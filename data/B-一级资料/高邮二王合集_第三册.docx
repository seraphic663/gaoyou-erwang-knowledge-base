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E78E8D" w14:textId="77777777" w:rsidR="00CC015B" w:rsidRDefault="00000000">
      <w:pPr>
        <w:rPr>
          <w:lang w:eastAsia="zh-CN"/>
        </w:rPr>
      </w:pPr>
      <w:r>
        <w:rPr>
          <w:lang w:eastAsia="zh-CN"/>
        </w:rPr>
        <w:t>【第</w:t>
      </w:r>
      <w:r>
        <w:rPr>
          <w:lang w:eastAsia="zh-CN"/>
        </w:rPr>
        <w:t>1</w:t>
      </w:r>
      <w:r>
        <w:rPr>
          <w:lang w:eastAsia="zh-CN"/>
        </w:rPr>
        <w:t>页】</w:t>
      </w:r>
    </w:p>
    <w:p w14:paraId="7454B373" w14:textId="77777777" w:rsidR="00CC015B" w:rsidRDefault="00000000">
      <w:pPr>
        <w:rPr>
          <w:lang w:eastAsia="zh-CN"/>
        </w:rPr>
      </w:pPr>
      <w:r>
        <w:rPr>
          <w:lang w:eastAsia="zh-CN"/>
        </w:rPr>
        <w:t>王石臞先生</w:t>
      </w:r>
      <w:proofErr w:type="gramStart"/>
      <w:r>
        <w:rPr>
          <w:lang w:eastAsia="zh-CN"/>
        </w:rPr>
        <w:t>遣文序</w:t>
      </w:r>
      <w:proofErr w:type="gramEnd"/>
    </w:p>
    <w:p w14:paraId="7075491F" w14:textId="77777777" w:rsidR="00CC015B" w:rsidRDefault="00000000">
      <w:proofErr w:type="spellStart"/>
      <w:r>
        <w:t>鄕賢石耀王先生克紹名父帘</w:t>
      </w:r>
      <w:proofErr w:type="spellEnd"/>
    </w:p>
    <w:p w14:paraId="5E831E53" w14:textId="77777777" w:rsidR="00CC015B" w:rsidRDefault="00000000">
      <w:proofErr w:type="spellStart"/>
      <w:r>
        <w:t>淹通衣被天下城然一代儒尚</w:t>
      </w:r>
      <w:proofErr w:type="spellEnd"/>
    </w:p>
    <w:p w14:paraId="672F3DED" w14:textId="77777777" w:rsidR="00CC015B" w:rsidRDefault="00000000">
      <w:proofErr w:type="spellStart"/>
      <w:r>
        <w:t>生僦居京邸屏絕人事健戶口</w:t>
      </w:r>
      <w:proofErr w:type="spellEnd"/>
    </w:p>
    <w:p w14:paraId="1A679CE5" w14:textId="77777777" w:rsidR="00CC015B" w:rsidRDefault="00000000">
      <w:proofErr w:type="spellStart"/>
      <w:r>
        <w:t>有以語言文字求者雖至交州</w:t>
      </w:r>
      <w:proofErr w:type="spellEnd"/>
    </w:p>
    <w:p w14:paraId="13FAB0F8" w14:textId="77777777" w:rsidR="00CC015B" w:rsidRDefault="00000000">
      <w:proofErr w:type="spellStart"/>
      <w:r>
        <w:t>不欲以經師學人傅也今嵗山</w:t>
      </w:r>
      <w:proofErr w:type="spellEnd"/>
    </w:p>
    <w:p w14:paraId="1363E147" w14:textId="77777777" w:rsidR="00CC015B" w:rsidRDefault="00000000">
      <w:pPr>
        <w:rPr>
          <w:lang w:eastAsia="zh-CN"/>
        </w:rPr>
      </w:pPr>
      <w:r>
        <w:rPr>
          <w:lang w:eastAsia="zh-CN"/>
        </w:rPr>
        <w:t>錄先生遺文</w:t>
      </w:r>
      <w:proofErr w:type="gramStart"/>
      <w:r>
        <w:rPr>
          <w:lang w:eastAsia="zh-CN"/>
        </w:rPr>
        <w:t>一帙</w:t>
      </w:r>
      <w:proofErr w:type="gramEnd"/>
      <w:r>
        <w:rPr>
          <w:lang w:eastAsia="zh-CN"/>
        </w:rPr>
        <w:t>以校字見国</w:t>
      </w:r>
    </w:p>
    <w:p w14:paraId="79C629B2" w14:textId="77777777" w:rsidR="00CC015B" w:rsidRDefault="00000000">
      <w:proofErr w:type="spellStart"/>
      <w:r>
        <w:t>容廟初陳勦賊事宜疏詳明和</w:t>
      </w:r>
      <w:proofErr w:type="spellEnd"/>
    </w:p>
    <w:p w14:paraId="423A87C0" w14:textId="77777777" w:rsidR="00CC015B" w:rsidRDefault="00000000">
      <w:pPr>
        <w:rPr>
          <w:lang w:eastAsia="zh-CN"/>
        </w:rPr>
      </w:pPr>
      <w:r>
        <w:rPr>
          <w:lang w:eastAsia="zh-CN"/>
        </w:rPr>
        <w:t>直隸山東河道諸說相度機</w:t>
      </w:r>
      <w:proofErr w:type="gramStart"/>
      <w:r>
        <w:rPr>
          <w:lang w:eastAsia="zh-CN"/>
        </w:rPr>
        <w:t>宀</w:t>
      </w:r>
      <w:proofErr w:type="gramEnd"/>
    </w:p>
    <w:p w14:paraId="5A76B4C7" w14:textId="77777777" w:rsidR="00CC015B" w:rsidRDefault="00000000">
      <w:proofErr w:type="spellStart"/>
      <w:r>
        <w:t>論定恐亦不過如是此先生你</w:t>
      </w:r>
      <w:proofErr w:type="spellEnd"/>
    </w:p>
    <w:p w14:paraId="170222F1" w14:textId="77777777" w:rsidR="00CC015B" w:rsidRDefault="00000000">
      <w:proofErr w:type="spellStart"/>
      <w:r>
        <w:t>敍諸篇積之厚而取之精卽</w:t>
      </w:r>
      <w:proofErr w:type="spellEnd"/>
    </w:p>
    <w:p w14:paraId="48033990" w14:textId="77777777" w:rsidR="00CC015B" w:rsidRDefault="00000000">
      <w:pPr>
        <w:rPr>
          <w:lang w:eastAsia="zh-CN"/>
        </w:rPr>
      </w:pPr>
      <w:r>
        <w:rPr>
          <w:lang w:eastAsia="zh-CN"/>
        </w:rPr>
        <w:t>美言</w:t>
      </w:r>
      <w:proofErr w:type="gramStart"/>
      <w:r>
        <w:rPr>
          <w:lang w:eastAsia="zh-CN"/>
        </w:rPr>
        <w:t>一國</w:t>
      </w:r>
      <w:proofErr w:type="gramEnd"/>
      <w:r>
        <w:rPr>
          <w:lang w:eastAsia="zh-CN"/>
        </w:rPr>
        <w:t>二自〇</w:t>
      </w:r>
      <w:proofErr w:type="gramStart"/>
      <w:r>
        <w:rPr>
          <w:lang w:eastAsia="zh-CN"/>
        </w:rPr>
        <w:t>一</w:t>
      </w:r>
      <w:proofErr w:type="spellStart"/>
      <w:proofErr w:type="gramEnd"/>
      <w:r>
        <w:rPr>
          <w:lang w:eastAsia="zh-CN"/>
        </w:rPr>
        <w:t>lR</w:t>
      </w:r>
      <w:proofErr w:type="spellEnd"/>
      <w:r>
        <w:rPr>
          <w:lang w:eastAsia="zh-CN"/>
        </w:rPr>
        <w:t>二一〇一一京国一国一一二三一</w:t>
      </w:r>
    </w:p>
    <w:p w14:paraId="3EC42420" w14:textId="77777777" w:rsidR="00CC015B" w:rsidRDefault="00000000">
      <w:proofErr w:type="spellStart"/>
      <w:r>
        <w:t>見先生之經濟則先生豈僅以文人傳哉又豈僅以經師學</w:t>
      </w:r>
      <w:proofErr w:type="spellEnd"/>
    </w:p>
    <w:p w14:paraId="05AABF2A" w14:textId="77777777" w:rsidR="00CC015B" w:rsidRDefault="00000000">
      <w:pPr>
        <w:rPr>
          <w:lang w:eastAsia="zh-CN"/>
        </w:rPr>
      </w:pPr>
      <w:r>
        <w:rPr>
          <w:lang w:eastAsia="zh-CN"/>
        </w:rPr>
        <w:t>人傅哉</w:t>
      </w:r>
    </w:p>
    <w:p w14:paraId="02745214" w14:textId="77777777" w:rsidR="00CC015B" w:rsidRDefault="00000000">
      <w:pPr>
        <w:rPr>
          <w:lang w:eastAsia="zh-CN"/>
        </w:rPr>
      </w:pPr>
      <w:r>
        <w:rPr>
          <w:lang w:eastAsia="zh-CN"/>
        </w:rPr>
        <w:t>與先生家世聯</w:t>
      </w:r>
      <w:proofErr w:type="gramStart"/>
      <w:r>
        <w:rPr>
          <w:lang w:eastAsia="zh-CN"/>
        </w:rPr>
        <w:t>世</w:t>
      </w:r>
      <w:proofErr w:type="gramEnd"/>
      <w:r>
        <w:rPr>
          <w:lang w:eastAsia="zh-CN"/>
        </w:rPr>
        <w:t>誼电以婚</w:t>
      </w:r>
      <w:proofErr w:type="gramStart"/>
      <w:r>
        <w:rPr>
          <w:lang w:eastAsia="zh-CN"/>
        </w:rPr>
        <w:t>鳔</w:t>
      </w:r>
      <w:proofErr w:type="gramEnd"/>
      <w:r>
        <w:rPr>
          <w:lang w:eastAsia="zh-CN"/>
        </w:rPr>
        <w:t>景仰</w:t>
      </w:r>
      <w:proofErr w:type="gramStart"/>
      <w:r>
        <w:rPr>
          <w:lang w:eastAsia="zh-CN"/>
        </w:rPr>
        <w:t>前微追陪來</w:t>
      </w:r>
      <w:proofErr w:type="gramEnd"/>
    </w:p>
    <w:p w14:paraId="437D75FF" w14:textId="77777777" w:rsidR="00CC015B" w:rsidRDefault="00000000">
      <w:pPr>
        <w:rPr>
          <w:lang w:eastAsia="zh-CN"/>
        </w:rPr>
      </w:pPr>
      <w:proofErr w:type="gramStart"/>
      <w:r>
        <w:rPr>
          <w:lang w:eastAsia="zh-CN"/>
        </w:rPr>
        <w:t>哲附名城尾滋愧益深</w:t>
      </w:r>
      <w:proofErr w:type="gramEnd"/>
      <w:r>
        <w:rPr>
          <w:lang w:eastAsia="zh-CN"/>
        </w:rPr>
        <w:t>最</w:t>
      </w:r>
      <w:proofErr w:type="gramStart"/>
      <w:r>
        <w:rPr>
          <w:lang w:eastAsia="zh-CN"/>
        </w:rPr>
        <w:t>後數</w:t>
      </w:r>
      <w:proofErr w:type="gramEnd"/>
      <w:r>
        <w:rPr>
          <w:lang w:eastAsia="zh-CN"/>
        </w:rPr>
        <w:t>葉</w:t>
      </w:r>
      <w:proofErr w:type="gramStart"/>
      <w:r>
        <w:rPr>
          <w:lang w:eastAsia="zh-CN"/>
        </w:rPr>
        <w:t>舊署日丁亥詩纱乃先生</w:t>
      </w:r>
      <w:proofErr w:type="gramEnd"/>
    </w:p>
    <w:p w14:paraId="3F24A256" w14:textId="77777777" w:rsidR="00CC015B" w:rsidRDefault="00000000">
      <w:proofErr w:type="spellStart"/>
      <w:r>
        <w:t>少作後恐世僅目爲詩人而悔不爲者然卽此已超逸若是</w:t>
      </w:r>
      <w:proofErr w:type="spellEnd"/>
    </w:p>
    <w:p w14:paraId="7B74A0E5" w14:textId="77777777" w:rsidR="00CC015B" w:rsidRDefault="00000000">
      <w:proofErr w:type="spellStart"/>
      <w:r>
        <w:t>則先生之所以卓越古今者不于此网想見哉咸豐丙辰季</w:t>
      </w:r>
      <w:proofErr w:type="spellEnd"/>
    </w:p>
    <w:p w14:paraId="444D615C" w14:textId="77777777" w:rsidR="00CC015B" w:rsidRDefault="00000000">
      <w:proofErr w:type="spellStart"/>
      <w:r>
        <w:t>夏邑後學夏崑林拜手謹識</w:t>
      </w:r>
      <w:proofErr w:type="spellEnd"/>
    </w:p>
    <w:p w14:paraId="679CDD1D" w14:textId="77777777" w:rsidR="00CC015B" w:rsidRDefault="00000000">
      <w:pPr>
        <w:rPr>
          <w:lang w:eastAsia="zh-CN"/>
        </w:rPr>
      </w:pPr>
      <w:r>
        <w:rPr>
          <w:lang w:eastAsia="zh-CN"/>
        </w:rPr>
        <w:t>王石</w:t>
      </w:r>
      <w:proofErr w:type="gramStart"/>
      <w:r>
        <w:rPr>
          <w:lang w:eastAsia="zh-CN"/>
        </w:rPr>
        <w:t>癯</w:t>
      </w:r>
      <w:proofErr w:type="gramEnd"/>
      <w:r>
        <w:rPr>
          <w:lang w:eastAsia="zh-CN"/>
        </w:rPr>
        <w:t>先生道文編大序</w:t>
      </w:r>
    </w:p>
    <w:p w14:paraId="07DB8172" w14:textId="77777777" w:rsidR="00CC015B" w:rsidRDefault="00000000">
      <w:pPr>
        <w:rPr>
          <w:lang w:eastAsia="zh-CN"/>
        </w:rPr>
      </w:pPr>
      <w:r>
        <w:rPr>
          <w:lang w:eastAsia="zh-CN"/>
        </w:rPr>
        <w:t>奐展嘉慶十七年壬申</w:t>
      </w:r>
      <w:proofErr w:type="gramStart"/>
      <w:r>
        <w:rPr>
          <w:lang w:eastAsia="zh-CN"/>
        </w:rPr>
        <w:t>冬金增段装酒先生</w:t>
      </w:r>
      <w:proofErr w:type="gramEnd"/>
      <w:r>
        <w:rPr>
          <w:lang w:eastAsia="zh-CN"/>
        </w:rPr>
        <w:t>合校說交注十</w:t>
      </w:r>
    </w:p>
    <w:p w14:paraId="0B01B913" w14:textId="77777777" w:rsidR="00CC015B" w:rsidRDefault="00000000">
      <w:proofErr w:type="spellStart"/>
      <w:r>
        <w:t>五卷館宿枝園願隆而受業於門段先生曰余之治說文也</w:t>
      </w:r>
      <w:proofErr w:type="spellEnd"/>
    </w:p>
    <w:p w14:paraId="5C25CC64" w14:textId="77777777" w:rsidR="00CC015B" w:rsidRDefault="00000000">
      <w:proofErr w:type="spellStart"/>
      <w:r>
        <w:lastRenderedPageBreak/>
        <w:t>交字攷經以經攷字大指本衛郡戴氏高垂王石臞先生淵</w:t>
      </w:r>
      <w:proofErr w:type="spellEnd"/>
    </w:p>
    <w:p w14:paraId="311F04E7" w14:textId="77777777" w:rsidR="00CC015B" w:rsidRDefault="00000000">
      <w:pPr>
        <w:rPr>
          <w:lang w:eastAsia="zh-CN"/>
        </w:rPr>
      </w:pPr>
      <w:r>
        <w:rPr>
          <w:lang w:eastAsia="zh-CN"/>
        </w:rPr>
        <w:t>【第</w:t>
      </w:r>
      <w:r>
        <w:rPr>
          <w:lang w:eastAsia="zh-CN"/>
        </w:rPr>
        <w:t>2</w:t>
      </w:r>
      <w:r>
        <w:rPr>
          <w:lang w:eastAsia="zh-CN"/>
        </w:rPr>
        <w:t>页】</w:t>
      </w:r>
    </w:p>
    <w:p w14:paraId="0E0BCCF7" w14:textId="77777777" w:rsidR="00CC015B" w:rsidRDefault="00000000">
      <w:pPr>
        <w:rPr>
          <w:lang w:eastAsia="zh-CN"/>
        </w:rPr>
      </w:pPr>
      <w:r>
        <w:rPr>
          <w:lang w:eastAsia="zh-CN"/>
        </w:rPr>
        <w:t>舒</w:t>
      </w:r>
      <w:proofErr w:type="gramStart"/>
      <w:r>
        <w:rPr>
          <w:lang w:eastAsia="zh-CN"/>
        </w:rPr>
        <w:t>懷</w:t>
      </w:r>
      <w:proofErr w:type="gramEnd"/>
      <w:r>
        <w:rPr>
          <w:lang w:eastAsia="zh-CN"/>
        </w:rPr>
        <w:t>李旭東魯一帆輯校</w:t>
      </w:r>
    </w:p>
    <w:p w14:paraId="75C2D84C" w14:textId="77777777" w:rsidR="00CC015B" w:rsidRDefault="00000000">
      <w:proofErr w:type="spellStart"/>
      <w:r>
        <w:t>清代學者</w:t>
      </w:r>
      <w:proofErr w:type="spellEnd"/>
    </w:p>
    <w:p w14:paraId="4EF0E122" w14:textId="77777777" w:rsidR="00CC015B" w:rsidRDefault="00000000">
      <w:proofErr w:type="spellStart"/>
      <w:r>
        <w:t>文集叢刊</w:t>
      </w:r>
      <w:proofErr w:type="spellEnd"/>
    </w:p>
    <w:p w14:paraId="09F9A335" w14:textId="77777777" w:rsidR="00CC015B" w:rsidRDefault="00000000">
      <w:proofErr w:type="spellStart"/>
      <w:r>
        <w:t>郵二王合集三</w:t>
      </w:r>
      <w:proofErr w:type="spellEnd"/>
    </w:p>
    <w:p w14:paraId="48F6D12A" w14:textId="77777777" w:rsidR="00CC015B" w:rsidRDefault="00000000">
      <w:pPr>
        <w:rPr>
          <w:lang w:eastAsia="zh-CN"/>
        </w:rPr>
      </w:pPr>
      <w:r>
        <w:rPr>
          <w:lang w:eastAsia="zh-CN"/>
        </w:rPr>
        <w:t>上海古籍出版社</w:t>
      </w:r>
    </w:p>
    <w:p w14:paraId="3FC318D7" w14:textId="77777777" w:rsidR="00CC015B" w:rsidRDefault="00000000">
      <w:pPr>
        <w:rPr>
          <w:lang w:eastAsia="zh-CN"/>
        </w:rPr>
      </w:pPr>
      <w:r>
        <w:rPr>
          <w:lang w:eastAsia="zh-CN"/>
        </w:rPr>
        <w:t>【第</w:t>
      </w:r>
      <w:r>
        <w:rPr>
          <w:lang w:eastAsia="zh-CN"/>
        </w:rPr>
        <w:t>3</w:t>
      </w:r>
      <w:r>
        <w:rPr>
          <w:lang w:eastAsia="zh-CN"/>
        </w:rPr>
        <w:t>页】</w:t>
      </w:r>
    </w:p>
    <w:p w14:paraId="3A9CCF1D" w14:textId="77777777" w:rsidR="00CC015B" w:rsidRDefault="00000000">
      <w:r>
        <w:rPr>
          <w:rFonts w:eastAsia="宋体" w:hint="eastAsia"/>
          <w:lang w:eastAsia="zh-CN"/>
        </w:rPr>
        <w:t>《</w:t>
      </w:r>
      <w:proofErr w:type="spellStart"/>
      <w:r>
        <w:t>通典</w:t>
      </w:r>
      <w:proofErr w:type="spellEnd"/>
      <w:r>
        <w:rPr>
          <w:rFonts w:eastAsia="宋体" w:hint="eastAsia"/>
          <w:lang w:eastAsia="zh-CN"/>
        </w:rPr>
        <w:t>》</w:t>
      </w:r>
      <w:r>
        <w:t>本</w:t>
      </w:r>
      <w:r>
        <w:rPr>
          <w:rFonts w:eastAsia="宋体" w:hint="eastAsia"/>
          <w:lang w:eastAsia="zh-CN"/>
        </w:rPr>
        <w:t>《</w:t>
      </w:r>
      <w:proofErr w:type="spellStart"/>
      <w:r>
        <w:t>孫子</w:t>
      </w:r>
      <w:proofErr w:type="spellEnd"/>
      <w:r>
        <w:rPr>
          <w:rFonts w:eastAsia="宋体" w:hint="eastAsia"/>
          <w:lang w:eastAsia="zh-CN"/>
        </w:rPr>
        <w:t>》</w:t>
      </w:r>
      <w:proofErr w:type="spellStart"/>
      <w:r>
        <w:t>三卷校注語</w:t>
      </w:r>
      <w:proofErr w:type="spellEnd"/>
    </w:p>
    <w:p w14:paraId="2CC271AA" w14:textId="77777777" w:rsidR="00CC015B" w:rsidRDefault="00000000">
      <w:proofErr w:type="spellStart"/>
      <w:r>
        <w:t>作戰篇</w:t>
      </w:r>
      <w:proofErr w:type="spellEnd"/>
    </w:p>
    <w:p w14:paraId="3A8F5057" w14:textId="77777777" w:rsidR="00CC015B" w:rsidRDefault="00000000">
      <w:proofErr w:type="spellStart"/>
      <w:r>
        <w:t>故不盡知用兵之害者，則不能盡知用兵之利也。善用兵者，役不再籍，糧不三載</w:t>
      </w:r>
      <w:proofErr w:type="spellEnd"/>
    </w:p>
    <w:p w14:paraId="2709DB52" w14:textId="77777777" w:rsidR="00CC015B" w:rsidRDefault="00000000">
      <w:pPr>
        <w:rPr>
          <w:rFonts w:eastAsia="宋体"/>
          <w:lang w:eastAsia="zh-CN"/>
        </w:rPr>
      </w:pPr>
      <w:r>
        <w:rPr>
          <w:rFonts w:eastAsia="宋体" w:hint="eastAsia"/>
          <w:lang w:eastAsia="zh-CN"/>
        </w:rPr>
        <w:t>【</w:t>
      </w:r>
      <w:proofErr w:type="spellStart"/>
      <w:r>
        <w:t>言謀國動軍行師，不先慮危亡之禍，則不足使利也</w:t>
      </w:r>
      <w:proofErr w:type="spellEnd"/>
      <w:r>
        <w:t>。</w:t>
      </w:r>
      <w:r>
        <w:rPr>
          <w:rFonts w:eastAsia="宋体" w:hint="eastAsia"/>
          <w:lang w:eastAsia="zh-CN"/>
        </w:rPr>
        <w:t>】</w:t>
      </w:r>
    </w:p>
    <w:p w14:paraId="402F97BB" w14:textId="77777777" w:rsidR="00CC015B" w:rsidRDefault="00000000">
      <w:r>
        <w:t>注。：</w:t>
      </w:r>
      <w:proofErr w:type="spellStart"/>
      <w:r>
        <w:t>籍猶賦也。言初賦民而便取勝</w:t>
      </w:r>
      <w:proofErr w:type="spellEnd"/>
      <w:r>
        <w:rPr>
          <w:rFonts w:eastAsia="宋体" w:hint="eastAsia"/>
          <w:lang w:eastAsia="zh-CN"/>
        </w:rPr>
        <w:t>【</w:t>
      </w:r>
      <w:r>
        <w:t>，</w:t>
      </w:r>
      <w:proofErr w:type="spellStart"/>
      <w:r>
        <w:t>不復歸國發兵也；始載糧，後遂因食於</w:t>
      </w:r>
      <w:proofErr w:type="spellEnd"/>
    </w:p>
    <w:p w14:paraId="7CDCAA96" w14:textId="77777777" w:rsidR="00CC015B" w:rsidRDefault="00000000">
      <w:proofErr w:type="spellStart"/>
      <w:r>
        <w:t>敵，還兵入國，不復以糧迎之也</w:t>
      </w:r>
      <w:proofErr w:type="spellEnd"/>
    </w:p>
    <w:p w14:paraId="38892B89" w14:textId="77777777" w:rsidR="00CC015B" w:rsidRDefault="00000000">
      <w:pPr>
        <w:rPr>
          <w:rFonts w:eastAsia="宋体"/>
          <w:lang w:eastAsia="zh-CN"/>
        </w:rPr>
      </w:pPr>
      <w:r>
        <w:rPr>
          <w:rFonts w:eastAsia="宋体" w:hint="eastAsia"/>
          <w:lang w:eastAsia="zh-CN"/>
        </w:rPr>
        <w:t>【</w:t>
      </w:r>
      <w:proofErr w:type="spellStart"/>
      <w:r>
        <w:t>因釁而動，兼借人力，舟車之運不至於三也</w:t>
      </w:r>
      <w:proofErr w:type="spellEnd"/>
      <w:r>
        <w:t>。</w:t>
      </w:r>
      <w:r>
        <w:rPr>
          <w:rFonts w:eastAsia="宋体" w:hint="eastAsia"/>
          <w:lang w:eastAsia="zh-CN"/>
        </w:rPr>
        <w:t>】</w:t>
      </w:r>
    </w:p>
    <w:p w14:paraId="0158081B" w14:textId="77777777" w:rsidR="00CC015B" w:rsidRDefault="00000000">
      <w:proofErr w:type="spellStart"/>
      <w:proofErr w:type="gramStart"/>
      <w:r>
        <w:t>國</w:t>
      </w:r>
      <w:proofErr w:type="gramEnd"/>
      <w:r>
        <w:t>之貧於師遠輸</w:t>
      </w:r>
      <w:proofErr w:type="spellEnd"/>
      <w:r>
        <w:rPr>
          <w:rFonts w:eastAsia="宋体" w:hint="eastAsia"/>
          <w:lang w:eastAsia="zh-CN"/>
        </w:rPr>
        <w:t>【</w:t>
      </w:r>
      <w:proofErr w:type="spellStart"/>
      <w:r>
        <w:t>四，遠輸則百姓貧。近</w:t>
      </w:r>
      <w:proofErr w:type="gramStart"/>
      <w:r>
        <w:t>於</w:t>
      </w:r>
      <w:proofErr w:type="gramEnd"/>
      <w:r>
        <w:t>市者貴賣</w:t>
      </w:r>
      <w:proofErr w:type="spellEnd"/>
      <w:r>
        <w:rPr>
          <w:rFonts w:eastAsia="宋体" w:hint="eastAsia"/>
          <w:lang w:eastAsia="zh-CN"/>
        </w:rPr>
        <w:t>【</w:t>
      </w:r>
      <w:proofErr w:type="spellStart"/>
      <w:r>
        <w:t>H</w:t>
      </w:r>
      <w:r>
        <w:t>，貴賣則百姓財竭</w:t>
      </w:r>
      <w:proofErr w:type="spellEnd"/>
      <w:r>
        <w:t>。</w:t>
      </w:r>
    </w:p>
    <w:p w14:paraId="293BA56A" w14:textId="77777777" w:rsidR="00CC015B" w:rsidRDefault="00000000">
      <w:proofErr w:type="gramStart"/>
      <w:r>
        <w:rPr>
          <w:rFonts w:eastAsia="宋体" w:hint="eastAsia"/>
          <w:lang w:eastAsia="zh-CN"/>
        </w:rPr>
        <w:t>【</w:t>
      </w:r>
      <w:proofErr w:type="gramEnd"/>
      <w:r>
        <w:rPr>
          <w:rFonts w:eastAsia="宋体" w:hint="eastAsia"/>
          <w:lang w:eastAsia="zh-CN"/>
        </w:rPr>
        <w:t>《</w:t>
      </w:r>
      <w:proofErr w:type="spellStart"/>
      <w:r>
        <w:t>通典</w:t>
      </w:r>
      <w:proofErr w:type="spellEnd"/>
      <w:r>
        <w:rPr>
          <w:rFonts w:eastAsia="宋体" w:hint="eastAsia"/>
          <w:lang w:eastAsia="zh-CN"/>
        </w:rPr>
        <w:t>》</w:t>
      </w:r>
      <w:proofErr w:type="spellStart"/>
      <w:r>
        <w:t>注云</w:t>
      </w:r>
      <w:proofErr w:type="spellEnd"/>
      <w:r>
        <w:rPr>
          <w:rFonts w:eastAsia="宋体" w:hint="eastAsia"/>
          <w:lang w:eastAsia="zh-CN"/>
        </w:rPr>
        <w:t>【</w:t>
      </w:r>
      <w:r>
        <w:t>kw</w:t>
      </w:r>
      <w:r>
        <w:t>：</w:t>
      </w:r>
      <w:r>
        <w:rPr>
          <w:rFonts w:eastAsia="宋体" w:hint="eastAsia"/>
          <w:lang w:eastAsia="zh-CN"/>
        </w:rPr>
        <w:t>“</w:t>
      </w:r>
      <w:proofErr w:type="spellStart"/>
      <w:r>
        <w:t>兵車轉運千里之外，財則費於道路，人有困窮者</w:t>
      </w:r>
      <w:proofErr w:type="spellEnd"/>
      <w:r>
        <w:t>。</w:t>
      </w:r>
      <w:r>
        <w:rPr>
          <w:rFonts w:eastAsia="宋体" w:hint="eastAsia"/>
          <w:lang w:eastAsia="zh-CN"/>
        </w:rPr>
        <w:t>”</w:t>
      </w:r>
      <w:r>
        <w:t>又：</w:t>
      </w:r>
      <w:r>
        <w:rPr>
          <w:rFonts w:eastAsia="宋体" w:hint="eastAsia"/>
          <w:lang w:eastAsia="zh-CN"/>
        </w:rPr>
        <w:t>“</w:t>
      </w:r>
      <w:proofErr w:type="spellStart"/>
      <w:r>
        <w:t>言近軍</w:t>
      </w:r>
      <w:proofErr w:type="spellEnd"/>
    </w:p>
    <w:p w14:paraId="7045906C" w14:textId="77777777" w:rsidR="00CC015B" w:rsidRDefault="00000000">
      <w:pPr>
        <w:rPr>
          <w:lang w:eastAsia="zh-CN"/>
        </w:rPr>
      </w:pPr>
      <w:r>
        <w:rPr>
          <w:lang w:eastAsia="zh-CN"/>
        </w:rPr>
        <w:t>師市</w:t>
      </w:r>
      <w:proofErr w:type="gramStart"/>
      <w:r>
        <w:rPr>
          <w:lang w:eastAsia="zh-CN"/>
        </w:rPr>
        <w:t>多非常</w:t>
      </w:r>
      <w:proofErr w:type="gramEnd"/>
      <w:r>
        <w:rPr>
          <w:lang w:eastAsia="zh-CN"/>
        </w:rPr>
        <w:t>之買當時貪貴以趨末利然後財貨殫盡</w:t>
      </w:r>
      <w:proofErr w:type="gramStart"/>
      <w:r>
        <w:rPr>
          <w:lang w:eastAsia="zh-CN"/>
        </w:rPr>
        <w:t>國家虚</w:t>
      </w:r>
      <w:proofErr w:type="gramEnd"/>
      <w:r>
        <w:rPr>
          <w:lang w:eastAsia="zh-CN"/>
        </w:rPr>
        <w:t>也。</w:t>
      </w:r>
    </w:p>
    <w:p w14:paraId="37C27E6D" w14:textId="77777777" w:rsidR="00CC015B" w:rsidRDefault="00000000">
      <w:pPr>
        <w:rPr>
          <w:lang w:eastAsia="zh-CN"/>
        </w:rPr>
      </w:pPr>
      <w:r>
        <w:rPr>
          <w:lang w:eastAsia="zh-CN"/>
        </w:rPr>
        <w:t>謀攻篇</w:t>
      </w:r>
    </w:p>
    <w:p w14:paraId="3B78EF25" w14:textId="77777777" w:rsidR="00CC015B" w:rsidRDefault="00000000">
      <w:pPr>
        <w:rPr>
          <w:lang w:eastAsia="zh-CN"/>
        </w:rPr>
      </w:pPr>
      <w:r>
        <w:rPr>
          <w:lang w:eastAsia="zh-CN"/>
        </w:rPr>
        <w:t>其下攻城。</w:t>
      </w:r>
    </w:p>
    <w:p w14:paraId="297B2639" w14:textId="77777777" w:rsidR="00CC015B" w:rsidRDefault="00000000">
      <w:pPr>
        <w:rPr>
          <w:lang w:eastAsia="zh-CN"/>
        </w:rPr>
      </w:pPr>
      <w:r>
        <w:rPr>
          <w:lang w:eastAsia="zh-CN"/>
        </w:rPr>
        <w:t>【第</w:t>
      </w:r>
      <w:r>
        <w:rPr>
          <w:lang w:eastAsia="zh-CN"/>
        </w:rPr>
        <w:t>4</w:t>
      </w:r>
      <w:r>
        <w:rPr>
          <w:lang w:eastAsia="zh-CN"/>
        </w:rPr>
        <w:t>页】</w:t>
      </w:r>
    </w:p>
    <w:p w14:paraId="747632FE" w14:textId="77777777" w:rsidR="00CC015B" w:rsidRDefault="00000000">
      <w:proofErr w:type="spellStart"/>
      <w:r>
        <w:t>注：敵國已收其外糧城守，攻之爲下政也</w:t>
      </w:r>
      <w:proofErr w:type="spellEnd"/>
    </w:p>
    <w:p w14:paraId="758F35C1" w14:textId="77777777" w:rsidR="00CC015B" w:rsidRDefault="00000000">
      <w:pPr>
        <w:rPr>
          <w:rFonts w:eastAsia="宋体"/>
          <w:lang w:eastAsia="zh-CN"/>
        </w:rPr>
      </w:pPr>
      <w:r>
        <w:rPr>
          <w:rFonts w:eastAsia="宋体" w:hint="eastAsia"/>
          <w:lang w:eastAsia="zh-CN"/>
        </w:rPr>
        <w:t>【《</w:t>
      </w:r>
      <w:proofErr w:type="spellStart"/>
      <w:r>
        <w:t>通典</w:t>
      </w:r>
      <w:proofErr w:type="spellEnd"/>
      <w:r>
        <w:rPr>
          <w:rFonts w:eastAsia="宋体" w:hint="eastAsia"/>
          <w:lang w:eastAsia="zh-CN"/>
        </w:rPr>
        <w:t>》</w:t>
      </w:r>
      <w:proofErr w:type="spellStart"/>
      <w:r>
        <w:t>注云言攻城屠邑，政之下者，所害者多</w:t>
      </w:r>
      <w:proofErr w:type="spellEnd"/>
      <w:r>
        <w:t>。</w:t>
      </w:r>
      <w:r>
        <w:rPr>
          <w:rFonts w:eastAsia="宋体" w:hint="eastAsia"/>
          <w:lang w:eastAsia="zh-CN"/>
        </w:rPr>
        <w:t>】</w:t>
      </w:r>
    </w:p>
    <w:p w14:paraId="120E1425" w14:textId="77777777" w:rsidR="00CC015B" w:rsidRDefault="00000000">
      <w:proofErr w:type="spellStart"/>
      <w:r>
        <w:lastRenderedPageBreak/>
        <w:t>修櫓轒輼，具器械，三月而後成，距闉又三月而後已</w:t>
      </w:r>
      <w:proofErr w:type="spellEnd"/>
    </w:p>
    <w:p w14:paraId="412779A0" w14:textId="77777777" w:rsidR="00CC015B" w:rsidRDefault="00000000">
      <w:proofErr w:type="spellStart"/>
      <w:r>
        <w:t>注：修，治也。櫓，大楯也。轒輼者，轒牀也。轒牀其下四輪，從中</w:t>
      </w:r>
      <w:proofErr w:type="spellEnd"/>
      <w:r>
        <w:rPr>
          <w:rFonts w:eastAsia="宋体" w:hint="eastAsia"/>
          <w:lang w:eastAsia="zh-CN"/>
        </w:rPr>
        <w:t>（</w:t>
      </w:r>
      <w:r>
        <w:t>搉</w:t>
      </w:r>
      <w:r>
        <w:rPr>
          <w:rFonts w:eastAsia="宋体" w:hint="eastAsia"/>
          <w:lang w:eastAsia="zh-CN"/>
        </w:rPr>
        <w:t>）【</w:t>
      </w:r>
      <w:r>
        <w:t>推</w:t>
      </w:r>
      <w:r>
        <w:rPr>
          <w:rFonts w:eastAsia="宋体" w:hint="eastAsia"/>
          <w:lang w:eastAsia="zh-CN"/>
        </w:rPr>
        <w:t>】</w:t>
      </w:r>
      <w:proofErr w:type="spellStart"/>
      <w:r>
        <w:t>之至城</w:t>
      </w:r>
      <w:proofErr w:type="spellEnd"/>
    </w:p>
    <w:p w14:paraId="2271D315" w14:textId="77777777" w:rsidR="00CC015B" w:rsidRDefault="00000000">
      <w:proofErr w:type="spellStart"/>
      <w:r>
        <w:t>下也。具，備也。器械者，機關攻守之總名，飛樓、雲梯之屬。距闉者</w:t>
      </w:r>
      <w:proofErr w:type="spellEnd"/>
      <w:r>
        <w:t>，</w:t>
      </w:r>
      <w:r>
        <w:rPr>
          <w:rFonts w:eastAsia="宋体" w:hint="eastAsia"/>
          <w:lang w:eastAsia="zh-CN"/>
        </w:rPr>
        <w:t>（</w:t>
      </w:r>
      <w:r>
        <w:t>踴</w:t>
      </w:r>
      <w:r>
        <w:rPr>
          <w:rFonts w:eastAsia="宋体" w:hint="eastAsia"/>
          <w:lang w:eastAsia="zh-CN"/>
        </w:rPr>
        <w:t>）【</w:t>
      </w:r>
      <w:r>
        <w:t>踊</w:t>
      </w:r>
      <w:r>
        <w:rPr>
          <w:rFonts w:eastAsia="宋体" w:hint="eastAsia"/>
          <w:lang w:eastAsia="zh-CN"/>
        </w:rPr>
        <w:t>】</w:t>
      </w:r>
      <w:proofErr w:type="spellStart"/>
      <w:r>
        <w:t>土積高</w:t>
      </w:r>
      <w:proofErr w:type="spellEnd"/>
    </w:p>
    <w:p w14:paraId="03BB8BF3" w14:textId="77777777" w:rsidR="00CC015B" w:rsidRDefault="00000000">
      <w:proofErr w:type="spellStart"/>
      <w:r>
        <w:t>而前，以附其</w:t>
      </w:r>
      <w:proofErr w:type="spellEnd"/>
      <w:r>
        <w:rPr>
          <w:rFonts w:eastAsia="宋体" w:hint="eastAsia"/>
          <w:lang w:eastAsia="zh-CN"/>
        </w:rPr>
        <w:t>【</w:t>
      </w:r>
      <w:r>
        <w:t>於</w:t>
      </w:r>
      <w:r>
        <w:rPr>
          <w:rFonts w:eastAsia="宋体" w:hint="eastAsia"/>
          <w:lang w:eastAsia="zh-CN"/>
        </w:rPr>
        <w:t>】</w:t>
      </w:r>
      <w:proofErr w:type="spellStart"/>
      <w:r>
        <w:t>城也</w:t>
      </w:r>
      <w:proofErr w:type="spellEnd"/>
      <w:r>
        <w:t>。</w:t>
      </w:r>
    </w:p>
    <w:p w14:paraId="4CF4890C" w14:textId="77777777" w:rsidR="00CC015B" w:rsidRDefault="00000000">
      <w:proofErr w:type="gramStart"/>
      <w:r>
        <w:rPr>
          <w:rFonts w:eastAsia="宋体" w:hint="eastAsia"/>
          <w:lang w:eastAsia="zh-CN"/>
        </w:rPr>
        <w:t>【</w:t>
      </w:r>
      <w:proofErr w:type="gramEnd"/>
      <w:r>
        <w:rPr>
          <w:rFonts w:eastAsia="宋体" w:hint="eastAsia"/>
          <w:lang w:eastAsia="zh-CN"/>
        </w:rPr>
        <w:t>《</w:t>
      </w:r>
      <w:proofErr w:type="spellStart"/>
      <w:r>
        <w:t>通典</w:t>
      </w:r>
      <w:proofErr w:type="spellEnd"/>
      <w:r>
        <w:rPr>
          <w:rFonts w:eastAsia="宋体" w:hint="eastAsia"/>
          <w:lang w:eastAsia="zh-CN"/>
        </w:rPr>
        <w:t>》</w:t>
      </w:r>
      <w:proofErr w:type="spellStart"/>
      <w:r>
        <w:t>注云：修櫓，長櫓也。轒輼曰輪車</w:t>
      </w:r>
      <w:proofErr w:type="spellEnd"/>
      <w:r>
        <w:rPr>
          <w:rFonts w:eastAsia="宋体" w:hint="eastAsia"/>
          <w:lang w:eastAsia="zh-CN"/>
        </w:rPr>
        <w:t>【</w:t>
      </w:r>
      <w:proofErr w:type="spellStart"/>
      <w:r>
        <w:t>tJ</w:t>
      </w:r>
      <w:r>
        <w:t>，皆可推以往</w:t>
      </w:r>
      <w:proofErr w:type="spellEnd"/>
    </w:p>
    <w:p w14:paraId="5C3A6BCC" w14:textId="77777777" w:rsidR="00CC015B" w:rsidRDefault="00000000">
      <w:proofErr w:type="gramStart"/>
      <w:r>
        <w:t>來</w:t>
      </w:r>
      <w:proofErr w:type="gramEnd"/>
      <w:r>
        <w:rPr>
          <w:rFonts w:eastAsia="宋体" w:hint="eastAsia"/>
          <w:lang w:eastAsia="zh-CN"/>
        </w:rPr>
        <w:t>【</w:t>
      </w:r>
      <w:r>
        <w:t>“</w:t>
      </w:r>
      <w:r>
        <w:t>，</w:t>
      </w:r>
      <w:proofErr w:type="spellStart"/>
      <w:r>
        <w:t>冒以攻城。器械謂</w:t>
      </w:r>
      <w:proofErr w:type="spellEnd"/>
    </w:p>
    <w:p w14:paraId="4846542A" w14:textId="77777777" w:rsidR="00CC015B" w:rsidRDefault="00000000">
      <w:pPr>
        <w:rPr>
          <w:rFonts w:eastAsia="宋体"/>
          <w:lang w:eastAsia="zh-CN"/>
        </w:rPr>
      </w:pPr>
      <w:proofErr w:type="spellStart"/>
      <w:r>
        <w:t>雲梯浮格、衡飛石</w:t>
      </w:r>
      <w:proofErr w:type="spellEnd"/>
      <w:proofErr w:type="gramStart"/>
      <w:r>
        <w:rPr>
          <w:rFonts w:eastAsia="宋体" w:hint="eastAsia"/>
          <w:lang w:eastAsia="zh-CN"/>
        </w:rPr>
        <w:t>【</w:t>
      </w:r>
      <w:proofErr w:type="spellStart"/>
      <w:proofErr w:type="gramEnd"/>
      <w:r>
        <w:t>九、連弩之屬攻城總名。</w:t>
      </w:r>
      <w:proofErr w:type="gramStart"/>
      <w:r>
        <w:t>言修此攻具</w:t>
      </w:r>
      <w:proofErr w:type="gramEnd"/>
      <w:r>
        <w:t>，經一特乃成也</w:t>
      </w:r>
      <w:proofErr w:type="spellEnd"/>
      <w:r>
        <w:rPr>
          <w:rFonts w:eastAsia="宋体" w:hint="eastAsia"/>
          <w:lang w:eastAsia="zh-CN"/>
        </w:rPr>
        <w:t>【</w:t>
      </w:r>
      <w:r>
        <w:t>g</w:t>
      </w:r>
      <w:r>
        <w:t>。</w:t>
      </w:r>
      <w:r>
        <w:rPr>
          <w:rFonts w:eastAsia="宋体" w:hint="eastAsia"/>
          <w:lang w:eastAsia="zh-CN"/>
        </w:rPr>
        <w:t>】</w:t>
      </w:r>
    </w:p>
    <w:p w14:paraId="4D17AE0B" w14:textId="77777777" w:rsidR="00CC015B" w:rsidRDefault="00000000">
      <w:proofErr w:type="spellStart"/>
      <w:r>
        <w:t>將不勝其忿而蟻附之。殺士</w:t>
      </w:r>
      <w:proofErr w:type="spellEnd"/>
      <w:r>
        <w:rPr>
          <w:rFonts w:eastAsia="宋体" w:hint="eastAsia"/>
          <w:lang w:eastAsia="zh-CN"/>
        </w:rPr>
        <w:t>【</w:t>
      </w:r>
      <w:r>
        <w:t>卒</w:t>
      </w:r>
      <w:r>
        <w:rPr>
          <w:rFonts w:eastAsia="宋体" w:hint="eastAsia"/>
          <w:lang w:eastAsia="zh-CN"/>
        </w:rPr>
        <w:t>】</w:t>
      </w:r>
      <w:proofErr w:type="spellStart"/>
      <w:r>
        <w:t>三分之一而城不拔者，此攻之災也</w:t>
      </w:r>
      <w:proofErr w:type="spellEnd"/>
    </w:p>
    <w:p w14:paraId="207CAD38" w14:textId="77777777" w:rsidR="00CC015B" w:rsidRDefault="00000000">
      <w:proofErr w:type="spellStart"/>
      <w:r>
        <w:t>注：將忿，不待攻城器，而使士卒緣城而上，如蟻之緣牆，殺傷士卒也</w:t>
      </w:r>
      <w:proofErr w:type="spellEnd"/>
    </w:p>
    <w:p w14:paraId="6A0E1349" w14:textId="77777777" w:rsidR="00CC015B" w:rsidRDefault="00000000">
      <w:proofErr w:type="gramStart"/>
      <w:r>
        <w:rPr>
          <w:rFonts w:eastAsia="宋体" w:hint="eastAsia"/>
          <w:lang w:eastAsia="zh-CN"/>
        </w:rPr>
        <w:t>【</w:t>
      </w:r>
      <w:proofErr w:type="gramEnd"/>
      <w:r>
        <w:rPr>
          <w:rFonts w:eastAsia="宋体" w:hint="eastAsia"/>
          <w:lang w:eastAsia="zh-CN"/>
        </w:rPr>
        <w:t>《</w:t>
      </w:r>
      <w:proofErr w:type="spellStart"/>
      <w:r>
        <w:t>通典</w:t>
      </w:r>
      <w:proofErr w:type="spellEnd"/>
      <w:r>
        <w:rPr>
          <w:rFonts w:eastAsia="宋体" w:hint="eastAsia"/>
          <w:lang w:eastAsia="zh-CN"/>
        </w:rPr>
        <w:t>》</w:t>
      </w:r>
      <w:proofErr w:type="spellStart"/>
      <w:r>
        <w:t>注云守過二時，敵人不服，將不勝之心忿</w:t>
      </w:r>
      <w:proofErr w:type="spellEnd"/>
      <w:r>
        <w:rPr>
          <w:rFonts w:eastAsia="宋体" w:hint="eastAsia"/>
          <w:lang w:eastAsia="zh-CN"/>
        </w:rPr>
        <w:t>【</w:t>
      </w:r>
      <w:proofErr w:type="spellStart"/>
      <w:r>
        <w:t>u</w:t>
      </w:r>
      <w:r>
        <w:t>，多使士卒蟻附其城，殺傷我</w:t>
      </w:r>
      <w:proofErr w:type="spellEnd"/>
    </w:p>
    <w:p w14:paraId="3906BE79" w14:textId="77777777" w:rsidR="00CC015B" w:rsidRDefault="00000000">
      <w:pPr>
        <w:rPr>
          <w:rFonts w:eastAsia="宋体"/>
          <w:lang w:eastAsia="zh-CN"/>
        </w:rPr>
      </w:pPr>
      <w:proofErr w:type="spellStart"/>
      <w:r>
        <w:t>士民三分之一也</w:t>
      </w:r>
      <w:proofErr w:type="spellEnd"/>
      <w:r>
        <w:t>。</w:t>
      </w:r>
      <w:r>
        <w:rPr>
          <w:rFonts w:eastAsia="宋体" w:hint="eastAsia"/>
          <w:lang w:eastAsia="zh-CN"/>
        </w:rPr>
        <w:t>】</w:t>
      </w:r>
    </w:p>
    <w:p w14:paraId="52C5F176" w14:textId="77777777" w:rsidR="00CC015B" w:rsidRDefault="00000000">
      <w:proofErr w:type="spellStart"/>
      <w:r>
        <w:t>故君之所以患於軍者三不知軍之不可以進而謂之進，不知軍之不可以退而謂之</w:t>
      </w:r>
      <w:proofErr w:type="spellEnd"/>
    </w:p>
    <w:p w14:paraId="0ECD1CFA" w14:textId="77777777" w:rsidR="00CC015B" w:rsidRDefault="00000000">
      <w:proofErr w:type="spellStart"/>
      <w:r>
        <w:t>退，是謂縻軍</w:t>
      </w:r>
      <w:proofErr w:type="spellEnd"/>
      <w:r>
        <w:t>。</w:t>
      </w:r>
    </w:p>
    <w:p w14:paraId="6DDD65E1" w14:textId="77777777" w:rsidR="00CC015B" w:rsidRDefault="00000000">
      <w:proofErr w:type="spellStart"/>
      <w:r>
        <w:t>注：縻，御也</w:t>
      </w:r>
      <w:proofErr w:type="spellEnd"/>
      <w:r>
        <w:t>。</w:t>
      </w:r>
    </w:p>
    <w:p w14:paraId="619A5861" w14:textId="77777777" w:rsidR="00CC015B" w:rsidRDefault="00000000">
      <w:pPr>
        <w:rPr>
          <w:lang w:eastAsia="zh-CN"/>
        </w:rPr>
      </w:pPr>
      <w:r>
        <w:rPr>
          <w:lang w:eastAsia="zh-CN"/>
        </w:rPr>
        <w:t>【第</w:t>
      </w:r>
      <w:r>
        <w:rPr>
          <w:lang w:eastAsia="zh-CN"/>
        </w:rPr>
        <w:t>5</w:t>
      </w:r>
      <w:r>
        <w:rPr>
          <w:lang w:eastAsia="zh-CN"/>
        </w:rPr>
        <w:t>页】</w:t>
      </w:r>
    </w:p>
    <w:p w14:paraId="793D73F3" w14:textId="77777777" w:rsidR="00CC015B" w:rsidRDefault="00000000">
      <w:pPr>
        <w:rPr>
          <w:lang w:eastAsia="zh-CN"/>
        </w:rPr>
      </w:pPr>
      <w:proofErr w:type="gramStart"/>
      <w:r>
        <w:rPr>
          <w:rFonts w:eastAsia="宋体" w:hint="eastAsia"/>
          <w:lang w:eastAsia="zh-CN"/>
        </w:rPr>
        <w:t>【</w:t>
      </w:r>
      <w:proofErr w:type="gramEnd"/>
      <w:r>
        <w:rPr>
          <w:lang w:eastAsia="zh-CN"/>
        </w:rPr>
        <w:t>此下，</w:t>
      </w:r>
      <w:r>
        <w:rPr>
          <w:rFonts w:eastAsia="宋体" w:hint="eastAsia"/>
          <w:lang w:eastAsia="zh-CN"/>
        </w:rPr>
        <w:t>《</w:t>
      </w:r>
      <w:r>
        <w:rPr>
          <w:lang w:eastAsia="zh-CN"/>
        </w:rPr>
        <w:t>通典</w:t>
      </w:r>
      <w:r>
        <w:rPr>
          <w:rFonts w:eastAsia="宋体" w:hint="eastAsia"/>
          <w:lang w:eastAsia="zh-CN"/>
        </w:rPr>
        <w:t>》</w:t>
      </w:r>
      <w:r>
        <w:rPr>
          <w:lang w:eastAsia="zh-CN"/>
        </w:rPr>
        <w:t>尚有注云：又繫也。君不知軍之形</w:t>
      </w:r>
      <w:proofErr w:type="gramStart"/>
      <w:r>
        <w:rPr>
          <w:lang w:eastAsia="zh-CN"/>
        </w:rPr>
        <w:t>勢</w:t>
      </w:r>
      <w:proofErr w:type="gramEnd"/>
      <w:r>
        <w:rPr>
          <w:lang w:eastAsia="zh-CN"/>
        </w:rPr>
        <w:t>，而欲從中御也。故太公曰：</w:t>
      </w:r>
      <w:proofErr w:type="gramStart"/>
      <w:r>
        <w:rPr>
          <w:lang w:eastAsia="zh-CN"/>
        </w:rPr>
        <w:t>國</w:t>
      </w:r>
      <w:proofErr w:type="gramEnd"/>
    </w:p>
    <w:p w14:paraId="45963500" w14:textId="77777777" w:rsidR="00CC015B" w:rsidRDefault="00000000">
      <w:pPr>
        <w:rPr>
          <w:rFonts w:eastAsia="宋体"/>
          <w:lang w:eastAsia="zh-CN"/>
        </w:rPr>
      </w:pPr>
      <w:r>
        <w:rPr>
          <w:lang w:eastAsia="zh-CN"/>
        </w:rPr>
        <w:t>不可以</w:t>
      </w:r>
      <w:proofErr w:type="gramStart"/>
      <w:r>
        <w:rPr>
          <w:lang w:eastAsia="zh-CN"/>
        </w:rPr>
        <w:t>從</w:t>
      </w:r>
      <w:proofErr w:type="gramEnd"/>
      <w:r>
        <w:rPr>
          <w:lang w:eastAsia="zh-CN"/>
        </w:rPr>
        <w:t>外治，兵不可以</w:t>
      </w:r>
      <w:proofErr w:type="gramStart"/>
      <w:r>
        <w:rPr>
          <w:lang w:eastAsia="zh-CN"/>
        </w:rPr>
        <w:t>從</w:t>
      </w:r>
      <w:proofErr w:type="gramEnd"/>
      <w:r>
        <w:rPr>
          <w:lang w:eastAsia="zh-CN"/>
        </w:rPr>
        <w:t>中御。</w:t>
      </w:r>
      <w:r>
        <w:rPr>
          <w:rFonts w:eastAsia="宋体" w:hint="eastAsia"/>
          <w:lang w:eastAsia="zh-CN"/>
        </w:rPr>
        <w:t>】</w:t>
      </w:r>
    </w:p>
    <w:p w14:paraId="2E7C276E" w14:textId="77777777" w:rsidR="00CC015B" w:rsidRDefault="00000000">
      <w:pPr>
        <w:rPr>
          <w:lang w:eastAsia="zh-CN"/>
        </w:rPr>
      </w:pPr>
      <w:r>
        <w:rPr>
          <w:lang w:eastAsia="zh-CN"/>
        </w:rPr>
        <w:t>虚實篇</w:t>
      </w:r>
    </w:p>
    <w:p w14:paraId="6C01660C" w14:textId="77777777" w:rsidR="00CC015B" w:rsidRDefault="00000000">
      <w:pPr>
        <w:rPr>
          <w:lang w:eastAsia="zh-CN"/>
        </w:rPr>
      </w:pPr>
      <w:r>
        <w:rPr>
          <w:lang w:eastAsia="zh-CN"/>
        </w:rPr>
        <w:t>微乎微乎，至</w:t>
      </w:r>
      <w:proofErr w:type="gramStart"/>
      <w:r>
        <w:rPr>
          <w:lang w:eastAsia="zh-CN"/>
        </w:rPr>
        <w:t>於</w:t>
      </w:r>
      <w:proofErr w:type="gramEnd"/>
      <w:r>
        <w:rPr>
          <w:lang w:eastAsia="zh-CN"/>
        </w:rPr>
        <w:t>無形；神乎</w:t>
      </w:r>
      <w:proofErr w:type="gramStart"/>
      <w:r>
        <w:rPr>
          <w:lang w:eastAsia="zh-CN"/>
        </w:rPr>
        <w:t>神乎</w:t>
      </w:r>
      <w:proofErr w:type="gramEnd"/>
      <w:r>
        <w:rPr>
          <w:lang w:eastAsia="zh-CN"/>
        </w:rPr>
        <w:t>，至</w:t>
      </w:r>
      <w:proofErr w:type="gramStart"/>
      <w:r>
        <w:rPr>
          <w:lang w:eastAsia="zh-CN"/>
        </w:rPr>
        <w:t>於</w:t>
      </w:r>
      <w:proofErr w:type="gramEnd"/>
      <w:r>
        <w:rPr>
          <w:lang w:eastAsia="zh-CN"/>
        </w:rPr>
        <w:t>無聲：故能爲</w:t>
      </w:r>
      <w:proofErr w:type="gramStart"/>
      <w:r>
        <w:rPr>
          <w:lang w:eastAsia="zh-CN"/>
        </w:rPr>
        <w:t>敵</w:t>
      </w:r>
      <w:proofErr w:type="gramEnd"/>
      <w:r>
        <w:rPr>
          <w:lang w:eastAsia="zh-CN"/>
        </w:rPr>
        <w:t>之司命</w:t>
      </w:r>
    </w:p>
    <w:p w14:paraId="0CB4D851" w14:textId="77777777" w:rsidR="00CC015B" w:rsidRDefault="00000000">
      <w:pPr>
        <w:rPr>
          <w:lang w:eastAsia="zh-CN"/>
        </w:rPr>
      </w:pPr>
      <w:r>
        <w:rPr>
          <w:lang w:eastAsia="zh-CN"/>
        </w:rPr>
        <w:t>進而不可御者，</w:t>
      </w:r>
    </w:p>
    <w:p w14:paraId="10DB5BF1" w14:textId="77777777" w:rsidR="00CC015B" w:rsidRDefault="00000000">
      <w:pPr>
        <w:rPr>
          <w:lang w:eastAsia="zh-CN"/>
        </w:rPr>
      </w:pPr>
      <w:r>
        <w:rPr>
          <w:lang w:eastAsia="zh-CN"/>
        </w:rPr>
        <w:t>衝其虚也退而不可追者速而不可及也</w:t>
      </w:r>
    </w:p>
    <w:p w14:paraId="4A62EF16" w14:textId="77777777" w:rsidR="00CC015B" w:rsidRDefault="00000000">
      <w:pPr>
        <w:rPr>
          <w:rFonts w:eastAsia="宋体"/>
          <w:lang w:eastAsia="zh-CN"/>
        </w:rPr>
      </w:pPr>
      <w:r>
        <w:rPr>
          <w:rFonts w:eastAsia="宋体" w:hint="eastAsia"/>
          <w:lang w:eastAsia="zh-CN"/>
        </w:rPr>
        <w:t>【《</w:t>
      </w:r>
      <w:proofErr w:type="spellStart"/>
      <w:r>
        <w:t>通典</w:t>
      </w:r>
      <w:proofErr w:type="spellEnd"/>
      <w:r>
        <w:rPr>
          <w:rFonts w:eastAsia="宋体" w:hint="eastAsia"/>
          <w:lang w:eastAsia="zh-CN"/>
        </w:rPr>
        <w:t>》</w:t>
      </w:r>
      <w:proofErr w:type="spellStart"/>
      <w:r>
        <w:t>注云：言變化之形，倏忽若神，故能料敵死生，若天之司命</w:t>
      </w:r>
      <w:proofErr w:type="spellEnd"/>
      <w:r>
        <w:t>。</w:t>
      </w:r>
      <w:r>
        <w:rPr>
          <w:rFonts w:eastAsia="宋体" w:hint="eastAsia"/>
          <w:lang w:eastAsia="zh-CN"/>
        </w:rPr>
        <w:t>】</w:t>
      </w:r>
    </w:p>
    <w:p w14:paraId="507B0438" w14:textId="77777777" w:rsidR="00CC015B" w:rsidRDefault="00000000">
      <w:proofErr w:type="spellStart"/>
      <w:r>
        <w:t>故知戰之地，知戰之日，則可千里而會戰</w:t>
      </w:r>
      <w:proofErr w:type="spellEnd"/>
    </w:p>
    <w:p w14:paraId="1A5DC165" w14:textId="77777777" w:rsidR="00CC015B" w:rsidRDefault="00000000">
      <w:pPr>
        <w:rPr>
          <w:lang w:eastAsia="zh-CN"/>
        </w:rPr>
      </w:pPr>
      <w:r>
        <w:rPr>
          <w:lang w:eastAsia="zh-CN"/>
        </w:rPr>
        <w:lastRenderedPageBreak/>
        <w:t>注以度量知空虚、</w:t>
      </w:r>
      <w:proofErr w:type="gramStart"/>
      <w:r>
        <w:rPr>
          <w:lang w:eastAsia="zh-CN"/>
        </w:rPr>
        <w:t>會</w:t>
      </w:r>
      <w:proofErr w:type="gramEnd"/>
      <w:r>
        <w:rPr>
          <w:lang w:eastAsia="zh-CN"/>
        </w:rPr>
        <w:t>戰之日</w:t>
      </w:r>
    </w:p>
    <w:p w14:paraId="19D10C7F" w14:textId="77777777" w:rsidR="00CC015B" w:rsidRDefault="00000000">
      <w:pPr>
        <w:rPr>
          <w:lang w:eastAsia="zh-CN"/>
        </w:rPr>
      </w:pPr>
      <w:proofErr w:type="gramStart"/>
      <w:r>
        <w:rPr>
          <w:rFonts w:eastAsia="宋体" w:hint="eastAsia"/>
          <w:lang w:eastAsia="zh-CN"/>
        </w:rPr>
        <w:t>【</w:t>
      </w:r>
      <w:proofErr w:type="gramEnd"/>
      <w:r>
        <w:rPr>
          <w:rFonts w:eastAsia="宋体" w:hint="eastAsia"/>
          <w:lang w:eastAsia="zh-CN"/>
        </w:rPr>
        <w:t>《</w:t>
      </w:r>
      <w:r>
        <w:rPr>
          <w:lang w:eastAsia="zh-CN"/>
        </w:rPr>
        <w:t>通典</w:t>
      </w:r>
      <w:r>
        <w:rPr>
          <w:rFonts w:eastAsia="宋体" w:hint="eastAsia"/>
          <w:lang w:eastAsia="zh-CN"/>
        </w:rPr>
        <w:t>》</w:t>
      </w:r>
      <w:r>
        <w:rPr>
          <w:lang w:eastAsia="zh-CN"/>
        </w:rPr>
        <w:t>注云以度量知空虚，先知戰地之形，又審必戰之日，則可千里期會，先往以</w:t>
      </w:r>
    </w:p>
    <w:p w14:paraId="03D91E96" w14:textId="77777777" w:rsidR="00CC015B" w:rsidRDefault="00000000">
      <w:pPr>
        <w:rPr>
          <w:rFonts w:eastAsia="宋体"/>
          <w:lang w:eastAsia="zh-CN"/>
        </w:rPr>
      </w:pPr>
      <w:r>
        <w:rPr>
          <w:lang w:eastAsia="zh-CN"/>
        </w:rPr>
        <w:t>待之。</w:t>
      </w:r>
      <w:r>
        <w:rPr>
          <w:rFonts w:eastAsia="宋体" w:hint="eastAsia"/>
          <w:lang w:eastAsia="zh-CN"/>
        </w:rPr>
        <w:t>】</w:t>
      </w:r>
    </w:p>
    <w:p w14:paraId="3B7707AE" w14:textId="77777777" w:rsidR="00CC015B" w:rsidRDefault="00000000">
      <w:pPr>
        <w:rPr>
          <w:lang w:eastAsia="zh-CN"/>
        </w:rPr>
      </w:pPr>
      <w:r>
        <w:rPr>
          <w:lang w:eastAsia="zh-CN"/>
        </w:rPr>
        <w:t>軍争篇</w:t>
      </w:r>
    </w:p>
    <w:p w14:paraId="606E77F9" w14:textId="77777777" w:rsidR="00CC015B" w:rsidRDefault="00000000">
      <w:pPr>
        <w:rPr>
          <w:lang w:eastAsia="zh-CN"/>
        </w:rPr>
      </w:pPr>
      <w:r>
        <w:rPr>
          <w:lang w:eastAsia="zh-CN"/>
        </w:rPr>
        <w:t>三十里而争利，則三分之二至</w:t>
      </w:r>
    </w:p>
    <w:p w14:paraId="08FD7C87" w14:textId="77777777" w:rsidR="00CC015B" w:rsidRDefault="00000000">
      <w:pPr>
        <w:rPr>
          <w:rFonts w:eastAsia="宋体"/>
          <w:lang w:eastAsia="zh-CN"/>
        </w:rPr>
      </w:pPr>
      <w:r>
        <w:rPr>
          <w:rFonts w:eastAsia="宋体" w:hint="eastAsia"/>
          <w:lang w:eastAsia="zh-CN"/>
        </w:rPr>
        <w:t>【</w:t>
      </w:r>
      <w:r>
        <w:rPr>
          <w:lang w:eastAsia="zh-CN"/>
        </w:rPr>
        <w:t>此下</w:t>
      </w:r>
      <w:r>
        <w:rPr>
          <w:rFonts w:eastAsia="宋体" w:hint="eastAsia"/>
          <w:lang w:eastAsia="zh-CN"/>
        </w:rPr>
        <w:t>《</w:t>
      </w:r>
      <w:r>
        <w:rPr>
          <w:lang w:eastAsia="zh-CN"/>
        </w:rPr>
        <w:t>通典</w:t>
      </w:r>
      <w:r>
        <w:rPr>
          <w:rFonts w:eastAsia="宋体" w:hint="eastAsia"/>
          <w:lang w:eastAsia="zh-CN"/>
        </w:rPr>
        <w:t>》</w:t>
      </w:r>
      <w:r>
        <w:rPr>
          <w:lang w:eastAsia="zh-CN"/>
        </w:rPr>
        <w:t>尚有</w:t>
      </w:r>
      <w:r>
        <w:rPr>
          <w:rFonts w:eastAsia="宋体" w:hint="eastAsia"/>
          <w:lang w:eastAsia="zh-CN"/>
        </w:rPr>
        <w:t>“</w:t>
      </w:r>
      <w:r>
        <w:rPr>
          <w:lang w:eastAsia="zh-CN"/>
        </w:rPr>
        <w:t>以是知軍争之難</w:t>
      </w:r>
      <w:r>
        <w:rPr>
          <w:rFonts w:eastAsia="宋体" w:hint="eastAsia"/>
          <w:lang w:eastAsia="zh-CN"/>
        </w:rPr>
        <w:t>”</w:t>
      </w:r>
      <w:r>
        <w:rPr>
          <w:lang w:eastAsia="zh-CN"/>
        </w:rPr>
        <w:t>七字。</w:t>
      </w:r>
      <w:r>
        <w:rPr>
          <w:rFonts w:eastAsia="宋体" w:hint="eastAsia"/>
          <w:lang w:eastAsia="zh-CN"/>
        </w:rPr>
        <w:t>】</w:t>
      </w:r>
    </w:p>
    <w:p w14:paraId="7F9EFE30" w14:textId="77777777" w:rsidR="00CC015B" w:rsidRDefault="00000000">
      <w:pPr>
        <w:rPr>
          <w:lang w:eastAsia="zh-CN"/>
        </w:rPr>
      </w:pPr>
      <w:r>
        <w:rPr>
          <w:lang w:eastAsia="zh-CN"/>
        </w:rPr>
        <w:t>【第</w:t>
      </w:r>
      <w:r>
        <w:rPr>
          <w:lang w:eastAsia="zh-CN"/>
        </w:rPr>
        <w:t>6</w:t>
      </w:r>
      <w:r>
        <w:rPr>
          <w:lang w:eastAsia="zh-CN"/>
        </w:rPr>
        <w:t>页】</w:t>
      </w:r>
    </w:p>
    <w:p w14:paraId="118A6BA8" w14:textId="77777777" w:rsidR="00CC015B" w:rsidRDefault="00000000">
      <w:pPr>
        <w:rPr>
          <w:lang w:eastAsia="zh-CN"/>
        </w:rPr>
      </w:pPr>
      <w:r>
        <w:rPr>
          <w:lang w:eastAsia="zh-CN"/>
        </w:rPr>
        <w:t>是故軍無輜重則亡，無糧食則亡，無委積則亡</w:t>
      </w:r>
    </w:p>
    <w:p w14:paraId="0650B505" w14:textId="77777777" w:rsidR="00CC015B" w:rsidRDefault="00000000">
      <w:proofErr w:type="spellStart"/>
      <w:r>
        <w:t>注：無此三者，亡之道也</w:t>
      </w:r>
      <w:proofErr w:type="spellEnd"/>
      <w:r>
        <w:t>。</w:t>
      </w:r>
    </w:p>
    <w:p w14:paraId="613D4201" w14:textId="77777777" w:rsidR="00CC015B" w:rsidRDefault="00000000">
      <w:pPr>
        <w:rPr>
          <w:rFonts w:eastAsia="宋体"/>
          <w:lang w:eastAsia="zh-CN"/>
        </w:rPr>
      </w:pPr>
      <w:r>
        <w:rPr>
          <w:rFonts w:eastAsia="宋体" w:hint="eastAsia"/>
          <w:lang w:eastAsia="zh-CN"/>
        </w:rPr>
        <w:t>【</w:t>
      </w:r>
      <w:proofErr w:type="spellStart"/>
      <w:r>
        <w:t>此下</w:t>
      </w:r>
      <w:proofErr w:type="spellEnd"/>
      <w:r>
        <w:t>，</w:t>
      </w:r>
      <w:r>
        <w:rPr>
          <w:rFonts w:eastAsia="宋体" w:hint="eastAsia"/>
          <w:lang w:eastAsia="zh-CN"/>
        </w:rPr>
        <w:t>《</w:t>
      </w:r>
      <w:proofErr w:type="spellStart"/>
      <w:r>
        <w:t>通典</w:t>
      </w:r>
      <w:proofErr w:type="spellEnd"/>
      <w:r>
        <w:rPr>
          <w:rFonts w:eastAsia="宋体" w:hint="eastAsia"/>
          <w:lang w:eastAsia="zh-CN"/>
        </w:rPr>
        <w:t>》</w:t>
      </w:r>
      <w:proofErr w:type="spellStart"/>
      <w:r>
        <w:t>尚有</w:t>
      </w:r>
      <w:proofErr w:type="spellEnd"/>
      <w:r>
        <w:rPr>
          <w:rFonts w:eastAsia="宋体" w:hint="eastAsia"/>
          <w:lang w:eastAsia="zh-CN"/>
        </w:rPr>
        <w:t>“</w:t>
      </w:r>
      <w:proofErr w:type="spellStart"/>
      <w:r>
        <w:t>委積，芻草之屬</w:t>
      </w:r>
      <w:proofErr w:type="spellEnd"/>
      <w:r>
        <w:rPr>
          <w:rFonts w:eastAsia="宋体" w:hint="eastAsia"/>
          <w:lang w:eastAsia="zh-CN"/>
        </w:rPr>
        <w:t>”</w:t>
      </w:r>
      <w:proofErr w:type="spellStart"/>
      <w:r>
        <w:t>六字</w:t>
      </w:r>
      <w:proofErr w:type="spellEnd"/>
      <w:r>
        <w:t>。</w:t>
      </w:r>
      <w:r>
        <w:rPr>
          <w:rFonts w:eastAsia="宋体" w:hint="eastAsia"/>
          <w:lang w:eastAsia="zh-CN"/>
        </w:rPr>
        <w:t>】</w:t>
      </w:r>
    </w:p>
    <w:p w14:paraId="0619FB41" w14:textId="77777777" w:rsidR="00CC015B" w:rsidRDefault="00000000">
      <w:proofErr w:type="spellStart"/>
      <w:r>
        <w:t>不用鄉導者，不能得地利</w:t>
      </w:r>
      <w:proofErr w:type="spellEnd"/>
      <w:r>
        <w:t>。</w:t>
      </w:r>
    </w:p>
    <w:p w14:paraId="2DC8ACC1" w14:textId="77777777" w:rsidR="00CC015B" w:rsidRDefault="00000000">
      <w:pPr>
        <w:rPr>
          <w:rFonts w:eastAsia="宋体"/>
          <w:lang w:eastAsia="zh-CN"/>
        </w:rPr>
      </w:pPr>
      <w:r>
        <w:rPr>
          <w:rFonts w:eastAsia="宋体" w:hint="eastAsia"/>
          <w:lang w:eastAsia="zh-CN"/>
        </w:rPr>
        <w:t>【《</w:t>
      </w:r>
      <w:proofErr w:type="spellStart"/>
      <w:r>
        <w:t>通典。兵十</w:t>
      </w:r>
      <w:proofErr w:type="spellEnd"/>
      <w:r>
        <w:rPr>
          <w:rFonts w:eastAsia="宋体" w:hint="eastAsia"/>
          <w:lang w:eastAsia="zh-CN"/>
        </w:rPr>
        <w:t>》</w:t>
      </w:r>
      <w:proofErr w:type="spellStart"/>
      <w:r>
        <w:t>注云：不任彼鄉人而導軍者，則不能得道路之便利也</w:t>
      </w:r>
      <w:proofErr w:type="spellEnd"/>
      <w:r>
        <w:t>。</w:t>
      </w:r>
      <w:r>
        <w:rPr>
          <w:rFonts w:eastAsia="宋体" w:hint="eastAsia"/>
          <w:lang w:eastAsia="zh-CN"/>
        </w:rPr>
        <w:t>】</w:t>
      </w:r>
    </w:p>
    <w:p w14:paraId="06982E2D" w14:textId="77777777" w:rsidR="00CC015B" w:rsidRDefault="00000000">
      <w:proofErr w:type="spellStart"/>
      <w:r>
        <w:t>難知如陰，動如雷震</w:t>
      </w:r>
      <w:proofErr w:type="spellEnd"/>
    </w:p>
    <w:p w14:paraId="17302175" w14:textId="77777777" w:rsidR="00CC015B" w:rsidRDefault="00000000">
      <w:proofErr w:type="spellStart"/>
      <w:r>
        <w:t>掠鄉分衆</w:t>
      </w:r>
      <w:proofErr w:type="spellEnd"/>
      <w:r>
        <w:t>。</w:t>
      </w:r>
    </w:p>
    <w:p w14:paraId="2C804652" w14:textId="77777777" w:rsidR="00CC015B" w:rsidRDefault="00000000">
      <w:pPr>
        <w:rPr>
          <w:rFonts w:eastAsia="宋体"/>
          <w:lang w:eastAsia="zh-CN"/>
        </w:rPr>
      </w:pPr>
      <w:r>
        <w:rPr>
          <w:rFonts w:eastAsia="宋体" w:hint="eastAsia"/>
          <w:lang w:eastAsia="zh-CN"/>
        </w:rPr>
        <w:t>【《</w:t>
      </w:r>
      <w:proofErr w:type="spellStart"/>
      <w:r>
        <w:t>通典。兵十五</w:t>
      </w:r>
      <w:proofErr w:type="spellEnd"/>
      <w:r>
        <w:rPr>
          <w:rFonts w:eastAsia="宋体" w:hint="eastAsia"/>
          <w:lang w:eastAsia="zh-CN"/>
        </w:rPr>
        <w:t>》“</w:t>
      </w:r>
      <w:proofErr w:type="spellStart"/>
      <w:r>
        <w:t>動如雷霆</w:t>
      </w:r>
      <w:proofErr w:type="spellEnd"/>
      <w:r>
        <w:rPr>
          <w:rFonts w:eastAsia="宋体" w:hint="eastAsia"/>
          <w:lang w:eastAsia="zh-CN"/>
        </w:rPr>
        <w:t>”</w:t>
      </w:r>
      <w:proofErr w:type="spellStart"/>
      <w:r>
        <w:t>注云</w:t>
      </w:r>
      <w:proofErr w:type="spellEnd"/>
      <w:r>
        <w:rPr>
          <w:rFonts w:eastAsia="宋体" w:hint="eastAsia"/>
          <w:lang w:eastAsia="zh-CN"/>
        </w:rPr>
        <w:t>“</w:t>
      </w:r>
      <w:proofErr w:type="spellStart"/>
      <w:r>
        <w:t>疾速不及應也</w:t>
      </w:r>
      <w:proofErr w:type="spellEnd"/>
      <w:r>
        <w:rPr>
          <w:rFonts w:eastAsia="宋体" w:hint="eastAsia"/>
          <w:lang w:eastAsia="zh-CN"/>
        </w:rPr>
        <w:t>”</w:t>
      </w:r>
      <w:proofErr w:type="spellStart"/>
      <w:r>
        <w:t>云云</w:t>
      </w:r>
      <w:proofErr w:type="spellEnd"/>
      <w:r>
        <w:t>。</w:t>
      </w:r>
      <w:r>
        <w:rPr>
          <w:rFonts w:eastAsia="宋体" w:hint="eastAsia"/>
          <w:lang w:eastAsia="zh-CN"/>
        </w:rPr>
        <w:t>】</w:t>
      </w:r>
    </w:p>
    <w:p w14:paraId="50166FD6" w14:textId="77777777" w:rsidR="00CC015B" w:rsidRDefault="00000000">
      <w:proofErr w:type="spellStart"/>
      <w:r>
        <w:t>注：因敵而制勝也</w:t>
      </w:r>
      <w:proofErr w:type="spellEnd"/>
      <w:r>
        <w:t>。</w:t>
      </w:r>
    </w:p>
    <w:p w14:paraId="07CD397D" w14:textId="77777777" w:rsidR="00CC015B" w:rsidRDefault="00000000">
      <w:pPr>
        <w:rPr>
          <w:rFonts w:eastAsia="宋体"/>
          <w:lang w:eastAsia="zh-CN"/>
        </w:rPr>
      </w:pPr>
      <w:r>
        <w:rPr>
          <w:rFonts w:eastAsia="宋体" w:hint="eastAsia"/>
          <w:lang w:eastAsia="zh-CN"/>
        </w:rPr>
        <w:t>【</w:t>
      </w:r>
      <w:proofErr w:type="spellStart"/>
      <w:r>
        <w:t>此下</w:t>
      </w:r>
      <w:proofErr w:type="spellEnd"/>
      <w:r>
        <w:t>，</w:t>
      </w:r>
      <w:r>
        <w:rPr>
          <w:rFonts w:eastAsia="宋体" w:hint="eastAsia"/>
          <w:lang w:eastAsia="zh-CN"/>
        </w:rPr>
        <w:t>《</w:t>
      </w:r>
      <w:proofErr w:type="spellStart"/>
      <w:r>
        <w:t>通典</w:t>
      </w:r>
      <w:proofErr w:type="spellEnd"/>
      <w:r>
        <w:rPr>
          <w:rFonts w:eastAsia="宋体" w:hint="eastAsia"/>
          <w:lang w:eastAsia="zh-CN"/>
        </w:rPr>
        <w:t>》</w:t>
      </w:r>
      <w:proofErr w:type="spellStart"/>
      <w:r>
        <w:t>尚有注云：旌旗之所指嚮，則分離其衆</w:t>
      </w:r>
      <w:proofErr w:type="spellEnd"/>
      <w:r>
        <w:t>。</w:t>
      </w:r>
      <w:r>
        <w:rPr>
          <w:rFonts w:eastAsia="宋体" w:hint="eastAsia"/>
          <w:lang w:eastAsia="zh-CN"/>
        </w:rPr>
        <w:t>】</w:t>
      </w:r>
    </w:p>
    <w:p w14:paraId="67233498" w14:textId="77777777" w:rsidR="00CC015B" w:rsidRDefault="00000000">
      <w:r>
        <w:rPr>
          <w:rFonts w:eastAsia="宋体" w:hint="eastAsia"/>
          <w:lang w:eastAsia="zh-CN"/>
        </w:rPr>
        <w:t>《</w:t>
      </w:r>
      <w:proofErr w:type="spellStart"/>
      <w:r>
        <w:t>軍政</w:t>
      </w:r>
      <w:proofErr w:type="spellEnd"/>
      <w:r>
        <w:rPr>
          <w:rFonts w:eastAsia="宋体" w:hint="eastAsia"/>
          <w:lang w:eastAsia="zh-CN"/>
        </w:rPr>
        <w:t>》</w:t>
      </w:r>
      <w:r>
        <w:t>曰：</w:t>
      </w:r>
      <w:r>
        <w:rPr>
          <w:rFonts w:eastAsia="宋体" w:hint="eastAsia"/>
          <w:lang w:eastAsia="zh-CN"/>
        </w:rPr>
        <w:t>“</w:t>
      </w:r>
      <w:proofErr w:type="spellStart"/>
      <w:r>
        <w:t>言不相聞，故爲金鼓</w:t>
      </w:r>
      <w:proofErr w:type="spellEnd"/>
    </w:p>
    <w:p w14:paraId="4CA5904C" w14:textId="77777777" w:rsidR="00CC015B" w:rsidRDefault="00000000">
      <w:pPr>
        <w:rPr>
          <w:rFonts w:eastAsia="宋体"/>
          <w:lang w:eastAsia="zh-CN"/>
        </w:rPr>
      </w:pPr>
      <w:r>
        <w:rPr>
          <w:rFonts w:eastAsia="宋体" w:hint="eastAsia"/>
          <w:lang w:eastAsia="zh-CN"/>
        </w:rPr>
        <w:t>【《</w:t>
      </w:r>
      <w:proofErr w:type="spellStart"/>
      <w:r>
        <w:t>通典</w:t>
      </w:r>
      <w:proofErr w:type="spellEnd"/>
      <w:r>
        <w:rPr>
          <w:rFonts w:eastAsia="宋体" w:hint="eastAsia"/>
          <w:lang w:eastAsia="zh-CN"/>
        </w:rPr>
        <w:t>•</w:t>
      </w:r>
      <w:proofErr w:type="spellStart"/>
      <w:r>
        <w:t>兵二</w:t>
      </w:r>
      <w:proofErr w:type="spellEnd"/>
      <w:r>
        <w:rPr>
          <w:rFonts w:eastAsia="宋体" w:hint="eastAsia"/>
          <w:lang w:eastAsia="zh-CN"/>
        </w:rPr>
        <w:t>》</w:t>
      </w:r>
      <w:proofErr w:type="spellStart"/>
      <w:r>
        <w:t>注云</w:t>
      </w:r>
      <w:proofErr w:type="spellEnd"/>
      <w:r>
        <w:rPr>
          <w:rFonts w:eastAsia="宋体" w:hint="eastAsia"/>
          <w:lang w:eastAsia="zh-CN"/>
        </w:rPr>
        <w:t>“</w:t>
      </w:r>
      <w:proofErr w:type="spellStart"/>
      <w:r>
        <w:t>鐸，金鉦也</w:t>
      </w:r>
      <w:proofErr w:type="spellEnd"/>
      <w:r>
        <w:rPr>
          <w:rFonts w:eastAsia="宋体" w:hint="eastAsia"/>
          <w:lang w:eastAsia="zh-CN"/>
        </w:rPr>
        <w:t>”</w:t>
      </w:r>
      <w:proofErr w:type="spellStart"/>
      <w:r>
        <w:t>云云</w:t>
      </w:r>
      <w:proofErr w:type="spellEnd"/>
      <w:r>
        <w:t>。</w:t>
      </w:r>
      <w:r>
        <w:rPr>
          <w:rFonts w:eastAsia="宋体" w:hint="eastAsia"/>
          <w:lang w:eastAsia="zh-CN"/>
        </w:rPr>
        <w:t>】</w:t>
      </w:r>
    </w:p>
    <w:p w14:paraId="069D8EBA" w14:textId="77777777" w:rsidR="00CC015B" w:rsidRDefault="00000000">
      <w:proofErr w:type="spellStart"/>
      <w:r>
        <w:t>九變篇</w:t>
      </w:r>
      <w:proofErr w:type="spellEnd"/>
    </w:p>
    <w:p w14:paraId="65792440" w14:textId="77777777" w:rsidR="00CC015B" w:rsidRDefault="00000000">
      <w:proofErr w:type="spellStart"/>
      <w:r>
        <w:t>衢地交合</w:t>
      </w:r>
      <w:proofErr w:type="spellEnd"/>
      <w:r>
        <w:t>。</w:t>
      </w:r>
    </w:p>
    <w:p w14:paraId="73708B4E" w14:textId="77777777" w:rsidR="00CC015B" w:rsidRDefault="00000000">
      <w:pPr>
        <w:rPr>
          <w:rFonts w:eastAsia="宋体"/>
          <w:lang w:eastAsia="zh-CN"/>
        </w:rPr>
      </w:pPr>
      <w:r>
        <w:rPr>
          <w:rFonts w:eastAsia="宋体" w:hint="eastAsia"/>
          <w:lang w:eastAsia="zh-CN"/>
        </w:rPr>
        <w:t>【</w:t>
      </w:r>
      <w:proofErr w:type="spellStart"/>
      <w:r>
        <w:t>一作</w:t>
      </w:r>
      <w:proofErr w:type="spellEnd"/>
      <w:r>
        <w:rPr>
          <w:rFonts w:eastAsia="宋体" w:hint="eastAsia"/>
          <w:lang w:eastAsia="zh-CN"/>
        </w:rPr>
        <w:t>“</w:t>
      </w:r>
      <w:proofErr w:type="spellStart"/>
      <w:r>
        <w:t>合交</w:t>
      </w:r>
      <w:proofErr w:type="spellEnd"/>
      <w:r>
        <w:rPr>
          <w:rFonts w:eastAsia="宋体" w:hint="eastAsia"/>
          <w:lang w:eastAsia="zh-CN"/>
        </w:rPr>
        <w:t>”</w:t>
      </w:r>
      <w:r>
        <w:t>。</w:t>
      </w:r>
      <w:proofErr w:type="spellStart"/>
      <w:r>
        <w:t>句又見</w:t>
      </w:r>
      <w:proofErr w:type="spellEnd"/>
      <w:r>
        <w:rPr>
          <w:rFonts w:eastAsia="宋体" w:hint="eastAsia"/>
          <w:lang w:eastAsia="zh-CN"/>
        </w:rPr>
        <w:t>《</w:t>
      </w:r>
      <w:proofErr w:type="spellStart"/>
      <w:r>
        <w:t>九地篇</w:t>
      </w:r>
      <w:proofErr w:type="spellEnd"/>
      <w:r>
        <w:rPr>
          <w:rFonts w:eastAsia="宋体" w:hint="eastAsia"/>
          <w:lang w:eastAsia="zh-CN"/>
        </w:rPr>
        <w:t>》</w:t>
      </w:r>
      <w:r>
        <w:t>。</w:t>
      </w:r>
      <w:r>
        <w:rPr>
          <w:rFonts w:eastAsia="宋体" w:hint="eastAsia"/>
          <w:lang w:eastAsia="zh-CN"/>
        </w:rPr>
        <w:t>】</w:t>
      </w:r>
    </w:p>
    <w:p w14:paraId="3F9D2A4B" w14:textId="77777777" w:rsidR="00CC015B" w:rsidRDefault="00000000">
      <w:pPr>
        <w:rPr>
          <w:lang w:eastAsia="zh-CN"/>
        </w:rPr>
      </w:pPr>
      <w:r>
        <w:rPr>
          <w:lang w:eastAsia="zh-CN"/>
        </w:rPr>
        <w:t>【第</w:t>
      </w:r>
      <w:r>
        <w:rPr>
          <w:lang w:eastAsia="zh-CN"/>
        </w:rPr>
        <w:t>7</w:t>
      </w:r>
      <w:r>
        <w:rPr>
          <w:lang w:eastAsia="zh-CN"/>
        </w:rPr>
        <w:t>页】</w:t>
      </w:r>
    </w:p>
    <w:p w14:paraId="0B6C5BF0" w14:textId="77777777" w:rsidR="00CC015B" w:rsidRDefault="00000000">
      <w:pPr>
        <w:rPr>
          <w:lang w:eastAsia="zh-CN"/>
        </w:rPr>
      </w:pPr>
      <w:r>
        <w:rPr>
          <w:lang w:eastAsia="zh-CN"/>
        </w:rPr>
        <w:lastRenderedPageBreak/>
        <w:t>城有所不攻。</w:t>
      </w:r>
    </w:p>
    <w:p w14:paraId="570FADC0" w14:textId="77777777" w:rsidR="00CC015B" w:rsidRDefault="00000000">
      <w:pPr>
        <w:rPr>
          <w:lang w:eastAsia="zh-CN"/>
        </w:rPr>
      </w:pPr>
      <w:proofErr w:type="gramStart"/>
      <w:r>
        <w:rPr>
          <w:lang w:eastAsia="zh-CN"/>
        </w:rPr>
        <w:t>注城小</w:t>
      </w:r>
      <w:proofErr w:type="gramEnd"/>
      <w:r>
        <w:rPr>
          <w:lang w:eastAsia="zh-CN"/>
        </w:rPr>
        <w:t>而固，糧饒，不可攻也。</w:t>
      </w:r>
      <w:proofErr w:type="gramStart"/>
      <w:r>
        <w:rPr>
          <w:lang w:eastAsia="zh-CN"/>
        </w:rPr>
        <w:t>操所以置</w:t>
      </w:r>
      <w:proofErr w:type="gramEnd"/>
      <w:r>
        <w:rPr>
          <w:lang w:eastAsia="zh-CN"/>
        </w:rPr>
        <w:t>華費而得</w:t>
      </w:r>
      <w:r>
        <w:rPr>
          <w:rFonts w:eastAsia="宋体" w:hint="eastAsia"/>
          <w:lang w:eastAsia="zh-CN"/>
        </w:rPr>
        <w:t>【</w:t>
      </w:r>
      <w:r>
        <w:rPr>
          <w:lang w:eastAsia="zh-CN"/>
        </w:rPr>
        <w:t>深入</w:t>
      </w:r>
      <w:r>
        <w:rPr>
          <w:rFonts w:eastAsia="宋体" w:hint="eastAsia"/>
          <w:lang w:eastAsia="zh-CN"/>
        </w:rPr>
        <w:t>】</w:t>
      </w:r>
      <w:r>
        <w:rPr>
          <w:lang w:eastAsia="zh-CN"/>
        </w:rPr>
        <w:t>徐州得十四縣也</w:t>
      </w:r>
    </w:p>
    <w:p w14:paraId="0F8974FF" w14:textId="77777777" w:rsidR="00CC015B" w:rsidRDefault="00000000">
      <w:pPr>
        <w:rPr>
          <w:rFonts w:eastAsia="宋体"/>
          <w:lang w:eastAsia="zh-CN"/>
        </w:rPr>
      </w:pPr>
      <w:r>
        <w:rPr>
          <w:rFonts w:eastAsia="宋体" w:hint="eastAsia"/>
          <w:lang w:eastAsia="zh-CN"/>
        </w:rPr>
        <w:t>【《</w:t>
      </w:r>
      <w:proofErr w:type="spellStart"/>
      <w:r>
        <w:t>通典</w:t>
      </w:r>
      <w:proofErr w:type="spellEnd"/>
      <w:r>
        <w:rPr>
          <w:rFonts w:eastAsia="宋体" w:hint="eastAsia"/>
          <w:lang w:eastAsia="zh-CN"/>
        </w:rPr>
        <w:t>•</w:t>
      </w:r>
      <w:proofErr w:type="spellStart"/>
      <w:r>
        <w:t>兵十二</w:t>
      </w:r>
      <w:proofErr w:type="spellEnd"/>
      <w:r>
        <w:rPr>
          <w:rFonts w:eastAsia="宋体" w:hint="eastAsia"/>
          <w:lang w:eastAsia="zh-CN"/>
        </w:rPr>
        <w:t>》</w:t>
      </w:r>
      <w:r>
        <w:t>作</w:t>
      </w:r>
      <w:r>
        <w:rPr>
          <w:rFonts w:eastAsia="宋体" w:hint="eastAsia"/>
          <w:lang w:eastAsia="zh-CN"/>
        </w:rPr>
        <w:t>“</w:t>
      </w:r>
      <w:proofErr w:type="spellStart"/>
      <w:r>
        <w:t>得入</w:t>
      </w:r>
      <w:proofErr w:type="spellEnd"/>
      <w:r>
        <w:rPr>
          <w:rFonts w:eastAsia="宋体" w:hint="eastAsia"/>
          <w:lang w:eastAsia="zh-CN"/>
        </w:rPr>
        <w:t>”</w:t>
      </w:r>
      <w:r>
        <w:t>，</w:t>
      </w:r>
      <w:proofErr w:type="spellStart"/>
      <w:r>
        <w:t>無下</w:t>
      </w:r>
      <w:proofErr w:type="spellEnd"/>
      <w:r>
        <w:rPr>
          <w:rFonts w:eastAsia="宋体" w:hint="eastAsia"/>
          <w:lang w:eastAsia="zh-CN"/>
        </w:rPr>
        <w:t>“</w:t>
      </w:r>
      <w:r>
        <w:t>得</w:t>
      </w:r>
      <w:r>
        <w:rPr>
          <w:rFonts w:eastAsia="宋体" w:hint="eastAsia"/>
          <w:lang w:eastAsia="zh-CN"/>
        </w:rPr>
        <w:t>”</w:t>
      </w:r>
      <w:r>
        <w:t>字。</w:t>
      </w:r>
      <w:r>
        <w:rPr>
          <w:rFonts w:eastAsia="宋体" w:hint="eastAsia"/>
          <w:lang w:eastAsia="zh-CN"/>
        </w:rPr>
        <w:t>】</w:t>
      </w:r>
    </w:p>
    <w:p w14:paraId="275A10BD" w14:textId="77777777" w:rsidR="00CC015B" w:rsidRDefault="00000000">
      <w:proofErr w:type="spellStart"/>
      <w:r>
        <w:t>必生可虜也</w:t>
      </w:r>
      <w:proofErr w:type="spellEnd"/>
      <w:r>
        <w:t>。</w:t>
      </w:r>
    </w:p>
    <w:p w14:paraId="4540DBAE" w14:textId="77777777" w:rsidR="00CC015B" w:rsidRDefault="00000000">
      <w:proofErr w:type="spellStart"/>
      <w:r>
        <w:t>注：見利畏法不進也</w:t>
      </w:r>
      <w:proofErr w:type="spellEnd"/>
      <w:r>
        <w:t>。</w:t>
      </w:r>
    </w:p>
    <w:p w14:paraId="643884D1" w14:textId="77777777" w:rsidR="00CC015B" w:rsidRDefault="00000000">
      <w:pPr>
        <w:rPr>
          <w:rFonts w:eastAsia="宋体"/>
          <w:lang w:eastAsia="zh-CN"/>
        </w:rPr>
      </w:pPr>
      <w:r>
        <w:rPr>
          <w:rFonts w:eastAsia="宋体" w:hint="eastAsia"/>
          <w:lang w:eastAsia="zh-CN"/>
        </w:rPr>
        <w:t>【《</w:t>
      </w:r>
      <w:proofErr w:type="spellStart"/>
      <w:r>
        <w:t>通典</w:t>
      </w:r>
      <w:proofErr w:type="spellEnd"/>
      <w:r>
        <w:rPr>
          <w:rFonts w:eastAsia="宋体" w:hint="eastAsia"/>
          <w:lang w:eastAsia="zh-CN"/>
        </w:rPr>
        <w:t>》</w:t>
      </w:r>
      <w:proofErr w:type="spellStart"/>
      <w:r>
        <w:t>注云將弱怯，則有必生之意可急擊而取之</w:t>
      </w:r>
      <w:proofErr w:type="spellEnd"/>
      <w:r>
        <w:t>。</w:t>
      </w:r>
      <w:r>
        <w:rPr>
          <w:rFonts w:eastAsia="宋体" w:hint="eastAsia"/>
          <w:lang w:eastAsia="zh-CN"/>
        </w:rPr>
        <w:t>】</w:t>
      </w:r>
    </w:p>
    <w:p w14:paraId="674C2143" w14:textId="77777777" w:rsidR="00CC015B" w:rsidRDefault="00000000">
      <w:proofErr w:type="spellStart"/>
      <w:r>
        <w:t>忿速可侮也</w:t>
      </w:r>
      <w:proofErr w:type="spellEnd"/>
      <w:r>
        <w:t>。</w:t>
      </w:r>
    </w:p>
    <w:p w14:paraId="6EA4F149" w14:textId="77777777" w:rsidR="00CC015B" w:rsidRDefault="00000000">
      <w:proofErr w:type="spellStart"/>
      <w:r>
        <w:t>注：疾急之人，可忿怒侮而致之也</w:t>
      </w:r>
      <w:proofErr w:type="spellEnd"/>
    </w:p>
    <w:p w14:paraId="48C97794" w14:textId="77777777" w:rsidR="00CC015B" w:rsidRDefault="00000000">
      <w:proofErr w:type="gramStart"/>
      <w:r>
        <w:rPr>
          <w:rFonts w:eastAsia="宋体" w:hint="eastAsia"/>
          <w:lang w:eastAsia="zh-CN"/>
        </w:rPr>
        <w:t>【</w:t>
      </w:r>
      <w:proofErr w:type="spellStart"/>
      <w:proofErr w:type="gramEnd"/>
      <w:r>
        <w:t>hJ</w:t>
      </w:r>
      <w:proofErr w:type="spellEnd"/>
      <w:r>
        <w:t>。</w:t>
      </w:r>
    </w:p>
    <w:p w14:paraId="73FD3E8E" w14:textId="77777777" w:rsidR="00CC015B" w:rsidRDefault="00000000">
      <w:pPr>
        <w:rPr>
          <w:rFonts w:eastAsia="宋体"/>
          <w:lang w:eastAsia="zh-CN"/>
        </w:rPr>
      </w:pPr>
      <w:r>
        <w:rPr>
          <w:rFonts w:eastAsia="宋体" w:hint="eastAsia"/>
          <w:lang w:eastAsia="zh-CN"/>
        </w:rPr>
        <w:t>【</w:t>
      </w:r>
      <w:proofErr w:type="spellStart"/>
      <w:r>
        <w:t>此下</w:t>
      </w:r>
      <w:proofErr w:type="spellEnd"/>
      <w:r>
        <w:t>，</w:t>
      </w:r>
      <w:r>
        <w:rPr>
          <w:rFonts w:eastAsia="宋体" w:hint="eastAsia"/>
          <w:lang w:eastAsia="zh-CN"/>
        </w:rPr>
        <w:t>《</w:t>
      </w:r>
      <w:proofErr w:type="spellStart"/>
      <w:r>
        <w:t>通典</w:t>
      </w:r>
      <w:proofErr w:type="spellEnd"/>
      <w:r>
        <w:rPr>
          <w:rFonts w:eastAsia="宋体" w:hint="eastAsia"/>
          <w:lang w:eastAsia="zh-CN"/>
        </w:rPr>
        <w:t>》</w:t>
      </w:r>
      <w:proofErr w:type="spellStart"/>
      <w:r>
        <w:t>有注云忿速易怒者狷戇疾急，不計其難，可動作欺侮</w:t>
      </w:r>
      <w:proofErr w:type="spellEnd"/>
      <w:r>
        <w:t>。</w:t>
      </w:r>
      <w:r>
        <w:rPr>
          <w:rFonts w:eastAsia="宋体" w:hint="eastAsia"/>
          <w:lang w:eastAsia="zh-CN"/>
        </w:rPr>
        <w:t>】</w:t>
      </w:r>
    </w:p>
    <w:p w14:paraId="5555CCF7" w14:textId="77777777" w:rsidR="00CC015B" w:rsidRDefault="00000000">
      <w:proofErr w:type="spellStart"/>
      <w:r>
        <w:t>行軍篇</w:t>
      </w:r>
      <w:proofErr w:type="spellEnd"/>
    </w:p>
    <w:p w14:paraId="57A4F17A" w14:textId="77777777" w:rsidR="00CC015B" w:rsidRDefault="00000000">
      <w:proofErr w:type="spellStart"/>
      <w:r>
        <w:t>戰降無登</w:t>
      </w:r>
      <w:proofErr w:type="spellEnd"/>
      <w:r>
        <w:t>。</w:t>
      </w:r>
    </w:p>
    <w:p w14:paraId="6DD0B5AD" w14:textId="77777777" w:rsidR="00CC015B" w:rsidRDefault="00000000">
      <w:proofErr w:type="spellStart"/>
      <w:r>
        <w:t>注：無迎高也</w:t>
      </w:r>
      <w:proofErr w:type="spellEnd"/>
      <w:r>
        <w:t>。</w:t>
      </w:r>
    </w:p>
    <w:p w14:paraId="7AD69E50" w14:textId="77777777" w:rsidR="00CC015B" w:rsidRDefault="00000000">
      <w:pPr>
        <w:rPr>
          <w:rFonts w:eastAsia="宋体"/>
          <w:lang w:eastAsia="zh-CN"/>
        </w:rPr>
      </w:pPr>
      <w:r>
        <w:rPr>
          <w:rFonts w:eastAsia="宋体" w:hint="eastAsia"/>
          <w:lang w:eastAsia="zh-CN"/>
        </w:rPr>
        <w:t>【</w:t>
      </w:r>
      <w:proofErr w:type="spellStart"/>
      <w:r>
        <w:t>此下</w:t>
      </w:r>
      <w:proofErr w:type="spellEnd"/>
      <w:r>
        <w:t>，</w:t>
      </w:r>
      <w:r>
        <w:rPr>
          <w:rFonts w:eastAsia="宋体" w:hint="eastAsia"/>
          <w:lang w:eastAsia="zh-CN"/>
        </w:rPr>
        <w:t>《</w:t>
      </w:r>
      <w:proofErr w:type="spellStart"/>
      <w:r>
        <w:t>通典</w:t>
      </w:r>
      <w:proofErr w:type="spellEnd"/>
      <w:r>
        <w:rPr>
          <w:rFonts w:eastAsia="宋体" w:hint="eastAsia"/>
          <w:lang w:eastAsia="zh-CN"/>
        </w:rPr>
        <w:t>》</w:t>
      </w:r>
      <w:proofErr w:type="spellStart"/>
      <w:r>
        <w:t>有云降，下也，謂山下也。戰於山下，敵引之上山，無登逐也</w:t>
      </w:r>
      <w:proofErr w:type="spellEnd"/>
      <w:r>
        <w:t>。</w:t>
      </w:r>
      <w:r>
        <w:rPr>
          <w:rFonts w:eastAsia="宋体" w:hint="eastAsia"/>
          <w:lang w:eastAsia="zh-CN"/>
        </w:rPr>
        <w:t>】</w:t>
      </w:r>
    </w:p>
    <w:p w14:paraId="168455A1" w14:textId="77777777" w:rsidR="00CC015B" w:rsidRDefault="00000000">
      <w:proofErr w:type="spellStart"/>
      <w:r>
        <w:t>上雨水沫至，欲涉者，待其定也</w:t>
      </w:r>
      <w:proofErr w:type="spellEnd"/>
    </w:p>
    <w:p w14:paraId="6DD5D0FC" w14:textId="77777777" w:rsidR="00CC015B" w:rsidRDefault="00000000">
      <w:pPr>
        <w:rPr>
          <w:lang w:eastAsia="zh-CN"/>
        </w:rPr>
      </w:pPr>
      <w:r>
        <w:rPr>
          <w:lang w:eastAsia="zh-CN"/>
        </w:rPr>
        <w:t>【第</w:t>
      </w:r>
      <w:r>
        <w:rPr>
          <w:lang w:eastAsia="zh-CN"/>
        </w:rPr>
        <w:t>8</w:t>
      </w:r>
      <w:r>
        <w:rPr>
          <w:lang w:eastAsia="zh-CN"/>
        </w:rPr>
        <w:t>页】</w:t>
      </w:r>
    </w:p>
    <w:p w14:paraId="3EBF4909" w14:textId="77777777" w:rsidR="00CC015B" w:rsidRDefault="00000000">
      <w:pPr>
        <w:rPr>
          <w:lang w:eastAsia="zh-CN"/>
        </w:rPr>
      </w:pPr>
      <w:r>
        <w:rPr>
          <w:lang w:eastAsia="zh-CN"/>
        </w:rPr>
        <w:t>注：</w:t>
      </w:r>
      <w:proofErr w:type="gramStart"/>
      <w:r>
        <w:rPr>
          <w:lang w:eastAsia="zh-CN"/>
        </w:rPr>
        <w:t>恐半涉</w:t>
      </w:r>
      <w:proofErr w:type="gramEnd"/>
      <w:r>
        <w:rPr>
          <w:lang w:eastAsia="zh-CN"/>
        </w:rPr>
        <w:t>而水</w:t>
      </w:r>
      <w:proofErr w:type="gramStart"/>
      <w:r>
        <w:rPr>
          <w:lang w:eastAsia="zh-CN"/>
        </w:rPr>
        <w:t>遽</w:t>
      </w:r>
      <w:proofErr w:type="gramEnd"/>
      <w:r>
        <w:rPr>
          <w:lang w:eastAsia="zh-CN"/>
        </w:rPr>
        <w:t>漲也</w:t>
      </w:r>
    </w:p>
    <w:p w14:paraId="4B61B0EA" w14:textId="77777777" w:rsidR="00CC015B" w:rsidRDefault="00000000">
      <w:proofErr w:type="gramStart"/>
      <w:r>
        <w:rPr>
          <w:rFonts w:eastAsia="宋体" w:hint="eastAsia"/>
          <w:lang w:eastAsia="zh-CN"/>
        </w:rPr>
        <w:t>【</w:t>
      </w:r>
      <w:proofErr w:type="spellStart"/>
      <w:proofErr w:type="gramEnd"/>
      <w:r>
        <w:t>此下</w:t>
      </w:r>
      <w:proofErr w:type="spellEnd"/>
      <w:r>
        <w:t>，</w:t>
      </w:r>
      <w:r>
        <w:rPr>
          <w:rFonts w:eastAsia="宋体" w:hint="eastAsia"/>
          <w:lang w:eastAsia="zh-CN"/>
        </w:rPr>
        <w:t>《</w:t>
      </w:r>
      <w:proofErr w:type="spellStart"/>
      <w:r>
        <w:t>通典</w:t>
      </w:r>
      <w:proofErr w:type="spellEnd"/>
      <w:r>
        <w:rPr>
          <w:rFonts w:eastAsia="宋体" w:hint="eastAsia"/>
          <w:lang w:eastAsia="zh-CN"/>
        </w:rPr>
        <w:t>》</w:t>
      </w:r>
      <w:proofErr w:type="spellStart"/>
      <w:r>
        <w:t>有云</w:t>
      </w:r>
      <w:proofErr w:type="spellEnd"/>
      <w:r>
        <w:rPr>
          <w:rFonts w:eastAsia="宋体" w:hint="eastAsia"/>
          <w:lang w:eastAsia="zh-CN"/>
        </w:rPr>
        <w:t>“</w:t>
      </w:r>
      <w:proofErr w:type="spellStart"/>
      <w:r>
        <w:t>上雨水當清，而反</w:t>
      </w:r>
      <w:proofErr w:type="gramStart"/>
      <w:r>
        <w:t>濁</w:t>
      </w:r>
      <w:proofErr w:type="gramEnd"/>
      <w:r>
        <w:t>沫至，此</w:t>
      </w:r>
      <w:proofErr w:type="gramStart"/>
      <w:r>
        <w:t>敵</w:t>
      </w:r>
      <w:proofErr w:type="gramEnd"/>
      <w:r>
        <w:t>人上</w:t>
      </w:r>
      <w:proofErr w:type="gramStart"/>
      <w:r>
        <w:t>遏</w:t>
      </w:r>
      <w:proofErr w:type="gramEnd"/>
      <w:r>
        <w:t>水之占也</w:t>
      </w:r>
      <w:proofErr w:type="spellEnd"/>
    </w:p>
    <w:p w14:paraId="7DCCE841" w14:textId="77777777" w:rsidR="00CC015B" w:rsidRDefault="00000000">
      <w:proofErr w:type="spellStart"/>
      <w:r>
        <w:t>欲以中絶</w:t>
      </w:r>
      <w:proofErr w:type="spellEnd"/>
    </w:p>
    <w:p w14:paraId="38F7115B" w14:textId="77777777" w:rsidR="00CC015B" w:rsidRDefault="00000000">
      <w:pPr>
        <w:rPr>
          <w:rFonts w:eastAsia="宋体"/>
          <w:lang w:eastAsia="zh-CN"/>
        </w:rPr>
      </w:pPr>
      <w:r>
        <w:t>軍</w:t>
      </w:r>
      <w:proofErr w:type="gramStart"/>
      <w:r>
        <w:rPr>
          <w:rFonts w:eastAsia="宋体" w:hint="eastAsia"/>
          <w:lang w:eastAsia="zh-CN"/>
        </w:rPr>
        <w:t>”</w:t>
      </w:r>
      <w:proofErr w:type="spellStart"/>
      <w:proofErr w:type="gramEnd"/>
      <w:r>
        <w:t>云云</w:t>
      </w:r>
      <w:proofErr w:type="spellEnd"/>
      <w:r>
        <w:t>。</w:t>
      </w:r>
      <w:r>
        <w:rPr>
          <w:rFonts w:eastAsia="宋体" w:hint="eastAsia"/>
          <w:lang w:eastAsia="zh-CN"/>
        </w:rPr>
        <w:t>】</w:t>
      </w:r>
    </w:p>
    <w:p w14:paraId="7961A0C1" w14:textId="77777777" w:rsidR="00CC015B" w:rsidRDefault="00000000">
      <w:proofErr w:type="spellStart"/>
      <w:r>
        <w:t>此伏姦之所處也</w:t>
      </w:r>
      <w:proofErr w:type="spellEnd"/>
      <w:r>
        <w:t>。</w:t>
      </w:r>
    </w:p>
    <w:p w14:paraId="3160FE01" w14:textId="77777777" w:rsidR="00CC015B" w:rsidRDefault="00000000">
      <w:proofErr w:type="spellStart"/>
      <w:r>
        <w:t>注：險者一高一下之地，阻者多水也，潢者池也</w:t>
      </w:r>
      <w:proofErr w:type="spellEnd"/>
    </w:p>
    <w:p w14:paraId="70FD49CC" w14:textId="77777777" w:rsidR="00CC015B" w:rsidRDefault="00000000">
      <w:proofErr w:type="gramStart"/>
      <w:r>
        <w:rPr>
          <w:rFonts w:eastAsia="宋体" w:hint="eastAsia"/>
          <w:lang w:eastAsia="zh-CN"/>
        </w:rPr>
        <w:t>【</w:t>
      </w:r>
      <w:proofErr w:type="gramEnd"/>
      <w:r>
        <w:rPr>
          <w:rFonts w:eastAsia="宋体" w:hint="eastAsia"/>
          <w:lang w:eastAsia="zh-CN"/>
        </w:rPr>
        <w:t>《</w:t>
      </w:r>
      <w:proofErr w:type="spellStart"/>
      <w:r>
        <w:t>通典</w:t>
      </w:r>
      <w:proofErr w:type="spellEnd"/>
      <w:r>
        <w:rPr>
          <w:rFonts w:eastAsia="宋体" w:hint="eastAsia"/>
          <w:lang w:eastAsia="zh-CN"/>
        </w:rPr>
        <w:t>•</w:t>
      </w:r>
      <w:proofErr w:type="spellStart"/>
      <w:r>
        <w:t>兵三</w:t>
      </w:r>
      <w:proofErr w:type="spellEnd"/>
      <w:r>
        <w:rPr>
          <w:rFonts w:eastAsia="宋体" w:hint="eastAsia"/>
          <w:lang w:eastAsia="zh-CN"/>
        </w:rPr>
        <w:t>》</w:t>
      </w:r>
      <w:proofErr w:type="spellStart"/>
      <w:r>
        <w:t>注云：蔣者，水草之藂生也。</w:t>
      </w:r>
      <w:proofErr w:type="gramStart"/>
      <w:r>
        <w:t>在</w:t>
      </w:r>
      <w:proofErr w:type="spellEnd"/>
      <w:r>
        <w:rPr>
          <w:rFonts w:eastAsia="宋体" w:hint="eastAsia"/>
          <w:lang w:eastAsia="zh-CN"/>
        </w:rPr>
        <w:t>“</w:t>
      </w:r>
      <w:proofErr w:type="gramEnd"/>
      <w:r>
        <w:t>潢</w:t>
      </w:r>
      <w:r>
        <w:rPr>
          <w:rFonts w:eastAsia="宋体" w:hint="eastAsia"/>
          <w:lang w:eastAsia="zh-CN"/>
        </w:rPr>
        <w:t>”</w:t>
      </w:r>
      <w:proofErr w:type="spellStart"/>
      <w:r>
        <w:t>字上</w:t>
      </w:r>
      <w:proofErr w:type="spellEnd"/>
      <w:r>
        <w:t>。</w:t>
      </w:r>
    </w:p>
    <w:p w14:paraId="4005045B" w14:textId="77777777" w:rsidR="00CC015B" w:rsidRDefault="00000000">
      <w:proofErr w:type="spellStart"/>
      <w:r>
        <w:t>其所居易者，利也</w:t>
      </w:r>
      <w:proofErr w:type="spellEnd"/>
      <w:r>
        <w:t>。</w:t>
      </w:r>
    </w:p>
    <w:p w14:paraId="1B84EA9B" w14:textId="77777777" w:rsidR="00CC015B" w:rsidRDefault="00000000">
      <w:proofErr w:type="spellStart"/>
      <w:r>
        <w:lastRenderedPageBreak/>
        <w:t>注：所居利也</w:t>
      </w:r>
      <w:proofErr w:type="spellEnd"/>
      <w:r>
        <w:t>。</w:t>
      </w:r>
    </w:p>
    <w:p w14:paraId="55290417" w14:textId="77777777" w:rsidR="00CC015B" w:rsidRDefault="00000000">
      <w:proofErr w:type="gramStart"/>
      <w:r>
        <w:rPr>
          <w:rFonts w:eastAsia="宋体" w:hint="eastAsia"/>
          <w:lang w:eastAsia="zh-CN"/>
        </w:rPr>
        <w:t>【</w:t>
      </w:r>
      <w:proofErr w:type="spellStart"/>
      <w:proofErr w:type="gramEnd"/>
      <w:r>
        <w:t>此下</w:t>
      </w:r>
      <w:proofErr w:type="spellEnd"/>
      <w:r>
        <w:t>，</w:t>
      </w:r>
      <w:r>
        <w:rPr>
          <w:rFonts w:eastAsia="宋体" w:hint="eastAsia"/>
          <w:lang w:eastAsia="zh-CN"/>
        </w:rPr>
        <w:t>《</w:t>
      </w:r>
      <w:proofErr w:type="spellStart"/>
      <w:r>
        <w:t>通典</w:t>
      </w:r>
      <w:proofErr w:type="spellEnd"/>
      <w:r>
        <w:rPr>
          <w:rFonts w:eastAsia="宋体" w:hint="eastAsia"/>
          <w:lang w:eastAsia="zh-CN"/>
        </w:rPr>
        <w:t>》</w:t>
      </w:r>
      <w:proofErr w:type="spellStart"/>
      <w:r>
        <w:t>云：言敵去我近</w:t>
      </w:r>
      <w:proofErr w:type="spellEnd"/>
    </w:p>
    <w:p w14:paraId="218EC0A5" w14:textId="77777777" w:rsidR="00CC015B" w:rsidRDefault="00000000">
      <w:proofErr w:type="spellStart"/>
      <w:r>
        <w:t>但遣輕捷，欲我使前就之</w:t>
      </w:r>
      <w:proofErr w:type="spellEnd"/>
    </w:p>
    <w:p w14:paraId="7C814F0E" w14:textId="77777777" w:rsidR="00CC015B" w:rsidRDefault="00000000">
      <w:proofErr w:type="spellStart"/>
      <w:r>
        <w:t>其所處者平</w:t>
      </w:r>
      <w:proofErr w:type="spellEnd"/>
    </w:p>
    <w:p w14:paraId="07C2D97B" w14:textId="77777777" w:rsidR="00CC015B" w:rsidRDefault="00000000">
      <w:pPr>
        <w:rPr>
          <w:rFonts w:eastAsia="宋体"/>
          <w:lang w:eastAsia="zh-CN"/>
        </w:rPr>
      </w:pPr>
      <w:proofErr w:type="spellStart"/>
      <w:r>
        <w:t>利也</w:t>
      </w:r>
      <w:proofErr w:type="spellEnd"/>
      <w:r>
        <w:t>。</w:t>
      </w:r>
      <w:r>
        <w:rPr>
          <w:rFonts w:eastAsia="宋体" w:hint="eastAsia"/>
          <w:lang w:eastAsia="zh-CN"/>
        </w:rPr>
        <w:t>】</w:t>
      </w:r>
    </w:p>
    <w:p w14:paraId="591DEDDE" w14:textId="77777777" w:rsidR="00CC015B" w:rsidRDefault="00000000">
      <w:proofErr w:type="spellStart"/>
      <w:r>
        <w:t>辭彊而進驅者退也</w:t>
      </w:r>
      <w:r>
        <w:t>Qlon</w:t>
      </w:r>
      <w:proofErr w:type="spellEnd"/>
      <w:r>
        <w:t>。</w:t>
      </w:r>
    </w:p>
    <w:p w14:paraId="6C3B419A" w14:textId="77777777" w:rsidR="00CC015B" w:rsidRDefault="00000000">
      <w:pPr>
        <w:rPr>
          <w:rFonts w:eastAsia="宋体"/>
          <w:lang w:eastAsia="zh-CN"/>
        </w:rPr>
      </w:pPr>
      <w:r>
        <w:rPr>
          <w:rFonts w:eastAsia="宋体" w:hint="eastAsia"/>
          <w:lang w:eastAsia="zh-CN"/>
        </w:rPr>
        <w:t>【</w:t>
      </w:r>
      <w:r>
        <w:rPr>
          <w:lang w:eastAsia="zh-CN"/>
        </w:rPr>
        <w:t>蘓洵</w:t>
      </w:r>
      <w:r>
        <w:rPr>
          <w:rFonts w:eastAsia="宋体" w:hint="eastAsia"/>
          <w:lang w:eastAsia="zh-CN"/>
        </w:rPr>
        <w:t>《</w:t>
      </w:r>
      <w:r>
        <w:rPr>
          <w:lang w:eastAsia="zh-CN"/>
        </w:rPr>
        <w:t>審敵文</w:t>
      </w:r>
      <w:r>
        <w:rPr>
          <w:rFonts w:eastAsia="宋体" w:hint="eastAsia"/>
          <w:lang w:eastAsia="zh-CN"/>
        </w:rPr>
        <w:t>》</w:t>
      </w:r>
      <w:r>
        <w:rPr>
          <w:lang w:eastAsia="zh-CN"/>
        </w:rPr>
        <w:t>引</w:t>
      </w:r>
      <w:r>
        <w:rPr>
          <w:rFonts w:eastAsia="宋体" w:hint="eastAsia"/>
          <w:lang w:eastAsia="zh-CN"/>
        </w:rPr>
        <w:t>《</w:t>
      </w:r>
      <w:r>
        <w:rPr>
          <w:lang w:eastAsia="zh-CN"/>
        </w:rPr>
        <w:t>兵</w:t>
      </w:r>
      <w:r>
        <w:rPr>
          <w:rFonts w:eastAsia="宋体" w:hint="eastAsia"/>
          <w:lang w:eastAsia="zh-CN"/>
        </w:rPr>
        <w:t>（</w:t>
      </w:r>
      <w:r>
        <w:rPr>
          <w:lang w:eastAsia="zh-CN"/>
        </w:rPr>
        <w:t>曰</w:t>
      </w:r>
      <w:r>
        <w:rPr>
          <w:rFonts w:eastAsia="宋体" w:hint="eastAsia"/>
          <w:lang w:eastAsia="zh-CN"/>
        </w:rPr>
        <w:t>）</w:t>
      </w:r>
      <w:r>
        <w:rPr>
          <w:lang w:eastAsia="zh-CN"/>
        </w:rPr>
        <w:t>法</w:t>
      </w:r>
      <w:r>
        <w:rPr>
          <w:rFonts w:eastAsia="宋体" w:hint="eastAsia"/>
          <w:lang w:eastAsia="zh-CN"/>
        </w:rPr>
        <w:t>》</w:t>
      </w:r>
      <w:r>
        <w:rPr>
          <w:lang w:eastAsia="zh-CN"/>
        </w:rPr>
        <w:t>曰</w:t>
      </w:r>
      <w:r>
        <w:rPr>
          <w:rFonts w:eastAsia="宋体" w:hint="eastAsia"/>
          <w:lang w:eastAsia="zh-CN"/>
        </w:rPr>
        <w:t>“</w:t>
      </w:r>
      <w:r>
        <w:rPr>
          <w:lang w:eastAsia="zh-CN"/>
        </w:rPr>
        <w:t>敵卑者進也，辭强者退也。</w:t>
      </w:r>
      <w:r>
        <w:rPr>
          <w:rFonts w:eastAsia="宋体" w:hint="eastAsia"/>
          <w:lang w:eastAsia="zh-CN"/>
        </w:rPr>
        <w:t>”】</w:t>
      </w:r>
    </w:p>
    <w:p w14:paraId="385096A0" w14:textId="77777777" w:rsidR="00CC015B" w:rsidRDefault="00000000">
      <w:pPr>
        <w:rPr>
          <w:lang w:eastAsia="zh-CN"/>
        </w:rPr>
      </w:pPr>
      <w:r>
        <w:rPr>
          <w:lang w:eastAsia="zh-CN"/>
        </w:rPr>
        <w:t>粟馬肉食，軍無縣</w:t>
      </w:r>
      <w:proofErr w:type="gramStart"/>
      <w:r>
        <w:rPr>
          <w:lang w:eastAsia="zh-CN"/>
        </w:rPr>
        <w:t>罂</w:t>
      </w:r>
      <w:proofErr w:type="gramEnd"/>
      <w:r>
        <w:rPr>
          <w:lang w:eastAsia="zh-CN"/>
        </w:rPr>
        <w:t>，不及其舍者</w:t>
      </w:r>
      <w:r>
        <w:rPr>
          <w:rFonts w:eastAsia="宋体" w:hint="eastAsia"/>
          <w:lang w:eastAsia="zh-CN"/>
        </w:rPr>
        <w:t>【</w:t>
      </w:r>
      <w:proofErr w:type="spellStart"/>
      <w:r>
        <w:rPr>
          <w:lang w:eastAsia="zh-CN"/>
        </w:rPr>
        <w:t>lu</w:t>
      </w:r>
      <w:proofErr w:type="spellEnd"/>
      <w:r>
        <w:rPr>
          <w:lang w:eastAsia="zh-CN"/>
        </w:rPr>
        <w:t>，窮寇也。</w:t>
      </w:r>
    </w:p>
    <w:p w14:paraId="06AF3E56" w14:textId="77777777" w:rsidR="00CC015B" w:rsidRDefault="00000000">
      <w:proofErr w:type="gramStart"/>
      <w:r>
        <w:rPr>
          <w:rFonts w:eastAsia="宋体" w:hint="eastAsia"/>
          <w:lang w:eastAsia="zh-CN"/>
        </w:rPr>
        <w:t>【</w:t>
      </w:r>
      <w:proofErr w:type="gramEnd"/>
      <w:r>
        <w:rPr>
          <w:rFonts w:eastAsia="宋体" w:hint="eastAsia"/>
          <w:lang w:eastAsia="zh-CN"/>
        </w:rPr>
        <w:t>《</w:t>
      </w:r>
      <w:proofErr w:type="spellStart"/>
      <w:r>
        <w:t>通典</w:t>
      </w:r>
      <w:proofErr w:type="spellEnd"/>
      <w:r>
        <w:rPr>
          <w:rFonts w:eastAsia="宋体" w:hint="eastAsia"/>
          <w:lang w:eastAsia="zh-CN"/>
        </w:rPr>
        <w:t>》</w:t>
      </w:r>
      <w:proofErr w:type="spellStart"/>
      <w:r>
        <w:t>注云：榖馬食肉，不復積蓄，無縣簞之食</w:t>
      </w:r>
      <w:proofErr w:type="spellEnd"/>
    </w:p>
    <w:p w14:paraId="0BF7244A" w14:textId="77777777" w:rsidR="00CC015B" w:rsidRDefault="00000000">
      <w:proofErr w:type="spellStart"/>
      <w:r>
        <w:t>欲死戰，窮寇也。簞即缶之</w:t>
      </w:r>
      <w:proofErr w:type="spellEnd"/>
    </w:p>
    <w:p w14:paraId="2337E375" w14:textId="77777777" w:rsidR="00CC015B" w:rsidRDefault="00000000">
      <w:proofErr w:type="spellStart"/>
      <w:r>
        <w:t>類也</w:t>
      </w:r>
      <w:proofErr w:type="spellEnd"/>
    </w:p>
    <w:p w14:paraId="321DB84D" w14:textId="77777777" w:rsidR="00CC015B" w:rsidRDefault="00000000">
      <w:proofErr w:type="spellStart"/>
      <w:r>
        <w:t>QlnD</w:t>
      </w:r>
      <w:proofErr w:type="spellEnd"/>
      <w:r>
        <w:t>。</w:t>
      </w:r>
    </w:p>
    <w:p w14:paraId="39342FAD" w14:textId="77777777" w:rsidR="00CC015B" w:rsidRDefault="00000000">
      <w:r>
        <w:t>【第</w:t>
      </w:r>
      <w:r>
        <w:t>9</w:t>
      </w:r>
      <w:r>
        <w:t>页】</w:t>
      </w:r>
    </w:p>
    <w:p w14:paraId="2215C130" w14:textId="77777777" w:rsidR="00CC015B" w:rsidRDefault="00000000">
      <w:proofErr w:type="spellStart"/>
      <w:r>
        <w:t>諄諄翕翕，徐與人言者，失衆也</w:t>
      </w:r>
      <w:proofErr w:type="spellEnd"/>
    </w:p>
    <w:p w14:paraId="37A110E6" w14:textId="77777777" w:rsidR="00CC015B" w:rsidRDefault="00000000">
      <w:proofErr w:type="spellStart"/>
      <w:r>
        <w:t>注：諄諄，語貌。翕翕，失志貌</w:t>
      </w:r>
      <w:proofErr w:type="spellEnd"/>
    </w:p>
    <w:p w14:paraId="391225D1" w14:textId="77777777" w:rsidR="00CC015B" w:rsidRDefault="00000000">
      <w:proofErr w:type="gramStart"/>
      <w:r>
        <w:rPr>
          <w:rFonts w:eastAsia="宋体" w:hint="eastAsia"/>
          <w:lang w:eastAsia="zh-CN"/>
        </w:rPr>
        <w:t>【</w:t>
      </w:r>
      <w:proofErr w:type="spellStart"/>
      <w:proofErr w:type="gramEnd"/>
      <w:r>
        <w:t>此下</w:t>
      </w:r>
      <w:proofErr w:type="spellEnd"/>
      <w:r>
        <w:t>，</w:t>
      </w:r>
      <w:r>
        <w:rPr>
          <w:rFonts w:eastAsia="宋体" w:hint="eastAsia"/>
          <w:lang w:eastAsia="zh-CN"/>
        </w:rPr>
        <w:t>《</w:t>
      </w:r>
      <w:proofErr w:type="spellStart"/>
      <w:r>
        <w:t>通典</w:t>
      </w:r>
      <w:proofErr w:type="spellEnd"/>
      <w:r>
        <w:rPr>
          <w:rFonts w:eastAsia="宋体" w:hint="eastAsia"/>
          <w:lang w:eastAsia="zh-CN"/>
        </w:rPr>
        <w:t>》</w:t>
      </w:r>
      <w:proofErr w:type="spellStart"/>
      <w:r>
        <w:t>有云：徐言入入者</w:t>
      </w:r>
      <w:proofErr w:type="spellEnd"/>
    </w:p>
    <w:p w14:paraId="084189BD" w14:textId="77777777" w:rsidR="00CC015B" w:rsidRDefault="00000000">
      <w:pPr>
        <w:rPr>
          <w:rFonts w:eastAsia="宋体"/>
          <w:lang w:eastAsia="zh-CN"/>
        </w:rPr>
      </w:pPr>
      <w:proofErr w:type="spellStart"/>
      <w:r>
        <w:t>與之言，</w:t>
      </w:r>
      <w:proofErr w:type="gramStart"/>
      <w:r>
        <w:t>安徐之</w:t>
      </w:r>
      <w:proofErr w:type="gramEnd"/>
      <w:r>
        <w:t>貌也</w:t>
      </w:r>
      <w:proofErr w:type="spellEnd"/>
      <w:r>
        <w:t>。</w:t>
      </w:r>
      <w:r>
        <w:rPr>
          <w:rFonts w:eastAsia="宋体" w:hint="eastAsia"/>
          <w:lang w:eastAsia="zh-CN"/>
        </w:rPr>
        <w:t>】</w:t>
      </w:r>
    </w:p>
    <w:p w14:paraId="554DBDB9" w14:textId="77777777" w:rsidR="00CC015B" w:rsidRDefault="00000000">
      <w:proofErr w:type="spellStart"/>
      <w:r>
        <w:t>先暴而後畏其衆者，不精之至也</w:t>
      </w:r>
      <w:proofErr w:type="spellEnd"/>
    </w:p>
    <w:p w14:paraId="2274468A" w14:textId="77777777" w:rsidR="00CC015B" w:rsidRDefault="00000000">
      <w:proofErr w:type="spellStart"/>
      <w:r>
        <w:t>注：先輕敵，後聞其衆，則心惡之也</w:t>
      </w:r>
      <w:proofErr w:type="spellEnd"/>
    </w:p>
    <w:p w14:paraId="61C2D7ED" w14:textId="77777777" w:rsidR="00CC015B" w:rsidRDefault="00000000">
      <w:pPr>
        <w:rPr>
          <w:rFonts w:eastAsia="宋体"/>
          <w:lang w:eastAsia="zh-CN"/>
        </w:rPr>
      </w:pPr>
      <w:r>
        <w:rPr>
          <w:rFonts w:eastAsia="宋体" w:hint="eastAsia"/>
          <w:lang w:eastAsia="zh-CN"/>
        </w:rPr>
        <w:t>【《</w:t>
      </w:r>
      <w:proofErr w:type="spellStart"/>
      <w:r>
        <w:t>通典</w:t>
      </w:r>
      <w:proofErr w:type="spellEnd"/>
      <w:r>
        <w:rPr>
          <w:rFonts w:eastAsia="宋体" w:hint="eastAsia"/>
          <w:lang w:eastAsia="zh-CN"/>
        </w:rPr>
        <w:t>》</w:t>
      </w:r>
      <w:proofErr w:type="spellStart"/>
      <w:r>
        <w:t>注云：先行卒，暴於士卒，而後欲畏己者，此將不精之極也</w:t>
      </w:r>
      <w:proofErr w:type="spellEnd"/>
      <w:r>
        <w:t>。</w:t>
      </w:r>
      <w:r>
        <w:rPr>
          <w:rFonts w:eastAsia="宋体" w:hint="eastAsia"/>
          <w:lang w:eastAsia="zh-CN"/>
        </w:rPr>
        <w:t>】</w:t>
      </w:r>
    </w:p>
    <w:p w14:paraId="0AE276FE" w14:textId="77777777" w:rsidR="00CC015B" w:rsidRDefault="00000000">
      <w:proofErr w:type="spellStart"/>
      <w:r>
        <w:t>地形篇</w:t>
      </w:r>
      <w:proofErr w:type="spellEnd"/>
    </w:p>
    <w:p w14:paraId="2CFBA439" w14:textId="77777777" w:rsidR="00CC015B" w:rsidRDefault="00000000">
      <w:proofErr w:type="spellStart"/>
      <w:r>
        <w:t>凡此六者，敗之道也</w:t>
      </w:r>
      <w:proofErr w:type="spellEnd"/>
      <w:r>
        <w:t>。</w:t>
      </w:r>
    </w:p>
    <w:p w14:paraId="4CD7F027" w14:textId="77777777" w:rsidR="00CC015B" w:rsidRDefault="00000000">
      <w:proofErr w:type="spellStart"/>
      <w:r>
        <w:t>注恩不可專用，罰不可獨任，若驕子之喜怒，對目還害，而不可用也</w:t>
      </w:r>
      <w:proofErr w:type="spellEnd"/>
    </w:p>
    <w:p w14:paraId="1324F305" w14:textId="77777777" w:rsidR="00CC015B" w:rsidRDefault="00000000">
      <w:pPr>
        <w:rPr>
          <w:rFonts w:eastAsia="宋体"/>
          <w:lang w:eastAsia="zh-CN"/>
        </w:rPr>
      </w:pPr>
      <w:r>
        <w:rPr>
          <w:rFonts w:eastAsia="宋体" w:hint="eastAsia"/>
          <w:lang w:eastAsia="zh-CN"/>
        </w:rPr>
        <w:t>【《</w:t>
      </w:r>
      <w:proofErr w:type="spellStart"/>
      <w:r>
        <w:t>通典</w:t>
      </w:r>
      <w:proofErr w:type="spellEnd"/>
      <w:r>
        <w:rPr>
          <w:rFonts w:eastAsia="宋体" w:hint="eastAsia"/>
          <w:lang w:eastAsia="zh-CN"/>
        </w:rPr>
        <w:t>》</w:t>
      </w:r>
      <w:proofErr w:type="spellStart"/>
      <w:r>
        <w:t>注但云</w:t>
      </w:r>
      <w:proofErr w:type="spellEnd"/>
      <w:r>
        <w:rPr>
          <w:rFonts w:eastAsia="宋体" w:hint="eastAsia"/>
          <w:lang w:eastAsia="zh-CN"/>
        </w:rPr>
        <w:t>“</w:t>
      </w:r>
      <w:proofErr w:type="spellStart"/>
      <w:r>
        <w:t>言恩不可純任還爲己害也</w:t>
      </w:r>
      <w:proofErr w:type="spellEnd"/>
      <w:r>
        <w:rPr>
          <w:rFonts w:eastAsia="宋体" w:hint="eastAsia"/>
          <w:lang w:eastAsia="zh-CN"/>
        </w:rPr>
        <w:t>”</w:t>
      </w:r>
      <w:proofErr w:type="spellStart"/>
      <w:r>
        <w:t>十一字</w:t>
      </w:r>
      <w:proofErr w:type="spellEnd"/>
      <w:r>
        <w:t>。</w:t>
      </w:r>
      <w:r>
        <w:rPr>
          <w:rFonts w:eastAsia="宋体" w:hint="eastAsia"/>
          <w:lang w:eastAsia="zh-CN"/>
        </w:rPr>
        <w:t>】</w:t>
      </w:r>
    </w:p>
    <w:p w14:paraId="0B8BBB0C" w14:textId="77777777" w:rsidR="00CC015B" w:rsidRDefault="00000000">
      <w:proofErr w:type="spellStart"/>
      <w:r>
        <w:lastRenderedPageBreak/>
        <w:t>九地篇</w:t>
      </w:r>
      <w:proofErr w:type="spellEnd"/>
    </w:p>
    <w:p w14:paraId="0A935FA1" w14:textId="77777777" w:rsidR="00CC015B" w:rsidRDefault="00000000">
      <w:proofErr w:type="spellStart"/>
      <w:r>
        <w:t>死地則戰</w:t>
      </w:r>
      <w:proofErr w:type="spellEnd"/>
      <w:r>
        <w:t>。</w:t>
      </w:r>
    </w:p>
    <w:p w14:paraId="52C853AB" w14:textId="77777777" w:rsidR="00CC015B" w:rsidRDefault="00000000">
      <w:proofErr w:type="spellStart"/>
      <w:r>
        <w:t>注：殊死戰也</w:t>
      </w:r>
      <w:proofErr w:type="spellEnd"/>
      <w:r>
        <w:t>。</w:t>
      </w:r>
    </w:p>
    <w:p w14:paraId="6A3E9917" w14:textId="77777777" w:rsidR="00CC015B" w:rsidRDefault="00000000">
      <w:pPr>
        <w:rPr>
          <w:lang w:eastAsia="zh-CN"/>
        </w:rPr>
      </w:pPr>
      <w:r>
        <w:rPr>
          <w:lang w:eastAsia="zh-CN"/>
        </w:rPr>
        <w:t>【第</w:t>
      </w:r>
      <w:r>
        <w:rPr>
          <w:lang w:eastAsia="zh-CN"/>
        </w:rPr>
        <w:t>10</w:t>
      </w:r>
      <w:r>
        <w:rPr>
          <w:lang w:eastAsia="zh-CN"/>
        </w:rPr>
        <w:t>页】</w:t>
      </w:r>
    </w:p>
    <w:p w14:paraId="7E83FC9D" w14:textId="77777777" w:rsidR="00CC015B" w:rsidRDefault="00000000">
      <w:pPr>
        <w:rPr>
          <w:rFonts w:eastAsia="宋体"/>
          <w:lang w:eastAsia="zh-CN"/>
        </w:rPr>
      </w:pPr>
      <w:r>
        <w:rPr>
          <w:rFonts w:eastAsia="宋体" w:hint="eastAsia"/>
          <w:lang w:eastAsia="zh-CN"/>
        </w:rPr>
        <w:t>【</w:t>
      </w:r>
      <w:r>
        <w:rPr>
          <w:lang w:eastAsia="zh-CN"/>
        </w:rPr>
        <w:t>本作</w:t>
      </w:r>
      <w:r>
        <w:rPr>
          <w:rFonts w:eastAsia="宋体" w:hint="eastAsia"/>
          <w:lang w:eastAsia="zh-CN"/>
        </w:rPr>
        <w:t>“</w:t>
      </w:r>
      <w:r>
        <w:rPr>
          <w:lang w:eastAsia="zh-CN"/>
        </w:rPr>
        <w:t>死牠戰也</w:t>
      </w:r>
      <w:r>
        <w:rPr>
          <w:rFonts w:eastAsia="宋体" w:hint="eastAsia"/>
          <w:lang w:eastAsia="zh-CN"/>
        </w:rPr>
        <w:t>”</w:t>
      </w:r>
      <w:r>
        <w:rPr>
          <w:lang w:eastAsia="zh-CN"/>
        </w:rPr>
        <w:t>，孙據</w:t>
      </w:r>
      <w:r>
        <w:rPr>
          <w:rFonts w:eastAsia="宋体" w:hint="eastAsia"/>
          <w:lang w:eastAsia="zh-CN"/>
        </w:rPr>
        <w:t>《</w:t>
      </w:r>
      <w:r>
        <w:rPr>
          <w:lang w:eastAsia="zh-CN"/>
        </w:rPr>
        <w:t>通典</w:t>
      </w:r>
      <w:r>
        <w:rPr>
          <w:rFonts w:eastAsia="宋体" w:hint="eastAsia"/>
          <w:lang w:eastAsia="zh-CN"/>
        </w:rPr>
        <w:t>》</w:t>
      </w:r>
      <w:r>
        <w:rPr>
          <w:lang w:eastAsia="zh-CN"/>
        </w:rPr>
        <w:t>改。</w:t>
      </w:r>
      <w:r>
        <w:rPr>
          <w:rFonts w:eastAsia="宋体" w:hint="eastAsia"/>
          <w:lang w:eastAsia="zh-CN"/>
        </w:rPr>
        <w:t>】</w:t>
      </w:r>
    </w:p>
    <w:p w14:paraId="287F1D81" w14:textId="77777777" w:rsidR="00CC015B" w:rsidRDefault="00000000">
      <w:proofErr w:type="spellStart"/>
      <w:r>
        <w:t>交地吾將謹其守，衢地吾將固其結，重地吾將繼其食</w:t>
      </w:r>
      <w:proofErr w:type="spellEnd"/>
    </w:p>
    <w:p w14:paraId="2F9BAB1E" w14:textId="77777777" w:rsidR="00CC015B" w:rsidRDefault="00000000">
      <w:proofErr w:type="gramStart"/>
      <w:r>
        <w:rPr>
          <w:rFonts w:eastAsia="宋体" w:hint="eastAsia"/>
          <w:lang w:eastAsia="zh-CN"/>
        </w:rPr>
        <w:t>【</w:t>
      </w:r>
      <w:proofErr w:type="gramEnd"/>
      <w:r>
        <w:rPr>
          <w:rFonts w:eastAsia="宋体" w:hint="eastAsia"/>
          <w:lang w:eastAsia="zh-CN"/>
        </w:rPr>
        <w:t>《</w:t>
      </w:r>
      <w:proofErr w:type="spellStart"/>
      <w:r>
        <w:t>通典。兵十二</w:t>
      </w:r>
      <w:proofErr w:type="spellEnd"/>
      <w:r>
        <w:rPr>
          <w:rFonts w:eastAsia="宋体" w:hint="eastAsia"/>
          <w:lang w:eastAsia="zh-CN"/>
        </w:rPr>
        <w:t>》</w:t>
      </w:r>
      <w:r>
        <w:t>云：</w:t>
      </w:r>
      <w:r>
        <w:rPr>
          <w:rFonts w:eastAsia="宋体" w:hint="eastAsia"/>
          <w:lang w:eastAsia="zh-CN"/>
        </w:rPr>
        <w:t>“</w:t>
      </w:r>
      <w:proofErr w:type="spellStart"/>
      <w:r>
        <w:t>交地吾</w:t>
      </w:r>
      <w:proofErr w:type="gramStart"/>
      <w:r>
        <w:t>將</w:t>
      </w:r>
      <w:proofErr w:type="gramEnd"/>
      <w:r>
        <w:t>固其結</w:t>
      </w:r>
      <w:proofErr w:type="spellEnd"/>
      <w:r>
        <w:rPr>
          <w:rFonts w:eastAsia="宋体" w:hint="eastAsia"/>
          <w:lang w:eastAsia="zh-CN"/>
        </w:rPr>
        <w:t>”</w:t>
      </w:r>
      <w:proofErr w:type="spellStart"/>
      <w:r>
        <w:t>注云</w:t>
      </w:r>
      <w:proofErr w:type="spellEnd"/>
      <w:r>
        <w:t>：</w:t>
      </w:r>
      <w:r>
        <w:rPr>
          <w:rFonts w:eastAsia="宋体" w:hint="eastAsia"/>
          <w:lang w:eastAsia="zh-CN"/>
        </w:rPr>
        <w:t>“</w:t>
      </w:r>
      <w:proofErr w:type="spellStart"/>
      <w:r>
        <w:t>交結諸侯</w:t>
      </w:r>
      <w:proofErr w:type="spellEnd"/>
      <w:r>
        <w:t>。</w:t>
      </w:r>
      <w:r>
        <w:rPr>
          <w:rFonts w:eastAsia="宋体" w:hint="eastAsia"/>
          <w:lang w:eastAsia="zh-CN"/>
        </w:rPr>
        <w:t>”“</w:t>
      </w:r>
      <w:proofErr w:type="spellStart"/>
      <w:proofErr w:type="gramStart"/>
      <w:r>
        <w:t>衢</w:t>
      </w:r>
      <w:proofErr w:type="gramEnd"/>
      <w:r>
        <w:t>地吾將謹其市</w:t>
      </w:r>
      <w:proofErr w:type="spellEnd"/>
      <w:r>
        <w:rPr>
          <w:rFonts w:eastAsia="宋体" w:hint="eastAsia"/>
          <w:lang w:eastAsia="zh-CN"/>
        </w:rPr>
        <w:t>”</w:t>
      </w:r>
      <w:r>
        <w:t>注</w:t>
      </w:r>
    </w:p>
    <w:p w14:paraId="02005BCB" w14:textId="77777777" w:rsidR="00CC015B" w:rsidRDefault="00000000">
      <w:r>
        <w:t>云：</w:t>
      </w:r>
      <w:r>
        <w:rPr>
          <w:rFonts w:eastAsia="宋体" w:hint="eastAsia"/>
          <w:lang w:eastAsia="zh-CN"/>
        </w:rPr>
        <w:t>“</w:t>
      </w:r>
      <w:proofErr w:type="spellStart"/>
      <w:proofErr w:type="gramStart"/>
      <w:r>
        <w:t>衢</w:t>
      </w:r>
      <w:proofErr w:type="gramEnd"/>
      <w:r>
        <w:t>地，四通交易之地。市，變事之端也。方與諸侯結和，當謹約，使無殆，使諸侯</w:t>
      </w:r>
      <w:proofErr w:type="spellEnd"/>
    </w:p>
    <w:p w14:paraId="62CE2F92" w14:textId="77777777" w:rsidR="00CC015B" w:rsidRDefault="00000000">
      <w:pPr>
        <w:rPr>
          <w:rFonts w:eastAsia="宋体"/>
          <w:lang w:eastAsia="zh-CN"/>
        </w:rPr>
      </w:pPr>
      <w:r>
        <w:rPr>
          <w:lang w:eastAsia="zh-CN"/>
        </w:rPr>
        <w:t>争之。</w:t>
      </w:r>
      <w:r>
        <w:rPr>
          <w:rFonts w:eastAsia="宋体" w:hint="eastAsia"/>
          <w:lang w:eastAsia="zh-CN"/>
        </w:rPr>
        <w:t>”】</w:t>
      </w:r>
    </w:p>
    <w:p w14:paraId="1B03D00E" w14:textId="77777777" w:rsidR="00CC015B" w:rsidRDefault="00000000">
      <w:pPr>
        <w:rPr>
          <w:lang w:eastAsia="zh-CN"/>
        </w:rPr>
      </w:pPr>
      <w:r>
        <w:rPr>
          <w:lang w:eastAsia="zh-CN"/>
        </w:rPr>
        <w:t>威加</w:t>
      </w:r>
      <w:proofErr w:type="gramStart"/>
      <w:r>
        <w:rPr>
          <w:lang w:eastAsia="zh-CN"/>
        </w:rPr>
        <w:t>於敵</w:t>
      </w:r>
      <w:proofErr w:type="gramEnd"/>
      <w:r>
        <w:rPr>
          <w:lang w:eastAsia="zh-CN"/>
        </w:rPr>
        <w:t>，則其</w:t>
      </w:r>
      <w:proofErr w:type="gramStart"/>
      <w:r>
        <w:rPr>
          <w:lang w:eastAsia="zh-CN"/>
        </w:rPr>
        <w:t>交不得</w:t>
      </w:r>
      <w:proofErr w:type="gramEnd"/>
      <w:r>
        <w:rPr>
          <w:lang w:eastAsia="zh-CN"/>
        </w:rPr>
        <w:t>合。</w:t>
      </w:r>
    </w:p>
    <w:p w14:paraId="7C5175A9" w14:textId="77777777" w:rsidR="00CC015B" w:rsidRDefault="00000000">
      <w:proofErr w:type="gramStart"/>
      <w:r>
        <w:rPr>
          <w:rFonts w:eastAsia="宋体" w:hint="eastAsia"/>
          <w:lang w:eastAsia="zh-CN"/>
        </w:rPr>
        <w:t>【</w:t>
      </w:r>
      <w:proofErr w:type="spellStart"/>
      <w:proofErr w:type="gramEnd"/>
      <w:r>
        <w:t>威加</w:t>
      </w:r>
      <w:proofErr w:type="gramStart"/>
      <w:r>
        <w:t>於敵</w:t>
      </w:r>
      <w:proofErr w:type="spellEnd"/>
      <w:proofErr w:type="gramEnd"/>
      <w:r>
        <w:t>，</w:t>
      </w:r>
      <w:r>
        <w:rPr>
          <w:rFonts w:eastAsia="宋体" w:hint="eastAsia"/>
          <w:lang w:eastAsia="zh-CN"/>
        </w:rPr>
        <w:t>《</w:t>
      </w:r>
      <w:proofErr w:type="spellStart"/>
      <w:r>
        <w:t>太平御覽</w:t>
      </w:r>
      <w:proofErr w:type="spellEnd"/>
      <w:r>
        <w:rPr>
          <w:rFonts w:eastAsia="宋体" w:hint="eastAsia"/>
          <w:lang w:eastAsia="zh-CN"/>
        </w:rPr>
        <w:t>》</w:t>
      </w:r>
      <w:r>
        <w:t>引，</w:t>
      </w:r>
      <w:r>
        <w:rPr>
          <w:rFonts w:eastAsia="宋体" w:hint="eastAsia"/>
          <w:lang w:eastAsia="zh-CN"/>
        </w:rPr>
        <w:t>“</w:t>
      </w:r>
      <w:r>
        <w:t>敵</w:t>
      </w:r>
      <w:r>
        <w:rPr>
          <w:rFonts w:eastAsia="宋体" w:hint="eastAsia"/>
          <w:lang w:eastAsia="zh-CN"/>
        </w:rPr>
        <w:t>”</w:t>
      </w:r>
      <w:proofErr w:type="spellStart"/>
      <w:r>
        <w:t>下有</w:t>
      </w:r>
      <w:proofErr w:type="spellEnd"/>
      <w:r>
        <w:rPr>
          <w:rFonts w:eastAsia="宋体" w:hint="eastAsia"/>
          <w:lang w:eastAsia="zh-CN"/>
        </w:rPr>
        <w:t>“</w:t>
      </w:r>
      <w:r>
        <w:t>家</w:t>
      </w:r>
      <w:r>
        <w:rPr>
          <w:rFonts w:eastAsia="宋体" w:hint="eastAsia"/>
          <w:lang w:eastAsia="zh-CN"/>
        </w:rPr>
        <w:t>”</w:t>
      </w:r>
      <w:proofErr w:type="spellStart"/>
      <w:r>
        <w:t>字。蘇</w:t>
      </w:r>
      <w:proofErr w:type="gramStart"/>
      <w:r>
        <w:t>洵</w:t>
      </w:r>
      <w:proofErr w:type="spellEnd"/>
      <w:proofErr w:type="gramEnd"/>
      <w:r>
        <w:rPr>
          <w:rFonts w:eastAsia="宋体" w:hint="eastAsia"/>
          <w:lang w:eastAsia="zh-CN"/>
        </w:rPr>
        <w:t>《</w:t>
      </w:r>
      <w:proofErr w:type="spellStart"/>
      <w:r>
        <w:t>嘉祐集。權書。孫武篇</w:t>
      </w:r>
      <w:proofErr w:type="spellEnd"/>
      <w:r>
        <w:rPr>
          <w:rFonts w:eastAsia="宋体" w:hint="eastAsia"/>
          <w:lang w:eastAsia="zh-CN"/>
        </w:rPr>
        <w:t>》</w:t>
      </w:r>
      <w:r>
        <w:t>引</w:t>
      </w:r>
    </w:p>
    <w:p w14:paraId="5C1BC6A9" w14:textId="77777777" w:rsidR="00CC015B" w:rsidRDefault="00000000">
      <w:pPr>
        <w:rPr>
          <w:rFonts w:eastAsia="宋体"/>
          <w:lang w:eastAsia="zh-CN"/>
        </w:rPr>
      </w:pPr>
      <w:r>
        <w:rPr>
          <w:rFonts w:eastAsia="宋体" w:hint="eastAsia"/>
          <w:lang w:eastAsia="zh-CN"/>
        </w:rPr>
        <w:t>“</w:t>
      </w:r>
      <w:r>
        <w:t>敵</w:t>
      </w:r>
      <w:r>
        <w:rPr>
          <w:rFonts w:eastAsia="宋体" w:hint="eastAsia"/>
          <w:lang w:eastAsia="zh-CN"/>
        </w:rPr>
        <w:t>”</w:t>
      </w:r>
      <w:proofErr w:type="spellStart"/>
      <w:r>
        <w:t>下亦有</w:t>
      </w:r>
      <w:proofErr w:type="spellEnd"/>
      <w:r>
        <w:rPr>
          <w:rFonts w:eastAsia="宋体" w:hint="eastAsia"/>
          <w:lang w:eastAsia="zh-CN"/>
        </w:rPr>
        <w:t>“</w:t>
      </w:r>
      <w:r>
        <w:t>家</w:t>
      </w:r>
      <w:r>
        <w:rPr>
          <w:rFonts w:eastAsia="宋体" w:hint="eastAsia"/>
          <w:lang w:eastAsia="zh-CN"/>
        </w:rPr>
        <w:t>”</w:t>
      </w:r>
      <w:proofErr w:type="spellStart"/>
      <w:r>
        <w:t>字，與</w:t>
      </w:r>
      <w:proofErr w:type="spellEnd"/>
      <w:r>
        <w:rPr>
          <w:rFonts w:eastAsia="宋体" w:hint="eastAsia"/>
          <w:lang w:eastAsia="zh-CN"/>
        </w:rPr>
        <w:t>《</w:t>
      </w:r>
      <w:proofErr w:type="spellStart"/>
      <w:r>
        <w:t>御覽</w:t>
      </w:r>
      <w:proofErr w:type="spellEnd"/>
      <w:r>
        <w:rPr>
          <w:rFonts w:eastAsia="宋体" w:hint="eastAsia"/>
          <w:lang w:eastAsia="zh-CN"/>
        </w:rPr>
        <w:t>》</w:t>
      </w:r>
      <w:r>
        <w:t>同。</w:t>
      </w:r>
      <w:r>
        <w:rPr>
          <w:rFonts w:eastAsia="宋体" w:hint="eastAsia"/>
          <w:lang w:eastAsia="zh-CN"/>
        </w:rPr>
        <w:t>】</w:t>
      </w:r>
    </w:p>
    <w:p w14:paraId="30A11B62" w14:textId="77777777" w:rsidR="00CC015B" w:rsidRDefault="00000000">
      <w:proofErr w:type="spellStart"/>
      <w:r>
        <w:t>火攻篇</w:t>
      </w:r>
      <w:proofErr w:type="spellEnd"/>
    </w:p>
    <w:p w14:paraId="2FA45E36" w14:textId="77777777" w:rsidR="00CC015B" w:rsidRDefault="00000000">
      <w:proofErr w:type="spellStart"/>
      <w:r>
        <w:t>四曰火庫，五曰火隊</w:t>
      </w:r>
      <w:proofErr w:type="spellEnd"/>
      <w:r>
        <w:t>。</w:t>
      </w:r>
    </w:p>
    <w:p w14:paraId="4FBF0EC4" w14:textId="77777777" w:rsidR="00CC015B" w:rsidRDefault="00000000">
      <w:pPr>
        <w:rPr>
          <w:rFonts w:eastAsia="宋体"/>
          <w:lang w:eastAsia="zh-CN"/>
        </w:rPr>
      </w:pPr>
      <w:r>
        <w:rPr>
          <w:rFonts w:eastAsia="宋体" w:hint="eastAsia"/>
          <w:lang w:eastAsia="zh-CN"/>
        </w:rPr>
        <w:t>【《</w:t>
      </w:r>
      <w:proofErr w:type="spellStart"/>
      <w:r>
        <w:t>通典。兵十三</w:t>
      </w:r>
      <w:proofErr w:type="spellEnd"/>
      <w:r>
        <w:rPr>
          <w:rFonts w:eastAsia="宋体" w:hint="eastAsia"/>
          <w:lang w:eastAsia="zh-CN"/>
        </w:rPr>
        <w:t>》</w:t>
      </w:r>
      <w:proofErr w:type="spellStart"/>
      <w:r>
        <w:t>注云：墜，墮也，以火墮入營中也。一曰火道，燒絶其糧道也</w:t>
      </w:r>
      <w:proofErr w:type="spellEnd"/>
      <w:r>
        <w:t>。</w:t>
      </w:r>
      <w:r>
        <w:rPr>
          <w:rFonts w:eastAsia="宋体" w:hint="eastAsia"/>
          <w:lang w:eastAsia="zh-CN"/>
        </w:rPr>
        <w:t>】</w:t>
      </w:r>
    </w:p>
    <w:p w14:paraId="6FA6442D" w14:textId="77777777" w:rsidR="00CC015B" w:rsidRDefault="00000000">
      <w:proofErr w:type="spellStart"/>
      <w:r>
        <w:t>凡此四宿者，風起之日也</w:t>
      </w:r>
      <w:proofErr w:type="spellEnd"/>
    </w:p>
    <w:p w14:paraId="58925D6B" w14:textId="77777777" w:rsidR="00CC015B" w:rsidRDefault="00000000">
      <w:pPr>
        <w:rPr>
          <w:rFonts w:eastAsia="宋体"/>
          <w:lang w:eastAsia="zh-CN"/>
        </w:rPr>
      </w:pPr>
      <w:r>
        <w:rPr>
          <w:rFonts w:eastAsia="宋体" w:hint="eastAsia"/>
          <w:lang w:eastAsia="zh-CN"/>
        </w:rPr>
        <w:t>【《</w:t>
      </w:r>
      <w:proofErr w:type="spellStart"/>
      <w:r>
        <w:t>通典。兵十三</w:t>
      </w:r>
      <w:proofErr w:type="spellEnd"/>
      <w:r>
        <w:rPr>
          <w:rFonts w:eastAsia="宋体" w:hint="eastAsia"/>
          <w:lang w:eastAsia="zh-CN"/>
        </w:rPr>
        <w:t>》</w:t>
      </w:r>
      <w:proofErr w:type="spellStart"/>
      <w:r>
        <w:t>注云：戊，翼參四宿。此宿之日則風也</w:t>
      </w:r>
      <w:proofErr w:type="spellEnd"/>
      <w:r>
        <w:t>。</w:t>
      </w:r>
      <w:r>
        <w:rPr>
          <w:rFonts w:eastAsia="宋体" w:hint="eastAsia"/>
          <w:lang w:eastAsia="zh-CN"/>
        </w:rPr>
        <w:t>】</w:t>
      </w:r>
    </w:p>
    <w:p w14:paraId="0216C172" w14:textId="77777777" w:rsidR="00CC015B" w:rsidRDefault="00000000">
      <w:pPr>
        <w:rPr>
          <w:lang w:eastAsia="zh-CN"/>
        </w:rPr>
      </w:pPr>
      <w:r>
        <w:rPr>
          <w:lang w:eastAsia="zh-CN"/>
        </w:rPr>
        <w:t>【第</w:t>
      </w:r>
      <w:r>
        <w:rPr>
          <w:lang w:eastAsia="zh-CN"/>
        </w:rPr>
        <w:t>11</w:t>
      </w:r>
      <w:r>
        <w:rPr>
          <w:lang w:eastAsia="zh-CN"/>
        </w:rPr>
        <w:t>页】</w:t>
      </w:r>
    </w:p>
    <w:p w14:paraId="3E07D149" w14:textId="77777777" w:rsidR="00CC015B" w:rsidRDefault="00000000">
      <w:pPr>
        <w:rPr>
          <w:lang w:eastAsia="zh-CN"/>
        </w:rPr>
      </w:pPr>
      <w:r>
        <w:rPr>
          <w:lang w:eastAsia="zh-CN"/>
        </w:rPr>
        <w:t>用間篇</w:t>
      </w:r>
    </w:p>
    <w:p w14:paraId="4CF4B111" w14:textId="77777777" w:rsidR="00CC015B" w:rsidRDefault="00000000">
      <w:pPr>
        <w:rPr>
          <w:lang w:eastAsia="zh-CN"/>
        </w:rPr>
      </w:pPr>
      <w:r>
        <w:rPr>
          <w:lang w:eastAsia="zh-CN"/>
        </w:rPr>
        <w:t>故死間爲誑事，可使告</w:t>
      </w:r>
      <w:proofErr w:type="gramStart"/>
      <w:r>
        <w:rPr>
          <w:lang w:eastAsia="zh-CN"/>
        </w:rPr>
        <w:t>敵</w:t>
      </w:r>
      <w:proofErr w:type="gramEnd"/>
    </w:p>
    <w:p w14:paraId="6239B7F5" w14:textId="77777777" w:rsidR="00CC015B" w:rsidRDefault="00000000">
      <w:proofErr w:type="gramStart"/>
      <w:r>
        <w:rPr>
          <w:rFonts w:eastAsia="宋体" w:hint="eastAsia"/>
          <w:lang w:eastAsia="zh-CN"/>
        </w:rPr>
        <w:t>【</w:t>
      </w:r>
      <w:proofErr w:type="gramEnd"/>
      <w:r>
        <w:rPr>
          <w:rFonts w:eastAsia="宋体" w:hint="eastAsia"/>
          <w:lang w:eastAsia="zh-CN"/>
        </w:rPr>
        <w:t>《</w:t>
      </w:r>
      <w:proofErr w:type="spellStart"/>
      <w:r>
        <w:t>通典。兵四</w:t>
      </w:r>
      <w:proofErr w:type="spellEnd"/>
      <w:r>
        <w:rPr>
          <w:rFonts w:eastAsia="宋体" w:hint="eastAsia"/>
          <w:lang w:eastAsia="zh-CN"/>
        </w:rPr>
        <w:t>》“</w:t>
      </w:r>
      <w:proofErr w:type="spellStart"/>
      <w:r>
        <w:t>告敵</w:t>
      </w:r>
      <w:proofErr w:type="spellEnd"/>
      <w:r>
        <w:rPr>
          <w:rFonts w:eastAsia="宋体" w:hint="eastAsia"/>
          <w:lang w:eastAsia="zh-CN"/>
        </w:rPr>
        <w:t>”</w:t>
      </w:r>
      <w:proofErr w:type="spellStart"/>
      <w:r>
        <w:t>下有</w:t>
      </w:r>
      <w:proofErr w:type="spellEnd"/>
      <w:r>
        <w:rPr>
          <w:rFonts w:eastAsia="宋体" w:hint="eastAsia"/>
          <w:lang w:eastAsia="zh-CN"/>
        </w:rPr>
        <w:t>“</w:t>
      </w:r>
      <w:proofErr w:type="spellStart"/>
      <w:r>
        <w:t>因是可得而攻也</w:t>
      </w:r>
      <w:proofErr w:type="spellEnd"/>
      <w:r>
        <w:rPr>
          <w:rFonts w:eastAsia="宋体" w:hint="eastAsia"/>
          <w:lang w:eastAsia="zh-CN"/>
        </w:rPr>
        <w:t>”</w:t>
      </w:r>
      <w:proofErr w:type="spellStart"/>
      <w:r>
        <w:t>七字</w:t>
      </w:r>
      <w:proofErr w:type="spellEnd"/>
      <w:r>
        <w:t>。</w:t>
      </w:r>
    </w:p>
    <w:p w14:paraId="5B532997" w14:textId="77777777" w:rsidR="00CC015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206F5BCD" w14:textId="77777777" w:rsidR="00CC015B" w:rsidRDefault="00000000">
      <w:proofErr w:type="spellStart"/>
      <w:r>
        <w:t>此爲清抄本，國家圖書館以縮微膠卷見示。首葉有後人題籤云</w:t>
      </w:r>
      <w:proofErr w:type="spellEnd"/>
      <w:proofErr w:type="gramStart"/>
      <w:r>
        <w:t>：</w:t>
      </w:r>
      <w:r>
        <w:rPr>
          <w:rFonts w:eastAsia="宋体" w:hint="eastAsia"/>
          <w:lang w:eastAsia="zh-CN"/>
        </w:rPr>
        <w:t>“</w:t>
      </w:r>
      <w:proofErr w:type="spellStart"/>
      <w:proofErr w:type="gramEnd"/>
      <w:r>
        <w:t>清抄本，清王懿榮跋，又倩人録</w:t>
      </w:r>
      <w:proofErr w:type="spellEnd"/>
    </w:p>
    <w:p w14:paraId="6B21880F" w14:textId="77777777" w:rsidR="00CC015B" w:rsidRDefault="00000000">
      <w:r>
        <w:rPr>
          <w:lang w:eastAsia="zh-CN"/>
        </w:rPr>
        <w:lastRenderedPageBreak/>
        <w:t>王念孫校，吴大</w:t>
      </w:r>
      <w:proofErr w:type="gramStart"/>
      <w:r>
        <w:rPr>
          <w:lang w:eastAsia="zh-CN"/>
        </w:rPr>
        <w:t>澂</w:t>
      </w:r>
      <w:proofErr w:type="gramEnd"/>
      <w:r>
        <w:rPr>
          <w:lang w:eastAsia="zh-CN"/>
        </w:rPr>
        <w:t>跋。</w:t>
      </w:r>
      <w:r>
        <w:rPr>
          <w:rFonts w:eastAsia="宋体" w:hint="eastAsia"/>
          <w:lang w:eastAsia="zh-CN"/>
        </w:rPr>
        <w:t>”</w:t>
      </w:r>
      <w:r>
        <w:rPr>
          <w:lang w:eastAsia="zh-CN"/>
        </w:rPr>
        <w:t>又云：</w:t>
      </w:r>
      <w:r>
        <w:rPr>
          <w:rFonts w:eastAsia="宋体" w:hint="eastAsia"/>
          <w:lang w:eastAsia="zh-CN"/>
        </w:rPr>
        <w:t>“《</w:t>
      </w:r>
      <w:r>
        <w:rPr>
          <w:lang w:eastAsia="zh-CN"/>
        </w:rPr>
        <w:t>通典</w:t>
      </w:r>
      <w:r>
        <w:rPr>
          <w:rFonts w:eastAsia="宋体" w:hint="eastAsia"/>
          <w:lang w:eastAsia="zh-CN"/>
        </w:rPr>
        <w:t>》</w:t>
      </w:r>
      <w:r>
        <w:rPr>
          <w:lang w:eastAsia="zh-CN"/>
        </w:rPr>
        <w:t>所</w:t>
      </w:r>
      <w:proofErr w:type="gramStart"/>
      <w:r>
        <w:rPr>
          <w:lang w:eastAsia="zh-CN"/>
        </w:rPr>
        <w:t>據</w:t>
      </w:r>
      <w:proofErr w:type="gramEnd"/>
      <w:r>
        <w:rPr>
          <w:lang w:eastAsia="zh-CN"/>
        </w:rPr>
        <w:t>自是當時善本，王氏以</w:t>
      </w:r>
      <w:r>
        <w:rPr>
          <w:rFonts w:eastAsia="宋体" w:hint="eastAsia"/>
          <w:lang w:eastAsia="zh-CN"/>
        </w:rPr>
        <w:t>《</w:t>
      </w:r>
      <w:r>
        <w:rPr>
          <w:lang w:eastAsia="zh-CN"/>
        </w:rPr>
        <w:t>通典</w:t>
      </w:r>
      <w:r>
        <w:rPr>
          <w:rFonts w:eastAsia="宋体" w:hint="eastAsia"/>
          <w:lang w:eastAsia="zh-CN"/>
        </w:rPr>
        <w:t>》</w:t>
      </w:r>
      <w:r>
        <w:rPr>
          <w:lang w:eastAsia="zh-CN"/>
        </w:rPr>
        <w:t>校之，遂爲此書第一古本。</w:t>
      </w:r>
      <w:r>
        <w:rPr>
          <w:rFonts w:eastAsia="宋体" w:hint="eastAsia"/>
          <w:lang w:eastAsia="zh-CN"/>
        </w:rPr>
        <w:t>”</w:t>
      </w:r>
      <w:r>
        <w:t>王</w:t>
      </w:r>
    </w:p>
    <w:p w14:paraId="006D9752" w14:textId="77777777" w:rsidR="00CC015B" w:rsidRDefault="00000000">
      <w:proofErr w:type="spellStart"/>
      <w:r>
        <w:t>念孫原文、注文分校，抄本上王念孫校注語均施加方括號，原文、注文、校注語均無句讀。今據筆者手</w:t>
      </w:r>
      <w:proofErr w:type="spellEnd"/>
    </w:p>
    <w:p w14:paraId="0752DF9D" w14:textId="77777777" w:rsidR="00CC015B" w:rsidRDefault="00000000">
      <w:proofErr w:type="spellStart"/>
      <w:r>
        <w:t>抄謄正</w:t>
      </w:r>
      <w:proofErr w:type="spellEnd"/>
      <w:r>
        <w:t>。</w:t>
      </w:r>
    </w:p>
    <w:p w14:paraId="11592DB5" w14:textId="77777777" w:rsidR="00CC015B" w:rsidRDefault="00000000">
      <w:proofErr w:type="spellStart"/>
      <w:r>
        <w:t>清抄本末尾有兩條題識</w:t>
      </w:r>
      <w:proofErr w:type="spellEnd"/>
    </w:p>
    <w:p w14:paraId="253B230E" w14:textId="77777777" w:rsidR="00CC015B" w:rsidRDefault="00000000">
      <w:proofErr w:type="spellStart"/>
      <w:r>
        <w:t>高郵王氏所校此書原本今藏余齋。廉生弟囑禹城明上舍鑑濤爲過録此本。光緒二年二月十二</w:t>
      </w:r>
      <w:proofErr w:type="spellEnd"/>
    </w:p>
    <w:p w14:paraId="68BC84F2" w14:textId="77777777" w:rsidR="00CC015B" w:rsidRDefault="00000000">
      <w:proofErr w:type="spellStart"/>
      <w:r>
        <w:t>日守訓記</w:t>
      </w:r>
      <w:proofErr w:type="spellEnd"/>
      <w:r>
        <w:t>。</w:t>
      </w:r>
    </w:p>
    <w:p w14:paraId="23452A98" w14:textId="77777777" w:rsidR="00CC015B" w:rsidRDefault="00000000">
      <w:pPr>
        <w:rPr>
          <w:lang w:eastAsia="zh-CN"/>
        </w:rPr>
      </w:pPr>
      <w:proofErr w:type="spellStart"/>
      <w:r>
        <w:t>此從高郵王氏斠本過録</w:t>
      </w:r>
      <w:proofErr w:type="spellEnd"/>
      <w:r>
        <w:t>。</w:t>
      </w:r>
      <w:r>
        <w:rPr>
          <w:lang w:eastAsia="zh-CN"/>
        </w:rPr>
        <w:t>當日係以</w:t>
      </w:r>
      <w:r>
        <w:rPr>
          <w:rFonts w:eastAsia="宋体" w:hint="eastAsia"/>
          <w:lang w:eastAsia="zh-CN"/>
        </w:rPr>
        <w:t>《</w:t>
      </w:r>
      <w:r>
        <w:rPr>
          <w:lang w:eastAsia="zh-CN"/>
        </w:rPr>
        <w:t>通典</w:t>
      </w:r>
      <w:r>
        <w:rPr>
          <w:rFonts w:eastAsia="宋体" w:hint="eastAsia"/>
          <w:lang w:eastAsia="zh-CN"/>
        </w:rPr>
        <w:t>》</w:t>
      </w:r>
      <w:r>
        <w:rPr>
          <w:lang w:eastAsia="zh-CN"/>
        </w:rPr>
        <w:t>對斠元書爲陽湖孙氏刻本在其所刻</w:t>
      </w:r>
      <w:r>
        <w:rPr>
          <w:rFonts w:eastAsia="宋体" w:hint="eastAsia"/>
          <w:lang w:eastAsia="zh-CN"/>
        </w:rPr>
        <w:t>《</w:t>
      </w:r>
      <w:r>
        <w:rPr>
          <w:lang w:eastAsia="zh-CN"/>
        </w:rPr>
        <w:t>十家注</w:t>
      </w:r>
      <w:r>
        <w:rPr>
          <w:rFonts w:eastAsia="宋体" w:hint="eastAsia"/>
          <w:lang w:eastAsia="zh-CN"/>
        </w:rPr>
        <w:t>》</w:t>
      </w:r>
      <w:r>
        <w:rPr>
          <w:lang w:eastAsia="zh-CN"/>
        </w:rPr>
        <w:t>本前</w:t>
      </w:r>
    </w:p>
    <w:p w14:paraId="2F7FCFF4" w14:textId="77777777" w:rsidR="00CC015B" w:rsidRDefault="00000000">
      <w:proofErr w:type="spellStart"/>
      <w:r>
        <w:t>專録魏武注者。光緒四年二月特攜以入蜀</w:t>
      </w:r>
      <w:proofErr w:type="spellEnd"/>
    </w:p>
    <w:p w14:paraId="55598919" w14:textId="77777777" w:rsidR="00CC015B" w:rsidRDefault="00000000">
      <w:proofErr w:type="spellStart"/>
      <w:r>
        <w:t>整理者按據題識此稿殆撰於嘉慶十年左右</w:t>
      </w:r>
      <w:proofErr w:type="spellEnd"/>
    </w:p>
    <w:p w14:paraId="66ED6C88" w14:textId="77777777" w:rsidR="00CC015B" w:rsidRDefault="00000000">
      <w:pPr>
        <w:rPr>
          <w:lang w:eastAsia="zh-CN"/>
        </w:rPr>
      </w:pPr>
      <w:r>
        <w:rPr>
          <w:lang w:eastAsia="zh-CN"/>
        </w:rPr>
        <w:t>【第</w:t>
      </w:r>
      <w:r>
        <w:rPr>
          <w:lang w:eastAsia="zh-CN"/>
        </w:rPr>
        <w:t>12</w:t>
      </w:r>
      <w:r>
        <w:rPr>
          <w:lang w:eastAsia="zh-CN"/>
        </w:rPr>
        <w:t>页】</w:t>
      </w:r>
    </w:p>
    <w:p w14:paraId="3D697F30" w14:textId="77777777" w:rsidR="00CC015B" w:rsidRDefault="00000000">
      <w:pPr>
        <w:rPr>
          <w:rFonts w:eastAsia="宋体"/>
          <w:lang w:eastAsia="zh-CN"/>
        </w:rPr>
      </w:pPr>
      <w:r>
        <w:rPr>
          <w:rFonts w:eastAsia="宋体" w:hint="eastAsia"/>
          <w:lang w:eastAsia="zh-CN"/>
        </w:rPr>
        <w:t>（</w:t>
      </w:r>
      <w:r>
        <w:rPr>
          <w:lang w:eastAsia="zh-CN"/>
        </w:rPr>
        <w:t>校注</w:t>
      </w:r>
      <w:r>
        <w:rPr>
          <w:rFonts w:eastAsia="宋体" w:hint="eastAsia"/>
          <w:lang w:eastAsia="zh-CN"/>
        </w:rPr>
        <w:t>）</w:t>
      </w:r>
    </w:p>
    <w:p w14:paraId="13412FDA" w14:textId="77777777" w:rsidR="00CC015B" w:rsidRDefault="00000000">
      <w:pPr>
        <w:rPr>
          <w:lang w:eastAsia="zh-CN"/>
        </w:rPr>
      </w:pPr>
      <w:r>
        <w:rPr>
          <w:rFonts w:eastAsia="宋体" w:hint="eastAsia"/>
          <w:lang w:eastAsia="zh-CN"/>
        </w:rPr>
        <w:t>【</w:t>
      </w:r>
      <w:r>
        <w:rPr>
          <w:lang w:eastAsia="zh-CN"/>
        </w:rPr>
        <w:t>一</w:t>
      </w:r>
      <w:r>
        <w:rPr>
          <w:rFonts w:eastAsia="宋体" w:hint="eastAsia"/>
          <w:lang w:eastAsia="zh-CN"/>
        </w:rPr>
        <w:t>】</w:t>
      </w:r>
      <w:r>
        <w:rPr>
          <w:lang w:eastAsia="zh-CN"/>
        </w:rPr>
        <w:t>抄本首</w:t>
      </w:r>
      <w:proofErr w:type="gramStart"/>
      <w:r>
        <w:rPr>
          <w:lang w:eastAsia="zh-CN"/>
        </w:rPr>
        <w:t>標</w:t>
      </w:r>
      <w:proofErr w:type="gramEnd"/>
      <w:r>
        <w:rPr>
          <w:rFonts w:eastAsia="宋体" w:hint="eastAsia"/>
          <w:lang w:eastAsia="zh-CN"/>
        </w:rPr>
        <w:t>《</w:t>
      </w:r>
      <w:r>
        <w:rPr>
          <w:lang w:eastAsia="zh-CN"/>
        </w:rPr>
        <w:t>孙子注</w:t>
      </w:r>
      <w:r>
        <w:rPr>
          <w:rFonts w:eastAsia="宋体" w:hint="eastAsia"/>
          <w:lang w:eastAsia="zh-CN"/>
        </w:rPr>
        <w:t>》</w:t>
      </w:r>
      <w:r>
        <w:rPr>
          <w:lang w:eastAsia="zh-CN"/>
        </w:rPr>
        <w:t>二卷，末又標高郵王氏校</w:t>
      </w:r>
      <w:r>
        <w:rPr>
          <w:rFonts w:eastAsia="宋体" w:hint="eastAsia"/>
          <w:lang w:eastAsia="zh-CN"/>
        </w:rPr>
        <w:t>《</w:t>
      </w:r>
      <w:r>
        <w:rPr>
          <w:lang w:eastAsia="zh-CN"/>
        </w:rPr>
        <w:t>通典</w:t>
      </w:r>
      <w:r>
        <w:rPr>
          <w:rFonts w:eastAsia="宋体" w:hint="eastAsia"/>
          <w:lang w:eastAsia="zh-CN"/>
        </w:rPr>
        <w:t>》</w:t>
      </w:r>
      <w:r>
        <w:rPr>
          <w:lang w:eastAsia="zh-CN"/>
        </w:rPr>
        <w:t>本</w:t>
      </w:r>
      <w:r>
        <w:rPr>
          <w:rFonts w:eastAsia="宋体" w:hint="eastAsia"/>
          <w:lang w:eastAsia="zh-CN"/>
        </w:rPr>
        <w:t>《</w:t>
      </w:r>
      <w:r>
        <w:rPr>
          <w:lang w:eastAsia="zh-CN"/>
        </w:rPr>
        <w:t>孫子</w:t>
      </w:r>
      <w:r>
        <w:rPr>
          <w:rFonts w:eastAsia="宋体" w:hint="eastAsia"/>
          <w:lang w:eastAsia="zh-CN"/>
        </w:rPr>
        <w:t>》</w:t>
      </w:r>
      <w:r>
        <w:rPr>
          <w:lang w:eastAsia="zh-CN"/>
        </w:rPr>
        <w:t>三卷。</w:t>
      </w:r>
      <w:r>
        <w:rPr>
          <w:rFonts w:eastAsia="宋体" w:hint="eastAsia"/>
          <w:lang w:eastAsia="zh-CN"/>
        </w:rPr>
        <w:t>《</w:t>
      </w:r>
      <w:r>
        <w:rPr>
          <w:lang w:eastAsia="zh-CN"/>
        </w:rPr>
        <w:t>孫子</w:t>
      </w:r>
      <w:r>
        <w:rPr>
          <w:rFonts w:eastAsia="宋体" w:hint="eastAsia"/>
          <w:lang w:eastAsia="zh-CN"/>
        </w:rPr>
        <w:t>》</w:t>
      </w:r>
      <w:r>
        <w:rPr>
          <w:lang w:eastAsia="zh-CN"/>
        </w:rPr>
        <w:t>曹操注本爲三卷</w:t>
      </w:r>
    </w:p>
    <w:p w14:paraId="46D588C0" w14:textId="77777777" w:rsidR="00CC015B" w:rsidRDefault="00000000">
      <w:pPr>
        <w:rPr>
          <w:lang w:eastAsia="zh-CN"/>
        </w:rPr>
      </w:pPr>
      <w:r>
        <w:rPr>
          <w:rFonts w:eastAsia="宋体" w:hint="eastAsia"/>
          <w:lang w:eastAsia="zh-CN"/>
        </w:rPr>
        <w:t>【</w:t>
      </w:r>
      <w:r>
        <w:t>二</w:t>
      </w:r>
      <w:r>
        <w:rPr>
          <w:rFonts w:eastAsia="宋体" w:hint="eastAsia"/>
          <w:lang w:eastAsia="zh-CN"/>
        </w:rPr>
        <w:t>】</w:t>
      </w:r>
      <w:r>
        <w:t>此</w:t>
      </w:r>
      <w:r>
        <w:rPr>
          <w:rFonts w:eastAsia="宋体" w:hint="eastAsia"/>
          <w:lang w:eastAsia="zh-CN"/>
        </w:rPr>
        <w:t>“</w:t>
      </w:r>
      <w:r>
        <w:t>注</w:t>
      </w:r>
      <w:r>
        <w:rPr>
          <w:rFonts w:eastAsia="宋体" w:hint="eastAsia"/>
          <w:lang w:eastAsia="zh-CN"/>
        </w:rPr>
        <w:t>”</w:t>
      </w:r>
      <w:proofErr w:type="spellStart"/>
      <w:r>
        <w:t>字字抄本無，今依例加</w:t>
      </w:r>
      <w:proofErr w:type="spellEnd"/>
      <w:r>
        <w:t>。</w:t>
      </w:r>
      <w:r>
        <w:rPr>
          <w:lang w:eastAsia="zh-CN"/>
        </w:rPr>
        <w:t>方</w:t>
      </w:r>
      <w:proofErr w:type="gramStart"/>
      <w:r>
        <w:rPr>
          <w:lang w:eastAsia="zh-CN"/>
        </w:rPr>
        <w:t>括</w:t>
      </w:r>
      <w:proofErr w:type="gramEnd"/>
      <w:r>
        <w:rPr>
          <w:lang w:eastAsia="zh-CN"/>
        </w:rPr>
        <w:t>號内文字，亦多爲曹注。</w:t>
      </w:r>
    </w:p>
    <w:p w14:paraId="08EBFD54" w14:textId="77777777" w:rsidR="00CC015B" w:rsidRDefault="00000000">
      <w:r>
        <w:rPr>
          <w:rFonts w:eastAsia="宋体" w:hint="eastAsia"/>
          <w:lang w:eastAsia="zh-CN"/>
        </w:rPr>
        <w:t>【</w:t>
      </w:r>
      <w:proofErr w:type="spellStart"/>
      <w:r>
        <w:t>一二</w:t>
      </w:r>
      <w:proofErr w:type="spellEnd"/>
      <w:r>
        <w:rPr>
          <w:rFonts w:eastAsia="宋体" w:hint="eastAsia"/>
          <w:lang w:eastAsia="zh-CN"/>
        </w:rPr>
        <w:t>】“</w:t>
      </w:r>
      <w:r>
        <w:t>而</w:t>
      </w:r>
      <w:r>
        <w:rPr>
          <w:rFonts w:eastAsia="宋体" w:hint="eastAsia"/>
          <w:lang w:eastAsia="zh-CN"/>
        </w:rPr>
        <w:t>”</w:t>
      </w:r>
      <w:proofErr w:type="spellStart"/>
      <w:r>
        <w:t>字，二十二子本無</w:t>
      </w:r>
      <w:proofErr w:type="spellEnd"/>
      <w:r>
        <w:t>，</w:t>
      </w:r>
      <w:r>
        <w:rPr>
          <w:rFonts w:eastAsia="宋体" w:hint="eastAsia"/>
          <w:lang w:eastAsia="zh-CN"/>
        </w:rPr>
        <w:t>《</w:t>
      </w:r>
      <w:proofErr w:type="spellStart"/>
      <w:r>
        <w:t>通典</w:t>
      </w:r>
      <w:proofErr w:type="spellEnd"/>
      <w:r>
        <w:rPr>
          <w:rFonts w:eastAsia="宋体" w:hint="eastAsia"/>
          <w:lang w:eastAsia="zh-CN"/>
        </w:rPr>
        <w:t>》</w:t>
      </w:r>
      <w:proofErr w:type="spellStart"/>
      <w:r>
        <w:t>亦無</w:t>
      </w:r>
      <w:proofErr w:type="spellEnd"/>
    </w:p>
    <w:p w14:paraId="60622F3E" w14:textId="77777777" w:rsidR="00CC015B" w:rsidRDefault="00000000">
      <w:pPr>
        <w:rPr>
          <w:lang w:eastAsia="zh-CN"/>
        </w:rPr>
      </w:pPr>
      <w:r>
        <w:rPr>
          <w:rFonts w:eastAsia="宋体" w:hint="eastAsia"/>
          <w:lang w:eastAsia="zh-CN"/>
        </w:rPr>
        <w:t>【</w:t>
      </w:r>
      <w:r>
        <w:rPr>
          <w:lang w:eastAsia="zh-CN"/>
        </w:rPr>
        <w:t>四</w:t>
      </w:r>
      <w:r>
        <w:rPr>
          <w:rFonts w:eastAsia="宋体" w:hint="eastAsia"/>
          <w:lang w:eastAsia="zh-CN"/>
        </w:rPr>
        <w:t>】</w:t>
      </w:r>
      <w:r>
        <w:rPr>
          <w:lang w:eastAsia="zh-CN"/>
        </w:rPr>
        <w:t>二十二子本</w:t>
      </w:r>
      <w:r>
        <w:rPr>
          <w:rFonts w:eastAsia="宋体" w:hint="eastAsia"/>
          <w:lang w:eastAsia="zh-CN"/>
        </w:rPr>
        <w:t>“</w:t>
      </w:r>
      <w:r>
        <w:rPr>
          <w:lang w:eastAsia="zh-CN"/>
        </w:rPr>
        <w:t>師</w:t>
      </w:r>
      <w:r>
        <w:rPr>
          <w:rFonts w:eastAsia="宋体" w:hint="eastAsia"/>
          <w:lang w:eastAsia="zh-CN"/>
        </w:rPr>
        <w:t>”</w:t>
      </w:r>
      <w:r>
        <w:rPr>
          <w:lang w:eastAsia="zh-CN"/>
        </w:rPr>
        <w:t>字</w:t>
      </w:r>
      <w:proofErr w:type="gramStart"/>
      <w:r>
        <w:rPr>
          <w:lang w:eastAsia="zh-CN"/>
        </w:rPr>
        <w:t>後</w:t>
      </w:r>
      <w:proofErr w:type="gramEnd"/>
      <w:r>
        <w:rPr>
          <w:lang w:eastAsia="zh-CN"/>
        </w:rPr>
        <w:t>有</w:t>
      </w:r>
      <w:r>
        <w:rPr>
          <w:rFonts w:eastAsia="宋体" w:hint="eastAsia"/>
          <w:lang w:eastAsia="zh-CN"/>
        </w:rPr>
        <w:t>“</w:t>
      </w:r>
      <w:r>
        <w:rPr>
          <w:lang w:eastAsia="zh-CN"/>
        </w:rPr>
        <w:t>者</w:t>
      </w:r>
      <w:r>
        <w:rPr>
          <w:rFonts w:eastAsia="宋体" w:hint="eastAsia"/>
          <w:lang w:eastAsia="zh-CN"/>
        </w:rPr>
        <w:t>”</w:t>
      </w:r>
      <w:r>
        <w:rPr>
          <w:lang w:eastAsia="zh-CN"/>
        </w:rPr>
        <w:t>字，此脱，當補</w:t>
      </w:r>
    </w:p>
    <w:p w14:paraId="31BB526A" w14:textId="77777777" w:rsidR="00CC015B" w:rsidRDefault="00000000">
      <w:r>
        <w:rPr>
          <w:rFonts w:eastAsia="宋体" w:hint="eastAsia"/>
          <w:lang w:eastAsia="zh-CN"/>
        </w:rPr>
        <w:t>【</w:t>
      </w:r>
      <w:r>
        <w:t>五</w:t>
      </w:r>
      <w:r>
        <w:rPr>
          <w:rFonts w:eastAsia="宋体" w:hint="eastAsia"/>
          <w:lang w:eastAsia="zh-CN"/>
        </w:rPr>
        <w:t>】“</w:t>
      </w:r>
      <w:r>
        <w:t>市</w:t>
      </w:r>
      <w:r>
        <w:rPr>
          <w:rFonts w:eastAsia="宋体" w:hint="eastAsia"/>
          <w:lang w:eastAsia="zh-CN"/>
        </w:rPr>
        <w:t>”</w:t>
      </w:r>
      <w:r>
        <w:t>，</w:t>
      </w:r>
      <w:proofErr w:type="spellStart"/>
      <w:r>
        <w:t>二十二子本作</w:t>
      </w:r>
      <w:proofErr w:type="spellEnd"/>
      <w:r>
        <w:rPr>
          <w:rFonts w:eastAsia="宋体" w:hint="eastAsia"/>
          <w:lang w:eastAsia="zh-CN"/>
        </w:rPr>
        <w:t>“</w:t>
      </w:r>
      <w:r>
        <w:t>師</w:t>
      </w:r>
      <w:r>
        <w:rPr>
          <w:rFonts w:eastAsia="宋体" w:hint="eastAsia"/>
          <w:lang w:eastAsia="zh-CN"/>
        </w:rPr>
        <w:t>”</w:t>
      </w:r>
      <w:r>
        <w:t>，</w:t>
      </w:r>
      <w:proofErr w:type="spellStart"/>
      <w:r>
        <w:t>蓋因同音而誤，當改</w:t>
      </w:r>
      <w:proofErr w:type="spellEnd"/>
    </w:p>
    <w:p w14:paraId="7A556DC4" w14:textId="77777777" w:rsidR="00CC015B" w:rsidRDefault="00000000">
      <w:r>
        <w:rPr>
          <w:rFonts w:eastAsia="宋体" w:hint="eastAsia"/>
          <w:lang w:eastAsia="zh-CN"/>
        </w:rPr>
        <w:t>【</w:t>
      </w:r>
      <w:r>
        <w:t>六</w:t>
      </w:r>
      <w:r>
        <w:rPr>
          <w:rFonts w:eastAsia="宋体" w:hint="eastAsia"/>
          <w:lang w:eastAsia="zh-CN"/>
        </w:rPr>
        <w:t>】《</w:t>
      </w:r>
      <w:proofErr w:type="spellStart"/>
      <w:r>
        <w:t>通典</w:t>
      </w:r>
      <w:proofErr w:type="spellEnd"/>
      <w:r>
        <w:rPr>
          <w:rFonts w:eastAsia="宋体" w:hint="eastAsia"/>
          <w:lang w:eastAsia="zh-CN"/>
        </w:rPr>
        <w:t>》</w:t>
      </w:r>
      <w:proofErr w:type="spellStart"/>
      <w:r>
        <w:t>注，即杜佑編</w:t>
      </w:r>
      <w:proofErr w:type="spellEnd"/>
      <w:r>
        <w:rPr>
          <w:rFonts w:eastAsia="宋体" w:hint="eastAsia"/>
          <w:lang w:eastAsia="zh-CN"/>
        </w:rPr>
        <w:t>《</w:t>
      </w:r>
      <w:proofErr w:type="spellStart"/>
      <w:r>
        <w:t>通典</w:t>
      </w:r>
      <w:proofErr w:type="spellEnd"/>
      <w:r>
        <w:rPr>
          <w:rFonts w:eastAsia="宋体" w:hint="eastAsia"/>
          <w:lang w:eastAsia="zh-CN"/>
        </w:rPr>
        <w:t>》</w:t>
      </w:r>
      <w:proofErr w:type="spellStart"/>
      <w:r>
        <w:t>時引</w:t>
      </w:r>
      <w:proofErr w:type="spellEnd"/>
      <w:r>
        <w:rPr>
          <w:rFonts w:eastAsia="宋体" w:hint="eastAsia"/>
          <w:lang w:eastAsia="zh-CN"/>
        </w:rPr>
        <w:t>《</w:t>
      </w:r>
      <w:proofErr w:type="spellStart"/>
      <w:r>
        <w:t>孫子</w:t>
      </w:r>
      <w:proofErr w:type="spellEnd"/>
      <w:r>
        <w:rPr>
          <w:rFonts w:eastAsia="宋体" w:hint="eastAsia"/>
          <w:lang w:eastAsia="zh-CN"/>
        </w:rPr>
        <w:t>》</w:t>
      </w:r>
      <w:proofErr w:type="spellStart"/>
      <w:r>
        <w:t>而作注</w:t>
      </w:r>
      <w:proofErr w:type="spellEnd"/>
    </w:p>
    <w:p w14:paraId="3A61006C" w14:textId="77777777" w:rsidR="00CC015B" w:rsidRDefault="00000000">
      <w:r>
        <w:rPr>
          <w:rFonts w:eastAsia="宋体" w:hint="eastAsia"/>
          <w:lang w:eastAsia="zh-CN"/>
        </w:rPr>
        <w:t>【</w:t>
      </w:r>
      <w:r>
        <w:t>七</w:t>
      </w:r>
      <w:r>
        <w:rPr>
          <w:rFonts w:eastAsia="宋体" w:hint="eastAsia"/>
          <w:lang w:eastAsia="zh-CN"/>
        </w:rPr>
        <w:t>】“</w:t>
      </w:r>
      <w:r>
        <w:t>曰</w:t>
      </w:r>
      <w:r>
        <w:rPr>
          <w:rFonts w:eastAsia="宋体" w:hint="eastAsia"/>
          <w:lang w:eastAsia="zh-CN"/>
        </w:rPr>
        <w:t>”</w:t>
      </w:r>
      <w:r>
        <w:t>，</w:t>
      </w:r>
      <w:proofErr w:type="spellStart"/>
      <w:r>
        <w:t>二十二子本作</w:t>
      </w:r>
      <w:proofErr w:type="spellEnd"/>
      <w:r>
        <w:rPr>
          <w:rFonts w:eastAsia="宋体" w:hint="eastAsia"/>
          <w:lang w:eastAsia="zh-CN"/>
        </w:rPr>
        <w:t>“</w:t>
      </w:r>
      <w:r>
        <w:t>四</w:t>
      </w:r>
      <w:r>
        <w:rPr>
          <w:rFonts w:eastAsia="宋体" w:hint="eastAsia"/>
          <w:lang w:eastAsia="zh-CN"/>
        </w:rPr>
        <w:t>”</w:t>
      </w:r>
      <w:r>
        <w:t>，</w:t>
      </w:r>
      <w:proofErr w:type="spellStart"/>
      <w:r>
        <w:t>當</w:t>
      </w:r>
      <w:proofErr w:type="gramStart"/>
      <w:r>
        <w:t>從</w:t>
      </w:r>
      <w:proofErr w:type="spellEnd"/>
      <w:proofErr w:type="gramEnd"/>
    </w:p>
    <w:p w14:paraId="365A11C4" w14:textId="77777777" w:rsidR="00CC015B" w:rsidRDefault="00000000">
      <w:r>
        <w:rPr>
          <w:rFonts w:eastAsia="宋体" w:hint="eastAsia"/>
          <w:lang w:eastAsia="zh-CN"/>
        </w:rPr>
        <w:t>【</w:t>
      </w:r>
      <w:r>
        <w:t>八</w:t>
      </w:r>
      <w:r>
        <w:rPr>
          <w:rFonts w:eastAsia="宋体" w:hint="eastAsia"/>
          <w:lang w:eastAsia="zh-CN"/>
        </w:rPr>
        <w:t>】“</w:t>
      </w:r>
      <w:r>
        <w:t>以</w:t>
      </w:r>
      <w:r>
        <w:rPr>
          <w:rFonts w:eastAsia="宋体" w:hint="eastAsia"/>
          <w:lang w:eastAsia="zh-CN"/>
        </w:rPr>
        <w:t>”</w:t>
      </w:r>
      <w:r>
        <w:t>，</w:t>
      </w:r>
      <w:proofErr w:type="spellStart"/>
      <w:r>
        <w:t>二十二子本作</w:t>
      </w:r>
      <w:proofErr w:type="spellEnd"/>
      <w:r>
        <w:rPr>
          <w:rFonts w:eastAsia="宋体" w:hint="eastAsia"/>
          <w:lang w:eastAsia="zh-CN"/>
        </w:rPr>
        <w:t>“</w:t>
      </w:r>
      <w:r>
        <w:t>而</w:t>
      </w:r>
      <w:r>
        <w:rPr>
          <w:rFonts w:eastAsia="宋体" w:hint="eastAsia"/>
          <w:lang w:eastAsia="zh-CN"/>
        </w:rPr>
        <w:t>”</w:t>
      </w:r>
      <w:r>
        <w:t>。</w:t>
      </w:r>
      <w:proofErr w:type="spellStart"/>
      <w:r>
        <w:t>而、以通用，爲變文避複，作</w:t>
      </w:r>
      <w:proofErr w:type="spellEnd"/>
      <w:r>
        <w:rPr>
          <w:rFonts w:eastAsia="宋体" w:hint="eastAsia"/>
          <w:lang w:eastAsia="zh-CN"/>
        </w:rPr>
        <w:t>“</w:t>
      </w:r>
      <w:r>
        <w:t>而</w:t>
      </w:r>
      <w:r>
        <w:rPr>
          <w:rFonts w:eastAsia="宋体" w:hint="eastAsia"/>
          <w:lang w:eastAsia="zh-CN"/>
        </w:rPr>
        <w:t>”</w:t>
      </w:r>
      <w:proofErr w:type="spellStart"/>
      <w:r>
        <w:t>爲優</w:t>
      </w:r>
      <w:proofErr w:type="spellEnd"/>
    </w:p>
    <w:p w14:paraId="38686093" w14:textId="77777777" w:rsidR="00CC015B" w:rsidRDefault="00000000">
      <w:r>
        <w:rPr>
          <w:rFonts w:eastAsia="宋体" w:hint="eastAsia"/>
          <w:lang w:eastAsia="zh-CN"/>
        </w:rPr>
        <w:t>【</w:t>
      </w:r>
      <w:r>
        <w:t>九</w:t>
      </w:r>
      <w:r>
        <w:rPr>
          <w:rFonts w:eastAsia="宋体" w:hint="eastAsia"/>
          <w:lang w:eastAsia="zh-CN"/>
        </w:rPr>
        <w:t>】“</w:t>
      </w:r>
      <w:r>
        <w:t>衡</w:t>
      </w:r>
      <w:r>
        <w:rPr>
          <w:rFonts w:eastAsia="宋体" w:hint="eastAsia"/>
          <w:lang w:eastAsia="zh-CN"/>
        </w:rPr>
        <w:t>”</w:t>
      </w:r>
      <w:r>
        <w:t>，</w:t>
      </w:r>
      <w:proofErr w:type="spellStart"/>
      <w:r>
        <w:t>二十二子本作</w:t>
      </w:r>
      <w:proofErr w:type="spellEnd"/>
      <w:r>
        <w:rPr>
          <w:rFonts w:eastAsia="宋体" w:hint="eastAsia"/>
          <w:lang w:eastAsia="zh-CN"/>
        </w:rPr>
        <w:t>“</w:t>
      </w:r>
      <w:r>
        <w:t>衝</w:t>
      </w:r>
      <w:r>
        <w:rPr>
          <w:rFonts w:eastAsia="宋体" w:hint="eastAsia"/>
          <w:lang w:eastAsia="zh-CN"/>
        </w:rPr>
        <w:t>”</w:t>
      </w:r>
      <w:r>
        <w:t>，</w:t>
      </w:r>
      <w:proofErr w:type="spellStart"/>
      <w:r>
        <w:t>當</w:t>
      </w:r>
      <w:proofErr w:type="gramStart"/>
      <w:r>
        <w:t>從</w:t>
      </w:r>
      <w:proofErr w:type="gramEnd"/>
      <w:r>
        <w:t>之</w:t>
      </w:r>
      <w:proofErr w:type="spellEnd"/>
      <w:r>
        <w:t>。</w:t>
      </w:r>
    </w:p>
    <w:p w14:paraId="174DAF1D" w14:textId="77777777" w:rsidR="00CC015B" w:rsidRDefault="00000000">
      <w:r>
        <w:rPr>
          <w:rFonts w:eastAsia="宋体" w:hint="eastAsia"/>
          <w:lang w:eastAsia="zh-CN"/>
        </w:rPr>
        <w:t>【</w:t>
      </w:r>
      <w:proofErr w:type="spellStart"/>
      <w:r>
        <w:t>一〇</w:t>
      </w:r>
      <w:proofErr w:type="spellEnd"/>
      <w:r>
        <w:rPr>
          <w:rFonts w:eastAsia="宋体" w:hint="eastAsia"/>
          <w:lang w:eastAsia="zh-CN"/>
        </w:rPr>
        <w:t>】“</w:t>
      </w:r>
      <w:r>
        <w:t>特</w:t>
      </w:r>
      <w:r>
        <w:rPr>
          <w:rFonts w:eastAsia="宋体" w:hint="eastAsia"/>
          <w:lang w:eastAsia="zh-CN"/>
        </w:rPr>
        <w:t>”</w:t>
      </w:r>
      <w:r>
        <w:t>，</w:t>
      </w:r>
      <w:proofErr w:type="spellStart"/>
      <w:r>
        <w:t>二十二子本作</w:t>
      </w:r>
      <w:proofErr w:type="spellEnd"/>
      <w:r>
        <w:rPr>
          <w:rFonts w:eastAsia="宋体" w:hint="eastAsia"/>
          <w:lang w:eastAsia="zh-CN"/>
        </w:rPr>
        <w:t>“</w:t>
      </w:r>
      <w:r>
        <w:t>時</w:t>
      </w:r>
      <w:r>
        <w:rPr>
          <w:rFonts w:eastAsia="宋体" w:hint="eastAsia"/>
          <w:lang w:eastAsia="zh-CN"/>
        </w:rPr>
        <w:t>”</w:t>
      </w:r>
      <w:r>
        <w:t>，</w:t>
      </w:r>
      <w:proofErr w:type="spellStart"/>
      <w:r>
        <w:t>當</w:t>
      </w:r>
      <w:proofErr w:type="gramStart"/>
      <w:r>
        <w:t>從</w:t>
      </w:r>
      <w:proofErr w:type="gramEnd"/>
      <w:r>
        <w:t>之</w:t>
      </w:r>
      <w:proofErr w:type="spellEnd"/>
    </w:p>
    <w:p w14:paraId="1A43987F" w14:textId="77777777" w:rsidR="00CC015B" w:rsidRDefault="00000000">
      <w:r>
        <w:rPr>
          <w:rFonts w:eastAsia="宋体" w:hint="eastAsia"/>
          <w:lang w:eastAsia="zh-CN"/>
        </w:rPr>
        <w:lastRenderedPageBreak/>
        <w:t>【</w:t>
      </w:r>
      <w:proofErr w:type="spellStart"/>
      <w:r>
        <w:t>一一</w:t>
      </w:r>
      <w:proofErr w:type="spellEnd"/>
      <w:r>
        <w:rPr>
          <w:rFonts w:eastAsia="宋体" w:hint="eastAsia"/>
          <w:lang w:eastAsia="zh-CN"/>
        </w:rPr>
        <w:t>】</w:t>
      </w:r>
      <w:proofErr w:type="spellStart"/>
      <w:r>
        <w:t>此句中</w:t>
      </w:r>
      <w:proofErr w:type="spellEnd"/>
      <w:r>
        <w:rPr>
          <w:rFonts w:eastAsia="宋体" w:hint="eastAsia"/>
          <w:lang w:eastAsia="zh-CN"/>
        </w:rPr>
        <w:t>“</w:t>
      </w:r>
      <w:r>
        <w:t>之</w:t>
      </w:r>
      <w:r>
        <w:rPr>
          <w:rFonts w:eastAsia="宋体" w:hint="eastAsia"/>
          <w:lang w:eastAsia="zh-CN"/>
        </w:rPr>
        <w:t>”</w:t>
      </w:r>
      <w:r>
        <w:t>、</w:t>
      </w:r>
      <w:r>
        <w:rPr>
          <w:rFonts w:eastAsia="宋体" w:hint="eastAsia"/>
          <w:lang w:eastAsia="zh-CN"/>
        </w:rPr>
        <w:t>“</w:t>
      </w:r>
      <w:r>
        <w:t>心</w:t>
      </w:r>
      <w:r>
        <w:rPr>
          <w:rFonts w:eastAsia="宋体" w:hint="eastAsia"/>
          <w:lang w:eastAsia="zh-CN"/>
        </w:rPr>
        <w:t>”</w:t>
      </w:r>
      <w:proofErr w:type="spellStart"/>
      <w:r>
        <w:t>二字誤倒，當乙正。二十二子本即作</w:t>
      </w:r>
      <w:proofErr w:type="spellEnd"/>
      <w:r>
        <w:rPr>
          <w:rFonts w:eastAsia="宋体" w:hint="eastAsia"/>
          <w:lang w:eastAsia="zh-CN"/>
        </w:rPr>
        <w:t>“</w:t>
      </w:r>
      <w:proofErr w:type="spellStart"/>
      <w:proofErr w:type="gramStart"/>
      <w:r>
        <w:t>將</w:t>
      </w:r>
      <w:proofErr w:type="gramEnd"/>
      <w:r>
        <w:t>不勝心之忿</w:t>
      </w:r>
      <w:proofErr w:type="spellEnd"/>
      <w:r>
        <w:rPr>
          <w:rFonts w:eastAsia="宋体" w:hint="eastAsia"/>
          <w:lang w:eastAsia="zh-CN"/>
        </w:rPr>
        <w:t>”</w:t>
      </w:r>
      <w:r>
        <w:t>，</w:t>
      </w:r>
      <w:r>
        <w:rPr>
          <w:rFonts w:eastAsia="宋体" w:hint="eastAsia"/>
          <w:lang w:eastAsia="zh-CN"/>
        </w:rPr>
        <w:t>《</w:t>
      </w:r>
      <w:proofErr w:type="spellStart"/>
      <w:r>
        <w:t>通典《兵十</w:t>
      </w:r>
      <w:proofErr w:type="spellEnd"/>
    </w:p>
    <w:p w14:paraId="2E3DF304" w14:textId="77777777" w:rsidR="00CC015B" w:rsidRDefault="00000000">
      <w:r>
        <w:t>三</w:t>
      </w:r>
      <w:proofErr w:type="gramStart"/>
      <w:r>
        <w:rPr>
          <w:rFonts w:eastAsia="宋体" w:hint="eastAsia"/>
          <w:lang w:eastAsia="zh-CN"/>
        </w:rPr>
        <w:t>》</w:t>
      </w:r>
      <w:proofErr w:type="gramEnd"/>
      <w:r>
        <w:t>同。</w:t>
      </w:r>
    </w:p>
    <w:p w14:paraId="19A0A0BF" w14:textId="77777777" w:rsidR="00CC015B" w:rsidRDefault="00000000">
      <w:pPr>
        <w:rPr>
          <w:rFonts w:eastAsia="宋体"/>
          <w:lang w:eastAsia="zh-CN"/>
        </w:rPr>
      </w:pPr>
      <w:r>
        <w:rPr>
          <w:rFonts w:eastAsia="宋体" w:hint="eastAsia"/>
          <w:lang w:eastAsia="zh-CN"/>
        </w:rPr>
        <w:t>【</w:t>
      </w:r>
      <w:proofErr w:type="spellStart"/>
      <w:r>
        <w:t>一二</w:t>
      </w:r>
      <w:proofErr w:type="spellEnd"/>
      <w:r>
        <w:rPr>
          <w:rFonts w:eastAsia="宋体" w:hint="eastAsia"/>
          <w:lang w:eastAsia="zh-CN"/>
        </w:rPr>
        <w:t>】“</w:t>
      </w:r>
      <w:proofErr w:type="spellStart"/>
      <w:proofErr w:type="gramStart"/>
      <w:r>
        <w:t>敵</w:t>
      </w:r>
      <w:proofErr w:type="gramEnd"/>
      <w:r>
        <w:t>之司命</w:t>
      </w:r>
      <w:proofErr w:type="spellEnd"/>
      <w:r>
        <w:rPr>
          <w:rFonts w:eastAsia="宋体" w:hint="eastAsia"/>
          <w:lang w:eastAsia="zh-CN"/>
        </w:rPr>
        <w:t>”</w:t>
      </w:r>
      <w:r>
        <w:t>，</w:t>
      </w:r>
      <w:r>
        <w:rPr>
          <w:rFonts w:eastAsia="宋体" w:hint="eastAsia"/>
          <w:lang w:eastAsia="zh-CN"/>
        </w:rPr>
        <w:t>《</w:t>
      </w:r>
      <w:proofErr w:type="spellStart"/>
      <w:r>
        <w:t>通典。兵十三</w:t>
      </w:r>
      <w:proofErr w:type="spellEnd"/>
      <w:r>
        <w:rPr>
          <w:rFonts w:eastAsia="宋体" w:hint="eastAsia"/>
          <w:lang w:eastAsia="zh-CN"/>
        </w:rPr>
        <w:t>》</w:t>
      </w:r>
      <w:r>
        <w:t>作</w:t>
      </w:r>
      <w:r>
        <w:rPr>
          <w:rFonts w:eastAsia="宋体" w:hint="eastAsia"/>
          <w:lang w:eastAsia="zh-CN"/>
        </w:rPr>
        <w:t>“</w:t>
      </w:r>
      <w:proofErr w:type="spellStart"/>
      <w:r>
        <w:t>變化司命</w:t>
      </w:r>
      <w:proofErr w:type="spellEnd"/>
      <w:r>
        <w:rPr>
          <w:rFonts w:eastAsia="宋体" w:hint="eastAsia"/>
          <w:lang w:eastAsia="zh-CN"/>
        </w:rPr>
        <w:t>”</w:t>
      </w:r>
    </w:p>
    <w:p w14:paraId="42436D05" w14:textId="77777777" w:rsidR="00CC015B" w:rsidRDefault="00000000">
      <w:pPr>
        <w:rPr>
          <w:rFonts w:eastAsia="宋体"/>
          <w:lang w:eastAsia="zh-CN"/>
        </w:rPr>
      </w:pPr>
      <w:r>
        <w:rPr>
          <w:rFonts w:eastAsia="宋体" w:hint="eastAsia"/>
          <w:lang w:eastAsia="zh-CN"/>
        </w:rPr>
        <w:t>【</w:t>
      </w:r>
      <w:proofErr w:type="spellStart"/>
      <w:r>
        <w:t>一三</w:t>
      </w:r>
      <w:proofErr w:type="spellEnd"/>
      <w:r>
        <w:rPr>
          <w:rFonts w:eastAsia="宋体" w:hint="eastAsia"/>
          <w:lang w:eastAsia="zh-CN"/>
        </w:rPr>
        <w:t>】“</w:t>
      </w:r>
      <w:proofErr w:type="spellStart"/>
      <w:r>
        <w:t>雷震</w:t>
      </w:r>
      <w:proofErr w:type="spellEnd"/>
      <w:r>
        <w:rPr>
          <w:rFonts w:eastAsia="宋体" w:hint="eastAsia"/>
          <w:lang w:eastAsia="zh-CN"/>
        </w:rPr>
        <w:t>”</w:t>
      </w:r>
      <w:r>
        <w:t>，</w:t>
      </w:r>
      <w:r>
        <w:rPr>
          <w:rFonts w:eastAsia="宋体" w:hint="eastAsia"/>
          <w:lang w:eastAsia="zh-CN"/>
        </w:rPr>
        <w:t>《</w:t>
      </w:r>
      <w:proofErr w:type="spellStart"/>
      <w:r>
        <w:t>通典</w:t>
      </w:r>
      <w:proofErr w:type="spellEnd"/>
      <w:r>
        <w:rPr>
          <w:rFonts w:eastAsia="宋体" w:hint="eastAsia"/>
          <w:lang w:eastAsia="zh-CN"/>
        </w:rPr>
        <w:t>》</w:t>
      </w:r>
      <w:r>
        <w:t>、</w:t>
      </w:r>
      <w:r>
        <w:rPr>
          <w:rFonts w:eastAsia="宋体" w:hint="eastAsia"/>
          <w:lang w:eastAsia="zh-CN"/>
        </w:rPr>
        <w:t>《</w:t>
      </w:r>
      <w:proofErr w:type="spellStart"/>
      <w:r>
        <w:t>太平御覽</w:t>
      </w:r>
      <w:proofErr w:type="spellEnd"/>
      <w:r>
        <w:rPr>
          <w:rFonts w:eastAsia="宋体" w:hint="eastAsia"/>
          <w:lang w:eastAsia="zh-CN"/>
        </w:rPr>
        <w:t>》</w:t>
      </w:r>
      <w:r>
        <w:t>作</w:t>
      </w:r>
      <w:r>
        <w:rPr>
          <w:rFonts w:eastAsia="宋体" w:hint="eastAsia"/>
          <w:lang w:eastAsia="zh-CN"/>
        </w:rPr>
        <w:t>“</w:t>
      </w:r>
      <w:proofErr w:type="spellStart"/>
      <w:r>
        <w:t>雷霆</w:t>
      </w:r>
      <w:proofErr w:type="spellEnd"/>
      <w:r>
        <w:rPr>
          <w:rFonts w:eastAsia="宋体" w:hint="eastAsia"/>
          <w:lang w:eastAsia="zh-CN"/>
        </w:rPr>
        <w:t>”</w:t>
      </w:r>
    </w:p>
    <w:p w14:paraId="2FBA240C" w14:textId="77777777" w:rsidR="00CC015B" w:rsidRDefault="00000000">
      <w:r>
        <w:rPr>
          <w:rFonts w:eastAsia="宋体" w:hint="eastAsia"/>
          <w:lang w:eastAsia="zh-CN"/>
        </w:rPr>
        <w:t>【</w:t>
      </w:r>
      <w:proofErr w:type="spellStart"/>
      <w:r>
        <w:t>一四</w:t>
      </w:r>
      <w:proofErr w:type="spellEnd"/>
      <w:r>
        <w:rPr>
          <w:rFonts w:eastAsia="宋体" w:hint="eastAsia"/>
          <w:lang w:eastAsia="zh-CN"/>
        </w:rPr>
        <w:t>】“</w:t>
      </w:r>
      <w:proofErr w:type="spellStart"/>
      <w:r>
        <w:t>金鼓</w:t>
      </w:r>
      <w:proofErr w:type="spellEnd"/>
      <w:r>
        <w:rPr>
          <w:rFonts w:eastAsia="宋体" w:hint="eastAsia"/>
          <w:lang w:eastAsia="zh-CN"/>
        </w:rPr>
        <w:t>”</w:t>
      </w:r>
      <w:r>
        <w:t>，</w:t>
      </w:r>
      <w:r>
        <w:rPr>
          <w:rFonts w:eastAsia="宋体" w:hint="eastAsia"/>
          <w:lang w:eastAsia="zh-CN"/>
        </w:rPr>
        <w:t>《</w:t>
      </w:r>
      <w:proofErr w:type="spellStart"/>
      <w:r>
        <w:t>通典</w:t>
      </w:r>
      <w:proofErr w:type="spellEnd"/>
      <w:r>
        <w:rPr>
          <w:rFonts w:eastAsia="宋体" w:hint="eastAsia"/>
          <w:lang w:eastAsia="zh-CN"/>
        </w:rPr>
        <w:t>》</w:t>
      </w:r>
      <w:r>
        <w:t>作</w:t>
      </w:r>
      <w:r>
        <w:rPr>
          <w:rFonts w:eastAsia="宋体" w:hint="eastAsia"/>
          <w:lang w:eastAsia="zh-CN"/>
        </w:rPr>
        <w:t>“</w:t>
      </w:r>
      <w:proofErr w:type="spellStart"/>
      <w:r>
        <w:t>鼓鐸</w:t>
      </w:r>
      <w:proofErr w:type="spellEnd"/>
      <w:r>
        <w:rPr>
          <w:rFonts w:eastAsia="宋体" w:hint="eastAsia"/>
          <w:lang w:eastAsia="zh-CN"/>
        </w:rPr>
        <w:t>”</w:t>
      </w:r>
      <w:r>
        <w:t>。</w:t>
      </w:r>
      <w:proofErr w:type="gramStart"/>
      <w:r>
        <w:t>據</w:t>
      </w:r>
      <w:proofErr w:type="gramEnd"/>
      <w:r>
        <w:rPr>
          <w:rFonts w:eastAsia="宋体" w:hint="eastAsia"/>
          <w:lang w:eastAsia="zh-CN"/>
        </w:rPr>
        <w:t>《</w:t>
      </w:r>
      <w:proofErr w:type="spellStart"/>
      <w:r>
        <w:t>周禮</w:t>
      </w:r>
      <w:proofErr w:type="spellEnd"/>
      <w:r>
        <w:rPr>
          <w:rFonts w:eastAsia="宋体" w:hint="eastAsia"/>
          <w:lang w:eastAsia="zh-CN"/>
        </w:rPr>
        <w:t>•</w:t>
      </w:r>
      <w:proofErr w:type="spellStart"/>
      <w:r>
        <w:t>大司馬</w:t>
      </w:r>
      <w:proofErr w:type="spellEnd"/>
      <w:r>
        <w:rPr>
          <w:rFonts w:eastAsia="宋体" w:hint="eastAsia"/>
          <w:lang w:eastAsia="zh-CN"/>
        </w:rPr>
        <w:t>》</w:t>
      </w:r>
      <w:r>
        <w:t>，</w:t>
      </w:r>
      <w:proofErr w:type="spellStart"/>
      <w:r>
        <w:t>當作</w:t>
      </w:r>
      <w:proofErr w:type="spellEnd"/>
      <w:r>
        <w:rPr>
          <w:rFonts w:eastAsia="宋体" w:hint="eastAsia"/>
          <w:lang w:eastAsia="zh-CN"/>
        </w:rPr>
        <w:t>“</w:t>
      </w:r>
      <w:proofErr w:type="spellStart"/>
      <w:r>
        <w:t>鼓鐸</w:t>
      </w:r>
      <w:proofErr w:type="spellEnd"/>
      <w:r>
        <w:rPr>
          <w:rFonts w:eastAsia="宋体" w:hint="eastAsia"/>
          <w:lang w:eastAsia="zh-CN"/>
        </w:rPr>
        <w:t>”</w:t>
      </w:r>
      <w:r>
        <w:t>。</w:t>
      </w:r>
    </w:p>
    <w:p w14:paraId="1305A1ED" w14:textId="77777777" w:rsidR="00CC015B" w:rsidRDefault="00000000">
      <w:r>
        <w:rPr>
          <w:rFonts w:eastAsia="宋体" w:hint="eastAsia"/>
          <w:lang w:eastAsia="zh-CN"/>
        </w:rPr>
        <w:t>【</w:t>
      </w:r>
      <w:proofErr w:type="spellStart"/>
      <w:r>
        <w:t>一五</w:t>
      </w:r>
      <w:proofErr w:type="spellEnd"/>
      <w:r>
        <w:rPr>
          <w:rFonts w:eastAsia="宋体" w:hint="eastAsia"/>
          <w:lang w:eastAsia="zh-CN"/>
        </w:rPr>
        <w:t>】</w:t>
      </w:r>
      <w:proofErr w:type="spellStart"/>
      <w:r>
        <w:t>此句中</w:t>
      </w:r>
      <w:proofErr w:type="spellEnd"/>
      <w:r>
        <w:rPr>
          <w:rFonts w:eastAsia="宋体" w:hint="eastAsia"/>
          <w:lang w:eastAsia="zh-CN"/>
        </w:rPr>
        <w:t>“</w:t>
      </w:r>
      <w:r>
        <w:t>侮</w:t>
      </w:r>
      <w:r>
        <w:rPr>
          <w:rFonts w:eastAsia="宋体" w:hint="eastAsia"/>
          <w:lang w:eastAsia="zh-CN"/>
        </w:rPr>
        <w:t>”“</w:t>
      </w:r>
      <w:r>
        <w:t>而</w:t>
      </w:r>
      <w:r>
        <w:rPr>
          <w:rFonts w:eastAsia="宋体" w:hint="eastAsia"/>
          <w:lang w:eastAsia="zh-CN"/>
        </w:rPr>
        <w:t>”</w:t>
      </w:r>
      <w:proofErr w:type="spellStart"/>
      <w:r>
        <w:t>二字誤倒，當乙正</w:t>
      </w:r>
      <w:proofErr w:type="spellEnd"/>
      <w:r>
        <w:t>。</w:t>
      </w:r>
    </w:p>
    <w:p w14:paraId="5A21B219" w14:textId="77777777" w:rsidR="00CC015B" w:rsidRDefault="00000000">
      <w:r>
        <w:rPr>
          <w:rFonts w:eastAsia="宋体" w:hint="eastAsia"/>
          <w:lang w:eastAsia="zh-CN"/>
        </w:rPr>
        <w:t>【</w:t>
      </w:r>
      <w:proofErr w:type="spellStart"/>
      <w:r>
        <w:t>一六</w:t>
      </w:r>
      <w:proofErr w:type="spellEnd"/>
      <w:r>
        <w:rPr>
          <w:rFonts w:eastAsia="宋体" w:hint="eastAsia"/>
          <w:lang w:eastAsia="zh-CN"/>
        </w:rPr>
        <w:t>】“</w:t>
      </w:r>
      <w:r>
        <w:t>上</w:t>
      </w:r>
      <w:r>
        <w:rPr>
          <w:rFonts w:eastAsia="宋体" w:hint="eastAsia"/>
          <w:lang w:eastAsia="zh-CN"/>
        </w:rPr>
        <w:t>”</w:t>
      </w:r>
      <w:r>
        <w:t>，</w:t>
      </w:r>
      <w:proofErr w:type="spellStart"/>
      <w:r>
        <w:t>二十二子本作</w:t>
      </w:r>
      <w:proofErr w:type="spellEnd"/>
      <w:r>
        <w:rPr>
          <w:rFonts w:eastAsia="宋体" w:hint="eastAsia"/>
          <w:lang w:eastAsia="zh-CN"/>
        </w:rPr>
        <w:t>“</w:t>
      </w:r>
      <w:r>
        <w:t>權</w:t>
      </w:r>
      <w:r>
        <w:rPr>
          <w:rFonts w:eastAsia="宋体" w:hint="eastAsia"/>
          <w:lang w:eastAsia="zh-CN"/>
        </w:rPr>
        <w:t>”</w:t>
      </w:r>
      <w:r>
        <w:t>，是</w:t>
      </w:r>
    </w:p>
    <w:p w14:paraId="59BA6157" w14:textId="77777777" w:rsidR="00CC015B" w:rsidRDefault="00000000">
      <w:pPr>
        <w:rPr>
          <w:lang w:eastAsia="zh-CN"/>
        </w:rPr>
      </w:pPr>
      <w:r>
        <w:rPr>
          <w:lang w:eastAsia="zh-CN"/>
        </w:rPr>
        <w:t>【第</w:t>
      </w:r>
      <w:r>
        <w:rPr>
          <w:lang w:eastAsia="zh-CN"/>
        </w:rPr>
        <w:t>13</w:t>
      </w:r>
      <w:r>
        <w:rPr>
          <w:lang w:eastAsia="zh-CN"/>
        </w:rPr>
        <w:t>页】</w:t>
      </w:r>
    </w:p>
    <w:p w14:paraId="5E3534E6" w14:textId="77777777" w:rsidR="00CC015B" w:rsidRDefault="00000000">
      <w:pPr>
        <w:rPr>
          <w:lang w:eastAsia="zh-CN"/>
        </w:rPr>
      </w:pPr>
      <w:r>
        <w:rPr>
          <w:rFonts w:eastAsia="宋体" w:hint="eastAsia"/>
          <w:lang w:eastAsia="zh-CN"/>
        </w:rPr>
        <w:t>【</w:t>
      </w:r>
      <w:r>
        <w:rPr>
          <w:lang w:eastAsia="zh-CN"/>
        </w:rPr>
        <w:t>一七</w:t>
      </w:r>
      <w:r>
        <w:rPr>
          <w:rFonts w:eastAsia="宋体" w:hint="eastAsia"/>
          <w:lang w:eastAsia="zh-CN"/>
        </w:rPr>
        <w:t>】</w:t>
      </w:r>
      <w:r>
        <w:rPr>
          <w:lang w:eastAsia="zh-CN"/>
        </w:rPr>
        <w:t>此句</w:t>
      </w:r>
      <w:proofErr w:type="gramStart"/>
      <w:r>
        <w:rPr>
          <w:lang w:eastAsia="zh-CN"/>
        </w:rPr>
        <w:t>應</w:t>
      </w:r>
      <w:proofErr w:type="gramEnd"/>
      <w:r>
        <w:rPr>
          <w:lang w:eastAsia="zh-CN"/>
        </w:rPr>
        <w:t>是</w:t>
      </w:r>
      <w:r>
        <w:rPr>
          <w:rFonts w:eastAsia="宋体" w:hint="eastAsia"/>
          <w:lang w:eastAsia="zh-CN"/>
        </w:rPr>
        <w:t>《</w:t>
      </w:r>
      <w:r>
        <w:rPr>
          <w:lang w:eastAsia="zh-CN"/>
        </w:rPr>
        <w:t>通典</w:t>
      </w:r>
      <w:r>
        <w:rPr>
          <w:rFonts w:eastAsia="宋体" w:hint="eastAsia"/>
          <w:lang w:eastAsia="zh-CN"/>
        </w:rPr>
        <w:t>》</w:t>
      </w:r>
      <w:r>
        <w:rPr>
          <w:lang w:eastAsia="zh-CN"/>
        </w:rPr>
        <w:t>引曹注。</w:t>
      </w:r>
    </w:p>
    <w:p w14:paraId="3A3B43C8" w14:textId="77777777" w:rsidR="00CC015B" w:rsidRDefault="00000000">
      <w:r>
        <w:rPr>
          <w:rFonts w:eastAsia="宋体" w:hint="eastAsia"/>
          <w:lang w:eastAsia="zh-CN"/>
        </w:rPr>
        <w:t>【</w:t>
      </w:r>
      <w:proofErr w:type="spellStart"/>
      <w:r>
        <w:t>一八</w:t>
      </w:r>
      <w:proofErr w:type="spellEnd"/>
      <w:r>
        <w:rPr>
          <w:rFonts w:eastAsia="宋体" w:hint="eastAsia"/>
          <w:lang w:eastAsia="zh-CN"/>
        </w:rPr>
        <w:t>】“</w:t>
      </w:r>
      <w:r>
        <w:t>近</w:t>
      </w:r>
      <w:r>
        <w:rPr>
          <w:rFonts w:eastAsia="宋体" w:hint="eastAsia"/>
          <w:lang w:eastAsia="zh-CN"/>
        </w:rPr>
        <w:t>”</w:t>
      </w:r>
      <w:r>
        <w:t>，</w:t>
      </w:r>
      <w:proofErr w:type="spellStart"/>
      <w:r>
        <w:t>二十二子本作</w:t>
      </w:r>
      <w:proofErr w:type="spellEnd"/>
      <w:r>
        <w:rPr>
          <w:rFonts w:eastAsia="宋体" w:hint="eastAsia"/>
          <w:lang w:eastAsia="zh-CN"/>
        </w:rPr>
        <w:t>“</w:t>
      </w:r>
      <w:r>
        <w:t>遠</w:t>
      </w:r>
      <w:r>
        <w:rPr>
          <w:rFonts w:eastAsia="宋体" w:hint="eastAsia"/>
          <w:lang w:eastAsia="zh-CN"/>
        </w:rPr>
        <w:t>”</w:t>
      </w:r>
      <w:r>
        <w:t>。</w:t>
      </w:r>
    </w:p>
    <w:p w14:paraId="0EA41C89" w14:textId="77777777" w:rsidR="00CC015B" w:rsidRDefault="00000000">
      <w:r>
        <w:rPr>
          <w:rFonts w:eastAsia="宋体" w:hint="eastAsia"/>
          <w:lang w:eastAsia="zh-CN"/>
        </w:rPr>
        <w:t>【</w:t>
      </w:r>
      <w:proofErr w:type="spellStart"/>
      <w:r>
        <w:t>一九</w:t>
      </w:r>
      <w:proofErr w:type="spellEnd"/>
      <w:r>
        <w:rPr>
          <w:rFonts w:eastAsia="宋体" w:hint="eastAsia"/>
          <w:lang w:eastAsia="zh-CN"/>
        </w:rPr>
        <w:t>】“</w:t>
      </w:r>
      <w:proofErr w:type="spellStart"/>
      <w:r>
        <w:t>我使</w:t>
      </w:r>
      <w:proofErr w:type="spellEnd"/>
      <w:r>
        <w:rPr>
          <w:rFonts w:eastAsia="宋体" w:hint="eastAsia"/>
          <w:lang w:eastAsia="zh-CN"/>
        </w:rPr>
        <w:t>”</w:t>
      </w:r>
      <w:proofErr w:type="spellStart"/>
      <w:r>
        <w:t>二字誤倒，當乙正</w:t>
      </w:r>
      <w:proofErr w:type="spellEnd"/>
      <w:r>
        <w:t>。</w:t>
      </w:r>
    </w:p>
    <w:p w14:paraId="48E7752F" w14:textId="77777777" w:rsidR="00CC015B" w:rsidRDefault="00000000">
      <w:r>
        <w:rPr>
          <w:rFonts w:eastAsia="宋体" w:hint="eastAsia"/>
          <w:lang w:eastAsia="zh-CN"/>
        </w:rPr>
        <w:t>【</w:t>
      </w:r>
      <w:proofErr w:type="spellStart"/>
      <w:r>
        <w:t>二〇</w:t>
      </w:r>
      <w:proofErr w:type="spellEnd"/>
      <w:r>
        <w:rPr>
          <w:rFonts w:eastAsia="宋体" w:hint="eastAsia"/>
          <w:lang w:eastAsia="zh-CN"/>
        </w:rPr>
        <w:t>】</w:t>
      </w:r>
      <w:proofErr w:type="spellStart"/>
      <w:r>
        <w:t>此句曹注</w:t>
      </w:r>
      <w:proofErr w:type="spellEnd"/>
      <w:r>
        <w:t>、</w:t>
      </w:r>
      <w:r>
        <w:rPr>
          <w:rFonts w:eastAsia="宋体" w:hint="eastAsia"/>
          <w:lang w:eastAsia="zh-CN"/>
        </w:rPr>
        <w:t>《</w:t>
      </w:r>
      <w:proofErr w:type="spellStart"/>
      <w:r>
        <w:t>通典</w:t>
      </w:r>
      <w:proofErr w:type="spellEnd"/>
      <w:r>
        <w:rPr>
          <w:rFonts w:eastAsia="宋体" w:hint="eastAsia"/>
          <w:lang w:eastAsia="zh-CN"/>
        </w:rPr>
        <w:t>》</w:t>
      </w:r>
      <w:proofErr w:type="spellStart"/>
      <w:r>
        <w:t>注引，均有</w:t>
      </w:r>
      <w:proofErr w:type="spellEnd"/>
      <w:r>
        <w:rPr>
          <w:rFonts w:eastAsia="宋体" w:hint="eastAsia"/>
          <w:lang w:eastAsia="zh-CN"/>
        </w:rPr>
        <w:t>“</w:t>
      </w:r>
      <w:proofErr w:type="spellStart"/>
      <w:r>
        <w:t>詭，詐也</w:t>
      </w:r>
      <w:proofErr w:type="spellEnd"/>
      <w:r>
        <w:rPr>
          <w:rFonts w:eastAsia="宋体" w:hint="eastAsia"/>
          <w:lang w:eastAsia="zh-CN"/>
        </w:rPr>
        <w:t>”</w:t>
      </w:r>
      <w:proofErr w:type="spellStart"/>
      <w:r>
        <w:t>之文，故</w:t>
      </w:r>
      <w:proofErr w:type="spellEnd"/>
      <w:r>
        <w:rPr>
          <w:rFonts w:eastAsia="宋体" w:hint="eastAsia"/>
          <w:lang w:eastAsia="zh-CN"/>
        </w:rPr>
        <w:t>“</w:t>
      </w:r>
      <w:r>
        <w:t>辭</w:t>
      </w:r>
      <w:r>
        <w:rPr>
          <w:rFonts w:eastAsia="宋体" w:hint="eastAsia"/>
          <w:lang w:eastAsia="zh-CN"/>
        </w:rPr>
        <w:t>”</w:t>
      </w:r>
      <w:proofErr w:type="spellStart"/>
      <w:r>
        <w:t>下當有</w:t>
      </w:r>
      <w:proofErr w:type="spellEnd"/>
      <w:r>
        <w:rPr>
          <w:rFonts w:eastAsia="宋体" w:hint="eastAsia"/>
          <w:lang w:eastAsia="zh-CN"/>
        </w:rPr>
        <w:t>“</w:t>
      </w:r>
      <w:r>
        <w:t>詭</w:t>
      </w:r>
      <w:r>
        <w:rPr>
          <w:rFonts w:eastAsia="宋体" w:hint="eastAsia"/>
          <w:lang w:eastAsia="zh-CN"/>
        </w:rPr>
        <w:t>”</w:t>
      </w:r>
      <w:proofErr w:type="spellStart"/>
      <w:r>
        <w:t>字，二十二子本是</w:t>
      </w:r>
      <w:proofErr w:type="spellEnd"/>
    </w:p>
    <w:p w14:paraId="72875580" w14:textId="77777777" w:rsidR="00CC015B" w:rsidRDefault="00000000">
      <w:pPr>
        <w:rPr>
          <w:rFonts w:eastAsia="宋体"/>
          <w:lang w:eastAsia="zh-CN"/>
        </w:rPr>
      </w:pPr>
      <w:r>
        <w:rPr>
          <w:rFonts w:eastAsia="宋体" w:hint="eastAsia"/>
          <w:lang w:eastAsia="zh-CN"/>
        </w:rPr>
        <w:t>【</w:t>
      </w:r>
      <w:proofErr w:type="spellStart"/>
      <w:r>
        <w:t>二一</w:t>
      </w:r>
      <w:proofErr w:type="spellEnd"/>
      <w:r>
        <w:rPr>
          <w:rFonts w:eastAsia="宋体" w:hint="eastAsia"/>
          <w:lang w:eastAsia="zh-CN"/>
        </w:rPr>
        <w:t>】“</w:t>
      </w:r>
      <w:proofErr w:type="spellStart"/>
      <w:r>
        <w:t>不及</w:t>
      </w:r>
      <w:proofErr w:type="spellEnd"/>
      <w:r>
        <w:rPr>
          <w:rFonts w:eastAsia="宋体" w:hint="eastAsia"/>
          <w:lang w:eastAsia="zh-CN"/>
        </w:rPr>
        <w:t>”</w:t>
      </w:r>
      <w:r>
        <w:t>，</w:t>
      </w:r>
      <w:proofErr w:type="spellStart"/>
      <w:r>
        <w:t>當</w:t>
      </w:r>
      <w:proofErr w:type="gramStart"/>
      <w:r>
        <w:t>從</w:t>
      </w:r>
      <w:proofErr w:type="gramEnd"/>
      <w:r>
        <w:t>二十二子本作</w:t>
      </w:r>
      <w:proofErr w:type="spellEnd"/>
      <w:r>
        <w:rPr>
          <w:rFonts w:eastAsia="宋体" w:hint="eastAsia"/>
          <w:lang w:eastAsia="zh-CN"/>
        </w:rPr>
        <w:t>“</w:t>
      </w:r>
      <w:proofErr w:type="spellStart"/>
      <w:r>
        <w:t>不反</w:t>
      </w:r>
      <w:proofErr w:type="spellEnd"/>
      <w:r>
        <w:rPr>
          <w:rFonts w:eastAsia="宋体" w:hint="eastAsia"/>
          <w:lang w:eastAsia="zh-CN"/>
        </w:rPr>
        <w:t>”</w:t>
      </w:r>
    </w:p>
    <w:p w14:paraId="4CE81000" w14:textId="77777777" w:rsidR="00CC015B" w:rsidRDefault="00000000">
      <w:pPr>
        <w:rPr>
          <w:rFonts w:eastAsia="宋体"/>
          <w:lang w:eastAsia="zh-CN"/>
        </w:rPr>
      </w:pPr>
      <w:proofErr w:type="gramStart"/>
      <w:r>
        <w:rPr>
          <w:rFonts w:eastAsia="宋体" w:hint="eastAsia"/>
          <w:lang w:eastAsia="zh-CN"/>
        </w:rPr>
        <w:t>【</w:t>
      </w:r>
      <w:proofErr w:type="gramEnd"/>
      <w:r>
        <w:rPr>
          <w:lang w:eastAsia="zh-CN"/>
        </w:rPr>
        <w:t>二二爿</w:t>
      </w:r>
      <w:proofErr w:type="gramStart"/>
      <w:r>
        <w:rPr>
          <w:lang w:eastAsia="zh-CN"/>
        </w:rPr>
        <w:t>二十三一</w:t>
      </w:r>
      <w:proofErr w:type="gramEnd"/>
      <w:r>
        <w:rPr>
          <w:rFonts w:eastAsia="宋体" w:hint="eastAsia"/>
          <w:lang w:eastAsia="zh-CN"/>
        </w:rPr>
        <w:t>“</w:t>
      </w:r>
      <w:r>
        <w:rPr>
          <w:lang w:eastAsia="zh-CN"/>
        </w:rPr>
        <w:t>簞</w:t>
      </w:r>
      <w:r>
        <w:rPr>
          <w:rFonts w:eastAsia="宋体" w:hint="eastAsia"/>
          <w:lang w:eastAsia="zh-CN"/>
        </w:rPr>
        <w:t>”</w:t>
      </w:r>
      <w:r>
        <w:rPr>
          <w:lang w:eastAsia="zh-CN"/>
        </w:rPr>
        <w:t>，二十二子本作</w:t>
      </w:r>
      <w:r>
        <w:rPr>
          <w:rFonts w:eastAsia="宋体" w:hint="eastAsia"/>
          <w:lang w:eastAsia="zh-CN"/>
        </w:rPr>
        <w:t>“</w:t>
      </w:r>
      <w:r>
        <w:rPr>
          <w:lang w:eastAsia="zh-CN"/>
        </w:rPr>
        <w:t>罂</w:t>
      </w:r>
      <w:r>
        <w:rPr>
          <w:rFonts w:eastAsia="宋体" w:hint="eastAsia"/>
          <w:lang w:eastAsia="zh-CN"/>
        </w:rPr>
        <w:t>”</w:t>
      </w:r>
    </w:p>
    <w:p w14:paraId="7DBABD9E" w14:textId="77777777" w:rsidR="00CC015B" w:rsidRDefault="00000000">
      <w:r>
        <w:rPr>
          <w:rFonts w:eastAsia="宋体" w:hint="eastAsia"/>
          <w:lang w:eastAsia="zh-CN"/>
        </w:rPr>
        <w:t>【</w:t>
      </w:r>
      <w:proofErr w:type="spellStart"/>
      <w:r>
        <w:t>二四</w:t>
      </w:r>
      <w:proofErr w:type="spellEnd"/>
      <w:r>
        <w:rPr>
          <w:rFonts w:eastAsia="宋体" w:hint="eastAsia"/>
          <w:lang w:eastAsia="zh-CN"/>
        </w:rPr>
        <w:t>】</w:t>
      </w:r>
      <w:proofErr w:type="spellStart"/>
      <w:r>
        <w:t>入</w:t>
      </w:r>
      <w:proofErr w:type="gramStart"/>
      <w:r>
        <w:t>入</w:t>
      </w:r>
      <w:proofErr w:type="gramEnd"/>
      <w:r>
        <w:t>，孫星衍按：入入猶如如。安徐之義</w:t>
      </w:r>
      <w:proofErr w:type="spellEnd"/>
    </w:p>
    <w:p w14:paraId="00094CA4" w14:textId="77777777" w:rsidR="00CC015B" w:rsidRDefault="00000000">
      <w:proofErr w:type="spellStart"/>
      <w:r>
        <w:t>經韻</w:t>
      </w:r>
      <w:proofErr w:type="spellEnd"/>
    </w:p>
    <w:p w14:paraId="7FCDD4F7" w14:textId="77777777" w:rsidR="00CC015B" w:rsidRDefault="00000000">
      <w:proofErr w:type="spellStart"/>
      <w:r>
        <w:t>經韻</w:t>
      </w:r>
      <w:proofErr w:type="spellEnd"/>
    </w:p>
    <w:p w14:paraId="166FFA13" w14:textId="77777777" w:rsidR="00CC015B" w:rsidRDefault="00000000">
      <w:r>
        <w:t>之</w:t>
      </w:r>
    </w:p>
    <w:p w14:paraId="60D97335" w14:textId="77777777" w:rsidR="00CC015B" w:rsidRDefault="00000000">
      <w:proofErr w:type="spellStart"/>
      <w:r>
        <w:t>絲治訧</w:t>
      </w:r>
      <w:proofErr w:type="spellEnd"/>
    </w:p>
    <w:p w14:paraId="11259CF6" w14:textId="77777777" w:rsidR="00CC015B" w:rsidRDefault="00000000">
      <w:r>
        <w:rPr>
          <w:rFonts w:eastAsia="宋体" w:hint="eastAsia"/>
          <w:lang w:eastAsia="zh-CN"/>
        </w:rPr>
        <w:t>《</w:t>
      </w:r>
      <w:proofErr w:type="spellStart"/>
      <w:r>
        <w:t>緑衣</w:t>
      </w:r>
      <w:proofErr w:type="spellEnd"/>
      <w:r>
        <w:rPr>
          <w:rFonts w:eastAsia="宋体" w:hint="eastAsia"/>
          <w:lang w:eastAsia="zh-CN"/>
        </w:rPr>
        <w:t>》</w:t>
      </w:r>
      <w:proofErr w:type="spellStart"/>
      <w:r>
        <w:t>三章</w:t>
      </w:r>
      <w:proofErr w:type="spellEnd"/>
      <w:r>
        <w:t>。</w:t>
      </w:r>
    </w:p>
    <w:p w14:paraId="6B0341A3" w14:textId="77777777" w:rsidR="00CC015B" w:rsidRDefault="00000000">
      <w:pPr>
        <w:rPr>
          <w:rFonts w:eastAsia="宋体"/>
          <w:lang w:eastAsia="zh-CN"/>
        </w:rPr>
      </w:pPr>
      <w:proofErr w:type="spellStart"/>
      <w:proofErr w:type="gramStart"/>
      <w:r>
        <w:t>霾</w:t>
      </w:r>
      <w:proofErr w:type="gramEnd"/>
      <w:r>
        <w:t>來來思</w:t>
      </w:r>
      <w:proofErr w:type="spellEnd"/>
      <w:r>
        <w:rPr>
          <w:rFonts w:eastAsia="宋体" w:hint="eastAsia"/>
          <w:lang w:eastAsia="zh-CN"/>
        </w:rPr>
        <w:t>《</w:t>
      </w:r>
    </w:p>
    <w:p w14:paraId="76F9F3DC" w14:textId="77777777" w:rsidR="00CC015B" w:rsidRDefault="00000000">
      <w:proofErr w:type="spellStart"/>
      <w:r>
        <w:t>思</w:t>
      </w:r>
      <w:proofErr w:type="gramStart"/>
      <w:r>
        <w:t>來</w:t>
      </w:r>
      <w:proofErr w:type="spellEnd"/>
      <w:proofErr w:type="gramEnd"/>
      <w:r>
        <w:rPr>
          <w:rFonts w:eastAsia="宋体" w:hint="eastAsia"/>
          <w:lang w:eastAsia="zh-CN"/>
        </w:rPr>
        <w:t>《</w:t>
      </w:r>
      <w:proofErr w:type="spellStart"/>
      <w:r>
        <w:t>雄雉</w:t>
      </w:r>
      <w:proofErr w:type="spellEnd"/>
      <w:r>
        <w:rPr>
          <w:rFonts w:eastAsia="宋体" w:hint="eastAsia"/>
          <w:lang w:eastAsia="zh-CN"/>
        </w:rPr>
        <w:t>》</w:t>
      </w:r>
      <w:proofErr w:type="spellStart"/>
      <w:r>
        <w:t>三章</w:t>
      </w:r>
      <w:proofErr w:type="spellEnd"/>
      <w:r>
        <w:t>。</w:t>
      </w:r>
    </w:p>
    <w:p w14:paraId="6E0D439E" w14:textId="77777777" w:rsidR="00CC015B" w:rsidRDefault="00000000">
      <w:proofErr w:type="spellStart"/>
      <w:r>
        <w:lastRenderedPageBreak/>
        <w:t>淇思姬謀</w:t>
      </w:r>
      <w:proofErr w:type="spellEnd"/>
    </w:p>
    <w:p w14:paraId="0DE7F89E" w14:textId="77777777" w:rsidR="00CC015B" w:rsidRDefault="00000000">
      <w:r>
        <w:rPr>
          <w:rFonts w:eastAsia="宋体" w:hint="eastAsia"/>
          <w:lang w:eastAsia="zh-CN"/>
        </w:rPr>
        <w:t>《</w:t>
      </w:r>
      <w:proofErr w:type="spellStart"/>
      <w:r>
        <w:t>泉水</w:t>
      </w:r>
      <w:proofErr w:type="spellEnd"/>
      <w:r>
        <w:rPr>
          <w:rFonts w:eastAsia="宋体" w:hint="eastAsia"/>
          <w:lang w:eastAsia="zh-CN"/>
        </w:rPr>
        <w:t>》</w:t>
      </w:r>
      <w:proofErr w:type="spellStart"/>
      <w:r>
        <w:t>一章</w:t>
      </w:r>
      <w:proofErr w:type="spellEnd"/>
      <w:r>
        <w:t>。</w:t>
      </w:r>
    </w:p>
    <w:p w14:paraId="17396E63" w14:textId="77777777" w:rsidR="00CC015B" w:rsidRDefault="00000000">
      <w:pPr>
        <w:rPr>
          <w:lang w:eastAsia="zh-CN"/>
        </w:rPr>
      </w:pPr>
      <w:r>
        <w:rPr>
          <w:lang w:eastAsia="zh-CN"/>
        </w:rPr>
        <w:t>異貽</w:t>
      </w:r>
    </w:p>
    <w:p w14:paraId="114C8D28" w14:textId="77777777" w:rsidR="00CC015B" w:rsidRDefault="00000000">
      <w:pPr>
        <w:rPr>
          <w:lang w:eastAsia="zh-CN"/>
        </w:rPr>
      </w:pPr>
      <w:r>
        <w:rPr>
          <w:rFonts w:eastAsia="宋体" w:hint="eastAsia"/>
          <w:lang w:eastAsia="zh-CN"/>
        </w:rPr>
        <w:t>《</w:t>
      </w:r>
      <w:r>
        <w:rPr>
          <w:lang w:eastAsia="zh-CN"/>
        </w:rPr>
        <w:t>静女</w:t>
      </w:r>
      <w:r>
        <w:rPr>
          <w:rFonts w:eastAsia="宋体" w:hint="eastAsia"/>
          <w:lang w:eastAsia="zh-CN"/>
        </w:rPr>
        <w:t>》</w:t>
      </w:r>
      <w:r>
        <w:rPr>
          <w:lang w:eastAsia="zh-CN"/>
        </w:rPr>
        <w:t>三章。</w:t>
      </w:r>
    </w:p>
    <w:p w14:paraId="40CFEC0E" w14:textId="77777777" w:rsidR="00CC015B" w:rsidRDefault="00000000">
      <w:pPr>
        <w:rPr>
          <w:lang w:eastAsia="zh-CN"/>
        </w:rPr>
      </w:pPr>
      <w:r>
        <w:rPr>
          <w:lang w:eastAsia="zh-CN"/>
        </w:rPr>
        <w:t>尤思之</w:t>
      </w:r>
    </w:p>
    <w:p w14:paraId="039FBB98" w14:textId="77777777" w:rsidR="00CC015B" w:rsidRDefault="00000000">
      <w:proofErr w:type="spellStart"/>
      <w:r>
        <w:t>載馳</w:t>
      </w:r>
      <w:proofErr w:type="spellEnd"/>
      <w:proofErr w:type="gramStart"/>
      <w:r>
        <w:rPr>
          <w:rFonts w:eastAsia="宋体" w:hint="eastAsia"/>
          <w:lang w:eastAsia="zh-CN"/>
        </w:rPr>
        <w:t>》</w:t>
      </w:r>
      <w:proofErr w:type="spellStart"/>
      <w:proofErr w:type="gramEnd"/>
      <w:r>
        <w:t>四章</w:t>
      </w:r>
      <w:proofErr w:type="spellEnd"/>
      <w:r>
        <w:t>。</w:t>
      </w:r>
    </w:p>
    <w:p w14:paraId="21EC55EA" w14:textId="77777777" w:rsidR="00CC015B" w:rsidRDefault="00000000">
      <w:proofErr w:type="spellStart"/>
      <w:r>
        <w:t>蚩絲絲謀淇丘期媒期</w:t>
      </w:r>
      <w:proofErr w:type="spellEnd"/>
    </w:p>
    <w:p w14:paraId="02A8C57B" w14:textId="77777777" w:rsidR="00CC015B" w:rsidRDefault="00000000">
      <w:proofErr w:type="spellStart"/>
      <w:r>
        <w:t>思哉</w:t>
      </w:r>
      <w:proofErr w:type="spellEnd"/>
    </w:p>
    <w:p w14:paraId="1FACC080" w14:textId="77777777" w:rsidR="00CC015B" w:rsidRDefault="00000000">
      <w:proofErr w:type="spellStart"/>
      <w:r>
        <w:t>淇思</w:t>
      </w:r>
      <w:proofErr w:type="spellEnd"/>
    </w:p>
    <w:p w14:paraId="4161A68D" w14:textId="77777777" w:rsidR="00CC015B" w:rsidRDefault="00000000">
      <w:r>
        <w:t>之</w:t>
      </w:r>
      <w:proofErr w:type="gramStart"/>
      <w:r>
        <w:rPr>
          <w:rFonts w:eastAsia="宋体" w:hint="eastAsia"/>
          <w:lang w:eastAsia="zh-CN"/>
        </w:rPr>
        <w:t>《</w:t>
      </w:r>
      <w:proofErr w:type="spellStart"/>
      <w:proofErr w:type="gramEnd"/>
      <w:r>
        <w:t>竹竿一章</w:t>
      </w:r>
      <w:proofErr w:type="spellEnd"/>
      <w:r>
        <w:t>。</w:t>
      </w:r>
    </w:p>
    <w:p w14:paraId="5A3F349B" w14:textId="77777777" w:rsidR="00CC015B" w:rsidRDefault="00000000">
      <w:proofErr w:type="spellStart"/>
      <w:r>
        <w:t>期哉塒來思</w:t>
      </w:r>
      <w:proofErr w:type="spellEnd"/>
    </w:p>
    <w:p w14:paraId="45D1FFCA" w14:textId="77777777" w:rsidR="00CC015B" w:rsidRDefault="00000000">
      <w:proofErr w:type="spellStart"/>
      <w:r>
        <w:t>君子于役</w:t>
      </w:r>
      <w:proofErr w:type="spellEnd"/>
      <w:proofErr w:type="gramStart"/>
      <w:r>
        <w:rPr>
          <w:rFonts w:eastAsia="宋体" w:hint="eastAsia"/>
          <w:lang w:eastAsia="zh-CN"/>
        </w:rPr>
        <w:t>》</w:t>
      </w:r>
      <w:proofErr w:type="spellStart"/>
      <w:proofErr w:type="gramEnd"/>
      <w:r>
        <w:t>一章</w:t>
      </w:r>
      <w:proofErr w:type="spellEnd"/>
      <w:r>
        <w:t>。</w:t>
      </w:r>
    </w:p>
    <w:p w14:paraId="244ECE4A" w14:textId="77777777" w:rsidR="00CC015B" w:rsidRDefault="00000000">
      <w:proofErr w:type="spellStart"/>
      <w:r>
        <w:t>佩思</w:t>
      </w:r>
      <w:proofErr w:type="gramStart"/>
      <w:r>
        <w:t>來</w:t>
      </w:r>
      <w:proofErr w:type="spellEnd"/>
      <w:proofErr w:type="gramEnd"/>
      <w:r>
        <w:rPr>
          <w:rFonts w:eastAsia="宋体" w:hint="eastAsia"/>
          <w:lang w:eastAsia="zh-CN"/>
        </w:rPr>
        <w:t>《</w:t>
      </w:r>
      <w:proofErr w:type="spellStart"/>
      <w:r>
        <w:t>子衿</w:t>
      </w:r>
      <w:proofErr w:type="spellEnd"/>
      <w:r>
        <w:rPr>
          <w:rFonts w:eastAsia="宋体" w:hint="eastAsia"/>
          <w:lang w:eastAsia="zh-CN"/>
        </w:rPr>
        <w:t>》</w:t>
      </w:r>
      <w:proofErr w:type="spellStart"/>
      <w:r>
        <w:t>一章</w:t>
      </w:r>
      <w:proofErr w:type="spellEnd"/>
      <w:r>
        <w:t>。</w:t>
      </w:r>
    </w:p>
    <w:p w14:paraId="7E4CA18E" w14:textId="77777777" w:rsidR="00CC015B" w:rsidRDefault="00000000">
      <w:proofErr w:type="spellStart"/>
      <w:r>
        <w:t>鋂偲</w:t>
      </w:r>
      <w:proofErr w:type="spellEnd"/>
    </w:p>
    <w:p w14:paraId="5CDEB906" w14:textId="77777777" w:rsidR="00CC015B" w:rsidRDefault="00000000">
      <w:r>
        <w:rPr>
          <w:rFonts w:eastAsia="宋体" w:hint="eastAsia"/>
          <w:lang w:eastAsia="zh-CN"/>
        </w:rPr>
        <w:t>《</w:t>
      </w:r>
      <w:proofErr w:type="spellStart"/>
      <w:r>
        <w:t>盧令</w:t>
      </w:r>
      <w:proofErr w:type="spellEnd"/>
      <w:r>
        <w:rPr>
          <w:rFonts w:eastAsia="宋体" w:hint="eastAsia"/>
          <w:lang w:eastAsia="zh-CN"/>
        </w:rPr>
        <w:t>》</w:t>
      </w:r>
      <w:proofErr w:type="spellStart"/>
      <w:r>
        <w:t>三章</w:t>
      </w:r>
      <w:proofErr w:type="spellEnd"/>
      <w:r>
        <w:t>。</w:t>
      </w:r>
    </w:p>
    <w:p w14:paraId="676CFF82" w14:textId="77777777" w:rsidR="00CC015B" w:rsidRDefault="00000000">
      <w:proofErr w:type="spellStart"/>
      <w:r>
        <w:t>哉其</w:t>
      </w:r>
      <w:proofErr w:type="spellEnd"/>
    </w:p>
    <w:p w14:paraId="5B930062" w14:textId="77777777" w:rsidR="00CC015B" w:rsidRDefault="00000000">
      <w:proofErr w:type="spellStart"/>
      <w:r>
        <w:t>之之思哉其之之思</w:t>
      </w:r>
      <w:proofErr w:type="spellEnd"/>
    </w:p>
    <w:p w14:paraId="3182877E" w14:textId="77777777" w:rsidR="00CC015B" w:rsidRDefault="00000000">
      <w:r>
        <w:rPr>
          <w:rFonts w:eastAsia="宋体" w:hint="eastAsia"/>
          <w:lang w:eastAsia="zh-CN"/>
        </w:rPr>
        <w:t>《</w:t>
      </w:r>
      <w:proofErr w:type="spellStart"/>
      <w:r>
        <w:t>園有桃</w:t>
      </w:r>
      <w:proofErr w:type="spellEnd"/>
      <w:r>
        <w:rPr>
          <w:rFonts w:eastAsia="宋体" w:hint="eastAsia"/>
          <w:lang w:eastAsia="zh-CN"/>
        </w:rPr>
        <w:t>》</w:t>
      </w:r>
      <w:proofErr w:type="spellStart"/>
      <w:r>
        <w:t>一、二章</w:t>
      </w:r>
      <w:proofErr w:type="spellEnd"/>
      <w:r>
        <w:t>。</w:t>
      </w:r>
    </w:p>
    <w:p w14:paraId="7794C915" w14:textId="77777777" w:rsidR="00CC015B" w:rsidRDefault="00000000">
      <w:proofErr w:type="spellStart"/>
      <w:r>
        <w:t>期之</w:t>
      </w:r>
      <w:proofErr w:type="spellEnd"/>
    </w:p>
    <w:p w14:paraId="21F32271" w14:textId="77777777" w:rsidR="00CC015B" w:rsidRDefault="00000000">
      <w:r>
        <w:rPr>
          <w:rFonts w:eastAsia="宋体" w:hint="eastAsia"/>
          <w:lang w:eastAsia="zh-CN"/>
        </w:rPr>
        <w:t>《</w:t>
      </w:r>
      <w:proofErr w:type="spellStart"/>
      <w:r>
        <w:t>小戎</w:t>
      </w:r>
      <w:proofErr w:type="spellEnd"/>
      <w:r>
        <w:rPr>
          <w:rFonts w:eastAsia="宋体" w:hint="eastAsia"/>
          <w:lang w:eastAsia="zh-CN"/>
        </w:rPr>
        <w:t>》</w:t>
      </w:r>
      <w:proofErr w:type="spellStart"/>
      <w:r>
        <w:t>二章</w:t>
      </w:r>
      <w:proofErr w:type="spellEnd"/>
      <w:r>
        <w:t>。</w:t>
      </w:r>
    </w:p>
    <w:p w14:paraId="077D0D9D" w14:textId="77777777" w:rsidR="00CC015B" w:rsidRDefault="00000000">
      <w:proofErr w:type="spellStart"/>
      <w:r>
        <w:t>梅裘哉</w:t>
      </w:r>
      <w:proofErr w:type="spellEnd"/>
    </w:p>
    <w:p w14:paraId="637FFB3A" w14:textId="77777777" w:rsidR="00CC015B" w:rsidRDefault="00000000">
      <w:r>
        <w:rPr>
          <w:rFonts w:eastAsia="宋体" w:hint="eastAsia"/>
          <w:lang w:eastAsia="zh-CN"/>
        </w:rPr>
        <w:t>《</w:t>
      </w:r>
      <w:proofErr w:type="spellStart"/>
      <w:r>
        <w:t>終南</w:t>
      </w:r>
      <w:proofErr w:type="spellEnd"/>
      <w:r>
        <w:rPr>
          <w:rFonts w:eastAsia="宋体" w:hint="eastAsia"/>
          <w:lang w:eastAsia="zh-CN"/>
        </w:rPr>
        <w:t>》</w:t>
      </w:r>
      <w:proofErr w:type="spellStart"/>
      <w:r>
        <w:t>一章</w:t>
      </w:r>
      <w:proofErr w:type="spellEnd"/>
      <w:r>
        <w:t>。</w:t>
      </w:r>
    </w:p>
    <w:p w14:paraId="3FD5CCF1" w14:textId="77777777" w:rsidR="00CC015B" w:rsidRDefault="00000000">
      <w:pPr>
        <w:rPr>
          <w:lang w:eastAsia="zh-CN"/>
        </w:rPr>
      </w:pPr>
      <w:r>
        <w:rPr>
          <w:lang w:eastAsia="zh-CN"/>
        </w:rPr>
        <w:t>思之</w:t>
      </w:r>
      <w:proofErr w:type="gramStart"/>
      <w:r>
        <w:rPr>
          <w:lang w:eastAsia="zh-CN"/>
        </w:rPr>
        <w:t>佩</w:t>
      </w:r>
      <w:proofErr w:type="gramEnd"/>
    </w:p>
    <w:p w14:paraId="08241079" w14:textId="77777777" w:rsidR="00CC015B" w:rsidRDefault="00000000">
      <w:pPr>
        <w:rPr>
          <w:rFonts w:eastAsia="宋体"/>
          <w:lang w:eastAsia="zh-CN"/>
        </w:rPr>
      </w:pPr>
      <w:r>
        <w:rPr>
          <w:rFonts w:eastAsia="宋体" w:hint="eastAsia"/>
          <w:lang w:eastAsia="zh-CN"/>
        </w:rPr>
        <w:t>《</w:t>
      </w:r>
      <w:r>
        <w:rPr>
          <w:lang w:eastAsia="zh-CN"/>
        </w:rPr>
        <w:t>渭陽</w:t>
      </w:r>
      <w:r>
        <w:rPr>
          <w:rFonts w:eastAsia="宋体" w:hint="eastAsia"/>
          <w:lang w:eastAsia="zh-CN"/>
        </w:rPr>
        <w:t>》</w:t>
      </w:r>
    </w:p>
    <w:p w14:paraId="6A989A0B" w14:textId="77777777" w:rsidR="00CC015B" w:rsidRDefault="00000000">
      <w:pPr>
        <w:rPr>
          <w:lang w:eastAsia="zh-CN"/>
        </w:rPr>
      </w:pPr>
      <w:r>
        <w:rPr>
          <w:lang w:eastAsia="zh-CN"/>
        </w:rPr>
        <w:lastRenderedPageBreak/>
        <w:t>【第</w:t>
      </w:r>
      <w:r>
        <w:rPr>
          <w:lang w:eastAsia="zh-CN"/>
        </w:rPr>
        <w:t>14</w:t>
      </w:r>
      <w:r>
        <w:rPr>
          <w:lang w:eastAsia="zh-CN"/>
        </w:rPr>
        <w:t>页】</w:t>
      </w:r>
    </w:p>
    <w:p w14:paraId="7B5A78A6" w14:textId="77777777" w:rsidR="00CC015B" w:rsidRDefault="00000000">
      <w:proofErr w:type="spellStart"/>
      <w:r>
        <w:t>騏思謀</w:t>
      </w:r>
      <w:proofErr w:type="spellEnd"/>
    </w:p>
    <w:p w14:paraId="58D384A5" w14:textId="77777777" w:rsidR="00CC015B" w:rsidRDefault="00000000">
      <w:r>
        <w:rPr>
          <w:rFonts w:eastAsia="宋体" w:hint="eastAsia"/>
          <w:lang w:eastAsia="zh-CN"/>
        </w:rPr>
        <w:t>《</w:t>
      </w:r>
      <w:proofErr w:type="spellStart"/>
      <w:r>
        <w:t>皇皇者華</w:t>
      </w:r>
      <w:proofErr w:type="spellEnd"/>
      <w:r>
        <w:rPr>
          <w:rFonts w:eastAsia="宋体" w:hint="eastAsia"/>
          <w:lang w:eastAsia="zh-CN"/>
        </w:rPr>
        <w:t>》</w:t>
      </w:r>
      <w:proofErr w:type="spellStart"/>
      <w:r>
        <w:t>二章</w:t>
      </w:r>
      <w:proofErr w:type="spellEnd"/>
      <w:r>
        <w:t>。</w:t>
      </w:r>
    </w:p>
    <w:p w14:paraId="45949006" w14:textId="77777777" w:rsidR="00CC015B" w:rsidRDefault="00000000">
      <w:proofErr w:type="spellStart"/>
      <w:r>
        <w:t>來又</w:t>
      </w:r>
      <w:proofErr w:type="spellEnd"/>
    </w:p>
    <w:p w14:paraId="6F66071A" w14:textId="77777777" w:rsidR="00CC015B" w:rsidRDefault="00000000">
      <w:r>
        <w:rPr>
          <w:rFonts w:eastAsia="宋体" w:hint="eastAsia"/>
          <w:lang w:eastAsia="zh-CN"/>
        </w:rPr>
        <w:t>《</w:t>
      </w:r>
      <w:proofErr w:type="spellStart"/>
      <w:r>
        <w:t>南有嘉魚</w:t>
      </w:r>
      <w:proofErr w:type="spellEnd"/>
      <w:r>
        <w:rPr>
          <w:rFonts w:eastAsia="宋体" w:hint="eastAsia"/>
          <w:lang w:eastAsia="zh-CN"/>
        </w:rPr>
        <w:t>》</w:t>
      </w:r>
      <w:r>
        <w:t>四</w:t>
      </w:r>
    </w:p>
    <w:p w14:paraId="382B50E1" w14:textId="77777777" w:rsidR="00CC015B" w:rsidRDefault="00000000">
      <w:proofErr w:type="spellStart"/>
      <w:r>
        <w:t>二章</w:t>
      </w:r>
      <w:proofErr w:type="spellEnd"/>
      <w:r>
        <w:t>。</w:t>
      </w:r>
    </w:p>
    <w:p w14:paraId="70CA98E2" w14:textId="77777777" w:rsidR="00CC015B" w:rsidRDefault="00000000">
      <w:proofErr w:type="spellStart"/>
      <w:r>
        <w:t>梅絲絲騏</w:t>
      </w:r>
      <w:proofErr w:type="spellEnd"/>
    </w:p>
    <w:p w14:paraId="27580B71" w14:textId="77777777" w:rsidR="00CC015B" w:rsidRDefault="00000000">
      <w:r>
        <w:rPr>
          <w:rFonts w:eastAsia="宋体" w:hint="eastAsia"/>
          <w:lang w:eastAsia="zh-CN"/>
        </w:rPr>
        <w:t>《</w:t>
      </w:r>
      <w:proofErr w:type="spellStart"/>
      <w:r>
        <w:t>鳲鳩</w:t>
      </w:r>
      <w:proofErr w:type="spellEnd"/>
      <w:r>
        <w:rPr>
          <w:rFonts w:eastAsia="宋体" w:hint="eastAsia"/>
          <w:lang w:eastAsia="zh-CN"/>
        </w:rPr>
        <w:t>》</w:t>
      </w:r>
      <w:proofErr w:type="spellStart"/>
      <w:r>
        <w:t>二章</w:t>
      </w:r>
      <w:proofErr w:type="spellEnd"/>
      <w:r>
        <w:t>。</w:t>
      </w:r>
    </w:p>
    <w:p w14:paraId="77BBB2E8" w14:textId="77777777" w:rsidR="00CC015B" w:rsidRDefault="00000000">
      <w:proofErr w:type="spellStart"/>
      <w:r>
        <w:t>貍裘</w:t>
      </w:r>
      <w:proofErr w:type="spellEnd"/>
    </w:p>
    <w:p w14:paraId="76CB6BB5" w14:textId="77777777" w:rsidR="00CC015B" w:rsidRDefault="00000000">
      <w:r>
        <w:rPr>
          <w:rFonts w:eastAsia="宋体" w:hint="eastAsia"/>
          <w:lang w:eastAsia="zh-CN"/>
        </w:rPr>
        <w:t>《</w:t>
      </w:r>
      <w:proofErr w:type="spellStart"/>
      <w:r>
        <w:t>七月</w:t>
      </w:r>
      <w:proofErr w:type="spellEnd"/>
      <w:r>
        <w:rPr>
          <w:rFonts w:eastAsia="宋体" w:hint="eastAsia"/>
          <w:lang w:eastAsia="zh-CN"/>
        </w:rPr>
        <w:t>》</w:t>
      </w:r>
      <w:proofErr w:type="spellStart"/>
      <w:r>
        <w:t>四章</w:t>
      </w:r>
      <w:proofErr w:type="spellEnd"/>
      <w:r>
        <w:t>。</w:t>
      </w:r>
    </w:p>
    <w:p w14:paraId="74F001A7" w14:textId="77777777" w:rsidR="00CC015B" w:rsidRDefault="00000000">
      <w:proofErr w:type="spellStart"/>
      <w:r>
        <w:t>章。臺來基期</w:t>
      </w:r>
      <w:proofErr w:type="spellEnd"/>
    </w:p>
    <w:p w14:paraId="367C4A19" w14:textId="77777777" w:rsidR="00CC015B" w:rsidRDefault="00000000">
      <w:proofErr w:type="spellStart"/>
      <w:r>
        <w:t>南山有臺</w:t>
      </w:r>
      <w:proofErr w:type="spellEnd"/>
      <w:proofErr w:type="gramStart"/>
      <w:r>
        <w:rPr>
          <w:rFonts w:eastAsia="宋体" w:hint="eastAsia"/>
          <w:lang w:eastAsia="zh-CN"/>
        </w:rPr>
        <w:t>》</w:t>
      </w:r>
      <w:proofErr w:type="spellStart"/>
      <w:proofErr w:type="gramEnd"/>
      <w:r>
        <w:t>一章</w:t>
      </w:r>
      <w:proofErr w:type="spellEnd"/>
      <w:r>
        <w:t>。</w:t>
      </w:r>
    </w:p>
    <w:p w14:paraId="5933603F" w14:textId="77777777" w:rsidR="00CC015B" w:rsidRDefault="00000000">
      <w:proofErr w:type="spellStart"/>
      <w:r>
        <w:t>來期思</w:t>
      </w:r>
      <w:proofErr w:type="spellEnd"/>
    </w:p>
    <w:p w14:paraId="23002F73" w14:textId="77777777" w:rsidR="00CC015B" w:rsidRDefault="00000000">
      <w:r>
        <w:rPr>
          <w:rFonts w:eastAsia="宋体" w:hint="eastAsia"/>
          <w:lang w:eastAsia="zh-CN"/>
        </w:rPr>
        <w:t>《</w:t>
      </w:r>
      <w:proofErr w:type="spellStart"/>
      <w:r>
        <w:t>白駒</w:t>
      </w:r>
      <w:proofErr w:type="spellEnd"/>
      <w:r>
        <w:rPr>
          <w:rFonts w:eastAsia="宋体" w:hint="eastAsia"/>
          <w:lang w:eastAsia="zh-CN"/>
        </w:rPr>
        <w:t>》</w:t>
      </w:r>
      <w:proofErr w:type="spellStart"/>
      <w:r>
        <w:t>三章</w:t>
      </w:r>
      <w:proofErr w:type="spellEnd"/>
      <w:r>
        <w:t>。</w:t>
      </w:r>
    </w:p>
    <w:p w14:paraId="59290B18" w14:textId="77777777" w:rsidR="00CC015B" w:rsidRDefault="00000000">
      <w:proofErr w:type="spellStart"/>
      <w:r>
        <w:t>來來</w:t>
      </w:r>
      <w:proofErr w:type="spellEnd"/>
    </w:p>
    <w:p w14:paraId="169B7A07" w14:textId="77777777" w:rsidR="00CC015B" w:rsidRDefault="00000000">
      <w:r>
        <w:rPr>
          <w:rFonts w:eastAsia="宋体" w:hint="eastAsia"/>
          <w:lang w:eastAsia="zh-CN"/>
        </w:rPr>
        <w:t>《</w:t>
      </w:r>
      <w:proofErr w:type="spellStart"/>
      <w:r>
        <w:t>無羊</w:t>
      </w:r>
      <w:proofErr w:type="spellEnd"/>
      <w:r>
        <w:rPr>
          <w:rFonts w:eastAsia="宋体" w:hint="eastAsia"/>
          <w:lang w:eastAsia="zh-CN"/>
        </w:rPr>
        <w:t>》</w:t>
      </w:r>
      <w:proofErr w:type="spellStart"/>
      <w:r>
        <w:t>一章</w:t>
      </w:r>
      <w:proofErr w:type="spellEnd"/>
      <w:r>
        <w:t>。</w:t>
      </w:r>
    </w:p>
    <w:p w14:paraId="65A51E01" w14:textId="77777777" w:rsidR="00CC015B" w:rsidRDefault="00000000">
      <w:pPr>
        <w:rPr>
          <w:rFonts w:eastAsia="宋体"/>
          <w:lang w:eastAsia="zh-CN"/>
        </w:rPr>
      </w:pPr>
      <w:proofErr w:type="spellStart"/>
      <w:proofErr w:type="gramStart"/>
      <w:r>
        <w:t>來</w:t>
      </w:r>
      <w:proofErr w:type="gramEnd"/>
      <w:r>
        <w:t>來</w:t>
      </w:r>
      <w:proofErr w:type="spellEnd"/>
      <w:r>
        <w:rPr>
          <w:rFonts w:eastAsia="宋体" w:hint="eastAsia"/>
          <w:lang w:eastAsia="zh-CN"/>
        </w:rPr>
        <w:t>《</w:t>
      </w:r>
    </w:p>
    <w:p w14:paraId="0A7D06CD" w14:textId="77777777" w:rsidR="00CC015B" w:rsidRDefault="00000000">
      <w:proofErr w:type="spellStart"/>
      <w:r>
        <w:t>無羊</w:t>
      </w:r>
      <w:proofErr w:type="spellEnd"/>
      <w:proofErr w:type="gramStart"/>
      <w:r>
        <w:rPr>
          <w:rFonts w:eastAsia="宋体" w:hint="eastAsia"/>
          <w:lang w:eastAsia="zh-CN"/>
        </w:rPr>
        <w:t>》</w:t>
      </w:r>
      <w:proofErr w:type="spellStart"/>
      <w:proofErr w:type="gramEnd"/>
      <w:r>
        <w:t>二章</w:t>
      </w:r>
      <w:proofErr w:type="spellEnd"/>
      <w:r>
        <w:t>。</w:t>
      </w:r>
    </w:p>
    <w:p w14:paraId="797A924D" w14:textId="77777777" w:rsidR="00CC015B" w:rsidRDefault="00000000">
      <w:proofErr w:type="spellStart"/>
      <w:r>
        <w:t>裘試</w:t>
      </w:r>
      <w:proofErr w:type="spellEnd"/>
    </w:p>
    <w:p w14:paraId="6E4B9E23" w14:textId="77777777" w:rsidR="00CC015B" w:rsidRDefault="00000000">
      <w:pPr>
        <w:rPr>
          <w:rFonts w:eastAsia="宋体"/>
          <w:lang w:eastAsia="zh-CN"/>
        </w:rPr>
      </w:pPr>
      <w:r>
        <w:rPr>
          <w:rFonts w:eastAsia="宋体" w:hint="eastAsia"/>
          <w:lang w:eastAsia="zh-CN"/>
        </w:rPr>
        <w:t>《</w:t>
      </w:r>
      <w:proofErr w:type="spellStart"/>
      <w:r>
        <w:t>大東</w:t>
      </w:r>
      <w:proofErr w:type="spellEnd"/>
      <w:r>
        <w:rPr>
          <w:rFonts w:eastAsia="宋体" w:hint="eastAsia"/>
          <w:lang w:eastAsia="zh-CN"/>
        </w:rPr>
        <w:t>》</w:t>
      </w:r>
    </w:p>
    <w:p w14:paraId="65FEA2D1" w14:textId="77777777" w:rsidR="00CC015B" w:rsidRDefault="00000000">
      <w:proofErr w:type="spellStart"/>
      <w:r>
        <w:t>時謀</w:t>
      </w:r>
      <w:proofErr w:type="gramStart"/>
      <w:r>
        <w:t>來</w:t>
      </w:r>
      <w:proofErr w:type="gramEnd"/>
      <w:r>
        <w:t>矣</w:t>
      </w:r>
      <w:proofErr w:type="spellEnd"/>
      <w:r>
        <w:rPr>
          <w:rFonts w:eastAsia="宋体" w:hint="eastAsia"/>
          <w:lang w:eastAsia="zh-CN"/>
        </w:rPr>
        <w:t>《</w:t>
      </w:r>
      <w:proofErr w:type="spellStart"/>
      <w:r>
        <w:t>十月之交</w:t>
      </w:r>
      <w:proofErr w:type="spellEnd"/>
      <w:r>
        <w:rPr>
          <w:rFonts w:eastAsia="宋体" w:hint="eastAsia"/>
          <w:lang w:eastAsia="zh-CN"/>
        </w:rPr>
        <w:t>》</w:t>
      </w:r>
      <w:proofErr w:type="spellStart"/>
      <w:r>
        <w:t>五章</w:t>
      </w:r>
      <w:proofErr w:type="spellEnd"/>
      <w:r>
        <w:t>。</w:t>
      </w:r>
    </w:p>
    <w:p w14:paraId="74B920BC" w14:textId="77777777" w:rsidR="00CC015B" w:rsidRDefault="00000000">
      <w:proofErr w:type="spellStart"/>
      <w:r>
        <w:t>膴謀</w:t>
      </w:r>
      <w:proofErr w:type="spellEnd"/>
    </w:p>
    <w:p w14:paraId="7D29D350" w14:textId="77777777" w:rsidR="00CC015B" w:rsidRDefault="00000000">
      <w:r>
        <w:rPr>
          <w:rFonts w:eastAsia="宋体" w:hint="eastAsia"/>
          <w:lang w:eastAsia="zh-CN"/>
        </w:rPr>
        <w:t>《</w:t>
      </w:r>
      <w:proofErr w:type="spellStart"/>
      <w:r>
        <w:t>小旻</w:t>
      </w:r>
      <w:proofErr w:type="spellEnd"/>
      <w:r>
        <w:rPr>
          <w:rFonts w:eastAsia="宋体" w:hint="eastAsia"/>
          <w:lang w:eastAsia="zh-CN"/>
        </w:rPr>
        <w:t>》</w:t>
      </w:r>
      <w:proofErr w:type="spellStart"/>
      <w:r>
        <w:t>五章</w:t>
      </w:r>
      <w:proofErr w:type="spellEnd"/>
      <w:r>
        <w:t>。</w:t>
      </w:r>
    </w:p>
    <w:p w14:paraId="489CB08E" w14:textId="77777777" w:rsidR="00CC015B" w:rsidRDefault="00000000">
      <w:proofErr w:type="spellStart"/>
      <w:r>
        <w:t>箕謀</w:t>
      </w:r>
      <w:proofErr w:type="spellEnd"/>
    </w:p>
    <w:p w14:paraId="3E2E013E" w14:textId="77777777" w:rsidR="00CC015B" w:rsidRDefault="00000000">
      <w:r>
        <w:rPr>
          <w:rFonts w:eastAsia="宋体" w:hint="eastAsia"/>
          <w:lang w:eastAsia="zh-CN"/>
        </w:rPr>
        <w:lastRenderedPageBreak/>
        <w:t>《</w:t>
      </w:r>
      <w:proofErr w:type="spellStart"/>
      <w:r>
        <w:t>巷伯</w:t>
      </w:r>
      <w:proofErr w:type="spellEnd"/>
      <w:r>
        <w:rPr>
          <w:rFonts w:eastAsia="宋体" w:hint="eastAsia"/>
          <w:lang w:eastAsia="zh-CN"/>
        </w:rPr>
        <w:t>》</w:t>
      </w:r>
      <w:proofErr w:type="spellStart"/>
      <w:r>
        <w:t>五章</w:t>
      </w:r>
      <w:proofErr w:type="spellEnd"/>
      <w:r>
        <w:t>。</w:t>
      </w:r>
    </w:p>
    <w:p w14:paraId="05F27035" w14:textId="77777777" w:rsidR="00CC015B" w:rsidRDefault="00000000">
      <w:proofErr w:type="spellStart"/>
      <w:r>
        <w:t>丘詩之</w:t>
      </w:r>
      <w:proofErr w:type="spellEnd"/>
    </w:p>
    <w:p w14:paraId="40C75C13" w14:textId="77777777" w:rsidR="00CC015B" w:rsidRDefault="00000000">
      <w:proofErr w:type="spellStart"/>
      <w:r>
        <w:t>七章</w:t>
      </w:r>
      <w:proofErr w:type="spellEnd"/>
      <w:r>
        <w:t>。</w:t>
      </w:r>
    </w:p>
    <w:p w14:paraId="3B240EEF" w14:textId="77777777" w:rsidR="00CC015B" w:rsidRDefault="00000000">
      <w:proofErr w:type="spellStart"/>
      <w:r>
        <w:t>四章。梅尤</w:t>
      </w:r>
      <w:proofErr w:type="spellEnd"/>
    </w:p>
    <w:p w14:paraId="715DABFB" w14:textId="77777777" w:rsidR="00CC015B" w:rsidRDefault="00000000">
      <w:r>
        <w:rPr>
          <w:rFonts w:eastAsia="宋体" w:hint="eastAsia"/>
          <w:lang w:eastAsia="zh-CN"/>
        </w:rPr>
        <w:t>《</w:t>
      </w:r>
      <w:proofErr w:type="spellStart"/>
      <w:r>
        <w:t>四月</w:t>
      </w:r>
      <w:proofErr w:type="spellEnd"/>
      <w:r>
        <w:rPr>
          <w:rFonts w:eastAsia="宋体" w:hint="eastAsia"/>
          <w:lang w:eastAsia="zh-CN"/>
        </w:rPr>
        <w:t>》</w:t>
      </w:r>
      <w:proofErr w:type="spellStart"/>
      <w:r>
        <w:t>四章</w:t>
      </w:r>
      <w:proofErr w:type="spellEnd"/>
      <w:r>
        <w:t>。</w:t>
      </w:r>
    </w:p>
    <w:p w14:paraId="319BAF20" w14:textId="77777777" w:rsidR="00CC015B" w:rsidRDefault="00000000">
      <w:proofErr w:type="spellStart"/>
      <w:r>
        <w:t>期時</w:t>
      </w:r>
      <w:proofErr w:type="gramStart"/>
      <w:r>
        <w:t>來</w:t>
      </w:r>
      <w:proofErr w:type="spellEnd"/>
      <w:proofErr w:type="gramEnd"/>
      <w:r>
        <w:rPr>
          <w:rFonts w:eastAsia="宋体" w:hint="eastAsia"/>
          <w:lang w:eastAsia="zh-CN"/>
        </w:rPr>
        <w:t>《</w:t>
      </w:r>
      <w:proofErr w:type="spellStart"/>
      <w:r>
        <w:t>頍弁</w:t>
      </w:r>
      <w:proofErr w:type="spellEnd"/>
      <w:r>
        <w:rPr>
          <w:rFonts w:eastAsia="宋体" w:hint="eastAsia"/>
          <w:lang w:eastAsia="zh-CN"/>
        </w:rPr>
        <w:t>》</w:t>
      </w:r>
      <w:proofErr w:type="spellStart"/>
      <w:r>
        <w:t>二章</w:t>
      </w:r>
      <w:proofErr w:type="spellEnd"/>
      <w:r>
        <w:t>。</w:t>
      </w:r>
    </w:p>
    <w:p w14:paraId="3C9A2AAE" w14:textId="77777777" w:rsidR="00CC015B" w:rsidRDefault="00000000">
      <w:proofErr w:type="spellStart"/>
      <w:r>
        <w:t>能又時</w:t>
      </w:r>
      <w:proofErr w:type="spellEnd"/>
    </w:p>
    <w:p w14:paraId="016416B4" w14:textId="77777777" w:rsidR="00CC015B" w:rsidRDefault="00000000">
      <w:r>
        <w:rPr>
          <w:rFonts w:eastAsia="宋体" w:hint="eastAsia"/>
          <w:lang w:eastAsia="zh-CN"/>
        </w:rPr>
        <w:t>《</w:t>
      </w:r>
      <w:proofErr w:type="spellStart"/>
      <w:r>
        <w:t>賓之初筵</w:t>
      </w:r>
      <w:proofErr w:type="spellEnd"/>
      <w:r>
        <w:rPr>
          <w:rFonts w:eastAsia="宋体" w:hint="eastAsia"/>
          <w:lang w:eastAsia="zh-CN"/>
        </w:rPr>
        <w:t>》</w:t>
      </w:r>
      <w:proofErr w:type="spellStart"/>
      <w:r>
        <w:t>二章</w:t>
      </w:r>
      <w:proofErr w:type="spellEnd"/>
      <w:r>
        <w:t>。</w:t>
      </w:r>
    </w:p>
    <w:p w14:paraId="77C7A16C" w14:textId="77777777" w:rsidR="00CC015B" w:rsidRDefault="00000000">
      <w:proofErr w:type="spellStart"/>
      <w:r>
        <w:t>呶欺郵四章</w:t>
      </w:r>
      <w:proofErr w:type="spellEnd"/>
    </w:p>
    <w:p w14:paraId="4088A89E" w14:textId="77777777" w:rsidR="00CC015B" w:rsidRDefault="00000000">
      <w:pPr>
        <w:rPr>
          <w:rFonts w:eastAsia="宋体"/>
          <w:lang w:eastAsia="zh-CN"/>
        </w:rPr>
      </w:pPr>
      <w:r>
        <w:rPr>
          <w:rFonts w:eastAsia="宋体" w:hint="eastAsia"/>
          <w:lang w:eastAsia="zh-CN"/>
        </w:rPr>
        <w:t>（</w:t>
      </w:r>
      <w:r>
        <w:t>牛</w:t>
      </w:r>
      <w:r>
        <w:rPr>
          <w:rFonts w:eastAsia="宋体" w:hint="eastAsia"/>
          <w:lang w:eastAsia="zh-CN"/>
        </w:rPr>
        <w:t>）</w:t>
      </w:r>
    </w:p>
    <w:p w14:paraId="55B9887E" w14:textId="77777777" w:rsidR="00CC015B" w:rsidRDefault="00000000">
      <w:proofErr w:type="spellStart"/>
      <w:r>
        <w:t>之之</w:t>
      </w:r>
      <w:proofErr w:type="spellEnd"/>
    </w:p>
    <w:p w14:paraId="49B63479" w14:textId="77777777" w:rsidR="00CC015B" w:rsidRDefault="00000000">
      <w:proofErr w:type="spellStart"/>
      <w:r>
        <w:t>韓</w:t>
      </w:r>
      <w:proofErr w:type="gramStart"/>
      <w:r>
        <w:t>奕</w:t>
      </w:r>
      <w:proofErr w:type="spellEnd"/>
      <w:proofErr w:type="gramEnd"/>
      <w:r>
        <w:rPr>
          <w:rFonts w:eastAsia="宋体" w:hint="eastAsia"/>
          <w:lang w:eastAsia="zh-CN"/>
        </w:rPr>
        <w:t>》</w:t>
      </w:r>
      <w:r>
        <w:t>四</w:t>
      </w:r>
    </w:p>
    <w:p w14:paraId="6E07D29B" w14:textId="77777777" w:rsidR="00CC015B" w:rsidRDefault="00000000">
      <w:proofErr w:type="spellStart"/>
      <w:r>
        <w:t>之之</w:t>
      </w:r>
      <w:proofErr w:type="spellEnd"/>
    </w:p>
    <w:p w14:paraId="3D277D8B" w14:textId="77777777" w:rsidR="00CC015B" w:rsidRDefault="00000000">
      <w:proofErr w:type="spellStart"/>
      <w:r>
        <w:t>十章</w:t>
      </w:r>
      <w:proofErr w:type="spellEnd"/>
      <w:r>
        <w:t>。</w:t>
      </w:r>
    </w:p>
    <w:p w14:paraId="2F081371" w14:textId="77777777" w:rsidR="00CC015B" w:rsidRDefault="00000000">
      <w:proofErr w:type="spellStart"/>
      <w:r>
        <w:t>絲基</w:t>
      </w:r>
      <w:proofErr w:type="spellEnd"/>
    </w:p>
    <w:p w14:paraId="63DE96A3" w14:textId="77777777" w:rsidR="00CC015B" w:rsidRDefault="00000000">
      <w:r>
        <w:rPr>
          <w:rFonts w:eastAsia="宋体" w:hint="eastAsia"/>
          <w:lang w:eastAsia="zh-CN"/>
        </w:rPr>
        <w:t>《</w:t>
      </w:r>
      <w:r>
        <w:t>抑</w:t>
      </w:r>
      <w:r>
        <w:rPr>
          <w:rFonts w:eastAsia="宋体" w:hint="eastAsia"/>
          <w:lang w:eastAsia="zh-CN"/>
        </w:rPr>
        <w:t>》</w:t>
      </w:r>
      <w:proofErr w:type="spellStart"/>
      <w:r>
        <w:t>九章</w:t>
      </w:r>
      <w:proofErr w:type="spellEnd"/>
      <w:r>
        <w:t>。</w:t>
      </w:r>
    </w:p>
    <w:p w14:paraId="6D45DB15" w14:textId="77777777" w:rsidR="00CC015B" w:rsidRDefault="00000000">
      <w:r>
        <w:rPr>
          <w:rFonts w:eastAsia="宋体" w:hint="eastAsia"/>
          <w:lang w:eastAsia="zh-CN"/>
        </w:rPr>
        <w:t>【</w:t>
      </w:r>
      <w:r>
        <w:t>求</w:t>
      </w:r>
      <w:r>
        <w:rPr>
          <w:rFonts w:eastAsia="宋体" w:hint="eastAsia"/>
          <w:lang w:eastAsia="zh-CN"/>
        </w:rPr>
        <w:t>】</w:t>
      </w:r>
      <w:proofErr w:type="gramStart"/>
      <w:r>
        <w:t>哉</w:t>
      </w:r>
      <w:proofErr w:type="gramEnd"/>
    </w:p>
    <w:p w14:paraId="2BF295BD" w14:textId="77777777" w:rsidR="00CC015B" w:rsidRDefault="00000000">
      <w:r>
        <w:rPr>
          <w:rFonts w:eastAsia="宋体" w:hint="eastAsia"/>
          <w:lang w:eastAsia="zh-CN"/>
        </w:rPr>
        <w:t>《</w:t>
      </w:r>
      <w:proofErr w:type="spellStart"/>
      <w:r>
        <w:t>黍離</w:t>
      </w:r>
      <w:proofErr w:type="spellEnd"/>
      <w:r>
        <w:rPr>
          <w:rFonts w:eastAsia="宋体" w:hint="eastAsia"/>
          <w:lang w:eastAsia="zh-CN"/>
        </w:rPr>
        <w:t>》</w:t>
      </w:r>
      <w:proofErr w:type="spellStart"/>
      <w:r>
        <w:t>二章</w:t>
      </w:r>
      <w:proofErr w:type="spellEnd"/>
      <w:r>
        <w:t>。</w:t>
      </w:r>
    </w:p>
    <w:p w14:paraId="146736B9" w14:textId="77777777" w:rsidR="00CC015B" w:rsidRDefault="00000000">
      <w:pPr>
        <w:rPr>
          <w:lang w:eastAsia="zh-CN"/>
        </w:rPr>
      </w:pPr>
      <w:r>
        <w:rPr>
          <w:lang w:eastAsia="zh-CN"/>
        </w:rPr>
        <w:t>膴飴謀龜時兹</w:t>
      </w:r>
    </w:p>
    <w:p w14:paraId="56AB207C" w14:textId="77777777" w:rsidR="00CC015B" w:rsidRDefault="00000000">
      <w:pPr>
        <w:rPr>
          <w:lang w:eastAsia="zh-CN"/>
        </w:rPr>
      </w:pPr>
      <w:r>
        <w:rPr>
          <w:lang w:eastAsia="zh-CN"/>
        </w:rPr>
        <w:t>章。時兹</w:t>
      </w:r>
      <w:r>
        <w:rPr>
          <w:rFonts w:eastAsia="宋体" w:hint="eastAsia"/>
          <w:lang w:eastAsia="zh-CN"/>
        </w:rPr>
        <w:t>《</w:t>
      </w:r>
      <w:r>
        <w:rPr>
          <w:lang w:eastAsia="zh-CN"/>
        </w:rPr>
        <w:t>召旻</w:t>
      </w:r>
      <w:r>
        <w:rPr>
          <w:rFonts w:eastAsia="宋体" w:hint="eastAsia"/>
          <w:lang w:eastAsia="zh-CN"/>
        </w:rPr>
        <w:t>》</w:t>
      </w:r>
      <w:r>
        <w:rPr>
          <w:lang w:eastAsia="zh-CN"/>
        </w:rPr>
        <w:t>五章。</w:t>
      </w:r>
    </w:p>
    <w:p w14:paraId="7E0A279C" w14:textId="77777777" w:rsidR="00CC015B" w:rsidRDefault="00000000">
      <w:pPr>
        <w:rPr>
          <w:lang w:eastAsia="zh-CN"/>
        </w:rPr>
      </w:pPr>
      <w:proofErr w:type="gramStart"/>
      <w:r>
        <w:rPr>
          <w:lang w:eastAsia="zh-CN"/>
        </w:rPr>
        <w:t>牛右</w:t>
      </w:r>
      <w:r>
        <w:rPr>
          <w:rFonts w:eastAsia="宋体" w:hint="eastAsia"/>
          <w:lang w:eastAsia="zh-CN"/>
        </w:rPr>
        <w:t>《</w:t>
      </w:r>
      <w:r>
        <w:rPr>
          <w:lang w:eastAsia="zh-CN"/>
        </w:rPr>
        <w:t>我將</w:t>
      </w:r>
      <w:r>
        <w:rPr>
          <w:rFonts w:eastAsia="宋体" w:hint="eastAsia"/>
          <w:lang w:eastAsia="zh-CN"/>
        </w:rPr>
        <w:t>》</w:t>
      </w:r>
      <w:proofErr w:type="gramEnd"/>
      <w:r>
        <w:rPr>
          <w:lang w:eastAsia="zh-CN"/>
        </w:rPr>
        <w:t>。</w:t>
      </w:r>
    </w:p>
    <w:p w14:paraId="669E8175" w14:textId="77777777" w:rsidR="00CC015B" w:rsidRDefault="00000000">
      <w:pPr>
        <w:rPr>
          <w:lang w:eastAsia="zh-CN"/>
        </w:rPr>
      </w:pPr>
      <w:r>
        <w:rPr>
          <w:lang w:eastAsia="zh-CN"/>
        </w:rPr>
        <w:t>之</w:t>
      </w:r>
      <w:proofErr w:type="gramStart"/>
      <w:r>
        <w:rPr>
          <w:lang w:eastAsia="zh-CN"/>
        </w:rPr>
        <w:t>之思哉兹</w:t>
      </w:r>
      <w:proofErr w:type="gramEnd"/>
      <w:r>
        <w:rPr>
          <w:rFonts w:eastAsia="宋体" w:hint="eastAsia"/>
          <w:lang w:eastAsia="zh-CN"/>
        </w:rPr>
        <w:t>《</w:t>
      </w:r>
      <w:r>
        <w:rPr>
          <w:lang w:eastAsia="zh-CN"/>
        </w:rPr>
        <w:t>敬之</w:t>
      </w:r>
      <w:r>
        <w:rPr>
          <w:rFonts w:eastAsia="宋体" w:hint="eastAsia"/>
          <w:lang w:eastAsia="zh-CN"/>
        </w:rPr>
        <w:t>》</w:t>
      </w:r>
      <w:r>
        <w:rPr>
          <w:lang w:eastAsia="zh-CN"/>
        </w:rPr>
        <w:t>。紑</w:t>
      </w:r>
      <w:proofErr w:type="gramStart"/>
      <w:r>
        <w:rPr>
          <w:lang w:eastAsia="zh-CN"/>
        </w:rPr>
        <w:t>俅</w:t>
      </w:r>
      <w:proofErr w:type="gramEnd"/>
      <w:r>
        <w:rPr>
          <w:lang w:eastAsia="zh-CN"/>
        </w:rPr>
        <w:t>基牛鼒</w:t>
      </w:r>
      <w:r>
        <w:rPr>
          <w:rFonts w:eastAsia="宋体" w:hint="eastAsia"/>
          <w:lang w:eastAsia="zh-CN"/>
        </w:rPr>
        <w:t>《</w:t>
      </w:r>
      <w:r>
        <w:rPr>
          <w:lang w:eastAsia="zh-CN"/>
        </w:rPr>
        <w:t>絲衣</w:t>
      </w:r>
      <w:r>
        <w:rPr>
          <w:rFonts w:eastAsia="宋体" w:hint="eastAsia"/>
          <w:lang w:eastAsia="zh-CN"/>
        </w:rPr>
        <w:t>》</w:t>
      </w:r>
      <w:r>
        <w:rPr>
          <w:lang w:eastAsia="zh-CN"/>
        </w:rPr>
        <w:t>。</w:t>
      </w:r>
    </w:p>
    <w:p w14:paraId="69D95405" w14:textId="77777777" w:rsidR="00CC015B" w:rsidRDefault="00000000">
      <w:pPr>
        <w:rPr>
          <w:lang w:eastAsia="zh-CN"/>
        </w:rPr>
      </w:pPr>
      <w:r>
        <w:rPr>
          <w:lang w:eastAsia="zh-CN"/>
        </w:rPr>
        <w:t>駓騏</w:t>
      </w:r>
      <w:proofErr w:type="gramStart"/>
      <w:r>
        <w:rPr>
          <w:lang w:eastAsia="zh-CN"/>
        </w:rPr>
        <w:t>伾</w:t>
      </w:r>
      <w:proofErr w:type="gramEnd"/>
    </w:p>
    <w:p w14:paraId="517940F2" w14:textId="77777777" w:rsidR="00CC015B" w:rsidRDefault="00000000">
      <w:proofErr w:type="spellStart"/>
      <w:r>
        <w:t>期才</w:t>
      </w:r>
      <w:proofErr w:type="spellEnd"/>
      <w:r>
        <w:rPr>
          <w:rFonts w:eastAsia="宋体" w:hint="eastAsia"/>
          <w:lang w:eastAsia="zh-CN"/>
        </w:rPr>
        <w:t>《</w:t>
      </w:r>
      <w:r>
        <w:t>駉</w:t>
      </w:r>
      <w:r>
        <w:rPr>
          <w:rFonts w:eastAsia="宋体" w:hint="eastAsia"/>
          <w:lang w:eastAsia="zh-CN"/>
        </w:rPr>
        <w:t>》</w:t>
      </w:r>
      <w:proofErr w:type="spellStart"/>
      <w:r>
        <w:t>二章</w:t>
      </w:r>
      <w:proofErr w:type="spellEnd"/>
      <w:r>
        <w:t>。</w:t>
      </w:r>
    </w:p>
    <w:p w14:paraId="33BD6ACB" w14:textId="77777777" w:rsidR="00CC015B" w:rsidRDefault="00000000">
      <w:r>
        <w:lastRenderedPageBreak/>
        <w:t>止</w:t>
      </w:r>
    </w:p>
    <w:p w14:paraId="04B6B049" w14:textId="77777777" w:rsidR="00CC015B" w:rsidRDefault="00000000">
      <w:proofErr w:type="spellStart"/>
      <w:r>
        <w:t>采友</w:t>
      </w:r>
      <w:proofErr w:type="spellEnd"/>
    </w:p>
    <w:p w14:paraId="6F959F62" w14:textId="77777777" w:rsidR="00CC015B" w:rsidRDefault="00000000">
      <w:r>
        <w:rPr>
          <w:rFonts w:eastAsia="宋体" w:hint="eastAsia"/>
          <w:lang w:eastAsia="zh-CN"/>
        </w:rPr>
        <w:t>《</w:t>
      </w:r>
      <w:proofErr w:type="spellStart"/>
      <w:r>
        <w:t>關雎</w:t>
      </w:r>
      <w:proofErr w:type="spellEnd"/>
      <w:r>
        <w:rPr>
          <w:rFonts w:eastAsia="宋体" w:hint="eastAsia"/>
          <w:lang w:eastAsia="zh-CN"/>
        </w:rPr>
        <w:t>》</w:t>
      </w:r>
      <w:proofErr w:type="spellStart"/>
      <w:r>
        <w:t>四章</w:t>
      </w:r>
      <w:proofErr w:type="spellEnd"/>
      <w:r>
        <w:t>。</w:t>
      </w:r>
    </w:p>
    <w:p w14:paraId="5A105BA6" w14:textId="77777777" w:rsidR="00CC015B" w:rsidRDefault="00000000">
      <w:proofErr w:type="spellStart"/>
      <w:r>
        <w:t>否母</w:t>
      </w:r>
      <w:proofErr w:type="spellEnd"/>
    </w:p>
    <w:p w14:paraId="4098E29F" w14:textId="77777777" w:rsidR="00CC015B" w:rsidRDefault="00000000">
      <w:r>
        <w:rPr>
          <w:rFonts w:eastAsia="宋体" w:hint="eastAsia"/>
          <w:lang w:eastAsia="zh-CN"/>
        </w:rPr>
        <w:t>《</w:t>
      </w:r>
      <w:proofErr w:type="spellStart"/>
      <w:r>
        <w:t>葛蕈</w:t>
      </w:r>
      <w:proofErr w:type="spellEnd"/>
      <w:r>
        <w:rPr>
          <w:rFonts w:eastAsia="宋体" w:hint="eastAsia"/>
          <w:lang w:eastAsia="zh-CN"/>
        </w:rPr>
        <w:t>》</w:t>
      </w:r>
      <w:proofErr w:type="spellStart"/>
      <w:r>
        <w:t>三章</w:t>
      </w:r>
      <w:proofErr w:type="spellEnd"/>
      <w:r>
        <w:t>。</w:t>
      </w:r>
    </w:p>
    <w:p w14:paraId="443AB624" w14:textId="77777777" w:rsidR="00CC015B" w:rsidRDefault="00000000">
      <w:proofErr w:type="spellStart"/>
      <w:r>
        <w:t>苢采苢有</w:t>
      </w:r>
      <w:proofErr w:type="spellEnd"/>
    </w:p>
    <w:p w14:paraId="1B6A6EC1" w14:textId="77777777" w:rsidR="00CC015B" w:rsidRDefault="00000000">
      <w:r>
        <w:rPr>
          <w:rFonts w:eastAsia="宋体" w:hint="eastAsia"/>
          <w:lang w:eastAsia="zh-CN"/>
        </w:rPr>
        <w:t>《</w:t>
      </w:r>
      <w:proofErr w:type="spellStart"/>
      <w:r>
        <w:t>芣苢</w:t>
      </w:r>
      <w:proofErr w:type="spellEnd"/>
      <w:r>
        <w:rPr>
          <w:rFonts w:eastAsia="宋体" w:hint="eastAsia"/>
          <w:lang w:eastAsia="zh-CN"/>
        </w:rPr>
        <w:t>》</w:t>
      </w:r>
      <w:proofErr w:type="spellStart"/>
      <w:r>
        <w:t>一章</w:t>
      </w:r>
      <w:proofErr w:type="spellEnd"/>
      <w:r>
        <w:t>。</w:t>
      </w:r>
    </w:p>
    <w:p w14:paraId="5D279643" w14:textId="77777777" w:rsidR="00CC015B" w:rsidRDefault="00000000">
      <w:proofErr w:type="spellStart"/>
      <w:r>
        <w:t>苢苢</w:t>
      </w:r>
      <w:proofErr w:type="spellEnd"/>
    </w:p>
    <w:p w14:paraId="52BC725D" w14:textId="77777777" w:rsidR="00CC015B" w:rsidRDefault="00000000">
      <w:proofErr w:type="spellStart"/>
      <w:r>
        <w:t>二章，三章同</w:t>
      </w:r>
      <w:proofErr w:type="spellEnd"/>
      <w:r>
        <w:t>。</w:t>
      </w:r>
    </w:p>
    <w:p w14:paraId="227C3473" w14:textId="77777777" w:rsidR="00CC015B" w:rsidRDefault="00000000">
      <w:proofErr w:type="spellStart"/>
      <w:r>
        <w:t>趾子</w:t>
      </w:r>
      <w:proofErr w:type="spellEnd"/>
    </w:p>
    <w:p w14:paraId="11F4F161" w14:textId="77777777" w:rsidR="00CC015B" w:rsidRDefault="00000000">
      <w:proofErr w:type="spellStart"/>
      <w:r>
        <w:t>子止止</w:t>
      </w:r>
      <w:proofErr w:type="spellEnd"/>
    </w:p>
    <w:p w14:paraId="7CDCC24B" w14:textId="77777777" w:rsidR="00CC015B" w:rsidRDefault="00000000">
      <w:proofErr w:type="spellStart"/>
      <w:r>
        <w:t>草蟲</w:t>
      </w:r>
      <w:proofErr w:type="spellEnd"/>
      <w:proofErr w:type="gramStart"/>
      <w:r>
        <w:rPr>
          <w:rFonts w:eastAsia="宋体" w:hint="eastAsia"/>
          <w:lang w:eastAsia="zh-CN"/>
        </w:rPr>
        <w:t>》</w:t>
      </w:r>
      <w:proofErr w:type="spellStart"/>
      <w:proofErr w:type="gramEnd"/>
      <w:r>
        <w:t>一章，二章、三章同</w:t>
      </w:r>
      <w:proofErr w:type="spellEnd"/>
      <w:r>
        <w:t>。</w:t>
      </w:r>
    </w:p>
    <w:p w14:paraId="3C16AFF5" w14:textId="77777777" w:rsidR="00CC015B" w:rsidRDefault="00000000">
      <w:proofErr w:type="spellStart"/>
      <w:proofErr w:type="gramStart"/>
      <w:r>
        <w:t>汜</w:t>
      </w:r>
      <w:proofErr w:type="gramEnd"/>
      <w:r>
        <w:t>以以悔</w:t>
      </w:r>
      <w:proofErr w:type="spellEnd"/>
      <w:r>
        <w:rPr>
          <w:rFonts w:eastAsia="宋体" w:hint="eastAsia"/>
          <w:lang w:eastAsia="zh-CN"/>
        </w:rPr>
        <w:t>《</w:t>
      </w:r>
      <w:proofErr w:type="spellStart"/>
      <w:r>
        <w:t>江有汜</w:t>
      </w:r>
      <w:proofErr w:type="spellEnd"/>
      <w:r>
        <w:rPr>
          <w:rFonts w:eastAsia="宋体" w:hint="eastAsia"/>
          <w:lang w:eastAsia="zh-CN"/>
        </w:rPr>
        <w:t>》</w:t>
      </w:r>
      <w:proofErr w:type="spellStart"/>
      <w:r>
        <w:t>一章</w:t>
      </w:r>
      <w:proofErr w:type="spellEnd"/>
      <w:r>
        <w:t>。</w:t>
      </w:r>
    </w:p>
    <w:p w14:paraId="4D691575" w14:textId="77777777" w:rsidR="00CC015B" w:rsidRDefault="00000000">
      <w:r>
        <w:rPr>
          <w:rFonts w:eastAsia="宋体" w:hint="eastAsia"/>
          <w:lang w:eastAsia="zh-CN"/>
        </w:rPr>
        <w:t>《</w:t>
      </w:r>
      <w:proofErr w:type="spellStart"/>
      <w:r>
        <w:t>麟之趾</w:t>
      </w:r>
      <w:proofErr w:type="spellEnd"/>
      <w:r>
        <w:rPr>
          <w:rFonts w:eastAsia="宋体" w:hint="eastAsia"/>
          <w:lang w:eastAsia="zh-CN"/>
        </w:rPr>
        <w:t>》</w:t>
      </w:r>
      <w:proofErr w:type="spellStart"/>
      <w:r>
        <w:t>一章</w:t>
      </w:r>
      <w:proofErr w:type="spellEnd"/>
      <w:r>
        <w:t>。</w:t>
      </w:r>
    </w:p>
    <w:p w14:paraId="5368FFF8" w14:textId="77777777" w:rsidR="00CC015B" w:rsidRDefault="00000000">
      <w:proofErr w:type="spellStart"/>
      <w:r>
        <w:t>趾事</w:t>
      </w:r>
      <w:proofErr w:type="spellEnd"/>
    </w:p>
    <w:p w14:paraId="7E30BE75" w14:textId="77777777" w:rsidR="00CC015B" w:rsidRDefault="00000000">
      <w:proofErr w:type="spellStart"/>
      <w:r>
        <w:t>采</w:t>
      </w:r>
      <w:proofErr w:type="gramStart"/>
      <w:r>
        <w:t>蘩</w:t>
      </w:r>
      <w:proofErr w:type="spellEnd"/>
      <w:proofErr w:type="gramEnd"/>
      <w:r>
        <w:rPr>
          <w:rFonts w:eastAsia="宋体" w:hint="eastAsia"/>
          <w:lang w:eastAsia="zh-CN"/>
        </w:rPr>
        <w:t>》</w:t>
      </w:r>
      <w:proofErr w:type="spellStart"/>
      <w:r>
        <w:t>一章</w:t>
      </w:r>
      <w:proofErr w:type="spellEnd"/>
      <w:r>
        <w:t>。</w:t>
      </w:r>
    </w:p>
    <w:p w14:paraId="2F0787E4" w14:textId="77777777" w:rsidR="00CC015B" w:rsidRDefault="00000000">
      <w:proofErr w:type="spellStart"/>
      <w:r>
        <w:t>矣李子</w:t>
      </w:r>
      <w:proofErr w:type="spellEnd"/>
    </w:p>
    <w:p w14:paraId="4EF4F332" w14:textId="77777777" w:rsidR="00CC015B" w:rsidRDefault="00000000">
      <w:r>
        <w:rPr>
          <w:rFonts w:eastAsia="宋体" w:hint="eastAsia"/>
          <w:lang w:eastAsia="zh-CN"/>
        </w:rPr>
        <w:t>《</w:t>
      </w:r>
      <w:proofErr w:type="spellStart"/>
      <w:r>
        <w:t>何彼穠矣</w:t>
      </w:r>
      <w:proofErr w:type="spellEnd"/>
      <w:r>
        <w:rPr>
          <w:rFonts w:eastAsia="宋体" w:hint="eastAsia"/>
          <w:lang w:eastAsia="zh-CN"/>
        </w:rPr>
        <w:t>》</w:t>
      </w:r>
      <w:proofErr w:type="spellStart"/>
      <w:r>
        <w:t>二章</w:t>
      </w:r>
      <w:proofErr w:type="spellEnd"/>
      <w:r>
        <w:t>。</w:t>
      </w:r>
    </w:p>
    <w:p w14:paraId="262295F0" w14:textId="77777777" w:rsidR="00CC015B" w:rsidRDefault="00000000">
      <w:proofErr w:type="spellStart"/>
      <w:proofErr w:type="gramStart"/>
      <w:r>
        <w:t>裏矣已</w:t>
      </w:r>
      <w:proofErr w:type="spellEnd"/>
      <w:r>
        <w:rPr>
          <w:rFonts w:eastAsia="宋体" w:hint="eastAsia"/>
          <w:lang w:eastAsia="zh-CN"/>
        </w:rPr>
        <w:t>《</w:t>
      </w:r>
      <w:proofErr w:type="spellStart"/>
      <w:r>
        <w:t>緑衣</w:t>
      </w:r>
      <w:proofErr w:type="spellEnd"/>
      <w:r>
        <w:rPr>
          <w:rFonts w:eastAsia="宋体" w:hint="eastAsia"/>
          <w:lang w:eastAsia="zh-CN"/>
        </w:rPr>
        <w:t>》</w:t>
      </w:r>
      <w:proofErr w:type="spellStart"/>
      <w:proofErr w:type="gramEnd"/>
      <w:r>
        <w:t>一章</w:t>
      </w:r>
      <w:proofErr w:type="spellEnd"/>
      <w:r>
        <w:t>。</w:t>
      </w:r>
    </w:p>
    <w:p w14:paraId="17DEEAB0" w14:textId="77777777" w:rsidR="00CC015B" w:rsidRDefault="00000000">
      <w:proofErr w:type="spellStart"/>
      <w:r>
        <w:t>子否否友</w:t>
      </w:r>
      <w:proofErr w:type="spellEnd"/>
    </w:p>
    <w:p w14:paraId="5DDE14E3" w14:textId="77777777" w:rsidR="00CC015B" w:rsidRDefault="00000000">
      <w:r>
        <w:rPr>
          <w:rFonts w:eastAsia="宋体" w:hint="eastAsia"/>
          <w:lang w:eastAsia="zh-CN"/>
        </w:rPr>
        <w:t>《</w:t>
      </w:r>
      <w:proofErr w:type="spellStart"/>
      <w:r>
        <w:t>匏有苦葉</w:t>
      </w:r>
      <w:proofErr w:type="spellEnd"/>
      <w:r>
        <w:rPr>
          <w:rFonts w:eastAsia="宋体" w:hint="eastAsia"/>
          <w:lang w:eastAsia="zh-CN"/>
        </w:rPr>
        <w:t>》</w:t>
      </w:r>
      <w:proofErr w:type="spellStart"/>
      <w:r>
        <w:t>四章</w:t>
      </w:r>
      <w:proofErr w:type="spellEnd"/>
      <w:r>
        <w:t>。</w:t>
      </w:r>
    </w:p>
    <w:p w14:paraId="2BD43616" w14:textId="77777777" w:rsidR="00CC015B" w:rsidRDefault="00000000">
      <w:proofErr w:type="spellStart"/>
      <w:proofErr w:type="gramStart"/>
      <w:r>
        <w:t>趾</w:t>
      </w:r>
      <w:proofErr w:type="gramEnd"/>
      <w:r>
        <w:t>以</w:t>
      </w:r>
      <w:proofErr w:type="spellEnd"/>
      <w:r>
        <w:rPr>
          <w:rFonts w:eastAsia="宋体" w:hint="eastAsia"/>
          <w:lang w:eastAsia="zh-CN"/>
        </w:rPr>
        <w:t>《</w:t>
      </w:r>
      <w:proofErr w:type="spellStart"/>
      <w:r>
        <w:t>谷風</w:t>
      </w:r>
      <w:proofErr w:type="spellEnd"/>
      <w:r>
        <w:rPr>
          <w:rFonts w:eastAsia="宋体" w:hint="eastAsia"/>
          <w:lang w:eastAsia="zh-CN"/>
        </w:rPr>
        <w:t>》</w:t>
      </w:r>
      <w:proofErr w:type="spellStart"/>
      <w:r>
        <w:t>三章</w:t>
      </w:r>
      <w:proofErr w:type="spellEnd"/>
      <w:r>
        <w:t>。</w:t>
      </w:r>
    </w:p>
    <w:p w14:paraId="072BB9DF" w14:textId="77777777" w:rsidR="00CC015B" w:rsidRDefault="00000000">
      <w:proofErr w:type="spellStart"/>
      <w:r>
        <w:t>久以</w:t>
      </w:r>
      <w:proofErr w:type="spellEnd"/>
      <w:r>
        <w:rPr>
          <w:rFonts w:eastAsia="宋体" w:hint="eastAsia"/>
          <w:lang w:eastAsia="zh-CN"/>
        </w:rPr>
        <w:t>《</w:t>
      </w:r>
      <w:proofErr w:type="spellStart"/>
      <w:r>
        <w:t>旌丘</w:t>
      </w:r>
      <w:proofErr w:type="spellEnd"/>
      <w:r>
        <w:rPr>
          <w:rFonts w:eastAsia="宋体" w:hint="eastAsia"/>
          <w:lang w:eastAsia="zh-CN"/>
        </w:rPr>
        <w:t>》</w:t>
      </w:r>
      <w:proofErr w:type="spellStart"/>
      <w:r>
        <w:t>二章</w:t>
      </w:r>
      <w:proofErr w:type="spellEnd"/>
      <w:r>
        <w:t>。</w:t>
      </w:r>
    </w:p>
    <w:p w14:paraId="33864541" w14:textId="77777777" w:rsidR="00CC015B" w:rsidRDefault="00000000">
      <w:proofErr w:type="spellStart"/>
      <w:r>
        <w:t>子耳四章</w:t>
      </w:r>
      <w:proofErr w:type="spellEnd"/>
    </w:p>
    <w:p w14:paraId="411B8CA7" w14:textId="77777777" w:rsidR="00CC015B" w:rsidRDefault="00000000">
      <w:proofErr w:type="spellStart"/>
      <w:r>
        <w:t>齒止</w:t>
      </w:r>
      <w:proofErr w:type="gramStart"/>
      <w:r>
        <w:t>止</w:t>
      </w:r>
      <w:proofErr w:type="gramEnd"/>
      <w:r>
        <w:t>俟</w:t>
      </w:r>
      <w:proofErr w:type="spellEnd"/>
      <w:r>
        <w:rPr>
          <w:rFonts w:eastAsia="宋体" w:hint="eastAsia"/>
          <w:lang w:eastAsia="zh-CN"/>
        </w:rPr>
        <w:t>《</w:t>
      </w:r>
      <w:proofErr w:type="spellStart"/>
      <w:r>
        <w:t>相鼠</w:t>
      </w:r>
      <w:proofErr w:type="spellEnd"/>
      <w:r>
        <w:rPr>
          <w:rFonts w:eastAsia="宋体" w:hint="eastAsia"/>
          <w:lang w:eastAsia="zh-CN"/>
        </w:rPr>
        <w:t>》</w:t>
      </w:r>
      <w:proofErr w:type="spellStart"/>
      <w:r>
        <w:t>二章</w:t>
      </w:r>
      <w:proofErr w:type="spellEnd"/>
      <w:r>
        <w:t>。</w:t>
      </w:r>
    </w:p>
    <w:p w14:paraId="58EFCBCB" w14:textId="77777777" w:rsidR="00CC015B" w:rsidRDefault="00000000">
      <w:proofErr w:type="spellStart"/>
      <w:r>
        <w:lastRenderedPageBreak/>
        <w:t>右母</w:t>
      </w:r>
      <w:proofErr w:type="spellEnd"/>
    </w:p>
    <w:p w14:paraId="0269FE85" w14:textId="77777777" w:rsidR="00CC015B" w:rsidRDefault="00000000">
      <w:r>
        <w:rPr>
          <w:rFonts w:eastAsia="宋体" w:hint="eastAsia"/>
          <w:lang w:eastAsia="zh-CN"/>
        </w:rPr>
        <w:t>《</w:t>
      </w:r>
      <w:proofErr w:type="spellStart"/>
      <w:r>
        <w:t>竹竿</w:t>
      </w:r>
      <w:proofErr w:type="spellEnd"/>
      <w:r>
        <w:rPr>
          <w:rFonts w:eastAsia="宋体" w:hint="eastAsia"/>
          <w:lang w:eastAsia="zh-CN"/>
        </w:rPr>
        <w:t>》</w:t>
      </w:r>
      <w:proofErr w:type="spellStart"/>
      <w:r>
        <w:t>二章</w:t>
      </w:r>
      <w:proofErr w:type="spellEnd"/>
      <w:r>
        <w:t>。</w:t>
      </w:r>
    </w:p>
    <w:p w14:paraId="3755EAA4" w14:textId="77777777" w:rsidR="00CC015B" w:rsidRDefault="00000000">
      <w:proofErr w:type="spellStart"/>
      <w:r>
        <w:t>背痗</w:t>
      </w:r>
      <w:proofErr w:type="spellEnd"/>
      <w:r>
        <w:rPr>
          <w:rFonts w:eastAsia="宋体" w:hint="eastAsia"/>
          <w:lang w:eastAsia="zh-CN"/>
        </w:rPr>
        <w:t>《</w:t>
      </w:r>
      <w:proofErr w:type="spellStart"/>
      <w:r>
        <w:t>伯兮</w:t>
      </w:r>
      <w:proofErr w:type="spellEnd"/>
      <w:r>
        <w:rPr>
          <w:rFonts w:eastAsia="宋体" w:hint="eastAsia"/>
          <w:lang w:eastAsia="zh-CN"/>
        </w:rPr>
        <w:t>》</w:t>
      </w:r>
      <w:proofErr w:type="spellStart"/>
      <w:r>
        <w:t>四章</w:t>
      </w:r>
      <w:proofErr w:type="spellEnd"/>
      <w:r>
        <w:t>。</w:t>
      </w:r>
    </w:p>
    <w:p w14:paraId="76176381" w14:textId="77777777" w:rsidR="00CC015B" w:rsidRDefault="00000000">
      <w:proofErr w:type="spellStart"/>
      <w:r>
        <w:t>李玖</w:t>
      </w:r>
      <w:proofErr w:type="spellEnd"/>
    </w:p>
    <w:p w14:paraId="7A51391B" w14:textId="77777777" w:rsidR="00CC015B" w:rsidRDefault="00000000">
      <w:r>
        <w:rPr>
          <w:rFonts w:eastAsia="宋体" w:hint="eastAsia"/>
          <w:lang w:eastAsia="zh-CN"/>
        </w:rPr>
        <w:t>《</w:t>
      </w:r>
      <w:proofErr w:type="spellStart"/>
      <w:r>
        <w:t>木瓜</w:t>
      </w:r>
      <w:proofErr w:type="spellEnd"/>
      <w:r>
        <w:rPr>
          <w:rFonts w:eastAsia="宋体" w:hint="eastAsia"/>
          <w:lang w:eastAsia="zh-CN"/>
        </w:rPr>
        <w:t>》</w:t>
      </w:r>
      <w:proofErr w:type="spellStart"/>
      <w:r>
        <w:t>三章</w:t>
      </w:r>
      <w:proofErr w:type="spellEnd"/>
      <w:r>
        <w:t>。</w:t>
      </w:r>
    </w:p>
    <w:p w14:paraId="1908BAB8" w14:textId="77777777" w:rsidR="00CC015B" w:rsidRDefault="00000000">
      <w:proofErr w:type="spellStart"/>
      <w:r>
        <w:t>俟母母有</w:t>
      </w:r>
      <w:proofErr w:type="spellEnd"/>
    </w:p>
    <w:p w14:paraId="7EEFECB2" w14:textId="77777777" w:rsidR="00CC015B" w:rsidRDefault="00000000">
      <w:r>
        <w:rPr>
          <w:rFonts w:eastAsia="宋体" w:hint="eastAsia"/>
          <w:lang w:eastAsia="zh-CN"/>
        </w:rPr>
        <w:t>《</w:t>
      </w:r>
      <w:proofErr w:type="spellStart"/>
      <w:r>
        <w:t>葛藟</w:t>
      </w:r>
      <w:proofErr w:type="spellEnd"/>
      <w:r>
        <w:rPr>
          <w:rFonts w:eastAsia="宋体" w:hint="eastAsia"/>
          <w:lang w:eastAsia="zh-CN"/>
        </w:rPr>
        <w:t>》</w:t>
      </w:r>
      <w:proofErr w:type="spellStart"/>
      <w:r>
        <w:t>二章</w:t>
      </w:r>
      <w:proofErr w:type="spellEnd"/>
      <w:r>
        <w:t>。</w:t>
      </w:r>
    </w:p>
    <w:p w14:paraId="55587049" w14:textId="77777777" w:rsidR="00CC015B" w:rsidRDefault="00000000">
      <w:proofErr w:type="spellStart"/>
      <w:r>
        <w:t>李子子玖</w:t>
      </w:r>
      <w:proofErr w:type="spellEnd"/>
    </w:p>
    <w:p w14:paraId="3CD871AB" w14:textId="77777777" w:rsidR="00CC015B" w:rsidRDefault="00000000">
      <w:r>
        <w:rPr>
          <w:rFonts w:eastAsia="宋体" w:hint="eastAsia"/>
          <w:lang w:eastAsia="zh-CN"/>
        </w:rPr>
        <w:t>《</w:t>
      </w:r>
      <w:proofErr w:type="spellStart"/>
      <w:r>
        <w:t>丘中有麻</w:t>
      </w:r>
      <w:proofErr w:type="spellEnd"/>
      <w:r>
        <w:rPr>
          <w:rFonts w:eastAsia="宋体" w:hint="eastAsia"/>
          <w:lang w:eastAsia="zh-CN"/>
        </w:rPr>
        <w:t>》</w:t>
      </w:r>
      <w:proofErr w:type="spellStart"/>
      <w:r>
        <w:t>三章</w:t>
      </w:r>
      <w:proofErr w:type="spellEnd"/>
      <w:r>
        <w:t>。</w:t>
      </w:r>
    </w:p>
    <w:p w14:paraId="568D7C18" w14:textId="77777777" w:rsidR="00CC015B" w:rsidRDefault="00000000">
      <w:proofErr w:type="spellStart"/>
      <w:r>
        <w:t>子里杞母</w:t>
      </w:r>
      <w:proofErr w:type="spellEnd"/>
    </w:p>
    <w:p w14:paraId="0CDE8FCB" w14:textId="77777777" w:rsidR="00CC015B" w:rsidRDefault="00000000">
      <w:r>
        <w:rPr>
          <w:rFonts w:eastAsia="宋体" w:hint="eastAsia"/>
          <w:lang w:eastAsia="zh-CN"/>
        </w:rPr>
        <w:t>《</w:t>
      </w:r>
      <w:proofErr w:type="spellStart"/>
      <w:r>
        <w:t>將仲子</w:t>
      </w:r>
      <w:proofErr w:type="spellEnd"/>
      <w:r>
        <w:rPr>
          <w:rFonts w:eastAsia="宋体" w:hint="eastAsia"/>
          <w:lang w:eastAsia="zh-CN"/>
        </w:rPr>
        <w:t>》</w:t>
      </w:r>
      <w:proofErr w:type="spellStart"/>
      <w:r>
        <w:t>一章</w:t>
      </w:r>
      <w:proofErr w:type="spellEnd"/>
      <w:r>
        <w:t>。</w:t>
      </w:r>
    </w:p>
    <w:p w14:paraId="513F27E0" w14:textId="77777777" w:rsidR="00CC015B" w:rsidRDefault="00000000">
      <w:proofErr w:type="spellStart"/>
      <w:r>
        <w:t>洧士</w:t>
      </w:r>
      <w:proofErr w:type="spellEnd"/>
    </w:p>
    <w:p w14:paraId="7EE9A100" w14:textId="77777777" w:rsidR="00CC015B" w:rsidRDefault="00000000">
      <w:r>
        <w:rPr>
          <w:rFonts w:eastAsia="宋体" w:hint="eastAsia"/>
          <w:lang w:eastAsia="zh-CN"/>
        </w:rPr>
        <w:t>《</w:t>
      </w:r>
      <w:proofErr w:type="spellStart"/>
      <w:r>
        <w:t>褰裳</w:t>
      </w:r>
      <w:proofErr w:type="spellEnd"/>
      <w:r>
        <w:rPr>
          <w:rFonts w:eastAsia="宋体" w:hint="eastAsia"/>
          <w:lang w:eastAsia="zh-CN"/>
        </w:rPr>
        <w:t>》</w:t>
      </w:r>
      <w:proofErr w:type="spellStart"/>
      <w:r>
        <w:t>二章</w:t>
      </w:r>
      <w:proofErr w:type="spellEnd"/>
      <w:r>
        <w:t>。</w:t>
      </w:r>
    </w:p>
    <w:p w14:paraId="63D27B07" w14:textId="77777777" w:rsidR="00CC015B" w:rsidRDefault="00000000">
      <w:proofErr w:type="spellStart"/>
      <w:proofErr w:type="gramStart"/>
      <w:r>
        <w:t>晦</w:t>
      </w:r>
      <w:proofErr w:type="gramEnd"/>
      <w:r>
        <w:t>己子喜</w:t>
      </w:r>
      <w:proofErr w:type="spellEnd"/>
      <w:r>
        <w:rPr>
          <w:rFonts w:eastAsia="宋体" w:hint="eastAsia"/>
          <w:lang w:eastAsia="zh-CN"/>
        </w:rPr>
        <w:t>《</w:t>
      </w:r>
      <w:proofErr w:type="spellStart"/>
      <w:r>
        <w:t>風雨</w:t>
      </w:r>
      <w:proofErr w:type="spellEnd"/>
      <w:r>
        <w:rPr>
          <w:rFonts w:eastAsia="宋体" w:hint="eastAsia"/>
          <w:lang w:eastAsia="zh-CN"/>
        </w:rPr>
        <w:t>》</w:t>
      </w:r>
      <w:proofErr w:type="spellStart"/>
      <w:r>
        <w:t>三章</w:t>
      </w:r>
      <w:proofErr w:type="spellEnd"/>
      <w:r>
        <w:t>。</w:t>
      </w:r>
    </w:p>
    <w:p w14:paraId="1CC6A977" w14:textId="77777777" w:rsidR="00CC015B" w:rsidRDefault="00000000">
      <w:proofErr w:type="spellStart"/>
      <w:r>
        <w:t>畞母</w:t>
      </w:r>
      <w:proofErr w:type="spellEnd"/>
    </w:p>
    <w:p w14:paraId="0C5FFF9E" w14:textId="77777777" w:rsidR="00CC015B" w:rsidRDefault="00000000">
      <w:r>
        <w:rPr>
          <w:rFonts w:eastAsia="宋体" w:hint="eastAsia"/>
          <w:lang w:eastAsia="zh-CN"/>
        </w:rPr>
        <w:t>《</w:t>
      </w:r>
      <w:proofErr w:type="spellStart"/>
      <w:r>
        <w:t>南山</w:t>
      </w:r>
      <w:proofErr w:type="spellEnd"/>
      <w:r>
        <w:rPr>
          <w:rFonts w:eastAsia="宋体" w:hint="eastAsia"/>
          <w:lang w:eastAsia="zh-CN"/>
        </w:rPr>
        <w:t>》</w:t>
      </w:r>
      <w:proofErr w:type="spellStart"/>
      <w:r>
        <w:t>三章</w:t>
      </w:r>
      <w:proofErr w:type="spellEnd"/>
      <w:r>
        <w:t>。</w:t>
      </w:r>
    </w:p>
    <w:p w14:paraId="59DE0B84" w14:textId="77777777" w:rsidR="00CC015B" w:rsidRDefault="00000000">
      <w:proofErr w:type="spellStart"/>
      <w:r>
        <w:t>子已止</w:t>
      </w:r>
      <w:proofErr w:type="spellEnd"/>
      <w:r>
        <w:rPr>
          <w:rFonts w:eastAsia="宋体" w:hint="eastAsia"/>
          <w:lang w:eastAsia="zh-CN"/>
        </w:rPr>
        <w:t>《</w:t>
      </w:r>
      <w:proofErr w:type="spellStart"/>
      <w:r>
        <w:t>陟岵</w:t>
      </w:r>
      <w:proofErr w:type="spellEnd"/>
      <w:r>
        <w:rPr>
          <w:rFonts w:eastAsia="宋体" w:hint="eastAsia"/>
          <w:lang w:eastAsia="zh-CN"/>
        </w:rPr>
        <w:t>》</w:t>
      </w:r>
      <w:proofErr w:type="spellStart"/>
      <w:r>
        <w:t>一章</w:t>
      </w:r>
      <w:proofErr w:type="spellEnd"/>
      <w:r>
        <w:t>。</w:t>
      </w:r>
    </w:p>
    <w:p w14:paraId="366CACDB" w14:textId="77777777" w:rsidR="00CC015B" w:rsidRDefault="00000000">
      <w:pPr>
        <w:rPr>
          <w:lang w:eastAsia="zh-CN"/>
        </w:rPr>
      </w:pPr>
      <w:proofErr w:type="gramStart"/>
      <w:r>
        <w:rPr>
          <w:lang w:eastAsia="zh-CN"/>
        </w:rPr>
        <w:t>屺</w:t>
      </w:r>
      <w:proofErr w:type="gramEnd"/>
      <w:r>
        <w:rPr>
          <w:lang w:eastAsia="zh-CN"/>
        </w:rPr>
        <w:t>母二</w:t>
      </w:r>
    </w:p>
    <w:p w14:paraId="0230289A" w14:textId="77777777" w:rsidR="00CC015B" w:rsidRDefault="00000000">
      <w:pPr>
        <w:rPr>
          <w:lang w:eastAsia="zh-CN"/>
        </w:rPr>
      </w:pPr>
      <w:r>
        <w:rPr>
          <w:lang w:eastAsia="zh-CN"/>
        </w:rPr>
        <w:t>【第</w:t>
      </w:r>
      <w:r>
        <w:rPr>
          <w:lang w:eastAsia="zh-CN"/>
        </w:rPr>
        <w:t>15</w:t>
      </w:r>
      <w:r>
        <w:rPr>
          <w:lang w:eastAsia="zh-CN"/>
        </w:rPr>
        <w:t>页】</w:t>
      </w:r>
    </w:p>
    <w:p w14:paraId="0C9243A9" w14:textId="77777777" w:rsidR="00CC015B" w:rsidRDefault="00000000">
      <w:pPr>
        <w:rPr>
          <w:lang w:eastAsia="zh-CN"/>
        </w:rPr>
      </w:pPr>
      <w:r>
        <w:rPr>
          <w:lang w:eastAsia="zh-CN"/>
        </w:rPr>
        <w:t>章。子</w:t>
      </w:r>
      <w:proofErr w:type="gramStart"/>
      <w:r>
        <w:rPr>
          <w:lang w:eastAsia="zh-CN"/>
        </w:rPr>
        <w:t>子</w:t>
      </w:r>
      <w:proofErr w:type="gramEnd"/>
    </w:p>
    <w:p w14:paraId="623A6836" w14:textId="77777777" w:rsidR="00CC015B" w:rsidRDefault="00000000">
      <w:r>
        <w:rPr>
          <w:rFonts w:eastAsia="宋体" w:hint="eastAsia"/>
          <w:lang w:eastAsia="zh-CN"/>
        </w:rPr>
        <w:t>《</w:t>
      </w:r>
      <w:proofErr w:type="spellStart"/>
      <w:r>
        <w:t>綢繆</w:t>
      </w:r>
      <w:proofErr w:type="spellEnd"/>
      <w:r>
        <w:rPr>
          <w:rFonts w:eastAsia="宋体" w:hint="eastAsia"/>
          <w:lang w:eastAsia="zh-CN"/>
        </w:rPr>
        <w:t>》</w:t>
      </w:r>
      <w:proofErr w:type="spellStart"/>
      <w:r>
        <w:t>一章，二、三章同</w:t>
      </w:r>
      <w:proofErr w:type="spellEnd"/>
      <w:r>
        <w:t>。</w:t>
      </w:r>
    </w:p>
    <w:p w14:paraId="75BCCAD4" w14:textId="77777777" w:rsidR="00CC015B" w:rsidRDefault="00000000">
      <w:proofErr w:type="spellStart"/>
      <w:r>
        <w:t>好食好食</w:t>
      </w:r>
      <w:proofErr w:type="spellEnd"/>
      <w:r>
        <w:rPr>
          <w:rFonts w:eastAsia="宋体" w:hint="eastAsia"/>
          <w:lang w:eastAsia="zh-CN"/>
        </w:rPr>
        <w:t>《</w:t>
      </w:r>
      <w:proofErr w:type="spellStart"/>
      <w:r>
        <w:t>有杕之杜</w:t>
      </w:r>
      <w:proofErr w:type="spellEnd"/>
      <w:r>
        <w:rPr>
          <w:rFonts w:eastAsia="宋体" w:hint="eastAsia"/>
          <w:lang w:eastAsia="zh-CN"/>
        </w:rPr>
        <w:t>》</w:t>
      </w:r>
      <w:proofErr w:type="spellStart"/>
      <w:r>
        <w:t>一、二章</w:t>
      </w:r>
      <w:proofErr w:type="spellEnd"/>
      <w:r>
        <w:t>。</w:t>
      </w:r>
    </w:p>
    <w:p w14:paraId="66BE1528" w14:textId="77777777" w:rsidR="00CC015B" w:rsidRDefault="00000000">
      <w:proofErr w:type="spellStart"/>
      <w:r>
        <w:t>采已俟右沚</w:t>
      </w:r>
      <w:proofErr w:type="spellEnd"/>
    </w:p>
    <w:p w14:paraId="253EA056" w14:textId="77777777" w:rsidR="00CC015B" w:rsidRDefault="00000000">
      <w:r>
        <w:rPr>
          <w:rFonts w:eastAsia="宋体" w:hint="eastAsia"/>
          <w:lang w:eastAsia="zh-CN"/>
        </w:rPr>
        <w:t>《</w:t>
      </w:r>
      <w:proofErr w:type="spellStart"/>
      <w:r>
        <w:t>蒹葭</w:t>
      </w:r>
      <w:proofErr w:type="spellEnd"/>
      <w:r>
        <w:rPr>
          <w:rFonts w:eastAsia="宋体" w:hint="eastAsia"/>
          <w:lang w:eastAsia="zh-CN"/>
        </w:rPr>
        <w:t>》</w:t>
      </w:r>
      <w:proofErr w:type="spellStart"/>
      <w:r>
        <w:t>三章</w:t>
      </w:r>
      <w:proofErr w:type="spellEnd"/>
      <w:r>
        <w:t>。</w:t>
      </w:r>
    </w:p>
    <w:p w14:paraId="6E99BFEE" w14:textId="77777777" w:rsidR="00CC015B" w:rsidRDefault="00000000">
      <w:proofErr w:type="spellStart"/>
      <w:r>
        <w:lastRenderedPageBreak/>
        <w:t>有止</w:t>
      </w:r>
      <w:proofErr w:type="spellEnd"/>
      <w:r>
        <w:rPr>
          <w:rFonts w:eastAsia="宋体" w:hint="eastAsia"/>
          <w:lang w:eastAsia="zh-CN"/>
        </w:rPr>
        <w:t>《</w:t>
      </w:r>
      <w:proofErr w:type="spellStart"/>
      <w:r>
        <w:t>終風</w:t>
      </w:r>
      <w:proofErr w:type="spellEnd"/>
      <w:r>
        <w:rPr>
          <w:rFonts w:eastAsia="宋体" w:hint="eastAsia"/>
          <w:lang w:eastAsia="zh-CN"/>
        </w:rPr>
        <w:t>》</w:t>
      </w:r>
      <w:proofErr w:type="spellStart"/>
      <w:r>
        <w:t>一章，二章同</w:t>
      </w:r>
      <w:proofErr w:type="spellEnd"/>
      <w:r>
        <w:t>。</w:t>
      </w:r>
    </w:p>
    <w:p w14:paraId="1B65129C" w14:textId="77777777" w:rsidR="00CC015B" w:rsidRDefault="00000000">
      <w:proofErr w:type="spellStart"/>
      <w:r>
        <w:t>鯉子</w:t>
      </w:r>
      <w:proofErr w:type="spellEnd"/>
    </w:p>
    <w:p w14:paraId="0F87BBF9" w14:textId="77777777" w:rsidR="00CC015B" w:rsidRDefault="00000000">
      <w:r>
        <w:rPr>
          <w:rFonts w:eastAsia="宋体" w:hint="eastAsia"/>
          <w:lang w:eastAsia="zh-CN"/>
        </w:rPr>
        <w:t>《</w:t>
      </w:r>
      <w:proofErr w:type="spellStart"/>
      <w:r>
        <w:t>衡門</w:t>
      </w:r>
      <w:proofErr w:type="spellEnd"/>
      <w:r>
        <w:rPr>
          <w:rFonts w:eastAsia="宋体" w:hint="eastAsia"/>
          <w:lang w:eastAsia="zh-CN"/>
        </w:rPr>
        <w:t>》</w:t>
      </w:r>
      <w:proofErr w:type="spellStart"/>
      <w:r>
        <w:t>三章</w:t>
      </w:r>
      <w:proofErr w:type="spellEnd"/>
      <w:r>
        <w:t>。</w:t>
      </w:r>
    </w:p>
    <w:p w14:paraId="6542F601" w14:textId="77777777" w:rsidR="00CC015B" w:rsidRDefault="00000000">
      <w:proofErr w:type="spellStart"/>
      <w:r>
        <w:t>已矣</w:t>
      </w:r>
      <w:proofErr w:type="spellEnd"/>
      <w:r>
        <w:rPr>
          <w:rFonts w:eastAsia="宋体" w:hint="eastAsia"/>
          <w:lang w:eastAsia="zh-CN"/>
        </w:rPr>
        <w:t>《</w:t>
      </w:r>
      <w:proofErr w:type="spellStart"/>
      <w:r>
        <w:t>墓門</w:t>
      </w:r>
      <w:proofErr w:type="spellEnd"/>
      <w:r>
        <w:rPr>
          <w:rFonts w:eastAsia="宋体" w:hint="eastAsia"/>
          <w:lang w:eastAsia="zh-CN"/>
        </w:rPr>
        <w:t>》</w:t>
      </w:r>
      <w:proofErr w:type="spellStart"/>
      <w:r>
        <w:t>一章</w:t>
      </w:r>
      <w:proofErr w:type="spellEnd"/>
      <w:r>
        <w:t>。</w:t>
      </w:r>
    </w:p>
    <w:p w14:paraId="54E46731" w14:textId="77777777" w:rsidR="00CC015B" w:rsidRDefault="00000000">
      <w:proofErr w:type="spellStart"/>
      <w:r>
        <w:t>耜趾子畞喜</w:t>
      </w:r>
      <w:proofErr w:type="spellEnd"/>
    </w:p>
    <w:p w14:paraId="5957B30B" w14:textId="77777777" w:rsidR="00CC015B" w:rsidRDefault="00000000">
      <w:r>
        <w:rPr>
          <w:rFonts w:eastAsia="宋体" w:hint="eastAsia"/>
          <w:lang w:eastAsia="zh-CN"/>
        </w:rPr>
        <w:t>《</w:t>
      </w:r>
      <w:proofErr w:type="spellStart"/>
      <w:r>
        <w:t>七月</w:t>
      </w:r>
      <w:proofErr w:type="spellEnd"/>
      <w:r>
        <w:rPr>
          <w:rFonts w:eastAsia="宋体" w:hint="eastAsia"/>
          <w:lang w:eastAsia="zh-CN"/>
        </w:rPr>
        <w:t>》</w:t>
      </w:r>
      <w:proofErr w:type="spellStart"/>
      <w:r>
        <w:t>一章</w:t>
      </w:r>
      <w:proofErr w:type="spellEnd"/>
      <w:r>
        <w:t>。</w:t>
      </w:r>
    </w:p>
    <w:p w14:paraId="147C8A96" w14:textId="77777777" w:rsidR="00CC015B" w:rsidRDefault="00000000">
      <w:r>
        <w:t>止</w:t>
      </w:r>
    </w:p>
    <w:p w14:paraId="08DD4AF4" w14:textId="77777777" w:rsidR="00CC015B" w:rsidRDefault="00000000">
      <w:proofErr w:type="spellStart"/>
      <w:r>
        <w:t>杞母</w:t>
      </w:r>
      <w:proofErr w:type="spellEnd"/>
    </w:p>
    <w:p w14:paraId="2C91176F" w14:textId="77777777" w:rsidR="00CC015B" w:rsidRDefault="00000000">
      <w:r>
        <w:rPr>
          <w:rFonts w:eastAsia="宋体" w:hint="eastAsia"/>
          <w:lang w:eastAsia="zh-CN"/>
        </w:rPr>
        <w:t>《</w:t>
      </w:r>
      <w:proofErr w:type="spellStart"/>
      <w:r>
        <w:t>四牡</w:t>
      </w:r>
      <w:proofErr w:type="spellEnd"/>
      <w:r>
        <w:rPr>
          <w:rFonts w:eastAsia="宋体" w:hint="eastAsia"/>
          <w:lang w:eastAsia="zh-CN"/>
        </w:rPr>
        <w:t>》</w:t>
      </w:r>
      <w:proofErr w:type="spellStart"/>
      <w:r>
        <w:t>四章</w:t>
      </w:r>
      <w:proofErr w:type="spellEnd"/>
      <w:r>
        <w:t>。</w:t>
      </w:r>
    </w:p>
    <w:p w14:paraId="553CB7EB" w14:textId="77777777" w:rsidR="00CC015B" w:rsidRDefault="00000000">
      <w:proofErr w:type="spellStart"/>
      <w:r>
        <w:t>子子</w:t>
      </w:r>
      <w:proofErr w:type="spellEnd"/>
    </w:p>
    <w:p w14:paraId="15688DDD" w14:textId="77777777" w:rsidR="00CC015B" w:rsidRDefault="00000000">
      <w:r>
        <w:rPr>
          <w:rFonts w:eastAsia="宋体" w:hint="eastAsia"/>
          <w:lang w:eastAsia="zh-CN"/>
        </w:rPr>
        <w:t>《</w:t>
      </w:r>
      <w:proofErr w:type="spellStart"/>
      <w:r>
        <w:t>出車</w:t>
      </w:r>
      <w:proofErr w:type="spellEnd"/>
      <w:r>
        <w:rPr>
          <w:rFonts w:eastAsia="宋体" w:hint="eastAsia"/>
          <w:lang w:eastAsia="zh-CN"/>
        </w:rPr>
        <w:t>》</w:t>
      </w:r>
      <w:proofErr w:type="spellStart"/>
      <w:r>
        <w:t>五章</w:t>
      </w:r>
      <w:proofErr w:type="spellEnd"/>
      <w:r>
        <w:t>。</w:t>
      </w:r>
    </w:p>
    <w:p w14:paraId="67170271" w14:textId="77777777" w:rsidR="00CC015B" w:rsidRDefault="00000000">
      <w:proofErr w:type="spellStart"/>
      <w:r>
        <w:t>杞母</w:t>
      </w:r>
      <w:proofErr w:type="spellEnd"/>
    </w:p>
    <w:p w14:paraId="78C59ADD" w14:textId="77777777" w:rsidR="00CC015B" w:rsidRDefault="00000000">
      <w:r>
        <w:rPr>
          <w:rFonts w:eastAsia="宋体" w:hint="eastAsia"/>
          <w:lang w:eastAsia="zh-CN"/>
        </w:rPr>
        <w:t>《</w:t>
      </w:r>
      <w:proofErr w:type="spellStart"/>
      <w:r>
        <w:t>杕杜</w:t>
      </w:r>
      <w:proofErr w:type="spellEnd"/>
      <w:r>
        <w:rPr>
          <w:rFonts w:eastAsia="宋体" w:hint="eastAsia"/>
          <w:lang w:eastAsia="zh-CN"/>
        </w:rPr>
        <w:t>》</w:t>
      </w:r>
      <w:proofErr w:type="spellStart"/>
      <w:r>
        <w:t>三章</w:t>
      </w:r>
      <w:proofErr w:type="spellEnd"/>
      <w:r>
        <w:t>。</w:t>
      </w:r>
    </w:p>
    <w:p w14:paraId="4FD30D1D" w14:textId="77777777" w:rsidR="00CC015B" w:rsidRDefault="00000000">
      <w:proofErr w:type="spellStart"/>
      <w:r>
        <w:t>鯉有</w:t>
      </w:r>
      <w:proofErr w:type="spellEnd"/>
    </w:p>
    <w:p w14:paraId="6EAB030D" w14:textId="77777777" w:rsidR="00CC015B" w:rsidRDefault="00000000">
      <w:proofErr w:type="spellStart"/>
      <w:r>
        <w:t>魚麗</w:t>
      </w:r>
      <w:proofErr w:type="spellEnd"/>
      <w:proofErr w:type="gramStart"/>
      <w:r>
        <w:rPr>
          <w:rFonts w:eastAsia="宋体" w:hint="eastAsia"/>
          <w:lang w:eastAsia="zh-CN"/>
        </w:rPr>
        <w:t>》</w:t>
      </w:r>
      <w:proofErr w:type="spellStart"/>
      <w:proofErr w:type="gramEnd"/>
      <w:r>
        <w:t>三章</w:t>
      </w:r>
      <w:proofErr w:type="spellEnd"/>
      <w:r>
        <w:t>。</w:t>
      </w:r>
    </w:p>
    <w:p w14:paraId="31A0EAAE" w14:textId="77777777" w:rsidR="00CC015B" w:rsidRDefault="00000000">
      <w:proofErr w:type="spellStart"/>
      <w:r>
        <w:t>有時六章。子</w:t>
      </w:r>
      <w:proofErr w:type="spellEnd"/>
    </w:p>
    <w:p w14:paraId="0557F0DA" w14:textId="77777777" w:rsidR="00CC015B" w:rsidRDefault="00000000">
      <w:r>
        <w:t>子</w:t>
      </w:r>
      <w:r>
        <w:rPr>
          <w:rFonts w:eastAsia="宋体" w:hint="eastAsia"/>
          <w:lang w:eastAsia="zh-CN"/>
        </w:rPr>
        <w:t>《</w:t>
      </w:r>
      <w:proofErr w:type="spellStart"/>
      <w:r>
        <w:t>南山有臺</w:t>
      </w:r>
      <w:proofErr w:type="spellEnd"/>
      <w:r>
        <w:rPr>
          <w:rFonts w:eastAsia="宋体" w:hint="eastAsia"/>
          <w:lang w:eastAsia="zh-CN"/>
        </w:rPr>
        <w:t>》</w:t>
      </w:r>
      <w:proofErr w:type="spellStart"/>
      <w:r>
        <w:t>一章，二、四、五章同</w:t>
      </w:r>
      <w:proofErr w:type="spellEnd"/>
      <w:r>
        <w:t>。</w:t>
      </w:r>
    </w:p>
    <w:p w14:paraId="19BF944B" w14:textId="77777777" w:rsidR="00CC015B" w:rsidRDefault="00000000">
      <w:proofErr w:type="spellStart"/>
      <w:r>
        <w:t>杞李子母子己三章</w:t>
      </w:r>
      <w:proofErr w:type="spellEnd"/>
      <w:r>
        <w:t>。</w:t>
      </w:r>
    </w:p>
    <w:p w14:paraId="65A8C474" w14:textId="77777777" w:rsidR="00CC015B" w:rsidRDefault="00000000">
      <w:proofErr w:type="spellStart"/>
      <w:proofErr w:type="gramStart"/>
      <w:r>
        <w:t>載喜右</w:t>
      </w:r>
      <w:proofErr w:type="spellEnd"/>
      <w:r>
        <w:rPr>
          <w:rFonts w:eastAsia="宋体" w:hint="eastAsia"/>
          <w:lang w:eastAsia="zh-CN"/>
        </w:rPr>
        <w:t>《</w:t>
      </w:r>
      <w:proofErr w:type="spellStart"/>
      <w:r>
        <w:t>彤弓</w:t>
      </w:r>
      <w:proofErr w:type="spellEnd"/>
      <w:r>
        <w:rPr>
          <w:rFonts w:eastAsia="宋体" w:hint="eastAsia"/>
          <w:lang w:eastAsia="zh-CN"/>
        </w:rPr>
        <w:t>》</w:t>
      </w:r>
      <w:proofErr w:type="spellStart"/>
      <w:proofErr w:type="gramEnd"/>
      <w:r>
        <w:t>二章</w:t>
      </w:r>
      <w:proofErr w:type="spellEnd"/>
      <w:r>
        <w:t>。</w:t>
      </w:r>
    </w:p>
    <w:p w14:paraId="168593B9" w14:textId="77777777" w:rsidR="00CC015B" w:rsidRDefault="00000000">
      <w:proofErr w:type="spellStart"/>
      <w:r>
        <w:t>沚子喜</w:t>
      </w:r>
      <w:proofErr w:type="spellEnd"/>
      <w:proofErr w:type="gramStart"/>
      <w:r>
        <w:rPr>
          <w:rFonts w:eastAsia="宋体" w:hint="eastAsia"/>
          <w:lang w:eastAsia="zh-CN"/>
        </w:rPr>
        <w:t>《</w:t>
      </w:r>
      <w:proofErr w:type="spellStart"/>
      <w:proofErr w:type="gramEnd"/>
      <w:r>
        <w:t>菁菁者</w:t>
      </w:r>
      <w:proofErr w:type="spellEnd"/>
    </w:p>
    <w:p w14:paraId="1D80E42B" w14:textId="77777777" w:rsidR="00CC015B" w:rsidRDefault="00000000">
      <w:proofErr w:type="gramStart"/>
      <w:r>
        <w:t>莪</w:t>
      </w:r>
      <w:proofErr w:type="gramEnd"/>
      <w:r>
        <w:rPr>
          <w:rFonts w:eastAsia="宋体" w:hint="eastAsia"/>
          <w:lang w:eastAsia="zh-CN"/>
        </w:rPr>
        <w:t>》</w:t>
      </w:r>
      <w:proofErr w:type="spellStart"/>
      <w:r>
        <w:t>二章</w:t>
      </w:r>
      <w:proofErr w:type="spellEnd"/>
      <w:r>
        <w:t>。</w:t>
      </w:r>
    </w:p>
    <w:p w14:paraId="74BE15CB" w14:textId="77777777" w:rsidR="00CC015B" w:rsidRDefault="00000000">
      <w:proofErr w:type="spellStart"/>
      <w:r>
        <w:t>喜祉九有鯉矣友六章</w:t>
      </w:r>
      <w:proofErr w:type="spellEnd"/>
      <w:r>
        <w:t>。</w:t>
      </w:r>
    </w:p>
    <w:p w14:paraId="3B56F439" w14:textId="77777777" w:rsidR="00CC015B" w:rsidRDefault="00000000">
      <w:proofErr w:type="spellStart"/>
      <w:r>
        <w:t>芑畞試</w:t>
      </w:r>
      <w:proofErr w:type="spellEnd"/>
    </w:p>
    <w:p w14:paraId="11E402B4" w14:textId="77777777" w:rsidR="00CC015B" w:rsidRDefault="00000000">
      <w:r>
        <w:rPr>
          <w:rFonts w:eastAsia="宋体" w:hint="eastAsia"/>
          <w:lang w:eastAsia="zh-CN"/>
        </w:rPr>
        <w:t>《</w:t>
      </w:r>
      <w:proofErr w:type="spellStart"/>
      <w:r>
        <w:t>采芑</w:t>
      </w:r>
      <w:proofErr w:type="spellEnd"/>
      <w:r>
        <w:rPr>
          <w:rFonts w:eastAsia="宋体" w:hint="eastAsia"/>
          <w:lang w:eastAsia="zh-CN"/>
        </w:rPr>
        <w:t>》</w:t>
      </w:r>
      <w:proofErr w:type="spellStart"/>
      <w:r>
        <w:t>一章</w:t>
      </w:r>
      <w:proofErr w:type="spellEnd"/>
      <w:r>
        <w:t>。</w:t>
      </w:r>
    </w:p>
    <w:p w14:paraId="73487E9E" w14:textId="77777777" w:rsidR="00CC015B" w:rsidRDefault="00000000">
      <w:proofErr w:type="spellStart"/>
      <w:r>
        <w:t>止試</w:t>
      </w:r>
      <w:proofErr w:type="spellEnd"/>
    </w:p>
    <w:p w14:paraId="3F2E5B53" w14:textId="77777777" w:rsidR="00CC015B" w:rsidRDefault="00000000">
      <w:proofErr w:type="spellStart"/>
      <w:r>
        <w:lastRenderedPageBreak/>
        <w:t>里子</w:t>
      </w:r>
      <w:proofErr w:type="spellEnd"/>
    </w:p>
    <w:p w14:paraId="70725697" w14:textId="77777777" w:rsidR="00CC015B" w:rsidRDefault="00000000">
      <w:proofErr w:type="spellStart"/>
      <w:r>
        <w:t>俟友右子</w:t>
      </w:r>
      <w:proofErr w:type="spellEnd"/>
    </w:p>
    <w:p w14:paraId="6D70DE15" w14:textId="77777777" w:rsidR="00CC015B" w:rsidRDefault="00000000">
      <w:r>
        <w:rPr>
          <w:rFonts w:eastAsia="宋体" w:hint="eastAsia"/>
          <w:lang w:eastAsia="zh-CN"/>
        </w:rPr>
        <w:t>《</w:t>
      </w:r>
      <w:proofErr w:type="spellStart"/>
      <w:r>
        <w:t>正月</w:t>
      </w:r>
      <w:proofErr w:type="spellEnd"/>
      <w:r>
        <w:rPr>
          <w:rFonts w:eastAsia="宋体" w:hint="eastAsia"/>
          <w:lang w:eastAsia="zh-CN"/>
        </w:rPr>
        <w:t>》</w:t>
      </w:r>
      <w:proofErr w:type="spellStart"/>
      <w:r>
        <w:t>三章</w:t>
      </w:r>
      <w:proofErr w:type="spellEnd"/>
      <w:r>
        <w:t>。</w:t>
      </w:r>
    </w:p>
    <w:p w14:paraId="1E04B5F4" w14:textId="77777777" w:rsidR="00CC015B" w:rsidRDefault="00000000">
      <w:proofErr w:type="spellStart"/>
      <w:r>
        <w:t>誨</w:t>
      </w:r>
      <w:proofErr w:type="gramStart"/>
      <w:r>
        <w:t>止友母</w:t>
      </w:r>
      <w:proofErr w:type="spellEnd"/>
      <w:proofErr w:type="gramEnd"/>
      <w:r>
        <w:rPr>
          <w:rFonts w:eastAsia="宋体" w:hint="eastAsia"/>
          <w:lang w:eastAsia="zh-CN"/>
        </w:rPr>
        <w:t>《</w:t>
      </w:r>
      <w:proofErr w:type="spellStart"/>
      <w:r>
        <w:t>沔水</w:t>
      </w:r>
      <w:proofErr w:type="spellEnd"/>
      <w:r>
        <w:rPr>
          <w:rFonts w:eastAsia="宋体" w:hint="eastAsia"/>
          <w:lang w:eastAsia="zh-CN"/>
        </w:rPr>
        <w:t>》</w:t>
      </w:r>
      <w:proofErr w:type="spellStart"/>
      <w:r>
        <w:t>一章</w:t>
      </w:r>
      <w:proofErr w:type="spellEnd"/>
      <w:r>
        <w:t>。</w:t>
      </w:r>
    </w:p>
    <w:p w14:paraId="35C521E4" w14:textId="77777777" w:rsidR="00CC015B" w:rsidRDefault="00000000">
      <w:proofErr w:type="spellStart"/>
      <w:r>
        <w:t>士丘</w:t>
      </w:r>
      <w:proofErr w:type="spellEnd"/>
    </w:p>
    <w:p w14:paraId="66B1EFE8" w14:textId="77777777" w:rsidR="00CC015B" w:rsidRDefault="00000000">
      <w:r>
        <w:rPr>
          <w:rFonts w:eastAsia="宋体" w:hint="eastAsia"/>
          <w:lang w:eastAsia="zh-CN"/>
        </w:rPr>
        <w:t>《</w:t>
      </w:r>
      <w:proofErr w:type="spellStart"/>
      <w:r>
        <w:t>祈父</w:t>
      </w:r>
      <w:proofErr w:type="spellEnd"/>
      <w:r>
        <w:rPr>
          <w:rFonts w:eastAsia="宋体" w:hint="eastAsia"/>
          <w:lang w:eastAsia="zh-CN"/>
        </w:rPr>
        <w:t>》</w:t>
      </w:r>
      <w:proofErr w:type="spellStart"/>
      <w:r>
        <w:t>二章</w:t>
      </w:r>
      <w:proofErr w:type="spellEnd"/>
      <w:r>
        <w:t>。</w:t>
      </w:r>
    </w:p>
    <w:p w14:paraId="534D8D71" w14:textId="77777777" w:rsidR="00CC015B" w:rsidRDefault="00000000">
      <w:proofErr w:type="spellStart"/>
      <w:r>
        <w:t>仕子已殆仕</w:t>
      </w:r>
      <w:proofErr w:type="spellEnd"/>
    </w:p>
    <w:p w14:paraId="6138130C" w14:textId="77777777" w:rsidR="00CC015B" w:rsidRDefault="00000000">
      <w:r>
        <w:rPr>
          <w:rFonts w:eastAsia="宋体" w:hint="eastAsia"/>
          <w:lang w:eastAsia="zh-CN"/>
        </w:rPr>
        <w:t>《</w:t>
      </w:r>
      <w:proofErr w:type="spellStart"/>
      <w:r>
        <w:t>節南山</w:t>
      </w:r>
      <w:proofErr w:type="spellEnd"/>
      <w:r>
        <w:rPr>
          <w:rFonts w:eastAsia="宋体" w:hint="eastAsia"/>
          <w:lang w:eastAsia="zh-CN"/>
        </w:rPr>
        <w:t>》</w:t>
      </w:r>
      <w:proofErr w:type="spellStart"/>
      <w:r>
        <w:t>四章</w:t>
      </w:r>
      <w:proofErr w:type="spellEnd"/>
      <w:r>
        <w:t>。</w:t>
      </w:r>
    </w:p>
    <w:p w14:paraId="3F3F9BE2" w14:textId="77777777" w:rsidR="00CC015B" w:rsidRDefault="00000000">
      <w:proofErr w:type="spellStart"/>
      <w:r>
        <w:t>仕殆使子使友</w:t>
      </w:r>
      <w:proofErr w:type="spellEnd"/>
    </w:p>
    <w:p w14:paraId="064C15DB" w14:textId="77777777" w:rsidR="00CC015B" w:rsidRDefault="00000000">
      <w:proofErr w:type="spellStart"/>
      <w:r>
        <w:t>雨無正</w:t>
      </w:r>
      <w:proofErr w:type="spellEnd"/>
      <w:proofErr w:type="gramStart"/>
      <w:r>
        <w:rPr>
          <w:rFonts w:eastAsia="宋体" w:hint="eastAsia"/>
          <w:lang w:eastAsia="zh-CN"/>
        </w:rPr>
        <w:t>》</w:t>
      </w:r>
      <w:proofErr w:type="spellStart"/>
      <w:proofErr w:type="gramEnd"/>
      <w:r>
        <w:t>六章</w:t>
      </w:r>
      <w:proofErr w:type="spellEnd"/>
      <w:r>
        <w:t>。</w:t>
      </w:r>
    </w:p>
    <w:p w14:paraId="2FEF237D" w14:textId="77777777" w:rsidR="00CC015B" w:rsidRDefault="00000000">
      <w:proofErr w:type="spellStart"/>
      <w:r>
        <w:t>載載</w:t>
      </w:r>
      <w:proofErr w:type="spellEnd"/>
    </w:p>
    <w:p w14:paraId="04313D58" w14:textId="77777777" w:rsidR="00CC015B" w:rsidRDefault="00000000">
      <w:r>
        <w:rPr>
          <w:rFonts w:eastAsia="宋体" w:hint="eastAsia"/>
          <w:lang w:eastAsia="zh-CN"/>
        </w:rPr>
        <w:t>《</w:t>
      </w:r>
      <w:proofErr w:type="spellStart"/>
      <w:r>
        <w:t>正月</w:t>
      </w:r>
      <w:proofErr w:type="spellEnd"/>
      <w:r>
        <w:rPr>
          <w:rFonts w:eastAsia="宋体" w:hint="eastAsia"/>
          <w:lang w:eastAsia="zh-CN"/>
        </w:rPr>
        <w:t>》</w:t>
      </w:r>
      <w:proofErr w:type="spellStart"/>
      <w:r>
        <w:t>九章</w:t>
      </w:r>
      <w:proofErr w:type="spellEnd"/>
      <w:r>
        <w:t>。</w:t>
      </w:r>
    </w:p>
    <w:p w14:paraId="700AFEA8" w14:textId="77777777" w:rsidR="00CC015B" w:rsidRDefault="00000000">
      <w:proofErr w:type="spellStart"/>
      <w:r>
        <w:t>士宰史氏</w:t>
      </w:r>
      <w:proofErr w:type="spellEnd"/>
      <w:r>
        <w:rPr>
          <w:rFonts w:eastAsia="宋体" w:hint="eastAsia"/>
          <w:lang w:eastAsia="zh-CN"/>
        </w:rPr>
        <w:t>《</w:t>
      </w:r>
      <w:proofErr w:type="spellStart"/>
      <w:r>
        <w:t>十月之交</w:t>
      </w:r>
      <w:proofErr w:type="spellEnd"/>
      <w:r>
        <w:rPr>
          <w:rFonts w:eastAsia="宋体" w:hint="eastAsia"/>
          <w:lang w:eastAsia="zh-CN"/>
        </w:rPr>
        <w:t>》</w:t>
      </w:r>
      <w:proofErr w:type="spellStart"/>
      <w:r>
        <w:t>四章</w:t>
      </w:r>
      <w:proofErr w:type="spellEnd"/>
      <w:r>
        <w:t>。</w:t>
      </w:r>
    </w:p>
    <w:p w14:paraId="70D85AE1" w14:textId="77777777" w:rsidR="00CC015B" w:rsidRDefault="00000000">
      <w:proofErr w:type="spellStart"/>
      <w:r>
        <w:t>里痗</w:t>
      </w:r>
      <w:proofErr w:type="spellEnd"/>
    </w:p>
    <w:p w14:paraId="372360A6" w14:textId="77777777" w:rsidR="00CC015B" w:rsidRDefault="00000000">
      <w:proofErr w:type="spellStart"/>
      <w:proofErr w:type="gramStart"/>
      <w:r>
        <w:t>止否</w:t>
      </w:r>
      <w:proofErr w:type="spellEnd"/>
      <w:r>
        <w:rPr>
          <w:rFonts w:eastAsia="宋体" w:hint="eastAsia"/>
          <w:lang w:eastAsia="zh-CN"/>
        </w:rPr>
        <w:t>《</w:t>
      </w:r>
      <w:proofErr w:type="spellStart"/>
      <w:r>
        <w:t>小旻</w:t>
      </w:r>
      <w:proofErr w:type="spellEnd"/>
      <w:r>
        <w:rPr>
          <w:rFonts w:eastAsia="宋体" w:hint="eastAsia"/>
          <w:lang w:eastAsia="zh-CN"/>
        </w:rPr>
        <w:t>》</w:t>
      </w:r>
      <w:proofErr w:type="spellStart"/>
      <w:proofErr w:type="gramEnd"/>
      <w:r>
        <w:t>五章</w:t>
      </w:r>
      <w:proofErr w:type="spellEnd"/>
      <w:r>
        <w:t>。</w:t>
      </w:r>
    </w:p>
    <w:p w14:paraId="633FA455" w14:textId="77777777" w:rsidR="00CC015B" w:rsidRDefault="00000000">
      <w:proofErr w:type="spellStart"/>
      <w:r>
        <w:t>采子負子似</w:t>
      </w:r>
      <w:proofErr w:type="spellEnd"/>
      <w:r>
        <w:rPr>
          <w:rFonts w:eastAsia="宋体" w:hint="eastAsia"/>
          <w:lang w:eastAsia="zh-CN"/>
        </w:rPr>
        <w:t>《</w:t>
      </w:r>
      <w:proofErr w:type="spellStart"/>
      <w:r>
        <w:t>小宛</w:t>
      </w:r>
      <w:proofErr w:type="spellEnd"/>
      <w:r>
        <w:rPr>
          <w:rFonts w:eastAsia="宋体" w:hint="eastAsia"/>
          <w:lang w:eastAsia="zh-CN"/>
        </w:rPr>
        <w:t>》</w:t>
      </w:r>
      <w:proofErr w:type="spellStart"/>
      <w:r>
        <w:t>三章</w:t>
      </w:r>
      <w:proofErr w:type="spellEnd"/>
      <w:r>
        <w:t>。</w:t>
      </w:r>
    </w:p>
    <w:p w14:paraId="1B903D87" w14:textId="77777777" w:rsidR="00CC015B" w:rsidRDefault="00000000">
      <w:proofErr w:type="spellStart"/>
      <w:proofErr w:type="gramStart"/>
      <w:r>
        <w:t>梓</w:t>
      </w:r>
      <w:proofErr w:type="gramEnd"/>
      <w:r>
        <w:t>止母裏</w:t>
      </w:r>
      <w:proofErr w:type="spellEnd"/>
      <w:r>
        <w:rPr>
          <w:rFonts w:eastAsia="宋体" w:hint="eastAsia"/>
          <w:lang w:eastAsia="zh-CN"/>
        </w:rPr>
        <w:t>《</w:t>
      </w:r>
      <w:proofErr w:type="spellStart"/>
      <w:r>
        <w:t>小弁</w:t>
      </w:r>
      <w:proofErr w:type="spellEnd"/>
      <w:r>
        <w:rPr>
          <w:rFonts w:eastAsia="宋体" w:hint="eastAsia"/>
          <w:lang w:eastAsia="zh-CN"/>
        </w:rPr>
        <w:t>》</w:t>
      </w:r>
      <w:proofErr w:type="spellStart"/>
      <w:r>
        <w:t>三章</w:t>
      </w:r>
      <w:proofErr w:type="spellEnd"/>
      <w:r>
        <w:t>。</w:t>
      </w:r>
    </w:p>
    <w:p w14:paraId="0795260F" w14:textId="77777777" w:rsidR="00CC015B" w:rsidRDefault="00000000">
      <w:proofErr w:type="spellStart"/>
      <w:proofErr w:type="gramStart"/>
      <w:r>
        <w:t>祉</w:t>
      </w:r>
      <w:proofErr w:type="gramEnd"/>
      <w:r>
        <w:t>已</w:t>
      </w:r>
      <w:proofErr w:type="spellEnd"/>
      <w:r>
        <w:rPr>
          <w:rFonts w:eastAsia="宋体" w:hint="eastAsia"/>
          <w:lang w:eastAsia="zh-CN"/>
        </w:rPr>
        <w:t>《</w:t>
      </w:r>
      <w:proofErr w:type="spellStart"/>
      <w:r>
        <w:t>巧言</w:t>
      </w:r>
      <w:proofErr w:type="spellEnd"/>
      <w:r>
        <w:rPr>
          <w:rFonts w:eastAsia="宋体" w:hint="eastAsia"/>
          <w:lang w:eastAsia="zh-CN"/>
        </w:rPr>
        <w:t>》</w:t>
      </w:r>
      <w:proofErr w:type="spellStart"/>
      <w:r>
        <w:t>二章</w:t>
      </w:r>
      <w:proofErr w:type="spellEnd"/>
      <w:r>
        <w:t>。</w:t>
      </w:r>
    </w:p>
    <w:p w14:paraId="7FE1C1E5" w14:textId="77777777" w:rsidR="00CC015B" w:rsidRDefault="00000000">
      <w:proofErr w:type="spellStart"/>
      <w:r>
        <w:t>子子</w:t>
      </w:r>
      <w:proofErr w:type="spellEnd"/>
    </w:p>
    <w:p w14:paraId="12D87417" w14:textId="77777777" w:rsidR="00CC015B" w:rsidRDefault="00000000">
      <w:r>
        <w:rPr>
          <w:rFonts w:eastAsia="宋体" w:hint="eastAsia"/>
          <w:lang w:eastAsia="zh-CN"/>
        </w:rPr>
        <w:t>《</w:t>
      </w:r>
      <w:proofErr w:type="spellStart"/>
      <w:r>
        <w:t>巷伯</w:t>
      </w:r>
      <w:proofErr w:type="spellEnd"/>
      <w:r>
        <w:rPr>
          <w:rFonts w:eastAsia="宋体" w:hint="eastAsia"/>
          <w:lang w:eastAsia="zh-CN"/>
        </w:rPr>
        <w:t>》</w:t>
      </w:r>
      <w:proofErr w:type="spellStart"/>
      <w:r>
        <w:t>七章</w:t>
      </w:r>
      <w:proofErr w:type="spellEnd"/>
      <w:r>
        <w:t>。</w:t>
      </w:r>
    </w:p>
    <w:p w14:paraId="14EA609D" w14:textId="77777777" w:rsidR="00CC015B" w:rsidRDefault="00000000">
      <w:proofErr w:type="spellStart"/>
      <w:r>
        <w:t>恥久母恃</w:t>
      </w:r>
      <w:proofErr w:type="spellEnd"/>
    </w:p>
    <w:p w14:paraId="7E891ABB" w14:textId="77777777" w:rsidR="00CC015B" w:rsidRDefault="00000000">
      <w:r>
        <w:rPr>
          <w:rFonts w:eastAsia="宋体" w:hint="eastAsia"/>
          <w:lang w:eastAsia="zh-CN"/>
        </w:rPr>
        <w:t>《</w:t>
      </w:r>
      <w:proofErr w:type="spellStart"/>
      <w:r>
        <w:t>蓼莪</w:t>
      </w:r>
      <w:proofErr w:type="spellEnd"/>
      <w:r>
        <w:rPr>
          <w:rFonts w:eastAsia="宋体" w:hint="eastAsia"/>
          <w:lang w:eastAsia="zh-CN"/>
        </w:rPr>
        <w:t>》</w:t>
      </w:r>
      <w:proofErr w:type="spellStart"/>
      <w:r>
        <w:t>三章</w:t>
      </w:r>
      <w:proofErr w:type="spellEnd"/>
      <w:r>
        <w:t>。</w:t>
      </w:r>
    </w:p>
    <w:p w14:paraId="6CD384DF" w14:textId="77777777" w:rsidR="00CC015B" w:rsidRDefault="00000000">
      <w:proofErr w:type="spellStart"/>
      <w:r>
        <w:t>子子子子</w:t>
      </w:r>
      <w:proofErr w:type="spellEnd"/>
    </w:p>
    <w:p w14:paraId="099D527B" w14:textId="77777777" w:rsidR="00CC015B" w:rsidRDefault="00000000">
      <w:r>
        <w:rPr>
          <w:rFonts w:eastAsia="宋体" w:hint="eastAsia"/>
          <w:lang w:eastAsia="zh-CN"/>
        </w:rPr>
        <w:t>《</w:t>
      </w:r>
      <w:proofErr w:type="spellStart"/>
      <w:r>
        <w:t>大東</w:t>
      </w:r>
      <w:proofErr w:type="spellEnd"/>
      <w:r>
        <w:rPr>
          <w:rFonts w:eastAsia="宋体" w:hint="eastAsia"/>
          <w:lang w:eastAsia="zh-CN"/>
        </w:rPr>
        <w:t>》</w:t>
      </w:r>
      <w:proofErr w:type="spellStart"/>
      <w:r>
        <w:t>四章</w:t>
      </w:r>
      <w:proofErr w:type="spellEnd"/>
      <w:r>
        <w:t>。</w:t>
      </w:r>
    </w:p>
    <w:p w14:paraId="7371E8B6" w14:textId="77777777" w:rsidR="00CC015B" w:rsidRDefault="00000000">
      <w:proofErr w:type="spellStart"/>
      <w:r>
        <w:t>紀仕有</w:t>
      </w:r>
      <w:proofErr w:type="spellEnd"/>
    </w:p>
    <w:p w14:paraId="73F97883" w14:textId="77777777" w:rsidR="00CC015B" w:rsidRDefault="00000000">
      <w:r>
        <w:rPr>
          <w:rFonts w:eastAsia="宋体" w:hint="eastAsia"/>
          <w:lang w:eastAsia="zh-CN"/>
        </w:rPr>
        <w:lastRenderedPageBreak/>
        <w:t>《</w:t>
      </w:r>
      <w:proofErr w:type="spellStart"/>
      <w:r>
        <w:t>四月</w:t>
      </w:r>
      <w:proofErr w:type="spellEnd"/>
      <w:r>
        <w:rPr>
          <w:rFonts w:eastAsia="宋体" w:hint="eastAsia"/>
          <w:lang w:eastAsia="zh-CN"/>
        </w:rPr>
        <w:t>》</w:t>
      </w:r>
      <w:proofErr w:type="spellStart"/>
      <w:r>
        <w:t>六章</w:t>
      </w:r>
      <w:proofErr w:type="spellEnd"/>
      <w:r>
        <w:t>。</w:t>
      </w:r>
    </w:p>
    <w:p w14:paraId="44913718" w14:textId="77777777" w:rsidR="00CC015B" w:rsidRDefault="00000000">
      <w:proofErr w:type="spellStart"/>
      <w:r>
        <w:t>杞子事母</w:t>
      </w:r>
      <w:proofErr w:type="spellEnd"/>
    </w:p>
    <w:p w14:paraId="11FB7727" w14:textId="77777777" w:rsidR="00CC015B" w:rsidRDefault="00000000">
      <w:proofErr w:type="spellStart"/>
      <w:r>
        <w:t>畞</w:t>
      </w:r>
      <w:proofErr w:type="gramStart"/>
      <w:r>
        <w:t>耔薿止士</w:t>
      </w:r>
      <w:proofErr w:type="spellEnd"/>
      <w:r>
        <w:rPr>
          <w:rFonts w:eastAsia="宋体" w:hint="eastAsia"/>
          <w:lang w:eastAsia="zh-CN"/>
        </w:rPr>
        <w:t>《</w:t>
      </w:r>
      <w:proofErr w:type="spellStart"/>
      <w:r>
        <w:t>甫田</w:t>
      </w:r>
      <w:proofErr w:type="spellEnd"/>
      <w:r>
        <w:rPr>
          <w:rFonts w:eastAsia="宋体" w:hint="eastAsia"/>
          <w:lang w:eastAsia="zh-CN"/>
        </w:rPr>
        <w:t>》</w:t>
      </w:r>
      <w:proofErr w:type="spellStart"/>
      <w:proofErr w:type="gramEnd"/>
      <w:r>
        <w:t>一章</w:t>
      </w:r>
      <w:proofErr w:type="spellEnd"/>
      <w:r>
        <w:t>。</w:t>
      </w:r>
    </w:p>
    <w:p w14:paraId="7716C810" w14:textId="77777777" w:rsidR="00CC015B" w:rsidRDefault="00000000">
      <w:proofErr w:type="spellStart"/>
      <w:r>
        <w:t>止子畞喜右</w:t>
      </w:r>
      <w:proofErr w:type="spellEnd"/>
    </w:p>
    <w:p w14:paraId="40061728" w14:textId="77777777" w:rsidR="00CC015B" w:rsidRDefault="00000000">
      <w:r>
        <w:rPr>
          <w:rFonts w:eastAsia="宋体" w:hint="eastAsia"/>
          <w:lang w:eastAsia="zh-CN"/>
        </w:rPr>
        <w:t>《</w:t>
      </w:r>
      <w:proofErr w:type="spellStart"/>
      <w:r>
        <w:t>北山</w:t>
      </w:r>
      <w:proofErr w:type="spellEnd"/>
      <w:r>
        <w:rPr>
          <w:rFonts w:eastAsia="宋体" w:hint="eastAsia"/>
          <w:lang w:eastAsia="zh-CN"/>
        </w:rPr>
        <w:t>》</w:t>
      </w:r>
      <w:proofErr w:type="spellStart"/>
      <w:r>
        <w:t>一章</w:t>
      </w:r>
      <w:proofErr w:type="spellEnd"/>
      <w:r>
        <w:t>。</w:t>
      </w:r>
    </w:p>
    <w:p w14:paraId="44B3316C" w14:textId="77777777" w:rsidR="00CC015B" w:rsidRDefault="00000000">
      <w:proofErr w:type="spellStart"/>
      <w:r>
        <w:t>止起</w:t>
      </w:r>
      <w:proofErr w:type="spellEnd"/>
    </w:p>
    <w:p w14:paraId="297BD88C" w14:textId="77777777" w:rsidR="00CC015B" w:rsidRDefault="00000000">
      <w:proofErr w:type="spellStart"/>
      <w:r>
        <w:t>楚茨</w:t>
      </w:r>
      <w:proofErr w:type="spellEnd"/>
      <w:proofErr w:type="gramStart"/>
      <w:r>
        <w:rPr>
          <w:rFonts w:eastAsia="宋体" w:hint="eastAsia"/>
          <w:lang w:eastAsia="zh-CN"/>
        </w:rPr>
        <w:t>》</w:t>
      </w:r>
      <w:proofErr w:type="spellStart"/>
      <w:proofErr w:type="gramEnd"/>
      <w:r>
        <w:t>五章</w:t>
      </w:r>
      <w:proofErr w:type="spellEnd"/>
      <w:r>
        <w:t>。</w:t>
      </w:r>
    </w:p>
    <w:p w14:paraId="0F2F444F" w14:textId="77777777" w:rsidR="00CC015B" w:rsidRDefault="00000000">
      <w:proofErr w:type="spellStart"/>
      <w:r>
        <w:t>理畞</w:t>
      </w:r>
      <w:proofErr w:type="spellEnd"/>
    </w:p>
    <w:p w14:paraId="235C4F30" w14:textId="77777777" w:rsidR="00CC015B" w:rsidRDefault="00000000">
      <w:proofErr w:type="spellStart"/>
      <w:r>
        <w:t>否畞有敏</w:t>
      </w:r>
      <w:proofErr w:type="spellEnd"/>
    </w:p>
    <w:p w14:paraId="275698AA" w14:textId="77777777" w:rsidR="00CC015B" w:rsidRDefault="00000000">
      <w:r>
        <w:rPr>
          <w:rFonts w:eastAsia="宋体" w:hint="eastAsia"/>
          <w:lang w:eastAsia="zh-CN"/>
        </w:rPr>
        <w:t>《</w:t>
      </w:r>
      <w:proofErr w:type="spellStart"/>
      <w:r>
        <w:t>甫田</w:t>
      </w:r>
      <w:proofErr w:type="spellEnd"/>
      <w:r>
        <w:rPr>
          <w:rFonts w:eastAsia="宋体" w:hint="eastAsia"/>
          <w:lang w:eastAsia="zh-CN"/>
        </w:rPr>
        <w:t>》</w:t>
      </w:r>
      <w:proofErr w:type="spellStart"/>
      <w:r>
        <w:t>三章</w:t>
      </w:r>
      <w:proofErr w:type="spellEnd"/>
      <w:r>
        <w:t>。</w:t>
      </w:r>
    </w:p>
    <w:p w14:paraId="402B7C63" w14:textId="77777777" w:rsidR="00CC015B" w:rsidRDefault="00000000">
      <w:proofErr w:type="spellStart"/>
      <w:r>
        <w:t>戒事耜畞</w:t>
      </w:r>
      <w:proofErr w:type="spellEnd"/>
    </w:p>
    <w:p w14:paraId="5F4FB881" w14:textId="77777777" w:rsidR="00CC015B" w:rsidRDefault="00000000">
      <w:proofErr w:type="spellStart"/>
      <w:r>
        <w:t>止子畞喜四章矣止矣止矣止</w:t>
      </w:r>
      <w:proofErr w:type="spellEnd"/>
    </w:p>
    <w:p w14:paraId="10662534" w14:textId="77777777" w:rsidR="00CC015B" w:rsidRDefault="00000000">
      <w:r>
        <w:rPr>
          <w:rFonts w:eastAsia="宋体" w:hint="eastAsia"/>
          <w:lang w:eastAsia="zh-CN"/>
        </w:rPr>
        <w:t>《</w:t>
      </w:r>
      <w:proofErr w:type="spellStart"/>
      <w:r>
        <w:t>瞻彼洛矣</w:t>
      </w:r>
      <w:proofErr w:type="spellEnd"/>
      <w:r>
        <w:rPr>
          <w:rFonts w:eastAsia="宋体" w:hint="eastAsia"/>
          <w:lang w:eastAsia="zh-CN"/>
        </w:rPr>
        <w:t>》</w:t>
      </w:r>
      <w:r>
        <w:t>三、</w:t>
      </w:r>
    </w:p>
    <w:p w14:paraId="39ADE46D" w14:textId="77777777" w:rsidR="00CC015B" w:rsidRDefault="00000000">
      <w:proofErr w:type="spellStart"/>
      <w:r>
        <w:t>二、三章</w:t>
      </w:r>
      <w:proofErr w:type="spellEnd"/>
      <w:r>
        <w:t>。</w:t>
      </w:r>
    </w:p>
    <w:p w14:paraId="5F210DB3" w14:textId="77777777" w:rsidR="00CC015B" w:rsidRDefault="00000000">
      <w:proofErr w:type="spellStart"/>
      <w:r>
        <w:t>右右有有似</w:t>
      </w:r>
      <w:proofErr w:type="spellEnd"/>
    </w:p>
    <w:p w14:paraId="12177FA5" w14:textId="77777777" w:rsidR="00CC015B" w:rsidRDefault="00000000">
      <w:r>
        <w:rPr>
          <w:rFonts w:eastAsia="宋体" w:hint="eastAsia"/>
          <w:lang w:eastAsia="zh-CN"/>
        </w:rPr>
        <w:t>《</w:t>
      </w:r>
      <w:proofErr w:type="spellStart"/>
      <w:r>
        <w:t>裳裳者華</w:t>
      </w:r>
      <w:proofErr w:type="spellEnd"/>
      <w:r>
        <w:rPr>
          <w:rFonts w:eastAsia="宋体" w:hint="eastAsia"/>
          <w:lang w:eastAsia="zh-CN"/>
        </w:rPr>
        <w:t>》</w:t>
      </w:r>
      <w:proofErr w:type="spellStart"/>
      <w:r>
        <w:t>一章</w:t>
      </w:r>
      <w:proofErr w:type="spellEnd"/>
      <w:r>
        <w:t>。</w:t>
      </w:r>
    </w:p>
    <w:p w14:paraId="2A889AD5" w14:textId="77777777" w:rsidR="00CC015B" w:rsidRDefault="00000000">
      <w:proofErr w:type="spellStart"/>
      <w:r>
        <w:t>子子</w:t>
      </w:r>
      <w:proofErr w:type="spellEnd"/>
    </w:p>
    <w:p w14:paraId="55A8B891" w14:textId="77777777" w:rsidR="00CC015B" w:rsidRDefault="00000000">
      <w:r>
        <w:rPr>
          <w:rFonts w:eastAsia="宋体" w:hint="eastAsia"/>
          <w:lang w:eastAsia="zh-CN"/>
        </w:rPr>
        <w:t>《</w:t>
      </w:r>
      <w:proofErr w:type="spellStart"/>
      <w:r>
        <w:t>頍弁</w:t>
      </w:r>
      <w:proofErr w:type="spellEnd"/>
      <w:r>
        <w:rPr>
          <w:rFonts w:eastAsia="宋体" w:hint="eastAsia"/>
          <w:lang w:eastAsia="zh-CN"/>
        </w:rPr>
        <w:t>》</w:t>
      </w:r>
      <w:proofErr w:type="spellStart"/>
      <w:r>
        <w:t>一、二章同</w:t>
      </w:r>
      <w:proofErr w:type="spellEnd"/>
      <w:r>
        <w:t>。</w:t>
      </w:r>
    </w:p>
    <w:p w14:paraId="44BD6EB0" w14:textId="77777777" w:rsidR="00CC015B" w:rsidRDefault="00000000">
      <w:proofErr w:type="spellStart"/>
      <w:r>
        <w:t>友喜</w:t>
      </w:r>
      <w:proofErr w:type="spellEnd"/>
    </w:p>
    <w:p w14:paraId="324C31E0" w14:textId="77777777" w:rsidR="00CC015B" w:rsidRDefault="00000000">
      <w:r>
        <w:rPr>
          <w:rFonts w:eastAsia="宋体" w:hint="eastAsia"/>
          <w:lang w:eastAsia="zh-CN"/>
        </w:rPr>
        <w:t>《</w:t>
      </w:r>
      <w:proofErr w:type="spellStart"/>
      <w:r>
        <w:t>車舝</w:t>
      </w:r>
      <w:proofErr w:type="spellEnd"/>
      <w:r>
        <w:rPr>
          <w:rFonts w:eastAsia="宋体" w:hint="eastAsia"/>
          <w:lang w:eastAsia="zh-CN"/>
        </w:rPr>
        <w:t>》</w:t>
      </w:r>
      <w:proofErr w:type="spellStart"/>
      <w:r>
        <w:t>一章</w:t>
      </w:r>
      <w:proofErr w:type="spellEnd"/>
      <w:r>
        <w:t>。</w:t>
      </w:r>
    </w:p>
    <w:p w14:paraId="30223358" w14:textId="77777777" w:rsidR="00CC015B" w:rsidRDefault="00000000">
      <w:proofErr w:type="spellStart"/>
      <w:r>
        <w:t>否史恥</w:t>
      </w:r>
      <w:proofErr w:type="spellEnd"/>
    </w:p>
    <w:p w14:paraId="2B18900F" w14:textId="77777777" w:rsidR="00CC015B" w:rsidRDefault="00000000">
      <w:proofErr w:type="spellStart"/>
      <w:r>
        <w:t>士改</w:t>
      </w:r>
      <w:proofErr w:type="spellEnd"/>
    </w:p>
    <w:p w14:paraId="685B682A" w14:textId="77777777" w:rsidR="00CC015B" w:rsidRDefault="00000000">
      <w:r>
        <w:rPr>
          <w:rFonts w:eastAsia="宋体" w:hint="eastAsia"/>
          <w:lang w:eastAsia="zh-CN"/>
        </w:rPr>
        <w:t>《</w:t>
      </w:r>
      <w:proofErr w:type="spellStart"/>
      <w:r>
        <w:t>都人士</w:t>
      </w:r>
      <w:proofErr w:type="spellEnd"/>
      <w:r>
        <w:rPr>
          <w:rFonts w:eastAsia="宋体" w:hint="eastAsia"/>
          <w:lang w:eastAsia="zh-CN"/>
        </w:rPr>
        <w:t>》</w:t>
      </w:r>
      <w:proofErr w:type="spellStart"/>
      <w:r>
        <w:t>一章</w:t>
      </w:r>
      <w:proofErr w:type="spellEnd"/>
      <w:r>
        <w:t>。</w:t>
      </w:r>
    </w:p>
    <w:p w14:paraId="15B7EF7F" w14:textId="77777777" w:rsidR="00CC015B" w:rsidRDefault="00000000">
      <w:proofErr w:type="spellStart"/>
      <w:r>
        <w:t>子子子</w:t>
      </w:r>
      <w:proofErr w:type="spellEnd"/>
    </w:p>
    <w:p w14:paraId="4C6BA59D" w14:textId="77777777" w:rsidR="00CC015B" w:rsidRDefault="00000000">
      <w:proofErr w:type="spellStart"/>
      <w:r>
        <w:t>子子右</w:t>
      </w:r>
      <w:proofErr w:type="spellEnd"/>
    </w:p>
    <w:p w14:paraId="58BD6701" w14:textId="77777777" w:rsidR="00CC015B" w:rsidRDefault="00000000">
      <w:proofErr w:type="gramStart"/>
      <w:r>
        <w:lastRenderedPageBreak/>
        <w:t>怠</w:t>
      </w:r>
      <w:proofErr w:type="gramEnd"/>
      <w:r>
        <w:rPr>
          <w:rFonts w:eastAsia="宋体" w:hint="eastAsia"/>
          <w:lang w:eastAsia="zh-CN"/>
        </w:rPr>
        <w:t>《</w:t>
      </w:r>
      <w:proofErr w:type="spellStart"/>
      <w:r>
        <w:t>賓之初筵</w:t>
      </w:r>
      <w:proofErr w:type="spellEnd"/>
      <w:r>
        <w:rPr>
          <w:rFonts w:eastAsia="宋体" w:hint="eastAsia"/>
          <w:lang w:eastAsia="zh-CN"/>
        </w:rPr>
        <w:t>》</w:t>
      </w:r>
      <w:proofErr w:type="spellStart"/>
      <w:r>
        <w:t>五章</w:t>
      </w:r>
      <w:proofErr w:type="spellEnd"/>
      <w:r>
        <w:t>。</w:t>
      </w:r>
    </w:p>
    <w:p w14:paraId="75256B93" w14:textId="77777777" w:rsidR="00CC015B" w:rsidRDefault="00000000">
      <w:proofErr w:type="spellStart"/>
      <w:r>
        <w:t>子子</w:t>
      </w:r>
      <w:proofErr w:type="spellEnd"/>
    </w:p>
    <w:p w14:paraId="379CDAEB" w14:textId="77777777" w:rsidR="00CC015B" w:rsidRDefault="00000000">
      <w:r>
        <w:rPr>
          <w:rFonts w:eastAsia="宋体" w:hint="eastAsia"/>
          <w:lang w:eastAsia="zh-CN"/>
        </w:rPr>
        <w:t>《</w:t>
      </w:r>
      <w:proofErr w:type="spellStart"/>
      <w:r>
        <w:t>采菽</w:t>
      </w:r>
      <w:proofErr w:type="spellEnd"/>
      <w:r>
        <w:rPr>
          <w:rFonts w:eastAsia="宋体" w:hint="eastAsia"/>
          <w:lang w:eastAsia="zh-CN"/>
        </w:rPr>
        <w:t>》</w:t>
      </w:r>
      <w:proofErr w:type="spellStart"/>
      <w:r>
        <w:t>三章</w:t>
      </w:r>
      <w:proofErr w:type="spellEnd"/>
      <w:r>
        <w:t>。</w:t>
      </w:r>
    </w:p>
    <w:p w14:paraId="17872E3C" w14:textId="77777777" w:rsidR="00CC015B" w:rsidRDefault="00000000">
      <w:proofErr w:type="spellStart"/>
      <w:r>
        <w:t>已子子士二章</w:t>
      </w:r>
      <w:proofErr w:type="spellEnd"/>
      <w:r>
        <w:t>。</w:t>
      </w:r>
    </w:p>
    <w:p w14:paraId="38056480" w14:textId="77777777" w:rsidR="00CC015B" w:rsidRDefault="00000000">
      <w:proofErr w:type="spellStart"/>
      <w:r>
        <w:t>止子子四章</w:t>
      </w:r>
      <w:proofErr w:type="spellEnd"/>
      <w:r>
        <w:t>。</w:t>
      </w:r>
    </w:p>
    <w:p w14:paraId="41ED5EE3" w14:textId="77777777" w:rsidR="00CC015B" w:rsidRDefault="00000000">
      <w:proofErr w:type="spellStart"/>
      <w:r>
        <w:t>食誨載食誨載食誨載</w:t>
      </w:r>
      <w:proofErr w:type="spellEnd"/>
    </w:p>
    <w:p w14:paraId="4A5E02E1" w14:textId="77777777" w:rsidR="00CC015B" w:rsidRDefault="00000000">
      <w:proofErr w:type="spellStart"/>
      <w:r>
        <w:t>綿蠻</w:t>
      </w:r>
      <w:proofErr w:type="spellEnd"/>
      <w:proofErr w:type="gramStart"/>
      <w:r>
        <w:rPr>
          <w:rFonts w:eastAsia="宋体" w:hint="eastAsia"/>
          <w:lang w:eastAsia="zh-CN"/>
        </w:rPr>
        <w:t>》</w:t>
      </w:r>
      <w:proofErr w:type="spellStart"/>
      <w:proofErr w:type="gramEnd"/>
      <w:r>
        <w:t>一、二、三章</w:t>
      </w:r>
      <w:proofErr w:type="spellEnd"/>
      <w:r>
        <w:t>。</w:t>
      </w:r>
    </w:p>
    <w:p w14:paraId="13A15878" w14:textId="77777777" w:rsidR="00CC015B" w:rsidRDefault="00000000">
      <w:proofErr w:type="spellStart"/>
      <w:r>
        <w:t>時右</w:t>
      </w:r>
      <w:proofErr w:type="spellEnd"/>
    </w:p>
    <w:p w14:paraId="2FCBA832" w14:textId="77777777" w:rsidR="00CC015B" w:rsidRDefault="00000000">
      <w:proofErr w:type="spellStart"/>
      <w:r>
        <w:t>母婦</w:t>
      </w:r>
      <w:proofErr w:type="spellEnd"/>
    </w:p>
    <w:p w14:paraId="33004D46" w14:textId="77777777" w:rsidR="00CC015B" w:rsidRDefault="00000000">
      <w:r>
        <w:rPr>
          <w:rFonts w:eastAsia="宋体" w:hint="eastAsia"/>
          <w:lang w:eastAsia="zh-CN"/>
        </w:rPr>
        <w:t>《</w:t>
      </w:r>
      <w:proofErr w:type="spellStart"/>
      <w:r>
        <w:t>思齊</w:t>
      </w:r>
      <w:proofErr w:type="spellEnd"/>
      <w:r>
        <w:rPr>
          <w:rFonts w:eastAsia="宋体" w:hint="eastAsia"/>
          <w:lang w:eastAsia="zh-CN"/>
        </w:rPr>
        <w:t>》</w:t>
      </w:r>
      <w:proofErr w:type="spellStart"/>
      <w:r>
        <w:t>一章</w:t>
      </w:r>
      <w:proofErr w:type="spellEnd"/>
      <w:r>
        <w:t>。</w:t>
      </w:r>
    </w:p>
    <w:p w14:paraId="2DA1385E" w14:textId="77777777" w:rsidR="00CC015B" w:rsidRDefault="00000000">
      <w:proofErr w:type="spellStart"/>
      <w:r>
        <w:t>造士</w:t>
      </w:r>
      <w:proofErr w:type="spellEnd"/>
    </w:p>
    <w:p w14:paraId="1CFC41FF" w14:textId="77777777" w:rsidR="00CC015B" w:rsidRDefault="00000000">
      <w:proofErr w:type="spellStart"/>
      <w:r>
        <w:t>五章</w:t>
      </w:r>
      <w:proofErr w:type="spellEnd"/>
      <w:r>
        <w:t>。</w:t>
      </w:r>
    </w:p>
    <w:p w14:paraId="147C90EE" w14:textId="77777777" w:rsidR="00CC015B" w:rsidRDefault="00000000">
      <w:proofErr w:type="spellStart"/>
      <w:r>
        <w:t>悔</w:t>
      </w:r>
      <w:proofErr w:type="gramStart"/>
      <w:r>
        <w:t>祉</w:t>
      </w:r>
      <w:proofErr w:type="gramEnd"/>
      <w:r>
        <w:t>子</w:t>
      </w:r>
      <w:proofErr w:type="spellEnd"/>
      <w:r>
        <w:rPr>
          <w:rFonts w:eastAsia="宋体" w:hint="eastAsia"/>
          <w:lang w:eastAsia="zh-CN"/>
        </w:rPr>
        <w:t>《</w:t>
      </w:r>
      <w:r>
        <w:t>皇</w:t>
      </w:r>
    </w:p>
    <w:p w14:paraId="09D0C445" w14:textId="77777777" w:rsidR="00CC015B" w:rsidRDefault="00000000">
      <w:pPr>
        <w:rPr>
          <w:rFonts w:eastAsia="宋体"/>
          <w:lang w:eastAsia="zh-CN"/>
        </w:rPr>
      </w:pPr>
      <w:proofErr w:type="spellStart"/>
      <w:proofErr w:type="gramStart"/>
      <w:r>
        <w:t>涘</w:t>
      </w:r>
      <w:proofErr w:type="gramEnd"/>
      <w:r>
        <w:t>止子</w:t>
      </w:r>
      <w:proofErr w:type="spellEnd"/>
      <w:r>
        <w:rPr>
          <w:rFonts w:eastAsia="宋体" w:hint="eastAsia"/>
          <w:lang w:eastAsia="zh-CN"/>
        </w:rPr>
        <w:t>《</w:t>
      </w:r>
    </w:p>
    <w:p w14:paraId="29063B52" w14:textId="77777777" w:rsidR="00CC015B" w:rsidRDefault="00000000">
      <w:proofErr w:type="spellStart"/>
      <w:r>
        <w:t>大明</w:t>
      </w:r>
      <w:proofErr w:type="spellEnd"/>
      <w:proofErr w:type="gramStart"/>
      <w:r>
        <w:rPr>
          <w:rFonts w:eastAsia="宋体" w:hint="eastAsia"/>
          <w:lang w:eastAsia="zh-CN"/>
        </w:rPr>
        <w:t>》</w:t>
      </w:r>
      <w:proofErr w:type="spellStart"/>
      <w:proofErr w:type="gramEnd"/>
      <w:r>
        <w:t>四章</w:t>
      </w:r>
      <w:proofErr w:type="spellEnd"/>
      <w:r>
        <w:t>。</w:t>
      </w:r>
    </w:p>
    <w:p w14:paraId="6F1E91BA" w14:textId="77777777" w:rsidR="00CC015B" w:rsidRDefault="00000000">
      <w:proofErr w:type="spellStart"/>
      <w:r>
        <w:t>止右理畞事</w:t>
      </w:r>
      <w:proofErr w:type="spellEnd"/>
    </w:p>
    <w:p w14:paraId="02C97DB7" w14:textId="77777777" w:rsidR="00CC015B" w:rsidRDefault="00000000">
      <w:pPr>
        <w:rPr>
          <w:lang w:eastAsia="zh-CN"/>
        </w:rPr>
      </w:pPr>
      <w:r>
        <w:rPr>
          <w:rFonts w:eastAsia="宋体" w:hint="eastAsia"/>
          <w:lang w:eastAsia="zh-CN"/>
        </w:rPr>
        <w:t>《</w:t>
      </w:r>
      <w:r>
        <w:rPr>
          <w:lang w:eastAsia="zh-CN"/>
        </w:rPr>
        <w:t>緜</w:t>
      </w:r>
      <w:r>
        <w:rPr>
          <w:rFonts w:eastAsia="宋体" w:hint="eastAsia"/>
          <w:lang w:eastAsia="zh-CN"/>
        </w:rPr>
        <w:t>》</w:t>
      </w:r>
      <w:r>
        <w:rPr>
          <w:lang w:eastAsia="zh-CN"/>
        </w:rPr>
        <w:t>四章。</w:t>
      </w:r>
    </w:p>
    <w:p w14:paraId="06E893C0" w14:textId="77777777" w:rsidR="00CC015B" w:rsidRDefault="00000000">
      <w:pPr>
        <w:rPr>
          <w:lang w:eastAsia="zh-CN"/>
        </w:rPr>
      </w:pPr>
      <w:r>
        <w:rPr>
          <w:lang w:eastAsia="zh-CN"/>
        </w:rPr>
        <w:t>【第</w:t>
      </w:r>
      <w:r>
        <w:rPr>
          <w:lang w:eastAsia="zh-CN"/>
        </w:rPr>
        <w:t>16</w:t>
      </w:r>
      <w:r>
        <w:rPr>
          <w:lang w:eastAsia="zh-CN"/>
        </w:rPr>
        <w:t>页】</w:t>
      </w:r>
    </w:p>
    <w:p w14:paraId="2378DE0F" w14:textId="77777777" w:rsidR="00CC015B" w:rsidRDefault="00000000">
      <w:pPr>
        <w:rPr>
          <w:lang w:eastAsia="zh-CN"/>
        </w:rPr>
      </w:pPr>
      <w:r>
        <w:rPr>
          <w:lang w:eastAsia="zh-CN"/>
        </w:rPr>
        <w:t>矣</w:t>
      </w:r>
      <w:proofErr w:type="gramStart"/>
      <w:r>
        <w:rPr>
          <w:rFonts w:eastAsia="宋体" w:hint="eastAsia"/>
          <w:lang w:eastAsia="zh-CN"/>
        </w:rPr>
        <w:t>》</w:t>
      </w:r>
      <w:proofErr w:type="gramEnd"/>
      <w:r>
        <w:rPr>
          <w:lang w:eastAsia="zh-CN"/>
        </w:rPr>
        <w:t>四章。</w:t>
      </w:r>
    </w:p>
    <w:p w14:paraId="6EEB9D7C" w14:textId="77777777" w:rsidR="00CC015B" w:rsidRDefault="00000000">
      <w:proofErr w:type="spellStart"/>
      <w:r>
        <w:t>芑仕謀子</w:t>
      </w:r>
      <w:proofErr w:type="spellEnd"/>
    </w:p>
    <w:p w14:paraId="600589E8" w14:textId="77777777" w:rsidR="00CC015B" w:rsidRDefault="00000000">
      <w:r>
        <w:rPr>
          <w:rFonts w:eastAsia="宋体" w:hint="eastAsia"/>
          <w:lang w:eastAsia="zh-CN"/>
        </w:rPr>
        <w:t>《</w:t>
      </w:r>
      <w:proofErr w:type="spellStart"/>
      <w:r>
        <w:t>文王有聲</w:t>
      </w:r>
      <w:proofErr w:type="spellEnd"/>
      <w:r>
        <w:rPr>
          <w:rFonts w:eastAsia="宋体" w:hint="eastAsia"/>
          <w:lang w:eastAsia="zh-CN"/>
        </w:rPr>
        <w:t>》</w:t>
      </w:r>
      <w:proofErr w:type="spellStart"/>
      <w:r>
        <w:t>八章</w:t>
      </w:r>
      <w:proofErr w:type="spellEnd"/>
      <w:r>
        <w:t>。</w:t>
      </w:r>
    </w:p>
    <w:p w14:paraId="4F886212" w14:textId="77777777" w:rsidR="00CC015B" w:rsidRDefault="00000000">
      <w:proofErr w:type="spellStart"/>
      <w:r>
        <w:t>祀子敏止</w:t>
      </w:r>
      <w:proofErr w:type="spellEnd"/>
    </w:p>
    <w:p w14:paraId="3E272FBF" w14:textId="77777777" w:rsidR="00CC015B" w:rsidRDefault="00000000">
      <w:r>
        <w:rPr>
          <w:rFonts w:eastAsia="宋体" w:hint="eastAsia"/>
          <w:lang w:eastAsia="zh-CN"/>
        </w:rPr>
        <w:t>《</w:t>
      </w:r>
      <w:proofErr w:type="spellStart"/>
      <w:r>
        <w:t>生民</w:t>
      </w:r>
      <w:proofErr w:type="spellEnd"/>
      <w:r>
        <w:rPr>
          <w:rFonts w:eastAsia="宋体" w:hint="eastAsia"/>
          <w:lang w:eastAsia="zh-CN"/>
        </w:rPr>
        <w:t>》</w:t>
      </w:r>
      <w:proofErr w:type="spellStart"/>
      <w:r>
        <w:t>一章</w:t>
      </w:r>
      <w:proofErr w:type="spellEnd"/>
      <w:r>
        <w:t>。</w:t>
      </w:r>
    </w:p>
    <w:p w14:paraId="005F78C0" w14:textId="77777777" w:rsidR="00CC015B" w:rsidRDefault="00000000">
      <w:proofErr w:type="spellStart"/>
      <w:r>
        <w:t>祀子</w:t>
      </w:r>
      <w:proofErr w:type="spellEnd"/>
    </w:p>
    <w:p w14:paraId="69A8005D" w14:textId="77777777" w:rsidR="00CC015B" w:rsidRDefault="00000000">
      <w:proofErr w:type="spellStart"/>
      <w:r>
        <w:lastRenderedPageBreak/>
        <w:t>二章</w:t>
      </w:r>
      <w:proofErr w:type="spellEnd"/>
      <w:r>
        <w:t>。</w:t>
      </w:r>
    </w:p>
    <w:p w14:paraId="6D22ECD7" w14:textId="77777777" w:rsidR="00CC015B" w:rsidRDefault="00000000">
      <w:proofErr w:type="spellStart"/>
      <w:r>
        <w:t>字翼</w:t>
      </w:r>
      <w:proofErr w:type="spellEnd"/>
    </w:p>
    <w:p w14:paraId="6FE4E266" w14:textId="77777777" w:rsidR="00CC015B" w:rsidRDefault="00000000">
      <w:proofErr w:type="spellStart"/>
      <w:r>
        <w:t>芑秠畞芑負祀六章</w:t>
      </w:r>
      <w:proofErr w:type="spellEnd"/>
      <w:r>
        <w:t>。</w:t>
      </w:r>
    </w:p>
    <w:p w14:paraId="3ACE4B48" w14:textId="77777777" w:rsidR="00CC015B" w:rsidRDefault="00000000">
      <w:proofErr w:type="spellStart"/>
      <w:r>
        <w:t>時祀悔</w:t>
      </w:r>
      <w:proofErr w:type="spellEnd"/>
    </w:p>
    <w:p w14:paraId="172AD61C" w14:textId="77777777" w:rsidR="00CC015B" w:rsidRDefault="00000000">
      <w:proofErr w:type="spellStart"/>
      <w:r>
        <w:t>時子</w:t>
      </w:r>
      <w:proofErr w:type="spellEnd"/>
    </w:p>
    <w:p w14:paraId="6164B88D" w14:textId="77777777" w:rsidR="00CC015B" w:rsidRDefault="00000000">
      <w:r>
        <w:rPr>
          <w:rFonts w:eastAsia="宋体" w:hint="eastAsia"/>
          <w:lang w:eastAsia="zh-CN"/>
        </w:rPr>
        <w:t>《</w:t>
      </w:r>
      <w:proofErr w:type="spellStart"/>
      <w:r>
        <w:t>既醉</w:t>
      </w:r>
      <w:proofErr w:type="spellEnd"/>
      <w:r>
        <w:rPr>
          <w:rFonts w:eastAsia="宋体" w:hint="eastAsia"/>
          <w:lang w:eastAsia="zh-CN"/>
        </w:rPr>
        <w:t>》</w:t>
      </w:r>
      <w:proofErr w:type="spellStart"/>
      <w:r>
        <w:t>五章</w:t>
      </w:r>
      <w:proofErr w:type="spellEnd"/>
      <w:r>
        <w:t>。</w:t>
      </w:r>
    </w:p>
    <w:p w14:paraId="7008E4E4" w14:textId="77777777" w:rsidR="00CC015B" w:rsidRDefault="00000000">
      <w:proofErr w:type="spellStart"/>
      <w:r>
        <w:t>士士子</w:t>
      </w:r>
      <w:proofErr w:type="spellEnd"/>
    </w:p>
    <w:p w14:paraId="2041FFB5" w14:textId="77777777" w:rsidR="00CC015B" w:rsidRDefault="00000000">
      <w:proofErr w:type="spellStart"/>
      <w:r>
        <w:t>紀友士子</w:t>
      </w:r>
      <w:proofErr w:type="spellEnd"/>
      <w:r>
        <w:rPr>
          <w:rFonts w:eastAsia="宋体" w:hint="eastAsia"/>
          <w:lang w:eastAsia="zh-CN"/>
        </w:rPr>
        <w:t>《</w:t>
      </w:r>
      <w:proofErr w:type="spellStart"/>
      <w:r>
        <w:t>假樂</w:t>
      </w:r>
      <w:proofErr w:type="spellEnd"/>
      <w:r>
        <w:rPr>
          <w:rFonts w:eastAsia="宋体" w:hint="eastAsia"/>
          <w:lang w:eastAsia="zh-CN"/>
        </w:rPr>
        <w:t>》</w:t>
      </w:r>
      <w:r>
        <w:t>四</w:t>
      </w:r>
    </w:p>
    <w:p w14:paraId="1EFB866B" w14:textId="77777777" w:rsidR="00CC015B" w:rsidRDefault="00000000">
      <w:proofErr w:type="spellStart"/>
      <w:r>
        <w:t>章。理有</w:t>
      </w:r>
      <w:proofErr w:type="spellEnd"/>
    </w:p>
    <w:p w14:paraId="32606B2C" w14:textId="77777777" w:rsidR="00CC015B" w:rsidRDefault="00000000">
      <w:pPr>
        <w:rPr>
          <w:lang w:eastAsia="zh-CN"/>
        </w:rPr>
      </w:pPr>
      <w:r>
        <w:rPr>
          <w:rFonts w:eastAsia="宋体" w:hint="eastAsia"/>
          <w:lang w:eastAsia="zh-CN"/>
        </w:rPr>
        <w:t>《</w:t>
      </w:r>
      <w:r>
        <w:rPr>
          <w:lang w:eastAsia="zh-CN"/>
        </w:rPr>
        <w:t>公劉</w:t>
      </w:r>
      <w:r>
        <w:rPr>
          <w:rFonts w:eastAsia="宋体" w:hint="eastAsia"/>
          <w:lang w:eastAsia="zh-CN"/>
        </w:rPr>
        <w:t>》</w:t>
      </w:r>
      <w:r>
        <w:rPr>
          <w:lang w:eastAsia="zh-CN"/>
        </w:rPr>
        <w:t>六章。</w:t>
      </w:r>
    </w:p>
    <w:p w14:paraId="37FC4895" w14:textId="77777777" w:rsidR="00CC015B" w:rsidRDefault="00000000">
      <w:pPr>
        <w:rPr>
          <w:lang w:eastAsia="zh-CN"/>
        </w:rPr>
      </w:pPr>
      <w:r>
        <w:rPr>
          <w:lang w:eastAsia="zh-CN"/>
        </w:rPr>
        <w:t>兹饎子母</w:t>
      </w:r>
    </w:p>
    <w:p w14:paraId="64794E8C" w14:textId="77777777" w:rsidR="00CC015B" w:rsidRDefault="00000000">
      <w:pPr>
        <w:rPr>
          <w:lang w:eastAsia="zh-CN"/>
        </w:rPr>
      </w:pPr>
      <w:r>
        <w:rPr>
          <w:rFonts w:eastAsia="宋体" w:hint="eastAsia"/>
          <w:lang w:eastAsia="zh-CN"/>
        </w:rPr>
        <w:t>《</w:t>
      </w:r>
      <w:r>
        <w:rPr>
          <w:lang w:eastAsia="zh-CN"/>
        </w:rPr>
        <w:t>泂酌</w:t>
      </w:r>
      <w:r>
        <w:rPr>
          <w:rFonts w:eastAsia="宋体" w:hint="eastAsia"/>
          <w:lang w:eastAsia="zh-CN"/>
        </w:rPr>
        <w:t>》</w:t>
      </w:r>
      <w:r>
        <w:rPr>
          <w:lang w:eastAsia="zh-CN"/>
        </w:rPr>
        <w:t>一章。</w:t>
      </w:r>
    </w:p>
    <w:p w14:paraId="1CC74992" w14:textId="77777777" w:rsidR="00CC015B" w:rsidRDefault="00000000">
      <w:pPr>
        <w:rPr>
          <w:lang w:eastAsia="zh-CN"/>
        </w:rPr>
      </w:pPr>
      <w:r>
        <w:rPr>
          <w:lang w:eastAsia="zh-CN"/>
        </w:rPr>
        <w:t>兹子</w:t>
      </w:r>
    </w:p>
    <w:p w14:paraId="245E316B" w14:textId="77777777" w:rsidR="00CC015B" w:rsidRDefault="00000000">
      <w:pPr>
        <w:rPr>
          <w:lang w:eastAsia="zh-CN"/>
        </w:rPr>
      </w:pPr>
      <w:r>
        <w:rPr>
          <w:lang w:eastAsia="zh-CN"/>
        </w:rPr>
        <w:t>二章，三章同。</w:t>
      </w:r>
    </w:p>
    <w:p w14:paraId="4C9AA55F" w14:textId="77777777" w:rsidR="00CC015B" w:rsidRDefault="00000000">
      <w:proofErr w:type="spellStart"/>
      <w:proofErr w:type="gramStart"/>
      <w:r>
        <w:t>止士使</w:t>
      </w:r>
      <w:proofErr w:type="gramEnd"/>
      <w:r>
        <w:t>子</w:t>
      </w:r>
      <w:proofErr w:type="spellEnd"/>
      <w:r>
        <w:rPr>
          <w:rFonts w:eastAsia="宋体" w:hint="eastAsia"/>
          <w:lang w:eastAsia="zh-CN"/>
        </w:rPr>
        <w:t>《</w:t>
      </w:r>
      <w:proofErr w:type="spellStart"/>
      <w:r>
        <w:t>卷阿</w:t>
      </w:r>
      <w:proofErr w:type="spellEnd"/>
      <w:r>
        <w:rPr>
          <w:rFonts w:eastAsia="宋体" w:hint="eastAsia"/>
          <w:lang w:eastAsia="zh-CN"/>
        </w:rPr>
        <w:t>》</w:t>
      </w:r>
      <w:proofErr w:type="spellStart"/>
      <w:r>
        <w:t>七章</w:t>
      </w:r>
      <w:proofErr w:type="spellEnd"/>
      <w:r>
        <w:t>。</w:t>
      </w:r>
    </w:p>
    <w:p w14:paraId="63C6FCA2" w14:textId="77777777" w:rsidR="00CC015B" w:rsidRDefault="00000000">
      <w:proofErr w:type="spellStart"/>
      <w:proofErr w:type="gramStart"/>
      <w:r>
        <w:t>式止悔</w:t>
      </w:r>
      <w:proofErr w:type="spellEnd"/>
      <w:proofErr w:type="gramEnd"/>
      <w:r>
        <w:rPr>
          <w:rFonts w:eastAsia="宋体" w:hint="eastAsia"/>
          <w:lang w:eastAsia="zh-CN"/>
        </w:rPr>
        <w:t>《</w:t>
      </w:r>
      <w:r>
        <w:t>蕩</w:t>
      </w:r>
      <w:r>
        <w:rPr>
          <w:rFonts w:eastAsia="宋体" w:hint="eastAsia"/>
          <w:lang w:eastAsia="zh-CN"/>
        </w:rPr>
        <w:t>》</w:t>
      </w:r>
      <w:proofErr w:type="spellStart"/>
      <w:r>
        <w:t>三章</w:t>
      </w:r>
      <w:proofErr w:type="spellEnd"/>
      <w:r>
        <w:t>。</w:t>
      </w:r>
    </w:p>
    <w:p w14:paraId="63D6CBDC" w14:textId="77777777" w:rsidR="00CC015B" w:rsidRDefault="00000000">
      <w:proofErr w:type="spellStart"/>
      <w:r>
        <w:t>李子子否事耳子十章。子止謀悔十二章</w:t>
      </w:r>
      <w:proofErr w:type="spellEnd"/>
      <w:r>
        <w:t>。</w:t>
      </w:r>
    </w:p>
    <w:p w14:paraId="42579E2C" w14:textId="77777777" w:rsidR="00CC015B" w:rsidRDefault="00000000">
      <w:proofErr w:type="spellStart"/>
      <w:r>
        <w:t>里喜能忌</w:t>
      </w:r>
      <w:proofErr w:type="spellEnd"/>
    </w:p>
    <w:p w14:paraId="365BE35D" w14:textId="77777777" w:rsidR="00CC015B" w:rsidRDefault="00000000">
      <w:r>
        <w:rPr>
          <w:rFonts w:eastAsia="宋体" w:hint="eastAsia"/>
          <w:lang w:eastAsia="zh-CN"/>
        </w:rPr>
        <w:t>《</w:t>
      </w:r>
      <w:proofErr w:type="spellStart"/>
      <w:r>
        <w:t>桑柔</w:t>
      </w:r>
      <w:proofErr w:type="spellEnd"/>
      <w:r>
        <w:rPr>
          <w:rFonts w:eastAsia="宋体" w:hint="eastAsia"/>
          <w:lang w:eastAsia="zh-CN"/>
        </w:rPr>
        <w:t>》</w:t>
      </w:r>
      <w:proofErr w:type="spellStart"/>
      <w:r>
        <w:t>十章</w:t>
      </w:r>
      <w:proofErr w:type="spellEnd"/>
      <w:r>
        <w:t>。</w:t>
      </w:r>
    </w:p>
    <w:p w14:paraId="7E2E3768" w14:textId="77777777" w:rsidR="00CC015B" w:rsidRDefault="00000000">
      <w:proofErr w:type="spellStart"/>
      <w:r>
        <w:t>紀宰氏右止里</w:t>
      </w:r>
      <w:proofErr w:type="spellEnd"/>
    </w:p>
    <w:p w14:paraId="4E107BB4" w14:textId="77777777" w:rsidR="00CC015B" w:rsidRDefault="00000000">
      <w:r>
        <w:rPr>
          <w:rFonts w:eastAsia="宋体" w:hint="eastAsia"/>
          <w:lang w:eastAsia="zh-CN"/>
        </w:rPr>
        <w:t>《</w:t>
      </w:r>
      <w:proofErr w:type="spellStart"/>
      <w:r>
        <w:t>雲漢</w:t>
      </w:r>
      <w:proofErr w:type="spellEnd"/>
      <w:r>
        <w:rPr>
          <w:rFonts w:eastAsia="宋体" w:hint="eastAsia"/>
          <w:lang w:eastAsia="zh-CN"/>
        </w:rPr>
        <w:t>》</w:t>
      </w:r>
      <w:proofErr w:type="spellStart"/>
      <w:r>
        <w:t>七章</w:t>
      </w:r>
      <w:proofErr w:type="spellEnd"/>
      <w:r>
        <w:t>。</w:t>
      </w:r>
    </w:p>
    <w:p w14:paraId="69668A05" w14:textId="77777777" w:rsidR="00CC015B" w:rsidRDefault="00000000">
      <w:proofErr w:type="spellStart"/>
      <w:r>
        <w:t>子止</w:t>
      </w:r>
      <w:proofErr w:type="spellEnd"/>
    </w:p>
    <w:p w14:paraId="1DC9D5A8" w14:textId="77777777" w:rsidR="00CC015B" w:rsidRDefault="00000000">
      <w:proofErr w:type="spellStart"/>
      <w:r>
        <w:t>八章</w:t>
      </w:r>
      <w:proofErr w:type="spellEnd"/>
      <w:r>
        <w:t>。</w:t>
      </w:r>
    </w:p>
    <w:p w14:paraId="631660D3" w14:textId="77777777" w:rsidR="00CC015B" w:rsidRDefault="00000000">
      <w:proofErr w:type="spellStart"/>
      <w:r>
        <w:t>事式</w:t>
      </w:r>
      <w:proofErr w:type="spellEnd"/>
    </w:p>
    <w:p w14:paraId="6C8D73D6" w14:textId="77777777" w:rsidR="00CC015B" w:rsidRDefault="00000000">
      <w:r>
        <w:rPr>
          <w:rFonts w:eastAsia="宋体" w:hint="eastAsia"/>
          <w:lang w:eastAsia="zh-CN"/>
        </w:rPr>
        <w:lastRenderedPageBreak/>
        <w:t>《</w:t>
      </w:r>
      <w:proofErr w:type="spellStart"/>
      <w:r>
        <w:t>崧高</w:t>
      </w:r>
      <w:proofErr w:type="spellEnd"/>
      <w:r>
        <w:rPr>
          <w:rFonts w:eastAsia="宋体" w:hint="eastAsia"/>
          <w:lang w:eastAsia="zh-CN"/>
        </w:rPr>
        <w:t>》</w:t>
      </w:r>
      <w:proofErr w:type="spellStart"/>
      <w:r>
        <w:t>二章</w:t>
      </w:r>
      <w:proofErr w:type="spellEnd"/>
      <w:r>
        <w:t>。</w:t>
      </w:r>
    </w:p>
    <w:p w14:paraId="09A1DC3F" w14:textId="77777777" w:rsidR="00CC015B" w:rsidRDefault="00000000">
      <w:proofErr w:type="spellStart"/>
      <w:r>
        <w:t>子止</w:t>
      </w:r>
      <w:proofErr w:type="spellEnd"/>
    </w:p>
    <w:p w14:paraId="218B07F9" w14:textId="77777777" w:rsidR="00CC015B" w:rsidRDefault="00000000">
      <w:r>
        <w:t>里</w:t>
      </w:r>
      <w:r>
        <w:rPr>
          <w:rFonts w:eastAsia="宋体" w:hint="eastAsia"/>
          <w:lang w:eastAsia="zh-CN"/>
        </w:rPr>
        <w:t>《</w:t>
      </w:r>
      <w:proofErr w:type="spellStart"/>
      <w:r>
        <w:t>韓奕</w:t>
      </w:r>
      <w:proofErr w:type="spellEnd"/>
      <w:r>
        <w:rPr>
          <w:rFonts w:eastAsia="宋体" w:hint="eastAsia"/>
          <w:lang w:eastAsia="zh-CN"/>
        </w:rPr>
        <w:t>》</w:t>
      </w:r>
      <w:proofErr w:type="spellStart"/>
      <w:r>
        <w:t>四章</w:t>
      </w:r>
      <w:proofErr w:type="spellEnd"/>
      <w:r>
        <w:t>。</w:t>
      </w:r>
    </w:p>
    <w:p w14:paraId="6DBD9FF0" w14:textId="77777777" w:rsidR="00CC015B" w:rsidRDefault="00000000">
      <w:proofErr w:type="spellStart"/>
      <w:proofErr w:type="gramStart"/>
      <w:r>
        <w:t>理海</w:t>
      </w:r>
      <w:proofErr w:type="spellEnd"/>
      <w:r>
        <w:rPr>
          <w:rFonts w:eastAsia="宋体" w:hint="eastAsia"/>
          <w:lang w:eastAsia="zh-CN"/>
        </w:rPr>
        <w:t>《</w:t>
      </w:r>
      <w:proofErr w:type="spellStart"/>
      <w:r>
        <w:t>江漢</w:t>
      </w:r>
      <w:proofErr w:type="spellEnd"/>
      <w:r>
        <w:rPr>
          <w:rFonts w:eastAsia="宋体" w:hint="eastAsia"/>
          <w:lang w:eastAsia="zh-CN"/>
        </w:rPr>
        <w:t>》</w:t>
      </w:r>
      <w:proofErr w:type="spellStart"/>
      <w:proofErr w:type="gramEnd"/>
      <w:r>
        <w:t>三章</w:t>
      </w:r>
      <w:proofErr w:type="spellEnd"/>
      <w:r>
        <w:t>。</w:t>
      </w:r>
    </w:p>
    <w:p w14:paraId="1EADBB24" w14:textId="77777777" w:rsidR="00CC015B" w:rsidRDefault="00000000">
      <w:proofErr w:type="spellStart"/>
      <w:r>
        <w:t>子似祉</w:t>
      </w:r>
      <w:proofErr w:type="spellEnd"/>
    </w:p>
    <w:p w14:paraId="09F11EC9" w14:textId="77777777" w:rsidR="00CC015B" w:rsidRDefault="00000000">
      <w:proofErr w:type="spellStart"/>
      <w:r>
        <w:t>子已六</w:t>
      </w:r>
      <w:proofErr w:type="gramStart"/>
      <w:r>
        <w:t>章悔寺</w:t>
      </w:r>
      <w:proofErr w:type="spellEnd"/>
      <w:proofErr w:type="gramEnd"/>
      <w:r>
        <w:rPr>
          <w:rFonts w:eastAsia="宋体" w:hint="eastAsia"/>
          <w:lang w:eastAsia="zh-CN"/>
        </w:rPr>
        <w:t>《</w:t>
      </w:r>
      <w:proofErr w:type="spellStart"/>
      <w:r>
        <w:t>瞻仰</w:t>
      </w:r>
      <w:proofErr w:type="spellEnd"/>
      <w:r>
        <w:rPr>
          <w:rFonts w:eastAsia="宋体" w:hint="eastAsia"/>
          <w:lang w:eastAsia="zh-CN"/>
        </w:rPr>
        <w:t>》</w:t>
      </w:r>
      <w:proofErr w:type="spellStart"/>
      <w:r>
        <w:t>三章</w:t>
      </w:r>
      <w:proofErr w:type="spellEnd"/>
      <w:r>
        <w:t>。</w:t>
      </w:r>
    </w:p>
    <w:p w14:paraId="0236BC2C" w14:textId="77777777" w:rsidR="00CC015B" w:rsidRDefault="00000000">
      <w:proofErr w:type="spellStart"/>
      <w:r>
        <w:t>倍事四章</w:t>
      </w:r>
      <w:proofErr w:type="spellEnd"/>
      <w:r>
        <w:t>。</w:t>
      </w:r>
    </w:p>
    <w:p w14:paraId="08DD8B7A" w14:textId="77777777" w:rsidR="00CC015B" w:rsidRDefault="00000000">
      <w:proofErr w:type="spellStart"/>
      <w:r>
        <w:t>富忌</w:t>
      </w:r>
      <w:proofErr w:type="spellEnd"/>
    </w:p>
    <w:p w14:paraId="363C703C" w14:textId="77777777" w:rsidR="00CC015B" w:rsidRDefault="00000000">
      <w:proofErr w:type="spellStart"/>
      <w:r>
        <w:t>五章</w:t>
      </w:r>
      <w:proofErr w:type="spellEnd"/>
      <w:r>
        <w:t>。</w:t>
      </w:r>
    </w:p>
    <w:p w14:paraId="47AA7F02" w14:textId="77777777" w:rsidR="00CC015B" w:rsidRDefault="00000000">
      <w:proofErr w:type="spellStart"/>
      <w:r>
        <w:t>茂止</w:t>
      </w:r>
      <w:proofErr w:type="spellEnd"/>
    </w:p>
    <w:p w14:paraId="72D75CBF" w14:textId="77777777" w:rsidR="00CC015B" w:rsidRDefault="00000000">
      <w:pPr>
        <w:rPr>
          <w:lang w:eastAsia="zh-CN"/>
        </w:rPr>
      </w:pPr>
      <w:r>
        <w:rPr>
          <w:lang w:eastAsia="zh-CN"/>
        </w:rPr>
        <w:t>召旻</w:t>
      </w:r>
      <w:proofErr w:type="gramStart"/>
      <w:r>
        <w:rPr>
          <w:rFonts w:eastAsia="宋体" w:hint="eastAsia"/>
          <w:lang w:eastAsia="zh-CN"/>
        </w:rPr>
        <w:t>》</w:t>
      </w:r>
      <w:proofErr w:type="gramEnd"/>
      <w:r>
        <w:rPr>
          <w:lang w:eastAsia="zh-CN"/>
        </w:rPr>
        <w:t>四章。</w:t>
      </w:r>
    </w:p>
    <w:p w14:paraId="4B0DF03D" w14:textId="77777777" w:rsidR="00CC015B" w:rsidRDefault="00000000">
      <w:pPr>
        <w:rPr>
          <w:lang w:eastAsia="zh-CN"/>
        </w:rPr>
      </w:pPr>
      <w:r>
        <w:rPr>
          <w:lang w:eastAsia="zh-CN"/>
        </w:rPr>
        <w:t>里里舊</w:t>
      </w:r>
    </w:p>
    <w:p w14:paraId="70C640E1" w14:textId="77777777" w:rsidR="00CC015B" w:rsidRDefault="00000000">
      <w:pPr>
        <w:rPr>
          <w:lang w:eastAsia="zh-CN"/>
        </w:rPr>
      </w:pPr>
      <w:r>
        <w:rPr>
          <w:lang w:eastAsia="zh-CN"/>
        </w:rPr>
        <w:t>鮪鯉祀福</w:t>
      </w:r>
      <w:proofErr w:type="gramStart"/>
      <w:r>
        <w:rPr>
          <w:rFonts w:eastAsia="宋体" w:hint="eastAsia"/>
          <w:lang w:eastAsia="zh-CN"/>
        </w:rPr>
        <w:t>《</w:t>
      </w:r>
      <w:proofErr w:type="gramEnd"/>
      <w:r>
        <w:rPr>
          <w:lang w:eastAsia="zh-CN"/>
        </w:rPr>
        <w:t>潜</w:t>
      </w:r>
    </w:p>
    <w:p w14:paraId="00B3E716" w14:textId="77777777" w:rsidR="00CC015B" w:rsidRDefault="00000000">
      <w:proofErr w:type="spellStart"/>
      <w:r>
        <w:t>祀子</w:t>
      </w:r>
      <w:proofErr w:type="spellEnd"/>
    </w:p>
    <w:p w14:paraId="10B4E779" w14:textId="77777777" w:rsidR="00CC015B" w:rsidRDefault="00000000">
      <w:proofErr w:type="spellStart"/>
      <w:r>
        <w:t>祉母</w:t>
      </w:r>
      <w:proofErr w:type="spellEnd"/>
    </w:p>
    <w:p w14:paraId="0720D472" w14:textId="77777777" w:rsidR="00CC015B" w:rsidRDefault="00000000">
      <w:proofErr w:type="spellStart"/>
      <w:r>
        <w:t>子</w:t>
      </w:r>
      <w:proofErr w:type="gramStart"/>
      <w:r>
        <w:t>疚</w:t>
      </w:r>
      <w:proofErr w:type="spellEnd"/>
      <w:proofErr w:type="gramEnd"/>
      <w:r>
        <w:rPr>
          <w:rFonts w:eastAsia="宋体" w:hint="eastAsia"/>
          <w:lang w:eastAsia="zh-CN"/>
        </w:rPr>
        <w:t>《</w:t>
      </w:r>
      <w:proofErr w:type="spellStart"/>
      <w:r>
        <w:t>閔予小子</w:t>
      </w:r>
      <w:proofErr w:type="spellEnd"/>
      <w:r>
        <w:rPr>
          <w:rFonts w:eastAsia="宋体" w:hint="eastAsia"/>
          <w:lang w:eastAsia="zh-CN"/>
        </w:rPr>
        <w:t>》</w:t>
      </w:r>
      <w:r>
        <w:t>。</w:t>
      </w:r>
    </w:p>
    <w:p w14:paraId="1182BCF9" w14:textId="77777777" w:rsidR="00CC015B" w:rsidRDefault="00000000">
      <w:proofErr w:type="spellStart"/>
      <w:r>
        <w:t>士子</w:t>
      </w:r>
      <w:proofErr w:type="gramStart"/>
      <w:r>
        <w:t>止</w:t>
      </w:r>
      <w:proofErr w:type="spellEnd"/>
      <w:proofErr w:type="gramEnd"/>
      <w:r>
        <w:rPr>
          <w:rFonts w:eastAsia="宋体" w:hint="eastAsia"/>
          <w:lang w:eastAsia="zh-CN"/>
        </w:rPr>
        <w:t>《</w:t>
      </w:r>
      <w:proofErr w:type="spellStart"/>
      <w:r>
        <w:t>敬之</w:t>
      </w:r>
      <w:proofErr w:type="spellEnd"/>
      <w:r>
        <w:rPr>
          <w:rFonts w:eastAsia="宋体" w:hint="eastAsia"/>
          <w:lang w:eastAsia="zh-CN"/>
        </w:rPr>
        <w:t>》</w:t>
      </w:r>
      <w:r>
        <w:t>。</w:t>
      </w:r>
      <w:proofErr w:type="spellStart"/>
      <w:r>
        <w:t>以饁婦子</w:t>
      </w:r>
      <w:proofErr w:type="gramStart"/>
      <w:r>
        <w:t>耜</w:t>
      </w:r>
      <w:proofErr w:type="gramEnd"/>
      <w:r>
        <w:t>畞</w:t>
      </w:r>
      <w:proofErr w:type="spellEnd"/>
      <w:r>
        <w:rPr>
          <w:rFonts w:eastAsia="宋体" w:hint="eastAsia"/>
          <w:lang w:eastAsia="zh-CN"/>
        </w:rPr>
        <w:t>《</w:t>
      </w:r>
      <w:proofErr w:type="spellStart"/>
      <w:r>
        <w:t>載芟</w:t>
      </w:r>
      <w:proofErr w:type="spellEnd"/>
      <w:r>
        <w:rPr>
          <w:rFonts w:eastAsia="宋体" w:hint="eastAsia"/>
          <w:lang w:eastAsia="zh-CN"/>
        </w:rPr>
        <w:t>》</w:t>
      </w:r>
      <w:r>
        <w:t>。</w:t>
      </w:r>
    </w:p>
    <w:p w14:paraId="5F9843FB" w14:textId="77777777" w:rsidR="00CC015B" w:rsidRDefault="00000000">
      <w:proofErr w:type="spellStart"/>
      <w:proofErr w:type="gramStart"/>
      <w:r>
        <w:t>耜</w:t>
      </w:r>
      <w:proofErr w:type="gramEnd"/>
      <w:r>
        <w:t>畞</w:t>
      </w:r>
      <w:proofErr w:type="spellEnd"/>
      <w:r>
        <w:rPr>
          <w:rFonts w:eastAsia="宋体" w:hint="eastAsia"/>
          <w:lang w:eastAsia="zh-CN"/>
        </w:rPr>
        <w:t>《</w:t>
      </w:r>
      <w:proofErr w:type="spellStart"/>
      <w:r>
        <w:t>良耜</w:t>
      </w:r>
      <w:proofErr w:type="spellEnd"/>
      <w:r>
        <w:rPr>
          <w:rFonts w:eastAsia="宋体" w:hint="eastAsia"/>
          <w:lang w:eastAsia="zh-CN"/>
        </w:rPr>
        <w:t>》</w:t>
      </w:r>
      <w:r>
        <w:t>。</w:t>
      </w:r>
    </w:p>
    <w:p w14:paraId="6F74DA1F" w14:textId="77777777" w:rsidR="00CC015B" w:rsidRDefault="00000000">
      <w:pPr>
        <w:rPr>
          <w:rFonts w:eastAsia="宋体"/>
          <w:lang w:eastAsia="zh-CN"/>
        </w:rPr>
      </w:pPr>
      <w:proofErr w:type="spellStart"/>
      <w:r>
        <w:t>始有子</w:t>
      </w:r>
      <w:proofErr w:type="spellEnd"/>
      <w:r>
        <w:rPr>
          <w:rFonts w:eastAsia="宋体" w:hint="eastAsia"/>
          <w:lang w:eastAsia="zh-CN"/>
        </w:rPr>
        <w:t>《</w:t>
      </w:r>
      <w:proofErr w:type="spellStart"/>
      <w:r>
        <w:t>有駜</w:t>
      </w:r>
      <w:proofErr w:type="spellEnd"/>
      <w:r>
        <w:rPr>
          <w:rFonts w:eastAsia="宋体" w:hint="eastAsia"/>
          <w:lang w:eastAsia="zh-CN"/>
        </w:rPr>
        <w:t>》</w:t>
      </w:r>
    </w:p>
    <w:p w14:paraId="70E0C900" w14:textId="77777777" w:rsidR="00CC015B" w:rsidRDefault="00000000">
      <w:pPr>
        <w:rPr>
          <w:lang w:eastAsia="zh-CN"/>
        </w:rPr>
      </w:pPr>
      <w:r>
        <w:rPr>
          <w:lang w:eastAsia="zh-CN"/>
        </w:rPr>
        <w:t>三章。</w:t>
      </w:r>
    </w:p>
    <w:p w14:paraId="7A8BFB02" w14:textId="77777777" w:rsidR="00CC015B" w:rsidRDefault="00000000">
      <w:pPr>
        <w:rPr>
          <w:lang w:eastAsia="zh-CN"/>
        </w:rPr>
      </w:pPr>
      <w:proofErr w:type="gramStart"/>
      <w:r>
        <w:rPr>
          <w:lang w:eastAsia="zh-CN"/>
        </w:rPr>
        <w:t>子祀耳</w:t>
      </w:r>
      <w:proofErr w:type="gramEnd"/>
    </w:p>
    <w:p w14:paraId="67297F39" w14:textId="77777777" w:rsidR="00CC015B" w:rsidRDefault="00000000">
      <w:pPr>
        <w:rPr>
          <w:lang w:eastAsia="zh-CN"/>
        </w:rPr>
      </w:pPr>
      <w:r>
        <w:rPr>
          <w:rFonts w:eastAsia="宋体" w:hint="eastAsia"/>
          <w:lang w:eastAsia="zh-CN"/>
        </w:rPr>
        <w:t>《</w:t>
      </w:r>
      <w:r>
        <w:rPr>
          <w:lang w:eastAsia="zh-CN"/>
        </w:rPr>
        <w:t>閟宫</w:t>
      </w:r>
      <w:r>
        <w:rPr>
          <w:rFonts w:eastAsia="宋体" w:hint="eastAsia"/>
          <w:lang w:eastAsia="zh-CN"/>
        </w:rPr>
        <w:t>》</w:t>
      </w:r>
      <w:r>
        <w:rPr>
          <w:lang w:eastAsia="zh-CN"/>
        </w:rPr>
        <w:t>三章。</w:t>
      </w:r>
    </w:p>
    <w:p w14:paraId="3E02A585" w14:textId="77777777" w:rsidR="00CC015B" w:rsidRDefault="00000000">
      <w:proofErr w:type="spellStart"/>
      <w:r>
        <w:t>喜母士有祉齒八章。有殆子子</w:t>
      </w:r>
      <w:proofErr w:type="spellEnd"/>
      <w:r>
        <w:rPr>
          <w:rFonts w:eastAsia="宋体" w:hint="eastAsia"/>
          <w:lang w:eastAsia="zh-CN"/>
        </w:rPr>
        <w:t>《</w:t>
      </w:r>
      <w:proofErr w:type="spellStart"/>
      <w:r>
        <w:t>玄鳥</w:t>
      </w:r>
      <w:proofErr w:type="spellEnd"/>
      <w:r>
        <w:rPr>
          <w:rFonts w:eastAsia="宋体" w:hint="eastAsia"/>
          <w:lang w:eastAsia="zh-CN"/>
        </w:rPr>
        <w:t>》</w:t>
      </w:r>
      <w:r>
        <w:t>。</w:t>
      </w:r>
    </w:p>
    <w:p w14:paraId="0694A3CE" w14:textId="77777777" w:rsidR="00CC015B" w:rsidRDefault="00000000">
      <w:proofErr w:type="spellStart"/>
      <w:proofErr w:type="gramStart"/>
      <w:r>
        <w:t>里止海</w:t>
      </w:r>
      <w:proofErr w:type="spellEnd"/>
      <w:proofErr w:type="gramEnd"/>
      <w:r>
        <w:rPr>
          <w:rFonts w:eastAsia="宋体" w:hint="eastAsia"/>
          <w:lang w:eastAsia="zh-CN"/>
        </w:rPr>
        <w:t>《</w:t>
      </w:r>
      <w:proofErr w:type="spellStart"/>
      <w:r>
        <w:t>玄鳥</w:t>
      </w:r>
      <w:proofErr w:type="spellEnd"/>
      <w:r>
        <w:rPr>
          <w:rFonts w:eastAsia="宋体" w:hint="eastAsia"/>
          <w:lang w:eastAsia="zh-CN"/>
        </w:rPr>
        <w:t>》</w:t>
      </w:r>
      <w:r>
        <w:t>。</w:t>
      </w:r>
    </w:p>
    <w:p w14:paraId="0F5CCA10" w14:textId="77777777" w:rsidR="00CC015B" w:rsidRDefault="00000000">
      <w:r>
        <w:lastRenderedPageBreak/>
        <w:t>士</w:t>
      </w:r>
      <w:r>
        <w:rPr>
          <w:rFonts w:eastAsia="宋体" w:hint="eastAsia"/>
          <w:lang w:eastAsia="zh-CN"/>
        </w:rPr>
        <w:t>《</w:t>
      </w:r>
      <w:proofErr w:type="spellStart"/>
      <w:r>
        <w:t>長發</w:t>
      </w:r>
      <w:proofErr w:type="spellEnd"/>
      <w:r>
        <w:rPr>
          <w:rFonts w:eastAsia="宋体" w:hint="eastAsia"/>
          <w:lang w:eastAsia="zh-CN"/>
        </w:rPr>
        <w:t>》</w:t>
      </w:r>
      <w:proofErr w:type="spellStart"/>
      <w:r>
        <w:t>七章</w:t>
      </w:r>
      <w:proofErr w:type="spellEnd"/>
      <w:r>
        <w:t>。</w:t>
      </w:r>
    </w:p>
    <w:p w14:paraId="75C09270" w14:textId="77777777" w:rsidR="00CC015B" w:rsidRDefault="00000000">
      <w:r>
        <w:t>職</w:t>
      </w:r>
    </w:p>
    <w:p w14:paraId="77BECF97" w14:textId="77777777" w:rsidR="00CC015B" w:rsidRDefault="00000000">
      <w:proofErr w:type="spellStart"/>
      <w:r>
        <w:t>得服側</w:t>
      </w:r>
      <w:proofErr w:type="spellEnd"/>
    </w:p>
    <w:p w14:paraId="6E2ECC43" w14:textId="77777777" w:rsidR="00CC015B" w:rsidRDefault="00000000">
      <w:r>
        <w:rPr>
          <w:rFonts w:eastAsia="宋体" w:hint="eastAsia"/>
          <w:lang w:eastAsia="zh-CN"/>
        </w:rPr>
        <w:t>《</w:t>
      </w:r>
      <w:proofErr w:type="spellStart"/>
      <w:r>
        <w:t>關雎</w:t>
      </w:r>
      <w:proofErr w:type="spellEnd"/>
      <w:r>
        <w:rPr>
          <w:rFonts w:eastAsia="宋体" w:hint="eastAsia"/>
          <w:lang w:eastAsia="zh-CN"/>
        </w:rPr>
        <w:t>》</w:t>
      </w:r>
      <w:proofErr w:type="spellStart"/>
      <w:r>
        <w:t>三章</w:t>
      </w:r>
      <w:proofErr w:type="spellEnd"/>
      <w:r>
        <w:t>。</w:t>
      </w:r>
    </w:p>
    <w:p w14:paraId="145F22A6" w14:textId="77777777" w:rsidR="00CC015B" w:rsidRDefault="00000000">
      <w:proofErr w:type="spellStart"/>
      <w:r>
        <w:t>革緎食</w:t>
      </w:r>
      <w:proofErr w:type="spellEnd"/>
    </w:p>
    <w:p w14:paraId="20C0FAF8" w14:textId="77777777" w:rsidR="00CC015B" w:rsidRDefault="00000000">
      <w:r>
        <w:rPr>
          <w:rFonts w:eastAsia="宋体" w:hint="eastAsia"/>
          <w:lang w:eastAsia="zh-CN"/>
        </w:rPr>
        <w:t>《</w:t>
      </w:r>
      <w:proofErr w:type="spellStart"/>
      <w:r>
        <w:t>羔羊</w:t>
      </w:r>
      <w:proofErr w:type="spellEnd"/>
      <w:r>
        <w:rPr>
          <w:rFonts w:eastAsia="宋体" w:hint="eastAsia"/>
          <w:lang w:eastAsia="zh-CN"/>
        </w:rPr>
        <w:t>》</w:t>
      </w:r>
      <w:proofErr w:type="spellStart"/>
      <w:r>
        <w:t>二章</w:t>
      </w:r>
      <w:proofErr w:type="spellEnd"/>
      <w:r>
        <w:t>。</w:t>
      </w:r>
    </w:p>
    <w:p w14:paraId="2668CC92" w14:textId="77777777" w:rsidR="00CC015B" w:rsidRDefault="00000000">
      <w:proofErr w:type="spellStart"/>
      <w:r>
        <w:t>側息</w:t>
      </w:r>
      <w:proofErr w:type="spellEnd"/>
    </w:p>
    <w:p w14:paraId="1D7CB3AA" w14:textId="77777777" w:rsidR="00CC015B" w:rsidRDefault="00000000">
      <w:proofErr w:type="spellStart"/>
      <w:r>
        <w:t>殷其靁</w:t>
      </w:r>
      <w:proofErr w:type="spellEnd"/>
      <w:proofErr w:type="gramStart"/>
      <w:r>
        <w:rPr>
          <w:rFonts w:eastAsia="宋体" w:hint="eastAsia"/>
          <w:lang w:eastAsia="zh-CN"/>
        </w:rPr>
        <w:t>》</w:t>
      </w:r>
      <w:proofErr w:type="spellStart"/>
      <w:proofErr w:type="gramEnd"/>
      <w:r>
        <w:t>二章</w:t>
      </w:r>
      <w:proofErr w:type="spellEnd"/>
      <w:r>
        <w:t>。</w:t>
      </w:r>
    </w:p>
    <w:p w14:paraId="54054431" w14:textId="77777777" w:rsidR="00CC015B" w:rsidRDefault="00000000">
      <w:proofErr w:type="spellStart"/>
      <w:r>
        <w:t>側特慝</w:t>
      </w:r>
      <w:proofErr w:type="spellEnd"/>
    </w:p>
    <w:p w14:paraId="6915F7EC" w14:textId="77777777" w:rsidR="00CC015B" w:rsidRDefault="00000000">
      <w:r>
        <w:rPr>
          <w:rFonts w:eastAsia="宋体" w:hint="eastAsia"/>
          <w:lang w:eastAsia="zh-CN"/>
        </w:rPr>
        <w:t>《</w:t>
      </w:r>
      <w:proofErr w:type="spellStart"/>
      <w:r>
        <w:t>柏舟</w:t>
      </w:r>
      <w:proofErr w:type="spellEnd"/>
      <w:r>
        <w:rPr>
          <w:rFonts w:eastAsia="宋体" w:hint="eastAsia"/>
          <w:lang w:eastAsia="zh-CN"/>
        </w:rPr>
        <w:t>》</w:t>
      </w:r>
      <w:proofErr w:type="spellStart"/>
      <w:r>
        <w:t>三章</w:t>
      </w:r>
      <w:proofErr w:type="spellEnd"/>
      <w:r>
        <w:t>。</w:t>
      </w:r>
    </w:p>
    <w:p w14:paraId="0AD4F6B3" w14:textId="77777777" w:rsidR="00CC015B" w:rsidRDefault="00000000">
      <w:r>
        <w:t>麥</w:t>
      </w:r>
    </w:p>
    <w:p w14:paraId="2708DBF7" w14:textId="77777777" w:rsidR="00CC015B" w:rsidRDefault="00000000">
      <w:proofErr w:type="spellStart"/>
      <w:r>
        <w:t>北弋</w:t>
      </w:r>
      <w:proofErr w:type="spellEnd"/>
    </w:p>
    <w:p w14:paraId="19EB4948" w14:textId="77777777" w:rsidR="00CC015B" w:rsidRDefault="00000000">
      <w:r>
        <w:rPr>
          <w:rFonts w:eastAsia="宋体" w:hint="eastAsia"/>
          <w:lang w:eastAsia="zh-CN"/>
        </w:rPr>
        <w:t>《</w:t>
      </w:r>
      <w:proofErr w:type="spellStart"/>
      <w:r>
        <w:t>桑中</w:t>
      </w:r>
      <w:proofErr w:type="spellEnd"/>
      <w:r>
        <w:rPr>
          <w:rFonts w:eastAsia="宋体" w:hint="eastAsia"/>
          <w:lang w:eastAsia="zh-CN"/>
        </w:rPr>
        <w:t>》</w:t>
      </w:r>
      <w:proofErr w:type="spellStart"/>
      <w:r>
        <w:t>二章</w:t>
      </w:r>
      <w:proofErr w:type="spellEnd"/>
      <w:r>
        <w:t>。</w:t>
      </w:r>
    </w:p>
    <w:p w14:paraId="72670B9F" w14:textId="77777777" w:rsidR="00CC015B" w:rsidRDefault="00000000">
      <w:proofErr w:type="spellStart"/>
      <w:r>
        <w:t>麥極</w:t>
      </w:r>
      <w:proofErr w:type="spellEnd"/>
    </w:p>
    <w:p w14:paraId="7635C300" w14:textId="77777777" w:rsidR="00CC015B" w:rsidRDefault="00000000">
      <w:r>
        <w:rPr>
          <w:rFonts w:eastAsia="宋体" w:hint="eastAsia"/>
          <w:lang w:eastAsia="zh-CN"/>
        </w:rPr>
        <w:t>《</w:t>
      </w:r>
      <w:proofErr w:type="spellStart"/>
      <w:r>
        <w:t>載馳</w:t>
      </w:r>
      <w:proofErr w:type="spellEnd"/>
      <w:r>
        <w:rPr>
          <w:rFonts w:eastAsia="宋体" w:hint="eastAsia"/>
          <w:lang w:eastAsia="zh-CN"/>
        </w:rPr>
        <w:t>》</w:t>
      </w:r>
      <w:proofErr w:type="spellStart"/>
      <w:r>
        <w:t>四章</w:t>
      </w:r>
      <w:proofErr w:type="spellEnd"/>
      <w:r>
        <w:t>。</w:t>
      </w:r>
    </w:p>
    <w:p w14:paraId="0786DB1A" w14:textId="77777777" w:rsidR="00CC015B" w:rsidRDefault="00000000">
      <w:pPr>
        <w:rPr>
          <w:rFonts w:eastAsia="宋体"/>
          <w:lang w:eastAsia="zh-CN"/>
        </w:rPr>
      </w:pPr>
      <w:proofErr w:type="spellStart"/>
      <w:r>
        <w:t>極德</w:t>
      </w:r>
      <w:proofErr w:type="spellEnd"/>
      <w:r>
        <w:rPr>
          <w:rFonts w:eastAsia="宋体" w:hint="eastAsia"/>
          <w:lang w:eastAsia="zh-CN"/>
        </w:rPr>
        <w:t>《</w:t>
      </w:r>
    </w:p>
    <w:p w14:paraId="5B9030E9" w14:textId="77777777" w:rsidR="00CC015B" w:rsidRDefault="00000000">
      <w:proofErr w:type="spellStart"/>
      <w:proofErr w:type="gramStart"/>
      <w:r>
        <w:t>側</w:t>
      </w:r>
      <w:proofErr w:type="gramEnd"/>
      <w:r>
        <w:t>服</w:t>
      </w:r>
      <w:proofErr w:type="spellEnd"/>
      <w:r>
        <w:rPr>
          <w:rFonts w:eastAsia="宋体" w:hint="eastAsia"/>
          <w:lang w:eastAsia="zh-CN"/>
        </w:rPr>
        <w:t>《</w:t>
      </w:r>
      <w:proofErr w:type="spellStart"/>
      <w:r>
        <w:t>有狐</w:t>
      </w:r>
      <w:proofErr w:type="spellEnd"/>
      <w:r>
        <w:rPr>
          <w:rFonts w:eastAsia="宋体" w:hint="eastAsia"/>
          <w:lang w:eastAsia="zh-CN"/>
        </w:rPr>
        <w:t>》</w:t>
      </w:r>
      <w:proofErr w:type="spellStart"/>
      <w:r>
        <w:t>三章</w:t>
      </w:r>
      <w:proofErr w:type="spellEnd"/>
      <w:r>
        <w:t>。</w:t>
      </w:r>
    </w:p>
    <w:p w14:paraId="45B14AE3" w14:textId="77777777" w:rsidR="00CC015B" w:rsidRDefault="00000000">
      <w:pPr>
        <w:rPr>
          <w:rFonts w:eastAsia="宋体"/>
          <w:lang w:eastAsia="zh-CN"/>
        </w:rPr>
      </w:pPr>
      <w:proofErr w:type="spellStart"/>
      <w:r>
        <w:t>麥</w:t>
      </w:r>
      <w:proofErr w:type="gramStart"/>
      <w:r>
        <w:t>國</w:t>
      </w:r>
      <w:proofErr w:type="gramEnd"/>
      <w:r>
        <w:t>國食</w:t>
      </w:r>
      <w:proofErr w:type="spellEnd"/>
      <w:r>
        <w:rPr>
          <w:rFonts w:eastAsia="宋体" w:hint="eastAsia"/>
          <w:lang w:eastAsia="zh-CN"/>
        </w:rPr>
        <w:t>《</w:t>
      </w:r>
      <w:proofErr w:type="spellStart"/>
      <w:r>
        <w:t>丘中有麻</w:t>
      </w:r>
      <w:proofErr w:type="spellEnd"/>
      <w:r>
        <w:rPr>
          <w:rFonts w:eastAsia="宋体" w:hint="eastAsia"/>
          <w:lang w:eastAsia="zh-CN"/>
        </w:rPr>
        <w:t>》</w:t>
      </w:r>
    </w:p>
    <w:p w14:paraId="3D92C40D" w14:textId="77777777" w:rsidR="00CC015B" w:rsidRDefault="00000000">
      <w:proofErr w:type="spellStart"/>
      <w:r>
        <w:t>二章</w:t>
      </w:r>
      <w:proofErr w:type="spellEnd"/>
      <w:r>
        <w:t>。</w:t>
      </w:r>
    </w:p>
    <w:p w14:paraId="4277FB8B" w14:textId="77777777" w:rsidR="00CC015B" w:rsidRDefault="00000000">
      <w:proofErr w:type="spellStart"/>
      <w:r>
        <w:t>飾力直</w:t>
      </w:r>
      <w:proofErr w:type="spellEnd"/>
    </w:p>
    <w:p w14:paraId="0FF9CEA7" w14:textId="77777777" w:rsidR="00CC015B" w:rsidRDefault="00000000">
      <w:r>
        <w:rPr>
          <w:rFonts w:eastAsia="宋体" w:hint="eastAsia"/>
          <w:lang w:eastAsia="zh-CN"/>
        </w:rPr>
        <w:t>《</w:t>
      </w:r>
      <w:proofErr w:type="spellStart"/>
      <w:r>
        <w:t>羔裘</w:t>
      </w:r>
      <w:proofErr w:type="spellEnd"/>
      <w:r>
        <w:rPr>
          <w:rFonts w:eastAsia="宋体" w:hint="eastAsia"/>
          <w:lang w:eastAsia="zh-CN"/>
        </w:rPr>
        <w:t>》</w:t>
      </w:r>
      <w:proofErr w:type="spellStart"/>
      <w:r>
        <w:t>二章</w:t>
      </w:r>
      <w:proofErr w:type="spellEnd"/>
      <w:r>
        <w:t>。</w:t>
      </w:r>
    </w:p>
    <w:p w14:paraId="7D799742" w14:textId="77777777" w:rsidR="00CC015B" w:rsidRDefault="00000000">
      <w:proofErr w:type="spellStart"/>
      <w:r>
        <w:t>食息</w:t>
      </w:r>
      <w:proofErr w:type="spellEnd"/>
    </w:p>
    <w:p w14:paraId="3CACC0D4" w14:textId="77777777" w:rsidR="00CC015B" w:rsidRDefault="00000000">
      <w:r>
        <w:rPr>
          <w:rFonts w:eastAsia="宋体" w:hint="eastAsia"/>
          <w:lang w:eastAsia="zh-CN"/>
        </w:rPr>
        <w:t>《</w:t>
      </w:r>
      <w:proofErr w:type="spellStart"/>
      <w:r>
        <w:t>狡童</w:t>
      </w:r>
      <w:proofErr w:type="spellEnd"/>
      <w:r>
        <w:rPr>
          <w:rFonts w:eastAsia="宋体" w:hint="eastAsia"/>
          <w:lang w:eastAsia="zh-CN"/>
        </w:rPr>
        <w:t>》</w:t>
      </w:r>
      <w:proofErr w:type="spellStart"/>
      <w:r>
        <w:t>三章</w:t>
      </w:r>
      <w:proofErr w:type="spellEnd"/>
      <w:r>
        <w:t>。</w:t>
      </w:r>
    </w:p>
    <w:p w14:paraId="4A6E569D" w14:textId="77777777" w:rsidR="00CC015B" w:rsidRDefault="00000000">
      <w:proofErr w:type="spellStart"/>
      <w:r>
        <w:t>克得</w:t>
      </w:r>
      <w:proofErr w:type="gramStart"/>
      <w:r>
        <w:t>得</w:t>
      </w:r>
      <w:proofErr w:type="gramEnd"/>
      <w:r>
        <w:t>極</w:t>
      </w:r>
      <w:proofErr w:type="spellEnd"/>
      <w:r>
        <w:rPr>
          <w:rFonts w:eastAsia="宋体" w:hint="eastAsia"/>
          <w:lang w:eastAsia="zh-CN"/>
        </w:rPr>
        <w:t>《</w:t>
      </w:r>
      <w:proofErr w:type="spellStart"/>
      <w:r>
        <w:t>南山</w:t>
      </w:r>
      <w:proofErr w:type="spellEnd"/>
      <w:r>
        <w:rPr>
          <w:rFonts w:eastAsia="宋体" w:hint="eastAsia"/>
          <w:lang w:eastAsia="zh-CN"/>
        </w:rPr>
        <w:t>》</w:t>
      </w:r>
      <w:proofErr w:type="spellStart"/>
      <w:r>
        <w:t>四章</w:t>
      </w:r>
      <w:proofErr w:type="spellEnd"/>
      <w:r>
        <w:t>。</w:t>
      </w:r>
    </w:p>
    <w:p w14:paraId="05FD9776" w14:textId="77777777" w:rsidR="00CC015B" w:rsidRDefault="00000000">
      <w:pPr>
        <w:rPr>
          <w:lang w:eastAsia="zh-CN"/>
        </w:rPr>
      </w:pPr>
      <w:r>
        <w:rPr>
          <w:lang w:eastAsia="zh-CN"/>
        </w:rPr>
        <w:lastRenderedPageBreak/>
        <w:t>襋服</w:t>
      </w:r>
    </w:p>
    <w:p w14:paraId="6CA835D9" w14:textId="77777777" w:rsidR="00CC015B" w:rsidRDefault="00000000">
      <w:pPr>
        <w:rPr>
          <w:lang w:eastAsia="zh-CN"/>
        </w:rPr>
      </w:pPr>
      <w:r>
        <w:rPr>
          <w:rFonts w:eastAsia="宋体" w:hint="eastAsia"/>
          <w:lang w:eastAsia="zh-CN"/>
        </w:rPr>
        <w:t>《</w:t>
      </w:r>
      <w:r>
        <w:rPr>
          <w:lang w:eastAsia="zh-CN"/>
        </w:rPr>
        <w:t>葛屨</w:t>
      </w:r>
      <w:r>
        <w:rPr>
          <w:rFonts w:eastAsia="宋体" w:hint="eastAsia"/>
          <w:lang w:eastAsia="zh-CN"/>
        </w:rPr>
        <w:t>》</w:t>
      </w:r>
      <w:r>
        <w:rPr>
          <w:lang w:eastAsia="zh-CN"/>
        </w:rPr>
        <w:t>一章。</w:t>
      </w:r>
    </w:p>
    <w:p w14:paraId="0C26B794" w14:textId="77777777" w:rsidR="00CC015B" w:rsidRDefault="00000000">
      <w:pPr>
        <w:rPr>
          <w:lang w:eastAsia="zh-CN"/>
        </w:rPr>
      </w:pPr>
      <w:r>
        <w:rPr>
          <w:lang w:eastAsia="zh-CN"/>
        </w:rPr>
        <w:t>【第</w:t>
      </w:r>
      <w:r>
        <w:rPr>
          <w:lang w:eastAsia="zh-CN"/>
        </w:rPr>
        <w:t>17</w:t>
      </w:r>
      <w:r>
        <w:rPr>
          <w:lang w:eastAsia="zh-CN"/>
        </w:rPr>
        <w:t>页】</w:t>
      </w:r>
    </w:p>
    <w:p w14:paraId="445D520D" w14:textId="77777777" w:rsidR="00CC015B" w:rsidRDefault="00000000">
      <w:proofErr w:type="spellStart"/>
      <w:proofErr w:type="gramStart"/>
      <w:r>
        <w:t>棘</w:t>
      </w:r>
      <w:proofErr w:type="gramEnd"/>
      <w:r>
        <w:t>食</w:t>
      </w:r>
      <w:proofErr w:type="gramStart"/>
      <w:r>
        <w:t>國</w:t>
      </w:r>
      <w:proofErr w:type="gramEnd"/>
      <w:r>
        <w:t>極</w:t>
      </w:r>
      <w:proofErr w:type="spellEnd"/>
      <w:r>
        <w:rPr>
          <w:rFonts w:eastAsia="宋体" w:hint="eastAsia"/>
          <w:lang w:eastAsia="zh-CN"/>
        </w:rPr>
        <w:t>《</w:t>
      </w:r>
      <w:proofErr w:type="spellStart"/>
      <w:r>
        <w:t>園有桃</w:t>
      </w:r>
      <w:proofErr w:type="spellEnd"/>
      <w:r>
        <w:rPr>
          <w:rFonts w:eastAsia="宋体" w:hint="eastAsia"/>
          <w:lang w:eastAsia="zh-CN"/>
        </w:rPr>
        <w:t>》</w:t>
      </w:r>
      <w:proofErr w:type="spellStart"/>
      <w:r>
        <w:t>二章</w:t>
      </w:r>
      <w:proofErr w:type="spellEnd"/>
      <w:r>
        <w:t>。</w:t>
      </w:r>
    </w:p>
    <w:p w14:paraId="4B2199C9" w14:textId="77777777" w:rsidR="00CC015B" w:rsidRDefault="00000000">
      <w:proofErr w:type="spellStart"/>
      <w:r>
        <w:t>輻</w:t>
      </w:r>
      <w:proofErr w:type="gramStart"/>
      <w:r>
        <w:t>側</w:t>
      </w:r>
      <w:proofErr w:type="gramEnd"/>
      <w:r>
        <w:t>直穡億</w:t>
      </w:r>
      <w:proofErr w:type="spellEnd"/>
      <w:r>
        <w:rPr>
          <w:rFonts w:eastAsia="宋体" w:hint="eastAsia"/>
          <w:lang w:eastAsia="zh-CN"/>
        </w:rPr>
        <w:t>（</w:t>
      </w:r>
      <w:r>
        <w:t>時</w:t>
      </w:r>
      <w:r>
        <w:rPr>
          <w:rFonts w:eastAsia="宋体" w:hint="eastAsia"/>
          <w:lang w:eastAsia="zh-CN"/>
        </w:rPr>
        <w:t>）【</w:t>
      </w:r>
      <w:r>
        <w:t>特</w:t>
      </w:r>
      <w:r>
        <w:rPr>
          <w:rFonts w:eastAsia="宋体" w:hint="eastAsia"/>
          <w:lang w:eastAsia="zh-CN"/>
        </w:rPr>
        <w:t>】</w:t>
      </w:r>
      <w:r>
        <w:t>食</w:t>
      </w:r>
      <w:r>
        <w:rPr>
          <w:rFonts w:eastAsia="宋体" w:hint="eastAsia"/>
          <w:lang w:eastAsia="zh-CN"/>
        </w:rPr>
        <w:t>《</w:t>
      </w:r>
      <w:proofErr w:type="spellStart"/>
      <w:r>
        <w:t>伐檀</w:t>
      </w:r>
      <w:proofErr w:type="spellEnd"/>
      <w:r>
        <w:rPr>
          <w:rFonts w:eastAsia="宋体" w:hint="eastAsia"/>
          <w:lang w:eastAsia="zh-CN"/>
        </w:rPr>
        <w:t>》</w:t>
      </w:r>
      <w:proofErr w:type="spellStart"/>
      <w:r>
        <w:t>二章</w:t>
      </w:r>
      <w:proofErr w:type="spellEnd"/>
      <w:r>
        <w:t>。</w:t>
      </w:r>
    </w:p>
    <w:p w14:paraId="63157E6C" w14:textId="77777777" w:rsidR="00CC015B" w:rsidRDefault="00000000">
      <w:proofErr w:type="spellStart"/>
      <w:r>
        <w:t>麥德國國國直</w:t>
      </w:r>
      <w:proofErr w:type="spellEnd"/>
    </w:p>
    <w:p w14:paraId="4A9FDD3C" w14:textId="77777777" w:rsidR="00CC015B" w:rsidRDefault="00000000">
      <w:r>
        <w:rPr>
          <w:rFonts w:eastAsia="宋体" w:hint="eastAsia"/>
          <w:lang w:eastAsia="zh-CN"/>
        </w:rPr>
        <w:t>《</w:t>
      </w:r>
      <w:proofErr w:type="spellStart"/>
      <w:r>
        <w:t>碩鼠</w:t>
      </w:r>
      <w:proofErr w:type="spellEnd"/>
      <w:r>
        <w:rPr>
          <w:rFonts w:eastAsia="宋体" w:hint="eastAsia"/>
          <w:lang w:eastAsia="zh-CN"/>
        </w:rPr>
        <w:t>》</w:t>
      </w:r>
      <w:proofErr w:type="spellStart"/>
      <w:r>
        <w:t>二章</w:t>
      </w:r>
      <w:proofErr w:type="spellEnd"/>
      <w:r>
        <w:t>。</w:t>
      </w:r>
    </w:p>
    <w:p w14:paraId="71F72521" w14:textId="77777777" w:rsidR="00CC015B" w:rsidRDefault="00000000">
      <w:pPr>
        <w:rPr>
          <w:lang w:eastAsia="zh-CN"/>
        </w:rPr>
      </w:pPr>
      <w:proofErr w:type="gramStart"/>
      <w:r>
        <w:rPr>
          <w:lang w:eastAsia="zh-CN"/>
        </w:rPr>
        <w:t>棘</w:t>
      </w:r>
      <w:proofErr w:type="gramEnd"/>
      <w:r>
        <w:rPr>
          <w:lang w:eastAsia="zh-CN"/>
        </w:rPr>
        <w:t>息息特</w:t>
      </w:r>
      <w:r>
        <w:rPr>
          <w:rFonts w:eastAsia="宋体" w:hint="eastAsia"/>
          <w:lang w:eastAsia="zh-CN"/>
        </w:rPr>
        <w:t>《</w:t>
      </w:r>
      <w:r>
        <w:rPr>
          <w:lang w:eastAsia="zh-CN"/>
        </w:rPr>
        <w:t>黄鳥</w:t>
      </w:r>
      <w:r>
        <w:rPr>
          <w:rFonts w:eastAsia="宋体" w:hint="eastAsia"/>
          <w:lang w:eastAsia="zh-CN"/>
        </w:rPr>
        <w:t>》</w:t>
      </w:r>
      <w:r>
        <w:rPr>
          <w:lang w:eastAsia="zh-CN"/>
        </w:rPr>
        <w:t>二章。</w:t>
      </w:r>
    </w:p>
    <w:p w14:paraId="31585721" w14:textId="77777777" w:rsidR="00CC015B" w:rsidRDefault="00000000">
      <w:proofErr w:type="spellStart"/>
      <w:r>
        <w:t>翼服</w:t>
      </w:r>
      <w:proofErr w:type="spellEnd"/>
    </w:p>
    <w:p w14:paraId="25135572" w14:textId="77777777" w:rsidR="00CC015B" w:rsidRDefault="00000000">
      <w:r>
        <w:rPr>
          <w:rFonts w:eastAsia="宋体" w:hint="eastAsia"/>
          <w:lang w:eastAsia="zh-CN"/>
        </w:rPr>
        <w:t>《</w:t>
      </w:r>
      <w:proofErr w:type="spellStart"/>
      <w:r>
        <w:t>候人</w:t>
      </w:r>
      <w:proofErr w:type="spellEnd"/>
      <w:r>
        <w:rPr>
          <w:rFonts w:eastAsia="宋体" w:hint="eastAsia"/>
          <w:lang w:eastAsia="zh-CN"/>
        </w:rPr>
        <w:t>》</w:t>
      </w:r>
      <w:proofErr w:type="spellStart"/>
      <w:r>
        <w:t>二章</w:t>
      </w:r>
      <w:proofErr w:type="spellEnd"/>
      <w:r>
        <w:t>。</w:t>
      </w:r>
    </w:p>
    <w:p w14:paraId="71C1C2B0" w14:textId="77777777" w:rsidR="00CC015B" w:rsidRDefault="00000000">
      <w:proofErr w:type="spellStart"/>
      <w:r>
        <w:t>翼</w:t>
      </w:r>
      <w:proofErr w:type="gramStart"/>
      <w:r>
        <w:t>棘</w:t>
      </w:r>
      <w:proofErr w:type="gramEnd"/>
      <w:r>
        <w:t>稷食極</w:t>
      </w:r>
      <w:proofErr w:type="spellEnd"/>
      <w:r>
        <w:rPr>
          <w:rFonts w:eastAsia="宋体" w:hint="eastAsia"/>
          <w:lang w:eastAsia="zh-CN"/>
        </w:rPr>
        <w:t>《</w:t>
      </w:r>
      <w:r>
        <w:t>鴇</w:t>
      </w:r>
      <w:r>
        <w:rPr>
          <w:rFonts w:eastAsia="宋体" w:hint="eastAsia"/>
          <w:lang w:eastAsia="zh-CN"/>
        </w:rPr>
        <w:t>【</w:t>
      </w:r>
      <w:r>
        <w:t>羽</w:t>
      </w:r>
      <w:r>
        <w:rPr>
          <w:rFonts w:eastAsia="宋体" w:hint="eastAsia"/>
          <w:lang w:eastAsia="zh-CN"/>
        </w:rPr>
        <w:t>】》</w:t>
      </w:r>
      <w:proofErr w:type="spellStart"/>
      <w:r>
        <w:t>二章</w:t>
      </w:r>
      <w:proofErr w:type="spellEnd"/>
      <w:r>
        <w:t>。</w:t>
      </w:r>
    </w:p>
    <w:p w14:paraId="3156D6B2" w14:textId="77777777" w:rsidR="00CC015B" w:rsidRDefault="00000000">
      <w:proofErr w:type="spellStart"/>
      <w:r>
        <w:t>棘域息</w:t>
      </w:r>
      <w:proofErr w:type="spellEnd"/>
    </w:p>
    <w:p w14:paraId="6B772EC6" w14:textId="77777777" w:rsidR="00CC015B" w:rsidRDefault="00000000">
      <w:proofErr w:type="spellStart"/>
      <w:proofErr w:type="gramStart"/>
      <w:r>
        <w:t>疚</w:t>
      </w:r>
      <w:proofErr w:type="gramEnd"/>
      <w:r>
        <w:t>來</w:t>
      </w:r>
      <w:proofErr w:type="spellEnd"/>
      <w:r>
        <w:rPr>
          <w:rFonts w:eastAsia="宋体" w:hint="eastAsia"/>
          <w:lang w:eastAsia="zh-CN"/>
        </w:rPr>
        <w:t>《</w:t>
      </w:r>
      <w:r>
        <w:t>采</w:t>
      </w:r>
    </w:p>
    <w:p w14:paraId="564A400A" w14:textId="77777777" w:rsidR="00CC015B" w:rsidRDefault="00000000">
      <w:pPr>
        <w:rPr>
          <w:rFonts w:eastAsia="宋体"/>
          <w:lang w:eastAsia="zh-CN"/>
        </w:rPr>
      </w:pPr>
      <w:proofErr w:type="spellStart"/>
      <w:r>
        <w:t>克得</w:t>
      </w:r>
      <w:proofErr w:type="spellEnd"/>
      <w:r>
        <w:rPr>
          <w:rFonts w:eastAsia="宋体" w:hint="eastAsia"/>
          <w:lang w:eastAsia="zh-CN"/>
        </w:rPr>
        <w:t>《</w:t>
      </w:r>
    </w:p>
    <w:p w14:paraId="79879EDD" w14:textId="77777777" w:rsidR="00CC015B" w:rsidRDefault="00000000">
      <w:proofErr w:type="spellStart"/>
      <w:r>
        <w:t>福食德</w:t>
      </w:r>
      <w:proofErr w:type="spellEnd"/>
    </w:p>
    <w:p w14:paraId="62E67F51" w14:textId="77777777" w:rsidR="00CC015B" w:rsidRDefault="00000000">
      <w:proofErr w:type="spellStart"/>
      <w:proofErr w:type="gramStart"/>
      <w:r>
        <w:t>棘</w:t>
      </w:r>
      <w:proofErr w:type="gramEnd"/>
      <w:r>
        <w:t>忒忒國</w:t>
      </w:r>
      <w:proofErr w:type="spellEnd"/>
      <w:r>
        <w:rPr>
          <w:rFonts w:eastAsia="宋体" w:hint="eastAsia"/>
          <w:lang w:eastAsia="zh-CN"/>
        </w:rPr>
        <w:t>《</w:t>
      </w:r>
      <w:proofErr w:type="spellStart"/>
      <w:r>
        <w:t>鳲鳩</w:t>
      </w:r>
      <w:proofErr w:type="spellEnd"/>
      <w:r>
        <w:rPr>
          <w:rFonts w:eastAsia="宋体" w:hint="eastAsia"/>
          <w:lang w:eastAsia="zh-CN"/>
        </w:rPr>
        <w:t>》</w:t>
      </w:r>
      <w:proofErr w:type="spellStart"/>
      <w:r>
        <w:t>三章</w:t>
      </w:r>
      <w:proofErr w:type="spellEnd"/>
      <w:r>
        <w:t>。</w:t>
      </w:r>
    </w:p>
    <w:p w14:paraId="3FAF2A28" w14:textId="77777777" w:rsidR="00CC015B" w:rsidRDefault="00000000">
      <w:pPr>
        <w:rPr>
          <w:rFonts w:eastAsia="宋体"/>
          <w:lang w:eastAsia="zh-CN"/>
        </w:rPr>
      </w:pPr>
      <w:proofErr w:type="spellStart"/>
      <w:r>
        <w:t>穋麥</w:t>
      </w:r>
      <w:proofErr w:type="spellEnd"/>
      <w:r>
        <w:rPr>
          <w:rFonts w:eastAsia="宋体" w:hint="eastAsia"/>
          <w:lang w:eastAsia="zh-CN"/>
        </w:rPr>
        <w:t>《</w:t>
      </w:r>
    </w:p>
    <w:p w14:paraId="3DF1114E" w14:textId="77777777" w:rsidR="00CC015B" w:rsidRDefault="00000000">
      <w:proofErr w:type="gramStart"/>
      <w:r>
        <w:t>薇</w:t>
      </w:r>
      <w:proofErr w:type="gramEnd"/>
      <w:r>
        <w:rPr>
          <w:rFonts w:eastAsia="宋体" w:hint="eastAsia"/>
          <w:lang w:eastAsia="zh-CN"/>
        </w:rPr>
        <w:t>》</w:t>
      </w:r>
      <w:proofErr w:type="spellStart"/>
      <w:r>
        <w:t>三章。翼服戒棘</w:t>
      </w:r>
      <w:proofErr w:type="spellEnd"/>
    </w:p>
    <w:p w14:paraId="6431AFD5" w14:textId="77777777" w:rsidR="00CC015B" w:rsidRDefault="00000000">
      <w:proofErr w:type="spellStart"/>
      <w:r>
        <w:t>牧</w:t>
      </w:r>
      <w:proofErr w:type="gramStart"/>
      <w:r>
        <w:t>來</w:t>
      </w:r>
      <w:proofErr w:type="gramEnd"/>
      <w:r>
        <w:t>載棘</w:t>
      </w:r>
      <w:proofErr w:type="spellEnd"/>
      <w:r>
        <w:rPr>
          <w:rFonts w:eastAsia="宋体" w:hint="eastAsia"/>
          <w:lang w:eastAsia="zh-CN"/>
        </w:rPr>
        <w:t>《</w:t>
      </w:r>
      <w:proofErr w:type="spellStart"/>
      <w:r>
        <w:t>出車</w:t>
      </w:r>
      <w:proofErr w:type="spellEnd"/>
      <w:r>
        <w:rPr>
          <w:rFonts w:eastAsia="宋体" w:hint="eastAsia"/>
          <w:lang w:eastAsia="zh-CN"/>
        </w:rPr>
        <w:t>》</w:t>
      </w:r>
      <w:proofErr w:type="spellStart"/>
      <w:r>
        <w:t>一章</w:t>
      </w:r>
      <w:proofErr w:type="spellEnd"/>
      <w:r>
        <w:t>。</w:t>
      </w:r>
    </w:p>
    <w:p w14:paraId="613357B1" w14:textId="77777777" w:rsidR="00CC015B" w:rsidRDefault="00000000">
      <w:proofErr w:type="spellStart"/>
      <w:r>
        <w:t>載</w:t>
      </w:r>
      <w:proofErr w:type="gramStart"/>
      <w:r>
        <w:t>來</w:t>
      </w:r>
      <w:proofErr w:type="gramEnd"/>
      <w:r>
        <w:t>疚</w:t>
      </w:r>
      <w:proofErr w:type="spellEnd"/>
      <w:r>
        <w:rPr>
          <w:rFonts w:eastAsia="宋体" w:hint="eastAsia"/>
          <w:lang w:eastAsia="zh-CN"/>
        </w:rPr>
        <w:t>《</w:t>
      </w:r>
      <w:proofErr w:type="spellStart"/>
      <w:r>
        <w:t>杕杜</w:t>
      </w:r>
      <w:proofErr w:type="spellEnd"/>
      <w:r>
        <w:rPr>
          <w:rFonts w:eastAsia="宋体" w:hint="eastAsia"/>
          <w:lang w:eastAsia="zh-CN"/>
        </w:rPr>
        <w:t>》</w:t>
      </w:r>
      <w:proofErr w:type="spellStart"/>
      <w:r>
        <w:t>四章</w:t>
      </w:r>
      <w:proofErr w:type="spellEnd"/>
      <w:r>
        <w:t>。</w:t>
      </w:r>
    </w:p>
    <w:p w14:paraId="09B80EED" w14:textId="77777777" w:rsidR="00CC015B" w:rsidRDefault="00000000">
      <w:proofErr w:type="spellStart"/>
      <w:proofErr w:type="gramStart"/>
      <w:r>
        <w:t>棘</w:t>
      </w:r>
      <w:proofErr w:type="gramEnd"/>
      <w:r>
        <w:t>德</w:t>
      </w:r>
      <w:proofErr w:type="spellEnd"/>
      <w:r>
        <w:rPr>
          <w:rFonts w:eastAsia="宋体" w:hint="eastAsia"/>
          <w:lang w:eastAsia="zh-CN"/>
        </w:rPr>
        <w:t>《</w:t>
      </w:r>
      <w:proofErr w:type="spellStart"/>
      <w:r>
        <w:t>湛露</w:t>
      </w:r>
      <w:proofErr w:type="spellEnd"/>
      <w:r>
        <w:rPr>
          <w:rFonts w:eastAsia="宋体" w:hint="eastAsia"/>
          <w:lang w:eastAsia="zh-CN"/>
        </w:rPr>
        <w:t>》</w:t>
      </w:r>
      <w:proofErr w:type="spellStart"/>
      <w:r>
        <w:t>三章</w:t>
      </w:r>
      <w:proofErr w:type="spellEnd"/>
      <w:r>
        <w:t>。</w:t>
      </w:r>
    </w:p>
    <w:p w14:paraId="7521439B" w14:textId="77777777" w:rsidR="00CC015B" w:rsidRDefault="00000000">
      <w:proofErr w:type="spellStart"/>
      <w:r>
        <w:t>翼奭服革</w:t>
      </w:r>
      <w:proofErr w:type="spellEnd"/>
    </w:p>
    <w:p w14:paraId="182B8347" w14:textId="77777777" w:rsidR="00CC015B" w:rsidRDefault="00000000">
      <w:r>
        <w:rPr>
          <w:rFonts w:eastAsia="宋体" w:hint="eastAsia"/>
          <w:lang w:eastAsia="zh-CN"/>
        </w:rPr>
        <w:t>《</w:t>
      </w:r>
      <w:proofErr w:type="spellStart"/>
      <w:r>
        <w:t>采芑</w:t>
      </w:r>
      <w:proofErr w:type="spellEnd"/>
      <w:r>
        <w:rPr>
          <w:rFonts w:eastAsia="宋体" w:hint="eastAsia"/>
          <w:lang w:eastAsia="zh-CN"/>
        </w:rPr>
        <w:t>》</w:t>
      </w:r>
      <w:proofErr w:type="spellStart"/>
      <w:r>
        <w:t>七章</w:t>
      </w:r>
      <w:proofErr w:type="spellEnd"/>
      <w:r>
        <w:t>。</w:t>
      </w:r>
    </w:p>
    <w:p w14:paraId="5857F8E8" w14:textId="77777777" w:rsidR="00CC015B" w:rsidRDefault="00000000">
      <w:proofErr w:type="spellStart"/>
      <w:r>
        <w:t>葍特富異</w:t>
      </w:r>
      <w:proofErr w:type="spellEnd"/>
    </w:p>
    <w:p w14:paraId="41F4CC60" w14:textId="77777777" w:rsidR="00CC015B" w:rsidRDefault="00000000">
      <w:pPr>
        <w:rPr>
          <w:rFonts w:eastAsia="宋体"/>
          <w:lang w:eastAsia="zh-CN"/>
        </w:rPr>
      </w:pPr>
      <w:proofErr w:type="gramStart"/>
      <w:r>
        <w:rPr>
          <w:rFonts w:eastAsia="宋体" w:hint="eastAsia"/>
          <w:lang w:eastAsia="zh-CN"/>
        </w:rPr>
        <w:lastRenderedPageBreak/>
        <w:t>《</w:t>
      </w:r>
      <w:proofErr w:type="spellStart"/>
      <w:proofErr w:type="gramEnd"/>
      <w:r>
        <w:t>我行</w:t>
      </w:r>
      <w:proofErr w:type="spellEnd"/>
      <w:r>
        <w:rPr>
          <w:rFonts w:eastAsia="宋体" w:hint="eastAsia"/>
          <w:lang w:eastAsia="zh-CN"/>
        </w:rPr>
        <w:t>（</w:t>
      </w:r>
      <w:r>
        <w:t>楚</w:t>
      </w:r>
      <w:r>
        <w:rPr>
          <w:rFonts w:eastAsia="宋体" w:hint="eastAsia"/>
          <w:lang w:eastAsia="zh-CN"/>
        </w:rPr>
        <w:t>）</w:t>
      </w:r>
    </w:p>
    <w:p w14:paraId="67514E86" w14:textId="77777777" w:rsidR="00CC015B" w:rsidRDefault="00000000">
      <w:proofErr w:type="spellStart"/>
      <w:r>
        <w:t>飭服</w:t>
      </w:r>
      <w:proofErr w:type="gramStart"/>
      <w:r>
        <w:t>熾</w:t>
      </w:r>
      <w:proofErr w:type="spellEnd"/>
      <w:proofErr w:type="gramEnd"/>
      <w:r>
        <w:rPr>
          <w:rFonts w:eastAsia="宋体" w:hint="eastAsia"/>
          <w:lang w:eastAsia="zh-CN"/>
        </w:rPr>
        <w:t>（</w:t>
      </w:r>
      <w:r>
        <w:t>息</w:t>
      </w:r>
      <w:r>
        <w:rPr>
          <w:rFonts w:eastAsia="宋体" w:hint="eastAsia"/>
          <w:lang w:eastAsia="zh-CN"/>
        </w:rPr>
        <w:t>）【</w:t>
      </w:r>
      <w:r>
        <w:t>急</w:t>
      </w:r>
      <w:r>
        <w:rPr>
          <w:rFonts w:eastAsia="宋体" w:hint="eastAsia"/>
          <w:lang w:eastAsia="zh-CN"/>
        </w:rPr>
        <w:t>】</w:t>
      </w:r>
      <w:r>
        <w:t>國</w:t>
      </w:r>
      <w:r>
        <w:rPr>
          <w:rFonts w:eastAsia="宋体" w:hint="eastAsia"/>
          <w:lang w:eastAsia="zh-CN"/>
        </w:rPr>
        <w:t>《</w:t>
      </w:r>
      <w:proofErr w:type="spellStart"/>
      <w:r>
        <w:t>六月</w:t>
      </w:r>
      <w:proofErr w:type="spellEnd"/>
      <w:r>
        <w:rPr>
          <w:rFonts w:eastAsia="宋体" w:hint="eastAsia"/>
          <w:lang w:eastAsia="zh-CN"/>
        </w:rPr>
        <w:t>》</w:t>
      </w:r>
      <w:proofErr w:type="spellStart"/>
      <w:r>
        <w:t>一章</w:t>
      </w:r>
      <w:proofErr w:type="spellEnd"/>
      <w:r>
        <w:t>。</w:t>
      </w:r>
    </w:p>
    <w:p w14:paraId="353E47BE" w14:textId="77777777" w:rsidR="00CC015B" w:rsidRDefault="00000000">
      <w:proofErr w:type="spellStart"/>
      <w:r>
        <w:t>則服</w:t>
      </w:r>
      <w:proofErr w:type="spellEnd"/>
    </w:p>
    <w:p w14:paraId="31530E6E" w14:textId="77777777" w:rsidR="00CC015B" w:rsidRDefault="00000000">
      <w:pPr>
        <w:rPr>
          <w:rFonts w:eastAsia="宋体"/>
          <w:lang w:eastAsia="zh-CN"/>
        </w:rPr>
      </w:pPr>
      <w:proofErr w:type="spellStart"/>
      <w:r>
        <w:t>食</w:t>
      </w:r>
      <w:proofErr w:type="gramStart"/>
      <w:r>
        <w:t>食</w:t>
      </w:r>
      <w:proofErr w:type="spellEnd"/>
      <w:proofErr w:type="gramEnd"/>
      <w:r>
        <w:rPr>
          <w:rFonts w:eastAsia="宋体" w:hint="eastAsia"/>
          <w:lang w:eastAsia="zh-CN"/>
        </w:rPr>
        <w:t>《</w:t>
      </w:r>
      <w:proofErr w:type="spellStart"/>
      <w:r>
        <w:t>十月之交</w:t>
      </w:r>
      <w:proofErr w:type="spellEnd"/>
      <w:r>
        <w:rPr>
          <w:rFonts w:eastAsia="宋体" w:hint="eastAsia"/>
          <w:lang w:eastAsia="zh-CN"/>
        </w:rPr>
        <w:t>》</w:t>
      </w:r>
    </w:p>
    <w:p w14:paraId="5A5D5399" w14:textId="77777777" w:rsidR="00CC015B" w:rsidRDefault="00000000">
      <w:proofErr w:type="gramStart"/>
      <w:r>
        <w:rPr>
          <w:rFonts w:eastAsia="宋体" w:hint="eastAsia"/>
          <w:lang w:eastAsia="zh-CN"/>
        </w:rPr>
        <w:t>【</w:t>
      </w:r>
      <w:proofErr w:type="gramEnd"/>
      <w:r>
        <w:t>其</w:t>
      </w:r>
      <w:r>
        <w:t>1</w:t>
      </w:r>
      <w:r>
        <w:t>野</w:t>
      </w:r>
      <w:r>
        <w:rPr>
          <w:rFonts w:eastAsia="宋体" w:hint="eastAsia"/>
          <w:lang w:eastAsia="zh-CN"/>
        </w:rPr>
        <w:t>》</w:t>
      </w:r>
      <w:proofErr w:type="spellStart"/>
      <w:r>
        <w:t>三章</w:t>
      </w:r>
      <w:proofErr w:type="spellEnd"/>
      <w:r>
        <w:t>。</w:t>
      </w:r>
    </w:p>
    <w:p w14:paraId="495CF2EB" w14:textId="77777777" w:rsidR="00CC015B" w:rsidRDefault="00000000">
      <w:proofErr w:type="spellStart"/>
      <w:r>
        <w:t>翼</w:t>
      </w:r>
      <w:proofErr w:type="gramStart"/>
      <w:r>
        <w:t>棘</w:t>
      </w:r>
      <w:proofErr w:type="gramEnd"/>
      <w:r>
        <w:t>革</w:t>
      </w:r>
      <w:proofErr w:type="spellEnd"/>
      <w:r>
        <w:rPr>
          <w:rFonts w:eastAsia="宋体" w:hint="eastAsia"/>
          <w:lang w:eastAsia="zh-CN"/>
        </w:rPr>
        <w:t>《</w:t>
      </w:r>
      <w:proofErr w:type="spellStart"/>
      <w:r>
        <w:t>斯干</w:t>
      </w:r>
      <w:proofErr w:type="spellEnd"/>
      <w:r>
        <w:rPr>
          <w:rFonts w:eastAsia="宋体" w:hint="eastAsia"/>
          <w:lang w:eastAsia="zh-CN"/>
        </w:rPr>
        <w:t>》</w:t>
      </w:r>
      <w:proofErr w:type="spellStart"/>
      <w:r>
        <w:t>四章</w:t>
      </w:r>
      <w:proofErr w:type="spellEnd"/>
      <w:r>
        <w:t>。</w:t>
      </w:r>
    </w:p>
    <w:p w14:paraId="0DDFEF26" w14:textId="77777777" w:rsidR="00CC015B" w:rsidRDefault="00000000">
      <w:proofErr w:type="spellStart"/>
      <w:r>
        <w:t>特克則得力</w:t>
      </w:r>
      <w:proofErr w:type="spellEnd"/>
      <w:r>
        <w:rPr>
          <w:rFonts w:eastAsia="宋体" w:hint="eastAsia"/>
          <w:lang w:eastAsia="zh-CN"/>
        </w:rPr>
        <w:t>《</w:t>
      </w:r>
      <w:proofErr w:type="spellStart"/>
      <w:r>
        <w:t>正月</w:t>
      </w:r>
      <w:proofErr w:type="spellEnd"/>
      <w:r>
        <w:rPr>
          <w:rFonts w:eastAsia="宋体" w:hint="eastAsia"/>
          <w:lang w:eastAsia="zh-CN"/>
        </w:rPr>
        <w:t>》</w:t>
      </w:r>
      <w:proofErr w:type="spellStart"/>
      <w:r>
        <w:t>七章</w:t>
      </w:r>
      <w:proofErr w:type="spellEnd"/>
      <w:r>
        <w:t>。</w:t>
      </w:r>
    </w:p>
    <w:p w14:paraId="62E64D1C" w14:textId="77777777" w:rsidR="00CC015B" w:rsidRDefault="00000000">
      <w:proofErr w:type="spellStart"/>
      <w:r>
        <w:t>輻載意</w:t>
      </w:r>
      <w:proofErr w:type="spellEnd"/>
    </w:p>
    <w:p w14:paraId="38290FE0" w14:textId="77777777" w:rsidR="00CC015B" w:rsidRDefault="00000000">
      <w:proofErr w:type="spellStart"/>
      <w:r>
        <w:t>二章</w:t>
      </w:r>
      <w:proofErr w:type="spellEnd"/>
      <w:r>
        <w:t>。</w:t>
      </w:r>
    </w:p>
    <w:p w14:paraId="1A52E303" w14:textId="77777777" w:rsidR="00CC015B" w:rsidRDefault="00000000">
      <w:proofErr w:type="spellStart"/>
      <w:r>
        <w:t>食北</w:t>
      </w:r>
      <w:proofErr w:type="spellEnd"/>
    </w:p>
    <w:p w14:paraId="78DBAD5F" w14:textId="77777777" w:rsidR="00CC015B" w:rsidRDefault="00000000">
      <w:r>
        <w:rPr>
          <w:rFonts w:eastAsia="宋体" w:hint="eastAsia"/>
          <w:lang w:eastAsia="zh-CN"/>
        </w:rPr>
        <w:t>《</w:t>
      </w:r>
      <w:proofErr w:type="spellStart"/>
      <w:r>
        <w:t>巷伯</w:t>
      </w:r>
      <w:proofErr w:type="spellEnd"/>
      <w:r>
        <w:rPr>
          <w:rFonts w:eastAsia="宋体" w:hint="eastAsia"/>
          <w:lang w:eastAsia="zh-CN"/>
        </w:rPr>
        <w:t>》</w:t>
      </w:r>
      <w:proofErr w:type="spellStart"/>
      <w:r>
        <w:t>六章</w:t>
      </w:r>
      <w:proofErr w:type="spellEnd"/>
      <w:r>
        <w:t>。</w:t>
      </w:r>
    </w:p>
    <w:p w14:paraId="1E971A10" w14:textId="77777777" w:rsidR="00CC015B" w:rsidRDefault="00000000">
      <w:proofErr w:type="spellStart"/>
      <w:r>
        <w:t>蜮得極側</w:t>
      </w:r>
      <w:proofErr w:type="spellEnd"/>
    </w:p>
    <w:p w14:paraId="25CF97BA" w14:textId="77777777" w:rsidR="00CC015B" w:rsidRDefault="00000000">
      <w:proofErr w:type="spellStart"/>
      <w:r>
        <w:t>德國</w:t>
      </w:r>
      <w:proofErr w:type="spellEnd"/>
    </w:p>
    <w:p w14:paraId="27FC9217" w14:textId="77777777" w:rsidR="00CC015B" w:rsidRDefault="00000000">
      <w:pPr>
        <w:rPr>
          <w:lang w:eastAsia="zh-CN"/>
        </w:rPr>
      </w:pPr>
      <w:r>
        <w:rPr>
          <w:rFonts w:eastAsia="宋体" w:hint="eastAsia"/>
          <w:lang w:eastAsia="zh-CN"/>
        </w:rPr>
        <w:t>《</w:t>
      </w:r>
      <w:proofErr w:type="spellStart"/>
      <w:r>
        <w:t>雨無正</w:t>
      </w:r>
      <w:proofErr w:type="spellEnd"/>
      <w:r>
        <w:rPr>
          <w:rFonts w:eastAsia="宋体" w:hint="eastAsia"/>
          <w:lang w:eastAsia="zh-CN"/>
        </w:rPr>
        <w:t>》</w:t>
      </w:r>
      <w:proofErr w:type="spellStart"/>
      <w:r>
        <w:t>一章</w:t>
      </w:r>
      <w:proofErr w:type="spellEnd"/>
      <w:r>
        <w:t>。</w:t>
      </w:r>
      <w:r>
        <w:rPr>
          <w:lang w:eastAsia="zh-CN"/>
        </w:rPr>
        <w:t>…</w:t>
      </w:r>
    </w:p>
    <w:p w14:paraId="1F7D35D4" w14:textId="77777777" w:rsidR="00CC015B" w:rsidRDefault="00000000">
      <w:pPr>
        <w:rPr>
          <w:lang w:eastAsia="zh-CN"/>
        </w:rPr>
      </w:pPr>
      <w:r>
        <w:rPr>
          <w:lang w:eastAsia="zh-CN"/>
        </w:rPr>
        <w:t>克富义</w:t>
      </w:r>
    </w:p>
    <w:p w14:paraId="2186C5B5" w14:textId="77777777" w:rsidR="00CC015B" w:rsidRDefault="00000000">
      <w:pPr>
        <w:rPr>
          <w:lang w:eastAsia="zh-CN"/>
        </w:rPr>
      </w:pPr>
      <w:r>
        <w:rPr>
          <w:lang w:eastAsia="zh-CN"/>
        </w:rPr>
        <w:t>德極</w:t>
      </w:r>
      <w:r>
        <w:rPr>
          <w:rFonts w:eastAsia="宋体" w:hint="eastAsia"/>
          <w:lang w:eastAsia="zh-CN"/>
        </w:rPr>
        <w:t>《</w:t>
      </w:r>
      <w:r>
        <w:rPr>
          <w:lang w:eastAsia="zh-CN"/>
        </w:rPr>
        <w:t>蓼莪</w:t>
      </w:r>
      <w:r>
        <w:rPr>
          <w:rFonts w:eastAsia="宋体" w:hint="eastAsia"/>
          <w:lang w:eastAsia="zh-CN"/>
        </w:rPr>
        <w:t>》</w:t>
      </w:r>
      <w:r>
        <w:rPr>
          <w:lang w:eastAsia="zh-CN"/>
        </w:rPr>
        <w:t>四章。</w:t>
      </w:r>
    </w:p>
    <w:p w14:paraId="4A5B735D" w14:textId="77777777" w:rsidR="00CC015B" w:rsidRDefault="00000000">
      <w:proofErr w:type="spellStart"/>
      <w:proofErr w:type="gramStart"/>
      <w:r>
        <w:t>來</w:t>
      </w:r>
      <w:proofErr w:type="gramEnd"/>
      <w:r>
        <w:t>疚</w:t>
      </w:r>
      <w:proofErr w:type="spellEnd"/>
      <w:r>
        <w:rPr>
          <w:rFonts w:eastAsia="宋体" w:hint="eastAsia"/>
          <w:lang w:eastAsia="zh-CN"/>
        </w:rPr>
        <w:t>《</w:t>
      </w:r>
      <w:r>
        <w:t>大</w:t>
      </w:r>
      <w:r>
        <w:rPr>
          <w:rFonts w:eastAsia="宋体" w:hint="eastAsia"/>
          <w:lang w:eastAsia="zh-CN"/>
        </w:rPr>
        <w:t>（</w:t>
      </w:r>
      <w:r>
        <w:t>車</w:t>
      </w:r>
      <w:r>
        <w:rPr>
          <w:rFonts w:eastAsia="宋体" w:hint="eastAsia"/>
          <w:lang w:eastAsia="zh-CN"/>
        </w:rPr>
        <w:t>）【</w:t>
      </w:r>
      <w:r>
        <w:t>東</w:t>
      </w:r>
      <w:r>
        <w:rPr>
          <w:rFonts w:eastAsia="宋体" w:hint="eastAsia"/>
          <w:lang w:eastAsia="zh-CN"/>
        </w:rPr>
        <w:t>】》</w:t>
      </w:r>
      <w:proofErr w:type="spellStart"/>
      <w:r>
        <w:t>二章</w:t>
      </w:r>
      <w:proofErr w:type="spellEnd"/>
      <w:r>
        <w:t>。</w:t>
      </w:r>
    </w:p>
    <w:p w14:paraId="3165A2FC" w14:textId="77777777" w:rsidR="00CC015B" w:rsidRDefault="00000000">
      <w:proofErr w:type="spellStart"/>
      <w:r>
        <w:t>載息三章。來服四章</w:t>
      </w:r>
      <w:proofErr w:type="spellEnd"/>
      <w:r>
        <w:t>。</w:t>
      </w:r>
    </w:p>
    <w:p w14:paraId="232A5C1D" w14:textId="77777777" w:rsidR="00CC015B" w:rsidRDefault="00000000">
      <w:proofErr w:type="spellStart"/>
      <w:r>
        <w:t>息</w:t>
      </w:r>
      <w:proofErr w:type="gramStart"/>
      <w:r>
        <w:t>國</w:t>
      </w:r>
      <w:proofErr w:type="spellEnd"/>
      <w:proofErr w:type="gramEnd"/>
      <w:r>
        <w:rPr>
          <w:rFonts w:eastAsia="宋体" w:hint="eastAsia"/>
          <w:lang w:eastAsia="zh-CN"/>
        </w:rPr>
        <w:t>《</w:t>
      </w:r>
      <w:proofErr w:type="spellStart"/>
      <w:r>
        <w:t>北山</w:t>
      </w:r>
      <w:proofErr w:type="spellEnd"/>
      <w:r>
        <w:rPr>
          <w:rFonts w:eastAsia="宋体" w:hint="eastAsia"/>
          <w:lang w:eastAsia="zh-CN"/>
        </w:rPr>
        <w:t>》</w:t>
      </w:r>
      <w:proofErr w:type="spellStart"/>
      <w:r>
        <w:t>四章</w:t>
      </w:r>
      <w:proofErr w:type="spellEnd"/>
      <w:r>
        <w:t>。</w:t>
      </w:r>
    </w:p>
    <w:p w14:paraId="2B1C91B7" w14:textId="77777777" w:rsidR="00CC015B" w:rsidRDefault="00000000">
      <w:proofErr w:type="spellStart"/>
      <w:r>
        <w:t>棘稷翼億食祀侑福</w:t>
      </w:r>
      <w:proofErr w:type="spellEnd"/>
    </w:p>
    <w:p w14:paraId="020ED068" w14:textId="77777777" w:rsidR="00CC015B" w:rsidRDefault="00000000">
      <w:proofErr w:type="spellStart"/>
      <w:r>
        <w:t>祀食福式稷勅極億四章。備戒告五</w:t>
      </w:r>
      <w:proofErr w:type="spellEnd"/>
    </w:p>
    <w:p w14:paraId="0D5DDEBB" w14:textId="77777777" w:rsidR="00CC015B" w:rsidRDefault="00000000">
      <w:proofErr w:type="spellStart"/>
      <w:r>
        <w:t>息直福</w:t>
      </w:r>
      <w:proofErr w:type="spellEnd"/>
    </w:p>
    <w:p w14:paraId="65366135" w14:textId="77777777" w:rsidR="00CC015B" w:rsidRDefault="00000000">
      <w:proofErr w:type="spellStart"/>
      <w:r>
        <w:t>章。翼彧穡食</w:t>
      </w:r>
      <w:proofErr w:type="spellEnd"/>
    </w:p>
    <w:p w14:paraId="723C24B6" w14:textId="77777777" w:rsidR="00CC015B" w:rsidRDefault="00000000">
      <w:r>
        <w:rPr>
          <w:rFonts w:eastAsia="宋体" w:hint="eastAsia"/>
          <w:lang w:eastAsia="zh-CN"/>
        </w:rPr>
        <w:t>《</w:t>
      </w:r>
      <w:proofErr w:type="spellStart"/>
      <w:r>
        <w:t>信南山</w:t>
      </w:r>
      <w:proofErr w:type="spellEnd"/>
      <w:r>
        <w:rPr>
          <w:rFonts w:eastAsia="宋体" w:hint="eastAsia"/>
          <w:lang w:eastAsia="zh-CN"/>
        </w:rPr>
        <w:t>》</w:t>
      </w:r>
      <w:proofErr w:type="spellStart"/>
      <w:r>
        <w:t>三章</w:t>
      </w:r>
      <w:proofErr w:type="spellEnd"/>
      <w:r>
        <w:t>。</w:t>
      </w:r>
    </w:p>
    <w:p w14:paraId="085960FE" w14:textId="77777777" w:rsidR="00CC015B" w:rsidRDefault="00000000">
      <w:proofErr w:type="spellStart"/>
      <w:r>
        <w:lastRenderedPageBreak/>
        <w:t>螣賊</w:t>
      </w:r>
      <w:proofErr w:type="spellEnd"/>
    </w:p>
    <w:p w14:paraId="67EAA1F3" w14:textId="77777777" w:rsidR="00CC015B" w:rsidRDefault="00000000">
      <w:r>
        <w:rPr>
          <w:rFonts w:eastAsia="宋体" w:hint="eastAsia"/>
          <w:lang w:eastAsia="zh-CN"/>
        </w:rPr>
        <w:t>《</w:t>
      </w:r>
      <w:proofErr w:type="spellStart"/>
      <w:r>
        <w:t>大田</w:t>
      </w:r>
      <w:proofErr w:type="spellEnd"/>
      <w:r>
        <w:rPr>
          <w:rFonts w:eastAsia="宋体" w:hint="eastAsia"/>
          <w:lang w:eastAsia="zh-CN"/>
        </w:rPr>
        <w:t>》</w:t>
      </w:r>
      <w:proofErr w:type="spellStart"/>
      <w:r>
        <w:t>二章</w:t>
      </w:r>
      <w:proofErr w:type="spellEnd"/>
      <w:r>
        <w:t>。</w:t>
      </w:r>
    </w:p>
    <w:p w14:paraId="2F53D187" w14:textId="77777777" w:rsidR="00CC015B" w:rsidRDefault="00000000">
      <w:proofErr w:type="spellStart"/>
      <w:r>
        <w:t>祀黑稷祀福四章</w:t>
      </w:r>
      <w:proofErr w:type="spellEnd"/>
    </w:p>
    <w:p w14:paraId="3D99F140" w14:textId="77777777" w:rsidR="00CC015B" w:rsidRDefault="00000000">
      <w:proofErr w:type="spellStart"/>
      <w:proofErr w:type="gramStart"/>
      <w:r>
        <w:t>翼福</w:t>
      </w:r>
      <w:proofErr w:type="spellEnd"/>
      <w:r>
        <w:rPr>
          <w:rFonts w:eastAsia="宋体" w:hint="eastAsia"/>
          <w:lang w:eastAsia="zh-CN"/>
        </w:rPr>
        <w:t>《</w:t>
      </w:r>
      <w:proofErr w:type="spellStart"/>
      <w:r>
        <w:t>鴛鴦</w:t>
      </w:r>
      <w:proofErr w:type="spellEnd"/>
      <w:r>
        <w:rPr>
          <w:rFonts w:eastAsia="宋体" w:hint="eastAsia"/>
          <w:lang w:eastAsia="zh-CN"/>
        </w:rPr>
        <w:t>》</w:t>
      </w:r>
      <w:proofErr w:type="spellStart"/>
      <w:proofErr w:type="gramEnd"/>
      <w:r>
        <w:t>二章。棘</w:t>
      </w:r>
      <w:proofErr w:type="spellEnd"/>
    </w:p>
    <w:p w14:paraId="55C8E97C" w14:textId="77777777" w:rsidR="00CC015B" w:rsidRDefault="00000000">
      <w:pPr>
        <w:rPr>
          <w:rFonts w:eastAsia="宋体"/>
          <w:lang w:eastAsia="zh-CN"/>
        </w:rPr>
      </w:pPr>
      <w:proofErr w:type="spellStart"/>
      <w:r>
        <w:t>翼德</w:t>
      </w:r>
      <w:proofErr w:type="spellEnd"/>
      <w:proofErr w:type="gramStart"/>
      <w:r>
        <w:rPr>
          <w:rFonts w:eastAsia="宋体" w:hint="eastAsia"/>
          <w:lang w:eastAsia="zh-CN"/>
        </w:rPr>
        <w:t>《</w:t>
      </w:r>
      <w:proofErr w:type="gramEnd"/>
      <w:r>
        <w:rPr>
          <w:rFonts w:eastAsia="宋体" w:hint="eastAsia"/>
          <w:lang w:eastAsia="zh-CN"/>
        </w:rPr>
        <w:t>（</w:t>
      </w:r>
      <w:r>
        <w:t>革</w:t>
      </w:r>
      <w:r>
        <w:rPr>
          <w:rFonts w:eastAsia="宋体" w:hint="eastAsia"/>
          <w:lang w:eastAsia="zh-CN"/>
        </w:rPr>
        <w:t>）</w:t>
      </w:r>
    </w:p>
    <w:p w14:paraId="17B20D98" w14:textId="77777777" w:rsidR="00CC015B" w:rsidRDefault="00000000">
      <w:proofErr w:type="spellStart"/>
      <w:r>
        <w:t>息暱極</w:t>
      </w:r>
      <w:proofErr w:type="spellEnd"/>
    </w:p>
    <w:p w14:paraId="24C04801" w14:textId="77777777" w:rsidR="00CC015B" w:rsidRDefault="00000000">
      <w:proofErr w:type="spellStart"/>
      <w:r>
        <w:t>極國</w:t>
      </w:r>
      <w:proofErr w:type="spellEnd"/>
    </w:p>
    <w:p w14:paraId="7F970249" w14:textId="77777777" w:rsidR="00CC015B" w:rsidRDefault="00000000">
      <w:r>
        <w:rPr>
          <w:rFonts w:eastAsia="宋体" w:hint="eastAsia"/>
          <w:lang w:eastAsia="zh-CN"/>
        </w:rPr>
        <w:t>《</w:t>
      </w:r>
      <w:proofErr w:type="spellStart"/>
      <w:r>
        <w:t>青蠅</w:t>
      </w:r>
      <w:proofErr w:type="spellEnd"/>
      <w:r>
        <w:rPr>
          <w:rFonts w:eastAsia="宋体" w:hint="eastAsia"/>
          <w:lang w:eastAsia="zh-CN"/>
        </w:rPr>
        <w:t>》</w:t>
      </w:r>
      <w:proofErr w:type="spellStart"/>
      <w:r>
        <w:t>二章</w:t>
      </w:r>
      <w:proofErr w:type="spellEnd"/>
      <w:r>
        <w:t>。</w:t>
      </w:r>
    </w:p>
    <w:p w14:paraId="5F3FA600" w14:textId="77777777" w:rsidR="00CC015B" w:rsidRDefault="00000000">
      <w:proofErr w:type="spellStart"/>
      <w:r>
        <w:t>福德</w:t>
      </w:r>
      <w:proofErr w:type="spellEnd"/>
    </w:p>
    <w:p w14:paraId="27D03507" w14:textId="77777777" w:rsidR="00CC015B" w:rsidRDefault="00000000">
      <w:r>
        <w:rPr>
          <w:rFonts w:eastAsia="宋体" w:hint="eastAsia"/>
          <w:lang w:eastAsia="zh-CN"/>
        </w:rPr>
        <w:t>【</w:t>
      </w:r>
      <w:proofErr w:type="spellStart"/>
      <w:r>
        <w:t>白華</w:t>
      </w:r>
      <w:proofErr w:type="spellEnd"/>
      <w:r>
        <w:rPr>
          <w:rFonts w:eastAsia="宋体" w:hint="eastAsia"/>
          <w:lang w:eastAsia="zh-CN"/>
        </w:rPr>
        <w:t>】》</w:t>
      </w:r>
      <w:proofErr w:type="spellStart"/>
      <w:r>
        <w:t>七章</w:t>
      </w:r>
      <w:proofErr w:type="spellEnd"/>
      <w:r>
        <w:t>。</w:t>
      </w:r>
    </w:p>
    <w:p w14:paraId="798F1E03" w14:textId="77777777" w:rsidR="00CC015B" w:rsidRDefault="00000000">
      <w:proofErr w:type="spellStart"/>
      <w:proofErr w:type="gramStart"/>
      <w:r>
        <w:t>側</w:t>
      </w:r>
      <w:proofErr w:type="gramEnd"/>
      <w:r>
        <w:t>極</w:t>
      </w:r>
      <w:proofErr w:type="spellEnd"/>
      <w:r>
        <w:rPr>
          <w:rFonts w:eastAsia="宋体" w:hint="eastAsia"/>
          <w:lang w:eastAsia="zh-CN"/>
        </w:rPr>
        <w:t>《</w:t>
      </w:r>
      <w:proofErr w:type="spellStart"/>
      <w:r>
        <w:t>緜蠻</w:t>
      </w:r>
      <w:proofErr w:type="spellEnd"/>
      <w:r>
        <w:rPr>
          <w:rFonts w:eastAsia="宋体" w:hint="eastAsia"/>
          <w:lang w:eastAsia="zh-CN"/>
        </w:rPr>
        <w:t>》</w:t>
      </w:r>
      <w:proofErr w:type="spellStart"/>
      <w:r>
        <w:t>三章</w:t>
      </w:r>
      <w:proofErr w:type="spellEnd"/>
      <w:r>
        <w:t>。</w:t>
      </w:r>
    </w:p>
    <w:p w14:paraId="027F5C71" w14:textId="77777777" w:rsidR="00CC015B" w:rsidRDefault="00000000">
      <w:proofErr w:type="spellStart"/>
      <w:r>
        <w:t>翼</w:t>
      </w:r>
      <w:proofErr w:type="gramStart"/>
      <w:r>
        <w:t>國</w:t>
      </w:r>
      <w:proofErr w:type="spellEnd"/>
      <w:proofErr w:type="gramEnd"/>
      <w:r>
        <w:rPr>
          <w:rFonts w:eastAsia="宋体" w:hint="eastAsia"/>
          <w:lang w:eastAsia="zh-CN"/>
        </w:rPr>
        <w:t>《</w:t>
      </w:r>
      <w:proofErr w:type="spellStart"/>
      <w:r>
        <w:t>文王</w:t>
      </w:r>
      <w:proofErr w:type="spellEnd"/>
      <w:r>
        <w:rPr>
          <w:rFonts w:eastAsia="宋体" w:hint="eastAsia"/>
          <w:lang w:eastAsia="zh-CN"/>
        </w:rPr>
        <w:t>》</w:t>
      </w:r>
      <w:proofErr w:type="spellStart"/>
      <w:r>
        <w:t>三章</w:t>
      </w:r>
      <w:proofErr w:type="spellEnd"/>
      <w:r>
        <w:t>。</w:t>
      </w:r>
    </w:p>
    <w:p w14:paraId="6B0A1E8F" w14:textId="77777777" w:rsidR="00CC015B" w:rsidRDefault="00000000">
      <w:proofErr w:type="spellStart"/>
      <w:r>
        <w:t>億服四章</w:t>
      </w:r>
      <w:proofErr w:type="spellEnd"/>
      <w:r>
        <w:t>。</w:t>
      </w:r>
    </w:p>
    <w:p w14:paraId="7E43470A" w14:textId="77777777" w:rsidR="00CC015B" w:rsidRDefault="00000000">
      <w:proofErr w:type="spellStart"/>
      <w:r>
        <w:t>德福六章</w:t>
      </w:r>
      <w:proofErr w:type="spellEnd"/>
      <w:r>
        <w:t>。</w:t>
      </w:r>
    </w:p>
    <w:p w14:paraId="76093B8C" w14:textId="77777777" w:rsidR="00CC015B" w:rsidRDefault="00000000">
      <w:proofErr w:type="spellStart"/>
      <w:r>
        <w:t>翼福國</w:t>
      </w:r>
      <w:proofErr w:type="spellEnd"/>
    </w:p>
    <w:p w14:paraId="5B3E5FDF" w14:textId="77777777" w:rsidR="00CC015B" w:rsidRDefault="00000000">
      <w:pPr>
        <w:rPr>
          <w:rFonts w:eastAsia="宋体"/>
          <w:lang w:eastAsia="zh-CN"/>
        </w:rPr>
      </w:pPr>
      <w:r>
        <w:rPr>
          <w:rFonts w:eastAsia="宋体" w:hint="eastAsia"/>
          <w:lang w:eastAsia="zh-CN"/>
        </w:rPr>
        <w:t>《</w:t>
      </w:r>
      <w:proofErr w:type="spellStart"/>
      <w:r>
        <w:t>大明</w:t>
      </w:r>
      <w:proofErr w:type="spellEnd"/>
      <w:r>
        <w:rPr>
          <w:rFonts w:eastAsia="宋体" w:hint="eastAsia"/>
          <w:lang w:eastAsia="zh-CN"/>
        </w:rPr>
        <w:t>》</w:t>
      </w:r>
    </w:p>
    <w:p w14:paraId="02F0CB27" w14:textId="77777777" w:rsidR="00CC015B" w:rsidRDefault="00000000">
      <w:r>
        <w:t>亟</w:t>
      </w:r>
    </w:p>
    <w:p w14:paraId="6AAE422D" w14:textId="77777777" w:rsidR="00CC015B" w:rsidRDefault="00000000">
      <w:proofErr w:type="spellStart"/>
      <w:r>
        <w:t>三章。直載翼</w:t>
      </w:r>
      <w:proofErr w:type="spellEnd"/>
    </w:p>
    <w:p w14:paraId="3A2D9C3B" w14:textId="77777777" w:rsidR="00CC015B" w:rsidRDefault="00000000">
      <w:r>
        <w:rPr>
          <w:rFonts w:eastAsia="宋体" w:hint="eastAsia"/>
          <w:lang w:eastAsia="zh-CN"/>
        </w:rPr>
        <w:t>《</w:t>
      </w:r>
      <w:r>
        <w:t>緜</w:t>
      </w:r>
      <w:r>
        <w:rPr>
          <w:rFonts w:eastAsia="宋体" w:hint="eastAsia"/>
          <w:lang w:eastAsia="zh-CN"/>
        </w:rPr>
        <w:t>》</w:t>
      </w:r>
      <w:proofErr w:type="spellStart"/>
      <w:r>
        <w:t>五章</w:t>
      </w:r>
      <w:proofErr w:type="spellEnd"/>
      <w:r>
        <w:t>。</w:t>
      </w:r>
    </w:p>
    <w:p w14:paraId="02CF52C9" w14:textId="77777777" w:rsidR="00CC015B" w:rsidRDefault="00000000">
      <w:proofErr w:type="spellStart"/>
      <w:r>
        <w:t>載備祀福</w:t>
      </w:r>
      <w:proofErr w:type="spellEnd"/>
    </w:p>
    <w:p w14:paraId="66A7AA35" w14:textId="77777777" w:rsidR="00CC015B" w:rsidRDefault="00000000">
      <w:r>
        <w:rPr>
          <w:rFonts w:eastAsia="宋体" w:hint="eastAsia"/>
          <w:lang w:eastAsia="zh-CN"/>
        </w:rPr>
        <w:t>《</w:t>
      </w:r>
      <w:proofErr w:type="spellStart"/>
      <w:r>
        <w:t>旱麓</w:t>
      </w:r>
      <w:proofErr w:type="spellEnd"/>
      <w:r>
        <w:rPr>
          <w:rFonts w:eastAsia="宋体" w:hint="eastAsia"/>
          <w:lang w:eastAsia="zh-CN"/>
        </w:rPr>
        <w:t>》</w:t>
      </w:r>
      <w:proofErr w:type="spellStart"/>
      <w:r>
        <w:t>四章</w:t>
      </w:r>
      <w:proofErr w:type="spellEnd"/>
      <w:r>
        <w:t>。</w:t>
      </w:r>
    </w:p>
    <w:p w14:paraId="49398E25" w14:textId="77777777" w:rsidR="00CC015B" w:rsidRDefault="00000000">
      <w:proofErr w:type="spellStart"/>
      <w:r>
        <w:t>國國</w:t>
      </w:r>
      <w:proofErr w:type="spellEnd"/>
    </w:p>
    <w:p w14:paraId="400EF895" w14:textId="77777777" w:rsidR="00CC015B" w:rsidRDefault="00000000">
      <w:r>
        <w:rPr>
          <w:rFonts w:eastAsia="宋体" w:hint="eastAsia"/>
          <w:lang w:eastAsia="zh-CN"/>
        </w:rPr>
        <w:t>《</w:t>
      </w:r>
      <w:proofErr w:type="spellStart"/>
      <w:r>
        <w:t>皇矣</w:t>
      </w:r>
      <w:proofErr w:type="spellEnd"/>
      <w:r>
        <w:rPr>
          <w:rFonts w:eastAsia="宋体" w:hint="eastAsia"/>
          <w:lang w:eastAsia="zh-CN"/>
        </w:rPr>
        <w:t>》</w:t>
      </w:r>
      <w:proofErr w:type="spellStart"/>
      <w:r>
        <w:t>一章</w:t>
      </w:r>
      <w:proofErr w:type="spellEnd"/>
      <w:r>
        <w:t>。</w:t>
      </w:r>
    </w:p>
    <w:p w14:paraId="19634F7D" w14:textId="77777777" w:rsidR="00CC015B" w:rsidRDefault="00000000">
      <w:proofErr w:type="spellStart"/>
      <w:r>
        <w:t>德色革則</w:t>
      </w:r>
      <w:proofErr w:type="spellEnd"/>
    </w:p>
    <w:p w14:paraId="11ED1C58" w14:textId="77777777" w:rsidR="00CC015B" w:rsidRDefault="00000000">
      <w:proofErr w:type="spellStart"/>
      <w:r>
        <w:t>七章</w:t>
      </w:r>
      <w:proofErr w:type="spellEnd"/>
      <w:r>
        <w:t>。</w:t>
      </w:r>
    </w:p>
    <w:p w14:paraId="50651CB5" w14:textId="77777777" w:rsidR="00CC015B" w:rsidRDefault="00000000">
      <w:proofErr w:type="spellStart"/>
      <w:r>
        <w:lastRenderedPageBreak/>
        <w:t>來囿伏</w:t>
      </w:r>
      <w:proofErr w:type="spellEnd"/>
    </w:p>
    <w:p w14:paraId="520B2332" w14:textId="77777777" w:rsidR="00CC015B" w:rsidRDefault="00000000">
      <w:r>
        <w:rPr>
          <w:rFonts w:eastAsia="宋体" w:hint="eastAsia"/>
          <w:lang w:eastAsia="zh-CN"/>
        </w:rPr>
        <w:t>《（</w:t>
      </w:r>
      <w:r>
        <w:t>堂</w:t>
      </w:r>
      <w:r>
        <w:rPr>
          <w:rFonts w:eastAsia="宋体" w:hint="eastAsia"/>
          <w:lang w:eastAsia="zh-CN"/>
        </w:rPr>
        <w:t>）【</w:t>
      </w:r>
      <w:r>
        <w:t>靈</w:t>
      </w:r>
      <w:r>
        <w:t>1</w:t>
      </w:r>
      <w:r>
        <w:t>臺</w:t>
      </w:r>
      <w:r>
        <w:rPr>
          <w:rFonts w:eastAsia="宋体" w:hint="eastAsia"/>
          <w:lang w:eastAsia="zh-CN"/>
        </w:rPr>
        <w:t>》</w:t>
      </w:r>
      <w:proofErr w:type="spellStart"/>
      <w:r>
        <w:t>二章</w:t>
      </w:r>
      <w:proofErr w:type="spellEnd"/>
      <w:r>
        <w:t>。</w:t>
      </w:r>
    </w:p>
    <w:p w14:paraId="10520E08" w14:textId="77777777" w:rsidR="00CC015B" w:rsidRDefault="00000000">
      <w:proofErr w:type="spellStart"/>
      <w:r>
        <w:t>式則</w:t>
      </w:r>
      <w:proofErr w:type="spellEnd"/>
      <w:r>
        <w:rPr>
          <w:rFonts w:eastAsia="宋体" w:hint="eastAsia"/>
          <w:lang w:eastAsia="zh-CN"/>
        </w:rPr>
        <w:t>《</w:t>
      </w:r>
      <w:r>
        <w:t>下</w:t>
      </w:r>
      <w:r>
        <w:rPr>
          <w:rFonts w:eastAsia="宋体" w:hint="eastAsia"/>
          <w:lang w:eastAsia="zh-CN"/>
        </w:rPr>
        <w:t>（</w:t>
      </w:r>
      <w:r>
        <w:t>我</w:t>
      </w:r>
      <w:r>
        <w:rPr>
          <w:rFonts w:eastAsia="宋体" w:hint="eastAsia"/>
          <w:lang w:eastAsia="zh-CN"/>
        </w:rPr>
        <w:t>）【</w:t>
      </w:r>
      <w:r>
        <w:t>武</w:t>
      </w:r>
      <w:r>
        <w:rPr>
          <w:rFonts w:eastAsia="宋体" w:hint="eastAsia"/>
          <w:lang w:eastAsia="zh-CN"/>
        </w:rPr>
        <w:t>】》</w:t>
      </w:r>
      <w:proofErr w:type="spellStart"/>
      <w:r>
        <w:t>三章</w:t>
      </w:r>
      <w:proofErr w:type="spellEnd"/>
      <w:r>
        <w:t>。</w:t>
      </w:r>
    </w:p>
    <w:p w14:paraId="36F10CB8" w14:textId="77777777" w:rsidR="00CC015B" w:rsidRDefault="00000000">
      <w:proofErr w:type="spellStart"/>
      <w:r>
        <w:t>德服四章</w:t>
      </w:r>
      <w:proofErr w:type="spellEnd"/>
      <w:r>
        <w:t>。</w:t>
      </w:r>
    </w:p>
    <w:p w14:paraId="5881B114" w14:textId="77777777" w:rsidR="00CC015B" w:rsidRDefault="00000000">
      <w:proofErr w:type="spellStart"/>
      <w:r>
        <w:t>北服</w:t>
      </w:r>
      <w:proofErr w:type="spellEnd"/>
    </w:p>
    <w:p w14:paraId="02733BFD" w14:textId="77777777" w:rsidR="00CC015B" w:rsidRDefault="00000000">
      <w:r>
        <w:rPr>
          <w:rFonts w:eastAsia="宋体" w:hint="eastAsia"/>
          <w:lang w:eastAsia="zh-CN"/>
        </w:rPr>
        <w:t>《</w:t>
      </w:r>
      <w:proofErr w:type="spellStart"/>
      <w:r>
        <w:t>文王有聲</w:t>
      </w:r>
      <w:proofErr w:type="spellEnd"/>
      <w:r>
        <w:rPr>
          <w:rFonts w:eastAsia="宋体" w:hint="eastAsia"/>
          <w:lang w:eastAsia="zh-CN"/>
        </w:rPr>
        <w:t>》</w:t>
      </w:r>
      <w:proofErr w:type="spellStart"/>
      <w:r>
        <w:t>六章</w:t>
      </w:r>
      <w:proofErr w:type="spellEnd"/>
      <w:r>
        <w:t>。</w:t>
      </w:r>
    </w:p>
    <w:p w14:paraId="19D105B8" w14:textId="77777777" w:rsidR="00CC015B" w:rsidRDefault="00000000">
      <w:proofErr w:type="spellStart"/>
      <w:r>
        <w:t>背翼福</w:t>
      </w:r>
      <w:proofErr w:type="spellEnd"/>
    </w:p>
    <w:p w14:paraId="02D52F27" w14:textId="77777777" w:rsidR="00CC015B" w:rsidRDefault="00000000">
      <w:r>
        <w:rPr>
          <w:rFonts w:eastAsia="宋体" w:hint="eastAsia"/>
          <w:lang w:eastAsia="zh-CN"/>
        </w:rPr>
        <w:t>《</w:t>
      </w:r>
      <w:proofErr w:type="spellStart"/>
      <w:r>
        <w:t>行葦</w:t>
      </w:r>
      <w:proofErr w:type="spellEnd"/>
      <w:r>
        <w:rPr>
          <w:rFonts w:eastAsia="宋体" w:hint="eastAsia"/>
          <w:lang w:eastAsia="zh-CN"/>
        </w:rPr>
        <w:t>》</w:t>
      </w:r>
      <w:proofErr w:type="spellStart"/>
      <w:r>
        <w:t>八章</w:t>
      </w:r>
      <w:proofErr w:type="spellEnd"/>
      <w:r>
        <w:t>。</w:t>
      </w:r>
    </w:p>
    <w:p w14:paraId="477EA457" w14:textId="77777777" w:rsidR="00CC015B" w:rsidRDefault="00000000">
      <w:proofErr w:type="spellStart"/>
      <w:r>
        <w:t>德服</w:t>
      </w:r>
      <w:proofErr w:type="spellEnd"/>
    </w:p>
    <w:p w14:paraId="607367C9" w14:textId="77777777" w:rsidR="00CC015B" w:rsidRDefault="00000000">
      <w:r>
        <w:rPr>
          <w:rFonts w:eastAsia="宋体" w:hint="eastAsia"/>
          <w:lang w:eastAsia="zh-CN"/>
        </w:rPr>
        <w:t>《</w:t>
      </w:r>
      <w:proofErr w:type="spellStart"/>
      <w:r>
        <w:t>既醉</w:t>
      </w:r>
      <w:proofErr w:type="spellEnd"/>
      <w:r>
        <w:rPr>
          <w:rFonts w:eastAsia="宋体" w:hint="eastAsia"/>
          <w:lang w:eastAsia="zh-CN"/>
        </w:rPr>
        <w:t>》</w:t>
      </w:r>
      <w:proofErr w:type="spellStart"/>
      <w:r>
        <w:t>一章</w:t>
      </w:r>
      <w:proofErr w:type="spellEnd"/>
      <w:r>
        <w:t>。</w:t>
      </w:r>
    </w:p>
    <w:p w14:paraId="4661741E" w14:textId="77777777" w:rsidR="00CC015B" w:rsidRDefault="00000000">
      <w:proofErr w:type="spellStart"/>
      <w:r>
        <w:t>子德</w:t>
      </w:r>
      <w:proofErr w:type="spellEnd"/>
    </w:p>
    <w:p w14:paraId="23B08488" w14:textId="77777777" w:rsidR="00CC015B" w:rsidRDefault="00000000">
      <w:r>
        <w:rPr>
          <w:rFonts w:eastAsia="宋体" w:hint="eastAsia"/>
          <w:lang w:eastAsia="zh-CN"/>
        </w:rPr>
        <w:t>《</w:t>
      </w:r>
      <w:proofErr w:type="spellStart"/>
      <w:r>
        <w:t>假樂</w:t>
      </w:r>
      <w:proofErr w:type="spellEnd"/>
      <w:r>
        <w:rPr>
          <w:rFonts w:eastAsia="宋体" w:hint="eastAsia"/>
          <w:lang w:eastAsia="zh-CN"/>
        </w:rPr>
        <w:t>》</w:t>
      </w:r>
      <w:proofErr w:type="spellStart"/>
      <w:r>
        <w:t>一章</w:t>
      </w:r>
      <w:proofErr w:type="spellEnd"/>
      <w:r>
        <w:t>。</w:t>
      </w:r>
    </w:p>
    <w:p w14:paraId="45D922E2" w14:textId="77777777" w:rsidR="00CC015B" w:rsidRDefault="00000000">
      <w:proofErr w:type="spellStart"/>
      <w:r>
        <w:t>福億二章</w:t>
      </w:r>
      <w:proofErr w:type="spellEnd"/>
      <w:r>
        <w:t>。</w:t>
      </w:r>
    </w:p>
    <w:p w14:paraId="361C0AE6" w14:textId="77777777" w:rsidR="00CC015B" w:rsidRDefault="00000000">
      <w:proofErr w:type="spellStart"/>
      <w:r>
        <w:t>嶷食菽</w:t>
      </w:r>
      <w:proofErr w:type="spellEnd"/>
    </w:p>
    <w:p w14:paraId="6CDAE860" w14:textId="77777777" w:rsidR="00CC015B" w:rsidRDefault="00000000">
      <w:r>
        <w:rPr>
          <w:rFonts w:eastAsia="宋体" w:hint="eastAsia"/>
          <w:lang w:eastAsia="zh-CN"/>
        </w:rPr>
        <w:t>《</w:t>
      </w:r>
      <w:proofErr w:type="spellStart"/>
      <w:r>
        <w:t>生民</w:t>
      </w:r>
      <w:proofErr w:type="spellEnd"/>
      <w:r>
        <w:rPr>
          <w:rFonts w:eastAsia="宋体" w:hint="eastAsia"/>
          <w:lang w:eastAsia="zh-CN"/>
        </w:rPr>
        <w:t>》</w:t>
      </w:r>
      <w:proofErr w:type="spellStart"/>
      <w:r>
        <w:t>四章</w:t>
      </w:r>
      <w:proofErr w:type="spellEnd"/>
      <w:r>
        <w:t>。</w:t>
      </w:r>
    </w:p>
    <w:p w14:paraId="2511AE60" w14:textId="77777777" w:rsidR="00CC015B" w:rsidRDefault="00000000">
      <w:pPr>
        <w:rPr>
          <w:lang w:eastAsia="zh-CN"/>
        </w:rPr>
      </w:pPr>
      <w:r>
        <w:rPr>
          <w:lang w:eastAsia="zh-CN"/>
        </w:rPr>
        <w:t>【第</w:t>
      </w:r>
      <w:r>
        <w:rPr>
          <w:lang w:eastAsia="zh-CN"/>
        </w:rPr>
        <w:t>18</w:t>
      </w:r>
      <w:r>
        <w:rPr>
          <w:lang w:eastAsia="zh-CN"/>
        </w:rPr>
        <w:t>页】</w:t>
      </w:r>
    </w:p>
    <w:p w14:paraId="325B6A53" w14:textId="77777777" w:rsidR="00CC015B" w:rsidRDefault="00000000">
      <w:pPr>
        <w:rPr>
          <w:lang w:eastAsia="zh-CN"/>
        </w:rPr>
      </w:pPr>
      <w:r>
        <w:rPr>
          <w:lang w:eastAsia="zh-CN"/>
        </w:rPr>
        <w:t>克服德力</w:t>
      </w:r>
    </w:p>
    <w:p w14:paraId="780AB6A2" w14:textId="77777777" w:rsidR="00CC015B" w:rsidRDefault="00000000">
      <w:pPr>
        <w:rPr>
          <w:lang w:eastAsia="zh-CN"/>
        </w:rPr>
      </w:pPr>
      <w:proofErr w:type="gramStart"/>
      <w:r>
        <w:rPr>
          <w:lang w:eastAsia="zh-CN"/>
        </w:rPr>
        <w:t>國</w:t>
      </w:r>
      <w:proofErr w:type="gramEnd"/>
      <w:r>
        <w:rPr>
          <w:lang w:eastAsia="zh-CN"/>
        </w:rPr>
        <w:t>德</w:t>
      </w:r>
      <w:proofErr w:type="gramStart"/>
      <w:r>
        <w:rPr>
          <w:lang w:eastAsia="zh-CN"/>
        </w:rPr>
        <w:t>德</w:t>
      </w:r>
      <w:proofErr w:type="gramEnd"/>
      <w:r>
        <w:rPr>
          <w:lang w:eastAsia="zh-CN"/>
        </w:rPr>
        <w:t>則四章。告</w:t>
      </w:r>
    </w:p>
    <w:p w14:paraId="4E0D65CD" w14:textId="77777777" w:rsidR="00CC015B" w:rsidRDefault="00000000">
      <w:pPr>
        <w:rPr>
          <w:lang w:eastAsia="zh-CN"/>
        </w:rPr>
      </w:pPr>
      <w:r>
        <w:rPr>
          <w:lang w:eastAsia="zh-CN"/>
        </w:rPr>
        <w:t>翼德翼則</w:t>
      </w:r>
    </w:p>
    <w:p w14:paraId="73075A89" w14:textId="77777777" w:rsidR="00CC015B" w:rsidRDefault="00000000">
      <w:pPr>
        <w:rPr>
          <w:lang w:eastAsia="zh-CN"/>
        </w:rPr>
      </w:pPr>
      <w:r>
        <w:rPr>
          <w:lang w:eastAsia="zh-CN"/>
        </w:rPr>
        <w:t>卷阿</w:t>
      </w:r>
      <w:proofErr w:type="gramStart"/>
      <w:r>
        <w:rPr>
          <w:rFonts w:eastAsia="宋体" w:hint="eastAsia"/>
          <w:lang w:eastAsia="zh-CN"/>
        </w:rPr>
        <w:t>》</w:t>
      </w:r>
      <w:proofErr w:type="gramEnd"/>
      <w:r>
        <w:rPr>
          <w:lang w:eastAsia="zh-CN"/>
        </w:rPr>
        <w:t>五章。</w:t>
      </w:r>
    </w:p>
    <w:p w14:paraId="7C293DA4" w14:textId="77777777" w:rsidR="00CC015B" w:rsidRDefault="00000000">
      <w:proofErr w:type="spellStart"/>
      <w:r>
        <w:t>息國極慝</w:t>
      </w:r>
      <w:proofErr w:type="spellEnd"/>
    </w:p>
    <w:p w14:paraId="552EB0CA" w14:textId="77777777" w:rsidR="00CC015B" w:rsidRDefault="00000000">
      <w:proofErr w:type="spellStart"/>
      <w:r>
        <w:t>國忒德棘十二章</w:t>
      </w:r>
      <w:proofErr w:type="spellEnd"/>
      <w:r>
        <w:t>。</w:t>
      </w:r>
    </w:p>
    <w:p w14:paraId="7B412B18" w14:textId="77777777" w:rsidR="00CC015B" w:rsidRDefault="00000000">
      <w:proofErr w:type="spellStart"/>
      <w:r>
        <w:t>穡食穡食</w:t>
      </w:r>
      <w:proofErr w:type="spellEnd"/>
      <w:r>
        <w:rPr>
          <w:rFonts w:eastAsia="宋体" w:hint="eastAsia"/>
          <w:lang w:eastAsia="zh-CN"/>
        </w:rPr>
        <w:t>《</w:t>
      </w:r>
      <w:proofErr w:type="spellStart"/>
      <w:r>
        <w:t>桑柔</w:t>
      </w:r>
      <w:proofErr w:type="spellEnd"/>
      <w:r>
        <w:rPr>
          <w:rFonts w:eastAsia="宋体" w:hint="eastAsia"/>
          <w:lang w:eastAsia="zh-CN"/>
        </w:rPr>
        <w:t>》</w:t>
      </w:r>
      <w:proofErr w:type="spellStart"/>
      <w:r>
        <w:t>六章</w:t>
      </w:r>
      <w:proofErr w:type="spellEnd"/>
      <w:r>
        <w:t>。</w:t>
      </w:r>
    </w:p>
    <w:p w14:paraId="0E1F1F46" w14:textId="77777777" w:rsidR="00CC015B" w:rsidRDefault="00000000">
      <w:proofErr w:type="spellStart"/>
      <w:r>
        <w:t>賊國力七章</w:t>
      </w:r>
      <w:proofErr w:type="spellEnd"/>
      <w:r>
        <w:t>。</w:t>
      </w:r>
    </w:p>
    <w:p w14:paraId="5AFF751A" w14:textId="77777777" w:rsidR="00CC015B" w:rsidRDefault="00000000">
      <w:r>
        <w:lastRenderedPageBreak/>
        <w:t>則</w:t>
      </w:r>
      <w:r>
        <w:rPr>
          <w:rFonts w:eastAsia="宋体" w:hint="eastAsia"/>
          <w:lang w:eastAsia="zh-CN"/>
        </w:rPr>
        <w:t>《</w:t>
      </w:r>
      <w:r>
        <w:t>抑</w:t>
      </w:r>
      <w:r>
        <w:rPr>
          <w:rFonts w:eastAsia="宋体" w:hint="eastAsia"/>
          <w:lang w:eastAsia="zh-CN"/>
        </w:rPr>
        <w:t>》</w:t>
      </w:r>
      <w:proofErr w:type="spellStart"/>
      <w:r>
        <w:t>二章</w:t>
      </w:r>
      <w:proofErr w:type="spellEnd"/>
      <w:r>
        <w:t>。</w:t>
      </w:r>
    </w:p>
    <w:p w14:paraId="153C5AE3" w14:textId="77777777" w:rsidR="00CC015B" w:rsidRDefault="00000000">
      <w:proofErr w:type="spellStart"/>
      <w:r>
        <w:t>德止賊則</w:t>
      </w:r>
      <w:proofErr w:type="spellEnd"/>
    </w:p>
    <w:p w14:paraId="47777448" w14:textId="77777777" w:rsidR="00CC015B" w:rsidRDefault="00000000">
      <w:proofErr w:type="spellStart"/>
      <w:proofErr w:type="gramStart"/>
      <w:r>
        <w:t>疚</w:t>
      </w:r>
      <w:proofErr w:type="gramEnd"/>
      <w:r>
        <w:t>棘極</w:t>
      </w:r>
      <w:proofErr w:type="spellEnd"/>
      <w:r>
        <w:rPr>
          <w:rFonts w:eastAsia="宋体" w:hint="eastAsia"/>
          <w:lang w:eastAsia="zh-CN"/>
        </w:rPr>
        <w:t>《</w:t>
      </w:r>
      <w:r>
        <w:t>江</w:t>
      </w:r>
    </w:p>
    <w:p w14:paraId="4CB4C260" w14:textId="77777777" w:rsidR="00CC015B" w:rsidRDefault="00000000">
      <w:proofErr w:type="spellStart"/>
      <w:r>
        <w:t>德則色翼式力</w:t>
      </w:r>
      <w:proofErr w:type="spellEnd"/>
    </w:p>
    <w:p w14:paraId="4D91BD02" w14:textId="77777777" w:rsidR="00CC015B" w:rsidRDefault="00000000">
      <w:proofErr w:type="spellStart"/>
      <w:r>
        <w:t>則德</w:t>
      </w:r>
      <w:proofErr w:type="spellEnd"/>
    </w:p>
    <w:p w14:paraId="6B0CD149" w14:textId="77777777" w:rsidR="00CC015B" w:rsidRDefault="00000000">
      <w:pPr>
        <w:rPr>
          <w:rFonts w:eastAsia="宋体"/>
          <w:lang w:eastAsia="zh-CN"/>
        </w:rPr>
      </w:pPr>
      <w:proofErr w:type="spellStart"/>
      <w:r>
        <w:t>德直</w:t>
      </w:r>
      <w:proofErr w:type="gramStart"/>
      <w:r>
        <w:t>國</w:t>
      </w:r>
      <w:proofErr w:type="spellEnd"/>
      <w:proofErr w:type="gramEnd"/>
      <w:r>
        <w:rPr>
          <w:rFonts w:eastAsia="宋体" w:hint="eastAsia"/>
          <w:lang w:eastAsia="zh-CN"/>
        </w:rPr>
        <w:t>《</w:t>
      </w:r>
    </w:p>
    <w:p w14:paraId="65C5DC5F" w14:textId="77777777" w:rsidR="00CC015B" w:rsidRDefault="00000000">
      <w:proofErr w:type="spellStart"/>
      <w:r>
        <w:t>極背克力</w:t>
      </w:r>
      <w:proofErr w:type="spellEnd"/>
    </w:p>
    <w:p w14:paraId="72A41647" w14:textId="77777777" w:rsidR="00CC015B" w:rsidRDefault="00000000">
      <w:r>
        <w:t>漢</w:t>
      </w:r>
      <w:proofErr w:type="gramStart"/>
      <w:r>
        <w:rPr>
          <w:rFonts w:eastAsia="宋体" w:hint="eastAsia"/>
          <w:lang w:eastAsia="zh-CN"/>
        </w:rPr>
        <w:t>》</w:t>
      </w:r>
      <w:proofErr w:type="spellStart"/>
      <w:proofErr w:type="gramEnd"/>
      <w:r>
        <w:t>三章。德國六章。戒國</w:t>
      </w:r>
      <w:proofErr w:type="spellEnd"/>
    </w:p>
    <w:p w14:paraId="1BF7A5F8" w14:textId="77777777" w:rsidR="00CC015B" w:rsidRDefault="00000000">
      <w:r>
        <w:rPr>
          <w:rFonts w:eastAsia="宋体" w:hint="eastAsia"/>
          <w:lang w:eastAsia="zh-CN"/>
        </w:rPr>
        <w:t>《</w:t>
      </w:r>
      <w:r>
        <w:t>常</w:t>
      </w:r>
      <w:r>
        <w:rPr>
          <w:rFonts w:eastAsia="宋体" w:hint="eastAsia"/>
          <w:lang w:eastAsia="zh-CN"/>
        </w:rPr>
        <w:t>（</w:t>
      </w:r>
      <w:r>
        <w:t>我</w:t>
      </w:r>
      <w:r>
        <w:rPr>
          <w:rFonts w:eastAsia="宋体" w:hint="eastAsia"/>
          <w:lang w:eastAsia="zh-CN"/>
        </w:rPr>
        <w:t>）【</w:t>
      </w:r>
      <w:r>
        <w:t>武</w:t>
      </w:r>
      <w:r>
        <w:rPr>
          <w:rFonts w:eastAsia="宋体" w:hint="eastAsia"/>
          <w:lang w:eastAsia="zh-CN"/>
        </w:rPr>
        <w:t>】》</w:t>
      </w:r>
      <w:proofErr w:type="spellStart"/>
      <w:r>
        <w:t>一章</w:t>
      </w:r>
      <w:proofErr w:type="spellEnd"/>
      <w:r>
        <w:t>。</w:t>
      </w:r>
    </w:p>
    <w:p w14:paraId="06A6DE75" w14:textId="77777777" w:rsidR="00CC015B" w:rsidRDefault="00000000">
      <w:r>
        <w:t>翼</w:t>
      </w:r>
      <w:r>
        <w:rPr>
          <w:rFonts w:eastAsia="宋体" w:hint="eastAsia"/>
          <w:lang w:eastAsia="zh-CN"/>
        </w:rPr>
        <w:t>（</w:t>
      </w:r>
      <w:r>
        <w:t>則</w:t>
      </w:r>
      <w:r>
        <w:rPr>
          <w:rFonts w:eastAsia="宋体" w:hint="eastAsia"/>
          <w:lang w:eastAsia="zh-CN"/>
        </w:rPr>
        <w:t>）【</w:t>
      </w:r>
      <w:r>
        <w:t>測</w:t>
      </w:r>
      <w:r>
        <w:rPr>
          <w:rFonts w:eastAsia="宋体" w:hint="eastAsia"/>
          <w:lang w:eastAsia="zh-CN"/>
        </w:rPr>
        <w:t>】</w:t>
      </w:r>
      <w:proofErr w:type="spellStart"/>
      <w:r>
        <w:t>克</w:t>
      </w:r>
      <w:proofErr w:type="gramStart"/>
      <w:r>
        <w:t>國</w:t>
      </w:r>
      <w:proofErr w:type="gramEnd"/>
      <w:r>
        <w:t>塞來六章。忒背極慝識</w:t>
      </w:r>
      <w:proofErr w:type="spellEnd"/>
    </w:p>
    <w:p w14:paraId="4AB0ED4B" w14:textId="77777777" w:rsidR="00CC015B" w:rsidRDefault="00000000">
      <w:proofErr w:type="spellStart"/>
      <w:r>
        <w:t>稷福穋</w:t>
      </w:r>
      <w:proofErr w:type="spellEnd"/>
    </w:p>
    <w:p w14:paraId="008C3855" w14:textId="77777777" w:rsidR="00CC015B" w:rsidRDefault="00000000">
      <w:r>
        <w:t>織</w:t>
      </w:r>
      <w:r>
        <w:rPr>
          <w:rFonts w:eastAsia="宋体" w:hint="eastAsia"/>
          <w:lang w:eastAsia="zh-CN"/>
        </w:rPr>
        <w:t>《</w:t>
      </w:r>
      <w:proofErr w:type="spellStart"/>
      <w:r>
        <w:t>瞻印</w:t>
      </w:r>
      <w:proofErr w:type="spellEnd"/>
      <w:r>
        <w:rPr>
          <w:rFonts w:eastAsia="宋体" w:hint="eastAsia"/>
          <w:lang w:eastAsia="zh-CN"/>
        </w:rPr>
        <w:t>》</w:t>
      </w:r>
      <w:proofErr w:type="spellStart"/>
      <w:r>
        <w:t>四章</w:t>
      </w:r>
      <w:proofErr w:type="spellEnd"/>
      <w:r>
        <w:t>。</w:t>
      </w:r>
    </w:p>
    <w:p w14:paraId="1E59BF71" w14:textId="77777777" w:rsidR="00CC015B" w:rsidRDefault="00000000">
      <w:r>
        <w:rPr>
          <w:rFonts w:eastAsia="宋体" w:hint="eastAsia"/>
          <w:lang w:eastAsia="zh-CN"/>
        </w:rPr>
        <w:t>【</w:t>
      </w:r>
      <w:r>
        <w:t>富</w:t>
      </w:r>
      <w:r>
        <w:rPr>
          <w:rFonts w:eastAsia="宋体" w:hint="eastAsia"/>
          <w:lang w:eastAsia="zh-CN"/>
        </w:rPr>
        <w:t>】</w:t>
      </w:r>
      <w:proofErr w:type="gramStart"/>
      <w:r>
        <w:t>疚</w:t>
      </w:r>
      <w:proofErr w:type="gramEnd"/>
      <w:r>
        <w:rPr>
          <w:rFonts w:eastAsia="宋体" w:hint="eastAsia"/>
          <w:lang w:eastAsia="zh-CN"/>
        </w:rPr>
        <w:t>《</w:t>
      </w:r>
      <w:proofErr w:type="spellStart"/>
      <w:r>
        <w:t>召旻</w:t>
      </w:r>
      <w:proofErr w:type="spellEnd"/>
      <w:r>
        <w:rPr>
          <w:rFonts w:eastAsia="宋体" w:hint="eastAsia"/>
          <w:lang w:eastAsia="zh-CN"/>
        </w:rPr>
        <w:t>》</w:t>
      </w:r>
      <w:proofErr w:type="spellStart"/>
      <w:r>
        <w:t>五章</w:t>
      </w:r>
      <w:proofErr w:type="spellEnd"/>
      <w:r>
        <w:t>。</w:t>
      </w:r>
    </w:p>
    <w:p w14:paraId="74120C1E" w14:textId="77777777" w:rsidR="00CC015B" w:rsidRDefault="00000000">
      <w:proofErr w:type="spellStart"/>
      <w:proofErr w:type="gramStart"/>
      <w:r>
        <w:t>稷</w:t>
      </w:r>
      <w:proofErr w:type="gramEnd"/>
      <w:r>
        <w:t>極</w:t>
      </w:r>
      <w:proofErr w:type="spellEnd"/>
      <w:r>
        <w:rPr>
          <w:rFonts w:eastAsia="宋体" w:hint="eastAsia"/>
          <w:lang w:eastAsia="zh-CN"/>
        </w:rPr>
        <w:t>《</w:t>
      </w:r>
      <w:proofErr w:type="spellStart"/>
      <w:r>
        <w:t>思文</w:t>
      </w:r>
      <w:proofErr w:type="spellEnd"/>
      <w:r>
        <w:rPr>
          <w:rFonts w:eastAsia="宋体" w:hint="eastAsia"/>
          <w:lang w:eastAsia="zh-CN"/>
        </w:rPr>
        <w:t>》</w:t>
      </w:r>
      <w:r>
        <w:t>。</w:t>
      </w:r>
    </w:p>
    <w:p w14:paraId="7367DDD5" w14:textId="77777777" w:rsidR="00CC015B" w:rsidRDefault="00000000">
      <w:proofErr w:type="spellStart"/>
      <w:r>
        <w:t>德則</w:t>
      </w:r>
      <w:proofErr w:type="spellEnd"/>
    </w:p>
    <w:p w14:paraId="72B6316E" w14:textId="77777777" w:rsidR="00CC015B" w:rsidRDefault="00000000">
      <w:r>
        <w:rPr>
          <w:rFonts w:eastAsia="宋体" w:hint="eastAsia"/>
          <w:lang w:eastAsia="zh-CN"/>
        </w:rPr>
        <w:t>《</w:t>
      </w:r>
      <w:proofErr w:type="spellStart"/>
      <w:r>
        <w:t>泮水</w:t>
      </w:r>
      <w:proofErr w:type="spellEnd"/>
      <w:r>
        <w:rPr>
          <w:rFonts w:eastAsia="宋体" w:hint="eastAsia"/>
          <w:lang w:eastAsia="zh-CN"/>
        </w:rPr>
        <w:t>》</w:t>
      </w:r>
      <w:proofErr w:type="spellStart"/>
      <w:r>
        <w:t>四章</w:t>
      </w:r>
      <w:proofErr w:type="spellEnd"/>
      <w:r>
        <w:t>。</w:t>
      </w:r>
    </w:p>
    <w:p w14:paraId="52934F4E" w14:textId="77777777" w:rsidR="00CC015B" w:rsidRDefault="00000000">
      <w:pPr>
        <w:rPr>
          <w:lang w:eastAsia="zh-CN"/>
        </w:rPr>
      </w:pPr>
      <w:r>
        <w:rPr>
          <w:lang w:eastAsia="zh-CN"/>
        </w:rPr>
        <w:t>德服</w:t>
      </w:r>
      <w:proofErr w:type="gramStart"/>
      <w:r>
        <w:rPr>
          <w:lang w:eastAsia="zh-CN"/>
        </w:rPr>
        <w:t>馘</w:t>
      </w:r>
      <w:proofErr w:type="gramEnd"/>
    </w:p>
    <w:p w14:paraId="78565766" w14:textId="77777777" w:rsidR="00CC015B" w:rsidRDefault="00000000">
      <w:pPr>
        <w:rPr>
          <w:lang w:eastAsia="zh-CN"/>
        </w:rPr>
      </w:pPr>
      <w:r>
        <w:rPr>
          <w:lang w:eastAsia="zh-CN"/>
        </w:rPr>
        <w:t>麥</w:t>
      </w:r>
      <w:proofErr w:type="gramStart"/>
      <w:r>
        <w:rPr>
          <w:lang w:eastAsia="zh-CN"/>
        </w:rPr>
        <w:t>國</w:t>
      </w:r>
      <w:proofErr w:type="gramEnd"/>
      <w:r>
        <w:rPr>
          <w:lang w:eastAsia="zh-CN"/>
        </w:rPr>
        <w:t>穡</w:t>
      </w:r>
      <w:r>
        <w:rPr>
          <w:rFonts w:eastAsia="宋体" w:hint="eastAsia"/>
          <w:lang w:eastAsia="zh-CN"/>
        </w:rPr>
        <w:t>《</w:t>
      </w:r>
      <w:r>
        <w:rPr>
          <w:lang w:eastAsia="zh-CN"/>
        </w:rPr>
        <w:t>閟宫</w:t>
      </w:r>
      <w:r>
        <w:rPr>
          <w:rFonts w:eastAsia="宋体" w:hint="eastAsia"/>
          <w:lang w:eastAsia="zh-CN"/>
        </w:rPr>
        <w:t>》</w:t>
      </w:r>
      <w:r>
        <w:rPr>
          <w:lang w:eastAsia="zh-CN"/>
        </w:rPr>
        <w:t>一章。</w:t>
      </w:r>
    </w:p>
    <w:p w14:paraId="2363CBC2" w14:textId="77777777" w:rsidR="00CC015B" w:rsidRDefault="00000000">
      <w:proofErr w:type="spellStart"/>
      <w:r>
        <w:t>忒稷三章。熾富背試</w:t>
      </w:r>
      <w:proofErr w:type="spellEnd"/>
    </w:p>
    <w:p w14:paraId="468C93F0" w14:textId="77777777" w:rsidR="00CC015B" w:rsidRDefault="00000000">
      <w:proofErr w:type="spellStart"/>
      <w:r>
        <w:t>五章</w:t>
      </w:r>
      <w:proofErr w:type="spellEnd"/>
      <w:r>
        <w:t>。</w:t>
      </w:r>
    </w:p>
    <w:p w14:paraId="1A143C73" w14:textId="77777777" w:rsidR="00CC015B" w:rsidRDefault="00000000">
      <w:proofErr w:type="spellStart"/>
      <w:proofErr w:type="gramStart"/>
      <w:r>
        <w:t>國</w:t>
      </w:r>
      <w:proofErr w:type="gramEnd"/>
      <w:r>
        <w:t>福</w:t>
      </w:r>
      <w:proofErr w:type="spellEnd"/>
      <w:r>
        <w:rPr>
          <w:rFonts w:eastAsia="宋体" w:hint="eastAsia"/>
          <w:lang w:eastAsia="zh-CN"/>
        </w:rPr>
        <w:t>《</w:t>
      </w:r>
      <w:r>
        <w:t>殷</w:t>
      </w:r>
      <w:r>
        <w:rPr>
          <w:rFonts w:eastAsia="宋体" w:hint="eastAsia"/>
          <w:lang w:eastAsia="zh-CN"/>
        </w:rPr>
        <w:t>（</w:t>
      </w:r>
      <w:r>
        <w:t>我</w:t>
      </w:r>
      <w:r>
        <w:rPr>
          <w:rFonts w:eastAsia="宋体" w:hint="eastAsia"/>
          <w:lang w:eastAsia="zh-CN"/>
        </w:rPr>
        <w:t>）【</w:t>
      </w:r>
      <w:r>
        <w:t>武</w:t>
      </w:r>
      <w:r>
        <w:rPr>
          <w:rFonts w:eastAsia="宋体" w:hint="eastAsia"/>
          <w:lang w:eastAsia="zh-CN"/>
        </w:rPr>
        <w:t>】》</w:t>
      </w:r>
      <w:proofErr w:type="spellStart"/>
      <w:r>
        <w:t>四章。翼極五章</w:t>
      </w:r>
      <w:proofErr w:type="spellEnd"/>
      <w:r>
        <w:t>。</w:t>
      </w:r>
    </w:p>
    <w:p w14:paraId="155FCE96" w14:textId="77777777" w:rsidR="00CC015B" w:rsidRDefault="00000000">
      <w:r>
        <w:t>蕭</w:t>
      </w:r>
    </w:p>
    <w:p w14:paraId="17851CEC" w14:textId="77777777" w:rsidR="00CC015B" w:rsidRDefault="00000000">
      <w:proofErr w:type="spellStart"/>
      <w:r>
        <w:t>芼樂</w:t>
      </w:r>
      <w:proofErr w:type="spellEnd"/>
    </w:p>
    <w:p w14:paraId="68B347B3" w14:textId="77777777" w:rsidR="00CC015B" w:rsidRDefault="00000000">
      <w:r>
        <w:rPr>
          <w:rFonts w:eastAsia="宋体" w:hint="eastAsia"/>
          <w:lang w:eastAsia="zh-CN"/>
        </w:rPr>
        <w:t>《</w:t>
      </w:r>
      <w:proofErr w:type="spellStart"/>
      <w:r>
        <w:t>關雎</w:t>
      </w:r>
      <w:proofErr w:type="spellEnd"/>
      <w:r>
        <w:rPr>
          <w:rFonts w:eastAsia="宋体" w:hint="eastAsia"/>
          <w:lang w:eastAsia="zh-CN"/>
        </w:rPr>
        <w:t>》</w:t>
      </w:r>
      <w:proofErr w:type="spellStart"/>
      <w:r>
        <w:t>五章</w:t>
      </w:r>
      <w:proofErr w:type="spellEnd"/>
      <w:r>
        <w:t>。</w:t>
      </w:r>
    </w:p>
    <w:p w14:paraId="40D2802F" w14:textId="77777777" w:rsidR="00CC015B" w:rsidRDefault="00000000">
      <w:proofErr w:type="spellStart"/>
      <w:r>
        <w:lastRenderedPageBreak/>
        <w:t>喓趯</w:t>
      </w:r>
      <w:proofErr w:type="spellEnd"/>
    </w:p>
    <w:p w14:paraId="668C62F7" w14:textId="77777777" w:rsidR="00CC015B" w:rsidRDefault="00000000">
      <w:r>
        <w:rPr>
          <w:rFonts w:eastAsia="宋体" w:hint="eastAsia"/>
          <w:lang w:eastAsia="zh-CN"/>
        </w:rPr>
        <w:t>《</w:t>
      </w:r>
      <w:proofErr w:type="spellStart"/>
      <w:r>
        <w:t>草蟲</w:t>
      </w:r>
      <w:proofErr w:type="spellEnd"/>
      <w:r>
        <w:rPr>
          <w:rFonts w:eastAsia="宋体" w:hint="eastAsia"/>
          <w:lang w:eastAsia="zh-CN"/>
        </w:rPr>
        <w:t>》</w:t>
      </w:r>
      <w:proofErr w:type="spellStart"/>
      <w:r>
        <w:t>一章</w:t>
      </w:r>
      <w:proofErr w:type="spellEnd"/>
      <w:r>
        <w:t>。</w:t>
      </w:r>
    </w:p>
    <w:p w14:paraId="32BD7A0B" w14:textId="77777777" w:rsidR="00CC015B" w:rsidRDefault="00000000">
      <w:proofErr w:type="spellStart"/>
      <w:r>
        <w:t>藻潦</w:t>
      </w:r>
      <w:proofErr w:type="spellEnd"/>
    </w:p>
    <w:p w14:paraId="29FFC972" w14:textId="77777777" w:rsidR="00CC015B" w:rsidRDefault="00000000">
      <w:r>
        <w:rPr>
          <w:rFonts w:eastAsia="宋体" w:hint="eastAsia"/>
          <w:lang w:eastAsia="zh-CN"/>
        </w:rPr>
        <w:t>《</w:t>
      </w:r>
      <w:proofErr w:type="spellStart"/>
      <w:r>
        <w:t>采蘋</w:t>
      </w:r>
      <w:proofErr w:type="spellEnd"/>
      <w:r>
        <w:rPr>
          <w:rFonts w:eastAsia="宋体" w:hint="eastAsia"/>
          <w:lang w:eastAsia="zh-CN"/>
        </w:rPr>
        <w:t>》</w:t>
      </w:r>
      <w:proofErr w:type="spellStart"/>
      <w:r>
        <w:t>一章</w:t>
      </w:r>
      <w:proofErr w:type="spellEnd"/>
      <w:r>
        <w:t>。</w:t>
      </w:r>
    </w:p>
    <w:p w14:paraId="54DFDEE6" w14:textId="77777777" w:rsidR="00CC015B" w:rsidRDefault="00000000">
      <w:r>
        <w:rPr>
          <w:rFonts w:eastAsia="宋体" w:hint="eastAsia"/>
          <w:lang w:eastAsia="zh-CN"/>
        </w:rPr>
        <w:t>（</w:t>
      </w:r>
      <w:r>
        <w:t>㤢</w:t>
      </w:r>
      <w:r>
        <w:rPr>
          <w:rFonts w:eastAsia="宋体" w:hint="eastAsia"/>
          <w:lang w:eastAsia="zh-CN"/>
        </w:rPr>
        <w:t>）【</w:t>
      </w:r>
      <w:r>
        <w:t>悄</w:t>
      </w:r>
      <w:r>
        <w:rPr>
          <w:rFonts w:eastAsia="宋体" w:hint="eastAsia"/>
          <w:lang w:eastAsia="zh-CN"/>
        </w:rPr>
        <w:t>】</w:t>
      </w:r>
      <w:proofErr w:type="spellStart"/>
      <w:r>
        <w:t>小少</w:t>
      </w:r>
      <w:proofErr w:type="gramStart"/>
      <w:r>
        <w:t>摽</w:t>
      </w:r>
      <w:proofErr w:type="spellEnd"/>
      <w:proofErr w:type="gramEnd"/>
    </w:p>
    <w:p w14:paraId="2B76F825" w14:textId="77777777" w:rsidR="00CC015B" w:rsidRDefault="00000000">
      <w:r>
        <w:rPr>
          <w:rFonts w:eastAsia="宋体" w:hint="eastAsia"/>
          <w:lang w:eastAsia="zh-CN"/>
        </w:rPr>
        <w:t>《</w:t>
      </w:r>
      <w:proofErr w:type="spellStart"/>
      <w:r>
        <w:t>栢舟</w:t>
      </w:r>
      <w:proofErr w:type="spellEnd"/>
      <w:r>
        <w:rPr>
          <w:rFonts w:eastAsia="宋体" w:hint="eastAsia"/>
          <w:lang w:eastAsia="zh-CN"/>
        </w:rPr>
        <w:t>》</w:t>
      </w:r>
      <w:proofErr w:type="spellStart"/>
      <w:r>
        <w:t>四章</w:t>
      </w:r>
      <w:proofErr w:type="spellEnd"/>
      <w:r>
        <w:t>。</w:t>
      </w:r>
    </w:p>
    <w:p w14:paraId="0E1A6E13" w14:textId="77777777" w:rsidR="00CC015B" w:rsidRDefault="00000000">
      <w:proofErr w:type="spellStart"/>
      <w:r>
        <w:t>暴笑</w:t>
      </w:r>
      <w:proofErr w:type="gramStart"/>
      <w:r>
        <w:t>敖</w:t>
      </w:r>
      <w:proofErr w:type="gramEnd"/>
      <w:r>
        <w:t>悼</w:t>
      </w:r>
      <w:proofErr w:type="spellEnd"/>
      <w:r>
        <w:rPr>
          <w:rFonts w:eastAsia="宋体" w:hint="eastAsia"/>
          <w:lang w:eastAsia="zh-CN"/>
        </w:rPr>
        <w:t>《</w:t>
      </w:r>
      <w:proofErr w:type="spellStart"/>
      <w:r>
        <w:t>終風</w:t>
      </w:r>
      <w:proofErr w:type="spellEnd"/>
      <w:r>
        <w:rPr>
          <w:rFonts w:eastAsia="宋体" w:hint="eastAsia"/>
          <w:lang w:eastAsia="zh-CN"/>
        </w:rPr>
        <w:t>》</w:t>
      </w:r>
      <w:proofErr w:type="spellStart"/>
      <w:r>
        <w:t>一章</w:t>
      </w:r>
      <w:proofErr w:type="spellEnd"/>
      <w:r>
        <w:t>。</w:t>
      </w:r>
    </w:p>
    <w:p w14:paraId="26FD7F15" w14:textId="77777777" w:rsidR="00CC015B" w:rsidRDefault="00000000">
      <w:proofErr w:type="spellStart"/>
      <w:proofErr w:type="gramStart"/>
      <w:r>
        <w:t>夭</w:t>
      </w:r>
      <w:proofErr w:type="gramEnd"/>
      <w:r>
        <w:t>勞</w:t>
      </w:r>
      <w:proofErr w:type="spellEnd"/>
      <w:r>
        <w:rPr>
          <w:rFonts w:eastAsia="宋体" w:hint="eastAsia"/>
          <w:lang w:eastAsia="zh-CN"/>
        </w:rPr>
        <w:t>《</w:t>
      </w:r>
      <w:proofErr w:type="spellStart"/>
      <w:r>
        <w:t>凱風</w:t>
      </w:r>
      <w:proofErr w:type="spellEnd"/>
      <w:r>
        <w:rPr>
          <w:rFonts w:eastAsia="宋体" w:hint="eastAsia"/>
          <w:lang w:eastAsia="zh-CN"/>
        </w:rPr>
        <w:t>》</w:t>
      </w:r>
      <w:proofErr w:type="spellStart"/>
      <w:r>
        <w:t>一章</w:t>
      </w:r>
      <w:proofErr w:type="spellEnd"/>
      <w:r>
        <w:t>。</w:t>
      </w:r>
    </w:p>
    <w:p w14:paraId="66011A99" w14:textId="77777777" w:rsidR="00CC015B" w:rsidRDefault="00000000">
      <w:proofErr w:type="spellStart"/>
      <w:r>
        <w:t>籥翟爵</w:t>
      </w:r>
      <w:proofErr w:type="spellEnd"/>
      <w:r>
        <w:rPr>
          <w:rFonts w:eastAsia="宋体" w:hint="eastAsia"/>
          <w:lang w:eastAsia="zh-CN"/>
        </w:rPr>
        <w:t>《</w:t>
      </w:r>
      <w:r>
        <w:t>簡</w:t>
      </w:r>
      <w:r>
        <w:rPr>
          <w:rFonts w:eastAsia="宋体" w:hint="eastAsia"/>
          <w:lang w:eastAsia="zh-CN"/>
        </w:rPr>
        <w:t>（</w:t>
      </w:r>
      <w:r>
        <w:t>號</w:t>
      </w:r>
      <w:r>
        <w:rPr>
          <w:rFonts w:eastAsia="宋体" w:hint="eastAsia"/>
          <w:lang w:eastAsia="zh-CN"/>
        </w:rPr>
        <w:t>）【</w:t>
      </w:r>
      <w:r>
        <w:t>兮</w:t>
      </w:r>
      <w:r>
        <w:rPr>
          <w:rFonts w:eastAsia="宋体" w:hint="eastAsia"/>
          <w:lang w:eastAsia="zh-CN"/>
        </w:rPr>
        <w:t>】》</w:t>
      </w:r>
      <w:proofErr w:type="spellStart"/>
      <w:r>
        <w:t>三章</w:t>
      </w:r>
      <w:proofErr w:type="spellEnd"/>
      <w:r>
        <w:t>。</w:t>
      </w:r>
    </w:p>
    <w:p w14:paraId="536654D8" w14:textId="77777777" w:rsidR="00CC015B" w:rsidRDefault="00000000">
      <w:proofErr w:type="spellStart"/>
      <w:proofErr w:type="gramStart"/>
      <w:r>
        <w:t>旄</w:t>
      </w:r>
      <w:proofErr w:type="gramEnd"/>
      <w:r>
        <w:t>郊</w:t>
      </w:r>
      <w:proofErr w:type="spellEnd"/>
      <w:r>
        <w:rPr>
          <w:rFonts w:eastAsia="宋体" w:hint="eastAsia"/>
          <w:lang w:eastAsia="zh-CN"/>
        </w:rPr>
        <w:t>《</w:t>
      </w:r>
      <w:proofErr w:type="spellStart"/>
      <w:r>
        <w:t>千旄</w:t>
      </w:r>
      <w:proofErr w:type="spellEnd"/>
      <w:r>
        <w:rPr>
          <w:rFonts w:eastAsia="宋体" w:hint="eastAsia"/>
          <w:lang w:eastAsia="zh-CN"/>
        </w:rPr>
        <w:t>》</w:t>
      </w:r>
      <w:proofErr w:type="spellStart"/>
      <w:r>
        <w:t>一章</w:t>
      </w:r>
      <w:proofErr w:type="spellEnd"/>
      <w:r>
        <w:t>。</w:t>
      </w:r>
    </w:p>
    <w:p w14:paraId="17D1C693" w14:textId="77777777" w:rsidR="00CC015B" w:rsidRDefault="00000000">
      <w:proofErr w:type="spellStart"/>
      <w:proofErr w:type="gramStart"/>
      <w:r>
        <w:t>勞</w:t>
      </w:r>
      <w:proofErr w:type="gramEnd"/>
      <w:r>
        <w:t>朝</w:t>
      </w:r>
      <w:proofErr w:type="gramStart"/>
      <w:r>
        <w:t>暴笑悼</w:t>
      </w:r>
      <w:proofErr w:type="spellEnd"/>
      <w:proofErr w:type="gramEnd"/>
      <w:r>
        <w:rPr>
          <w:rFonts w:eastAsia="宋体" w:hint="eastAsia"/>
          <w:lang w:eastAsia="zh-CN"/>
        </w:rPr>
        <w:t>《</w:t>
      </w:r>
      <w:r>
        <w:t>氓</w:t>
      </w:r>
      <w:r>
        <w:rPr>
          <w:rFonts w:eastAsia="宋体" w:hint="eastAsia"/>
          <w:lang w:eastAsia="zh-CN"/>
        </w:rPr>
        <w:t>》</w:t>
      </w:r>
      <w:proofErr w:type="spellStart"/>
      <w:r>
        <w:t>五章</w:t>
      </w:r>
      <w:proofErr w:type="spellEnd"/>
      <w:r>
        <w:t>。</w:t>
      </w:r>
    </w:p>
    <w:p w14:paraId="65BBC2A7" w14:textId="77777777" w:rsidR="00CC015B" w:rsidRDefault="00000000">
      <w:proofErr w:type="spellStart"/>
      <w:r>
        <w:t>刀朝</w:t>
      </w:r>
      <w:proofErr w:type="spellEnd"/>
      <w:r>
        <w:rPr>
          <w:rFonts w:eastAsia="宋体" w:hint="eastAsia"/>
          <w:lang w:eastAsia="zh-CN"/>
        </w:rPr>
        <w:t>《</w:t>
      </w:r>
      <w:proofErr w:type="spellStart"/>
      <w:r>
        <w:t>河廣</w:t>
      </w:r>
      <w:proofErr w:type="spellEnd"/>
      <w:r>
        <w:rPr>
          <w:rFonts w:eastAsia="宋体" w:hint="eastAsia"/>
          <w:lang w:eastAsia="zh-CN"/>
        </w:rPr>
        <w:t>》</w:t>
      </w:r>
      <w:proofErr w:type="spellStart"/>
      <w:r>
        <w:t>三章</w:t>
      </w:r>
      <w:proofErr w:type="spellEnd"/>
      <w:r>
        <w:t>。</w:t>
      </w:r>
    </w:p>
    <w:p w14:paraId="6F2764EB" w14:textId="77777777" w:rsidR="00CC015B" w:rsidRDefault="00000000">
      <w:proofErr w:type="spellStart"/>
      <w:r>
        <w:t>綽較謔虐</w:t>
      </w:r>
      <w:proofErr w:type="spellEnd"/>
    </w:p>
    <w:p w14:paraId="55578CEC" w14:textId="77777777" w:rsidR="00CC015B" w:rsidRDefault="00000000">
      <w:pPr>
        <w:rPr>
          <w:lang w:eastAsia="zh-CN"/>
        </w:rPr>
      </w:pPr>
      <w:r>
        <w:rPr>
          <w:rFonts w:eastAsia="宋体" w:hint="eastAsia"/>
          <w:lang w:eastAsia="zh-CN"/>
        </w:rPr>
        <w:t>《</w:t>
      </w:r>
      <w:r>
        <w:rPr>
          <w:lang w:eastAsia="zh-CN"/>
        </w:rPr>
        <w:t>淇奥</w:t>
      </w:r>
      <w:r>
        <w:rPr>
          <w:rFonts w:eastAsia="宋体" w:hint="eastAsia"/>
          <w:lang w:eastAsia="zh-CN"/>
        </w:rPr>
        <w:t>》</w:t>
      </w:r>
      <w:r>
        <w:rPr>
          <w:lang w:eastAsia="zh-CN"/>
        </w:rPr>
        <w:t>三章。</w:t>
      </w:r>
    </w:p>
    <w:p w14:paraId="1AC615D3" w14:textId="77777777" w:rsidR="00CC015B" w:rsidRDefault="00000000">
      <w:pPr>
        <w:rPr>
          <w:lang w:eastAsia="zh-CN"/>
        </w:rPr>
      </w:pPr>
      <w:proofErr w:type="gramStart"/>
      <w:r>
        <w:rPr>
          <w:lang w:eastAsia="zh-CN"/>
        </w:rPr>
        <w:t>敖</w:t>
      </w:r>
      <w:proofErr w:type="gramEnd"/>
      <w:r>
        <w:rPr>
          <w:lang w:eastAsia="zh-CN"/>
        </w:rPr>
        <w:t>郊驕鏕朝</w:t>
      </w:r>
      <w:proofErr w:type="gramStart"/>
      <w:r>
        <w:rPr>
          <w:lang w:eastAsia="zh-CN"/>
        </w:rPr>
        <w:t>勞</w:t>
      </w:r>
      <w:proofErr w:type="gramEnd"/>
    </w:p>
    <w:p w14:paraId="3C3FFC32" w14:textId="77777777" w:rsidR="00CC015B" w:rsidRDefault="00000000">
      <w:pPr>
        <w:rPr>
          <w:lang w:eastAsia="zh-CN"/>
        </w:rPr>
      </w:pPr>
      <w:r>
        <w:rPr>
          <w:lang w:eastAsia="zh-CN"/>
        </w:rPr>
        <w:t>桃瑶</w:t>
      </w:r>
    </w:p>
    <w:p w14:paraId="7DBADB02" w14:textId="77777777" w:rsidR="00CC015B" w:rsidRDefault="00000000">
      <w:pPr>
        <w:rPr>
          <w:lang w:eastAsia="zh-CN"/>
        </w:rPr>
      </w:pPr>
      <w:r>
        <w:rPr>
          <w:rFonts w:eastAsia="宋体" w:hint="eastAsia"/>
          <w:lang w:eastAsia="zh-CN"/>
        </w:rPr>
        <w:t>《</w:t>
      </w:r>
      <w:r>
        <w:rPr>
          <w:lang w:eastAsia="zh-CN"/>
        </w:rPr>
        <w:t>木瓜</w:t>
      </w:r>
      <w:r>
        <w:rPr>
          <w:rFonts w:eastAsia="宋体" w:hint="eastAsia"/>
          <w:lang w:eastAsia="zh-CN"/>
        </w:rPr>
        <w:t>》</w:t>
      </w:r>
      <w:r>
        <w:rPr>
          <w:lang w:eastAsia="zh-CN"/>
        </w:rPr>
        <w:t>二章。</w:t>
      </w:r>
    </w:p>
    <w:p w14:paraId="0470DB8F" w14:textId="77777777" w:rsidR="00CC015B" w:rsidRDefault="00000000">
      <w:pPr>
        <w:rPr>
          <w:lang w:eastAsia="zh-CN"/>
        </w:rPr>
      </w:pPr>
      <w:r>
        <w:rPr>
          <w:lang w:eastAsia="zh-CN"/>
        </w:rPr>
        <w:t>苗摇</w:t>
      </w:r>
    </w:p>
    <w:p w14:paraId="78A3ABED" w14:textId="77777777" w:rsidR="00CC015B" w:rsidRDefault="00000000">
      <w:r>
        <w:rPr>
          <w:rFonts w:eastAsia="宋体" w:hint="eastAsia"/>
          <w:lang w:eastAsia="zh-CN"/>
        </w:rPr>
        <w:t>《</w:t>
      </w:r>
      <w:proofErr w:type="spellStart"/>
      <w:r>
        <w:t>黍離</w:t>
      </w:r>
      <w:proofErr w:type="spellEnd"/>
      <w:r>
        <w:rPr>
          <w:rFonts w:eastAsia="宋体" w:hint="eastAsia"/>
          <w:lang w:eastAsia="zh-CN"/>
        </w:rPr>
        <w:t>》</w:t>
      </w:r>
      <w:proofErr w:type="spellStart"/>
      <w:r>
        <w:t>一章</w:t>
      </w:r>
      <w:proofErr w:type="spellEnd"/>
      <w:r>
        <w:t>。</w:t>
      </w:r>
    </w:p>
    <w:p w14:paraId="3A079F08" w14:textId="77777777" w:rsidR="00CC015B" w:rsidRDefault="00000000">
      <w:proofErr w:type="spellStart"/>
      <w:r>
        <w:t>樂樂</w:t>
      </w:r>
      <w:proofErr w:type="spellEnd"/>
    </w:p>
    <w:p w14:paraId="516CBA2A" w14:textId="77777777" w:rsidR="00CC015B" w:rsidRDefault="00000000">
      <w:r>
        <w:rPr>
          <w:rFonts w:eastAsia="宋体" w:hint="eastAsia"/>
          <w:lang w:eastAsia="zh-CN"/>
        </w:rPr>
        <w:t>《</w:t>
      </w:r>
      <w:proofErr w:type="spellStart"/>
      <w:r>
        <w:t>君子陽陽</w:t>
      </w:r>
      <w:proofErr w:type="spellEnd"/>
      <w:r>
        <w:rPr>
          <w:rFonts w:eastAsia="宋体" w:hint="eastAsia"/>
          <w:lang w:eastAsia="zh-CN"/>
        </w:rPr>
        <w:t>》</w:t>
      </w:r>
      <w:proofErr w:type="spellStart"/>
      <w:r>
        <w:t>一、二章</w:t>
      </w:r>
      <w:proofErr w:type="spellEnd"/>
      <w:r>
        <w:t>。</w:t>
      </w:r>
    </w:p>
    <w:p w14:paraId="532EC94E" w14:textId="77777777" w:rsidR="00CC015B" w:rsidRDefault="00000000">
      <w:pPr>
        <w:rPr>
          <w:lang w:eastAsia="zh-CN"/>
        </w:rPr>
      </w:pPr>
      <w:r>
        <w:rPr>
          <w:lang w:eastAsia="zh-CN"/>
        </w:rPr>
        <w:t>消麃</w:t>
      </w:r>
      <w:proofErr w:type="gramStart"/>
      <w:r>
        <w:rPr>
          <w:lang w:eastAsia="zh-CN"/>
        </w:rPr>
        <w:t>喬</w:t>
      </w:r>
      <w:proofErr w:type="gramEnd"/>
      <w:r>
        <w:rPr>
          <w:lang w:eastAsia="zh-CN"/>
        </w:rPr>
        <w:t>遥</w:t>
      </w:r>
    </w:p>
    <w:p w14:paraId="44ED8C54" w14:textId="77777777" w:rsidR="00CC015B" w:rsidRDefault="00000000">
      <w:pPr>
        <w:rPr>
          <w:lang w:eastAsia="zh-CN"/>
        </w:rPr>
      </w:pPr>
      <w:r>
        <w:rPr>
          <w:rFonts w:eastAsia="宋体" w:hint="eastAsia"/>
          <w:lang w:eastAsia="zh-CN"/>
        </w:rPr>
        <w:t>《</w:t>
      </w:r>
      <w:r>
        <w:rPr>
          <w:lang w:eastAsia="zh-CN"/>
        </w:rPr>
        <w:t>清人</w:t>
      </w:r>
      <w:r>
        <w:rPr>
          <w:rFonts w:eastAsia="宋体" w:hint="eastAsia"/>
          <w:lang w:eastAsia="zh-CN"/>
        </w:rPr>
        <w:t>》</w:t>
      </w:r>
      <w:r>
        <w:rPr>
          <w:lang w:eastAsia="zh-CN"/>
        </w:rPr>
        <w:t>二章。</w:t>
      </w:r>
    </w:p>
    <w:p w14:paraId="682D47EF" w14:textId="77777777" w:rsidR="00CC015B" w:rsidRDefault="00000000">
      <w:r>
        <w:t>漂</w:t>
      </w:r>
    </w:p>
    <w:p w14:paraId="2C2D785D" w14:textId="77777777" w:rsidR="00CC015B" w:rsidRDefault="00000000">
      <w:r>
        <w:lastRenderedPageBreak/>
        <w:t>要</w:t>
      </w:r>
      <w:r>
        <w:rPr>
          <w:rFonts w:eastAsia="宋体" w:hint="eastAsia"/>
          <w:lang w:eastAsia="zh-CN"/>
        </w:rPr>
        <w:t>《</w:t>
      </w:r>
      <w:proofErr w:type="spellStart"/>
      <w:r>
        <w:t>蘀兮</w:t>
      </w:r>
      <w:proofErr w:type="spellEnd"/>
      <w:r>
        <w:rPr>
          <w:rFonts w:eastAsia="宋体" w:hint="eastAsia"/>
          <w:lang w:eastAsia="zh-CN"/>
        </w:rPr>
        <w:t>》</w:t>
      </w:r>
      <w:proofErr w:type="spellStart"/>
      <w:r>
        <w:t>二章</w:t>
      </w:r>
      <w:proofErr w:type="spellEnd"/>
      <w:r>
        <w:t>。</w:t>
      </w:r>
    </w:p>
    <w:p w14:paraId="676F47C6" w14:textId="77777777" w:rsidR="00CC015B" w:rsidRDefault="00000000">
      <w:proofErr w:type="spellStart"/>
      <w:proofErr w:type="gramStart"/>
      <w:r>
        <w:t>樂</w:t>
      </w:r>
      <w:proofErr w:type="gramEnd"/>
      <w:r>
        <w:t>謔樂樂謔藥</w:t>
      </w:r>
      <w:proofErr w:type="spellEnd"/>
      <w:r>
        <w:rPr>
          <w:rFonts w:eastAsia="宋体" w:hint="eastAsia"/>
          <w:lang w:eastAsia="zh-CN"/>
        </w:rPr>
        <w:t>《</w:t>
      </w:r>
      <w:proofErr w:type="spellStart"/>
      <w:r>
        <w:t>溱洧</w:t>
      </w:r>
      <w:proofErr w:type="spellEnd"/>
      <w:r>
        <w:rPr>
          <w:rFonts w:eastAsia="宋体" w:hint="eastAsia"/>
          <w:lang w:eastAsia="zh-CN"/>
        </w:rPr>
        <w:t>》</w:t>
      </w:r>
      <w:proofErr w:type="spellStart"/>
      <w:r>
        <w:t>一、二章</w:t>
      </w:r>
      <w:proofErr w:type="spellEnd"/>
      <w:r>
        <w:t>。</w:t>
      </w:r>
    </w:p>
    <w:p w14:paraId="3321556A" w14:textId="77777777" w:rsidR="00CC015B" w:rsidRDefault="00000000">
      <w:proofErr w:type="spellStart"/>
      <w:proofErr w:type="gramStart"/>
      <w:r>
        <w:t>倒召</w:t>
      </w:r>
      <w:proofErr w:type="spellEnd"/>
      <w:r>
        <w:rPr>
          <w:rFonts w:eastAsia="宋体" w:hint="eastAsia"/>
          <w:lang w:eastAsia="zh-CN"/>
        </w:rPr>
        <w:t>《</w:t>
      </w:r>
      <w:proofErr w:type="spellStart"/>
      <w:r>
        <w:t>東方未明</w:t>
      </w:r>
      <w:proofErr w:type="spellEnd"/>
      <w:r>
        <w:rPr>
          <w:rFonts w:eastAsia="宋体" w:hint="eastAsia"/>
          <w:lang w:eastAsia="zh-CN"/>
        </w:rPr>
        <w:t>》</w:t>
      </w:r>
      <w:proofErr w:type="spellStart"/>
      <w:proofErr w:type="gramEnd"/>
      <w:r>
        <w:t>一章</w:t>
      </w:r>
      <w:proofErr w:type="spellEnd"/>
      <w:r>
        <w:t>。</w:t>
      </w:r>
    </w:p>
    <w:p w14:paraId="20D69F39" w14:textId="77777777" w:rsidR="00CC015B" w:rsidRDefault="00000000">
      <w:proofErr w:type="spellStart"/>
      <w:r>
        <w:t>驕忉</w:t>
      </w:r>
      <w:proofErr w:type="spellEnd"/>
    </w:p>
    <w:p w14:paraId="64A70DC5" w14:textId="77777777" w:rsidR="00CC015B" w:rsidRDefault="00000000">
      <w:proofErr w:type="spellStart"/>
      <w:r>
        <w:t>儦敖</w:t>
      </w:r>
      <w:proofErr w:type="spellEnd"/>
    </w:p>
    <w:p w14:paraId="77C82404" w14:textId="77777777" w:rsidR="00CC015B" w:rsidRDefault="00000000">
      <w:r>
        <w:rPr>
          <w:rFonts w:eastAsia="宋体" w:hint="eastAsia"/>
          <w:lang w:eastAsia="zh-CN"/>
        </w:rPr>
        <w:t>《</w:t>
      </w:r>
      <w:proofErr w:type="spellStart"/>
      <w:r>
        <w:t>載驅</w:t>
      </w:r>
      <w:proofErr w:type="spellEnd"/>
      <w:r>
        <w:rPr>
          <w:rFonts w:eastAsia="宋体" w:hint="eastAsia"/>
          <w:lang w:eastAsia="zh-CN"/>
        </w:rPr>
        <w:t>》</w:t>
      </w:r>
      <w:proofErr w:type="spellStart"/>
      <w:r>
        <w:t>四章</w:t>
      </w:r>
      <w:proofErr w:type="spellEnd"/>
      <w:r>
        <w:t>。</w:t>
      </w:r>
    </w:p>
    <w:p w14:paraId="541AAB68" w14:textId="77777777" w:rsidR="00CC015B" w:rsidRDefault="00000000">
      <w:proofErr w:type="spellStart"/>
      <w:r>
        <w:t>桃</w:t>
      </w:r>
      <w:proofErr w:type="gramStart"/>
      <w:r>
        <w:t>殽</w:t>
      </w:r>
      <w:proofErr w:type="gramEnd"/>
      <w:r>
        <w:t>謡驕</w:t>
      </w:r>
      <w:proofErr w:type="spellEnd"/>
      <w:r>
        <w:rPr>
          <w:rFonts w:eastAsia="宋体" w:hint="eastAsia"/>
          <w:lang w:eastAsia="zh-CN"/>
        </w:rPr>
        <w:t>《</w:t>
      </w:r>
      <w:proofErr w:type="spellStart"/>
      <w:r>
        <w:t>園有桃</w:t>
      </w:r>
      <w:proofErr w:type="spellEnd"/>
      <w:r>
        <w:rPr>
          <w:rFonts w:eastAsia="宋体" w:hint="eastAsia"/>
          <w:lang w:eastAsia="zh-CN"/>
        </w:rPr>
        <w:t>》</w:t>
      </w:r>
      <w:proofErr w:type="spellStart"/>
      <w:r>
        <w:t>一章</w:t>
      </w:r>
      <w:proofErr w:type="spellEnd"/>
      <w:r>
        <w:t>。</w:t>
      </w:r>
    </w:p>
    <w:p w14:paraId="1E2E9BA9" w14:textId="77777777" w:rsidR="00CC015B" w:rsidRDefault="00000000">
      <w:r>
        <w:rPr>
          <w:rFonts w:eastAsia="宋体" w:hint="eastAsia"/>
          <w:lang w:eastAsia="zh-CN"/>
        </w:rPr>
        <w:t>（</w:t>
      </w:r>
      <w:r>
        <w:t>筩</w:t>
      </w:r>
      <w:r>
        <w:rPr>
          <w:rFonts w:eastAsia="宋体" w:hint="eastAsia"/>
          <w:lang w:eastAsia="zh-CN"/>
        </w:rPr>
        <w:t>）</w:t>
      </w:r>
      <w:proofErr w:type="gramStart"/>
      <w:r>
        <w:rPr>
          <w:rFonts w:eastAsia="宋体" w:hint="eastAsia"/>
          <w:lang w:eastAsia="zh-CN"/>
        </w:rPr>
        <w:t>【</w:t>
      </w:r>
      <w:proofErr w:type="spellStart"/>
      <w:proofErr w:type="gramEnd"/>
      <w:r>
        <w:t>苗</w:t>
      </w:r>
      <w:r>
        <w:t>D</w:t>
      </w:r>
      <w:r>
        <w:t>勞郊郊郊號</w:t>
      </w:r>
      <w:proofErr w:type="spellEnd"/>
      <w:r>
        <w:rPr>
          <w:rFonts w:eastAsia="宋体" w:hint="eastAsia"/>
          <w:lang w:eastAsia="zh-CN"/>
        </w:rPr>
        <w:t>《</w:t>
      </w:r>
      <w:proofErr w:type="spellStart"/>
      <w:r>
        <w:t>碩鼠</w:t>
      </w:r>
      <w:proofErr w:type="spellEnd"/>
      <w:r>
        <w:rPr>
          <w:rFonts w:eastAsia="宋体" w:hint="eastAsia"/>
          <w:lang w:eastAsia="zh-CN"/>
        </w:rPr>
        <w:t>》</w:t>
      </w:r>
      <w:proofErr w:type="spellStart"/>
      <w:r>
        <w:t>三章</w:t>
      </w:r>
      <w:proofErr w:type="spellEnd"/>
      <w:r>
        <w:t>。</w:t>
      </w:r>
    </w:p>
    <w:p w14:paraId="7D1664ED" w14:textId="77777777" w:rsidR="00CC015B" w:rsidRDefault="00000000">
      <w:proofErr w:type="spellStart"/>
      <w:r>
        <w:t>鑿襮沃樂</w:t>
      </w:r>
      <w:proofErr w:type="spellEnd"/>
    </w:p>
    <w:p w14:paraId="5F2AE3B0" w14:textId="77777777" w:rsidR="00CC015B" w:rsidRDefault="00000000">
      <w:proofErr w:type="spellStart"/>
      <w:r>
        <w:t>巢</w:t>
      </w:r>
      <w:proofErr w:type="gramStart"/>
      <w:r>
        <w:t>苕</w:t>
      </w:r>
      <w:proofErr w:type="gramEnd"/>
      <w:r>
        <w:t>忉</w:t>
      </w:r>
      <w:proofErr w:type="spellEnd"/>
      <w:r>
        <w:rPr>
          <w:rFonts w:eastAsia="宋体" w:hint="eastAsia"/>
          <w:lang w:eastAsia="zh-CN"/>
        </w:rPr>
        <w:t>《</w:t>
      </w:r>
      <w:proofErr w:type="spellStart"/>
      <w:r>
        <w:t>防有鵲巢</w:t>
      </w:r>
      <w:proofErr w:type="spellEnd"/>
      <w:r>
        <w:rPr>
          <w:rFonts w:eastAsia="宋体" w:hint="eastAsia"/>
          <w:lang w:eastAsia="zh-CN"/>
        </w:rPr>
        <w:t>》</w:t>
      </w:r>
      <w:proofErr w:type="spellStart"/>
      <w:r>
        <w:t>一章</w:t>
      </w:r>
      <w:proofErr w:type="spellEnd"/>
      <w:r>
        <w:t>。</w:t>
      </w:r>
    </w:p>
    <w:p w14:paraId="0B6DC011" w14:textId="77777777" w:rsidR="00CC015B" w:rsidRDefault="00000000">
      <w:proofErr w:type="spellStart"/>
      <w:r>
        <w:t>晈僚紏悄</w:t>
      </w:r>
      <w:proofErr w:type="spellEnd"/>
    </w:p>
    <w:p w14:paraId="0C6DF996" w14:textId="77777777" w:rsidR="00CC015B" w:rsidRDefault="00000000">
      <w:proofErr w:type="spellStart"/>
      <w:r>
        <w:t>櫟駮樂</w:t>
      </w:r>
      <w:proofErr w:type="spellEnd"/>
    </w:p>
    <w:p w14:paraId="720CA5D0" w14:textId="77777777" w:rsidR="00CC015B" w:rsidRDefault="00000000">
      <w:r>
        <w:rPr>
          <w:rFonts w:eastAsia="宋体" w:hint="eastAsia"/>
          <w:lang w:eastAsia="zh-CN"/>
        </w:rPr>
        <w:t>《</w:t>
      </w:r>
      <w:proofErr w:type="spellStart"/>
      <w:r>
        <w:t>揚之水</w:t>
      </w:r>
      <w:proofErr w:type="spellEnd"/>
      <w:r>
        <w:rPr>
          <w:rFonts w:eastAsia="宋体" w:hint="eastAsia"/>
          <w:lang w:eastAsia="zh-CN"/>
        </w:rPr>
        <w:t>》</w:t>
      </w:r>
      <w:proofErr w:type="spellStart"/>
      <w:r>
        <w:t>一章</w:t>
      </w:r>
      <w:proofErr w:type="spellEnd"/>
    </w:p>
    <w:p w14:paraId="6A4210D9" w14:textId="77777777" w:rsidR="00CC015B" w:rsidRDefault="00000000">
      <w:pPr>
        <w:rPr>
          <w:lang w:eastAsia="zh-CN"/>
        </w:rPr>
      </w:pPr>
      <w:r>
        <w:rPr>
          <w:lang w:eastAsia="zh-CN"/>
        </w:rPr>
        <w:t>鏕驕</w:t>
      </w:r>
    </w:p>
    <w:p w14:paraId="038D5171" w14:textId="77777777" w:rsidR="00CC015B" w:rsidRDefault="00000000">
      <w:pPr>
        <w:rPr>
          <w:lang w:eastAsia="zh-CN"/>
        </w:rPr>
      </w:pPr>
      <w:r>
        <w:rPr>
          <w:lang w:eastAsia="zh-CN"/>
        </w:rPr>
        <w:t>駟驖</w:t>
      </w:r>
      <w:proofErr w:type="gramStart"/>
      <w:r>
        <w:rPr>
          <w:rFonts w:eastAsia="宋体" w:hint="eastAsia"/>
          <w:lang w:eastAsia="zh-CN"/>
        </w:rPr>
        <w:t>》</w:t>
      </w:r>
      <w:proofErr w:type="gramEnd"/>
      <w:r>
        <w:rPr>
          <w:lang w:eastAsia="zh-CN"/>
        </w:rPr>
        <w:t>三章。</w:t>
      </w:r>
    </w:p>
    <w:p w14:paraId="5F7A1226" w14:textId="77777777" w:rsidR="00CC015B" w:rsidRDefault="00000000">
      <w:pPr>
        <w:rPr>
          <w:lang w:eastAsia="zh-CN"/>
        </w:rPr>
      </w:pPr>
      <w:r>
        <w:rPr>
          <w:lang w:eastAsia="zh-CN"/>
        </w:rPr>
        <w:t>【第</w:t>
      </w:r>
      <w:r>
        <w:rPr>
          <w:lang w:eastAsia="zh-CN"/>
        </w:rPr>
        <w:t>19</w:t>
      </w:r>
      <w:r>
        <w:rPr>
          <w:lang w:eastAsia="zh-CN"/>
        </w:rPr>
        <w:t>页】</w:t>
      </w:r>
    </w:p>
    <w:p w14:paraId="69171B30" w14:textId="77777777" w:rsidR="00CC015B" w:rsidRDefault="00000000">
      <w:pPr>
        <w:rPr>
          <w:lang w:eastAsia="zh-CN"/>
        </w:rPr>
      </w:pPr>
      <w:r>
        <w:rPr>
          <w:lang w:eastAsia="zh-CN"/>
        </w:rPr>
        <w:t>遥朝</w:t>
      </w:r>
      <w:proofErr w:type="gramStart"/>
      <w:r>
        <w:rPr>
          <w:lang w:eastAsia="zh-CN"/>
        </w:rPr>
        <w:t>忉</w:t>
      </w:r>
      <w:proofErr w:type="gramEnd"/>
    </w:p>
    <w:p w14:paraId="367AE30B" w14:textId="77777777" w:rsidR="00CC015B" w:rsidRDefault="00000000">
      <w:pPr>
        <w:rPr>
          <w:lang w:eastAsia="zh-CN"/>
        </w:rPr>
      </w:pPr>
      <w:r>
        <w:rPr>
          <w:rFonts w:eastAsia="宋体" w:hint="eastAsia"/>
          <w:lang w:eastAsia="zh-CN"/>
        </w:rPr>
        <w:t>《</w:t>
      </w:r>
      <w:r>
        <w:rPr>
          <w:lang w:eastAsia="zh-CN"/>
        </w:rPr>
        <w:t>羔裘</w:t>
      </w:r>
      <w:r>
        <w:rPr>
          <w:rFonts w:eastAsia="宋体" w:hint="eastAsia"/>
          <w:lang w:eastAsia="zh-CN"/>
        </w:rPr>
        <w:t>》</w:t>
      </w:r>
      <w:r>
        <w:rPr>
          <w:lang w:eastAsia="zh-CN"/>
        </w:rPr>
        <w:t>二章。</w:t>
      </w:r>
    </w:p>
    <w:p w14:paraId="2364F856" w14:textId="77777777" w:rsidR="00CC015B" w:rsidRDefault="00000000">
      <w:pPr>
        <w:rPr>
          <w:lang w:eastAsia="zh-CN"/>
        </w:rPr>
      </w:pPr>
      <w:r>
        <w:rPr>
          <w:lang w:eastAsia="zh-CN"/>
        </w:rPr>
        <w:t>膏</w:t>
      </w:r>
      <w:proofErr w:type="gramStart"/>
      <w:r>
        <w:rPr>
          <w:lang w:eastAsia="zh-CN"/>
        </w:rPr>
        <w:t>曜悼三</w:t>
      </w:r>
      <w:proofErr w:type="gramEnd"/>
      <w:r>
        <w:rPr>
          <w:lang w:eastAsia="zh-CN"/>
        </w:rPr>
        <w:t>章。</w:t>
      </w:r>
    </w:p>
    <w:p w14:paraId="7397BED3" w14:textId="77777777" w:rsidR="00CC015B" w:rsidRDefault="00000000">
      <w:proofErr w:type="spellStart"/>
      <w:r>
        <w:t>飄嘌弔</w:t>
      </w:r>
      <w:proofErr w:type="spellEnd"/>
    </w:p>
    <w:p w14:paraId="1F809EB6" w14:textId="77777777" w:rsidR="00CC015B" w:rsidRDefault="00000000">
      <w:r>
        <w:rPr>
          <w:rFonts w:eastAsia="宋体" w:hint="eastAsia"/>
          <w:lang w:eastAsia="zh-CN"/>
        </w:rPr>
        <w:t>《</w:t>
      </w:r>
      <w:proofErr w:type="spellStart"/>
      <w:r>
        <w:t>匪風</w:t>
      </w:r>
      <w:proofErr w:type="spellEnd"/>
      <w:r>
        <w:rPr>
          <w:rFonts w:eastAsia="宋体" w:hint="eastAsia"/>
          <w:lang w:eastAsia="zh-CN"/>
        </w:rPr>
        <w:t>》</w:t>
      </w:r>
      <w:proofErr w:type="spellStart"/>
      <w:r>
        <w:t>一章。苗</w:t>
      </w:r>
      <w:proofErr w:type="spellEnd"/>
    </w:p>
    <w:p w14:paraId="245581E9" w14:textId="77777777" w:rsidR="00CC015B" w:rsidRDefault="00000000">
      <w:r>
        <w:rPr>
          <w:rFonts w:eastAsia="宋体" w:hint="eastAsia"/>
          <w:lang w:eastAsia="zh-CN"/>
        </w:rPr>
        <w:t>《</w:t>
      </w:r>
      <w:proofErr w:type="spellStart"/>
      <w:r>
        <w:t>月出</w:t>
      </w:r>
      <w:proofErr w:type="spellEnd"/>
      <w:r>
        <w:rPr>
          <w:rFonts w:eastAsia="宋体" w:hint="eastAsia"/>
          <w:lang w:eastAsia="zh-CN"/>
        </w:rPr>
        <w:t>》</w:t>
      </w:r>
      <w:proofErr w:type="spellStart"/>
      <w:r>
        <w:t>一章</w:t>
      </w:r>
      <w:proofErr w:type="spellEnd"/>
      <w:r>
        <w:t>。</w:t>
      </w:r>
    </w:p>
    <w:p w14:paraId="7F65A0A8" w14:textId="77777777" w:rsidR="00CC015B" w:rsidRDefault="00000000">
      <w:proofErr w:type="spellStart"/>
      <w:r>
        <w:t>照燎紹懆</w:t>
      </w:r>
      <w:proofErr w:type="spellEnd"/>
    </w:p>
    <w:p w14:paraId="78D14523" w14:textId="77777777" w:rsidR="00CC015B" w:rsidRDefault="00000000">
      <w:proofErr w:type="spellStart"/>
      <w:r>
        <w:t>膏</w:t>
      </w:r>
      <w:proofErr w:type="gramStart"/>
      <w:r>
        <w:t>勞</w:t>
      </w:r>
      <w:proofErr w:type="spellEnd"/>
      <w:proofErr w:type="gramEnd"/>
      <w:r>
        <w:rPr>
          <w:rFonts w:eastAsia="宋体" w:hint="eastAsia"/>
          <w:lang w:eastAsia="zh-CN"/>
        </w:rPr>
        <w:t>《</w:t>
      </w:r>
      <w:proofErr w:type="spellStart"/>
      <w:r>
        <w:t>下泉</w:t>
      </w:r>
      <w:proofErr w:type="spellEnd"/>
      <w:r>
        <w:rPr>
          <w:rFonts w:eastAsia="宋体" w:hint="eastAsia"/>
          <w:lang w:eastAsia="zh-CN"/>
        </w:rPr>
        <w:t>》</w:t>
      </w:r>
      <w:proofErr w:type="spellStart"/>
      <w:r>
        <w:t>四章</w:t>
      </w:r>
      <w:proofErr w:type="spellEnd"/>
      <w:r>
        <w:t>。</w:t>
      </w:r>
    </w:p>
    <w:p w14:paraId="0F565684" w14:textId="77777777" w:rsidR="00CC015B" w:rsidRDefault="00000000">
      <w:proofErr w:type="spellStart"/>
      <w:r>
        <w:lastRenderedPageBreak/>
        <w:t>鴞鴞</w:t>
      </w:r>
      <w:proofErr w:type="spellEnd"/>
    </w:p>
    <w:p w14:paraId="7E41B0BC" w14:textId="77777777" w:rsidR="00CC015B" w:rsidRDefault="00000000">
      <w:pPr>
        <w:rPr>
          <w:lang w:eastAsia="zh-CN"/>
        </w:rPr>
      </w:pPr>
      <w:r>
        <w:rPr>
          <w:rFonts w:eastAsia="宋体" w:hint="eastAsia"/>
          <w:lang w:eastAsia="zh-CN"/>
        </w:rPr>
        <w:t>《</w:t>
      </w:r>
      <w:r>
        <w:rPr>
          <w:lang w:eastAsia="zh-CN"/>
        </w:rPr>
        <w:t>鴟鴞</w:t>
      </w:r>
      <w:r>
        <w:rPr>
          <w:rFonts w:eastAsia="宋体" w:hint="eastAsia"/>
          <w:lang w:eastAsia="zh-CN"/>
        </w:rPr>
        <w:t>》</w:t>
      </w:r>
      <w:r>
        <w:rPr>
          <w:lang w:eastAsia="zh-CN"/>
        </w:rPr>
        <w:t>一章。</w:t>
      </w:r>
    </w:p>
    <w:p w14:paraId="392611A3" w14:textId="77777777" w:rsidR="00CC015B" w:rsidRDefault="00000000">
      <w:pPr>
        <w:rPr>
          <w:lang w:eastAsia="zh-CN"/>
        </w:rPr>
      </w:pPr>
      <w:r>
        <w:rPr>
          <w:lang w:eastAsia="zh-CN"/>
        </w:rPr>
        <w:t>譙翛翹摇嘵四章。蒿昭恌</w:t>
      </w:r>
      <w:proofErr w:type="gramStart"/>
      <w:r>
        <w:rPr>
          <w:lang w:eastAsia="zh-CN"/>
        </w:rPr>
        <w:t>傚</w:t>
      </w:r>
      <w:proofErr w:type="gramEnd"/>
      <w:r>
        <w:rPr>
          <w:lang w:eastAsia="zh-CN"/>
        </w:rPr>
        <w:t>敖</w:t>
      </w:r>
      <w:r>
        <w:rPr>
          <w:rFonts w:eastAsia="宋体" w:hint="eastAsia"/>
          <w:lang w:eastAsia="zh-CN"/>
        </w:rPr>
        <w:t>《</w:t>
      </w:r>
      <w:r>
        <w:rPr>
          <w:lang w:eastAsia="zh-CN"/>
        </w:rPr>
        <w:t>鹿鳴</w:t>
      </w:r>
      <w:r>
        <w:rPr>
          <w:rFonts w:eastAsia="宋体" w:hint="eastAsia"/>
          <w:lang w:eastAsia="zh-CN"/>
        </w:rPr>
        <w:t>》</w:t>
      </w:r>
      <w:r>
        <w:rPr>
          <w:lang w:eastAsia="zh-CN"/>
        </w:rPr>
        <w:t>二章。郊</w:t>
      </w:r>
      <w:proofErr w:type="gramStart"/>
      <w:r>
        <w:rPr>
          <w:lang w:eastAsia="zh-CN"/>
        </w:rPr>
        <w:t>旐旄</w:t>
      </w:r>
      <w:proofErr w:type="gramEnd"/>
    </w:p>
    <w:p w14:paraId="047F5F14" w14:textId="77777777" w:rsidR="00CC015B" w:rsidRDefault="00000000">
      <w:pPr>
        <w:rPr>
          <w:lang w:eastAsia="zh-CN"/>
        </w:rPr>
      </w:pPr>
      <w:r>
        <w:rPr>
          <w:lang w:eastAsia="zh-CN"/>
        </w:rPr>
        <w:t>罩</w:t>
      </w:r>
      <w:proofErr w:type="gramStart"/>
      <w:r>
        <w:rPr>
          <w:lang w:eastAsia="zh-CN"/>
        </w:rPr>
        <w:t>樂</w:t>
      </w:r>
      <w:proofErr w:type="gramEnd"/>
    </w:p>
    <w:p w14:paraId="256F32F9" w14:textId="77777777" w:rsidR="00CC015B" w:rsidRDefault="00000000">
      <w:pPr>
        <w:rPr>
          <w:lang w:eastAsia="zh-CN"/>
        </w:rPr>
      </w:pPr>
      <w:r>
        <w:rPr>
          <w:rFonts w:eastAsia="宋体" w:hint="eastAsia"/>
          <w:lang w:eastAsia="zh-CN"/>
        </w:rPr>
        <w:t>《</w:t>
      </w:r>
      <w:r>
        <w:rPr>
          <w:lang w:eastAsia="zh-CN"/>
        </w:rPr>
        <w:t>南有嘉魚</w:t>
      </w:r>
      <w:r>
        <w:rPr>
          <w:rFonts w:eastAsia="宋体" w:hint="eastAsia"/>
          <w:lang w:eastAsia="zh-CN"/>
        </w:rPr>
        <w:t>》</w:t>
      </w:r>
      <w:r>
        <w:rPr>
          <w:lang w:eastAsia="zh-CN"/>
        </w:rPr>
        <w:t>一章。</w:t>
      </w:r>
    </w:p>
    <w:p w14:paraId="3603307B" w14:textId="77777777" w:rsidR="00CC015B" w:rsidRDefault="00000000">
      <w:proofErr w:type="spellStart"/>
      <w:r>
        <w:t>苗嚻旄敖</w:t>
      </w:r>
      <w:proofErr w:type="spellEnd"/>
    </w:p>
    <w:p w14:paraId="3367B71A" w14:textId="77777777" w:rsidR="00CC015B" w:rsidRDefault="00000000">
      <w:r>
        <w:rPr>
          <w:rFonts w:eastAsia="宋体" w:hint="eastAsia"/>
          <w:lang w:eastAsia="zh-CN"/>
        </w:rPr>
        <w:t>《</w:t>
      </w:r>
      <w:proofErr w:type="spellStart"/>
      <w:r>
        <w:t>車攻</w:t>
      </w:r>
      <w:proofErr w:type="spellEnd"/>
      <w:r>
        <w:rPr>
          <w:rFonts w:eastAsia="宋体" w:hint="eastAsia"/>
          <w:lang w:eastAsia="zh-CN"/>
        </w:rPr>
        <w:t>》</w:t>
      </w:r>
      <w:proofErr w:type="spellStart"/>
      <w:r>
        <w:t>三章</w:t>
      </w:r>
      <w:proofErr w:type="spellEnd"/>
      <w:r>
        <w:t>。</w:t>
      </w:r>
    </w:p>
    <w:p w14:paraId="2CE820CF" w14:textId="77777777" w:rsidR="00CC015B" w:rsidRDefault="00000000">
      <w:pPr>
        <w:rPr>
          <w:rFonts w:eastAsia="宋体"/>
          <w:lang w:eastAsia="zh-CN"/>
        </w:rPr>
      </w:pPr>
      <w:proofErr w:type="spellStart"/>
      <w:r>
        <w:t>嗷</w:t>
      </w:r>
      <w:proofErr w:type="gramStart"/>
      <w:r>
        <w:t>勞</w:t>
      </w:r>
      <w:proofErr w:type="gramEnd"/>
      <w:r>
        <w:t>驕</w:t>
      </w:r>
      <w:proofErr w:type="spellEnd"/>
      <w:r>
        <w:rPr>
          <w:rFonts w:eastAsia="宋体" w:hint="eastAsia"/>
          <w:lang w:eastAsia="zh-CN"/>
        </w:rPr>
        <w:t>《</w:t>
      </w:r>
      <w:proofErr w:type="spellStart"/>
      <w:r>
        <w:t>鴻雁</w:t>
      </w:r>
      <w:proofErr w:type="spellEnd"/>
      <w:r>
        <w:rPr>
          <w:rFonts w:eastAsia="宋体" w:hint="eastAsia"/>
          <w:lang w:eastAsia="zh-CN"/>
        </w:rPr>
        <w:t>》</w:t>
      </w:r>
    </w:p>
    <w:p w14:paraId="603F8029" w14:textId="77777777" w:rsidR="00CC015B" w:rsidRDefault="00000000">
      <w:proofErr w:type="spellStart"/>
      <w:r>
        <w:t>旐悄</w:t>
      </w:r>
      <w:proofErr w:type="spellEnd"/>
    </w:p>
    <w:p w14:paraId="7F24925C" w14:textId="77777777" w:rsidR="00CC015B" w:rsidRDefault="00000000">
      <w:r>
        <w:rPr>
          <w:rFonts w:eastAsia="宋体" w:hint="eastAsia"/>
          <w:lang w:eastAsia="zh-CN"/>
        </w:rPr>
        <w:t>《</w:t>
      </w:r>
      <w:proofErr w:type="spellStart"/>
      <w:r>
        <w:t>出車</w:t>
      </w:r>
      <w:proofErr w:type="spellEnd"/>
      <w:r>
        <w:rPr>
          <w:rFonts w:eastAsia="宋体" w:hint="eastAsia"/>
          <w:lang w:eastAsia="zh-CN"/>
        </w:rPr>
        <w:t>》</w:t>
      </w:r>
      <w:proofErr w:type="spellStart"/>
      <w:r>
        <w:t>二章</w:t>
      </w:r>
      <w:proofErr w:type="spellEnd"/>
      <w:r>
        <w:t>。</w:t>
      </w:r>
    </w:p>
    <w:p w14:paraId="390FE216" w14:textId="77777777" w:rsidR="00CC015B" w:rsidRDefault="00000000">
      <w:pPr>
        <w:rPr>
          <w:lang w:eastAsia="zh-CN"/>
        </w:rPr>
      </w:pPr>
      <w:proofErr w:type="gramStart"/>
      <w:r>
        <w:rPr>
          <w:lang w:eastAsia="zh-CN"/>
        </w:rPr>
        <w:t>喓</w:t>
      </w:r>
      <w:proofErr w:type="gramEnd"/>
      <w:r>
        <w:rPr>
          <w:lang w:eastAsia="zh-CN"/>
        </w:rPr>
        <w:t>趯</w:t>
      </w:r>
    </w:p>
    <w:p w14:paraId="316139D7" w14:textId="77777777" w:rsidR="00CC015B" w:rsidRDefault="00000000">
      <w:pPr>
        <w:rPr>
          <w:lang w:eastAsia="zh-CN"/>
        </w:rPr>
      </w:pPr>
      <w:proofErr w:type="gramStart"/>
      <w:r>
        <w:rPr>
          <w:lang w:eastAsia="zh-CN"/>
        </w:rPr>
        <w:t>苗朝遥</w:t>
      </w:r>
      <w:proofErr w:type="gramEnd"/>
    </w:p>
    <w:p w14:paraId="79F4AA65" w14:textId="77777777" w:rsidR="00CC015B" w:rsidRDefault="00000000">
      <w:pPr>
        <w:rPr>
          <w:lang w:eastAsia="zh-CN"/>
        </w:rPr>
      </w:pPr>
      <w:r>
        <w:rPr>
          <w:rFonts w:eastAsia="宋体" w:hint="eastAsia"/>
          <w:lang w:eastAsia="zh-CN"/>
        </w:rPr>
        <w:t>《</w:t>
      </w:r>
      <w:r>
        <w:rPr>
          <w:lang w:eastAsia="zh-CN"/>
        </w:rPr>
        <w:t>白駒</w:t>
      </w:r>
      <w:r>
        <w:rPr>
          <w:rFonts w:eastAsia="宋体" w:hint="eastAsia"/>
          <w:lang w:eastAsia="zh-CN"/>
        </w:rPr>
        <w:t>》</w:t>
      </w:r>
      <w:r>
        <w:rPr>
          <w:lang w:eastAsia="zh-CN"/>
        </w:rPr>
        <w:t>一章。</w:t>
      </w:r>
    </w:p>
    <w:p w14:paraId="3A39D4DC" w14:textId="77777777" w:rsidR="00CC015B" w:rsidRDefault="00000000">
      <w:proofErr w:type="spellStart"/>
      <w:proofErr w:type="gramStart"/>
      <w:r>
        <w:t>沼</w:t>
      </w:r>
      <w:proofErr w:type="gramEnd"/>
      <w:r>
        <w:t>樂怊懆虐</w:t>
      </w:r>
      <w:proofErr w:type="spellEnd"/>
      <w:r>
        <w:rPr>
          <w:rFonts w:eastAsia="宋体" w:hint="eastAsia"/>
          <w:lang w:eastAsia="zh-CN"/>
        </w:rPr>
        <w:t>《</w:t>
      </w:r>
      <w:proofErr w:type="spellStart"/>
      <w:r>
        <w:t>正月</w:t>
      </w:r>
      <w:proofErr w:type="spellEnd"/>
      <w:r>
        <w:rPr>
          <w:rFonts w:eastAsia="宋体" w:hint="eastAsia"/>
          <w:lang w:eastAsia="zh-CN"/>
        </w:rPr>
        <w:t>》</w:t>
      </w:r>
      <w:proofErr w:type="spellStart"/>
      <w:r>
        <w:t>十一章</w:t>
      </w:r>
      <w:proofErr w:type="spellEnd"/>
      <w:r>
        <w:t>。</w:t>
      </w:r>
    </w:p>
    <w:p w14:paraId="57A7D29D" w14:textId="77777777" w:rsidR="00CC015B" w:rsidRDefault="00000000">
      <w:proofErr w:type="spellStart"/>
      <w:r>
        <w:t>勞嚻</w:t>
      </w:r>
      <w:proofErr w:type="spellEnd"/>
    </w:p>
    <w:p w14:paraId="5C47B0F1" w14:textId="77777777" w:rsidR="00CC015B" w:rsidRDefault="00000000">
      <w:r>
        <w:rPr>
          <w:rFonts w:eastAsia="宋体" w:hint="eastAsia"/>
          <w:lang w:eastAsia="zh-CN"/>
        </w:rPr>
        <w:t>《</w:t>
      </w:r>
      <w:proofErr w:type="spellStart"/>
      <w:r>
        <w:t>十月之交</w:t>
      </w:r>
      <w:proofErr w:type="spellEnd"/>
      <w:r>
        <w:rPr>
          <w:rFonts w:eastAsia="宋体" w:hint="eastAsia"/>
          <w:lang w:eastAsia="zh-CN"/>
        </w:rPr>
        <w:t>》</w:t>
      </w:r>
      <w:proofErr w:type="spellStart"/>
      <w:r>
        <w:t>七章</w:t>
      </w:r>
      <w:proofErr w:type="spellEnd"/>
      <w:r>
        <w:t>。</w:t>
      </w:r>
    </w:p>
    <w:p w14:paraId="455BFA92" w14:textId="77777777" w:rsidR="00CC015B" w:rsidRDefault="00000000">
      <w:pPr>
        <w:rPr>
          <w:lang w:eastAsia="zh-CN"/>
        </w:rPr>
      </w:pPr>
      <w:r>
        <w:rPr>
          <w:lang w:eastAsia="zh-CN"/>
        </w:rPr>
        <w:t>盗暴</w:t>
      </w:r>
      <w:r>
        <w:rPr>
          <w:rFonts w:eastAsia="宋体" w:hint="eastAsia"/>
          <w:lang w:eastAsia="zh-CN"/>
        </w:rPr>
        <w:t>《</w:t>
      </w:r>
      <w:r>
        <w:rPr>
          <w:lang w:eastAsia="zh-CN"/>
        </w:rPr>
        <w:t>巧言</w:t>
      </w:r>
      <w:r>
        <w:rPr>
          <w:rFonts w:eastAsia="宋体" w:hint="eastAsia"/>
          <w:lang w:eastAsia="zh-CN"/>
        </w:rPr>
        <w:t>》</w:t>
      </w:r>
      <w:r>
        <w:rPr>
          <w:lang w:eastAsia="zh-CN"/>
        </w:rPr>
        <w:t>三</w:t>
      </w:r>
    </w:p>
    <w:p w14:paraId="74A897E4" w14:textId="77777777" w:rsidR="00CC015B" w:rsidRDefault="00000000">
      <w:pPr>
        <w:rPr>
          <w:lang w:eastAsia="zh-CN"/>
        </w:rPr>
      </w:pPr>
      <w:r>
        <w:rPr>
          <w:lang w:eastAsia="zh-CN"/>
        </w:rPr>
        <w:t>蒿</w:t>
      </w:r>
      <w:proofErr w:type="gramStart"/>
      <w:r>
        <w:rPr>
          <w:lang w:eastAsia="zh-CN"/>
        </w:rPr>
        <w:t>勞</w:t>
      </w:r>
      <w:proofErr w:type="gramEnd"/>
    </w:p>
    <w:p w14:paraId="02D7F267" w14:textId="77777777" w:rsidR="00CC015B" w:rsidRDefault="00000000">
      <w:pPr>
        <w:rPr>
          <w:lang w:eastAsia="zh-CN"/>
        </w:rPr>
      </w:pPr>
      <w:proofErr w:type="gramStart"/>
      <w:r>
        <w:rPr>
          <w:lang w:eastAsia="zh-CN"/>
        </w:rPr>
        <w:t>蓼莪</w:t>
      </w:r>
      <w:r>
        <w:rPr>
          <w:rFonts w:eastAsia="宋体" w:hint="eastAsia"/>
          <w:lang w:eastAsia="zh-CN"/>
        </w:rPr>
        <w:t>》</w:t>
      </w:r>
      <w:proofErr w:type="gramEnd"/>
      <w:r>
        <w:rPr>
          <w:lang w:eastAsia="zh-CN"/>
        </w:rPr>
        <w:t>一章。</w:t>
      </w:r>
    </w:p>
    <w:p w14:paraId="317B148A" w14:textId="77777777" w:rsidR="00CC015B" w:rsidRDefault="00000000">
      <w:proofErr w:type="spellStart"/>
      <w:r>
        <w:t>章。驕勞驕勞</w:t>
      </w:r>
      <w:proofErr w:type="spellEnd"/>
    </w:p>
    <w:p w14:paraId="59CFB1AC" w14:textId="77777777" w:rsidR="00CC015B" w:rsidRDefault="00000000">
      <w:proofErr w:type="spellStart"/>
      <w:r>
        <w:t>巷伯</w:t>
      </w:r>
      <w:proofErr w:type="spellEnd"/>
      <w:proofErr w:type="gramStart"/>
      <w:r>
        <w:rPr>
          <w:rFonts w:eastAsia="宋体" w:hint="eastAsia"/>
          <w:lang w:eastAsia="zh-CN"/>
        </w:rPr>
        <w:t>》</w:t>
      </w:r>
      <w:proofErr w:type="spellStart"/>
      <w:proofErr w:type="gramEnd"/>
      <w:r>
        <w:t>五章</w:t>
      </w:r>
      <w:proofErr w:type="spellEnd"/>
      <w:r>
        <w:t>。</w:t>
      </w:r>
    </w:p>
    <w:p w14:paraId="0FE00587" w14:textId="77777777" w:rsidR="00CC015B" w:rsidRDefault="00000000">
      <w:proofErr w:type="spellStart"/>
      <w:r>
        <w:t>號勞</w:t>
      </w:r>
      <w:proofErr w:type="spellEnd"/>
    </w:p>
    <w:p w14:paraId="2040D10E" w14:textId="77777777" w:rsidR="00CC015B" w:rsidRDefault="00000000">
      <w:proofErr w:type="spellStart"/>
      <w:r>
        <w:t>刀毛膋</w:t>
      </w:r>
      <w:proofErr w:type="spellEnd"/>
    </w:p>
    <w:p w14:paraId="71A0C4B9" w14:textId="77777777" w:rsidR="00CC015B" w:rsidRDefault="00000000">
      <w:r>
        <w:rPr>
          <w:rFonts w:eastAsia="宋体" w:hint="eastAsia"/>
          <w:lang w:eastAsia="zh-CN"/>
        </w:rPr>
        <w:t>《</w:t>
      </w:r>
      <w:proofErr w:type="spellStart"/>
      <w:r>
        <w:t>信南山</w:t>
      </w:r>
      <w:proofErr w:type="spellEnd"/>
      <w:r>
        <w:rPr>
          <w:rFonts w:eastAsia="宋体" w:hint="eastAsia"/>
          <w:lang w:eastAsia="zh-CN"/>
        </w:rPr>
        <w:t>》</w:t>
      </w:r>
      <w:proofErr w:type="spellStart"/>
      <w:r>
        <w:t>五章</w:t>
      </w:r>
      <w:proofErr w:type="spellEnd"/>
      <w:r>
        <w:t>。</w:t>
      </w:r>
    </w:p>
    <w:p w14:paraId="3FA7E7B7" w14:textId="77777777" w:rsidR="00CC015B" w:rsidRDefault="00000000">
      <w:proofErr w:type="spellStart"/>
      <w:r>
        <w:lastRenderedPageBreak/>
        <w:t>驕教</w:t>
      </w:r>
      <w:proofErr w:type="spellEnd"/>
    </w:p>
    <w:p w14:paraId="277130B9" w14:textId="77777777" w:rsidR="00CC015B" w:rsidRDefault="00000000">
      <w:r>
        <w:rPr>
          <w:rFonts w:eastAsia="宋体" w:hint="eastAsia"/>
          <w:lang w:eastAsia="zh-CN"/>
        </w:rPr>
        <w:t>《</w:t>
      </w:r>
      <w:proofErr w:type="spellStart"/>
      <w:r>
        <w:t>車舝</w:t>
      </w:r>
      <w:proofErr w:type="spellEnd"/>
      <w:r>
        <w:rPr>
          <w:rFonts w:eastAsia="宋体" w:hint="eastAsia"/>
          <w:lang w:eastAsia="zh-CN"/>
        </w:rPr>
        <w:t>》</w:t>
      </w:r>
      <w:proofErr w:type="spellStart"/>
      <w:r>
        <w:t>二章</w:t>
      </w:r>
      <w:proofErr w:type="spellEnd"/>
      <w:r>
        <w:t>。</w:t>
      </w:r>
    </w:p>
    <w:p w14:paraId="3C66E97F" w14:textId="77777777" w:rsidR="00CC015B" w:rsidRDefault="00000000">
      <w:proofErr w:type="spellStart"/>
      <w:r>
        <w:t>的</w:t>
      </w:r>
      <w:proofErr w:type="gramStart"/>
      <w:r>
        <w:t>爵</w:t>
      </w:r>
      <w:proofErr w:type="spellEnd"/>
      <w:proofErr w:type="gramEnd"/>
      <w:r>
        <w:rPr>
          <w:rFonts w:eastAsia="宋体" w:hint="eastAsia"/>
          <w:lang w:eastAsia="zh-CN"/>
        </w:rPr>
        <w:t>《</w:t>
      </w:r>
      <w:proofErr w:type="spellStart"/>
      <w:r>
        <w:t>賓之初筵</w:t>
      </w:r>
      <w:proofErr w:type="spellEnd"/>
      <w:r>
        <w:rPr>
          <w:rFonts w:eastAsia="宋体" w:hint="eastAsia"/>
          <w:lang w:eastAsia="zh-CN"/>
        </w:rPr>
        <w:t>》</w:t>
      </w:r>
      <w:proofErr w:type="spellStart"/>
      <w:r>
        <w:t>一章</w:t>
      </w:r>
      <w:proofErr w:type="spellEnd"/>
      <w:r>
        <w:t>。</w:t>
      </w:r>
    </w:p>
    <w:p w14:paraId="53188121" w14:textId="77777777" w:rsidR="00CC015B" w:rsidRDefault="00000000">
      <w:pPr>
        <w:rPr>
          <w:rFonts w:eastAsia="宋体"/>
          <w:lang w:eastAsia="zh-CN"/>
        </w:rPr>
      </w:pPr>
      <w:proofErr w:type="spellStart"/>
      <w:r>
        <w:t>藻鎬</w:t>
      </w:r>
      <w:proofErr w:type="spellEnd"/>
      <w:r>
        <w:rPr>
          <w:rFonts w:eastAsia="宋体" w:hint="eastAsia"/>
          <w:lang w:eastAsia="zh-CN"/>
        </w:rPr>
        <w:t>《</w:t>
      </w:r>
    </w:p>
    <w:p w14:paraId="6E1EC094" w14:textId="77777777" w:rsidR="00CC015B" w:rsidRDefault="00000000">
      <w:proofErr w:type="spellStart"/>
      <w:r>
        <w:t>教</w:t>
      </w:r>
      <w:proofErr w:type="gramStart"/>
      <w:r>
        <w:t>傚</w:t>
      </w:r>
      <w:proofErr w:type="spellEnd"/>
      <w:proofErr w:type="gramEnd"/>
      <w:r>
        <w:rPr>
          <w:rFonts w:eastAsia="宋体" w:hint="eastAsia"/>
          <w:lang w:eastAsia="zh-CN"/>
        </w:rPr>
        <w:t>《</w:t>
      </w:r>
      <w:proofErr w:type="spellStart"/>
      <w:r>
        <w:t>角弓</w:t>
      </w:r>
      <w:proofErr w:type="spellEnd"/>
      <w:r>
        <w:rPr>
          <w:rFonts w:eastAsia="宋体" w:hint="eastAsia"/>
          <w:lang w:eastAsia="zh-CN"/>
        </w:rPr>
        <w:t>》</w:t>
      </w:r>
      <w:proofErr w:type="spellStart"/>
      <w:r>
        <w:t>二章</w:t>
      </w:r>
      <w:proofErr w:type="spellEnd"/>
      <w:r>
        <w:t>。</w:t>
      </w:r>
    </w:p>
    <w:p w14:paraId="2CCED5B1" w14:textId="77777777" w:rsidR="00CC015B" w:rsidRDefault="00000000">
      <w:proofErr w:type="spellStart"/>
      <w:r>
        <w:t>瀌消驕七</w:t>
      </w:r>
      <w:proofErr w:type="spellEnd"/>
    </w:p>
    <w:p w14:paraId="15E8BEBF" w14:textId="77777777" w:rsidR="00CC015B" w:rsidRDefault="00000000">
      <w:proofErr w:type="spellStart"/>
      <w:r>
        <w:t>章。苗膏勞</w:t>
      </w:r>
      <w:proofErr w:type="spellEnd"/>
    </w:p>
    <w:p w14:paraId="1CEA57E4" w14:textId="77777777" w:rsidR="00CC015B" w:rsidRDefault="00000000">
      <w:r>
        <w:rPr>
          <w:rFonts w:eastAsia="宋体" w:hint="eastAsia"/>
          <w:lang w:eastAsia="zh-CN"/>
        </w:rPr>
        <w:t>《</w:t>
      </w:r>
      <w:proofErr w:type="spellStart"/>
      <w:r>
        <w:t>黍離</w:t>
      </w:r>
      <w:proofErr w:type="spellEnd"/>
      <w:r>
        <w:rPr>
          <w:rFonts w:eastAsia="宋体" w:hint="eastAsia"/>
          <w:lang w:eastAsia="zh-CN"/>
        </w:rPr>
        <w:t>》</w:t>
      </w:r>
      <w:proofErr w:type="spellStart"/>
      <w:r>
        <w:t>一章</w:t>
      </w:r>
      <w:proofErr w:type="spellEnd"/>
      <w:r>
        <w:t>。</w:t>
      </w:r>
    </w:p>
    <w:p w14:paraId="653A89A3" w14:textId="77777777" w:rsidR="00CC015B" w:rsidRDefault="00000000">
      <w:proofErr w:type="spellStart"/>
      <w:r>
        <w:t>沃樂</w:t>
      </w:r>
      <w:proofErr w:type="spellEnd"/>
    </w:p>
    <w:p w14:paraId="11BF1AD1" w14:textId="77777777" w:rsidR="00CC015B" w:rsidRDefault="00000000">
      <w:proofErr w:type="spellStart"/>
      <w:proofErr w:type="gramStart"/>
      <w:r>
        <w:t>隰</w:t>
      </w:r>
      <w:proofErr w:type="gramEnd"/>
      <w:r>
        <w:t>桑</w:t>
      </w:r>
      <w:proofErr w:type="spellEnd"/>
      <w:r>
        <w:rPr>
          <w:rFonts w:eastAsia="宋体" w:hint="eastAsia"/>
          <w:lang w:eastAsia="zh-CN"/>
        </w:rPr>
        <w:t>》</w:t>
      </w:r>
      <w:proofErr w:type="spellStart"/>
      <w:r>
        <w:t>二章</w:t>
      </w:r>
      <w:proofErr w:type="spellEnd"/>
      <w:r>
        <w:t>。</w:t>
      </w:r>
    </w:p>
    <w:p w14:paraId="6B748D47" w14:textId="77777777" w:rsidR="00CC015B" w:rsidRDefault="00000000">
      <w:proofErr w:type="spellStart"/>
      <w:r>
        <w:t>高勞朝</w:t>
      </w:r>
      <w:proofErr w:type="spellEnd"/>
    </w:p>
    <w:p w14:paraId="715CD653" w14:textId="77777777" w:rsidR="00CC015B" w:rsidRDefault="00000000">
      <w:proofErr w:type="spellStart"/>
      <w:r>
        <w:t>漸</w:t>
      </w:r>
      <w:proofErr w:type="gramStart"/>
      <w:r>
        <w:t>漸</w:t>
      </w:r>
      <w:proofErr w:type="gramEnd"/>
      <w:r>
        <w:t>之石</w:t>
      </w:r>
      <w:proofErr w:type="spellEnd"/>
      <w:r>
        <w:rPr>
          <w:rFonts w:eastAsia="宋体" w:hint="eastAsia"/>
          <w:lang w:eastAsia="zh-CN"/>
        </w:rPr>
        <w:t>》</w:t>
      </w:r>
      <w:proofErr w:type="spellStart"/>
      <w:r>
        <w:t>一章</w:t>
      </w:r>
      <w:proofErr w:type="spellEnd"/>
      <w:r>
        <w:t>。</w:t>
      </w:r>
    </w:p>
    <w:p w14:paraId="11971FF9" w14:textId="77777777" w:rsidR="00CC015B" w:rsidRDefault="00000000">
      <w:pPr>
        <w:rPr>
          <w:rFonts w:eastAsia="宋体"/>
          <w:lang w:eastAsia="zh-CN"/>
        </w:rPr>
      </w:pPr>
      <w:proofErr w:type="spellStart"/>
      <w:r>
        <w:t>燎</w:t>
      </w:r>
      <w:proofErr w:type="gramStart"/>
      <w:r>
        <w:t>勞</w:t>
      </w:r>
      <w:proofErr w:type="spellEnd"/>
      <w:proofErr w:type="gramEnd"/>
      <w:r>
        <w:rPr>
          <w:rFonts w:eastAsia="宋体" w:hint="eastAsia"/>
          <w:lang w:eastAsia="zh-CN"/>
        </w:rPr>
        <w:t>《</w:t>
      </w:r>
    </w:p>
    <w:p w14:paraId="6DB243A2" w14:textId="77777777" w:rsidR="00CC015B" w:rsidRDefault="00000000">
      <w:proofErr w:type="spellStart"/>
      <w:r>
        <w:t>翯</w:t>
      </w:r>
      <w:proofErr w:type="gramStart"/>
      <w:r>
        <w:t>沼</w:t>
      </w:r>
      <w:proofErr w:type="gramEnd"/>
      <w:r>
        <w:t>躍</w:t>
      </w:r>
      <w:proofErr w:type="spellEnd"/>
      <w:r>
        <w:rPr>
          <w:rFonts w:eastAsia="宋体" w:hint="eastAsia"/>
          <w:lang w:eastAsia="zh-CN"/>
        </w:rPr>
        <w:t>《（</w:t>
      </w:r>
      <w:r>
        <w:t>雲</w:t>
      </w:r>
      <w:r>
        <w:rPr>
          <w:rFonts w:eastAsia="宋体" w:hint="eastAsia"/>
          <w:lang w:eastAsia="zh-CN"/>
        </w:rPr>
        <w:t>）【</w:t>
      </w:r>
      <w:r>
        <w:t>靈</w:t>
      </w:r>
      <w:r>
        <w:rPr>
          <w:rFonts w:eastAsia="宋体" w:hint="eastAsia"/>
          <w:lang w:eastAsia="zh-CN"/>
        </w:rPr>
        <w:t>】</w:t>
      </w:r>
      <w:r>
        <w:t>臺</w:t>
      </w:r>
      <w:r>
        <w:rPr>
          <w:rFonts w:eastAsia="宋体" w:hint="eastAsia"/>
          <w:lang w:eastAsia="zh-CN"/>
        </w:rPr>
        <w:t>》</w:t>
      </w:r>
      <w:proofErr w:type="spellStart"/>
      <w:r>
        <w:t>三章</w:t>
      </w:r>
      <w:proofErr w:type="spellEnd"/>
      <w:r>
        <w:t>。</w:t>
      </w:r>
    </w:p>
    <w:p w14:paraId="6AD9962F" w14:textId="77777777" w:rsidR="00CC015B" w:rsidRDefault="00000000">
      <w:pPr>
        <w:rPr>
          <w:lang w:eastAsia="zh-CN"/>
        </w:rPr>
      </w:pPr>
      <w:proofErr w:type="gramStart"/>
      <w:r>
        <w:rPr>
          <w:lang w:eastAsia="zh-CN"/>
        </w:rPr>
        <w:t>舟瑶刀</w:t>
      </w:r>
      <w:proofErr w:type="gramEnd"/>
    </w:p>
    <w:p w14:paraId="38637E7D" w14:textId="77777777" w:rsidR="00CC015B" w:rsidRDefault="00000000">
      <w:pPr>
        <w:rPr>
          <w:lang w:eastAsia="zh-CN"/>
        </w:rPr>
      </w:pPr>
      <w:r>
        <w:rPr>
          <w:rFonts w:eastAsia="宋体" w:hint="eastAsia"/>
          <w:lang w:eastAsia="zh-CN"/>
        </w:rPr>
        <w:t>《</w:t>
      </w:r>
      <w:r>
        <w:rPr>
          <w:lang w:eastAsia="zh-CN"/>
        </w:rPr>
        <w:t>公劉</w:t>
      </w:r>
      <w:r>
        <w:rPr>
          <w:rFonts w:eastAsia="宋体" w:hint="eastAsia"/>
          <w:lang w:eastAsia="zh-CN"/>
        </w:rPr>
        <w:t>》</w:t>
      </w:r>
      <w:r>
        <w:rPr>
          <w:lang w:eastAsia="zh-CN"/>
        </w:rPr>
        <w:t>三章。</w:t>
      </w:r>
    </w:p>
    <w:p w14:paraId="5BF84D29" w14:textId="77777777" w:rsidR="00CC015B" w:rsidRDefault="00000000">
      <w:pPr>
        <w:rPr>
          <w:lang w:eastAsia="zh-CN"/>
        </w:rPr>
      </w:pPr>
      <w:proofErr w:type="gramStart"/>
      <w:r>
        <w:rPr>
          <w:lang w:eastAsia="zh-CN"/>
        </w:rPr>
        <w:t>僚嚻</w:t>
      </w:r>
      <w:proofErr w:type="gramEnd"/>
      <w:r>
        <w:rPr>
          <w:lang w:eastAsia="zh-CN"/>
        </w:rPr>
        <w:t>笑蕘</w:t>
      </w:r>
      <w:r>
        <w:rPr>
          <w:rFonts w:eastAsia="宋体" w:hint="eastAsia"/>
          <w:lang w:eastAsia="zh-CN"/>
        </w:rPr>
        <w:t>《</w:t>
      </w:r>
      <w:r>
        <w:rPr>
          <w:lang w:eastAsia="zh-CN"/>
        </w:rPr>
        <w:t>板</w:t>
      </w:r>
      <w:r>
        <w:rPr>
          <w:rFonts w:eastAsia="宋体" w:hint="eastAsia"/>
          <w:lang w:eastAsia="zh-CN"/>
        </w:rPr>
        <w:t>》</w:t>
      </w:r>
      <w:r>
        <w:rPr>
          <w:lang w:eastAsia="zh-CN"/>
        </w:rPr>
        <w:t>三章。</w:t>
      </w:r>
    </w:p>
    <w:p w14:paraId="5FB5103C" w14:textId="77777777" w:rsidR="00CC015B" w:rsidRDefault="00000000">
      <w:proofErr w:type="spellStart"/>
      <w:r>
        <w:t>虐謔蹻耄謔熇藥四章</w:t>
      </w:r>
      <w:proofErr w:type="spellEnd"/>
    </w:p>
    <w:p w14:paraId="403CAEAE" w14:textId="77777777" w:rsidR="00CC015B" w:rsidRDefault="00000000">
      <w:r>
        <w:rPr>
          <w:rFonts w:eastAsia="宋体" w:hint="eastAsia"/>
          <w:lang w:eastAsia="zh-CN"/>
        </w:rPr>
        <w:t>（</w:t>
      </w:r>
      <w:r>
        <w:t>照</w:t>
      </w:r>
      <w:r>
        <w:rPr>
          <w:rFonts w:eastAsia="宋体" w:hint="eastAsia"/>
          <w:lang w:eastAsia="zh-CN"/>
        </w:rPr>
        <w:t>）【</w:t>
      </w:r>
      <w:r>
        <w:t>昭</w:t>
      </w:r>
      <w:r>
        <w:rPr>
          <w:rFonts w:eastAsia="宋体" w:hint="eastAsia"/>
          <w:lang w:eastAsia="zh-CN"/>
        </w:rPr>
        <w:t>】</w:t>
      </w:r>
      <w:proofErr w:type="spellStart"/>
      <w:proofErr w:type="gramStart"/>
      <w:r>
        <w:t>樂</w:t>
      </w:r>
      <w:proofErr w:type="gramEnd"/>
      <w:r>
        <w:t>懆貌教虐耄</w:t>
      </w:r>
      <w:proofErr w:type="spellEnd"/>
    </w:p>
    <w:p w14:paraId="73061DBA" w14:textId="77777777" w:rsidR="00CC015B" w:rsidRDefault="00000000">
      <w:r>
        <w:rPr>
          <w:rFonts w:eastAsia="宋体" w:hint="eastAsia"/>
          <w:lang w:eastAsia="zh-CN"/>
        </w:rPr>
        <w:t>《</w:t>
      </w:r>
      <w:r>
        <w:t>抑</w:t>
      </w:r>
      <w:r>
        <w:rPr>
          <w:rFonts w:eastAsia="宋体" w:hint="eastAsia"/>
          <w:lang w:eastAsia="zh-CN"/>
        </w:rPr>
        <w:t>》</w:t>
      </w:r>
      <w:proofErr w:type="spellStart"/>
      <w:r>
        <w:t>十一章</w:t>
      </w:r>
      <w:proofErr w:type="spellEnd"/>
      <w:r>
        <w:t>。</w:t>
      </w:r>
    </w:p>
    <w:p w14:paraId="4CAF6494" w14:textId="77777777" w:rsidR="00CC015B" w:rsidRDefault="00000000">
      <w:proofErr w:type="spellStart"/>
      <w:r>
        <w:t>削爵濯溺</w:t>
      </w:r>
      <w:proofErr w:type="spellEnd"/>
    </w:p>
    <w:p w14:paraId="7FB24CEA" w14:textId="77777777" w:rsidR="00CC015B" w:rsidRDefault="00000000">
      <w:r>
        <w:rPr>
          <w:rFonts w:eastAsia="宋体" w:hint="eastAsia"/>
          <w:lang w:eastAsia="zh-CN"/>
        </w:rPr>
        <w:t>《</w:t>
      </w:r>
      <w:proofErr w:type="spellStart"/>
      <w:r>
        <w:t>桑柔</w:t>
      </w:r>
      <w:proofErr w:type="spellEnd"/>
      <w:r>
        <w:rPr>
          <w:rFonts w:eastAsia="宋体" w:hint="eastAsia"/>
          <w:lang w:eastAsia="zh-CN"/>
        </w:rPr>
        <w:t>》</w:t>
      </w:r>
      <w:proofErr w:type="spellStart"/>
      <w:r>
        <w:t>五章</w:t>
      </w:r>
      <w:proofErr w:type="spellEnd"/>
      <w:r>
        <w:t>。</w:t>
      </w:r>
    </w:p>
    <w:p w14:paraId="763DB453" w14:textId="77777777" w:rsidR="00CC015B" w:rsidRDefault="00000000">
      <w:proofErr w:type="spellStart"/>
      <w:r>
        <w:t>藐蹻濯</w:t>
      </w:r>
      <w:proofErr w:type="spellEnd"/>
    </w:p>
    <w:p w14:paraId="383BD627" w14:textId="77777777" w:rsidR="00CC015B" w:rsidRDefault="00000000">
      <w:r>
        <w:rPr>
          <w:rFonts w:eastAsia="宋体" w:hint="eastAsia"/>
          <w:lang w:eastAsia="zh-CN"/>
        </w:rPr>
        <w:t>《</w:t>
      </w:r>
      <w:proofErr w:type="spellStart"/>
      <w:r>
        <w:t>崧高</w:t>
      </w:r>
      <w:proofErr w:type="spellEnd"/>
      <w:r>
        <w:rPr>
          <w:rFonts w:eastAsia="宋体" w:hint="eastAsia"/>
          <w:lang w:eastAsia="zh-CN"/>
        </w:rPr>
        <w:t>》</w:t>
      </w:r>
      <w:proofErr w:type="spellStart"/>
      <w:r>
        <w:t>四章</w:t>
      </w:r>
      <w:proofErr w:type="spellEnd"/>
      <w:r>
        <w:t>。</w:t>
      </w:r>
    </w:p>
    <w:p w14:paraId="6A9375B3" w14:textId="77777777" w:rsidR="00CC015B" w:rsidRDefault="00000000">
      <w:pPr>
        <w:rPr>
          <w:rFonts w:eastAsia="宋体"/>
          <w:lang w:eastAsia="zh-CN"/>
        </w:rPr>
      </w:pPr>
      <w:r>
        <w:rPr>
          <w:rFonts w:eastAsia="宋体" w:hint="eastAsia"/>
          <w:lang w:eastAsia="zh-CN"/>
        </w:rPr>
        <w:lastRenderedPageBreak/>
        <w:t>【</w:t>
      </w:r>
      <w:r>
        <w:t>到</w:t>
      </w:r>
      <w:r>
        <w:rPr>
          <w:rFonts w:eastAsia="宋体" w:hint="eastAsia"/>
          <w:lang w:eastAsia="zh-CN"/>
        </w:rPr>
        <w:t>】</w:t>
      </w:r>
    </w:p>
    <w:p w14:paraId="36174492" w14:textId="77777777" w:rsidR="00CC015B" w:rsidRDefault="00000000">
      <w:proofErr w:type="spellStart"/>
      <w:r>
        <w:t>藻蹻</w:t>
      </w:r>
      <w:proofErr w:type="gramStart"/>
      <w:r>
        <w:t>蹻昭笑教</w:t>
      </w:r>
      <w:proofErr w:type="spellEnd"/>
      <w:proofErr w:type="gramEnd"/>
      <w:r>
        <w:rPr>
          <w:rFonts w:eastAsia="宋体" w:hint="eastAsia"/>
          <w:lang w:eastAsia="zh-CN"/>
        </w:rPr>
        <w:t>《</w:t>
      </w:r>
      <w:proofErr w:type="spellStart"/>
      <w:r>
        <w:t>泮水</w:t>
      </w:r>
      <w:proofErr w:type="spellEnd"/>
      <w:r>
        <w:rPr>
          <w:rFonts w:eastAsia="宋体" w:hint="eastAsia"/>
          <w:lang w:eastAsia="zh-CN"/>
        </w:rPr>
        <w:t>》</w:t>
      </w:r>
      <w:proofErr w:type="spellStart"/>
      <w:r>
        <w:t>二章</w:t>
      </w:r>
      <w:proofErr w:type="spellEnd"/>
      <w:r>
        <w:t>。</w:t>
      </w:r>
    </w:p>
    <w:p w14:paraId="35AE6823" w14:textId="77777777" w:rsidR="00CC015B" w:rsidRDefault="00000000">
      <w:proofErr w:type="gramStart"/>
      <w:r>
        <w:t>樂</w:t>
      </w:r>
      <w:proofErr w:type="gramEnd"/>
      <w:r>
        <w:rPr>
          <w:rFonts w:eastAsia="宋体" w:hint="eastAsia"/>
          <w:lang w:eastAsia="zh-CN"/>
        </w:rPr>
        <w:t>《</w:t>
      </w:r>
      <w:proofErr w:type="spellStart"/>
      <w:r>
        <w:t>韓奕</w:t>
      </w:r>
      <w:proofErr w:type="spellEnd"/>
      <w:r>
        <w:rPr>
          <w:rFonts w:eastAsia="宋体" w:hint="eastAsia"/>
          <w:lang w:eastAsia="zh-CN"/>
        </w:rPr>
        <w:t>》</w:t>
      </w:r>
      <w:proofErr w:type="spellStart"/>
      <w:r>
        <w:t>五章</w:t>
      </w:r>
      <w:proofErr w:type="spellEnd"/>
      <w:r>
        <w:t>。</w:t>
      </w:r>
    </w:p>
    <w:p w14:paraId="7EDDCB0C" w14:textId="77777777" w:rsidR="00CC015B" w:rsidRDefault="00000000">
      <w:proofErr w:type="spellStart"/>
      <w:r>
        <w:t>苗麃</w:t>
      </w:r>
      <w:proofErr w:type="spellEnd"/>
      <w:r>
        <w:rPr>
          <w:rFonts w:eastAsia="宋体" w:hint="eastAsia"/>
          <w:lang w:eastAsia="zh-CN"/>
        </w:rPr>
        <w:t>《</w:t>
      </w:r>
      <w:proofErr w:type="spellStart"/>
      <w:r>
        <w:t>載芟</w:t>
      </w:r>
      <w:proofErr w:type="spellEnd"/>
      <w:r>
        <w:rPr>
          <w:rFonts w:eastAsia="宋体" w:hint="eastAsia"/>
          <w:lang w:eastAsia="zh-CN"/>
        </w:rPr>
        <w:t>》</w:t>
      </w:r>
      <w:r>
        <w:t>。</w:t>
      </w:r>
    </w:p>
    <w:p w14:paraId="1DC37E60" w14:textId="77777777" w:rsidR="00CC015B" w:rsidRDefault="00000000">
      <w:pPr>
        <w:rPr>
          <w:rFonts w:eastAsia="宋体"/>
          <w:lang w:eastAsia="zh-CN"/>
        </w:rPr>
      </w:pPr>
      <w:proofErr w:type="spellStart"/>
      <w:proofErr w:type="gramStart"/>
      <w:r>
        <w:t>樂</w:t>
      </w:r>
      <w:proofErr w:type="gramEnd"/>
      <w:r>
        <w:t>樂樂</w:t>
      </w:r>
      <w:proofErr w:type="spellEnd"/>
      <w:r>
        <w:rPr>
          <w:rFonts w:eastAsia="宋体" w:hint="eastAsia"/>
          <w:lang w:eastAsia="zh-CN"/>
        </w:rPr>
        <w:t>《</w:t>
      </w:r>
    </w:p>
    <w:p w14:paraId="6FD3FBD1" w14:textId="77777777" w:rsidR="00CC015B" w:rsidRDefault="00000000">
      <w:proofErr w:type="spellStart"/>
      <w:r>
        <w:t>谷木谷</w:t>
      </w:r>
      <w:proofErr w:type="spellEnd"/>
    </w:p>
    <w:p w14:paraId="3270840D" w14:textId="77777777" w:rsidR="00CC015B" w:rsidRDefault="00000000">
      <w:r>
        <w:rPr>
          <w:rFonts w:eastAsia="宋体" w:hint="eastAsia"/>
          <w:lang w:eastAsia="zh-CN"/>
        </w:rPr>
        <w:t>《</w:t>
      </w:r>
      <w:proofErr w:type="spellStart"/>
      <w:r>
        <w:t>葛覃</w:t>
      </w:r>
      <w:proofErr w:type="spellEnd"/>
      <w:r>
        <w:rPr>
          <w:rFonts w:eastAsia="宋体" w:hint="eastAsia"/>
          <w:lang w:eastAsia="zh-CN"/>
        </w:rPr>
        <w:t>》</w:t>
      </w:r>
      <w:proofErr w:type="spellStart"/>
      <w:r>
        <w:t>一、二章</w:t>
      </w:r>
      <w:proofErr w:type="spellEnd"/>
      <w:r>
        <w:t>。</w:t>
      </w:r>
    </w:p>
    <w:p w14:paraId="2186BBC5" w14:textId="77777777" w:rsidR="00CC015B" w:rsidRDefault="00000000">
      <w:proofErr w:type="spellStart"/>
      <w:r>
        <w:t>角族</w:t>
      </w:r>
      <w:proofErr w:type="spellEnd"/>
    </w:p>
    <w:p w14:paraId="48DE2E43" w14:textId="77777777" w:rsidR="00CC015B" w:rsidRDefault="00000000">
      <w:r>
        <w:rPr>
          <w:rFonts w:eastAsia="宋体" w:hint="eastAsia"/>
          <w:lang w:eastAsia="zh-CN"/>
        </w:rPr>
        <w:t>《</w:t>
      </w:r>
      <w:proofErr w:type="spellStart"/>
      <w:r>
        <w:t>麟之趾</w:t>
      </w:r>
      <w:proofErr w:type="spellEnd"/>
      <w:r>
        <w:rPr>
          <w:rFonts w:eastAsia="宋体" w:hint="eastAsia"/>
          <w:lang w:eastAsia="zh-CN"/>
        </w:rPr>
        <w:t>》</w:t>
      </w:r>
      <w:proofErr w:type="spellStart"/>
      <w:r>
        <w:t>三章</w:t>
      </w:r>
      <w:proofErr w:type="spellEnd"/>
      <w:r>
        <w:t>。</w:t>
      </w:r>
    </w:p>
    <w:p w14:paraId="0EA194F0" w14:textId="77777777" w:rsidR="00CC015B" w:rsidRDefault="00000000">
      <w:proofErr w:type="spellStart"/>
      <w:r>
        <w:t>角屋獄獄足</w:t>
      </w:r>
      <w:proofErr w:type="spellEnd"/>
    </w:p>
    <w:p w14:paraId="67DB716F" w14:textId="77777777" w:rsidR="00CC015B" w:rsidRDefault="00000000">
      <w:r>
        <w:rPr>
          <w:rFonts w:eastAsia="宋体" w:hint="eastAsia"/>
          <w:lang w:eastAsia="zh-CN"/>
        </w:rPr>
        <w:t>《</w:t>
      </w:r>
      <w:proofErr w:type="spellStart"/>
      <w:r>
        <w:t>行露</w:t>
      </w:r>
      <w:proofErr w:type="spellEnd"/>
      <w:r>
        <w:rPr>
          <w:rFonts w:eastAsia="宋体" w:hint="eastAsia"/>
          <w:lang w:eastAsia="zh-CN"/>
        </w:rPr>
        <w:t>》</w:t>
      </w:r>
      <w:proofErr w:type="spellStart"/>
      <w:r>
        <w:t>二章</w:t>
      </w:r>
      <w:proofErr w:type="spellEnd"/>
      <w:r>
        <w:t>。</w:t>
      </w:r>
    </w:p>
    <w:p w14:paraId="689B9CA4" w14:textId="77777777" w:rsidR="00CC015B" w:rsidRDefault="00000000">
      <w:proofErr w:type="spellStart"/>
      <w:proofErr w:type="gramStart"/>
      <w:r>
        <w:t>樕鹿束</w:t>
      </w:r>
      <w:proofErr w:type="gramEnd"/>
      <w:r>
        <w:t>玉</w:t>
      </w:r>
      <w:proofErr w:type="spellEnd"/>
      <w:r>
        <w:rPr>
          <w:rFonts w:eastAsia="宋体" w:hint="eastAsia"/>
          <w:lang w:eastAsia="zh-CN"/>
        </w:rPr>
        <w:t>《</w:t>
      </w:r>
      <w:proofErr w:type="spellStart"/>
      <w:r>
        <w:t>野有死</w:t>
      </w:r>
      <w:proofErr w:type="spellEnd"/>
    </w:p>
    <w:p w14:paraId="34D5404E" w14:textId="77777777" w:rsidR="00CC015B" w:rsidRDefault="00000000">
      <w:r>
        <w:t>麕</w:t>
      </w:r>
      <w:proofErr w:type="gramStart"/>
      <w:r>
        <w:rPr>
          <w:rFonts w:eastAsia="宋体" w:hint="eastAsia"/>
          <w:lang w:eastAsia="zh-CN"/>
        </w:rPr>
        <w:t>》</w:t>
      </w:r>
      <w:proofErr w:type="spellStart"/>
      <w:proofErr w:type="gramEnd"/>
      <w:r>
        <w:t>三章</w:t>
      </w:r>
      <w:proofErr w:type="spellEnd"/>
      <w:r>
        <w:t>。</w:t>
      </w:r>
    </w:p>
    <w:p w14:paraId="7410CC6C" w14:textId="77777777" w:rsidR="00CC015B" w:rsidRDefault="00000000">
      <w:proofErr w:type="spellStart"/>
      <w:r>
        <w:t>束讀讀辱</w:t>
      </w:r>
      <w:proofErr w:type="spellEnd"/>
    </w:p>
    <w:p w14:paraId="437F2E24" w14:textId="77777777" w:rsidR="00CC015B" w:rsidRDefault="00000000">
      <w:r>
        <w:rPr>
          <w:rFonts w:eastAsia="宋体" w:hint="eastAsia"/>
          <w:lang w:eastAsia="zh-CN"/>
        </w:rPr>
        <w:t>（</w:t>
      </w:r>
      <w:proofErr w:type="gramStart"/>
      <w:r>
        <w:t>嬙</w:t>
      </w:r>
      <w:proofErr w:type="gramEnd"/>
      <w:r>
        <w:rPr>
          <w:rFonts w:eastAsia="宋体" w:hint="eastAsia"/>
          <w:lang w:eastAsia="zh-CN"/>
        </w:rPr>
        <w:t>）【</w:t>
      </w:r>
      <w:r>
        <w:t>牆</w:t>
      </w:r>
      <w:r>
        <w:rPr>
          <w:rFonts w:eastAsia="宋体" w:hint="eastAsia"/>
          <w:lang w:eastAsia="zh-CN"/>
        </w:rPr>
        <w:t>】</w:t>
      </w:r>
      <w:proofErr w:type="spellStart"/>
      <w:r>
        <w:t>有茨</w:t>
      </w:r>
      <w:proofErr w:type="spellEnd"/>
      <w:r>
        <w:rPr>
          <w:rFonts w:eastAsia="宋体" w:hint="eastAsia"/>
          <w:lang w:eastAsia="zh-CN"/>
        </w:rPr>
        <w:t>》</w:t>
      </w:r>
      <w:proofErr w:type="spellStart"/>
      <w:r>
        <w:t>三章</w:t>
      </w:r>
      <w:proofErr w:type="spellEnd"/>
      <w:r>
        <w:t>。</w:t>
      </w:r>
    </w:p>
    <w:p w14:paraId="0119EBEE" w14:textId="77777777" w:rsidR="00CC015B" w:rsidRDefault="00000000">
      <w:proofErr w:type="spellStart"/>
      <w:r>
        <w:t>曲藚玉玉族</w:t>
      </w:r>
      <w:proofErr w:type="spellEnd"/>
    </w:p>
    <w:p w14:paraId="5A7CBC90" w14:textId="77777777" w:rsidR="00CC015B" w:rsidRDefault="00000000">
      <w:proofErr w:type="spellStart"/>
      <w:r>
        <w:t>驅續轂馵</w:t>
      </w:r>
      <w:proofErr w:type="gramStart"/>
      <w:r>
        <w:t>玉屋曲</w:t>
      </w:r>
      <w:proofErr w:type="spellEnd"/>
      <w:proofErr w:type="gramEnd"/>
      <w:r>
        <w:rPr>
          <w:rFonts w:eastAsia="宋体" w:hint="eastAsia"/>
          <w:lang w:eastAsia="zh-CN"/>
        </w:rPr>
        <w:t>《</w:t>
      </w:r>
      <w:proofErr w:type="spellStart"/>
      <w:r>
        <w:t>小戎</w:t>
      </w:r>
      <w:proofErr w:type="spellEnd"/>
    </w:p>
    <w:p w14:paraId="7E5AB581" w14:textId="77777777" w:rsidR="00CC015B" w:rsidRDefault="00000000">
      <w:proofErr w:type="spellStart"/>
      <w:r>
        <w:t>一章</w:t>
      </w:r>
      <w:proofErr w:type="spellEnd"/>
      <w:r>
        <w:t>。</w:t>
      </w:r>
    </w:p>
    <w:p w14:paraId="78F20F52" w14:textId="77777777" w:rsidR="00CC015B" w:rsidRDefault="00000000">
      <w:proofErr w:type="spellStart"/>
      <w:r>
        <w:t>屋榖</w:t>
      </w:r>
      <w:proofErr w:type="spellEnd"/>
    </w:p>
    <w:p w14:paraId="7942A78F" w14:textId="77777777" w:rsidR="00CC015B" w:rsidRDefault="00000000">
      <w:r>
        <w:rPr>
          <w:rFonts w:eastAsia="宋体" w:hint="eastAsia"/>
          <w:lang w:eastAsia="zh-CN"/>
        </w:rPr>
        <w:t>《</w:t>
      </w:r>
      <w:proofErr w:type="spellStart"/>
      <w:r>
        <w:t>七月</w:t>
      </w:r>
      <w:proofErr w:type="spellEnd"/>
      <w:r>
        <w:rPr>
          <w:rFonts w:eastAsia="宋体" w:hint="eastAsia"/>
          <w:lang w:eastAsia="zh-CN"/>
        </w:rPr>
        <w:t>》</w:t>
      </w:r>
      <w:proofErr w:type="spellStart"/>
      <w:r>
        <w:t>七章</w:t>
      </w:r>
      <w:proofErr w:type="spellEnd"/>
      <w:r>
        <w:t>。</w:t>
      </w:r>
    </w:p>
    <w:p w14:paraId="0D231303" w14:textId="77777777" w:rsidR="00CC015B" w:rsidRDefault="00000000">
      <w:proofErr w:type="spellStart"/>
      <w:r>
        <w:t>蠋宿</w:t>
      </w:r>
      <w:proofErr w:type="spellEnd"/>
    </w:p>
    <w:p w14:paraId="159D0986" w14:textId="77777777" w:rsidR="00CC015B" w:rsidRDefault="00000000">
      <w:r>
        <w:rPr>
          <w:rFonts w:eastAsia="宋体" w:hint="eastAsia"/>
          <w:lang w:eastAsia="zh-CN"/>
        </w:rPr>
        <w:t>《</w:t>
      </w:r>
      <w:proofErr w:type="spellStart"/>
      <w:r>
        <w:t>東山</w:t>
      </w:r>
      <w:proofErr w:type="spellEnd"/>
      <w:r>
        <w:rPr>
          <w:rFonts w:eastAsia="宋体" w:hint="eastAsia"/>
          <w:lang w:eastAsia="zh-CN"/>
        </w:rPr>
        <w:t>》</w:t>
      </w:r>
      <w:proofErr w:type="spellStart"/>
      <w:r>
        <w:t>一章</w:t>
      </w:r>
      <w:proofErr w:type="spellEnd"/>
      <w:r>
        <w:t>。</w:t>
      </w:r>
    </w:p>
    <w:p w14:paraId="44830C55" w14:textId="77777777" w:rsidR="00CC015B" w:rsidRDefault="00000000">
      <w:proofErr w:type="spellStart"/>
      <w:r>
        <w:t>谷木</w:t>
      </w:r>
      <w:proofErr w:type="spellEnd"/>
    </w:p>
    <w:p w14:paraId="727CEA9F" w14:textId="77777777" w:rsidR="00CC015B" w:rsidRDefault="00000000">
      <w:pPr>
        <w:rPr>
          <w:lang w:eastAsia="zh-CN"/>
        </w:rPr>
      </w:pPr>
      <w:r>
        <w:rPr>
          <w:rFonts w:eastAsia="宋体" w:hint="eastAsia"/>
          <w:lang w:eastAsia="zh-CN"/>
        </w:rPr>
        <w:t>《</w:t>
      </w:r>
      <w:r>
        <w:rPr>
          <w:lang w:eastAsia="zh-CN"/>
        </w:rPr>
        <w:t>伐木</w:t>
      </w:r>
      <w:r>
        <w:rPr>
          <w:rFonts w:eastAsia="宋体" w:hint="eastAsia"/>
          <w:lang w:eastAsia="zh-CN"/>
        </w:rPr>
        <w:t>》</w:t>
      </w:r>
      <w:r>
        <w:rPr>
          <w:lang w:eastAsia="zh-CN"/>
        </w:rPr>
        <w:t>一章。</w:t>
      </w:r>
    </w:p>
    <w:p w14:paraId="3D41DC7C" w14:textId="77777777" w:rsidR="00CC015B" w:rsidRDefault="00000000">
      <w:pPr>
        <w:rPr>
          <w:lang w:eastAsia="zh-CN"/>
        </w:rPr>
      </w:pPr>
      <w:r>
        <w:rPr>
          <w:lang w:eastAsia="zh-CN"/>
        </w:rPr>
        <w:t>榖禄足</w:t>
      </w:r>
    </w:p>
    <w:p w14:paraId="22B44B4E" w14:textId="77777777" w:rsidR="00CC015B" w:rsidRDefault="00000000">
      <w:pPr>
        <w:rPr>
          <w:lang w:eastAsia="zh-CN"/>
        </w:rPr>
      </w:pPr>
      <w:r>
        <w:rPr>
          <w:lang w:eastAsia="zh-CN"/>
        </w:rPr>
        <w:lastRenderedPageBreak/>
        <w:t>玉</w:t>
      </w:r>
      <w:r>
        <w:rPr>
          <w:rFonts w:eastAsia="宋体" w:hint="eastAsia"/>
          <w:lang w:eastAsia="zh-CN"/>
        </w:rPr>
        <w:t>《</w:t>
      </w:r>
      <w:r>
        <w:rPr>
          <w:lang w:eastAsia="zh-CN"/>
        </w:rPr>
        <w:t>鶴鳴</w:t>
      </w:r>
      <w:r>
        <w:rPr>
          <w:rFonts w:eastAsia="宋体" w:hint="eastAsia"/>
          <w:lang w:eastAsia="zh-CN"/>
        </w:rPr>
        <w:t>》</w:t>
      </w:r>
      <w:r>
        <w:rPr>
          <w:lang w:eastAsia="zh-CN"/>
        </w:rPr>
        <w:t>二章。</w:t>
      </w:r>
    </w:p>
    <w:p w14:paraId="79B9A309" w14:textId="77777777" w:rsidR="00CC015B" w:rsidRDefault="00000000">
      <w:proofErr w:type="spellStart"/>
      <w:r>
        <w:t>谷束玉</w:t>
      </w:r>
      <w:proofErr w:type="spellEnd"/>
    </w:p>
    <w:p w14:paraId="61B076D8" w14:textId="77777777" w:rsidR="00CC015B" w:rsidRDefault="00000000">
      <w:r>
        <w:rPr>
          <w:rFonts w:eastAsia="宋体" w:hint="eastAsia"/>
          <w:lang w:eastAsia="zh-CN"/>
        </w:rPr>
        <w:t>《</w:t>
      </w:r>
      <w:proofErr w:type="spellStart"/>
      <w:r>
        <w:t>白駒</w:t>
      </w:r>
      <w:proofErr w:type="spellEnd"/>
      <w:r>
        <w:rPr>
          <w:rFonts w:eastAsia="宋体" w:hint="eastAsia"/>
          <w:lang w:eastAsia="zh-CN"/>
        </w:rPr>
        <w:t>》</w:t>
      </w:r>
      <w:proofErr w:type="spellStart"/>
      <w:r>
        <w:t>四章</w:t>
      </w:r>
      <w:proofErr w:type="spellEnd"/>
      <w:r>
        <w:t>。</w:t>
      </w:r>
    </w:p>
    <w:p w14:paraId="49CC2FEF" w14:textId="77777777" w:rsidR="00CC015B" w:rsidRDefault="00000000">
      <w:proofErr w:type="spellStart"/>
      <w:r>
        <w:t>榖粟榖族</w:t>
      </w:r>
      <w:proofErr w:type="spellEnd"/>
    </w:p>
    <w:p w14:paraId="3957BA24" w14:textId="77777777" w:rsidR="00CC015B" w:rsidRDefault="00000000">
      <w:pPr>
        <w:rPr>
          <w:lang w:eastAsia="zh-CN"/>
        </w:rPr>
      </w:pPr>
      <w:r>
        <w:rPr>
          <w:rFonts w:eastAsia="宋体" w:hint="eastAsia"/>
          <w:lang w:eastAsia="zh-CN"/>
        </w:rPr>
        <w:t>《</w:t>
      </w:r>
      <w:r>
        <w:rPr>
          <w:lang w:eastAsia="zh-CN"/>
        </w:rPr>
        <w:t>黄鳥</w:t>
      </w:r>
      <w:r>
        <w:rPr>
          <w:rFonts w:eastAsia="宋体" w:hint="eastAsia"/>
          <w:lang w:eastAsia="zh-CN"/>
        </w:rPr>
        <w:t>》</w:t>
      </w:r>
      <w:r>
        <w:rPr>
          <w:lang w:eastAsia="zh-CN"/>
        </w:rPr>
        <w:t>一章。</w:t>
      </w:r>
    </w:p>
    <w:p w14:paraId="758CDA81" w14:textId="77777777" w:rsidR="00CC015B" w:rsidRDefault="00000000">
      <w:pPr>
        <w:rPr>
          <w:lang w:eastAsia="zh-CN"/>
        </w:rPr>
      </w:pPr>
      <w:r>
        <w:rPr>
          <w:lang w:eastAsia="zh-CN"/>
        </w:rPr>
        <w:t>禄</w:t>
      </w:r>
      <w:proofErr w:type="gramStart"/>
      <w:r>
        <w:rPr>
          <w:lang w:eastAsia="zh-CN"/>
        </w:rPr>
        <w:t>僕禄屋</w:t>
      </w:r>
      <w:r>
        <w:rPr>
          <w:rFonts w:eastAsia="宋体" w:hint="eastAsia"/>
          <w:lang w:eastAsia="zh-CN"/>
        </w:rPr>
        <w:t>《</w:t>
      </w:r>
      <w:r>
        <w:rPr>
          <w:lang w:eastAsia="zh-CN"/>
        </w:rPr>
        <w:t>正月</w:t>
      </w:r>
      <w:r>
        <w:rPr>
          <w:rFonts w:eastAsia="宋体" w:hint="eastAsia"/>
          <w:lang w:eastAsia="zh-CN"/>
        </w:rPr>
        <w:t>》</w:t>
      </w:r>
      <w:proofErr w:type="gramEnd"/>
      <w:r>
        <w:rPr>
          <w:lang w:eastAsia="zh-CN"/>
        </w:rPr>
        <w:t>三章。</w:t>
      </w:r>
    </w:p>
    <w:p w14:paraId="37A7887D" w14:textId="77777777" w:rsidR="00CC015B" w:rsidRDefault="00000000">
      <w:pPr>
        <w:rPr>
          <w:lang w:eastAsia="zh-CN"/>
        </w:rPr>
      </w:pPr>
      <w:r>
        <w:rPr>
          <w:lang w:eastAsia="zh-CN"/>
        </w:rPr>
        <w:t>屋榖禄</w:t>
      </w:r>
    </w:p>
    <w:p w14:paraId="312C068B" w14:textId="77777777" w:rsidR="00CC015B" w:rsidRDefault="00000000">
      <w:pPr>
        <w:rPr>
          <w:lang w:eastAsia="zh-CN"/>
        </w:rPr>
      </w:pPr>
      <w:proofErr w:type="gramStart"/>
      <w:r>
        <w:rPr>
          <w:lang w:eastAsia="zh-CN"/>
        </w:rPr>
        <w:t>椓</w:t>
      </w:r>
      <w:proofErr w:type="gramEnd"/>
      <w:r>
        <w:rPr>
          <w:lang w:eastAsia="zh-CN"/>
        </w:rPr>
        <w:t>獨</w:t>
      </w:r>
    </w:p>
    <w:p w14:paraId="0103C1E4" w14:textId="77777777" w:rsidR="00CC015B" w:rsidRDefault="00000000">
      <w:pPr>
        <w:rPr>
          <w:lang w:eastAsia="zh-CN"/>
        </w:rPr>
      </w:pPr>
      <w:r>
        <w:rPr>
          <w:lang w:eastAsia="zh-CN"/>
        </w:rPr>
        <w:t>十三章。</w:t>
      </w:r>
    </w:p>
    <w:p w14:paraId="0831EE92" w14:textId="77777777" w:rsidR="00CC015B" w:rsidRDefault="00000000">
      <w:pPr>
        <w:rPr>
          <w:lang w:eastAsia="zh-CN"/>
        </w:rPr>
      </w:pPr>
      <w:r>
        <w:rPr>
          <w:lang w:eastAsia="zh-CN"/>
        </w:rPr>
        <w:t>粟獄卜榖</w:t>
      </w:r>
    </w:p>
    <w:p w14:paraId="7E9A06FE" w14:textId="77777777" w:rsidR="00CC015B" w:rsidRDefault="00000000">
      <w:pPr>
        <w:rPr>
          <w:lang w:eastAsia="zh-CN"/>
        </w:rPr>
      </w:pPr>
      <w:r>
        <w:rPr>
          <w:rFonts w:eastAsia="宋体" w:hint="eastAsia"/>
          <w:lang w:eastAsia="zh-CN"/>
        </w:rPr>
        <w:t>《</w:t>
      </w:r>
      <w:r>
        <w:rPr>
          <w:lang w:eastAsia="zh-CN"/>
        </w:rPr>
        <w:t>小宛</w:t>
      </w:r>
      <w:r>
        <w:rPr>
          <w:rFonts w:eastAsia="宋体" w:hint="eastAsia"/>
          <w:lang w:eastAsia="zh-CN"/>
        </w:rPr>
        <w:t>》</w:t>
      </w:r>
      <w:r>
        <w:rPr>
          <w:lang w:eastAsia="zh-CN"/>
        </w:rPr>
        <w:t>五章。</w:t>
      </w:r>
    </w:p>
    <w:p w14:paraId="760B2D34" w14:textId="77777777" w:rsidR="00CC015B" w:rsidRDefault="00000000">
      <w:pPr>
        <w:rPr>
          <w:lang w:eastAsia="zh-CN"/>
        </w:rPr>
      </w:pPr>
      <w:r>
        <w:rPr>
          <w:lang w:eastAsia="zh-CN"/>
        </w:rPr>
        <w:t>木谷</w:t>
      </w:r>
    </w:p>
    <w:p w14:paraId="25D20DEB" w14:textId="77777777" w:rsidR="00CC015B" w:rsidRDefault="00000000">
      <w:pPr>
        <w:rPr>
          <w:lang w:eastAsia="zh-CN"/>
        </w:rPr>
      </w:pPr>
      <w:r>
        <w:rPr>
          <w:lang w:eastAsia="zh-CN"/>
        </w:rPr>
        <w:t>奏禄</w:t>
      </w:r>
    </w:p>
    <w:p w14:paraId="066CA4C0" w14:textId="77777777" w:rsidR="00CC015B" w:rsidRDefault="00000000">
      <w:pPr>
        <w:rPr>
          <w:lang w:eastAsia="zh-CN"/>
        </w:rPr>
      </w:pPr>
      <w:r>
        <w:rPr>
          <w:rFonts w:eastAsia="宋体" w:hint="eastAsia"/>
          <w:lang w:eastAsia="zh-CN"/>
        </w:rPr>
        <w:t>《</w:t>
      </w:r>
      <w:r>
        <w:rPr>
          <w:lang w:eastAsia="zh-CN"/>
        </w:rPr>
        <w:t>楚茨</w:t>
      </w:r>
      <w:r>
        <w:rPr>
          <w:rFonts w:eastAsia="宋体" w:hint="eastAsia"/>
          <w:lang w:eastAsia="zh-CN"/>
        </w:rPr>
        <w:t>》</w:t>
      </w:r>
      <w:r>
        <w:rPr>
          <w:lang w:eastAsia="zh-CN"/>
        </w:rPr>
        <w:t>六章。</w:t>
      </w:r>
    </w:p>
    <w:p w14:paraId="10F90BF5" w14:textId="77777777" w:rsidR="00CC015B" w:rsidRDefault="00000000">
      <w:pPr>
        <w:rPr>
          <w:lang w:eastAsia="zh-CN"/>
        </w:rPr>
      </w:pPr>
      <w:proofErr w:type="gramStart"/>
      <w:r>
        <w:rPr>
          <w:lang w:eastAsia="zh-CN"/>
        </w:rPr>
        <w:t>濁</w:t>
      </w:r>
      <w:proofErr w:type="gramEnd"/>
      <w:r>
        <w:rPr>
          <w:lang w:eastAsia="zh-CN"/>
        </w:rPr>
        <w:t>榖</w:t>
      </w:r>
    </w:p>
    <w:p w14:paraId="3D4C5DF1" w14:textId="77777777" w:rsidR="00CC015B" w:rsidRDefault="00000000">
      <w:pPr>
        <w:rPr>
          <w:lang w:eastAsia="zh-CN"/>
        </w:rPr>
      </w:pPr>
      <w:r>
        <w:rPr>
          <w:lang w:eastAsia="zh-CN"/>
        </w:rPr>
        <w:t>【第</w:t>
      </w:r>
      <w:r>
        <w:rPr>
          <w:lang w:eastAsia="zh-CN"/>
        </w:rPr>
        <w:t>20</w:t>
      </w:r>
      <w:r>
        <w:rPr>
          <w:lang w:eastAsia="zh-CN"/>
        </w:rPr>
        <w:t>页】</w:t>
      </w:r>
    </w:p>
    <w:p w14:paraId="35BCB946" w14:textId="77777777" w:rsidR="00CC015B" w:rsidRDefault="00000000">
      <w:proofErr w:type="spellStart"/>
      <w:r>
        <w:t>渥足榖</w:t>
      </w:r>
      <w:proofErr w:type="spellEnd"/>
    </w:p>
    <w:p w14:paraId="241C7A4A" w14:textId="77777777" w:rsidR="00CC015B" w:rsidRDefault="00000000">
      <w:r>
        <w:rPr>
          <w:rFonts w:eastAsia="宋体" w:hint="eastAsia"/>
          <w:lang w:eastAsia="zh-CN"/>
        </w:rPr>
        <w:t>《</w:t>
      </w:r>
      <w:proofErr w:type="spellStart"/>
      <w:r>
        <w:t>信南山</w:t>
      </w:r>
      <w:proofErr w:type="spellEnd"/>
      <w:r>
        <w:rPr>
          <w:rFonts w:eastAsia="宋体" w:hint="eastAsia"/>
          <w:lang w:eastAsia="zh-CN"/>
        </w:rPr>
        <w:t>》</w:t>
      </w:r>
      <w:proofErr w:type="spellStart"/>
      <w:r>
        <w:t>二章</w:t>
      </w:r>
      <w:proofErr w:type="spellEnd"/>
      <w:r>
        <w:t>。</w:t>
      </w:r>
    </w:p>
    <w:p w14:paraId="738C23C6" w14:textId="77777777" w:rsidR="00CC015B" w:rsidRDefault="00000000">
      <w:proofErr w:type="spellStart"/>
      <w:r>
        <w:t>木附</w:t>
      </w:r>
      <w:proofErr w:type="gramStart"/>
      <w:r>
        <w:t>屬</w:t>
      </w:r>
      <w:proofErr w:type="spellEnd"/>
      <w:proofErr w:type="gramEnd"/>
      <w:r>
        <w:rPr>
          <w:rFonts w:eastAsia="宋体" w:hint="eastAsia"/>
          <w:lang w:eastAsia="zh-CN"/>
        </w:rPr>
        <w:t>《</w:t>
      </w:r>
      <w:proofErr w:type="spellStart"/>
      <w:r>
        <w:t>角弓</w:t>
      </w:r>
      <w:proofErr w:type="spellEnd"/>
      <w:r>
        <w:rPr>
          <w:rFonts w:eastAsia="宋体" w:hint="eastAsia"/>
          <w:lang w:eastAsia="zh-CN"/>
        </w:rPr>
        <w:t>》</w:t>
      </w:r>
      <w:proofErr w:type="spellStart"/>
      <w:r>
        <w:t>六章</w:t>
      </w:r>
      <w:proofErr w:type="spellEnd"/>
      <w:r>
        <w:t>。</w:t>
      </w:r>
    </w:p>
    <w:p w14:paraId="62455A4A" w14:textId="77777777" w:rsidR="00CC015B" w:rsidRDefault="00000000">
      <w:proofErr w:type="spellStart"/>
      <w:r>
        <w:t>緑匊局沭</w:t>
      </w:r>
      <w:proofErr w:type="spellEnd"/>
    </w:p>
    <w:p w14:paraId="19A5B05D" w14:textId="77777777" w:rsidR="00CC015B" w:rsidRDefault="00000000">
      <w:r>
        <w:rPr>
          <w:rFonts w:eastAsia="宋体" w:hint="eastAsia"/>
          <w:lang w:eastAsia="zh-CN"/>
        </w:rPr>
        <w:t>《</w:t>
      </w:r>
      <w:proofErr w:type="spellStart"/>
      <w:r>
        <w:t>采緑</w:t>
      </w:r>
      <w:proofErr w:type="spellEnd"/>
      <w:r>
        <w:rPr>
          <w:rFonts w:eastAsia="宋体" w:hint="eastAsia"/>
          <w:lang w:eastAsia="zh-CN"/>
        </w:rPr>
        <w:t>》</w:t>
      </w:r>
      <w:proofErr w:type="spellStart"/>
      <w:r>
        <w:t>一章</w:t>
      </w:r>
      <w:proofErr w:type="spellEnd"/>
      <w:r>
        <w:t>。</w:t>
      </w:r>
    </w:p>
    <w:p w14:paraId="046B8D58" w14:textId="77777777" w:rsidR="00CC015B" w:rsidRDefault="00000000">
      <w:proofErr w:type="spellStart"/>
      <w:r>
        <w:t>束獨</w:t>
      </w:r>
      <w:proofErr w:type="spellEnd"/>
    </w:p>
    <w:p w14:paraId="2D1A2D3B" w14:textId="77777777" w:rsidR="00CC015B" w:rsidRDefault="00000000">
      <w:r>
        <w:rPr>
          <w:rFonts w:eastAsia="宋体" w:hint="eastAsia"/>
          <w:lang w:eastAsia="zh-CN"/>
        </w:rPr>
        <w:t>《</w:t>
      </w:r>
      <w:proofErr w:type="spellStart"/>
      <w:r>
        <w:t>白華</w:t>
      </w:r>
      <w:proofErr w:type="spellEnd"/>
      <w:r>
        <w:rPr>
          <w:rFonts w:eastAsia="宋体" w:hint="eastAsia"/>
          <w:lang w:eastAsia="zh-CN"/>
        </w:rPr>
        <w:t>》</w:t>
      </w:r>
      <w:proofErr w:type="spellStart"/>
      <w:r>
        <w:t>一章</w:t>
      </w:r>
      <w:proofErr w:type="spellEnd"/>
      <w:r>
        <w:t>。</w:t>
      </w:r>
    </w:p>
    <w:p w14:paraId="6045F61E" w14:textId="77777777" w:rsidR="00CC015B" w:rsidRDefault="00000000">
      <w:proofErr w:type="spellStart"/>
      <w:r>
        <w:t>琢玉</w:t>
      </w:r>
      <w:proofErr w:type="spellEnd"/>
    </w:p>
    <w:p w14:paraId="76FFB3E3" w14:textId="77777777" w:rsidR="00CC015B" w:rsidRDefault="00000000">
      <w:proofErr w:type="spellStart"/>
      <w:r>
        <w:lastRenderedPageBreak/>
        <w:t>谷穀垢十二章</w:t>
      </w:r>
      <w:proofErr w:type="spellEnd"/>
      <w:r>
        <w:t>。</w:t>
      </w:r>
    </w:p>
    <w:p w14:paraId="4AA5073F" w14:textId="77777777" w:rsidR="00CC015B" w:rsidRDefault="00000000">
      <w:proofErr w:type="spellStart"/>
      <w:r>
        <w:t>角續</w:t>
      </w:r>
      <w:proofErr w:type="spellEnd"/>
      <w:r>
        <w:rPr>
          <w:rFonts w:eastAsia="宋体" w:hint="eastAsia"/>
          <w:lang w:eastAsia="zh-CN"/>
        </w:rPr>
        <w:t>《</w:t>
      </w:r>
      <w:proofErr w:type="spellStart"/>
      <w:r>
        <w:t>良耜</w:t>
      </w:r>
      <w:proofErr w:type="spellEnd"/>
      <w:r>
        <w:rPr>
          <w:rFonts w:eastAsia="宋体" w:hint="eastAsia"/>
          <w:lang w:eastAsia="zh-CN"/>
        </w:rPr>
        <w:t>》</w:t>
      </w:r>
      <w:r>
        <w:t>。</w:t>
      </w:r>
    </w:p>
    <w:p w14:paraId="3813D86D" w14:textId="77777777" w:rsidR="00CC015B" w:rsidRDefault="00000000">
      <w:pPr>
        <w:rPr>
          <w:lang w:eastAsia="zh-CN"/>
        </w:rPr>
      </w:pPr>
      <w:r>
        <w:rPr>
          <w:lang w:eastAsia="zh-CN"/>
        </w:rPr>
        <w:t>鹿穀谷</w:t>
      </w:r>
    </w:p>
    <w:p w14:paraId="6C628D96" w14:textId="77777777" w:rsidR="00CC015B" w:rsidRDefault="00000000">
      <w:pPr>
        <w:rPr>
          <w:lang w:eastAsia="zh-CN"/>
        </w:rPr>
      </w:pPr>
      <w:r>
        <w:rPr>
          <w:rFonts w:eastAsia="宋体" w:hint="eastAsia"/>
          <w:lang w:eastAsia="zh-CN"/>
        </w:rPr>
        <w:t>《</w:t>
      </w:r>
      <w:r>
        <w:rPr>
          <w:lang w:eastAsia="zh-CN"/>
        </w:rPr>
        <w:t>棫樸</w:t>
      </w:r>
      <w:r>
        <w:rPr>
          <w:rFonts w:eastAsia="宋体" w:hint="eastAsia"/>
          <w:lang w:eastAsia="zh-CN"/>
        </w:rPr>
        <w:t>》</w:t>
      </w:r>
      <w:r>
        <w:rPr>
          <w:lang w:eastAsia="zh-CN"/>
        </w:rPr>
        <w:t>五章。</w:t>
      </w:r>
    </w:p>
    <w:p w14:paraId="1BDE91FB" w14:textId="77777777" w:rsidR="00CC015B" w:rsidRDefault="00000000">
      <w:pPr>
        <w:rPr>
          <w:lang w:eastAsia="zh-CN"/>
        </w:rPr>
      </w:pPr>
      <w:r>
        <w:rPr>
          <w:lang w:eastAsia="zh-CN"/>
        </w:rPr>
        <w:t>禄僕</w:t>
      </w:r>
    </w:p>
    <w:p w14:paraId="4492FF9C" w14:textId="77777777" w:rsidR="00CC015B" w:rsidRDefault="00000000">
      <w:r>
        <w:t>露</w:t>
      </w:r>
    </w:p>
    <w:p w14:paraId="5664CAB4" w14:textId="77777777" w:rsidR="00CC015B" w:rsidRDefault="00000000">
      <w:proofErr w:type="spellStart"/>
      <w:r>
        <w:t>罝夫</w:t>
      </w:r>
      <w:proofErr w:type="spellEnd"/>
    </w:p>
    <w:p w14:paraId="73C13CB8" w14:textId="77777777" w:rsidR="00CC015B" w:rsidRDefault="00000000">
      <w:proofErr w:type="spellStart"/>
      <w:r>
        <w:t>兔罝</w:t>
      </w:r>
      <w:proofErr w:type="spellEnd"/>
      <w:proofErr w:type="gramStart"/>
      <w:r>
        <w:rPr>
          <w:rFonts w:eastAsia="宋体" w:hint="eastAsia"/>
          <w:lang w:eastAsia="zh-CN"/>
        </w:rPr>
        <w:t>》</w:t>
      </w:r>
      <w:proofErr w:type="spellStart"/>
      <w:proofErr w:type="gramEnd"/>
      <w:r>
        <w:t>一、二、三章</w:t>
      </w:r>
      <w:proofErr w:type="spellEnd"/>
      <w:r>
        <w:t>。</w:t>
      </w:r>
    </w:p>
    <w:p w14:paraId="57435D2C" w14:textId="77777777" w:rsidR="00CC015B" w:rsidRDefault="00000000">
      <w:pPr>
        <w:rPr>
          <w:rFonts w:eastAsia="宋体"/>
          <w:lang w:eastAsia="zh-CN"/>
        </w:rPr>
      </w:pPr>
      <w:proofErr w:type="spellStart"/>
      <w:r>
        <w:t>居御</w:t>
      </w:r>
      <w:proofErr w:type="spellEnd"/>
      <w:r>
        <w:rPr>
          <w:rFonts w:eastAsia="宋体" w:hint="eastAsia"/>
          <w:lang w:eastAsia="zh-CN"/>
        </w:rPr>
        <w:t>《</w:t>
      </w:r>
    </w:p>
    <w:p w14:paraId="4E5A446A" w14:textId="77777777" w:rsidR="00CC015B" w:rsidRDefault="00000000">
      <w:proofErr w:type="spellStart"/>
      <w:r>
        <w:t>華家</w:t>
      </w:r>
      <w:proofErr w:type="spellEnd"/>
    </w:p>
    <w:p w14:paraId="77FF71C4" w14:textId="77777777" w:rsidR="00CC015B" w:rsidRDefault="00000000">
      <w:proofErr w:type="spellStart"/>
      <w:r>
        <w:t>砠瘏痛吁</w:t>
      </w:r>
      <w:proofErr w:type="spellEnd"/>
    </w:p>
    <w:p w14:paraId="1DBC758D" w14:textId="77777777" w:rsidR="00CC015B" w:rsidRDefault="00000000">
      <w:proofErr w:type="spellStart"/>
      <w:r>
        <w:t>華車</w:t>
      </w:r>
      <w:proofErr w:type="spellEnd"/>
    </w:p>
    <w:p w14:paraId="61F653C0" w14:textId="77777777" w:rsidR="00CC015B" w:rsidRDefault="00000000">
      <w:r>
        <w:rPr>
          <w:rFonts w:eastAsia="宋体" w:hint="eastAsia"/>
          <w:lang w:eastAsia="zh-CN"/>
        </w:rPr>
        <w:t>《</w:t>
      </w:r>
      <w:proofErr w:type="spellStart"/>
      <w:r>
        <w:t>何彼穠</w:t>
      </w:r>
      <w:proofErr w:type="spellEnd"/>
      <w:r>
        <w:rPr>
          <w:rFonts w:eastAsia="宋体" w:hint="eastAsia"/>
          <w:lang w:eastAsia="zh-CN"/>
        </w:rPr>
        <w:t>【</w:t>
      </w:r>
      <w:r>
        <w:t>矣</w:t>
      </w:r>
      <w:r>
        <w:rPr>
          <w:rFonts w:eastAsia="宋体" w:hint="eastAsia"/>
          <w:lang w:eastAsia="zh-CN"/>
        </w:rPr>
        <w:t>】》</w:t>
      </w:r>
      <w:proofErr w:type="spellStart"/>
      <w:r>
        <w:t>一章</w:t>
      </w:r>
      <w:proofErr w:type="spellEnd"/>
      <w:r>
        <w:t>。</w:t>
      </w:r>
    </w:p>
    <w:p w14:paraId="41F7C910" w14:textId="77777777" w:rsidR="00CC015B" w:rsidRDefault="00000000">
      <w:proofErr w:type="spellStart"/>
      <w:r>
        <w:t>葭豝乎虞乎虞</w:t>
      </w:r>
      <w:proofErr w:type="spellEnd"/>
    </w:p>
    <w:p w14:paraId="59E93C42" w14:textId="77777777" w:rsidR="00CC015B" w:rsidRDefault="00000000">
      <w:r>
        <w:rPr>
          <w:rFonts w:eastAsia="宋体" w:hint="eastAsia"/>
          <w:lang w:eastAsia="zh-CN"/>
        </w:rPr>
        <w:t>《</w:t>
      </w:r>
      <w:proofErr w:type="spellStart"/>
      <w:r>
        <w:t>騶虞</w:t>
      </w:r>
      <w:proofErr w:type="spellEnd"/>
      <w:r>
        <w:rPr>
          <w:rFonts w:eastAsia="宋体" w:hint="eastAsia"/>
          <w:lang w:eastAsia="zh-CN"/>
        </w:rPr>
        <w:t>》</w:t>
      </w:r>
      <w:proofErr w:type="spellStart"/>
      <w:r>
        <w:t>三章</w:t>
      </w:r>
      <w:proofErr w:type="spellEnd"/>
      <w:r>
        <w:t>。</w:t>
      </w:r>
    </w:p>
    <w:p w14:paraId="63B99AD3" w14:textId="77777777" w:rsidR="00CC015B" w:rsidRDefault="00000000">
      <w:proofErr w:type="spellStart"/>
      <w:r>
        <w:t>居諸</w:t>
      </w:r>
      <w:proofErr w:type="spellEnd"/>
      <w:proofErr w:type="gramStart"/>
      <w:r>
        <w:rPr>
          <w:rFonts w:eastAsia="宋体" w:hint="eastAsia"/>
          <w:lang w:eastAsia="zh-CN"/>
        </w:rPr>
        <w:t>《</w:t>
      </w:r>
      <w:proofErr w:type="gramEnd"/>
      <w:r>
        <w:t>四</w:t>
      </w:r>
    </w:p>
    <w:p w14:paraId="62756B3D" w14:textId="77777777" w:rsidR="00CC015B" w:rsidRDefault="00000000">
      <w:proofErr w:type="spellStart"/>
      <w:r>
        <w:t>夜露</w:t>
      </w:r>
      <w:proofErr w:type="spellEnd"/>
      <w:r>
        <w:rPr>
          <w:rFonts w:eastAsia="宋体" w:hint="eastAsia"/>
          <w:lang w:eastAsia="zh-CN"/>
        </w:rPr>
        <w:t>《</w:t>
      </w:r>
      <w:proofErr w:type="spellStart"/>
      <w:r>
        <w:t>行露</w:t>
      </w:r>
      <w:proofErr w:type="spellEnd"/>
      <w:r>
        <w:rPr>
          <w:rFonts w:eastAsia="宋体" w:hint="eastAsia"/>
          <w:lang w:eastAsia="zh-CN"/>
        </w:rPr>
        <w:t>》</w:t>
      </w:r>
      <w:proofErr w:type="spellStart"/>
      <w:r>
        <w:t>一章</w:t>
      </w:r>
      <w:proofErr w:type="spellEnd"/>
      <w:r>
        <w:t>。</w:t>
      </w:r>
    </w:p>
    <w:p w14:paraId="4D9FF427" w14:textId="77777777" w:rsidR="00CC015B" w:rsidRDefault="00000000">
      <w:proofErr w:type="spellStart"/>
      <w:r>
        <w:t>牙家</w:t>
      </w:r>
      <w:proofErr w:type="spellEnd"/>
    </w:p>
    <w:p w14:paraId="0C6652B7" w14:textId="77777777" w:rsidR="00CC015B" w:rsidRDefault="00000000">
      <w:r>
        <w:t>月</w:t>
      </w:r>
      <w:proofErr w:type="gramStart"/>
      <w:r>
        <w:rPr>
          <w:rFonts w:eastAsia="宋体" w:hint="eastAsia"/>
          <w:lang w:eastAsia="zh-CN"/>
        </w:rPr>
        <w:t>》</w:t>
      </w:r>
      <w:proofErr w:type="spellStart"/>
      <w:proofErr w:type="gramEnd"/>
      <w:r>
        <w:t>一、二、三、四章同</w:t>
      </w:r>
      <w:proofErr w:type="spellEnd"/>
      <w:r>
        <w:t>。</w:t>
      </w:r>
    </w:p>
    <w:p w14:paraId="4C7FE217" w14:textId="77777777" w:rsidR="00CC015B" w:rsidRDefault="00000000">
      <w:pPr>
        <w:rPr>
          <w:lang w:eastAsia="zh-CN"/>
        </w:rPr>
      </w:pPr>
      <w:r>
        <w:rPr>
          <w:lang w:eastAsia="zh-CN"/>
        </w:rPr>
        <w:t>故露</w:t>
      </w:r>
    </w:p>
    <w:p w14:paraId="61115B41" w14:textId="77777777" w:rsidR="00CC015B" w:rsidRDefault="00000000">
      <w:pPr>
        <w:rPr>
          <w:lang w:eastAsia="zh-CN"/>
        </w:rPr>
      </w:pPr>
      <w:r>
        <w:rPr>
          <w:lang w:eastAsia="zh-CN"/>
        </w:rPr>
        <w:t>虚</w:t>
      </w:r>
      <w:proofErr w:type="gramStart"/>
      <w:r>
        <w:rPr>
          <w:lang w:eastAsia="zh-CN"/>
        </w:rPr>
        <w:t>邪且虚邪且狐烏</w:t>
      </w:r>
      <w:proofErr w:type="gramEnd"/>
      <w:r>
        <w:rPr>
          <w:lang w:eastAsia="zh-CN"/>
        </w:rPr>
        <w:t>車虚邪且</w:t>
      </w:r>
    </w:p>
    <w:p w14:paraId="71E6B0B7" w14:textId="77777777" w:rsidR="00CC015B" w:rsidRDefault="00000000">
      <w:r>
        <w:rPr>
          <w:rFonts w:eastAsia="宋体" w:hint="eastAsia"/>
          <w:lang w:eastAsia="zh-CN"/>
        </w:rPr>
        <w:t>《</w:t>
      </w:r>
      <w:proofErr w:type="spellStart"/>
      <w:r>
        <w:t>北風</w:t>
      </w:r>
      <w:proofErr w:type="spellEnd"/>
      <w:r>
        <w:rPr>
          <w:rFonts w:eastAsia="宋体" w:hint="eastAsia"/>
          <w:lang w:eastAsia="zh-CN"/>
        </w:rPr>
        <w:t>》</w:t>
      </w:r>
      <w:proofErr w:type="spellStart"/>
      <w:r>
        <w:t>一、二、三章。旟</w:t>
      </w:r>
      <w:proofErr w:type="spellEnd"/>
    </w:p>
    <w:p w14:paraId="3A165018" w14:textId="77777777" w:rsidR="00CC015B" w:rsidRDefault="00000000">
      <w:r>
        <w:t>都</w:t>
      </w:r>
      <w:r>
        <w:rPr>
          <w:rFonts w:eastAsia="宋体" w:hint="eastAsia"/>
          <w:lang w:eastAsia="zh-CN"/>
        </w:rPr>
        <w:t>《</w:t>
      </w:r>
      <w:proofErr w:type="spellStart"/>
      <w:r>
        <w:t>干旄</w:t>
      </w:r>
      <w:proofErr w:type="spellEnd"/>
      <w:r>
        <w:rPr>
          <w:rFonts w:eastAsia="宋体" w:hint="eastAsia"/>
          <w:lang w:eastAsia="zh-CN"/>
        </w:rPr>
        <w:t>》</w:t>
      </w:r>
      <w:proofErr w:type="spellStart"/>
      <w:r>
        <w:t>二章</w:t>
      </w:r>
      <w:proofErr w:type="spellEnd"/>
      <w:r>
        <w:t>。</w:t>
      </w:r>
    </w:p>
    <w:p w14:paraId="050B8D0D" w14:textId="77777777" w:rsidR="00CC015B" w:rsidRDefault="00000000">
      <w:proofErr w:type="spellStart"/>
      <w:r>
        <w:t>瓜</w:t>
      </w:r>
      <w:proofErr w:type="gramStart"/>
      <w:r>
        <w:t>琚</w:t>
      </w:r>
      <w:proofErr w:type="spellEnd"/>
      <w:proofErr w:type="gramEnd"/>
      <w:r>
        <w:rPr>
          <w:rFonts w:eastAsia="宋体" w:hint="eastAsia"/>
          <w:lang w:eastAsia="zh-CN"/>
        </w:rPr>
        <w:t>《</w:t>
      </w:r>
      <w:proofErr w:type="spellStart"/>
      <w:r>
        <w:t>木瓜</w:t>
      </w:r>
      <w:proofErr w:type="spellEnd"/>
      <w:r>
        <w:rPr>
          <w:rFonts w:eastAsia="宋体" w:hint="eastAsia"/>
          <w:lang w:eastAsia="zh-CN"/>
        </w:rPr>
        <w:t>》</w:t>
      </w:r>
      <w:proofErr w:type="spellStart"/>
      <w:r>
        <w:t>一章</w:t>
      </w:r>
      <w:proofErr w:type="spellEnd"/>
      <w:r>
        <w:t>。</w:t>
      </w:r>
    </w:p>
    <w:p w14:paraId="272EE784" w14:textId="77777777" w:rsidR="00CC015B" w:rsidRDefault="00000000">
      <w:proofErr w:type="spellStart"/>
      <w:r>
        <w:t>蒲許</w:t>
      </w:r>
      <w:proofErr w:type="spellEnd"/>
    </w:p>
    <w:p w14:paraId="4D748AD8" w14:textId="77777777" w:rsidR="00CC015B" w:rsidRDefault="00000000">
      <w:r>
        <w:rPr>
          <w:rFonts w:eastAsia="宋体" w:hint="eastAsia"/>
          <w:lang w:eastAsia="zh-CN"/>
        </w:rPr>
        <w:lastRenderedPageBreak/>
        <w:t>《</w:t>
      </w:r>
      <w:proofErr w:type="spellStart"/>
      <w:r>
        <w:t>揚之水</w:t>
      </w:r>
      <w:proofErr w:type="spellEnd"/>
      <w:r>
        <w:rPr>
          <w:rFonts w:eastAsia="宋体" w:hint="eastAsia"/>
          <w:lang w:eastAsia="zh-CN"/>
        </w:rPr>
        <w:t>》</w:t>
      </w:r>
      <w:proofErr w:type="spellStart"/>
      <w:r>
        <w:t>三章</w:t>
      </w:r>
      <w:proofErr w:type="spellEnd"/>
      <w:r>
        <w:t>。</w:t>
      </w:r>
    </w:p>
    <w:p w14:paraId="0AFF5CC9" w14:textId="77777777" w:rsidR="00CC015B" w:rsidRDefault="00000000">
      <w:proofErr w:type="spellStart"/>
      <w:r>
        <w:t>路袪惡故</w:t>
      </w:r>
      <w:proofErr w:type="spellEnd"/>
    </w:p>
    <w:p w14:paraId="0197361C" w14:textId="77777777" w:rsidR="00CC015B" w:rsidRDefault="00000000">
      <w:r>
        <w:rPr>
          <w:rFonts w:eastAsia="宋体" w:hint="eastAsia"/>
          <w:lang w:eastAsia="zh-CN"/>
        </w:rPr>
        <w:t>《</w:t>
      </w:r>
      <w:proofErr w:type="spellStart"/>
      <w:r>
        <w:t>遵大路</w:t>
      </w:r>
      <w:proofErr w:type="spellEnd"/>
      <w:r>
        <w:rPr>
          <w:rFonts w:eastAsia="宋体" w:hint="eastAsia"/>
          <w:lang w:eastAsia="zh-CN"/>
        </w:rPr>
        <w:t>》</w:t>
      </w:r>
      <w:proofErr w:type="spellStart"/>
      <w:r>
        <w:t>一章</w:t>
      </w:r>
      <w:proofErr w:type="spellEnd"/>
      <w:r>
        <w:t>。</w:t>
      </w:r>
    </w:p>
    <w:p w14:paraId="21036E4C" w14:textId="77777777" w:rsidR="00CC015B" w:rsidRDefault="00000000">
      <w:proofErr w:type="spellStart"/>
      <w:r>
        <w:t>車華琚都</w:t>
      </w:r>
      <w:proofErr w:type="spellEnd"/>
    </w:p>
    <w:p w14:paraId="1BAB0DD7" w14:textId="77777777" w:rsidR="00CC015B" w:rsidRDefault="00000000">
      <w:pPr>
        <w:rPr>
          <w:lang w:eastAsia="zh-CN"/>
        </w:rPr>
      </w:pPr>
      <w:r>
        <w:rPr>
          <w:lang w:eastAsia="zh-CN"/>
        </w:rPr>
        <w:t>闍荼</w:t>
      </w:r>
      <w:proofErr w:type="gramStart"/>
      <w:r>
        <w:rPr>
          <w:lang w:eastAsia="zh-CN"/>
        </w:rPr>
        <w:t>荼</w:t>
      </w:r>
      <w:proofErr w:type="gramEnd"/>
      <w:r>
        <w:rPr>
          <w:lang w:eastAsia="zh-CN"/>
        </w:rPr>
        <w:t>且藘娱</w:t>
      </w:r>
    </w:p>
    <w:p w14:paraId="0C3EA0E0" w14:textId="77777777" w:rsidR="00CC015B" w:rsidRDefault="00000000">
      <w:pPr>
        <w:rPr>
          <w:lang w:eastAsia="zh-CN"/>
        </w:rPr>
      </w:pPr>
      <w:r>
        <w:rPr>
          <w:rFonts w:eastAsia="宋体" w:hint="eastAsia"/>
          <w:lang w:eastAsia="zh-CN"/>
        </w:rPr>
        <w:t>《</w:t>
      </w:r>
      <w:r>
        <w:rPr>
          <w:lang w:eastAsia="zh-CN"/>
        </w:rPr>
        <w:t>出</w:t>
      </w:r>
      <w:r>
        <w:rPr>
          <w:rFonts w:eastAsia="宋体" w:hint="eastAsia"/>
          <w:lang w:eastAsia="zh-CN"/>
        </w:rPr>
        <w:t>【</w:t>
      </w:r>
      <w:r>
        <w:rPr>
          <w:lang w:eastAsia="zh-CN"/>
        </w:rPr>
        <w:t>其</w:t>
      </w:r>
      <w:r>
        <w:rPr>
          <w:rFonts w:eastAsia="宋体" w:hint="eastAsia"/>
          <w:lang w:eastAsia="zh-CN"/>
        </w:rPr>
        <w:t>】</w:t>
      </w:r>
      <w:r>
        <w:rPr>
          <w:lang w:eastAsia="zh-CN"/>
        </w:rPr>
        <w:t>東門</w:t>
      </w:r>
      <w:r>
        <w:rPr>
          <w:rFonts w:eastAsia="宋体" w:hint="eastAsia"/>
          <w:lang w:eastAsia="zh-CN"/>
        </w:rPr>
        <w:t>》</w:t>
      </w:r>
      <w:r>
        <w:rPr>
          <w:lang w:eastAsia="zh-CN"/>
        </w:rPr>
        <w:t>二章。</w:t>
      </w:r>
    </w:p>
    <w:p w14:paraId="59AE7033" w14:textId="77777777" w:rsidR="00CC015B" w:rsidRDefault="00000000">
      <w:proofErr w:type="spellStart"/>
      <w:r>
        <w:t>著素華</w:t>
      </w:r>
      <w:proofErr w:type="spellEnd"/>
    </w:p>
    <w:p w14:paraId="14134D47" w14:textId="77777777" w:rsidR="00CC015B" w:rsidRDefault="00000000">
      <w:r>
        <w:rPr>
          <w:rFonts w:eastAsia="宋体" w:hint="eastAsia"/>
          <w:lang w:eastAsia="zh-CN"/>
        </w:rPr>
        <w:t>《</w:t>
      </w:r>
      <w:r>
        <w:t>著</w:t>
      </w:r>
      <w:r>
        <w:rPr>
          <w:rFonts w:eastAsia="宋体" w:hint="eastAsia"/>
          <w:lang w:eastAsia="zh-CN"/>
        </w:rPr>
        <w:t>》</w:t>
      </w:r>
      <w:r>
        <w:t>一</w:t>
      </w:r>
    </w:p>
    <w:p w14:paraId="43885870" w14:textId="77777777" w:rsidR="00CC015B" w:rsidRDefault="00000000">
      <w:r>
        <w:rPr>
          <w:rFonts w:eastAsia="宋体" w:hint="eastAsia"/>
          <w:lang w:eastAsia="zh-CN"/>
        </w:rPr>
        <w:t>《</w:t>
      </w:r>
      <w:proofErr w:type="spellStart"/>
      <w:r>
        <w:t>有女同車</w:t>
      </w:r>
      <w:proofErr w:type="spellEnd"/>
      <w:r>
        <w:rPr>
          <w:rFonts w:eastAsia="宋体" w:hint="eastAsia"/>
          <w:lang w:eastAsia="zh-CN"/>
        </w:rPr>
        <w:t>》</w:t>
      </w:r>
      <w:proofErr w:type="spellStart"/>
      <w:r>
        <w:t>一章</w:t>
      </w:r>
      <w:proofErr w:type="spellEnd"/>
      <w:r>
        <w:t>。</w:t>
      </w:r>
    </w:p>
    <w:p w14:paraId="60B58AA4" w14:textId="77777777" w:rsidR="00CC015B" w:rsidRDefault="00000000">
      <w:proofErr w:type="spellStart"/>
      <w:r>
        <w:t>蘇華都且</w:t>
      </w:r>
      <w:proofErr w:type="spellEnd"/>
    </w:p>
    <w:p w14:paraId="2F949A22" w14:textId="77777777" w:rsidR="00CC015B" w:rsidRDefault="00000000">
      <w:proofErr w:type="spellStart"/>
      <w:r>
        <w:t>章。圃瞿夜莫</w:t>
      </w:r>
      <w:proofErr w:type="spellEnd"/>
    </w:p>
    <w:p w14:paraId="72E9DB0C" w14:textId="77777777" w:rsidR="00CC015B" w:rsidRDefault="00000000">
      <w:proofErr w:type="spellStart"/>
      <w:r>
        <w:t>東方未明</w:t>
      </w:r>
      <w:proofErr w:type="spellEnd"/>
      <w:proofErr w:type="gramStart"/>
      <w:r>
        <w:rPr>
          <w:rFonts w:eastAsia="宋体" w:hint="eastAsia"/>
          <w:lang w:eastAsia="zh-CN"/>
        </w:rPr>
        <w:t>》</w:t>
      </w:r>
      <w:proofErr w:type="spellStart"/>
      <w:proofErr w:type="gramEnd"/>
      <w:r>
        <w:t>三章</w:t>
      </w:r>
      <w:proofErr w:type="spellEnd"/>
      <w:r>
        <w:t>。</w:t>
      </w:r>
    </w:p>
    <w:p w14:paraId="10854D41" w14:textId="77777777" w:rsidR="00CC015B" w:rsidRDefault="00000000">
      <w:proofErr w:type="spellStart"/>
      <w:r>
        <w:t>洳莫度度路</w:t>
      </w:r>
      <w:proofErr w:type="spellEnd"/>
    </w:p>
    <w:p w14:paraId="64F16DAF" w14:textId="77777777" w:rsidR="00CC015B" w:rsidRDefault="00000000">
      <w:r>
        <w:rPr>
          <w:rFonts w:eastAsia="宋体" w:hint="eastAsia"/>
          <w:lang w:eastAsia="zh-CN"/>
        </w:rPr>
        <w:t>《</w:t>
      </w:r>
      <w:proofErr w:type="spellStart"/>
      <w:r>
        <w:t>汾沮洳</w:t>
      </w:r>
      <w:proofErr w:type="spellEnd"/>
      <w:r>
        <w:rPr>
          <w:rFonts w:eastAsia="宋体" w:hint="eastAsia"/>
          <w:lang w:eastAsia="zh-CN"/>
        </w:rPr>
        <w:t>》</w:t>
      </w:r>
      <w:proofErr w:type="spellStart"/>
      <w:r>
        <w:t>一章</w:t>
      </w:r>
      <w:proofErr w:type="spellEnd"/>
      <w:r>
        <w:t>。</w:t>
      </w:r>
    </w:p>
    <w:p w14:paraId="1D09BFD2" w14:textId="77777777" w:rsidR="00CC015B" w:rsidRDefault="00000000">
      <w:proofErr w:type="spellStart"/>
      <w:r>
        <w:t>莫除居瞿</w:t>
      </w:r>
      <w:proofErr w:type="spellEnd"/>
    </w:p>
    <w:p w14:paraId="1A10AEB0" w14:textId="77777777" w:rsidR="00CC015B" w:rsidRDefault="00000000">
      <w:proofErr w:type="spellStart"/>
      <w:r>
        <w:t>蟋蟀</w:t>
      </w:r>
      <w:proofErr w:type="spellEnd"/>
      <w:proofErr w:type="gramStart"/>
      <w:r>
        <w:rPr>
          <w:rFonts w:eastAsia="宋体" w:hint="eastAsia"/>
          <w:lang w:eastAsia="zh-CN"/>
        </w:rPr>
        <w:t>》</w:t>
      </w:r>
      <w:proofErr w:type="spellStart"/>
      <w:proofErr w:type="gramEnd"/>
      <w:r>
        <w:t>一章</w:t>
      </w:r>
      <w:proofErr w:type="spellEnd"/>
      <w:r>
        <w:t>。</w:t>
      </w:r>
    </w:p>
    <w:p w14:paraId="0D0A4FC9" w14:textId="77777777" w:rsidR="00CC015B" w:rsidRDefault="00000000">
      <w:proofErr w:type="spellStart"/>
      <w:r>
        <w:t>袪居</w:t>
      </w:r>
      <w:proofErr w:type="spellEnd"/>
    </w:p>
    <w:p w14:paraId="5FA38E2F" w14:textId="77777777" w:rsidR="00CC015B" w:rsidRDefault="00000000">
      <w:proofErr w:type="spellStart"/>
      <w:r>
        <w:t>華家</w:t>
      </w:r>
      <w:proofErr w:type="spellEnd"/>
    </w:p>
    <w:p w14:paraId="20929BCF" w14:textId="77777777" w:rsidR="00CC015B" w:rsidRDefault="00000000">
      <w:pPr>
        <w:rPr>
          <w:rFonts w:eastAsia="宋体"/>
          <w:lang w:eastAsia="zh-CN"/>
        </w:rPr>
      </w:pPr>
      <w:r>
        <w:rPr>
          <w:rFonts w:eastAsia="宋体" w:hint="eastAsia"/>
          <w:lang w:eastAsia="zh-CN"/>
        </w:rPr>
        <w:t>《</w:t>
      </w:r>
      <w:proofErr w:type="spellStart"/>
      <w:r>
        <w:t>隰有萇楚</w:t>
      </w:r>
      <w:proofErr w:type="spellEnd"/>
      <w:r>
        <w:rPr>
          <w:rFonts w:eastAsia="宋体" w:hint="eastAsia"/>
          <w:lang w:eastAsia="zh-CN"/>
        </w:rPr>
        <w:t>》</w:t>
      </w:r>
    </w:p>
    <w:p w14:paraId="33701BE8" w14:textId="77777777" w:rsidR="00CC015B" w:rsidRDefault="00000000">
      <w:proofErr w:type="spellStart"/>
      <w:r>
        <w:t>乎乎輿</w:t>
      </w:r>
      <w:proofErr w:type="spellEnd"/>
    </w:p>
    <w:p w14:paraId="6EEB6699" w14:textId="77777777" w:rsidR="00CC015B" w:rsidRDefault="00000000">
      <w:proofErr w:type="spellStart"/>
      <w:r>
        <w:t>二章</w:t>
      </w:r>
      <w:proofErr w:type="spellEnd"/>
      <w:r>
        <w:t>。</w:t>
      </w:r>
    </w:p>
    <w:p w14:paraId="57CBFB2F" w14:textId="77777777" w:rsidR="00CC015B" w:rsidRDefault="00000000">
      <w:r>
        <w:t>故</w:t>
      </w:r>
      <w:r>
        <w:rPr>
          <w:rFonts w:eastAsia="宋体" w:hint="eastAsia"/>
          <w:lang w:eastAsia="zh-CN"/>
        </w:rPr>
        <w:t>《</w:t>
      </w:r>
      <w:proofErr w:type="spellStart"/>
      <w:r>
        <w:t>羔裘</w:t>
      </w:r>
      <w:proofErr w:type="spellEnd"/>
      <w:r>
        <w:rPr>
          <w:rFonts w:eastAsia="宋体" w:hint="eastAsia"/>
          <w:lang w:eastAsia="zh-CN"/>
        </w:rPr>
        <w:t>》</w:t>
      </w:r>
      <w:proofErr w:type="spellStart"/>
      <w:r>
        <w:t>一章</w:t>
      </w:r>
      <w:proofErr w:type="spellEnd"/>
      <w:r>
        <w:t>。</w:t>
      </w:r>
    </w:p>
    <w:p w14:paraId="477020CD" w14:textId="77777777" w:rsidR="00CC015B" w:rsidRDefault="00000000">
      <w:proofErr w:type="spellStart"/>
      <w:r>
        <w:t>夜居</w:t>
      </w:r>
      <w:proofErr w:type="spellEnd"/>
    </w:p>
    <w:p w14:paraId="33A73370" w14:textId="77777777" w:rsidR="00CC015B" w:rsidRDefault="00000000">
      <w:r>
        <w:rPr>
          <w:rFonts w:eastAsia="宋体" w:hint="eastAsia"/>
          <w:lang w:eastAsia="zh-CN"/>
        </w:rPr>
        <w:t>《</w:t>
      </w:r>
      <w:proofErr w:type="spellStart"/>
      <w:r>
        <w:t>葛生</w:t>
      </w:r>
      <w:proofErr w:type="spellEnd"/>
      <w:r>
        <w:rPr>
          <w:rFonts w:eastAsia="宋体" w:hint="eastAsia"/>
          <w:lang w:eastAsia="zh-CN"/>
        </w:rPr>
        <w:t>》</w:t>
      </w:r>
      <w:proofErr w:type="spellStart"/>
      <w:r>
        <w:t>四章</w:t>
      </w:r>
      <w:proofErr w:type="spellEnd"/>
      <w:r>
        <w:t>。</w:t>
      </w:r>
    </w:p>
    <w:p w14:paraId="306D16CC" w14:textId="77777777" w:rsidR="00CC015B" w:rsidRDefault="00000000">
      <w:proofErr w:type="spellStart"/>
      <w:r>
        <w:lastRenderedPageBreak/>
        <w:t>乎渠餘乎輿</w:t>
      </w:r>
      <w:proofErr w:type="spellEnd"/>
    </w:p>
    <w:p w14:paraId="6410520B" w14:textId="77777777" w:rsidR="00CC015B" w:rsidRDefault="00000000">
      <w:r>
        <w:rPr>
          <w:rFonts w:eastAsia="宋体" w:hint="eastAsia"/>
          <w:lang w:eastAsia="zh-CN"/>
        </w:rPr>
        <w:t>《</w:t>
      </w:r>
      <w:proofErr w:type="spellStart"/>
      <w:r>
        <w:t>權輿</w:t>
      </w:r>
      <w:proofErr w:type="spellEnd"/>
      <w:r>
        <w:rPr>
          <w:rFonts w:eastAsia="宋体" w:hint="eastAsia"/>
          <w:lang w:eastAsia="zh-CN"/>
        </w:rPr>
        <w:t>》</w:t>
      </w:r>
      <w:proofErr w:type="spellStart"/>
      <w:r>
        <w:t>一章</w:t>
      </w:r>
      <w:proofErr w:type="spellEnd"/>
      <w:r>
        <w:t>。</w:t>
      </w:r>
    </w:p>
    <w:p w14:paraId="61286A34" w14:textId="77777777" w:rsidR="00CC015B" w:rsidRDefault="00000000">
      <w:proofErr w:type="spellStart"/>
      <w:r>
        <w:t>胡膚</w:t>
      </w:r>
      <w:proofErr w:type="spellEnd"/>
    </w:p>
    <w:p w14:paraId="667F308B" w14:textId="77777777" w:rsidR="00CC015B" w:rsidRDefault="00000000">
      <w:r>
        <w:rPr>
          <w:rFonts w:eastAsia="宋体" w:hint="eastAsia"/>
          <w:lang w:eastAsia="zh-CN"/>
        </w:rPr>
        <w:t>《</w:t>
      </w:r>
      <w:proofErr w:type="spellStart"/>
      <w:r>
        <w:t>狼跋</w:t>
      </w:r>
      <w:proofErr w:type="spellEnd"/>
      <w:r>
        <w:rPr>
          <w:rFonts w:eastAsia="宋体" w:hint="eastAsia"/>
          <w:lang w:eastAsia="zh-CN"/>
        </w:rPr>
        <w:t>》</w:t>
      </w:r>
      <w:proofErr w:type="spellStart"/>
      <w:r>
        <w:t>一章</w:t>
      </w:r>
      <w:proofErr w:type="spellEnd"/>
      <w:r>
        <w:t>。</w:t>
      </w:r>
    </w:p>
    <w:p w14:paraId="387634AA" w14:textId="77777777" w:rsidR="00CC015B" w:rsidRDefault="00000000">
      <w:proofErr w:type="spellStart"/>
      <w:r>
        <w:t>胡膚瑕二章</w:t>
      </w:r>
      <w:proofErr w:type="spellEnd"/>
      <w:r>
        <w:t>。</w:t>
      </w:r>
    </w:p>
    <w:p w14:paraId="29CF3460" w14:textId="77777777" w:rsidR="00CC015B" w:rsidRDefault="00000000">
      <w:proofErr w:type="spellStart"/>
      <w:r>
        <w:t>二章。瓜壺苴樗夫</w:t>
      </w:r>
      <w:proofErr w:type="spellEnd"/>
    </w:p>
    <w:p w14:paraId="0D191FD1" w14:textId="77777777" w:rsidR="00CC015B" w:rsidRDefault="00000000">
      <w:r>
        <w:rPr>
          <w:rFonts w:eastAsia="宋体" w:hint="eastAsia"/>
          <w:lang w:eastAsia="zh-CN"/>
        </w:rPr>
        <w:t>《</w:t>
      </w:r>
      <w:proofErr w:type="spellStart"/>
      <w:r>
        <w:t>七月</w:t>
      </w:r>
      <w:proofErr w:type="spellEnd"/>
      <w:r>
        <w:rPr>
          <w:rFonts w:eastAsia="宋体" w:hint="eastAsia"/>
          <w:lang w:eastAsia="zh-CN"/>
        </w:rPr>
        <w:t>》</w:t>
      </w:r>
      <w:proofErr w:type="spellStart"/>
      <w:r>
        <w:t>六章</w:t>
      </w:r>
      <w:proofErr w:type="spellEnd"/>
      <w:r>
        <w:t>。</w:t>
      </w:r>
    </w:p>
    <w:p w14:paraId="17E65FB5" w14:textId="77777777" w:rsidR="00CC015B" w:rsidRDefault="00000000">
      <w:proofErr w:type="spellStart"/>
      <w:r>
        <w:t>据荼租瘏家</w:t>
      </w:r>
      <w:proofErr w:type="spellEnd"/>
    </w:p>
    <w:p w14:paraId="7BF260DE" w14:textId="77777777" w:rsidR="00CC015B" w:rsidRDefault="00000000">
      <w:proofErr w:type="spellStart"/>
      <w:r>
        <w:t>鴟鴞</w:t>
      </w:r>
      <w:proofErr w:type="spellEnd"/>
      <w:proofErr w:type="gramStart"/>
      <w:r>
        <w:rPr>
          <w:rFonts w:eastAsia="宋体" w:hint="eastAsia"/>
          <w:lang w:eastAsia="zh-CN"/>
        </w:rPr>
        <w:t>》</w:t>
      </w:r>
      <w:proofErr w:type="spellStart"/>
      <w:proofErr w:type="gramEnd"/>
      <w:r>
        <w:t>三章</w:t>
      </w:r>
      <w:proofErr w:type="spellEnd"/>
      <w:r>
        <w:t>。</w:t>
      </w:r>
    </w:p>
    <w:p w14:paraId="1C7B14BE" w14:textId="77777777" w:rsidR="00CC015B" w:rsidRDefault="00000000">
      <w:proofErr w:type="spellStart"/>
      <w:r>
        <w:t>作莫家故居故</w:t>
      </w:r>
      <w:proofErr w:type="spellEnd"/>
    </w:p>
    <w:p w14:paraId="38D78CAC" w14:textId="77777777" w:rsidR="00CC015B" w:rsidRDefault="00000000">
      <w:r>
        <w:rPr>
          <w:rFonts w:eastAsia="宋体" w:hint="eastAsia"/>
          <w:lang w:eastAsia="zh-CN"/>
        </w:rPr>
        <w:t>《</w:t>
      </w:r>
      <w:proofErr w:type="spellStart"/>
      <w:r>
        <w:t>采薇</w:t>
      </w:r>
      <w:proofErr w:type="spellEnd"/>
      <w:r>
        <w:rPr>
          <w:rFonts w:eastAsia="宋体" w:hint="eastAsia"/>
          <w:lang w:eastAsia="zh-CN"/>
        </w:rPr>
        <w:t>》</w:t>
      </w:r>
      <w:r>
        <w:t>一</w:t>
      </w:r>
    </w:p>
    <w:p w14:paraId="403C7F8C" w14:textId="77777777" w:rsidR="00CC015B" w:rsidRDefault="00000000">
      <w:proofErr w:type="spellStart"/>
      <w:r>
        <w:t>華夫</w:t>
      </w:r>
      <w:proofErr w:type="spellEnd"/>
    </w:p>
    <w:p w14:paraId="6BF5E843" w14:textId="77777777" w:rsidR="00CC015B" w:rsidRDefault="00000000">
      <w:r>
        <w:rPr>
          <w:rFonts w:eastAsia="宋体" w:hint="eastAsia"/>
          <w:lang w:eastAsia="zh-CN"/>
        </w:rPr>
        <w:t>《</w:t>
      </w:r>
      <w:proofErr w:type="spellStart"/>
      <w:r>
        <w:t>皇皇者華</w:t>
      </w:r>
      <w:proofErr w:type="spellEnd"/>
      <w:r>
        <w:rPr>
          <w:rFonts w:eastAsia="宋体" w:hint="eastAsia"/>
          <w:lang w:eastAsia="zh-CN"/>
        </w:rPr>
        <w:t>》</w:t>
      </w:r>
      <w:proofErr w:type="spellStart"/>
      <w:r>
        <w:t>一章</w:t>
      </w:r>
      <w:proofErr w:type="spellEnd"/>
      <w:r>
        <w:t>。</w:t>
      </w:r>
    </w:p>
    <w:p w14:paraId="53DC3A57" w14:textId="77777777" w:rsidR="00CC015B" w:rsidRDefault="00000000">
      <w:proofErr w:type="spellStart"/>
      <w:r>
        <w:t>家</w:t>
      </w:r>
      <w:proofErr w:type="gramStart"/>
      <w:r>
        <w:t>帑</w:t>
      </w:r>
      <w:proofErr w:type="gramEnd"/>
      <w:r>
        <w:t>圖乎</w:t>
      </w:r>
      <w:proofErr w:type="spellEnd"/>
      <w:r>
        <w:rPr>
          <w:rFonts w:eastAsia="宋体" w:hint="eastAsia"/>
          <w:lang w:eastAsia="zh-CN"/>
        </w:rPr>
        <w:t>《</w:t>
      </w:r>
      <w:proofErr w:type="spellStart"/>
      <w:r>
        <w:t>常棣</w:t>
      </w:r>
      <w:proofErr w:type="spellEnd"/>
      <w:r>
        <w:rPr>
          <w:rFonts w:eastAsia="宋体" w:hint="eastAsia"/>
          <w:lang w:eastAsia="zh-CN"/>
        </w:rPr>
        <w:t>》</w:t>
      </w:r>
      <w:proofErr w:type="spellStart"/>
      <w:r>
        <w:t>八章</w:t>
      </w:r>
      <w:proofErr w:type="spellEnd"/>
      <w:r>
        <w:t>。</w:t>
      </w:r>
    </w:p>
    <w:p w14:paraId="42B6F9F1" w14:textId="77777777" w:rsidR="00CC015B" w:rsidRDefault="00000000">
      <w:proofErr w:type="spellStart"/>
      <w:r>
        <w:t>固除庶</w:t>
      </w:r>
      <w:proofErr w:type="spellEnd"/>
    </w:p>
    <w:p w14:paraId="009F6055" w14:textId="77777777" w:rsidR="00CC015B" w:rsidRDefault="00000000">
      <w:proofErr w:type="spellStart"/>
      <w:r>
        <w:t>野樗故居家</w:t>
      </w:r>
      <w:proofErr w:type="spellEnd"/>
    </w:p>
    <w:p w14:paraId="7D3F3ED1" w14:textId="77777777" w:rsidR="00CC015B" w:rsidRDefault="00000000">
      <w:proofErr w:type="spellStart"/>
      <w:r>
        <w:t>我行其野</w:t>
      </w:r>
      <w:proofErr w:type="spellEnd"/>
      <w:proofErr w:type="gramStart"/>
      <w:r>
        <w:rPr>
          <w:rFonts w:eastAsia="宋体" w:hint="eastAsia"/>
          <w:lang w:eastAsia="zh-CN"/>
        </w:rPr>
        <w:t>》</w:t>
      </w:r>
      <w:proofErr w:type="spellStart"/>
      <w:proofErr w:type="gramEnd"/>
      <w:r>
        <w:t>一章</w:t>
      </w:r>
      <w:proofErr w:type="spellEnd"/>
      <w:r>
        <w:t>。</w:t>
      </w:r>
    </w:p>
    <w:p w14:paraId="7E59E2FE" w14:textId="77777777" w:rsidR="00CC015B" w:rsidRDefault="00000000">
      <w:proofErr w:type="spellStart"/>
      <w:r>
        <w:t>章。華車</w:t>
      </w:r>
      <w:proofErr w:type="spellEnd"/>
    </w:p>
    <w:p w14:paraId="59661472" w14:textId="77777777" w:rsidR="00CC015B" w:rsidRDefault="00000000">
      <w:proofErr w:type="spellStart"/>
      <w:r>
        <w:t>華塗居</w:t>
      </w:r>
      <w:proofErr w:type="gramStart"/>
      <w:r>
        <w:t>書</w:t>
      </w:r>
      <w:proofErr w:type="spellEnd"/>
      <w:proofErr w:type="gramEnd"/>
      <w:r>
        <w:rPr>
          <w:rFonts w:eastAsia="宋体" w:hint="eastAsia"/>
          <w:lang w:eastAsia="zh-CN"/>
        </w:rPr>
        <w:t>《</w:t>
      </w:r>
      <w:proofErr w:type="spellStart"/>
      <w:r>
        <w:t>出車</w:t>
      </w:r>
      <w:proofErr w:type="spellEnd"/>
      <w:r>
        <w:rPr>
          <w:rFonts w:eastAsia="宋体" w:hint="eastAsia"/>
          <w:lang w:eastAsia="zh-CN"/>
        </w:rPr>
        <w:t>》</w:t>
      </w:r>
      <w:proofErr w:type="spellStart"/>
      <w:r>
        <w:t>四章</w:t>
      </w:r>
      <w:proofErr w:type="spellEnd"/>
      <w:r>
        <w:t>。</w:t>
      </w:r>
    </w:p>
    <w:p w14:paraId="3C2B4217" w14:textId="77777777" w:rsidR="00CC015B" w:rsidRDefault="00000000">
      <w:pPr>
        <w:rPr>
          <w:rFonts w:eastAsia="宋体"/>
          <w:lang w:eastAsia="zh-CN"/>
        </w:rPr>
      </w:pPr>
      <w:proofErr w:type="spellStart"/>
      <w:r>
        <w:t>牙居</w:t>
      </w:r>
      <w:proofErr w:type="spellEnd"/>
      <w:r>
        <w:rPr>
          <w:rFonts w:eastAsia="宋体" w:hint="eastAsia"/>
          <w:lang w:eastAsia="zh-CN"/>
        </w:rPr>
        <w:t>《</w:t>
      </w:r>
    </w:p>
    <w:p w14:paraId="62933CAD" w14:textId="77777777" w:rsidR="00CC015B" w:rsidRDefault="00000000">
      <w:proofErr w:type="spellStart"/>
      <w:r>
        <w:t>除去芋</w:t>
      </w:r>
      <w:proofErr w:type="spellEnd"/>
    </w:p>
    <w:p w14:paraId="458BAE43" w14:textId="77777777" w:rsidR="00CC015B" w:rsidRDefault="00000000">
      <w:r>
        <w:rPr>
          <w:rFonts w:eastAsia="宋体" w:hint="eastAsia"/>
          <w:lang w:eastAsia="zh-CN"/>
        </w:rPr>
        <w:t>《</w:t>
      </w:r>
      <w:proofErr w:type="spellStart"/>
      <w:r>
        <w:t>斯干</w:t>
      </w:r>
      <w:proofErr w:type="spellEnd"/>
      <w:r>
        <w:rPr>
          <w:rFonts w:eastAsia="宋体" w:hint="eastAsia"/>
          <w:lang w:eastAsia="zh-CN"/>
        </w:rPr>
        <w:t>》</w:t>
      </w:r>
      <w:proofErr w:type="spellStart"/>
      <w:r>
        <w:t>三章</w:t>
      </w:r>
      <w:proofErr w:type="spellEnd"/>
      <w:r>
        <w:t>。</w:t>
      </w:r>
    </w:p>
    <w:p w14:paraId="1AA90C05" w14:textId="77777777" w:rsidR="00CC015B" w:rsidRDefault="00000000">
      <w:proofErr w:type="spellStart"/>
      <w:r>
        <w:t>魚</w:t>
      </w:r>
      <w:proofErr w:type="gramStart"/>
      <w:r>
        <w:t>旟</w:t>
      </w:r>
      <w:proofErr w:type="gramEnd"/>
      <w:r>
        <w:t>魚旟</w:t>
      </w:r>
      <w:proofErr w:type="spellEnd"/>
      <w:r>
        <w:rPr>
          <w:rFonts w:eastAsia="宋体" w:hint="eastAsia"/>
          <w:lang w:eastAsia="zh-CN"/>
        </w:rPr>
        <w:t>《</w:t>
      </w:r>
      <w:proofErr w:type="spellStart"/>
      <w:r>
        <w:t>無羊</w:t>
      </w:r>
      <w:proofErr w:type="spellEnd"/>
      <w:r>
        <w:rPr>
          <w:rFonts w:eastAsia="宋体" w:hint="eastAsia"/>
          <w:lang w:eastAsia="zh-CN"/>
        </w:rPr>
        <w:t>》</w:t>
      </w:r>
      <w:proofErr w:type="spellStart"/>
      <w:r>
        <w:t>四章</w:t>
      </w:r>
      <w:proofErr w:type="spellEnd"/>
      <w:r>
        <w:t>。</w:t>
      </w:r>
    </w:p>
    <w:p w14:paraId="623EE0D3" w14:textId="77777777" w:rsidR="00CC015B" w:rsidRDefault="00000000">
      <w:proofErr w:type="spellStart"/>
      <w:proofErr w:type="gramStart"/>
      <w:r>
        <w:t>徒夫</w:t>
      </w:r>
      <w:proofErr w:type="spellEnd"/>
      <w:r>
        <w:rPr>
          <w:rFonts w:eastAsia="宋体" w:hint="eastAsia"/>
          <w:lang w:eastAsia="zh-CN"/>
        </w:rPr>
        <w:t>《</w:t>
      </w:r>
      <w:proofErr w:type="spellStart"/>
      <w:r>
        <w:t>十月之交</w:t>
      </w:r>
      <w:proofErr w:type="spellEnd"/>
      <w:r>
        <w:rPr>
          <w:rFonts w:eastAsia="宋体" w:hint="eastAsia"/>
          <w:lang w:eastAsia="zh-CN"/>
        </w:rPr>
        <w:t>》</w:t>
      </w:r>
      <w:proofErr w:type="spellStart"/>
      <w:proofErr w:type="gramEnd"/>
      <w:r>
        <w:t>四章</w:t>
      </w:r>
      <w:proofErr w:type="spellEnd"/>
      <w:r>
        <w:t>。</w:t>
      </w:r>
    </w:p>
    <w:p w14:paraId="2143E3A8" w14:textId="77777777" w:rsidR="00CC015B" w:rsidRDefault="00000000">
      <w:proofErr w:type="spellStart"/>
      <w:r>
        <w:t>慮圖辜舖</w:t>
      </w:r>
      <w:proofErr w:type="spellEnd"/>
    </w:p>
    <w:p w14:paraId="4481782D" w14:textId="77777777" w:rsidR="00CC015B" w:rsidRDefault="00000000">
      <w:proofErr w:type="spellStart"/>
      <w:r>
        <w:lastRenderedPageBreak/>
        <w:t>野故</w:t>
      </w:r>
      <w:proofErr w:type="spellEnd"/>
    </w:p>
    <w:p w14:paraId="35EC2F83" w14:textId="77777777" w:rsidR="00CC015B" w:rsidRDefault="00000000">
      <w:proofErr w:type="spellStart"/>
      <w:r>
        <w:t>二章</w:t>
      </w:r>
      <w:proofErr w:type="spellEnd"/>
      <w:r>
        <w:t>。</w:t>
      </w:r>
    </w:p>
    <w:p w14:paraId="40E79446" w14:textId="77777777" w:rsidR="00CC015B" w:rsidRDefault="00000000">
      <w:proofErr w:type="spellStart"/>
      <w:r>
        <w:t>廬瓜</w:t>
      </w:r>
      <w:proofErr w:type="spellEnd"/>
    </w:p>
    <w:p w14:paraId="0F30198C" w14:textId="77777777" w:rsidR="00CC015B" w:rsidRDefault="00000000">
      <w:proofErr w:type="spellStart"/>
      <w:r>
        <w:t>舍車盱</w:t>
      </w:r>
      <w:proofErr w:type="spellEnd"/>
    </w:p>
    <w:p w14:paraId="4350DAB6" w14:textId="77777777" w:rsidR="00CC015B" w:rsidRDefault="00000000">
      <w:r>
        <w:rPr>
          <w:rFonts w:eastAsia="宋体" w:hint="eastAsia"/>
          <w:lang w:eastAsia="zh-CN"/>
        </w:rPr>
        <w:t>《</w:t>
      </w:r>
      <w:proofErr w:type="spellStart"/>
      <w:r>
        <w:t>雨無正</w:t>
      </w:r>
      <w:proofErr w:type="spellEnd"/>
      <w:r>
        <w:rPr>
          <w:rFonts w:eastAsia="宋体" w:hint="eastAsia"/>
          <w:lang w:eastAsia="zh-CN"/>
        </w:rPr>
        <w:t>》</w:t>
      </w:r>
      <w:proofErr w:type="spellStart"/>
      <w:r>
        <w:t>一章</w:t>
      </w:r>
      <w:proofErr w:type="spellEnd"/>
      <w:r>
        <w:t>。</w:t>
      </w:r>
    </w:p>
    <w:p w14:paraId="0FE36391" w14:textId="77777777" w:rsidR="00CC015B" w:rsidRDefault="00000000">
      <w:proofErr w:type="spellStart"/>
      <w:r>
        <w:t>都家</w:t>
      </w:r>
      <w:proofErr w:type="spellEnd"/>
    </w:p>
    <w:p w14:paraId="216F7749" w14:textId="77777777" w:rsidR="00CC015B" w:rsidRDefault="00000000">
      <w:proofErr w:type="spellStart"/>
      <w:r>
        <w:t>且</w:t>
      </w:r>
      <w:proofErr w:type="gramStart"/>
      <w:r>
        <w:t>辜</w:t>
      </w:r>
      <w:proofErr w:type="gramEnd"/>
      <w:r>
        <w:t>幠</w:t>
      </w:r>
      <w:proofErr w:type="spellEnd"/>
      <w:r>
        <w:rPr>
          <w:rFonts w:eastAsia="宋体" w:hint="eastAsia"/>
          <w:lang w:eastAsia="zh-CN"/>
        </w:rPr>
        <w:t>《</w:t>
      </w:r>
      <w:proofErr w:type="spellStart"/>
      <w:r>
        <w:t>巧言</w:t>
      </w:r>
      <w:proofErr w:type="spellEnd"/>
      <w:r>
        <w:rPr>
          <w:rFonts w:eastAsia="宋体" w:hint="eastAsia"/>
          <w:lang w:eastAsia="zh-CN"/>
        </w:rPr>
        <w:t>》</w:t>
      </w:r>
      <w:proofErr w:type="spellStart"/>
      <w:r>
        <w:t>一章</w:t>
      </w:r>
      <w:proofErr w:type="spellEnd"/>
      <w:r>
        <w:t>。</w:t>
      </w:r>
    </w:p>
    <w:p w14:paraId="4C3FFB8B" w14:textId="77777777" w:rsidR="00CC015B" w:rsidRDefault="00000000">
      <w:proofErr w:type="spellStart"/>
      <w:r>
        <w:t>餘旟盱</w:t>
      </w:r>
      <w:proofErr w:type="spellEnd"/>
    </w:p>
    <w:p w14:paraId="4DA1DD09" w14:textId="77777777" w:rsidR="00CC015B" w:rsidRDefault="00000000">
      <w:r>
        <w:rPr>
          <w:rFonts w:eastAsia="宋体" w:hint="eastAsia"/>
          <w:lang w:eastAsia="zh-CN"/>
        </w:rPr>
        <w:t>《</w:t>
      </w:r>
      <w:proofErr w:type="spellStart"/>
      <w:r>
        <w:t>都人士</w:t>
      </w:r>
      <w:proofErr w:type="spellEnd"/>
      <w:r>
        <w:rPr>
          <w:rFonts w:eastAsia="宋体" w:hint="eastAsia"/>
          <w:lang w:eastAsia="zh-CN"/>
        </w:rPr>
        <w:t>》</w:t>
      </w:r>
      <w:proofErr w:type="spellStart"/>
      <w:r>
        <w:t>五章</w:t>
      </w:r>
      <w:proofErr w:type="spellEnd"/>
      <w:r>
        <w:t>。</w:t>
      </w:r>
    </w:p>
    <w:p w14:paraId="55A97E6E" w14:textId="77777777" w:rsidR="00CC015B" w:rsidRDefault="00000000">
      <w:pPr>
        <w:rPr>
          <w:lang w:eastAsia="zh-CN"/>
        </w:rPr>
      </w:pPr>
      <w:r>
        <w:rPr>
          <w:lang w:eastAsia="zh-CN"/>
        </w:rPr>
        <w:t>狐車</w:t>
      </w:r>
    </w:p>
    <w:p w14:paraId="62642BD5" w14:textId="77777777" w:rsidR="00CC015B" w:rsidRDefault="00000000">
      <w:pPr>
        <w:rPr>
          <w:rFonts w:eastAsia="宋体"/>
          <w:lang w:eastAsia="zh-CN"/>
        </w:rPr>
      </w:pPr>
      <w:r>
        <w:rPr>
          <w:lang w:eastAsia="zh-CN"/>
        </w:rPr>
        <w:t>何草不黄</w:t>
      </w:r>
      <w:r>
        <w:rPr>
          <w:rFonts w:eastAsia="宋体" w:hint="eastAsia"/>
          <w:lang w:eastAsia="zh-CN"/>
        </w:rPr>
        <w:t>》</w:t>
      </w:r>
    </w:p>
    <w:p w14:paraId="37F27D78" w14:textId="77777777" w:rsidR="00CC015B" w:rsidRDefault="00000000">
      <w:pPr>
        <w:rPr>
          <w:lang w:eastAsia="zh-CN"/>
        </w:rPr>
      </w:pPr>
      <w:r>
        <w:rPr>
          <w:lang w:eastAsia="zh-CN"/>
        </w:rPr>
        <w:t>蒲居</w:t>
      </w:r>
    </w:p>
    <w:p w14:paraId="6CC43E6E" w14:textId="77777777" w:rsidR="00CC015B" w:rsidRDefault="00000000">
      <w:pPr>
        <w:rPr>
          <w:lang w:eastAsia="zh-CN"/>
        </w:rPr>
      </w:pPr>
      <w:r>
        <w:rPr>
          <w:rFonts w:eastAsia="宋体" w:hint="eastAsia"/>
          <w:lang w:eastAsia="zh-CN"/>
        </w:rPr>
        <w:t>《</w:t>
      </w:r>
      <w:r>
        <w:rPr>
          <w:lang w:eastAsia="zh-CN"/>
        </w:rPr>
        <w:t>魚藻</w:t>
      </w:r>
      <w:r>
        <w:rPr>
          <w:rFonts w:eastAsia="宋体" w:hint="eastAsia"/>
          <w:lang w:eastAsia="zh-CN"/>
        </w:rPr>
        <w:t>》</w:t>
      </w:r>
      <w:r>
        <w:rPr>
          <w:lang w:eastAsia="zh-CN"/>
        </w:rPr>
        <w:t>三章。</w:t>
      </w:r>
    </w:p>
    <w:p w14:paraId="3F9BF9FF" w14:textId="77777777" w:rsidR="00CC015B" w:rsidRDefault="00000000">
      <w:proofErr w:type="gramStart"/>
      <w:r>
        <w:t>菹</w:t>
      </w:r>
      <w:proofErr w:type="gramEnd"/>
      <w:r>
        <w:rPr>
          <w:rFonts w:eastAsia="宋体" w:hint="eastAsia"/>
          <w:lang w:eastAsia="zh-CN"/>
        </w:rPr>
        <w:t>《</w:t>
      </w:r>
      <w:proofErr w:type="spellStart"/>
      <w:r>
        <w:t>信南山</w:t>
      </w:r>
      <w:proofErr w:type="spellEnd"/>
      <w:r>
        <w:rPr>
          <w:rFonts w:eastAsia="宋体" w:hint="eastAsia"/>
          <w:lang w:eastAsia="zh-CN"/>
        </w:rPr>
        <w:t>》</w:t>
      </w:r>
      <w:proofErr w:type="spellStart"/>
      <w:r>
        <w:t>四章</w:t>
      </w:r>
      <w:proofErr w:type="spellEnd"/>
      <w:r>
        <w:t>。</w:t>
      </w:r>
    </w:p>
    <w:p w14:paraId="5DD2852D" w14:textId="77777777" w:rsidR="00CC015B" w:rsidRDefault="00000000">
      <w:pPr>
        <w:rPr>
          <w:rFonts w:eastAsia="宋体"/>
          <w:lang w:eastAsia="zh-CN"/>
        </w:rPr>
      </w:pPr>
      <w:proofErr w:type="spellStart"/>
      <w:r>
        <w:t>譽射</w:t>
      </w:r>
      <w:proofErr w:type="spellEnd"/>
      <w:r>
        <w:rPr>
          <w:rFonts w:eastAsia="宋体" w:hint="eastAsia"/>
          <w:lang w:eastAsia="zh-CN"/>
        </w:rPr>
        <w:t>《</w:t>
      </w:r>
    </w:p>
    <w:p w14:paraId="704BEB82" w14:textId="77777777" w:rsidR="00CC015B" w:rsidRDefault="00000000">
      <w:pPr>
        <w:rPr>
          <w:lang w:eastAsia="zh-CN"/>
        </w:rPr>
      </w:pPr>
      <w:r>
        <w:rPr>
          <w:lang w:eastAsia="zh-CN"/>
        </w:rPr>
        <w:t>車舝</w:t>
      </w:r>
      <w:proofErr w:type="gramStart"/>
      <w:r>
        <w:rPr>
          <w:rFonts w:eastAsia="宋体" w:hint="eastAsia"/>
          <w:lang w:eastAsia="zh-CN"/>
        </w:rPr>
        <w:t>》</w:t>
      </w:r>
      <w:proofErr w:type="gramEnd"/>
      <w:r>
        <w:rPr>
          <w:lang w:eastAsia="zh-CN"/>
        </w:rPr>
        <w:t>二章。</w:t>
      </w:r>
    </w:p>
    <w:p w14:paraId="2B96C41A" w14:textId="77777777" w:rsidR="00CC015B" w:rsidRDefault="00000000">
      <w:pPr>
        <w:rPr>
          <w:lang w:eastAsia="zh-CN"/>
        </w:rPr>
      </w:pPr>
      <w:r>
        <w:rPr>
          <w:lang w:eastAsia="zh-CN"/>
        </w:rPr>
        <w:t>【第</w:t>
      </w:r>
      <w:r>
        <w:rPr>
          <w:lang w:eastAsia="zh-CN"/>
        </w:rPr>
        <w:t>21</w:t>
      </w:r>
      <w:r>
        <w:rPr>
          <w:lang w:eastAsia="zh-CN"/>
        </w:rPr>
        <w:t>页】</w:t>
      </w:r>
    </w:p>
    <w:p w14:paraId="51EDE63F" w14:textId="77777777" w:rsidR="00CC015B" w:rsidRDefault="00000000">
      <w:pPr>
        <w:rPr>
          <w:lang w:eastAsia="zh-CN"/>
        </w:rPr>
      </w:pPr>
      <w:r>
        <w:rPr>
          <w:lang w:eastAsia="zh-CN"/>
        </w:rPr>
        <w:t>四章。</w:t>
      </w:r>
    </w:p>
    <w:p w14:paraId="2EA6DFB2" w14:textId="77777777" w:rsidR="00CC015B" w:rsidRDefault="00000000">
      <w:proofErr w:type="spellStart"/>
      <w:r>
        <w:t>徒家</w:t>
      </w:r>
      <w:proofErr w:type="spellEnd"/>
    </w:p>
    <w:p w14:paraId="52E07D37" w14:textId="77777777" w:rsidR="00CC015B" w:rsidRDefault="00000000">
      <w:r>
        <w:t>緜</w:t>
      </w:r>
      <w:proofErr w:type="gramStart"/>
      <w:r>
        <w:rPr>
          <w:rFonts w:eastAsia="宋体" w:hint="eastAsia"/>
          <w:lang w:eastAsia="zh-CN"/>
        </w:rPr>
        <w:t>》</w:t>
      </w:r>
      <w:proofErr w:type="spellStart"/>
      <w:proofErr w:type="gramEnd"/>
      <w:r>
        <w:t>五章</w:t>
      </w:r>
      <w:proofErr w:type="spellEnd"/>
      <w:r>
        <w:t>。</w:t>
      </w:r>
    </w:p>
    <w:p w14:paraId="093080C0" w14:textId="77777777" w:rsidR="00CC015B" w:rsidRDefault="00000000">
      <w:proofErr w:type="spellStart"/>
      <w:r>
        <w:t>瑕入</w:t>
      </w:r>
      <w:proofErr w:type="spellEnd"/>
    </w:p>
    <w:p w14:paraId="24C7EA18" w14:textId="77777777" w:rsidR="00CC015B" w:rsidRDefault="00000000">
      <w:r>
        <w:rPr>
          <w:rFonts w:eastAsia="宋体" w:hint="eastAsia"/>
          <w:lang w:eastAsia="zh-CN"/>
        </w:rPr>
        <w:t>《</w:t>
      </w:r>
      <w:proofErr w:type="spellStart"/>
      <w:r>
        <w:t>思齊</w:t>
      </w:r>
      <w:proofErr w:type="spellEnd"/>
      <w:r>
        <w:rPr>
          <w:rFonts w:eastAsia="宋体" w:hint="eastAsia"/>
          <w:lang w:eastAsia="zh-CN"/>
        </w:rPr>
        <w:t>》</w:t>
      </w:r>
      <w:proofErr w:type="spellStart"/>
      <w:r>
        <w:t>四章</w:t>
      </w:r>
      <w:proofErr w:type="spellEnd"/>
      <w:r>
        <w:t>。</w:t>
      </w:r>
    </w:p>
    <w:p w14:paraId="246C51DE" w14:textId="77777777" w:rsidR="00CC015B" w:rsidRDefault="00000000">
      <w:proofErr w:type="spellStart"/>
      <w:r>
        <w:t>椐柘路固</w:t>
      </w:r>
      <w:proofErr w:type="spellEnd"/>
    </w:p>
    <w:p w14:paraId="6A8D7F7F" w14:textId="77777777" w:rsidR="00CC015B" w:rsidRDefault="00000000">
      <w:r>
        <w:rPr>
          <w:rFonts w:eastAsia="宋体" w:hint="eastAsia"/>
          <w:lang w:eastAsia="zh-CN"/>
        </w:rPr>
        <w:t>《</w:t>
      </w:r>
      <w:proofErr w:type="spellStart"/>
      <w:r>
        <w:t>皇矣</w:t>
      </w:r>
      <w:proofErr w:type="spellEnd"/>
      <w:r>
        <w:rPr>
          <w:rFonts w:eastAsia="宋体" w:hint="eastAsia"/>
          <w:lang w:eastAsia="zh-CN"/>
        </w:rPr>
        <w:t>》</w:t>
      </w:r>
      <w:proofErr w:type="spellStart"/>
      <w:r>
        <w:t>二章</w:t>
      </w:r>
      <w:proofErr w:type="spellEnd"/>
      <w:r>
        <w:t>。</w:t>
      </w:r>
    </w:p>
    <w:p w14:paraId="516120C6" w14:textId="77777777" w:rsidR="00CC015B" w:rsidRDefault="00000000">
      <w:proofErr w:type="spellStart"/>
      <w:r>
        <w:lastRenderedPageBreak/>
        <w:t>去呱訏路</w:t>
      </w:r>
      <w:proofErr w:type="spellEnd"/>
    </w:p>
    <w:p w14:paraId="16332C84" w14:textId="77777777" w:rsidR="00CC015B" w:rsidRDefault="00000000">
      <w:r>
        <w:rPr>
          <w:rFonts w:eastAsia="宋体" w:hint="eastAsia"/>
          <w:lang w:eastAsia="zh-CN"/>
        </w:rPr>
        <w:t>《</w:t>
      </w:r>
      <w:proofErr w:type="spellStart"/>
      <w:r>
        <w:t>生民</w:t>
      </w:r>
      <w:proofErr w:type="spellEnd"/>
      <w:r>
        <w:rPr>
          <w:rFonts w:eastAsia="宋体" w:hint="eastAsia"/>
          <w:lang w:eastAsia="zh-CN"/>
        </w:rPr>
        <w:t>》</w:t>
      </w:r>
      <w:proofErr w:type="spellStart"/>
      <w:r>
        <w:t>三章</w:t>
      </w:r>
      <w:proofErr w:type="spellEnd"/>
      <w:r>
        <w:t>。</w:t>
      </w:r>
    </w:p>
    <w:p w14:paraId="443F7C99" w14:textId="77777777" w:rsidR="00CC015B" w:rsidRDefault="00000000">
      <w:proofErr w:type="spellStart"/>
      <w:r>
        <w:t>呼夜</w:t>
      </w:r>
      <w:proofErr w:type="spellEnd"/>
    </w:p>
    <w:p w14:paraId="529BDFB5" w14:textId="77777777" w:rsidR="00CC015B" w:rsidRDefault="00000000">
      <w:r>
        <w:rPr>
          <w:rFonts w:eastAsia="宋体" w:hint="eastAsia"/>
          <w:lang w:eastAsia="zh-CN"/>
        </w:rPr>
        <w:t>《</w:t>
      </w:r>
      <w:r>
        <w:t>蕩</w:t>
      </w:r>
      <w:r>
        <w:rPr>
          <w:rFonts w:eastAsia="宋体" w:hint="eastAsia"/>
          <w:lang w:eastAsia="zh-CN"/>
        </w:rPr>
        <w:t>》</w:t>
      </w:r>
      <w:proofErr w:type="spellStart"/>
      <w:r>
        <w:t>五章</w:t>
      </w:r>
      <w:proofErr w:type="spellEnd"/>
      <w:r>
        <w:t>。</w:t>
      </w:r>
    </w:p>
    <w:p w14:paraId="40E212B2" w14:textId="77777777" w:rsidR="00CC015B" w:rsidRDefault="00000000">
      <w:proofErr w:type="spellStart"/>
      <w:proofErr w:type="gramStart"/>
      <w:r>
        <w:t>度虞</w:t>
      </w:r>
      <w:proofErr w:type="spellEnd"/>
      <w:r>
        <w:rPr>
          <w:rFonts w:eastAsia="宋体" w:hint="eastAsia"/>
          <w:lang w:eastAsia="zh-CN"/>
        </w:rPr>
        <w:t>《</w:t>
      </w:r>
      <w:r>
        <w:t>抑</w:t>
      </w:r>
      <w:r>
        <w:rPr>
          <w:rFonts w:eastAsia="宋体" w:hint="eastAsia"/>
          <w:lang w:eastAsia="zh-CN"/>
        </w:rPr>
        <w:t>》</w:t>
      </w:r>
      <w:proofErr w:type="spellStart"/>
      <w:proofErr w:type="gramEnd"/>
      <w:r>
        <w:t>五章</w:t>
      </w:r>
      <w:proofErr w:type="spellEnd"/>
      <w:r>
        <w:t>。</w:t>
      </w:r>
    </w:p>
    <w:p w14:paraId="3BF41EBD" w14:textId="77777777" w:rsidR="00CC015B" w:rsidRDefault="00000000">
      <w:proofErr w:type="spellStart"/>
      <w:r>
        <w:t>去故莫虞怒</w:t>
      </w:r>
      <w:proofErr w:type="spellEnd"/>
    </w:p>
    <w:p w14:paraId="1F4C1DF7" w14:textId="77777777" w:rsidR="00CC015B" w:rsidRDefault="00000000">
      <w:r>
        <w:rPr>
          <w:rFonts w:eastAsia="宋体" w:hint="eastAsia"/>
          <w:lang w:eastAsia="zh-CN"/>
        </w:rPr>
        <w:t>《</w:t>
      </w:r>
      <w:proofErr w:type="spellStart"/>
      <w:r>
        <w:t>雲漢</w:t>
      </w:r>
      <w:proofErr w:type="spellEnd"/>
      <w:r>
        <w:rPr>
          <w:rFonts w:eastAsia="宋体" w:hint="eastAsia"/>
          <w:lang w:eastAsia="zh-CN"/>
        </w:rPr>
        <w:t>》</w:t>
      </w:r>
      <w:proofErr w:type="spellStart"/>
      <w:r>
        <w:t>六章</w:t>
      </w:r>
      <w:proofErr w:type="spellEnd"/>
      <w:r>
        <w:t>。</w:t>
      </w:r>
    </w:p>
    <w:p w14:paraId="46265663" w14:textId="77777777" w:rsidR="00CC015B" w:rsidRDefault="00000000">
      <w:proofErr w:type="spellStart"/>
      <w:r>
        <w:t>祖</w:t>
      </w:r>
      <w:proofErr w:type="gramStart"/>
      <w:r>
        <w:t>屠</w:t>
      </w:r>
      <w:proofErr w:type="gramEnd"/>
      <w:r>
        <w:t>壺魚蒲車且胥</w:t>
      </w:r>
      <w:proofErr w:type="spellEnd"/>
      <w:r>
        <w:rPr>
          <w:rFonts w:eastAsia="宋体" w:hint="eastAsia"/>
          <w:lang w:eastAsia="zh-CN"/>
        </w:rPr>
        <w:t>《</w:t>
      </w:r>
      <w:proofErr w:type="spellStart"/>
      <w:r>
        <w:t>韓奕</w:t>
      </w:r>
      <w:proofErr w:type="spellEnd"/>
      <w:r>
        <w:rPr>
          <w:rFonts w:eastAsia="宋体" w:hint="eastAsia"/>
          <w:lang w:eastAsia="zh-CN"/>
        </w:rPr>
        <w:t>》</w:t>
      </w:r>
      <w:proofErr w:type="spellStart"/>
      <w:r>
        <w:t>三章</w:t>
      </w:r>
      <w:proofErr w:type="spellEnd"/>
      <w:r>
        <w:t>。</w:t>
      </w:r>
    </w:p>
    <w:p w14:paraId="47CCDCA5" w14:textId="77777777" w:rsidR="00CC015B" w:rsidRDefault="00000000">
      <w:proofErr w:type="spellStart"/>
      <w:r>
        <w:t>沮魚</w:t>
      </w:r>
      <w:proofErr w:type="spellEnd"/>
    </w:p>
    <w:p w14:paraId="19398720" w14:textId="77777777" w:rsidR="00CC015B" w:rsidRDefault="00000000">
      <w:proofErr w:type="spellStart"/>
      <w:r>
        <w:t>惡斁夜譽</w:t>
      </w:r>
      <w:proofErr w:type="spellEnd"/>
    </w:p>
    <w:p w14:paraId="4F01A0A7" w14:textId="77777777" w:rsidR="00CC015B" w:rsidRDefault="00000000">
      <w:proofErr w:type="spellStart"/>
      <w:r>
        <w:t>車旟舒鋪</w:t>
      </w:r>
      <w:proofErr w:type="spellEnd"/>
    </w:p>
    <w:p w14:paraId="0C7D1232" w14:textId="77777777" w:rsidR="00CC015B" w:rsidRDefault="00000000">
      <w:proofErr w:type="spellStart"/>
      <w:r>
        <w:t>居譽</w:t>
      </w:r>
      <w:proofErr w:type="spellEnd"/>
    </w:p>
    <w:p w14:paraId="352FAE61" w14:textId="77777777" w:rsidR="00CC015B" w:rsidRDefault="00000000">
      <w:pPr>
        <w:rPr>
          <w:rFonts w:eastAsia="宋体"/>
          <w:lang w:eastAsia="zh-CN"/>
        </w:rPr>
      </w:pPr>
      <w:proofErr w:type="spellStart"/>
      <w:r>
        <w:t>騢魚袪邪</w:t>
      </w:r>
      <w:proofErr w:type="gramStart"/>
      <w:r>
        <w:t>徂</w:t>
      </w:r>
      <w:proofErr w:type="spellEnd"/>
      <w:proofErr w:type="gramEnd"/>
      <w:r>
        <w:rPr>
          <w:rFonts w:eastAsia="宋体" w:hint="eastAsia"/>
          <w:lang w:eastAsia="zh-CN"/>
        </w:rPr>
        <w:t>《</w:t>
      </w:r>
      <w:r>
        <w:t>駉</w:t>
      </w:r>
      <w:r>
        <w:rPr>
          <w:rFonts w:eastAsia="宋体" w:hint="eastAsia"/>
          <w:lang w:eastAsia="zh-CN"/>
        </w:rPr>
        <w:t>》</w:t>
      </w:r>
    </w:p>
    <w:p w14:paraId="01418B25" w14:textId="77777777" w:rsidR="00CC015B" w:rsidRDefault="00000000">
      <w:proofErr w:type="spellStart"/>
      <w:r>
        <w:t>四章</w:t>
      </w:r>
      <w:proofErr w:type="spellEnd"/>
      <w:r>
        <w:t>。</w:t>
      </w:r>
    </w:p>
    <w:p w14:paraId="4A83BDFE" w14:textId="77777777" w:rsidR="00CC015B" w:rsidRDefault="00000000">
      <w:proofErr w:type="spellStart"/>
      <w:r>
        <w:t>逵仇</w:t>
      </w:r>
      <w:proofErr w:type="spellEnd"/>
    </w:p>
    <w:p w14:paraId="3B1C91EA" w14:textId="77777777" w:rsidR="00CC015B" w:rsidRDefault="00000000">
      <w:r>
        <w:rPr>
          <w:rFonts w:eastAsia="宋体" w:hint="eastAsia"/>
          <w:lang w:eastAsia="zh-CN"/>
        </w:rPr>
        <w:t>《</w:t>
      </w:r>
      <w:proofErr w:type="spellStart"/>
      <w:r>
        <w:t>兔罝</w:t>
      </w:r>
      <w:proofErr w:type="spellEnd"/>
      <w:r>
        <w:rPr>
          <w:rFonts w:eastAsia="宋体" w:hint="eastAsia"/>
          <w:lang w:eastAsia="zh-CN"/>
        </w:rPr>
        <w:t>》</w:t>
      </w:r>
      <w:proofErr w:type="spellStart"/>
      <w:r>
        <w:t>二章</w:t>
      </w:r>
      <w:proofErr w:type="spellEnd"/>
      <w:r>
        <w:t>。</w:t>
      </w:r>
    </w:p>
    <w:p w14:paraId="52169EBD" w14:textId="77777777" w:rsidR="00CC015B" w:rsidRDefault="00000000">
      <w:proofErr w:type="spellStart"/>
      <w:r>
        <w:t>悠悠</w:t>
      </w:r>
      <w:proofErr w:type="spellEnd"/>
    </w:p>
    <w:p w14:paraId="48D4A59B" w14:textId="77777777" w:rsidR="00CC015B" w:rsidRDefault="00000000">
      <w:proofErr w:type="spellStart"/>
      <w:r>
        <w:t>三章</w:t>
      </w:r>
      <w:proofErr w:type="spellEnd"/>
      <w:r>
        <w:t>。</w:t>
      </w:r>
    </w:p>
    <w:p w14:paraId="20E20932" w14:textId="77777777" w:rsidR="00CC015B" w:rsidRDefault="00000000">
      <w:proofErr w:type="spellStart"/>
      <w:r>
        <w:t>鳩洲逑</w:t>
      </w:r>
      <w:proofErr w:type="spellEnd"/>
    </w:p>
    <w:p w14:paraId="1A878D7F" w14:textId="77777777" w:rsidR="00CC015B" w:rsidRDefault="00000000">
      <w:r>
        <w:rPr>
          <w:rFonts w:eastAsia="宋体" w:hint="eastAsia"/>
          <w:lang w:eastAsia="zh-CN"/>
        </w:rPr>
        <w:t>《</w:t>
      </w:r>
      <w:proofErr w:type="spellStart"/>
      <w:r>
        <w:t>関雎</w:t>
      </w:r>
      <w:proofErr w:type="spellEnd"/>
      <w:r>
        <w:rPr>
          <w:rFonts w:eastAsia="宋体" w:hint="eastAsia"/>
          <w:lang w:eastAsia="zh-CN"/>
        </w:rPr>
        <w:t>》</w:t>
      </w:r>
      <w:proofErr w:type="spellStart"/>
      <w:r>
        <w:t>一章</w:t>
      </w:r>
      <w:proofErr w:type="spellEnd"/>
      <w:r>
        <w:t>。</w:t>
      </w:r>
    </w:p>
    <w:p w14:paraId="5D4BFBCE" w14:textId="77777777" w:rsidR="00CC015B" w:rsidRDefault="00000000">
      <w:proofErr w:type="spellStart"/>
      <w:r>
        <w:t>流求</w:t>
      </w:r>
      <w:proofErr w:type="spellEnd"/>
    </w:p>
    <w:p w14:paraId="4707F04B" w14:textId="77777777" w:rsidR="00CC015B" w:rsidRDefault="00000000">
      <w:proofErr w:type="spellStart"/>
      <w:r>
        <w:t>休求濟</w:t>
      </w:r>
      <w:proofErr w:type="spellEnd"/>
    </w:p>
    <w:p w14:paraId="169A3AA6" w14:textId="77777777" w:rsidR="00CC015B" w:rsidRDefault="00000000">
      <w:r>
        <w:rPr>
          <w:rFonts w:eastAsia="宋体" w:hint="eastAsia"/>
          <w:lang w:eastAsia="zh-CN"/>
        </w:rPr>
        <w:t>《</w:t>
      </w:r>
      <w:proofErr w:type="spellStart"/>
      <w:r>
        <w:t>漢廣</w:t>
      </w:r>
      <w:proofErr w:type="spellEnd"/>
      <w:r>
        <w:rPr>
          <w:rFonts w:eastAsia="宋体" w:hint="eastAsia"/>
          <w:lang w:eastAsia="zh-CN"/>
        </w:rPr>
        <w:t>》</w:t>
      </w:r>
      <w:proofErr w:type="spellStart"/>
      <w:r>
        <w:t>一章</w:t>
      </w:r>
      <w:proofErr w:type="spellEnd"/>
      <w:r>
        <w:t>。</w:t>
      </w:r>
    </w:p>
    <w:p w14:paraId="35C8BE22" w14:textId="77777777" w:rsidR="00CC015B" w:rsidRDefault="00000000">
      <w:proofErr w:type="spellStart"/>
      <w:r>
        <w:t>舟流憂遊</w:t>
      </w:r>
      <w:proofErr w:type="spellEnd"/>
    </w:p>
    <w:p w14:paraId="7132F14B" w14:textId="77777777" w:rsidR="00CC015B" w:rsidRDefault="00000000">
      <w:r>
        <w:rPr>
          <w:rFonts w:eastAsia="宋体" w:hint="eastAsia"/>
          <w:lang w:eastAsia="zh-CN"/>
        </w:rPr>
        <w:t>《</w:t>
      </w:r>
      <w:proofErr w:type="spellStart"/>
      <w:r>
        <w:t>柏舟</w:t>
      </w:r>
      <w:proofErr w:type="spellEnd"/>
      <w:r>
        <w:rPr>
          <w:rFonts w:eastAsia="宋体" w:hint="eastAsia"/>
          <w:lang w:eastAsia="zh-CN"/>
        </w:rPr>
        <w:t>》</w:t>
      </w:r>
      <w:proofErr w:type="spellStart"/>
      <w:r>
        <w:t>一章</w:t>
      </w:r>
      <w:proofErr w:type="spellEnd"/>
      <w:r>
        <w:t>。</w:t>
      </w:r>
    </w:p>
    <w:p w14:paraId="4A5FCD5F" w14:textId="77777777" w:rsidR="00CC015B" w:rsidRDefault="00000000">
      <w:proofErr w:type="spellStart"/>
      <w:r>
        <w:lastRenderedPageBreak/>
        <w:t>舟游求救</w:t>
      </w:r>
      <w:proofErr w:type="spellEnd"/>
      <w:r>
        <w:rPr>
          <w:rFonts w:eastAsia="宋体" w:hint="eastAsia"/>
          <w:lang w:eastAsia="zh-CN"/>
        </w:rPr>
        <w:t>《</w:t>
      </w:r>
      <w:proofErr w:type="spellStart"/>
      <w:r>
        <w:t>谷風</w:t>
      </w:r>
      <w:proofErr w:type="spellEnd"/>
      <w:r>
        <w:rPr>
          <w:rFonts w:eastAsia="宋体" w:hint="eastAsia"/>
          <w:lang w:eastAsia="zh-CN"/>
        </w:rPr>
        <w:t>》</w:t>
      </w:r>
      <w:proofErr w:type="spellStart"/>
      <w:r>
        <w:t>四章</w:t>
      </w:r>
      <w:proofErr w:type="spellEnd"/>
      <w:r>
        <w:t>。</w:t>
      </w:r>
    </w:p>
    <w:p w14:paraId="58568A8E" w14:textId="77777777" w:rsidR="00CC015B" w:rsidRDefault="00000000">
      <w:proofErr w:type="spellStart"/>
      <w:r>
        <w:t>漕悠遊憂</w:t>
      </w:r>
      <w:proofErr w:type="spellEnd"/>
    </w:p>
    <w:p w14:paraId="0B0E49A6" w14:textId="77777777" w:rsidR="00CC015B" w:rsidRDefault="00000000">
      <w:r>
        <w:rPr>
          <w:rFonts w:eastAsia="宋体" w:hint="eastAsia"/>
          <w:lang w:eastAsia="zh-CN"/>
        </w:rPr>
        <w:t>《</w:t>
      </w:r>
      <w:proofErr w:type="spellStart"/>
      <w:r>
        <w:t>泉水</w:t>
      </w:r>
      <w:proofErr w:type="spellEnd"/>
      <w:r>
        <w:rPr>
          <w:rFonts w:eastAsia="宋体" w:hint="eastAsia"/>
          <w:lang w:eastAsia="zh-CN"/>
        </w:rPr>
        <w:t>》</w:t>
      </w:r>
      <w:proofErr w:type="spellStart"/>
      <w:r>
        <w:t>四章</w:t>
      </w:r>
      <w:proofErr w:type="spellEnd"/>
      <w:r>
        <w:t>。</w:t>
      </w:r>
    </w:p>
    <w:p w14:paraId="3E2C1389" w14:textId="77777777" w:rsidR="00CC015B" w:rsidRDefault="00000000">
      <w:proofErr w:type="spellStart"/>
      <w:r>
        <w:t>舟髦</w:t>
      </w:r>
      <w:proofErr w:type="spellEnd"/>
    </w:p>
    <w:p w14:paraId="3BF64B62" w14:textId="77777777" w:rsidR="00CC015B" w:rsidRDefault="00000000">
      <w:r>
        <w:rPr>
          <w:rFonts w:eastAsia="宋体" w:hint="eastAsia"/>
          <w:lang w:eastAsia="zh-CN"/>
        </w:rPr>
        <w:t>《</w:t>
      </w:r>
      <w:proofErr w:type="spellStart"/>
      <w:r>
        <w:t>柏舟</w:t>
      </w:r>
      <w:proofErr w:type="spellEnd"/>
      <w:r>
        <w:rPr>
          <w:rFonts w:eastAsia="宋体" w:hint="eastAsia"/>
          <w:lang w:eastAsia="zh-CN"/>
        </w:rPr>
        <w:t>》</w:t>
      </w:r>
      <w:proofErr w:type="spellStart"/>
      <w:r>
        <w:t>一章，二章</w:t>
      </w:r>
      <w:proofErr w:type="spellEnd"/>
    </w:p>
    <w:p w14:paraId="72B6B58E" w14:textId="77777777" w:rsidR="00CC015B" w:rsidRDefault="00000000">
      <w:proofErr w:type="spellStart"/>
      <w:r>
        <w:t>憂求</w:t>
      </w:r>
      <w:proofErr w:type="spellEnd"/>
    </w:p>
    <w:p w14:paraId="66600950" w14:textId="77777777" w:rsidR="00CC015B" w:rsidRDefault="00000000">
      <w:r>
        <w:rPr>
          <w:rFonts w:eastAsia="宋体" w:hint="eastAsia"/>
          <w:lang w:eastAsia="zh-CN"/>
        </w:rPr>
        <w:t>《</w:t>
      </w:r>
      <w:proofErr w:type="spellStart"/>
      <w:r>
        <w:t>黍離</w:t>
      </w:r>
      <w:proofErr w:type="spellEnd"/>
      <w:r>
        <w:rPr>
          <w:rFonts w:eastAsia="宋体" w:hint="eastAsia"/>
          <w:lang w:eastAsia="zh-CN"/>
        </w:rPr>
        <w:t>》</w:t>
      </w:r>
      <w:proofErr w:type="spellStart"/>
      <w:r>
        <w:t>一章，二章同</w:t>
      </w:r>
      <w:proofErr w:type="spellEnd"/>
      <w:r>
        <w:t>。</w:t>
      </w:r>
    </w:p>
    <w:p w14:paraId="0D521E4D" w14:textId="77777777" w:rsidR="00CC015B" w:rsidRDefault="00000000">
      <w:proofErr w:type="spellStart"/>
      <w:r>
        <w:t>脩歗</w:t>
      </w:r>
      <w:proofErr w:type="gramStart"/>
      <w:r>
        <w:t>歗</w:t>
      </w:r>
      <w:proofErr w:type="gramEnd"/>
      <w:r>
        <w:t>淑</w:t>
      </w:r>
      <w:proofErr w:type="spellEnd"/>
      <w:r>
        <w:rPr>
          <w:rFonts w:eastAsia="宋体" w:hint="eastAsia"/>
          <w:lang w:eastAsia="zh-CN"/>
        </w:rPr>
        <w:t>《</w:t>
      </w:r>
      <w:proofErr w:type="spellStart"/>
      <w:r>
        <w:t>中谷</w:t>
      </w:r>
      <w:proofErr w:type="spellEnd"/>
    </w:p>
    <w:p w14:paraId="22613A74" w14:textId="77777777" w:rsidR="00CC015B" w:rsidRDefault="00000000">
      <w:proofErr w:type="spellStart"/>
      <w:r>
        <w:t>悠漕憂</w:t>
      </w:r>
      <w:proofErr w:type="spellEnd"/>
    </w:p>
    <w:p w14:paraId="070C3CC0" w14:textId="77777777" w:rsidR="00CC015B" w:rsidRDefault="00000000">
      <w:proofErr w:type="spellStart"/>
      <w:r>
        <w:t>載馳</w:t>
      </w:r>
      <w:proofErr w:type="spellEnd"/>
      <w:proofErr w:type="gramStart"/>
      <w:r>
        <w:rPr>
          <w:rFonts w:eastAsia="宋体" w:hint="eastAsia"/>
          <w:lang w:eastAsia="zh-CN"/>
        </w:rPr>
        <w:t>》</w:t>
      </w:r>
      <w:proofErr w:type="spellStart"/>
      <w:proofErr w:type="gramEnd"/>
      <w:r>
        <w:t>一章</w:t>
      </w:r>
      <w:proofErr w:type="spellEnd"/>
      <w:r>
        <w:t>。</w:t>
      </w:r>
    </w:p>
    <w:p w14:paraId="7B834599" w14:textId="77777777" w:rsidR="00CC015B" w:rsidRDefault="00000000">
      <w:proofErr w:type="spellStart"/>
      <w:r>
        <w:t>滺舟遊憂</w:t>
      </w:r>
      <w:proofErr w:type="spellEnd"/>
    </w:p>
    <w:p w14:paraId="7611F318" w14:textId="77777777" w:rsidR="00CC015B" w:rsidRDefault="00000000">
      <w:proofErr w:type="spellStart"/>
      <w:r>
        <w:t>竹竿</w:t>
      </w:r>
      <w:proofErr w:type="spellEnd"/>
      <w:proofErr w:type="gramStart"/>
      <w:r>
        <w:rPr>
          <w:rFonts w:eastAsia="宋体" w:hint="eastAsia"/>
          <w:lang w:eastAsia="zh-CN"/>
        </w:rPr>
        <w:t>》</w:t>
      </w:r>
      <w:proofErr w:type="spellStart"/>
      <w:proofErr w:type="gramEnd"/>
      <w:r>
        <w:t>四章</w:t>
      </w:r>
      <w:proofErr w:type="spellEnd"/>
      <w:r>
        <w:t>。</w:t>
      </w:r>
    </w:p>
    <w:p w14:paraId="29A7CAF1" w14:textId="77777777" w:rsidR="00CC015B" w:rsidRDefault="00000000">
      <w:proofErr w:type="spellStart"/>
      <w:r>
        <w:t>有蓷</w:t>
      </w:r>
      <w:proofErr w:type="spellEnd"/>
      <w:proofErr w:type="gramStart"/>
      <w:r>
        <w:rPr>
          <w:rFonts w:eastAsia="宋体" w:hint="eastAsia"/>
          <w:lang w:eastAsia="zh-CN"/>
        </w:rPr>
        <w:t>》</w:t>
      </w:r>
      <w:proofErr w:type="spellStart"/>
      <w:proofErr w:type="gramEnd"/>
      <w:r>
        <w:t>二章</w:t>
      </w:r>
      <w:proofErr w:type="spellEnd"/>
      <w:r>
        <w:t>。</w:t>
      </w:r>
    </w:p>
    <w:p w14:paraId="252156B2" w14:textId="77777777" w:rsidR="00CC015B" w:rsidRDefault="00000000">
      <w:proofErr w:type="spellStart"/>
      <w:r>
        <w:t>蕭秋</w:t>
      </w:r>
      <w:proofErr w:type="spellEnd"/>
      <w:r>
        <w:rPr>
          <w:rFonts w:eastAsia="宋体" w:hint="eastAsia"/>
          <w:lang w:eastAsia="zh-CN"/>
        </w:rPr>
        <w:t>《</w:t>
      </w:r>
      <w:proofErr w:type="spellStart"/>
      <w:r>
        <w:t>采葛</w:t>
      </w:r>
      <w:proofErr w:type="spellEnd"/>
      <w:r>
        <w:rPr>
          <w:rFonts w:eastAsia="宋体" w:hint="eastAsia"/>
          <w:lang w:eastAsia="zh-CN"/>
        </w:rPr>
        <w:t>》</w:t>
      </w:r>
      <w:proofErr w:type="spellStart"/>
      <w:r>
        <w:t>二章</w:t>
      </w:r>
      <w:proofErr w:type="spellEnd"/>
      <w:r>
        <w:t>。</w:t>
      </w:r>
    </w:p>
    <w:p w14:paraId="0B07A7A9" w14:textId="77777777" w:rsidR="00CC015B" w:rsidRDefault="00000000">
      <w:proofErr w:type="spellStart"/>
      <w:r>
        <w:t>瀟膠</w:t>
      </w:r>
      <w:proofErr w:type="gramStart"/>
      <w:r>
        <w:t>瘳</w:t>
      </w:r>
      <w:proofErr w:type="spellEnd"/>
      <w:proofErr w:type="gramEnd"/>
      <w:r>
        <w:rPr>
          <w:rFonts w:eastAsia="宋体" w:hint="eastAsia"/>
          <w:lang w:eastAsia="zh-CN"/>
        </w:rPr>
        <w:t>《</w:t>
      </w:r>
      <w:proofErr w:type="spellStart"/>
      <w:r>
        <w:t>風雨</w:t>
      </w:r>
      <w:proofErr w:type="spellEnd"/>
      <w:r>
        <w:rPr>
          <w:rFonts w:eastAsia="宋体" w:hint="eastAsia"/>
          <w:lang w:eastAsia="zh-CN"/>
        </w:rPr>
        <w:t>》</w:t>
      </w:r>
      <w:proofErr w:type="spellStart"/>
      <w:r>
        <w:t>二章</w:t>
      </w:r>
      <w:proofErr w:type="spellEnd"/>
      <w:r>
        <w:t>。</w:t>
      </w:r>
    </w:p>
    <w:p w14:paraId="3FB7AC53" w14:textId="77777777" w:rsidR="00CC015B" w:rsidRDefault="00000000">
      <w:proofErr w:type="spellStart"/>
      <w:r>
        <w:t>休幍憂休</w:t>
      </w:r>
      <w:proofErr w:type="spellEnd"/>
    </w:p>
    <w:p w14:paraId="045AD342" w14:textId="77777777" w:rsidR="00CC015B" w:rsidRDefault="00000000">
      <w:proofErr w:type="spellStart"/>
      <w:r>
        <w:t>蟋蟀</w:t>
      </w:r>
      <w:proofErr w:type="spellEnd"/>
      <w:proofErr w:type="gramStart"/>
      <w:r>
        <w:rPr>
          <w:rFonts w:eastAsia="宋体" w:hint="eastAsia"/>
          <w:lang w:eastAsia="zh-CN"/>
        </w:rPr>
        <w:t>》</w:t>
      </w:r>
      <w:proofErr w:type="spellStart"/>
      <w:proofErr w:type="gramEnd"/>
      <w:r>
        <w:t>三章</w:t>
      </w:r>
      <w:proofErr w:type="spellEnd"/>
      <w:r>
        <w:t>。</w:t>
      </w:r>
    </w:p>
    <w:p w14:paraId="2B673C0E" w14:textId="77777777" w:rsidR="00CC015B" w:rsidRDefault="00000000">
      <w:pPr>
        <w:rPr>
          <w:rFonts w:eastAsia="宋体"/>
          <w:lang w:eastAsia="zh-CN"/>
        </w:rPr>
      </w:pPr>
      <w:proofErr w:type="spellStart"/>
      <w:r>
        <w:t>聊條聊條</w:t>
      </w:r>
      <w:proofErr w:type="spellEnd"/>
      <w:r>
        <w:rPr>
          <w:rFonts w:eastAsia="宋体" w:hint="eastAsia"/>
          <w:lang w:eastAsia="zh-CN"/>
        </w:rPr>
        <w:t>《</w:t>
      </w:r>
      <w:proofErr w:type="spellStart"/>
      <w:r>
        <w:t>椒聊</w:t>
      </w:r>
      <w:proofErr w:type="spellEnd"/>
      <w:r>
        <w:rPr>
          <w:rFonts w:eastAsia="宋体" w:hint="eastAsia"/>
          <w:lang w:eastAsia="zh-CN"/>
        </w:rPr>
        <w:t>》</w:t>
      </w:r>
    </w:p>
    <w:p w14:paraId="3277BDF4" w14:textId="77777777" w:rsidR="00CC015B" w:rsidRDefault="00000000">
      <w:proofErr w:type="spellStart"/>
      <w:r>
        <w:t>一、二章</w:t>
      </w:r>
      <w:proofErr w:type="spellEnd"/>
      <w:r>
        <w:t>。</w:t>
      </w:r>
    </w:p>
    <w:p w14:paraId="36BEFD74" w14:textId="77777777" w:rsidR="00CC015B" w:rsidRDefault="00000000">
      <w:proofErr w:type="spellStart"/>
      <w:r>
        <w:t>周遊</w:t>
      </w:r>
      <w:proofErr w:type="spellEnd"/>
    </w:p>
    <w:p w14:paraId="580E0D60" w14:textId="77777777" w:rsidR="00CC015B" w:rsidRDefault="00000000">
      <w:r>
        <w:rPr>
          <w:rFonts w:eastAsia="宋体" w:hint="eastAsia"/>
          <w:lang w:eastAsia="zh-CN"/>
        </w:rPr>
        <w:t>《</w:t>
      </w:r>
      <w:proofErr w:type="spellStart"/>
      <w:r>
        <w:t>有秋之杜</w:t>
      </w:r>
      <w:proofErr w:type="spellEnd"/>
      <w:r>
        <w:rPr>
          <w:rFonts w:eastAsia="宋体" w:hint="eastAsia"/>
          <w:lang w:eastAsia="zh-CN"/>
        </w:rPr>
        <w:t>》</w:t>
      </w:r>
      <w:proofErr w:type="spellStart"/>
      <w:r>
        <w:t>二章</w:t>
      </w:r>
      <w:proofErr w:type="spellEnd"/>
      <w:r>
        <w:t>。</w:t>
      </w:r>
    </w:p>
    <w:p w14:paraId="2E240B98" w14:textId="77777777" w:rsidR="00CC015B" w:rsidRDefault="00000000">
      <w:proofErr w:type="spellStart"/>
      <w:r>
        <w:t>收輈</w:t>
      </w:r>
      <w:proofErr w:type="spellEnd"/>
    </w:p>
    <w:p w14:paraId="37DD9964" w14:textId="77777777" w:rsidR="00CC015B" w:rsidRDefault="00000000">
      <w:r>
        <w:rPr>
          <w:rFonts w:eastAsia="宋体" w:hint="eastAsia"/>
          <w:lang w:eastAsia="zh-CN"/>
        </w:rPr>
        <w:t>《</w:t>
      </w:r>
      <w:proofErr w:type="spellStart"/>
      <w:r>
        <w:t>小戎</w:t>
      </w:r>
      <w:proofErr w:type="spellEnd"/>
      <w:r>
        <w:rPr>
          <w:rFonts w:eastAsia="宋体" w:hint="eastAsia"/>
          <w:lang w:eastAsia="zh-CN"/>
        </w:rPr>
        <w:t>》</w:t>
      </w:r>
      <w:proofErr w:type="spellStart"/>
      <w:r>
        <w:t>一章</w:t>
      </w:r>
      <w:proofErr w:type="spellEnd"/>
      <w:r>
        <w:t>。</w:t>
      </w:r>
    </w:p>
    <w:p w14:paraId="4B525CA1" w14:textId="77777777" w:rsidR="00CC015B" w:rsidRDefault="00000000">
      <w:proofErr w:type="spellStart"/>
      <w:r>
        <w:t>袍矛仇</w:t>
      </w:r>
      <w:proofErr w:type="spellEnd"/>
    </w:p>
    <w:p w14:paraId="31B87B62" w14:textId="77777777" w:rsidR="00CC015B" w:rsidRDefault="00000000">
      <w:r>
        <w:rPr>
          <w:rFonts w:eastAsia="宋体" w:hint="eastAsia"/>
          <w:lang w:eastAsia="zh-CN"/>
        </w:rPr>
        <w:lastRenderedPageBreak/>
        <w:t>《</w:t>
      </w:r>
      <w:proofErr w:type="spellStart"/>
      <w:r>
        <w:t>無衣</w:t>
      </w:r>
      <w:proofErr w:type="spellEnd"/>
      <w:r>
        <w:rPr>
          <w:rFonts w:eastAsia="宋体" w:hint="eastAsia"/>
          <w:lang w:eastAsia="zh-CN"/>
        </w:rPr>
        <w:t>》</w:t>
      </w:r>
      <w:proofErr w:type="spellStart"/>
      <w:r>
        <w:t>一章</w:t>
      </w:r>
      <w:proofErr w:type="spellEnd"/>
      <w:r>
        <w:t>。</w:t>
      </w:r>
    </w:p>
    <w:p w14:paraId="0D6231DA" w14:textId="77777777" w:rsidR="00CC015B" w:rsidRDefault="00000000">
      <w:proofErr w:type="spellStart"/>
      <w:r>
        <w:t>荍椒</w:t>
      </w:r>
      <w:proofErr w:type="spellEnd"/>
    </w:p>
    <w:p w14:paraId="0B1F241B" w14:textId="77777777" w:rsidR="00CC015B" w:rsidRDefault="00000000">
      <w:r>
        <w:rPr>
          <w:rFonts w:eastAsia="宋体" w:hint="eastAsia"/>
          <w:lang w:eastAsia="zh-CN"/>
        </w:rPr>
        <w:t>《</w:t>
      </w:r>
      <w:proofErr w:type="spellStart"/>
      <w:r>
        <w:t>東門之粉</w:t>
      </w:r>
      <w:proofErr w:type="spellEnd"/>
      <w:r>
        <w:rPr>
          <w:rFonts w:eastAsia="宋体" w:hint="eastAsia"/>
          <w:lang w:eastAsia="zh-CN"/>
        </w:rPr>
        <w:t>》</w:t>
      </w:r>
      <w:proofErr w:type="spellStart"/>
      <w:r>
        <w:t>三章</w:t>
      </w:r>
      <w:proofErr w:type="spellEnd"/>
      <w:r>
        <w:t>。</w:t>
      </w:r>
    </w:p>
    <w:p w14:paraId="44B8E438" w14:textId="77777777" w:rsidR="00CC015B" w:rsidRDefault="00000000">
      <w:proofErr w:type="spellStart"/>
      <w:r>
        <w:t>蕭周</w:t>
      </w:r>
      <w:proofErr w:type="spellEnd"/>
      <w:r>
        <w:rPr>
          <w:rFonts w:eastAsia="宋体" w:hint="eastAsia"/>
          <w:lang w:eastAsia="zh-CN"/>
        </w:rPr>
        <w:t>《</w:t>
      </w:r>
      <w:proofErr w:type="spellStart"/>
      <w:r>
        <w:t>下泉</w:t>
      </w:r>
      <w:proofErr w:type="spellEnd"/>
      <w:r>
        <w:rPr>
          <w:rFonts w:eastAsia="宋体" w:hint="eastAsia"/>
          <w:lang w:eastAsia="zh-CN"/>
        </w:rPr>
        <w:t>》</w:t>
      </w:r>
      <w:proofErr w:type="spellStart"/>
      <w:r>
        <w:t>二章</w:t>
      </w:r>
      <w:proofErr w:type="spellEnd"/>
      <w:r>
        <w:t>。</w:t>
      </w:r>
    </w:p>
    <w:p w14:paraId="04180BF8" w14:textId="77777777" w:rsidR="00CC015B" w:rsidRDefault="00000000">
      <w:proofErr w:type="spellStart"/>
      <w:r>
        <w:t>葽</w:t>
      </w:r>
      <w:proofErr w:type="gramStart"/>
      <w:r>
        <w:t>蜩</w:t>
      </w:r>
      <w:proofErr w:type="spellEnd"/>
      <w:proofErr w:type="gramEnd"/>
      <w:r>
        <w:rPr>
          <w:rFonts w:eastAsia="宋体" w:hint="eastAsia"/>
          <w:lang w:eastAsia="zh-CN"/>
        </w:rPr>
        <w:t>《</w:t>
      </w:r>
      <w:proofErr w:type="spellStart"/>
      <w:r>
        <w:t>七月</w:t>
      </w:r>
      <w:proofErr w:type="spellEnd"/>
      <w:r>
        <w:rPr>
          <w:rFonts w:eastAsia="宋体" w:hint="eastAsia"/>
          <w:lang w:eastAsia="zh-CN"/>
        </w:rPr>
        <w:t>》</w:t>
      </w:r>
      <w:proofErr w:type="spellStart"/>
      <w:r>
        <w:t>四章</w:t>
      </w:r>
      <w:proofErr w:type="spellEnd"/>
      <w:r>
        <w:t>。</w:t>
      </w:r>
      <w:r>
        <w:rPr>
          <w:rFonts w:eastAsia="宋体" w:hint="eastAsia"/>
          <w:lang w:eastAsia="zh-CN"/>
        </w:rPr>
        <w:t>《</w:t>
      </w:r>
      <w:proofErr w:type="spellStart"/>
      <w:r>
        <w:t>夏小正</w:t>
      </w:r>
      <w:proofErr w:type="spellEnd"/>
      <w:r>
        <w:rPr>
          <w:rFonts w:eastAsia="宋体" w:hint="eastAsia"/>
          <w:lang w:eastAsia="zh-CN"/>
        </w:rPr>
        <w:t>》“</w:t>
      </w:r>
      <w:proofErr w:type="spellStart"/>
      <w:r>
        <w:t>秀葽</w:t>
      </w:r>
      <w:proofErr w:type="spellEnd"/>
      <w:r>
        <w:rPr>
          <w:rFonts w:eastAsia="宋体" w:hint="eastAsia"/>
          <w:lang w:eastAsia="zh-CN"/>
        </w:rPr>
        <w:t>”</w:t>
      </w:r>
      <w:r>
        <w:t>作</w:t>
      </w:r>
      <w:r>
        <w:rPr>
          <w:rFonts w:eastAsia="宋体" w:hint="eastAsia"/>
          <w:lang w:eastAsia="zh-CN"/>
        </w:rPr>
        <w:t>“</w:t>
      </w:r>
      <w:proofErr w:type="spellStart"/>
      <w:r>
        <w:t>秀幽</w:t>
      </w:r>
      <w:proofErr w:type="spellEnd"/>
      <w:r>
        <w:rPr>
          <w:rFonts w:eastAsia="宋体" w:hint="eastAsia"/>
          <w:lang w:eastAsia="zh-CN"/>
        </w:rPr>
        <w:t>”</w:t>
      </w:r>
      <w:r>
        <w:t>。</w:t>
      </w:r>
    </w:p>
    <w:p w14:paraId="298FD17B" w14:textId="77777777" w:rsidR="00CC015B" w:rsidRDefault="00000000">
      <w:proofErr w:type="spellStart"/>
      <w:r>
        <w:t>銶</w:t>
      </w:r>
      <w:proofErr w:type="gramStart"/>
      <w:r>
        <w:t>遒</w:t>
      </w:r>
      <w:proofErr w:type="gramEnd"/>
      <w:r>
        <w:t>休</w:t>
      </w:r>
      <w:proofErr w:type="spellEnd"/>
      <w:r>
        <w:rPr>
          <w:rFonts w:eastAsia="宋体" w:hint="eastAsia"/>
          <w:lang w:eastAsia="zh-CN"/>
        </w:rPr>
        <w:t>《</w:t>
      </w:r>
      <w:proofErr w:type="spellStart"/>
      <w:r>
        <w:t>破斧</w:t>
      </w:r>
      <w:proofErr w:type="spellEnd"/>
      <w:r>
        <w:rPr>
          <w:rFonts w:eastAsia="宋体" w:hint="eastAsia"/>
          <w:lang w:eastAsia="zh-CN"/>
        </w:rPr>
        <w:t>》</w:t>
      </w:r>
      <w:proofErr w:type="spellStart"/>
      <w:r>
        <w:t>三章</w:t>
      </w:r>
      <w:proofErr w:type="spellEnd"/>
      <w:r>
        <w:t>。</w:t>
      </w:r>
    </w:p>
    <w:p w14:paraId="0D6431DB" w14:textId="77777777" w:rsidR="00CC015B" w:rsidRDefault="00000000">
      <w:proofErr w:type="spellStart"/>
      <w:r>
        <w:t>裒求</w:t>
      </w:r>
      <w:proofErr w:type="spellEnd"/>
    </w:p>
    <w:p w14:paraId="57D94DB0" w14:textId="77777777" w:rsidR="00CC015B" w:rsidRDefault="00000000">
      <w:r>
        <w:rPr>
          <w:rFonts w:eastAsia="宋体" w:hint="eastAsia"/>
          <w:lang w:eastAsia="zh-CN"/>
        </w:rPr>
        <w:t>《</w:t>
      </w:r>
      <w:proofErr w:type="spellStart"/>
      <w:r>
        <w:t>常棣</w:t>
      </w:r>
      <w:proofErr w:type="spellEnd"/>
      <w:r>
        <w:rPr>
          <w:rFonts w:eastAsia="宋体" w:hint="eastAsia"/>
          <w:lang w:eastAsia="zh-CN"/>
        </w:rPr>
        <w:t>》</w:t>
      </w:r>
      <w:proofErr w:type="spellStart"/>
      <w:r>
        <w:t>二章</w:t>
      </w:r>
      <w:proofErr w:type="spellEnd"/>
      <w:r>
        <w:t>。</w:t>
      </w:r>
    </w:p>
    <w:p w14:paraId="46863C71" w14:textId="77777777" w:rsidR="00CC015B" w:rsidRDefault="00000000">
      <w:pPr>
        <w:rPr>
          <w:rFonts w:eastAsia="宋体"/>
          <w:lang w:eastAsia="zh-CN"/>
        </w:rPr>
      </w:pPr>
      <w:proofErr w:type="spellStart"/>
      <w:r>
        <w:t>柔憂</w:t>
      </w:r>
      <w:proofErr w:type="spellEnd"/>
      <w:r>
        <w:rPr>
          <w:rFonts w:eastAsia="宋体" w:hint="eastAsia"/>
          <w:lang w:eastAsia="zh-CN"/>
        </w:rPr>
        <w:t>《</w:t>
      </w:r>
    </w:p>
    <w:p w14:paraId="26C99D49" w14:textId="77777777" w:rsidR="00CC015B" w:rsidRDefault="00000000">
      <w:proofErr w:type="spellStart"/>
      <w:r>
        <w:t>采</w:t>
      </w:r>
      <w:proofErr w:type="gramStart"/>
      <w:r>
        <w:t>薇</w:t>
      </w:r>
      <w:proofErr w:type="spellEnd"/>
      <w:proofErr w:type="gramEnd"/>
      <w:r>
        <w:rPr>
          <w:rFonts w:eastAsia="宋体" w:hint="eastAsia"/>
          <w:lang w:eastAsia="zh-CN"/>
        </w:rPr>
        <w:t>》</w:t>
      </w:r>
      <w:proofErr w:type="spellStart"/>
      <w:r>
        <w:t>二章</w:t>
      </w:r>
      <w:proofErr w:type="spellEnd"/>
      <w:r>
        <w:t>。</w:t>
      </w:r>
    </w:p>
    <w:p w14:paraId="1FA3B205" w14:textId="77777777" w:rsidR="00CC015B" w:rsidRDefault="00000000">
      <w:proofErr w:type="spellStart"/>
      <w:r>
        <w:t>舟浮休</w:t>
      </w:r>
      <w:proofErr w:type="spellEnd"/>
    </w:p>
    <w:p w14:paraId="65F11BA4" w14:textId="77777777" w:rsidR="00CC015B" w:rsidRDefault="00000000">
      <w:r>
        <w:rPr>
          <w:rFonts w:eastAsia="宋体" w:hint="eastAsia"/>
          <w:lang w:eastAsia="zh-CN"/>
        </w:rPr>
        <w:t>《</w:t>
      </w:r>
      <w:proofErr w:type="spellStart"/>
      <w:r>
        <w:t>菁菁者莪</w:t>
      </w:r>
      <w:proofErr w:type="spellEnd"/>
      <w:r>
        <w:rPr>
          <w:rFonts w:eastAsia="宋体" w:hint="eastAsia"/>
          <w:lang w:eastAsia="zh-CN"/>
        </w:rPr>
        <w:t>》</w:t>
      </w:r>
      <w:proofErr w:type="spellStart"/>
      <w:r>
        <w:t>四章</w:t>
      </w:r>
      <w:proofErr w:type="spellEnd"/>
      <w:r>
        <w:t>。</w:t>
      </w:r>
    </w:p>
    <w:p w14:paraId="6DBE5AC3" w14:textId="77777777" w:rsidR="00CC015B" w:rsidRDefault="00000000">
      <w:proofErr w:type="spellStart"/>
      <w:r>
        <w:t>蕭悠</w:t>
      </w:r>
      <w:proofErr w:type="spellEnd"/>
    </w:p>
    <w:p w14:paraId="3AACD22B" w14:textId="77777777" w:rsidR="00CC015B" w:rsidRDefault="00000000">
      <w:r>
        <w:rPr>
          <w:rFonts w:eastAsia="宋体" w:hint="eastAsia"/>
          <w:lang w:eastAsia="zh-CN"/>
        </w:rPr>
        <w:t>《</w:t>
      </w:r>
      <w:proofErr w:type="spellStart"/>
      <w:r>
        <w:t>車攻</w:t>
      </w:r>
      <w:proofErr w:type="spellEnd"/>
      <w:r>
        <w:rPr>
          <w:rFonts w:eastAsia="宋体" w:hint="eastAsia"/>
          <w:lang w:eastAsia="zh-CN"/>
        </w:rPr>
        <w:t>》</w:t>
      </w:r>
      <w:proofErr w:type="spellStart"/>
      <w:r>
        <w:t>七章</w:t>
      </w:r>
      <w:proofErr w:type="spellEnd"/>
      <w:r>
        <w:t>。</w:t>
      </w:r>
    </w:p>
    <w:p w14:paraId="130781AF" w14:textId="77777777" w:rsidR="00CC015B" w:rsidRDefault="00000000">
      <w:proofErr w:type="spellStart"/>
      <w:r>
        <w:t>矛醻</w:t>
      </w:r>
      <w:proofErr w:type="spellEnd"/>
      <w:proofErr w:type="gramStart"/>
      <w:r>
        <w:rPr>
          <w:rFonts w:eastAsia="宋体" w:hint="eastAsia"/>
          <w:lang w:eastAsia="zh-CN"/>
        </w:rPr>
        <w:t>《</w:t>
      </w:r>
      <w:proofErr w:type="gramEnd"/>
      <w:r>
        <w:t>節</w:t>
      </w:r>
    </w:p>
    <w:p w14:paraId="2206C3AF" w14:textId="77777777" w:rsidR="00CC015B" w:rsidRDefault="00000000">
      <w:proofErr w:type="spellStart"/>
      <w:r>
        <w:t>南山</w:t>
      </w:r>
      <w:proofErr w:type="spellEnd"/>
      <w:proofErr w:type="gramStart"/>
      <w:r>
        <w:rPr>
          <w:rFonts w:eastAsia="宋体" w:hint="eastAsia"/>
          <w:lang w:eastAsia="zh-CN"/>
        </w:rPr>
        <w:t>》</w:t>
      </w:r>
      <w:proofErr w:type="spellStart"/>
      <w:proofErr w:type="gramEnd"/>
      <w:r>
        <w:t>八章</w:t>
      </w:r>
      <w:proofErr w:type="spellEnd"/>
      <w:r>
        <w:t>。</w:t>
      </w:r>
    </w:p>
    <w:p w14:paraId="788DD162" w14:textId="77777777" w:rsidR="00CC015B" w:rsidRDefault="00000000">
      <w:proofErr w:type="spellStart"/>
      <w:r>
        <w:t>憂休</w:t>
      </w:r>
      <w:proofErr w:type="spellEnd"/>
      <w:r>
        <w:rPr>
          <w:rFonts w:eastAsia="宋体" w:hint="eastAsia"/>
          <w:lang w:eastAsia="zh-CN"/>
        </w:rPr>
        <w:t>《</w:t>
      </w:r>
      <w:proofErr w:type="spellStart"/>
      <w:r>
        <w:t>十月之交</w:t>
      </w:r>
      <w:proofErr w:type="spellEnd"/>
      <w:r>
        <w:rPr>
          <w:rFonts w:eastAsia="宋体" w:hint="eastAsia"/>
          <w:lang w:eastAsia="zh-CN"/>
        </w:rPr>
        <w:t>》</w:t>
      </w:r>
      <w:proofErr w:type="spellStart"/>
      <w:r>
        <w:t>八章。</w:t>
      </w:r>
      <w:proofErr w:type="gramStart"/>
      <w:r>
        <w:t>流休</w:t>
      </w:r>
      <w:proofErr w:type="spellEnd"/>
      <w:r>
        <w:rPr>
          <w:rFonts w:eastAsia="宋体" w:hint="eastAsia"/>
          <w:lang w:eastAsia="zh-CN"/>
        </w:rPr>
        <w:t>《</w:t>
      </w:r>
      <w:proofErr w:type="spellStart"/>
      <w:r>
        <w:t>雨無正</w:t>
      </w:r>
      <w:proofErr w:type="spellEnd"/>
      <w:r>
        <w:rPr>
          <w:rFonts w:eastAsia="宋体" w:hint="eastAsia"/>
          <w:lang w:eastAsia="zh-CN"/>
        </w:rPr>
        <w:t>》</w:t>
      </w:r>
      <w:proofErr w:type="spellStart"/>
      <w:proofErr w:type="gramEnd"/>
      <w:r>
        <w:t>五章</w:t>
      </w:r>
      <w:proofErr w:type="spellEnd"/>
      <w:r>
        <w:t>。</w:t>
      </w:r>
    </w:p>
    <w:p w14:paraId="73A6A15F" w14:textId="77777777" w:rsidR="00CC015B" w:rsidRDefault="00000000">
      <w:proofErr w:type="spellStart"/>
      <w:r>
        <w:t>觩柔敖求</w:t>
      </w:r>
      <w:proofErr w:type="spellEnd"/>
    </w:p>
    <w:p w14:paraId="5A89B49E" w14:textId="77777777" w:rsidR="00CC015B" w:rsidRDefault="00000000">
      <w:r>
        <w:rPr>
          <w:rFonts w:eastAsia="宋体" w:hint="eastAsia"/>
          <w:lang w:eastAsia="zh-CN"/>
        </w:rPr>
        <w:t>《</w:t>
      </w:r>
      <w:proofErr w:type="spellStart"/>
      <w:r>
        <w:t>桑扈</w:t>
      </w:r>
      <w:proofErr w:type="spellEnd"/>
      <w:r>
        <w:rPr>
          <w:rFonts w:eastAsia="宋体" w:hint="eastAsia"/>
          <w:lang w:eastAsia="zh-CN"/>
        </w:rPr>
        <w:t>》</w:t>
      </w:r>
      <w:proofErr w:type="spellStart"/>
      <w:r>
        <w:t>四章</w:t>
      </w:r>
      <w:proofErr w:type="spellEnd"/>
      <w:r>
        <w:t>。</w:t>
      </w:r>
    </w:p>
    <w:p w14:paraId="6FE2FC05" w14:textId="77777777" w:rsidR="00CC015B" w:rsidRDefault="00000000">
      <w:proofErr w:type="spellStart"/>
      <w:r>
        <w:t>優游</w:t>
      </w:r>
      <w:proofErr w:type="spellEnd"/>
      <w:r>
        <w:rPr>
          <w:rFonts w:eastAsia="宋体" w:hint="eastAsia"/>
          <w:lang w:eastAsia="zh-CN"/>
        </w:rPr>
        <w:t>《</w:t>
      </w:r>
      <w:proofErr w:type="spellStart"/>
      <w:r>
        <w:t>采菽</w:t>
      </w:r>
      <w:proofErr w:type="spellEnd"/>
      <w:r>
        <w:rPr>
          <w:rFonts w:eastAsia="宋体" w:hint="eastAsia"/>
          <w:lang w:eastAsia="zh-CN"/>
        </w:rPr>
        <w:t>》</w:t>
      </w:r>
      <w:r>
        <w:t>五</w:t>
      </w:r>
    </w:p>
    <w:p w14:paraId="71EB37DC" w14:textId="77777777" w:rsidR="00CC015B" w:rsidRDefault="00000000">
      <w:proofErr w:type="spellStart"/>
      <w:r>
        <w:t>章。浮流髦憂</w:t>
      </w:r>
      <w:proofErr w:type="spellEnd"/>
    </w:p>
    <w:p w14:paraId="67CAF06D" w14:textId="77777777" w:rsidR="00CC015B" w:rsidRDefault="00000000">
      <w:r>
        <w:rPr>
          <w:rFonts w:eastAsia="宋体" w:hint="eastAsia"/>
          <w:lang w:eastAsia="zh-CN"/>
        </w:rPr>
        <w:t>《</w:t>
      </w:r>
      <w:proofErr w:type="spellStart"/>
      <w:r>
        <w:t>角弓</w:t>
      </w:r>
      <w:proofErr w:type="spellEnd"/>
      <w:r>
        <w:rPr>
          <w:rFonts w:eastAsia="宋体" w:hint="eastAsia"/>
          <w:lang w:eastAsia="zh-CN"/>
        </w:rPr>
        <w:t>》</w:t>
      </w:r>
      <w:proofErr w:type="spellStart"/>
      <w:r>
        <w:t>八章</w:t>
      </w:r>
      <w:proofErr w:type="spellEnd"/>
      <w:r>
        <w:t>。</w:t>
      </w:r>
    </w:p>
    <w:p w14:paraId="6F766906" w14:textId="77777777" w:rsidR="00CC015B" w:rsidRDefault="00000000">
      <w:proofErr w:type="spellStart"/>
      <w:r>
        <w:t>求孚</w:t>
      </w:r>
      <w:proofErr w:type="spellEnd"/>
    </w:p>
    <w:p w14:paraId="2CA80CCF" w14:textId="77777777" w:rsidR="00CC015B" w:rsidRDefault="00000000">
      <w:proofErr w:type="spellStart"/>
      <w:r>
        <w:t>茅猶</w:t>
      </w:r>
      <w:proofErr w:type="spellEnd"/>
    </w:p>
    <w:p w14:paraId="46001DF7" w14:textId="77777777" w:rsidR="00CC015B" w:rsidRDefault="00000000">
      <w:r>
        <w:rPr>
          <w:rFonts w:eastAsia="宋体" w:hint="eastAsia"/>
          <w:lang w:eastAsia="zh-CN"/>
        </w:rPr>
        <w:t>《</w:t>
      </w:r>
      <w:proofErr w:type="spellStart"/>
      <w:r>
        <w:t>百華</w:t>
      </w:r>
      <w:proofErr w:type="spellEnd"/>
      <w:r>
        <w:rPr>
          <w:rFonts w:eastAsia="宋体" w:hint="eastAsia"/>
          <w:lang w:eastAsia="zh-CN"/>
        </w:rPr>
        <w:t>》</w:t>
      </w:r>
      <w:proofErr w:type="spellStart"/>
      <w:r>
        <w:t>二章</w:t>
      </w:r>
      <w:proofErr w:type="spellEnd"/>
      <w:r>
        <w:t>。</w:t>
      </w:r>
    </w:p>
    <w:p w14:paraId="0D8A727D" w14:textId="77777777" w:rsidR="00CC015B" w:rsidRDefault="00000000">
      <w:proofErr w:type="spellStart"/>
      <w:r>
        <w:lastRenderedPageBreak/>
        <w:t>臭孚</w:t>
      </w:r>
      <w:proofErr w:type="spellEnd"/>
    </w:p>
    <w:p w14:paraId="1356CC27" w14:textId="77777777" w:rsidR="00CC015B" w:rsidRDefault="00000000">
      <w:pPr>
        <w:rPr>
          <w:rFonts w:eastAsia="宋体"/>
          <w:lang w:eastAsia="zh-CN"/>
        </w:rPr>
      </w:pPr>
      <w:proofErr w:type="spellStart"/>
      <w:r>
        <w:t>幽膠</w:t>
      </w:r>
      <w:proofErr w:type="spellEnd"/>
      <w:r>
        <w:rPr>
          <w:rFonts w:eastAsia="宋体" w:hint="eastAsia"/>
          <w:lang w:eastAsia="zh-CN"/>
        </w:rPr>
        <w:t>《</w:t>
      </w:r>
    </w:p>
    <w:p w14:paraId="03E2A420" w14:textId="77777777" w:rsidR="00CC015B" w:rsidRDefault="00000000">
      <w:proofErr w:type="spellStart"/>
      <w:proofErr w:type="gramStart"/>
      <w:r>
        <w:t>隰</w:t>
      </w:r>
      <w:proofErr w:type="gramEnd"/>
      <w:r>
        <w:t>桑</w:t>
      </w:r>
      <w:proofErr w:type="spellEnd"/>
      <w:r>
        <w:rPr>
          <w:rFonts w:eastAsia="宋体" w:hint="eastAsia"/>
          <w:lang w:eastAsia="zh-CN"/>
        </w:rPr>
        <w:t>》</w:t>
      </w:r>
      <w:proofErr w:type="spellStart"/>
      <w:r>
        <w:t>三章</w:t>
      </w:r>
      <w:proofErr w:type="spellEnd"/>
      <w:r>
        <w:t>。</w:t>
      </w:r>
    </w:p>
    <w:p w14:paraId="28BF1CB1" w14:textId="77777777" w:rsidR="00CC015B" w:rsidRDefault="00000000">
      <w:r>
        <w:rPr>
          <w:rFonts w:eastAsia="宋体" w:hint="eastAsia"/>
          <w:lang w:eastAsia="zh-CN"/>
        </w:rPr>
        <w:t>《</w:t>
      </w:r>
      <w:proofErr w:type="spellStart"/>
      <w:r>
        <w:t>下武</w:t>
      </w:r>
      <w:proofErr w:type="spellEnd"/>
      <w:r>
        <w:rPr>
          <w:rFonts w:eastAsia="宋体" w:hint="eastAsia"/>
          <w:lang w:eastAsia="zh-CN"/>
        </w:rPr>
        <w:t>》</w:t>
      </w:r>
      <w:proofErr w:type="spellStart"/>
      <w:r>
        <w:t>二章</w:t>
      </w:r>
      <w:proofErr w:type="spellEnd"/>
      <w:r>
        <w:t>。</w:t>
      </w:r>
    </w:p>
    <w:p w14:paraId="46BC8D90" w14:textId="77777777" w:rsidR="00CC015B" w:rsidRDefault="00000000">
      <w:proofErr w:type="spellStart"/>
      <w:proofErr w:type="gramStart"/>
      <w:r>
        <w:t>揄</w:t>
      </w:r>
      <w:proofErr w:type="gramEnd"/>
      <w:r>
        <w:t>蹂容浮</w:t>
      </w:r>
      <w:proofErr w:type="spellEnd"/>
      <w:r>
        <w:rPr>
          <w:rFonts w:eastAsia="宋体" w:hint="eastAsia"/>
          <w:lang w:eastAsia="zh-CN"/>
        </w:rPr>
        <w:t>《</w:t>
      </w:r>
      <w:proofErr w:type="spellStart"/>
      <w:r>
        <w:t>生民</w:t>
      </w:r>
      <w:proofErr w:type="spellEnd"/>
      <w:r>
        <w:rPr>
          <w:rFonts w:eastAsia="宋体" w:hint="eastAsia"/>
          <w:lang w:eastAsia="zh-CN"/>
        </w:rPr>
        <w:t>》</w:t>
      </w:r>
      <w:proofErr w:type="spellStart"/>
      <w:r>
        <w:t>七章</w:t>
      </w:r>
      <w:proofErr w:type="spellEnd"/>
      <w:r>
        <w:t>。</w:t>
      </w:r>
    </w:p>
    <w:p w14:paraId="4A8FB04B" w14:textId="77777777" w:rsidR="00CC015B" w:rsidRDefault="00000000">
      <w:proofErr w:type="spellStart"/>
      <w:r>
        <w:t>曹牢</w:t>
      </w:r>
      <w:proofErr w:type="gramStart"/>
      <w:r>
        <w:t>匏</w:t>
      </w:r>
      <w:proofErr w:type="spellEnd"/>
      <w:proofErr w:type="gramEnd"/>
      <w:r>
        <w:rPr>
          <w:rFonts w:eastAsia="宋体" w:hint="eastAsia"/>
          <w:lang w:eastAsia="zh-CN"/>
        </w:rPr>
        <w:t>《</w:t>
      </w:r>
      <w:proofErr w:type="spellStart"/>
      <w:r>
        <w:t>公劉</w:t>
      </w:r>
      <w:proofErr w:type="spellEnd"/>
      <w:r>
        <w:rPr>
          <w:rFonts w:eastAsia="宋体" w:hint="eastAsia"/>
          <w:lang w:eastAsia="zh-CN"/>
        </w:rPr>
        <w:t>》</w:t>
      </w:r>
      <w:proofErr w:type="spellStart"/>
      <w:r>
        <w:t>四章</w:t>
      </w:r>
      <w:proofErr w:type="spellEnd"/>
      <w:r>
        <w:t>。</w:t>
      </w:r>
    </w:p>
    <w:p w14:paraId="056B0511" w14:textId="77777777" w:rsidR="00CC015B" w:rsidRDefault="00000000">
      <w:proofErr w:type="spellStart"/>
      <w:r>
        <w:t>游休</w:t>
      </w:r>
      <w:proofErr w:type="gramStart"/>
      <w:r>
        <w:t>酋</w:t>
      </w:r>
      <w:proofErr w:type="spellEnd"/>
      <w:proofErr w:type="gramEnd"/>
      <w:r>
        <w:rPr>
          <w:rFonts w:eastAsia="宋体" w:hint="eastAsia"/>
          <w:lang w:eastAsia="zh-CN"/>
        </w:rPr>
        <w:t>《</w:t>
      </w:r>
      <w:proofErr w:type="spellStart"/>
      <w:r>
        <w:t>卷阿</w:t>
      </w:r>
      <w:proofErr w:type="spellEnd"/>
      <w:r>
        <w:rPr>
          <w:rFonts w:eastAsia="宋体" w:hint="eastAsia"/>
          <w:lang w:eastAsia="zh-CN"/>
        </w:rPr>
        <w:t>》</w:t>
      </w:r>
      <w:proofErr w:type="spellStart"/>
      <w:r>
        <w:t>二章</w:t>
      </w:r>
      <w:proofErr w:type="spellEnd"/>
      <w:r>
        <w:t>。</w:t>
      </w:r>
    </w:p>
    <w:p w14:paraId="75AE0C27" w14:textId="77777777" w:rsidR="00CC015B" w:rsidRDefault="00000000">
      <w:proofErr w:type="spellStart"/>
      <w:r>
        <w:t>休逑怓憂休</w:t>
      </w:r>
      <w:proofErr w:type="spellEnd"/>
    </w:p>
    <w:p w14:paraId="3115301A" w14:textId="77777777" w:rsidR="00CC015B" w:rsidRDefault="00000000">
      <w:r>
        <w:rPr>
          <w:rFonts w:eastAsia="宋体" w:hint="eastAsia"/>
          <w:lang w:eastAsia="zh-CN"/>
        </w:rPr>
        <w:t>《</w:t>
      </w:r>
      <w:proofErr w:type="spellStart"/>
      <w:r>
        <w:t>民勞</w:t>
      </w:r>
      <w:proofErr w:type="spellEnd"/>
      <w:r>
        <w:rPr>
          <w:rFonts w:eastAsia="宋体" w:hint="eastAsia"/>
          <w:lang w:eastAsia="zh-CN"/>
        </w:rPr>
        <w:t>》</w:t>
      </w:r>
      <w:proofErr w:type="spellStart"/>
      <w:r>
        <w:t>二章</w:t>
      </w:r>
      <w:proofErr w:type="spellEnd"/>
      <w:r>
        <w:t>。</w:t>
      </w:r>
    </w:p>
    <w:p w14:paraId="14E319B5" w14:textId="77777777" w:rsidR="00CC015B" w:rsidRDefault="00000000">
      <w:proofErr w:type="spellStart"/>
      <w:r>
        <w:t>柔劉憂</w:t>
      </w:r>
      <w:proofErr w:type="spellEnd"/>
    </w:p>
    <w:p w14:paraId="675DFA6F" w14:textId="77777777" w:rsidR="00CC015B" w:rsidRDefault="00000000">
      <w:r>
        <w:rPr>
          <w:rFonts w:eastAsia="宋体" w:hint="eastAsia"/>
          <w:lang w:eastAsia="zh-CN"/>
        </w:rPr>
        <w:t>《</w:t>
      </w:r>
      <w:proofErr w:type="spellStart"/>
      <w:r>
        <w:t>桑柔</w:t>
      </w:r>
      <w:proofErr w:type="spellEnd"/>
      <w:r>
        <w:rPr>
          <w:rFonts w:eastAsia="宋体" w:hint="eastAsia"/>
          <w:lang w:eastAsia="zh-CN"/>
        </w:rPr>
        <w:t>》</w:t>
      </w:r>
      <w:proofErr w:type="spellStart"/>
      <w:r>
        <w:t>一章</w:t>
      </w:r>
      <w:proofErr w:type="spellEnd"/>
      <w:r>
        <w:t>。</w:t>
      </w:r>
    </w:p>
    <w:p w14:paraId="1B5D71AF" w14:textId="77777777" w:rsidR="00CC015B" w:rsidRDefault="00000000">
      <w:proofErr w:type="spellStart"/>
      <w:r>
        <w:t>浮滔遊求</w:t>
      </w:r>
      <w:proofErr w:type="spellEnd"/>
    </w:p>
    <w:p w14:paraId="6ADEF5A0" w14:textId="77777777" w:rsidR="00CC015B" w:rsidRDefault="00000000">
      <w:r>
        <w:rPr>
          <w:rFonts w:eastAsia="宋体" w:hint="eastAsia"/>
          <w:lang w:eastAsia="zh-CN"/>
        </w:rPr>
        <w:t>《</w:t>
      </w:r>
      <w:proofErr w:type="spellStart"/>
      <w:r>
        <w:t>江漢</w:t>
      </w:r>
      <w:proofErr w:type="spellEnd"/>
      <w:r>
        <w:rPr>
          <w:rFonts w:eastAsia="宋体" w:hint="eastAsia"/>
          <w:lang w:eastAsia="zh-CN"/>
        </w:rPr>
        <w:t>》</w:t>
      </w:r>
      <w:proofErr w:type="spellStart"/>
      <w:r>
        <w:t>一章</w:t>
      </w:r>
      <w:proofErr w:type="spellEnd"/>
      <w:r>
        <w:t>。</w:t>
      </w:r>
    </w:p>
    <w:p w14:paraId="0681FE07" w14:textId="77777777" w:rsidR="00CC015B" w:rsidRDefault="00000000">
      <w:proofErr w:type="spellStart"/>
      <w:r>
        <w:t>遊騷</w:t>
      </w:r>
      <w:proofErr w:type="spellEnd"/>
    </w:p>
    <w:p w14:paraId="43FB129B" w14:textId="77777777" w:rsidR="00CC015B" w:rsidRDefault="00000000">
      <w:r>
        <w:rPr>
          <w:rFonts w:eastAsia="宋体" w:hint="eastAsia"/>
          <w:lang w:eastAsia="zh-CN"/>
        </w:rPr>
        <w:t>《</w:t>
      </w:r>
      <w:proofErr w:type="spellStart"/>
      <w:r>
        <w:t>常武</w:t>
      </w:r>
      <w:proofErr w:type="spellEnd"/>
      <w:r>
        <w:rPr>
          <w:rFonts w:eastAsia="宋体" w:hint="eastAsia"/>
          <w:lang w:eastAsia="zh-CN"/>
        </w:rPr>
        <w:t>》</w:t>
      </w:r>
      <w:proofErr w:type="spellStart"/>
      <w:r>
        <w:t>三章</w:t>
      </w:r>
      <w:proofErr w:type="spellEnd"/>
      <w:r>
        <w:t>。</w:t>
      </w:r>
    </w:p>
    <w:p w14:paraId="1205A9C4" w14:textId="77777777" w:rsidR="00CC015B" w:rsidRDefault="00000000">
      <w:pPr>
        <w:rPr>
          <w:lang w:eastAsia="zh-CN"/>
        </w:rPr>
      </w:pPr>
      <w:proofErr w:type="gramStart"/>
      <w:r>
        <w:rPr>
          <w:lang w:eastAsia="zh-CN"/>
        </w:rPr>
        <w:t>苞</w:t>
      </w:r>
      <w:proofErr w:type="gramEnd"/>
      <w:r>
        <w:rPr>
          <w:lang w:eastAsia="zh-CN"/>
        </w:rPr>
        <w:t>流</w:t>
      </w:r>
    </w:p>
    <w:p w14:paraId="7E4E756D" w14:textId="77777777" w:rsidR="00CC015B" w:rsidRDefault="00000000">
      <w:pPr>
        <w:rPr>
          <w:lang w:eastAsia="zh-CN"/>
        </w:rPr>
      </w:pPr>
      <w:r>
        <w:rPr>
          <w:lang w:eastAsia="zh-CN"/>
        </w:rPr>
        <w:t>五章。</w:t>
      </w:r>
    </w:p>
    <w:p w14:paraId="22FBE3C4" w14:textId="77777777" w:rsidR="00CC015B" w:rsidRDefault="00000000">
      <w:pPr>
        <w:rPr>
          <w:lang w:eastAsia="zh-CN"/>
        </w:rPr>
      </w:pPr>
      <w:r>
        <w:rPr>
          <w:lang w:eastAsia="zh-CN"/>
        </w:rPr>
        <w:t>【第</w:t>
      </w:r>
      <w:r>
        <w:rPr>
          <w:lang w:eastAsia="zh-CN"/>
        </w:rPr>
        <w:t>22</w:t>
      </w:r>
      <w:r>
        <w:rPr>
          <w:lang w:eastAsia="zh-CN"/>
        </w:rPr>
        <w:t>页】</w:t>
      </w:r>
    </w:p>
    <w:p w14:paraId="345D91C6" w14:textId="77777777" w:rsidR="00CC015B" w:rsidRDefault="00000000">
      <w:pPr>
        <w:rPr>
          <w:lang w:eastAsia="zh-CN"/>
        </w:rPr>
      </w:pPr>
      <w:r>
        <w:rPr>
          <w:lang w:eastAsia="zh-CN"/>
        </w:rPr>
        <w:t>陶囚</w:t>
      </w:r>
      <w:r>
        <w:rPr>
          <w:rFonts w:eastAsia="宋体" w:hint="eastAsia"/>
          <w:lang w:eastAsia="zh-CN"/>
        </w:rPr>
        <w:t>《</w:t>
      </w:r>
      <w:r>
        <w:rPr>
          <w:lang w:eastAsia="zh-CN"/>
        </w:rPr>
        <w:t>泮水</w:t>
      </w:r>
      <w:r>
        <w:rPr>
          <w:rFonts w:eastAsia="宋体" w:hint="eastAsia"/>
          <w:lang w:eastAsia="zh-CN"/>
        </w:rPr>
        <w:t>》</w:t>
      </w:r>
      <w:r>
        <w:rPr>
          <w:lang w:eastAsia="zh-CN"/>
        </w:rPr>
        <w:t>五章。</w:t>
      </w:r>
    </w:p>
    <w:p w14:paraId="04AE1BEB" w14:textId="77777777" w:rsidR="00CC015B" w:rsidRDefault="00000000">
      <w:proofErr w:type="spellStart"/>
      <w:r>
        <w:t>觩摉七</w:t>
      </w:r>
      <w:proofErr w:type="spellEnd"/>
    </w:p>
    <w:p w14:paraId="2671C8AF" w14:textId="77777777" w:rsidR="00CC015B" w:rsidRDefault="00000000">
      <w:proofErr w:type="spellStart"/>
      <w:r>
        <w:t>觩柔敖休</w:t>
      </w:r>
      <w:proofErr w:type="spellEnd"/>
    </w:p>
    <w:p w14:paraId="762CB1E5" w14:textId="77777777" w:rsidR="00CC015B" w:rsidRDefault="00000000">
      <w:proofErr w:type="spellStart"/>
      <w:r>
        <w:t>優憂</w:t>
      </w:r>
      <w:proofErr w:type="spellEnd"/>
    </w:p>
    <w:p w14:paraId="2BB1939B" w14:textId="77777777" w:rsidR="00CC015B" w:rsidRDefault="00000000">
      <w:proofErr w:type="spellStart"/>
      <w:r>
        <w:t>收瘳</w:t>
      </w:r>
      <w:proofErr w:type="spellEnd"/>
    </w:p>
    <w:p w14:paraId="56786D0F" w14:textId="77777777" w:rsidR="00CC015B" w:rsidRDefault="00000000">
      <w:r>
        <w:rPr>
          <w:rFonts w:eastAsia="宋体" w:hint="eastAsia"/>
          <w:lang w:eastAsia="zh-CN"/>
        </w:rPr>
        <w:t>《</w:t>
      </w:r>
      <w:proofErr w:type="spellStart"/>
      <w:r>
        <w:t>瞻仰</w:t>
      </w:r>
      <w:proofErr w:type="spellEnd"/>
      <w:r>
        <w:rPr>
          <w:rFonts w:eastAsia="宋体" w:hint="eastAsia"/>
          <w:lang w:eastAsia="zh-CN"/>
        </w:rPr>
        <w:t>》</w:t>
      </w:r>
      <w:proofErr w:type="spellStart"/>
      <w:r>
        <w:t>一章</w:t>
      </w:r>
      <w:proofErr w:type="spellEnd"/>
      <w:r>
        <w:t>。</w:t>
      </w:r>
    </w:p>
    <w:p w14:paraId="64FCCACA" w14:textId="77777777" w:rsidR="00CC015B" w:rsidRDefault="00000000">
      <w:proofErr w:type="spellStart"/>
      <w:r>
        <w:lastRenderedPageBreak/>
        <w:t>有收</w:t>
      </w:r>
      <w:proofErr w:type="spellEnd"/>
    </w:p>
    <w:p w14:paraId="50FC8844" w14:textId="77777777" w:rsidR="00CC015B" w:rsidRDefault="00000000">
      <w:proofErr w:type="spellStart"/>
      <w:r>
        <w:t>二章</w:t>
      </w:r>
      <w:proofErr w:type="spellEnd"/>
      <w:r>
        <w:t>。</w:t>
      </w:r>
    </w:p>
    <w:p w14:paraId="03046D3A" w14:textId="77777777" w:rsidR="00CC015B" w:rsidRDefault="00000000">
      <w:proofErr w:type="spellStart"/>
      <w:r>
        <w:t>球球</w:t>
      </w:r>
      <w:proofErr w:type="gramStart"/>
      <w:r>
        <w:t>旒</w:t>
      </w:r>
      <w:proofErr w:type="gramEnd"/>
      <w:r>
        <w:t>休絿柔優遒</w:t>
      </w:r>
      <w:proofErr w:type="spellEnd"/>
      <w:r>
        <w:rPr>
          <w:rFonts w:eastAsia="宋体" w:hint="eastAsia"/>
          <w:lang w:eastAsia="zh-CN"/>
        </w:rPr>
        <w:t>《</w:t>
      </w:r>
      <w:proofErr w:type="spellStart"/>
      <w:r>
        <w:t>長發</w:t>
      </w:r>
      <w:proofErr w:type="spellEnd"/>
      <w:r>
        <w:rPr>
          <w:rFonts w:eastAsia="宋体" w:hint="eastAsia"/>
          <w:lang w:eastAsia="zh-CN"/>
        </w:rPr>
        <w:t>》</w:t>
      </w:r>
      <w:proofErr w:type="spellStart"/>
      <w:r>
        <w:t>四章</w:t>
      </w:r>
      <w:proofErr w:type="spellEnd"/>
      <w:r>
        <w:t>。</w:t>
      </w:r>
    </w:p>
    <w:p w14:paraId="5BDEF959" w14:textId="77777777" w:rsidR="00CC015B" w:rsidRDefault="00000000">
      <w:proofErr w:type="spellStart"/>
      <w:r>
        <w:t>肅赳</w:t>
      </w:r>
      <w:proofErr w:type="spellEnd"/>
    </w:p>
    <w:p w14:paraId="1410BCC7" w14:textId="77777777" w:rsidR="00CC015B" w:rsidRDefault="00000000">
      <w:r>
        <w:rPr>
          <w:rFonts w:eastAsia="宋体" w:hint="eastAsia"/>
          <w:lang w:eastAsia="zh-CN"/>
        </w:rPr>
        <w:t>《</w:t>
      </w:r>
      <w:proofErr w:type="spellStart"/>
      <w:r>
        <w:t>兔罝</w:t>
      </w:r>
      <w:proofErr w:type="spellEnd"/>
      <w:r>
        <w:rPr>
          <w:rFonts w:eastAsia="宋体" w:hint="eastAsia"/>
          <w:lang w:eastAsia="zh-CN"/>
        </w:rPr>
        <w:t>》</w:t>
      </w:r>
      <w:proofErr w:type="spellStart"/>
      <w:r>
        <w:t>一章，二、三章同</w:t>
      </w:r>
      <w:proofErr w:type="spellEnd"/>
      <w:r>
        <w:t>。</w:t>
      </w:r>
    </w:p>
    <w:p w14:paraId="6126E8EB" w14:textId="77777777" w:rsidR="00CC015B" w:rsidRDefault="00000000">
      <w:proofErr w:type="spellStart"/>
      <w:proofErr w:type="gramStart"/>
      <w:r>
        <w:t>昴</w:t>
      </w:r>
      <w:proofErr w:type="gramEnd"/>
      <w:r>
        <w:t>禂猶</w:t>
      </w:r>
      <w:proofErr w:type="spellEnd"/>
      <w:r>
        <w:rPr>
          <w:rFonts w:eastAsia="宋体" w:hint="eastAsia"/>
          <w:lang w:eastAsia="zh-CN"/>
        </w:rPr>
        <w:t>《</w:t>
      </w:r>
      <w:proofErr w:type="spellStart"/>
      <w:r>
        <w:t>小星</w:t>
      </w:r>
      <w:proofErr w:type="spellEnd"/>
      <w:r>
        <w:rPr>
          <w:rFonts w:eastAsia="宋体" w:hint="eastAsia"/>
          <w:lang w:eastAsia="zh-CN"/>
        </w:rPr>
        <w:t>》</w:t>
      </w:r>
      <w:proofErr w:type="spellStart"/>
      <w:r>
        <w:t>三章</w:t>
      </w:r>
      <w:proofErr w:type="spellEnd"/>
      <w:r>
        <w:t>。</w:t>
      </w:r>
    </w:p>
    <w:p w14:paraId="2CC27C47" w14:textId="77777777" w:rsidR="00CC015B" w:rsidRDefault="00000000">
      <w:proofErr w:type="spellStart"/>
      <w:r>
        <w:t>包誘</w:t>
      </w:r>
      <w:proofErr w:type="spellEnd"/>
    </w:p>
    <w:p w14:paraId="3C2681C4" w14:textId="77777777" w:rsidR="00CC015B" w:rsidRDefault="00000000">
      <w:r>
        <w:rPr>
          <w:rFonts w:eastAsia="宋体" w:hint="eastAsia"/>
          <w:lang w:eastAsia="zh-CN"/>
        </w:rPr>
        <w:t>《</w:t>
      </w:r>
      <w:proofErr w:type="spellStart"/>
      <w:r>
        <w:t>野有死麕</w:t>
      </w:r>
      <w:proofErr w:type="spellEnd"/>
      <w:r>
        <w:rPr>
          <w:rFonts w:eastAsia="宋体" w:hint="eastAsia"/>
          <w:lang w:eastAsia="zh-CN"/>
        </w:rPr>
        <w:t>》</w:t>
      </w:r>
      <w:proofErr w:type="spellStart"/>
      <w:r>
        <w:t>一章</w:t>
      </w:r>
      <w:proofErr w:type="spellEnd"/>
      <w:r>
        <w:t>。</w:t>
      </w:r>
    </w:p>
    <w:p w14:paraId="2C4D0B1B" w14:textId="77777777" w:rsidR="00CC015B" w:rsidRDefault="00000000">
      <w:proofErr w:type="spellStart"/>
      <w:r>
        <w:t>冒好報</w:t>
      </w:r>
      <w:proofErr w:type="spellEnd"/>
    </w:p>
    <w:p w14:paraId="22AFC88D" w14:textId="77777777" w:rsidR="00CC015B" w:rsidRDefault="00000000">
      <w:r>
        <w:rPr>
          <w:rFonts w:eastAsia="宋体" w:hint="eastAsia"/>
          <w:lang w:eastAsia="zh-CN"/>
        </w:rPr>
        <w:t>《</w:t>
      </w:r>
      <w:proofErr w:type="spellStart"/>
      <w:r>
        <w:t>日月</w:t>
      </w:r>
      <w:proofErr w:type="spellEnd"/>
      <w:r>
        <w:rPr>
          <w:rFonts w:eastAsia="宋体" w:hint="eastAsia"/>
          <w:lang w:eastAsia="zh-CN"/>
        </w:rPr>
        <w:t>》</w:t>
      </w:r>
      <w:r>
        <w:t>二</w:t>
      </w:r>
    </w:p>
    <w:p w14:paraId="4CAD9679" w14:textId="77777777" w:rsidR="00CC015B" w:rsidRDefault="00000000">
      <w:proofErr w:type="spellStart"/>
      <w:r>
        <w:t>手老</w:t>
      </w:r>
      <w:proofErr w:type="spellEnd"/>
    </w:p>
    <w:p w14:paraId="3A728436" w14:textId="77777777" w:rsidR="00CC015B" w:rsidRDefault="00000000">
      <w:r>
        <w:rPr>
          <w:rFonts w:eastAsia="宋体" w:hint="eastAsia"/>
          <w:lang w:eastAsia="zh-CN"/>
        </w:rPr>
        <w:t>《</w:t>
      </w:r>
      <w:proofErr w:type="spellStart"/>
      <w:r>
        <w:t>擊鼓</w:t>
      </w:r>
      <w:proofErr w:type="spellEnd"/>
      <w:r>
        <w:rPr>
          <w:rFonts w:eastAsia="宋体" w:hint="eastAsia"/>
          <w:lang w:eastAsia="zh-CN"/>
        </w:rPr>
        <w:t>》</w:t>
      </w:r>
      <w:proofErr w:type="spellStart"/>
      <w:r>
        <w:t>四章</w:t>
      </w:r>
      <w:proofErr w:type="spellEnd"/>
      <w:r>
        <w:t>。</w:t>
      </w:r>
    </w:p>
    <w:p w14:paraId="5646E6CE" w14:textId="77777777" w:rsidR="00CC015B" w:rsidRDefault="00000000">
      <w:proofErr w:type="spellStart"/>
      <w:r>
        <w:t>軌牡</w:t>
      </w:r>
      <w:proofErr w:type="spellEnd"/>
    </w:p>
    <w:p w14:paraId="791148D8" w14:textId="77777777" w:rsidR="00CC015B" w:rsidRDefault="00000000">
      <w:r>
        <w:rPr>
          <w:rFonts w:eastAsia="宋体" w:hint="eastAsia"/>
          <w:lang w:eastAsia="zh-CN"/>
        </w:rPr>
        <w:t>《</w:t>
      </w:r>
      <w:proofErr w:type="spellStart"/>
      <w:r>
        <w:t>匏有苦葉</w:t>
      </w:r>
      <w:proofErr w:type="spellEnd"/>
      <w:r>
        <w:rPr>
          <w:rFonts w:eastAsia="宋体" w:hint="eastAsia"/>
          <w:lang w:eastAsia="zh-CN"/>
        </w:rPr>
        <w:t>》</w:t>
      </w:r>
      <w:proofErr w:type="spellStart"/>
      <w:r>
        <w:t>二章</w:t>
      </w:r>
      <w:proofErr w:type="spellEnd"/>
      <w:r>
        <w:t>。</w:t>
      </w:r>
    </w:p>
    <w:p w14:paraId="272488C5" w14:textId="77777777" w:rsidR="00CC015B" w:rsidRDefault="00000000">
      <w:proofErr w:type="spellStart"/>
      <w:r>
        <w:t>慉讎售</w:t>
      </w:r>
      <w:proofErr w:type="spellEnd"/>
      <w:r>
        <w:rPr>
          <w:rFonts w:eastAsia="宋体" w:hint="eastAsia"/>
          <w:lang w:eastAsia="zh-CN"/>
        </w:rPr>
        <w:t>《</w:t>
      </w:r>
      <w:proofErr w:type="spellStart"/>
      <w:r>
        <w:t>谷風</w:t>
      </w:r>
      <w:proofErr w:type="spellEnd"/>
      <w:r>
        <w:rPr>
          <w:rFonts w:eastAsia="宋体" w:hint="eastAsia"/>
          <w:lang w:eastAsia="zh-CN"/>
        </w:rPr>
        <w:t>》</w:t>
      </w:r>
      <w:proofErr w:type="spellStart"/>
      <w:r>
        <w:t>五章</w:t>
      </w:r>
      <w:proofErr w:type="spellEnd"/>
      <w:r>
        <w:t>。</w:t>
      </w:r>
    </w:p>
    <w:p w14:paraId="3F9FC29C" w14:textId="77777777" w:rsidR="00CC015B" w:rsidRDefault="00000000">
      <w:proofErr w:type="spellStart"/>
      <w:r>
        <w:t>掃道道醜</w:t>
      </w:r>
      <w:proofErr w:type="spellEnd"/>
    </w:p>
    <w:p w14:paraId="6EF9BABA" w14:textId="77777777" w:rsidR="00CC015B" w:rsidRDefault="00000000">
      <w:pPr>
        <w:rPr>
          <w:rFonts w:eastAsia="宋体"/>
          <w:lang w:eastAsia="zh-CN"/>
        </w:rPr>
      </w:pPr>
      <w:r>
        <w:rPr>
          <w:rFonts w:eastAsia="宋体" w:hint="eastAsia"/>
          <w:lang w:eastAsia="zh-CN"/>
        </w:rPr>
        <w:t>《（</w:t>
      </w:r>
      <w:r>
        <w:t>嬙</w:t>
      </w:r>
      <w:r>
        <w:rPr>
          <w:rFonts w:eastAsia="宋体" w:hint="eastAsia"/>
          <w:lang w:eastAsia="zh-CN"/>
        </w:rPr>
        <w:t>）【</w:t>
      </w:r>
      <w:r>
        <w:t>牆</w:t>
      </w:r>
      <w:r>
        <w:t>1</w:t>
      </w:r>
      <w:r>
        <w:t>有茨</w:t>
      </w:r>
      <w:r>
        <w:rPr>
          <w:rFonts w:eastAsia="宋体" w:hint="eastAsia"/>
          <w:lang w:eastAsia="zh-CN"/>
        </w:rPr>
        <w:t>》</w:t>
      </w:r>
    </w:p>
    <w:p w14:paraId="7D7D6C86" w14:textId="77777777" w:rsidR="00CC015B" w:rsidRDefault="00000000">
      <w:proofErr w:type="spellStart"/>
      <w:r>
        <w:t>一章</w:t>
      </w:r>
      <w:proofErr w:type="spellEnd"/>
      <w:r>
        <w:t>。</w:t>
      </w:r>
    </w:p>
    <w:p w14:paraId="4FB953BB" w14:textId="77777777" w:rsidR="00CC015B" w:rsidRDefault="00000000">
      <w:proofErr w:type="spellStart"/>
      <w:r>
        <w:t>報好報好報好</w:t>
      </w:r>
      <w:proofErr w:type="spellEnd"/>
    </w:p>
    <w:p w14:paraId="13CDFAF0" w14:textId="77777777" w:rsidR="00CC015B" w:rsidRDefault="00000000">
      <w:proofErr w:type="spellStart"/>
      <w:r>
        <w:t>木瓜</w:t>
      </w:r>
      <w:proofErr w:type="spellEnd"/>
      <w:proofErr w:type="gramStart"/>
      <w:r>
        <w:rPr>
          <w:rFonts w:eastAsia="宋体" w:hint="eastAsia"/>
          <w:lang w:eastAsia="zh-CN"/>
        </w:rPr>
        <w:t>》</w:t>
      </w:r>
      <w:proofErr w:type="spellStart"/>
      <w:proofErr w:type="gramEnd"/>
      <w:r>
        <w:t>一、二一三章</w:t>
      </w:r>
      <w:proofErr w:type="spellEnd"/>
      <w:r>
        <w:t>。</w:t>
      </w:r>
    </w:p>
    <w:p w14:paraId="60208009" w14:textId="77777777" w:rsidR="00CC015B" w:rsidRDefault="00000000">
      <w:proofErr w:type="spellStart"/>
      <w:r>
        <w:t>陶翿敖</w:t>
      </w:r>
      <w:proofErr w:type="spellEnd"/>
    </w:p>
    <w:p w14:paraId="59DCB19C" w14:textId="77777777" w:rsidR="00CC015B" w:rsidRDefault="00000000">
      <w:r>
        <w:rPr>
          <w:rFonts w:eastAsia="宋体" w:hint="eastAsia"/>
          <w:lang w:eastAsia="zh-CN"/>
        </w:rPr>
        <w:t>《（</w:t>
      </w:r>
      <w:proofErr w:type="spellStart"/>
      <w:r>
        <w:t>叔于田</w:t>
      </w:r>
      <w:proofErr w:type="spellEnd"/>
      <w:r>
        <w:rPr>
          <w:rFonts w:eastAsia="宋体" w:hint="eastAsia"/>
          <w:lang w:eastAsia="zh-CN"/>
        </w:rPr>
        <w:t>）【</w:t>
      </w:r>
      <w:proofErr w:type="spellStart"/>
      <w:r>
        <w:t>君子陽陽</w:t>
      </w:r>
      <w:proofErr w:type="spellEnd"/>
      <w:r>
        <w:rPr>
          <w:rFonts w:eastAsia="宋体" w:hint="eastAsia"/>
          <w:lang w:eastAsia="zh-CN"/>
        </w:rPr>
        <w:t>】》</w:t>
      </w:r>
      <w:proofErr w:type="spellStart"/>
      <w:r>
        <w:t>二章</w:t>
      </w:r>
      <w:proofErr w:type="spellEnd"/>
      <w:r>
        <w:t>。</w:t>
      </w:r>
    </w:p>
    <w:p w14:paraId="02968D6F" w14:textId="77777777" w:rsidR="00CC015B" w:rsidRDefault="00000000">
      <w:pPr>
        <w:rPr>
          <w:rFonts w:eastAsia="宋体"/>
          <w:lang w:eastAsia="zh-CN"/>
        </w:rPr>
      </w:pPr>
      <w:proofErr w:type="spellStart"/>
      <w:r>
        <w:t>罦造憂覺</w:t>
      </w:r>
      <w:proofErr w:type="spellEnd"/>
      <w:r>
        <w:rPr>
          <w:rFonts w:eastAsia="宋体" w:hint="eastAsia"/>
          <w:lang w:eastAsia="zh-CN"/>
        </w:rPr>
        <w:t>《</w:t>
      </w:r>
      <w:proofErr w:type="spellStart"/>
      <w:r>
        <w:t>兔爰</w:t>
      </w:r>
      <w:proofErr w:type="spellEnd"/>
      <w:r>
        <w:rPr>
          <w:rFonts w:eastAsia="宋体" w:hint="eastAsia"/>
          <w:lang w:eastAsia="zh-CN"/>
        </w:rPr>
        <w:t>》</w:t>
      </w:r>
    </w:p>
    <w:p w14:paraId="64BC940B" w14:textId="77777777" w:rsidR="00CC015B" w:rsidRDefault="00000000">
      <w:proofErr w:type="spellStart"/>
      <w:r>
        <w:t>好造</w:t>
      </w:r>
      <w:proofErr w:type="spellEnd"/>
    </w:p>
    <w:p w14:paraId="31885718" w14:textId="77777777" w:rsidR="00CC015B" w:rsidRDefault="00000000">
      <w:r>
        <w:rPr>
          <w:rFonts w:eastAsia="宋体" w:hint="eastAsia"/>
          <w:lang w:eastAsia="zh-CN"/>
        </w:rPr>
        <w:lastRenderedPageBreak/>
        <w:t>《</w:t>
      </w:r>
      <w:proofErr w:type="spellStart"/>
      <w:r>
        <w:t>緇衣</w:t>
      </w:r>
      <w:proofErr w:type="spellEnd"/>
      <w:r>
        <w:rPr>
          <w:rFonts w:eastAsia="宋体" w:hint="eastAsia"/>
          <w:lang w:eastAsia="zh-CN"/>
        </w:rPr>
        <w:t>》</w:t>
      </w:r>
      <w:proofErr w:type="spellStart"/>
      <w:r>
        <w:t>二章</w:t>
      </w:r>
      <w:proofErr w:type="spellEnd"/>
      <w:r>
        <w:t>。</w:t>
      </w:r>
    </w:p>
    <w:p w14:paraId="5682102E" w14:textId="77777777" w:rsidR="00CC015B" w:rsidRDefault="00000000">
      <w:proofErr w:type="spellStart"/>
      <w:proofErr w:type="gramStart"/>
      <w:r>
        <w:t>狩</w:t>
      </w:r>
      <w:proofErr w:type="gramEnd"/>
      <w:r>
        <w:t>酒酒好</w:t>
      </w:r>
      <w:proofErr w:type="spellEnd"/>
      <w:r>
        <w:rPr>
          <w:rFonts w:eastAsia="宋体" w:hint="eastAsia"/>
          <w:lang w:eastAsia="zh-CN"/>
        </w:rPr>
        <w:t>《</w:t>
      </w:r>
      <w:proofErr w:type="spellStart"/>
      <w:r>
        <w:t>叔于田</w:t>
      </w:r>
      <w:proofErr w:type="spellEnd"/>
      <w:r>
        <w:rPr>
          <w:rFonts w:eastAsia="宋体" w:hint="eastAsia"/>
          <w:lang w:eastAsia="zh-CN"/>
        </w:rPr>
        <w:t>》</w:t>
      </w:r>
      <w:proofErr w:type="spellStart"/>
      <w:r>
        <w:t>二章</w:t>
      </w:r>
      <w:proofErr w:type="spellEnd"/>
      <w:r>
        <w:t>。</w:t>
      </w:r>
    </w:p>
    <w:p w14:paraId="56B39418" w14:textId="77777777" w:rsidR="00CC015B" w:rsidRDefault="00000000">
      <w:proofErr w:type="spellStart"/>
      <w:r>
        <w:t>鴇首手</w:t>
      </w:r>
      <w:proofErr w:type="gramStart"/>
      <w:r>
        <w:t>阜</w:t>
      </w:r>
      <w:proofErr w:type="spellEnd"/>
      <w:proofErr w:type="gramEnd"/>
      <w:r>
        <w:rPr>
          <w:rFonts w:eastAsia="宋体" w:hint="eastAsia"/>
          <w:lang w:eastAsia="zh-CN"/>
        </w:rPr>
        <w:t>《【</w:t>
      </w:r>
      <w:r>
        <w:t>大</w:t>
      </w:r>
      <w:r>
        <w:rPr>
          <w:rFonts w:eastAsia="宋体" w:hint="eastAsia"/>
          <w:lang w:eastAsia="zh-CN"/>
        </w:rPr>
        <w:t>】</w:t>
      </w:r>
      <w:proofErr w:type="spellStart"/>
      <w:r>
        <w:t>叔于田</w:t>
      </w:r>
      <w:proofErr w:type="spellEnd"/>
      <w:r>
        <w:rPr>
          <w:rFonts w:eastAsia="宋体" w:hint="eastAsia"/>
          <w:lang w:eastAsia="zh-CN"/>
        </w:rPr>
        <w:t>》</w:t>
      </w:r>
      <w:proofErr w:type="spellStart"/>
      <w:r>
        <w:t>三章</w:t>
      </w:r>
      <w:proofErr w:type="spellEnd"/>
      <w:r>
        <w:t>。</w:t>
      </w:r>
    </w:p>
    <w:p w14:paraId="42453F53" w14:textId="77777777" w:rsidR="00CC015B" w:rsidRDefault="00000000">
      <w:proofErr w:type="spellStart"/>
      <w:r>
        <w:t>軸陶抽好</w:t>
      </w:r>
      <w:proofErr w:type="spellEnd"/>
    </w:p>
    <w:p w14:paraId="759B2E7D" w14:textId="77777777" w:rsidR="00CC015B" w:rsidRDefault="00000000">
      <w:proofErr w:type="spellStart"/>
      <w:r>
        <w:t>酒老好</w:t>
      </w:r>
      <w:proofErr w:type="spellEnd"/>
    </w:p>
    <w:p w14:paraId="5D535B5B" w14:textId="77777777" w:rsidR="00CC015B" w:rsidRDefault="00000000">
      <w:r>
        <w:rPr>
          <w:rFonts w:eastAsia="宋体" w:hint="eastAsia"/>
          <w:lang w:eastAsia="zh-CN"/>
        </w:rPr>
        <w:t>《</w:t>
      </w:r>
      <w:proofErr w:type="spellStart"/>
      <w:r>
        <w:t>女曰鷄鳴</w:t>
      </w:r>
      <w:proofErr w:type="spellEnd"/>
      <w:r>
        <w:rPr>
          <w:rFonts w:eastAsia="宋体" w:hint="eastAsia"/>
          <w:lang w:eastAsia="zh-CN"/>
        </w:rPr>
        <w:t>》</w:t>
      </w:r>
      <w:proofErr w:type="spellStart"/>
      <w:r>
        <w:t>二章</w:t>
      </w:r>
      <w:proofErr w:type="spellEnd"/>
      <w:r>
        <w:t>。</w:t>
      </w:r>
    </w:p>
    <w:p w14:paraId="61E4AC44" w14:textId="77777777" w:rsidR="00CC015B" w:rsidRDefault="00000000">
      <w:proofErr w:type="spellStart"/>
      <w:r>
        <w:t>好報</w:t>
      </w:r>
      <w:proofErr w:type="spellEnd"/>
    </w:p>
    <w:p w14:paraId="1CB1905C" w14:textId="77777777" w:rsidR="00CC015B" w:rsidRDefault="00000000">
      <w:proofErr w:type="spellStart"/>
      <w:r>
        <w:t>三章</w:t>
      </w:r>
      <w:proofErr w:type="spellEnd"/>
      <w:r>
        <w:t>。</w:t>
      </w:r>
    </w:p>
    <w:p w14:paraId="62FBE339" w14:textId="77777777" w:rsidR="00CC015B" w:rsidRDefault="00000000">
      <w:proofErr w:type="spellStart"/>
      <w:r>
        <w:t>茂道</w:t>
      </w:r>
      <w:proofErr w:type="gramStart"/>
      <w:r>
        <w:t>牡</w:t>
      </w:r>
      <w:proofErr w:type="gramEnd"/>
      <w:r>
        <w:t>好</w:t>
      </w:r>
      <w:proofErr w:type="spellEnd"/>
      <w:r>
        <w:rPr>
          <w:rFonts w:eastAsia="宋体" w:hint="eastAsia"/>
          <w:lang w:eastAsia="zh-CN"/>
        </w:rPr>
        <w:t>《</w:t>
      </w:r>
      <w:r>
        <w:t>還</w:t>
      </w:r>
      <w:r>
        <w:rPr>
          <w:rFonts w:eastAsia="宋体" w:hint="eastAsia"/>
          <w:lang w:eastAsia="zh-CN"/>
        </w:rPr>
        <w:t>》</w:t>
      </w:r>
      <w:r>
        <w:t>二</w:t>
      </w:r>
    </w:p>
    <w:p w14:paraId="7448FEAF" w14:textId="77777777" w:rsidR="00CC015B" w:rsidRDefault="00000000">
      <w:r>
        <w:rPr>
          <w:rFonts w:eastAsia="宋体" w:hint="eastAsia"/>
          <w:lang w:eastAsia="zh-CN"/>
        </w:rPr>
        <w:t>《</w:t>
      </w:r>
      <w:proofErr w:type="spellStart"/>
      <w:r>
        <w:t>清人</w:t>
      </w:r>
      <w:proofErr w:type="spellEnd"/>
      <w:r>
        <w:rPr>
          <w:rFonts w:eastAsia="宋体" w:hint="eastAsia"/>
          <w:lang w:eastAsia="zh-CN"/>
        </w:rPr>
        <w:t>》</w:t>
      </w:r>
      <w:proofErr w:type="spellStart"/>
      <w:r>
        <w:t>三章</w:t>
      </w:r>
      <w:proofErr w:type="spellEnd"/>
      <w:r>
        <w:t>。</w:t>
      </w:r>
    </w:p>
    <w:p w14:paraId="2F5F7EE1" w14:textId="77777777" w:rsidR="00CC015B" w:rsidRDefault="00000000">
      <w:pPr>
        <w:rPr>
          <w:rFonts w:eastAsia="宋体"/>
          <w:lang w:eastAsia="zh-CN"/>
        </w:rPr>
      </w:pPr>
      <w:proofErr w:type="spellStart"/>
      <w:r>
        <w:t>手魗好</w:t>
      </w:r>
      <w:proofErr w:type="spellEnd"/>
      <w:r>
        <w:rPr>
          <w:rFonts w:eastAsia="宋体" w:hint="eastAsia"/>
          <w:lang w:eastAsia="zh-CN"/>
        </w:rPr>
        <w:t>《</w:t>
      </w:r>
    </w:p>
    <w:p w14:paraId="7D934897" w14:textId="77777777" w:rsidR="00CC015B" w:rsidRDefault="00000000">
      <w:proofErr w:type="spellStart"/>
      <w:r>
        <w:t>章。栲杻埽考保</w:t>
      </w:r>
      <w:proofErr w:type="spellEnd"/>
      <w:r>
        <w:rPr>
          <w:rFonts w:eastAsia="宋体" w:hint="eastAsia"/>
          <w:lang w:eastAsia="zh-CN"/>
        </w:rPr>
        <w:t>《</w:t>
      </w:r>
      <w:proofErr w:type="spellStart"/>
      <w:r>
        <w:t>山有樞</w:t>
      </w:r>
      <w:proofErr w:type="spellEnd"/>
      <w:r>
        <w:rPr>
          <w:rFonts w:eastAsia="宋体" w:hint="eastAsia"/>
          <w:lang w:eastAsia="zh-CN"/>
        </w:rPr>
        <w:t>》</w:t>
      </w:r>
      <w:proofErr w:type="spellStart"/>
      <w:r>
        <w:t>二章</w:t>
      </w:r>
      <w:proofErr w:type="spellEnd"/>
      <w:r>
        <w:t>。</w:t>
      </w:r>
    </w:p>
    <w:p w14:paraId="1654B44E" w14:textId="77777777" w:rsidR="00CC015B" w:rsidRDefault="00000000">
      <w:proofErr w:type="spellStart"/>
      <w:r>
        <w:t>皓繡鵠憂</w:t>
      </w:r>
      <w:proofErr w:type="spellEnd"/>
    </w:p>
    <w:p w14:paraId="4A95DA18" w14:textId="77777777" w:rsidR="00CC015B" w:rsidRDefault="00000000">
      <w:proofErr w:type="spellStart"/>
      <w:r>
        <w:t>揚之水</w:t>
      </w:r>
      <w:proofErr w:type="spellEnd"/>
      <w:proofErr w:type="gramStart"/>
      <w:r>
        <w:rPr>
          <w:rFonts w:eastAsia="宋体" w:hint="eastAsia"/>
          <w:lang w:eastAsia="zh-CN"/>
        </w:rPr>
        <w:t>》</w:t>
      </w:r>
      <w:proofErr w:type="spellStart"/>
      <w:proofErr w:type="gramEnd"/>
      <w:r>
        <w:t>二章</w:t>
      </w:r>
      <w:proofErr w:type="spellEnd"/>
      <w:r>
        <w:t>。</w:t>
      </w:r>
    </w:p>
    <w:p w14:paraId="71DCA8AD" w14:textId="77777777" w:rsidR="00CC015B" w:rsidRDefault="00000000">
      <w:proofErr w:type="spellStart"/>
      <w:r>
        <w:t>褎究好</w:t>
      </w:r>
      <w:proofErr w:type="spellEnd"/>
    </w:p>
    <w:p w14:paraId="393FEC82" w14:textId="77777777" w:rsidR="00CC015B" w:rsidRDefault="00000000">
      <w:r>
        <w:rPr>
          <w:rFonts w:eastAsia="宋体" w:hint="eastAsia"/>
          <w:lang w:eastAsia="zh-CN"/>
        </w:rPr>
        <w:t>《</w:t>
      </w:r>
      <w:proofErr w:type="spellStart"/>
      <w:r>
        <w:t>羔裘</w:t>
      </w:r>
      <w:proofErr w:type="spellEnd"/>
      <w:r>
        <w:rPr>
          <w:rFonts w:eastAsia="宋体" w:hint="eastAsia"/>
          <w:lang w:eastAsia="zh-CN"/>
        </w:rPr>
        <w:t>》</w:t>
      </w:r>
      <w:proofErr w:type="spellStart"/>
      <w:r>
        <w:t>二章</w:t>
      </w:r>
      <w:proofErr w:type="spellEnd"/>
      <w:r>
        <w:t>。</w:t>
      </w:r>
    </w:p>
    <w:p w14:paraId="64611436" w14:textId="77777777" w:rsidR="00CC015B" w:rsidRDefault="00000000">
      <w:proofErr w:type="spellStart"/>
      <w:r>
        <w:t>阜手狩</w:t>
      </w:r>
      <w:proofErr w:type="spellEnd"/>
    </w:p>
    <w:p w14:paraId="7B51456A" w14:textId="77777777" w:rsidR="00CC015B" w:rsidRDefault="00000000">
      <w:r>
        <w:t>驖</w:t>
      </w:r>
      <w:proofErr w:type="gramStart"/>
      <w:r>
        <w:rPr>
          <w:rFonts w:eastAsia="宋体" w:hint="eastAsia"/>
          <w:lang w:eastAsia="zh-CN"/>
        </w:rPr>
        <w:t>》</w:t>
      </w:r>
      <w:proofErr w:type="gramEnd"/>
      <w:r>
        <w:t>c</w:t>
      </w:r>
      <w:r>
        <w:t>一</w:t>
      </w:r>
      <w:r>
        <w:t>1</w:t>
      </w:r>
      <w:r>
        <w:t>章。</w:t>
      </w:r>
    </w:p>
    <w:p w14:paraId="77E0DFA0" w14:textId="77777777" w:rsidR="00CC015B" w:rsidRDefault="00000000">
      <w:proofErr w:type="spellStart"/>
      <w:r>
        <w:t>阜手</w:t>
      </w:r>
      <w:proofErr w:type="spellEnd"/>
    </w:p>
    <w:p w14:paraId="08F00187" w14:textId="77777777" w:rsidR="00CC015B" w:rsidRDefault="00000000">
      <w:r>
        <w:rPr>
          <w:rFonts w:eastAsia="宋体" w:hint="eastAsia"/>
          <w:lang w:eastAsia="zh-CN"/>
        </w:rPr>
        <w:t>《</w:t>
      </w:r>
      <w:proofErr w:type="spellStart"/>
      <w:r>
        <w:t>小戎</w:t>
      </w:r>
      <w:proofErr w:type="spellEnd"/>
      <w:r>
        <w:rPr>
          <w:rFonts w:eastAsia="宋体" w:hint="eastAsia"/>
          <w:lang w:eastAsia="zh-CN"/>
        </w:rPr>
        <w:t>》</w:t>
      </w:r>
      <w:proofErr w:type="spellStart"/>
      <w:r>
        <w:t>二章</w:t>
      </w:r>
      <w:proofErr w:type="spellEnd"/>
      <w:r>
        <w:t>。</w:t>
      </w:r>
    </w:p>
    <w:p w14:paraId="7A774A04" w14:textId="77777777" w:rsidR="00CC015B" w:rsidRDefault="00000000">
      <w:proofErr w:type="spellStart"/>
      <w:r>
        <w:t>簋飽</w:t>
      </w:r>
      <w:proofErr w:type="spellEnd"/>
    </w:p>
    <w:p w14:paraId="4D5F8193" w14:textId="77777777" w:rsidR="00CC015B" w:rsidRDefault="00000000">
      <w:r>
        <w:rPr>
          <w:rFonts w:eastAsia="宋体" w:hint="eastAsia"/>
          <w:lang w:eastAsia="zh-CN"/>
        </w:rPr>
        <w:t>《</w:t>
      </w:r>
      <w:proofErr w:type="spellStart"/>
      <w:r>
        <w:t>權輿</w:t>
      </w:r>
      <w:proofErr w:type="spellEnd"/>
      <w:r>
        <w:rPr>
          <w:rFonts w:eastAsia="宋体" w:hint="eastAsia"/>
          <w:lang w:eastAsia="zh-CN"/>
        </w:rPr>
        <w:t>》</w:t>
      </w:r>
      <w:proofErr w:type="spellStart"/>
      <w:r>
        <w:t>二章</w:t>
      </w:r>
      <w:proofErr w:type="spellEnd"/>
      <w:r>
        <w:t>。</w:t>
      </w:r>
    </w:p>
    <w:p w14:paraId="63FAC3A2" w14:textId="77777777" w:rsidR="00CC015B" w:rsidRDefault="00000000">
      <w:proofErr w:type="spellStart"/>
      <w:r>
        <w:t>缶道翿</w:t>
      </w:r>
      <w:proofErr w:type="spellEnd"/>
    </w:p>
    <w:p w14:paraId="263018E3" w14:textId="77777777" w:rsidR="00CC015B" w:rsidRDefault="00000000">
      <w:r>
        <w:rPr>
          <w:rFonts w:eastAsia="宋体" w:hint="eastAsia"/>
          <w:lang w:eastAsia="zh-CN"/>
        </w:rPr>
        <w:t>《</w:t>
      </w:r>
      <w:proofErr w:type="spellStart"/>
      <w:r>
        <w:t>宛丘</w:t>
      </w:r>
      <w:proofErr w:type="spellEnd"/>
      <w:r>
        <w:rPr>
          <w:rFonts w:eastAsia="宋体" w:hint="eastAsia"/>
          <w:lang w:eastAsia="zh-CN"/>
        </w:rPr>
        <w:t>》</w:t>
      </w:r>
      <w:proofErr w:type="spellStart"/>
      <w:r>
        <w:t>三章</w:t>
      </w:r>
      <w:proofErr w:type="spellEnd"/>
      <w:r>
        <w:t>。</w:t>
      </w:r>
    </w:p>
    <w:p w14:paraId="1E3779AF" w14:textId="77777777" w:rsidR="00CC015B" w:rsidRDefault="00000000">
      <w:proofErr w:type="spellStart"/>
      <w:proofErr w:type="gramStart"/>
      <w:r>
        <w:lastRenderedPageBreak/>
        <w:t>皓</w:t>
      </w:r>
      <w:proofErr w:type="gramEnd"/>
      <w:r>
        <w:t>懰受慅</w:t>
      </w:r>
      <w:proofErr w:type="spellEnd"/>
      <w:r>
        <w:rPr>
          <w:rFonts w:eastAsia="宋体" w:hint="eastAsia"/>
          <w:lang w:eastAsia="zh-CN"/>
        </w:rPr>
        <w:t>《</w:t>
      </w:r>
      <w:proofErr w:type="spellStart"/>
      <w:r>
        <w:t>月出</w:t>
      </w:r>
      <w:proofErr w:type="spellEnd"/>
      <w:r>
        <w:rPr>
          <w:rFonts w:eastAsia="宋体" w:hint="eastAsia"/>
          <w:lang w:eastAsia="zh-CN"/>
        </w:rPr>
        <w:t>》</w:t>
      </w:r>
      <w:proofErr w:type="spellStart"/>
      <w:r>
        <w:t>二章</w:t>
      </w:r>
      <w:proofErr w:type="spellEnd"/>
      <w:r>
        <w:t>。</w:t>
      </w:r>
    </w:p>
    <w:p w14:paraId="5143F169" w14:textId="77777777" w:rsidR="00CC015B" w:rsidRDefault="00000000">
      <w:proofErr w:type="spellStart"/>
      <w:proofErr w:type="gramStart"/>
      <w:r>
        <w:t>埽</w:t>
      </w:r>
      <w:proofErr w:type="gramEnd"/>
      <w:r>
        <w:t>簋牡舅咎</w:t>
      </w:r>
      <w:proofErr w:type="spellEnd"/>
      <w:r>
        <w:rPr>
          <w:rFonts w:eastAsia="宋体" w:hint="eastAsia"/>
          <w:lang w:eastAsia="zh-CN"/>
        </w:rPr>
        <w:t>《</w:t>
      </w:r>
      <w:proofErr w:type="spellStart"/>
      <w:r>
        <w:t>伐木</w:t>
      </w:r>
      <w:proofErr w:type="spellEnd"/>
      <w:r>
        <w:rPr>
          <w:rFonts w:eastAsia="宋体" w:hint="eastAsia"/>
          <w:lang w:eastAsia="zh-CN"/>
        </w:rPr>
        <w:t>》</w:t>
      </w:r>
      <w:proofErr w:type="spellStart"/>
      <w:r>
        <w:t>二章</w:t>
      </w:r>
      <w:proofErr w:type="spellEnd"/>
      <w:r>
        <w:t>。</w:t>
      </w:r>
    </w:p>
    <w:p w14:paraId="369123E2" w14:textId="77777777" w:rsidR="00CC015B" w:rsidRDefault="00000000">
      <w:pPr>
        <w:rPr>
          <w:lang w:eastAsia="zh-CN"/>
        </w:rPr>
      </w:pPr>
      <w:proofErr w:type="gramStart"/>
      <w:r>
        <w:rPr>
          <w:lang w:eastAsia="zh-CN"/>
        </w:rPr>
        <w:t>務戎</w:t>
      </w:r>
      <w:proofErr w:type="gramEnd"/>
    </w:p>
    <w:p w14:paraId="791A6DAA" w14:textId="77777777" w:rsidR="00CC015B" w:rsidRDefault="00000000">
      <w:pPr>
        <w:rPr>
          <w:lang w:eastAsia="zh-CN"/>
        </w:rPr>
      </w:pPr>
      <w:proofErr w:type="gramStart"/>
      <w:r>
        <w:rPr>
          <w:lang w:eastAsia="zh-CN"/>
        </w:rPr>
        <w:t>枣稻酒壽</w:t>
      </w:r>
      <w:proofErr w:type="gramEnd"/>
      <w:r>
        <w:rPr>
          <w:rFonts w:eastAsia="宋体" w:hint="eastAsia"/>
          <w:lang w:eastAsia="zh-CN"/>
        </w:rPr>
        <w:t>《</w:t>
      </w:r>
      <w:r>
        <w:rPr>
          <w:lang w:eastAsia="zh-CN"/>
        </w:rPr>
        <w:t>七月</w:t>
      </w:r>
      <w:r>
        <w:rPr>
          <w:rFonts w:eastAsia="宋体" w:hint="eastAsia"/>
          <w:lang w:eastAsia="zh-CN"/>
        </w:rPr>
        <w:t>》</w:t>
      </w:r>
      <w:r>
        <w:rPr>
          <w:lang w:eastAsia="zh-CN"/>
        </w:rPr>
        <w:t>六</w:t>
      </w:r>
      <w:r>
        <w:rPr>
          <w:rFonts w:eastAsia="宋体" w:hint="eastAsia"/>
          <w:lang w:eastAsia="zh-CN"/>
        </w:rPr>
        <w:t>（</w:t>
      </w:r>
      <w:r>
        <w:rPr>
          <w:lang w:eastAsia="zh-CN"/>
        </w:rPr>
        <w:t>月</w:t>
      </w:r>
      <w:r>
        <w:rPr>
          <w:rFonts w:eastAsia="宋体" w:hint="eastAsia"/>
          <w:lang w:eastAsia="zh-CN"/>
        </w:rPr>
        <w:t>）【</w:t>
      </w:r>
      <w:r>
        <w:rPr>
          <w:lang w:eastAsia="zh-CN"/>
        </w:rPr>
        <w:t>章</w:t>
      </w:r>
      <w:r>
        <w:rPr>
          <w:rFonts w:eastAsia="宋体" w:hint="eastAsia"/>
          <w:lang w:eastAsia="zh-CN"/>
        </w:rPr>
        <w:t>】</w:t>
      </w:r>
      <w:r>
        <w:rPr>
          <w:lang w:eastAsia="zh-CN"/>
        </w:rPr>
        <w:t>。</w:t>
      </w:r>
    </w:p>
    <w:p w14:paraId="05EE076D" w14:textId="77777777" w:rsidR="00CC015B" w:rsidRDefault="00000000">
      <w:proofErr w:type="spellStart"/>
      <w:r>
        <w:t>蚤韭</w:t>
      </w:r>
      <w:proofErr w:type="spellEnd"/>
    </w:p>
    <w:p w14:paraId="179F8D08" w14:textId="77777777" w:rsidR="00CC015B" w:rsidRDefault="00000000">
      <w:proofErr w:type="spellStart"/>
      <w:r>
        <w:t>八章</w:t>
      </w:r>
      <w:proofErr w:type="spellEnd"/>
      <w:r>
        <w:t>。</w:t>
      </w:r>
    </w:p>
    <w:p w14:paraId="5EF23ABB" w14:textId="77777777" w:rsidR="00CC015B" w:rsidRDefault="00000000">
      <w:proofErr w:type="spellStart"/>
      <w:r>
        <w:t>壽茂</w:t>
      </w:r>
      <w:proofErr w:type="spellEnd"/>
    </w:p>
    <w:p w14:paraId="0DC3F513" w14:textId="77777777" w:rsidR="00CC015B" w:rsidRDefault="00000000">
      <w:r>
        <w:rPr>
          <w:rFonts w:eastAsia="宋体" w:hint="eastAsia"/>
          <w:lang w:eastAsia="zh-CN"/>
        </w:rPr>
        <w:t>《</w:t>
      </w:r>
      <w:proofErr w:type="spellStart"/>
      <w:r>
        <w:t>天保</w:t>
      </w:r>
      <w:proofErr w:type="spellEnd"/>
      <w:r>
        <w:rPr>
          <w:rFonts w:eastAsia="宋体" w:hint="eastAsia"/>
          <w:lang w:eastAsia="zh-CN"/>
        </w:rPr>
        <w:t>》</w:t>
      </w:r>
      <w:proofErr w:type="spellStart"/>
      <w:r>
        <w:t>二章</w:t>
      </w:r>
      <w:proofErr w:type="spellEnd"/>
      <w:r>
        <w:t>。</w:t>
      </w:r>
    </w:p>
    <w:p w14:paraId="319D84EA" w14:textId="77777777" w:rsidR="00CC015B" w:rsidRDefault="00000000">
      <w:proofErr w:type="spellStart"/>
      <w:r>
        <w:t>罶酒</w:t>
      </w:r>
      <w:proofErr w:type="spellEnd"/>
      <w:r>
        <w:rPr>
          <w:rFonts w:eastAsia="宋体" w:hint="eastAsia"/>
          <w:lang w:eastAsia="zh-CN"/>
        </w:rPr>
        <w:t>《</w:t>
      </w:r>
      <w:proofErr w:type="spellStart"/>
      <w:r>
        <w:t>魚麗</w:t>
      </w:r>
      <w:proofErr w:type="spellEnd"/>
      <w:r>
        <w:rPr>
          <w:rFonts w:eastAsia="宋体" w:hint="eastAsia"/>
          <w:lang w:eastAsia="zh-CN"/>
        </w:rPr>
        <w:t>》</w:t>
      </w:r>
      <w:proofErr w:type="spellStart"/>
      <w:r>
        <w:t>一、二、三章同</w:t>
      </w:r>
      <w:proofErr w:type="spellEnd"/>
      <w:r>
        <w:t>。</w:t>
      </w:r>
    </w:p>
    <w:p w14:paraId="0300C287" w14:textId="77777777" w:rsidR="00CC015B" w:rsidRDefault="00000000">
      <w:proofErr w:type="spellStart"/>
      <w:r>
        <w:t>拷杻</w:t>
      </w:r>
      <w:proofErr w:type="gramStart"/>
      <w:r>
        <w:t>壽</w:t>
      </w:r>
      <w:proofErr w:type="gramEnd"/>
      <w:r>
        <w:t>茂</w:t>
      </w:r>
      <w:proofErr w:type="spellEnd"/>
      <w:r>
        <w:rPr>
          <w:rFonts w:eastAsia="宋体" w:hint="eastAsia"/>
          <w:lang w:eastAsia="zh-CN"/>
        </w:rPr>
        <w:t>《</w:t>
      </w:r>
      <w:proofErr w:type="spellStart"/>
      <w:r>
        <w:t>南山有臺</w:t>
      </w:r>
      <w:proofErr w:type="spellEnd"/>
      <w:r>
        <w:rPr>
          <w:rFonts w:eastAsia="宋体" w:hint="eastAsia"/>
          <w:lang w:eastAsia="zh-CN"/>
        </w:rPr>
        <w:t>》</w:t>
      </w:r>
      <w:proofErr w:type="spellStart"/>
      <w:r>
        <w:t>四章</w:t>
      </w:r>
      <w:proofErr w:type="spellEnd"/>
      <w:r>
        <w:t>。</w:t>
      </w:r>
    </w:p>
    <w:p w14:paraId="4F336D63" w14:textId="77777777" w:rsidR="00CC015B" w:rsidRDefault="00000000">
      <w:proofErr w:type="spellStart"/>
      <w:proofErr w:type="gramStart"/>
      <w:r>
        <w:t>草考</w:t>
      </w:r>
      <w:proofErr w:type="spellEnd"/>
      <w:r>
        <w:rPr>
          <w:rFonts w:eastAsia="宋体" w:hint="eastAsia"/>
          <w:lang w:eastAsia="zh-CN"/>
        </w:rPr>
        <w:t>《</w:t>
      </w:r>
      <w:proofErr w:type="spellStart"/>
      <w:r>
        <w:t>湛露</w:t>
      </w:r>
      <w:proofErr w:type="spellEnd"/>
      <w:r>
        <w:rPr>
          <w:rFonts w:eastAsia="宋体" w:hint="eastAsia"/>
          <w:lang w:eastAsia="zh-CN"/>
        </w:rPr>
        <w:t>》</w:t>
      </w:r>
      <w:proofErr w:type="spellStart"/>
      <w:proofErr w:type="gramEnd"/>
      <w:r>
        <w:t>二章</w:t>
      </w:r>
      <w:proofErr w:type="spellEnd"/>
      <w:r>
        <w:t>。</w:t>
      </w:r>
    </w:p>
    <w:p w14:paraId="02F85F97" w14:textId="77777777" w:rsidR="00CC015B" w:rsidRDefault="00000000">
      <w:proofErr w:type="spellStart"/>
      <w:r>
        <w:t>戊禱好</w:t>
      </w:r>
      <w:proofErr w:type="gramStart"/>
      <w:r>
        <w:t>阜</w:t>
      </w:r>
      <w:proofErr w:type="gramEnd"/>
      <w:r>
        <w:t>阜醜</w:t>
      </w:r>
      <w:proofErr w:type="spellEnd"/>
      <w:r>
        <w:rPr>
          <w:rFonts w:eastAsia="宋体" w:hint="eastAsia"/>
          <w:lang w:eastAsia="zh-CN"/>
        </w:rPr>
        <w:t>《</w:t>
      </w:r>
      <w:proofErr w:type="spellStart"/>
      <w:r>
        <w:t>吉日</w:t>
      </w:r>
      <w:proofErr w:type="spellEnd"/>
      <w:r>
        <w:rPr>
          <w:rFonts w:eastAsia="宋体" w:hint="eastAsia"/>
          <w:lang w:eastAsia="zh-CN"/>
        </w:rPr>
        <w:t>》</w:t>
      </w:r>
      <w:r>
        <w:t>一</w:t>
      </w:r>
    </w:p>
    <w:p w14:paraId="0D77C833" w14:textId="77777777" w:rsidR="00CC015B" w:rsidRDefault="00000000">
      <w:proofErr w:type="spellStart"/>
      <w:proofErr w:type="gramStart"/>
      <w:r>
        <w:t>橐</w:t>
      </w:r>
      <w:proofErr w:type="gramEnd"/>
      <w:r>
        <w:t>好</w:t>
      </w:r>
      <w:proofErr w:type="spellEnd"/>
      <w:r>
        <w:t>鿐</w:t>
      </w:r>
      <w:r>
        <w:rPr>
          <w:rFonts w:eastAsia="宋体" w:hint="eastAsia"/>
          <w:lang w:eastAsia="zh-CN"/>
        </w:rPr>
        <w:t>《</w:t>
      </w:r>
      <w:proofErr w:type="spellStart"/>
      <w:r>
        <w:t>彤弓</w:t>
      </w:r>
      <w:proofErr w:type="spellEnd"/>
      <w:r>
        <w:rPr>
          <w:rFonts w:eastAsia="宋体" w:hint="eastAsia"/>
          <w:lang w:eastAsia="zh-CN"/>
        </w:rPr>
        <w:t>》</w:t>
      </w:r>
      <w:proofErr w:type="spellStart"/>
      <w:r>
        <w:t>三章</w:t>
      </w:r>
      <w:proofErr w:type="spellEnd"/>
      <w:r>
        <w:t>。</w:t>
      </w:r>
    </w:p>
    <w:p w14:paraId="474803AD" w14:textId="77777777" w:rsidR="00CC015B" w:rsidRDefault="00000000">
      <w:proofErr w:type="spellStart"/>
      <w:r>
        <w:t>讎老猶醜</w:t>
      </w:r>
      <w:proofErr w:type="spellEnd"/>
    </w:p>
    <w:p w14:paraId="30C1E8B4" w14:textId="77777777" w:rsidR="00CC015B" w:rsidRDefault="00000000">
      <w:r>
        <w:rPr>
          <w:rFonts w:eastAsia="宋体" w:hint="eastAsia"/>
          <w:lang w:eastAsia="zh-CN"/>
        </w:rPr>
        <w:t>《</w:t>
      </w:r>
      <w:proofErr w:type="spellStart"/>
      <w:r>
        <w:t>采芑</w:t>
      </w:r>
      <w:proofErr w:type="spellEnd"/>
      <w:r>
        <w:rPr>
          <w:rFonts w:eastAsia="宋体" w:hint="eastAsia"/>
          <w:lang w:eastAsia="zh-CN"/>
        </w:rPr>
        <w:t>》</w:t>
      </w:r>
      <w:proofErr w:type="spellStart"/>
      <w:r>
        <w:t>四章</w:t>
      </w:r>
      <w:proofErr w:type="spellEnd"/>
      <w:r>
        <w:t>。</w:t>
      </w:r>
    </w:p>
    <w:p w14:paraId="1A09079A" w14:textId="77777777" w:rsidR="00CC015B" w:rsidRDefault="00000000">
      <w:proofErr w:type="spellStart"/>
      <w:r>
        <w:t>好阜草狩</w:t>
      </w:r>
      <w:proofErr w:type="spellEnd"/>
    </w:p>
    <w:p w14:paraId="677559FD" w14:textId="77777777" w:rsidR="00CC015B" w:rsidRDefault="00000000">
      <w:proofErr w:type="spellStart"/>
      <w:r>
        <w:t>章。鳥鳥</w:t>
      </w:r>
      <w:proofErr w:type="spellEnd"/>
    </w:p>
    <w:p w14:paraId="1C0A1DD9" w14:textId="77777777" w:rsidR="00CC015B" w:rsidRDefault="00000000">
      <w:pPr>
        <w:rPr>
          <w:lang w:eastAsia="zh-CN"/>
        </w:rPr>
      </w:pPr>
      <w:r>
        <w:rPr>
          <w:rFonts w:eastAsia="宋体" w:hint="eastAsia"/>
          <w:lang w:eastAsia="zh-CN"/>
        </w:rPr>
        <w:t>《</w:t>
      </w:r>
      <w:r>
        <w:rPr>
          <w:lang w:eastAsia="zh-CN"/>
        </w:rPr>
        <w:t>黄鳥</w:t>
      </w:r>
      <w:r>
        <w:rPr>
          <w:rFonts w:eastAsia="宋体" w:hint="eastAsia"/>
          <w:lang w:eastAsia="zh-CN"/>
        </w:rPr>
        <w:t>》</w:t>
      </w:r>
      <w:r>
        <w:rPr>
          <w:lang w:eastAsia="zh-CN"/>
        </w:rPr>
        <w:t>一、二、三章同。</w:t>
      </w:r>
    </w:p>
    <w:p w14:paraId="4B27C6A1" w14:textId="77777777" w:rsidR="00CC015B" w:rsidRDefault="00000000">
      <w:proofErr w:type="spellStart"/>
      <w:proofErr w:type="gramStart"/>
      <w:r>
        <w:t>苞</w:t>
      </w:r>
      <w:proofErr w:type="gramEnd"/>
      <w:r>
        <w:t>茂好猶</w:t>
      </w:r>
      <w:proofErr w:type="spellEnd"/>
      <w:r>
        <w:rPr>
          <w:rFonts w:eastAsia="宋体" w:hint="eastAsia"/>
          <w:lang w:eastAsia="zh-CN"/>
        </w:rPr>
        <w:t>《</w:t>
      </w:r>
      <w:proofErr w:type="spellStart"/>
      <w:r>
        <w:t>斯干</w:t>
      </w:r>
      <w:proofErr w:type="spellEnd"/>
      <w:r>
        <w:rPr>
          <w:rFonts w:eastAsia="宋体" w:hint="eastAsia"/>
          <w:lang w:eastAsia="zh-CN"/>
        </w:rPr>
        <w:t>》</w:t>
      </w:r>
      <w:proofErr w:type="spellStart"/>
      <w:r>
        <w:t>一章</w:t>
      </w:r>
      <w:proofErr w:type="spellEnd"/>
      <w:r>
        <w:t>。</w:t>
      </w:r>
    </w:p>
    <w:p w14:paraId="4FFBDC30" w14:textId="77777777" w:rsidR="00CC015B" w:rsidRDefault="00000000">
      <w:proofErr w:type="spellStart"/>
      <w:r>
        <w:t>酒</w:t>
      </w:r>
      <w:proofErr w:type="gramStart"/>
      <w:r>
        <w:t>殽</w:t>
      </w:r>
      <w:proofErr w:type="spellEnd"/>
      <w:proofErr w:type="gramEnd"/>
      <w:r>
        <w:rPr>
          <w:rFonts w:eastAsia="宋体" w:hint="eastAsia"/>
          <w:lang w:eastAsia="zh-CN"/>
        </w:rPr>
        <w:t>《</w:t>
      </w:r>
      <w:proofErr w:type="spellStart"/>
      <w:r>
        <w:t>正月</w:t>
      </w:r>
      <w:proofErr w:type="spellEnd"/>
      <w:r>
        <w:rPr>
          <w:rFonts w:eastAsia="宋体" w:hint="eastAsia"/>
          <w:lang w:eastAsia="zh-CN"/>
        </w:rPr>
        <w:t>》</w:t>
      </w:r>
      <w:proofErr w:type="spellStart"/>
      <w:r>
        <w:t>十二章</w:t>
      </w:r>
      <w:proofErr w:type="spellEnd"/>
      <w:r>
        <w:t>。</w:t>
      </w:r>
    </w:p>
    <w:p w14:paraId="0C3B0524" w14:textId="77777777" w:rsidR="00CC015B" w:rsidRDefault="00000000">
      <w:proofErr w:type="spellStart"/>
      <w:r>
        <w:t>丣醜</w:t>
      </w:r>
      <w:proofErr w:type="spellEnd"/>
      <w:r>
        <w:rPr>
          <w:rFonts w:eastAsia="宋体" w:hint="eastAsia"/>
          <w:lang w:eastAsia="zh-CN"/>
        </w:rPr>
        <w:t>《</w:t>
      </w:r>
      <w:proofErr w:type="spellStart"/>
      <w:r>
        <w:t>十月之交</w:t>
      </w:r>
      <w:proofErr w:type="spellEnd"/>
      <w:r>
        <w:rPr>
          <w:rFonts w:eastAsia="宋体" w:hint="eastAsia"/>
          <w:lang w:eastAsia="zh-CN"/>
        </w:rPr>
        <w:t>》</w:t>
      </w:r>
      <w:r>
        <w:t>一</w:t>
      </w:r>
    </w:p>
    <w:p w14:paraId="4F40F88A" w14:textId="77777777" w:rsidR="00CC015B" w:rsidRDefault="00000000">
      <w:proofErr w:type="spellStart"/>
      <w:r>
        <w:t>廟猷</w:t>
      </w:r>
      <w:proofErr w:type="spellEnd"/>
    </w:p>
    <w:p w14:paraId="0A8BA465" w14:textId="77777777" w:rsidR="00CC015B" w:rsidRDefault="00000000">
      <w:proofErr w:type="spellStart"/>
      <w:r>
        <w:t>章。猶集咎道</w:t>
      </w:r>
      <w:proofErr w:type="spellEnd"/>
    </w:p>
    <w:p w14:paraId="2A2E7D80" w14:textId="77777777" w:rsidR="00CC015B" w:rsidRDefault="00000000">
      <w:r>
        <w:rPr>
          <w:rFonts w:eastAsia="宋体" w:hint="eastAsia"/>
          <w:lang w:eastAsia="zh-CN"/>
        </w:rPr>
        <w:t>《</w:t>
      </w:r>
      <w:proofErr w:type="spellStart"/>
      <w:r>
        <w:t>小旻</w:t>
      </w:r>
      <w:proofErr w:type="spellEnd"/>
      <w:r>
        <w:rPr>
          <w:rFonts w:eastAsia="宋体" w:hint="eastAsia"/>
          <w:lang w:eastAsia="zh-CN"/>
        </w:rPr>
        <w:t>》</w:t>
      </w:r>
      <w:proofErr w:type="spellStart"/>
      <w:r>
        <w:t>三章</w:t>
      </w:r>
      <w:proofErr w:type="spellEnd"/>
      <w:r>
        <w:t>。</w:t>
      </w:r>
    </w:p>
    <w:p w14:paraId="549163ED" w14:textId="77777777" w:rsidR="00CC015B" w:rsidRDefault="00000000">
      <w:proofErr w:type="spellStart"/>
      <w:r>
        <w:lastRenderedPageBreak/>
        <w:t>道草檮老首</w:t>
      </w:r>
      <w:proofErr w:type="spellEnd"/>
    </w:p>
    <w:p w14:paraId="68B35F6D" w14:textId="77777777" w:rsidR="00CC015B" w:rsidRDefault="00000000">
      <w:r>
        <w:rPr>
          <w:rFonts w:eastAsia="宋体" w:hint="eastAsia"/>
          <w:lang w:eastAsia="zh-CN"/>
        </w:rPr>
        <w:t>《</w:t>
      </w:r>
      <w:proofErr w:type="spellStart"/>
      <w:r>
        <w:t>小弁</w:t>
      </w:r>
      <w:proofErr w:type="spellEnd"/>
      <w:r>
        <w:rPr>
          <w:rFonts w:eastAsia="宋体" w:hint="eastAsia"/>
          <w:lang w:eastAsia="zh-CN"/>
        </w:rPr>
        <w:t>》</w:t>
      </w:r>
      <w:proofErr w:type="spellStart"/>
      <w:r>
        <w:t>二章</w:t>
      </w:r>
      <w:proofErr w:type="spellEnd"/>
      <w:r>
        <w:t>。</w:t>
      </w:r>
    </w:p>
    <w:p w14:paraId="4460BAC1" w14:textId="77777777" w:rsidR="00CC015B" w:rsidRDefault="00000000">
      <w:proofErr w:type="spellStart"/>
      <w:r>
        <w:t>醻究</w:t>
      </w:r>
      <w:proofErr w:type="spellEnd"/>
    </w:p>
    <w:p w14:paraId="4DE95601" w14:textId="77777777" w:rsidR="00CC015B" w:rsidRDefault="00000000">
      <w:proofErr w:type="spellStart"/>
      <w:r>
        <w:t>酒咎</w:t>
      </w:r>
      <w:proofErr w:type="spellEnd"/>
    </w:p>
    <w:p w14:paraId="0B9540AE" w14:textId="77777777" w:rsidR="00CC015B" w:rsidRDefault="00000000">
      <w:r>
        <w:rPr>
          <w:rFonts w:eastAsia="宋体" w:hint="eastAsia"/>
          <w:lang w:eastAsia="zh-CN"/>
        </w:rPr>
        <w:t>《</w:t>
      </w:r>
      <w:proofErr w:type="spellStart"/>
      <w:r>
        <w:t>北山</w:t>
      </w:r>
      <w:proofErr w:type="spellEnd"/>
      <w:r>
        <w:rPr>
          <w:rFonts w:eastAsia="宋体" w:hint="eastAsia"/>
          <w:lang w:eastAsia="zh-CN"/>
        </w:rPr>
        <w:t>》</w:t>
      </w:r>
      <w:proofErr w:type="spellStart"/>
      <w:r>
        <w:t>六章</w:t>
      </w:r>
      <w:proofErr w:type="spellEnd"/>
      <w:r>
        <w:t>。</w:t>
      </w:r>
    </w:p>
    <w:p w14:paraId="77DEFE4B" w14:textId="77777777" w:rsidR="00CC015B" w:rsidRDefault="00000000">
      <w:proofErr w:type="spellStart"/>
      <w:r>
        <w:t>鼛洲</w:t>
      </w:r>
      <w:proofErr w:type="gramStart"/>
      <w:r>
        <w:t>妯</w:t>
      </w:r>
      <w:proofErr w:type="gramEnd"/>
      <w:r>
        <w:t>猶</w:t>
      </w:r>
      <w:proofErr w:type="spellEnd"/>
      <w:r>
        <w:rPr>
          <w:rFonts w:eastAsia="宋体" w:hint="eastAsia"/>
          <w:lang w:eastAsia="zh-CN"/>
        </w:rPr>
        <w:t>《</w:t>
      </w:r>
      <w:proofErr w:type="spellStart"/>
      <w:r>
        <w:t>鼓鐘</w:t>
      </w:r>
      <w:proofErr w:type="spellEnd"/>
      <w:r>
        <w:rPr>
          <w:rFonts w:eastAsia="宋体" w:hint="eastAsia"/>
          <w:lang w:eastAsia="zh-CN"/>
        </w:rPr>
        <w:t>》</w:t>
      </w:r>
      <w:proofErr w:type="spellStart"/>
      <w:r>
        <w:t>三章</w:t>
      </w:r>
      <w:proofErr w:type="spellEnd"/>
      <w:r>
        <w:t>。</w:t>
      </w:r>
    </w:p>
    <w:p w14:paraId="40CE6E18" w14:textId="77777777" w:rsidR="00CC015B" w:rsidRDefault="00000000">
      <w:proofErr w:type="spellStart"/>
      <w:proofErr w:type="gramStart"/>
      <w:r>
        <w:t>飽首考</w:t>
      </w:r>
      <w:proofErr w:type="spellEnd"/>
      <w:r>
        <w:rPr>
          <w:rFonts w:eastAsia="宋体" w:hint="eastAsia"/>
          <w:lang w:eastAsia="zh-CN"/>
        </w:rPr>
        <w:t>《</w:t>
      </w:r>
      <w:proofErr w:type="spellStart"/>
      <w:r>
        <w:t>楚茨</w:t>
      </w:r>
      <w:proofErr w:type="spellEnd"/>
      <w:r>
        <w:rPr>
          <w:rFonts w:eastAsia="宋体" w:hint="eastAsia"/>
          <w:lang w:eastAsia="zh-CN"/>
        </w:rPr>
        <w:t>》</w:t>
      </w:r>
      <w:proofErr w:type="spellStart"/>
      <w:proofErr w:type="gramEnd"/>
      <w:r>
        <w:t>六章</w:t>
      </w:r>
      <w:proofErr w:type="spellEnd"/>
      <w:r>
        <w:t>。</w:t>
      </w:r>
    </w:p>
    <w:p w14:paraId="4A626975" w14:textId="77777777" w:rsidR="00CC015B" w:rsidRDefault="00000000">
      <w:r>
        <w:t>草</w:t>
      </w:r>
    </w:p>
    <w:p w14:paraId="3C748612" w14:textId="77777777" w:rsidR="00CC015B" w:rsidRDefault="00000000">
      <w:r>
        <w:rPr>
          <w:rFonts w:eastAsia="宋体" w:hint="eastAsia"/>
          <w:lang w:eastAsia="zh-CN"/>
        </w:rPr>
        <w:t>《</w:t>
      </w:r>
      <w:proofErr w:type="spellStart"/>
      <w:r>
        <w:t>巷伯</w:t>
      </w:r>
      <w:proofErr w:type="spellEnd"/>
      <w:r>
        <w:rPr>
          <w:rFonts w:eastAsia="宋体" w:hint="eastAsia"/>
          <w:lang w:eastAsia="zh-CN"/>
        </w:rPr>
        <w:t>》</w:t>
      </w:r>
      <w:proofErr w:type="spellStart"/>
      <w:r>
        <w:t>五章</w:t>
      </w:r>
      <w:proofErr w:type="spellEnd"/>
      <w:r>
        <w:t>。</w:t>
      </w:r>
    </w:p>
    <w:p w14:paraId="5D482ED6" w14:textId="77777777" w:rsidR="00CC015B" w:rsidRDefault="00000000">
      <w:proofErr w:type="spellStart"/>
      <w:r>
        <w:t>受昊</w:t>
      </w:r>
      <w:proofErr w:type="spellEnd"/>
    </w:p>
    <w:p w14:paraId="3539C0D4" w14:textId="77777777" w:rsidR="00CC015B" w:rsidRDefault="00000000">
      <w:proofErr w:type="spellStart"/>
      <w:r>
        <w:t>六章</w:t>
      </w:r>
      <w:proofErr w:type="spellEnd"/>
      <w:r>
        <w:t>。</w:t>
      </w:r>
    </w:p>
    <w:p w14:paraId="03A74CE0" w14:textId="77777777" w:rsidR="00CC015B" w:rsidRDefault="00000000">
      <w:pPr>
        <w:rPr>
          <w:lang w:eastAsia="zh-CN"/>
        </w:rPr>
      </w:pPr>
      <w:r>
        <w:rPr>
          <w:lang w:eastAsia="zh-CN"/>
        </w:rPr>
        <w:t>【第</w:t>
      </w:r>
      <w:r>
        <w:rPr>
          <w:lang w:eastAsia="zh-CN"/>
        </w:rPr>
        <w:t>23</w:t>
      </w:r>
      <w:r>
        <w:rPr>
          <w:lang w:eastAsia="zh-CN"/>
        </w:rPr>
        <w:t>页】</w:t>
      </w:r>
    </w:p>
    <w:p w14:paraId="443CE845" w14:textId="77777777" w:rsidR="00CC015B" w:rsidRDefault="00000000">
      <w:pPr>
        <w:rPr>
          <w:lang w:eastAsia="zh-CN"/>
        </w:rPr>
      </w:pPr>
      <w:r>
        <w:rPr>
          <w:lang w:eastAsia="zh-CN"/>
        </w:rPr>
        <w:t>首酒</w:t>
      </w:r>
    </w:p>
    <w:p w14:paraId="6FA77010" w14:textId="77777777" w:rsidR="00CC015B" w:rsidRDefault="00000000">
      <w:pPr>
        <w:rPr>
          <w:lang w:eastAsia="zh-CN"/>
        </w:rPr>
      </w:pPr>
      <w:r>
        <w:rPr>
          <w:rFonts w:eastAsia="宋体" w:hint="eastAsia"/>
          <w:lang w:eastAsia="zh-CN"/>
        </w:rPr>
        <w:t>《</w:t>
      </w:r>
      <w:r>
        <w:rPr>
          <w:lang w:eastAsia="zh-CN"/>
        </w:rPr>
        <w:t>魚藻</w:t>
      </w:r>
      <w:r>
        <w:rPr>
          <w:rFonts w:eastAsia="宋体" w:hint="eastAsia"/>
          <w:lang w:eastAsia="zh-CN"/>
        </w:rPr>
        <w:t>》</w:t>
      </w:r>
      <w:r>
        <w:rPr>
          <w:lang w:eastAsia="zh-CN"/>
        </w:rPr>
        <w:t>一章。</w:t>
      </w:r>
    </w:p>
    <w:p w14:paraId="0582FD38" w14:textId="77777777" w:rsidR="00CC015B" w:rsidRDefault="00000000">
      <w:proofErr w:type="spellStart"/>
      <w:r>
        <w:t>酒牡考</w:t>
      </w:r>
      <w:proofErr w:type="spellEnd"/>
    </w:p>
    <w:p w14:paraId="0D38F3EF" w14:textId="77777777" w:rsidR="00CC015B" w:rsidRDefault="00000000">
      <w:r>
        <w:rPr>
          <w:rFonts w:eastAsia="宋体" w:hint="eastAsia"/>
          <w:lang w:eastAsia="zh-CN"/>
        </w:rPr>
        <w:t>《</w:t>
      </w:r>
      <w:r>
        <w:t>信</w:t>
      </w:r>
      <w:r>
        <w:rPr>
          <w:rFonts w:eastAsia="宋体" w:hint="eastAsia"/>
          <w:lang w:eastAsia="zh-CN"/>
        </w:rPr>
        <w:t>（</w:t>
      </w:r>
      <w:r>
        <w:t>坡</w:t>
      </w:r>
      <w:r>
        <w:rPr>
          <w:rFonts w:eastAsia="宋体" w:hint="eastAsia"/>
          <w:lang w:eastAsia="zh-CN"/>
        </w:rPr>
        <w:t>）</w:t>
      </w:r>
      <w:proofErr w:type="spellStart"/>
      <w:r>
        <w:t>南山</w:t>
      </w:r>
      <w:proofErr w:type="spellEnd"/>
      <w:r>
        <w:rPr>
          <w:rFonts w:eastAsia="宋体" w:hint="eastAsia"/>
          <w:lang w:eastAsia="zh-CN"/>
        </w:rPr>
        <w:t>》</w:t>
      </w:r>
      <w:proofErr w:type="spellStart"/>
      <w:r>
        <w:t>五章</w:t>
      </w:r>
      <w:proofErr w:type="spellEnd"/>
      <w:r>
        <w:t>。</w:t>
      </w:r>
    </w:p>
    <w:p w14:paraId="5CF2E034" w14:textId="77777777" w:rsidR="00CC015B" w:rsidRDefault="00000000">
      <w:proofErr w:type="spellStart"/>
      <w:r>
        <w:t>早好莠</w:t>
      </w:r>
      <w:proofErr w:type="spellEnd"/>
    </w:p>
    <w:p w14:paraId="6C90168F" w14:textId="77777777" w:rsidR="00CC015B" w:rsidRDefault="00000000">
      <w:proofErr w:type="spellStart"/>
      <w:r>
        <w:t>大田</w:t>
      </w:r>
      <w:proofErr w:type="spellEnd"/>
      <w:proofErr w:type="gramStart"/>
      <w:r>
        <w:rPr>
          <w:rFonts w:eastAsia="宋体" w:hint="eastAsia"/>
          <w:lang w:eastAsia="zh-CN"/>
        </w:rPr>
        <w:t>》</w:t>
      </w:r>
      <w:proofErr w:type="spellStart"/>
      <w:proofErr w:type="gramEnd"/>
      <w:r>
        <w:t>二章</w:t>
      </w:r>
      <w:proofErr w:type="spellEnd"/>
      <w:r>
        <w:t>。</w:t>
      </w:r>
    </w:p>
    <w:p w14:paraId="6EBE6CD3" w14:textId="77777777" w:rsidR="00CC015B" w:rsidRDefault="00000000">
      <w:proofErr w:type="spellStart"/>
      <w:r>
        <w:t>首阜舅</w:t>
      </w:r>
      <w:proofErr w:type="spellEnd"/>
    </w:p>
    <w:p w14:paraId="1A61C4AE" w14:textId="77777777" w:rsidR="00CC015B" w:rsidRDefault="00000000">
      <w:proofErr w:type="spellStart"/>
      <w:r>
        <w:t>頍</w:t>
      </w:r>
      <w:proofErr w:type="gramStart"/>
      <w:r>
        <w:t>弁</w:t>
      </w:r>
      <w:proofErr w:type="spellEnd"/>
      <w:proofErr w:type="gramEnd"/>
      <w:r>
        <w:rPr>
          <w:rFonts w:eastAsia="宋体" w:hint="eastAsia"/>
          <w:lang w:eastAsia="zh-CN"/>
        </w:rPr>
        <w:t>》</w:t>
      </w:r>
      <w:proofErr w:type="spellStart"/>
      <w:r>
        <w:t>三章</w:t>
      </w:r>
      <w:proofErr w:type="spellEnd"/>
      <w:r>
        <w:t>。</w:t>
      </w:r>
    </w:p>
    <w:p w14:paraId="33C2FB96" w14:textId="77777777" w:rsidR="00CC015B" w:rsidRDefault="00000000">
      <w:proofErr w:type="spellStart"/>
      <w:r>
        <w:t>柳蹈</w:t>
      </w:r>
      <w:proofErr w:type="spellEnd"/>
    </w:p>
    <w:p w14:paraId="5A3A820E" w14:textId="77777777" w:rsidR="00CC015B" w:rsidRDefault="00000000">
      <w:r>
        <w:rPr>
          <w:rFonts w:eastAsia="宋体" w:hint="eastAsia"/>
          <w:lang w:eastAsia="zh-CN"/>
        </w:rPr>
        <w:t>《</w:t>
      </w:r>
      <w:proofErr w:type="spellStart"/>
      <w:r>
        <w:t>菀柳</w:t>
      </w:r>
      <w:proofErr w:type="spellEnd"/>
      <w:r>
        <w:rPr>
          <w:rFonts w:eastAsia="宋体" w:hint="eastAsia"/>
          <w:lang w:eastAsia="zh-CN"/>
        </w:rPr>
        <w:t>》</w:t>
      </w:r>
      <w:r>
        <w:t>“</w:t>
      </w:r>
      <w:r>
        <w:t>、</w:t>
      </w:r>
      <w:proofErr w:type="spellStart"/>
      <w:r>
        <w:t>二章同</w:t>
      </w:r>
      <w:proofErr w:type="spellEnd"/>
      <w:r>
        <w:t>。</w:t>
      </w:r>
    </w:p>
    <w:p w14:paraId="119C47C1" w14:textId="77777777" w:rsidR="00CC015B" w:rsidRDefault="00000000">
      <w:proofErr w:type="spellStart"/>
      <w:r>
        <w:t>首酒</w:t>
      </w:r>
      <w:proofErr w:type="spellEnd"/>
    </w:p>
    <w:p w14:paraId="33796379" w14:textId="77777777" w:rsidR="00CC015B" w:rsidRDefault="00000000">
      <w:r>
        <w:rPr>
          <w:rFonts w:eastAsia="宋体" w:hint="eastAsia"/>
          <w:lang w:eastAsia="zh-CN"/>
        </w:rPr>
        <w:t>《</w:t>
      </w:r>
      <w:proofErr w:type="spellStart"/>
      <w:r>
        <w:t>瓠葉</w:t>
      </w:r>
      <w:proofErr w:type="spellEnd"/>
      <w:r>
        <w:rPr>
          <w:rFonts w:eastAsia="宋体" w:hint="eastAsia"/>
          <w:lang w:eastAsia="zh-CN"/>
        </w:rPr>
        <w:t>》</w:t>
      </w:r>
      <w:proofErr w:type="spellStart"/>
      <w:r>
        <w:t>二、三章同</w:t>
      </w:r>
      <w:proofErr w:type="spellEnd"/>
      <w:r>
        <w:t>。</w:t>
      </w:r>
    </w:p>
    <w:p w14:paraId="52E9E0D0" w14:textId="77777777" w:rsidR="00CC015B" w:rsidRDefault="00000000">
      <w:proofErr w:type="spellStart"/>
      <w:r>
        <w:lastRenderedPageBreak/>
        <w:t>首炮酒醻四章</w:t>
      </w:r>
      <w:proofErr w:type="spellEnd"/>
      <w:r>
        <w:t>。</w:t>
      </w:r>
    </w:p>
    <w:p w14:paraId="71626CD1" w14:textId="77777777" w:rsidR="00CC015B" w:rsidRDefault="00000000">
      <w:proofErr w:type="spellStart"/>
      <w:r>
        <w:t>首罶飽</w:t>
      </w:r>
      <w:proofErr w:type="spellEnd"/>
    </w:p>
    <w:p w14:paraId="67F58549" w14:textId="77777777" w:rsidR="00CC015B" w:rsidRDefault="00000000">
      <w:pPr>
        <w:rPr>
          <w:lang w:eastAsia="zh-CN"/>
        </w:rPr>
      </w:pPr>
      <w:r>
        <w:rPr>
          <w:rFonts w:eastAsia="宋体" w:hint="eastAsia"/>
          <w:lang w:eastAsia="zh-CN"/>
        </w:rPr>
        <w:t>《</w:t>
      </w:r>
      <w:proofErr w:type="spellStart"/>
      <w:r>
        <w:t>苕之革</w:t>
      </w:r>
      <w:proofErr w:type="spellEnd"/>
      <w:r>
        <w:rPr>
          <w:rFonts w:eastAsia="宋体" w:hint="eastAsia"/>
          <w:lang w:eastAsia="zh-CN"/>
        </w:rPr>
        <w:t>》</w:t>
      </w:r>
      <w:proofErr w:type="spellStart"/>
      <w:r>
        <w:t>三章</w:t>
      </w:r>
      <w:proofErr w:type="spellEnd"/>
      <w:r>
        <w:t>。</w:t>
      </w:r>
      <w:r>
        <w:rPr>
          <w:lang w:eastAsia="zh-CN"/>
        </w:rPr>
        <w:t>草</w:t>
      </w:r>
    </w:p>
    <w:p w14:paraId="510728FF" w14:textId="77777777" w:rsidR="00CC015B" w:rsidRDefault="00000000">
      <w:pPr>
        <w:rPr>
          <w:lang w:eastAsia="zh-CN"/>
        </w:rPr>
      </w:pPr>
      <w:r>
        <w:rPr>
          <w:lang w:eastAsia="zh-CN"/>
        </w:rPr>
        <w:t>道</w:t>
      </w:r>
      <w:r>
        <w:rPr>
          <w:rFonts w:eastAsia="宋体" w:hint="eastAsia"/>
          <w:lang w:eastAsia="zh-CN"/>
        </w:rPr>
        <w:t>《</w:t>
      </w:r>
      <w:r>
        <w:rPr>
          <w:lang w:eastAsia="zh-CN"/>
        </w:rPr>
        <w:t>何草不黄</w:t>
      </w:r>
      <w:r>
        <w:rPr>
          <w:rFonts w:eastAsia="宋体" w:hint="eastAsia"/>
          <w:lang w:eastAsia="zh-CN"/>
        </w:rPr>
        <w:t>》</w:t>
      </w:r>
      <w:r>
        <w:rPr>
          <w:lang w:eastAsia="zh-CN"/>
        </w:rPr>
        <w:t>四章。</w:t>
      </w:r>
    </w:p>
    <w:p w14:paraId="1ABC928F" w14:textId="77777777" w:rsidR="00CC015B" w:rsidRDefault="00000000">
      <w:proofErr w:type="spellStart"/>
      <w:r>
        <w:t>槱趣</w:t>
      </w:r>
      <w:proofErr w:type="spellEnd"/>
    </w:p>
    <w:p w14:paraId="4F4F3C35" w14:textId="77777777" w:rsidR="00CC015B" w:rsidRDefault="00000000">
      <w:r>
        <w:rPr>
          <w:rFonts w:eastAsia="宋体" w:hint="eastAsia"/>
          <w:lang w:eastAsia="zh-CN"/>
        </w:rPr>
        <w:t>《</w:t>
      </w:r>
      <w:proofErr w:type="spellStart"/>
      <w:r>
        <w:t>棫樸</w:t>
      </w:r>
      <w:proofErr w:type="spellEnd"/>
      <w:r>
        <w:rPr>
          <w:rFonts w:eastAsia="宋体" w:hint="eastAsia"/>
          <w:lang w:eastAsia="zh-CN"/>
        </w:rPr>
        <w:t>》</w:t>
      </w:r>
      <w:proofErr w:type="spellStart"/>
      <w:r>
        <w:t>一章</w:t>
      </w:r>
      <w:proofErr w:type="spellEnd"/>
      <w:r>
        <w:t>。</w:t>
      </w:r>
    </w:p>
    <w:p w14:paraId="2DC5A94D" w14:textId="77777777" w:rsidR="00CC015B" w:rsidRDefault="00000000">
      <w:proofErr w:type="spellStart"/>
      <w:r>
        <w:t>肅廟保</w:t>
      </w:r>
      <w:proofErr w:type="spellEnd"/>
      <w:r>
        <w:rPr>
          <w:rFonts w:eastAsia="宋体" w:hint="eastAsia"/>
          <w:lang w:eastAsia="zh-CN"/>
        </w:rPr>
        <w:t>《</w:t>
      </w:r>
      <w:proofErr w:type="spellStart"/>
      <w:r>
        <w:t>思齊</w:t>
      </w:r>
      <w:proofErr w:type="spellEnd"/>
      <w:r>
        <w:rPr>
          <w:rFonts w:eastAsia="宋体" w:hint="eastAsia"/>
          <w:lang w:eastAsia="zh-CN"/>
        </w:rPr>
        <w:t>》</w:t>
      </w:r>
      <w:proofErr w:type="spellStart"/>
      <w:r>
        <w:t>三章</w:t>
      </w:r>
      <w:proofErr w:type="spellEnd"/>
      <w:r>
        <w:t>。</w:t>
      </w:r>
    </w:p>
    <w:p w14:paraId="12FCC5F8" w14:textId="77777777" w:rsidR="00CC015B" w:rsidRDefault="00000000">
      <w:proofErr w:type="spellStart"/>
      <w:r>
        <w:t>欲孝</w:t>
      </w:r>
      <w:proofErr w:type="spellEnd"/>
    </w:p>
    <w:p w14:paraId="06436A27" w14:textId="77777777" w:rsidR="00CC015B" w:rsidRDefault="00000000">
      <w:r>
        <w:rPr>
          <w:rFonts w:eastAsia="宋体" w:hint="eastAsia"/>
          <w:lang w:eastAsia="zh-CN"/>
        </w:rPr>
        <w:t>《</w:t>
      </w:r>
      <w:proofErr w:type="spellStart"/>
      <w:r>
        <w:t>文王有聲</w:t>
      </w:r>
      <w:proofErr w:type="spellEnd"/>
      <w:r>
        <w:rPr>
          <w:rFonts w:eastAsia="宋体" w:hint="eastAsia"/>
          <w:lang w:eastAsia="zh-CN"/>
        </w:rPr>
        <w:t>》</w:t>
      </w:r>
      <w:proofErr w:type="spellStart"/>
      <w:r>
        <w:t>三章。道草茂苞</w:t>
      </w:r>
      <w:proofErr w:type="spellEnd"/>
    </w:p>
    <w:p w14:paraId="634C1057" w14:textId="77777777" w:rsidR="00CC015B" w:rsidRDefault="00000000">
      <w:proofErr w:type="spellStart"/>
      <w:r>
        <w:t>寶好</w:t>
      </w:r>
      <w:proofErr w:type="spellEnd"/>
      <w:r>
        <w:rPr>
          <w:rFonts w:eastAsia="宋体" w:hint="eastAsia"/>
          <w:lang w:eastAsia="zh-CN"/>
        </w:rPr>
        <w:t>《</w:t>
      </w:r>
      <w:proofErr w:type="spellStart"/>
      <w:r>
        <w:t>桑柔</w:t>
      </w:r>
      <w:proofErr w:type="spellEnd"/>
      <w:r>
        <w:rPr>
          <w:rFonts w:eastAsia="宋体" w:hint="eastAsia"/>
          <w:lang w:eastAsia="zh-CN"/>
        </w:rPr>
        <w:t>》</w:t>
      </w:r>
      <w:proofErr w:type="spellStart"/>
      <w:r>
        <w:t>六章</w:t>
      </w:r>
      <w:proofErr w:type="spellEnd"/>
      <w:r>
        <w:t>。</w:t>
      </w:r>
    </w:p>
    <w:p w14:paraId="781BBFF4" w14:textId="77777777" w:rsidR="00CC015B" w:rsidRDefault="00000000">
      <w:proofErr w:type="spellStart"/>
      <w:proofErr w:type="gramStart"/>
      <w:r>
        <w:t>褎秀好</w:t>
      </w:r>
      <w:proofErr w:type="spellEnd"/>
      <w:r>
        <w:rPr>
          <w:rFonts w:eastAsia="宋体" w:hint="eastAsia"/>
          <w:lang w:eastAsia="zh-CN"/>
        </w:rPr>
        <w:t>《</w:t>
      </w:r>
      <w:proofErr w:type="spellStart"/>
      <w:r>
        <w:t>生民</w:t>
      </w:r>
      <w:proofErr w:type="spellEnd"/>
      <w:r>
        <w:rPr>
          <w:rFonts w:eastAsia="宋体" w:hint="eastAsia"/>
          <w:lang w:eastAsia="zh-CN"/>
        </w:rPr>
        <w:t>》</w:t>
      </w:r>
      <w:proofErr w:type="spellStart"/>
      <w:proofErr w:type="gramEnd"/>
      <w:r>
        <w:t>五章</w:t>
      </w:r>
      <w:proofErr w:type="spellEnd"/>
      <w:r>
        <w:t>。</w:t>
      </w:r>
    </w:p>
    <w:p w14:paraId="5B9FF87D" w14:textId="77777777" w:rsidR="00CC015B" w:rsidRDefault="00000000">
      <w:proofErr w:type="spellStart"/>
      <w:r>
        <w:t>祝究</w:t>
      </w:r>
      <w:proofErr w:type="spellEnd"/>
    </w:p>
    <w:p w14:paraId="230CAF33" w14:textId="77777777" w:rsidR="00CC015B" w:rsidRDefault="00000000">
      <w:r>
        <w:rPr>
          <w:rFonts w:eastAsia="宋体" w:hint="eastAsia"/>
          <w:lang w:eastAsia="zh-CN"/>
        </w:rPr>
        <w:t>《</w:t>
      </w:r>
      <w:r>
        <w:t>蕩</w:t>
      </w:r>
      <w:r>
        <w:rPr>
          <w:rFonts w:eastAsia="宋体" w:hint="eastAsia"/>
          <w:lang w:eastAsia="zh-CN"/>
        </w:rPr>
        <w:t>（</w:t>
      </w:r>
      <w:proofErr w:type="spellStart"/>
      <w:r>
        <w:t>蕩</w:t>
      </w:r>
      <w:proofErr w:type="spellEnd"/>
      <w:r>
        <w:rPr>
          <w:rFonts w:eastAsia="宋体" w:hint="eastAsia"/>
          <w:lang w:eastAsia="zh-CN"/>
        </w:rPr>
        <w:t>）》</w:t>
      </w:r>
      <w:proofErr w:type="spellStart"/>
      <w:r>
        <w:t>三章</w:t>
      </w:r>
      <w:proofErr w:type="spellEnd"/>
      <w:r>
        <w:t>。</w:t>
      </w:r>
    </w:p>
    <w:p w14:paraId="38A9FE8F" w14:textId="77777777" w:rsidR="00CC015B" w:rsidRDefault="00000000">
      <w:proofErr w:type="spellStart"/>
      <w:r>
        <w:t>酒紹</w:t>
      </w:r>
      <w:proofErr w:type="spellEnd"/>
      <w:r>
        <w:rPr>
          <w:rFonts w:eastAsia="宋体" w:hint="eastAsia"/>
          <w:lang w:eastAsia="zh-CN"/>
        </w:rPr>
        <w:t>《</w:t>
      </w:r>
      <w:r>
        <w:t>抑</w:t>
      </w:r>
      <w:r>
        <w:rPr>
          <w:rFonts w:eastAsia="宋体" w:hint="eastAsia"/>
          <w:lang w:eastAsia="zh-CN"/>
        </w:rPr>
        <w:t>》</w:t>
      </w:r>
      <w:proofErr w:type="spellStart"/>
      <w:r>
        <w:t>三章</w:t>
      </w:r>
      <w:proofErr w:type="spellEnd"/>
      <w:r>
        <w:t>。</w:t>
      </w:r>
    </w:p>
    <w:p w14:paraId="6C979547" w14:textId="77777777" w:rsidR="00CC015B" w:rsidRDefault="00000000">
      <w:proofErr w:type="spellStart"/>
      <w:proofErr w:type="gramStart"/>
      <w:r>
        <w:t>首休考壽</w:t>
      </w:r>
      <w:proofErr w:type="spellEnd"/>
      <w:proofErr w:type="gramEnd"/>
      <w:r>
        <w:rPr>
          <w:rFonts w:eastAsia="宋体" w:hint="eastAsia"/>
          <w:lang w:eastAsia="zh-CN"/>
        </w:rPr>
        <w:t>《</w:t>
      </w:r>
      <w:proofErr w:type="spellStart"/>
      <w:r>
        <w:t>江漢</w:t>
      </w:r>
      <w:proofErr w:type="spellEnd"/>
      <w:r>
        <w:rPr>
          <w:rFonts w:eastAsia="宋体" w:hint="eastAsia"/>
          <w:lang w:eastAsia="zh-CN"/>
        </w:rPr>
        <w:t>》</w:t>
      </w:r>
      <w:proofErr w:type="spellStart"/>
      <w:r>
        <w:t>六章。牡</w:t>
      </w:r>
      <w:proofErr w:type="spellEnd"/>
    </w:p>
    <w:p w14:paraId="0E46C320" w14:textId="77777777" w:rsidR="00CC015B" w:rsidRDefault="00000000">
      <w:proofErr w:type="spellStart"/>
      <w:r>
        <w:t>道考</w:t>
      </w:r>
      <w:proofErr w:type="spellEnd"/>
    </w:p>
    <w:p w14:paraId="4BB85FB1" w14:textId="77777777" w:rsidR="00CC015B" w:rsidRDefault="00000000">
      <w:proofErr w:type="spellStart"/>
      <w:r>
        <w:t>寶舅保</w:t>
      </w:r>
      <w:proofErr w:type="spellEnd"/>
    </w:p>
    <w:p w14:paraId="7B3BE48F" w14:textId="77777777" w:rsidR="00CC015B" w:rsidRDefault="00000000">
      <w:proofErr w:type="spellStart"/>
      <w:r>
        <w:t>糾趙</w:t>
      </w:r>
      <w:proofErr w:type="gramStart"/>
      <w:r>
        <w:t>蓼</w:t>
      </w:r>
      <w:proofErr w:type="gramEnd"/>
      <w:r>
        <w:t>朽茂</w:t>
      </w:r>
      <w:proofErr w:type="spellEnd"/>
      <w:r>
        <w:rPr>
          <w:rFonts w:eastAsia="宋体" w:hint="eastAsia"/>
          <w:lang w:eastAsia="zh-CN"/>
        </w:rPr>
        <w:t>《</w:t>
      </w:r>
      <w:r>
        <w:t>良</w:t>
      </w:r>
    </w:p>
    <w:p w14:paraId="43BC4B4B" w14:textId="77777777" w:rsidR="00CC015B" w:rsidRDefault="00000000">
      <w:proofErr w:type="spellStart"/>
      <w:r>
        <w:t>壽考同上</w:t>
      </w:r>
      <w:proofErr w:type="spellEnd"/>
      <w:r>
        <w:t>。</w:t>
      </w:r>
    </w:p>
    <w:p w14:paraId="29A15423" w14:textId="77777777" w:rsidR="00CC015B" w:rsidRDefault="00000000">
      <w:proofErr w:type="spellStart"/>
      <w:r>
        <w:t>考</w:t>
      </w:r>
      <w:proofErr w:type="gramStart"/>
      <w:r>
        <w:t>壽</w:t>
      </w:r>
      <w:proofErr w:type="gramEnd"/>
      <w:r>
        <w:t>保</w:t>
      </w:r>
      <w:proofErr w:type="spellEnd"/>
      <w:r>
        <w:rPr>
          <w:rFonts w:eastAsia="宋体" w:hint="eastAsia"/>
          <w:lang w:eastAsia="zh-CN"/>
        </w:rPr>
        <w:t>《</w:t>
      </w:r>
      <w:proofErr w:type="spellStart"/>
      <w:r>
        <w:t>載見</w:t>
      </w:r>
      <w:proofErr w:type="spellEnd"/>
      <w:r>
        <w:rPr>
          <w:rFonts w:eastAsia="宋体" w:hint="eastAsia"/>
          <w:lang w:eastAsia="zh-CN"/>
        </w:rPr>
        <w:t>》</w:t>
      </w:r>
      <w:r>
        <w:t>。</w:t>
      </w:r>
      <w:proofErr w:type="spellStart"/>
      <w:r>
        <w:t>造考考</w:t>
      </w:r>
      <w:proofErr w:type="spellEnd"/>
      <w:r>
        <w:rPr>
          <w:rFonts w:eastAsia="宋体" w:hint="eastAsia"/>
          <w:lang w:eastAsia="zh-CN"/>
        </w:rPr>
        <w:t>《</w:t>
      </w:r>
      <w:proofErr w:type="spellStart"/>
      <w:r>
        <w:t>閔予小子</w:t>
      </w:r>
      <w:proofErr w:type="spellEnd"/>
      <w:r>
        <w:rPr>
          <w:rFonts w:eastAsia="宋体" w:hint="eastAsia"/>
          <w:lang w:eastAsia="zh-CN"/>
        </w:rPr>
        <w:t>》</w:t>
      </w:r>
      <w:r>
        <w:t>。</w:t>
      </w:r>
    </w:p>
    <w:p w14:paraId="2D259F07" w14:textId="77777777" w:rsidR="00CC015B" w:rsidRDefault="00000000">
      <w:proofErr w:type="spellStart"/>
      <w:proofErr w:type="gramStart"/>
      <w:r>
        <w:t>茆</w:t>
      </w:r>
      <w:proofErr w:type="gramEnd"/>
      <w:r>
        <w:t>酒酒老道醜</w:t>
      </w:r>
      <w:proofErr w:type="spellEnd"/>
      <w:r>
        <w:rPr>
          <w:rFonts w:eastAsia="宋体" w:hint="eastAsia"/>
          <w:lang w:eastAsia="zh-CN"/>
        </w:rPr>
        <w:t>《</w:t>
      </w:r>
      <w:proofErr w:type="spellStart"/>
      <w:r>
        <w:t>泮水</w:t>
      </w:r>
      <w:proofErr w:type="spellEnd"/>
      <w:r>
        <w:rPr>
          <w:rFonts w:eastAsia="宋体" w:hint="eastAsia"/>
          <w:lang w:eastAsia="zh-CN"/>
        </w:rPr>
        <w:t>》</w:t>
      </w:r>
      <w:proofErr w:type="spellStart"/>
      <w:r>
        <w:t>三章</w:t>
      </w:r>
      <w:proofErr w:type="spellEnd"/>
      <w:r>
        <w:t>。</w:t>
      </w:r>
    </w:p>
    <w:p w14:paraId="1752A0FE" w14:textId="77777777" w:rsidR="00CC015B" w:rsidRDefault="00000000">
      <w:pPr>
        <w:rPr>
          <w:lang w:eastAsia="zh-CN"/>
        </w:rPr>
      </w:pPr>
      <w:r>
        <w:rPr>
          <w:lang w:eastAsia="zh-CN"/>
        </w:rPr>
        <w:t>群經</w:t>
      </w:r>
    </w:p>
    <w:p w14:paraId="57F6F4C2" w14:textId="77777777" w:rsidR="00CC015B" w:rsidRDefault="00000000">
      <w:pPr>
        <w:rPr>
          <w:lang w:eastAsia="zh-CN"/>
        </w:rPr>
      </w:pPr>
      <w:r>
        <w:rPr>
          <w:lang w:eastAsia="zh-CN"/>
        </w:rPr>
        <w:t>之</w:t>
      </w:r>
    </w:p>
    <w:p w14:paraId="38189111" w14:textId="77777777" w:rsidR="00CC015B" w:rsidRDefault="00000000">
      <w:pPr>
        <w:rPr>
          <w:lang w:eastAsia="zh-CN"/>
        </w:rPr>
      </w:pPr>
      <w:r>
        <w:rPr>
          <w:lang w:eastAsia="zh-CN"/>
        </w:rPr>
        <w:t>丘思</w:t>
      </w:r>
    </w:p>
    <w:p w14:paraId="218203CE" w14:textId="77777777" w:rsidR="00CC015B" w:rsidRDefault="00000000">
      <w:pPr>
        <w:rPr>
          <w:lang w:eastAsia="zh-CN"/>
        </w:rPr>
      </w:pPr>
      <w:proofErr w:type="gramStart"/>
      <w:r>
        <w:rPr>
          <w:lang w:eastAsia="zh-CN"/>
        </w:rPr>
        <w:lastRenderedPageBreak/>
        <w:t>災</w:t>
      </w:r>
      <w:proofErr w:type="gramEnd"/>
      <w:r>
        <w:rPr>
          <w:lang w:eastAsia="zh-CN"/>
        </w:rPr>
        <w:t>牛</w:t>
      </w:r>
    </w:p>
    <w:p w14:paraId="13D8CC62" w14:textId="77777777" w:rsidR="00CC015B" w:rsidRDefault="00000000">
      <w:pPr>
        <w:rPr>
          <w:lang w:eastAsia="zh-CN"/>
        </w:rPr>
      </w:pPr>
      <w:proofErr w:type="gramStart"/>
      <w:r>
        <w:rPr>
          <w:rFonts w:eastAsia="宋体" w:hint="eastAsia"/>
          <w:lang w:eastAsia="zh-CN"/>
        </w:rPr>
        <w:t>《</w:t>
      </w:r>
      <w:proofErr w:type="gramEnd"/>
      <w:r>
        <w:rPr>
          <w:lang w:eastAsia="zh-CN"/>
        </w:rPr>
        <w:t>易</w:t>
      </w:r>
      <w:r>
        <w:rPr>
          <w:rFonts w:eastAsia="宋体" w:hint="eastAsia"/>
          <w:lang w:eastAsia="zh-CN"/>
        </w:rPr>
        <w:t>•</w:t>
      </w:r>
      <w:r>
        <w:rPr>
          <w:lang w:eastAsia="zh-CN"/>
        </w:rPr>
        <w:t>无</w:t>
      </w:r>
      <w:proofErr w:type="gramStart"/>
      <w:r>
        <w:rPr>
          <w:lang w:eastAsia="zh-CN"/>
        </w:rPr>
        <w:t>妄《</w:t>
      </w:r>
      <w:proofErr w:type="gramEnd"/>
      <w:r>
        <w:rPr>
          <w:lang w:eastAsia="zh-CN"/>
        </w:rPr>
        <w:t>六三</w:t>
      </w:r>
      <w:proofErr w:type="gramStart"/>
      <w:r>
        <w:rPr>
          <w:rFonts w:eastAsia="宋体" w:hint="eastAsia"/>
          <w:lang w:eastAsia="zh-CN"/>
        </w:rPr>
        <w:t>》</w:t>
      </w:r>
      <w:proofErr w:type="gramEnd"/>
      <w:r>
        <w:rPr>
          <w:lang w:eastAsia="zh-CN"/>
        </w:rPr>
        <w:t>。</w:t>
      </w:r>
    </w:p>
    <w:p w14:paraId="7F257735" w14:textId="77777777" w:rsidR="00CC015B" w:rsidRDefault="00000000">
      <w:r>
        <w:t>龜</w:t>
      </w:r>
      <w:r>
        <w:rPr>
          <w:rFonts w:eastAsia="宋体" w:hint="eastAsia"/>
          <w:lang w:eastAsia="zh-CN"/>
        </w:rPr>
        <w:t>《</w:t>
      </w:r>
      <w:proofErr w:type="spellStart"/>
      <w:r>
        <w:t>頤。初九</w:t>
      </w:r>
      <w:proofErr w:type="spellEnd"/>
      <w:r>
        <w:rPr>
          <w:rFonts w:eastAsia="宋体" w:hint="eastAsia"/>
          <w:lang w:eastAsia="zh-CN"/>
        </w:rPr>
        <w:t>》</w:t>
      </w:r>
      <w:r>
        <w:t>。</w:t>
      </w:r>
    </w:p>
    <w:p w14:paraId="5B5B2184" w14:textId="77777777" w:rsidR="00CC015B" w:rsidRDefault="00000000">
      <w:pPr>
        <w:rPr>
          <w:lang w:eastAsia="zh-CN"/>
        </w:rPr>
      </w:pPr>
      <w:proofErr w:type="gramStart"/>
      <w:r>
        <w:rPr>
          <w:lang w:eastAsia="zh-CN"/>
        </w:rPr>
        <w:t>來</w:t>
      </w:r>
      <w:proofErr w:type="gramEnd"/>
      <w:r>
        <w:rPr>
          <w:lang w:eastAsia="zh-CN"/>
        </w:rPr>
        <w:t>思</w:t>
      </w:r>
    </w:p>
    <w:p w14:paraId="5221A922" w14:textId="77777777" w:rsidR="00CC015B" w:rsidRDefault="00000000">
      <w:pPr>
        <w:rPr>
          <w:lang w:eastAsia="zh-CN"/>
        </w:rPr>
      </w:pPr>
      <w:r>
        <w:rPr>
          <w:rFonts w:eastAsia="宋体" w:hint="eastAsia"/>
          <w:lang w:eastAsia="zh-CN"/>
        </w:rPr>
        <w:t>《</w:t>
      </w:r>
      <w:r>
        <w:rPr>
          <w:lang w:eastAsia="zh-CN"/>
        </w:rPr>
        <w:t>咸</w:t>
      </w:r>
      <w:r>
        <w:rPr>
          <w:rFonts w:eastAsia="宋体" w:hint="eastAsia"/>
          <w:lang w:eastAsia="zh-CN"/>
        </w:rPr>
        <w:t>•</w:t>
      </w:r>
      <w:r>
        <w:rPr>
          <w:lang w:eastAsia="zh-CN"/>
        </w:rPr>
        <w:t>九四</w:t>
      </w:r>
      <w:r>
        <w:rPr>
          <w:rFonts w:eastAsia="宋体" w:hint="eastAsia"/>
          <w:lang w:eastAsia="zh-CN"/>
        </w:rPr>
        <w:t>》</w:t>
      </w:r>
      <w:r>
        <w:rPr>
          <w:lang w:eastAsia="zh-CN"/>
        </w:rPr>
        <w:t>。</w:t>
      </w:r>
    </w:p>
    <w:p w14:paraId="70625191" w14:textId="77777777" w:rsidR="00CC015B" w:rsidRDefault="00000000">
      <w:pPr>
        <w:rPr>
          <w:lang w:eastAsia="zh-CN"/>
        </w:rPr>
      </w:pPr>
      <w:r>
        <w:rPr>
          <w:lang w:eastAsia="zh-CN"/>
        </w:rPr>
        <w:t>期時</w:t>
      </w:r>
    </w:p>
    <w:p w14:paraId="06E02E2D" w14:textId="77777777" w:rsidR="00CC015B" w:rsidRDefault="00000000">
      <w:pPr>
        <w:rPr>
          <w:lang w:eastAsia="zh-CN"/>
        </w:rPr>
      </w:pPr>
      <w:r>
        <w:rPr>
          <w:rFonts w:eastAsia="宋体" w:hint="eastAsia"/>
          <w:lang w:eastAsia="zh-CN"/>
        </w:rPr>
        <w:t>《</w:t>
      </w:r>
      <w:r>
        <w:rPr>
          <w:lang w:eastAsia="zh-CN"/>
        </w:rPr>
        <w:t>涣</w:t>
      </w:r>
      <w:r>
        <w:rPr>
          <w:rFonts w:eastAsia="宋体" w:hint="eastAsia"/>
          <w:lang w:eastAsia="zh-CN"/>
        </w:rPr>
        <w:t>•</w:t>
      </w:r>
      <w:r>
        <w:rPr>
          <w:lang w:eastAsia="zh-CN"/>
        </w:rPr>
        <w:t>六四</w:t>
      </w:r>
      <w:r>
        <w:rPr>
          <w:rFonts w:eastAsia="宋体" w:hint="eastAsia"/>
          <w:lang w:eastAsia="zh-CN"/>
        </w:rPr>
        <w:t>》</w:t>
      </w:r>
      <w:r>
        <w:rPr>
          <w:lang w:eastAsia="zh-CN"/>
        </w:rPr>
        <w:t>。</w:t>
      </w:r>
    </w:p>
    <w:p w14:paraId="6158299F" w14:textId="77777777" w:rsidR="00CC015B" w:rsidRDefault="00000000">
      <w:proofErr w:type="spellStart"/>
      <w:r>
        <w:t>治事治</w:t>
      </w:r>
      <w:proofErr w:type="spellEnd"/>
    </w:p>
    <w:p w14:paraId="0E419839" w14:textId="77777777" w:rsidR="00CC015B" w:rsidRDefault="00000000">
      <w:r>
        <w:rPr>
          <w:rFonts w:eastAsia="宋体" w:hint="eastAsia"/>
          <w:lang w:eastAsia="zh-CN"/>
        </w:rPr>
        <w:t>《</w:t>
      </w:r>
      <w:r>
        <w:t>蠱</w:t>
      </w:r>
      <w:r>
        <w:rPr>
          <w:rFonts w:eastAsia="宋体" w:hint="eastAsia"/>
          <w:lang w:eastAsia="zh-CN"/>
        </w:rPr>
        <w:t>•</w:t>
      </w:r>
      <w:proofErr w:type="spellStart"/>
      <w:r>
        <w:t>彖傳</w:t>
      </w:r>
      <w:proofErr w:type="spellEnd"/>
      <w:r>
        <w:rPr>
          <w:rFonts w:eastAsia="宋体" w:hint="eastAsia"/>
          <w:lang w:eastAsia="zh-CN"/>
        </w:rPr>
        <w:t>》</w:t>
      </w:r>
      <w:r>
        <w:t>。</w:t>
      </w:r>
    </w:p>
    <w:p w14:paraId="057985EC" w14:textId="77777777" w:rsidR="00CC015B" w:rsidRDefault="00000000">
      <w:proofErr w:type="spellStart"/>
      <w:r>
        <w:t>時</w:t>
      </w:r>
      <w:proofErr w:type="gramStart"/>
      <w:r>
        <w:t>時</w:t>
      </w:r>
      <w:proofErr w:type="spellEnd"/>
      <w:proofErr w:type="gramEnd"/>
      <w:r>
        <w:rPr>
          <w:rFonts w:eastAsia="宋体" w:hint="eastAsia"/>
          <w:lang w:eastAsia="zh-CN"/>
        </w:rPr>
        <w:t>《</w:t>
      </w:r>
      <w:r>
        <w:t>捐</w:t>
      </w:r>
      <w:r>
        <w:rPr>
          <w:rFonts w:eastAsia="宋体" w:hint="eastAsia"/>
          <w:lang w:eastAsia="zh-CN"/>
        </w:rPr>
        <w:t>•</w:t>
      </w:r>
      <w:proofErr w:type="spellStart"/>
      <w:r>
        <w:t>彖傳</w:t>
      </w:r>
      <w:proofErr w:type="spellEnd"/>
      <w:r>
        <w:rPr>
          <w:rFonts w:eastAsia="宋体" w:hint="eastAsia"/>
          <w:lang w:eastAsia="zh-CN"/>
        </w:rPr>
        <w:t>》</w:t>
      </w:r>
      <w:r>
        <w:t>。</w:t>
      </w:r>
    </w:p>
    <w:p w14:paraId="22135F97" w14:textId="77777777" w:rsidR="00CC015B" w:rsidRDefault="00000000">
      <w:proofErr w:type="spellStart"/>
      <w:r>
        <w:t>志富載疑</w:t>
      </w:r>
      <w:proofErr w:type="spellEnd"/>
    </w:p>
    <w:p w14:paraId="5C46E7D0" w14:textId="77777777" w:rsidR="00CC015B" w:rsidRDefault="00000000">
      <w:r>
        <w:rPr>
          <w:rFonts w:eastAsia="宋体" w:hint="eastAsia"/>
          <w:lang w:eastAsia="zh-CN"/>
        </w:rPr>
        <w:t>《</w:t>
      </w:r>
      <w:proofErr w:type="spellStart"/>
      <w:r>
        <w:t>小畜。象傳</w:t>
      </w:r>
      <w:proofErr w:type="spellEnd"/>
      <w:r>
        <w:rPr>
          <w:rFonts w:eastAsia="宋体" w:hint="eastAsia"/>
          <w:lang w:eastAsia="zh-CN"/>
        </w:rPr>
        <w:t>》</w:t>
      </w:r>
      <w:r>
        <w:t>。</w:t>
      </w:r>
    </w:p>
    <w:p w14:paraId="27380D1A" w14:textId="77777777" w:rsidR="00CC015B" w:rsidRDefault="00000000">
      <w:proofErr w:type="spellStart"/>
      <w:r>
        <w:t>志</w:t>
      </w:r>
      <w:proofErr w:type="gramStart"/>
      <w:r>
        <w:t>備</w:t>
      </w:r>
      <w:proofErr w:type="gramEnd"/>
      <w:r>
        <w:t>祐</w:t>
      </w:r>
      <w:proofErr w:type="spellEnd"/>
      <w:r>
        <w:rPr>
          <w:rFonts w:eastAsia="宋体" w:hint="eastAsia"/>
          <w:lang w:eastAsia="zh-CN"/>
        </w:rPr>
        <w:t>《</w:t>
      </w:r>
      <w:r>
        <w:t>大</w:t>
      </w:r>
    </w:p>
    <w:p w14:paraId="2C5B5F8F" w14:textId="77777777" w:rsidR="00CC015B" w:rsidRDefault="00000000">
      <w:pPr>
        <w:rPr>
          <w:rFonts w:eastAsia="宋体"/>
          <w:lang w:eastAsia="zh-CN"/>
        </w:rPr>
      </w:pPr>
      <w:r>
        <w:t>有</w:t>
      </w:r>
      <w:r>
        <w:rPr>
          <w:rFonts w:eastAsia="宋体" w:hint="eastAsia"/>
          <w:lang w:eastAsia="zh-CN"/>
        </w:rPr>
        <w:t>•</w:t>
      </w:r>
      <w:proofErr w:type="spellStart"/>
      <w:proofErr w:type="gramStart"/>
      <w:r>
        <w:t>象</w:t>
      </w:r>
      <w:proofErr w:type="gramEnd"/>
      <w:r>
        <w:t>傳</w:t>
      </w:r>
      <w:proofErr w:type="spellEnd"/>
      <w:r>
        <w:rPr>
          <w:rFonts w:eastAsia="宋体" w:hint="eastAsia"/>
          <w:lang w:eastAsia="zh-CN"/>
        </w:rPr>
        <w:t>》•</w:t>
      </w:r>
    </w:p>
    <w:p w14:paraId="486DC4DE" w14:textId="77777777" w:rsidR="00CC015B" w:rsidRDefault="00000000">
      <w:proofErr w:type="spellStart"/>
      <w:r>
        <w:t>疑尤喜志</w:t>
      </w:r>
      <w:proofErr w:type="spellEnd"/>
    </w:p>
    <w:p w14:paraId="36266346" w14:textId="77777777" w:rsidR="00CC015B" w:rsidRDefault="00000000">
      <w:r>
        <w:rPr>
          <w:rFonts w:eastAsia="宋体" w:hint="eastAsia"/>
          <w:lang w:eastAsia="zh-CN"/>
        </w:rPr>
        <w:t>《</w:t>
      </w:r>
      <w:proofErr w:type="spellStart"/>
      <w:r>
        <w:t>賁。象傳</w:t>
      </w:r>
      <w:proofErr w:type="spellEnd"/>
      <w:r>
        <w:rPr>
          <w:rFonts w:eastAsia="宋体" w:hint="eastAsia"/>
          <w:lang w:eastAsia="zh-CN"/>
        </w:rPr>
        <w:t>》</w:t>
      </w:r>
      <w:r>
        <w:t>。</w:t>
      </w:r>
    </w:p>
    <w:p w14:paraId="79BB3A1C" w14:textId="77777777" w:rsidR="00CC015B" w:rsidRDefault="00000000">
      <w:pPr>
        <w:rPr>
          <w:lang w:eastAsia="zh-CN"/>
        </w:rPr>
      </w:pPr>
      <w:proofErr w:type="gramStart"/>
      <w:r>
        <w:rPr>
          <w:lang w:eastAsia="zh-CN"/>
        </w:rPr>
        <w:t>災</w:t>
      </w:r>
      <w:proofErr w:type="gramEnd"/>
      <w:r>
        <w:rPr>
          <w:lang w:eastAsia="zh-CN"/>
        </w:rPr>
        <w:t>尤載用</w:t>
      </w:r>
    </w:p>
    <w:p w14:paraId="1EB14187" w14:textId="77777777" w:rsidR="00CC015B" w:rsidRDefault="00000000">
      <w:pPr>
        <w:rPr>
          <w:lang w:eastAsia="zh-CN"/>
        </w:rPr>
      </w:pPr>
      <w:r>
        <w:rPr>
          <w:lang w:eastAsia="zh-CN"/>
        </w:rPr>
        <w:t>志富</w:t>
      </w:r>
      <w:proofErr w:type="gramStart"/>
      <w:r>
        <w:rPr>
          <w:lang w:eastAsia="zh-CN"/>
        </w:rPr>
        <w:t>災</w:t>
      </w:r>
      <w:proofErr w:type="gramEnd"/>
      <w:r>
        <w:rPr>
          <w:lang w:eastAsia="zh-CN"/>
        </w:rPr>
        <w:t>之試</w:t>
      </w:r>
      <w:proofErr w:type="gramStart"/>
      <w:r>
        <w:rPr>
          <w:lang w:eastAsia="zh-CN"/>
        </w:rPr>
        <w:t>災</w:t>
      </w:r>
      <w:proofErr w:type="gramEnd"/>
    </w:p>
    <w:p w14:paraId="112BAD8A" w14:textId="77777777" w:rsidR="00CC015B" w:rsidRDefault="00000000">
      <w:pPr>
        <w:rPr>
          <w:lang w:eastAsia="zh-CN"/>
        </w:rPr>
      </w:pPr>
      <w:r>
        <w:rPr>
          <w:rFonts w:eastAsia="宋体" w:hint="eastAsia"/>
          <w:lang w:eastAsia="zh-CN"/>
        </w:rPr>
        <w:t>《</w:t>
      </w:r>
      <w:r>
        <w:rPr>
          <w:lang w:eastAsia="zh-CN"/>
        </w:rPr>
        <w:t>无妄</w:t>
      </w:r>
      <w:r>
        <w:rPr>
          <w:rFonts w:eastAsia="宋体" w:hint="eastAsia"/>
          <w:lang w:eastAsia="zh-CN"/>
        </w:rPr>
        <w:t>•</w:t>
      </w:r>
      <w:r>
        <w:rPr>
          <w:lang w:eastAsia="zh-CN"/>
        </w:rPr>
        <w:t>象傳</w:t>
      </w:r>
      <w:r>
        <w:rPr>
          <w:rFonts w:eastAsia="宋体" w:hint="eastAsia"/>
          <w:lang w:eastAsia="zh-CN"/>
        </w:rPr>
        <w:t>》</w:t>
      </w:r>
      <w:r>
        <w:rPr>
          <w:lang w:eastAsia="zh-CN"/>
        </w:rPr>
        <w:t>。</w:t>
      </w:r>
    </w:p>
    <w:p w14:paraId="53AD4446" w14:textId="77777777" w:rsidR="00CC015B" w:rsidRDefault="00000000">
      <w:proofErr w:type="spellStart"/>
      <w:r>
        <w:t>災尤志喜</w:t>
      </w:r>
      <w:proofErr w:type="spellEnd"/>
    </w:p>
    <w:p w14:paraId="392113A9" w14:textId="77777777" w:rsidR="00CC015B" w:rsidRDefault="00000000">
      <w:r>
        <w:rPr>
          <w:rFonts w:eastAsia="宋体" w:hint="eastAsia"/>
          <w:lang w:eastAsia="zh-CN"/>
        </w:rPr>
        <w:t>《</w:t>
      </w:r>
      <w:proofErr w:type="spellStart"/>
      <w:r>
        <w:t>大畜</w:t>
      </w:r>
      <w:proofErr w:type="spellEnd"/>
      <w:r>
        <w:rPr>
          <w:rFonts w:eastAsia="宋体" w:hint="eastAsia"/>
          <w:lang w:eastAsia="zh-CN"/>
        </w:rPr>
        <w:t>•</w:t>
      </w:r>
      <w:proofErr w:type="spellStart"/>
      <w:r>
        <w:t>象傳</w:t>
      </w:r>
      <w:proofErr w:type="spellEnd"/>
      <w:r>
        <w:rPr>
          <w:rFonts w:eastAsia="宋体" w:hint="eastAsia"/>
          <w:lang w:eastAsia="zh-CN"/>
        </w:rPr>
        <w:t>》</w:t>
      </w:r>
      <w:r>
        <w:t>。</w:t>
      </w:r>
    </w:p>
    <w:p w14:paraId="44FC1941" w14:textId="77777777" w:rsidR="00CC015B" w:rsidRDefault="00000000">
      <w:proofErr w:type="spellStart"/>
      <w:proofErr w:type="gramStart"/>
      <w:r>
        <w:t>災</w:t>
      </w:r>
      <w:proofErr w:type="gramEnd"/>
      <w:r>
        <w:t>志憊</w:t>
      </w:r>
      <w:proofErr w:type="gramStart"/>
      <w:r>
        <w:t>事否志疑</w:t>
      </w:r>
      <w:proofErr w:type="spellEnd"/>
      <w:proofErr w:type="gramEnd"/>
      <w:r>
        <w:rPr>
          <w:rFonts w:eastAsia="宋体" w:hint="eastAsia"/>
          <w:lang w:eastAsia="zh-CN"/>
        </w:rPr>
        <w:t>《</w:t>
      </w:r>
      <w:r>
        <w:t>遯</w:t>
      </w:r>
      <w:r>
        <w:rPr>
          <w:rFonts w:eastAsia="宋体" w:hint="eastAsia"/>
          <w:lang w:eastAsia="zh-CN"/>
        </w:rPr>
        <w:t>•</w:t>
      </w:r>
      <w:proofErr w:type="spellStart"/>
      <w:r>
        <w:t>象傳</w:t>
      </w:r>
      <w:proofErr w:type="spellEnd"/>
      <w:r>
        <w:rPr>
          <w:rFonts w:eastAsia="宋体" w:hint="eastAsia"/>
          <w:lang w:eastAsia="zh-CN"/>
        </w:rPr>
        <w:t>》</w:t>
      </w:r>
      <w:r>
        <w:t>。</w:t>
      </w:r>
    </w:p>
    <w:p w14:paraId="1661AACF" w14:textId="77777777" w:rsidR="00CC015B" w:rsidRDefault="00000000">
      <w:proofErr w:type="spellStart"/>
      <w:proofErr w:type="gramStart"/>
      <w:r>
        <w:t>待尤之</w:t>
      </w:r>
      <w:proofErr w:type="spellEnd"/>
      <w:proofErr w:type="gramEnd"/>
      <w:r>
        <w:rPr>
          <w:rFonts w:eastAsia="宋体" w:hint="eastAsia"/>
          <w:lang w:eastAsia="zh-CN"/>
        </w:rPr>
        <w:t>《</w:t>
      </w:r>
      <w:r>
        <w:t>蹇</w:t>
      </w:r>
      <w:r>
        <w:rPr>
          <w:rFonts w:eastAsia="宋体" w:hint="eastAsia"/>
          <w:lang w:eastAsia="zh-CN"/>
        </w:rPr>
        <w:t>•</w:t>
      </w:r>
      <w:proofErr w:type="spellStart"/>
      <w:r>
        <w:t>象傳</w:t>
      </w:r>
      <w:proofErr w:type="spellEnd"/>
      <w:r>
        <w:rPr>
          <w:rFonts w:eastAsia="宋体" w:hint="eastAsia"/>
          <w:lang w:eastAsia="zh-CN"/>
        </w:rPr>
        <w:t>》</w:t>
      </w:r>
      <w:r>
        <w:t>。</w:t>
      </w:r>
    </w:p>
    <w:p w14:paraId="3BE272A9" w14:textId="77777777" w:rsidR="00CC015B" w:rsidRDefault="00000000">
      <w:proofErr w:type="spellStart"/>
      <w:r>
        <w:t>志志疑喜祐志</w:t>
      </w:r>
      <w:proofErr w:type="spellEnd"/>
    </w:p>
    <w:p w14:paraId="79557E5B" w14:textId="77777777" w:rsidR="00CC015B" w:rsidRDefault="00000000">
      <w:proofErr w:type="spellStart"/>
      <w:r>
        <w:lastRenderedPageBreak/>
        <w:t>之志</w:t>
      </w:r>
      <w:proofErr w:type="spellEnd"/>
    </w:p>
    <w:p w14:paraId="5FDD5567" w14:textId="77777777" w:rsidR="00CC015B" w:rsidRDefault="00000000">
      <w:r>
        <w:rPr>
          <w:rFonts w:eastAsia="宋体" w:hint="eastAsia"/>
          <w:lang w:eastAsia="zh-CN"/>
        </w:rPr>
        <w:t>《</w:t>
      </w:r>
      <w:r>
        <w:t>萃</w:t>
      </w:r>
      <w:r>
        <w:rPr>
          <w:rFonts w:eastAsia="宋体" w:hint="eastAsia"/>
          <w:lang w:eastAsia="zh-CN"/>
        </w:rPr>
        <w:t>•</w:t>
      </w:r>
      <w:proofErr w:type="spellStart"/>
      <w:r>
        <w:t>象傳</w:t>
      </w:r>
      <w:proofErr w:type="spellEnd"/>
      <w:r>
        <w:rPr>
          <w:rFonts w:eastAsia="宋体" w:hint="eastAsia"/>
          <w:lang w:eastAsia="zh-CN"/>
        </w:rPr>
        <w:t>》</w:t>
      </w:r>
      <w:r>
        <w:t>。</w:t>
      </w:r>
    </w:p>
    <w:p w14:paraId="4922436F" w14:textId="77777777" w:rsidR="00CC015B" w:rsidRDefault="00000000">
      <w:r>
        <w:rPr>
          <w:rFonts w:eastAsia="宋体" w:hint="eastAsia"/>
          <w:lang w:eastAsia="zh-CN"/>
        </w:rPr>
        <w:t>《</w:t>
      </w:r>
      <w:proofErr w:type="spellStart"/>
      <w:r>
        <w:t>損。象傳</w:t>
      </w:r>
      <w:proofErr w:type="spellEnd"/>
      <w:r>
        <w:rPr>
          <w:rFonts w:eastAsia="宋体" w:hint="eastAsia"/>
          <w:lang w:eastAsia="zh-CN"/>
        </w:rPr>
        <w:t>》</w:t>
      </w:r>
      <w:r>
        <w:t>。</w:t>
      </w:r>
    </w:p>
    <w:p w14:paraId="4281CC32" w14:textId="77777777" w:rsidR="00CC015B" w:rsidRDefault="00000000">
      <w:proofErr w:type="spellStart"/>
      <w:r>
        <w:t>事</w:t>
      </w:r>
      <w:proofErr w:type="gramStart"/>
      <w:r>
        <w:t>來</w:t>
      </w:r>
      <w:proofErr w:type="gramEnd"/>
      <w:r>
        <w:t>之志之志辭來</w:t>
      </w:r>
      <w:proofErr w:type="spellEnd"/>
      <w:r>
        <w:rPr>
          <w:rFonts w:eastAsia="宋体" w:hint="eastAsia"/>
          <w:lang w:eastAsia="zh-CN"/>
        </w:rPr>
        <w:t>《</w:t>
      </w:r>
      <w:proofErr w:type="spellStart"/>
      <w:r>
        <w:t>益。象傳</w:t>
      </w:r>
      <w:proofErr w:type="spellEnd"/>
      <w:r>
        <w:rPr>
          <w:rFonts w:eastAsia="宋体" w:hint="eastAsia"/>
          <w:lang w:eastAsia="zh-CN"/>
        </w:rPr>
        <w:t>》</w:t>
      </w:r>
      <w:r>
        <w:t>。</w:t>
      </w:r>
    </w:p>
    <w:p w14:paraId="08836FF6" w14:textId="77777777" w:rsidR="00CC015B" w:rsidRDefault="00000000">
      <w:pPr>
        <w:rPr>
          <w:lang w:eastAsia="zh-CN"/>
        </w:rPr>
      </w:pPr>
      <w:r>
        <w:rPr>
          <w:lang w:eastAsia="zh-CN"/>
        </w:rPr>
        <w:t>志喜</w:t>
      </w:r>
      <w:proofErr w:type="gramStart"/>
      <w:r>
        <w:rPr>
          <w:lang w:eastAsia="zh-CN"/>
        </w:rPr>
        <w:t>疑事志</w:t>
      </w:r>
      <w:proofErr w:type="gramEnd"/>
      <w:r>
        <w:rPr>
          <w:lang w:eastAsia="zh-CN"/>
        </w:rPr>
        <w:t>富</w:t>
      </w:r>
    </w:p>
    <w:p w14:paraId="356AE305" w14:textId="77777777" w:rsidR="00CC015B" w:rsidRDefault="00000000">
      <w:pPr>
        <w:rPr>
          <w:lang w:eastAsia="zh-CN"/>
        </w:rPr>
      </w:pPr>
      <w:r>
        <w:rPr>
          <w:lang w:eastAsia="zh-CN"/>
        </w:rPr>
        <w:t>【第</w:t>
      </w:r>
      <w:r>
        <w:rPr>
          <w:lang w:eastAsia="zh-CN"/>
        </w:rPr>
        <w:t>24</w:t>
      </w:r>
      <w:r>
        <w:rPr>
          <w:lang w:eastAsia="zh-CN"/>
        </w:rPr>
        <w:t>页】</w:t>
      </w:r>
    </w:p>
    <w:p w14:paraId="60940890" w14:textId="77777777" w:rsidR="00CC015B" w:rsidRDefault="00000000">
      <w:pPr>
        <w:rPr>
          <w:lang w:eastAsia="zh-CN"/>
        </w:rPr>
      </w:pPr>
      <w:r>
        <w:rPr>
          <w:lang w:eastAsia="zh-CN"/>
        </w:rPr>
        <w:t>之尤</w:t>
      </w:r>
    </w:p>
    <w:p w14:paraId="2A195CAC" w14:textId="77777777" w:rsidR="00CC015B" w:rsidRDefault="00000000">
      <w:r>
        <w:rPr>
          <w:rFonts w:eastAsia="宋体" w:hint="eastAsia"/>
          <w:lang w:eastAsia="zh-CN"/>
        </w:rPr>
        <w:t>《</w:t>
      </w:r>
      <w:proofErr w:type="spellStart"/>
      <w:r>
        <w:t>鼎。象傳</w:t>
      </w:r>
      <w:proofErr w:type="spellEnd"/>
      <w:r>
        <w:rPr>
          <w:rFonts w:eastAsia="宋体" w:hint="eastAsia"/>
          <w:lang w:eastAsia="zh-CN"/>
        </w:rPr>
        <w:t>》</w:t>
      </w:r>
      <w:r>
        <w:t>。</w:t>
      </w:r>
    </w:p>
    <w:p w14:paraId="2A04FC97" w14:textId="77777777" w:rsidR="00CC015B" w:rsidRDefault="00000000">
      <w:proofErr w:type="spellStart"/>
      <w:r>
        <w:t>災志事用</w:t>
      </w:r>
      <w:proofErr w:type="spellEnd"/>
    </w:p>
    <w:p w14:paraId="1C5AF8FC" w14:textId="77777777" w:rsidR="00CC015B" w:rsidRDefault="00000000">
      <w:r>
        <w:rPr>
          <w:rFonts w:eastAsia="宋体" w:hint="eastAsia"/>
          <w:lang w:eastAsia="zh-CN"/>
        </w:rPr>
        <w:t>《（</w:t>
      </w:r>
      <w:r>
        <w:t>豊</w:t>
      </w:r>
      <w:r>
        <w:rPr>
          <w:rFonts w:eastAsia="宋体" w:hint="eastAsia"/>
          <w:lang w:eastAsia="zh-CN"/>
        </w:rPr>
        <w:t>）【</w:t>
      </w:r>
      <w:r>
        <w:t>豐</w:t>
      </w:r>
      <w:r>
        <w:rPr>
          <w:rFonts w:eastAsia="宋体" w:hint="eastAsia"/>
          <w:lang w:eastAsia="zh-CN"/>
        </w:rPr>
        <w:t>】</w:t>
      </w:r>
      <w:r>
        <w:t>。</w:t>
      </w:r>
      <w:proofErr w:type="spellStart"/>
      <w:r>
        <w:t>象傳</w:t>
      </w:r>
      <w:proofErr w:type="spellEnd"/>
      <w:r>
        <w:rPr>
          <w:rFonts w:eastAsia="宋体" w:hint="eastAsia"/>
          <w:lang w:eastAsia="zh-CN"/>
        </w:rPr>
        <w:t>》</w:t>
      </w:r>
      <w:r>
        <w:t>。</w:t>
      </w:r>
    </w:p>
    <w:p w14:paraId="690EA400" w14:textId="77777777" w:rsidR="00CC015B" w:rsidRDefault="00000000">
      <w:pPr>
        <w:rPr>
          <w:lang w:eastAsia="zh-CN"/>
        </w:rPr>
      </w:pPr>
      <w:proofErr w:type="gramStart"/>
      <w:r>
        <w:rPr>
          <w:lang w:eastAsia="zh-CN"/>
        </w:rPr>
        <w:t>災</w:t>
      </w:r>
      <w:proofErr w:type="gramEnd"/>
      <w:r>
        <w:rPr>
          <w:lang w:eastAsia="zh-CN"/>
        </w:rPr>
        <w:t>尤</w:t>
      </w:r>
    </w:p>
    <w:p w14:paraId="71B686A3" w14:textId="77777777" w:rsidR="00CC015B" w:rsidRDefault="00000000">
      <w:pPr>
        <w:rPr>
          <w:lang w:eastAsia="zh-CN"/>
        </w:rPr>
      </w:pPr>
      <w:proofErr w:type="gramStart"/>
      <w:r>
        <w:rPr>
          <w:lang w:eastAsia="zh-CN"/>
        </w:rPr>
        <w:t>疑</w:t>
      </w:r>
      <w:proofErr w:type="gramEnd"/>
      <w:r>
        <w:rPr>
          <w:lang w:eastAsia="zh-CN"/>
        </w:rPr>
        <w:t>志</w:t>
      </w:r>
    </w:p>
    <w:p w14:paraId="025817F9" w14:textId="77777777" w:rsidR="00CC015B" w:rsidRDefault="00000000">
      <w:pPr>
        <w:rPr>
          <w:lang w:eastAsia="zh-CN"/>
        </w:rPr>
      </w:pPr>
      <w:r>
        <w:rPr>
          <w:rFonts w:eastAsia="宋体" w:hint="eastAsia"/>
          <w:lang w:eastAsia="zh-CN"/>
        </w:rPr>
        <w:t>《</w:t>
      </w:r>
      <w:r>
        <w:rPr>
          <w:lang w:eastAsia="zh-CN"/>
        </w:rPr>
        <w:t>兑</w:t>
      </w:r>
      <w:r>
        <w:rPr>
          <w:rFonts w:eastAsia="宋体" w:hint="eastAsia"/>
          <w:lang w:eastAsia="zh-CN"/>
        </w:rPr>
        <w:t>》</w:t>
      </w:r>
      <w:r>
        <w:rPr>
          <w:lang w:eastAsia="zh-CN"/>
        </w:rPr>
        <w:t>。</w:t>
      </w:r>
    </w:p>
    <w:p w14:paraId="089C6F92" w14:textId="77777777" w:rsidR="00CC015B" w:rsidRDefault="00000000">
      <w:pPr>
        <w:rPr>
          <w:lang w:eastAsia="zh-CN"/>
        </w:rPr>
      </w:pPr>
      <w:proofErr w:type="gramStart"/>
      <w:r>
        <w:rPr>
          <w:lang w:eastAsia="zh-CN"/>
        </w:rPr>
        <w:t>疑</w:t>
      </w:r>
      <w:proofErr w:type="gramEnd"/>
      <w:r>
        <w:rPr>
          <w:lang w:eastAsia="zh-CN"/>
        </w:rPr>
        <w:t>治</w:t>
      </w:r>
    </w:p>
    <w:p w14:paraId="7470EBC9" w14:textId="77777777" w:rsidR="00CC015B" w:rsidRDefault="00000000">
      <w:pPr>
        <w:rPr>
          <w:lang w:eastAsia="zh-CN"/>
        </w:rPr>
      </w:pPr>
      <w:r>
        <w:rPr>
          <w:lang w:eastAsia="zh-CN"/>
        </w:rPr>
        <w:t>憊</w:t>
      </w:r>
      <w:proofErr w:type="gramStart"/>
      <w:r>
        <w:rPr>
          <w:lang w:eastAsia="zh-CN"/>
        </w:rPr>
        <w:t>疑</w:t>
      </w:r>
      <w:proofErr w:type="gramEnd"/>
      <w:r>
        <w:rPr>
          <w:lang w:eastAsia="zh-CN"/>
        </w:rPr>
        <w:t>時</w:t>
      </w:r>
      <w:proofErr w:type="gramStart"/>
      <w:r>
        <w:rPr>
          <w:lang w:eastAsia="zh-CN"/>
        </w:rPr>
        <w:t>來</w:t>
      </w:r>
      <w:proofErr w:type="gramEnd"/>
      <w:r>
        <w:rPr>
          <w:lang w:eastAsia="zh-CN"/>
        </w:rPr>
        <w:t>久</w:t>
      </w:r>
      <w:r>
        <w:rPr>
          <w:rFonts w:eastAsia="宋体" w:hint="eastAsia"/>
          <w:lang w:eastAsia="zh-CN"/>
        </w:rPr>
        <w:t>《</w:t>
      </w:r>
      <w:r>
        <w:rPr>
          <w:lang w:eastAsia="zh-CN"/>
        </w:rPr>
        <w:t>既濟</w:t>
      </w:r>
      <w:r>
        <w:rPr>
          <w:rFonts w:eastAsia="宋体" w:hint="eastAsia"/>
          <w:lang w:eastAsia="zh-CN"/>
        </w:rPr>
        <w:t>》</w:t>
      </w:r>
      <w:r>
        <w:rPr>
          <w:lang w:eastAsia="zh-CN"/>
        </w:rPr>
        <w:t>。</w:t>
      </w:r>
    </w:p>
    <w:p w14:paraId="2B127440" w14:textId="77777777" w:rsidR="00CC015B" w:rsidRDefault="00000000">
      <w:proofErr w:type="spellStart"/>
      <w:r>
        <w:t>來能謀能</w:t>
      </w:r>
      <w:proofErr w:type="spellEnd"/>
    </w:p>
    <w:p w14:paraId="7E0277B7" w14:textId="77777777" w:rsidR="00CC015B" w:rsidRDefault="00000000">
      <w:r>
        <w:rPr>
          <w:rFonts w:eastAsia="宋体" w:hint="eastAsia"/>
          <w:lang w:eastAsia="zh-CN"/>
        </w:rPr>
        <w:t>《</w:t>
      </w:r>
      <w:proofErr w:type="spellStart"/>
      <w:r>
        <w:t>繫辭下傳</w:t>
      </w:r>
      <w:proofErr w:type="spellEnd"/>
      <w:r>
        <w:rPr>
          <w:rFonts w:eastAsia="宋体" w:hint="eastAsia"/>
          <w:lang w:eastAsia="zh-CN"/>
        </w:rPr>
        <w:t>》“</w:t>
      </w:r>
      <w:proofErr w:type="spellStart"/>
      <w:proofErr w:type="gramStart"/>
      <w:r>
        <w:t>象</w:t>
      </w:r>
      <w:proofErr w:type="gramEnd"/>
      <w:r>
        <w:t>事知器</w:t>
      </w:r>
      <w:proofErr w:type="spellEnd"/>
      <w:r>
        <w:rPr>
          <w:rFonts w:eastAsia="宋体" w:hint="eastAsia"/>
          <w:lang w:eastAsia="zh-CN"/>
        </w:rPr>
        <w:t>”</w:t>
      </w:r>
      <w:proofErr w:type="spellStart"/>
      <w:r>
        <w:t>六句</w:t>
      </w:r>
      <w:proofErr w:type="spellEnd"/>
      <w:r>
        <w:t>。</w:t>
      </w:r>
    </w:p>
    <w:p w14:paraId="3FB797B9" w14:textId="77777777" w:rsidR="00CC015B" w:rsidRDefault="00000000">
      <w:proofErr w:type="spellStart"/>
      <w:r>
        <w:t>事試治</w:t>
      </w:r>
      <w:proofErr w:type="gramStart"/>
      <w:r>
        <w:t>災</w:t>
      </w:r>
      <w:proofErr w:type="gramEnd"/>
      <w:r>
        <w:t>治</w:t>
      </w:r>
      <w:proofErr w:type="spellEnd"/>
      <w:r>
        <w:rPr>
          <w:rFonts w:eastAsia="宋体" w:hint="eastAsia"/>
          <w:lang w:eastAsia="zh-CN"/>
        </w:rPr>
        <w:t>《</w:t>
      </w:r>
      <w:r>
        <w:t>乾</w:t>
      </w:r>
      <w:r>
        <w:rPr>
          <w:rFonts w:eastAsia="宋体" w:hint="eastAsia"/>
          <w:lang w:eastAsia="zh-CN"/>
        </w:rPr>
        <w:t>•</w:t>
      </w:r>
      <w:proofErr w:type="spellStart"/>
      <w:r>
        <w:t>文言</w:t>
      </w:r>
      <w:proofErr w:type="spellEnd"/>
      <w:r>
        <w:rPr>
          <w:rFonts w:eastAsia="宋体" w:hint="eastAsia"/>
          <w:lang w:eastAsia="zh-CN"/>
        </w:rPr>
        <w:t>》</w:t>
      </w:r>
      <w:r>
        <w:t>。</w:t>
      </w:r>
    </w:p>
    <w:p w14:paraId="014471F2" w14:textId="77777777" w:rsidR="00CC015B" w:rsidRDefault="00000000">
      <w:proofErr w:type="spellStart"/>
      <w:r>
        <w:t>時災來</w:t>
      </w:r>
      <w:proofErr w:type="spellEnd"/>
    </w:p>
    <w:p w14:paraId="39D40D4F" w14:textId="77777777" w:rsidR="00CC015B" w:rsidRDefault="00000000">
      <w:proofErr w:type="gramStart"/>
      <w:r>
        <w:t>怠</w:t>
      </w:r>
      <w:proofErr w:type="gramEnd"/>
      <w:r>
        <w:rPr>
          <w:rFonts w:eastAsia="宋体" w:hint="eastAsia"/>
          <w:lang w:eastAsia="zh-CN"/>
        </w:rPr>
        <w:t>《</w:t>
      </w:r>
      <w:proofErr w:type="spellStart"/>
      <w:r>
        <w:t>雜卦傳</w:t>
      </w:r>
      <w:proofErr w:type="spellEnd"/>
      <w:r>
        <w:rPr>
          <w:rFonts w:eastAsia="宋体" w:hint="eastAsia"/>
          <w:lang w:eastAsia="zh-CN"/>
        </w:rPr>
        <w:t>》</w:t>
      </w:r>
      <w:r>
        <w:t>。</w:t>
      </w:r>
    </w:p>
    <w:p w14:paraId="170F529D" w14:textId="77777777" w:rsidR="00CC015B" w:rsidRDefault="00000000">
      <w:proofErr w:type="spellStart"/>
      <w:r>
        <w:t>時</w:t>
      </w:r>
      <w:proofErr w:type="gramStart"/>
      <w:r>
        <w:t>來</w:t>
      </w:r>
      <w:proofErr w:type="gramEnd"/>
      <w:r>
        <w:t>之</w:t>
      </w:r>
      <w:proofErr w:type="spellEnd"/>
      <w:r>
        <w:rPr>
          <w:rFonts w:eastAsia="宋体" w:hint="eastAsia"/>
          <w:lang w:eastAsia="zh-CN"/>
        </w:rPr>
        <w:t>《</w:t>
      </w:r>
      <w:proofErr w:type="spellStart"/>
      <w:r>
        <w:t>儀禮</w:t>
      </w:r>
      <w:proofErr w:type="spellEnd"/>
      <w:r>
        <w:rPr>
          <w:rFonts w:eastAsia="宋体" w:hint="eastAsia"/>
          <w:lang w:eastAsia="zh-CN"/>
        </w:rPr>
        <w:t>•</w:t>
      </w:r>
      <w:proofErr w:type="spellStart"/>
      <w:r>
        <w:t>士冠禮</w:t>
      </w:r>
      <w:proofErr w:type="spellEnd"/>
      <w:r>
        <w:rPr>
          <w:rFonts w:eastAsia="宋体" w:hint="eastAsia"/>
          <w:lang w:eastAsia="zh-CN"/>
        </w:rPr>
        <w:t>》</w:t>
      </w:r>
      <w:proofErr w:type="spellStart"/>
      <w:r>
        <w:t>醮辭</w:t>
      </w:r>
      <w:proofErr w:type="spellEnd"/>
      <w:r>
        <w:t>。</w:t>
      </w:r>
    </w:p>
    <w:p w14:paraId="41E117D8" w14:textId="77777777" w:rsidR="00CC015B" w:rsidRDefault="00000000">
      <w:proofErr w:type="spellStart"/>
      <w:r>
        <w:t>時財來</w:t>
      </w:r>
      <w:proofErr w:type="spellEnd"/>
    </w:p>
    <w:p w14:paraId="735C85E5" w14:textId="77777777" w:rsidR="00CC015B" w:rsidRDefault="00000000">
      <w:proofErr w:type="gramStart"/>
      <w:r>
        <w:rPr>
          <w:rFonts w:eastAsia="宋体" w:hint="eastAsia"/>
          <w:lang w:eastAsia="zh-CN"/>
        </w:rPr>
        <w:t>《</w:t>
      </w:r>
      <w:proofErr w:type="spellStart"/>
      <w:proofErr w:type="gramEnd"/>
      <w:r>
        <w:t>大戴禮《武王踐阼</w:t>
      </w:r>
      <w:proofErr w:type="spellEnd"/>
      <w:r>
        <w:rPr>
          <w:rFonts w:eastAsia="宋体" w:hint="eastAsia"/>
          <w:lang w:eastAsia="zh-CN"/>
        </w:rPr>
        <w:t>》</w:t>
      </w:r>
      <w:proofErr w:type="spellStart"/>
      <w:r>
        <w:t>篇戒書牖銘</w:t>
      </w:r>
      <w:proofErr w:type="spellEnd"/>
      <w:r>
        <w:t>。</w:t>
      </w:r>
    </w:p>
    <w:p w14:paraId="3F898685" w14:textId="77777777" w:rsidR="00CC015B" w:rsidRDefault="00000000">
      <w:proofErr w:type="spellStart"/>
      <w:r>
        <w:t>時萊</w:t>
      </w:r>
      <w:proofErr w:type="spellEnd"/>
    </w:p>
    <w:p w14:paraId="19FA7E8D" w14:textId="77777777" w:rsidR="00CC015B" w:rsidRDefault="00000000">
      <w:r>
        <w:rPr>
          <w:rFonts w:eastAsia="宋体" w:hint="eastAsia"/>
          <w:lang w:eastAsia="zh-CN"/>
        </w:rPr>
        <w:lastRenderedPageBreak/>
        <w:t>《</w:t>
      </w:r>
      <w:proofErr w:type="spellStart"/>
      <w:r>
        <w:t>五帝德</w:t>
      </w:r>
      <w:proofErr w:type="spellEnd"/>
      <w:r>
        <w:rPr>
          <w:rFonts w:eastAsia="宋体" w:hint="eastAsia"/>
          <w:lang w:eastAsia="zh-CN"/>
        </w:rPr>
        <w:t>》</w:t>
      </w:r>
      <w:r>
        <w:t>篇</w:t>
      </w:r>
      <w:r>
        <w:rPr>
          <w:rFonts w:eastAsia="宋体" w:hint="eastAsia"/>
          <w:lang w:eastAsia="zh-CN"/>
        </w:rPr>
        <w:t>“</w:t>
      </w:r>
      <w:proofErr w:type="spellStart"/>
      <w:proofErr w:type="gramStart"/>
      <w:r>
        <w:t>羲</w:t>
      </w:r>
      <w:proofErr w:type="gramEnd"/>
      <w:r>
        <w:t>和掌厯</w:t>
      </w:r>
      <w:proofErr w:type="spellEnd"/>
      <w:r>
        <w:rPr>
          <w:rFonts w:eastAsia="宋体" w:hint="eastAsia"/>
          <w:lang w:eastAsia="zh-CN"/>
        </w:rPr>
        <w:t>”</w:t>
      </w:r>
      <w:proofErr w:type="spellStart"/>
      <w:r>
        <w:t>四句</w:t>
      </w:r>
      <w:proofErr w:type="spellEnd"/>
      <w:r>
        <w:t>。</w:t>
      </w:r>
    </w:p>
    <w:p w14:paraId="39D59FB8" w14:textId="77777777" w:rsidR="00CC015B" w:rsidRDefault="00000000">
      <w:proofErr w:type="spellStart"/>
      <w:r>
        <w:t>任治</w:t>
      </w:r>
      <w:proofErr w:type="spellEnd"/>
    </w:p>
    <w:p w14:paraId="535D2E09" w14:textId="77777777" w:rsidR="00CC015B" w:rsidRDefault="00000000">
      <w:r>
        <w:rPr>
          <w:rFonts w:eastAsia="宋体" w:hint="eastAsia"/>
          <w:lang w:eastAsia="zh-CN"/>
        </w:rPr>
        <w:t>《</w:t>
      </w:r>
      <w:proofErr w:type="spellStart"/>
      <w:r>
        <w:t>五帝德</w:t>
      </w:r>
      <w:proofErr w:type="spellEnd"/>
      <w:r>
        <w:rPr>
          <w:rFonts w:eastAsia="宋体" w:hint="eastAsia"/>
          <w:lang w:eastAsia="zh-CN"/>
        </w:rPr>
        <w:t>》</w:t>
      </w:r>
      <w:r>
        <w:t>篇。</w:t>
      </w:r>
    </w:p>
    <w:p w14:paraId="38BBE118" w14:textId="77777777" w:rsidR="00CC015B" w:rsidRDefault="00000000">
      <w:proofErr w:type="spellStart"/>
      <w:r>
        <w:t>時財來能</w:t>
      </w:r>
      <w:proofErr w:type="spellEnd"/>
    </w:p>
    <w:p w14:paraId="1AB716AF" w14:textId="77777777" w:rsidR="00CC015B" w:rsidRDefault="00000000">
      <w:r>
        <w:rPr>
          <w:rFonts w:eastAsia="宋体" w:hint="eastAsia"/>
          <w:lang w:eastAsia="zh-CN"/>
        </w:rPr>
        <w:t>《</w:t>
      </w:r>
      <w:proofErr w:type="spellStart"/>
      <w:r>
        <w:t>公冠</w:t>
      </w:r>
      <w:proofErr w:type="spellEnd"/>
      <w:r>
        <w:rPr>
          <w:rFonts w:eastAsia="宋体" w:hint="eastAsia"/>
          <w:lang w:eastAsia="zh-CN"/>
        </w:rPr>
        <w:t>》</w:t>
      </w:r>
      <w:proofErr w:type="spellStart"/>
      <w:r>
        <w:t>篇成王冠辭</w:t>
      </w:r>
      <w:proofErr w:type="spellEnd"/>
    </w:p>
    <w:p w14:paraId="7CEDFD8E" w14:textId="77777777" w:rsidR="00CC015B" w:rsidRDefault="00000000">
      <w:proofErr w:type="spellStart"/>
      <w:r>
        <w:t>思辭哉</w:t>
      </w:r>
      <w:proofErr w:type="spellEnd"/>
    </w:p>
    <w:p w14:paraId="51252373" w14:textId="77777777" w:rsidR="00CC015B" w:rsidRDefault="00000000">
      <w:r>
        <w:rPr>
          <w:rFonts w:eastAsia="宋体" w:hint="eastAsia"/>
          <w:lang w:eastAsia="zh-CN"/>
        </w:rPr>
        <w:t>《</w:t>
      </w:r>
      <w:proofErr w:type="spellStart"/>
      <w:r>
        <w:t>禮記。曲禮上</w:t>
      </w:r>
      <w:proofErr w:type="spellEnd"/>
      <w:r>
        <w:rPr>
          <w:rFonts w:eastAsia="宋体" w:hint="eastAsia"/>
          <w:lang w:eastAsia="zh-CN"/>
        </w:rPr>
        <w:t>》</w:t>
      </w:r>
      <w:r>
        <w:t>。</w:t>
      </w:r>
    </w:p>
    <w:p w14:paraId="18CDDE27" w14:textId="77777777" w:rsidR="00CC015B" w:rsidRDefault="00000000">
      <w:proofErr w:type="spellStart"/>
      <w:r>
        <w:t>時時疑</w:t>
      </w:r>
      <w:proofErr w:type="spellEnd"/>
    </w:p>
    <w:p w14:paraId="2CD03CCF" w14:textId="77777777" w:rsidR="00CC015B" w:rsidRDefault="00000000">
      <w:r>
        <w:rPr>
          <w:rFonts w:eastAsia="宋体" w:hint="eastAsia"/>
          <w:lang w:eastAsia="zh-CN"/>
        </w:rPr>
        <w:t>《</w:t>
      </w:r>
      <w:proofErr w:type="spellStart"/>
      <w:r>
        <w:t>月令</w:t>
      </w:r>
      <w:proofErr w:type="spellEnd"/>
      <w:r>
        <w:rPr>
          <w:rFonts w:eastAsia="宋体" w:hint="eastAsia"/>
          <w:lang w:eastAsia="zh-CN"/>
        </w:rPr>
        <w:t>》“</w:t>
      </w:r>
      <w:proofErr w:type="spellStart"/>
      <w:r>
        <w:t>乃勤種麥</w:t>
      </w:r>
      <w:proofErr w:type="spellEnd"/>
      <w:r>
        <w:rPr>
          <w:rFonts w:eastAsia="宋体" w:hint="eastAsia"/>
          <w:lang w:eastAsia="zh-CN"/>
        </w:rPr>
        <w:t>”</w:t>
      </w:r>
      <w:proofErr w:type="spellStart"/>
      <w:r>
        <w:t>四句</w:t>
      </w:r>
      <w:proofErr w:type="spellEnd"/>
      <w:r>
        <w:t>。</w:t>
      </w:r>
    </w:p>
    <w:p w14:paraId="4BB9A558" w14:textId="77777777" w:rsidR="00CC015B" w:rsidRDefault="00000000">
      <w:proofErr w:type="spellStart"/>
      <w:r>
        <w:t>裘箕</w:t>
      </w:r>
      <w:proofErr w:type="spellEnd"/>
    </w:p>
    <w:p w14:paraId="2C08FA23" w14:textId="77777777" w:rsidR="00CC015B" w:rsidRDefault="00000000">
      <w:r>
        <w:rPr>
          <w:rFonts w:eastAsia="宋体" w:hint="eastAsia"/>
          <w:lang w:eastAsia="zh-CN"/>
        </w:rPr>
        <w:t>《</w:t>
      </w:r>
      <w:proofErr w:type="spellStart"/>
      <w:r>
        <w:t>學記</w:t>
      </w:r>
      <w:proofErr w:type="spellEnd"/>
      <w:r>
        <w:rPr>
          <w:rFonts w:eastAsia="宋体" w:hint="eastAsia"/>
          <w:lang w:eastAsia="zh-CN"/>
        </w:rPr>
        <w:t>》“</w:t>
      </w:r>
      <w:proofErr w:type="spellStart"/>
      <w:r>
        <w:t>良冶之子</w:t>
      </w:r>
      <w:proofErr w:type="spellEnd"/>
      <w:r>
        <w:rPr>
          <w:rFonts w:eastAsia="宋体" w:hint="eastAsia"/>
          <w:lang w:eastAsia="zh-CN"/>
        </w:rPr>
        <w:t>”</w:t>
      </w:r>
      <w:proofErr w:type="spellStart"/>
      <w:r>
        <w:t>四句。事</w:t>
      </w:r>
      <w:proofErr w:type="spellEnd"/>
    </w:p>
    <w:p w14:paraId="6F70CA08" w14:textId="77777777" w:rsidR="00CC015B" w:rsidRDefault="00000000">
      <w:proofErr w:type="spellStart"/>
      <w:r>
        <w:t>志治</w:t>
      </w:r>
      <w:proofErr w:type="spellEnd"/>
    </w:p>
    <w:p w14:paraId="55039362" w14:textId="77777777" w:rsidR="00CC015B" w:rsidRDefault="00000000">
      <w:r>
        <w:rPr>
          <w:rFonts w:eastAsia="宋体" w:hint="eastAsia"/>
          <w:lang w:eastAsia="zh-CN"/>
        </w:rPr>
        <w:t>《</w:t>
      </w:r>
      <w:proofErr w:type="spellStart"/>
      <w:r>
        <w:t>樂記</w:t>
      </w:r>
      <w:proofErr w:type="spellEnd"/>
      <w:r>
        <w:rPr>
          <w:rFonts w:eastAsia="宋体" w:hint="eastAsia"/>
          <w:lang w:eastAsia="zh-CN"/>
        </w:rPr>
        <w:t>》“</w:t>
      </w:r>
      <w:proofErr w:type="spellStart"/>
      <w:r>
        <w:t>紀十而山立</w:t>
      </w:r>
      <w:proofErr w:type="spellEnd"/>
      <w:r>
        <w:rPr>
          <w:rFonts w:eastAsia="宋体" w:hint="eastAsia"/>
          <w:lang w:eastAsia="zh-CN"/>
        </w:rPr>
        <w:t>”</w:t>
      </w:r>
      <w:proofErr w:type="spellStart"/>
      <w:r>
        <w:t>六句。來能</w:t>
      </w:r>
      <w:proofErr w:type="spellEnd"/>
    </w:p>
    <w:p w14:paraId="053A07D2" w14:textId="77777777" w:rsidR="00CC015B" w:rsidRDefault="00000000">
      <w:r>
        <w:rPr>
          <w:rFonts w:eastAsia="宋体" w:hint="eastAsia"/>
          <w:lang w:eastAsia="zh-CN"/>
        </w:rPr>
        <w:t>《</w:t>
      </w:r>
      <w:proofErr w:type="spellStart"/>
      <w:r>
        <w:t>中庸</w:t>
      </w:r>
      <w:proofErr w:type="spellEnd"/>
      <w:r>
        <w:rPr>
          <w:rFonts w:eastAsia="宋体" w:hint="eastAsia"/>
          <w:lang w:eastAsia="zh-CN"/>
        </w:rPr>
        <w:t>》</w:t>
      </w:r>
      <w:proofErr w:type="spellStart"/>
      <w:r>
        <w:t>r</w:t>
      </w:r>
      <w:r>
        <w:t>送往迎</w:t>
      </w:r>
      <w:proofErr w:type="gramStart"/>
      <w:r>
        <w:t>來</w:t>
      </w:r>
      <w:proofErr w:type="spellEnd"/>
      <w:proofErr w:type="gramEnd"/>
      <w:r>
        <w:rPr>
          <w:rFonts w:eastAsia="宋体" w:hint="eastAsia"/>
          <w:lang w:eastAsia="zh-CN"/>
        </w:rPr>
        <w:t>”</w:t>
      </w:r>
      <w:proofErr w:type="spellStart"/>
      <w:r>
        <w:t>二句。</w:t>
      </w:r>
      <w:proofErr w:type="gramStart"/>
      <w:r>
        <w:t>國</w:t>
      </w:r>
      <w:proofErr w:type="gramEnd"/>
      <w:r>
        <w:t>時來</w:t>
      </w:r>
      <w:proofErr w:type="spellEnd"/>
      <w:r>
        <w:rPr>
          <w:rFonts w:eastAsia="宋体" w:hint="eastAsia"/>
          <w:lang w:eastAsia="zh-CN"/>
        </w:rPr>
        <w:t>“</w:t>
      </w:r>
      <w:proofErr w:type="spellStart"/>
      <w:r>
        <w:t>繼絶世</w:t>
      </w:r>
      <w:proofErr w:type="spellEnd"/>
      <w:r>
        <w:rPr>
          <w:rFonts w:eastAsia="宋体" w:hint="eastAsia"/>
          <w:lang w:eastAsia="zh-CN"/>
        </w:rPr>
        <w:t>”</w:t>
      </w:r>
      <w:proofErr w:type="spellStart"/>
      <w:r>
        <w:t>五句</w:t>
      </w:r>
      <w:proofErr w:type="spellEnd"/>
      <w:r>
        <w:t>。</w:t>
      </w:r>
    </w:p>
    <w:p w14:paraId="1E4AC860" w14:textId="77777777" w:rsidR="00CC015B" w:rsidRDefault="00000000">
      <w:proofErr w:type="spellStart"/>
      <w:r>
        <w:t>再極謀</w:t>
      </w:r>
      <w:proofErr w:type="spellEnd"/>
      <w:proofErr w:type="gramStart"/>
      <w:r>
        <w:rPr>
          <w:rFonts w:eastAsia="宋体" w:hint="eastAsia"/>
          <w:lang w:eastAsia="zh-CN"/>
        </w:rPr>
        <w:t>《</w:t>
      </w:r>
      <w:proofErr w:type="gramEnd"/>
      <w:r>
        <w:t>儒</w:t>
      </w:r>
    </w:p>
    <w:p w14:paraId="35F5D07C" w14:textId="77777777" w:rsidR="00CC015B" w:rsidRDefault="00000000">
      <w:r>
        <w:t>行</w:t>
      </w:r>
      <w:proofErr w:type="gramStart"/>
      <w:r>
        <w:rPr>
          <w:rFonts w:eastAsia="宋体" w:hint="eastAsia"/>
          <w:lang w:eastAsia="zh-CN"/>
        </w:rPr>
        <w:t>》</w:t>
      </w:r>
      <w:proofErr w:type="gramEnd"/>
      <w:r>
        <w:rPr>
          <w:rFonts w:eastAsia="宋体" w:hint="eastAsia"/>
          <w:lang w:eastAsia="zh-CN"/>
        </w:rPr>
        <w:t>“</w:t>
      </w:r>
      <w:proofErr w:type="spellStart"/>
      <w:r>
        <w:t>過言不再</w:t>
      </w:r>
      <w:proofErr w:type="spellEnd"/>
      <w:r>
        <w:rPr>
          <w:rFonts w:eastAsia="宋体" w:hint="eastAsia"/>
          <w:lang w:eastAsia="zh-CN"/>
        </w:rPr>
        <w:t>”</w:t>
      </w:r>
      <w:proofErr w:type="spellStart"/>
      <w:r>
        <w:t>四句</w:t>
      </w:r>
      <w:proofErr w:type="spellEnd"/>
      <w:r>
        <w:t>。</w:t>
      </w:r>
    </w:p>
    <w:p w14:paraId="324BF512" w14:textId="77777777" w:rsidR="00CC015B" w:rsidRDefault="00000000">
      <w:proofErr w:type="spellStart"/>
      <w:r>
        <w:t>事之志</w:t>
      </w:r>
      <w:proofErr w:type="spellEnd"/>
    </w:p>
    <w:p w14:paraId="27058D15" w14:textId="77777777" w:rsidR="00CC015B" w:rsidRDefault="00000000">
      <w:r>
        <w:rPr>
          <w:rFonts w:eastAsia="宋体" w:hint="eastAsia"/>
          <w:lang w:eastAsia="zh-CN"/>
        </w:rPr>
        <w:t>“</w:t>
      </w:r>
      <w:proofErr w:type="spellStart"/>
      <w:r>
        <w:t>程功積事</w:t>
      </w:r>
      <w:proofErr w:type="spellEnd"/>
      <w:r>
        <w:rPr>
          <w:rFonts w:eastAsia="宋体" w:hint="eastAsia"/>
          <w:lang w:eastAsia="zh-CN"/>
        </w:rPr>
        <w:t>”</w:t>
      </w:r>
      <w:proofErr w:type="spellStart"/>
      <w:r>
        <w:t>四句</w:t>
      </w:r>
      <w:proofErr w:type="spellEnd"/>
      <w:r>
        <w:t>。</w:t>
      </w:r>
    </w:p>
    <w:p w14:paraId="1B02146E" w14:textId="77777777" w:rsidR="00CC015B" w:rsidRDefault="00000000">
      <w:proofErr w:type="spellStart"/>
      <w:proofErr w:type="gramStart"/>
      <w:r>
        <w:t>姬旗丘</w:t>
      </w:r>
      <w:proofErr w:type="spellEnd"/>
      <w:proofErr w:type="gramEnd"/>
      <w:r>
        <w:rPr>
          <w:rFonts w:eastAsia="宋体" w:hint="eastAsia"/>
          <w:lang w:eastAsia="zh-CN"/>
        </w:rPr>
        <w:t>《</w:t>
      </w:r>
      <w:proofErr w:type="spellStart"/>
      <w:r>
        <w:t>左傳</w:t>
      </w:r>
      <w:proofErr w:type="spellEnd"/>
      <w:r>
        <w:rPr>
          <w:rFonts w:eastAsia="宋体" w:hint="eastAsia"/>
          <w:lang w:eastAsia="zh-CN"/>
        </w:rPr>
        <w:t>•</w:t>
      </w:r>
      <w:proofErr w:type="spellStart"/>
      <w:r>
        <w:t>僖十五年</w:t>
      </w:r>
      <w:proofErr w:type="spellEnd"/>
      <w:r>
        <w:rPr>
          <w:rFonts w:eastAsia="宋体" w:hint="eastAsia"/>
          <w:lang w:eastAsia="zh-CN"/>
        </w:rPr>
        <w:t>》</w:t>
      </w:r>
      <w:proofErr w:type="spellStart"/>
      <w:r>
        <w:t>晉獻</w:t>
      </w:r>
      <w:proofErr w:type="gramStart"/>
      <w:r>
        <w:t>公嫁伯姫</w:t>
      </w:r>
      <w:proofErr w:type="gramEnd"/>
      <w:r>
        <w:t>于秦筮辭</w:t>
      </w:r>
      <w:proofErr w:type="spellEnd"/>
      <w:r>
        <w:t>。</w:t>
      </w:r>
    </w:p>
    <w:p w14:paraId="39D68379" w14:textId="77777777" w:rsidR="00CC015B" w:rsidRDefault="00000000">
      <w:proofErr w:type="spellStart"/>
      <w:r>
        <w:t>每謀</w:t>
      </w:r>
      <w:proofErr w:type="spellEnd"/>
    </w:p>
    <w:p w14:paraId="757E85AE" w14:textId="77777777" w:rsidR="00CC015B" w:rsidRDefault="00000000">
      <w:r>
        <w:rPr>
          <w:rFonts w:eastAsia="宋体" w:hint="eastAsia"/>
          <w:lang w:eastAsia="zh-CN"/>
        </w:rPr>
        <w:t>《</w:t>
      </w:r>
      <w:proofErr w:type="spellStart"/>
      <w:r>
        <w:t>二十八年</w:t>
      </w:r>
      <w:proofErr w:type="spellEnd"/>
      <w:r>
        <w:rPr>
          <w:rFonts w:eastAsia="宋体" w:hint="eastAsia"/>
          <w:lang w:eastAsia="zh-CN"/>
        </w:rPr>
        <w:t>》</w:t>
      </w:r>
      <w:proofErr w:type="spellStart"/>
      <w:r>
        <w:t>晉輿人誦</w:t>
      </w:r>
      <w:proofErr w:type="spellEnd"/>
      <w:r>
        <w:t>。</w:t>
      </w:r>
    </w:p>
    <w:p w14:paraId="11DB646B" w14:textId="77777777" w:rsidR="00CC015B" w:rsidRDefault="00000000">
      <w:proofErr w:type="spellStart"/>
      <w:r>
        <w:t>思</w:t>
      </w:r>
      <w:proofErr w:type="gramStart"/>
      <w:r>
        <w:t>思</w:t>
      </w:r>
      <w:proofErr w:type="gramEnd"/>
      <w:r>
        <w:t>來</w:t>
      </w:r>
      <w:proofErr w:type="spellEnd"/>
      <w:r>
        <w:rPr>
          <w:rFonts w:eastAsia="宋体" w:hint="eastAsia"/>
          <w:lang w:eastAsia="zh-CN"/>
        </w:rPr>
        <w:t>《</w:t>
      </w:r>
      <w:proofErr w:type="spellStart"/>
      <w:r>
        <w:t>宣二年</w:t>
      </w:r>
      <w:proofErr w:type="spellEnd"/>
      <w:r>
        <w:rPr>
          <w:rFonts w:eastAsia="宋体" w:hint="eastAsia"/>
          <w:lang w:eastAsia="zh-CN"/>
        </w:rPr>
        <w:t>》</w:t>
      </w:r>
      <w:r>
        <w:t>。</w:t>
      </w:r>
    </w:p>
    <w:p w14:paraId="28A80842" w14:textId="77777777" w:rsidR="00CC015B" w:rsidRDefault="00000000">
      <w:proofErr w:type="spellStart"/>
      <w:r>
        <w:t>裘駘</w:t>
      </w:r>
      <w:proofErr w:type="spellEnd"/>
    </w:p>
    <w:p w14:paraId="515185F8" w14:textId="77777777" w:rsidR="00CC015B" w:rsidRDefault="00000000">
      <w:r>
        <w:rPr>
          <w:rFonts w:eastAsia="宋体" w:hint="eastAsia"/>
          <w:lang w:eastAsia="zh-CN"/>
        </w:rPr>
        <w:t>《</w:t>
      </w:r>
      <w:proofErr w:type="spellStart"/>
      <w:r>
        <w:t>襄四年</w:t>
      </w:r>
      <w:proofErr w:type="spellEnd"/>
      <w:r>
        <w:rPr>
          <w:rFonts w:eastAsia="宋体" w:hint="eastAsia"/>
          <w:lang w:eastAsia="zh-CN"/>
        </w:rPr>
        <w:t>》</w:t>
      </w:r>
      <w:proofErr w:type="spellStart"/>
      <w:proofErr w:type="gramStart"/>
      <w:r>
        <w:t>國</w:t>
      </w:r>
      <w:proofErr w:type="gramEnd"/>
      <w:r>
        <w:t>人誦</w:t>
      </w:r>
      <w:proofErr w:type="spellEnd"/>
      <w:r>
        <w:t>。</w:t>
      </w:r>
    </w:p>
    <w:p w14:paraId="3F8D6B90" w14:textId="77777777" w:rsidR="00CC015B" w:rsidRDefault="00000000">
      <w:proofErr w:type="spellStart"/>
      <w:r>
        <w:lastRenderedPageBreak/>
        <w:t>謀志哉</w:t>
      </w:r>
      <w:proofErr w:type="spellEnd"/>
    </w:p>
    <w:p w14:paraId="2F643F71" w14:textId="77777777" w:rsidR="00CC015B" w:rsidRDefault="00000000">
      <w:r>
        <w:rPr>
          <w:rFonts w:eastAsia="宋体" w:hint="eastAsia"/>
          <w:lang w:eastAsia="zh-CN"/>
        </w:rPr>
        <w:t>《</w:t>
      </w:r>
      <w:proofErr w:type="spellStart"/>
      <w:r>
        <w:t>昭十二年</w:t>
      </w:r>
      <w:proofErr w:type="spellEnd"/>
      <w:r>
        <w:rPr>
          <w:rFonts w:eastAsia="宋体" w:hint="eastAsia"/>
          <w:lang w:eastAsia="zh-CN"/>
        </w:rPr>
        <w:t>》</w:t>
      </w:r>
      <w:proofErr w:type="spellStart"/>
      <w:r>
        <w:t>南蔽鄉人言</w:t>
      </w:r>
      <w:proofErr w:type="spellEnd"/>
      <w:r>
        <w:t>。</w:t>
      </w:r>
    </w:p>
    <w:p w14:paraId="33E29A82" w14:textId="77777777" w:rsidR="00CC015B" w:rsidRDefault="00000000">
      <w:proofErr w:type="spellStart"/>
      <w:r>
        <w:t>埋謀師師</w:t>
      </w:r>
      <w:proofErr w:type="spellEnd"/>
    </w:p>
    <w:p w14:paraId="174E3982" w14:textId="77777777" w:rsidR="00CC015B" w:rsidRDefault="00000000">
      <w:r>
        <w:rPr>
          <w:rFonts w:eastAsia="宋体" w:hint="eastAsia"/>
          <w:lang w:eastAsia="zh-CN"/>
        </w:rPr>
        <w:t>《</w:t>
      </w:r>
      <w:proofErr w:type="spellStart"/>
      <w:r>
        <w:t>哀五年</w:t>
      </w:r>
      <w:proofErr w:type="spellEnd"/>
      <w:r>
        <w:rPr>
          <w:rFonts w:eastAsia="宋体" w:hint="eastAsia"/>
          <w:lang w:eastAsia="zh-CN"/>
        </w:rPr>
        <w:t>》</w:t>
      </w:r>
      <w:proofErr w:type="spellStart"/>
      <w:r>
        <w:t>齊萊人歌</w:t>
      </w:r>
      <w:proofErr w:type="spellEnd"/>
      <w:r>
        <w:t>。</w:t>
      </w:r>
    </w:p>
    <w:p w14:paraId="2F00E042" w14:textId="77777777" w:rsidR="00CC015B" w:rsidRDefault="00000000">
      <w:proofErr w:type="spellStart"/>
      <w:r>
        <w:t>疑基</w:t>
      </w:r>
      <w:proofErr w:type="spellEnd"/>
    </w:p>
    <w:p w14:paraId="4FA80803" w14:textId="77777777" w:rsidR="00CC015B" w:rsidRDefault="00000000">
      <w:r>
        <w:rPr>
          <w:rFonts w:eastAsia="宋体" w:hint="eastAsia"/>
          <w:lang w:eastAsia="zh-CN"/>
        </w:rPr>
        <w:t>《</w:t>
      </w:r>
      <w:proofErr w:type="spellStart"/>
      <w:r>
        <w:t>晉語四</w:t>
      </w:r>
      <w:proofErr w:type="spellEnd"/>
      <w:r>
        <w:rPr>
          <w:rFonts w:eastAsia="宋体" w:hint="eastAsia"/>
          <w:lang w:eastAsia="zh-CN"/>
        </w:rPr>
        <w:t>》</w:t>
      </w:r>
      <w:proofErr w:type="spellStart"/>
      <w:r>
        <w:t>叔詹引諺</w:t>
      </w:r>
      <w:proofErr w:type="spellEnd"/>
      <w:r>
        <w:t>。</w:t>
      </w:r>
    </w:p>
    <w:p w14:paraId="7C48323A" w14:textId="77777777" w:rsidR="00CC015B" w:rsidRDefault="00000000">
      <w:pPr>
        <w:rPr>
          <w:lang w:eastAsia="zh-CN"/>
        </w:rPr>
      </w:pPr>
      <w:proofErr w:type="spellStart"/>
      <w:proofErr w:type="gramStart"/>
      <w:r>
        <w:t>時滋志</w:t>
      </w:r>
      <w:proofErr w:type="spellEnd"/>
      <w:r>
        <w:rPr>
          <w:rFonts w:eastAsia="宋体" w:hint="eastAsia"/>
          <w:lang w:eastAsia="zh-CN"/>
        </w:rPr>
        <w:t>《</w:t>
      </w:r>
      <w:proofErr w:type="spellStart"/>
      <w:r>
        <w:t>越語下</w:t>
      </w:r>
      <w:proofErr w:type="spellEnd"/>
      <w:r>
        <w:rPr>
          <w:rFonts w:eastAsia="宋体" w:hint="eastAsia"/>
          <w:lang w:eastAsia="zh-CN"/>
        </w:rPr>
        <w:t>》</w:t>
      </w:r>
      <w:proofErr w:type="spellStart"/>
      <w:proofErr w:type="gramEnd"/>
      <w:r>
        <w:t>范蠡對王</w:t>
      </w:r>
      <w:proofErr w:type="spellEnd"/>
      <w:r>
        <w:rPr>
          <w:rFonts w:eastAsia="宋体" w:hint="eastAsia"/>
          <w:lang w:eastAsia="zh-CN"/>
        </w:rPr>
        <w:t>“</w:t>
      </w:r>
      <w:proofErr w:type="spellStart"/>
      <w:r>
        <w:t>不亂民功</w:t>
      </w:r>
      <w:proofErr w:type="spellEnd"/>
      <w:r>
        <w:rPr>
          <w:rFonts w:eastAsia="宋体" w:hint="eastAsia"/>
          <w:lang w:eastAsia="zh-CN"/>
        </w:rPr>
        <w:t>”</w:t>
      </w:r>
      <w:proofErr w:type="spellStart"/>
      <w:r>
        <w:t>六句</w:t>
      </w:r>
      <w:proofErr w:type="spellEnd"/>
      <w:r>
        <w:t>。</w:t>
      </w:r>
      <w:proofErr w:type="gramStart"/>
      <w:r>
        <w:rPr>
          <w:lang w:eastAsia="zh-CN"/>
        </w:rPr>
        <w:t>怠來</w:t>
      </w:r>
      <w:proofErr w:type="gramEnd"/>
      <w:r>
        <w:rPr>
          <w:lang w:eastAsia="zh-CN"/>
        </w:rPr>
        <w:t>灾之</w:t>
      </w:r>
    </w:p>
    <w:p w14:paraId="78BBE4C9" w14:textId="77777777" w:rsidR="00CC015B" w:rsidRDefault="00000000">
      <w:pPr>
        <w:rPr>
          <w:lang w:eastAsia="zh-CN"/>
        </w:rPr>
      </w:pPr>
      <w:r>
        <w:rPr>
          <w:lang w:eastAsia="zh-CN"/>
        </w:rPr>
        <w:t>范蠡諫王</w:t>
      </w:r>
      <w:r>
        <w:rPr>
          <w:rFonts w:eastAsia="宋体" w:hint="eastAsia"/>
          <w:lang w:eastAsia="zh-CN"/>
        </w:rPr>
        <w:t>“</w:t>
      </w:r>
      <w:r>
        <w:rPr>
          <w:lang w:eastAsia="zh-CN"/>
        </w:rPr>
        <w:t>得時無</w:t>
      </w:r>
      <w:proofErr w:type="gramStart"/>
      <w:r>
        <w:rPr>
          <w:lang w:eastAsia="zh-CN"/>
        </w:rPr>
        <w:t>怠</w:t>
      </w:r>
      <w:proofErr w:type="gramEnd"/>
      <w:r>
        <w:rPr>
          <w:rFonts w:eastAsia="宋体" w:hint="eastAsia"/>
          <w:lang w:eastAsia="zh-CN"/>
        </w:rPr>
        <w:t>”</w:t>
      </w:r>
      <w:r>
        <w:rPr>
          <w:lang w:eastAsia="zh-CN"/>
        </w:rPr>
        <w:t>六句。</w:t>
      </w:r>
    </w:p>
    <w:p w14:paraId="5B44EDD3" w14:textId="77777777" w:rsidR="00CC015B" w:rsidRDefault="00000000">
      <w:proofErr w:type="spellStart"/>
      <w:r>
        <w:t>疑尤</w:t>
      </w:r>
      <w:proofErr w:type="spellEnd"/>
    </w:p>
    <w:p w14:paraId="7E64ACC3" w14:textId="77777777" w:rsidR="00CC015B" w:rsidRDefault="00000000">
      <w:r>
        <w:rPr>
          <w:rFonts w:eastAsia="宋体" w:hint="eastAsia"/>
          <w:lang w:eastAsia="zh-CN"/>
        </w:rPr>
        <w:t>《</w:t>
      </w:r>
      <w:proofErr w:type="spellStart"/>
      <w:r>
        <w:t>論語</w:t>
      </w:r>
      <w:proofErr w:type="spellEnd"/>
      <w:r>
        <w:rPr>
          <w:rFonts w:eastAsia="宋体" w:hint="eastAsia"/>
          <w:lang w:eastAsia="zh-CN"/>
        </w:rPr>
        <w:t>•</w:t>
      </w:r>
      <w:proofErr w:type="spellStart"/>
      <w:r>
        <w:t>爲政</w:t>
      </w:r>
      <w:proofErr w:type="spellEnd"/>
      <w:r>
        <w:rPr>
          <w:rFonts w:eastAsia="宋体" w:hint="eastAsia"/>
          <w:lang w:eastAsia="zh-CN"/>
        </w:rPr>
        <w:t>》“</w:t>
      </w:r>
      <w:proofErr w:type="spellStart"/>
      <w:r>
        <w:t>多聞闕</w:t>
      </w:r>
      <w:proofErr w:type="gramStart"/>
      <w:r>
        <w:t>疑</w:t>
      </w:r>
      <w:proofErr w:type="spellEnd"/>
      <w:proofErr w:type="gramEnd"/>
      <w:r>
        <w:rPr>
          <w:rFonts w:eastAsia="宋体" w:hint="eastAsia"/>
          <w:lang w:eastAsia="zh-CN"/>
        </w:rPr>
        <w:t>”</w:t>
      </w:r>
      <w:proofErr w:type="spellStart"/>
      <w:r>
        <w:t>二句</w:t>
      </w:r>
      <w:proofErr w:type="spellEnd"/>
      <w:r>
        <w:t>。</w:t>
      </w:r>
    </w:p>
    <w:p w14:paraId="7744B15E" w14:textId="77777777" w:rsidR="00CC015B" w:rsidRDefault="00000000">
      <w:proofErr w:type="spellStart"/>
      <w:r>
        <w:t>志思</w:t>
      </w:r>
      <w:proofErr w:type="spellEnd"/>
    </w:p>
    <w:p w14:paraId="21555F28" w14:textId="77777777" w:rsidR="00CC015B" w:rsidRDefault="00000000">
      <w:r>
        <w:rPr>
          <w:rFonts w:eastAsia="宋体" w:hint="eastAsia"/>
          <w:lang w:eastAsia="zh-CN"/>
        </w:rPr>
        <w:t>《</w:t>
      </w:r>
      <w:proofErr w:type="spellStart"/>
      <w:r>
        <w:t>子張</w:t>
      </w:r>
      <w:proofErr w:type="spellEnd"/>
      <w:r>
        <w:rPr>
          <w:rFonts w:eastAsia="宋体" w:hint="eastAsia"/>
          <w:lang w:eastAsia="zh-CN"/>
        </w:rPr>
        <w:t>》“</w:t>
      </w:r>
      <w:proofErr w:type="spellStart"/>
      <w:r>
        <w:t>博學而篤志</w:t>
      </w:r>
      <w:proofErr w:type="spellEnd"/>
      <w:r>
        <w:rPr>
          <w:rFonts w:eastAsia="宋体" w:hint="eastAsia"/>
          <w:lang w:eastAsia="zh-CN"/>
        </w:rPr>
        <w:t>”</w:t>
      </w:r>
      <w:proofErr w:type="spellStart"/>
      <w:r>
        <w:t>二句</w:t>
      </w:r>
      <w:proofErr w:type="spellEnd"/>
      <w:r>
        <w:t>。</w:t>
      </w:r>
    </w:p>
    <w:p w14:paraId="63304CAF" w14:textId="77777777" w:rsidR="00CC015B" w:rsidRDefault="00000000">
      <w:proofErr w:type="spellStart"/>
      <w:r>
        <w:t>基時</w:t>
      </w:r>
      <w:proofErr w:type="spellEnd"/>
    </w:p>
    <w:p w14:paraId="4EFAB688" w14:textId="77777777" w:rsidR="00CC015B" w:rsidRDefault="00000000">
      <w:r>
        <w:rPr>
          <w:rFonts w:eastAsia="宋体" w:hint="eastAsia"/>
          <w:lang w:eastAsia="zh-CN"/>
        </w:rPr>
        <w:t>《</w:t>
      </w:r>
      <w:proofErr w:type="spellStart"/>
      <w:r>
        <w:t>孟子。公孫丑上</w:t>
      </w:r>
      <w:proofErr w:type="spellEnd"/>
      <w:r>
        <w:rPr>
          <w:rFonts w:eastAsia="宋体" w:hint="eastAsia"/>
          <w:lang w:eastAsia="zh-CN"/>
        </w:rPr>
        <w:t>》</w:t>
      </w:r>
      <w:proofErr w:type="spellStart"/>
      <w:r>
        <w:t>引齊</w:t>
      </w:r>
      <w:proofErr w:type="spellEnd"/>
    </w:p>
    <w:p w14:paraId="03395AE6" w14:textId="77777777" w:rsidR="00CC015B" w:rsidRDefault="00000000">
      <w:pPr>
        <w:rPr>
          <w:lang w:eastAsia="zh-CN"/>
        </w:rPr>
      </w:pPr>
      <w:r>
        <w:rPr>
          <w:lang w:eastAsia="zh-CN"/>
        </w:rPr>
        <w:t>人言。</w:t>
      </w:r>
    </w:p>
    <w:p w14:paraId="4A60D4B7" w14:textId="77777777" w:rsidR="00CC015B" w:rsidRDefault="00000000">
      <w:pPr>
        <w:rPr>
          <w:lang w:eastAsia="zh-CN"/>
        </w:rPr>
      </w:pPr>
      <w:r>
        <w:rPr>
          <w:lang w:eastAsia="zh-CN"/>
        </w:rPr>
        <w:t>【第</w:t>
      </w:r>
      <w:r>
        <w:rPr>
          <w:lang w:eastAsia="zh-CN"/>
        </w:rPr>
        <w:t>25</w:t>
      </w:r>
      <w:r>
        <w:rPr>
          <w:lang w:eastAsia="zh-CN"/>
        </w:rPr>
        <w:t>页】</w:t>
      </w:r>
    </w:p>
    <w:p w14:paraId="7FCD3BEF" w14:textId="77777777" w:rsidR="00CC015B" w:rsidRDefault="00000000">
      <w:pPr>
        <w:rPr>
          <w:rFonts w:eastAsia="宋体"/>
          <w:lang w:eastAsia="zh-CN"/>
        </w:rPr>
      </w:pPr>
      <w:r>
        <w:rPr>
          <w:rFonts w:eastAsia="宋体" w:hint="eastAsia"/>
          <w:lang w:eastAsia="zh-CN"/>
        </w:rPr>
        <w:t>《</w:t>
      </w:r>
      <w:r>
        <w:rPr>
          <w:lang w:eastAsia="zh-CN"/>
        </w:rPr>
        <w:t>楚辭</w:t>
      </w:r>
      <w:r>
        <w:rPr>
          <w:rFonts w:eastAsia="宋体" w:hint="eastAsia"/>
          <w:lang w:eastAsia="zh-CN"/>
        </w:rPr>
        <w:t>》</w:t>
      </w:r>
    </w:p>
    <w:p w14:paraId="7F812D4A" w14:textId="77777777" w:rsidR="00CC015B" w:rsidRDefault="00000000">
      <w:pPr>
        <w:rPr>
          <w:rFonts w:eastAsia="宋体"/>
          <w:lang w:eastAsia="zh-CN"/>
        </w:rPr>
      </w:pPr>
      <w:r>
        <w:rPr>
          <w:lang w:eastAsia="zh-CN"/>
        </w:rPr>
        <w:t>能佩</w:t>
      </w:r>
      <w:r>
        <w:rPr>
          <w:rFonts w:eastAsia="宋体" w:hint="eastAsia"/>
          <w:lang w:eastAsia="zh-CN"/>
        </w:rPr>
        <w:t>《</w:t>
      </w:r>
    </w:p>
    <w:p w14:paraId="19B37EA0" w14:textId="77777777" w:rsidR="00CC015B" w:rsidRDefault="00000000">
      <w:pPr>
        <w:rPr>
          <w:lang w:eastAsia="zh-CN"/>
        </w:rPr>
      </w:pPr>
      <w:r>
        <w:rPr>
          <w:lang w:eastAsia="zh-CN"/>
        </w:rPr>
        <w:t>時態兹詞佩詒之</w:t>
      </w:r>
      <w:proofErr w:type="gramStart"/>
      <w:r>
        <w:rPr>
          <w:lang w:eastAsia="zh-CN"/>
        </w:rPr>
        <w:t>之</w:t>
      </w:r>
      <w:proofErr w:type="gramEnd"/>
      <w:r>
        <w:rPr>
          <w:lang w:eastAsia="zh-CN"/>
        </w:rPr>
        <w:t>異佩疑之媒疑兹沬待期</w:t>
      </w:r>
    </w:p>
    <w:p w14:paraId="160D74A7" w14:textId="77777777" w:rsidR="00CC015B" w:rsidRDefault="00000000">
      <w:proofErr w:type="spellStart"/>
      <w:r>
        <w:t>貍旗思</w:t>
      </w:r>
      <w:proofErr w:type="gramStart"/>
      <w:r>
        <w:t>來</w:t>
      </w:r>
      <w:proofErr w:type="spellEnd"/>
      <w:proofErr w:type="gramEnd"/>
      <w:r>
        <w:rPr>
          <w:rFonts w:eastAsia="宋体" w:hint="eastAsia"/>
          <w:lang w:eastAsia="zh-CN"/>
        </w:rPr>
        <w:t>《</w:t>
      </w:r>
      <w:proofErr w:type="spellStart"/>
      <w:r>
        <w:t>山鬼</w:t>
      </w:r>
      <w:proofErr w:type="spellEnd"/>
      <w:r>
        <w:rPr>
          <w:rFonts w:eastAsia="宋体" w:hint="eastAsia"/>
          <w:lang w:eastAsia="zh-CN"/>
        </w:rPr>
        <w:t>》</w:t>
      </w:r>
      <w:r>
        <w:t>。</w:t>
      </w:r>
    </w:p>
    <w:p w14:paraId="1D40EACF" w14:textId="77777777" w:rsidR="00CC015B" w:rsidRDefault="00000000">
      <w:pPr>
        <w:rPr>
          <w:rFonts w:eastAsia="宋体"/>
          <w:lang w:eastAsia="zh-CN"/>
        </w:rPr>
      </w:pPr>
      <w:proofErr w:type="spellStart"/>
      <w:r>
        <w:t>謀之</w:t>
      </w:r>
      <w:proofErr w:type="spellEnd"/>
      <w:r>
        <w:rPr>
          <w:rFonts w:eastAsia="宋体" w:hint="eastAsia"/>
          <w:lang w:eastAsia="zh-CN"/>
        </w:rPr>
        <w:t>《</w:t>
      </w:r>
    </w:p>
    <w:p w14:paraId="5E7CCD41" w14:textId="77777777" w:rsidR="00CC015B" w:rsidRDefault="00000000">
      <w:proofErr w:type="spellStart"/>
      <w:r>
        <w:t>牛來尤之期之同上</w:t>
      </w:r>
      <w:proofErr w:type="spellEnd"/>
      <w:r>
        <w:t>。</w:t>
      </w:r>
    </w:p>
    <w:p w14:paraId="74DB3072" w14:textId="77777777" w:rsidR="00CC015B" w:rsidRDefault="00000000">
      <w:proofErr w:type="spellStart"/>
      <w:proofErr w:type="gramStart"/>
      <w:r>
        <w:t>來</w:t>
      </w:r>
      <w:proofErr w:type="gramEnd"/>
      <w:r>
        <w:t>思</w:t>
      </w:r>
      <w:proofErr w:type="spellEnd"/>
      <w:r>
        <w:rPr>
          <w:rFonts w:eastAsia="宋体" w:hint="eastAsia"/>
          <w:lang w:eastAsia="zh-CN"/>
        </w:rPr>
        <w:t>《</w:t>
      </w:r>
      <w:proofErr w:type="spellStart"/>
      <w:r>
        <w:t>湘君</w:t>
      </w:r>
      <w:proofErr w:type="spellEnd"/>
      <w:r>
        <w:rPr>
          <w:rFonts w:eastAsia="宋体" w:hint="eastAsia"/>
          <w:lang w:eastAsia="zh-CN"/>
        </w:rPr>
        <w:t>》</w:t>
      </w:r>
      <w:r>
        <w:t>。</w:t>
      </w:r>
    </w:p>
    <w:p w14:paraId="17DE6C98" w14:textId="77777777" w:rsidR="00CC015B" w:rsidRDefault="00000000">
      <w:proofErr w:type="spellStart"/>
      <w:r>
        <w:t>辭旗</w:t>
      </w:r>
      <w:proofErr w:type="spellEnd"/>
    </w:p>
    <w:p w14:paraId="4AF8BB57" w14:textId="77777777" w:rsidR="00CC015B" w:rsidRDefault="00000000">
      <w:pPr>
        <w:rPr>
          <w:rFonts w:eastAsia="宋体"/>
          <w:lang w:eastAsia="zh-CN"/>
        </w:rPr>
      </w:pPr>
      <w:proofErr w:type="spellStart"/>
      <w:r>
        <w:lastRenderedPageBreak/>
        <w:t>肬之</w:t>
      </w:r>
      <w:proofErr w:type="spellEnd"/>
      <w:r>
        <w:rPr>
          <w:rFonts w:eastAsia="宋体" w:hint="eastAsia"/>
          <w:lang w:eastAsia="zh-CN"/>
        </w:rPr>
        <w:t>《</w:t>
      </w:r>
    </w:p>
    <w:p w14:paraId="4337D451" w14:textId="77777777" w:rsidR="00CC015B" w:rsidRDefault="00000000">
      <w:proofErr w:type="spellStart"/>
      <w:r>
        <w:t>九章《惜誦</w:t>
      </w:r>
      <w:proofErr w:type="spellEnd"/>
      <w:r>
        <w:rPr>
          <w:rFonts w:eastAsia="宋体" w:hint="eastAsia"/>
          <w:lang w:eastAsia="zh-CN"/>
        </w:rPr>
        <w:t>》</w:t>
      </w:r>
      <w:r>
        <w:t>。</w:t>
      </w:r>
    </w:p>
    <w:p w14:paraId="4FD90DDA" w14:textId="77777777" w:rsidR="00CC015B" w:rsidRDefault="00000000">
      <w:proofErr w:type="spellStart"/>
      <w:r>
        <w:t>志咍尤之同上。持之</w:t>
      </w:r>
      <w:proofErr w:type="spellEnd"/>
      <w:r>
        <w:rPr>
          <w:rFonts w:eastAsia="宋体" w:hint="eastAsia"/>
          <w:lang w:eastAsia="zh-CN"/>
        </w:rPr>
        <w:t>《</w:t>
      </w:r>
      <w:proofErr w:type="spellStart"/>
      <w:r>
        <w:t>哀郢</w:t>
      </w:r>
      <w:proofErr w:type="spellEnd"/>
      <w:r>
        <w:rPr>
          <w:rFonts w:eastAsia="宋体" w:hint="eastAsia"/>
          <w:lang w:eastAsia="zh-CN"/>
        </w:rPr>
        <w:t>》</w:t>
      </w:r>
      <w:r>
        <w:t>。</w:t>
      </w:r>
    </w:p>
    <w:p w14:paraId="54F549A6" w14:textId="77777777" w:rsidR="00CC015B" w:rsidRDefault="00000000">
      <w:proofErr w:type="spellStart"/>
      <w:r>
        <w:t>時丘之同上</w:t>
      </w:r>
      <w:proofErr w:type="spellEnd"/>
      <w:r>
        <w:t>，</w:t>
      </w:r>
      <w:r>
        <w:rPr>
          <w:rFonts w:eastAsia="宋体" w:hint="eastAsia"/>
          <w:lang w:eastAsia="zh-CN"/>
        </w:rPr>
        <w:t>《</w:t>
      </w:r>
      <w:r>
        <w:t>亂</w:t>
      </w:r>
      <w:r>
        <w:rPr>
          <w:rFonts w:eastAsia="宋体" w:hint="eastAsia"/>
          <w:lang w:eastAsia="zh-CN"/>
        </w:rPr>
        <w:t>》</w:t>
      </w:r>
      <w:r>
        <w:t>。</w:t>
      </w:r>
    </w:p>
    <w:p w14:paraId="61173CE5" w14:textId="77777777" w:rsidR="00CC015B" w:rsidRDefault="00000000">
      <w:proofErr w:type="spellStart"/>
      <w:proofErr w:type="gramStart"/>
      <w:r>
        <w:t>期志</w:t>
      </w:r>
      <w:proofErr w:type="spellEnd"/>
      <w:r>
        <w:rPr>
          <w:rFonts w:eastAsia="宋体" w:hint="eastAsia"/>
          <w:lang w:eastAsia="zh-CN"/>
        </w:rPr>
        <w:t>《</w:t>
      </w:r>
      <w:proofErr w:type="spellStart"/>
      <w:r>
        <w:t>抽思</w:t>
      </w:r>
      <w:proofErr w:type="spellEnd"/>
      <w:r>
        <w:rPr>
          <w:rFonts w:eastAsia="宋体" w:hint="eastAsia"/>
          <w:lang w:eastAsia="zh-CN"/>
        </w:rPr>
        <w:t>》</w:t>
      </w:r>
      <w:proofErr w:type="gramEnd"/>
      <w:r>
        <w:t>。</w:t>
      </w:r>
    </w:p>
    <w:p w14:paraId="538803FE" w14:textId="77777777" w:rsidR="00CC015B" w:rsidRDefault="00000000">
      <w:proofErr w:type="spellStart"/>
      <w:r>
        <w:t>貽詒</w:t>
      </w:r>
      <w:proofErr w:type="spellEnd"/>
    </w:p>
    <w:p w14:paraId="240E0935" w14:textId="77777777" w:rsidR="00CC015B" w:rsidRDefault="00000000">
      <w:r>
        <w:rPr>
          <w:rFonts w:eastAsia="宋体" w:hint="eastAsia"/>
          <w:lang w:eastAsia="zh-CN"/>
        </w:rPr>
        <w:t>《</w:t>
      </w:r>
      <w:proofErr w:type="spellStart"/>
      <w:r>
        <w:t>思美人</w:t>
      </w:r>
      <w:proofErr w:type="spellEnd"/>
      <w:r>
        <w:rPr>
          <w:rFonts w:eastAsia="宋体" w:hint="eastAsia"/>
          <w:lang w:eastAsia="zh-CN"/>
        </w:rPr>
        <w:t>》</w:t>
      </w:r>
      <w:r>
        <w:t>。</w:t>
      </w:r>
    </w:p>
    <w:p w14:paraId="4983F93D" w14:textId="77777777" w:rsidR="00CC015B" w:rsidRDefault="00000000">
      <w:proofErr w:type="spellStart"/>
      <w:r>
        <w:t>詒志同上。之時期能疑詩疑娭</w:t>
      </w:r>
      <w:proofErr w:type="spellEnd"/>
      <w:r>
        <w:rPr>
          <w:rFonts w:eastAsia="宋体" w:hint="eastAsia"/>
          <w:lang w:eastAsia="zh-CN"/>
        </w:rPr>
        <w:t>（</w:t>
      </w:r>
      <w:r>
        <w:t>冶</w:t>
      </w:r>
      <w:r>
        <w:rPr>
          <w:rFonts w:eastAsia="宋体" w:hint="eastAsia"/>
          <w:lang w:eastAsia="zh-CN"/>
        </w:rPr>
        <w:t>）【</w:t>
      </w:r>
      <w:r>
        <w:t>治</w:t>
      </w:r>
      <w:r>
        <w:rPr>
          <w:rFonts w:eastAsia="宋体" w:hint="eastAsia"/>
          <w:lang w:eastAsia="zh-CN"/>
        </w:rPr>
        <w:t>】</w:t>
      </w:r>
      <w:proofErr w:type="spellStart"/>
      <w:r>
        <w:t>之否欺</w:t>
      </w:r>
      <w:proofErr w:type="spellEnd"/>
    </w:p>
    <w:p w14:paraId="66FD81D5" w14:textId="77777777" w:rsidR="00CC015B" w:rsidRDefault="00000000">
      <w:proofErr w:type="spellStart"/>
      <w:r>
        <w:t>思媒</w:t>
      </w:r>
      <w:proofErr w:type="spellEnd"/>
    </w:p>
    <w:p w14:paraId="266ABF11" w14:textId="77777777" w:rsidR="00CC015B" w:rsidRDefault="00000000">
      <w:proofErr w:type="spellStart"/>
      <w:r>
        <w:t>疑浮</w:t>
      </w:r>
      <w:proofErr w:type="spellEnd"/>
    </w:p>
    <w:p w14:paraId="6830BE39" w14:textId="77777777" w:rsidR="00CC015B" w:rsidRDefault="00000000">
      <w:proofErr w:type="spellStart"/>
      <w:r>
        <w:t>同上</w:t>
      </w:r>
      <w:proofErr w:type="spellEnd"/>
      <w:r>
        <w:t>。</w:t>
      </w:r>
      <w:r>
        <w:rPr>
          <w:rFonts w:eastAsia="宋体" w:hint="eastAsia"/>
          <w:lang w:eastAsia="zh-CN"/>
        </w:rPr>
        <w:t>《</w:t>
      </w:r>
      <w:r>
        <w:t>重</w:t>
      </w:r>
      <w:r>
        <w:rPr>
          <w:rFonts w:eastAsia="宋体" w:hint="eastAsia"/>
          <w:lang w:eastAsia="zh-CN"/>
        </w:rPr>
        <w:t>》</w:t>
      </w:r>
      <w:r>
        <w:t>。</w:t>
      </w:r>
    </w:p>
    <w:p w14:paraId="30FE82C0" w14:textId="77777777" w:rsidR="00CC015B" w:rsidRDefault="00000000">
      <w:pPr>
        <w:rPr>
          <w:lang w:eastAsia="zh-CN"/>
        </w:rPr>
      </w:pPr>
      <w:r>
        <w:rPr>
          <w:lang w:eastAsia="zh-CN"/>
        </w:rPr>
        <w:t>思之尤之</w:t>
      </w:r>
      <w:r>
        <w:rPr>
          <w:rFonts w:eastAsia="宋体" w:hint="eastAsia"/>
          <w:lang w:eastAsia="zh-CN"/>
        </w:rPr>
        <w:t>《</w:t>
      </w:r>
      <w:r>
        <w:rPr>
          <w:lang w:eastAsia="zh-CN"/>
        </w:rPr>
        <w:t>惜往日</w:t>
      </w:r>
      <w:r>
        <w:rPr>
          <w:rFonts w:eastAsia="宋体" w:hint="eastAsia"/>
          <w:lang w:eastAsia="zh-CN"/>
        </w:rPr>
        <w:t>》</w:t>
      </w:r>
      <w:r>
        <w:rPr>
          <w:lang w:eastAsia="zh-CN"/>
        </w:rPr>
        <w:t>。</w:t>
      </w:r>
    </w:p>
    <w:p w14:paraId="2EEAC4C3" w14:textId="77777777" w:rsidR="00CC015B" w:rsidRDefault="00000000">
      <w:pPr>
        <w:rPr>
          <w:lang w:eastAsia="zh-CN"/>
        </w:rPr>
      </w:pPr>
      <w:proofErr w:type="gramStart"/>
      <w:r>
        <w:rPr>
          <w:lang w:eastAsia="zh-CN"/>
        </w:rPr>
        <w:t>厨牛之之疑</w:t>
      </w:r>
      <w:proofErr w:type="gramEnd"/>
      <w:r>
        <w:rPr>
          <w:lang w:eastAsia="zh-CN"/>
        </w:rPr>
        <w:t>辭</w:t>
      </w:r>
      <w:proofErr w:type="gramStart"/>
      <w:r>
        <w:rPr>
          <w:lang w:eastAsia="zh-CN"/>
        </w:rPr>
        <w:t>之右期</w:t>
      </w:r>
      <w:r>
        <w:rPr>
          <w:rFonts w:eastAsia="宋体" w:hint="eastAsia"/>
          <w:lang w:eastAsia="zh-CN"/>
        </w:rPr>
        <w:t>《</w:t>
      </w:r>
      <w:r>
        <w:rPr>
          <w:lang w:eastAsia="zh-CN"/>
        </w:rPr>
        <w:t>悲回風</w:t>
      </w:r>
      <w:r>
        <w:rPr>
          <w:rFonts w:eastAsia="宋体" w:hint="eastAsia"/>
          <w:lang w:eastAsia="zh-CN"/>
        </w:rPr>
        <w:t>》</w:t>
      </w:r>
      <w:proofErr w:type="gramEnd"/>
      <w:r>
        <w:rPr>
          <w:lang w:eastAsia="zh-CN"/>
        </w:rPr>
        <w:t>。</w:t>
      </w:r>
    </w:p>
    <w:p w14:paraId="7F8B2B7A" w14:textId="77777777" w:rsidR="00CC015B" w:rsidRDefault="00000000">
      <w:pPr>
        <w:rPr>
          <w:rFonts w:eastAsia="宋体"/>
          <w:lang w:eastAsia="zh-CN"/>
        </w:rPr>
      </w:pPr>
      <w:proofErr w:type="spellStart"/>
      <w:r>
        <w:t>怪</w:t>
      </w:r>
      <w:proofErr w:type="gramStart"/>
      <w:r>
        <w:t>來</w:t>
      </w:r>
      <w:proofErr w:type="spellEnd"/>
      <w:proofErr w:type="gramEnd"/>
      <w:r>
        <w:rPr>
          <w:rFonts w:eastAsia="宋体" w:hint="eastAsia"/>
          <w:lang w:eastAsia="zh-CN"/>
        </w:rPr>
        <w:t>《</w:t>
      </w:r>
    </w:p>
    <w:p w14:paraId="190FE1D5" w14:textId="77777777" w:rsidR="00CC015B" w:rsidRDefault="00000000">
      <w:proofErr w:type="spellStart"/>
      <w:r>
        <w:t>思事意異</w:t>
      </w:r>
      <w:proofErr w:type="spellEnd"/>
    </w:p>
    <w:p w14:paraId="11575B42" w14:textId="77777777" w:rsidR="00CC015B" w:rsidRDefault="00000000">
      <w:proofErr w:type="spellStart"/>
      <w:r>
        <w:t>之之之之之之同上。都臋駓牛災</w:t>
      </w:r>
      <w:proofErr w:type="spellEnd"/>
      <w:r>
        <w:rPr>
          <w:rFonts w:eastAsia="宋体" w:hint="eastAsia"/>
          <w:lang w:eastAsia="zh-CN"/>
        </w:rPr>
        <w:t>《</w:t>
      </w:r>
      <w:proofErr w:type="spellStart"/>
      <w:r>
        <w:t>招魂</w:t>
      </w:r>
      <w:proofErr w:type="spellEnd"/>
      <w:r>
        <w:rPr>
          <w:rFonts w:eastAsia="宋体" w:hint="eastAsia"/>
          <w:lang w:eastAsia="zh-CN"/>
        </w:rPr>
        <w:t>》</w:t>
      </w:r>
      <w:r>
        <w:t>。</w:t>
      </w:r>
    </w:p>
    <w:p w14:paraId="5F54B343" w14:textId="77777777" w:rsidR="00CC015B" w:rsidRDefault="00000000">
      <w:r>
        <w:t>止</w:t>
      </w:r>
    </w:p>
    <w:p w14:paraId="4F6E0BB2" w14:textId="77777777" w:rsidR="00CC015B" w:rsidRDefault="00000000">
      <w:proofErr w:type="spellStart"/>
      <w:r>
        <w:t>事事</w:t>
      </w:r>
      <w:proofErr w:type="spellEnd"/>
      <w:r>
        <w:rPr>
          <w:rFonts w:eastAsia="宋体" w:hint="eastAsia"/>
          <w:lang w:eastAsia="zh-CN"/>
        </w:rPr>
        <w:t>《</w:t>
      </w:r>
      <w:proofErr w:type="spellStart"/>
      <w:r>
        <w:t>易。小過</w:t>
      </w:r>
      <w:proofErr w:type="spellEnd"/>
      <w:r>
        <w:rPr>
          <w:rFonts w:eastAsia="宋体" w:hint="eastAsia"/>
          <w:lang w:eastAsia="zh-CN"/>
        </w:rPr>
        <w:t>•</w:t>
      </w:r>
      <w:proofErr w:type="spellStart"/>
      <w:r>
        <w:t>彖辭</w:t>
      </w:r>
      <w:proofErr w:type="spellEnd"/>
      <w:r>
        <w:rPr>
          <w:rFonts w:eastAsia="宋体" w:hint="eastAsia"/>
          <w:lang w:eastAsia="zh-CN"/>
        </w:rPr>
        <w:t>》</w:t>
      </w:r>
      <w:r>
        <w:t>。</w:t>
      </w:r>
    </w:p>
    <w:p w14:paraId="4BC39D41" w14:textId="77777777" w:rsidR="00CC015B" w:rsidRDefault="00000000">
      <w:proofErr w:type="spellStart"/>
      <w:r>
        <w:t>字字</w:t>
      </w:r>
      <w:proofErr w:type="spellEnd"/>
      <w:r>
        <w:rPr>
          <w:rFonts w:eastAsia="宋体" w:hint="eastAsia"/>
          <w:lang w:eastAsia="zh-CN"/>
        </w:rPr>
        <w:t>《</w:t>
      </w:r>
      <w:r>
        <w:t>屯</w:t>
      </w:r>
      <w:r>
        <w:rPr>
          <w:rFonts w:eastAsia="宋体" w:hint="eastAsia"/>
          <w:lang w:eastAsia="zh-CN"/>
        </w:rPr>
        <w:t>•</w:t>
      </w:r>
      <w:proofErr w:type="spellStart"/>
      <w:r>
        <w:t>六二</w:t>
      </w:r>
      <w:proofErr w:type="spellEnd"/>
      <w:r>
        <w:rPr>
          <w:rFonts w:eastAsia="宋体" w:hint="eastAsia"/>
          <w:lang w:eastAsia="zh-CN"/>
        </w:rPr>
        <w:t>》</w:t>
      </w:r>
      <w:r>
        <w:t>。</w:t>
      </w:r>
    </w:p>
    <w:p w14:paraId="2A74AE8A" w14:textId="77777777" w:rsidR="00CC015B" w:rsidRDefault="00000000">
      <w:proofErr w:type="spellStart"/>
      <w:r>
        <w:t>否</w:t>
      </w:r>
      <w:proofErr w:type="gramStart"/>
      <w:r>
        <w:t>否</w:t>
      </w:r>
      <w:proofErr w:type="gramEnd"/>
      <w:r>
        <w:t>喜</w:t>
      </w:r>
      <w:proofErr w:type="spellEnd"/>
      <w:r>
        <w:rPr>
          <w:rFonts w:eastAsia="宋体" w:hint="eastAsia"/>
          <w:lang w:eastAsia="zh-CN"/>
        </w:rPr>
        <w:t>《</w:t>
      </w:r>
      <w:proofErr w:type="spellStart"/>
      <w:r>
        <w:t>否《上九</w:t>
      </w:r>
      <w:proofErr w:type="spellEnd"/>
      <w:r>
        <w:rPr>
          <w:rFonts w:eastAsia="宋体" w:hint="eastAsia"/>
          <w:lang w:eastAsia="zh-CN"/>
        </w:rPr>
        <w:t>》</w:t>
      </w:r>
      <w:r>
        <w:t>。</w:t>
      </w:r>
    </w:p>
    <w:p w14:paraId="5958BB7F" w14:textId="77777777" w:rsidR="00CC015B" w:rsidRDefault="00000000">
      <w:proofErr w:type="spellStart"/>
      <w:r>
        <w:t>悔</w:t>
      </w:r>
      <w:proofErr w:type="gramStart"/>
      <w:r>
        <w:t>悔</w:t>
      </w:r>
      <w:proofErr w:type="spellEnd"/>
      <w:proofErr w:type="gramEnd"/>
      <w:r>
        <w:rPr>
          <w:rFonts w:eastAsia="宋体" w:hint="eastAsia"/>
          <w:lang w:eastAsia="zh-CN"/>
        </w:rPr>
        <w:t>《</w:t>
      </w:r>
      <w:r>
        <w:t>豫</w:t>
      </w:r>
      <w:r>
        <w:rPr>
          <w:rFonts w:eastAsia="宋体" w:hint="eastAsia"/>
          <w:lang w:eastAsia="zh-CN"/>
        </w:rPr>
        <w:t>•</w:t>
      </w:r>
      <w:proofErr w:type="spellStart"/>
      <w:r>
        <w:t>六三</w:t>
      </w:r>
      <w:proofErr w:type="spellEnd"/>
      <w:r>
        <w:rPr>
          <w:rFonts w:eastAsia="宋体" w:hint="eastAsia"/>
          <w:lang w:eastAsia="zh-CN"/>
        </w:rPr>
        <w:t>》</w:t>
      </w:r>
      <w:r>
        <w:t>。</w:t>
      </w:r>
    </w:p>
    <w:p w14:paraId="3C1DEF66" w14:textId="77777777" w:rsidR="00CC015B" w:rsidRDefault="00000000">
      <w:proofErr w:type="spellStart"/>
      <w:r>
        <w:t>友喜</w:t>
      </w:r>
      <w:proofErr w:type="spellEnd"/>
    </w:p>
    <w:p w14:paraId="6375E3FC" w14:textId="77777777" w:rsidR="00CC015B" w:rsidRDefault="00000000">
      <w:proofErr w:type="gramStart"/>
      <w:r>
        <w:rPr>
          <w:rFonts w:eastAsia="宋体" w:hint="eastAsia"/>
          <w:lang w:eastAsia="zh-CN"/>
        </w:rPr>
        <w:t>《</w:t>
      </w:r>
      <w:proofErr w:type="spellStart"/>
      <w:proofErr w:type="gramEnd"/>
      <w:r>
        <w:t>損《六三</w:t>
      </w:r>
      <w:proofErr w:type="spellEnd"/>
      <w:r>
        <w:rPr>
          <w:rFonts w:eastAsia="宋体" w:hint="eastAsia"/>
          <w:lang w:eastAsia="zh-CN"/>
        </w:rPr>
        <w:t>》</w:t>
      </w:r>
      <w:r>
        <w:t>、</w:t>
      </w:r>
      <w:r>
        <w:rPr>
          <w:rFonts w:eastAsia="宋体" w:hint="eastAsia"/>
          <w:lang w:eastAsia="zh-CN"/>
        </w:rPr>
        <w:t>《</w:t>
      </w:r>
      <w:proofErr w:type="spellStart"/>
      <w:r>
        <w:t>六四</w:t>
      </w:r>
      <w:proofErr w:type="spellEnd"/>
      <w:r>
        <w:rPr>
          <w:rFonts w:eastAsia="宋体" w:hint="eastAsia"/>
          <w:lang w:eastAsia="zh-CN"/>
        </w:rPr>
        <w:t>》</w:t>
      </w:r>
      <w:r>
        <w:t>。</w:t>
      </w:r>
    </w:p>
    <w:p w14:paraId="3CB822C6" w14:textId="77777777" w:rsidR="00CC015B" w:rsidRDefault="00000000">
      <w:proofErr w:type="spellStart"/>
      <w:r>
        <w:t>悔</w:t>
      </w:r>
      <w:proofErr w:type="gramStart"/>
      <w:r>
        <w:t>悔</w:t>
      </w:r>
      <w:proofErr w:type="spellEnd"/>
      <w:proofErr w:type="gramEnd"/>
      <w:r>
        <w:rPr>
          <w:rFonts w:eastAsia="宋体" w:hint="eastAsia"/>
          <w:lang w:eastAsia="zh-CN"/>
        </w:rPr>
        <w:t>《</w:t>
      </w:r>
      <w:proofErr w:type="spellStart"/>
      <w:r>
        <w:t>困。上六</w:t>
      </w:r>
      <w:proofErr w:type="spellEnd"/>
      <w:r>
        <w:rPr>
          <w:rFonts w:eastAsia="宋体" w:hint="eastAsia"/>
          <w:lang w:eastAsia="zh-CN"/>
        </w:rPr>
        <w:t>》</w:t>
      </w:r>
      <w:r>
        <w:t>。</w:t>
      </w:r>
      <w:proofErr w:type="spellStart"/>
      <w:r>
        <w:t>趾否</w:t>
      </w:r>
      <w:proofErr w:type="spellEnd"/>
    </w:p>
    <w:p w14:paraId="7F1AD2CD" w14:textId="77777777" w:rsidR="00CC015B" w:rsidRDefault="00000000">
      <w:r>
        <w:t>耳</w:t>
      </w:r>
      <w:r>
        <w:rPr>
          <w:rFonts w:eastAsia="宋体" w:hint="eastAsia"/>
          <w:lang w:eastAsia="zh-CN"/>
        </w:rPr>
        <w:t>《</w:t>
      </w:r>
      <w:proofErr w:type="spellStart"/>
      <w:r>
        <w:t>噬嗑。初九</w:t>
      </w:r>
      <w:proofErr w:type="spellEnd"/>
      <w:r>
        <w:rPr>
          <w:rFonts w:eastAsia="宋体" w:hint="eastAsia"/>
          <w:lang w:eastAsia="zh-CN"/>
        </w:rPr>
        <w:t>》</w:t>
      </w:r>
      <w:r>
        <w:t>、</w:t>
      </w:r>
      <w:r>
        <w:rPr>
          <w:rFonts w:eastAsia="宋体" w:hint="eastAsia"/>
          <w:lang w:eastAsia="zh-CN"/>
        </w:rPr>
        <w:t>《</w:t>
      </w:r>
      <w:proofErr w:type="spellStart"/>
      <w:r>
        <w:t>上九</w:t>
      </w:r>
      <w:proofErr w:type="spellEnd"/>
      <w:r>
        <w:rPr>
          <w:rFonts w:eastAsia="宋体" w:hint="eastAsia"/>
          <w:lang w:eastAsia="zh-CN"/>
        </w:rPr>
        <w:t>》</w:t>
      </w:r>
      <w:r>
        <w:t>。</w:t>
      </w:r>
    </w:p>
    <w:p w14:paraId="4316109D" w14:textId="77777777" w:rsidR="00CC015B" w:rsidRDefault="00000000">
      <w:proofErr w:type="spellStart"/>
      <w:r>
        <w:lastRenderedPageBreak/>
        <w:t>福母</w:t>
      </w:r>
      <w:proofErr w:type="spellEnd"/>
    </w:p>
    <w:p w14:paraId="4088208A" w14:textId="77777777" w:rsidR="00CC015B" w:rsidRDefault="00000000">
      <w:r>
        <w:t>子</w:t>
      </w:r>
      <w:r>
        <w:rPr>
          <w:rFonts w:eastAsia="宋体" w:hint="eastAsia"/>
          <w:lang w:eastAsia="zh-CN"/>
        </w:rPr>
        <w:t>《</w:t>
      </w:r>
      <w:proofErr w:type="spellStart"/>
      <w:r>
        <w:t>鼎。初六</w:t>
      </w:r>
      <w:proofErr w:type="spellEnd"/>
      <w:r>
        <w:rPr>
          <w:rFonts w:eastAsia="宋体" w:hint="eastAsia"/>
          <w:lang w:eastAsia="zh-CN"/>
        </w:rPr>
        <w:t>》</w:t>
      </w:r>
      <w:r>
        <w:t>。</w:t>
      </w:r>
    </w:p>
    <w:p w14:paraId="41552F3D" w14:textId="77777777" w:rsidR="00CC015B" w:rsidRDefault="00000000">
      <w:proofErr w:type="spellStart"/>
      <w:proofErr w:type="gramStart"/>
      <w:r>
        <w:t>道已始</w:t>
      </w:r>
      <w:proofErr w:type="spellEnd"/>
      <w:r>
        <w:rPr>
          <w:rFonts w:eastAsia="宋体" w:hint="eastAsia"/>
          <w:lang w:eastAsia="zh-CN"/>
        </w:rPr>
        <w:t>《</w:t>
      </w:r>
      <w:r>
        <w:t>恒</w:t>
      </w:r>
      <w:r>
        <w:rPr>
          <w:rFonts w:eastAsia="宋体" w:hint="eastAsia"/>
          <w:lang w:eastAsia="zh-CN"/>
        </w:rPr>
        <w:t>•</w:t>
      </w:r>
      <w:proofErr w:type="spellStart"/>
      <w:r>
        <w:t>彖傳</w:t>
      </w:r>
      <w:proofErr w:type="spellEnd"/>
      <w:r>
        <w:rPr>
          <w:rFonts w:eastAsia="宋体" w:hint="eastAsia"/>
          <w:lang w:eastAsia="zh-CN"/>
        </w:rPr>
        <w:t>》</w:t>
      </w:r>
      <w:proofErr w:type="gramEnd"/>
      <w:r>
        <w:t>。</w:t>
      </w:r>
    </w:p>
    <w:p w14:paraId="7C022095" w14:textId="77777777" w:rsidR="00CC015B" w:rsidRDefault="00000000">
      <w:proofErr w:type="spellStart"/>
      <w:r>
        <w:t>子婦</w:t>
      </w:r>
      <w:proofErr w:type="spellEnd"/>
      <w:r>
        <w:rPr>
          <w:rFonts w:eastAsia="宋体" w:hint="eastAsia"/>
          <w:lang w:eastAsia="zh-CN"/>
        </w:rPr>
        <w:t>《</w:t>
      </w:r>
      <w:proofErr w:type="spellStart"/>
      <w:r>
        <w:t>家人</w:t>
      </w:r>
      <w:proofErr w:type="spellEnd"/>
      <w:r>
        <w:rPr>
          <w:rFonts w:eastAsia="宋体" w:hint="eastAsia"/>
          <w:lang w:eastAsia="zh-CN"/>
        </w:rPr>
        <w:t>•</w:t>
      </w:r>
      <w:proofErr w:type="spellStart"/>
      <w:r>
        <w:t>彖傳</w:t>
      </w:r>
      <w:proofErr w:type="spellEnd"/>
      <w:r>
        <w:rPr>
          <w:rFonts w:eastAsia="宋体" w:hint="eastAsia"/>
          <w:lang w:eastAsia="zh-CN"/>
        </w:rPr>
        <w:t>》</w:t>
      </w:r>
      <w:r>
        <w:t>。</w:t>
      </w:r>
    </w:p>
    <w:p w14:paraId="78A8E3C5" w14:textId="77777777" w:rsidR="00CC015B" w:rsidRDefault="00000000">
      <w:proofErr w:type="spellStart"/>
      <w:r>
        <w:t>始咎</w:t>
      </w:r>
      <w:proofErr w:type="spellEnd"/>
    </w:p>
    <w:p w14:paraId="0236EF49" w14:textId="77777777" w:rsidR="00CC015B" w:rsidRDefault="00000000">
      <w:r>
        <w:rPr>
          <w:rFonts w:eastAsia="宋体" w:hint="eastAsia"/>
          <w:lang w:eastAsia="zh-CN"/>
        </w:rPr>
        <w:t>《</w:t>
      </w:r>
      <w:proofErr w:type="spellStart"/>
      <w:r>
        <w:t>繫辭下傳</w:t>
      </w:r>
      <w:proofErr w:type="spellEnd"/>
      <w:r>
        <w:rPr>
          <w:rFonts w:eastAsia="宋体" w:hint="eastAsia"/>
          <w:lang w:eastAsia="zh-CN"/>
        </w:rPr>
        <w:t>》“</w:t>
      </w:r>
      <w:proofErr w:type="spellStart"/>
      <w:proofErr w:type="gramStart"/>
      <w:r>
        <w:t>懼</w:t>
      </w:r>
      <w:proofErr w:type="gramEnd"/>
      <w:r>
        <w:t>以終始</w:t>
      </w:r>
      <w:proofErr w:type="spellEnd"/>
      <w:r>
        <w:rPr>
          <w:rFonts w:eastAsia="宋体" w:hint="eastAsia"/>
          <w:lang w:eastAsia="zh-CN"/>
        </w:rPr>
        <w:t>”</w:t>
      </w:r>
      <w:proofErr w:type="spellStart"/>
      <w:r>
        <w:t>二句。起</w:t>
      </w:r>
      <w:proofErr w:type="spellEnd"/>
    </w:p>
    <w:p w14:paraId="10867A98" w14:textId="77777777" w:rsidR="00CC015B" w:rsidRDefault="00000000">
      <w:proofErr w:type="spellStart"/>
      <w:r>
        <w:t>久止同上</w:t>
      </w:r>
      <w:proofErr w:type="spellEnd"/>
      <w:r>
        <w:t>。</w:t>
      </w:r>
    </w:p>
    <w:p w14:paraId="1219E01B" w14:textId="77777777" w:rsidR="00CC015B" w:rsidRDefault="00000000">
      <w:proofErr w:type="spellStart"/>
      <w:r>
        <w:t>止始</w:t>
      </w:r>
      <w:proofErr w:type="spellEnd"/>
    </w:p>
    <w:p w14:paraId="05B72FD9" w14:textId="77777777" w:rsidR="00CC015B" w:rsidRDefault="00000000">
      <w:proofErr w:type="spellStart"/>
      <w:r>
        <w:t>喜起熙</w:t>
      </w:r>
      <w:proofErr w:type="spellEnd"/>
    </w:p>
    <w:p w14:paraId="5FB3489C" w14:textId="77777777" w:rsidR="00CC015B" w:rsidRDefault="00000000">
      <w:r>
        <w:rPr>
          <w:rFonts w:eastAsia="宋体" w:hint="eastAsia"/>
          <w:lang w:eastAsia="zh-CN"/>
        </w:rPr>
        <w:t>《</w:t>
      </w:r>
      <w:r>
        <w:t>書</w:t>
      </w:r>
      <w:r>
        <w:rPr>
          <w:rFonts w:eastAsia="宋体" w:hint="eastAsia"/>
          <w:lang w:eastAsia="zh-CN"/>
        </w:rPr>
        <w:t>•</w:t>
      </w:r>
      <w:proofErr w:type="spellStart"/>
      <w:r>
        <w:t>皋陶謨</w:t>
      </w:r>
      <w:proofErr w:type="spellEnd"/>
      <w:r>
        <w:rPr>
          <w:rFonts w:eastAsia="宋体" w:hint="eastAsia"/>
          <w:lang w:eastAsia="zh-CN"/>
        </w:rPr>
        <w:t>》</w:t>
      </w:r>
      <w:proofErr w:type="spellStart"/>
      <w:r>
        <w:t>帝舜歌</w:t>
      </w:r>
      <w:proofErr w:type="spellEnd"/>
      <w:r>
        <w:t>。</w:t>
      </w:r>
    </w:p>
    <w:p w14:paraId="7BF56C06" w14:textId="77777777" w:rsidR="00CC015B" w:rsidRDefault="00000000">
      <w:proofErr w:type="spellStart"/>
      <w:r>
        <w:t>事</w:t>
      </w:r>
      <w:proofErr w:type="gramStart"/>
      <w:r>
        <w:t>嗣</w:t>
      </w:r>
      <w:proofErr w:type="spellEnd"/>
      <w:proofErr w:type="gramEnd"/>
      <w:r>
        <w:rPr>
          <w:rFonts w:eastAsia="宋体" w:hint="eastAsia"/>
          <w:lang w:eastAsia="zh-CN"/>
        </w:rPr>
        <w:t>《</w:t>
      </w:r>
      <w:proofErr w:type="spellStart"/>
      <w:r>
        <w:t>洪範</w:t>
      </w:r>
      <w:proofErr w:type="spellEnd"/>
      <w:r>
        <w:rPr>
          <w:rFonts w:eastAsia="宋体" w:hint="eastAsia"/>
          <w:lang w:eastAsia="zh-CN"/>
        </w:rPr>
        <w:t>》“</w:t>
      </w:r>
      <w:proofErr w:type="spellStart"/>
      <w:r>
        <w:t>初一曰五行</w:t>
      </w:r>
      <w:proofErr w:type="spellEnd"/>
      <w:r>
        <w:rPr>
          <w:rFonts w:eastAsia="宋体" w:hint="eastAsia"/>
          <w:lang w:eastAsia="zh-CN"/>
        </w:rPr>
        <w:t>”</w:t>
      </w:r>
      <w:proofErr w:type="spellStart"/>
      <w:r>
        <w:t>四句</w:t>
      </w:r>
      <w:proofErr w:type="spellEnd"/>
      <w:r>
        <w:t>。</w:t>
      </w:r>
    </w:p>
    <w:p w14:paraId="113E1CD7" w14:textId="77777777" w:rsidR="00CC015B" w:rsidRDefault="00000000">
      <w:proofErr w:type="spellStart"/>
      <w:r>
        <w:t>備字</w:t>
      </w:r>
      <w:proofErr w:type="spellEnd"/>
    </w:p>
    <w:p w14:paraId="16E524EC" w14:textId="77777777" w:rsidR="00CC015B" w:rsidRDefault="00000000">
      <w:proofErr w:type="gramStart"/>
      <w:r>
        <w:rPr>
          <w:rFonts w:eastAsia="宋体" w:hint="eastAsia"/>
          <w:lang w:eastAsia="zh-CN"/>
        </w:rPr>
        <w:t>《</w:t>
      </w:r>
      <w:proofErr w:type="spellStart"/>
      <w:proofErr w:type="gramEnd"/>
      <w:r>
        <w:t>儀禮《士冠禮</w:t>
      </w:r>
      <w:proofErr w:type="spellEnd"/>
      <w:r>
        <w:rPr>
          <w:rFonts w:eastAsia="宋体" w:hint="eastAsia"/>
          <w:lang w:eastAsia="zh-CN"/>
        </w:rPr>
        <w:t>》</w:t>
      </w:r>
      <w:proofErr w:type="spellStart"/>
      <w:r>
        <w:t>字辭</w:t>
      </w:r>
      <w:proofErr w:type="spellEnd"/>
      <w:r>
        <w:t>。</w:t>
      </w:r>
    </w:p>
    <w:p w14:paraId="6FC629C7" w14:textId="77777777" w:rsidR="00CC015B" w:rsidRDefault="00000000">
      <w:proofErr w:type="spellStart"/>
      <w:r>
        <w:t>事嗣</w:t>
      </w:r>
      <w:proofErr w:type="spellEnd"/>
    </w:p>
    <w:p w14:paraId="203DB267" w14:textId="77777777" w:rsidR="00CC015B" w:rsidRDefault="00000000">
      <w:r>
        <w:rPr>
          <w:rFonts w:eastAsia="宋体" w:hint="eastAsia"/>
          <w:lang w:eastAsia="zh-CN"/>
        </w:rPr>
        <w:t>《</w:t>
      </w:r>
      <w:proofErr w:type="spellStart"/>
      <w:r>
        <w:t>士昏禮記</w:t>
      </w:r>
      <w:proofErr w:type="spellEnd"/>
      <w:r>
        <w:rPr>
          <w:rFonts w:eastAsia="宋体" w:hint="eastAsia"/>
          <w:lang w:eastAsia="zh-CN"/>
        </w:rPr>
        <w:t>》</w:t>
      </w:r>
      <w:proofErr w:type="spellStart"/>
      <w:r>
        <w:t>父命子辭</w:t>
      </w:r>
      <w:proofErr w:type="spellEnd"/>
      <w:r>
        <w:t>。</w:t>
      </w:r>
    </w:p>
    <w:p w14:paraId="79F1DDAD" w14:textId="77777777" w:rsidR="00CC015B" w:rsidRDefault="00000000">
      <w:pPr>
        <w:rPr>
          <w:lang w:eastAsia="zh-CN"/>
        </w:rPr>
      </w:pPr>
      <w:r>
        <w:rPr>
          <w:lang w:eastAsia="zh-CN"/>
        </w:rPr>
        <w:t>【第</w:t>
      </w:r>
      <w:r>
        <w:rPr>
          <w:lang w:eastAsia="zh-CN"/>
        </w:rPr>
        <w:t>26</w:t>
      </w:r>
      <w:r>
        <w:rPr>
          <w:lang w:eastAsia="zh-CN"/>
        </w:rPr>
        <w:t>页】</w:t>
      </w:r>
    </w:p>
    <w:p w14:paraId="4ED221E5" w14:textId="77777777" w:rsidR="00CC015B" w:rsidRDefault="00000000">
      <w:pPr>
        <w:rPr>
          <w:rFonts w:eastAsia="宋体"/>
          <w:lang w:eastAsia="zh-CN"/>
        </w:rPr>
      </w:pPr>
      <w:r>
        <w:rPr>
          <w:lang w:eastAsia="zh-CN"/>
        </w:rPr>
        <w:t>始釐里</w:t>
      </w:r>
      <w:r>
        <w:rPr>
          <w:rFonts w:eastAsia="宋体" w:hint="eastAsia"/>
          <w:lang w:eastAsia="zh-CN"/>
        </w:rPr>
        <w:t>《</w:t>
      </w:r>
    </w:p>
    <w:p w14:paraId="6E6B2555" w14:textId="77777777" w:rsidR="00CC015B" w:rsidRDefault="00000000">
      <w:pPr>
        <w:rPr>
          <w:lang w:eastAsia="zh-CN"/>
        </w:rPr>
      </w:pPr>
      <w:r>
        <w:rPr>
          <w:lang w:eastAsia="zh-CN"/>
        </w:rPr>
        <w:t>大戴禮。禮察</w:t>
      </w:r>
      <w:proofErr w:type="gramStart"/>
      <w:r>
        <w:rPr>
          <w:rFonts w:eastAsia="宋体" w:hint="eastAsia"/>
          <w:lang w:eastAsia="zh-CN"/>
        </w:rPr>
        <w:t>》</w:t>
      </w:r>
      <w:r>
        <w:rPr>
          <w:lang w:eastAsia="zh-CN"/>
        </w:rPr>
        <w:t>篇引</w:t>
      </w:r>
      <w:r>
        <w:rPr>
          <w:rFonts w:eastAsia="宋体" w:hint="eastAsia"/>
          <w:lang w:eastAsia="zh-CN"/>
        </w:rPr>
        <w:t>《</w:t>
      </w:r>
      <w:r>
        <w:rPr>
          <w:lang w:eastAsia="zh-CN"/>
        </w:rPr>
        <w:t>易</w:t>
      </w:r>
      <w:r>
        <w:rPr>
          <w:rFonts w:eastAsia="宋体" w:hint="eastAsia"/>
          <w:lang w:eastAsia="zh-CN"/>
        </w:rPr>
        <w:t>》</w:t>
      </w:r>
      <w:proofErr w:type="gramEnd"/>
      <w:r>
        <w:rPr>
          <w:lang w:eastAsia="zh-CN"/>
        </w:rPr>
        <w:t>。</w:t>
      </w:r>
    </w:p>
    <w:p w14:paraId="1F84113C" w14:textId="77777777" w:rsidR="00CC015B" w:rsidRDefault="00000000">
      <w:pPr>
        <w:rPr>
          <w:lang w:eastAsia="zh-CN"/>
        </w:rPr>
      </w:pPr>
      <w:r>
        <w:rPr>
          <w:rFonts w:eastAsia="宋体" w:hint="eastAsia"/>
          <w:lang w:eastAsia="zh-CN"/>
        </w:rPr>
        <w:t>（</w:t>
      </w:r>
      <w:r>
        <w:rPr>
          <w:lang w:eastAsia="zh-CN"/>
        </w:rPr>
        <w:t>史</w:t>
      </w:r>
      <w:r>
        <w:rPr>
          <w:rFonts w:eastAsia="宋体" w:hint="eastAsia"/>
          <w:lang w:eastAsia="zh-CN"/>
        </w:rPr>
        <w:t>）【</w:t>
      </w:r>
      <w:r>
        <w:rPr>
          <w:lang w:eastAsia="zh-CN"/>
        </w:rPr>
        <w:t>吏</w:t>
      </w:r>
      <w:r>
        <w:rPr>
          <w:rFonts w:eastAsia="宋体" w:hint="eastAsia"/>
          <w:lang w:eastAsia="zh-CN"/>
        </w:rPr>
        <w:t>】</w:t>
      </w:r>
      <w:r>
        <w:rPr>
          <w:lang w:eastAsia="zh-CN"/>
        </w:rPr>
        <w:t>事</w:t>
      </w:r>
    </w:p>
    <w:p w14:paraId="2895FF3E" w14:textId="77777777" w:rsidR="00CC015B" w:rsidRDefault="00000000">
      <w:r>
        <w:rPr>
          <w:rFonts w:eastAsia="宋体" w:hint="eastAsia"/>
          <w:lang w:eastAsia="zh-CN"/>
        </w:rPr>
        <w:t>《</w:t>
      </w:r>
      <w:proofErr w:type="spellStart"/>
      <w:r>
        <w:t>保傅篇</w:t>
      </w:r>
      <w:proofErr w:type="spellEnd"/>
      <w:r>
        <w:rPr>
          <w:rFonts w:eastAsia="宋体" w:hint="eastAsia"/>
          <w:lang w:eastAsia="zh-CN"/>
        </w:rPr>
        <w:t>》</w:t>
      </w:r>
      <w:proofErr w:type="spellStart"/>
      <w:r>
        <w:t>引</w:t>
      </w:r>
      <w:proofErr w:type="gramStart"/>
      <w:r>
        <w:t>鄙</w:t>
      </w:r>
      <w:proofErr w:type="gramEnd"/>
      <w:r>
        <w:t>語</w:t>
      </w:r>
      <w:proofErr w:type="spellEnd"/>
      <w:r>
        <w:t>。</w:t>
      </w:r>
    </w:p>
    <w:p w14:paraId="1D6DBC33" w14:textId="77777777" w:rsidR="00CC015B" w:rsidRDefault="00000000">
      <w:proofErr w:type="spellStart"/>
      <w:r>
        <w:t>理釐</w:t>
      </w:r>
      <w:proofErr w:type="gramStart"/>
      <w:r>
        <w:t>里始引</w:t>
      </w:r>
      <w:proofErr w:type="spellEnd"/>
      <w:proofErr w:type="gramEnd"/>
      <w:r>
        <w:rPr>
          <w:rFonts w:eastAsia="宋体" w:hint="eastAsia"/>
          <w:lang w:eastAsia="zh-CN"/>
        </w:rPr>
        <w:t>《</w:t>
      </w:r>
      <w:r>
        <w:t>易</w:t>
      </w:r>
      <w:r>
        <w:rPr>
          <w:rFonts w:eastAsia="宋体" w:hint="eastAsia"/>
          <w:lang w:eastAsia="zh-CN"/>
        </w:rPr>
        <w:t>》</w:t>
      </w:r>
      <w:r>
        <w:t>。等</w:t>
      </w:r>
    </w:p>
    <w:p w14:paraId="15D9BFBB" w14:textId="77777777" w:rsidR="00CC015B" w:rsidRDefault="00000000">
      <w:r>
        <w:t>母</w:t>
      </w:r>
      <w:r>
        <w:rPr>
          <w:rFonts w:eastAsia="宋体" w:hint="eastAsia"/>
          <w:lang w:eastAsia="zh-CN"/>
        </w:rPr>
        <w:t>“</w:t>
      </w:r>
      <w:proofErr w:type="spellStart"/>
      <w:r>
        <w:t>兩者不等</w:t>
      </w:r>
      <w:proofErr w:type="spellEnd"/>
      <w:r>
        <w:rPr>
          <w:rFonts w:eastAsia="宋体" w:hint="eastAsia"/>
          <w:lang w:eastAsia="zh-CN"/>
        </w:rPr>
        <w:t>”</w:t>
      </w:r>
      <w:proofErr w:type="spellStart"/>
      <w:r>
        <w:t>二句。負</w:t>
      </w:r>
      <w:proofErr w:type="gramStart"/>
      <w:r>
        <w:t>趾</w:t>
      </w:r>
      <w:proofErr w:type="gramEnd"/>
      <w:r>
        <w:t>否</w:t>
      </w:r>
      <w:proofErr w:type="spellEnd"/>
      <w:r>
        <w:rPr>
          <w:rFonts w:eastAsia="宋体" w:hint="eastAsia"/>
          <w:lang w:eastAsia="zh-CN"/>
        </w:rPr>
        <w:t>《</w:t>
      </w:r>
      <w:proofErr w:type="spellStart"/>
      <w:r>
        <w:t>曾子制言</w:t>
      </w:r>
      <w:proofErr w:type="spellEnd"/>
      <w:r>
        <w:rPr>
          <w:rFonts w:eastAsia="宋体" w:hint="eastAsia"/>
          <w:lang w:eastAsia="zh-CN"/>
        </w:rPr>
        <w:t>》</w:t>
      </w:r>
      <w:proofErr w:type="spellStart"/>
      <w:r>
        <w:t>上篇</w:t>
      </w:r>
      <w:proofErr w:type="spellEnd"/>
      <w:r>
        <w:rPr>
          <w:rFonts w:eastAsia="宋体" w:hint="eastAsia"/>
          <w:lang w:eastAsia="zh-CN"/>
        </w:rPr>
        <w:t>“</w:t>
      </w:r>
      <w:proofErr w:type="spellStart"/>
      <w:r>
        <w:t>行則爲人負</w:t>
      </w:r>
      <w:proofErr w:type="spellEnd"/>
      <w:r>
        <w:rPr>
          <w:rFonts w:eastAsia="宋体" w:hint="eastAsia"/>
          <w:lang w:eastAsia="zh-CN"/>
        </w:rPr>
        <w:t>”</w:t>
      </w:r>
      <w:proofErr w:type="spellStart"/>
      <w:r>
        <w:t>三句</w:t>
      </w:r>
      <w:proofErr w:type="spellEnd"/>
      <w:r>
        <w:t>。</w:t>
      </w:r>
    </w:p>
    <w:p w14:paraId="5D9D1C2F" w14:textId="77777777" w:rsidR="00CC015B" w:rsidRDefault="00000000">
      <w:proofErr w:type="spellStart"/>
      <w:r>
        <w:t>有使</w:t>
      </w:r>
      <w:proofErr w:type="spellEnd"/>
    </w:p>
    <w:p w14:paraId="6F4F1A34" w14:textId="77777777" w:rsidR="00CC015B" w:rsidRDefault="00000000">
      <w:proofErr w:type="spellStart"/>
      <w:r>
        <w:t>中篇</w:t>
      </w:r>
      <w:proofErr w:type="spellEnd"/>
      <w:r>
        <w:rPr>
          <w:rFonts w:eastAsia="宋体" w:hint="eastAsia"/>
          <w:lang w:eastAsia="zh-CN"/>
        </w:rPr>
        <w:t>“</w:t>
      </w:r>
      <w:proofErr w:type="spellStart"/>
      <w:r>
        <w:t>土地之厚</w:t>
      </w:r>
      <w:proofErr w:type="spellEnd"/>
      <w:r>
        <w:rPr>
          <w:rFonts w:eastAsia="宋体" w:hint="eastAsia"/>
          <w:lang w:eastAsia="zh-CN"/>
        </w:rPr>
        <w:t>”</w:t>
      </w:r>
      <w:proofErr w:type="spellStart"/>
      <w:r>
        <w:t>四句。一使事</w:t>
      </w:r>
      <w:proofErr w:type="spellEnd"/>
    </w:p>
    <w:p w14:paraId="48AD22A5" w14:textId="77777777" w:rsidR="00CC015B" w:rsidRDefault="00000000">
      <w:proofErr w:type="gramStart"/>
      <w:r>
        <w:rPr>
          <w:rFonts w:eastAsia="宋体" w:hint="eastAsia"/>
          <w:lang w:eastAsia="zh-CN"/>
        </w:rPr>
        <w:lastRenderedPageBreak/>
        <w:t>《</w:t>
      </w:r>
      <w:proofErr w:type="spellStart"/>
      <w:r>
        <w:t>衛將軍文子</w:t>
      </w:r>
      <w:proofErr w:type="spellEnd"/>
      <w:r>
        <w:rPr>
          <w:rFonts w:eastAsia="宋体" w:hint="eastAsia"/>
          <w:lang w:eastAsia="zh-CN"/>
        </w:rPr>
        <w:t>》</w:t>
      </w:r>
      <w:proofErr w:type="spellStart"/>
      <w:r>
        <w:t>篇引晏平仲</w:t>
      </w:r>
      <w:proofErr w:type="gramEnd"/>
      <w:r>
        <w:t>言</w:t>
      </w:r>
      <w:proofErr w:type="spellEnd"/>
      <w:r>
        <w:t>。</w:t>
      </w:r>
    </w:p>
    <w:p w14:paraId="3516E132" w14:textId="77777777" w:rsidR="00CC015B" w:rsidRDefault="00000000">
      <w:proofErr w:type="spellStart"/>
      <w:r>
        <w:t>謀事</w:t>
      </w:r>
      <w:proofErr w:type="spellEnd"/>
    </w:p>
    <w:p w14:paraId="49C9F90E" w14:textId="77777777" w:rsidR="00CC015B" w:rsidRDefault="00000000">
      <w:r>
        <w:rPr>
          <w:rFonts w:eastAsia="宋体" w:hint="eastAsia"/>
          <w:lang w:eastAsia="zh-CN"/>
        </w:rPr>
        <w:t>《</w:t>
      </w:r>
      <w:r>
        <w:t>五</w:t>
      </w:r>
      <w:r>
        <w:rPr>
          <w:rFonts w:eastAsia="宋体" w:hint="eastAsia"/>
          <w:lang w:eastAsia="zh-CN"/>
        </w:rPr>
        <w:t>（</w:t>
      </w:r>
      <w:r>
        <w:t>德</w:t>
      </w:r>
      <w:r>
        <w:rPr>
          <w:rFonts w:eastAsia="宋体" w:hint="eastAsia"/>
          <w:lang w:eastAsia="zh-CN"/>
        </w:rPr>
        <w:t>）【</w:t>
      </w:r>
      <w:r>
        <w:t>帝</w:t>
      </w:r>
      <w:r>
        <w:rPr>
          <w:rFonts w:eastAsia="宋体" w:hint="eastAsia"/>
          <w:lang w:eastAsia="zh-CN"/>
        </w:rPr>
        <w:t>】</w:t>
      </w:r>
      <w:r>
        <w:t>德</w:t>
      </w:r>
      <w:r>
        <w:rPr>
          <w:rFonts w:eastAsia="宋体" w:hint="eastAsia"/>
          <w:lang w:eastAsia="zh-CN"/>
        </w:rPr>
        <w:t>》</w:t>
      </w:r>
      <w:r>
        <w:t>篇</w:t>
      </w:r>
      <w:r>
        <w:rPr>
          <w:rFonts w:eastAsia="宋体" w:hint="eastAsia"/>
          <w:lang w:eastAsia="zh-CN"/>
        </w:rPr>
        <w:t>“</w:t>
      </w:r>
      <w:proofErr w:type="spellStart"/>
      <w:r>
        <w:t>洪淵以有謀</w:t>
      </w:r>
      <w:proofErr w:type="spellEnd"/>
      <w:r>
        <w:rPr>
          <w:rFonts w:eastAsia="宋体" w:hint="eastAsia"/>
          <w:lang w:eastAsia="zh-CN"/>
        </w:rPr>
        <w:t>”</w:t>
      </w:r>
      <w:proofErr w:type="spellStart"/>
      <w:r>
        <w:t>二句</w:t>
      </w:r>
      <w:proofErr w:type="spellEnd"/>
      <w:r>
        <w:t>。</w:t>
      </w:r>
    </w:p>
    <w:p w14:paraId="64646946" w14:textId="77777777" w:rsidR="00CC015B" w:rsidRDefault="00000000">
      <w:proofErr w:type="spellStart"/>
      <w:r>
        <w:t>祀海</w:t>
      </w:r>
      <w:proofErr w:type="spellEnd"/>
    </w:p>
    <w:p w14:paraId="7B277E70" w14:textId="77777777" w:rsidR="00CC015B" w:rsidRDefault="00000000">
      <w:r>
        <w:rPr>
          <w:rFonts w:eastAsia="宋体" w:hint="eastAsia"/>
          <w:lang w:eastAsia="zh-CN"/>
        </w:rPr>
        <w:t>“</w:t>
      </w:r>
      <w:proofErr w:type="spellStart"/>
      <w:r>
        <w:t>潔盛以祭祀</w:t>
      </w:r>
      <w:proofErr w:type="spellEnd"/>
      <w:r>
        <w:rPr>
          <w:rFonts w:eastAsia="宋体" w:hint="eastAsia"/>
          <w:lang w:eastAsia="zh-CN"/>
        </w:rPr>
        <w:t>”</w:t>
      </w:r>
      <w:proofErr w:type="spellStart"/>
      <w:r>
        <w:t>二句</w:t>
      </w:r>
      <w:proofErr w:type="spellEnd"/>
      <w:r>
        <w:t>。</w:t>
      </w:r>
    </w:p>
    <w:p w14:paraId="352A90FD" w14:textId="77777777" w:rsidR="00CC015B" w:rsidRDefault="00000000">
      <w:proofErr w:type="spellStart"/>
      <w:r>
        <w:t>誨事穆</w:t>
      </w:r>
      <w:proofErr w:type="gramStart"/>
      <w:r>
        <w:t>俟</w:t>
      </w:r>
      <w:proofErr w:type="gramEnd"/>
      <w:r>
        <w:t>時士</w:t>
      </w:r>
      <w:proofErr w:type="spellEnd"/>
      <w:r>
        <w:rPr>
          <w:rFonts w:eastAsia="宋体" w:hint="eastAsia"/>
          <w:lang w:eastAsia="zh-CN"/>
        </w:rPr>
        <w:t>“</w:t>
      </w:r>
      <w:proofErr w:type="spellStart"/>
      <w:r>
        <w:t>取地之財</w:t>
      </w:r>
      <w:proofErr w:type="spellEnd"/>
      <w:r>
        <w:rPr>
          <w:rFonts w:eastAsia="宋体" w:hint="eastAsia"/>
          <w:lang w:eastAsia="zh-CN"/>
        </w:rPr>
        <w:t>”</w:t>
      </w:r>
      <w:proofErr w:type="spellStart"/>
      <w:r>
        <w:t>八句。按</w:t>
      </w:r>
      <w:proofErr w:type="spellEnd"/>
      <w:r>
        <w:t>：</w:t>
      </w:r>
      <w:proofErr w:type="gramStart"/>
      <w:r>
        <w:rPr>
          <w:rFonts w:eastAsia="宋体" w:hint="eastAsia"/>
          <w:lang w:eastAsia="zh-CN"/>
        </w:rPr>
        <w:t>《</w:t>
      </w:r>
      <w:proofErr w:type="spellStart"/>
      <w:proofErr w:type="gramEnd"/>
      <w:r>
        <w:t>史記《五帝紀</w:t>
      </w:r>
      <w:proofErr w:type="spellEnd"/>
      <w:r>
        <w:rPr>
          <w:rFonts w:eastAsia="宋体" w:hint="eastAsia"/>
          <w:lang w:eastAsia="zh-CN"/>
        </w:rPr>
        <w:t>》</w:t>
      </w:r>
      <w:r>
        <w:t>：</w:t>
      </w:r>
      <w:r>
        <w:rPr>
          <w:rFonts w:eastAsia="宋体" w:hint="eastAsia"/>
          <w:lang w:eastAsia="zh-CN"/>
        </w:rPr>
        <w:t>“</w:t>
      </w:r>
      <w:proofErr w:type="spellStart"/>
      <w:r>
        <w:t>其色郁郁，其德嶷嶷</w:t>
      </w:r>
      <w:proofErr w:type="spellEnd"/>
      <w:r>
        <w:t>。</w:t>
      </w:r>
      <w:r>
        <w:rPr>
          <w:rFonts w:eastAsia="宋体" w:hint="eastAsia"/>
          <w:lang w:eastAsia="zh-CN"/>
        </w:rPr>
        <w:t>”</w:t>
      </w:r>
      <w:proofErr w:type="spellStart"/>
      <w:r>
        <w:t>索隱</w:t>
      </w:r>
      <w:proofErr w:type="spellEnd"/>
      <w:r>
        <w:t>：</w:t>
      </w:r>
      <w:r>
        <w:rPr>
          <w:rFonts w:eastAsia="宋体" w:hint="eastAsia"/>
          <w:lang w:eastAsia="zh-CN"/>
        </w:rPr>
        <w:t>“</w:t>
      </w:r>
      <w:r>
        <w:t>按</w:t>
      </w:r>
      <w:r>
        <w:rPr>
          <w:rFonts w:eastAsia="宋体" w:hint="eastAsia"/>
          <w:lang w:eastAsia="zh-CN"/>
        </w:rPr>
        <w:t>《</w:t>
      </w:r>
      <w:proofErr w:type="spellStart"/>
      <w:r>
        <w:t>大戴禮</w:t>
      </w:r>
      <w:proofErr w:type="spellEnd"/>
      <w:r>
        <w:rPr>
          <w:rFonts w:eastAsia="宋体" w:hint="eastAsia"/>
          <w:lang w:eastAsia="zh-CN"/>
        </w:rPr>
        <w:t>》</w:t>
      </w:r>
      <w:proofErr w:type="spellStart"/>
      <w:r>
        <w:t>郁作穆，嶷作</w:t>
      </w:r>
      <w:proofErr w:type="spellEnd"/>
    </w:p>
    <w:p w14:paraId="3D090EF4" w14:textId="77777777" w:rsidR="00CC015B" w:rsidRDefault="00000000">
      <w:proofErr w:type="gramStart"/>
      <w:r>
        <w:t>俟</w:t>
      </w:r>
      <w:proofErr w:type="gramEnd"/>
      <w:r>
        <w:rPr>
          <w:rFonts w:eastAsia="宋体" w:hint="eastAsia"/>
          <w:lang w:eastAsia="zh-CN"/>
        </w:rPr>
        <w:t>”</w:t>
      </w:r>
      <w:r>
        <w:t>。</w:t>
      </w:r>
      <w:proofErr w:type="spellStart"/>
      <w:r>
        <w:t>今本</w:t>
      </w:r>
      <w:proofErr w:type="spellEnd"/>
      <w:r>
        <w:rPr>
          <w:rFonts w:eastAsia="宋体" w:hint="eastAsia"/>
          <w:lang w:eastAsia="zh-CN"/>
        </w:rPr>
        <w:t>《</w:t>
      </w:r>
      <w:proofErr w:type="spellStart"/>
      <w:r>
        <w:t>大戴禮</w:t>
      </w:r>
      <w:proofErr w:type="spellEnd"/>
      <w:r>
        <w:rPr>
          <w:rFonts w:eastAsia="宋体" w:hint="eastAsia"/>
          <w:lang w:eastAsia="zh-CN"/>
        </w:rPr>
        <w:t>》</w:t>
      </w:r>
      <w:proofErr w:type="spellStart"/>
      <w:r>
        <w:t>亦作</w:t>
      </w:r>
      <w:proofErr w:type="spellEnd"/>
      <w:r>
        <w:rPr>
          <w:rFonts w:eastAsia="宋体" w:hint="eastAsia"/>
          <w:lang w:eastAsia="zh-CN"/>
        </w:rPr>
        <w:t>“</w:t>
      </w:r>
      <w:proofErr w:type="spellStart"/>
      <w:r>
        <w:t>其色郁郁，其德</w:t>
      </w:r>
      <w:proofErr w:type="gramStart"/>
      <w:r>
        <w:t>嶷</w:t>
      </w:r>
      <w:proofErr w:type="gramEnd"/>
      <w:r>
        <w:t>嶷</w:t>
      </w:r>
      <w:proofErr w:type="spellEnd"/>
      <w:r>
        <w:rPr>
          <w:rFonts w:eastAsia="宋体" w:hint="eastAsia"/>
          <w:lang w:eastAsia="zh-CN"/>
        </w:rPr>
        <w:t>”</w:t>
      </w:r>
      <w:proofErr w:type="spellStart"/>
      <w:r>
        <w:t>蓋後人以</w:t>
      </w:r>
      <w:proofErr w:type="spellEnd"/>
      <w:r>
        <w:rPr>
          <w:rFonts w:eastAsia="宋体" w:hint="eastAsia"/>
          <w:lang w:eastAsia="zh-CN"/>
        </w:rPr>
        <w:t>《</w:t>
      </w:r>
      <w:proofErr w:type="spellStart"/>
      <w:r>
        <w:t>史記</w:t>
      </w:r>
      <w:proofErr w:type="spellEnd"/>
      <w:r>
        <w:rPr>
          <w:rFonts w:eastAsia="宋体" w:hint="eastAsia"/>
          <w:lang w:eastAsia="zh-CN"/>
        </w:rPr>
        <w:t>》</w:t>
      </w:r>
      <w:proofErr w:type="spellStart"/>
      <w:r>
        <w:t>之文改之，從</w:t>
      </w:r>
      <w:proofErr w:type="spellEnd"/>
      <w:r>
        <w:rPr>
          <w:rFonts w:eastAsia="宋体" w:hint="eastAsia"/>
          <w:lang w:eastAsia="zh-CN"/>
        </w:rPr>
        <w:t>《</w:t>
      </w:r>
      <w:proofErr w:type="spellStart"/>
      <w:r>
        <w:t>索隱</w:t>
      </w:r>
      <w:proofErr w:type="spellEnd"/>
      <w:r>
        <w:rPr>
          <w:rFonts w:eastAsia="宋体" w:hint="eastAsia"/>
          <w:lang w:eastAsia="zh-CN"/>
        </w:rPr>
        <w:t>》</w:t>
      </w:r>
      <w:proofErr w:type="spellStart"/>
      <w:r>
        <w:t>所引爲是</w:t>
      </w:r>
      <w:proofErr w:type="spellEnd"/>
      <w:r>
        <w:t>。</w:t>
      </w:r>
    </w:p>
    <w:p w14:paraId="1F8F86B3" w14:textId="77777777" w:rsidR="00CC015B" w:rsidRDefault="00000000">
      <w:proofErr w:type="spellStart"/>
      <w:r>
        <w:t>友海時</w:t>
      </w:r>
      <w:proofErr w:type="spellEnd"/>
    </w:p>
    <w:p w14:paraId="602F559F" w14:textId="77777777" w:rsidR="00CC015B" w:rsidRDefault="00000000">
      <w:r>
        <w:rPr>
          <w:rFonts w:eastAsia="宋体" w:hint="eastAsia"/>
          <w:lang w:eastAsia="zh-CN"/>
        </w:rPr>
        <w:t>“</w:t>
      </w:r>
      <w:proofErr w:type="spellStart"/>
      <w:r>
        <w:t>好學孝</w:t>
      </w:r>
      <w:proofErr w:type="spellEnd"/>
    </w:p>
    <w:p w14:paraId="12F49160" w14:textId="77777777" w:rsidR="00CC015B" w:rsidRDefault="00000000">
      <w:pPr>
        <w:rPr>
          <w:rFonts w:eastAsia="宋体"/>
          <w:lang w:eastAsia="zh-CN"/>
        </w:rPr>
      </w:pPr>
      <w:r>
        <w:t>友</w:t>
      </w:r>
      <w:proofErr w:type="gramStart"/>
      <w:r>
        <w:rPr>
          <w:rFonts w:eastAsia="宋体" w:hint="eastAsia"/>
          <w:lang w:eastAsia="zh-CN"/>
        </w:rPr>
        <w:t>”</w:t>
      </w:r>
      <w:proofErr w:type="spellStart"/>
      <w:proofErr w:type="gramEnd"/>
      <w:r>
        <w:t>五句。里海</w:t>
      </w:r>
      <w:proofErr w:type="spellEnd"/>
      <w:r>
        <w:rPr>
          <w:rFonts w:eastAsia="宋体" w:hint="eastAsia"/>
          <w:lang w:eastAsia="zh-CN"/>
        </w:rPr>
        <w:t>《</w:t>
      </w:r>
    </w:p>
    <w:p w14:paraId="4B79D6D5" w14:textId="77777777" w:rsidR="00CC015B" w:rsidRDefault="00000000">
      <w:proofErr w:type="spellStart"/>
      <w:proofErr w:type="gramStart"/>
      <w:r>
        <w:t>勸</w:t>
      </w:r>
      <w:proofErr w:type="gramEnd"/>
      <w:r>
        <w:t>學</w:t>
      </w:r>
      <w:proofErr w:type="spellEnd"/>
      <w:r>
        <w:rPr>
          <w:rFonts w:eastAsia="宋体" w:hint="eastAsia"/>
          <w:lang w:eastAsia="zh-CN"/>
        </w:rPr>
        <w:t>》</w:t>
      </w:r>
      <w:r>
        <w:t>篇</w:t>
      </w:r>
      <w:r>
        <w:rPr>
          <w:rFonts w:eastAsia="宋体" w:hint="eastAsia"/>
          <w:lang w:eastAsia="zh-CN"/>
        </w:rPr>
        <w:t>“</w:t>
      </w:r>
      <w:proofErr w:type="spellStart"/>
      <w:r>
        <w:t>假車馬者</w:t>
      </w:r>
      <w:proofErr w:type="spellEnd"/>
      <w:r>
        <w:rPr>
          <w:rFonts w:eastAsia="宋体" w:hint="eastAsia"/>
          <w:lang w:eastAsia="zh-CN"/>
        </w:rPr>
        <w:t>”</w:t>
      </w:r>
      <w:proofErr w:type="spellStart"/>
      <w:r>
        <w:t>四句。志士</w:t>
      </w:r>
      <w:proofErr w:type="spellEnd"/>
      <w:r>
        <w:rPr>
          <w:rFonts w:eastAsia="宋体" w:hint="eastAsia"/>
          <w:lang w:eastAsia="zh-CN"/>
        </w:rPr>
        <w:t>“</w:t>
      </w:r>
      <w:proofErr w:type="spellStart"/>
      <w:r>
        <w:t>是故君子靖居恭學</w:t>
      </w:r>
      <w:proofErr w:type="spellEnd"/>
      <w:r>
        <w:rPr>
          <w:rFonts w:eastAsia="宋体" w:hint="eastAsia"/>
          <w:lang w:eastAsia="zh-CN"/>
        </w:rPr>
        <w:t>”</w:t>
      </w:r>
      <w:proofErr w:type="spellStart"/>
      <w:r>
        <w:t>四句</w:t>
      </w:r>
      <w:proofErr w:type="spellEnd"/>
      <w:r>
        <w:t>。</w:t>
      </w:r>
    </w:p>
    <w:p w14:paraId="1C3383BF" w14:textId="77777777" w:rsidR="00CC015B" w:rsidRDefault="00000000">
      <w:proofErr w:type="spellStart"/>
      <w:r>
        <w:t>里海</w:t>
      </w:r>
      <w:proofErr w:type="spellEnd"/>
    </w:p>
    <w:p w14:paraId="7F51EC1B" w14:textId="77777777" w:rsidR="00CC015B" w:rsidRDefault="00000000">
      <w:r>
        <w:rPr>
          <w:rFonts w:eastAsia="宋体" w:hint="eastAsia"/>
          <w:lang w:eastAsia="zh-CN"/>
        </w:rPr>
        <w:t>“</w:t>
      </w:r>
      <w:proofErr w:type="spellStart"/>
      <w:r>
        <w:t>是故不積跬步</w:t>
      </w:r>
      <w:proofErr w:type="spellEnd"/>
      <w:r>
        <w:rPr>
          <w:rFonts w:eastAsia="宋体" w:hint="eastAsia"/>
          <w:lang w:eastAsia="zh-CN"/>
        </w:rPr>
        <w:t>”</w:t>
      </w:r>
      <w:r>
        <w:t>三</w:t>
      </w:r>
    </w:p>
    <w:p w14:paraId="04DBD115" w14:textId="77777777" w:rsidR="00CC015B" w:rsidRDefault="00000000">
      <w:proofErr w:type="spellStart"/>
      <w:r>
        <w:t>句。志事</w:t>
      </w:r>
      <w:proofErr w:type="spellEnd"/>
    </w:p>
    <w:p w14:paraId="7FF0BD1C" w14:textId="77777777" w:rsidR="00CC015B" w:rsidRDefault="00000000">
      <w:r>
        <w:rPr>
          <w:rFonts w:eastAsia="宋体" w:hint="eastAsia"/>
          <w:lang w:eastAsia="zh-CN"/>
        </w:rPr>
        <w:t>“</w:t>
      </w:r>
      <w:proofErr w:type="spellStart"/>
      <w:r>
        <w:t>是故無憤</w:t>
      </w:r>
      <w:proofErr w:type="gramStart"/>
      <w:r>
        <w:t>憤</w:t>
      </w:r>
      <w:proofErr w:type="gramEnd"/>
      <w:r>
        <w:t>之志者，無昭昭之明；無緜緜之事者，無赫赫之功</w:t>
      </w:r>
      <w:proofErr w:type="spellEnd"/>
      <w:r>
        <w:t>。</w:t>
      </w:r>
      <w:r>
        <w:rPr>
          <w:rFonts w:eastAsia="宋体" w:hint="eastAsia"/>
          <w:lang w:eastAsia="zh-CN"/>
        </w:rPr>
        <w:t>”</w:t>
      </w:r>
      <w:proofErr w:type="spellStart"/>
      <w:r>
        <w:t>志、事爲韻，明、功爲韻</w:t>
      </w:r>
      <w:proofErr w:type="spellEnd"/>
      <w:r>
        <w:t>。</w:t>
      </w:r>
    </w:p>
    <w:p w14:paraId="5193DB00" w14:textId="77777777" w:rsidR="00CC015B" w:rsidRDefault="00000000">
      <w:proofErr w:type="spellStart"/>
      <w:r>
        <w:t>戴事嬉</w:t>
      </w:r>
      <w:proofErr w:type="spellEnd"/>
    </w:p>
    <w:p w14:paraId="30456458" w14:textId="77777777" w:rsidR="00CC015B" w:rsidRDefault="00000000">
      <w:r>
        <w:rPr>
          <w:rFonts w:eastAsia="宋体" w:hint="eastAsia"/>
          <w:lang w:eastAsia="zh-CN"/>
        </w:rPr>
        <w:t>《</w:t>
      </w:r>
      <w:proofErr w:type="spellStart"/>
      <w:r>
        <w:t>誥志</w:t>
      </w:r>
      <w:proofErr w:type="spellEnd"/>
      <w:r>
        <w:rPr>
          <w:rFonts w:eastAsia="宋体" w:hint="eastAsia"/>
          <w:lang w:eastAsia="zh-CN"/>
        </w:rPr>
        <w:t>》</w:t>
      </w:r>
      <w:r>
        <w:t>篇</w:t>
      </w:r>
      <w:r>
        <w:rPr>
          <w:rFonts w:eastAsia="宋体" w:hint="eastAsia"/>
          <w:lang w:eastAsia="zh-CN"/>
        </w:rPr>
        <w:t>“</w:t>
      </w:r>
      <w:proofErr w:type="spellStart"/>
      <w:r>
        <w:t>天日作明</w:t>
      </w:r>
      <w:proofErr w:type="spellEnd"/>
      <w:r>
        <w:rPr>
          <w:rFonts w:eastAsia="宋体" w:hint="eastAsia"/>
          <w:lang w:eastAsia="zh-CN"/>
        </w:rPr>
        <w:t>”</w:t>
      </w:r>
      <w:proofErr w:type="spellStart"/>
      <w:r>
        <w:t>六句</w:t>
      </w:r>
      <w:proofErr w:type="spellEnd"/>
      <w:r>
        <w:t>。</w:t>
      </w:r>
    </w:p>
    <w:p w14:paraId="71275989" w14:textId="77777777" w:rsidR="00CC015B" w:rsidRDefault="00000000">
      <w:proofErr w:type="spellStart"/>
      <w:r>
        <w:t>能事</w:t>
      </w:r>
      <w:proofErr w:type="spellEnd"/>
      <w:r>
        <w:rPr>
          <w:rFonts w:eastAsia="宋体" w:hint="eastAsia"/>
          <w:lang w:eastAsia="zh-CN"/>
        </w:rPr>
        <w:t>“</w:t>
      </w:r>
      <w:proofErr w:type="spellStart"/>
      <w:r>
        <w:t>民之</w:t>
      </w:r>
      <w:proofErr w:type="gramStart"/>
      <w:r>
        <w:t>動</w:t>
      </w:r>
      <w:proofErr w:type="gramEnd"/>
      <w:r>
        <w:t>能</w:t>
      </w:r>
      <w:proofErr w:type="spellEnd"/>
      <w:r>
        <w:rPr>
          <w:rFonts w:eastAsia="宋体" w:hint="eastAsia"/>
          <w:lang w:eastAsia="zh-CN"/>
        </w:rPr>
        <w:t>”</w:t>
      </w:r>
      <w:proofErr w:type="spellStart"/>
      <w:r>
        <w:t>二句</w:t>
      </w:r>
      <w:proofErr w:type="spellEnd"/>
      <w:r>
        <w:t>。</w:t>
      </w:r>
    </w:p>
    <w:p w14:paraId="0DA2C73F" w14:textId="77777777" w:rsidR="00CC015B" w:rsidRDefault="00000000">
      <w:proofErr w:type="spellStart"/>
      <w:r>
        <w:t>餌</w:t>
      </w:r>
      <w:proofErr w:type="gramStart"/>
      <w:r>
        <w:t>久子</w:t>
      </w:r>
      <w:proofErr w:type="spellEnd"/>
      <w:r>
        <w:rPr>
          <w:rFonts w:eastAsia="宋体" w:hint="eastAsia"/>
          <w:lang w:eastAsia="zh-CN"/>
        </w:rPr>
        <w:t>《</w:t>
      </w:r>
      <w:proofErr w:type="spellStart"/>
      <w:r>
        <w:t>用兵</w:t>
      </w:r>
      <w:proofErr w:type="spellEnd"/>
      <w:r>
        <w:rPr>
          <w:rFonts w:eastAsia="宋体" w:hint="eastAsia"/>
          <w:lang w:eastAsia="zh-CN"/>
        </w:rPr>
        <w:t>》</w:t>
      </w:r>
      <w:proofErr w:type="spellStart"/>
      <w:r>
        <w:t>篇引</w:t>
      </w:r>
      <w:proofErr w:type="spellEnd"/>
      <w:proofErr w:type="gramEnd"/>
      <w:r>
        <w:rPr>
          <w:rFonts w:eastAsia="宋体" w:hint="eastAsia"/>
          <w:lang w:eastAsia="zh-CN"/>
        </w:rPr>
        <w:t>《</w:t>
      </w:r>
      <w:r>
        <w:t>詩</w:t>
      </w:r>
      <w:r>
        <w:rPr>
          <w:rFonts w:eastAsia="宋体" w:hint="eastAsia"/>
          <w:lang w:eastAsia="zh-CN"/>
        </w:rPr>
        <w:t>》</w:t>
      </w:r>
      <w:r>
        <w:t>。</w:t>
      </w:r>
    </w:p>
    <w:p w14:paraId="38C273B6" w14:textId="77777777" w:rsidR="00CC015B" w:rsidRDefault="00000000">
      <w:proofErr w:type="spellStart"/>
      <w:r>
        <w:t>齒</w:t>
      </w:r>
      <w:proofErr w:type="gramStart"/>
      <w:r>
        <w:t>醢</w:t>
      </w:r>
      <w:proofErr w:type="spellEnd"/>
      <w:proofErr w:type="gramEnd"/>
      <w:r>
        <w:rPr>
          <w:rFonts w:eastAsia="宋体" w:hint="eastAsia"/>
          <w:lang w:eastAsia="zh-CN"/>
        </w:rPr>
        <w:t>《</w:t>
      </w:r>
      <w:proofErr w:type="spellStart"/>
      <w:r>
        <w:t>禮記</w:t>
      </w:r>
      <w:proofErr w:type="spellEnd"/>
      <w:r>
        <w:rPr>
          <w:rFonts w:eastAsia="宋体" w:hint="eastAsia"/>
          <w:lang w:eastAsia="zh-CN"/>
        </w:rPr>
        <w:t>•</w:t>
      </w:r>
      <w:proofErr w:type="spellStart"/>
      <w:r>
        <w:t>曲禮上</w:t>
      </w:r>
      <w:proofErr w:type="spellEnd"/>
      <w:r>
        <w:rPr>
          <w:rFonts w:eastAsia="宋体" w:hint="eastAsia"/>
          <w:lang w:eastAsia="zh-CN"/>
        </w:rPr>
        <w:t>》“</w:t>
      </w:r>
      <w:proofErr w:type="spellStart"/>
      <w:r>
        <w:t>毋刺齒</w:t>
      </w:r>
      <w:proofErr w:type="spellEnd"/>
      <w:r>
        <w:rPr>
          <w:rFonts w:eastAsia="宋体" w:hint="eastAsia"/>
          <w:lang w:eastAsia="zh-CN"/>
        </w:rPr>
        <w:t>”</w:t>
      </w:r>
      <w:proofErr w:type="spellStart"/>
      <w:r>
        <w:t>二句</w:t>
      </w:r>
      <w:proofErr w:type="spellEnd"/>
      <w:r>
        <w:t>。</w:t>
      </w:r>
    </w:p>
    <w:p w14:paraId="16DDCCF5" w14:textId="77777777" w:rsidR="00CC015B" w:rsidRDefault="00000000">
      <w:proofErr w:type="spellStart"/>
      <w:r>
        <w:t>起始道理紀</w:t>
      </w:r>
      <w:proofErr w:type="spellEnd"/>
    </w:p>
    <w:p w14:paraId="560CA38D" w14:textId="77777777" w:rsidR="00CC015B" w:rsidRDefault="00000000">
      <w:r>
        <w:rPr>
          <w:rFonts w:eastAsia="宋体" w:hint="eastAsia"/>
          <w:lang w:eastAsia="zh-CN"/>
        </w:rPr>
        <w:t>《</w:t>
      </w:r>
      <w:proofErr w:type="spellStart"/>
      <w:r>
        <w:t>月令</w:t>
      </w:r>
      <w:proofErr w:type="spellEnd"/>
      <w:r>
        <w:rPr>
          <w:rFonts w:eastAsia="宋体" w:hint="eastAsia"/>
          <w:lang w:eastAsia="zh-CN"/>
        </w:rPr>
        <w:t>》“</w:t>
      </w:r>
      <w:proofErr w:type="spellStart"/>
      <w:r>
        <w:t>兵戎不起</w:t>
      </w:r>
      <w:proofErr w:type="spellEnd"/>
      <w:r>
        <w:rPr>
          <w:rFonts w:eastAsia="宋体" w:hint="eastAsia"/>
          <w:lang w:eastAsia="zh-CN"/>
        </w:rPr>
        <w:t>”</w:t>
      </w:r>
      <w:proofErr w:type="spellStart"/>
      <w:r>
        <w:t>五句</w:t>
      </w:r>
      <w:proofErr w:type="spellEnd"/>
      <w:r>
        <w:t>。</w:t>
      </w:r>
    </w:p>
    <w:p w14:paraId="3DEB3C2D" w14:textId="77777777" w:rsidR="00CC015B" w:rsidRDefault="00000000">
      <w:proofErr w:type="spellStart"/>
      <w:r>
        <w:t>備事事</w:t>
      </w:r>
      <w:proofErr w:type="spellEnd"/>
    </w:p>
    <w:p w14:paraId="04707008" w14:textId="77777777" w:rsidR="00CC015B" w:rsidRDefault="00000000">
      <w:r>
        <w:rPr>
          <w:rFonts w:eastAsia="宋体" w:hint="eastAsia"/>
          <w:lang w:eastAsia="zh-CN"/>
        </w:rPr>
        <w:lastRenderedPageBreak/>
        <w:t>“</w:t>
      </w:r>
      <w:proofErr w:type="spellStart"/>
      <w:r>
        <w:t>耕者少舍</w:t>
      </w:r>
      <w:proofErr w:type="spellEnd"/>
      <w:r>
        <w:rPr>
          <w:rFonts w:eastAsia="宋体" w:hint="eastAsia"/>
          <w:lang w:eastAsia="zh-CN"/>
        </w:rPr>
        <w:t>”</w:t>
      </w:r>
      <w:r>
        <w:t>五</w:t>
      </w:r>
    </w:p>
    <w:p w14:paraId="688682AC" w14:textId="77777777" w:rsidR="00CC015B" w:rsidRDefault="00000000">
      <w:proofErr w:type="spellStart"/>
      <w:r>
        <w:t>句。事氣待事</w:t>
      </w:r>
      <w:proofErr w:type="spellEnd"/>
    </w:p>
    <w:p w14:paraId="0B50014A" w14:textId="77777777" w:rsidR="00CC015B" w:rsidRDefault="00000000">
      <w:r>
        <w:rPr>
          <w:rFonts w:eastAsia="宋体" w:hint="eastAsia"/>
          <w:lang w:eastAsia="zh-CN"/>
        </w:rPr>
        <w:t>“</w:t>
      </w:r>
      <w:proofErr w:type="spellStart"/>
      <w:r>
        <w:t>毋舉大事</w:t>
      </w:r>
      <w:proofErr w:type="spellEnd"/>
      <w:r>
        <w:rPr>
          <w:rFonts w:eastAsia="宋体" w:hint="eastAsia"/>
          <w:lang w:eastAsia="zh-CN"/>
        </w:rPr>
        <w:t>”</w:t>
      </w:r>
      <w:proofErr w:type="spellStart"/>
      <w:r>
        <w:t>四句</w:t>
      </w:r>
      <w:proofErr w:type="spellEnd"/>
      <w:r>
        <w:t>。</w:t>
      </w:r>
    </w:p>
    <w:p w14:paraId="174E3094" w14:textId="77777777" w:rsidR="00CC015B" w:rsidRDefault="00000000">
      <w:proofErr w:type="spellStart"/>
      <w:r>
        <w:t>市賄事</w:t>
      </w:r>
      <w:proofErr w:type="spellEnd"/>
    </w:p>
    <w:p w14:paraId="2DAA5630" w14:textId="77777777" w:rsidR="00CC015B" w:rsidRDefault="00000000">
      <w:r>
        <w:rPr>
          <w:rFonts w:eastAsia="宋体" w:hint="eastAsia"/>
          <w:lang w:eastAsia="zh-CN"/>
        </w:rPr>
        <w:t>“</w:t>
      </w:r>
      <w:proofErr w:type="spellStart"/>
      <w:r>
        <w:t>易関市</w:t>
      </w:r>
      <w:proofErr w:type="spellEnd"/>
      <w:r>
        <w:rPr>
          <w:rFonts w:eastAsia="宋体" w:hint="eastAsia"/>
          <w:lang w:eastAsia="zh-CN"/>
        </w:rPr>
        <w:t>”</w:t>
      </w:r>
      <w:proofErr w:type="spellStart"/>
      <w:r>
        <w:t>四句</w:t>
      </w:r>
      <w:proofErr w:type="spellEnd"/>
      <w:r>
        <w:t>。</w:t>
      </w:r>
    </w:p>
    <w:p w14:paraId="7AB940A8" w14:textId="77777777" w:rsidR="00CC015B" w:rsidRDefault="00000000">
      <w:proofErr w:type="spellStart"/>
      <w:r>
        <w:t>紀始使</w:t>
      </w:r>
      <w:proofErr w:type="spellEnd"/>
      <w:r>
        <w:rPr>
          <w:rFonts w:eastAsia="宋体" w:hint="eastAsia"/>
          <w:lang w:eastAsia="zh-CN"/>
        </w:rPr>
        <w:t>“</w:t>
      </w:r>
      <w:proofErr w:type="spellStart"/>
      <w:r>
        <w:t>日窮于次</w:t>
      </w:r>
      <w:proofErr w:type="spellEnd"/>
      <w:r>
        <w:rPr>
          <w:rFonts w:eastAsia="宋体" w:hint="eastAsia"/>
          <w:lang w:eastAsia="zh-CN"/>
        </w:rPr>
        <w:t>”</w:t>
      </w:r>
      <w:proofErr w:type="spellStart"/>
      <w:r>
        <w:t>七句</w:t>
      </w:r>
      <w:proofErr w:type="spellEnd"/>
      <w:r>
        <w:t>。</w:t>
      </w:r>
    </w:p>
    <w:p w14:paraId="2FF26957" w14:textId="77777777" w:rsidR="00CC015B" w:rsidRDefault="00000000">
      <w:proofErr w:type="spellStart"/>
      <w:r>
        <w:t>子已禮紀</w:t>
      </w:r>
      <w:proofErr w:type="spellEnd"/>
    </w:p>
    <w:p w14:paraId="01BFEF46" w14:textId="77777777" w:rsidR="00CC015B" w:rsidRDefault="00000000">
      <w:proofErr w:type="spellStart"/>
      <w:r>
        <w:t>子婦里已起</w:t>
      </w:r>
      <w:proofErr w:type="spellEnd"/>
    </w:p>
    <w:p w14:paraId="3B4AFA8A" w14:textId="77777777" w:rsidR="00CC015B" w:rsidRDefault="00000000">
      <w:r>
        <w:rPr>
          <w:rFonts w:eastAsia="宋体" w:hint="eastAsia"/>
          <w:lang w:eastAsia="zh-CN"/>
        </w:rPr>
        <w:t>《</w:t>
      </w:r>
      <w:proofErr w:type="spellStart"/>
      <w:r>
        <w:t>禮運</w:t>
      </w:r>
      <w:proofErr w:type="spellEnd"/>
      <w:r>
        <w:rPr>
          <w:rFonts w:eastAsia="宋体" w:hint="eastAsia"/>
          <w:lang w:eastAsia="zh-CN"/>
        </w:rPr>
        <w:t>》“</w:t>
      </w:r>
      <w:proofErr w:type="spellStart"/>
      <w:r>
        <w:t>各親其親</w:t>
      </w:r>
      <w:proofErr w:type="spellEnd"/>
      <w:r>
        <w:rPr>
          <w:rFonts w:eastAsia="宋体" w:hint="eastAsia"/>
          <w:lang w:eastAsia="zh-CN"/>
        </w:rPr>
        <w:t>”</w:t>
      </w:r>
      <w:proofErr w:type="spellStart"/>
      <w:r>
        <w:t>以下十六句</w:t>
      </w:r>
      <w:proofErr w:type="spellEnd"/>
      <w:r>
        <w:t>。</w:t>
      </w:r>
    </w:p>
    <w:p w14:paraId="467A5D1F" w14:textId="77777777" w:rsidR="00CC015B" w:rsidRDefault="00000000">
      <w:proofErr w:type="spellStart"/>
      <w:r>
        <w:t>祀事</w:t>
      </w:r>
      <w:proofErr w:type="spellEnd"/>
    </w:p>
    <w:p w14:paraId="5F5348B3" w14:textId="77777777" w:rsidR="00CC015B" w:rsidRDefault="00000000">
      <w:pPr>
        <w:rPr>
          <w:rFonts w:eastAsia="宋体"/>
          <w:lang w:eastAsia="zh-CN"/>
        </w:rPr>
      </w:pPr>
      <w:r>
        <w:rPr>
          <w:rFonts w:eastAsia="宋体" w:hint="eastAsia"/>
          <w:lang w:eastAsia="zh-CN"/>
        </w:rPr>
        <w:t>“</w:t>
      </w:r>
      <w:proofErr w:type="spellStart"/>
      <w:r>
        <w:t>五祀，所以本事也</w:t>
      </w:r>
      <w:proofErr w:type="spellEnd"/>
      <w:r>
        <w:t>。</w:t>
      </w:r>
      <w:r>
        <w:rPr>
          <w:rFonts w:eastAsia="宋体" w:hint="eastAsia"/>
          <w:lang w:eastAsia="zh-CN"/>
        </w:rPr>
        <w:t>”</w:t>
      </w:r>
    </w:p>
    <w:p w14:paraId="1918DE16" w14:textId="77777777" w:rsidR="00CC015B" w:rsidRDefault="00000000">
      <w:proofErr w:type="spellStart"/>
      <w:r>
        <w:t>史侑右</w:t>
      </w:r>
      <w:proofErr w:type="spellEnd"/>
    </w:p>
    <w:p w14:paraId="6A0CAA69" w14:textId="77777777" w:rsidR="00CC015B" w:rsidRDefault="00000000">
      <w:r>
        <w:rPr>
          <w:rFonts w:eastAsia="宋体" w:hint="eastAsia"/>
          <w:lang w:eastAsia="zh-CN"/>
        </w:rPr>
        <w:t>“</w:t>
      </w:r>
      <w:proofErr w:type="spellStart"/>
      <w:r>
        <w:t>王前巫而後史</w:t>
      </w:r>
      <w:proofErr w:type="spellEnd"/>
      <w:r>
        <w:rPr>
          <w:rFonts w:eastAsia="宋体" w:hint="eastAsia"/>
          <w:lang w:eastAsia="zh-CN"/>
        </w:rPr>
        <w:t>”</w:t>
      </w:r>
      <w:proofErr w:type="spellStart"/>
      <w:r>
        <w:t>三句</w:t>
      </w:r>
      <w:proofErr w:type="spellEnd"/>
    </w:p>
    <w:p w14:paraId="02F275BC" w14:textId="77777777" w:rsidR="00CC015B" w:rsidRDefault="00000000">
      <w:proofErr w:type="spellStart"/>
      <w:r>
        <w:t>事志</w:t>
      </w:r>
      <w:proofErr w:type="spellEnd"/>
    </w:p>
    <w:p w14:paraId="2A9B5CE1" w14:textId="77777777" w:rsidR="00CC015B" w:rsidRDefault="00000000">
      <w:proofErr w:type="spellStart"/>
      <w:r>
        <w:t>禮器</w:t>
      </w:r>
      <w:proofErr w:type="spellEnd"/>
      <w:proofErr w:type="gramStart"/>
      <w:r>
        <w:rPr>
          <w:rFonts w:eastAsia="宋体" w:hint="eastAsia"/>
          <w:lang w:eastAsia="zh-CN"/>
        </w:rPr>
        <w:t>》</w:t>
      </w:r>
      <w:proofErr w:type="gramEnd"/>
      <w:r>
        <w:rPr>
          <w:rFonts w:eastAsia="宋体" w:hint="eastAsia"/>
          <w:lang w:eastAsia="zh-CN"/>
        </w:rPr>
        <w:t>“</w:t>
      </w:r>
      <w:proofErr w:type="spellStart"/>
      <w:r>
        <w:t>是故先王之制禮也以節事</w:t>
      </w:r>
      <w:proofErr w:type="spellEnd"/>
      <w:r>
        <w:rPr>
          <w:rFonts w:eastAsia="宋体" w:hint="eastAsia"/>
          <w:lang w:eastAsia="zh-CN"/>
        </w:rPr>
        <w:t>”</w:t>
      </w:r>
      <w:proofErr w:type="spellStart"/>
      <w:r>
        <w:t>二句</w:t>
      </w:r>
      <w:proofErr w:type="spellEnd"/>
      <w:r>
        <w:t>。</w:t>
      </w:r>
    </w:p>
    <w:p w14:paraId="2546E455" w14:textId="77777777" w:rsidR="00CC015B" w:rsidRDefault="00000000">
      <w:proofErr w:type="spellStart"/>
      <w:r>
        <w:t>右起</w:t>
      </w:r>
      <w:proofErr w:type="spellEnd"/>
    </w:p>
    <w:p w14:paraId="2BB24B06" w14:textId="77777777" w:rsidR="00CC015B" w:rsidRDefault="00000000">
      <w:r>
        <w:rPr>
          <w:rFonts w:eastAsia="宋体" w:hint="eastAsia"/>
          <w:lang w:eastAsia="zh-CN"/>
        </w:rPr>
        <w:t>《</w:t>
      </w:r>
      <w:proofErr w:type="spellStart"/>
      <w:r>
        <w:t>郊特牲</w:t>
      </w:r>
      <w:proofErr w:type="spellEnd"/>
      <w:r>
        <w:rPr>
          <w:rFonts w:eastAsia="宋体" w:hint="eastAsia"/>
          <w:lang w:eastAsia="zh-CN"/>
        </w:rPr>
        <w:t>》“</w:t>
      </w:r>
      <w:proofErr w:type="spellStart"/>
      <w:r>
        <w:t>左之右之</w:t>
      </w:r>
      <w:proofErr w:type="spellEnd"/>
      <w:r>
        <w:rPr>
          <w:rFonts w:eastAsia="宋体" w:hint="eastAsia"/>
          <w:lang w:eastAsia="zh-CN"/>
        </w:rPr>
        <w:t>”</w:t>
      </w:r>
      <w:proofErr w:type="spellStart"/>
      <w:r>
        <w:t>二句</w:t>
      </w:r>
      <w:proofErr w:type="spellEnd"/>
      <w:r>
        <w:t>。</w:t>
      </w:r>
    </w:p>
    <w:p w14:paraId="71F4FD38" w14:textId="77777777" w:rsidR="00CC015B" w:rsidRDefault="00000000">
      <w:proofErr w:type="spellStart"/>
      <w:proofErr w:type="gramStart"/>
      <w:r>
        <w:t>事志</w:t>
      </w:r>
      <w:proofErr w:type="spellEnd"/>
      <w:r>
        <w:rPr>
          <w:rFonts w:eastAsia="宋体" w:hint="eastAsia"/>
          <w:lang w:eastAsia="zh-CN"/>
        </w:rPr>
        <w:t>《</w:t>
      </w:r>
      <w:proofErr w:type="spellStart"/>
      <w:r>
        <w:t>學記</w:t>
      </w:r>
      <w:proofErr w:type="spellEnd"/>
      <w:r>
        <w:rPr>
          <w:rFonts w:eastAsia="宋体" w:hint="eastAsia"/>
          <w:lang w:eastAsia="zh-CN"/>
        </w:rPr>
        <w:t>》</w:t>
      </w:r>
      <w:proofErr w:type="spellStart"/>
      <w:proofErr w:type="gramEnd"/>
      <w:r>
        <w:t>引記</w:t>
      </w:r>
      <w:proofErr w:type="spellEnd"/>
      <w:r>
        <w:rPr>
          <w:rFonts w:eastAsia="宋体" w:hint="eastAsia"/>
          <w:lang w:eastAsia="zh-CN"/>
        </w:rPr>
        <w:t>“</w:t>
      </w:r>
      <w:proofErr w:type="spellStart"/>
      <w:r>
        <w:t>官先</w:t>
      </w:r>
      <w:proofErr w:type="spellEnd"/>
    </w:p>
    <w:p w14:paraId="5EA33797" w14:textId="77777777" w:rsidR="00CC015B" w:rsidRDefault="00000000">
      <w:r>
        <w:rPr>
          <w:rFonts w:eastAsia="宋体" w:hint="eastAsia"/>
          <w:lang w:eastAsia="zh-CN"/>
        </w:rPr>
        <w:t>（</w:t>
      </w:r>
      <w:r>
        <w:t>志</w:t>
      </w:r>
      <w:r>
        <w:rPr>
          <w:rFonts w:eastAsia="宋体" w:hint="eastAsia"/>
          <w:lang w:eastAsia="zh-CN"/>
        </w:rPr>
        <w:t>）【</w:t>
      </w:r>
      <w:r>
        <w:t>事</w:t>
      </w:r>
      <w:r>
        <w:rPr>
          <w:rFonts w:eastAsia="宋体" w:hint="eastAsia"/>
          <w:lang w:eastAsia="zh-CN"/>
        </w:rPr>
        <w:t>】”</w:t>
      </w:r>
      <w:proofErr w:type="spellStart"/>
      <w:r>
        <w:t>二句</w:t>
      </w:r>
      <w:proofErr w:type="spellEnd"/>
      <w:r>
        <w:t>。</w:t>
      </w:r>
    </w:p>
    <w:p w14:paraId="36988B93" w14:textId="77777777" w:rsidR="00CC015B" w:rsidRDefault="00000000">
      <w:proofErr w:type="spellStart"/>
      <w:proofErr w:type="gramStart"/>
      <w:r>
        <w:t>右子</w:t>
      </w:r>
      <w:proofErr w:type="spellEnd"/>
      <w:r>
        <w:rPr>
          <w:rFonts w:eastAsia="宋体" w:hint="eastAsia"/>
          <w:lang w:eastAsia="zh-CN"/>
        </w:rPr>
        <w:t>《</w:t>
      </w:r>
      <w:proofErr w:type="spellStart"/>
      <w:r>
        <w:t>樂記</w:t>
      </w:r>
      <w:proofErr w:type="spellEnd"/>
      <w:r>
        <w:rPr>
          <w:rFonts w:eastAsia="宋体" w:hint="eastAsia"/>
          <w:lang w:eastAsia="zh-CN"/>
        </w:rPr>
        <w:t>》</w:t>
      </w:r>
      <w:proofErr w:type="spellStart"/>
      <w:proofErr w:type="gramEnd"/>
      <w:r>
        <w:t>r</w:t>
      </w:r>
      <w:r>
        <w:t>五成而分</w:t>
      </w:r>
      <w:proofErr w:type="gramStart"/>
      <w:r>
        <w:t>周公左召公</w:t>
      </w:r>
      <w:proofErr w:type="gramEnd"/>
      <w:r>
        <w:t>右</w:t>
      </w:r>
      <w:proofErr w:type="spellEnd"/>
      <w:r>
        <w:rPr>
          <w:rFonts w:eastAsia="宋体" w:hint="eastAsia"/>
          <w:lang w:eastAsia="zh-CN"/>
        </w:rPr>
        <w:t>”</w:t>
      </w:r>
      <w:proofErr w:type="spellStart"/>
      <w:r>
        <w:t>二句。王肅讀</w:t>
      </w:r>
      <w:proofErr w:type="spellEnd"/>
      <w:r>
        <w:rPr>
          <w:rFonts w:eastAsia="宋体" w:hint="eastAsia"/>
          <w:lang w:eastAsia="zh-CN"/>
        </w:rPr>
        <w:t>“</w:t>
      </w:r>
      <w:proofErr w:type="spellStart"/>
      <w:r>
        <w:t>六成</w:t>
      </w:r>
      <w:proofErr w:type="gramStart"/>
      <w:r>
        <w:t>復</w:t>
      </w:r>
      <w:proofErr w:type="gramEnd"/>
      <w:r>
        <w:t>綴以崇天子</w:t>
      </w:r>
      <w:proofErr w:type="spellEnd"/>
      <w:r>
        <w:rPr>
          <w:rFonts w:eastAsia="宋体" w:hint="eastAsia"/>
          <w:lang w:eastAsia="zh-CN"/>
        </w:rPr>
        <w:t>”</w:t>
      </w:r>
      <w:proofErr w:type="spellStart"/>
      <w:r>
        <w:t>爲句＄今徙之</w:t>
      </w:r>
      <w:proofErr w:type="spellEnd"/>
      <w:r>
        <w:t>。</w:t>
      </w:r>
    </w:p>
    <w:p w14:paraId="152F5993" w14:textId="77777777" w:rsidR="00CC015B" w:rsidRDefault="00000000">
      <w:proofErr w:type="spellStart"/>
      <w:r>
        <w:t>始釐里</w:t>
      </w:r>
      <w:proofErr w:type="spellEnd"/>
    </w:p>
    <w:p w14:paraId="548C27B4" w14:textId="77777777" w:rsidR="00CC015B" w:rsidRDefault="00000000">
      <w:r>
        <w:rPr>
          <w:rFonts w:eastAsia="宋体" w:hint="eastAsia"/>
          <w:lang w:eastAsia="zh-CN"/>
        </w:rPr>
        <w:t>《</w:t>
      </w:r>
      <w:proofErr w:type="spellStart"/>
      <w:r>
        <w:t>經解</w:t>
      </w:r>
      <w:proofErr w:type="spellEnd"/>
      <w:r>
        <w:rPr>
          <w:rFonts w:eastAsia="宋体" w:hint="eastAsia"/>
          <w:lang w:eastAsia="zh-CN"/>
        </w:rPr>
        <w:t>》</w:t>
      </w:r>
      <w:r>
        <w:t>引</w:t>
      </w:r>
      <w:r>
        <w:rPr>
          <w:rFonts w:eastAsia="宋体" w:hint="eastAsia"/>
          <w:lang w:eastAsia="zh-CN"/>
        </w:rPr>
        <w:t>《</w:t>
      </w:r>
      <w:r>
        <w:t>易</w:t>
      </w:r>
      <w:r>
        <w:rPr>
          <w:rFonts w:eastAsia="宋体" w:hint="eastAsia"/>
          <w:lang w:eastAsia="zh-CN"/>
        </w:rPr>
        <w:t>》</w:t>
      </w:r>
      <w:r>
        <w:t>。</w:t>
      </w:r>
    </w:p>
    <w:p w14:paraId="1FDC1349" w14:textId="77777777" w:rsidR="00CC015B" w:rsidRDefault="00000000">
      <w:proofErr w:type="spellStart"/>
      <w:r>
        <w:t>起海子</w:t>
      </w:r>
      <w:proofErr w:type="spellEnd"/>
      <w:r>
        <w:rPr>
          <w:rFonts w:eastAsia="宋体" w:hint="eastAsia"/>
          <w:lang w:eastAsia="zh-CN"/>
        </w:rPr>
        <w:t>《</w:t>
      </w:r>
      <w:proofErr w:type="spellStart"/>
      <w:r>
        <w:t>孔子</w:t>
      </w:r>
      <w:proofErr w:type="spellEnd"/>
      <w:r>
        <w:rPr>
          <w:rFonts w:eastAsia="宋体" w:hint="eastAsia"/>
          <w:lang w:eastAsia="zh-CN"/>
        </w:rPr>
        <w:t>（</w:t>
      </w:r>
      <w:r>
        <w:t>聞</w:t>
      </w:r>
      <w:r>
        <w:rPr>
          <w:rFonts w:eastAsia="宋体" w:hint="eastAsia"/>
          <w:lang w:eastAsia="zh-CN"/>
        </w:rPr>
        <w:t>）【</w:t>
      </w:r>
      <w:r>
        <w:t>閒</w:t>
      </w:r>
      <w:r>
        <w:rPr>
          <w:rFonts w:eastAsia="宋体" w:hint="eastAsia"/>
          <w:lang w:eastAsia="zh-CN"/>
        </w:rPr>
        <w:t>】</w:t>
      </w:r>
      <w:r>
        <w:t>居</w:t>
      </w:r>
      <w:r>
        <w:rPr>
          <w:rFonts w:eastAsia="宋体" w:hint="eastAsia"/>
          <w:lang w:eastAsia="zh-CN"/>
        </w:rPr>
        <w:t>》“</w:t>
      </w:r>
      <w:proofErr w:type="spellStart"/>
      <w:r>
        <w:t>無聲之</w:t>
      </w:r>
      <w:proofErr w:type="gramStart"/>
      <w:r>
        <w:t>樂</w:t>
      </w:r>
      <w:proofErr w:type="gramEnd"/>
      <w:r>
        <w:t>氣志既起</w:t>
      </w:r>
      <w:proofErr w:type="spellEnd"/>
      <w:r>
        <w:rPr>
          <w:rFonts w:eastAsia="宋体" w:hint="eastAsia"/>
          <w:lang w:eastAsia="zh-CN"/>
        </w:rPr>
        <w:t>”</w:t>
      </w:r>
      <w:proofErr w:type="spellStart"/>
      <w:r>
        <w:t>六句。</w:t>
      </w:r>
      <w:proofErr w:type="gramStart"/>
      <w:r>
        <w:t>祀右</w:t>
      </w:r>
      <w:proofErr w:type="spellEnd"/>
      <w:r>
        <w:rPr>
          <w:rFonts w:eastAsia="宋体" w:hint="eastAsia"/>
          <w:lang w:eastAsia="zh-CN"/>
        </w:rPr>
        <w:t>《</w:t>
      </w:r>
      <w:proofErr w:type="spellStart"/>
      <w:r>
        <w:t>中庸</w:t>
      </w:r>
      <w:proofErr w:type="spellEnd"/>
      <w:r>
        <w:rPr>
          <w:rFonts w:eastAsia="宋体" w:hint="eastAsia"/>
          <w:lang w:eastAsia="zh-CN"/>
        </w:rPr>
        <w:t>》</w:t>
      </w:r>
      <w:proofErr w:type="gramEnd"/>
      <w:r>
        <w:rPr>
          <w:rFonts w:eastAsia="宋体" w:hint="eastAsia"/>
          <w:lang w:eastAsia="zh-CN"/>
        </w:rPr>
        <w:t>“</w:t>
      </w:r>
      <w:proofErr w:type="spellStart"/>
      <w:r>
        <w:t>使天下之人</w:t>
      </w:r>
      <w:proofErr w:type="spellEnd"/>
    </w:p>
    <w:p w14:paraId="58DCAAC4" w14:textId="77777777" w:rsidR="00CC015B" w:rsidRDefault="00000000">
      <w:proofErr w:type="spellStart"/>
      <w:r>
        <w:t>志事</w:t>
      </w:r>
      <w:proofErr w:type="spellEnd"/>
    </w:p>
    <w:p w14:paraId="248FF37A" w14:textId="77777777" w:rsidR="00CC015B" w:rsidRDefault="00000000">
      <w:r>
        <w:rPr>
          <w:rFonts w:eastAsia="宋体" w:hint="eastAsia"/>
          <w:lang w:eastAsia="zh-CN"/>
        </w:rPr>
        <w:lastRenderedPageBreak/>
        <w:t>“</w:t>
      </w:r>
      <w:proofErr w:type="spellStart"/>
      <w:r>
        <w:t>善繼人之志</w:t>
      </w:r>
      <w:proofErr w:type="spellEnd"/>
      <w:r>
        <w:rPr>
          <w:rFonts w:eastAsia="宋体" w:hint="eastAsia"/>
          <w:lang w:eastAsia="zh-CN"/>
        </w:rPr>
        <w:t>”</w:t>
      </w:r>
      <w:proofErr w:type="spellStart"/>
      <w:r>
        <w:t>二句</w:t>
      </w:r>
      <w:proofErr w:type="spellEnd"/>
      <w:r>
        <w:t>。</w:t>
      </w:r>
    </w:p>
    <w:p w14:paraId="417C53BB" w14:textId="77777777" w:rsidR="00CC015B" w:rsidRDefault="00000000">
      <w:proofErr w:type="spellStart"/>
      <w:r>
        <w:t>試事</w:t>
      </w:r>
      <w:proofErr w:type="spellEnd"/>
    </w:p>
    <w:p w14:paraId="59A5008D" w14:textId="77777777" w:rsidR="00CC015B" w:rsidRDefault="00000000">
      <w:r>
        <w:rPr>
          <w:rFonts w:eastAsia="宋体" w:hint="eastAsia"/>
          <w:lang w:eastAsia="zh-CN"/>
        </w:rPr>
        <w:t>“</w:t>
      </w:r>
      <w:proofErr w:type="spellStart"/>
      <w:r>
        <w:t>日省月試</w:t>
      </w:r>
      <w:proofErr w:type="spellEnd"/>
      <w:r>
        <w:rPr>
          <w:rFonts w:eastAsia="宋体" w:hint="eastAsia"/>
          <w:lang w:eastAsia="zh-CN"/>
        </w:rPr>
        <w:t>”</w:t>
      </w:r>
      <w:proofErr w:type="spellStart"/>
      <w:r>
        <w:t>二句</w:t>
      </w:r>
      <w:proofErr w:type="spellEnd"/>
      <w:r>
        <w:t>。</w:t>
      </w:r>
    </w:p>
    <w:p w14:paraId="2A131656" w14:textId="77777777" w:rsidR="00CC015B" w:rsidRDefault="00000000">
      <w:pPr>
        <w:rPr>
          <w:lang w:eastAsia="zh-CN"/>
        </w:rPr>
      </w:pPr>
      <w:proofErr w:type="spellStart"/>
      <w:r>
        <w:t>載</w:t>
      </w:r>
      <w:proofErr w:type="gramStart"/>
      <w:r>
        <w:t>幬</w:t>
      </w:r>
      <w:proofErr w:type="spellEnd"/>
      <w:proofErr w:type="gramEnd"/>
      <w:r>
        <w:rPr>
          <w:rFonts w:eastAsia="宋体" w:hint="eastAsia"/>
          <w:lang w:eastAsia="zh-CN"/>
        </w:rPr>
        <w:t>“</w:t>
      </w:r>
      <w:proofErr w:type="spellStart"/>
      <w:r>
        <w:t>辟如天地之無不持載</w:t>
      </w:r>
      <w:proofErr w:type="spellEnd"/>
      <w:r>
        <w:rPr>
          <w:rFonts w:eastAsia="宋体" w:hint="eastAsia"/>
          <w:lang w:eastAsia="zh-CN"/>
        </w:rPr>
        <w:t>”</w:t>
      </w:r>
      <w:proofErr w:type="spellStart"/>
      <w:r>
        <w:t>二句</w:t>
      </w:r>
      <w:proofErr w:type="spellEnd"/>
      <w:r>
        <w:t>。</w:t>
      </w:r>
      <w:proofErr w:type="gramStart"/>
      <w:r>
        <w:rPr>
          <w:lang w:eastAsia="zh-CN"/>
        </w:rPr>
        <w:t>疚</w:t>
      </w:r>
      <w:proofErr w:type="gramEnd"/>
      <w:r>
        <w:rPr>
          <w:lang w:eastAsia="zh-CN"/>
        </w:rPr>
        <w:t>志</w:t>
      </w:r>
    </w:p>
    <w:p w14:paraId="394CB769" w14:textId="77777777" w:rsidR="00CC015B" w:rsidRDefault="00000000">
      <w:pPr>
        <w:rPr>
          <w:lang w:eastAsia="zh-CN"/>
        </w:rPr>
      </w:pPr>
      <w:r>
        <w:rPr>
          <w:lang w:eastAsia="zh-CN"/>
        </w:rPr>
        <w:t>【第</w:t>
      </w:r>
      <w:r>
        <w:rPr>
          <w:lang w:eastAsia="zh-CN"/>
        </w:rPr>
        <w:t>27</w:t>
      </w:r>
      <w:r>
        <w:rPr>
          <w:lang w:eastAsia="zh-CN"/>
        </w:rPr>
        <w:t>页】</w:t>
      </w:r>
    </w:p>
    <w:p w14:paraId="4F250CA3" w14:textId="77777777" w:rsidR="00CC015B" w:rsidRDefault="00000000">
      <w:pPr>
        <w:rPr>
          <w:lang w:eastAsia="zh-CN"/>
        </w:rPr>
      </w:pPr>
      <w:r>
        <w:rPr>
          <w:rFonts w:eastAsia="宋体" w:hint="eastAsia"/>
          <w:lang w:eastAsia="zh-CN"/>
        </w:rPr>
        <w:t>“</w:t>
      </w:r>
      <w:r>
        <w:rPr>
          <w:lang w:eastAsia="zh-CN"/>
        </w:rPr>
        <w:t>故君子内省不</w:t>
      </w:r>
      <w:proofErr w:type="gramStart"/>
      <w:r>
        <w:rPr>
          <w:lang w:eastAsia="zh-CN"/>
        </w:rPr>
        <w:t>疚</w:t>
      </w:r>
      <w:proofErr w:type="gramEnd"/>
      <w:r>
        <w:rPr>
          <w:rFonts w:eastAsia="宋体" w:hint="eastAsia"/>
          <w:lang w:eastAsia="zh-CN"/>
        </w:rPr>
        <w:t>”</w:t>
      </w:r>
      <w:r>
        <w:rPr>
          <w:lang w:eastAsia="zh-CN"/>
        </w:rPr>
        <w:t>二句。</w:t>
      </w:r>
    </w:p>
    <w:p w14:paraId="5B62ACB8" w14:textId="77777777" w:rsidR="00CC015B" w:rsidRDefault="00000000">
      <w:proofErr w:type="spellStart"/>
      <w:proofErr w:type="gramStart"/>
      <w:r>
        <w:t>友右</w:t>
      </w:r>
      <w:proofErr w:type="spellEnd"/>
      <w:r>
        <w:rPr>
          <w:rFonts w:eastAsia="宋体" w:hint="eastAsia"/>
          <w:lang w:eastAsia="zh-CN"/>
        </w:rPr>
        <w:t>《</w:t>
      </w:r>
      <w:proofErr w:type="spellStart"/>
      <w:r>
        <w:t>左傳。閔二年</w:t>
      </w:r>
      <w:proofErr w:type="spellEnd"/>
      <w:r>
        <w:rPr>
          <w:rFonts w:eastAsia="宋体" w:hint="eastAsia"/>
          <w:lang w:eastAsia="zh-CN"/>
        </w:rPr>
        <w:t>》</w:t>
      </w:r>
      <w:proofErr w:type="spellStart"/>
      <w:proofErr w:type="gramEnd"/>
      <w:r>
        <w:t>成季將生卜辭</w:t>
      </w:r>
      <w:proofErr w:type="spellEnd"/>
      <w:r>
        <w:t>。</w:t>
      </w:r>
    </w:p>
    <w:p w14:paraId="7388F112" w14:textId="77777777" w:rsidR="00CC015B" w:rsidRDefault="00000000">
      <w:proofErr w:type="spellStart"/>
      <w:r>
        <w:t>子止</w:t>
      </w:r>
      <w:proofErr w:type="spellEnd"/>
    </w:p>
    <w:p w14:paraId="679544C2" w14:textId="77777777" w:rsidR="00CC015B" w:rsidRDefault="00000000">
      <w:r>
        <w:rPr>
          <w:rFonts w:eastAsia="宋体" w:hint="eastAsia"/>
          <w:lang w:eastAsia="zh-CN"/>
        </w:rPr>
        <w:t>《</w:t>
      </w:r>
      <w:proofErr w:type="spellStart"/>
      <w:r>
        <w:t>僖廿五年</w:t>
      </w:r>
      <w:proofErr w:type="spellEnd"/>
      <w:r>
        <w:rPr>
          <w:rFonts w:eastAsia="宋体" w:hint="eastAsia"/>
          <w:lang w:eastAsia="zh-CN"/>
        </w:rPr>
        <w:t>》</w:t>
      </w:r>
      <w:r>
        <w:t>衛</w:t>
      </w:r>
      <w:r>
        <w:rPr>
          <w:rFonts w:eastAsia="宋体" w:hint="eastAsia"/>
          <w:lang w:eastAsia="zh-CN"/>
        </w:rPr>
        <w:t>《</w:t>
      </w:r>
      <w:proofErr w:type="spellStart"/>
      <w:r>
        <w:t>禮至銘</w:t>
      </w:r>
      <w:proofErr w:type="spellEnd"/>
      <w:r>
        <w:rPr>
          <w:rFonts w:eastAsia="宋体" w:hint="eastAsia"/>
          <w:lang w:eastAsia="zh-CN"/>
        </w:rPr>
        <w:t>》</w:t>
      </w:r>
      <w:r>
        <w:t>。</w:t>
      </w:r>
    </w:p>
    <w:p w14:paraId="647BC52E" w14:textId="77777777" w:rsidR="00CC015B" w:rsidRDefault="00000000">
      <w:proofErr w:type="spellStart"/>
      <w:r>
        <w:t>子使</w:t>
      </w:r>
      <w:proofErr w:type="spellEnd"/>
    </w:p>
    <w:p w14:paraId="7B485577" w14:textId="77777777" w:rsidR="00CC015B" w:rsidRDefault="00000000">
      <w:r>
        <w:rPr>
          <w:rFonts w:eastAsia="宋体" w:hint="eastAsia"/>
          <w:lang w:eastAsia="zh-CN"/>
        </w:rPr>
        <w:t>《</w:t>
      </w:r>
      <w:proofErr w:type="spellStart"/>
      <w:r>
        <w:t>襄四年</w:t>
      </w:r>
      <w:proofErr w:type="spellEnd"/>
      <w:r>
        <w:rPr>
          <w:rFonts w:eastAsia="宋体" w:hint="eastAsia"/>
          <w:lang w:eastAsia="zh-CN"/>
        </w:rPr>
        <w:t>》</w:t>
      </w:r>
      <w:proofErr w:type="spellStart"/>
      <w:proofErr w:type="gramStart"/>
      <w:r>
        <w:t>國</w:t>
      </w:r>
      <w:proofErr w:type="gramEnd"/>
      <w:r>
        <w:t>人誦</w:t>
      </w:r>
      <w:proofErr w:type="spellEnd"/>
      <w:r>
        <w:t>。</w:t>
      </w:r>
    </w:p>
    <w:p w14:paraId="2103BBAE" w14:textId="77777777" w:rsidR="00CC015B" w:rsidRDefault="00000000">
      <w:proofErr w:type="spellStart"/>
      <w:r>
        <w:t>殖嗣</w:t>
      </w:r>
      <w:proofErr w:type="spellEnd"/>
    </w:p>
    <w:p w14:paraId="2743C905" w14:textId="77777777" w:rsidR="00CC015B" w:rsidRDefault="00000000">
      <w:r>
        <w:rPr>
          <w:rFonts w:eastAsia="宋体" w:hint="eastAsia"/>
          <w:lang w:eastAsia="zh-CN"/>
        </w:rPr>
        <w:t>《</w:t>
      </w:r>
      <w:proofErr w:type="spellStart"/>
      <w:r>
        <w:t>三十年</w:t>
      </w:r>
      <w:proofErr w:type="spellEnd"/>
      <w:r>
        <w:rPr>
          <w:rFonts w:eastAsia="宋体" w:hint="eastAsia"/>
          <w:lang w:eastAsia="zh-CN"/>
        </w:rPr>
        <w:t>》</w:t>
      </w:r>
      <w:proofErr w:type="spellStart"/>
      <w:r>
        <w:t>輿人誦</w:t>
      </w:r>
      <w:proofErr w:type="spellEnd"/>
      <w:r>
        <w:t>。</w:t>
      </w:r>
    </w:p>
    <w:p w14:paraId="6E83913E" w14:textId="77777777" w:rsidR="00CC015B" w:rsidRDefault="00000000">
      <w:proofErr w:type="spellStart"/>
      <w:r>
        <w:t>祀事</w:t>
      </w:r>
      <w:proofErr w:type="spellEnd"/>
    </w:p>
    <w:p w14:paraId="4867DBDA" w14:textId="77777777" w:rsidR="00CC015B" w:rsidRDefault="00000000">
      <w:r>
        <w:rPr>
          <w:rFonts w:eastAsia="宋体" w:hint="eastAsia"/>
          <w:lang w:eastAsia="zh-CN"/>
        </w:rPr>
        <w:t>《</w:t>
      </w:r>
      <w:proofErr w:type="spellStart"/>
      <w:r>
        <w:t>昭元年</w:t>
      </w:r>
      <w:proofErr w:type="spellEnd"/>
      <w:r>
        <w:rPr>
          <w:rFonts w:eastAsia="宋体" w:hint="eastAsia"/>
          <w:lang w:eastAsia="zh-CN"/>
        </w:rPr>
        <w:t>》</w:t>
      </w:r>
      <w:proofErr w:type="spellStart"/>
      <w:r>
        <w:t>周</w:t>
      </w:r>
      <w:proofErr w:type="gramStart"/>
      <w:r>
        <w:t>劉</w:t>
      </w:r>
      <w:proofErr w:type="gramEnd"/>
      <w:r>
        <w:t>定公語王</w:t>
      </w:r>
      <w:proofErr w:type="spellEnd"/>
      <w:r>
        <w:t>。</w:t>
      </w:r>
    </w:p>
    <w:p w14:paraId="536A1C6D" w14:textId="77777777" w:rsidR="00CC015B" w:rsidRDefault="00000000">
      <w:proofErr w:type="spellStart"/>
      <w:r>
        <w:t>食志祐</w:t>
      </w:r>
      <w:proofErr w:type="spellEnd"/>
    </w:p>
    <w:p w14:paraId="28D16075" w14:textId="77777777" w:rsidR="00CC015B" w:rsidRDefault="00000000">
      <w:proofErr w:type="spellStart"/>
      <w:r>
        <w:t>秦醫和言</w:t>
      </w:r>
      <w:proofErr w:type="spellEnd"/>
      <w:r>
        <w:t>。</w:t>
      </w:r>
      <w:r>
        <w:rPr>
          <w:rFonts w:eastAsia="宋体" w:hint="eastAsia"/>
          <w:lang w:eastAsia="zh-CN"/>
        </w:rPr>
        <w:t>《</w:t>
      </w:r>
      <w:proofErr w:type="spellStart"/>
      <w:r>
        <w:t>晉語</w:t>
      </w:r>
      <w:proofErr w:type="spellEnd"/>
      <w:r>
        <w:rPr>
          <w:rFonts w:eastAsia="宋体" w:hint="eastAsia"/>
          <w:lang w:eastAsia="zh-CN"/>
        </w:rPr>
        <w:t>》</w:t>
      </w:r>
      <w:r>
        <w:t>同。</w:t>
      </w:r>
    </w:p>
    <w:p w14:paraId="036E40B3" w14:textId="77777777" w:rsidR="00CC015B" w:rsidRDefault="00000000">
      <w:proofErr w:type="spellStart"/>
      <w:proofErr w:type="gramStart"/>
      <w:r>
        <w:t>怠</w:t>
      </w:r>
      <w:proofErr w:type="gramEnd"/>
      <w:r>
        <w:t>久</w:t>
      </w:r>
      <w:proofErr w:type="spellEnd"/>
      <w:r>
        <w:rPr>
          <w:rFonts w:eastAsia="宋体" w:hint="eastAsia"/>
          <w:lang w:eastAsia="zh-CN"/>
        </w:rPr>
        <w:t>《</w:t>
      </w:r>
      <w:proofErr w:type="spellStart"/>
      <w:r>
        <w:t>三年</w:t>
      </w:r>
      <w:proofErr w:type="spellEnd"/>
      <w:r>
        <w:rPr>
          <w:rFonts w:eastAsia="宋体" w:hint="eastAsia"/>
          <w:lang w:eastAsia="zh-CN"/>
        </w:rPr>
        <w:t>》</w:t>
      </w:r>
      <w:proofErr w:type="spellStart"/>
      <w:r>
        <w:t>晉叔</w:t>
      </w:r>
      <w:proofErr w:type="spellEnd"/>
    </w:p>
    <w:p w14:paraId="37B4BE7D" w14:textId="77777777" w:rsidR="00CC015B" w:rsidRDefault="00000000">
      <w:proofErr w:type="spellStart"/>
      <w:proofErr w:type="gramStart"/>
      <w:r>
        <w:t>向引</w:t>
      </w:r>
      <w:proofErr w:type="spellEnd"/>
      <w:r>
        <w:rPr>
          <w:rFonts w:eastAsia="宋体" w:hint="eastAsia"/>
          <w:lang w:eastAsia="zh-CN"/>
        </w:rPr>
        <w:t>《</w:t>
      </w:r>
      <w:proofErr w:type="spellStart"/>
      <w:r>
        <w:t>讒鼎銘</w:t>
      </w:r>
      <w:proofErr w:type="spellEnd"/>
      <w:r>
        <w:rPr>
          <w:rFonts w:eastAsia="宋体" w:hint="eastAsia"/>
          <w:lang w:eastAsia="zh-CN"/>
        </w:rPr>
        <w:t>》</w:t>
      </w:r>
      <w:proofErr w:type="gramEnd"/>
      <w:r>
        <w:t>。</w:t>
      </w:r>
    </w:p>
    <w:p w14:paraId="2BFC8260" w14:textId="77777777" w:rsidR="00CC015B" w:rsidRDefault="00000000">
      <w:proofErr w:type="spellStart"/>
      <w:proofErr w:type="gramStart"/>
      <w:r>
        <w:t>杞</w:t>
      </w:r>
      <w:proofErr w:type="gramEnd"/>
      <w:r>
        <w:t>子鄙恥已已士</w:t>
      </w:r>
      <w:proofErr w:type="spellEnd"/>
      <w:r>
        <w:rPr>
          <w:rFonts w:eastAsia="宋体" w:hint="eastAsia"/>
          <w:lang w:eastAsia="zh-CN"/>
        </w:rPr>
        <w:t>《</w:t>
      </w:r>
      <w:proofErr w:type="spellStart"/>
      <w:r>
        <w:t>十二年</w:t>
      </w:r>
      <w:proofErr w:type="spellEnd"/>
      <w:r>
        <w:rPr>
          <w:rFonts w:eastAsia="宋体" w:hint="eastAsia"/>
          <w:lang w:eastAsia="zh-CN"/>
        </w:rPr>
        <w:t>》</w:t>
      </w:r>
      <w:proofErr w:type="spellStart"/>
      <w:r>
        <w:t>南蔽鄉人誦</w:t>
      </w:r>
      <w:proofErr w:type="spellEnd"/>
      <w:r>
        <w:t>。</w:t>
      </w:r>
    </w:p>
    <w:p w14:paraId="112262DC" w14:textId="77777777" w:rsidR="00CC015B" w:rsidRDefault="00000000">
      <w:proofErr w:type="spellStart"/>
      <w:r>
        <w:t>鬩里</w:t>
      </w:r>
      <w:proofErr w:type="spellEnd"/>
    </w:p>
    <w:p w14:paraId="6F375E6C" w14:textId="77777777" w:rsidR="00CC015B" w:rsidRDefault="00000000">
      <w:r>
        <w:rPr>
          <w:rFonts w:eastAsia="宋体" w:hint="eastAsia"/>
          <w:lang w:eastAsia="zh-CN"/>
        </w:rPr>
        <w:t>《</w:t>
      </w:r>
      <w:proofErr w:type="spellStart"/>
      <w:r>
        <w:t>周語中</w:t>
      </w:r>
      <w:proofErr w:type="spellEnd"/>
      <w:r>
        <w:rPr>
          <w:rFonts w:eastAsia="宋体" w:hint="eastAsia"/>
          <w:lang w:eastAsia="zh-CN"/>
        </w:rPr>
        <w:t>》</w:t>
      </w:r>
      <w:proofErr w:type="spellStart"/>
      <w:proofErr w:type="gramStart"/>
      <w:r>
        <w:t>富辰引人言</w:t>
      </w:r>
      <w:proofErr w:type="spellEnd"/>
      <w:proofErr w:type="gramEnd"/>
      <w:r>
        <w:t>。</w:t>
      </w:r>
    </w:p>
    <w:p w14:paraId="3A2E4088" w14:textId="77777777" w:rsidR="00CC015B" w:rsidRDefault="00000000">
      <w:r>
        <w:t>起</w:t>
      </w:r>
      <w:r>
        <w:rPr>
          <w:rFonts w:eastAsia="宋体" w:hint="eastAsia"/>
          <w:lang w:eastAsia="zh-CN"/>
        </w:rPr>
        <w:t>【</w:t>
      </w:r>
      <w:r>
        <w:t>始</w:t>
      </w:r>
      <w:r>
        <w:rPr>
          <w:rFonts w:eastAsia="宋体" w:hint="eastAsia"/>
          <w:lang w:eastAsia="zh-CN"/>
        </w:rPr>
        <w:t>】《</w:t>
      </w:r>
      <w:proofErr w:type="spellStart"/>
      <w:r>
        <w:t>越語下</w:t>
      </w:r>
      <w:proofErr w:type="spellEnd"/>
      <w:r>
        <w:rPr>
          <w:rFonts w:eastAsia="宋体" w:hint="eastAsia"/>
          <w:lang w:eastAsia="zh-CN"/>
        </w:rPr>
        <w:t>》</w:t>
      </w:r>
      <w:proofErr w:type="spellStart"/>
      <w:r>
        <w:t>范蠡</w:t>
      </w:r>
      <w:proofErr w:type="gramStart"/>
      <w:r>
        <w:t>對</w:t>
      </w:r>
      <w:proofErr w:type="gramEnd"/>
      <w:r>
        <w:t>王</w:t>
      </w:r>
      <w:proofErr w:type="spellEnd"/>
      <w:r>
        <w:rPr>
          <w:rFonts w:eastAsia="宋体" w:hint="eastAsia"/>
          <w:lang w:eastAsia="zh-CN"/>
        </w:rPr>
        <w:t>“</w:t>
      </w:r>
      <w:proofErr w:type="spellStart"/>
      <w:r>
        <w:t>人事不起，弗爲之始</w:t>
      </w:r>
      <w:proofErr w:type="spellEnd"/>
      <w:r>
        <w:rPr>
          <w:rFonts w:eastAsia="宋体" w:hint="eastAsia"/>
          <w:lang w:eastAsia="zh-CN"/>
        </w:rPr>
        <w:t>”</w:t>
      </w:r>
      <w:proofErr w:type="spellStart"/>
      <w:r>
        <w:t>二句</w:t>
      </w:r>
      <w:proofErr w:type="spellEnd"/>
      <w:r>
        <w:t>。</w:t>
      </w:r>
    </w:p>
    <w:p w14:paraId="1B6E7F72" w14:textId="77777777" w:rsidR="00CC015B" w:rsidRDefault="00000000">
      <w:proofErr w:type="spellStart"/>
      <w:r>
        <w:t>起始</w:t>
      </w:r>
      <w:proofErr w:type="spellEnd"/>
    </w:p>
    <w:p w14:paraId="791BEA50" w14:textId="77777777" w:rsidR="00CC015B" w:rsidRDefault="00000000">
      <w:r>
        <w:rPr>
          <w:rFonts w:eastAsia="宋体" w:hint="eastAsia"/>
          <w:lang w:eastAsia="zh-CN"/>
        </w:rPr>
        <w:lastRenderedPageBreak/>
        <w:t>“</w:t>
      </w:r>
      <w:proofErr w:type="spellStart"/>
      <w:r>
        <w:t>人事不</w:t>
      </w:r>
      <w:proofErr w:type="spellEnd"/>
    </w:p>
    <w:p w14:paraId="3EF8FE37" w14:textId="77777777" w:rsidR="00CC015B" w:rsidRDefault="00000000">
      <w:proofErr w:type="spellStart"/>
      <w:r>
        <w:t>起，而創爲之始</w:t>
      </w:r>
      <w:proofErr w:type="spellEnd"/>
      <w:proofErr w:type="gramStart"/>
      <w:r>
        <w:rPr>
          <w:rFonts w:eastAsia="宋体" w:hint="eastAsia"/>
          <w:lang w:eastAsia="zh-CN"/>
        </w:rPr>
        <w:t>”</w:t>
      </w:r>
      <w:proofErr w:type="spellStart"/>
      <w:proofErr w:type="gramEnd"/>
      <w:r>
        <w:t>二句。已市</w:t>
      </w:r>
      <w:proofErr w:type="spellEnd"/>
      <w:r>
        <w:rPr>
          <w:rFonts w:eastAsia="宋体" w:hint="eastAsia"/>
          <w:lang w:eastAsia="zh-CN"/>
        </w:rPr>
        <w:t>“</w:t>
      </w:r>
      <w:proofErr w:type="spellStart"/>
      <w:r>
        <w:t>如此不已</w:t>
      </w:r>
      <w:proofErr w:type="spellEnd"/>
      <w:r>
        <w:rPr>
          <w:rFonts w:eastAsia="宋体" w:hint="eastAsia"/>
          <w:lang w:eastAsia="zh-CN"/>
        </w:rPr>
        <w:t>”</w:t>
      </w:r>
      <w:proofErr w:type="spellStart"/>
      <w:r>
        <w:t>二句</w:t>
      </w:r>
      <w:proofErr w:type="spellEnd"/>
      <w:r>
        <w:t>。</w:t>
      </w:r>
    </w:p>
    <w:p w14:paraId="713D6742" w14:textId="77777777" w:rsidR="00CC015B" w:rsidRDefault="00000000">
      <w:proofErr w:type="spellStart"/>
      <w:r>
        <w:t>紀止</w:t>
      </w:r>
      <w:proofErr w:type="spellEnd"/>
    </w:p>
    <w:p w14:paraId="5BAF42AA" w14:textId="77777777" w:rsidR="00CC015B" w:rsidRDefault="00000000">
      <w:r>
        <w:rPr>
          <w:rFonts w:eastAsia="宋体" w:hint="eastAsia"/>
          <w:lang w:eastAsia="zh-CN"/>
        </w:rPr>
        <w:t>“</w:t>
      </w:r>
      <w:proofErr w:type="spellStart"/>
      <w:r>
        <w:t>贏縮以</w:t>
      </w:r>
      <w:proofErr w:type="spellEnd"/>
      <w:r>
        <w:rPr>
          <w:rFonts w:eastAsia="宋体" w:hint="eastAsia"/>
          <w:lang w:eastAsia="zh-CN"/>
        </w:rPr>
        <w:t>【</w:t>
      </w:r>
      <w:r>
        <w:t>爲</w:t>
      </w:r>
      <w:r>
        <w:rPr>
          <w:rFonts w:eastAsia="宋体" w:hint="eastAsia"/>
          <w:lang w:eastAsia="zh-CN"/>
        </w:rPr>
        <w:t>】</w:t>
      </w:r>
      <w:r>
        <w:t>常</w:t>
      </w:r>
      <w:r>
        <w:rPr>
          <w:rFonts w:eastAsia="宋体" w:hint="eastAsia"/>
          <w:lang w:eastAsia="zh-CN"/>
        </w:rPr>
        <w:t>”</w:t>
      </w:r>
      <w:proofErr w:type="spellStart"/>
      <w:r>
        <w:t>二句</w:t>
      </w:r>
      <w:proofErr w:type="spellEnd"/>
      <w:r>
        <w:t>。</w:t>
      </w:r>
    </w:p>
    <w:p w14:paraId="6D9D5EFA" w14:textId="77777777" w:rsidR="00CC015B" w:rsidRDefault="00000000">
      <w:proofErr w:type="spellStart"/>
      <w:proofErr w:type="gramStart"/>
      <w:r>
        <w:t>宰海</w:t>
      </w:r>
      <w:proofErr w:type="spellEnd"/>
      <w:r>
        <w:rPr>
          <w:rFonts w:eastAsia="宋体" w:hint="eastAsia"/>
          <w:lang w:eastAsia="zh-CN"/>
        </w:rPr>
        <w:t>《</w:t>
      </w:r>
      <w:proofErr w:type="spellStart"/>
      <w:r>
        <w:t>穀梁傳</w:t>
      </w:r>
      <w:proofErr w:type="spellEnd"/>
      <w:r>
        <w:rPr>
          <w:rFonts w:eastAsia="宋体" w:hint="eastAsia"/>
          <w:lang w:eastAsia="zh-CN"/>
        </w:rPr>
        <w:t>•</w:t>
      </w:r>
      <w:proofErr w:type="spellStart"/>
      <w:r>
        <w:t>僖九年</w:t>
      </w:r>
      <w:proofErr w:type="spellEnd"/>
      <w:r>
        <w:rPr>
          <w:rFonts w:eastAsia="宋体" w:hint="eastAsia"/>
          <w:lang w:eastAsia="zh-CN"/>
        </w:rPr>
        <w:t>》</w:t>
      </w:r>
      <w:proofErr w:type="gramEnd"/>
      <w:r>
        <w:rPr>
          <w:rFonts w:eastAsia="宋体" w:hint="eastAsia"/>
          <w:lang w:eastAsia="zh-CN"/>
        </w:rPr>
        <w:t>“</w:t>
      </w:r>
      <w:r>
        <w:t>天</w:t>
      </w:r>
      <w:r>
        <w:rPr>
          <w:rFonts w:eastAsia="宋体" w:hint="eastAsia"/>
          <w:lang w:eastAsia="zh-CN"/>
        </w:rPr>
        <w:t>（</w:t>
      </w:r>
      <w:r>
        <w:t>之</w:t>
      </w:r>
      <w:r>
        <w:rPr>
          <w:rFonts w:eastAsia="宋体" w:hint="eastAsia"/>
          <w:lang w:eastAsia="zh-CN"/>
        </w:rPr>
        <w:t>）【</w:t>
      </w:r>
      <w:r>
        <w:t>子</w:t>
      </w:r>
      <w:r>
        <w:rPr>
          <w:rFonts w:eastAsia="宋体" w:hint="eastAsia"/>
          <w:lang w:eastAsia="zh-CN"/>
        </w:rPr>
        <w:t>】</w:t>
      </w:r>
      <w:proofErr w:type="spellStart"/>
      <w:r>
        <w:t>之宰</w:t>
      </w:r>
      <w:proofErr w:type="spellEnd"/>
      <w:r>
        <w:rPr>
          <w:rFonts w:eastAsia="宋体" w:hint="eastAsia"/>
          <w:lang w:eastAsia="zh-CN"/>
        </w:rPr>
        <w:t>”</w:t>
      </w:r>
      <w:proofErr w:type="spellStart"/>
      <w:r>
        <w:t>二句</w:t>
      </w:r>
      <w:proofErr w:type="spellEnd"/>
      <w:r>
        <w:t>。</w:t>
      </w:r>
    </w:p>
    <w:p w14:paraId="49519A40" w14:textId="77777777" w:rsidR="00CC015B" w:rsidRDefault="00000000">
      <w:proofErr w:type="spellStart"/>
      <w:r>
        <w:t>宰海同上</w:t>
      </w:r>
      <w:proofErr w:type="spellEnd"/>
      <w:r>
        <w:t>。</w:t>
      </w:r>
    </w:p>
    <w:p w14:paraId="5A9765C9" w14:textId="77777777" w:rsidR="00CC015B" w:rsidRDefault="00000000">
      <w:pPr>
        <w:rPr>
          <w:rFonts w:eastAsia="宋体"/>
          <w:lang w:eastAsia="zh-CN"/>
        </w:rPr>
      </w:pPr>
      <w:proofErr w:type="spellStart"/>
      <w:proofErr w:type="gramStart"/>
      <w:r>
        <w:t>殆</w:t>
      </w:r>
      <w:proofErr w:type="gramEnd"/>
      <w:r>
        <w:t>悔</w:t>
      </w:r>
      <w:proofErr w:type="spellEnd"/>
      <w:r>
        <w:rPr>
          <w:rFonts w:eastAsia="宋体" w:hint="eastAsia"/>
          <w:lang w:eastAsia="zh-CN"/>
        </w:rPr>
        <w:t>《</w:t>
      </w:r>
      <w:proofErr w:type="spellStart"/>
      <w:r>
        <w:t>論語。爲政</w:t>
      </w:r>
      <w:proofErr w:type="spellEnd"/>
      <w:r>
        <w:rPr>
          <w:rFonts w:eastAsia="宋体" w:hint="eastAsia"/>
          <w:lang w:eastAsia="zh-CN"/>
        </w:rPr>
        <w:t>》</w:t>
      </w:r>
      <w:proofErr w:type="spellStart"/>
      <w:r>
        <w:t>T</w:t>
      </w:r>
      <w:r>
        <w:t>多見闕殆</w:t>
      </w:r>
      <w:proofErr w:type="spellEnd"/>
      <w:r>
        <w:rPr>
          <w:rFonts w:eastAsia="宋体" w:hint="eastAsia"/>
          <w:lang w:eastAsia="zh-CN"/>
        </w:rPr>
        <w:t>”</w:t>
      </w:r>
      <w:proofErr w:type="spellStart"/>
      <w:r>
        <w:t>二句。</w:t>
      </w:r>
      <w:proofErr w:type="gramStart"/>
      <w:r>
        <w:t>徙</w:t>
      </w:r>
      <w:proofErr w:type="gramEnd"/>
      <w:r>
        <w:t>改</w:t>
      </w:r>
      <w:proofErr w:type="spellEnd"/>
      <w:r>
        <w:rPr>
          <w:rFonts w:eastAsia="宋体" w:hint="eastAsia"/>
          <w:lang w:eastAsia="zh-CN"/>
        </w:rPr>
        <w:t>《</w:t>
      </w:r>
    </w:p>
    <w:p w14:paraId="7D28B65E" w14:textId="77777777" w:rsidR="00CC015B" w:rsidRDefault="00000000">
      <w:proofErr w:type="spellStart"/>
      <w:r>
        <w:t>述而</w:t>
      </w:r>
      <w:proofErr w:type="spellEnd"/>
      <w:proofErr w:type="gramStart"/>
      <w:r>
        <w:rPr>
          <w:rFonts w:eastAsia="宋体" w:hint="eastAsia"/>
          <w:lang w:eastAsia="zh-CN"/>
        </w:rPr>
        <w:t>》</w:t>
      </w:r>
      <w:proofErr w:type="spellStart"/>
      <w:proofErr w:type="gramEnd"/>
      <w:r>
        <w:t>r</w:t>
      </w:r>
      <w:r>
        <w:t>聞義不能徙</w:t>
      </w:r>
      <w:proofErr w:type="spellEnd"/>
      <w:r>
        <w:rPr>
          <w:rFonts w:eastAsia="宋体" w:hint="eastAsia"/>
          <w:lang w:eastAsia="zh-CN"/>
        </w:rPr>
        <w:t>”</w:t>
      </w:r>
      <w:proofErr w:type="spellStart"/>
      <w:r>
        <w:t>二句</w:t>
      </w:r>
      <w:proofErr w:type="spellEnd"/>
      <w:r>
        <w:t>。</w:t>
      </w:r>
    </w:p>
    <w:p w14:paraId="1DE93900" w14:textId="77777777" w:rsidR="00CC015B" w:rsidRDefault="00000000">
      <w:proofErr w:type="spellStart"/>
      <w:r>
        <w:t>已</w:t>
      </w:r>
      <w:proofErr w:type="gramStart"/>
      <w:r>
        <w:t>已</w:t>
      </w:r>
      <w:proofErr w:type="gramEnd"/>
      <w:r>
        <w:t>殆</w:t>
      </w:r>
      <w:proofErr w:type="spellEnd"/>
      <w:r>
        <w:rPr>
          <w:rFonts w:eastAsia="宋体" w:hint="eastAsia"/>
          <w:lang w:eastAsia="zh-CN"/>
        </w:rPr>
        <w:t>《</w:t>
      </w:r>
      <w:proofErr w:type="spellStart"/>
      <w:r>
        <w:t>微子</w:t>
      </w:r>
      <w:proofErr w:type="spellEnd"/>
      <w:r>
        <w:rPr>
          <w:rFonts w:eastAsia="宋体" w:hint="eastAsia"/>
          <w:lang w:eastAsia="zh-CN"/>
        </w:rPr>
        <w:t>》</w:t>
      </w:r>
      <w:proofErr w:type="spellStart"/>
      <w:r>
        <w:t>楚狂接輿歌</w:t>
      </w:r>
      <w:proofErr w:type="spellEnd"/>
      <w:r>
        <w:t>。</w:t>
      </w:r>
    </w:p>
    <w:p w14:paraId="173C6A6D" w14:textId="77777777" w:rsidR="00CC015B" w:rsidRDefault="00000000">
      <w:pPr>
        <w:rPr>
          <w:lang w:eastAsia="zh-CN"/>
        </w:rPr>
      </w:pPr>
      <w:proofErr w:type="spellStart"/>
      <w:r>
        <w:t>海子</w:t>
      </w:r>
      <w:proofErr w:type="spellEnd"/>
      <w:r>
        <w:rPr>
          <w:rFonts w:eastAsia="宋体" w:hint="eastAsia"/>
          <w:lang w:eastAsia="zh-CN"/>
        </w:rPr>
        <w:t>《</w:t>
      </w:r>
      <w:proofErr w:type="spellStart"/>
      <w:r>
        <w:t>孟子。梁惠王上</w:t>
      </w:r>
      <w:proofErr w:type="spellEnd"/>
      <w:r>
        <w:rPr>
          <w:rFonts w:eastAsia="宋体" w:hint="eastAsia"/>
          <w:lang w:eastAsia="zh-CN"/>
        </w:rPr>
        <w:t>》</w:t>
      </w:r>
      <w:proofErr w:type="spellStart"/>
      <w:r>
        <w:t>r</w:t>
      </w:r>
      <w:r>
        <w:t>故推恩足以保四海</w:t>
      </w:r>
      <w:proofErr w:type="spellEnd"/>
      <w:proofErr w:type="gramStart"/>
      <w:r>
        <w:rPr>
          <w:rFonts w:eastAsia="宋体" w:hint="eastAsia"/>
          <w:lang w:eastAsia="zh-CN"/>
        </w:rPr>
        <w:t>”</w:t>
      </w:r>
      <w:proofErr w:type="spellStart"/>
      <w:proofErr w:type="gramEnd"/>
      <w:r>
        <w:t>二句</w:t>
      </w:r>
      <w:proofErr w:type="spellEnd"/>
      <w:r>
        <w:t>。</w:t>
      </w:r>
      <w:r>
        <w:rPr>
          <w:lang w:eastAsia="zh-CN"/>
        </w:rPr>
        <w:t>事使</w:t>
      </w:r>
      <w:r>
        <w:rPr>
          <w:rFonts w:eastAsia="宋体" w:hint="eastAsia"/>
          <w:lang w:eastAsia="zh-CN"/>
        </w:rPr>
        <w:t>《</w:t>
      </w:r>
      <w:r>
        <w:rPr>
          <w:lang w:eastAsia="zh-CN"/>
        </w:rPr>
        <w:t>公孙丑上</w:t>
      </w:r>
      <w:r>
        <w:rPr>
          <w:rFonts w:eastAsia="宋体" w:hint="eastAsia"/>
          <w:lang w:eastAsia="zh-CN"/>
        </w:rPr>
        <w:t>》“</w:t>
      </w:r>
      <w:r>
        <w:rPr>
          <w:lang w:eastAsia="zh-CN"/>
        </w:rPr>
        <w:t>非其君不事</w:t>
      </w:r>
      <w:r>
        <w:rPr>
          <w:rFonts w:eastAsia="宋体" w:hint="eastAsia"/>
          <w:lang w:eastAsia="zh-CN"/>
        </w:rPr>
        <w:t>”</w:t>
      </w:r>
      <w:r>
        <w:rPr>
          <w:lang w:eastAsia="zh-CN"/>
        </w:rPr>
        <w:t>二句。</w:t>
      </w:r>
    </w:p>
    <w:p w14:paraId="03CB9EA2" w14:textId="77777777" w:rsidR="00CC015B" w:rsidRDefault="00000000">
      <w:proofErr w:type="spellStart"/>
      <w:r>
        <w:t>海母</w:t>
      </w:r>
      <w:proofErr w:type="spellEnd"/>
    </w:p>
    <w:p w14:paraId="359167D2" w14:textId="77777777" w:rsidR="00CC015B" w:rsidRDefault="00000000">
      <w:r>
        <w:rPr>
          <w:rFonts w:eastAsia="宋体" w:hint="eastAsia"/>
          <w:lang w:eastAsia="zh-CN"/>
        </w:rPr>
        <w:t>“</w:t>
      </w:r>
      <w:proofErr w:type="spellStart"/>
      <w:r>
        <w:t>苟能充</w:t>
      </w:r>
      <w:proofErr w:type="spellEnd"/>
    </w:p>
    <w:p w14:paraId="2648BB42" w14:textId="77777777" w:rsidR="00CC015B" w:rsidRDefault="00000000">
      <w:r>
        <w:t>之</w:t>
      </w:r>
      <w:proofErr w:type="gramStart"/>
      <w:r>
        <w:rPr>
          <w:rFonts w:eastAsia="宋体" w:hint="eastAsia"/>
          <w:lang w:eastAsia="zh-CN"/>
        </w:rPr>
        <w:t>”</w:t>
      </w:r>
      <w:proofErr w:type="spellStart"/>
      <w:proofErr w:type="gramEnd"/>
      <w:r>
        <w:t>四句。事友</w:t>
      </w:r>
      <w:proofErr w:type="spellEnd"/>
    </w:p>
    <w:p w14:paraId="4F448FE5" w14:textId="77777777" w:rsidR="00CC015B" w:rsidRDefault="00000000">
      <w:r>
        <w:rPr>
          <w:rFonts w:eastAsia="宋体" w:hint="eastAsia"/>
          <w:lang w:eastAsia="zh-CN"/>
        </w:rPr>
        <w:t>“</w:t>
      </w:r>
      <w:proofErr w:type="spellStart"/>
      <w:r>
        <w:t>伯夷非其君不事</w:t>
      </w:r>
      <w:proofErr w:type="spellEnd"/>
      <w:r>
        <w:rPr>
          <w:rFonts w:eastAsia="宋体" w:hint="eastAsia"/>
          <w:lang w:eastAsia="zh-CN"/>
        </w:rPr>
        <w:t>”</w:t>
      </w:r>
      <w:proofErr w:type="spellStart"/>
      <w:r>
        <w:t>二句。事使</w:t>
      </w:r>
      <w:proofErr w:type="spellEnd"/>
      <w:r>
        <w:rPr>
          <w:rFonts w:eastAsia="宋体" w:hint="eastAsia"/>
          <w:lang w:eastAsia="zh-CN"/>
        </w:rPr>
        <w:t>《</w:t>
      </w:r>
      <w:proofErr w:type="spellStart"/>
      <w:r>
        <w:t>萬章下</w:t>
      </w:r>
      <w:proofErr w:type="spellEnd"/>
      <w:r>
        <w:rPr>
          <w:rFonts w:eastAsia="宋体" w:hint="eastAsia"/>
          <w:lang w:eastAsia="zh-CN"/>
        </w:rPr>
        <w:t>》“</w:t>
      </w:r>
      <w:proofErr w:type="spellStart"/>
      <w:r>
        <w:t>非其君不事</w:t>
      </w:r>
      <w:proofErr w:type="spellEnd"/>
      <w:r>
        <w:rPr>
          <w:rFonts w:eastAsia="宋体" w:hint="eastAsia"/>
          <w:lang w:eastAsia="zh-CN"/>
        </w:rPr>
        <w:t>”</w:t>
      </w:r>
      <w:proofErr w:type="spellStart"/>
      <w:r>
        <w:t>二句</w:t>
      </w:r>
      <w:proofErr w:type="spellEnd"/>
      <w:r>
        <w:t>。</w:t>
      </w:r>
    </w:p>
    <w:p w14:paraId="14511185" w14:textId="77777777" w:rsidR="00CC015B" w:rsidRDefault="00000000">
      <w:pPr>
        <w:rPr>
          <w:rFonts w:eastAsia="宋体"/>
          <w:lang w:eastAsia="zh-CN"/>
        </w:rPr>
      </w:pPr>
      <w:r>
        <w:rPr>
          <w:rFonts w:eastAsia="宋体" w:hint="eastAsia"/>
          <w:lang w:eastAsia="zh-CN"/>
        </w:rPr>
        <w:t>【《</w:t>
      </w:r>
      <w:proofErr w:type="spellStart"/>
      <w:r>
        <w:t>楚辭</w:t>
      </w:r>
      <w:proofErr w:type="spellEnd"/>
      <w:r>
        <w:rPr>
          <w:rFonts w:eastAsia="宋体" w:hint="eastAsia"/>
          <w:lang w:eastAsia="zh-CN"/>
        </w:rPr>
        <w:t>》】</w:t>
      </w:r>
    </w:p>
    <w:p w14:paraId="0519E02E" w14:textId="77777777" w:rsidR="00CC015B" w:rsidRDefault="00000000">
      <w:proofErr w:type="spellStart"/>
      <w:r>
        <w:t>右茝</w:t>
      </w:r>
      <w:proofErr w:type="spellEnd"/>
      <w:r>
        <w:rPr>
          <w:rFonts w:eastAsia="宋体" w:hint="eastAsia"/>
          <w:lang w:eastAsia="zh-CN"/>
        </w:rPr>
        <w:t>《</w:t>
      </w:r>
      <w:proofErr w:type="spellStart"/>
      <w:r>
        <w:t>楚辭</w:t>
      </w:r>
      <w:proofErr w:type="spellEnd"/>
      <w:r>
        <w:rPr>
          <w:rFonts w:eastAsia="宋体" w:hint="eastAsia"/>
          <w:lang w:eastAsia="zh-CN"/>
        </w:rPr>
        <w:t>•</w:t>
      </w:r>
      <w:proofErr w:type="spellStart"/>
      <w:r>
        <w:t>離騷</w:t>
      </w:r>
      <w:proofErr w:type="spellEnd"/>
      <w:r>
        <w:rPr>
          <w:rFonts w:eastAsia="宋体" w:hint="eastAsia"/>
          <w:lang w:eastAsia="zh-CN"/>
        </w:rPr>
        <w:t>》</w:t>
      </w:r>
      <w:r>
        <w:t>。</w:t>
      </w:r>
    </w:p>
    <w:p w14:paraId="4CB9F56A" w14:textId="77777777" w:rsidR="00CC015B" w:rsidRDefault="00000000">
      <w:proofErr w:type="spellStart"/>
      <w:r>
        <w:t>畞芷茝悔悔醢在理同上</w:t>
      </w:r>
      <w:proofErr w:type="spellEnd"/>
      <w:r>
        <w:t>。</w:t>
      </w:r>
    </w:p>
    <w:p w14:paraId="1508BFE6" w14:textId="77777777" w:rsidR="00CC015B" w:rsidRDefault="00000000">
      <w:proofErr w:type="gramStart"/>
      <w:r>
        <w:t>汜</w:t>
      </w:r>
      <w:proofErr w:type="gramEnd"/>
      <w:r>
        <w:rPr>
          <w:rFonts w:eastAsia="宋体" w:hint="eastAsia"/>
          <w:lang w:eastAsia="zh-CN"/>
        </w:rPr>
        <w:t>（</w:t>
      </w:r>
      <w:r>
        <w:t>畮</w:t>
      </w:r>
      <w:r>
        <w:rPr>
          <w:rFonts w:eastAsia="宋体" w:hint="eastAsia"/>
          <w:lang w:eastAsia="zh-CN"/>
        </w:rPr>
        <w:t>）【</w:t>
      </w:r>
      <w:r>
        <w:t>晦</w:t>
      </w:r>
      <w:r>
        <w:rPr>
          <w:rFonts w:eastAsia="宋体" w:hint="eastAsia"/>
          <w:lang w:eastAsia="zh-CN"/>
        </w:rPr>
        <w:t>】</w:t>
      </w:r>
      <w:r>
        <w:t>里</w:t>
      </w:r>
      <w:r>
        <w:rPr>
          <w:rFonts w:eastAsia="宋体" w:hint="eastAsia"/>
          <w:lang w:eastAsia="zh-CN"/>
        </w:rPr>
        <w:t>《</w:t>
      </w:r>
      <w:proofErr w:type="spellStart"/>
      <w:r>
        <w:t>天問</w:t>
      </w:r>
      <w:proofErr w:type="spellEnd"/>
      <w:r>
        <w:rPr>
          <w:rFonts w:eastAsia="宋体" w:hint="eastAsia"/>
          <w:lang w:eastAsia="zh-CN"/>
        </w:rPr>
        <w:t>》</w:t>
      </w:r>
      <w:r>
        <w:t>。</w:t>
      </w:r>
    </w:p>
    <w:p w14:paraId="0BB68C9C" w14:textId="77777777" w:rsidR="00CC015B" w:rsidRDefault="00000000">
      <w:pPr>
        <w:rPr>
          <w:lang w:eastAsia="zh-CN"/>
        </w:rPr>
      </w:pPr>
      <w:r>
        <w:rPr>
          <w:lang w:eastAsia="zh-CN"/>
        </w:rPr>
        <w:t>子在</w:t>
      </w:r>
    </w:p>
    <w:p w14:paraId="753CFD08" w14:textId="77777777" w:rsidR="00CC015B" w:rsidRDefault="00000000">
      <w:pPr>
        <w:rPr>
          <w:lang w:eastAsia="zh-CN"/>
        </w:rPr>
      </w:pPr>
      <w:r>
        <w:rPr>
          <w:lang w:eastAsia="zh-CN"/>
        </w:rPr>
        <w:t>在里</w:t>
      </w:r>
      <w:proofErr w:type="gramStart"/>
      <w:r>
        <w:rPr>
          <w:lang w:eastAsia="zh-CN"/>
        </w:rPr>
        <w:t>趾</w:t>
      </w:r>
      <w:proofErr w:type="gramEnd"/>
      <w:r>
        <w:rPr>
          <w:lang w:eastAsia="zh-CN"/>
        </w:rPr>
        <w:t>在止</w:t>
      </w:r>
      <w:proofErr w:type="gramStart"/>
      <w:r>
        <w:rPr>
          <w:lang w:eastAsia="zh-CN"/>
        </w:rPr>
        <w:t>止殆</w:t>
      </w:r>
      <w:proofErr w:type="gramEnd"/>
      <w:r>
        <w:rPr>
          <w:lang w:eastAsia="zh-CN"/>
        </w:rPr>
        <w:t>止子</w:t>
      </w:r>
      <w:proofErr w:type="gramStart"/>
      <w:r>
        <w:rPr>
          <w:lang w:eastAsia="zh-CN"/>
        </w:rPr>
        <w:t>子</w:t>
      </w:r>
      <w:proofErr w:type="gramEnd"/>
      <w:r>
        <w:rPr>
          <w:lang w:eastAsia="zh-CN"/>
        </w:rPr>
        <w:t>婦市</w:t>
      </w:r>
      <w:proofErr w:type="gramStart"/>
      <w:r>
        <w:rPr>
          <w:lang w:eastAsia="zh-CN"/>
        </w:rPr>
        <w:t>姒</w:t>
      </w:r>
      <w:proofErr w:type="gramEnd"/>
      <w:r>
        <w:rPr>
          <w:lang w:eastAsia="zh-CN"/>
        </w:rPr>
        <w:t>佑</w:t>
      </w:r>
      <w:proofErr w:type="gramStart"/>
      <w:r>
        <w:rPr>
          <w:lang w:eastAsia="zh-CN"/>
        </w:rPr>
        <w:t>弑</w:t>
      </w:r>
      <w:proofErr w:type="gramEnd"/>
    </w:p>
    <w:p w14:paraId="3FC41D3C" w14:textId="77777777" w:rsidR="00CC015B" w:rsidRDefault="00000000">
      <w:pPr>
        <w:rPr>
          <w:lang w:eastAsia="zh-CN"/>
        </w:rPr>
      </w:pPr>
      <w:r>
        <w:rPr>
          <w:lang w:eastAsia="zh-CN"/>
        </w:rPr>
        <w:t>同上。</w:t>
      </w:r>
      <w:proofErr w:type="gramStart"/>
      <w:r>
        <w:rPr>
          <w:rFonts w:eastAsia="宋体" w:hint="eastAsia"/>
          <w:lang w:eastAsia="zh-CN"/>
        </w:rPr>
        <w:t>“</w:t>
      </w:r>
      <w:r>
        <w:rPr>
          <w:lang w:eastAsia="zh-CN"/>
        </w:rPr>
        <w:t>弑</w:t>
      </w:r>
      <w:proofErr w:type="gramEnd"/>
      <w:r>
        <w:rPr>
          <w:lang w:eastAsia="zh-CN"/>
        </w:rPr>
        <w:t>1</w:t>
      </w:r>
      <w:r>
        <w:rPr>
          <w:lang w:eastAsia="zh-CN"/>
        </w:rPr>
        <w:t>作</w:t>
      </w:r>
      <w:r>
        <w:rPr>
          <w:rFonts w:eastAsia="宋体" w:hint="eastAsia"/>
          <w:lang w:eastAsia="zh-CN"/>
        </w:rPr>
        <w:t>“</w:t>
      </w:r>
      <w:r>
        <w:rPr>
          <w:lang w:eastAsia="zh-CN"/>
        </w:rPr>
        <w:t>殺</w:t>
      </w:r>
      <w:r>
        <w:rPr>
          <w:rFonts w:eastAsia="宋体" w:hint="eastAsia"/>
          <w:lang w:eastAsia="zh-CN"/>
        </w:rPr>
        <w:t>”</w:t>
      </w:r>
      <w:r>
        <w:rPr>
          <w:lang w:eastAsia="zh-CN"/>
        </w:rPr>
        <w:t>者，非。</w:t>
      </w:r>
    </w:p>
    <w:p w14:paraId="61A24E0D" w14:textId="77777777" w:rsidR="00CC015B" w:rsidRDefault="00000000">
      <w:proofErr w:type="spellStart"/>
      <w:r>
        <w:t>識喜</w:t>
      </w:r>
      <w:proofErr w:type="spellEnd"/>
    </w:p>
    <w:p w14:paraId="2A993EF6" w14:textId="77777777" w:rsidR="00CC015B" w:rsidRDefault="00000000">
      <w:proofErr w:type="spellStart"/>
      <w:proofErr w:type="gramStart"/>
      <w:r>
        <w:t>鄙</w:t>
      </w:r>
      <w:proofErr w:type="gramEnd"/>
      <w:r>
        <w:t>改</w:t>
      </w:r>
      <w:proofErr w:type="spellEnd"/>
      <w:r>
        <w:rPr>
          <w:rFonts w:eastAsia="宋体" w:hint="eastAsia"/>
          <w:lang w:eastAsia="zh-CN"/>
        </w:rPr>
        <w:t>《</w:t>
      </w:r>
      <w:proofErr w:type="spellStart"/>
      <w:r>
        <w:t>懷沙</w:t>
      </w:r>
      <w:proofErr w:type="spellEnd"/>
      <w:r>
        <w:rPr>
          <w:rFonts w:eastAsia="宋体" w:hint="eastAsia"/>
          <w:lang w:eastAsia="zh-CN"/>
        </w:rPr>
        <w:t>》</w:t>
      </w:r>
      <w:r>
        <w:t>。</w:t>
      </w:r>
    </w:p>
    <w:p w14:paraId="54112EF8" w14:textId="77777777" w:rsidR="00CC015B" w:rsidRDefault="00000000">
      <w:proofErr w:type="spellStart"/>
      <w:r>
        <w:lastRenderedPageBreak/>
        <w:t>怪態采有同上。佩異態</w:t>
      </w:r>
      <w:proofErr w:type="spellEnd"/>
    </w:p>
    <w:p w14:paraId="3243C480" w14:textId="77777777" w:rsidR="00CC015B" w:rsidRDefault="00000000">
      <w:proofErr w:type="spellStart"/>
      <w:r>
        <w:t>喜同上。恃殆志態</w:t>
      </w:r>
      <w:proofErr w:type="spellEnd"/>
      <w:r>
        <w:rPr>
          <w:rFonts w:eastAsia="宋体" w:hint="eastAsia"/>
          <w:lang w:eastAsia="zh-CN"/>
        </w:rPr>
        <w:t>《</w:t>
      </w:r>
      <w:proofErr w:type="spellStart"/>
      <w:r>
        <w:t>九章。惜誦</w:t>
      </w:r>
      <w:proofErr w:type="spellEnd"/>
      <w:r>
        <w:rPr>
          <w:rFonts w:eastAsia="宋体" w:hint="eastAsia"/>
          <w:lang w:eastAsia="zh-CN"/>
        </w:rPr>
        <w:t>》</w:t>
      </w:r>
      <w:r>
        <w:t>。</w:t>
      </w:r>
    </w:p>
    <w:p w14:paraId="6CD62542" w14:textId="77777777" w:rsidR="00CC015B" w:rsidRDefault="00000000">
      <w:proofErr w:type="spellStart"/>
      <w:proofErr w:type="gramStart"/>
      <w:r>
        <w:t>意事</w:t>
      </w:r>
      <w:proofErr w:type="spellEnd"/>
      <w:r>
        <w:rPr>
          <w:rFonts w:eastAsia="宋体" w:hint="eastAsia"/>
          <w:lang w:eastAsia="zh-CN"/>
        </w:rPr>
        <w:t>《</w:t>
      </w:r>
      <w:proofErr w:type="spellStart"/>
      <w:r>
        <w:t>卜居</w:t>
      </w:r>
      <w:proofErr w:type="spellEnd"/>
      <w:r>
        <w:rPr>
          <w:rFonts w:eastAsia="宋体" w:hint="eastAsia"/>
          <w:lang w:eastAsia="zh-CN"/>
        </w:rPr>
        <w:t>》</w:t>
      </w:r>
      <w:proofErr w:type="gramEnd"/>
      <w:r>
        <w:t>。</w:t>
      </w:r>
    </w:p>
    <w:p w14:paraId="6E604F1B" w14:textId="77777777" w:rsidR="00CC015B" w:rsidRDefault="00000000">
      <w:proofErr w:type="spellStart"/>
      <w:r>
        <w:t>紀止</w:t>
      </w:r>
      <w:proofErr w:type="spellEnd"/>
    </w:p>
    <w:p w14:paraId="7FC7C201" w14:textId="77777777" w:rsidR="00CC015B" w:rsidRDefault="00000000">
      <w:pPr>
        <w:rPr>
          <w:rFonts w:eastAsia="宋体"/>
          <w:lang w:eastAsia="zh-CN"/>
        </w:rPr>
      </w:pPr>
      <w:proofErr w:type="spellStart"/>
      <w:r>
        <w:t>志喜</w:t>
      </w:r>
      <w:proofErr w:type="spellEnd"/>
      <w:r>
        <w:rPr>
          <w:rFonts w:eastAsia="宋体" w:hint="eastAsia"/>
          <w:lang w:eastAsia="zh-CN"/>
        </w:rPr>
        <w:t>《</w:t>
      </w:r>
    </w:p>
    <w:p w14:paraId="2D6AA2AA" w14:textId="77777777" w:rsidR="00CC015B" w:rsidRDefault="00000000">
      <w:proofErr w:type="spellStart"/>
      <w:r>
        <w:t>異喜友理恃止</w:t>
      </w:r>
      <w:proofErr w:type="spellEnd"/>
    </w:p>
    <w:p w14:paraId="6EEF28CD" w14:textId="77777777" w:rsidR="00CC015B" w:rsidRDefault="00000000">
      <w:r>
        <w:rPr>
          <w:rFonts w:eastAsia="宋体" w:hint="eastAsia"/>
          <w:lang w:eastAsia="zh-CN"/>
        </w:rPr>
        <w:t>《</w:t>
      </w:r>
      <w:proofErr w:type="spellStart"/>
      <w:r>
        <w:t>悲回風</w:t>
      </w:r>
      <w:proofErr w:type="spellEnd"/>
      <w:r>
        <w:rPr>
          <w:rFonts w:eastAsia="宋体" w:hint="eastAsia"/>
          <w:lang w:eastAsia="zh-CN"/>
        </w:rPr>
        <w:t>》</w:t>
      </w:r>
      <w:r>
        <w:t>。</w:t>
      </w:r>
    </w:p>
    <w:p w14:paraId="67FD2087" w14:textId="77777777" w:rsidR="00CC015B" w:rsidRDefault="00000000">
      <w:pPr>
        <w:rPr>
          <w:lang w:eastAsia="zh-CN"/>
        </w:rPr>
      </w:pPr>
      <w:r>
        <w:rPr>
          <w:lang w:eastAsia="zh-CN"/>
        </w:rPr>
        <w:t>竢出</w:t>
      </w:r>
    </w:p>
    <w:p w14:paraId="74D5D626" w14:textId="77777777" w:rsidR="00CC015B" w:rsidRDefault="00000000">
      <w:pPr>
        <w:rPr>
          <w:lang w:eastAsia="zh-CN"/>
        </w:rPr>
      </w:pPr>
      <w:r>
        <w:rPr>
          <w:rFonts w:eastAsia="宋体" w:hint="eastAsia"/>
          <w:lang w:eastAsia="zh-CN"/>
        </w:rPr>
        <w:t>《</w:t>
      </w:r>
      <w:r>
        <w:rPr>
          <w:lang w:eastAsia="zh-CN"/>
        </w:rPr>
        <w:t>思美人</w:t>
      </w:r>
      <w:r>
        <w:rPr>
          <w:rFonts w:eastAsia="宋体" w:hint="eastAsia"/>
          <w:lang w:eastAsia="zh-CN"/>
        </w:rPr>
        <w:t>》</w:t>
      </w:r>
      <w:r>
        <w:rPr>
          <w:lang w:eastAsia="zh-CN"/>
        </w:rPr>
        <w:t>。</w:t>
      </w:r>
    </w:p>
    <w:p w14:paraId="4A855A5A" w14:textId="77777777" w:rsidR="00CC015B" w:rsidRDefault="00000000">
      <w:pPr>
        <w:rPr>
          <w:lang w:eastAsia="zh-CN"/>
        </w:rPr>
      </w:pPr>
      <w:r>
        <w:rPr>
          <w:lang w:eastAsia="zh-CN"/>
        </w:rPr>
        <w:t>【第</w:t>
      </w:r>
      <w:r>
        <w:rPr>
          <w:lang w:eastAsia="zh-CN"/>
        </w:rPr>
        <w:t>28</w:t>
      </w:r>
      <w:r>
        <w:rPr>
          <w:lang w:eastAsia="zh-CN"/>
        </w:rPr>
        <w:t>页】</w:t>
      </w:r>
    </w:p>
    <w:p w14:paraId="78E813EC" w14:textId="77777777" w:rsidR="00CC015B" w:rsidRDefault="00000000">
      <w:pPr>
        <w:rPr>
          <w:rFonts w:eastAsia="宋体"/>
          <w:lang w:eastAsia="zh-CN"/>
        </w:rPr>
      </w:pPr>
      <w:proofErr w:type="spellStart"/>
      <w:r>
        <w:t>止齒</w:t>
      </w:r>
      <w:proofErr w:type="gramStart"/>
      <w:r>
        <w:t>醢</w:t>
      </w:r>
      <w:proofErr w:type="gramEnd"/>
      <w:r>
        <w:t>里</w:t>
      </w:r>
      <w:proofErr w:type="spellEnd"/>
      <w:r>
        <w:rPr>
          <w:rFonts w:eastAsia="宋体" w:hint="eastAsia"/>
          <w:lang w:eastAsia="zh-CN"/>
        </w:rPr>
        <w:t>《</w:t>
      </w:r>
    </w:p>
    <w:p w14:paraId="7A512DC8" w14:textId="77777777" w:rsidR="00CC015B" w:rsidRDefault="00000000">
      <w:proofErr w:type="spellStart"/>
      <w:r>
        <w:t>里止止里久怪備代同上。海理阯海士</w:t>
      </w:r>
      <w:proofErr w:type="spellEnd"/>
      <w:r>
        <w:rPr>
          <w:rFonts w:eastAsia="宋体" w:hint="eastAsia"/>
          <w:lang w:eastAsia="zh-CN"/>
        </w:rPr>
        <w:t>《</w:t>
      </w:r>
      <w:proofErr w:type="spellStart"/>
      <w:r>
        <w:t>大招</w:t>
      </w:r>
      <w:proofErr w:type="spellEnd"/>
      <w:r>
        <w:rPr>
          <w:rFonts w:eastAsia="宋体" w:hint="eastAsia"/>
          <w:lang w:eastAsia="zh-CN"/>
        </w:rPr>
        <w:t>》</w:t>
      </w:r>
      <w:r>
        <w:t>。</w:t>
      </w:r>
    </w:p>
    <w:p w14:paraId="175644F9" w14:textId="77777777" w:rsidR="00CC015B" w:rsidRDefault="00000000">
      <w:r>
        <w:t>職</w:t>
      </w:r>
    </w:p>
    <w:p w14:paraId="63A0CCE9" w14:textId="77777777" w:rsidR="00CC015B" w:rsidRDefault="00000000">
      <w:proofErr w:type="spellStart"/>
      <w:r>
        <w:t>載子克</w:t>
      </w:r>
      <w:proofErr w:type="spellEnd"/>
    </w:p>
    <w:p w14:paraId="2AE1F949" w14:textId="77777777" w:rsidR="00CC015B" w:rsidRDefault="00000000">
      <w:r>
        <w:rPr>
          <w:rFonts w:eastAsia="宋体" w:hint="eastAsia"/>
          <w:lang w:eastAsia="zh-CN"/>
        </w:rPr>
        <w:t>《</w:t>
      </w:r>
      <w:proofErr w:type="spellStart"/>
      <w:r>
        <w:t>易。大有。九二</w:t>
      </w:r>
      <w:proofErr w:type="spellEnd"/>
      <w:r>
        <w:rPr>
          <w:rFonts w:eastAsia="宋体" w:hint="eastAsia"/>
          <w:lang w:eastAsia="zh-CN"/>
        </w:rPr>
        <w:t>》</w:t>
      </w:r>
      <w:r>
        <w:t>、</w:t>
      </w:r>
      <w:r>
        <w:rPr>
          <w:rFonts w:eastAsia="宋体" w:hint="eastAsia"/>
          <w:lang w:eastAsia="zh-CN"/>
        </w:rPr>
        <w:t>《</w:t>
      </w:r>
      <w:proofErr w:type="spellStart"/>
      <w:r>
        <w:t>九三</w:t>
      </w:r>
      <w:proofErr w:type="spellEnd"/>
      <w:r>
        <w:rPr>
          <w:rFonts w:eastAsia="宋体" w:hint="eastAsia"/>
          <w:lang w:eastAsia="zh-CN"/>
        </w:rPr>
        <w:t>》</w:t>
      </w:r>
      <w:r>
        <w:t>。</w:t>
      </w:r>
    </w:p>
    <w:p w14:paraId="3A253BEA" w14:textId="77777777" w:rsidR="00CC015B" w:rsidRDefault="00000000">
      <w:proofErr w:type="spellStart"/>
      <w:r>
        <w:t>纆</w:t>
      </w:r>
      <w:proofErr w:type="gramStart"/>
      <w:r>
        <w:t>棘</w:t>
      </w:r>
      <w:proofErr w:type="gramEnd"/>
      <w:r>
        <w:t>得</w:t>
      </w:r>
      <w:proofErr w:type="spellEnd"/>
      <w:r>
        <w:rPr>
          <w:rFonts w:eastAsia="宋体" w:hint="eastAsia"/>
          <w:lang w:eastAsia="zh-CN"/>
        </w:rPr>
        <w:t>《</w:t>
      </w:r>
      <w:proofErr w:type="spellStart"/>
      <w:r>
        <w:t>坎《上六</w:t>
      </w:r>
      <w:proofErr w:type="spellEnd"/>
      <w:r>
        <w:rPr>
          <w:rFonts w:eastAsia="宋体" w:hint="eastAsia"/>
          <w:lang w:eastAsia="zh-CN"/>
        </w:rPr>
        <w:t>》</w:t>
      </w:r>
      <w:r>
        <w:t>。</w:t>
      </w:r>
      <w:proofErr w:type="spellStart"/>
      <w:proofErr w:type="gramStart"/>
      <w:r>
        <w:t>翼食</w:t>
      </w:r>
      <w:proofErr w:type="spellEnd"/>
      <w:r>
        <w:rPr>
          <w:rFonts w:eastAsia="宋体" w:hint="eastAsia"/>
          <w:lang w:eastAsia="zh-CN"/>
        </w:rPr>
        <w:t>《</w:t>
      </w:r>
      <w:proofErr w:type="spellStart"/>
      <w:r>
        <w:t>明夷</w:t>
      </w:r>
      <w:proofErr w:type="spellEnd"/>
      <w:r>
        <w:rPr>
          <w:rFonts w:eastAsia="宋体" w:hint="eastAsia"/>
          <w:lang w:eastAsia="zh-CN"/>
        </w:rPr>
        <w:t>•</w:t>
      </w:r>
      <w:proofErr w:type="spellStart"/>
      <w:r>
        <w:t>初九</w:t>
      </w:r>
      <w:proofErr w:type="spellEnd"/>
      <w:r>
        <w:rPr>
          <w:rFonts w:eastAsia="宋体" w:hint="eastAsia"/>
          <w:lang w:eastAsia="zh-CN"/>
        </w:rPr>
        <w:t>》</w:t>
      </w:r>
      <w:proofErr w:type="gramEnd"/>
      <w:r>
        <w:t>。</w:t>
      </w:r>
    </w:p>
    <w:p w14:paraId="4178440B" w14:textId="77777777" w:rsidR="00CC015B" w:rsidRDefault="00000000">
      <w:pPr>
        <w:rPr>
          <w:rFonts w:eastAsia="宋体"/>
          <w:lang w:eastAsia="zh-CN"/>
        </w:rPr>
      </w:pPr>
      <w:proofErr w:type="spellStart"/>
      <w:r>
        <w:t>得</w:t>
      </w:r>
      <w:proofErr w:type="gramStart"/>
      <w:r>
        <w:t>疑</w:t>
      </w:r>
      <w:proofErr w:type="gramEnd"/>
      <w:r>
        <w:t>簪</w:t>
      </w:r>
      <w:proofErr w:type="spellEnd"/>
      <w:r>
        <w:rPr>
          <w:rFonts w:eastAsia="宋体" w:hint="eastAsia"/>
          <w:lang w:eastAsia="zh-CN"/>
        </w:rPr>
        <w:t>《</w:t>
      </w:r>
      <w:r>
        <w:t>豫</w:t>
      </w:r>
      <w:r>
        <w:rPr>
          <w:rFonts w:eastAsia="宋体" w:hint="eastAsia"/>
          <w:lang w:eastAsia="zh-CN"/>
        </w:rPr>
        <w:t>•</w:t>
      </w:r>
    </w:p>
    <w:p w14:paraId="3DD73123" w14:textId="77777777" w:rsidR="00CC015B" w:rsidRDefault="00000000">
      <w:proofErr w:type="spellStart"/>
      <w:r>
        <w:t>九四</w:t>
      </w:r>
      <w:proofErr w:type="spellEnd"/>
      <w:proofErr w:type="gramStart"/>
      <w:r>
        <w:rPr>
          <w:rFonts w:eastAsia="宋体" w:hint="eastAsia"/>
          <w:lang w:eastAsia="zh-CN"/>
        </w:rPr>
        <w:t>》</w:t>
      </w:r>
      <w:proofErr w:type="gramEnd"/>
      <w:r>
        <w:t>。</w:t>
      </w:r>
    </w:p>
    <w:p w14:paraId="0384EF13" w14:textId="77777777" w:rsidR="00CC015B" w:rsidRDefault="00000000">
      <w:proofErr w:type="spellStart"/>
      <w:r>
        <w:t>食來祀</w:t>
      </w:r>
      <w:proofErr w:type="spellEnd"/>
    </w:p>
    <w:p w14:paraId="1DD459D6" w14:textId="77777777" w:rsidR="00CC015B" w:rsidRDefault="00000000">
      <w:proofErr w:type="spellStart"/>
      <w:r>
        <w:t>食</w:t>
      </w:r>
      <w:proofErr w:type="gramStart"/>
      <w:r>
        <w:t>食</w:t>
      </w:r>
      <w:proofErr w:type="gramEnd"/>
      <w:r>
        <w:t>惻</w:t>
      </w:r>
      <w:proofErr w:type="gramStart"/>
      <w:r>
        <w:t>汲福食</w:t>
      </w:r>
      <w:proofErr w:type="spellEnd"/>
      <w:proofErr w:type="gramEnd"/>
      <w:r>
        <w:rPr>
          <w:rFonts w:eastAsia="宋体" w:hint="eastAsia"/>
          <w:lang w:eastAsia="zh-CN"/>
        </w:rPr>
        <w:t>《</w:t>
      </w:r>
      <w:proofErr w:type="spellStart"/>
      <w:r>
        <w:t>井。初六</w:t>
      </w:r>
      <w:proofErr w:type="spellEnd"/>
      <w:r>
        <w:rPr>
          <w:rFonts w:eastAsia="宋体" w:hint="eastAsia"/>
          <w:lang w:eastAsia="zh-CN"/>
        </w:rPr>
        <w:t>》</w:t>
      </w:r>
      <w:r>
        <w:t>、</w:t>
      </w:r>
      <w:r>
        <w:rPr>
          <w:rFonts w:eastAsia="宋体" w:hint="eastAsia"/>
          <w:lang w:eastAsia="zh-CN"/>
        </w:rPr>
        <w:t>《</w:t>
      </w:r>
      <w:proofErr w:type="spellStart"/>
      <w:r>
        <w:t>九三</w:t>
      </w:r>
      <w:proofErr w:type="spellEnd"/>
      <w:r>
        <w:rPr>
          <w:rFonts w:eastAsia="宋体" w:hint="eastAsia"/>
          <w:lang w:eastAsia="zh-CN"/>
        </w:rPr>
        <w:t>》</w:t>
      </w:r>
      <w:r>
        <w:t>、</w:t>
      </w:r>
      <w:r>
        <w:rPr>
          <w:rFonts w:eastAsia="宋体" w:hint="eastAsia"/>
          <w:lang w:eastAsia="zh-CN"/>
        </w:rPr>
        <w:t>《</w:t>
      </w:r>
      <w:proofErr w:type="spellStart"/>
      <w:r>
        <w:t>初五</w:t>
      </w:r>
      <w:proofErr w:type="spellEnd"/>
      <w:r>
        <w:rPr>
          <w:rFonts w:eastAsia="宋体" w:hint="eastAsia"/>
          <w:lang w:eastAsia="zh-CN"/>
        </w:rPr>
        <w:t>》</w:t>
      </w:r>
      <w:r>
        <w:t>。</w:t>
      </w:r>
    </w:p>
    <w:p w14:paraId="7687277A" w14:textId="77777777" w:rsidR="00CC015B" w:rsidRDefault="00000000">
      <w:proofErr w:type="spellStart"/>
      <w:proofErr w:type="gramStart"/>
      <w:r>
        <w:t>革塞食</w:t>
      </w:r>
      <w:proofErr w:type="spellEnd"/>
      <w:proofErr w:type="gramEnd"/>
      <w:r>
        <w:rPr>
          <w:rFonts w:eastAsia="宋体" w:hint="eastAsia"/>
          <w:lang w:eastAsia="zh-CN"/>
        </w:rPr>
        <w:t>《</w:t>
      </w:r>
      <w:r>
        <w:t>鼎</w:t>
      </w:r>
      <w:r>
        <w:rPr>
          <w:rFonts w:eastAsia="宋体" w:hint="eastAsia"/>
          <w:lang w:eastAsia="zh-CN"/>
        </w:rPr>
        <w:t>•</w:t>
      </w:r>
      <w:proofErr w:type="spellStart"/>
      <w:r>
        <w:t>九三</w:t>
      </w:r>
      <w:proofErr w:type="spellEnd"/>
      <w:r>
        <w:rPr>
          <w:rFonts w:eastAsia="宋体" w:hint="eastAsia"/>
          <w:lang w:eastAsia="zh-CN"/>
        </w:rPr>
        <w:t>》</w:t>
      </w:r>
      <w:r>
        <w:t>。</w:t>
      </w:r>
    </w:p>
    <w:p w14:paraId="3A027120" w14:textId="77777777" w:rsidR="00CC015B" w:rsidRDefault="00000000">
      <w:proofErr w:type="spellStart"/>
      <w:r>
        <w:t>得</w:t>
      </w:r>
      <w:proofErr w:type="gramStart"/>
      <w:r>
        <w:t>克戒福</w:t>
      </w:r>
      <w:proofErr w:type="spellEnd"/>
      <w:proofErr w:type="gramEnd"/>
      <w:r>
        <w:rPr>
          <w:rFonts w:eastAsia="宋体" w:hint="eastAsia"/>
          <w:lang w:eastAsia="zh-CN"/>
        </w:rPr>
        <w:t>《</w:t>
      </w:r>
      <w:proofErr w:type="spellStart"/>
      <w:r>
        <w:t>既濟</w:t>
      </w:r>
      <w:proofErr w:type="spellEnd"/>
      <w:r>
        <w:rPr>
          <w:rFonts w:eastAsia="宋体" w:hint="eastAsia"/>
          <w:lang w:eastAsia="zh-CN"/>
        </w:rPr>
        <w:t>•</w:t>
      </w:r>
      <w:proofErr w:type="spellStart"/>
      <w:r>
        <w:t>六二</w:t>
      </w:r>
      <w:proofErr w:type="spellEnd"/>
      <w:r>
        <w:rPr>
          <w:rFonts w:eastAsia="宋体" w:hint="eastAsia"/>
          <w:lang w:eastAsia="zh-CN"/>
        </w:rPr>
        <w:t>》</w:t>
      </w:r>
      <w:r>
        <w:t>、</w:t>
      </w:r>
      <w:r>
        <w:rPr>
          <w:rFonts w:eastAsia="宋体" w:hint="eastAsia"/>
          <w:lang w:eastAsia="zh-CN"/>
        </w:rPr>
        <w:t>《</w:t>
      </w:r>
      <w:proofErr w:type="spellStart"/>
      <w:r>
        <w:t>九三</w:t>
      </w:r>
      <w:proofErr w:type="spellEnd"/>
      <w:r>
        <w:rPr>
          <w:rFonts w:eastAsia="宋体" w:hint="eastAsia"/>
          <w:lang w:eastAsia="zh-CN"/>
        </w:rPr>
        <w:t>》</w:t>
      </w:r>
      <w:r>
        <w:t>、</w:t>
      </w:r>
      <w:r>
        <w:rPr>
          <w:rFonts w:eastAsia="宋体" w:hint="eastAsia"/>
          <w:lang w:eastAsia="zh-CN"/>
        </w:rPr>
        <w:t>《</w:t>
      </w:r>
      <w:proofErr w:type="spellStart"/>
      <w:r>
        <w:t>六四</w:t>
      </w:r>
      <w:proofErr w:type="spellEnd"/>
      <w:r>
        <w:rPr>
          <w:rFonts w:eastAsia="宋体" w:hint="eastAsia"/>
          <w:lang w:eastAsia="zh-CN"/>
        </w:rPr>
        <w:t>》</w:t>
      </w:r>
      <w:r>
        <w:t>、</w:t>
      </w:r>
      <w:r>
        <w:rPr>
          <w:rFonts w:eastAsia="宋体" w:hint="eastAsia"/>
          <w:lang w:eastAsia="zh-CN"/>
        </w:rPr>
        <w:t>《</w:t>
      </w:r>
      <w:proofErr w:type="spellStart"/>
      <w:r>
        <w:t>九五</w:t>
      </w:r>
      <w:proofErr w:type="spellEnd"/>
      <w:r>
        <w:rPr>
          <w:rFonts w:eastAsia="宋体" w:hint="eastAsia"/>
          <w:lang w:eastAsia="zh-CN"/>
        </w:rPr>
        <w:t>》</w:t>
      </w:r>
      <w:r>
        <w:t>。</w:t>
      </w:r>
      <w:proofErr w:type="spellStart"/>
      <w:proofErr w:type="gramStart"/>
      <w:r>
        <w:t>忒服</w:t>
      </w:r>
      <w:proofErr w:type="spellEnd"/>
      <w:r>
        <w:rPr>
          <w:rFonts w:eastAsia="宋体" w:hint="eastAsia"/>
          <w:lang w:eastAsia="zh-CN"/>
        </w:rPr>
        <w:t>《</w:t>
      </w:r>
      <w:proofErr w:type="spellStart"/>
      <w:r>
        <w:t>觀。象傳</w:t>
      </w:r>
      <w:proofErr w:type="spellEnd"/>
      <w:r>
        <w:rPr>
          <w:rFonts w:eastAsia="宋体" w:hint="eastAsia"/>
          <w:lang w:eastAsia="zh-CN"/>
        </w:rPr>
        <w:t>》</w:t>
      </w:r>
      <w:proofErr w:type="gramEnd"/>
      <w:r>
        <w:t>。</w:t>
      </w:r>
    </w:p>
    <w:p w14:paraId="0ABAB192" w14:textId="77777777" w:rsidR="00CC015B" w:rsidRDefault="00000000">
      <w:proofErr w:type="spellStart"/>
      <w:r>
        <w:t>革</w:t>
      </w:r>
      <w:proofErr w:type="gramStart"/>
      <w:r>
        <w:t>息得革</w:t>
      </w:r>
      <w:proofErr w:type="spellEnd"/>
      <w:proofErr w:type="gramEnd"/>
      <w:r>
        <w:rPr>
          <w:rFonts w:eastAsia="宋体" w:hint="eastAsia"/>
          <w:lang w:eastAsia="zh-CN"/>
        </w:rPr>
        <w:t>《</w:t>
      </w:r>
      <w:r>
        <w:t>萃</w:t>
      </w:r>
      <w:r>
        <w:rPr>
          <w:rFonts w:eastAsia="宋体" w:hint="eastAsia"/>
          <w:lang w:eastAsia="zh-CN"/>
        </w:rPr>
        <w:t>•</w:t>
      </w:r>
      <w:proofErr w:type="spellStart"/>
      <w:r>
        <w:t>象傳</w:t>
      </w:r>
      <w:proofErr w:type="spellEnd"/>
      <w:r>
        <w:rPr>
          <w:rFonts w:eastAsia="宋体" w:hint="eastAsia"/>
          <w:lang w:eastAsia="zh-CN"/>
        </w:rPr>
        <w:t>》</w:t>
      </w:r>
      <w:r>
        <w:t>。福</w:t>
      </w:r>
    </w:p>
    <w:p w14:paraId="373AD275" w14:textId="77777777" w:rsidR="00CC015B" w:rsidRDefault="00000000">
      <w:r>
        <w:t>則</w:t>
      </w:r>
      <w:r>
        <w:rPr>
          <w:rFonts w:eastAsia="宋体" w:hint="eastAsia"/>
          <w:lang w:eastAsia="zh-CN"/>
        </w:rPr>
        <w:t>《</w:t>
      </w:r>
      <w:proofErr w:type="spellStart"/>
      <w:r>
        <w:t>震。象傳</w:t>
      </w:r>
      <w:proofErr w:type="spellEnd"/>
      <w:r>
        <w:rPr>
          <w:rFonts w:eastAsia="宋体" w:hint="eastAsia"/>
          <w:lang w:eastAsia="zh-CN"/>
        </w:rPr>
        <w:t>》</w:t>
      </w:r>
      <w:r>
        <w:t>。</w:t>
      </w:r>
    </w:p>
    <w:p w14:paraId="66A8909E" w14:textId="77777777" w:rsidR="00CC015B" w:rsidRDefault="00000000">
      <w:proofErr w:type="spellStart"/>
      <w:r>
        <w:lastRenderedPageBreak/>
        <w:t>昊食息</w:t>
      </w:r>
      <w:proofErr w:type="spellEnd"/>
    </w:p>
    <w:p w14:paraId="6BC0ED7D" w14:textId="77777777" w:rsidR="00CC015B" w:rsidRDefault="00000000">
      <w:proofErr w:type="spellStart"/>
      <w:r>
        <w:t>克則直克得</w:t>
      </w:r>
      <w:proofErr w:type="spellEnd"/>
    </w:p>
    <w:p w14:paraId="6363CA6C" w14:textId="77777777" w:rsidR="00CC015B" w:rsidRDefault="00000000">
      <w:proofErr w:type="spellStart"/>
      <w:r>
        <w:t>牧得服則服得</w:t>
      </w:r>
      <w:proofErr w:type="gramStart"/>
      <w:r>
        <w:t>國</w:t>
      </w:r>
      <w:proofErr w:type="spellEnd"/>
      <w:proofErr w:type="gramEnd"/>
      <w:r>
        <w:rPr>
          <w:rFonts w:eastAsia="宋体" w:hint="eastAsia"/>
          <w:lang w:eastAsia="zh-CN"/>
        </w:rPr>
        <w:t>《</w:t>
      </w:r>
      <w:r>
        <w:t>謙。</w:t>
      </w:r>
    </w:p>
    <w:p w14:paraId="06596E60" w14:textId="77777777" w:rsidR="00CC015B" w:rsidRDefault="00000000">
      <w:proofErr w:type="spellStart"/>
      <w:proofErr w:type="gramStart"/>
      <w:r>
        <w:t>象</w:t>
      </w:r>
      <w:proofErr w:type="gramEnd"/>
      <w:r>
        <w:t>傳</w:t>
      </w:r>
      <w:proofErr w:type="spellEnd"/>
      <w:r>
        <w:rPr>
          <w:rFonts w:eastAsia="宋体" w:hint="eastAsia"/>
          <w:lang w:eastAsia="zh-CN"/>
        </w:rPr>
        <w:t>》</w:t>
      </w:r>
      <w:r>
        <w:t>。</w:t>
      </w:r>
    </w:p>
    <w:p w14:paraId="2FEC03E3" w14:textId="77777777" w:rsidR="00CC015B" w:rsidRDefault="00000000">
      <w:proofErr w:type="spellStart"/>
      <w:r>
        <w:t>得德則</w:t>
      </w:r>
      <w:proofErr w:type="spellEnd"/>
    </w:p>
    <w:p w14:paraId="0C5DD8FC" w14:textId="77777777" w:rsidR="00CC015B" w:rsidRDefault="00000000">
      <w:r>
        <w:rPr>
          <w:rFonts w:eastAsia="宋体" w:hint="eastAsia"/>
          <w:lang w:eastAsia="zh-CN"/>
        </w:rPr>
        <w:t>《</w:t>
      </w:r>
      <w:proofErr w:type="spellStart"/>
      <w:r>
        <w:t>蠱。象傳</w:t>
      </w:r>
      <w:proofErr w:type="spellEnd"/>
      <w:r>
        <w:rPr>
          <w:rFonts w:eastAsia="宋体" w:hint="eastAsia"/>
          <w:lang w:eastAsia="zh-CN"/>
        </w:rPr>
        <w:t>》</w:t>
      </w:r>
      <w:r>
        <w:t>。</w:t>
      </w:r>
    </w:p>
    <w:p w14:paraId="0759F3E6" w14:textId="77777777" w:rsidR="00CC015B" w:rsidRDefault="00000000">
      <w:proofErr w:type="spellStart"/>
      <w:r>
        <w:t>食則得意息</w:t>
      </w:r>
      <w:proofErr w:type="gramStart"/>
      <w:r>
        <w:t>國</w:t>
      </w:r>
      <w:proofErr w:type="gramEnd"/>
      <w:r>
        <w:t>則</w:t>
      </w:r>
      <w:proofErr w:type="spellEnd"/>
      <w:r>
        <w:rPr>
          <w:rFonts w:eastAsia="宋体" w:hint="eastAsia"/>
          <w:lang w:eastAsia="zh-CN"/>
        </w:rPr>
        <w:t>《</w:t>
      </w:r>
      <w:proofErr w:type="spellStart"/>
      <w:r>
        <w:t>明夷。象傳</w:t>
      </w:r>
      <w:proofErr w:type="spellEnd"/>
      <w:r>
        <w:rPr>
          <w:rFonts w:eastAsia="宋体" w:hint="eastAsia"/>
          <w:lang w:eastAsia="zh-CN"/>
        </w:rPr>
        <w:t>》</w:t>
      </w:r>
      <w:r>
        <w:t>。</w:t>
      </w:r>
    </w:p>
    <w:p w14:paraId="20EE6273" w14:textId="77777777" w:rsidR="00CC015B" w:rsidRDefault="00000000">
      <w:proofErr w:type="spellStart"/>
      <w:r>
        <w:t>得直福</w:t>
      </w:r>
      <w:proofErr w:type="spellEnd"/>
      <w:r>
        <w:rPr>
          <w:rFonts w:eastAsia="宋体" w:hint="eastAsia"/>
          <w:lang w:eastAsia="zh-CN"/>
        </w:rPr>
        <w:t>《</w:t>
      </w:r>
      <w:r>
        <w:t>困</w:t>
      </w:r>
      <w:r>
        <w:rPr>
          <w:rFonts w:eastAsia="宋体" w:hint="eastAsia"/>
          <w:lang w:eastAsia="zh-CN"/>
        </w:rPr>
        <w:t>•</w:t>
      </w:r>
      <w:proofErr w:type="spellStart"/>
      <w:r>
        <w:t>象傳</w:t>
      </w:r>
      <w:proofErr w:type="spellEnd"/>
      <w:r>
        <w:rPr>
          <w:rFonts w:eastAsia="宋体" w:hint="eastAsia"/>
          <w:lang w:eastAsia="zh-CN"/>
        </w:rPr>
        <w:t>》</w:t>
      </w:r>
      <w:r>
        <w:t>。</w:t>
      </w:r>
    </w:p>
    <w:p w14:paraId="7443897A" w14:textId="77777777" w:rsidR="00CC015B" w:rsidRDefault="00000000">
      <w:proofErr w:type="spellStart"/>
      <w:r>
        <w:t>惻福</w:t>
      </w:r>
      <w:proofErr w:type="spellEnd"/>
    </w:p>
    <w:p w14:paraId="5DFDF3E5" w14:textId="77777777" w:rsidR="00CC015B" w:rsidRDefault="00000000">
      <w:r>
        <w:rPr>
          <w:rFonts w:eastAsia="宋体" w:hint="eastAsia"/>
          <w:lang w:eastAsia="zh-CN"/>
        </w:rPr>
        <w:t>《</w:t>
      </w:r>
      <w:proofErr w:type="spellStart"/>
      <w:r>
        <w:t>井。象傳</w:t>
      </w:r>
      <w:proofErr w:type="spellEnd"/>
      <w:r>
        <w:rPr>
          <w:rFonts w:eastAsia="宋体" w:hint="eastAsia"/>
          <w:lang w:eastAsia="zh-CN"/>
        </w:rPr>
        <w:t>》</w:t>
      </w:r>
      <w:r>
        <w:t>。</w:t>
      </w:r>
    </w:p>
    <w:p w14:paraId="72828BA7" w14:textId="77777777" w:rsidR="00CC015B" w:rsidRDefault="00000000">
      <w:proofErr w:type="spellStart"/>
      <w:r>
        <w:t>福則</w:t>
      </w:r>
      <w:proofErr w:type="spellEnd"/>
    </w:p>
    <w:p w14:paraId="1534825A" w14:textId="77777777" w:rsidR="00CC015B" w:rsidRDefault="00000000">
      <w:r>
        <w:rPr>
          <w:rFonts w:eastAsia="宋体" w:hint="eastAsia"/>
          <w:lang w:eastAsia="zh-CN"/>
        </w:rPr>
        <w:t>《</w:t>
      </w:r>
      <w:r>
        <w:t>震</w:t>
      </w:r>
      <w:r>
        <w:rPr>
          <w:rFonts w:eastAsia="宋体" w:hint="eastAsia"/>
          <w:lang w:eastAsia="zh-CN"/>
        </w:rPr>
        <w:t>•</w:t>
      </w:r>
      <w:proofErr w:type="spellStart"/>
      <w:r>
        <w:t>象傳</w:t>
      </w:r>
      <w:proofErr w:type="spellEnd"/>
      <w:r>
        <w:rPr>
          <w:rFonts w:eastAsia="宋体" w:hint="eastAsia"/>
          <w:lang w:eastAsia="zh-CN"/>
        </w:rPr>
        <w:t>》</w:t>
      </w:r>
      <w:r>
        <w:t>。</w:t>
      </w:r>
    </w:p>
    <w:p w14:paraId="1A7973C4" w14:textId="77777777" w:rsidR="00CC015B" w:rsidRDefault="00000000">
      <w:proofErr w:type="spellStart"/>
      <w:r>
        <w:t>得戒</w:t>
      </w:r>
      <w:proofErr w:type="spellEnd"/>
    </w:p>
    <w:p w14:paraId="405ADB1A" w14:textId="77777777" w:rsidR="00CC015B" w:rsidRDefault="00000000">
      <w:proofErr w:type="spellStart"/>
      <w:r>
        <w:t>塞極</w:t>
      </w:r>
      <w:proofErr w:type="spellEnd"/>
    </w:p>
    <w:p w14:paraId="7894576C" w14:textId="77777777" w:rsidR="00CC015B" w:rsidRDefault="00000000">
      <w:r>
        <w:rPr>
          <w:rFonts w:eastAsia="宋体" w:hint="eastAsia"/>
          <w:lang w:eastAsia="zh-CN"/>
        </w:rPr>
        <w:t>《</w:t>
      </w:r>
      <w:r>
        <w:t>節</w:t>
      </w:r>
      <w:r>
        <w:rPr>
          <w:rFonts w:eastAsia="宋体" w:hint="eastAsia"/>
          <w:lang w:eastAsia="zh-CN"/>
        </w:rPr>
        <w:t>•</w:t>
      </w:r>
      <w:proofErr w:type="spellStart"/>
      <w:r>
        <w:t>象傳</w:t>
      </w:r>
      <w:proofErr w:type="spellEnd"/>
      <w:r>
        <w:rPr>
          <w:rFonts w:eastAsia="宋体" w:hint="eastAsia"/>
          <w:lang w:eastAsia="zh-CN"/>
        </w:rPr>
        <w:t>》</w:t>
      </w:r>
      <w:r>
        <w:t>。</w:t>
      </w:r>
    </w:p>
    <w:p w14:paraId="6DEAC869" w14:textId="77777777" w:rsidR="00CC015B" w:rsidRDefault="00000000">
      <w:proofErr w:type="spellStart"/>
      <w:r>
        <w:t>革德極則</w:t>
      </w:r>
      <w:proofErr w:type="spellEnd"/>
      <w:r>
        <w:rPr>
          <w:rFonts w:eastAsia="宋体" w:hint="eastAsia"/>
          <w:lang w:eastAsia="zh-CN"/>
        </w:rPr>
        <w:t>《</w:t>
      </w:r>
      <w:r>
        <w:t>乾</w:t>
      </w:r>
      <w:r>
        <w:rPr>
          <w:rFonts w:eastAsia="宋体" w:hint="eastAsia"/>
          <w:lang w:eastAsia="zh-CN"/>
        </w:rPr>
        <w:t>•</w:t>
      </w:r>
      <w:proofErr w:type="spellStart"/>
      <w:r>
        <w:t>文言</w:t>
      </w:r>
      <w:proofErr w:type="spellEnd"/>
      <w:r>
        <w:rPr>
          <w:rFonts w:eastAsia="宋体" w:hint="eastAsia"/>
          <w:lang w:eastAsia="zh-CN"/>
        </w:rPr>
        <w:t>》</w:t>
      </w:r>
      <w:r>
        <w:t>。食</w:t>
      </w:r>
    </w:p>
    <w:p w14:paraId="63175FD9" w14:textId="77777777" w:rsidR="00CC015B" w:rsidRDefault="00000000">
      <w:proofErr w:type="spellStart"/>
      <w:r>
        <w:t>色伏飭</w:t>
      </w:r>
      <w:proofErr w:type="spellEnd"/>
      <w:r>
        <w:rPr>
          <w:rFonts w:eastAsia="宋体" w:hint="eastAsia"/>
          <w:lang w:eastAsia="zh-CN"/>
        </w:rPr>
        <w:t>《</w:t>
      </w:r>
      <w:proofErr w:type="spellStart"/>
      <w:r>
        <w:t>雜卦傳</w:t>
      </w:r>
      <w:proofErr w:type="spellEnd"/>
      <w:r>
        <w:rPr>
          <w:rFonts w:eastAsia="宋体" w:hint="eastAsia"/>
          <w:lang w:eastAsia="zh-CN"/>
        </w:rPr>
        <w:t>》</w:t>
      </w:r>
      <w:r>
        <w:t>。</w:t>
      </w:r>
    </w:p>
    <w:p w14:paraId="12C503D7" w14:textId="77777777" w:rsidR="00CC015B" w:rsidRDefault="00000000">
      <w:proofErr w:type="spellStart"/>
      <w:r>
        <w:t>極得</w:t>
      </w:r>
      <w:proofErr w:type="spellEnd"/>
      <w:r>
        <w:rPr>
          <w:rFonts w:eastAsia="宋体" w:hint="eastAsia"/>
          <w:lang w:eastAsia="zh-CN"/>
        </w:rPr>
        <w:t>《</w:t>
      </w:r>
      <w:r>
        <w:t>書</w:t>
      </w:r>
      <w:r>
        <w:rPr>
          <w:rFonts w:eastAsia="宋体" w:hint="eastAsia"/>
          <w:lang w:eastAsia="zh-CN"/>
        </w:rPr>
        <w:t>•</w:t>
      </w:r>
      <w:proofErr w:type="spellStart"/>
      <w:r>
        <w:t>洪範</w:t>
      </w:r>
      <w:proofErr w:type="spellEnd"/>
      <w:r>
        <w:rPr>
          <w:rFonts w:eastAsia="宋体" w:hint="eastAsia"/>
          <w:lang w:eastAsia="zh-CN"/>
        </w:rPr>
        <w:t>》“</w:t>
      </w:r>
      <w:proofErr w:type="spellStart"/>
      <w:r>
        <w:t>次五曰建用皇極</w:t>
      </w:r>
      <w:proofErr w:type="spellEnd"/>
      <w:r>
        <w:rPr>
          <w:rFonts w:eastAsia="宋体" w:hint="eastAsia"/>
          <w:lang w:eastAsia="zh-CN"/>
        </w:rPr>
        <w:t>”</w:t>
      </w:r>
      <w:proofErr w:type="spellStart"/>
      <w:r>
        <w:t>二句</w:t>
      </w:r>
      <w:proofErr w:type="spellEnd"/>
      <w:r>
        <w:t>。</w:t>
      </w:r>
    </w:p>
    <w:p w14:paraId="2B311A2F" w14:textId="77777777" w:rsidR="00CC015B" w:rsidRDefault="00000000">
      <w:proofErr w:type="spellStart"/>
      <w:r>
        <w:t>福極</w:t>
      </w:r>
      <w:proofErr w:type="spellEnd"/>
    </w:p>
    <w:p w14:paraId="15C65711" w14:textId="77777777" w:rsidR="00CC015B" w:rsidRDefault="00000000">
      <w:r>
        <w:rPr>
          <w:rFonts w:eastAsia="宋体" w:hint="eastAsia"/>
          <w:lang w:eastAsia="zh-CN"/>
        </w:rPr>
        <w:t>“</w:t>
      </w:r>
      <w:proofErr w:type="spellStart"/>
      <w:r>
        <w:t>次九曰嚮用五福</w:t>
      </w:r>
      <w:proofErr w:type="spellEnd"/>
      <w:r>
        <w:rPr>
          <w:rFonts w:eastAsia="宋体" w:hint="eastAsia"/>
          <w:lang w:eastAsia="zh-CN"/>
        </w:rPr>
        <w:t>”</w:t>
      </w:r>
      <w:proofErr w:type="spellStart"/>
      <w:r>
        <w:t>二句</w:t>
      </w:r>
      <w:proofErr w:type="spellEnd"/>
      <w:r>
        <w:t>。</w:t>
      </w:r>
    </w:p>
    <w:p w14:paraId="7506E06B" w14:textId="77777777" w:rsidR="00CC015B" w:rsidRDefault="00000000">
      <w:proofErr w:type="spellStart"/>
      <w:r>
        <w:t>直革穡</w:t>
      </w:r>
      <w:proofErr w:type="spellEnd"/>
    </w:p>
    <w:p w14:paraId="23DC6062" w14:textId="77777777" w:rsidR="00CC015B" w:rsidRDefault="00000000">
      <w:r>
        <w:rPr>
          <w:rFonts w:eastAsia="宋体" w:hint="eastAsia"/>
          <w:lang w:eastAsia="zh-CN"/>
        </w:rPr>
        <w:t>“</w:t>
      </w:r>
      <w:proofErr w:type="spellStart"/>
      <w:r>
        <w:t>木曰曲直</w:t>
      </w:r>
      <w:proofErr w:type="spellEnd"/>
      <w:r>
        <w:rPr>
          <w:rFonts w:eastAsia="宋体" w:hint="eastAsia"/>
          <w:lang w:eastAsia="zh-CN"/>
        </w:rPr>
        <w:t>”</w:t>
      </w:r>
      <w:proofErr w:type="spellStart"/>
      <w:r>
        <w:t>三句</w:t>
      </w:r>
      <w:proofErr w:type="spellEnd"/>
      <w:r>
        <w:t>。</w:t>
      </w:r>
    </w:p>
    <w:p w14:paraId="586A5EA6" w14:textId="77777777" w:rsidR="00CC015B" w:rsidRDefault="00000000">
      <w:proofErr w:type="spellStart"/>
      <w:r>
        <w:t>極極福極極德極</w:t>
      </w:r>
      <w:proofErr w:type="spellEnd"/>
    </w:p>
    <w:p w14:paraId="03BDF859" w14:textId="77777777" w:rsidR="00CC015B" w:rsidRDefault="00000000">
      <w:r>
        <w:rPr>
          <w:rFonts w:eastAsia="宋体" w:hint="eastAsia"/>
          <w:lang w:eastAsia="zh-CN"/>
        </w:rPr>
        <w:t>“</w:t>
      </w:r>
      <w:proofErr w:type="spellStart"/>
      <w:r>
        <w:t>五皇極</w:t>
      </w:r>
      <w:proofErr w:type="spellEnd"/>
      <w:r>
        <w:rPr>
          <w:rFonts w:eastAsia="宋体" w:hint="eastAsia"/>
          <w:lang w:eastAsia="zh-CN"/>
        </w:rPr>
        <w:t>”</w:t>
      </w:r>
      <w:proofErr w:type="spellStart"/>
      <w:r>
        <w:t>以下十一句。</w:t>
      </w:r>
      <w:proofErr w:type="gramStart"/>
      <w:r>
        <w:t>色德福</w:t>
      </w:r>
      <w:proofErr w:type="gramEnd"/>
      <w:r>
        <w:t>極</w:t>
      </w:r>
      <w:proofErr w:type="spellEnd"/>
      <w:r>
        <w:rPr>
          <w:rFonts w:eastAsia="宋体" w:hint="eastAsia"/>
          <w:lang w:eastAsia="zh-CN"/>
        </w:rPr>
        <w:t>“</w:t>
      </w:r>
      <w:proofErr w:type="spellStart"/>
      <w:r>
        <w:t>而康而色</w:t>
      </w:r>
      <w:proofErr w:type="spellEnd"/>
      <w:r>
        <w:rPr>
          <w:rFonts w:eastAsia="宋体" w:hint="eastAsia"/>
          <w:lang w:eastAsia="zh-CN"/>
        </w:rPr>
        <w:t>”</w:t>
      </w:r>
      <w:proofErr w:type="spellStart"/>
      <w:r>
        <w:t>二句</w:t>
      </w:r>
      <w:proofErr w:type="spellEnd"/>
      <w:r>
        <w:t>。</w:t>
      </w:r>
    </w:p>
    <w:p w14:paraId="29ED3358" w14:textId="77777777" w:rsidR="00CC015B" w:rsidRDefault="00000000">
      <w:proofErr w:type="spellStart"/>
      <w:r>
        <w:t>側直極極</w:t>
      </w:r>
      <w:proofErr w:type="spellEnd"/>
    </w:p>
    <w:p w14:paraId="0BD7759D" w14:textId="77777777" w:rsidR="00CC015B" w:rsidRDefault="00000000">
      <w:r>
        <w:rPr>
          <w:rFonts w:eastAsia="宋体" w:hint="eastAsia"/>
          <w:lang w:eastAsia="zh-CN"/>
        </w:rPr>
        <w:lastRenderedPageBreak/>
        <w:t>“</w:t>
      </w:r>
      <w:proofErr w:type="spellStart"/>
      <w:r>
        <w:t>無反無</w:t>
      </w:r>
      <w:proofErr w:type="gramStart"/>
      <w:r>
        <w:t>側</w:t>
      </w:r>
      <w:proofErr w:type="spellEnd"/>
      <w:proofErr w:type="gramEnd"/>
      <w:r>
        <w:rPr>
          <w:rFonts w:eastAsia="宋体" w:hint="eastAsia"/>
          <w:lang w:eastAsia="zh-CN"/>
        </w:rPr>
        <w:t>”</w:t>
      </w:r>
      <w:proofErr w:type="spellStart"/>
      <w:r>
        <w:t>二句</w:t>
      </w:r>
      <w:proofErr w:type="spellEnd"/>
      <w:r>
        <w:t>。</w:t>
      </w:r>
    </w:p>
    <w:p w14:paraId="63C7B5D1" w14:textId="77777777" w:rsidR="00CC015B" w:rsidRDefault="00000000">
      <w:proofErr w:type="spellStart"/>
      <w:proofErr w:type="gramStart"/>
      <w:r>
        <w:t>德直克克</w:t>
      </w:r>
      <w:proofErr w:type="gramEnd"/>
      <w:r>
        <w:t>直克克克克福食食食國忒</w:t>
      </w:r>
      <w:proofErr w:type="spellEnd"/>
      <w:r>
        <w:rPr>
          <w:rFonts w:eastAsia="宋体" w:hint="eastAsia"/>
          <w:lang w:eastAsia="zh-CN"/>
        </w:rPr>
        <w:t>“</w:t>
      </w:r>
      <w:proofErr w:type="spellStart"/>
      <w:r>
        <w:t>六三德</w:t>
      </w:r>
      <w:proofErr w:type="spellEnd"/>
      <w:r>
        <w:rPr>
          <w:rFonts w:eastAsia="宋体" w:hint="eastAsia"/>
          <w:lang w:eastAsia="zh-CN"/>
        </w:rPr>
        <w:t>”</w:t>
      </w:r>
      <w:proofErr w:type="spellStart"/>
      <w:r>
        <w:t>以下十八句</w:t>
      </w:r>
      <w:proofErr w:type="spellEnd"/>
    </w:p>
    <w:p w14:paraId="7F96EC16" w14:textId="77777777" w:rsidR="00CC015B" w:rsidRDefault="00000000">
      <w:proofErr w:type="spellStart"/>
      <w:r>
        <w:t>極</w:t>
      </w:r>
      <w:proofErr w:type="gramStart"/>
      <w:r>
        <w:t>國</w:t>
      </w:r>
      <w:proofErr w:type="gramEnd"/>
      <w:r>
        <w:t>則</w:t>
      </w:r>
      <w:proofErr w:type="spellEnd"/>
      <w:r>
        <w:rPr>
          <w:rFonts w:eastAsia="宋体" w:hint="eastAsia"/>
          <w:lang w:eastAsia="zh-CN"/>
        </w:rPr>
        <w:t>《</w:t>
      </w:r>
      <w:proofErr w:type="spellStart"/>
      <w:r>
        <w:t>考工記</w:t>
      </w:r>
      <w:proofErr w:type="spellEnd"/>
      <w:r>
        <w:rPr>
          <w:rFonts w:eastAsia="宋体" w:hint="eastAsia"/>
          <w:lang w:eastAsia="zh-CN"/>
        </w:rPr>
        <w:t>•</w:t>
      </w:r>
      <w:proofErr w:type="spellStart"/>
      <w:r>
        <w:t>㮚氏</w:t>
      </w:r>
      <w:proofErr w:type="spellEnd"/>
      <w:r>
        <w:rPr>
          <w:rFonts w:eastAsia="宋体" w:hint="eastAsia"/>
          <w:lang w:eastAsia="zh-CN"/>
        </w:rPr>
        <w:t>》</w:t>
      </w:r>
      <w:proofErr w:type="spellStart"/>
      <w:r>
        <w:t>量銘</w:t>
      </w:r>
      <w:proofErr w:type="spellEnd"/>
      <w:r>
        <w:t>。</w:t>
      </w:r>
    </w:p>
    <w:p w14:paraId="5BEC0E0A" w14:textId="77777777" w:rsidR="00CC015B" w:rsidRDefault="00000000">
      <w:proofErr w:type="spellStart"/>
      <w:proofErr w:type="gramStart"/>
      <w:r>
        <w:t>食福</w:t>
      </w:r>
      <w:proofErr w:type="spellEnd"/>
      <w:r>
        <w:rPr>
          <w:rFonts w:eastAsia="宋体" w:hint="eastAsia"/>
          <w:lang w:eastAsia="zh-CN"/>
        </w:rPr>
        <w:t>《</w:t>
      </w:r>
      <w:proofErr w:type="spellStart"/>
      <w:r>
        <w:t>梓人</w:t>
      </w:r>
      <w:proofErr w:type="spellEnd"/>
      <w:r>
        <w:rPr>
          <w:rFonts w:eastAsia="宋体" w:hint="eastAsia"/>
          <w:lang w:eastAsia="zh-CN"/>
        </w:rPr>
        <w:t>》</w:t>
      </w:r>
      <w:proofErr w:type="spellStart"/>
      <w:proofErr w:type="gramEnd"/>
      <w:r>
        <w:t>祭侯辭</w:t>
      </w:r>
      <w:proofErr w:type="spellEnd"/>
      <w:r>
        <w:t>。</w:t>
      </w:r>
    </w:p>
    <w:p w14:paraId="09E36DD4" w14:textId="77777777" w:rsidR="00CC015B" w:rsidRDefault="00000000">
      <w:proofErr w:type="spellStart"/>
      <w:proofErr w:type="gramStart"/>
      <w:r>
        <w:t>服德福</w:t>
      </w:r>
      <w:proofErr w:type="spellEnd"/>
      <w:proofErr w:type="gramEnd"/>
      <w:r>
        <w:rPr>
          <w:rFonts w:eastAsia="宋体" w:hint="eastAsia"/>
          <w:lang w:eastAsia="zh-CN"/>
        </w:rPr>
        <w:t>《</w:t>
      </w:r>
      <w:proofErr w:type="spellStart"/>
      <w:r>
        <w:t>儀禮</w:t>
      </w:r>
      <w:proofErr w:type="spellEnd"/>
      <w:r>
        <w:rPr>
          <w:rFonts w:eastAsia="宋体" w:hint="eastAsia"/>
          <w:lang w:eastAsia="zh-CN"/>
        </w:rPr>
        <w:t>•</w:t>
      </w:r>
      <w:proofErr w:type="spellStart"/>
      <w:r>
        <w:t>士冠禮</w:t>
      </w:r>
      <w:proofErr w:type="spellEnd"/>
      <w:r>
        <w:rPr>
          <w:rFonts w:eastAsia="宋体" w:hint="eastAsia"/>
          <w:lang w:eastAsia="zh-CN"/>
        </w:rPr>
        <w:t>》“</w:t>
      </w:r>
      <w:proofErr w:type="spellStart"/>
      <w:r>
        <w:t>始加</w:t>
      </w:r>
      <w:proofErr w:type="spellEnd"/>
      <w:r>
        <w:rPr>
          <w:rFonts w:eastAsia="宋体" w:hint="eastAsia"/>
          <w:lang w:eastAsia="zh-CN"/>
        </w:rPr>
        <w:t>”</w:t>
      </w:r>
      <w:r>
        <w:t>。</w:t>
      </w:r>
    </w:p>
    <w:p w14:paraId="74F90979" w14:textId="77777777" w:rsidR="00CC015B" w:rsidRDefault="00000000">
      <w:proofErr w:type="spellStart"/>
      <w:proofErr w:type="gramStart"/>
      <w:r>
        <w:t>服德福</w:t>
      </w:r>
      <w:proofErr w:type="spellEnd"/>
      <w:proofErr w:type="gramEnd"/>
      <w:r>
        <w:rPr>
          <w:rFonts w:eastAsia="宋体" w:hint="eastAsia"/>
          <w:lang w:eastAsia="zh-CN"/>
        </w:rPr>
        <w:t>“</w:t>
      </w:r>
      <w:proofErr w:type="spellStart"/>
      <w:r>
        <w:t>再加</w:t>
      </w:r>
      <w:proofErr w:type="spellEnd"/>
      <w:r>
        <w:rPr>
          <w:rFonts w:eastAsia="宋体" w:hint="eastAsia"/>
          <w:lang w:eastAsia="zh-CN"/>
        </w:rPr>
        <w:t>”</w:t>
      </w:r>
      <w:proofErr w:type="spellStart"/>
      <w:r>
        <w:t>冠辭</w:t>
      </w:r>
      <w:proofErr w:type="spellEnd"/>
      <w:r>
        <w:t>。</w:t>
      </w:r>
    </w:p>
    <w:p w14:paraId="10ED4E49" w14:textId="77777777" w:rsidR="00CC015B" w:rsidRDefault="00000000">
      <w:proofErr w:type="spellStart"/>
      <w:proofErr w:type="gramStart"/>
      <w:r>
        <w:t>服德</w:t>
      </w:r>
      <w:proofErr w:type="gramEnd"/>
      <w:r>
        <w:t>r</w:t>
      </w:r>
      <w:r>
        <w:t>三加</w:t>
      </w:r>
      <w:proofErr w:type="spellEnd"/>
      <w:r>
        <w:rPr>
          <w:rFonts w:eastAsia="宋体" w:hint="eastAsia"/>
          <w:lang w:eastAsia="zh-CN"/>
        </w:rPr>
        <w:t>”</w:t>
      </w:r>
      <w:r>
        <w:t>。</w:t>
      </w:r>
    </w:p>
    <w:p w14:paraId="7AE10C93" w14:textId="77777777" w:rsidR="00CC015B" w:rsidRDefault="00000000">
      <w:pPr>
        <w:rPr>
          <w:lang w:eastAsia="zh-CN"/>
        </w:rPr>
      </w:pPr>
      <w:r>
        <w:rPr>
          <w:lang w:eastAsia="zh-CN"/>
        </w:rPr>
        <w:t>【第</w:t>
      </w:r>
      <w:r>
        <w:rPr>
          <w:lang w:eastAsia="zh-CN"/>
        </w:rPr>
        <w:t>29</w:t>
      </w:r>
      <w:r>
        <w:rPr>
          <w:lang w:eastAsia="zh-CN"/>
        </w:rPr>
        <w:t>页】</w:t>
      </w:r>
    </w:p>
    <w:p w14:paraId="26AC5D3D" w14:textId="77777777" w:rsidR="00CC015B" w:rsidRDefault="00000000">
      <w:pPr>
        <w:rPr>
          <w:lang w:eastAsia="zh-CN"/>
        </w:rPr>
      </w:pPr>
      <w:r>
        <w:rPr>
          <w:lang w:eastAsia="zh-CN"/>
        </w:rPr>
        <w:t>司職</w:t>
      </w:r>
      <w:r>
        <w:rPr>
          <w:rFonts w:eastAsia="宋体" w:hint="eastAsia"/>
          <w:lang w:eastAsia="zh-CN"/>
        </w:rPr>
        <w:t>《</w:t>
      </w:r>
      <w:r>
        <w:rPr>
          <w:lang w:eastAsia="zh-CN"/>
        </w:rPr>
        <w:t>大戴禮</w:t>
      </w:r>
      <w:r>
        <w:rPr>
          <w:lang w:eastAsia="zh-CN"/>
        </w:rPr>
        <w:t>.</w:t>
      </w:r>
      <w:r>
        <w:rPr>
          <w:lang w:eastAsia="zh-CN"/>
        </w:rPr>
        <w:t>哀公問五義</w:t>
      </w:r>
      <w:r>
        <w:rPr>
          <w:rFonts w:eastAsia="宋体" w:hint="eastAsia"/>
          <w:lang w:eastAsia="zh-CN"/>
        </w:rPr>
        <w:t>》</w:t>
      </w:r>
      <w:r>
        <w:rPr>
          <w:lang w:eastAsia="zh-CN"/>
        </w:rPr>
        <w:t>篇</w:t>
      </w:r>
      <w:r>
        <w:rPr>
          <w:rFonts w:eastAsia="宋体" w:hint="eastAsia"/>
          <w:lang w:eastAsia="zh-CN"/>
        </w:rPr>
        <w:t>“</w:t>
      </w:r>
      <w:r>
        <w:rPr>
          <w:lang w:eastAsia="zh-CN"/>
        </w:rPr>
        <w:t>若天之司</w:t>
      </w:r>
      <w:r>
        <w:rPr>
          <w:rFonts w:eastAsia="宋体" w:hint="eastAsia"/>
          <w:lang w:eastAsia="zh-CN"/>
        </w:rPr>
        <w:t>”</w:t>
      </w:r>
      <w:r>
        <w:rPr>
          <w:lang w:eastAsia="zh-CN"/>
        </w:rPr>
        <w:t>二句。</w:t>
      </w:r>
    </w:p>
    <w:p w14:paraId="3D81AE20" w14:textId="77777777" w:rsidR="00CC015B" w:rsidRDefault="00000000">
      <w:proofErr w:type="spellStart"/>
      <w:r>
        <w:t>覆誡</w:t>
      </w:r>
      <w:proofErr w:type="spellEnd"/>
    </w:p>
    <w:p w14:paraId="3301C79C" w14:textId="77777777" w:rsidR="00CC015B" w:rsidRDefault="00000000">
      <w:r>
        <w:rPr>
          <w:rFonts w:eastAsia="宋体" w:hint="eastAsia"/>
          <w:lang w:eastAsia="zh-CN"/>
        </w:rPr>
        <w:t>《</w:t>
      </w:r>
      <w:proofErr w:type="spellStart"/>
      <w:r>
        <w:t>保傅</w:t>
      </w:r>
      <w:proofErr w:type="spellEnd"/>
      <w:r>
        <w:rPr>
          <w:rFonts w:eastAsia="宋体" w:hint="eastAsia"/>
          <w:lang w:eastAsia="zh-CN"/>
        </w:rPr>
        <w:t>》</w:t>
      </w:r>
      <w:proofErr w:type="spellStart"/>
      <w:r>
        <w:t>篇引</w:t>
      </w:r>
      <w:proofErr w:type="spellEnd"/>
      <w:r>
        <w:t>。</w:t>
      </w:r>
    </w:p>
    <w:p w14:paraId="6653782C" w14:textId="77777777" w:rsidR="00CC015B" w:rsidRDefault="00000000">
      <w:proofErr w:type="spellStart"/>
      <w:proofErr w:type="gramStart"/>
      <w:r>
        <w:t>直黑</w:t>
      </w:r>
      <w:proofErr w:type="spellEnd"/>
      <w:r>
        <w:rPr>
          <w:rFonts w:eastAsia="宋体" w:hint="eastAsia"/>
          <w:lang w:eastAsia="zh-CN"/>
        </w:rPr>
        <w:t>《</w:t>
      </w:r>
      <w:proofErr w:type="spellStart"/>
      <w:r>
        <w:t>曾子制言</w:t>
      </w:r>
      <w:proofErr w:type="spellEnd"/>
      <w:r>
        <w:rPr>
          <w:rFonts w:eastAsia="宋体" w:hint="eastAsia"/>
          <w:lang w:eastAsia="zh-CN"/>
        </w:rPr>
        <w:t>》</w:t>
      </w:r>
      <w:proofErr w:type="spellStart"/>
      <w:proofErr w:type="gramEnd"/>
      <w:r>
        <w:t>上篇。服</w:t>
      </w:r>
      <w:proofErr w:type="spellEnd"/>
    </w:p>
    <w:p w14:paraId="2B361B49" w14:textId="77777777" w:rsidR="00CC015B" w:rsidRDefault="00000000">
      <w:r>
        <w:t>德</w:t>
      </w:r>
      <w:proofErr w:type="gramStart"/>
      <w:r>
        <w:rPr>
          <w:rFonts w:eastAsia="宋体" w:hint="eastAsia"/>
          <w:lang w:eastAsia="zh-CN"/>
        </w:rPr>
        <w:t>《</w:t>
      </w:r>
      <w:proofErr w:type="spellStart"/>
      <w:r>
        <w:t>武王踐阼</w:t>
      </w:r>
      <w:proofErr w:type="spellEnd"/>
      <w:r>
        <w:rPr>
          <w:rFonts w:eastAsia="宋体" w:hint="eastAsia"/>
          <w:lang w:eastAsia="zh-CN"/>
        </w:rPr>
        <w:t>》</w:t>
      </w:r>
      <w:proofErr w:type="spellStart"/>
      <w:r>
        <w:t>篇戒</w:t>
      </w:r>
      <w:proofErr w:type="spellEnd"/>
      <w:r>
        <w:rPr>
          <w:rFonts w:eastAsia="宋体" w:hint="eastAsia"/>
          <w:lang w:eastAsia="zh-CN"/>
        </w:rPr>
        <w:t>【</w:t>
      </w:r>
      <w:proofErr w:type="spellStart"/>
      <w:r>
        <w:t>書劍銘</w:t>
      </w:r>
      <w:proofErr w:type="spellEnd"/>
      <w:r>
        <w:rPr>
          <w:rFonts w:eastAsia="宋体" w:hint="eastAsia"/>
          <w:lang w:eastAsia="zh-CN"/>
        </w:rPr>
        <w:t>】</w:t>
      </w:r>
      <w:proofErr w:type="gramEnd"/>
      <w:r>
        <w:t>。</w:t>
      </w:r>
      <w:proofErr w:type="spellStart"/>
      <w:r>
        <w:t>急服</w:t>
      </w:r>
      <w:proofErr w:type="spellEnd"/>
    </w:p>
    <w:p w14:paraId="55C17731" w14:textId="77777777" w:rsidR="00CC015B" w:rsidRDefault="00000000">
      <w:r>
        <w:rPr>
          <w:rFonts w:eastAsia="宋体" w:hint="eastAsia"/>
          <w:lang w:eastAsia="zh-CN"/>
        </w:rPr>
        <w:t>《</w:t>
      </w:r>
      <w:proofErr w:type="spellStart"/>
      <w:r>
        <w:t>五帝德</w:t>
      </w:r>
      <w:proofErr w:type="spellEnd"/>
      <w:r>
        <w:rPr>
          <w:rFonts w:eastAsia="宋体" w:hint="eastAsia"/>
          <w:lang w:eastAsia="zh-CN"/>
        </w:rPr>
        <w:t>》</w:t>
      </w:r>
      <w:r>
        <w:t>篇</w:t>
      </w:r>
      <w:r>
        <w:rPr>
          <w:rFonts w:eastAsia="宋体" w:hint="eastAsia"/>
          <w:lang w:eastAsia="zh-CN"/>
        </w:rPr>
        <w:t>“</w:t>
      </w:r>
      <w:proofErr w:type="spellStart"/>
      <w:r>
        <w:t>順天之義</w:t>
      </w:r>
      <w:proofErr w:type="spellEnd"/>
      <w:r>
        <w:rPr>
          <w:rFonts w:eastAsia="宋体" w:hint="eastAsia"/>
          <w:lang w:eastAsia="zh-CN"/>
        </w:rPr>
        <w:t>”</w:t>
      </w:r>
      <w:proofErr w:type="spellStart"/>
      <w:r>
        <w:t>五句</w:t>
      </w:r>
      <w:proofErr w:type="spellEnd"/>
      <w:r>
        <w:t>。</w:t>
      </w:r>
    </w:p>
    <w:p w14:paraId="7A066B10" w14:textId="77777777" w:rsidR="00CC015B" w:rsidRDefault="00000000">
      <w:proofErr w:type="spellStart"/>
      <w:r>
        <w:t>榖食</w:t>
      </w:r>
      <w:proofErr w:type="spellEnd"/>
    </w:p>
    <w:p w14:paraId="634643F7" w14:textId="77777777" w:rsidR="00CC015B" w:rsidRDefault="00000000">
      <w:r>
        <w:rPr>
          <w:rFonts w:eastAsia="宋体" w:hint="eastAsia"/>
          <w:lang w:eastAsia="zh-CN"/>
        </w:rPr>
        <w:t>“</w:t>
      </w:r>
      <w:proofErr w:type="spellStart"/>
      <w:r>
        <w:t>使后稷播種</w:t>
      </w:r>
      <w:proofErr w:type="spellEnd"/>
      <w:r>
        <w:rPr>
          <w:rFonts w:eastAsia="宋体" w:hint="eastAsia"/>
          <w:lang w:eastAsia="zh-CN"/>
        </w:rPr>
        <w:t>”</w:t>
      </w:r>
      <w:proofErr w:type="spellStart"/>
      <w:r>
        <w:t>三句</w:t>
      </w:r>
      <w:proofErr w:type="spellEnd"/>
      <w:r>
        <w:t>。</w:t>
      </w:r>
    </w:p>
    <w:p w14:paraId="19AA3E03" w14:textId="77777777" w:rsidR="00CC015B" w:rsidRDefault="00000000">
      <w:proofErr w:type="spellStart"/>
      <w:r>
        <w:t>惑</w:t>
      </w:r>
      <w:proofErr w:type="gramStart"/>
      <w:r>
        <w:t>慝</w:t>
      </w:r>
      <w:proofErr w:type="spellEnd"/>
      <w:proofErr w:type="gramEnd"/>
      <w:r>
        <w:rPr>
          <w:rFonts w:eastAsia="宋体" w:hint="eastAsia"/>
          <w:lang w:eastAsia="zh-CN"/>
        </w:rPr>
        <w:t>“</w:t>
      </w:r>
      <w:proofErr w:type="spellStart"/>
      <w:r>
        <w:t>其言</w:t>
      </w:r>
      <w:proofErr w:type="spellEnd"/>
    </w:p>
    <w:p w14:paraId="3319C66B" w14:textId="77777777" w:rsidR="00CC015B" w:rsidRDefault="00000000">
      <w:proofErr w:type="spellStart"/>
      <w:r>
        <w:t>不惑</w:t>
      </w:r>
      <w:proofErr w:type="spellEnd"/>
      <w:proofErr w:type="gramStart"/>
      <w:r>
        <w:rPr>
          <w:rFonts w:eastAsia="宋体" w:hint="eastAsia"/>
          <w:lang w:eastAsia="zh-CN"/>
        </w:rPr>
        <w:t>”</w:t>
      </w:r>
      <w:proofErr w:type="spellStart"/>
      <w:proofErr w:type="gramEnd"/>
      <w:r>
        <w:t>二句</w:t>
      </w:r>
      <w:proofErr w:type="spellEnd"/>
      <w:r>
        <w:t>。</w:t>
      </w:r>
    </w:p>
    <w:p w14:paraId="7EDDBBBA" w14:textId="77777777" w:rsidR="00CC015B" w:rsidRDefault="00000000">
      <w:pPr>
        <w:rPr>
          <w:rFonts w:eastAsia="宋体"/>
          <w:lang w:eastAsia="zh-CN"/>
        </w:rPr>
      </w:pPr>
      <w:proofErr w:type="spellStart"/>
      <w:proofErr w:type="gramStart"/>
      <w:r>
        <w:t>來</w:t>
      </w:r>
      <w:proofErr w:type="gramEnd"/>
      <w:r>
        <w:t>德</w:t>
      </w:r>
      <w:proofErr w:type="spellEnd"/>
      <w:r>
        <w:rPr>
          <w:rFonts w:eastAsia="宋体" w:hint="eastAsia"/>
          <w:lang w:eastAsia="zh-CN"/>
        </w:rPr>
        <w:t>《</w:t>
      </w:r>
    </w:p>
    <w:p w14:paraId="1B77CC01" w14:textId="77777777" w:rsidR="00CC015B" w:rsidRDefault="00000000">
      <w:proofErr w:type="spellStart"/>
      <w:r>
        <w:t>直得</w:t>
      </w:r>
      <w:proofErr w:type="spellEnd"/>
      <w:r>
        <w:rPr>
          <w:rFonts w:eastAsia="宋体" w:hint="eastAsia"/>
          <w:lang w:eastAsia="zh-CN"/>
        </w:rPr>
        <w:t>《</w:t>
      </w:r>
      <w:proofErr w:type="spellStart"/>
      <w:r>
        <w:t>子張問入官</w:t>
      </w:r>
      <w:proofErr w:type="spellEnd"/>
      <w:r>
        <w:rPr>
          <w:rFonts w:eastAsia="宋体" w:hint="eastAsia"/>
          <w:lang w:eastAsia="zh-CN"/>
        </w:rPr>
        <w:t>》</w:t>
      </w:r>
      <w:r>
        <w:t>篇</w:t>
      </w:r>
      <w:r>
        <w:rPr>
          <w:rFonts w:eastAsia="宋体" w:hint="eastAsia"/>
          <w:lang w:eastAsia="zh-CN"/>
        </w:rPr>
        <w:t>“</w:t>
      </w:r>
      <w:proofErr w:type="spellStart"/>
      <w:r>
        <w:t>故在而直之</w:t>
      </w:r>
      <w:proofErr w:type="spellEnd"/>
      <w:r>
        <w:rPr>
          <w:rFonts w:eastAsia="宋体" w:hint="eastAsia"/>
          <w:lang w:eastAsia="zh-CN"/>
        </w:rPr>
        <w:t>”</w:t>
      </w:r>
      <w:proofErr w:type="spellStart"/>
      <w:r>
        <w:t>二句</w:t>
      </w:r>
      <w:proofErr w:type="spellEnd"/>
      <w:r>
        <w:t>。</w:t>
      </w:r>
    </w:p>
    <w:p w14:paraId="5DD9F889" w14:textId="77777777" w:rsidR="00CC015B" w:rsidRDefault="00000000">
      <w:proofErr w:type="spellStart"/>
      <w:r>
        <w:t>治貸治集繆</w:t>
      </w:r>
      <w:proofErr w:type="spellEnd"/>
    </w:p>
    <w:p w14:paraId="0E208620" w14:textId="77777777" w:rsidR="00CC015B" w:rsidRDefault="00000000">
      <w:proofErr w:type="spellStart"/>
      <w:proofErr w:type="gramStart"/>
      <w:r>
        <w:t>福服德</w:t>
      </w:r>
      <w:proofErr w:type="spellEnd"/>
      <w:proofErr w:type="gramEnd"/>
      <w:r>
        <w:rPr>
          <w:rFonts w:eastAsia="宋体" w:hint="eastAsia"/>
          <w:lang w:eastAsia="zh-CN"/>
        </w:rPr>
        <w:t>《</w:t>
      </w:r>
      <w:proofErr w:type="spellStart"/>
      <w:r>
        <w:t>虞戴德</w:t>
      </w:r>
      <w:proofErr w:type="spellEnd"/>
      <w:r>
        <w:rPr>
          <w:rFonts w:eastAsia="宋体" w:hint="eastAsia"/>
          <w:lang w:eastAsia="zh-CN"/>
        </w:rPr>
        <w:t>》</w:t>
      </w:r>
      <w:r>
        <w:t>篇。</w:t>
      </w:r>
    </w:p>
    <w:p w14:paraId="10C631C0" w14:textId="77777777" w:rsidR="00CC015B" w:rsidRDefault="00000000">
      <w:r>
        <w:t>福</w:t>
      </w:r>
      <w:r>
        <w:rPr>
          <w:rFonts w:eastAsia="宋体" w:hint="eastAsia"/>
          <w:lang w:eastAsia="zh-CN"/>
        </w:rPr>
        <w:t>（</w:t>
      </w:r>
      <w:r>
        <w:t>穡</w:t>
      </w:r>
      <w:r>
        <w:rPr>
          <w:rFonts w:eastAsia="宋体" w:hint="eastAsia"/>
          <w:lang w:eastAsia="zh-CN"/>
        </w:rPr>
        <w:t>）【</w:t>
      </w:r>
      <w:r>
        <w:t>祥</w:t>
      </w:r>
      <w:r>
        <w:rPr>
          <w:rFonts w:eastAsia="宋体" w:hint="eastAsia"/>
          <w:lang w:eastAsia="zh-CN"/>
        </w:rPr>
        <w:t>】</w:t>
      </w:r>
      <w:r>
        <w:t>德</w:t>
      </w:r>
      <w:r>
        <w:rPr>
          <w:rFonts w:eastAsia="宋体" w:hint="eastAsia"/>
          <w:lang w:eastAsia="zh-CN"/>
        </w:rPr>
        <w:t>“</w:t>
      </w:r>
      <w:proofErr w:type="spellStart"/>
      <w:r>
        <w:t>昭天之福</w:t>
      </w:r>
      <w:proofErr w:type="spellEnd"/>
      <w:r>
        <w:rPr>
          <w:rFonts w:eastAsia="宋体" w:hint="eastAsia"/>
          <w:lang w:eastAsia="zh-CN"/>
        </w:rPr>
        <w:t>”</w:t>
      </w:r>
      <w:r>
        <w:t>。</w:t>
      </w:r>
      <w:r>
        <w:rPr>
          <w:rFonts w:eastAsia="宋体" w:hint="eastAsia"/>
          <w:lang w:eastAsia="zh-CN"/>
        </w:rPr>
        <w:t>（</w:t>
      </w:r>
      <w:r>
        <w:t>穡</w:t>
      </w:r>
      <w:r>
        <w:rPr>
          <w:rFonts w:eastAsia="宋体" w:hint="eastAsia"/>
          <w:lang w:eastAsia="zh-CN"/>
        </w:rPr>
        <w:t>）【</w:t>
      </w:r>
      <w:r>
        <w:t>祥</w:t>
      </w:r>
      <w:r>
        <w:rPr>
          <w:rFonts w:eastAsia="宋体" w:hint="eastAsia"/>
          <w:lang w:eastAsia="zh-CN"/>
        </w:rPr>
        <w:t>】</w:t>
      </w:r>
      <w:r>
        <w:t>、</w:t>
      </w:r>
      <w:proofErr w:type="spellStart"/>
      <w:r>
        <w:t>德爲韻，</w:t>
      </w:r>
      <w:proofErr w:type="gramStart"/>
      <w:r>
        <w:t>祥</w:t>
      </w:r>
      <w:proofErr w:type="gramEnd"/>
      <w:r>
        <w:t>、昌、長爲韻</w:t>
      </w:r>
      <w:proofErr w:type="spellEnd"/>
      <w:r>
        <w:t>。</w:t>
      </w:r>
    </w:p>
    <w:p w14:paraId="1E6F481A" w14:textId="77777777" w:rsidR="00CC015B" w:rsidRDefault="00000000">
      <w:proofErr w:type="spellStart"/>
      <w:proofErr w:type="gramStart"/>
      <w:r>
        <w:t>色德</w:t>
      </w:r>
      <w:proofErr w:type="spellEnd"/>
      <w:r>
        <w:rPr>
          <w:rFonts w:eastAsia="宋体" w:hint="eastAsia"/>
          <w:lang w:eastAsia="zh-CN"/>
        </w:rPr>
        <w:t>《</w:t>
      </w:r>
      <w:proofErr w:type="spellStart"/>
      <w:r>
        <w:t>誥志</w:t>
      </w:r>
      <w:proofErr w:type="spellEnd"/>
      <w:r>
        <w:rPr>
          <w:rFonts w:eastAsia="宋体" w:hint="eastAsia"/>
          <w:lang w:eastAsia="zh-CN"/>
        </w:rPr>
        <w:t>》</w:t>
      </w:r>
      <w:proofErr w:type="gramEnd"/>
      <w:r>
        <w:t>篇</w:t>
      </w:r>
    </w:p>
    <w:p w14:paraId="2E2DCD83" w14:textId="77777777" w:rsidR="00CC015B" w:rsidRDefault="00000000">
      <w:r>
        <w:rPr>
          <w:rFonts w:eastAsia="宋体" w:hint="eastAsia"/>
          <w:lang w:eastAsia="zh-CN"/>
        </w:rPr>
        <w:lastRenderedPageBreak/>
        <w:t>“</w:t>
      </w:r>
      <w:proofErr w:type="spellStart"/>
      <w:r>
        <w:t>民之妃色</w:t>
      </w:r>
      <w:proofErr w:type="spellEnd"/>
      <w:r>
        <w:rPr>
          <w:rFonts w:eastAsia="宋体" w:hint="eastAsia"/>
          <w:lang w:eastAsia="zh-CN"/>
        </w:rPr>
        <w:t>”</w:t>
      </w:r>
      <w:proofErr w:type="spellStart"/>
      <w:r>
        <w:t>二句</w:t>
      </w:r>
      <w:proofErr w:type="spellEnd"/>
      <w:r>
        <w:t>。</w:t>
      </w:r>
    </w:p>
    <w:p w14:paraId="2E31D9AE" w14:textId="77777777" w:rsidR="00CC015B" w:rsidRDefault="00000000">
      <w:pPr>
        <w:rPr>
          <w:lang w:eastAsia="zh-CN"/>
        </w:rPr>
      </w:pPr>
      <w:r>
        <w:rPr>
          <w:lang w:eastAsia="zh-CN"/>
        </w:rPr>
        <w:t>禄</w:t>
      </w:r>
      <w:proofErr w:type="gramStart"/>
      <w:r>
        <w:rPr>
          <w:lang w:eastAsia="zh-CN"/>
        </w:rPr>
        <w:t>彧</w:t>
      </w:r>
      <w:proofErr w:type="gramEnd"/>
      <w:r>
        <w:rPr>
          <w:lang w:eastAsia="zh-CN"/>
        </w:rPr>
        <w:t>服德</w:t>
      </w:r>
      <w:proofErr w:type="gramStart"/>
      <w:r>
        <w:rPr>
          <w:lang w:eastAsia="zh-CN"/>
        </w:rPr>
        <w:t>德</w:t>
      </w:r>
      <w:proofErr w:type="gramEnd"/>
      <w:r>
        <w:rPr>
          <w:lang w:eastAsia="zh-CN"/>
        </w:rPr>
        <w:t>極</w:t>
      </w:r>
    </w:p>
    <w:p w14:paraId="4978BFCD" w14:textId="77777777" w:rsidR="00CC015B" w:rsidRDefault="00000000">
      <w:pPr>
        <w:rPr>
          <w:lang w:eastAsia="zh-CN"/>
        </w:rPr>
      </w:pPr>
      <w:r>
        <w:rPr>
          <w:rFonts w:eastAsia="宋体" w:hint="eastAsia"/>
          <w:lang w:eastAsia="zh-CN"/>
        </w:rPr>
        <w:t>《</w:t>
      </w:r>
      <w:r>
        <w:rPr>
          <w:lang w:eastAsia="zh-CN"/>
        </w:rPr>
        <w:t>公冠</w:t>
      </w:r>
      <w:r>
        <w:rPr>
          <w:rFonts w:eastAsia="宋体" w:hint="eastAsia"/>
          <w:lang w:eastAsia="zh-CN"/>
        </w:rPr>
        <w:t>》</w:t>
      </w:r>
      <w:r>
        <w:rPr>
          <w:lang w:eastAsia="zh-CN"/>
        </w:rPr>
        <w:t>篇漢</w:t>
      </w:r>
      <w:r>
        <w:rPr>
          <w:rFonts w:eastAsia="宋体" w:hint="eastAsia"/>
          <w:lang w:eastAsia="zh-CN"/>
        </w:rPr>
        <w:t>（</w:t>
      </w:r>
      <w:r>
        <w:rPr>
          <w:lang w:eastAsia="zh-CN"/>
        </w:rPr>
        <w:t>照</w:t>
      </w:r>
      <w:r>
        <w:rPr>
          <w:rFonts w:eastAsia="宋体" w:hint="eastAsia"/>
          <w:lang w:eastAsia="zh-CN"/>
        </w:rPr>
        <w:t>）【</w:t>
      </w:r>
      <w:r>
        <w:rPr>
          <w:lang w:eastAsia="zh-CN"/>
        </w:rPr>
        <w:t>昭</w:t>
      </w:r>
      <w:r>
        <w:rPr>
          <w:rFonts w:eastAsia="宋体" w:hint="eastAsia"/>
          <w:lang w:eastAsia="zh-CN"/>
        </w:rPr>
        <w:t>】</w:t>
      </w:r>
      <w:r>
        <w:rPr>
          <w:lang w:eastAsia="zh-CN"/>
        </w:rPr>
        <w:t>帝冠辭。</w:t>
      </w:r>
    </w:p>
    <w:p w14:paraId="38630246" w14:textId="77777777" w:rsidR="00CC015B" w:rsidRDefault="00000000">
      <w:pPr>
        <w:rPr>
          <w:rFonts w:eastAsia="宋体"/>
          <w:lang w:eastAsia="zh-CN"/>
        </w:rPr>
      </w:pPr>
      <w:r>
        <w:rPr>
          <w:rFonts w:eastAsia="宋体" w:hint="eastAsia"/>
          <w:lang w:eastAsia="zh-CN"/>
        </w:rPr>
        <w:t>（</w:t>
      </w:r>
      <w:proofErr w:type="spellStart"/>
      <w:r>
        <w:t>德息</w:t>
      </w:r>
      <w:proofErr w:type="spellEnd"/>
      <w:r>
        <w:rPr>
          <w:rFonts w:eastAsia="宋体" w:hint="eastAsia"/>
          <w:lang w:eastAsia="zh-CN"/>
        </w:rPr>
        <w:t>）</w:t>
      </w:r>
    </w:p>
    <w:p w14:paraId="495B195C" w14:textId="77777777" w:rsidR="00CC015B" w:rsidRDefault="00000000">
      <w:proofErr w:type="spellStart"/>
      <w:r>
        <w:t>德息</w:t>
      </w:r>
      <w:proofErr w:type="spellEnd"/>
      <w:r>
        <w:rPr>
          <w:rFonts w:eastAsia="宋体" w:hint="eastAsia"/>
          <w:lang w:eastAsia="zh-CN"/>
        </w:rPr>
        <w:t>《</w:t>
      </w:r>
      <w:proofErr w:type="spellStart"/>
      <w:r>
        <w:t>禮記</w:t>
      </w:r>
      <w:proofErr w:type="spellEnd"/>
      <w:r>
        <w:rPr>
          <w:rFonts w:eastAsia="宋体" w:hint="eastAsia"/>
          <w:lang w:eastAsia="zh-CN"/>
        </w:rPr>
        <w:t>•</w:t>
      </w:r>
      <w:proofErr w:type="spellStart"/>
      <w:r>
        <w:t>檀弓上</w:t>
      </w:r>
      <w:proofErr w:type="spellEnd"/>
      <w:r>
        <w:rPr>
          <w:rFonts w:eastAsia="宋体" w:hint="eastAsia"/>
          <w:lang w:eastAsia="zh-CN"/>
        </w:rPr>
        <w:t>》“</w:t>
      </w:r>
      <w:proofErr w:type="spellStart"/>
      <w:r>
        <w:t>君子</w:t>
      </w:r>
      <w:proofErr w:type="spellEnd"/>
      <w:r>
        <w:rPr>
          <w:rFonts w:eastAsia="宋体" w:hint="eastAsia"/>
          <w:lang w:eastAsia="zh-CN"/>
        </w:rPr>
        <w:t>”</w:t>
      </w:r>
      <w:r>
        <w:t>。</w:t>
      </w:r>
    </w:p>
    <w:p w14:paraId="46E8C7C5" w14:textId="77777777" w:rsidR="00CC015B" w:rsidRDefault="00000000">
      <w:proofErr w:type="spellStart"/>
      <w:r>
        <w:t>飭直惑</w:t>
      </w:r>
      <w:proofErr w:type="spellEnd"/>
      <w:r>
        <w:rPr>
          <w:rFonts w:eastAsia="宋体" w:hint="eastAsia"/>
          <w:lang w:eastAsia="zh-CN"/>
        </w:rPr>
        <w:t>《</w:t>
      </w:r>
      <w:proofErr w:type="spellStart"/>
      <w:r>
        <w:t>月令</w:t>
      </w:r>
      <w:proofErr w:type="spellEnd"/>
      <w:r>
        <w:rPr>
          <w:rFonts w:eastAsia="宋体" w:hint="eastAsia"/>
          <w:lang w:eastAsia="zh-CN"/>
        </w:rPr>
        <w:t>》“</w:t>
      </w:r>
      <w:proofErr w:type="spellStart"/>
      <w:r>
        <w:t>田事既飭</w:t>
      </w:r>
      <w:proofErr w:type="spellEnd"/>
      <w:r>
        <w:rPr>
          <w:rFonts w:eastAsia="宋体" w:hint="eastAsia"/>
          <w:lang w:eastAsia="zh-CN"/>
        </w:rPr>
        <w:t>”</w:t>
      </w:r>
      <w:proofErr w:type="spellStart"/>
      <w:r>
        <w:t>三句。</w:t>
      </w:r>
      <w:proofErr w:type="gramStart"/>
      <w:r>
        <w:t>力福</w:t>
      </w:r>
      <w:proofErr w:type="spellEnd"/>
      <w:r>
        <w:rPr>
          <w:rFonts w:eastAsia="宋体" w:hint="eastAsia"/>
          <w:lang w:eastAsia="zh-CN"/>
        </w:rPr>
        <w:t>“</w:t>
      </w:r>
      <w:proofErr w:type="spellStart"/>
      <w:r>
        <w:t>命四監</w:t>
      </w:r>
      <w:proofErr w:type="spellEnd"/>
      <w:r>
        <w:rPr>
          <w:rFonts w:eastAsia="宋体" w:hint="eastAsia"/>
          <w:lang w:eastAsia="zh-CN"/>
        </w:rPr>
        <w:t>”</w:t>
      </w:r>
      <w:proofErr w:type="spellStart"/>
      <w:proofErr w:type="gramEnd"/>
      <w:r>
        <w:t>五句</w:t>
      </w:r>
      <w:proofErr w:type="spellEnd"/>
      <w:r>
        <w:t>。</w:t>
      </w:r>
    </w:p>
    <w:p w14:paraId="6B44B93D" w14:textId="77777777" w:rsidR="00CC015B" w:rsidRDefault="00000000">
      <w:proofErr w:type="spellStart"/>
      <w:r>
        <w:t>得貸職</w:t>
      </w:r>
      <w:proofErr w:type="spellEnd"/>
    </w:p>
    <w:p w14:paraId="46834FD9" w14:textId="77777777" w:rsidR="00CC015B" w:rsidRDefault="00000000">
      <w:proofErr w:type="spellStart"/>
      <w:r>
        <w:t>極服則</w:t>
      </w:r>
      <w:proofErr w:type="spellEnd"/>
    </w:p>
    <w:p w14:paraId="369B06E2" w14:textId="77777777" w:rsidR="00CC015B" w:rsidRDefault="00000000">
      <w:r>
        <w:rPr>
          <w:rFonts w:eastAsia="宋体" w:hint="eastAsia"/>
          <w:lang w:eastAsia="zh-CN"/>
        </w:rPr>
        <w:t>《</w:t>
      </w:r>
      <w:proofErr w:type="spellStart"/>
      <w:r>
        <w:t>禮運</w:t>
      </w:r>
      <w:proofErr w:type="spellEnd"/>
      <w:r>
        <w:rPr>
          <w:rFonts w:eastAsia="宋体" w:hint="eastAsia"/>
          <w:lang w:eastAsia="zh-CN"/>
        </w:rPr>
        <w:t>》“</w:t>
      </w:r>
      <w:proofErr w:type="spellStart"/>
      <w:r>
        <w:t>故禮行于郊，而百神受職焉</w:t>
      </w:r>
      <w:proofErr w:type="spellEnd"/>
      <w:r>
        <w:rPr>
          <w:rFonts w:eastAsia="宋体" w:hint="eastAsia"/>
          <w:lang w:eastAsia="zh-CN"/>
        </w:rPr>
        <w:t>”</w:t>
      </w:r>
      <w:proofErr w:type="spellStart"/>
      <w:r>
        <w:t>四句。克禮</w:t>
      </w:r>
      <w:proofErr w:type="spellEnd"/>
    </w:p>
    <w:p w14:paraId="7463D7C7" w14:textId="77777777" w:rsidR="00CC015B" w:rsidRDefault="00000000">
      <w:r>
        <w:rPr>
          <w:rFonts w:eastAsia="宋体" w:hint="eastAsia"/>
          <w:lang w:eastAsia="zh-CN"/>
        </w:rPr>
        <w:t>《</w:t>
      </w:r>
      <w:proofErr w:type="spellStart"/>
      <w:r>
        <w:t>禮器</w:t>
      </w:r>
      <w:proofErr w:type="spellEnd"/>
      <w:r>
        <w:rPr>
          <w:rFonts w:eastAsia="宋体" w:hint="eastAsia"/>
          <w:lang w:eastAsia="zh-CN"/>
        </w:rPr>
        <w:t>》</w:t>
      </w:r>
      <w:proofErr w:type="spellStart"/>
      <w:r>
        <w:t>引孔子曰</w:t>
      </w:r>
      <w:proofErr w:type="spellEnd"/>
      <w:r>
        <w:t>。</w:t>
      </w:r>
    </w:p>
    <w:p w14:paraId="3559D8AB" w14:textId="77777777" w:rsidR="00CC015B" w:rsidRDefault="00000000">
      <w:proofErr w:type="spellStart"/>
      <w:r>
        <w:t>志</w:t>
      </w:r>
      <w:proofErr w:type="gramStart"/>
      <w:r>
        <w:t>得克福</w:t>
      </w:r>
      <w:proofErr w:type="spellEnd"/>
      <w:r>
        <w:rPr>
          <w:rFonts w:eastAsia="宋体" w:hint="eastAsia"/>
          <w:lang w:eastAsia="zh-CN"/>
        </w:rPr>
        <w:t>《</w:t>
      </w:r>
      <w:proofErr w:type="spellStart"/>
      <w:r>
        <w:t>郊特牲</w:t>
      </w:r>
      <w:proofErr w:type="spellEnd"/>
      <w:r>
        <w:rPr>
          <w:rFonts w:eastAsia="宋体" w:hint="eastAsia"/>
          <w:lang w:eastAsia="zh-CN"/>
        </w:rPr>
        <w:t>》</w:t>
      </w:r>
      <w:proofErr w:type="gramEnd"/>
      <w:r>
        <w:t>。極</w:t>
      </w:r>
    </w:p>
    <w:p w14:paraId="52D9D6D6" w14:textId="77777777" w:rsidR="00CC015B" w:rsidRDefault="00000000">
      <w:proofErr w:type="spellStart"/>
      <w:r>
        <w:t>則服</w:t>
      </w:r>
      <w:proofErr w:type="spellEnd"/>
    </w:p>
    <w:p w14:paraId="0A13AADC" w14:textId="77777777" w:rsidR="00CC015B" w:rsidRDefault="00000000">
      <w:r>
        <w:rPr>
          <w:rFonts w:eastAsia="宋体" w:hint="eastAsia"/>
          <w:lang w:eastAsia="zh-CN"/>
        </w:rPr>
        <w:t>《</w:t>
      </w:r>
      <w:proofErr w:type="spellStart"/>
      <w:r>
        <w:t>祭義</w:t>
      </w:r>
      <w:proofErr w:type="spellEnd"/>
      <w:r>
        <w:rPr>
          <w:rFonts w:eastAsia="宋体" w:hint="eastAsia"/>
          <w:lang w:eastAsia="zh-CN"/>
        </w:rPr>
        <w:t>》“</w:t>
      </w:r>
      <w:proofErr w:type="spellStart"/>
      <w:r>
        <w:t>因物之精</w:t>
      </w:r>
      <w:proofErr w:type="spellEnd"/>
      <w:r>
        <w:rPr>
          <w:rFonts w:eastAsia="宋体" w:hint="eastAsia"/>
          <w:lang w:eastAsia="zh-CN"/>
        </w:rPr>
        <w:t>”</w:t>
      </w:r>
      <w:proofErr w:type="spellStart"/>
      <w:r>
        <w:t>六句</w:t>
      </w:r>
      <w:proofErr w:type="spellEnd"/>
      <w:r>
        <w:t>。</w:t>
      </w:r>
    </w:p>
    <w:p w14:paraId="2F8E689B" w14:textId="77777777" w:rsidR="00CC015B" w:rsidRDefault="00000000">
      <w:pPr>
        <w:rPr>
          <w:lang w:eastAsia="zh-CN"/>
        </w:rPr>
      </w:pPr>
      <w:proofErr w:type="spellStart"/>
      <w:r>
        <w:t>得翼</w:t>
      </w:r>
      <w:proofErr w:type="gramStart"/>
      <w:r>
        <w:t>國</w:t>
      </w:r>
      <w:proofErr w:type="spellEnd"/>
      <w:proofErr w:type="gramEnd"/>
      <w:r>
        <w:rPr>
          <w:rFonts w:eastAsia="宋体" w:hint="eastAsia"/>
          <w:lang w:eastAsia="zh-CN"/>
        </w:rPr>
        <w:t>《</w:t>
      </w:r>
      <w:proofErr w:type="spellStart"/>
      <w:r>
        <w:t>孔子閒居</w:t>
      </w:r>
      <w:proofErr w:type="spellEnd"/>
      <w:r>
        <w:rPr>
          <w:rFonts w:eastAsia="宋体" w:hint="eastAsia"/>
          <w:lang w:eastAsia="zh-CN"/>
        </w:rPr>
        <w:t>》</w:t>
      </w:r>
      <w:proofErr w:type="spellStart"/>
      <w:r>
        <w:t>無聲之樂</w:t>
      </w:r>
      <w:proofErr w:type="spellEnd"/>
      <w:r>
        <w:t>。</w:t>
      </w:r>
      <w:proofErr w:type="gramStart"/>
      <w:r>
        <w:rPr>
          <w:lang w:eastAsia="zh-CN"/>
        </w:rPr>
        <w:t>色德</w:t>
      </w:r>
      <w:r>
        <w:rPr>
          <w:rFonts w:eastAsia="宋体" w:hint="eastAsia"/>
          <w:lang w:eastAsia="zh-CN"/>
        </w:rPr>
        <w:t>《</w:t>
      </w:r>
      <w:r>
        <w:rPr>
          <w:lang w:eastAsia="zh-CN"/>
        </w:rPr>
        <w:t>中庸</w:t>
      </w:r>
      <w:r>
        <w:rPr>
          <w:rFonts w:eastAsia="宋体" w:hint="eastAsia"/>
          <w:lang w:eastAsia="zh-CN"/>
        </w:rPr>
        <w:t>》</w:t>
      </w:r>
      <w:proofErr w:type="gramEnd"/>
      <w:r>
        <w:rPr>
          <w:rFonts w:eastAsia="宋体" w:hint="eastAsia"/>
          <w:lang w:eastAsia="zh-CN"/>
        </w:rPr>
        <w:t>“</w:t>
      </w:r>
      <w:r>
        <w:rPr>
          <w:lang w:eastAsia="zh-CN"/>
        </w:rPr>
        <w:t>去谗遠色</w:t>
      </w:r>
      <w:r>
        <w:rPr>
          <w:rFonts w:eastAsia="宋体" w:hint="eastAsia"/>
          <w:lang w:eastAsia="zh-CN"/>
        </w:rPr>
        <w:t>”</w:t>
      </w:r>
      <w:r>
        <w:rPr>
          <w:lang w:eastAsia="zh-CN"/>
        </w:rPr>
        <w:t>二句。惑</w:t>
      </w:r>
      <w:proofErr w:type="gramStart"/>
      <w:r>
        <w:rPr>
          <w:lang w:eastAsia="zh-CN"/>
        </w:rPr>
        <w:t>疑</w:t>
      </w:r>
      <w:r>
        <w:rPr>
          <w:rFonts w:eastAsia="宋体" w:hint="eastAsia"/>
          <w:lang w:eastAsia="zh-CN"/>
        </w:rPr>
        <w:t>《</w:t>
      </w:r>
      <w:proofErr w:type="gramEnd"/>
      <w:r>
        <w:rPr>
          <w:lang w:eastAsia="zh-CN"/>
        </w:rPr>
        <w:t>緇</w:t>
      </w:r>
    </w:p>
    <w:p w14:paraId="054FBC02" w14:textId="77777777" w:rsidR="00CC015B" w:rsidRDefault="00000000">
      <w:pPr>
        <w:rPr>
          <w:lang w:eastAsia="zh-CN"/>
        </w:rPr>
      </w:pPr>
      <w:r>
        <w:rPr>
          <w:lang w:eastAsia="zh-CN"/>
        </w:rPr>
        <w:t>衣</w:t>
      </w:r>
      <w:proofErr w:type="gramStart"/>
      <w:r>
        <w:rPr>
          <w:rFonts w:eastAsia="宋体" w:hint="eastAsia"/>
          <w:lang w:eastAsia="zh-CN"/>
        </w:rPr>
        <w:t>》</w:t>
      </w:r>
      <w:proofErr w:type="gramEnd"/>
      <w:r>
        <w:rPr>
          <w:rFonts w:eastAsia="宋体" w:hint="eastAsia"/>
          <w:lang w:eastAsia="zh-CN"/>
        </w:rPr>
        <w:t>“</w:t>
      </w:r>
      <w:r>
        <w:rPr>
          <w:lang w:eastAsia="zh-CN"/>
        </w:rPr>
        <w:t>是故通者不惑</w:t>
      </w:r>
      <w:r>
        <w:rPr>
          <w:rFonts w:eastAsia="宋体" w:hint="eastAsia"/>
          <w:lang w:eastAsia="zh-CN"/>
        </w:rPr>
        <w:t>”</w:t>
      </w:r>
      <w:r>
        <w:rPr>
          <w:lang w:eastAsia="zh-CN"/>
        </w:rPr>
        <w:t>二句。</w:t>
      </w:r>
    </w:p>
    <w:p w14:paraId="5EEC46F5" w14:textId="77777777" w:rsidR="00CC015B" w:rsidRDefault="00000000">
      <w:proofErr w:type="spellStart"/>
      <w:r>
        <w:t>德伏</w:t>
      </w:r>
      <w:proofErr w:type="spellEnd"/>
    </w:p>
    <w:p w14:paraId="296B019E" w14:textId="77777777" w:rsidR="00CC015B" w:rsidRDefault="00000000">
      <w:r>
        <w:rPr>
          <w:rFonts w:eastAsia="宋体" w:hint="eastAsia"/>
          <w:lang w:eastAsia="zh-CN"/>
        </w:rPr>
        <w:t>《</w:t>
      </w:r>
      <w:proofErr w:type="spellStart"/>
      <w:r>
        <w:t>儒行</w:t>
      </w:r>
      <w:proofErr w:type="spellEnd"/>
      <w:r>
        <w:rPr>
          <w:rFonts w:eastAsia="宋体" w:hint="eastAsia"/>
          <w:lang w:eastAsia="zh-CN"/>
        </w:rPr>
        <w:t>》“</w:t>
      </w:r>
      <w:proofErr w:type="spellStart"/>
      <w:r>
        <w:t>儒有澡身而浴德</w:t>
      </w:r>
      <w:proofErr w:type="spellEnd"/>
      <w:r>
        <w:rPr>
          <w:rFonts w:eastAsia="宋体" w:hint="eastAsia"/>
          <w:lang w:eastAsia="zh-CN"/>
        </w:rPr>
        <w:t>”</w:t>
      </w:r>
      <w:proofErr w:type="spellStart"/>
      <w:r>
        <w:t>二句</w:t>
      </w:r>
      <w:proofErr w:type="spellEnd"/>
      <w:r>
        <w:t>。</w:t>
      </w:r>
    </w:p>
    <w:p w14:paraId="0929D15C" w14:textId="77777777" w:rsidR="00CC015B" w:rsidRDefault="00000000">
      <w:pPr>
        <w:rPr>
          <w:lang w:eastAsia="zh-CN"/>
        </w:rPr>
      </w:pPr>
      <w:proofErr w:type="spellStart"/>
      <w:r>
        <w:t>類異</w:t>
      </w:r>
      <w:proofErr w:type="spellEnd"/>
      <w:proofErr w:type="gramStart"/>
      <w:r>
        <w:rPr>
          <w:rFonts w:eastAsia="宋体" w:hint="eastAsia"/>
          <w:lang w:eastAsia="zh-CN"/>
        </w:rPr>
        <w:t>《</w:t>
      </w:r>
      <w:proofErr w:type="spellStart"/>
      <w:proofErr w:type="gramEnd"/>
      <w:r>
        <w:t>左傳《成四年</w:t>
      </w:r>
      <w:proofErr w:type="spellEnd"/>
      <w:r>
        <w:rPr>
          <w:rFonts w:eastAsia="宋体" w:hint="eastAsia"/>
          <w:lang w:eastAsia="zh-CN"/>
        </w:rPr>
        <w:t>》</w:t>
      </w:r>
      <w:proofErr w:type="spellStart"/>
      <w:r>
        <w:t>季文</w:t>
      </w:r>
      <w:proofErr w:type="gramStart"/>
      <w:r>
        <w:t>子引史佚</w:t>
      </w:r>
      <w:proofErr w:type="gramEnd"/>
      <w:r>
        <w:t>之志</w:t>
      </w:r>
      <w:proofErr w:type="spellEnd"/>
      <w:r>
        <w:t>。</w:t>
      </w:r>
      <w:r>
        <w:rPr>
          <w:lang w:eastAsia="zh-CN"/>
        </w:rPr>
        <w:t>力德</w:t>
      </w:r>
      <w:r>
        <w:rPr>
          <w:rFonts w:eastAsia="宋体" w:hint="eastAsia"/>
          <w:lang w:eastAsia="zh-CN"/>
        </w:rPr>
        <w:t>《</w:t>
      </w:r>
      <w:r>
        <w:rPr>
          <w:lang w:eastAsia="zh-CN"/>
        </w:rPr>
        <w:t>襄卅一年</w:t>
      </w:r>
      <w:r>
        <w:rPr>
          <w:rFonts w:eastAsia="宋体" w:hint="eastAsia"/>
          <w:lang w:eastAsia="zh-CN"/>
        </w:rPr>
        <w:t>》</w:t>
      </w:r>
      <w:r>
        <w:rPr>
          <w:lang w:eastAsia="zh-CN"/>
        </w:rPr>
        <w:t>衛北宫</w:t>
      </w:r>
      <w:proofErr w:type="gramStart"/>
      <w:r>
        <w:rPr>
          <w:lang w:eastAsia="zh-CN"/>
        </w:rPr>
        <w:t>文子引</w:t>
      </w:r>
      <w:r>
        <w:rPr>
          <w:rFonts w:eastAsia="宋体" w:hint="eastAsia"/>
          <w:lang w:eastAsia="zh-CN"/>
        </w:rPr>
        <w:t>《</w:t>
      </w:r>
      <w:r>
        <w:rPr>
          <w:lang w:eastAsia="zh-CN"/>
        </w:rPr>
        <w:t>周書</w:t>
      </w:r>
      <w:r>
        <w:rPr>
          <w:rFonts w:eastAsia="宋体" w:hint="eastAsia"/>
          <w:lang w:eastAsia="zh-CN"/>
        </w:rPr>
        <w:t>》</w:t>
      </w:r>
      <w:proofErr w:type="gramEnd"/>
      <w:r>
        <w:rPr>
          <w:lang w:eastAsia="zh-CN"/>
        </w:rPr>
        <w:t>。</w:t>
      </w:r>
    </w:p>
    <w:p w14:paraId="24516A6D" w14:textId="77777777" w:rsidR="00CC015B" w:rsidRDefault="00000000">
      <w:proofErr w:type="spellStart"/>
      <w:r>
        <w:t>色飾極</w:t>
      </w:r>
      <w:proofErr w:type="spellEnd"/>
      <w:proofErr w:type="gramStart"/>
      <w:r>
        <w:rPr>
          <w:rFonts w:eastAsia="宋体" w:hint="eastAsia"/>
          <w:lang w:eastAsia="zh-CN"/>
        </w:rPr>
        <w:t>《</w:t>
      </w:r>
      <w:proofErr w:type="spellStart"/>
      <w:proofErr w:type="gramEnd"/>
      <w:r>
        <w:t>昭十二</w:t>
      </w:r>
      <w:proofErr w:type="spellEnd"/>
    </w:p>
    <w:p w14:paraId="626C8D52" w14:textId="77777777" w:rsidR="00CC015B" w:rsidRDefault="00000000">
      <w:r>
        <w:t>年</w:t>
      </w:r>
      <w:proofErr w:type="gramStart"/>
      <w:r>
        <w:rPr>
          <w:rFonts w:eastAsia="宋体" w:hint="eastAsia"/>
          <w:lang w:eastAsia="zh-CN"/>
        </w:rPr>
        <w:t>》</w:t>
      </w:r>
      <w:proofErr w:type="spellStart"/>
      <w:r>
        <w:t>子服惠伯</w:t>
      </w:r>
      <w:proofErr w:type="gramEnd"/>
      <w:r>
        <w:t>言</w:t>
      </w:r>
      <w:proofErr w:type="spellEnd"/>
      <w:r>
        <w:t>。</w:t>
      </w:r>
    </w:p>
    <w:p w14:paraId="797665B1" w14:textId="77777777" w:rsidR="00CC015B" w:rsidRDefault="00000000">
      <w:proofErr w:type="spellStart"/>
      <w:proofErr w:type="gramStart"/>
      <w:r>
        <w:t>國</w:t>
      </w:r>
      <w:proofErr w:type="gramEnd"/>
      <w:r>
        <w:t>德</w:t>
      </w:r>
      <w:proofErr w:type="spellEnd"/>
      <w:r>
        <w:rPr>
          <w:rFonts w:eastAsia="宋体" w:hint="eastAsia"/>
          <w:lang w:eastAsia="zh-CN"/>
        </w:rPr>
        <w:t>《</w:t>
      </w:r>
      <w:proofErr w:type="spellStart"/>
      <w:r>
        <w:t>魯語上</w:t>
      </w:r>
      <w:proofErr w:type="spellEnd"/>
      <w:r>
        <w:rPr>
          <w:rFonts w:eastAsia="宋体" w:hint="eastAsia"/>
          <w:lang w:eastAsia="zh-CN"/>
        </w:rPr>
        <w:t>》</w:t>
      </w:r>
      <w:proofErr w:type="spellStart"/>
      <w:r>
        <w:t>子叔</w:t>
      </w:r>
      <w:proofErr w:type="gramStart"/>
      <w:r>
        <w:t>聲伯引所</w:t>
      </w:r>
      <w:proofErr w:type="gramEnd"/>
      <w:r>
        <w:t>聞</w:t>
      </w:r>
      <w:proofErr w:type="spellEnd"/>
      <w:r>
        <w:t>。</w:t>
      </w:r>
    </w:p>
    <w:p w14:paraId="4E282E83" w14:textId="77777777" w:rsidR="00CC015B" w:rsidRDefault="00000000">
      <w:proofErr w:type="spellStart"/>
      <w:proofErr w:type="gramStart"/>
      <w:r>
        <w:t>德食</w:t>
      </w:r>
      <w:proofErr w:type="spellEnd"/>
      <w:r>
        <w:rPr>
          <w:rFonts w:eastAsia="宋体" w:hint="eastAsia"/>
          <w:lang w:eastAsia="zh-CN"/>
        </w:rPr>
        <w:t>《</w:t>
      </w:r>
      <w:proofErr w:type="spellStart"/>
      <w:r>
        <w:t>晉語一</w:t>
      </w:r>
      <w:proofErr w:type="spellEnd"/>
      <w:r>
        <w:rPr>
          <w:rFonts w:eastAsia="宋体" w:hint="eastAsia"/>
          <w:lang w:eastAsia="zh-CN"/>
        </w:rPr>
        <w:t>》</w:t>
      </w:r>
      <w:proofErr w:type="spellStart"/>
      <w:r>
        <w:t>郭偃</w:t>
      </w:r>
      <w:proofErr w:type="gramEnd"/>
      <w:r>
        <w:t>引</w:t>
      </w:r>
      <w:proofErr w:type="spellEnd"/>
      <w:r>
        <w:rPr>
          <w:rFonts w:eastAsia="宋体" w:hint="eastAsia"/>
          <w:lang w:eastAsia="zh-CN"/>
        </w:rPr>
        <w:t>《</w:t>
      </w:r>
      <w:proofErr w:type="spellStart"/>
      <w:r>
        <w:t>商銘</w:t>
      </w:r>
      <w:proofErr w:type="spellEnd"/>
      <w:r>
        <w:rPr>
          <w:rFonts w:eastAsia="宋体" w:hint="eastAsia"/>
          <w:lang w:eastAsia="zh-CN"/>
        </w:rPr>
        <w:t>》</w:t>
      </w:r>
      <w:r>
        <w:t>，</w:t>
      </w:r>
      <w:r>
        <w:rPr>
          <w:rFonts w:eastAsia="宋体" w:hint="eastAsia"/>
          <w:lang w:eastAsia="zh-CN"/>
        </w:rPr>
        <w:t>“</w:t>
      </w:r>
      <w:proofErr w:type="spellStart"/>
      <w:r>
        <w:t>嗛嗛之德</w:t>
      </w:r>
      <w:proofErr w:type="spellEnd"/>
      <w:r>
        <w:rPr>
          <w:rFonts w:eastAsia="宋体" w:hint="eastAsia"/>
          <w:lang w:eastAsia="zh-CN"/>
        </w:rPr>
        <w:t>”</w:t>
      </w:r>
      <w:r>
        <w:t>與</w:t>
      </w:r>
      <w:r>
        <w:rPr>
          <w:rFonts w:eastAsia="宋体" w:hint="eastAsia"/>
          <w:lang w:eastAsia="zh-CN"/>
        </w:rPr>
        <w:t>“</w:t>
      </w:r>
      <w:proofErr w:type="spellStart"/>
      <w:r>
        <w:t>嗛嗛之食</w:t>
      </w:r>
      <w:proofErr w:type="spellEnd"/>
      <w:r>
        <w:rPr>
          <w:rFonts w:eastAsia="宋体" w:hint="eastAsia"/>
          <w:lang w:eastAsia="zh-CN"/>
        </w:rPr>
        <w:t>”</w:t>
      </w:r>
      <w:r>
        <w:t>韻。</w:t>
      </w:r>
    </w:p>
    <w:p w14:paraId="768D3120" w14:textId="77777777" w:rsidR="00CC015B" w:rsidRDefault="00000000">
      <w:proofErr w:type="spellStart"/>
      <w:r>
        <w:t>置置</w:t>
      </w:r>
      <w:proofErr w:type="spellEnd"/>
    </w:p>
    <w:p w14:paraId="21A29B27" w14:textId="77777777" w:rsidR="00CC015B" w:rsidRDefault="00000000">
      <w:proofErr w:type="spellStart"/>
      <w:r>
        <w:t>德服</w:t>
      </w:r>
      <w:proofErr w:type="spellEnd"/>
    </w:p>
    <w:p w14:paraId="7626EAD3" w14:textId="77777777" w:rsidR="00CC015B" w:rsidRDefault="00000000">
      <w:r>
        <w:rPr>
          <w:rFonts w:eastAsia="宋体" w:hint="eastAsia"/>
          <w:lang w:eastAsia="zh-CN"/>
        </w:rPr>
        <w:lastRenderedPageBreak/>
        <w:t>《</w:t>
      </w:r>
      <w:proofErr w:type="spellStart"/>
      <w:r>
        <w:t>晉語二</w:t>
      </w:r>
      <w:proofErr w:type="spellEnd"/>
      <w:r>
        <w:rPr>
          <w:rFonts w:eastAsia="宋体" w:hint="eastAsia"/>
          <w:lang w:eastAsia="zh-CN"/>
        </w:rPr>
        <w:t>》</w:t>
      </w:r>
      <w:proofErr w:type="spellStart"/>
      <w:r>
        <w:t>秦公子縶引</w:t>
      </w:r>
      <w:proofErr w:type="spellEnd"/>
      <w:r>
        <w:rPr>
          <w:rFonts w:eastAsia="宋体" w:hint="eastAsia"/>
          <w:lang w:eastAsia="zh-CN"/>
        </w:rPr>
        <w:t>（</w:t>
      </w:r>
      <w:r>
        <w:t>可</w:t>
      </w:r>
      <w:r>
        <w:rPr>
          <w:rFonts w:eastAsia="宋体" w:hint="eastAsia"/>
          <w:lang w:eastAsia="zh-CN"/>
        </w:rPr>
        <w:t>）【</w:t>
      </w:r>
      <w:r>
        <w:t>所</w:t>
      </w:r>
      <w:r>
        <w:rPr>
          <w:rFonts w:eastAsia="宋体" w:hint="eastAsia"/>
          <w:lang w:eastAsia="zh-CN"/>
        </w:rPr>
        <w:t>】</w:t>
      </w:r>
      <w:r>
        <w:t>聞。</w:t>
      </w:r>
    </w:p>
    <w:p w14:paraId="4E0BA1AE" w14:textId="77777777" w:rsidR="00CC015B" w:rsidRDefault="00000000">
      <w:proofErr w:type="spellStart"/>
      <w:r>
        <w:t>稷殖</w:t>
      </w:r>
      <w:proofErr w:type="spellEnd"/>
    </w:p>
    <w:p w14:paraId="2F4661F6" w14:textId="77777777" w:rsidR="00CC015B" w:rsidRDefault="00000000">
      <w:r>
        <w:rPr>
          <w:rFonts w:eastAsia="宋体" w:hint="eastAsia"/>
          <w:lang w:eastAsia="zh-CN"/>
        </w:rPr>
        <w:t>《</w:t>
      </w:r>
      <w:proofErr w:type="spellStart"/>
      <w:r>
        <w:t>晉語四</w:t>
      </w:r>
      <w:proofErr w:type="spellEnd"/>
      <w:r>
        <w:rPr>
          <w:rFonts w:eastAsia="宋体" w:hint="eastAsia"/>
          <w:lang w:eastAsia="zh-CN"/>
        </w:rPr>
        <w:t>》</w:t>
      </w:r>
      <w:proofErr w:type="spellStart"/>
      <w:r>
        <w:t>鄭叔詹引諺</w:t>
      </w:r>
      <w:proofErr w:type="spellEnd"/>
      <w:r>
        <w:t>。</w:t>
      </w:r>
    </w:p>
    <w:p w14:paraId="3A28D45D" w14:textId="77777777" w:rsidR="00CC015B" w:rsidRDefault="00000000">
      <w:proofErr w:type="spellStart"/>
      <w:r>
        <w:t>服國</w:t>
      </w:r>
      <w:proofErr w:type="spellEnd"/>
    </w:p>
    <w:p w14:paraId="4B67BDE4" w14:textId="77777777" w:rsidR="00CC015B" w:rsidRDefault="00000000">
      <w:r>
        <w:rPr>
          <w:rFonts w:eastAsia="宋体" w:hint="eastAsia"/>
          <w:lang w:eastAsia="zh-CN"/>
        </w:rPr>
        <w:t>《</w:t>
      </w:r>
      <w:proofErr w:type="spellStart"/>
      <w:r>
        <w:t>鄭語</w:t>
      </w:r>
      <w:proofErr w:type="spellEnd"/>
      <w:r>
        <w:rPr>
          <w:rFonts w:eastAsia="宋体" w:hint="eastAsia"/>
          <w:lang w:eastAsia="zh-CN"/>
        </w:rPr>
        <w:t>》</w:t>
      </w:r>
      <w:proofErr w:type="spellStart"/>
      <w:proofErr w:type="gramStart"/>
      <w:r>
        <w:t>史伯引童</w:t>
      </w:r>
      <w:proofErr w:type="gramEnd"/>
      <w:r>
        <w:t>謡</w:t>
      </w:r>
      <w:proofErr w:type="spellEnd"/>
      <w:r>
        <w:t>。</w:t>
      </w:r>
    </w:p>
    <w:p w14:paraId="65EC9FF4" w14:textId="77777777" w:rsidR="00CC015B" w:rsidRDefault="00000000">
      <w:pPr>
        <w:rPr>
          <w:lang w:eastAsia="zh-CN"/>
        </w:rPr>
      </w:pPr>
      <w:r>
        <w:rPr>
          <w:lang w:eastAsia="zh-CN"/>
        </w:rPr>
        <w:t>德力</w:t>
      </w:r>
    </w:p>
    <w:p w14:paraId="41C14276" w14:textId="77777777" w:rsidR="00CC015B" w:rsidRDefault="00000000">
      <w:pPr>
        <w:rPr>
          <w:lang w:eastAsia="zh-CN"/>
        </w:rPr>
      </w:pPr>
      <w:r>
        <w:rPr>
          <w:lang w:eastAsia="zh-CN"/>
        </w:rPr>
        <w:t>【第</w:t>
      </w:r>
      <w:r>
        <w:rPr>
          <w:lang w:eastAsia="zh-CN"/>
        </w:rPr>
        <w:t>30</w:t>
      </w:r>
      <w:r>
        <w:rPr>
          <w:lang w:eastAsia="zh-CN"/>
        </w:rPr>
        <w:t>页】</w:t>
      </w:r>
    </w:p>
    <w:p w14:paraId="2E1F7525" w14:textId="77777777" w:rsidR="00CC015B" w:rsidRDefault="00000000">
      <w:pPr>
        <w:rPr>
          <w:lang w:eastAsia="zh-CN"/>
        </w:rPr>
      </w:pPr>
      <w:r>
        <w:rPr>
          <w:lang w:eastAsia="zh-CN"/>
        </w:rPr>
        <w:t>食</w:t>
      </w:r>
      <w:proofErr w:type="gramStart"/>
      <w:r>
        <w:rPr>
          <w:lang w:eastAsia="zh-CN"/>
        </w:rPr>
        <w:t>殛</w:t>
      </w:r>
      <w:proofErr w:type="gramEnd"/>
      <w:r>
        <w:rPr>
          <w:rFonts w:eastAsia="宋体" w:hint="eastAsia"/>
          <w:lang w:eastAsia="zh-CN"/>
        </w:rPr>
        <w:t>《</w:t>
      </w:r>
      <w:r>
        <w:rPr>
          <w:lang w:eastAsia="zh-CN"/>
        </w:rPr>
        <w:t>越語下</w:t>
      </w:r>
      <w:r>
        <w:rPr>
          <w:rFonts w:eastAsia="宋体" w:hint="eastAsia"/>
          <w:lang w:eastAsia="zh-CN"/>
        </w:rPr>
        <w:t>》</w:t>
      </w:r>
      <w:r>
        <w:rPr>
          <w:lang w:eastAsia="zh-CN"/>
        </w:rPr>
        <w:t>范蠡</w:t>
      </w:r>
      <w:proofErr w:type="gramStart"/>
      <w:r>
        <w:rPr>
          <w:lang w:eastAsia="zh-CN"/>
        </w:rPr>
        <w:t>對</w:t>
      </w:r>
      <w:proofErr w:type="gramEnd"/>
      <w:r>
        <w:rPr>
          <w:lang w:eastAsia="zh-CN"/>
        </w:rPr>
        <w:t>王言</w:t>
      </w:r>
      <w:r>
        <w:rPr>
          <w:rFonts w:eastAsia="宋体" w:hint="eastAsia"/>
          <w:lang w:eastAsia="zh-CN"/>
        </w:rPr>
        <w:t>“（</w:t>
      </w:r>
      <w:r>
        <w:rPr>
          <w:lang w:eastAsia="zh-CN"/>
        </w:rPr>
        <w:t>被</w:t>
      </w:r>
      <w:r>
        <w:rPr>
          <w:rFonts w:eastAsia="宋体" w:hint="eastAsia"/>
          <w:lang w:eastAsia="zh-CN"/>
        </w:rPr>
        <w:t>）【</w:t>
      </w:r>
      <w:r>
        <w:rPr>
          <w:lang w:eastAsia="zh-CN"/>
        </w:rPr>
        <w:t>彼</w:t>
      </w:r>
      <w:r>
        <w:rPr>
          <w:rFonts w:eastAsia="宋体" w:hint="eastAsia"/>
          <w:lang w:eastAsia="zh-CN"/>
        </w:rPr>
        <w:t>】</w:t>
      </w:r>
      <w:r>
        <w:rPr>
          <w:lang w:eastAsia="zh-CN"/>
        </w:rPr>
        <w:t>其上</w:t>
      </w:r>
      <w:r>
        <w:rPr>
          <w:rFonts w:eastAsia="宋体" w:hint="eastAsia"/>
          <w:lang w:eastAsia="zh-CN"/>
        </w:rPr>
        <w:t>”</w:t>
      </w:r>
      <w:r>
        <w:rPr>
          <w:lang w:eastAsia="zh-CN"/>
        </w:rPr>
        <w:t>四句。</w:t>
      </w:r>
    </w:p>
    <w:p w14:paraId="07DDE2D6" w14:textId="77777777" w:rsidR="00CC015B" w:rsidRDefault="00000000">
      <w:proofErr w:type="spellStart"/>
      <w:r>
        <w:t>色力</w:t>
      </w:r>
      <w:proofErr w:type="spellEnd"/>
      <w:proofErr w:type="gramStart"/>
      <w:r>
        <w:rPr>
          <w:rFonts w:eastAsia="宋体" w:hint="eastAsia"/>
          <w:lang w:eastAsia="zh-CN"/>
        </w:rPr>
        <w:t>《</w:t>
      </w:r>
      <w:proofErr w:type="spellStart"/>
      <w:proofErr w:type="gramEnd"/>
      <w:r>
        <w:t>論語《學而</w:t>
      </w:r>
      <w:proofErr w:type="spellEnd"/>
      <w:r>
        <w:rPr>
          <w:rFonts w:eastAsia="宋体" w:hint="eastAsia"/>
          <w:lang w:eastAsia="zh-CN"/>
        </w:rPr>
        <w:t>》“</w:t>
      </w:r>
      <w:proofErr w:type="spellStart"/>
      <w:r>
        <w:t>賢賢易色</w:t>
      </w:r>
      <w:proofErr w:type="spellEnd"/>
      <w:r>
        <w:rPr>
          <w:rFonts w:eastAsia="宋体" w:hint="eastAsia"/>
          <w:lang w:eastAsia="zh-CN"/>
        </w:rPr>
        <w:t>”</w:t>
      </w:r>
      <w:proofErr w:type="spellStart"/>
      <w:r>
        <w:t>二句。賚富</w:t>
      </w:r>
      <w:proofErr w:type="spellEnd"/>
      <w:r>
        <w:rPr>
          <w:rFonts w:eastAsia="宋体" w:hint="eastAsia"/>
          <w:lang w:eastAsia="zh-CN"/>
        </w:rPr>
        <w:t>《</w:t>
      </w:r>
      <w:proofErr w:type="spellStart"/>
      <w:r>
        <w:t>堯曰</w:t>
      </w:r>
      <w:proofErr w:type="spellEnd"/>
      <w:r>
        <w:rPr>
          <w:rFonts w:eastAsia="宋体" w:hint="eastAsia"/>
          <w:lang w:eastAsia="zh-CN"/>
        </w:rPr>
        <w:t>》“</w:t>
      </w:r>
      <w:proofErr w:type="spellStart"/>
      <w:r>
        <w:t>周有大賚</w:t>
      </w:r>
      <w:proofErr w:type="spellEnd"/>
      <w:r>
        <w:rPr>
          <w:rFonts w:eastAsia="宋体" w:hint="eastAsia"/>
          <w:lang w:eastAsia="zh-CN"/>
        </w:rPr>
        <w:t>”</w:t>
      </w:r>
      <w:proofErr w:type="spellStart"/>
      <w:r>
        <w:t>二句</w:t>
      </w:r>
      <w:proofErr w:type="spellEnd"/>
      <w:r>
        <w:t>。</w:t>
      </w:r>
    </w:p>
    <w:p w14:paraId="6653EFC6" w14:textId="77777777" w:rsidR="00CC015B" w:rsidRDefault="00000000">
      <w:proofErr w:type="spellStart"/>
      <w:r>
        <w:t>食</w:t>
      </w:r>
      <w:proofErr w:type="gramStart"/>
      <w:r>
        <w:t>食</w:t>
      </w:r>
      <w:proofErr w:type="gramEnd"/>
      <w:r>
        <w:t>息慝</w:t>
      </w:r>
      <w:proofErr w:type="spellEnd"/>
      <w:r>
        <w:rPr>
          <w:rFonts w:eastAsia="宋体" w:hint="eastAsia"/>
          <w:lang w:eastAsia="zh-CN"/>
        </w:rPr>
        <w:t>《</w:t>
      </w:r>
      <w:proofErr w:type="spellStart"/>
      <w:r>
        <w:t>孟子</w:t>
      </w:r>
      <w:proofErr w:type="spellEnd"/>
      <w:r>
        <w:rPr>
          <w:rFonts w:eastAsia="宋体" w:hint="eastAsia"/>
          <w:lang w:eastAsia="zh-CN"/>
        </w:rPr>
        <w:t>•</w:t>
      </w:r>
      <w:proofErr w:type="spellStart"/>
      <w:r>
        <w:t>梁惠王下</w:t>
      </w:r>
      <w:proofErr w:type="spellEnd"/>
      <w:r>
        <w:rPr>
          <w:rFonts w:eastAsia="宋体" w:hint="eastAsia"/>
          <w:lang w:eastAsia="zh-CN"/>
        </w:rPr>
        <w:t>》</w:t>
      </w:r>
      <w:proofErr w:type="spellStart"/>
      <w:r>
        <w:t>引晏子言。</w:t>
      </w:r>
      <w:proofErr w:type="gramStart"/>
      <w:r>
        <w:t>來直翼得德</w:t>
      </w:r>
      <w:proofErr w:type="spellEnd"/>
      <w:proofErr w:type="gramEnd"/>
      <w:r>
        <w:rPr>
          <w:rFonts w:eastAsia="宋体" w:hint="eastAsia"/>
          <w:lang w:eastAsia="zh-CN"/>
        </w:rPr>
        <w:t>《</w:t>
      </w:r>
      <w:proofErr w:type="spellStart"/>
      <w:r>
        <w:t>滕文公上</w:t>
      </w:r>
      <w:proofErr w:type="spellEnd"/>
      <w:r>
        <w:rPr>
          <w:rFonts w:eastAsia="宋体" w:hint="eastAsia"/>
          <w:lang w:eastAsia="zh-CN"/>
        </w:rPr>
        <w:t>》</w:t>
      </w:r>
      <w:proofErr w:type="spellStart"/>
      <w:r>
        <w:t>引放勳言</w:t>
      </w:r>
      <w:proofErr w:type="spellEnd"/>
      <w:r>
        <w:t>。</w:t>
      </w:r>
    </w:p>
    <w:p w14:paraId="3D227C6F" w14:textId="77777777" w:rsidR="00CC015B" w:rsidRDefault="00000000">
      <w:pPr>
        <w:rPr>
          <w:lang w:eastAsia="zh-CN"/>
        </w:rPr>
      </w:pPr>
      <w:proofErr w:type="spellStart"/>
      <w:r>
        <w:t>極</w:t>
      </w:r>
      <w:proofErr w:type="gramStart"/>
      <w:r>
        <w:t>德直力服急息德毒忒食告則慝職鞫</w:t>
      </w:r>
      <w:proofErr w:type="spellEnd"/>
      <w:proofErr w:type="gramEnd"/>
      <w:r>
        <w:rPr>
          <w:rFonts w:eastAsia="宋体" w:hint="eastAsia"/>
          <w:lang w:eastAsia="zh-CN"/>
        </w:rPr>
        <w:t>《</w:t>
      </w:r>
      <w:proofErr w:type="spellStart"/>
      <w:r>
        <w:t>爾雅</w:t>
      </w:r>
      <w:proofErr w:type="spellEnd"/>
      <w:r>
        <w:t>。</w:t>
      </w:r>
      <w:r>
        <w:rPr>
          <w:lang w:eastAsia="zh-CN"/>
        </w:rPr>
        <w:t>釋訓</w:t>
      </w:r>
      <w:r>
        <w:rPr>
          <w:rFonts w:eastAsia="宋体" w:hint="eastAsia"/>
          <w:lang w:eastAsia="zh-CN"/>
        </w:rPr>
        <w:t>》“</w:t>
      </w:r>
      <w:r>
        <w:rPr>
          <w:lang w:eastAsia="zh-CN"/>
        </w:rPr>
        <w:t>子子孙孫</w:t>
      </w:r>
      <w:r>
        <w:rPr>
          <w:rFonts w:eastAsia="宋体" w:hint="eastAsia"/>
          <w:lang w:eastAsia="zh-CN"/>
        </w:rPr>
        <w:t>”</w:t>
      </w:r>
      <w:r>
        <w:rPr>
          <w:lang w:eastAsia="zh-CN"/>
        </w:rPr>
        <w:t>以下三十二句。</w:t>
      </w:r>
    </w:p>
    <w:p w14:paraId="6F0C91AD" w14:textId="77777777" w:rsidR="00CC015B" w:rsidRDefault="00000000">
      <w:proofErr w:type="spellStart"/>
      <w:r>
        <w:t>則塞極</w:t>
      </w:r>
      <w:proofErr w:type="spellEnd"/>
      <w:proofErr w:type="gramStart"/>
      <w:r>
        <w:rPr>
          <w:rFonts w:eastAsia="宋体" w:hint="eastAsia"/>
          <w:lang w:eastAsia="zh-CN"/>
        </w:rPr>
        <w:t>《</w:t>
      </w:r>
      <w:proofErr w:type="gramEnd"/>
      <w:r>
        <w:t>釋</w:t>
      </w:r>
    </w:p>
    <w:p w14:paraId="503D9481" w14:textId="77777777" w:rsidR="00CC015B" w:rsidRDefault="00000000">
      <w:r>
        <w:t>天</w:t>
      </w:r>
      <w:r>
        <w:rPr>
          <w:rFonts w:eastAsia="宋体" w:hint="eastAsia"/>
          <w:lang w:eastAsia="zh-CN"/>
        </w:rPr>
        <w:t>•</w:t>
      </w:r>
      <w:proofErr w:type="spellStart"/>
      <w:r>
        <w:t>月陽</w:t>
      </w:r>
      <w:proofErr w:type="spellEnd"/>
      <w:proofErr w:type="gramStart"/>
      <w:r>
        <w:rPr>
          <w:rFonts w:eastAsia="宋体" w:hint="eastAsia"/>
          <w:lang w:eastAsia="zh-CN"/>
        </w:rPr>
        <w:t>》</w:t>
      </w:r>
      <w:proofErr w:type="gramEnd"/>
      <w:r>
        <w:t>。</w:t>
      </w:r>
    </w:p>
    <w:p w14:paraId="6577000A" w14:textId="77777777" w:rsidR="00CC015B" w:rsidRDefault="00000000">
      <w:proofErr w:type="spellStart"/>
      <w:r>
        <w:t>服則</w:t>
      </w:r>
      <w:proofErr w:type="spellEnd"/>
    </w:p>
    <w:p w14:paraId="21495E0B" w14:textId="77777777" w:rsidR="00CC015B" w:rsidRDefault="00000000">
      <w:proofErr w:type="spellStart"/>
      <w:r>
        <w:t>息服節服極服極翼極息</w:t>
      </w:r>
      <w:proofErr w:type="gramStart"/>
      <w:r>
        <w:t>側</w:t>
      </w:r>
      <w:proofErr w:type="spellEnd"/>
      <w:proofErr w:type="gramEnd"/>
      <w:r>
        <w:rPr>
          <w:rFonts w:eastAsia="宋体" w:hint="eastAsia"/>
          <w:lang w:eastAsia="zh-CN"/>
        </w:rPr>
        <w:t>《</w:t>
      </w:r>
      <w:proofErr w:type="spellStart"/>
      <w:r>
        <w:t>湘君</w:t>
      </w:r>
      <w:proofErr w:type="spellEnd"/>
      <w:r>
        <w:rPr>
          <w:rFonts w:eastAsia="宋体" w:hint="eastAsia"/>
          <w:lang w:eastAsia="zh-CN"/>
        </w:rPr>
        <w:t>》</w:t>
      </w:r>
      <w:r>
        <w:t>。</w:t>
      </w:r>
    </w:p>
    <w:p w14:paraId="16A9A0BE" w14:textId="77777777" w:rsidR="00CC015B" w:rsidRDefault="00000000">
      <w:proofErr w:type="spellStart"/>
      <w:r>
        <w:t>極識</w:t>
      </w:r>
      <w:proofErr w:type="spellEnd"/>
      <w:r>
        <w:rPr>
          <w:rFonts w:eastAsia="宋体" w:hint="eastAsia"/>
          <w:lang w:eastAsia="zh-CN"/>
        </w:rPr>
        <w:t>《</w:t>
      </w:r>
      <w:proofErr w:type="spellStart"/>
      <w:r>
        <w:t>天問</w:t>
      </w:r>
      <w:proofErr w:type="spellEnd"/>
      <w:r>
        <w:rPr>
          <w:rFonts w:eastAsia="宋体" w:hint="eastAsia"/>
          <w:lang w:eastAsia="zh-CN"/>
        </w:rPr>
        <w:t>》</w:t>
      </w:r>
      <w:r>
        <w:t>。</w:t>
      </w:r>
      <w:proofErr w:type="spellStart"/>
      <w:r>
        <w:t>得殛億</w:t>
      </w:r>
      <w:proofErr w:type="spellEnd"/>
    </w:p>
    <w:p w14:paraId="04885D36" w14:textId="77777777" w:rsidR="00CC015B" w:rsidRDefault="00000000">
      <w:proofErr w:type="spellStart"/>
      <w:r>
        <w:t>極</w:t>
      </w:r>
      <w:proofErr w:type="gramStart"/>
      <w:r>
        <w:t>極</w:t>
      </w:r>
      <w:proofErr w:type="gramEnd"/>
      <w:r>
        <w:t>得</w:t>
      </w:r>
      <w:proofErr w:type="gramStart"/>
      <w:r>
        <w:t>惑服牧國戒代服直</w:t>
      </w:r>
      <w:proofErr w:type="spellEnd"/>
      <w:proofErr w:type="gramEnd"/>
      <w:r>
        <w:rPr>
          <w:rFonts w:eastAsia="宋体" w:hint="eastAsia"/>
          <w:lang w:eastAsia="zh-CN"/>
        </w:rPr>
        <w:t>《</w:t>
      </w:r>
      <w:proofErr w:type="spellStart"/>
      <w:r>
        <w:t>惜誦</w:t>
      </w:r>
      <w:proofErr w:type="spellEnd"/>
      <w:r>
        <w:rPr>
          <w:rFonts w:eastAsia="宋体" w:hint="eastAsia"/>
          <w:lang w:eastAsia="zh-CN"/>
        </w:rPr>
        <w:t>》</w:t>
      </w:r>
      <w:r>
        <w:t>。</w:t>
      </w:r>
    </w:p>
    <w:p w14:paraId="7E6C9F54" w14:textId="77777777" w:rsidR="00CC015B" w:rsidRDefault="00000000">
      <w:proofErr w:type="spellStart"/>
      <w:r>
        <w:t>極得</w:t>
      </w:r>
      <w:proofErr w:type="spellEnd"/>
    </w:p>
    <w:p w14:paraId="28295AFE" w14:textId="77777777" w:rsidR="00CC015B" w:rsidRDefault="00000000">
      <w:proofErr w:type="spellStart"/>
      <w:r>
        <w:t>北域</w:t>
      </w:r>
      <w:proofErr w:type="gramStart"/>
      <w:r>
        <w:t>側</w:t>
      </w:r>
      <w:proofErr w:type="gramEnd"/>
      <w:r>
        <w:t>得息</w:t>
      </w:r>
      <w:proofErr w:type="spellEnd"/>
      <w:r>
        <w:rPr>
          <w:rFonts w:eastAsia="宋体" w:hint="eastAsia"/>
          <w:lang w:eastAsia="zh-CN"/>
        </w:rPr>
        <w:t>《</w:t>
      </w:r>
      <w:proofErr w:type="spellStart"/>
      <w:r>
        <w:t>抽思。倡</w:t>
      </w:r>
      <w:proofErr w:type="spellEnd"/>
      <w:r>
        <w:rPr>
          <w:rFonts w:eastAsia="宋体" w:hint="eastAsia"/>
          <w:lang w:eastAsia="zh-CN"/>
        </w:rPr>
        <w:t>》</w:t>
      </w:r>
      <w:r>
        <w:t>。</w:t>
      </w:r>
    </w:p>
    <w:p w14:paraId="55949751" w14:textId="77777777" w:rsidR="00CC015B" w:rsidRDefault="00000000">
      <w:proofErr w:type="gramStart"/>
      <w:r>
        <w:t>鞠</w:t>
      </w:r>
      <w:proofErr w:type="gramEnd"/>
      <w:r>
        <w:rPr>
          <w:rFonts w:eastAsia="宋体" w:hint="eastAsia"/>
          <w:lang w:eastAsia="zh-CN"/>
        </w:rPr>
        <w:t>《</w:t>
      </w:r>
      <w:proofErr w:type="spellStart"/>
      <w:r>
        <w:t>懷沙</w:t>
      </w:r>
      <w:proofErr w:type="spellEnd"/>
      <w:r>
        <w:rPr>
          <w:rFonts w:eastAsia="宋体" w:hint="eastAsia"/>
          <w:lang w:eastAsia="zh-CN"/>
        </w:rPr>
        <w:t>》</w:t>
      </w:r>
      <w:r>
        <w:t>。</w:t>
      </w:r>
      <w:proofErr w:type="spellStart"/>
      <w:r>
        <w:t>戒得</w:t>
      </w:r>
      <w:proofErr w:type="gramStart"/>
      <w:r>
        <w:t>佩好代意置載備</w:t>
      </w:r>
      <w:proofErr w:type="gramEnd"/>
      <w:r>
        <w:t>異再識</w:t>
      </w:r>
      <w:proofErr w:type="spellEnd"/>
      <w:r>
        <w:rPr>
          <w:rFonts w:eastAsia="宋体" w:hint="eastAsia"/>
          <w:lang w:eastAsia="zh-CN"/>
        </w:rPr>
        <w:t>《</w:t>
      </w:r>
      <w:proofErr w:type="spellStart"/>
      <w:r>
        <w:t>惜往日</w:t>
      </w:r>
      <w:proofErr w:type="spellEnd"/>
      <w:r>
        <w:rPr>
          <w:rFonts w:eastAsia="宋体" w:hint="eastAsia"/>
          <w:lang w:eastAsia="zh-CN"/>
        </w:rPr>
        <w:t>》</w:t>
      </w:r>
      <w:r>
        <w:t>。</w:t>
      </w:r>
      <w:proofErr w:type="spellStart"/>
      <w:r>
        <w:t>服</w:t>
      </w:r>
      <w:proofErr w:type="gramStart"/>
      <w:r>
        <w:t>國</w:t>
      </w:r>
      <w:proofErr w:type="spellEnd"/>
      <w:proofErr w:type="gramEnd"/>
      <w:r>
        <w:rPr>
          <w:rFonts w:eastAsia="宋体" w:hint="eastAsia"/>
          <w:lang w:eastAsia="zh-CN"/>
        </w:rPr>
        <w:t>《</w:t>
      </w:r>
      <w:proofErr w:type="spellStart"/>
      <w:r>
        <w:t>橘頌</w:t>
      </w:r>
      <w:proofErr w:type="spellEnd"/>
      <w:r>
        <w:rPr>
          <w:rFonts w:eastAsia="宋体" w:hint="eastAsia"/>
          <w:lang w:eastAsia="zh-CN"/>
        </w:rPr>
        <w:t>》</w:t>
      </w:r>
      <w:r>
        <w:t>。</w:t>
      </w:r>
    </w:p>
    <w:p w14:paraId="407DDE7C" w14:textId="77777777" w:rsidR="00CC015B" w:rsidRDefault="00000000">
      <w:proofErr w:type="spellStart"/>
      <w:proofErr w:type="gramStart"/>
      <w:r>
        <w:t>默得</w:t>
      </w:r>
      <w:proofErr w:type="spellEnd"/>
      <w:r>
        <w:rPr>
          <w:rFonts w:eastAsia="宋体" w:hint="eastAsia"/>
          <w:lang w:eastAsia="zh-CN"/>
        </w:rPr>
        <w:t>《</w:t>
      </w:r>
      <w:proofErr w:type="spellStart"/>
      <w:r>
        <w:t>悲回風</w:t>
      </w:r>
      <w:proofErr w:type="spellEnd"/>
      <w:r>
        <w:rPr>
          <w:rFonts w:eastAsia="宋体" w:hint="eastAsia"/>
          <w:lang w:eastAsia="zh-CN"/>
        </w:rPr>
        <w:t>》</w:t>
      </w:r>
      <w:proofErr w:type="gramEnd"/>
      <w:r>
        <w:t>。得</w:t>
      </w:r>
    </w:p>
    <w:p w14:paraId="37CD0FA4" w14:textId="77777777" w:rsidR="00CC015B" w:rsidRDefault="00000000">
      <w:r>
        <w:t>則</w:t>
      </w:r>
      <w:r>
        <w:rPr>
          <w:rFonts w:eastAsia="宋体" w:hint="eastAsia"/>
          <w:lang w:eastAsia="zh-CN"/>
        </w:rPr>
        <w:t>《</w:t>
      </w:r>
      <w:proofErr w:type="spellStart"/>
      <w:r>
        <w:t>遠遊</w:t>
      </w:r>
      <w:proofErr w:type="spellEnd"/>
      <w:r>
        <w:rPr>
          <w:rFonts w:eastAsia="宋体" w:hint="eastAsia"/>
          <w:lang w:eastAsia="zh-CN"/>
        </w:rPr>
        <w:t>》</w:t>
      </w:r>
      <w:r>
        <w:t>。</w:t>
      </w:r>
    </w:p>
    <w:p w14:paraId="50DDE330" w14:textId="77777777" w:rsidR="00CC015B" w:rsidRDefault="00000000">
      <w:proofErr w:type="spellStart"/>
      <w:proofErr w:type="gramStart"/>
      <w:r>
        <w:t>息德同上</w:t>
      </w:r>
      <w:proofErr w:type="spellEnd"/>
      <w:proofErr w:type="gramEnd"/>
      <w:r>
        <w:t>，</w:t>
      </w:r>
      <w:r>
        <w:rPr>
          <w:rFonts w:eastAsia="宋体" w:hint="eastAsia"/>
          <w:lang w:eastAsia="zh-CN"/>
        </w:rPr>
        <w:t>《</w:t>
      </w:r>
      <w:r>
        <w:t>重</w:t>
      </w:r>
      <w:r>
        <w:rPr>
          <w:rFonts w:eastAsia="宋体" w:hint="eastAsia"/>
          <w:lang w:eastAsia="zh-CN"/>
        </w:rPr>
        <w:t>》</w:t>
      </w:r>
      <w:r>
        <w:t>。</w:t>
      </w:r>
    </w:p>
    <w:p w14:paraId="6B6195C1" w14:textId="77777777" w:rsidR="00CC015B" w:rsidRDefault="00000000">
      <w:proofErr w:type="spellStart"/>
      <w:proofErr w:type="gramStart"/>
      <w:r>
        <w:t>食翼</w:t>
      </w:r>
      <w:proofErr w:type="spellEnd"/>
      <w:r>
        <w:rPr>
          <w:rFonts w:eastAsia="宋体" w:hint="eastAsia"/>
          <w:lang w:eastAsia="zh-CN"/>
        </w:rPr>
        <w:t>《</w:t>
      </w:r>
      <w:proofErr w:type="spellStart"/>
      <w:r>
        <w:t>下居</w:t>
      </w:r>
      <w:proofErr w:type="spellEnd"/>
      <w:r>
        <w:rPr>
          <w:rFonts w:eastAsia="宋体" w:hint="eastAsia"/>
          <w:lang w:eastAsia="zh-CN"/>
        </w:rPr>
        <w:t>》</w:t>
      </w:r>
      <w:proofErr w:type="gramEnd"/>
      <w:r>
        <w:t>。</w:t>
      </w:r>
    </w:p>
    <w:p w14:paraId="19BB0DD8" w14:textId="77777777" w:rsidR="00CC015B" w:rsidRDefault="00000000">
      <w:proofErr w:type="spellStart"/>
      <w:r>
        <w:lastRenderedPageBreak/>
        <w:t>息軾得惑極直</w:t>
      </w:r>
      <w:proofErr w:type="spellEnd"/>
    </w:p>
    <w:p w14:paraId="380ECD58" w14:textId="77777777" w:rsidR="00CC015B" w:rsidRDefault="00000000">
      <w:proofErr w:type="spellStart"/>
      <w:r>
        <w:t>食得德極食得極賊</w:t>
      </w:r>
      <w:proofErr w:type="spellEnd"/>
    </w:p>
    <w:p w14:paraId="2AE87373" w14:textId="77777777" w:rsidR="00CC015B" w:rsidRDefault="00000000">
      <w:r>
        <w:rPr>
          <w:rFonts w:eastAsia="宋体" w:hint="eastAsia"/>
          <w:lang w:eastAsia="zh-CN"/>
        </w:rPr>
        <w:t>《</w:t>
      </w:r>
      <w:proofErr w:type="spellStart"/>
      <w:r>
        <w:t>招魂</w:t>
      </w:r>
      <w:proofErr w:type="spellEnd"/>
      <w:r>
        <w:rPr>
          <w:rFonts w:eastAsia="宋体" w:hint="eastAsia"/>
          <w:lang w:eastAsia="zh-CN"/>
        </w:rPr>
        <w:t>》</w:t>
      </w:r>
      <w:r>
        <w:t>。</w:t>
      </w:r>
    </w:p>
    <w:p w14:paraId="32A1CB62" w14:textId="77777777" w:rsidR="00CC015B" w:rsidRDefault="00000000">
      <w:proofErr w:type="spellStart"/>
      <w:r>
        <w:t>代意同上。赩測凝極</w:t>
      </w:r>
      <w:proofErr w:type="spellEnd"/>
      <w:r>
        <w:rPr>
          <w:rFonts w:eastAsia="宋体" w:hint="eastAsia"/>
          <w:lang w:eastAsia="zh-CN"/>
        </w:rPr>
        <w:t>《</w:t>
      </w:r>
      <w:proofErr w:type="spellStart"/>
      <w:r>
        <w:t>大招</w:t>
      </w:r>
      <w:proofErr w:type="spellEnd"/>
      <w:r>
        <w:rPr>
          <w:rFonts w:eastAsia="宋体" w:hint="eastAsia"/>
          <w:lang w:eastAsia="zh-CN"/>
        </w:rPr>
        <w:t>》</w:t>
      </w:r>
      <w:r>
        <w:t>。</w:t>
      </w:r>
    </w:p>
    <w:p w14:paraId="040448D2" w14:textId="77777777" w:rsidR="00CC015B" w:rsidRDefault="00000000">
      <w:r>
        <w:t>蕭</w:t>
      </w:r>
    </w:p>
    <w:p w14:paraId="336A4814" w14:textId="77777777" w:rsidR="00CC015B" w:rsidRDefault="00000000">
      <w:proofErr w:type="spellStart"/>
      <w:proofErr w:type="gramStart"/>
      <w:r>
        <w:t>咷笑郊</w:t>
      </w:r>
      <w:proofErr w:type="spellEnd"/>
      <w:r>
        <w:rPr>
          <w:rFonts w:eastAsia="宋体" w:hint="eastAsia"/>
          <w:lang w:eastAsia="zh-CN"/>
        </w:rPr>
        <w:t>《</w:t>
      </w:r>
      <w:r>
        <w:t>易</w:t>
      </w:r>
      <w:r>
        <w:rPr>
          <w:rFonts w:eastAsia="宋体" w:hint="eastAsia"/>
          <w:lang w:eastAsia="zh-CN"/>
        </w:rPr>
        <w:t>•</w:t>
      </w:r>
      <w:proofErr w:type="spellStart"/>
      <w:r>
        <w:t>同人</w:t>
      </w:r>
      <w:proofErr w:type="spellEnd"/>
      <w:r>
        <w:rPr>
          <w:rFonts w:eastAsia="宋体" w:hint="eastAsia"/>
          <w:lang w:eastAsia="zh-CN"/>
        </w:rPr>
        <w:t>》</w:t>
      </w:r>
      <w:proofErr w:type="gramEnd"/>
      <w:r>
        <w:t>。</w:t>
      </w:r>
    </w:p>
    <w:p w14:paraId="0F5BEC0E" w14:textId="77777777" w:rsidR="00CC015B" w:rsidRDefault="00000000">
      <w:proofErr w:type="spellStart"/>
      <w:proofErr w:type="gramStart"/>
      <w:r>
        <w:t>巢笑</w:t>
      </w:r>
      <w:proofErr w:type="spellEnd"/>
      <w:r>
        <w:rPr>
          <w:rFonts w:eastAsia="宋体" w:hint="eastAsia"/>
          <w:lang w:eastAsia="zh-CN"/>
        </w:rPr>
        <w:t>《</w:t>
      </w:r>
      <w:r>
        <w:t>旅</w:t>
      </w:r>
      <w:r>
        <w:rPr>
          <w:rFonts w:eastAsia="宋体" w:hint="eastAsia"/>
          <w:lang w:eastAsia="zh-CN"/>
        </w:rPr>
        <w:t>》</w:t>
      </w:r>
      <w:proofErr w:type="gramEnd"/>
      <w:r>
        <w:t>。</w:t>
      </w:r>
      <w:proofErr w:type="spellStart"/>
      <w:r>
        <w:t>虐傲</w:t>
      </w:r>
      <w:proofErr w:type="spellEnd"/>
    </w:p>
    <w:p w14:paraId="547B7ED2" w14:textId="77777777" w:rsidR="00CC015B" w:rsidRDefault="00000000">
      <w:r>
        <w:rPr>
          <w:rFonts w:eastAsia="宋体" w:hint="eastAsia"/>
          <w:lang w:eastAsia="zh-CN"/>
        </w:rPr>
        <w:t>《</w:t>
      </w:r>
      <w:r>
        <w:t>書</w:t>
      </w:r>
      <w:r>
        <w:rPr>
          <w:rFonts w:eastAsia="宋体" w:hint="eastAsia"/>
          <w:lang w:eastAsia="zh-CN"/>
        </w:rPr>
        <w:t>•</w:t>
      </w:r>
      <w:proofErr w:type="spellStart"/>
      <w:r>
        <w:t>堯典</w:t>
      </w:r>
      <w:proofErr w:type="spellEnd"/>
      <w:r>
        <w:rPr>
          <w:rFonts w:eastAsia="宋体" w:hint="eastAsia"/>
          <w:lang w:eastAsia="zh-CN"/>
        </w:rPr>
        <w:t>》</w:t>
      </w:r>
      <w:r>
        <w:t>。</w:t>
      </w:r>
    </w:p>
    <w:p w14:paraId="20BD1ECD" w14:textId="77777777" w:rsidR="00CC015B" w:rsidRDefault="00000000">
      <w:proofErr w:type="spellStart"/>
      <w:r>
        <w:t>天</w:t>
      </w:r>
      <w:proofErr w:type="gramStart"/>
      <w:r>
        <w:t>喬</w:t>
      </w:r>
      <w:proofErr w:type="spellEnd"/>
      <w:proofErr w:type="gramEnd"/>
      <w:r>
        <w:rPr>
          <w:rFonts w:eastAsia="宋体" w:hint="eastAsia"/>
          <w:lang w:eastAsia="zh-CN"/>
        </w:rPr>
        <w:t>《</w:t>
      </w:r>
      <w:proofErr w:type="spellStart"/>
      <w:r>
        <w:t>禹貢</w:t>
      </w:r>
      <w:proofErr w:type="spellEnd"/>
      <w:r>
        <w:rPr>
          <w:rFonts w:eastAsia="宋体" w:hint="eastAsia"/>
          <w:lang w:eastAsia="zh-CN"/>
        </w:rPr>
        <w:t>》</w:t>
      </w:r>
      <w:r>
        <w:t>。</w:t>
      </w:r>
    </w:p>
    <w:p w14:paraId="12535027" w14:textId="77777777" w:rsidR="00CC015B" w:rsidRDefault="00000000">
      <w:proofErr w:type="spellStart"/>
      <w:r>
        <w:t>橈校</w:t>
      </w:r>
      <w:proofErr w:type="spellEnd"/>
    </w:p>
    <w:p w14:paraId="2136AC0E" w14:textId="77777777" w:rsidR="00CC015B" w:rsidRDefault="00000000">
      <w:r>
        <w:rPr>
          <w:rFonts w:eastAsia="宋体" w:hint="eastAsia"/>
          <w:lang w:eastAsia="zh-CN"/>
        </w:rPr>
        <w:t>《</w:t>
      </w:r>
      <w:proofErr w:type="spellStart"/>
      <w:r>
        <w:t>考工記</w:t>
      </w:r>
      <w:proofErr w:type="spellEnd"/>
      <w:r>
        <w:rPr>
          <w:rFonts w:eastAsia="宋体" w:hint="eastAsia"/>
          <w:lang w:eastAsia="zh-CN"/>
        </w:rPr>
        <w:t>》</w:t>
      </w:r>
      <w:r>
        <w:t>。</w:t>
      </w:r>
    </w:p>
    <w:p w14:paraId="49735E4A" w14:textId="77777777" w:rsidR="00CC015B" w:rsidRDefault="00000000">
      <w:proofErr w:type="spellStart"/>
      <w:r>
        <w:t>校剽</w:t>
      </w:r>
      <w:proofErr w:type="spellEnd"/>
    </w:p>
    <w:p w14:paraId="69F5287A" w14:textId="77777777" w:rsidR="00CC015B" w:rsidRDefault="00000000">
      <w:r>
        <w:rPr>
          <w:rFonts w:eastAsia="宋体" w:hint="eastAsia"/>
          <w:lang w:eastAsia="zh-CN"/>
        </w:rPr>
        <w:t>“</w:t>
      </w:r>
      <w:proofErr w:type="spellStart"/>
      <w:r>
        <w:t>今夫茭</w:t>
      </w:r>
      <w:proofErr w:type="spellEnd"/>
      <w:r>
        <w:rPr>
          <w:rFonts w:eastAsia="宋体" w:hint="eastAsia"/>
          <w:lang w:eastAsia="zh-CN"/>
        </w:rPr>
        <w:t>”</w:t>
      </w:r>
      <w:r>
        <w:t>。</w:t>
      </w:r>
    </w:p>
    <w:p w14:paraId="7D1ECA3A" w14:textId="77777777" w:rsidR="00CC015B" w:rsidRDefault="00000000">
      <w:proofErr w:type="spellStart"/>
      <w:r>
        <w:t>憍逃</w:t>
      </w:r>
      <w:proofErr w:type="spellEnd"/>
      <w:r>
        <w:rPr>
          <w:rFonts w:eastAsia="宋体" w:hint="eastAsia"/>
          <w:lang w:eastAsia="zh-CN"/>
        </w:rPr>
        <w:t>《</w:t>
      </w:r>
      <w:proofErr w:type="spellStart"/>
      <w:r>
        <w:t>大戴禮。武王踐阼</w:t>
      </w:r>
      <w:proofErr w:type="spellEnd"/>
      <w:r>
        <w:rPr>
          <w:rFonts w:eastAsia="宋体" w:hint="eastAsia"/>
          <w:lang w:eastAsia="zh-CN"/>
        </w:rPr>
        <w:t>》</w:t>
      </w:r>
      <w:r>
        <w:t>。</w:t>
      </w:r>
    </w:p>
    <w:p w14:paraId="21410138" w14:textId="77777777" w:rsidR="00CC015B" w:rsidRDefault="00000000">
      <w:proofErr w:type="spellStart"/>
      <w:r>
        <w:t>巢毛</w:t>
      </w:r>
      <w:proofErr w:type="spellEnd"/>
    </w:p>
    <w:p w14:paraId="55D8756B" w14:textId="77777777" w:rsidR="00CC015B" w:rsidRDefault="00000000">
      <w:proofErr w:type="gramStart"/>
      <w:r>
        <w:rPr>
          <w:rFonts w:eastAsia="宋体" w:hint="eastAsia"/>
          <w:lang w:eastAsia="zh-CN"/>
        </w:rPr>
        <w:t>《</w:t>
      </w:r>
      <w:proofErr w:type="spellStart"/>
      <w:proofErr w:type="gramEnd"/>
      <w:r>
        <w:t>禮記《禮運</w:t>
      </w:r>
      <w:proofErr w:type="spellEnd"/>
      <w:r>
        <w:rPr>
          <w:rFonts w:eastAsia="宋体" w:hint="eastAsia"/>
          <w:lang w:eastAsia="zh-CN"/>
        </w:rPr>
        <w:t>》“</w:t>
      </w:r>
      <w:proofErr w:type="spellStart"/>
      <w:r>
        <w:t>昔者</w:t>
      </w:r>
      <w:proofErr w:type="spellEnd"/>
      <w:r>
        <w:rPr>
          <w:rFonts w:eastAsia="宋体" w:hint="eastAsia"/>
          <w:lang w:eastAsia="zh-CN"/>
        </w:rPr>
        <w:t>”</w:t>
      </w:r>
      <w:r>
        <w:t>。</w:t>
      </w:r>
    </w:p>
    <w:p w14:paraId="6C1D6CED" w14:textId="77777777" w:rsidR="00CC015B" w:rsidRDefault="00000000">
      <w:proofErr w:type="spellStart"/>
      <w:r>
        <w:t>號毛殽</w:t>
      </w:r>
      <w:proofErr w:type="spellEnd"/>
    </w:p>
    <w:p w14:paraId="3FE89EE2" w14:textId="77777777" w:rsidR="00CC015B" w:rsidRDefault="00000000">
      <w:r>
        <w:rPr>
          <w:rFonts w:eastAsia="宋体" w:hint="eastAsia"/>
          <w:lang w:eastAsia="zh-CN"/>
        </w:rPr>
        <w:t>“</w:t>
      </w:r>
      <w:r>
        <w:t>作</w:t>
      </w:r>
      <w:r>
        <w:rPr>
          <w:rFonts w:eastAsia="宋体" w:hint="eastAsia"/>
          <w:lang w:eastAsia="zh-CN"/>
        </w:rPr>
        <w:t>【</w:t>
      </w:r>
      <w:r>
        <w:t>其</w:t>
      </w:r>
      <w:r>
        <w:rPr>
          <w:rFonts w:eastAsia="宋体" w:hint="eastAsia"/>
          <w:lang w:eastAsia="zh-CN"/>
        </w:rPr>
        <w:t>】”</w:t>
      </w:r>
      <w:r>
        <w:t>。</w:t>
      </w:r>
    </w:p>
    <w:p w14:paraId="5A241566" w14:textId="77777777" w:rsidR="00CC015B" w:rsidRDefault="00000000">
      <w:proofErr w:type="spellStart"/>
      <w:r>
        <w:t>廟朝學</w:t>
      </w:r>
      <w:proofErr w:type="spellEnd"/>
    </w:p>
    <w:p w14:paraId="3555C6F7" w14:textId="77777777" w:rsidR="00CC015B" w:rsidRDefault="00000000">
      <w:pPr>
        <w:rPr>
          <w:lang w:eastAsia="zh-CN"/>
        </w:rPr>
      </w:pPr>
      <w:r>
        <w:rPr>
          <w:lang w:eastAsia="zh-CN"/>
        </w:rPr>
        <w:t>巢遥</w:t>
      </w:r>
      <w:proofErr w:type="gramStart"/>
      <w:r>
        <w:rPr>
          <w:lang w:eastAsia="zh-CN"/>
        </w:rPr>
        <w:t>勞</w:t>
      </w:r>
      <w:proofErr w:type="gramEnd"/>
      <w:r>
        <w:rPr>
          <w:lang w:eastAsia="zh-CN"/>
        </w:rPr>
        <w:t>驕</w:t>
      </w:r>
      <w:r>
        <w:rPr>
          <w:rFonts w:eastAsia="宋体" w:hint="eastAsia"/>
          <w:lang w:eastAsia="zh-CN"/>
        </w:rPr>
        <w:t>《</w:t>
      </w:r>
      <w:r>
        <w:rPr>
          <w:lang w:eastAsia="zh-CN"/>
        </w:rPr>
        <w:t>左傳</w:t>
      </w:r>
      <w:r>
        <w:rPr>
          <w:rFonts w:eastAsia="宋体" w:hint="eastAsia"/>
          <w:lang w:eastAsia="zh-CN"/>
        </w:rPr>
        <w:t>•（</w:t>
      </w:r>
      <w:r>
        <w:rPr>
          <w:lang w:eastAsia="zh-CN"/>
        </w:rPr>
        <w:t>僖</w:t>
      </w:r>
      <w:r>
        <w:rPr>
          <w:rFonts w:eastAsia="宋体" w:hint="eastAsia"/>
          <w:lang w:eastAsia="zh-CN"/>
        </w:rPr>
        <w:t>）</w:t>
      </w:r>
      <w:r>
        <w:rPr>
          <w:lang w:eastAsia="zh-CN"/>
        </w:rPr>
        <w:t>昭二十五</w:t>
      </w:r>
      <w:r>
        <w:rPr>
          <w:rFonts w:eastAsia="宋体" w:hint="eastAsia"/>
          <w:lang w:eastAsia="zh-CN"/>
        </w:rPr>
        <w:t>》</w:t>
      </w:r>
      <w:r>
        <w:rPr>
          <w:lang w:eastAsia="zh-CN"/>
        </w:rPr>
        <w:t>引童謡。</w:t>
      </w:r>
    </w:p>
    <w:p w14:paraId="36BED490" w14:textId="77777777" w:rsidR="00CC015B" w:rsidRDefault="00000000">
      <w:pPr>
        <w:rPr>
          <w:rFonts w:eastAsia="宋体"/>
          <w:lang w:eastAsia="zh-CN"/>
        </w:rPr>
      </w:pPr>
      <w:r>
        <w:rPr>
          <w:lang w:eastAsia="zh-CN"/>
        </w:rPr>
        <w:t>天䴠</w:t>
      </w:r>
      <w:r>
        <w:rPr>
          <w:rFonts w:eastAsia="宋体" w:hint="eastAsia"/>
          <w:lang w:eastAsia="zh-CN"/>
        </w:rPr>
        <w:t>《</w:t>
      </w:r>
      <w:r>
        <w:rPr>
          <w:lang w:eastAsia="zh-CN"/>
        </w:rPr>
        <w:t>魯語</w:t>
      </w:r>
      <w:r>
        <w:rPr>
          <w:rFonts w:eastAsia="宋体" w:hint="eastAsia"/>
          <w:lang w:eastAsia="zh-CN"/>
        </w:rPr>
        <w:t>》</w:t>
      </w:r>
    </w:p>
    <w:p w14:paraId="51ED6231" w14:textId="77777777" w:rsidR="00CC015B" w:rsidRDefault="00000000">
      <w:pPr>
        <w:rPr>
          <w:lang w:eastAsia="zh-CN"/>
        </w:rPr>
      </w:pPr>
      <w:r>
        <w:rPr>
          <w:lang w:eastAsia="zh-CN"/>
        </w:rPr>
        <w:t>【第</w:t>
      </w:r>
      <w:r>
        <w:rPr>
          <w:lang w:eastAsia="zh-CN"/>
        </w:rPr>
        <w:t>31</w:t>
      </w:r>
      <w:r>
        <w:rPr>
          <w:lang w:eastAsia="zh-CN"/>
        </w:rPr>
        <w:t>页】</w:t>
      </w:r>
    </w:p>
    <w:p w14:paraId="1ADCCF64" w14:textId="77777777" w:rsidR="00CC015B" w:rsidRDefault="00000000">
      <w:r>
        <w:rPr>
          <w:lang w:eastAsia="zh-CN"/>
        </w:rPr>
        <w:t>上。</w:t>
      </w:r>
      <w:proofErr w:type="spellStart"/>
      <w:r>
        <w:t>約樂</w:t>
      </w:r>
      <w:proofErr w:type="spellEnd"/>
    </w:p>
    <w:p w14:paraId="240CDDC9" w14:textId="77777777" w:rsidR="00CC015B" w:rsidRDefault="00000000">
      <w:r>
        <w:rPr>
          <w:rFonts w:eastAsia="宋体" w:hint="eastAsia"/>
          <w:lang w:eastAsia="zh-CN"/>
        </w:rPr>
        <w:t>《</w:t>
      </w:r>
      <w:proofErr w:type="spellStart"/>
      <w:r>
        <w:t>論語。里仁</w:t>
      </w:r>
      <w:proofErr w:type="spellEnd"/>
      <w:r>
        <w:rPr>
          <w:rFonts w:eastAsia="宋体" w:hint="eastAsia"/>
          <w:lang w:eastAsia="zh-CN"/>
        </w:rPr>
        <w:t>》</w:t>
      </w:r>
      <w:r>
        <w:t>。</w:t>
      </w:r>
    </w:p>
    <w:p w14:paraId="1CA5332D" w14:textId="77777777" w:rsidR="00CC015B" w:rsidRDefault="00000000">
      <w:pPr>
        <w:rPr>
          <w:lang w:eastAsia="zh-CN"/>
        </w:rPr>
      </w:pPr>
      <w:proofErr w:type="gramStart"/>
      <w:r>
        <w:rPr>
          <w:lang w:eastAsia="zh-CN"/>
        </w:rPr>
        <w:lastRenderedPageBreak/>
        <w:t>撓逃朝</w:t>
      </w:r>
      <w:proofErr w:type="gramEnd"/>
      <w:r>
        <w:rPr>
          <w:rFonts w:eastAsia="宋体" w:hint="eastAsia"/>
          <w:lang w:eastAsia="zh-CN"/>
        </w:rPr>
        <w:t>《</w:t>
      </w:r>
      <w:r>
        <w:rPr>
          <w:lang w:eastAsia="zh-CN"/>
        </w:rPr>
        <w:t>孟子</w:t>
      </w:r>
      <w:r>
        <w:rPr>
          <w:rFonts w:eastAsia="宋体" w:hint="eastAsia"/>
          <w:lang w:eastAsia="zh-CN"/>
        </w:rPr>
        <w:t>》</w:t>
      </w:r>
      <w:r>
        <w:rPr>
          <w:lang w:eastAsia="zh-CN"/>
        </w:rPr>
        <w:t>。濯暴瞭眊遥</w:t>
      </w:r>
      <w:proofErr w:type="gramStart"/>
      <w:r>
        <w:rPr>
          <w:lang w:eastAsia="zh-CN"/>
        </w:rPr>
        <w:t>姚</w:t>
      </w:r>
      <w:proofErr w:type="gramEnd"/>
    </w:p>
    <w:p w14:paraId="08A8FFF2" w14:textId="77777777" w:rsidR="00CC015B" w:rsidRDefault="00000000">
      <w:r>
        <w:rPr>
          <w:rFonts w:eastAsia="宋体" w:hint="eastAsia"/>
          <w:lang w:eastAsia="zh-CN"/>
        </w:rPr>
        <w:t>《</w:t>
      </w:r>
      <w:proofErr w:type="spellStart"/>
      <w:r>
        <w:t>楚辭</w:t>
      </w:r>
      <w:proofErr w:type="spellEnd"/>
      <w:r>
        <w:rPr>
          <w:rFonts w:eastAsia="宋体" w:hint="eastAsia"/>
          <w:lang w:eastAsia="zh-CN"/>
        </w:rPr>
        <w:t>•</w:t>
      </w:r>
      <w:proofErr w:type="spellStart"/>
      <w:r>
        <w:t>離騷</w:t>
      </w:r>
      <w:proofErr w:type="spellEnd"/>
      <w:r>
        <w:rPr>
          <w:rFonts w:eastAsia="宋体" w:hint="eastAsia"/>
          <w:lang w:eastAsia="zh-CN"/>
        </w:rPr>
        <w:t>》</w:t>
      </w:r>
      <w:r>
        <w:t>。</w:t>
      </w:r>
    </w:p>
    <w:p w14:paraId="566F9C0A" w14:textId="77777777" w:rsidR="00CC015B" w:rsidRDefault="00000000">
      <w:proofErr w:type="spellStart"/>
      <w:r>
        <w:t>邈樂</w:t>
      </w:r>
      <w:proofErr w:type="spellEnd"/>
    </w:p>
    <w:p w14:paraId="12C1FD28" w14:textId="77777777" w:rsidR="00CC015B" w:rsidRDefault="00000000">
      <w:r>
        <w:rPr>
          <w:rFonts w:eastAsia="宋体" w:hint="eastAsia"/>
          <w:lang w:eastAsia="zh-CN"/>
        </w:rPr>
        <w:t>【</w:t>
      </w:r>
      <w:proofErr w:type="spellStart"/>
      <w:r>
        <w:t>笑窕</w:t>
      </w:r>
      <w:proofErr w:type="spellEnd"/>
      <w:r>
        <w:rPr>
          <w:rFonts w:eastAsia="宋体" w:hint="eastAsia"/>
          <w:lang w:eastAsia="zh-CN"/>
        </w:rPr>
        <w:t>】（</w:t>
      </w:r>
      <w:r>
        <w:t>宨</w:t>
      </w:r>
      <w:r>
        <w:rPr>
          <w:rFonts w:eastAsia="宋体" w:hint="eastAsia"/>
          <w:lang w:eastAsia="zh-CN"/>
        </w:rPr>
        <w:t>）《</w:t>
      </w:r>
      <w:proofErr w:type="spellStart"/>
      <w:r>
        <w:t>山鬼</w:t>
      </w:r>
      <w:proofErr w:type="spellEnd"/>
      <w:r>
        <w:rPr>
          <w:rFonts w:eastAsia="宋体" w:hint="eastAsia"/>
          <w:lang w:eastAsia="zh-CN"/>
        </w:rPr>
        <w:t>》</w:t>
      </w:r>
      <w:r>
        <w:t>。</w:t>
      </w:r>
    </w:p>
    <w:p w14:paraId="3719B2FC" w14:textId="77777777" w:rsidR="00CC015B" w:rsidRDefault="00000000">
      <w:proofErr w:type="spellStart"/>
      <w:proofErr w:type="gramStart"/>
      <w:r>
        <w:t>到照</w:t>
      </w:r>
      <w:proofErr w:type="spellEnd"/>
      <w:r>
        <w:rPr>
          <w:rFonts w:eastAsia="宋体" w:hint="eastAsia"/>
          <w:lang w:eastAsia="zh-CN"/>
        </w:rPr>
        <w:t>《</w:t>
      </w:r>
      <w:proofErr w:type="spellStart"/>
      <w:r>
        <w:t>天問</w:t>
      </w:r>
      <w:proofErr w:type="spellEnd"/>
      <w:r>
        <w:rPr>
          <w:rFonts w:eastAsia="宋体" w:hint="eastAsia"/>
          <w:lang w:eastAsia="zh-CN"/>
        </w:rPr>
        <w:t>》</w:t>
      </w:r>
      <w:proofErr w:type="gramEnd"/>
      <w:r>
        <w:t>。</w:t>
      </w:r>
    </w:p>
    <w:p w14:paraId="6FF44403" w14:textId="77777777" w:rsidR="00CC015B" w:rsidRDefault="00000000">
      <w:proofErr w:type="spellStart"/>
      <w:r>
        <w:t>燿驁</w:t>
      </w:r>
      <w:proofErr w:type="spellEnd"/>
      <w:r>
        <w:rPr>
          <w:rFonts w:eastAsia="宋体" w:hint="eastAsia"/>
          <w:lang w:eastAsia="zh-CN"/>
        </w:rPr>
        <w:t>《</w:t>
      </w:r>
      <w:proofErr w:type="spellStart"/>
      <w:r>
        <w:t>遠遊</w:t>
      </w:r>
      <w:proofErr w:type="spellEnd"/>
      <w:r>
        <w:rPr>
          <w:rFonts w:eastAsia="宋体" w:hint="eastAsia"/>
          <w:lang w:eastAsia="zh-CN"/>
        </w:rPr>
        <w:t>•</w:t>
      </w:r>
      <w:r>
        <w:t>重</w:t>
      </w:r>
      <w:r>
        <w:rPr>
          <w:rFonts w:eastAsia="宋体" w:hint="eastAsia"/>
          <w:lang w:eastAsia="zh-CN"/>
        </w:rPr>
        <w:t>》</w:t>
      </w:r>
      <w:r>
        <w:t>。</w:t>
      </w:r>
    </w:p>
    <w:p w14:paraId="08E21876" w14:textId="77777777" w:rsidR="00CC015B" w:rsidRDefault="00000000">
      <w:proofErr w:type="spellStart"/>
      <w:r>
        <w:t>橋樂同上</w:t>
      </w:r>
      <w:proofErr w:type="spellEnd"/>
      <w:r>
        <w:t>。</w:t>
      </w:r>
    </w:p>
    <w:p w14:paraId="64D11399" w14:textId="77777777" w:rsidR="00CC015B" w:rsidRDefault="00000000">
      <w:proofErr w:type="spellStart"/>
      <w:r>
        <w:t>固鑿教樂鳥</w:t>
      </w:r>
      <w:proofErr w:type="spellEnd"/>
    </w:p>
    <w:p w14:paraId="43E9BF48" w14:textId="77777777" w:rsidR="00CC015B" w:rsidRDefault="00000000">
      <w:r>
        <w:rPr>
          <w:rFonts w:eastAsia="宋体" w:hint="eastAsia"/>
          <w:lang w:eastAsia="zh-CN"/>
        </w:rPr>
        <w:t>《</w:t>
      </w:r>
      <w:proofErr w:type="spellStart"/>
      <w:r>
        <w:t>九辧</w:t>
      </w:r>
      <w:proofErr w:type="spellEnd"/>
      <w:r>
        <w:rPr>
          <w:rFonts w:eastAsia="宋体" w:hint="eastAsia"/>
          <w:lang w:eastAsia="zh-CN"/>
        </w:rPr>
        <w:t>》</w:t>
      </w:r>
      <w:r>
        <w:t>。</w:t>
      </w:r>
    </w:p>
    <w:p w14:paraId="795BF9CE" w14:textId="77777777" w:rsidR="00CC015B" w:rsidRDefault="00000000">
      <w:proofErr w:type="spellStart"/>
      <w:r>
        <w:t>約効同上。昭遽逃遥</w:t>
      </w:r>
      <w:proofErr w:type="spellEnd"/>
    </w:p>
    <w:p w14:paraId="588B4D12" w14:textId="77777777" w:rsidR="00CC015B" w:rsidRDefault="00000000">
      <w:r>
        <w:rPr>
          <w:rFonts w:eastAsia="宋体" w:hint="eastAsia"/>
          <w:lang w:eastAsia="zh-CN"/>
        </w:rPr>
        <w:t>《</w:t>
      </w:r>
      <w:proofErr w:type="spellStart"/>
      <w:r>
        <w:t>大招</w:t>
      </w:r>
      <w:proofErr w:type="spellEnd"/>
      <w:r>
        <w:rPr>
          <w:rFonts w:eastAsia="宋体" w:hint="eastAsia"/>
          <w:lang w:eastAsia="zh-CN"/>
        </w:rPr>
        <w:t>》</w:t>
      </w:r>
      <w:r>
        <w:t>。</w:t>
      </w:r>
    </w:p>
    <w:p w14:paraId="7318817B" w14:textId="77777777" w:rsidR="00CC015B" w:rsidRDefault="00000000">
      <w:r>
        <w:t>幽</w:t>
      </w:r>
    </w:p>
    <w:p w14:paraId="0E2C32A3" w14:textId="77777777" w:rsidR="00CC015B" w:rsidRDefault="00000000">
      <w:proofErr w:type="spellStart"/>
      <w:r>
        <w:t>甃收孚</w:t>
      </w:r>
      <w:proofErr w:type="spellEnd"/>
    </w:p>
    <w:p w14:paraId="509F60DE" w14:textId="77777777" w:rsidR="00CC015B" w:rsidRDefault="00000000">
      <w:r>
        <w:rPr>
          <w:rFonts w:eastAsia="宋体" w:hint="eastAsia"/>
          <w:lang w:eastAsia="zh-CN"/>
        </w:rPr>
        <w:t>《</w:t>
      </w:r>
      <w:r>
        <w:t>易</w:t>
      </w:r>
      <w:r>
        <w:rPr>
          <w:rFonts w:eastAsia="宋体" w:hint="eastAsia"/>
          <w:lang w:eastAsia="zh-CN"/>
        </w:rPr>
        <w:t>•</w:t>
      </w:r>
      <w:r>
        <w:t>井</w:t>
      </w:r>
      <w:r>
        <w:rPr>
          <w:rFonts w:eastAsia="宋体" w:hint="eastAsia"/>
          <w:lang w:eastAsia="zh-CN"/>
        </w:rPr>
        <w:t>》</w:t>
      </w:r>
      <w:r>
        <w:t>。</w:t>
      </w:r>
    </w:p>
    <w:p w14:paraId="0D5413B2" w14:textId="77777777" w:rsidR="00CC015B" w:rsidRDefault="00000000">
      <w:proofErr w:type="spellStart"/>
      <w:r>
        <w:t>求燥柔憂求</w:t>
      </w:r>
      <w:proofErr w:type="spellEnd"/>
    </w:p>
    <w:p w14:paraId="6D844E7B" w14:textId="77777777" w:rsidR="00CC015B" w:rsidRDefault="00000000">
      <w:r>
        <w:rPr>
          <w:rFonts w:eastAsia="宋体" w:hint="eastAsia"/>
          <w:lang w:eastAsia="zh-CN"/>
        </w:rPr>
        <w:t>《</w:t>
      </w:r>
      <w:proofErr w:type="spellStart"/>
      <w:r>
        <w:t>雜卦傳</w:t>
      </w:r>
      <w:proofErr w:type="spellEnd"/>
      <w:r>
        <w:rPr>
          <w:rFonts w:eastAsia="宋体" w:hint="eastAsia"/>
          <w:lang w:eastAsia="zh-CN"/>
        </w:rPr>
        <w:t>》</w:t>
      </w:r>
      <w:r>
        <w:t>。</w:t>
      </w:r>
    </w:p>
    <w:p w14:paraId="07C3B514" w14:textId="77777777" w:rsidR="00CC015B" w:rsidRDefault="00000000">
      <w:proofErr w:type="spellStart"/>
      <w:r>
        <w:t>柔憂同上。繇條</w:t>
      </w:r>
      <w:proofErr w:type="spellEnd"/>
    </w:p>
    <w:p w14:paraId="7A06856C" w14:textId="77777777" w:rsidR="00CC015B" w:rsidRDefault="00000000">
      <w:proofErr w:type="spellStart"/>
      <w:r>
        <w:t>游救</w:t>
      </w:r>
      <w:proofErr w:type="spellEnd"/>
    </w:p>
    <w:p w14:paraId="6739732C" w14:textId="77777777" w:rsidR="00CC015B" w:rsidRDefault="00000000">
      <w:r>
        <w:rPr>
          <w:rFonts w:eastAsia="宋体" w:hint="eastAsia"/>
          <w:lang w:eastAsia="zh-CN"/>
        </w:rPr>
        <w:t>《</w:t>
      </w:r>
      <w:proofErr w:type="spellStart"/>
      <w:r>
        <w:t>大戴</w:t>
      </w:r>
      <w:proofErr w:type="spellEnd"/>
      <w:r>
        <w:rPr>
          <w:rFonts w:eastAsia="宋体" w:hint="eastAsia"/>
          <w:lang w:eastAsia="zh-CN"/>
        </w:rPr>
        <w:t>【</w:t>
      </w:r>
      <w:r>
        <w:t>禮</w:t>
      </w:r>
      <w:r>
        <w:rPr>
          <w:rFonts w:eastAsia="宋体" w:hint="eastAsia"/>
          <w:lang w:eastAsia="zh-CN"/>
        </w:rPr>
        <w:t>】》</w:t>
      </w:r>
      <w:r>
        <w:t>。</w:t>
      </w:r>
    </w:p>
    <w:p w14:paraId="22045167" w14:textId="77777777" w:rsidR="00CC015B" w:rsidRDefault="00000000">
      <w:proofErr w:type="spellStart"/>
      <w:r>
        <w:t>矛矛羞矛銘</w:t>
      </w:r>
      <w:proofErr w:type="spellEnd"/>
      <w:r>
        <w:t>。</w:t>
      </w:r>
    </w:p>
    <w:p w14:paraId="1AB39DE8" w14:textId="77777777" w:rsidR="00CC015B" w:rsidRDefault="00000000">
      <w:proofErr w:type="spellStart"/>
      <w:proofErr w:type="gramStart"/>
      <w:r>
        <w:t>柔求</w:t>
      </w:r>
      <w:proofErr w:type="spellEnd"/>
      <w:r>
        <w:rPr>
          <w:rFonts w:eastAsia="宋体" w:hint="eastAsia"/>
          <w:lang w:eastAsia="zh-CN"/>
        </w:rPr>
        <w:t>《</w:t>
      </w:r>
      <w:proofErr w:type="spellStart"/>
      <w:r>
        <w:t>子張問入官</w:t>
      </w:r>
      <w:proofErr w:type="spellEnd"/>
      <w:r>
        <w:rPr>
          <w:rFonts w:eastAsia="宋体" w:hint="eastAsia"/>
          <w:lang w:eastAsia="zh-CN"/>
        </w:rPr>
        <w:t>》</w:t>
      </w:r>
      <w:proofErr w:type="gramEnd"/>
      <w:r>
        <w:t>篇。</w:t>
      </w:r>
    </w:p>
    <w:p w14:paraId="77BD9DAD" w14:textId="77777777" w:rsidR="00CC015B" w:rsidRDefault="00000000">
      <w:proofErr w:type="spellStart"/>
      <w:r>
        <w:t>游憂</w:t>
      </w:r>
      <w:proofErr w:type="spellEnd"/>
      <w:r>
        <w:rPr>
          <w:rFonts w:eastAsia="宋体" w:hint="eastAsia"/>
          <w:lang w:eastAsia="zh-CN"/>
        </w:rPr>
        <w:t>《</w:t>
      </w:r>
      <w:proofErr w:type="spellStart"/>
      <w:r>
        <w:t>千乘</w:t>
      </w:r>
      <w:proofErr w:type="spellEnd"/>
      <w:r>
        <w:rPr>
          <w:rFonts w:eastAsia="宋体" w:hint="eastAsia"/>
          <w:lang w:eastAsia="zh-CN"/>
        </w:rPr>
        <w:t>》</w:t>
      </w:r>
      <w:r>
        <w:t>篇</w:t>
      </w:r>
      <w:r>
        <w:rPr>
          <w:rFonts w:eastAsia="宋体" w:hint="eastAsia"/>
          <w:lang w:eastAsia="zh-CN"/>
        </w:rPr>
        <w:t>“</w:t>
      </w:r>
      <w:proofErr w:type="spellStart"/>
      <w:r>
        <w:t>老疾用財</w:t>
      </w:r>
      <w:proofErr w:type="spellEnd"/>
      <w:r>
        <w:rPr>
          <w:rFonts w:eastAsia="宋体" w:hint="eastAsia"/>
          <w:lang w:eastAsia="zh-CN"/>
        </w:rPr>
        <w:t>”</w:t>
      </w:r>
      <w:r>
        <w:t>五</w:t>
      </w:r>
    </w:p>
    <w:p w14:paraId="4056F23B" w14:textId="77777777" w:rsidR="00CC015B" w:rsidRDefault="00000000">
      <w:proofErr w:type="spellStart"/>
      <w:r>
        <w:t>脩遊</w:t>
      </w:r>
      <w:proofErr w:type="spellEnd"/>
    </w:p>
    <w:p w14:paraId="629788FD" w14:textId="77777777" w:rsidR="00CC015B" w:rsidRDefault="00000000">
      <w:r>
        <w:rPr>
          <w:rFonts w:eastAsia="宋体" w:hint="eastAsia"/>
          <w:lang w:eastAsia="zh-CN"/>
        </w:rPr>
        <w:t>《</w:t>
      </w:r>
      <w:proofErr w:type="spellStart"/>
      <w:r>
        <w:t>禮記</w:t>
      </w:r>
      <w:proofErr w:type="spellEnd"/>
      <w:r>
        <w:rPr>
          <w:rFonts w:eastAsia="宋体" w:hint="eastAsia"/>
          <w:lang w:eastAsia="zh-CN"/>
        </w:rPr>
        <w:t>•</w:t>
      </w:r>
      <w:proofErr w:type="spellStart"/>
      <w:r>
        <w:t>學記</w:t>
      </w:r>
      <w:proofErr w:type="spellEnd"/>
      <w:r>
        <w:rPr>
          <w:rFonts w:eastAsia="宋体" w:hint="eastAsia"/>
          <w:lang w:eastAsia="zh-CN"/>
        </w:rPr>
        <w:t>》</w:t>
      </w:r>
      <w:r>
        <w:t>。</w:t>
      </w:r>
    </w:p>
    <w:p w14:paraId="6A6F3DA8" w14:textId="77777777" w:rsidR="00CC015B" w:rsidRDefault="00000000">
      <w:proofErr w:type="spellStart"/>
      <w:r>
        <w:t>蕕臭</w:t>
      </w:r>
      <w:proofErr w:type="spellEnd"/>
    </w:p>
    <w:p w14:paraId="489D3783" w14:textId="77777777" w:rsidR="00CC015B" w:rsidRDefault="00000000">
      <w:r>
        <w:rPr>
          <w:rFonts w:eastAsia="宋体" w:hint="eastAsia"/>
          <w:lang w:eastAsia="zh-CN"/>
        </w:rPr>
        <w:lastRenderedPageBreak/>
        <w:t>《</w:t>
      </w:r>
      <w:proofErr w:type="spellStart"/>
      <w:r>
        <w:t>左傳</w:t>
      </w:r>
      <w:proofErr w:type="spellEnd"/>
      <w:r>
        <w:rPr>
          <w:rFonts w:eastAsia="宋体" w:hint="eastAsia"/>
          <w:lang w:eastAsia="zh-CN"/>
        </w:rPr>
        <w:t>•</w:t>
      </w:r>
      <w:proofErr w:type="spellStart"/>
      <w:r>
        <w:t>僖四年</w:t>
      </w:r>
      <w:proofErr w:type="spellEnd"/>
      <w:r>
        <w:rPr>
          <w:rFonts w:eastAsia="宋体" w:hint="eastAsia"/>
          <w:lang w:eastAsia="zh-CN"/>
        </w:rPr>
        <w:t>》</w:t>
      </w:r>
      <w:proofErr w:type="spellStart"/>
      <w:r>
        <w:t>晉獻公以驪</w:t>
      </w:r>
      <w:proofErr w:type="gramStart"/>
      <w:r>
        <w:t>姫</w:t>
      </w:r>
      <w:proofErr w:type="gramEnd"/>
      <w:r>
        <w:t>爲夫人卜辭</w:t>
      </w:r>
      <w:proofErr w:type="spellEnd"/>
      <w:r>
        <w:t>。</w:t>
      </w:r>
    </w:p>
    <w:p w14:paraId="5267827E" w14:textId="77777777" w:rsidR="00CC015B" w:rsidRDefault="00000000">
      <w:proofErr w:type="spellStart"/>
      <w:r>
        <w:t>優游</w:t>
      </w:r>
      <w:proofErr w:type="spellEnd"/>
    </w:p>
    <w:p w14:paraId="6805F6CF" w14:textId="77777777" w:rsidR="00CC015B" w:rsidRDefault="00000000">
      <w:pPr>
        <w:rPr>
          <w:rFonts w:eastAsia="宋体"/>
          <w:lang w:eastAsia="zh-CN"/>
        </w:rPr>
      </w:pPr>
      <w:r>
        <w:rPr>
          <w:rFonts w:eastAsia="宋体" w:hint="eastAsia"/>
          <w:lang w:eastAsia="zh-CN"/>
        </w:rPr>
        <w:t>《</w:t>
      </w:r>
      <w:proofErr w:type="spellStart"/>
      <w:r>
        <w:t>襄二十一年</w:t>
      </w:r>
      <w:proofErr w:type="spellEnd"/>
      <w:r>
        <w:rPr>
          <w:rFonts w:eastAsia="宋体" w:hint="eastAsia"/>
          <w:lang w:eastAsia="zh-CN"/>
        </w:rPr>
        <w:t>》</w:t>
      </w:r>
    </w:p>
    <w:p w14:paraId="47DA57A3" w14:textId="77777777" w:rsidR="00CC015B" w:rsidRDefault="00000000">
      <w:proofErr w:type="spellStart"/>
      <w:r>
        <w:t>晉叔向引</w:t>
      </w:r>
      <w:proofErr w:type="spellEnd"/>
      <w:r>
        <w:rPr>
          <w:rFonts w:eastAsia="宋体" w:hint="eastAsia"/>
          <w:lang w:eastAsia="zh-CN"/>
        </w:rPr>
        <w:t>《</w:t>
      </w:r>
      <w:r>
        <w:t>詩</w:t>
      </w:r>
      <w:r>
        <w:rPr>
          <w:rFonts w:eastAsia="宋体" w:hint="eastAsia"/>
          <w:lang w:eastAsia="zh-CN"/>
        </w:rPr>
        <w:t>》</w:t>
      </w:r>
      <w:r>
        <w:t>。</w:t>
      </w:r>
    </w:p>
    <w:p w14:paraId="1E60EC65" w14:textId="77777777" w:rsidR="00CC015B" w:rsidRDefault="00000000">
      <w:proofErr w:type="spellStart"/>
      <w:proofErr w:type="gramStart"/>
      <w:r>
        <w:t>湫</w:t>
      </w:r>
      <w:proofErr w:type="gramEnd"/>
      <w:r>
        <w:t>攸</w:t>
      </w:r>
      <w:proofErr w:type="spellEnd"/>
      <w:r>
        <w:rPr>
          <w:rFonts w:eastAsia="宋体" w:hint="eastAsia"/>
          <w:lang w:eastAsia="zh-CN"/>
        </w:rPr>
        <w:t>《</w:t>
      </w:r>
      <w:proofErr w:type="spellStart"/>
      <w:r>
        <w:t>昭十二年</w:t>
      </w:r>
      <w:proofErr w:type="spellEnd"/>
      <w:r>
        <w:rPr>
          <w:rFonts w:eastAsia="宋体" w:hint="eastAsia"/>
          <w:lang w:eastAsia="zh-CN"/>
        </w:rPr>
        <w:t>》</w:t>
      </w:r>
      <w:r>
        <w:t>。游</w:t>
      </w:r>
    </w:p>
    <w:p w14:paraId="0759B2EA" w14:textId="77777777" w:rsidR="00CC015B" w:rsidRDefault="00000000">
      <w:r>
        <w:t>救</w:t>
      </w:r>
      <w:r>
        <w:rPr>
          <w:rFonts w:eastAsia="宋体" w:hint="eastAsia"/>
          <w:lang w:eastAsia="zh-CN"/>
        </w:rPr>
        <w:t>《</w:t>
      </w:r>
      <w:proofErr w:type="spellStart"/>
      <w:r>
        <w:t>哀九年</w:t>
      </w:r>
      <w:proofErr w:type="spellEnd"/>
      <w:r>
        <w:rPr>
          <w:rFonts w:eastAsia="宋体" w:hint="eastAsia"/>
          <w:lang w:eastAsia="zh-CN"/>
        </w:rPr>
        <w:t>》</w:t>
      </w:r>
      <w:proofErr w:type="spellStart"/>
      <w:r>
        <w:t>晉趙</w:t>
      </w:r>
      <w:proofErr w:type="gramStart"/>
      <w:r>
        <w:t>鞅</w:t>
      </w:r>
      <w:proofErr w:type="gramEnd"/>
      <w:r>
        <w:t>救鄭卜辭。脩講</w:t>
      </w:r>
      <w:proofErr w:type="spellEnd"/>
      <w:r>
        <w:rPr>
          <w:rFonts w:eastAsia="宋体" w:hint="eastAsia"/>
          <w:lang w:eastAsia="zh-CN"/>
        </w:rPr>
        <w:t>《</w:t>
      </w:r>
      <w:proofErr w:type="spellStart"/>
      <w:r>
        <w:t>論語</w:t>
      </w:r>
      <w:proofErr w:type="spellEnd"/>
      <w:r>
        <w:rPr>
          <w:rFonts w:eastAsia="宋体" w:hint="eastAsia"/>
          <w:lang w:eastAsia="zh-CN"/>
        </w:rPr>
        <w:t>》</w:t>
      </w:r>
      <w:r>
        <w:t>。</w:t>
      </w:r>
    </w:p>
    <w:p w14:paraId="173174C8" w14:textId="77777777" w:rsidR="00CC015B" w:rsidRDefault="00000000">
      <w:proofErr w:type="spellStart"/>
      <w:r>
        <w:t>遊休</w:t>
      </w:r>
      <w:proofErr w:type="spellEnd"/>
      <w:proofErr w:type="gramStart"/>
      <w:r>
        <w:rPr>
          <w:rFonts w:eastAsia="宋体" w:hint="eastAsia"/>
          <w:lang w:eastAsia="zh-CN"/>
        </w:rPr>
        <w:t>《</w:t>
      </w:r>
      <w:proofErr w:type="gramEnd"/>
      <w:r>
        <w:t>孟</w:t>
      </w:r>
    </w:p>
    <w:p w14:paraId="5F59D1DB" w14:textId="77777777" w:rsidR="00CC015B" w:rsidRDefault="00000000">
      <w:r>
        <w:t>子</w:t>
      </w:r>
      <w:proofErr w:type="gramStart"/>
      <w:r>
        <w:rPr>
          <w:rFonts w:eastAsia="宋体" w:hint="eastAsia"/>
          <w:lang w:eastAsia="zh-CN"/>
        </w:rPr>
        <w:t>》</w:t>
      </w:r>
      <w:proofErr w:type="gramEnd"/>
      <w:r>
        <w:t>。</w:t>
      </w:r>
      <w:proofErr w:type="spellStart"/>
      <w:r>
        <w:t>流憂申求遊求</w:t>
      </w:r>
      <w:proofErr w:type="spellEnd"/>
    </w:p>
    <w:p w14:paraId="13D4970D" w14:textId="77777777" w:rsidR="00CC015B" w:rsidRDefault="00000000">
      <w:proofErr w:type="spellStart"/>
      <w:r>
        <w:t>晉茅流</w:t>
      </w:r>
      <w:proofErr w:type="gramStart"/>
      <w:r>
        <w:t>啾</w:t>
      </w:r>
      <w:proofErr w:type="gramEnd"/>
      <w:r>
        <w:t>猶洲</w:t>
      </w:r>
      <w:proofErr w:type="gramStart"/>
      <w:r>
        <w:t>脩舟流</w:t>
      </w:r>
      <w:proofErr w:type="spellEnd"/>
      <w:r>
        <w:rPr>
          <w:rFonts w:eastAsia="宋体" w:hint="eastAsia"/>
          <w:lang w:eastAsia="zh-CN"/>
        </w:rPr>
        <w:t>《</w:t>
      </w:r>
      <w:proofErr w:type="spellStart"/>
      <w:r>
        <w:t>湘君</w:t>
      </w:r>
      <w:proofErr w:type="spellEnd"/>
      <w:r>
        <w:rPr>
          <w:rFonts w:eastAsia="宋体" w:hint="eastAsia"/>
          <w:lang w:eastAsia="zh-CN"/>
        </w:rPr>
        <w:t>》</w:t>
      </w:r>
      <w:proofErr w:type="gramEnd"/>
      <w:r>
        <w:t>。</w:t>
      </w:r>
    </w:p>
    <w:p w14:paraId="5DB3950E" w14:textId="77777777" w:rsidR="00CC015B" w:rsidRDefault="00000000">
      <w:proofErr w:type="spellStart"/>
      <w:r>
        <w:t>蕭憂</w:t>
      </w:r>
      <w:proofErr w:type="spellEnd"/>
      <w:proofErr w:type="gramStart"/>
      <w:r>
        <w:rPr>
          <w:rFonts w:eastAsia="宋体" w:hint="eastAsia"/>
          <w:lang w:eastAsia="zh-CN"/>
        </w:rPr>
        <w:t>《</w:t>
      </w:r>
      <w:proofErr w:type="gramEnd"/>
      <w:r>
        <w:t>山</w:t>
      </w:r>
    </w:p>
    <w:p w14:paraId="4D6A10ED" w14:textId="77777777" w:rsidR="00CC015B" w:rsidRDefault="00000000">
      <w:r>
        <w:t>鬼</w:t>
      </w:r>
      <w:proofErr w:type="gramStart"/>
      <w:r>
        <w:rPr>
          <w:rFonts w:eastAsia="宋体" w:hint="eastAsia"/>
          <w:lang w:eastAsia="zh-CN"/>
        </w:rPr>
        <w:t>》</w:t>
      </w:r>
      <w:proofErr w:type="gramEnd"/>
      <w:r>
        <w:t>。</w:t>
      </w:r>
      <w:proofErr w:type="spellStart"/>
      <w:r>
        <w:t>龍遊</w:t>
      </w:r>
      <w:proofErr w:type="spellEnd"/>
    </w:p>
    <w:p w14:paraId="791841F0" w14:textId="77777777" w:rsidR="00CC015B" w:rsidRDefault="00000000">
      <w:proofErr w:type="spellStart"/>
      <w:r>
        <w:t>流求告救憂求浮</w:t>
      </w:r>
      <w:proofErr w:type="gramStart"/>
      <w:r>
        <w:t>懮</w:t>
      </w:r>
      <w:proofErr w:type="spellEnd"/>
      <w:proofErr w:type="gramEnd"/>
      <w:r>
        <w:rPr>
          <w:rFonts w:eastAsia="宋体" w:hint="eastAsia"/>
          <w:lang w:eastAsia="zh-CN"/>
        </w:rPr>
        <w:t>《</w:t>
      </w:r>
      <w:proofErr w:type="spellStart"/>
      <w:r>
        <w:t>抽思</w:t>
      </w:r>
      <w:proofErr w:type="spellEnd"/>
      <w:r>
        <w:rPr>
          <w:rFonts w:eastAsia="宋体" w:hint="eastAsia"/>
          <w:lang w:eastAsia="zh-CN"/>
        </w:rPr>
        <w:t>》</w:t>
      </w:r>
      <w:r>
        <w:t>。</w:t>
      </w:r>
      <w:proofErr w:type="spellStart"/>
      <w:proofErr w:type="gramStart"/>
      <w:r>
        <w:t>救告同上</w:t>
      </w:r>
      <w:proofErr w:type="spellEnd"/>
      <w:proofErr w:type="gramEnd"/>
      <w:r>
        <w:t>，</w:t>
      </w:r>
      <w:r>
        <w:rPr>
          <w:rFonts w:eastAsia="宋体" w:hint="eastAsia"/>
          <w:lang w:eastAsia="zh-CN"/>
        </w:rPr>
        <w:t>《</w:t>
      </w:r>
      <w:r>
        <w:t>亂</w:t>
      </w:r>
      <w:r>
        <w:rPr>
          <w:rFonts w:eastAsia="宋体" w:hint="eastAsia"/>
          <w:lang w:eastAsia="zh-CN"/>
        </w:rPr>
        <w:t>》</w:t>
      </w:r>
      <w:r>
        <w:t>。</w:t>
      </w:r>
    </w:p>
    <w:p w14:paraId="32A69F55" w14:textId="77777777" w:rsidR="00CC015B" w:rsidRDefault="00000000">
      <w:proofErr w:type="spellStart"/>
      <w:r>
        <w:t>悠憂</w:t>
      </w:r>
      <w:proofErr w:type="spellEnd"/>
      <w:r>
        <w:rPr>
          <w:rFonts w:eastAsia="宋体" w:hint="eastAsia"/>
          <w:lang w:eastAsia="zh-CN"/>
        </w:rPr>
        <w:t>《</w:t>
      </w:r>
      <w:proofErr w:type="spellStart"/>
      <w:r>
        <w:t>思美人</w:t>
      </w:r>
      <w:proofErr w:type="spellEnd"/>
      <w:r>
        <w:rPr>
          <w:rFonts w:eastAsia="宋体" w:hint="eastAsia"/>
          <w:lang w:eastAsia="zh-CN"/>
        </w:rPr>
        <w:t>》</w:t>
      </w:r>
      <w:r>
        <w:t>。</w:t>
      </w:r>
    </w:p>
    <w:p w14:paraId="3D3B3F32" w14:textId="77777777" w:rsidR="00CC015B" w:rsidRDefault="00000000">
      <w:proofErr w:type="spellStart"/>
      <w:proofErr w:type="gramStart"/>
      <w:r>
        <w:t>流昭幽聊由</w:t>
      </w:r>
      <w:proofErr w:type="spellEnd"/>
      <w:proofErr w:type="gramEnd"/>
      <w:r>
        <w:rPr>
          <w:rFonts w:eastAsia="宋体" w:hint="eastAsia"/>
          <w:lang w:eastAsia="zh-CN"/>
        </w:rPr>
        <w:t>《</w:t>
      </w:r>
      <w:proofErr w:type="spellStart"/>
      <w:r>
        <w:t>惜往日</w:t>
      </w:r>
      <w:proofErr w:type="spellEnd"/>
      <w:r>
        <w:rPr>
          <w:rFonts w:eastAsia="宋体" w:hint="eastAsia"/>
          <w:lang w:eastAsia="zh-CN"/>
        </w:rPr>
        <w:t>》</w:t>
      </w:r>
      <w:r>
        <w:t>。</w:t>
      </w:r>
    </w:p>
    <w:p w14:paraId="24F4274D" w14:textId="77777777" w:rsidR="00CC015B" w:rsidRDefault="00000000">
      <w:proofErr w:type="spellStart"/>
      <w:r>
        <w:t>憂求游求流</w:t>
      </w:r>
      <w:proofErr w:type="spellEnd"/>
    </w:p>
    <w:p w14:paraId="4594690C" w14:textId="77777777" w:rsidR="00CC015B" w:rsidRDefault="00000000">
      <w:r>
        <w:rPr>
          <w:rFonts w:eastAsia="宋体" w:hint="eastAsia"/>
          <w:lang w:eastAsia="zh-CN"/>
        </w:rPr>
        <w:t>《</w:t>
      </w:r>
      <w:proofErr w:type="spellStart"/>
      <w:r>
        <w:t>橘頌</w:t>
      </w:r>
      <w:proofErr w:type="spellEnd"/>
      <w:r>
        <w:rPr>
          <w:rFonts w:eastAsia="宋体" w:hint="eastAsia"/>
          <w:lang w:eastAsia="zh-CN"/>
        </w:rPr>
        <w:t>》</w:t>
      </w:r>
      <w:r>
        <w:t>。</w:t>
      </w:r>
    </w:p>
    <w:p w14:paraId="698ED46A" w14:textId="77777777" w:rsidR="00CC015B" w:rsidRDefault="00000000">
      <w:proofErr w:type="spellStart"/>
      <w:r>
        <w:t>遊浮</w:t>
      </w:r>
      <w:proofErr w:type="spellEnd"/>
    </w:p>
    <w:p w14:paraId="2777C54B" w14:textId="77777777" w:rsidR="00CC015B" w:rsidRDefault="00000000">
      <w:proofErr w:type="spellStart"/>
      <w:r>
        <w:t>聊愁</w:t>
      </w:r>
      <w:proofErr w:type="spellEnd"/>
    </w:p>
    <w:p w14:paraId="38D89F78" w14:textId="77777777" w:rsidR="00CC015B" w:rsidRDefault="00000000">
      <w:proofErr w:type="spellStart"/>
      <w:r>
        <w:t>留由</w:t>
      </w:r>
      <w:proofErr w:type="spellEnd"/>
    </w:p>
    <w:p w14:paraId="696A9489" w14:textId="77777777" w:rsidR="00CC015B" w:rsidRDefault="00000000">
      <w:proofErr w:type="spellStart"/>
      <w:r>
        <w:t>寥廖</w:t>
      </w:r>
      <w:proofErr w:type="spellEnd"/>
    </w:p>
    <w:p w14:paraId="38D132B9" w14:textId="77777777" w:rsidR="00CC015B" w:rsidRDefault="00000000">
      <w:r>
        <w:rPr>
          <w:rFonts w:eastAsia="宋体" w:hint="eastAsia"/>
          <w:lang w:eastAsia="zh-CN"/>
        </w:rPr>
        <w:t>《</w:t>
      </w:r>
      <w:proofErr w:type="spellStart"/>
      <w:r>
        <w:t>九辨</w:t>
      </w:r>
      <w:proofErr w:type="spellEnd"/>
      <w:r>
        <w:rPr>
          <w:rFonts w:eastAsia="宋体" w:hint="eastAsia"/>
          <w:lang w:eastAsia="zh-CN"/>
        </w:rPr>
        <w:t>》</w:t>
      </w:r>
      <w:proofErr w:type="spellStart"/>
      <w:r>
        <w:t>r</w:t>
      </w:r>
      <w:r>
        <w:t>泬</w:t>
      </w:r>
      <w:proofErr w:type="gramStart"/>
      <w:r>
        <w:t>寥</w:t>
      </w:r>
      <w:proofErr w:type="spellEnd"/>
      <w:proofErr w:type="gramEnd"/>
      <w:r>
        <w:rPr>
          <w:rFonts w:eastAsia="宋体" w:hint="eastAsia"/>
          <w:lang w:eastAsia="zh-CN"/>
        </w:rPr>
        <w:t>”</w:t>
      </w:r>
      <w:r>
        <w:t>、</w:t>
      </w:r>
      <w:r>
        <w:rPr>
          <w:rFonts w:eastAsia="宋体" w:hint="eastAsia"/>
          <w:lang w:eastAsia="zh-CN"/>
        </w:rPr>
        <w:t>“</w:t>
      </w:r>
      <w:proofErr w:type="spellStart"/>
      <w:r>
        <w:t>宗廖</w:t>
      </w:r>
      <w:proofErr w:type="spellEnd"/>
      <w:r>
        <w:rPr>
          <w:rFonts w:eastAsia="宋体" w:hint="eastAsia"/>
          <w:lang w:eastAsia="zh-CN"/>
        </w:rPr>
        <w:t>”</w:t>
      </w:r>
      <w:proofErr w:type="spellStart"/>
      <w:r>
        <w:t>爲韻</w:t>
      </w:r>
      <w:proofErr w:type="spellEnd"/>
      <w:r>
        <w:t>。</w:t>
      </w:r>
    </w:p>
    <w:p w14:paraId="4C93ACB6" w14:textId="77777777" w:rsidR="00CC015B" w:rsidRDefault="00000000">
      <w:proofErr w:type="spellStart"/>
      <w:r>
        <w:t>秋楸悠愁</w:t>
      </w:r>
      <w:proofErr w:type="spellEnd"/>
    </w:p>
    <w:p w14:paraId="5855A339" w14:textId="77777777" w:rsidR="00CC015B" w:rsidRDefault="00000000">
      <w:proofErr w:type="spellStart"/>
      <w:r>
        <w:t>北</w:t>
      </w:r>
      <w:proofErr w:type="gramStart"/>
      <w:r>
        <w:t>浟</w:t>
      </w:r>
      <w:proofErr w:type="gramEnd"/>
      <w:r>
        <w:t>悠膠宗</w:t>
      </w:r>
      <w:proofErr w:type="spellEnd"/>
      <w:r>
        <w:rPr>
          <w:rFonts w:eastAsia="宋体" w:hint="eastAsia"/>
          <w:lang w:eastAsia="zh-CN"/>
        </w:rPr>
        <w:t>《</w:t>
      </w:r>
      <w:proofErr w:type="spellStart"/>
      <w:r>
        <w:t>大招</w:t>
      </w:r>
      <w:proofErr w:type="spellEnd"/>
      <w:r>
        <w:rPr>
          <w:rFonts w:eastAsia="宋体" w:hint="eastAsia"/>
          <w:lang w:eastAsia="zh-CN"/>
        </w:rPr>
        <w:t>》</w:t>
      </w:r>
      <w:r>
        <w:t>。</w:t>
      </w:r>
    </w:p>
    <w:p w14:paraId="6863AB21" w14:textId="77777777" w:rsidR="00CC015B" w:rsidRDefault="00000000">
      <w:proofErr w:type="spellStart"/>
      <w:proofErr w:type="gramStart"/>
      <w:r>
        <w:t>咎</w:t>
      </w:r>
      <w:proofErr w:type="gramEnd"/>
      <w:r>
        <w:t>道復</w:t>
      </w:r>
      <w:proofErr w:type="spellEnd"/>
      <w:r>
        <w:rPr>
          <w:rFonts w:eastAsia="宋体" w:hint="eastAsia"/>
          <w:lang w:eastAsia="zh-CN"/>
        </w:rPr>
        <w:t>《</w:t>
      </w:r>
      <w:proofErr w:type="spellStart"/>
      <w:r>
        <w:t>易。</w:t>
      </w:r>
      <w:proofErr w:type="gramStart"/>
      <w:r>
        <w:t>復</w:t>
      </w:r>
      <w:proofErr w:type="spellEnd"/>
      <w:proofErr w:type="gramEnd"/>
      <w:r>
        <w:rPr>
          <w:rFonts w:eastAsia="宋体" w:hint="eastAsia"/>
          <w:lang w:eastAsia="zh-CN"/>
        </w:rPr>
        <w:t>•</w:t>
      </w:r>
      <w:r>
        <w:t>彖</w:t>
      </w:r>
    </w:p>
    <w:p w14:paraId="52A900A1" w14:textId="77777777" w:rsidR="00CC015B" w:rsidRDefault="00000000">
      <w:proofErr w:type="spellStart"/>
      <w:r>
        <w:lastRenderedPageBreak/>
        <w:t>道咎</w:t>
      </w:r>
      <w:proofErr w:type="spellEnd"/>
    </w:p>
    <w:p w14:paraId="388A130E" w14:textId="77777777" w:rsidR="00CC015B" w:rsidRDefault="00000000">
      <w:r>
        <w:rPr>
          <w:rFonts w:eastAsia="宋体" w:hint="eastAsia"/>
          <w:lang w:eastAsia="zh-CN"/>
        </w:rPr>
        <w:t>《</w:t>
      </w:r>
      <w:proofErr w:type="spellStart"/>
      <w:r>
        <w:t>小畜。初九</w:t>
      </w:r>
      <w:proofErr w:type="spellEnd"/>
      <w:r>
        <w:rPr>
          <w:rFonts w:eastAsia="宋体" w:hint="eastAsia"/>
          <w:lang w:eastAsia="zh-CN"/>
        </w:rPr>
        <w:t>》</w:t>
      </w:r>
      <w:r>
        <w:t>。</w:t>
      </w:r>
    </w:p>
    <w:p w14:paraId="2409CF83" w14:textId="77777777" w:rsidR="00CC015B" w:rsidRDefault="00000000">
      <w:proofErr w:type="spellStart"/>
      <w:r>
        <w:t>咎咎</w:t>
      </w:r>
      <w:proofErr w:type="spellEnd"/>
    </w:p>
    <w:p w14:paraId="276A9CBF" w14:textId="77777777" w:rsidR="00CC015B" w:rsidRDefault="00000000">
      <w:r>
        <w:rPr>
          <w:rFonts w:eastAsia="宋体" w:hint="eastAsia"/>
          <w:lang w:eastAsia="zh-CN"/>
        </w:rPr>
        <w:t>《</w:t>
      </w:r>
      <w:proofErr w:type="spellStart"/>
      <w:r>
        <w:t>大有。初九</w:t>
      </w:r>
      <w:proofErr w:type="spellEnd"/>
      <w:r>
        <w:rPr>
          <w:rFonts w:eastAsia="宋体" w:hint="eastAsia"/>
          <w:lang w:eastAsia="zh-CN"/>
        </w:rPr>
        <w:t>》</w:t>
      </w:r>
      <w:r>
        <w:t>。</w:t>
      </w:r>
    </w:p>
    <w:p w14:paraId="400C2227" w14:textId="77777777" w:rsidR="00CC015B" w:rsidRDefault="00000000">
      <w:proofErr w:type="spellStart"/>
      <w:r>
        <w:t>道咎</w:t>
      </w:r>
      <w:proofErr w:type="spellEnd"/>
    </w:p>
    <w:p w14:paraId="2C87190C" w14:textId="77777777" w:rsidR="00CC015B" w:rsidRDefault="00000000">
      <w:proofErr w:type="spellStart"/>
      <w:proofErr w:type="gramStart"/>
      <w:r>
        <w:t>簋</w:t>
      </w:r>
      <w:proofErr w:type="gramEnd"/>
      <w:r>
        <w:t>缶牖咎</w:t>
      </w:r>
      <w:proofErr w:type="spellEnd"/>
      <w:r>
        <w:rPr>
          <w:rFonts w:eastAsia="宋体" w:hint="eastAsia"/>
          <w:lang w:eastAsia="zh-CN"/>
        </w:rPr>
        <w:t>《</w:t>
      </w:r>
      <w:r>
        <w:t>坎</w:t>
      </w:r>
      <w:r>
        <w:rPr>
          <w:rFonts w:eastAsia="宋体" w:hint="eastAsia"/>
          <w:lang w:eastAsia="zh-CN"/>
        </w:rPr>
        <w:t>》</w:t>
      </w:r>
      <w:r>
        <w:t>。</w:t>
      </w:r>
      <w:proofErr w:type="spellStart"/>
      <w:r>
        <w:t>首醜</w:t>
      </w:r>
      <w:proofErr w:type="spellEnd"/>
    </w:p>
    <w:p w14:paraId="55D8A3E5" w14:textId="77777777" w:rsidR="00CC015B" w:rsidRDefault="00000000">
      <w:proofErr w:type="spellStart"/>
      <w:r>
        <w:t>酒</w:t>
      </w:r>
      <w:proofErr w:type="gramStart"/>
      <w:r>
        <w:t>咎</w:t>
      </w:r>
      <w:proofErr w:type="gramEnd"/>
      <w:r>
        <w:t>首</w:t>
      </w:r>
      <w:proofErr w:type="spellEnd"/>
      <w:r>
        <w:rPr>
          <w:rFonts w:eastAsia="宋体" w:hint="eastAsia"/>
          <w:lang w:eastAsia="zh-CN"/>
        </w:rPr>
        <w:t>《</w:t>
      </w:r>
      <w:proofErr w:type="spellStart"/>
      <w:r>
        <w:t>未濟</w:t>
      </w:r>
      <w:proofErr w:type="spellEnd"/>
      <w:r>
        <w:rPr>
          <w:rFonts w:eastAsia="宋体" w:hint="eastAsia"/>
          <w:lang w:eastAsia="zh-CN"/>
        </w:rPr>
        <w:t>》</w:t>
      </w:r>
      <w:r>
        <w:t>。</w:t>
      </w:r>
    </w:p>
    <w:p w14:paraId="73146D6B" w14:textId="77777777" w:rsidR="00CC015B" w:rsidRDefault="00000000">
      <w:proofErr w:type="spellStart"/>
      <w:r>
        <w:t>道</w:t>
      </w:r>
      <w:proofErr w:type="gramStart"/>
      <w:r>
        <w:t>咎造久首</w:t>
      </w:r>
      <w:proofErr w:type="spellEnd"/>
      <w:proofErr w:type="gramEnd"/>
      <w:r>
        <w:rPr>
          <w:rFonts w:eastAsia="宋体" w:hint="eastAsia"/>
          <w:lang w:eastAsia="zh-CN"/>
        </w:rPr>
        <w:t>《</w:t>
      </w:r>
      <w:r>
        <w:t>乾</w:t>
      </w:r>
      <w:r>
        <w:rPr>
          <w:rFonts w:eastAsia="宋体" w:hint="eastAsia"/>
          <w:lang w:eastAsia="zh-CN"/>
        </w:rPr>
        <w:t>•</w:t>
      </w:r>
      <w:proofErr w:type="spellStart"/>
      <w:r>
        <w:t>象傳</w:t>
      </w:r>
      <w:proofErr w:type="spellEnd"/>
      <w:r>
        <w:rPr>
          <w:rFonts w:eastAsia="宋体" w:hint="eastAsia"/>
          <w:lang w:eastAsia="zh-CN"/>
        </w:rPr>
        <w:t>》</w:t>
      </w:r>
      <w:r>
        <w:t>。</w:t>
      </w:r>
      <w:proofErr w:type="spellStart"/>
      <w:r>
        <w:t>咎道</w:t>
      </w:r>
      <w:proofErr w:type="spellEnd"/>
    </w:p>
    <w:p w14:paraId="71B68AEB" w14:textId="77777777" w:rsidR="00CC015B" w:rsidRDefault="00000000">
      <w:r>
        <w:rPr>
          <w:rFonts w:eastAsia="宋体" w:hint="eastAsia"/>
          <w:lang w:eastAsia="zh-CN"/>
        </w:rPr>
        <w:t>《</w:t>
      </w:r>
      <w:proofErr w:type="spellStart"/>
      <w:r>
        <w:t>同人。象傳</w:t>
      </w:r>
      <w:proofErr w:type="spellEnd"/>
      <w:r>
        <w:rPr>
          <w:rFonts w:eastAsia="宋体" w:hint="eastAsia"/>
          <w:lang w:eastAsia="zh-CN"/>
        </w:rPr>
        <w:t>》</w:t>
      </w:r>
      <w:r>
        <w:t>。</w:t>
      </w:r>
    </w:p>
    <w:p w14:paraId="02FC4CB1" w14:textId="77777777" w:rsidR="00CC015B" w:rsidRDefault="00000000">
      <w:proofErr w:type="spellStart"/>
      <w:r>
        <w:t>考道咎</w:t>
      </w:r>
      <w:proofErr w:type="spellEnd"/>
    </w:p>
    <w:p w14:paraId="2416C465" w14:textId="77777777" w:rsidR="00CC015B" w:rsidRDefault="00000000">
      <w:r>
        <w:rPr>
          <w:rFonts w:eastAsia="宋体" w:hint="eastAsia"/>
          <w:lang w:eastAsia="zh-CN"/>
        </w:rPr>
        <w:t>《</w:t>
      </w:r>
      <w:proofErr w:type="spellStart"/>
      <w:r>
        <w:t>蠱。象傳</w:t>
      </w:r>
      <w:proofErr w:type="spellEnd"/>
      <w:r>
        <w:rPr>
          <w:rFonts w:eastAsia="宋体" w:hint="eastAsia"/>
          <w:lang w:eastAsia="zh-CN"/>
        </w:rPr>
        <w:t>》</w:t>
      </w:r>
      <w:r>
        <w:t>。</w:t>
      </w:r>
    </w:p>
    <w:p w14:paraId="187922F9" w14:textId="77777777" w:rsidR="00CC015B" w:rsidRDefault="00000000">
      <w:proofErr w:type="spellStart"/>
      <w:r>
        <w:t>道醜道</w:t>
      </w:r>
      <w:proofErr w:type="spellEnd"/>
    </w:p>
    <w:p w14:paraId="7A3F717C" w14:textId="77777777" w:rsidR="00CC015B" w:rsidRDefault="00000000">
      <w:r>
        <w:rPr>
          <w:rFonts w:eastAsia="宋体" w:hint="eastAsia"/>
          <w:lang w:eastAsia="zh-CN"/>
        </w:rPr>
        <w:t>《</w:t>
      </w:r>
      <w:r>
        <w:t>觀</w:t>
      </w:r>
      <w:r>
        <w:rPr>
          <w:rFonts w:eastAsia="宋体" w:hint="eastAsia"/>
          <w:lang w:eastAsia="zh-CN"/>
        </w:rPr>
        <w:t>•</w:t>
      </w:r>
      <w:proofErr w:type="spellStart"/>
      <w:r>
        <w:t>象傳</w:t>
      </w:r>
      <w:proofErr w:type="spellEnd"/>
      <w:r>
        <w:rPr>
          <w:rFonts w:eastAsia="宋体" w:hint="eastAsia"/>
          <w:lang w:eastAsia="zh-CN"/>
        </w:rPr>
        <w:t>》</w:t>
      </w:r>
      <w:r>
        <w:t>。</w:t>
      </w:r>
    </w:p>
    <w:p w14:paraId="6EF1A9BD" w14:textId="77777777" w:rsidR="00CC015B" w:rsidRDefault="00000000">
      <w:proofErr w:type="spellStart"/>
      <w:r>
        <w:t>久醜咎</w:t>
      </w:r>
      <w:proofErr w:type="spellEnd"/>
    </w:p>
    <w:p w14:paraId="4809B610" w14:textId="77777777" w:rsidR="00CC015B" w:rsidRDefault="00000000">
      <w:r>
        <w:rPr>
          <w:rFonts w:eastAsia="宋体" w:hint="eastAsia"/>
          <w:lang w:eastAsia="zh-CN"/>
        </w:rPr>
        <w:t>《</w:t>
      </w:r>
      <w:proofErr w:type="spellStart"/>
      <w:r>
        <w:t>大過。象傳</w:t>
      </w:r>
      <w:proofErr w:type="spellEnd"/>
      <w:r>
        <w:rPr>
          <w:rFonts w:eastAsia="宋体" w:hint="eastAsia"/>
          <w:lang w:eastAsia="zh-CN"/>
        </w:rPr>
        <w:t>》</w:t>
      </w:r>
      <w:r>
        <w:t>。</w:t>
      </w:r>
    </w:p>
    <w:p w14:paraId="379A6E23" w14:textId="77777777" w:rsidR="00CC015B" w:rsidRDefault="00000000">
      <w:pPr>
        <w:rPr>
          <w:lang w:eastAsia="zh-CN"/>
        </w:rPr>
      </w:pPr>
      <w:proofErr w:type="gramStart"/>
      <w:r>
        <w:rPr>
          <w:lang w:eastAsia="zh-CN"/>
        </w:rPr>
        <w:t>咎</w:t>
      </w:r>
      <w:proofErr w:type="gramEnd"/>
      <w:r>
        <w:rPr>
          <w:lang w:eastAsia="zh-CN"/>
        </w:rPr>
        <w:t>道久</w:t>
      </w:r>
    </w:p>
    <w:p w14:paraId="3A8004E4" w14:textId="77777777" w:rsidR="00CC015B" w:rsidRDefault="00000000">
      <w:pPr>
        <w:rPr>
          <w:lang w:eastAsia="zh-CN"/>
        </w:rPr>
      </w:pPr>
      <w:r>
        <w:rPr>
          <w:lang w:eastAsia="zh-CN"/>
        </w:rPr>
        <w:t>【第</w:t>
      </w:r>
      <w:r>
        <w:rPr>
          <w:lang w:eastAsia="zh-CN"/>
        </w:rPr>
        <w:t>32</w:t>
      </w:r>
      <w:r>
        <w:rPr>
          <w:lang w:eastAsia="zh-CN"/>
        </w:rPr>
        <w:t>页】</w:t>
      </w:r>
    </w:p>
    <w:p w14:paraId="5C485FF0" w14:textId="77777777" w:rsidR="00CC015B" w:rsidRDefault="00000000">
      <w:pPr>
        <w:rPr>
          <w:lang w:eastAsia="zh-CN"/>
        </w:rPr>
      </w:pPr>
      <w:r>
        <w:rPr>
          <w:rFonts w:eastAsia="宋体" w:hint="eastAsia"/>
          <w:lang w:eastAsia="zh-CN"/>
        </w:rPr>
        <w:t>《</w:t>
      </w:r>
      <w:r>
        <w:rPr>
          <w:lang w:eastAsia="zh-CN"/>
        </w:rPr>
        <w:t>離</w:t>
      </w:r>
      <w:r>
        <w:rPr>
          <w:rFonts w:eastAsia="宋体" w:hint="eastAsia"/>
          <w:lang w:eastAsia="zh-CN"/>
        </w:rPr>
        <w:t>•</w:t>
      </w:r>
      <w:r>
        <w:rPr>
          <w:lang w:eastAsia="zh-CN"/>
        </w:rPr>
        <w:t>象傳</w:t>
      </w:r>
      <w:r>
        <w:rPr>
          <w:rFonts w:eastAsia="宋体" w:hint="eastAsia"/>
          <w:lang w:eastAsia="zh-CN"/>
        </w:rPr>
        <w:t>》</w:t>
      </w:r>
      <w:r>
        <w:rPr>
          <w:lang w:eastAsia="zh-CN"/>
        </w:rPr>
        <w:t>。</w:t>
      </w:r>
    </w:p>
    <w:p w14:paraId="5F957478" w14:textId="77777777" w:rsidR="00CC015B" w:rsidRDefault="00000000">
      <w:proofErr w:type="spellStart"/>
      <w:r>
        <w:t>咎道</w:t>
      </w:r>
      <w:proofErr w:type="spellEnd"/>
    </w:p>
    <w:p w14:paraId="03A20A39" w14:textId="77777777" w:rsidR="00CC015B" w:rsidRDefault="00000000">
      <w:r>
        <w:rPr>
          <w:rFonts w:eastAsia="宋体" w:hint="eastAsia"/>
          <w:lang w:eastAsia="zh-CN"/>
        </w:rPr>
        <w:t>《</w:t>
      </w:r>
      <w:r>
        <w:t>睽</w:t>
      </w:r>
      <w:r>
        <w:rPr>
          <w:rFonts w:eastAsia="宋体" w:hint="eastAsia"/>
          <w:lang w:eastAsia="zh-CN"/>
        </w:rPr>
        <w:t>•</w:t>
      </w:r>
      <w:proofErr w:type="spellStart"/>
      <w:r>
        <w:t>象傳</w:t>
      </w:r>
      <w:proofErr w:type="spellEnd"/>
      <w:r>
        <w:rPr>
          <w:rFonts w:eastAsia="宋体" w:hint="eastAsia"/>
          <w:lang w:eastAsia="zh-CN"/>
        </w:rPr>
        <w:t>》</w:t>
      </w:r>
      <w:r>
        <w:t>。</w:t>
      </w:r>
    </w:p>
    <w:p w14:paraId="7A6ECC06" w14:textId="77777777" w:rsidR="00CC015B" w:rsidRDefault="00000000">
      <w:proofErr w:type="spellStart"/>
      <w:proofErr w:type="gramStart"/>
      <w:r>
        <w:t>咎</w:t>
      </w:r>
      <w:proofErr w:type="gramEnd"/>
      <w:r>
        <w:t>道醜咎</w:t>
      </w:r>
      <w:proofErr w:type="spellEnd"/>
      <w:r>
        <w:rPr>
          <w:rFonts w:eastAsia="宋体" w:hint="eastAsia"/>
          <w:lang w:eastAsia="zh-CN"/>
        </w:rPr>
        <w:t>《</w:t>
      </w:r>
      <w:proofErr w:type="spellStart"/>
      <w:r>
        <w:t>觧。象傳</w:t>
      </w:r>
      <w:proofErr w:type="spellEnd"/>
      <w:r>
        <w:rPr>
          <w:rFonts w:eastAsia="宋体" w:hint="eastAsia"/>
          <w:lang w:eastAsia="zh-CN"/>
        </w:rPr>
        <w:t>》</w:t>
      </w:r>
      <w:r>
        <w:t>。</w:t>
      </w:r>
    </w:p>
    <w:p w14:paraId="0795FF8A" w14:textId="77777777" w:rsidR="00CC015B" w:rsidRDefault="00000000">
      <w:proofErr w:type="spellStart"/>
      <w:proofErr w:type="gramStart"/>
      <w:r>
        <w:t>咎</w:t>
      </w:r>
      <w:proofErr w:type="gramEnd"/>
      <w:r>
        <w:t>道咎</w:t>
      </w:r>
      <w:proofErr w:type="spellEnd"/>
      <w:r>
        <w:rPr>
          <w:rFonts w:eastAsia="宋体" w:hint="eastAsia"/>
          <w:lang w:eastAsia="zh-CN"/>
        </w:rPr>
        <w:t>《</w:t>
      </w:r>
      <w:r>
        <w:t>夬</w:t>
      </w:r>
      <w:r>
        <w:rPr>
          <w:rFonts w:eastAsia="宋体" w:hint="eastAsia"/>
          <w:lang w:eastAsia="zh-CN"/>
        </w:rPr>
        <w:t>》</w:t>
      </w:r>
      <w:r>
        <w:t>。</w:t>
      </w:r>
      <w:proofErr w:type="spellStart"/>
      <w:proofErr w:type="gramStart"/>
      <w:r>
        <w:t>咎</w:t>
      </w:r>
      <w:proofErr w:type="gramEnd"/>
      <w:r>
        <w:t>鮑醜道保</w:t>
      </w:r>
      <w:proofErr w:type="spellEnd"/>
      <w:r>
        <w:rPr>
          <w:rFonts w:eastAsia="宋体" w:hint="eastAsia"/>
          <w:lang w:eastAsia="zh-CN"/>
        </w:rPr>
        <w:t>《</w:t>
      </w:r>
      <w:proofErr w:type="spellStart"/>
      <w:r>
        <w:t>漸《象</w:t>
      </w:r>
      <w:proofErr w:type="spellEnd"/>
    </w:p>
    <w:p w14:paraId="20790044" w14:textId="77777777" w:rsidR="00CC015B" w:rsidRDefault="00000000">
      <w:proofErr w:type="spellStart"/>
      <w:r>
        <w:t>咎道</w:t>
      </w:r>
      <w:proofErr w:type="spellEnd"/>
    </w:p>
    <w:p w14:paraId="5D0BEDD8" w14:textId="77777777" w:rsidR="00CC015B" w:rsidRDefault="00000000">
      <w:proofErr w:type="gramStart"/>
      <w:r>
        <w:t>傳</w:t>
      </w:r>
      <w:proofErr w:type="gramEnd"/>
      <w:r>
        <w:rPr>
          <w:rFonts w:eastAsia="宋体" w:hint="eastAsia"/>
          <w:lang w:eastAsia="zh-CN"/>
        </w:rPr>
        <w:t>》</w:t>
      </w:r>
      <w:r>
        <w:t>。</w:t>
      </w:r>
      <w:proofErr w:type="spellStart"/>
      <w:r>
        <w:t>咎道</w:t>
      </w:r>
      <w:proofErr w:type="spellEnd"/>
    </w:p>
    <w:p w14:paraId="2DB059B4" w14:textId="77777777" w:rsidR="00CC015B" w:rsidRDefault="00000000">
      <w:proofErr w:type="spellStart"/>
      <w:r>
        <w:lastRenderedPageBreak/>
        <w:t>保母</w:t>
      </w:r>
      <w:proofErr w:type="spellEnd"/>
      <w:r>
        <w:rPr>
          <w:rFonts w:eastAsia="宋体" w:hint="eastAsia"/>
          <w:lang w:eastAsia="zh-CN"/>
        </w:rPr>
        <w:t>《</w:t>
      </w:r>
      <w:proofErr w:type="spellStart"/>
      <w:r>
        <w:t>繫辭</w:t>
      </w:r>
      <w:proofErr w:type="spellEnd"/>
      <w:r>
        <w:rPr>
          <w:rFonts w:eastAsia="宋体" w:hint="eastAsia"/>
          <w:lang w:eastAsia="zh-CN"/>
        </w:rPr>
        <w:t>》</w:t>
      </w:r>
      <w:r>
        <w:t>。</w:t>
      </w:r>
    </w:p>
    <w:p w14:paraId="616E06E3" w14:textId="77777777" w:rsidR="00CC015B" w:rsidRDefault="00000000">
      <w:proofErr w:type="spellStart"/>
      <w:proofErr w:type="gramStart"/>
      <w:r>
        <w:t>懋</w:t>
      </w:r>
      <w:proofErr w:type="gramEnd"/>
      <w:r>
        <w:t>懋</w:t>
      </w:r>
      <w:proofErr w:type="spellEnd"/>
      <w:r>
        <w:rPr>
          <w:rFonts w:eastAsia="宋体" w:hint="eastAsia"/>
          <w:lang w:eastAsia="zh-CN"/>
        </w:rPr>
        <w:t>《</w:t>
      </w:r>
      <w:r>
        <w:t>書</w:t>
      </w:r>
      <w:r>
        <w:rPr>
          <w:rFonts w:eastAsia="宋体" w:hint="eastAsia"/>
          <w:lang w:eastAsia="zh-CN"/>
        </w:rPr>
        <w:t>•</w:t>
      </w:r>
      <w:proofErr w:type="spellStart"/>
      <w:r>
        <w:t>皋陶謨</w:t>
      </w:r>
      <w:proofErr w:type="spellEnd"/>
      <w:r>
        <w:rPr>
          <w:rFonts w:eastAsia="宋体" w:hint="eastAsia"/>
          <w:lang w:eastAsia="zh-CN"/>
        </w:rPr>
        <w:t>》“</w:t>
      </w:r>
      <w:proofErr w:type="spellStart"/>
      <w:r>
        <w:t>懋哉</w:t>
      </w:r>
      <w:proofErr w:type="spellEnd"/>
      <w:r>
        <w:rPr>
          <w:rFonts w:eastAsia="宋体" w:hint="eastAsia"/>
          <w:lang w:eastAsia="zh-CN"/>
        </w:rPr>
        <w:t>”</w:t>
      </w:r>
      <w:proofErr w:type="spellStart"/>
      <w:r>
        <w:t>二句</w:t>
      </w:r>
      <w:proofErr w:type="spellEnd"/>
      <w:r>
        <w:t>。</w:t>
      </w:r>
    </w:p>
    <w:p w14:paraId="550B0AA8" w14:textId="77777777" w:rsidR="00CC015B" w:rsidRDefault="00000000">
      <w:proofErr w:type="spellStart"/>
      <w:r>
        <w:t>守念咎受</w:t>
      </w:r>
      <w:proofErr w:type="spellEnd"/>
    </w:p>
    <w:p w14:paraId="23A4A0DB" w14:textId="77777777" w:rsidR="00CC015B" w:rsidRDefault="00000000">
      <w:r>
        <w:rPr>
          <w:rFonts w:eastAsia="宋体" w:hint="eastAsia"/>
          <w:lang w:eastAsia="zh-CN"/>
        </w:rPr>
        <w:t>《</w:t>
      </w:r>
      <w:proofErr w:type="spellStart"/>
      <w:r>
        <w:t>洪範</w:t>
      </w:r>
      <w:proofErr w:type="spellEnd"/>
      <w:r>
        <w:rPr>
          <w:rFonts w:eastAsia="宋体" w:hint="eastAsia"/>
          <w:lang w:eastAsia="zh-CN"/>
        </w:rPr>
        <w:t>》“</w:t>
      </w:r>
      <w:proofErr w:type="spellStart"/>
      <w:r>
        <w:t>有</w:t>
      </w:r>
      <w:proofErr w:type="gramStart"/>
      <w:r>
        <w:t>猷</w:t>
      </w:r>
      <w:proofErr w:type="gramEnd"/>
      <w:r>
        <w:t>有爲有守</w:t>
      </w:r>
      <w:proofErr w:type="spellEnd"/>
      <w:r>
        <w:rPr>
          <w:rFonts w:eastAsia="宋体" w:hint="eastAsia"/>
          <w:lang w:eastAsia="zh-CN"/>
        </w:rPr>
        <w:t>”</w:t>
      </w:r>
      <w:proofErr w:type="spellStart"/>
      <w:r>
        <w:t>五句</w:t>
      </w:r>
      <w:proofErr w:type="spellEnd"/>
      <w:r>
        <w:t>。</w:t>
      </w:r>
    </w:p>
    <w:p w14:paraId="7DBBB285" w14:textId="77777777" w:rsidR="00CC015B" w:rsidRDefault="00000000">
      <w:proofErr w:type="spellStart"/>
      <w:r>
        <w:t>好咎</w:t>
      </w:r>
      <w:proofErr w:type="spellEnd"/>
    </w:p>
    <w:p w14:paraId="24BC84AA" w14:textId="77777777" w:rsidR="00CC015B" w:rsidRDefault="00000000">
      <w:r>
        <w:rPr>
          <w:rFonts w:eastAsia="宋体" w:hint="eastAsia"/>
          <w:lang w:eastAsia="zh-CN"/>
        </w:rPr>
        <w:t>“</w:t>
      </w:r>
      <w:proofErr w:type="spellStart"/>
      <w:r>
        <w:t>于其無好德女雖錫之福其作汝用</w:t>
      </w:r>
      <w:proofErr w:type="gramStart"/>
      <w:r>
        <w:t>咎</w:t>
      </w:r>
      <w:proofErr w:type="spellEnd"/>
      <w:proofErr w:type="gramEnd"/>
      <w:r>
        <w:rPr>
          <w:rFonts w:eastAsia="宋体" w:hint="eastAsia"/>
          <w:lang w:eastAsia="zh-CN"/>
        </w:rPr>
        <w:t>”</w:t>
      </w:r>
      <w:r>
        <w:t>，</w:t>
      </w:r>
      <w:r>
        <w:rPr>
          <w:rFonts w:eastAsia="宋体" w:hint="eastAsia"/>
          <w:lang w:eastAsia="zh-CN"/>
        </w:rPr>
        <w:t>“</w:t>
      </w:r>
      <w:r>
        <w:t>好</w:t>
      </w:r>
      <w:r>
        <w:rPr>
          <w:rFonts w:eastAsia="宋体" w:hint="eastAsia"/>
          <w:lang w:eastAsia="zh-CN"/>
        </w:rPr>
        <w:t>”</w:t>
      </w:r>
      <w:proofErr w:type="spellStart"/>
      <w:r>
        <w:t>下本無</w:t>
      </w:r>
      <w:proofErr w:type="spellEnd"/>
      <w:r>
        <w:rPr>
          <w:rFonts w:eastAsia="宋体" w:hint="eastAsia"/>
          <w:lang w:eastAsia="zh-CN"/>
        </w:rPr>
        <w:t>“</w:t>
      </w:r>
      <w:r>
        <w:t>德</w:t>
      </w:r>
      <w:r>
        <w:rPr>
          <w:rFonts w:eastAsia="宋体" w:hint="eastAsia"/>
          <w:lang w:eastAsia="zh-CN"/>
        </w:rPr>
        <w:t>”</w:t>
      </w:r>
      <w:proofErr w:type="spellStart"/>
      <w:r>
        <w:t>字，且</w:t>
      </w:r>
      <w:proofErr w:type="spellEnd"/>
      <w:r>
        <w:rPr>
          <w:rFonts w:eastAsia="宋体" w:hint="eastAsia"/>
          <w:lang w:eastAsia="zh-CN"/>
        </w:rPr>
        <w:t>“</w:t>
      </w:r>
      <w:r>
        <w:t>好</w:t>
      </w:r>
      <w:r>
        <w:rPr>
          <w:rFonts w:eastAsia="宋体" w:hint="eastAsia"/>
          <w:lang w:eastAsia="zh-CN"/>
        </w:rPr>
        <w:t>”</w:t>
      </w:r>
      <w:proofErr w:type="spellStart"/>
      <w:r>
        <w:t>讀字上聲</w:t>
      </w:r>
      <w:proofErr w:type="spellEnd"/>
    </w:p>
    <w:p w14:paraId="6F3A3A68" w14:textId="77777777" w:rsidR="00CC015B" w:rsidRDefault="00000000">
      <w:pPr>
        <w:rPr>
          <w:lang w:eastAsia="zh-CN"/>
        </w:rPr>
      </w:pPr>
      <w:r>
        <w:rPr>
          <w:lang w:eastAsia="zh-CN"/>
        </w:rPr>
        <w:t>不讀去聲。考</w:t>
      </w:r>
      <w:r>
        <w:rPr>
          <w:rFonts w:eastAsia="宋体" w:hint="eastAsia"/>
          <w:lang w:eastAsia="zh-CN"/>
        </w:rPr>
        <w:t>《</w:t>
      </w:r>
      <w:r>
        <w:rPr>
          <w:lang w:eastAsia="zh-CN"/>
        </w:rPr>
        <w:t>史記</w:t>
      </w:r>
      <w:r>
        <w:rPr>
          <w:rFonts w:eastAsia="宋体" w:hint="eastAsia"/>
          <w:lang w:eastAsia="zh-CN"/>
        </w:rPr>
        <w:t>•</w:t>
      </w:r>
      <w:r>
        <w:rPr>
          <w:lang w:eastAsia="zh-CN"/>
        </w:rPr>
        <w:t>宋世家</w:t>
      </w:r>
      <w:r>
        <w:rPr>
          <w:rFonts w:eastAsia="宋体" w:hint="eastAsia"/>
          <w:lang w:eastAsia="zh-CN"/>
        </w:rPr>
        <w:t>》“</w:t>
      </w:r>
      <w:r>
        <w:rPr>
          <w:lang w:eastAsia="zh-CN"/>
        </w:rPr>
        <w:t>作于其母好</w:t>
      </w:r>
      <w:r>
        <w:rPr>
          <w:rFonts w:eastAsia="宋体" w:hint="eastAsia"/>
          <w:lang w:eastAsia="zh-CN"/>
        </w:rPr>
        <w:t>”</w:t>
      </w:r>
      <w:r>
        <w:rPr>
          <w:lang w:eastAsia="zh-CN"/>
        </w:rPr>
        <w:t>集解引鄭注云</w:t>
      </w:r>
      <w:r>
        <w:rPr>
          <w:rFonts w:eastAsia="宋体" w:hint="eastAsia"/>
          <w:lang w:eastAsia="zh-CN"/>
        </w:rPr>
        <w:t>“</w:t>
      </w:r>
      <w:r>
        <w:rPr>
          <w:lang w:eastAsia="zh-CN"/>
        </w:rPr>
        <w:t>無好于女家之人雖賜之以爵禄其</w:t>
      </w:r>
      <w:proofErr w:type="gramStart"/>
      <w:r>
        <w:rPr>
          <w:lang w:eastAsia="zh-CN"/>
        </w:rPr>
        <w:t>動</w:t>
      </w:r>
      <w:proofErr w:type="gramEnd"/>
      <w:r>
        <w:rPr>
          <w:lang w:eastAsia="zh-CN"/>
        </w:rPr>
        <w:t>作爲女用</w:t>
      </w:r>
      <w:proofErr w:type="gramStart"/>
      <w:r>
        <w:rPr>
          <w:lang w:eastAsia="zh-CN"/>
        </w:rPr>
        <w:t>惡</w:t>
      </w:r>
      <w:proofErr w:type="gramEnd"/>
      <w:r>
        <w:rPr>
          <w:rFonts w:eastAsia="宋体" w:hint="eastAsia"/>
          <w:lang w:eastAsia="zh-CN"/>
        </w:rPr>
        <w:t>”</w:t>
      </w:r>
      <w:r>
        <w:rPr>
          <w:lang w:eastAsia="zh-CN"/>
        </w:rPr>
        <w:t>是</w:t>
      </w:r>
    </w:p>
    <w:p w14:paraId="27DFA104" w14:textId="77777777" w:rsidR="00CC015B" w:rsidRDefault="00000000">
      <w:proofErr w:type="spellStart"/>
      <w:r>
        <w:t>其證。</w:t>
      </w:r>
      <w:proofErr w:type="gramStart"/>
      <w:r>
        <w:t>蓋</w:t>
      </w:r>
      <w:proofErr w:type="spellEnd"/>
      <w:r>
        <w:rPr>
          <w:rFonts w:eastAsia="宋体" w:hint="eastAsia"/>
          <w:lang w:eastAsia="zh-CN"/>
        </w:rPr>
        <w:t>“</w:t>
      </w:r>
      <w:proofErr w:type="spellStart"/>
      <w:proofErr w:type="gramEnd"/>
      <w:r>
        <w:t>無好</w:t>
      </w:r>
      <w:proofErr w:type="spellEnd"/>
      <w:r>
        <w:rPr>
          <w:rFonts w:eastAsia="宋体" w:hint="eastAsia"/>
          <w:lang w:eastAsia="zh-CN"/>
        </w:rPr>
        <w:t>”</w:t>
      </w:r>
      <w:proofErr w:type="spellStart"/>
      <w:r>
        <w:t>二字，即承上</w:t>
      </w:r>
      <w:proofErr w:type="spellEnd"/>
      <w:r>
        <w:rPr>
          <w:rFonts w:eastAsia="宋体" w:hint="eastAsia"/>
          <w:lang w:eastAsia="zh-CN"/>
        </w:rPr>
        <w:t>“</w:t>
      </w:r>
      <w:proofErr w:type="spellStart"/>
      <w:r>
        <w:t>弗能使有好</w:t>
      </w:r>
      <w:proofErr w:type="spellEnd"/>
      <w:r>
        <w:rPr>
          <w:rFonts w:eastAsia="宋体" w:hint="eastAsia"/>
          <w:lang w:eastAsia="zh-CN"/>
        </w:rPr>
        <w:t>”</w:t>
      </w:r>
      <w:proofErr w:type="spellStart"/>
      <w:r>
        <w:t>而言，非有二義也。自僞孔傳云</w:t>
      </w:r>
      <w:proofErr w:type="spellEnd"/>
      <w:r>
        <w:rPr>
          <w:rFonts w:eastAsia="宋体" w:hint="eastAsia"/>
          <w:lang w:eastAsia="zh-CN"/>
        </w:rPr>
        <w:t>“</w:t>
      </w:r>
      <w:proofErr w:type="spellStart"/>
      <w:r>
        <w:t>于其無好德之人</w:t>
      </w:r>
      <w:proofErr w:type="spellEnd"/>
      <w:r>
        <w:rPr>
          <w:rFonts w:eastAsia="宋体" w:hint="eastAsia"/>
          <w:lang w:eastAsia="zh-CN"/>
        </w:rPr>
        <w:t>”</w:t>
      </w:r>
      <w:r>
        <w:t>，</w:t>
      </w:r>
      <w:proofErr w:type="spellStart"/>
      <w:r>
        <w:t>始加</w:t>
      </w:r>
      <w:proofErr w:type="spellEnd"/>
      <w:r>
        <w:rPr>
          <w:rFonts w:eastAsia="宋体" w:hint="eastAsia"/>
          <w:lang w:eastAsia="zh-CN"/>
        </w:rPr>
        <w:t>“</w:t>
      </w:r>
      <w:r>
        <w:t>德</w:t>
      </w:r>
      <w:r>
        <w:rPr>
          <w:rFonts w:eastAsia="宋体" w:hint="eastAsia"/>
          <w:lang w:eastAsia="zh-CN"/>
        </w:rPr>
        <w:t>”</w:t>
      </w:r>
      <w:proofErr w:type="spellStart"/>
      <w:r>
        <w:t>字觧之。然</w:t>
      </w:r>
      <w:proofErr w:type="spellEnd"/>
    </w:p>
    <w:p w14:paraId="4930EC65" w14:textId="77777777" w:rsidR="00CC015B" w:rsidRDefault="00000000">
      <w:pPr>
        <w:rPr>
          <w:rFonts w:eastAsia="宋体"/>
          <w:lang w:eastAsia="zh-CN"/>
        </w:rPr>
      </w:pPr>
      <w:proofErr w:type="spellStart"/>
      <w:r>
        <w:t>其時經文尚無</w:t>
      </w:r>
      <w:proofErr w:type="spellEnd"/>
      <w:r>
        <w:rPr>
          <w:rFonts w:eastAsia="宋体" w:hint="eastAsia"/>
          <w:lang w:eastAsia="zh-CN"/>
        </w:rPr>
        <w:t>“</w:t>
      </w:r>
      <w:r>
        <w:t>德</w:t>
      </w:r>
      <w:r>
        <w:rPr>
          <w:rFonts w:eastAsia="宋体" w:hint="eastAsia"/>
          <w:lang w:eastAsia="zh-CN"/>
        </w:rPr>
        <w:t>”</w:t>
      </w:r>
      <w:proofErr w:type="spellStart"/>
      <w:r>
        <w:t>字且</w:t>
      </w:r>
      <w:proofErr w:type="spellEnd"/>
      <w:r>
        <w:rPr>
          <w:rFonts w:eastAsia="宋体" w:hint="eastAsia"/>
          <w:lang w:eastAsia="zh-CN"/>
        </w:rPr>
        <w:t>“</w:t>
      </w:r>
      <w:r>
        <w:t>好</w:t>
      </w:r>
      <w:r>
        <w:rPr>
          <w:rFonts w:eastAsia="宋体" w:hint="eastAsia"/>
          <w:lang w:eastAsia="zh-CN"/>
        </w:rPr>
        <w:t>”</w:t>
      </w:r>
      <w:proofErr w:type="spellStart"/>
      <w:r>
        <w:t>字尚讀作上聲。考</w:t>
      </w:r>
      <w:proofErr w:type="spellEnd"/>
      <w:r>
        <w:rPr>
          <w:rFonts w:eastAsia="宋体" w:hint="eastAsia"/>
          <w:lang w:eastAsia="zh-CN"/>
        </w:rPr>
        <w:t>《</w:t>
      </w:r>
      <w:proofErr w:type="spellStart"/>
      <w:r>
        <w:t>釋文</w:t>
      </w:r>
      <w:proofErr w:type="spellEnd"/>
      <w:r>
        <w:rPr>
          <w:rFonts w:eastAsia="宋体" w:hint="eastAsia"/>
          <w:lang w:eastAsia="zh-CN"/>
        </w:rPr>
        <w:t>》“</w:t>
      </w:r>
      <w:proofErr w:type="spellStart"/>
      <w:r>
        <w:t>于其無好</w:t>
      </w:r>
      <w:proofErr w:type="spellEnd"/>
      <w:r>
        <w:rPr>
          <w:rFonts w:eastAsia="宋体" w:hint="eastAsia"/>
          <w:lang w:eastAsia="zh-CN"/>
        </w:rPr>
        <w:t>”</w:t>
      </w:r>
      <w:proofErr w:type="spellStart"/>
      <w:r>
        <w:t>之下無音至</w:t>
      </w:r>
      <w:proofErr w:type="spellEnd"/>
      <w:r>
        <w:rPr>
          <w:rFonts w:eastAsia="宋体" w:hint="eastAsia"/>
          <w:lang w:eastAsia="zh-CN"/>
        </w:rPr>
        <w:t>“</w:t>
      </w:r>
      <w:proofErr w:type="spellStart"/>
      <w:r>
        <w:t>無有作好</w:t>
      </w:r>
      <w:proofErr w:type="spellEnd"/>
      <w:r>
        <w:rPr>
          <w:rFonts w:eastAsia="宋体" w:hint="eastAsia"/>
          <w:lang w:eastAsia="zh-CN"/>
        </w:rPr>
        <w:t>”</w:t>
      </w:r>
      <w:proofErr w:type="spellStart"/>
      <w:r>
        <w:t>之下始云</w:t>
      </w:r>
      <w:proofErr w:type="spellEnd"/>
      <w:r>
        <w:rPr>
          <w:rFonts w:eastAsia="宋体" w:hint="eastAsia"/>
          <w:lang w:eastAsia="zh-CN"/>
        </w:rPr>
        <w:t>“</w:t>
      </w:r>
      <w:proofErr w:type="spellStart"/>
      <w:r>
        <w:t>好，呼</w:t>
      </w:r>
      <w:proofErr w:type="gramStart"/>
      <w:r>
        <w:t>報</w:t>
      </w:r>
      <w:proofErr w:type="gramEnd"/>
      <w:r>
        <w:t>反</w:t>
      </w:r>
      <w:proofErr w:type="spellEnd"/>
      <w:r>
        <w:rPr>
          <w:rFonts w:eastAsia="宋体" w:hint="eastAsia"/>
          <w:lang w:eastAsia="zh-CN"/>
        </w:rPr>
        <w:t>”</w:t>
      </w:r>
    </w:p>
    <w:p w14:paraId="74E9C5A4" w14:textId="77777777" w:rsidR="00CC015B" w:rsidRDefault="00000000">
      <w:proofErr w:type="spellStart"/>
      <w:r>
        <w:t>又</w:t>
      </w:r>
      <w:proofErr w:type="gramStart"/>
      <w:r>
        <w:t>於</w:t>
      </w:r>
      <w:proofErr w:type="gramEnd"/>
      <w:r>
        <w:t>上</w:t>
      </w:r>
      <w:proofErr w:type="spellEnd"/>
      <w:r>
        <w:rPr>
          <w:rFonts w:eastAsia="宋体" w:hint="eastAsia"/>
          <w:lang w:eastAsia="zh-CN"/>
        </w:rPr>
        <w:t>“</w:t>
      </w:r>
      <w:proofErr w:type="spellStart"/>
      <w:r>
        <w:t>予攸好德</w:t>
      </w:r>
      <w:proofErr w:type="spellEnd"/>
      <w:r>
        <w:rPr>
          <w:rFonts w:eastAsia="宋体" w:hint="eastAsia"/>
          <w:lang w:eastAsia="zh-CN"/>
        </w:rPr>
        <w:t>”</w:t>
      </w:r>
      <w:proofErr w:type="spellStart"/>
      <w:proofErr w:type="gramStart"/>
      <w:r>
        <w:t>之下但</w:t>
      </w:r>
      <w:proofErr w:type="gramEnd"/>
      <w:r>
        <w:t>云</w:t>
      </w:r>
      <w:proofErr w:type="spellEnd"/>
      <w:r>
        <w:rPr>
          <w:rFonts w:eastAsia="宋体" w:hint="eastAsia"/>
          <w:lang w:eastAsia="zh-CN"/>
        </w:rPr>
        <w:t>“</w:t>
      </w:r>
      <w:proofErr w:type="spellStart"/>
      <w:r>
        <w:t>呼報反</w:t>
      </w:r>
      <w:proofErr w:type="spellEnd"/>
      <w:r>
        <w:rPr>
          <w:rFonts w:eastAsia="宋体" w:hint="eastAsia"/>
          <w:lang w:eastAsia="zh-CN"/>
        </w:rPr>
        <w:t>”</w:t>
      </w:r>
      <w:r>
        <w:t>，</w:t>
      </w:r>
      <w:proofErr w:type="spellStart"/>
      <w:r>
        <w:t>而不云</w:t>
      </w:r>
      <w:proofErr w:type="spellEnd"/>
      <w:r>
        <w:rPr>
          <w:rFonts w:eastAsia="宋体" w:hint="eastAsia"/>
          <w:lang w:eastAsia="zh-CN"/>
        </w:rPr>
        <w:t>“</w:t>
      </w:r>
      <w:proofErr w:type="spellStart"/>
      <w:r>
        <w:t>下同</w:t>
      </w:r>
      <w:proofErr w:type="spellEnd"/>
      <w:r>
        <w:rPr>
          <w:rFonts w:eastAsia="宋体" w:hint="eastAsia"/>
          <w:lang w:eastAsia="zh-CN"/>
        </w:rPr>
        <w:t>”</w:t>
      </w:r>
      <w:r>
        <w:t>。</w:t>
      </w:r>
      <w:proofErr w:type="spellStart"/>
      <w:r>
        <w:t>又考正義云</w:t>
      </w:r>
      <w:proofErr w:type="spellEnd"/>
      <w:r>
        <w:t>：</w:t>
      </w:r>
      <w:r>
        <w:rPr>
          <w:rFonts w:eastAsia="宋体" w:hint="eastAsia"/>
          <w:lang w:eastAsia="zh-CN"/>
        </w:rPr>
        <w:t>“</w:t>
      </w:r>
      <w:proofErr w:type="spellStart"/>
      <w:r>
        <w:t>無好</w:t>
      </w:r>
      <w:proofErr w:type="spellEnd"/>
      <w:r>
        <w:rPr>
          <w:rFonts w:eastAsia="宋体" w:hint="eastAsia"/>
          <w:lang w:eastAsia="zh-CN"/>
        </w:rPr>
        <w:t>”</w:t>
      </w:r>
      <w:proofErr w:type="gramStart"/>
      <w:r>
        <w:t>對</w:t>
      </w:r>
      <w:proofErr w:type="gramEnd"/>
      <w:r>
        <w:rPr>
          <w:rFonts w:eastAsia="宋体" w:hint="eastAsia"/>
          <w:lang w:eastAsia="zh-CN"/>
        </w:rPr>
        <w:t>“</w:t>
      </w:r>
      <w:proofErr w:type="spellStart"/>
      <w:r>
        <w:t>有好</w:t>
      </w:r>
      <w:proofErr w:type="spellEnd"/>
      <w:r>
        <w:rPr>
          <w:rFonts w:eastAsia="宋体" w:hint="eastAsia"/>
          <w:lang w:eastAsia="zh-CN"/>
        </w:rPr>
        <w:t>”</w:t>
      </w:r>
      <w:r>
        <w:t>，</w:t>
      </w:r>
      <w:proofErr w:type="spellStart"/>
      <w:r>
        <w:t>謂有善也。然則</w:t>
      </w:r>
      <w:proofErr w:type="spellEnd"/>
      <w:r>
        <w:rPr>
          <w:rFonts w:eastAsia="宋体" w:hint="eastAsia"/>
          <w:lang w:eastAsia="zh-CN"/>
        </w:rPr>
        <w:t>“</w:t>
      </w:r>
      <w:proofErr w:type="spellStart"/>
      <w:r>
        <w:t>無好</w:t>
      </w:r>
      <w:proofErr w:type="spellEnd"/>
      <w:r>
        <w:rPr>
          <w:rFonts w:eastAsia="宋体" w:hint="eastAsia"/>
          <w:lang w:eastAsia="zh-CN"/>
        </w:rPr>
        <w:t>”</w:t>
      </w:r>
      <w:r>
        <w:t>之</w:t>
      </w:r>
    </w:p>
    <w:p w14:paraId="47501472" w14:textId="77777777" w:rsidR="00CC015B" w:rsidRDefault="00000000">
      <w:r>
        <w:rPr>
          <w:rFonts w:eastAsia="宋体" w:hint="eastAsia"/>
          <w:lang w:eastAsia="zh-CN"/>
        </w:rPr>
        <w:t>“</w:t>
      </w:r>
      <w:r>
        <w:t>好</w:t>
      </w:r>
      <w:r>
        <w:rPr>
          <w:rFonts w:eastAsia="宋体" w:hint="eastAsia"/>
          <w:lang w:eastAsia="zh-CN"/>
        </w:rPr>
        <w:t>”</w:t>
      </w:r>
      <w:r>
        <w:t>，</w:t>
      </w:r>
      <w:proofErr w:type="spellStart"/>
      <w:r>
        <w:t>孔、陸俱讀上聲，而所見本俱無</w:t>
      </w:r>
      <w:proofErr w:type="spellEnd"/>
      <w:r>
        <w:rPr>
          <w:rFonts w:eastAsia="宋体" w:hint="eastAsia"/>
          <w:lang w:eastAsia="zh-CN"/>
        </w:rPr>
        <w:t>“</w:t>
      </w:r>
      <w:r>
        <w:t>德</w:t>
      </w:r>
      <w:r>
        <w:rPr>
          <w:rFonts w:eastAsia="宋体" w:hint="eastAsia"/>
          <w:lang w:eastAsia="zh-CN"/>
        </w:rPr>
        <w:t>”</w:t>
      </w:r>
      <w:proofErr w:type="spellStart"/>
      <w:r>
        <w:t>字明矣。自唐石經始作</w:t>
      </w:r>
      <w:proofErr w:type="spellEnd"/>
      <w:r>
        <w:rPr>
          <w:rFonts w:eastAsia="宋体" w:hint="eastAsia"/>
          <w:lang w:eastAsia="zh-CN"/>
        </w:rPr>
        <w:t>“</w:t>
      </w:r>
      <w:proofErr w:type="spellStart"/>
      <w:r>
        <w:t>于其無好德</w:t>
      </w:r>
      <w:proofErr w:type="spellEnd"/>
      <w:r>
        <w:rPr>
          <w:rFonts w:eastAsia="宋体" w:hint="eastAsia"/>
          <w:lang w:eastAsia="zh-CN"/>
        </w:rPr>
        <w:t>”</w:t>
      </w:r>
      <w:r>
        <w:t>，</w:t>
      </w:r>
      <w:proofErr w:type="spellStart"/>
      <w:r>
        <w:t>此不過因</w:t>
      </w:r>
      <w:proofErr w:type="gramStart"/>
      <w:r>
        <w:t>傳</w:t>
      </w:r>
      <w:proofErr w:type="gramEnd"/>
      <w:r>
        <w:t>有</w:t>
      </w:r>
      <w:proofErr w:type="spellEnd"/>
      <w:r>
        <w:rPr>
          <w:rFonts w:eastAsia="宋体" w:hint="eastAsia"/>
          <w:lang w:eastAsia="zh-CN"/>
        </w:rPr>
        <w:t>“</w:t>
      </w:r>
      <w:r>
        <w:t>德</w:t>
      </w:r>
      <w:r>
        <w:rPr>
          <w:rFonts w:eastAsia="宋体" w:hint="eastAsia"/>
          <w:lang w:eastAsia="zh-CN"/>
        </w:rPr>
        <w:t>”</w:t>
      </w:r>
      <w:proofErr w:type="spellStart"/>
      <w:r>
        <w:t>字而妄加之。而蔡</w:t>
      </w:r>
      <w:proofErr w:type="spellEnd"/>
    </w:p>
    <w:p w14:paraId="662D3A98" w14:textId="77777777" w:rsidR="00CC015B" w:rsidRDefault="00000000">
      <w:proofErr w:type="spellStart"/>
      <w:proofErr w:type="gramStart"/>
      <w:r>
        <w:t>傳</w:t>
      </w:r>
      <w:proofErr w:type="gramEnd"/>
      <w:r>
        <w:t>遂讀</w:t>
      </w:r>
      <w:proofErr w:type="spellEnd"/>
      <w:r>
        <w:rPr>
          <w:rFonts w:eastAsia="宋体" w:hint="eastAsia"/>
          <w:lang w:eastAsia="zh-CN"/>
        </w:rPr>
        <w:t>“</w:t>
      </w:r>
      <w:r>
        <w:t>好</w:t>
      </w:r>
      <w:r>
        <w:rPr>
          <w:rFonts w:eastAsia="宋体" w:hint="eastAsia"/>
          <w:lang w:eastAsia="zh-CN"/>
        </w:rPr>
        <w:t>”</w:t>
      </w:r>
      <w:r>
        <w:t>爲</w:t>
      </w:r>
      <w:r>
        <w:rPr>
          <w:rFonts w:eastAsia="宋体" w:hint="eastAsia"/>
          <w:lang w:eastAsia="zh-CN"/>
        </w:rPr>
        <w:t>“</w:t>
      </w:r>
      <w:proofErr w:type="spellStart"/>
      <w:r>
        <w:t>攸好德</w:t>
      </w:r>
      <w:proofErr w:type="spellEnd"/>
      <w:r>
        <w:rPr>
          <w:rFonts w:eastAsia="宋体" w:hint="eastAsia"/>
          <w:lang w:eastAsia="zh-CN"/>
        </w:rPr>
        <w:t>”</w:t>
      </w:r>
      <w:r>
        <w:t>之</w:t>
      </w:r>
      <w:r>
        <w:rPr>
          <w:rFonts w:eastAsia="宋体" w:hint="eastAsia"/>
          <w:lang w:eastAsia="zh-CN"/>
        </w:rPr>
        <w:t>“</w:t>
      </w:r>
      <w:r>
        <w:t>好</w:t>
      </w:r>
      <w:r>
        <w:rPr>
          <w:rFonts w:eastAsia="宋体" w:hint="eastAsia"/>
          <w:lang w:eastAsia="zh-CN"/>
        </w:rPr>
        <w:t>”</w:t>
      </w:r>
      <w:r>
        <w:t>，</w:t>
      </w:r>
      <w:proofErr w:type="spellStart"/>
      <w:r>
        <w:t>不知</w:t>
      </w:r>
      <w:proofErr w:type="spellEnd"/>
      <w:r>
        <w:rPr>
          <w:rFonts w:eastAsia="宋体" w:hint="eastAsia"/>
          <w:lang w:eastAsia="zh-CN"/>
        </w:rPr>
        <w:t>“</w:t>
      </w:r>
      <w:r>
        <w:t>好</w:t>
      </w:r>
      <w:r>
        <w:rPr>
          <w:rFonts w:eastAsia="宋体" w:hint="eastAsia"/>
          <w:lang w:eastAsia="zh-CN"/>
        </w:rPr>
        <w:t>”</w:t>
      </w:r>
      <w:proofErr w:type="spellStart"/>
      <w:r>
        <w:t>讀去聲則無</w:t>
      </w:r>
      <w:proofErr w:type="spellEnd"/>
      <w:r>
        <w:rPr>
          <w:rFonts w:eastAsia="宋体" w:hint="eastAsia"/>
          <w:lang w:eastAsia="zh-CN"/>
        </w:rPr>
        <w:t>“</w:t>
      </w:r>
      <w:proofErr w:type="spellStart"/>
      <w:r>
        <w:t>好德</w:t>
      </w:r>
      <w:proofErr w:type="spellEnd"/>
      <w:r>
        <w:rPr>
          <w:rFonts w:eastAsia="宋体" w:hint="eastAsia"/>
          <w:lang w:eastAsia="zh-CN"/>
        </w:rPr>
        <w:t>”</w:t>
      </w:r>
      <w:proofErr w:type="spellStart"/>
      <w:r>
        <w:t>二字</w:t>
      </w:r>
      <w:proofErr w:type="spellEnd"/>
      <w:r>
        <w:rPr>
          <w:rFonts w:eastAsia="宋体" w:hint="eastAsia"/>
          <w:lang w:eastAsia="zh-CN"/>
        </w:rPr>
        <w:t>•</w:t>
      </w:r>
      <w:proofErr w:type="spellStart"/>
      <w:r>
        <w:t>文理不貫。且</w:t>
      </w:r>
      <w:proofErr w:type="spellEnd"/>
      <w:r>
        <w:rPr>
          <w:rFonts w:eastAsia="宋体" w:hint="eastAsia"/>
          <w:lang w:eastAsia="zh-CN"/>
        </w:rPr>
        <w:t>“</w:t>
      </w:r>
      <w:r>
        <w:t>咎</w:t>
      </w:r>
      <w:r>
        <w:rPr>
          <w:rFonts w:eastAsia="宋体" w:hint="eastAsia"/>
          <w:lang w:eastAsia="zh-CN"/>
        </w:rPr>
        <w:t>”</w:t>
      </w:r>
      <w:proofErr w:type="spellStart"/>
      <w:r>
        <w:t>訓爲</w:t>
      </w:r>
      <w:proofErr w:type="spellEnd"/>
      <w:r>
        <w:rPr>
          <w:rFonts w:eastAsia="宋体" w:hint="eastAsia"/>
          <w:lang w:eastAsia="zh-CN"/>
        </w:rPr>
        <w:t>（</w:t>
      </w:r>
      <w:proofErr w:type="gramStart"/>
      <w:r>
        <w:t>惡</w:t>
      </w:r>
      <w:proofErr w:type="gramEnd"/>
      <w:r>
        <w:rPr>
          <w:rFonts w:eastAsia="宋体" w:hint="eastAsia"/>
          <w:lang w:eastAsia="zh-CN"/>
        </w:rPr>
        <w:t>）【</w:t>
      </w:r>
      <w:r>
        <w:t>惡</w:t>
      </w:r>
      <w:r>
        <w:rPr>
          <w:rFonts w:eastAsia="宋体" w:hint="eastAsia"/>
          <w:lang w:eastAsia="zh-CN"/>
        </w:rPr>
        <w:t>】”</w:t>
      </w:r>
      <w:r>
        <w:t>，</w:t>
      </w:r>
      <w:r>
        <w:rPr>
          <w:rFonts w:eastAsia="宋体" w:hint="eastAsia"/>
          <w:lang w:eastAsia="zh-CN"/>
        </w:rPr>
        <w:t>“</w:t>
      </w:r>
      <w:r>
        <w:t>好</w:t>
      </w:r>
      <w:r>
        <w:rPr>
          <w:rFonts w:eastAsia="宋体" w:hint="eastAsia"/>
          <w:lang w:eastAsia="zh-CN"/>
        </w:rPr>
        <w:t>”</w:t>
      </w:r>
      <w:r>
        <w:t>與</w:t>
      </w:r>
      <w:r>
        <w:rPr>
          <w:rFonts w:eastAsia="宋体" w:hint="eastAsia"/>
          <w:lang w:eastAsia="zh-CN"/>
        </w:rPr>
        <w:t>“</w:t>
      </w:r>
      <w:r>
        <w:t>咎</w:t>
      </w:r>
      <w:r>
        <w:rPr>
          <w:rFonts w:eastAsia="宋体" w:hint="eastAsia"/>
          <w:lang w:eastAsia="zh-CN"/>
        </w:rPr>
        <w:t>”</w:t>
      </w:r>
      <w:r>
        <w:t>義</w:t>
      </w:r>
    </w:p>
    <w:p w14:paraId="702DC99C" w14:textId="77777777" w:rsidR="00CC015B" w:rsidRDefault="00000000">
      <w:proofErr w:type="spellStart"/>
      <w:r>
        <w:t>正相</w:t>
      </w:r>
      <w:proofErr w:type="gramStart"/>
      <w:r>
        <w:t>對</w:t>
      </w:r>
      <w:proofErr w:type="spellEnd"/>
      <w:proofErr w:type="gramEnd"/>
      <w:r>
        <w:rPr>
          <w:rFonts w:eastAsia="宋体" w:hint="eastAsia"/>
          <w:lang w:eastAsia="zh-CN"/>
        </w:rPr>
        <w:t>“</w:t>
      </w:r>
      <w:proofErr w:type="spellStart"/>
      <w:r>
        <w:t>無好</w:t>
      </w:r>
      <w:proofErr w:type="spellEnd"/>
      <w:r>
        <w:rPr>
          <w:rFonts w:eastAsia="宋体" w:hint="eastAsia"/>
          <w:lang w:eastAsia="zh-CN"/>
        </w:rPr>
        <w:t>”</w:t>
      </w:r>
      <w:r>
        <w:t>與</w:t>
      </w:r>
      <w:r>
        <w:rPr>
          <w:rFonts w:eastAsia="宋体" w:hint="eastAsia"/>
          <w:lang w:eastAsia="zh-CN"/>
        </w:rPr>
        <w:t>“</w:t>
      </w:r>
      <w:proofErr w:type="spellStart"/>
      <w:r>
        <w:t>有好</w:t>
      </w:r>
      <w:proofErr w:type="spellEnd"/>
      <w:r>
        <w:rPr>
          <w:rFonts w:eastAsia="宋体" w:hint="eastAsia"/>
          <w:lang w:eastAsia="zh-CN"/>
        </w:rPr>
        <w:t>”</w:t>
      </w:r>
      <w:proofErr w:type="spellStart"/>
      <w:r>
        <w:t>亦相對。若讀爲</w:t>
      </w:r>
      <w:proofErr w:type="spellEnd"/>
      <w:r>
        <w:rPr>
          <w:rFonts w:eastAsia="宋体" w:hint="eastAsia"/>
          <w:lang w:eastAsia="zh-CN"/>
        </w:rPr>
        <w:t>“</w:t>
      </w:r>
      <w:proofErr w:type="spellStart"/>
      <w:r>
        <w:t>攸好德</w:t>
      </w:r>
      <w:proofErr w:type="spellEnd"/>
      <w:r>
        <w:rPr>
          <w:rFonts w:eastAsia="宋体" w:hint="eastAsia"/>
          <w:lang w:eastAsia="zh-CN"/>
        </w:rPr>
        <w:t>”</w:t>
      </w:r>
      <w:r>
        <w:t>之</w:t>
      </w:r>
      <w:r>
        <w:rPr>
          <w:rFonts w:eastAsia="宋体" w:hint="eastAsia"/>
          <w:lang w:eastAsia="zh-CN"/>
        </w:rPr>
        <w:t>“</w:t>
      </w:r>
      <w:r>
        <w:t>好</w:t>
      </w:r>
      <w:r>
        <w:rPr>
          <w:rFonts w:eastAsia="宋体" w:hint="eastAsia"/>
          <w:lang w:eastAsia="zh-CN"/>
        </w:rPr>
        <w:t>”</w:t>
      </w:r>
      <w:proofErr w:type="spellStart"/>
      <w:r>
        <w:t>則與上下文都不相涉矣。又</w:t>
      </w:r>
      <w:proofErr w:type="spellEnd"/>
      <w:r>
        <w:rPr>
          <w:rFonts w:eastAsia="宋体" w:hint="eastAsia"/>
          <w:lang w:eastAsia="zh-CN"/>
        </w:rPr>
        <w:t>“</w:t>
      </w:r>
      <w:r>
        <w:t>好</w:t>
      </w:r>
      <w:r>
        <w:rPr>
          <w:rFonts w:eastAsia="宋体" w:hint="eastAsia"/>
          <w:lang w:eastAsia="zh-CN"/>
        </w:rPr>
        <w:t>”</w:t>
      </w:r>
      <w:r>
        <w:t>與</w:t>
      </w:r>
      <w:r>
        <w:rPr>
          <w:rFonts w:eastAsia="宋体" w:hint="eastAsia"/>
          <w:lang w:eastAsia="zh-CN"/>
        </w:rPr>
        <w:t>“</w:t>
      </w:r>
      <w:r>
        <w:t>咎</w:t>
      </w:r>
      <w:r>
        <w:rPr>
          <w:rFonts w:eastAsia="宋体" w:hint="eastAsia"/>
          <w:lang w:eastAsia="zh-CN"/>
        </w:rPr>
        <w:t>”</w:t>
      </w:r>
      <w:proofErr w:type="spellStart"/>
      <w:r>
        <w:t>古音正協</w:t>
      </w:r>
      <w:proofErr w:type="spellEnd"/>
      <w:r>
        <w:rPr>
          <w:rFonts w:eastAsia="宋体" w:hint="eastAsia"/>
          <w:lang w:eastAsia="zh-CN"/>
        </w:rPr>
        <w:t>“</w:t>
      </w:r>
      <w:proofErr w:type="spellStart"/>
      <w:r>
        <w:t>五、皇</w:t>
      </w:r>
      <w:proofErr w:type="spellEnd"/>
    </w:p>
    <w:p w14:paraId="279C5132" w14:textId="77777777" w:rsidR="00CC015B" w:rsidRDefault="00000000">
      <w:r>
        <w:t>極</w:t>
      </w:r>
      <w:proofErr w:type="gramStart"/>
      <w:r>
        <w:rPr>
          <w:rFonts w:eastAsia="宋体" w:hint="eastAsia"/>
          <w:lang w:eastAsia="zh-CN"/>
        </w:rPr>
        <w:t>”</w:t>
      </w:r>
      <w:proofErr w:type="spellStart"/>
      <w:proofErr w:type="gramEnd"/>
      <w:r>
        <w:t>一篇皆用韻之文，不應此三句獨不韻也。今</w:t>
      </w:r>
      <w:proofErr w:type="gramStart"/>
      <w:r>
        <w:t>從</w:t>
      </w:r>
      <w:proofErr w:type="spellEnd"/>
      <w:proofErr w:type="gramEnd"/>
      <w:r>
        <w:rPr>
          <w:rFonts w:eastAsia="宋体" w:hint="eastAsia"/>
          <w:lang w:eastAsia="zh-CN"/>
        </w:rPr>
        <w:t>《</w:t>
      </w:r>
      <w:proofErr w:type="spellStart"/>
      <w:r>
        <w:t>史記</w:t>
      </w:r>
      <w:proofErr w:type="spellEnd"/>
      <w:r>
        <w:rPr>
          <w:rFonts w:eastAsia="宋体" w:hint="eastAsia"/>
          <w:lang w:eastAsia="zh-CN"/>
        </w:rPr>
        <w:t>》</w:t>
      </w:r>
      <w:proofErr w:type="spellStart"/>
      <w:r>
        <w:t>及鄭氏</w:t>
      </w:r>
      <w:proofErr w:type="spellEnd"/>
      <w:r>
        <w:rPr>
          <w:rFonts w:eastAsia="宋体" w:hint="eastAsia"/>
          <w:lang w:eastAsia="zh-CN"/>
        </w:rPr>
        <w:t>《</w:t>
      </w:r>
      <w:proofErr w:type="spellStart"/>
      <w:r>
        <w:t>尚書注</w:t>
      </w:r>
      <w:proofErr w:type="spellEnd"/>
      <w:r>
        <w:rPr>
          <w:rFonts w:eastAsia="宋体" w:hint="eastAsia"/>
          <w:lang w:eastAsia="zh-CN"/>
        </w:rPr>
        <w:t>》</w:t>
      </w:r>
      <w:proofErr w:type="spellStart"/>
      <w:r>
        <w:t>釋文、正義訂正</w:t>
      </w:r>
      <w:proofErr w:type="spellEnd"/>
      <w:r>
        <w:t>。</w:t>
      </w:r>
    </w:p>
    <w:p w14:paraId="32E3B7D1" w14:textId="77777777" w:rsidR="00CC015B" w:rsidRDefault="00000000">
      <w:proofErr w:type="spellStart"/>
      <w:r>
        <w:t>好道</w:t>
      </w:r>
      <w:proofErr w:type="spellEnd"/>
    </w:p>
    <w:p w14:paraId="650F9FCB" w14:textId="77777777" w:rsidR="00CC015B" w:rsidRDefault="00000000">
      <w:r>
        <w:rPr>
          <w:rFonts w:eastAsia="宋体" w:hint="eastAsia"/>
          <w:lang w:eastAsia="zh-CN"/>
        </w:rPr>
        <w:t>“</w:t>
      </w:r>
      <w:proofErr w:type="spellStart"/>
      <w:r>
        <w:t>無有作好</w:t>
      </w:r>
      <w:proofErr w:type="spellEnd"/>
      <w:r>
        <w:rPr>
          <w:rFonts w:eastAsia="宋体" w:hint="eastAsia"/>
          <w:lang w:eastAsia="zh-CN"/>
        </w:rPr>
        <w:t>”</w:t>
      </w:r>
      <w:proofErr w:type="spellStart"/>
      <w:r>
        <w:t>二句</w:t>
      </w:r>
      <w:proofErr w:type="spellEnd"/>
    </w:p>
    <w:p w14:paraId="23722AE8" w14:textId="77777777" w:rsidR="00CC015B" w:rsidRDefault="00000000">
      <w:proofErr w:type="spellStart"/>
      <w:proofErr w:type="gramStart"/>
      <w:r>
        <w:t>皓</w:t>
      </w:r>
      <w:proofErr w:type="gramEnd"/>
      <w:r>
        <w:t>壽</w:t>
      </w:r>
      <w:proofErr w:type="spellEnd"/>
      <w:r>
        <w:rPr>
          <w:rFonts w:eastAsia="宋体" w:hint="eastAsia"/>
          <w:lang w:eastAsia="zh-CN"/>
        </w:rPr>
        <w:t>《</w:t>
      </w:r>
      <w:proofErr w:type="spellStart"/>
      <w:r>
        <w:t>大戴禮</w:t>
      </w:r>
      <w:proofErr w:type="spellEnd"/>
      <w:r>
        <w:rPr>
          <w:rFonts w:eastAsia="宋体" w:hint="eastAsia"/>
          <w:lang w:eastAsia="zh-CN"/>
        </w:rPr>
        <w:t>•</w:t>
      </w:r>
      <w:proofErr w:type="spellStart"/>
      <w:r>
        <w:t>衛將軍文子</w:t>
      </w:r>
      <w:proofErr w:type="spellEnd"/>
      <w:r>
        <w:rPr>
          <w:rFonts w:eastAsia="宋体" w:hint="eastAsia"/>
          <w:lang w:eastAsia="zh-CN"/>
        </w:rPr>
        <w:t>》</w:t>
      </w:r>
      <w:r>
        <w:t>篇</w:t>
      </w:r>
      <w:r>
        <w:rPr>
          <w:rFonts w:eastAsia="宋体" w:hint="eastAsia"/>
          <w:lang w:eastAsia="zh-CN"/>
        </w:rPr>
        <w:t>“</w:t>
      </w:r>
      <w:proofErr w:type="spellStart"/>
      <w:r>
        <w:t>常以皓皓</w:t>
      </w:r>
      <w:proofErr w:type="spellEnd"/>
      <w:r>
        <w:rPr>
          <w:rFonts w:eastAsia="宋体" w:hint="eastAsia"/>
          <w:lang w:eastAsia="zh-CN"/>
        </w:rPr>
        <w:t>”</w:t>
      </w:r>
      <w:proofErr w:type="spellStart"/>
      <w:r>
        <w:t>二句。道</w:t>
      </w:r>
      <w:proofErr w:type="gramStart"/>
      <w:r>
        <w:t>咎</w:t>
      </w:r>
      <w:proofErr w:type="spellEnd"/>
      <w:proofErr w:type="gramEnd"/>
      <w:r>
        <w:rPr>
          <w:rFonts w:eastAsia="宋体" w:hint="eastAsia"/>
          <w:lang w:eastAsia="zh-CN"/>
        </w:rPr>
        <w:t>《</w:t>
      </w:r>
      <w:proofErr w:type="spellStart"/>
      <w:r>
        <w:t>勸學</w:t>
      </w:r>
      <w:proofErr w:type="spellEnd"/>
      <w:r>
        <w:rPr>
          <w:rFonts w:eastAsia="宋体" w:hint="eastAsia"/>
          <w:lang w:eastAsia="zh-CN"/>
        </w:rPr>
        <w:t>》</w:t>
      </w:r>
      <w:r>
        <w:t>篇。</w:t>
      </w:r>
    </w:p>
    <w:p w14:paraId="6DE4B8EE" w14:textId="77777777" w:rsidR="00CC015B" w:rsidRDefault="00000000">
      <w:proofErr w:type="spellStart"/>
      <w:r>
        <w:t>鳥獸</w:t>
      </w:r>
      <w:proofErr w:type="spellEnd"/>
    </w:p>
    <w:p w14:paraId="7A977A91" w14:textId="77777777" w:rsidR="00CC015B" w:rsidRDefault="00000000">
      <w:r>
        <w:rPr>
          <w:rFonts w:eastAsia="宋体" w:hint="eastAsia"/>
          <w:lang w:eastAsia="zh-CN"/>
        </w:rPr>
        <w:t>《</w:t>
      </w:r>
      <w:proofErr w:type="spellStart"/>
      <w:r>
        <w:t>禮記。曲禮上</w:t>
      </w:r>
      <w:proofErr w:type="spellEnd"/>
      <w:r>
        <w:rPr>
          <w:rFonts w:eastAsia="宋体" w:hint="eastAsia"/>
          <w:lang w:eastAsia="zh-CN"/>
        </w:rPr>
        <w:t>》“</w:t>
      </w:r>
      <w:proofErr w:type="spellStart"/>
      <w:proofErr w:type="gramStart"/>
      <w:r>
        <w:t>嬰</w:t>
      </w:r>
      <w:proofErr w:type="gramEnd"/>
      <w:r>
        <w:t>母能</w:t>
      </w:r>
      <w:proofErr w:type="spellEnd"/>
    </w:p>
    <w:p w14:paraId="20461379" w14:textId="77777777" w:rsidR="00CC015B" w:rsidRDefault="00000000">
      <w:r>
        <w:t>言</w:t>
      </w:r>
      <w:proofErr w:type="gramStart"/>
      <w:r>
        <w:rPr>
          <w:rFonts w:eastAsia="宋体" w:hint="eastAsia"/>
          <w:lang w:eastAsia="zh-CN"/>
        </w:rPr>
        <w:t>”</w:t>
      </w:r>
      <w:proofErr w:type="spellStart"/>
      <w:proofErr w:type="gramEnd"/>
      <w:r>
        <w:t>四句</w:t>
      </w:r>
      <w:proofErr w:type="spellEnd"/>
      <w:r>
        <w:t>。</w:t>
      </w:r>
    </w:p>
    <w:p w14:paraId="3B65DA1B" w14:textId="77777777" w:rsidR="00CC015B" w:rsidRDefault="00000000">
      <w:proofErr w:type="spellStart"/>
      <w:r>
        <w:lastRenderedPageBreak/>
        <w:t>道手</w:t>
      </w:r>
      <w:proofErr w:type="spellEnd"/>
    </w:p>
    <w:p w14:paraId="4D6D0CC8" w14:textId="77777777" w:rsidR="00CC015B" w:rsidRDefault="00000000">
      <w:r>
        <w:rPr>
          <w:rFonts w:eastAsia="宋体" w:hint="eastAsia"/>
          <w:lang w:eastAsia="zh-CN"/>
        </w:rPr>
        <w:t>“</w:t>
      </w:r>
      <w:proofErr w:type="spellStart"/>
      <w:r>
        <w:t>遭先生于道</w:t>
      </w:r>
      <w:proofErr w:type="spellEnd"/>
      <w:r>
        <w:rPr>
          <w:rFonts w:eastAsia="宋体" w:hint="eastAsia"/>
          <w:lang w:eastAsia="zh-CN"/>
        </w:rPr>
        <w:t>”</w:t>
      </w:r>
      <w:proofErr w:type="spellStart"/>
      <w:r>
        <w:t>三句</w:t>
      </w:r>
      <w:proofErr w:type="spellEnd"/>
      <w:r>
        <w:t>。</w:t>
      </w:r>
    </w:p>
    <w:p w14:paraId="6B903FBA" w14:textId="77777777" w:rsidR="00CC015B" w:rsidRDefault="00000000">
      <w:proofErr w:type="spellStart"/>
      <w:r>
        <w:t>飽手</w:t>
      </w:r>
      <w:proofErr w:type="spellEnd"/>
    </w:p>
    <w:p w14:paraId="17E9B211" w14:textId="77777777" w:rsidR="00CC015B" w:rsidRDefault="00000000">
      <w:r>
        <w:rPr>
          <w:rFonts w:eastAsia="宋体" w:hint="eastAsia"/>
          <w:lang w:eastAsia="zh-CN"/>
        </w:rPr>
        <w:t>“</w:t>
      </w:r>
      <w:proofErr w:type="spellStart"/>
      <w:r>
        <w:t>共食不飽</w:t>
      </w:r>
      <w:proofErr w:type="spellEnd"/>
      <w:r>
        <w:rPr>
          <w:rFonts w:eastAsia="宋体" w:hint="eastAsia"/>
          <w:lang w:eastAsia="zh-CN"/>
        </w:rPr>
        <w:t>”</w:t>
      </w:r>
      <w:proofErr w:type="spellStart"/>
      <w:r>
        <w:t>二句</w:t>
      </w:r>
      <w:proofErr w:type="spellEnd"/>
      <w:r>
        <w:t>。</w:t>
      </w:r>
    </w:p>
    <w:p w14:paraId="7B60F470" w14:textId="77777777" w:rsidR="00CC015B" w:rsidRDefault="00000000">
      <w:pPr>
        <w:rPr>
          <w:lang w:eastAsia="zh-CN"/>
        </w:rPr>
      </w:pPr>
      <w:r>
        <w:rPr>
          <w:lang w:eastAsia="zh-CN"/>
        </w:rPr>
        <w:t>守</w:t>
      </w:r>
      <w:proofErr w:type="gramStart"/>
      <w:r>
        <w:rPr>
          <w:lang w:eastAsia="zh-CN"/>
        </w:rPr>
        <w:t>復考奥由</w:t>
      </w:r>
      <w:proofErr w:type="gramEnd"/>
    </w:p>
    <w:p w14:paraId="518E6AB7" w14:textId="77777777" w:rsidR="00CC015B" w:rsidRDefault="00000000">
      <w:pPr>
        <w:rPr>
          <w:lang w:eastAsia="zh-CN"/>
        </w:rPr>
      </w:pPr>
      <w:r>
        <w:rPr>
          <w:rFonts w:eastAsia="宋体" w:hint="eastAsia"/>
          <w:lang w:eastAsia="zh-CN"/>
        </w:rPr>
        <w:t>《</w:t>
      </w:r>
      <w:r>
        <w:rPr>
          <w:lang w:eastAsia="zh-CN"/>
        </w:rPr>
        <w:t>禮運</w:t>
      </w:r>
      <w:r>
        <w:rPr>
          <w:rFonts w:eastAsia="宋体" w:hint="eastAsia"/>
          <w:lang w:eastAsia="zh-CN"/>
        </w:rPr>
        <w:t>》“</w:t>
      </w:r>
      <w:r>
        <w:rPr>
          <w:lang w:eastAsia="zh-CN"/>
        </w:rPr>
        <w:t>鬼神以爲徒故事可</w:t>
      </w:r>
    </w:p>
    <w:p w14:paraId="5FA0DC66" w14:textId="77777777" w:rsidR="00CC015B" w:rsidRDefault="00000000">
      <w:proofErr w:type="spellStart"/>
      <w:r>
        <w:t>讎保</w:t>
      </w:r>
      <w:proofErr w:type="spellEnd"/>
      <w:proofErr w:type="gramStart"/>
      <w:r>
        <w:rPr>
          <w:rFonts w:eastAsia="宋体" w:hint="eastAsia"/>
          <w:lang w:eastAsia="zh-CN"/>
        </w:rPr>
        <w:t>《</w:t>
      </w:r>
      <w:proofErr w:type="gramEnd"/>
      <w:r>
        <w:t>左</w:t>
      </w:r>
    </w:p>
    <w:p w14:paraId="393420CD" w14:textId="77777777" w:rsidR="00CC015B" w:rsidRDefault="00000000">
      <w:proofErr w:type="spellStart"/>
      <w:r>
        <w:t>守也</w:t>
      </w:r>
      <w:proofErr w:type="spellEnd"/>
      <w:proofErr w:type="gramStart"/>
      <w:r>
        <w:rPr>
          <w:rFonts w:eastAsia="宋体" w:hint="eastAsia"/>
          <w:lang w:eastAsia="zh-CN"/>
        </w:rPr>
        <w:t>”</w:t>
      </w:r>
      <w:proofErr w:type="spellStart"/>
      <w:proofErr w:type="gramEnd"/>
      <w:r>
        <w:t>十句。考守</w:t>
      </w:r>
      <w:proofErr w:type="spellEnd"/>
    </w:p>
    <w:p w14:paraId="1FDB39F5" w14:textId="77777777" w:rsidR="00CC015B" w:rsidRDefault="00000000">
      <w:r>
        <w:rPr>
          <w:rFonts w:eastAsia="宋体" w:hint="eastAsia"/>
          <w:lang w:eastAsia="zh-CN"/>
        </w:rPr>
        <w:t>“</w:t>
      </w:r>
      <w:proofErr w:type="spellStart"/>
      <w:r>
        <w:t>士以信相考</w:t>
      </w:r>
      <w:proofErr w:type="spellEnd"/>
      <w:r>
        <w:rPr>
          <w:rFonts w:eastAsia="宋体" w:hint="eastAsia"/>
          <w:lang w:eastAsia="zh-CN"/>
        </w:rPr>
        <w:t>”</w:t>
      </w:r>
      <w:proofErr w:type="spellStart"/>
      <w:r>
        <w:t>二句</w:t>
      </w:r>
      <w:proofErr w:type="spellEnd"/>
      <w:r>
        <w:t>。</w:t>
      </w:r>
    </w:p>
    <w:p w14:paraId="384B2B8B" w14:textId="77777777" w:rsidR="00CC015B" w:rsidRDefault="00000000">
      <w:proofErr w:type="spellStart"/>
      <w:r>
        <w:t>道欲</w:t>
      </w:r>
      <w:proofErr w:type="spellEnd"/>
    </w:p>
    <w:p w14:paraId="36D24E89" w14:textId="77777777" w:rsidR="00CC015B" w:rsidRDefault="00000000">
      <w:r>
        <w:rPr>
          <w:rFonts w:eastAsia="宋体" w:hint="eastAsia"/>
          <w:lang w:eastAsia="zh-CN"/>
        </w:rPr>
        <w:t>《</w:t>
      </w:r>
      <w:proofErr w:type="spellStart"/>
      <w:r>
        <w:t>樂記</w:t>
      </w:r>
      <w:proofErr w:type="spellEnd"/>
      <w:r>
        <w:rPr>
          <w:rFonts w:eastAsia="宋体" w:hint="eastAsia"/>
          <w:lang w:eastAsia="zh-CN"/>
        </w:rPr>
        <w:t>》“</w:t>
      </w:r>
      <w:proofErr w:type="spellStart"/>
      <w:r>
        <w:t>君子</w:t>
      </w:r>
      <w:proofErr w:type="spellEnd"/>
      <w:r>
        <w:rPr>
          <w:rFonts w:eastAsia="宋体" w:hint="eastAsia"/>
          <w:lang w:eastAsia="zh-CN"/>
        </w:rPr>
        <w:t>”</w:t>
      </w:r>
      <w:r>
        <w:t>。</w:t>
      </w:r>
    </w:p>
    <w:p w14:paraId="3D1BABD8" w14:textId="77777777" w:rsidR="00CC015B" w:rsidRDefault="00000000">
      <w:proofErr w:type="spellStart"/>
      <w:r>
        <w:t>道道欲</w:t>
      </w:r>
      <w:proofErr w:type="spellEnd"/>
    </w:p>
    <w:p w14:paraId="699C61A5" w14:textId="77777777" w:rsidR="00CC015B" w:rsidRDefault="00000000">
      <w:r>
        <w:rPr>
          <w:rFonts w:eastAsia="宋体" w:hint="eastAsia"/>
          <w:lang w:eastAsia="zh-CN"/>
        </w:rPr>
        <w:t>“</w:t>
      </w:r>
      <w:proofErr w:type="spellStart"/>
      <w:r>
        <w:t>獨</w:t>
      </w:r>
      <w:proofErr w:type="gramStart"/>
      <w:r>
        <w:t>樂</w:t>
      </w:r>
      <w:proofErr w:type="gramEnd"/>
      <w:r>
        <w:t>其志</w:t>
      </w:r>
      <w:proofErr w:type="spellEnd"/>
      <w:r>
        <w:rPr>
          <w:rFonts w:eastAsia="宋体" w:hint="eastAsia"/>
          <w:lang w:eastAsia="zh-CN"/>
        </w:rPr>
        <w:t>”</w:t>
      </w:r>
      <w:proofErr w:type="spellStart"/>
      <w:r>
        <w:t>四句</w:t>
      </w:r>
      <w:proofErr w:type="spellEnd"/>
      <w:r>
        <w:t>。</w:t>
      </w:r>
    </w:p>
    <w:p w14:paraId="2F5AF187" w14:textId="77777777" w:rsidR="00CC015B" w:rsidRDefault="00000000">
      <w:proofErr w:type="gramStart"/>
      <w:r>
        <w:t>傳</w:t>
      </w:r>
      <w:proofErr w:type="gramEnd"/>
      <w:r>
        <w:rPr>
          <w:rFonts w:eastAsia="宋体" w:hint="eastAsia"/>
          <w:lang w:eastAsia="zh-CN"/>
        </w:rPr>
        <w:t>》</w:t>
      </w:r>
      <w:r>
        <w:t>。</w:t>
      </w:r>
      <w:proofErr w:type="spellStart"/>
      <w:r>
        <w:t>州道廟草㹛獸</w:t>
      </w:r>
      <w:proofErr w:type="gramStart"/>
      <w:r>
        <w:t>牡</w:t>
      </w:r>
      <w:proofErr w:type="gramEnd"/>
      <w:r>
        <w:t>皋覺蹈憂</w:t>
      </w:r>
      <w:proofErr w:type="spellEnd"/>
      <w:r>
        <w:rPr>
          <w:rFonts w:eastAsia="宋体" w:hint="eastAsia"/>
          <w:lang w:eastAsia="zh-CN"/>
        </w:rPr>
        <w:t>《</w:t>
      </w:r>
      <w:proofErr w:type="spellStart"/>
      <w:r>
        <w:t>哀二十一年</w:t>
      </w:r>
      <w:proofErr w:type="spellEnd"/>
      <w:r>
        <w:rPr>
          <w:rFonts w:eastAsia="宋体" w:hint="eastAsia"/>
          <w:lang w:eastAsia="zh-CN"/>
        </w:rPr>
        <w:t>》</w:t>
      </w:r>
      <w:proofErr w:type="spellStart"/>
      <w:r>
        <w:t>齊人謡</w:t>
      </w:r>
      <w:proofErr w:type="spellEnd"/>
      <w:r>
        <w:t>。</w:t>
      </w:r>
    </w:p>
    <w:p w14:paraId="4EF081D0" w14:textId="77777777" w:rsidR="00CC015B" w:rsidRDefault="00000000">
      <w:proofErr w:type="spellStart"/>
      <w:r>
        <w:t>就憂狃咎</w:t>
      </w:r>
      <w:proofErr w:type="spellEnd"/>
    </w:p>
    <w:p w14:paraId="7BB0E41F" w14:textId="77777777" w:rsidR="00CC015B" w:rsidRDefault="00000000">
      <w:proofErr w:type="spellStart"/>
      <w:r>
        <w:t>晉語一</w:t>
      </w:r>
      <w:proofErr w:type="spellEnd"/>
      <w:proofErr w:type="gramStart"/>
      <w:r>
        <w:rPr>
          <w:rFonts w:eastAsia="宋体" w:hint="eastAsia"/>
          <w:lang w:eastAsia="zh-CN"/>
        </w:rPr>
        <w:t>》</w:t>
      </w:r>
      <w:proofErr w:type="spellStart"/>
      <w:proofErr w:type="gramEnd"/>
      <w:r>
        <w:t>郭偃引</w:t>
      </w:r>
      <w:proofErr w:type="spellEnd"/>
      <w:r>
        <w:rPr>
          <w:rFonts w:eastAsia="宋体" w:hint="eastAsia"/>
          <w:lang w:eastAsia="zh-CN"/>
        </w:rPr>
        <w:t>《</w:t>
      </w:r>
      <w:proofErr w:type="spellStart"/>
      <w:r>
        <w:t>商銘</w:t>
      </w:r>
      <w:proofErr w:type="spellEnd"/>
      <w:r>
        <w:rPr>
          <w:rFonts w:eastAsia="宋体" w:hint="eastAsia"/>
          <w:lang w:eastAsia="zh-CN"/>
        </w:rPr>
        <w:t>》</w:t>
      </w:r>
      <w:r>
        <w:t>。</w:t>
      </w:r>
    </w:p>
    <w:p w14:paraId="4C2C781D" w14:textId="77777777" w:rsidR="00CC015B" w:rsidRDefault="00000000">
      <w:proofErr w:type="spellStart"/>
      <w:r>
        <w:t>狃咎</w:t>
      </w:r>
      <w:proofErr w:type="spellEnd"/>
    </w:p>
    <w:p w14:paraId="6108DE4E" w14:textId="77777777" w:rsidR="00CC015B" w:rsidRDefault="00000000">
      <w:r>
        <w:rPr>
          <w:rFonts w:eastAsia="宋体" w:hint="eastAsia"/>
          <w:lang w:eastAsia="zh-CN"/>
        </w:rPr>
        <w:t>《</w:t>
      </w:r>
      <w:proofErr w:type="spellStart"/>
      <w:r>
        <w:t>晉語三</w:t>
      </w:r>
      <w:proofErr w:type="spellEnd"/>
      <w:r>
        <w:rPr>
          <w:rFonts w:eastAsia="宋体" w:hint="eastAsia"/>
          <w:lang w:eastAsia="zh-CN"/>
        </w:rPr>
        <w:t>》</w:t>
      </w:r>
      <w:proofErr w:type="spellStart"/>
      <w:r>
        <w:t>輿人誦</w:t>
      </w:r>
      <w:proofErr w:type="spellEnd"/>
      <w:r>
        <w:t>。</w:t>
      </w:r>
    </w:p>
    <w:p w14:paraId="2C453426" w14:textId="77777777" w:rsidR="00CC015B" w:rsidRDefault="00000000">
      <w:proofErr w:type="spellStart"/>
      <w:r>
        <w:t>報臭</w:t>
      </w:r>
      <w:proofErr w:type="spellEnd"/>
    </w:p>
    <w:p w14:paraId="75EE592A" w14:textId="77777777" w:rsidR="00CC015B" w:rsidRDefault="00000000">
      <w:proofErr w:type="spellStart"/>
      <w:r>
        <w:t>國人誦</w:t>
      </w:r>
      <w:proofErr w:type="spellEnd"/>
      <w:r>
        <w:t>。</w:t>
      </w:r>
    </w:p>
    <w:p w14:paraId="53DF8569" w14:textId="77777777" w:rsidR="00CC015B" w:rsidRDefault="00000000">
      <w:pPr>
        <w:rPr>
          <w:lang w:eastAsia="zh-CN"/>
        </w:rPr>
      </w:pPr>
      <w:proofErr w:type="spellStart"/>
      <w:proofErr w:type="gramStart"/>
      <w:r>
        <w:t>考守</w:t>
      </w:r>
      <w:proofErr w:type="spellEnd"/>
      <w:r>
        <w:rPr>
          <w:rFonts w:eastAsia="宋体" w:hint="eastAsia"/>
          <w:lang w:eastAsia="zh-CN"/>
        </w:rPr>
        <w:t>《</w:t>
      </w:r>
      <w:proofErr w:type="spellStart"/>
      <w:r>
        <w:t>越語下</w:t>
      </w:r>
      <w:proofErr w:type="spellEnd"/>
      <w:r>
        <w:rPr>
          <w:rFonts w:eastAsia="宋体" w:hint="eastAsia"/>
          <w:lang w:eastAsia="zh-CN"/>
        </w:rPr>
        <w:t>》</w:t>
      </w:r>
      <w:proofErr w:type="spellStart"/>
      <w:proofErr w:type="gramEnd"/>
      <w:r>
        <w:t>范蠡</w:t>
      </w:r>
      <w:proofErr w:type="spellEnd"/>
      <w:r>
        <w:rPr>
          <w:rFonts w:eastAsia="宋体" w:hint="eastAsia"/>
          <w:lang w:eastAsia="zh-CN"/>
        </w:rPr>
        <w:t>【</w:t>
      </w:r>
      <w:proofErr w:type="spellStart"/>
      <w:r>
        <w:t>對王</w:t>
      </w:r>
      <w:proofErr w:type="spellEnd"/>
      <w:r>
        <w:rPr>
          <w:rFonts w:eastAsia="宋体" w:hint="eastAsia"/>
          <w:lang w:eastAsia="zh-CN"/>
        </w:rPr>
        <w:t>“</w:t>
      </w:r>
      <w:proofErr w:type="spellStart"/>
      <w:r>
        <w:t>上帝不考</w:t>
      </w:r>
      <w:proofErr w:type="spellEnd"/>
      <w:r>
        <w:rPr>
          <w:rFonts w:eastAsia="宋体" w:hint="eastAsia"/>
          <w:lang w:eastAsia="zh-CN"/>
        </w:rPr>
        <w:t>”</w:t>
      </w:r>
      <w:proofErr w:type="spellStart"/>
      <w:r>
        <w:t>二句</w:t>
      </w:r>
      <w:proofErr w:type="spellEnd"/>
      <w:r>
        <w:rPr>
          <w:rFonts w:eastAsia="宋体" w:hint="eastAsia"/>
          <w:lang w:eastAsia="zh-CN"/>
        </w:rPr>
        <w:t>】</w:t>
      </w:r>
      <w:r>
        <w:t>。</w:t>
      </w:r>
      <w:r>
        <w:rPr>
          <w:lang w:eastAsia="zh-CN"/>
        </w:rPr>
        <w:t>道</w:t>
      </w:r>
      <w:proofErr w:type="gramStart"/>
      <w:r>
        <w:rPr>
          <w:lang w:eastAsia="zh-CN"/>
        </w:rPr>
        <w:t>牡</w:t>
      </w:r>
      <w:proofErr w:type="gramEnd"/>
      <w:r>
        <w:rPr>
          <w:lang w:eastAsia="zh-CN"/>
        </w:rPr>
        <w:t>道究</w:t>
      </w:r>
      <w:r>
        <w:rPr>
          <w:rFonts w:eastAsia="宋体" w:hint="eastAsia"/>
          <w:lang w:eastAsia="zh-CN"/>
        </w:rPr>
        <w:t>“</w:t>
      </w:r>
      <w:r>
        <w:rPr>
          <w:lang w:eastAsia="zh-CN"/>
        </w:rPr>
        <w:t>凡</w:t>
      </w:r>
    </w:p>
    <w:p w14:paraId="410DEF60" w14:textId="77777777" w:rsidR="00CC015B" w:rsidRDefault="00000000">
      <w:pPr>
        <w:rPr>
          <w:lang w:eastAsia="zh-CN"/>
        </w:rPr>
      </w:pPr>
      <w:r>
        <w:rPr>
          <w:lang w:eastAsia="zh-CN"/>
        </w:rPr>
        <w:t>【第</w:t>
      </w:r>
      <w:r>
        <w:rPr>
          <w:lang w:eastAsia="zh-CN"/>
        </w:rPr>
        <w:t>33</w:t>
      </w:r>
      <w:r>
        <w:rPr>
          <w:lang w:eastAsia="zh-CN"/>
        </w:rPr>
        <w:t>页】</w:t>
      </w:r>
    </w:p>
    <w:p w14:paraId="4EA514BC" w14:textId="77777777" w:rsidR="00CC015B" w:rsidRDefault="00000000">
      <w:pPr>
        <w:rPr>
          <w:lang w:eastAsia="zh-CN"/>
        </w:rPr>
      </w:pPr>
      <w:r>
        <w:rPr>
          <w:lang w:eastAsia="zh-CN"/>
        </w:rPr>
        <w:t>諫之道</w:t>
      </w:r>
      <w:proofErr w:type="gramStart"/>
      <w:r>
        <w:rPr>
          <w:rFonts w:eastAsia="宋体" w:hint="eastAsia"/>
          <w:lang w:eastAsia="zh-CN"/>
        </w:rPr>
        <w:t>”</w:t>
      </w:r>
      <w:proofErr w:type="gramEnd"/>
      <w:r>
        <w:rPr>
          <w:lang w:eastAsia="zh-CN"/>
        </w:rPr>
        <w:t>六句。</w:t>
      </w:r>
    </w:p>
    <w:p w14:paraId="2E19487D" w14:textId="77777777" w:rsidR="00CC015B" w:rsidRDefault="00000000">
      <w:pPr>
        <w:rPr>
          <w:lang w:eastAsia="zh-CN"/>
        </w:rPr>
      </w:pPr>
      <w:r>
        <w:rPr>
          <w:lang w:eastAsia="zh-CN"/>
        </w:rPr>
        <w:t>奥竈</w:t>
      </w:r>
    </w:p>
    <w:p w14:paraId="1AFEB53C" w14:textId="77777777" w:rsidR="00CC015B" w:rsidRDefault="00000000">
      <w:pPr>
        <w:rPr>
          <w:lang w:eastAsia="zh-CN"/>
        </w:rPr>
      </w:pPr>
      <w:r>
        <w:rPr>
          <w:lang w:eastAsia="zh-CN"/>
        </w:rPr>
        <w:lastRenderedPageBreak/>
        <w:t>好巧</w:t>
      </w:r>
    </w:p>
    <w:p w14:paraId="387B7FC3" w14:textId="77777777" w:rsidR="00CC015B" w:rsidRDefault="00000000">
      <w:pPr>
        <w:rPr>
          <w:lang w:eastAsia="zh-CN"/>
        </w:rPr>
      </w:pPr>
      <w:r>
        <w:rPr>
          <w:lang w:eastAsia="zh-CN"/>
        </w:rPr>
        <w:t>楚辭</w:t>
      </w:r>
      <w:r>
        <w:rPr>
          <w:rFonts w:eastAsia="宋体" w:hint="eastAsia"/>
          <w:lang w:eastAsia="zh-CN"/>
        </w:rPr>
        <w:t>•</w:t>
      </w:r>
      <w:r>
        <w:rPr>
          <w:lang w:eastAsia="zh-CN"/>
        </w:rPr>
        <w:t>離騷</w:t>
      </w:r>
      <w:proofErr w:type="gramStart"/>
      <w:r>
        <w:rPr>
          <w:rFonts w:eastAsia="宋体" w:hint="eastAsia"/>
          <w:lang w:eastAsia="zh-CN"/>
        </w:rPr>
        <w:t>》</w:t>
      </w:r>
      <w:proofErr w:type="gramEnd"/>
      <w:r>
        <w:rPr>
          <w:lang w:eastAsia="zh-CN"/>
        </w:rPr>
        <w:t>。</w:t>
      </w:r>
    </w:p>
    <w:p w14:paraId="74E121D2" w14:textId="77777777" w:rsidR="00CC015B" w:rsidRDefault="00000000">
      <w:pPr>
        <w:rPr>
          <w:lang w:eastAsia="zh-CN"/>
        </w:rPr>
      </w:pPr>
      <w:r>
        <w:rPr>
          <w:lang w:eastAsia="zh-CN"/>
        </w:rPr>
        <w:t>道考</w:t>
      </w:r>
    </w:p>
    <w:p w14:paraId="7BDB6827" w14:textId="77777777" w:rsidR="00CC015B" w:rsidRDefault="00000000">
      <w:r>
        <w:rPr>
          <w:rFonts w:eastAsia="宋体" w:hint="eastAsia"/>
          <w:lang w:eastAsia="zh-CN"/>
        </w:rPr>
        <w:t>《</w:t>
      </w:r>
      <w:proofErr w:type="spellStart"/>
      <w:r>
        <w:t>天問</w:t>
      </w:r>
      <w:proofErr w:type="spellEnd"/>
      <w:r>
        <w:rPr>
          <w:rFonts w:eastAsia="宋体" w:hint="eastAsia"/>
          <w:lang w:eastAsia="zh-CN"/>
        </w:rPr>
        <w:t>》</w:t>
      </w:r>
      <w:r>
        <w:t>。</w:t>
      </w:r>
    </w:p>
    <w:p w14:paraId="2B378B8B" w14:textId="77777777" w:rsidR="00CC015B" w:rsidRDefault="00000000">
      <w:proofErr w:type="spellStart"/>
      <w:r>
        <w:t>首在守</w:t>
      </w:r>
      <w:proofErr w:type="spellEnd"/>
    </w:p>
    <w:p w14:paraId="0CF11237" w14:textId="77777777" w:rsidR="00CC015B" w:rsidRDefault="00000000">
      <w:proofErr w:type="spellStart"/>
      <w:r>
        <w:t>㛮首</w:t>
      </w:r>
      <w:proofErr w:type="spellEnd"/>
    </w:p>
    <w:p w14:paraId="17547CBC" w14:textId="77777777" w:rsidR="00CC015B" w:rsidRDefault="00000000">
      <w:proofErr w:type="spellStart"/>
      <w:r>
        <w:t>仇讎保道</w:t>
      </w:r>
      <w:proofErr w:type="spellEnd"/>
    </w:p>
    <w:p w14:paraId="1F41E6FB" w14:textId="77777777" w:rsidR="00CC015B" w:rsidRDefault="00000000">
      <w:r>
        <w:rPr>
          <w:rFonts w:eastAsia="宋体" w:hint="eastAsia"/>
          <w:lang w:eastAsia="zh-CN"/>
        </w:rPr>
        <w:t>《</w:t>
      </w:r>
      <w:proofErr w:type="spellStart"/>
      <w:r>
        <w:t>九章。惜誦</w:t>
      </w:r>
      <w:proofErr w:type="spellEnd"/>
      <w:r>
        <w:rPr>
          <w:rFonts w:eastAsia="宋体" w:hint="eastAsia"/>
          <w:lang w:eastAsia="zh-CN"/>
        </w:rPr>
        <w:t>》</w:t>
      </w:r>
      <w:r>
        <w:t>。</w:t>
      </w:r>
    </w:p>
    <w:p w14:paraId="3E46E4E1" w14:textId="77777777" w:rsidR="00CC015B" w:rsidRDefault="00000000">
      <w:proofErr w:type="spellStart"/>
      <w:r>
        <w:t>好就道醜</w:t>
      </w:r>
      <w:proofErr w:type="spellEnd"/>
    </w:p>
    <w:p w14:paraId="40C76055" w14:textId="77777777" w:rsidR="00CC015B" w:rsidRDefault="00000000">
      <w:proofErr w:type="spellStart"/>
      <w:r>
        <w:t>秀霤畜</w:t>
      </w:r>
      <w:proofErr w:type="gramStart"/>
      <w:r>
        <w:t>囿</w:t>
      </w:r>
      <w:proofErr w:type="spellEnd"/>
      <w:proofErr w:type="gramEnd"/>
      <w:r>
        <w:rPr>
          <w:rFonts w:eastAsia="宋体" w:hint="eastAsia"/>
          <w:lang w:eastAsia="zh-CN"/>
        </w:rPr>
        <w:t>《</w:t>
      </w:r>
      <w:proofErr w:type="spellStart"/>
      <w:r>
        <w:t>大招</w:t>
      </w:r>
      <w:proofErr w:type="spellEnd"/>
      <w:r>
        <w:rPr>
          <w:rFonts w:eastAsia="宋体" w:hint="eastAsia"/>
          <w:lang w:eastAsia="zh-CN"/>
        </w:rPr>
        <w:t>》</w:t>
      </w:r>
      <w:r>
        <w:t>。</w:t>
      </w:r>
    </w:p>
    <w:p w14:paraId="3BC7797E" w14:textId="77777777" w:rsidR="00CC015B" w:rsidRDefault="00000000">
      <w:proofErr w:type="spellStart"/>
      <w:r>
        <w:t>復夙</w:t>
      </w:r>
      <w:proofErr w:type="spellEnd"/>
    </w:p>
    <w:p w14:paraId="6E8C9DBA" w14:textId="77777777" w:rsidR="00CC015B" w:rsidRDefault="00000000">
      <w:proofErr w:type="gramStart"/>
      <w:r>
        <w:rPr>
          <w:rFonts w:eastAsia="宋体" w:hint="eastAsia"/>
          <w:lang w:eastAsia="zh-CN"/>
        </w:rPr>
        <w:t>《</w:t>
      </w:r>
      <w:proofErr w:type="spellStart"/>
      <w:proofErr w:type="gramEnd"/>
      <w:r>
        <w:t>易。解</w:t>
      </w:r>
      <w:proofErr w:type="spellEnd"/>
      <w:r>
        <w:t>。</w:t>
      </w:r>
    </w:p>
    <w:p w14:paraId="238BE94D" w14:textId="77777777" w:rsidR="00CC015B" w:rsidRDefault="00000000">
      <w:proofErr w:type="spellStart"/>
      <w:proofErr w:type="gramStart"/>
      <w:r>
        <w:t>彖</w:t>
      </w:r>
      <w:proofErr w:type="gramEnd"/>
      <w:r>
        <w:t>辭</w:t>
      </w:r>
      <w:proofErr w:type="spellEnd"/>
      <w:r>
        <w:rPr>
          <w:rFonts w:eastAsia="宋体" w:hint="eastAsia"/>
          <w:lang w:eastAsia="zh-CN"/>
        </w:rPr>
        <w:t>》</w:t>
      </w:r>
      <w:r>
        <w:t>。</w:t>
      </w:r>
    </w:p>
    <w:p w14:paraId="4981E4D9" w14:textId="77777777" w:rsidR="00CC015B" w:rsidRDefault="00000000">
      <w:proofErr w:type="spellStart"/>
      <w:r>
        <w:t>復輹目</w:t>
      </w:r>
      <w:proofErr w:type="spellEnd"/>
    </w:p>
    <w:p w14:paraId="17352350" w14:textId="77777777" w:rsidR="00CC015B" w:rsidRDefault="00000000">
      <w:r>
        <w:rPr>
          <w:rFonts w:eastAsia="宋体" w:hint="eastAsia"/>
          <w:lang w:eastAsia="zh-CN"/>
        </w:rPr>
        <w:t>《</w:t>
      </w:r>
      <w:proofErr w:type="spellStart"/>
      <w:r>
        <w:t>小畜</w:t>
      </w:r>
      <w:proofErr w:type="spellEnd"/>
      <w:r>
        <w:rPr>
          <w:rFonts w:eastAsia="宋体" w:hint="eastAsia"/>
          <w:lang w:eastAsia="zh-CN"/>
        </w:rPr>
        <w:t>》</w:t>
      </w:r>
      <w:r>
        <w:t>。</w:t>
      </w:r>
    </w:p>
    <w:p w14:paraId="6C987CAA" w14:textId="77777777" w:rsidR="00CC015B" w:rsidRDefault="00000000">
      <w:proofErr w:type="spellStart"/>
      <w:r>
        <w:t>輹逐牿</w:t>
      </w:r>
      <w:proofErr w:type="spellEnd"/>
    </w:p>
    <w:p w14:paraId="30F38656" w14:textId="77777777" w:rsidR="00CC015B" w:rsidRDefault="00000000">
      <w:proofErr w:type="spellStart"/>
      <w:r>
        <w:t>逐</w:t>
      </w:r>
      <w:proofErr w:type="gramStart"/>
      <w:r>
        <w:t>復</w:t>
      </w:r>
      <w:proofErr w:type="spellEnd"/>
      <w:proofErr w:type="gramEnd"/>
      <w:r>
        <w:rPr>
          <w:rFonts w:eastAsia="宋体" w:hint="eastAsia"/>
          <w:lang w:eastAsia="zh-CN"/>
        </w:rPr>
        <w:t>《</w:t>
      </w:r>
      <w:r>
        <w:t>睽</w:t>
      </w:r>
      <w:r>
        <w:rPr>
          <w:rFonts w:eastAsia="宋体" w:hint="eastAsia"/>
          <w:lang w:eastAsia="zh-CN"/>
        </w:rPr>
        <w:t>》</w:t>
      </w:r>
      <w:r>
        <w:t>。</w:t>
      </w:r>
    </w:p>
    <w:p w14:paraId="09755F65" w14:textId="77777777" w:rsidR="00CC015B" w:rsidRDefault="00000000">
      <w:proofErr w:type="spellStart"/>
      <w:r>
        <w:t>陸</w:t>
      </w:r>
      <w:proofErr w:type="gramStart"/>
      <w:r>
        <w:t>復</w:t>
      </w:r>
      <w:proofErr w:type="gramEnd"/>
      <w:r>
        <w:t>育</w:t>
      </w:r>
      <w:proofErr w:type="spellEnd"/>
      <w:r>
        <w:rPr>
          <w:rFonts w:eastAsia="宋体" w:hint="eastAsia"/>
          <w:lang w:eastAsia="zh-CN"/>
        </w:rPr>
        <w:t>《</w:t>
      </w:r>
      <w:r>
        <w:t>漸</w:t>
      </w:r>
      <w:r>
        <w:rPr>
          <w:rFonts w:eastAsia="宋体" w:hint="eastAsia"/>
          <w:lang w:eastAsia="zh-CN"/>
        </w:rPr>
        <w:t>》</w:t>
      </w:r>
      <w:r>
        <w:t>。</w:t>
      </w:r>
    </w:p>
    <w:p w14:paraId="76D96A79" w14:textId="77777777" w:rsidR="00CC015B" w:rsidRDefault="00000000">
      <w:proofErr w:type="spellStart"/>
      <w:r>
        <w:t>復孰</w:t>
      </w:r>
      <w:proofErr w:type="spellEnd"/>
    </w:p>
    <w:p w14:paraId="0DD69A6C" w14:textId="77777777" w:rsidR="00CC015B" w:rsidRDefault="00000000">
      <w:proofErr w:type="spellStart"/>
      <w:r>
        <w:t>目腹復</w:t>
      </w:r>
      <w:proofErr w:type="spellEnd"/>
    </w:p>
    <w:p w14:paraId="7CEEDB73" w14:textId="77777777" w:rsidR="00CC015B" w:rsidRDefault="00000000">
      <w:r>
        <w:rPr>
          <w:rFonts w:eastAsia="宋体" w:hint="eastAsia"/>
          <w:lang w:eastAsia="zh-CN"/>
        </w:rPr>
        <w:t>《</w:t>
      </w:r>
      <w:proofErr w:type="spellStart"/>
      <w:r>
        <w:t>左傳。宣二年</w:t>
      </w:r>
      <w:proofErr w:type="spellEnd"/>
      <w:r>
        <w:rPr>
          <w:rFonts w:eastAsia="宋体" w:hint="eastAsia"/>
          <w:lang w:eastAsia="zh-CN"/>
        </w:rPr>
        <w:t>》</w:t>
      </w:r>
      <w:r>
        <w:t>。</w:t>
      </w:r>
    </w:p>
    <w:p w14:paraId="7265D026" w14:textId="77777777" w:rsidR="00CC015B" w:rsidRDefault="00000000">
      <w:proofErr w:type="spellStart"/>
      <w:r>
        <w:t>䠞目</w:t>
      </w:r>
      <w:proofErr w:type="spellEnd"/>
      <w:r>
        <w:rPr>
          <w:rFonts w:eastAsia="宋体" w:hint="eastAsia"/>
          <w:lang w:eastAsia="zh-CN"/>
        </w:rPr>
        <w:t>《</w:t>
      </w:r>
      <w:proofErr w:type="spellStart"/>
      <w:r>
        <w:t>成十六年</w:t>
      </w:r>
      <w:proofErr w:type="spellEnd"/>
      <w:r>
        <w:rPr>
          <w:rFonts w:eastAsia="宋体" w:hint="eastAsia"/>
          <w:lang w:eastAsia="zh-CN"/>
        </w:rPr>
        <w:t>》</w:t>
      </w:r>
      <w:proofErr w:type="spellStart"/>
      <w:r>
        <w:t>晉及楚</w:t>
      </w:r>
      <w:proofErr w:type="gramStart"/>
      <w:r>
        <w:t>戰</w:t>
      </w:r>
      <w:proofErr w:type="gramEnd"/>
      <w:r>
        <w:t>筮辭</w:t>
      </w:r>
      <w:proofErr w:type="spellEnd"/>
      <w:r>
        <w:t>。</w:t>
      </w:r>
    </w:p>
    <w:p w14:paraId="46EF27EF" w14:textId="77777777" w:rsidR="00CC015B" w:rsidRDefault="00000000">
      <w:proofErr w:type="spellStart"/>
      <w:r>
        <w:t>育腹</w:t>
      </w:r>
      <w:proofErr w:type="spellEnd"/>
    </w:p>
    <w:p w14:paraId="5FDBC57A" w14:textId="77777777" w:rsidR="00CC015B" w:rsidRDefault="00000000">
      <w:proofErr w:type="spellStart"/>
      <w:r>
        <w:t>竺燠同上</w:t>
      </w:r>
      <w:proofErr w:type="spellEnd"/>
      <w:r>
        <w:t>。</w:t>
      </w:r>
    </w:p>
    <w:p w14:paraId="0D33C85E" w14:textId="77777777" w:rsidR="00CC015B" w:rsidRDefault="00000000">
      <w:proofErr w:type="spellStart"/>
      <w:r>
        <w:lastRenderedPageBreak/>
        <w:t>復慼</w:t>
      </w:r>
      <w:proofErr w:type="spellEnd"/>
    </w:p>
    <w:p w14:paraId="169A78F8" w14:textId="77777777" w:rsidR="00CC015B" w:rsidRDefault="00000000">
      <w:r>
        <w:rPr>
          <w:rFonts w:eastAsia="宋体" w:hint="eastAsia"/>
          <w:lang w:eastAsia="zh-CN"/>
        </w:rPr>
        <w:t>《</w:t>
      </w:r>
      <w:proofErr w:type="spellStart"/>
      <w:r>
        <w:t>九章。哀郢</w:t>
      </w:r>
      <w:proofErr w:type="spellEnd"/>
      <w:r>
        <w:rPr>
          <w:rFonts w:eastAsia="宋体" w:hint="eastAsia"/>
          <w:lang w:eastAsia="zh-CN"/>
        </w:rPr>
        <w:t>》</w:t>
      </w:r>
      <w:r>
        <w:t>。</w:t>
      </w:r>
    </w:p>
    <w:p w14:paraId="3F1F8C20" w14:textId="77777777" w:rsidR="00CC015B" w:rsidRDefault="00000000">
      <w:proofErr w:type="spellStart"/>
      <w:r>
        <w:t>須濡</w:t>
      </w:r>
      <w:proofErr w:type="spellEnd"/>
    </w:p>
    <w:p w14:paraId="384F6CC9" w14:textId="77777777" w:rsidR="00CC015B" w:rsidRDefault="00000000">
      <w:r>
        <w:rPr>
          <w:rFonts w:eastAsia="宋体" w:hint="eastAsia"/>
          <w:lang w:eastAsia="zh-CN"/>
        </w:rPr>
        <w:t>《</w:t>
      </w:r>
      <w:proofErr w:type="spellStart"/>
      <w:r>
        <w:t>易。賁。六二</w:t>
      </w:r>
      <w:proofErr w:type="spellEnd"/>
      <w:r>
        <w:rPr>
          <w:rFonts w:eastAsia="宋体" w:hint="eastAsia"/>
          <w:lang w:eastAsia="zh-CN"/>
        </w:rPr>
        <w:t>》</w:t>
      </w:r>
      <w:r>
        <w:t>、</w:t>
      </w:r>
      <w:r>
        <w:rPr>
          <w:rFonts w:eastAsia="宋体" w:hint="eastAsia"/>
          <w:lang w:eastAsia="zh-CN"/>
        </w:rPr>
        <w:t>《</w:t>
      </w:r>
      <w:proofErr w:type="spellStart"/>
      <w:r>
        <w:t>九三</w:t>
      </w:r>
      <w:proofErr w:type="spellEnd"/>
      <w:r>
        <w:rPr>
          <w:rFonts w:eastAsia="宋体" w:hint="eastAsia"/>
          <w:lang w:eastAsia="zh-CN"/>
        </w:rPr>
        <w:t>》</w:t>
      </w:r>
      <w:r>
        <w:t>。</w:t>
      </w:r>
    </w:p>
    <w:p w14:paraId="5A0D2798" w14:textId="77777777" w:rsidR="00CC015B" w:rsidRDefault="00000000">
      <w:proofErr w:type="spellStart"/>
      <w:r>
        <w:t>矦矦</w:t>
      </w:r>
      <w:proofErr w:type="spellEnd"/>
    </w:p>
    <w:p w14:paraId="45B4E47C" w14:textId="77777777" w:rsidR="00CC015B" w:rsidRDefault="00000000">
      <w:r>
        <w:rPr>
          <w:rFonts w:eastAsia="宋体" w:hint="eastAsia"/>
          <w:lang w:eastAsia="zh-CN"/>
        </w:rPr>
        <w:t>《</w:t>
      </w:r>
      <w:proofErr w:type="spellStart"/>
      <w:r>
        <w:t>考工記</w:t>
      </w:r>
      <w:proofErr w:type="spellEnd"/>
      <w:r>
        <w:rPr>
          <w:rFonts w:eastAsia="宋体" w:hint="eastAsia"/>
          <w:lang w:eastAsia="zh-CN"/>
        </w:rPr>
        <w:t>》</w:t>
      </w:r>
      <w:r>
        <w:t>。</w:t>
      </w:r>
    </w:p>
    <w:p w14:paraId="47AE42F6" w14:textId="77777777" w:rsidR="00CC015B" w:rsidRDefault="00000000">
      <w:proofErr w:type="spellStart"/>
      <w:r>
        <w:t>句鈎珠</w:t>
      </w:r>
      <w:proofErr w:type="spellEnd"/>
    </w:p>
    <w:p w14:paraId="034BB003" w14:textId="77777777" w:rsidR="00CC015B" w:rsidRDefault="00000000">
      <w:proofErr w:type="gramStart"/>
      <w:r>
        <w:rPr>
          <w:rFonts w:eastAsia="宋体" w:hint="eastAsia"/>
          <w:lang w:eastAsia="zh-CN"/>
        </w:rPr>
        <w:t>《</w:t>
      </w:r>
      <w:proofErr w:type="spellStart"/>
      <w:proofErr w:type="gramEnd"/>
      <w:r>
        <w:t>禮記。樂</w:t>
      </w:r>
      <w:proofErr w:type="spellEnd"/>
    </w:p>
    <w:p w14:paraId="09AC1200" w14:textId="77777777" w:rsidR="00CC015B" w:rsidRDefault="00000000">
      <w:r>
        <w:t>記</w:t>
      </w:r>
      <w:proofErr w:type="gramStart"/>
      <w:r>
        <w:rPr>
          <w:rFonts w:eastAsia="宋体" w:hint="eastAsia"/>
          <w:lang w:eastAsia="zh-CN"/>
        </w:rPr>
        <w:t>》</w:t>
      </w:r>
      <w:proofErr w:type="gramEnd"/>
      <w:r>
        <w:t>。</w:t>
      </w:r>
      <w:proofErr w:type="spellStart"/>
      <w:r>
        <w:t>隅銖</w:t>
      </w:r>
      <w:proofErr w:type="spellEnd"/>
    </w:p>
    <w:p w14:paraId="293B323E" w14:textId="77777777" w:rsidR="00CC015B" w:rsidRDefault="00000000">
      <w:r>
        <w:rPr>
          <w:rFonts w:eastAsia="宋体" w:hint="eastAsia"/>
          <w:lang w:eastAsia="zh-CN"/>
        </w:rPr>
        <w:t>《</w:t>
      </w:r>
      <w:proofErr w:type="spellStart"/>
      <w:r>
        <w:t>儒行</w:t>
      </w:r>
      <w:proofErr w:type="spellEnd"/>
      <w:r>
        <w:rPr>
          <w:rFonts w:eastAsia="宋体" w:hint="eastAsia"/>
          <w:lang w:eastAsia="zh-CN"/>
        </w:rPr>
        <w:t>》“</w:t>
      </w:r>
      <w:proofErr w:type="spellStart"/>
      <w:r>
        <w:t>近文章</w:t>
      </w:r>
      <w:proofErr w:type="spellEnd"/>
      <w:r>
        <w:rPr>
          <w:rFonts w:eastAsia="宋体" w:hint="eastAsia"/>
          <w:lang w:eastAsia="zh-CN"/>
        </w:rPr>
        <w:t>”</w:t>
      </w:r>
      <w:proofErr w:type="spellStart"/>
      <w:r>
        <w:t>三句</w:t>
      </w:r>
      <w:proofErr w:type="spellEnd"/>
      <w:r>
        <w:t>。</w:t>
      </w:r>
    </w:p>
    <w:p w14:paraId="5F032D62" w14:textId="77777777" w:rsidR="00CC015B" w:rsidRDefault="00000000">
      <w:proofErr w:type="spellStart"/>
      <w:r>
        <w:t>渝羭</w:t>
      </w:r>
      <w:proofErr w:type="spellEnd"/>
    </w:p>
    <w:p w14:paraId="17F0F464" w14:textId="77777777" w:rsidR="00CC015B" w:rsidRDefault="00000000">
      <w:r>
        <w:rPr>
          <w:rFonts w:eastAsia="宋体" w:hint="eastAsia"/>
          <w:lang w:eastAsia="zh-CN"/>
        </w:rPr>
        <w:t>《</w:t>
      </w:r>
      <w:proofErr w:type="spellStart"/>
      <w:r>
        <w:t>左傳。僖四年</w:t>
      </w:r>
      <w:proofErr w:type="spellEnd"/>
      <w:r>
        <w:rPr>
          <w:rFonts w:eastAsia="宋体" w:hint="eastAsia"/>
          <w:lang w:eastAsia="zh-CN"/>
        </w:rPr>
        <w:t>》</w:t>
      </w:r>
      <w:proofErr w:type="spellStart"/>
      <w:r>
        <w:t>晉獻以驪姬爲夫人卜辭</w:t>
      </w:r>
      <w:proofErr w:type="spellEnd"/>
      <w:r>
        <w:t>。</w:t>
      </w:r>
    </w:p>
    <w:p w14:paraId="11DC4BCA" w14:textId="77777777" w:rsidR="00CC015B" w:rsidRDefault="00000000">
      <w:proofErr w:type="spellStart"/>
      <w:r>
        <w:t>儒儒邾</w:t>
      </w:r>
      <w:proofErr w:type="spellEnd"/>
    </w:p>
    <w:p w14:paraId="4B544558" w14:textId="77777777" w:rsidR="00CC015B" w:rsidRDefault="00000000">
      <w:proofErr w:type="spellStart"/>
      <w:r>
        <w:t>跦侯</w:t>
      </w:r>
      <w:proofErr w:type="gramStart"/>
      <w:r>
        <w:t>襦</w:t>
      </w:r>
      <w:proofErr w:type="gramEnd"/>
      <w:r>
        <w:t>竇踰</w:t>
      </w:r>
      <w:proofErr w:type="spellEnd"/>
      <w:r>
        <w:rPr>
          <w:rFonts w:eastAsia="宋体" w:hint="eastAsia"/>
          <w:lang w:eastAsia="zh-CN"/>
        </w:rPr>
        <w:t>《</w:t>
      </w:r>
      <w:proofErr w:type="spellStart"/>
      <w:r>
        <w:t>哀十七年</w:t>
      </w:r>
      <w:proofErr w:type="spellEnd"/>
      <w:r>
        <w:rPr>
          <w:rFonts w:eastAsia="宋体" w:hint="eastAsia"/>
          <w:lang w:eastAsia="zh-CN"/>
        </w:rPr>
        <w:t>》</w:t>
      </w:r>
      <w:r>
        <w:t>。</w:t>
      </w:r>
    </w:p>
    <w:p w14:paraId="7AF52D50" w14:textId="77777777" w:rsidR="00CC015B" w:rsidRDefault="00000000">
      <w:proofErr w:type="spellStart"/>
      <w:r>
        <w:t>駒鳧軀</w:t>
      </w:r>
      <w:proofErr w:type="spellEnd"/>
      <w:r>
        <w:rPr>
          <w:rFonts w:eastAsia="宋体" w:hint="eastAsia"/>
          <w:lang w:eastAsia="zh-CN"/>
        </w:rPr>
        <w:t>《</w:t>
      </w:r>
      <w:proofErr w:type="spellStart"/>
      <w:r>
        <w:t>卜居</w:t>
      </w:r>
      <w:proofErr w:type="spellEnd"/>
      <w:r>
        <w:rPr>
          <w:rFonts w:eastAsia="宋体" w:hint="eastAsia"/>
          <w:lang w:eastAsia="zh-CN"/>
        </w:rPr>
        <w:t>》</w:t>
      </w:r>
      <w:r>
        <w:t>。</w:t>
      </w:r>
      <w:proofErr w:type="spellStart"/>
      <w:r>
        <w:t>寇</w:t>
      </w:r>
      <w:proofErr w:type="gramStart"/>
      <w:r>
        <w:t>媾</w:t>
      </w:r>
      <w:proofErr w:type="spellEnd"/>
      <w:proofErr w:type="gramEnd"/>
      <w:r>
        <w:rPr>
          <w:rFonts w:eastAsia="宋体" w:hint="eastAsia"/>
          <w:lang w:eastAsia="zh-CN"/>
        </w:rPr>
        <w:t>《</w:t>
      </w:r>
      <w:proofErr w:type="spellStart"/>
      <w:r>
        <w:t>易。屯</w:t>
      </w:r>
      <w:proofErr w:type="spellEnd"/>
      <w:r>
        <w:rPr>
          <w:rFonts w:eastAsia="宋体" w:hint="eastAsia"/>
          <w:lang w:eastAsia="zh-CN"/>
        </w:rPr>
        <w:t>》</w:t>
      </w:r>
      <w:r>
        <w:t>。</w:t>
      </w:r>
    </w:p>
    <w:p w14:paraId="2AD848EE" w14:textId="77777777" w:rsidR="00CC015B" w:rsidRDefault="00000000">
      <w:proofErr w:type="spellStart"/>
      <w:r>
        <w:t>寇寇</w:t>
      </w:r>
      <w:proofErr w:type="spellEnd"/>
    </w:p>
    <w:p w14:paraId="46729778" w14:textId="77777777" w:rsidR="00CC015B" w:rsidRDefault="00000000">
      <w:proofErr w:type="spellStart"/>
      <w:r>
        <w:t>寇</w:t>
      </w:r>
      <w:proofErr w:type="gramStart"/>
      <w:r>
        <w:t>媾</w:t>
      </w:r>
      <w:proofErr w:type="spellEnd"/>
      <w:proofErr w:type="gramEnd"/>
      <w:r>
        <w:rPr>
          <w:rFonts w:eastAsia="宋体" w:hint="eastAsia"/>
          <w:lang w:eastAsia="zh-CN"/>
        </w:rPr>
        <w:t>《</w:t>
      </w:r>
      <w:r>
        <w:t>賁</w:t>
      </w:r>
      <w:r>
        <w:rPr>
          <w:rFonts w:eastAsia="宋体" w:hint="eastAsia"/>
          <w:lang w:eastAsia="zh-CN"/>
        </w:rPr>
        <w:t>》</w:t>
      </w:r>
      <w:r>
        <w:t>。</w:t>
      </w:r>
    </w:p>
    <w:p w14:paraId="3529BB99" w14:textId="77777777" w:rsidR="00CC015B" w:rsidRDefault="00000000">
      <w:proofErr w:type="spellStart"/>
      <w:r>
        <w:t>寇</w:t>
      </w:r>
      <w:proofErr w:type="gramStart"/>
      <w:r>
        <w:t>媾</w:t>
      </w:r>
      <w:proofErr w:type="spellEnd"/>
      <w:proofErr w:type="gramEnd"/>
      <w:r>
        <w:rPr>
          <w:rFonts w:eastAsia="宋体" w:hint="eastAsia"/>
          <w:lang w:eastAsia="zh-CN"/>
        </w:rPr>
        <w:t>《</w:t>
      </w:r>
      <w:r>
        <w:t>睽</w:t>
      </w:r>
      <w:r>
        <w:rPr>
          <w:rFonts w:eastAsia="宋体" w:hint="eastAsia"/>
          <w:lang w:eastAsia="zh-CN"/>
        </w:rPr>
        <w:t>》</w:t>
      </w:r>
      <w:r>
        <w:t>。</w:t>
      </w:r>
    </w:p>
    <w:p w14:paraId="1D0EB0BB" w14:textId="77777777" w:rsidR="00CC015B" w:rsidRDefault="00000000">
      <w:proofErr w:type="spellStart"/>
      <w:r>
        <w:t>谷鮒漏主蔀斗蔀斗主</w:t>
      </w:r>
      <w:proofErr w:type="spellEnd"/>
    </w:p>
    <w:p w14:paraId="579EA8BC" w14:textId="77777777" w:rsidR="00CC015B" w:rsidRDefault="00000000">
      <w:r>
        <w:rPr>
          <w:rFonts w:eastAsia="宋体" w:hint="eastAsia"/>
          <w:lang w:eastAsia="zh-CN"/>
        </w:rPr>
        <w:t>《（</w:t>
      </w:r>
      <w:r>
        <w:t>豊</w:t>
      </w:r>
      <w:r>
        <w:rPr>
          <w:rFonts w:eastAsia="宋体" w:hint="eastAsia"/>
          <w:lang w:eastAsia="zh-CN"/>
        </w:rPr>
        <w:t>）【</w:t>
      </w:r>
      <w:r>
        <w:t>豐</w:t>
      </w:r>
      <w:r>
        <w:rPr>
          <w:rFonts w:eastAsia="宋体" w:hint="eastAsia"/>
          <w:lang w:eastAsia="zh-CN"/>
        </w:rPr>
        <w:t>】•</w:t>
      </w:r>
      <w:proofErr w:type="spellStart"/>
      <w:r>
        <w:t>初九</w:t>
      </w:r>
      <w:proofErr w:type="spellEnd"/>
      <w:r>
        <w:rPr>
          <w:rFonts w:eastAsia="宋体" w:hint="eastAsia"/>
          <w:lang w:eastAsia="zh-CN"/>
        </w:rPr>
        <w:t>》</w:t>
      </w:r>
      <w:r>
        <w:t>、</w:t>
      </w:r>
      <w:r>
        <w:rPr>
          <w:rFonts w:eastAsia="宋体" w:hint="eastAsia"/>
          <w:lang w:eastAsia="zh-CN"/>
        </w:rPr>
        <w:t>《</w:t>
      </w:r>
      <w:proofErr w:type="spellStart"/>
      <w:r>
        <w:t>六二</w:t>
      </w:r>
      <w:proofErr w:type="spellEnd"/>
      <w:r>
        <w:rPr>
          <w:rFonts w:eastAsia="宋体" w:hint="eastAsia"/>
          <w:lang w:eastAsia="zh-CN"/>
        </w:rPr>
        <w:t>》</w:t>
      </w:r>
      <w:r>
        <w:t>、</w:t>
      </w:r>
      <w:r>
        <w:rPr>
          <w:rFonts w:eastAsia="宋体" w:hint="eastAsia"/>
          <w:lang w:eastAsia="zh-CN"/>
        </w:rPr>
        <w:t>《</w:t>
      </w:r>
      <w:proofErr w:type="spellStart"/>
      <w:r>
        <w:t>九四</w:t>
      </w:r>
      <w:proofErr w:type="spellEnd"/>
      <w:r>
        <w:rPr>
          <w:rFonts w:eastAsia="宋体" w:hint="eastAsia"/>
          <w:lang w:eastAsia="zh-CN"/>
        </w:rPr>
        <w:t>》</w:t>
      </w:r>
      <w:r>
        <w:t>。</w:t>
      </w:r>
    </w:p>
    <w:p w14:paraId="7CBC13FA" w14:textId="77777777" w:rsidR="00CC015B" w:rsidRDefault="00000000">
      <w:proofErr w:type="spellStart"/>
      <w:r>
        <w:t>聚聚</w:t>
      </w:r>
      <w:proofErr w:type="spellEnd"/>
      <w:r>
        <w:rPr>
          <w:rFonts w:eastAsia="宋体" w:hint="eastAsia"/>
          <w:lang w:eastAsia="zh-CN"/>
        </w:rPr>
        <w:t>《</w:t>
      </w:r>
      <w:proofErr w:type="spellStart"/>
      <w:r>
        <w:t>萃。彖傳</w:t>
      </w:r>
      <w:proofErr w:type="spellEnd"/>
      <w:r>
        <w:rPr>
          <w:rFonts w:eastAsia="宋体" w:hint="eastAsia"/>
          <w:lang w:eastAsia="zh-CN"/>
        </w:rPr>
        <w:t>》</w:t>
      </w:r>
      <w:r>
        <w:t>。</w:t>
      </w:r>
    </w:p>
    <w:p w14:paraId="56575C4C" w14:textId="77777777" w:rsidR="00CC015B" w:rsidRDefault="00000000">
      <w:proofErr w:type="spellStart"/>
      <w:r>
        <w:t>樹數</w:t>
      </w:r>
      <w:proofErr w:type="spellEnd"/>
    </w:p>
    <w:p w14:paraId="707CC0D3" w14:textId="77777777" w:rsidR="00CC015B" w:rsidRDefault="00000000">
      <w:proofErr w:type="spellStart"/>
      <w:r>
        <w:t>誅遇</w:t>
      </w:r>
      <w:proofErr w:type="spellEnd"/>
    </w:p>
    <w:p w14:paraId="7CFE4A19" w14:textId="77777777" w:rsidR="00CC015B" w:rsidRDefault="00000000">
      <w:r>
        <w:rPr>
          <w:rFonts w:eastAsia="宋体" w:hint="eastAsia"/>
          <w:lang w:eastAsia="zh-CN"/>
        </w:rPr>
        <w:t>《</w:t>
      </w:r>
      <w:proofErr w:type="spellStart"/>
      <w:r>
        <w:t>雜卦傳</w:t>
      </w:r>
      <w:proofErr w:type="spellEnd"/>
      <w:r>
        <w:rPr>
          <w:rFonts w:eastAsia="宋体" w:hint="eastAsia"/>
          <w:lang w:eastAsia="zh-CN"/>
        </w:rPr>
        <w:t>》</w:t>
      </w:r>
      <w:r>
        <w:t>。</w:t>
      </w:r>
    </w:p>
    <w:p w14:paraId="426D8D34" w14:textId="77777777" w:rsidR="00CC015B" w:rsidRDefault="00000000">
      <w:proofErr w:type="spellStart"/>
      <w:r>
        <w:lastRenderedPageBreak/>
        <w:t>㖃口</w:t>
      </w:r>
      <w:proofErr w:type="spellEnd"/>
    </w:p>
    <w:p w14:paraId="7FCEE1EC" w14:textId="77777777" w:rsidR="00CC015B" w:rsidRDefault="00000000">
      <w:r>
        <w:rPr>
          <w:rFonts w:eastAsia="宋体" w:hint="eastAsia"/>
          <w:lang w:eastAsia="zh-CN"/>
        </w:rPr>
        <w:t>《</w:t>
      </w:r>
      <w:proofErr w:type="spellStart"/>
      <w:r>
        <w:t>大戴禮</w:t>
      </w:r>
      <w:proofErr w:type="spellEnd"/>
      <w:r>
        <w:rPr>
          <w:rFonts w:eastAsia="宋体" w:hint="eastAsia"/>
          <w:lang w:eastAsia="zh-CN"/>
        </w:rPr>
        <w:t>》</w:t>
      </w:r>
      <w:r>
        <w:t>。</w:t>
      </w:r>
    </w:p>
    <w:p w14:paraId="3EBE195D" w14:textId="77777777" w:rsidR="00CC015B" w:rsidRDefault="00000000">
      <w:proofErr w:type="spellStart"/>
      <w:r>
        <w:t>束構</w:t>
      </w:r>
      <w:proofErr w:type="spellEnd"/>
      <w:r>
        <w:rPr>
          <w:rFonts w:eastAsia="宋体" w:hint="eastAsia"/>
          <w:lang w:eastAsia="zh-CN"/>
        </w:rPr>
        <w:t>《</w:t>
      </w:r>
      <w:proofErr w:type="spellStart"/>
      <w:r>
        <w:t>勸學</w:t>
      </w:r>
      <w:proofErr w:type="spellEnd"/>
      <w:r>
        <w:rPr>
          <w:rFonts w:eastAsia="宋体" w:hint="eastAsia"/>
          <w:lang w:eastAsia="zh-CN"/>
        </w:rPr>
        <w:t>》</w:t>
      </w:r>
      <w:r>
        <w:t>。</w:t>
      </w:r>
    </w:p>
    <w:p w14:paraId="1DDFDDBA" w14:textId="77777777" w:rsidR="00CC015B" w:rsidRDefault="00000000">
      <w:proofErr w:type="spellStart"/>
      <w:r>
        <w:t>雊雉</w:t>
      </w:r>
      <w:proofErr w:type="spellEnd"/>
      <w:r>
        <w:rPr>
          <w:rFonts w:eastAsia="宋体" w:hint="eastAsia"/>
          <w:lang w:eastAsia="zh-CN"/>
        </w:rPr>
        <w:t>《</w:t>
      </w:r>
      <w:proofErr w:type="spellStart"/>
      <w:r>
        <w:t>禮記。月令</w:t>
      </w:r>
      <w:proofErr w:type="spellEnd"/>
      <w:r>
        <w:rPr>
          <w:rFonts w:eastAsia="宋体" w:hint="eastAsia"/>
          <w:lang w:eastAsia="zh-CN"/>
        </w:rPr>
        <w:t>》</w:t>
      </w:r>
      <w:r>
        <w:t>。後</w:t>
      </w:r>
    </w:p>
    <w:p w14:paraId="3049F35A" w14:textId="77777777" w:rsidR="00CC015B" w:rsidRDefault="00000000">
      <w:r>
        <w:t>主</w:t>
      </w:r>
      <w:r>
        <w:rPr>
          <w:rFonts w:eastAsia="宋体" w:hint="eastAsia"/>
          <w:lang w:eastAsia="zh-CN"/>
        </w:rPr>
        <w:t>《</w:t>
      </w:r>
      <w:proofErr w:type="spellStart"/>
      <w:r>
        <w:t>哀公問</w:t>
      </w:r>
      <w:proofErr w:type="spellEnd"/>
      <w:r>
        <w:rPr>
          <w:rFonts w:eastAsia="宋体" w:hint="eastAsia"/>
          <w:lang w:eastAsia="zh-CN"/>
        </w:rPr>
        <w:t>》</w:t>
      </w:r>
      <w:r>
        <w:t>。</w:t>
      </w:r>
    </w:p>
    <w:p w14:paraId="200981D0" w14:textId="77777777" w:rsidR="00CC015B" w:rsidRDefault="00000000">
      <w:proofErr w:type="spellStart"/>
      <w:r>
        <w:t>侮取</w:t>
      </w:r>
      <w:proofErr w:type="spellEnd"/>
    </w:p>
    <w:p w14:paraId="27C5D24B" w14:textId="77777777" w:rsidR="00CC015B" w:rsidRDefault="00000000">
      <w:pPr>
        <w:rPr>
          <w:rFonts w:eastAsia="宋体"/>
          <w:lang w:eastAsia="zh-CN"/>
        </w:rPr>
      </w:pPr>
      <w:proofErr w:type="spellStart"/>
      <w:r>
        <w:t>取侮主藪僂</w:t>
      </w:r>
      <w:proofErr w:type="gramStart"/>
      <w:r>
        <w:t>傴俯走侮</w:t>
      </w:r>
      <w:proofErr w:type="gramEnd"/>
      <w:r>
        <w:t>口詬厚</w:t>
      </w:r>
      <w:proofErr w:type="spellEnd"/>
      <w:r>
        <w:rPr>
          <w:rFonts w:eastAsia="宋体" w:hint="eastAsia"/>
          <w:lang w:eastAsia="zh-CN"/>
        </w:rPr>
        <w:t>《</w:t>
      </w:r>
    </w:p>
    <w:p w14:paraId="6B2156E4" w14:textId="77777777" w:rsidR="00CC015B" w:rsidRDefault="00000000">
      <w:proofErr w:type="spellStart"/>
      <w:r>
        <w:t>屬具</w:t>
      </w:r>
      <w:proofErr w:type="spellEnd"/>
    </w:p>
    <w:p w14:paraId="790F6C40" w14:textId="77777777" w:rsidR="00CC015B" w:rsidRDefault="00000000">
      <w:proofErr w:type="spellStart"/>
      <w:r>
        <w:t>屬數</w:t>
      </w:r>
      <w:proofErr w:type="spellEnd"/>
    </w:p>
    <w:p w14:paraId="5FB8C42A" w14:textId="77777777" w:rsidR="00CC015B" w:rsidRDefault="00000000">
      <w:proofErr w:type="spellStart"/>
      <w:proofErr w:type="gramStart"/>
      <w:r>
        <w:t>厚取告</w:t>
      </w:r>
      <w:proofErr w:type="gramEnd"/>
      <w:r>
        <w:t>瀆告</w:t>
      </w:r>
      <w:proofErr w:type="spellEnd"/>
      <w:r>
        <w:rPr>
          <w:rFonts w:eastAsia="宋体" w:hint="eastAsia"/>
          <w:lang w:eastAsia="zh-CN"/>
        </w:rPr>
        <w:t>《</w:t>
      </w:r>
      <w:r>
        <w:t>易</w:t>
      </w:r>
      <w:r>
        <w:rPr>
          <w:rFonts w:eastAsia="宋体" w:hint="eastAsia"/>
          <w:lang w:eastAsia="zh-CN"/>
        </w:rPr>
        <w:t>》</w:t>
      </w:r>
      <w:r>
        <w:t>。</w:t>
      </w:r>
      <w:proofErr w:type="spellStart"/>
      <w:r>
        <w:t>木谷覿足餗</w:t>
      </w:r>
      <w:proofErr w:type="gramStart"/>
      <w:r>
        <w:t>渥</w:t>
      </w:r>
      <w:proofErr w:type="gramEnd"/>
      <w:r>
        <w:t>木桷僕僕</w:t>
      </w:r>
      <w:proofErr w:type="spellEnd"/>
      <w:r>
        <w:rPr>
          <w:rFonts w:eastAsia="宋体" w:hint="eastAsia"/>
          <w:lang w:eastAsia="zh-CN"/>
        </w:rPr>
        <w:t>（</w:t>
      </w:r>
      <w:r>
        <w:t>旅</w:t>
      </w:r>
      <w:r>
        <w:rPr>
          <w:rFonts w:eastAsia="宋体" w:hint="eastAsia"/>
          <w:lang w:eastAsia="zh-CN"/>
        </w:rPr>
        <w:t>）【</w:t>
      </w:r>
      <w:r>
        <w:t>族</w:t>
      </w:r>
      <w:r>
        <w:rPr>
          <w:rFonts w:eastAsia="宋体" w:hint="eastAsia"/>
          <w:lang w:eastAsia="zh-CN"/>
        </w:rPr>
        <w:t>】</w:t>
      </w:r>
      <w:r>
        <w:t>睦</w:t>
      </w:r>
    </w:p>
    <w:p w14:paraId="4E4A7545" w14:textId="77777777" w:rsidR="00CC015B" w:rsidRDefault="00000000">
      <w:r>
        <w:rPr>
          <w:rFonts w:eastAsia="宋体" w:hint="eastAsia"/>
          <w:lang w:eastAsia="zh-CN"/>
        </w:rPr>
        <w:t>《</w:t>
      </w:r>
      <w:proofErr w:type="spellStart"/>
      <w:r>
        <w:t>書。堯典</w:t>
      </w:r>
      <w:proofErr w:type="spellEnd"/>
      <w:r>
        <w:rPr>
          <w:rFonts w:eastAsia="宋体" w:hint="eastAsia"/>
          <w:lang w:eastAsia="zh-CN"/>
        </w:rPr>
        <w:t>》</w:t>
      </w:r>
      <w:r>
        <w:t>。</w:t>
      </w:r>
    </w:p>
    <w:p w14:paraId="1981B521" w14:textId="77777777" w:rsidR="00CC015B" w:rsidRDefault="00000000">
      <w:pPr>
        <w:rPr>
          <w:rFonts w:eastAsia="宋体"/>
          <w:lang w:eastAsia="zh-CN"/>
        </w:rPr>
      </w:pPr>
      <w:proofErr w:type="spellStart"/>
      <w:r>
        <w:t>璞</w:t>
      </w:r>
      <w:proofErr w:type="gramStart"/>
      <w:r>
        <w:t>愨</w:t>
      </w:r>
      <w:proofErr w:type="spellEnd"/>
      <w:proofErr w:type="gramEnd"/>
      <w:r>
        <w:rPr>
          <w:rFonts w:eastAsia="宋体" w:hint="eastAsia"/>
          <w:lang w:eastAsia="zh-CN"/>
        </w:rPr>
        <w:t>《</w:t>
      </w:r>
    </w:p>
    <w:p w14:paraId="200E7D65" w14:textId="77777777" w:rsidR="00CC015B" w:rsidRDefault="00000000">
      <w:proofErr w:type="spellStart"/>
      <w:r>
        <w:t>大戴禮。王言</w:t>
      </w:r>
      <w:proofErr w:type="spellEnd"/>
      <w:r>
        <w:rPr>
          <w:rFonts w:eastAsia="宋体" w:hint="eastAsia"/>
          <w:lang w:eastAsia="zh-CN"/>
        </w:rPr>
        <w:t>》</w:t>
      </w:r>
      <w:r>
        <w:t>篇。</w:t>
      </w:r>
    </w:p>
    <w:p w14:paraId="66ED4D54" w14:textId="77777777" w:rsidR="00CC015B" w:rsidRDefault="00000000">
      <w:proofErr w:type="spellStart"/>
      <w:r>
        <w:t>沐浴肉</w:t>
      </w:r>
      <w:proofErr w:type="spellEnd"/>
    </w:p>
    <w:p w14:paraId="38BC6DDA" w14:textId="77777777" w:rsidR="00CC015B" w:rsidRDefault="00000000">
      <w:r>
        <w:rPr>
          <w:rFonts w:eastAsia="宋体" w:hint="eastAsia"/>
          <w:lang w:eastAsia="zh-CN"/>
        </w:rPr>
        <w:t>《</w:t>
      </w:r>
      <w:proofErr w:type="spellStart"/>
      <w:r>
        <w:t>禮記。曲禮上</w:t>
      </w:r>
      <w:proofErr w:type="spellEnd"/>
      <w:r>
        <w:rPr>
          <w:rFonts w:eastAsia="宋体" w:hint="eastAsia"/>
          <w:lang w:eastAsia="zh-CN"/>
        </w:rPr>
        <w:t>》</w:t>
      </w:r>
      <w:r>
        <w:t>。</w:t>
      </w:r>
    </w:p>
    <w:p w14:paraId="2FCF11F9" w14:textId="77777777" w:rsidR="00CC015B" w:rsidRDefault="00000000">
      <w:proofErr w:type="spellStart"/>
      <w:r>
        <w:t>哭族</w:t>
      </w:r>
      <w:proofErr w:type="spellEnd"/>
    </w:p>
    <w:p w14:paraId="35F145C4" w14:textId="77777777" w:rsidR="00CC015B" w:rsidRDefault="00000000">
      <w:r>
        <w:rPr>
          <w:rFonts w:eastAsia="宋体" w:hint="eastAsia"/>
          <w:lang w:eastAsia="zh-CN"/>
        </w:rPr>
        <w:t>《</w:t>
      </w:r>
      <w:proofErr w:type="spellStart"/>
      <w:r>
        <w:t>檀弓下</w:t>
      </w:r>
      <w:proofErr w:type="spellEnd"/>
      <w:r>
        <w:rPr>
          <w:rFonts w:eastAsia="宋体" w:hint="eastAsia"/>
          <w:lang w:eastAsia="zh-CN"/>
        </w:rPr>
        <w:t>》</w:t>
      </w:r>
      <w:r>
        <w:t>。</w:t>
      </w:r>
    </w:p>
    <w:p w14:paraId="040E2E8C" w14:textId="77777777" w:rsidR="00CC015B" w:rsidRDefault="00000000">
      <w:proofErr w:type="spellStart"/>
      <w:r>
        <w:t>浴沐肉</w:t>
      </w:r>
      <w:proofErr w:type="spellEnd"/>
    </w:p>
    <w:p w14:paraId="2F1C6922" w14:textId="77777777" w:rsidR="00CC015B" w:rsidRDefault="00000000">
      <w:pPr>
        <w:rPr>
          <w:lang w:eastAsia="zh-CN"/>
        </w:rPr>
      </w:pPr>
      <w:r>
        <w:rPr>
          <w:lang w:eastAsia="zh-CN"/>
        </w:rPr>
        <w:t>【第</w:t>
      </w:r>
      <w:r>
        <w:rPr>
          <w:lang w:eastAsia="zh-CN"/>
        </w:rPr>
        <w:t>34</w:t>
      </w:r>
      <w:r>
        <w:rPr>
          <w:lang w:eastAsia="zh-CN"/>
        </w:rPr>
        <w:t>页】</w:t>
      </w:r>
    </w:p>
    <w:p w14:paraId="6FFA00A2" w14:textId="77777777" w:rsidR="00CC015B" w:rsidRDefault="00000000">
      <w:pPr>
        <w:rPr>
          <w:lang w:eastAsia="zh-CN"/>
        </w:rPr>
      </w:pPr>
      <w:r>
        <w:rPr>
          <w:rFonts w:eastAsia="宋体" w:hint="eastAsia"/>
          <w:lang w:eastAsia="zh-CN"/>
        </w:rPr>
        <w:t>《</w:t>
      </w:r>
      <w:r>
        <w:rPr>
          <w:lang w:eastAsia="zh-CN"/>
        </w:rPr>
        <w:t>雜記下</w:t>
      </w:r>
      <w:r>
        <w:rPr>
          <w:rFonts w:eastAsia="宋体" w:hint="eastAsia"/>
          <w:lang w:eastAsia="zh-CN"/>
        </w:rPr>
        <w:t>》</w:t>
      </w:r>
      <w:r>
        <w:rPr>
          <w:lang w:eastAsia="zh-CN"/>
        </w:rPr>
        <w:t>引孔子曰</w:t>
      </w:r>
      <w:r>
        <w:rPr>
          <w:rFonts w:eastAsia="宋体" w:hint="eastAsia"/>
          <w:lang w:eastAsia="zh-CN"/>
        </w:rPr>
        <w:t>“</w:t>
      </w:r>
      <w:r>
        <w:rPr>
          <w:lang w:eastAsia="zh-CN"/>
        </w:rPr>
        <w:t>身有瘍則浴</w:t>
      </w:r>
      <w:r>
        <w:rPr>
          <w:rFonts w:eastAsia="宋体" w:hint="eastAsia"/>
          <w:lang w:eastAsia="zh-CN"/>
        </w:rPr>
        <w:t>”</w:t>
      </w:r>
      <w:r>
        <w:rPr>
          <w:lang w:eastAsia="zh-CN"/>
        </w:rPr>
        <w:t>三句。</w:t>
      </w:r>
    </w:p>
    <w:p w14:paraId="64F74B66" w14:textId="77777777" w:rsidR="00CC015B" w:rsidRDefault="00000000">
      <w:pPr>
        <w:rPr>
          <w:lang w:eastAsia="zh-CN"/>
        </w:rPr>
      </w:pPr>
      <w:proofErr w:type="gramStart"/>
      <w:r>
        <w:rPr>
          <w:lang w:eastAsia="zh-CN"/>
        </w:rPr>
        <w:t>愨數</w:t>
      </w:r>
      <w:proofErr w:type="gramEnd"/>
    </w:p>
    <w:p w14:paraId="7E146E54" w14:textId="77777777" w:rsidR="00CC015B" w:rsidRDefault="00000000">
      <w:pPr>
        <w:rPr>
          <w:lang w:eastAsia="zh-CN"/>
        </w:rPr>
      </w:pPr>
      <w:proofErr w:type="gramStart"/>
      <w:r>
        <w:rPr>
          <w:lang w:eastAsia="zh-CN"/>
        </w:rPr>
        <w:t>禄畜辱溽數</w:t>
      </w:r>
      <w:proofErr w:type="gramEnd"/>
    </w:p>
    <w:p w14:paraId="70D98A64" w14:textId="77777777" w:rsidR="00CC015B" w:rsidRDefault="00000000">
      <w:pPr>
        <w:rPr>
          <w:lang w:eastAsia="zh-CN"/>
        </w:rPr>
      </w:pPr>
      <w:r>
        <w:rPr>
          <w:rFonts w:eastAsia="宋体" w:hint="eastAsia"/>
          <w:lang w:eastAsia="zh-CN"/>
        </w:rPr>
        <w:t>“</w:t>
      </w:r>
      <w:r>
        <w:rPr>
          <w:lang w:eastAsia="zh-CN"/>
        </w:rPr>
        <w:t>可殺</w:t>
      </w:r>
      <w:r>
        <w:rPr>
          <w:rFonts w:eastAsia="宋体" w:hint="eastAsia"/>
          <w:lang w:eastAsia="zh-CN"/>
        </w:rPr>
        <w:t>”</w:t>
      </w:r>
      <w:r>
        <w:rPr>
          <w:lang w:eastAsia="zh-CN"/>
        </w:rPr>
        <w:t>。卜</w:t>
      </w:r>
      <w:proofErr w:type="gramStart"/>
      <w:r>
        <w:rPr>
          <w:lang w:eastAsia="zh-CN"/>
        </w:rPr>
        <w:t>卜</w:t>
      </w:r>
      <w:proofErr w:type="gramEnd"/>
      <w:r>
        <w:rPr>
          <w:rFonts w:eastAsia="宋体" w:hint="eastAsia"/>
          <w:lang w:eastAsia="zh-CN"/>
        </w:rPr>
        <w:t>《</w:t>
      </w:r>
      <w:r>
        <w:rPr>
          <w:lang w:eastAsia="zh-CN"/>
        </w:rPr>
        <w:t>左傳</w:t>
      </w:r>
      <w:r>
        <w:rPr>
          <w:rFonts w:eastAsia="宋体" w:hint="eastAsia"/>
          <w:lang w:eastAsia="zh-CN"/>
        </w:rPr>
        <w:t>》</w:t>
      </w:r>
      <w:r>
        <w:rPr>
          <w:lang w:eastAsia="zh-CN"/>
        </w:rPr>
        <w:t>。</w:t>
      </w:r>
    </w:p>
    <w:p w14:paraId="649F2486" w14:textId="77777777" w:rsidR="00CC015B" w:rsidRDefault="00000000">
      <w:pPr>
        <w:rPr>
          <w:lang w:eastAsia="zh-CN"/>
        </w:rPr>
      </w:pPr>
      <w:r>
        <w:rPr>
          <w:lang w:eastAsia="zh-CN"/>
        </w:rPr>
        <w:t>鵒辱</w:t>
      </w:r>
    </w:p>
    <w:p w14:paraId="48490ECF" w14:textId="77777777" w:rsidR="00CC015B" w:rsidRDefault="00000000">
      <w:pPr>
        <w:rPr>
          <w:lang w:eastAsia="zh-CN"/>
        </w:rPr>
      </w:pPr>
      <w:r>
        <w:rPr>
          <w:rFonts w:eastAsia="宋体" w:hint="eastAsia"/>
          <w:lang w:eastAsia="zh-CN"/>
        </w:rPr>
        <w:lastRenderedPageBreak/>
        <w:t>《【</w:t>
      </w:r>
      <w:r>
        <w:rPr>
          <w:lang w:eastAsia="zh-CN"/>
        </w:rPr>
        <w:t>昭</w:t>
      </w:r>
      <w:r>
        <w:rPr>
          <w:rFonts w:eastAsia="宋体" w:hint="eastAsia"/>
          <w:lang w:eastAsia="zh-CN"/>
        </w:rPr>
        <w:t>】</w:t>
      </w:r>
      <w:r>
        <w:rPr>
          <w:lang w:eastAsia="zh-CN"/>
        </w:rPr>
        <w:t>二十五年</w:t>
      </w:r>
      <w:r>
        <w:rPr>
          <w:rFonts w:eastAsia="宋体" w:hint="eastAsia"/>
          <w:lang w:eastAsia="zh-CN"/>
        </w:rPr>
        <w:t>》</w:t>
      </w:r>
      <w:r>
        <w:rPr>
          <w:lang w:eastAsia="zh-CN"/>
        </w:rPr>
        <w:t>。</w:t>
      </w:r>
    </w:p>
    <w:p w14:paraId="35C9E4C8" w14:textId="77777777" w:rsidR="00CC015B" w:rsidRDefault="00000000">
      <w:pPr>
        <w:rPr>
          <w:lang w:eastAsia="zh-CN"/>
        </w:rPr>
      </w:pPr>
      <w:proofErr w:type="spellStart"/>
      <w:r>
        <w:t>鵒</w:t>
      </w:r>
      <w:proofErr w:type="gramStart"/>
      <w:r>
        <w:t>鵒</w:t>
      </w:r>
      <w:proofErr w:type="gramEnd"/>
      <w:r>
        <w:t>哭</w:t>
      </w:r>
      <w:proofErr w:type="spellEnd"/>
      <w:r>
        <w:rPr>
          <w:rFonts w:eastAsia="宋体" w:hint="eastAsia"/>
          <w:lang w:eastAsia="zh-CN"/>
        </w:rPr>
        <w:t>【</w:t>
      </w:r>
      <w:proofErr w:type="spellStart"/>
      <w:r>
        <w:t>同上</w:t>
      </w:r>
      <w:proofErr w:type="spellEnd"/>
      <w:r>
        <w:rPr>
          <w:rFonts w:eastAsia="宋体" w:hint="eastAsia"/>
          <w:lang w:eastAsia="zh-CN"/>
        </w:rPr>
        <w:t>】</w:t>
      </w:r>
      <w:r>
        <w:t>。</w:t>
      </w:r>
      <w:proofErr w:type="spellStart"/>
      <w:proofErr w:type="gramStart"/>
      <w:r>
        <w:t>濁</w:t>
      </w:r>
      <w:proofErr w:type="gramEnd"/>
      <w:r>
        <w:t>足</w:t>
      </w:r>
      <w:proofErr w:type="spellEnd"/>
      <w:r>
        <w:rPr>
          <w:rFonts w:eastAsia="宋体" w:hint="eastAsia"/>
          <w:lang w:eastAsia="zh-CN"/>
        </w:rPr>
        <w:t>《</w:t>
      </w:r>
      <w:proofErr w:type="spellStart"/>
      <w:r>
        <w:t>孟子</w:t>
      </w:r>
      <w:proofErr w:type="spellEnd"/>
      <w:r>
        <w:t>《</w:t>
      </w:r>
      <w:r>
        <w:rPr>
          <w:rFonts w:eastAsia="宋体" w:hint="eastAsia"/>
          <w:lang w:eastAsia="zh-CN"/>
        </w:rPr>
        <w:t>【</w:t>
      </w:r>
      <w:proofErr w:type="spellStart"/>
      <w:r>
        <w:t>離婁下</w:t>
      </w:r>
      <w:proofErr w:type="spellEnd"/>
      <w:r>
        <w:rPr>
          <w:rFonts w:eastAsia="宋体" w:hint="eastAsia"/>
          <w:lang w:eastAsia="zh-CN"/>
        </w:rPr>
        <w:t>】》</w:t>
      </w:r>
      <w:r>
        <w:t>。</w:t>
      </w:r>
      <w:proofErr w:type="gramStart"/>
      <w:r>
        <w:rPr>
          <w:lang w:eastAsia="zh-CN"/>
        </w:rPr>
        <w:t>欲禄木足</w:t>
      </w:r>
      <w:proofErr w:type="gramEnd"/>
    </w:p>
    <w:p w14:paraId="1D5A8E5F" w14:textId="77777777" w:rsidR="00CC015B" w:rsidRDefault="00000000">
      <w:pPr>
        <w:rPr>
          <w:lang w:eastAsia="zh-CN"/>
        </w:rPr>
      </w:pPr>
      <w:proofErr w:type="gramStart"/>
      <w:r>
        <w:rPr>
          <w:rFonts w:eastAsia="宋体" w:hint="eastAsia"/>
          <w:lang w:eastAsia="zh-CN"/>
        </w:rPr>
        <w:t>《</w:t>
      </w:r>
      <w:proofErr w:type="gramEnd"/>
      <w:r>
        <w:rPr>
          <w:lang w:eastAsia="zh-CN"/>
        </w:rPr>
        <w:t>九章</w:t>
      </w:r>
      <w:proofErr w:type="gramStart"/>
      <w:r>
        <w:rPr>
          <w:lang w:eastAsia="zh-CN"/>
        </w:rPr>
        <w:t>《</w:t>
      </w:r>
      <w:proofErr w:type="gramEnd"/>
      <w:r>
        <w:rPr>
          <w:lang w:eastAsia="zh-CN"/>
        </w:rPr>
        <w:t>思美</w:t>
      </w:r>
    </w:p>
    <w:p w14:paraId="36149174" w14:textId="77777777" w:rsidR="00CC015B" w:rsidRDefault="00000000">
      <w:pPr>
        <w:rPr>
          <w:lang w:eastAsia="zh-CN"/>
        </w:rPr>
      </w:pPr>
      <w:proofErr w:type="gramStart"/>
      <w:r>
        <w:rPr>
          <w:lang w:eastAsia="zh-CN"/>
        </w:rPr>
        <w:t>屬</w:t>
      </w:r>
      <w:proofErr w:type="gramEnd"/>
      <w:r>
        <w:rPr>
          <w:lang w:eastAsia="zh-CN"/>
        </w:rPr>
        <w:t>轂</w:t>
      </w:r>
    </w:p>
    <w:p w14:paraId="4E1CD8CB" w14:textId="77777777" w:rsidR="00CC015B" w:rsidRDefault="00000000">
      <w:r>
        <w:rPr>
          <w:rFonts w:eastAsia="宋体" w:hint="eastAsia"/>
          <w:lang w:eastAsia="zh-CN"/>
        </w:rPr>
        <w:t>《</w:t>
      </w:r>
      <w:proofErr w:type="spellStart"/>
      <w:r>
        <w:t>遠遊</w:t>
      </w:r>
      <w:proofErr w:type="spellEnd"/>
      <w:r>
        <w:rPr>
          <w:rFonts w:eastAsia="宋体" w:hint="eastAsia"/>
          <w:lang w:eastAsia="zh-CN"/>
        </w:rPr>
        <w:t>•</w:t>
      </w:r>
      <w:r>
        <w:t>重</w:t>
      </w:r>
      <w:r>
        <w:rPr>
          <w:rFonts w:eastAsia="宋体" w:hint="eastAsia"/>
          <w:lang w:eastAsia="zh-CN"/>
        </w:rPr>
        <w:t>》</w:t>
      </w:r>
      <w:r>
        <w:t>。</w:t>
      </w:r>
    </w:p>
    <w:p w14:paraId="43B5D2CA" w14:textId="77777777" w:rsidR="00CC015B" w:rsidRDefault="00000000">
      <w:proofErr w:type="spellStart"/>
      <w:proofErr w:type="gramStart"/>
      <w:r>
        <w:t>濁</w:t>
      </w:r>
      <w:proofErr w:type="gramEnd"/>
      <w:r>
        <w:t>足</w:t>
      </w:r>
      <w:proofErr w:type="spellEnd"/>
      <w:r>
        <w:rPr>
          <w:rFonts w:eastAsia="宋体" w:hint="eastAsia"/>
          <w:lang w:eastAsia="zh-CN"/>
        </w:rPr>
        <w:t>《</w:t>
      </w:r>
      <w:proofErr w:type="spellStart"/>
      <w:r>
        <w:t>漁父</w:t>
      </w:r>
      <w:proofErr w:type="spellEnd"/>
      <w:r>
        <w:rPr>
          <w:rFonts w:eastAsia="宋体" w:hint="eastAsia"/>
          <w:lang w:eastAsia="zh-CN"/>
        </w:rPr>
        <w:t>》</w:t>
      </w:r>
      <w:r>
        <w:t>。</w:t>
      </w:r>
      <w:proofErr w:type="spellStart"/>
      <w:r>
        <w:t>虞舍車徒膚魚輿廬穫畬牙衢華夫</w:t>
      </w:r>
      <w:proofErr w:type="spellEnd"/>
    </w:p>
    <w:p w14:paraId="31647091" w14:textId="77777777" w:rsidR="00CC015B" w:rsidRDefault="00000000">
      <w:pPr>
        <w:rPr>
          <w:lang w:eastAsia="zh-CN"/>
        </w:rPr>
      </w:pPr>
      <w:r>
        <w:rPr>
          <w:lang w:eastAsia="zh-CN"/>
        </w:rPr>
        <w:t>譽孤夫膚孤塗車弧</w:t>
      </w:r>
      <w:proofErr w:type="gramStart"/>
      <w:r>
        <w:rPr>
          <w:lang w:eastAsia="zh-CN"/>
        </w:rPr>
        <w:t>弧</w:t>
      </w:r>
      <w:proofErr w:type="gramEnd"/>
      <w:r>
        <w:rPr>
          <w:lang w:eastAsia="zh-CN"/>
        </w:rPr>
        <w:t>譽故膚且魚膚且魚瓜徐車魚虚度懼故譽懼居</w:t>
      </w:r>
    </w:p>
    <w:p w14:paraId="753F34B4" w14:textId="77777777" w:rsidR="00CC015B" w:rsidRDefault="00000000">
      <w:proofErr w:type="spellStart"/>
      <w:r>
        <w:t>著豬居敷</w:t>
      </w:r>
      <w:proofErr w:type="spellEnd"/>
    </w:p>
    <w:p w14:paraId="14D5C8EA" w14:textId="77777777" w:rsidR="00CC015B" w:rsidRDefault="00000000">
      <w:r>
        <w:rPr>
          <w:rFonts w:eastAsia="宋体" w:hint="eastAsia"/>
          <w:lang w:eastAsia="zh-CN"/>
        </w:rPr>
        <w:t>《</w:t>
      </w:r>
      <w:r>
        <w:t>書</w:t>
      </w:r>
      <w:r>
        <w:rPr>
          <w:rFonts w:eastAsia="宋体" w:hint="eastAsia"/>
          <w:lang w:eastAsia="zh-CN"/>
        </w:rPr>
        <w:t>•</w:t>
      </w:r>
      <w:proofErr w:type="spellStart"/>
      <w:r>
        <w:t>禹貢</w:t>
      </w:r>
      <w:proofErr w:type="spellEnd"/>
      <w:r>
        <w:rPr>
          <w:rFonts w:eastAsia="宋体" w:hint="eastAsia"/>
          <w:lang w:eastAsia="zh-CN"/>
        </w:rPr>
        <w:t>》</w:t>
      </w:r>
      <w:r>
        <w:t>。</w:t>
      </w:r>
    </w:p>
    <w:p w14:paraId="688985A8" w14:textId="77777777" w:rsidR="00CC015B" w:rsidRDefault="00000000">
      <w:proofErr w:type="spellStart"/>
      <w:r>
        <w:t>家辜惡路衺茶</w:t>
      </w:r>
      <w:proofErr w:type="spellEnd"/>
    </w:p>
    <w:p w14:paraId="7ED97743" w14:textId="77777777" w:rsidR="00CC015B" w:rsidRDefault="00000000">
      <w:pPr>
        <w:rPr>
          <w:lang w:eastAsia="zh-CN"/>
        </w:rPr>
      </w:pPr>
      <w:proofErr w:type="spellStart"/>
      <w:r>
        <w:t>傅慮</w:t>
      </w:r>
      <w:proofErr w:type="spellEnd"/>
      <w:r>
        <w:rPr>
          <w:rFonts w:eastAsia="宋体" w:hint="eastAsia"/>
          <w:lang w:eastAsia="zh-CN"/>
        </w:rPr>
        <w:t>《</w:t>
      </w:r>
      <w:proofErr w:type="spellStart"/>
      <w:r>
        <w:t>大戴禮</w:t>
      </w:r>
      <w:proofErr w:type="spellEnd"/>
      <w:r>
        <w:rPr>
          <w:rFonts w:eastAsia="宋体" w:hint="eastAsia"/>
          <w:lang w:eastAsia="zh-CN"/>
        </w:rPr>
        <w:t>•</w:t>
      </w:r>
      <w:r>
        <w:t>保</w:t>
      </w:r>
      <w:r>
        <w:rPr>
          <w:rFonts w:eastAsia="宋体" w:hint="eastAsia"/>
          <w:lang w:eastAsia="zh-CN"/>
        </w:rPr>
        <w:t>【</w:t>
      </w:r>
      <w:r>
        <w:t>傅</w:t>
      </w:r>
      <w:r>
        <w:rPr>
          <w:rFonts w:eastAsia="宋体" w:hint="eastAsia"/>
          <w:lang w:eastAsia="zh-CN"/>
        </w:rPr>
        <w:t>】》</w:t>
      </w:r>
      <w:r>
        <w:t>。</w:t>
      </w:r>
      <w:r>
        <w:rPr>
          <w:lang w:eastAsia="zh-CN"/>
        </w:rPr>
        <w:t>虚</w:t>
      </w:r>
    </w:p>
    <w:p w14:paraId="77C1417E" w14:textId="77777777" w:rsidR="00CC015B" w:rsidRDefault="00000000">
      <w:pPr>
        <w:rPr>
          <w:lang w:eastAsia="zh-CN"/>
        </w:rPr>
      </w:pPr>
      <w:r>
        <w:rPr>
          <w:lang w:eastAsia="zh-CN"/>
        </w:rPr>
        <w:t>無</w:t>
      </w:r>
      <w:r>
        <w:rPr>
          <w:rFonts w:eastAsia="宋体" w:hint="eastAsia"/>
          <w:lang w:eastAsia="zh-CN"/>
        </w:rPr>
        <w:t>《</w:t>
      </w:r>
      <w:r>
        <w:rPr>
          <w:lang w:eastAsia="zh-CN"/>
        </w:rPr>
        <w:t>曾子制言</w:t>
      </w:r>
      <w:r>
        <w:rPr>
          <w:rFonts w:eastAsia="宋体" w:hint="eastAsia"/>
          <w:lang w:eastAsia="zh-CN"/>
        </w:rPr>
        <w:t>》</w:t>
      </w:r>
      <w:r>
        <w:rPr>
          <w:lang w:eastAsia="zh-CN"/>
        </w:rPr>
        <w:t>。</w:t>
      </w:r>
    </w:p>
    <w:p w14:paraId="4BFA7E3A" w14:textId="77777777" w:rsidR="00CC015B" w:rsidRDefault="00000000">
      <w:pPr>
        <w:rPr>
          <w:lang w:eastAsia="zh-CN"/>
        </w:rPr>
      </w:pPr>
      <w:r>
        <w:rPr>
          <w:lang w:eastAsia="zh-CN"/>
        </w:rPr>
        <w:t>魚徒攫距駒虞</w:t>
      </w:r>
      <w:proofErr w:type="gramStart"/>
      <w:r>
        <w:rPr>
          <w:lang w:eastAsia="zh-CN"/>
        </w:rPr>
        <w:t>懼珠虚呼舍固</w:t>
      </w:r>
      <w:proofErr w:type="gramEnd"/>
      <w:r>
        <w:rPr>
          <w:rFonts w:eastAsia="宋体" w:hint="eastAsia"/>
          <w:lang w:eastAsia="zh-CN"/>
        </w:rPr>
        <w:t>《</w:t>
      </w:r>
      <w:r>
        <w:rPr>
          <w:lang w:eastAsia="zh-CN"/>
        </w:rPr>
        <w:t>禮記</w:t>
      </w:r>
      <w:r>
        <w:rPr>
          <w:rFonts w:eastAsia="宋体" w:hint="eastAsia"/>
          <w:lang w:eastAsia="zh-CN"/>
        </w:rPr>
        <w:t>》</w:t>
      </w:r>
      <w:r>
        <w:rPr>
          <w:lang w:eastAsia="zh-CN"/>
        </w:rPr>
        <w:t>。顧慮</w:t>
      </w:r>
      <w:proofErr w:type="gramStart"/>
      <w:r>
        <w:rPr>
          <w:lang w:eastAsia="zh-CN"/>
        </w:rPr>
        <w:t>顧固芽孤</w:t>
      </w:r>
      <w:proofErr w:type="gramEnd"/>
    </w:p>
    <w:p w14:paraId="63C94FDC" w14:textId="77777777" w:rsidR="00CC015B" w:rsidRDefault="00000000">
      <w:pPr>
        <w:rPr>
          <w:lang w:eastAsia="zh-CN"/>
        </w:rPr>
      </w:pPr>
      <w:r>
        <w:rPr>
          <w:lang w:eastAsia="zh-CN"/>
        </w:rPr>
        <w:t>布</w:t>
      </w:r>
      <w:proofErr w:type="gramStart"/>
      <w:r>
        <w:rPr>
          <w:lang w:eastAsia="zh-CN"/>
        </w:rPr>
        <w:t>索作度固</w:t>
      </w:r>
      <w:proofErr w:type="gramEnd"/>
      <w:r>
        <w:rPr>
          <w:lang w:eastAsia="zh-CN"/>
        </w:rPr>
        <w:t>車御</w:t>
      </w:r>
      <w:proofErr w:type="gramStart"/>
      <w:r>
        <w:rPr>
          <w:lang w:eastAsia="zh-CN"/>
        </w:rPr>
        <w:t>倨</w:t>
      </w:r>
      <w:proofErr w:type="gramEnd"/>
      <w:r>
        <w:rPr>
          <w:lang w:eastAsia="zh-CN"/>
        </w:rPr>
        <w:t>雉</w:t>
      </w:r>
      <w:proofErr w:type="gramStart"/>
      <w:r>
        <w:rPr>
          <w:lang w:eastAsia="zh-CN"/>
        </w:rPr>
        <w:t>稼漁瑕家</w:t>
      </w:r>
      <w:r>
        <w:rPr>
          <w:rFonts w:eastAsia="宋体" w:hint="eastAsia"/>
          <w:lang w:eastAsia="zh-CN"/>
        </w:rPr>
        <w:t>《</w:t>
      </w:r>
      <w:r>
        <w:rPr>
          <w:lang w:eastAsia="zh-CN"/>
        </w:rPr>
        <w:t>左傳</w:t>
      </w:r>
      <w:r>
        <w:rPr>
          <w:rFonts w:eastAsia="宋体" w:hint="eastAsia"/>
          <w:lang w:eastAsia="zh-CN"/>
        </w:rPr>
        <w:t>》</w:t>
      </w:r>
      <w:proofErr w:type="gramEnd"/>
      <w:r>
        <w:rPr>
          <w:lang w:eastAsia="zh-CN"/>
        </w:rPr>
        <w:t>。</w:t>
      </w:r>
    </w:p>
    <w:p w14:paraId="3D098E21" w14:textId="77777777" w:rsidR="00CC015B" w:rsidRDefault="00000000">
      <w:proofErr w:type="spellStart"/>
      <w:r>
        <w:t>去餘狐</w:t>
      </w:r>
      <w:proofErr w:type="spellEnd"/>
    </w:p>
    <w:p w14:paraId="329E4E59" w14:textId="77777777" w:rsidR="00CC015B" w:rsidRDefault="00000000">
      <w:r>
        <w:rPr>
          <w:rFonts w:eastAsia="宋体" w:hint="eastAsia"/>
          <w:lang w:eastAsia="zh-CN"/>
        </w:rPr>
        <w:t>《</w:t>
      </w:r>
      <w:proofErr w:type="spellStart"/>
      <w:r>
        <w:t>僖十五年</w:t>
      </w:r>
      <w:proofErr w:type="spellEnd"/>
      <w:r>
        <w:rPr>
          <w:rFonts w:eastAsia="宋体" w:hint="eastAsia"/>
          <w:lang w:eastAsia="zh-CN"/>
        </w:rPr>
        <w:t>》</w:t>
      </w:r>
      <w:r>
        <w:t>。</w:t>
      </w:r>
    </w:p>
    <w:p w14:paraId="7E30754F" w14:textId="77777777" w:rsidR="00CC015B" w:rsidRDefault="00000000">
      <w:proofErr w:type="spellStart"/>
      <w:r>
        <w:t>孤弧姑逋家</w:t>
      </w:r>
      <w:proofErr w:type="spellEnd"/>
    </w:p>
    <w:p w14:paraId="241154C2" w14:textId="77777777" w:rsidR="00CC015B" w:rsidRDefault="00000000">
      <w:pPr>
        <w:rPr>
          <w:lang w:eastAsia="zh-CN"/>
        </w:rPr>
      </w:pPr>
      <w:r>
        <w:rPr>
          <w:lang w:eastAsia="zh-CN"/>
        </w:rPr>
        <w:t>虚汙瑕垢詐虞家夫</w:t>
      </w:r>
      <w:proofErr w:type="gramStart"/>
      <w:r>
        <w:rPr>
          <w:lang w:eastAsia="zh-CN"/>
        </w:rPr>
        <w:t>懼</w:t>
      </w:r>
      <w:proofErr w:type="gramEnd"/>
      <w:r>
        <w:rPr>
          <w:lang w:eastAsia="zh-CN"/>
        </w:rPr>
        <w:t>恐豬豭</w:t>
      </w:r>
      <w:proofErr w:type="gramStart"/>
      <w:r>
        <w:rPr>
          <w:lang w:eastAsia="zh-CN"/>
        </w:rPr>
        <w:t>虚瓜夫辜吾烏</w:t>
      </w:r>
      <w:proofErr w:type="gramEnd"/>
      <w:r>
        <w:rPr>
          <w:lang w:eastAsia="zh-CN"/>
        </w:rPr>
        <w:t>枯</w:t>
      </w:r>
      <w:r>
        <w:rPr>
          <w:rFonts w:eastAsia="宋体" w:hint="eastAsia"/>
          <w:lang w:eastAsia="zh-CN"/>
        </w:rPr>
        <w:t>《</w:t>
      </w:r>
      <w:r>
        <w:rPr>
          <w:lang w:eastAsia="zh-CN"/>
        </w:rPr>
        <w:t>晉語二</w:t>
      </w:r>
      <w:r>
        <w:rPr>
          <w:rFonts w:eastAsia="宋体" w:hint="eastAsia"/>
          <w:lang w:eastAsia="zh-CN"/>
        </w:rPr>
        <w:t>》</w:t>
      </w:r>
      <w:r>
        <w:rPr>
          <w:lang w:eastAsia="zh-CN"/>
        </w:rPr>
        <w:t>優施歌。</w:t>
      </w:r>
    </w:p>
    <w:p w14:paraId="47ED5019" w14:textId="77777777" w:rsidR="00CC015B" w:rsidRDefault="00000000">
      <w:proofErr w:type="spellStart"/>
      <w:r>
        <w:t>詐賂</w:t>
      </w:r>
      <w:proofErr w:type="spellEnd"/>
      <w:proofErr w:type="gramStart"/>
      <w:r>
        <w:rPr>
          <w:rFonts w:eastAsia="宋体" w:hint="eastAsia"/>
          <w:lang w:eastAsia="zh-CN"/>
        </w:rPr>
        <w:t>《</w:t>
      </w:r>
      <w:proofErr w:type="gramEnd"/>
      <w:r>
        <w:t>晉</w:t>
      </w:r>
    </w:p>
    <w:p w14:paraId="76269CB4" w14:textId="77777777" w:rsidR="00CC015B" w:rsidRDefault="00000000">
      <w:proofErr w:type="spellStart"/>
      <w:r>
        <w:t>語三</w:t>
      </w:r>
      <w:proofErr w:type="spellEnd"/>
      <w:proofErr w:type="gramStart"/>
      <w:r>
        <w:rPr>
          <w:rFonts w:eastAsia="宋体" w:hint="eastAsia"/>
          <w:lang w:eastAsia="zh-CN"/>
        </w:rPr>
        <w:t>》</w:t>
      </w:r>
      <w:proofErr w:type="spellStart"/>
      <w:proofErr w:type="gramEnd"/>
      <w:r>
        <w:t>輿人誦</w:t>
      </w:r>
      <w:proofErr w:type="spellEnd"/>
      <w:r>
        <w:t>。</w:t>
      </w:r>
    </w:p>
    <w:p w14:paraId="4256AC7D" w14:textId="77777777" w:rsidR="00CC015B" w:rsidRDefault="00000000">
      <w:pPr>
        <w:rPr>
          <w:rFonts w:eastAsia="宋体"/>
          <w:lang w:eastAsia="zh-CN"/>
        </w:rPr>
      </w:pPr>
      <w:proofErr w:type="spellStart"/>
      <w:r>
        <w:t>圖車</w:t>
      </w:r>
      <w:proofErr w:type="spellEnd"/>
      <w:r>
        <w:rPr>
          <w:rFonts w:eastAsia="宋体" w:hint="eastAsia"/>
          <w:lang w:eastAsia="zh-CN"/>
        </w:rPr>
        <w:t>《</w:t>
      </w:r>
      <w:proofErr w:type="spellStart"/>
      <w:r>
        <w:t>越語下</w:t>
      </w:r>
      <w:proofErr w:type="spellEnd"/>
      <w:r>
        <w:rPr>
          <w:rFonts w:eastAsia="宋体" w:hint="eastAsia"/>
          <w:lang w:eastAsia="zh-CN"/>
        </w:rPr>
        <w:t>》</w:t>
      </w:r>
      <w:proofErr w:type="spellStart"/>
      <w:r>
        <w:t>王問范蠡</w:t>
      </w:r>
      <w:proofErr w:type="spellEnd"/>
      <w:r>
        <w:rPr>
          <w:rFonts w:eastAsia="宋体" w:hint="eastAsia"/>
          <w:lang w:eastAsia="zh-CN"/>
        </w:rPr>
        <w:t>“</w:t>
      </w:r>
      <w:proofErr w:type="spellStart"/>
      <w:r>
        <w:t>吾百姓之不圖</w:t>
      </w:r>
      <w:proofErr w:type="spellEnd"/>
      <w:r>
        <w:rPr>
          <w:rFonts w:eastAsia="宋体" w:hint="eastAsia"/>
          <w:lang w:eastAsia="zh-CN"/>
        </w:rPr>
        <w:t>”</w:t>
      </w:r>
      <w:proofErr w:type="spellStart"/>
      <w:r>
        <w:t>二句</w:t>
      </w:r>
      <w:proofErr w:type="spellEnd"/>
      <w:r>
        <w:t>。</w:t>
      </w:r>
      <w:r>
        <w:rPr>
          <w:lang w:eastAsia="zh-CN"/>
        </w:rPr>
        <w:t>無虚</w:t>
      </w:r>
      <w:r>
        <w:rPr>
          <w:rFonts w:eastAsia="宋体" w:hint="eastAsia"/>
          <w:lang w:eastAsia="zh-CN"/>
        </w:rPr>
        <w:t>《</w:t>
      </w:r>
    </w:p>
    <w:p w14:paraId="1223FE12" w14:textId="77777777" w:rsidR="00CC015B" w:rsidRDefault="00000000">
      <w:pPr>
        <w:rPr>
          <w:lang w:eastAsia="zh-CN"/>
        </w:rPr>
      </w:pPr>
      <w:proofErr w:type="gramStart"/>
      <w:r>
        <w:rPr>
          <w:lang w:eastAsia="zh-CN"/>
        </w:rPr>
        <w:t>豫助豫度</w:t>
      </w:r>
      <w:proofErr w:type="gramEnd"/>
      <w:r>
        <w:rPr>
          <w:rFonts w:eastAsia="宋体" w:hint="eastAsia"/>
          <w:lang w:eastAsia="zh-CN"/>
        </w:rPr>
        <w:t>《</w:t>
      </w:r>
      <w:r>
        <w:rPr>
          <w:lang w:eastAsia="zh-CN"/>
        </w:rPr>
        <w:t>孟子</w:t>
      </w:r>
      <w:r>
        <w:rPr>
          <w:rFonts w:eastAsia="宋体" w:hint="eastAsia"/>
          <w:lang w:eastAsia="zh-CN"/>
        </w:rPr>
        <w:t>》</w:t>
      </w:r>
      <w:r>
        <w:rPr>
          <w:lang w:eastAsia="zh-CN"/>
        </w:rPr>
        <w:t>。</w:t>
      </w:r>
    </w:p>
    <w:p w14:paraId="09D6B708" w14:textId="77777777" w:rsidR="00CC015B" w:rsidRDefault="00000000">
      <w:proofErr w:type="spellStart"/>
      <w:r>
        <w:t>如余且</w:t>
      </w:r>
      <w:proofErr w:type="spellEnd"/>
    </w:p>
    <w:p w14:paraId="0D38741E" w14:textId="77777777" w:rsidR="00CC015B" w:rsidRDefault="00000000">
      <w:r>
        <w:rPr>
          <w:rFonts w:eastAsia="宋体" w:hint="eastAsia"/>
          <w:lang w:eastAsia="zh-CN"/>
        </w:rPr>
        <w:t>《</w:t>
      </w:r>
      <w:proofErr w:type="spellStart"/>
      <w:r>
        <w:t>爾雅</w:t>
      </w:r>
      <w:proofErr w:type="spellEnd"/>
      <w:r>
        <w:rPr>
          <w:rFonts w:eastAsia="宋体" w:hint="eastAsia"/>
          <w:lang w:eastAsia="zh-CN"/>
        </w:rPr>
        <w:t>•</w:t>
      </w:r>
      <w:proofErr w:type="spellStart"/>
      <w:r>
        <w:t>釋天</w:t>
      </w:r>
      <w:proofErr w:type="spellEnd"/>
      <w:r>
        <w:rPr>
          <w:rFonts w:eastAsia="宋体" w:hint="eastAsia"/>
          <w:lang w:eastAsia="zh-CN"/>
        </w:rPr>
        <w:t>•</w:t>
      </w:r>
      <w:proofErr w:type="spellStart"/>
      <w:r>
        <w:t>月名</w:t>
      </w:r>
      <w:proofErr w:type="spellEnd"/>
      <w:r>
        <w:rPr>
          <w:rFonts w:eastAsia="宋体" w:hint="eastAsia"/>
          <w:lang w:eastAsia="zh-CN"/>
        </w:rPr>
        <w:t>》</w:t>
      </w:r>
      <w:r>
        <w:t>。</w:t>
      </w:r>
    </w:p>
    <w:p w14:paraId="49CB5DF1" w14:textId="77777777" w:rsidR="00CC015B" w:rsidRDefault="00000000">
      <w:proofErr w:type="spellStart"/>
      <w:r>
        <w:lastRenderedPageBreak/>
        <w:t>辜涂同上</w:t>
      </w:r>
      <w:proofErr w:type="spellEnd"/>
      <w:r>
        <w:t>。</w:t>
      </w:r>
    </w:p>
    <w:p w14:paraId="19DFC57D" w14:textId="77777777" w:rsidR="00CC015B" w:rsidRDefault="00000000">
      <w:pPr>
        <w:rPr>
          <w:rFonts w:eastAsia="宋体"/>
          <w:lang w:eastAsia="zh-CN"/>
        </w:rPr>
      </w:pPr>
      <w:proofErr w:type="spellStart"/>
      <w:r>
        <w:t>度路</w:t>
      </w:r>
      <w:proofErr w:type="spellEnd"/>
      <w:r>
        <w:rPr>
          <w:rFonts w:eastAsia="宋体" w:hint="eastAsia"/>
          <w:lang w:eastAsia="zh-CN"/>
        </w:rPr>
        <w:t>《</w:t>
      </w:r>
    </w:p>
    <w:p w14:paraId="38A80535" w14:textId="77777777" w:rsidR="00CC015B" w:rsidRDefault="00000000">
      <w:proofErr w:type="spellStart"/>
      <w:r>
        <w:t>路度狐家迎故車疏</w:t>
      </w:r>
      <w:proofErr w:type="spellEnd"/>
    </w:p>
    <w:p w14:paraId="20DC8FF5" w14:textId="77777777" w:rsidR="00CC015B" w:rsidRDefault="00000000">
      <w:proofErr w:type="spellStart"/>
      <w:r>
        <w:t>都居華居疏</w:t>
      </w:r>
      <w:proofErr w:type="spellEnd"/>
      <w:proofErr w:type="gramStart"/>
      <w:r>
        <w:rPr>
          <w:rFonts w:eastAsia="宋体" w:hint="eastAsia"/>
          <w:lang w:eastAsia="zh-CN"/>
        </w:rPr>
        <w:t>《</w:t>
      </w:r>
      <w:proofErr w:type="spellStart"/>
      <w:proofErr w:type="gramEnd"/>
      <w:r>
        <w:t>九歌《大司命</w:t>
      </w:r>
      <w:proofErr w:type="spellEnd"/>
      <w:r>
        <w:rPr>
          <w:rFonts w:eastAsia="宋体" w:hint="eastAsia"/>
          <w:lang w:eastAsia="zh-CN"/>
        </w:rPr>
        <w:t>》</w:t>
      </w:r>
      <w:r>
        <w:t>。</w:t>
      </w:r>
    </w:p>
    <w:p w14:paraId="488B6B57" w14:textId="77777777" w:rsidR="00CC015B" w:rsidRDefault="00000000">
      <w:proofErr w:type="spellStart"/>
      <w:r>
        <w:t>錯</w:t>
      </w:r>
      <w:proofErr w:type="gramStart"/>
      <w:r>
        <w:t>洿</w:t>
      </w:r>
      <w:proofErr w:type="gramEnd"/>
      <w:r>
        <w:t>故</w:t>
      </w:r>
      <w:proofErr w:type="spellEnd"/>
      <w:r>
        <w:rPr>
          <w:rFonts w:eastAsia="宋体" w:hint="eastAsia"/>
          <w:lang w:eastAsia="zh-CN"/>
        </w:rPr>
        <w:t>《</w:t>
      </w:r>
      <w:proofErr w:type="spellStart"/>
      <w:r>
        <w:t>天問</w:t>
      </w:r>
      <w:proofErr w:type="spellEnd"/>
      <w:r>
        <w:rPr>
          <w:rFonts w:eastAsia="宋体" w:hint="eastAsia"/>
          <w:lang w:eastAsia="zh-CN"/>
        </w:rPr>
        <w:t>》</w:t>
      </w:r>
      <w:r>
        <w:t>。</w:t>
      </w:r>
    </w:p>
    <w:p w14:paraId="27A1D16F" w14:textId="77777777" w:rsidR="00CC015B" w:rsidRDefault="00000000">
      <w:proofErr w:type="spellStart"/>
      <w:r>
        <w:t>衢居如故懼情路</w:t>
      </w:r>
      <w:proofErr w:type="spellEnd"/>
    </w:p>
    <w:p w14:paraId="05EC4739" w14:textId="77777777" w:rsidR="00CC015B" w:rsidRDefault="00000000">
      <w:r>
        <w:rPr>
          <w:rFonts w:eastAsia="宋体" w:hint="eastAsia"/>
          <w:lang w:eastAsia="zh-CN"/>
        </w:rPr>
        <w:t>《</w:t>
      </w:r>
      <w:proofErr w:type="spellStart"/>
      <w:r>
        <w:t>九章</w:t>
      </w:r>
      <w:proofErr w:type="spellEnd"/>
      <w:r>
        <w:rPr>
          <w:rFonts w:eastAsia="宋体" w:hint="eastAsia"/>
          <w:lang w:eastAsia="zh-CN"/>
        </w:rPr>
        <w:t>•</w:t>
      </w:r>
      <w:proofErr w:type="spellStart"/>
      <w:r>
        <w:t>惜誦</w:t>
      </w:r>
      <w:proofErr w:type="spellEnd"/>
      <w:r>
        <w:rPr>
          <w:rFonts w:eastAsia="宋体" w:hint="eastAsia"/>
          <w:lang w:eastAsia="zh-CN"/>
        </w:rPr>
        <w:t>》</w:t>
      </w:r>
      <w:r>
        <w:t>。又</w:t>
      </w:r>
      <w:r>
        <w:rPr>
          <w:rFonts w:eastAsia="宋体" w:hint="eastAsia"/>
          <w:lang w:eastAsia="zh-CN"/>
        </w:rPr>
        <w:t>“</w:t>
      </w:r>
      <w:proofErr w:type="spellStart"/>
      <w:r>
        <w:t>莫察</w:t>
      </w:r>
      <w:proofErr w:type="spellEnd"/>
    </w:p>
    <w:p w14:paraId="54751C83" w14:textId="77777777" w:rsidR="00CC015B" w:rsidRDefault="00000000">
      <w:proofErr w:type="spellStart"/>
      <w:r>
        <w:t>余之中情</w:t>
      </w:r>
      <w:proofErr w:type="spellEnd"/>
      <w:proofErr w:type="gramStart"/>
      <w:r>
        <w:rPr>
          <w:rFonts w:eastAsia="宋体" w:hint="eastAsia"/>
          <w:lang w:eastAsia="zh-CN"/>
        </w:rPr>
        <w:t>”</w:t>
      </w:r>
      <w:proofErr w:type="spellStart"/>
      <w:proofErr w:type="gramEnd"/>
      <w:r>
        <w:t>集注云</w:t>
      </w:r>
      <w:proofErr w:type="spellEnd"/>
      <w:r>
        <w:t>：</w:t>
      </w:r>
      <w:r>
        <w:rPr>
          <w:rFonts w:eastAsia="宋体" w:hint="eastAsia"/>
          <w:lang w:eastAsia="zh-CN"/>
        </w:rPr>
        <w:t>“</w:t>
      </w:r>
      <w:proofErr w:type="spellStart"/>
      <w:r>
        <w:t>中情</w:t>
      </w:r>
      <w:proofErr w:type="spellEnd"/>
      <w:r>
        <w:rPr>
          <w:rFonts w:eastAsia="宋体" w:hint="eastAsia"/>
          <w:lang w:eastAsia="zh-CN"/>
        </w:rPr>
        <w:t>”</w:t>
      </w:r>
      <w:proofErr w:type="spellStart"/>
      <w:r>
        <w:t>當作</w:t>
      </w:r>
      <w:proofErr w:type="spellEnd"/>
      <w:r>
        <w:rPr>
          <w:rFonts w:eastAsia="宋体" w:hint="eastAsia"/>
          <w:lang w:eastAsia="zh-CN"/>
        </w:rPr>
        <w:t>“</w:t>
      </w:r>
      <w:proofErr w:type="spellStart"/>
      <w:r>
        <w:t>喜怒</w:t>
      </w:r>
      <w:proofErr w:type="spellEnd"/>
      <w:r>
        <w:rPr>
          <w:rFonts w:eastAsia="宋体" w:hint="eastAsia"/>
          <w:lang w:eastAsia="zh-CN"/>
        </w:rPr>
        <w:t>”</w:t>
      </w:r>
      <w:r>
        <w:t>，由</w:t>
      </w:r>
      <w:r>
        <w:rPr>
          <w:rFonts w:eastAsia="宋体" w:hint="eastAsia"/>
          <w:lang w:eastAsia="zh-CN"/>
        </w:rPr>
        <w:t>《</w:t>
      </w:r>
      <w:proofErr w:type="spellStart"/>
      <w:r>
        <w:t>離騷</w:t>
      </w:r>
      <w:proofErr w:type="spellEnd"/>
      <w:r>
        <w:rPr>
          <w:rFonts w:eastAsia="宋体" w:hint="eastAsia"/>
          <w:lang w:eastAsia="zh-CN"/>
        </w:rPr>
        <w:t>》</w:t>
      </w:r>
      <w:proofErr w:type="spellStart"/>
      <w:proofErr w:type="gramStart"/>
      <w:r>
        <w:t>一句差</w:t>
      </w:r>
      <w:proofErr w:type="gramEnd"/>
      <w:r>
        <w:t>互，故此亦因之耳</w:t>
      </w:r>
      <w:proofErr w:type="spellEnd"/>
      <w:r>
        <w:t>。</w:t>
      </w:r>
    </w:p>
    <w:p w14:paraId="2BD3C062" w14:textId="77777777" w:rsidR="00CC015B" w:rsidRDefault="00000000">
      <w:proofErr w:type="spellStart"/>
      <w:proofErr w:type="gramStart"/>
      <w:r>
        <w:t>璐</w:t>
      </w:r>
      <w:proofErr w:type="gramEnd"/>
      <w:r>
        <w:t>顧圃</w:t>
      </w:r>
      <w:proofErr w:type="spellEnd"/>
      <w:r>
        <w:rPr>
          <w:rFonts w:eastAsia="宋体" w:hint="eastAsia"/>
          <w:lang w:eastAsia="zh-CN"/>
        </w:rPr>
        <w:t>《</w:t>
      </w:r>
      <w:proofErr w:type="spellStart"/>
      <w:r>
        <w:t>涉江</w:t>
      </w:r>
      <w:proofErr w:type="spellEnd"/>
      <w:r>
        <w:rPr>
          <w:rFonts w:eastAsia="宋体" w:hint="eastAsia"/>
          <w:lang w:eastAsia="zh-CN"/>
        </w:rPr>
        <w:t>》</w:t>
      </w:r>
      <w:r>
        <w:t>。</w:t>
      </w:r>
      <w:proofErr w:type="spellStart"/>
      <w:r>
        <w:t>如居如蕪</w:t>
      </w:r>
      <w:proofErr w:type="spellEnd"/>
    </w:p>
    <w:p w14:paraId="75882D90" w14:textId="77777777" w:rsidR="00CC015B" w:rsidRDefault="00000000">
      <w:r>
        <w:rPr>
          <w:rFonts w:eastAsia="宋体" w:hint="eastAsia"/>
          <w:lang w:eastAsia="zh-CN"/>
        </w:rPr>
        <w:t>《</w:t>
      </w:r>
      <w:proofErr w:type="spellStart"/>
      <w:r>
        <w:t>哀郢</w:t>
      </w:r>
      <w:proofErr w:type="spellEnd"/>
      <w:r>
        <w:rPr>
          <w:rFonts w:eastAsia="宋体" w:hint="eastAsia"/>
          <w:lang w:eastAsia="zh-CN"/>
        </w:rPr>
        <w:t>》</w:t>
      </w:r>
      <w:r>
        <w:t>。</w:t>
      </w:r>
      <w:proofErr w:type="spellStart"/>
      <w:r>
        <w:t>姑徂</w:t>
      </w:r>
      <w:proofErr w:type="spellEnd"/>
    </w:p>
    <w:p w14:paraId="0448F5D6" w14:textId="77777777" w:rsidR="00CC015B" w:rsidRDefault="00000000">
      <w:r>
        <w:rPr>
          <w:rFonts w:eastAsia="宋体" w:hint="eastAsia"/>
          <w:lang w:eastAsia="zh-CN"/>
        </w:rPr>
        <w:t>《</w:t>
      </w:r>
      <w:proofErr w:type="spellStart"/>
      <w:r>
        <w:t>抽思</w:t>
      </w:r>
      <w:proofErr w:type="spellEnd"/>
      <w:r>
        <w:rPr>
          <w:rFonts w:eastAsia="宋体" w:hint="eastAsia"/>
          <w:lang w:eastAsia="zh-CN"/>
        </w:rPr>
        <w:t>•</w:t>
      </w:r>
      <w:r>
        <w:t>亂</w:t>
      </w:r>
      <w:r>
        <w:rPr>
          <w:rFonts w:eastAsia="宋体" w:hint="eastAsia"/>
          <w:lang w:eastAsia="zh-CN"/>
        </w:rPr>
        <w:t>》</w:t>
      </w:r>
      <w:r>
        <w:t>。</w:t>
      </w:r>
    </w:p>
    <w:p w14:paraId="7E0BC46B" w14:textId="77777777" w:rsidR="00CC015B" w:rsidRDefault="00000000">
      <w:proofErr w:type="spellStart"/>
      <w:proofErr w:type="gramStart"/>
      <w:r>
        <w:t>故慕</w:t>
      </w:r>
      <w:proofErr w:type="spellEnd"/>
      <w:r>
        <w:rPr>
          <w:rFonts w:eastAsia="宋体" w:hint="eastAsia"/>
          <w:lang w:eastAsia="zh-CN"/>
        </w:rPr>
        <w:t>《</w:t>
      </w:r>
      <w:r>
        <w:t>懷</w:t>
      </w:r>
      <w:r>
        <w:rPr>
          <w:rFonts w:eastAsia="宋体" w:hint="eastAsia"/>
          <w:lang w:eastAsia="zh-CN"/>
        </w:rPr>
        <w:t>（</w:t>
      </w:r>
      <w:r>
        <w:t>河</w:t>
      </w:r>
      <w:r>
        <w:rPr>
          <w:rFonts w:eastAsia="宋体" w:hint="eastAsia"/>
          <w:lang w:eastAsia="zh-CN"/>
        </w:rPr>
        <w:t>）【</w:t>
      </w:r>
      <w:r>
        <w:t>沙</w:t>
      </w:r>
      <w:r>
        <w:rPr>
          <w:rFonts w:eastAsia="宋体" w:hint="eastAsia"/>
          <w:lang w:eastAsia="zh-CN"/>
        </w:rPr>
        <w:t>】》</w:t>
      </w:r>
      <w:proofErr w:type="gramEnd"/>
      <w:r>
        <w:t>。</w:t>
      </w:r>
      <w:proofErr w:type="spellStart"/>
      <w:proofErr w:type="gramStart"/>
      <w:r>
        <w:t>暮</w:t>
      </w:r>
      <w:proofErr w:type="gramEnd"/>
      <w:r>
        <w:t>故錯</w:t>
      </w:r>
      <w:proofErr w:type="gramStart"/>
      <w:r>
        <w:t>懼度路</w:t>
      </w:r>
      <w:proofErr w:type="spellEnd"/>
      <w:proofErr w:type="gramEnd"/>
      <w:r>
        <w:rPr>
          <w:rFonts w:eastAsia="宋体" w:hint="eastAsia"/>
          <w:lang w:eastAsia="zh-CN"/>
        </w:rPr>
        <w:t>《</w:t>
      </w:r>
      <w:proofErr w:type="spellStart"/>
      <w:r>
        <w:t>思美人</w:t>
      </w:r>
      <w:proofErr w:type="spellEnd"/>
      <w:r>
        <w:rPr>
          <w:rFonts w:eastAsia="宋体" w:hint="eastAsia"/>
          <w:lang w:eastAsia="zh-CN"/>
        </w:rPr>
        <w:t>》</w:t>
      </w:r>
      <w:r>
        <w:t>。</w:t>
      </w:r>
    </w:p>
    <w:p w14:paraId="247B271F" w14:textId="77777777" w:rsidR="00CC015B" w:rsidRDefault="00000000">
      <w:pPr>
        <w:rPr>
          <w:lang w:eastAsia="zh-CN"/>
        </w:rPr>
      </w:pPr>
      <w:r>
        <w:rPr>
          <w:lang w:eastAsia="zh-CN"/>
        </w:rPr>
        <w:t>度</w:t>
      </w:r>
      <w:proofErr w:type="gramStart"/>
      <w:r>
        <w:rPr>
          <w:lang w:eastAsia="zh-CN"/>
        </w:rPr>
        <w:t>暮</w:t>
      </w:r>
      <w:proofErr w:type="gramEnd"/>
      <w:r>
        <w:rPr>
          <w:lang w:eastAsia="zh-CN"/>
        </w:rPr>
        <w:t>故</w:t>
      </w:r>
    </w:p>
    <w:p w14:paraId="2398999E" w14:textId="77777777" w:rsidR="00CC015B" w:rsidRDefault="00000000">
      <w:pPr>
        <w:rPr>
          <w:rFonts w:eastAsia="宋体"/>
          <w:lang w:eastAsia="zh-CN"/>
        </w:rPr>
      </w:pPr>
      <w:r>
        <w:rPr>
          <w:lang w:eastAsia="zh-CN"/>
        </w:rPr>
        <w:t>紆娱居</w:t>
      </w:r>
      <w:r>
        <w:rPr>
          <w:rFonts w:eastAsia="宋体" w:hint="eastAsia"/>
          <w:lang w:eastAsia="zh-CN"/>
        </w:rPr>
        <w:t>《</w:t>
      </w:r>
    </w:p>
    <w:p w14:paraId="304A1592" w14:textId="77777777" w:rsidR="00CC015B" w:rsidRDefault="00000000">
      <w:pPr>
        <w:rPr>
          <w:lang w:eastAsia="zh-CN"/>
        </w:rPr>
      </w:pPr>
      <w:r>
        <w:rPr>
          <w:lang w:eastAsia="zh-CN"/>
        </w:rPr>
        <w:t>都如</w:t>
      </w:r>
      <w:r>
        <w:rPr>
          <w:rFonts w:eastAsia="宋体" w:hint="eastAsia"/>
          <w:lang w:eastAsia="zh-CN"/>
        </w:rPr>
        <w:t>《</w:t>
      </w:r>
      <w:r>
        <w:rPr>
          <w:lang w:eastAsia="zh-CN"/>
        </w:rPr>
        <w:t>遠遊</w:t>
      </w:r>
      <w:r>
        <w:rPr>
          <w:rFonts w:eastAsia="宋体" w:hint="eastAsia"/>
          <w:lang w:eastAsia="zh-CN"/>
        </w:rPr>
        <w:t>》</w:t>
      </w:r>
      <w:r>
        <w:rPr>
          <w:lang w:eastAsia="zh-CN"/>
        </w:rPr>
        <w:t>。居</w:t>
      </w:r>
      <w:proofErr w:type="gramStart"/>
      <w:r>
        <w:rPr>
          <w:lang w:eastAsia="zh-CN"/>
        </w:rPr>
        <w:t>戲霞除</w:t>
      </w:r>
      <w:proofErr w:type="gramEnd"/>
      <w:r>
        <w:rPr>
          <w:lang w:eastAsia="zh-CN"/>
        </w:rPr>
        <w:t>予居都閭路度顧路錯路御去舉</w:t>
      </w:r>
      <w:r>
        <w:rPr>
          <w:rFonts w:eastAsia="宋体" w:hint="eastAsia"/>
          <w:lang w:eastAsia="zh-CN"/>
        </w:rPr>
        <w:t>《</w:t>
      </w:r>
      <w:r>
        <w:rPr>
          <w:lang w:eastAsia="zh-CN"/>
        </w:rPr>
        <w:t>九辨</w:t>
      </w:r>
      <w:r>
        <w:rPr>
          <w:rFonts w:eastAsia="宋体" w:hint="eastAsia"/>
          <w:lang w:eastAsia="zh-CN"/>
        </w:rPr>
        <w:t>》</w:t>
      </w:r>
      <w:r>
        <w:rPr>
          <w:lang w:eastAsia="zh-CN"/>
        </w:rPr>
        <w:t>。</w:t>
      </w:r>
    </w:p>
    <w:p w14:paraId="252A4D58" w14:textId="77777777" w:rsidR="00CC015B" w:rsidRDefault="00000000">
      <w:pPr>
        <w:rPr>
          <w:lang w:eastAsia="zh-CN"/>
        </w:rPr>
      </w:pPr>
      <w:r>
        <w:rPr>
          <w:lang w:eastAsia="zh-CN"/>
        </w:rPr>
        <w:t>躍</w:t>
      </w:r>
      <w:proofErr w:type="gramStart"/>
      <w:r>
        <w:rPr>
          <w:lang w:eastAsia="zh-CN"/>
        </w:rPr>
        <w:t>衙絡呼居</w:t>
      </w:r>
      <w:r>
        <w:rPr>
          <w:rFonts w:eastAsia="宋体" w:hint="eastAsia"/>
          <w:lang w:eastAsia="zh-CN"/>
        </w:rPr>
        <w:t>《</w:t>
      </w:r>
      <w:r>
        <w:rPr>
          <w:lang w:eastAsia="zh-CN"/>
        </w:rPr>
        <w:t>招魂</w:t>
      </w:r>
      <w:r>
        <w:rPr>
          <w:rFonts w:eastAsia="宋体" w:hint="eastAsia"/>
          <w:lang w:eastAsia="zh-CN"/>
        </w:rPr>
        <w:t>》</w:t>
      </w:r>
      <w:proofErr w:type="gramEnd"/>
      <w:r>
        <w:rPr>
          <w:lang w:eastAsia="zh-CN"/>
        </w:rPr>
        <w:t>。</w:t>
      </w:r>
    </w:p>
    <w:p w14:paraId="62E5F17F" w14:textId="77777777" w:rsidR="00CC015B" w:rsidRDefault="00000000">
      <w:pPr>
        <w:rPr>
          <w:lang w:eastAsia="zh-CN"/>
        </w:rPr>
      </w:pPr>
      <w:r>
        <w:rPr>
          <w:lang w:eastAsia="zh-CN"/>
        </w:rPr>
        <w:t>夜錯假賦故居</w:t>
      </w:r>
      <w:proofErr w:type="gramStart"/>
      <w:r>
        <w:rPr>
          <w:lang w:eastAsia="zh-CN"/>
        </w:rPr>
        <w:t>姱都娱舒</w:t>
      </w:r>
      <w:proofErr w:type="gramEnd"/>
      <w:r>
        <w:rPr>
          <w:rFonts w:eastAsia="宋体" w:hint="eastAsia"/>
          <w:lang w:eastAsia="zh-CN"/>
        </w:rPr>
        <w:t>《</w:t>
      </w:r>
      <w:r>
        <w:rPr>
          <w:lang w:eastAsia="zh-CN"/>
        </w:rPr>
        <w:t>大招</w:t>
      </w:r>
      <w:r>
        <w:rPr>
          <w:rFonts w:eastAsia="宋体" w:hint="eastAsia"/>
          <w:lang w:eastAsia="zh-CN"/>
        </w:rPr>
        <w:t>》</w:t>
      </w:r>
      <w:r>
        <w:rPr>
          <w:lang w:eastAsia="zh-CN"/>
        </w:rPr>
        <w:t>。</w:t>
      </w:r>
    </w:p>
    <w:p w14:paraId="2A6E8EBF" w14:textId="77777777" w:rsidR="00CC015B" w:rsidRDefault="00000000">
      <w:proofErr w:type="spellStart"/>
      <w:r>
        <w:t>假路慮同上</w:t>
      </w:r>
      <w:proofErr w:type="spellEnd"/>
    </w:p>
    <w:p w14:paraId="6E6707A8" w14:textId="77777777" w:rsidR="00CC015B" w:rsidRDefault="00000000">
      <w:r>
        <w:t>。</w:t>
      </w:r>
      <w:proofErr w:type="spellStart"/>
      <w:r>
        <w:t>雨䖏輔</w:t>
      </w:r>
      <w:proofErr w:type="spellEnd"/>
    </w:p>
    <w:p w14:paraId="019DA2CF" w14:textId="77777777" w:rsidR="00CC015B" w:rsidRDefault="00000000">
      <w:pPr>
        <w:rPr>
          <w:lang w:eastAsia="zh-CN"/>
        </w:rPr>
      </w:pPr>
      <w:r>
        <w:rPr>
          <w:lang w:eastAsia="zh-CN"/>
        </w:rPr>
        <w:t>【第</w:t>
      </w:r>
      <w:r>
        <w:rPr>
          <w:lang w:eastAsia="zh-CN"/>
        </w:rPr>
        <w:t>35</w:t>
      </w:r>
      <w:r>
        <w:rPr>
          <w:lang w:eastAsia="zh-CN"/>
        </w:rPr>
        <w:t>页】</w:t>
      </w:r>
    </w:p>
    <w:p w14:paraId="177B8C89" w14:textId="77777777" w:rsidR="00CC015B" w:rsidRDefault="00000000">
      <w:r>
        <w:rPr>
          <w:lang w:eastAsia="zh-CN"/>
        </w:rPr>
        <w:t>序䖏斧下若</w:t>
      </w:r>
      <w:proofErr w:type="gramStart"/>
      <w:r>
        <w:rPr>
          <w:lang w:eastAsia="zh-CN"/>
        </w:rPr>
        <w:t>下斧土下下</w:t>
      </w:r>
      <w:proofErr w:type="gramEnd"/>
      <w:r>
        <w:rPr>
          <w:lang w:eastAsia="zh-CN"/>
        </w:rPr>
        <w:t>與女</w:t>
      </w:r>
      <w:r>
        <w:rPr>
          <w:rFonts w:eastAsia="宋体" w:hint="eastAsia"/>
          <w:lang w:eastAsia="zh-CN"/>
        </w:rPr>
        <w:t>《</w:t>
      </w:r>
      <w:r>
        <w:rPr>
          <w:lang w:eastAsia="zh-CN"/>
        </w:rPr>
        <w:t>咸。</w:t>
      </w:r>
      <w:r>
        <w:rPr>
          <w:rFonts w:eastAsia="宋体" w:hint="eastAsia"/>
          <w:lang w:eastAsia="zh-CN"/>
        </w:rPr>
        <w:t>（</w:t>
      </w:r>
      <w:r>
        <w:t>象</w:t>
      </w:r>
      <w:r>
        <w:rPr>
          <w:rFonts w:eastAsia="宋体" w:hint="eastAsia"/>
          <w:lang w:eastAsia="zh-CN"/>
        </w:rPr>
        <w:t>）【</w:t>
      </w:r>
      <w:r>
        <w:t>彖</w:t>
      </w:r>
      <w:r>
        <w:rPr>
          <w:rFonts w:eastAsia="宋体" w:hint="eastAsia"/>
          <w:lang w:eastAsia="zh-CN"/>
        </w:rPr>
        <w:t>】</w:t>
      </w:r>
      <w:r>
        <w:t>傳</w:t>
      </w:r>
      <w:r>
        <w:rPr>
          <w:rFonts w:eastAsia="宋体" w:hint="eastAsia"/>
          <w:lang w:eastAsia="zh-CN"/>
        </w:rPr>
        <w:t>》</w:t>
      </w:r>
      <w:r>
        <w:t>。</w:t>
      </w:r>
      <w:proofErr w:type="spellStart"/>
      <w:r>
        <w:t>下與所</w:t>
      </w:r>
      <w:proofErr w:type="gramStart"/>
      <w:r>
        <w:t>與下普</w:t>
      </w:r>
      <w:proofErr w:type="spellEnd"/>
      <w:r>
        <w:rPr>
          <w:rFonts w:eastAsia="宋体" w:hint="eastAsia"/>
          <w:lang w:eastAsia="zh-CN"/>
        </w:rPr>
        <w:t>《</w:t>
      </w:r>
      <w:r>
        <w:t>乾</w:t>
      </w:r>
      <w:r>
        <w:rPr>
          <w:rFonts w:eastAsia="宋体" w:hint="eastAsia"/>
          <w:lang w:eastAsia="zh-CN"/>
        </w:rPr>
        <w:t>•</w:t>
      </w:r>
      <w:proofErr w:type="spellStart"/>
      <w:r>
        <w:t>象傳</w:t>
      </w:r>
      <w:proofErr w:type="spellEnd"/>
      <w:r>
        <w:rPr>
          <w:rFonts w:eastAsia="宋体" w:hint="eastAsia"/>
          <w:lang w:eastAsia="zh-CN"/>
        </w:rPr>
        <w:t>》</w:t>
      </w:r>
      <w:proofErr w:type="gramEnd"/>
      <w:r>
        <w:t>。</w:t>
      </w:r>
    </w:p>
    <w:p w14:paraId="79CB131F" w14:textId="77777777" w:rsidR="00CC015B" w:rsidRDefault="00000000">
      <w:proofErr w:type="spellStart"/>
      <w:proofErr w:type="gramStart"/>
      <w:r>
        <w:t>與下下與下下</w:t>
      </w:r>
      <w:proofErr w:type="gramEnd"/>
      <w:r>
        <w:t>與輔下䖏下下與下舍與</w:t>
      </w:r>
      <w:proofErr w:type="gramStart"/>
      <w:r>
        <w:t>雨暑女</w:t>
      </w:r>
      <w:proofErr w:type="spellEnd"/>
      <w:r>
        <w:rPr>
          <w:rFonts w:eastAsia="宋体" w:hint="eastAsia"/>
          <w:lang w:eastAsia="zh-CN"/>
        </w:rPr>
        <w:t>《</w:t>
      </w:r>
      <w:r>
        <w:t>繫</w:t>
      </w:r>
      <w:r>
        <w:rPr>
          <w:rFonts w:eastAsia="宋体" w:hint="eastAsia"/>
          <w:lang w:eastAsia="zh-CN"/>
        </w:rPr>
        <w:t>【</w:t>
      </w:r>
      <w:r>
        <w:t>辭</w:t>
      </w:r>
      <w:r>
        <w:rPr>
          <w:rFonts w:eastAsia="宋体" w:hint="eastAsia"/>
          <w:lang w:eastAsia="zh-CN"/>
        </w:rPr>
        <w:t>】》</w:t>
      </w:r>
      <w:proofErr w:type="gramEnd"/>
      <w:r>
        <w:t>。</w:t>
      </w:r>
    </w:p>
    <w:p w14:paraId="7EA9902B" w14:textId="77777777" w:rsidR="00CC015B" w:rsidRDefault="00000000">
      <w:proofErr w:type="spellStart"/>
      <w:r>
        <w:t>䖏語馬下</w:t>
      </w:r>
      <w:proofErr w:type="spellEnd"/>
    </w:p>
    <w:p w14:paraId="4A0CCC9D" w14:textId="77777777" w:rsidR="00CC015B" w:rsidRDefault="00000000">
      <w:pPr>
        <w:rPr>
          <w:lang w:eastAsia="zh-CN"/>
        </w:rPr>
      </w:pPr>
      <w:proofErr w:type="spellStart"/>
      <w:r>
        <w:lastRenderedPageBreak/>
        <w:t>䖏</w:t>
      </w:r>
      <w:proofErr w:type="gramStart"/>
      <w:r>
        <w:t>宇雨者野</w:t>
      </w:r>
      <w:proofErr w:type="gramEnd"/>
      <w:r>
        <w:t>虎覩下下</w:t>
      </w:r>
      <w:proofErr w:type="gramStart"/>
      <w:r>
        <w:t>舍女子</w:t>
      </w:r>
      <w:proofErr w:type="gramEnd"/>
      <w:r>
        <w:t>下錯</w:t>
      </w:r>
      <w:proofErr w:type="gramStart"/>
      <w:r>
        <w:t>故旅下寡</w:t>
      </w:r>
      <w:proofErr w:type="gramEnd"/>
      <w:r>
        <w:t>處下土</w:t>
      </w:r>
      <w:proofErr w:type="spellEnd"/>
      <w:r>
        <w:rPr>
          <w:rFonts w:eastAsia="宋体" w:hint="eastAsia"/>
          <w:lang w:eastAsia="zh-CN"/>
        </w:rPr>
        <w:t>《</w:t>
      </w:r>
      <w:r>
        <w:t>書</w:t>
      </w:r>
      <w:r>
        <w:rPr>
          <w:rFonts w:eastAsia="宋体" w:hint="eastAsia"/>
          <w:lang w:eastAsia="zh-CN"/>
        </w:rPr>
        <w:t>》</w:t>
      </w:r>
      <w:r>
        <w:t>。</w:t>
      </w:r>
      <w:r>
        <w:rPr>
          <w:lang w:eastAsia="zh-CN"/>
        </w:rPr>
        <w:t>旅</w:t>
      </w:r>
      <w:proofErr w:type="gramStart"/>
      <w:r>
        <w:rPr>
          <w:lang w:eastAsia="zh-CN"/>
        </w:rPr>
        <w:t>鼠野叙</w:t>
      </w:r>
      <w:proofErr w:type="gramEnd"/>
    </w:p>
    <w:p w14:paraId="68127AC6" w14:textId="77777777" w:rsidR="00CC015B" w:rsidRDefault="00000000">
      <w:pPr>
        <w:rPr>
          <w:lang w:eastAsia="zh-CN"/>
        </w:rPr>
      </w:pPr>
      <w:proofErr w:type="gramStart"/>
      <w:r>
        <w:rPr>
          <w:lang w:eastAsia="zh-CN"/>
        </w:rPr>
        <w:t>祖杜女斁</w:t>
      </w:r>
      <w:proofErr w:type="gramEnd"/>
      <w:r>
        <w:rPr>
          <w:lang w:eastAsia="zh-CN"/>
        </w:rPr>
        <w:t>叙</w:t>
      </w:r>
    </w:p>
    <w:p w14:paraId="27FCF2AB" w14:textId="77777777" w:rsidR="00CC015B" w:rsidRDefault="00000000">
      <w:pPr>
        <w:rPr>
          <w:lang w:eastAsia="zh-CN"/>
        </w:rPr>
      </w:pPr>
      <w:r>
        <w:rPr>
          <w:rFonts w:eastAsia="宋体" w:hint="eastAsia"/>
          <w:lang w:eastAsia="zh-CN"/>
        </w:rPr>
        <w:t>《</w:t>
      </w:r>
      <w:r>
        <w:rPr>
          <w:lang w:eastAsia="zh-CN"/>
        </w:rPr>
        <w:t>洪範</w:t>
      </w:r>
      <w:r>
        <w:rPr>
          <w:rFonts w:eastAsia="宋体" w:hint="eastAsia"/>
          <w:lang w:eastAsia="zh-CN"/>
        </w:rPr>
        <w:t>》</w:t>
      </w:r>
      <w:r>
        <w:rPr>
          <w:lang w:eastAsia="zh-CN"/>
        </w:rPr>
        <w:t>T</w:t>
      </w:r>
      <w:r>
        <w:rPr>
          <w:lang w:eastAsia="zh-CN"/>
        </w:rPr>
        <w:t>彝倫</w:t>
      </w:r>
      <w:proofErr w:type="gramStart"/>
      <w:r>
        <w:rPr>
          <w:lang w:eastAsia="zh-CN"/>
        </w:rPr>
        <w:t>攸斁</w:t>
      </w:r>
      <w:r>
        <w:rPr>
          <w:rFonts w:eastAsia="宋体" w:hint="eastAsia"/>
          <w:lang w:eastAsia="zh-CN"/>
        </w:rPr>
        <w:t>”</w:t>
      </w:r>
      <w:proofErr w:type="gramEnd"/>
      <w:r>
        <w:rPr>
          <w:lang w:eastAsia="zh-CN"/>
        </w:rPr>
        <w:t>與</w:t>
      </w:r>
      <w:r>
        <w:rPr>
          <w:rFonts w:eastAsia="宋体" w:hint="eastAsia"/>
          <w:lang w:eastAsia="zh-CN"/>
        </w:rPr>
        <w:t>“</w:t>
      </w:r>
      <w:r>
        <w:rPr>
          <w:lang w:eastAsia="zh-CN"/>
        </w:rPr>
        <w:t>彝倫</w:t>
      </w:r>
      <w:proofErr w:type="gramStart"/>
      <w:r>
        <w:rPr>
          <w:lang w:eastAsia="zh-CN"/>
        </w:rPr>
        <w:t>攸</w:t>
      </w:r>
      <w:proofErr w:type="gramEnd"/>
      <w:r>
        <w:rPr>
          <w:lang w:eastAsia="zh-CN"/>
        </w:rPr>
        <w:t>叙</w:t>
      </w:r>
      <w:r>
        <w:rPr>
          <w:rFonts w:eastAsia="宋体" w:hint="eastAsia"/>
          <w:lang w:eastAsia="zh-CN"/>
        </w:rPr>
        <w:t>”</w:t>
      </w:r>
      <w:r>
        <w:rPr>
          <w:lang w:eastAsia="zh-CN"/>
        </w:rPr>
        <w:t>韻。</w:t>
      </w:r>
    </w:p>
    <w:p w14:paraId="2DF663D0" w14:textId="77777777" w:rsidR="00CC015B" w:rsidRDefault="00000000">
      <w:pPr>
        <w:rPr>
          <w:lang w:eastAsia="zh-CN"/>
        </w:rPr>
      </w:pPr>
      <w:r>
        <w:rPr>
          <w:lang w:eastAsia="zh-CN"/>
        </w:rPr>
        <w:t>叙廡雨夏雨</w:t>
      </w:r>
    </w:p>
    <w:p w14:paraId="605FE64C" w14:textId="77777777" w:rsidR="00CC015B" w:rsidRDefault="00000000">
      <w:r>
        <w:rPr>
          <w:rFonts w:eastAsia="宋体" w:hint="eastAsia"/>
          <w:lang w:eastAsia="zh-CN"/>
        </w:rPr>
        <w:t>“</w:t>
      </w:r>
      <w:r>
        <w:rPr>
          <w:lang w:eastAsia="zh-CN"/>
        </w:rPr>
        <w:t>星有好風</w:t>
      </w:r>
      <w:r>
        <w:rPr>
          <w:lang w:eastAsia="zh-CN"/>
        </w:rPr>
        <w:t>1</w:t>
      </w:r>
      <w:r>
        <w:rPr>
          <w:lang w:eastAsia="zh-CN"/>
        </w:rPr>
        <w:t>六句。</w:t>
      </w:r>
      <w:proofErr w:type="spellStart"/>
      <w:r>
        <w:t>所女</w:t>
      </w:r>
      <w:proofErr w:type="spellEnd"/>
      <w:proofErr w:type="gramStart"/>
      <w:r>
        <w:rPr>
          <w:rFonts w:eastAsia="宋体" w:hint="eastAsia"/>
          <w:lang w:eastAsia="zh-CN"/>
        </w:rPr>
        <w:t>《</w:t>
      </w:r>
      <w:proofErr w:type="spellStart"/>
      <w:proofErr w:type="gramEnd"/>
      <w:r>
        <w:t>考工</w:t>
      </w:r>
      <w:proofErr w:type="spellEnd"/>
    </w:p>
    <w:p w14:paraId="5A12D33D" w14:textId="77777777" w:rsidR="00CC015B" w:rsidRDefault="00000000">
      <w:proofErr w:type="spellStart"/>
      <w:r>
        <w:t>虎下</w:t>
      </w:r>
      <w:proofErr w:type="spellEnd"/>
      <w:r>
        <w:rPr>
          <w:rFonts w:eastAsia="宋体" w:hint="eastAsia"/>
          <w:lang w:eastAsia="zh-CN"/>
        </w:rPr>
        <w:t>《</w:t>
      </w:r>
      <w:proofErr w:type="spellStart"/>
      <w:r>
        <w:t>大戴禮</w:t>
      </w:r>
      <w:proofErr w:type="spellEnd"/>
      <w:r>
        <w:rPr>
          <w:rFonts w:eastAsia="宋体" w:hint="eastAsia"/>
          <w:lang w:eastAsia="zh-CN"/>
        </w:rPr>
        <w:t>•</w:t>
      </w:r>
      <w:proofErr w:type="spellStart"/>
      <w:r>
        <w:t>保傅</w:t>
      </w:r>
      <w:proofErr w:type="spellEnd"/>
      <w:r>
        <w:rPr>
          <w:rFonts w:eastAsia="宋体" w:hint="eastAsia"/>
          <w:lang w:eastAsia="zh-CN"/>
        </w:rPr>
        <w:t>》</w:t>
      </w:r>
      <w:r>
        <w:t>篇。</w:t>
      </w:r>
    </w:p>
    <w:p w14:paraId="1F3EBF00" w14:textId="77777777" w:rsidR="00CC015B" w:rsidRDefault="00000000">
      <w:proofErr w:type="spellStart"/>
      <w:r>
        <w:t>湑脯序祐</w:t>
      </w:r>
      <w:proofErr w:type="spellEnd"/>
    </w:p>
    <w:p w14:paraId="453235CC" w14:textId="77777777" w:rsidR="00CC015B" w:rsidRDefault="00000000">
      <w:r>
        <w:rPr>
          <w:rFonts w:eastAsia="宋体" w:hint="eastAsia"/>
          <w:lang w:eastAsia="zh-CN"/>
        </w:rPr>
        <w:t>《</w:t>
      </w:r>
      <w:proofErr w:type="spellStart"/>
      <w:r>
        <w:t>儀禮</w:t>
      </w:r>
      <w:proofErr w:type="spellEnd"/>
      <w:r>
        <w:rPr>
          <w:rFonts w:eastAsia="宋体" w:hint="eastAsia"/>
          <w:lang w:eastAsia="zh-CN"/>
        </w:rPr>
        <w:t>•</w:t>
      </w:r>
      <w:proofErr w:type="spellStart"/>
      <w:r>
        <w:t>士冠禮</w:t>
      </w:r>
      <w:proofErr w:type="spellEnd"/>
      <w:r>
        <w:rPr>
          <w:rFonts w:eastAsia="宋体" w:hint="eastAsia"/>
          <w:lang w:eastAsia="zh-CN"/>
        </w:rPr>
        <w:t>》</w:t>
      </w:r>
      <w:r>
        <w:t>。</w:t>
      </w:r>
    </w:p>
    <w:p w14:paraId="3246A1EF" w14:textId="77777777" w:rsidR="00CC015B" w:rsidRDefault="00000000">
      <w:proofErr w:type="spellStart"/>
      <w:r>
        <w:t>楚徂</w:t>
      </w:r>
      <w:proofErr w:type="spellEnd"/>
    </w:p>
    <w:p w14:paraId="5ABF2AF5" w14:textId="77777777" w:rsidR="00CC015B" w:rsidRDefault="00000000">
      <w:proofErr w:type="spellStart"/>
      <w:r>
        <w:t>假甫</w:t>
      </w:r>
      <w:proofErr w:type="spellEnd"/>
    </w:p>
    <w:p w14:paraId="72DFF0BD" w14:textId="77777777" w:rsidR="00CC015B" w:rsidRDefault="00000000">
      <w:proofErr w:type="spellStart"/>
      <w:r>
        <w:t>夏矩</w:t>
      </w:r>
      <w:proofErr w:type="gramStart"/>
      <w:r>
        <w:t>甫</w:t>
      </w:r>
      <w:proofErr w:type="gramEnd"/>
      <w:r>
        <w:t>下賈野旅禦</w:t>
      </w:r>
      <w:proofErr w:type="gramStart"/>
      <w:r>
        <w:t>寡虎野志</w:t>
      </w:r>
      <w:proofErr w:type="gramEnd"/>
      <w:r>
        <w:t>馬下豫馬</w:t>
      </w:r>
      <w:proofErr w:type="gramStart"/>
      <w:r>
        <w:t>舞下舞</w:t>
      </w:r>
      <w:proofErr w:type="gramEnd"/>
      <w:r>
        <w:t>鼓若下所野</w:t>
      </w:r>
      <w:proofErr w:type="spellEnd"/>
      <w:r>
        <w:rPr>
          <w:rFonts w:eastAsia="宋体" w:hint="eastAsia"/>
          <w:lang w:eastAsia="zh-CN"/>
        </w:rPr>
        <w:t>“</w:t>
      </w:r>
      <w:proofErr w:type="spellStart"/>
      <w:r>
        <w:t>舜之少</w:t>
      </w:r>
      <w:proofErr w:type="spellEnd"/>
    </w:p>
    <w:p w14:paraId="1423668B" w14:textId="77777777" w:rsidR="00CC015B" w:rsidRDefault="00000000">
      <w:r>
        <w:t>也</w:t>
      </w:r>
      <w:proofErr w:type="gramStart"/>
      <w:r>
        <w:rPr>
          <w:rFonts w:eastAsia="宋体" w:hint="eastAsia"/>
          <w:lang w:eastAsia="zh-CN"/>
        </w:rPr>
        <w:t>”</w:t>
      </w:r>
      <w:proofErr w:type="spellStart"/>
      <w:proofErr w:type="gramEnd"/>
      <w:r>
        <w:t>八句。主母雉海下</w:t>
      </w:r>
      <w:proofErr w:type="spellEnd"/>
      <w:r>
        <w:rPr>
          <w:rFonts w:eastAsia="宋体" w:hint="eastAsia"/>
          <w:lang w:eastAsia="zh-CN"/>
        </w:rPr>
        <w:t>“</w:t>
      </w:r>
      <w:proofErr w:type="spellStart"/>
      <w:r>
        <w:t>爲神主</w:t>
      </w:r>
      <w:proofErr w:type="spellEnd"/>
      <w:r>
        <w:rPr>
          <w:rFonts w:eastAsia="宋体" w:hint="eastAsia"/>
          <w:lang w:eastAsia="zh-CN"/>
        </w:rPr>
        <w:t>”</w:t>
      </w:r>
      <w:proofErr w:type="spellStart"/>
      <w:r>
        <w:t>十句</w:t>
      </w:r>
      <w:proofErr w:type="spellEnd"/>
      <w:r>
        <w:t>。</w:t>
      </w:r>
    </w:p>
    <w:p w14:paraId="2D219AEB" w14:textId="77777777" w:rsidR="00CC015B" w:rsidRDefault="00000000">
      <w:proofErr w:type="spellStart"/>
      <w:r>
        <w:t>處涸氏射舉子士䖏所射譽所女土雨所古</w:t>
      </w:r>
      <w:proofErr w:type="spellEnd"/>
    </w:p>
    <w:p w14:paraId="7D40FA97" w14:textId="77777777" w:rsidR="00CC015B" w:rsidRDefault="00000000">
      <w:pPr>
        <w:rPr>
          <w:lang w:eastAsia="zh-CN"/>
        </w:rPr>
      </w:pPr>
      <w:proofErr w:type="gramStart"/>
      <w:r>
        <w:rPr>
          <w:lang w:eastAsia="zh-CN"/>
        </w:rPr>
        <w:t>祜土雨者户</w:t>
      </w:r>
      <w:proofErr w:type="gramEnd"/>
      <w:r>
        <w:rPr>
          <w:lang w:eastAsia="zh-CN"/>
        </w:rPr>
        <w:t>下</w:t>
      </w:r>
      <w:r>
        <w:rPr>
          <w:rFonts w:eastAsia="宋体" w:hint="eastAsia"/>
          <w:lang w:eastAsia="zh-CN"/>
        </w:rPr>
        <w:t>《</w:t>
      </w:r>
      <w:r>
        <w:rPr>
          <w:lang w:eastAsia="zh-CN"/>
        </w:rPr>
        <w:t>禮記。曲禮</w:t>
      </w:r>
      <w:r>
        <w:rPr>
          <w:rFonts w:eastAsia="宋体" w:hint="eastAsia"/>
          <w:lang w:eastAsia="zh-CN"/>
        </w:rPr>
        <w:t>》</w:t>
      </w:r>
      <w:r>
        <w:rPr>
          <w:lang w:eastAsia="zh-CN"/>
        </w:rPr>
        <w:t>。</w:t>
      </w:r>
    </w:p>
    <w:p w14:paraId="40DA6F29" w14:textId="77777777" w:rsidR="00CC015B" w:rsidRDefault="00000000">
      <w:pPr>
        <w:rPr>
          <w:lang w:eastAsia="zh-CN"/>
        </w:rPr>
      </w:pPr>
      <w:proofErr w:type="gramStart"/>
      <w:r>
        <w:rPr>
          <w:lang w:eastAsia="zh-CN"/>
        </w:rPr>
        <w:t>武虎怒鼓羽</w:t>
      </w:r>
      <w:proofErr w:type="gramEnd"/>
      <w:r>
        <w:rPr>
          <w:lang w:eastAsia="zh-CN"/>
        </w:rPr>
        <w:t>敔賦</w:t>
      </w:r>
      <w:proofErr w:type="gramStart"/>
      <w:r>
        <w:rPr>
          <w:lang w:eastAsia="zh-CN"/>
        </w:rPr>
        <w:t>下赦作</w:t>
      </w:r>
      <w:proofErr w:type="gramEnd"/>
      <w:r>
        <w:rPr>
          <w:lang w:eastAsia="zh-CN"/>
        </w:rPr>
        <w:t>土户户下</w:t>
      </w:r>
      <w:proofErr w:type="gramStart"/>
      <w:r>
        <w:rPr>
          <w:lang w:eastAsia="zh-CN"/>
        </w:rPr>
        <w:t>俎</w:t>
      </w:r>
      <w:proofErr w:type="gramEnd"/>
      <w:r>
        <w:rPr>
          <w:lang w:eastAsia="zh-CN"/>
        </w:rPr>
        <w:t>鼓</w:t>
      </w:r>
      <w:proofErr w:type="gramStart"/>
      <w:r>
        <w:rPr>
          <w:lang w:eastAsia="zh-CN"/>
        </w:rPr>
        <w:t>嘏</w:t>
      </w:r>
      <w:proofErr w:type="gramEnd"/>
      <w:r>
        <w:rPr>
          <w:lang w:eastAsia="zh-CN"/>
        </w:rPr>
        <w:t>祖</w:t>
      </w:r>
    </w:p>
    <w:p w14:paraId="16E75EEC" w14:textId="77777777" w:rsidR="00CC015B" w:rsidRDefault="00000000">
      <w:proofErr w:type="spellStart"/>
      <w:r>
        <w:t>子下所祜古假舉睹御序下與序賦伍社旅</w:t>
      </w:r>
      <w:proofErr w:type="spellEnd"/>
    </w:p>
    <w:p w14:paraId="45315435" w14:textId="77777777" w:rsidR="00CC015B" w:rsidRDefault="00000000">
      <w:r>
        <w:rPr>
          <w:rFonts w:eastAsia="宋体" w:hint="eastAsia"/>
          <w:lang w:eastAsia="zh-CN"/>
        </w:rPr>
        <w:t>《</w:t>
      </w:r>
      <w:proofErr w:type="spellStart"/>
      <w:r>
        <w:t>郊時牲</w:t>
      </w:r>
      <w:proofErr w:type="spellEnd"/>
      <w:r>
        <w:rPr>
          <w:rFonts w:eastAsia="宋体" w:hint="eastAsia"/>
          <w:lang w:eastAsia="zh-CN"/>
        </w:rPr>
        <w:t>》</w:t>
      </w:r>
      <w:r>
        <w:t>。</w:t>
      </w:r>
    </w:p>
    <w:p w14:paraId="1078523E" w14:textId="77777777" w:rsidR="00CC015B" w:rsidRDefault="00000000">
      <w:proofErr w:type="spellStart"/>
      <w:proofErr w:type="gramStart"/>
      <w:r>
        <w:t>羽夏雉下後下後</w:t>
      </w:r>
      <w:proofErr w:type="gramEnd"/>
      <w:r>
        <w:t>下</w:t>
      </w:r>
      <w:proofErr w:type="spellEnd"/>
      <w:r>
        <w:rPr>
          <w:rFonts w:eastAsia="宋体" w:hint="eastAsia"/>
          <w:lang w:eastAsia="zh-CN"/>
        </w:rPr>
        <w:t>《</w:t>
      </w:r>
      <w:r>
        <w:t>樂</w:t>
      </w:r>
    </w:p>
    <w:p w14:paraId="72F7D7F5" w14:textId="77777777" w:rsidR="00CC015B" w:rsidRDefault="00000000">
      <w:r>
        <w:t>記</w:t>
      </w:r>
      <w:proofErr w:type="gramStart"/>
      <w:r>
        <w:rPr>
          <w:rFonts w:eastAsia="宋体" w:hint="eastAsia"/>
          <w:lang w:eastAsia="zh-CN"/>
        </w:rPr>
        <w:t>》</w:t>
      </w:r>
      <w:proofErr w:type="gramEnd"/>
      <w:r>
        <w:t>。</w:t>
      </w:r>
      <w:proofErr w:type="spellStart"/>
      <w:r>
        <w:t>旅廣</w:t>
      </w:r>
      <w:proofErr w:type="gramStart"/>
      <w:r>
        <w:t>鼓武雅語古下</w:t>
      </w:r>
      <w:proofErr w:type="gramEnd"/>
      <w:r>
        <w:t>俯下女子語古</w:t>
      </w:r>
      <w:proofErr w:type="gramStart"/>
      <w:r>
        <w:t>下土度序</w:t>
      </w:r>
      <w:proofErr w:type="spellEnd"/>
      <w:r>
        <w:rPr>
          <w:rFonts w:eastAsia="宋体" w:hint="eastAsia"/>
          <w:lang w:eastAsia="zh-CN"/>
        </w:rPr>
        <w:t>《</w:t>
      </w:r>
      <w:proofErr w:type="spellStart"/>
      <w:r>
        <w:t>經觧</w:t>
      </w:r>
      <w:proofErr w:type="spellEnd"/>
      <w:r>
        <w:rPr>
          <w:rFonts w:eastAsia="宋体" w:hint="eastAsia"/>
          <w:lang w:eastAsia="zh-CN"/>
        </w:rPr>
        <w:t>》</w:t>
      </w:r>
      <w:proofErr w:type="gramEnd"/>
      <w:r>
        <w:t>。</w:t>
      </w:r>
    </w:p>
    <w:p w14:paraId="2924BE21" w14:textId="77777777" w:rsidR="00CC015B" w:rsidRDefault="00000000">
      <w:proofErr w:type="spellStart"/>
      <w:r>
        <w:t>土土</w:t>
      </w:r>
      <w:proofErr w:type="spellEnd"/>
      <w:r>
        <w:rPr>
          <w:rFonts w:eastAsia="宋体" w:hint="eastAsia"/>
          <w:lang w:eastAsia="zh-CN"/>
        </w:rPr>
        <w:t>《</w:t>
      </w:r>
      <w:proofErr w:type="spellStart"/>
      <w:r>
        <w:t>哀公問</w:t>
      </w:r>
      <w:proofErr w:type="spellEnd"/>
      <w:r>
        <w:rPr>
          <w:rFonts w:eastAsia="宋体" w:hint="eastAsia"/>
          <w:lang w:eastAsia="zh-CN"/>
        </w:rPr>
        <w:t>》</w:t>
      </w:r>
      <w:r>
        <w:t>。夏</w:t>
      </w:r>
    </w:p>
    <w:p w14:paraId="019EAFAA" w14:textId="77777777" w:rsidR="00CC015B" w:rsidRDefault="00000000">
      <w:r>
        <w:t>露</w:t>
      </w:r>
      <w:r>
        <w:rPr>
          <w:rFonts w:eastAsia="宋体" w:hint="eastAsia"/>
          <w:lang w:eastAsia="zh-CN"/>
        </w:rPr>
        <w:t>《</w:t>
      </w:r>
      <w:proofErr w:type="spellStart"/>
      <w:r>
        <w:t>孔子閒居</w:t>
      </w:r>
      <w:proofErr w:type="spellEnd"/>
      <w:r>
        <w:rPr>
          <w:rFonts w:eastAsia="宋体" w:hint="eastAsia"/>
          <w:lang w:eastAsia="zh-CN"/>
        </w:rPr>
        <w:t>》</w:t>
      </w:r>
      <w:r>
        <w:t>。</w:t>
      </w:r>
    </w:p>
    <w:p w14:paraId="3FC5BEA9" w14:textId="77777777" w:rsidR="00CC015B" w:rsidRDefault="00000000">
      <w:pPr>
        <w:rPr>
          <w:rFonts w:eastAsia="宋体"/>
          <w:lang w:eastAsia="zh-CN"/>
        </w:rPr>
      </w:pPr>
      <w:proofErr w:type="spellStart"/>
      <w:r>
        <w:t>武土</w:t>
      </w:r>
      <w:proofErr w:type="spellEnd"/>
      <w:r>
        <w:rPr>
          <w:rFonts w:eastAsia="宋体" w:hint="eastAsia"/>
          <w:lang w:eastAsia="zh-CN"/>
        </w:rPr>
        <w:t>《</w:t>
      </w:r>
    </w:p>
    <w:p w14:paraId="20303230" w14:textId="77777777" w:rsidR="00CC015B" w:rsidRDefault="00000000">
      <w:proofErr w:type="spellStart"/>
      <w:r>
        <w:t>武旅舉取</w:t>
      </w:r>
      <w:proofErr w:type="spellEnd"/>
    </w:p>
    <w:p w14:paraId="740223BE" w14:textId="77777777" w:rsidR="00CC015B" w:rsidRDefault="00000000">
      <w:proofErr w:type="spellStart"/>
      <w:r>
        <w:t>悔豫櫓䖏所寡舒</w:t>
      </w:r>
      <w:proofErr w:type="spellEnd"/>
    </w:p>
    <w:p w14:paraId="112214BB" w14:textId="77777777" w:rsidR="00CC015B" w:rsidRDefault="00000000">
      <w:proofErr w:type="spellStart"/>
      <w:r>
        <w:lastRenderedPageBreak/>
        <w:t>氏舉子士處所射譽</w:t>
      </w:r>
      <w:proofErr w:type="spellEnd"/>
      <w:r>
        <w:rPr>
          <w:rFonts w:eastAsia="宋体" w:hint="eastAsia"/>
          <w:lang w:eastAsia="zh-CN"/>
        </w:rPr>
        <w:t>《</w:t>
      </w:r>
      <w:proofErr w:type="spellStart"/>
      <w:r>
        <w:t>射儀</w:t>
      </w:r>
      <w:proofErr w:type="spellEnd"/>
      <w:r>
        <w:rPr>
          <w:rFonts w:eastAsia="宋体" w:hint="eastAsia"/>
          <w:lang w:eastAsia="zh-CN"/>
        </w:rPr>
        <w:t>》</w:t>
      </w:r>
      <w:r>
        <w:t>。</w:t>
      </w:r>
    </w:p>
    <w:p w14:paraId="63820234" w14:textId="77777777" w:rsidR="00CC015B" w:rsidRDefault="00000000">
      <w:proofErr w:type="spellStart"/>
      <w:r>
        <w:t>射譽</w:t>
      </w:r>
      <w:proofErr w:type="spellEnd"/>
      <w:r>
        <w:rPr>
          <w:rFonts w:eastAsia="宋体" w:hint="eastAsia"/>
          <w:lang w:eastAsia="zh-CN"/>
        </w:rPr>
        <w:t>《</w:t>
      </w:r>
      <w:proofErr w:type="spellStart"/>
      <w:r>
        <w:t>射義</w:t>
      </w:r>
      <w:proofErr w:type="spellEnd"/>
      <w:r>
        <w:rPr>
          <w:rFonts w:eastAsia="宋体" w:hint="eastAsia"/>
          <w:lang w:eastAsia="zh-CN"/>
        </w:rPr>
        <w:t>》</w:t>
      </w:r>
      <w:r>
        <w:t>。</w:t>
      </w:r>
    </w:p>
    <w:p w14:paraId="0D9B6E8B" w14:textId="77777777" w:rsidR="00CC015B" w:rsidRDefault="00000000">
      <w:proofErr w:type="spellStart"/>
      <w:r>
        <w:t>社輔父所</w:t>
      </w:r>
      <w:proofErr w:type="spellEnd"/>
    </w:p>
    <w:p w14:paraId="1EEC8252" w14:textId="77777777" w:rsidR="00CC015B" w:rsidRDefault="00000000">
      <w:proofErr w:type="spellStart"/>
      <w:r>
        <w:t>處下</w:t>
      </w:r>
      <w:proofErr w:type="spellEnd"/>
    </w:p>
    <w:p w14:paraId="725043A0" w14:textId="77777777" w:rsidR="00CC015B" w:rsidRDefault="00000000">
      <w:proofErr w:type="gramStart"/>
      <w:r>
        <w:rPr>
          <w:rFonts w:eastAsia="宋体" w:hint="eastAsia"/>
          <w:lang w:eastAsia="zh-CN"/>
        </w:rPr>
        <w:t>《</w:t>
      </w:r>
      <w:proofErr w:type="spellStart"/>
      <w:proofErr w:type="gramEnd"/>
      <w:r>
        <w:t>越語下</w:t>
      </w:r>
      <w:proofErr w:type="spellEnd"/>
      <w:r>
        <w:rPr>
          <w:rFonts w:eastAsia="宋体" w:hint="eastAsia"/>
          <w:lang w:eastAsia="zh-CN"/>
        </w:rPr>
        <w:t>（</w:t>
      </w:r>
      <w:r>
        <w:t>四</w:t>
      </w:r>
      <w:r>
        <w:rPr>
          <w:rFonts w:eastAsia="宋体" w:hint="eastAsia"/>
          <w:lang w:eastAsia="zh-CN"/>
        </w:rPr>
        <w:t>）</w:t>
      </w:r>
      <w:proofErr w:type="spellStart"/>
      <w:r>
        <w:t>cr</w:t>
      </w:r>
      <w:r>
        <w:t>自</w:t>
      </w:r>
      <w:proofErr w:type="spellEnd"/>
    </w:p>
    <w:p w14:paraId="0C3F480A" w14:textId="77777777" w:rsidR="00CC015B" w:rsidRDefault="00000000">
      <w:proofErr w:type="spellStart"/>
      <w:r>
        <w:t>褚伍與土宇羽野馬黍廡</w:t>
      </w:r>
      <w:proofErr w:type="spellEnd"/>
    </w:p>
    <w:p w14:paraId="72BB654C" w14:textId="77777777" w:rsidR="00CC015B" w:rsidRDefault="00000000">
      <w:proofErr w:type="spellStart"/>
      <w:r>
        <w:t>女蠱</w:t>
      </w:r>
      <w:proofErr w:type="spellEnd"/>
    </w:p>
    <w:p w14:paraId="1A2A0142" w14:textId="77777777" w:rsidR="00CC015B" w:rsidRDefault="00000000">
      <w:r>
        <w:rPr>
          <w:rFonts w:eastAsia="宋体" w:hint="eastAsia"/>
          <w:lang w:eastAsia="zh-CN"/>
        </w:rPr>
        <w:t>《</w:t>
      </w:r>
      <w:proofErr w:type="spellStart"/>
      <w:r>
        <w:t>晉語八</w:t>
      </w:r>
      <w:proofErr w:type="spellEnd"/>
      <w:r>
        <w:rPr>
          <w:rFonts w:eastAsia="宋体" w:hint="eastAsia"/>
          <w:lang w:eastAsia="zh-CN"/>
        </w:rPr>
        <w:t>》</w:t>
      </w:r>
      <w:r>
        <w:t>。</w:t>
      </w:r>
    </w:p>
    <w:p w14:paraId="587F0323" w14:textId="77777777" w:rsidR="00CC015B" w:rsidRDefault="00000000">
      <w:proofErr w:type="spellStart"/>
      <w:r>
        <w:t>若以處，以度天下</w:t>
      </w:r>
      <w:proofErr w:type="spellEnd"/>
      <w:r>
        <w:t>。</w:t>
      </w:r>
      <w:r>
        <w:rPr>
          <w:rFonts w:eastAsia="宋体" w:hint="eastAsia"/>
          <w:lang w:eastAsia="zh-CN"/>
        </w:rPr>
        <w:t>”</w:t>
      </w:r>
      <w:proofErr w:type="spellStart"/>
      <w:r>
        <w:t>J</w:t>
      </w:r>
      <w:r>
        <w:t>予</w:t>
      </w:r>
      <w:proofErr w:type="gramStart"/>
      <w:r>
        <w:t>予</w:t>
      </w:r>
      <w:proofErr w:type="gramEnd"/>
      <w:r>
        <w:t>圖</w:t>
      </w:r>
      <w:proofErr w:type="spellEnd"/>
      <w:r>
        <w:rPr>
          <w:rFonts w:eastAsia="宋体" w:hint="eastAsia"/>
          <w:lang w:eastAsia="zh-CN"/>
        </w:rPr>
        <w:t>“</w:t>
      </w:r>
      <w:proofErr w:type="spellStart"/>
      <w:r>
        <w:t>有奪有予</w:t>
      </w:r>
      <w:proofErr w:type="spellEnd"/>
      <w:r>
        <w:rPr>
          <w:rFonts w:eastAsia="宋体" w:hint="eastAsia"/>
          <w:lang w:eastAsia="zh-CN"/>
        </w:rPr>
        <w:t>”</w:t>
      </w:r>
      <w:proofErr w:type="spellStart"/>
      <w:r>
        <w:t>三句</w:t>
      </w:r>
      <w:proofErr w:type="spellEnd"/>
      <w:r>
        <w:t>。</w:t>
      </w:r>
    </w:p>
    <w:p w14:paraId="1BA83E78" w14:textId="77777777" w:rsidR="00CC015B" w:rsidRDefault="00000000">
      <w:proofErr w:type="spellStart"/>
      <w:r>
        <w:t>所禦野與</w:t>
      </w:r>
      <w:proofErr w:type="spellEnd"/>
    </w:p>
    <w:p w14:paraId="20713286" w14:textId="77777777" w:rsidR="00CC015B" w:rsidRDefault="00000000">
      <w:r>
        <w:rPr>
          <w:rFonts w:eastAsia="宋体" w:hint="eastAsia"/>
          <w:lang w:eastAsia="zh-CN"/>
        </w:rPr>
        <w:t>“</w:t>
      </w:r>
      <w:proofErr w:type="spellStart"/>
      <w:r>
        <w:t>往</w:t>
      </w:r>
      <w:proofErr w:type="gramStart"/>
      <w:r>
        <w:t>從</w:t>
      </w:r>
      <w:proofErr w:type="gramEnd"/>
      <w:r>
        <w:t>其所</w:t>
      </w:r>
      <w:proofErr w:type="spellEnd"/>
      <w:r>
        <w:rPr>
          <w:rFonts w:eastAsia="宋体" w:hint="eastAsia"/>
          <w:lang w:eastAsia="zh-CN"/>
        </w:rPr>
        <w:t>”</w:t>
      </w:r>
      <w:proofErr w:type="spellStart"/>
      <w:r>
        <w:t>六句</w:t>
      </w:r>
      <w:proofErr w:type="spellEnd"/>
      <w:r>
        <w:t>。</w:t>
      </w:r>
    </w:p>
    <w:p w14:paraId="31AC099C" w14:textId="77777777" w:rsidR="00CC015B" w:rsidRDefault="00000000">
      <w:r>
        <w:t>與</w:t>
      </w:r>
    </w:p>
    <w:p w14:paraId="2FF971BA" w14:textId="77777777" w:rsidR="00CC015B" w:rsidRDefault="00000000">
      <w:proofErr w:type="spellStart"/>
      <w:r>
        <w:t>夜夏</w:t>
      </w:r>
      <w:proofErr w:type="spellEnd"/>
    </w:p>
    <w:p w14:paraId="0F8CAE10" w14:textId="77777777" w:rsidR="00CC015B" w:rsidRDefault="00000000">
      <w:r>
        <w:rPr>
          <w:rFonts w:eastAsia="宋体" w:hint="eastAsia"/>
          <w:lang w:eastAsia="zh-CN"/>
        </w:rPr>
        <w:t>《</w:t>
      </w:r>
      <w:proofErr w:type="spellStart"/>
      <w:r>
        <w:t>論語</w:t>
      </w:r>
      <w:proofErr w:type="spellEnd"/>
      <w:r>
        <w:rPr>
          <w:rFonts w:eastAsia="宋体" w:hint="eastAsia"/>
          <w:lang w:eastAsia="zh-CN"/>
        </w:rPr>
        <w:t>》</w:t>
      </w:r>
      <w:r>
        <w:t>。</w:t>
      </w:r>
    </w:p>
    <w:p w14:paraId="22FE45D9" w14:textId="77777777" w:rsidR="00CC015B" w:rsidRDefault="00000000">
      <w:proofErr w:type="spellStart"/>
      <w:r>
        <w:t>修圉</w:t>
      </w:r>
      <w:proofErr w:type="spellEnd"/>
    </w:p>
    <w:p w14:paraId="0FCA6BDA" w14:textId="77777777" w:rsidR="00CC015B" w:rsidRDefault="00000000">
      <w:r>
        <w:rPr>
          <w:rFonts w:eastAsia="宋体" w:hint="eastAsia"/>
          <w:lang w:eastAsia="zh-CN"/>
        </w:rPr>
        <w:t>《</w:t>
      </w:r>
      <w:proofErr w:type="spellStart"/>
      <w:r>
        <w:t>爾雅</w:t>
      </w:r>
      <w:proofErr w:type="spellEnd"/>
      <w:r>
        <w:rPr>
          <w:rFonts w:eastAsia="宋体" w:hint="eastAsia"/>
          <w:lang w:eastAsia="zh-CN"/>
        </w:rPr>
        <w:t>•</w:t>
      </w:r>
      <w:proofErr w:type="spellStart"/>
      <w:r>
        <w:t>釋天</w:t>
      </w:r>
      <w:proofErr w:type="spellEnd"/>
      <w:r>
        <w:rPr>
          <w:rFonts w:eastAsia="宋体" w:hint="eastAsia"/>
          <w:lang w:eastAsia="zh-CN"/>
        </w:rPr>
        <w:t>•</w:t>
      </w:r>
      <w:proofErr w:type="spellStart"/>
      <w:r>
        <w:t>月陽</w:t>
      </w:r>
      <w:proofErr w:type="spellEnd"/>
      <w:r>
        <w:rPr>
          <w:rFonts w:eastAsia="宋体" w:hint="eastAsia"/>
          <w:lang w:eastAsia="zh-CN"/>
        </w:rPr>
        <w:t>》</w:t>
      </w:r>
      <w:r>
        <w:t>。</w:t>
      </w:r>
    </w:p>
    <w:p w14:paraId="639851C0" w14:textId="77777777" w:rsidR="00CC015B" w:rsidRDefault="00000000">
      <w:proofErr w:type="spellStart"/>
      <w:r>
        <w:t>與莽序暮</w:t>
      </w:r>
      <w:proofErr w:type="spellEnd"/>
    </w:p>
    <w:p w14:paraId="65851E7F" w14:textId="77777777" w:rsidR="00CC015B" w:rsidRDefault="00000000">
      <w:r>
        <w:rPr>
          <w:rFonts w:eastAsia="宋体" w:hint="eastAsia"/>
          <w:lang w:eastAsia="zh-CN"/>
        </w:rPr>
        <w:t>《</w:t>
      </w:r>
      <w:proofErr w:type="spellStart"/>
      <w:r>
        <w:t>離騷</w:t>
      </w:r>
      <w:proofErr w:type="spellEnd"/>
      <w:r>
        <w:rPr>
          <w:rFonts w:eastAsia="宋体" w:hint="eastAsia"/>
          <w:lang w:eastAsia="zh-CN"/>
        </w:rPr>
        <w:t>》</w:t>
      </w:r>
      <w:r>
        <w:t>。</w:t>
      </w:r>
    </w:p>
    <w:p w14:paraId="3EEFCF9E" w14:textId="77777777" w:rsidR="00CC015B" w:rsidRDefault="00000000">
      <w:proofErr w:type="spellStart"/>
      <w:r>
        <w:t>武怒舍故予野</w:t>
      </w:r>
      <w:proofErr w:type="spellEnd"/>
    </w:p>
    <w:p w14:paraId="10FCC64E" w14:textId="77777777" w:rsidR="00CC015B" w:rsidRDefault="00000000">
      <w:pPr>
        <w:rPr>
          <w:lang w:eastAsia="zh-CN"/>
        </w:rPr>
      </w:pPr>
      <w:r>
        <w:rPr>
          <w:lang w:eastAsia="zh-CN"/>
        </w:rPr>
        <w:t>拒䖏下</w:t>
      </w:r>
    </w:p>
    <w:p w14:paraId="4C505303" w14:textId="77777777" w:rsidR="00CC015B" w:rsidRDefault="00000000">
      <w:pPr>
        <w:rPr>
          <w:lang w:eastAsia="zh-CN"/>
        </w:rPr>
      </w:pPr>
      <w:r>
        <w:rPr>
          <w:rFonts w:eastAsia="宋体" w:hint="eastAsia"/>
          <w:lang w:eastAsia="zh-CN"/>
        </w:rPr>
        <w:t>《</w:t>
      </w:r>
      <w:r>
        <w:rPr>
          <w:lang w:eastAsia="zh-CN"/>
        </w:rPr>
        <w:t>孟子</w:t>
      </w:r>
      <w:r>
        <w:rPr>
          <w:rFonts w:eastAsia="宋体" w:hint="eastAsia"/>
          <w:lang w:eastAsia="zh-CN"/>
        </w:rPr>
        <w:t>》</w:t>
      </w:r>
      <w:r>
        <w:rPr>
          <w:lang w:eastAsia="zh-CN"/>
        </w:rPr>
        <w:t>。</w:t>
      </w:r>
    </w:p>
    <w:p w14:paraId="408D682A" w14:textId="77777777" w:rsidR="00CC015B" w:rsidRDefault="00000000">
      <w:pPr>
        <w:rPr>
          <w:lang w:eastAsia="zh-CN"/>
        </w:rPr>
      </w:pPr>
      <w:r>
        <w:rPr>
          <w:lang w:eastAsia="zh-CN"/>
        </w:rPr>
        <w:t>【第</w:t>
      </w:r>
      <w:r>
        <w:rPr>
          <w:lang w:eastAsia="zh-CN"/>
        </w:rPr>
        <w:t>36</w:t>
      </w:r>
      <w:r>
        <w:rPr>
          <w:lang w:eastAsia="zh-CN"/>
        </w:rPr>
        <w:t>页】</w:t>
      </w:r>
    </w:p>
    <w:p w14:paraId="0BE1F771" w14:textId="77777777" w:rsidR="00CC015B" w:rsidRDefault="00000000">
      <w:proofErr w:type="spellStart"/>
      <w:r>
        <w:t>輔土</w:t>
      </w:r>
      <w:proofErr w:type="gramStart"/>
      <w:r>
        <w:t>圃暮</w:t>
      </w:r>
      <w:proofErr w:type="gramEnd"/>
      <w:r>
        <w:t>夜御下予</w:t>
      </w:r>
      <w:proofErr w:type="gramStart"/>
      <w:r>
        <w:t>佇</w:t>
      </w:r>
      <w:proofErr w:type="gramEnd"/>
      <w:r>
        <w:t>妒馬女下女固</w:t>
      </w:r>
      <w:proofErr w:type="spellEnd"/>
      <w:r>
        <w:rPr>
          <w:rFonts w:eastAsia="宋体" w:hint="eastAsia"/>
          <w:lang w:eastAsia="zh-CN"/>
        </w:rPr>
        <w:t>（</w:t>
      </w:r>
      <w:proofErr w:type="gramStart"/>
      <w:r>
        <w:t>惡</w:t>
      </w:r>
      <w:proofErr w:type="gramEnd"/>
      <w:r>
        <w:rPr>
          <w:rFonts w:eastAsia="宋体" w:hint="eastAsia"/>
          <w:lang w:eastAsia="zh-CN"/>
        </w:rPr>
        <w:t>）【</w:t>
      </w:r>
      <w:r>
        <w:t>惡</w:t>
      </w:r>
      <w:r>
        <w:rPr>
          <w:rFonts w:eastAsia="宋体" w:hint="eastAsia"/>
          <w:lang w:eastAsia="zh-CN"/>
        </w:rPr>
        <w:t>】</w:t>
      </w:r>
      <w:proofErr w:type="spellStart"/>
      <w:proofErr w:type="gramStart"/>
      <w:r>
        <w:t>寤</w:t>
      </w:r>
      <w:proofErr w:type="gramEnd"/>
      <w:r>
        <w:t>古女</w:t>
      </w:r>
      <w:proofErr w:type="gramStart"/>
      <w:r>
        <w:t>女</w:t>
      </w:r>
      <w:proofErr w:type="gramEnd"/>
      <w:r>
        <w:t>宇</w:t>
      </w:r>
      <w:proofErr w:type="gramStart"/>
      <w:r>
        <w:t>惡</w:t>
      </w:r>
      <w:proofErr w:type="gramEnd"/>
      <w:r>
        <w:t>舉輔女下</w:t>
      </w:r>
      <w:proofErr w:type="spellEnd"/>
    </w:p>
    <w:p w14:paraId="76DE57E7" w14:textId="77777777" w:rsidR="00CC015B" w:rsidRDefault="00000000">
      <w:proofErr w:type="spellStart"/>
      <w:r>
        <w:t>與予</w:t>
      </w:r>
      <w:proofErr w:type="gramStart"/>
      <w:r>
        <w:t>渚</w:t>
      </w:r>
      <w:proofErr w:type="gramEnd"/>
      <w:r>
        <w:t>下浦女與</w:t>
      </w:r>
      <w:proofErr w:type="spellEnd"/>
      <w:r>
        <w:rPr>
          <w:rFonts w:eastAsia="宋体" w:hint="eastAsia"/>
          <w:lang w:eastAsia="zh-CN"/>
        </w:rPr>
        <w:t>《</w:t>
      </w:r>
      <w:proofErr w:type="spellStart"/>
      <w:r>
        <w:t>九歌。湘君</w:t>
      </w:r>
      <w:proofErr w:type="spellEnd"/>
      <w:r>
        <w:rPr>
          <w:rFonts w:eastAsia="宋体" w:hint="eastAsia"/>
          <w:lang w:eastAsia="zh-CN"/>
        </w:rPr>
        <w:t>》</w:t>
      </w:r>
      <w:r>
        <w:t>。</w:t>
      </w:r>
    </w:p>
    <w:p w14:paraId="4ADF3F6A" w14:textId="77777777" w:rsidR="00CC015B" w:rsidRDefault="00000000">
      <w:proofErr w:type="spellStart"/>
      <w:proofErr w:type="gramStart"/>
      <w:r>
        <w:lastRenderedPageBreak/>
        <w:t>渚</w:t>
      </w:r>
      <w:proofErr w:type="gramEnd"/>
      <w:r>
        <w:t>予下</w:t>
      </w:r>
      <w:proofErr w:type="spellEnd"/>
      <w:r>
        <w:rPr>
          <w:rFonts w:eastAsia="宋体" w:hint="eastAsia"/>
          <w:lang w:eastAsia="zh-CN"/>
        </w:rPr>
        <w:t>《</w:t>
      </w:r>
      <w:proofErr w:type="spellStart"/>
      <w:r>
        <w:t>湘夫人</w:t>
      </w:r>
      <w:proofErr w:type="spellEnd"/>
      <w:r>
        <w:rPr>
          <w:rFonts w:eastAsia="宋体" w:hint="eastAsia"/>
          <w:lang w:eastAsia="zh-CN"/>
        </w:rPr>
        <w:t>》</w:t>
      </w:r>
      <w:r>
        <w:t>。</w:t>
      </w:r>
    </w:p>
    <w:p w14:paraId="7190A124" w14:textId="77777777" w:rsidR="00CC015B" w:rsidRDefault="00000000">
      <w:proofErr w:type="spellStart"/>
      <w:r>
        <w:t>浦者與下女予</w:t>
      </w:r>
      <w:proofErr w:type="spellEnd"/>
      <w:r>
        <w:rPr>
          <w:rFonts w:eastAsia="宋体" w:hint="eastAsia"/>
          <w:lang w:eastAsia="zh-CN"/>
        </w:rPr>
        <w:t>《</w:t>
      </w:r>
      <w:proofErr w:type="spellStart"/>
      <w:r>
        <w:t>大司命</w:t>
      </w:r>
      <w:proofErr w:type="spellEnd"/>
      <w:r>
        <w:rPr>
          <w:rFonts w:eastAsia="宋体" w:hint="eastAsia"/>
          <w:lang w:eastAsia="zh-CN"/>
        </w:rPr>
        <w:t>》</w:t>
      </w:r>
      <w:r>
        <w:t>。</w:t>
      </w:r>
      <w:proofErr w:type="spellStart"/>
      <w:r>
        <w:t>蕪下</w:t>
      </w:r>
      <w:proofErr w:type="spellEnd"/>
    </w:p>
    <w:p w14:paraId="5482E7E6" w14:textId="77777777" w:rsidR="00CC015B" w:rsidRDefault="00000000">
      <w:proofErr w:type="spellStart"/>
      <w:r>
        <w:t>予若</w:t>
      </w:r>
      <w:proofErr w:type="spellEnd"/>
    </w:p>
    <w:p w14:paraId="3D074C47" w14:textId="77777777" w:rsidR="00CC015B" w:rsidRDefault="00000000">
      <w:pPr>
        <w:rPr>
          <w:rFonts w:eastAsia="宋体"/>
          <w:lang w:eastAsia="zh-CN"/>
        </w:rPr>
      </w:pPr>
      <w:proofErr w:type="spellStart"/>
      <w:r>
        <w:t>鼓簴</w:t>
      </w:r>
      <w:proofErr w:type="gramStart"/>
      <w:r>
        <w:t>竽</w:t>
      </w:r>
      <w:proofErr w:type="gramEnd"/>
      <w:r>
        <w:t>姱舞</w:t>
      </w:r>
      <w:proofErr w:type="spellEnd"/>
      <w:r>
        <w:rPr>
          <w:rFonts w:eastAsia="宋体" w:hint="eastAsia"/>
          <w:lang w:eastAsia="zh-CN"/>
        </w:rPr>
        <w:t>《</w:t>
      </w:r>
    </w:p>
    <w:p w14:paraId="5C0624F2" w14:textId="77777777" w:rsidR="00CC015B" w:rsidRDefault="00000000">
      <w:proofErr w:type="spellStart"/>
      <w:r>
        <w:t>魚</w:t>
      </w:r>
      <w:proofErr w:type="gramStart"/>
      <w:r>
        <w:t>渚下浦予</w:t>
      </w:r>
      <w:proofErr w:type="spellEnd"/>
      <w:r>
        <w:rPr>
          <w:rFonts w:eastAsia="宋体" w:hint="eastAsia"/>
          <w:lang w:eastAsia="zh-CN"/>
        </w:rPr>
        <w:t>《</w:t>
      </w:r>
      <w:proofErr w:type="spellStart"/>
      <w:r>
        <w:t>河伯</w:t>
      </w:r>
      <w:proofErr w:type="spellEnd"/>
      <w:r>
        <w:rPr>
          <w:rFonts w:eastAsia="宋体" w:hint="eastAsia"/>
          <w:lang w:eastAsia="zh-CN"/>
        </w:rPr>
        <w:t>》</w:t>
      </w:r>
      <w:proofErr w:type="gramEnd"/>
      <w:r>
        <w:t>。</w:t>
      </w:r>
      <w:proofErr w:type="spellStart"/>
      <w:r>
        <w:t>下雨予</w:t>
      </w:r>
      <w:proofErr w:type="spellEnd"/>
      <w:r>
        <w:rPr>
          <w:rFonts w:eastAsia="宋体" w:hint="eastAsia"/>
          <w:lang w:eastAsia="zh-CN"/>
        </w:rPr>
        <w:t>《</w:t>
      </w:r>
      <w:proofErr w:type="spellStart"/>
      <w:r>
        <w:t>山鬼</w:t>
      </w:r>
      <w:proofErr w:type="spellEnd"/>
      <w:r>
        <w:rPr>
          <w:rFonts w:eastAsia="宋体" w:hint="eastAsia"/>
          <w:lang w:eastAsia="zh-CN"/>
        </w:rPr>
        <w:t>》</w:t>
      </w:r>
      <w:r>
        <w:t>。</w:t>
      </w:r>
    </w:p>
    <w:p w14:paraId="72C439FE" w14:textId="77777777" w:rsidR="00CC015B" w:rsidRDefault="00000000">
      <w:proofErr w:type="spellStart"/>
      <w:r>
        <w:t>馬鼓怒</w:t>
      </w:r>
      <w:proofErr w:type="gramStart"/>
      <w:r>
        <w:t>懋</w:t>
      </w:r>
      <w:proofErr w:type="spellEnd"/>
      <w:proofErr w:type="gramEnd"/>
      <w:r>
        <w:rPr>
          <w:rFonts w:eastAsia="宋体" w:hint="eastAsia"/>
          <w:lang w:eastAsia="zh-CN"/>
        </w:rPr>
        <w:t>《</w:t>
      </w:r>
      <w:r>
        <w:t>國</w:t>
      </w:r>
    </w:p>
    <w:p w14:paraId="6CF1BC8F" w14:textId="77777777" w:rsidR="00CC015B" w:rsidRDefault="00000000">
      <w:r>
        <w:t>殤</w:t>
      </w:r>
      <w:proofErr w:type="gramStart"/>
      <w:r>
        <w:rPr>
          <w:rFonts w:eastAsia="宋体" w:hint="eastAsia"/>
          <w:lang w:eastAsia="zh-CN"/>
        </w:rPr>
        <w:t>》</w:t>
      </w:r>
      <w:proofErr w:type="gramEnd"/>
      <w:r>
        <w:t>。</w:t>
      </w:r>
      <w:proofErr w:type="spellStart"/>
      <w:r>
        <w:t>鼓舞與古</w:t>
      </w:r>
      <w:proofErr w:type="spellEnd"/>
      <w:r>
        <w:rPr>
          <w:rFonts w:eastAsia="宋体" w:hint="eastAsia"/>
          <w:lang w:eastAsia="zh-CN"/>
        </w:rPr>
        <w:t>《</w:t>
      </w:r>
      <w:r>
        <w:t>禮</w:t>
      </w:r>
      <w:r>
        <w:rPr>
          <w:rFonts w:eastAsia="宋体" w:hint="eastAsia"/>
          <w:lang w:eastAsia="zh-CN"/>
        </w:rPr>
        <w:t>（</w:t>
      </w:r>
      <w:r>
        <w:t>記</w:t>
      </w:r>
      <w:r>
        <w:rPr>
          <w:rFonts w:eastAsia="宋体" w:hint="eastAsia"/>
          <w:lang w:eastAsia="zh-CN"/>
        </w:rPr>
        <w:t>）【</w:t>
      </w:r>
      <w:r>
        <w:t>魂</w:t>
      </w:r>
      <w:r>
        <w:rPr>
          <w:rFonts w:eastAsia="宋体" w:hint="eastAsia"/>
          <w:lang w:eastAsia="zh-CN"/>
        </w:rPr>
        <w:t>】》</w:t>
      </w:r>
      <w:r>
        <w:t>。</w:t>
      </w:r>
    </w:p>
    <w:p w14:paraId="10DB9A63" w14:textId="77777777" w:rsidR="00CC015B" w:rsidRDefault="00000000">
      <w:proofErr w:type="spellStart"/>
      <w:r>
        <w:t>所處羽</w:t>
      </w:r>
      <w:proofErr w:type="spellEnd"/>
      <w:r>
        <w:rPr>
          <w:rFonts w:eastAsia="宋体" w:hint="eastAsia"/>
          <w:lang w:eastAsia="zh-CN"/>
        </w:rPr>
        <w:t>《</w:t>
      </w:r>
      <w:proofErr w:type="spellStart"/>
      <w:r>
        <w:t>天問</w:t>
      </w:r>
      <w:proofErr w:type="spellEnd"/>
      <w:r>
        <w:rPr>
          <w:rFonts w:eastAsia="宋体" w:hint="eastAsia"/>
          <w:lang w:eastAsia="zh-CN"/>
        </w:rPr>
        <w:t>》</w:t>
      </w:r>
      <w:r>
        <w:t>。</w:t>
      </w:r>
      <w:proofErr w:type="spellStart"/>
      <w:r>
        <w:t>輔緒</w:t>
      </w:r>
      <w:proofErr w:type="gramStart"/>
      <w:r>
        <w:t>怒固下</w:t>
      </w:r>
      <w:proofErr w:type="gramEnd"/>
      <w:r>
        <w:t>所</w:t>
      </w:r>
      <w:proofErr w:type="spellEnd"/>
      <w:r>
        <w:rPr>
          <w:rFonts w:eastAsia="宋体" w:hint="eastAsia"/>
          <w:lang w:eastAsia="zh-CN"/>
        </w:rPr>
        <w:t>《</w:t>
      </w:r>
      <w:proofErr w:type="spellStart"/>
      <w:r>
        <w:t>惜誦</w:t>
      </w:r>
      <w:proofErr w:type="spellEnd"/>
      <w:r>
        <w:rPr>
          <w:rFonts w:eastAsia="宋体" w:hint="eastAsia"/>
          <w:lang w:eastAsia="zh-CN"/>
        </w:rPr>
        <w:t>》</w:t>
      </w:r>
      <w:r>
        <w:t>。</w:t>
      </w:r>
    </w:p>
    <w:p w14:paraId="53BE72BF" w14:textId="77777777" w:rsidR="00CC015B" w:rsidRDefault="00000000">
      <w:proofErr w:type="spellStart"/>
      <w:proofErr w:type="gramStart"/>
      <w:r>
        <w:t>雨宇</w:t>
      </w:r>
      <w:proofErr w:type="spellEnd"/>
      <w:r>
        <w:rPr>
          <w:rFonts w:eastAsia="宋体" w:hint="eastAsia"/>
          <w:lang w:eastAsia="zh-CN"/>
        </w:rPr>
        <w:t>《</w:t>
      </w:r>
      <w:proofErr w:type="spellStart"/>
      <w:r>
        <w:t>涉江</w:t>
      </w:r>
      <w:proofErr w:type="spellEnd"/>
      <w:r>
        <w:rPr>
          <w:rFonts w:eastAsia="宋体" w:hint="eastAsia"/>
          <w:lang w:eastAsia="zh-CN"/>
        </w:rPr>
        <w:t>》</w:t>
      </w:r>
      <w:proofErr w:type="gramEnd"/>
      <w:r>
        <w:t>。</w:t>
      </w:r>
    </w:p>
    <w:p w14:paraId="4C44FEB9" w14:textId="77777777" w:rsidR="00CC015B" w:rsidRDefault="00000000">
      <w:proofErr w:type="spellStart"/>
      <w:proofErr w:type="gramStart"/>
      <w:r>
        <w:t>姱</w:t>
      </w:r>
      <w:proofErr w:type="gramEnd"/>
      <w:r>
        <w:t>怒</w:t>
      </w:r>
      <w:proofErr w:type="spellEnd"/>
      <w:r>
        <w:rPr>
          <w:rFonts w:eastAsia="宋体" w:hint="eastAsia"/>
          <w:lang w:eastAsia="zh-CN"/>
        </w:rPr>
        <w:t>《</w:t>
      </w:r>
      <w:proofErr w:type="spellStart"/>
      <w:r>
        <w:t>抽思</w:t>
      </w:r>
      <w:proofErr w:type="spellEnd"/>
      <w:r>
        <w:rPr>
          <w:rFonts w:eastAsia="宋体" w:hint="eastAsia"/>
          <w:lang w:eastAsia="zh-CN"/>
        </w:rPr>
        <w:t>》</w:t>
      </w:r>
      <w:r>
        <w:t>。</w:t>
      </w:r>
    </w:p>
    <w:p w14:paraId="0DECEA48" w14:textId="77777777" w:rsidR="00CC015B" w:rsidRDefault="00000000">
      <w:proofErr w:type="spellStart"/>
      <w:r>
        <w:t>莽土</w:t>
      </w:r>
      <w:proofErr w:type="spellEnd"/>
    </w:p>
    <w:p w14:paraId="54E49549" w14:textId="77777777" w:rsidR="00CC015B" w:rsidRDefault="00000000">
      <w:proofErr w:type="spellStart"/>
      <w:proofErr w:type="gramStart"/>
      <w:r>
        <w:t>下舞莽草</w:t>
      </w:r>
      <w:proofErr w:type="spellEnd"/>
      <w:proofErr w:type="gramEnd"/>
      <w:r>
        <w:rPr>
          <w:rFonts w:eastAsia="宋体" w:hint="eastAsia"/>
          <w:lang w:eastAsia="zh-CN"/>
        </w:rPr>
        <w:t>《</w:t>
      </w:r>
      <w:proofErr w:type="spellStart"/>
      <w:r>
        <w:t>思美人</w:t>
      </w:r>
      <w:proofErr w:type="spellEnd"/>
      <w:r>
        <w:rPr>
          <w:rFonts w:eastAsia="宋体" w:hint="eastAsia"/>
          <w:lang w:eastAsia="zh-CN"/>
        </w:rPr>
        <w:t>》</w:t>
      </w:r>
      <w:r>
        <w:t>。</w:t>
      </w:r>
    </w:p>
    <w:p w14:paraId="603FF626" w14:textId="77777777" w:rsidR="00CC015B" w:rsidRDefault="00000000">
      <w:proofErr w:type="spellStart"/>
      <w:r>
        <w:t>處慮</w:t>
      </w:r>
      <w:proofErr w:type="gramStart"/>
      <w:r>
        <w:t>曙</w:t>
      </w:r>
      <w:proofErr w:type="gramEnd"/>
      <w:r>
        <w:t>去</w:t>
      </w:r>
      <w:proofErr w:type="spellEnd"/>
      <w:r>
        <w:rPr>
          <w:rFonts w:eastAsia="宋体" w:hint="eastAsia"/>
          <w:lang w:eastAsia="zh-CN"/>
        </w:rPr>
        <w:t>《</w:t>
      </w:r>
      <w:proofErr w:type="spellStart"/>
      <w:r>
        <w:t>悲回風</w:t>
      </w:r>
      <w:proofErr w:type="spellEnd"/>
      <w:r>
        <w:rPr>
          <w:rFonts w:eastAsia="宋体" w:hint="eastAsia"/>
          <w:lang w:eastAsia="zh-CN"/>
        </w:rPr>
        <w:t>》</w:t>
      </w:r>
      <w:r>
        <w:t>。</w:t>
      </w:r>
    </w:p>
    <w:p w14:paraId="10D2E779" w14:textId="77777777" w:rsidR="00CC015B" w:rsidRDefault="00000000">
      <w:proofErr w:type="spellStart"/>
      <w:r>
        <w:t>語</w:t>
      </w:r>
      <w:proofErr w:type="gramStart"/>
      <w:r>
        <w:t>曙</w:t>
      </w:r>
      <w:proofErr w:type="spellEnd"/>
      <w:proofErr w:type="gramEnd"/>
      <w:r>
        <w:rPr>
          <w:rFonts w:eastAsia="宋体" w:hint="eastAsia"/>
          <w:lang w:eastAsia="zh-CN"/>
        </w:rPr>
        <w:t>《</w:t>
      </w:r>
      <w:proofErr w:type="spellStart"/>
      <w:r>
        <w:t>遠遊</w:t>
      </w:r>
      <w:proofErr w:type="spellEnd"/>
      <w:r>
        <w:rPr>
          <w:rFonts w:eastAsia="宋体" w:hint="eastAsia"/>
          <w:lang w:eastAsia="zh-CN"/>
        </w:rPr>
        <w:t>》</w:t>
      </w:r>
      <w:r>
        <w:t>。</w:t>
      </w:r>
    </w:p>
    <w:p w14:paraId="0606D45E" w14:textId="77777777" w:rsidR="00CC015B" w:rsidRDefault="00000000">
      <w:pPr>
        <w:rPr>
          <w:lang w:eastAsia="zh-CN"/>
        </w:rPr>
      </w:pPr>
      <w:proofErr w:type="spellStart"/>
      <w:r>
        <w:t>下處</w:t>
      </w:r>
      <w:proofErr w:type="spellEnd"/>
      <w:r>
        <w:rPr>
          <w:rFonts w:eastAsia="宋体" w:hint="eastAsia"/>
          <w:lang w:eastAsia="zh-CN"/>
        </w:rPr>
        <w:t>《</w:t>
      </w:r>
      <w:proofErr w:type="spellStart"/>
      <w:r>
        <w:t>九辨</w:t>
      </w:r>
      <w:proofErr w:type="spellEnd"/>
      <w:r>
        <w:rPr>
          <w:rFonts w:eastAsia="宋体" w:hint="eastAsia"/>
          <w:lang w:eastAsia="zh-CN"/>
        </w:rPr>
        <w:t>》</w:t>
      </w:r>
      <w:r>
        <w:t>。</w:t>
      </w:r>
      <w:proofErr w:type="spellStart"/>
      <w:r>
        <w:t>處</w:t>
      </w:r>
      <w:proofErr w:type="gramStart"/>
      <w:r>
        <w:t>躇</w:t>
      </w:r>
      <w:proofErr w:type="gramEnd"/>
      <w:r>
        <w:t>下苦苦輔予</w:t>
      </w:r>
      <w:proofErr w:type="spellEnd"/>
      <w:r>
        <w:rPr>
          <w:rFonts w:eastAsia="宋体" w:hint="eastAsia"/>
          <w:lang w:eastAsia="zh-CN"/>
        </w:rPr>
        <w:t>《</w:t>
      </w:r>
      <w:proofErr w:type="spellStart"/>
      <w:r>
        <w:t>招魂</w:t>
      </w:r>
      <w:proofErr w:type="spellEnd"/>
      <w:r>
        <w:rPr>
          <w:rFonts w:eastAsia="宋体" w:hint="eastAsia"/>
          <w:lang w:eastAsia="zh-CN"/>
        </w:rPr>
        <w:t>》</w:t>
      </w:r>
      <w:r>
        <w:t>。</w:t>
      </w:r>
      <w:r>
        <w:rPr>
          <w:lang w:eastAsia="zh-CN"/>
        </w:rPr>
        <w:t>宇</w:t>
      </w:r>
      <w:proofErr w:type="gramStart"/>
      <w:r>
        <w:rPr>
          <w:lang w:eastAsia="zh-CN"/>
        </w:rPr>
        <w:t>壺舞下</w:t>
      </w:r>
      <w:proofErr w:type="gramEnd"/>
      <w:r>
        <w:rPr>
          <w:lang w:eastAsia="zh-CN"/>
        </w:rPr>
        <w:t>鼓楚吕同上。虩啞虩啞</w:t>
      </w:r>
    </w:p>
    <w:p w14:paraId="4F0DD198" w14:textId="77777777" w:rsidR="00CC015B" w:rsidRDefault="00000000">
      <w:proofErr w:type="spellStart"/>
      <w:r>
        <w:t>索矍作坼柝客薄射錯逆錯石</w:t>
      </w:r>
      <w:proofErr w:type="spellEnd"/>
    </w:p>
    <w:p w14:paraId="602E9DF1" w14:textId="77777777" w:rsidR="00CC015B" w:rsidRDefault="00000000">
      <w:proofErr w:type="spellStart"/>
      <w:r>
        <w:t>薄</w:t>
      </w:r>
      <w:proofErr w:type="gramStart"/>
      <w:r>
        <w:t>澤</w:t>
      </w:r>
      <w:proofErr w:type="gramEnd"/>
      <w:r>
        <w:t>昔澤</w:t>
      </w:r>
      <w:proofErr w:type="spellEnd"/>
      <w:r>
        <w:rPr>
          <w:rFonts w:eastAsia="宋体" w:hint="eastAsia"/>
          <w:lang w:eastAsia="zh-CN"/>
        </w:rPr>
        <w:t>《</w:t>
      </w:r>
      <w:proofErr w:type="spellStart"/>
      <w:r>
        <w:t>考工</w:t>
      </w:r>
      <w:proofErr w:type="spellEnd"/>
      <w:r>
        <w:rPr>
          <w:rFonts w:eastAsia="宋体" w:hint="eastAsia"/>
          <w:lang w:eastAsia="zh-CN"/>
        </w:rPr>
        <w:t>【</w:t>
      </w:r>
      <w:r>
        <w:t>記</w:t>
      </w:r>
      <w:r>
        <w:rPr>
          <w:rFonts w:eastAsia="宋体" w:hint="eastAsia"/>
          <w:lang w:eastAsia="zh-CN"/>
        </w:rPr>
        <w:t>】》</w:t>
      </w:r>
      <w:r>
        <w:t>。</w:t>
      </w:r>
      <w:proofErr w:type="spellStart"/>
      <w:r>
        <w:t>昔澤白</w:t>
      </w:r>
      <w:proofErr w:type="spellEnd"/>
    </w:p>
    <w:p w14:paraId="776E0BB3" w14:textId="77777777" w:rsidR="00CC015B" w:rsidRDefault="00000000">
      <w:proofErr w:type="spellStart"/>
      <w:r>
        <w:t>白</w:t>
      </w:r>
      <w:proofErr w:type="gramStart"/>
      <w:r>
        <w:t>赤</w:t>
      </w:r>
      <w:proofErr w:type="spellEnd"/>
      <w:proofErr w:type="gramEnd"/>
      <w:r>
        <w:rPr>
          <w:rFonts w:eastAsia="宋体" w:hint="eastAsia"/>
          <w:lang w:eastAsia="zh-CN"/>
        </w:rPr>
        <w:t>“</w:t>
      </w:r>
      <w:proofErr w:type="spellStart"/>
      <w:r>
        <w:t>凡相膠</w:t>
      </w:r>
      <w:proofErr w:type="spellEnd"/>
      <w:r>
        <w:rPr>
          <w:rFonts w:eastAsia="宋体" w:hint="eastAsia"/>
          <w:lang w:eastAsia="zh-CN"/>
        </w:rPr>
        <w:t>”</w:t>
      </w:r>
      <w:proofErr w:type="spellStart"/>
      <w:r>
        <w:t>八句。</w:t>
      </w:r>
      <w:proofErr w:type="gramStart"/>
      <w:r>
        <w:t>容藉</w:t>
      </w:r>
      <w:proofErr w:type="spellEnd"/>
      <w:r>
        <w:rPr>
          <w:rFonts w:eastAsia="宋体" w:hint="eastAsia"/>
          <w:lang w:eastAsia="zh-CN"/>
        </w:rPr>
        <w:t>《</w:t>
      </w:r>
      <w:proofErr w:type="spellStart"/>
      <w:r>
        <w:t>大戴禮</w:t>
      </w:r>
      <w:proofErr w:type="spellEnd"/>
      <w:r>
        <w:rPr>
          <w:rFonts w:eastAsia="宋体" w:hint="eastAsia"/>
          <w:lang w:eastAsia="zh-CN"/>
        </w:rPr>
        <w:t>》</w:t>
      </w:r>
      <w:proofErr w:type="gramEnd"/>
      <w:r>
        <w:t>。</w:t>
      </w:r>
    </w:p>
    <w:p w14:paraId="53C3DA79" w14:textId="77777777" w:rsidR="00CC015B" w:rsidRDefault="00000000">
      <w:proofErr w:type="spellStart"/>
      <w:r>
        <w:t>蠧作</w:t>
      </w:r>
      <w:proofErr w:type="spellEnd"/>
    </w:p>
    <w:p w14:paraId="1BA124F5" w14:textId="77777777" w:rsidR="00CC015B" w:rsidRDefault="00000000">
      <w:r>
        <w:rPr>
          <w:rFonts w:eastAsia="宋体" w:hint="eastAsia"/>
          <w:lang w:eastAsia="zh-CN"/>
        </w:rPr>
        <w:t>《</w:t>
      </w:r>
      <w:proofErr w:type="spellStart"/>
      <w:r>
        <w:t>勸學</w:t>
      </w:r>
      <w:proofErr w:type="spellEnd"/>
      <w:r>
        <w:rPr>
          <w:rFonts w:eastAsia="宋体" w:hint="eastAsia"/>
          <w:lang w:eastAsia="zh-CN"/>
        </w:rPr>
        <w:t>》</w:t>
      </w:r>
      <w:r>
        <w:t>篇。</w:t>
      </w:r>
    </w:p>
    <w:p w14:paraId="10138C0B" w14:textId="77777777" w:rsidR="00CC015B" w:rsidRDefault="00000000">
      <w:proofErr w:type="spellStart"/>
      <w:r>
        <w:t>石</w:t>
      </w:r>
      <w:proofErr w:type="gramStart"/>
      <w:r>
        <w:t>帛度索</w:t>
      </w:r>
      <w:proofErr w:type="spellEnd"/>
      <w:proofErr w:type="gramEnd"/>
      <w:r>
        <w:rPr>
          <w:rFonts w:eastAsia="宋体" w:hint="eastAsia"/>
          <w:lang w:eastAsia="zh-CN"/>
        </w:rPr>
        <w:t>《</w:t>
      </w:r>
      <w:proofErr w:type="spellStart"/>
      <w:r>
        <w:t>子張問入官</w:t>
      </w:r>
      <w:proofErr w:type="spellEnd"/>
      <w:r>
        <w:rPr>
          <w:rFonts w:eastAsia="宋体" w:hint="eastAsia"/>
          <w:lang w:eastAsia="zh-CN"/>
        </w:rPr>
        <w:t>》</w:t>
      </w:r>
      <w:proofErr w:type="spellStart"/>
      <w:r>
        <w:t>篇。射莫</w:t>
      </w:r>
      <w:proofErr w:type="spellEnd"/>
    </w:p>
    <w:p w14:paraId="58F04EF2" w14:textId="77777777" w:rsidR="00CC015B" w:rsidRDefault="00000000">
      <w:r>
        <w:rPr>
          <w:rFonts w:eastAsia="宋体" w:hint="eastAsia"/>
          <w:lang w:eastAsia="zh-CN"/>
        </w:rPr>
        <w:t>《</w:t>
      </w:r>
      <w:proofErr w:type="spellStart"/>
      <w:r>
        <w:t>投壺</w:t>
      </w:r>
      <w:proofErr w:type="spellEnd"/>
      <w:r>
        <w:rPr>
          <w:rFonts w:eastAsia="宋体" w:hint="eastAsia"/>
          <w:lang w:eastAsia="zh-CN"/>
        </w:rPr>
        <w:t>》</w:t>
      </w:r>
      <w:r>
        <w:t>篇</w:t>
      </w:r>
      <w:r>
        <w:rPr>
          <w:rFonts w:eastAsia="宋体" w:hint="eastAsia"/>
          <w:lang w:eastAsia="zh-CN"/>
        </w:rPr>
        <w:t>“</w:t>
      </w:r>
      <w:proofErr w:type="spellStart"/>
      <w:r>
        <w:t>射夫命射</w:t>
      </w:r>
      <w:proofErr w:type="spellEnd"/>
      <w:r>
        <w:rPr>
          <w:rFonts w:eastAsia="宋体" w:hint="eastAsia"/>
          <w:lang w:eastAsia="zh-CN"/>
        </w:rPr>
        <w:t>”</w:t>
      </w:r>
      <w:proofErr w:type="spellStart"/>
      <w:r>
        <w:t>四句</w:t>
      </w:r>
      <w:proofErr w:type="spellEnd"/>
      <w:r>
        <w:t>。</w:t>
      </w:r>
    </w:p>
    <w:p w14:paraId="161188A9" w14:textId="77777777" w:rsidR="00CC015B" w:rsidRDefault="00000000">
      <w:pPr>
        <w:rPr>
          <w:rFonts w:eastAsia="宋体"/>
          <w:lang w:eastAsia="zh-CN"/>
        </w:rPr>
      </w:pPr>
      <w:proofErr w:type="spellStart"/>
      <w:r>
        <w:t>席</w:t>
      </w:r>
      <w:proofErr w:type="gramStart"/>
      <w:r>
        <w:t>怍</w:t>
      </w:r>
      <w:proofErr w:type="gramEnd"/>
      <w:r>
        <w:t>尺獲箸博澤</w:t>
      </w:r>
      <w:proofErr w:type="spellEnd"/>
      <w:r>
        <w:rPr>
          <w:rFonts w:eastAsia="宋体" w:hint="eastAsia"/>
          <w:lang w:eastAsia="zh-CN"/>
        </w:rPr>
        <w:t>《</w:t>
      </w:r>
    </w:p>
    <w:p w14:paraId="39B480B4" w14:textId="77777777" w:rsidR="00CC015B" w:rsidRDefault="00000000">
      <w:proofErr w:type="spellStart"/>
      <w:r>
        <w:t>炙酪帛朔</w:t>
      </w:r>
      <w:proofErr w:type="spellEnd"/>
    </w:p>
    <w:p w14:paraId="5CBA53E7" w14:textId="77777777" w:rsidR="00CC015B" w:rsidRDefault="00000000">
      <w:proofErr w:type="spellStart"/>
      <w:r>
        <w:lastRenderedPageBreak/>
        <w:t>席帛炙</w:t>
      </w:r>
      <w:proofErr w:type="gramStart"/>
      <w:r>
        <w:t>魄莫宅壑作澤蠟澤劫迫</w:t>
      </w:r>
      <w:proofErr w:type="spellEnd"/>
      <w:proofErr w:type="gramEnd"/>
      <w:r>
        <w:rPr>
          <w:rFonts w:eastAsia="宋体" w:hint="eastAsia"/>
          <w:lang w:eastAsia="zh-CN"/>
        </w:rPr>
        <w:t>《</w:t>
      </w:r>
      <w:proofErr w:type="spellStart"/>
      <w:r>
        <w:t>儒行</w:t>
      </w:r>
      <w:proofErr w:type="spellEnd"/>
      <w:r>
        <w:rPr>
          <w:rFonts w:eastAsia="宋体" w:hint="eastAsia"/>
          <w:lang w:eastAsia="zh-CN"/>
        </w:rPr>
        <w:t>》</w:t>
      </w:r>
      <w:r>
        <w:t>。</w:t>
      </w:r>
    </w:p>
    <w:p w14:paraId="7331AEF0" w14:textId="77777777" w:rsidR="00CC015B" w:rsidRDefault="00000000">
      <w:proofErr w:type="spellStart"/>
      <w:proofErr w:type="gramStart"/>
      <w:r>
        <w:t>惡</w:t>
      </w:r>
      <w:proofErr w:type="gramEnd"/>
      <w:r>
        <w:t>碩</w:t>
      </w:r>
      <w:proofErr w:type="spellEnd"/>
      <w:r>
        <w:rPr>
          <w:rFonts w:eastAsia="宋体" w:hint="eastAsia"/>
          <w:lang w:eastAsia="zh-CN"/>
        </w:rPr>
        <w:t>【《</w:t>
      </w:r>
      <w:proofErr w:type="spellStart"/>
      <w:r>
        <w:t>大學</w:t>
      </w:r>
      <w:proofErr w:type="spellEnd"/>
      <w:r>
        <w:rPr>
          <w:rFonts w:eastAsia="宋体" w:hint="eastAsia"/>
          <w:lang w:eastAsia="zh-CN"/>
        </w:rPr>
        <w:t>》】</w:t>
      </w:r>
      <w:r>
        <w:t>。</w:t>
      </w:r>
    </w:p>
    <w:p w14:paraId="54112E37" w14:textId="77777777" w:rsidR="00CC015B" w:rsidRDefault="00000000">
      <w:proofErr w:type="spellStart"/>
      <w:r>
        <w:t>度</w:t>
      </w:r>
      <w:proofErr w:type="gramStart"/>
      <w:r>
        <w:t>擇</w:t>
      </w:r>
      <w:proofErr w:type="spellEnd"/>
      <w:proofErr w:type="gramEnd"/>
      <w:r>
        <w:rPr>
          <w:rFonts w:eastAsia="宋体" w:hint="eastAsia"/>
          <w:lang w:eastAsia="zh-CN"/>
        </w:rPr>
        <w:t>《</w:t>
      </w:r>
      <w:proofErr w:type="spellStart"/>
      <w:r>
        <w:t>左傳</w:t>
      </w:r>
      <w:proofErr w:type="spellEnd"/>
      <w:r>
        <w:rPr>
          <w:rFonts w:eastAsia="宋体" w:hint="eastAsia"/>
          <w:lang w:eastAsia="zh-CN"/>
        </w:rPr>
        <w:t>》</w:t>
      </w:r>
      <w:r>
        <w:t>。</w:t>
      </w:r>
    </w:p>
    <w:p w14:paraId="3226C5BA" w14:textId="77777777" w:rsidR="00CC015B" w:rsidRDefault="00000000">
      <w:proofErr w:type="spellStart"/>
      <w:r>
        <w:t>索獲</w:t>
      </w:r>
      <w:proofErr w:type="spellEnd"/>
    </w:p>
    <w:p w14:paraId="147C50EE" w14:textId="77777777" w:rsidR="00CC015B" w:rsidRDefault="00000000">
      <w:proofErr w:type="spellStart"/>
      <w:proofErr w:type="gramStart"/>
      <w:r>
        <w:t>作客</w:t>
      </w:r>
      <w:proofErr w:type="spellEnd"/>
      <w:proofErr w:type="gramEnd"/>
      <w:r>
        <w:rPr>
          <w:rFonts w:eastAsia="宋体" w:hint="eastAsia"/>
          <w:lang w:eastAsia="zh-CN"/>
        </w:rPr>
        <w:t>《</w:t>
      </w:r>
      <w:proofErr w:type="spellStart"/>
      <w:r>
        <w:t>越語下</w:t>
      </w:r>
      <w:proofErr w:type="spellEnd"/>
      <w:r>
        <w:rPr>
          <w:rFonts w:eastAsia="宋体" w:hint="eastAsia"/>
          <w:lang w:eastAsia="zh-CN"/>
        </w:rPr>
        <w:t>》</w:t>
      </w:r>
      <w:r>
        <w:t>。</w:t>
      </w:r>
    </w:p>
    <w:p w14:paraId="00398492" w14:textId="77777777" w:rsidR="00CC015B" w:rsidRDefault="00000000">
      <w:proofErr w:type="spellStart"/>
      <w:r>
        <w:t>作客索妬</w:t>
      </w:r>
      <w:proofErr w:type="spellEnd"/>
    </w:p>
    <w:p w14:paraId="399F7ACE" w14:textId="77777777" w:rsidR="00CC015B" w:rsidRDefault="00000000">
      <w:r>
        <w:rPr>
          <w:rFonts w:eastAsia="宋体" w:hint="eastAsia"/>
          <w:lang w:eastAsia="zh-CN"/>
        </w:rPr>
        <w:t>《</w:t>
      </w:r>
      <w:proofErr w:type="spellStart"/>
      <w:r>
        <w:t>離騷</w:t>
      </w:r>
      <w:proofErr w:type="spellEnd"/>
      <w:r>
        <w:rPr>
          <w:rFonts w:eastAsia="宋体" w:hint="eastAsia"/>
          <w:lang w:eastAsia="zh-CN"/>
        </w:rPr>
        <w:t>》</w:t>
      </w:r>
      <w:r>
        <w:t>。</w:t>
      </w:r>
    </w:p>
    <w:p w14:paraId="3636F94B" w14:textId="77777777" w:rsidR="00CC015B" w:rsidRDefault="00000000">
      <w:proofErr w:type="spellStart"/>
      <w:r>
        <w:t>錯</w:t>
      </w:r>
      <w:proofErr w:type="gramStart"/>
      <w:r>
        <w:t>度迫索若柏作</w:t>
      </w:r>
      <w:proofErr w:type="spellEnd"/>
      <w:proofErr w:type="gramEnd"/>
      <w:r>
        <w:rPr>
          <w:rFonts w:eastAsia="宋体" w:hint="eastAsia"/>
          <w:lang w:eastAsia="zh-CN"/>
        </w:rPr>
        <w:t>《</w:t>
      </w:r>
      <w:proofErr w:type="spellStart"/>
      <w:r>
        <w:t>山鬼</w:t>
      </w:r>
      <w:proofErr w:type="spellEnd"/>
      <w:r>
        <w:rPr>
          <w:rFonts w:eastAsia="宋体" w:hint="eastAsia"/>
          <w:lang w:eastAsia="zh-CN"/>
        </w:rPr>
        <w:t>》</w:t>
      </w:r>
      <w:r>
        <w:t>。</w:t>
      </w:r>
    </w:p>
    <w:p w14:paraId="76068CE8" w14:textId="77777777" w:rsidR="00CC015B" w:rsidRDefault="00000000">
      <w:proofErr w:type="spellStart"/>
      <w:r>
        <w:t>度作</w:t>
      </w:r>
      <w:proofErr w:type="spellEnd"/>
      <w:r>
        <w:rPr>
          <w:rFonts w:eastAsia="宋体" w:hint="eastAsia"/>
          <w:lang w:eastAsia="zh-CN"/>
        </w:rPr>
        <w:t>《</w:t>
      </w:r>
      <w:proofErr w:type="spellStart"/>
      <w:r>
        <w:t>天問</w:t>
      </w:r>
      <w:proofErr w:type="spellEnd"/>
      <w:r>
        <w:rPr>
          <w:rFonts w:eastAsia="宋体" w:hint="eastAsia"/>
          <w:lang w:eastAsia="zh-CN"/>
        </w:rPr>
        <w:t>》</w:t>
      </w:r>
      <w:r>
        <w:t>。</w:t>
      </w:r>
    </w:p>
    <w:p w14:paraId="7458983D" w14:textId="77777777" w:rsidR="00CC015B" w:rsidRDefault="00000000">
      <w:proofErr w:type="spellStart"/>
      <w:r>
        <w:t>䠶若釋白</w:t>
      </w:r>
      <w:proofErr w:type="spellEnd"/>
      <w:r>
        <w:rPr>
          <w:rFonts w:eastAsia="宋体" w:hint="eastAsia"/>
          <w:lang w:eastAsia="zh-CN"/>
        </w:rPr>
        <w:t>《</w:t>
      </w:r>
      <w:proofErr w:type="spellStart"/>
      <w:r>
        <w:t>惜誦</w:t>
      </w:r>
      <w:proofErr w:type="spellEnd"/>
      <w:r>
        <w:rPr>
          <w:rFonts w:eastAsia="宋体" w:hint="eastAsia"/>
          <w:lang w:eastAsia="zh-CN"/>
        </w:rPr>
        <w:t>》</w:t>
      </w:r>
      <w:r>
        <w:t>。</w:t>
      </w:r>
    </w:p>
    <w:p w14:paraId="05D55506" w14:textId="77777777" w:rsidR="00CC015B" w:rsidRDefault="00000000">
      <w:proofErr w:type="spellStart"/>
      <w:r>
        <w:t>薄薄</w:t>
      </w:r>
      <w:proofErr w:type="spellEnd"/>
      <w:r>
        <w:rPr>
          <w:rFonts w:eastAsia="宋体" w:hint="eastAsia"/>
          <w:lang w:eastAsia="zh-CN"/>
        </w:rPr>
        <w:t>《</w:t>
      </w:r>
      <w:proofErr w:type="spellStart"/>
      <w:r>
        <w:t>涉江</w:t>
      </w:r>
      <w:proofErr w:type="spellEnd"/>
      <w:r>
        <w:rPr>
          <w:rFonts w:eastAsia="宋体" w:hint="eastAsia"/>
          <w:lang w:eastAsia="zh-CN"/>
        </w:rPr>
        <w:t>•</w:t>
      </w:r>
      <w:r>
        <w:t>亂</w:t>
      </w:r>
      <w:r>
        <w:rPr>
          <w:rFonts w:eastAsia="宋体" w:hint="eastAsia"/>
          <w:lang w:eastAsia="zh-CN"/>
        </w:rPr>
        <w:t>》</w:t>
      </w:r>
      <w:r>
        <w:t>。</w:t>
      </w:r>
    </w:p>
    <w:p w14:paraId="642B7A34" w14:textId="77777777" w:rsidR="00CC015B" w:rsidRDefault="00000000">
      <w:proofErr w:type="spellStart"/>
      <w:r>
        <w:t>蹠客薄釋</w:t>
      </w:r>
      <w:proofErr w:type="spellEnd"/>
      <w:r>
        <w:rPr>
          <w:rFonts w:eastAsia="宋体" w:hint="eastAsia"/>
          <w:lang w:eastAsia="zh-CN"/>
        </w:rPr>
        <w:t>《</w:t>
      </w:r>
      <w:proofErr w:type="spellStart"/>
      <w:r>
        <w:t>哀郢</w:t>
      </w:r>
      <w:proofErr w:type="spellEnd"/>
      <w:r>
        <w:rPr>
          <w:rFonts w:eastAsia="宋体" w:hint="eastAsia"/>
          <w:lang w:eastAsia="zh-CN"/>
        </w:rPr>
        <w:t>》</w:t>
      </w:r>
      <w:r>
        <w:t>。</w:t>
      </w:r>
    </w:p>
    <w:p w14:paraId="72FC117A" w14:textId="77777777" w:rsidR="00CC015B" w:rsidRDefault="00000000">
      <w:proofErr w:type="spellStart"/>
      <w:r>
        <w:t>作穫</w:t>
      </w:r>
      <w:proofErr w:type="spellEnd"/>
      <w:r>
        <w:rPr>
          <w:rFonts w:eastAsia="宋体" w:hint="eastAsia"/>
          <w:lang w:eastAsia="zh-CN"/>
        </w:rPr>
        <w:t>《</w:t>
      </w:r>
      <w:proofErr w:type="spellStart"/>
      <w:r>
        <w:t>抽思</w:t>
      </w:r>
      <w:proofErr w:type="spellEnd"/>
      <w:r>
        <w:rPr>
          <w:rFonts w:eastAsia="宋体" w:hint="eastAsia"/>
          <w:lang w:eastAsia="zh-CN"/>
        </w:rPr>
        <w:t>》</w:t>
      </w:r>
      <w:r>
        <w:t>。</w:t>
      </w:r>
    </w:p>
    <w:p w14:paraId="4B376770" w14:textId="77777777" w:rsidR="00CC015B" w:rsidRDefault="00000000">
      <w:proofErr w:type="spellStart"/>
      <w:r>
        <w:t>漠壑</w:t>
      </w:r>
      <w:proofErr w:type="spellEnd"/>
    </w:p>
    <w:p w14:paraId="2787FFBE" w14:textId="77777777" w:rsidR="00CC015B" w:rsidRDefault="00000000">
      <w:r>
        <w:rPr>
          <w:rFonts w:eastAsia="宋体" w:hint="eastAsia"/>
          <w:lang w:eastAsia="zh-CN"/>
        </w:rPr>
        <w:t>《</w:t>
      </w:r>
      <w:proofErr w:type="spellStart"/>
      <w:r>
        <w:t>遠遊</w:t>
      </w:r>
      <w:proofErr w:type="spellEnd"/>
      <w:r>
        <w:rPr>
          <w:rFonts w:eastAsia="宋体" w:hint="eastAsia"/>
          <w:lang w:eastAsia="zh-CN"/>
        </w:rPr>
        <w:t>•</w:t>
      </w:r>
      <w:r>
        <w:t>重</w:t>
      </w:r>
      <w:r>
        <w:rPr>
          <w:rFonts w:eastAsia="宋体" w:hint="eastAsia"/>
          <w:lang w:eastAsia="zh-CN"/>
        </w:rPr>
        <w:t>》</w:t>
      </w:r>
      <w:r>
        <w:t>。</w:t>
      </w:r>
    </w:p>
    <w:p w14:paraId="276ADD83" w14:textId="77777777" w:rsidR="00CC015B" w:rsidRDefault="00000000">
      <w:proofErr w:type="spellStart"/>
      <w:r>
        <w:t>廓繹客薄</w:t>
      </w:r>
      <w:proofErr w:type="spellEnd"/>
    </w:p>
    <w:p w14:paraId="49C0BAFD" w14:textId="77777777" w:rsidR="00CC015B" w:rsidRDefault="00000000">
      <w:proofErr w:type="spellStart"/>
      <w:r>
        <w:t>薄索託索石釋記</w:t>
      </w:r>
      <w:proofErr w:type="spellEnd"/>
      <w:r>
        <w:rPr>
          <w:rFonts w:eastAsia="宋体" w:hint="eastAsia"/>
          <w:lang w:eastAsia="zh-CN"/>
        </w:rPr>
        <w:t>《</w:t>
      </w:r>
      <w:proofErr w:type="spellStart"/>
      <w:r>
        <w:t>招魂</w:t>
      </w:r>
      <w:proofErr w:type="spellEnd"/>
      <w:r>
        <w:rPr>
          <w:rFonts w:eastAsia="宋体" w:hint="eastAsia"/>
          <w:lang w:eastAsia="zh-CN"/>
        </w:rPr>
        <w:t>》</w:t>
      </w:r>
      <w:r>
        <w:t>。</w:t>
      </w:r>
    </w:p>
    <w:p w14:paraId="01D251EF" w14:textId="77777777" w:rsidR="00CC015B" w:rsidRDefault="00000000">
      <w:pPr>
        <w:rPr>
          <w:lang w:eastAsia="zh-CN"/>
        </w:rPr>
      </w:pPr>
      <w:proofErr w:type="spellStart"/>
      <w:proofErr w:type="gramStart"/>
      <w:r>
        <w:t>簿迫白薄博酪</w:t>
      </w:r>
      <w:proofErr w:type="gramEnd"/>
      <w:r>
        <w:t>蓴薄擇</w:t>
      </w:r>
      <w:proofErr w:type="spellEnd"/>
      <w:r>
        <w:rPr>
          <w:rFonts w:eastAsia="宋体" w:hint="eastAsia"/>
          <w:lang w:eastAsia="zh-CN"/>
        </w:rPr>
        <w:t>《</w:t>
      </w:r>
      <w:proofErr w:type="spellStart"/>
      <w:r>
        <w:t>大招</w:t>
      </w:r>
      <w:proofErr w:type="spellEnd"/>
      <w:r>
        <w:rPr>
          <w:rFonts w:eastAsia="宋体" w:hint="eastAsia"/>
          <w:lang w:eastAsia="zh-CN"/>
        </w:rPr>
        <w:t>》</w:t>
      </w:r>
      <w:r>
        <w:t>。</w:t>
      </w:r>
      <w:r>
        <w:rPr>
          <w:lang w:eastAsia="zh-CN"/>
        </w:rPr>
        <w:t>作</w:t>
      </w:r>
    </w:p>
    <w:p w14:paraId="7C9DDF04" w14:textId="77777777" w:rsidR="00CC015B" w:rsidRDefault="00000000">
      <w:pPr>
        <w:rPr>
          <w:lang w:eastAsia="zh-CN"/>
        </w:rPr>
      </w:pPr>
      <w:proofErr w:type="gramStart"/>
      <w:r>
        <w:rPr>
          <w:lang w:eastAsia="zh-CN"/>
        </w:rPr>
        <w:t>澤客昔</w:t>
      </w:r>
      <w:proofErr w:type="gramEnd"/>
      <w:r>
        <w:rPr>
          <w:lang w:eastAsia="zh-CN"/>
        </w:rPr>
        <w:t>同上。</w:t>
      </w:r>
    </w:p>
    <w:p w14:paraId="4F818834" w14:textId="77777777" w:rsidR="00CC015B" w:rsidRDefault="00000000">
      <w:pPr>
        <w:rPr>
          <w:lang w:eastAsia="zh-CN"/>
        </w:rPr>
      </w:pPr>
      <w:r>
        <w:rPr>
          <w:lang w:eastAsia="zh-CN"/>
        </w:rPr>
        <w:t>【第</w:t>
      </w:r>
      <w:r>
        <w:rPr>
          <w:lang w:eastAsia="zh-CN"/>
        </w:rPr>
        <w:t>37</w:t>
      </w:r>
      <w:r>
        <w:rPr>
          <w:lang w:eastAsia="zh-CN"/>
        </w:rPr>
        <w:t>页】</w:t>
      </w:r>
    </w:p>
    <w:p w14:paraId="37530516" w14:textId="77777777" w:rsidR="00CC015B" w:rsidRDefault="00000000">
      <w:pPr>
        <w:rPr>
          <w:rFonts w:eastAsia="宋体"/>
          <w:lang w:eastAsia="zh-CN"/>
        </w:rPr>
      </w:pPr>
      <w:r>
        <w:rPr>
          <w:rFonts w:eastAsia="宋体" w:hint="eastAsia"/>
          <w:lang w:eastAsia="zh-CN"/>
        </w:rPr>
        <w:t>【</w:t>
      </w:r>
      <w:r>
        <w:t>蒸</w:t>
      </w:r>
      <w:r>
        <w:rPr>
          <w:rFonts w:eastAsia="宋体" w:hint="eastAsia"/>
          <w:lang w:eastAsia="zh-CN"/>
        </w:rPr>
        <w:t>】</w:t>
      </w:r>
    </w:p>
    <w:p w14:paraId="06F700CD" w14:textId="77777777" w:rsidR="00CC015B" w:rsidRDefault="00000000">
      <w:proofErr w:type="spellStart"/>
      <w:r>
        <w:t>朋</w:t>
      </w:r>
      <w:proofErr w:type="gramStart"/>
      <w:r>
        <w:t>朋</w:t>
      </w:r>
      <w:proofErr w:type="spellEnd"/>
      <w:proofErr w:type="gramEnd"/>
      <w:r>
        <w:rPr>
          <w:rFonts w:eastAsia="宋体" w:hint="eastAsia"/>
          <w:lang w:eastAsia="zh-CN"/>
        </w:rPr>
        <w:t>《</w:t>
      </w:r>
      <w:r>
        <w:t>易</w:t>
      </w:r>
      <w:r>
        <w:rPr>
          <w:rFonts w:eastAsia="宋体" w:hint="eastAsia"/>
          <w:lang w:eastAsia="zh-CN"/>
        </w:rPr>
        <w:t>》</w:t>
      </w:r>
      <w:r>
        <w:t>。</w:t>
      </w:r>
      <w:proofErr w:type="spellStart"/>
      <w:r>
        <w:t>陵興陵孕</w:t>
      </w:r>
      <w:proofErr w:type="gramStart"/>
      <w:r>
        <w:t>勝升陵凝氷</w:t>
      </w:r>
      <w:proofErr w:type="gramEnd"/>
      <w:r>
        <w:t>乘興陵</w:t>
      </w:r>
      <w:proofErr w:type="spellEnd"/>
      <w:r>
        <w:rPr>
          <w:rFonts w:eastAsia="宋体" w:hint="eastAsia"/>
          <w:lang w:eastAsia="zh-CN"/>
        </w:rPr>
        <w:t>《</w:t>
      </w:r>
      <w:r>
        <w:t>賁</w:t>
      </w:r>
      <w:r>
        <w:rPr>
          <w:rFonts w:eastAsia="宋体" w:hint="eastAsia"/>
          <w:lang w:eastAsia="zh-CN"/>
        </w:rPr>
        <w:t>》</w:t>
      </w:r>
      <w:r>
        <w:t>。</w:t>
      </w:r>
    </w:p>
    <w:p w14:paraId="4CE669DA" w14:textId="77777777" w:rsidR="00CC015B" w:rsidRDefault="00000000">
      <w:proofErr w:type="spellStart"/>
      <w:proofErr w:type="gramStart"/>
      <w:r>
        <w:t>恒承</w:t>
      </w:r>
      <w:proofErr w:type="spellEnd"/>
      <w:r>
        <w:rPr>
          <w:rFonts w:eastAsia="宋体" w:hint="eastAsia"/>
          <w:lang w:eastAsia="zh-CN"/>
        </w:rPr>
        <w:t>《</w:t>
      </w:r>
      <w:proofErr w:type="spellStart"/>
      <w:r>
        <w:t>歸妹</w:t>
      </w:r>
      <w:proofErr w:type="spellEnd"/>
      <w:r>
        <w:rPr>
          <w:rFonts w:eastAsia="宋体" w:hint="eastAsia"/>
          <w:lang w:eastAsia="zh-CN"/>
        </w:rPr>
        <w:t>》</w:t>
      </w:r>
      <w:proofErr w:type="gramEnd"/>
      <w:r>
        <w:t>。</w:t>
      </w:r>
    </w:p>
    <w:p w14:paraId="3E779E92" w14:textId="77777777" w:rsidR="00CC015B" w:rsidRDefault="00000000">
      <w:proofErr w:type="spellStart"/>
      <w:r>
        <w:t>疑徵</w:t>
      </w:r>
      <w:proofErr w:type="spellEnd"/>
    </w:p>
    <w:p w14:paraId="0E0B20BB" w14:textId="77777777" w:rsidR="00CC015B" w:rsidRDefault="00000000">
      <w:proofErr w:type="spellStart"/>
      <w:r>
        <w:lastRenderedPageBreak/>
        <w:t>興崩</w:t>
      </w:r>
      <w:proofErr w:type="spellEnd"/>
      <w:r>
        <w:rPr>
          <w:rFonts w:eastAsia="宋体" w:hint="eastAsia"/>
          <w:lang w:eastAsia="zh-CN"/>
        </w:rPr>
        <w:t>《</w:t>
      </w:r>
      <w:proofErr w:type="spellStart"/>
      <w:r>
        <w:t>大戴禮</w:t>
      </w:r>
      <w:proofErr w:type="spellEnd"/>
      <w:r>
        <w:rPr>
          <w:rFonts w:eastAsia="宋体" w:hint="eastAsia"/>
          <w:lang w:eastAsia="zh-CN"/>
        </w:rPr>
        <w:t>》</w:t>
      </w:r>
      <w:r>
        <w:t>。</w:t>
      </w:r>
    </w:p>
    <w:p w14:paraId="5BF369AB" w14:textId="77777777" w:rsidR="00CC015B" w:rsidRDefault="00000000">
      <w:proofErr w:type="spellStart"/>
      <w:proofErr w:type="gramStart"/>
      <w:r>
        <w:t>乘弓朋</w:t>
      </w:r>
      <w:proofErr w:type="spellEnd"/>
      <w:proofErr w:type="gramEnd"/>
      <w:r>
        <w:rPr>
          <w:rFonts w:eastAsia="宋体" w:hint="eastAsia"/>
          <w:lang w:eastAsia="zh-CN"/>
        </w:rPr>
        <w:t>《</w:t>
      </w:r>
      <w:proofErr w:type="spellStart"/>
      <w:r>
        <w:t>左傳</w:t>
      </w:r>
      <w:proofErr w:type="spellEnd"/>
      <w:r>
        <w:rPr>
          <w:rFonts w:eastAsia="宋体" w:hint="eastAsia"/>
          <w:lang w:eastAsia="zh-CN"/>
        </w:rPr>
        <w:t>》</w:t>
      </w:r>
      <w:r>
        <w:t>。</w:t>
      </w:r>
    </w:p>
    <w:p w14:paraId="2429A6C1" w14:textId="77777777" w:rsidR="00CC015B" w:rsidRDefault="00000000">
      <w:proofErr w:type="spellStart"/>
      <w:r>
        <w:t>陵雄澠陵興登</w:t>
      </w:r>
      <w:proofErr w:type="spellEnd"/>
    </w:p>
    <w:p w14:paraId="6CEF0796" w14:textId="77777777" w:rsidR="00CC015B" w:rsidRDefault="00000000">
      <w:r>
        <w:rPr>
          <w:rFonts w:eastAsia="宋体" w:hint="eastAsia"/>
          <w:lang w:eastAsia="zh-CN"/>
        </w:rPr>
        <w:t>《</w:t>
      </w:r>
      <w:r>
        <w:t>書</w:t>
      </w:r>
      <w:r>
        <w:rPr>
          <w:rFonts w:eastAsia="宋体" w:hint="eastAsia"/>
          <w:lang w:eastAsia="zh-CN"/>
        </w:rPr>
        <w:t>•</w:t>
      </w:r>
      <w:proofErr w:type="spellStart"/>
      <w:r>
        <w:t>洪範</w:t>
      </w:r>
      <w:proofErr w:type="spellEnd"/>
      <w:r>
        <w:rPr>
          <w:rFonts w:eastAsia="宋体" w:hint="eastAsia"/>
          <w:lang w:eastAsia="zh-CN"/>
        </w:rPr>
        <w:t>》</w:t>
      </w:r>
      <w:r>
        <w:t>。</w:t>
      </w:r>
    </w:p>
    <w:p w14:paraId="2902FEA7" w14:textId="77777777" w:rsidR="00CC015B" w:rsidRDefault="00000000">
      <w:proofErr w:type="spellStart"/>
      <w:r>
        <w:t>崩懲興</w:t>
      </w:r>
      <w:proofErr w:type="spellEnd"/>
    </w:p>
    <w:p w14:paraId="72F01B91" w14:textId="77777777" w:rsidR="00CC015B" w:rsidRDefault="00000000">
      <w:r>
        <w:rPr>
          <w:rFonts w:eastAsia="宋体" w:hint="eastAsia"/>
          <w:lang w:eastAsia="zh-CN"/>
        </w:rPr>
        <w:t>《</w:t>
      </w:r>
      <w:proofErr w:type="spellStart"/>
      <w:r>
        <w:t>晉語三</w:t>
      </w:r>
      <w:proofErr w:type="spellEnd"/>
      <w:r>
        <w:rPr>
          <w:rFonts w:eastAsia="宋体" w:hint="eastAsia"/>
          <w:lang w:eastAsia="zh-CN"/>
        </w:rPr>
        <w:t>》</w:t>
      </w:r>
      <w:proofErr w:type="spellStart"/>
      <w:r>
        <w:t>輿人誦</w:t>
      </w:r>
      <w:proofErr w:type="spellEnd"/>
      <w:r>
        <w:t>。</w:t>
      </w:r>
    </w:p>
    <w:p w14:paraId="005E6DC9" w14:textId="77777777" w:rsidR="00CC015B" w:rsidRDefault="00000000">
      <w:proofErr w:type="spellStart"/>
      <w:r>
        <w:t>恒</w:t>
      </w:r>
      <w:proofErr w:type="gramStart"/>
      <w:r>
        <w:t>懲</w:t>
      </w:r>
      <w:proofErr w:type="spellEnd"/>
      <w:proofErr w:type="gramEnd"/>
      <w:r>
        <w:rPr>
          <w:rFonts w:eastAsia="宋体" w:hint="eastAsia"/>
          <w:lang w:eastAsia="zh-CN"/>
        </w:rPr>
        <w:t>《</w:t>
      </w:r>
      <w:proofErr w:type="spellStart"/>
      <w:r>
        <w:t>楚辭</w:t>
      </w:r>
      <w:proofErr w:type="spellEnd"/>
      <w:r>
        <w:rPr>
          <w:rFonts w:eastAsia="宋体" w:hint="eastAsia"/>
          <w:lang w:eastAsia="zh-CN"/>
        </w:rPr>
        <w:t>•</w:t>
      </w:r>
      <w:proofErr w:type="spellStart"/>
      <w:r>
        <w:t>離騷</w:t>
      </w:r>
      <w:proofErr w:type="spellEnd"/>
      <w:r>
        <w:rPr>
          <w:rFonts w:eastAsia="宋体" w:hint="eastAsia"/>
          <w:lang w:eastAsia="zh-CN"/>
        </w:rPr>
        <w:t>》</w:t>
      </w:r>
      <w:r>
        <w:t>：</w:t>
      </w:r>
      <w:r>
        <w:rPr>
          <w:rFonts w:eastAsia="宋体" w:hint="eastAsia"/>
          <w:lang w:eastAsia="zh-CN"/>
        </w:rPr>
        <w:t>“</w:t>
      </w:r>
      <w:proofErr w:type="spellStart"/>
      <w:r>
        <w:t>民生各有所</w:t>
      </w:r>
      <w:proofErr w:type="gramStart"/>
      <w:r>
        <w:t>樂</w:t>
      </w:r>
      <w:proofErr w:type="gramEnd"/>
      <w:r>
        <w:t>兮，余獨好脩以爲恒。雖體觧吾猶未變</w:t>
      </w:r>
      <w:proofErr w:type="spellEnd"/>
    </w:p>
    <w:p w14:paraId="41A65EE8" w14:textId="77777777" w:rsidR="00CC015B" w:rsidRDefault="00000000">
      <w:pPr>
        <w:rPr>
          <w:lang w:eastAsia="zh-CN"/>
        </w:rPr>
      </w:pPr>
      <w:proofErr w:type="spellStart"/>
      <w:r>
        <w:t>兮，豈余心之可</w:t>
      </w:r>
      <w:proofErr w:type="gramStart"/>
      <w:r>
        <w:t>懲</w:t>
      </w:r>
      <w:proofErr w:type="spellEnd"/>
      <w:proofErr w:type="gramEnd"/>
      <w:r>
        <w:t>。</w:t>
      </w:r>
      <w:r>
        <w:rPr>
          <w:rFonts w:eastAsia="宋体" w:hint="eastAsia"/>
          <w:lang w:eastAsia="zh-CN"/>
        </w:rPr>
        <w:t>”</w:t>
      </w:r>
      <w:proofErr w:type="spellStart"/>
      <w:r>
        <w:t>今本</w:t>
      </w:r>
      <w:proofErr w:type="spellEnd"/>
      <w:r>
        <w:rPr>
          <w:rFonts w:eastAsia="宋体" w:hint="eastAsia"/>
          <w:lang w:eastAsia="zh-CN"/>
        </w:rPr>
        <w:t>“</w:t>
      </w:r>
      <w:r>
        <w:t>恒</w:t>
      </w:r>
      <w:r>
        <w:rPr>
          <w:rFonts w:eastAsia="宋体" w:hint="eastAsia"/>
          <w:lang w:eastAsia="zh-CN"/>
        </w:rPr>
        <w:t>”</w:t>
      </w:r>
      <w:r>
        <w:t>作</w:t>
      </w:r>
      <w:r>
        <w:rPr>
          <w:rFonts w:eastAsia="宋体" w:hint="eastAsia"/>
          <w:lang w:eastAsia="zh-CN"/>
        </w:rPr>
        <w:t>“</w:t>
      </w:r>
      <w:r>
        <w:t>常</w:t>
      </w:r>
      <w:r>
        <w:rPr>
          <w:rFonts w:eastAsia="宋体" w:hint="eastAsia"/>
          <w:lang w:eastAsia="zh-CN"/>
        </w:rPr>
        <w:t>”</w:t>
      </w:r>
      <w:r>
        <w:t>，</w:t>
      </w:r>
      <w:proofErr w:type="spellStart"/>
      <w:r>
        <w:t>乃漢人避諱所改</w:t>
      </w:r>
      <w:proofErr w:type="spellEnd"/>
      <w:r>
        <w:t>。</w:t>
      </w:r>
      <w:r>
        <w:rPr>
          <w:lang w:eastAsia="zh-CN"/>
        </w:rPr>
        <w:t>吴</w:t>
      </w:r>
      <w:proofErr w:type="gramStart"/>
      <w:r>
        <w:rPr>
          <w:lang w:eastAsia="zh-CN"/>
        </w:rPr>
        <w:t>棫</w:t>
      </w:r>
      <w:proofErr w:type="gramEnd"/>
      <w:r>
        <w:rPr>
          <w:rFonts w:eastAsia="宋体" w:hint="eastAsia"/>
          <w:lang w:eastAsia="zh-CN"/>
        </w:rPr>
        <w:t>《</w:t>
      </w:r>
      <w:r>
        <w:rPr>
          <w:lang w:eastAsia="zh-CN"/>
        </w:rPr>
        <w:t>韻補</w:t>
      </w:r>
      <w:r>
        <w:rPr>
          <w:rFonts w:eastAsia="宋体" w:hint="eastAsia"/>
          <w:lang w:eastAsia="zh-CN"/>
        </w:rPr>
        <w:t>》</w:t>
      </w:r>
      <w:r>
        <w:rPr>
          <w:lang w:eastAsia="zh-CN"/>
        </w:rPr>
        <w:t>因以</w:t>
      </w:r>
      <w:r>
        <w:rPr>
          <w:rFonts w:eastAsia="宋体" w:hint="eastAsia"/>
          <w:lang w:eastAsia="zh-CN"/>
        </w:rPr>
        <w:t>“</w:t>
      </w:r>
      <w:r>
        <w:rPr>
          <w:lang w:eastAsia="zh-CN"/>
        </w:rPr>
        <w:t>懲</w:t>
      </w:r>
      <w:r>
        <w:rPr>
          <w:rFonts w:eastAsia="宋体" w:hint="eastAsia"/>
          <w:lang w:eastAsia="zh-CN"/>
        </w:rPr>
        <w:t>”</w:t>
      </w:r>
      <w:proofErr w:type="gramStart"/>
      <w:r>
        <w:rPr>
          <w:lang w:eastAsia="zh-CN"/>
        </w:rPr>
        <w:t>字叶直</w:t>
      </w:r>
      <w:proofErr w:type="gramEnd"/>
      <w:r>
        <w:rPr>
          <w:lang w:eastAsia="zh-CN"/>
        </w:rPr>
        <w:t>良反，非是。弓</w:t>
      </w:r>
      <w:proofErr w:type="gramStart"/>
      <w:r>
        <w:rPr>
          <w:lang w:eastAsia="zh-CN"/>
        </w:rPr>
        <w:t>懲</w:t>
      </w:r>
      <w:proofErr w:type="gramEnd"/>
      <w:r>
        <w:rPr>
          <w:lang w:eastAsia="zh-CN"/>
        </w:rPr>
        <w:t>凌雄</w:t>
      </w:r>
      <w:proofErr w:type="gramStart"/>
      <w:r>
        <w:rPr>
          <w:rFonts w:eastAsia="宋体" w:hint="eastAsia"/>
          <w:lang w:eastAsia="zh-CN"/>
        </w:rPr>
        <w:t>《</w:t>
      </w:r>
      <w:r>
        <w:rPr>
          <w:lang w:eastAsia="zh-CN"/>
        </w:rPr>
        <w:t>國</w:t>
      </w:r>
      <w:proofErr w:type="gramEnd"/>
    </w:p>
    <w:p w14:paraId="2693CE8A" w14:textId="77777777" w:rsidR="00CC015B" w:rsidRDefault="00000000">
      <w:pPr>
        <w:rPr>
          <w:lang w:eastAsia="zh-CN"/>
        </w:rPr>
      </w:pPr>
      <w:r>
        <w:rPr>
          <w:lang w:eastAsia="zh-CN"/>
        </w:rPr>
        <w:t>殤</w:t>
      </w:r>
      <w:proofErr w:type="gramStart"/>
      <w:r>
        <w:rPr>
          <w:rFonts w:eastAsia="宋体" w:hint="eastAsia"/>
          <w:lang w:eastAsia="zh-CN"/>
        </w:rPr>
        <w:t>》</w:t>
      </w:r>
      <w:proofErr w:type="gramEnd"/>
      <w:r>
        <w:rPr>
          <w:lang w:eastAsia="zh-CN"/>
        </w:rPr>
        <w:t>。興</w:t>
      </w:r>
      <w:proofErr w:type="gramStart"/>
      <w:r>
        <w:rPr>
          <w:lang w:eastAsia="zh-CN"/>
        </w:rPr>
        <w:t>膺</w:t>
      </w:r>
      <w:proofErr w:type="gramEnd"/>
      <w:r>
        <w:rPr>
          <w:rFonts w:eastAsia="宋体" w:hint="eastAsia"/>
          <w:lang w:eastAsia="zh-CN"/>
        </w:rPr>
        <w:t>《</w:t>
      </w:r>
      <w:r>
        <w:rPr>
          <w:lang w:eastAsia="zh-CN"/>
        </w:rPr>
        <w:t>天問</w:t>
      </w:r>
      <w:r>
        <w:rPr>
          <w:rFonts w:eastAsia="宋体" w:hint="eastAsia"/>
          <w:lang w:eastAsia="zh-CN"/>
        </w:rPr>
        <w:t>》</w:t>
      </w:r>
      <w:r>
        <w:rPr>
          <w:lang w:eastAsia="zh-CN"/>
        </w:rPr>
        <w:t>。</w:t>
      </w:r>
    </w:p>
    <w:p w14:paraId="0F674759" w14:textId="77777777" w:rsidR="00CC015B" w:rsidRDefault="00000000">
      <w:proofErr w:type="spellStart"/>
      <w:r>
        <w:t>膺仍</w:t>
      </w:r>
      <w:proofErr w:type="spellEnd"/>
    </w:p>
    <w:p w14:paraId="0828D230" w14:textId="77777777" w:rsidR="00CC015B" w:rsidRDefault="00000000">
      <w:r>
        <w:rPr>
          <w:rFonts w:eastAsia="宋体" w:hint="eastAsia"/>
          <w:lang w:eastAsia="zh-CN"/>
        </w:rPr>
        <w:t>《</w:t>
      </w:r>
      <w:proofErr w:type="spellStart"/>
      <w:r>
        <w:t>九章。悲回風</w:t>
      </w:r>
      <w:proofErr w:type="spellEnd"/>
      <w:r>
        <w:rPr>
          <w:rFonts w:eastAsia="宋体" w:hint="eastAsia"/>
          <w:lang w:eastAsia="zh-CN"/>
        </w:rPr>
        <w:t>》</w:t>
      </w:r>
      <w:r>
        <w:t>。</w:t>
      </w:r>
    </w:p>
    <w:p w14:paraId="21143F66" w14:textId="77777777" w:rsidR="00CC015B" w:rsidRDefault="00000000">
      <w:proofErr w:type="spellStart"/>
      <w:r>
        <w:t>乘烝</w:t>
      </w:r>
      <w:proofErr w:type="spellEnd"/>
    </w:p>
    <w:p w14:paraId="20D0FC3B" w14:textId="77777777" w:rsidR="00CC015B" w:rsidRDefault="00000000">
      <w:r>
        <w:rPr>
          <w:rFonts w:eastAsia="宋体" w:hint="eastAsia"/>
          <w:lang w:eastAsia="zh-CN"/>
        </w:rPr>
        <w:t>《</w:t>
      </w:r>
      <w:proofErr w:type="spellStart"/>
      <w:r>
        <w:t>招魂。亂</w:t>
      </w:r>
      <w:proofErr w:type="spellEnd"/>
      <w:r>
        <w:rPr>
          <w:rFonts w:eastAsia="宋体" w:hint="eastAsia"/>
          <w:lang w:eastAsia="zh-CN"/>
        </w:rPr>
        <w:t>》</w:t>
      </w:r>
      <w:r>
        <w:t>。</w:t>
      </w:r>
    </w:p>
    <w:p w14:paraId="0C69248D" w14:textId="77777777" w:rsidR="00CC015B" w:rsidRDefault="00000000">
      <w:proofErr w:type="spellStart"/>
      <w:r>
        <w:t>坎窞險坎枕窞心金</w:t>
      </w:r>
      <w:proofErr w:type="spellEnd"/>
    </w:p>
    <w:p w14:paraId="38ABE2C8" w14:textId="77777777" w:rsidR="00CC015B" w:rsidRDefault="00000000">
      <w:proofErr w:type="spellStart"/>
      <w:proofErr w:type="gramStart"/>
      <w:r>
        <w:t>浮禁</w:t>
      </w:r>
      <w:proofErr w:type="spellEnd"/>
      <w:r>
        <w:rPr>
          <w:rFonts w:eastAsia="宋体" w:hint="eastAsia"/>
          <w:lang w:eastAsia="zh-CN"/>
        </w:rPr>
        <w:t>《</w:t>
      </w:r>
      <w:proofErr w:type="spellStart"/>
      <w:r>
        <w:t>禮記</w:t>
      </w:r>
      <w:proofErr w:type="spellEnd"/>
      <w:r>
        <w:rPr>
          <w:rFonts w:eastAsia="宋体" w:hint="eastAsia"/>
          <w:lang w:eastAsia="zh-CN"/>
        </w:rPr>
        <w:t>•</w:t>
      </w:r>
      <w:proofErr w:type="spellStart"/>
      <w:r>
        <w:t>月令</w:t>
      </w:r>
      <w:proofErr w:type="spellEnd"/>
      <w:r>
        <w:rPr>
          <w:rFonts w:eastAsia="宋体" w:hint="eastAsia"/>
          <w:lang w:eastAsia="zh-CN"/>
        </w:rPr>
        <w:t>》</w:t>
      </w:r>
      <w:proofErr w:type="gramEnd"/>
      <w:r>
        <w:t>。</w:t>
      </w:r>
    </w:p>
    <w:p w14:paraId="3527D6EB" w14:textId="77777777" w:rsidR="00CC015B" w:rsidRDefault="00000000">
      <w:proofErr w:type="spellStart"/>
      <w:proofErr w:type="gramStart"/>
      <w:r>
        <w:t>黔心</w:t>
      </w:r>
      <w:proofErr w:type="spellEnd"/>
      <w:r>
        <w:rPr>
          <w:rFonts w:eastAsia="宋体" w:hint="eastAsia"/>
          <w:lang w:eastAsia="zh-CN"/>
        </w:rPr>
        <w:t>《</w:t>
      </w:r>
      <w:proofErr w:type="spellStart"/>
      <w:r>
        <w:t>左傳</w:t>
      </w:r>
      <w:proofErr w:type="spellEnd"/>
      <w:r>
        <w:rPr>
          <w:rFonts w:eastAsia="宋体" w:hint="eastAsia"/>
          <w:lang w:eastAsia="zh-CN"/>
        </w:rPr>
        <w:t>》</w:t>
      </w:r>
      <w:proofErr w:type="gramEnd"/>
      <w:r>
        <w:t>。</w:t>
      </w:r>
      <w:proofErr w:type="spellStart"/>
      <w:proofErr w:type="gramStart"/>
      <w:r>
        <w:t>愔音金</w:t>
      </w:r>
      <w:proofErr w:type="gramEnd"/>
      <w:r>
        <w:t>心鳳鳯</w:t>
      </w:r>
      <w:proofErr w:type="spellEnd"/>
      <w:r>
        <w:rPr>
          <w:rFonts w:eastAsia="宋体" w:hint="eastAsia"/>
          <w:lang w:eastAsia="zh-CN"/>
        </w:rPr>
        <w:t>《</w:t>
      </w:r>
      <w:proofErr w:type="spellStart"/>
      <w:r>
        <w:t>論語</w:t>
      </w:r>
      <w:proofErr w:type="spellEnd"/>
      <w:r>
        <w:rPr>
          <w:rFonts w:eastAsia="宋体" w:hint="eastAsia"/>
          <w:lang w:eastAsia="zh-CN"/>
        </w:rPr>
        <w:t>》</w:t>
      </w:r>
      <w:r>
        <w:t>。</w:t>
      </w:r>
    </w:p>
    <w:p w14:paraId="546CBB0E" w14:textId="77777777" w:rsidR="00CC015B" w:rsidRDefault="00000000">
      <w:proofErr w:type="spellStart"/>
      <w:r>
        <w:t>心淫風林</w:t>
      </w:r>
      <w:proofErr w:type="spellEnd"/>
      <w:r>
        <w:rPr>
          <w:rFonts w:eastAsia="宋体" w:hint="eastAsia"/>
          <w:lang w:eastAsia="zh-CN"/>
        </w:rPr>
        <w:t>《</w:t>
      </w:r>
      <w:proofErr w:type="spellStart"/>
      <w:r>
        <w:t>涉江</w:t>
      </w:r>
      <w:proofErr w:type="spellEnd"/>
      <w:r>
        <w:rPr>
          <w:rFonts w:eastAsia="宋体" w:hint="eastAsia"/>
          <w:lang w:eastAsia="zh-CN"/>
        </w:rPr>
        <w:t>》</w:t>
      </w:r>
      <w:r>
        <w:t>。</w:t>
      </w:r>
    </w:p>
    <w:p w14:paraId="6A50DF13" w14:textId="77777777" w:rsidR="00CC015B" w:rsidRDefault="00000000">
      <w:proofErr w:type="spellStart"/>
      <w:r>
        <w:t>合沿</w:t>
      </w:r>
      <w:proofErr w:type="spellEnd"/>
    </w:p>
    <w:p w14:paraId="3B8AD7AF" w14:textId="77777777" w:rsidR="00CC015B" w:rsidRDefault="00000000">
      <w:pPr>
        <w:rPr>
          <w:rFonts w:eastAsia="宋体"/>
          <w:lang w:eastAsia="zh-CN"/>
        </w:rPr>
      </w:pPr>
      <w:r>
        <w:rPr>
          <w:rFonts w:eastAsia="宋体" w:hint="eastAsia"/>
          <w:lang w:eastAsia="zh-CN"/>
        </w:rPr>
        <w:t>《</w:t>
      </w:r>
      <w:proofErr w:type="spellStart"/>
      <w:r>
        <w:t>大戴禮</w:t>
      </w:r>
      <w:proofErr w:type="spellEnd"/>
      <w:r>
        <w:rPr>
          <w:rFonts w:eastAsia="宋体" w:hint="eastAsia"/>
          <w:lang w:eastAsia="zh-CN"/>
        </w:rPr>
        <w:t>•</w:t>
      </w:r>
      <w:proofErr w:type="spellStart"/>
      <w:r>
        <w:t>三本</w:t>
      </w:r>
      <w:proofErr w:type="spellEnd"/>
      <w:r>
        <w:rPr>
          <w:rFonts w:eastAsia="宋体" w:hint="eastAsia"/>
          <w:lang w:eastAsia="zh-CN"/>
        </w:rPr>
        <w:t>》</w:t>
      </w:r>
    </w:p>
    <w:p w14:paraId="5881311C" w14:textId="77777777" w:rsidR="00CC015B" w:rsidRDefault="00000000">
      <w:proofErr w:type="spellStart"/>
      <w:r>
        <w:t>心淫</w:t>
      </w:r>
      <w:proofErr w:type="spellEnd"/>
      <w:r>
        <w:rPr>
          <w:rFonts w:eastAsia="宋体" w:hint="eastAsia"/>
          <w:lang w:eastAsia="zh-CN"/>
        </w:rPr>
        <w:t>《</w:t>
      </w:r>
      <w:proofErr w:type="spellStart"/>
      <w:r>
        <w:t>招魂</w:t>
      </w:r>
      <w:proofErr w:type="spellEnd"/>
      <w:r>
        <w:rPr>
          <w:rFonts w:eastAsia="宋体" w:hint="eastAsia"/>
          <w:lang w:eastAsia="zh-CN"/>
        </w:rPr>
        <w:t>》</w:t>
      </w:r>
      <w:r>
        <w:t>。</w:t>
      </w:r>
    </w:p>
    <w:p w14:paraId="6F45E585" w14:textId="77777777" w:rsidR="00CC015B" w:rsidRDefault="00000000">
      <w:proofErr w:type="spellStart"/>
      <w:r>
        <w:t>楓心南</w:t>
      </w:r>
      <w:proofErr w:type="spellEnd"/>
    </w:p>
    <w:p w14:paraId="6783242A" w14:textId="77777777" w:rsidR="00CC015B" w:rsidRDefault="00000000">
      <w:proofErr w:type="spellStart"/>
      <w:r>
        <w:t>心風</w:t>
      </w:r>
      <w:proofErr w:type="spellEnd"/>
      <w:r>
        <w:rPr>
          <w:rFonts w:eastAsia="宋体" w:hint="eastAsia"/>
          <w:lang w:eastAsia="zh-CN"/>
        </w:rPr>
        <w:t>《</w:t>
      </w:r>
      <w:proofErr w:type="spellStart"/>
      <w:r>
        <w:t>哀郢</w:t>
      </w:r>
      <w:proofErr w:type="spellEnd"/>
      <w:r>
        <w:rPr>
          <w:rFonts w:eastAsia="宋体" w:hint="eastAsia"/>
          <w:lang w:eastAsia="zh-CN"/>
        </w:rPr>
        <w:t>》</w:t>
      </w:r>
      <w:r>
        <w:t>。</w:t>
      </w:r>
      <w:proofErr w:type="spellStart"/>
      <w:r>
        <w:t>潭心</w:t>
      </w:r>
      <w:proofErr w:type="spellEnd"/>
    </w:p>
    <w:p w14:paraId="2D0F3B0C" w14:textId="77777777" w:rsidR="00CC015B" w:rsidRDefault="00000000">
      <w:r>
        <w:t>篇</w:t>
      </w:r>
      <w:r>
        <w:rPr>
          <w:rFonts w:eastAsia="宋体" w:hint="eastAsia"/>
          <w:lang w:eastAsia="zh-CN"/>
        </w:rPr>
        <w:t>“</w:t>
      </w:r>
      <w:proofErr w:type="spellStart"/>
      <w:r>
        <w:t>天地以合</w:t>
      </w:r>
      <w:proofErr w:type="spellEnd"/>
      <w:r>
        <w:rPr>
          <w:rFonts w:eastAsia="宋体" w:hint="eastAsia"/>
          <w:lang w:eastAsia="zh-CN"/>
        </w:rPr>
        <w:t>”</w:t>
      </w:r>
      <w:proofErr w:type="spellStart"/>
      <w:r>
        <w:t>三句</w:t>
      </w:r>
      <w:proofErr w:type="spellEnd"/>
      <w:r>
        <w:t>。</w:t>
      </w:r>
    </w:p>
    <w:p w14:paraId="3C590264" w14:textId="77777777" w:rsidR="00CC015B" w:rsidRDefault="00000000">
      <w:proofErr w:type="spellStart"/>
      <w:r>
        <w:t>法合</w:t>
      </w:r>
      <w:proofErr w:type="spellEnd"/>
    </w:p>
    <w:p w14:paraId="3DBD97A9" w14:textId="77777777" w:rsidR="00CC015B" w:rsidRDefault="00000000">
      <w:r>
        <w:rPr>
          <w:rFonts w:eastAsia="宋体" w:hint="eastAsia"/>
          <w:lang w:eastAsia="zh-CN"/>
        </w:rPr>
        <w:lastRenderedPageBreak/>
        <w:t>《</w:t>
      </w:r>
      <w:proofErr w:type="spellStart"/>
      <w:r>
        <w:t>禮記</w:t>
      </w:r>
      <w:proofErr w:type="spellEnd"/>
      <w:r>
        <w:rPr>
          <w:rFonts w:eastAsia="宋体" w:hint="eastAsia"/>
          <w:lang w:eastAsia="zh-CN"/>
        </w:rPr>
        <w:t>•</w:t>
      </w:r>
      <w:proofErr w:type="spellStart"/>
      <w:r>
        <w:t>儒行</w:t>
      </w:r>
      <w:proofErr w:type="spellEnd"/>
      <w:r>
        <w:rPr>
          <w:rFonts w:eastAsia="宋体" w:hint="eastAsia"/>
          <w:lang w:eastAsia="zh-CN"/>
        </w:rPr>
        <w:t>》“</w:t>
      </w:r>
      <w:proofErr w:type="spellStart"/>
      <w:r>
        <w:t>忠信之美</w:t>
      </w:r>
      <w:proofErr w:type="spellEnd"/>
      <w:r>
        <w:rPr>
          <w:rFonts w:eastAsia="宋体" w:hint="eastAsia"/>
          <w:lang w:eastAsia="zh-CN"/>
        </w:rPr>
        <w:t>”</w:t>
      </w:r>
      <w:proofErr w:type="spellStart"/>
      <w:r>
        <w:t>四句</w:t>
      </w:r>
      <w:proofErr w:type="spellEnd"/>
      <w:r>
        <w:t>。</w:t>
      </w:r>
    </w:p>
    <w:p w14:paraId="2D70065D" w14:textId="77777777" w:rsidR="00CC015B" w:rsidRDefault="00000000">
      <w:proofErr w:type="spellStart"/>
      <w:proofErr w:type="gramStart"/>
      <w:r>
        <w:t>急立</w:t>
      </w:r>
      <w:proofErr w:type="spellEnd"/>
      <w:r>
        <w:rPr>
          <w:rFonts w:eastAsia="宋体" w:hint="eastAsia"/>
          <w:lang w:eastAsia="zh-CN"/>
        </w:rPr>
        <w:t>《</w:t>
      </w:r>
      <w:proofErr w:type="spellStart"/>
      <w:r>
        <w:t>楚辭。離騷</w:t>
      </w:r>
      <w:proofErr w:type="spellEnd"/>
      <w:r>
        <w:rPr>
          <w:rFonts w:eastAsia="宋体" w:hint="eastAsia"/>
          <w:lang w:eastAsia="zh-CN"/>
        </w:rPr>
        <w:t>》</w:t>
      </w:r>
      <w:proofErr w:type="gramEnd"/>
      <w:r>
        <w:t>。</w:t>
      </w:r>
    </w:p>
    <w:p w14:paraId="3DB0DAB4" w14:textId="77777777" w:rsidR="00CC015B" w:rsidRDefault="00000000">
      <w:proofErr w:type="spellStart"/>
      <w:proofErr w:type="gramStart"/>
      <w:r>
        <w:t>悒</w:t>
      </w:r>
      <w:proofErr w:type="gramEnd"/>
      <w:r>
        <w:t>急</w:t>
      </w:r>
      <w:proofErr w:type="spellEnd"/>
      <w:r>
        <w:rPr>
          <w:rFonts w:eastAsia="宋体" w:hint="eastAsia"/>
          <w:lang w:eastAsia="zh-CN"/>
        </w:rPr>
        <w:t>《</w:t>
      </w:r>
      <w:proofErr w:type="spellStart"/>
      <w:r>
        <w:t>天問</w:t>
      </w:r>
      <w:proofErr w:type="spellEnd"/>
      <w:r>
        <w:rPr>
          <w:rFonts w:eastAsia="宋体" w:hint="eastAsia"/>
          <w:lang w:eastAsia="zh-CN"/>
        </w:rPr>
        <w:t>》</w:t>
      </w:r>
      <w:r>
        <w:t>。</w:t>
      </w:r>
    </w:p>
    <w:p w14:paraId="44C2F8B7" w14:textId="77777777" w:rsidR="00CC015B" w:rsidRDefault="00000000">
      <w:proofErr w:type="spellStart"/>
      <w:proofErr w:type="gramStart"/>
      <w:r>
        <w:t>入集洽合</w:t>
      </w:r>
      <w:proofErr w:type="spellEnd"/>
      <w:r>
        <w:rPr>
          <w:rFonts w:eastAsia="宋体" w:hint="eastAsia"/>
          <w:lang w:eastAsia="zh-CN"/>
        </w:rPr>
        <w:t>《</w:t>
      </w:r>
      <w:proofErr w:type="spellStart"/>
      <w:r>
        <w:t>九辨</w:t>
      </w:r>
      <w:proofErr w:type="spellEnd"/>
      <w:r>
        <w:rPr>
          <w:rFonts w:eastAsia="宋体" w:hint="eastAsia"/>
          <w:lang w:eastAsia="zh-CN"/>
        </w:rPr>
        <w:t>》</w:t>
      </w:r>
      <w:proofErr w:type="gramEnd"/>
      <w:r>
        <w:t>。</w:t>
      </w:r>
    </w:p>
    <w:p w14:paraId="06CC6FB5" w14:textId="77777777" w:rsidR="00CC015B" w:rsidRDefault="00000000">
      <w:proofErr w:type="spellStart"/>
      <w:r>
        <w:t>監監</w:t>
      </w:r>
      <w:proofErr w:type="spellEnd"/>
    </w:p>
    <w:p w14:paraId="6BE62374" w14:textId="77777777" w:rsidR="00CC015B" w:rsidRDefault="00000000">
      <w:r>
        <w:rPr>
          <w:rFonts w:eastAsia="宋体" w:hint="eastAsia"/>
          <w:lang w:eastAsia="zh-CN"/>
        </w:rPr>
        <w:t>《</w:t>
      </w:r>
      <w:r>
        <w:t>書</w:t>
      </w:r>
      <w:r>
        <w:rPr>
          <w:rFonts w:eastAsia="宋体" w:hint="eastAsia"/>
          <w:lang w:eastAsia="zh-CN"/>
        </w:rPr>
        <w:t>•</w:t>
      </w:r>
      <w:proofErr w:type="spellStart"/>
      <w:r>
        <w:t>酒誥</w:t>
      </w:r>
      <w:proofErr w:type="spellEnd"/>
      <w:r>
        <w:rPr>
          <w:rFonts w:eastAsia="宋体" w:hint="eastAsia"/>
          <w:lang w:eastAsia="zh-CN"/>
        </w:rPr>
        <w:t>》</w:t>
      </w:r>
      <w:proofErr w:type="spellStart"/>
      <w:r>
        <w:t>引古人言</w:t>
      </w:r>
      <w:proofErr w:type="spellEnd"/>
      <w:r>
        <w:t>。</w:t>
      </w:r>
    </w:p>
    <w:p w14:paraId="76EB1BE3" w14:textId="77777777" w:rsidR="00CC015B" w:rsidRDefault="00000000">
      <w:proofErr w:type="spellStart"/>
      <w:r>
        <w:t>斬剡</w:t>
      </w:r>
      <w:proofErr w:type="spellEnd"/>
    </w:p>
    <w:p w14:paraId="3499D252" w14:textId="77777777" w:rsidR="00CC015B" w:rsidRDefault="00000000">
      <w:r>
        <w:rPr>
          <w:rFonts w:eastAsia="宋体" w:hint="eastAsia"/>
          <w:lang w:eastAsia="zh-CN"/>
        </w:rPr>
        <w:t>《</w:t>
      </w:r>
      <w:proofErr w:type="spellStart"/>
      <w:r>
        <w:t>雜記下</w:t>
      </w:r>
      <w:proofErr w:type="spellEnd"/>
      <w:r>
        <w:rPr>
          <w:rFonts w:eastAsia="宋体" w:hint="eastAsia"/>
          <w:lang w:eastAsia="zh-CN"/>
        </w:rPr>
        <w:t>》</w:t>
      </w:r>
      <w:proofErr w:type="spellStart"/>
      <w:r>
        <w:t>引縣子言</w:t>
      </w:r>
      <w:proofErr w:type="spellEnd"/>
      <w:r>
        <w:t>。</w:t>
      </w:r>
    </w:p>
    <w:p w14:paraId="0C265B33" w14:textId="77777777" w:rsidR="00CC015B" w:rsidRDefault="00000000">
      <w:proofErr w:type="spellStart"/>
      <w:r>
        <w:t>敢憺</w:t>
      </w:r>
      <w:proofErr w:type="spellEnd"/>
    </w:p>
    <w:p w14:paraId="36856AFA" w14:textId="77777777" w:rsidR="00CC015B" w:rsidRDefault="00000000">
      <w:proofErr w:type="gramStart"/>
      <w:r>
        <w:rPr>
          <w:rFonts w:eastAsia="宋体" w:hint="eastAsia"/>
          <w:lang w:eastAsia="zh-CN"/>
        </w:rPr>
        <w:t>《</w:t>
      </w:r>
      <w:proofErr w:type="spellStart"/>
      <w:proofErr w:type="gramEnd"/>
      <w:r>
        <w:t>楚辭</w:t>
      </w:r>
      <w:proofErr w:type="spellEnd"/>
      <w:r>
        <w:t>《</w:t>
      </w:r>
    </w:p>
    <w:p w14:paraId="3765BC2F" w14:textId="77777777" w:rsidR="00CC015B" w:rsidRDefault="00000000">
      <w:proofErr w:type="spellStart"/>
      <w:r>
        <w:t>法接</w:t>
      </w:r>
      <w:proofErr w:type="spellEnd"/>
    </w:p>
    <w:p w14:paraId="54F115DD" w14:textId="77777777" w:rsidR="00CC015B" w:rsidRDefault="00000000">
      <w:proofErr w:type="gramStart"/>
      <w:r>
        <w:rPr>
          <w:rFonts w:eastAsia="宋体" w:hint="eastAsia"/>
          <w:lang w:eastAsia="zh-CN"/>
        </w:rPr>
        <w:t>《</w:t>
      </w:r>
      <w:proofErr w:type="gramEnd"/>
      <w:r>
        <w:t>易</w:t>
      </w:r>
      <w:r>
        <w:rPr>
          <w:rFonts w:eastAsia="宋体" w:hint="eastAsia"/>
          <w:lang w:eastAsia="zh-CN"/>
        </w:rPr>
        <w:t>•</w:t>
      </w:r>
      <w:proofErr w:type="spellStart"/>
      <w:r>
        <w:t>蒙《象傳</w:t>
      </w:r>
      <w:proofErr w:type="spellEnd"/>
      <w:r>
        <w:rPr>
          <w:rFonts w:eastAsia="宋体" w:hint="eastAsia"/>
          <w:lang w:eastAsia="zh-CN"/>
        </w:rPr>
        <w:t>》</w:t>
      </w:r>
      <w:r>
        <w:t>。</w:t>
      </w:r>
    </w:p>
    <w:p w14:paraId="3FE0A15E" w14:textId="77777777" w:rsidR="00CC015B" w:rsidRDefault="00000000">
      <w:proofErr w:type="spellStart"/>
      <w:proofErr w:type="gramStart"/>
      <w:r>
        <w:t>甲接</w:t>
      </w:r>
      <w:proofErr w:type="spellEnd"/>
      <w:r>
        <w:rPr>
          <w:rFonts w:eastAsia="宋体" w:hint="eastAsia"/>
          <w:lang w:eastAsia="zh-CN"/>
        </w:rPr>
        <w:t>《</w:t>
      </w:r>
      <w:proofErr w:type="spellStart"/>
      <w:r>
        <w:t>楚辭。九歌</w:t>
      </w:r>
      <w:proofErr w:type="spellEnd"/>
      <w:r>
        <w:rPr>
          <w:rFonts w:eastAsia="宋体" w:hint="eastAsia"/>
          <w:lang w:eastAsia="zh-CN"/>
        </w:rPr>
        <w:t>•</w:t>
      </w:r>
      <w:proofErr w:type="spellStart"/>
      <w:r>
        <w:t>國殤</w:t>
      </w:r>
      <w:proofErr w:type="spellEnd"/>
      <w:r>
        <w:rPr>
          <w:rFonts w:eastAsia="宋体" w:hint="eastAsia"/>
          <w:lang w:eastAsia="zh-CN"/>
        </w:rPr>
        <w:t>》</w:t>
      </w:r>
      <w:proofErr w:type="gramEnd"/>
      <w:r>
        <w:t>。</w:t>
      </w:r>
    </w:p>
    <w:p w14:paraId="279B6413" w14:textId="77777777" w:rsidR="00CC015B" w:rsidRDefault="00000000">
      <w:proofErr w:type="spellStart"/>
      <w:r>
        <w:t>接涉</w:t>
      </w:r>
      <w:proofErr w:type="spellEnd"/>
    </w:p>
    <w:p w14:paraId="0F5AE6FA" w14:textId="77777777" w:rsidR="00CC015B" w:rsidRDefault="00000000">
      <w:proofErr w:type="spellStart"/>
      <w:r>
        <w:t>九章</w:t>
      </w:r>
      <w:proofErr w:type="spellEnd"/>
      <w:r>
        <w:rPr>
          <w:rFonts w:eastAsia="宋体" w:hint="eastAsia"/>
          <w:lang w:eastAsia="zh-CN"/>
        </w:rPr>
        <w:t>•</w:t>
      </w:r>
      <w:proofErr w:type="spellStart"/>
      <w:r>
        <w:t>抽思</w:t>
      </w:r>
      <w:proofErr w:type="spellEnd"/>
      <w:proofErr w:type="gramStart"/>
      <w:r>
        <w:rPr>
          <w:rFonts w:eastAsia="宋体" w:hint="eastAsia"/>
          <w:lang w:eastAsia="zh-CN"/>
        </w:rPr>
        <w:t>》</w:t>
      </w:r>
      <w:proofErr w:type="gramEnd"/>
      <w:r>
        <w:t>。</w:t>
      </w:r>
    </w:p>
    <w:p w14:paraId="2D5BAF88" w14:textId="77777777" w:rsidR="00CC015B" w:rsidRDefault="00000000">
      <w:pPr>
        <w:rPr>
          <w:rFonts w:eastAsia="宋体"/>
          <w:lang w:eastAsia="zh-CN"/>
        </w:rPr>
      </w:pPr>
      <w:proofErr w:type="spellStart"/>
      <w:r>
        <w:t>淹漸</w:t>
      </w:r>
      <w:proofErr w:type="spellEnd"/>
      <w:r>
        <w:rPr>
          <w:rFonts w:eastAsia="宋体" w:hint="eastAsia"/>
          <w:lang w:eastAsia="zh-CN"/>
        </w:rPr>
        <w:t>《</w:t>
      </w:r>
    </w:p>
    <w:p w14:paraId="3169BC6A" w14:textId="77777777" w:rsidR="00CC015B" w:rsidRDefault="00000000">
      <w:r>
        <w:rPr>
          <w:rFonts w:eastAsia="宋体" w:hint="eastAsia"/>
          <w:lang w:eastAsia="zh-CN"/>
        </w:rPr>
        <w:t>《</w:t>
      </w:r>
      <w:proofErr w:type="spellStart"/>
      <w:r>
        <w:t>九章</w:t>
      </w:r>
      <w:proofErr w:type="spellEnd"/>
      <w:r>
        <w:rPr>
          <w:rFonts w:eastAsia="宋体" w:hint="eastAsia"/>
          <w:lang w:eastAsia="zh-CN"/>
        </w:rPr>
        <w:t>•</w:t>
      </w:r>
      <w:proofErr w:type="spellStart"/>
      <w:r>
        <w:t>哀郢</w:t>
      </w:r>
      <w:proofErr w:type="spellEnd"/>
      <w:r>
        <w:rPr>
          <w:rFonts w:eastAsia="宋体" w:hint="eastAsia"/>
          <w:lang w:eastAsia="zh-CN"/>
        </w:rPr>
        <w:t>》</w:t>
      </w:r>
      <w:r>
        <w:t>。</w:t>
      </w:r>
    </w:p>
    <w:p w14:paraId="406DF757" w14:textId="77777777" w:rsidR="00CC015B" w:rsidRDefault="00000000">
      <w:proofErr w:type="spellStart"/>
      <w:r>
        <w:t>龍用</w:t>
      </w:r>
      <w:proofErr w:type="spellEnd"/>
    </w:p>
    <w:p w14:paraId="55B68D5C" w14:textId="77777777" w:rsidR="00CC015B" w:rsidRDefault="00000000">
      <w:proofErr w:type="spellStart"/>
      <w:proofErr w:type="gramStart"/>
      <w:r>
        <w:t>墉</w:t>
      </w:r>
      <w:proofErr w:type="gramEnd"/>
      <w:r>
        <w:t>攻中應中蒙功窮中功從中應窮</w:t>
      </w:r>
      <w:proofErr w:type="spellEnd"/>
      <w:r>
        <w:rPr>
          <w:rFonts w:eastAsia="宋体" w:hint="eastAsia"/>
          <w:lang w:eastAsia="zh-CN"/>
        </w:rPr>
        <w:t>《</w:t>
      </w:r>
      <w:r>
        <w:t>比</w:t>
      </w:r>
      <w:r>
        <w:rPr>
          <w:rFonts w:eastAsia="宋体" w:hint="eastAsia"/>
          <w:lang w:eastAsia="zh-CN"/>
        </w:rPr>
        <w:t>》</w:t>
      </w:r>
      <w:r>
        <w:t>。</w:t>
      </w:r>
      <w:proofErr w:type="spellStart"/>
      <w:r>
        <w:t>通同</w:t>
      </w:r>
      <w:proofErr w:type="spellEnd"/>
    </w:p>
    <w:p w14:paraId="5759EA92" w14:textId="77777777" w:rsidR="00CC015B" w:rsidRDefault="00000000">
      <w:proofErr w:type="spellStart"/>
      <w:proofErr w:type="gramStart"/>
      <w:r>
        <w:t>同通中</w:t>
      </w:r>
      <w:proofErr w:type="gramEnd"/>
      <w:r>
        <w:t>窮功邦</w:t>
      </w:r>
      <w:proofErr w:type="spellEnd"/>
      <w:r>
        <w:rPr>
          <w:rFonts w:eastAsia="宋体" w:hint="eastAsia"/>
          <w:lang w:eastAsia="zh-CN"/>
        </w:rPr>
        <w:t>《</w:t>
      </w:r>
      <w:r>
        <w:t>蹇</w:t>
      </w:r>
      <w:r>
        <w:rPr>
          <w:rFonts w:eastAsia="宋体" w:hint="eastAsia"/>
          <w:lang w:eastAsia="zh-CN"/>
        </w:rPr>
        <w:t>》</w:t>
      </w:r>
      <w:r>
        <w:t>。</w:t>
      </w:r>
      <w:proofErr w:type="spellStart"/>
      <w:r>
        <w:t>衆中功</w:t>
      </w:r>
      <w:proofErr w:type="spellEnd"/>
      <w:r>
        <w:rPr>
          <w:rFonts w:eastAsia="宋体" w:hint="eastAsia"/>
          <w:lang w:eastAsia="zh-CN"/>
        </w:rPr>
        <w:t>《</w:t>
      </w:r>
      <w:r>
        <w:t>解</w:t>
      </w:r>
      <w:r>
        <w:rPr>
          <w:rFonts w:eastAsia="宋体" w:hint="eastAsia"/>
          <w:lang w:eastAsia="zh-CN"/>
        </w:rPr>
        <w:t>》</w:t>
      </w:r>
      <w:r>
        <w:t>。</w:t>
      </w:r>
    </w:p>
    <w:p w14:paraId="2F88CF50" w14:textId="77777777" w:rsidR="00CC015B" w:rsidRDefault="00000000">
      <w:proofErr w:type="spellStart"/>
      <w:r>
        <w:t>窮終</w:t>
      </w:r>
      <w:proofErr w:type="spellEnd"/>
      <w:r>
        <w:rPr>
          <w:rFonts w:eastAsia="宋体" w:hint="eastAsia"/>
          <w:lang w:eastAsia="zh-CN"/>
        </w:rPr>
        <w:t>《</w:t>
      </w:r>
      <w:r>
        <w:t>夬</w:t>
      </w:r>
      <w:r>
        <w:rPr>
          <w:rFonts w:eastAsia="宋体" w:hint="eastAsia"/>
          <w:lang w:eastAsia="zh-CN"/>
        </w:rPr>
        <w:t>》</w:t>
      </w:r>
      <w:r>
        <w:t>。</w:t>
      </w:r>
    </w:p>
    <w:p w14:paraId="2E85F599" w14:textId="77777777" w:rsidR="00CC015B" w:rsidRDefault="00000000">
      <w:pPr>
        <w:rPr>
          <w:lang w:eastAsia="zh-CN"/>
        </w:rPr>
      </w:pPr>
      <w:proofErr w:type="spellStart"/>
      <w:r>
        <w:t>中窮</w:t>
      </w:r>
      <w:proofErr w:type="spellEnd"/>
      <w:r>
        <w:rPr>
          <w:rFonts w:eastAsia="宋体" w:hint="eastAsia"/>
          <w:lang w:eastAsia="zh-CN"/>
        </w:rPr>
        <w:t>《</w:t>
      </w:r>
      <w:r>
        <w:t>困</w:t>
      </w:r>
      <w:r>
        <w:rPr>
          <w:rFonts w:eastAsia="宋体" w:hint="eastAsia"/>
          <w:lang w:eastAsia="zh-CN"/>
        </w:rPr>
        <w:t>》</w:t>
      </w:r>
      <w:r>
        <w:t>。</w:t>
      </w:r>
      <w:proofErr w:type="spellStart"/>
      <w:r>
        <w:t>窮</w:t>
      </w:r>
      <w:proofErr w:type="gramStart"/>
      <w:r>
        <w:t>中功凶</w:t>
      </w:r>
      <w:proofErr w:type="spellEnd"/>
      <w:r>
        <w:rPr>
          <w:rFonts w:eastAsia="宋体" w:hint="eastAsia"/>
          <w:lang w:eastAsia="zh-CN"/>
        </w:rPr>
        <w:t>《</w:t>
      </w:r>
      <w:r>
        <w:t>井</w:t>
      </w:r>
      <w:r>
        <w:rPr>
          <w:rFonts w:eastAsia="宋体" w:hint="eastAsia"/>
          <w:lang w:eastAsia="zh-CN"/>
        </w:rPr>
        <w:t>》</w:t>
      </w:r>
      <w:proofErr w:type="gramEnd"/>
      <w:r>
        <w:t>。</w:t>
      </w:r>
      <w:r>
        <w:rPr>
          <w:lang w:eastAsia="zh-CN"/>
        </w:rPr>
        <w:t>功</w:t>
      </w:r>
      <w:proofErr w:type="gramStart"/>
      <w:r>
        <w:rPr>
          <w:lang w:eastAsia="zh-CN"/>
        </w:rPr>
        <w:t>邦</w:t>
      </w:r>
      <w:proofErr w:type="gramEnd"/>
      <w:r>
        <w:rPr>
          <w:lang w:eastAsia="zh-CN"/>
        </w:rPr>
        <w:t>中窮</w:t>
      </w:r>
      <w:r>
        <w:rPr>
          <w:rFonts w:eastAsia="宋体" w:hint="eastAsia"/>
          <w:lang w:eastAsia="zh-CN"/>
        </w:rPr>
        <w:t>《</w:t>
      </w:r>
      <w:r>
        <w:rPr>
          <w:lang w:eastAsia="zh-CN"/>
        </w:rPr>
        <w:t>漸</w:t>
      </w:r>
      <w:r>
        <w:rPr>
          <w:rFonts w:eastAsia="宋体" w:hint="eastAsia"/>
          <w:lang w:eastAsia="zh-CN"/>
        </w:rPr>
        <w:t>》</w:t>
      </w:r>
      <w:r>
        <w:rPr>
          <w:lang w:eastAsia="zh-CN"/>
        </w:rPr>
        <w:t>。窮同中功</w:t>
      </w:r>
      <w:r>
        <w:rPr>
          <w:rFonts w:eastAsia="宋体" w:hint="eastAsia"/>
          <w:lang w:eastAsia="zh-CN"/>
        </w:rPr>
        <w:t>《</w:t>
      </w:r>
      <w:r>
        <w:rPr>
          <w:lang w:eastAsia="zh-CN"/>
        </w:rPr>
        <w:t>涣</w:t>
      </w:r>
      <w:r>
        <w:rPr>
          <w:rFonts w:eastAsia="宋体" w:hint="eastAsia"/>
          <w:lang w:eastAsia="zh-CN"/>
        </w:rPr>
        <w:t>》</w:t>
      </w:r>
      <w:r>
        <w:rPr>
          <w:lang w:eastAsia="zh-CN"/>
        </w:rPr>
        <w:t>。</w:t>
      </w:r>
    </w:p>
    <w:p w14:paraId="642BB7A3" w14:textId="77777777" w:rsidR="00CC015B" w:rsidRDefault="00000000">
      <w:proofErr w:type="spellStart"/>
      <w:r>
        <w:t>中窮通</w:t>
      </w:r>
      <w:proofErr w:type="spellEnd"/>
      <w:r>
        <w:rPr>
          <w:rFonts w:eastAsia="宋体" w:hint="eastAsia"/>
          <w:lang w:eastAsia="zh-CN"/>
        </w:rPr>
        <w:t>《</w:t>
      </w:r>
      <w:r>
        <w:t>節</w:t>
      </w:r>
      <w:r>
        <w:rPr>
          <w:rFonts w:eastAsia="宋体" w:hint="eastAsia"/>
          <w:lang w:eastAsia="zh-CN"/>
        </w:rPr>
        <w:t>》</w:t>
      </w:r>
      <w:r>
        <w:t>。</w:t>
      </w:r>
    </w:p>
    <w:p w14:paraId="7C30C5DF" w14:textId="77777777" w:rsidR="00CC015B" w:rsidRDefault="00000000">
      <w:proofErr w:type="spellStart"/>
      <w:r>
        <w:t>中中終應</w:t>
      </w:r>
      <w:proofErr w:type="spellEnd"/>
    </w:p>
    <w:p w14:paraId="7623FE29" w14:textId="77777777" w:rsidR="00CC015B" w:rsidRDefault="00000000">
      <w:r>
        <w:rPr>
          <w:rFonts w:eastAsia="宋体" w:hint="eastAsia"/>
          <w:lang w:eastAsia="zh-CN"/>
        </w:rPr>
        <w:lastRenderedPageBreak/>
        <w:t>《</w:t>
      </w:r>
      <w:proofErr w:type="spellStart"/>
      <w:r>
        <w:t>未濟</w:t>
      </w:r>
      <w:proofErr w:type="spellEnd"/>
      <w:r>
        <w:rPr>
          <w:rFonts w:eastAsia="宋体" w:hint="eastAsia"/>
          <w:lang w:eastAsia="zh-CN"/>
        </w:rPr>
        <w:t>•</w:t>
      </w:r>
      <w:proofErr w:type="spellStart"/>
      <w:r>
        <w:t>彖傳</w:t>
      </w:r>
      <w:proofErr w:type="spellEnd"/>
      <w:r>
        <w:rPr>
          <w:rFonts w:eastAsia="宋体" w:hint="eastAsia"/>
          <w:lang w:eastAsia="zh-CN"/>
        </w:rPr>
        <w:t>》</w:t>
      </w:r>
      <w:r>
        <w:t>。</w:t>
      </w:r>
    </w:p>
    <w:p w14:paraId="5DDA585D" w14:textId="77777777" w:rsidR="00CC015B" w:rsidRDefault="00000000">
      <w:proofErr w:type="spellStart"/>
      <w:r>
        <w:t>中窮終禽窮</w:t>
      </w:r>
      <w:proofErr w:type="spellEnd"/>
      <w:r>
        <w:rPr>
          <w:rFonts w:eastAsia="宋体" w:hint="eastAsia"/>
          <w:lang w:eastAsia="zh-CN"/>
        </w:rPr>
        <w:t>《</w:t>
      </w:r>
      <w:r>
        <w:t>屯</w:t>
      </w:r>
      <w:r>
        <w:rPr>
          <w:rFonts w:eastAsia="宋体" w:hint="eastAsia"/>
          <w:lang w:eastAsia="zh-CN"/>
        </w:rPr>
        <w:t>》</w:t>
      </w:r>
      <w:r>
        <w:t>。</w:t>
      </w:r>
    </w:p>
    <w:p w14:paraId="1C7CD02A" w14:textId="77777777" w:rsidR="00CC015B" w:rsidRDefault="00000000">
      <w:proofErr w:type="spellStart"/>
      <w:r>
        <w:t>中終</w:t>
      </w:r>
      <w:proofErr w:type="spellEnd"/>
      <w:r>
        <w:rPr>
          <w:rFonts w:eastAsia="宋体" w:hint="eastAsia"/>
          <w:lang w:eastAsia="zh-CN"/>
        </w:rPr>
        <w:t>《</w:t>
      </w:r>
      <w:r>
        <w:t>需</w:t>
      </w:r>
      <w:r>
        <w:rPr>
          <w:rFonts w:eastAsia="宋体" w:hint="eastAsia"/>
          <w:lang w:eastAsia="zh-CN"/>
        </w:rPr>
        <w:t>》</w:t>
      </w:r>
      <w:r>
        <w:t>。</w:t>
      </w:r>
    </w:p>
    <w:p w14:paraId="7B4A8FB4" w14:textId="77777777" w:rsidR="00CC015B" w:rsidRDefault="00000000">
      <w:pPr>
        <w:rPr>
          <w:rFonts w:eastAsia="宋体"/>
          <w:lang w:eastAsia="zh-CN"/>
        </w:rPr>
      </w:pPr>
      <w:proofErr w:type="spellStart"/>
      <w:r>
        <w:t>中窮</w:t>
      </w:r>
      <w:proofErr w:type="spellEnd"/>
      <w:r>
        <w:rPr>
          <w:rFonts w:eastAsia="宋体" w:hint="eastAsia"/>
          <w:lang w:eastAsia="zh-CN"/>
        </w:rPr>
        <w:t>《</w:t>
      </w:r>
    </w:p>
    <w:p w14:paraId="7677F249" w14:textId="77777777" w:rsidR="00CC015B" w:rsidRDefault="00000000">
      <w:pPr>
        <w:rPr>
          <w:rFonts w:eastAsia="宋体"/>
          <w:lang w:eastAsia="zh-CN"/>
        </w:rPr>
      </w:pPr>
      <w:proofErr w:type="spellStart"/>
      <w:r>
        <w:t>中</w:t>
      </w:r>
      <w:proofErr w:type="gramStart"/>
      <w:r>
        <w:t>邦</w:t>
      </w:r>
      <w:proofErr w:type="spellEnd"/>
      <w:proofErr w:type="gramEnd"/>
      <w:r>
        <w:rPr>
          <w:rFonts w:eastAsia="宋体" w:hint="eastAsia"/>
          <w:lang w:eastAsia="zh-CN"/>
        </w:rPr>
        <w:t>《</w:t>
      </w:r>
    </w:p>
    <w:p w14:paraId="7296CB22" w14:textId="77777777" w:rsidR="00CC015B" w:rsidRDefault="00000000">
      <w:pPr>
        <w:rPr>
          <w:lang w:eastAsia="zh-CN"/>
        </w:rPr>
      </w:pPr>
      <w:r>
        <w:rPr>
          <w:lang w:eastAsia="zh-CN"/>
        </w:rPr>
        <w:t>【第</w:t>
      </w:r>
      <w:r>
        <w:rPr>
          <w:lang w:eastAsia="zh-CN"/>
        </w:rPr>
        <w:t>38</w:t>
      </w:r>
      <w:r>
        <w:rPr>
          <w:lang w:eastAsia="zh-CN"/>
        </w:rPr>
        <w:t>页】</w:t>
      </w:r>
    </w:p>
    <w:p w14:paraId="1DFBD7DB" w14:textId="77777777" w:rsidR="00CC015B" w:rsidRDefault="00000000">
      <w:pPr>
        <w:rPr>
          <w:lang w:eastAsia="zh-CN"/>
        </w:rPr>
      </w:pPr>
      <w:r>
        <w:rPr>
          <w:lang w:eastAsia="zh-CN"/>
        </w:rPr>
        <w:t>凶龍</w:t>
      </w:r>
      <w:proofErr w:type="gramStart"/>
      <w:r>
        <w:rPr>
          <w:lang w:eastAsia="zh-CN"/>
        </w:rPr>
        <w:t>邦</w:t>
      </w:r>
      <w:proofErr w:type="gramEnd"/>
      <w:r>
        <w:rPr>
          <w:lang w:eastAsia="zh-CN"/>
        </w:rPr>
        <w:t>功</w:t>
      </w:r>
      <w:r>
        <w:rPr>
          <w:rFonts w:eastAsia="宋体" w:hint="eastAsia"/>
          <w:lang w:eastAsia="zh-CN"/>
        </w:rPr>
        <w:t>《</w:t>
      </w:r>
      <w:r>
        <w:rPr>
          <w:lang w:eastAsia="zh-CN"/>
        </w:rPr>
        <w:t>師</w:t>
      </w:r>
      <w:r>
        <w:rPr>
          <w:rFonts w:eastAsia="宋体" w:hint="eastAsia"/>
          <w:lang w:eastAsia="zh-CN"/>
        </w:rPr>
        <w:t>》</w:t>
      </w:r>
      <w:r>
        <w:rPr>
          <w:lang w:eastAsia="zh-CN"/>
        </w:rPr>
        <w:t>。功</w:t>
      </w:r>
      <w:proofErr w:type="gramStart"/>
      <w:r>
        <w:rPr>
          <w:lang w:eastAsia="zh-CN"/>
        </w:rPr>
        <w:t>邦</w:t>
      </w:r>
      <w:proofErr w:type="gramEnd"/>
      <w:r>
        <w:rPr>
          <w:lang w:eastAsia="zh-CN"/>
        </w:rPr>
        <w:t>中禽中終</w:t>
      </w:r>
      <w:r>
        <w:rPr>
          <w:rFonts w:eastAsia="宋体" w:hint="eastAsia"/>
          <w:lang w:eastAsia="zh-CN"/>
        </w:rPr>
        <w:t>《</w:t>
      </w:r>
      <w:r>
        <w:rPr>
          <w:lang w:eastAsia="zh-CN"/>
        </w:rPr>
        <w:t>比</w:t>
      </w:r>
      <w:r>
        <w:rPr>
          <w:rFonts w:eastAsia="宋体" w:hint="eastAsia"/>
          <w:lang w:eastAsia="zh-CN"/>
        </w:rPr>
        <w:t>》</w:t>
      </w:r>
      <w:r>
        <w:rPr>
          <w:lang w:eastAsia="zh-CN"/>
        </w:rPr>
        <w:t>。</w:t>
      </w:r>
      <w:proofErr w:type="gramStart"/>
      <w:r>
        <w:rPr>
          <w:lang w:eastAsia="zh-CN"/>
        </w:rPr>
        <w:t>凶正</w:t>
      </w:r>
      <w:r>
        <w:rPr>
          <w:rFonts w:eastAsia="宋体" w:hint="eastAsia"/>
          <w:lang w:eastAsia="zh-CN"/>
        </w:rPr>
        <w:t>《</w:t>
      </w:r>
      <w:r>
        <w:rPr>
          <w:lang w:eastAsia="zh-CN"/>
        </w:rPr>
        <w:t>豫</w:t>
      </w:r>
      <w:r>
        <w:rPr>
          <w:rFonts w:eastAsia="宋体" w:hint="eastAsia"/>
          <w:lang w:eastAsia="zh-CN"/>
        </w:rPr>
        <w:t>》</w:t>
      </w:r>
      <w:proofErr w:type="gramEnd"/>
      <w:r>
        <w:rPr>
          <w:lang w:eastAsia="zh-CN"/>
        </w:rPr>
        <w:t>。</w:t>
      </w:r>
    </w:p>
    <w:p w14:paraId="6194B3D0" w14:textId="77777777" w:rsidR="00CC015B" w:rsidRDefault="00000000">
      <w:proofErr w:type="spellStart"/>
      <w:proofErr w:type="gramStart"/>
      <w:r>
        <w:t>凶功中</w:t>
      </w:r>
      <w:proofErr w:type="gramEnd"/>
      <w:r>
        <w:t>窮</w:t>
      </w:r>
      <w:proofErr w:type="spellEnd"/>
      <w:r>
        <w:rPr>
          <w:rFonts w:eastAsia="宋体" w:hint="eastAsia"/>
          <w:lang w:eastAsia="zh-CN"/>
        </w:rPr>
        <w:t>《</w:t>
      </w:r>
      <w:r>
        <w:t>隨</w:t>
      </w:r>
      <w:r>
        <w:rPr>
          <w:rFonts w:eastAsia="宋体" w:hint="eastAsia"/>
          <w:lang w:eastAsia="zh-CN"/>
        </w:rPr>
        <w:t>》</w:t>
      </w:r>
      <w:r>
        <w:t>。</w:t>
      </w:r>
    </w:p>
    <w:p w14:paraId="20C328CD" w14:textId="77777777" w:rsidR="00CC015B" w:rsidRDefault="00000000">
      <w:pPr>
        <w:rPr>
          <w:rFonts w:eastAsia="宋体"/>
          <w:lang w:eastAsia="zh-CN"/>
        </w:rPr>
      </w:pPr>
      <w:proofErr w:type="spellStart"/>
      <w:r>
        <w:t>凶中功</w:t>
      </w:r>
      <w:proofErr w:type="spellEnd"/>
      <w:r>
        <w:rPr>
          <w:rFonts w:eastAsia="宋体" w:hint="eastAsia"/>
          <w:lang w:eastAsia="zh-CN"/>
        </w:rPr>
        <w:t>《</w:t>
      </w:r>
      <w:r>
        <w:t>坎</w:t>
      </w:r>
      <w:r>
        <w:rPr>
          <w:rFonts w:eastAsia="宋体" w:hint="eastAsia"/>
          <w:lang w:eastAsia="zh-CN"/>
        </w:rPr>
        <w:t>》</w:t>
      </w:r>
    </w:p>
    <w:p w14:paraId="7A010C12" w14:textId="77777777" w:rsidR="00CC015B" w:rsidRDefault="00000000">
      <w:proofErr w:type="spellStart"/>
      <w:r>
        <w:t>容公邦</w:t>
      </w:r>
      <w:proofErr w:type="spellEnd"/>
      <w:r>
        <w:rPr>
          <w:rFonts w:eastAsia="宋体" w:hint="eastAsia"/>
          <w:lang w:eastAsia="zh-CN"/>
        </w:rPr>
        <w:t>《</w:t>
      </w:r>
      <w:r>
        <w:t>離</w:t>
      </w:r>
      <w:r>
        <w:rPr>
          <w:rFonts w:eastAsia="宋体" w:hint="eastAsia"/>
          <w:lang w:eastAsia="zh-CN"/>
        </w:rPr>
        <w:t>》</w:t>
      </w:r>
      <w:r>
        <w:t>。</w:t>
      </w:r>
      <w:proofErr w:type="spellStart"/>
      <w:r>
        <w:t>深中容禽</w:t>
      </w:r>
      <w:proofErr w:type="gramStart"/>
      <w:r>
        <w:t>終凶功</w:t>
      </w:r>
      <w:proofErr w:type="spellEnd"/>
      <w:r>
        <w:rPr>
          <w:rFonts w:eastAsia="宋体" w:hint="eastAsia"/>
          <w:lang w:eastAsia="zh-CN"/>
        </w:rPr>
        <w:t>《</w:t>
      </w:r>
      <w:r>
        <w:t>恒</w:t>
      </w:r>
      <w:r>
        <w:rPr>
          <w:rFonts w:eastAsia="宋体" w:hint="eastAsia"/>
          <w:lang w:eastAsia="zh-CN"/>
        </w:rPr>
        <w:t>》</w:t>
      </w:r>
      <w:proofErr w:type="gramEnd"/>
      <w:r>
        <w:t>。</w:t>
      </w:r>
      <w:proofErr w:type="spellStart"/>
      <w:r>
        <w:t>窮中</w:t>
      </w:r>
      <w:proofErr w:type="spellEnd"/>
      <w:r>
        <w:rPr>
          <w:rFonts w:eastAsia="宋体" w:hint="eastAsia"/>
          <w:lang w:eastAsia="zh-CN"/>
        </w:rPr>
        <w:t>《</w:t>
      </w:r>
      <w:proofErr w:type="spellStart"/>
      <w:r>
        <w:t>大壯</w:t>
      </w:r>
      <w:proofErr w:type="spellEnd"/>
      <w:r>
        <w:rPr>
          <w:rFonts w:eastAsia="宋体" w:hint="eastAsia"/>
          <w:lang w:eastAsia="zh-CN"/>
        </w:rPr>
        <w:t>》</w:t>
      </w:r>
      <w:r>
        <w:t>。</w:t>
      </w:r>
      <w:proofErr w:type="spellStart"/>
      <w:r>
        <w:t>心窮正終</w:t>
      </w:r>
      <w:proofErr w:type="spellEnd"/>
      <w:r>
        <w:rPr>
          <w:rFonts w:eastAsia="宋体" w:hint="eastAsia"/>
          <w:lang w:eastAsia="zh-CN"/>
        </w:rPr>
        <w:t>《</w:t>
      </w:r>
      <w:r>
        <w:t>艮</w:t>
      </w:r>
      <w:r>
        <w:rPr>
          <w:rFonts w:eastAsia="宋体" w:hint="eastAsia"/>
          <w:lang w:eastAsia="zh-CN"/>
        </w:rPr>
        <w:t>•</w:t>
      </w:r>
      <w:proofErr w:type="spellStart"/>
      <w:r>
        <w:t>象傳</w:t>
      </w:r>
      <w:proofErr w:type="spellEnd"/>
      <w:r>
        <w:rPr>
          <w:rFonts w:eastAsia="宋体" w:hint="eastAsia"/>
          <w:lang w:eastAsia="zh-CN"/>
        </w:rPr>
        <w:t>》“</w:t>
      </w:r>
      <w:proofErr w:type="spellStart"/>
      <w:r>
        <w:t>以中正也</w:t>
      </w:r>
      <w:proofErr w:type="spellEnd"/>
      <w:r>
        <w:rPr>
          <w:rFonts w:eastAsia="宋体" w:hint="eastAsia"/>
          <w:lang w:eastAsia="zh-CN"/>
        </w:rPr>
        <w:t>”</w:t>
      </w:r>
      <w:r>
        <w:t>，</w:t>
      </w:r>
      <w:proofErr w:type="spellStart"/>
      <w:r>
        <w:t>朱子</w:t>
      </w:r>
      <w:proofErr w:type="spellEnd"/>
    </w:p>
    <w:p w14:paraId="1539194F" w14:textId="77777777" w:rsidR="00CC015B" w:rsidRDefault="00000000">
      <w:r>
        <w:t>云：</w:t>
      </w:r>
      <w:r>
        <w:rPr>
          <w:rFonts w:eastAsia="宋体" w:hint="eastAsia"/>
          <w:lang w:eastAsia="zh-CN"/>
        </w:rPr>
        <w:t>“</w:t>
      </w:r>
      <w:proofErr w:type="spellStart"/>
      <w:r>
        <w:t>正字羡文</w:t>
      </w:r>
      <w:proofErr w:type="spellEnd"/>
      <w:r>
        <w:t>。</w:t>
      </w:r>
      <w:r>
        <w:rPr>
          <w:rFonts w:eastAsia="宋体" w:hint="eastAsia"/>
          <w:lang w:eastAsia="zh-CN"/>
        </w:rPr>
        <w:t>”</w:t>
      </w:r>
      <w:proofErr w:type="spellStart"/>
      <w:r>
        <w:t>良是。然</w:t>
      </w:r>
      <w:proofErr w:type="spellEnd"/>
      <w:r>
        <w:rPr>
          <w:rFonts w:eastAsia="宋体" w:hint="eastAsia"/>
          <w:lang w:eastAsia="zh-CN"/>
        </w:rPr>
        <w:t>《</w:t>
      </w:r>
      <w:proofErr w:type="spellStart"/>
      <w:r>
        <w:t>豫。象傳</w:t>
      </w:r>
      <w:proofErr w:type="spellEnd"/>
      <w:r>
        <w:rPr>
          <w:rFonts w:eastAsia="宋体" w:hint="eastAsia"/>
          <w:lang w:eastAsia="zh-CN"/>
        </w:rPr>
        <w:t>》</w:t>
      </w:r>
      <w:proofErr w:type="spellStart"/>
      <w:r>
        <w:t>亦以</w:t>
      </w:r>
      <w:proofErr w:type="spellEnd"/>
      <w:r>
        <w:rPr>
          <w:rFonts w:eastAsia="宋体" w:hint="eastAsia"/>
          <w:lang w:eastAsia="zh-CN"/>
        </w:rPr>
        <w:t>“</w:t>
      </w:r>
      <w:r>
        <w:t>正</w:t>
      </w:r>
      <w:r>
        <w:rPr>
          <w:rFonts w:eastAsia="宋体" w:hint="eastAsia"/>
          <w:lang w:eastAsia="zh-CN"/>
        </w:rPr>
        <w:t>”</w:t>
      </w:r>
      <w:proofErr w:type="spellStart"/>
      <w:r>
        <w:t>字韻</w:t>
      </w:r>
      <w:proofErr w:type="spellEnd"/>
      <w:r>
        <w:rPr>
          <w:rFonts w:eastAsia="宋体" w:hint="eastAsia"/>
          <w:lang w:eastAsia="zh-CN"/>
        </w:rPr>
        <w:t>“</w:t>
      </w:r>
      <w:r>
        <w:t>凶</w:t>
      </w:r>
      <w:r>
        <w:rPr>
          <w:rFonts w:eastAsia="宋体" w:hint="eastAsia"/>
          <w:lang w:eastAsia="zh-CN"/>
        </w:rPr>
        <w:t>”</w:t>
      </w:r>
      <w:r>
        <w:t>，</w:t>
      </w:r>
      <w:proofErr w:type="spellStart"/>
      <w:r>
        <w:t>姑闕之</w:t>
      </w:r>
      <w:proofErr w:type="spellEnd"/>
      <w:r>
        <w:t>。</w:t>
      </w:r>
    </w:p>
    <w:p w14:paraId="4A8CAE76" w14:textId="77777777" w:rsidR="00CC015B" w:rsidRDefault="00000000">
      <w:proofErr w:type="spellStart"/>
      <w:r>
        <w:t>中窮功中窮凶</w:t>
      </w:r>
      <w:proofErr w:type="spellEnd"/>
      <w:r>
        <w:rPr>
          <w:rFonts w:eastAsia="宋体" w:hint="eastAsia"/>
          <w:lang w:eastAsia="zh-CN"/>
        </w:rPr>
        <w:t>《</w:t>
      </w:r>
      <w:r>
        <w:t>巽</w:t>
      </w:r>
      <w:r>
        <w:rPr>
          <w:rFonts w:eastAsia="宋体" w:hint="eastAsia"/>
          <w:lang w:eastAsia="zh-CN"/>
        </w:rPr>
        <w:t>》</w:t>
      </w:r>
      <w:r>
        <w:t>。</w:t>
      </w:r>
    </w:p>
    <w:p w14:paraId="120DB8A4" w14:textId="77777777" w:rsidR="00CC015B" w:rsidRDefault="00000000">
      <w:proofErr w:type="spellStart"/>
      <w:r>
        <w:t>中窮</w:t>
      </w:r>
      <w:proofErr w:type="spellEnd"/>
      <w:r>
        <w:rPr>
          <w:rFonts w:eastAsia="宋体" w:hint="eastAsia"/>
          <w:lang w:eastAsia="zh-CN"/>
        </w:rPr>
        <w:t>《</w:t>
      </w:r>
      <w:r>
        <w:t>節</w:t>
      </w:r>
      <w:r>
        <w:rPr>
          <w:rFonts w:eastAsia="宋体" w:hint="eastAsia"/>
          <w:lang w:eastAsia="zh-CN"/>
        </w:rPr>
        <w:t>》</w:t>
      </w:r>
      <w:r>
        <w:t>。</w:t>
      </w:r>
    </w:p>
    <w:p w14:paraId="337121E7" w14:textId="77777777" w:rsidR="00CC015B" w:rsidRDefault="00000000">
      <w:proofErr w:type="spellStart"/>
      <w:proofErr w:type="gramStart"/>
      <w:r>
        <w:t>從</w:t>
      </w:r>
      <w:proofErr w:type="gramEnd"/>
      <w:r>
        <w:t>功</w:t>
      </w:r>
      <w:proofErr w:type="spellEnd"/>
      <w:r>
        <w:rPr>
          <w:rFonts w:eastAsia="宋体" w:hint="eastAsia"/>
          <w:lang w:eastAsia="zh-CN"/>
        </w:rPr>
        <w:t>《</w:t>
      </w:r>
      <w:r>
        <w:t>繫</w:t>
      </w:r>
      <w:r>
        <w:rPr>
          <w:rFonts w:eastAsia="宋体" w:hint="eastAsia"/>
          <w:lang w:eastAsia="zh-CN"/>
        </w:rPr>
        <w:t>【</w:t>
      </w:r>
      <w:r>
        <w:t>辭</w:t>
      </w:r>
      <w:r>
        <w:rPr>
          <w:rFonts w:eastAsia="宋体" w:hint="eastAsia"/>
          <w:lang w:eastAsia="zh-CN"/>
        </w:rPr>
        <w:t>】》</w:t>
      </w:r>
      <w:r>
        <w:t>。</w:t>
      </w:r>
    </w:p>
    <w:p w14:paraId="162E68D9" w14:textId="77777777" w:rsidR="00CC015B" w:rsidRDefault="00000000">
      <w:proofErr w:type="spellStart"/>
      <w:proofErr w:type="gramStart"/>
      <w:r>
        <w:t>凶功</w:t>
      </w:r>
      <w:proofErr w:type="spellEnd"/>
      <w:r>
        <w:rPr>
          <w:rFonts w:eastAsia="宋体" w:hint="eastAsia"/>
          <w:lang w:eastAsia="zh-CN"/>
        </w:rPr>
        <w:t>《【</w:t>
      </w:r>
      <w:proofErr w:type="spellStart"/>
      <w:r>
        <w:t>繫辭</w:t>
      </w:r>
      <w:proofErr w:type="spellEnd"/>
      <w:r>
        <w:rPr>
          <w:rFonts w:eastAsia="宋体" w:hint="eastAsia"/>
          <w:lang w:eastAsia="zh-CN"/>
        </w:rPr>
        <w:t>】</w:t>
      </w:r>
      <w:proofErr w:type="spellStart"/>
      <w:r>
        <w:t>下傳</w:t>
      </w:r>
      <w:proofErr w:type="spellEnd"/>
      <w:r>
        <w:rPr>
          <w:rFonts w:eastAsia="宋体" w:hint="eastAsia"/>
          <w:lang w:eastAsia="zh-CN"/>
        </w:rPr>
        <w:t>》</w:t>
      </w:r>
      <w:proofErr w:type="gramEnd"/>
      <w:r>
        <w:t>。</w:t>
      </w:r>
    </w:p>
    <w:p w14:paraId="0D78FCB7" w14:textId="77777777" w:rsidR="00CC015B" w:rsidRDefault="00000000">
      <w:proofErr w:type="spellStart"/>
      <w:proofErr w:type="gramStart"/>
      <w:r>
        <w:t>明凶</w:t>
      </w:r>
      <w:proofErr w:type="spellEnd"/>
      <w:r>
        <w:rPr>
          <w:rFonts w:eastAsia="宋体" w:hint="eastAsia"/>
          <w:lang w:eastAsia="zh-CN"/>
        </w:rPr>
        <w:t>《</w:t>
      </w:r>
      <w:r>
        <w:t>乾</w:t>
      </w:r>
      <w:r>
        <w:rPr>
          <w:rFonts w:eastAsia="宋体" w:hint="eastAsia"/>
          <w:lang w:eastAsia="zh-CN"/>
        </w:rPr>
        <w:t>•</w:t>
      </w:r>
      <w:proofErr w:type="spellStart"/>
      <w:r>
        <w:t>文言</w:t>
      </w:r>
      <w:proofErr w:type="spellEnd"/>
      <w:r>
        <w:rPr>
          <w:rFonts w:eastAsia="宋体" w:hint="eastAsia"/>
          <w:lang w:eastAsia="zh-CN"/>
        </w:rPr>
        <w:t>》</w:t>
      </w:r>
      <w:proofErr w:type="gramEnd"/>
      <w:r>
        <w:t>。</w:t>
      </w:r>
    </w:p>
    <w:p w14:paraId="7583AE93" w14:textId="77777777" w:rsidR="00CC015B" w:rsidRDefault="00000000">
      <w:proofErr w:type="spellStart"/>
      <w:r>
        <w:t>終窮</w:t>
      </w:r>
      <w:proofErr w:type="spellEnd"/>
      <w:r>
        <w:rPr>
          <w:rFonts w:eastAsia="宋体" w:hint="eastAsia"/>
          <w:lang w:eastAsia="zh-CN"/>
        </w:rPr>
        <w:t>《</w:t>
      </w:r>
      <w:proofErr w:type="spellStart"/>
      <w:r>
        <w:t>雜卦傳</w:t>
      </w:r>
      <w:proofErr w:type="spellEnd"/>
      <w:r>
        <w:rPr>
          <w:rFonts w:eastAsia="宋体" w:hint="eastAsia"/>
          <w:lang w:eastAsia="zh-CN"/>
        </w:rPr>
        <w:t>》</w:t>
      </w:r>
      <w:r>
        <w:t>。</w:t>
      </w:r>
    </w:p>
    <w:p w14:paraId="57CD4326" w14:textId="77777777" w:rsidR="00CC015B" w:rsidRDefault="00000000">
      <w:pPr>
        <w:rPr>
          <w:lang w:eastAsia="zh-CN"/>
        </w:rPr>
      </w:pPr>
      <w:proofErr w:type="gramStart"/>
      <w:r>
        <w:rPr>
          <w:lang w:eastAsia="zh-CN"/>
        </w:rPr>
        <w:t>邦雍惇</w:t>
      </w:r>
      <w:proofErr w:type="gramEnd"/>
      <w:r>
        <w:rPr>
          <w:lang w:eastAsia="zh-CN"/>
        </w:rPr>
        <w:t>庸</w:t>
      </w:r>
      <w:proofErr w:type="gramStart"/>
      <w:r>
        <w:rPr>
          <w:lang w:eastAsia="zh-CN"/>
        </w:rPr>
        <w:t>衷</w:t>
      </w:r>
      <w:proofErr w:type="gramEnd"/>
      <w:r>
        <w:rPr>
          <w:lang w:eastAsia="zh-CN"/>
        </w:rPr>
        <w:t>章</w:t>
      </w:r>
    </w:p>
    <w:p w14:paraId="7895EB7B" w14:textId="77777777" w:rsidR="00CC015B" w:rsidRDefault="00000000">
      <w:pPr>
        <w:rPr>
          <w:rFonts w:eastAsia="宋体"/>
          <w:lang w:eastAsia="zh-CN"/>
        </w:rPr>
      </w:pPr>
      <w:r>
        <w:rPr>
          <w:lang w:eastAsia="zh-CN"/>
        </w:rPr>
        <w:t>用</w:t>
      </w:r>
      <w:r>
        <w:rPr>
          <w:rFonts w:eastAsia="宋体" w:hint="eastAsia"/>
          <w:lang w:eastAsia="zh-CN"/>
        </w:rPr>
        <w:t>《</w:t>
      </w:r>
      <w:r>
        <w:rPr>
          <w:lang w:eastAsia="zh-CN"/>
        </w:rPr>
        <w:t>皋陶謨</w:t>
      </w:r>
      <w:r>
        <w:rPr>
          <w:rFonts w:eastAsia="宋体" w:hint="eastAsia"/>
          <w:lang w:eastAsia="zh-CN"/>
        </w:rPr>
        <w:t>》“</w:t>
      </w:r>
      <w:r>
        <w:rPr>
          <w:lang w:eastAsia="zh-CN"/>
        </w:rPr>
        <w:t>天叙有典</w:t>
      </w:r>
      <w:r>
        <w:rPr>
          <w:rFonts w:eastAsia="宋体" w:hint="eastAsia"/>
          <w:lang w:eastAsia="zh-CN"/>
        </w:rPr>
        <w:t>”</w:t>
      </w:r>
      <w:r>
        <w:rPr>
          <w:lang w:eastAsia="zh-CN"/>
        </w:rPr>
        <w:t>九句。</w:t>
      </w:r>
      <w:proofErr w:type="gramStart"/>
      <w:r>
        <w:rPr>
          <w:lang w:eastAsia="zh-CN"/>
        </w:rPr>
        <w:t>從</w:t>
      </w:r>
      <w:proofErr w:type="gramEnd"/>
      <w:r>
        <w:rPr>
          <w:lang w:eastAsia="zh-CN"/>
        </w:rPr>
        <w:t>同</w:t>
      </w:r>
      <w:r>
        <w:rPr>
          <w:rFonts w:eastAsia="宋体" w:hint="eastAsia"/>
          <w:lang w:eastAsia="zh-CN"/>
        </w:rPr>
        <w:t>《</w:t>
      </w:r>
    </w:p>
    <w:p w14:paraId="2A77D65B" w14:textId="77777777" w:rsidR="00CC015B" w:rsidRDefault="00000000">
      <w:pPr>
        <w:rPr>
          <w:lang w:eastAsia="zh-CN"/>
        </w:rPr>
      </w:pPr>
      <w:proofErr w:type="gramStart"/>
      <w:r>
        <w:rPr>
          <w:lang w:eastAsia="zh-CN"/>
        </w:rPr>
        <w:t>從</w:t>
      </w:r>
      <w:proofErr w:type="gramEnd"/>
      <w:r>
        <w:rPr>
          <w:lang w:eastAsia="zh-CN"/>
        </w:rPr>
        <w:t>從從從從同逄</w:t>
      </w:r>
      <w:r>
        <w:rPr>
          <w:rFonts w:eastAsia="宋体" w:hint="eastAsia"/>
          <w:lang w:eastAsia="zh-CN"/>
        </w:rPr>
        <w:t>《</w:t>
      </w:r>
      <w:r>
        <w:rPr>
          <w:lang w:eastAsia="zh-CN"/>
        </w:rPr>
        <w:t>洪範</w:t>
      </w:r>
      <w:r>
        <w:rPr>
          <w:rFonts w:eastAsia="宋体" w:hint="eastAsia"/>
          <w:lang w:eastAsia="zh-CN"/>
        </w:rPr>
        <w:t>》</w:t>
      </w:r>
      <w:r>
        <w:rPr>
          <w:lang w:eastAsia="zh-CN"/>
        </w:rPr>
        <w:t>：</w:t>
      </w:r>
      <w:r>
        <w:rPr>
          <w:rFonts w:eastAsia="宋体" w:hint="eastAsia"/>
          <w:lang w:eastAsia="zh-CN"/>
        </w:rPr>
        <w:t>“</w:t>
      </w:r>
      <w:r>
        <w:rPr>
          <w:lang w:eastAsia="zh-CN"/>
        </w:rPr>
        <w:t>汝則</w:t>
      </w:r>
      <w:proofErr w:type="gramStart"/>
      <w:r>
        <w:rPr>
          <w:lang w:eastAsia="zh-CN"/>
        </w:rPr>
        <w:t>從</w:t>
      </w:r>
      <w:proofErr w:type="gramEnd"/>
      <w:r>
        <w:rPr>
          <w:lang w:eastAsia="zh-CN"/>
        </w:rPr>
        <w:t>，龜從，筮從，卿士</w:t>
      </w:r>
    </w:p>
    <w:p w14:paraId="52672086" w14:textId="77777777" w:rsidR="00CC015B" w:rsidRDefault="00000000">
      <w:proofErr w:type="spellStart"/>
      <w:r>
        <w:t>從庶民從，是之謂大同。身其康彊子孫其逢吉</w:t>
      </w:r>
      <w:proofErr w:type="spellEnd"/>
      <w:proofErr w:type="gramStart"/>
      <w:r>
        <w:t>。</w:t>
      </w:r>
      <w:r>
        <w:rPr>
          <w:rFonts w:eastAsia="宋体" w:hint="eastAsia"/>
          <w:lang w:eastAsia="zh-CN"/>
        </w:rPr>
        <w:t>”</w:t>
      </w:r>
      <w:proofErr w:type="spellStart"/>
      <w:r>
        <w:t>僞孔傳以</w:t>
      </w:r>
      <w:proofErr w:type="spellEnd"/>
      <w:proofErr w:type="gramEnd"/>
      <w:r>
        <w:rPr>
          <w:rFonts w:eastAsia="宋体" w:hint="eastAsia"/>
          <w:lang w:eastAsia="zh-CN"/>
        </w:rPr>
        <w:t>“</w:t>
      </w:r>
      <w:proofErr w:type="spellStart"/>
      <w:r>
        <w:t>逢吉</w:t>
      </w:r>
      <w:proofErr w:type="spellEnd"/>
      <w:r>
        <w:rPr>
          <w:rFonts w:eastAsia="宋体" w:hint="eastAsia"/>
          <w:lang w:eastAsia="zh-CN"/>
        </w:rPr>
        <w:t>”</w:t>
      </w:r>
      <w:proofErr w:type="spellStart"/>
      <w:r>
        <w:t>二字連讀李成裕云</w:t>
      </w:r>
      <w:proofErr w:type="spellEnd"/>
      <w:r>
        <w:rPr>
          <w:rFonts w:eastAsia="宋体" w:hint="eastAsia"/>
          <w:lang w:eastAsia="zh-CN"/>
        </w:rPr>
        <w:t>“</w:t>
      </w:r>
      <w:proofErr w:type="spellStart"/>
      <w:r>
        <w:t>當讀至</w:t>
      </w:r>
      <w:proofErr w:type="spellEnd"/>
      <w:r>
        <w:rPr>
          <w:rFonts w:eastAsia="宋体" w:hint="eastAsia"/>
          <w:lang w:eastAsia="zh-CN"/>
        </w:rPr>
        <w:t>‘</w:t>
      </w:r>
      <w:r>
        <w:t>逢</w:t>
      </w:r>
      <w:r>
        <w:t>1</w:t>
      </w:r>
      <w:r>
        <w:t>字句絶與上文</w:t>
      </w:r>
    </w:p>
    <w:p w14:paraId="595788BF" w14:textId="77777777" w:rsidR="00CC015B" w:rsidRDefault="00000000">
      <w:pPr>
        <w:rPr>
          <w:lang w:eastAsia="zh-CN"/>
        </w:rPr>
      </w:pPr>
      <w:r>
        <w:rPr>
          <w:lang w:eastAsia="zh-CN"/>
        </w:rPr>
        <w:t>五</w:t>
      </w:r>
      <w:proofErr w:type="gramStart"/>
      <w:r>
        <w:rPr>
          <w:rFonts w:eastAsia="宋体" w:hint="eastAsia"/>
          <w:lang w:eastAsia="zh-CN"/>
        </w:rPr>
        <w:t>‘</w:t>
      </w:r>
      <w:r>
        <w:rPr>
          <w:lang w:eastAsia="zh-CN"/>
        </w:rPr>
        <w:t>從</w:t>
      </w:r>
      <w:proofErr w:type="gramEnd"/>
      <w:r>
        <w:rPr>
          <w:lang w:eastAsia="zh-CN"/>
        </w:rPr>
        <w:t>1</w:t>
      </w:r>
      <w:r>
        <w:rPr>
          <w:lang w:eastAsia="zh-CN"/>
        </w:rPr>
        <w:t>字、一</w:t>
      </w:r>
      <w:proofErr w:type="gramStart"/>
      <w:r>
        <w:rPr>
          <w:lang w:eastAsia="zh-CN"/>
        </w:rPr>
        <w:t>1</w:t>
      </w:r>
      <w:proofErr w:type="gramEnd"/>
      <w:r>
        <w:rPr>
          <w:lang w:eastAsia="zh-CN"/>
        </w:rPr>
        <w:t>同</w:t>
      </w:r>
      <w:r>
        <w:rPr>
          <w:lang w:eastAsia="zh-CN"/>
        </w:rPr>
        <w:t>1</w:t>
      </w:r>
      <w:r>
        <w:rPr>
          <w:lang w:eastAsia="zh-CN"/>
        </w:rPr>
        <w:t>字音韻正協</w:t>
      </w:r>
      <w:r>
        <w:rPr>
          <w:rFonts w:eastAsia="宋体" w:hint="eastAsia"/>
          <w:lang w:eastAsia="zh-CN"/>
        </w:rPr>
        <w:t>“</w:t>
      </w:r>
      <w:r>
        <w:rPr>
          <w:lang w:eastAsia="zh-CN"/>
        </w:rPr>
        <w:t>吉</w:t>
      </w:r>
      <w:r>
        <w:rPr>
          <w:lang w:eastAsia="zh-CN"/>
        </w:rPr>
        <w:t>1</w:t>
      </w:r>
      <w:r>
        <w:rPr>
          <w:lang w:eastAsia="zh-CN"/>
        </w:rPr>
        <w:t>字别爲一句，與下文五</w:t>
      </w:r>
      <w:proofErr w:type="gramStart"/>
      <w:r>
        <w:rPr>
          <w:rFonts w:eastAsia="宋体" w:hint="eastAsia"/>
          <w:lang w:eastAsia="zh-CN"/>
        </w:rPr>
        <w:t>‘</w:t>
      </w:r>
      <w:proofErr w:type="gramEnd"/>
      <w:r>
        <w:rPr>
          <w:lang w:eastAsia="zh-CN"/>
        </w:rPr>
        <w:t>吉</w:t>
      </w:r>
      <w:r>
        <w:rPr>
          <w:lang w:eastAsia="zh-CN"/>
        </w:rPr>
        <w:t>1</w:t>
      </w:r>
      <w:r>
        <w:rPr>
          <w:lang w:eastAsia="zh-CN"/>
        </w:rPr>
        <w:t>字、二</w:t>
      </w:r>
      <w:r>
        <w:rPr>
          <w:lang w:eastAsia="zh-CN"/>
        </w:rPr>
        <w:t>r</w:t>
      </w:r>
      <w:r>
        <w:rPr>
          <w:lang w:eastAsia="zh-CN"/>
        </w:rPr>
        <w:t>凶</w:t>
      </w:r>
      <w:r>
        <w:rPr>
          <w:lang w:eastAsia="zh-CN"/>
        </w:rPr>
        <w:t>1</w:t>
      </w:r>
      <w:r>
        <w:rPr>
          <w:lang w:eastAsia="zh-CN"/>
        </w:rPr>
        <w:t>字體例正合。據傳以此爲大吉下文二從二</w:t>
      </w:r>
    </w:p>
    <w:p w14:paraId="0E25FFF3" w14:textId="77777777" w:rsidR="00CC015B" w:rsidRDefault="00000000">
      <w:proofErr w:type="spellStart"/>
      <w:r>
        <w:lastRenderedPageBreak/>
        <w:t>逆爲中吉二從三逆爲小吉。中吉、小吉且言吉況大吉乎</w:t>
      </w:r>
      <w:proofErr w:type="spellEnd"/>
      <w:proofErr w:type="gramStart"/>
      <w:r>
        <w:t>？</w:t>
      </w:r>
      <w:r>
        <w:rPr>
          <w:rFonts w:eastAsia="宋体" w:hint="eastAsia"/>
          <w:lang w:eastAsia="zh-CN"/>
        </w:rPr>
        <w:t>”</w:t>
      </w:r>
      <w:proofErr w:type="spellStart"/>
      <w:r>
        <w:t>念孫按此説是也</w:t>
      </w:r>
      <w:proofErr w:type="spellEnd"/>
      <w:proofErr w:type="gramEnd"/>
      <w:r>
        <w:t>。</w:t>
      </w:r>
      <w:r>
        <w:rPr>
          <w:rFonts w:eastAsia="宋体" w:hint="eastAsia"/>
          <w:lang w:eastAsia="zh-CN"/>
        </w:rPr>
        <w:t>《</w:t>
      </w:r>
      <w:proofErr w:type="spellStart"/>
      <w:r>
        <w:t>釋文</w:t>
      </w:r>
      <w:proofErr w:type="spellEnd"/>
      <w:r>
        <w:rPr>
          <w:rFonts w:eastAsia="宋体" w:hint="eastAsia"/>
          <w:lang w:eastAsia="zh-CN"/>
        </w:rPr>
        <w:t>》</w:t>
      </w:r>
      <w:proofErr w:type="spellStart"/>
      <w:r>
        <w:t>引馬融云</w:t>
      </w:r>
      <w:proofErr w:type="spellEnd"/>
      <w:r>
        <w:rPr>
          <w:rFonts w:eastAsia="宋体" w:hint="eastAsia"/>
          <w:lang w:eastAsia="zh-CN"/>
        </w:rPr>
        <w:t>“</w:t>
      </w:r>
      <w:proofErr w:type="spellStart"/>
      <w:r>
        <w:t>逢大也</w:t>
      </w:r>
      <w:proofErr w:type="spellEnd"/>
      <w:r>
        <w:t>。</w:t>
      </w:r>
      <w:r>
        <w:rPr>
          <w:rFonts w:eastAsia="宋体" w:hint="eastAsia"/>
          <w:lang w:eastAsia="zh-CN"/>
        </w:rPr>
        <w:t>”</w:t>
      </w:r>
      <w:proofErr w:type="spellStart"/>
      <w:r>
        <w:t>猶言</w:t>
      </w:r>
      <w:proofErr w:type="spellEnd"/>
    </w:p>
    <w:p w14:paraId="62D8CAB7" w14:textId="77777777" w:rsidR="00CC015B" w:rsidRDefault="00000000">
      <w:proofErr w:type="spellStart"/>
      <w:r>
        <w:t>其後必大耳</w:t>
      </w:r>
      <w:proofErr w:type="spellEnd"/>
      <w:r>
        <w:t>。</w:t>
      </w:r>
      <w:r>
        <w:rPr>
          <w:rFonts w:eastAsia="宋体" w:hint="eastAsia"/>
          <w:lang w:eastAsia="zh-CN"/>
        </w:rPr>
        <w:t>《</w:t>
      </w:r>
      <w:proofErr w:type="spellStart"/>
      <w:r>
        <w:t>禮記。儒行</w:t>
      </w:r>
      <w:proofErr w:type="spellEnd"/>
      <w:proofErr w:type="gramStart"/>
      <w:r>
        <w:rPr>
          <w:rFonts w:eastAsia="宋体" w:hint="eastAsia"/>
          <w:lang w:eastAsia="zh-CN"/>
        </w:rPr>
        <w:t>》“</w:t>
      </w:r>
      <w:proofErr w:type="spellStart"/>
      <w:proofErr w:type="gramEnd"/>
      <w:r>
        <w:t>衣逢掖之衣</w:t>
      </w:r>
      <w:proofErr w:type="spellEnd"/>
      <w:r>
        <w:t>。</w:t>
      </w:r>
      <w:r>
        <w:rPr>
          <w:rFonts w:eastAsia="宋体" w:hint="eastAsia"/>
          <w:lang w:eastAsia="zh-CN"/>
        </w:rPr>
        <w:t>”</w:t>
      </w:r>
      <w:r>
        <w:t>注</w:t>
      </w:r>
      <w:r>
        <w:rPr>
          <w:rFonts w:eastAsia="宋体" w:hint="eastAsia"/>
          <w:lang w:eastAsia="zh-CN"/>
        </w:rPr>
        <w:t>“</w:t>
      </w:r>
      <w:proofErr w:type="spellStart"/>
      <w:r>
        <w:t>逢猶大也</w:t>
      </w:r>
      <w:proofErr w:type="spellEnd"/>
      <w:r>
        <w:t>。</w:t>
      </w:r>
      <w:r>
        <w:rPr>
          <w:rFonts w:eastAsia="宋体" w:hint="eastAsia"/>
          <w:lang w:eastAsia="zh-CN"/>
        </w:rPr>
        <w:t>”</w:t>
      </w:r>
      <w:proofErr w:type="spellStart"/>
      <w:r>
        <w:t>是其證。子孫對身言之，逢對康彊言之。逢之言</w:t>
      </w:r>
      <w:proofErr w:type="spellEnd"/>
      <w:r>
        <w:rPr>
          <w:rFonts w:eastAsia="宋体" w:hint="eastAsia"/>
          <w:lang w:eastAsia="zh-CN"/>
        </w:rPr>
        <w:t>（</w:t>
      </w:r>
      <w:r>
        <w:t>豊</w:t>
      </w:r>
    </w:p>
    <w:p w14:paraId="31E5CC96" w14:textId="77777777" w:rsidR="00CC015B" w:rsidRDefault="00000000">
      <w:r>
        <w:rPr>
          <w:rFonts w:eastAsia="宋体" w:hint="eastAsia"/>
          <w:lang w:eastAsia="zh-CN"/>
        </w:rPr>
        <w:t>【</w:t>
      </w:r>
      <w:r>
        <w:t>豐</w:t>
      </w:r>
      <w:r>
        <w:rPr>
          <w:rFonts w:eastAsia="宋体" w:hint="eastAsia"/>
          <w:lang w:eastAsia="zh-CN"/>
        </w:rPr>
        <w:t>】</w:t>
      </w:r>
      <w:r>
        <w:t>也</w:t>
      </w:r>
      <w:r>
        <w:rPr>
          <w:rFonts w:eastAsia="宋体" w:hint="eastAsia"/>
          <w:lang w:eastAsia="zh-CN"/>
        </w:rPr>
        <w:t>（</w:t>
      </w:r>
      <w:r>
        <w:t>豊</w:t>
      </w:r>
      <w:r>
        <w:rPr>
          <w:rFonts w:eastAsia="宋体" w:hint="eastAsia"/>
          <w:lang w:eastAsia="zh-CN"/>
        </w:rPr>
        <w:t>）【</w:t>
      </w:r>
      <w:r>
        <w:t>豐</w:t>
      </w:r>
      <w:r>
        <w:rPr>
          <w:rFonts w:eastAsia="宋体" w:hint="eastAsia"/>
          <w:lang w:eastAsia="zh-CN"/>
        </w:rPr>
        <w:t>】</w:t>
      </w:r>
      <w:proofErr w:type="spellStart"/>
      <w:r>
        <w:t>亦大也</w:t>
      </w:r>
      <w:proofErr w:type="spellEnd"/>
      <w:r>
        <w:t>。</w:t>
      </w:r>
      <w:r>
        <w:rPr>
          <w:rFonts w:eastAsia="宋体" w:hint="eastAsia"/>
          <w:lang w:eastAsia="zh-CN"/>
        </w:rPr>
        <w:t>《</w:t>
      </w:r>
      <w:proofErr w:type="spellStart"/>
      <w:r>
        <w:t>禮記</w:t>
      </w:r>
      <w:proofErr w:type="spellEnd"/>
      <w:r>
        <w:rPr>
          <w:rFonts w:eastAsia="宋体" w:hint="eastAsia"/>
          <w:lang w:eastAsia="zh-CN"/>
        </w:rPr>
        <w:t>•</w:t>
      </w:r>
      <w:proofErr w:type="spellStart"/>
      <w:r>
        <w:t>玉藻</w:t>
      </w:r>
      <w:proofErr w:type="spellEnd"/>
      <w:r>
        <w:rPr>
          <w:rFonts w:eastAsia="宋体" w:hint="eastAsia"/>
          <w:lang w:eastAsia="zh-CN"/>
        </w:rPr>
        <w:t>》“</w:t>
      </w:r>
      <w:proofErr w:type="spellStart"/>
      <w:r>
        <w:t>縫齊</w:t>
      </w:r>
      <w:proofErr w:type="gramStart"/>
      <w:r>
        <w:t>倍</w:t>
      </w:r>
      <w:proofErr w:type="gramEnd"/>
      <w:r>
        <w:t>要</w:t>
      </w:r>
      <w:proofErr w:type="spellEnd"/>
      <w:r>
        <w:t>。</w:t>
      </w:r>
      <w:r>
        <w:rPr>
          <w:rFonts w:eastAsia="宋体" w:hint="eastAsia"/>
          <w:lang w:eastAsia="zh-CN"/>
        </w:rPr>
        <w:t>”</w:t>
      </w:r>
      <w:r>
        <w:t>注</w:t>
      </w:r>
      <w:r>
        <w:rPr>
          <w:rFonts w:eastAsia="宋体" w:hint="eastAsia"/>
          <w:lang w:eastAsia="zh-CN"/>
        </w:rPr>
        <w:t>“</w:t>
      </w:r>
      <w:proofErr w:type="spellStart"/>
      <w:r>
        <w:t>縫或爲逢或爲</w:t>
      </w:r>
      <w:proofErr w:type="spellEnd"/>
      <w:r>
        <w:rPr>
          <w:rFonts w:eastAsia="宋体" w:hint="eastAsia"/>
          <w:lang w:eastAsia="zh-CN"/>
        </w:rPr>
        <w:t>（</w:t>
      </w:r>
      <w:r>
        <w:t>豊</w:t>
      </w:r>
      <w:r>
        <w:rPr>
          <w:rFonts w:eastAsia="宋体" w:hint="eastAsia"/>
          <w:lang w:eastAsia="zh-CN"/>
        </w:rPr>
        <w:t>）【</w:t>
      </w:r>
      <w:r>
        <w:t>豐</w:t>
      </w:r>
      <w:r>
        <w:rPr>
          <w:rFonts w:eastAsia="宋体" w:hint="eastAsia"/>
          <w:lang w:eastAsia="zh-CN"/>
        </w:rPr>
        <w:t>】</w:t>
      </w:r>
      <w:r>
        <w:t>。</w:t>
      </w:r>
      <w:r>
        <w:rPr>
          <w:rFonts w:eastAsia="宋体" w:hint="eastAsia"/>
          <w:lang w:eastAsia="zh-CN"/>
        </w:rPr>
        <w:t>”</w:t>
      </w:r>
      <w:proofErr w:type="spellStart"/>
      <w:r>
        <w:t>是古逢</w:t>
      </w:r>
      <w:proofErr w:type="spellEnd"/>
      <w:r>
        <w:t>、</w:t>
      </w:r>
      <w:r>
        <w:rPr>
          <w:rFonts w:eastAsia="宋体" w:hint="eastAsia"/>
          <w:lang w:eastAsia="zh-CN"/>
        </w:rPr>
        <w:t>（</w:t>
      </w:r>
      <w:r>
        <w:t>豊</w:t>
      </w:r>
      <w:r>
        <w:rPr>
          <w:rFonts w:eastAsia="宋体" w:hint="eastAsia"/>
          <w:lang w:eastAsia="zh-CN"/>
        </w:rPr>
        <w:t>）【</w:t>
      </w:r>
      <w:r>
        <w:t>豐</w:t>
      </w:r>
      <w:r>
        <w:rPr>
          <w:rFonts w:eastAsia="宋体" w:hint="eastAsia"/>
          <w:lang w:eastAsia="zh-CN"/>
        </w:rPr>
        <w:t>】</w:t>
      </w:r>
      <w:proofErr w:type="spellStart"/>
      <w:r>
        <w:t>聲義皆</w:t>
      </w:r>
      <w:proofErr w:type="spellEnd"/>
    </w:p>
    <w:p w14:paraId="57E664DE" w14:textId="77777777" w:rsidR="00CC015B" w:rsidRDefault="00000000">
      <w:proofErr w:type="spellStart"/>
      <w:r>
        <w:t>同也。體例、訓詁、音韻三者皆合，理無可疑。憧同</w:t>
      </w:r>
      <w:proofErr w:type="spellEnd"/>
      <w:r>
        <w:rPr>
          <w:rFonts w:eastAsia="宋体" w:hint="eastAsia"/>
          <w:lang w:eastAsia="zh-CN"/>
        </w:rPr>
        <w:t>《</w:t>
      </w:r>
      <w:proofErr w:type="spellStart"/>
      <w:r>
        <w:t>大戴</w:t>
      </w:r>
      <w:proofErr w:type="spellEnd"/>
      <w:r>
        <w:rPr>
          <w:rFonts w:eastAsia="宋体" w:hint="eastAsia"/>
          <w:lang w:eastAsia="zh-CN"/>
        </w:rPr>
        <w:t>【</w:t>
      </w:r>
      <w:r>
        <w:t>禮</w:t>
      </w:r>
      <w:r>
        <w:rPr>
          <w:rFonts w:eastAsia="宋体" w:hint="eastAsia"/>
          <w:lang w:eastAsia="zh-CN"/>
        </w:rPr>
        <w:t>】》</w:t>
      </w:r>
      <w:r>
        <w:t>。</w:t>
      </w:r>
      <w:proofErr w:type="spellStart"/>
      <w:r>
        <w:t>從凶容恭用送</w:t>
      </w:r>
      <w:proofErr w:type="spellEnd"/>
      <w:r>
        <w:rPr>
          <w:rFonts w:eastAsia="宋体" w:hint="eastAsia"/>
          <w:lang w:eastAsia="zh-CN"/>
        </w:rPr>
        <w:t>《</w:t>
      </w:r>
      <w:proofErr w:type="spellStart"/>
      <w:r>
        <w:t>五帝德</w:t>
      </w:r>
      <w:proofErr w:type="spellEnd"/>
      <w:r>
        <w:rPr>
          <w:rFonts w:eastAsia="宋体" w:hint="eastAsia"/>
          <w:lang w:eastAsia="zh-CN"/>
        </w:rPr>
        <w:t>》</w:t>
      </w:r>
      <w:r>
        <w:t>篇：</w:t>
      </w:r>
    </w:p>
    <w:p w14:paraId="3CB87257" w14:textId="77777777" w:rsidR="00CC015B" w:rsidRDefault="00000000">
      <w:r>
        <w:rPr>
          <w:rFonts w:eastAsia="宋体" w:hint="eastAsia"/>
          <w:lang w:eastAsia="zh-CN"/>
        </w:rPr>
        <w:t>“</w:t>
      </w:r>
      <w:proofErr w:type="spellStart"/>
      <w:r>
        <w:t>取地之財而節用之教萬民而利誨之厯日月而迎送之，明鬼神而敬事之</w:t>
      </w:r>
      <w:proofErr w:type="spellEnd"/>
      <w:r>
        <w:t>。</w:t>
      </w:r>
      <w:r>
        <w:rPr>
          <w:rFonts w:eastAsia="宋体" w:hint="eastAsia"/>
          <w:lang w:eastAsia="zh-CN"/>
        </w:rPr>
        <w:t>”</w:t>
      </w:r>
      <w:proofErr w:type="spellStart"/>
      <w:r>
        <w:t>用、送爲韻，誨、事爲韻。此篇多隔句韻</w:t>
      </w:r>
      <w:proofErr w:type="spellEnd"/>
    </w:p>
    <w:p w14:paraId="0B073758" w14:textId="77777777" w:rsidR="00CC015B" w:rsidRDefault="00000000">
      <w:proofErr w:type="spellStart"/>
      <w:r>
        <w:t>通同</w:t>
      </w:r>
      <w:proofErr w:type="spellEnd"/>
      <w:r>
        <w:rPr>
          <w:rFonts w:eastAsia="宋体" w:hint="eastAsia"/>
          <w:lang w:eastAsia="zh-CN"/>
        </w:rPr>
        <w:t>《</w:t>
      </w:r>
      <w:proofErr w:type="spellStart"/>
      <w:r>
        <w:t>王制</w:t>
      </w:r>
      <w:proofErr w:type="spellEnd"/>
      <w:r>
        <w:rPr>
          <w:rFonts w:eastAsia="宋体" w:hint="eastAsia"/>
          <w:lang w:eastAsia="zh-CN"/>
        </w:rPr>
        <w:t>》</w:t>
      </w:r>
      <w:r>
        <w:t>。</w:t>
      </w:r>
    </w:p>
    <w:p w14:paraId="2EE2E63D" w14:textId="77777777" w:rsidR="00CC015B" w:rsidRDefault="00000000">
      <w:proofErr w:type="spellStart"/>
      <w:r>
        <w:t>降騰</w:t>
      </w:r>
      <w:proofErr w:type="spellEnd"/>
    </w:p>
    <w:p w14:paraId="51A77FA3" w14:textId="77777777" w:rsidR="00CC015B" w:rsidRDefault="00000000">
      <w:proofErr w:type="spellStart"/>
      <w:proofErr w:type="gramStart"/>
      <w:r>
        <w:t>從</w:t>
      </w:r>
      <w:proofErr w:type="gramEnd"/>
      <w:r>
        <w:t>由</w:t>
      </w:r>
      <w:proofErr w:type="spellEnd"/>
      <w:r>
        <w:rPr>
          <w:rFonts w:eastAsia="宋体" w:hint="eastAsia"/>
          <w:lang w:eastAsia="zh-CN"/>
        </w:rPr>
        <w:t>《</w:t>
      </w:r>
      <w:r>
        <w:t>勸</w:t>
      </w:r>
      <w:r>
        <w:rPr>
          <w:rFonts w:eastAsia="宋体" w:hint="eastAsia"/>
          <w:lang w:eastAsia="zh-CN"/>
        </w:rPr>
        <w:t>【</w:t>
      </w:r>
      <w:r>
        <w:t>學</w:t>
      </w:r>
      <w:r>
        <w:rPr>
          <w:rFonts w:eastAsia="宋体" w:hint="eastAsia"/>
          <w:lang w:eastAsia="zh-CN"/>
        </w:rPr>
        <w:t>】》</w:t>
      </w:r>
      <w:r>
        <w:t>。</w:t>
      </w:r>
      <w:proofErr w:type="spellStart"/>
      <w:r>
        <w:t>明</w:t>
      </w:r>
      <w:proofErr w:type="gramStart"/>
      <w:r>
        <w:t>功容明</w:t>
      </w:r>
      <w:proofErr w:type="gramEnd"/>
      <w:r>
        <w:t>聰騰窮</w:t>
      </w:r>
      <w:proofErr w:type="spellEnd"/>
      <w:r>
        <w:rPr>
          <w:rFonts w:eastAsia="宋体" w:hint="eastAsia"/>
          <w:lang w:eastAsia="zh-CN"/>
        </w:rPr>
        <w:t>“</w:t>
      </w:r>
      <w:proofErr w:type="spellStart"/>
      <w:r>
        <w:t>是故無</w:t>
      </w:r>
      <w:proofErr w:type="spellEnd"/>
      <w:r>
        <w:rPr>
          <w:rFonts w:eastAsia="宋体" w:hint="eastAsia"/>
          <w:lang w:eastAsia="zh-CN"/>
        </w:rPr>
        <w:t>”</w:t>
      </w:r>
      <w:r>
        <w:t>。</w:t>
      </w:r>
    </w:p>
    <w:p w14:paraId="21D86303" w14:textId="77777777" w:rsidR="00CC015B" w:rsidRDefault="00000000">
      <w:proofErr w:type="spellStart"/>
      <w:r>
        <w:t>容恭同王</w:t>
      </w:r>
      <w:proofErr w:type="spellEnd"/>
    </w:p>
    <w:p w14:paraId="055B38EB" w14:textId="77777777" w:rsidR="00CC015B" w:rsidRDefault="00000000">
      <w:proofErr w:type="spellStart"/>
      <w:r>
        <w:t>同</w:t>
      </w:r>
      <w:proofErr w:type="gramStart"/>
      <w:r>
        <w:t>動</w:t>
      </w:r>
      <w:proofErr w:type="spellEnd"/>
      <w:proofErr w:type="gramEnd"/>
      <w:r>
        <w:rPr>
          <w:rFonts w:eastAsia="宋体" w:hint="eastAsia"/>
          <w:lang w:eastAsia="zh-CN"/>
        </w:rPr>
        <w:t>《</w:t>
      </w:r>
      <w:proofErr w:type="spellStart"/>
      <w:r>
        <w:t>月令</w:t>
      </w:r>
      <w:proofErr w:type="spellEnd"/>
      <w:r>
        <w:rPr>
          <w:rFonts w:eastAsia="宋体" w:hint="eastAsia"/>
          <w:lang w:eastAsia="zh-CN"/>
        </w:rPr>
        <w:t>》</w:t>
      </w:r>
      <w:r>
        <w:t>。</w:t>
      </w:r>
    </w:p>
    <w:p w14:paraId="17A34625" w14:textId="77777777" w:rsidR="00CC015B" w:rsidRDefault="00000000">
      <w:proofErr w:type="spellStart"/>
      <w:r>
        <w:t>降騰功衆騰</w:t>
      </w:r>
      <w:proofErr w:type="gramStart"/>
      <w:r>
        <w:t>降通冬</w:t>
      </w:r>
      <w:proofErr w:type="gramEnd"/>
      <w:r>
        <w:t>終用從同</w:t>
      </w:r>
      <w:proofErr w:type="gramStart"/>
      <w:r>
        <w:t>邦中融</w:t>
      </w:r>
      <w:proofErr w:type="spellEnd"/>
      <w:proofErr w:type="gramEnd"/>
      <w:r>
        <w:rPr>
          <w:rFonts w:eastAsia="宋体" w:hint="eastAsia"/>
          <w:lang w:eastAsia="zh-CN"/>
        </w:rPr>
        <w:t>《</w:t>
      </w:r>
      <w:r>
        <w:t>左</w:t>
      </w:r>
      <w:r>
        <w:rPr>
          <w:rFonts w:eastAsia="宋体" w:hint="eastAsia"/>
          <w:lang w:eastAsia="zh-CN"/>
        </w:rPr>
        <w:t>【</w:t>
      </w:r>
      <w:r>
        <w:t>傳</w:t>
      </w:r>
      <w:r>
        <w:rPr>
          <w:rFonts w:eastAsia="宋体" w:hint="eastAsia"/>
          <w:lang w:eastAsia="zh-CN"/>
        </w:rPr>
        <w:t>】》</w:t>
      </w:r>
      <w:r>
        <w:t>。</w:t>
      </w:r>
    </w:p>
    <w:p w14:paraId="6DC6CAD0" w14:textId="77777777" w:rsidR="00CC015B" w:rsidRDefault="00000000">
      <w:proofErr w:type="spellStart"/>
      <w:r>
        <w:t>茸公從共</w:t>
      </w:r>
      <w:proofErr w:type="spellEnd"/>
    </w:p>
    <w:p w14:paraId="7E5F7170" w14:textId="77777777" w:rsidR="00CC015B" w:rsidRDefault="00000000">
      <w:proofErr w:type="spellStart"/>
      <w:r>
        <w:t>聾聾通</w:t>
      </w:r>
      <w:proofErr w:type="spellEnd"/>
    </w:p>
    <w:p w14:paraId="2E8FDAD6" w14:textId="77777777" w:rsidR="00CC015B" w:rsidRDefault="00000000">
      <w:r>
        <w:rPr>
          <w:rFonts w:eastAsia="宋体" w:hint="eastAsia"/>
          <w:lang w:eastAsia="zh-CN"/>
        </w:rPr>
        <w:t>《</w:t>
      </w:r>
      <w:proofErr w:type="spellStart"/>
      <w:r>
        <w:t>榖梁傳</w:t>
      </w:r>
      <w:r>
        <w:t>#</w:t>
      </w:r>
      <w:r>
        <w:t>文六年</w:t>
      </w:r>
      <w:proofErr w:type="spellEnd"/>
      <w:r>
        <w:rPr>
          <w:rFonts w:eastAsia="宋体" w:hint="eastAsia"/>
          <w:lang w:eastAsia="zh-CN"/>
        </w:rPr>
        <w:t>》</w:t>
      </w:r>
      <w:proofErr w:type="spellStart"/>
      <w:r>
        <w:t>r</w:t>
      </w:r>
      <w:r>
        <w:t>上泄則下</w:t>
      </w:r>
      <w:proofErr w:type="spellEnd"/>
    </w:p>
    <w:p w14:paraId="5FCB150A" w14:textId="77777777" w:rsidR="00CC015B" w:rsidRDefault="00000000">
      <w:pPr>
        <w:rPr>
          <w:lang w:eastAsia="zh-CN"/>
        </w:rPr>
      </w:pPr>
      <w:proofErr w:type="gramStart"/>
      <w:r>
        <w:rPr>
          <w:lang w:eastAsia="zh-CN"/>
        </w:rPr>
        <w:t>從</w:t>
      </w:r>
      <w:proofErr w:type="gramEnd"/>
      <w:r>
        <w:rPr>
          <w:lang w:eastAsia="zh-CN"/>
        </w:rPr>
        <w:t>棟重</w:t>
      </w:r>
    </w:p>
    <w:p w14:paraId="0CF2FD8C" w14:textId="77777777" w:rsidR="00CC015B" w:rsidRDefault="00000000">
      <w:pPr>
        <w:rPr>
          <w:lang w:eastAsia="zh-CN"/>
        </w:rPr>
      </w:pPr>
      <w:r>
        <w:rPr>
          <w:lang w:eastAsia="zh-CN"/>
        </w:rPr>
        <w:t>魯語上</w:t>
      </w:r>
      <w:proofErr w:type="gramStart"/>
      <w:r>
        <w:rPr>
          <w:rFonts w:eastAsia="宋体" w:hint="eastAsia"/>
          <w:lang w:eastAsia="zh-CN"/>
        </w:rPr>
        <w:t>》</w:t>
      </w:r>
      <w:proofErr w:type="gramEnd"/>
      <w:r>
        <w:rPr>
          <w:lang w:eastAsia="zh-CN"/>
        </w:rPr>
        <w:t>叔孙聲伯引</w:t>
      </w:r>
      <w:r>
        <w:rPr>
          <w:rFonts w:eastAsia="宋体" w:hint="eastAsia"/>
          <w:lang w:eastAsia="zh-CN"/>
        </w:rPr>
        <w:t>（</w:t>
      </w:r>
      <w:r>
        <w:rPr>
          <w:lang w:eastAsia="zh-CN"/>
        </w:rPr>
        <w:t>可</w:t>
      </w:r>
      <w:r>
        <w:rPr>
          <w:rFonts w:eastAsia="宋体" w:hint="eastAsia"/>
          <w:lang w:eastAsia="zh-CN"/>
        </w:rPr>
        <w:t>）【</w:t>
      </w:r>
      <w:r>
        <w:rPr>
          <w:lang w:eastAsia="zh-CN"/>
        </w:rPr>
        <w:t>所</w:t>
      </w:r>
      <w:r>
        <w:rPr>
          <w:rFonts w:eastAsia="宋体" w:hint="eastAsia"/>
          <w:lang w:eastAsia="zh-CN"/>
        </w:rPr>
        <w:t>】</w:t>
      </w:r>
      <w:r>
        <w:rPr>
          <w:lang w:eastAsia="zh-CN"/>
        </w:rPr>
        <w:t>聞。</w:t>
      </w:r>
    </w:p>
    <w:p w14:paraId="60F5A053" w14:textId="77777777" w:rsidR="00CC015B" w:rsidRDefault="00000000">
      <w:r>
        <w:t>閭</w:t>
      </w:r>
      <w:proofErr w:type="gramStart"/>
      <w:r>
        <w:rPr>
          <w:rFonts w:eastAsia="宋体" w:hint="eastAsia"/>
          <w:lang w:eastAsia="zh-CN"/>
        </w:rPr>
        <w:t>”</w:t>
      </w:r>
      <w:proofErr w:type="spellStart"/>
      <w:proofErr w:type="gramEnd"/>
      <w:r>
        <w:t>二句</w:t>
      </w:r>
      <w:proofErr w:type="spellEnd"/>
      <w:r>
        <w:t>。</w:t>
      </w:r>
    </w:p>
    <w:p w14:paraId="4A148065" w14:textId="77777777" w:rsidR="00CC015B" w:rsidRDefault="00000000">
      <w:proofErr w:type="spellStart"/>
      <w:r>
        <w:t>窮中窮終</w:t>
      </w:r>
      <w:proofErr w:type="spellEnd"/>
    </w:p>
    <w:p w14:paraId="0F8E8048" w14:textId="77777777" w:rsidR="00CC015B" w:rsidRDefault="00000000">
      <w:r>
        <w:rPr>
          <w:rFonts w:eastAsia="宋体" w:hint="eastAsia"/>
          <w:lang w:eastAsia="zh-CN"/>
        </w:rPr>
        <w:t>《</w:t>
      </w:r>
      <w:proofErr w:type="spellStart"/>
      <w:r>
        <w:t>論語</w:t>
      </w:r>
      <w:proofErr w:type="spellEnd"/>
      <w:r>
        <w:rPr>
          <w:rFonts w:eastAsia="宋体" w:hint="eastAsia"/>
          <w:lang w:eastAsia="zh-CN"/>
        </w:rPr>
        <w:t>•</w:t>
      </w:r>
      <w:proofErr w:type="spellStart"/>
      <w:r>
        <w:t>堯曰</w:t>
      </w:r>
      <w:proofErr w:type="spellEnd"/>
      <w:r>
        <w:rPr>
          <w:rFonts w:eastAsia="宋体" w:hint="eastAsia"/>
          <w:lang w:eastAsia="zh-CN"/>
        </w:rPr>
        <w:t>》</w:t>
      </w:r>
      <w:r>
        <w:t>。</w:t>
      </w:r>
    </w:p>
    <w:p w14:paraId="68DBF89C" w14:textId="77777777" w:rsidR="00CC015B" w:rsidRDefault="00000000">
      <w:proofErr w:type="spellStart"/>
      <w:proofErr w:type="gramStart"/>
      <w:r>
        <w:t>庸降</w:t>
      </w:r>
      <w:proofErr w:type="spellEnd"/>
      <w:r>
        <w:rPr>
          <w:rFonts w:eastAsia="宋体" w:hint="eastAsia"/>
          <w:lang w:eastAsia="zh-CN"/>
        </w:rPr>
        <w:t>《</w:t>
      </w:r>
      <w:proofErr w:type="spellStart"/>
      <w:r>
        <w:t>離騷</w:t>
      </w:r>
      <w:proofErr w:type="spellEnd"/>
      <w:r>
        <w:rPr>
          <w:rFonts w:eastAsia="宋体" w:hint="eastAsia"/>
          <w:lang w:eastAsia="zh-CN"/>
        </w:rPr>
        <w:t>》</w:t>
      </w:r>
      <w:proofErr w:type="gramEnd"/>
      <w:r>
        <w:t>。</w:t>
      </w:r>
    </w:p>
    <w:p w14:paraId="59DD6A30" w14:textId="77777777" w:rsidR="00CC015B" w:rsidRDefault="00000000">
      <w:proofErr w:type="spellStart"/>
      <w:r>
        <w:t>縱巷同調降中窮爞</w:t>
      </w:r>
      <w:proofErr w:type="spellEnd"/>
      <w:proofErr w:type="gramStart"/>
      <w:r>
        <w:rPr>
          <w:rFonts w:eastAsia="宋体" w:hint="eastAsia"/>
          <w:lang w:eastAsia="zh-CN"/>
        </w:rPr>
        <w:t>《</w:t>
      </w:r>
      <w:proofErr w:type="spellStart"/>
      <w:proofErr w:type="gramEnd"/>
      <w:r>
        <w:t>九歌《雲中</w:t>
      </w:r>
      <w:proofErr w:type="spellEnd"/>
    </w:p>
    <w:p w14:paraId="1E3F9466" w14:textId="77777777" w:rsidR="00CC015B" w:rsidRDefault="00000000">
      <w:pPr>
        <w:rPr>
          <w:lang w:eastAsia="zh-CN"/>
        </w:rPr>
      </w:pPr>
      <w:r>
        <w:rPr>
          <w:lang w:eastAsia="zh-CN"/>
        </w:rPr>
        <w:lastRenderedPageBreak/>
        <w:t>【第</w:t>
      </w:r>
      <w:r>
        <w:rPr>
          <w:lang w:eastAsia="zh-CN"/>
        </w:rPr>
        <w:t>39</w:t>
      </w:r>
      <w:r>
        <w:rPr>
          <w:lang w:eastAsia="zh-CN"/>
        </w:rPr>
        <w:t>页】</w:t>
      </w:r>
    </w:p>
    <w:p w14:paraId="082CC22F" w14:textId="77777777" w:rsidR="00CC015B" w:rsidRDefault="00000000">
      <w:pPr>
        <w:rPr>
          <w:lang w:eastAsia="zh-CN"/>
        </w:rPr>
      </w:pPr>
      <w:r>
        <w:rPr>
          <w:lang w:eastAsia="zh-CN"/>
        </w:rPr>
        <w:t>君</w:t>
      </w:r>
      <w:proofErr w:type="gramStart"/>
      <w:r>
        <w:rPr>
          <w:rFonts w:eastAsia="宋体" w:hint="eastAsia"/>
          <w:lang w:eastAsia="zh-CN"/>
        </w:rPr>
        <w:t>》</w:t>
      </w:r>
      <w:proofErr w:type="gramEnd"/>
      <w:r>
        <w:rPr>
          <w:lang w:eastAsia="zh-CN"/>
        </w:rPr>
        <w:t>。堂宫中</w:t>
      </w:r>
      <w:r>
        <w:rPr>
          <w:rFonts w:eastAsia="宋体" w:hint="eastAsia"/>
          <w:lang w:eastAsia="zh-CN"/>
        </w:rPr>
        <w:t>《</w:t>
      </w:r>
      <w:r>
        <w:rPr>
          <w:lang w:eastAsia="zh-CN"/>
        </w:rPr>
        <w:t>河伯</w:t>
      </w:r>
      <w:r>
        <w:rPr>
          <w:rFonts w:eastAsia="宋体" w:hint="eastAsia"/>
          <w:lang w:eastAsia="zh-CN"/>
        </w:rPr>
        <w:t>》</w:t>
      </w:r>
      <w:r>
        <w:rPr>
          <w:lang w:eastAsia="zh-CN"/>
        </w:rPr>
        <w:t>。</w:t>
      </w:r>
    </w:p>
    <w:p w14:paraId="3822303C" w14:textId="77777777" w:rsidR="00CC015B" w:rsidRDefault="00000000">
      <w:proofErr w:type="spellStart"/>
      <w:r>
        <w:t>功同</w:t>
      </w:r>
      <w:proofErr w:type="spellEnd"/>
      <w:r>
        <w:rPr>
          <w:rFonts w:eastAsia="宋体" w:hint="eastAsia"/>
          <w:lang w:eastAsia="zh-CN"/>
        </w:rPr>
        <w:t>《</w:t>
      </w:r>
      <w:proofErr w:type="spellStart"/>
      <w:r>
        <w:t>天問</w:t>
      </w:r>
      <w:proofErr w:type="spellEnd"/>
      <w:r>
        <w:rPr>
          <w:rFonts w:eastAsia="宋体" w:hint="eastAsia"/>
          <w:lang w:eastAsia="zh-CN"/>
        </w:rPr>
        <w:t>》</w:t>
      </w:r>
      <w:r>
        <w:t>。</w:t>
      </w:r>
    </w:p>
    <w:p w14:paraId="12A13941" w14:textId="77777777" w:rsidR="00CC015B" w:rsidRDefault="00000000">
      <w:proofErr w:type="spellStart"/>
      <w:proofErr w:type="gramStart"/>
      <w:r>
        <w:t>從通躬降逄從沈封</w:t>
      </w:r>
      <w:proofErr w:type="gramEnd"/>
      <w:r>
        <w:t>中窮行</w:t>
      </w:r>
      <w:proofErr w:type="spellEnd"/>
      <w:r>
        <w:rPr>
          <w:rFonts w:eastAsia="宋体" w:hint="eastAsia"/>
          <w:lang w:eastAsia="zh-CN"/>
        </w:rPr>
        <w:t>《</w:t>
      </w:r>
      <w:proofErr w:type="spellStart"/>
      <w:r>
        <w:t>涉江</w:t>
      </w:r>
      <w:proofErr w:type="spellEnd"/>
      <w:r>
        <w:rPr>
          <w:rFonts w:eastAsia="宋体" w:hint="eastAsia"/>
          <w:lang w:eastAsia="zh-CN"/>
        </w:rPr>
        <w:t>》</w:t>
      </w:r>
      <w:r>
        <w:t>。</w:t>
      </w:r>
      <w:proofErr w:type="spellStart"/>
      <w:r>
        <w:t>江東</w:t>
      </w:r>
      <w:proofErr w:type="spellEnd"/>
    </w:p>
    <w:p w14:paraId="4E1E22B7" w14:textId="77777777" w:rsidR="00CC015B" w:rsidRDefault="00000000">
      <w:r>
        <w:rPr>
          <w:rFonts w:eastAsia="宋体" w:hint="eastAsia"/>
          <w:lang w:eastAsia="zh-CN"/>
        </w:rPr>
        <w:t>《</w:t>
      </w:r>
      <w:proofErr w:type="spellStart"/>
      <w:r>
        <w:t>哀郢</w:t>
      </w:r>
      <w:proofErr w:type="spellEnd"/>
      <w:r>
        <w:rPr>
          <w:rFonts w:eastAsia="宋体" w:hint="eastAsia"/>
          <w:lang w:eastAsia="zh-CN"/>
        </w:rPr>
        <w:t>》</w:t>
      </w:r>
      <w:r>
        <w:t>。</w:t>
      </w:r>
      <w:proofErr w:type="spellStart"/>
      <w:proofErr w:type="gramStart"/>
      <w:r>
        <w:t>同容</w:t>
      </w:r>
      <w:proofErr w:type="spellEnd"/>
      <w:r>
        <w:rPr>
          <w:rFonts w:eastAsia="宋体" w:hint="eastAsia"/>
          <w:lang w:eastAsia="zh-CN"/>
        </w:rPr>
        <w:t>《</w:t>
      </w:r>
      <w:proofErr w:type="spellStart"/>
      <w:r>
        <w:t>抽思</w:t>
      </w:r>
      <w:r>
        <w:t>#</w:t>
      </w:r>
      <w:r>
        <w:t>倡</w:t>
      </w:r>
      <w:proofErr w:type="spellEnd"/>
      <w:r>
        <w:rPr>
          <w:rFonts w:eastAsia="宋体" w:hint="eastAsia"/>
          <w:lang w:eastAsia="zh-CN"/>
        </w:rPr>
        <w:t>》</w:t>
      </w:r>
      <w:proofErr w:type="gramEnd"/>
      <w:r>
        <w:t>。</w:t>
      </w:r>
    </w:p>
    <w:p w14:paraId="7526B7D8" w14:textId="77777777" w:rsidR="00CC015B" w:rsidRDefault="00000000">
      <w:proofErr w:type="spellStart"/>
      <w:r>
        <w:t>豐容</w:t>
      </w:r>
      <w:proofErr w:type="spellEnd"/>
    </w:p>
    <w:p w14:paraId="6967D2DA" w14:textId="77777777" w:rsidR="00CC015B" w:rsidRDefault="00000000">
      <w:proofErr w:type="spellStart"/>
      <w:r>
        <w:t>江洶</w:t>
      </w:r>
      <w:proofErr w:type="spellEnd"/>
    </w:p>
    <w:p w14:paraId="4F10D8ED" w14:textId="77777777" w:rsidR="00CC015B" w:rsidRDefault="00000000">
      <w:r>
        <w:rPr>
          <w:rFonts w:eastAsia="宋体" w:hint="eastAsia"/>
          <w:lang w:eastAsia="zh-CN"/>
        </w:rPr>
        <w:t>《</w:t>
      </w:r>
      <w:proofErr w:type="spellStart"/>
      <w:r>
        <w:t>悲回風</w:t>
      </w:r>
      <w:proofErr w:type="spellEnd"/>
      <w:r>
        <w:rPr>
          <w:rFonts w:eastAsia="宋体" w:hint="eastAsia"/>
          <w:lang w:eastAsia="zh-CN"/>
        </w:rPr>
        <w:t>》</w:t>
      </w:r>
      <w:r>
        <w:t>。</w:t>
      </w:r>
    </w:p>
    <w:p w14:paraId="545ECCDF" w14:textId="77777777" w:rsidR="00CC015B" w:rsidRDefault="00000000">
      <w:proofErr w:type="spellStart"/>
      <w:r>
        <w:t>忠窮</w:t>
      </w:r>
      <w:proofErr w:type="spellEnd"/>
      <w:r>
        <w:rPr>
          <w:rFonts w:eastAsia="宋体" w:hint="eastAsia"/>
          <w:lang w:eastAsia="zh-CN"/>
        </w:rPr>
        <w:t>《</w:t>
      </w:r>
      <w:proofErr w:type="spellStart"/>
      <w:r>
        <w:t>卜居</w:t>
      </w:r>
      <w:proofErr w:type="spellEnd"/>
      <w:r>
        <w:rPr>
          <w:rFonts w:eastAsia="宋体" w:hint="eastAsia"/>
          <w:lang w:eastAsia="zh-CN"/>
        </w:rPr>
        <w:t>》</w:t>
      </w:r>
      <w:r>
        <w:t>。</w:t>
      </w:r>
      <w:proofErr w:type="spellStart"/>
      <w:r>
        <w:t>凶</w:t>
      </w:r>
      <w:proofErr w:type="gramStart"/>
      <w:r>
        <w:t>從</w:t>
      </w:r>
      <w:proofErr w:type="gramEnd"/>
      <w:r>
        <w:t>重通</w:t>
      </w:r>
      <w:proofErr w:type="spellEnd"/>
      <w:r>
        <w:rPr>
          <w:rFonts w:eastAsia="宋体" w:hint="eastAsia"/>
          <w:lang w:eastAsia="zh-CN"/>
        </w:rPr>
        <w:t>《</w:t>
      </w:r>
      <w:r>
        <w:t>九</w:t>
      </w:r>
    </w:p>
    <w:p w14:paraId="53E65982" w14:textId="77777777" w:rsidR="00CC015B" w:rsidRDefault="00000000">
      <w:r>
        <w:t>辨</w:t>
      </w:r>
      <w:proofErr w:type="gramStart"/>
      <w:r>
        <w:rPr>
          <w:rFonts w:eastAsia="宋体" w:hint="eastAsia"/>
          <w:lang w:eastAsia="zh-CN"/>
        </w:rPr>
        <w:t>》</w:t>
      </w:r>
      <w:proofErr w:type="gramEnd"/>
      <w:r>
        <w:t>。</w:t>
      </w:r>
      <w:proofErr w:type="spellStart"/>
      <w:r>
        <w:t>通</w:t>
      </w:r>
      <w:proofErr w:type="gramStart"/>
      <w:r>
        <w:t>從</w:t>
      </w:r>
      <w:proofErr w:type="gramEnd"/>
      <w:r>
        <w:t>誦容中湛</w:t>
      </w:r>
      <w:proofErr w:type="spellEnd"/>
      <w:r>
        <w:rPr>
          <w:rFonts w:eastAsia="宋体" w:hint="eastAsia"/>
          <w:lang w:eastAsia="zh-CN"/>
        </w:rPr>
        <w:t>（</w:t>
      </w:r>
      <w:r>
        <w:t>豊</w:t>
      </w:r>
      <w:r>
        <w:rPr>
          <w:rFonts w:eastAsia="宋体" w:hint="eastAsia"/>
          <w:lang w:eastAsia="zh-CN"/>
        </w:rPr>
        <w:t>）【</w:t>
      </w:r>
      <w:r>
        <w:t>豐</w:t>
      </w:r>
      <w:r>
        <w:rPr>
          <w:rFonts w:eastAsia="宋体" w:hint="eastAsia"/>
          <w:lang w:eastAsia="zh-CN"/>
        </w:rPr>
        <w:t>】</w:t>
      </w:r>
      <w:proofErr w:type="spellStart"/>
      <w:r>
        <w:t>從容從用</w:t>
      </w:r>
      <w:proofErr w:type="spellEnd"/>
      <w:r>
        <w:rPr>
          <w:rFonts w:eastAsia="宋体" w:hint="eastAsia"/>
          <w:lang w:eastAsia="zh-CN"/>
        </w:rPr>
        <w:t>《</w:t>
      </w:r>
      <w:proofErr w:type="spellStart"/>
      <w:r>
        <w:t>招魂</w:t>
      </w:r>
      <w:proofErr w:type="spellEnd"/>
      <w:r>
        <w:rPr>
          <w:rFonts w:eastAsia="宋体" w:hint="eastAsia"/>
          <w:lang w:eastAsia="zh-CN"/>
        </w:rPr>
        <w:t>》</w:t>
      </w:r>
      <w:r>
        <w:t>。</w:t>
      </w:r>
    </w:p>
    <w:p w14:paraId="4704A98A" w14:textId="77777777" w:rsidR="00CC015B" w:rsidRDefault="00000000">
      <w:pPr>
        <w:rPr>
          <w:rFonts w:eastAsia="宋体"/>
          <w:lang w:eastAsia="zh-CN"/>
        </w:rPr>
      </w:pPr>
      <w:r>
        <w:rPr>
          <w:rFonts w:eastAsia="宋体" w:hint="eastAsia"/>
          <w:lang w:eastAsia="zh-CN"/>
        </w:rPr>
        <w:t>【</w:t>
      </w:r>
      <w:r>
        <w:rPr>
          <w:lang w:eastAsia="zh-CN"/>
        </w:rPr>
        <w:t>陽</w:t>
      </w:r>
      <w:r>
        <w:rPr>
          <w:rFonts w:eastAsia="宋体" w:hint="eastAsia"/>
          <w:lang w:eastAsia="zh-CN"/>
        </w:rPr>
        <w:t>】</w:t>
      </w:r>
    </w:p>
    <w:p w14:paraId="18E900C1" w14:textId="77777777" w:rsidR="00CC015B" w:rsidRDefault="00000000">
      <w:pPr>
        <w:rPr>
          <w:lang w:eastAsia="zh-CN"/>
        </w:rPr>
      </w:pPr>
      <w:r>
        <w:rPr>
          <w:lang w:eastAsia="zh-CN"/>
        </w:rPr>
        <w:t>亨尚</w:t>
      </w:r>
      <w:proofErr w:type="gramStart"/>
      <w:r>
        <w:rPr>
          <w:lang w:eastAsia="zh-CN"/>
        </w:rPr>
        <w:t>徃</w:t>
      </w:r>
      <w:proofErr w:type="gramEnd"/>
      <w:r>
        <w:rPr>
          <w:lang w:eastAsia="zh-CN"/>
        </w:rPr>
        <w:t>享</w:t>
      </w:r>
    </w:p>
    <w:p w14:paraId="3DCEBBFD" w14:textId="77777777" w:rsidR="00CC015B" w:rsidRDefault="00000000">
      <w:pPr>
        <w:rPr>
          <w:rFonts w:eastAsia="宋体"/>
          <w:lang w:eastAsia="zh-CN"/>
        </w:rPr>
      </w:pPr>
      <w:proofErr w:type="gramStart"/>
      <w:r>
        <w:rPr>
          <w:lang w:eastAsia="zh-CN"/>
        </w:rPr>
        <w:t>霜方章</w:t>
      </w:r>
      <w:proofErr w:type="gramEnd"/>
      <w:r>
        <w:rPr>
          <w:lang w:eastAsia="zh-CN"/>
        </w:rPr>
        <w:t>囊</w:t>
      </w:r>
      <w:proofErr w:type="gramStart"/>
      <w:r>
        <w:rPr>
          <w:lang w:eastAsia="zh-CN"/>
        </w:rPr>
        <w:t>裳</w:t>
      </w:r>
      <w:proofErr w:type="gramEnd"/>
      <w:r>
        <w:rPr>
          <w:lang w:eastAsia="zh-CN"/>
        </w:rPr>
        <w:t>黄</w:t>
      </w:r>
      <w:r>
        <w:rPr>
          <w:rFonts w:eastAsia="宋体" w:hint="eastAsia"/>
          <w:lang w:eastAsia="zh-CN"/>
        </w:rPr>
        <w:t>《</w:t>
      </w:r>
      <w:r>
        <w:rPr>
          <w:lang w:eastAsia="zh-CN"/>
        </w:rPr>
        <w:t>坤</w:t>
      </w:r>
      <w:r>
        <w:rPr>
          <w:rFonts w:eastAsia="宋体" w:hint="eastAsia"/>
          <w:lang w:eastAsia="zh-CN"/>
        </w:rPr>
        <w:t>•</w:t>
      </w:r>
      <w:r>
        <w:rPr>
          <w:lang w:eastAsia="zh-CN"/>
        </w:rPr>
        <w:t>初六</w:t>
      </w:r>
      <w:r>
        <w:rPr>
          <w:rFonts w:eastAsia="宋体" w:hint="eastAsia"/>
          <w:lang w:eastAsia="zh-CN"/>
        </w:rPr>
        <w:t>》</w:t>
      </w:r>
      <w:r>
        <w:rPr>
          <w:lang w:eastAsia="zh-CN"/>
        </w:rPr>
        <w:t>、</w:t>
      </w:r>
      <w:r>
        <w:rPr>
          <w:rFonts w:eastAsia="宋体" w:hint="eastAsia"/>
          <w:lang w:eastAsia="zh-CN"/>
        </w:rPr>
        <w:t>《</w:t>
      </w:r>
      <w:r>
        <w:rPr>
          <w:lang w:eastAsia="zh-CN"/>
        </w:rPr>
        <w:t>六二</w:t>
      </w:r>
      <w:r>
        <w:rPr>
          <w:rFonts w:eastAsia="宋体" w:hint="eastAsia"/>
          <w:lang w:eastAsia="zh-CN"/>
        </w:rPr>
        <w:t>》</w:t>
      </w:r>
      <w:r>
        <w:rPr>
          <w:lang w:eastAsia="zh-CN"/>
        </w:rPr>
        <w:t>、</w:t>
      </w:r>
      <w:r>
        <w:rPr>
          <w:rFonts w:eastAsia="宋体" w:hint="eastAsia"/>
          <w:lang w:eastAsia="zh-CN"/>
        </w:rPr>
        <w:t>《</w:t>
      </w:r>
      <w:r>
        <w:rPr>
          <w:lang w:eastAsia="zh-CN"/>
        </w:rPr>
        <w:t>六三</w:t>
      </w:r>
      <w:r>
        <w:rPr>
          <w:rFonts w:eastAsia="宋体" w:hint="eastAsia"/>
          <w:lang w:eastAsia="zh-CN"/>
        </w:rPr>
        <w:t>》</w:t>
      </w:r>
      <w:r>
        <w:rPr>
          <w:lang w:eastAsia="zh-CN"/>
        </w:rPr>
        <w:t>、</w:t>
      </w:r>
      <w:r>
        <w:rPr>
          <w:rFonts w:eastAsia="宋体" w:hint="eastAsia"/>
          <w:lang w:eastAsia="zh-CN"/>
        </w:rPr>
        <w:t>《</w:t>
      </w:r>
      <w:r>
        <w:rPr>
          <w:lang w:eastAsia="zh-CN"/>
        </w:rPr>
        <w:t>六四</w:t>
      </w:r>
      <w:r>
        <w:rPr>
          <w:rFonts w:eastAsia="宋体" w:hint="eastAsia"/>
          <w:lang w:eastAsia="zh-CN"/>
        </w:rPr>
        <w:t>》</w:t>
      </w:r>
      <w:r>
        <w:rPr>
          <w:lang w:eastAsia="zh-CN"/>
        </w:rPr>
        <w:t>、</w:t>
      </w:r>
      <w:r>
        <w:rPr>
          <w:rFonts w:eastAsia="宋体" w:hint="eastAsia"/>
          <w:lang w:eastAsia="zh-CN"/>
        </w:rPr>
        <w:t>《</w:t>
      </w:r>
      <w:r>
        <w:rPr>
          <w:lang w:eastAsia="zh-CN"/>
        </w:rPr>
        <w:t>六五</w:t>
      </w:r>
      <w:r>
        <w:rPr>
          <w:rFonts w:eastAsia="宋体" w:hint="eastAsia"/>
          <w:lang w:eastAsia="zh-CN"/>
        </w:rPr>
        <w:t>》</w:t>
      </w:r>
      <w:r>
        <w:rPr>
          <w:lang w:eastAsia="zh-CN"/>
        </w:rPr>
        <w:t>、</w:t>
      </w:r>
      <w:proofErr w:type="gramStart"/>
      <w:r>
        <w:rPr>
          <w:rFonts w:eastAsia="宋体" w:hint="eastAsia"/>
          <w:lang w:eastAsia="zh-CN"/>
        </w:rPr>
        <w:t>《</w:t>
      </w:r>
      <w:proofErr w:type="gramEnd"/>
      <w:r>
        <w:rPr>
          <w:rFonts w:eastAsia="宋体" w:hint="eastAsia"/>
          <w:lang w:eastAsia="zh-CN"/>
        </w:rPr>
        <w:t>（</w:t>
      </w:r>
      <w:r>
        <w:rPr>
          <w:lang w:eastAsia="zh-CN"/>
        </w:rPr>
        <w:t>六</w:t>
      </w:r>
      <w:r>
        <w:rPr>
          <w:rFonts w:eastAsia="宋体" w:hint="eastAsia"/>
          <w:lang w:eastAsia="zh-CN"/>
        </w:rPr>
        <w:t>）</w:t>
      </w:r>
      <w:r>
        <w:rPr>
          <w:lang w:eastAsia="zh-CN"/>
        </w:rPr>
        <w:t>A</w:t>
      </w:r>
      <w:r>
        <w:rPr>
          <w:lang w:eastAsia="zh-CN"/>
        </w:rPr>
        <w:t>上</w:t>
      </w:r>
      <w:r>
        <w:rPr>
          <w:rFonts w:eastAsia="宋体" w:hint="eastAsia"/>
          <w:lang w:eastAsia="zh-CN"/>
        </w:rPr>
        <w:t>】</w:t>
      </w:r>
    </w:p>
    <w:p w14:paraId="3F0EA483" w14:textId="77777777" w:rsidR="00CC015B" w:rsidRDefault="00000000">
      <w:r>
        <w:t>六</w:t>
      </w:r>
      <w:proofErr w:type="gramStart"/>
      <w:r>
        <w:rPr>
          <w:rFonts w:eastAsia="宋体" w:hint="eastAsia"/>
          <w:lang w:eastAsia="zh-CN"/>
        </w:rPr>
        <w:t>》</w:t>
      </w:r>
      <w:proofErr w:type="gramEnd"/>
      <w:r>
        <w:t>。按：</w:t>
      </w:r>
      <w:r>
        <w:rPr>
          <w:rFonts w:eastAsia="宋体" w:hint="eastAsia"/>
          <w:lang w:eastAsia="zh-CN"/>
        </w:rPr>
        <w:t>“</w:t>
      </w:r>
      <w:proofErr w:type="spellStart"/>
      <w:r>
        <w:t>直方</w:t>
      </w:r>
      <w:proofErr w:type="spellEnd"/>
      <w:r>
        <w:rPr>
          <w:rFonts w:eastAsia="宋体" w:hint="eastAsia"/>
          <w:lang w:eastAsia="zh-CN"/>
        </w:rPr>
        <w:t>”</w:t>
      </w:r>
      <w:proofErr w:type="spellStart"/>
      <w:r>
        <w:t>爲句</w:t>
      </w:r>
      <w:proofErr w:type="spellEnd"/>
      <w:r>
        <w:t>，</w:t>
      </w:r>
      <w:r>
        <w:rPr>
          <w:rFonts w:eastAsia="宋体" w:hint="eastAsia"/>
          <w:lang w:eastAsia="zh-CN"/>
        </w:rPr>
        <w:t>“</w:t>
      </w:r>
      <w:r>
        <w:t>大</w:t>
      </w:r>
      <w:r>
        <w:rPr>
          <w:rFonts w:eastAsia="宋体" w:hint="eastAsia"/>
          <w:lang w:eastAsia="zh-CN"/>
        </w:rPr>
        <w:t>”</w:t>
      </w:r>
      <w:proofErr w:type="spellStart"/>
      <w:r>
        <w:t>爲句，觀</w:t>
      </w:r>
      <w:proofErr w:type="spellEnd"/>
      <w:r>
        <w:rPr>
          <w:rFonts w:eastAsia="宋体" w:hint="eastAsia"/>
          <w:lang w:eastAsia="zh-CN"/>
        </w:rPr>
        <w:t>《</w:t>
      </w:r>
      <w:proofErr w:type="spellStart"/>
      <w:r>
        <w:t>象傳</w:t>
      </w:r>
      <w:proofErr w:type="spellEnd"/>
      <w:r>
        <w:rPr>
          <w:rFonts w:eastAsia="宋体" w:hint="eastAsia"/>
          <w:lang w:eastAsia="zh-CN"/>
        </w:rPr>
        <w:t>》</w:t>
      </w:r>
      <w:r>
        <w:t>云</w:t>
      </w:r>
      <w:r>
        <w:rPr>
          <w:rFonts w:eastAsia="宋体" w:hint="eastAsia"/>
          <w:lang w:eastAsia="zh-CN"/>
        </w:rPr>
        <w:t>《</w:t>
      </w:r>
      <w:proofErr w:type="spellStart"/>
      <w:r>
        <w:t>六二</w:t>
      </w:r>
      <w:proofErr w:type="spellEnd"/>
      <w:r>
        <w:rPr>
          <w:rFonts w:eastAsia="宋体" w:hint="eastAsia"/>
          <w:lang w:eastAsia="zh-CN"/>
        </w:rPr>
        <w:t>》</w:t>
      </w:r>
      <w:r>
        <w:t>之</w:t>
      </w:r>
      <w:r>
        <w:rPr>
          <w:rFonts w:eastAsia="宋体" w:hint="eastAsia"/>
          <w:lang w:eastAsia="zh-CN"/>
        </w:rPr>
        <w:t>“</w:t>
      </w:r>
      <w:proofErr w:type="spellStart"/>
      <w:proofErr w:type="gramStart"/>
      <w:r>
        <w:t>動</w:t>
      </w:r>
      <w:proofErr w:type="gramEnd"/>
      <w:r>
        <w:t>直以方也</w:t>
      </w:r>
      <w:proofErr w:type="spellEnd"/>
      <w:r>
        <w:rPr>
          <w:rFonts w:eastAsia="宋体" w:hint="eastAsia"/>
          <w:lang w:eastAsia="zh-CN"/>
        </w:rPr>
        <w:t>”</w:t>
      </w:r>
      <w:proofErr w:type="spellStart"/>
      <w:r>
        <w:t>可見。</w:t>
      </w:r>
      <w:proofErr w:type="gramStart"/>
      <w:r>
        <w:t>荒亡行</w:t>
      </w:r>
      <w:proofErr w:type="spellEnd"/>
      <w:proofErr w:type="gramEnd"/>
      <w:r>
        <w:rPr>
          <w:rFonts w:eastAsia="宋体" w:hint="eastAsia"/>
          <w:lang w:eastAsia="zh-CN"/>
        </w:rPr>
        <w:t>《</w:t>
      </w:r>
      <w:r>
        <w:t>泰</w:t>
      </w:r>
      <w:r>
        <w:rPr>
          <w:rFonts w:eastAsia="宋体" w:hint="eastAsia"/>
          <w:lang w:eastAsia="zh-CN"/>
        </w:rPr>
        <w:t>》</w:t>
      </w:r>
      <w:r>
        <w:t>。</w:t>
      </w:r>
    </w:p>
    <w:p w14:paraId="2FCA19FF" w14:textId="77777777" w:rsidR="00CC015B" w:rsidRDefault="00000000">
      <w:proofErr w:type="spellStart"/>
      <w:r>
        <w:t>亡</w:t>
      </w:r>
      <w:proofErr w:type="gramStart"/>
      <w:r>
        <w:t>亡</w:t>
      </w:r>
      <w:proofErr w:type="gramEnd"/>
      <w:r>
        <w:t>桑</w:t>
      </w:r>
      <w:proofErr w:type="spellEnd"/>
      <w:r>
        <w:rPr>
          <w:rFonts w:eastAsia="宋体" w:hint="eastAsia"/>
          <w:lang w:eastAsia="zh-CN"/>
        </w:rPr>
        <w:t>《</w:t>
      </w:r>
      <w:r>
        <w:t>否</w:t>
      </w:r>
      <w:r>
        <w:rPr>
          <w:rFonts w:eastAsia="宋体" w:hint="eastAsia"/>
          <w:lang w:eastAsia="zh-CN"/>
        </w:rPr>
        <w:t>》</w:t>
      </w:r>
      <w:r>
        <w:t>。</w:t>
      </w:r>
    </w:p>
    <w:p w14:paraId="77540E65" w14:textId="77777777" w:rsidR="00CC015B" w:rsidRDefault="00000000">
      <w:proofErr w:type="spellStart"/>
      <w:r>
        <w:t>光王</w:t>
      </w:r>
      <w:proofErr w:type="spellEnd"/>
      <w:r>
        <w:rPr>
          <w:rFonts w:eastAsia="宋体" w:hint="eastAsia"/>
          <w:lang w:eastAsia="zh-CN"/>
        </w:rPr>
        <w:t>《</w:t>
      </w:r>
      <w:r>
        <w:t>觀</w:t>
      </w:r>
      <w:r>
        <w:rPr>
          <w:rFonts w:eastAsia="宋体" w:hint="eastAsia"/>
          <w:lang w:eastAsia="zh-CN"/>
        </w:rPr>
        <w:t>》</w:t>
      </w:r>
      <w:r>
        <w:t>。</w:t>
      </w:r>
    </w:p>
    <w:p w14:paraId="6EB932D2" w14:textId="77777777" w:rsidR="00CC015B" w:rsidRDefault="00000000">
      <w:proofErr w:type="spellStart"/>
      <w:proofErr w:type="gramStart"/>
      <w:r>
        <w:t>壯</w:t>
      </w:r>
      <w:proofErr w:type="gramEnd"/>
      <w:r>
        <w:t>罔</w:t>
      </w:r>
      <w:proofErr w:type="spellEnd"/>
      <w:r>
        <w:rPr>
          <w:rFonts w:eastAsia="宋体" w:hint="eastAsia"/>
          <w:lang w:eastAsia="zh-CN"/>
        </w:rPr>
        <w:t>《</w:t>
      </w:r>
      <w:proofErr w:type="spellStart"/>
      <w:r>
        <w:t>大壯</w:t>
      </w:r>
      <w:proofErr w:type="spellEnd"/>
      <w:r>
        <w:rPr>
          <w:rFonts w:eastAsia="宋体" w:hint="eastAsia"/>
          <w:lang w:eastAsia="zh-CN"/>
        </w:rPr>
        <w:t>》</w:t>
      </w:r>
      <w:r>
        <w:t>。</w:t>
      </w:r>
    </w:p>
    <w:p w14:paraId="51DFA57D" w14:textId="77777777" w:rsidR="00CC015B" w:rsidRDefault="00000000">
      <w:proofErr w:type="spellStart"/>
      <w:proofErr w:type="gramStart"/>
      <w:r>
        <w:t>良望</w:t>
      </w:r>
      <w:proofErr w:type="spellEnd"/>
      <w:r>
        <w:rPr>
          <w:rFonts w:eastAsia="宋体" w:hint="eastAsia"/>
          <w:lang w:eastAsia="zh-CN"/>
        </w:rPr>
        <w:t>《</w:t>
      </w:r>
      <w:proofErr w:type="spellStart"/>
      <w:r>
        <w:t>歸妹</w:t>
      </w:r>
      <w:proofErr w:type="spellEnd"/>
      <w:r>
        <w:rPr>
          <w:rFonts w:eastAsia="宋体" w:hint="eastAsia"/>
          <w:lang w:eastAsia="zh-CN"/>
        </w:rPr>
        <w:t>》</w:t>
      </w:r>
      <w:proofErr w:type="gramEnd"/>
      <w:r>
        <w:t>。</w:t>
      </w:r>
    </w:p>
    <w:p w14:paraId="0BDC885A" w14:textId="77777777" w:rsidR="00CC015B" w:rsidRDefault="00000000">
      <w:proofErr w:type="spellStart"/>
      <w:r>
        <w:t>筐羊望亡</w:t>
      </w:r>
      <w:proofErr w:type="spellEnd"/>
    </w:p>
    <w:p w14:paraId="2667934D" w14:textId="77777777" w:rsidR="00CC015B" w:rsidRDefault="00000000">
      <w:proofErr w:type="spellStart"/>
      <w:r>
        <w:t>防戕</w:t>
      </w:r>
      <w:proofErr w:type="spellEnd"/>
    </w:p>
    <w:p w14:paraId="6E8ACA0F" w14:textId="77777777" w:rsidR="00CC015B" w:rsidRDefault="00000000">
      <w:proofErr w:type="spellStart"/>
      <w:r>
        <w:t>疆亨疆</w:t>
      </w:r>
      <w:proofErr w:type="spellEnd"/>
    </w:p>
    <w:p w14:paraId="5D76A087" w14:textId="77777777" w:rsidR="00CC015B" w:rsidRDefault="00000000">
      <w:proofErr w:type="spellStart"/>
      <w:r>
        <w:t>行常行慶疆</w:t>
      </w:r>
      <w:proofErr w:type="spellEnd"/>
    </w:p>
    <w:p w14:paraId="2AF93748" w14:textId="77777777" w:rsidR="00CC015B" w:rsidRDefault="00000000">
      <w:r>
        <w:rPr>
          <w:rFonts w:eastAsia="宋体" w:hint="eastAsia"/>
          <w:lang w:eastAsia="zh-CN"/>
        </w:rPr>
        <w:t>《</w:t>
      </w:r>
      <w:r>
        <w:t>坤</w:t>
      </w:r>
      <w:r>
        <w:rPr>
          <w:rFonts w:eastAsia="宋体" w:hint="eastAsia"/>
          <w:lang w:eastAsia="zh-CN"/>
        </w:rPr>
        <w:t>•</w:t>
      </w:r>
      <w:proofErr w:type="spellStart"/>
      <w:r>
        <w:t>彖傳</w:t>
      </w:r>
      <w:proofErr w:type="spellEnd"/>
      <w:r>
        <w:rPr>
          <w:rFonts w:eastAsia="宋体" w:hint="eastAsia"/>
          <w:lang w:eastAsia="zh-CN"/>
        </w:rPr>
        <w:t>》</w:t>
      </w:r>
      <w:r>
        <w:t>。</w:t>
      </w:r>
    </w:p>
    <w:p w14:paraId="35CA8FA3" w14:textId="77777777" w:rsidR="00CC015B" w:rsidRDefault="00000000">
      <w:proofErr w:type="spellStart"/>
      <w:r>
        <w:lastRenderedPageBreak/>
        <w:t>行亨往行</w:t>
      </w:r>
      <w:proofErr w:type="spellEnd"/>
    </w:p>
    <w:p w14:paraId="36F528D2" w14:textId="77777777" w:rsidR="00CC015B" w:rsidRDefault="00000000">
      <w:proofErr w:type="spellStart"/>
      <w:proofErr w:type="gramStart"/>
      <w:r>
        <w:t>剛亨明</w:t>
      </w:r>
      <w:proofErr w:type="spellEnd"/>
      <w:r>
        <w:rPr>
          <w:rFonts w:eastAsia="宋体" w:hint="eastAsia"/>
          <w:lang w:eastAsia="zh-CN"/>
        </w:rPr>
        <w:t>《</w:t>
      </w:r>
      <w:r>
        <w:t>履</w:t>
      </w:r>
      <w:r>
        <w:rPr>
          <w:rFonts w:eastAsia="宋体" w:hint="eastAsia"/>
          <w:lang w:eastAsia="zh-CN"/>
        </w:rPr>
        <w:t>•</w:t>
      </w:r>
      <w:proofErr w:type="spellStart"/>
      <w:r>
        <w:t>彖傳</w:t>
      </w:r>
      <w:proofErr w:type="spellEnd"/>
      <w:r>
        <w:rPr>
          <w:rFonts w:eastAsia="宋体" w:hint="eastAsia"/>
          <w:lang w:eastAsia="zh-CN"/>
        </w:rPr>
        <w:t>》</w:t>
      </w:r>
      <w:proofErr w:type="gramEnd"/>
      <w:r>
        <w:t>。</w:t>
      </w:r>
    </w:p>
    <w:p w14:paraId="762BDA80" w14:textId="77777777" w:rsidR="00CC015B" w:rsidRDefault="00000000">
      <w:proofErr w:type="spellStart"/>
      <w:r>
        <w:t>明行亨</w:t>
      </w:r>
      <w:proofErr w:type="spellEnd"/>
      <w:proofErr w:type="gramStart"/>
      <w:r>
        <w:rPr>
          <w:rFonts w:eastAsia="宋体" w:hint="eastAsia"/>
          <w:lang w:eastAsia="zh-CN"/>
        </w:rPr>
        <w:t>《</w:t>
      </w:r>
      <w:proofErr w:type="gramEnd"/>
      <w:r>
        <w:t>大</w:t>
      </w:r>
    </w:p>
    <w:p w14:paraId="0B6A5504" w14:textId="77777777" w:rsidR="00CC015B" w:rsidRDefault="00000000">
      <w:r>
        <w:t>有</w:t>
      </w:r>
      <w:proofErr w:type="gramStart"/>
      <w:r>
        <w:rPr>
          <w:rFonts w:eastAsia="宋体" w:hint="eastAsia"/>
          <w:lang w:eastAsia="zh-CN"/>
        </w:rPr>
        <w:t>》</w:t>
      </w:r>
      <w:proofErr w:type="gramEnd"/>
      <w:r>
        <w:t>。</w:t>
      </w:r>
      <w:proofErr w:type="spellStart"/>
      <w:r>
        <w:t>亨明行</w:t>
      </w:r>
      <w:proofErr w:type="spellEnd"/>
    </w:p>
    <w:p w14:paraId="094C3F51" w14:textId="77777777" w:rsidR="00CC015B" w:rsidRDefault="00000000">
      <w:proofErr w:type="spellStart"/>
      <w:proofErr w:type="gramStart"/>
      <w:r>
        <w:t>享明章</w:t>
      </w:r>
      <w:proofErr w:type="gramEnd"/>
      <w:r>
        <w:t>行</w:t>
      </w:r>
      <w:proofErr w:type="spellEnd"/>
      <w:r>
        <w:rPr>
          <w:rFonts w:eastAsia="宋体" w:hint="eastAsia"/>
          <w:lang w:eastAsia="zh-CN"/>
        </w:rPr>
        <w:t>《</w:t>
      </w:r>
      <w:proofErr w:type="spellStart"/>
      <w:r>
        <w:t>噬嗑</w:t>
      </w:r>
      <w:proofErr w:type="spellEnd"/>
      <w:r>
        <w:rPr>
          <w:rFonts w:eastAsia="宋体" w:hint="eastAsia"/>
          <w:lang w:eastAsia="zh-CN"/>
        </w:rPr>
        <w:t>》</w:t>
      </w:r>
      <w:r>
        <w:t>。</w:t>
      </w:r>
    </w:p>
    <w:p w14:paraId="4D25B721" w14:textId="77777777" w:rsidR="00CC015B" w:rsidRDefault="00000000">
      <w:pPr>
        <w:rPr>
          <w:lang w:eastAsia="zh-CN"/>
        </w:rPr>
      </w:pPr>
      <w:proofErr w:type="spellStart"/>
      <w:r>
        <w:t>亨剛亨</w:t>
      </w:r>
      <w:proofErr w:type="gramStart"/>
      <w:r>
        <w:t>亨</w:t>
      </w:r>
      <w:proofErr w:type="gramEnd"/>
      <w:r>
        <w:t>往</w:t>
      </w:r>
      <w:proofErr w:type="spellEnd"/>
      <w:r>
        <w:rPr>
          <w:rFonts w:eastAsia="宋体" w:hint="eastAsia"/>
          <w:lang w:eastAsia="zh-CN"/>
        </w:rPr>
        <w:t>《</w:t>
      </w:r>
      <w:r>
        <w:t>賁</w:t>
      </w:r>
      <w:r>
        <w:rPr>
          <w:rFonts w:eastAsia="宋体" w:hint="eastAsia"/>
          <w:lang w:eastAsia="zh-CN"/>
        </w:rPr>
        <w:t>》</w:t>
      </w:r>
      <w:r>
        <w:t>。</w:t>
      </w:r>
      <w:r>
        <w:rPr>
          <w:lang w:eastAsia="zh-CN"/>
        </w:rPr>
        <w:t>剛長</w:t>
      </w:r>
      <w:proofErr w:type="gramStart"/>
      <w:r>
        <w:rPr>
          <w:lang w:eastAsia="zh-CN"/>
        </w:rPr>
        <w:t>象</w:t>
      </w:r>
      <w:proofErr w:type="gramEnd"/>
      <w:r>
        <w:rPr>
          <w:lang w:eastAsia="zh-CN"/>
        </w:rPr>
        <w:t>行</w:t>
      </w:r>
      <w:r>
        <w:rPr>
          <w:rFonts w:eastAsia="宋体" w:hint="eastAsia"/>
          <w:lang w:eastAsia="zh-CN"/>
        </w:rPr>
        <w:t>《</w:t>
      </w:r>
      <w:r>
        <w:rPr>
          <w:lang w:eastAsia="zh-CN"/>
        </w:rPr>
        <w:t>剥</w:t>
      </w:r>
      <w:r>
        <w:rPr>
          <w:rFonts w:eastAsia="宋体" w:hint="eastAsia"/>
          <w:lang w:eastAsia="zh-CN"/>
        </w:rPr>
        <w:t>》</w:t>
      </w:r>
      <w:r>
        <w:rPr>
          <w:lang w:eastAsia="zh-CN"/>
        </w:rPr>
        <w:t>。</w:t>
      </w:r>
      <w:proofErr w:type="gramStart"/>
      <w:r>
        <w:rPr>
          <w:lang w:eastAsia="zh-CN"/>
        </w:rPr>
        <w:t>亨</w:t>
      </w:r>
      <w:proofErr w:type="gramEnd"/>
      <w:r>
        <w:rPr>
          <w:lang w:eastAsia="zh-CN"/>
        </w:rPr>
        <w:t>行行長</w:t>
      </w:r>
    </w:p>
    <w:p w14:paraId="3AEF4960" w14:textId="77777777" w:rsidR="00CC015B" w:rsidRDefault="00000000">
      <w:r>
        <w:rPr>
          <w:rFonts w:eastAsia="宋体" w:hint="eastAsia"/>
          <w:lang w:eastAsia="zh-CN"/>
        </w:rPr>
        <w:t>《</w:t>
      </w:r>
      <w:r>
        <w:t>復</w:t>
      </w:r>
      <w:r>
        <w:rPr>
          <w:rFonts w:eastAsia="宋体" w:hint="eastAsia"/>
          <w:lang w:eastAsia="zh-CN"/>
        </w:rPr>
        <w:t>》</w:t>
      </w:r>
      <w:r>
        <w:t>。</w:t>
      </w:r>
    </w:p>
    <w:p w14:paraId="08DEC04B" w14:textId="77777777" w:rsidR="00CC015B" w:rsidRDefault="00000000">
      <w:proofErr w:type="spellStart"/>
      <w:r>
        <w:t>養養</w:t>
      </w:r>
      <w:proofErr w:type="spellEnd"/>
    </w:p>
    <w:p w14:paraId="6483BD9C" w14:textId="77777777" w:rsidR="00CC015B" w:rsidRDefault="00000000">
      <w:pPr>
        <w:rPr>
          <w:rFonts w:eastAsia="宋体"/>
          <w:lang w:eastAsia="zh-CN"/>
        </w:rPr>
      </w:pPr>
      <w:proofErr w:type="spellStart"/>
      <w:r>
        <w:t>亨行長</w:t>
      </w:r>
      <w:proofErr w:type="spellEnd"/>
      <w:r>
        <w:rPr>
          <w:rFonts w:eastAsia="宋体" w:hint="eastAsia"/>
          <w:lang w:eastAsia="zh-CN"/>
        </w:rPr>
        <w:t>《</w:t>
      </w:r>
    </w:p>
    <w:p w14:paraId="2D0DE4A3" w14:textId="77777777" w:rsidR="00CC015B" w:rsidRDefault="00000000">
      <w:pPr>
        <w:rPr>
          <w:rFonts w:eastAsia="宋体"/>
          <w:lang w:eastAsia="zh-CN"/>
        </w:rPr>
      </w:pPr>
      <w:proofErr w:type="spellStart"/>
      <w:r>
        <w:t>往往亨</w:t>
      </w:r>
      <w:proofErr w:type="spellEnd"/>
      <w:r>
        <w:rPr>
          <w:rFonts w:eastAsia="宋体" w:hint="eastAsia"/>
          <w:lang w:eastAsia="zh-CN"/>
        </w:rPr>
        <w:t>《</w:t>
      </w:r>
    </w:p>
    <w:p w14:paraId="09090853" w14:textId="77777777" w:rsidR="00CC015B" w:rsidRDefault="00000000">
      <w:pPr>
        <w:rPr>
          <w:lang w:eastAsia="zh-CN"/>
        </w:rPr>
      </w:pPr>
      <w:r>
        <w:rPr>
          <w:lang w:eastAsia="zh-CN"/>
        </w:rPr>
        <w:t>壮</w:t>
      </w:r>
      <w:proofErr w:type="gramStart"/>
      <w:r>
        <w:rPr>
          <w:lang w:eastAsia="zh-CN"/>
        </w:rPr>
        <w:t>壯</w:t>
      </w:r>
      <w:proofErr w:type="gramEnd"/>
    </w:p>
    <w:p w14:paraId="3A911A17" w14:textId="77777777" w:rsidR="00CC015B" w:rsidRDefault="00000000">
      <w:pPr>
        <w:rPr>
          <w:lang w:eastAsia="zh-CN"/>
        </w:rPr>
      </w:pPr>
      <w:r>
        <w:rPr>
          <w:rFonts w:eastAsia="宋体" w:hint="eastAsia"/>
          <w:lang w:eastAsia="zh-CN"/>
        </w:rPr>
        <w:t>《</w:t>
      </w:r>
      <w:r>
        <w:rPr>
          <w:lang w:eastAsia="zh-CN"/>
        </w:rPr>
        <w:t>大壮</w:t>
      </w:r>
      <w:r>
        <w:rPr>
          <w:rFonts w:eastAsia="宋体" w:hint="eastAsia"/>
          <w:lang w:eastAsia="zh-CN"/>
        </w:rPr>
        <w:t>•</w:t>
      </w:r>
      <w:r>
        <w:rPr>
          <w:lang w:eastAsia="zh-CN"/>
        </w:rPr>
        <w:t>彖傳</w:t>
      </w:r>
      <w:r>
        <w:rPr>
          <w:rFonts w:eastAsia="宋体" w:hint="eastAsia"/>
          <w:lang w:eastAsia="zh-CN"/>
        </w:rPr>
        <w:t>》</w:t>
      </w:r>
      <w:r>
        <w:rPr>
          <w:lang w:eastAsia="zh-CN"/>
        </w:rPr>
        <w:t>。</w:t>
      </w:r>
    </w:p>
    <w:p w14:paraId="6BA2B833" w14:textId="77777777" w:rsidR="00CC015B" w:rsidRDefault="00000000">
      <w:pPr>
        <w:rPr>
          <w:lang w:eastAsia="zh-CN"/>
        </w:rPr>
      </w:pPr>
      <w:r>
        <w:rPr>
          <w:lang w:eastAsia="zh-CN"/>
        </w:rPr>
        <w:t>上明行</w:t>
      </w:r>
      <w:r>
        <w:rPr>
          <w:rFonts w:eastAsia="宋体" w:hint="eastAsia"/>
          <w:lang w:eastAsia="zh-CN"/>
        </w:rPr>
        <w:t>《</w:t>
      </w:r>
      <w:r>
        <w:rPr>
          <w:lang w:eastAsia="zh-CN"/>
        </w:rPr>
        <w:t>晉</w:t>
      </w:r>
      <w:r>
        <w:rPr>
          <w:rFonts w:eastAsia="宋体" w:hint="eastAsia"/>
          <w:lang w:eastAsia="zh-CN"/>
        </w:rPr>
        <w:t>•</w:t>
      </w:r>
      <w:r>
        <w:rPr>
          <w:lang w:eastAsia="zh-CN"/>
        </w:rPr>
        <w:t>彖傳</w:t>
      </w:r>
      <w:r>
        <w:rPr>
          <w:rFonts w:eastAsia="宋体" w:hint="eastAsia"/>
          <w:lang w:eastAsia="zh-CN"/>
        </w:rPr>
        <w:t>》</w:t>
      </w:r>
      <w:r>
        <w:rPr>
          <w:lang w:eastAsia="zh-CN"/>
        </w:rPr>
        <w:t>。</w:t>
      </w:r>
    </w:p>
    <w:p w14:paraId="5C81602E" w14:textId="77777777" w:rsidR="00CC015B" w:rsidRDefault="00000000">
      <w:proofErr w:type="spellStart"/>
      <w:r>
        <w:t>上行明行</w:t>
      </w:r>
      <w:proofErr w:type="spellEnd"/>
      <w:r>
        <w:rPr>
          <w:rFonts w:eastAsia="宋体" w:hint="eastAsia"/>
          <w:lang w:eastAsia="zh-CN"/>
        </w:rPr>
        <w:t>《</w:t>
      </w:r>
      <w:r>
        <w:t>睽</w:t>
      </w:r>
      <w:r>
        <w:rPr>
          <w:rFonts w:eastAsia="宋体" w:hint="eastAsia"/>
          <w:lang w:eastAsia="zh-CN"/>
        </w:rPr>
        <w:t>》</w:t>
      </w:r>
      <w:r>
        <w:t>。</w:t>
      </w:r>
      <w:proofErr w:type="spellStart"/>
      <w:r>
        <w:t>上行</w:t>
      </w:r>
      <w:proofErr w:type="gramStart"/>
      <w:r>
        <w:t>往亨行</w:t>
      </w:r>
      <w:proofErr w:type="spellEnd"/>
      <w:proofErr w:type="gramEnd"/>
      <w:r>
        <w:rPr>
          <w:rFonts w:eastAsia="宋体" w:hint="eastAsia"/>
          <w:lang w:eastAsia="zh-CN"/>
        </w:rPr>
        <w:t>《</w:t>
      </w:r>
      <w:r>
        <w:t>損</w:t>
      </w:r>
      <w:r>
        <w:rPr>
          <w:rFonts w:eastAsia="宋体" w:hint="eastAsia"/>
          <w:lang w:eastAsia="zh-CN"/>
        </w:rPr>
        <w:t>》</w:t>
      </w:r>
      <w:r>
        <w:t>。</w:t>
      </w:r>
    </w:p>
    <w:p w14:paraId="6A53B507" w14:textId="77777777" w:rsidR="00CC015B" w:rsidRDefault="00000000">
      <w:proofErr w:type="spellStart"/>
      <w:r>
        <w:t>疆光慶</w:t>
      </w:r>
      <w:proofErr w:type="gramStart"/>
      <w:r>
        <w:t>行疆方</w:t>
      </w:r>
      <w:proofErr w:type="gramEnd"/>
      <w:r>
        <w:t>行</w:t>
      </w:r>
      <w:proofErr w:type="spellEnd"/>
      <w:r>
        <w:rPr>
          <w:rFonts w:eastAsia="宋体" w:hint="eastAsia"/>
          <w:lang w:eastAsia="zh-CN"/>
        </w:rPr>
        <w:t>《</w:t>
      </w:r>
      <w:r>
        <w:t>益</w:t>
      </w:r>
      <w:r>
        <w:rPr>
          <w:rFonts w:eastAsia="宋体" w:hint="eastAsia"/>
          <w:lang w:eastAsia="zh-CN"/>
        </w:rPr>
        <w:t>》</w:t>
      </w:r>
      <w:r>
        <w:t>。</w:t>
      </w:r>
      <w:proofErr w:type="spellStart"/>
      <w:r>
        <w:t>剛光</w:t>
      </w:r>
      <w:proofErr w:type="spellEnd"/>
      <w:r>
        <w:rPr>
          <w:rFonts w:eastAsia="宋体" w:hint="eastAsia"/>
          <w:lang w:eastAsia="zh-CN"/>
        </w:rPr>
        <w:t>《</w:t>
      </w:r>
      <w:r>
        <w:t>夬</w:t>
      </w:r>
      <w:r>
        <w:rPr>
          <w:rFonts w:eastAsia="宋体" w:hint="eastAsia"/>
          <w:lang w:eastAsia="zh-CN"/>
        </w:rPr>
        <w:t>》</w:t>
      </w:r>
      <w:r>
        <w:t>。</w:t>
      </w:r>
      <w:proofErr w:type="spellStart"/>
      <w:r>
        <w:t>剛長章行</w:t>
      </w:r>
      <w:proofErr w:type="spellEnd"/>
    </w:p>
    <w:p w14:paraId="2854B219" w14:textId="77777777" w:rsidR="00CC015B" w:rsidRDefault="00000000">
      <w:proofErr w:type="spellStart"/>
      <w:r>
        <w:t>亨慶行</w:t>
      </w:r>
      <w:proofErr w:type="spellEnd"/>
    </w:p>
    <w:p w14:paraId="544139C7" w14:textId="77777777" w:rsidR="00CC015B" w:rsidRDefault="00000000">
      <w:proofErr w:type="spellStart"/>
      <w:r>
        <w:t>明行剛亨</w:t>
      </w:r>
      <w:proofErr w:type="spellEnd"/>
      <w:r>
        <w:rPr>
          <w:rFonts w:eastAsia="宋体" w:hint="eastAsia"/>
          <w:lang w:eastAsia="zh-CN"/>
        </w:rPr>
        <w:t>《</w:t>
      </w:r>
      <w:r>
        <w:t>鼎</w:t>
      </w:r>
      <w:r>
        <w:rPr>
          <w:rFonts w:eastAsia="宋体" w:hint="eastAsia"/>
          <w:lang w:eastAsia="zh-CN"/>
        </w:rPr>
        <w:t>》</w:t>
      </w:r>
      <w:r>
        <w:t>。</w:t>
      </w:r>
    </w:p>
    <w:p w14:paraId="6552792F" w14:textId="77777777" w:rsidR="00CC015B" w:rsidRDefault="00000000">
      <w:proofErr w:type="spellStart"/>
      <w:proofErr w:type="gramStart"/>
      <w:r>
        <w:t>行明</w:t>
      </w:r>
      <w:proofErr w:type="spellEnd"/>
      <w:r>
        <w:rPr>
          <w:rFonts w:eastAsia="宋体" w:hint="eastAsia"/>
          <w:lang w:eastAsia="zh-CN"/>
        </w:rPr>
        <w:t>《</w:t>
      </w:r>
      <w:r>
        <w:t>艮</w:t>
      </w:r>
      <w:r>
        <w:rPr>
          <w:rFonts w:eastAsia="宋体" w:hint="eastAsia"/>
          <w:lang w:eastAsia="zh-CN"/>
        </w:rPr>
        <w:t>》</w:t>
      </w:r>
      <w:proofErr w:type="gramEnd"/>
      <w:r>
        <w:t>。</w:t>
      </w:r>
    </w:p>
    <w:p w14:paraId="27FFDD83" w14:textId="77777777" w:rsidR="00CC015B" w:rsidRDefault="00000000">
      <w:proofErr w:type="spellStart"/>
      <w:r>
        <w:t>當剛</w:t>
      </w:r>
      <w:proofErr w:type="spellEnd"/>
      <w:r>
        <w:rPr>
          <w:rFonts w:eastAsia="宋体" w:hint="eastAsia"/>
          <w:lang w:eastAsia="zh-CN"/>
        </w:rPr>
        <w:t>《</w:t>
      </w:r>
      <w:r>
        <w:t>歸</w:t>
      </w:r>
      <w:r>
        <w:rPr>
          <w:rFonts w:eastAsia="宋体" w:hint="eastAsia"/>
          <w:lang w:eastAsia="zh-CN"/>
        </w:rPr>
        <w:t>》</w:t>
      </w:r>
      <w:r>
        <w:t>。</w:t>
      </w:r>
      <w:proofErr w:type="spellStart"/>
      <w:r>
        <w:t>亨剛明</w:t>
      </w:r>
      <w:proofErr w:type="spellEnd"/>
    </w:p>
    <w:p w14:paraId="1DE1B179" w14:textId="77777777" w:rsidR="00CC015B" w:rsidRDefault="00000000">
      <w:proofErr w:type="spellStart"/>
      <w:proofErr w:type="gramStart"/>
      <w:r>
        <w:t>亨行</w:t>
      </w:r>
      <w:proofErr w:type="spellEnd"/>
      <w:r>
        <w:rPr>
          <w:rFonts w:eastAsia="宋体" w:hint="eastAsia"/>
          <w:lang w:eastAsia="zh-CN"/>
        </w:rPr>
        <w:t>《</w:t>
      </w:r>
      <w:proofErr w:type="spellStart"/>
      <w:r>
        <w:t>小過</w:t>
      </w:r>
      <w:proofErr w:type="spellEnd"/>
      <w:r>
        <w:rPr>
          <w:rFonts w:eastAsia="宋体" w:hint="eastAsia"/>
          <w:lang w:eastAsia="zh-CN"/>
        </w:rPr>
        <w:t>》</w:t>
      </w:r>
      <w:proofErr w:type="gramEnd"/>
      <w:r>
        <w:t>。</w:t>
      </w:r>
    </w:p>
    <w:p w14:paraId="76624259" w14:textId="77777777" w:rsidR="00CC015B" w:rsidRDefault="00000000">
      <w:proofErr w:type="spellStart"/>
      <w:r>
        <w:t>亨當</w:t>
      </w:r>
      <w:proofErr w:type="spellEnd"/>
      <w:r>
        <w:rPr>
          <w:rFonts w:eastAsia="宋体" w:hint="eastAsia"/>
          <w:lang w:eastAsia="zh-CN"/>
        </w:rPr>
        <w:t>《</w:t>
      </w:r>
      <w:r>
        <w:t>既</w:t>
      </w:r>
      <w:r>
        <w:rPr>
          <w:rFonts w:eastAsia="宋体" w:hint="eastAsia"/>
          <w:lang w:eastAsia="zh-CN"/>
        </w:rPr>
        <w:t>【</w:t>
      </w:r>
      <w:r>
        <w:t>濟</w:t>
      </w:r>
      <w:r>
        <w:rPr>
          <w:rFonts w:eastAsia="宋体" w:hint="eastAsia"/>
          <w:lang w:eastAsia="zh-CN"/>
        </w:rPr>
        <w:t>】》</w:t>
      </w:r>
      <w:r>
        <w:t>。</w:t>
      </w:r>
    </w:p>
    <w:p w14:paraId="329856E8" w14:textId="77777777" w:rsidR="00CC015B" w:rsidRDefault="00000000">
      <w:proofErr w:type="spellStart"/>
      <w:r>
        <w:t>方光</w:t>
      </w:r>
      <w:proofErr w:type="spellEnd"/>
      <w:r>
        <w:rPr>
          <w:rFonts w:eastAsia="宋体" w:hint="eastAsia"/>
          <w:lang w:eastAsia="zh-CN"/>
        </w:rPr>
        <w:t>《</w:t>
      </w:r>
      <w:r>
        <w:t>坤</w:t>
      </w:r>
      <w:r>
        <w:rPr>
          <w:rFonts w:eastAsia="宋体" w:hint="eastAsia"/>
          <w:lang w:eastAsia="zh-CN"/>
        </w:rPr>
        <w:t>》</w:t>
      </w:r>
      <w:r>
        <w:t>。</w:t>
      </w:r>
      <w:proofErr w:type="spellStart"/>
      <w:r>
        <w:t>剛常</w:t>
      </w:r>
      <w:proofErr w:type="spellEnd"/>
      <w:r>
        <w:rPr>
          <w:rFonts w:eastAsia="宋体" w:hint="eastAsia"/>
          <w:lang w:eastAsia="zh-CN"/>
        </w:rPr>
        <w:t>《</w:t>
      </w:r>
      <w:r>
        <w:t>屯</w:t>
      </w:r>
      <w:r>
        <w:rPr>
          <w:rFonts w:eastAsia="宋体" w:hint="eastAsia"/>
          <w:lang w:eastAsia="zh-CN"/>
        </w:rPr>
        <w:t>》</w:t>
      </w:r>
      <w:r>
        <w:t>。</w:t>
      </w:r>
      <w:proofErr w:type="spellStart"/>
      <w:r>
        <w:t>明光長行</w:t>
      </w:r>
      <w:proofErr w:type="spellEnd"/>
    </w:p>
    <w:p w14:paraId="194ABE74" w14:textId="77777777" w:rsidR="00CC015B" w:rsidRDefault="00000000">
      <w:r>
        <w:t>常</w:t>
      </w:r>
      <w:r>
        <w:rPr>
          <w:rFonts w:eastAsia="宋体" w:hint="eastAsia"/>
          <w:lang w:eastAsia="zh-CN"/>
        </w:rPr>
        <w:t>《</w:t>
      </w:r>
      <w:r>
        <w:t>需</w:t>
      </w:r>
      <w:r>
        <w:rPr>
          <w:rFonts w:eastAsia="宋体" w:hint="eastAsia"/>
          <w:lang w:eastAsia="zh-CN"/>
        </w:rPr>
        <w:t>》</w:t>
      </w:r>
      <w:r>
        <w:t>。</w:t>
      </w:r>
    </w:p>
    <w:p w14:paraId="63791625" w14:textId="77777777" w:rsidR="00CC015B" w:rsidRDefault="00000000">
      <w:proofErr w:type="spellStart"/>
      <w:r>
        <w:t>長明</w:t>
      </w:r>
      <w:proofErr w:type="spellEnd"/>
      <w:r>
        <w:rPr>
          <w:rFonts w:eastAsia="宋体" w:hint="eastAsia"/>
          <w:lang w:eastAsia="zh-CN"/>
        </w:rPr>
        <w:t>《</w:t>
      </w:r>
      <w:r>
        <w:t>訟</w:t>
      </w:r>
      <w:r>
        <w:rPr>
          <w:rFonts w:eastAsia="宋体" w:hint="eastAsia"/>
          <w:lang w:eastAsia="zh-CN"/>
        </w:rPr>
        <w:t>》</w:t>
      </w:r>
      <w:r>
        <w:t>。</w:t>
      </w:r>
    </w:p>
    <w:p w14:paraId="37537783" w14:textId="77777777" w:rsidR="00CC015B" w:rsidRDefault="00000000">
      <w:pPr>
        <w:rPr>
          <w:rFonts w:eastAsia="宋体"/>
          <w:lang w:eastAsia="zh-CN"/>
        </w:rPr>
      </w:pPr>
      <w:proofErr w:type="spellStart"/>
      <w:r>
        <w:t>常行當</w:t>
      </w:r>
      <w:proofErr w:type="spellEnd"/>
      <w:r>
        <w:rPr>
          <w:rFonts w:eastAsia="宋体" w:hint="eastAsia"/>
          <w:lang w:eastAsia="zh-CN"/>
        </w:rPr>
        <w:t>《</w:t>
      </w:r>
    </w:p>
    <w:p w14:paraId="181CAFEA" w14:textId="77777777" w:rsidR="00CC015B" w:rsidRDefault="00000000">
      <w:pPr>
        <w:rPr>
          <w:lang w:eastAsia="zh-CN"/>
        </w:rPr>
      </w:pPr>
      <w:proofErr w:type="spellStart"/>
      <w:r>
        <w:lastRenderedPageBreak/>
        <w:t>明行當剛行當慶</w:t>
      </w:r>
      <w:proofErr w:type="spellEnd"/>
      <w:r>
        <w:rPr>
          <w:rFonts w:eastAsia="宋体" w:hint="eastAsia"/>
          <w:lang w:eastAsia="zh-CN"/>
        </w:rPr>
        <w:t>《</w:t>
      </w:r>
      <w:r>
        <w:t>履</w:t>
      </w:r>
      <w:r>
        <w:rPr>
          <w:rFonts w:eastAsia="宋体" w:hint="eastAsia"/>
          <w:lang w:eastAsia="zh-CN"/>
        </w:rPr>
        <w:t>》</w:t>
      </w:r>
      <w:r>
        <w:t>。</w:t>
      </w:r>
      <w:r>
        <w:rPr>
          <w:lang w:eastAsia="zh-CN"/>
        </w:rPr>
        <w:t>當行當長</w:t>
      </w:r>
      <w:r>
        <w:rPr>
          <w:rFonts w:eastAsia="宋体" w:hint="eastAsia"/>
          <w:lang w:eastAsia="zh-CN"/>
        </w:rPr>
        <w:t>《</w:t>
      </w:r>
      <w:r>
        <w:rPr>
          <w:lang w:eastAsia="zh-CN"/>
        </w:rPr>
        <w:t>否</w:t>
      </w:r>
      <w:r>
        <w:rPr>
          <w:rFonts w:eastAsia="宋体" w:hint="eastAsia"/>
          <w:lang w:eastAsia="zh-CN"/>
        </w:rPr>
        <w:t>》</w:t>
      </w:r>
      <w:r>
        <w:rPr>
          <w:lang w:eastAsia="zh-CN"/>
        </w:rPr>
        <w:t>。</w:t>
      </w:r>
    </w:p>
    <w:p w14:paraId="1F9556E3" w14:textId="77777777" w:rsidR="00CC015B" w:rsidRDefault="00000000">
      <w:pPr>
        <w:rPr>
          <w:lang w:eastAsia="zh-CN"/>
        </w:rPr>
      </w:pPr>
      <w:r>
        <w:rPr>
          <w:lang w:eastAsia="zh-CN"/>
        </w:rPr>
        <w:t>【第</w:t>
      </w:r>
      <w:r>
        <w:rPr>
          <w:lang w:eastAsia="zh-CN"/>
        </w:rPr>
        <w:t>40</w:t>
      </w:r>
      <w:r>
        <w:rPr>
          <w:lang w:eastAsia="zh-CN"/>
        </w:rPr>
        <w:t>页】</w:t>
      </w:r>
    </w:p>
    <w:p w14:paraId="3F3302C1" w14:textId="77777777" w:rsidR="00CC015B" w:rsidRDefault="00000000">
      <w:proofErr w:type="spellStart"/>
      <w:r>
        <w:t>剛行</w:t>
      </w:r>
      <w:proofErr w:type="spellEnd"/>
    </w:p>
    <w:p w14:paraId="22FD7A1C" w14:textId="77777777" w:rsidR="00CC015B" w:rsidRDefault="00000000">
      <w:proofErr w:type="spellStart"/>
      <w:r>
        <w:t>當行剛亡長</w:t>
      </w:r>
      <w:proofErr w:type="spellEnd"/>
      <w:r>
        <w:rPr>
          <w:rFonts w:eastAsia="宋体" w:hint="eastAsia"/>
          <w:lang w:eastAsia="zh-CN"/>
        </w:rPr>
        <w:t>《</w:t>
      </w:r>
      <w:r>
        <w:t>豫</w:t>
      </w:r>
      <w:r>
        <w:rPr>
          <w:rFonts w:eastAsia="宋体" w:hint="eastAsia"/>
          <w:lang w:eastAsia="zh-CN"/>
        </w:rPr>
        <w:t>》</w:t>
      </w:r>
      <w:r>
        <w:t>。</w:t>
      </w:r>
    </w:p>
    <w:p w14:paraId="71424F66" w14:textId="77777777" w:rsidR="00CC015B" w:rsidRDefault="00000000">
      <w:proofErr w:type="spellStart"/>
      <w:r>
        <w:t>當長當</w:t>
      </w:r>
      <w:proofErr w:type="spellEnd"/>
    </w:p>
    <w:p w14:paraId="17ECE3FC" w14:textId="77777777" w:rsidR="00CC015B" w:rsidRDefault="00000000">
      <w:r>
        <w:rPr>
          <w:rFonts w:eastAsia="宋体" w:hint="eastAsia"/>
          <w:lang w:eastAsia="zh-CN"/>
        </w:rPr>
        <w:t>《</w:t>
      </w:r>
      <w:proofErr w:type="spellStart"/>
      <w:r>
        <w:t>臨。象傳</w:t>
      </w:r>
      <w:proofErr w:type="spellEnd"/>
      <w:r>
        <w:rPr>
          <w:rFonts w:eastAsia="宋体" w:hint="eastAsia"/>
          <w:lang w:eastAsia="zh-CN"/>
        </w:rPr>
        <w:t>》</w:t>
      </w:r>
      <w:r>
        <w:t>。</w:t>
      </w:r>
    </w:p>
    <w:p w14:paraId="75F2EB9F" w14:textId="77777777" w:rsidR="00CC015B" w:rsidRDefault="00000000">
      <w:proofErr w:type="spellStart"/>
      <w:r>
        <w:t>行剛當光當明</w:t>
      </w:r>
      <w:proofErr w:type="spellEnd"/>
      <w:r>
        <w:rPr>
          <w:rFonts w:eastAsia="宋体" w:hint="eastAsia"/>
          <w:lang w:eastAsia="zh-CN"/>
        </w:rPr>
        <w:t>《</w:t>
      </w:r>
      <w:r>
        <w:t>噬</w:t>
      </w:r>
      <w:r>
        <w:rPr>
          <w:rFonts w:eastAsia="宋体" w:hint="eastAsia"/>
          <w:lang w:eastAsia="zh-CN"/>
        </w:rPr>
        <w:t>【</w:t>
      </w:r>
      <w:r>
        <w:t>嗑</w:t>
      </w:r>
      <w:r>
        <w:rPr>
          <w:rFonts w:eastAsia="宋体" w:hint="eastAsia"/>
          <w:lang w:eastAsia="zh-CN"/>
        </w:rPr>
        <w:t>】》</w:t>
      </w:r>
      <w:r>
        <w:t>。</w:t>
      </w:r>
    </w:p>
    <w:p w14:paraId="034631FE" w14:textId="77777777" w:rsidR="00CC015B" w:rsidRDefault="00000000">
      <w:proofErr w:type="spellStart"/>
      <w:r>
        <w:t>慶行</w:t>
      </w:r>
      <w:proofErr w:type="spellEnd"/>
    </w:p>
    <w:p w14:paraId="36F8A13C" w14:textId="77777777" w:rsidR="00CC015B" w:rsidRDefault="00000000">
      <w:r>
        <w:rPr>
          <w:rFonts w:eastAsia="宋体" w:hint="eastAsia"/>
          <w:lang w:eastAsia="zh-CN"/>
        </w:rPr>
        <w:t>《</w:t>
      </w:r>
      <w:proofErr w:type="spellStart"/>
      <w:r>
        <w:t>大畜</w:t>
      </w:r>
      <w:proofErr w:type="spellEnd"/>
      <w:r>
        <w:rPr>
          <w:rFonts w:eastAsia="宋体" w:hint="eastAsia"/>
          <w:lang w:eastAsia="zh-CN"/>
        </w:rPr>
        <w:t>》</w:t>
      </w:r>
      <w:r>
        <w:t>。</w:t>
      </w:r>
    </w:p>
    <w:p w14:paraId="7B4E4AF8" w14:textId="77777777" w:rsidR="00CC015B" w:rsidRDefault="00000000">
      <w:proofErr w:type="spellStart"/>
      <w:r>
        <w:t>光上慶</w:t>
      </w:r>
      <w:proofErr w:type="spellEnd"/>
      <w:r>
        <w:rPr>
          <w:rFonts w:eastAsia="宋体" w:hint="eastAsia"/>
          <w:lang w:eastAsia="zh-CN"/>
        </w:rPr>
        <w:t>《</w:t>
      </w:r>
      <w:r>
        <w:t>頤</w:t>
      </w:r>
      <w:r>
        <w:rPr>
          <w:rFonts w:eastAsia="宋体" w:hint="eastAsia"/>
          <w:lang w:eastAsia="zh-CN"/>
        </w:rPr>
        <w:t>》</w:t>
      </w:r>
      <w:r>
        <w:t>。</w:t>
      </w:r>
    </w:p>
    <w:p w14:paraId="059F0A94" w14:textId="77777777" w:rsidR="00CC015B" w:rsidRDefault="00000000">
      <w:proofErr w:type="spellStart"/>
      <w:proofErr w:type="gramStart"/>
      <w:r>
        <w:t>罔</w:t>
      </w:r>
      <w:proofErr w:type="gramEnd"/>
      <w:r>
        <w:t>往當詳長</w:t>
      </w:r>
      <w:proofErr w:type="spellEnd"/>
      <w:r>
        <w:rPr>
          <w:rFonts w:eastAsia="宋体" w:hint="eastAsia"/>
          <w:lang w:eastAsia="zh-CN"/>
        </w:rPr>
        <w:t>《</w:t>
      </w:r>
      <w:proofErr w:type="spellStart"/>
      <w:r>
        <w:t>大壯</w:t>
      </w:r>
      <w:proofErr w:type="spellEnd"/>
      <w:r>
        <w:rPr>
          <w:rFonts w:eastAsia="宋体" w:hint="eastAsia"/>
          <w:lang w:eastAsia="zh-CN"/>
        </w:rPr>
        <w:t>》</w:t>
      </w:r>
      <w:r>
        <w:t>。</w:t>
      </w:r>
    </w:p>
    <w:p w14:paraId="41657442" w14:textId="77777777" w:rsidR="00CC015B" w:rsidRDefault="00000000">
      <w:proofErr w:type="spellStart"/>
      <w:r>
        <w:t>行當慶光</w:t>
      </w:r>
      <w:proofErr w:type="spellEnd"/>
    </w:p>
    <w:p w14:paraId="6C29CD0F" w14:textId="77777777" w:rsidR="00CC015B" w:rsidRDefault="00000000">
      <w:proofErr w:type="spellStart"/>
      <w:r>
        <w:t>當剛行慶亡</w:t>
      </w:r>
      <w:proofErr w:type="spellEnd"/>
      <w:r>
        <w:rPr>
          <w:rFonts w:eastAsia="宋体" w:hint="eastAsia"/>
          <w:lang w:eastAsia="zh-CN"/>
        </w:rPr>
        <w:t>《</w:t>
      </w:r>
      <w:r>
        <w:t>睽</w:t>
      </w:r>
      <w:r>
        <w:rPr>
          <w:rFonts w:eastAsia="宋体" w:hint="eastAsia"/>
          <w:lang w:eastAsia="zh-CN"/>
        </w:rPr>
        <w:t>》</w:t>
      </w:r>
      <w:r>
        <w:t>。</w:t>
      </w:r>
      <w:proofErr w:type="spellStart"/>
      <w:r>
        <w:t>當明</w:t>
      </w:r>
      <w:proofErr w:type="spellEnd"/>
    </w:p>
    <w:p w14:paraId="1AACA46C" w14:textId="77777777" w:rsidR="00CC015B" w:rsidRDefault="00000000">
      <w:proofErr w:type="spellStart"/>
      <w:r>
        <w:t>光明</w:t>
      </w:r>
      <w:proofErr w:type="spellEnd"/>
      <w:r>
        <w:rPr>
          <w:rFonts w:eastAsia="宋体" w:hint="eastAsia"/>
          <w:lang w:eastAsia="zh-CN"/>
        </w:rPr>
        <w:t>《</w:t>
      </w:r>
      <w:r>
        <w:t>夬</w:t>
      </w:r>
      <w:r>
        <w:rPr>
          <w:rFonts w:eastAsia="宋体" w:hint="eastAsia"/>
          <w:lang w:eastAsia="zh-CN"/>
        </w:rPr>
        <w:t>》</w:t>
      </w:r>
      <w:r>
        <w:t>。</w:t>
      </w:r>
    </w:p>
    <w:p w14:paraId="6C2C9355" w14:textId="77777777" w:rsidR="00CC015B" w:rsidRDefault="00000000">
      <w:proofErr w:type="spellStart"/>
      <w:r>
        <w:t>當光上</w:t>
      </w:r>
      <w:proofErr w:type="spellEnd"/>
    </w:p>
    <w:p w14:paraId="051D0464" w14:textId="77777777" w:rsidR="00CC015B" w:rsidRDefault="00000000">
      <w:proofErr w:type="spellStart"/>
      <w:r>
        <w:t>明慶剛</w:t>
      </w:r>
      <w:proofErr w:type="gramStart"/>
      <w:r>
        <w:t>祥</w:t>
      </w:r>
      <w:proofErr w:type="spellEnd"/>
      <w:proofErr w:type="gramEnd"/>
      <w:r>
        <w:rPr>
          <w:rFonts w:eastAsia="宋体" w:hint="eastAsia"/>
          <w:lang w:eastAsia="zh-CN"/>
        </w:rPr>
        <w:t>《</w:t>
      </w:r>
      <w:r>
        <w:t>困</w:t>
      </w:r>
      <w:r>
        <w:rPr>
          <w:rFonts w:eastAsia="宋体" w:hint="eastAsia"/>
          <w:lang w:eastAsia="zh-CN"/>
        </w:rPr>
        <w:t>》</w:t>
      </w:r>
      <w:r>
        <w:t>。</w:t>
      </w:r>
      <w:proofErr w:type="spellStart"/>
      <w:r>
        <w:t>當行剛當光行</w:t>
      </w:r>
      <w:proofErr w:type="gramStart"/>
      <w:r>
        <w:t>喪</w:t>
      </w:r>
      <w:proofErr w:type="spellEnd"/>
      <w:proofErr w:type="gramEnd"/>
      <w:r>
        <w:rPr>
          <w:rFonts w:eastAsia="宋体" w:hint="eastAsia"/>
          <w:lang w:eastAsia="zh-CN"/>
        </w:rPr>
        <w:t>《</w:t>
      </w:r>
      <w:r>
        <w:t>震</w:t>
      </w:r>
      <w:r>
        <w:rPr>
          <w:rFonts w:eastAsia="宋体" w:hint="eastAsia"/>
          <w:lang w:eastAsia="zh-CN"/>
        </w:rPr>
        <w:t>》</w:t>
      </w:r>
      <w:r>
        <w:t>。</w:t>
      </w:r>
      <w:proofErr w:type="spellStart"/>
      <w:r>
        <w:t>常當行良行筐</w:t>
      </w:r>
      <w:proofErr w:type="spellEnd"/>
      <w:proofErr w:type="gramStart"/>
      <w:r>
        <w:rPr>
          <w:rFonts w:eastAsia="宋体" w:hint="eastAsia"/>
          <w:lang w:eastAsia="zh-CN"/>
        </w:rPr>
        <w:t>《</w:t>
      </w:r>
      <w:proofErr w:type="gramEnd"/>
      <w:r>
        <w:t>歸</w:t>
      </w:r>
    </w:p>
    <w:p w14:paraId="453E2201" w14:textId="77777777" w:rsidR="00CC015B" w:rsidRDefault="00000000">
      <w:r>
        <w:rPr>
          <w:rFonts w:eastAsia="宋体" w:hint="eastAsia"/>
          <w:lang w:eastAsia="zh-CN"/>
        </w:rPr>
        <w:t>【</w:t>
      </w:r>
      <w:r>
        <w:t>妹</w:t>
      </w:r>
      <w:r>
        <w:rPr>
          <w:rFonts w:eastAsia="宋体" w:hint="eastAsia"/>
          <w:lang w:eastAsia="zh-CN"/>
        </w:rPr>
        <w:t>】》</w:t>
      </w:r>
      <w:r>
        <w:t>。</w:t>
      </w:r>
      <w:proofErr w:type="spellStart"/>
      <w:r>
        <w:t>當明行</w:t>
      </w:r>
      <w:proofErr w:type="gramStart"/>
      <w:r>
        <w:t>慶翔藏</w:t>
      </w:r>
      <w:proofErr w:type="spellEnd"/>
      <w:r>
        <w:rPr>
          <w:rFonts w:eastAsia="宋体" w:hint="eastAsia"/>
          <w:lang w:eastAsia="zh-CN"/>
        </w:rPr>
        <w:t>《（</w:t>
      </w:r>
      <w:r>
        <w:t>豊</w:t>
      </w:r>
      <w:r>
        <w:rPr>
          <w:rFonts w:eastAsia="宋体" w:hint="eastAsia"/>
          <w:lang w:eastAsia="zh-CN"/>
        </w:rPr>
        <w:t>）【</w:t>
      </w:r>
      <w:r>
        <w:t>豐</w:t>
      </w:r>
      <w:r>
        <w:rPr>
          <w:rFonts w:eastAsia="宋体" w:hint="eastAsia"/>
          <w:lang w:eastAsia="zh-CN"/>
        </w:rPr>
        <w:t>】》</w:t>
      </w:r>
      <w:proofErr w:type="gramEnd"/>
      <w:r>
        <w:t>。</w:t>
      </w:r>
    </w:p>
    <w:p w14:paraId="7BAB6A9C" w14:textId="77777777" w:rsidR="00CC015B" w:rsidRDefault="00000000">
      <w:pPr>
        <w:rPr>
          <w:lang w:eastAsia="zh-CN"/>
        </w:rPr>
      </w:pPr>
      <w:proofErr w:type="gramStart"/>
      <w:r>
        <w:rPr>
          <w:lang w:eastAsia="zh-CN"/>
        </w:rPr>
        <w:t>傷喪</w:t>
      </w:r>
      <w:proofErr w:type="gramEnd"/>
      <w:r>
        <w:rPr>
          <w:rFonts w:eastAsia="宋体" w:hint="eastAsia"/>
          <w:lang w:eastAsia="zh-CN"/>
        </w:rPr>
        <w:t>《</w:t>
      </w:r>
      <w:r>
        <w:rPr>
          <w:lang w:eastAsia="zh-CN"/>
        </w:rPr>
        <w:t>旅</w:t>
      </w:r>
      <w:r>
        <w:rPr>
          <w:rFonts w:eastAsia="宋体" w:hint="eastAsia"/>
          <w:lang w:eastAsia="zh-CN"/>
        </w:rPr>
        <w:t>》</w:t>
      </w:r>
      <w:r>
        <w:rPr>
          <w:lang w:eastAsia="zh-CN"/>
        </w:rPr>
        <w:t>。當慶當光</w:t>
      </w:r>
      <w:r>
        <w:rPr>
          <w:rFonts w:eastAsia="宋体" w:hint="eastAsia"/>
          <w:lang w:eastAsia="zh-CN"/>
        </w:rPr>
        <w:t>《</w:t>
      </w:r>
      <w:r>
        <w:rPr>
          <w:lang w:eastAsia="zh-CN"/>
        </w:rPr>
        <w:t>兑</w:t>
      </w:r>
      <w:r>
        <w:rPr>
          <w:rFonts w:eastAsia="宋体" w:hint="eastAsia"/>
          <w:lang w:eastAsia="zh-CN"/>
        </w:rPr>
        <w:t>》</w:t>
      </w:r>
      <w:r>
        <w:rPr>
          <w:lang w:eastAsia="zh-CN"/>
        </w:rPr>
        <w:t>。當上當長</w:t>
      </w:r>
      <w:r>
        <w:rPr>
          <w:rFonts w:eastAsia="宋体" w:hint="eastAsia"/>
          <w:lang w:eastAsia="zh-CN"/>
        </w:rPr>
        <w:t>《</w:t>
      </w:r>
      <w:r>
        <w:rPr>
          <w:lang w:eastAsia="zh-CN"/>
        </w:rPr>
        <w:t>中孚</w:t>
      </w:r>
      <w:r>
        <w:rPr>
          <w:rFonts w:eastAsia="宋体" w:hint="eastAsia"/>
          <w:lang w:eastAsia="zh-CN"/>
        </w:rPr>
        <w:t>》</w:t>
      </w:r>
      <w:r>
        <w:rPr>
          <w:lang w:eastAsia="zh-CN"/>
        </w:rPr>
        <w:t>。當</w:t>
      </w:r>
    </w:p>
    <w:p w14:paraId="7A25D23D" w14:textId="77777777" w:rsidR="00CC015B" w:rsidRDefault="00000000">
      <w:pPr>
        <w:rPr>
          <w:lang w:eastAsia="zh-CN"/>
        </w:rPr>
      </w:pPr>
      <w:r>
        <w:rPr>
          <w:lang w:eastAsia="zh-CN"/>
        </w:rPr>
        <w:t>長上元</w:t>
      </w:r>
      <w:r>
        <w:rPr>
          <w:rFonts w:eastAsia="宋体" w:hint="eastAsia"/>
          <w:lang w:eastAsia="zh-CN"/>
        </w:rPr>
        <w:t>《</w:t>
      </w:r>
      <w:r>
        <w:rPr>
          <w:lang w:eastAsia="zh-CN"/>
        </w:rPr>
        <w:t>小過</w:t>
      </w:r>
      <w:r>
        <w:rPr>
          <w:rFonts w:eastAsia="宋体" w:hint="eastAsia"/>
          <w:lang w:eastAsia="zh-CN"/>
        </w:rPr>
        <w:t>》</w:t>
      </w:r>
      <w:r>
        <w:rPr>
          <w:lang w:eastAsia="zh-CN"/>
        </w:rPr>
        <w:t>。</w:t>
      </w:r>
    </w:p>
    <w:p w14:paraId="17FF59D6" w14:textId="77777777" w:rsidR="00CC015B" w:rsidRDefault="00000000">
      <w:pPr>
        <w:rPr>
          <w:rFonts w:eastAsia="宋体"/>
          <w:lang w:eastAsia="zh-CN"/>
        </w:rPr>
      </w:pPr>
      <w:proofErr w:type="spellStart"/>
      <w:r>
        <w:t>當行</w:t>
      </w:r>
      <w:proofErr w:type="spellEnd"/>
      <w:r>
        <w:rPr>
          <w:rFonts w:eastAsia="宋体" w:hint="eastAsia"/>
          <w:lang w:eastAsia="zh-CN"/>
        </w:rPr>
        <w:t>《</w:t>
      </w:r>
    </w:p>
    <w:p w14:paraId="3A261AF8" w14:textId="77777777" w:rsidR="00CC015B" w:rsidRDefault="00000000">
      <w:proofErr w:type="spellStart"/>
      <w:r>
        <w:t>彰剛</w:t>
      </w:r>
      <w:proofErr w:type="gramStart"/>
      <w:r>
        <w:t>望方常</w:t>
      </w:r>
      <w:proofErr w:type="gramEnd"/>
      <w:r>
        <w:t>行慶殃陽剛章剛行明明</w:t>
      </w:r>
      <w:proofErr w:type="spellEnd"/>
      <w:r>
        <w:rPr>
          <w:rFonts w:eastAsia="宋体" w:hint="eastAsia"/>
          <w:lang w:eastAsia="zh-CN"/>
        </w:rPr>
        <w:t>《</w:t>
      </w:r>
      <w:r>
        <w:t>書</w:t>
      </w:r>
      <w:r>
        <w:rPr>
          <w:rFonts w:eastAsia="宋体" w:hint="eastAsia"/>
          <w:lang w:eastAsia="zh-CN"/>
        </w:rPr>
        <w:t>》</w:t>
      </w:r>
      <w:r>
        <w:t>。</w:t>
      </w:r>
    </w:p>
    <w:p w14:paraId="62E566B8" w14:textId="77777777" w:rsidR="00CC015B" w:rsidRDefault="00000000">
      <w:pPr>
        <w:rPr>
          <w:lang w:eastAsia="zh-CN"/>
        </w:rPr>
      </w:pPr>
      <w:r>
        <w:rPr>
          <w:lang w:eastAsia="zh-CN"/>
        </w:rPr>
        <w:t>明良康陽</w:t>
      </w:r>
      <w:proofErr w:type="gramStart"/>
      <w:r>
        <w:rPr>
          <w:lang w:eastAsia="zh-CN"/>
        </w:rPr>
        <w:t>漳</w:t>
      </w:r>
      <w:proofErr w:type="gramEnd"/>
      <w:r>
        <w:rPr>
          <w:lang w:eastAsia="zh-CN"/>
        </w:rPr>
        <w:t>喪亡明行昌黨蕩行光</w:t>
      </w:r>
      <w:proofErr w:type="gramStart"/>
      <w:r>
        <w:rPr>
          <w:lang w:eastAsia="zh-CN"/>
        </w:rPr>
        <w:t>王章康黄</w:t>
      </w:r>
      <w:proofErr w:type="gramEnd"/>
      <w:r>
        <w:rPr>
          <w:lang w:eastAsia="zh-CN"/>
        </w:rPr>
        <w:t>方</w:t>
      </w:r>
      <w:r>
        <w:rPr>
          <w:rFonts w:eastAsia="宋体" w:hint="eastAsia"/>
          <w:lang w:eastAsia="zh-CN"/>
        </w:rPr>
        <w:t>《</w:t>
      </w:r>
      <w:r>
        <w:rPr>
          <w:lang w:eastAsia="zh-CN"/>
        </w:rPr>
        <w:t>考工</w:t>
      </w:r>
      <w:r>
        <w:rPr>
          <w:rFonts w:eastAsia="宋体" w:hint="eastAsia"/>
          <w:lang w:eastAsia="zh-CN"/>
        </w:rPr>
        <w:t>【</w:t>
      </w:r>
      <w:r>
        <w:rPr>
          <w:lang w:eastAsia="zh-CN"/>
        </w:rPr>
        <w:t>記</w:t>
      </w:r>
      <w:r>
        <w:rPr>
          <w:rFonts w:eastAsia="宋体" w:hint="eastAsia"/>
          <w:lang w:eastAsia="zh-CN"/>
        </w:rPr>
        <w:t>】》</w:t>
      </w:r>
      <w:r>
        <w:rPr>
          <w:lang w:eastAsia="zh-CN"/>
        </w:rPr>
        <w:t>。</w:t>
      </w:r>
      <w:proofErr w:type="gramStart"/>
      <w:r>
        <w:rPr>
          <w:lang w:eastAsia="zh-CN"/>
        </w:rPr>
        <w:t>强防</w:t>
      </w:r>
      <w:proofErr w:type="gramEnd"/>
      <w:r>
        <w:rPr>
          <w:lang w:eastAsia="zh-CN"/>
        </w:rPr>
        <w:t>䟫</w:t>
      </w:r>
    </w:p>
    <w:p w14:paraId="15A29DC1" w14:textId="77777777" w:rsidR="00CC015B" w:rsidRDefault="00000000">
      <w:pPr>
        <w:rPr>
          <w:lang w:eastAsia="zh-CN"/>
        </w:rPr>
      </w:pPr>
      <w:r>
        <w:rPr>
          <w:lang w:eastAsia="zh-CN"/>
        </w:rPr>
        <w:t>疆慶</w:t>
      </w:r>
      <w:r>
        <w:rPr>
          <w:rFonts w:eastAsia="宋体" w:hint="eastAsia"/>
          <w:lang w:eastAsia="zh-CN"/>
        </w:rPr>
        <w:t>《</w:t>
      </w:r>
      <w:r>
        <w:rPr>
          <w:lang w:eastAsia="zh-CN"/>
        </w:rPr>
        <w:t>儀禮</w:t>
      </w:r>
      <w:r>
        <w:rPr>
          <w:rFonts w:eastAsia="宋体" w:hint="eastAsia"/>
          <w:lang w:eastAsia="zh-CN"/>
        </w:rPr>
        <w:t>•</w:t>
      </w:r>
      <w:r>
        <w:rPr>
          <w:lang w:eastAsia="zh-CN"/>
        </w:rPr>
        <w:t>士冠禮</w:t>
      </w:r>
      <w:r>
        <w:rPr>
          <w:rFonts w:eastAsia="宋体" w:hint="eastAsia"/>
          <w:lang w:eastAsia="zh-CN"/>
        </w:rPr>
        <w:t>》</w:t>
      </w:r>
      <w:r>
        <w:rPr>
          <w:lang w:eastAsia="zh-CN"/>
        </w:rPr>
        <w:t>三加祝辭。</w:t>
      </w:r>
    </w:p>
    <w:p w14:paraId="1A8AA0B9" w14:textId="77777777" w:rsidR="00CC015B" w:rsidRDefault="00000000">
      <w:proofErr w:type="spellStart"/>
      <w:r>
        <w:t>芳祥忘慶疆</w:t>
      </w:r>
      <w:proofErr w:type="spellEnd"/>
    </w:p>
    <w:p w14:paraId="5344A81B" w14:textId="77777777" w:rsidR="00CC015B" w:rsidRDefault="00000000">
      <w:proofErr w:type="spellStart"/>
      <w:r>
        <w:lastRenderedPageBreak/>
        <w:t>相常</w:t>
      </w:r>
      <w:proofErr w:type="spellEnd"/>
    </w:p>
    <w:p w14:paraId="0BF1F7EB" w14:textId="77777777" w:rsidR="00CC015B" w:rsidRDefault="00000000">
      <w:r>
        <w:rPr>
          <w:rFonts w:eastAsia="宋体" w:hint="eastAsia"/>
          <w:lang w:eastAsia="zh-CN"/>
        </w:rPr>
        <w:t>《</w:t>
      </w:r>
      <w:proofErr w:type="spellStart"/>
      <w:r>
        <w:t>士昏禮記</w:t>
      </w:r>
      <w:proofErr w:type="spellEnd"/>
      <w:r>
        <w:rPr>
          <w:rFonts w:eastAsia="宋体" w:hint="eastAsia"/>
          <w:lang w:eastAsia="zh-CN"/>
        </w:rPr>
        <w:t>》</w:t>
      </w:r>
      <w:proofErr w:type="spellStart"/>
      <w:r>
        <w:t>父命子辭</w:t>
      </w:r>
      <w:proofErr w:type="spellEnd"/>
      <w:r>
        <w:t>。</w:t>
      </w:r>
    </w:p>
    <w:p w14:paraId="5CC09942" w14:textId="77777777" w:rsidR="00CC015B" w:rsidRDefault="00000000">
      <w:proofErr w:type="spellStart"/>
      <w:r>
        <w:t>朝行</w:t>
      </w:r>
      <w:proofErr w:type="spellEnd"/>
    </w:p>
    <w:p w14:paraId="63C45D3B" w14:textId="77777777" w:rsidR="00CC015B" w:rsidRDefault="00000000">
      <w:proofErr w:type="spellStart"/>
      <w:r>
        <w:t>昌當明喪</w:t>
      </w:r>
      <w:proofErr w:type="spellEnd"/>
    </w:p>
    <w:p w14:paraId="7F397B9E" w14:textId="77777777" w:rsidR="00CC015B" w:rsidRDefault="00000000">
      <w:r>
        <w:rPr>
          <w:rFonts w:eastAsia="宋体" w:hint="eastAsia"/>
          <w:lang w:eastAsia="zh-CN"/>
        </w:rPr>
        <w:t>《</w:t>
      </w:r>
      <w:proofErr w:type="spellStart"/>
      <w:r>
        <w:t>大戴禮</w:t>
      </w:r>
      <w:proofErr w:type="spellEnd"/>
      <w:r>
        <w:rPr>
          <w:rFonts w:eastAsia="宋体" w:hint="eastAsia"/>
          <w:lang w:eastAsia="zh-CN"/>
        </w:rPr>
        <w:t>•</w:t>
      </w:r>
      <w:proofErr w:type="spellStart"/>
      <w:r>
        <w:t>禮三本</w:t>
      </w:r>
      <w:proofErr w:type="spellEnd"/>
      <w:r>
        <w:rPr>
          <w:rFonts w:eastAsia="宋体" w:hint="eastAsia"/>
          <w:lang w:eastAsia="zh-CN"/>
        </w:rPr>
        <w:t>》</w:t>
      </w:r>
      <w:r>
        <w:t>篇</w:t>
      </w:r>
      <w:r>
        <w:rPr>
          <w:rFonts w:eastAsia="宋体" w:hint="eastAsia"/>
          <w:lang w:eastAsia="zh-CN"/>
        </w:rPr>
        <w:t>“</w:t>
      </w:r>
      <w:proofErr w:type="spellStart"/>
      <w:r>
        <w:t>日月以明</w:t>
      </w:r>
      <w:proofErr w:type="spellEnd"/>
      <w:r>
        <w:rPr>
          <w:rFonts w:eastAsia="宋体" w:hint="eastAsia"/>
          <w:lang w:eastAsia="zh-CN"/>
        </w:rPr>
        <w:t>”</w:t>
      </w:r>
      <w:proofErr w:type="spellStart"/>
      <w:r>
        <w:t>十句。長</w:t>
      </w:r>
      <w:proofErr w:type="gramStart"/>
      <w:r>
        <w:t>攘</w:t>
      </w:r>
      <w:proofErr w:type="spellEnd"/>
      <w:proofErr w:type="gramEnd"/>
      <w:r>
        <w:rPr>
          <w:rFonts w:eastAsia="宋体" w:hint="eastAsia"/>
          <w:lang w:eastAsia="zh-CN"/>
        </w:rPr>
        <w:t>《</w:t>
      </w:r>
      <w:r>
        <w:t>保</w:t>
      </w:r>
      <w:r>
        <w:rPr>
          <w:rFonts w:eastAsia="宋体" w:hint="eastAsia"/>
          <w:lang w:eastAsia="zh-CN"/>
        </w:rPr>
        <w:t>【</w:t>
      </w:r>
      <w:r>
        <w:t>傅</w:t>
      </w:r>
      <w:r>
        <w:rPr>
          <w:rFonts w:eastAsia="宋体" w:hint="eastAsia"/>
          <w:lang w:eastAsia="zh-CN"/>
        </w:rPr>
        <w:t>】》</w:t>
      </w:r>
      <w:r>
        <w:t>。</w:t>
      </w:r>
      <w:proofErr w:type="spellStart"/>
      <w:r>
        <w:t>養繦傍言揚行</w:t>
      </w:r>
      <w:proofErr w:type="gramStart"/>
      <w:r>
        <w:t>秉</w:t>
      </w:r>
      <w:proofErr w:type="spellEnd"/>
      <w:proofErr w:type="gramEnd"/>
      <w:r>
        <w:rPr>
          <w:rFonts w:eastAsia="宋体" w:hint="eastAsia"/>
          <w:lang w:eastAsia="zh-CN"/>
        </w:rPr>
        <w:t>《</w:t>
      </w:r>
      <w:proofErr w:type="spellStart"/>
      <w:r>
        <w:t>曾子立事</w:t>
      </w:r>
      <w:proofErr w:type="spellEnd"/>
      <w:r>
        <w:rPr>
          <w:rFonts w:eastAsia="宋体" w:hint="eastAsia"/>
          <w:lang w:eastAsia="zh-CN"/>
        </w:rPr>
        <w:t>》</w:t>
      </w:r>
      <w:r>
        <w:t>篇。</w:t>
      </w:r>
    </w:p>
    <w:p w14:paraId="5B485EC6" w14:textId="77777777" w:rsidR="00CC015B" w:rsidRDefault="00000000">
      <w:pPr>
        <w:rPr>
          <w:lang w:eastAsia="zh-CN"/>
        </w:rPr>
      </w:pPr>
      <w:r>
        <w:rPr>
          <w:lang w:eastAsia="zh-CN"/>
        </w:rPr>
        <w:t>方</w:t>
      </w:r>
      <w:r>
        <w:rPr>
          <w:rFonts w:eastAsia="宋体" w:hint="eastAsia"/>
          <w:lang w:eastAsia="zh-CN"/>
        </w:rPr>
        <w:t>《</w:t>
      </w:r>
      <w:r>
        <w:rPr>
          <w:lang w:eastAsia="zh-CN"/>
        </w:rPr>
        <w:t>曾子天圓</w:t>
      </w:r>
      <w:r>
        <w:rPr>
          <w:rFonts w:eastAsia="宋体" w:hint="eastAsia"/>
          <w:lang w:eastAsia="zh-CN"/>
        </w:rPr>
        <w:t>》</w:t>
      </w:r>
      <w:r>
        <w:rPr>
          <w:lang w:eastAsia="zh-CN"/>
        </w:rPr>
        <w:t>篇。</w:t>
      </w:r>
    </w:p>
    <w:p w14:paraId="0268ADDF" w14:textId="77777777" w:rsidR="00CC015B" w:rsidRDefault="00000000">
      <w:pPr>
        <w:rPr>
          <w:lang w:eastAsia="zh-CN"/>
        </w:rPr>
      </w:pPr>
      <w:proofErr w:type="gramStart"/>
      <w:r>
        <w:rPr>
          <w:lang w:eastAsia="zh-CN"/>
        </w:rPr>
        <w:t>强亡强枉傷</w:t>
      </w:r>
      <w:proofErr w:type="gramEnd"/>
      <w:r>
        <w:rPr>
          <w:lang w:eastAsia="zh-CN"/>
        </w:rPr>
        <w:t>長杕杖兄</w:t>
      </w:r>
      <w:proofErr w:type="gramStart"/>
      <w:r>
        <w:rPr>
          <w:lang w:eastAsia="zh-CN"/>
        </w:rPr>
        <w:t>徃言明量方</w:t>
      </w:r>
      <w:r>
        <w:rPr>
          <w:rFonts w:eastAsia="宋体" w:hint="eastAsia"/>
          <w:lang w:eastAsia="zh-CN"/>
        </w:rPr>
        <w:t>《</w:t>
      </w:r>
      <w:r>
        <w:rPr>
          <w:lang w:eastAsia="zh-CN"/>
        </w:rPr>
        <w:t>五帝德</w:t>
      </w:r>
      <w:r>
        <w:rPr>
          <w:rFonts w:eastAsia="宋体" w:hint="eastAsia"/>
          <w:lang w:eastAsia="zh-CN"/>
        </w:rPr>
        <w:t>》</w:t>
      </w:r>
      <w:proofErr w:type="gramEnd"/>
      <w:r>
        <w:rPr>
          <w:lang w:eastAsia="zh-CN"/>
        </w:rPr>
        <w:t>篇</w:t>
      </w:r>
      <w:r>
        <w:rPr>
          <w:rFonts w:eastAsia="宋体" w:hint="eastAsia"/>
          <w:lang w:eastAsia="zh-CN"/>
        </w:rPr>
        <w:t>“</w:t>
      </w:r>
      <w:r>
        <w:rPr>
          <w:lang w:eastAsia="zh-CN"/>
        </w:rPr>
        <w:t>生而神靈</w:t>
      </w:r>
      <w:r>
        <w:rPr>
          <w:rFonts w:eastAsia="宋体" w:hint="eastAsia"/>
          <w:lang w:eastAsia="zh-CN"/>
        </w:rPr>
        <w:t>”</w:t>
      </w:r>
      <w:r>
        <w:rPr>
          <w:lang w:eastAsia="zh-CN"/>
        </w:rPr>
        <w:t>九句。</w:t>
      </w:r>
    </w:p>
    <w:p w14:paraId="04E2F29F" w14:textId="77777777" w:rsidR="00CC015B" w:rsidRDefault="00000000">
      <w:proofErr w:type="spellStart"/>
      <w:r>
        <w:t>皇王</w:t>
      </w:r>
      <w:proofErr w:type="spellEnd"/>
    </w:p>
    <w:p w14:paraId="1182707E" w14:textId="77777777" w:rsidR="00CC015B" w:rsidRDefault="00000000">
      <w:r>
        <w:rPr>
          <w:rFonts w:eastAsia="宋体" w:hint="eastAsia"/>
          <w:lang w:eastAsia="zh-CN"/>
        </w:rPr>
        <w:t>“</w:t>
      </w:r>
      <w:proofErr w:type="spellStart"/>
      <w:r>
        <w:t>承受不命</w:t>
      </w:r>
      <w:proofErr w:type="spellEnd"/>
      <w:r>
        <w:rPr>
          <w:rFonts w:eastAsia="宋体" w:hint="eastAsia"/>
          <w:lang w:eastAsia="zh-CN"/>
        </w:rPr>
        <w:t>”</w:t>
      </w:r>
      <w:proofErr w:type="spellStart"/>
      <w:r>
        <w:t>四句</w:t>
      </w:r>
      <w:proofErr w:type="spellEnd"/>
      <w:r>
        <w:t>。</w:t>
      </w:r>
    </w:p>
    <w:p w14:paraId="54225B1E" w14:textId="77777777" w:rsidR="00CC015B" w:rsidRDefault="00000000">
      <w:proofErr w:type="spellStart"/>
      <w:r>
        <w:t>行陽</w:t>
      </w:r>
      <w:proofErr w:type="spellEnd"/>
      <w:r>
        <w:rPr>
          <w:rFonts w:eastAsia="宋体" w:hint="eastAsia"/>
          <w:lang w:eastAsia="zh-CN"/>
        </w:rPr>
        <w:t>《</w:t>
      </w:r>
      <w:proofErr w:type="spellStart"/>
      <w:r>
        <w:t>四代</w:t>
      </w:r>
      <w:proofErr w:type="spellEnd"/>
      <w:r>
        <w:rPr>
          <w:rFonts w:eastAsia="宋体" w:hint="eastAsia"/>
          <w:lang w:eastAsia="zh-CN"/>
        </w:rPr>
        <w:t>》</w:t>
      </w:r>
      <w:proofErr w:type="spellStart"/>
      <w:r>
        <w:t>篇</w:t>
      </w:r>
      <w:r>
        <w:t>r</w:t>
      </w:r>
      <w:r>
        <w:t>三</w:t>
      </w:r>
      <w:proofErr w:type="gramStart"/>
      <w:r>
        <w:t>德率行</w:t>
      </w:r>
      <w:proofErr w:type="spellEnd"/>
      <w:proofErr w:type="gramEnd"/>
      <w:r>
        <w:rPr>
          <w:rFonts w:eastAsia="宋体" w:hint="eastAsia"/>
          <w:lang w:eastAsia="zh-CN"/>
        </w:rPr>
        <w:t>”</w:t>
      </w:r>
      <w:proofErr w:type="spellStart"/>
      <w:r>
        <w:t>二句。明昌慶</w:t>
      </w:r>
      <w:proofErr w:type="spellEnd"/>
      <w:r>
        <w:rPr>
          <w:rFonts w:eastAsia="宋体" w:hint="eastAsia"/>
          <w:lang w:eastAsia="zh-CN"/>
        </w:rPr>
        <w:t>《</w:t>
      </w:r>
      <w:proofErr w:type="spellStart"/>
      <w:r>
        <w:t>虞戴德</w:t>
      </w:r>
      <w:proofErr w:type="spellEnd"/>
      <w:r>
        <w:rPr>
          <w:rFonts w:eastAsia="宋体" w:hint="eastAsia"/>
          <w:lang w:eastAsia="zh-CN"/>
        </w:rPr>
        <w:t>》</w:t>
      </w:r>
      <w:r>
        <w:t>篇。</w:t>
      </w:r>
    </w:p>
    <w:p w14:paraId="450E782F" w14:textId="77777777" w:rsidR="00CC015B" w:rsidRDefault="00000000">
      <w:proofErr w:type="spellStart"/>
      <w:r>
        <w:t>祥昌喪昌臧</w:t>
      </w:r>
      <w:proofErr w:type="spellEnd"/>
    </w:p>
    <w:p w14:paraId="572582FB" w14:textId="77777777" w:rsidR="00CC015B" w:rsidRDefault="00000000">
      <w:r>
        <w:rPr>
          <w:rFonts w:eastAsia="宋体" w:hint="eastAsia"/>
          <w:lang w:eastAsia="zh-CN"/>
        </w:rPr>
        <w:t>《</w:t>
      </w:r>
      <w:proofErr w:type="spellStart"/>
      <w:r>
        <w:t>誥志</w:t>
      </w:r>
      <w:proofErr w:type="spellEnd"/>
      <w:r>
        <w:rPr>
          <w:rFonts w:eastAsia="宋体" w:hint="eastAsia"/>
          <w:lang w:eastAsia="zh-CN"/>
        </w:rPr>
        <w:t>》</w:t>
      </w:r>
      <w:r>
        <w:t>篇</w:t>
      </w:r>
      <w:r>
        <w:rPr>
          <w:rFonts w:eastAsia="宋体" w:hint="eastAsia"/>
          <w:lang w:eastAsia="zh-CN"/>
        </w:rPr>
        <w:t>“</w:t>
      </w:r>
      <w:proofErr w:type="spellStart"/>
      <w:proofErr w:type="gramStart"/>
      <w:r>
        <w:t>國</w:t>
      </w:r>
      <w:proofErr w:type="gramEnd"/>
      <w:r>
        <w:t>家之昌</w:t>
      </w:r>
      <w:proofErr w:type="spellEnd"/>
      <w:r>
        <w:rPr>
          <w:rFonts w:eastAsia="宋体" w:hint="eastAsia"/>
          <w:lang w:eastAsia="zh-CN"/>
        </w:rPr>
        <w:t>”</w:t>
      </w:r>
      <w:proofErr w:type="spellStart"/>
      <w:r>
        <w:t>二句</w:t>
      </w:r>
      <w:proofErr w:type="spellEnd"/>
      <w:r>
        <w:t>。</w:t>
      </w:r>
    </w:p>
    <w:p w14:paraId="551EC434" w14:textId="77777777" w:rsidR="00CC015B" w:rsidRDefault="00000000">
      <w:pPr>
        <w:rPr>
          <w:lang w:eastAsia="zh-CN"/>
        </w:rPr>
      </w:pPr>
      <w:r>
        <w:rPr>
          <w:lang w:eastAsia="zh-CN"/>
        </w:rPr>
        <w:t>行讓强</w:t>
      </w:r>
      <w:r>
        <w:rPr>
          <w:rFonts w:eastAsia="宋体" w:hint="eastAsia"/>
          <w:lang w:eastAsia="zh-CN"/>
        </w:rPr>
        <w:t>《</w:t>
      </w:r>
      <w:r>
        <w:rPr>
          <w:lang w:eastAsia="zh-CN"/>
        </w:rPr>
        <w:t>文王官人</w:t>
      </w:r>
      <w:r>
        <w:rPr>
          <w:rFonts w:eastAsia="宋体" w:hint="eastAsia"/>
          <w:lang w:eastAsia="zh-CN"/>
        </w:rPr>
        <w:t>》</w:t>
      </w:r>
      <w:r>
        <w:rPr>
          <w:lang w:eastAsia="zh-CN"/>
        </w:rPr>
        <w:t>。</w:t>
      </w:r>
    </w:p>
    <w:p w14:paraId="1859E3BF" w14:textId="77777777" w:rsidR="00CC015B" w:rsidRDefault="00000000">
      <w:pPr>
        <w:rPr>
          <w:lang w:eastAsia="zh-CN"/>
        </w:rPr>
      </w:pPr>
      <w:r>
        <w:rPr>
          <w:lang w:eastAsia="zh-CN"/>
        </w:rPr>
        <w:t>張良常讓</w:t>
      </w:r>
      <w:proofErr w:type="gramStart"/>
      <w:r>
        <w:rPr>
          <w:lang w:eastAsia="zh-CN"/>
        </w:rPr>
        <w:t>讓</w:t>
      </w:r>
      <w:proofErr w:type="gramEnd"/>
      <w:r>
        <w:rPr>
          <w:lang w:eastAsia="zh-CN"/>
        </w:rPr>
        <w:t>堂行張</w:t>
      </w:r>
      <w:r>
        <w:rPr>
          <w:rFonts w:eastAsia="宋体" w:hint="eastAsia"/>
          <w:lang w:eastAsia="zh-CN"/>
        </w:rPr>
        <w:t>《</w:t>
      </w:r>
      <w:r>
        <w:rPr>
          <w:lang w:eastAsia="zh-CN"/>
        </w:rPr>
        <w:t>投壺</w:t>
      </w:r>
      <w:r>
        <w:rPr>
          <w:rFonts w:eastAsia="宋体" w:hint="eastAsia"/>
          <w:lang w:eastAsia="zh-CN"/>
        </w:rPr>
        <w:t>》</w:t>
      </w:r>
      <w:r>
        <w:rPr>
          <w:lang w:eastAsia="zh-CN"/>
        </w:rPr>
        <w:t>。</w:t>
      </w:r>
    </w:p>
    <w:p w14:paraId="4B82DC98" w14:textId="77777777" w:rsidR="00CC015B" w:rsidRDefault="00000000">
      <w:proofErr w:type="spellStart"/>
      <w:r>
        <w:t>堂揚</w:t>
      </w:r>
      <w:proofErr w:type="spellEnd"/>
      <w:r>
        <w:rPr>
          <w:rFonts w:eastAsia="宋体" w:hint="eastAsia"/>
          <w:lang w:eastAsia="zh-CN"/>
        </w:rPr>
        <w:t>《</w:t>
      </w:r>
      <w:r>
        <w:t>曲</w:t>
      </w:r>
      <w:r>
        <w:rPr>
          <w:rFonts w:eastAsia="宋体" w:hint="eastAsia"/>
          <w:lang w:eastAsia="zh-CN"/>
        </w:rPr>
        <w:t>【</w:t>
      </w:r>
      <w:r>
        <w:t>禮</w:t>
      </w:r>
      <w:r>
        <w:rPr>
          <w:rFonts w:eastAsia="宋体" w:hint="eastAsia"/>
          <w:lang w:eastAsia="zh-CN"/>
        </w:rPr>
        <w:t>】》</w:t>
      </w:r>
      <w:r>
        <w:t>。</w:t>
      </w:r>
    </w:p>
    <w:p w14:paraId="7655949F" w14:textId="77777777" w:rsidR="00CC015B" w:rsidRDefault="00000000">
      <w:proofErr w:type="spellStart"/>
      <w:r>
        <w:t>羹羮常章</w:t>
      </w:r>
      <w:proofErr w:type="spellEnd"/>
    </w:p>
    <w:p w14:paraId="4C339D0F" w14:textId="77777777" w:rsidR="00CC015B" w:rsidRDefault="00000000">
      <w:r>
        <w:rPr>
          <w:rFonts w:eastAsia="宋体" w:hint="eastAsia"/>
          <w:lang w:eastAsia="zh-CN"/>
        </w:rPr>
        <w:t>《</w:t>
      </w:r>
      <w:proofErr w:type="spellStart"/>
      <w:r>
        <w:t>曲禮下</w:t>
      </w:r>
      <w:proofErr w:type="spellEnd"/>
      <w:r>
        <w:rPr>
          <w:rFonts w:eastAsia="宋体" w:hint="eastAsia"/>
          <w:lang w:eastAsia="zh-CN"/>
        </w:rPr>
        <w:t>》</w:t>
      </w:r>
      <w:r>
        <w:t>。</w:t>
      </w:r>
    </w:p>
    <w:p w14:paraId="731D27AE" w14:textId="77777777" w:rsidR="00CC015B" w:rsidRDefault="00000000">
      <w:proofErr w:type="spellStart"/>
      <w:r>
        <w:t>仰放</w:t>
      </w:r>
      <w:proofErr w:type="spellEnd"/>
    </w:p>
    <w:p w14:paraId="4088393E" w14:textId="77777777" w:rsidR="00CC015B" w:rsidRDefault="00000000">
      <w:proofErr w:type="spellStart"/>
      <w:r>
        <w:t>行</w:t>
      </w:r>
      <w:proofErr w:type="gramStart"/>
      <w:r>
        <w:t>當行常</w:t>
      </w:r>
      <w:proofErr w:type="spellEnd"/>
      <w:r>
        <w:rPr>
          <w:rFonts w:eastAsia="宋体" w:hint="eastAsia"/>
          <w:lang w:eastAsia="zh-CN"/>
        </w:rPr>
        <w:t>《</w:t>
      </w:r>
      <w:proofErr w:type="spellStart"/>
      <w:r>
        <w:t>月令</w:t>
      </w:r>
      <w:proofErr w:type="spellEnd"/>
      <w:r>
        <w:rPr>
          <w:rFonts w:eastAsia="宋体" w:hint="eastAsia"/>
          <w:lang w:eastAsia="zh-CN"/>
        </w:rPr>
        <w:t>》</w:t>
      </w:r>
      <w:proofErr w:type="gramEnd"/>
      <w:r>
        <w:t>。</w:t>
      </w:r>
      <w:proofErr w:type="spellStart"/>
      <w:r>
        <w:t>兵殃量良方明望</w:t>
      </w:r>
      <w:proofErr w:type="spellEnd"/>
    </w:p>
    <w:p w14:paraId="4508E341" w14:textId="77777777" w:rsidR="00CC015B" w:rsidRDefault="00000000">
      <w:proofErr w:type="spellStart"/>
      <w:proofErr w:type="gramStart"/>
      <w:r>
        <w:t>昌殃行湯疆裳</w:t>
      </w:r>
      <w:proofErr w:type="gramEnd"/>
      <w:r>
        <w:t>量常當當殃當</w:t>
      </w:r>
      <w:proofErr w:type="gramStart"/>
      <w:r>
        <w:t>嚮疆竟</w:t>
      </w:r>
      <w:proofErr w:type="gramEnd"/>
      <w:r>
        <w:t>梁裳</w:t>
      </w:r>
      <w:proofErr w:type="spellEnd"/>
      <w:r>
        <w:rPr>
          <w:rFonts w:eastAsia="宋体" w:hint="eastAsia"/>
          <w:lang w:eastAsia="zh-CN"/>
        </w:rPr>
        <w:t>“</w:t>
      </w:r>
      <w:proofErr w:type="spellStart"/>
      <w:r>
        <w:t>固封疆</w:t>
      </w:r>
      <w:proofErr w:type="spellEnd"/>
      <w:r>
        <w:rPr>
          <w:rFonts w:eastAsia="宋体" w:hint="eastAsia"/>
          <w:lang w:eastAsia="zh-CN"/>
        </w:rPr>
        <w:t>”</w:t>
      </w:r>
      <w:proofErr w:type="spellStart"/>
      <w:r>
        <w:t>七句。房</w:t>
      </w:r>
      <w:proofErr w:type="gramStart"/>
      <w:r>
        <w:t>喪</w:t>
      </w:r>
      <w:proofErr w:type="gramEnd"/>
      <w:r>
        <w:t>香良</w:t>
      </w:r>
      <w:proofErr w:type="spellEnd"/>
      <w:r>
        <w:rPr>
          <w:rFonts w:eastAsia="宋体" w:hint="eastAsia"/>
          <w:lang w:eastAsia="zh-CN"/>
        </w:rPr>
        <w:t>“</w:t>
      </w:r>
      <w:proofErr w:type="spellStart"/>
      <w:r>
        <w:t>水泉必泉</w:t>
      </w:r>
      <w:proofErr w:type="spellEnd"/>
      <w:r>
        <w:rPr>
          <w:rFonts w:eastAsia="宋体" w:hint="eastAsia"/>
          <w:lang w:eastAsia="zh-CN"/>
        </w:rPr>
        <w:t>”</w:t>
      </w:r>
      <w:proofErr w:type="spellStart"/>
      <w:r>
        <w:t>二句</w:t>
      </w:r>
      <w:proofErr w:type="spellEnd"/>
      <w:r>
        <w:t>。</w:t>
      </w:r>
    </w:p>
    <w:p w14:paraId="01030564" w14:textId="77777777" w:rsidR="00CC015B" w:rsidRDefault="00000000">
      <w:proofErr w:type="spellStart"/>
      <w:r>
        <w:t>王上長養</w:t>
      </w:r>
      <w:proofErr w:type="spellEnd"/>
      <w:r>
        <w:rPr>
          <w:rFonts w:eastAsia="宋体" w:hint="eastAsia"/>
          <w:lang w:eastAsia="zh-CN"/>
        </w:rPr>
        <w:t>《</w:t>
      </w:r>
      <w:proofErr w:type="spellStart"/>
      <w:r>
        <w:t>禮運</w:t>
      </w:r>
      <w:proofErr w:type="spellEnd"/>
      <w:r>
        <w:rPr>
          <w:rFonts w:eastAsia="宋体" w:hint="eastAsia"/>
          <w:lang w:eastAsia="zh-CN"/>
        </w:rPr>
        <w:t>》</w:t>
      </w:r>
      <w:r>
        <w:t>。</w:t>
      </w:r>
    </w:p>
    <w:p w14:paraId="6BF27975" w14:textId="77777777" w:rsidR="00CC015B" w:rsidRDefault="00000000">
      <w:proofErr w:type="spellStart"/>
      <w:r>
        <w:t>讓</w:t>
      </w:r>
      <w:proofErr w:type="gramStart"/>
      <w:r>
        <w:t>常殃康望藏</w:t>
      </w:r>
      <w:proofErr w:type="gramEnd"/>
      <w:r>
        <w:t>上鄉亨羊羹祥養饗</w:t>
      </w:r>
      <w:proofErr w:type="spellEnd"/>
      <w:r>
        <w:rPr>
          <w:rFonts w:eastAsia="宋体" w:hint="eastAsia"/>
          <w:lang w:eastAsia="zh-CN"/>
        </w:rPr>
        <w:t>《</w:t>
      </w:r>
      <w:proofErr w:type="spellStart"/>
      <w:r>
        <w:t>禮器</w:t>
      </w:r>
      <w:proofErr w:type="spellEnd"/>
      <w:r>
        <w:rPr>
          <w:rFonts w:eastAsia="宋体" w:hint="eastAsia"/>
          <w:lang w:eastAsia="zh-CN"/>
        </w:rPr>
        <w:t>》</w:t>
      </w:r>
      <w:r>
        <w:t>。</w:t>
      </w:r>
    </w:p>
    <w:p w14:paraId="502A7D2F" w14:textId="77777777" w:rsidR="00CC015B" w:rsidRDefault="00000000">
      <w:proofErr w:type="spellStart"/>
      <w:r>
        <w:t>陽明</w:t>
      </w:r>
      <w:proofErr w:type="spellEnd"/>
      <w:r>
        <w:rPr>
          <w:rFonts w:eastAsia="宋体" w:hint="eastAsia"/>
          <w:lang w:eastAsia="zh-CN"/>
        </w:rPr>
        <w:t>《</w:t>
      </w:r>
      <w:proofErr w:type="spellStart"/>
      <w:r>
        <w:t>郊特牲</w:t>
      </w:r>
      <w:proofErr w:type="spellEnd"/>
      <w:r>
        <w:rPr>
          <w:rFonts w:eastAsia="宋体" w:hint="eastAsia"/>
          <w:lang w:eastAsia="zh-CN"/>
        </w:rPr>
        <w:t>》</w:t>
      </w:r>
      <w:r>
        <w:t>。</w:t>
      </w:r>
    </w:p>
    <w:p w14:paraId="091146E0" w14:textId="77777777" w:rsidR="00CC015B" w:rsidRDefault="00000000">
      <w:proofErr w:type="spellStart"/>
      <w:r>
        <w:lastRenderedPageBreak/>
        <w:t>相更</w:t>
      </w:r>
      <w:proofErr w:type="spellEnd"/>
    </w:p>
    <w:p w14:paraId="76D8A7D5" w14:textId="77777777" w:rsidR="00CC015B" w:rsidRDefault="00000000">
      <w:r>
        <w:rPr>
          <w:rFonts w:eastAsia="宋体" w:hint="eastAsia"/>
          <w:lang w:eastAsia="zh-CN"/>
        </w:rPr>
        <w:t>《</w:t>
      </w:r>
      <w:proofErr w:type="spellStart"/>
      <w:r>
        <w:t>少儀</w:t>
      </w:r>
      <w:proofErr w:type="spellEnd"/>
      <w:r>
        <w:rPr>
          <w:rFonts w:eastAsia="宋体" w:hint="eastAsia"/>
          <w:lang w:eastAsia="zh-CN"/>
        </w:rPr>
        <w:t>》</w:t>
      </w:r>
      <w:r>
        <w:t>。</w:t>
      </w:r>
    </w:p>
    <w:p w14:paraId="70AB99E0" w14:textId="77777777" w:rsidR="00CC015B" w:rsidRDefault="00000000">
      <w:pPr>
        <w:rPr>
          <w:rFonts w:eastAsia="宋体"/>
          <w:lang w:eastAsia="zh-CN"/>
        </w:rPr>
      </w:pPr>
      <w:proofErr w:type="spellStart"/>
      <w:r>
        <w:t>行防</w:t>
      </w:r>
      <w:proofErr w:type="spellEnd"/>
      <w:r>
        <w:rPr>
          <w:rFonts w:eastAsia="宋体" w:hint="eastAsia"/>
          <w:lang w:eastAsia="zh-CN"/>
        </w:rPr>
        <w:t>《</w:t>
      </w:r>
    </w:p>
    <w:p w14:paraId="023B1E30" w14:textId="77777777" w:rsidR="00CC015B" w:rsidRDefault="00000000">
      <w:proofErr w:type="spellStart"/>
      <w:r>
        <w:t>當昌</w:t>
      </w:r>
      <w:proofErr w:type="gramStart"/>
      <w:r>
        <w:t>祥</w:t>
      </w:r>
      <w:proofErr w:type="gramEnd"/>
      <w:r>
        <w:t>當網子夏</w:t>
      </w:r>
      <w:proofErr w:type="spellEnd"/>
      <w:r>
        <w:rPr>
          <w:rFonts w:eastAsia="宋体" w:hint="eastAsia"/>
          <w:lang w:eastAsia="zh-CN"/>
        </w:rPr>
        <w:t>【</w:t>
      </w:r>
      <w:proofErr w:type="spellStart"/>
      <w:r>
        <w:t>對曰</w:t>
      </w:r>
      <w:proofErr w:type="spellEnd"/>
      <w:r>
        <w:rPr>
          <w:rFonts w:eastAsia="宋体" w:hint="eastAsia"/>
          <w:lang w:eastAsia="zh-CN"/>
        </w:rPr>
        <w:t>】</w:t>
      </w:r>
      <w:r>
        <w:t>。</w:t>
      </w:r>
    </w:p>
    <w:p w14:paraId="3101DC00" w14:textId="77777777" w:rsidR="00CC015B" w:rsidRDefault="00000000">
      <w:pPr>
        <w:rPr>
          <w:rFonts w:eastAsia="宋体"/>
          <w:lang w:eastAsia="zh-CN"/>
        </w:rPr>
      </w:pPr>
      <w:r>
        <w:rPr>
          <w:lang w:eastAsia="zh-CN"/>
        </w:rPr>
        <w:t>商疆養享</w:t>
      </w:r>
      <w:r>
        <w:rPr>
          <w:rFonts w:eastAsia="宋体" w:hint="eastAsia"/>
          <w:lang w:eastAsia="zh-CN"/>
        </w:rPr>
        <w:t>《</w:t>
      </w:r>
    </w:p>
    <w:p w14:paraId="2F61A732" w14:textId="77777777" w:rsidR="00CC015B" w:rsidRDefault="00000000">
      <w:pPr>
        <w:rPr>
          <w:lang w:eastAsia="zh-CN"/>
        </w:rPr>
      </w:pPr>
      <w:r>
        <w:rPr>
          <w:lang w:eastAsia="zh-CN"/>
        </w:rPr>
        <w:t>上</w:t>
      </w:r>
      <w:proofErr w:type="gramStart"/>
      <w:r>
        <w:rPr>
          <w:lang w:eastAsia="zh-CN"/>
        </w:rPr>
        <w:t>愴象</w:t>
      </w:r>
      <w:proofErr w:type="gramEnd"/>
    </w:p>
    <w:p w14:paraId="505806AD" w14:textId="77777777" w:rsidR="00CC015B" w:rsidRDefault="00000000">
      <w:pPr>
        <w:rPr>
          <w:lang w:eastAsia="zh-CN"/>
        </w:rPr>
      </w:pPr>
      <w:r>
        <w:rPr>
          <w:lang w:eastAsia="zh-CN"/>
        </w:rPr>
        <w:t>【第</w:t>
      </w:r>
      <w:r>
        <w:rPr>
          <w:lang w:eastAsia="zh-CN"/>
        </w:rPr>
        <w:t>41</w:t>
      </w:r>
      <w:r>
        <w:rPr>
          <w:lang w:eastAsia="zh-CN"/>
        </w:rPr>
        <w:t>页】</w:t>
      </w:r>
    </w:p>
    <w:p w14:paraId="5C04E8B2" w14:textId="77777777" w:rsidR="00CC015B" w:rsidRDefault="00000000">
      <w:pPr>
        <w:rPr>
          <w:rFonts w:eastAsia="宋体"/>
          <w:lang w:eastAsia="zh-CN"/>
        </w:rPr>
      </w:pPr>
      <w:proofErr w:type="spellStart"/>
      <w:r>
        <w:t>饗黨</w:t>
      </w:r>
      <w:proofErr w:type="spellEnd"/>
      <w:r>
        <w:rPr>
          <w:rFonts w:eastAsia="宋体" w:hint="eastAsia"/>
          <w:lang w:eastAsia="zh-CN"/>
        </w:rPr>
        <w:t>《</w:t>
      </w:r>
    </w:p>
    <w:p w14:paraId="435FEA4D" w14:textId="77777777" w:rsidR="00CC015B" w:rsidRDefault="00000000">
      <w:pPr>
        <w:rPr>
          <w:lang w:eastAsia="zh-CN"/>
        </w:rPr>
      </w:pPr>
      <w:proofErr w:type="spellStart"/>
      <w:proofErr w:type="gramStart"/>
      <w:r>
        <w:t>象</w:t>
      </w:r>
      <w:proofErr w:type="gramEnd"/>
      <w:r>
        <w:t>饗黨方將明</w:t>
      </w:r>
      <w:proofErr w:type="spellEnd"/>
      <w:r>
        <w:rPr>
          <w:rFonts w:eastAsia="宋体" w:hint="eastAsia"/>
          <w:lang w:eastAsia="zh-CN"/>
        </w:rPr>
        <w:t>《</w:t>
      </w:r>
      <w:proofErr w:type="spellStart"/>
      <w:r>
        <w:t>孔子</w:t>
      </w:r>
      <w:r>
        <w:t>c</w:t>
      </w:r>
      <w:r>
        <w:t>閒居</w:t>
      </w:r>
      <w:proofErr w:type="spellEnd"/>
      <w:r>
        <w:rPr>
          <w:rFonts w:eastAsia="宋体" w:hint="eastAsia"/>
          <w:lang w:eastAsia="zh-CN"/>
        </w:rPr>
        <w:t>】》</w:t>
      </w:r>
      <w:r>
        <w:t>。</w:t>
      </w:r>
      <w:proofErr w:type="spellStart"/>
      <w:r>
        <w:t>王上</w:t>
      </w:r>
      <w:proofErr w:type="spellEnd"/>
      <w:r>
        <w:rPr>
          <w:rFonts w:eastAsia="宋体" w:hint="eastAsia"/>
          <w:lang w:eastAsia="zh-CN"/>
        </w:rPr>
        <w:t>《</w:t>
      </w:r>
      <w:r>
        <w:t>坊</w:t>
      </w:r>
      <w:r>
        <w:rPr>
          <w:rFonts w:eastAsia="宋体" w:hint="eastAsia"/>
          <w:lang w:eastAsia="zh-CN"/>
        </w:rPr>
        <w:t>（</w:t>
      </w:r>
      <w:r>
        <w:t>祀</w:t>
      </w:r>
      <w:r>
        <w:rPr>
          <w:rFonts w:eastAsia="宋体" w:hint="eastAsia"/>
          <w:lang w:eastAsia="zh-CN"/>
        </w:rPr>
        <w:t>）【</w:t>
      </w:r>
      <w:r>
        <w:t>記</w:t>
      </w:r>
      <w:r>
        <w:rPr>
          <w:rFonts w:eastAsia="宋体" w:hint="eastAsia"/>
          <w:lang w:eastAsia="zh-CN"/>
        </w:rPr>
        <w:t>】》“</w:t>
      </w:r>
      <w:proofErr w:type="spellStart"/>
      <w:r>
        <w:t>天無二日</w:t>
      </w:r>
      <w:proofErr w:type="spellEnd"/>
      <w:r>
        <w:rPr>
          <w:rFonts w:eastAsia="宋体" w:hint="eastAsia"/>
          <w:lang w:eastAsia="zh-CN"/>
        </w:rPr>
        <w:t>”</w:t>
      </w:r>
      <w:proofErr w:type="spellStart"/>
      <w:r>
        <w:t>二句</w:t>
      </w:r>
      <w:proofErr w:type="spellEnd"/>
      <w:r>
        <w:t>。</w:t>
      </w:r>
      <w:r>
        <w:rPr>
          <w:lang w:eastAsia="zh-CN"/>
        </w:rPr>
        <w:t>明强</w:t>
      </w:r>
    </w:p>
    <w:p w14:paraId="51AC6C8E" w14:textId="77777777" w:rsidR="00CC015B" w:rsidRDefault="00000000">
      <w:pPr>
        <w:rPr>
          <w:lang w:eastAsia="zh-CN"/>
        </w:rPr>
      </w:pPr>
      <w:r>
        <w:rPr>
          <w:rFonts w:eastAsia="宋体" w:hint="eastAsia"/>
          <w:lang w:eastAsia="zh-CN"/>
        </w:rPr>
        <w:t>《</w:t>
      </w:r>
      <w:r>
        <w:rPr>
          <w:lang w:eastAsia="zh-CN"/>
        </w:rPr>
        <w:t>中庸</w:t>
      </w:r>
      <w:r>
        <w:rPr>
          <w:rFonts w:eastAsia="宋体" w:hint="eastAsia"/>
          <w:lang w:eastAsia="zh-CN"/>
        </w:rPr>
        <w:t>》</w:t>
      </w:r>
      <w:r>
        <w:rPr>
          <w:lang w:eastAsia="zh-CN"/>
        </w:rPr>
        <w:t>。</w:t>
      </w:r>
      <w:proofErr w:type="gramStart"/>
      <w:r>
        <w:rPr>
          <w:lang w:eastAsia="zh-CN"/>
        </w:rPr>
        <w:t>行明章</w:t>
      </w:r>
      <w:proofErr w:type="gramEnd"/>
      <w:r>
        <w:rPr>
          <w:lang w:eastAsia="zh-CN"/>
        </w:rPr>
        <w:t>亡長上</w:t>
      </w:r>
      <w:r>
        <w:rPr>
          <w:rFonts w:eastAsia="宋体" w:hint="eastAsia"/>
          <w:lang w:eastAsia="zh-CN"/>
        </w:rPr>
        <w:t>《</w:t>
      </w:r>
      <w:r>
        <w:rPr>
          <w:lang w:eastAsia="zh-CN"/>
        </w:rPr>
        <w:t>表記</w:t>
      </w:r>
      <w:r>
        <w:rPr>
          <w:rFonts w:eastAsia="宋体" w:hint="eastAsia"/>
          <w:lang w:eastAsia="zh-CN"/>
        </w:rPr>
        <w:t>》</w:t>
      </w:r>
      <w:r>
        <w:rPr>
          <w:lang w:eastAsia="zh-CN"/>
        </w:rPr>
        <w:t>。</w:t>
      </w:r>
    </w:p>
    <w:p w14:paraId="5ECD6298" w14:textId="77777777" w:rsidR="00CC015B" w:rsidRDefault="00000000">
      <w:proofErr w:type="spellStart"/>
      <w:r>
        <w:t>傷亡</w:t>
      </w:r>
      <w:proofErr w:type="spellEnd"/>
    </w:p>
    <w:p w14:paraId="084C475A" w14:textId="77777777" w:rsidR="00CC015B" w:rsidRDefault="00000000">
      <w:proofErr w:type="spellStart"/>
      <w:r>
        <w:t>鄉方亡</w:t>
      </w:r>
      <w:proofErr w:type="gramStart"/>
      <w:r>
        <w:t>喪</w:t>
      </w:r>
      <w:proofErr w:type="spellEnd"/>
      <w:proofErr w:type="gramEnd"/>
      <w:r>
        <w:rPr>
          <w:rFonts w:eastAsia="宋体" w:hint="eastAsia"/>
          <w:lang w:eastAsia="zh-CN"/>
        </w:rPr>
        <w:t>《</w:t>
      </w:r>
      <w:proofErr w:type="spellStart"/>
      <w:r>
        <w:t>問喪</w:t>
      </w:r>
      <w:proofErr w:type="spellEnd"/>
      <w:r>
        <w:rPr>
          <w:rFonts w:eastAsia="宋体" w:hint="eastAsia"/>
          <w:lang w:eastAsia="zh-CN"/>
        </w:rPr>
        <w:t>》</w:t>
      </w:r>
      <w:r>
        <w:t>。</w:t>
      </w:r>
      <w:proofErr w:type="spellStart"/>
      <w:r>
        <w:t>悵愴妄</w:t>
      </w:r>
      <w:proofErr w:type="spellEnd"/>
    </w:p>
    <w:p w14:paraId="7159EAE9" w14:textId="77777777" w:rsidR="00CC015B" w:rsidRDefault="00000000">
      <w:r>
        <w:t>病</w:t>
      </w:r>
      <w:r>
        <w:rPr>
          <w:rFonts w:eastAsia="宋体" w:hint="eastAsia"/>
          <w:lang w:eastAsia="zh-CN"/>
        </w:rPr>
        <w:t>《</w:t>
      </w:r>
      <w:proofErr w:type="spellStart"/>
      <w:r>
        <w:t>儒行</w:t>
      </w:r>
      <w:proofErr w:type="spellEnd"/>
      <w:r>
        <w:rPr>
          <w:rFonts w:eastAsia="宋体" w:hint="eastAsia"/>
          <w:lang w:eastAsia="zh-CN"/>
        </w:rPr>
        <w:t>》“</w:t>
      </w:r>
      <w:proofErr w:type="spellStart"/>
      <w:r>
        <w:t>今衆人之命儒也</w:t>
      </w:r>
      <w:proofErr w:type="gramStart"/>
      <w:r>
        <w:t>妄</w:t>
      </w:r>
      <w:proofErr w:type="spellEnd"/>
      <w:proofErr w:type="gramEnd"/>
      <w:r>
        <w:rPr>
          <w:rFonts w:eastAsia="宋体" w:hint="eastAsia"/>
          <w:lang w:eastAsia="zh-CN"/>
        </w:rPr>
        <w:t>”</w:t>
      </w:r>
      <w:proofErr w:type="spellStart"/>
      <w:r>
        <w:t>二句。王肅讀至</w:t>
      </w:r>
      <w:proofErr w:type="spellEnd"/>
      <w:r>
        <w:rPr>
          <w:rFonts w:eastAsia="宋体" w:hint="eastAsia"/>
          <w:lang w:eastAsia="zh-CN"/>
        </w:rPr>
        <w:t>“</w:t>
      </w:r>
      <w:r>
        <w:t>亡</w:t>
      </w:r>
      <w:r>
        <w:t>1</w:t>
      </w:r>
      <w:r>
        <w:t>字絶句，今</w:t>
      </w:r>
      <w:proofErr w:type="gramStart"/>
      <w:r>
        <w:t>從</w:t>
      </w:r>
      <w:proofErr w:type="gramEnd"/>
      <w:r>
        <w:t>之。</w:t>
      </w:r>
    </w:p>
    <w:p w14:paraId="2195D4B9" w14:textId="77777777" w:rsidR="00CC015B" w:rsidRDefault="00000000">
      <w:proofErr w:type="spellStart"/>
      <w:r>
        <w:t>讓慶鏘姜昌鄉</w:t>
      </w:r>
      <w:proofErr w:type="spellEnd"/>
    </w:p>
    <w:p w14:paraId="0C0E7C3A" w14:textId="77777777" w:rsidR="00CC015B" w:rsidRDefault="00000000">
      <w:r>
        <w:t>京</w:t>
      </w:r>
      <w:r>
        <w:rPr>
          <w:rFonts w:eastAsia="宋体" w:hint="eastAsia"/>
          <w:lang w:eastAsia="zh-CN"/>
        </w:rPr>
        <w:t>《</w:t>
      </w:r>
      <w:proofErr w:type="spellStart"/>
      <w:r>
        <w:t>左傳。莊二十二年</w:t>
      </w:r>
      <w:proofErr w:type="spellEnd"/>
      <w:r>
        <w:rPr>
          <w:rFonts w:eastAsia="宋体" w:hint="eastAsia"/>
          <w:lang w:eastAsia="zh-CN"/>
        </w:rPr>
        <w:t>》</w:t>
      </w:r>
      <w:proofErr w:type="spellStart"/>
      <w:r>
        <w:t>陳</w:t>
      </w:r>
      <w:proofErr w:type="gramStart"/>
      <w:r>
        <w:t>懿氏妻敬</w:t>
      </w:r>
      <w:proofErr w:type="gramEnd"/>
      <w:r>
        <w:t>仲卜辭</w:t>
      </w:r>
      <w:proofErr w:type="spellEnd"/>
      <w:r>
        <w:t>。</w:t>
      </w:r>
    </w:p>
    <w:p w14:paraId="22C06755" w14:textId="77777777" w:rsidR="00CC015B" w:rsidRDefault="00000000">
      <w:proofErr w:type="spellStart"/>
      <w:proofErr w:type="gramStart"/>
      <w:r>
        <w:t>亡昌</w:t>
      </w:r>
      <w:proofErr w:type="spellEnd"/>
      <w:r>
        <w:rPr>
          <w:rFonts w:eastAsia="宋体" w:hint="eastAsia"/>
          <w:lang w:eastAsia="zh-CN"/>
        </w:rPr>
        <w:t>《</w:t>
      </w:r>
      <w:proofErr w:type="spellStart"/>
      <w:r>
        <w:t>閔二年</w:t>
      </w:r>
      <w:proofErr w:type="spellEnd"/>
      <w:r>
        <w:rPr>
          <w:rFonts w:eastAsia="宋体" w:hint="eastAsia"/>
          <w:lang w:eastAsia="zh-CN"/>
        </w:rPr>
        <w:t>》</w:t>
      </w:r>
      <w:proofErr w:type="spellStart"/>
      <w:proofErr w:type="gramEnd"/>
      <w:r>
        <w:t>成季將生卜辭</w:t>
      </w:r>
      <w:proofErr w:type="spellEnd"/>
      <w:r>
        <w:t>。</w:t>
      </w:r>
    </w:p>
    <w:p w14:paraId="4A48EC70" w14:textId="77777777" w:rsidR="00CC015B" w:rsidRDefault="00000000">
      <w:proofErr w:type="spellStart"/>
      <w:r>
        <w:t>羊衁筐貺償</w:t>
      </w:r>
      <w:proofErr w:type="spellEnd"/>
    </w:p>
    <w:p w14:paraId="6AA3663E" w14:textId="77777777" w:rsidR="00CC015B" w:rsidRDefault="00000000">
      <w:r>
        <w:rPr>
          <w:rFonts w:eastAsia="宋体" w:hint="eastAsia"/>
          <w:lang w:eastAsia="zh-CN"/>
        </w:rPr>
        <w:t>《</w:t>
      </w:r>
      <w:proofErr w:type="spellStart"/>
      <w:r>
        <w:t>十五年</w:t>
      </w:r>
      <w:proofErr w:type="spellEnd"/>
      <w:r>
        <w:rPr>
          <w:rFonts w:eastAsia="宋体" w:hint="eastAsia"/>
          <w:lang w:eastAsia="zh-CN"/>
        </w:rPr>
        <w:t>》</w:t>
      </w:r>
      <w:r>
        <w:t>。</w:t>
      </w:r>
    </w:p>
    <w:p w14:paraId="19964566" w14:textId="77777777" w:rsidR="00CC015B" w:rsidRDefault="00000000">
      <w:proofErr w:type="spellStart"/>
      <w:r>
        <w:t>上堂</w:t>
      </w:r>
      <w:proofErr w:type="spellEnd"/>
    </w:p>
    <w:p w14:paraId="34F10A9C" w14:textId="77777777" w:rsidR="00CC015B" w:rsidRDefault="00000000">
      <w:r>
        <w:rPr>
          <w:rFonts w:eastAsia="宋体" w:hint="eastAsia"/>
          <w:lang w:eastAsia="zh-CN"/>
        </w:rPr>
        <w:t>《</w:t>
      </w:r>
      <w:proofErr w:type="spellStart"/>
      <w:r>
        <w:t>文二年</w:t>
      </w:r>
      <w:proofErr w:type="spellEnd"/>
      <w:r>
        <w:rPr>
          <w:rFonts w:eastAsia="宋体" w:hint="eastAsia"/>
          <w:lang w:eastAsia="zh-CN"/>
        </w:rPr>
        <w:t>》</w:t>
      </w:r>
      <w:proofErr w:type="spellStart"/>
      <w:r>
        <w:t>晉狼瞫引</w:t>
      </w:r>
      <w:proofErr w:type="spellEnd"/>
      <w:r>
        <w:rPr>
          <w:rFonts w:eastAsia="宋体" w:hint="eastAsia"/>
          <w:lang w:eastAsia="zh-CN"/>
        </w:rPr>
        <w:t>《</w:t>
      </w:r>
      <w:proofErr w:type="spellStart"/>
      <w:r>
        <w:t>周志</w:t>
      </w:r>
      <w:proofErr w:type="spellEnd"/>
      <w:r>
        <w:rPr>
          <w:rFonts w:eastAsia="宋体" w:hint="eastAsia"/>
          <w:lang w:eastAsia="zh-CN"/>
        </w:rPr>
        <w:t>》</w:t>
      </w:r>
      <w:r>
        <w:t>。</w:t>
      </w:r>
    </w:p>
    <w:p w14:paraId="1E30D120" w14:textId="77777777" w:rsidR="00CC015B" w:rsidRDefault="00000000">
      <w:proofErr w:type="spellStart"/>
      <w:r>
        <w:t>賞殃</w:t>
      </w:r>
      <w:proofErr w:type="spellEnd"/>
    </w:p>
    <w:p w14:paraId="51D372EB" w14:textId="77777777" w:rsidR="00CC015B" w:rsidRDefault="00000000">
      <w:r>
        <w:rPr>
          <w:rFonts w:eastAsia="宋体" w:hint="eastAsia"/>
          <w:lang w:eastAsia="zh-CN"/>
        </w:rPr>
        <w:t>《</w:t>
      </w:r>
      <w:proofErr w:type="spellStart"/>
      <w:r>
        <w:t>襄二十六年</w:t>
      </w:r>
      <w:proofErr w:type="spellEnd"/>
      <w:r>
        <w:rPr>
          <w:rFonts w:eastAsia="宋体" w:hint="eastAsia"/>
          <w:lang w:eastAsia="zh-CN"/>
        </w:rPr>
        <w:t>》</w:t>
      </w:r>
      <w:proofErr w:type="spellStart"/>
      <w:r>
        <w:t>叔孫穆子言</w:t>
      </w:r>
      <w:proofErr w:type="spellEnd"/>
      <w:r>
        <w:t>。</w:t>
      </w:r>
    </w:p>
    <w:p w14:paraId="37EC8759" w14:textId="77777777" w:rsidR="00CC015B" w:rsidRDefault="00000000">
      <w:proofErr w:type="spellStart"/>
      <w:r>
        <w:t>翔廣</w:t>
      </w:r>
      <w:proofErr w:type="spellEnd"/>
    </w:p>
    <w:p w14:paraId="08114358" w14:textId="77777777" w:rsidR="00CC015B" w:rsidRDefault="00000000">
      <w:r>
        <w:rPr>
          <w:rFonts w:eastAsia="宋体" w:hint="eastAsia"/>
          <w:lang w:eastAsia="zh-CN"/>
        </w:rPr>
        <w:lastRenderedPageBreak/>
        <w:t>《</w:t>
      </w:r>
      <w:proofErr w:type="spellStart"/>
      <w:r>
        <w:t>昭五年</w:t>
      </w:r>
      <w:proofErr w:type="spellEnd"/>
      <w:r>
        <w:rPr>
          <w:rFonts w:eastAsia="宋体" w:hint="eastAsia"/>
          <w:lang w:eastAsia="zh-CN"/>
        </w:rPr>
        <w:t>》</w:t>
      </w:r>
      <w:proofErr w:type="spellStart"/>
      <w:r>
        <w:t>叔孫穆子</w:t>
      </w:r>
      <w:proofErr w:type="spellEnd"/>
    </w:p>
    <w:p w14:paraId="19512A90" w14:textId="77777777" w:rsidR="00CC015B" w:rsidRDefault="00000000">
      <w:pPr>
        <w:rPr>
          <w:lang w:eastAsia="zh-CN"/>
        </w:rPr>
      </w:pPr>
      <w:r>
        <w:rPr>
          <w:lang w:eastAsia="zh-CN"/>
        </w:rPr>
        <w:t>生</w:t>
      </w:r>
      <w:proofErr w:type="gramStart"/>
      <w:r>
        <w:rPr>
          <w:lang w:eastAsia="zh-CN"/>
        </w:rPr>
        <w:t>筮</w:t>
      </w:r>
      <w:proofErr w:type="gramEnd"/>
      <w:r>
        <w:rPr>
          <w:lang w:eastAsia="zh-CN"/>
        </w:rPr>
        <w:t>辭。</w:t>
      </w:r>
    </w:p>
    <w:p w14:paraId="59DA9480" w14:textId="77777777" w:rsidR="00CC015B" w:rsidRDefault="00000000">
      <w:pPr>
        <w:rPr>
          <w:lang w:eastAsia="zh-CN"/>
        </w:rPr>
      </w:pPr>
      <w:r>
        <w:rPr>
          <w:lang w:eastAsia="zh-CN"/>
        </w:rPr>
        <w:t>黄裳</w:t>
      </w:r>
    </w:p>
    <w:p w14:paraId="317FE990" w14:textId="77777777" w:rsidR="00CC015B" w:rsidRDefault="00000000">
      <w:pPr>
        <w:rPr>
          <w:lang w:eastAsia="zh-CN"/>
        </w:rPr>
      </w:pPr>
      <w:r>
        <w:rPr>
          <w:rFonts w:eastAsia="宋体" w:hint="eastAsia"/>
          <w:lang w:eastAsia="zh-CN"/>
        </w:rPr>
        <w:t>《</w:t>
      </w:r>
      <w:r>
        <w:rPr>
          <w:lang w:eastAsia="zh-CN"/>
        </w:rPr>
        <w:t>十二年</w:t>
      </w:r>
      <w:r>
        <w:rPr>
          <w:rFonts w:eastAsia="宋体" w:hint="eastAsia"/>
          <w:lang w:eastAsia="zh-CN"/>
        </w:rPr>
        <w:t>》</w:t>
      </w:r>
      <w:proofErr w:type="gramStart"/>
      <w:r>
        <w:rPr>
          <w:lang w:eastAsia="zh-CN"/>
        </w:rPr>
        <w:t>子服思</w:t>
      </w:r>
      <w:proofErr w:type="gramEnd"/>
      <w:r>
        <w:rPr>
          <w:lang w:eastAsia="zh-CN"/>
        </w:rPr>
        <w:t>伯言。</w:t>
      </w:r>
    </w:p>
    <w:p w14:paraId="133004D8" w14:textId="77777777" w:rsidR="00CC015B" w:rsidRDefault="00000000">
      <w:proofErr w:type="spellStart"/>
      <w:proofErr w:type="gramStart"/>
      <w:r>
        <w:t>商亡</w:t>
      </w:r>
      <w:proofErr w:type="spellEnd"/>
      <w:r>
        <w:rPr>
          <w:rFonts w:eastAsia="宋体" w:hint="eastAsia"/>
          <w:lang w:eastAsia="zh-CN"/>
        </w:rPr>
        <w:t>《</w:t>
      </w:r>
      <w:proofErr w:type="spellStart"/>
      <w:r>
        <w:t>二十六年</w:t>
      </w:r>
      <w:proofErr w:type="spellEnd"/>
      <w:r>
        <w:rPr>
          <w:rFonts w:eastAsia="宋体" w:hint="eastAsia"/>
          <w:lang w:eastAsia="zh-CN"/>
        </w:rPr>
        <w:t>》</w:t>
      </w:r>
      <w:proofErr w:type="spellStart"/>
      <w:proofErr w:type="gramEnd"/>
      <w:r>
        <w:t>齊晏子引</w:t>
      </w:r>
      <w:proofErr w:type="spellEnd"/>
      <w:r>
        <w:rPr>
          <w:rFonts w:eastAsia="宋体" w:hint="eastAsia"/>
          <w:lang w:eastAsia="zh-CN"/>
        </w:rPr>
        <w:t>《</w:t>
      </w:r>
      <w:r>
        <w:t>詩</w:t>
      </w:r>
      <w:r>
        <w:rPr>
          <w:rFonts w:eastAsia="宋体" w:hint="eastAsia"/>
          <w:lang w:eastAsia="zh-CN"/>
        </w:rPr>
        <w:t>》</w:t>
      </w:r>
      <w:r>
        <w:t>。</w:t>
      </w:r>
      <w:proofErr w:type="spellStart"/>
      <w:proofErr w:type="gramStart"/>
      <w:r>
        <w:t>唐常方</w:t>
      </w:r>
      <w:proofErr w:type="gramEnd"/>
      <w:r>
        <w:t>行綱亡</w:t>
      </w:r>
      <w:proofErr w:type="spellEnd"/>
      <w:r>
        <w:rPr>
          <w:rFonts w:eastAsia="宋体" w:hint="eastAsia"/>
          <w:lang w:eastAsia="zh-CN"/>
        </w:rPr>
        <w:t>《（</w:t>
      </w:r>
      <w:r>
        <w:t>襄</w:t>
      </w:r>
      <w:r>
        <w:rPr>
          <w:rFonts w:eastAsia="宋体" w:hint="eastAsia"/>
          <w:lang w:eastAsia="zh-CN"/>
        </w:rPr>
        <w:t>）【</w:t>
      </w:r>
      <w:r>
        <w:t>哀</w:t>
      </w:r>
      <w:r>
        <w:t>1</w:t>
      </w:r>
      <w:r>
        <w:t>六</w:t>
      </w:r>
    </w:p>
    <w:p w14:paraId="3436898B" w14:textId="77777777" w:rsidR="00CC015B" w:rsidRDefault="00000000">
      <w:r>
        <w:t>年</w:t>
      </w:r>
      <w:proofErr w:type="gramStart"/>
      <w:r>
        <w:rPr>
          <w:rFonts w:eastAsia="宋体" w:hint="eastAsia"/>
          <w:lang w:eastAsia="zh-CN"/>
        </w:rPr>
        <w:t>》</w:t>
      </w:r>
      <w:proofErr w:type="spellStart"/>
      <w:proofErr w:type="gramEnd"/>
      <w:r>
        <w:t>孔子引</w:t>
      </w:r>
      <w:proofErr w:type="spellEnd"/>
      <w:r>
        <w:rPr>
          <w:rFonts w:eastAsia="宋体" w:hint="eastAsia"/>
          <w:lang w:eastAsia="zh-CN"/>
        </w:rPr>
        <w:t>《</w:t>
      </w:r>
      <w:r>
        <w:t>夏</w:t>
      </w:r>
      <w:r>
        <w:rPr>
          <w:rFonts w:eastAsia="宋体" w:hint="eastAsia"/>
          <w:lang w:eastAsia="zh-CN"/>
        </w:rPr>
        <w:t>（</w:t>
      </w:r>
      <w:r>
        <w:t>詩</w:t>
      </w:r>
      <w:r>
        <w:rPr>
          <w:rFonts w:eastAsia="宋体" w:hint="eastAsia"/>
          <w:lang w:eastAsia="zh-CN"/>
        </w:rPr>
        <w:t>）【</w:t>
      </w:r>
      <w:r>
        <w:t>書</w:t>
      </w:r>
      <w:r>
        <w:rPr>
          <w:rFonts w:eastAsia="宋体" w:hint="eastAsia"/>
          <w:lang w:eastAsia="zh-CN"/>
        </w:rPr>
        <w:t>】》</w:t>
      </w:r>
      <w:r>
        <w:t>。</w:t>
      </w:r>
    </w:p>
    <w:p w14:paraId="2B476061" w14:textId="77777777" w:rsidR="00CC015B" w:rsidRDefault="00000000">
      <w:proofErr w:type="spellStart"/>
      <w:r>
        <w:t>陽</w:t>
      </w:r>
      <w:proofErr w:type="gramStart"/>
      <w:r>
        <w:t>兵姜商</w:t>
      </w:r>
      <w:proofErr w:type="spellEnd"/>
      <w:proofErr w:type="gramEnd"/>
      <w:r>
        <w:rPr>
          <w:rFonts w:eastAsia="宋体" w:hint="eastAsia"/>
          <w:lang w:eastAsia="zh-CN"/>
        </w:rPr>
        <w:t>《</w:t>
      </w:r>
      <w:proofErr w:type="spellStart"/>
      <w:r>
        <w:t>九年</w:t>
      </w:r>
      <w:proofErr w:type="spellEnd"/>
      <w:r>
        <w:rPr>
          <w:rFonts w:eastAsia="宋体" w:hint="eastAsia"/>
          <w:lang w:eastAsia="zh-CN"/>
        </w:rPr>
        <w:t>》</w:t>
      </w:r>
      <w:proofErr w:type="spellStart"/>
      <w:r>
        <w:t>晉趙鞅救鄭卜辭</w:t>
      </w:r>
      <w:proofErr w:type="spellEnd"/>
      <w:r>
        <w:t>。</w:t>
      </w:r>
    </w:p>
    <w:p w14:paraId="6C493CA2" w14:textId="77777777" w:rsidR="00CC015B" w:rsidRDefault="00000000">
      <w:pPr>
        <w:rPr>
          <w:lang w:eastAsia="zh-CN"/>
        </w:rPr>
      </w:pPr>
      <w:r>
        <w:rPr>
          <w:lang w:eastAsia="zh-CN"/>
        </w:rPr>
        <w:t>羊亡</w:t>
      </w:r>
    </w:p>
    <w:p w14:paraId="50A7F30F" w14:textId="77777777" w:rsidR="00CC015B" w:rsidRDefault="00000000">
      <w:pPr>
        <w:rPr>
          <w:lang w:eastAsia="zh-CN"/>
        </w:rPr>
      </w:pPr>
      <w:r>
        <w:rPr>
          <w:rFonts w:eastAsia="宋体" w:hint="eastAsia"/>
          <w:lang w:eastAsia="zh-CN"/>
        </w:rPr>
        <w:t>《</w:t>
      </w:r>
      <w:r>
        <w:rPr>
          <w:lang w:eastAsia="zh-CN"/>
        </w:rPr>
        <w:t>十七年</w:t>
      </w:r>
      <w:r>
        <w:rPr>
          <w:rFonts w:eastAsia="宋体" w:hint="eastAsia"/>
          <w:lang w:eastAsia="zh-CN"/>
        </w:rPr>
        <w:t>》</w:t>
      </w:r>
      <w:r>
        <w:rPr>
          <w:lang w:eastAsia="zh-CN"/>
        </w:rPr>
        <w:t>衛侯</w:t>
      </w:r>
      <w:proofErr w:type="gramStart"/>
      <w:r>
        <w:rPr>
          <w:lang w:eastAsia="zh-CN"/>
        </w:rPr>
        <w:t>夢</w:t>
      </w:r>
      <w:proofErr w:type="gramEnd"/>
      <w:r>
        <w:rPr>
          <w:lang w:eastAsia="zh-CN"/>
        </w:rPr>
        <w:t>于北宫卜辭。</w:t>
      </w:r>
    </w:p>
    <w:p w14:paraId="562468FB" w14:textId="77777777" w:rsidR="00CC015B" w:rsidRDefault="00000000">
      <w:proofErr w:type="spellStart"/>
      <w:r>
        <w:t>網上</w:t>
      </w:r>
      <w:proofErr w:type="spellEnd"/>
    </w:p>
    <w:p w14:paraId="4DDC398D" w14:textId="77777777" w:rsidR="00CC015B" w:rsidRDefault="00000000">
      <w:r>
        <w:rPr>
          <w:rFonts w:eastAsia="宋体" w:hint="eastAsia"/>
          <w:lang w:eastAsia="zh-CN"/>
        </w:rPr>
        <w:t>《</w:t>
      </w:r>
      <w:proofErr w:type="spellStart"/>
      <w:r>
        <w:t>周語中</w:t>
      </w:r>
      <w:proofErr w:type="spellEnd"/>
      <w:r>
        <w:rPr>
          <w:rFonts w:eastAsia="宋体" w:hint="eastAsia"/>
          <w:lang w:eastAsia="zh-CN"/>
        </w:rPr>
        <w:t>》</w:t>
      </w:r>
      <w:proofErr w:type="spellStart"/>
      <w:proofErr w:type="gramStart"/>
      <w:r>
        <w:t>單</w:t>
      </w:r>
      <w:proofErr w:type="gramEnd"/>
      <w:r>
        <w:t>襄公引諺</w:t>
      </w:r>
      <w:proofErr w:type="spellEnd"/>
      <w:r>
        <w:t>。</w:t>
      </w:r>
    </w:p>
    <w:p w14:paraId="1498C44C" w14:textId="77777777" w:rsidR="00CC015B" w:rsidRDefault="00000000">
      <w:pPr>
        <w:rPr>
          <w:rFonts w:eastAsia="宋体"/>
          <w:lang w:eastAsia="zh-CN"/>
        </w:rPr>
      </w:pPr>
      <w:proofErr w:type="spellStart"/>
      <w:r>
        <w:t>嘗</w:t>
      </w:r>
      <w:proofErr w:type="gramStart"/>
      <w:r>
        <w:t>傷</w:t>
      </w:r>
      <w:proofErr w:type="spellEnd"/>
      <w:proofErr w:type="gramEnd"/>
      <w:r>
        <w:rPr>
          <w:rFonts w:eastAsia="宋体" w:hint="eastAsia"/>
          <w:lang w:eastAsia="zh-CN"/>
        </w:rPr>
        <w:t>《</w:t>
      </w:r>
      <w:proofErr w:type="spellStart"/>
      <w:r>
        <w:t>周語下</w:t>
      </w:r>
      <w:proofErr w:type="spellEnd"/>
      <w:r>
        <w:rPr>
          <w:rFonts w:eastAsia="宋体" w:hint="eastAsia"/>
          <w:lang w:eastAsia="zh-CN"/>
        </w:rPr>
        <w:t>》</w:t>
      </w:r>
      <w:proofErr w:type="spellStart"/>
      <w:r>
        <w:t>太子晉引人言。</w:t>
      </w:r>
      <w:proofErr w:type="gramStart"/>
      <w:r>
        <w:t>行明</w:t>
      </w:r>
      <w:proofErr w:type="spellEnd"/>
      <w:r>
        <w:rPr>
          <w:rFonts w:eastAsia="宋体" w:hint="eastAsia"/>
          <w:lang w:eastAsia="zh-CN"/>
        </w:rPr>
        <w:t>《</w:t>
      </w:r>
      <w:proofErr w:type="spellStart"/>
      <w:r>
        <w:t>晉語三</w:t>
      </w:r>
      <w:proofErr w:type="spellEnd"/>
      <w:r>
        <w:rPr>
          <w:rFonts w:eastAsia="宋体" w:hint="eastAsia"/>
          <w:lang w:eastAsia="zh-CN"/>
        </w:rPr>
        <w:t>》</w:t>
      </w:r>
      <w:proofErr w:type="spellStart"/>
      <w:proofErr w:type="gramEnd"/>
      <w:r>
        <w:t>慶鄭對</w:t>
      </w:r>
      <w:proofErr w:type="spellEnd"/>
      <w:r>
        <w:rPr>
          <w:rFonts w:eastAsia="宋体" w:hint="eastAsia"/>
          <w:lang w:eastAsia="zh-CN"/>
        </w:rPr>
        <w:t>（</w:t>
      </w:r>
      <w:r>
        <w:t>思</w:t>
      </w:r>
      <w:r>
        <w:rPr>
          <w:rFonts w:eastAsia="宋体" w:hint="eastAsia"/>
          <w:lang w:eastAsia="zh-CN"/>
        </w:rPr>
        <w:t>）【</w:t>
      </w:r>
      <w:r>
        <w:t>惠</w:t>
      </w:r>
      <w:r>
        <w:t>1</w:t>
      </w:r>
      <w:r>
        <w:t>公</w:t>
      </w:r>
      <w:r>
        <w:rPr>
          <w:rFonts w:eastAsia="宋体" w:hint="eastAsia"/>
          <w:lang w:eastAsia="zh-CN"/>
        </w:rPr>
        <w:t>“</w:t>
      </w:r>
      <w:proofErr w:type="spellStart"/>
      <w:r>
        <w:t>下有直言</w:t>
      </w:r>
      <w:proofErr w:type="spellEnd"/>
      <w:r>
        <w:rPr>
          <w:rFonts w:eastAsia="宋体" w:hint="eastAsia"/>
          <w:lang w:eastAsia="zh-CN"/>
        </w:rPr>
        <w:t>”</w:t>
      </w:r>
    </w:p>
    <w:p w14:paraId="43AF4491" w14:textId="77777777" w:rsidR="00CC015B" w:rsidRDefault="00000000">
      <w:proofErr w:type="spellStart"/>
      <w:r>
        <w:t>四句。常剛行常</w:t>
      </w:r>
      <w:proofErr w:type="spellEnd"/>
    </w:p>
    <w:p w14:paraId="35E647EB" w14:textId="77777777" w:rsidR="00CC015B" w:rsidRDefault="00000000">
      <w:proofErr w:type="spellStart"/>
      <w:r>
        <w:t>常荒</w:t>
      </w:r>
      <w:proofErr w:type="gramStart"/>
      <w:r>
        <w:t>荒祥殃亡</w:t>
      </w:r>
      <w:proofErr w:type="gramEnd"/>
      <w:r>
        <w:t>荒</w:t>
      </w:r>
      <w:proofErr w:type="gramStart"/>
      <w:r>
        <w:t>荒常皇常</w:t>
      </w:r>
      <w:proofErr w:type="gramEnd"/>
      <w:r>
        <w:t>行陽匡常行陽剛</w:t>
      </w:r>
      <w:proofErr w:type="spellEnd"/>
      <w:r>
        <w:rPr>
          <w:rFonts w:eastAsia="宋体" w:hint="eastAsia"/>
          <w:lang w:eastAsia="zh-CN"/>
        </w:rPr>
        <w:t>“</w:t>
      </w:r>
      <w:proofErr w:type="spellStart"/>
      <w:r>
        <w:t>天道皇</w:t>
      </w:r>
      <w:proofErr w:type="spellEnd"/>
    </w:p>
    <w:p w14:paraId="5E61C2A8" w14:textId="77777777" w:rsidR="00CC015B" w:rsidRDefault="00000000">
      <w:r>
        <w:t>皇</w:t>
      </w:r>
      <w:proofErr w:type="gramStart"/>
      <w:r>
        <w:rPr>
          <w:rFonts w:eastAsia="宋体" w:hint="eastAsia"/>
          <w:lang w:eastAsia="zh-CN"/>
        </w:rPr>
        <w:t>”</w:t>
      </w:r>
      <w:proofErr w:type="spellStart"/>
      <w:proofErr w:type="gramEnd"/>
      <w:r>
        <w:t>以下十五句</w:t>
      </w:r>
      <w:proofErr w:type="spellEnd"/>
      <w:r>
        <w:t>。</w:t>
      </w:r>
    </w:p>
    <w:p w14:paraId="6775A163" w14:textId="77777777" w:rsidR="00CC015B" w:rsidRDefault="00000000">
      <w:proofErr w:type="spellStart"/>
      <w:r>
        <w:t>行藏</w:t>
      </w:r>
      <w:proofErr w:type="spellEnd"/>
    </w:p>
    <w:p w14:paraId="26BD448F" w14:textId="77777777" w:rsidR="00CC015B" w:rsidRDefault="00000000">
      <w:r>
        <w:rPr>
          <w:rFonts w:eastAsia="宋体" w:hint="eastAsia"/>
          <w:lang w:eastAsia="zh-CN"/>
        </w:rPr>
        <w:t>《</w:t>
      </w:r>
      <w:proofErr w:type="spellStart"/>
      <w:r>
        <w:t>論語。述而</w:t>
      </w:r>
      <w:proofErr w:type="spellEnd"/>
      <w:r>
        <w:rPr>
          <w:rFonts w:eastAsia="宋体" w:hint="eastAsia"/>
          <w:lang w:eastAsia="zh-CN"/>
        </w:rPr>
        <w:t>》“</w:t>
      </w:r>
      <w:proofErr w:type="spellStart"/>
      <w:r>
        <w:t>用之則行</w:t>
      </w:r>
      <w:proofErr w:type="spellEnd"/>
      <w:r>
        <w:rPr>
          <w:rFonts w:eastAsia="宋体" w:hint="eastAsia"/>
          <w:lang w:eastAsia="zh-CN"/>
        </w:rPr>
        <w:t>”</w:t>
      </w:r>
      <w:proofErr w:type="spellStart"/>
      <w:r>
        <w:t>二句。卿兄</w:t>
      </w:r>
      <w:proofErr w:type="spellEnd"/>
      <w:r>
        <w:rPr>
          <w:rFonts w:eastAsia="宋体" w:hint="eastAsia"/>
          <w:lang w:eastAsia="zh-CN"/>
        </w:rPr>
        <w:t>《</w:t>
      </w:r>
      <w:proofErr w:type="spellStart"/>
      <w:r>
        <w:t>子罕</w:t>
      </w:r>
      <w:proofErr w:type="spellEnd"/>
      <w:r>
        <w:rPr>
          <w:rFonts w:eastAsia="宋体" w:hint="eastAsia"/>
          <w:lang w:eastAsia="zh-CN"/>
        </w:rPr>
        <w:t>》“</w:t>
      </w:r>
      <w:proofErr w:type="spellStart"/>
      <w:r>
        <w:t>出則事公卿</w:t>
      </w:r>
      <w:proofErr w:type="spellEnd"/>
      <w:r>
        <w:rPr>
          <w:rFonts w:eastAsia="宋体" w:hint="eastAsia"/>
          <w:lang w:eastAsia="zh-CN"/>
        </w:rPr>
        <w:t>”</w:t>
      </w:r>
      <w:proofErr w:type="spellStart"/>
      <w:r>
        <w:t>二句。兄上</w:t>
      </w:r>
      <w:proofErr w:type="spellEnd"/>
      <w:proofErr w:type="gramStart"/>
      <w:r>
        <w:rPr>
          <w:rFonts w:eastAsia="宋体" w:hint="eastAsia"/>
          <w:lang w:eastAsia="zh-CN"/>
        </w:rPr>
        <w:t>《</w:t>
      </w:r>
      <w:proofErr w:type="gramEnd"/>
      <w:r>
        <w:t>孟</w:t>
      </w:r>
    </w:p>
    <w:p w14:paraId="45FBE383" w14:textId="77777777" w:rsidR="00CC015B" w:rsidRDefault="00000000">
      <w:r>
        <w:t>子</w:t>
      </w:r>
      <w:r>
        <w:rPr>
          <w:rFonts w:eastAsia="宋体" w:hint="eastAsia"/>
          <w:lang w:eastAsia="zh-CN"/>
        </w:rPr>
        <w:t>•</w:t>
      </w:r>
      <w:proofErr w:type="spellStart"/>
      <w:r>
        <w:t>梁惠王上</w:t>
      </w:r>
      <w:proofErr w:type="spellEnd"/>
      <w:proofErr w:type="gramStart"/>
      <w:r>
        <w:rPr>
          <w:rFonts w:eastAsia="宋体" w:hint="eastAsia"/>
          <w:lang w:eastAsia="zh-CN"/>
        </w:rPr>
        <w:t>》</w:t>
      </w:r>
      <w:proofErr w:type="spellStart"/>
      <w:proofErr w:type="gramEnd"/>
      <w:r>
        <w:t>r</w:t>
      </w:r>
      <w:r>
        <w:t>入</w:t>
      </w:r>
      <w:proofErr w:type="spellEnd"/>
      <w:r>
        <w:rPr>
          <w:rFonts w:eastAsia="宋体" w:hint="eastAsia"/>
          <w:lang w:eastAsia="zh-CN"/>
        </w:rPr>
        <w:t>【</w:t>
      </w:r>
      <w:proofErr w:type="spellStart"/>
      <w:r>
        <w:t>以事其父兄</w:t>
      </w:r>
      <w:proofErr w:type="spellEnd"/>
      <w:r>
        <w:rPr>
          <w:rFonts w:eastAsia="宋体" w:hint="eastAsia"/>
          <w:lang w:eastAsia="zh-CN"/>
        </w:rPr>
        <w:t>”</w:t>
      </w:r>
      <w:proofErr w:type="spellStart"/>
      <w:r>
        <w:t>二句</w:t>
      </w:r>
      <w:proofErr w:type="spellEnd"/>
      <w:r>
        <w:rPr>
          <w:rFonts w:eastAsia="宋体" w:hint="eastAsia"/>
          <w:lang w:eastAsia="zh-CN"/>
        </w:rPr>
        <w:t>】</w:t>
      </w:r>
      <w:r>
        <w:t>。</w:t>
      </w:r>
    </w:p>
    <w:p w14:paraId="6B53EFF4" w14:textId="77777777" w:rsidR="00CC015B" w:rsidRDefault="00000000">
      <w:proofErr w:type="spellStart"/>
      <w:r>
        <w:t>揚疆張光</w:t>
      </w:r>
      <w:proofErr w:type="spellEnd"/>
    </w:p>
    <w:p w14:paraId="0E295BE7" w14:textId="77777777" w:rsidR="00CC015B" w:rsidRDefault="00000000">
      <w:r>
        <w:rPr>
          <w:rFonts w:eastAsia="宋体" w:hint="eastAsia"/>
          <w:lang w:eastAsia="zh-CN"/>
        </w:rPr>
        <w:t>《</w:t>
      </w:r>
      <w:proofErr w:type="spellStart"/>
      <w:r>
        <w:t>滕文公下</w:t>
      </w:r>
      <w:proofErr w:type="spellEnd"/>
      <w:r>
        <w:rPr>
          <w:rFonts w:eastAsia="宋体" w:hint="eastAsia"/>
          <w:lang w:eastAsia="zh-CN"/>
        </w:rPr>
        <w:t>》</w:t>
      </w:r>
      <w:r>
        <w:t>引</w:t>
      </w:r>
      <w:r>
        <w:rPr>
          <w:rFonts w:eastAsia="宋体" w:hint="eastAsia"/>
          <w:lang w:eastAsia="zh-CN"/>
        </w:rPr>
        <w:t>《</w:t>
      </w:r>
      <w:proofErr w:type="spellStart"/>
      <w:r>
        <w:t>太誓</w:t>
      </w:r>
      <w:proofErr w:type="spellEnd"/>
      <w:r>
        <w:rPr>
          <w:rFonts w:eastAsia="宋体" w:hint="eastAsia"/>
          <w:lang w:eastAsia="zh-CN"/>
        </w:rPr>
        <w:t>》</w:t>
      </w:r>
      <w:r>
        <w:t>。</w:t>
      </w:r>
    </w:p>
    <w:p w14:paraId="63B774EC" w14:textId="77777777" w:rsidR="00CC015B" w:rsidRDefault="00000000">
      <w:proofErr w:type="spellStart"/>
      <w:r>
        <w:t>亡鄉</w:t>
      </w:r>
      <w:proofErr w:type="spellEnd"/>
    </w:p>
    <w:p w14:paraId="100D70EE" w14:textId="77777777" w:rsidR="00CC015B" w:rsidRDefault="00000000">
      <w:r>
        <w:rPr>
          <w:rFonts w:eastAsia="宋体" w:hint="eastAsia"/>
          <w:lang w:eastAsia="zh-CN"/>
        </w:rPr>
        <w:t>《</w:t>
      </w:r>
      <w:proofErr w:type="spellStart"/>
      <w:r>
        <w:t>告子上</w:t>
      </w:r>
      <w:proofErr w:type="spellEnd"/>
      <w:r>
        <w:rPr>
          <w:rFonts w:eastAsia="宋体" w:hint="eastAsia"/>
          <w:lang w:eastAsia="zh-CN"/>
        </w:rPr>
        <w:t>》</w:t>
      </w:r>
      <w:proofErr w:type="spellStart"/>
      <w:r>
        <w:t>引孔子曰</w:t>
      </w:r>
      <w:proofErr w:type="spellEnd"/>
      <w:r>
        <w:rPr>
          <w:rFonts w:eastAsia="宋体" w:hint="eastAsia"/>
          <w:lang w:eastAsia="zh-CN"/>
        </w:rPr>
        <w:t>“</w:t>
      </w:r>
      <w:proofErr w:type="spellStart"/>
      <w:r>
        <w:t>操則</w:t>
      </w:r>
      <w:proofErr w:type="spellEnd"/>
    </w:p>
    <w:p w14:paraId="6EB22337" w14:textId="77777777" w:rsidR="00CC015B" w:rsidRDefault="00000000">
      <w:r>
        <w:t>存</w:t>
      </w:r>
      <w:proofErr w:type="gramStart"/>
      <w:r>
        <w:rPr>
          <w:rFonts w:eastAsia="宋体" w:hint="eastAsia"/>
          <w:lang w:eastAsia="zh-CN"/>
        </w:rPr>
        <w:t>”</w:t>
      </w:r>
      <w:proofErr w:type="spellStart"/>
      <w:proofErr w:type="gramEnd"/>
      <w:r>
        <w:t>四句。陽明藏英</w:t>
      </w:r>
      <w:proofErr w:type="spellEnd"/>
    </w:p>
    <w:p w14:paraId="42FDDD22" w14:textId="77777777" w:rsidR="00CC015B" w:rsidRDefault="00000000">
      <w:r>
        <w:rPr>
          <w:rFonts w:eastAsia="宋体" w:hint="eastAsia"/>
          <w:lang w:eastAsia="zh-CN"/>
        </w:rPr>
        <w:t>《</w:t>
      </w:r>
      <w:proofErr w:type="spellStart"/>
      <w:r>
        <w:t>爾雅。釋天</w:t>
      </w:r>
      <w:proofErr w:type="spellEnd"/>
      <w:r>
        <w:rPr>
          <w:rFonts w:eastAsia="宋体" w:hint="eastAsia"/>
          <w:lang w:eastAsia="zh-CN"/>
        </w:rPr>
        <w:t>•</w:t>
      </w:r>
      <w:r>
        <w:t>祥</w:t>
      </w:r>
      <w:r>
        <w:rPr>
          <w:rFonts w:eastAsia="宋体" w:hint="eastAsia"/>
          <w:lang w:eastAsia="zh-CN"/>
        </w:rPr>
        <w:t>》</w:t>
      </w:r>
      <w:r>
        <w:t>。</w:t>
      </w:r>
    </w:p>
    <w:p w14:paraId="20192769" w14:textId="77777777" w:rsidR="00CC015B" w:rsidRDefault="00000000">
      <w:pPr>
        <w:rPr>
          <w:rFonts w:eastAsia="宋体"/>
          <w:lang w:eastAsia="zh-CN"/>
        </w:rPr>
      </w:pPr>
      <w:proofErr w:type="spellStart"/>
      <w:r>
        <w:lastRenderedPageBreak/>
        <w:t>相</w:t>
      </w:r>
      <w:proofErr w:type="gramStart"/>
      <w:r>
        <w:t>壯</w:t>
      </w:r>
      <w:proofErr w:type="gramEnd"/>
      <w:r>
        <w:t>陽</w:t>
      </w:r>
      <w:proofErr w:type="spellEnd"/>
      <w:r>
        <w:rPr>
          <w:rFonts w:eastAsia="宋体" w:hint="eastAsia"/>
          <w:lang w:eastAsia="zh-CN"/>
        </w:rPr>
        <w:t>《</w:t>
      </w:r>
      <w:proofErr w:type="spellStart"/>
      <w:r>
        <w:t>月名</w:t>
      </w:r>
      <w:proofErr w:type="spellEnd"/>
      <w:r>
        <w:rPr>
          <w:rFonts w:eastAsia="宋体" w:hint="eastAsia"/>
          <w:lang w:eastAsia="zh-CN"/>
        </w:rPr>
        <w:t>》</w:t>
      </w:r>
      <w:r>
        <w:t>。</w:t>
      </w:r>
      <w:proofErr w:type="spellStart"/>
      <w:r>
        <w:t>英</w:t>
      </w:r>
      <w:proofErr w:type="gramStart"/>
      <w:r>
        <w:t>傷</w:t>
      </w:r>
      <w:proofErr w:type="spellEnd"/>
      <w:proofErr w:type="gramEnd"/>
      <w:r>
        <w:rPr>
          <w:rFonts w:eastAsia="宋体" w:hint="eastAsia"/>
          <w:lang w:eastAsia="zh-CN"/>
        </w:rPr>
        <w:t>《</w:t>
      </w:r>
    </w:p>
    <w:p w14:paraId="0009BA9E" w14:textId="77777777" w:rsidR="00CC015B" w:rsidRDefault="00000000">
      <w:proofErr w:type="spellStart"/>
      <w:r>
        <w:t>裳芳荒章殃</w:t>
      </w:r>
      <w:proofErr w:type="spellEnd"/>
    </w:p>
    <w:p w14:paraId="10490037" w14:textId="77777777" w:rsidR="00CC015B" w:rsidRDefault="00000000">
      <w:proofErr w:type="spellStart"/>
      <w:r>
        <w:t>長當浪桑羊當芳央芳長芳行粻鄉行良皇琅芳漿倡堂康</w:t>
      </w:r>
      <w:proofErr w:type="spellEnd"/>
    </w:p>
    <w:p w14:paraId="5B99F607" w14:textId="77777777" w:rsidR="00CC015B" w:rsidRDefault="00000000">
      <w:r>
        <w:rPr>
          <w:rFonts w:eastAsia="宋体" w:hint="eastAsia"/>
          <w:lang w:eastAsia="zh-CN"/>
        </w:rPr>
        <w:t>《</w:t>
      </w:r>
      <w:proofErr w:type="spellStart"/>
      <w:r>
        <w:t>九歌</w:t>
      </w:r>
      <w:proofErr w:type="spellEnd"/>
      <w:r>
        <w:rPr>
          <w:rFonts w:eastAsia="宋体" w:hint="eastAsia"/>
          <w:lang w:eastAsia="zh-CN"/>
        </w:rPr>
        <w:t>•</w:t>
      </w:r>
      <w:proofErr w:type="spellStart"/>
      <w:r>
        <w:t>東皇太一</w:t>
      </w:r>
      <w:proofErr w:type="spellEnd"/>
      <w:r>
        <w:rPr>
          <w:rFonts w:eastAsia="宋体" w:hint="eastAsia"/>
          <w:lang w:eastAsia="zh-CN"/>
        </w:rPr>
        <w:t>》</w:t>
      </w:r>
      <w:r>
        <w:t>。</w:t>
      </w:r>
    </w:p>
    <w:p w14:paraId="3C804CF1" w14:textId="77777777" w:rsidR="00CC015B" w:rsidRDefault="00000000">
      <w:proofErr w:type="spellStart"/>
      <w:r>
        <w:t>芳英央光章</w:t>
      </w:r>
      <w:proofErr w:type="spellEnd"/>
    </w:p>
    <w:p w14:paraId="21149E7B" w14:textId="77777777" w:rsidR="00CC015B" w:rsidRDefault="00000000">
      <w:r>
        <w:rPr>
          <w:rFonts w:eastAsia="宋体" w:hint="eastAsia"/>
          <w:lang w:eastAsia="zh-CN"/>
        </w:rPr>
        <w:t>《</w:t>
      </w:r>
      <w:proofErr w:type="spellStart"/>
      <w:r>
        <w:t>雲中君</w:t>
      </w:r>
      <w:proofErr w:type="spellEnd"/>
      <w:r>
        <w:rPr>
          <w:rFonts w:eastAsia="宋体" w:hint="eastAsia"/>
          <w:lang w:eastAsia="zh-CN"/>
        </w:rPr>
        <w:t>》</w:t>
      </w:r>
      <w:r>
        <w:t>。</w:t>
      </w:r>
    </w:p>
    <w:p w14:paraId="2F10A1DC" w14:textId="77777777" w:rsidR="00CC015B" w:rsidRDefault="00000000">
      <w:proofErr w:type="spellStart"/>
      <w:r>
        <w:t>望張上</w:t>
      </w:r>
      <w:proofErr w:type="spellEnd"/>
      <w:r>
        <w:rPr>
          <w:rFonts w:eastAsia="宋体" w:hint="eastAsia"/>
          <w:lang w:eastAsia="zh-CN"/>
        </w:rPr>
        <w:t>《</w:t>
      </w:r>
      <w:proofErr w:type="spellStart"/>
      <w:r>
        <w:t>湘夫人</w:t>
      </w:r>
      <w:proofErr w:type="spellEnd"/>
      <w:r>
        <w:rPr>
          <w:rFonts w:eastAsia="宋体" w:hint="eastAsia"/>
          <w:lang w:eastAsia="zh-CN"/>
        </w:rPr>
        <w:t>》</w:t>
      </w:r>
      <w:r>
        <w:t>。</w:t>
      </w:r>
    </w:p>
    <w:p w14:paraId="2C1E5236" w14:textId="77777777" w:rsidR="00CC015B" w:rsidRDefault="00000000">
      <w:proofErr w:type="spellStart"/>
      <w:r>
        <w:t>堂房張芳衡翔陽坑</w:t>
      </w:r>
      <w:proofErr w:type="spellEnd"/>
      <w:r>
        <w:rPr>
          <w:rFonts w:eastAsia="宋体" w:hint="eastAsia"/>
          <w:lang w:eastAsia="zh-CN"/>
        </w:rPr>
        <w:t>《</w:t>
      </w:r>
      <w:proofErr w:type="spellStart"/>
      <w:r>
        <w:t>大司命</w:t>
      </w:r>
      <w:proofErr w:type="spellEnd"/>
      <w:r>
        <w:rPr>
          <w:rFonts w:eastAsia="宋体" w:hint="eastAsia"/>
          <w:lang w:eastAsia="zh-CN"/>
        </w:rPr>
        <w:t>》</w:t>
      </w:r>
      <w:r>
        <w:t>。</w:t>
      </w:r>
    </w:p>
    <w:p w14:paraId="22449A91" w14:textId="77777777" w:rsidR="00CC015B" w:rsidRDefault="00000000">
      <w:proofErr w:type="spellStart"/>
      <w:r>
        <w:t>方桑明</w:t>
      </w:r>
      <w:proofErr w:type="spellEnd"/>
      <w:proofErr w:type="gramStart"/>
      <w:r>
        <w:rPr>
          <w:rFonts w:eastAsia="宋体" w:hint="eastAsia"/>
          <w:lang w:eastAsia="zh-CN"/>
        </w:rPr>
        <w:t>《</w:t>
      </w:r>
      <w:proofErr w:type="gramEnd"/>
      <w:r>
        <w:t>東</w:t>
      </w:r>
    </w:p>
    <w:p w14:paraId="3CEA61F3" w14:textId="77777777" w:rsidR="00CC015B" w:rsidRDefault="00000000">
      <w:proofErr w:type="spellStart"/>
      <w:r>
        <w:t>揚光方桑堂</w:t>
      </w:r>
      <w:proofErr w:type="spellEnd"/>
    </w:p>
    <w:p w14:paraId="06BC86BD" w14:textId="77777777" w:rsidR="00CC015B" w:rsidRDefault="00000000">
      <w:proofErr w:type="spellStart"/>
      <w:r>
        <w:t>明藏尚行</w:t>
      </w:r>
      <w:proofErr w:type="spellEnd"/>
    </w:p>
    <w:p w14:paraId="0989C3E0" w14:textId="77777777" w:rsidR="00CC015B" w:rsidRDefault="00000000">
      <w:proofErr w:type="spellStart"/>
      <w:proofErr w:type="gramStart"/>
      <w:r>
        <w:t>裳</w:t>
      </w:r>
      <w:proofErr w:type="gramEnd"/>
      <w:r>
        <w:t>狼降漿翔行堅蕩</w:t>
      </w:r>
      <w:proofErr w:type="spellEnd"/>
      <w:r>
        <w:rPr>
          <w:rFonts w:eastAsia="宋体" w:hint="eastAsia"/>
          <w:lang w:eastAsia="zh-CN"/>
        </w:rPr>
        <w:t>《</w:t>
      </w:r>
      <w:proofErr w:type="spellStart"/>
      <w:r>
        <w:t>河伯</w:t>
      </w:r>
      <w:proofErr w:type="spellEnd"/>
      <w:r>
        <w:rPr>
          <w:rFonts w:eastAsia="宋体" w:hint="eastAsia"/>
          <w:lang w:eastAsia="zh-CN"/>
        </w:rPr>
        <w:t>》</w:t>
      </w:r>
      <w:r>
        <w:t>。</w:t>
      </w:r>
    </w:p>
    <w:p w14:paraId="052C193B" w14:textId="77777777" w:rsidR="00CC015B" w:rsidRDefault="00000000">
      <w:pPr>
        <w:rPr>
          <w:lang w:eastAsia="zh-CN"/>
        </w:rPr>
      </w:pPr>
      <w:r>
        <w:rPr>
          <w:lang w:eastAsia="zh-CN"/>
        </w:rPr>
        <w:t>行</w:t>
      </w:r>
      <w:proofErr w:type="gramStart"/>
      <w:r>
        <w:rPr>
          <w:lang w:eastAsia="zh-CN"/>
        </w:rPr>
        <w:t>傷</w:t>
      </w:r>
      <w:proofErr w:type="gramEnd"/>
    </w:p>
    <w:p w14:paraId="07D0B066" w14:textId="77777777" w:rsidR="00CC015B" w:rsidRDefault="00000000">
      <w:pPr>
        <w:rPr>
          <w:lang w:eastAsia="zh-CN"/>
        </w:rPr>
      </w:pPr>
      <w:r>
        <w:rPr>
          <w:lang w:eastAsia="zh-CN"/>
        </w:rPr>
        <w:t>【第</w:t>
      </w:r>
      <w:r>
        <w:rPr>
          <w:lang w:eastAsia="zh-CN"/>
        </w:rPr>
        <w:t>42</w:t>
      </w:r>
      <w:r>
        <w:rPr>
          <w:lang w:eastAsia="zh-CN"/>
        </w:rPr>
        <w:t>页】</w:t>
      </w:r>
    </w:p>
    <w:p w14:paraId="6C0BE2DD" w14:textId="77777777" w:rsidR="00CC015B" w:rsidRDefault="00000000">
      <w:pPr>
        <w:rPr>
          <w:lang w:eastAsia="zh-CN"/>
        </w:rPr>
      </w:pPr>
      <w:r>
        <w:rPr>
          <w:lang w:eastAsia="zh-CN"/>
        </w:rPr>
        <w:t>藏尚</w:t>
      </w:r>
      <w:proofErr w:type="gramStart"/>
      <w:r>
        <w:rPr>
          <w:lang w:eastAsia="zh-CN"/>
        </w:rPr>
        <w:t>匠</w:t>
      </w:r>
      <w:proofErr w:type="gramEnd"/>
      <w:r>
        <w:rPr>
          <w:lang w:eastAsia="zh-CN"/>
        </w:rPr>
        <w:t>饗</w:t>
      </w:r>
      <w:proofErr w:type="gramStart"/>
      <w:r>
        <w:rPr>
          <w:lang w:eastAsia="zh-CN"/>
        </w:rPr>
        <w:t>喪</w:t>
      </w:r>
      <w:proofErr w:type="gramEnd"/>
      <w:r>
        <w:rPr>
          <w:lang w:eastAsia="zh-CN"/>
        </w:rPr>
        <w:t>臧羊兄長行</w:t>
      </w:r>
      <w:proofErr w:type="gramStart"/>
      <w:r>
        <w:rPr>
          <w:lang w:eastAsia="zh-CN"/>
        </w:rPr>
        <w:t>將</w:t>
      </w:r>
      <w:proofErr w:type="gramEnd"/>
      <w:r>
        <w:rPr>
          <w:lang w:eastAsia="zh-CN"/>
        </w:rPr>
        <w:t>方狂</w:t>
      </w:r>
      <w:proofErr w:type="gramStart"/>
      <w:r>
        <w:rPr>
          <w:lang w:eastAsia="zh-CN"/>
        </w:rPr>
        <w:t>將</w:t>
      </w:r>
      <w:proofErr w:type="gramEnd"/>
      <w:r>
        <w:rPr>
          <w:lang w:eastAsia="zh-CN"/>
        </w:rPr>
        <w:t>長亡</w:t>
      </w:r>
      <w:proofErr w:type="gramStart"/>
      <w:r>
        <w:rPr>
          <w:lang w:eastAsia="zh-CN"/>
        </w:rPr>
        <w:t>嚴</w:t>
      </w:r>
      <w:proofErr w:type="gramEnd"/>
      <w:r>
        <w:rPr>
          <w:lang w:eastAsia="zh-CN"/>
        </w:rPr>
        <w:t>饗長</w:t>
      </w:r>
      <w:proofErr w:type="gramStart"/>
      <w:r>
        <w:rPr>
          <w:lang w:eastAsia="zh-CN"/>
        </w:rPr>
        <w:t>長上彰杭旁</w:t>
      </w:r>
      <w:proofErr w:type="gramEnd"/>
    </w:p>
    <w:p w14:paraId="1F0B1FC3" w14:textId="77777777" w:rsidR="00CC015B" w:rsidRDefault="00000000">
      <w:proofErr w:type="gramStart"/>
      <w:r>
        <w:rPr>
          <w:rFonts w:eastAsia="宋体" w:hint="eastAsia"/>
          <w:lang w:eastAsia="zh-CN"/>
        </w:rPr>
        <w:t>《</w:t>
      </w:r>
      <w:proofErr w:type="spellStart"/>
      <w:proofErr w:type="gramEnd"/>
      <w:r>
        <w:t>九章。惜</w:t>
      </w:r>
      <w:proofErr w:type="spellEnd"/>
    </w:p>
    <w:p w14:paraId="08CE4FD7" w14:textId="77777777" w:rsidR="00CC015B" w:rsidRDefault="00000000">
      <w:r>
        <w:t>誦</w:t>
      </w:r>
      <w:proofErr w:type="gramStart"/>
      <w:r>
        <w:rPr>
          <w:rFonts w:eastAsia="宋体" w:hint="eastAsia"/>
          <w:lang w:eastAsia="zh-CN"/>
        </w:rPr>
        <w:t>》</w:t>
      </w:r>
      <w:proofErr w:type="gramEnd"/>
      <w:r>
        <w:t>。</w:t>
      </w:r>
      <w:proofErr w:type="spellStart"/>
      <w:r>
        <w:t>糧芳明</w:t>
      </w:r>
      <w:proofErr w:type="gramStart"/>
      <w:r>
        <w:t>身英光湘</w:t>
      </w:r>
      <w:proofErr w:type="spellEnd"/>
      <w:proofErr w:type="gramEnd"/>
      <w:r>
        <w:rPr>
          <w:rFonts w:eastAsia="宋体" w:hint="eastAsia"/>
          <w:lang w:eastAsia="zh-CN"/>
        </w:rPr>
        <w:t>《</w:t>
      </w:r>
      <w:proofErr w:type="spellStart"/>
      <w:r>
        <w:t>涉江</w:t>
      </w:r>
      <w:proofErr w:type="spellEnd"/>
      <w:r>
        <w:rPr>
          <w:rFonts w:eastAsia="宋体" w:hint="eastAsia"/>
          <w:lang w:eastAsia="zh-CN"/>
        </w:rPr>
        <w:t>》</w:t>
      </w:r>
      <w:r>
        <w:t>。</w:t>
      </w:r>
      <w:proofErr w:type="spellStart"/>
      <w:r>
        <w:t>陽</w:t>
      </w:r>
      <w:proofErr w:type="gramStart"/>
      <w:r>
        <w:t>陽</w:t>
      </w:r>
      <w:proofErr w:type="spellEnd"/>
      <w:proofErr w:type="gramEnd"/>
      <w:r>
        <w:t>\</w:t>
      </w:r>
      <w:proofErr w:type="spellStart"/>
      <w:r>
        <w:t>當</w:t>
      </w:r>
      <w:proofErr w:type="gramStart"/>
      <w:r>
        <w:t>行亡行</w:t>
      </w:r>
      <w:proofErr w:type="spellEnd"/>
      <w:proofErr w:type="gramEnd"/>
      <w:r>
        <w:rPr>
          <w:rFonts w:eastAsia="宋体" w:hint="eastAsia"/>
          <w:lang w:eastAsia="zh-CN"/>
        </w:rPr>
        <w:t>《</w:t>
      </w:r>
      <w:proofErr w:type="spellStart"/>
      <w:r>
        <w:t>哀郢</w:t>
      </w:r>
      <w:proofErr w:type="spellEnd"/>
      <w:r>
        <w:rPr>
          <w:rFonts w:eastAsia="宋体" w:hint="eastAsia"/>
          <w:lang w:eastAsia="zh-CN"/>
        </w:rPr>
        <w:t>》</w:t>
      </w:r>
      <w:r>
        <w:t>。</w:t>
      </w:r>
      <w:proofErr w:type="spellStart"/>
      <w:proofErr w:type="gramStart"/>
      <w:r>
        <w:t>傷</w:t>
      </w:r>
      <w:proofErr w:type="gramEnd"/>
      <w:r>
        <w:t>長</w:t>
      </w:r>
      <w:proofErr w:type="spellEnd"/>
      <w:r>
        <w:rPr>
          <w:rFonts w:eastAsia="宋体" w:hint="eastAsia"/>
          <w:lang w:eastAsia="zh-CN"/>
        </w:rPr>
        <w:t>《</w:t>
      </w:r>
      <w:proofErr w:type="spellStart"/>
      <w:r>
        <w:t>抽思</w:t>
      </w:r>
      <w:proofErr w:type="spellEnd"/>
      <w:r>
        <w:rPr>
          <w:rFonts w:eastAsia="宋体" w:hint="eastAsia"/>
          <w:lang w:eastAsia="zh-CN"/>
        </w:rPr>
        <w:t>》</w:t>
      </w:r>
      <w:r>
        <w:t>。</w:t>
      </w:r>
    </w:p>
    <w:p w14:paraId="6DD98FF8" w14:textId="77777777" w:rsidR="00CC015B" w:rsidRDefault="00000000">
      <w:proofErr w:type="spellStart"/>
      <w:r>
        <w:t>章明</w:t>
      </w:r>
      <w:proofErr w:type="spellEnd"/>
      <w:proofErr w:type="gramStart"/>
      <w:r>
        <w:rPr>
          <w:rFonts w:eastAsia="宋体" w:hint="eastAsia"/>
          <w:lang w:eastAsia="zh-CN"/>
        </w:rPr>
        <w:t>《</w:t>
      </w:r>
      <w:proofErr w:type="gramEnd"/>
      <w:r>
        <w:t>懷</w:t>
      </w:r>
    </w:p>
    <w:p w14:paraId="4E750505" w14:textId="77777777" w:rsidR="00CC015B" w:rsidRDefault="00000000">
      <w:pPr>
        <w:rPr>
          <w:lang w:eastAsia="zh-CN"/>
        </w:rPr>
      </w:pPr>
      <w:r>
        <w:rPr>
          <w:lang w:eastAsia="zh-CN"/>
        </w:rPr>
        <w:t>沙</w:t>
      </w:r>
      <w:proofErr w:type="gramStart"/>
      <w:r>
        <w:rPr>
          <w:rFonts w:eastAsia="宋体" w:hint="eastAsia"/>
          <w:lang w:eastAsia="zh-CN"/>
        </w:rPr>
        <w:t>》</w:t>
      </w:r>
      <w:proofErr w:type="gramEnd"/>
      <w:r>
        <w:rPr>
          <w:lang w:eastAsia="zh-CN"/>
        </w:rPr>
        <w:t>。量臧强像</w:t>
      </w:r>
      <w:proofErr w:type="gramStart"/>
      <w:r>
        <w:rPr>
          <w:lang w:eastAsia="zh-CN"/>
        </w:rPr>
        <w:t>將</w:t>
      </w:r>
      <w:proofErr w:type="gramEnd"/>
      <w:r>
        <w:rPr>
          <w:lang w:eastAsia="zh-CN"/>
        </w:rPr>
        <w:t>當</w:t>
      </w:r>
      <w:r>
        <w:rPr>
          <w:rFonts w:eastAsia="宋体" w:hint="eastAsia"/>
          <w:lang w:eastAsia="zh-CN"/>
        </w:rPr>
        <w:t>《</w:t>
      </w:r>
      <w:r>
        <w:rPr>
          <w:lang w:eastAsia="zh-CN"/>
        </w:rPr>
        <w:t>思美人</w:t>
      </w:r>
      <w:r>
        <w:rPr>
          <w:rFonts w:eastAsia="宋体" w:hint="eastAsia"/>
          <w:lang w:eastAsia="zh-CN"/>
        </w:rPr>
        <w:t>》</w:t>
      </w:r>
      <w:r>
        <w:rPr>
          <w:lang w:eastAsia="zh-CN"/>
        </w:rPr>
        <w:t>。揚章長像</w:t>
      </w:r>
      <w:r>
        <w:rPr>
          <w:rFonts w:eastAsia="宋体" w:hint="eastAsia"/>
          <w:lang w:eastAsia="zh-CN"/>
        </w:rPr>
        <w:t>《</w:t>
      </w:r>
      <w:r>
        <w:rPr>
          <w:lang w:eastAsia="zh-CN"/>
        </w:rPr>
        <w:t>橘頌</w:t>
      </w:r>
      <w:r>
        <w:rPr>
          <w:rFonts w:eastAsia="宋体" w:hint="eastAsia"/>
          <w:lang w:eastAsia="zh-CN"/>
        </w:rPr>
        <w:t>》</w:t>
      </w:r>
      <w:r>
        <w:rPr>
          <w:lang w:eastAsia="zh-CN"/>
        </w:rPr>
        <w:t>。</w:t>
      </w:r>
      <w:proofErr w:type="gramStart"/>
      <w:r>
        <w:rPr>
          <w:lang w:eastAsia="zh-CN"/>
        </w:rPr>
        <w:t>傷</w:t>
      </w:r>
      <w:proofErr w:type="gramEnd"/>
      <w:r>
        <w:rPr>
          <w:lang w:eastAsia="zh-CN"/>
        </w:rPr>
        <w:t>倡忘長</w:t>
      </w:r>
      <w:proofErr w:type="gramStart"/>
      <w:r>
        <w:rPr>
          <w:lang w:eastAsia="zh-CN"/>
        </w:rPr>
        <w:t>芳章芳</w:t>
      </w:r>
      <w:proofErr w:type="gramEnd"/>
      <w:r>
        <w:rPr>
          <w:lang w:eastAsia="zh-CN"/>
        </w:rPr>
        <w:t>貺羊明</w:t>
      </w:r>
      <w:r>
        <w:rPr>
          <w:rFonts w:eastAsia="宋体" w:hint="eastAsia"/>
          <w:lang w:eastAsia="zh-CN"/>
        </w:rPr>
        <w:t>《</w:t>
      </w:r>
      <w:r>
        <w:rPr>
          <w:lang w:eastAsia="zh-CN"/>
        </w:rPr>
        <w:t>悲回</w:t>
      </w:r>
    </w:p>
    <w:p w14:paraId="7A4E6841" w14:textId="77777777" w:rsidR="00CC015B" w:rsidRDefault="00000000">
      <w:pPr>
        <w:rPr>
          <w:lang w:eastAsia="zh-CN"/>
        </w:rPr>
      </w:pPr>
      <w:r>
        <w:t>風</w:t>
      </w:r>
      <w:proofErr w:type="gramStart"/>
      <w:r>
        <w:rPr>
          <w:rFonts w:eastAsia="宋体" w:hint="eastAsia"/>
          <w:lang w:eastAsia="zh-CN"/>
        </w:rPr>
        <w:t>》</w:t>
      </w:r>
      <w:proofErr w:type="gramEnd"/>
      <w:r>
        <w:t>。</w:t>
      </w:r>
      <w:proofErr w:type="spellStart"/>
      <w:proofErr w:type="gramStart"/>
      <w:r>
        <w:t>湯</w:t>
      </w:r>
      <w:proofErr w:type="gramEnd"/>
      <w:r>
        <w:t>行行鄉陽英壯放</w:t>
      </w:r>
      <w:proofErr w:type="spellEnd"/>
      <w:r>
        <w:rPr>
          <w:rFonts w:eastAsia="宋体" w:hint="eastAsia"/>
          <w:lang w:eastAsia="zh-CN"/>
        </w:rPr>
        <w:t>《</w:t>
      </w:r>
      <w:proofErr w:type="spellStart"/>
      <w:r>
        <w:t>遠遊。重</w:t>
      </w:r>
      <w:proofErr w:type="spellEnd"/>
      <w:r>
        <w:rPr>
          <w:rFonts w:eastAsia="宋体" w:hint="eastAsia"/>
          <w:lang w:eastAsia="zh-CN"/>
        </w:rPr>
        <w:t>》</w:t>
      </w:r>
      <w:r>
        <w:t>。</w:t>
      </w:r>
      <w:proofErr w:type="gramStart"/>
      <w:r>
        <w:rPr>
          <w:lang w:eastAsia="zh-CN"/>
        </w:rPr>
        <w:t>行芒凉皇</w:t>
      </w:r>
      <w:proofErr w:type="gramEnd"/>
      <w:r>
        <w:rPr>
          <w:lang w:eastAsia="zh-CN"/>
        </w:rPr>
        <w:t>鄉行長明通</w:t>
      </w:r>
      <w:r>
        <w:rPr>
          <w:rFonts w:eastAsia="宋体" w:hint="eastAsia"/>
          <w:lang w:eastAsia="zh-CN"/>
        </w:rPr>
        <w:t>《</w:t>
      </w:r>
      <w:r>
        <w:rPr>
          <w:lang w:eastAsia="zh-CN"/>
        </w:rPr>
        <w:t>卜居</w:t>
      </w:r>
      <w:r>
        <w:rPr>
          <w:rFonts w:eastAsia="宋体" w:hint="eastAsia"/>
          <w:lang w:eastAsia="zh-CN"/>
        </w:rPr>
        <w:t>》</w:t>
      </w:r>
      <w:r>
        <w:rPr>
          <w:lang w:eastAsia="zh-CN"/>
        </w:rPr>
        <w:t>。怳恨</w:t>
      </w:r>
      <w:proofErr w:type="gramStart"/>
      <w:r>
        <w:rPr>
          <w:rFonts w:eastAsia="宋体" w:hint="eastAsia"/>
          <w:lang w:eastAsia="zh-CN"/>
        </w:rPr>
        <w:t>《</w:t>
      </w:r>
      <w:proofErr w:type="gramEnd"/>
      <w:r>
        <w:rPr>
          <w:lang w:eastAsia="zh-CN"/>
        </w:rPr>
        <w:t>九</w:t>
      </w:r>
    </w:p>
    <w:p w14:paraId="2D0284D8" w14:textId="77777777" w:rsidR="00CC015B" w:rsidRDefault="00000000">
      <w:pPr>
        <w:rPr>
          <w:lang w:eastAsia="zh-CN"/>
        </w:rPr>
      </w:pPr>
      <w:r>
        <w:rPr>
          <w:lang w:eastAsia="zh-CN"/>
        </w:rPr>
        <w:t>辨</w:t>
      </w:r>
      <w:proofErr w:type="gramStart"/>
      <w:r>
        <w:rPr>
          <w:rFonts w:eastAsia="宋体" w:hint="eastAsia"/>
          <w:lang w:eastAsia="zh-CN"/>
        </w:rPr>
        <w:t>》</w:t>
      </w:r>
      <w:proofErr w:type="gramEnd"/>
      <w:r>
        <w:rPr>
          <w:lang w:eastAsia="zh-CN"/>
        </w:rPr>
        <w:t>J</w:t>
      </w:r>
      <w:proofErr w:type="gramStart"/>
      <w:r>
        <w:rPr>
          <w:lang w:eastAsia="zh-CN"/>
        </w:rPr>
        <w:t>愴</w:t>
      </w:r>
      <w:proofErr w:type="gramEnd"/>
      <w:r>
        <w:rPr>
          <w:lang w:eastAsia="zh-CN"/>
        </w:rPr>
        <w:t>怳</w:t>
      </w:r>
      <w:proofErr w:type="gramStart"/>
      <w:r>
        <w:rPr>
          <w:lang w:eastAsia="zh-CN"/>
        </w:rPr>
        <w:t>懭</w:t>
      </w:r>
      <w:proofErr w:type="gramEnd"/>
      <w:r>
        <w:rPr>
          <w:rFonts w:eastAsia="宋体" w:hint="eastAsia"/>
          <w:lang w:eastAsia="zh-CN"/>
        </w:rPr>
        <w:t>（</w:t>
      </w:r>
      <w:r>
        <w:rPr>
          <w:lang w:eastAsia="zh-CN"/>
        </w:rPr>
        <w:t>恨</w:t>
      </w:r>
      <w:r>
        <w:rPr>
          <w:rFonts w:eastAsia="宋体" w:hint="eastAsia"/>
          <w:lang w:eastAsia="zh-CN"/>
        </w:rPr>
        <w:t>）</w:t>
      </w:r>
      <w:r>
        <w:rPr>
          <w:lang w:eastAsia="zh-CN"/>
        </w:rPr>
        <w:t>n</w:t>
      </w:r>
      <w:r>
        <w:rPr>
          <w:lang w:eastAsia="zh-CN"/>
        </w:rPr>
        <w:t>悢</w:t>
      </w:r>
      <w:r>
        <w:rPr>
          <w:lang w:eastAsia="zh-CN"/>
        </w:rPr>
        <w:t>u</w:t>
      </w:r>
      <w:proofErr w:type="gramStart"/>
      <w:r>
        <w:rPr>
          <w:rFonts w:eastAsia="宋体" w:hint="eastAsia"/>
          <w:lang w:eastAsia="zh-CN"/>
        </w:rPr>
        <w:t>”</w:t>
      </w:r>
      <w:proofErr w:type="gramEnd"/>
      <w:r>
        <w:rPr>
          <w:lang w:eastAsia="zh-CN"/>
        </w:rPr>
        <w:t>爲韻。</w:t>
      </w:r>
    </w:p>
    <w:p w14:paraId="54AF166E" w14:textId="77777777" w:rsidR="00CC015B" w:rsidRDefault="00000000">
      <w:pPr>
        <w:rPr>
          <w:lang w:eastAsia="zh-CN"/>
        </w:rPr>
      </w:pPr>
      <w:proofErr w:type="gramStart"/>
      <w:r>
        <w:rPr>
          <w:lang w:eastAsia="zh-CN"/>
        </w:rPr>
        <w:t>霜藏横黄傷</w:t>
      </w:r>
      <w:proofErr w:type="gramEnd"/>
      <w:r>
        <w:rPr>
          <w:lang w:eastAsia="zh-CN"/>
        </w:rPr>
        <w:t>當佯將</w:t>
      </w:r>
      <w:proofErr w:type="gramStart"/>
      <w:r>
        <w:rPr>
          <w:lang w:eastAsia="zh-CN"/>
        </w:rPr>
        <w:t>攘堂方</w:t>
      </w:r>
      <w:proofErr w:type="gramEnd"/>
      <w:r>
        <w:rPr>
          <w:lang w:eastAsia="zh-CN"/>
        </w:rPr>
        <w:t>明房颺</w:t>
      </w:r>
      <w:proofErr w:type="gramStart"/>
      <w:r>
        <w:rPr>
          <w:lang w:eastAsia="zh-CN"/>
        </w:rPr>
        <w:t>芳翔明傷</w:t>
      </w:r>
      <w:proofErr w:type="gramEnd"/>
      <w:r>
        <w:rPr>
          <w:lang w:eastAsia="zh-CN"/>
        </w:rPr>
        <w:t>藏當光臧</w:t>
      </w:r>
    </w:p>
    <w:p w14:paraId="5BFC4A22" w14:textId="77777777" w:rsidR="00CC015B" w:rsidRDefault="00000000">
      <w:pPr>
        <w:rPr>
          <w:lang w:eastAsia="zh-CN"/>
        </w:rPr>
      </w:pPr>
      <w:proofErr w:type="gramStart"/>
      <w:r>
        <w:rPr>
          <w:lang w:eastAsia="zh-CN"/>
        </w:rPr>
        <w:t>恙</w:t>
      </w:r>
      <w:proofErr w:type="gramEnd"/>
      <w:r>
        <w:rPr>
          <w:lang w:eastAsia="zh-CN"/>
        </w:rPr>
        <w:t>方祥</w:t>
      </w:r>
      <w:r>
        <w:rPr>
          <w:rFonts w:eastAsia="宋体" w:hint="eastAsia"/>
          <w:lang w:eastAsia="zh-CN"/>
        </w:rPr>
        <w:t>《</w:t>
      </w:r>
      <w:r>
        <w:rPr>
          <w:lang w:eastAsia="zh-CN"/>
        </w:rPr>
        <w:t>招魂</w:t>
      </w:r>
      <w:r>
        <w:rPr>
          <w:rFonts w:eastAsia="宋体" w:hint="eastAsia"/>
          <w:lang w:eastAsia="zh-CN"/>
        </w:rPr>
        <w:t>》</w:t>
      </w:r>
      <w:r>
        <w:rPr>
          <w:lang w:eastAsia="zh-CN"/>
        </w:rPr>
        <w:t>。光張</w:t>
      </w:r>
      <w:proofErr w:type="gramStart"/>
      <w:r>
        <w:rPr>
          <w:lang w:eastAsia="zh-CN"/>
        </w:rPr>
        <w:t>璜房光堂梁方粱</w:t>
      </w:r>
      <w:proofErr w:type="gramEnd"/>
      <w:r>
        <w:rPr>
          <w:lang w:eastAsia="zh-CN"/>
        </w:rPr>
        <w:t>行芳羮漿鶬爽餭觴凉漿妨洋鬤狂傷</w:t>
      </w:r>
      <w:r>
        <w:rPr>
          <w:rFonts w:eastAsia="宋体" w:hint="eastAsia"/>
          <w:lang w:eastAsia="zh-CN"/>
        </w:rPr>
        <w:t>《</w:t>
      </w:r>
      <w:r>
        <w:rPr>
          <w:lang w:eastAsia="zh-CN"/>
        </w:rPr>
        <w:t>大</w:t>
      </w:r>
    </w:p>
    <w:p w14:paraId="78B4E1D3" w14:textId="77777777" w:rsidR="00CC015B" w:rsidRDefault="00000000">
      <w:r>
        <w:lastRenderedPageBreak/>
        <w:t>招</w:t>
      </w:r>
      <w:proofErr w:type="gramStart"/>
      <w:r>
        <w:rPr>
          <w:rFonts w:eastAsia="宋体" w:hint="eastAsia"/>
          <w:lang w:eastAsia="zh-CN"/>
        </w:rPr>
        <w:t>》</w:t>
      </w:r>
      <w:proofErr w:type="gramEnd"/>
      <w:r>
        <w:t>。</w:t>
      </w:r>
      <w:proofErr w:type="spellStart"/>
      <w:r>
        <w:t>粱芳羹嘗張商倡樂皇鶬鷞翔昌章明當明堂鄉張讓王井井井井瓶</w:t>
      </w:r>
      <w:proofErr w:type="spellEnd"/>
    </w:p>
    <w:p w14:paraId="4E4855EF" w14:textId="77777777" w:rsidR="00CC015B" w:rsidRDefault="00000000">
      <w:r>
        <w:rPr>
          <w:rFonts w:eastAsia="宋体" w:hint="eastAsia"/>
          <w:lang w:eastAsia="zh-CN"/>
        </w:rPr>
        <w:t>《</w:t>
      </w:r>
      <w:proofErr w:type="spellStart"/>
      <w:r>
        <w:t>易。井。彖辭</w:t>
      </w:r>
      <w:proofErr w:type="spellEnd"/>
      <w:r>
        <w:rPr>
          <w:rFonts w:eastAsia="宋体" w:hint="eastAsia"/>
          <w:lang w:eastAsia="zh-CN"/>
        </w:rPr>
        <w:t>》</w:t>
      </w:r>
      <w:r>
        <w:t>。</w:t>
      </w:r>
    </w:p>
    <w:p w14:paraId="48159C72" w14:textId="77777777" w:rsidR="00CC015B" w:rsidRDefault="00000000">
      <w:proofErr w:type="spellStart"/>
      <w:r>
        <w:t>生生生</w:t>
      </w:r>
      <w:proofErr w:type="spellEnd"/>
    </w:p>
    <w:p w14:paraId="001FAD77" w14:textId="77777777" w:rsidR="00CC015B" w:rsidRDefault="00000000">
      <w:r>
        <w:rPr>
          <w:rFonts w:eastAsia="宋体" w:hint="eastAsia"/>
          <w:lang w:eastAsia="zh-CN"/>
        </w:rPr>
        <w:t>《</w:t>
      </w:r>
      <w:proofErr w:type="spellStart"/>
      <w:r>
        <w:t>觀。六三</w:t>
      </w:r>
      <w:proofErr w:type="spellEnd"/>
      <w:r>
        <w:rPr>
          <w:rFonts w:eastAsia="宋体" w:hint="eastAsia"/>
          <w:lang w:eastAsia="zh-CN"/>
        </w:rPr>
        <w:t>》</w:t>
      </w:r>
      <w:r>
        <w:t>。</w:t>
      </w:r>
      <w:r>
        <w:rPr>
          <w:rFonts w:eastAsia="宋体" w:hint="eastAsia"/>
          <w:lang w:eastAsia="zh-CN"/>
        </w:rPr>
        <w:t>《</w:t>
      </w:r>
      <w:proofErr w:type="spellStart"/>
      <w:r>
        <w:t>九五</w:t>
      </w:r>
      <w:proofErr w:type="spellEnd"/>
      <w:r>
        <w:rPr>
          <w:rFonts w:eastAsia="宋体" w:hint="eastAsia"/>
          <w:lang w:eastAsia="zh-CN"/>
        </w:rPr>
        <w:t>》</w:t>
      </w:r>
      <w:r>
        <w:t>、</w:t>
      </w:r>
      <w:r>
        <w:rPr>
          <w:rFonts w:eastAsia="宋体" w:hint="eastAsia"/>
          <w:lang w:eastAsia="zh-CN"/>
        </w:rPr>
        <w:t>《</w:t>
      </w:r>
      <w:proofErr w:type="spellStart"/>
      <w:r>
        <w:t>上九</w:t>
      </w:r>
      <w:proofErr w:type="spellEnd"/>
      <w:r>
        <w:rPr>
          <w:rFonts w:eastAsia="宋体" w:hint="eastAsia"/>
          <w:lang w:eastAsia="zh-CN"/>
        </w:rPr>
        <w:t>》</w:t>
      </w:r>
      <w:r>
        <w:t>。</w:t>
      </w:r>
    </w:p>
    <w:p w14:paraId="5A4E5EDC" w14:textId="77777777" w:rsidR="00CC015B" w:rsidRDefault="00000000">
      <w:proofErr w:type="spellStart"/>
      <w:proofErr w:type="gramStart"/>
      <w:r>
        <w:t>盈平</w:t>
      </w:r>
      <w:proofErr w:type="spellEnd"/>
      <w:r>
        <w:rPr>
          <w:rFonts w:eastAsia="宋体" w:hint="eastAsia"/>
          <w:lang w:eastAsia="zh-CN"/>
        </w:rPr>
        <w:t>《</w:t>
      </w:r>
      <w:proofErr w:type="spellStart"/>
      <w:r>
        <w:t>坎。九五</w:t>
      </w:r>
      <w:proofErr w:type="spellEnd"/>
      <w:r>
        <w:rPr>
          <w:rFonts w:eastAsia="宋体" w:hint="eastAsia"/>
          <w:lang w:eastAsia="zh-CN"/>
        </w:rPr>
        <w:t>》</w:t>
      </w:r>
      <w:proofErr w:type="gramEnd"/>
      <w:r>
        <w:t>。</w:t>
      </w:r>
    </w:p>
    <w:p w14:paraId="0B99F358" w14:textId="77777777" w:rsidR="00CC015B" w:rsidRDefault="00000000">
      <w:proofErr w:type="spellStart"/>
      <w:r>
        <w:t>庭庭</w:t>
      </w:r>
      <w:proofErr w:type="spellEnd"/>
    </w:p>
    <w:p w14:paraId="2C193B88" w14:textId="77777777" w:rsidR="00CC015B" w:rsidRDefault="00000000">
      <w:r>
        <w:rPr>
          <w:rFonts w:eastAsia="宋体" w:hint="eastAsia"/>
          <w:lang w:eastAsia="zh-CN"/>
        </w:rPr>
        <w:t>《</w:t>
      </w:r>
      <w:proofErr w:type="spellStart"/>
      <w:r>
        <w:t>節。初九</w:t>
      </w:r>
      <w:proofErr w:type="spellEnd"/>
      <w:r>
        <w:rPr>
          <w:rFonts w:eastAsia="宋体" w:hint="eastAsia"/>
          <w:lang w:eastAsia="zh-CN"/>
        </w:rPr>
        <w:t>》</w:t>
      </w:r>
      <w:r>
        <w:t>、</w:t>
      </w:r>
      <w:r>
        <w:rPr>
          <w:rFonts w:eastAsia="宋体" w:hint="eastAsia"/>
          <w:lang w:eastAsia="zh-CN"/>
        </w:rPr>
        <w:t>《</w:t>
      </w:r>
      <w:proofErr w:type="spellStart"/>
      <w:r>
        <w:t>九二</w:t>
      </w:r>
      <w:proofErr w:type="spellEnd"/>
      <w:r>
        <w:rPr>
          <w:rFonts w:eastAsia="宋体" w:hint="eastAsia"/>
          <w:lang w:eastAsia="zh-CN"/>
        </w:rPr>
        <w:t>》</w:t>
      </w:r>
      <w:r>
        <w:t>。</w:t>
      </w:r>
    </w:p>
    <w:p w14:paraId="5F0D8B99" w14:textId="77777777" w:rsidR="00CC015B" w:rsidRDefault="00000000">
      <w:proofErr w:type="spellStart"/>
      <w:r>
        <w:t>元</w:t>
      </w:r>
      <w:proofErr w:type="gramStart"/>
      <w:r>
        <w:t>天形成</w:t>
      </w:r>
      <w:proofErr w:type="gramEnd"/>
      <w:r>
        <w:t>天命貞寧</w:t>
      </w:r>
      <w:proofErr w:type="spellEnd"/>
      <w:r>
        <w:rPr>
          <w:rFonts w:eastAsia="宋体" w:hint="eastAsia"/>
          <w:lang w:eastAsia="zh-CN"/>
        </w:rPr>
        <w:t>《</w:t>
      </w:r>
      <w:r>
        <w:t>乾</w:t>
      </w:r>
      <w:r>
        <w:rPr>
          <w:rFonts w:eastAsia="宋体" w:hint="eastAsia"/>
          <w:lang w:eastAsia="zh-CN"/>
        </w:rPr>
        <w:t>•</w:t>
      </w:r>
      <w:proofErr w:type="spellStart"/>
      <w:r>
        <w:t>彖傳</w:t>
      </w:r>
      <w:proofErr w:type="spellEnd"/>
      <w:r>
        <w:rPr>
          <w:rFonts w:eastAsia="宋体" w:hint="eastAsia"/>
          <w:lang w:eastAsia="zh-CN"/>
        </w:rPr>
        <w:t>》</w:t>
      </w:r>
      <w:r>
        <w:t>。</w:t>
      </w:r>
    </w:p>
    <w:p w14:paraId="25B15974" w14:textId="77777777" w:rsidR="00CC015B" w:rsidRDefault="00000000">
      <w:proofErr w:type="spellStart"/>
      <w:r>
        <w:t>生貞盈寧</w:t>
      </w:r>
      <w:proofErr w:type="spellEnd"/>
      <w:r>
        <w:rPr>
          <w:rFonts w:eastAsia="宋体" w:hint="eastAsia"/>
          <w:lang w:eastAsia="zh-CN"/>
        </w:rPr>
        <w:t>《</w:t>
      </w:r>
      <w:proofErr w:type="spellStart"/>
      <w:r>
        <w:t>屯。彖傳</w:t>
      </w:r>
      <w:proofErr w:type="spellEnd"/>
      <w:r>
        <w:rPr>
          <w:rFonts w:eastAsia="宋体" w:hint="eastAsia"/>
          <w:lang w:eastAsia="zh-CN"/>
        </w:rPr>
        <w:t>》</w:t>
      </w:r>
      <w:r>
        <w:t>。</w:t>
      </w:r>
    </w:p>
    <w:p w14:paraId="1FC18E0F" w14:textId="77777777" w:rsidR="00CC015B" w:rsidRDefault="00000000">
      <w:proofErr w:type="spellStart"/>
      <w:r>
        <w:t>中成正淵</w:t>
      </w:r>
      <w:proofErr w:type="spellEnd"/>
      <w:r>
        <w:rPr>
          <w:rFonts w:eastAsia="宋体" w:hint="eastAsia"/>
          <w:lang w:eastAsia="zh-CN"/>
        </w:rPr>
        <w:t>《</w:t>
      </w:r>
      <w:r>
        <w:t>訟</w:t>
      </w:r>
      <w:r>
        <w:rPr>
          <w:rFonts w:eastAsia="宋体" w:hint="eastAsia"/>
          <w:lang w:eastAsia="zh-CN"/>
        </w:rPr>
        <w:t>》</w:t>
      </w:r>
      <w:r>
        <w:t>。</w:t>
      </w:r>
    </w:p>
    <w:p w14:paraId="5F73A3E6" w14:textId="77777777" w:rsidR="00CC015B" w:rsidRDefault="00000000">
      <w:proofErr w:type="spellStart"/>
      <w:r>
        <w:t>行正</w:t>
      </w:r>
      <w:proofErr w:type="spellEnd"/>
    </w:p>
    <w:p w14:paraId="72638F36" w14:textId="77777777" w:rsidR="00CC015B" w:rsidRDefault="00000000">
      <w:r>
        <w:rPr>
          <w:rFonts w:eastAsia="宋体" w:hint="eastAsia"/>
          <w:lang w:eastAsia="zh-CN"/>
        </w:rPr>
        <w:t>《</w:t>
      </w:r>
      <w:proofErr w:type="spellStart"/>
      <w:r>
        <w:t>同</w:t>
      </w:r>
      <w:r>
        <w:t>c</w:t>
      </w:r>
      <w:r>
        <w:t>人</w:t>
      </w:r>
      <w:proofErr w:type="spellEnd"/>
      <w:r>
        <w:rPr>
          <w:rFonts w:eastAsia="宋体" w:hint="eastAsia"/>
          <w:lang w:eastAsia="zh-CN"/>
        </w:rPr>
        <w:t>】》</w:t>
      </w:r>
      <w:r>
        <w:t>。</w:t>
      </w:r>
    </w:p>
    <w:p w14:paraId="7079F098" w14:textId="77777777" w:rsidR="00CC015B" w:rsidRDefault="00000000">
      <w:proofErr w:type="spellStart"/>
      <w:proofErr w:type="gramStart"/>
      <w:r>
        <w:t>享生命情</w:t>
      </w:r>
      <w:proofErr w:type="spellEnd"/>
      <w:proofErr w:type="gramEnd"/>
      <w:r>
        <w:rPr>
          <w:rFonts w:eastAsia="宋体" w:hint="eastAsia"/>
          <w:lang w:eastAsia="zh-CN"/>
        </w:rPr>
        <w:t>《</w:t>
      </w:r>
      <w:r>
        <w:t>萃</w:t>
      </w:r>
      <w:r>
        <w:rPr>
          <w:rFonts w:eastAsia="宋体" w:hint="eastAsia"/>
          <w:lang w:eastAsia="zh-CN"/>
        </w:rPr>
        <w:t>》</w:t>
      </w:r>
      <w:r>
        <w:t>。</w:t>
      </w:r>
    </w:p>
    <w:p w14:paraId="110FD94E" w14:textId="77777777" w:rsidR="00CC015B" w:rsidRDefault="00000000">
      <w:proofErr w:type="spellStart"/>
      <w:r>
        <w:t>信正</w:t>
      </w:r>
      <w:proofErr w:type="spellEnd"/>
    </w:p>
    <w:p w14:paraId="28102FF9" w14:textId="77777777" w:rsidR="00CC015B" w:rsidRDefault="00000000">
      <w:proofErr w:type="spellStart"/>
      <w:r>
        <w:t>正情正定</w:t>
      </w:r>
      <w:proofErr w:type="spellEnd"/>
    </w:p>
    <w:p w14:paraId="100D247F" w14:textId="77777777" w:rsidR="00CC015B" w:rsidRDefault="00000000">
      <w:proofErr w:type="spellStart"/>
      <w:r>
        <w:t>盈信</w:t>
      </w:r>
      <w:proofErr w:type="spellEnd"/>
      <w:r>
        <w:rPr>
          <w:rFonts w:eastAsia="宋体" w:hint="eastAsia"/>
          <w:lang w:eastAsia="zh-CN"/>
        </w:rPr>
        <w:t>《</w:t>
      </w:r>
      <w:r>
        <w:t>坎</w:t>
      </w:r>
      <w:r>
        <w:rPr>
          <w:rFonts w:eastAsia="宋体" w:hint="eastAsia"/>
          <w:lang w:eastAsia="zh-CN"/>
        </w:rPr>
        <w:t>》</w:t>
      </w:r>
      <w:r>
        <w:t>。</w:t>
      </w:r>
      <w:proofErr w:type="spellStart"/>
      <w:r>
        <w:t>生平情</w:t>
      </w:r>
      <w:proofErr w:type="spellEnd"/>
      <w:r>
        <w:rPr>
          <w:rFonts w:eastAsia="宋体" w:hint="eastAsia"/>
          <w:lang w:eastAsia="zh-CN"/>
        </w:rPr>
        <w:t>《</w:t>
      </w:r>
      <w:r>
        <w:t>咸</w:t>
      </w:r>
      <w:r>
        <w:rPr>
          <w:rFonts w:eastAsia="宋体" w:hint="eastAsia"/>
          <w:lang w:eastAsia="zh-CN"/>
        </w:rPr>
        <w:t>》</w:t>
      </w:r>
      <w:r>
        <w:t>。</w:t>
      </w:r>
    </w:p>
    <w:p w14:paraId="633DE916" w14:textId="77777777" w:rsidR="00CC015B" w:rsidRDefault="00000000">
      <w:proofErr w:type="spellStart"/>
      <w:r>
        <w:t>正命</w:t>
      </w:r>
      <w:proofErr w:type="spellEnd"/>
    </w:p>
    <w:p w14:paraId="5923DFBC" w14:textId="77777777" w:rsidR="00CC015B" w:rsidRDefault="00000000">
      <w:proofErr w:type="spellStart"/>
      <w:r>
        <w:t>正敬</w:t>
      </w:r>
      <w:proofErr w:type="spellEnd"/>
    </w:p>
    <w:p w14:paraId="504B1AF8" w14:textId="77777777" w:rsidR="00CC015B" w:rsidRDefault="00000000">
      <w:proofErr w:type="spellStart"/>
      <w:r>
        <w:t>聴正</w:t>
      </w:r>
      <w:proofErr w:type="spellEnd"/>
    </w:p>
    <w:p w14:paraId="6C56769B" w14:textId="77777777" w:rsidR="00CC015B" w:rsidRDefault="00000000">
      <w:proofErr w:type="spellStart"/>
      <w:r>
        <w:t>正民</w:t>
      </w:r>
      <w:proofErr w:type="spellEnd"/>
    </w:p>
    <w:p w14:paraId="4C110255" w14:textId="77777777" w:rsidR="00CC015B" w:rsidRDefault="00000000">
      <w:pPr>
        <w:rPr>
          <w:rFonts w:eastAsia="宋体"/>
          <w:lang w:eastAsia="zh-CN"/>
        </w:rPr>
      </w:pPr>
      <w:r>
        <w:rPr>
          <w:rFonts w:eastAsia="宋体" w:hint="eastAsia"/>
          <w:lang w:eastAsia="zh-CN"/>
        </w:rPr>
        <w:t>《</w:t>
      </w:r>
      <w:r>
        <w:t>萃</w:t>
      </w:r>
      <w:r>
        <w:rPr>
          <w:rFonts w:eastAsia="宋体" w:hint="eastAsia"/>
          <w:lang w:eastAsia="zh-CN"/>
        </w:rPr>
        <w:t>》</w:t>
      </w:r>
      <w:r>
        <w:t>。</w:t>
      </w:r>
      <w:proofErr w:type="spellStart"/>
      <w:r>
        <w:t>成命人貞人</w:t>
      </w:r>
      <w:proofErr w:type="spellEnd"/>
      <w:r>
        <w:rPr>
          <w:rFonts w:eastAsia="宋体" w:hint="eastAsia"/>
          <w:lang w:eastAsia="zh-CN"/>
        </w:rPr>
        <w:t>《</w:t>
      </w:r>
    </w:p>
    <w:p w14:paraId="4393519E" w14:textId="77777777" w:rsidR="00CC015B" w:rsidRDefault="00000000">
      <w:proofErr w:type="spellStart"/>
      <w:r>
        <w:t>成民</w:t>
      </w:r>
      <w:proofErr w:type="spellEnd"/>
    </w:p>
    <w:p w14:paraId="05AEF2F8" w14:textId="77777777" w:rsidR="00CC015B" w:rsidRDefault="00000000">
      <w:proofErr w:type="spellStart"/>
      <w:proofErr w:type="gramStart"/>
      <w:r>
        <w:t>正命正</w:t>
      </w:r>
      <w:proofErr w:type="spellEnd"/>
      <w:r>
        <w:rPr>
          <w:rFonts w:eastAsia="宋体" w:hint="eastAsia"/>
          <w:lang w:eastAsia="zh-CN"/>
        </w:rPr>
        <w:t>《</w:t>
      </w:r>
      <w:r>
        <w:t>晉</w:t>
      </w:r>
      <w:r>
        <w:rPr>
          <w:rFonts w:eastAsia="宋体" w:hint="eastAsia"/>
          <w:lang w:eastAsia="zh-CN"/>
        </w:rPr>
        <w:t>》</w:t>
      </w:r>
      <w:proofErr w:type="gramEnd"/>
      <w:r>
        <w:t>。</w:t>
      </w:r>
    </w:p>
    <w:p w14:paraId="23ABBC08" w14:textId="77777777" w:rsidR="00CC015B" w:rsidRDefault="00000000">
      <w:proofErr w:type="spellStart"/>
      <w:r>
        <w:t>井正成</w:t>
      </w:r>
      <w:proofErr w:type="spellEnd"/>
      <w:r>
        <w:rPr>
          <w:rFonts w:eastAsia="宋体" w:hint="eastAsia"/>
          <w:lang w:eastAsia="zh-CN"/>
        </w:rPr>
        <w:t>《</w:t>
      </w:r>
      <w:r>
        <w:t>井</w:t>
      </w:r>
      <w:r>
        <w:rPr>
          <w:rFonts w:eastAsia="宋体" w:hint="eastAsia"/>
          <w:lang w:eastAsia="zh-CN"/>
        </w:rPr>
        <w:t>》</w:t>
      </w:r>
      <w:r>
        <w:t>。正</w:t>
      </w:r>
      <w:r>
        <w:rPr>
          <w:rFonts w:eastAsia="宋体" w:hint="eastAsia"/>
          <w:lang w:eastAsia="zh-CN"/>
        </w:rPr>
        <w:t>（</w:t>
      </w:r>
      <w:r>
        <w:t>聴</w:t>
      </w:r>
      <w:r>
        <w:rPr>
          <w:rFonts w:eastAsia="宋体" w:hint="eastAsia"/>
          <w:lang w:eastAsia="zh-CN"/>
        </w:rPr>
        <w:t>）【</w:t>
      </w:r>
      <w:r>
        <w:t>聽</w:t>
      </w:r>
      <w:r>
        <w:rPr>
          <w:rFonts w:eastAsia="宋体" w:hint="eastAsia"/>
          <w:lang w:eastAsia="zh-CN"/>
        </w:rPr>
        <w:t>】</w:t>
      </w:r>
      <w:proofErr w:type="spellStart"/>
      <w:r>
        <w:t>極正</w:t>
      </w:r>
      <w:proofErr w:type="spellEnd"/>
      <w:r>
        <w:rPr>
          <w:rFonts w:eastAsia="宋体" w:hint="eastAsia"/>
          <w:lang w:eastAsia="zh-CN"/>
        </w:rPr>
        <w:t>《</w:t>
      </w:r>
      <w:proofErr w:type="spellStart"/>
      <w:r>
        <w:t>未濟</w:t>
      </w:r>
      <w:proofErr w:type="spellEnd"/>
      <w:r>
        <w:rPr>
          <w:rFonts w:eastAsia="宋体" w:hint="eastAsia"/>
          <w:lang w:eastAsia="zh-CN"/>
        </w:rPr>
        <w:t>》</w:t>
      </w:r>
      <w:r>
        <w:t>。</w:t>
      </w:r>
    </w:p>
    <w:p w14:paraId="0E5951A1" w14:textId="77777777" w:rsidR="00CC015B" w:rsidRDefault="00000000">
      <w:proofErr w:type="spellStart"/>
      <w:r>
        <w:lastRenderedPageBreak/>
        <w:t>生成生</w:t>
      </w:r>
      <w:proofErr w:type="spellEnd"/>
    </w:p>
    <w:p w14:paraId="139D5559" w14:textId="77777777" w:rsidR="00CC015B" w:rsidRDefault="00000000">
      <w:r>
        <w:rPr>
          <w:rFonts w:eastAsia="宋体" w:hint="eastAsia"/>
          <w:lang w:eastAsia="zh-CN"/>
        </w:rPr>
        <w:t>《</w:t>
      </w:r>
      <w:r>
        <w:t>繫</w:t>
      </w:r>
      <w:r>
        <w:rPr>
          <w:rFonts w:eastAsia="宋体" w:hint="eastAsia"/>
          <w:lang w:eastAsia="zh-CN"/>
        </w:rPr>
        <w:t>【</w:t>
      </w:r>
      <w:r>
        <w:t>辭</w:t>
      </w:r>
      <w:r>
        <w:rPr>
          <w:rFonts w:eastAsia="宋体" w:hint="eastAsia"/>
          <w:lang w:eastAsia="zh-CN"/>
        </w:rPr>
        <w:t>】</w:t>
      </w:r>
      <w:proofErr w:type="spellStart"/>
      <w:r>
        <w:t>下傳</w:t>
      </w:r>
      <w:proofErr w:type="spellEnd"/>
      <w:r>
        <w:rPr>
          <w:rFonts w:eastAsia="宋体" w:hint="eastAsia"/>
          <w:lang w:eastAsia="zh-CN"/>
        </w:rPr>
        <w:t>》“</w:t>
      </w:r>
      <w:r>
        <w:t>日</w:t>
      </w:r>
    </w:p>
    <w:p w14:paraId="15DFF23B" w14:textId="77777777" w:rsidR="00CC015B" w:rsidRDefault="00000000">
      <w:proofErr w:type="spellStart"/>
      <w:r>
        <w:t>往則月</w:t>
      </w:r>
      <w:proofErr w:type="gramStart"/>
      <w:r>
        <w:t>來</w:t>
      </w:r>
      <w:proofErr w:type="spellEnd"/>
      <w:proofErr w:type="gramEnd"/>
      <w:r>
        <w:rPr>
          <w:rFonts w:eastAsia="宋体" w:hint="eastAsia"/>
          <w:lang w:eastAsia="zh-CN"/>
        </w:rPr>
        <w:t>”</w:t>
      </w:r>
      <w:proofErr w:type="spellStart"/>
      <w:r>
        <w:t>九句</w:t>
      </w:r>
      <w:proofErr w:type="spellEnd"/>
      <w:r>
        <w:t>。</w:t>
      </w:r>
    </w:p>
    <w:p w14:paraId="4B5C6C11" w14:textId="77777777" w:rsidR="00CC015B" w:rsidRDefault="00000000">
      <w:proofErr w:type="spellStart"/>
      <w:proofErr w:type="gramStart"/>
      <w:r>
        <w:t>名身</w:t>
      </w:r>
      <w:proofErr w:type="spellEnd"/>
      <w:r>
        <w:rPr>
          <w:rFonts w:eastAsia="宋体" w:hint="eastAsia"/>
          <w:lang w:eastAsia="zh-CN"/>
        </w:rPr>
        <w:t>“</w:t>
      </w:r>
      <w:proofErr w:type="spellStart"/>
      <w:r>
        <w:t>善不積</w:t>
      </w:r>
      <w:proofErr w:type="spellEnd"/>
      <w:r>
        <w:rPr>
          <w:rFonts w:eastAsia="宋体" w:hint="eastAsia"/>
          <w:lang w:eastAsia="zh-CN"/>
        </w:rPr>
        <w:t>”</w:t>
      </w:r>
      <w:proofErr w:type="spellStart"/>
      <w:proofErr w:type="gramEnd"/>
      <w:r>
        <w:t>四句</w:t>
      </w:r>
      <w:proofErr w:type="spellEnd"/>
      <w:r>
        <w:t>。</w:t>
      </w:r>
    </w:p>
    <w:p w14:paraId="33AAAF94" w14:textId="77777777" w:rsidR="00CC015B" w:rsidRDefault="00000000">
      <w:proofErr w:type="spellStart"/>
      <w:r>
        <w:t>精生平傾</w:t>
      </w:r>
      <w:proofErr w:type="gramStart"/>
      <w:r>
        <w:t>亨情精</w:t>
      </w:r>
      <w:proofErr w:type="gramEnd"/>
      <w:r>
        <w:t>情天平</w:t>
      </w:r>
      <w:proofErr w:type="spellEnd"/>
      <w:r>
        <w:rPr>
          <w:rFonts w:eastAsia="宋体" w:hint="eastAsia"/>
          <w:lang w:eastAsia="zh-CN"/>
        </w:rPr>
        <w:t>《</w:t>
      </w:r>
      <w:proofErr w:type="spellStart"/>
      <w:r>
        <w:t>乾。文言</w:t>
      </w:r>
      <w:proofErr w:type="spellEnd"/>
      <w:r>
        <w:rPr>
          <w:rFonts w:eastAsia="宋体" w:hint="eastAsia"/>
          <w:lang w:eastAsia="zh-CN"/>
        </w:rPr>
        <w:t>》</w:t>
      </w:r>
      <w:r>
        <w:t>。</w:t>
      </w:r>
    </w:p>
    <w:p w14:paraId="361E8DB8" w14:textId="77777777" w:rsidR="00CC015B" w:rsidRDefault="00000000">
      <w:proofErr w:type="spellStart"/>
      <w:r>
        <w:t>盈生</w:t>
      </w:r>
      <w:proofErr w:type="spellEnd"/>
      <w:proofErr w:type="gramStart"/>
      <w:r>
        <w:rPr>
          <w:rFonts w:eastAsia="宋体" w:hint="eastAsia"/>
          <w:lang w:eastAsia="zh-CN"/>
        </w:rPr>
        <w:t>《</w:t>
      </w:r>
      <w:proofErr w:type="spellStart"/>
      <w:proofErr w:type="gramEnd"/>
      <w:r>
        <w:t>序卦</w:t>
      </w:r>
      <w:proofErr w:type="spellEnd"/>
    </w:p>
    <w:p w14:paraId="4D2F9439" w14:textId="77777777" w:rsidR="00CC015B" w:rsidRDefault="00000000">
      <w:proofErr w:type="spellStart"/>
      <w:r>
        <w:t>正令</w:t>
      </w:r>
      <w:proofErr w:type="spellEnd"/>
    </w:p>
    <w:p w14:paraId="35563A61" w14:textId="77777777" w:rsidR="00CC015B" w:rsidRDefault="00000000">
      <w:pPr>
        <w:rPr>
          <w:rFonts w:eastAsia="宋体"/>
          <w:lang w:eastAsia="zh-CN"/>
        </w:rPr>
      </w:pPr>
      <w:r>
        <w:rPr>
          <w:rFonts w:eastAsia="宋体" w:hint="eastAsia"/>
          <w:lang w:eastAsia="zh-CN"/>
        </w:rPr>
        <w:t>《</w:t>
      </w:r>
      <w:proofErr w:type="spellStart"/>
      <w:r>
        <w:t>儀禮。士冠禮</w:t>
      </w:r>
      <w:proofErr w:type="spellEnd"/>
      <w:r>
        <w:rPr>
          <w:rFonts w:eastAsia="宋体" w:hint="eastAsia"/>
          <w:lang w:eastAsia="zh-CN"/>
        </w:rPr>
        <w:t>》</w:t>
      </w:r>
    </w:p>
    <w:p w14:paraId="480A75C0" w14:textId="77777777" w:rsidR="00CC015B" w:rsidRDefault="00000000">
      <w:pPr>
        <w:rPr>
          <w:rFonts w:eastAsia="宋体"/>
          <w:lang w:eastAsia="zh-CN"/>
        </w:rPr>
      </w:pPr>
      <w:proofErr w:type="gramStart"/>
      <w:r>
        <w:t>傳</w:t>
      </w:r>
      <w:proofErr w:type="gramEnd"/>
      <w:r>
        <w:rPr>
          <w:rFonts w:eastAsia="宋体" w:hint="eastAsia"/>
          <w:lang w:eastAsia="zh-CN"/>
        </w:rPr>
        <w:t>》</w:t>
      </w:r>
      <w:r>
        <w:t>。</w:t>
      </w:r>
      <w:proofErr w:type="spellStart"/>
      <w:r>
        <w:t>正定</w:t>
      </w:r>
      <w:proofErr w:type="spellEnd"/>
      <w:r>
        <w:rPr>
          <w:rFonts w:eastAsia="宋体" w:hint="eastAsia"/>
          <w:lang w:eastAsia="zh-CN"/>
        </w:rPr>
        <w:t>《</w:t>
      </w:r>
    </w:p>
    <w:p w14:paraId="545430C6" w14:textId="77777777" w:rsidR="00CC015B" w:rsidRDefault="00000000">
      <w:proofErr w:type="spellStart"/>
      <w:r>
        <w:t>三加祝</w:t>
      </w:r>
      <w:proofErr w:type="spellEnd"/>
    </w:p>
    <w:p w14:paraId="3CDFF698" w14:textId="77777777" w:rsidR="00CC015B" w:rsidRDefault="00000000">
      <w:r>
        <w:t>辭。</w:t>
      </w:r>
    </w:p>
    <w:p w14:paraId="7703F6D0" w14:textId="77777777" w:rsidR="00CC015B" w:rsidRDefault="00000000">
      <w:proofErr w:type="spellStart"/>
      <w:r>
        <w:t>名身</w:t>
      </w:r>
      <w:proofErr w:type="spellEnd"/>
    </w:p>
    <w:p w14:paraId="6E208258" w14:textId="77777777" w:rsidR="00CC015B" w:rsidRDefault="00000000">
      <w:r>
        <w:rPr>
          <w:rFonts w:eastAsia="宋体" w:hint="eastAsia"/>
          <w:lang w:eastAsia="zh-CN"/>
        </w:rPr>
        <w:t>《</w:t>
      </w:r>
      <w:proofErr w:type="spellStart"/>
      <w:r>
        <w:t>大戴禮。禮察</w:t>
      </w:r>
      <w:proofErr w:type="spellEnd"/>
      <w:r>
        <w:rPr>
          <w:rFonts w:eastAsia="宋体" w:hint="eastAsia"/>
          <w:lang w:eastAsia="zh-CN"/>
        </w:rPr>
        <w:t>》</w:t>
      </w:r>
      <w:r>
        <w:t>篇。</w:t>
      </w:r>
    </w:p>
    <w:p w14:paraId="703562AD" w14:textId="77777777" w:rsidR="00CC015B" w:rsidRDefault="00000000">
      <w:pPr>
        <w:rPr>
          <w:lang w:eastAsia="zh-CN"/>
        </w:rPr>
      </w:pPr>
      <w:proofErr w:type="spellStart"/>
      <w:r>
        <w:t>成性</w:t>
      </w:r>
      <w:proofErr w:type="spellEnd"/>
      <w:proofErr w:type="gramStart"/>
      <w:r>
        <w:rPr>
          <w:rFonts w:eastAsia="宋体" w:hint="eastAsia"/>
          <w:lang w:eastAsia="zh-CN"/>
        </w:rPr>
        <w:t>《</w:t>
      </w:r>
      <w:proofErr w:type="spellStart"/>
      <w:r>
        <w:t>保傅</w:t>
      </w:r>
      <w:proofErr w:type="spellEnd"/>
      <w:r>
        <w:rPr>
          <w:rFonts w:eastAsia="宋体" w:hint="eastAsia"/>
          <w:lang w:eastAsia="zh-CN"/>
        </w:rPr>
        <w:t>》</w:t>
      </w:r>
      <w:proofErr w:type="spellStart"/>
      <w:r>
        <w:t>篇引孔子</w:t>
      </w:r>
      <w:proofErr w:type="gramEnd"/>
      <w:r>
        <w:t>言，見第十四部</w:t>
      </w:r>
      <w:proofErr w:type="spellEnd"/>
      <w:r>
        <w:t>。</w:t>
      </w:r>
      <w:r>
        <w:rPr>
          <w:lang w:eastAsia="zh-CN"/>
        </w:rPr>
        <w:t>成</w:t>
      </w:r>
      <w:proofErr w:type="gramStart"/>
      <w:r>
        <w:rPr>
          <w:lang w:eastAsia="zh-CN"/>
        </w:rPr>
        <w:t>性名</w:t>
      </w:r>
      <w:proofErr w:type="gramEnd"/>
      <w:r>
        <w:rPr>
          <w:lang w:eastAsia="zh-CN"/>
        </w:rPr>
        <w:t>成</w:t>
      </w:r>
    </w:p>
    <w:p w14:paraId="4B1778AA" w14:textId="77777777" w:rsidR="00CC015B" w:rsidRDefault="00000000">
      <w:pPr>
        <w:rPr>
          <w:rFonts w:eastAsia="宋体"/>
          <w:lang w:eastAsia="zh-CN"/>
        </w:rPr>
      </w:pPr>
      <w:r>
        <w:rPr>
          <w:rFonts w:eastAsia="宋体" w:hint="eastAsia"/>
          <w:lang w:eastAsia="zh-CN"/>
        </w:rPr>
        <w:t>《</w:t>
      </w:r>
      <w:r>
        <w:rPr>
          <w:lang w:eastAsia="zh-CN"/>
        </w:rPr>
        <w:t>曾子立事</w:t>
      </w:r>
      <w:r>
        <w:rPr>
          <w:rFonts w:eastAsia="宋体" w:hint="eastAsia"/>
          <w:lang w:eastAsia="zh-CN"/>
        </w:rPr>
        <w:t>》</w:t>
      </w:r>
    </w:p>
    <w:p w14:paraId="5E7CE84C" w14:textId="77777777" w:rsidR="00CC015B" w:rsidRDefault="00000000">
      <w:pPr>
        <w:rPr>
          <w:lang w:eastAsia="zh-CN"/>
        </w:rPr>
      </w:pPr>
      <w:r>
        <w:rPr>
          <w:lang w:eastAsia="zh-CN"/>
        </w:rPr>
        <w:t>【第</w:t>
      </w:r>
      <w:r>
        <w:rPr>
          <w:lang w:eastAsia="zh-CN"/>
        </w:rPr>
        <w:t>43</w:t>
      </w:r>
      <w:r>
        <w:rPr>
          <w:lang w:eastAsia="zh-CN"/>
        </w:rPr>
        <w:t>页】</w:t>
      </w:r>
    </w:p>
    <w:p w14:paraId="78E8A3F1" w14:textId="77777777" w:rsidR="00CC015B" w:rsidRDefault="00000000">
      <w:r>
        <w:t>篇</w:t>
      </w:r>
      <w:r>
        <w:rPr>
          <w:rFonts w:eastAsia="宋体" w:hint="eastAsia"/>
          <w:lang w:eastAsia="zh-CN"/>
        </w:rPr>
        <w:t>“</w:t>
      </w:r>
      <w:proofErr w:type="spellStart"/>
      <w:r>
        <w:t>生而神靈。自言其名</w:t>
      </w:r>
      <w:proofErr w:type="spellEnd"/>
      <w:r>
        <w:rPr>
          <w:rFonts w:eastAsia="宋体" w:hint="eastAsia"/>
          <w:lang w:eastAsia="zh-CN"/>
        </w:rPr>
        <w:t>”</w:t>
      </w:r>
      <w:proofErr w:type="spellStart"/>
      <w:r>
        <w:t>四句</w:t>
      </w:r>
      <w:proofErr w:type="spellEnd"/>
      <w:r>
        <w:t>。</w:t>
      </w:r>
    </w:p>
    <w:p w14:paraId="0FE649D1" w14:textId="77777777" w:rsidR="00CC015B" w:rsidRDefault="00000000">
      <w:proofErr w:type="spellStart"/>
      <w:r>
        <w:t>情經平</w:t>
      </w:r>
      <w:proofErr w:type="spellEnd"/>
    </w:p>
    <w:p w14:paraId="10AA94BF" w14:textId="77777777" w:rsidR="00CC015B" w:rsidRDefault="00000000">
      <w:r>
        <w:rPr>
          <w:rFonts w:eastAsia="宋体" w:hint="eastAsia"/>
          <w:lang w:eastAsia="zh-CN"/>
        </w:rPr>
        <w:t>“</w:t>
      </w:r>
      <w:proofErr w:type="spellStart"/>
      <w:proofErr w:type="gramStart"/>
      <w:r>
        <w:t>皋</w:t>
      </w:r>
      <w:proofErr w:type="gramEnd"/>
      <w:r>
        <w:t>陶作士</w:t>
      </w:r>
      <w:proofErr w:type="spellEnd"/>
      <w:r>
        <w:rPr>
          <w:rFonts w:eastAsia="宋体" w:hint="eastAsia"/>
          <w:lang w:eastAsia="zh-CN"/>
        </w:rPr>
        <w:t>”</w:t>
      </w:r>
      <w:proofErr w:type="spellStart"/>
      <w:r>
        <w:t>九句</w:t>
      </w:r>
      <w:proofErr w:type="spellEnd"/>
      <w:r>
        <w:t>。</w:t>
      </w:r>
    </w:p>
    <w:p w14:paraId="7B19113D" w14:textId="77777777" w:rsidR="00CC015B" w:rsidRDefault="00000000">
      <w:proofErr w:type="spellStart"/>
      <w:r>
        <w:t>名省</w:t>
      </w:r>
      <w:proofErr w:type="spellEnd"/>
    </w:p>
    <w:p w14:paraId="0BB757A9" w14:textId="77777777" w:rsidR="00CC015B" w:rsidRDefault="00000000">
      <w:r>
        <w:rPr>
          <w:rFonts w:eastAsia="宋体" w:hint="eastAsia"/>
          <w:lang w:eastAsia="zh-CN"/>
        </w:rPr>
        <w:t>《</w:t>
      </w:r>
      <w:proofErr w:type="spellStart"/>
      <w:r>
        <w:t>誥志</w:t>
      </w:r>
      <w:proofErr w:type="spellEnd"/>
      <w:r>
        <w:rPr>
          <w:rFonts w:eastAsia="宋体" w:hint="eastAsia"/>
          <w:lang w:eastAsia="zh-CN"/>
        </w:rPr>
        <w:t>》</w:t>
      </w:r>
      <w:r>
        <w:t>篇</w:t>
      </w:r>
      <w:r>
        <w:rPr>
          <w:rFonts w:eastAsia="宋体" w:hint="eastAsia"/>
          <w:lang w:eastAsia="zh-CN"/>
        </w:rPr>
        <w:t>“</w:t>
      </w:r>
      <w:proofErr w:type="spellStart"/>
      <w:r>
        <w:t>此無空禮</w:t>
      </w:r>
      <w:proofErr w:type="spellEnd"/>
      <w:r>
        <w:rPr>
          <w:rFonts w:eastAsia="宋体" w:hint="eastAsia"/>
          <w:lang w:eastAsia="zh-CN"/>
        </w:rPr>
        <w:t>”</w:t>
      </w:r>
      <w:proofErr w:type="spellStart"/>
      <w:r>
        <w:t>四句</w:t>
      </w:r>
      <w:proofErr w:type="spellEnd"/>
      <w:r>
        <w:t>。</w:t>
      </w:r>
    </w:p>
    <w:p w14:paraId="13AAA3AC" w14:textId="77777777" w:rsidR="00CC015B" w:rsidRDefault="00000000">
      <w:proofErr w:type="spellStart"/>
      <w:r>
        <w:t>聲旌</w:t>
      </w:r>
      <w:proofErr w:type="spellEnd"/>
    </w:p>
    <w:p w14:paraId="1455B695" w14:textId="77777777" w:rsidR="00CC015B" w:rsidRDefault="00000000">
      <w:pPr>
        <w:rPr>
          <w:rFonts w:eastAsia="宋体"/>
          <w:lang w:eastAsia="zh-CN"/>
        </w:rPr>
      </w:pPr>
      <w:r>
        <w:rPr>
          <w:rFonts w:eastAsia="宋体" w:hint="eastAsia"/>
          <w:lang w:eastAsia="zh-CN"/>
        </w:rPr>
        <w:t>《</w:t>
      </w:r>
      <w:proofErr w:type="spellStart"/>
      <w:r>
        <w:t>投壺</w:t>
      </w:r>
      <w:proofErr w:type="spellEnd"/>
      <w:r>
        <w:rPr>
          <w:rFonts w:eastAsia="宋体" w:hint="eastAsia"/>
          <w:lang w:eastAsia="zh-CN"/>
        </w:rPr>
        <w:t>》</w:t>
      </w:r>
    </w:p>
    <w:p w14:paraId="374A3557" w14:textId="77777777" w:rsidR="00CC015B" w:rsidRDefault="00000000">
      <w:r>
        <w:t>篇</w:t>
      </w:r>
      <w:r>
        <w:rPr>
          <w:rFonts w:eastAsia="宋体" w:hint="eastAsia"/>
          <w:lang w:eastAsia="zh-CN"/>
        </w:rPr>
        <w:t>“</w:t>
      </w:r>
      <w:proofErr w:type="spellStart"/>
      <w:r>
        <w:t>射者之聲</w:t>
      </w:r>
      <w:proofErr w:type="spellEnd"/>
      <w:r>
        <w:rPr>
          <w:rFonts w:eastAsia="宋体" w:hint="eastAsia"/>
          <w:lang w:eastAsia="zh-CN"/>
        </w:rPr>
        <w:t>”</w:t>
      </w:r>
      <w:proofErr w:type="spellStart"/>
      <w:r>
        <w:t>二句</w:t>
      </w:r>
      <w:proofErr w:type="spellEnd"/>
      <w:r>
        <w:t>。</w:t>
      </w:r>
    </w:p>
    <w:p w14:paraId="34ED21D3" w14:textId="77777777" w:rsidR="00CC015B" w:rsidRDefault="00000000">
      <w:proofErr w:type="spellStart"/>
      <w:r>
        <w:lastRenderedPageBreak/>
        <w:t>寧靈</w:t>
      </w:r>
      <w:proofErr w:type="spellEnd"/>
    </w:p>
    <w:p w14:paraId="08375F9E" w14:textId="77777777" w:rsidR="00CC015B" w:rsidRDefault="00000000">
      <w:r>
        <w:rPr>
          <w:rFonts w:eastAsia="宋体" w:hint="eastAsia"/>
          <w:lang w:eastAsia="zh-CN"/>
        </w:rPr>
        <w:t>《</w:t>
      </w:r>
      <w:proofErr w:type="spellStart"/>
      <w:r>
        <w:t>公冠</w:t>
      </w:r>
      <w:proofErr w:type="spellEnd"/>
      <w:r>
        <w:rPr>
          <w:rFonts w:eastAsia="宋体" w:hint="eastAsia"/>
          <w:lang w:eastAsia="zh-CN"/>
        </w:rPr>
        <w:t>》</w:t>
      </w:r>
      <w:proofErr w:type="spellStart"/>
      <w:r>
        <w:t>篇祭地辭</w:t>
      </w:r>
      <w:proofErr w:type="spellEnd"/>
      <w:r>
        <w:t>。</w:t>
      </w:r>
    </w:p>
    <w:p w14:paraId="4F5BDA35" w14:textId="77777777" w:rsidR="00CC015B" w:rsidRDefault="00000000">
      <w:proofErr w:type="spellStart"/>
      <w:r>
        <w:t>經刑</w:t>
      </w:r>
      <w:proofErr w:type="spellEnd"/>
    </w:p>
    <w:p w14:paraId="11CF0ABC" w14:textId="77777777" w:rsidR="00CC015B" w:rsidRDefault="00000000">
      <w:r>
        <w:rPr>
          <w:rFonts w:eastAsia="宋体" w:hint="eastAsia"/>
          <w:lang w:eastAsia="zh-CN"/>
        </w:rPr>
        <w:t>《</w:t>
      </w:r>
      <w:proofErr w:type="spellStart"/>
      <w:r>
        <w:t>易本命</w:t>
      </w:r>
      <w:proofErr w:type="spellEnd"/>
      <w:r>
        <w:rPr>
          <w:rFonts w:eastAsia="宋体" w:hint="eastAsia"/>
          <w:lang w:eastAsia="zh-CN"/>
        </w:rPr>
        <w:t>》</w:t>
      </w:r>
      <w:r>
        <w:t>篇</w:t>
      </w:r>
      <w:r>
        <w:rPr>
          <w:rFonts w:eastAsia="宋体" w:hint="eastAsia"/>
          <w:lang w:eastAsia="zh-CN"/>
        </w:rPr>
        <w:t>“</w:t>
      </w:r>
      <w:proofErr w:type="spellStart"/>
      <w:r>
        <w:t>東西爲緯</w:t>
      </w:r>
      <w:proofErr w:type="spellEnd"/>
      <w:r>
        <w:rPr>
          <w:rFonts w:eastAsia="宋体" w:hint="eastAsia"/>
          <w:lang w:eastAsia="zh-CN"/>
        </w:rPr>
        <w:t>”</w:t>
      </w:r>
      <w:proofErr w:type="spellStart"/>
      <w:r>
        <w:t>四句</w:t>
      </w:r>
      <w:proofErr w:type="spellEnd"/>
      <w:r>
        <w:t>。</w:t>
      </w:r>
    </w:p>
    <w:p w14:paraId="4EDB7BDA" w14:textId="77777777" w:rsidR="00CC015B" w:rsidRDefault="00000000">
      <w:pPr>
        <w:rPr>
          <w:lang w:eastAsia="zh-CN"/>
        </w:rPr>
      </w:pPr>
      <w:proofErr w:type="gramStart"/>
      <w:r>
        <w:rPr>
          <w:lang w:eastAsia="zh-CN"/>
        </w:rPr>
        <w:t>清省争</w:t>
      </w:r>
      <w:proofErr w:type="gramEnd"/>
      <w:r>
        <w:rPr>
          <w:rFonts w:eastAsia="宋体" w:hint="eastAsia"/>
          <w:lang w:eastAsia="zh-CN"/>
        </w:rPr>
        <w:t>《</w:t>
      </w:r>
      <w:r>
        <w:rPr>
          <w:lang w:eastAsia="zh-CN"/>
        </w:rPr>
        <w:t>禮記</w:t>
      </w:r>
      <w:r>
        <w:rPr>
          <w:rFonts w:eastAsia="宋体" w:hint="eastAsia"/>
          <w:lang w:eastAsia="zh-CN"/>
        </w:rPr>
        <w:t>》</w:t>
      </w:r>
      <w:r>
        <w:rPr>
          <w:lang w:eastAsia="zh-CN"/>
        </w:rPr>
        <w:t>。</w:t>
      </w:r>
    </w:p>
    <w:p w14:paraId="552B44D1" w14:textId="77777777" w:rsidR="00CC015B" w:rsidRDefault="00000000">
      <w:pPr>
        <w:rPr>
          <w:lang w:eastAsia="zh-CN"/>
        </w:rPr>
      </w:pPr>
      <w:r>
        <w:rPr>
          <w:lang w:eastAsia="zh-CN"/>
        </w:rPr>
        <w:t>聲形生鳴聲</w:t>
      </w:r>
    </w:p>
    <w:p w14:paraId="77FBF1F8" w14:textId="77777777" w:rsidR="00CC015B" w:rsidRDefault="00000000">
      <w:pPr>
        <w:rPr>
          <w:lang w:eastAsia="zh-CN"/>
        </w:rPr>
      </w:pPr>
      <w:r>
        <w:rPr>
          <w:lang w:eastAsia="zh-CN"/>
        </w:rPr>
        <w:t>刑成鳴生榮</w:t>
      </w:r>
      <w:proofErr w:type="gramStart"/>
      <w:r>
        <w:rPr>
          <w:lang w:eastAsia="zh-CN"/>
        </w:rPr>
        <w:t>平刑赢名</w:t>
      </w:r>
      <w:proofErr w:type="gramEnd"/>
      <w:r>
        <w:rPr>
          <w:lang w:eastAsia="zh-CN"/>
        </w:rPr>
        <w:t>誠情身寧性静定成貞</w:t>
      </w:r>
      <w:r>
        <w:rPr>
          <w:rFonts w:eastAsia="宋体" w:hint="eastAsia"/>
          <w:lang w:eastAsia="zh-CN"/>
        </w:rPr>
        <w:t>《</w:t>
      </w:r>
      <w:r>
        <w:rPr>
          <w:lang w:eastAsia="zh-CN"/>
        </w:rPr>
        <w:t>文王世子</w:t>
      </w:r>
      <w:r>
        <w:rPr>
          <w:rFonts w:eastAsia="宋体" w:hint="eastAsia"/>
          <w:lang w:eastAsia="zh-CN"/>
        </w:rPr>
        <w:t>》</w:t>
      </w:r>
      <w:r>
        <w:rPr>
          <w:lang w:eastAsia="zh-CN"/>
        </w:rPr>
        <w:t>。</w:t>
      </w:r>
    </w:p>
    <w:p w14:paraId="177EB474" w14:textId="77777777" w:rsidR="00CC015B" w:rsidRDefault="00000000">
      <w:proofErr w:type="spellStart"/>
      <w:r>
        <w:t>情生</w:t>
      </w:r>
      <w:proofErr w:type="spellEnd"/>
      <w:r>
        <w:rPr>
          <w:rFonts w:eastAsia="宋体" w:hint="eastAsia"/>
          <w:lang w:eastAsia="zh-CN"/>
        </w:rPr>
        <w:t>《</w:t>
      </w:r>
      <w:proofErr w:type="spellStart"/>
      <w:r>
        <w:t>禮運</w:t>
      </w:r>
      <w:proofErr w:type="spellEnd"/>
      <w:r>
        <w:rPr>
          <w:rFonts w:eastAsia="宋体" w:hint="eastAsia"/>
          <w:lang w:eastAsia="zh-CN"/>
        </w:rPr>
        <w:t>》</w:t>
      </w:r>
      <w:r>
        <w:t>。</w:t>
      </w:r>
    </w:p>
    <w:p w14:paraId="72DD7545" w14:textId="77777777" w:rsidR="00CC015B" w:rsidRDefault="00000000">
      <w:proofErr w:type="spellStart"/>
      <w:r>
        <w:t>聘正定</w:t>
      </w:r>
      <w:proofErr w:type="gramStart"/>
      <w:r>
        <w:t>生正盈生成</w:t>
      </w:r>
      <w:proofErr w:type="spellEnd"/>
      <w:proofErr w:type="gramEnd"/>
      <w:r>
        <w:rPr>
          <w:rFonts w:eastAsia="宋体" w:hint="eastAsia"/>
          <w:lang w:eastAsia="zh-CN"/>
        </w:rPr>
        <w:t>《</w:t>
      </w:r>
      <w:proofErr w:type="spellStart"/>
      <w:r>
        <w:t>禮器</w:t>
      </w:r>
      <w:proofErr w:type="spellEnd"/>
      <w:r>
        <w:rPr>
          <w:rFonts w:eastAsia="宋体" w:hint="eastAsia"/>
          <w:lang w:eastAsia="zh-CN"/>
        </w:rPr>
        <w:t>》</w:t>
      </w:r>
      <w:r>
        <w:t>。</w:t>
      </w:r>
    </w:p>
    <w:p w14:paraId="34E8BB92" w14:textId="77777777" w:rsidR="00CC015B" w:rsidRDefault="00000000">
      <w:proofErr w:type="spellStart"/>
      <w:r>
        <w:t>盈人</w:t>
      </w:r>
      <w:proofErr w:type="spellEnd"/>
      <w:r>
        <w:rPr>
          <w:rFonts w:eastAsia="宋体" w:hint="eastAsia"/>
          <w:lang w:eastAsia="zh-CN"/>
        </w:rPr>
        <w:t>《</w:t>
      </w:r>
      <w:proofErr w:type="spellStart"/>
      <w:r>
        <w:t>少儀</w:t>
      </w:r>
      <w:proofErr w:type="spellEnd"/>
      <w:r>
        <w:rPr>
          <w:rFonts w:eastAsia="宋体" w:hint="eastAsia"/>
          <w:lang w:eastAsia="zh-CN"/>
        </w:rPr>
        <w:t>》</w:t>
      </w:r>
      <w:r>
        <w:t>。</w:t>
      </w:r>
    </w:p>
    <w:p w14:paraId="5F70B245" w14:textId="77777777" w:rsidR="00CC015B" w:rsidRDefault="00000000">
      <w:proofErr w:type="spellStart"/>
      <w:r>
        <w:t>鳴</w:t>
      </w:r>
      <w:proofErr w:type="gramStart"/>
      <w:r>
        <w:t>鳴</w:t>
      </w:r>
      <w:proofErr w:type="gramEnd"/>
      <w:r>
        <w:t>聲</w:t>
      </w:r>
      <w:proofErr w:type="spellEnd"/>
      <w:r>
        <w:rPr>
          <w:rFonts w:eastAsia="宋体" w:hint="eastAsia"/>
          <w:lang w:eastAsia="zh-CN"/>
        </w:rPr>
        <w:t>《</w:t>
      </w:r>
      <w:proofErr w:type="spellStart"/>
      <w:r>
        <w:t>學記</w:t>
      </w:r>
      <w:proofErr w:type="spellEnd"/>
      <w:r>
        <w:rPr>
          <w:rFonts w:eastAsia="宋体" w:hint="eastAsia"/>
          <w:lang w:eastAsia="zh-CN"/>
        </w:rPr>
        <w:t>》</w:t>
      </w:r>
      <w:r>
        <w:t>。</w:t>
      </w:r>
    </w:p>
    <w:p w14:paraId="0173DFEE" w14:textId="77777777" w:rsidR="00CC015B" w:rsidRDefault="00000000">
      <w:pPr>
        <w:rPr>
          <w:lang w:eastAsia="zh-CN"/>
        </w:rPr>
      </w:pPr>
      <w:r>
        <w:rPr>
          <w:lang w:eastAsia="zh-CN"/>
        </w:rPr>
        <w:t>成生</w:t>
      </w:r>
    </w:p>
    <w:p w14:paraId="55625F4A" w14:textId="77777777" w:rsidR="00CC015B" w:rsidRDefault="00000000">
      <w:pPr>
        <w:rPr>
          <w:lang w:eastAsia="zh-CN"/>
        </w:rPr>
      </w:pPr>
      <w:r>
        <w:rPr>
          <w:lang w:eastAsia="zh-CN"/>
        </w:rPr>
        <w:t>情争</w:t>
      </w:r>
      <w:r>
        <w:rPr>
          <w:rFonts w:eastAsia="宋体" w:hint="eastAsia"/>
          <w:lang w:eastAsia="zh-CN"/>
        </w:rPr>
        <w:t>《</w:t>
      </w:r>
      <w:r>
        <w:rPr>
          <w:lang w:eastAsia="zh-CN"/>
        </w:rPr>
        <w:t>坊記</w:t>
      </w:r>
      <w:r>
        <w:rPr>
          <w:rFonts w:eastAsia="宋体" w:hint="eastAsia"/>
          <w:lang w:eastAsia="zh-CN"/>
        </w:rPr>
        <w:t>》</w:t>
      </w:r>
      <w:r>
        <w:rPr>
          <w:lang w:eastAsia="zh-CN"/>
        </w:rPr>
        <w:t>。</w:t>
      </w:r>
    </w:p>
    <w:p w14:paraId="39EE6BB5" w14:textId="77777777" w:rsidR="00CC015B" w:rsidRDefault="00000000">
      <w:pPr>
        <w:rPr>
          <w:lang w:eastAsia="zh-CN"/>
        </w:rPr>
      </w:pPr>
      <w:r>
        <w:rPr>
          <w:lang w:eastAsia="zh-CN"/>
        </w:rPr>
        <w:t>情經正定</w:t>
      </w:r>
      <w:proofErr w:type="gramStart"/>
      <w:r>
        <w:rPr>
          <w:lang w:eastAsia="zh-CN"/>
        </w:rPr>
        <w:t>定</w:t>
      </w:r>
      <w:proofErr w:type="gramEnd"/>
      <w:r>
        <w:rPr>
          <w:lang w:eastAsia="zh-CN"/>
        </w:rPr>
        <w:t>聲</w:t>
      </w:r>
      <w:proofErr w:type="gramStart"/>
      <w:r>
        <w:rPr>
          <w:lang w:eastAsia="zh-CN"/>
        </w:rPr>
        <w:t>霆</w:t>
      </w:r>
      <w:proofErr w:type="gramEnd"/>
      <w:r>
        <w:rPr>
          <w:lang w:eastAsia="zh-CN"/>
        </w:rPr>
        <w:t>形生</w:t>
      </w:r>
    </w:p>
    <w:p w14:paraId="0AA6CB2F" w14:textId="77777777" w:rsidR="00CC015B" w:rsidRDefault="00000000">
      <w:pPr>
        <w:rPr>
          <w:rFonts w:eastAsia="宋体"/>
          <w:lang w:eastAsia="zh-CN"/>
        </w:rPr>
      </w:pPr>
      <w:proofErr w:type="spellStart"/>
      <w:r>
        <w:t>經清平寧</w:t>
      </w:r>
      <w:proofErr w:type="spellEnd"/>
      <w:r>
        <w:rPr>
          <w:rFonts w:eastAsia="宋体" w:hint="eastAsia"/>
          <w:lang w:eastAsia="zh-CN"/>
        </w:rPr>
        <w:t>《</w:t>
      </w:r>
    </w:p>
    <w:p w14:paraId="3BCD880A" w14:textId="77777777" w:rsidR="00CC015B" w:rsidRDefault="00000000">
      <w:proofErr w:type="spellStart"/>
      <w:r>
        <w:t>幸幸</w:t>
      </w:r>
      <w:proofErr w:type="spellEnd"/>
    </w:p>
    <w:p w14:paraId="56E8C9CA" w14:textId="77777777" w:rsidR="00CC015B" w:rsidRDefault="00000000">
      <w:pPr>
        <w:rPr>
          <w:rFonts w:eastAsia="宋体"/>
          <w:lang w:eastAsia="zh-CN"/>
        </w:rPr>
      </w:pPr>
      <w:proofErr w:type="spellStart"/>
      <w:r>
        <w:t>盛姓</w:t>
      </w:r>
      <w:proofErr w:type="spellEnd"/>
      <w:r>
        <w:rPr>
          <w:rFonts w:eastAsia="宋体" w:hint="eastAsia"/>
          <w:lang w:eastAsia="zh-CN"/>
        </w:rPr>
        <w:t>《</w:t>
      </w:r>
    </w:p>
    <w:p w14:paraId="3B922246" w14:textId="77777777" w:rsidR="00CC015B" w:rsidRDefault="00000000">
      <w:proofErr w:type="spellStart"/>
      <w:r>
        <w:t>正清寧成生成正始</w:t>
      </w:r>
      <w:proofErr w:type="spellEnd"/>
      <w:r>
        <w:rPr>
          <w:rFonts w:eastAsia="宋体" w:hint="eastAsia"/>
          <w:lang w:eastAsia="zh-CN"/>
        </w:rPr>
        <w:t>《</w:t>
      </w:r>
      <w:proofErr w:type="spellStart"/>
      <w:r>
        <w:t>緇衣</w:t>
      </w:r>
      <w:proofErr w:type="spellEnd"/>
      <w:r>
        <w:rPr>
          <w:rFonts w:eastAsia="宋体" w:hint="eastAsia"/>
          <w:lang w:eastAsia="zh-CN"/>
        </w:rPr>
        <w:t>》</w:t>
      </w:r>
      <w:r>
        <w:t>。</w:t>
      </w:r>
    </w:p>
    <w:p w14:paraId="7039B3BD" w14:textId="77777777" w:rsidR="00CC015B" w:rsidRDefault="00000000">
      <w:proofErr w:type="spellStart"/>
      <w:r>
        <w:t>聲成敬正</w:t>
      </w:r>
      <w:proofErr w:type="spellEnd"/>
    </w:p>
    <w:p w14:paraId="70B15178" w14:textId="77777777" w:rsidR="00CC015B" w:rsidRDefault="00000000">
      <w:proofErr w:type="spellStart"/>
      <w:r>
        <w:t>敬信</w:t>
      </w:r>
      <w:proofErr w:type="spellEnd"/>
    </w:p>
    <w:p w14:paraId="5D8F5384" w14:textId="77777777" w:rsidR="00CC015B" w:rsidRDefault="00000000">
      <w:r>
        <w:rPr>
          <w:rFonts w:eastAsia="宋体" w:hint="eastAsia"/>
          <w:lang w:eastAsia="zh-CN"/>
        </w:rPr>
        <w:t>《</w:t>
      </w:r>
      <w:proofErr w:type="spellStart"/>
      <w:r>
        <w:t>中庸</w:t>
      </w:r>
      <w:proofErr w:type="spellEnd"/>
      <w:r>
        <w:rPr>
          <w:rFonts w:eastAsia="宋体" w:hint="eastAsia"/>
          <w:lang w:eastAsia="zh-CN"/>
        </w:rPr>
        <w:t>》</w:t>
      </w:r>
      <w:r>
        <w:t>。</w:t>
      </w:r>
    </w:p>
    <w:p w14:paraId="5E83D095" w14:textId="77777777" w:rsidR="00CC015B" w:rsidRDefault="00000000">
      <w:r>
        <w:rPr>
          <w:rFonts w:eastAsia="宋体" w:hint="eastAsia"/>
          <w:lang w:eastAsia="zh-CN"/>
        </w:rPr>
        <w:t>《</w:t>
      </w:r>
      <w:proofErr w:type="spellStart"/>
      <w:r>
        <w:t>左傳</w:t>
      </w:r>
      <w:r>
        <w:t>#</w:t>
      </w:r>
      <w:r>
        <w:t>宣十六年</w:t>
      </w:r>
      <w:proofErr w:type="spellEnd"/>
      <w:r>
        <w:rPr>
          <w:rFonts w:eastAsia="宋体" w:hint="eastAsia"/>
          <w:lang w:eastAsia="zh-CN"/>
        </w:rPr>
        <w:t>》</w:t>
      </w:r>
      <w:proofErr w:type="spellStart"/>
      <w:r>
        <w:t>晉羊</w:t>
      </w:r>
      <w:proofErr w:type="spellEnd"/>
      <w:r>
        <w:rPr>
          <w:rFonts w:eastAsia="宋体" w:hint="eastAsia"/>
          <w:lang w:eastAsia="zh-CN"/>
        </w:rPr>
        <w:t>（</w:t>
      </w:r>
      <w:r>
        <w:t>古</w:t>
      </w:r>
      <w:r>
        <w:rPr>
          <w:rFonts w:eastAsia="宋体" w:hint="eastAsia"/>
          <w:lang w:eastAsia="zh-CN"/>
        </w:rPr>
        <w:t>）【</w:t>
      </w:r>
      <w:r>
        <w:t>舌</w:t>
      </w:r>
      <w:r>
        <w:rPr>
          <w:rFonts w:eastAsia="宋体" w:hint="eastAsia"/>
          <w:lang w:eastAsia="zh-CN"/>
        </w:rPr>
        <w:t>】</w:t>
      </w:r>
      <w:proofErr w:type="spellStart"/>
      <w:r>
        <w:t>職引諺</w:t>
      </w:r>
      <w:proofErr w:type="spellEnd"/>
      <w:r>
        <w:t>。</w:t>
      </w:r>
    </w:p>
    <w:p w14:paraId="01E5D7F9" w14:textId="77777777" w:rsidR="00CC015B" w:rsidRDefault="00000000">
      <w:proofErr w:type="spellStart"/>
      <w:r>
        <w:t>挺扃令定</w:t>
      </w:r>
      <w:proofErr w:type="spellEnd"/>
    </w:p>
    <w:p w14:paraId="699B17E3" w14:textId="77777777" w:rsidR="00CC015B" w:rsidRDefault="00000000">
      <w:r>
        <w:rPr>
          <w:rFonts w:eastAsia="宋体" w:hint="eastAsia"/>
          <w:lang w:eastAsia="zh-CN"/>
        </w:rPr>
        <w:t>《</w:t>
      </w:r>
      <w:proofErr w:type="spellStart"/>
      <w:r>
        <w:t>襄五年</w:t>
      </w:r>
      <w:proofErr w:type="spellEnd"/>
      <w:r>
        <w:rPr>
          <w:rFonts w:eastAsia="宋体" w:hint="eastAsia"/>
          <w:lang w:eastAsia="zh-CN"/>
        </w:rPr>
        <w:t>》</w:t>
      </w:r>
      <w:r>
        <w:t>引</w:t>
      </w:r>
      <w:r>
        <w:rPr>
          <w:rFonts w:eastAsia="宋体" w:hint="eastAsia"/>
          <w:lang w:eastAsia="zh-CN"/>
        </w:rPr>
        <w:t>《</w:t>
      </w:r>
      <w:r>
        <w:t>詩</w:t>
      </w:r>
      <w:r>
        <w:rPr>
          <w:rFonts w:eastAsia="宋体" w:hint="eastAsia"/>
          <w:lang w:eastAsia="zh-CN"/>
        </w:rPr>
        <w:t>》</w:t>
      </w:r>
      <w:r>
        <w:t>。</w:t>
      </w:r>
    </w:p>
    <w:p w14:paraId="7DF054A7" w14:textId="77777777" w:rsidR="00CC015B" w:rsidRDefault="00000000">
      <w:r>
        <w:lastRenderedPageBreak/>
        <w:t>寧</w:t>
      </w:r>
      <w:r>
        <w:rPr>
          <w:rFonts w:eastAsia="宋体" w:hint="eastAsia"/>
          <w:lang w:eastAsia="zh-CN"/>
        </w:rPr>
        <w:t>（</w:t>
      </w:r>
      <w:r>
        <w:t>聴</w:t>
      </w:r>
      <w:r>
        <w:rPr>
          <w:rFonts w:eastAsia="宋体" w:hint="eastAsia"/>
          <w:lang w:eastAsia="zh-CN"/>
        </w:rPr>
        <w:t>）【</w:t>
      </w:r>
      <w:r>
        <w:t>聽</w:t>
      </w:r>
      <w:r>
        <w:rPr>
          <w:rFonts w:eastAsia="宋体" w:hint="eastAsia"/>
          <w:lang w:eastAsia="zh-CN"/>
        </w:rPr>
        <w:t>】《</w:t>
      </w:r>
      <w:proofErr w:type="spellStart"/>
      <w:r>
        <w:t>周語下</w:t>
      </w:r>
      <w:proofErr w:type="spellEnd"/>
      <w:r>
        <w:rPr>
          <w:rFonts w:eastAsia="宋体" w:hint="eastAsia"/>
          <w:lang w:eastAsia="zh-CN"/>
        </w:rPr>
        <w:t>》</w:t>
      </w:r>
      <w:proofErr w:type="spellStart"/>
      <w:proofErr w:type="gramStart"/>
      <w:r>
        <w:t>伶</w:t>
      </w:r>
      <w:proofErr w:type="gramEnd"/>
      <w:r>
        <w:t>c</w:t>
      </w:r>
      <w:r>
        <w:t>州鳩</w:t>
      </w:r>
      <w:proofErr w:type="spellEnd"/>
    </w:p>
    <w:p w14:paraId="07EC7ED0" w14:textId="77777777" w:rsidR="00CC015B" w:rsidRDefault="00000000">
      <w:r>
        <w:t>言</w:t>
      </w:r>
      <w:proofErr w:type="gramStart"/>
      <w:r>
        <w:rPr>
          <w:rFonts w:eastAsia="宋体" w:hint="eastAsia"/>
          <w:lang w:eastAsia="zh-CN"/>
        </w:rPr>
        <w:t>】</w:t>
      </w:r>
      <w:proofErr w:type="gramEnd"/>
      <w:r>
        <w:t>。</w:t>
      </w:r>
      <w:proofErr w:type="spellStart"/>
      <w:r>
        <w:t>城金伶</w:t>
      </w:r>
      <w:proofErr w:type="spellEnd"/>
      <w:r>
        <w:rPr>
          <w:rFonts w:eastAsia="宋体" w:hint="eastAsia"/>
          <w:lang w:eastAsia="zh-CN"/>
        </w:rPr>
        <w:t>【</w:t>
      </w:r>
      <w:proofErr w:type="spellStart"/>
      <w:r>
        <w:t>州鳩引諺</w:t>
      </w:r>
      <w:proofErr w:type="spellEnd"/>
      <w:r>
        <w:rPr>
          <w:rFonts w:eastAsia="宋体" w:hint="eastAsia"/>
          <w:lang w:eastAsia="zh-CN"/>
        </w:rPr>
        <w:t>】</w:t>
      </w:r>
      <w:r>
        <w:t>。</w:t>
      </w:r>
    </w:p>
    <w:p w14:paraId="16C993A8" w14:textId="77777777" w:rsidR="00CC015B" w:rsidRDefault="00000000">
      <w:r>
        <w:rPr>
          <w:rFonts w:eastAsia="宋体" w:hint="eastAsia"/>
          <w:lang w:eastAsia="zh-CN"/>
        </w:rPr>
        <w:t>（</w:t>
      </w:r>
      <w:r>
        <w:t>聴</w:t>
      </w:r>
      <w:r>
        <w:rPr>
          <w:rFonts w:eastAsia="宋体" w:hint="eastAsia"/>
          <w:lang w:eastAsia="zh-CN"/>
        </w:rPr>
        <w:t>）【</w:t>
      </w:r>
      <w:r>
        <w:t>聽</w:t>
      </w:r>
      <w:r>
        <w:rPr>
          <w:rFonts w:eastAsia="宋体" w:hint="eastAsia"/>
          <w:lang w:eastAsia="zh-CN"/>
        </w:rPr>
        <w:t>】</w:t>
      </w:r>
      <w:proofErr w:type="spellStart"/>
      <w:r>
        <w:t>誠刑生貞傾</w:t>
      </w:r>
      <w:proofErr w:type="spellEnd"/>
      <w:r>
        <w:rPr>
          <w:rFonts w:eastAsia="宋体" w:hint="eastAsia"/>
          <w:lang w:eastAsia="zh-CN"/>
        </w:rPr>
        <w:t>《</w:t>
      </w:r>
      <w:proofErr w:type="spellStart"/>
      <w:r>
        <w:t>晉語三</w:t>
      </w:r>
      <w:proofErr w:type="spellEnd"/>
      <w:r>
        <w:rPr>
          <w:rFonts w:eastAsia="宋体" w:hint="eastAsia"/>
          <w:lang w:eastAsia="zh-CN"/>
        </w:rPr>
        <w:t>》</w:t>
      </w:r>
      <w:proofErr w:type="spellStart"/>
      <w:proofErr w:type="gramStart"/>
      <w:r>
        <w:t>國</w:t>
      </w:r>
      <w:proofErr w:type="gramEnd"/>
      <w:r>
        <w:t>人誦</w:t>
      </w:r>
      <w:proofErr w:type="spellEnd"/>
      <w:r>
        <w:t>。</w:t>
      </w:r>
    </w:p>
    <w:p w14:paraId="4E32604F" w14:textId="77777777" w:rsidR="00CC015B" w:rsidRDefault="00000000">
      <w:proofErr w:type="spellStart"/>
      <w:r>
        <w:t>成榮</w:t>
      </w:r>
      <w:proofErr w:type="spellEnd"/>
      <w:r>
        <w:rPr>
          <w:rFonts w:eastAsia="宋体" w:hint="eastAsia"/>
          <w:lang w:eastAsia="zh-CN"/>
        </w:rPr>
        <w:t>《</w:t>
      </w:r>
      <w:proofErr w:type="spellStart"/>
      <w:r>
        <w:t>晉語四</w:t>
      </w:r>
      <w:proofErr w:type="spellEnd"/>
      <w:r>
        <w:rPr>
          <w:rFonts w:eastAsia="宋体" w:hint="eastAsia"/>
          <w:lang w:eastAsia="zh-CN"/>
        </w:rPr>
        <w:t>》</w:t>
      </w:r>
      <w:r>
        <w:t>。</w:t>
      </w:r>
    </w:p>
    <w:p w14:paraId="7DA58D17" w14:textId="77777777" w:rsidR="00CC015B" w:rsidRDefault="00000000">
      <w:proofErr w:type="spellStart"/>
      <w:r>
        <w:t>成生</w:t>
      </w:r>
      <w:proofErr w:type="spellEnd"/>
    </w:p>
    <w:p w14:paraId="532295C1" w14:textId="77777777" w:rsidR="00CC015B" w:rsidRDefault="00000000">
      <w:proofErr w:type="spellStart"/>
      <w:r>
        <w:t>生成</w:t>
      </w:r>
      <w:proofErr w:type="spellEnd"/>
    </w:p>
    <w:p w14:paraId="70D7E441" w14:textId="77777777" w:rsidR="00CC015B" w:rsidRDefault="00000000">
      <w:r>
        <w:rPr>
          <w:rFonts w:eastAsia="宋体" w:hint="eastAsia"/>
          <w:lang w:eastAsia="zh-CN"/>
        </w:rPr>
        <w:t>《</w:t>
      </w:r>
      <w:proofErr w:type="spellStart"/>
      <w:r>
        <w:t>越語下</w:t>
      </w:r>
      <w:proofErr w:type="spellEnd"/>
      <w:r>
        <w:rPr>
          <w:rFonts w:eastAsia="宋体" w:hint="eastAsia"/>
          <w:lang w:eastAsia="zh-CN"/>
        </w:rPr>
        <w:t>》</w:t>
      </w:r>
      <w:proofErr w:type="spellStart"/>
      <w:r>
        <w:t>范蠡</w:t>
      </w:r>
      <w:proofErr w:type="gramStart"/>
      <w:r>
        <w:t>對</w:t>
      </w:r>
      <w:proofErr w:type="gramEnd"/>
      <w:r>
        <w:t>王</w:t>
      </w:r>
      <w:proofErr w:type="spellEnd"/>
      <w:r>
        <w:rPr>
          <w:rFonts w:eastAsia="宋体" w:hint="eastAsia"/>
          <w:lang w:eastAsia="zh-CN"/>
        </w:rPr>
        <w:t>“</w:t>
      </w:r>
      <w:r>
        <w:t>美</w:t>
      </w:r>
      <w:r>
        <w:rPr>
          <w:rFonts w:eastAsia="宋体" w:hint="eastAsia"/>
          <w:lang w:eastAsia="zh-CN"/>
        </w:rPr>
        <w:t>（</w:t>
      </w:r>
      <w:r>
        <w:t>惡</w:t>
      </w:r>
      <w:r>
        <w:rPr>
          <w:rFonts w:eastAsia="宋体" w:hint="eastAsia"/>
          <w:lang w:eastAsia="zh-CN"/>
        </w:rPr>
        <w:t>）【</w:t>
      </w:r>
      <w:r>
        <w:t>惡</w:t>
      </w:r>
      <w:r>
        <w:rPr>
          <w:rFonts w:eastAsia="宋体" w:hint="eastAsia"/>
          <w:lang w:eastAsia="zh-CN"/>
        </w:rPr>
        <w:t>】</w:t>
      </w:r>
      <w:proofErr w:type="spellStart"/>
      <w:r>
        <w:t>皆成</w:t>
      </w:r>
      <w:proofErr w:type="spellEnd"/>
      <w:r>
        <w:rPr>
          <w:rFonts w:eastAsia="宋体" w:hint="eastAsia"/>
          <w:lang w:eastAsia="zh-CN"/>
        </w:rPr>
        <w:t>”</w:t>
      </w:r>
      <w:proofErr w:type="spellStart"/>
      <w:r>
        <w:t>六句。正定生刑生刑成生刑征成刑成形</w:t>
      </w:r>
      <w:proofErr w:type="spellEnd"/>
    </w:p>
    <w:p w14:paraId="255C74F8" w14:textId="77777777" w:rsidR="00CC015B" w:rsidRDefault="00000000">
      <w:proofErr w:type="spellStart"/>
      <w:r>
        <w:t>清纓</w:t>
      </w:r>
      <w:proofErr w:type="spellEnd"/>
      <w:r>
        <w:rPr>
          <w:rFonts w:eastAsia="宋体" w:hint="eastAsia"/>
          <w:lang w:eastAsia="zh-CN"/>
        </w:rPr>
        <w:t>《</w:t>
      </w:r>
      <w:proofErr w:type="spellStart"/>
      <w:r>
        <w:t>孟子</w:t>
      </w:r>
      <w:proofErr w:type="spellEnd"/>
      <w:r>
        <w:rPr>
          <w:rFonts w:eastAsia="宋体" w:hint="eastAsia"/>
          <w:lang w:eastAsia="zh-CN"/>
        </w:rPr>
        <w:t>》</w:t>
      </w:r>
      <w:r>
        <w:t>。</w:t>
      </w:r>
    </w:p>
    <w:p w14:paraId="67002289" w14:textId="77777777" w:rsidR="00CC015B" w:rsidRDefault="00000000">
      <w:proofErr w:type="spellStart"/>
      <w:r>
        <w:t>生</w:t>
      </w:r>
      <w:proofErr w:type="gramStart"/>
      <w:r>
        <w:t>嬴</w:t>
      </w:r>
      <w:proofErr w:type="gramEnd"/>
      <w:r>
        <w:t>成寧正</w:t>
      </w:r>
      <w:proofErr w:type="spellEnd"/>
      <w:r>
        <w:rPr>
          <w:rFonts w:eastAsia="宋体" w:hint="eastAsia"/>
          <w:lang w:eastAsia="zh-CN"/>
        </w:rPr>
        <w:t>《</w:t>
      </w:r>
      <w:proofErr w:type="spellStart"/>
      <w:r>
        <w:t>爾雅</w:t>
      </w:r>
      <w:proofErr w:type="spellEnd"/>
      <w:r>
        <w:rPr>
          <w:rFonts w:eastAsia="宋体" w:hint="eastAsia"/>
          <w:lang w:eastAsia="zh-CN"/>
        </w:rPr>
        <w:t>•</w:t>
      </w:r>
      <w:proofErr w:type="spellStart"/>
      <w:r>
        <w:t>釋天。祥</w:t>
      </w:r>
      <w:proofErr w:type="spellEnd"/>
      <w:r>
        <w:rPr>
          <w:rFonts w:eastAsia="宋体" w:hint="eastAsia"/>
          <w:lang w:eastAsia="zh-CN"/>
        </w:rPr>
        <w:t>》</w:t>
      </w:r>
      <w:r>
        <w:t>。</w:t>
      </w:r>
      <w:proofErr w:type="spellStart"/>
      <w:r>
        <w:t>名均</w:t>
      </w:r>
      <w:proofErr w:type="spellEnd"/>
      <w:r>
        <w:rPr>
          <w:rFonts w:eastAsia="宋体" w:hint="eastAsia"/>
          <w:lang w:eastAsia="zh-CN"/>
        </w:rPr>
        <w:t>《</w:t>
      </w:r>
      <w:proofErr w:type="spellStart"/>
      <w:r>
        <w:t>離騷</w:t>
      </w:r>
      <w:proofErr w:type="spellEnd"/>
      <w:r>
        <w:rPr>
          <w:rFonts w:eastAsia="宋体" w:hint="eastAsia"/>
          <w:lang w:eastAsia="zh-CN"/>
        </w:rPr>
        <w:t>》</w:t>
      </w:r>
      <w:r>
        <w:t>。</w:t>
      </w:r>
    </w:p>
    <w:p w14:paraId="0B39D6D0" w14:textId="77777777" w:rsidR="00CC015B" w:rsidRDefault="00000000">
      <w:r>
        <w:t>情</w:t>
      </w:r>
      <w:r>
        <w:rPr>
          <w:rFonts w:eastAsia="宋体" w:hint="eastAsia"/>
          <w:lang w:eastAsia="zh-CN"/>
        </w:rPr>
        <w:t>（</w:t>
      </w:r>
      <w:r>
        <w:t>聴</w:t>
      </w:r>
      <w:r>
        <w:rPr>
          <w:rFonts w:eastAsia="宋体" w:hint="eastAsia"/>
          <w:lang w:eastAsia="zh-CN"/>
        </w:rPr>
        <w:t>）【</w:t>
      </w:r>
      <w:r>
        <w:t>聽</w:t>
      </w:r>
      <w:r>
        <w:rPr>
          <w:rFonts w:eastAsia="宋体" w:hint="eastAsia"/>
          <w:lang w:eastAsia="zh-CN"/>
        </w:rPr>
        <w:t>】</w:t>
      </w:r>
      <w:proofErr w:type="spellStart"/>
      <w:r>
        <w:t>正征</w:t>
      </w:r>
      <w:proofErr w:type="gramStart"/>
      <w:r>
        <w:t>征</w:t>
      </w:r>
      <w:proofErr w:type="spellEnd"/>
      <w:proofErr w:type="gramEnd"/>
    </w:p>
    <w:p w14:paraId="44F29266" w14:textId="77777777" w:rsidR="00CC015B" w:rsidRDefault="00000000">
      <w:proofErr w:type="spellStart"/>
      <w:proofErr w:type="gramStart"/>
      <w:r>
        <w:t>旍</w:t>
      </w:r>
      <w:proofErr w:type="gramEnd"/>
      <w:r>
        <w:t>星正冥鳴</w:t>
      </w:r>
      <w:proofErr w:type="spellEnd"/>
      <w:r>
        <w:rPr>
          <w:rFonts w:eastAsia="宋体" w:hint="eastAsia"/>
          <w:lang w:eastAsia="zh-CN"/>
        </w:rPr>
        <w:t>《</w:t>
      </w:r>
      <w:proofErr w:type="spellStart"/>
      <w:r>
        <w:t>山鬼</w:t>
      </w:r>
      <w:proofErr w:type="spellEnd"/>
      <w:r>
        <w:rPr>
          <w:rFonts w:eastAsia="宋体" w:hint="eastAsia"/>
          <w:lang w:eastAsia="zh-CN"/>
        </w:rPr>
        <w:t>》</w:t>
      </w:r>
      <w:r>
        <w:t>。</w:t>
      </w:r>
    </w:p>
    <w:p w14:paraId="28E72CAC" w14:textId="77777777" w:rsidR="00CC015B" w:rsidRDefault="00000000">
      <w:r>
        <w:rPr>
          <w:rFonts w:eastAsia="宋体" w:hint="eastAsia"/>
          <w:lang w:eastAsia="zh-CN"/>
        </w:rPr>
        <w:t>（</w:t>
      </w:r>
      <w:r>
        <w:t>聴</w:t>
      </w:r>
      <w:r>
        <w:rPr>
          <w:rFonts w:eastAsia="宋体" w:hint="eastAsia"/>
          <w:lang w:eastAsia="zh-CN"/>
        </w:rPr>
        <w:t>）【</w:t>
      </w:r>
      <w:r>
        <w:t>聽</w:t>
      </w:r>
      <w:r>
        <w:rPr>
          <w:rFonts w:eastAsia="宋体" w:hint="eastAsia"/>
          <w:lang w:eastAsia="zh-CN"/>
        </w:rPr>
        <w:t>】</w:t>
      </w:r>
      <w:proofErr w:type="gramStart"/>
      <w:r>
        <w:t>刑</w:t>
      </w:r>
      <w:proofErr w:type="gramEnd"/>
      <w:r>
        <w:rPr>
          <w:rFonts w:eastAsia="宋体" w:hint="eastAsia"/>
          <w:lang w:eastAsia="zh-CN"/>
        </w:rPr>
        <w:t>《</w:t>
      </w:r>
      <w:proofErr w:type="spellStart"/>
      <w:r>
        <w:t>天問</w:t>
      </w:r>
      <w:proofErr w:type="spellEnd"/>
      <w:r>
        <w:rPr>
          <w:rFonts w:eastAsia="宋体" w:hint="eastAsia"/>
          <w:lang w:eastAsia="zh-CN"/>
        </w:rPr>
        <w:t>》</w:t>
      </w:r>
      <w:r>
        <w:t>。</w:t>
      </w:r>
    </w:p>
    <w:p w14:paraId="47A97F40" w14:textId="77777777" w:rsidR="00CC015B" w:rsidRDefault="00000000">
      <w:proofErr w:type="spellStart"/>
      <w:r>
        <w:t>庭旌靈</w:t>
      </w:r>
      <w:proofErr w:type="spellEnd"/>
    </w:p>
    <w:p w14:paraId="4C83A001" w14:textId="77777777" w:rsidR="00CC015B" w:rsidRDefault="00000000">
      <w:r>
        <w:rPr>
          <w:rFonts w:eastAsia="宋体" w:hint="eastAsia"/>
          <w:lang w:eastAsia="zh-CN"/>
        </w:rPr>
        <w:t>《</w:t>
      </w:r>
      <w:proofErr w:type="spellStart"/>
      <w:r>
        <w:t>九歌</w:t>
      </w:r>
      <w:proofErr w:type="spellEnd"/>
      <w:r>
        <w:rPr>
          <w:rFonts w:eastAsia="宋体" w:hint="eastAsia"/>
          <w:lang w:eastAsia="zh-CN"/>
        </w:rPr>
        <w:t>•</w:t>
      </w:r>
      <w:proofErr w:type="spellStart"/>
      <w:r>
        <w:t>湘君</w:t>
      </w:r>
      <w:proofErr w:type="spellEnd"/>
      <w:r>
        <w:rPr>
          <w:rFonts w:eastAsia="宋体" w:hint="eastAsia"/>
          <w:lang w:eastAsia="zh-CN"/>
        </w:rPr>
        <w:t>》</w:t>
      </w:r>
      <w:r>
        <w:t>。</w:t>
      </w:r>
    </w:p>
    <w:p w14:paraId="709E1376" w14:textId="77777777" w:rsidR="00CC015B" w:rsidRDefault="00000000">
      <w:pPr>
        <w:rPr>
          <w:rFonts w:eastAsia="宋体"/>
          <w:lang w:eastAsia="zh-CN"/>
        </w:rPr>
      </w:pPr>
      <w:proofErr w:type="spellStart"/>
      <w:r>
        <w:t>青莖成</w:t>
      </w:r>
      <w:proofErr w:type="spellEnd"/>
      <w:r>
        <w:rPr>
          <w:rFonts w:eastAsia="宋体" w:hint="eastAsia"/>
          <w:lang w:eastAsia="zh-CN"/>
        </w:rPr>
        <w:t>《</w:t>
      </w:r>
    </w:p>
    <w:p w14:paraId="7B5D928B" w14:textId="77777777" w:rsidR="00CC015B" w:rsidRDefault="00000000">
      <w:proofErr w:type="spellStart"/>
      <w:r>
        <w:t>營成傾營盈寧情</w:t>
      </w:r>
      <w:proofErr w:type="gramStart"/>
      <w:r>
        <w:t>情</w:t>
      </w:r>
      <w:proofErr w:type="gramEnd"/>
      <w:r>
        <w:t>正</w:t>
      </w:r>
      <w:proofErr w:type="spellEnd"/>
      <w:r>
        <w:rPr>
          <w:rFonts w:eastAsia="宋体" w:hint="eastAsia"/>
          <w:lang w:eastAsia="zh-CN"/>
        </w:rPr>
        <w:t>《</w:t>
      </w:r>
      <w:proofErr w:type="spellStart"/>
      <w:r>
        <w:t>九章《惜誦</w:t>
      </w:r>
      <w:proofErr w:type="spellEnd"/>
      <w:r>
        <w:rPr>
          <w:rFonts w:eastAsia="宋体" w:hint="eastAsia"/>
          <w:lang w:eastAsia="zh-CN"/>
        </w:rPr>
        <w:t>》</w:t>
      </w:r>
      <w:r>
        <w:t>。</w:t>
      </w:r>
    </w:p>
    <w:p w14:paraId="4FCBE84A" w14:textId="77777777" w:rsidR="00CC015B" w:rsidRDefault="00000000">
      <w:proofErr w:type="spellStart"/>
      <w:r>
        <w:t>天名</w:t>
      </w:r>
      <w:proofErr w:type="spellEnd"/>
      <w:r>
        <w:rPr>
          <w:rFonts w:eastAsia="宋体" w:hint="eastAsia"/>
          <w:lang w:eastAsia="zh-CN"/>
        </w:rPr>
        <w:t>《</w:t>
      </w:r>
      <w:proofErr w:type="spellStart"/>
      <w:r>
        <w:t>哀郢</w:t>
      </w:r>
      <w:proofErr w:type="spellEnd"/>
      <w:r>
        <w:rPr>
          <w:rFonts w:eastAsia="宋体" w:hint="eastAsia"/>
          <w:lang w:eastAsia="zh-CN"/>
        </w:rPr>
        <w:t>》</w:t>
      </w:r>
      <w:r>
        <w:t>。</w:t>
      </w:r>
    </w:p>
    <w:p w14:paraId="5C9B3A38" w14:textId="77777777" w:rsidR="00CC015B" w:rsidRDefault="00000000">
      <w:r>
        <w:t>正</w:t>
      </w:r>
      <w:r>
        <w:rPr>
          <w:rFonts w:eastAsia="宋体" w:hint="eastAsia"/>
          <w:lang w:eastAsia="zh-CN"/>
        </w:rPr>
        <w:t>（</w:t>
      </w:r>
      <w:r>
        <w:t>聴</w:t>
      </w:r>
      <w:r>
        <w:rPr>
          <w:rFonts w:eastAsia="宋体" w:hint="eastAsia"/>
          <w:lang w:eastAsia="zh-CN"/>
        </w:rPr>
        <w:t>）【</w:t>
      </w:r>
      <w:r>
        <w:t>聽</w:t>
      </w:r>
      <w:r>
        <w:rPr>
          <w:rFonts w:eastAsia="宋体" w:hint="eastAsia"/>
          <w:lang w:eastAsia="zh-CN"/>
        </w:rPr>
        <w:t>】《</w:t>
      </w:r>
      <w:proofErr w:type="spellStart"/>
      <w:r>
        <w:t>抽思</w:t>
      </w:r>
      <w:proofErr w:type="spellEnd"/>
      <w:r>
        <w:rPr>
          <w:rFonts w:eastAsia="宋体" w:hint="eastAsia"/>
          <w:lang w:eastAsia="zh-CN"/>
        </w:rPr>
        <w:t>•</w:t>
      </w:r>
      <w:proofErr w:type="spellStart"/>
      <w:r>
        <w:t>少歌</w:t>
      </w:r>
      <w:proofErr w:type="spellEnd"/>
      <w:r>
        <w:rPr>
          <w:rFonts w:eastAsia="宋体" w:hint="eastAsia"/>
          <w:lang w:eastAsia="zh-CN"/>
        </w:rPr>
        <w:t>》</w:t>
      </w:r>
      <w:r>
        <w:t>。星</w:t>
      </w:r>
    </w:p>
    <w:p w14:paraId="4A15604B" w14:textId="77777777" w:rsidR="00CC015B" w:rsidRDefault="00000000">
      <w:proofErr w:type="spellStart"/>
      <w:r>
        <w:t>榮人征同上</w:t>
      </w:r>
      <w:proofErr w:type="spellEnd"/>
      <w:r>
        <w:t>，</w:t>
      </w:r>
      <w:r>
        <w:rPr>
          <w:rFonts w:eastAsia="宋体" w:hint="eastAsia"/>
          <w:lang w:eastAsia="zh-CN"/>
        </w:rPr>
        <w:t>《</w:t>
      </w:r>
      <w:r>
        <w:t>重</w:t>
      </w:r>
      <w:r>
        <w:rPr>
          <w:rFonts w:eastAsia="宋体" w:hint="eastAsia"/>
          <w:lang w:eastAsia="zh-CN"/>
        </w:rPr>
        <w:t>》</w:t>
      </w:r>
      <w:r>
        <w:t>。</w:t>
      </w:r>
    </w:p>
    <w:p w14:paraId="311BF0F1" w14:textId="77777777" w:rsidR="00CC015B" w:rsidRDefault="00000000">
      <w:pPr>
        <w:rPr>
          <w:rFonts w:eastAsia="宋体"/>
          <w:lang w:eastAsia="zh-CN"/>
        </w:rPr>
      </w:pPr>
      <w:proofErr w:type="spellStart"/>
      <w:proofErr w:type="gramStart"/>
      <w:r>
        <w:t>耕名身</w:t>
      </w:r>
      <w:proofErr w:type="gramEnd"/>
      <w:r>
        <w:t>生真人清楹</w:t>
      </w:r>
      <w:proofErr w:type="spellEnd"/>
      <w:r>
        <w:rPr>
          <w:rFonts w:eastAsia="宋体" w:hint="eastAsia"/>
          <w:lang w:eastAsia="zh-CN"/>
        </w:rPr>
        <w:t>《</w:t>
      </w:r>
      <w:proofErr w:type="spellStart"/>
      <w:r>
        <w:t>卜居</w:t>
      </w:r>
      <w:proofErr w:type="spellEnd"/>
      <w:r>
        <w:rPr>
          <w:rFonts w:eastAsia="宋体" w:hint="eastAsia"/>
          <w:lang w:eastAsia="zh-CN"/>
        </w:rPr>
        <w:t>》</w:t>
      </w:r>
    </w:p>
    <w:p w14:paraId="17F72346" w14:textId="77777777" w:rsidR="00CC015B" w:rsidRDefault="00000000">
      <w:proofErr w:type="spellStart"/>
      <w:r>
        <w:t>征零成情程</w:t>
      </w:r>
      <w:proofErr w:type="spellEnd"/>
    </w:p>
    <w:p w14:paraId="7F10E01C" w14:textId="77777777" w:rsidR="00CC015B" w:rsidRDefault="00000000">
      <w:proofErr w:type="spellStart"/>
      <w:r>
        <w:t>營盛正</w:t>
      </w:r>
      <w:proofErr w:type="spellEnd"/>
    </w:p>
    <w:p w14:paraId="45728E67" w14:textId="77777777" w:rsidR="00CC015B" w:rsidRDefault="00000000">
      <w:proofErr w:type="spellStart"/>
      <w:r>
        <w:t>清輕鳴名貞清醒</w:t>
      </w:r>
      <w:proofErr w:type="spellEnd"/>
      <w:r>
        <w:rPr>
          <w:rFonts w:eastAsia="宋体" w:hint="eastAsia"/>
          <w:lang w:eastAsia="zh-CN"/>
        </w:rPr>
        <w:t>《</w:t>
      </w:r>
      <w:proofErr w:type="spellStart"/>
      <w:r>
        <w:t>漁父</w:t>
      </w:r>
      <w:proofErr w:type="spellEnd"/>
      <w:r>
        <w:rPr>
          <w:rFonts w:eastAsia="宋体" w:hint="eastAsia"/>
          <w:lang w:eastAsia="zh-CN"/>
        </w:rPr>
        <w:t>》</w:t>
      </w:r>
      <w:r>
        <w:t>。</w:t>
      </w:r>
    </w:p>
    <w:p w14:paraId="56CDE58D" w14:textId="77777777" w:rsidR="00CC015B" w:rsidRDefault="00000000">
      <w:proofErr w:type="spellStart"/>
      <w:r>
        <w:t>清纓清清人新平生憐聲鳴征成</w:t>
      </w:r>
      <w:proofErr w:type="spellEnd"/>
      <w:r>
        <w:rPr>
          <w:rFonts w:eastAsia="宋体" w:hint="eastAsia"/>
          <w:lang w:eastAsia="zh-CN"/>
        </w:rPr>
        <w:t>《</w:t>
      </w:r>
      <w:proofErr w:type="spellStart"/>
      <w:r>
        <w:t>九辨</w:t>
      </w:r>
      <w:proofErr w:type="spellEnd"/>
      <w:r>
        <w:rPr>
          <w:rFonts w:eastAsia="宋体" w:hint="eastAsia"/>
          <w:lang w:eastAsia="zh-CN"/>
        </w:rPr>
        <w:t>》</w:t>
      </w:r>
      <w:r>
        <w:t>。</w:t>
      </w:r>
      <w:proofErr w:type="spellStart"/>
      <w:r>
        <w:t>天名征生</w:t>
      </w:r>
      <w:proofErr w:type="spellEnd"/>
    </w:p>
    <w:p w14:paraId="33EC2DC9" w14:textId="77777777" w:rsidR="00CC015B" w:rsidRDefault="00000000">
      <w:r>
        <w:rPr>
          <w:rFonts w:eastAsia="宋体" w:hint="eastAsia"/>
          <w:lang w:eastAsia="zh-CN"/>
        </w:rPr>
        <w:lastRenderedPageBreak/>
        <w:t>《</w:t>
      </w:r>
      <w:proofErr w:type="spellStart"/>
      <w:r>
        <w:t>招魂。亂</w:t>
      </w:r>
      <w:proofErr w:type="spellEnd"/>
      <w:r>
        <w:rPr>
          <w:rFonts w:eastAsia="宋体" w:hint="eastAsia"/>
          <w:lang w:eastAsia="zh-CN"/>
        </w:rPr>
        <w:t>》</w:t>
      </w:r>
      <w:r>
        <w:t>。</w:t>
      </w:r>
    </w:p>
    <w:p w14:paraId="06A55083" w14:textId="77777777" w:rsidR="00CC015B" w:rsidRDefault="00000000">
      <w:pPr>
        <w:rPr>
          <w:lang w:eastAsia="zh-CN"/>
        </w:rPr>
      </w:pPr>
      <w:r>
        <w:rPr>
          <w:lang w:eastAsia="zh-CN"/>
        </w:rPr>
        <w:t>静定</w:t>
      </w:r>
    </w:p>
    <w:p w14:paraId="0F0E78ED" w14:textId="77777777" w:rsidR="00CC015B" w:rsidRDefault="00000000">
      <w:pPr>
        <w:rPr>
          <w:lang w:eastAsia="zh-CN"/>
        </w:rPr>
      </w:pPr>
      <w:r>
        <w:rPr>
          <w:rFonts w:eastAsia="宋体" w:hint="eastAsia"/>
          <w:lang w:eastAsia="zh-CN"/>
        </w:rPr>
        <w:t>《</w:t>
      </w:r>
      <w:r>
        <w:rPr>
          <w:lang w:eastAsia="zh-CN"/>
        </w:rPr>
        <w:t>大招</w:t>
      </w:r>
      <w:r>
        <w:rPr>
          <w:rFonts w:eastAsia="宋体" w:hint="eastAsia"/>
          <w:lang w:eastAsia="zh-CN"/>
        </w:rPr>
        <w:t>》</w:t>
      </w:r>
      <w:r>
        <w:rPr>
          <w:lang w:eastAsia="zh-CN"/>
        </w:rPr>
        <w:t>。</w:t>
      </w:r>
    </w:p>
    <w:p w14:paraId="3941CC94" w14:textId="77777777" w:rsidR="00CC015B" w:rsidRDefault="00000000">
      <w:pPr>
        <w:rPr>
          <w:lang w:eastAsia="zh-CN"/>
        </w:rPr>
      </w:pPr>
      <w:proofErr w:type="gramStart"/>
      <w:r>
        <w:rPr>
          <w:lang w:eastAsia="zh-CN"/>
        </w:rPr>
        <w:t>盛命盛定</w:t>
      </w:r>
      <w:proofErr w:type="gramEnd"/>
      <w:r>
        <w:rPr>
          <w:lang w:eastAsia="zh-CN"/>
        </w:rPr>
        <w:t>同上。</w:t>
      </w:r>
    </w:p>
    <w:p w14:paraId="2C521140" w14:textId="77777777" w:rsidR="00CC015B" w:rsidRDefault="00000000">
      <w:proofErr w:type="spellStart"/>
      <w:r>
        <w:t>身人</w:t>
      </w:r>
      <w:proofErr w:type="spellEnd"/>
      <w:r>
        <w:rPr>
          <w:rFonts w:eastAsia="宋体" w:hint="eastAsia"/>
          <w:lang w:eastAsia="zh-CN"/>
        </w:rPr>
        <w:t>《</w:t>
      </w:r>
      <w:r>
        <w:t>易</w:t>
      </w:r>
      <w:r>
        <w:rPr>
          <w:rFonts w:eastAsia="宋体" w:hint="eastAsia"/>
          <w:lang w:eastAsia="zh-CN"/>
        </w:rPr>
        <w:t>•</w:t>
      </w:r>
      <w:r>
        <w:t>艮</w:t>
      </w:r>
      <w:r>
        <w:rPr>
          <w:rFonts w:eastAsia="宋体" w:hint="eastAsia"/>
          <w:lang w:eastAsia="zh-CN"/>
        </w:rPr>
        <w:t>•</w:t>
      </w:r>
      <w:proofErr w:type="spellStart"/>
      <w:r>
        <w:t>彖辭</w:t>
      </w:r>
      <w:proofErr w:type="spellEnd"/>
      <w:r>
        <w:rPr>
          <w:rFonts w:eastAsia="宋体" w:hint="eastAsia"/>
          <w:lang w:eastAsia="zh-CN"/>
        </w:rPr>
        <w:t>》</w:t>
      </w:r>
      <w:r>
        <w:t>。</w:t>
      </w:r>
    </w:p>
    <w:p w14:paraId="636C82AA" w14:textId="77777777" w:rsidR="00CC015B" w:rsidRDefault="00000000">
      <w:proofErr w:type="spellStart"/>
      <w:r>
        <w:t>田人淵天人</w:t>
      </w:r>
      <w:proofErr w:type="spellEnd"/>
      <w:proofErr w:type="gramStart"/>
      <w:r>
        <w:rPr>
          <w:rFonts w:eastAsia="宋体" w:hint="eastAsia"/>
          <w:lang w:eastAsia="zh-CN"/>
        </w:rPr>
        <w:t>《</w:t>
      </w:r>
      <w:proofErr w:type="gramEnd"/>
      <w:r>
        <w:t>乾</w:t>
      </w:r>
      <w:r>
        <w:rPr>
          <w:rFonts w:eastAsia="宋体" w:hint="eastAsia"/>
          <w:lang w:eastAsia="zh-CN"/>
        </w:rPr>
        <w:t>•</w:t>
      </w:r>
      <w:r>
        <w:t>九</w:t>
      </w:r>
    </w:p>
    <w:p w14:paraId="54DD995C" w14:textId="77777777" w:rsidR="00CC015B" w:rsidRDefault="00000000">
      <w:pPr>
        <w:rPr>
          <w:lang w:eastAsia="zh-CN"/>
        </w:rPr>
      </w:pPr>
      <w:r>
        <w:rPr>
          <w:lang w:eastAsia="zh-CN"/>
        </w:rPr>
        <w:t>【第</w:t>
      </w:r>
      <w:r>
        <w:rPr>
          <w:lang w:eastAsia="zh-CN"/>
        </w:rPr>
        <w:t>44</w:t>
      </w:r>
      <w:r>
        <w:rPr>
          <w:lang w:eastAsia="zh-CN"/>
        </w:rPr>
        <w:t>页】</w:t>
      </w:r>
    </w:p>
    <w:p w14:paraId="545143F3" w14:textId="77777777" w:rsidR="00CC015B" w:rsidRDefault="00000000">
      <w:pPr>
        <w:rPr>
          <w:lang w:eastAsia="zh-CN"/>
        </w:rPr>
      </w:pPr>
      <w:r>
        <w:rPr>
          <w:lang w:eastAsia="zh-CN"/>
        </w:rPr>
        <w:t>鉉</w:t>
      </w:r>
      <w:proofErr w:type="gramStart"/>
      <w:r>
        <w:rPr>
          <w:lang w:eastAsia="zh-CN"/>
        </w:rPr>
        <w:t>鉉</w:t>
      </w:r>
      <w:proofErr w:type="gramEnd"/>
    </w:p>
    <w:p w14:paraId="4CA89FD6" w14:textId="77777777" w:rsidR="00CC015B" w:rsidRDefault="00000000">
      <w:pPr>
        <w:rPr>
          <w:lang w:eastAsia="zh-CN"/>
        </w:rPr>
      </w:pPr>
      <w:r>
        <w:rPr>
          <w:rFonts w:eastAsia="宋体" w:hint="eastAsia"/>
          <w:lang w:eastAsia="zh-CN"/>
        </w:rPr>
        <w:t>《</w:t>
      </w:r>
      <w:r>
        <w:rPr>
          <w:lang w:eastAsia="zh-CN"/>
        </w:rPr>
        <w:t>鼎。九五</w:t>
      </w:r>
      <w:r>
        <w:rPr>
          <w:rFonts w:eastAsia="宋体" w:hint="eastAsia"/>
          <w:lang w:eastAsia="zh-CN"/>
        </w:rPr>
        <w:t>》</w:t>
      </w:r>
      <w:r>
        <w:rPr>
          <w:lang w:eastAsia="zh-CN"/>
        </w:rPr>
        <w:t>、</w:t>
      </w:r>
      <w:r>
        <w:rPr>
          <w:rFonts w:eastAsia="宋体" w:hint="eastAsia"/>
          <w:lang w:eastAsia="zh-CN"/>
        </w:rPr>
        <w:t>《</w:t>
      </w:r>
      <w:r>
        <w:rPr>
          <w:lang w:eastAsia="zh-CN"/>
        </w:rPr>
        <w:t>上九</w:t>
      </w:r>
      <w:r>
        <w:rPr>
          <w:rFonts w:eastAsia="宋体" w:hint="eastAsia"/>
          <w:lang w:eastAsia="zh-CN"/>
        </w:rPr>
        <w:t>》</w:t>
      </w:r>
      <w:r>
        <w:rPr>
          <w:lang w:eastAsia="zh-CN"/>
        </w:rPr>
        <w:t>。</w:t>
      </w:r>
    </w:p>
    <w:p w14:paraId="7C08B76B" w14:textId="77777777" w:rsidR="00CC015B" w:rsidRDefault="00000000">
      <w:proofErr w:type="spellStart"/>
      <w:r>
        <w:t>限</w:t>
      </w:r>
      <w:proofErr w:type="gramStart"/>
      <w:r>
        <w:t>夤</w:t>
      </w:r>
      <w:proofErr w:type="gramEnd"/>
      <w:r>
        <w:t>身</w:t>
      </w:r>
      <w:proofErr w:type="spellEnd"/>
      <w:r>
        <w:rPr>
          <w:rFonts w:eastAsia="宋体" w:hint="eastAsia"/>
          <w:lang w:eastAsia="zh-CN"/>
        </w:rPr>
        <w:t>《</w:t>
      </w:r>
      <w:proofErr w:type="spellStart"/>
      <w:r>
        <w:t>艮。九三</w:t>
      </w:r>
      <w:proofErr w:type="spellEnd"/>
      <w:r>
        <w:rPr>
          <w:rFonts w:eastAsia="宋体" w:hint="eastAsia"/>
          <w:lang w:eastAsia="zh-CN"/>
        </w:rPr>
        <w:t>》</w:t>
      </w:r>
      <w:r>
        <w:t>、</w:t>
      </w:r>
      <w:r>
        <w:rPr>
          <w:rFonts w:eastAsia="宋体" w:hint="eastAsia"/>
          <w:lang w:eastAsia="zh-CN"/>
        </w:rPr>
        <w:t>《</w:t>
      </w:r>
      <w:proofErr w:type="spellStart"/>
      <w:r>
        <w:t>六四</w:t>
      </w:r>
      <w:proofErr w:type="spellEnd"/>
      <w:r>
        <w:rPr>
          <w:rFonts w:eastAsia="宋体" w:hint="eastAsia"/>
          <w:lang w:eastAsia="zh-CN"/>
        </w:rPr>
        <w:t>》</w:t>
      </w:r>
      <w:r>
        <w:t>。</w:t>
      </w:r>
      <w:proofErr w:type="spellStart"/>
      <w:r>
        <w:t>元天</w:t>
      </w:r>
      <w:proofErr w:type="spellEnd"/>
    </w:p>
    <w:p w14:paraId="75718C8A" w14:textId="77777777" w:rsidR="00CC015B" w:rsidRDefault="00000000">
      <w:r>
        <w:t>二（、</w:t>
      </w:r>
      <w:r>
        <w:rPr>
          <w:rFonts w:eastAsia="宋体" w:hint="eastAsia"/>
          <w:lang w:eastAsia="zh-CN"/>
        </w:rPr>
        <w:t>《</w:t>
      </w:r>
      <w:proofErr w:type="spellStart"/>
      <w:r>
        <w:t>九四</w:t>
      </w:r>
      <w:proofErr w:type="spellEnd"/>
      <w:r>
        <w:rPr>
          <w:rFonts w:eastAsia="宋体" w:hint="eastAsia"/>
          <w:lang w:eastAsia="zh-CN"/>
        </w:rPr>
        <w:t>》</w:t>
      </w:r>
      <w:r>
        <w:t>、</w:t>
      </w:r>
      <w:r>
        <w:rPr>
          <w:rFonts w:eastAsia="宋体" w:hint="eastAsia"/>
          <w:lang w:eastAsia="zh-CN"/>
        </w:rPr>
        <w:t>《</w:t>
      </w:r>
      <w:proofErr w:type="spellStart"/>
      <w:r>
        <w:t>九五</w:t>
      </w:r>
      <w:proofErr w:type="spellEnd"/>
      <w:r>
        <w:rPr>
          <w:rFonts w:eastAsia="宋体" w:hint="eastAsia"/>
          <w:lang w:eastAsia="zh-CN"/>
        </w:rPr>
        <w:t>》</w:t>
      </w:r>
      <w:r>
        <w:t>。</w:t>
      </w:r>
    </w:p>
    <w:p w14:paraId="20296FF6" w14:textId="77777777" w:rsidR="00CC015B" w:rsidRDefault="00000000">
      <w:proofErr w:type="spellStart"/>
      <w:r>
        <w:t>翩鄰</w:t>
      </w:r>
      <w:proofErr w:type="spellEnd"/>
    </w:p>
    <w:p w14:paraId="70B90482" w14:textId="77777777" w:rsidR="00CC015B" w:rsidRDefault="00000000">
      <w:pPr>
        <w:rPr>
          <w:rFonts w:eastAsia="宋体"/>
          <w:lang w:eastAsia="zh-CN"/>
        </w:rPr>
      </w:pPr>
      <w:r>
        <w:rPr>
          <w:rFonts w:eastAsia="宋体" w:hint="eastAsia"/>
          <w:lang w:eastAsia="zh-CN"/>
        </w:rPr>
        <w:t>《</w:t>
      </w:r>
      <w:r>
        <w:t>坤</w:t>
      </w:r>
      <w:r>
        <w:rPr>
          <w:rFonts w:eastAsia="宋体" w:hint="eastAsia"/>
          <w:lang w:eastAsia="zh-CN"/>
        </w:rPr>
        <w:t>》</w:t>
      </w:r>
      <w:r>
        <w:t>。</w:t>
      </w:r>
      <w:proofErr w:type="spellStart"/>
      <w:r>
        <w:t>新正賢天</w:t>
      </w:r>
      <w:proofErr w:type="spellEnd"/>
      <w:r>
        <w:rPr>
          <w:rFonts w:eastAsia="宋体" w:hint="eastAsia"/>
          <w:lang w:eastAsia="zh-CN"/>
        </w:rPr>
        <w:t>《</w:t>
      </w:r>
      <w:proofErr w:type="spellStart"/>
      <w:r>
        <w:t>大畜。彖傳</w:t>
      </w:r>
      <w:proofErr w:type="spellEnd"/>
      <w:r>
        <w:rPr>
          <w:rFonts w:eastAsia="宋体" w:hint="eastAsia"/>
          <w:lang w:eastAsia="zh-CN"/>
        </w:rPr>
        <w:t>》“</w:t>
      </w:r>
      <w:proofErr w:type="spellStart"/>
      <w:r>
        <w:t>剛健篤實，輝光日新，其德剛上而尚賢</w:t>
      </w:r>
      <w:proofErr w:type="spellEnd"/>
      <w:r>
        <w:rPr>
          <w:rFonts w:eastAsia="宋体" w:hint="eastAsia"/>
          <w:lang w:eastAsia="zh-CN"/>
        </w:rPr>
        <w:t>”</w:t>
      </w:r>
      <w:r>
        <w:t>。</w:t>
      </w:r>
      <w:proofErr w:type="spellStart"/>
      <w:r>
        <w:t>王注以</w:t>
      </w:r>
      <w:proofErr w:type="spellEnd"/>
      <w:r>
        <w:rPr>
          <w:rFonts w:eastAsia="宋体" w:hint="eastAsia"/>
          <w:lang w:eastAsia="zh-CN"/>
        </w:rPr>
        <w:t>“</w:t>
      </w:r>
      <w:proofErr w:type="spellStart"/>
      <w:r>
        <w:t>輝光日新其德</w:t>
      </w:r>
      <w:proofErr w:type="spellEnd"/>
      <w:r>
        <w:rPr>
          <w:rFonts w:eastAsia="宋体" w:hint="eastAsia"/>
          <w:lang w:eastAsia="zh-CN"/>
        </w:rPr>
        <w:t>”</w:t>
      </w:r>
      <w:proofErr w:type="spellStart"/>
      <w:r>
        <w:t>爲句，釋</w:t>
      </w:r>
      <w:proofErr w:type="spellEnd"/>
      <w:r>
        <w:rPr>
          <w:rFonts w:eastAsia="宋体" w:hint="eastAsia"/>
          <w:lang w:eastAsia="zh-CN"/>
        </w:rPr>
        <w:t>（</w:t>
      </w:r>
      <w:r>
        <w:t>之</w:t>
      </w:r>
      <w:r>
        <w:rPr>
          <w:rFonts w:eastAsia="宋体" w:hint="eastAsia"/>
          <w:lang w:eastAsia="zh-CN"/>
        </w:rPr>
        <w:t>）</w:t>
      </w:r>
    </w:p>
    <w:p w14:paraId="04EEEEC2" w14:textId="77777777" w:rsidR="00CC015B" w:rsidRDefault="00000000">
      <w:proofErr w:type="gramStart"/>
      <w:r>
        <w:rPr>
          <w:rFonts w:eastAsia="宋体" w:hint="eastAsia"/>
          <w:lang w:eastAsia="zh-CN"/>
        </w:rPr>
        <w:t>【</w:t>
      </w:r>
      <w:proofErr w:type="gramEnd"/>
      <w:r>
        <w:t>文</w:t>
      </w:r>
      <w:r>
        <w:t>1</w:t>
      </w:r>
      <w:r>
        <w:t>云：</w:t>
      </w:r>
      <w:r>
        <w:rPr>
          <w:rFonts w:eastAsia="宋体" w:hint="eastAsia"/>
          <w:lang w:eastAsia="zh-CN"/>
        </w:rPr>
        <w:t>“</w:t>
      </w:r>
      <w:r>
        <w:t>鄭以</w:t>
      </w:r>
      <w:r>
        <w:t>1</w:t>
      </w:r>
      <w:r>
        <w:t>日新</w:t>
      </w:r>
      <w:r>
        <w:t>1</w:t>
      </w:r>
      <w:r>
        <w:t>絶句，</w:t>
      </w:r>
      <w:r>
        <w:rPr>
          <w:rFonts w:eastAsia="宋体" w:hint="eastAsia"/>
          <w:lang w:eastAsia="zh-CN"/>
        </w:rPr>
        <w:t>‘</w:t>
      </w:r>
      <w:proofErr w:type="spellStart"/>
      <w:r>
        <w:t>其德</w:t>
      </w:r>
      <w:proofErr w:type="spellEnd"/>
      <w:r>
        <w:rPr>
          <w:rFonts w:eastAsia="宋体" w:hint="eastAsia"/>
          <w:lang w:eastAsia="zh-CN"/>
        </w:rPr>
        <w:t>’</w:t>
      </w:r>
      <w:proofErr w:type="spellStart"/>
      <w:r>
        <w:t>連下句</w:t>
      </w:r>
      <w:proofErr w:type="spellEnd"/>
      <w:r>
        <w:t>。</w:t>
      </w:r>
      <w:r>
        <w:rPr>
          <w:rFonts w:eastAsia="宋体" w:hint="eastAsia"/>
          <w:lang w:eastAsia="zh-CN"/>
        </w:rPr>
        <w:t>”</w:t>
      </w:r>
      <w:proofErr w:type="spellStart"/>
      <w:r>
        <w:t>今</w:t>
      </w:r>
      <w:proofErr w:type="gramStart"/>
      <w:r>
        <w:t>從</w:t>
      </w:r>
      <w:proofErr w:type="gramEnd"/>
      <w:r>
        <w:t>鄭。蓋剛健謂乾也，篤實謂艮也。凡物之弱且薄者，必不能久，惟其</w:t>
      </w:r>
      <w:proofErr w:type="spellEnd"/>
    </w:p>
    <w:p w14:paraId="5D4A41F2" w14:textId="77777777" w:rsidR="00CC015B" w:rsidRDefault="00000000">
      <w:proofErr w:type="spellStart"/>
      <w:r>
        <w:t>剛健篤實＄是以輝光日新。此釋</w:t>
      </w:r>
      <w:proofErr w:type="spellEnd"/>
      <w:r>
        <w:rPr>
          <w:rFonts w:eastAsia="宋体" w:hint="eastAsia"/>
          <w:lang w:eastAsia="zh-CN"/>
        </w:rPr>
        <w:t>《</w:t>
      </w:r>
      <w:proofErr w:type="spellStart"/>
      <w:r>
        <w:t>大畜</w:t>
      </w:r>
      <w:proofErr w:type="spellEnd"/>
      <w:r>
        <w:rPr>
          <w:rFonts w:eastAsia="宋体" w:hint="eastAsia"/>
          <w:lang w:eastAsia="zh-CN"/>
        </w:rPr>
        <w:t>》</w:t>
      </w:r>
      <w:proofErr w:type="spellStart"/>
      <w:r>
        <w:t>之義</w:t>
      </w:r>
      <w:proofErr w:type="spellEnd"/>
      <w:proofErr w:type="gramStart"/>
      <w:r>
        <w:t>。</w:t>
      </w:r>
      <w:r>
        <w:rPr>
          <w:rFonts w:eastAsia="宋体" w:hint="eastAsia"/>
          <w:lang w:eastAsia="zh-CN"/>
        </w:rPr>
        <w:t>“</w:t>
      </w:r>
      <w:proofErr w:type="spellStart"/>
      <w:proofErr w:type="gramEnd"/>
      <w:r>
        <w:t>其德剛上而尚賢，能止健，大正也</w:t>
      </w:r>
      <w:proofErr w:type="spellEnd"/>
      <w:r>
        <w:rPr>
          <w:rFonts w:eastAsia="宋体" w:hint="eastAsia"/>
          <w:lang w:eastAsia="zh-CN"/>
        </w:rPr>
        <w:t>”</w:t>
      </w:r>
      <w:r>
        <w:t>。</w:t>
      </w:r>
      <w:proofErr w:type="spellStart"/>
      <w:r>
        <w:t>此言其德之大正，乃釋</w:t>
      </w:r>
      <w:proofErr w:type="spellEnd"/>
      <w:r>
        <w:rPr>
          <w:rFonts w:eastAsia="宋体" w:hint="eastAsia"/>
          <w:lang w:eastAsia="zh-CN"/>
        </w:rPr>
        <w:t>“</w:t>
      </w:r>
      <w:proofErr w:type="spellStart"/>
      <w:r>
        <w:t>利貞</w:t>
      </w:r>
      <w:proofErr w:type="spellEnd"/>
      <w:r>
        <w:rPr>
          <w:rFonts w:eastAsia="宋体" w:hint="eastAsia"/>
          <w:lang w:eastAsia="zh-CN"/>
        </w:rPr>
        <w:t>”</w:t>
      </w:r>
      <w:proofErr w:type="spellStart"/>
      <w:r>
        <w:t>之義</w:t>
      </w:r>
      <w:proofErr w:type="spellEnd"/>
    </w:p>
    <w:p w14:paraId="04D0C6F8" w14:textId="77777777" w:rsidR="00CC015B" w:rsidRDefault="00000000">
      <w:r>
        <w:rPr>
          <w:rFonts w:eastAsia="宋体" w:hint="eastAsia"/>
          <w:lang w:eastAsia="zh-CN"/>
        </w:rPr>
        <w:t>“</w:t>
      </w:r>
      <w:proofErr w:type="spellStart"/>
      <w:r>
        <w:t>其德剛健而文明</w:t>
      </w:r>
      <w:proofErr w:type="spellEnd"/>
      <w:r>
        <w:rPr>
          <w:rFonts w:eastAsia="宋体" w:hint="eastAsia"/>
          <w:lang w:eastAsia="zh-CN"/>
        </w:rPr>
        <w:t>”</w:t>
      </w:r>
      <w:r>
        <w:t>。</w:t>
      </w:r>
      <w:proofErr w:type="spellStart"/>
      <w:r>
        <w:t>句法正同</w:t>
      </w:r>
      <w:proofErr w:type="spellEnd"/>
      <w:proofErr w:type="gramStart"/>
      <w:r>
        <w:t>。</w:t>
      </w:r>
      <w:r>
        <w:rPr>
          <w:rFonts w:eastAsia="宋体" w:hint="eastAsia"/>
          <w:lang w:eastAsia="zh-CN"/>
        </w:rPr>
        <w:t>“</w:t>
      </w:r>
      <w:proofErr w:type="spellStart"/>
      <w:proofErr w:type="gramEnd"/>
      <w:r>
        <w:t>輝光日新</w:t>
      </w:r>
      <w:proofErr w:type="spellEnd"/>
      <w:r>
        <w:rPr>
          <w:rFonts w:eastAsia="宋体" w:hint="eastAsia"/>
          <w:lang w:eastAsia="zh-CN"/>
        </w:rPr>
        <w:t>”</w:t>
      </w:r>
      <w:proofErr w:type="spellStart"/>
      <w:r>
        <w:t>與下</w:t>
      </w:r>
      <w:proofErr w:type="spellEnd"/>
      <w:r>
        <w:rPr>
          <w:rFonts w:eastAsia="宋体" w:hint="eastAsia"/>
          <w:lang w:eastAsia="zh-CN"/>
        </w:rPr>
        <w:t>“</w:t>
      </w:r>
      <w:r>
        <w:t>正</w:t>
      </w:r>
      <w:r>
        <w:rPr>
          <w:rFonts w:eastAsia="宋体" w:hint="eastAsia"/>
          <w:lang w:eastAsia="zh-CN"/>
        </w:rPr>
        <w:t>”</w:t>
      </w:r>
      <w:r>
        <w:t>、</w:t>
      </w:r>
      <w:r>
        <w:rPr>
          <w:rFonts w:eastAsia="宋体" w:hint="eastAsia"/>
          <w:lang w:eastAsia="zh-CN"/>
        </w:rPr>
        <w:t>“</w:t>
      </w:r>
      <w:r>
        <w:t>賢</w:t>
      </w:r>
      <w:r>
        <w:rPr>
          <w:rFonts w:eastAsia="宋体" w:hint="eastAsia"/>
          <w:lang w:eastAsia="zh-CN"/>
        </w:rPr>
        <w:t>”</w:t>
      </w:r>
      <w:proofErr w:type="spellStart"/>
      <w:r>
        <w:t>cr</w:t>
      </w:r>
      <w:r>
        <w:t>天</w:t>
      </w:r>
      <w:proofErr w:type="spellEnd"/>
      <w:r>
        <w:rPr>
          <w:rFonts w:eastAsia="宋体" w:hint="eastAsia"/>
          <w:lang w:eastAsia="zh-CN"/>
        </w:rPr>
        <w:t>”</w:t>
      </w:r>
      <w:proofErr w:type="spellStart"/>
      <w:r>
        <w:t>三韻正協。人神</w:t>
      </w:r>
      <w:proofErr w:type="spellEnd"/>
      <w:r>
        <w:rPr>
          <w:rFonts w:eastAsia="宋体" w:hint="eastAsia"/>
          <w:lang w:eastAsia="zh-CN"/>
        </w:rPr>
        <w:t>《</w:t>
      </w:r>
      <w:r>
        <w:t>豊</w:t>
      </w:r>
      <w:r>
        <w:rPr>
          <w:rFonts w:eastAsia="宋体" w:hint="eastAsia"/>
          <w:lang w:eastAsia="zh-CN"/>
        </w:rPr>
        <w:t>）【</w:t>
      </w:r>
      <w:r>
        <w:t>豐</w:t>
      </w:r>
      <w:r>
        <w:rPr>
          <w:rFonts w:eastAsia="宋体" w:hint="eastAsia"/>
          <w:lang w:eastAsia="zh-CN"/>
        </w:rPr>
        <w:t>】》</w:t>
      </w:r>
      <w:r>
        <w:t>。</w:t>
      </w:r>
    </w:p>
    <w:p w14:paraId="586DDAB4" w14:textId="77777777" w:rsidR="00CC015B" w:rsidRDefault="00000000">
      <w:proofErr w:type="spellStart"/>
      <w:r>
        <w:t>賔民卒</w:t>
      </w:r>
      <w:proofErr w:type="spellEnd"/>
      <w:r>
        <w:rPr>
          <w:rFonts w:eastAsia="宋体" w:hint="eastAsia"/>
          <w:lang w:eastAsia="zh-CN"/>
        </w:rPr>
        <w:t>《</w:t>
      </w:r>
      <w:r>
        <w:t>觀</w:t>
      </w:r>
      <w:r>
        <w:rPr>
          <w:rFonts w:eastAsia="宋体" w:hint="eastAsia"/>
          <w:lang w:eastAsia="zh-CN"/>
        </w:rPr>
        <w:t>》</w:t>
      </w:r>
      <w:r>
        <w:t>。</w:t>
      </w:r>
    </w:p>
    <w:p w14:paraId="096C1797" w14:textId="77777777" w:rsidR="00CC015B" w:rsidRDefault="00000000">
      <w:proofErr w:type="spellStart"/>
      <w:proofErr w:type="gramStart"/>
      <w:r>
        <w:t>身仁</w:t>
      </w:r>
      <w:proofErr w:type="spellEnd"/>
      <w:r>
        <w:rPr>
          <w:rFonts w:eastAsia="宋体" w:hint="eastAsia"/>
          <w:lang w:eastAsia="zh-CN"/>
        </w:rPr>
        <w:t>《</w:t>
      </w:r>
      <w:r>
        <w:t>復</w:t>
      </w:r>
      <w:r>
        <w:rPr>
          <w:rFonts w:eastAsia="宋体" w:hint="eastAsia"/>
          <w:lang w:eastAsia="zh-CN"/>
        </w:rPr>
        <w:t>》</w:t>
      </w:r>
      <w:proofErr w:type="gramEnd"/>
      <w:r>
        <w:t>。</w:t>
      </w:r>
      <w:proofErr w:type="spellStart"/>
      <w:proofErr w:type="gramStart"/>
      <w:r>
        <w:t>牽</w:t>
      </w:r>
      <w:proofErr w:type="gramEnd"/>
      <w:r>
        <w:t>賔牽民正令吝</w:t>
      </w:r>
      <w:proofErr w:type="spellEnd"/>
      <w:r>
        <w:rPr>
          <w:rFonts w:eastAsia="宋体" w:hint="eastAsia"/>
          <w:lang w:eastAsia="zh-CN"/>
        </w:rPr>
        <w:t>《</w:t>
      </w:r>
      <w:r>
        <w:t>妬</w:t>
      </w:r>
      <w:r>
        <w:rPr>
          <w:rFonts w:eastAsia="宋体" w:hint="eastAsia"/>
          <w:lang w:eastAsia="zh-CN"/>
        </w:rPr>
        <w:t>》</w:t>
      </w:r>
      <w:r>
        <w:t>。</w:t>
      </w:r>
    </w:p>
    <w:p w14:paraId="12D1BA6C" w14:textId="77777777" w:rsidR="00CC015B" w:rsidRDefault="00000000">
      <w:pPr>
        <w:rPr>
          <w:rFonts w:eastAsia="宋体"/>
          <w:lang w:eastAsia="zh-CN"/>
        </w:rPr>
      </w:pPr>
      <w:proofErr w:type="spellStart"/>
      <w:proofErr w:type="gramStart"/>
      <w:r>
        <w:t>臣身成</w:t>
      </w:r>
      <w:proofErr w:type="spellEnd"/>
      <w:proofErr w:type="gramEnd"/>
      <w:r>
        <w:rPr>
          <w:rFonts w:eastAsia="宋体" w:hint="eastAsia"/>
          <w:lang w:eastAsia="zh-CN"/>
        </w:rPr>
        <w:t>《</w:t>
      </w:r>
    </w:p>
    <w:p w14:paraId="12E98E6A" w14:textId="77777777" w:rsidR="00CC015B" w:rsidRDefault="00000000">
      <w:proofErr w:type="spellStart"/>
      <w:r>
        <w:t>順信賢信身天田天田</w:t>
      </w:r>
      <w:proofErr w:type="spellEnd"/>
    </w:p>
    <w:p w14:paraId="25092F6F" w14:textId="77777777" w:rsidR="00CC015B" w:rsidRDefault="00000000">
      <w:proofErr w:type="spellStart"/>
      <w:r>
        <w:t>人人神親信新進親顛人民</w:t>
      </w:r>
      <w:proofErr w:type="spellEnd"/>
      <w:r>
        <w:rPr>
          <w:rFonts w:eastAsia="宋体" w:hint="eastAsia"/>
          <w:lang w:eastAsia="zh-CN"/>
        </w:rPr>
        <w:t>《</w:t>
      </w:r>
      <w:r>
        <w:t>書</w:t>
      </w:r>
      <w:r>
        <w:rPr>
          <w:rFonts w:eastAsia="宋体" w:hint="eastAsia"/>
          <w:lang w:eastAsia="zh-CN"/>
        </w:rPr>
        <w:t>》</w:t>
      </w:r>
      <w:r>
        <w:t>。</w:t>
      </w:r>
    </w:p>
    <w:p w14:paraId="6C6D6E44" w14:textId="77777777" w:rsidR="00CC015B" w:rsidRDefault="00000000">
      <w:proofErr w:type="spellStart"/>
      <w:r>
        <w:lastRenderedPageBreak/>
        <w:t>臣鄰</w:t>
      </w:r>
      <w:proofErr w:type="gramStart"/>
      <w:r>
        <w:t>鄰臣偏</w:t>
      </w:r>
      <w:proofErr w:type="gramEnd"/>
      <w:r>
        <w:t>平</w:t>
      </w:r>
      <w:proofErr w:type="spellEnd"/>
      <w:r>
        <w:rPr>
          <w:rFonts w:eastAsia="宋体" w:hint="eastAsia"/>
          <w:lang w:eastAsia="zh-CN"/>
        </w:rPr>
        <w:t>《</w:t>
      </w:r>
      <w:proofErr w:type="spellStart"/>
      <w:r>
        <w:t>洪範</w:t>
      </w:r>
      <w:proofErr w:type="spellEnd"/>
      <w:r>
        <w:rPr>
          <w:rFonts w:eastAsia="宋体" w:hint="eastAsia"/>
          <w:lang w:eastAsia="zh-CN"/>
        </w:rPr>
        <w:t>》</w:t>
      </w:r>
      <w:r>
        <w:t>。</w:t>
      </w:r>
    </w:p>
    <w:p w14:paraId="3D2C28B4" w14:textId="77777777" w:rsidR="00CC015B" w:rsidRDefault="00000000">
      <w:proofErr w:type="spellStart"/>
      <w:proofErr w:type="gramStart"/>
      <w:r>
        <w:t>天身神神</w:t>
      </w:r>
      <w:proofErr w:type="spellEnd"/>
      <w:proofErr w:type="gramEnd"/>
      <w:r>
        <w:rPr>
          <w:rFonts w:eastAsia="宋体" w:hint="eastAsia"/>
          <w:lang w:eastAsia="zh-CN"/>
        </w:rPr>
        <w:t>《</w:t>
      </w:r>
      <w:proofErr w:type="spellStart"/>
      <w:r>
        <w:t>金滕</w:t>
      </w:r>
      <w:proofErr w:type="spellEnd"/>
      <w:r>
        <w:rPr>
          <w:rFonts w:eastAsia="宋体" w:hint="eastAsia"/>
          <w:lang w:eastAsia="zh-CN"/>
        </w:rPr>
        <w:t>》</w:t>
      </w:r>
      <w:r>
        <w:t>。</w:t>
      </w:r>
    </w:p>
    <w:p w14:paraId="622260EC" w14:textId="77777777" w:rsidR="00CC015B" w:rsidRDefault="00000000">
      <w:proofErr w:type="spellStart"/>
      <w:r>
        <w:t>天田年引</w:t>
      </w:r>
      <w:proofErr w:type="spellEnd"/>
    </w:p>
    <w:p w14:paraId="5BED2E46" w14:textId="77777777" w:rsidR="00CC015B" w:rsidRDefault="00000000">
      <w:r>
        <w:rPr>
          <w:rFonts w:eastAsia="宋体" w:hint="eastAsia"/>
          <w:lang w:eastAsia="zh-CN"/>
        </w:rPr>
        <w:t>《</w:t>
      </w:r>
      <w:proofErr w:type="spellStart"/>
      <w:r>
        <w:t>儀禮</w:t>
      </w:r>
      <w:proofErr w:type="spellEnd"/>
      <w:r>
        <w:rPr>
          <w:rFonts w:eastAsia="宋体" w:hint="eastAsia"/>
          <w:lang w:eastAsia="zh-CN"/>
        </w:rPr>
        <w:t>•</w:t>
      </w:r>
      <w:proofErr w:type="spellStart"/>
      <w:r>
        <w:t>少牢饋食禮</w:t>
      </w:r>
      <w:proofErr w:type="spellEnd"/>
      <w:r>
        <w:rPr>
          <w:rFonts w:eastAsia="宋体" w:hint="eastAsia"/>
          <w:lang w:eastAsia="zh-CN"/>
        </w:rPr>
        <w:t>》</w:t>
      </w:r>
      <w:proofErr w:type="spellStart"/>
      <w:proofErr w:type="gramStart"/>
      <w:r>
        <w:t>嘏</w:t>
      </w:r>
      <w:proofErr w:type="gramEnd"/>
      <w:r>
        <w:t>辭</w:t>
      </w:r>
      <w:proofErr w:type="spellEnd"/>
      <w:r>
        <w:t>。</w:t>
      </w:r>
    </w:p>
    <w:p w14:paraId="35152CE4" w14:textId="77777777" w:rsidR="00CC015B" w:rsidRDefault="00000000">
      <w:proofErr w:type="spellStart"/>
      <w:r>
        <w:t>仁信敦</w:t>
      </w:r>
      <w:proofErr w:type="spellEnd"/>
    </w:p>
    <w:p w14:paraId="0867EB2B" w14:textId="77777777" w:rsidR="00CC015B" w:rsidRDefault="00000000">
      <w:r>
        <w:rPr>
          <w:rFonts w:eastAsia="宋体" w:hint="eastAsia"/>
          <w:lang w:eastAsia="zh-CN"/>
        </w:rPr>
        <w:t>《</w:t>
      </w:r>
      <w:proofErr w:type="spellStart"/>
      <w:r>
        <w:t>大戴禮</w:t>
      </w:r>
      <w:proofErr w:type="spellEnd"/>
      <w:r>
        <w:rPr>
          <w:rFonts w:eastAsia="宋体" w:hint="eastAsia"/>
          <w:lang w:eastAsia="zh-CN"/>
        </w:rPr>
        <w:t>•</w:t>
      </w:r>
      <w:proofErr w:type="spellStart"/>
      <w:r>
        <w:t>王言</w:t>
      </w:r>
      <w:proofErr w:type="spellEnd"/>
      <w:r>
        <w:rPr>
          <w:rFonts w:eastAsia="宋体" w:hint="eastAsia"/>
          <w:lang w:eastAsia="zh-CN"/>
        </w:rPr>
        <w:t>》</w:t>
      </w:r>
      <w:r>
        <w:t>篇</w:t>
      </w:r>
      <w:r>
        <w:rPr>
          <w:rFonts w:eastAsia="宋体" w:hint="eastAsia"/>
          <w:lang w:eastAsia="zh-CN"/>
        </w:rPr>
        <w:t>“</w:t>
      </w:r>
      <w:proofErr w:type="spellStart"/>
      <w:r>
        <w:t>是故</w:t>
      </w:r>
      <w:proofErr w:type="spellEnd"/>
      <w:r>
        <w:rPr>
          <w:rFonts w:eastAsia="宋体" w:hint="eastAsia"/>
          <w:lang w:eastAsia="zh-CN"/>
        </w:rPr>
        <w:t>”</w:t>
      </w:r>
      <w:r>
        <w:t>。</w:t>
      </w:r>
    </w:p>
    <w:p w14:paraId="15B576EA" w14:textId="77777777" w:rsidR="00CC015B" w:rsidRDefault="00000000">
      <w:proofErr w:type="spellStart"/>
      <w:r>
        <w:t>人淵</w:t>
      </w:r>
      <w:proofErr w:type="gramStart"/>
      <w:r>
        <w:t>淵</w:t>
      </w:r>
      <w:proofErr w:type="gramEnd"/>
      <w:r>
        <w:t>人</w:t>
      </w:r>
      <w:proofErr w:type="spellEnd"/>
      <w:r>
        <w:rPr>
          <w:rFonts w:eastAsia="宋体" w:hint="eastAsia"/>
          <w:lang w:eastAsia="zh-CN"/>
        </w:rPr>
        <w:t>《</w:t>
      </w:r>
      <w:proofErr w:type="spellStart"/>
      <w:r>
        <w:t>武王</w:t>
      </w:r>
      <w:proofErr w:type="spellEnd"/>
      <w:r>
        <w:rPr>
          <w:rFonts w:eastAsia="宋体" w:hint="eastAsia"/>
          <w:lang w:eastAsia="zh-CN"/>
        </w:rPr>
        <w:t>【</w:t>
      </w:r>
      <w:r>
        <w:t>踐</w:t>
      </w:r>
    </w:p>
    <w:p w14:paraId="6D9F9B83" w14:textId="77777777" w:rsidR="00CC015B" w:rsidRDefault="00000000">
      <w:proofErr w:type="gramStart"/>
      <w:r>
        <w:t>阼</w:t>
      </w:r>
      <w:proofErr w:type="gramEnd"/>
      <w:r>
        <w:rPr>
          <w:rFonts w:eastAsia="宋体" w:hint="eastAsia"/>
          <w:lang w:eastAsia="zh-CN"/>
        </w:rPr>
        <w:t>】》</w:t>
      </w:r>
      <w:r>
        <w:t>。</w:t>
      </w:r>
      <w:proofErr w:type="spellStart"/>
      <w:r>
        <w:t>人信</w:t>
      </w:r>
      <w:proofErr w:type="spellEnd"/>
      <w:r>
        <w:rPr>
          <w:rFonts w:eastAsia="宋体" w:hint="eastAsia"/>
          <w:lang w:eastAsia="zh-CN"/>
        </w:rPr>
        <w:t>《</w:t>
      </w:r>
      <w:proofErr w:type="spellStart"/>
      <w:r>
        <w:t>衞將軍文子</w:t>
      </w:r>
      <w:proofErr w:type="spellEnd"/>
      <w:r>
        <w:rPr>
          <w:rFonts w:eastAsia="宋体" w:hint="eastAsia"/>
          <w:lang w:eastAsia="zh-CN"/>
        </w:rPr>
        <w:t>》</w:t>
      </w:r>
      <w:r>
        <w:t>篇</w:t>
      </w:r>
      <w:r>
        <w:rPr>
          <w:rFonts w:eastAsia="宋体" w:hint="eastAsia"/>
          <w:lang w:eastAsia="zh-CN"/>
        </w:rPr>
        <w:t>“</w:t>
      </w:r>
      <w:proofErr w:type="spellStart"/>
      <w:r>
        <w:t>畏天而敬人</w:t>
      </w:r>
      <w:proofErr w:type="spellEnd"/>
      <w:r>
        <w:rPr>
          <w:rFonts w:eastAsia="宋体" w:hint="eastAsia"/>
          <w:lang w:eastAsia="zh-CN"/>
        </w:rPr>
        <w:t>”</w:t>
      </w:r>
      <w:proofErr w:type="spellStart"/>
      <w:r>
        <w:t>二句。天民</w:t>
      </w:r>
      <w:proofErr w:type="spellEnd"/>
    </w:p>
    <w:p w14:paraId="1F1DECC0" w14:textId="77777777" w:rsidR="00CC015B" w:rsidRDefault="00000000">
      <w:r>
        <w:rPr>
          <w:rFonts w:eastAsia="宋体" w:hint="eastAsia"/>
          <w:lang w:eastAsia="zh-CN"/>
        </w:rPr>
        <w:t>《</w:t>
      </w:r>
      <w:proofErr w:type="spellStart"/>
      <w:r>
        <w:t>五帝德</w:t>
      </w:r>
      <w:proofErr w:type="spellEnd"/>
      <w:r>
        <w:rPr>
          <w:rFonts w:eastAsia="宋体" w:hint="eastAsia"/>
          <w:lang w:eastAsia="zh-CN"/>
        </w:rPr>
        <w:t>》</w:t>
      </w:r>
      <w:r>
        <w:t>篇</w:t>
      </w:r>
      <w:r>
        <w:rPr>
          <w:rFonts w:eastAsia="宋体" w:hint="eastAsia"/>
          <w:lang w:eastAsia="zh-CN"/>
        </w:rPr>
        <w:t>“</w:t>
      </w:r>
      <w:proofErr w:type="spellStart"/>
      <w:r>
        <w:t>養材以任地</w:t>
      </w:r>
      <w:proofErr w:type="spellEnd"/>
      <w:r>
        <w:rPr>
          <w:rFonts w:eastAsia="宋体" w:hint="eastAsia"/>
          <w:lang w:eastAsia="zh-CN"/>
        </w:rPr>
        <w:t>”</w:t>
      </w:r>
      <w:proofErr w:type="spellStart"/>
      <w:r>
        <w:t>四句</w:t>
      </w:r>
      <w:proofErr w:type="spellEnd"/>
      <w:r>
        <w:t>。</w:t>
      </w:r>
    </w:p>
    <w:p w14:paraId="5A10347A" w14:textId="77777777" w:rsidR="00CC015B" w:rsidRDefault="00000000">
      <w:proofErr w:type="spellStart"/>
      <w:r>
        <w:t>天神靈民</w:t>
      </w:r>
      <w:proofErr w:type="spellEnd"/>
    </w:p>
    <w:p w14:paraId="3ABA0509" w14:textId="77777777" w:rsidR="00CC015B" w:rsidRDefault="00000000">
      <w:proofErr w:type="spellStart"/>
      <w:r>
        <w:t>親親信身民人天年</w:t>
      </w:r>
      <w:proofErr w:type="spellEnd"/>
    </w:p>
    <w:p w14:paraId="0D600682" w14:textId="77777777" w:rsidR="00CC015B" w:rsidRDefault="00000000">
      <w:r>
        <w:rPr>
          <w:rFonts w:eastAsia="宋体" w:hint="eastAsia"/>
          <w:lang w:eastAsia="zh-CN"/>
        </w:rPr>
        <w:t>《</w:t>
      </w:r>
      <w:proofErr w:type="spellStart"/>
      <w:r>
        <w:t>盛德</w:t>
      </w:r>
      <w:proofErr w:type="spellEnd"/>
      <w:r>
        <w:rPr>
          <w:rFonts w:eastAsia="宋体" w:hint="eastAsia"/>
          <w:lang w:eastAsia="zh-CN"/>
        </w:rPr>
        <w:t>》</w:t>
      </w:r>
      <w:r>
        <w:t>篇。</w:t>
      </w:r>
    </w:p>
    <w:p w14:paraId="37E673B5" w14:textId="77777777" w:rsidR="00CC015B" w:rsidRDefault="00000000">
      <w:proofErr w:type="spellStart"/>
      <w:r>
        <w:t>天人成</w:t>
      </w:r>
      <w:proofErr w:type="spellEnd"/>
      <w:r>
        <w:rPr>
          <w:rFonts w:eastAsia="宋体" w:hint="eastAsia"/>
          <w:lang w:eastAsia="zh-CN"/>
        </w:rPr>
        <w:t>《</w:t>
      </w:r>
      <w:proofErr w:type="spellStart"/>
      <w:r>
        <w:t>誥志</w:t>
      </w:r>
      <w:proofErr w:type="spellEnd"/>
      <w:r>
        <w:rPr>
          <w:rFonts w:eastAsia="宋体" w:hint="eastAsia"/>
          <w:lang w:eastAsia="zh-CN"/>
        </w:rPr>
        <w:t>》</w:t>
      </w:r>
      <w:r>
        <w:t>篇。</w:t>
      </w:r>
    </w:p>
    <w:p w14:paraId="1EF1AF5D" w14:textId="77777777" w:rsidR="00CC015B" w:rsidRDefault="00000000">
      <w:proofErr w:type="spellStart"/>
      <w:r>
        <w:t>親人</w:t>
      </w:r>
      <w:proofErr w:type="spellEnd"/>
      <w:r>
        <w:rPr>
          <w:rFonts w:eastAsia="宋体" w:hint="eastAsia"/>
          <w:lang w:eastAsia="zh-CN"/>
        </w:rPr>
        <w:t>《</w:t>
      </w:r>
      <w:proofErr w:type="spellStart"/>
      <w:r>
        <w:t>文王官人</w:t>
      </w:r>
      <w:proofErr w:type="spellEnd"/>
      <w:r>
        <w:rPr>
          <w:rFonts w:eastAsia="宋体" w:hint="eastAsia"/>
          <w:lang w:eastAsia="zh-CN"/>
        </w:rPr>
        <w:t>》</w:t>
      </w:r>
      <w:r>
        <w:t>篇。</w:t>
      </w:r>
    </w:p>
    <w:p w14:paraId="38E136A3" w14:textId="77777777" w:rsidR="00CC015B" w:rsidRDefault="00000000">
      <w:pPr>
        <w:rPr>
          <w:rFonts w:eastAsia="宋体"/>
          <w:lang w:eastAsia="zh-CN"/>
        </w:rPr>
      </w:pPr>
      <w:proofErr w:type="spellStart"/>
      <w:r>
        <w:t>人天年</w:t>
      </w:r>
      <w:proofErr w:type="spellEnd"/>
      <w:r>
        <w:rPr>
          <w:rFonts w:eastAsia="宋体" w:hint="eastAsia"/>
          <w:lang w:eastAsia="zh-CN"/>
        </w:rPr>
        <w:t>《</w:t>
      </w:r>
      <w:proofErr w:type="spellStart"/>
      <w:r>
        <w:t>用兵</w:t>
      </w:r>
      <w:proofErr w:type="spellEnd"/>
      <w:r>
        <w:rPr>
          <w:rFonts w:eastAsia="宋体" w:hint="eastAsia"/>
          <w:lang w:eastAsia="zh-CN"/>
        </w:rPr>
        <w:t>》</w:t>
      </w:r>
    </w:p>
    <w:p w14:paraId="32F9D95E" w14:textId="77777777" w:rsidR="00CC015B" w:rsidRDefault="00000000">
      <w:proofErr w:type="spellStart"/>
      <w:r>
        <w:t>令民</w:t>
      </w:r>
      <w:proofErr w:type="spellEnd"/>
      <w:r>
        <w:rPr>
          <w:rFonts w:eastAsia="宋体" w:hint="eastAsia"/>
          <w:lang w:eastAsia="zh-CN"/>
        </w:rPr>
        <w:t>《</w:t>
      </w:r>
      <w:proofErr w:type="spellStart"/>
      <w:r>
        <w:t>月令</w:t>
      </w:r>
      <w:proofErr w:type="spellEnd"/>
      <w:r>
        <w:rPr>
          <w:rFonts w:eastAsia="宋体" w:hint="eastAsia"/>
          <w:lang w:eastAsia="zh-CN"/>
        </w:rPr>
        <w:t>》</w:t>
      </w:r>
      <w:r>
        <w:t>。</w:t>
      </w:r>
      <w:proofErr w:type="spellStart"/>
      <w:r>
        <w:t>身進</w:t>
      </w:r>
      <w:proofErr w:type="spellEnd"/>
    </w:p>
    <w:p w14:paraId="3614AFEF" w14:textId="77777777" w:rsidR="00CC015B" w:rsidRDefault="00000000">
      <w:r>
        <w:t>篇</w:t>
      </w:r>
      <w:r>
        <w:rPr>
          <w:rFonts w:eastAsia="宋体" w:hint="eastAsia"/>
          <w:lang w:eastAsia="zh-CN"/>
        </w:rPr>
        <w:t>“</w:t>
      </w:r>
      <w:proofErr w:type="spellStart"/>
      <w:r>
        <w:t>夫民思其德</w:t>
      </w:r>
      <w:proofErr w:type="spellEnd"/>
      <w:r>
        <w:rPr>
          <w:rFonts w:eastAsia="宋体" w:hint="eastAsia"/>
          <w:lang w:eastAsia="zh-CN"/>
        </w:rPr>
        <w:t>”</w:t>
      </w:r>
      <w:proofErr w:type="spellStart"/>
      <w:r>
        <w:t>二句</w:t>
      </w:r>
      <w:proofErr w:type="spellEnd"/>
      <w:r>
        <w:t>。</w:t>
      </w:r>
    </w:p>
    <w:p w14:paraId="52AE33EC" w14:textId="77777777" w:rsidR="00CC015B" w:rsidRDefault="00000000">
      <w:proofErr w:type="spellStart"/>
      <w:r>
        <w:t>民年</w:t>
      </w:r>
      <w:proofErr w:type="spellEnd"/>
      <w:r>
        <w:rPr>
          <w:rFonts w:eastAsia="宋体" w:hint="eastAsia"/>
          <w:lang w:eastAsia="zh-CN"/>
        </w:rPr>
        <w:t>《</w:t>
      </w:r>
      <w:proofErr w:type="spellStart"/>
      <w:r>
        <w:t>公冠</w:t>
      </w:r>
      <w:proofErr w:type="spellEnd"/>
      <w:r>
        <w:rPr>
          <w:rFonts w:eastAsia="宋体" w:hint="eastAsia"/>
          <w:lang w:eastAsia="zh-CN"/>
        </w:rPr>
        <w:t>》</w:t>
      </w:r>
      <w:proofErr w:type="spellStart"/>
      <w:r>
        <w:t>篇成王冠辭</w:t>
      </w:r>
      <w:proofErr w:type="spellEnd"/>
      <w:r>
        <w:t>。</w:t>
      </w:r>
    </w:p>
    <w:p w14:paraId="000AC53F" w14:textId="77777777" w:rsidR="00CC015B" w:rsidRDefault="00000000">
      <w:proofErr w:type="spellStart"/>
      <w:r>
        <w:t>堅辨</w:t>
      </w:r>
      <w:proofErr w:type="spellEnd"/>
    </w:p>
    <w:p w14:paraId="383DB391" w14:textId="77777777" w:rsidR="00CC015B" w:rsidRDefault="00000000">
      <w:proofErr w:type="spellStart"/>
      <w:r>
        <w:t>天神</w:t>
      </w:r>
      <w:proofErr w:type="spellEnd"/>
      <w:r>
        <w:rPr>
          <w:rFonts w:eastAsia="宋体" w:hint="eastAsia"/>
          <w:lang w:eastAsia="zh-CN"/>
        </w:rPr>
        <w:t>《</w:t>
      </w:r>
      <w:proofErr w:type="spellStart"/>
      <w:r>
        <w:t>禮運</w:t>
      </w:r>
      <w:proofErr w:type="spellEnd"/>
      <w:r>
        <w:rPr>
          <w:rFonts w:eastAsia="宋体" w:hint="eastAsia"/>
          <w:lang w:eastAsia="zh-CN"/>
        </w:rPr>
        <w:t>》</w:t>
      </w:r>
      <w:r>
        <w:t>。</w:t>
      </w:r>
      <w:proofErr w:type="spellStart"/>
      <w:r>
        <w:t>身天命仁神</w:t>
      </w:r>
      <w:proofErr w:type="gramStart"/>
      <w:r>
        <w:t>神</w:t>
      </w:r>
      <w:proofErr w:type="gramEnd"/>
      <w:r>
        <w:t>命天變命</w:t>
      </w:r>
      <w:proofErr w:type="spellEnd"/>
      <w:r>
        <w:rPr>
          <w:rFonts w:eastAsia="宋体" w:hint="eastAsia"/>
          <w:lang w:eastAsia="zh-CN"/>
        </w:rPr>
        <w:t>《</w:t>
      </w:r>
      <w:proofErr w:type="spellStart"/>
      <w:r>
        <w:t>郊特牲</w:t>
      </w:r>
      <w:proofErr w:type="spellEnd"/>
      <w:r>
        <w:rPr>
          <w:rFonts w:eastAsia="宋体" w:hint="eastAsia"/>
          <w:lang w:eastAsia="zh-CN"/>
        </w:rPr>
        <w:t>》</w:t>
      </w:r>
      <w:r>
        <w:t>。</w:t>
      </w:r>
    </w:p>
    <w:p w14:paraId="321E8590" w14:textId="77777777" w:rsidR="00CC015B" w:rsidRDefault="00000000">
      <w:proofErr w:type="spellStart"/>
      <w:r>
        <w:t>親命</w:t>
      </w:r>
      <w:proofErr w:type="spellEnd"/>
      <w:r>
        <w:rPr>
          <w:rFonts w:eastAsia="宋体" w:hint="eastAsia"/>
          <w:lang w:eastAsia="zh-CN"/>
        </w:rPr>
        <w:t>《</w:t>
      </w:r>
      <w:proofErr w:type="spellStart"/>
      <w:r>
        <w:t>祭義</w:t>
      </w:r>
      <w:proofErr w:type="spellEnd"/>
      <w:r>
        <w:rPr>
          <w:rFonts w:eastAsia="宋体" w:hint="eastAsia"/>
          <w:lang w:eastAsia="zh-CN"/>
        </w:rPr>
        <w:t>》</w:t>
      </w:r>
      <w:r>
        <w:t>。</w:t>
      </w:r>
      <w:proofErr w:type="spellStart"/>
      <w:r>
        <w:t>人身</w:t>
      </w:r>
      <w:proofErr w:type="gramStart"/>
      <w:r>
        <w:t>身</w:t>
      </w:r>
      <w:proofErr w:type="gramEnd"/>
      <w:r>
        <w:t>天天身</w:t>
      </w:r>
      <w:proofErr w:type="spellEnd"/>
      <w:r>
        <w:rPr>
          <w:rFonts w:eastAsia="宋体" w:hint="eastAsia"/>
          <w:lang w:eastAsia="zh-CN"/>
        </w:rPr>
        <w:t>《</w:t>
      </w:r>
      <w:r>
        <w:t>哀</w:t>
      </w:r>
    </w:p>
    <w:p w14:paraId="57F6BC27" w14:textId="77777777" w:rsidR="00CC015B" w:rsidRDefault="00000000">
      <w:proofErr w:type="spellStart"/>
      <w:r>
        <w:t>公問</w:t>
      </w:r>
      <w:proofErr w:type="spellEnd"/>
      <w:proofErr w:type="gramStart"/>
      <w:r>
        <w:rPr>
          <w:rFonts w:eastAsia="宋体" w:hint="eastAsia"/>
          <w:lang w:eastAsia="zh-CN"/>
        </w:rPr>
        <w:t>》</w:t>
      </w:r>
      <w:proofErr w:type="gramEnd"/>
      <w:r>
        <w:t>。</w:t>
      </w:r>
      <w:proofErr w:type="spellStart"/>
      <w:r>
        <w:t>親天天親</w:t>
      </w:r>
      <w:proofErr w:type="gramStart"/>
      <w:r>
        <w:t>身天人命幸</w:t>
      </w:r>
      <w:proofErr w:type="spellEnd"/>
      <w:proofErr w:type="gramEnd"/>
      <w:r>
        <w:rPr>
          <w:rFonts w:eastAsia="宋体" w:hint="eastAsia"/>
          <w:lang w:eastAsia="zh-CN"/>
        </w:rPr>
        <w:t>《</w:t>
      </w:r>
      <w:proofErr w:type="spellStart"/>
      <w:r>
        <w:t>中庸</w:t>
      </w:r>
      <w:proofErr w:type="spellEnd"/>
      <w:r>
        <w:rPr>
          <w:rFonts w:eastAsia="宋体" w:hint="eastAsia"/>
          <w:lang w:eastAsia="zh-CN"/>
        </w:rPr>
        <w:t>》</w:t>
      </w:r>
      <w:proofErr w:type="spellStart"/>
      <w:r>
        <w:t>r</w:t>
      </w:r>
      <w:r>
        <w:t>上</w:t>
      </w:r>
      <w:r>
        <w:t>E</w:t>
      </w:r>
      <w:r>
        <w:t>不怨天</w:t>
      </w:r>
      <w:proofErr w:type="spellEnd"/>
      <w:r>
        <w:rPr>
          <w:rFonts w:eastAsia="宋体" w:hint="eastAsia"/>
          <w:lang w:eastAsia="zh-CN"/>
        </w:rPr>
        <w:t>”</w:t>
      </w:r>
      <w:proofErr w:type="spellStart"/>
      <w:r>
        <w:t>四句</w:t>
      </w:r>
      <w:proofErr w:type="spellEnd"/>
      <w:r>
        <w:rPr>
          <w:rFonts w:eastAsia="宋体" w:hint="eastAsia"/>
          <w:lang w:eastAsia="zh-CN"/>
        </w:rPr>
        <w:t>】</w:t>
      </w:r>
      <w:r>
        <w:t>。</w:t>
      </w:r>
      <w:proofErr w:type="spellStart"/>
      <w:r>
        <w:t>人身仁身身親親人人天天</w:t>
      </w:r>
      <w:proofErr w:type="spellEnd"/>
    </w:p>
    <w:p w14:paraId="2F9D1204" w14:textId="77777777" w:rsidR="00CC015B" w:rsidRDefault="00000000">
      <w:proofErr w:type="spellStart"/>
      <w:r>
        <w:t>千天淵</w:t>
      </w:r>
      <w:proofErr w:type="spellEnd"/>
    </w:p>
    <w:p w14:paraId="37C8E1DF" w14:textId="77777777" w:rsidR="00CC015B" w:rsidRDefault="00000000">
      <w:r>
        <w:rPr>
          <w:rFonts w:eastAsia="宋体" w:hint="eastAsia"/>
          <w:lang w:eastAsia="zh-CN"/>
        </w:rPr>
        <w:t>“</w:t>
      </w:r>
      <w:proofErr w:type="spellStart"/>
      <w:proofErr w:type="gramStart"/>
      <w:r>
        <w:t>溥</w:t>
      </w:r>
      <w:proofErr w:type="gramEnd"/>
      <w:r>
        <w:t>博如天</w:t>
      </w:r>
      <w:proofErr w:type="spellEnd"/>
      <w:r>
        <w:rPr>
          <w:rFonts w:eastAsia="宋体" w:hint="eastAsia"/>
          <w:lang w:eastAsia="zh-CN"/>
        </w:rPr>
        <w:t>”</w:t>
      </w:r>
      <w:proofErr w:type="spellStart"/>
      <w:r>
        <w:t>二句</w:t>
      </w:r>
      <w:proofErr w:type="spellEnd"/>
    </w:p>
    <w:p w14:paraId="308DE741" w14:textId="77777777" w:rsidR="00CC015B" w:rsidRDefault="00000000">
      <w:proofErr w:type="spellStart"/>
      <w:r>
        <w:t>仁淵天</w:t>
      </w:r>
      <w:proofErr w:type="spellEnd"/>
    </w:p>
    <w:p w14:paraId="4EED67C7" w14:textId="77777777" w:rsidR="00CC015B" w:rsidRDefault="00000000">
      <w:r>
        <w:rPr>
          <w:rFonts w:eastAsia="宋体" w:hint="eastAsia"/>
          <w:lang w:eastAsia="zh-CN"/>
        </w:rPr>
        <w:lastRenderedPageBreak/>
        <w:t>“</w:t>
      </w:r>
      <w:proofErr w:type="spellStart"/>
      <w:proofErr w:type="gramStart"/>
      <w:r>
        <w:t>肫</w:t>
      </w:r>
      <w:proofErr w:type="gramEnd"/>
      <w:r>
        <w:t>肫</w:t>
      </w:r>
      <w:proofErr w:type="spellEnd"/>
      <w:r>
        <w:rPr>
          <w:rFonts w:eastAsia="宋体" w:hint="eastAsia"/>
          <w:lang w:eastAsia="zh-CN"/>
        </w:rPr>
        <w:t>【</w:t>
      </w:r>
      <w:proofErr w:type="spellStart"/>
      <w:r>
        <w:t>其仁</w:t>
      </w:r>
      <w:proofErr w:type="spellEnd"/>
      <w:r>
        <w:rPr>
          <w:rFonts w:eastAsia="宋体" w:hint="eastAsia"/>
          <w:lang w:eastAsia="zh-CN"/>
        </w:rPr>
        <w:t>”</w:t>
      </w:r>
      <w:proofErr w:type="spellStart"/>
      <w:r>
        <w:t>三句</w:t>
      </w:r>
      <w:proofErr w:type="spellEnd"/>
      <w:r>
        <w:rPr>
          <w:rFonts w:eastAsia="宋体" w:hint="eastAsia"/>
          <w:lang w:eastAsia="zh-CN"/>
        </w:rPr>
        <w:t>】</w:t>
      </w:r>
      <w:r>
        <w:t>。</w:t>
      </w:r>
    </w:p>
    <w:p w14:paraId="04B31BDB" w14:textId="77777777" w:rsidR="00CC015B" w:rsidRDefault="00000000">
      <w:proofErr w:type="spellStart"/>
      <w:r>
        <w:t>仁民</w:t>
      </w:r>
      <w:proofErr w:type="spellEnd"/>
    </w:p>
    <w:p w14:paraId="66405CE0" w14:textId="77777777" w:rsidR="00CC015B" w:rsidRDefault="00000000">
      <w:r>
        <w:rPr>
          <w:rFonts w:eastAsia="宋体" w:hint="eastAsia"/>
          <w:lang w:eastAsia="zh-CN"/>
        </w:rPr>
        <w:t>《</w:t>
      </w:r>
      <w:proofErr w:type="spellStart"/>
      <w:r>
        <w:t>表記</w:t>
      </w:r>
      <w:proofErr w:type="spellEnd"/>
      <w:r>
        <w:rPr>
          <w:rFonts w:eastAsia="宋体" w:hint="eastAsia"/>
          <w:lang w:eastAsia="zh-CN"/>
        </w:rPr>
        <w:t>》</w:t>
      </w:r>
      <w:r>
        <w:t>。</w:t>
      </w:r>
      <w:proofErr w:type="spellStart"/>
      <w:r>
        <w:t>親憐親怨新新新</w:t>
      </w:r>
      <w:proofErr w:type="spellEnd"/>
      <w:proofErr w:type="gramStart"/>
      <w:r>
        <w:rPr>
          <w:rFonts w:eastAsia="宋体" w:hint="eastAsia"/>
          <w:lang w:eastAsia="zh-CN"/>
        </w:rPr>
        <w:t>《</w:t>
      </w:r>
      <w:proofErr w:type="gramEnd"/>
      <w:r>
        <w:t>大</w:t>
      </w:r>
    </w:p>
    <w:p w14:paraId="4E37DFAE" w14:textId="77777777" w:rsidR="00CC015B" w:rsidRDefault="00000000">
      <w:proofErr w:type="spellStart"/>
      <w:r>
        <w:t>天人身</w:t>
      </w:r>
      <w:proofErr w:type="spellEnd"/>
      <w:r>
        <w:rPr>
          <w:rFonts w:eastAsia="宋体" w:hint="eastAsia"/>
          <w:lang w:eastAsia="zh-CN"/>
        </w:rPr>
        <w:t>《</w:t>
      </w:r>
      <w:proofErr w:type="spellStart"/>
      <w:r>
        <w:t>越語下</w:t>
      </w:r>
      <w:proofErr w:type="spellEnd"/>
      <w:r>
        <w:rPr>
          <w:rFonts w:eastAsia="宋体" w:hint="eastAsia"/>
          <w:lang w:eastAsia="zh-CN"/>
        </w:rPr>
        <w:t>》</w:t>
      </w:r>
      <w:proofErr w:type="spellStart"/>
      <w:r>
        <w:t>范蠡</w:t>
      </w:r>
      <w:proofErr w:type="spellEnd"/>
      <w:proofErr w:type="gramStart"/>
      <w:r>
        <w:rPr>
          <w:rFonts w:eastAsia="宋体" w:hint="eastAsia"/>
          <w:lang w:eastAsia="zh-CN"/>
        </w:rPr>
        <w:t>【</w:t>
      </w:r>
      <w:proofErr w:type="gramEnd"/>
      <w:r>
        <w:t>諫</w:t>
      </w:r>
    </w:p>
    <w:p w14:paraId="508CFC0A" w14:textId="77777777" w:rsidR="00CC015B" w:rsidRDefault="00000000">
      <w:r>
        <w:t>學</w:t>
      </w:r>
      <w:proofErr w:type="gramStart"/>
      <w:r>
        <w:rPr>
          <w:rFonts w:eastAsia="宋体" w:hint="eastAsia"/>
          <w:lang w:eastAsia="zh-CN"/>
        </w:rPr>
        <w:t>》</w:t>
      </w:r>
      <w:proofErr w:type="gramEnd"/>
      <w:r>
        <w:t>引</w:t>
      </w:r>
      <w:r>
        <w:rPr>
          <w:rFonts w:eastAsia="宋体" w:hint="eastAsia"/>
          <w:lang w:eastAsia="zh-CN"/>
        </w:rPr>
        <w:t>《</w:t>
      </w:r>
      <w:proofErr w:type="spellStart"/>
      <w:r>
        <w:t>湯盤銘</w:t>
      </w:r>
      <w:proofErr w:type="spellEnd"/>
      <w:r>
        <w:rPr>
          <w:rFonts w:eastAsia="宋体" w:hint="eastAsia"/>
          <w:lang w:eastAsia="zh-CN"/>
        </w:rPr>
        <w:t>》</w:t>
      </w:r>
      <w:r>
        <w:t>。</w:t>
      </w:r>
    </w:p>
    <w:p w14:paraId="4BADDFB4" w14:textId="77777777" w:rsidR="00CC015B" w:rsidRDefault="00000000">
      <w:proofErr w:type="spellStart"/>
      <w:proofErr w:type="gramStart"/>
      <w:r>
        <w:t>民神</w:t>
      </w:r>
      <w:proofErr w:type="spellEnd"/>
      <w:r>
        <w:rPr>
          <w:rFonts w:eastAsia="宋体" w:hint="eastAsia"/>
          <w:lang w:eastAsia="zh-CN"/>
        </w:rPr>
        <w:t>《</w:t>
      </w:r>
      <w:proofErr w:type="spellStart"/>
      <w:r>
        <w:t>左傳</w:t>
      </w:r>
      <w:proofErr w:type="spellEnd"/>
      <w:r>
        <w:rPr>
          <w:rFonts w:eastAsia="宋体" w:hint="eastAsia"/>
          <w:lang w:eastAsia="zh-CN"/>
        </w:rPr>
        <w:t>•</w:t>
      </w:r>
      <w:proofErr w:type="spellStart"/>
      <w:r>
        <w:t>莊三十二年</w:t>
      </w:r>
      <w:proofErr w:type="spellEnd"/>
      <w:r>
        <w:rPr>
          <w:rFonts w:eastAsia="宋体" w:hint="eastAsia"/>
          <w:lang w:eastAsia="zh-CN"/>
        </w:rPr>
        <w:t>》</w:t>
      </w:r>
      <w:proofErr w:type="spellStart"/>
      <w:r>
        <w:t>虢史囂</w:t>
      </w:r>
      <w:proofErr w:type="gramEnd"/>
      <w:r>
        <w:t>引所聞</w:t>
      </w:r>
      <w:proofErr w:type="spellEnd"/>
      <w:r>
        <w:t>。</w:t>
      </w:r>
    </w:p>
    <w:p w14:paraId="686BCE96" w14:textId="77777777" w:rsidR="00CC015B" w:rsidRDefault="00000000">
      <w:pPr>
        <w:rPr>
          <w:lang w:eastAsia="zh-CN"/>
        </w:rPr>
      </w:pPr>
      <w:r>
        <w:rPr>
          <w:lang w:eastAsia="zh-CN"/>
        </w:rPr>
        <w:t>【第</w:t>
      </w:r>
      <w:r>
        <w:rPr>
          <w:lang w:eastAsia="zh-CN"/>
        </w:rPr>
        <w:t>45</w:t>
      </w:r>
      <w:r>
        <w:rPr>
          <w:lang w:eastAsia="zh-CN"/>
        </w:rPr>
        <w:t>页】</w:t>
      </w:r>
    </w:p>
    <w:p w14:paraId="0AE1344D" w14:textId="77777777" w:rsidR="00CC015B" w:rsidRDefault="00000000">
      <w:pPr>
        <w:rPr>
          <w:lang w:eastAsia="zh-CN"/>
        </w:rPr>
      </w:pPr>
      <w:r>
        <w:rPr>
          <w:lang w:eastAsia="zh-CN"/>
        </w:rPr>
        <w:t>王伐吴</w:t>
      </w:r>
      <w:proofErr w:type="gramStart"/>
      <w:r>
        <w:rPr>
          <w:rFonts w:eastAsia="宋体" w:hint="eastAsia"/>
          <w:lang w:eastAsia="zh-CN"/>
        </w:rPr>
        <w:t>】</w:t>
      </w:r>
      <w:proofErr w:type="gramEnd"/>
      <w:r>
        <w:rPr>
          <w:lang w:eastAsia="zh-CN"/>
        </w:rPr>
        <w:t>。</w:t>
      </w:r>
      <w:proofErr w:type="gramStart"/>
      <w:r>
        <w:rPr>
          <w:lang w:eastAsia="zh-CN"/>
        </w:rPr>
        <w:t>人天信仁</w:t>
      </w:r>
      <w:proofErr w:type="gramEnd"/>
    </w:p>
    <w:p w14:paraId="7CA01F59" w14:textId="77777777" w:rsidR="00CC015B" w:rsidRDefault="00000000">
      <w:r>
        <w:rPr>
          <w:rFonts w:eastAsia="宋体" w:hint="eastAsia"/>
          <w:lang w:eastAsia="zh-CN"/>
        </w:rPr>
        <w:t>《</w:t>
      </w:r>
      <w:proofErr w:type="spellStart"/>
      <w:r>
        <w:t>穀梁傳</w:t>
      </w:r>
      <w:proofErr w:type="spellEnd"/>
      <w:r>
        <w:rPr>
          <w:rFonts w:eastAsia="宋体" w:hint="eastAsia"/>
          <w:lang w:eastAsia="zh-CN"/>
        </w:rPr>
        <w:t>•</w:t>
      </w:r>
      <w:proofErr w:type="spellStart"/>
      <w:r>
        <w:t>莊二十七年</w:t>
      </w:r>
      <w:proofErr w:type="spellEnd"/>
      <w:r>
        <w:rPr>
          <w:rFonts w:eastAsia="宋体" w:hint="eastAsia"/>
          <w:lang w:eastAsia="zh-CN"/>
        </w:rPr>
        <w:t>》“</w:t>
      </w:r>
      <w:proofErr w:type="spellStart"/>
      <w:r>
        <w:t>信其信</w:t>
      </w:r>
      <w:proofErr w:type="spellEnd"/>
      <w:r>
        <w:rPr>
          <w:rFonts w:eastAsia="宋体" w:hint="eastAsia"/>
          <w:lang w:eastAsia="zh-CN"/>
        </w:rPr>
        <w:t>”</w:t>
      </w:r>
      <w:proofErr w:type="spellStart"/>
      <w:r>
        <w:t>二句。</w:t>
      </w:r>
      <w:proofErr w:type="gramStart"/>
      <w:r>
        <w:t>身信</w:t>
      </w:r>
      <w:proofErr w:type="spellEnd"/>
      <w:r>
        <w:rPr>
          <w:rFonts w:eastAsia="宋体" w:hint="eastAsia"/>
          <w:lang w:eastAsia="zh-CN"/>
        </w:rPr>
        <w:t>《</w:t>
      </w:r>
      <w:proofErr w:type="spellStart"/>
      <w:r>
        <w:t>論語</w:t>
      </w:r>
      <w:proofErr w:type="spellEnd"/>
      <w:r>
        <w:rPr>
          <w:rFonts w:eastAsia="宋体" w:hint="eastAsia"/>
          <w:lang w:eastAsia="zh-CN"/>
        </w:rPr>
        <w:t>》</w:t>
      </w:r>
      <w:proofErr w:type="gramEnd"/>
      <w:r>
        <w:t>。</w:t>
      </w:r>
    </w:p>
    <w:p w14:paraId="25DF8E12" w14:textId="77777777" w:rsidR="00CC015B" w:rsidRDefault="00000000">
      <w:proofErr w:type="spellStart"/>
      <w:r>
        <w:t>命天</w:t>
      </w:r>
      <w:proofErr w:type="spellEnd"/>
    </w:p>
    <w:p w14:paraId="0C5A2262" w14:textId="77777777" w:rsidR="00CC015B" w:rsidRDefault="00000000">
      <w:r>
        <w:rPr>
          <w:rFonts w:eastAsia="宋体" w:hint="eastAsia"/>
          <w:lang w:eastAsia="zh-CN"/>
        </w:rPr>
        <w:t>《</w:t>
      </w:r>
      <w:r>
        <w:t>顔</w:t>
      </w:r>
      <w:r>
        <w:rPr>
          <w:rFonts w:eastAsia="宋体" w:hint="eastAsia"/>
          <w:lang w:eastAsia="zh-CN"/>
        </w:rPr>
        <w:t>【</w:t>
      </w:r>
      <w:r>
        <w:t>淵</w:t>
      </w:r>
      <w:r>
        <w:rPr>
          <w:rFonts w:eastAsia="宋体" w:hint="eastAsia"/>
          <w:lang w:eastAsia="zh-CN"/>
        </w:rPr>
        <w:t>】》</w:t>
      </w:r>
      <w:r>
        <w:t>。</w:t>
      </w:r>
    </w:p>
    <w:p w14:paraId="78E5B4E8" w14:textId="77777777" w:rsidR="00CC015B" w:rsidRDefault="00000000">
      <w:proofErr w:type="spellStart"/>
      <w:r>
        <w:t>親人人</w:t>
      </w:r>
      <w:proofErr w:type="spellEnd"/>
      <w:r>
        <w:rPr>
          <w:rFonts w:eastAsia="宋体" w:hint="eastAsia"/>
          <w:lang w:eastAsia="zh-CN"/>
        </w:rPr>
        <w:t>《</w:t>
      </w:r>
      <w:proofErr w:type="spellStart"/>
      <w:r>
        <w:t>堯曰</w:t>
      </w:r>
      <w:proofErr w:type="spellEnd"/>
      <w:r>
        <w:rPr>
          <w:rFonts w:eastAsia="宋体" w:hint="eastAsia"/>
          <w:lang w:eastAsia="zh-CN"/>
        </w:rPr>
        <w:t>》</w:t>
      </w:r>
      <w:r>
        <w:t>。</w:t>
      </w:r>
    </w:p>
    <w:p w14:paraId="1F5A2809" w14:textId="77777777" w:rsidR="00CC015B" w:rsidRDefault="00000000">
      <w:proofErr w:type="spellStart"/>
      <w:r>
        <w:t>憐天人</w:t>
      </w:r>
      <w:proofErr w:type="spellEnd"/>
    </w:p>
    <w:p w14:paraId="60BEAF91" w14:textId="77777777" w:rsidR="00CC015B" w:rsidRDefault="00000000">
      <w:r>
        <w:rPr>
          <w:rFonts w:eastAsia="宋体" w:hint="eastAsia"/>
          <w:lang w:eastAsia="zh-CN"/>
        </w:rPr>
        <w:t>《</w:t>
      </w:r>
      <w:proofErr w:type="spellStart"/>
      <w:r>
        <w:t>楚辭</w:t>
      </w:r>
      <w:proofErr w:type="spellEnd"/>
      <w:r>
        <w:rPr>
          <w:rFonts w:eastAsia="宋体" w:hint="eastAsia"/>
          <w:lang w:eastAsia="zh-CN"/>
        </w:rPr>
        <w:t>•</w:t>
      </w:r>
      <w:proofErr w:type="spellStart"/>
      <w:r>
        <w:t>九歌</w:t>
      </w:r>
      <w:proofErr w:type="spellEnd"/>
      <w:r>
        <w:rPr>
          <w:rFonts w:eastAsia="宋体" w:hint="eastAsia"/>
          <w:lang w:eastAsia="zh-CN"/>
        </w:rPr>
        <w:t>•</w:t>
      </w:r>
      <w:proofErr w:type="spellStart"/>
      <w:r>
        <w:t>大司命</w:t>
      </w:r>
      <w:proofErr w:type="spellEnd"/>
      <w:r>
        <w:rPr>
          <w:rFonts w:eastAsia="宋体" w:hint="eastAsia"/>
          <w:lang w:eastAsia="zh-CN"/>
        </w:rPr>
        <w:t>》</w:t>
      </w:r>
      <w:r>
        <w:t>。</w:t>
      </w:r>
    </w:p>
    <w:p w14:paraId="0E6246C3" w14:textId="77777777" w:rsidR="00CC015B" w:rsidRDefault="00000000">
      <w:proofErr w:type="spellStart"/>
      <w:r>
        <w:t>民</w:t>
      </w:r>
      <w:proofErr w:type="gramStart"/>
      <w:r>
        <w:t>嬪</w:t>
      </w:r>
      <w:proofErr w:type="spellEnd"/>
      <w:proofErr w:type="gramEnd"/>
      <w:r>
        <w:rPr>
          <w:rFonts w:eastAsia="宋体" w:hint="eastAsia"/>
          <w:lang w:eastAsia="zh-CN"/>
        </w:rPr>
        <w:t>《</w:t>
      </w:r>
      <w:proofErr w:type="spellStart"/>
      <w:r>
        <w:t>天問</w:t>
      </w:r>
      <w:proofErr w:type="spellEnd"/>
      <w:r>
        <w:rPr>
          <w:rFonts w:eastAsia="宋体" w:hint="eastAsia"/>
          <w:lang w:eastAsia="zh-CN"/>
        </w:rPr>
        <w:t>》</w:t>
      </w:r>
      <w:r>
        <w:t>。</w:t>
      </w:r>
      <w:proofErr w:type="spellStart"/>
      <w:r>
        <w:t>人身</w:t>
      </w:r>
      <w:proofErr w:type="spellEnd"/>
      <w:r>
        <w:rPr>
          <w:rFonts w:eastAsia="宋体" w:hint="eastAsia"/>
          <w:lang w:eastAsia="zh-CN"/>
        </w:rPr>
        <w:t>《</w:t>
      </w:r>
      <w:proofErr w:type="spellStart"/>
      <w:r>
        <w:t>涉江</w:t>
      </w:r>
      <w:proofErr w:type="spellEnd"/>
      <w:r>
        <w:rPr>
          <w:rFonts w:eastAsia="宋体" w:hint="eastAsia"/>
          <w:lang w:eastAsia="zh-CN"/>
        </w:rPr>
        <w:t>》</w:t>
      </w:r>
      <w:r>
        <w:t>。</w:t>
      </w:r>
    </w:p>
    <w:p w14:paraId="6B416EB2" w14:textId="77777777" w:rsidR="00CC015B" w:rsidRDefault="00000000">
      <w:proofErr w:type="spellStart"/>
      <w:r>
        <w:t>鎮人</w:t>
      </w:r>
      <w:proofErr w:type="spellEnd"/>
      <w:proofErr w:type="gramStart"/>
      <w:r>
        <w:rPr>
          <w:rFonts w:eastAsia="宋体" w:hint="eastAsia"/>
          <w:lang w:eastAsia="zh-CN"/>
        </w:rPr>
        <w:t>《</w:t>
      </w:r>
      <w:proofErr w:type="gramEnd"/>
      <w:r>
        <w:t>抽</w:t>
      </w:r>
    </w:p>
    <w:p w14:paraId="484083EC" w14:textId="77777777" w:rsidR="00CC015B" w:rsidRDefault="00000000">
      <w:proofErr w:type="spellStart"/>
      <w:r>
        <w:t>天聞鄰</w:t>
      </w:r>
      <w:proofErr w:type="spellEnd"/>
      <w:r>
        <w:rPr>
          <w:rFonts w:eastAsia="宋体" w:hint="eastAsia"/>
          <w:lang w:eastAsia="zh-CN"/>
        </w:rPr>
        <w:t>《</w:t>
      </w:r>
      <w:proofErr w:type="spellStart"/>
      <w:r>
        <w:t>遠遊</w:t>
      </w:r>
      <w:proofErr w:type="spellEnd"/>
      <w:r>
        <w:rPr>
          <w:rFonts w:eastAsia="宋体" w:hint="eastAsia"/>
          <w:lang w:eastAsia="zh-CN"/>
        </w:rPr>
        <w:t>•</w:t>
      </w:r>
      <w:r>
        <w:t>重</w:t>
      </w:r>
      <w:r>
        <w:rPr>
          <w:rFonts w:eastAsia="宋体" w:hint="eastAsia"/>
          <w:lang w:eastAsia="zh-CN"/>
        </w:rPr>
        <w:t>》</w:t>
      </w:r>
      <w:r>
        <w:t>。</w:t>
      </w:r>
    </w:p>
    <w:p w14:paraId="6E11C5E1" w14:textId="77777777" w:rsidR="00CC015B" w:rsidRDefault="00000000">
      <w:proofErr w:type="spellStart"/>
      <w:r>
        <w:t>天人千</w:t>
      </w:r>
      <w:proofErr w:type="gramStart"/>
      <w:r>
        <w:t>侁</w:t>
      </w:r>
      <w:proofErr w:type="gramEnd"/>
      <w:r>
        <w:t>淵瞑身</w:t>
      </w:r>
      <w:proofErr w:type="spellEnd"/>
      <w:r>
        <w:rPr>
          <w:rFonts w:eastAsia="宋体" w:hint="eastAsia"/>
          <w:lang w:eastAsia="zh-CN"/>
        </w:rPr>
        <w:t>《</w:t>
      </w:r>
      <w:proofErr w:type="spellStart"/>
      <w:r>
        <w:t>招魂</w:t>
      </w:r>
      <w:proofErr w:type="spellEnd"/>
      <w:r>
        <w:rPr>
          <w:rFonts w:eastAsia="宋体" w:hint="eastAsia"/>
          <w:lang w:eastAsia="zh-CN"/>
        </w:rPr>
        <w:t>》</w:t>
      </w:r>
      <w:r>
        <w:t>。</w:t>
      </w:r>
    </w:p>
    <w:p w14:paraId="3AE13E14" w14:textId="77777777" w:rsidR="00CC015B" w:rsidRDefault="00000000">
      <w:proofErr w:type="spellStart"/>
      <w:r>
        <w:t>日日</w:t>
      </w:r>
      <w:proofErr w:type="spellEnd"/>
      <w:proofErr w:type="gramStart"/>
      <w:r>
        <w:rPr>
          <w:rFonts w:eastAsia="宋体" w:hint="eastAsia"/>
          <w:lang w:eastAsia="zh-CN"/>
        </w:rPr>
        <w:t>《</w:t>
      </w:r>
      <w:proofErr w:type="gramEnd"/>
      <w:r>
        <w:t>易。</w:t>
      </w:r>
    </w:p>
    <w:p w14:paraId="6E174A1F" w14:textId="77777777" w:rsidR="00CC015B" w:rsidRDefault="00000000">
      <w:r>
        <w:t>思</w:t>
      </w:r>
      <w:proofErr w:type="gramStart"/>
      <w:r>
        <w:rPr>
          <w:rFonts w:eastAsia="宋体" w:hint="eastAsia"/>
          <w:lang w:eastAsia="zh-CN"/>
        </w:rPr>
        <w:t>》</w:t>
      </w:r>
      <w:proofErr w:type="gramEnd"/>
      <w:r>
        <w:t>。</w:t>
      </w:r>
      <w:proofErr w:type="spellStart"/>
      <w:r>
        <w:t>願進顛天</w:t>
      </w:r>
      <w:proofErr w:type="spellEnd"/>
    </w:p>
    <w:p w14:paraId="0E8384B2" w14:textId="77777777" w:rsidR="00CC015B" w:rsidRDefault="00000000">
      <w:proofErr w:type="spellStart"/>
      <w:r>
        <w:t>蠱。象辭</w:t>
      </w:r>
      <w:proofErr w:type="spellEnd"/>
      <w:r>
        <w:rPr>
          <w:rFonts w:eastAsia="宋体" w:hint="eastAsia"/>
          <w:lang w:eastAsia="zh-CN"/>
        </w:rPr>
        <w:t>》</w:t>
      </w:r>
      <w:r>
        <w:t>。</w:t>
      </w:r>
    </w:p>
    <w:p w14:paraId="668656D6" w14:textId="77777777" w:rsidR="00CC015B" w:rsidRDefault="00000000">
      <w:proofErr w:type="spellStart"/>
      <w:r>
        <w:t>泥至血穴穴</w:t>
      </w:r>
      <w:proofErr w:type="spellEnd"/>
    </w:p>
    <w:p w14:paraId="4ABE3618" w14:textId="77777777" w:rsidR="00CC015B" w:rsidRDefault="00000000">
      <w:r>
        <w:rPr>
          <w:rFonts w:eastAsia="宋体" w:hint="eastAsia"/>
          <w:lang w:eastAsia="zh-CN"/>
        </w:rPr>
        <w:t>《</w:t>
      </w:r>
      <w:r>
        <w:t>需</w:t>
      </w:r>
      <w:r>
        <w:rPr>
          <w:rFonts w:eastAsia="宋体" w:hint="eastAsia"/>
          <w:lang w:eastAsia="zh-CN"/>
        </w:rPr>
        <w:t>•</w:t>
      </w:r>
      <w:proofErr w:type="spellStart"/>
      <w:r>
        <w:t>九三</w:t>
      </w:r>
      <w:proofErr w:type="spellEnd"/>
      <w:r>
        <w:rPr>
          <w:rFonts w:eastAsia="宋体" w:hint="eastAsia"/>
          <w:lang w:eastAsia="zh-CN"/>
        </w:rPr>
        <w:t>》</w:t>
      </w:r>
      <w:r>
        <w:t>、</w:t>
      </w:r>
      <w:r>
        <w:rPr>
          <w:rFonts w:eastAsia="宋体" w:hint="eastAsia"/>
          <w:lang w:eastAsia="zh-CN"/>
        </w:rPr>
        <w:t>《</w:t>
      </w:r>
      <w:proofErr w:type="spellStart"/>
      <w:r>
        <w:t>六四</w:t>
      </w:r>
      <w:proofErr w:type="spellEnd"/>
      <w:r>
        <w:rPr>
          <w:rFonts w:eastAsia="宋体" w:hint="eastAsia"/>
          <w:lang w:eastAsia="zh-CN"/>
        </w:rPr>
        <w:t>》</w:t>
      </w:r>
      <w:r>
        <w:t>、</w:t>
      </w:r>
      <w:r>
        <w:rPr>
          <w:rFonts w:eastAsia="宋体" w:hint="eastAsia"/>
          <w:lang w:eastAsia="zh-CN"/>
        </w:rPr>
        <w:t>《</w:t>
      </w:r>
      <w:proofErr w:type="spellStart"/>
      <w:r>
        <w:t>上九</w:t>
      </w:r>
      <w:proofErr w:type="spellEnd"/>
      <w:r>
        <w:rPr>
          <w:rFonts w:eastAsia="宋体" w:hint="eastAsia"/>
          <w:lang w:eastAsia="zh-CN"/>
        </w:rPr>
        <w:t>》</w:t>
      </w:r>
      <w:r>
        <w:t>。</w:t>
      </w:r>
    </w:p>
    <w:p w14:paraId="7E2E1533" w14:textId="77777777" w:rsidR="00CC015B" w:rsidRDefault="00000000">
      <w:proofErr w:type="spellStart"/>
      <w:r>
        <w:t>實疾即</w:t>
      </w:r>
      <w:proofErr w:type="spellEnd"/>
      <w:proofErr w:type="gramStart"/>
      <w:r>
        <w:rPr>
          <w:rFonts w:eastAsia="宋体" w:hint="eastAsia"/>
          <w:lang w:eastAsia="zh-CN"/>
        </w:rPr>
        <w:t>《</w:t>
      </w:r>
      <w:proofErr w:type="spellStart"/>
      <w:proofErr w:type="gramEnd"/>
      <w:r>
        <w:t>鼎《九二</w:t>
      </w:r>
      <w:proofErr w:type="spellEnd"/>
      <w:r>
        <w:rPr>
          <w:rFonts w:eastAsia="宋体" w:hint="eastAsia"/>
          <w:lang w:eastAsia="zh-CN"/>
        </w:rPr>
        <w:t>》</w:t>
      </w:r>
      <w:r>
        <w:t>。</w:t>
      </w:r>
    </w:p>
    <w:p w14:paraId="48F0479A" w14:textId="77777777" w:rsidR="00CC015B" w:rsidRDefault="00000000">
      <w:proofErr w:type="spellStart"/>
      <w:r>
        <w:lastRenderedPageBreak/>
        <w:t>實血</w:t>
      </w:r>
      <w:proofErr w:type="spellEnd"/>
    </w:p>
    <w:p w14:paraId="44F7C55F" w14:textId="77777777" w:rsidR="00CC015B" w:rsidRDefault="00000000">
      <w:proofErr w:type="gramStart"/>
      <w:r>
        <w:rPr>
          <w:rFonts w:eastAsia="宋体" w:hint="eastAsia"/>
          <w:lang w:eastAsia="zh-CN"/>
        </w:rPr>
        <w:t>《</w:t>
      </w:r>
      <w:proofErr w:type="spellStart"/>
      <w:proofErr w:type="gramEnd"/>
      <w:r>
        <w:t>歸妹《上六</w:t>
      </w:r>
      <w:proofErr w:type="spellEnd"/>
      <w:r>
        <w:rPr>
          <w:rFonts w:eastAsia="宋体" w:hint="eastAsia"/>
          <w:lang w:eastAsia="zh-CN"/>
        </w:rPr>
        <w:t>》</w:t>
      </w:r>
      <w:r>
        <w:t>。</w:t>
      </w:r>
    </w:p>
    <w:p w14:paraId="705BB2F6" w14:textId="77777777" w:rsidR="00CC015B" w:rsidRDefault="00000000">
      <w:proofErr w:type="spellStart"/>
      <w:r>
        <w:t>日日</w:t>
      </w:r>
      <w:proofErr w:type="spellEnd"/>
      <w:r>
        <w:rPr>
          <w:rFonts w:eastAsia="宋体" w:hint="eastAsia"/>
          <w:lang w:eastAsia="zh-CN"/>
        </w:rPr>
        <w:t>《</w:t>
      </w:r>
      <w:r>
        <w:t>巽</w:t>
      </w:r>
      <w:r>
        <w:rPr>
          <w:rFonts w:eastAsia="宋体" w:hint="eastAsia"/>
          <w:lang w:eastAsia="zh-CN"/>
        </w:rPr>
        <w:t>•</w:t>
      </w:r>
      <w:proofErr w:type="spellStart"/>
      <w:r>
        <w:t>九五</w:t>
      </w:r>
      <w:proofErr w:type="spellEnd"/>
      <w:r>
        <w:rPr>
          <w:rFonts w:eastAsia="宋体" w:hint="eastAsia"/>
          <w:lang w:eastAsia="zh-CN"/>
        </w:rPr>
        <w:t>》</w:t>
      </w:r>
      <w:r>
        <w:t>。</w:t>
      </w:r>
    </w:p>
    <w:p w14:paraId="08ED8553" w14:textId="77777777" w:rsidR="00CC015B" w:rsidRDefault="00000000">
      <w:proofErr w:type="spellStart"/>
      <w:r>
        <w:t>吉失</w:t>
      </w:r>
      <w:proofErr w:type="spellEnd"/>
    </w:p>
    <w:p w14:paraId="1B2081AB" w14:textId="77777777" w:rsidR="00CC015B" w:rsidRDefault="00000000">
      <w:r>
        <w:rPr>
          <w:rFonts w:eastAsia="宋体" w:hint="eastAsia"/>
          <w:lang w:eastAsia="zh-CN"/>
        </w:rPr>
        <w:t>《</w:t>
      </w:r>
      <w:proofErr w:type="spellStart"/>
      <w:r>
        <w:t>需。象傳</w:t>
      </w:r>
      <w:proofErr w:type="spellEnd"/>
      <w:r>
        <w:rPr>
          <w:rFonts w:eastAsia="宋体" w:hint="eastAsia"/>
          <w:lang w:eastAsia="zh-CN"/>
        </w:rPr>
        <w:t>》</w:t>
      </w:r>
      <w:r>
        <w:t>：</w:t>
      </w:r>
      <w:r>
        <w:rPr>
          <w:rFonts w:eastAsia="宋体" w:hint="eastAsia"/>
          <w:lang w:eastAsia="zh-CN"/>
        </w:rPr>
        <w:t>“</w:t>
      </w:r>
      <w:proofErr w:type="spellStart"/>
      <w:r>
        <w:t>需于</w:t>
      </w:r>
      <w:proofErr w:type="spellEnd"/>
      <w:r>
        <w:rPr>
          <w:rFonts w:eastAsia="宋体" w:hint="eastAsia"/>
          <w:lang w:eastAsia="zh-CN"/>
        </w:rPr>
        <w:t>（</w:t>
      </w:r>
      <w:r>
        <w:t>而</w:t>
      </w:r>
      <w:r>
        <w:rPr>
          <w:rFonts w:eastAsia="宋体" w:hint="eastAsia"/>
          <w:lang w:eastAsia="zh-CN"/>
        </w:rPr>
        <w:t>）【</w:t>
      </w:r>
      <w:r>
        <w:t>血</w:t>
      </w:r>
      <w:r>
        <w:rPr>
          <w:rFonts w:eastAsia="宋体" w:hint="eastAsia"/>
          <w:lang w:eastAsia="zh-CN"/>
        </w:rPr>
        <w:t>】</w:t>
      </w:r>
      <w:r>
        <w:t>，</w:t>
      </w:r>
      <w:proofErr w:type="spellStart"/>
      <w:r>
        <w:t>順以聽也</w:t>
      </w:r>
      <w:proofErr w:type="spellEnd"/>
      <w:r>
        <w:t>。</w:t>
      </w:r>
      <w:r>
        <w:rPr>
          <w:rFonts w:eastAsia="宋体" w:hint="eastAsia"/>
          <w:lang w:eastAsia="zh-CN"/>
        </w:rPr>
        <w:t>”“</w:t>
      </w:r>
      <w:proofErr w:type="spellStart"/>
      <w:r>
        <w:t>酒食貞吉，以中正也</w:t>
      </w:r>
      <w:proofErr w:type="spellEnd"/>
      <w:r>
        <w:t>。</w:t>
      </w:r>
      <w:r>
        <w:rPr>
          <w:rFonts w:eastAsia="宋体" w:hint="eastAsia"/>
          <w:lang w:eastAsia="zh-CN"/>
        </w:rPr>
        <w:t>”“</w:t>
      </w:r>
      <w:proofErr w:type="spellStart"/>
      <w:r>
        <w:t>不速之客</w:t>
      </w:r>
      <w:proofErr w:type="gramStart"/>
      <w:r>
        <w:t>來</w:t>
      </w:r>
      <w:proofErr w:type="gramEnd"/>
      <w:r>
        <w:t>，敬</w:t>
      </w:r>
      <w:proofErr w:type="spellEnd"/>
    </w:p>
    <w:p w14:paraId="491B3FA8" w14:textId="77777777" w:rsidR="00CC015B" w:rsidRDefault="00000000">
      <w:proofErr w:type="spellStart"/>
      <w:r>
        <w:t>之終吉，雖不當位，未大失也</w:t>
      </w:r>
      <w:proofErr w:type="spellEnd"/>
      <w:r>
        <w:t>。</w:t>
      </w:r>
      <w:r>
        <w:rPr>
          <w:rFonts w:eastAsia="宋体" w:hint="eastAsia"/>
          <w:lang w:eastAsia="zh-CN"/>
        </w:rPr>
        <w:t>”</w:t>
      </w:r>
      <w:r>
        <w:t>按：</w:t>
      </w:r>
      <w:r>
        <w:rPr>
          <w:rFonts w:eastAsia="宋体" w:hint="eastAsia"/>
          <w:lang w:eastAsia="zh-CN"/>
        </w:rPr>
        <w:t>“</w:t>
      </w:r>
      <w:r>
        <w:t>失</w:t>
      </w:r>
      <w:r>
        <w:rPr>
          <w:rFonts w:eastAsia="宋体" w:hint="eastAsia"/>
          <w:lang w:eastAsia="zh-CN"/>
        </w:rPr>
        <w:t>”</w:t>
      </w:r>
      <w:r>
        <w:t>與</w:t>
      </w:r>
      <w:r>
        <w:rPr>
          <w:rFonts w:eastAsia="宋体" w:hint="eastAsia"/>
          <w:lang w:eastAsia="zh-CN"/>
        </w:rPr>
        <w:t>“</w:t>
      </w:r>
      <w:r>
        <w:t>聽</w:t>
      </w:r>
      <w:r>
        <w:rPr>
          <w:rFonts w:eastAsia="宋体" w:hint="eastAsia"/>
          <w:lang w:eastAsia="zh-CN"/>
        </w:rPr>
        <w:t>”</w:t>
      </w:r>
      <w:r>
        <w:t>、</w:t>
      </w:r>
      <w:r>
        <w:rPr>
          <w:rFonts w:eastAsia="宋体" w:hint="eastAsia"/>
          <w:lang w:eastAsia="zh-CN"/>
        </w:rPr>
        <w:t>“</w:t>
      </w:r>
      <w:r>
        <w:t>正</w:t>
      </w:r>
      <w:r>
        <w:rPr>
          <w:rFonts w:eastAsia="宋体" w:hint="eastAsia"/>
          <w:lang w:eastAsia="zh-CN"/>
        </w:rPr>
        <w:t>”</w:t>
      </w:r>
      <w:proofErr w:type="spellStart"/>
      <w:r>
        <w:t>音不相協</w:t>
      </w:r>
      <w:proofErr w:type="spellEnd"/>
      <w:r>
        <w:t>。</w:t>
      </w:r>
      <w:r>
        <w:rPr>
          <w:rFonts w:eastAsia="宋体" w:hint="eastAsia"/>
          <w:lang w:eastAsia="zh-CN"/>
        </w:rPr>
        <w:t>“</w:t>
      </w:r>
      <w:proofErr w:type="spellStart"/>
      <w:r>
        <w:t>敬之終吉</w:t>
      </w:r>
      <w:proofErr w:type="spellEnd"/>
      <w:r>
        <w:rPr>
          <w:rFonts w:eastAsia="宋体" w:hint="eastAsia"/>
          <w:lang w:eastAsia="zh-CN"/>
        </w:rPr>
        <w:t>”</w:t>
      </w:r>
      <w:proofErr w:type="spellStart"/>
      <w:r>
        <w:t>下當有</w:t>
      </w:r>
      <w:proofErr w:type="spellEnd"/>
      <w:r>
        <w:rPr>
          <w:rFonts w:eastAsia="宋体" w:hint="eastAsia"/>
          <w:lang w:eastAsia="zh-CN"/>
        </w:rPr>
        <w:t>“</w:t>
      </w:r>
      <w:r>
        <w:t>也</w:t>
      </w:r>
      <w:r>
        <w:rPr>
          <w:rFonts w:eastAsia="宋体" w:hint="eastAsia"/>
          <w:lang w:eastAsia="zh-CN"/>
        </w:rPr>
        <w:t>”</w:t>
      </w:r>
      <w:proofErr w:type="spellStart"/>
      <w:r>
        <w:t>字，而以</w:t>
      </w:r>
      <w:proofErr w:type="spellEnd"/>
      <w:r>
        <w:rPr>
          <w:rFonts w:eastAsia="宋体" w:hint="eastAsia"/>
          <w:lang w:eastAsia="zh-CN"/>
        </w:rPr>
        <w:t>“</w:t>
      </w:r>
      <w:r>
        <w:t>失</w:t>
      </w:r>
      <w:r>
        <w:rPr>
          <w:rFonts w:eastAsia="宋体" w:hint="eastAsia"/>
          <w:lang w:eastAsia="zh-CN"/>
        </w:rPr>
        <w:t>”</w:t>
      </w:r>
      <w:r>
        <w:t>與</w:t>
      </w:r>
      <w:r>
        <w:rPr>
          <w:rFonts w:eastAsia="宋体" w:hint="eastAsia"/>
          <w:lang w:eastAsia="zh-CN"/>
        </w:rPr>
        <w:t>“</w:t>
      </w:r>
      <w:r>
        <w:t>吉</w:t>
      </w:r>
      <w:r>
        <w:rPr>
          <w:rFonts w:eastAsia="宋体" w:hint="eastAsia"/>
          <w:lang w:eastAsia="zh-CN"/>
        </w:rPr>
        <w:t>”</w:t>
      </w:r>
      <w:proofErr w:type="spellStart"/>
      <w:r>
        <w:t>爲韻</w:t>
      </w:r>
      <w:proofErr w:type="spellEnd"/>
    </w:p>
    <w:p w14:paraId="3565F543" w14:textId="77777777" w:rsidR="00CC015B" w:rsidRDefault="00000000">
      <w:proofErr w:type="gramStart"/>
      <w:r>
        <w:rPr>
          <w:rFonts w:eastAsia="宋体" w:hint="eastAsia"/>
          <w:lang w:eastAsia="zh-CN"/>
        </w:rPr>
        <w:t>《</w:t>
      </w:r>
      <w:proofErr w:type="spellStart"/>
      <w:proofErr w:type="gramEnd"/>
      <w:r>
        <w:t>困《象傳</w:t>
      </w:r>
      <w:proofErr w:type="spellEnd"/>
      <w:r>
        <w:rPr>
          <w:rFonts w:eastAsia="宋体" w:hint="eastAsia"/>
          <w:lang w:eastAsia="zh-CN"/>
        </w:rPr>
        <w:t>》</w:t>
      </w:r>
      <w:r>
        <w:t>云</w:t>
      </w:r>
      <w:r>
        <w:rPr>
          <w:rFonts w:eastAsia="宋体" w:hint="eastAsia"/>
          <w:lang w:eastAsia="zh-CN"/>
        </w:rPr>
        <w:t>“</w:t>
      </w:r>
      <w:r>
        <w:t>來徐徐，志在下也，雖不當位，有與也。</w:t>
      </w:r>
      <w:r>
        <w:t>1</w:t>
      </w:r>
      <w:r>
        <w:t>句法正與此同。</w:t>
      </w:r>
      <w:r>
        <w:rPr>
          <w:rFonts w:eastAsia="宋体" w:hint="eastAsia"/>
          <w:lang w:eastAsia="zh-CN"/>
        </w:rPr>
        <w:t>《</w:t>
      </w:r>
      <w:proofErr w:type="spellStart"/>
      <w:r>
        <w:t>象傳</w:t>
      </w:r>
      <w:proofErr w:type="spellEnd"/>
      <w:r>
        <w:rPr>
          <w:rFonts w:eastAsia="宋体" w:hint="eastAsia"/>
          <w:lang w:eastAsia="zh-CN"/>
        </w:rPr>
        <w:t>》</w:t>
      </w:r>
      <w:proofErr w:type="spellStart"/>
      <w:r>
        <w:t>無連三句不用</w:t>
      </w:r>
      <w:proofErr w:type="spellEnd"/>
      <w:r>
        <w:rPr>
          <w:rFonts w:eastAsia="宋体" w:hint="eastAsia"/>
          <w:lang w:eastAsia="zh-CN"/>
        </w:rPr>
        <w:t>“</w:t>
      </w:r>
      <w:r>
        <w:t>也</w:t>
      </w:r>
      <w:r>
        <w:rPr>
          <w:rFonts w:eastAsia="宋体" w:hint="eastAsia"/>
          <w:lang w:eastAsia="zh-CN"/>
        </w:rPr>
        <w:t>”</w:t>
      </w:r>
      <w:proofErr w:type="spellStart"/>
      <w:r>
        <w:t>字者。又於</w:t>
      </w:r>
      <w:proofErr w:type="spellEnd"/>
      <w:r>
        <w:rPr>
          <w:rFonts w:eastAsia="宋体" w:hint="eastAsia"/>
          <w:lang w:eastAsia="zh-CN"/>
        </w:rPr>
        <w:t>《</w:t>
      </w:r>
      <w:r>
        <w:t>訟</w:t>
      </w:r>
      <w:r>
        <w:rPr>
          <w:rFonts w:eastAsia="宋体" w:hint="eastAsia"/>
          <w:lang w:eastAsia="zh-CN"/>
        </w:rPr>
        <w:t>》</w:t>
      </w:r>
      <w:r>
        <w:t>、於</w:t>
      </w:r>
    </w:p>
    <w:p w14:paraId="237ECE07" w14:textId="77777777" w:rsidR="00CC015B" w:rsidRDefault="00000000">
      <w:r>
        <w:rPr>
          <w:rFonts w:eastAsia="宋体" w:hint="eastAsia"/>
          <w:lang w:eastAsia="zh-CN"/>
        </w:rPr>
        <w:t>《</w:t>
      </w:r>
      <w:r>
        <w:t>比</w:t>
      </w:r>
      <w:r>
        <w:rPr>
          <w:rFonts w:eastAsia="宋体" w:hint="eastAsia"/>
          <w:lang w:eastAsia="zh-CN"/>
        </w:rPr>
        <w:t>》</w:t>
      </w:r>
      <w:r>
        <w:t>、</w:t>
      </w:r>
      <w:proofErr w:type="gramStart"/>
      <w:r>
        <w:t>於</w:t>
      </w:r>
      <w:proofErr w:type="gramEnd"/>
      <w:r>
        <w:rPr>
          <w:rFonts w:eastAsia="宋体" w:hint="eastAsia"/>
          <w:lang w:eastAsia="zh-CN"/>
        </w:rPr>
        <w:t>《</w:t>
      </w:r>
      <w:proofErr w:type="spellStart"/>
      <w:r>
        <w:t>小畜</w:t>
      </w:r>
      <w:proofErr w:type="spellEnd"/>
      <w:r>
        <w:rPr>
          <w:rFonts w:eastAsia="宋体" w:hint="eastAsia"/>
          <w:lang w:eastAsia="zh-CN"/>
        </w:rPr>
        <w:t>》</w:t>
      </w:r>
      <w:r>
        <w:t>、於</w:t>
      </w:r>
      <w:r>
        <w:rPr>
          <w:rFonts w:eastAsia="宋体" w:hint="eastAsia"/>
          <w:lang w:eastAsia="zh-CN"/>
        </w:rPr>
        <w:t>《</w:t>
      </w:r>
      <w:r>
        <w:t>隨</w:t>
      </w:r>
      <w:r>
        <w:rPr>
          <w:rFonts w:eastAsia="宋体" w:hint="eastAsia"/>
          <w:lang w:eastAsia="zh-CN"/>
        </w:rPr>
        <w:t>》</w:t>
      </w:r>
      <w:r>
        <w:t>，</w:t>
      </w:r>
      <w:proofErr w:type="spellStart"/>
      <w:r>
        <w:t>皆以</w:t>
      </w:r>
      <w:proofErr w:type="spellEnd"/>
      <w:r>
        <w:rPr>
          <w:rFonts w:eastAsia="宋体" w:hint="eastAsia"/>
          <w:lang w:eastAsia="zh-CN"/>
        </w:rPr>
        <w:t>“</w:t>
      </w:r>
      <w:r>
        <w:t>吉</w:t>
      </w:r>
      <w:r>
        <w:t>1</w:t>
      </w:r>
      <w:r>
        <w:t>、</w:t>
      </w:r>
      <w:r>
        <w:rPr>
          <w:rFonts w:eastAsia="宋体" w:hint="eastAsia"/>
          <w:lang w:eastAsia="zh-CN"/>
        </w:rPr>
        <w:t>“</w:t>
      </w:r>
      <w:r>
        <w:t>失</w:t>
      </w:r>
      <w:r>
        <w:rPr>
          <w:rFonts w:eastAsia="宋体" w:hint="eastAsia"/>
          <w:lang w:eastAsia="zh-CN"/>
        </w:rPr>
        <w:t>”</w:t>
      </w:r>
      <w:proofErr w:type="spellStart"/>
      <w:r>
        <w:t>爲韻。以是明之。吉失</w:t>
      </w:r>
      <w:proofErr w:type="spellEnd"/>
      <w:r>
        <w:rPr>
          <w:rFonts w:eastAsia="宋体" w:hint="eastAsia"/>
          <w:lang w:eastAsia="zh-CN"/>
        </w:rPr>
        <w:t>《</w:t>
      </w:r>
      <w:r>
        <w:t>訟</w:t>
      </w:r>
      <w:r>
        <w:rPr>
          <w:rFonts w:eastAsia="宋体" w:hint="eastAsia"/>
          <w:lang w:eastAsia="zh-CN"/>
        </w:rPr>
        <w:t>•</w:t>
      </w:r>
      <w:proofErr w:type="spellStart"/>
      <w:r>
        <w:t>象傳</w:t>
      </w:r>
      <w:proofErr w:type="spellEnd"/>
      <w:r>
        <w:rPr>
          <w:rFonts w:eastAsia="宋体" w:hint="eastAsia"/>
          <w:lang w:eastAsia="zh-CN"/>
        </w:rPr>
        <w:t>》</w:t>
      </w:r>
      <w:r>
        <w:t>。</w:t>
      </w:r>
    </w:p>
    <w:p w14:paraId="52B2AF58" w14:textId="77777777" w:rsidR="00CC015B" w:rsidRDefault="00000000">
      <w:proofErr w:type="spellStart"/>
      <w:r>
        <w:t>吉失室</w:t>
      </w:r>
      <w:proofErr w:type="spellEnd"/>
    </w:p>
    <w:p w14:paraId="2BFDA3C7" w14:textId="77777777" w:rsidR="00CC015B" w:rsidRDefault="00000000">
      <w:r>
        <w:rPr>
          <w:rFonts w:eastAsia="宋体" w:hint="eastAsia"/>
          <w:lang w:eastAsia="zh-CN"/>
        </w:rPr>
        <w:t>《</w:t>
      </w:r>
      <w:proofErr w:type="spellStart"/>
      <w:r>
        <w:t>小畜。象</w:t>
      </w:r>
      <w:proofErr w:type="spellEnd"/>
      <w:r>
        <w:rPr>
          <w:rFonts w:eastAsia="宋体" w:hint="eastAsia"/>
          <w:lang w:eastAsia="zh-CN"/>
        </w:rPr>
        <w:t>【</w:t>
      </w:r>
      <w:r>
        <w:t>傳</w:t>
      </w:r>
      <w:r>
        <w:rPr>
          <w:rFonts w:eastAsia="宋体" w:hint="eastAsia"/>
          <w:lang w:eastAsia="zh-CN"/>
        </w:rPr>
        <w:t>】》</w:t>
      </w:r>
      <w:r>
        <w:t>。</w:t>
      </w:r>
      <w:proofErr w:type="spellStart"/>
      <w:proofErr w:type="gramStart"/>
      <w:r>
        <w:t>吉失</w:t>
      </w:r>
      <w:proofErr w:type="spellEnd"/>
      <w:r>
        <w:rPr>
          <w:rFonts w:eastAsia="宋体" w:hint="eastAsia"/>
          <w:lang w:eastAsia="zh-CN"/>
        </w:rPr>
        <w:t>《</w:t>
      </w:r>
      <w:r>
        <w:t>隨</w:t>
      </w:r>
      <w:r>
        <w:rPr>
          <w:rFonts w:eastAsia="宋体" w:hint="eastAsia"/>
          <w:lang w:eastAsia="zh-CN"/>
        </w:rPr>
        <w:t>•</w:t>
      </w:r>
      <w:proofErr w:type="spellStart"/>
      <w:r>
        <w:t>象傳</w:t>
      </w:r>
      <w:proofErr w:type="spellEnd"/>
      <w:r>
        <w:rPr>
          <w:rFonts w:eastAsia="宋体" w:hint="eastAsia"/>
          <w:lang w:eastAsia="zh-CN"/>
        </w:rPr>
        <w:t>》</w:t>
      </w:r>
      <w:proofErr w:type="gramEnd"/>
      <w:r>
        <w:t>。</w:t>
      </w:r>
    </w:p>
    <w:p w14:paraId="3C80D6D8" w14:textId="77777777" w:rsidR="00CC015B" w:rsidRDefault="00000000">
      <w:proofErr w:type="spellStart"/>
      <w:r>
        <w:t>失節</w:t>
      </w:r>
      <w:proofErr w:type="spellEnd"/>
      <w:r>
        <w:rPr>
          <w:rFonts w:eastAsia="宋体" w:hint="eastAsia"/>
          <w:lang w:eastAsia="zh-CN"/>
        </w:rPr>
        <w:t>《</w:t>
      </w:r>
      <w:proofErr w:type="spellStart"/>
      <w:r>
        <w:t>家人。象傳</w:t>
      </w:r>
      <w:proofErr w:type="spellEnd"/>
      <w:r>
        <w:rPr>
          <w:rFonts w:eastAsia="宋体" w:hint="eastAsia"/>
          <w:lang w:eastAsia="zh-CN"/>
        </w:rPr>
        <w:t>》</w:t>
      </w:r>
      <w:r>
        <w:t>。</w:t>
      </w:r>
    </w:p>
    <w:p w14:paraId="35BEF63C" w14:textId="77777777" w:rsidR="00CC015B" w:rsidRDefault="00000000">
      <w:proofErr w:type="spellStart"/>
      <w:r>
        <w:t>實節</w:t>
      </w:r>
      <w:proofErr w:type="spellEnd"/>
      <w:r>
        <w:rPr>
          <w:rFonts w:eastAsia="宋体" w:hint="eastAsia"/>
          <w:lang w:eastAsia="zh-CN"/>
        </w:rPr>
        <w:t>《</w:t>
      </w:r>
      <w:proofErr w:type="spellStart"/>
      <w:r>
        <w:t>蹇。象傳</w:t>
      </w:r>
      <w:proofErr w:type="spellEnd"/>
      <w:r>
        <w:rPr>
          <w:rFonts w:eastAsia="宋体" w:hint="eastAsia"/>
          <w:lang w:eastAsia="zh-CN"/>
        </w:rPr>
        <w:t>》</w:t>
      </w:r>
      <w:r>
        <w:t>。</w:t>
      </w:r>
    </w:p>
    <w:p w14:paraId="79F9267F" w14:textId="77777777" w:rsidR="00CC015B" w:rsidRDefault="00000000">
      <w:proofErr w:type="spellStart"/>
      <w:r>
        <w:t>實節</w:t>
      </w:r>
      <w:proofErr w:type="spellEnd"/>
      <w:r>
        <w:rPr>
          <w:rFonts w:eastAsia="宋体" w:hint="eastAsia"/>
          <w:lang w:eastAsia="zh-CN"/>
        </w:rPr>
        <w:t>《</w:t>
      </w:r>
      <w:r>
        <w:t>鼎</w:t>
      </w:r>
      <w:r>
        <w:rPr>
          <w:rFonts w:eastAsia="宋体" w:hint="eastAsia"/>
          <w:lang w:eastAsia="zh-CN"/>
        </w:rPr>
        <w:t>•</w:t>
      </w:r>
      <w:proofErr w:type="spellStart"/>
      <w:r>
        <w:t>象傳</w:t>
      </w:r>
      <w:proofErr w:type="spellEnd"/>
      <w:r>
        <w:rPr>
          <w:rFonts w:eastAsia="宋体" w:hint="eastAsia"/>
          <w:lang w:eastAsia="zh-CN"/>
        </w:rPr>
        <w:t>》</w:t>
      </w:r>
      <w:r>
        <w:t>。</w:t>
      </w:r>
    </w:p>
    <w:p w14:paraId="6646DA02" w14:textId="77777777" w:rsidR="00CC015B" w:rsidRDefault="00000000">
      <w:proofErr w:type="spellStart"/>
      <w:r>
        <w:t>吉節</w:t>
      </w:r>
      <w:proofErr w:type="spellEnd"/>
    </w:p>
    <w:p w14:paraId="472672F1" w14:textId="77777777" w:rsidR="00CC015B" w:rsidRDefault="00000000">
      <w:proofErr w:type="gramStart"/>
      <w:r>
        <w:rPr>
          <w:rFonts w:eastAsia="宋体" w:hint="eastAsia"/>
          <w:lang w:eastAsia="zh-CN"/>
        </w:rPr>
        <w:t>《</w:t>
      </w:r>
      <w:proofErr w:type="spellStart"/>
      <w:proofErr w:type="gramEnd"/>
      <w:r>
        <w:t>未濟《象傳</w:t>
      </w:r>
      <w:proofErr w:type="spellEnd"/>
      <w:r>
        <w:rPr>
          <w:rFonts w:eastAsia="宋体" w:hint="eastAsia"/>
          <w:lang w:eastAsia="zh-CN"/>
        </w:rPr>
        <w:t>》</w:t>
      </w:r>
      <w:r>
        <w:t>。</w:t>
      </w:r>
    </w:p>
    <w:p w14:paraId="291456D4" w14:textId="77777777" w:rsidR="00CC015B" w:rsidRDefault="00000000">
      <w:proofErr w:type="spellStart"/>
      <w:r>
        <w:t>節潔節</w:t>
      </w:r>
      <w:proofErr w:type="spellEnd"/>
      <w:r>
        <w:rPr>
          <w:rFonts w:eastAsia="宋体" w:hint="eastAsia"/>
          <w:lang w:eastAsia="zh-CN"/>
        </w:rPr>
        <w:t>《</w:t>
      </w:r>
      <w:proofErr w:type="spellStart"/>
      <w:r>
        <w:t>大戴禮。誥志</w:t>
      </w:r>
      <w:proofErr w:type="spellEnd"/>
      <w:r>
        <w:rPr>
          <w:rFonts w:eastAsia="宋体" w:hint="eastAsia"/>
          <w:lang w:eastAsia="zh-CN"/>
        </w:rPr>
        <w:t>》</w:t>
      </w:r>
      <w:r>
        <w:t>篇</w:t>
      </w:r>
      <w:r>
        <w:rPr>
          <w:rFonts w:eastAsia="宋体" w:hint="eastAsia"/>
          <w:lang w:eastAsia="zh-CN"/>
        </w:rPr>
        <w:t>“</w:t>
      </w:r>
      <w:proofErr w:type="spellStart"/>
      <w:r>
        <w:t>齋戒必敬</w:t>
      </w:r>
      <w:proofErr w:type="spellEnd"/>
      <w:r>
        <w:rPr>
          <w:rFonts w:eastAsia="宋体" w:hint="eastAsia"/>
          <w:lang w:eastAsia="zh-CN"/>
        </w:rPr>
        <w:t>”（</w:t>
      </w:r>
      <w:r>
        <w:t>二</w:t>
      </w:r>
      <w:r>
        <w:rPr>
          <w:rFonts w:eastAsia="宋体" w:hint="eastAsia"/>
          <w:lang w:eastAsia="zh-CN"/>
        </w:rPr>
        <w:t>）【</w:t>
      </w:r>
      <w:r>
        <w:t>六</w:t>
      </w:r>
      <w:r>
        <w:rPr>
          <w:rFonts w:eastAsia="宋体" w:hint="eastAsia"/>
          <w:lang w:eastAsia="zh-CN"/>
        </w:rPr>
        <w:t>】</w:t>
      </w:r>
      <w:r>
        <w:t>句。</w:t>
      </w:r>
    </w:p>
    <w:p w14:paraId="0C53BD3D" w14:textId="77777777" w:rsidR="00CC015B" w:rsidRDefault="00000000">
      <w:proofErr w:type="spellStart"/>
      <w:r>
        <w:t>至室</w:t>
      </w:r>
      <w:proofErr w:type="spellEnd"/>
    </w:p>
    <w:p w14:paraId="038F85CF" w14:textId="77777777" w:rsidR="00CC015B" w:rsidRDefault="00000000">
      <w:r>
        <w:rPr>
          <w:rFonts w:eastAsia="宋体" w:hint="eastAsia"/>
          <w:lang w:eastAsia="zh-CN"/>
        </w:rPr>
        <w:t>《</w:t>
      </w:r>
      <w:proofErr w:type="spellStart"/>
      <w:r>
        <w:t>禮記。月令</w:t>
      </w:r>
      <w:proofErr w:type="spellEnd"/>
      <w:r>
        <w:rPr>
          <w:rFonts w:eastAsia="宋体" w:hint="eastAsia"/>
          <w:lang w:eastAsia="zh-CN"/>
        </w:rPr>
        <w:t>》</w:t>
      </w:r>
      <w:r>
        <w:t>。</w:t>
      </w:r>
    </w:p>
    <w:p w14:paraId="340D15F7" w14:textId="77777777" w:rsidR="00CC015B" w:rsidRDefault="00000000">
      <w:proofErr w:type="spellStart"/>
      <w:r>
        <w:t>室閉</w:t>
      </w:r>
      <w:proofErr w:type="spellEnd"/>
    </w:p>
    <w:p w14:paraId="75106E4F" w14:textId="77777777" w:rsidR="00CC015B" w:rsidRDefault="00000000">
      <w:r>
        <w:rPr>
          <w:rFonts w:eastAsia="宋体" w:hint="eastAsia"/>
          <w:lang w:eastAsia="zh-CN"/>
        </w:rPr>
        <w:t>“</w:t>
      </w:r>
      <w:proofErr w:type="spellStart"/>
      <w:r>
        <w:t>審門閭</w:t>
      </w:r>
      <w:proofErr w:type="spellEnd"/>
      <w:r>
        <w:rPr>
          <w:rFonts w:eastAsia="宋体" w:hint="eastAsia"/>
          <w:lang w:eastAsia="zh-CN"/>
        </w:rPr>
        <w:t>”</w:t>
      </w:r>
      <w:proofErr w:type="spellStart"/>
      <w:r>
        <w:t>三句</w:t>
      </w:r>
      <w:proofErr w:type="spellEnd"/>
      <w:r>
        <w:t>。</w:t>
      </w:r>
    </w:p>
    <w:p w14:paraId="1264B4C7" w14:textId="77777777" w:rsidR="00CC015B" w:rsidRDefault="00000000">
      <w:proofErr w:type="spellStart"/>
      <w:r>
        <w:t>節</w:t>
      </w:r>
      <w:proofErr w:type="gramStart"/>
      <w:r>
        <w:t>節</w:t>
      </w:r>
      <w:proofErr w:type="gramEnd"/>
      <w:r>
        <w:t>節</w:t>
      </w:r>
      <w:proofErr w:type="spellEnd"/>
      <w:r>
        <w:rPr>
          <w:rFonts w:eastAsia="宋体" w:hint="eastAsia"/>
          <w:lang w:eastAsia="zh-CN"/>
        </w:rPr>
        <w:t>《</w:t>
      </w:r>
      <w:proofErr w:type="spellStart"/>
      <w:r>
        <w:t>左傳《成十五年</w:t>
      </w:r>
      <w:proofErr w:type="spellEnd"/>
      <w:r>
        <w:rPr>
          <w:rFonts w:eastAsia="宋体" w:hint="eastAsia"/>
          <w:lang w:eastAsia="zh-CN"/>
        </w:rPr>
        <w:t>》</w:t>
      </w:r>
      <w:proofErr w:type="spellStart"/>
      <w:r>
        <w:t>曹子臧引前志</w:t>
      </w:r>
      <w:proofErr w:type="spellEnd"/>
      <w:r>
        <w:t>。</w:t>
      </w:r>
    </w:p>
    <w:p w14:paraId="3C77F54F" w14:textId="77777777" w:rsidR="00CC015B" w:rsidRDefault="00000000">
      <w:proofErr w:type="spellStart"/>
      <w:r>
        <w:t>一失</w:t>
      </w:r>
      <w:proofErr w:type="spellEnd"/>
      <w:r>
        <w:rPr>
          <w:rFonts w:eastAsia="宋体" w:hint="eastAsia"/>
          <w:lang w:eastAsia="zh-CN"/>
        </w:rPr>
        <w:t>《</w:t>
      </w:r>
      <w:proofErr w:type="spellStart"/>
      <w:r>
        <w:t>越語下</w:t>
      </w:r>
      <w:proofErr w:type="spellEnd"/>
      <w:r>
        <w:rPr>
          <w:rFonts w:eastAsia="宋体" w:hint="eastAsia"/>
          <w:lang w:eastAsia="zh-CN"/>
        </w:rPr>
        <w:t>》</w:t>
      </w:r>
      <w:proofErr w:type="spellStart"/>
      <w:r>
        <w:t>范蠡</w:t>
      </w:r>
      <w:proofErr w:type="gramStart"/>
      <w:r>
        <w:t>對</w:t>
      </w:r>
      <w:proofErr w:type="gramEnd"/>
      <w:r>
        <w:t>王</w:t>
      </w:r>
      <w:proofErr w:type="spellEnd"/>
      <w:r>
        <w:rPr>
          <w:rFonts w:eastAsia="宋体" w:hint="eastAsia"/>
          <w:lang w:eastAsia="zh-CN"/>
        </w:rPr>
        <w:t>“</w:t>
      </w:r>
      <w:proofErr w:type="spellStart"/>
      <w:r>
        <w:t>唯地能</w:t>
      </w:r>
      <w:proofErr w:type="spellEnd"/>
    </w:p>
    <w:p w14:paraId="610AA852" w14:textId="77777777" w:rsidR="00CC015B" w:rsidRDefault="00000000">
      <w:proofErr w:type="spellStart"/>
      <w:r>
        <w:lastRenderedPageBreak/>
        <w:t>匹程一</w:t>
      </w:r>
      <w:proofErr w:type="spellEnd"/>
    </w:p>
    <w:p w14:paraId="70E83CB6" w14:textId="77777777" w:rsidR="00CC015B" w:rsidRDefault="00000000">
      <w:proofErr w:type="spellStart"/>
      <w:r>
        <w:t>色，萬物以爲一</w:t>
      </w:r>
      <w:proofErr w:type="spellEnd"/>
      <w:proofErr w:type="gramStart"/>
      <w:r>
        <w:rPr>
          <w:rFonts w:eastAsia="宋体" w:hint="eastAsia"/>
          <w:lang w:eastAsia="zh-CN"/>
        </w:rPr>
        <w:t>”</w:t>
      </w:r>
      <w:proofErr w:type="spellStart"/>
      <w:proofErr w:type="gramEnd"/>
      <w:r>
        <w:t>二句</w:t>
      </w:r>
      <w:proofErr w:type="spellEnd"/>
      <w:r>
        <w:t>。</w:t>
      </w:r>
    </w:p>
    <w:p w14:paraId="186DF3AD" w14:textId="77777777" w:rsidR="00CC015B" w:rsidRDefault="00000000">
      <w:proofErr w:type="spellStart"/>
      <w:r>
        <w:t>翠</w:t>
      </w:r>
      <w:proofErr w:type="gramStart"/>
      <w:r>
        <w:t>橘</w:t>
      </w:r>
      <w:proofErr w:type="spellEnd"/>
      <w:proofErr w:type="gramEnd"/>
      <w:r>
        <w:rPr>
          <w:rFonts w:eastAsia="宋体" w:hint="eastAsia"/>
          <w:lang w:eastAsia="zh-CN"/>
        </w:rPr>
        <w:t>《</w:t>
      </w:r>
      <w:proofErr w:type="spellStart"/>
      <w:r>
        <w:t>爾雅</w:t>
      </w:r>
      <w:proofErr w:type="spellEnd"/>
      <w:r>
        <w:rPr>
          <w:rFonts w:eastAsia="宋体" w:hint="eastAsia"/>
          <w:lang w:eastAsia="zh-CN"/>
        </w:rPr>
        <w:t>•</w:t>
      </w:r>
      <w:proofErr w:type="spellStart"/>
      <w:r>
        <w:t>釋天</w:t>
      </w:r>
      <w:proofErr w:type="spellEnd"/>
      <w:r>
        <w:rPr>
          <w:rFonts w:eastAsia="宋体" w:hint="eastAsia"/>
          <w:lang w:eastAsia="zh-CN"/>
        </w:rPr>
        <w:t>•</w:t>
      </w:r>
      <w:proofErr w:type="spellStart"/>
      <w:r>
        <w:t>月陽</w:t>
      </w:r>
      <w:proofErr w:type="spellEnd"/>
      <w:r>
        <w:rPr>
          <w:rFonts w:eastAsia="宋体" w:hint="eastAsia"/>
          <w:lang w:eastAsia="zh-CN"/>
        </w:rPr>
        <w:t>》</w:t>
      </w:r>
      <w:r>
        <w:t>。</w:t>
      </w:r>
    </w:p>
    <w:p w14:paraId="4D29FA81" w14:textId="77777777" w:rsidR="00CC015B" w:rsidRDefault="00000000">
      <w:proofErr w:type="spellStart"/>
      <w:r>
        <w:t>節日</w:t>
      </w:r>
      <w:proofErr w:type="spellEnd"/>
      <w:r>
        <w:rPr>
          <w:rFonts w:eastAsia="宋体" w:hint="eastAsia"/>
          <w:lang w:eastAsia="zh-CN"/>
        </w:rPr>
        <w:t>《</w:t>
      </w:r>
      <w:proofErr w:type="spellStart"/>
      <w:r>
        <w:t>東君</w:t>
      </w:r>
      <w:proofErr w:type="spellEnd"/>
      <w:r>
        <w:rPr>
          <w:rFonts w:eastAsia="宋体" w:hint="eastAsia"/>
          <w:lang w:eastAsia="zh-CN"/>
        </w:rPr>
        <w:t>》</w:t>
      </w:r>
      <w:r>
        <w:t>。</w:t>
      </w:r>
    </w:p>
    <w:p w14:paraId="5E7C0BB7" w14:textId="77777777" w:rsidR="00CC015B" w:rsidRDefault="00000000">
      <w:proofErr w:type="spellStart"/>
      <w:r>
        <w:t>抑替</w:t>
      </w:r>
      <w:proofErr w:type="spellEnd"/>
    </w:p>
    <w:p w14:paraId="57DA580D" w14:textId="77777777" w:rsidR="00CC015B" w:rsidRDefault="00000000">
      <w:proofErr w:type="gramStart"/>
      <w:r>
        <w:t>逸</w:t>
      </w:r>
      <w:proofErr w:type="gramEnd"/>
      <w:r>
        <w:rPr>
          <w:rFonts w:eastAsia="宋体" w:hint="eastAsia"/>
          <w:lang w:eastAsia="zh-CN"/>
        </w:rPr>
        <w:t>《</w:t>
      </w:r>
      <w:proofErr w:type="spellStart"/>
      <w:r>
        <w:t>遠遊</w:t>
      </w:r>
      <w:proofErr w:type="spellEnd"/>
      <w:r>
        <w:rPr>
          <w:rFonts w:eastAsia="宋体" w:hint="eastAsia"/>
          <w:lang w:eastAsia="zh-CN"/>
        </w:rPr>
        <w:t>》</w:t>
      </w:r>
      <w:r>
        <w:t>。</w:t>
      </w:r>
    </w:p>
    <w:p w14:paraId="6E70CC20" w14:textId="77777777" w:rsidR="00CC015B" w:rsidRDefault="00000000">
      <w:pPr>
        <w:rPr>
          <w:lang w:eastAsia="zh-CN"/>
        </w:rPr>
      </w:pPr>
      <w:proofErr w:type="gramStart"/>
      <w:r>
        <w:rPr>
          <w:lang w:eastAsia="zh-CN"/>
        </w:rPr>
        <w:t>瑟</w:t>
      </w:r>
      <w:proofErr w:type="gramEnd"/>
      <w:r>
        <w:rPr>
          <w:lang w:eastAsia="zh-CN"/>
        </w:rPr>
        <w:t>慓</w:t>
      </w:r>
      <w:r>
        <w:rPr>
          <w:rFonts w:eastAsia="宋体" w:hint="eastAsia"/>
          <w:lang w:eastAsia="zh-CN"/>
        </w:rPr>
        <w:t>《</w:t>
      </w:r>
      <w:r>
        <w:rPr>
          <w:lang w:eastAsia="zh-CN"/>
        </w:rPr>
        <w:t>九辨</w:t>
      </w:r>
      <w:r>
        <w:rPr>
          <w:rFonts w:eastAsia="宋体" w:hint="eastAsia"/>
          <w:lang w:eastAsia="zh-CN"/>
        </w:rPr>
        <w:t>》“</w:t>
      </w:r>
      <w:r>
        <w:rPr>
          <w:lang w:eastAsia="zh-CN"/>
        </w:rPr>
        <w:t>蕭瑟憭慓</w:t>
      </w:r>
      <w:r>
        <w:rPr>
          <w:rFonts w:eastAsia="宋体" w:hint="eastAsia"/>
          <w:lang w:eastAsia="zh-CN"/>
        </w:rPr>
        <w:t>”</w:t>
      </w:r>
      <w:r>
        <w:rPr>
          <w:lang w:eastAsia="zh-CN"/>
        </w:rPr>
        <w:t>爲韻，</w:t>
      </w:r>
      <w:r>
        <w:rPr>
          <w:rFonts w:eastAsia="宋体" w:hint="eastAsia"/>
          <w:lang w:eastAsia="zh-CN"/>
        </w:rPr>
        <w:t>“</w:t>
      </w:r>
      <w:r>
        <w:rPr>
          <w:lang w:eastAsia="zh-CN"/>
        </w:rPr>
        <w:t>泬寥宗廖</w:t>
      </w:r>
      <w:r>
        <w:rPr>
          <w:rFonts w:eastAsia="宋体" w:hint="eastAsia"/>
          <w:lang w:eastAsia="zh-CN"/>
        </w:rPr>
        <w:t>”</w:t>
      </w:r>
      <w:r>
        <w:rPr>
          <w:lang w:eastAsia="zh-CN"/>
        </w:rPr>
        <w:t>爲韻，</w:t>
      </w:r>
      <w:r>
        <w:rPr>
          <w:rFonts w:eastAsia="宋体" w:hint="eastAsia"/>
          <w:lang w:eastAsia="zh-CN"/>
        </w:rPr>
        <w:t>“</w:t>
      </w:r>
      <w:r>
        <w:rPr>
          <w:lang w:eastAsia="zh-CN"/>
        </w:rPr>
        <w:t>憯悽憎欷</w:t>
      </w:r>
      <w:r>
        <w:rPr>
          <w:rFonts w:eastAsia="宋体" w:hint="eastAsia"/>
          <w:lang w:eastAsia="zh-CN"/>
        </w:rPr>
        <w:t>”</w:t>
      </w:r>
      <w:r>
        <w:rPr>
          <w:lang w:eastAsia="zh-CN"/>
        </w:rPr>
        <w:t>爲韵，</w:t>
      </w:r>
      <w:r>
        <w:rPr>
          <w:rFonts w:eastAsia="宋体" w:hint="eastAsia"/>
          <w:lang w:eastAsia="zh-CN"/>
        </w:rPr>
        <w:t>“</w:t>
      </w:r>
      <w:r>
        <w:rPr>
          <w:lang w:eastAsia="zh-CN"/>
        </w:rPr>
        <w:t>愴怳懭悢</w:t>
      </w:r>
      <w:r>
        <w:rPr>
          <w:rFonts w:eastAsia="宋体" w:hint="eastAsia"/>
          <w:lang w:eastAsia="zh-CN"/>
        </w:rPr>
        <w:t>”</w:t>
      </w:r>
      <w:r>
        <w:rPr>
          <w:lang w:eastAsia="zh-CN"/>
        </w:rPr>
        <w:t>爲韵。</w:t>
      </w:r>
    </w:p>
    <w:p w14:paraId="7853ECEB" w14:textId="77777777" w:rsidR="00CC015B" w:rsidRDefault="00000000">
      <w:pPr>
        <w:rPr>
          <w:lang w:eastAsia="zh-CN"/>
        </w:rPr>
      </w:pPr>
      <w:r>
        <w:rPr>
          <w:lang w:eastAsia="zh-CN"/>
        </w:rPr>
        <w:t>日</w:t>
      </w:r>
      <w:proofErr w:type="gramStart"/>
      <w:r>
        <w:rPr>
          <w:lang w:eastAsia="zh-CN"/>
        </w:rPr>
        <w:t>瑟</w:t>
      </w:r>
      <w:proofErr w:type="gramEnd"/>
    </w:p>
    <w:p w14:paraId="46B4F8F8" w14:textId="77777777" w:rsidR="00CC015B" w:rsidRDefault="00000000">
      <w:pPr>
        <w:rPr>
          <w:lang w:eastAsia="zh-CN"/>
        </w:rPr>
      </w:pPr>
      <w:r>
        <w:rPr>
          <w:rFonts w:eastAsia="宋体" w:hint="eastAsia"/>
          <w:lang w:eastAsia="zh-CN"/>
        </w:rPr>
        <w:t>《</w:t>
      </w:r>
      <w:r>
        <w:rPr>
          <w:lang w:eastAsia="zh-CN"/>
        </w:rPr>
        <w:t>招魂</w:t>
      </w:r>
      <w:r>
        <w:rPr>
          <w:rFonts w:eastAsia="宋体" w:hint="eastAsia"/>
          <w:lang w:eastAsia="zh-CN"/>
        </w:rPr>
        <w:t>》</w:t>
      </w:r>
      <w:r>
        <w:rPr>
          <w:lang w:eastAsia="zh-CN"/>
        </w:rPr>
        <w:t>。</w:t>
      </w:r>
    </w:p>
    <w:p w14:paraId="27C016D7" w14:textId="77777777" w:rsidR="00CC015B" w:rsidRDefault="00000000">
      <w:pPr>
        <w:rPr>
          <w:lang w:eastAsia="zh-CN"/>
        </w:rPr>
      </w:pPr>
      <w:r>
        <w:rPr>
          <w:lang w:eastAsia="zh-CN"/>
        </w:rPr>
        <w:t>【第</w:t>
      </w:r>
      <w:r>
        <w:rPr>
          <w:lang w:eastAsia="zh-CN"/>
        </w:rPr>
        <w:t>46</w:t>
      </w:r>
      <w:r>
        <w:rPr>
          <w:lang w:eastAsia="zh-CN"/>
        </w:rPr>
        <w:t>页】</w:t>
      </w:r>
    </w:p>
    <w:p w14:paraId="0F38FA4B" w14:textId="77777777" w:rsidR="00CC015B" w:rsidRDefault="00000000">
      <w:pPr>
        <w:rPr>
          <w:rFonts w:eastAsia="宋体"/>
          <w:lang w:eastAsia="zh-CN"/>
        </w:rPr>
      </w:pPr>
      <w:r>
        <w:rPr>
          <w:rFonts w:eastAsia="宋体" w:hint="eastAsia"/>
          <w:lang w:eastAsia="zh-CN"/>
        </w:rPr>
        <w:t>【</w:t>
      </w:r>
      <w:r>
        <w:t>文</w:t>
      </w:r>
      <w:r>
        <w:rPr>
          <w:rFonts w:eastAsia="宋体" w:hint="eastAsia"/>
          <w:lang w:eastAsia="zh-CN"/>
        </w:rPr>
        <w:t>】</w:t>
      </w:r>
    </w:p>
    <w:p w14:paraId="17E6CDF7" w14:textId="77777777" w:rsidR="00CC015B" w:rsidRDefault="00000000">
      <w:proofErr w:type="spellStart"/>
      <w:r>
        <w:t>文文</w:t>
      </w:r>
      <w:proofErr w:type="spellEnd"/>
    </w:p>
    <w:p w14:paraId="0C78317C" w14:textId="77777777" w:rsidR="00CC015B" w:rsidRDefault="00000000">
      <w:r>
        <w:rPr>
          <w:rFonts w:eastAsia="宋体" w:hint="eastAsia"/>
          <w:lang w:eastAsia="zh-CN"/>
        </w:rPr>
        <w:t>《</w:t>
      </w:r>
      <w:r>
        <w:t>易</w:t>
      </w:r>
      <w:r>
        <w:rPr>
          <w:rFonts w:eastAsia="宋体" w:hint="eastAsia"/>
          <w:lang w:eastAsia="zh-CN"/>
        </w:rPr>
        <w:t>•</w:t>
      </w:r>
      <w:r>
        <w:t>賁</w:t>
      </w:r>
      <w:r>
        <w:rPr>
          <w:rFonts w:eastAsia="宋体" w:hint="eastAsia"/>
          <w:lang w:eastAsia="zh-CN"/>
        </w:rPr>
        <w:t>•</w:t>
      </w:r>
      <w:proofErr w:type="spellStart"/>
      <w:r>
        <w:t>彖傳</w:t>
      </w:r>
      <w:proofErr w:type="spellEnd"/>
      <w:r>
        <w:rPr>
          <w:rFonts w:eastAsia="宋体" w:hint="eastAsia"/>
          <w:lang w:eastAsia="zh-CN"/>
        </w:rPr>
        <w:t>》</w:t>
      </w:r>
      <w:r>
        <w:t>。</w:t>
      </w:r>
    </w:p>
    <w:p w14:paraId="7A0F10B9" w14:textId="77777777" w:rsidR="00CC015B" w:rsidRDefault="00000000">
      <w:proofErr w:type="spellStart"/>
      <w:r>
        <w:t>君羣</w:t>
      </w:r>
      <w:proofErr w:type="spellEnd"/>
      <w:r>
        <w:rPr>
          <w:rFonts w:eastAsia="宋体" w:hint="eastAsia"/>
          <w:lang w:eastAsia="zh-CN"/>
        </w:rPr>
        <w:t>《</w:t>
      </w:r>
      <w:r>
        <w:t>否</w:t>
      </w:r>
      <w:r>
        <w:rPr>
          <w:rFonts w:eastAsia="宋体" w:hint="eastAsia"/>
          <w:lang w:eastAsia="zh-CN"/>
        </w:rPr>
        <w:t>》</w:t>
      </w:r>
      <w:r>
        <w:t>。</w:t>
      </w:r>
    </w:p>
    <w:p w14:paraId="2F018FA1" w14:textId="77777777" w:rsidR="00CC015B" w:rsidRDefault="00000000">
      <w:proofErr w:type="spellStart"/>
      <w:r>
        <w:t>炳蔚君</w:t>
      </w:r>
      <w:proofErr w:type="spellEnd"/>
      <w:r>
        <w:rPr>
          <w:rFonts w:eastAsia="宋体" w:hint="eastAsia"/>
          <w:lang w:eastAsia="zh-CN"/>
        </w:rPr>
        <w:t>《</w:t>
      </w:r>
      <w:r>
        <w:t>萃</w:t>
      </w:r>
      <w:r>
        <w:rPr>
          <w:rFonts w:eastAsia="宋体" w:hint="eastAsia"/>
          <w:lang w:eastAsia="zh-CN"/>
        </w:rPr>
        <w:t>》</w:t>
      </w:r>
      <w:r>
        <w:t>。</w:t>
      </w:r>
      <w:proofErr w:type="spellStart"/>
      <w:proofErr w:type="gramStart"/>
      <w:r>
        <w:t>焚</w:t>
      </w:r>
      <w:proofErr w:type="gramEnd"/>
      <w:r>
        <w:t>聞</w:t>
      </w:r>
      <w:proofErr w:type="spellEnd"/>
      <w:r>
        <w:rPr>
          <w:rFonts w:eastAsia="宋体" w:hint="eastAsia"/>
          <w:lang w:eastAsia="zh-CN"/>
        </w:rPr>
        <w:t>《</w:t>
      </w:r>
      <w:r>
        <w:t>旅</w:t>
      </w:r>
      <w:r>
        <w:rPr>
          <w:rFonts w:eastAsia="宋体" w:hint="eastAsia"/>
          <w:lang w:eastAsia="zh-CN"/>
        </w:rPr>
        <w:t>》</w:t>
      </w:r>
      <w:r>
        <w:t>。</w:t>
      </w:r>
    </w:p>
    <w:p w14:paraId="69EFE83B" w14:textId="77777777" w:rsidR="00CC015B" w:rsidRDefault="00000000">
      <w:proofErr w:type="spellStart"/>
      <w:r>
        <w:t>存門緼醇</w:t>
      </w:r>
      <w:proofErr w:type="spellEnd"/>
    </w:p>
    <w:p w14:paraId="33AD09FC" w14:textId="77777777" w:rsidR="00CC015B" w:rsidRDefault="00000000">
      <w:proofErr w:type="gramStart"/>
      <w:r>
        <w:rPr>
          <w:rFonts w:eastAsia="宋体" w:hint="eastAsia"/>
          <w:lang w:eastAsia="zh-CN"/>
        </w:rPr>
        <w:t>《</w:t>
      </w:r>
      <w:proofErr w:type="gramEnd"/>
      <w:r>
        <w:rPr>
          <w:rFonts w:eastAsia="宋体" w:hint="eastAsia"/>
          <w:lang w:eastAsia="zh-CN"/>
        </w:rPr>
        <w:t>【</w:t>
      </w:r>
      <w:proofErr w:type="spellStart"/>
      <w:r>
        <w:t>繫辭</w:t>
      </w:r>
      <w:proofErr w:type="spellEnd"/>
      <w:r>
        <w:rPr>
          <w:rFonts w:eastAsia="宋体" w:hint="eastAsia"/>
          <w:lang w:eastAsia="zh-CN"/>
        </w:rPr>
        <w:t>】</w:t>
      </w:r>
      <w:r>
        <w:t>下</w:t>
      </w:r>
    </w:p>
    <w:p w14:paraId="1064C744" w14:textId="77777777" w:rsidR="00CC015B" w:rsidRDefault="00000000">
      <w:proofErr w:type="gramStart"/>
      <w:r>
        <w:t>傳</w:t>
      </w:r>
      <w:proofErr w:type="gramEnd"/>
      <w:r>
        <w:rPr>
          <w:rFonts w:eastAsia="宋体" w:hint="eastAsia"/>
          <w:lang w:eastAsia="zh-CN"/>
        </w:rPr>
        <w:t>》</w:t>
      </w:r>
      <w:r>
        <w:t>。</w:t>
      </w:r>
      <w:proofErr w:type="spellStart"/>
      <w:r>
        <w:t>訓訓</w:t>
      </w:r>
      <w:proofErr w:type="spellEnd"/>
    </w:p>
    <w:p w14:paraId="053D3075" w14:textId="77777777" w:rsidR="00CC015B" w:rsidRDefault="00000000">
      <w:pPr>
        <w:rPr>
          <w:rFonts w:eastAsia="宋体"/>
          <w:lang w:eastAsia="zh-CN"/>
        </w:rPr>
      </w:pPr>
      <w:r>
        <w:rPr>
          <w:rFonts w:eastAsia="宋体" w:hint="eastAsia"/>
          <w:lang w:eastAsia="zh-CN"/>
        </w:rPr>
        <w:t>《</w:t>
      </w:r>
      <w:r>
        <w:t>書</w:t>
      </w:r>
      <w:r>
        <w:rPr>
          <w:rFonts w:eastAsia="宋体" w:hint="eastAsia"/>
          <w:lang w:eastAsia="zh-CN"/>
        </w:rPr>
        <w:t>•</w:t>
      </w:r>
      <w:proofErr w:type="spellStart"/>
      <w:r>
        <w:t>洪範</w:t>
      </w:r>
      <w:proofErr w:type="spellEnd"/>
      <w:r>
        <w:rPr>
          <w:rFonts w:eastAsia="宋体" w:hint="eastAsia"/>
          <w:lang w:eastAsia="zh-CN"/>
        </w:rPr>
        <w:t>》“</w:t>
      </w:r>
      <w:r>
        <w:t>是</w:t>
      </w:r>
      <w:r>
        <w:rPr>
          <w:rFonts w:eastAsia="宋体" w:hint="eastAsia"/>
          <w:lang w:eastAsia="zh-CN"/>
        </w:rPr>
        <w:t>【</w:t>
      </w:r>
      <w:proofErr w:type="spellStart"/>
      <w:r>
        <w:t>彝是訓</w:t>
      </w:r>
      <w:proofErr w:type="spellEnd"/>
      <w:r>
        <w:rPr>
          <w:rFonts w:eastAsia="宋体" w:hint="eastAsia"/>
          <w:lang w:eastAsia="zh-CN"/>
        </w:rPr>
        <w:t>”</w:t>
      </w:r>
      <w:proofErr w:type="spellStart"/>
      <w:r>
        <w:t>二句</w:t>
      </w:r>
      <w:proofErr w:type="spellEnd"/>
      <w:r>
        <w:rPr>
          <w:rFonts w:eastAsia="宋体" w:hint="eastAsia"/>
          <w:lang w:eastAsia="zh-CN"/>
        </w:rPr>
        <w:t>】</w:t>
      </w:r>
    </w:p>
    <w:p w14:paraId="1778A730" w14:textId="77777777" w:rsidR="00CC015B" w:rsidRDefault="00000000">
      <w:proofErr w:type="spellStart"/>
      <w:r>
        <w:t>純循</w:t>
      </w:r>
      <w:proofErr w:type="spellEnd"/>
    </w:p>
    <w:p w14:paraId="0AB29623" w14:textId="77777777" w:rsidR="00CC015B" w:rsidRDefault="00000000">
      <w:r>
        <w:rPr>
          <w:rFonts w:eastAsia="宋体" w:hint="eastAsia"/>
          <w:lang w:eastAsia="zh-CN"/>
        </w:rPr>
        <w:t>《</w:t>
      </w:r>
      <w:proofErr w:type="spellStart"/>
      <w:r>
        <w:t>大戴禮</w:t>
      </w:r>
      <w:proofErr w:type="spellEnd"/>
      <w:r>
        <w:rPr>
          <w:rFonts w:eastAsia="宋体" w:hint="eastAsia"/>
          <w:lang w:eastAsia="zh-CN"/>
        </w:rPr>
        <w:t>•</w:t>
      </w:r>
      <w:proofErr w:type="spellStart"/>
      <w:r>
        <w:t>哀公問五義</w:t>
      </w:r>
      <w:proofErr w:type="spellEnd"/>
      <w:r>
        <w:rPr>
          <w:rFonts w:eastAsia="宋体" w:hint="eastAsia"/>
          <w:lang w:eastAsia="zh-CN"/>
        </w:rPr>
        <w:t>》</w:t>
      </w:r>
      <w:r>
        <w:t>篇。</w:t>
      </w:r>
    </w:p>
    <w:p w14:paraId="00366AF3" w14:textId="77777777" w:rsidR="00CC015B" w:rsidRDefault="00000000">
      <w:proofErr w:type="spellStart"/>
      <w:r>
        <w:t>聞孫</w:t>
      </w:r>
      <w:proofErr w:type="spellEnd"/>
      <w:r>
        <w:rPr>
          <w:rFonts w:eastAsia="宋体" w:hint="eastAsia"/>
          <w:lang w:eastAsia="zh-CN"/>
        </w:rPr>
        <w:t>《</w:t>
      </w:r>
      <w:proofErr w:type="spellStart"/>
      <w:r>
        <w:t>武王踐阼</w:t>
      </w:r>
      <w:proofErr w:type="spellEnd"/>
      <w:r>
        <w:rPr>
          <w:rFonts w:eastAsia="宋体" w:hint="eastAsia"/>
          <w:lang w:eastAsia="zh-CN"/>
        </w:rPr>
        <w:t>》</w:t>
      </w:r>
      <w:r>
        <w:t>。川</w:t>
      </w:r>
    </w:p>
    <w:p w14:paraId="42B1A287" w14:textId="77777777" w:rsidR="00CC015B" w:rsidRDefault="00000000">
      <w:r>
        <w:t>民</w:t>
      </w:r>
      <w:r>
        <w:rPr>
          <w:rFonts w:eastAsia="宋体" w:hint="eastAsia"/>
          <w:lang w:eastAsia="zh-CN"/>
        </w:rPr>
        <w:t>《</w:t>
      </w:r>
      <w:proofErr w:type="spellStart"/>
      <w:r>
        <w:t>五帝德</w:t>
      </w:r>
      <w:proofErr w:type="spellEnd"/>
      <w:r>
        <w:rPr>
          <w:rFonts w:eastAsia="宋体" w:hint="eastAsia"/>
          <w:lang w:eastAsia="zh-CN"/>
        </w:rPr>
        <w:t>》</w:t>
      </w:r>
      <w:r>
        <w:t>篇。</w:t>
      </w:r>
    </w:p>
    <w:p w14:paraId="33B4DC01" w14:textId="77777777" w:rsidR="00CC015B" w:rsidRDefault="00000000">
      <w:pPr>
        <w:rPr>
          <w:lang w:eastAsia="zh-CN"/>
        </w:rPr>
      </w:pPr>
      <w:r>
        <w:rPr>
          <w:lang w:eastAsia="zh-CN"/>
        </w:rPr>
        <w:lastRenderedPageBreak/>
        <w:t>順</w:t>
      </w:r>
      <w:proofErr w:type="gramStart"/>
      <w:r>
        <w:rPr>
          <w:lang w:eastAsia="zh-CN"/>
        </w:rPr>
        <w:t>刃</w:t>
      </w:r>
      <w:proofErr w:type="gramEnd"/>
      <w:r>
        <w:rPr>
          <w:rFonts w:eastAsia="宋体" w:hint="eastAsia"/>
          <w:lang w:eastAsia="zh-CN"/>
        </w:rPr>
        <w:t>《</w:t>
      </w:r>
      <w:r>
        <w:rPr>
          <w:lang w:eastAsia="zh-CN"/>
        </w:rPr>
        <w:t>虞戴德</w:t>
      </w:r>
      <w:r>
        <w:rPr>
          <w:rFonts w:eastAsia="宋体" w:hint="eastAsia"/>
          <w:lang w:eastAsia="zh-CN"/>
        </w:rPr>
        <w:t>》</w:t>
      </w:r>
      <w:r>
        <w:rPr>
          <w:lang w:eastAsia="zh-CN"/>
        </w:rPr>
        <w:t>篇。</w:t>
      </w:r>
    </w:p>
    <w:p w14:paraId="3C68D4C0" w14:textId="77777777" w:rsidR="00CC015B" w:rsidRDefault="00000000">
      <w:pPr>
        <w:rPr>
          <w:lang w:eastAsia="zh-CN"/>
        </w:rPr>
      </w:pPr>
      <w:r>
        <w:rPr>
          <w:lang w:eastAsia="zh-CN"/>
        </w:rPr>
        <w:t>輪</w:t>
      </w:r>
      <w:proofErr w:type="gramStart"/>
      <w:r>
        <w:rPr>
          <w:lang w:eastAsia="zh-CN"/>
        </w:rPr>
        <w:t>奂</w:t>
      </w:r>
      <w:proofErr w:type="gramEnd"/>
      <w:r>
        <w:rPr>
          <w:rFonts w:eastAsia="宋体" w:hint="eastAsia"/>
          <w:lang w:eastAsia="zh-CN"/>
        </w:rPr>
        <w:t>《</w:t>
      </w:r>
      <w:r>
        <w:rPr>
          <w:lang w:eastAsia="zh-CN"/>
        </w:rPr>
        <w:t>禮記</w:t>
      </w:r>
      <w:r>
        <w:rPr>
          <w:rFonts w:eastAsia="宋体" w:hint="eastAsia"/>
          <w:lang w:eastAsia="zh-CN"/>
        </w:rPr>
        <w:t>》</w:t>
      </w:r>
      <w:r>
        <w:rPr>
          <w:lang w:eastAsia="zh-CN"/>
        </w:rPr>
        <w:t>。</w:t>
      </w:r>
    </w:p>
    <w:p w14:paraId="1CB6A10B" w14:textId="77777777" w:rsidR="00CC015B" w:rsidRDefault="00000000">
      <w:proofErr w:type="spellStart"/>
      <w:r>
        <w:t>西巡</w:t>
      </w:r>
      <w:proofErr w:type="spellEnd"/>
    </w:p>
    <w:p w14:paraId="254CEDED" w14:textId="77777777" w:rsidR="00CC015B" w:rsidRDefault="00000000">
      <w:proofErr w:type="spellStart"/>
      <w:r>
        <w:t>祭義</w:t>
      </w:r>
      <w:proofErr w:type="spellEnd"/>
      <w:proofErr w:type="gramStart"/>
      <w:r>
        <w:rPr>
          <w:rFonts w:eastAsia="宋体" w:hint="eastAsia"/>
          <w:lang w:eastAsia="zh-CN"/>
        </w:rPr>
        <w:t>》</w:t>
      </w:r>
      <w:proofErr w:type="gramEnd"/>
      <w:r>
        <w:rPr>
          <w:rFonts w:eastAsia="宋体" w:hint="eastAsia"/>
          <w:lang w:eastAsia="zh-CN"/>
        </w:rPr>
        <w:t>“</w:t>
      </w:r>
      <w:proofErr w:type="spellStart"/>
      <w:r>
        <w:t>日出于東</w:t>
      </w:r>
      <w:proofErr w:type="spellEnd"/>
      <w:r>
        <w:rPr>
          <w:rFonts w:eastAsia="宋体" w:hint="eastAsia"/>
          <w:lang w:eastAsia="zh-CN"/>
        </w:rPr>
        <w:t>”</w:t>
      </w:r>
      <w:proofErr w:type="spellStart"/>
      <w:r>
        <w:t>四句</w:t>
      </w:r>
      <w:proofErr w:type="spellEnd"/>
      <w:r>
        <w:t>。</w:t>
      </w:r>
    </w:p>
    <w:p w14:paraId="13506927" w14:textId="77777777" w:rsidR="00CC015B" w:rsidRDefault="00000000">
      <w:proofErr w:type="spellStart"/>
      <w:r>
        <w:t>神先雲</w:t>
      </w:r>
      <w:proofErr w:type="spellEnd"/>
      <w:proofErr w:type="gramStart"/>
      <w:r>
        <w:rPr>
          <w:rFonts w:eastAsia="宋体" w:hint="eastAsia"/>
          <w:lang w:eastAsia="zh-CN"/>
        </w:rPr>
        <w:t>《</w:t>
      </w:r>
      <w:proofErr w:type="spellStart"/>
      <w:proofErr w:type="gramEnd"/>
      <w:r>
        <w:t>孔子</w:t>
      </w:r>
      <w:proofErr w:type="spellEnd"/>
    </w:p>
    <w:p w14:paraId="0EDEBEA9" w14:textId="77777777" w:rsidR="00CC015B" w:rsidRDefault="00000000">
      <w:proofErr w:type="spellStart"/>
      <w:r>
        <w:t>閒居</w:t>
      </w:r>
      <w:proofErr w:type="spellEnd"/>
      <w:proofErr w:type="gramStart"/>
      <w:r>
        <w:rPr>
          <w:rFonts w:eastAsia="宋体" w:hint="eastAsia"/>
          <w:lang w:eastAsia="zh-CN"/>
        </w:rPr>
        <w:t>》</w:t>
      </w:r>
      <w:proofErr w:type="gramEnd"/>
      <w:r>
        <w:rPr>
          <w:rFonts w:eastAsia="宋体" w:hint="eastAsia"/>
          <w:lang w:eastAsia="zh-CN"/>
        </w:rPr>
        <w:t>“</w:t>
      </w:r>
      <w:proofErr w:type="spellStart"/>
      <w:r>
        <w:t>清明在躬</w:t>
      </w:r>
      <w:proofErr w:type="spellEnd"/>
      <w:r>
        <w:rPr>
          <w:rFonts w:eastAsia="宋体" w:hint="eastAsia"/>
          <w:lang w:eastAsia="zh-CN"/>
        </w:rPr>
        <w:t>”</w:t>
      </w:r>
      <w:r>
        <w:t>六</w:t>
      </w:r>
      <w:r>
        <w:rPr>
          <w:rFonts w:eastAsia="宋体" w:hint="eastAsia"/>
          <w:lang w:eastAsia="zh-CN"/>
        </w:rPr>
        <w:t>（</w:t>
      </w:r>
      <w:r>
        <w:t>居</w:t>
      </w:r>
      <w:r>
        <w:rPr>
          <w:rFonts w:eastAsia="宋体" w:hint="eastAsia"/>
          <w:lang w:eastAsia="zh-CN"/>
        </w:rPr>
        <w:t>）【</w:t>
      </w:r>
      <w:r>
        <w:t>句</w:t>
      </w:r>
      <w:r>
        <w:rPr>
          <w:rFonts w:eastAsia="宋体" w:hint="eastAsia"/>
          <w:lang w:eastAsia="zh-CN"/>
        </w:rPr>
        <w:t>】</w:t>
      </w:r>
      <w:r>
        <w:t>。</w:t>
      </w:r>
    </w:p>
    <w:p w14:paraId="1245036F" w14:textId="77777777" w:rsidR="00CC015B" w:rsidRDefault="00000000">
      <w:proofErr w:type="spellStart"/>
      <w:r>
        <w:t>珍犬</w:t>
      </w:r>
      <w:proofErr w:type="spellEnd"/>
    </w:p>
    <w:p w14:paraId="7CA168FA" w14:textId="77777777" w:rsidR="00CC015B" w:rsidRDefault="00000000">
      <w:r>
        <w:rPr>
          <w:rFonts w:eastAsia="宋体" w:hint="eastAsia"/>
          <w:lang w:eastAsia="zh-CN"/>
        </w:rPr>
        <w:t>《</w:t>
      </w:r>
      <w:proofErr w:type="spellStart"/>
      <w:r>
        <w:t>坊記</w:t>
      </w:r>
      <w:proofErr w:type="spellEnd"/>
      <w:r>
        <w:rPr>
          <w:rFonts w:eastAsia="宋体" w:hint="eastAsia"/>
          <w:lang w:eastAsia="zh-CN"/>
        </w:rPr>
        <w:t>》“</w:t>
      </w:r>
      <w:proofErr w:type="spellStart"/>
      <w:r>
        <w:t>食時不力珍</w:t>
      </w:r>
      <w:proofErr w:type="spellEnd"/>
      <w:r>
        <w:rPr>
          <w:rFonts w:eastAsia="宋体" w:hint="eastAsia"/>
          <w:lang w:eastAsia="zh-CN"/>
        </w:rPr>
        <w:t>”</w:t>
      </w:r>
      <w:proofErr w:type="spellStart"/>
      <w:r>
        <w:t>三句</w:t>
      </w:r>
      <w:proofErr w:type="spellEnd"/>
      <w:r>
        <w:t>。</w:t>
      </w:r>
    </w:p>
    <w:p w14:paraId="57452CBD" w14:textId="77777777" w:rsidR="00CC015B" w:rsidRDefault="00000000">
      <w:proofErr w:type="spellStart"/>
      <w:r>
        <w:t>謹</w:t>
      </w:r>
      <w:proofErr w:type="gramStart"/>
      <w:r>
        <w:t>勉</w:t>
      </w:r>
      <w:proofErr w:type="gramEnd"/>
      <w:r>
        <w:t>盡</w:t>
      </w:r>
      <w:proofErr w:type="spellEnd"/>
      <w:r>
        <w:rPr>
          <w:rFonts w:eastAsia="宋体" w:hint="eastAsia"/>
          <w:lang w:eastAsia="zh-CN"/>
        </w:rPr>
        <w:t>《</w:t>
      </w:r>
      <w:proofErr w:type="spellStart"/>
      <w:r>
        <w:t>中庸</w:t>
      </w:r>
      <w:proofErr w:type="spellEnd"/>
      <w:r>
        <w:rPr>
          <w:rFonts w:eastAsia="宋体" w:hint="eastAsia"/>
          <w:lang w:eastAsia="zh-CN"/>
        </w:rPr>
        <w:t>》“</w:t>
      </w:r>
      <w:proofErr w:type="spellStart"/>
      <w:r>
        <w:t>庸德之行</w:t>
      </w:r>
      <w:proofErr w:type="spellEnd"/>
      <w:r>
        <w:rPr>
          <w:rFonts w:eastAsia="宋体" w:hint="eastAsia"/>
          <w:lang w:eastAsia="zh-CN"/>
        </w:rPr>
        <w:t>”</w:t>
      </w:r>
      <w:proofErr w:type="spellStart"/>
      <w:r>
        <w:t>五句。聘</w:t>
      </w:r>
      <w:proofErr w:type="spellEnd"/>
    </w:p>
    <w:p w14:paraId="13D23A7C" w14:textId="77777777" w:rsidR="00CC015B" w:rsidRDefault="00000000">
      <w:r>
        <w:t>問</w:t>
      </w:r>
      <w:r>
        <w:rPr>
          <w:rFonts w:eastAsia="宋体" w:hint="eastAsia"/>
          <w:lang w:eastAsia="zh-CN"/>
        </w:rPr>
        <w:t>《</w:t>
      </w:r>
      <w:proofErr w:type="spellStart"/>
      <w:r>
        <w:t>儒行</w:t>
      </w:r>
      <w:proofErr w:type="spellEnd"/>
      <w:r>
        <w:rPr>
          <w:rFonts w:eastAsia="宋体" w:hint="eastAsia"/>
          <w:lang w:eastAsia="zh-CN"/>
        </w:rPr>
        <w:t>》</w:t>
      </w:r>
      <w:r>
        <w:t>。</w:t>
      </w:r>
      <w:proofErr w:type="spellStart"/>
      <w:r>
        <w:t>倦困</w:t>
      </w:r>
      <w:proofErr w:type="spellEnd"/>
      <w:r>
        <w:rPr>
          <w:rFonts w:eastAsia="宋体" w:hint="eastAsia"/>
          <w:lang w:eastAsia="zh-CN"/>
        </w:rPr>
        <w:t>“</w:t>
      </w:r>
      <w:proofErr w:type="spellStart"/>
      <w:r>
        <w:t>儒有博學而不窮</w:t>
      </w:r>
      <w:proofErr w:type="spellEnd"/>
      <w:r>
        <w:rPr>
          <w:rFonts w:eastAsia="宋体" w:hint="eastAsia"/>
          <w:lang w:eastAsia="zh-CN"/>
        </w:rPr>
        <w:t>”</w:t>
      </w:r>
      <w:proofErr w:type="spellStart"/>
      <w:r>
        <w:t>四句</w:t>
      </w:r>
      <w:proofErr w:type="spellEnd"/>
      <w:r>
        <w:t>。</w:t>
      </w:r>
    </w:p>
    <w:p w14:paraId="031A6923" w14:textId="77777777" w:rsidR="00CC015B" w:rsidRDefault="00000000">
      <w:proofErr w:type="spellStart"/>
      <w:r>
        <w:t>晨辰振</w:t>
      </w:r>
      <w:proofErr w:type="gramStart"/>
      <w:r>
        <w:t>旌</w:t>
      </w:r>
      <w:proofErr w:type="gramEnd"/>
      <w:r>
        <w:t>賁焞軍奔</w:t>
      </w:r>
      <w:proofErr w:type="spellEnd"/>
      <w:r>
        <w:rPr>
          <w:rFonts w:eastAsia="宋体" w:hint="eastAsia"/>
          <w:lang w:eastAsia="zh-CN"/>
        </w:rPr>
        <w:t>《</w:t>
      </w:r>
      <w:proofErr w:type="spellStart"/>
      <w:r>
        <w:t>左傳</w:t>
      </w:r>
      <w:proofErr w:type="spellEnd"/>
      <w:r>
        <w:rPr>
          <w:rFonts w:eastAsia="宋体" w:hint="eastAsia"/>
          <w:lang w:eastAsia="zh-CN"/>
        </w:rPr>
        <w:t>•</w:t>
      </w:r>
      <w:proofErr w:type="spellStart"/>
      <w:r>
        <w:t>僖五年</w:t>
      </w:r>
      <w:proofErr w:type="spellEnd"/>
      <w:r>
        <w:rPr>
          <w:rFonts w:eastAsia="宋体" w:hint="eastAsia"/>
          <w:lang w:eastAsia="zh-CN"/>
        </w:rPr>
        <w:t>》</w:t>
      </w:r>
      <w:proofErr w:type="spellStart"/>
      <w:r>
        <w:t>晉小偃引童謡</w:t>
      </w:r>
      <w:proofErr w:type="spellEnd"/>
      <w:r>
        <w:t>。</w:t>
      </w:r>
      <w:proofErr w:type="gramStart"/>
      <w:r>
        <w:rPr>
          <w:rFonts w:eastAsia="宋体" w:hint="eastAsia"/>
          <w:lang w:eastAsia="zh-CN"/>
        </w:rPr>
        <w:t>《</w:t>
      </w:r>
      <w:proofErr w:type="gramEnd"/>
      <w:r>
        <w:t>晉</w:t>
      </w:r>
    </w:p>
    <w:p w14:paraId="27401F23" w14:textId="77777777" w:rsidR="00CC015B" w:rsidRDefault="00000000">
      <w:r>
        <w:t>語</w:t>
      </w:r>
      <w:proofErr w:type="gramStart"/>
      <w:r>
        <w:rPr>
          <w:rFonts w:eastAsia="宋体" w:hint="eastAsia"/>
          <w:lang w:eastAsia="zh-CN"/>
        </w:rPr>
        <w:t>》</w:t>
      </w:r>
      <w:proofErr w:type="gramEnd"/>
      <w:r>
        <w:t>同。</w:t>
      </w:r>
    </w:p>
    <w:p w14:paraId="61F736C4" w14:textId="77777777" w:rsidR="00CC015B" w:rsidRDefault="00000000">
      <w:proofErr w:type="spellStart"/>
      <w:r>
        <w:t>飯飱</w:t>
      </w:r>
      <w:proofErr w:type="spellEnd"/>
    </w:p>
    <w:p w14:paraId="63FCDEC2" w14:textId="77777777" w:rsidR="00CC015B" w:rsidRDefault="00000000">
      <w:r>
        <w:rPr>
          <w:rFonts w:eastAsia="宋体" w:hint="eastAsia"/>
          <w:lang w:eastAsia="zh-CN"/>
        </w:rPr>
        <w:t>《</w:t>
      </w:r>
      <w:proofErr w:type="spellStart"/>
      <w:r>
        <w:t>越語下</w:t>
      </w:r>
      <w:proofErr w:type="spellEnd"/>
      <w:r>
        <w:rPr>
          <w:rFonts w:eastAsia="宋体" w:hint="eastAsia"/>
          <w:lang w:eastAsia="zh-CN"/>
        </w:rPr>
        <w:t>》</w:t>
      </w:r>
      <w:proofErr w:type="spellStart"/>
      <w:r>
        <w:t>王問范蠡引諺</w:t>
      </w:r>
      <w:proofErr w:type="spellEnd"/>
      <w:r>
        <w:t>。</w:t>
      </w:r>
    </w:p>
    <w:p w14:paraId="76FAA558" w14:textId="77777777" w:rsidR="00CC015B" w:rsidRDefault="00000000">
      <w:proofErr w:type="spellStart"/>
      <w:r>
        <w:t>倩盻絢</w:t>
      </w:r>
      <w:proofErr w:type="spellEnd"/>
    </w:p>
    <w:p w14:paraId="08A61E41" w14:textId="77777777" w:rsidR="00CC015B" w:rsidRDefault="00000000">
      <w:proofErr w:type="spellStart"/>
      <w:proofErr w:type="gramStart"/>
      <w:r>
        <w:t>勉困勤分</w:t>
      </w:r>
      <w:proofErr w:type="gramEnd"/>
      <w:r>
        <w:t>艱替</w:t>
      </w:r>
      <w:proofErr w:type="spellEnd"/>
      <w:r>
        <w:rPr>
          <w:rFonts w:eastAsia="宋体" w:hint="eastAsia"/>
          <w:lang w:eastAsia="zh-CN"/>
        </w:rPr>
        <w:t>《</w:t>
      </w:r>
      <w:proofErr w:type="spellStart"/>
      <w:r>
        <w:t>離騷</w:t>
      </w:r>
      <w:proofErr w:type="spellEnd"/>
      <w:r>
        <w:rPr>
          <w:rFonts w:eastAsia="宋体" w:hint="eastAsia"/>
          <w:lang w:eastAsia="zh-CN"/>
        </w:rPr>
        <w:t>》</w:t>
      </w:r>
      <w:r>
        <w:t>。</w:t>
      </w:r>
    </w:p>
    <w:p w14:paraId="67E34BB3" w14:textId="77777777" w:rsidR="00CC015B" w:rsidRDefault="00000000">
      <w:proofErr w:type="spellStart"/>
      <w:r>
        <w:t>忍隕門雲</w:t>
      </w:r>
      <w:proofErr w:type="spellEnd"/>
      <w:r>
        <w:rPr>
          <w:rFonts w:eastAsia="宋体" w:hint="eastAsia"/>
          <w:lang w:eastAsia="zh-CN"/>
        </w:rPr>
        <w:t>《</w:t>
      </w:r>
      <w:proofErr w:type="spellStart"/>
      <w:r>
        <w:t>九歌。湘夫人</w:t>
      </w:r>
      <w:proofErr w:type="spellEnd"/>
      <w:r>
        <w:rPr>
          <w:rFonts w:eastAsia="宋体" w:hint="eastAsia"/>
          <w:lang w:eastAsia="zh-CN"/>
        </w:rPr>
        <w:t>》</w:t>
      </w:r>
      <w:r>
        <w:t>。</w:t>
      </w:r>
      <w:proofErr w:type="spellStart"/>
      <w:r>
        <w:t>門雲塵</w:t>
      </w:r>
      <w:proofErr w:type="spellEnd"/>
      <w:r>
        <w:rPr>
          <w:rFonts w:eastAsia="宋体" w:hint="eastAsia"/>
          <w:lang w:eastAsia="zh-CN"/>
        </w:rPr>
        <w:t>《</w:t>
      </w:r>
      <w:proofErr w:type="spellStart"/>
      <w:r>
        <w:t>大司命</w:t>
      </w:r>
      <w:proofErr w:type="spellEnd"/>
      <w:r>
        <w:rPr>
          <w:rFonts w:eastAsia="宋体" w:hint="eastAsia"/>
          <w:lang w:eastAsia="zh-CN"/>
        </w:rPr>
        <w:t>》</w:t>
      </w:r>
      <w:r>
        <w:t>。</w:t>
      </w:r>
    </w:p>
    <w:p w14:paraId="15DBF2B0" w14:textId="77777777" w:rsidR="00CC015B" w:rsidRDefault="00000000">
      <w:proofErr w:type="spellStart"/>
      <w:r>
        <w:t>雲先</w:t>
      </w:r>
      <w:proofErr w:type="spellEnd"/>
      <w:r>
        <w:rPr>
          <w:rFonts w:eastAsia="宋体" w:hint="eastAsia"/>
          <w:lang w:eastAsia="zh-CN"/>
        </w:rPr>
        <w:t>《</w:t>
      </w:r>
      <w:proofErr w:type="spellStart"/>
      <w:r>
        <w:t>國殤</w:t>
      </w:r>
      <w:proofErr w:type="spellEnd"/>
      <w:r>
        <w:rPr>
          <w:rFonts w:eastAsia="宋体" w:hint="eastAsia"/>
          <w:lang w:eastAsia="zh-CN"/>
        </w:rPr>
        <w:t>》</w:t>
      </w:r>
      <w:r>
        <w:t>。</w:t>
      </w:r>
    </w:p>
    <w:p w14:paraId="31FA098E" w14:textId="77777777" w:rsidR="00CC015B" w:rsidRDefault="00000000">
      <w:proofErr w:type="spellStart"/>
      <w:r>
        <w:t>分陳</w:t>
      </w:r>
      <w:proofErr w:type="spellEnd"/>
      <w:r>
        <w:rPr>
          <w:rFonts w:eastAsia="宋体" w:hint="eastAsia"/>
          <w:lang w:eastAsia="zh-CN"/>
        </w:rPr>
        <w:t>《</w:t>
      </w:r>
      <w:proofErr w:type="spellStart"/>
      <w:r>
        <w:t>天問</w:t>
      </w:r>
      <w:proofErr w:type="spellEnd"/>
      <w:r>
        <w:rPr>
          <w:rFonts w:eastAsia="宋体" w:hint="eastAsia"/>
          <w:lang w:eastAsia="zh-CN"/>
        </w:rPr>
        <w:t>》</w:t>
      </w:r>
      <w:r>
        <w:t>。</w:t>
      </w:r>
    </w:p>
    <w:p w14:paraId="604D483A" w14:textId="77777777" w:rsidR="00CC015B" w:rsidRDefault="00000000">
      <w:proofErr w:type="spellStart"/>
      <w:r>
        <w:t>寘墳鰥親</w:t>
      </w:r>
      <w:proofErr w:type="spellEnd"/>
    </w:p>
    <w:p w14:paraId="0FD8C964" w14:textId="77777777" w:rsidR="00CC015B" w:rsidRDefault="00000000">
      <w:proofErr w:type="spellStart"/>
      <w:r>
        <w:t>雰媛</w:t>
      </w:r>
      <w:proofErr w:type="spellEnd"/>
    </w:p>
    <w:p w14:paraId="0AB2BF86" w14:textId="77777777" w:rsidR="00CC015B" w:rsidRDefault="00000000">
      <w:proofErr w:type="spellStart"/>
      <w:r>
        <w:t>云先言勝陵文同上。</w:t>
      </w:r>
      <w:proofErr w:type="gramStart"/>
      <w:r>
        <w:t>無</w:t>
      </w:r>
      <w:proofErr w:type="spellEnd"/>
      <w:r>
        <w:rPr>
          <w:rFonts w:eastAsia="宋体" w:hint="eastAsia"/>
          <w:lang w:eastAsia="zh-CN"/>
        </w:rPr>
        <w:t>“</w:t>
      </w:r>
      <w:proofErr w:type="gramEnd"/>
      <w:r>
        <w:t>先</w:t>
      </w:r>
      <w:r>
        <w:rPr>
          <w:rFonts w:eastAsia="宋体" w:hint="eastAsia"/>
          <w:lang w:eastAsia="zh-CN"/>
        </w:rPr>
        <w:t>”</w:t>
      </w:r>
      <w:proofErr w:type="spellStart"/>
      <w:r>
        <w:t>字者非。貧門</w:t>
      </w:r>
      <w:proofErr w:type="spellEnd"/>
      <w:r>
        <w:rPr>
          <w:rFonts w:eastAsia="宋体" w:hint="eastAsia"/>
          <w:lang w:eastAsia="zh-CN"/>
        </w:rPr>
        <w:t>《</w:t>
      </w:r>
      <w:proofErr w:type="spellStart"/>
      <w:r>
        <w:t>惜誦</w:t>
      </w:r>
      <w:proofErr w:type="spellEnd"/>
      <w:r>
        <w:rPr>
          <w:rFonts w:eastAsia="宋体" w:hint="eastAsia"/>
          <w:lang w:eastAsia="zh-CN"/>
        </w:rPr>
        <w:t>》</w:t>
      </w:r>
      <w:r>
        <w:t>。</w:t>
      </w:r>
    </w:p>
    <w:p w14:paraId="066A2205" w14:textId="77777777" w:rsidR="00CC015B" w:rsidRDefault="00000000">
      <w:proofErr w:type="spellStart"/>
      <w:r>
        <w:t>閒忳忍軫還聞</w:t>
      </w:r>
      <w:proofErr w:type="spellEnd"/>
    </w:p>
    <w:p w14:paraId="30A7BEFB" w14:textId="77777777" w:rsidR="00CC015B" w:rsidRDefault="00000000">
      <w:pPr>
        <w:rPr>
          <w:lang w:eastAsia="zh-CN"/>
        </w:rPr>
      </w:pPr>
      <w:proofErr w:type="spellStart"/>
      <w:r>
        <w:t>勤聞</w:t>
      </w:r>
      <w:proofErr w:type="spellEnd"/>
      <w:r>
        <w:rPr>
          <w:rFonts w:eastAsia="宋体" w:hint="eastAsia"/>
          <w:lang w:eastAsia="zh-CN"/>
        </w:rPr>
        <w:t>《</w:t>
      </w:r>
      <w:proofErr w:type="spellStart"/>
      <w:r>
        <w:t>遠遊</w:t>
      </w:r>
      <w:proofErr w:type="spellEnd"/>
      <w:r>
        <w:rPr>
          <w:rFonts w:eastAsia="宋体" w:hint="eastAsia"/>
          <w:lang w:eastAsia="zh-CN"/>
        </w:rPr>
        <w:t>》</w:t>
      </w:r>
      <w:r>
        <w:t>。</w:t>
      </w:r>
      <w:proofErr w:type="gramStart"/>
      <w:r>
        <w:rPr>
          <w:lang w:eastAsia="zh-CN"/>
        </w:rPr>
        <w:t>傳垠然存</w:t>
      </w:r>
      <w:proofErr w:type="gramEnd"/>
      <w:r>
        <w:rPr>
          <w:lang w:eastAsia="zh-CN"/>
        </w:rPr>
        <w:t>先門門氷温飱垠春</w:t>
      </w:r>
      <w:r>
        <w:rPr>
          <w:rFonts w:eastAsia="宋体" w:hint="eastAsia"/>
          <w:lang w:eastAsia="zh-CN"/>
        </w:rPr>
        <w:t>《</w:t>
      </w:r>
      <w:r>
        <w:rPr>
          <w:lang w:eastAsia="zh-CN"/>
        </w:rPr>
        <w:t>九辨</w:t>
      </w:r>
      <w:r>
        <w:rPr>
          <w:rFonts w:eastAsia="宋体" w:hint="eastAsia"/>
          <w:lang w:eastAsia="zh-CN"/>
        </w:rPr>
        <w:t>》</w:t>
      </w:r>
      <w:r>
        <w:rPr>
          <w:lang w:eastAsia="zh-CN"/>
        </w:rPr>
        <w:t>。</w:t>
      </w:r>
    </w:p>
    <w:p w14:paraId="2E56809F" w14:textId="77777777" w:rsidR="00CC015B" w:rsidRDefault="00000000">
      <w:proofErr w:type="spellStart"/>
      <w:r>
        <w:lastRenderedPageBreak/>
        <w:t>紛紛陳先</w:t>
      </w:r>
      <w:proofErr w:type="spellEnd"/>
    </w:p>
    <w:p w14:paraId="47911AA5" w14:textId="77777777" w:rsidR="00CC015B" w:rsidRDefault="00000000">
      <w:proofErr w:type="spellStart"/>
      <w:r>
        <w:t>雲神存昆</w:t>
      </w:r>
      <w:proofErr w:type="spellEnd"/>
    </w:p>
    <w:p w14:paraId="24B7FF57" w14:textId="77777777" w:rsidR="00CC015B" w:rsidRDefault="00000000">
      <w:proofErr w:type="spellStart"/>
      <w:r>
        <w:t>先還先兕敶存先</w:t>
      </w:r>
      <w:proofErr w:type="spellEnd"/>
    </w:p>
    <w:p w14:paraId="41CB6673" w14:textId="77777777" w:rsidR="00CC015B" w:rsidRDefault="00000000">
      <w:proofErr w:type="spellStart"/>
      <w:r>
        <w:t>位</w:t>
      </w:r>
      <w:proofErr w:type="gramStart"/>
      <w:r>
        <w:t>愛</w:t>
      </w:r>
      <w:proofErr w:type="gramEnd"/>
      <w:r>
        <w:t>謂</w:t>
      </w:r>
      <w:proofErr w:type="spellEnd"/>
      <w:r>
        <w:rPr>
          <w:rFonts w:eastAsia="宋体" w:hint="eastAsia"/>
          <w:lang w:eastAsia="zh-CN"/>
        </w:rPr>
        <w:t>《</w:t>
      </w:r>
      <w:proofErr w:type="spellStart"/>
      <w:r>
        <w:t>家人</w:t>
      </w:r>
      <w:proofErr w:type="spellEnd"/>
      <w:r>
        <w:rPr>
          <w:rFonts w:eastAsia="宋体" w:hint="eastAsia"/>
          <w:lang w:eastAsia="zh-CN"/>
        </w:rPr>
        <w:t>》</w:t>
      </w:r>
      <w:r>
        <w:t>。</w:t>
      </w:r>
    </w:p>
    <w:p w14:paraId="33262C4F" w14:textId="77777777" w:rsidR="00CC015B" w:rsidRDefault="00000000">
      <w:proofErr w:type="spellStart"/>
      <w:r>
        <w:t>貴類悖</w:t>
      </w:r>
      <w:proofErr w:type="spellEnd"/>
    </w:p>
    <w:p w14:paraId="5A7EA711" w14:textId="77777777" w:rsidR="00CC015B" w:rsidRDefault="00000000">
      <w:pPr>
        <w:rPr>
          <w:lang w:eastAsia="zh-CN"/>
        </w:rPr>
      </w:pPr>
      <w:proofErr w:type="gramStart"/>
      <w:r>
        <w:rPr>
          <w:lang w:eastAsia="zh-CN"/>
        </w:rPr>
        <w:t>逻</w:t>
      </w:r>
      <w:proofErr w:type="gramEnd"/>
      <w:r>
        <w:rPr>
          <w:lang w:eastAsia="zh-CN"/>
        </w:rPr>
        <w:t>遂</w:t>
      </w:r>
    </w:p>
    <w:p w14:paraId="47DC253F" w14:textId="77777777" w:rsidR="00CC015B" w:rsidRDefault="00000000">
      <w:pPr>
        <w:rPr>
          <w:lang w:eastAsia="zh-CN"/>
        </w:rPr>
      </w:pPr>
      <w:r>
        <w:rPr>
          <w:rFonts w:eastAsia="宋体" w:hint="eastAsia"/>
          <w:lang w:eastAsia="zh-CN"/>
        </w:rPr>
        <w:t>《</w:t>
      </w:r>
      <w:r>
        <w:rPr>
          <w:lang w:eastAsia="zh-CN"/>
        </w:rPr>
        <w:t>易</w:t>
      </w:r>
      <w:r>
        <w:rPr>
          <w:rFonts w:eastAsia="宋体" w:hint="eastAsia"/>
          <w:lang w:eastAsia="zh-CN"/>
        </w:rPr>
        <w:t>•</w:t>
      </w:r>
      <w:r>
        <w:rPr>
          <w:lang w:eastAsia="zh-CN"/>
        </w:rPr>
        <w:t>大壯</w:t>
      </w:r>
      <w:r>
        <w:rPr>
          <w:rFonts w:eastAsia="宋体" w:hint="eastAsia"/>
          <w:lang w:eastAsia="zh-CN"/>
        </w:rPr>
        <w:t>•</w:t>
      </w:r>
      <w:r>
        <w:rPr>
          <w:lang w:eastAsia="zh-CN"/>
        </w:rPr>
        <w:t>上六</w:t>
      </w:r>
      <w:r>
        <w:rPr>
          <w:rFonts w:eastAsia="宋体" w:hint="eastAsia"/>
          <w:lang w:eastAsia="zh-CN"/>
        </w:rPr>
        <w:t>》</w:t>
      </w:r>
      <w:r>
        <w:rPr>
          <w:lang w:eastAsia="zh-CN"/>
        </w:rPr>
        <w:t>。</w:t>
      </w:r>
    </w:p>
    <w:p w14:paraId="638DB535" w14:textId="77777777" w:rsidR="00CC015B" w:rsidRDefault="00000000">
      <w:pPr>
        <w:rPr>
          <w:lang w:eastAsia="zh-CN"/>
        </w:rPr>
      </w:pPr>
      <w:r>
        <w:rPr>
          <w:lang w:eastAsia="zh-CN"/>
        </w:rPr>
        <w:t>遂饋</w:t>
      </w:r>
      <w:proofErr w:type="gramStart"/>
      <w:r>
        <w:rPr>
          <w:rFonts w:eastAsia="宋体" w:hint="eastAsia"/>
          <w:lang w:eastAsia="zh-CN"/>
        </w:rPr>
        <w:t>《</w:t>
      </w:r>
      <w:proofErr w:type="gramEnd"/>
      <w:r>
        <w:rPr>
          <w:lang w:eastAsia="zh-CN"/>
        </w:rPr>
        <w:t>家人</w:t>
      </w:r>
      <w:proofErr w:type="gramStart"/>
      <w:r>
        <w:rPr>
          <w:lang w:eastAsia="zh-CN"/>
        </w:rPr>
        <w:t>《</w:t>
      </w:r>
      <w:proofErr w:type="gramEnd"/>
      <w:r>
        <w:rPr>
          <w:lang w:eastAsia="zh-CN"/>
        </w:rPr>
        <w:t>六二</w:t>
      </w:r>
      <w:proofErr w:type="gramStart"/>
      <w:r>
        <w:rPr>
          <w:rFonts w:eastAsia="宋体" w:hint="eastAsia"/>
          <w:lang w:eastAsia="zh-CN"/>
        </w:rPr>
        <w:t>》</w:t>
      </w:r>
      <w:proofErr w:type="gramEnd"/>
      <w:r>
        <w:rPr>
          <w:lang w:eastAsia="zh-CN"/>
        </w:rPr>
        <w:t>。</w:t>
      </w:r>
    </w:p>
    <w:p w14:paraId="4E6D8B7E" w14:textId="77777777" w:rsidR="00CC015B" w:rsidRDefault="00000000">
      <w:proofErr w:type="spellStart"/>
      <w:r>
        <w:t>逮悖氣物</w:t>
      </w:r>
      <w:proofErr w:type="spellEnd"/>
    </w:p>
    <w:p w14:paraId="5B8D476D" w14:textId="77777777" w:rsidR="00CC015B" w:rsidRDefault="00000000">
      <w:proofErr w:type="spellStart"/>
      <w:r>
        <w:t>悖貴</w:t>
      </w:r>
      <w:proofErr w:type="spellEnd"/>
      <w:r>
        <w:rPr>
          <w:rFonts w:eastAsia="宋体" w:hint="eastAsia"/>
          <w:lang w:eastAsia="zh-CN"/>
        </w:rPr>
        <w:t>《</w:t>
      </w:r>
      <w:r>
        <w:t>鼎</w:t>
      </w:r>
      <w:r>
        <w:rPr>
          <w:rFonts w:eastAsia="宋体" w:hint="eastAsia"/>
          <w:lang w:eastAsia="zh-CN"/>
        </w:rPr>
        <w:t>》</w:t>
      </w:r>
      <w:r>
        <w:t>。</w:t>
      </w:r>
    </w:p>
    <w:p w14:paraId="55F9F497" w14:textId="77777777" w:rsidR="00CC015B" w:rsidRDefault="00000000">
      <w:proofErr w:type="spellStart"/>
      <w:proofErr w:type="gramStart"/>
      <w:r>
        <w:t>位快逮</w:t>
      </w:r>
      <w:proofErr w:type="spellEnd"/>
      <w:r>
        <w:rPr>
          <w:rFonts w:eastAsia="宋体" w:hint="eastAsia"/>
          <w:lang w:eastAsia="zh-CN"/>
        </w:rPr>
        <w:t>《</w:t>
      </w:r>
      <w:r>
        <w:t>旅</w:t>
      </w:r>
      <w:r>
        <w:rPr>
          <w:rFonts w:eastAsia="宋体" w:hint="eastAsia"/>
          <w:lang w:eastAsia="zh-CN"/>
        </w:rPr>
        <w:t>•</w:t>
      </w:r>
      <w:proofErr w:type="spellStart"/>
      <w:r>
        <w:t>象傳</w:t>
      </w:r>
      <w:proofErr w:type="spellEnd"/>
      <w:r>
        <w:rPr>
          <w:rFonts w:eastAsia="宋体" w:hint="eastAsia"/>
          <w:lang w:eastAsia="zh-CN"/>
        </w:rPr>
        <w:t>》</w:t>
      </w:r>
      <w:proofErr w:type="gramEnd"/>
      <w:r>
        <w:t>。</w:t>
      </w:r>
    </w:p>
    <w:p w14:paraId="71293672" w14:textId="77777777" w:rsidR="00CC015B" w:rsidRDefault="00000000">
      <w:pPr>
        <w:rPr>
          <w:rFonts w:eastAsia="宋体"/>
          <w:lang w:eastAsia="zh-CN"/>
        </w:rPr>
      </w:pPr>
      <w:r>
        <w:rPr>
          <w:lang w:eastAsia="zh-CN"/>
        </w:rPr>
        <w:t>位</w:t>
      </w:r>
      <w:proofErr w:type="gramStart"/>
      <w:r>
        <w:rPr>
          <w:lang w:eastAsia="zh-CN"/>
        </w:rPr>
        <w:t>氣</w:t>
      </w:r>
      <w:proofErr w:type="gramEnd"/>
      <w:r>
        <w:rPr>
          <w:rFonts w:eastAsia="宋体" w:hint="eastAsia"/>
          <w:lang w:eastAsia="zh-CN"/>
        </w:rPr>
        <w:t>《</w:t>
      </w:r>
    </w:p>
    <w:p w14:paraId="551A9B57" w14:textId="77777777" w:rsidR="00CC015B" w:rsidRDefault="00000000">
      <w:pPr>
        <w:rPr>
          <w:lang w:eastAsia="zh-CN"/>
        </w:rPr>
      </w:pPr>
      <w:r>
        <w:rPr>
          <w:lang w:eastAsia="zh-CN"/>
        </w:rPr>
        <w:t>内貴</w:t>
      </w:r>
      <w:r>
        <w:rPr>
          <w:rFonts w:eastAsia="宋体" w:hint="eastAsia"/>
          <w:lang w:eastAsia="zh-CN"/>
        </w:rPr>
        <w:t>《</w:t>
      </w:r>
      <w:r>
        <w:rPr>
          <w:lang w:eastAsia="zh-CN"/>
        </w:rPr>
        <w:t>蹇</w:t>
      </w:r>
      <w:r>
        <w:rPr>
          <w:rFonts w:eastAsia="宋体" w:hint="eastAsia"/>
          <w:lang w:eastAsia="zh-CN"/>
        </w:rPr>
        <w:t>》</w:t>
      </w:r>
      <w:r>
        <w:rPr>
          <w:lang w:eastAsia="zh-CN"/>
        </w:rPr>
        <w:t>。</w:t>
      </w:r>
    </w:p>
    <w:p w14:paraId="78C6300B" w14:textId="77777777" w:rsidR="00CC015B" w:rsidRDefault="00000000">
      <w:pPr>
        <w:rPr>
          <w:rFonts w:eastAsia="宋体"/>
          <w:lang w:eastAsia="zh-CN"/>
        </w:rPr>
      </w:pPr>
      <w:proofErr w:type="gramStart"/>
      <w:r>
        <w:rPr>
          <w:lang w:eastAsia="zh-CN"/>
        </w:rPr>
        <w:t>位退悖</w:t>
      </w:r>
      <w:proofErr w:type="gramEnd"/>
      <w:r>
        <w:rPr>
          <w:rFonts w:eastAsia="宋体" w:hint="eastAsia"/>
          <w:lang w:eastAsia="zh-CN"/>
        </w:rPr>
        <w:t>《</w:t>
      </w:r>
    </w:p>
    <w:p w14:paraId="662E1539" w14:textId="77777777" w:rsidR="00CC015B" w:rsidRDefault="00000000">
      <w:pPr>
        <w:rPr>
          <w:lang w:eastAsia="zh-CN"/>
        </w:rPr>
      </w:pPr>
      <w:proofErr w:type="gramStart"/>
      <w:r>
        <w:rPr>
          <w:lang w:eastAsia="zh-CN"/>
        </w:rPr>
        <w:t>對逻</w:t>
      </w:r>
      <w:proofErr w:type="gramEnd"/>
    </w:p>
    <w:p w14:paraId="10F11609" w14:textId="77777777" w:rsidR="00CC015B" w:rsidRDefault="00000000">
      <w:pPr>
        <w:rPr>
          <w:rFonts w:eastAsia="宋体"/>
          <w:lang w:eastAsia="zh-CN"/>
        </w:rPr>
      </w:pPr>
      <w:r>
        <w:rPr>
          <w:lang w:eastAsia="zh-CN"/>
        </w:rPr>
        <w:t>醉</w:t>
      </w:r>
      <w:proofErr w:type="gramStart"/>
      <w:r>
        <w:rPr>
          <w:lang w:eastAsia="zh-CN"/>
        </w:rPr>
        <w:t>愛</w:t>
      </w:r>
      <w:proofErr w:type="gramEnd"/>
      <w:r>
        <w:rPr>
          <w:rFonts w:eastAsia="宋体" w:hint="eastAsia"/>
          <w:lang w:eastAsia="zh-CN"/>
        </w:rPr>
        <w:t>《</w:t>
      </w:r>
    </w:p>
    <w:p w14:paraId="0BE70115" w14:textId="77777777" w:rsidR="00CC015B" w:rsidRDefault="00000000">
      <w:pPr>
        <w:rPr>
          <w:lang w:eastAsia="zh-CN"/>
        </w:rPr>
      </w:pPr>
      <w:r>
        <w:rPr>
          <w:lang w:eastAsia="zh-CN"/>
        </w:rPr>
        <w:t>大戴禮</w:t>
      </w:r>
      <w:r>
        <w:rPr>
          <w:rFonts w:eastAsia="宋体" w:hint="eastAsia"/>
          <w:lang w:eastAsia="zh-CN"/>
        </w:rPr>
        <w:t>•</w:t>
      </w:r>
      <w:r>
        <w:rPr>
          <w:lang w:eastAsia="zh-CN"/>
        </w:rPr>
        <w:t>文王官人</w:t>
      </w:r>
      <w:proofErr w:type="gramStart"/>
      <w:r>
        <w:rPr>
          <w:rFonts w:eastAsia="宋体" w:hint="eastAsia"/>
          <w:lang w:eastAsia="zh-CN"/>
        </w:rPr>
        <w:t>》</w:t>
      </w:r>
      <w:proofErr w:type="gramEnd"/>
      <w:r>
        <w:rPr>
          <w:lang w:eastAsia="zh-CN"/>
        </w:rPr>
        <w:t>篇。</w:t>
      </w:r>
    </w:p>
    <w:p w14:paraId="382143BE" w14:textId="77777777" w:rsidR="00CC015B" w:rsidRDefault="00000000">
      <w:pPr>
        <w:rPr>
          <w:rFonts w:eastAsia="宋体"/>
          <w:lang w:eastAsia="zh-CN"/>
        </w:rPr>
      </w:pPr>
      <w:r>
        <w:rPr>
          <w:lang w:eastAsia="zh-CN"/>
        </w:rPr>
        <w:t>内類</w:t>
      </w:r>
      <w:proofErr w:type="gramStart"/>
      <w:r>
        <w:rPr>
          <w:lang w:eastAsia="zh-CN"/>
        </w:rPr>
        <w:t>逻</w:t>
      </w:r>
      <w:proofErr w:type="gramEnd"/>
      <w:r>
        <w:rPr>
          <w:rFonts w:eastAsia="宋体" w:hint="eastAsia"/>
          <w:lang w:eastAsia="zh-CN"/>
        </w:rPr>
        <w:t>《</w:t>
      </w:r>
    </w:p>
    <w:p w14:paraId="6F30A3F1" w14:textId="77777777" w:rsidR="00CC015B" w:rsidRDefault="00000000">
      <w:pPr>
        <w:rPr>
          <w:lang w:eastAsia="zh-CN"/>
        </w:rPr>
      </w:pPr>
      <w:r>
        <w:rPr>
          <w:lang w:eastAsia="zh-CN"/>
        </w:rPr>
        <w:t>歠骨</w:t>
      </w:r>
      <w:proofErr w:type="gramStart"/>
      <w:r>
        <w:rPr>
          <w:lang w:eastAsia="zh-CN"/>
        </w:rPr>
        <w:t>骨</w:t>
      </w:r>
      <w:proofErr w:type="gramEnd"/>
      <w:r>
        <w:rPr>
          <w:lang w:eastAsia="zh-CN"/>
        </w:rPr>
        <w:t>大位</w:t>
      </w:r>
      <w:r>
        <w:rPr>
          <w:rFonts w:eastAsia="宋体" w:hint="eastAsia"/>
          <w:lang w:eastAsia="zh-CN"/>
        </w:rPr>
        <w:t>《</w:t>
      </w:r>
      <w:r>
        <w:rPr>
          <w:lang w:eastAsia="zh-CN"/>
        </w:rPr>
        <w:t>月令</w:t>
      </w:r>
      <w:r>
        <w:rPr>
          <w:rFonts w:eastAsia="宋体" w:hint="eastAsia"/>
          <w:lang w:eastAsia="zh-CN"/>
        </w:rPr>
        <w:t>》“</w:t>
      </w:r>
      <w:r>
        <w:rPr>
          <w:lang w:eastAsia="zh-CN"/>
        </w:rPr>
        <w:t>命大尉贊傑俊</w:t>
      </w:r>
      <w:r>
        <w:rPr>
          <w:rFonts w:eastAsia="宋体" w:hint="eastAsia"/>
          <w:lang w:eastAsia="zh-CN"/>
        </w:rPr>
        <w:t>”</w:t>
      </w:r>
      <w:r>
        <w:rPr>
          <w:lang w:eastAsia="zh-CN"/>
        </w:rPr>
        <w:t>五句。</w:t>
      </w:r>
    </w:p>
    <w:p w14:paraId="380E3F2D" w14:textId="77777777" w:rsidR="00CC015B" w:rsidRDefault="00000000">
      <w:proofErr w:type="spellStart"/>
      <w:r>
        <w:t>味氣</w:t>
      </w:r>
      <w:proofErr w:type="spellEnd"/>
    </w:p>
    <w:p w14:paraId="159A671C" w14:textId="77777777" w:rsidR="00CC015B" w:rsidRDefault="00000000">
      <w:r>
        <w:rPr>
          <w:rFonts w:eastAsia="宋体" w:hint="eastAsia"/>
          <w:lang w:eastAsia="zh-CN"/>
        </w:rPr>
        <w:t>“</w:t>
      </w:r>
      <w:proofErr w:type="spellStart"/>
      <w:r>
        <w:t>薄滋味</w:t>
      </w:r>
      <w:proofErr w:type="spellEnd"/>
      <w:r>
        <w:rPr>
          <w:rFonts w:eastAsia="宋体" w:hint="eastAsia"/>
          <w:lang w:eastAsia="zh-CN"/>
        </w:rPr>
        <w:t>’</w:t>
      </w:r>
      <w:proofErr w:type="spellStart"/>
      <w:r>
        <w:t>四句</w:t>
      </w:r>
      <w:proofErr w:type="spellEnd"/>
      <w:r>
        <w:t>。</w:t>
      </w:r>
    </w:p>
    <w:p w14:paraId="5F7254C4" w14:textId="77777777" w:rsidR="00CC015B" w:rsidRDefault="00000000">
      <w:proofErr w:type="spellStart"/>
      <w:r>
        <w:t>匱遂</w:t>
      </w:r>
      <w:proofErr w:type="spellEnd"/>
      <w:r>
        <w:rPr>
          <w:rFonts w:eastAsia="宋体" w:hint="eastAsia"/>
          <w:lang w:eastAsia="zh-CN"/>
        </w:rPr>
        <w:t>“</w:t>
      </w:r>
      <w:proofErr w:type="spellStart"/>
      <w:r>
        <w:t>四方來集</w:t>
      </w:r>
      <w:proofErr w:type="spellEnd"/>
      <w:r>
        <w:rPr>
          <w:rFonts w:eastAsia="宋体" w:hint="eastAsia"/>
          <w:lang w:eastAsia="zh-CN"/>
        </w:rPr>
        <w:t>”</w:t>
      </w:r>
      <w:proofErr w:type="spellStart"/>
      <w:r>
        <w:t>五句</w:t>
      </w:r>
      <w:proofErr w:type="spellEnd"/>
      <w:r>
        <w:t>。</w:t>
      </w:r>
    </w:p>
    <w:p w14:paraId="402ADADD" w14:textId="77777777" w:rsidR="00CC015B" w:rsidRDefault="00000000">
      <w:pPr>
        <w:rPr>
          <w:lang w:eastAsia="zh-CN"/>
        </w:rPr>
      </w:pPr>
      <w:r>
        <w:rPr>
          <w:lang w:eastAsia="zh-CN"/>
        </w:rPr>
        <w:t>内出</w:t>
      </w:r>
    </w:p>
    <w:p w14:paraId="471B2D32" w14:textId="77777777" w:rsidR="00CC015B" w:rsidRDefault="00000000">
      <w:pPr>
        <w:rPr>
          <w:lang w:eastAsia="zh-CN"/>
        </w:rPr>
      </w:pPr>
      <w:r>
        <w:rPr>
          <w:lang w:eastAsia="zh-CN"/>
        </w:rPr>
        <w:t>【第</w:t>
      </w:r>
      <w:r>
        <w:rPr>
          <w:lang w:eastAsia="zh-CN"/>
        </w:rPr>
        <w:t>47</w:t>
      </w:r>
      <w:r>
        <w:rPr>
          <w:lang w:eastAsia="zh-CN"/>
        </w:rPr>
        <w:t>页】</w:t>
      </w:r>
    </w:p>
    <w:p w14:paraId="78A1B9FE" w14:textId="77777777" w:rsidR="00CC015B" w:rsidRDefault="00000000">
      <w:pPr>
        <w:rPr>
          <w:lang w:eastAsia="zh-CN"/>
        </w:rPr>
      </w:pPr>
      <w:r>
        <w:rPr>
          <w:lang w:eastAsia="zh-CN"/>
        </w:rPr>
        <w:lastRenderedPageBreak/>
        <w:t>物</w:t>
      </w:r>
      <w:proofErr w:type="gramStart"/>
      <w:r>
        <w:rPr>
          <w:lang w:eastAsia="zh-CN"/>
        </w:rPr>
        <w:t>物</w:t>
      </w:r>
      <w:proofErr w:type="gramEnd"/>
    </w:p>
    <w:p w14:paraId="6F693583" w14:textId="77777777" w:rsidR="00CC015B" w:rsidRDefault="00000000">
      <w:pPr>
        <w:rPr>
          <w:lang w:eastAsia="zh-CN"/>
        </w:rPr>
      </w:pPr>
      <w:r>
        <w:rPr>
          <w:rFonts w:eastAsia="宋体" w:hint="eastAsia"/>
          <w:lang w:eastAsia="zh-CN"/>
        </w:rPr>
        <w:t>《</w:t>
      </w:r>
      <w:r>
        <w:rPr>
          <w:lang w:eastAsia="zh-CN"/>
        </w:rPr>
        <w:t>哀公問</w:t>
      </w:r>
      <w:r>
        <w:rPr>
          <w:rFonts w:eastAsia="宋体" w:hint="eastAsia"/>
          <w:lang w:eastAsia="zh-CN"/>
        </w:rPr>
        <w:t>》“</w:t>
      </w:r>
      <w:r>
        <w:rPr>
          <w:lang w:eastAsia="zh-CN"/>
        </w:rPr>
        <w:t>仁</w:t>
      </w:r>
      <w:r>
        <w:rPr>
          <w:rFonts w:eastAsia="宋体" w:hint="eastAsia"/>
          <w:lang w:eastAsia="zh-CN"/>
        </w:rPr>
        <w:t>【</w:t>
      </w:r>
      <w:r>
        <w:rPr>
          <w:lang w:eastAsia="zh-CN"/>
        </w:rPr>
        <w:t>人不過乎物</w:t>
      </w:r>
      <w:r>
        <w:rPr>
          <w:rFonts w:eastAsia="宋体" w:hint="eastAsia"/>
          <w:lang w:eastAsia="zh-CN"/>
        </w:rPr>
        <w:t>”</w:t>
      </w:r>
      <w:r>
        <w:rPr>
          <w:lang w:eastAsia="zh-CN"/>
        </w:rPr>
        <w:t>二句</w:t>
      </w:r>
      <w:r>
        <w:rPr>
          <w:rFonts w:eastAsia="宋体" w:hint="eastAsia"/>
          <w:lang w:eastAsia="zh-CN"/>
        </w:rPr>
        <w:t>】</w:t>
      </w:r>
      <w:r>
        <w:rPr>
          <w:lang w:eastAsia="zh-CN"/>
        </w:rPr>
        <w:t>。</w:t>
      </w:r>
    </w:p>
    <w:p w14:paraId="3236E6B1" w14:textId="77777777" w:rsidR="00CC015B" w:rsidRDefault="00000000">
      <w:pPr>
        <w:rPr>
          <w:rFonts w:eastAsia="宋体"/>
          <w:lang w:eastAsia="zh-CN"/>
        </w:rPr>
      </w:pPr>
      <w:proofErr w:type="spellStart"/>
      <w:proofErr w:type="gramStart"/>
      <w:r>
        <w:t>惚</w:t>
      </w:r>
      <w:proofErr w:type="gramEnd"/>
      <w:r>
        <w:t>愾</w:t>
      </w:r>
      <w:proofErr w:type="spellEnd"/>
      <w:r>
        <w:rPr>
          <w:rFonts w:eastAsia="宋体" w:hint="eastAsia"/>
          <w:lang w:eastAsia="zh-CN"/>
        </w:rPr>
        <w:t>《</w:t>
      </w:r>
      <w:r>
        <w:t>問</w:t>
      </w:r>
      <w:r>
        <w:rPr>
          <w:rFonts w:eastAsia="宋体" w:hint="eastAsia"/>
          <w:lang w:eastAsia="zh-CN"/>
        </w:rPr>
        <w:t>（</w:t>
      </w:r>
      <w:r>
        <w:t>表</w:t>
      </w:r>
      <w:r>
        <w:rPr>
          <w:rFonts w:eastAsia="宋体" w:hint="eastAsia"/>
          <w:lang w:eastAsia="zh-CN"/>
        </w:rPr>
        <w:t>）</w:t>
      </w:r>
    </w:p>
    <w:p w14:paraId="7F3CD0C4" w14:textId="77777777" w:rsidR="00CC015B" w:rsidRDefault="00000000">
      <w:pPr>
        <w:rPr>
          <w:lang w:eastAsia="zh-CN"/>
        </w:rPr>
      </w:pPr>
      <w:proofErr w:type="spellStart"/>
      <w:proofErr w:type="gramStart"/>
      <w:r>
        <w:t>悖佛</w:t>
      </w:r>
      <w:proofErr w:type="spellEnd"/>
      <w:r>
        <w:rPr>
          <w:rFonts w:eastAsia="宋体" w:hint="eastAsia"/>
          <w:lang w:eastAsia="zh-CN"/>
        </w:rPr>
        <w:t>《</w:t>
      </w:r>
      <w:proofErr w:type="spellStart"/>
      <w:r>
        <w:t>學記</w:t>
      </w:r>
      <w:proofErr w:type="spellEnd"/>
      <w:r>
        <w:rPr>
          <w:rFonts w:eastAsia="宋体" w:hint="eastAsia"/>
          <w:lang w:eastAsia="zh-CN"/>
        </w:rPr>
        <w:t>》</w:t>
      </w:r>
      <w:proofErr w:type="gramEnd"/>
      <w:r>
        <w:t>。</w:t>
      </w:r>
      <w:r>
        <w:rPr>
          <w:lang w:eastAsia="zh-CN"/>
        </w:rPr>
        <w:t>内位</w:t>
      </w:r>
    </w:p>
    <w:p w14:paraId="5B21DF72" w14:textId="77777777" w:rsidR="00CC015B" w:rsidRDefault="00000000">
      <w:pPr>
        <w:rPr>
          <w:lang w:eastAsia="zh-CN"/>
        </w:rPr>
      </w:pPr>
      <w:r>
        <w:rPr>
          <w:lang w:eastAsia="zh-CN"/>
        </w:rPr>
        <w:t>信利</w:t>
      </w:r>
    </w:p>
    <w:p w14:paraId="3D85F626" w14:textId="77777777" w:rsidR="00CC015B" w:rsidRDefault="00000000">
      <w:pPr>
        <w:rPr>
          <w:lang w:eastAsia="zh-CN"/>
        </w:rPr>
      </w:pPr>
      <w:proofErr w:type="gramStart"/>
      <w:r>
        <w:rPr>
          <w:rFonts w:eastAsia="宋体" w:hint="eastAsia"/>
          <w:lang w:eastAsia="zh-CN"/>
        </w:rPr>
        <w:t>【</w:t>
      </w:r>
      <w:r>
        <w:rPr>
          <w:lang w:eastAsia="zh-CN"/>
        </w:rPr>
        <w:t>喪</w:t>
      </w:r>
      <w:proofErr w:type="gramEnd"/>
      <w:r>
        <w:rPr>
          <w:lang w:eastAsia="zh-CN"/>
        </w:rPr>
        <w:t>u</w:t>
      </w:r>
      <w:r>
        <w:rPr>
          <w:rFonts w:eastAsia="宋体" w:hint="eastAsia"/>
          <w:lang w:eastAsia="zh-CN"/>
        </w:rPr>
        <w:t>》</w:t>
      </w:r>
      <w:r>
        <w:rPr>
          <w:lang w:eastAsia="zh-CN"/>
        </w:rPr>
        <w:t>。</w:t>
      </w:r>
    </w:p>
    <w:p w14:paraId="5740F28F" w14:textId="77777777" w:rsidR="00CC015B" w:rsidRDefault="00000000">
      <w:pPr>
        <w:rPr>
          <w:lang w:eastAsia="zh-CN"/>
        </w:rPr>
      </w:pPr>
      <w:proofErr w:type="gramStart"/>
      <w:r>
        <w:rPr>
          <w:lang w:eastAsia="zh-CN"/>
        </w:rPr>
        <w:t>浡</w:t>
      </w:r>
      <w:proofErr w:type="gramEnd"/>
      <w:r>
        <w:rPr>
          <w:lang w:eastAsia="zh-CN"/>
        </w:rPr>
        <w:t>忽</w:t>
      </w:r>
      <w:r>
        <w:rPr>
          <w:rFonts w:eastAsia="宋体" w:hint="eastAsia"/>
          <w:lang w:eastAsia="zh-CN"/>
        </w:rPr>
        <w:t>《</w:t>
      </w:r>
      <w:r>
        <w:rPr>
          <w:lang w:eastAsia="zh-CN"/>
        </w:rPr>
        <w:t>左傳</w:t>
      </w:r>
      <w:r>
        <w:rPr>
          <w:rFonts w:eastAsia="宋体" w:hint="eastAsia"/>
          <w:lang w:eastAsia="zh-CN"/>
        </w:rPr>
        <w:t>•</w:t>
      </w:r>
      <w:r>
        <w:rPr>
          <w:lang w:eastAsia="zh-CN"/>
        </w:rPr>
        <w:t>莊十一年</w:t>
      </w:r>
      <w:r>
        <w:rPr>
          <w:rFonts w:eastAsia="宋体" w:hint="eastAsia"/>
          <w:lang w:eastAsia="zh-CN"/>
        </w:rPr>
        <w:t>》</w:t>
      </w:r>
      <w:r>
        <w:rPr>
          <w:lang w:eastAsia="zh-CN"/>
        </w:rPr>
        <w:t>臧文仲言</w:t>
      </w:r>
    </w:p>
    <w:p w14:paraId="71A64139" w14:textId="77777777" w:rsidR="00CC015B" w:rsidRDefault="00000000">
      <w:r>
        <w:t>。</w:t>
      </w:r>
      <w:proofErr w:type="spellStart"/>
      <w:r>
        <w:t>敲萃匱</w:t>
      </w:r>
      <w:proofErr w:type="spellEnd"/>
    </w:p>
    <w:p w14:paraId="1221096B" w14:textId="77777777" w:rsidR="00CC015B" w:rsidRDefault="00000000">
      <w:r>
        <w:rPr>
          <w:rFonts w:eastAsia="宋体" w:hint="eastAsia"/>
          <w:lang w:eastAsia="zh-CN"/>
        </w:rPr>
        <w:t>《</w:t>
      </w:r>
      <w:proofErr w:type="spellStart"/>
      <w:r>
        <w:t>成九年</w:t>
      </w:r>
      <w:proofErr w:type="spellEnd"/>
      <w:r>
        <w:rPr>
          <w:rFonts w:eastAsia="宋体" w:hint="eastAsia"/>
          <w:lang w:eastAsia="zh-CN"/>
        </w:rPr>
        <w:t>》</w:t>
      </w:r>
      <w:r>
        <w:t>引</w:t>
      </w:r>
      <w:r>
        <w:rPr>
          <w:rFonts w:eastAsia="宋体" w:hint="eastAsia"/>
          <w:lang w:eastAsia="zh-CN"/>
        </w:rPr>
        <w:t>《</w:t>
      </w:r>
      <w:r>
        <w:t>詩</w:t>
      </w:r>
      <w:r>
        <w:rPr>
          <w:rFonts w:eastAsia="宋体" w:hint="eastAsia"/>
          <w:lang w:eastAsia="zh-CN"/>
        </w:rPr>
        <w:t>》</w:t>
      </w:r>
      <w:r>
        <w:t>。</w:t>
      </w:r>
    </w:p>
    <w:p w14:paraId="1872FBF4" w14:textId="77777777" w:rsidR="00CC015B" w:rsidRDefault="00000000">
      <w:proofErr w:type="spellStart"/>
      <w:r>
        <w:t>骨猾捽</w:t>
      </w:r>
      <w:proofErr w:type="spellEnd"/>
    </w:p>
    <w:p w14:paraId="0E388E52" w14:textId="77777777" w:rsidR="00CC015B" w:rsidRDefault="00000000">
      <w:r>
        <w:rPr>
          <w:rFonts w:eastAsia="宋体" w:hint="eastAsia"/>
          <w:lang w:eastAsia="zh-CN"/>
        </w:rPr>
        <w:t>《</w:t>
      </w:r>
      <w:proofErr w:type="spellStart"/>
      <w:r>
        <w:t>晉語一</w:t>
      </w:r>
      <w:proofErr w:type="spellEnd"/>
      <w:r>
        <w:rPr>
          <w:rFonts w:eastAsia="宋体" w:hint="eastAsia"/>
          <w:lang w:eastAsia="zh-CN"/>
        </w:rPr>
        <w:t>》</w:t>
      </w:r>
      <w:proofErr w:type="spellStart"/>
      <w:r>
        <w:t>獻公代驪</w:t>
      </w:r>
      <w:proofErr w:type="spellEnd"/>
    </w:p>
    <w:p w14:paraId="2AB888A0" w14:textId="77777777" w:rsidR="00CC015B" w:rsidRDefault="00000000">
      <w:proofErr w:type="spellStart"/>
      <w:r>
        <w:t>戎卜辭</w:t>
      </w:r>
      <w:proofErr w:type="spellEnd"/>
      <w:r>
        <w:t>。</w:t>
      </w:r>
    </w:p>
    <w:p w14:paraId="045E3BBE" w14:textId="77777777" w:rsidR="00CC015B" w:rsidRDefault="00000000">
      <w:proofErr w:type="spellStart"/>
      <w:r>
        <w:t>物利</w:t>
      </w:r>
      <w:proofErr w:type="spellEnd"/>
    </w:p>
    <w:p w14:paraId="2E26A4CB" w14:textId="77777777" w:rsidR="00CC015B" w:rsidRDefault="00000000">
      <w:r>
        <w:rPr>
          <w:rFonts w:eastAsia="宋体" w:hint="eastAsia"/>
          <w:lang w:eastAsia="zh-CN"/>
        </w:rPr>
        <w:t>《</w:t>
      </w:r>
      <w:proofErr w:type="spellStart"/>
      <w:r>
        <w:t>越語下</w:t>
      </w:r>
      <w:proofErr w:type="spellEnd"/>
      <w:r>
        <w:rPr>
          <w:rFonts w:eastAsia="宋体" w:hint="eastAsia"/>
          <w:lang w:eastAsia="zh-CN"/>
        </w:rPr>
        <w:t>》</w:t>
      </w:r>
      <w:proofErr w:type="gramStart"/>
      <w:r>
        <w:t>范</w:t>
      </w:r>
      <w:proofErr w:type="gramEnd"/>
      <w:r>
        <w:rPr>
          <w:rFonts w:eastAsia="宋体" w:hint="eastAsia"/>
          <w:lang w:eastAsia="zh-CN"/>
        </w:rPr>
        <w:t>【</w:t>
      </w:r>
      <w:proofErr w:type="spellStart"/>
      <w:r>
        <w:t>蠡言</w:t>
      </w:r>
      <w:proofErr w:type="spellEnd"/>
      <w:r>
        <w:rPr>
          <w:rFonts w:eastAsia="宋体" w:hint="eastAsia"/>
          <w:lang w:eastAsia="zh-CN"/>
        </w:rPr>
        <w:t>】</w:t>
      </w:r>
      <w:r>
        <w:t>。</w:t>
      </w:r>
    </w:p>
    <w:p w14:paraId="1B8CBF23" w14:textId="77777777" w:rsidR="00CC015B" w:rsidRDefault="00000000">
      <w:proofErr w:type="spellStart"/>
      <w:r>
        <w:t>世位</w:t>
      </w:r>
      <w:proofErr w:type="spellEnd"/>
    </w:p>
    <w:p w14:paraId="018D6ED2" w14:textId="77777777" w:rsidR="00CC015B" w:rsidRDefault="00000000">
      <w:proofErr w:type="spellStart"/>
      <w:proofErr w:type="gramStart"/>
      <w:r>
        <w:t>弼</w:t>
      </w:r>
      <w:proofErr w:type="gramEnd"/>
      <w:r>
        <w:t>出骨突忽</w:t>
      </w:r>
      <w:proofErr w:type="spellEnd"/>
      <w:r>
        <w:rPr>
          <w:rFonts w:eastAsia="宋体" w:hint="eastAsia"/>
          <w:lang w:eastAsia="zh-CN"/>
        </w:rPr>
        <w:t>《</w:t>
      </w:r>
      <w:proofErr w:type="spellStart"/>
      <w:r>
        <w:t>論語</w:t>
      </w:r>
      <w:proofErr w:type="spellEnd"/>
      <w:r>
        <w:rPr>
          <w:rFonts w:eastAsia="宋体" w:hint="eastAsia"/>
          <w:lang w:eastAsia="zh-CN"/>
        </w:rPr>
        <w:t>》</w:t>
      </w:r>
      <w:r>
        <w:t>。</w:t>
      </w:r>
    </w:p>
    <w:p w14:paraId="29E11E3F" w14:textId="77777777" w:rsidR="00CC015B" w:rsidRDefault="00000000">
      <w:proofErr w:type="spellStart"/>
      <w:r>
        <w:t>類</w:t>
      </w:r>
      <w:proofErr w:type="gramStart"/>
      <w:r>
        <w:t>萃</w:t>
      </w:r>
      <w:proofErr w:type="spellEnd"/>
      <w:proofErr w:type="gramEnd"/>
      <w:r>
        <w:rPr>
          <w:rFonts w:eastAsia="宋体" w:hint="eastAsia"/>
          <w:lang w:eastAsia="zh-CN"/>
        </w:rPr>
        <w:t>《</w:t>
      </w:r>
      <w:r>
        <w:t>孟</w:t>
      </w:r>
    </w:p>
    <w:p w14:paraId="3C5213F4" w14:textId="77777777" w:rsidR="00CC015B" w:rsidRDefault="00000000">
      <w:proofErr w:type="spellStart"/>
      <w:proofErr w:type="gramStart"/>
      <w:r>
        <w:t>慨</w:t>
      </w:r>
      <w:proofErr w:type="gramEnd"/>
      <w:r>
        <w:t>邁</w:t>
      </w:r>
      <w:proofErr w:type="spellEnd"/>
      <w:r>
        <w:rPr>
          <w:rFonts w:eastAsia="宋体" w:hint="eastAsia"/>
          <w:lang w:eastAsia="zh-CN"/>
        </w:rPr>
        <w:t>《</w:t>
      </w:r>
      <w:proofErr w:type="spellStart"/>
      <w:r>
        <w:t>哀郢</w:t>
      </w:r>
      <w:proofErr w:type="spellEnd"/>
      <w:r>
        <w:rPr>
          <w:rFonts w:eastAsia="宋体" w:hint="eastAsia"/>
          <w:lang w:eastAsia="zh-CN"/>
        </w:rPr>
        <w:t>》</w:t>
      </w:r>
      <w:r>
        <w:t>。</w:t>
      </w:r>
    </w:p>
    <w:p w14:paraId="33D45E68" w14:textId="77777777" w:rsidR="00CC015B" w:rsidRDefault="00000000">
      <w:pPr>
        <w:rPr>
          <w:rFonts w:eastAsia="宋体"/>
          <w:lang w:eastAsia="zh-CN"/>
        </w:rPr>
      </w:pPr>
      <w:proofErr w:type="spellStart"/>
      <w:proofErr w:type="gramStart"/>
      <w:r>
        <w:t>汩</w:t>
      </w:r>
      <w:proofErr w:type="gramEnd"/>
      <w:r>
        <w:t>忽</w:t>
      </w:r>
      <w:proofErr w:type="spellEnd"/>
      <w:r>
        <w:rPr>
          <w:rFonts w:eastAsia="宋体" w:hint="eastAsia"/>
          <w:lang w:eastAsia="zh-CN"/>
        </w:rPr>
        <w:t>《</w:t>
      </w:r>
    </w:p>
    <w:p w14:paraId="75368702" w14:textId="77777777" w:rsidR="00CC015B" w:rsidRDefault="00000000">
      <w:proofErr w:type="spellStart"/>
      <w:proofErr w:type="gramStart"/>
      <w:r>
        <w:t>喟</w:t>
      </w:r>
      <w:proofErr w:type="gramEnd"/>
      <w:r>
        <w:t>謂愛類至比</w:t>
      </w:r>
      <w:proofErr w:type="spellEnd"/>
      <w:r>
        <w:rPr>
          <w:rFonts w:eastAsia="宋体" w:hint="eastAsia"/>
          <w:lang w:eastAsia="zh-CN"/>
        </w:rPr>
        <w:t>《</w:t>
      </w:r>
      <w:proofErr w:type="spellStart"/>
      <w:r>
        <w:t>悲回風</w:t>
      </w:r>
      <w:proofErr w:type="spellEnd"/>
      <w:r>
        <w:rPr>
          <w:rFonts w:eastAsia="宋体" w:hint="eastAsia"/>
          <w:lang w:eastAsia="zh-CN"/>
        </w:rPr>
        <w:t>》</w:t>
      </w:r>
      <w:r>
        <w:t>。</w:t>
      </w:r>
    </w:p>
    <w:p w14:paraId="47E63FA7" w14:textId="77777777" w:rsidR="00CC015B" w:rsidRDefault="00000000">
      <w:r>
        <w:t>子</w:t>
      </w:r>
      <w:proofErr w:type="gramStart"/>
      <w:r>
        <w:rPr>
          <w:rFonts w:eastAsia="宋体" w:hint="eastAsia"/>
          <w:lang w:eastAsia="zh-CN"/>
        </w:rPr>
        <w:t>》</w:t>
      </w:r>
      <w:proofErr w:type="gramEnd"/>
      <w:r>
        <w:t>。</w:t>
      </w:r>
      <w:proofErr w:type="spellStart"/>
      <w:r>
        <w:t>繼味飽</w:t>
      </w:r>
      <w:proofErr w:type="spellEnd"/>
    </w:p>
    <w:p w14:paraId="6724C11B" w14:textId="77777777" w:rsidR="00CC015B" w:rsidRDefault="00000000">
      <w:proofErr w:type="spellStart"/>
      <w:r>
        <w:t>反連</w:t>
      </w:r>
      <w:proofErr w:type="spellEnd"/>
    </w:p>
    <w:p w14:paraId="0811280A" w14:textId="77777777" w:rsidR="00CC015B" w:rsidRDefault="00000000">
      <w:r>
        <w:rPr>
          <w:rFonts w:eastAsia="宋体" w:hint="eastAsia"/>
          <w:lang w:eastAsia="zh-CN"/>
        </w:rPr>
        <w:t>《</w:t>
      </w:r>
      <w:r>
        <w:t>蹇</w:t>
      </w:r>
      <w:r>
        <w:rPr>
          <w:rFonts w:eastAsia="宋体" w:hint="eastAsia"/>
          <w:lang w:eastAsia="zh-CN"/>
        </w:rPr>
        <w:t>•</w:t>
      </w:r>
      <w:proofErr w:type="spellStart"/>
      <w:r>
        <w:t>九三</w:t>
      </w:r>
      <w:proofErr w:type="spellEnd"/>
      <w:r>
        <w:rPr>
          <w:rFonts w:eastAsia="宋体" w:hint="eastAsia"/>
          <w:lang w:eastAsia="zh-CN"/>
        </w:rPr>
        <w:t>》</w:t>
      </w:r>
      <w:r>
        <w:t>、</w:t>
      </w:r>
      <w:r>
        <w:rPr>
          <w:rFonts w:eastAsia="宋体" w:hint="eastAsia"/>
          <w:lang w:eastAsia="zh-CN"/>
        </w:rPr>
        <w:t>《</w:t>
      </w:r>
      <w:proofErr w:type="spellStart"/>
      <w:r>
        <w:t>九四</w:t>
      </w:r>
      <w:proofErr w:type="spellEnd"/>
      <w:r>
        <w:rPr>
          <w:rFonts w:eastAsia="宋体" w:hint="eastAsia"/>
          <w:lang w:eastAsia="zh-CN"/>
        </w:rPr>
        <w:t>》</w:t>
      </w:r>
      <w:r>
        <w:t>。</w:t>
      </w:r>
    </w:p>
    <w:p w14:paraId="1539CB72" w14:textId="77777777" w:rsidR="00CC015B" w:rsidRDefault="00000000">
      <w:proofErr w:type="spellStart"/>
      <w:r>
        <w:t>變</w:t>
      </w:r>
      <w:proofErr w:type="gramStart"/>
      <w:r>
        <w:t>變</w:t>
      </w:r>
      <w:proofErr w:type="gramEnd"/>
      <w:r>
        <w:t>面</w:t>
      </w:r>
      <w:proofErr w:type="spellEnd"/>
      <w:r>
        <w:rPr>
          <w:rFonts w:eastAsia="宋体" w:hint="eastAsia"/>
          <w:lang w:eastAsia="zh-CN"/>
        </w:rPr>
        <w:t>《</w:t>
      </w:r>
      <w:r>
        <w:t>萃。</w:t>
      </w:r>
    </w:p>
    <w:p w14:paraId="653E96A6" w14:textId="77777777" w:rsidR="00CC015B" w:rsidRDefault="00000000">
      <w:pPr>
        <w:rPr>
          <w:rFonts w:eastAsia="宋体"/>
          <w:lang w:eastAsia="zh-CN"/>
        </w:rPr>
      </w:pPr>
      <w:proofErr w:type="spellStart"/>
      <w:r>
        <w:lastRenderedPageBreak/>
        <w:t>園</w:t>
      </w:r>
      <w:proofErr w:type="gramStart"/>
      <w:r>
        <w:t>戔</w:t>
      </w:r>
      <w:proofErr w:type="spellEnd"/>
      <w:proofErr w:type="gramEnd"/>
      <w:r>
        <w:rPr>
          <w:rFonts w:eastAsia="宋体" w:hint="eastAsia"/>
          <w:lang w:eastAsia="zh-CN"/>
        </w:rPr>
        <w:t>《</w:t>
      </w:r>
    </w:p>
    <w:p w14:paraId="2D264E06" w14:textId="77777777" w:rsidR="00CC015B" w:rsidRDefault="00000000">
      <w:proofErr w:type="spellStart"/>
      <w:r>
        <w:t>桓邅班班班連</w:t>
      </w:r>
      <w:proofErr w:type="spellEnd"/>
    </w:p>
    <w:p w14:paraId="318C0F5A" w14:textId="77777777" w:rsidR="00CC015B" w:rsidRDefault="00000000">
      <w:proofErr w:type="gramStart"/>
      <w:r>
        <w:rPr>
          <w:rFonts w:eastAsia="宋体" w:hint="eastAsia"/>
          <w:lang w:eastAsia="zh-CN"/>
        </w:rPr>
        <w:t>《</w:t>
      </w:r>
      <w:proofErr w:type="spellStart"/>
      <w:proofErr w:type="gramEnd"/>
      <w:r>
        <w:t>易《屯</w:t>
      </w:r>
      <w:proofErr w:type="spellEnd"/>
      <w:r>
        <w:rPr>
          <w:rFonts w:eastAsia="宋体" w:hint="eastAsia"/>
          <w:lang w:eastAsia="zh-CN"/>
        </w:rPr>
        <w:t>》</w:t>
      </w:r>
      <w:r>
        <w:t>。</w:t>
      </w:r>
    </w:p>
    <w:p w14:paraId="6535BAFF" w14:textId="77777777" w:rsidR="00CC015B" w:rsidRDefault="00000000">
      <w:pPr>
        <w:rPr>
          <w:rFonts w:eastAsia="宋体"/>
          <w:lang w:eastAsia="zh-CN"/>
        </w:rPr>
      </w:pPr>
      <w:proofErr w:type="spellStart"/>
      <w:proofErr w:type="gramStart"/>
      <w:r>
        <w:t>皤</w:t>
      </w:r>
      <w:proofErr w:type="gramEnd"/>
      <w:r>
        <w:t>翰</w:t>
      </w:r>
      <w:proofErr w:type="spellEnd"/>
      <w:r>
        <w:rPr>
          <w:rFonts w:eastAsia="宋体" w:hint="eastAsia"/>
          <w:lang w:eastAsia="zh-CN"/>
        </w:rPr>
        <w:t>《</w:t>
      </w:r>
    </w:p>
    <w:p w14:paraId="5953B788" w14:textId="77777777" w:rsidR="00CC015B" w:rsidRDefault="00000000">
      <w:r>
        <w:t>實</w:t>
      </w:r>
    </w:p>
    <w:p w14:paraId="7BB4AFA6" w14:textId="77777777" w:rsidR="00CC015B" w:rsidRDefault="00000000">
      <w:proofErr w:type="spellStart"/>
      <w:r>
        <w:t>九五</w:t>
      </w:r>
      <w:proofErr w:type="spellEnd"/>
      <w:proofErr w:type="gramStart"/>
      <w:r>
        <w:rPr>
          <w:rFonts w:eastAsia="宋体" w:hint="eastAsia"/>
          <w:lang w:eastAsia="zh-CN"/>
        </w:rPr>
        <w:t>》</w:t>
      </w:r>
      <w:proofErr w:type="gramEnd"/>
      <w:r>
        <w:t>、</w:t>
      </w:r>
      <w:r>
        <w:rPr>
          <w:rFonts w:eastAsia="宋体" w:hint="eastAsia"/>
          <w:lang w:eastAsia="zh-CN"/>
        </w:rPr>
        <w:t>《</w:t>
      </w:r>
      <w:proofErr w:type="spellStart"/>
      <w:r>
        <w:t>上六</w:t>
      </w:r>
      <w:proofErr w:type="spellEnd"/>
      <w:r>
        <w:rPr>
          <w:rFonts w:eastAsia="宋体" w:hint="eastAsia"/>
          <w:lang w:eastAsia="zh-CN"/>
        </w:rPr>
        <w:t>》</w:t>
      </w:r>
      <w:r>
        <w:t>。</w:t>
      </w:r>
    </w:p>
    <w:p w14:paraId="5DC36BF0" w14:textId="77777777" w:rsidR="00CC015B" w:rsidRDefault="00000000">
      <w:proofErr w:type="spellStart"/>
      <w:r>
        <w:t>干言</w:t>
      </w:r>
      <w:proofErr w:type="spellEnd"/>
      <w:r>
        <w:rPr>
          <w:rFonts w:eastAsia="宋体" w:hint="eastAsia"/>
          <w:lang w:eastAsia="zh-CN"/>
        </w:rPr>
        <w:t>《</w:t>
      </w:r>
      <w:r>
        <w:t>漸</w:t>
      </w:r>
      <w:r>
        <w:rPr>
          <w:rFonts w:eastAsia="宋体" w:hint="eastAsia"/>
          <w:lang w:eastAsia="zh-CN"/>
        </w:rPr>
        <w:t>》</w:t>
      </w:r>
      <w:r>
        <w:t>。</w:t>
      </w:r>
    </w:p>
    <w:p w14:paraId="2D10C11D" w14:textId="77777777" w:rsidR="00CC015B" w:rsidRDefault="00000000">
      <w:proofErr w:type="spellStart"/>
      <w:proofErr w:type="gramStart"/>
      <w:r>
        <w:t>磐</w:t>
      </w:r>
      <w:proofErr w:type="gramEnd"/>
      <w:r>
        <w:t>衎難前</w:t>
      </w:r>
      <w:proofErr w:type="spellEnd"/>
      <w:r>
        <w:rPr>
          <w:rFonts w:eastAsia="宋体" w:hint="eastAsia"/>
          <w:lang w:eastAsia="zh-CN"/>
        </w:rPr>
        <w:t>《</w:t>
      </w:r>
      <w:proofErr w:type="spellStart"/>
      <w:r>
        <w:t>蹇。象傳</w:t>
      </w:r>
      <w:proofErr w:type="spellEnd"/>
      <w:r>
        <w:rPr>
          <w:rFonts w:eastAsia="宋体" w:hint="eastAsia"/>
          <w:lang w:eastAsia="zh-CN"/>
        </w:rPr>
        <w:t>》</w:t>
      </w:r>
      <w:r>
        <w:t>。</w:t>
      </w:r>
    </w:p>
    <w:p w14:paraId="76CD30BA" w14:textId="77777777" w:rsidR="00CC015B" w:rsidRDefault="00000000">
      <w:proofErr w:type="spellStart"/>
      <w:r>
        <w:t>順實巽順</w:t>
      </w:r>
      <w:proofErr w:type="spellEnd"/>
    </w:p>
    <w:p w14:paraId="38D33C71" w14:textId="77777777" w:rsidR="00CC015B" w:rsidRDefault="00000000">
      <w:r>
        <w:rPr>
          <w:rFonts w:eastAsia="宋体" w:hint="eastAsia"/>
          <w:lang w:eastAsia="zh-CN"/>
        </w:rPr>
        <w:t>《</w:t>
      </w:r>
      <w:proofErr w:type="spellStart"/>
      <w:r>
        <w:t>蒙。象傳</w:t>
      </w:r>
      <w:proofErr w:type="spellEnd"/>
      <w:r>
        <w:rPr>
          <w:rFonts w:eastAsia="宋体" w:hint="eastAsia"/>
          <w:lang w:eastAsia="zh-CN"/>
        </w:rPr>
        <w:t>》</w:t>
      </w:r>
      <w:r>
        <w:t>。</w:t>
      </w:r>
    </w:p>
    <w:p w14:paraId="1AC2920C" w14:textId="77777777" w:rsidR="00CC015B" w:rsidRDefault="00000000">
      <w:proofErr w:type="spellStart"/>
      <w:r>
        <w:t>願亂</w:t>
      </w:r>
      <w:proofErr w:type="spellEnd"/>
    </w:p>
    <w:p w14:paraId="3569856A" w14:textId="77777777" w:rsidR="00CC015B" w:rsidRDefault="00000000">
      <w:pPr>
        <w:rPr>
          <w:rFonts w:eastAsia="宋体"/>
          <w:lang w:eastAsia="zh-CN"/>
        </w:rPr>
      </w:pPr>
      <w:proofErr w:type="spellStart"/>
      <w:r>
        <w:t>順願</w:t>
      </w:r>
      <w:proofErr w:type="spellEnd"/>
      <w:r>
        <w:rPr>
          <w:rFonts w:eastAsia="宋体" w:hint="eastAsia"/>
          <w:lang w:eastAsia="zh-CN"/>
        </w:rPr>
        <w:t>《</w:t>
      </w:r>
    </w:p>
    <w:p w14:paraId="2C30100C" w14:textId="77777777" w:rsidR="00CC015B" w:rsidRDefault="00000000">
      <w:proofErr w:type="spellStart"/>
      <w:r>
        <w:t>變願</w:t>
      </w:r>
      <w:proofErr w:type="spellEnd"/>
      <w:r>
        <w:rPr>
          <w:rFonts w:eastAsia="宋体" w:hint="eastAsia"/>
          <w:lang w:eastAsia="zh-CN"/>
        </w:rPr>
        <w:t>《</w:t>
      </w:r>
      <w:proofErr w:type="spellStart"/>
      <w:r>
        <w:t>中孚</w:t>
      </w:r>
      <w:proofErr w:type="spellEnd"/>
      <w:r>
        <w:rPr>
          <w:rFonts w:eastAsia="宋体" w:hint="eastAsia"/>
          <w:lang w:eastAsia="zh-CN"/>
        </w:rPr>
        <w:t>》</w:t>
      </w:r>
      <w:r>
        <w:t>。言</w:t>
      </w:r>
    </w:p>
    <w:p w14:paraId="4AE45C59" w14:textId="77777777" w:rsidR="00CC015B" w:rsidRDefault="00000000">
      <w:proofErr w:type="spellStart"/>
      <w:r>
        <w:t>願願亂</w:t>
      </w:r>
      <w:proofErr w:type="spellEnd"/>
    </w:p>
    <w:p w14:paraId="35B7A0D1" w14:textId="77777777" w:rsidR="00CC015B" w:rsidRDefault="00000000">
      <w:pPr>
        <w:rPr>
          <w:rFonts w:eastAsia="宋体"/>
          <w:lang w:eastAsia="zh-CN"/>
        </w:rPr>
      </w:pPr>
      <w:proofErr w:type="spellStart"/>
      <w:r>
        <w:t>亂變</w:t>
      </w:r>
      <w:proofErr w:type="gramStart"/>
      <w:r>
        <w:t>巽</w:t>
      </w:r>
      <w:proofErr w:type="spellEnd"/>
      <w:proofErr w:type="gramEnd"/>
      <w:r>
        <w:rPr>
          <w:rFonts w:eastAsia="宋体" w:hint="eastAsia"/>
          <w:lang w:eastAsia="zh-CN"/>
        </w:rPr>
        <w:t>《</w:t>
      </w:r>
    </w:p>
    <w:p w14:paraId="60A14DA3" w14:textId="77777777" w:rsidR="00CC015B" w:rsidRDefault="00000000">
      <w:proofErr w:type="spellStart"/>
      <w:r>
        <w:t>巽願亂</w:t>
      </w:r>
      <w:proofErr w:type="spellEnd"/>
    </w:p>
    <w:p w14:paraId="272C4CA5" w14:textId="77777777" w:rsidR="00CC015B" w:rsidRDefault="00000000">
      <w:proofErr w:type="spellStart"/>
      <w:r>
        <w:t>變巽</w:t>
      </w:r>
      <w:proofErr w:type="spellEnd"/>
    </w:p>
    <w:p w14:paraId="69851507" w14:textId="77777777" w:rsidR="00CC015B" w:rsidRDefault="00000000">
      <w:proofErr w:type="spellStart"/>
      <w:r>
        <w:t>蘭變倦</w:t>
      </w:r>
      <w:proofErr w:type="spellEnd"/>
    </w:p>
    <w:p w14:paraId="3184AB80" w14:textId="77777777" w:rsidR="00CC015B" w:rsidRDefault="00000000">
      <w:proofErr w:type="spellStart"/>
      <w:r>
        <w:t>遠遷言見言遷</w:t>
      </w:r>
      <w:proofErr w:type="spellEnd"/>
    </w:p>
    <w:p w14:paraId="49B40DF0" w14:textId="77777777" w:rsidR="00CC015B" w:rsidRDefault="00000000">
      <w:r>
        <w:rPr>
          <w:rFonts w:eastAsia="宋体" w:hint="eastAsia"/>
          <w:lang w:eastAsia="zh-CN"/>
        </w:rPr>
        <w:t>“</w:t>
      </w:r>
      <w:proofErr w:type="spellStart"/>
      <w:r>
        <w:t>八卦以</w:t>
      </w:r>
      <w:proofErr w:type="gramStart"/>
      <w:r>
        <w:t>象</w:t>
      </w:r>
      <w:proofErr w:type="gramEnd"/>
      <w:r>
        <w:t>告</w:t>
      </w:r>
      <w:proofErr w:type="spellEnd"/>
      <w:r>
        <w:rPr>
          <w:rFonts w:eastAsia="宋体" w:hint="eastAsia"/>
          <w:lang w:eastAsia="zh-CN"/>
        </w:rPr>
        <w:t>”</w:t>
      </w:r>
      <w:proofErr w:type="spellStart"/>
      <w:r>
        <w:t>五句</w:t>
      </w:r>
      <w:proofErr w:type="spellEnd"/>
      <w:r>
        <w:t>。</w:t>
      </w:r>
    </w:p>
    <w:p w14:paraId="1B87921F" w14:textId="77777777" w:rsidR="00CC015B" w:rsidRDefault="00000000">
      <w:proofErr w:type="spellStart"/>
      <w:r>
        <w:t>爛反</w:t>
      </w:r>
      <w:proofErr w:type="spellEnd"/>
    </w:p>
    <w:p w14:paraId="3AFD7240" w14:textId="77777777" w:rsidR="00CC015B" w:rsidRDefault="00000000">
      <w:r>
        <w:rPr>
          <w:rFonts w:eastAsia="宋体" w:hint="eastAsia"/>
          <w:lang w:eastAsia="zh-CN"/>
        </w:rPr>
        <w:t>《</w:t>
      </w:r>
      <w:proofErr w:type="spellStart"/>
      <w:r>
        <w:t>雜卦傳</w:t>
      </w:r>
      <w:proofErr w:type="spellEnd"/>
      <w:r>
        <w:rPr>
          <w:rFonts w:eastAsia="宋体" w:hint="eastAsia"/>
          <w:lang w:eastAsia="zh-CN"/>
        </w:rPr>
        <w:t>》</w:t>
      </w:r>
      <w:r>
        <w:t>。</w:t>
      </w:r>
    </w:p>
    <w:p w14:paraId="2814C390" w14:textId="77777777" w:rsidR="00CC015B" w:rsidRDefault="00000000">
      <w:proofErr w:type="spellStart"/>
      <w:r>
        <w:t>緩難同上</w:t>
      </w:r>
      <w:proofErr w:type="spellEnd"/>
      <w:r>
        <w:t>。</w:t>
      </w:r>
    </w:p>
    <w:p w14:paraId="3F9F3BA3" w14:textId="77777777" w:rsidR="00CC015B" w:rsidRDefault="00000000">
      <w:proofErr w:type="spellStart"/>
      <w:r>
        <w:t>膊縣</w:t>
      </w:r>
      <w:proofErr w:type="spellEnd"/>
    </w:p>
    <w:p w14:paraId="5ABFAB43" w14:textId="77777777" w:rsidR="00CC015B" w:rsidRDefault="00000000">
      <w:proofErr w:type="spellStart"/>
      <w:r>
        <w:t>彈蜎搏弦環環言愆鞶</w:t>
      </w:r>
      <w:proofErr w:type="spellEnd"/>
    </w:p>
    <w:p w14:paraId="061A1B62" w14:textId="77777777" w:rsidR="00CC015B" w:rsidRDefault="00000000">
      <w:r>
        <w:rPr>
          <w:rFonts w:eastAsia="宋体" w:hint="eastAsia"/>
          <w:lang w:eastAsia="zh-CN"/>
        </w:rPr>
        <w:lastRenderedPageBreak/>
        <w:t>《</w:t>
      </w:r>
      <w:proofErr w:type="spellStart"/>
      <w:r>
        <w:t>儀禮</w:t>
      </w:r>
      <w:proofErr w:type="spellEnd"/>
      <w:r>
        <w:rPr>
          <w:rFonts w:eastAsia="宋体" w:hint="eastAsia"/>
          <w:lang w:eastAsia="zh-CN"/>
        </w:rPr>
        <w:t>•</w:t>
      </w:r>
      <w:proofErr w:type="spellStart"/>
      <w:r>
        <w:t>士昏禮記</w:t>
      </w:r>
      <w:proofErr w:type="spellEnd"/>
      <w:r>
        <w:rPr>
          <w:rFonts w:eastAsia="宋体" w:hint="eastAsia"/>
          <w:lang w:eastAsia="zh-CN"/>
        </w:rPr>
        <w:t>》</w:t>
      </w:r>
      <w:r>
        <w:t>。</w:t>
      </w:r>
    </w:p>
    <w:p w14:paraId="3299439D" w14:textId="77777777" w:rsidR="00CC015B" w:rsidRDefault="00000000">
      <w:proofErr w:type="spellStart"/>
      <w:r>
        <w:t>然善</w:t>
      </w:r>
      <w:proofErr w:type="spellEnd"/>
    </w:p>
    <w:p w14:paraId="3CC39CAD" w14:textId="77777777" w:rsidR="00CC015B" w:rsidRDefault="00000000">
      <w:proofErr w:type="gramStart"/>
      <w:r>
        <w:rPr>
          <w:rFonts w:eastAsia="宋体" w:hint="eastAsia"/>
          <w:lang w:eastAsia="zh-CN"/>
        </w:rPr>
        <w:t>《</w:t>
      </w:r>
      <w:proofErr w:type="spellStart"/>
      <w:proofErr w:type="gramEnd"/>
      <w:r>
        <w:t>大戴禮</w:t>
      </w:r>
      <w:proofErr w:type="spellEnd"/>
      <w:r>
        <w:rPr>
          <w:rFonts w:eastAsia="宋体" w:hint="eastAsia"/>
          <w:lang w:eastAsia="zh-CN"/>
        </w:rPr>
        <w:t>•</w:t>
      </w:r>
      <w:proofErr w:type="spellStart"/>
      <w:r>
        <w:t>哀公問</w:t>
      </w:r>
      <w:proofErr w:type="spellEnd"/>
    </w:p>
    <w:p w14:paraId="375E6CFE" w14:textId="77777777" w:rsidR="00CC015B" w:rsidRDefault="00000000">
      <w:proofErr w:type="spellStart"/>
      <w:r>
        <w:t>五義</w:t>
      </w:r>
      <w:proofErr w:type="spellEnd"/>
      <w:proofErr w:type="gramStart"/>
      <w:r>
        <w:rPr>
          <w:rFonts w:eastAsia="宋体" w:hint="eastAsia"/>
          <w:lang w:eastAsia="zh-CN"/>
        </w:rPr>
        <w:t>》</w:t>
      </w:r>
      <w:proofErr w:type="gramEnd"/>
      <w:r>
        <w:t>。</w:t>
      </w:r>
    </w:p>
    <w:p w14:paraId="3C882570" w14:textId="77777777" w:rsidR="00CC015B" w:rsidRDefault="00000000">
      <w:proofErr w:type="spellStart"/>
      <w:r>
        <w:t>貫然</w:t>
      </w:r>
      <w:proofErr w:type="spellEnd"/>
      <w:r>
        <w:rPr>
          <w:rFonts w:eastAsia="宋体" w:hint="eastAsia"/>
          <w:lang w:eastAsia="zh-CN"/>
        </w:rPr>
        <w:t>《</w:t>
      </w:r>
      <w:proofErr w:type="spellStart"/>
      <w:r>
        <w:t>保傅</w:t>
      </w:r>
      <w:proofErr w:type="spellEnd"/>
      <w:r>
        <w:rPr>
          <w:rFonts w:eastAsia="宋体" w:hint="eastAsia"/>
          <w:lang w:eastAsia="zh-CN"/>
        </w:rPr>
        <w:t>》</w:t>
      </w:r>
      <w:r>
        <w:t>。</w:t>
      </w:r>
    </w:p>
    <w:p w14:paraId="4E11195F" w14:textId="77777777" w:rsidR="00CC015B" w:rsidRDefault="00000000">
      <w:proofErr w:type="spellStart"/>
      <w:r>
        <w:t>殘然</w:t>
      </w:r>
      <w:proofErr w:type="spellEnd"/>
      <w:r>
        <w:rPr>
          <w:rFonts w:eastAsia="宋体" w:hint="eastAsia"/>
          <w:lang w:eastAsia="zh-CN"/>
        </w:rPr>
        <w:t>《</w:t>
      </w:r>
      <w:proofErr w:type="spellStart"/>
      <w:r>
        <w:t>武王踐阼</w:t>
      </w:r>
      <w:proofErr w:type="spellEnd"/>
      <w:r>
        <w:rPr>
          <w:rFonts w:eastAsia="宋体" w:hint="eastAsia"/>
          <w:lang w:eastAsia="zh-CN"/>
        </w:rPr>
        <w:t>》</w:t>
      </w:r>
      <w:r>
        <w:t>篇。</w:t>
      </w:r>
    </w:p>
    <w:p w14:paraId="010729A2" w14:textId="77777777" w:rsidR="00CC015B" w:rsidRDefault="00000000">
      <w:proofErr w:type="spellStart"/>
      <w:r>
        <w:t>安</w:t>
      </w:r>
      <w:proofErr w:type="gramStart"/>
      <w:r>
        <w:t>煩</w:t>
      </w:r>
      <w:proofErr w:type="spellEnd"/>
      <w:proofErr w:type="gramEnd"/>
      <w:r>
        <w:rPr>
          <w:rFonts w:eastAsia="宋体" w:hint="eastAsia"/>
          <w:lang w:eastAsia="zh-CN"/>
        </w:rPr>
        <w:t>《</w:t>
      </w:r>
      <w:proofErr w:type="spellStart"/>
      <w:r>
        <w:t>文王官人</w:t>
      </w:r>
      <w:proofErr w:type="spellEnd"/>
      <w:r>
        <w:rPr>
          <w:rFonts w:eastAsia="宋体" w:hint="eastAsia"/>
          <w:lang w:eastAsia="zh-CN"/>
        </w:rPr>
        <w:t>》</w:t>
      </w:r>
      <w:r>
        <w:t>篇</w:t>
      </w:r>
      <w:r>
        <w:rPr>
          <w:rFonts w:eastAsia="宋体" w:hint="eastAsia"/>
          <w:lang w:eastAsia="zh-CN"/>
        </w:rPr>
        <w:t>“</w:t>
      </w:r>
      <w:r>
        <w:t>質色</w:t>
      </w:r>
      <w:proofErr w:type="gramStart"/>
      <w:r>
        <w:t>皓然固</w:t>
      </w:r>
      <w:proofErr w:type="gramEnd"/>
      <w:r>
        <w:t>心安</w:t>
      </w:r>
      <w:r>
        <w:t>1</w:t>
      </w:r>
      <w:r>
        <w:t>二句。善散</w:t>
      </w:r>
    </w:p>
    <w:p w14:paraId="0AD4D058" w14:textId="77777777" w:rsidR="00CC015B" w:rsidRDefault="00000000">
      <w:proofErr w:type="spellStart"/>
      <w:r>
        <w:t>遠短</w:t>
      </w:r>
      <w:proofErr w:type="spellEnd"/>
    </w:p>
    <w:p w14:paraId="2149850E" w14:textId="77777777" w:rsidR="00CC015B" w:rsidRDefault="00000000">
      <w:r>
        <w:rPr>
          <w:rFonts w:eastAsia="宋体" w:hint="eastAsia"/>
          <w:lang w:eastAsia="zh-CN"/>
        </w:rPr>
        <w:t>《</w:t>
      </w:r>
      <w:proofErr w:type="spellStart"/>
      <w:r>
        <w:t>樂記</w:t>
      </w:r>
      <w:proofErr w:type="spellEnd"/>
      <w:r>
        <w:rPr>
          <w:rFonts w:eastAsia="宋体" w:hint="eastAsia"/>
          <w:lang w:eastAsia="zh-CN"/>
        </w:rPr>
        <w:t>》</w:t>
      </w:r>
      <w:r>
        <w:t>。</w:t>
      </w:r>
    </w:p>
    <w:p w14:paraId="1C823B33" w14:textId="77777777" w:rsidR="00CC015B" w:rsidRDefault="00000000">
      <w:proofErr w:type="spellStart"/>
      <w:r>
        <w:t>前安顔言飯</w:t>
      </w:r>
      <w:proofErr w:type="gramStart"/>
      <w:r>
        <w:t>飯班卷</w:t>
      </w:r>
      <w:proofErr w:type="spellEnd"/>
      <w:proofErr w:type="gramEnd"/>
      <w:r>
        <w:rPr>
          <w:rFonts w:eastAsia="宋体" w:hint="eastAsia"/>
          <w:lang w:eastAsia="zh-CN"/>
        </w:rPr>
        <w:t>《</w:t>
      </w:r>
      <w:proofErr w:type="spellStart"/>
      <w:r>
        <w:t>檀弓下</w:t>
      </w:r>
      <w:proofErr w:type="spellEnd"/>
      <w:r>
        <w:rPr>
          <w:rFonts w:eastAsia="宋体" w:hint="eastAsia"/>
          <w:lang w:eastAsia="zh-CN"/>
        </w:rPr>
        <w:t>》</w:t>
      </w:r>
      <w:r>
        <w:t>。</w:t>
      </w:r>
    </w:p>
    <w:p w14:paraId="4B25CBD6" w14:textId="77777777" w:rsidR="00CC015B" w:rsidRDefault="00000000">
      <w:proofErr w:type="spellStart"/>
      <w:r>
        <w:t>鼉黿</w:t>
      </w:r>
      <w:proofErr w:type="spellEnd"/>
      <w:r>
        <w:rPr>
          <w:rFonts w:eastAsia="宋体" w:hint="eastAsia"/>
          <w:lang w:eastAsia="zh-CN"/>
        </w:rPr>
        <w:t>《</w:t>
      </w:r>
      <w:proofErr w:type="spellStart"/>
      <w:r>
        <w:t>月令</w:t>
      </w:r>
      <w:proofErr w:type="spellEnd"/>
      <w:r>
        <w:rPr>
          <w:rFonts w:eastAsia="宋体" w:hint="eastAsia"/>
          <w:lang w:eastAsia="zh-CN"/>
        </w:rPr>
        <w:t>》</w:t>
      </w:r>
      <w:r>
        <w:t>。</w:t>
      </w:r>
    </w:p>
    <w:p w14:paraId="0409AAB3" w14:textId="77777777" w:rsidR="00CC015B" w:rsidRDefault="00000000">
      <w:proofErr w:type="spellStart"/>
      <w:r>
        <w:t>安顯</w:t>
      </w:r>
      <w:proofErr w:type="spellEnd"/>
    </w:p>
    <w:p w14:paraId="01E637A6" w14:textId="77777777" w:rsidR="00CC015B" w:rsidRDefault="00000000">
      <w:r>
        <w:rPr>
          <w:rFonts w:eastAsia="宋体" w:hint="eastAsia"/>
          <w:lang w:eastAsia="zh-CN"/>
        </w:rPr>
        <w:t>《</w:t>
      </w:r>
      <w:proofErr w:type="spellStart"/>
      <w:r>
        <w:t>禮運</w:t>
      </w:r>
      <w:proofErr w:type="spellEnd"/>
      <w:r>
        <w:rPr>
          <w:rFonts w:eastAsia="宋体" w:hint="eastAsia"/>
          <w:lang w:eastAsia="zh-CN"/>
        </w:rPr>
        <w:t>》</w:t>
      </w:r>
      <w:r>
        <w:t>。</w:t>
      </w:r>
    </w:p>
    <w:p w14:paraId="77F18BA1" w14:textId="77777777" w:rsidR="00CC015B" w:rsidRDefault="00000000">
      <w:proofErr w:type="spellStart"/>
      <w:proofErr w:type="gramStart"/>
      <w:r>
        <w:t>建援</w:t>
      </w:r>
      <w:proofErr w:type="spellEnd"/>
      <w:r>
        <w:rPr>
          <w:rFonts w:eastAsia="宋体" w:hint="eastAsia"/>
          <w:lang w:eastAsia="zh-CN"/>
        </w:rPr>
        <w:t>《</w:t>
      </w:r>
      <w:r>
        <w:t>左</w:t>
      </w:r>
      <w:r>
        <w:rPr>
          <w:rFonts w:eastAsia="宋体" w:hint="eastAsia"/>
          <w:lang w:eastAsia="zh-CN"/>
        </w:rPr>
        <w:t>•</w:t>
      </w:r>
      <w:proofErr w:type="spellStart"/>
      <w:r>
        <w:t>文五</w:t>
      </w:r>
      <w:proofErr w:type="spellEnd"/>
      <w:r>
        <w:rPr>
          <w:rFonts w:eastAsia="宋体" w:hint="eastAsia"/>
          <w:lang w:eastAsia="zh-CN"/>
        </w:rPr>
        <w:t>》</w:t>
      </w:r>
      <w:proofErr w:type="gramEnd"/>
      <w:r>
        <w:t>。</w:t>
      </w:r>
    </w:p>
    <w:p w14:paraId="0886A5C4" w14:textId="77777777" w:rsidR="00CC015B" w:rsidRDefault="00000000">
      <w:proofErr w:type="spellStart"/>
      <w:r>
        <w:t>亂難</w:t>
      </w:r>
      <w:proofErr w:type="spellEnd"/>
      <w:r>
        <w:rPr>
          <w:rFonts w:eastAsia="宋体" w:hint="eastAsia"/>
          <w:lang w:eastAsia="zh-CN"/>
        </w:rPr>
        <w:t>《</w:t>
      </w:r>
      <w:proofErr w:type="spellStart"/>
      <w:r>
        <w:t>緇衣</w:t>
      </w:r>
      <w:proofErr w:type="spellEnd"/>
      <w:r>
        <w:rPr>
          <w:rFonts w:eastAsia="宋体" w:hint="eastAsia"/>
          <w:lang w:eastAsia="zh-CN"/>
        </w:rPr>
        <w:t>》</w:t>
      </w:r>
      <w:r>
        <w:t>。</w:t>
      </w:r>
    </w:p>
    <w:p w14:paraId="30920794" w14:textId="77777777" w:rsidR="00CC015B" w:rsidRDefault="00000000">
      <w:pPr>
        <w:rPr>
          <w:rFonts w:eastAsia="宋体"/>
          <w:lang w:eastAsia="zh-CN"/>
        </w:rPr>
      </w:pPr>
      <w:proofErr w:type="spellStart"/>
      <w:r>
        <w:t>倦變亂</w:t>
      </w:r>
      <w:proofErr w:type="spellEnd"/>
      <w:r>
        <w:rPr>
          <w:rFonts w:eastAsia="宋体" w:hint="eastAsia"/>
          <w:lang w:eastAsia="zh-CN"/>
        </w:rPr>
        <w:t>《</w:t>
      </w:r>
    </w:p>
    <w:p w14:paraId="6D397528" w14:textId="77777777" w:rsidR="00CC015B" w:rsidRDefault="00000000">
      <w:proofErr w:type="spellStart"/>
      <w:proofErr w:type="gramStart"/>
      <w:r>
        <w:t>旦</w:t>
      </w:r>
      <w:proofErr w:type="gramEnd"/>
      <w:r>
        <w:t>患</w:t>
      </w:r>
      <w:proofErr w:type="spellEnd"/>
      <w:r>
        <w:rPr>
          <w:rFonts w:eastAsia="宋体" w:hint="eastAsia"/>
          <w:lang w:eastAsia="zh-CN"/>
        </w:rPr>
        <w:t>《</w:t>
      </w:r>
      <w:proofErr w:type="spellStart"/>
      <w:r>
        <w:t>坊記</w:t>
      </w:r>
      <w:proofErr w:type="spellEnd"/>
      <w:r>
        <w:rPr>
          <w:rFonts w:eastAsia="宋体" w:hint="eastAsia"/>
          <w:lang w:eastAsia="zh-CN"/>
        </w:rPr>
        <w:t>》</w:t>
      </w:r>
      <w:r>
        <w:t>。</w:t>
      </w:r>
    </w:p>
    <w:p w14:paraId="505068CE" w14:textId="77777777" w:rsidR="00CC015B" w:rsidRDefault="00000000">
      <w:proofErr w:type="spellStart"/>
      <w:r>
        <w:t>忿倦怨難賤</w:t>
      </w:r>
      <w:proofErr w:type="spellEnd"/>
    </w:p>
    <w:p w14:paraId="37D1889E" w14:textId="77777777" w:rsidR="00CC015B" w:rsidRDefault="00000000">
      <w:pPr>
        <w:rPr>
          <w:rFonts w:eastAsia="宋体"/>
          <w:lang w:eastAsia="zh-CN"/>
        </w:rPr>
      </w:pPr>
      <w:proofErr w:type="spellStart"/>
      <w:proofErr w:type="gramStart"/>
      <w:r>
        <w:t>愆</w:t>
      </w:r>
      <w:proofErr w:type="gramEnd"/>
      <w:r>
        <w:t>言</w:t>
      </w:r>
      <w:proofErr w:type="spellEnd"/>
      <w:r>
        <w:rPr>
          <w:rFonts w:eastAsia="宋体" w:hint="eastAsia"/>
          <w:lang w:eastAsia="zh-CN"/>
        </w:rPr>
        <w:t>《</w:t>
      </w:r>
    </w:p>
    <w:p w14:paraId="7C72F0CF" w14:textId="77777777" w:rsidR="00CC015B" w:rsidRDefault="00000000">
      <w:proofErr w:type="spellStart"/>
      <w:r>
        <w:t>卵蝝反閒</w:t>
      </w:r>
      <w:proofErr w:type="spellEnd"/>
    </w:p>
    <w:p w14:paraId="608D261D" w14:textId="77777777" w:rsidR="00CC015B" w:rsidRDefault="00000000">
      <w:r>
        <w:rPr>
          <w:rFonts w:eastAsia="宋体" w:hint="eastAsia"/>
          <w:lang w:eastAsia="zh-CN"/>
        </w:rPr>
        <w:t>《</w:t>
      </w:r>
      <w:proofErr w:type="spellStart"/>
      <w:r>
        <w:t>越語下</w:t>
      </w:r>
      <w:proofErr w:type="spellEnd"/>
      <w:r>
        <w:rPr>
          <w:rFonts w:eastAsia="宋体" w:hint="eastAsia"/>
          <w:lang w:eastAsia="zh-CN"/>
        </w:rPr>
        <w:t>》</w:t>
      </w:r>
      <w:proofErr w:type="gramStart"/>
      <w:r>
        <w:t>范</w:t>
      </w:r>
      <w:proofErr w:type="gramEnd"/>
      <w:r>
        <w:rPr>
          <w:rFonts w:eastAsia="宋体" w:hint="eastAsia"/>
          <w:lang w:eastAsia="zh-CN"/>
        </w:rPr>
        <w:t>【</w:t>
      </w:r>
      <w:proofErr w:type="spellStart"/>
      <w:r>
        <w:t>蠡對王</w:t>
      </w:r>
      <w:proofErr w:type="spellEnd"/>
      <w:r>
        <w:rPr>
          <w:rFonts w:eastAsia="宋体" w:hint="eastAsia"/>
          <w:lang w:eastAsia="zh-CN"/>
        </w:rPr>
        <w:t>“</w:t>
      </w:r>
      <w:proofErr w:type="spellStart"/>
      <w:r>
        <w:t>時將有反</w:t>
      </w:r>
      <w:proofErr w:type="spellEnd"/>
      <w:r>
        <w:rPr>
          <w:rFonts w:eastAsia="宋体" w:hint="eastAsia"/>
          <w:lang w:eastAsia="zh-CN"/>
        </w:rPr>
        <w:t>”</w:t>
      </w:r>
      <w:r>
        <w:t>二</w:t>
      </w:r>
    </w:p>
    <w:p w14:paraId="21FC1C8D" w14:textId="77777777" w:rsidR="00CC015B" w:rsidRDefault="00000000">
      <w:proofErr w:type="spellStart"/>
      <w:r>
        <w:t>睅</w:t>
      </w:r>
      <w:proofErr w:type="gramStart"/>
      <w:r>
        <w:t>皤</w:t>
      </w:r>
      <w:proofErr w:type="spellEnd"/>
      <w:proofErr w:type="gramEnd"/>
      <w:r>
        <w:rPr>
          <w:rFonts w:eastAsia="宋体" w:hint="eastAsia"/>
          <w:lang w:eastAsia="zh-CN"/>
        </w:rPr>
        <w:t>《</w:t>
      </w:r>
      <w:proofErr w:type="spellStart"/>
      <w:r>
        <w:t>宣二</w:t>
      </w:r>
      <w:proofErr w:type="spellEnd"/>
      <w:r>
        <w:rPr>
          <w:rFonts w:eastAsia="宋体" w:hint="eastAsia"/>
          <w:lang w:eastAsia="zh-CN"/>
        </w:rPr>
        <w:t>》</w:t>
      </w:r>
      <w:r>
        <w:t>。</w:t>
      </w:r>
    </w:p>
    <w:p w14:paraId="5FE003EB" w14:textId="77777777" w:rsidR="00CC015B" w:rsidRDefault="00000000">
      <w:pPr>
        <w:rPr>
          <w:rFonts w:eastAsia="宋体"/>
          <w:lang w:eastAsia="zh-CN"/>
        </w:rPr>
      </w:pPr>
      <w:proofErr w:type="spellStart"/>
      <w:r>
        <w:t>顯</w:t>
      </w:r>
      <w:proofErr w:type="gramStart"/>
      <w:r>
        <w:t>悛</w:t>
      </w:r>
      <w:proofErr w:type="spellEnd"/>
      <w:proofErr w:type="gramEnd"/>
      <w:r>
        <w:rPr>
          <w:rFonts w:eastAsia="宋体" w:hint="eastAsia"/>
          <w:lang w:eastAsia="zh-CN"/>
        </w:rPr>
        <w:t>《</w:t>
      </w:r>
    </w:p>
    <w:p w14:paraId="30033F24" w14:textId="77777777" w:rsidR="00CC015B" w:rsidRDefault="00000000">
      <w:proofErr w:type="spellStart"/>
      <w:r>
        <w:t>句</w:t>
      </w:r>
      <w:r>
        <w:t>J</w:t>
      </w:r>
      <w:r>
        <w:t>。閒反然遷遠反遠</w:t>
      </w:r>
      <w:proofErr w:type="spellEnd"/>
    </w:p>
    <w:p w14:paraId="079A09B8" w14:textId="77777777" w:rsidR="00CC015B" w:rsidRDefault="00000000">
      <w:proofErr w:type="spellStart"/>
      <w:r>
        <w:t>安言焉反遠傳倦見散</w:t>
      </w:r>
      <w:proofErr w:type="spellEnd"/>
    </w:p>
    <w:p w14:paraId="3B738FD1" w14:textId="77777777" w:rsidR="00CC015B" w:rsidRDefault="00000000">
      <w:r>
        <w:rPr>
          <w:rFonts w:eastAsia="宋体" w:hint="eastAsia"/>
          <w:lang w:eastAsia="zh-CN"/>
        </w:rPr>
        <w:lastRenderedPageBreak/>
        <w:t>《</w:t>
      </w:r>
      <w:proofErr w:type="spellStart"/>
      <w:r>
        <w:t>孟子</w:t>
      </w:r>
      <w:proofErr w:type="spellEnd"/>
      <w:r>
        <w:rPr>
          <w:rFonts w:eastAsia="宋体" w:hint="eastAsia"/>
          <w:lang w:eastAsia="zh-CN"/>
        </w:rPr>
        <w:t>•</w:t>
      </w:r>
      <w:proofErr w:type="spellStart"/>
      <w:r>
        <w:t>梁惠王下</w:t>
      </w:r>
      <w:proofErr w:type="spellEnd"/>
      <w:r>
        <w:rPr>
          <w:rFonts w:eastAsia="宋体" w:hint="eastAsia"/>
          <w:lang w:eastAsia="zh-CN"/>
        </w:rPr>
        <w:t>》“</w:t>
      </w:r>
      <w:proofErr w:type="spellStart"/>
      <w:r>
        <w:t>父子不相見</w:t>
      </w:r>
      <w:proofErr w:type="spellEnd"/>
      <w:r>
        <w:rPr>
          <w:rFonts w:eastAsia="宋体" w:hint="eastAsia"/>
          <w:lang w:eastAsia="zh-CN"/>
        </w:rPr>
        <w:t>”</w:t>
      </w:r>
      <w:r>
        <w:t>二</w:t>
      </w:r>
    </w:p>
    <w:p w14:paraId="5B6112B3" w14:textId="77777777" w:rsidR="00CC015B" w:rsidRDefault="00000000">
      <w:pPr>
        <w:rPr>
          <w:rFonts w:eastAsia="宋体"/>
          <w:lang w:eastAsia="zh-CN"/>
        </w:rPr>
      </w:pPr>
      <w:proofErr w:type="spellStart"/>
      <w:r>
        <w:t>然安</w:t>
      </w:r>
      <w:proofErr w:type="spellEnd"/>
      <w:r>
        <w:rPr>
          <w:rFonts w:eastAsia="宋体" w:hint="eastAsia"/>
          <w:lang w:eastAsia="zh-CN"/>
        </w:rPr>
        <w:t>《</w:t>
      </w:r>
    </w:p>
    <w:p w14:paraId="36174BB3" w14:textId="77777777" w:rsidR="00CC015B" w:rsidRDefault="00000000">
      <w:proofErr w:type="spellStart"/>
      <w:r>
        <w:t>離騷</w:t>
      </w:r>
      <w:proofErr w:type="spellEnd"/>
      <w:proofErr w:type="gramStart"/>
      <w:r>
        <w:rPr>
          <w:rFonts w:eastAsia="宋体" w:hint="eastAsia"/>
          <w:lang w:eastAsia="zh-CN"/>
        </w:rPr>
        <w:t>》</w:t>
      </w:r>
      <w:proofErr w:type="gramEnd"/>
      <w:r>
        <w:t>。</w:t>
      </w:r>
    </w:p>
    <w:p w14:paraId="36BFD05E" w14:textId="77777777" w:rsidR="00CC015B" w:rsidRDefault="00000000">
      <w:proofErr w:type="spellStart"/>
      <w:r>
        <w:t>反遠遷盤淺翩閒</w:t>
      </w:r>
      <w:proofErr w:type="spellEnd"/>
      <w:r>
        <w:rPr>
          <w:rFonts w:eastAsia="宋体" w:hint="eastAsia"/>
          <w:lang w:eastAsia="zh-CN"/>
        </w:rPr>
        <w:t>《</w:t>
      </w:r>
      <w:proofErr w:type="spellStart"/>
      <w:r>
        <w:t>湘君</w:t>
      </w:r>
      <w:proofErr w:type="spellEnd"/>
      <w:r>
        <w:rPr>
          <w:rFonts w:eastAsia="宋体" w:hint="eastAsia"/>
          <w:lang w:eastAsia="zh-CN"/>
        </w:rPr>
        <w:t>》</w:t>
      </w:r>
      <w:r>
        <w:t>。</w:t>
      </w:r>
    </w:p>
    <w:p w14:paraId="77A984C8" w14:textId="77777777" w:rsidR="00CC015B" w:rsidRDefault="00000000">
      <w:pPr>
        <w:rPr>
          <w:lang w:eastAsia="zh-CN"/>
        </w:rPr>
      </w:pPr>
      <w:r>
        <w:rPr>
          <w:lang w:eastAsia="zh-CN"/>
        </w:rPr>
        <w:t>蘭言</w:t>
      </w:r>
    </w:p>
    <w:p w14:paraId="3D57D64E" w14:textId="77777777" w:rsidR="00CC015B" w:rsidRDefault="00000000">
      <w:pPr>
        <w:rPr>
          <w:lang w:eastAsia="zh-CN"/>
        </w:rPr>
      </w:pPr>
      <w:r>
        <w:rPr>
          <w:lang w:eastAsia="zh-CN"/>
        </w:rPr>
        <w:t>句。見散</w:t>
      </w:r>
      <w:proofErr w:type="gramStart"/>
      <w:r>
        <w:rPr>
          <w:lang w:eastAsia="zh-CN"/>
        </w:rPr>
        <w:t>媛彦</w:t>
      </w:r>
      <w:proofErr w:type="gramEnd"/>
    </w:p>
    <w:p w14:paraId="6DC54CAB" w14:textId="77777777" w:rsidR="00CC015B" w:rsidRDefault="00000000">
      <w:pPr>
        <w:rPr>
          <w:lang w:eastAsia="zh-CN"/>
        </w:rPr>
      </w:pPr>
      <w:r>
        <w:rPr>
          <w:rFonts w:eastAsia="宋体" w:hint="eastAsia"/>
          <w:lang w:eastAsia="zh-CN"/>
        </w:rPr>
        <w:t>《</w:t>
      </w:r>
      <w:r>
        <w:rPr>
          <w:lang w:eastAsia="zh-CN"/>
        </w:rPr>
        <w:t>爾疋。釋訓</w:t>
      </w:r>
      <w:r>
        <w:rPr>
          <w:rFonts w:eastAsia="宋体" w:hint="eastAsia"/>
          <w:lang w:eastAsia="zh-CN"/>
        </w:rPr>
        <w:t>》</w:t>
      </w:r>
      <w:r>
        <w:rPr>
          <w:lang w:eastAsia="zh-CN"/>
        </w:rPr>
        <w:t>。</w:t>
      </w:r>
    </w:p>
    <w:p w14:paraId="451B3043" w14:textId="77777777" w:rsidR="00CC015B" w:rsidRDefault="00000000">
      <w:pPr>
        <w:rPr>
          <w:lang w:eastAsia="zh-CN"/>
        </w:rPr>
      </w:pPr>
      <w:r>
        <w:rPr>
          <w:lang w:eastAsia="zh-CN"/>
        </w:rPr>
        <w:t>【第</w:t>
      </w:r>
      <w:r>
        <w:rPr>
          <w:lang w:eastAsia="zh-CN"/>
        </w:rPr>
        <w:t>48</w:t>
      </w:r>
      <w:r>
        <w:rPr>
          <w:lang w:eastAsia="zh-CN"/>
        </w:rPr>
        <w:t>页】</w:t>
      </w:r>
    </w:p>
    <w:p w14:paraId="3F1742CC" w14:textId="77777777" w:rsidR="00CC015B" w:rsidRDefault="00000000">
      <w:pPr>
        <w:rPr>
          <w:lang w:eastAsia="zh-CN"/>
        </w:rPr>
      </w:pPr>
      <w:r>
        <w:rPr>
          <w:lang w:eastAsia="zh-CN"/>
        </w:rPr>
        <w:t>反遠</w:t>
      </w:r>
    </w:p>
    <w:p w14:paraId="7A6A5862" w14:textId="77777777" w:rsidR="00CC015B" w:rsidRDefault="00000000">
      <w:pPr>
        <w:rPr>
          <w:lang w:eastAsia="zh-CN"/>
        </w:rPr>
      </w:pPr>
      <w:r>
        <w:rPr>
          <w:rFonts w:eastAsia="宋体" w:hint="eastAsia"/>
          <w:lang w:eastAsia="zh-CN"/>
        </w:rPr>
        <w:t>《</w:t>
      </w:r>
      <w:r>
        <w:rPr>
          <w:lang w:eastAsia="zh-CN"/>
        </w:rPr>
        <w:t>國殤</w:t>
      </w:r>
      <w:r>
        <w:rPr>
          <w:rFonts w:eastAsia="宋体" w:hint="eastAsia"/>
          <w:lang w:eastAsia="zh-CN"/>
        </w:rPr>
        <w:t>》</w:t>
      </w:r>
      <w:r>
        <w:rPr>
          <w:lang w:eastAsia="zh-CN"/>
        </w:rPr>
        <w:t>。</w:t>
      </w:r>
    </w:p>
    <w:p w14:paraId="5CCDA45B" w14:textId="77777777" w:rsidR="00CC015B" w:rsidRDefault="00000000">
      <w:proofErr w:type="spellStart"/>
      <w:proofErr w:type="gramStart"/>
      <w:r>
        <w:t>煖寒言</w:t>
      </w:r>
      <w:proofErr w:type="spellEnd"/>
      <w:r>
        <w:rPr>
          <w:rFonts w:eastAsia="宋体" w:hint="eastAsia"/>
          <w:lang w:eastAsia="zh-CN"/>
        </w:rPr>
        <w:t>《</w:t>
      </w:r>
      <w:proofErr w:type="spellStart"/>
      <w:r>
        <w:t>天問</w:t>
      </w:r>
      <w:proofErr w:type="spellEnd"/>
      <w:r>
        <w:rPr>
          <w:rFonts w:eastAsia="宋体" w:hint="eastAsia"/>
          <w:lang w:eastAsia="zh-CN"/>
        </w:rPr>
        <w:t>》</w:t>
      </w:r>
      <w:proofErr w:type="gramEnd"/>
      <w:r>
        <w:t>。</w:t>
      </w:r>
    </w:p>
    <w:p w14:paraId="58272188" w14:textId="77777777" w:rsidR="00CC015B" w:rsidRDefault="00000000">
      <w:proofErr w:type="spellStart"/>
      <w:r>
        <w:t>拼安遷</w:t>
      </w:r>
      <w:proofErr w:type="spellEnd"/>
    </w:p>
    <w:p w14:paraId="703E3C83" w14:textId="77777777" w:rsidR="00CC015B" w:rsidRDefault="00000000">
      <w:proofErr w:type="spellStart"/>
      <w:r>
        <w:t>變遠</w:t>
      </w:r>
      <w:proofErr w:type="spellEnd"/>
    </w:p>
    <w:p w14:paraId="1EA47330" w14:textId="77777777" w:rsidR="00CC015B" w:rsidRDefault="00000000">
      <w:r>
        <w:rPr>
          <w:rFonts w:eastAsia="宋体" w:hint="eastAsia"/>
          <w:lang w:eastAsia="zh-CN"/>
        </w:rPr>
        <w:t>《</w:t>
      </w:r>
      <w:proofErr w:type="spellStart"/>
      <w:r>
        <w:t>惜誦</w:t>
      </w:r>
      <w:proofErr w:type="spellEnd"/>
      <w:r>
        <w:rPr>
          <w:rFonts w:eastAsia="宋体" w:hint="eastAsia"/>
          <w:lang w:eastAsia="zh-CN"/>
        </w:rPr>
        <w:t>》</w:t>
      </w:r>
      <w:r>
        <w:t>。</w:t>
      </w:r>
    </w:p>
    <w:p w14:paraId="25E3CD2F" w14:textId="77777777" w:rsidR="00CC015B" w:rsidRDefault="00000000">
      <w:proofErr w:type="gramStart"/>
      <w:r>
        <w:t>湲</w:t>
      </w:r>
      <w:proofErr w:type="gramEnd"/>
      <w:r>
        <w:rPr>
          <w:rFonts w:eastAsia="宋体" w:hint="eastAsia"/>
          <w:lang w:eastAsia="zh-CN"/>
        </w:rPr>
        <w:t>《</w:t>
      </w:r>
      <w:proofErr w:type="spellStart"/>
      <w:r>
        <w:t>湘夫人</w:t>
      </w:r>
      <w:proofErr w:type="spellEnd"/>
      <w:r>
        <w:rPr>
          <w:rFonts w:eastAsia="宋体" w:hint="eastAsia"/>
          <w:lang w:eastAsia="zh-CN"/>
        </w:rPr>
        <w:t>》</w:t>
      </w:r>
      <w:r>
        <w:t>。</w:t>
      </w:r>
    </w:p>
    <w:p w14:paraId="2F434843" w14:textId="77777777" w:rsidR="00CC015B" w:rsidRDefault="00000000">
      <w:proofErr w:type="spellStart"/>
      <w:r>
        <w:t>閒蔓閒</w:t>
      </w:r>
      <w:proofErr w:type="spellEnd"/>
    </w:p>
    <w:p w14:paraId="4337F10E" w14:textId="77777777" w:rsidR="00CC015B" w:rsidRDefault="00000000">
      <w:proofErr w:type="spellStart"/>
      <w:proofErr w:type="gramStart"/>
      <w:r>
        <w:t>霰</w:t>
      </w:r>
      <w:proofErr w:type="gramEnd"/>
      <w:r>
        <w:t>見反遠閒</w:t>
      </w:r>
      <w:proofErr w:type="gramStart"/>
      <w:r>
        <w:t>患亡完</w:t>
      </w:r>
      <w:proofErr w:type="spellEnd"/>
      <w:proofErr w:type="gramEnd"/>
      <w:r>
        <w:rPr>
          <w:rFonts w:eastAsia="宋体" w:hint="eastAsia"/>
          <w:lang w:eastAsia="zh-CN"/>
        </w:rPr>
        <w:t>《</w:t>
      </w:r>
      <w:proofErr w:type="spellStart"/>
      <w:r>
        <w:t>抽思</w:t>
      </w:r>
      <w:proofErr w:type="spellEnd"/>
      <w:r>
        <w:rPr>
          <w:rFonts w:eastAsia="宋体" w:hint="eastAsia"/>
          <w:lang w:eastAsia="zh-CN"/>
        </w:rPr>
        <w:t>》</w:t>
      </w:r>
      <w:r>
        <w:t>。</w:t>
      </w:r>
    </w:p>
    <w:p w14:paraId="54278133" w14:textId="77777777" w:rsidR="00CC015B" w:rsidRDefault="00000000">
      <w:proofErr w:type="spellStart"/>
      <w:proofErr w:type="gramStart"/>
      <w:r>
        <w:t>摶</w:t>
      </w:r>
      <w:proofErr w:type="gramEnd"/>
      <w:r>
        <w:t>爛</w:t>
      </w:r>
      <w:proofErr w:type="spellEnd"/>
      <w:r>
        <w:rPr>
          <w:rFonts w:eastAsia="宋体" w:hint="eastAsia"/>
          <w:lang w:eastAsia="zh-CN"/>
        </w:rPr>
        <w:t>《</w:t>
      </w:r>
      <w:proofErr w:type="spellStart"/>
      <w:r>
        <w:t>橘頌</w:t>
      </w:r>
      <w:proofErr w:type="spellEnd"/>
      <w:r>
        <w:rPr>
          <w:rFonts w:eastAsia="宋体" w:hint="eastAsia"/>
          <w:lang w:eastAsia="zh-CN"/>
        </w:rPr>
        <w:t>》</w:t>
      </w:r>
      <w:r>
        <w:t>。</w:t>
      </w:r>
    </w:p>
    <w:p w14:paraId="0A945693" w14:textId="77777777" w:rsidR="00CC015B" w:rsidRDefault="00000000">
      <w:proofErr w:type="spellStart"/>
      <w:proofErr w:type="gramStart"/>
      <w:r>
        <w:t>伴援言然遠壇</w:t>
      </w:r>
      <w:proofErr w:type="spellEnd"/>
      <w:proofErr w:type="gramEnd"/>
      <w:r>
        <w:rPr>
          <w:rFonts w:eastAsia="宋体" w:hint="eastAsia"/>
          <w:lang w:eastAsia="zh-CN"/>
        </w:rPr>
        <w:t>《</w:t>
      </w:r>
      <w:proofErr w:type="spellStart"/>
      <w:r>
        <w:t>涉江</w:t>
      </w:r>
      <w:proofErr w:type="spellEnd"/>
      <w:r>
        <w:rPr>
          <w:rFonts w:eastAsia="宋体" w:hint="eastAsia"/>
          <w:lang w:eastAsia="zh-CN"/>
        </w:rPr>
        <w:t>》</w:t>
      </w:r>
      <w:r>
        <w:t>。</w:t>
      </w:r>
    </w:p>
    <w:p w14:paraId="77C9FF18" w14:textId="77777777" w:rsidR="00CC015B" w:rsidRDefault="00000000">
      <w:proofErr w:type="spellStart"/>
      <w:r>
        <w:t>姦安軒山連寒蘭筵瓊</w:t>
      </w:r>
      <w:proofErr w:type="spellEnd"/>
    </w:p>
    <w:p w14:paraId="1B4C36AE" w14:textId="77777777" w:rsidR="00CC015B" w:rsidRDefault="00000000">
      <w:proofErr w:type="spellStart"/>
      <w:r>
        <w:t>矊閒</w:t>
      </w:r>
      <w:proofErr w:type="gramStart"/>
      <w:r>
        <w:t>蜒</w:t>
      </w:r>
      <w:proofErr w:type="gramEnd"/>
      <w:r>
        <w:t>蜿騫躬</w:t>
      </w:r>
      <w:proofErr w:type="spellEnd"/>
      <w:r>
        <w:rPr>
          <w:rFonts w:eastAsia="宋体" w:hint="eastAsia"/>
          <w:lang w:eastAsia="zh-CN"/>
        </w:rPr>
        <w:t>《</w:t>
      </w:r>
      <w:proofErr w:type="spellStart"/>
      <w:r>
        <w:t>大招</w:t>
      </w:r>
      <w:proofErr w:type="spellEnd"/>
      <w:r>
        <w:rPr>
          <w:rFonts w:eastAsia="宋体" w:hint="eastAsia"/>
          <w:lang w:eastAsia="zh-CN"/>
        </w:rPr>
        <w:t>》</w:t>
      </w:r>
      <w:r>
        <w:t>。</w:t>
      </w:r>
    </w:p>
    <w:p w14:paraId="55DA6788" w14:textId="77777777" w:rsidR="00CC015B" w:rsidRDefault="00000000">
      <w:proofErr w:type="spellStart"/>
      <w:r>
        <w:t>漧歎</w:t>
      </w:r>
      <w:proofErr w:type="spellEnd"/>
    </w:p>
    <w:p w14:paraId="36C2C0B2" w14:textId="77777777" w:rsidR="00CC015B" w:rsidRDefault="00000000">
      <w:proofErr w:type="spellStart"/>
      <w:r>
        <w:t>仙延</w:t>
      </w:r>
      <w:proofErr w:type="spellEnd"/>
    </w:p>
    <w:p w14:paraId="686742E8" w14:textId="77777777" w:rsidR="00CC015B" w:rsidRDefault="00000000">
      <w:proofErr w:type="spellStart"/>
      <w:r>
        <w:t>安延言賦亂變譔曼顔安媔嘕娟便同上</w:t>
      </w:r>
      <w:proofErr w:type="spellEnd"/>
      <w:r>
        <w:t>。</w:t>
      </w:r>
    </w:p>
    <w:p w14:paraId="5C7E9ABE" w14:textId="77777777" w:rsidR="00CC015B" w:rsidRDefault="00000000">
      <w:proofErr w:type="spellStart"/>
      <w:r>
        <w:lastRenderedPageBreak/>
        <w:t>發大吉</w:t>
      </w:r>
      <w:proofErr w:type="spellEnd"/>
    </w:p>
    <w:p w14:paraId="00034A69" w14:textId="77777777" w:rsidR="00CC015B" w:rsidRDefault="00000000">
      <w:proofErr w:type="spellStart"/>
      <w:r>
        <w:t>沛沬</w:t>
      </w:r>
      <w:proofErr w:type="spellEnd"/>
    </w:p>
    <w:p w14:paraId="194A5A64" w14:textId="77777777" w:rsidR="00CC015B" w:rsidRDefault="00000000">
      <w:proofErr w:type="spellStart"/>
      <w:r>
        <w:t>渠洌</w:t>
      </w:r>
      <w:proofErr w:type="spellEnd"/>
    </w:p>
    <w:p w14:paraId="547A634E" w14:textId="77777777" w:rsidR="00CC015B" w:rsidRDefault="00000000">
      <w:r>
        <w:rPr>
          <w:rFonts w:eastAsia="宋体" w:hint="eastAsia"/>
          <w:lang w:eastAsia="zh-CN"/>
        </w:rPr>
        <w:t>《</w:t>
      </w:r>
      <w:r>
        <w:t>井</w:t>
      </w:r>
      <w:r>
        <w:rPr>
          <w:rFonts w:eastAsia="宋体" w:hint="eastAsia"/>
          <w:lang w:eastAsia="zh-CN"/>
        </w:rPr>
        <w:t>》</w:t>
      </w:r>
      <w:r>
        <w:t>。</w:t>
      </w:r>
    </w:p>
    <w:p w14:paraId="764078BE" w14:textId="77777777" w:rsidR="00CC015B" w:rsidRDefault="00000000">
      <w:proofErr w:type="spellStart"/>
      <w:r>
        <w:t>厲貝</w:t>
      </w:r>
      <w:proofErr w:type="spellEnd"/>
    </w:p>
    <w:p w14:paraId="22650B9C" w14:textId="77777777" w:rsidR="00CC015B" w:rsidRDefault="00000000">
      <w:proofErr w:type="spellStart"/>
      <w:r>
        <w:t>肘紱説</w:t>
      </w:r>
      <w:proofErr w:type="spellEnd"/>
    </w:p>
    <w:p w14:paraId="197B1972" w14:textId="77777777" w:rsidR="00CC015B" w:rsidRDefault="00000000">
      <w:proofErr w:type="spellStart"/>
      <w:r>
        <w:t>曳掣劓</w:t>
      </w:r>
      <w:proofErr w:type="spellEnd"/>
    </w:p>
    <w:p w14:paraId="228BDF9E" w14:textId="77777777" w:rsidR="00CC015B" w:rsidRDefault="00000000">
      <w:r>
        <w:rPr>
          <w:rFonts w:eastAsia="宋体" w:hint="eastAsia"/>
          <w:lang w:eastAsia="zh-CN"/>
        </w:rPr>
        <w:t>《</w:t>
      </w:r>
      <w:r>
        <w:t>坤</w:t>
      </w:r>
      <w:r>
        <w:rPr>
          <w:rFonts w:eastAsia="宋体" w:hint="eastAsia"/>
          <w:lang w:eastAsia="zh-CN"/>
        </w:rPr>
        <w:t>》</w:t>
      </w:r>
      <w:r>
        <w:t>。</w:t>
      </w:r>
    </w:p>
    <w:p w14:paraId="6B0E6286" w14:textId="77777777" w:rsidR="00CC015B" w:rsidRDefault="00000000">
      <w:proofErr w:type="spellStart"/>
      <w:r>
        <w:t>害</w:t>
      </w:r>
      <w:proofErr w:type="gramStart"/>
      <w:r>
        <w:t>敗害哲</w:t>
      </w:r>
      <w:proofErr w:type="spellEnd"/>
      <w:r>
        <w:rPr>
          <w:rFonts w:eastAsia="宋体" w:hint="eastAsia"/>
          <w:lang w:eastAsia="zh-CN"/>
        </w:rPr>
        <w:t>《</w:t>
      </w:r>
      <w:proofErr w:type="spellStart"/>
      <w:r>
        <w:t>大有</w:t>
      </w:r>
      <w:proofErr w:type="spellEnd"/>
      <w:r>
        <w:rPr>
          <w:rFonts w:eastAsia="宋体" w:hint="eastAsia"/>
          <w:lang w:eastAsia="zh-CN"/>
        </w:rPr>
        <w:t>》</w:t>
      </w:r>
      <w:proofErr w:type="gramEnd"/>
      <w:r>
        <w:t>。</w:t>
      </w:r>
    </w:p>
    <w:p w14:paraId="21E69C60" w14:textId="77777777" w:rsidR="00CC015B" w:rsidRDefault="00000000">
      <w:pPr>
        <w:rPr>
          <w:rFonts w:eastAsia="宋体"/>
          <w:lang w:eastAsia="zh-CN"/>
        </w:rPr>
      </w:pPr>
      <w:proofErr w:type="spellStart"/>
      <w:r>
        <w:t>際大</w:t>
      </w:r>
      <w:proofErr w:type="gramStart"/>
      <w:r>
        <w:t>歲外害</w:t>
      </w:r>
      <w:proofErr w:type="spellEnd"/>
      <w:r>
        <w:rPr>
          <w:rFonts w:eastAsia="宋体" w:hint="eastAsia"/>
          <w:lang w:eastAsia="zh-CN"/>
        </w:rPr>
        <w:t>《</w:t>
      </w:r>
      <w:r>
        <w:t>咸</w:t>
      </w:r>
      <w:r>
        <w:rPr>
          <w:rFonts w:eastAsia="宋体" w:hint="eastAsia"/>
          <w:lang w:eastAsia="zh-CN"/>
        </w:rPr>
        <w:t>》</w:t>
      </w:r>
      <w:proofErr w:type="gramEnd"/>
    </w:p>
    <w:p w14:paraId="2709E5B8" w14:textId="77777777" w:rsidR="00CC015B" w:rsidRDefault="00000000">
      <w:proofErr w:type="spellStart"/>
      <w:r>
        <w:t>外大際</w:t>
      </w:r>
      <w:proofErr w:type="spellEnd"/>
    </w:p>
    <w:p w14:paraId="41BE8B53" w14:textId="77777777" w:rsidR="00CC015B" w:rsidRDefault="00000000">
      <w:proofErr w:type="spellStart"/>
      <w:r>
        <w:t>竄掇</w:t>
      </w:r>
      <w:proofErr w:type="spellEnd"/>
    </w:p>
    <w:p w14:paraId="45F3D3EE" w14:textId="77777777" w:rsidR="00CC015B" w:rsidRDefault="00000000">
      <w:proofErr w:type="spellStart"/>
      <w:r>
        <w:t>外販</w:t>
      </w:r>
      <w:proofErr w:type="spellEnd"/>
    </w:p>
    <w:p w14:paraId="36163711" w14:textId="77777777" w:rsidR="00CC015B" w:rsidRDefault="00000000">
      <w:proofErr w:type="spellStart"/>
      <w:r>
        <w:t>契察</w:t>
      </w:r>
      <w:proofErr w:type="spellEnd"/>
    </w:p>
    <w:p w14:paraId="0D4B4658" w14:textId="77777777" w:rsidR="00CC015B" w:rsidRDefault="00000000">
      <w:r>
        <w:rPr>
          <w:rFonts w:eastAsia="宋体" w:hint="eastAsia"/>
          <w:lang w:eastAsia="zh-CN"/>
        </w:rPr>
        <w:t>《</w:t>
      </w:r>
      <w:proofErr w:type="spellStart"/>
      <w:r>
        <w:t>Q</w:t>
      </w:r>
      <w:r>
        <w:t>繫辭</w:t>
      </w:r>
      <w:proofErr w:type="spellEnd"/>
      <w:r>
        <w:rPr>
          <w:rFonts w:eastAsia="宋体" w:hint="eastAsia"/>
          <w:lang w:eastAsia="zh-CN"/>
        </w:rPr>
        <w:t>】</w:t>
      </w:r>
      <w:proofErr w:type="spellStart"/>
      <w:r>
        <w:t>下傳</w:t>
      </w:r>
      <w:proofErr w:type="spellEnd"/>
      <w:r>
        <w:rPr>
          <w:rFonts w:eastAsia="宋体" w:hint="eastAsia"/>
          <w:lang w:eastAsia="zh-CN"/>
        </w:rPr>
        <w:t>》</w:t>
      </w:r>
      <w:r>
        <w:t>。</w:t>
      </w:r>
    </w:p>
    <w:p w14:paraId="1BD6562B" w14:textId="77777777" w:rsidR="00CC015B" w:rsidRDefault="00000000">
      <w:proofErr w:type="spellStart"/>
      <w:r>
        <w:t>大廢乂藝</w:t>
      </w:r>
      <w:proofErr w:type="spellEnd"/>
    </w:p>
    <w:p w14:paraId="08B46BF1" w14:textId="77777777" w:rsidR="00CC015B" w:rsidRDefault="00000000">
      <w:proofErr w:type="gramStart"/>
      <w:r>
        <w:rPr>
          <w:rFonts w:eastAsia="宋体" w:hint="eastAsia"/>
          <w:lang w:eastAsia="zh-CN"/>
        </w:rPr>
        <w:t>《</w:t>
      </w:r>
      <w:proofErr w:type="spellStart"/>
      <w:proofErr w:type="gramEnd"/>
      <w:r>
        <w:t>書。禹</w:t>
      </w:r>
      <w:proofErr w:type="spellEnd"/>
    </w:p>
    <w:p w14:paraId="0C9DB87F" w14:textId="77777777" w:rsidR="00CC015B" w:rsidRDefault="00000000">
      <w:proofErr w:type="spellStart"/>
      <w:r>
        <w:t>害大末説外大位害</w:t>
      </w:r>
      <w:proofErr w:type="spellEnd"/>
    </w:p>
    <w:p w14:paraId="19BB9F9B" w14:textId="77777777" w:rsidR="00CC015B" w:rsidRDefault="00000000">
      <w:proofErr w:type="spellStart"/>
      <w:r>
        <w:t>奪伐</w:t>
      </w:r>
      <w:proofErr w:type="spellEnd"/>
    </w:p>
    <w:p w14:paraId="4DE6AB04" w14:textId="77777777" w:rsidR="00CC015B" w:rsidRDefault="00000000">
      <w:pPr>
        <w:rPr>
          <w:rFonts w:eastAsia="宋体"/>
          <w:lang w:eastAsia="zh-CN"/>
        </w:rPr>
      </w:pPr>
      <w:r>
        <w:rPr>
          <w:rFonts w:eastAsia="宋体" w:hint="eastAsia"/>
          <w:lang w:eastAsia="zh-CN"/>
        </w:rPr>
        <w:t>【</w:t>
      </w:r>
      <w:r>
        <w:t>貢</w:t>
      </w:r>
      <w:r>
        <w:rPr>
          <w:rFonts w:eastAsia="宋体" w:hint="eastAsia"/>
          <w:lang w:eastAsia="zh-CN"/>
        </w:rPr>
        <w:t>】》</w:t>
      </w:r>
      <w:r>
        <w:t>。</w:t>
      </w:r>
      <w:proofErr w:type="spellStart"/>
      <w:r>
        <w:t>折絶</w:t>
      </w:r>
      <w:proofErr w:type="spellEnd"/>
      <w:r>
        <w:rPr>
          <w:rFonts w:eastAsia="宋体" w:hint="eastAsia"/>
          <w:lang w:eastAsia="zh-CN"/>
        </w:rPr>
        <w:t>《</w:t>
      </w:r>
    </w:p>
    <w:p w14:paraId="253B8AA7" w14:textId="77777777" w:rsidR="00CC015B" w:rsidRDefault="00000000">
      <w:proofErr w:type="spellStart"/>
      <w:r>
        <w:t>達紲利達紲利發閷閷發大月物</w:t>
      </w:r>
      <w:proofErr w:type="spellEnd"/>
    </w:p>
    <w:p w14:paraId="7842E61B" w14:textId="77777777" w:rsidR="00CC015B" w:rsidRDefault="00000000">
      <w:r>
        <w:rPr>
          <w:rFonts w:eastAsia="宋体" w:hint="eastAsia"/>
          <w:lang w:eastAsia="zh-CN"/>
        </w:rPr>
        <w:t>《</w:t>
      </w:r>
      <w:proofErr w:type="spellStart"/>
      <w:r>
        <w:t>大戴禮。哀公問五義</w:t>
      </w:r>
      <w:proofErr w:type="spellEnd"/>
      <w:r>
        <w:rPr>
          <w:rFonts w:eastAsia="宋体" w:hint="eastAsia"/>
          <w:lang w:eastAsia="zh-CN"/>
        </w:rPr>
        <w:t>》</w:t>
      </w:r>
      <w:r>
        <w:t>。</w:t>
      </w:r>
    </w:p>
    <w:p w14:paraId="398297EA" w14:textId="77777777" w:rsidR="00CC015B" w:rsidRDefault="00000000">
      <w:proofErr w:type="spellStart"/>
      <w:r>
        <w:t>害大殺抍</w:t>
      </w:r>
      <w:proofErr w:type="spellEnd"/>
    </w:p>
    <w:p w14:paraId="620ABA75" w14:textId="77777777" w:rsidR="00CC015B" w:rsidRDefault="00000000">
      <w:r>
        <w:rPr>
          <w:rFonts w:eastAsia="宋体" w:hint="eastAsia"/>
          <w:lang w:eastAsia="zh-CN"/>
        </w:rPr>
        <w:t>《</w:t>
      </w:r>
      <w:proofErr w:type="spellStart"/>
      <w:r>
        <w:t>衛將軍文</w:t>
      </w:r>
      <w:proofErr w:type="spellEnd"/>
      <w:r>
        <w:rPr>
          <w:rFonts w:eastAsia="宋体" w:hint="eastAsia"/>
          <w:lang w:eastAsia="zh-CN"/>
        </w:rPr>
        <w:t>【</w:t>
      </w:r>
      <w:proofErr w:type="spellStart"/>
      <w:r>
        <w:t>子</w:t>
      </w:r>
      <w:r>
        <w:t>D</w:t>
      </w:r>
      <w:proofErr w:type="spellEnd"/>
      <w:r>
        <w:rPr>
          <w:rFonts w:eastAsia="宋体" w:hint="eastAsia"/>
          <w:lang w:eastAsia="zh-CN"/>
        </w:rPr>
        <w:t>》</w:t>
      </w:r>
      <w:r>
        <w:t>。</w:t>
      </w:r>
    </w:p>
    <w:p w14:paraId="509FFB29" w14:textId="77777777" w:rsidR="00CC015B" w:rsidRDefault="00000000">
      <w:proofErr w:type="spellStart"/>
      <w:proofErr w:type="gramStart"/>
      <w:r>
        <w:lastRenderedPageBreak/>
        <w:t>孛</w:t>
      </w:r>
      <w:proofErr w:type="gramEnd"/>
      <w:r>
        <w:t>竭</w:t>
      </w:r>
      <w:proofErr w:type="spellEnd"/>
      <w:r>
        <w:rPr>
          <w:rFonts w:eastAsia="宋体" w:hint="eastAsia"/>
          <w:lang w:eastAsia="zh-CN"/>
        </w:rPr>
        <w:t>《</w:t>
      </w:r>
      <w:proofErr w:type="spellStart"/>
      <w:r>
        <w:t>誥志</w:t>
      </w:r>
      <w:proofErr w:type="spellEnd"/>
      <w:r>
        <w:rPr>
          <w:rFonts w:eastAsia="宋体" w:hint="eastAsia"/>
          <w:lang w:eastAsia="zh-CN"/>
        </w:rPr>
        <w:t>》</w:t>
      </w:r>
      <w:r>
        <w:t>篇。</w:t>
      </w:r>
    </w:p>
    <w:p w14:paraId="247339E0" w14:textId="77777777" w:rsidR="00CC015B" w:rsidRDefault="00000000">
      <w:proofErr w:type="spellStart"/>
      <w:r>
        <w:t>伐殺</w:t>
      </w:r>
      <w:proofErr w:type="spellEnd"/>
    </w:p>
    <w:p w14:paraId="73800204" w14:textId="77777777" w:rsidR="00CC015B" w:rsidRDefault="00000000">
      <w:r>
        <w:rPr>
          <w:rFonts w:eastAsia="宋体" w:hint="eastAsia"/>
          <w:lang w:eastAsia="zh-CN"/>
        </w:rPr>
        <w:t>《</w:t>
      </w:r>
      <w:proofErr w:type="spellStart"/>
      <w:r>
        <w:t>曾子大孝</w:t>
      </w:r>
      <w:proofErr w:type="spellEnd"/>
      <w:r>
        <w:rPr>
          <w:rFonts w:eastAsia="宋体" w:hint="eastAsia"/>
          <w:lang w:eastAsia="zh-CN"/>
        </w:rPr>
        <w:t>》</w:t>
      </w:r>
      <w:r>
        <w:t>篇。</w:t>
      </w:r>
    </w:p>
    <w:p w14:paraId="10DA43C6" w14:textId="77777777" w:rsidR="00CC015B" w:rsidRDefault="00000000">
      <w:proofErr w:type="spellStart"/>
      <w:r>
        <w:t>廢世</w:t>
      </w:r>
      <w:proofErr w:type="spellEnd"/>
    </w:p>
    <w:p w14:paraId="2066C133" w14:textId="77777777" w:rsidR="00CC015B" w:rsidRDefault="00000000">
      <w:proofErr w:type="spellStart"/>
      <w:r>
        <w:t>伐</w:t>
      </w:r>
      <w:proofErr w:type="gramStart"/>
      <w:r>
        <w:t>殺</w:t>
      </w:r>
      <w:proofErr w:type="spellEnd"/>
      <w:proofErr w:type="gramEnd"/>
      <w:r>
        <w:rPr>
          <w:rFonts w:eastAsia="宋体" w:hint="eastAsia"/>
          <w:lang w:eastAsia="zh-CN"/>
        </w:rPr>
        <w:t>《</w:t>
      </w:r>
      <w:r>
        <w:t>祭</w:t>
      </w:r>
    </w:p>
    <w:p w14:paraId="210E72D5" w14:textId="77777777" w:rsidR="00CC015B" w:rsidRDefault="00000000">
      <w:proofErr w:type="spellStart"/>
      <w:r>
        <w:t>蓋閉泄</w:t>
      </w:r>
      <w:proofErr w:type="gramStart"/>
      <w:r>
        <w:t>勸</w:t>
      </w:r>
      <w:proofErr w:type="gramEnd"/>
      <w:r>
        <w:t>列藝</w:t>
      </w:r>
      <w:proofErr w:type="spellEnd"/>
      <w:r>
        <w:rPr>
          <w:rFonts w:eastAsia="宋体" w:hint="eastAsia"/>
          <w:lang w:eastAsia="zh-CN"/>
        </w:rPr>
        <w:t>《</w:t>
      </w:r>
      <w:proofErr w:type="spellStart"/>
      <w:r>
        <w:t>禮運</w:t>
      </w:r>
      <w:proofErr w:type="spellEnd"/>
      <w:r>
        <w:rPr>
          <w:rFonts w:eastAsia="宋体" w:hint="eastAsia"/>
          <w:lang w:eastAsia="zh-CN"/>
        </w:rPr>
        <w:t>》</w:t>
      </w:r>
      <w:r>
        <w:t>。</w:t>
      </w:r>
    </w:p>
    <w:p w14:paraId="42581CC9" w14:textId="77777777" w:rsidR="00CC015B" w:rsidRDefault="00000000">
      <w:proofErr w:type="spellStart"/>
      <w:r>
        <w:t>藝説</w:t>
      </w:r>
      <w:proofErr w:type="spellEnd"/>
    </w:p>
    <w:p w14:paraId="495528D4" w14:textId="77777777" w:rsidR="00CC015B" w:rsidRDefault="00000000">
      <w:proofErr w:type="spellStart"/>
      <w:r>
        <w:t>撥蹶越</w:t>
      </w:r>
      <w:proofErr w:type="spellEnd"/>
    </w:p>
    <w:p w14:paraId="630C36BD" w14:textId="77777777" w:rsidR="00CC015B" w:rsidRDefault="00000000">
      <w:proofErr w:type="spellStart"/>
      <w:r>
        <w:t>禮記《曲禮上</w:t>
      </w:r>
      <w:proofErr w:type="spellEnd"/>
      <w:r>
        <w:rPr>
          <w:rFonts w:eastAsia="宋体" w:hint="eastAsia"/>
          <w:lang w:eastAsia="zh-CN"/>
        </w:rPr>
        <w:t>》</w:t>
      </w:r>
      <w:r>
        <w:t>。</w:t>
      </w:r>
    </w:p>
    <w:p w14:paraId="669CD5D0" w14:textId="77777777" w:rsidR="00CC015B" w:rsidRDefault="00000000">
      <w:proofErr w:type="spellStart"/>
      <w:r>
        <w:t>外泄</w:t>
      </w:r>
      <w:proofErr w:type="spellEnd"/>
    </w:p>
    <w:p w14:paraId="29C36EA5" w14:textId="77777777" w:rsidR="00CC015B" w:rsidRDefault="00000000">
      <w:r>
        <w:rPr>
          <w:rFonts w:eastAsia="宋体" w:hint="eastAsia"/>
          <w:lang w:eastAsia="zh-CN"/>
        </w:rPr>
        <w:t>《</w:t>
      </w:r>
      <w:proofErr w:type="spellStart"/>
      <w:r>
        <w:t>左傳。隱元年</w:t>
      </w:r>
      <w:proofErr w:type="spellEnd"/>
      <w:r>
        <w:rPr>
          <w:rFonts w:eastAsia="宋体" w:hint="eastAsia"/>
          <w:lang w:eastAsia="zh-CN"/>
        </w:rPr>
        <w:t>》</w:t>
      </w:r>
      <w:proofErr w:type="spellStart"/>
      <w:r>
        <w:t>節武姜賦</w:t>
      </w:r>
      <w:proofErr w:type="spellEnd"/>
      <w:r>
        <w:t>。</w:t>
      </w:r>
    </w:p>
    <w:p w14:paraId="497880DD" w14:textId="77777777" w:rsidR="00CC015B" w:rsidRDefault="00000000">
      <w:proofErr w:type="spellStart"/>
      <w:r>
        <w:t>制利</w:t>
      </w:r>
      <w:proofErr w:type="spellEnd"/>
    </w:p>
    <w:p w14:paraId="2EF47EB8" w14:textId="77777777" w:rsidR="00CC015B" w:rsidRDefault="00000000">
      <w:r>
        <w:rPr>
          <w:rFonts w:eastAsia="宋体" w:hint="eastAsia"/>
          <w:lang w:eastAsia="zh-CN"/>
        </w:rPr>
        <w:t>《</w:t>
      </w:r>
      <w:proofErr w:type="spellStart"/>
      <w:r>
        <w:t>越語下</w:t>
      </w:r>
      <w:proofErr w:type="spellEnd"/>
      <w:r>
        <w:rPr>
          <w:rFonts w:eastAsia="宋体" w:hint="eastAsia"/>
          <w:lang w:eastAsia="zh-CN"/>
        </w:rPr>
        <w:t>》</w:t>
      </w:r>
      <w:proofErr w:type="gramStart"/>
      <w:r>
        <w:t>范</w:t>
      </w:r>
      <w:proofErr w:type="gramEnd"/>
    </w:p>
    <w:p w14:paraId="74AE29EA" w14:textId="77777777" w:rsidR="00CC015B" w:rsidRDefault="00000000">
      <w:proofErr w:type="spellStart"/>
      <w:r>
        <w:t>勸鉞末奪</w:t>
      </w:r>
      <w:proofErr w:type="spellEnd"/>
    </w:p>
    <w:p w14:paraId="588AE460" w14:textId="77777777" w:rsidR="00CC015B" w:rsidRDefault="00000000">
      <w:pPr>
        <w:rPr>
          <w:rFonts w:eastAsia="宋体"/>
          <w:lang w:eastAsia="zh-CN"/>
        </w:rPr>
      </w:pPr>
      <w:r>
        <w:t>義</w:t>
      </w:r>
      <w:proofErr w:type="gramStart"/>
      <w:r>
        <w:rPr>
          <w:rFonts w:eastAsia="宋体" w:hint="eastAsia"/>
          <w:lang w:eastAsia="zh-CN"/>
        </w:rPr>
        <w:t>》</w:t>
      </w:r>
      <w:proofErr w:type="gramEnd"/>
      <w:r>
        <w:t>。</w:t>
      </w:r>
      <w:proofErr w:type="spellStart"/>
      <w:r>
        <w:t>害悖</w:t>
      </w:r>
      <w:proofErr w:type="spellEnd"/>
      <w:r>
        <w:rPr>
          <w:rFonts w:eastAsia="宋体" w:hint="eastAsia"/>
          <w:lang w:eastAsia="zh-CN"/>
        </w:rPr>
        <w:t>《</w:t>
      </w:r>
    </w:p>
    <w:p w14:paraId="63682624" w14:textId="77777777" w:rsidR="00CC015B" w:rsidRDefault="00000000">
      <w:proofErr w:type="spellStart"/>
      <w:r>
        <w:t>蠡對王。蔽察蓺達适</w:t>
      </w:r>
      <w:proofErr w:type="spellEnd"/>
    </w:p>
    <w:p w14:paraId="2D8C292B" w14:textId="77777777" w:rsidR="00CC015B" w:rsidRDefault="00000000">
      <w:proofErr w:type="spellStart"/>
      <w:r>
        <w:t>慧</w:t>
      </w:r>
      <w:proofErr w:type="gramStart"/>
      <w:r>
        <w:t>勢</w:t>
      </w:r>
      <w:proofErr w:type="spellEnd"/>
      <w:proofErr w:type="gramEnd"/>
      <w:r>
        <w:rPr>
          <w:rFonts w:eastAsia="宋体" w:hint="eastAsia"/>
          <w:lang w:eastAsia="zh-CN"/>
        </w:rPr>
        <w:t>《</w:t>
      </w:r>
      <w:proofErr w:type="spellStart"/>
      <w:r>
        <w:t>孟子</w:t>
      </w:r>
      <w:proofErr w:type="spellEnd"/>
      <w:r>
        <w:rPr>
          <w:rFonts w:eastAsia="宋体" w:hint="eastAsia"/>
          <w:lang w:eastAsia="zh-CN"/>
        </w:rPr>
        <w:t>》</w:t>
      </w:r>
      <w:r>
        <w:t>。</w:t>
      </w:r>
      <w:proofErr w:type="spellStart"/>
      <w:r>
        <w:t>察歠決</w:t>
      </w:r>
      <w:proofErr w:type="gramStart"/>
      <w:r>
        <w:t>刈</w:t>
      </w:r>
      <w:proofErr w:type="gramEnd"/>
      <w:r>
        <w:t>穢</w:t>
      </w:r>
      <w:proofErr w:type="spellEnd"/>
      <w:r>
        <w:rPr>
          <w:rFonts w:eastAsia="宋体" w:hint="eastAsia"/>
          <w:lang w:eastAsia="zh-CN"/>
        </w:rPr>
        <w:t>《</w:t>
      </w:r>
      <w:r>
        <w:t>離</w:t>
      </w:r>
      <w:r>
        <w:rPr>
          <w:rFonts w:eastAsia="宋体" w:hint="eastAsia"/>
          <w:lang w:eastAsia="zh-CN"/>
        </w:rPr>
        <w:t>【</w:t>
      </w:r>
      <w:r>
        <w:t>騷</w:t>
      </w:r>
      <w:r>
        <w:rPr>
          <w:rFonts w:eastAsia="宋体" w:hint="eastAsia"/>
          <w:lang w:eastAsia="zh-CN"/>
        </w:rPr>
        <w:t>】》</w:t>
      </w:r>
      <w:r>
        <w:t>。</w:t>
      </w:r>
    </w:p>
    <w:p w14:paraId="75141449" w14:textId="77777777" w:rsidR="00CC015B" w:rsidRDefault="00000000">
      <w:proofErr w:type="spellStart"/>
      <w:r>
        <w:t>蔽折</w:t>
      </w:r>
      <w:proofErr w:type="spellEnd"/>
    </w:p>
    <w:p w14:paraId="1E5B212B" w14:textId="77777777" w:rsidR="00CC015B" w:rsidRDefault="00000000">
      <w:proofErr w:type="spellStart"/>
      <w:r>
        <w:t>越活</w:t>
      </w:r>
      <w:proofErr w:type="spellEnd"/>
    </w:p>
    <w:p w14:paraId="291430C9" w14:textId="77777777" w:rsidR="00CC015B" w:rsidRDefault="00000000">
      <w:proofErr w:type="spellStart"/>
      <w:proofErr w:type="gramStart"/>
      <w:r>
        <w:t>帶</w:t>
      </w:r>
      <w:proofErr w:type="gramEnd"/>
      <w:r>
        <w:t>逝際</w:t>
      </w:r>
      <w:proofErr w:type="spellEnd"/>
      <w:r>
        <w:rPr>
          <w:rFonts w:eastAsia="宋体" w:hint="eastAsia"/>
          <w:lang w:eastAsia="zh-CN"/>
        </w:rPr>
        <w:t>《</w:t>
      </w:r>
      <w:proofErr w:type="spellStart"/>
      <w:r>
        <w:t>少司命</w:t>
      </w:r>
      <w:proofErr w:type="spellEnd"/>
      <w:r>
        <w:rPr>
          <w:rFonts w:eastAsia="宋体" w:hint="eastAsia"/>
          <w:lang w:eastAsia="zh-CN"/>
        </w:rPr>
        <w:t>》</w:t>
      </w:r>
      <w:r>
        <w:t>。</w:t>
      </w:r>
    </w:p>
    <w:p w14:paraId="06A05169" w14:textId="77777777" w:rsidR="00CC015B" w:rsidRDefault="00000000">
      <w:proofErr w:type="spellStart"/>
      <w:r>
        <w:t>蠥達</w:t>
      </w:r>
      <w:proofErr w:type="spellEnd"/>
    </w:p>
    <w:p w14:paraId="4F5FDA12" w14:textId="77777777" w:rsidR="00CC015B" w:rsidRDefault="00000000">
      <w:proofErr w:type="spellStart"/>
      <w:r>
        <w:t>艾害</w:t>
      </w:r>
      <w:proofErr w:type="gramStart"/>
      <w:r>
        <w:t>枻</w:t>
      </w:r>
      <w:proofErr w:type="gramEnd"/>
      <w:r>
        <w:t>雪末絶</w:t>
      </w:r>
      <w:proofErr w:type="spellEnd"/>
      <w:r>
        <w:rPr>
          <w:rFonts w:eastAsia="宋体" w:hint="eastAsia"/>
          <w:lang w:eastAsia="zh-CN"/>
        </w:rPr>
        <w:t>《</w:t>
      </w:r>
      <w:proofErr w:type="spellStart"/>
      <w:r>
        <w:t>湘君</w:t>
      </w:r>
      <w:proofErr w:type="spellEnd"/>
      <w:r>
        <w:rPr>
          <w:rFonts w:eastAsia="宋体" w:hint="eastAsia"/>
          <w:lang w:eastAsia="zh-CN"/>
        </w:rPr>
        <w:t>》</w:t>
      </w:r>
      <w:r>
        <w:t>。</w:t>
      </w:r>
    </w:p>
    <w:p w14:paraId="2B3DD5D5" w14:textId="77777777" w:rsidR="00CC015B" w:rsidRDefault="00000000">
      <w:pPr>
        <w:rPr>
          <w:lang w:eastAsia="zh-CN"/>
        </w:rPr>
      </w:pPr>
      <w:r>
        <w:rPr>
          <w:lang w:eastAsia="zh-CN"/>
        </w:rPr>
        <w:t>裔</w:t>
      </w:r>
      <w:proofErr w:type="gramStart"/>
      <w:r>
        <w:rPr>
          <w:lang w:eastAsia="zh-CN"/>
        </w:rPr>
        <w:t>澨</w:t>
      </w:r>
      <w:proofErr w:type="gramEnd"/>
      <w:r>
        <w:rPr>
          <w:lang w:eastAsia="zh-CN"/>
        </w:rPr>
        <w:t>遊盖</w:t>
      </w:r>
    </w:p>
    <w:p w14:paraId="7E41186D" w14:textId="77777777" w:rsidR="00CC015B" w:rsidRDefault="00000000">
      <w:pPr>
        <w:rPr>
          <w:lang w:eastAsia="zh-CN"/>
        </w:rPr>
      </w:pPr>
      <w:r>
        <w:rPr>
          <w:lang w:eastAsia="zh-CN"/>
        </w:rPr>
        <w:t>月達</w:t>
      </w:r>
    </w:p>
    <w:p w14:paraId="22531BD0" w14:textId="77777777" w:rsidR="00CC015B" w:rsidRDefault="00000000">
      <w:pPr>
        <w:rPr>
          <w:lang w:eastAsia="zh-CN"/>
        </w:rPr>
      </w:pPr>
      <w:r>
        <w:rPr>
          <w:lang w:eastAsia="zh-CN"/>
        </w:rPr>
        <w:lastRenderedPageBreak/>
        <w:t>發達</w:t>
      </w:r>
      <w:r>
        <w:rPr>
          <w:rFonts w:eastAsia="宋体" w:hint="eastAsia"/>
          <w:lang w:eastAsia="zh-CN"/>
        </w:rPr>
        <w:t>《</w:t>
      </w:r>
      <w:r>
        <w:rPr>
          <w:lang w:eastAsia="zh-CN"/>
        </w:rPr>
        <w:t>思美人</w:t>
      </w:r>
      <w:r>
        <w:rPr>
          <w:rFonts w:eastAsia="宋体" w:hint="eastAsia"/>
          <w:lang w:eastAsia="zh-CN"/>
        </w:rPr>
        <w:t>》</w:t>
      </w:r>
      <w:r>
        <w:rPr>
          <w:lang w:eastAsia="zh-CN"/>
        </w:rPr>
        <w:t>。</w:t>
      </w:r>
    </w:p>
    <w:p w14:paraId="695ECB1C" w14:textId="77777777" w:rsidR="00CC015B" w:rsidRDefault="00000000">
      <w:pPr>
        <w:rPr>
          <w:rFonts w:eastAsia="宋体"/>
          <w:lang w:eastAsia="zh-CN"/>
        </w:rPr>
      </w:pPr>
      <w:proofErr w:type="spellStart"/>
      <w:r>
        <w:t>厲衛</w:t>
      </w:r>
      <w:proofErr w:type="spellEnd"/>
      <w:r>
        <w:rPr>
          <w:rFonts w:eastAsia="宋体" w:hint="eastAsia"/>
          <w:lang w:eastAsia="zh-CN"/>
        </w:rPr>
        <w:t>《</w:t>
      </w:r>
    </w:p>
    <w:p w14:paraId="74A2D520" w14:textId="77777777" w:rsidR="00CC015B" w:rsidRDefault="00000000">
      <w:proofErr w:type="spellStart"/>
      <w:r>
        <w:t>害敗</w:t>
      </w:r>
      <w:proofErr w:type="gramStart"/>
      <w:r>
        <w:t>摯</w:t>
      </w:r>
      <w:proofErr w:type="gramEnd"/>
      <w:r>
        <w:t>罰説汏滯</w:t>
      </w:r>
      <w:proofErr w:type="spellEnd"/>
      <w:r>
        <w:rPr>
          <w:rFonts w:eastAsia="宋体" w:hint="eastAsia"/>
          <w:lang w:eastAsia="zh-CN"/>
        </w:rPr>
        <w:t>《</w:t>
      </w:r>
      <w:proofErr w:type="spellStart"/>
      <w:r>
        <w:t>涉江</w:t>
      </w:r>
      <w:proofErr w:type="spellEnd"/>
      <w:r>
        <w:rPr>
          <w:rFonts w:eastAsia="宋体" w:hint="eastAsia"/>
          <w:lang w:eastAsia="zh-CN"/>
        </w:rPr>
        <w:t>》</w:t>
      </w:r>
      <w:r>
        <w:t>。</w:t>
      </w:r>
    </w:p>
    <w:p w14:paraId="25D7124E" w14:textId="77777777" w:rsidR="00CC015B" w:rsidRDefault="00000000">
      <w:proofErr w:type="spellStart"/>
      <w:r>
        <w:t>歲逝</w:t>
      </w:r>
      <w:proofErr w:type="spellEnd"/>
    </w:p>
    <w:p w14:paraId="46E6008B" w14:textId="77777777" w:rsidR="00CC015B" w:rsidRDefault="00000000">
      <w:proofErr w:type="spellStart"/>
      <w:proofErr w:type="gramStart"/>
      <w:r>
        <w:t>帶</w:t>
      </w:r>
      <w:proofErr w:type="gramEnd"/>
      <w:r>
        <w:t>介慨邁穢敗昧沫穢</w:t>
      </w:r>
      <w:proofErr w:type="spellEnd"/>
      <w:r>
        <w:rPr>
          <w:rFonts w:eastAsia="宋体" w:hint="eastAsia"/>
          <w:lang w:eastAsia="zh-CN"/>
        </w:rPr>
        <w:t>《</w:t>
      </w:r>
      <w:proofErr w:type="spellStart"/>
      <w:r>
        <w:t>招魂</w:t>
      </w:r>
      <w:proofErr w:type="spellEnd"/>
      <w:r>
        <w:rPr>
          <w:rFonts w:eastAsia="宋体" w:hint="eastAsia"/>
          <w:lang w:eastAsia="zh-CN"/>
        </w:rPr>
        <w:t>》</w:t>
      </w:r>
      <w:r>
        <w:t>。</w:t>
      </w:r>
    </w:p>
    <w:p w14:paraId="00AFB5E8" w14:textId="77777777" w:rsidR="00CC015B" w:rsidRDefault="00000000">
      <w:pPr>
        <w:rPr>
          <w:lang w:eastAsia="zh-CN"/>
        </w:rPr>
      </w:pPr>
      <w:r>
        <w:rPr>
          <w:lang w:eastAsia="zh-CN"/>
        </w:rPr>
        <w:t>【第</w:t>
      </w:r>
      <w:r>
        <w:rPr>
          <w:lang w:eastAsia="zh-CN"/>
        </w:rPr>
        <w:t>49</w:t>
      </w:r>
      <w:r>
        <w:rPr>
          <w:lang w:eastAsia="zh-CN"/>
        </w:rPr>
        <w:t>页】</w:t>
      </w:r>
    </w:p>
    <w:p w14:paraId="6FE23DD9" w14:textId="77777777" w:rsidR="00CC015B" w:rsidRDefault="00000000">
      <w:pPr>
        <w:rPr>
          <w:lang w:eastAsia="zh-CN"/>
        </w:rPr>
      </w:pPr>
      <w:r>
        <w:rPr>
          <w:lang w:eastAsia="zh-CN"/>
        </w:rPr>
        <w:t>尸次師尸</w:t>
      </w:r>
    </w:p>
    <w:p w14:paraId="556BB35B" w14:textId="77777777" w:rsidR="00CC015B" w:rsidRDefault="00000000">
      <w:pPr>
        <w:rPr>
          <w:lang w:eastAsia="zh-CN"/>
        </w:rPr>
      </w:pPr>
      <w:proofErr w:type="gramStart"/>
      <w:r>
        <w:rPr>
          <w:rFonts w:eastAsia="宋体" w:hint="eastAsia"/>
          <w:lang w:eastAsia="zh-CN"/>
        </w:rPr>
        <w:t>《</w:t>
      </w:r>
      <w:proofErr w:type="gramEnd"/>
      <w:r>
        <w:rPr>
          <w:lang w:eastAsia="zh-CN"/>
        </w:rPr>
        <w:t>易</w:t>
      </w:r>
      <w:proofErr w:type="gramStart"/>
      <w:r>
        <w:rPr>
          <w:lang w:eastAsia="zh-CN"/>
        </w:rPr>
        <w:t>《</w:t>
      </w:r>
      <w:proofErr w:type="gramEnd"/>
      <w:r>
        <w:rPr>
          <w:lang w:eastAsia="zh-CN"/>
        </w:rPr>
        <w:t>師。六三</w:t>
      </w:r>
      <w:proofErr w:type="gramStart"/>
      <w:r>
        <w:rPr>
          <w:rFonts w:eastAsia="宋体" w:hint="eastAsia"/>
          <w:lang w:eastAsia="zh-CN"/>
        </w:rPr>
        <w:t>》</w:t>
      </w:r>
      <w:proofErr w:type="gramEnd"/>
      <w:r>
        <w:rPr>
          <w:lang w:eastAsia="zh-CN"/>
        </w:rPr>
        <w:t>、</w:t>
      </w:r>
      <w:r>
        <w:rPr>
          <w:rFonts w:eastAsia="宋体" w:hint="eastAsia"/>
          <w:lang w:eastAsia="zh-CN"/>
        </w:rPr>
        <w:t>《</w:t>
      </w:r>
      <w:r>
        <w:rPr>
          <w:lang w:eastAsia="zh-CN"/>
        </w:rPr>
        <w:t>六四</w:t>
      </w:r>
      <w:r>
        <w:rPr>
          <w:rFonts w:eastAsia="宋体" w:hint="eastAsia"/>
          <w:lang w:eastAsia="zh-CN"/>
        </w:rPr>
        <w:t>》</w:t>
      </w:r>
      <w:r>
        <w:rPr>
          <w:lang w:eastAsia="zh-CN"/>
        </w:rPr>
        <w:t>、</w:t>
      </w:r>
      <w:r>
        <w:rPr>
          <w:rFonts w:eastAsia="宋体" w:hint="eastAsia"/>
          <w:lang w:eastAsia="zh-CN"/>
        </w:rPr>
        <w:t>《</w:t>
      </w:r>
      <w:r>
        <w:rPr>
          <w:lang w:eastAsia="zh-CN"/>
        </w:rPr>
        <w:t>六五</w:t>
      </w:r>
      <w:r>
        <w:rPr>
          <w:rFonts w:eastAsia="宋体" w:hint="eastAsia"/>
          <w:lang w:eastAsia="zh-CN"/>
        </w:rPr>
        <w:t>》</w:t>
      </w:r>
      <w:r>
        <w:rPr>
          <w:lang w:eastAsia="zh-CN"/>
        </w:rPr>
        <w:t>。</w:t>
      </w:r>
    </w:p>
    <w:p w14:paraId="1FCC834D" w14:textId="77777777" w:rsidR="00CC015B" w:rsidRDefault="00000000">
      <w:proofErr w:type="spellStart"/>
      <w:r>
        <w:t>稊妻</w:t>
      </w:r>
      <w:proofErr w:type="spellEnd"/>
    </w:p>
    <w:p w14:paraId="03D5E144" w14:textId="77777777" w:rsidR="00CC015B" w:rsidRDefault="00000000">
      <w:r>
        <w:rPr>
          <w:rFonts w:eastAsia="宋体" w:hint="eastAsia"/>
          <w:lang w:eastAsia="zh-CN"/>
        </w:rPr>
        <w:t>《</w:t>
      </w:r>
      <w:proofErr w:type="spellStart"/>
      <w:r>
        <w:t>大過。九二</w:t>
      </w:r>
      <w:proofErr w:type="spellEnd"/>
      <w:r>
        <w:rPr>
          <w:rFonts w:eastAsia="宋体" w:hint="eastAsia"/>
          <w:lang w:eastAsia="zh-CN"/>
        </w:rPr>
        <w:t>》</w:t>
      </w:r>
      <w:r>
        <w:t>。</w:t>
      </w:r>
    </w:p>
    <w:p w14:paraId="3F2F9B56" w14:textId="77777777" w:rsidR="00CC015B" w:rsidRDefault="00000000">
      <w:proofErr w:type="spellStart"/>
      <w:proofErr w:type="gramStart"/>
      <w:r>
        <w:t>咨</w:t>
      </w:r>
      <w:proofErr w:type="gramEnd"/>
      <w:r>
        <w:t>洟</w:t>
      </w:r>
      <w:proofErr w:type="spellEnd"/>
      <w:r>
        <w:rPr>
          <w:rFonts w:eastAsia="宋体" w:hint="eastAsia"/>
          <w:lang w:eastAsia="zh-CN"/>
        </w:rPr>
        <w:t>《</w:t>
      </w:r>
      <w:proofErr w:type="spellStart"/>
      <w:r>
        <w:t>萃。上六</w:t>
      </w:r>
      <w:proofErr w:type="spellEnd"/>
      <w:r>
        <w:rPr>
          <w:rFonts w:eastAsia="宋体" w:hint="eastAsia"/>
          <w:lang w:eastAsia="zh-CN"/>
        </w:rPr>
        <w:t>》</w:t>
      </w:r>
      <w:r>
        <w:t>。</w:t>
      </w:r>
      <w:proofErr w:type="spellStart"/>
      <w:r>
        <w:t>藜妻</w:t>
      </w:r>
      <w:proofErr w:type="spellEnd"/>
    </w:p>
    <w:p w14:paraId="2066FD79" w14:textId="77777777" w:rsidR="00CC015B" w:rsidRDefault="00000000">
      <w:r>
        <w:rPr>
          <w:rFonts w:eastAsia="宋体" w:hint="eastAsia"/>
          <w:lang w:eastAsia="zh-CN"/>
        </w:rPr>
        <w:t>《</w:t>
      </w:r>
      <w:proofErr w:type="spellStart"/>
      <w:r>
        <w:t>困。六三</w:t>
      </w:r>
      <w:proofErr w:type="spellEnd"/>
      <w:r>
        <w:rPr>
          <w:rFonts w:eastAsia="宋体" w:hint="eastAsia"/>
          <w:lang w:eastAsia="zh-CN"/>
        </w:rPr>
        <w:t>》</w:t>
      </w:r>
      <w:r>
        <w:t>。</w:t>
      </w:r>
    </w:p>
    <w:p w14:paraId="2A16CC85" w14:textId="77777777" w:rsidR="00CC015B" w:rsidRDefault="00000000">
      <w:proofErr w:type="spellStart"/>
      <w:r>
        <w:t>次資次</w:t>
      </w:r>
      <w:proofErr w:type="spellEnd"/>
      <w:r>
        <w:rPr>
          <w:rFonts w:eastAsia="宋体" w:hint="eastAsia"/>
          <w:lang w:eastAsia="zh-CN"/>
        </w:rPr>
        <w:t>《</w:t>
      </w:r>
      <w:proofErr w:type="spellStart"/>
      <w:r>
        <w:t>旅。六二</w:t>
      </w:r>
      <w:proofErr w:type="spellEnd"/>
      <w:r>
        <w:rPr>
          <w:rFonts w:eastAsia="宋体" w:hint="eastAsia"/>
          <w:lang w:eastAsia="zh-CN"/>
        </w:rPr>
        <w:t>》</w:t>
      </w:r>
      <w:r>
        <w:t>、</w:t>
      </w:r>
      <w:r>
        <w:rPr>
          <w:rFonts w:eastAsia="宋体" w:hint="eastAsia"/>
          <w:lang w:eastAsia="zh-CN"/>
        </w:rPr>
        <w:t>《</w:t>
      </w:r>
      <w:proofErr w:type="spellStart"/>
      <w:r>
        <w:t>九三</w:t>
      </w:r>
      <w:proofErr w:type="spellEnd"/>
      <w:r>
        <w:rPr>
          <w:rFonts w:eastAsia="宋体" w:hint="eastAsia"/>
          <w:lang w:eastAsia="zh-CN"/>
        </w:rPr>
        <w:t>》</w:t>
      </w:r>
      <w:r>
        <w:t>。</w:t>
      </w:r>
      <w:proofErr w:type="spellStart"/>
      <w:r>
        <w:t>違時</w:t>
      </w:r>
      <w:proofErr w:type="spellEnd"/>
      <w:r>
        <w:rPr>
          <w:rFonts w:eastAsia="宋体" w:hint="eastAsia"/>
          <w:lang w:eastAsia="zh-CN"/>
        </w:rPr>
        <w:t>《</w:t>
      </w:r>
      <w:proofErr w:type="spellStart"/>
      <w:r>
        <w:t>乾。文言</w:t>
      </w:r>
      <w:proofErr w:type="spellEnd"/>
      <w:r>
        <w:rPr>
          <w:rFonts w:eastAsia="宋体" w:hint="eastAsia"/>
          <w:lang w:eastAsia="zh-CN"/>
        </w:rPr>
        <w:t>》</w:t>
      </w:r>
      <w:r>
        <w:t>。</w:t>
      </w:r>
    </w:p>
    <w:p w14:paraId="47B0E1AF" w14:textId="77777777" w:rsidR="00CC015B" w:rsidRDefault="00000000">
      <w:proofErr w:type="spellStart"/>
      <w:r>
        <w:t>畏威</w:t>
      </w:r>
      <w:proofErr w:type="spellEnd"/>
      <w:r>
        <w:rPr>
          <w:rFonts w:eastAsia="宋体" w:hint="eastAsia"/>
          <w:lang w:eastAsia="zh-CN"/>
        </w:rPr>
        <w:t>《</w:t>
      </w:r>
      <w:proofErr w:type="spellStart"/>
      <w:r>
        <w:t>書。皋陶謨</w:t>
      </w:r>
      <w:proofErr w:type="spellEnd"/>
      <w:r>
        <w:rPr>
          <w:rFonts w:eastAsia="宋体" w:hint="eastAsia"/>
          <w:lang w:eastAsia="zh-CN"/>
        </w:rPr>
        <w:t>》“</w:t>
      </w:r>
      <w:proofErr w:type="spellStart"/>
      <w:r>
        <w:t>天明畏</w:t>
      </w:r>
      <w:proofErr w:type="spellEnd"/>
      <w:r>
        <w:rPr>
          <w:rFonts w:eastAsia="宋体" w:hint="eastAsia"/>
          <w:lang w:eastAsia="zh-CN"/>
        </w:rPr>
        <w:t>”</w:t>
      </w:r>
      <w:proofErr w:type="spellStart"/>
      <w:r>
        <w:t>二句</w:t>
      </w:r>
      <w:proofErr w:type="spellEnd"/>
      <w:r>
        <w:t>。</w:t>
      </w:r>
    </w:p>
    <w:p w14:paraId="67CEC878" w14:textId="77777777" w:rsidR="00CC015B" w:rsidRDefault="00000000">
      <w:proofErr w:type="spellStart"/>
      <w:r>
        <w:t>貴歸</w:t>
      </w:r>
      <w:proofErr w:type="gramStart"/>
      <w:r>
        <w:t>壞</w:t>
      </w:r>
      <w:proofErr w:type="spellEnd"/>
      <w:proofErr w:type="gramEnd"/>
      <w:r>
        <w:rPr>
          <w:rFonts w:eastAsia="宋体" w:hint="eastAsia"/>
          <w:lang w:eastAsia="zh-CN"/>
        </w:rPr>
        <w:t>《</w:t>
      </w:r>
      <w:proofErr w:type="spellStart"/>
      <w:r>
        <w:t>大戴禮。哀公問五義</w:t>
      </w:r>
      <w:proofErr w:type="spellEnd"/>
      <w:r>
        <w:rPr>
          <w:rFonts w:eastAsia="宋体" w:hint="eastAsia"/>
          <w:lang w:eastAsia="zh-CN"/>
        </w:rPr>
        <w:t>》</w:t>
      </w:r>
      <w:r>
        <w:t>篇</w:t>
      </w:r>
      <w:r>
        <w:rPr>
          <w:rFonts w:eastAsia="宋体" w:hint="eastAsia"/>
          <w:lang w:eastAsia="zh-CN"/>
        </w:rPr>
        <w:t>“</w:t>
      </w:r>
      <w:proofErr w:type="spellStart"/>
      <w:r>
        <w:t>曰選于物</w:t>
      </w:r>
      <w:proofErr w:type="spellEnd"/>
      <w:r>
        <w:rPr>
          <w:rFonts w:eastAsia="宋体" w:hint="eastAsia"/>
          <w:lang w:eastAsia="zh-CN"/>
        </w:rPr>
        <w:t>”</w:t>
      </w:r>
      <w:proofErr w:type="spellStart"/>
      <w:r>
        <w:t>六句。尸齊</w:t>
      </w:r>
      <w:proofErr w:type="spellEnd"/>
    </w:p>
    <w:p w14:paraId="02ED91E4" w14:textId="77777777" w:rsidR="00CC015B" w:rsidRDefault="00000000">
      <w:r>
        <w:rPr>
          <w:rFonts w:eastAsia="宋体" w:hint="eastAsia"/>
          <w:lang w:eastAsia="zh-CN"/>
        </w:rPr>
        <w:t>《</w:t>
      </w:r>
      <w:proofErr w:type="spellStart"/>
      <w:r>
        <w:t>曾子事父母</w:t>
      </w:r>
      <w:proofErr w:type="spellEnd"/>
      <w:r>
        <w:rPr>
          <w:rFonts w:eastAsia="宋体" w:hint="eastAsia"/>
          <w:lang w:eastAsia="zh-CN"/>
        </w:rPr>
        <w:t>》</w:t>
      </w:r>
      <w:r>
        <w:t>篇</w:t>
      </w:r>
      <w:r>
        <w:rPr>
          <w:rFonts w:eastAsia="宋体" w:hint="eastAsia"/>
          <w:lang w:eastAsia="zh-CN"/>
        </w:rPr>
        <w:t>“</w:t>
      </w:r>
      <w:proofErr w:type="spellStart"/>
      <w:r>
        <w:t>若夫坐如尸</w:t>
      </w:r>
      <w:proofErr w:type="spellEnd"/>
      <w:r>
        <w:rPr>
          <w:rFonts w:eastAsia="宋体" w:hint="eastAsia"/>
          <w:lang w:eastAsia="zh-CN"/>
        </w:rPr>
        <w:t>”</w:t>
      </w:r>
      <w:proofErr w:type="spellStart"/>
      <w:r>
        <w:t>二句。回夷</w:t>
      </w:r>
      <w:proofErr w:type="spellEnd"/>
    </w:p>
    <w:p w14:paraId="6F0299B0" w14:textId="77777777" w:rsidR="00CC015B" w:rsidRDefault="00000000">
      <w:r>
        <w:rPr>
          <w:rFonts w:eastAsia="宋体" w:hint="eastAsia"/>
          <w:lang w:eastAsia="zh-CN"/>
        </w:rPr>
        <w:t>《</w:t>
      </w:r>
      <w:proofErr w:type="spellStart"/>
      <w:r>
        <w:t>五帝德</w:t>
      </w:r>
      <w:proofErr w:type="spellEnd"/>
      <w:r>
        <w:rPr>
          <w:rFonts w:eastAsia="宋体" w:hint="eastAsia"/>
          <w:lang w:eastAsia="zh-CN"/>
        </w:rPr>
        <w:t>》</w:t>
      </w:r>
      <w:r>
        <w:t>篇</w:t>
      </w:r>
      <w:r>
        <w:rPr>
          <w:rFonts w:eastAsia="宋体" w:hint="eastAsia"/>
          <w:lang w:eastAsia="zh-CN"/>
        </w:rPr>
        <w:t>“</w:t>
      </w:r>
      <w:proofErr w:type="spellStart"/>
      <w:r>
        <w:t>其義</w:t>
      </w:r>
      <w:proofErr w:type="gramStart"/>
      <w:r>
        <w:t>不</w:t>
      </w:r>
      <w:proofErr w:type="gramEnd"/>
      <w:r>
        <w:t>忒</w:t>
      </w:r>
      <w:proofErr w:type="spellEnd"/>
      <w:r>
        <w:rPr>
          <w:rFonts w:eastAsia="宋体" w:hint="eastAsia"/>
          <w:lang w:eastAsia="zh-CN"/>
        </w:rPr>
        <w:t>”</w:t>
      </w:r>
      <w:proofErr w:type="spellStart"/>
      <w:r>
        <w:t>五句</w:t>
      </w:r>
      <w:proofErr w:type="spellEnd"/>
      <w:r>
        <w:t>。</w:t>
      </w:r>
    </w:p>
    <w:p w14:paraId="51CEE82E" w14:textId="77777777" w:rsidR="00CC015B" w:rsidRDefault="00000000">
      <w:proofErr w:type="spellStart"/>
      <w:proofErr w:type="gramStart"/>
      <w:r>
        <w:t>濟</w:t>
      </w:r>
      <w:proofErr w:type="gramEnd"/>
      <w:r>
        <w:t>回</w:t>
      </w:r>
      <w:proofErr w:type="spellEnd"/>
      <w:r>
        <w:rPr>
          <w:rFonts w:eastAsia="宋体" w:hint="eastAsia"/>
          <w:lang w:eastAsia="zh-CN"/>
        </w:rPr>
        <w:t>“</w:t>
      </w:r>
      <w:proofErr w:type="spellStart"/>
      <w:r>
        <w:t>敏給克濟</w:t>
      </w:r>
      <w:proofErr w:type="spellEnd"/>
      <w:r>
        <w:rPr>
          <w:rFonts w:eastAsia="宋体" w:hint="eastAsia"/>
          <w:lang w:eastAsia="zh-CN"/>
        </w:rPr>
        <w:t>”</w:t>
      </w:r>
      <w:proofErr w:type="spellStart"/>
      <w:r>
        <w:t>二句</w:t>
      </w:r>
      <w:proofErr w:type="spellEnd"/>
      <w:r>
        <w:t>。</w:t>
      </w:r>
      <w:r>
        <w:rPr>
          <w:rFonts w:eastAsia="宋体" w:hint="eastAsia"/>
          <w:lang w:eastAsia="zh-CN"/>
        </w:rPr>
        <w:t>“</w:t>
      </w:r>
      <w:r>
        <w:t>濟</w:t>
      </w:r>
      <w:r>
        <w:rPr>
          <w:rFonts w:eastAsia="宋体" w:hint="eastAsia"/>
          <w:lang w:eastAsia="zh-CN"/>
        </w:rPr>
        <w:t>”</w:t>
      </w:r>
      <w:r>
        <w:t>，</w:t>
      </w:r>
      <w:r>
        <w:rPr>
          <w:rFonts w:eastAsia="宋体" w:hint="eastAsia"/>
          <w:lang w:eastAsia="zh-CN"/>
        </w:rPr>
        <w:t>《</w:t>
      </w:r>
      <w:proofErr w:type="spellStart"/>
      <w:r>
        <w:t>家語</w:t>
      </w:r>
      <w:proofErr w:type="spellEnd"/>
      <w:r>
        <w:rPr>
          <w:rFonts w:eastAsia="宋体" w:hint="eastAsia"/>
          <w:lang w:eastAsia="zh-CN"/>
        </w:rPr>
        <w:t>》</w:t>
      </w:r>
      <w:r>
        <w:t>作</w:t>
      </w:r>
      <w:r>
        <w:rPr>
          <w:rFonts w:eastAsia="宋体" w:hint="eastAsia"/>
          <w:lang w:eastAsia="zh-CN"/>
        </w:rPr>
        <w:t>“</w:t>
      </w:r>
      <w:r>
        <w:t>齊</w:t>
      </w:r>
      <w:r>
        <w:rPr>
          <w:rFonts w:eastAsia="宋体" w:hint="eastAsia"/>
          <w:lang w:eastAsia="zh-CN"/>
        </w:rPr>
        <w:t>”</w:t>
      </w:r>
      <w:r>
        <w:t>。</w:t>
      </w:r>
    </w:p>
    <w:p w14:paraId="09AE0534" w14:textId="77777777" w:rsidR="00CC015B" w:rsidRDefault="00000000">
      <w:proofErr w:type="spellStart"/>
      <w:r>
        <w:t>遠微</w:t>
      </w:r>
      <w:proofErr w:type="spellEnd"/>
    </w:p>
    <w:p w14:paraId="740A6338" w14:textId="77777777" w:rsidR="00CC015B" w:rsidRDefault="00000000">
      <w:r>
        <w:rPr>
          <w:rFonts w:eastAsia="宋体" w:hint="eastAsia"/>
          <w:lang w:eastAsia="zh-CN"/>
        </w:rPr>
        <w:t>《</w:t>
      </w:r>
      <w:proofErr w:type="spellStart"/>
      <w:r>
        <w:t>五帝德</w:t>
      </w:r>
      <w:proofErr w:type="spellEnd"/>
      <w:r>
        <w:rPr>
          <w:rFonts w:eastAsia="宋体" w:hint="eastAsia"/>
          <w:lang w:eastAsia="zh-CN"/>
        </w:rPr>
        <w:t>》</w:t>
      </w:r>
      <w:r>
        <w:t>篇</w:t>
      </w:r>
      <w:r>
        <w:rPr>
          <w:rFonts w:eastAsia="宋体" w:hint="eastAsia"/>
          <w:lang w:eastAsia="zh-CN"/>
        </w:rPr>
        <w:t>“</w:t>
      </w:r>
      <w:proofErr w:type="spellStart"/>
      <w:r>
        <w:t>聰以知遠</w:t>
      </w:r>
      <w:proofErr w:type="spellEnd"/>
      <w:r>
        <w:rPr>
          <w:rFonts w:eastAsia="宋体" w:hint="eastAsia"/>
          <w:lang w:eastAsia="zh-CN"/>
        </w:rPr>
        <w:t>”</w:t>
      </w:r>
      <w:r>
        <w:t>二</w:t>
      </w:r>
    </w:p>
    <w:p w14:paraId="4D8D588C" w14:textId="77777777" w:rsidR="00CC015B" w:rsidRDefault="00000000">
      <w:pPr>
        <w:rPr>
          <w:lang w:eastAsia="zh-CN"/>
        </w:rPr>
      </w:pPr>
      <w:r>
        <w:rPr>
          <w:lang w:eastAsia="zh-CN"/>
        </w:rPr>
        <w:t>衰階隧</w:t>
      </w:r>
      <w:r>
        <w:rPr>
          <w:rFonts w:eastAsia="宋体" w:hint="eastAsia"/>
          <w:lang w:eastAsia="zh-CN"/>
        </w:rPr>
        <w:t>“</w:t>
      </w:r>
      <w:r>
        <w:rPr>
          <w:lang w:eastAsia="zh-CN"/>
        </w:rPr>
        <w:t>毁</w:t>
      </w:r>
      <w:proofErr w:type="gramStart"/>
      <w:r>
        <w:rPr>
          <w:lang w:eastAsia="zh-CN"/>
        </w:rPr>
        <w:t>瘠</w:t>
      </w:r>
      <w:proofErr w:type="gramEnd"/>
      <w:r>
        <w:rPr>
          <w:lang w:eastAsia="zh-CN"/>
        </w:rPr>
        <w:t>不形</w:t>
      </w:r>
      <w:r>
        <w:rPr>
          <w:rFonts w:eastAsia="宋体" w:hint="eastAsia"/>
          <w:lang w:eastAsia="zh-CN"/>
        </w:rPr>
        <w:t>”</w:t>
      </w:r>
      <w:r>
        <w:rPr>
          <w:lang w:eastAsia="zh-CN"/>
        </w:rPr>
        <w:t>四句。</w:t>
      </w:r>
    </w:p>
    <w:p w14:paraId="428AE0C8" w14:textId="77777777" w:rsidR="00CC015B" w:rsidRDefault="00000000">
      <w:proofErr w:type="spellStart"/>
      <w:r>
        <w:t>穨</w:t>
      </w:r>
      <w:proofErr w:type="gramStart"/>
      <w:r>
        <w:t>壞</w:t>
      </w:r>
      <w:proofErr w:type="gramEnd"/>
      <w:r>
        <w:t>萎</w:t>
      </w:r>
      <w:proofErr w:type="spellEnd"/>
      <w:r>
        <w:rPr>
          <w:rFonts w:eastAsia="宋体" w:hint="eastAsia"/>
          <w:lang w:eastAsia="zh-CN"/>
        </w:rPr>
        <w:t>《</w:t>
      </w:r>
      <w:proofErr w:type="spellStart"/>
      <w:r>
        <w:t>檀弓下</w:t>
      </w:r>
      <w:proofErr w:type="spellEnd"/>
      <w:r>
        <w:rPr>
          <w:rFonts w:eastAsia="宋体" w:hint="eastAsia"/>
          <w:lang w:eastAsia="zh-CN"/>
        </w:rPr>
        <w:t>》</w:t>
      </w:r>
      <w:proofErr w:type="spellStart"/>
      <w:r>
        <w:t>孔子歌</w:t>
      </w:r>
      <w:proofErr w:type="spellEnd"/>
      <w:r>
        <w:t>。</w:t>
      </w:r>
    </w:p>
    <w:p w14:paraId="64DE1E0A" w14:textId="77777777" w:rsidR="00CC015B" w:rsidRDefault="00000000">
      <w:proofErr w:type="spellStart"/>
      <w:r>
        <w:t>緌衰</w:t>
      </w:r>
      <w:proofErr w:type="spellEnd"/>
      <w:proofErr w:type="gramStart"/>
      <w:r>
        <w:rPr>
          <w:rFonts w:eastAsia="宋体" w:hint="eastAsia"/>
          <w:lang w:eastAsia="zh-CN"/>
        </w:rPr>
        <w:t>《</w:t>
      </w:r>
      <w:proofErr w:type="spellStart"/>
      <w:proofErr w:type="gramEnd"/>
      <w:r>
        <w:t>檀弓</w:t>
      </w:r>
      <w:proofErr w:type="spellEnd"/>
    </w:p>
    <w:p w14:paraId="3833471E" w14:textId="77777777" w:rsidR="00CC015B" w:rsidRDefault="00000000">
      <w:pPr>
        <w:rPr>
          <w:rFonts w:eastAsia="宋体"/>
          <w:lang w:eastAsia="zh-CN"/>
        </w:rPr>
      </w:pPr>
      <w:proofErr w:type="spellStart"/>
      <w:r>
        <w:t>句。尸齊</w:t>
      </w:r>
      <w:proofErr w:type="spellEnd"/>
      <w:r>
        <w:rPr>
          <w:rFonts w:eastAsia="宋体" w:hint="eastAsia"/>
          <w:lang w:eastAsia="zh-CN"/>
        </w:rPr>
        <w:t>《</w:t>
      </w:r>
    </w:p>
    <w:p w14:paraId="223C0971" w14:textId="77777777" w:rsidR="00CC015B" w:rsidRDefault="00000000">
      <w:r>
        <w:lastRenderedPageBreak/>
        <w:t>下</w:t>
      </w:r>
      <w:proofErr w:type="gramStart"/>
      <w:r>
        <w:rPr>
          <w:rFonts w:eastAsia="宋体" w:hint="eastAsia"/>
          <w:lang w:eastAsia="zh-CN"/>
        </w:rPr>
        <w:t>》</w:t>
      </w:r>
      <w:proofErr w:type="spellStart"/>
      <w:proofErr w:type="gramEnd"/>
      <w:r>
        <w:t>r</w:t>
      </w:r>
      <w:r>
        <w:t>蠶則績</w:t>
      </w:r>
      <w:proofErr w:type="gramStart"/>
      <w:r>
        <w:t>而蟹有匡</w:t>
      </w:r>
      <w:proofErr w:type="spellEnd"/>
      <w:proofErr w:type="gramEnd"/>
      <w:r>
        <w:rPr>
          <w:rFonts w:eastAsia="宋体" w:hint="eastAsia"/>
          <w:lang w:eastAsia="zh-CN"/>
        </w:rPr>
        <w:t>”</w:t>
      </w:r>
      <w:proofErr w:type="spellStart"/>
      <w:r>
        <w:t>三句</w:t>
      </w:r>
      <w:proofErr w:type="spellEnd"/>
      <w:r>
        <w:t>。</w:t>
      </w:r>
    </w:p>
    <w:p w14:paraId="7442E8B9" w14:textId="77777777" w:rsidR="00CC015B" w:rsidRDefault="00000000">
      <w:proofErr w:type="spellStart"/>
      <w:r>
        <w:t>齊絜</w:t>
      </w:r>
      <w:proofErr w:type="spellEnd"/>
      <w:r>
        <w:rPr>
          <w:rFonts w:eastAsia="宋体" w:hint="eastAsia"/>
          <w:lang w:eastAsia="zh-CN"/>
        </w:rPr>
        <w:t>《</w:t>
      </w:r>
      <w:proofErr w:type="spellStart"/>
      <w:r>
        <w:t>月令</w:t>
      </w:r>
      <w:proofErr w:type="spellEnd"/>
      <w:r>
        <w:rPr>
          <w:rFonts w:eastAsia="宋体" w:hint="eastAsia"/>
          <w:lang w:eastAsia="zh-CN"/>
        </w:rPr>
        <w:t>》</w:t>
      </w:r>
      <w:proofErr w:type="spellStart"/>
      <w:r>
        <w:t>r</w:t>
      </w:r>
      <w:proofErr w:type="gramStart"/>
      <w:r>
        <w:t>秫</w:t>
      </w:r>
      <w:proofErr w:type="gramEnd"/>
      <w:r>
        <w:t>稻必齊</w:t>
      </w:r>
      <w:proofErr w:type="spellEnd"/>
      <w:r>
        <w:rPr>
          <w:rFonts w:eastAsia="宋体" w:hint="eastAsia"/>
          <w:lang w:eastAsia="zh-CN"/>
        </w:rPr>
        <w:t>”</w:t>
      </w:r>
      <w:proofErr w:type="spellStart"/>
      <w:r>
        <w:t>三句。分歸</w:t>
      </w:r>
      <w:proofErr w:type="spellEnd"/>
    </w:p>
    <w:p w14:paraId="45E6F5A5" w14:textId="77777777" w:rsidR="00CC015B" w:rsidRDefault="00000000">
      <w:r>
        <w:rPr>
          <w:rFonts w:eastAsia="宋体" w:hint="eastAsia"/>
          <w:lang w:eastAsia="zh-CN"/>
        </w:rPr>
        <w:t>《</w:t>
      </w:r>
      <w:proofErr w:type="spellStart"/>
      <w:r>
        <w:t>禮運</w:t>
      </w:r>
      <w:proofErr w:type="spellEnd"/>
      <w:r>
        <w:rPr>
          <w:rFonts w:eastAsia="宋体" w:hint="eastAsia"/>
          <w:lang w:eastAsia="zh-CN"/>
        </w:rPr>
        <w:t>》“</w:t>
      </w:r>
      <w:r>
        <w:t>男有分</w:t>
      </w:r>
      <w:r>
        <w:t>1</w:t>
      </w:r>
      <w:proofErr w:type="gramStart"/>
      <w:r>
        <w:t>二</w:t>
      </w:r>
      <w:proofErr w:type="gramEnd"/>
      <w:r>
        <w:t>句。</w:t>
      </w:r>
    </w:p>
    <w:p w14:paraId="486A9F45" w14:textId="77777777" w:rsidR="00CC015B" w:rsidRDefault="00000000">
      <w:proofErr w:type="spellStart"/>
      <w:r>
        <w:t>違遲悲</w:t>
      </w:r>
      <w:proofErr w:type="spellEnd"/>
      <w:proofErr w:type="gramStart"/>
      <w:r>
        <w:rPr>
          <w:rFonts w:eastAsia="宋体" w:hint="eastAsia"/>
          <w:lang w:eastAsia="zh-CN"/>
        </w:rPr>
        <w:t>《</w:t>
      </w:r>
      <w:proofErr w:type="spellStart"/>
      <w:proofErr w:type="gramEnd"/>
      <w:r>
        <w:t>孔子</w:t>
      </w:r>
      <w:proofErr w:type="spellEnd"/>
    </w:p>
    <w:p w14:paraId="3D6CFC39" w14:textId="77777777" w:rsidR="00CC015B" w:rsidRDefault="00000000">
      <w:proofErr w:type="spellStart"/>
      <w:r>
        <w:t>閒居</w:t>
      </w:r>
      <w:proofErr w:type="spellEnd"/>
      <w:proofErr w:type="gramStart"/>
      <w:r>
        <w:rPr>
          <w:rFonts w:eastAsia="宋体" w:hint="eastAsia"/>
          <w:lang w:eastAsia="zh-CN"/>
        </w:rPr>
        <w:t>》</w:t>
      </w:r>
      <w:proofErr w:type="gramEnd"/>
      <w:r>
        <w:rPr>
          <w:rFonts w:eastAsia="宋体" w:hint="eastAsia"/>
          <w:lang w:eastAsia="zh-CN"/>
        </w:rPr>
        <w:t>“</w:t>
      </w:r>
      <w:proofErr w:type="spellStart"/>
      <w:r>
        <w:t>無聲之樂，氣志不違</w:t>
      </w:r>
      <w:proofErr w:type="spellEnd"/>
      <w:r>
        <w:rPr>
          <w:rFonts w:eastAsia="宋体" w:hint="eastAsia"/>
          <w:lang w:eastAsia="zh-CN"/>
        </w:rPr>
        <w:t>”</w:t>
      </w:r>
      <w:proofErr w:type="spellStart"/>
      <w:r>
        <w:t>六句</w:t>
      </w:r>
      <w:proofErr w:type="spellEnd"/>
      <w:r>
        <w:t>。</w:t>
      </w:r>
    </w:p>
    <w:p w14:paraId="1914EE9A" w14:textId="77777777" w:rsidR="00CC015B" w:rsidRDefault="00000000">
      <w:proofErr w:type="spellStart"/>
      <w:r>
        <w:t>歸畏</w:t>
      </w:r>
      <w:proofErr w:type="spellEnd"/>
    </w:p>
    <w:p w14:paraId="53123FE5" w14:textId="77777777" w:rsidR="00CC015B" w:rsidRDefault="00000000">
      <w:r>
        <w:rPr>
          <w:rFonts w:eastAsia="宋体" w:hint="eastAsia"/>
          <w:lang w:eastAsia="zh-CN"/>
        </w:rPr>
        <w:t>《</w:t>
      </w:r>
      <w:proofErr w:type="spellStart"/>
      <w:r>
        <w:t>中庸</w:t>
      </w:r>
      <w:proofErr w:type="spellEnd"/>
      <w:r>
        <w:rPr>
          <w:rFonts w:eastAsia="宋体" w:hint="eastAsia"/>
          <w:lang w:eastAsia="zh-CN"/>
        </w:rPr>
        <w:t>》</w:t>
      </w:r>
      <w:proofErr w:type="spellStart"/>
      <w:r>
        <w:t>r</w:t>
      </w:r>
      <w:r>
        <w:t>柔遠人則四方歸之</w:t>
      </w:r>
      <w:proofErr w:type="spellEnd"/>
      <w:proofErr w:type="gramStart"/>
      <w:r>
        <w:rPr>
          <w:rFonts w:eastAsia="宋体" w:hint="eastAsia"/>
          <w:lang w:eastAsia="zh-CN"/>
        </w:rPr>
        <w:t>”</w:t>
      </w:r>
      <w:proofErr w:type="spellStart"/>
      <w:proofErr w:type="gramEnd"/>
      <w:r>
        <w:t>四句</w:t>
      </w:r>
      <w:proofErr w:type="spellEnd"/>
      <w:r>
        <w:t>。</w:t>
      </w:r>
    </w:p>
    <w:p w14:paraId="7E2A05A3" w14:textId="77777777" w:rsidR="00CC015B" w:rsidRDefault="00000000">
      <w:proofErr w:type="spellStart"/>
      <w:r>
        <w:t>威愧</w:t>
      </w:r>
      <w:proofErr w:type="spellEnd"/>
    </w:p>
    <w:p w14:paraId="2D272910" w14:textId="77777777" w:rsidR="00CC015B" w:rsidRDefault="00000000">
      <w:r>
        <w:rPr>
          <w:rFonts w:eastAsia="宋体" w:hint="eastAsia"/>
          <w:lang w:eastAsia="zh-CN"/>
        </w:rPr>
        <w:t>《</w:t>
      </w:r>
      <w:proofErr w:type="spellStart"/>
      <w:r>
        <w:t>儒行</w:t>
      </w:r>
      <w:proofErr w:type="spellEnd"/>
      <w:r>
        <w:rPr>
          <w:rFonts w:eastAsia="宋体" w:hint="eastAsia"/>
          <w:lang w:eastAsia="zh-CN"/>
        </w:rPr>
        <w:t>》</w:t>
      </w:r>
      <w:proofErr w:type="spellStart"/>
      <w:r>
        <w:t>T</w:t>
      </w:r>
      <w:r>
        <w:t>大則如威</w:t>
      </w:r>
      <w:proofErr w:type="spellEnd"/>
      <w:proofErr w:type="gramStart"/>
      <w:r>
        <w:rPr>
          <w:rFonts w:eastAsia="宋体" w:hint="eastAsia"/>
          <w:lang w:eastAsia="zh-CN"/>
        </w:rPr>
        <w:t>”</w:t>
      </w:r>
      <w:proofErr w:type="spellStart"/>
      <w:proofErr w:type="gramEnd"/>
      <w:r>
        <w:t>二句</w:t>
      </w:r>
      <w:proofErr w:type="spellEnd"/>
      <w:r>
        <w:t>。</w:t>
      </w:r>
    </w:p>
    <w:p w14:paraId="525F258D" w14:textId="77777777" w:rsidR="00CC015B" w:rsidRDefault="00000000">
      <w:proofErr w:type="spellStart"/>
      <w:proofErr w:type="gramStart"/>
      <w:r>
        <w:t>稽楷推</w:t>
      </w:r>
      <w:proofErr w:type="spellEnd"/>
      <w:proofErr w:type="gramEnd"/>
      <w:r>
        <w:rPr>
          <w:rFonts w:eastAsia="宋体" w:hint="eastAsia"/>
          <w:lang w:eastAsia="zh-CN"/>
        </w:rPr>
        <w:t>《</w:t>
      </w:r>
      <w:proofErr w:type="spellStart"/>
      <w:r>
        <w:t>儒行</w:t>
      </w:r>
      <w:proofErr w:type="spellEnd"/>
      <w:r>
        <w:rPr>
          <w:rFonts w:eastAsia="宋体" w:hint="eastAsia"/>
          <w:lang w:eastAsia="zh-CN"/>
        </w:rPr>
        <w:t>》“</w:t>
      </w:r>
      <w:proofErr w:type="spellStart"/>
      <w:r>
        <w:t>令人無居</w:t>
      </w:r>
      <w:proofErr w:type="spellEnd"/>
      <w:r>
        <w:rPr>
          <w:rFonts w:eastAsia="宋体" w:hint="eastAsia"/>
          <w:lang w:eastAsia="zh-CN"/>
        </w:rPr>
        <w:t>”</w:t>
      </w:r>
      <w:proofErr w:type="spellStart"/>
      <w:r>
        <w:t>七句</w:t>
      </w:r>
      <w:proofErr w:type="spellEnd"/>
      <w:r>
        <w:t>。</w:t>
      </w:r>
    </w:p>
    <w:p w14:paraId="27306ACA" w14:textId="77777777" w:rsidR="00CC015B" w:rsidRDefault="00000000">
      <w:proofErr w:type="spellStart"/>
      <w:r>
        <w:t>罪</w:t>
      </w:r>
      <w:proofErr w:type="gramStart"/>
      <w:r>
        <w:t>罪</w:t>
      </w:r>
      <w:proofErr w:type="spellEnd"/>
      <w:proofErr w:type="gramEnd"/>
      <w:r>
        <w:rPr>
          <w:rFonts w:eastAsia="宋体" w:hint="eastAsia"/>
          <w:lang w:eastAsia="zh-CN"/>
        </w:rPr>
        <w:t>《</w:t>
      </w:r>
      <w:proofErr w:type="spellStart"/>
      <w:r>
        <w:t>左傳。桓十年</w:t>
      </w:r>
      <w:proofErr w:type="spellEnd"/>
      <w:r>
        <w:rPr>
          <w:rFonts w:eastAsia="宋体" w:hint="eastAsia"/>
          <w:lang w:eastAsia="zh-CN"/>
        </w:rPr>
        <w:t>》</w:t>
      </w:r>
      <w:proofErr w:type="spellStart"/>
      <w:proofErr w:type="gramStart"/>
      <w:r>
        <w:t>虞叔引周</w:t>
      </w:r>
      <w:proofErr w:type="gramEnd"/>
      <w:r>
        <w:t>諺。威</w:t>
      </w:r>
      <w:proofErr w:type="gramStart"/>
      <w:r>
        <w:t>壞</w:t>
      </w:r>
      <w:proofErr w:type="spellEnd"/>
      <w:proofErr w:type="gramEnd"/>
      <w:r>
        <w:rPr>
          <w:rFonts w:eastAsia="宋体" w:hint="eastAsia"/>
          <w:lang w:eastAsia="zh-CN"/>
        </w:rPr>
        <w:t>《</w:t>
      </w:r>
      <w:proofErr w:type="spellStart"/>
      <w:r>
        <w:t>文七年</w:t>
      </w:r>
      <w:proofErr w:type="spellEnd"/>
      <w:r>
        <w:rPr>
          <w:rFonts w:eastAsia="宋体" w:hint="eastAsia"/>
          <w:lang w:eastAsia="zh-CN"/>
        </w:rPr>
        <w:t>》</w:t>
      </w:r>
      <w:proofErr w:type="spellStart"/>
      <w:r>
        <w:t>晉郤缺引</w:t>
      </w:r>
      <w:proofErr w:type="spellEnd"/>
      <w:r>
        <w:rPr>
          <w:rFonts w:eastAsia="宋体" w:hint="eastAsia"/>
          <w:lang w:eastAsia="zh-CN"/>
        </w:rPr>
        <w:t>《</w:t>
      </w:r>
      <w:r>
        <w:t>夏</w:t>
      </w:r>
    </w:p>
    <w:p w14:paraId="077D95B0" w14:textId="77777777" w:rsidR="00CC015B" w:rsidRDefault="00000000">
      <w:proofErr w:type="spellStart"/>
      <w:proofErr w:type="gramStart"/>
      <w:r>
        <w:t>氷</w:t>
      </w:r>
      <w:proofErr w:type="gramEnd"/>
      <w:r>
        <w:t>瑰歸歸懷</w:t>
      </w:r>
      <w:proofErr w:type="spellEnd"/>
      <w:r>
        <w:rPr>
          <w:rFonts w:eastAsia="宋体" w:hint="eastAsia"/>
          <w:lang w:eastAsia="zh-CN"/>
        </w:rPr>
        <w:t>《</w:t>
      </w:r>
      <w:proofErr w:type="spellStart"/>
      <w:r>
        <w:t>成十七年</w:t>
      </w:r>
      <w:proofErr w:type="spellEnd"/>
      <w:r>
        <w:rPr>
          <w:rFonts w:eastAsia="宋体" w:hint="eastAsia"/>
          <w:lang w:eastAsia="zh-CN"/>
        </w:rPr>
        <w:t>》</w:t>
      </w:r>
      <w:proofErr w:type="spellStart"/>
      <w:r>
        <w:t>聲伯夢歌</w:t>
      </w:r>
      <w:proofErr w:type="spellEnd"/>
      <w:r>
        <w:t>。</w:t>
      </w:r>
    </w:p>
    <w:p w14:paraId="77E42D4B" w14:textId="77777777" w:rsidR="00CC015B" w:rsidRDefault="00000000">
      <w:proofErr w:type="spellStart"/>
      <w:r>
        <w:t>淮坻師</w:t>
      </w:r>
      <w:proofErr w:type="spellEnd"/>
    </w:p>
    <w:p w14:paraId="07AA8478" w14:textId="77777777" w:rsidR="00CC015B" w:rsidRDefault="00000000">
      <w:r>
        <w:rPr>
          <w:rFonts w:eastAsia="宋体" w:hint="eastAsia"/>
          <w:lang w:eastAsia="zh-CN"/>
        </w:rPr>
        <w:t>《</w:t>
      </w:r>
      <w:proofErr w:type="spellStart"/>
      <w:r>
        <w:t>昭十二年</w:t>
      </w:r>
      <w:proofErr w:type="spellEnd"/>
      <w:r>
        <w:rPr>
          <w:rFonts w:eastAsia="宋体" w:hint="eastAsia"/>
          <w:lang w:eastAsia="zh-CN"/>
        </w:rPr>
        <w:t>》</w:t>
      </w:r>
      <w:proofErr w:type="spellStart"/>
      <w:r>
        <w:t>晉侯投</w:t>
      </w:r>
      <w:proofErr w:type="gramStart"/>
      <w:r>
        <w:t>壺</w:t>
      </w:r>
      <w:proofErr w:type="gramEnd"/>
      <w:r>
        <w:t>辭</w:t>
      </w:r>
      <w:proofErr w:type="spellEnd"/>
      <w:r>
        <w:t>。</w:t>
      </w:r>
    </w:p>
    <w:p w14:paraId="33A8AA90" w14:textId="77777777" w:rsidR="00CC015B" w:rsidRDefault="00000000">
      <w:proofErr w:type="spellStart"/>
      <w:r>
        <w:t>支壞壞支</w:t>
      </w:r>
      <w:proofErr w:type="spellEnd"/>
    </w:p>
    <w:p w14:paraId="68A42E47" w14:textId="77777777" w:rsidR="00CC015B" w:rsidRDefault="00000000">
      <w:pPr>
        <w:rPr>
          <w:rFonts w:eastAsia="宋体"/>
          <w:lang w:eastAsia="zh-CN"/>
        </w:rPr>
      </w:pPr>
      <w:r>
        <w:rPr>
          <w:rFonts w:eastAsia="宋体" w:hint="eastAsia"/>
          <w:lang w:eastAsia="zh-CN"/>
        </w:rPr>
        <w:t>《</w:t>
      </w:r>
      <w:proofErr w:type="spellStart"/>
      <w:r>
        <w:t>周語下</w:t>
      </w:r>
      <w:proofErr w:type="spellEnd"/>
      <w:r>
        <w:rPr>
          <w:rFonts w:eastAsia="宋体" w:hint="eastAsia"/>
          <w:lang w:eastAsia="zh-CN"/>
        </w:rPr>
        <w:t>》</w:t>
      </w:r>
    </w:p>
    <w:p w14:paraId="7D903D12" w14:textId="77777777" w:rsidR="00CC015B" w:rsidRDefault="00000000">
      <w:proofErr w:type="spellStart"/>
      <w:r>
        <w:t>衛彪</w:t>
      </w:r>
      <w:proofErr w:type="gramStart"/>
      <w:r>
        <w:t>傒</w:t>
      </w:r>
      <w:proofErr w:type="gramEnd"/>
      <w:r>
        <w:t>引</w:t>
      </w:r>
      <w:proofErr w:type="spellEnd"/>
      <w:r>
        <w:rPr>
          <w:rFonts w:eastAsia="宋体" w:hint="eastAsia"/>
          <w:lang w:eastAsia="zh-CN"/>
        </w:rPr>
        <w:t>《</w:t>
      </w:r>
      <w:proofErr w:type="spellStart"/>
      <w:r>
        <w:t>周詩</w:t>
      </w:r>
      <w:proofErr w:type="spellEnd"/>
      <w:r>
        <w:rPr>
          <w:rFonts w:eastAsia="宋体" w:hint="eastAsia"/>
          <w:lang w:eastAsia="zh-CN"/>
        </w:rPr>
        <w:t>》</w:t>
      </w:r>
      <w:r>
        <w:t>。</w:t>
      </w:r>
    </w:p>
    <w:p w14:paraId="2183CF3B" w14:textId="77777777" w:rsidR="00CC015B" w:rsidRDefault="00000000">
      <w:proofErr w:type="spellStart"/>
      <w:r>
        <w:t>威懷歸違衰微依妃</w:t>
      </w:r>
      <w:proofErr w:type="spellEnd"/>
    </w:p>
    <w:p w14:paraId="58B1CF4B" w14:textId="77777777" w:rsidR="00CC015B" w:rsidRDefault="00000000">
      <w:r>
        <w:rPr>
          <w:rFonts w:eastAsia="宋体" w:hint="eastAsia"/>
          <w:lang w:eastAsia="zh-CN"/>
        </w:rPr>
        <w:t>《</w:t>
      </w:r>
      <w:proofErr w:type="spellStart"/>
      <w:r>
        <w:t>晉語三</w:t>
      </w:r>
      <w:proofErr w:type="spellEnd"/>
      <w:r>
        <w:rPr>
          <w:rFonts w:eastAsia="宋体" w:hint="eastAsia"/>
          <w:lang w:eastAsia="zh-CN"/>
        </w:rPr>
        <w:t>》</w:t>
      </w:r>
      <w:proofErr w:type="spellStart"/>
      <w:proofErr w:type="gramStart"/>
      <w:r>
        <w:t>國</w:t>
      </w:r>
      <w:proofErr w:type="gramEnd"/>
      <w:r>
        <w:t>人誦</w:t>
      </w:r>
      <w:proofErr w:type="spellEnd"/>
      <w:r>
        <w:t>。</w:t>
      </w:r>
    </w:p>
    <w:p w14:paraId="386A4750" w14:textId="77777777" w:rsidR="00CC015B" w:rsidRDefault="00000000">
      <w:pPr>
        <w:rPr>
          <w:lang w:eastAsia="zh-CN"/>
        </w:rPr>
      </w:pPr>
      <w:proofErr w:type="gramStart"/>
      <w:r>
        <w:rPr>
          <w:lang w:eastAsia="zh-CN"/>
        </w:rPr>
        <w:t>虺</w:t>
      </w:r>
      <w:proofErr w:type="gramEnd"/>
      <w:r>
        <w:rPr>
          <w:lang w:eastAsia="zh-CN"/>
        </w:rPr>
        <w:t>摧</w:t>
      </w:r>
    </w:p>
    <w:p w14:paraId="603EA473" w14:textId="77777777" w:rsidR="00CC015B" w:rsidRDefault="00000000">
      <w:pPr>
        <w:rPr>
          <w:lang w:eastAsia="zh-CN"/>
        </w:rPr>
      </w:pPr>
      <w:r>
        <w:rPr>
          <w:rFonts w:eastAsia="宋体" w:hint="eastAsia"/>
          <w:lang w:eastAsia="zh-CN"/>
        </w:rPr>
        <w:t>《</w:t>
      </w:r>
      <w:r>
        <w:rPr>
          <w:lang w:eastAsia="zh-CN"/>
        </w:rPr>
        <w:t>吴語</w:t>
      </w:r>
      <w:r>
        <w:rPr>
          <w:rFonts w:eastAsia="宋体" w:hint="eastAsia"/>
          <w:lang w:eastAsia="zh-CN"/>
        </w:rPr>
        <w:t>》</w:t>
      </w:r>
      <w:r>
        <w:rPr>
          <w:lang w:eastAsia="zh-CN"/>
        </w:rPr>
        <w:t>r</w:t>
      </w:r>
      <w:r>
        <w:rPr>
          <w:lang w:eastAsia="zh-CN"/>
        </w:rPr>
        <w:t>申胥諫王爲</w:t>
      </w:r>
      <w:proofErr w:type="gramStart"/>
      <w:r>
        <w:rPr>
          <w:lang w:eastAsia="zh-CN"/>
        </w:rPr>
        <w:t>虺弗摧</w:t>
      </w:r>
      <w:proofErr w:type="gramEnd"/>
      <w:r>
        <w:rPr>
          <w:lang w:eastAsia="zh-CN"/>
        </w:rPr>
        <w:t>。爲蛇</w:t>
      </w:r>
      <w:proofErr w:type="gramStart"/>
      <w:r>
        <w:rPr>
          <w:lang w:eastAsia="zh-CN"/>
        </w:rPr>
        <w:t>將</w:t>
      </w:r>
      <w:proofErr w:type="gramEnd"/>
      <w:r>
        <w:rPr>
          <w:lang w:eastAsia="zh-CN"/>
        </w:rPr>
        <w:t>若</w:t>
      </w:r>
    </w:p>
    <w:p w14:paraId="5E37A831" w14:textId="77777777" w:rsidR="00CC015B" w:rsidRDefault="00000000">
      <w:pPr>
        <w:rPr>
          <w:lang w:eastAsia="zh-CN"/>
        </w:rPr>
      </w:pPr>
      <w:r>
        <w:rPr>
          <w:lang w:eastAsia="zh-CN"/>
        </w:rPr>
        <w:t>何</w:t>
      </w:r>
      <w:proofErr w:type="gramStart"/>
      <w:r>
        <w:rPr>
          <w:rFonts w:eastAsia="宋体" w:hint="eastAsia"/>
          <w:lang w:eastAsia="zh-CN"/>
        </w:rPr>
        <w:t>”</w:t>
      </w:r>
      <w:proofErr w:type="gramEnd"/>
      <w:r>
        <w:rPr>
          <w:lang w:eastAsia="zh-CN"/>
        </w:rPr>
        <w:t>，句各</w:t>
      </w:r>
      <w:proofErr w:type="gramStart"/>
      <w:r>
        <w:rPr>
          <w:lang w:eastAsia="zh-CN"/>
        </w:rPr>
        <w:t>兩</w:t>
      </w:r>
      <w:proofErr w:type="gramEnd"/>
      <w:r>
        <w:rPr>
          <w:lang w:eastAsia="zh-CN"/>
        </w:rPr>
        <w:t>韻。</w:t>
      </w:r>
    </w:p>
    <w:p w14:paraId="183C4688" w14:textId="77777777" w:rsidR="00CC015B" w:rsidRDefault="00000000">
      <w:proofErr w:type="spellStart"/>
      <w:r>
        <w:t>歸</w:t>
      </w:r>
      <w:proofErr w:type="gramStart"/>
      <w:r>
        <w:t>懷</w:t>
      </w:r>
      <w:proofErr w:type="spellEnd"/>
      <w:proofErr w:type="gramEnd"/>
      <w:r>
        <w:rPr>
          <w:rFonts w:eastAsia="宋体" w:hint="eastAsia"/>
          <w:lang w:eastAsia="zh-CN"/>
        </w:rPr>
        <w:t>《</w:t>
      </w:r>
      <w:proofErr w:type="spellStart"/>
      <w:r>
        <w:t>河伯</w:t>
      </w:r>
      <w:proofErr w:type="spellEnd"/>
      <w:r>
        <w:rPr>
          <w:rFonts w:eastAsia="宋体" w:hint="eastAsia"/>
          <w:lang w:eastAsia="zh-CN"/>
        </w:rPr>
        <w:t>》</w:t>
      </w:r>
      <w:r>
        <w:t>。</w:t>
      </w:r>
      <w:proofErr w:type="spellStart"/>
      <w:r>
        <w:t>懷肥</w:t>
      </w:r>
      <w:proofErr w:type="spellEnd"/>
    </w:p>
    <w:p w14:paraId="5B6A8401" w14:textId="77777777" w:rsidR="00CC015B" w:rsidRDefault="00000000">
      <w:proofErr w:type="spellStart"/>
      <w:r>
        <w:t>幃祗</w:t>
      </w:r>
      <w:proofErr w:type="spellEnd"/>
    </w:p>
    <w:p w14:paraId="205707D6" w14:textId="77777777" w:rsidR="00CC015B" w:rsidRDefault="00000000">
      <w:proofErr w:type="spellStart"/>
      <w:r>
        <w:t>離騷</w:t>
      </w:r>
      <w:proofErr w:type="spellEnd"/>
      <w:proofErr w:type="gramStart"/>
      <w:r>
        <w:rPr>
          <w:rFonts w:eastAsia="宋体" w:hint="eastAsia"/>
          <w:lang w:eastAsia="zh-CN"/>
        </w:rPr>
        <w:t>》</w:t>
      </w:r>
      <w:proofErr w:type="gramEnd"/>
      <w:r>
        <w:t>。</w:t>
      </w:r>
    </w:p>
    <w:p w14:paraId="45D45EAE" w14:textId="77777777" w:rsidR="00CC015B" w:rsidRDefault="00000000">
      <w:proofErr w:type="spellStart"/>
      <w:r>
        <w:lastRenderedPageBreak/>
        <w:t>雷蛇懷歸</w:t>
      </w:r>
      <w:proofErr w:type="spellEnd"/>
    </w:p>
    <w:p w14:paraId="7F410D0D" w14:textId="77777777" w:rsidR="00CC015B" w:rsidRDefault="00000000">
      <w:proofErr w:type="spellStart"/>
      <w:r>
        <w:t>衰追</w:t>
      </w:r>
      <w:proofErr w:type="spellEnd"/>
    </w:p>
    <w:p w14:paraId="7D9EB5BD" w14:textId="77777777" w:rsidR="00CC015B" w:rsidRDefault="00000000">
      <w:r>
        <w:rPr>
          <w:rFonts w:eastAsia="宋体" w:hint="eastAsia"/>
          <w:lang w:eastAsia="zh-CN"/>
        </w:rPr>
        <w:t>《</w:t>
      </w:r>
      <w:proofErr w:type="spellStart"/>
      <w:r>
        <w:t>論語</w:t>
      </w:r>
      <w:proofErr w:type="spellEnd"/>
      <w:r>
        <w:rPr>
          <w:rFonts w:eastAsia="宋体" w:hint="eastAsia"/>
          <w:lang w:eastAsia="zh-CN"/>
        </w:rPr>
        <w:t>》</w:t>
      </w:r>
      <w:r>
        <w:t>。</w:t>
      </w:r>
    </w:p>
    <w:p w14:paraId="4CAF03FA" w14:textId="77777777" w:rsidR="00CC015B" w:rsidRDefault="00000000">
      <w:r>
        <w:rPr>
          <w:rFonts w:eastAsia="宋体" w:hint="eastAsia"/>
          <w:lang w:eastAsia="zh-CN"/>
        </w:rPr>
        <w:t>《</w:t>
      </w:r>
      <w:proofErr w:type="spellStart"/>
      <w:r>
        <w:t>天問</w:t>
      </w:r>
      <w:proofErr w:type="spellEnd"/>
      <w:r>
        <w:rPr>
          <w:rFonts w:eastAsia="宋体" w:hint="eastAsia"/>
          <w:lang w:eastAsia="zh-CN"/>
        </w:rPr>
        <w:t>》</w:t>
      </w:r>
      <w:r>
        <w:t>。</w:t>
      </w:r>
      <w:proofErr w:type="spellStart"/>
      <w:r>
        <w:t>依譏衰</w:t>
      </w:r>
      <w:proofErr w:type="gramStart"/>
      <w:r>
        <w:t>嵬</w:t>
      </w:r>
      <w:proofErr w:type="spellEnd"/>
      <w:proofErr w:type="gramEnd"/>
      <w:r>
        <w:rPr>
          <w:rFonts w:eastAsia="宋体" w:hint="eastAsia"/>
          <w:lang w:eastAsia="zh-CN"/>
        </w:rPr>
        <w:t>《</w:t>
      </w:r>
      <w:proofErr w:type="spellStart"/>
      <w:r>
        <w:t>涉江</w:t>
      </w:r>
      <w:proofErr w:type="spellEnd"/>
      <w:r>
        <w:rPr>
          <w:rFonts w:eastAsia="宋体" w:hint="eastAsia"/>
          <w:lang w:eastAsia="zh-CN"/>
        </w:rPr>
        <w:t>》</w:t>
      </w:r>
      <w:r>
        <w:t>。</w:t>
      </w:r>
    </w:p>
    <w:p w14:paraId="71387272" w14:textId="77777777" w:rsidR="00CC015B" w:rsidRDefault="00000000">
      <w:proofErr w:type="spellStart"/>
      <w:proofErr w:type="gramStart"/>
      <w:r>
        <w:t>妃歌夷蛇</w:t>
      </w:r>
      <w:proofErr w:type="gramEnd"/>
      <w:r>
        <w:t>飛回梯稽脂韋</w:t>
      </w:r>
      <w:proofErr w:type="spellEnd"/>
      <w:r>
        <w:rPr>
          <w:rFonts w:eastAsia="宋体" w:hint="eastAsia"/>
          <w:lang w:eastAsia="zh-CN"/>
        </w:rPr>
        <w:t>《</w:t>
      </w:r>
      <w:proofErr w:type="spellStart"/>
      <w:r>
        <w:t>卜居</w:t>
      </w:r>
      <w:proofErr w:type="spellEnd"/>
      <w:r>
        <w:rPr>
          <w:rFonts w:eastAsia="宋体" w:hint="eastAsia"/>
          <w:lang w:eastAsia="zh-CN"/>
        </w:rPr>
        <w:t>》“</w:t>
      </w:r>
      <w:proofErr w:type="spellStart"/>
      <w:r>
        <w:t>突梯滑稽、如</w:t>
      </w:r>
      <w:proofErr w:type="spellEnd"/>
    </w:p>
    <w:p w14:paraId="1D8B7D72" w14:textId="77777777" w:rsidR="00CC015B" w:rsidRDefault="00000000">
      <w:proofErr w:type="spellStart"/>
      <w:r>
        <w:t>脂如韋</w:t>
      </w:r>
      <w:proofErr w:type="spellEnd"/>
      <w:proofErr w:type="gramStart"/>
      <w:r>
        <w:rPr>
          <w:rFonts w:eastAsia="宋体" w:hint="eastAsia"/>
          <w:lang w:eastAsia="zh-CN"/>
        </w:rPr>
        <w:t>”</w:t>
      </w:r>
      <w:proofErr w:type="spellStart"/>
      <w:proofErr w:type="gramEnd"/>
      <w:r>
        <w:t>爲韻</w:t>
      </w:r>
      <w:proofErr w:type="spellEnd"/>
      <w:r>
        <w:t>。</w:t>
      </w:r>
    </w:p>
    <w:p w14:paraId="0B5845F9" w14:textId="77777777" w:rsidR="00CC015B" w:rsidRDefault="00000000">
      <w:proofErr w:type="spellStart"/>
      <w:r>
        <w:t>衰歸</w:t>
      </w:r>
      <w:proofErr w:type="spellEnd"/>
    </w:p>
    <w:p w14:paraId="548126D7" w14:textId="77777777" w:rsidR="00CC015B" w:rsidRDefault="00000000">
      <w:r>
        <w:rPr>
          <w:rFonts w:eastAsia="宋体" w:hint="eastAsia"/>
          <w:lang w:eastAsia="zh-CN"/>
        </w:rPr>
        <w:t>《</w:t>
      </w:r>
      <w:proofErr w:type="spellStart"/>
      <w:r>
        <w:t>九辨</w:t>
      </w:r>
      <w:proofErr w:type="spellEnd"/>
      <w:r>
        <w:rPr>
          <w:rFonts w:eastAsia="宋体" w:hint="eastAsia"/>
          <w:lang w:eastAsia="zh-CN"/>
        </w:rPr>
        <w:t>》</w:t>
      </w:r>
      <w:r>
        <w:t>。</w:t>
      </w:r>
    </w:p>
    <w:p w14:paraId="79BBE795" w14:textId="77777777" w:rsidR="00CC015B" w:rsidRDefault="00000000">
      <w:proofErr w:type="spellStart"/>
      <w:r>
        <w:t>悽欷</w:t>
      </w:r>
      <w:proofErr w:type="spellEnd"/>
    </w:p>
    <w:p w14:paraId="38B04B65" w14:textId="77777777" w:rsidR="00CC015B" w:rsidRDefault="00000000">
      <w:proofErr w:type="spellStart"/>
      <w:r>
        <w:t>同上</w:t>
      </w:r>
      <w:proofErr w:type="spellEnd"/>
      <w:r>
        <w:t>，</w:t>
      </w:r>
      <w:r>
        <w:rPr>
          <w:rFonts w:eastAsia="宋体" w:hint="eastAsia"/>
          <w:lang w:eastAsia="zh-CN"/>
        </w:rPr>
        <w:t>“</w:t>
      </w:r>
      <w:proofErr w:type="spellStart"/>
      <w:r>
        <w:t>憯</w:t>
      </w:r>
      <w:proofErr w:type="gramStart"/>
      <w:r>
        <w:t>悽</w:t>
      </w:r>
      <w:proofErr w:type="gramEnd"/>
      <w:r>
        <w:t>憎欷</w:t>
      </w:r>
      <w:proofErr w:type="spellEnd"/>
      <w:r>
        <w:rPr>
          <w:rFonts w:eastAsia="宋体" w:hint="eastAsia"/>
          <w:lang w:eastAsia="zh-CN"/>
        </w:rPr>
        <w:t>”</w:t>
      </w:r>
      <w:proofErr w:type="spellStart"/>
      <w:r>
        <w:t>爲韻</w:t>
      </w:r>
      <w:proofErr w:type="spellEnd"/>
      <w:r>
        <w:t>。</w:t>
      </w:r>
    </w:p>
    <w:p w14:paraId="5E493CBA" w14:textId="77777777" w:rsidR="00CC015B" w:rsidRDefault="00000000">
      <w:proofErr w:type="spellStart"/>
      <w:r>
        <w:t>歸悲歸棲衰肥</w:t>
      </w:r>
      <w:proofErr w:type="spellEnd"/>
    </w:p>
    <w:p w14:paraId="3AABA002" w14:textId="77777777" w:rsidR="00CC015B" w:rsidRDefault="00000000">
      <w:proofErr w:type="spellStart"/>
      <w:r>
        <w:t>哀悲冀欷同</w:t>
      </w:r>
      <w:proofErr w:type="spellEnd"/>
    </w:p>
    <w:p w14:paraId="652650E7" w14:textId="77777777" w:rsidR="00CC015B" w:rsidRDefault="00000000">
      <w:proofErr w:type="spellStart"/>
      <w:r>
        <w:t>濟尾</w:t>
      </w:r>
      <w:proofErr w:type="spellEnd"/>
    </w:p>
    <w:p w14:paraId="09FAA881" w14:textId="77777777" w:rsidR="00CC015B" w:rsidRDefault="00000000">
      <w:r>
        <w:rPr>
          <w:rFonts w:eastAsia="宋体" w:hint="eastAsia"/>
          <w:lang w:eastAsia="zh-CN"/>
        </w:rPr>
        <w:t>《</w:t>
      </w:r>
      <w:proofErr w:type="spellStart"/>
      <w:r>
        <w:t>易</w:t>
      </w:r>
      <w:r>
        <w:t>.</w:t>
      </w:r>
      <w:r>
        <w:t>未濟。彖辭</w:t>
      </w:r>
      <w:proofErr w:type="spellEnd"/>
      <w:r>
        <w:rPr>
          <w:rFonts w:eastAsia="宋体" w:hint="eastAsia"/>
          <w:lang w:eastAsia="zh-CN"/>
        </w:rPr>
        <w:t>》</w:t>
      </w:r>
      <w:r>
        <w:t>。</w:t>
      </w:r>
    </w:p>
    <w:p w14:paraId="701F16A1" w14:textId="77777777" w:rsidR="00CC015B" w:rsidRDefault="00000000">
      <w:proofErr w:type="spellStart"/>
      <w:r>
        <w:t>視履尾</w:t>
      </w:r>
      <w:proofErr w:type="gramStart"/>
      <w:r>
        <w:t>尾</w:t>
      </w:r>
      <w:proofErr w:type="spellEnd"/>
      <w:proofErr w:type="gramEnd"/>
      <w:r>
        <w:rPr>
          <w:rFonts w:eastAsia="宋体" w:hint="eastAsia"/>
          <w:lang w:eastAsia="zh-CN"/>
        </w:rPr>
        <w:t>《</w:t>
      </w:r>
      <w:proofErr w:type="spellStart"/>
      <w:r>
        <w:t>履。六三</w:t>
      </w:r>
      <w:proofErr w:type="spellEnd"/>
      <w:r>
        <w:rPr>
          <w:rFonts w:eastAsia="宋体" w:hint="eastAsia"/>
          <w:lang w:eastAsia="zh-CN"/>
        </w:rPr>
        <w:t>》</w:t>
      </w:r>
      <w:r>
        <w:t>。</w:t>
      </w:r>
      <w:r>
        <w:rPr>
          <w:rFonts w:eastAsia="宋体" w:hint="eastAsia"/>
          <w:lang w:eastAsia="zh-CN"/>
        </w:rPr>
        <w:t>《</w:t>
      </w:r>
      <w:proofErr w:type="spellStart"/>
      <w:r>
        <w:t>九四</w:t>
      </w:r>
      <w:proofErr w:type="spellEnd"/>
      <w:r>
        <w:rPr>
          <w:rFonts w:eastAsia="宋体" w:hint="eastAsia"/>
          <w:lang w:eastAsia="zh-CN"/>
        </w:rPr>
        <w:t>》</w:t>
      </w:r>
      <w:r>
        <w:t>。</w:t>
      </w:r>
      <w:proofErr w:type="spellStart"/>
      <w:r>
        <w:t>胏矢</w:t>
      </w:r>
      <w:proofErr w:type="spellEnd"/>
    </w:p>
    <w:p w14:paraId="73B42069" w14:textId="77777777" w:rsidR="00CC015B" w:rsidRDefault="00000000">
      <w:proofErr w:type="spellStart"/>
      <w:r>
        <w:t>藟卼</w:t>
      </w:r>
      <w:proofErr w:type="spellEnd"/>
    </w:p>
    <w:p w14:paraId="604C5B25" w14:textId="77777777" w:rsidR="00CC015B" w:rsidRDefault="00000000">
      <w:proofErr w:type="gramStart"/>
      <w:r>
        <w:rPr>
          <w:rFonts w:eastAsia="宋体" w:hint="eastAsia"/>
          <w:lang w:eastAsia="zh-CN"/>
        </w:rPr>
        <w:t>《</w:t>
      </w:r>
      <w:proofErr w:type="spellStart"/>
      <w:proofErr w:type="gramEnd"/>
      <w:r>
        <w:t>困。上</w:t>
      </w:r>
      <w:proofErr w:type="spellEnd"/>
    </w:p>
    <w:p w14:paraId="6C519625" w14:textId="77777777" w:rsidR="00CC015B" w:rsidRDefault="00000000">
      <w:proofErr w:type="spellStart"/>
      <w:r>
        <w:t>娣履視娣</w:t>
      </w:r>
      <w:proofErr w:type="spellEnd"/>
    </w:p>
    <w:p w14:paraId="10FA0560" w14:textId="77777777" w:rsidR="00CC015B" w:rsidRDefault="00000000">
      <w:proofErr w:type="gramStart"/>
      <w:r>
        <w:rPr>
          <w:rFonts w:eastAsia="宋体" w:hint="eastAsia"/>
          <w:lang w:eastAsia="zh-CN"/>
        </w:rPr>
        <w:t>《</w:t>
      </w:r>
      <w:proofErr w:type="spellStart"/>
      <w:proofErr w:type="gramEnd"/>
      <w:r>
        <w:t>歸妹。初九</w:t>
      </w:r>
      <w:proofErr w:type="spellEnd"/>
      <w:r>
        <w:t>\</w:t>
      </w:r>
      <w:r>
        <w:rPr>
          <w:rFonts w:eastAsia="宋体" w:hint="eastAsia"/>
          <w:lang w:eastAsia="zh-CN"/>
        </w:rPr>
        <w:t>《</w:t>
      </w:r>
      <w:proofErr w:type="spellStart"/>
      <w:r>
        <w:t>九二</w:t>
      </w:r>
      <w:proofErr w:type="spellEnd"/>
      <w:r>
        <w:rPr>
          <w:rFonts w:eastAsia="宋体" w:hint="eastAsia"/>
          <w:lang w:eastAsia="zh-CN"/>
        </w:rPr>
        <w:t>》</w:t>
      </w:r>
      <w:r>
        <w:t>、</w:t>
      </w:r>
      <w:r>
        <w:rPr>
          <w:rFonts w:eastAsia="宋体" w:hint="eastAsia"/>
          <w:lang w:eastAsia="zh-CN"/>
        </w:rPr>
        <w:t>《</w:t>
      </w:r>
      <w:proofErr w:type="spellStart"/>
      <w:r>
        <w:t>六三</w:t>
      </w:r>
      <w:proofErr w:type="spellEnd"/>
      <w:r>
        <w:rPr>
          <w:rFonts w:eastAsia="宋体" w:hint="eastAsia"/>
          <w:lang w:eastAsia="zh-CN"/>
        </w:rPr>
        <w:t>》</w:t>
      </w:r>
      <w:r>
        <w:t>。</w:t>
      </w:r>
    </w:p>
    <w:p w14:paraId="62ACF822" w14:textId="77777777" w:rsidR="00CC015B" w:rsidRDefault="00000000">
      <w:proofErr w:type="spellStart"/>
      <w:r>
        <w:t>利濟</w:t>
      </w:r>
      <w:proofErr w:type="spellEnd"/>
    </w:p>
    <w:p w14:paraId="20B81C67" w14:textId="77777777" w:rsidR="00CC015B" w:rsidRDefault="00000000">
      <w:r>
        <w:rPr>
          <w:rFonts w:eastAsia="宋体" w:hint="eastAsia"/>
          <w:lang w:eastAsia="zh-CN"/>
        </w:rPr>
        <w:t>《</w:t>
      </w:r>
      <w:proofErr w:type="spellStart"/>
      <w:r>
        <w:t>繫辭下傳</w:t>
      </w:r>
      <w:proofErr w:type="spellEnd"/>
      <w:r>
        <w:rPr>
          <w:rFonts w:eastAsia="宋体" w:hint="eastAsia"/>
          <w:lang w:eastAsia="zh-CN"/>
        </w:rPr>
        <w:t>》</w:t>
      </w:r>
      <w:proofErr w:type="spellStart"/>
      <w:r>
        <w:t>p</w:t>
      </w:r>
      <w:r>
        <w:t>臼杵之利</w:t>
      </w:r>
      <w:proofErr w:type="spellEnd"/>
      <w:proofErr w:type="gramStart"/>
      <w:r>
        <w:rPr>
          <w:rFonts w:eastAsia="宋体" w:hint="eastAsia"/>
          <w:lang w:eastAsia="zh-CN"/>
        </w:rPr>
        <w:t>”</w:t>
      </w:r>
      <w:proofErr w:type="spellStart"/>
      <w:proofErr w:type="gramEnd"/>
      <w:r>
        <w:t>二句</w:t>
      </w:r>
      <w:proofErr w:type="spellEnd"/>
      <w:r>
        <w:t>。</w:t>
      </w:r>
    </w:p>
    <w:p w14:paraId="52264C0C" w14:textId="77777777" w:rsidR="00CC015B" w:rsidRDefault="00000000">
      <w:pPr>
        <w:rPr>
          <w:lang w:eastAsia="zh-CN"/>
        </w:rPr>
      </w:pPr>
      <w:proofErr w:type="gramStart"/>
      <w:r>
        <w:rPr>
          <w:lang w:eastAsia="zh-CN"/>
        </w:rPr>
        <w:t>枳濟</w:t>
      </w:r>
      <w:proofErr w:type="gramEnd"/>
      <w:r>
        <w:rPr>
          <w:lang w:eastAsia="zh-CN"/>
        </w:rPr>
        <w:t>死</w:t>
      </w:r>
    </w:p>
    <w:p w14:paraId="22403DC8" w14:textId="77777777" w:rsidR="00CC015B" w:rsidRDefault="00000000">
      <w:pPr>
        <w:rPr>
          <w:lang w:eastAsia="zh-CN"/>
        </w:rPr>
      </w:pPr>
      <w:proofErr w:type="gramStart"/>
      <w:r>
        <w:rPr>
          <w:rFonts w:eastAsia="宋体" w:hint="eastAsia"/>
          <w:lang w:eastAsia="zh-CN"/>
        </w:rPr>
        <w:t>《</w:t>
      </w:r>
      <w:proofErr w:type="gramEnd"/>
      <w:r>
        <w:rPr>
          <w:lang w:eastAsia="zh-CN"/>
        </w:rPr>
        <w:t>考工</w:t>
      </w:r>
    </w:p>
    <w:p w14:paraId="158ED7D5" w14:textId="77777777" w:rsidR="00CC015B" w:rsidRDefault="00000000">
      <w:pPr>
        <w:rPr>
          <w:lang w:eastAsia="zh-CN"/>
        </w:rPr>
      </w:pPr>
      <w:r>
        <w:rPr>
          <w:lang w:eastAsia="zh-CN"/>
        </w:rPr>
        <w:t>【第</w:t>
      </w:r>
      <w:r>
        <w:rPr>
          <w:lang w:eastAsia="zh-CN"/>
        </w:rPr>
        <w:t>50</w:t>
      </w:r>
      <w:r>
        <w:rPr>
          <w:lang w:eastAsia="zh-CN"/>
        </w:rPr>
        <w:t>页】</w:t>
      </w:r>
    </w:p>
    <w:p w14:paraId="23FAC65F" w14:textId="77777777" w:rsidR="00CC015B" w:rsidRDefault="00000000">
      <w:pPr>
        <w:rPr>
          <w:lang w:eastAsia="zh-CN"/>
        </w:rPr>
      </w:pPr>
      <w:r>
        <w:rPr>
          <w:lang w:eastAsia="zh-CN"/>
        </w:rPr>
        <w:lastRenderedPageBreak/>
        <w:t>記</w:t>
      </w:r>
      <w:proofErr w:type="gramStart"/>
      <w:r>
        <w:rPr>
          <w:rFonts w:eastAsia="宋体" w:hint="eastAsia"/>
          <w:lang w:eastAsia="zh-CN"/>
        </w:rPr>
        <w:t>》</w:t>
      </w:r>
      <w:proofErr w:type="gramEnd"/>
      <w:r>
        <w:rPr>
          <w:lang w:eastAsia="zh-CN"/>
        </w:rPr>
        <w:t>。視履</w:t>
      </w:r>
      <w:proofErr w:type="gramStart"/>
      <w:r>
        <w:rPr>
          <w:lang w:eastAsia="zh-CN"/>
        </w:rPr>
        <w:t>稽</w:t>
      </w:r>
      <w:proofErr w:type="gramEnd"/>
    </w:p>
    <w:p w14:paraId="6698E2A2" w14:textId="77777777" w:rsidR="00CC015B" w:rsidRDefault="00000000">
      <w:pPr>
        <w:rPr>
          <w:lang w:eastAsia="zh-CN"/>
        </w:rPr>
      </w:pPr>
      <w:r>
        <w:rPr>
          <w:rFonts w:eastAsia="宋体" w:hint="eastAsia"/>
          <w:lang w:eastAsia="zh-CN"/>
        </w:rPr>
        <w:t>《</w:t>
      </w:r>
      <w:r>
        <w:rPr>
          <w:lang w:eastAsia="zh-CN"/>
        </w:rPr>
        <w:t>大戴禮。四代</w:t>
      </w:r>
      <w:r>
        <w:rPr>
          <w:rFonts w:eastAsia="宋体" w:hint="eastAsia"/>
          <w:lang w:eastAsia="zh-CN"/>
        </w:rPr>
        <w:t>》</w:t>
      </w:r>
      <w:r>
        <w:rPr>
          <w:lang w:eastAsia="zh-CN"/>
        </w:rPr>
        <w:t>篇</w:t>
      </w:r>
      <w:r>
        <w:rPr>
          <w:rFonts w:eastAsia="宋体" w:hint="eastAsia"/>
          <w:lang w:eastAsia="zh-CN"/>
        </w:rPr>
        <w:t>“</w:t>
      </w:r>
      <w:r>
        <w:rPr>
          <w:lang w:eastAsia="zh-CN"/>
        </w:rPr>
        <w:t>天道以視</w:t>
      </w:r>
      <w:r>
        <w:rPr>
          <w:rFonts w:eastAsia="宋体" w:hint="eastAsia"/>
          <w:lang w:eastAsia="zh-CN"/>
        </w:rPr>
        <w:t>”</w:t>
      </w:r>
      <w:r>
        <w:rPr>
          <w:lang w:eastAsia="zh-CN"/>
        </w:rPr>
        <w:t>三句。</w:t>
      </w:r>
    </w:p>
    <w:p w14:paraId="123B3C91" w14:textId="77777777" w:rsidR="00CC015B" w:rsidRDefault="00000000">
      <w:proofErr w:type="spellStart"/>
      <w:r>
        <w:t>死牝</w:t>
      </w:r>
      <w:proofErr w:type="spellEnd"/>
    </w:p>
    <w:p w14:paraId="058F46BE" w14:textId="77777777" w:rsidR="00CC015B" w:rsidRDefault="00000000">
      <w:r>
        <w:rPr>
          <w:rFonts w:eastAsia="宋体" w:hint="eastAsia"/>
          <w:lang w:eastAsia="zh-CN"/>
        </w:rPr>
        <w:t>《</w:t>
      </w:r>
      <w:proofErr w:type="spellStart"/>
      <w:r>
        <w:t>易本命</w:t>
      </w:r>
      <w:proofErr w:type="spellEnd"/>
      <w:r>
        <w:rPr>
          <w:rFonts w:eastAsia="宋体" w:hint="eastAsia"/>
          <w:lang w:eastAsia="zh-CN"/>
        </w:rPr>
        <w:t>》</w:t>
      </w:r>
      <w:r>
        <w:t>篇</w:t>
      </w:r>
      <w:r>
        <w:rPr>
          <w:rFonts w:eastAsia="宋体" w:hint="eastAsia"/>
          <w:lang w:eastAsia="zh-CN"/>
        </w:rPr>
        <w:t>“</w:t>
      </w:r>
      <w:proofErr w:type="spellStart"/>
      <w:r>
        <w:t>高者爲生</w:t>
      </w:r>
      <w:proofErr w:type="spellEnd"/>
      <w:r>
        <w:rPr>
          <w:rFonts w:eastAsia="宋体" w:hint="eastAsia"/>
          <w:lang w:eastAsia="zh-CN"/>
        </w:rPr>
        <w:t>”</w:t>
      </w:r>
      <w:proofErr w:type="spellStart"/>
      <w:r>
        <w:t>四句</w:t>
      </w:r>
      <w:proofErr w:type="spellEnd"/>
      <w:r>
        <w:t>。</w:t>
      </w:r>
    </w:p>
    <w:p w14:paraId="6499A61C" w14:textId="77777777" w:rsidR="00CC015B" w:rsidRDefault="00000000">
      <w:proofErr w:type="spellStart"/>
      <w:r>
        <w:t>指尾</w:t>
      </w:r>
      <w:proofErr w:type="spellEnd"/>
      <w:proofErr w:type="gramStart"/>
      <w:r>
        <w:rPr>
          <w:rFonts w:eastAsia="宋体" w:hint="eastAsia"/>
          <w:lang w:eastAsia="zh-CN"/>
        </w:rPr>
        <w:t>《</w:t>
      </w:r>
      <w:proofErr w:type="gramEnd"/>
      <w:r>
        <w:t>禮</w:t>
      </w:r>
    </w:p>
    <w:p w14:paraId="75867E20" w14:textId="77777777" w:rsidR="00CC015B" w:rsidRDefault="00000000">
      <w:r>
        <w:t>記</w:t>
      </w:r>
      <w:r>
        <w:rPr>
          <w:rFonts w:eastAsia="宋体" w:hint="eastAsia"/>
          <w:lang w:eastAsia="zh-CN"/>
        </w:rPr>
        <w:t>•</w:t>
      </w:r>
      <w:proofErr w:type="spellStart"/>
      <w:r>
        <w:t>曲禮上</w:t>
      </w:r>
      <w:proofErr w:type="spellEnd"/>
      <w:proofErr w:type="gramStart"/>
      <w:r>
        <w:rPr>
          <w:rFonts w:eastAsia="宋体" w:hint="eastAsia"/>
          <w:lang w:eastAsia="zh-CN"/>
        </w:rPr>
        <w:t>》</w:t>
      </w:r>
      <w:proofErr w:type="gramEnd"/>
      <w:r>
        <w:rPr>
          <w:rFonts w:eastAsia="宋体" w:hint="eastAsia"/>
          <w:lang w:eastAsia="zh-CN"/>
        </w:rPr>
        <w:t>“</w:t>
      </w:r>
      <w:proofErr w:type="spellStart"/>
      <w:r>
        <w:t>車上不廣欬</w:t>
      </w:r>
      <w:proofErr w:type="spellEnd"/>
      <w:r>
        <w:rPr>
          <w:rFonts w:eastAsia="宋体" w:hint="eastAsia"/>
          <w:lang w:eastAsia="zh-CN"/>
        </w:rPr>
        <w:t>”</w:t>
      </w:r>
      <w:proofErr w:type="spellStart"/>
      <w:r>
        <w:t>四句。禮禮</w:t>
      </w:r>
      <w:proofErr w:type="spellEnd"/>
    </w:p>
    <w:p w14:paraId="43A1786D" w14:textId="77777777" w:rsidR="00CC015B" w:rsidRDefault="00000000">
      <w:r>
        <w:rPr>
          <w:rFonts w:eastAsia="宋体" w:hint="eastAsia"/>
          <w:lang w:eastAsia="zh-CN"/>
        </w:rPr>
        <w:t>《</w:t>
      </w:r>
      <w:proofErr w:type="spellStart"/>
      <w:r>
        <w:t>曲禮下</w:t>
      </w:r>
      <w:proofErr w:type="spellEnd"/>
      <w:r>
        <w:rPr>
          <w:rFonts w:eastAsia="宋体" w:hint="eastAsia"/>
          <w:lang w:eastAsia="zh-CN"/>
        </w:rPr>
        <w:t>》</w:t>
      </w:r>
      <w:proofErr w:type="spellStart"/>
      <w:r>
        <w:t>T</w:t>
      </w:r>
      <w:r>
        <w:t>居</w:t>
      </w:r>
      <w:proofErr w:type="gramStart"/>
      <w:r>
        <w:t>喪</w:t>
      </w:r>
      <w:proofErr w:type="gramEnd"/>
      <w:r>
        <w:t>未葬</w:t>
      </w:r>
      <w:proofErr w:type="spellEnd"/>
      <w:r>
        <w:rPr>
          <w:rFonts w:eastAsia="宋体" w:hint="eastAsia"/>
          <w:lang w:eastAsia="zh-CN"/>
        </w:rPr>
        <w:t>”</w:t>
      </w:r>
      <w:proofErr w:type="spellStart"/>
      <w:r>
        <w:t>四句</w:t>
      </w:r>
      <w:proofErr w:type="spellEnd"/>
      <w:r>
        <w:t>。</w:t>
      </w:r>
    </w:p>
    <w:p w14:paraId="2495CF88" w14:textId="77777777" w:rsidR="00CC015B" w:rsidRDefault="00000000">
      <w:proofErr w:type="spellStart"/>
      <w:r>
        <w:t>死鬼</w:t>
      </w:r>
      <w:proofErr w:type="spellEnd"/>
    </w:p>
    <w:p w14:paraId="22475765" w14:textId="77777777" w:rsidR="00CC015B" w:rsidRDefault="00000000">
      <w:r>
        <w:rPr>
          <w:rFonts w:eastAsia="宋体" w:hint="eastAsia"/>
          <w:lang w:eastAsia="zh-CN"/>
        </w:rPr>
        <w:t>《</w:t>
      </w:r>
      <w:proofErr w:type="spellStart"/>
      <w:r>
        <w:t>祭義</w:t>
      </w:r>
      <w:proofErr w:type="spellEnd"/>
      <w:r>
        <w:rPr>
          <w:rFonts w:eastAsia="宋体" w:hint="eastAsia"/>
          <w:lang w:eastAsia="zh-CN"/>
        </w:rPr>
        <w:t>》“</w:t>
      </w:r>
      <w:proofErr w:type="spellStart"/>
      <w:r>
        <w:t>衆生必死</w:t>
      </w:r>
      <w:proofErr w:type="spellEnd"/>
      <w:r>
        <w:rPr>
          <w:rFonts w:eastAsia="宋体" w:hint="eastAsia"/>
          <w:lang w:eastAsia="zh-CN"/>
        </w:rPr>
        <w:t>”</w:t>
      </w:r>
      <w:proofErr w:type="spellStart"/>
      <w:r>
        <w:t>三句</w:t>
      </w:r>
      <w:proofErr w:type="spellEnd"/>
    </w:p>
    <w:p w14:paraId="25F08001" w14:textId="77777777" w:rsidR="00CC015B" w:rsidRDefault="00000000">
      <w:r>
        <w:t>。</w:t>
      </w:r>
      <w:proofErr w:type="spellStart"/>
      <w:r>
        <w:t>禮利</w:t>
      </w:r>
      <w:proofErr w:type="spellEnd"/>
    </w:p>
    <w:p w14:paraId="166B76B0" w14:textId="77777777" w:rsidR="00CC015B" w:rsidRDefault="00000000">
      <w:r>
        <w:rPr>
          <w:rFonts w:eastAsia="宋体" w:hint="eastAsia"/>
          <w:lang w:eastAsia="zh-CN"/>
        </w:rPr>
        <w:t>《</w:t>
      </w:r>
      <w:proofErr w:type="spellStart"/>
      <w:r>
        <w:t>坊記</w:t>
      </w:r>
      <w:proofErr w:type="spellEnd"/>
      <w:r>
        <w:rPr>
          <w:rFonts w:eastAsia="宋体" w:hint="eastAsia"/>
          <w:lang w:eastAsia="zh-CN"/>
        </w:rPr>
        <w:t>》</w:t>
      </w:r>
      <w:proofErr w:type="spellStart"/>
      <w:r>
        <w:t>r</w:t>
      </w:r>
      <w:r>
        <w:t>先財而</w:t>
      </w:r>
      <w:proofErr w:type="gramStart"/>
      <w:r>
        <w:t>後</w:t>
      </w:r>
      <w:proofErr w:type="gramEnd"/>
      <w:r>
        <w:t>禮</w:t>
      </w:r>
      <w:proofErr w:type="spellEnd"/>
      <w:r>
        <w:rPr>
          <w:rFonts w:eastAsia="宋体" w:hint="eastAsia"/>
          <w:lang w:eastAsia="zh-CN"/>
        </w:rPr>
        <w:t>”</w:t>
      </w:r>
      <w:proofErr w:type="spellStart"/>
      <w:r>
        <w:t>二句</w:t>
      </w:r>
      <w:proofErr w:type="spellEnd"/>
      <w:r>
        <w:t>。</w:t>
      </w:r>
    </w:p>
    <w:p w14:paraId="33B50CFD" w14:textId="77777777" w:rsidR="00CC015B" w:rsidRDefault="00000000">
      <w:proofErr w:type="spellStart"/>
      <w:r>
        <w:t>水醴</w:t>
      </w:r>
      <w:proofErr w:type="spellEnd"/>
    </w:p>
    <w:p w14:paraId="43C01196" w14:textId="77777777" w:rsidR="00CC015B" w:rsidRDefault="00000000">
      <w:r>
        <w:rPr>
          <w:rFonts w:eastAsia="宋体" w:hint="eastAsia"/>
          <w:lang w:eastAsia="zh-CN"/>
        </w:rPr>
        <w:t>《</w:t>
      </w:r>
      <w:proofErr w:type="spellStart"/>
      <w:r>
        <w:t>表記</w:t>
      </w:r>
      <w:proofErr w:type="spellEnd"/>
      <w:r>
        <w:rPr>
          <w:rFonts w:eastAsia="宋体" w:hint="eastAsia"/>
          <w:lang w:eastAsia="zh-CN"/>
        </w:rPr>
        <w:t>》“</w:t>
      </w:r>
      <w:proofErr w:type="spellStart"/>
      <w:r>
        <w:t>故君子之接如水</w:t>
      </w:r>
      <w:proofErr w:type="spellEnd"/>
      <w:r>
        <w:rPr>
          <w:rFonts w:eastAsia="宋体" w:hint="eastAsia"/>
          <w:lang w:eastAsia="zh-CN"/>
        </w:rPr>
        <w:t>”</w:t>
      </w:r>
      <w:proofErr w:type="spellStart"/>
      <w:r>
        <w:t>二句</w:t>
      </w:r>
      <w:proofErr w:type="spellEnd"/>
      <w:r>
        <w:t>。</w:t>
      </w:r>
    </w:p>
    <w:p w14:paraId="3A6F92DD" w14:textId="77777777" w:rsidR="00CC015B" w:rsidRDefault="00000000">
      <w:proofErr w:type="spellStart"/>
      <w:r>
        <w:t>示死致</w:t>
      </w:r>
      <w:proofErr w:type="spellEnd"/>
    </w:p>
    <w:p w14:paraId="65620D49" w14:textId="77777777" w:rsidR="00CC015B" w:rsidRDefault="00000000">
      <w:r>
        <w:rPr>
          <w:rFonts w:eastAsia="宋体" w:hint="eastAsia"/>
          <w:lang w:eastAsia="zh-CN"/>
        </w:rPr>
        <w:t>《</w:t>
      </w:r>
      <w:proofErr w:type="spellStart"/>
      <w:r>
        <w:t>儒行</w:t>
      </w:r>
      <w:proofErr w:type="spellEnd"/>
      <w:r>
        <w:rPr>
          <w:rFonts w:eastAsia="宋体" w:hint="eastAsia"/>
          <w:lang w:eastAsia="zh-CN"/>
        </w:rPr>
        <w:t>》</w:t>
      </w:r>
      <w:proofErr w:type="spellStart"/>
      <w:r>
        <w:t>r</w:t>
      </w:r>
      <w:r>
        <w:t>儒有聞善以相告也</w:t>
      </w:r>
      <w:proofErr w:type="spellEnd"/>
      <w:proofErr w:type="gramStart"/>
      <w:r>
        <w:rPr>
          <w:rFonts w:eastAsia="宋体" w:hint="eastAsia"/>
          <w:lang w:eastAsia="zh-CN"/>
        </w:rPr>
        <w:t>”</w:t>
      </w:r>
      <w:proofErr w:type="spellStart"/>
      <w:proofErr w:type="gramEnd"/>
      <w:r>
        <w:t>六句</w:t>
      </w:r>
      <w:proofErr w:type="spellEnd"/>
    </w:p>
    <w:p w14:paraId="7DA4A406" w14:textId="77777777" w:rsidR="00CC015B" w:rsidRDefault="00000000">
      <w:proofErr w:type="spellStart"/>
      <w:r>
        <w:t>視指</w:t>
      </w:r>
      <w:proofErr w:type="spellEnd"/>
    </w:p>
    <w:p w14:paraId="303579B5" w14:textId="77777777" w:rsidR="00CC015B" w:rsidRDefault="00000000">
      <w:r>
        <w:rPr>
          <w:rFonts w:eastAsia="宋体" w:hint="eastAsia"/>
          <w:lang w:eastAsia="zh-CN"/>
        </w:rPr>
        <w:t>《</w:t>
      </w:r>
      <w:proofErr w:type="spellStart"/>
      <w:r>
        <w:t>大學</w:t>
      </w:r>
      <w:proofErr w:type="spellEnd"/>
      <w:r>
        <w:rPr>
          <w:rFonts w:eastAsia="宋体" w:hint="eastAsia"/>
          <w:lang w:eastAsia="zh-CN"/>
        </w:rPr>
        <w:t>》</w:t>
      </w:r>
      <w:proofErr w:type="spellStart"/>
      <w:r>
        <w:t>引曾子言</w:t>
      </w:r>
      <w:proofErr w:type="spellEnd"/>
      <w:r>
        <w:t>。</w:t>
      </w:r>
    </w:p>
    <w:p w14:paraId="0E8AF497" w14:textId="77777777" w:rsidR="00CC015B" w:rsidRDefault="00000000">
      <w:proofErr w:type="spellStart"/>
      <w:r>
        <w:t>弟禮死</w:t>
      </w:r>
      <w:proofErr w:type="spellEnd"/>
    </w:p>
    <w:p w14:paraId="03D6048C" w14:textId="77777777" w:rsidR="00CC015B" w:rsidRDefault="00000000">
      <w:r>
        <w:rPr>
          <w:rFonts w:eastAsia="宋体" w:hint="eastAsia"/>
          <w:lang w:eastAsia="zh-CN"/>
        </w:rPr>
        <w:t>《</w:t>
      </w:r>
      <w:proofErr w:type="spellStart"/>
      <w:r>
        <w:t>射義</w:t>
      </w:r>
      <w:proofErr w:type="spellEnd"/>
      <w:r>
        <w:rPr>
          <w:rFonts w:eastAsia="宋体" w:hint="eastAsia"/>
          <w:lang w:eastAsia="zh-CN"/>
        </w:rPr>
        <w:t>》</w:t>
      </w:r>
      <w:proofErr w:type="spellStart"/>
      <w:r>
        <w:t>公</w:t>
      </w:r>
      <w:proofErr w:type="gramStart"/>
      <w:r>
        <w:t>罔</w:t>
      </w:r>
      <w:proofErr w:type="gramEnd"/>
      <w:r>
        <w:t>之裘揚觶而語</w:t>
      </w:r>
      <w:proofErr w:type="spellEnd"/>
      <w:r>
        <w:t>。</w:t>
      </w:r>
    </w:p>
    <w:p w14:paraId="44793178" w14:textId="77777777" w:rsidR="00CC015B" w:rsidRDefault="00000000">
      <w:proofErr w:type="spellStart"/>
      <w:r>
        <w:t>尾</w:t>
      </w:r>
      <w:proofErr w:type="gramStart"/>
      <w:r>
        <w:t>幾</w:t>
      </w:r>
      <w:proofErr w:type="spellEnd"/>
      <w:proofErr w:type="gramEnd"/>
      <w:r>
        <w:rPr>
          <w:rFonts w:eastAsia="宋体" w:hint="eastAsia"/>
          <w:lang w:eastAsia="zh-CN"/>
        </w:rPr>
        <w:t>《</w:t>
      </w:r>
      <w:proofErr w:type="spellStart"/>
      <w:r>
        <w:t>左傳《文十七年</w:t>
      </w:r>
      <w:proofErr w:type="spellEnd"/>
      <w:r>
        <w:rPr>
          <w:rFonts w:eastAsia="宋体" w:hint="eastAsia"/>
          <w:lang w:eastAsia="zh-CN"/>
        </w:rPr>
        <w:t>》</w:t>
      </w:r>
      <w:proofErr w:type="spellStart"/>
      <w:r>
        <w:t>鄭</w:t>
      </w:r>
      <w:proofErr w:type="gramStart"/>
      <w:r>
        <w:t>子家引古人</w:t>
      </w:r>
      <w:proofErr w:type="spellEnd"/>
      <w:proofErr w:type="gramEnd"/>
    </w:p>
    <w:p w14:paraId="786BB4C9" w14:textId="77777777" w:rsidR="00CC015B" w:rsidRDefault="00000000">
      <w:pPr>
        <w:rPr>
          <w:lang w:eastAsia="zh-CN"/>
        </w:rPr>
      </w:pPr>
      <w:r>
        <w:rPr>
          <w:lang w:eastAsia="zh-CN"/>
        </w:rPr>
        <w:t>偕毁</w:t>
      </w:r>
      <w:proofErr w:type="gramStart"/>
      <w:r>
        <w:rPr>
          <w:lang w:eastAsia="zh-CN"/>
        </w:rPr>
        <w:t>弛</w:t>
      </w:r>
      <w:proofErr w:type="gramEnd"/>
      <w:r>
        <w:rPr>
          <w:lang w:eastAsia="zh-CN"/>
        </w:rPr>
        <w:t>同</w:t>
      </w:r>
    </w:p>
    <w:p w14:paraId="57038E4F" w14:textId="77777777" w:rsidR="00CC015B" w:rsidRDefault="00000000">
      <w:pPr>
        <w:rPr>
          <w:rFonts w:eastAsia="宋体"/>
          <w:lang w:eastAsia="zh-CN"/>
        </w:rPr>
      </w:pPr>
      <w:r>
        <w:rPr>
          <w:lang w:eastAsia="zh-CN"/>
        </w:rPr>
        <w:t>死體</w:t>
      </w:r>
      <w:r>
        <w:rPr>
          <w:rFonts w:eastAsia="宋体" w:hint="eastAsia"/>
          <w:lang w:eastAsia="zh-CN"/>
        </w:rPr>
        <w:t>《</w:t>
      </w:r>
      <w:r>
        <w:rPr>
          <w:lang w:eastAsia="zh-CN"/>
        </w:rPr>
        <w:t>天問</w:t>
      </w:r>
      <w:r>
        <w:rPr>
          <w:rFonts w:eastAsia="宋体" w:hint="eastAsia"/>
          <w:lang w:eastAsia="zh-CN"/>
        </w:rPr>
        <w:t>》</w:t>
      </w:r>
    </w:p>
    <w:p w14:paraId="3E776050" w14:textId="77777777" w:rsidR="00CC015B" w:rsidRDefault="00000000">
      <w:pPr>
        <w:rPr>
          <w:lang w:eastAsia="zh-CN"/>
        </w:rPr>
      </w:pPr>
      <w:r>
        <w:rPr>
          <w:lang w:eastAsia="zh-CN"/>
        </w:rPr>
        <w:t>。底雉</w:t>
      </w:r>
      <w:proofErr w:type="gramStart"/>
      <w:r>
        <w:rPr>
          <w:lang w:eastAsia="zh-CN"/>
        </w:rPr>
        <w:t>濟</w:t>
      </w:r>
      <w:proofErr w:type="gramEnd"/>
      <w:r>
        <w:rPr>
          <w:lang w:eastAsia="zh-CN"/>
        </w:rPr>
        <w:t>示</w:t>
      </w:r>
    </w:p>
    <w:p w14:paraId="04B6C152" w14:textId="77777777" w:rsidR="00CC015B" w:rsidRDefault="00000000">
      <w:pPr>
        <w:rPr>
          <w:lang w:eastAsia="zh-CN"/>
        </w:rPr>
      </w:pPr>
      <w:proofErr w:type="gramStart"/>
      <w:r>
        <w:rPr>
          <w:lang w:eastAsia="zh-CN"/>
        </w:rPr>
        <w:t>濟</w:t>
      </w:r>
      <w:proofErr w:type="gramEnd"/>
      <w:r>
        <w:rPr>
          <w:lang w:eastAsia="zh-CN"/>
        </w:rPr>
        <w:t>至死</w:t>
      </w:r>
    </w:p>
    <w:p w14:paraId="72231B9C" w14:textId="77777777" w:rsidR="00CC015B" w:rsidRDefault="00000000">
      <w:pPr>
        <w:rPr>
          <w:rFonts w:eastAsia="宋体"/>
          <w:lang w:eastAsia="zh-CN"/>
        </w:rPr>
      </w:pPr>
      <w:r>
        <w:rPr>
          <w:lang w:eastAsia="zh-CN"/>
        </w:rPr>
        <w:lastRenderedPageBreak/>
        <w:t>/</w:t>
      </w:r>
      <w:proofErr w:type="gramStart"/>
      <w:r>
        <w:rPr>
          <w:lang w:eastAsia="zh-CN"/>
        </w:rPr>
        <w:t>涕弭</w:t>
      </w:r>
      <w:proofErr w:type="gramEnd"/>
      <w:r>
        <w:rPr>
          <w:rFonts w:eastAsia="宋体" w:hint="eastAsia"/>
          <w:lang w:eastAsia="zh-CN"/>
        </w:rPr>
        <w:t>《</w:t>
      </w:r>
    </w:p>
    <w:p w14:paraId="47E7320C" w14:textId="77777777" w:rsidR="00CC015B" w:rsidRDefault="00000000">
      <w:pPr>
        <w:rPr>
          <w:lang w:eastAsia="zh-CN"/>
        </w:rPr>
      </w:pPr>
      <w:r>
        <w:rPr>
          <w:lang w:eastAsia="zh-CN"/>
        </w:rPr>
        <w:t>知爲</w:t>
      </w:r>
      <w:proofErr w:type="gramStart"/>
      <w:r>
        <w:rPr>
          <w:rFonts w:eastAsia="宋体" w:hint="eastAsia"/>
          <w:lang w:eastAsia="zh-CN"/>
        </w:rPr>
        <w:t>《</w:t>
      </w:r>
      <w:proofErr w:type="gramEnd"/>
      <w:r>
        <w:rPr>
          <w:lang w:eastAsia="zh-CN"/>
        </w:rPr>
        <w:t>禮記《儒行</w:t>
      </w:r>
      <w:r>
        <w:rPr>
          <w:rFonts w:eastAsia="宋体" w:hint="eastAsia"/>
          <w:lang w:eastAsia="zh-CN"/>
        </w:rPr>
        <w:t>》</w:t>
      </w:r>
      <w:r>
        <w:rPr>
          <w:lang w:eastAsia="zh-CN"/>
        </w:rPr>
        <w:t>D</w:t>
      </w:r>
      <w:r>
        <w:rPr>
          <w:lang w:eastAsia="zh-CN"/>
        </w:rPr>
        <w:t>静而正之</w:t>
      </w:r>
      <w:r>
        <w:rPr>
          <w:rFonts w:eastAsia="宋体" w:hint="eastAsia"/>
          <w:lang w:eastAsia="zh-CN"/>
        </w:rPr>
        <w:t>”</w:t>
      </w:r>
      <w:r>
        <w:rPr>
          <w:lang w:eastAsia="zh-CN"/>
        </w:rPr>
        <w:t>四句。危</w:t>
      </w:r>
      <w:proofErr w:type="gramStart"/>
      <w:r>
        <w:rPr>
          <w:lang w:eastAsia="zh-CN"/>
        </w:rPr>
        <w:t>埤</w:t>
      </w:r>
      <w:proofErr w:type="gramEnd"/>
    </w:p>
    <w:p w14:paraId="0B77D24D" w14:textId="77777777" w:rsidR="00CC015B" w:rsidRDefault="00000000">
      <w:pPr>
        <w:rPr>
          <w:lang w:eastAsia="zh-CN"/>
        </w:rPr>
      </w:pPr>
      <w:r>
        <w:rPr>
          <w:rFonts w:eastAsia="宋体" w:hint="eastAsia"/>
          <w:lang w:eastAsia="zh-CN"/>
        </w:rPr>
        <w:t>《</w:t>
      </w:r>
      <w:r>
        <w:rPr>
          <w:lang w:eastAsia="zh-CN"/>
        </w:rPr>
        <w:t>晉語八</w:t>
      </w:r>
      <w:r>
        <w:rPr>
          <w:rFonts w:eastAsia="宋体" w:hint="eastAsia"/>
          <w:lang w:eastAsia="zh-CN"/>
        </w:rPr>
        <w:t>》</w:t>
      </w:r>
      <w:r>
        <w:rPr>
          <w:lang w:eastAsia="zh-CN"/>
        </w:rPr>
        <w:t>秦醫龢引所聞。</w:t>
      </w:r>
    </w:p>
    <w:p w14:paraId="0ECB8295" w14:textId="77777777" w:rsidR="00CC015B" w:rsidRDefault="00000000">
      <w:proofErr w:type="spellStart"/>
      <w:r>
        <w:t>離知</w:t>
      </w:r>
      <w:proofErr w:type="spellEnd"/>
    </w:p>
    <w:p w14:paraId="305D40DB" w14:textId="77777777" w:rsidR="00CC015B" w:rsidRDefault="00000000">
      <w:proofErr w:type="gramStart"/>
      <w:r>
        <w:rPr>
          <w:rFonts w:eastAsia="宋体" w:hint="eastAsia"/>
          <w:lang w:eastAsia="zh-CN"/>
        </w:rPr>
        <w:t>《</w:t>
      </w:r>
      <w:proofErr w:type="spellStart"/>
      <w:proofErr w:type="gramEnd"/>
      <w:r>
        <w:t>楚辭</w:t>
      </w:r>
      <w:r>
        <w:t>#</w:t>
      </w:r>
      <w:r>
        <w:t>九歌《少</w:t>
      </w:r>
      <w:proofErr w:type="spellEnd"/>
    </w:p>
    <w:p w14:paraId="048DEA47" w14:textId="77777777" w:rsidR="00CC015B" w:rsidRDefault="00000000">
      <w:proofErr w:type="spellStart"/>
      <w:r>
        <w:t>司命</w:t>
      </w:r>
      <w:proofErr w:type="spellEnd"/>
      <w:proofErr w:type="gramStart"/>
      <w:r>
        <w:rPr>
          <w:rFonts w:eastAsia="宋体" w:hint="eastAsia"/>
          <w:lang w:eastAsia="zh-CN"/>
        </w:rPr>
        <w:t>》</w:t>
      </w:r>
      <w:proofErr w:type="gramEnd"/>
      <w:r>
        <w:t>。</w:t>
      </w:r>
    </w:p>
    <w:p w14:paraId="53615BAA" w14:textId="77777777" w:rsidR="00CC015B" w:rsidRDefault="00000000">
      <w:proofErr w:type="spellStart"/>
      <w:proofErr w:type="gramStart"/>
      <w:r>
        <w:t>訾</w:t>
      </w:r>
      <w:proofErr w:type="gramEnd"/>
      <w:r>
        <w:t>斯咿兒</w:t>
      </w:r>
      <w:proofErr w:type="spellEnd"/>
      <w:r>
        <w:rPr>
          <w:rFonts w:eastAsia="宋体" w:hint="eastAsia"/>
          <w:lang w:eastAsia="zh-CN"/>
        </w:rPr>
        <w:t>《</w:t>
      </w:r>
      <w:proofErr w:type="spellStart"/>
      <w:r>
        <w:t>卜居</w:t>
      </w:r>
      <w:proofErr w:type="spellEnd"/>
      <w:r>
        <w:rPr>
          <w:rFonts w:eastAsia="宋体" w:hint="eastAsia"/>
          <w:lang w:eastAsia="zh-CN"/>
        </w:rPr>
        <w:t>》“</w:t>
      </w:r>
      <w:proofErr w:type="spellStart"/>
      <w:r>
        <w:t>哫訾栗斯、喔咿儒兒</w:t>
      </w:r>
      <w:proofErr w:type="spellEnd"/>
      <w:r>
        <w:rPr>
          <w:rFonts w:eastAsia="宋体" w:hint="eastAsia"/>
          <w:lang w:eastAsia="zh-CN"/>
        </w:rPr>
        <w:t>”</w:t>
      </w:r>
      <w:proofErr w:type="spellStart"/>
      <w:r>
        <w:t>爲韻</w:t>
      </w:r>
      <w:proofErr w:type="spellEnd"/>
      <w:r>
        <w:t>，</w:t>
      </w:r>
      <w:r>
        <w:rPr>
          <w:rFonts w:eastAsia="宋体" w:hint="eastAsia"/>
          <w:lang w:eastAsia="zh-CN"/>
        </w:rPr>
        <w:t>“</w:t>
      </w:r>
      <w:proofErr w:type="spellStart"/>
      <w:r>
        <w:t>突悌滑稽、如脂如韋</w:t>
      </w:r>
      <w:proofErr w:type="spellEnd"/>
      <w:r>
        <w:rPr>
          <w:rFonts w:eastAsia="宋体" w:hint="eastAsia"/>
          <w:lang w:eastAsia="zh-CN"/>
        </w:rPr>
        <w:t>”</w:t>
      </w:r>
      <w:proofErr w:type="spellStart"/>
      <w:r>
        <w:t>爲韻</w:t>
      </w:r>
      <w:proofErr w:type="spellEnd"/>
      <w:r>
        <w:t>。</w:t>
      </w:r>
    </w:p>
    <w:p w14:paraId="59067999" w14:textId="77777777" w:rsidR="00CC015B" w:rsidRDefault="00000000">
      <w:proofErr w:type="spellStart"/>
      <w:r>
        <w:t>佳規</w:t>
      </w:r>
      <w:proofErr w:type="gramStart"/>
      <w:r>
        <w:t>施卑移</w:t>
      </w:r>
      <w:proofErr w:type="spellEnd"/>
      <w:r>
        <w:rPr>
          <w:rFonts w:eastAsia="宋体" w:hint="eastAsia"/>
          <w:lang w:eastAsia="zh-CN"/>
        </w:rPr>
        <w:t>《</w:t>
      </w:r>
      <w:proofErr w:type="spellStart"/>
      <w:r>
        <w:t>大招</w:t>
      </w:r>
      <w:proofErr w:type="spellEnd"/>
      <w:r>
        <w:rPr>
          <w:rFonts w:eastAsia="宋体" w:hint="eastAsia"/>
          <w:lang w:eastAsia="zh-CN"/>
        </w:rPr>
        <w:t>》</w:t>
      </w:r>
      <w:proofErr w:type="gramEnd"/>
      <w:r>
        <w:t>。</w:t>
      </w:r>
    </w:p>
    <w:p w14:paraId="6873D18C" w14:textId="77777777" w:rsidR="00CC015B" w:rsidRDefault="00000000">
      <w:proofErr w:type="spellStart"/>
      <w:r>
        <w:t>益擊</w:t>
      </w:r>
      <w:proofErr w:type="spellEnd"/>
    </w:p>
    <w:p w14:paraId="3E3AE870" w14:textId="77777777" w:rsidR="00CC015B" w:rsidRDefault="00000000">
      <w:proofErr w:type="gramStart"/>
      <w:r>
        <w:rPr>
          <w:rFonts w:eastAsia="宋体" w:hint="eastAsia"/>
          <w:lang w:eastAsia="zh-CN"/>
        </w:rPr>
        <w:t>《</w:t>
      </w:r>
      <w:proofErr w:type="gramEnd"/>
      <w:r>
        <w:t>易</w:t>
      </w:r>
      <w:r>
        <w:rPr>
          <w:rFonts w:eastAsia="宋体" w:hint="eastAsia"/>
          <w:lang w:eastAsia="zh-CN"/>
        </w:rPr>
        <w:t>•</w:t>
      </w:r>
      <w:proofErr w:type="spellStart"/>
      <w:r>
        <w:t>益《上九</w:t>
      </w:r>
      <w:proofErr w:type="spellEnd"/>
      <w:r>
        <w:rPr>
          <w:rFonts w:eastAsia="宋体" w:hint="eastAsia"/>
          <w:lang w:eastAsia="zh-CN"/>
        </w:rPr>
        <w:t>》</w:t>
      </w:r>
      <w:r>
        <w:t>。</w:t>
      </w:r>
    </w:p>
    <w:p w14:paraId="74F3DED6" w14:textId="77777777" w:rsidR="00CC015B" w:rsidRDefault="00000000">
      <w:proofErr w:type="spellStart"/>
      <w:r>
        <w:t>易適</w:t>
      </w:r>
      <w:proofErr w:type="spellEnd"/>
    </w:p>
    <w:p w14:paraId="4AB8A2E4" w14:textId="77777777" w:rsidR="00CC015B" w:rsidRDefault="00000000">
      <w:r>
        <w:rPr>
          <w:rFonts w:eastAsia="宋体" w:hint="eastAsia"/>
          <w:lang w:eastAsia="zh-CN"/>
        </w:rPr>
        <w:t>《</w:t>
      </w:r>
      <w:proofErr w:type="spellStart"/>
      <w:r>
        <w:t>繫辭下傳</w:t>
      </w:r>
      <w:proofErr w:type="spellEnd"/>
      <w:r>
        <w:rPr>
          <w:rFonts w:eastAsia="宋体" w:hint="eastAsia"/>
          <w:lang w:eastAsia="zh-CN"/>
        </w:rPr>
        <w:t>》</w:t>
      </w:r>
      <w:proofErr w:type="spellStart"/>
      <w:r>
        <w:t>r</w:t>
      </w:r>
      <w:r>
        <w:t>上下無常</w:t>
      </w:r>
      <w:proofErr w:type="spellEnd"/>
      <w:proofErr w:type="gramStart"/>
      <w:r>
        <w:rPr>
          <w:rFonts w:eastAsia="宋体" w:hint="eastAsia"/>
          <w:lang w:eastAsia="zh-CN"/>
        </w:rPr>
        <w:t>”</w:t>
      </w:r>
      <w:proofErr w:type="spellStart"/>
      <w:proofErr w:type="gramEnd"/>
      <w:r>
        <w:t>四句</w:t>
      </w:r>
      <w:proofErr w:type="spellEnd"/>
      <w:r>
        <w:t>。</w:t>
      </w:r>
    </w:p>
    <w:p w14:paraId="284DD514" w14:textId="77777777" w:rsidR="00CC015B" w:rsidRDefault="00000000">
      <w:proofErr w:type="spellStart"/>
      <w:r>
        <w:t>解阤</w:t>
      </w:r>
      <w:proofErr w:type="spellEnd"/>
      <w:r>
        <w:rPr>
          <w:rFonts w:eastAsia="宋体" w:hint="eastAsia"/>
          <w:lang w:eastAsia="zh-CN"/>
        </w:rPr>
        <w:t>《</w:t>
      </w:r>
      <w:proofErr w:type="spellStart"/>
      <w:r>
        <w:t>大戴禮。誥志</w:t>
      </w:r>
      <w:proofErr w:type="spellEnd"/>
      <w:r>
        <w:rPr>
          <w:rFonts w:eastAsia="宋体" w:hint="eastAsia"/>
          <w:lang w:eastAsia="zh-CN"/>
        </w:rPr>
        <w:t>》</w:t>
      </w:r>
      <w:r>
        <w:t>篇</w:t>
      </w:r>
      <w:r>
        <w:rPr>
          <w:rFonts w:eastAsia="宋体" w:hint="eastAsia"/>
          <w:lang w:eastAsia="zh-CN"/>
        </w:rPr>
        <w:t>“</w:t>
      </w:r>
      <w:r>
        <w:t>山不崩觧</w:t>
      </w:r>
      <w:r>
        <w:t>1</w:t>
      </w:r>
      <w:proofErr w:type="gramStart"/>
      <w:r>
        <w:t>二</w:t>
      </w:r>
      <w:proofErr w:type="gramEnd"/>
    </w:p>
    <w:p w14:paraId="4CF42859" w14:textId="77777777" w:rsidR="00CC015B" w:rsidRDefault="00000000">
      <w:proofErr w:type="spellStart"/>
      <w:r>
        <w:t>句。皙役</w:t>
      </w:r>
      <w:proofErr w:type="spellEnd"/>
    </w:p>
    <w:p w14:paraId="4DBCAE21" w14:textId="77777777" w:rsidR="00CC015B" w:rsidRDefault="00000000">
      <w:r>
        <w:rPr>
          <w:rFonts w:eastAsia="宋体" w:hint="eastAsia"/>
          <w:lang w:eastAsia="zh-CN"/>
        </w:rPr>
        <w:t>《</w:t>
      </w:r>
      <w:proofErr w:type="spellStart"/>
      <w:r>
        <w:t>左傳</w:t>
      </w:r>
      <w:proofErr w:type="spellEnd"/>
      <w:r>
        <w:rPr>
          <w:rFonts w:eastAsia="宋体" w:hint="eastAsia"/>
          <w:lang w:eastAsia="zh-CN"/>
        </w:rPr>
        <w:t>•</w:t>
      </w:r>
      <w:proofErr w:type="spellStart"/>
      <w:r>
        <w:t>襄十七年</w:t>
      </w:r>
      <w:proofErr w:type="spellEnd"/>
      <w:r>
        <w:rPr>
          <w:rFonts w:eastAsia="宋体" w:hint="eastAsia"/>
          <w:lang w:eastAsia="zh-CN"/>
        </w:rPr>
        <w:t>》</w:t>
      </w:r>
      <w:proofErr w:type="spellStart"/>
      <w:r>
        <w:t>宋築者謳</w:t>
      </w:r>
      <w:proofErr w:type="spellEnd"/>
      <w:r>
        <w:t>。</w:t>
      </w:r>
    </w:p>
    <w:p w14:paraId="5A7112FC" w14:textId="77777777" w:rsidR="00CC015B" w:rsidRDefault="00000000">
      <w:proofErr w:type="spellStart"/>
      <w:r>
        <w:t>是是</w:t>
      </w:r>
      <w:proofErr w:type="spellEnd"/>
    </w:p>
    <w:p w14:paraId="3EF23612" w14:textId="77777777" w:rsidR="00CC015B" w:rsidRDefault="00000000">
      <w:r>
        <w:rPr>
          <w:rFonts w:eastAsia="宋体" w:hint="eastAsia"/>
          <w:lang w:eastAsia="zh-CN"/>
        </w:rPr>
        <w:t>《</w:t>
      </w:r>
      <w:proofErr w:type="spellStart"/>
      <w:r>
        <w:t>昭七年</w:t>
      </w:r>
      <w:proofErr w:type="spellEnd"/>
      <w:r>
        <w:rPr>
          <w:rFonts w:eastAsia="宋体" w:hint="eastAsia"/>
          <w:lang w:eastAsia="zh-CN"/>
        </w:rPr>
        <w:t>》</w:t>
      </w:r>
      <w:proofErr w:type="spellStart"/>
      <w:r>
        <w:t>孟</w:t>
      </w:r>
      <w:proofErr w:type="gramStart"/>
      <w:r>
        <w:t>僖子引</w:t>
      </w:r>
      <w:proofErr w:type="spellEnd"/>
      <w:proofErr w:type="gramEnd"/>
      <w:r>
        <w:rPr>
          <w:rFonts w:eastAsia="宋体" w:hint="eastAsia"/>
          <w:lang w:eastAsia="zh-CN"/>
        </w:rPr>
        <w:t>《</w:t>
      </w:r>
      <w:r>
        <w:t>正</w:t>
      </w:r>
      <w:r>
        <w:rPr>
          <w:rFonts w:eastAsia="宋体" w:hint="eastAsia"/>
          <w:lang w:eastAsia="zh-CN"/>
        </w:rPr>
        <w:t>（</w:t>
      </w:r>
      <w:r>
        <w:t>老</w:t>
      </w:r>
      <w:r>
        <w:rPr>
          <w:rFonts w:eastAsia="宋体" w:hint="eastAsia"/>
          <w:lang w:eastAsia="zh-CN"/>
        </w:rPr>
        <w:t>）</w:t>
      </w:r>
      <w:proofErr w:type="spellStart"/>
      <w:r>
        <w:t>c</w:t>
      </w:r>
      <w:r>
        <w:t>考</w:t>
      </w:r>
      <w:proofErr w:type="spellEnd"/>
      <w:r>
        <w:rPr>
          <w:rFonts w:eastAsia="宋体" w:hint="eastAsia"/>
          <w:lang w:eastAsia="zh-CN"/>
        </w:rPr>
        <w:t>】</w:t>
      </w:r>
      <w:proofErr w:type="spellStart"/>
      <w:r>
        <w:t>父鼎銘</w:t>
      </w:r>
      <w:proofErr w:type="spellEnd"/>
      <w:r>
        <w:rPr>
          <w:rFonts w:eastAsia="宋体" w:hint="eastAsia"/>
          <w:lang w:eastAsia="zh-CN"/>
        </w:rPr>
        <w:t>》</w:t>
      </w:r>
      <w:r>
        <w:t>。</w:t>
      </w:r>
    </w:p>
    <w:p w14:paraId="6D113949" w14:textId="77777777" w:rsidR="00CC015B" w:rsidRDefault="00000000">
      <w:pPr>
        <w:rPr>
          <w:lang w:eastAsia="zh-CN"/>
        </w:rPr>
      </w:pPr>
      <w:r>
        <w:rPr>
          <w:lang w:eastAsia="zh-CN"/>
        </w:rPr>
        <w:t>繫睨</w:t>
      </w:r>
      <w:proofErr w:type="gramStart"/>
      <w:r>
        <w:rPr>
          <w:rFonts w:eastAsia="宋体" w:hint="eastAsia"/>
          <w:lang w:eastAsia="zh-CN"/>
        </w:rPr>
        <w:t>《</w:t>
      </w:r>
      <w:proofErr w:type="gramEnd"/>
      <w:r>
        <w:rPr>
          <w:lang w:eastAsia="zh-CN"/>
        </w:rPr>
        <w:t>哀十</w:t>
      </w:r>
    </w:p>
    <w:p w14:paraId="48CFA32D" w14:textId="77777777" w:rsidR="00CC015B" w:rsidRDefault="00000000">
      <w:pPr>
        <w:rPr>
          <w:lang w:eastAsia="zh-CN"/>
        </w:rPr>
      </w:pPr>
      <w:r>
        <w:rPr>
          <w:lang w:eastAsia="zh-CN"/>
        </w:rPr>
        <w:t>三年</w:t>
      </w:r>
      <w:proofErr w:type="gramStart"/>
      <w:r>
        <w:rPr>
          <w:rFonts w:eastAsia="宋体" w:hint="eastAsia"/>
          <w:lang w:eastAsia="zh-CN"/>
        </w:rPr>
        <w:t>》</w:t>
      </w:r>
      <w:r>
        <w:rPr>
          <w:lang w:eastAsia="zh-CN"/>
        </w:rPr>
        <w:t>吴申叔儀乞</w:t>
      </w:r>
      <w:proofErr w:type="gramEnd"/>
      <w:r>
        <w:rPr>
          <w:lang w:eastAsia="zh-CN"/>
        </w:rPr>
        <w:t>糧辭。</w:t>
      </w:r>
    </w:p>
    <w:p w14:paraId="60B3C059" w14:textId="77777777" w:rsidR="00CC015B" w:rsidRDefault="00000000">
      <w:pPr>
        <w:rPr>
          <w:lang w:eastAsia="zh-CN"/>
        </w:rPr>
      </w:pPr>
      <w:r>
        <w:rPr>
          <w:lang w:eastAsia="zh-CN"/>
        </w:rPr>
        <w:t>觧締</w:t>
      </w:r>
      <w:r>
        <w:rPr>
          <w:rFonts w:eastAsia="宋体" w:hint="eastAsia"/>
          <w:lang w:eastAsia="zh-CN"/>
        </w:rPr>
        <w:t>《</w:t>
      </w:r>
      <w:r>
        <w:rPr>
          <w:lang w:eastAsia="zh-CN"/>
        </w:rPr>
        <w:t>九章</w:t>
      </w:r>
      <w:r>
        <w:rPr>
          <w:lang w:eastAsia="zh-CN"/>
        </w:rPr>
        <w:t>#</w:t>
      </w:r>
      <w:r>
        <w:rPr>
          <w:lang w:eastAsia="zh-CN"/>
        </w:rPr>
        <w:t>悲回風</w:t>
      </w:r>
      <w:r>
        <w:rPr>
          <w:rFonts w:eastAsia="宋体" w:hint="eastAsia"/>
          <w:lang w:eastAsia="zh-CN"/>
        </w:rPr>
        <w:t>》</w:t>
      </w:r>
      <w:r>
        <w:rPr>
          <w:lang w:eastAsia="zh-CN"/>
        </w:rPr>
        <w:t>。</w:t>
      </w:r>
    </w:p>
    <w:p w14:paraId="6AE70FB7" w14:textId="77777777" w:rsidR="00CC015B" w:rsidRDefault="00000000">
      <w:pPr>
        <w:rPr>
          <w:lang w:eastAsia="zh-CN"/>
        </w:rPr>
      </w:pPr>
      <w:r>
        <w:rPr>
          <w:lang w:eastAsia="zh-CN"/>
        </w:rPr>
        <w:t>積</w:t>
      </w:r>
      <w:proofErr w:type="gramStart"/>
      <w:r>
        <w:rPr>
          <w:lang w:eastAsia="zh-CN"/>
        </w:rPr>
        <w:t>擊</w:t>
      </w:r>
      <w:proofErr w:type="gramEnd"/>
      <w:r>
        <w:rPr>
          <w:lang w:eastAsia="zh-CN"/>
        </w:rPr>
        <w:t>策迹適</w:t>
      </w:r>
    </w:p>
    <w:p w14:paraId="3D52C336" w14:textId="77777777" w:rsidR="00CC015B" w:rsidRDefault="00000000">
      <w:pPr>
        <w:rPr>
          <w:lang w:eastAsia="zh-CN"/>
        </w:rPr>
      </w:pPr>
      <w:r>
        <w:rPr>
          <w:lang w:eastAsia="zh-CN"/>
        </w:rPr>
        <w:t>離歌</w:t>
      </w:r>
      <w:proofErr w:type="gramStart"/>
      <w:r>
        <w:rPr>
          <w:lang w:eastAsia="zh-CN"/>
        </w:rPr>
        <w:t>嗟</w:t>
      </w:r>
      <w:proofErr w:type="gramEnd"/>
    </w:p>
    <w:p w14:paraId="2B17BF77" w14:textId="77777777" w:rsidR="00CC015B" w:rsidRDefault="00000000">
      <w:pPr>
        <w:rPr>
          <w:lang w:eastAsia="zh-CN"/>
        </w:rPr>
      </w:pPr>
      <w:proofErr w:type="gramStart"/>
      <w:r>
        <w:rPr>
          <w:rFonts w:eastAsia="宋体" w:hint="eastAsia"/>
          <w:lang w:eastAsia="zh-CN"/>
        </w:rPr>
        <w:t>《</w:t>
      </w:r>
      <w:proofErr w:type="gramEnd"/>
      <w:r>
        <w:rPr>
          <w:lang w:eastAsia="zh-CN"/>
        </w:rPr>
        <w:t>易</w:t>
      </w:r>
      <w:r>
        <w:rPr>
          <w:rFonts w:eastAsia="宋体" w:hint="eastAsia"/>
          <w:lang w:eastAsia="zh-CN"/>
        </w:rPr>
        <w:t>•</w:t>
      </w:r>
      <w:r>
        <w:rPr>
          <w:lang w:eastAsia="zh-CN"/>
        </w:rPr>
        <w:t>離</w:t>
      </w:r>
      <w:r>
        <w:rPr>
          <w:rFonts w:eastAsia="宋体" w:hint="eastAsia"/>
          <w:lang w:eastAsia="zh-CN"/>
        </w:rPr>
        <w:t>•</w:t>
      </w:r>
      <w:r>
        <w:rPr>
          <w:lang w:eastAsia="zh-CN"/>
        </w:rPr>
        <w:t>九</w:t>
      </w:r>
    </w:p>
    <w:p w14:paraId="491911B2" w14:textId="77777777" w:rsidR="00CC015B" w:rsidRDefault="00000000">
      <w:pPr>
        <w:rPr>
          <w:lang w:eastAsia="zh-CN"/>
        </w:rPr>
      </w:pPr>
      <w:r>
        <w:rPr>
          <w:lang w:eastAsia="zh-CN"/>
        </w:rPr>
        <w:t>愁適迹益釋軶迹</w:t>
      </w:r>
      <w:r>
        <w:rPr>
          <w:rFonts w:eastAsia="宋体" w:hint="eastAsia"/>
          <w:lang w:eastAsia="zh-CN"/>
        </w:rPr>
        <w:t>《</w:t>
      </w:r>
      <w:r>
        <w:rPr>
          <w:lang w:eastAsia="zh-CN"/>
        </w:rPr>
        <w:t>卜居</w:t>
      </w:r>
      <w:r>
        <w:rPr>
          <w:rFonts w:eastAsia="宋体" w:hint="eastAsia"/>
          <w:lang w:eastAsia="zh-CN"/>
        </w:rPr>
        <w:t>》</w:t>
      </w:r>
      <w:r>
        <w:rPr>
          <w:lang w:eastAsia="zh-CN"/>
        </w:rPr>
        <w:t>。適</w:t>
      </w:r>
      <w:proofErr w:type="gramStart"/>
      <w:r>
        <w:rPr>
          <w:lang w:eastAsia="zh-CN"/>
        </w:rPr>
        <w:t>愓</w:t>
      </w:r>
      <w:proofErr w:type="gramEnd"/>
      <w:r>
        <w:rPr>
          <w:lang w:eastAsia="zh-CN"/>
        </w:rPr>
        <w:t>策益</w:t>
      </w:r>
    </w:p>
    <w:p w14:paraId="61C8AEDB" w14:textId="77777777" w:rsidR="00CC015B" w:rsidRDefault="00000000">
      <w:pPr>
        <w:rPr>
          <w:lang w:eastAsia="zh-CN"/>
        </w:rPr>
      </w:pPr>
      <w:proofErr w:type="gramStart"/>
      <w:r>
        <w:rPr>
          <w:lang w:eastAsia="zh-CN"/>
        </w:rPr>
        <w:lastRenderedPageBreak/>
        <w:t>嗌</w:t>
      </w:r>
      <w:proofErr w:type="gramEnd"/>
      <w:r>
        <w:rPr>
          <w:lang w:eastAsia="zh-CN"/>
        </w:rPr>
        <w:t>役瀝</w:t>
      </w:r>
      <w:proofErr w:type="gramStart"/>
      <w:r>
        <w:rPr>
          <w:lang w:eastAsia="zh-CN"/>
        </w:rPr>
        <w:t>愓</w:t>
      </w:r>
      <w:proofErr w:type="gramEnd"/>
    </w:p>
    <w:p w14:paraId="6AE8F58D" w14:textId="77777777" w:rsidR="00CC015B" w:rsidRDefault="00000000">
      <w:pPr>
        <w:rPr>
          <w:lang w:eastAsia="zh-CN"/>
        </w:rPr>
      </w:pPr>
      <w:r>
        <w:rPr>
          <w:lang w:eastAsia="zh-CN"/>
        </w:rPr>
        <w:t>三</w:t>
      </w:r>
      <w:proofErr w:type="gramStart"/>
      <w:r>
        <w:rPr>
          <w:rFonts w:eastAsia="宋体" w:hint="eastAsia"/>
          <w:lang w:eastAsia="zh-CN"/>
        </w:rPr>
        <w:t>》</w:t>
      </w:r>
      <w:proofErr w:type="gramEnd"/>
      <w:r>
        <w:rPr>
          <w:lang w:eastAsia="zh-CN"/>
        </w:rPr>
        <w:t>。</w:t>
      </w:r>
      <w:proofErr w:type="gramStart"/>
      <w:r>
        <w:rPr>
          <w:lang w:eastAsia="zh-CN"/>
        </w:rPr>
        <w:t>沱嗟</w:t>
      </w:r>
      <w:proofErr w:type="gramEnd"/>
      <w:r>
        <w:rPr>
          <w:rFonts w:eastAsia="宋体" w:hint="eastAsia"/>
          <w:lang w:eastAsia="zh-CN"/>
        </w:rPr>
        <w:t>《</w:t>
      </w:r>
      <w:r>
        <w:rPr>
          <w:lang w:eastAsia="zh-CN"/>
        </w:rPr>
        <w:t>六五</w:t>
      </w:r>
      <w:r>
        <w:rPr>
          <w:rFonts w:eastAsia="宋体" w:hint="eastAsia"/>
          <w:lang w:eastAsia="zh-CN"/>
        </w:rPr>
        <w:t>》</w:t>
      </w:r>
      <w:r>
        <w:rPr>
          <w:lang w:eastAsia="zh-CN"/>
        </w:rPr>
        <w:t>。</w:t>
      </w:r>
    </w:p>
    <w:p w14:paraId="062114F1" w14:textId="77777777" w:rsidR="00CC015B" w:rsidRDefault="00000000">
      <w:pPr>
        <w:rPr>
          <w:lang w:eastAsia="zh-CN"/>
        </w:rPr>
      </w:pPr>
      <w:r>
        <w:rPr>
          <w:lang w:eastAsia="zh-CN"/>
        </w:rPr>
        <w:t>和</w:t>
      </w:r>
      <w:proofErr w:type="gramStart"/>
      <w:r>
        <w:rPr>
          <w:lang w:eastAsia="zh-CN"/>
        </w:rPr>
        <w:t>靡</w:t>
      </w:r>
      <w:proofErr w:type="gramEnd"/>
      <w:r>
        <w:rPr>
          <w:rFonts w:eastAsia="宋体" w:hint="eastAsia"/>
          <w:lang w:eastAsia="zh-CN"/>
        </w:rPr>
        <w:t>《</w:t>
      </w:r>
      <w:r>
        <w:rPr>
          <w:lang w:eastAsia="zh-CN"/>
        </w:rPr>
        <w:t>中孚</w:t>
      </w:r>
      <w:r>
        <w:rPr>
          <w:rFonts w:eastAsia="宋体" w:hint="eastAsia"/>
          <w:lang w:eastAsia="zh-CN"/>
        </w:rPr>
        <w:t>•</w:t>
      </w:r>
      <w:r>
        <w:rPr>
          <w:lang w:eastAsia="zh-CN"/>
        </w:rPr>
        <w:t>九二</w:t>
      </w:r>
      <w:r>
        <w:rPr>
          <w:rFonts w:eastAsia="宋体" w:hint="eastAsia"/>
          <w:lang w:eastAsia="zh-CN"/>
        </w:rPr>
        <w:t>》</w:t>
      </w:r>
      <w:r>
        <w:rPr>
          <w:lang w:eastAsia="zh-CN"/>
        </w:rPr>
        <w:t>。罷歌</w:t>
      </w:r>
      <w:r>
        <w:rPr>
          <w:rFonts w:eastAsia="宋体" w:hint="eastAsia"/>
          <w:lang w:eastAsia="zh-CN"/>
        </w:rPr>
        <w:t>《</w:t>
      </w:r>
      <w:r>
        <w:rPr>
          <w:lang w:eastAsia="zh-CN"/>
        </w:rPr>
        <w:t>六三</w:t>
      </w:r>
      <w:r>
        <w:rPr>
          <w:rFonts w:eastAsia="宋体" w:hint="eastAsia"/>
          <w:lang w:eastAsia="zh-CN"/>
        </w:rPr>
        <w:t>》</w:t>
      </w:r>
      <w:r>
        <w:rPr>
          <w:lang w:eastAsia="zh-CN"/>
        </w:rPr>
        <w:t>。</w:t>
      </w:r>
    </w:p>
    <w:p w14:paraId="3E2D18A0" w14:textId="77777777" w:rsidR="00CC015B" w:rsidRDefault="00000000">
      <w:r>
        <w:rPr>
          <w:lang w:eastAsia="zh-CN"/>
        </w:rPr>
        <w:t>過離</w:t>
      </w:r>
      <w:r>
        <w:rPr>
          <w:rFonts w:eastAsia="宋体" w:hint="eastAsia"/>
          <w:lang w:eastAsia="zh-CN"/>
        </w:rPr>
        <w:t>《</w:t>
      </w:r>
      <w:r>
        <w:rPr>
          <w:lang w:eastAsia="zh-CN"/>
        </w:rPr>
        <w:t>小過。</w:t>
      </w:r>
      <w:proofErr w:type="spellStart"/>
      <w:r>
        <w:t>上六</w:t>
      </w:r>
      <w:proofErr w:type="spellEnd"/>
      <w:r>
        <w:rPr>
          <w:rFonts w:eastAsia="宋体" w:hint="eastAsia"/>
          <w:lang w:eastAsia="zh-CN"/>
        </w:rPr>
        <w:t>》</w:t>
      </w:r>
      <w:r>
        <w:t>。</w:t>
      </w:r>
    </w:p>
    <w:p w14:paraId="63167901" w14:textId="77777777" w:rsidR="00CC015B" w:rsidRDefault="00000000">
      <w:proofErr w:type="spellStart"/>
      <w:r>
        <w:t>爲嘉</w:t>
      </w:r>
      <w:proofErr w:type="spellEnd"/>
      <w:proofErr w:type="gramStart"/>
      <w:r>
        <w:rPr>
          <w:rFonts w:eastAsia="宋体" w:hint="eastAsia"/>
          <w:lang w:eastAsia="zh-CN"/>
        </w:rPr>
        <w:t>《</w:t>
      </w:r>
      <w:proofErr w:type="spellStart"/>
      <w:proofErr w:type="gramEnd"/>
      <w:r>
        <w:t>萃《象</w:t>
      </w:r>
      <w:proofErr w:type="spellEnd"/>
    </w:p>
    <w:p w14:paraId="702D151E" w14:textId="77777777" w:rsidR="00CC015B" w:rsidRDefault="00000000">
      <w:proofErr w:type="spellStart"/>
      <w:r>
        <w:t>何過何</w:t>
      </w:r>
      <w:proofErr w:type="spellEnd"/>
    </w:p>
    <w:p w14:paraId="0C902679" w14:textId="77777777" w:rsidR="00CC015B" w:rsidRDefault="00000000">
      <w:r>
        <w:rPr>
          <w:rFonts w:eastAsia="宋体" w:hint="eastAsia"/>
          <w:lang w:eastAsia="zh-CN"/>
        </w:rPr>
        <w:t>《</w:t>
      </w:r>
      <w:proofErr w:type="spellStart"/>
      <w:r>
        <w:t>小過</w:t>
      </w:r>
      <w:proofErr w:type="spellEnd"/>
      <w:r>
        <w:rPr>
          <w:rFonts w:eastAsia="宋体" w:hint="eastAsia"/>
          <w:lang w:eastAsia="zh-CN"/>
        </w:rPr>
        <w:t>•</w:t>
      </w:r>
      <w:proofErr w:type="spellStart"/>
      <w:r>
        <w:t>象傳</w:t>
      </w:r>
      <w:proofErr w:type="spellEnd"/>
      <w:r>
        <w:rPr>
          <w:rFonts w:eastAsia="宋体" w:hint="eastAsia"/>
          <w:lang w:eastAsia="zh-CN"/>
        </w:rPr>
        <w:t>》</w:t>
      </w:r>
      <w:r>
        <w:t>。</w:t>
      </w:r>
    </w:p>
    <w:p w14:paraId="1120AC21" w14:textId="77777777" w:rsidR="00CC015B" w:rsidRDefault="00000000">
      <w:proofErr w:type="spellStart"/>
      <w:r>
        <w:t>地宜</w:t>
      </w:r>
      <w:proofErr w:type="spellEnd"/>
    </w:p>
    <w:p w14:paraId="2D781BFF" w14:textId="77777777" w:rsidR="00CC015B" w:rsidRDefault="00000000">
      <w:r>
        <w:rPr>
          <w:rFonts w:eastAsia="宋体" w:hint="eastAsia"/>
          <w:lang w:eastAsia="zh-CN"/>
        </w:rPr>
        <w:t>《</w:t>
      </w:r>
      <w:proofErr w:type="spellStart"/>
      <w:r>
        <w:t>繫辭下傳</w:t>
      </w:r>
      <w:proofErr w:type="spellEnd"/>
      <w:r>
        <w:rPr>
          <w:rFonts w:eastAsia="宋体" w:hint="eastAsia"/>
          <w:lang w:eastAsia="zh-CN"/>
        </w:rPr>
        <w:t>》</w:t>
      </w:r>
      <w:proofErr w:type="spellStart"/>
      <w:r>
        <w:t>r</w:t>
      </w:r>
      <w:r>
        <w:t>仰則觀</w:t>
      </w:r>
      <w:proofErr w:type="gramStart"/>
      <w:r>
        <w:t>象</w:t>
      </w:r>
      <w:proofErr w:type="gramEnd"/>
      <w:r>
        <w:t>于天</w:t>
      </w:r>
      <w:proofErr w:type="spellEnd"/>
      <w:r>
        <w:rPr>
          <w:rFonts w:eastAsia="宋体" w:hint="eastAsia"/>
          <w:lang w:eastAsia="zh-CN"/>
        </w:rPr>
        <w:t>”</w:t>
      </w:r>
      <w:proofErr w:type="spellStart"/>
      <w:r>
        <w:t>四句</w:t>
      </w:r>
      <w:proofErr w:type="spellEnd"/>
      <w:r>
        <w:t>。</w:t>
      </w:r>
    </w:p>
    <w:p w14:paraId="73D6CD57" w14:textId="77777777" w:rsidR="00CC015B" w:rsidRDefault="00000000">
      <w:proofErr w:type="spellStart"/>
      <w:r>
        <w:t>化宜</w:t>
      </w:r>
      <w:proofErr w:type="spellEnd"/>
      <w:r>
        <w:rPr>
          <w:rFonts w:eastAsia="宋体" w:hint="eastAsia"/>
          <w:lang w:eastAsia="zh-CN"/>
        </w:rPr>
        <w:t>“</w:t>
      </w:r>
      <w:r>
        <w:t>神</w:t>
      </w:r>
    </w:p>
    <w:p w14:paraId="12907C4B" w14:textId="77777777" w:rsidR="00CC015B" w:rsidRDefault="00000000">
      <w:proofErr w:type="spellStart"/>
      <w:r>
        <w:t>義何</w:t>
      </w:r>
      <w:proofErr w:type="spellEnd"/>
    </w:p>
    <w:p w14:paraId="4BFCFC1F" w14:textId="77777777" w:rsidR="00CC015B" w:rsidRDefault="00000000">
      <w:r>
        <w:rPr>
          <w:rFonts w:eastAsia="宋体" w:hint="eastAsia"/>
          <w:lang w:eastAsia="zh-CN"/>
        </w:rPr>
        <w:t>《</w:t>
      </w:r>
      <w:proofErr w:type="spellStart"/>
      <w:r>
        <w:t>鼎。象傳</w:t>
      </w:r>
      <w:proofErr w:type="spellEnd"/>
      <w:r>
        <w:rPr>
          <w:rFonts w:eastAsia="宋体" w:hint="eastAsia"/>
          <w:lang w:eastAsia="zh-CN"/>
        </w:rPr>
        <w:t>》</w:t>
      </w:r>
      <w:r>
        <w:t>。</w:t>
      </w:r>
    </w:p>
    <w:p w14:paraId="436117EA" w14:textId="77777777" w:rsidR="00CC015B" w:rsidRDefault="00000000">
      <w:proofErr w:type="spellStart"/>
      <w:r>
        <w:t>而化之</w:t>
      </w:r>
      <w:proofErr w:type="spellEnd"/>
      <w:proofErr w:type="gramStart"/>
      <w:r>
        <w:rPr>
          <w:rFonts w:eastAsia="宋体" w:hint="eastAsia"/>
          <w:lang w:eastAsia="zh-CN"/>
        </w:rPr>
        <w:t>”</w:t>
      </w:r>
      <w:proofErr w:type="spellStart"/>
      <w:proofErr w:type="gramEnd"/>
      <w:r>
        <w:t>二句</w:t>
      </w:r>
      <w:proofErr w:type="spellEnd"/>
      <w:r>
        <w:t>。</w:t>
      </w:r>
    </w:p>
    <w:p w14:paraId="7EDF4000" w14:textId="77777777" w:rsidR="00CC015B" w:rsidRDefault="00000000">
      <w:proofErr w:type="spellStart"/>
      <w:r>
        <w:t>睉惰墮</w:t>
      </w:r>
      <w:proofErr w:type="spellEnd"/>
    </w:p>
    <w:p w14:paraId="55A73197" w14:textId="77777777" w:rsidR="00CC015B" w:rsidRDefault="00000000">
      <w:r>
        <w:rPr>
          <w:rFonts w:eastAsia="宋体" w:hint="eastAsia"/>
          <w:lang w:eastAsia="zh-CN"/>
        </w:rPr>
        <w:t>《</w:t>
      </w:r>
      <w:r>
        <w:t>書</w:t>
      </w:r>
      <w:r>
        <w:rPr>
          <w:rFonts w:eastAsia="宋体" w:hint="eastAsia"/>
          <w:lang w:eastAsia="zh-CN"/>
        </w:rPr>
        <w:t>•</w:t>
      </w:r>
      <w:proofErr w:type="spellStart"/>
      <w:r>
        <w:t>皋陶謨</w:t>
      </w:r>
      <w:proofErr w:type="spellEnd"/>
      <w:r>
        <w:rPr>
          <w:rFonts w:eastAsia="宋体" w:hint="eastAsia"/>
          <w:lang w:eastAsia="zh-CN"/>
        </w:rPr>
        <w:t>》</w:t>
      </w:r>
      <w:proofErr w:type="spellStart"/>
      <w:proofErr w:type="gramStart"/>
      <w:r>
        <w:t>皋</w:t>
      </w:r>
      <w:proofErr w:type="gramEnd"/>
      <w:r>
        <w:t>陶歌</w:t>
      </w:r>
      <w:proofErr w:type="spellEnd"/>
      <w:r>
        <w:t>。</w:t>
      </w:r>
    </w:p>
    <w:p w14:paraId="0A2655C9" w14:textId="77777777" w:rsidR="00CC015B" w:rsidRDefault="00000000">
      <w:proofErr w:type="spellStart"/>
      <w:r>
        <w:t>頗義</w:t>
      </w:r>
      <w:proofErr w:type="spellEnd"/>
    </w:p>
    <w:p w14:paraId="7BB5B105" w14:textId="77777777" w:rsidR="00CC015B" w:rsidRDefault="00000000">
      <w:r>
        <w:rPr>
          <w:rFonts w:eastAsia="宋体" w:hint="eastAsia"/>
          <w:lang w:eastAsia="zh-CN"/>
        </w:rPr>
        <w:t>《</w:t>
      </w:r>
      <w:proofErr w:type="spellStart"/>
      <w:r>
        <w:t>洪範</w:t>
      </w:r>
      <w:proofErr w:type="spellEnd"/>
      <w:r>
        <w:rPr>
          <w:rFonts w:eastAsia="宋体" w:hint="eastAsia"/>
          <w:lang w:eastAsia="zh-CN"/>
        </w:rPr>
        <w:t>》“</w:t>
      </w:r>
      <w:proofErr w:type="spellStart"/>
      <w:r>
        <w:t>無偏無頗</w:t>
      </w:r>
      <w:proofErr w:type="spellEnd"/>
      <w:r>
        <w:rPr>
          <w:rFonts w:eastAsia="宋体" w:hint="eastAsia"/>
          <w:lang w:eastAsia="zh-CN"/>
        </w:rPr>
        <w:t>”</w:t>
      </w:r>
      <w:proofErr w:type="spellStart"/>
      <w:r>
        <w:t>二句。嘉宜</w:t>
      </w:r>
      <w:proofErr w:type="spellEnd"/>
      <w:proofErr w:type="gramStart"/>
      <w:r>
        <w:rPr>
          <w:rFonts w:eastAsia="宋体" w:hint="eastAsia"/>
          <w:lang w:eastAsia="zh-CN"/>
        </w:rPr>
        <w:t>《</w:t>
      </w:r>
      <w:proofErr w:type="spellStart"/>
      <w:proofErr w:type="gramEnd"/>
      <w:r>
        <w:t>儀禮。士冠</w:t>
      </w:r>
      <w:proofErr w:type="spellEnd"/>
    </w:p>
    <w:p w14:paraId="04550515" w14:textId="77777777" w:rsidR="00CC015B" w:rsidRDefault="00000000">
      <w:r>
        <w:t>禮</w:t>
      </w:r>
      <w:proofErr w:type="gramStart"/>
      <w:r>
        <w:rPr>
          <w:rFonts w:eastAsia="宋体" w:hint="eastAsia"/>
          <w:lang w:eastAsia="zh-CN"/>
        </w:rPr>
        <w:t>》</w:t>
      </w:r>
      <w:proofErr w:type="spellStart"/>
      <w:proofErr w:type="gramEnd"/>
      <w:r>
        <w:t>字辭</w:t>
      </w:r>
      <w:proofErr w:type="spellEnd"/>
      <w:r>
        <w:t>。</w:t>
      </w:r>
    </w:p>
    <w:p w14:paraId="4CB09845" w14:textId="77777777" w:rsidR="00CC015B" w:rsidRDefault="00000000">
      <w:proofErr w:type="spellStart"/>
      <w:r>
        <w:t>跛差詈</w:t>
      </w:r>
      <w:proofErr w:type="spellEnd"/>
    </w:p>
    <w:p w14:paraId="2DCE7E43" w14:textId="77777777" w:rsidR="00CC015B" w:rsidRDefault="00000000">
      <w:pPr>
        <w:rPr>
          <w:rFonts w:eastAsia="宋体"/>
          <w:lang w:eastAsia="zh-CN"/>
        </w:rPr>
      </w:pPr>
      <w:proofErr w:type="gramStart"/>
      <w:r>
        <w:rPr>
          <w:rFonts w:eastAsia="宋体" w:hint="eastAsia"/>
          <w:lang w:eastAsia="zh-CN"/>
        </w:rPr>
        <w:t>《</w:t>
      </w:r>
      <w:proofErr w:type="spellStart"/>
      <w:proofErr w:type="gramEnd"/>
      <w:r>
        <w:t>大戴禮《保傅</w:t>
      </w:r>
      <w:proofErr w:type="spellEnd"/>
      <w:r>
        <w:rPr>
          <w:rFonts w:eastAsia="宋体" w:hint="eastAsia"/>
          <w:lang w:eastAsia="zh-CN"/>
        </w:rPr>
        <w:t>》</w:t>
      </w:r>
      <w:r>
        <w:t>篇</w:t>
      </w:r>
      <w:r>
        <w:rPr>
          <w:rFonts w:eastAsia="宋体" w:hint="eastAsia"/>
          <w:lang w:eastAsia="zh-CN"/>
        </w:rPr>
        <w:t>“</w:t>
      </w:r>
      <w:proofErr w:type="spellStart"/>
      <w:r>
        <w:t>立而不跛</w:t>
      </w:r>
      <w:proofErr w:type="spellEnd"/>
      <w:r>
        <w:rPr>
          <w:rFonts w:eastAsia="宋体" w:hint="eastAsia"/>
          <w:lang w:eastAsia="zh-CN"/>
        </w:rPr>
        <w:t>”</w:t>
      </w:r>
      <w:proofErr w:type="spellStart"/>
      <w:r>
        <w:t>四句</w:t>
      </w:r>
      <w:proofErr w:type="spellEnd"/>
      <w:r>
        <w:t>。</w:t>
      </w:r>
      <w:r>
        <w:rPr>
          <w:rFonts w:eastAsia="宋体" w:hint="eastAsia"/>
          <w:lang w:eastAsia="zh-CN"/>
        </w:rPr>
        <w:t>“</w:t>
      </w:r>
      <w:r>
        <w:t>跛</w:t>
      </w:r>
      <w:r>
        <w:rPr>
          <w:rFonts w:eastAsia="宋体" w:hint="eastAsia"/>
          <w:lang w:eastAsia="zh-CN"/>
        </w:rPr>
        <w:t>”</w:t>
      </w:r>
      <w:proofErr w:type="spellStart"/>
      <w:r>
        <w:t>本或作</w:t>
      </w:r>
      <w:proofErr w:type="spellEnd"/>
      <w:r>
        <w:rPr>
          <w:rFonts w:eastAsia="宋体" w:hint="eastAsia"/>
          <w:lang w:eastAsia="zh-CN"/>
        </w:rPr>
        <w:t>“</w:t>
      </w:r>
      <w:r>
        <w:t>跂</w:t>
      </w:r>
      <w:r>
        <w:rPr>
          <w:rFonts w:eastAsia="宋体" w:hint="eastAsia"/>
          <w:lang w:eastAsia="zh-CN"/>
        </w:rPr>
        <w:t>”</w:t>
      </w:r>
      <w:r>
        <w:t>，非</w:t>
      </w:r>
      <w:r>
        <w:rPr>
          <w:rFonts w:eastAsia="宋体" w:hint="eastAsia"/>
          <w:lang w:eastAsia="zh-CN"/>
        </w:rPr>
        <w:t>•</w:t>
      </w:r>
    </w:p>
    <w:p w14:paraId="65CE9918" w14:textId="77777777" w:rsidR="00CC015B" w:rsidRDefault="00000000">
      <w:proofErr w:type="spellStart"/>
      <w:r>
        <w:t>施化</w:t>
      </w:r>
      <w:proofErr w:type="spellEnd"/>
    </w:p>
    <w:p w14:paraId="41D415DF" w14:textId="77777777" w:rsidR="00CC015B" w:rsidRDefault="00000000">
      <w:proofErr w:type="gramStart"/>
      <w:r>
        <w:rPr>
          <w:rFonts w:eastAsia="宋体" w:hint="eastAsia"/>
          <w:lang w:eastAsia="zh-CN"/>
        </w:rPr>
        <w:t>《</w:t>
      </w:r>
      <w:proofErr w:type="spellStart"/>
      <w:r>
        <w:t>曾子天圓</w:t>
      </w:r>
      <w:proofErr w:type="spellEnd"/>
      <w:r>
        <w:rPr>
          <w:rFonts w:eastAsia="宋体" w:hint="eastAsia"/>
          <w:lang w:eastAsia="zh-CN"/>
        </w:rPr>
        <w:t>》</w:t>
      </w:r>
      <w:proofErr w:type="spellStart"/>
      <w:r>
        <w:t>篇引夫子</w:t>
      </w:r>
      <w:proofErr w:type="spellEnd"/>
      <w:proofErr w:type="gramEnd"/>
    </w:p>
    <w:p w14:paraId="0057D1ED" w14:textId="77777777" w:rsidR="00CC015B" w:rsidRDefault="00000000">
      <w:r>
        <w:t>【第</w:t>
      </w:r>
      <w:r>
        <w:t>51</w:t>
      </w:r>
      <w:r>
        <w:t>页】</w:t>
      </w:r>
    </w:p>
    <w:p w14:paraId="441D1045" w14:textId="77777777" w:rsidR="00CC015B" w:rsidRDefault="00000000">
      <w:proofErr w:type="spellStart"/>
      <w:r>
        <w:t>言。義過</w:t>
      </w:r>
      <w:proofErr w:type="spellEnd"/>
    </w:p>
    <w:p w14:paraId="2A05F020" w14:textId="77777777" w:rsidR="00CC015B" w:rsidRDefault="00000000">
      <w:r>
        <w:rPr>
          <w:rFonts w:eastAsia="宋体" w:hint="eastAsia"/>
          <w:lang w:eastAsia="zh-CN"/>
        </w:rPr>
        <w:lastRenderedPageBreak/>
        <w:t>《</w:t>
      </w:r>
      <w:proofErr w:type="spellStart"/>
      <w:r>
        <w:t>武王踐阼</w:t>
      </w:r>
      <w:proofErr w:type="spellEnd"/>
      <w:r>
        <w:rPr>
          <w:rFonts w:eastAsia="宋体" w:hint="eastAsia"/>
          <w:lang w:eastAsia="zh-CN"/>
        </w:rPr>
        <w:t>》</w:t>
      </w:r>
      <w:proofErr w:type="spellStart"/>
      <w:r>
        <w:t>篇戒</w:t>
      </w:r>
      <w:proofErr w:type="gramStart"/>
      <w:r>
        <w:t>書</w:t>
      </w:r>
      <w:proofErr w:type="gramEnd"/>
      <w:r>
        <w:t>弓銘</w:t>
      </w:r>
      <w:proofErr w:type="spellEnd"/>
      <w:r>
        <w:t>。</w:t>
      </w:r>
    </w:p>
    <w:p w14:paraId="40D9C14F" w14:textId="77777777" w:rsidR="00CC015B" w:rsidRDefault="00000000">
      <w:proofErr w:type="spellStart"/>
      <w:r>
        <w:t>地義</w:t>
      </w:r>
      <w:proofErr w:type="spellEnd"/>
    </w:p>
    <w:p w14:paraId="7CD9CAB0" w14:textId="77777777" w:rsidR="00CC015B" w:rsidRDefault="00000000">
      <w:r>
        <w:rPr>
          <w:rFonts w:eastAsia="宋体" w:hint="eastAsia"/>
          <w:lang w:eastAsia="zh-CN"/>
        </w:rPr>
        <w:t>《</w:t>
      </w:r>
      <w:proofErr w:type="spellStart"/>
      <w:r>
        <w:t>五帝德</w:t>
      </w:r>
      <w:proofErr w:type="spellEnd"/>
      <w:r>
        <w:rPr>
          <w:rFonts w:eastAsia="宋体" w:hint="eastAsia"/>
          <w:lang w:eastAsia="zh-CN"/>
        </w:rPr>
        <w:t>》</w:t>
      </w:r>
      <w:r>
        <w:t>篇：</w:t>
      </w:r>
      <w:r>
        <w:rPr>
          <w:rFonts w:eastAsia="宋体" w:hint="eastAsia"/>
          <w:lang w:eastAsia="zh-CN"/>
        </w:rPr>
        <w:t>“</w:t>
      </w:r>
      <w:proofErr w:type="spellStart"/>
      <w:r>
        <w:t>養財以任地，履時以</w:t>
      </w:r>
      <w:proofErr w:type="gramStart"/>
      <w:r>
        <w:t>象</w:t>
      </w:r>
      <w:proofErr w:type="gramEnd"/>
      <w:r>
        <w:t>天、依鬼神以制義，治氣以教</w:t>
      </w:r>
      <w:proofErr w:type="spellEnd"/>
    </w:p>
    <w:p w14:paraId="4A41BDB8" w14:textId="77777777" w:rsidR="00CC015B" w:rsidRDefault="00000000">
      <w:r>
        <w:t>民。</w:t>
      </w:r>
      <w:r>
        <w:rPr>
          <w:rFonts w:eastAsia="宋体" w:hint="eastAsia"/>
          <w:lang w:eastAsia="zh-CN"/>
        </w:rPr>
        <w:t>”“</w:t>
      </w:r>
      <w:r>
        <w:t>地</w:t>
      </w:r>
      <w:r>
        <w:rPr>
          <w:rFonts w:eastAsia="宋体" w:hint="eastAsia"/>
          <w:lang w:eastAsia="zh-CN"/>
        </w:rPr>
        <w:t>”</w:t>
      </w:r>
      <w:r>
        <w:t>、</w:t>
      </w:r>
      <w:r>
        <w:rPr>
          <w:rFonts w:eastAsia="宋体" w:hint="eastAsia"/>
          <w:lang w:eastAsia="zh-CN"/>
        </w:rPr>
        <w:t>“</w:t>
      </w:r>
      <w:r>
        <w:t>義</w:t>
      </w:r>
      <w:r>
        <w:rPr>
          <w:rFonts w:eastAsia="宋体" w:hint="eastAsia"/>
          <w:lang w:eastAsia="zh-CN"/>
        </w:rPr>
        <w:t>”</w:t>
      </w:r>
      <w:proofErr w:type="spellStart"/>
      <w:r>
        <w:t>爲韻</w:t>
      </w:r>
      <w:proofErr w:type="spellEnd"/>
      <w:r>
        <w:t>，</w:t>
      </w:r>
      <w:r>
        <w:rPr>
          <w:rFonts w:eastAsia="宋体" w:hint="eastAsia"/>
          <w:lang w:eastAsia="zh-CN"/>
        </w:rPr>
        <w:t>“</w:t>
      </w:r>
      <w:r>
        <w:t>天</w:t>
      </w:r>
      <w:r>
        <w:rPr>
          <w:rFonts w:eastAsia="宋体" w:hint="eastAsia"/>
          <w:lang w:eastAsia="zh-CN"/>
        </w:rPr>
        <w:t>”</w:t>
      </w:r>
      <w:r>
        <w:t>、</w:t>
      </w:r>
      <w:r>
        <w:rPr>
          <w:rFonts w:eastAsia="宋体" w:hint="eastAsia"/>
          <w:lang w:eastAsia="zh-CN"/>
        </w:rPr>
        <w:t>“</w:t>
      </w:r>
      <w:r>
        <w:t>民</w:t>
      </w:r>
      <w:r>
        <w:rPr>
          <w:rFonts w:eastAsia="宋体" w:hint="eastAsia"/>
          <w:lang w:eastAsia="zh-CN"/>
        </w:rPr>
        <w:t>”</w:t>
      </w:r>
      <w:proofErr w:type="spellStart"/>
      <w:r>
        <w:t>爲韻</w:t>
      </w:r>
      <w:proofErr w:type="spellEnd"/>
      <w:r>
        <w:t>。</w:t>
      </w:r>
    </w:p>
    <w:p w14:paraId="57181861" w14:textId="77777777" w:rsidR="00CC015B" w:rsidRDefault="00000000">
      <w:proofErr w:type="spellStart"/>
      <w:r>
        <w:t>倚</w:t>
      </w:r>
      <w:proofErr w:type="gramStart"/>
      <w:r>
        <w:t>巫</w:t>
      </w:r>
      <w:proofErr w:type="gramEnd"/>
      <w:r>
        <w:t>巫委</w:t>
      </w:r>
      <w:proofErr w:type="spellEnd"/>
      <w:r>
        <w:rPr>
          <w:rFonts w:eastAsia="宋体" w:hint="eastAsia"/>
          <w:lang w:eastAsia="zh-CN"/>
        </w:rPr>
        <w:t>《</w:t>
      </w:r>
      <w:proofErr w:type="spellStart"/>
      <w:r>
        <w:t>禮記《曲禮下</w:t>
      </w:r>
      <w:proofErr w:type="spellEnd"/>
      <w:r>
        <w:rPr>
          <w:rFonts w:eastAsia="宋体" w:hint="eastAsia"/>
          <w:lang w:eastAsia="zh-CN"/>
        </w:rPr>
        <w:t>》“</w:t>
      </w:r>
      <w:proofErr w:type="spellStart"/>
      <w:r>
        <w:t>主佩倚</w:t>
      </w:r>
      <w:proofErr w:type="spellEnd"/>
      <w:r>
        <w:rPr>
          <w:rFonts w:eastAsia="宋体" w:hint="eastAsia"/>
          <w:lang w:eastAsia="zh-CN"/>
        </w:rPr>
        <w:t>”</w:t>
      </w:r>
      <w:proofErr w:type="spellStart"/>
      <w:r>
        <w:t>四句</w:t>
      </w:r>
      <w:proofErr w:type="spellEnd"/>
      <w:r>
        <w:t>。</w:t>
      </w:r>
    </w:p>
    <w:p w14:paraId="526C2797" w14:textId="77777777" w:rsidR="00CC015B" w:rsidRDefault="00000000">
      <w:proofErr w:type="spellStart"/>
      <w:r>
        <w:t>義過</w:t>
      </w:r>
      <w:proofErr w:type="spellEnd"/>
      <w:r>
        <w:rPr>
          <w:rFonts w:eastAsia="宋体" w:hint="eastAsia"/>
          <w:lang w:eastAsia="zh-CN"/>
        </w:rPr>
        <w:t>《</w:t>
      </w:r>
      <w:proofErr w:type="spellStart"/>
      <w:r>
        <w:t>禮運</w:t>
      </w:r>
      <w:proofErr w:type="spellEnd"/>
      <w:r>
        <w:rPr>
          <w:rFonts w:eastAsia="宋体" w:hint="eastAsia"/>
          <w:lang w:eastAsia="zh-CN"/>
        </w:rPr>
        <w:t>》“</w:t>
      </w:r>
      <w:proofErr w:type="spellStart"/>
      <w:r>
        <w:t>以著其</w:t>
      </w:r>
      <w:proofErr w:type="spellEnd"/>
    </w:p>
    <w:p w14:paraId="1A37AA58" w14:textId="77777777" w:rsidR="00CC015B" w:rsidRDefault="00000000">
      <w:r>
        <w:t>義</w:t>
      </w:r>
      <w:proofErr w:type="gramStart"/>
      <w:r>
        <w:rPr>
          <w:rFonts w:eastAsia="宋体" w:hint="eastAsia"/>
          <w:lang w:eastAsia="zh-CN"/>
        </w:rPr>
        <w:t>”</w:t>
      </w:r>
      <w:proofErr w:type="spellStart"/>
      <w:proofErr w:type="gramEnd"/>
      <w:r>
        <w:t>三句</w:t>
      </w:r>
      <w:proofErr w:type="spellEnd"/>
      <w:r>
        <w:t>。</w:t>
      </w:r>
    </w:p>
    <w:p w14:paraId="648EA751" w14:textId="77777777" w:rsidR="00CC015B" w:rsidRDefault="00000000">
      <w:proofErr w:type="spellStart"/>
      <w:r>
        <w:t>麻皮</w:t>
      </w:r>
      <w:proofErr w:type="spellEnd"/>
    </w:p>
    <w:p w14:paraId="4FB5B4DA" w14:textId="77777777" w:rsidR="00CC015B" w:rsidRDefault="00000000">
      <w:r>
        <w:rPr>
          <w:rFonts w:eastAsia="宋体" w:hint="eastAsia"/>
          <w:lang w:eastAsia="zh-CN"/>
        </w:rPr>
        <w:t>“</w:t>
      </w:r>
      <w:proofErr w:type="spellStart"/>
      <w:r>
        <w:t>未有絲麻，衣其羽皮</w:t>
      </w:r>
      <w:proofErr w:type="spellEnd"/>
      <w:r>
        <w:rPr>
          <w:rFonts w:eastAsia="宋体" w:hint="eastAsia"/>
          <w:lang w:eastAsia="zh-CN"/>
        </w:rPr>
        <w:t>”</w:t>
      </w:r>
      <w:r>
        <w:t>，</w:t>
      </w:r>
      <w:r>
        <w:rPr>
          <w:rFonts w:eastAsia="宋体" w:hint="eastAsia"/>
          <w:lang w:eastAsia="zh-CN"/>
        </w:rPr>
        <w:t>“</w:t>
      </w:r>
      <w:r>
        <w:t>麻</w:t>
      </w:r>
      <w:r>
        <w:rPr>
          <w:rFonts w:eastAsia="宋体" w:hint="eastAsia"/>
          <w:lang w:eastAsia="zh-CN"/>
        </w:rPr>
        <w:t>”</w:t>
      </w:r>
      <w:r>
        <w:t>與</w:t>
      </w:r>
      <w:r>
        <w:rPr>
          <w:rFonts w:eastAsia="宋体" w:hint="eastAsia"/>
          <w:lang w:eastAsia="zh-CN"/>
        </w:rPr>
        <w:t>“</w:t>
      </w:r>
      <w:r>
        <w:t>皮</w:t>
      </w:r>
      <w:r>
        <w:rPr>
          <w:rFonts w:eastAsia="宋体" w:hint="eastAsia"/>
          <w:lang w:eastAsia="zh-CN"/>
        </w:rPr>
        <w:t>”</w:t>
      </w:r>
      <w:proofErr w:type="spellStart"/>
      <w:r>
        <w:t>爲韻。今本作</w:t>
      </w:r>
      <w:proofErr w:type="spellEnd"/>
      <w:r>
        <w:rPr>
          <w:rFonts w:eastAsia="宋体" w:hint="eastAsia"/>
          <w:lang w:eastAsia="zh-CN"/>
        </w:rPr>
        <w:t>“</w:t>
      </w:r>
      <w:proofErr w:type="spellStart"/>
      <w:r>
        <w:t>未有麻絲</w:t>
      </w:r>
      <w:proofErr w:type="spellEnd"/>
      <w:r>
        <w:rPr>
          <w:rFonts w:eastAsia="宋体" w:hint="eastAsia"/>
          <w:lang w:eastAsia="zh-CN"/>
        </w:rPr>
        <w:t>”</w:t>
      </w:r>
      <w:r>
        <w:t>，</w:t>
      </w:r>
      <w:proofErr w:type="spellStart"/>
      <w:r>
        <w:t>則韻不相協。按：自</w:t>
      </w:r>
      <w:proofErr w:type="spellEnd"/>
      <w:r>
        <w:rPr>
          <w:rFonts w:eastAsia="宋体" w:hint="eastAsia"/>
          <w:lang w:eastAsia="zh-CN"/>
        </w:rPr>
        <w:t>“</w:t>
      </w:r>
      <w:proofErr w:type="spellStart"/>
      <w:r>
        <w:t>反其死也</w:t>
      </w:r>
      <w:proofErr w:type="spellEnd"/>
      <w:r>
        <w:rPr>
          <w:rFonts w:eastAsia="宋体" w:hint="eastAsia"/>
          <w:lang w:eastAsia="zh-CN"/>
        </w:rPr>
        <w:t>”</w:t>
      </w:r>
      <w:r>
        <w:t>至</w:t>
      </w:r>
    </w:p>
    <w:p w14:paraId="08E7F4A7" w14:textId="77777777" w:rsidR="00CC015B" w:rsidRDefault="00000000">
      <w:r>
        <w:rPr>
          <w:rFonts w:eastAsia="宋体" w:hint="eastAsia"/>
          <w:lang w:eastAsia="zh-CN"/>
        </w:rPr>
        <w:t>“</w:t>
      </w:r>
      <w:proofErr w:type="spellStart"/>
      <w:r>
        <w:t>是謂大</w:t>
      </w:r>
      <w:proofErr w:type="gramStart"/>
      <w:r>
        <w:t>祥</w:t>
      </w:r>
      <w:proofErr w:type="spellEnd"/>
      <w:proofErr w:type="gramEnd"/>
      <w:r>
        <w:rPr>
          <w:rFonts w:eastAsia="宋体" w:hint="eastAsia"/>
          <w:lang w:eastAsia="zh-CN"/>
        </w:rPr>
        <w:t>”</w:t>
      </w:r>
      <w:r>
        <w:t>，</w:t>
      </w:r>
      <w:proofErr w:type="spellStart"/>
      <w:r>
        <w:t>皆用韻之文，無此二句獨不用韻之理。考</w:t>
      </w:r>
      <w:proofErr w:type="spellEnd"/>
      <w:r>
        <w:rPr>
          <w:rFonts w:eastAsia="宋体" w:hint="eastAsia"/>
          <w:lang w:eastAsia="zh-CN"/>
        </w:rPr>
        <w:t>《</w:t>
      </w:r>
      <w:proofErr w:type="spellStart"/>
      <w:r>
        <w:t>家語</w:t>
      </w:r>
      <w:proofErr w:type="spellEnd"/>
      <w:r>
        <w:rPr>
          <w:rFonts w:eastAsia="宋体" w:hint="eastAsia"/>
          <w:lang w:eastAsia="zh-CN"/>
        </w:rPr>
        <w:t>•</w:t>
      </w:r>
      <w:proofErr w:type="spellStart"/>
      <w:r>
        <w:t>問禮</w:t>
      </w:r>
      <w:proofErr w:type="spellEnd"/>
      <w:r>
        <w:rPr>
          <w:rFonts w:eastAsia="宋体" w:hint="eastAsia"/>
          <w:lang w:eastAsia="zh-CN"/>
        </w:rPr>
        <w:t>》</w:t>
      </w:r>
      <w:proofErr w:type="spellStart"/>
      <w:r>
        <w:t>篇作</w:t>
      </w:r>
      <w:proofErr w:type="spellEnd"/>
      <w:r>
        <w:rPr>
          <w:rFonts w:eastAsia="宋体" w:hint="eastAsia"/>
          <w:lang w:eastAsia="zh-CN"/>
        </w:rPr>
        <w:t>“</w:t>
      </w:r>
      <w:proofErr w:type="spellStart"/>
      <w:r>
        <w:t>未有絲麻</w:t>
      </w:r>
      <w:proofErr w:type="spellEnd"/>
      <w:r>
        <w:rPr>
          <w:rFonts w:eastAsia="宋体" w:hint="eastAsia"/>
          <w:lang w:eastAsia="zh-CN"/>
        </w:rPr>
        <w:t>”</w:t>
      </w:r>
      <w:r>
        <w:t>，</w:t>
      </w:r>
      <w:proofErr w:type="spellStart"/>
      <w:r>
        <w:t>下文</w:t>
      </w:r>
      <w:proofErr w:type="spellEnd"/>
      <w:r>
        <w:rPr>
          <w:rFonts w:eastAsia="宋体" w:hint="eastAsia"/>
          <w:lang w:eastAsia="zh-CN"/>
        </w:rPr>
        <w:t>“</w:t>
      </w:r>
      <w:proofErr w:type="spellStart"/>
      <w:r>
        <w:t>治其絲麻</w:t>
      </w:r>
      <w:proofErr w:type="spellEnd"/>
      <w:r>
        <w:rPr>
          <w:rFonts w:eastAsia="宋体" w:hint="eastAsia"/>
          <w:lang w:eastAsia="zh-CN"/>
        </w:rPr>
        <w:t>”</w:t>
      </w:r>
      <w:r>
        <w:t>，</w:t>
      </w:r>
      <w:r>
        <w:rPr>
          <w:rFonts w:eastAsia="宋体" w:hint="eastAsia"/>
          <w:lang w:eastAsia="zh-CN"/>
        </w:rPr>
        <w:t>《</w:t>
      </w:r>
      <w:proofErr w:type="spellStart"/>
      <w:r>
        <w:t>家語</w:t>
      </w:r>
      <w:proofErr w:type="spellEnd"/>
      <w:r>
        <w:rPr>
          <w:rFonts w:eastAsia="宋体" w:hint="eastAsia"/>
          <w:lang w:eastAsia="zh-CN"/>
        </w:rPr>
        <w:t>》</w:t>
      </w:r>
      <w:proofErr w:type="spellStart"/>
      <w:r>
        <w:t>亦作</w:t>
      </w:r>
      <w:proofErr w:type="spellEnd"/>
    </w:p>
    <w:p w14:paraId="45A15BE5" w14:textId="77777777" w:rsidR="00CC015B" w:rsidRDefault="00000000">
      <w:r>
        <w:rPr>
          <w:rFonts w:eastAsia="宋体" w:hint="eastAsia"/>
          <w:lang w:eastAsia="zh-CN"/>
        </w:rPr>
        <w:t>“</w:t>
      </w:r>
      <w:proofErr w:type="spellStart"/>
      <w:r>
        <w:t>治其絲麻</w:t>
      </w:r>
      <w:proofErr w:type="spellEnd"/>
      <w:r>
        <w:rPr>
          <w:rFonts w:eastAsia="宋体" w:hint="eastAsia"/>
          <w:lang w:eastAsia="zh-CN"/>
        </w:rPr>
        <w:t>”</w:t>
      </w:r>
      <w:r>
        <w:t>。</w:t>
      </w:r>
      <w:proofErr w:type="spellStart"/>
      <w:r>
        <w:t>然則今本作</w:t>
      </w:r>
      <w:proofErr w:type="spellEnd"/>
      <w:r>
        <w:rPr>
          <w:rFonts w:eastAsia="宋体" w:hint="eastAsia"/>
          <w:lang w:eastAsia="zh-CN"/>
        </w:rPr>
        <w:t>“</w:t>
      </w:r>
      <w:proofErr w:type="spellStart"/>
      <w:r>
        <w:t>麻絲</w:t>
      </w:r>
      <w:proofErr w:type="spellEnd"/>
      <w:r>
        <w:rPr>
          <w:rFonts w:eastAsia="宋体" w:hint="eastAsia"/>
          <w:lang w:eastAsia="zh-CN"/>
        </w:rPr>
        <w:t>”</w:t>
      </w:r>
      <w:r>
        <w:t>，</w:t>
      </w:r>
      <w:proofErr w:type="spellStart"/>
      <w:r>
        <w:t>皆</w:t>
      </w:r>
      <w:proofErr w:type="gramStart"/>
      <w:r>
        <w:t>傳</w:t>
      </w:r>
      <w:proofErr w:type="gramEnd"/>
      <w:r>
        <w:t>寫之誤，今從</w:t>
      </w:r>
      <w:proofErr w:type="spellEnd"/>
      <w:r>
        <w:rPr>
          <w:rFonts w:eastAsia="宋体" w:hint="eastAsia"/>
          <w:lang w:eastAsia="zh-CN"/>
        </w:rPr>
        <w:t>《</w:t>
      </w:r>
      <w:proofErr w:type="spellStart"/>
      <w:r>
        <w:t>家語</w:t>
      </w:r>
      <w:proofErr w:type="spellEnd"/>
      <w:r>
        <w:rPr>
          <w:rFonts w:eastAsia="宋体" w:hint="eastAsia"/>
          <w:lang w:eastAsia="zh-CN"/>
        </w:rPr>
        <w:t>》</w:t>
      </w:r>
      <w:r>
        <w:t>。</w:t>
      </w:r>
      <w:proofErr w:type="spellStart"/>
      <w:r>
        <w:t>地義</w:t>
      </w:r>
      <w:proofErr w:type="spellEnd"/>
    </w:p>
    <w:p w14:paraId="5A4F46FE" w14:textId="77777777" w:rsidR="00CC015B" w:rsidRDefault="00000000">
      <w:r>
        <w:rPr>
          <w:rFonts w:eastAsia="宋体" w:hint="eastAsia"/>
          <w:lang w:eastAsia="zh-CN"/>
        </w:rPr>
        <w:t>“</w:t>
      </w:r>
      <w:proofErr w:type="spellStart"/>
      <w:r>
        <w:t>命降于社之謂</w:t>
      </w:r>
      <w:proofErr w:type="gramStart"/>
      <w:r>
        <w:t>殽</w:t>
      </w:r>
      <w:proofErr w:type="gramEnd"/>
      <w:r>
        <w:t>地</w:t>
      </w:r>
      <w:proofErr w:type="spellEnd"/>
      <w:r>
        <w:rPr>
          <w:rFonts w:eastAsia="宋体" w:hint="eastAsia"/>
          <w:lang w:eastAsia="zh-CN"/>
        </w:rPr>
        <w:t>”</w:t>
      </w:r>
      <w:proofErr w:type="spellStart"/>
      <w:r>
        <w:t>二句</w:t>
      </w:r>
      <w:proofErr w:type="spellEnd"/>
      <w:r>
        <w:t>。</w:t>
      </w:r>
    </w:p>
    <w:p w14:paraId="2E636035" w14:textId="77777777" w:rsidR="00CC015B" w:rsidRDefault="00000000">
      <w:pPr>
        <w:rPr>
          <w:rFonts w:eastAsia="宋体"/>
          <w:lang w:eastAsia="zh-CN"/>
        </w:rPr>
      </w:pPr>
      <w:proofErr w:type="spellStart"/>
      <w:proofErr w:type="gramStart"/>
      <w:r>
        <w:t>左坐</w:t>
      </w:r>
      <w:proofErr w:type="spellEnd"/>
      <w:r>
        <w:rPr>
          <w:rFonts w:eastAsia="宋体" w:hint="eastAsia"/>
          <w:lang w:eastAsia="zh-CN"/>
        </w:rPr>
        <w:t>《</w:t>
      </w:r>
      <w:proofErr w:type="spellStart"/>
      <w:r>
        <w:t>郊特牲</w:t>
      </w:r>
      <w:proofErr w:type="spellEnd"/>
      <w:r>
        <w:rPr>
          <w:rFonts w:eastAsia="宋体" w:hint="eastAsia"/>
          <w:lang w:eastAsia="zh-CN"/>
        </w:rPr>
        <w:t>》</w:t>
      </w:r>
      <w:proofErr w:type="gramEnd"/>
    </w:p>
    <w:p w14:paraId="356E943E" w14:textId="77777777" w:rsidR="00CC015B" w:rsidRDefault="00000000">
      <w:r>
        <w:rPr>
          <w:rFonts w:eastAsia="宋体" w:hint="eastAsia"/>
          <w:lang w:eastAsia="zh-CN"/>
        </w:rPr>
        <w:t>“</w:t>
      </w:r>
      <w:proofErr w:type="spellStart"/>
      <w:r>
        <w:t>左之右之，坐之起之</w:t>
      </w:r>
      <w:proofErr w:type="spellEnd"/>
      <w:r>
        <w:rPr>
          <w:rFonts w:eastAsia="宋体" w:hint="eastAsia"/>
          <w:lang w:eastAsia="zh-CN"/>
        </w:rPr>
        <w:t>”</w:t>
      </w:r>
      <w:r>
        <w:t>。</w:t>
      </w:r>
      <w:r>
        <w:rPr>
          <w:rFonts w:eastAsia="宋体" w:hint="eastAsia"/>
          <w:lang w:eastAsia="zh-CN"/>
        </w:rPr>
        <w:t>“</w:t>
      </w:r>
      <w:r>
        <w:t>左</w:t>
      </w:r>
      <w:r>
        <w:rPr>
          <w:rFonts w:eastAsia="宋体" w:hint="eastAsia"/>
          <w:lang w:eastAsia="zh-CN"/>
        </w:rPr>
        <w:t>”</w:t>
      </w:r>
      <w:r>
        <w:t>、</w:t>
      </w:r>
      <w:r>
        <w:rPr>
          <w:rFonts w:eastAsia="宋体" w:hint="eastAsia"/>
          <w:lang w:eastAsia="zh-CN"/>
        </w:rPr>
        <w:t>“</w:t>
      </w:r>
      <w:r>
        <w:t>坐</w:t>
      </w:r>
      <w:r>
        <w:rPr>
          <w:rFonts w:eastAsia="宋体" w:hint="eastAsia"/>
          <w:lang w:eastAsia="zh-CN"/>
        </w:rPr>
        <w:t>”</w:t>
      </w:r>
      <w:proofErr w:type="spellStart"/>
      <w:r>
        <w:t>爲韻</w:t>
      </w:r>
      <w:proofErr w:type="spellEnd"/>
      <w:r>
        <w:t>，</w:t>
      </w:r>
      <w:r>
        <w:rPr>
          <w:rFonts w:eastAsia="宋体" w:hint="eastAsia"/>
          <w:lang w:eastAsia="zh-CN"/>
        </w:rPr>
        <w:t>“</w:t>
      </w:r>
      <w:r>
        <w:t>右</w:t>
      </w:r>
      <w:r>
        <w:rPr>
          <w:rFonts w:eastAsia="宋体" w:hint="eastAsia"/>
          <w:lang w:eastAsia="zh-CN"/>
        </w:rPr>
        <w:t>”</w:t>
      </w:r>
      <w:r>
        <w:t>、</w:t>
      </w:r>
      <w:r>
        <w:rPr>
          <w:rFonts w:eastAsia="宋体" w:hint="eastAsia"/>
          <w:lang w:eastAsia="zh-CN"/>
        </w:rPr>
        <w:t>“</w:t>
      </w:r>
      <w:r>
        <w:t>起</w:t>
      </w:r>
      <w:r>
        <w:rPr>
          <w:rFonts w:eastAsia="宋体" w:hint="eastAsia"/>
          <w:lang w:eastAsia="zh-CN"/>
        </w:rPr>
        <w:t>”</w:t>
      </w:r>
      <w:proofErr w:type="spellStart"/>
      <w:r>
        <w:t>爲韻</w:t>
      </w:r>
      <w:proofErr w:type="spellEnd"/>
      <w:r>
        <w:t>。</w:t>
      </w:r>
    </w:p>
    <w:p w14:paraId="6E39D0D5" w14:textId="77777777" w:rsidR="00CC015B" w:rsidRDefault="00000000">
      <w:proofErr w:type="spellStart"/>
      <w:r>
        <w:t>施宜</w:t>
      </w:r>
      <w:proofErr w:type="spellEnd"/>
    </w:p>
    <w:p w14:paraId="3B0D7211" w14:textId="77777777" w:rsidR="00CC015B" w:rsidRDefault="00000000">
      <w:r>
        <w:rPr>
          <w:rFonts w:eastAsia="宋体" w:hint="eastAsia"/>
          <w:lang w:eastAsia="zh-CN"/>
        </w:rPr>
        <w:t>《</w:t>
      </w:r>
      <w:proofErr w:type="spellStart"/>
      <w:r>
        <w:t>仲尼燕居</w:t>
      </w:r>
      <w:proofErr w:type="spellEnd"/>
      <w:r>
        <w:rPr>
          <w:rFonts w:eastAsia="宋体" w:hint="eastAsia"/>
          <w:lang w:eastAsia="zh-CN"/>
        </w:rPr>
        <w:t>》“</w:t>
      </w:r>
      <w:proofErr w:type="spellStart"/>
      <w:r>
        <w:t>官得其體</w:t>
      </w:r>
      <w:proofErr w:type="spellEnd"/>
      <w:r>
        <w:rPr>
          <w:rFonts w:eastAsia="宋体" w:hint="eastAsia"/>
          <w:lang w:eastAsia="zh-CN"/>
        </w:rPr>
        <w:t>”</w:t>
      </w:r>
      <w:proofErr w:type="spellStart"/>
      <w:r>
        <w:t>四句</w:t>
      </w:r>
      <w:proofErr w:type="spellEnd"/>
      <w:r>
        <w:t>。</w:t>
      </w:r>
    </w:p>
    <w:p w14:paraId="0DDDC53B" w14:textId="77777777" w:rsidR="00CC015B" w:rsidRDefault="00000000">
      <w:proofErr w:type="spellStart"/>
      <w:r>
        <w:t>施宜</w:t>
      </w:r>
      <w:proofErr w:type="spellEnd"/>
    </w:p>
    <w:p w14:paraId="0FE40DC0" w14:textId="77777777" w:rsidR="00CC015B" w:rsidRDefault="00000000">
      <w:r>
        <w:rPr>
          <w:rFonts w:eastAsia="宋体" w:hint="eastAsia"/>
          <w:lang w:eastAsia="zh-CN"/>
        </w:rPr>
        <w:t>“</w:t>
      </w:r>
      <w:proofErr w:type="spellStart"/>
      <w:r>
        <w:t>官失其</w:t>
      </w:r>
      <w:proofErr w:type="spellEnd"/>
    </w:p>
    <w:p w14:paraId="3AF043C2" w14:textId="77777777" w:rsidR="00CC015B" w:rsidRDefault="00000000">
      <w:r>
        <w:t>體</w:t>
      </w:r>
      <w:proofErr w:type="gramStart"/>
      <w:r>
        <w:rPr>
          <w:rFonts w:eastAsia="宋体" w:hint="eastAsia"/>
          <w:lang w:eastAsia="zh-CN"/>
        </w:rPr>
        <w:t>”</w:t>
      </w:r>
      <w:proofErr w:type="spellStart"/>
      <w:proofErr w:type="gramEnd"/>
      <w:r>
        <w:t>四句。左義</w:t>
      </w:r>
      <w:proofErr w:type="spellEnd"/>
    </w:p>
    <w:p w14:paraId="2E644E7B" w14:textId="77777777" w:rsidR="00CC015B" w:rsidRDefault="00000000">
      <w:pPr>
        <w:rPr>
          <w:lang w:eastAsia="zh-CN"/>
        </w:rPr>
      </w:pPr>
      <w:r>
        <w:rPr>
          <w:rFonts w:eastAsia="宋体" w:hint="eastAsia"/>
          <w:lang w:eastAsia="zh-CN"/>
        </w:rPr>
        <w:t>《</w:t>
      </w:r>
      <w:proofErr w:type="spellStart"/>
      <w:r>
        <w:t>表記</w:t>
      </w:r>
      <w:proofErr w:type="spellEnd"/>
      <w:r>
        <w:rPr>
          <w:rFonts w:eastAsia="宋体" w:hint="eastAsia"/>
          <w:lang w:eastAsia="zh-CN"/>
        </w:rPr>
        <w:t>》“</w:t>
      </w:r>
      <w:proofErr w:type="spellStart"/>
      <w:r>
        <w:t>仁者右也</w:t>
      </w:r>
      <w:proofErr w:type="spellEnd"/>
      <w:r>
        <w:rPr>
          <w:rFonts w:eastAsia="宋体" w:hint="eastAsia"/>
          <w:lang w:eastAsia="zh-CN"/>
        </w:rPr>
        <w:t>”</w:t>
      </w:r>
      <w:proofErr w:type="spellStart"/>
      <w:r>
        <w:t>四句。慢僞</w:t>
      </w:r>
      <w:proofErr w:type="spellEnd"/>
      <w:r>
        <w:rPr>
          <w:rFonts w:eastAsia="宋体" w:hint="eastAsia"/>
          <w:lang w:eastAsia="zh-CN"/>
        </w:rPr>
        <w:t>《</w:t>
      </w:r>
      <w:proofErr w:type="spellStart"/>
      <w:r>
        <w:t>儒行</w:t>
      </w:r>
      <w:proofErr w:type="spellEnd"/>
      <w:r>
        <w:rPr>
          <w:rFonts w:eastAsia="宋体" w:hint="eastAsia"/>
          <w:lang w:eastAsia="zh-CN"/>
        </w:rPr>
        <w:t>》“</w:t>
      </w:r>
      <w:proofErr w:type="spellStart"/>
      <w:r>
        <w:t>其大讓如慢</w:t>
      </w:r>
      <w:proofErr w:type="spellEnd"/>
      <w:r>
        <w:rPr>
          <w:rFonts w:eastAsia="宋体" w:hint="eastAsia"/>
          <w:lang w:eastAsia="zh-CN"/>
        </w:rPr>
        <w:t>”</w:t>
      </w:r>
      <w:proofErr w:type="spellStart"/>
      <w:r>
        <w:t>一句</w:t>
      </w:r>
      <w:proofErr w:type="spellEnd"/>
      <w:r>
        <w:t>。</w:t>
      </w:r>
      <w:r>
        <w:rPr>
          <w:lang w:eastAsia="zh-CN"/>
        </w:rPr>
        <w:t>和爲</w:t>
      </w:r>
      <w:r>
        <w:rPr>
          <w:rFonts w:eastAsia="宋体" w:hint="eastAsia"/>
          <w:lang w:eastAsia="zh-CN"/>
        </w:rPr>
        <w:t>“</w:t>
      </w:r>
      <w:r>
        <w:rPr>
          <w:lang w:eastAsia="zh-CN"/>
        </w:rPr>
        <w:t>道塗不争</w:t>
      </w:r>
      <w:r>
        <w:rPr>
          <w:rFonts w:eastAsia="宋体" w:hint="eastAsia"/>
          <w:lang w:eastAsia="zh-CN"/>
        </w:rPr>
        <w:t>（</w:t>
      </w:r>
      <w:r>
        <w:rPr>
          <w:lang w:eastAsia="zh-CN"/>
        </w:rPr>
        <w:t>臉</w:t>
      </w:r>
      <w:r>
        <w:rPr>
          <w:rFonts w:eastAsia="宋体" w:hint="eastAsia"/>
          <w:lang w:eastAsia="zh-CN"/>
        </w:rPr>
        <w:t>）【</w:t>
      </w:r>
      <w:r>
        <w:rPr>
          <w:lang w:eastAsia="zh-CN"/>
        </w:rPr>
        <w:t>險</w:t>
      </w:r>
      <w:r>
        <w:rPr>
          <w:rFonts w:eastAsia="宋体" w:hint="eastAsia"/>
          <w:lang w:eastAsia="zh-CN"/>
        </w:rPr>
        <w:t>】</w:t>
      </w:r>
      <w:r>
        <w:rPr>
          <w:lang w:eastAsia="zh-CN"/>
        </w:rPr>
        <w:t>易</w:t>
      </w:r>
    </w:p>
    <w:p w14:paraId="592398D4" w14:textId="77777777" w:rsidR="00CC015B" w:rsidRDefault="00000000">
      <w:r>
        <w:t>之</w:t>
      </w:r>
      <w:r>
        <w:rPr>
          <w:rFonts w:eastAsia="宋体" w:hint="eastAsia"/>
          <w:lang w:eastAsia="zh-CN"/>
        </w:rPr>
        <w:t>（</w:t>
      </w:r>
      <w:r>
        <w:t>路</w:t>
      </w:r>
      <w:r>
        <w:rPr>
          <w:rFonts w:eastAsia="宋体" w:hint="eastAsia"/>
          <w:lang w:eastAsia="zh-CN"/>
        </w:rPr>
        <w:t>）【</w:t>
      </w:r>
      <w:r>
        <w:t>利</w:t>
      </w:r>
      <w:r>
        <w:rPr>
          <w:rFonts w:eastAsia="宋体" w:hint="eastAsia"/>
          <w:lang w:eastAsia="zh-CN"/>
        </w:rPr>
        <w:t>】”</w:t>
      </w:r>
      <w:proofErr w:type="spellStart"/>
      <w:r>
        <w:t>四句</w:t>
      </w:r>
      <w:proofErr w:type="spellEnd"/>
      <w:r>
        <w:t>。</w:t>
      </w:r>
    </w:p>
    <w:p w14:paraId="45AAD62E" w14:textId="77777777" w:rsidR="00CC015B" w:rsidRDefault="00000000">
      <w:proofErr w:type="spellStart"/>
      <w:r>
        <w:t>義</w:t>
      </w:r>
      <w:proofErr w:type="gramStart"/>
      <w:r>
        <w:t>戲</w:t>
      </w:r>
      <w:proofErr w:type="spellEnd"/>
      <w:proofErr w:type="gramEnd"/>
      <w:r>
        <w:rPr>
          <w:rFonts w:eastAsia="宋体" w:hint="eastAsia"/>
          <w:lang w:eastAsia="zh-CN"/>
        </w:rPr>
        <w:t>“</w:t>
      </w:r>
      <w:proofErr w:type="spellStart"/>
      <w:r>
        <w:t>言加</w:t>
      </w:r>
      <w:proofErr w:type="spellEnd"/>
      <w:r>
        <w:rPr>
          <w:rFonts w:eastAsia="宋体" w:hint="eastAsia"/>
          <w:lang w:eastAsia="zh-CN"/>
        </w:rPr>
        <w:t>（</w:t>
      </w:r>
      <w:r>
        <w:t>倍</w:t>
      </w:r>
      <w:r>
        <w:rPr>
          <w:rFonts w:eastAsia="宋体" w:hint="eastAsia"/>
          <w:lang w:eastAsia="zh-CN"/>
        </w:rPr>
        <w:t>）【</w:t>
      </w:r>
      <w:r>
        <w:t>信</w:t>
      </w:r>
      <w:r>
        <w:rPr>
          <w:rFonts w:eastAsia="宋体" w:hint="eastAsia"/>
          <w:lang w:eastAsia="zh-CN"/>
        </w:rPr>
        <w:t>】”</w:t>
      </w:r>
      <w:proofErr w:type="spellStart"/>
      <w:r>
        <w:t>四句</w:t>
      </w:r>
      <w:proofErr w:type="spellEnd"/>
      <w:r>
        <w:t>。</w:t>
      </w:r>
    </w:p>
    <w:p w14:paraId="45E78265" w14:textId="77777777" w:rsidR="00CC015B" w:rsidRDefault="00000000">
      <w:proofErr w:type="spellStart"/>
      <w:r>
        <w:t>皮多那</w:t>
      </w:r>
      <w:proofErr w:type="spellEnd"/>
      <w:r>
        <w:rPr>
          <w:rFonts w:eastAsia="宋体" w:hint="eastAsia"/>
          <w:lang w:eastAsia="zh-CN"/>
        </w:rPr>
        <w:t>《</w:t>
      </w:r>
      <w:proofErr w:type="spellStart"/>
      <w:r>
        <w:t>左傳。宣二年</w:t>
      </w:r>
      <w:proofErr w:type="spellEnd"/>
      <w:r>
        <w:rPr>
          <w:rFonts w:eastAsia="宋体" w:hint="eastAsia"/>
          <w:lang w:eastAsia="zh-CN"/>
        </w:rPr>
        <w:t>》</w:t>
      </w:r>
      <w:proofErr w:type="spellStart"/>
      <w:r>
        <w:t>華元謂</w:t>
      </w:r>
      <w:proofErr w:type="spellEnd"/>
      <w:r>
        <w:rPr>
          <w:rFonts w:eastAsia="宋体" w:hint="eastAsia"/>
          <w:lang w:eastAsia="zh-CN"/>
        </w:rPr>
        <w:t>（</w:t>
      </w:r>
      <w:proofErr w:type="gramStart"/>
      <w:r>
        <w:t>後</w:t>
      </w:r>
      <w:proofErr w:type="gramEnd"/>
      <w:r>
        <w:rPr>
          <w:rFonts w:eastAsia="宋体" w:hint="eastAsia"/>
          <w:lang w:eastAsia="zh-CN"/>
        </w:rPr>
        <w:t>）【</w:t>
      </w:r>
      <w:r>
        <w:t>役</w:t>
      </w:r>
      <w:r>
        <w:rPr>
          <w:rFonts w:eastAsia="宋体" w:hint="eastAsia"/>
          <w:lang w:eastAsia="zh-CN"/>
        </w:rPr>
        <w:t>】</w:t>
      </w:r>
      <w:proofErr w:type="spellStart"/>
      <w:r>
        <w:t>人。皮</w:t>
      </w:r>
      <w:proofErr w:type="spellEnd"/>
    </w:p>
    <w:p w14:paraId="5D8234CE" w14:textId="77777777" w:rsidR="00CC015B" w:rsidRDefault="00000000">
      <w:proofErr w:type="spellStart"/>
      <w:r>
        <w:lastRenderedPageBreak/>
        <w:t>何役人荅。何多羅</w:t>
      </w:r>
      <w:proofErr w:type="spellEnd"/>
      <w:r>
        <w:rPr>
          <w:rFonts w:eastAsia="宋体" w:hint="eastAsia"/>
          <w:lang w:eastAsia="zh-CN"/>
        </w:rPr>
        <w:t>《</w:t>
      </w:r>
      <w:proofErr w:type="spellStart"/>
      <w:r>
        <w:t>襄八年</w:t>
      </w:r>
      <w:proofErr w:type="spellEnd"/>
      <w:r>
        <w:rPr>
          <w:rFonts w:eastAsia="宋体" w:hint="eastAsia"/>
          <w:lang w:eastAsia="zh-CN"/>
        </w:rPr>
        <w:t>》</w:t>
      </w:r>
      <w:proofErr w:type="spellStart"/>
      <w:r>
        <w:t>鄭子駟引</w:t>
      </w:r>
      <w:proofErr w:type="spellEnd"/>
      <w:r>
        <w:rPr>
          <w:rFonts w:eastAsia="宋体" w:hint="eastAsia"/>
          <w:lang w:eastAsia="zh-CN"/>
        </w:rPr>
        <w:t>《</w:t>
      </w:r>
      <w:proofErr w:type="spellStart"/>
      <w:r>
        <w:t>周詩</w:t>
      </w:r>
      <w:proofErr w:type="spellEnd"/>
      <w:r>
        <w:rPr>
          <w:rFonts w:eastAsia="宋体" w:hint="eastAsia"/>
          <w:lang w:eastAsia="zh-CN"/>
        </w:rPr>
        <w:t>》</w:t>
      </w:r>
      <w:r>
        <w:t>。</w:t>
      </w:r>
    </w:p>
    <w:p w14:paraId="6730B40D" w14:textId="77777777" w:rsidR="00CC015B" w:rsidRDefault="00000000">
      <w:pPr>
        <w:rPr>
          <w:lang w:eastAsia="zh-CN"/>
        </w:rPr>
      </w:pPr>
      <w:proofErr w:type="gramStart"/>
      <w:r>
        <w:rPr>
          <w:lang w:eastAsia="zh-CN"/>
        </w:rPr>
        <w:t>蛇何</w:t>
      </w:r>
      <w:r>
        <w:rPr>
          <w:rFonts w:eastAsia="宋体" w:hint="eastAsia"/>
          <w:lang w:eastAsia="zh-CN"/>
        </w:rPr>
        <w:t>《</w:t>
      </w:r>
      <w:r>
        <w:rPr>
          <w:lang w:eastAsia="zh-CN"/>
        </w:rPr>
        <w:t>吴語</w:t>
      </w:r>
      <w:r>
        <w:rPr>
          <w:rFonts w:eastAsia="宋体" w:hint="eastAsia"/>
          <w:lang w:eastAsia="zh-CN"/>
        </w:rPr>
        <w:t>》</w:t>
      </w:r>
      <w:proofErr w:type="gramEnd"/>
      <w:r>
        <w:rPr>
          <w:lang w:eastAsia="zh-CN"/>
        </w:rPr>
        <w:t>申胥諫王</w:t>
      </w:r>
      <w:r>
        <w:rPr>
          <w:rFonts w:eastAsia="宋体" w:hint="eastAsia"/>
          <w:lang w:eastAsia="zh-CN"/>
        </w:rPr>
        <w:t>“</w:t>
      </w:r>
      <w:r>
        <w:rPr>
          <w:lang w:eastAsia="zh-CN"/>
        </w:rPr>
        <w:t>爲虺弗摧，爲蛇將若何</w:t>
      </w:r>
      <w:r>
        <w:rPr>
          <w:rFonts w:eastAsia="宋体" w:hint="eastAsia"/>
          <w:lang w:eastAsia="zh-CN"/>
        </w:rPr>
        <w:t>”</w:t>
      </w:r>
      <w:r>
        <w:rPr>
          <w:lang w:eastAsia="zh-CN"/>
        </w:rPr>
        <w:t>，句各兩</w:t>
      </w:r>
    </w:p>
    <w:p w14:paraId="5278422B" w14:textId="77777777" w:rsidR="00CC015B" w:rsidRDefault="00000000">
      <w:proofErr w:type="spellStart"/>
      <w:r>
        <w:t>爲墮</w:t>
      </w:r>
      <w:proofErr w:type="spellEnd"/>
    </w:p>
    <w:p w14:paraId="6A8F5797" w14:textId="77777777" w:rsidR="00CC015B" w:rsidRDefault="00000000">
      <w:r>
        <w:rPr>
          <w:rFonts w:eastAsia="宋体" w:hint="eastAsia"/>
          <w:lang w:eastAsia="zh-CN"/>
        </w:rPr>
        <w:t>《</w:t>
      </w:r>
      <w:proofErr w:type="spellStart"/>
      <w:r>
        <w:t>公羊傳</w:t>
      </w:r>
      <w:proofErr w:type="spellEnd"/>
      <w:r>
        <w:rPr>
          <w:rFonts w:eastAsia="宋体" w:hint="eastAsia"/>
          <w:lang w:eastAsia="zh-CN"/>
        </w:rPr>
        <w:t>•</w:t>
      </w:r>
      <w:proofErr w:type="spellStart"/>
      <w:r>
        <w:t>僖二十一年</w:t>
      </w:r>
      <w:proofErr w:type="spellEnd"/>
      <w:r>
        <w:rPr>
          <w:rFonts w:eastAsia="宋体" w:hint="eastAsia"/>
          <w:lang w:eastAsia="zh-CN"/>
        </w:rPr>
        <w:t>》</w:t>
      </w:r>
      <w:proofErr w:type="spellStart"/>
      <w:r>
        <w:t>宋襄公言</w:t>
      </w:r>
      <w:proofErr w:type="spellEnd"/>
      <w:r>
        <w:t>。</w:t>
      </w:r>
    </w:p>
    <w:p w14:paraId="1820323F" w14:textId="77777777" w:rsidR="00CC015B" w:rsidRDefault="00000000">
      <w:proofErr w:type="spellStart"/>
      <w:r>
        <w:t>皮科</w:t>
      </w:r>
      <w:proofErr w:type="spellEnd"/>
      <w:r>
        <w:rPr>
          <w:rFonts w:eastAsia="宋体" w:hint="eastAsia"/>
          <w:lang w:eastAsia="zh-CN"/>
        </w:rPr>
        <w:t>《</w:t>
      </w:r>
      <w:proofErr w:type="spellStart"/>
      <w:r>
        <w:t>論語</w:t>
      </w:r>
      <w:proofErr w:type="spellEnd"/>
      <w:r>
        <w:rPr>
          <w:rFonts w:eastAsia="宋体" w:hint="eastAsia"/>
          <w:lang w:eastAsia="zh-CN"/>
        </w:rPr>
        <w:t>•</w:t>
      </w:r>
      <w:proofErr w:type="spellStart"/>
      <w:r>
        <w:t>八佾</w:t>
      </w:r>
      <w:proofErr w:type="spellEnd"/>
      <w:r>
        <w:rPr>
          <w:rFonts w:eastAsia="宋体" w:hint="eastAsia"/>
          <w:lang w:eastAsia="zh-CN"/>
        </w:rPr>
        <w:t>》“</w:t>
      </w:r>
      <w:proofErr w:type="spellStart"/>
      <w:r>
        <w:t>射</w:t>
      </w:r>
      <w:proofErr w:type="gramStart"/>
      <w:r>
        <w:t>不</w:t>
      </w:r>
      <w:proofErr w:type="gramEnd"/>
      <w:r>
        <w:t>主皮</w:t>
      </w:r>
      <w:proofErr w:type="spellEnd"/>
      <w:r>
        <w:rPr>
          <w:rFonts w:eastAsia="宋体" w:hint="eastAsia"/>
          <w:lang w:eastAsia="zh-CN"/>
        </w:rPr>
        <w:t>”</w:t>
      </w:r>
      <w:proofErr w:type="spellStart"/>
      <w:r>
        <w:t>二句。隨騧</w:t>
      </w:r>
      <w:proofErr w:type="spellEnd"/>
      <w:r>
        <w:rPr>
          <w:rFonts w:eastAsia="宋体" w:hint="eastAsia"/>
          <w:lang w:eastAsia="zh-CN"/>
        </w:rPr>
        <w:t>《</w:t>
      </w:r>
      <w:proofErr w:type="spellStart"/>
      <w:r>
        <w:t>微子</w:t>
      </w:r>
      <w:proofErr w:type="spellEnd"/>
      <w:r>
        <w:rPr>
          <w:rFonts w:eastAsia="宋体" w:hint="eastAsia"/>
          <w:lang w:eastAsia="zh-CN"/>
        </w:rPr>
        <w:t>》</w:t>
      </w:r>
      <w:r>
        <w:t>周</w:t>
      </w:r>
    </w:p>
    <w:p w14:paraId="26344E11" w14:textId="77777777" w:rsidR="00CC015B" w:rsidRDefault="00000000">
      <w:proofErr w:type="spellStart"/>
      <w:r>
        <w:t>八士名</w:t>
      </w:r>
      <w:proofErr w:type="spellEnd"/>
      <w:r>
        <w:t>。</w:t>
      </w:r>
    </w:p>
    <w:p w14:paraId="3FA397FA" w14:textId="77777777" w:rsidR="00CC015B" w:rsidRDefault="00000000">
      <w:proofErr w:type="spellStart"/>
      <w:r>
        <w:t>他</w:t>
      </w:r>
      <w:proofErr w:type="gramStart"/>
      <w:r>
        <w:t>他</w:t>
      </w:r>
      <w:proofErr w:type="spellEnd"/>
      <w:proofErr w:type="gramEnd"/>
      <w:r>
        <w:rPr>
          <w:rFonts w:eastAsia="宋体" w:hint="eastAsia"/>
          <w:lang w:eastAsia="zh-CN"/>
        </w:rPr>
        <w:t>《</w:t>
      </w:r>
      <w:proofErr w:type="spellStart"/>
      <w:r>
        <w:t>離騷</w:t>
      </w:r>
      <w:proofErr w:type="spellEnd"/>
      <w:r>
        <w:rPr>
          <w:rFonts w:eastAsia="宋体" w:hint="eastAsia"/>
          <w:lang w:eastAsia="zh-CN"/>
        </w:rPr>
        <w:t>》</w:t>
      </w:r>
      <w:r>
        <w:t>。</w:t>
      </w:r>
    </w:p>
    <w:p w14:paraId="020A1556" w14:textId="77777777" w:rsidR="00CC015B" w:rsidRDefault="00000000">
      <w:proofErr w:type="spellStart"/>
      <w:r>
        <w:t>蘂纚離虧</w:t>
      </w:r>
      <w:proofErr w:type="gramStart"/>
      <w:r>
        <w:t>幾</w:t>
      </w:r>
      <w:proofErr w:type="gramEnd"/>
      <w:r>
        <w:t>頗可我化離馳蛇被離爲</w:t>
      </w:r>
      <w:proofErr w:type="spellEnd"/>
      <w:r>
        <w:rPr>
          <w:rFonts w:eastAsia="宋体" w:hint="eastAsia"/>
          <w:lang w:eastAsia="zh-CN"/>
        </w:rPr>
        <w:t>《</w:t>
      </w:r>
      <w:proofErr w:type="spellStart"/>
      <w:r>
        <w:t>九歌</w:t>
      </w:r>
      <w:proofErr w:type="spellEnd"/>
      <w:r>
        <w:rPr>
          <w:rFonts w:eastAsia="宋体" w:hint="eastAsia"/>
          <w:lang w:eastAsia="zh-CN"/>
        </w:rPr>
        <w:t>•</w:t>
      </w:r>
      <w:proofErr w:type="spellStart"/>
      <w:r>
        <w:t>大司</w:t>
      </w:r>
      <w:proofErr w:type="spellEnd"/>
    </w:p>
    <w:p w14:paraId="57E12A9B" w14:textId="77777777" w:rsidR="00CC015B" w:rsidRDefault="00000000">
      <w:r>
        <w:t>命</w:t>
      </w:r>
      <w:proofErr w:type="gramStart"/>
      <w:r>
        <w:rPr>
          <w:rFonts w:eastAsia="宋体" w:hint="eastAsia"/>
          <w:lang w:eastAsia="zh-CN"/>
        </w:rPr>
        <w:t>》</w:t>
      </w:r>
      <w:proofErr w:type="gramEnd"/>
      <w:r>
        <w:t>。</w:t>
      </w:r>
      <w:proofErr w:type="spellStart"/>
      <w:r>
        <w:t>何虧爲</w:t>
      </w:r>
      <w:proofErr w:type="gramStart"/>
      <w:r>
        <w:t>池阿歌</w:t>
      </w:r>
      <w:proofErr w:type="spellEnd"/>
      <w:proofErr w:type="gramEnd"/>
      <w:r>
        <w:rPr>
          <w:rFonts w:eastAsia="宋体" w:hint="eastAsia"/>
          <w:lang w:eastAsia="zh-CN"/>
        </w:rPr>
        <w:t>《</w:t>
      </w:r>
      <w:proofErr w:type="spellStart"/>
      <w:r>
        <w:t>少司命</w:t>
      </w:r>
      <w:proofErr w:type="spellEnd"/>
      <w:r>
        <w:rPr>
          <w:rFonts w:eastAsia="宋体" w:hint="eastAsia"/>
          <w:lang w:eastAsia="zh-CN"/>
        </w:rPr>
        <w:t>》</w:t>
      </w:r>
      <w:r>
        <w:t>。</w:t>
      </w:r>
    </w:p>
    <w:p w14:paraId="742C5626" w14:textId="77777777" w:rsidR="00CC015B" w:rsidRDefault="00000000">
      <w:proofErr w:type="spellStart"/>
      <w:r>
        <w:t>河波</w:t>
      </w:r>
      <w:proofErr w:type="gramStart"/>
      <w:r>
        <w:t>螭</w:t>
      </w:r>
      <w:proofErr w:type="spellEnd"/>
      <w:proofErr w:type="gramEnd"/>
      <w:r>
        <w:rPr>
          <w:rFonts w:eastAsia="宋体" w:hint="eastAsia"/>
          <w:lang w:eastAsia="zh-CN"/>
        </w:rPr>
        <w:t>《</w:t>
      </w:r>
      <w:proofErr w:type="spellStart"/>
      <w:r>
        <w:t>河伯</w:t>
      </w:r>
      <w:proofErr w:type="spellEnd"/>
      <w:r>
        <w:rPr>
          <w:rFonts w:eastAsia="宋体" w:hint="eastAsia"/>
          <w:lang w:eastAsia="zh-CN"/>
        </w:rPr>
        <w:t>》</w:t>
      </w:r>
      <w:r>
        <w:t>。</w:t>
      </w:r>
    </w:p>
    <w:p w14:paraId="63F1D87A" w14:textId="77777777" w:rsidR="00CC015B" w:rsidRDefault="00000000">
      <w:proofErr w:type="spellStart"/>
      <w:r>
        <w:t>加虧</w:t>
      </w:r>
      <w:proofErr w:type="spellEnd"/>
    </w:p>
    <w:p w14:paraId="500AB715" w14:textId="77777777" w:rsidR="00CC015B" w:rsidRDefault="00000000">
      <w:pPr>
        <w:rPr>
          <w:rFonts w:eastAsia="宋体"/>
          <w:lang w:eastAsia="zh-CN"/>
        </w:rPr>
      </w:pPr>
      <w:proofErr w:type="spellStart"/>
      <w:r>
        <w:t>爲化</w:t>
      </w:r>
      <w:proofErr w:type="spellEnd"/>
      <w:r>
        <w:rPr>
          <w:rFonts w:eastAsia="宋体" w:hint="eastAsia"/>
          <w:lang w:eastAsia="zh-CN"/>
        </w:rPr>
        <w:t>《</w:t>
      </w:r>
    </w:p>
    <w:p w14:paraId="461E76A6" w14:textId="77777777" w:rsidR="00CC015B" w:rsidRDefault="00000000">
      <w:proofErr w:type="spellStart"/>
      <w:r>
        <w:t>施他多㯐何歌地宜嘉</w:t>
      </w:r>
      <w:proofErr w:type="spellEnd"/>
    </w:p>
    <w:p w14:paraId="19BA85DD" w14:textId="77777777" w:rsidR="00CC015B" w:rsidRDefault="00000000">
      <w:r>
        <w:rPr>
          <w:rFonts w:eastAsia="宋体" w:hint="eastAsia"/>
          <w:lang w:eastAsia="zh-CN"/>
        </w:rPr>
        <w:t>“</w:t>
      </w:r>
      <w:r>
        <w:t>嘉</w:t>
      </w:r>
      <w:r>
        <w:rPr>
          <w:rFonts w:eastAsia="宋体" w:hint="eastAsia"/>
          <w:lang w:eastAsia="zh-CN"/>
        </w:rPr>
        <w:t>”</w:t>
      </w:r>
      <w:r>
        <w:t>作</w:t>
      </w:r>
      <w:r>
        <w:rPr>
          <w:rFonts w:eastAsia="宋体" w:hint="eastAsia"/>
          <w:lang w:eastAsia="zh-CN"/>
        </w:rPr>
        <w:t>“</w:t>
      </w:r>
      <w:r>
        <w:t>喜</w:t>
      </w:r>
      <w:r>
        <w:rPr>
          <w:rFonts w:eastAsia="宋体" w:hint="eastAsia"/>
          <w:lang w:eastAsia="zh-CN"/>
        </w:rPr>
        <w:t>”</w:t>
      </w:r>
      <w:proofErr w:type="spellStart"/>
      <w:r>
        <w:t>者非</w:t>
      </w:r>
      <w:proofErr w:type="spellEnd"/>
      <w:r>
        <w:t>。</w:t>
      </w:r>
    </w:p>
    <w:p w14:paraId="23AE34AC" w14:textId="77777777" w:rsidR="00CC015B" w:rsidRDefault="00000000">
      <w:proofErr w:type="spellStart"/>
      <w:r>
        <w:t>嘉嗟施何儀虧</w:t>
      </w:r>
      <w:proofErr w:type="spellEnd"/>
    </w:p>
    <w:p w14:paraId="6D27659A" w14:textId="77777777" w:rsidR="00CC015B" w:rsidRDefault="00000000">
      <w:r>
        <w:rPr>
          <w:rFonts w:eastAsia="宋体" w:hint="eastAsia"/>
          <w:lang w:eastAsia="zh-CN"/>
        </w:rPr>
        <w:t>《</w:t>
      </w:r>
      <w:proofErr w:type="spellStart"/>
      <w:r>
        <w:t>九章</w:t>
      </w:r>
      <w:proofErr w:type="spellEnd"/>
      <w:r>
        <w:rPr>
          <w:rFonts w:eastAsia="宋体" w:hint="eastAsia"/>
          <w:lang w:eastAsia="zh-CN"/>
        </w:rPr>
        <w:t>•</w:t>
      </w:r>
      <w:proofErr w:type="spellStart"/>
      <w:r>
        <w:t>抽思</w:t>
      </w:r>
      <w:proofErr w:type="spellEnd"/>
      <w:r>
        <w:rPr>
          <w:rFonts w:eastAsia="宋体" w:hint="eastAsia"/>
          <w:lang w:eastAsia="zh-CN"/>
        </w:rPr>
        <w:t>》</w:t>
      </w:r>
      <w:r>
        <w:t>。</w:t>
      </w:r>
    </w:p>
    <w:p w14:paraId="1B71AADA" w14:textId="77777777" w:rsidR="00CC015B" w:rsidRDefault="00000000">
      <w:proofErr w:type="spellStart"/>
      <w:r>
        <w:t>化爲</w:t>
      </w:r>
      <w:proofErr w:type="spellEnd"/>
      <w:proofErr w:type="gramStart"/>
      <w:r>
        <w:rPr>
          <w:rFonts w:eastAsia="宋体" w:hint="eastAsia"/>
          <w:lang w:eastAsia="zh-CN"/>
        </w:rPr>
        <w:t>《</w:t>
      </w:r>
      <w:proofErr w:type="spellStart"/>
      <w:proofErr w:type="gramEnd"/>
      <w:r>
        <w:t>思美</w:t>
      </w:r>
      <w:proofErr w:type="spellEnd"/>
    </w:p>
    <w:p w14:paraId="72B421DE" w14:textId="77777777" w:rsidR="00CC015B" w:rsidRDefault="00000000">
      <w:r>
        <w:t>人</w:t>
      </w:r>
      <w:proofErr w:type="gramStart"/>
      <w:r>
        <w:rPr>
          <w:rFonts w:eastAsia="宋体" w:hint="eastAsia"/>
          <w:lang w:eastAsia="zh-CN"/>
        </w:rPr>
        <w:t>》</w:t>
      </w:r>
      <w:proofErr w:type="gramEnd"/>
      <w:r>
        <w:t>。</w:t>
      </w:r>
      <w:proofErr w:type="spellStart"/>
      <w:r>
        <w:t>過地</w:t>
      </w:r>
      <w:proofErr w:type="spellEnd"/>
    </w:p>
    <w:p w14:paraId="03843617" w14:textId="77777777" w:rsidR="00CC015B" w:rsidRDefault="00000000">
      <w:r>
        <w:rPr>
          <w:rFonts w:eastAsia="宋体" w:hint="eastAsia"/>
          <w:lang w:eastAsia="zh-CN"/>
        </w:rPr>
        <w:t>《</w:t>
      </w:r>
      <w:proofErr w:type="spellStart"/>
      <w:r>
        <w:t>橘頌</w:t>
      </w:r>
      <w:proofErr w:type="spellEnd"/>
      <w:r>
        <w:rPr>
          <w:rFonts w:eastAsia="宋体" w:hint="eastAsia"/>
          <w:lang w:eastAsia="zh-CN"/>
        </w:rPr>
        <w:t>》</w:t>
      </w:r>
      <w:r>
        <w:t>。</w:t>
      </w:r>
      <w:r>
        <w:rPr>
          <w:rFonts w:eastAsia="宋体" w:hint="eastAsia"/>
          <w:lang w:eastAsia="zh-CN"/>
        </w:rPr>
        <w:t>“</w:t>
      </w:r>
      <w:proofErr w:type="spellStart"/>
      <w:r>
        <w:t>失過</w:t>
      </w:r>
      <w:proofErr w:type="spellEnd"/>
      <w:r>
        <w:rPr>
          <w:rFonts w:eastAsia="宋体" w:hint="eastAsia"/>
          <w:lang w:eastAsia="zh-CN"/>
        </w:rPr>
        <w:t>”</w:t>
      </w:r>
      <w:proofErr w:type="spellStart"/>
      <w:r>
        <w:t>或作</w:t>
      </w:r>
      <w:proofErr w:type="spellEnd"/>
      <w:r>
        <w:rPr>
          <w:rFonts w:eastAsia="宋体" w:hint="eastAsia"/>
          <w:lang w:eastAsia="zh-CN"/>
        </w:rPr>
        <w:t>“</w:t>
      </w:r>
      <w:proofErr w:type="spellStart"/>
      <w:r>
        <w:t>過失</w:t>
      </w:r>
      <w:proofErr w:type="spellEnd"/>
      <w:r>
        <w:rPr>
          <w:rFonts w:eastAsia="宋体" w:hint="eastAsia"/>
          <w:lang w:eastAsia="zh-CN"/>
        </w:rPr>
        <w:t>”</w:t>
      </w:r>
      <w:r>
        <w:t>。</w:t>
      </w:r>
      <w:proofErr w:type="spellStart"/>
      <w:r>
        <w:t>誤。儀爲</w:t>
      </w:r>
      <w:proofErr w:type="spellEnd"/>
      <w:r>
        <w:rPr>
          <w:rFonts w:eastAsia="宋体" w:hint="eastAsia"/>
          <w:lang w:eastAsia="zh-CN"/>
        </w:rPr>
        <w:t>《</w:t>
      </w:r>
      <w:proofErr w:type="spellStart"/>
      <w:r>
        <w:t>悲回風</w:t>
      </w:r>
      <w:proofErr w:type="spellEnd"/>
      <w:r>
        <w:rPr>
          <w:rFonts w:eastAsia="宋体" w:hint="eastAsia"/>
          <w:lang w:eastAsia="zh-CN"/>
        </w:rPr>
        <w:t>》</w:t>
      </w:r>
      <w:r>
        <w:t>。</w:t>
      </w:r>
    </w:p>
    <w:p w14:paraId="021BCE53" w14:textId="77777777" w:rsidR="00CC015B" w:rsidRDefault="00000000">
      <w:proofErr w:type="spellStart"/>
      <w:r>
        <w:t>馳蛇</w:t>
      </w:r>
      <w:proofErr w:type="spellEnd"/>
    </w:p>
    <w:p w14:paraId="7FC701F1" w14:textId="77777777" w:rsidR="00CC015B" w:rsidRDefault="00000000">
      <w:r>
        <w:rPr>
          <w:rFonts w:eastAsia="宋体" w:hint="eastAsia"/>
          <w:lang w:eastAsia="zh-CN"/>
        </w:rPr>
        <w:t>《</w:t>
      </w:r>
      <w:proofErr w:type="spellStart"/>
      <w:r>
        <w:t>遠遊</w:t>
      </w:r>
      <w:proofErr w:type="spellEnd"/>
      <w:r>
        <w:rPr>
          <w:rFonts w:eastAsia="宋体" w:hint="eastAsia"/>
          <w:lang w:eastAsia="zh-CN"/>
        </w:rPr>
        <w:t>•</w:t>
      </w:r>
      <w:r>
        <w:t>重</w:t>
      </w:r>
      <w:r>
        <w:rPr>
          <w:rFonts w:eastAsia="宋体" w:hint="eastAsia"/>
          <w:lang w:eastAsia="zh-CN"/>
        </w:rPr>
        <w:t>》</w:t>
      </w:r>
      <w:r>
        <w:t>。</w:t>
      </w:r>
    </w:p>
    <w:p w14:paraId="10A278CF" w14:textId="77777777" w:rsidR="00CC015B" w:rsidRDefault="00000000">
      <w:proofErr w:type="spellStart"/>
      <w:r>
        <w:t>麾波移波</w:t>
      </w:r>
      <w:proofErr w:type="spellEnd"/>
    </w:p>
    <w:p w14:paraId="44016A27" w14:textId="77777777" w:rsidR="00CC015B" w:rsidRDefault="00000000">
      <w:r>
        <w:t>釃</w:t>
      </w:r>
    </w:p>
    <w:p w14:paraId="0552228D" w14:textId="77777777" w:rsidR="00CC015B" w:rsidRDefault="00000000">
      <w:r>
        <w:t>爲</w:t>
      </w:r>
      <w:r>
        <w:rPr>
          <w:rFonts w:eastAsia="宋体" w:hint="eastAsia"/>
          <w:lang w:eastAsia="zh-CN"/>
        </w:rPr>
        <w:t>《</w:t>
      </w:r>
      <w:proofErr w:type="spellStart"/>
      <w:r>
        <w:t>漁父</w:t>
      </w:r>
      <w:proofErr w:type="spellEnd"/>
      <w:r>
        <w:rPr>
          <w:rFonts w:eastAsia="宋体" w:hint="eastAsia"/>
          <w:lang w:eastAsia="zh-CN"/>
        </w:rPr>
        <w:t>》</w:t>
      </w:r>
      <w:r>
        <w:t>。</w:t>
      </w:r>
    </w:p>
    <w:p w14:paraId="3B044088" w14:textId="77777777" w:rsidR="00CC015B" w:rsidRDefault="00000000">
      <w:pPr>
        <w:rPr>
          <w:rFonts w:eastAsia="宋体"/>
          <w:lang w:eastAsia="zh-CN"/>
        </w:rPr>
      </w:pPr>
      <w:proofErr w:type="spellStart"/>
      <w:r>
        <w:lastRenderedPageBreak/>
        <w:t>他何</w:t>
      </w:r>
      <w:proofErr w:type="spellEnd"/>
      <w:r>
        <w:rPr>
          <w:rFonts w:eastAsia="宋体" w:hint="eastAsia"/>
          <w:lang w:eastAsia="zh-CN"/>
        </w:rPr>
        <w:t>《</w:t>
      </w:r>
    </w:p>
    <w:p w14:paraId="2D2C7BEC" w14:textId="77777777" w:rsidR="00CC015B" w:rsidRDefault="00000000">
      <w:proofErr w:type="spellStart"/>
      <w:proofErr w:type="gramStart"/>
      <w:r>
        <w:t>瑕加瑕加蛇</w:t>
      </w:r>
      <w:proofErr w:type="gramEnd"/>
      <w:r>
        <w:t>池荷波陀羅籬爲</w:t>
      </w:r>
      <w:proofErr w:type="spellEnd"/>
      <w:r>
        <w:rPr>
          <w:rFonts w:eastAsia="宋体" w:hint="eastAsia"/>
          <w:lang w:eastAsia="zh-CN"/>
        </w:rPr>
        <w:t>《</w:t>
      </w:r>
      <w:proofErr w:type="spellStart"/>
      <w:r>
        <w:t>招魂</w:t>
      </w:r>
      <w:proofErr w:type="spellEnd"/>
      <w:r>
        <w:rPr>
          <w:rFonts w:eastAsia="宋体" w:hint="eastAsia"/>
          <w:lang w:eastAsia="zh-CN"/>
        </w:rPr>
        <w:t>》</w:t>
      </w:r>
      <w:r>
        <w:t>。</w:t>
      </w:r>
    </w:p>
    <w:p w14:paraId="1E9AD066" w14:textId="77777777" w:rsidR="00CC015B" w:rsidRDefault="00000000">
      <w:pPr>
        <w:rPr>
          <w:lang w:eastAsia="zh-CN"/>
        </w:rPr>
      </w:pPr>
      <w:r>
        <w:rPr>
          <w:lang w:eastAsia="zh-CN"/>
        </w:rPr>
        <w:t>羅歌荷</w:t>
      </w:r>
      <w:proofErr w:type="gramStart"/>
      <w:r>
        <w:rPr>
          <w:lang w:eastAsia="zh-CN"/>
        </w:rPr>
        <w:t>酡</w:t>
      </w:r>
      <w:proofErr w:type="gramEnd"/>
      <w:r>
        <w:rPr>
          <w:lang w:eastAsia="zh-CN"/>
        </w:rPr>
        <w:t>波奇離同</w:t>
      </w:r>
    </w:p>
    <w:p w14:paraId="34398D5B" w14:textId="77777777" w:rsidR="00CC015B" w:rsidRDefault="00000000">
      <w:pPr>
        <w:rPr>
          <w:lang w:eastAsia="zh-CN"/>
        </w:rPr>
      </w:pPr>
      <w:r>
        <w:rPr>
          <w:lang w:eastAsia="zh-CN"/>
        </w:rPr>
        <w:t>【第</w:t>
      </w:r>
      <w:r>
        <w:rPr>
          <w:lang w:eastAsia="zh-CN"/>
        </w:rPr>
        <w:t>52</w:t>
      </w:r>
      <w:r>
        <w:rPr>
          <w:lang w:eastAsia="zh-CN"/>
        </w:rPr>
        <w:t>页】</w:t>
      </w:r>
    </w:p>
    <w:p w14:paraId="1EF0ADA8" w14:textId="77777777" w:rsidR="00CC015B" w:rsidRDefault="00000000">
      <w:proofErr w:type="spellStart"/>
      <w:r>
        <w:t>暴罷麾施爲</w:t>
      </w:r>
      <w:proofErr w:type="spellEnd"/>
    </w:p>
    <w:p w14:paraId="1242D875" w14:textId="77777777" w:rsidR="00CC015B" w:rsidRDefault="00000000">
      <w:r>
        <w:rPr>
          <w:rFonts w:eastAsia="宋体" w:hint="eastAsia"/>
          <w:lang w:eastAsia="zh-CN"/>
        </w:rPr>
        <w:t>《</w:t>
      </w:r>
      <w:proofErr w:type="spellStart"/>
      <w:r>
        <w:t>大招</w:t>
      </w:r>
      <w:proofErr w:type="spellEnd"/>
      <w:r>
        <w:rPr>
          <w:rFonts w:eastAsia="宋体" w:hint="eastAsia"/>
          <w:lang w:eastAsia="zh-CN"/>
        </w:rPr>
        <w:t>》</w:t>
      </w:r>
      <w:r>
        <w:t>。</w:t>
      </w:r>
      <w:r>
        <w:rPr>
          <w:rFonts w:eastAsia="宋体" w:hint="eastAsia"/>
          <w:lang w:eastAsia="zh-CN"/>
        </w:rPr>
        <w:t>“</w:t>
      </w:r>
      <w:proofErr w:type="spellStart"/>
      <w:r>
        <w:t>苛暴</w:t>
      </w:r>
      <w:proofErr w:type="spellEnd"/>
      <w:r>
        <w:rPr>
          <w:rFonts w:eastAsia="宋体" w:hint="eastAsia"/>
          <w:lang w:eastAsia="zh-CN"/>
        </w:rPr>
        <w:t>”</w:t>
      </w:r>
      <w:proofErr w:type="spellStart"/>
      <w:proofErr w:type="gramStart"/>
      <w:r>
        <w:t>疑</w:t>
      </w:r>
      <w:proofErr w:type="gramEnd"/>
      <w:r>
        <w:t>當作</w:t>
      </w:r>
      <w:proofErr w:type="spellEnd"/>
      <w:r>
        <w:rPr>
          <w:rFonts w:eastAsia="宋体" w:hint="eastAsia"/>
          <w:lang w:eastAsia="zh-CN"/>
        </w:rPr>
        <w:t>“</w:t>
      </w:r>
      <w:proofErr w:type="spellStart"/>
      <w:r>
        <w:t>暴苛</w:t>
      </w:r>
      <w:proofErr w:type="spellEnd"/>
      <w:r>
        <w:rPr>
          <w:rFonts w:eastAsia="宋体" w:hint="eastAsia"/>
          <w:lang w:eastAsia="zh-CN"/>
        </w:rPr>
        <w:t>”</w:t>
      </w:r>
      <w:r>
        <w:t>。</w:t>
      </w:r>
    </w:p>
    <w:p w14:paraId="2976AC7D" w14:textId="77777777" w:rsidR="00CC015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48C402CA" w14:textId="77777777" w:rsidR="00CC015B" w:rsidRDefault="00000000">
      <w:proofErr w:type="spellStart"/>
      <w:r>
        <w:t>此爲鈔本，藏上海圖書館。鈔本首葉有佚名識語</w:t>
      </w:r>
      <w:proofErr w:type="spellEnd"/>
      <w:proofErr w:type="gramStart"/>
      <w:r>
        <w:t>：</w:t>
      </w:r>
      <w:r>
        <w:rPr>
          <w:rFonts w:eastAsia="宋体" w:hint="eastAsia"/>
          <w:lang w:eastAsia="zh-CN"/>
        </w:rPr>
        <w:t>“</w:t>
      </w:r>
      <w:proofErr w:type="spellStart"/>
      <w:proofErr w:type="gramEnd"/>
      <w:r>
        <w:t>王懷祖先生</w:t>
      </w:r>
      <w:proofErr w:type="spellEnd"/>
      <w:r>
        <w:rPr>
          <w:rFonts w:eastAsia="宋体" w:hint="eastAsia"/>
          <w:lang w:eastAsia="zh-CN"/>
        </w:rPr>
        <w:t>《</w:t>
      </w:r>
      <w:proofErr w:type="spellStart"/>
      <w:r>
        <w:t>經韻</w:t>
      </w:r>
      <w:proofErr w:type="spellEnd"/>
      <w:r>
        <w:rPr>
          <w:rFonts w:eastAsia="宋体" w:hint="eastAsia"/>
          <w:lang w:eastAsia="zh-CN"/>
        </w:rPr>
        <w:t>》</w:t>
      </w:r>
      <w:r>
        <w:t>，</w:t>
      </w:r>
      <w:proofErr w:type="spellStart"/>
      <w:r>
        <w:t>從隋文選樓録。時嘉慶</w:t>
      </w:r>
      <w:proofErr w:type="spellEnd"/>
    </w:p>
    <w:p w14:paraId="22ABCEE2" w14:textId="77777777" w:rsidR="00CC015B" w:rsidRDefault="00000000">
      <w:pPr>
        <w:rPr>
          <w:lang w:eastAsia="zh-CN"/>
        </w:rPr>
      </w:pPr>
      <w:r>
        <w:rPr>
          <w:lang w:eastAsia="zh-CN"/>
        </w:rPr>
        <w:t>丁卯仲冬九日。</w:t>
      </w:r>
      <w:r>
        <w:rPr>
          <w:rFonts w:eastAsia="宋体" w:hint="eastAsia"/>
          <w:lang w:eastAsia="zh-CN"/>
        </w:rPr>
        <w:t>”</w:t>
      </w:r>
      <w:r>
        <w:rPr>
          <w:lang w:eastAsia="zh-CN"/>
        </w:rPr>
        <w:t>名爲</w:t>
      </w:r>
      <w:r>
        <w:rPr>
          <w:rFonts w:eastAsia="宋体" w:hint="eastAsia"/>
          <w:lang w:eastAsia="zh-CN"/>
        </w:rPr>
        <w:t>《</w:t>
      </w:r>
      <w:r>
        <w:rPr>
          <w:lang w:eastAsia="zh-CN"/>
        </w:rPr>
        <w:t>經韻</w:t>
      </w:r>
      <w:r>
        <w:rPr>
          <w:rFonts w:eastAsia="宋体" w:hint="eastAsia"/>
          <w:lang w:eastAsia="zh-CN"/>
        </w:rPr>
        <w:t>》</w:t>
      </w:r>
      <w:r>
        <w:rPr>
          <w:lang w:eastAsia="zh-CN"/>
        </w:rPr>
        <w:t>，實際包含</w:t>
      </w:r>
      <w:r>
        <w:rPr>
          <w:rFonts w:eastAsia="宋体" w:hint="eastAsia"/>
          <w:lang w:eastAsia="zh-CN"/>
        </w:rPr>
        <w:t>《</w:t>
      </w:r>
      <w:r>
        <w:rPr>
          <w:lang w:eastAsia="zh-CN"/>
        </w:rPr>
        <w:t>詩經</w:t>
      </w:r>
      <w:r>
        <w:rPr>
          <w:rFonts w:eastAsia="宋体" w:hint="eastAsia"/>
          <w:lang w:eastAsia="zh-CN"/>
        </w:rPr>
        <w:t>》</w:t>
      </w:r>
      <w:r>
        <w:rPr>
          <w:lang w:eastAsia="zh-CN"/>
        </w:rPr>
        <w:t>、群經、</w:t>
      </w:r>
      <w:r>
        <w:rPr>
          <w:rFonts w:eastAsia="宋体" w:hint="eastAsia"/>
          <w:lang w:eastAsia="zh-CN"/>
        </w:rPr>
        <w:t>《</w:t>
      </w:r>
      <w:r>
        <w:rPr>
          <w:lang w:eastAsia="zh-CN"/>
        </w:rPr>
        <w:t>楚辭</w:t>
      </w:r>
      <w:r>
        <w:rPr>
          <w:rFonts w:eastAsia="宋体" w:hint="eastAsia"/>
          <w:lang w:eastAsia="zh-CN"/>
        </w:rPr>
        <w:t>》</w:t>
      </w:r>
      <w:r>
        <w:rPr>
          <w:lang w:eastAsia="zh-CN"/>
        </w:rPr>
        <w:t>韻脚字。所異者，</w:t>
      </w:r>
      <w:proofErr w:type="gramStart"/>
      <w:r>
        <w:rPr>
          <w:lang w:eastAsia="zh-CN"/>
        </w:rPr>
        <w:t>在部序和</w:t>
      </w:r>
      <w:proofErr w:type="gramEnd"/>
      <w:r>
        <w:rPr>
          <w:lang w:eastAsia="zh-CN"/>
        </w:rPr>
        <w:t>分列四聲上</w:t>
      </w:r>
    </w:p>
    <w:p w14:paraId="342C833A" w14:textId="77777777" w:rsidR="00CC015B" w:rsidRDefault="00000000">
      <w:proofErr w:type="spellStart"/>
      <w:r>
        <w:t>其寫作時間</w:t>
      </w:r>
      <w:proofErr w:type="gramStart"/>
      <w:r>
        <w:t>殆</w:t>
      </w:r>
      <w:proofErr w:type="gramEnd"/>
      <w:r>
        <w:t>在編定</w:t>
      </w:r>
      <w:proofErr w:type="spellEnd"/>
      <w:r>
        <w:rPr>
          <w:rFonts w:eastAsia="宋体" w:hint="eastAsia"/>
          <w:lang w:eastAsia="zh-CN"/>
        </w:rPr>
        <w:t>《</w:t>
      </w:r>
      <w:proofErr w:type="spellStart"/>
      <w:r>
        <w:t>古韻二十一部</w:t>
      </w:r>
      <w:proofErr w:type="spellEnd"/>
      <w:r>
        <w:rPr>
          <w:rFonts w:eastAsia="宋体" w:hint="eastAsia"/>
          <w:lang w:eastAsia="zh-CN"/>
        </w:rPr>
        <w:t>》</w:t>
      </w:r>
      <w:proofErr w:type="spellStart"/>
      <w:r>
        <w:t>之後</w:t>
      </w:r>
      <w:proofErr w:type="spellEnd"/>
    </w:p>
    <w:p w14:paraId="2AB31AB8" w14:textId="77777777" w:rsidR="00CC015B" w:rsidRDefault="00000000">
      <w:proofErr w:type="spellStart"/>
      <w:r>
        <w:t>本稿隨文出校，不另加校語。稿中分韻欠條理之處，待日後董理之</w:t>
      </w:r>
      <w:proofErr w:type="spellEnd"/>
    </w:p>
    <w:p w14:paraId="3414C5BC" w14:textId="77777777" w:rsidR="00CC015B" w:rsidRDefault="00000000">
      <w:proofErr w:type="spellStart"/>
      <w:r>
        <w:t>與某君説經義</w:t>
      </w:r>
      <w:proofErr w:type="spellEnd"/>
    </w:p>
    <w:p w14:paraId="1BF27C50" w14:textId="77777777" w:rsidR="00CC015B" w:rsidRDefault="00000000">
      <w:pPr>
        <w:rPr>
          <w:lang w:eastAsia="zh-CN"/>
        </w:rPr>
      </w:pPr>
      <w:r>
        <w:rPr>
          <w:rFonts w:eastAsia="宋体" w:hint="eastAsia"/>
          <w:lang w:eastAsia="zh-CN"/>
        </w:rPr>
        <w:t>《</w:t>
      </w:r>
      <w:proofErr w:type="spellStart"/>
      <w:r>
        <w:t>易。需</w:t>
      </w:r>
      <w:proofErr w:type="spellEnd"/>
      <w:r>
        <w:t>。</w:t>
      </w:r>
      <w:r>
        <w:rPr>
          <w:lang w:eastAsia="zh-CN"/>
        </w:rPr>
        <w:t>象傳</w:t>
      </w:r>
      <w:r>
        <w:rPr>
          <w:rFonts w:eastAsia="宋体" w:hint="eastAsia"/>
          <w:lang w:eastAsia="zh-CN"/>
        </w:rPr>
        <w:t>》“</w:t>
      </w:r>
      <w:r>
        <w:rPr>
          <w:lang w:eastAsia="zh-CN"/>
        </w:rPr>
        <w:t>行</w:t>
      </w:r>
      <w:r>
        <w:rPr>
          <w:rFonts w:eastAsia="宋体" w:hint="eastAsia"/>
          <w:lang w:eastAsia="zh-CN"/>
        </w:rPr>
        <w:t>”</w:t>
      </w:r>
      <w:r>
        <w:rPr>
          <w:lang w:eastAsia="zh-CN"/>
        </w:rPr>
        <w:t>与</w:t>
      </w:r>
      <w:r>
        <w:rPr>
          <w:rFonts w:eastAsia="宋体" w:hint="eastAsia"/>
          <w:lang w:eastAsia="zh-CN"/>
        </w:rPr>
        <w:t>“</w:t>
      </w:r>
      <w:r>
        <w:rPr>
          <w:lang w:eastAsia="zh-CN"/>
        </w:rPr>
        <w:t>常</w:t>
      </w:r>
      <w:r>
        <w:rPr>
          <w:rFonts w:eastAsia="宋体" w:hint="eastAsia"/>
          <w:lang w:eastAsia="zh-CN"/>
        </w:rPr>
        <w:t>”</w:t>
      </w:r>
      <w:r>
        <w:rPr>
          <w:lang w:eastAsia="zh-CN"/>
        </w:rPr>
        <w:t>为韻，</w:t>
      </w:r>
      <w:r>
        <w:rPr>
          <w:rFonts w:eastAsia="宋体" w:hint="eastAsia"/>
          <w:lang w:eastAsia="zh-CN"/>
        </w:rPr>
        <w:t>“</w:t>
      </w:r>
      <w:r>
        <w:rPr>
          <w:lang w:eastAsia="zh-CN"/>
        </w:rPr>
        <w:t>中</w:t>
      </w:r>
      <w:r>
        <w:rPr>
          <w:rFonts w:eastAsia="宋体" w:hint="eastAsia"/>
          <w:lang w:eastAsia="zh-CN"/>
        </w:rPr>
        <w:t>”</w:t>
      </w:r>
      <w:r>
        <w:rPr>
          <w:lang w:eastAsia="zh-CN"/>
        </w:rPr>
        <w:t>与</w:t>
      </w:r>
      <w:r>
        <w:rPr>
          <w:rFonts w:eastAsia="宋体" w:hint="eastAsia"/>
          <w:lang w:eastAsia="zh-CN"/>
        </w:rPr>
        <w:t>“</w:t>
      </w:r>
      <w:r>
        <w:rPr>
          <w:lang w:eastAsia="zh-CN"/>
        </w:rPr>
        <w:t>終</w:t>
      </w:r>
      <w:r>
        <w:rPr>
          <w:rFonts w:eastAsia="宋体" w:hint="eastAsia"/>
          <w:lang w:eastAsia="zh-CN"/>
        </w:rPr>
        <w:t>”</w:t>
      </w:r>
      <w:r>
        <w:rPr>
          <w:lang w:eastAsia="zh-CN"/>
        </w:rPr>
        <w:t>为韻，</w:t>
      </w:r>
      <w:r>
        <w:rPr>
          <w:rFonts w:eastAsia="宋体" w:hint="eastAsia"/>
          <w:lang w:eastAsia="zh-CN"/>
        </w:rPr>
        <w:t>“</w:t>
      </w:r>
      <w:r>
        <w:rPr>
          <w:lang w:eastAsia="zh-CN"/>
        </w:rPr>
        <w:t>外</w:t>
      </w:r>
      <w:r>
        <w:rPr>
          <w:rFonts w:eastAsia="宋体" w:hint="eastAsia"/>
          <w:lang w:eastAsia="zh-CN"/>
        </w:rPr>
        <w:t>”</w:t>
      </w:r>
      <w:r>
        <w:rPr>
          <w:lang w:eastAsia="zh-CN"/>
        </w:rPr>
        <w:t>与</w:t>
      </w:r>
      <w:r>
        <w:rPr>
          <w:rFonts w:eastAsia="宋体" w:hint="eastAsia"/>
          <w:lang w:eastAsia="zh-CN"/>
        </w:rPr>
        <w:t>“</w:t>
      </w:r>
      <w:r>
        <w:rPr>
          <w:lang w:eastAsia="zh-CN"/>
        </w:rPr>
        <w:t>敗</w:t>
      </w:r>
      <w:r>
        <w:rPr>
          <w:rFonts w:eastAsia="宋体" w:hint="eastAsia"/>
          <w:lang w:eastAsia="zh-CN"/>
        </w:rPr>
        <w:t>”</w:t>
      </w:r>
      <w:r>
        <w:rPr>
          <w:lang w:eastAsia="zh-CN"/>
        </w:rPr>
        <w:t>为韻</w:t>
      </w:r>
      <w:r>
        <w:rPr>
          <w:rFonts w:eastAsia="宋体" w:hint="eastAsia"/>
          <w:lang w:eastAsia="zh-CN"/>
        </w:rPr>
        <w:t>“</w:t>
      </w:r>
      <w:r>
        <w:rPr>
          <w:lang w:eastAsia="zh-CN"/>
        </w:rPr>
        <w:t>聽</w:t>
      </w:r>
      <w:r>
        <w:rPr>
          <w:rFonts w:eastAsia="宋体" w:hint="eastAsia"/>
          <w:lang w:eastAsia="zh-CN"/>
        </w:rPr>
        <w:t>”</w:t>
      </w:r>
      <w:r>
        <w:rPr>
          <w:lang w:eastAsia="zh-CN"/>
        </w:rPr>
        <w:t>与</w:t>
      </w:r>
      <w:r>
        <w:rPr>
          <w:rFonts w:eastAsia="宋体" w:hint="eastAsia"/>
          <w:lang w:eastAsia="zh-CN"/>
        </w:rPr>
        <w:t>“</w:t>
      </w:r>
      <w:r>
        <w:rPr>
          <w:lang w:eastAsia="zh-CN"/>
        </w:rPr>
        <w:t>正</w:t>
      </w:r>
      <w:r>
        <w:rPr>
          <w:rFonts w:eastAsia="宋体" w:hint="eastAsia"/>
          <w:lang w:eastAsia="zh-CN"/>
        </w:rPr>
        <w:t>”</w:t>
      </w:r>
      <w:r>
        <w:rPr>
          <w:lang w:eastAsia="zh-CN"/>
        </w:rPr>
        <w:t>为</w:t>
      </w:r>
    </w:p>
    <w:p w14:paraId="4097D9B0" w14:textId="77777777" w:rsidR="00CC015B" w:rsidRDefault="00000000">
      <w:proofErr w:type="spellStart"/>
      <w:r>
        <w:t>韻，末云</w:t>
      </w:r>
      <w:proofErr w:type="spellEnd"/>
      <w:r>
        <w:rPr>
          <w:rFonts w:eastAsia="宋体" w:hint="eastAsia"/>
          <w:lang w:eastAsia="zh-CN"/>
        </w:rPr>
        <w:t>“</w:t>
      </w:r>
      <w:proofErr w:type="spellStart"/>
      <w:r>
        <w:t>不速之客</w:t>
      </w:r>
      <w:proofErr w:type="gramStart"/>
      <w:r>
        <w:t>來</w:t>
      </w:r>
      <w:proofErr w:type="gramEnd"/>
      <w:r>
        <w:t>，敬之終吉，雖不當位，未大失也</w:t>
      </w:r>
      <w:proofErr w:type="spellEnd"/>
      <w:r>
        <w:rPr>
          <w:rFonts w:eastAsia="宋体" w:hint="eastAsia"/>
          <w:lang w:eastAsia="zh-CN"/>
        </w:rPr>
        <w:t>”</w:t>
      </w:r>
      <w:proofErr w:type="spellStart"/>
      <w:r>
        <w:t>無韻。謹按</w:t>
      </w:r>
      <w:proofErr w:type="spellEnd"/>
      <w:r>
        <w:t>：</w:t>
      </w:r>
      <w:r>
        <w:rPr>
          <w:rFonts w:eastAsia="宋体" w:hint="eastAsia"/>
          <w:lang w:eastAsia="zh-CN"/>
        </w:rPr>
        <w:t>“</w:t>
      </w:r>
      <w:proofErr w:type="spellStart"/>
      <w:r>
        <w:t>敬之終吉</w:t>
      </w:r>
      <w:proofErr w:type="spellEnd"/>
      <w:r>
        <w:rPr>
          <w:rFonts w:eastAsia="宋体" w:hint="eastAsia"/>
          <w:lang w:eastAsia="zh-CN"/>
        </w:rPr>
        <w:t>”</w:t>
      </w:r>
      <w:proofErr w:type="spellStart"/>
      <w:r>
        <w:t>下當有</w:t>
      </w:r>
      <w:proofErr w:type="spellEnd"/>
    </w:p>
    <w:p w14:paraId="1C86F980" w14:textId="77777777" w:rsidR="00CC015B" w:rsidRDefault="00000000">
      <w:pPr>
        <w:rPr>
          <w:lang w:eastAsia="zh-CN"/>
        </w:rPr>
      </w:pPr>
      <w:r>
        <w:rPr>
          <w:rFonts w:eastAsia="宋体" w:hint="eastAsia"/>
          <w:lang w:eastAsia="zh-CN"/>
        </w:rPr>
        <w:t>“</w:t>
      </w:r>
      <w:r>
        <w:rPr>
          <w:lang w:eastAsia="zh-CN"/>
        </w:rPr>
        <w:t>也</w:t>
      </w:r>
      <w:r>
        <w:rPr>
          <w:rFonts w:eastAsia="宋体" w:hint="eastAsia"/>
          <w:lang w:eastAsia="zh-CN"/>
        </w:rPr>
        <w:t>”</w:t>
      </w:r>
      <w:r>
        <w:rPr>
          <w:lang w:eastAsia="zh-CN"/>
        </w:rPr>
        <w:t>字，而以</w:t>
      </w:r>
      <w:r>
        <w:rPr>
          <w:rFonts w:eastAsia="宋体" w:hint="eastAsia"/>
          <w:lang w:eastAsia="zh-CN"/>
        </w:rPr>
        <w:t>“</w:t>
      </w:r>
      <w:r>
        <w:rPr>
          <w:lang w:eastAsia="zh-CN"/>
        </w:rPr>
        <w:t>吉</w:t>
      </w:r>
      <w:r>
        <w:rPr>
          <w:rFonts w:eastAsia="宋体" w:hint="eastAsia"/>
          <w:lang w:eastAsia="zh-CN"/>
        </w:rPr>
        <w:t>”</w:t>
      </w:r>
      <w:r>
        <w:rPr>
          <w:lang w:eastAsia="zh-CN"/>
        </w:rPr>
        <w:t>与</w:t>
      </w:r>
      <w:r>
        <w:rPr>
          <w:rFonts w:eastAsia="宋体" w:hint="eastAsia"/>
          <w:lang w:eastAsia="zh-CN"/>
        </w:rPr>
        <w:t>“</w:t>
      </w:r>
      <w:r>
        <w:rPr>
          <w:lang w:eastAsia="zh-CN"/>
        </w:rPr>
        <w:t>失</w:t>
      </w:r>
      <w:r>
        <w:rPr>
          <w:rFonts w:eastAsia="宋体" w:hint="eastAsia"/>
          <w:lang w:eastAsia="zh-CN"/>
        </w:rPr>
        <w:t>”</w:t>
      </w:r>
      <w:r>
        <w:rPr>
          <w:lang w:eastAsia="zh-CN"/>
        </w:rPr>
        <w:t>为韻。</w:t>
      </w:r>
      <w:r>
        <w:rPr>
          <w:rFonts w:eastAsia="宋体" w:hint="eastAsia"/>
          <w:lang w:eastAsia="zh-CN"/>
        </w:rPr>
        <w:t>《</w:t>
      </w:r>
      <w:r>
        <w:rPr>
          <w:lang w:eastAsia="zh-CN"/>
        </w:rPr>
        <w:t>象传</w:t>
      </w:r>
      <w:r>
        <w:rPr>
          <w:rFonts w:eastAsia="宋体" w:hint="eastAsia"/>
          <w:lang w:eastAsia="zh-CN"/>
        </w:rPr>
        <w:t>》</w:t>
      </w:r>
      <w:r>
        <w:rPr>
          <w:lang w:eastAsia="zh-CN"/>
        </w:rPr>
        <w:t>有先述</w:t>
      </w:r>
      <w:proofErr w:type="gramStart"/>
      <w:r>
        <w:rPr>
          <w:lang w:eastAsia="zh-CN"/>
        </w:rPr>
        <w:t>爻</w:t>
      </w:r>
      <w:proofErr w:type="gramEnd"/>
      <w:r>
        <w:rPr>
          <w:lang w:eastAsia="zh-CN"/>
        </w:rPr>
        <w:t>辭而後釋其義者，若此卦及</w:t>
      </w:r>
      <w:r>
        <w:rPr>
          <w:rFonts w:eastAsia="宋体" w:hint="eastAsia"/>
          <w:lang w:eastAsia="zh-CN"/>
        </w:rPr>
        <w:t>《</w:t>
      </w:r>
      <w:r>
        <w:rPr>
          <w:lang w:eastAsia="zh-CN"/>
        </w:rPr>
        <w:t>歸妹</w:t>
      </w:r>
      <w:r>
        <w:rPr>
          <w:rFonts w:eastAsia="宋体" w:hint="eastAsia"/>
          <w:lang w:eastAsia="zh-CN"/>
        </w:rPr>
        <w:t>》</w:t>
      </w:r>
      <w:r>
        <w:rPr>
          <w:lang w:eastAsia="zh-CN"/>
        </w:rPr>
        <w:t>卦之</w:t>
      </w:r>
    </w:p>
    <w:p w14:paraId="011E5EB3" w14:textId="77777777" w:rsidR="00CC015B" w:rsidRDefault="00000000">
      <w:r>
        <w:rPr>
          <w:rFonts w:eastAsia="宋体" w:hint="eastAsia"/>
          <w:lang w:eastAsia="zh-CN"/>
        </w:rPr>
        <w:t>“</w:t>
      </w:r>
      <w:proofErr w:type="spellStart"/>
      <w:r>
        <w:t>帝乙歸妹，</w:t>
      </w:r>
      <w:proofErr w:type="gramStart"/>
      <w:r>
        <w:t>不</w:t>
      </w:r>
      <w:proofErr w:type="gramEnd"/>
      <w:r>
        <w:t>如其娣之袂良也。其位在中以貴行也</w:t>
      </w:r>
      <w:proofErr w:type="spellEnd"/>
      <w:r>
        <w:rPr>
          <w:rFonts w:eastAsia="宋体" w:hint="eastAsia"/>
          <w:lang w:eastAsia="zh-CN"/>
        </w:rPr>
        <w:t>”</w:t>
      </w:r>
      <w:proofErr w:type="spellStart"/>
      <w:r>
        <w:t>之類是也有直述爻辭而不釋其</w:t>
      </w:r>
      <w:proofErr w:type="spellEnd"/>
    </w:p>
    <w:p w14:paraId="0523992D" w14:textId="77777777" w:rsidR="00CC015B" w:rsidRDefault="00000000">
      <w:proofErr w:type="spellStart"/>
      <w:r>
        <w:t>義者，若</w:t>
      </w:r>
      <w:proofErr w:type="spellEnd"/>
      <w:r>
        <w:rPr>
          <w:rFonts w:eastAsia="宋体" w:hint="eastAsia"/>
          <w:lang w:eastAsia="zh-CN"/>
        </w:rPr>
        <w:t>《</w:t>
      </w:r>
      <w:r>
        <w:t>比</w:t>
      </w:r>
      <w:r>
        <w:rPr>
          <w:rFonts w:eastAsia="宋体" w:hint="eastAsia"/>
          <w:lang w:eastAsia="zh-CN"/>
        </w:rPr>
        <w:t>》</w:t>
      </w:r>
      <w:proofErr w:type="spellStart"/>
      <w:r>
        <w:t>卦之</w:t>
      </w:r>
      <w:proofErr w:type="spellEnd"/>
      <w:r>
        <w:rPr>
          <w:rFonts w:eastAsia="宋体" w:hint="eastAsia"/>
          <w:lang w:eastAsia="zh-CN"/>
        </w:rPr>
        <w:t>“</w:t>
      </w:r>
      <w:proofErr w:type="spellStart"/>
      <w:r>
        <w:t>比之初六，有他吉也</w:t>
      </w:r>
      <w:proofErr w:type="spellEnd"/>
      <w:r>
        <w:rPr>
          <w:rFonts w:eastAsia="宋体" w:hint="eastAsia"/>
          <w:lang w:eastAsia="zh-CN"/>
        </w:rPr>
        <w:t>”</w:t>
      </w:r>
      <w:r>
        <w:t>、</w:t>
      </w:r>
      <w:r>
        <w:rPr>
          <w:rFonts w:eastAsia="宋体" w:hint="eastAsia"/>
          <w:lang w:eastAsia="zh-CN"/>
        </w:rPr>
        <w:t>《</w:t>
      </w:r>
      <w:proofErr w:type="spellStart"/>
      <w:r>
        <w:t>大有</w:t>
      </w:r>
      <w:proofErr w:type="spellEnd"/>
      <w:r>
        <w:rPr>
          <w:rFonts w:eastAsia="宋体" w:hint="eastAsia"/>
          <w:lang w:eastAsia="zh-CN"/>
        </w:rPr>
        <w:t>》</w:t>
      </w:r>
      <w:proofErr w:type="spellStart"/>
      <w:r>
        <w:t>卦之</w:t>
      </w:r>
      <w:proofErr w:type="spellEnd"/>
      <w:r>
        <w:rPr>
          <w:rFonts w:eastAsia="宋体" w:hint="eastAsia"/>
          <w:lang w:eastAsia="zh-CN"/>
        </w:rPr>
        <w:t>“</w:t>
      </w:r>
      <w:proofErr w:type="spellStart"/>
      <w:r>
        <w:t>大有上吉，自天祐也</w:t>
      </w:r>
      <w:proofErr w:type="spellEnd"/>
      <w:r>
        <w:rPr>
          <w:rFonts w:eastAsia="宋体" w:hint="eastAsia"/>
          <w:lang w:eastAsia="zh-CN"/>
        </w:rPr>
        <w:t>”</w:t>
      </w:r>
      <w:proofErr w:type="spellStart"/>
      <w:r>
        <w:t>之類是也</w:t>
      </w:r>
      <w:proofErr w:type="spellEnd"/>
    </w:p>
    <w:p w14:paraId="41B803E7" w14:textId="77777777" w:rsidR="00CC015B" w:rsidRDefault="00000000">
      <w:pPr>
        <w:rPr>
          <w:lang w:eastAsia="zh-CN"/>
        </w:rPr>
      </w:pPr>
      <w:r>
        <w:rPr>
          <w:lang w:eastAsia="zh-CN"/>
        </w:rPr>
        <w:t>又</w:t>
      </w:r>
      <w:r>
        <w:rPr>
          <w:rFonts w:eastAsia="宋体" w:hint="eastAsia"/>
          <w:lang w:eastAsia="zh-CN"/>
        </w:rPr>
        <w:t>《</w:t>
      </w:r>
      <w:r>
        <w:rPr>
          <w:lang w:eastAsia="zh-CN"/>
        </w:rPr>
        <w:t>象传</w:t>
      </w:r>
      <w:r>
        <w:rPr>
          <w:rFonts w:eastAsia="宋体" w:hint="eastAsia"/>
          <w:lang w:eastAsia="zh-CN"/>
        </w:rPr>
        <w:t>》</w:t>
      </w:r>
      <w:r>
        <w:rPr>
          <w:lang w:eastAsia="zh-CN"/>
        </w:rPr>
        <w:t>多以</w:t>
      </w:r>
      <w:r>
        <w:rPr>
          <w:rFonts w:eastAsia="宋体" w:hint="eastAsia"/>
          <w:lang w:eastAsia="zh-CN"/>
        </w:rPr>
        <w:t>“</w:t>
      </w:r>
      <w:r>
        <w:rPr>
          <w:lang w:eastAsia="zh-CN"/>
        </w:rPr>
        <w:t>吉</w:t>
      </w:r>
      <w:r>
        <w:rPr>
          <w:rFonts w:eastAsia="宋体" w:hint="eastAsia"/>
          <w:lang w:eastAsia="zh-CN"/>
        </w:rPr>
        <w:t>”</w:t>
      </w:r>
      <w:r>
        <w:rPr>
          <w:lang w:eastAsia="zh-CN"/>
        </w:rPr>
        <w:t>与</w:t>
      </w:r>
      <w:r>
        <w:rPr>
          <w:rFonts w:eastAsia="宋体" w:hint="eastAsia"/>
          <w:lang w:eastAsia="zh-CN"/>
        </w:rPr>
        <w:t>“</w:t>
      </w:r>
      <w:r>
        <w:rPr>
          <w:lang w:eastAsia="zh-CN"/>
        </w:rPr>
        <w:t>失</w:t>
      </w:r>
      <w:r>
        <w:rPr>
          <w:rFonts w:eastAsia="宋体" w:hint="eastAsia"/>
          <w:lang w:eastAsia="zh-CN"/>
        </w:rPr>
        <w:t>”</w:t>
      </w:r>
      <w:r>
        <w:rPr>
          <w:lang w:eastAsia="zh-CN"/>
        </w:rPr>
        <w:t>为韻，若</w:t>
      </w:r>
      <w:r>
        <w:rPr>
          <w:rFonts w:eastAsia="宋体" w:hint="eastAsia"/>
          <w:lang w:eastAsia="zh-CN"/>
        </w:rPr>
        <w:t>《</w:t>
      </w:r>
      <w:r>
        <w:rPr>
          <w:lang w:eastAsia="zh-CN"/>
        </w:rPr>
        <w:t>訟</w:t>
      </w:r>
      <w:r>
        <w:rPr>
          <w:rFonts w:eastAsia="宋体" w:hint="eastAsia"/>
          <w:lang w:eastAsia="zh-CN"/>
        </w:rPr>
        <w:t>》</w:t>
      </w:r>
      <w:r>
        <w:rPr>
          <w:lang w:eastAsia="zh-CN"/>
        </w:rPr>
        <w:t>之</w:t>
      </w:r>
      <w:r>
        <w:rPr>
          <w:rFonts w:eastAsia="宋体" w:hint="eastAsia"/>
          <w:lang w:eastAsia="zh-CN"/>
        </w:rPr>
        <w:t>“</w:t>
      </w:r>
      <w:proofErr w:type="gramStart"/>
      <w:r>
        <w:rPr>
          <w:lang w:eastAsia="zh-CN"/>
        </w:rPr>
        <w:t>從</w:t>
      </w:r>
      <w:proofErr w:type="gramEnd"/>
      <w:r>
        <w:rPr>
          <w:lang w:eastAsia="zh-CN"/>
        </w:rPr>
        <w:t>上吉也</w:t>
      </w:r>
      <w:r>
        <w:rPr>
          <w:rFonts w:eastAsia="宋体" w:hint="eastAsia"/>
          <w:lang w:eastAsia="zh-CN"/>
        </w:rPr>
        <w:t>”</w:t>
      </w:r>
      <w:r>
        <w:rPr>
          <w:lang w:eastAsia="zh-CN"/>
        </w:rPr>
        <w:t>与</w:t>
      </w:r>
      <w:r>
        <w:rPr>
          <w:rFonts w:eastAsia="宋体" w:hint="eastAsia"/>
          <w:lang w:eastAsia="zh-CN"/>
        </w:rPr>
        <w:t>“</w:t>
      </w:r>
      <w:r>
        <w:rPr>
          <w:lang w:eastAsia="zh-CN"/>
        </w:rPr>
        <w:t>不失也</w:t>
      </w:r>
      <w:r>
        <w:rPr>
          <w:rFonts w:eastAsia="宋体" w:hint="eastAsia"/>
          <w:lang w:eastAsia="zh-CN"/>
        </w:rPr>
        <w:t>”</w:t>
      </w:r>
      <w:r>
        <w:rPr>
          <w:lang w:eastAsia="zh-CN"/>
        </w:rPr>
        <w:t>为韻、</w:t>
      </w:r>
      <w:r>
        <w:rPr>
          <w:rFonts w:eastAsia="宋体" w:hint="eastAsia"/>
          <w:lang w:eastAsia="zh-CN"/>
        </w:rPr>
        <w:t>《</w:t>
      </w:r>
      <w:r>
        <w:rPr>
          <w:lang w:eastAsia="zh-CN"/>
        </w:rPr>
        <w:t>比</w:t>
      </w:r>
      <w:r>
        <w:rPr>
          <w:rFonts w:eastAsia="宋体" w:hint="eastAsia"/>
          <w:lang w:eastAsia="zh-CN"/>
        </w:rPr>
        <w:t>》</w:t>
      </w:r>
      <w:r>
        <w:rPr>
          <w:lang w:eastAsia="zh-CN"/>
        </w:rPr>
        <w:t>之</w:t>
      </w:r>
      <w:r>
        <w:rPr>
          <w:rFonts w:eastAsia="宋体" w:hint="eastAsia"/>
          <w:lang w:eastAsia="zh-CN"/>
        </w:rPr>
        <w:t>“</w:t>
      </w:r>
      <w:r>
        <w:rPr>
          <w:lang w:eastAsia="zh-CN"/>
        </w:rPr>
        <w:t>有他吉</w:t>
      </w:r>
    </w:p>
    <w:p w14:paraId="4B7A8EDD" w14:textId="77777777" w:rsidR="00CC015B" w:rsidRDefault="00000000">
      <w:pPr>
        <w:rPr>
          <w:lang w:eastAsia="zh-CN"/>
        </w:rPr>
      </w:pPr>
      <w:r>
        <w:rPr>
          <w:lang w:eastAsia="zh-CN"/>
        </w:rPr>
        <w:t>【第</w:t>
      </w:r>
      <w:r>
        <w:rPr>
          <w:lang w:eastAsia="zh-CN"/>
        </w:rPr>
        <w:t>53</w:t>
      </w:r>
      <w:r>
        <w:rPr>
          <w:lang w:eastAsia="zh-CN"/>
        </w:rPr>
        <w:t>页】</w:t>
      </w:r>
    </w:p>
    <w:p w14:paraId="37C79BFD" w14:textId="77777777" w:rsidR="00CC015B" w:rsidRDefault="00000000">
      <w:pPr>
        <w:rPr>
          <w:lang w:eastAsia="zh-CN"/>
        </w:rPr>
      </w:pPr>
      <w:r>
        <w:rPr>
          <w:lang w:eastAsia="zh-CN"/>
        </w:rPr>
        <w:lastRenderedPageBreak/>
        <w:t>也</w:t>
      </w:r>
      <w:proofErr w:type="gramStart"/>
      <w:r>
        <w:rPr>
          <w:rFonts w:eastAsia="宋体" w:hint="eastAsia"/>
          <w:lang w:eastAsia="zh-CN"/>
        </w:rPr>
        <w:t>”</w:t>
      </w:r>
      <w:proofErr w:type="gramEnd"/>
      <w:r>
        <w:rPr>
          <w:lang w:eastAsia="zh-CN"/>
        </w:rPr>
        <w:t>与</w:t>
      </w:r>
      <w:r>
        <w:rPr>
          <w:rFonts w:eastAsia="宋体" w:hint="eastAsia"/>
          <w:lang w:eastAsia="zh-CN"/>
        </w:rPr>
        <w:t>“</w:t>
      </w:r>
      <w:r>
        <w:rPr>
          <w:lang w:eastAsia="zh-CN"/>
        </w:rPr>
        <w:t>不自失也</w:t>
      </w:r>
      <w:r>
        <w:rPr>
          <w:rFonts w:eastAsia="宋体" w:hint="eastAsia"/>
          <w:lang w:eastAsia="zh-CN"/>
        </w:rPr>
        <w:t>”</w:t>
      </w:r>
      <w:r>
        <w:rPr>
          <w:lang w:eastAsia="zh-CN"/>
        </w:rPr>
        <w:t>为韻、</w:t>
      </w:r>
      <w:r>
        <w:rPr>
          <w:rFonts w:eastAsia="宋体" w:hint="eastAsia"/>
          <w:lang w:eastAsia="zh-CN"/>
        </w:rPr>
        <w:t>《</w:t>
      </w:r>
      <w:r>
        <w:rPr>
          <w:lang w:eastAsia="zh-CN"/>
        </w:rPr>
        <w:t>小畜</w:t>
      </w:r>
      <w:r>
        <w:rPr>
          <w:rFonts w:eastAsia="宋体" w:hint="eastAsia"/>
          <w:lang w:eastAsia="zh-CN"/>
        </w:rPr>
        <w:t>》</w:t>
      </w:r>
      <w:r>
        <w:rPr>
          <w:lang w:eastAsia="zh-CN"/>
        </w:rPr>
        <w:t>之</w:t>
      </w:r>
      <w:r>
        <w:rPr>
          <w:rFonts w:eastAsia="宋体" w:hint="eastAsia"/>
          <w:lang w:eastAsia="zh-CN"/>
        </w:rPr>
        <w:t>“</w:t>
      </w:r>
      <w:r>
        <w:rPr>
          <w:lang w:eastAsia="zh-CN"/>
        </w:rPr>
        <w:t>其義吉也</w:t>
      </w:r>
      <w:r>
        <w:rPr>
          <w:rFonts w:eastAsia="宋体" w:hint="eastAsia"/>
          <w:lang w:eastAsia="zh-CN"/>
        </w:rPr>
        <w:t>”</w:t>
      </w:r>
      <w:r>
        <w:rPr>
          <w:lang w:eastAsia="zh-CN"/>
        </w:rPr>
        <w:t>与</w:t>
      </w:r>
      <w:r>
        <w:rPr>
          <w:rFonts w:eastAsia="宋体" w:hint="eastAsia"/>
          <w:lang w:eastAsia="zh-CN"/>
        </w:rPr>
        <w:t>“</w:t>
      </w:r>
      <w:r>
        <w:rPr>
          <w:lang w:eastAsia="zh-CN"/>
        </w:rPr>
        <w:t>亦不自失也</w:t>
      </w:r>
      <w:r>
        <w:rPr>
          <w:rFonts w:eastAsia="宋体" w:hint="eastAsia"/>
          <w:lang w:eastAsia="zh-CN"/>
        </w:rPr>
        <w:t>”</w:t>
      </w:r>
      <w:r>
        <w:rPr>
          <w:lang w:eastAsia="zh-CN"/>
        </w:rPr>
        <w:t>为韻皆是。</w:t>
      </w:r>
      <w:r>
        <w:rPr>
          <w:rFonts w:eastAsia="宋体" w:hint="eastAsia"/>
          <w:lang w:eastAsia="zh-CN"/>
        </w:rPr>
        <w:t>《</w:t>
      </w:r>
      <w:r>
        <w:rPr>
          <w:lang w:eastAsia="zh-CN"/>
        </w:rPr>
        <w:t>象传</w:t>
      </w:r>
      <w:r>
        <w:rPr>
          <w:rFonts w:eastAsia="宋体" w:hint="eastAsia"/>
          <w:lang w:eastAsia="zh-CN"/>
        </w:rPr>
        <w:t>》</w:t>
      </w:r>
      <w:r>
        <w:rPr>
          <w:lang w:eastAsia="zh-CN"/>
        </w:rPr>
        <w:t>無不用韻</w:t>
      </w:r>
    </w:p>
    <w:p w14:paraId="7FB7FB5E" w14:textId="77777777" w:rsidR="00CC015B" w:rsidRDefault="00000000">
      <w:pPr>
        <w:rPr>
          <w:lang w:eastAsia="zh-CN"/>
        </w:rPr>
      </w:pPr>
      <w:r>
        <w:rPr>
          <w:lang w:eastAsia="zh-CN"/>
        </w:rPr>
        <w:t>者，亦無連三句不用</w:t>
      </w:r>
      <w:r>
        <w:rPr>
          <w:rFonts w:eastAsia="宋体" w:hint="eastAsia"/>
          <w:lang w:eastAsia="zh-CN"/>
        </w:rPr>
        <w:t>“</w:t>
      </w:r>
      <w:r>
        <w:rPr>
          <w:lang w:eastAsia="zh-CN"/>
        </w:rPr>
        <w:t>也</w:t>
      </w:r>
      <w:r>
        <w:rPr>
          <w:rFonts w:eastAsia="宋体" w:hint="eastAsia"/>
          <w:lang w:eastAsia="zh-CN"/>
        </w:rPr>
        <w:t>”</w:t>
      </w:r>
      <w:r>
        <w:rPr>
          <w:lang w:eastAsia="zh-CN"/>
        </w:rPr>
        <w:t>字者，且</w:t>
      </w:r>
      <w:r>
        <w:rPr>
          <w:rFonts w:eastAsia="宋体" w:hint="eastAsia"/>
          <w:lang w:eastAsia="zh-CN"/>
        </w:rPr>
        <w:t>“</w:t>
      </w:r>
      <w:r>
        <w:rPr>
          <w:lang w:eastAsia="zh-CN"/>
        </w:rPr>
        <w:t>不速之客</w:t>
      </w:r>
      <w:proofErr w:type="gramStart"/>
      <w:r>
        <w:rPr>
          <w:lang w:eastAsia="zh-CN"/>
        </w:rPr>
        <w:t>來</w:t>
      </w:r>
      <w:proofErr w:type="gramEnd"/>
      <w:r>
        <w:rPr>
          <w:lang w:eastAsia="zh-CN"/>
        </w:rPr>
        <w:t>，敬之終吉也</w:t>
      </w:r>
      <w:r>
        <w:rPr>
          <w:rFonts w:eastAsia="宋体" w:hint="eastAsia"/>
          <w:lang w:eastAsia="zh-CN"/>
        </w:rPr>
        <w:t>”</w:t>
      </w:r>
      <w:r>
        <w:rPr>
          <w:lang w:eastAsia="zh-CN"/>
        </w:rPr>
        <w:t>，</w:t>
      </w:r>
      <w:r>
        <w:rPr>
          <w:rFonts w:eastAsia="宋体" w:hint="eastAsia"/>
          <w:lang w:eastAsia="zh-CN"/>
        </w:rPr>
        <w:t>“</w:t>
      </w:r>
      <w:r>
        <w:rPr>
          <w:lang w:eastAsia="zh-CN"/>
        </w:rPr>
        <w:t>也</w:t>
      </w:r>
      <w:r>
        <w:rPr>
          <w:rFonts w:eastAsia="宋体" w:hint="eastAsia"/>
          <w:lang w:eastAsia="zh-CN"/>
        </w:rPr>
        <w:t>”</w:t>
      </w:r>
      <w:r>
        <w:rPr>
          <w:lang w:eastAsia="zh-CN"/>
        </w:rPr>
        <w:t>字頓住，然</w:t>
      </w:r>
      <w:proofErr w:type="gramStart"/>
      <w:r>
        <w:rPr>
          <w:lang w:eastAsia="zh-CN"/>
        </w:rPr>
        <w:t>後</w:t>
      </w:r>
      <w:proofErr w:type="gramEnd"/>
      <w:r>
        <w:rPr>
          <w:lang w:eastAsia="zh-CN"/>
        </w:rPr>
        <w:t>可承之曰</w:t>
      </w:r>
    </w:p>
    <w:p w14:paraId="503349C5" w14:textId="77777777" w:rsidR="00CC015B" w:rsidRDefault="00000000">
      <w:pPr>
        <w:rPr>
          <w:lang w:eastAsia="zh-CN"/>
        </w:rPr>
      </w:pPr>
      <w:r>
        <w:rPr>
          <w:rFonts w:eastAsia="宋体" w:hint="eastAsia"/>
          <w:lang w:eastAsia="zh-CN"/>
        </w:rPr>
        <w:t>“</w:t>
      </w:r>
      <w:proofErr w:type="spellStart"/>
      <w:r>
        <w:t>雖不當位，未大失也</w:t>
      </w:r>
      <w:proofErr w:type="spellEnd"/>
      <w:r>
        <w:rPr>
          <w:rFonts w:eastAsia="宋体" w:hint="eastAsia"/>
          <w:lang w:eastAsia="zh-CN"/>
        </w:rPr>
        <w:t>”</w:t>
      </w:r>
      <w:r>
        <w:t>。</w:t>
      </w:r>
      <w:proofErr w:type="gramStart"/>
      <w:r>
        <w:rPr>
          <w:rFonts w:eastAsia="宋体" w:hint="eastAsia"/>
          <w:lang w:eastAsia="zh-CN"/>
        </w:rPr>
        <w:t>《</w:t>
      </w:r>
      <w:proofErr w:type="gramEnd"/>
      <w:r>
        <w:rPr>
          <w:lang w:eastAsia="zh-CN"/>
        </w:rPr>
        <w:t>困。</w:t>
      </w:r>
      <w:proofErr w:type="gramStart"/>
      <w:r>
        <w:rPr>
          <w:lang w:eastAsia="zh-CN"/>
        </w:rPr>
        <w:t>象</w:t>
      </w:r>
      <w:proofErr w:type="gramEnd"/>
      <w:r>
        <w:rPr>
          <w:lang w:eastAsia="zh-CN"/>
        </w:rPr>
        <w:t>传</w:t>
      </w:r>
      <w:r>
        <w:rPr>
          <w:rFonts w:eastAsia="宋体" w:hint="eastAsia"/>
          <w:lang w:eastAsia="zh-CN"/>
        </w:rPr>
        <w:t>》</w:t>
      </w:r>
      <w:r>
        <w:rPr>
          <w:lang w:eastAsia="zh-CN"/>
        </w:rPr>
        <w:t>之</w:t>
      </w:r>
      <w:r>
        <w:rPr>
          <w:rFonts w:eastAsia="宋体" w:hint="eastAsia"/>
          <w:lang w:eastAsia="zh-CN"/>
        </w:rPr>
        <w:t>“</w:t>
      </w:r>
      <w:r>
        <w:rPr>
          <w:lang w:eastAsia="zh-CN"/>
        </w:rPr>
        <w:t>來徐徐，志在下也，雖不當位，有与也</w:t>
      </w:r>
      <w:r>
        <w:rPr>
          <w:rFonts w:eastAsia="宋体" w:hint="eastAsia"/>
          <w:lang w:eastAsia="zh-CN"/>
        </w:rPr>
        <w:t>”</w:t>
      </w:r>
      <w:r>
        <w:rPr>
          <w:lang w:eastAsia="zh-CN"/>
        </w:rPr>
        <w:t>、</w:t>
      </w:r>
      <w:r>
        <w:rPr>
          <w:rFonts w:eastAsia="宋体" w:hint="eastAsia"/>
          <w:lang w:eastAsia="zh-CN"/>
        </w:rPr>
        <w:t>《</w:t>
      </w:r>
      <w:r>
        <w:rPr>
          <w:lang w:eastAsia="zh-CN"/>
        </w:rPr>
        <w:t>未济。</w:t>
      </w:r>
      <w:proofErr w:type="gramStart"/>
      <w:r>
        <w:rPr>
          <w:lang w:eastAsia="zh-CN"/>
        </w:rPr>
        <w:t>彖</w:t>
      </w:r>
      <w:proofErr w:type="gramEnd"/>
    </w:p>
    <w:p w14:paraId="5AA1F7E3" w14:textId="77777777" w:rsidR="00CC015B" w:rsidRDefault="00000000">
      <w:pPr>
        <w:rPr>
          <w:lang w:eastAsia="zh-CN"/>
        </w:rPr>
      </w:pPr>
      <w:proofErr w:type="gramStart"/>
      <w:r>
        <w:rPr>
          <w:lang w:eastAsia="zh-CN"/>
        </w:rPr>
        <w:t>傳</w:t>
      </w:r>
      <w:r>
        <w:rPr>
          <w:rFonts w:eastAsia="宋体" w:hint="eastAsia"/>
          <w:lang w:eastAsia="zh-CN"/>
        </w:rPr>
        <w:t>》</w:t>
      </w:r>
      <w:proofErr w:type="gramEnd"/>
      <w:r>
        <w:rPr>
          <w:lang w:eastAsia="zh-CN"/>
        </w:rPr>
        <w:t>之</w:t>
      </w:r>
      <w:r>
        <w:rPr>
          <w:rFonts w:eastAsia="宋体" w:hint="eastAsia"/>
          <w:lang w:eastAsia="zh-CN"/>
        </w:rPr>
        <w:t>“</w:t>
      </w:r>
      <w:proofErr w:type="gramStart"/>
      <w:r>
        <w:rPr>
          <w:lang w:eastAsia="zh-CN"/>
        </w:rPr>
        <w:t>濡</w:t>
      </w:r>
      <w:proofErr w:type="gramEnd"/>
      <w:r>
        <w:rPr>
          <w:lang w:eastAsia="zh-CN"/>
        </w:rPr>
        <w:t>其尾，無</w:t>
      </w:r>
      <w:proofErr w:type="gramStart"/>
      <w:r>
        <w:rPr>
          <w:lang w:eastAsia="zh-CN"/>
        </w:rPr>
        <w:t>攸</w:t>
      </w:r>
      <w:proofErr w:type="gramEnd"/>
      <w:r>
        <w:rPr>
          <w:lang w:eastAsia="zh-CN"/>
        </w:rPr>
        <w:t>利，不續終也。雖不當位，剛柔</w:t>
      </w:r>
      <w:proofErr w:type="gramStart"/>
      <w:r>
        <w:rPr>
          <w:lang w:eastAsia="zh-CN"/>
        </w:rPr>
        <w:t>應</w:t>
      </w:r>
      <w:proofErr w:type="gramEnd"/>
      <w:r>
        <w:rPr>
          <w:lang w:eastAsia="zh-CN"/>
        </w:rPr>
        <w:t>也</w:t>
      </w:r>
      <w:r>
        <w:rPr>
          <w:rFonts w:eastAsia="宋体" w:hint="eastAsia"/>
          <w:lang w:eastAsia="zh-CN"/>
        </w:rPr>
        <w:t>”</w:t>
      </w:r>
      <w:r>
        <w:rPr>
          <w:lang w:eastAsia="zh-CN"/>
        </w:rPr>
        <w:t>是其證。</w:t>
      </w:r>
      <w:r>
        <w:rPr>
          <w:rFonts w:eastAsia="宋体" w:hint="eastAsia"/>
          <w:lang w:eastAsia="zh-CN"/>
        </w:rPr>
        <w:t>《</w:t>
      </w:r>
      <w:r>
        <w:rPr>
          <w:lang w:eastAsia="zh-CN"/>
        </w:rPr>
        <w:t>隨。象傳</w:t>
      </w:r>
      <w:r>
        <w:rPr>
          <w:rFonts w:eastAsia="宋体" w:hint="eastAsia"/>
          <w:lang w:eastAsia="zh-CN"/>
        </w:rPr>
        <w:t>》“</w:t>
      </w:r>
      <w:proofErr w:type="gramStart"/>
      <w:r>
        <w:rPr>
          <w:lang w:eastAsia="zh-CN"/>
        </w:rPr>
        <w:t>從正吉</w:t>
      </w:r>
      <w:proofErr w:type="gramEnd"/>
      <w:r>
        <w:rPr>
          <w:lang w:eastAsia="zh-CN"/>
        </w:rPr>
        <w:t>也</w:t>
      </w:r>
      <w:r>
        <w:rPr>
          <w:rFonts w:eastAsia="宋体" w:hint="eastAsia"/>
          <w:lang w:eastAsia="zh-CN"/>
        </w:rPr>
        <w:t>”</w:t>
      </w:r>
      <w:r>
        <w:rPr>
          <w:lang w:eastAsia="zh-CN"/>
        </w:rPr>
        <w:t>，亦与</w:t>
      </w:r>
    </w:p>
    <w:p w14:paraId="12AF99D5" w14:textId="77777777" w:rsidR="00CC015B" w:rsidRDefault="00000000">
      <w:pPr>
        <w:rPr>
          <w:lang w:eastAsia="zh-CN"/>
        </w:rPr>
      </w:pPr>
      <w:r>
        <w:rPr>
          <w:rFonts w:eastAsia="宋体" w:hint="eastAsia"/>
          <w:lang w:eastAsia="zh-CN"/>
        </w:rPr>
        <w:t>“</w:t>
      </w:r>
      <w:r>
        <w:rPr>
          <w:lang w:eastAsia="zh-CN"/>
        </w:rPr>
        <w:t>不失也</w:t>
      </w:r>
      <w:r>
        <w:rPr>
          <w:rFonts w:eastAsia="宋体" w:hint="eastAsia"/>
          <w:lang w:eastAsia="zh-CN"/>
        </w:rPr>
        <w:t>”</w:t>
      </w:r>
      <w:r>
        <w:rPr>
          <w:lang w:eastAsia="zh-CN"/>
        </w:rPr>
        <w:t>为韻，須補入。案頭無</w:t>
      </w:r>
      <w:r>
        <w:rPr>
          <w:rFonts w:eastAsia="宋体" w:hint="eastAsia"/>
          <w:lang w:eastAsia="zh-CN"/>
        </w:rPr>
        <w:t>《</w:t>
      </w:r>
      <w:r>
        <w:rPr>
          <w:lang w:eastAsia="zh-CN"/>
        </w:rPr>
        <w:t>易經</w:t>
      </w:r>
      <w:r>
        <w:rPr>
          <w:rFonts w:eastAsia="宋体" w:hint="eastAsia"/>
          <w:lang w:eastAsia="zh-CN"/>
        </w:rPr>
        <w:t>》</w:t>
      </w:r>
      <w:r>
        <w:rPr>
          <w:lang w:eastAsia="zh-CN"/>
        </w:rPr>
        <w:t>，恐引經文伪誤，須正之。</w:t>
      </w:r>
      <w:r>
        <w:rPr>
          <w:lang w:eastAsia="zh-CN"/>
        </w:rPr>
        <w:t>c-</w:t>
      </w:r>
      <w:proofErr w:type="gramStart"/>
      <w:r>
        <w:rPr>
          <w:rFonts w:eastAsia="宋体" w:hint="eastAsia"/>
          <w:lang w:eastAsia="zh-CN"/>
        </w:rPr>
        <w:t>】</w:t>
      </w:r>
      <w:proofErr w:type="gramEnd"/>
      <w:r>
        <w:rPr>
          <w:rFonts w:eastAsia="宋体" w:hint="eastAsia"/>
          <w:lang w:eastAsia="zh-CN"/>
        </w:rPr>
        <w:t>《</w:t>
      </w:r>
      <w:r>
        <w:rPr>
          <w:lang w:eastAsia="zh-CN"/>
        </w:rPr>
        <w:t>比</w:t>
      </w:r>
      <w:r>
        <w:rPr>
          <w:rFonts w:eastAsia="宋体" w:hint="eastAsia"/>
          <w:lang w:eastAsia="zh-CN"/>
        </w:rPr>
        <w:t>•</w:t>
      </w:r>
      <w:r>
        <w:rPr>
          <w:lang w:eastAsia="zh-CN"/>
        </w:rPr>
        <w:t>彖传</w:t>
      </w:r>
      <w:r>
        <w:rPr>
          <w:rFonts w:eastAsia="宋体" w:hint="eastAsia"/>
          <w:lang w:eastAsia="zh-CN"/>
        </w:rPr>
        <w:t>》“</w:t>
      </w:r>
      <w:r>
        <w:rPr>
          <w:lang w:eastAsia="zh-CN"/>
        </w:rPr>
        <w:t>比，吉也</w:t>
      </w:r>
      <w:r>
        <w:rPr>
          <w:rFonts w:eastAsia="宋体" w:hint="eastAsia"/>
          <w:lang w:eastAsia="zh-CN"/>
        </w:rPr>
        <w:t>”</w:t>
      </w:r>
      <w:r>
        <w:rPr>
          <w:lang w:eastAsia="zh-CN"/>
        </w:rPr>
        <w:t>，</w:t>
      </w:r>
      <w:r>
        <w:rPr>
          <w:rFonts w:eastAsia="宋体" w:hint="eastAsia"/>
          <w:lang w:eastAsia="zh-CN"/>
        </w:rPr>
        <w:t>《</w:t>
      </w:r>
      <w:r>
        <w:rPr>
          <w:lang w:eastAsia="zh-CN"/>
        </w:rPr>
        <w:t>本義</w:t>
      </w:r>
      <w:r>
        <w:rPr>
          <w:rFonts w:eastAsia="宋体" w:hint="eastAsia"/>
          <w:lang w:eastAsia="zh-CN"/>
        </w:rPr>
        <w:t>》</w:t>
      </w:r>
      <w:r>
        <w:rPr>
          <w:lang w:eastAsia="zh-CN"/>
        </w:rPr>
        <w:t>以为衍</w:t>
      </w:r>
    </w:p>
    <w:p w14:paraId="75AD3619" w14:textId="77777777" w:rsidR="00CC015B" w:rsidRDefault="00000000">
      <w:proofErr w:type="spellStart"/>
      <w:r>
        <w:t>文。謹按：</w:t>
      </w:r>
      <w:proofErr w:type="gramStart"/>
      <w:r>
        <w:t>三字中但衍</w:t>
      </w:r>
      <w:proofErr w:type="spellEnd"/>
      <w:r>
        <w:rPr>
          <w:rFonts w:eastAsia="宋体" w:hint="eastAsia"/>
          <w:lang w:eastAsia="zh-CN"/>
        </w:rPr>
        <w:t>“</w:t>
      </w:r>
      <w:proofErr w:type="gramEnd"/>
      <w:r>
        <w:t>也</w:t>
      </w:r>
      <w:r>
        <w:rPr>
          <w:rFonts w:eastAsia="宋体" w:hint="eastAsia"/>
          <w:lang w:eastAsia="zh-CN"/>
        </w:rPr>
        <w:t>”</w:t>
      </w:r>
      <w:proofErr w:type="spellStart"/>
      <w:r>
        <w:t>字，其</w:t>
      </w:r>
      <w:proofErr w:type="spellEnd"/>
      <w:r>
        <w:rPr>
          <w:rFonts w:eastAsia="宋体" w:hint="eastAsia"/>
          <w:lang w:eastAsia="zh-CN"/>
        </w:rPr>
        <w:t>“</w:t>
      </w:r>
      <w:proofErr w:type="spellStart"/>
      <w:r>
        <w:t>比吉</w:t>
      </w:r>
      <w:proofErr w:type="spellEnd"/>
      <w:r>
        <w:rPr>
          <w:rFonts w:eastAsia="宋体" w:hint="eastAsia"/>
          <w:lang w:eastAsia="zh-CN"/>
        </w:rPr>
        <w:t>”</w:t>
      </w:r>
      <w:proofErr w:type="spellStart"/>
      <w:r>
        <w:t>二字則當在</w:t>
      </w:r>
      <w:proofErr w:type="spellEnd"/>
      <w:r>
        <w:rPr>
          <w:rFonts w:eastAsia="宋体" w:hint="eastAsia"/>
          <w:lang w:eastAsia="zh-CN"/>
        </w:rPr>
        <w:t>“</w:t>
      </w:r>
      <w:proofErr w:type="spellStart"/>
      <w:r>
        <w:t>原筮</w:t>
      </w:r>
      <w:proofErr w:type="spellEnd"/>
      <w:r>
        <w:rPr>
          <w:rFonts w:eastAsia="宋体" w:hint="eastAsia"/>
          <w:lang w:eastAsia="zh-CN"/>
        </w:rPr>
        <w:t>”</w:t>
      </w:r>
      <w:proofErr w:type="spellStart"/>
      <w:r>
        <w:t>一。之上，其文云</w:t>
      </w:r>
      <w:proofErr w:type="spellEnd"/>
      <w:r>
        <w:t>：</w:t>
      </w:r>
      <w:r>
        <w:rPr>
          <w:rFonts w:eastAsia="宋体" w:hint="eastAsia"/>
          <w:lang w:eastAsia="zh-CN"/>
        </w:rPr>
        <w:t>“</w:t>
      </w:r>
      <w:proofErr w:type="spellStart"/>
      <w:r>
        <w:t>比，吉</w:t>
      </w:r>
      <w:proofErr w:type="spellEnd"/>
    </w:p>
    <w:p w14:paraId="1101665B" w14:textId="77777777" w:rsidR="00CC015B" w:rsidRDefault="00000000">
      <w:pPr>
        <w:rPr>
          <w:rFonts w:eastAsia="宋体"/>
          <w:lang w:eastAsia="zh-CN"/>
        </w:rPr>
      </w:pPr>
      <w:r>
        <w:rPr>
          <w:lang w:eastAsia="zh-CN"/>
        </w:rPr>
        <w:t>原</w:t>
      </w:r>
      <w:proofErr w:type="gramStart"/>
      <w:r>
        <w:rPr>
          <w:lang w:eastAsia="zh-CN"/>
        </w:rPr>
        <w:t>筮</w:t>
      </w:r>
      <w:proofErr w:type="gramEnd"/>
      <w:r>
        <w:rPr>
          <w:lang w:eastAsia="zh-CN"/>
        </w:rPr>
        <w:t>，</w:t>
      </w:r>
      <w:r>
        <w:rPr>
          <w:rFonts w:eastAsia="宋体" w:hint="eastAsia"/>
          <w:lang w:eastAsia="zh-CN"/>
        </w:rPr>
        <w:t>（</w:t>
      </w:r>
      <w:r>
        <w:rPr>
          <w:lang w:eastAsia="zh-CN"/>
        </w:rPr>
        <w:t>原</w:t>
      </w:r>
      <w:r>
        <w:rPr>
          <w:rFonts w:eastAsia="宋体" w:hint="eastAsia"/>
          <w:lang w:eastAsia="zh-CN"/>
        </w:rPr>
        <w:t>）【</w:t>
      </w:r>
      <w:r>
        <w:rPr>
          <w:lang w:eastAsia="zh-CN"/>
        </w:rPr>
        <w:t>元</w:t>
      </w:r>
      <w:r>
        <w:rPr>
          <w:rFonts w:eastAsia="宋体" w:hint="eastAsia"/>
          <w:lang w:eastAsia="zh-CN"/>
        </w:rPr>
        <w:t>】</w:t>
      </w:r>
      <w:r>
        <w:rPr>
          <w:lang w:eastAsia="zh-CN"/>
        </w:rPr>
        <w:t>永貞，无咎，以剛中也。</w:t>
      </w:r>
      <w:r>
        <w:rPr>
          <w:rFonts w:eastAsia="宋体" w:hint="eastAsia"/>
          <w:lang w:eastAsia="zh-CN"/>
        </w:rPr>
        <w:t>”</w:t>
      </w:r>
      <w:r>
        <w:rPr>
          <w:lang w:eastAsia="zh-CN"/>
        </w:rPr>
        <w:t>若云</w:t>
      </w:r>
      <w:r>
        <w:rPr>
          <w:rFonts w:eastAsia="宋体" w:hint="eastAsia"/>
          <w:lang w:eastAsia="zh-CN"/>
        </w:rPr>
        <w:t>“</w:t>
      </w:r>
      <w:r>
        <w:rPr>
          <w:lang w:eastAsia="zh-CN"/>
        </w:rPr>
        <w:t>需，有孚光亨，貞吉，位乎天位，以正中也</w:t>
      </w:r>
      <w:r>
        <w:rPr>
          <w:rFonts w:eastAsia="宋体" w:hint="eastAsia"/>
          <w:lang w:eastAsia="zh-CN"/>
        </w:rPr>
        <w:t>”</w:t>
      </w:r>
    </w:p>
    <w:p w14:paraId="7DC05B8A" w14:textId="77777777" w:rsidR="00CC015B" w:rsidRDefault="00000000">
      <w:pPr>
        <w:rPr>
          <w:lang w:eastAsia="zh-CN"/>
        </w:rPr>
      </w:pPr>
      <w:r>
        <w:rPr>
          <w:rFonts w:eastAsia="宋体" w:hint="eastAsia"/>
          <w:lang w:eastAsia="zh-CN"/>
        </w:rPr>
        <w:t>“</w:t>
      </w:r>
      <w:r>
        <w:rPr>
          <w:lang w:eastAsia="zh-CN"/>
        </w:rPr>
        <w:t>訟，有孚</w:t>
      </w:r>
      <w:proofErr w:type="gramStart"/>
      <w:r>
        <w:rPr>
          <w:lang w:eastAsia="zh-CN"/>
        </w:rPr>
        <w:t>窒</w:t>
      </w:r>
      <w:proofErr w:type="gramEnd"/>
      <w:r>
        <w:rPr>
          <w:lang w:eastAsia="zh-CN"/>
        </w:rPr>
        <w:t>惕，中吉，剛來而得中也</w:t>
      </w:r>
      <w:r>
        <w:rPr>
          <w:rFonts w:eastAsia="宋体" w:hint="eastAsia"/>
          <w:lang w:eastAsia="zh-CN"/>
        </w:rPr>
        <w:t>”</w:t>
      </w:r>
      <w:r>
        <w:rPr>
          <w:lang w:eastAsia="zh-CN"/>
        </w:rPr>
        <w:t>之類，</w:t>
      </w:r>
      <w:r>
        <w:rPr>
          <w:rFonts w:eastAsia="宋体" w:hint="eastAsia"/>
          <w:lang w:eastAsia="zh-CN"/>
        </w:rPr>
        <w:t>《</w:t>
      </w:r>
      <w:r>
        <w:rPr>
          <w:lang w:eastAsia="zh-CN"/>
        </w:rPr>
        <w:t>易</w:t>
      </w:r>
      <w:r>
        <w:rPr>
          <w:rFonts w:eastAsia="宋体" w:hint="eastAsia"/>
          <w:lang w:eastAsia="zh-CN"/>
        </w:rPr>
        <w:t>》</w:t>
      </w:r>
      <w:r>
        <w:rPr>
          <w:lang w:eastAsia="zh-CN"/>
        </w:rPr>
        <w:t>内皆然，不可枚舉。且</w:t>
      </w:r>
      <w:r>
        <w:rPr>
          <w:rFonts w:eastAsia="宋体" w:hint="eastAsia"/>
          <w:lang w:eastAsia="zh-CN"/>
        </w:rPr>
        <w:t>“</w:t>
      </w:r>
      <w:r>
        <w:rPr>
          <w:lang w:eastAsia="zh-CN"/>
        </w:rPr>
        <w:t>以剛中也</w:t>
      </w:r>
      <w:r>
        <w:rPr>
          <w:rFonts w:eastAsia="宋体" w:hint="eastAsia"/>
          <w:lang w:eastAsia="zh-CN"/>
        </w:rPr>
        <w:t>”</w:t>
      </w:r>
      <w:r>
        <w:rPr>
          <w:lang w:eastAsia="zh-CN"/>
        </w:rPr>
        <w:t>四字正</w:t>
      </w:r>
    </w:p>
    <w:p w14:paraId="5784BCF6" w14:textId="77777777" w:rsidR="00CC015B" w:rsidRDefault="00000000">
      <w:pPr>
        <w:rPr>
          <w:lang w:eastAsia="zh-CN"/>
        </w:rPr>
      </w:pPr>
      <w:r>
        <w:rPr>
          <w:lang w:eastAsia="zh-CN"/>
        </w:rPr>
        <w:t>言其吉，則</w:t>
      </w:r>
      <w:r>
        <w:rPr>
          <w:rFonts w:eastAsia="宋体" w:hint="eastAsia"/>
          <w:lang w:eastAsia="zh-CN"/>
        </w:rPr>
        <w:t>“</w:t>
      </w:r>
      <w:r>
        <w:rPr>
          <w:lang w:eastAsia="zh-CN"/>
        </w:rPr>
        <w:t>比吉</w:t>
      </w:r>
      <w:r>
        <w:rPr>
          <w:rFonts w:eastAsia="宋体" w:hint="eastAsia"/>
          <w:lang w:eastAsia="zh-CN"/>
        </w:rPr>
        <w:t>”</w:t>
      </w:r>
      <w:r>
        <w:rPr>
          <w:lang w:eastAsia="zh-CN"/>
        </w:rPr>
        <w:t>二字之非衍文明甚。</w:t>
      </w:r>
      <w:proofErr w:type="spellStart"/>
      <w:r>
        <w:rPr>
          <w:lang w:eastAsia="zh-CN"/>
        </w:rPr>
        <w:t>nD</w:t>
      </w:r>
      <w:proofErr w:type="spellEnd"/>
    </w:p>
    <w:p w14:paraId="1A51FEB7" w14:textId="77777777" w:rsidR="00CC015B" w:rsidRDefault="00000000">
      <w:pPr>
        <w:rPr>
          <w:lang w:eastAsia="zh-CN"/>
        </w:rPr>
      </w:pPr>
      <w:r>
        <w:rPr>
          <w:rFonts w:eastAsia="宋体" w:hint="eastAsia"/>
          <w:lang w:eastAsia="zh-CN"/>
        </w:rPr>
        <w:t>《</w:t>
      </w:r>
      <w:r>
        <w:rPr>
          <w:lang w:eastAsia="zh-CN"/>
        </w:rPr>
        <w:t>書</w:t>
      </w:r>
      <w:r>
        <w:rPr>
          <w:rFonts w:eastAsia="宋体" w:hint="eastAsia"/>
          <w:lang w:eastAsia="zh-CN"/>
        </w:rPr>
        <w:t>•</w:t>
      </w:r>
      <w:r>
        <w:rPr>
          <w:lang w:eastAsia="zh-CN"/>
        </w:rPr>
        <w:t>益稷</w:t>
      </w:r>
      <w:r>
        <w:rPr>
          <w:rFonts w:eastAsia="宋体" w:hint="eastAsia"/>
          <w:lang w:eastAsia="zh-CN"/>
        </w:rPr>
        <w:t>》“</w:t>
      </w:r>
      <w:r>
        <w:rPr>
          <w:lang w:eastAsia="zh-CN"/>
        </w:rPr>
        <w:t>笙鏞以閒</w:t>
      </w:r>
      <w:r>
        <w:rPr>
          <w:rFonts w:eastAsia="宋体" w:hint="eastAsia"/>
          <w:lang w:eastAsia="zh-CN"/>
        </w:rPr>
        <w:t>”</w:t>
      </w:r>
      <w:r>
        <w:rPr>
          <w:lang w:eastAsia="zh-CN"/>
        </w:rPr>
        <w:t>。注疏及監本皆不在案頭，須考。謹按：東方鍾磬謂之笙，西方鍾磬</w:t>
      </w:r>
    </w:p>
    <w:p w14:paraId="56A561AF" w14:textId="77777777" w:rsidR="00CC015B" w:rsidRDefault="00000000">
      <w:pPr>
        <w:rPr>
          <w:lang w:eastAsia="zh-CN"/>
        </w:rPr>
      </w:pPr>
      <w:r>
        <w:rPr>
          <w:lang w:eastAsia="zh-CN"/>
        </w:rPr>
        <w:t>謂之鏞。二者迭奏，故云</w:t>
      </w:r>
      <w:r>
        <w:rPr>
          <w:rFonts w:eastAsia="宋体" w:hint="eastAsia"/>
          <w:lang w:eastAsia="zh-CN"/>
        </w:rPr>
        <w:t>“</w:t>
      </w:r>
      <w:r>
        <w:rPr>
          <w:lang w:eastAsia="zh-CN"/>
        </w:rPr>
        <w:t>间</w:t>
      </w:r>
      <w:r>
        <w:rPr>
          <w:rFonts w:eastAsia="宋体" w:hint="eastAsia"/>
          <w:lang w:eastAsia="zh-CN"/>
        </w:rPr>
        <w:t>”</w:t>
      </w:r>
      <w:r>
        <w:rPr>
          <w:lang w:eastAsia="zh-CN"/>
        </w:rPr>
        <w:t>，若</w:t>
      </w:r>
      <w:r>
        <w:rPr>
          <w:rFonts w:eastAsia="宋体" w:hint="eastAsia"/>
          <w:lang w:eastAsia="zh-CN"/>
        </w:rPr>
        <w:t>《</w:t>
      </w:r>
      <w:r>
        <w:rPr>
          <w:lang w:eastAsia="zh-CN"/>
        </w:rPr>
        <w:t>礼器</w:t>
      </w:r>
      <w:r>
        <w:rPr>
          <w:rFonts w:eastAsia="宋体" w:hint="eastAsia"/>
          <w:lang w:eastAsia="zh-CN"/>
        </w:rPr>
        <w:t>》</w:t>
      </w:r>
      <w:r>
        <w:rPr>
          <w:lang w:eastAsia="zh-CN"/>
        </w:rPr>
        <w:t>云</w:t>
      </w:r>
      <w:r>
        <w:rPr>
          <w:rFonts w:eastAsia="宋体" w:hint="eastAsia"/>
          <w:lang w:eastAsia="zh-CN"/>
        </w:rPr>
        <w:t>“</w:t>
      </w:r>
      <w:r>
        <w:rPr>
          <w:lang w:eastAsia="zh-CN"/>
        </w:rPr>
        <w:t>廟堂之下，縣鼓在西，</w:t>
      </w:r>
      <w:proofErr w:type="gramStart"/>
      <w:r>
        <w:rPr>
          <w:lang w:eastAsia="zh-CN"/>
        </w:rPr>
        <w:t>應</w:t>
      </w:r>
      <w:proofErr w:type="gramEnd"/>
      <w:r>
        <w:rPr>
          <w:lang w:eastAsia="zh-CN"/>
        </w:rPr>
        <w:t>鼓在東</w:t>
      </w:r>
      <w:r>
        <w:rPr>
          <w:rFonts w:eastAsia="宋体" w:hint="eastAsia"/>
          <w:lang w:eastAsia="zh-CN"/>
        </w:rPr>
        <w:t>”</w:t>
      </w:r>
      <w:r>
        <w:rPr>
          <w:lang w:eastAsia="zh-CN"/>
        </w:rPr>
        <w:t>，又云</w:t>
      </w:r>
      <w:r>
        <w:rPr>
          <w:rFonts w:eastAsia="宋体" w:hint="eastAsia"/>
          <w:lang w:eastAsia="zh-CN"/>
        </w:rPr>
        <w:t>“</w:t>
      </w:r>
      <w:proofErr w:type="gramStart"/>
      <w:r>
        <w:rPr>
          <w:lang w:eastAsia="zh-CN"/>
        </w:rPr>
        <w:t>樂</w:t>
      </w:r>
      <w:proofErr w:type="gramEnd"/>
      <w:r>
        <w:rPr>
          <w:lang w:eastAsia="zh-CN"/>
        </w:rPr>
        <w:t>交</w:t>
      </w:r>
    </w:p>
    <w:p w14:paraId="21A1610D" w14:textId="77777777" w:rsidR="00CC015B" w:rsidRDefault="00000000">
      <w:pPr>
        <w:rPr>
          <w:lang w:eastAsia="zh-CN"/>
        </w:rPr>
      </w:pPr>
      <w:proofErr w:type="gramStart"/>
      <w:r>
        <w:rPr>
          <w:lang w:eastAsia="zh-CN"/>
        </w:rPr>
        <w:t>應</w:t>
      </w:r>
      <w:proofErr w:type="gramEnd"/>
      <w:r>
        <w:rPr>
          <w:lang w:eastAsia="zh-CN"/>
        </w:rPr>
        <w:t>乎下</w:t>
      </w:r>
      <w:proofErr w:type="gramStart"/>
      <w:r>
        <w:rPr>
          <w:rFonts w:eastAsia="宋体" w:hint="eastAsia"/>
          <w:lang w:eastAsia="zh-CN"/>
        </w:rPr>
        <w:t>”</w:t>
      </w:r>
      <w:proofErr w:type="gramEnd"/>
      <w:r>
        <w:rPr>
          <w:lang w:eastAsia="zh-CN"/>
        </w:rPr>
        <w:t>是也。</w:t>
      </w:r>
      <w:r>
        <w:rPr>
          <w:rFonts w:eastAsia="宋体" w:hint="eastAsia"/>
          <w:lang w:eastAsia="zh-CN"/>
        </w:rPr>
        <w:t>《</w:t>
      </w:r>
      <w:r>
        <w:rPr>
          <w:lang w:eastAsia="zh-CN"/>
        </w:rPr>
        <w:t>周礼</w:t>
      </w:r>
      <w:r>
        <w:rPr>
          <w:rFonts w:eastAsia="宋体" w:hint="eastAsia"/>
          <w:lang w:eastAsia="zh-CN"/>
        </w:rPr>
        <w:t>•</w:t>
      </w:r>
      <w:r>
        <w:rPr>
          <w:lang w:eastAsia="zh-CN"/>
        </w:rPr>
        <w:t>眡瞭</w:t>
      </w:r>
      <w:r>
        <w:rPr>
          <w:rFonts w:eastAsia="宋体" w:hint="eastAsia"/>
          <w:lang w:eastAsia="zh-CN"/>
        </w:rPr>
        <w:t>》“</w:t>
      </w:r>
      <w:proofErr w:type="gramStart"/>
      <w:r>
        <w:rPr>
          <w:lang w:eastAsia="zh-CN"/>
        </w:rPr>
        <w:t>擊</w:t>
      </w:r>
      <w:proofErr w:type="gramEnd"/>
      <w:r>
        <w:rPr>
          <w:lang w:eastAsia="zh-CN"/>
        </w:rPr>
        <w:t>頌磬笙磬</w:t>
      </w:r>
      <w:r>
        <w:rPr>
          <w:rFonts w:eastAsia="宋体" w:hint="eastAsia"/>
          <w:lang w:eastAsia="zh-CN"/>
        </w:rPr>
        <w:t>”</w:t>
      </w:r>
      <w:r>
        <w:rPr>
          <w:lang w:eastAsia="zh-CN"/>
        </w:rPr>
        <w:t>，鄭注云</w:t>
      </w:r>
      <w:r>
        <w:rPr>
          <w:rFonts w:eastAsia="宋体" w:hint="eastAsia"/>
          <w:lang w:eastAsia="zh-CN"/>
        </w:rPr>
        <w:t>“</w:t>
      </w:r>
      <w:r>
        <w:rPr>
          <w:lang w:eastAsia="zh-CN"/>
        </w:rPr>
        <w:t>磬在東方曰笙笙生也在西方</w:t>
      </w:r>
    </w:p>
    <w:p w14:paraId="4714E778" w14:textId="77777777" w:rsidR="00CC015B" w:rsidRDefault="00000000">
      <w:pPr>
        <w:rPr>
          <w:lang w:eastAsia="zh-CN"/>
        </w:rPr>
      </w:pPr>
      <w:proofErr w:type="spellStart"/>
      <w:r>
        <w:t>曰頌，頌或作庸，庸，功也</w:t>
      </w:r>
      <w:proofErr w:type="spellEnd"/>
      <w:r>
        <w:t>。</w:t>
      </w:r>
      <w:r>
        <w:rPr>
          <w:rFonts w:eastAsia="宋体" w:hint="eastAsia"/>
          <w:lang w:eastAsia="zh-CN"/>
        </w:rPr>
        <w:t>”</w:t>
      </w:r>
      <w:r>
        <w:rPr>
          <w:lang w:eastAsia="zh-CN"/>
        </w:rPr>
        <w:t>此條犯某公諱，故</w:t>
      </w:r>
      <w:proofErr w:type="gramStart"/>
      <w:r>
        <w:rPr>
          <w:lang w:eastAsia="zh-CN"/>
        </w:rPr>
        <w:t>删</w:t>
      </w:r>
      <w:proofErr w:type="gramEnd"/>
      <w:r>
        <w:rPr>
          <w:rFonts w:eastAsia="宋体" w:hint="eastAsia"/>
          <w:lang w:eastAsia="zh-CN"/>
        </w:rPr>
        <w:t>【</w:t>
      </w:r>
      <w:proofErr w:type="spellStart"/>
      <w:r>
        <w:rPr>
          <w:lang w:eastAsia="zh-CN"/>
        </w:rPr>
        <w:t>nD</w:t>
      </w:r>
      <w:proofErr w:type="spellEnd"/>
      <w:r>
        <w:rPr>
          <w:lang w:eastAsia="zh-CN"/>
        </w:rPr>
        <w:t>。</w:t>
      </w:r>
    </w:p>
    <w:p w14:paraId="0800C5D5" w14:textId="77777777" w:rsidR="00CC015B" w:rsidRDefault="00000000">
      <w:pPr>
        <w:rPr>
          <w:lang w:eastAsia="zh-CN"/>
        </w:rPr>
      </w:pPr>
      <w:r>
        <w:rPr>
          <w:rFonts w:eastAsia="宋体" w:hint="eastAsia"/>
          <w:lang w:eastAsia="zh-CN"/>
        </w:rPr>
        <w:t>《</w:t>
      </w:r>
      <w:r>
        <w:rPr>
          <w:lang w:eastAsia="zh-CN"/>
        </w:rPr>
        <w:t>書</w:t>
      </w:r>
      <w:r>
        <w:rPr>
          <w:rFonts w:eastAsia="宋体" w:hint="eastAsia"/>
          <w:lang w:eastAsia="zh-CN"/>
        </w:rPr>
        <w:t>•</w:t>
      </w:r>
      <w:r>
        <w:rPr>
          <w:lang w:eastAsia="zh-CN"/>
        </w:rPr>
        <w:t>洪範</w:t>
      </w:r>
      <w:r>
        <w:rPr>
          <w:rFonts w:eastAsia="宋体" w:hint="eastAsia"/>
          <w:lang w:eastAsia="zh-CN"/>
        </w:rPr>
        <w:t>》“</w:t>
      </w:r>
      <w:r>
        <w:rPr>
          <w:lang w:eastAsia="zh-CN"/>
        </w:rPr>
        <w:t>于其無好德</w:t>
      </w:r>
      <w:r>
        <w:rPr>
          <w:rFonts w:eastAsia="宋体" w:hint="eastAsia"/>
          <w:lang w:eastAsia="zh-CN"/>
        </w:rPr>
        <w:t>”</w:t>
      </w:r>
      <w:r>
        <w:rPr>
          <w:lang w:eastAsia="zh-CN"/>
        </w:rPr>
        <w:t>，</w:t>
      </w:r>
      <w:r>
        <w:rPr>
          <w:rFonts w:eastAsia="宋体" w:hint="eastAsia"/>
          <w:lang w:eastAsia="zh-CN"/>
        </w:rPr>
        <w:t>“</w:t>
      </w:r>
      <w:r>
        <w:rPr>
          <w:lang w:eastAsia="zh-CN"/>
        </w:rPr>
        <w:t>德</w:t>
      </w:r>
      <w:r>
        <w:rPr>
          <w:rFonts w:eastAsia="宋体" w:hint="eastAsia"/>
          <w:lang w:eastAsia="zh-CN"/>
        </w:rPr>
        <w:t>”</w:t>
      </w:r>
      <w:r>
        <w:rPr>
          <w:lang w:eastAsia="zh-CN"/>
        </w:rPr>
        <w:t>字盖因上</w:t>
      </w:r>
      <w:proofErr w:type="gramStart"/>
      <w:r>
        <w:rPr>
          <w:lang w:eastAsia="zh-CN"/>
        </w:rPr>
        <w:t>卩</w:t>
      </w:r>
      <w:proofErr w:type="gramEnd"/>
      <w:r>
        <w:rPr>
          <w:rFonts w:eastAsia="宋体" w:hint="eastAsia"/>
          <w:lang w:eastAsia="zh-CN"/>
        </w:rPr>
        <w:t>“</w:t>
      </w:r>
      <w:r>
        <w:rPr>
          <w:lang w:eastAsia="zh-CN"/>
        </w:rPr>
        <w:t>予攸好德</w:t>
      </w:r>
      <w:r>
        <w:rPr>
          <w:rFonts w:eastAsia="宋体" w:hint="eastAsia"/>
          <w:lang w:eastAsia="zh-CN"/>
        </w:rPr>
        <w:t>”</w:t>
      </w:r>
      <w:r>
        <w:rPr>
          <w:lang w:eastAsia="zh-CN"/>
        </w:rPr>
        <w:t>而衍。此條須查</w:t>
      </w:r>
      <w:r>
        <w:rPr>
          <w:rFonts w:eastAsia="宋体" w:hint="eastAsia"/>
          <w:lang w:eastAsia="zh-CN"/>
        </w:rPr>
        <w:t>《</w:t>
      </w:r>
      <w:r>
        <w:rPr>
          <w:lang w:eastAsia="zh-CN"/>
        </w:rPr>
        <w:t>史記</w:t>
      </w:r>
      <w:r>
        <w:rPr>
          <w:rFonts w:eastAsia="宋体" w:hint="eastAsia"/>
          <w:lang w:eastAsia="zh-CN"/>
        </w:rPr>
        <w:t>•</w:t>
      </w:r>
      <w:r>
        <w:rPr>
          <w:lang w:eastAsia="zh-CN"/>
        </w:rPr>
        <w:t>宋世家</w:t>
      </w:r>
      <w:r>
        <w:rPr>
          <w:rFonts w:eastAsia="宋体" w:hint="eastAsia"/>
          <w:lang w:eastAsia="zh-CN"/>
        </w:rPr>
        <w:t>》</w:t>
      </w:r>
      <w:r>
        <w:rPr>
          <w:lang w:eastAsia="zh-CN"/>
        </w:rPr>
        <w:t>注</w:t>
      </w:r>
    </w:p>
    <w:p w14:paraId="20B22AB0" w14:textId="77777777" w:rsidR="00CC015B" w:rsidRDefault="00000000">
      <w:pPr>
        <w:rPr>
          <w:rFonts w:eastAsia="宋体"/>
          <w:lang w:eastAsia="zh-CN"/>
        </w:rPr>
      </w:pPr>
      <w:proofErr w:type="spellStart"/>
      <w:r>
        <w:t>補入</w:t>
      </w:r>
      <w:proofErr w:type="spellEnd"/>
      <w:r>
        <w:t>，</w:t>
      </w:r>
      <w:r>
        <w:rPr>
          <w:rFonts w:eastAsia="宋体" w:hint="eastAsia"/>
          <w:lang w:eastAsia="zh-CN"/>
        </w:rPr>
        <w:t>《</w:t>
      </w:r>
      <w:proofErr w:type="spellStart"/>
      <w:r>
        <w:t>史記</w:t>
      </w:r>
      <w:proofErr w:type="spellEnd"/>
      <w:r>
        <w:rPr>
          <w:rFonts w:eastAsia="宋体" w:hint="eastAsia"/>
          <w:lang w:eastAsia="zh-CN"/>
        </w:rPr>
        <w:t>》</w:t>
      </w:r>
      <w:proofErr w:type="spellStart"/>
      <w:r>
        <w:t>適不在案頭，故無</w:t>
      </w:r>
      <w:proofErr w:type="gramStart"/>
      <w:r>
        <w:t>從</w:t>
      </w:r>
      <w:proofErr w:type="gramEnd"/>
      <w:r>
        <w:t>辨證。</w:t>
      </w:r>
      <w:r>
        <w:rPr>
          <w:lang w:eastAsia="zh-CN"/>
        </w:rPr>
        <w:t>D</w:t>
      </w:r>
      <w:proofErr w:type="spellEnd"/>
      <w:r>
        <w:rPr>
          <w:lang w:eastAsia="zh-CN"/>
        </w:rPr>
        <w:t>四</w:t>
      </w:r>
      <w:r>
        <w:rPr>
          <w:rFonts w:eastAsia="宋体" w:hint="eastAsia"/>
          <w:lang w:eastAsia="zh-CN"/>
        </w:rPr>
        <w:t>】</w:t>
      </w:r>
    </w:p>
    <w:p w14:paraId="6E1C5F27" w14:textId="77777777" w:rsidR="00CC015B" w:rsidRDefault="00000000">
      <w:pPr>
        <w:rPr>
          <w:lang w:eastAsia="zh-CN"/>
        </w:rPr>
      </w:pPr>
      <w:r>
        <w:rPr>
          <w:lang w:eastAsia="zh-CN"/>
        </w:rPr>
        <w:t>【第</w:t>
      </w:r>
      <w:r>
        <w:rPr>
          <w:lang w:eastAsia="zh-CN"/>
        </w:rPr>
        <w:t>54</w:t>
      </w:r>
      <w:r>
        <w:rPr>
          <w:lang w:eastAsia="zh-CN"/>
        </w:rPr>
        <w:t>页】</w:t>
      </w:r>
    </w:p>
    <w:p w14:paraId="517B445E" w14:textId="77777777" w:rsidR="00CC015B" w:rsidRDefault="00000000">
      <w:pPr>
        <w:rPr>
          <w:lang w:eastAsia="zh-CN"/>
        </w:rPr>
      </w:pPr>
      <w:r>
        <w:rPr>
          <w:lang w:eastAsia="zh-CN"/>
        </w:rPr>
        <w:lastRenderedPageBreak/>
        <w:t>顾氏</w:t>
      </w:r>
      <w:proofErr w:type="gramStart"/>
      <w:r>
        <w:rPr>
          <w:lang w:eastAsia="zh-CN"/>
        </w:rPr>
        <w:t>炎武言</w:t>
      </w:r>
      <w:r>
        <w:rPr>
          <w:rFonts w:eastAsia="宋体" w:hint="eastAsia"/>
          <w:lang w:eastAsia="zh-CN"/>
        </w:rPr>
        <w:t>《</w:t>
      </w:r>
      <w:r>
        <w:rPr>
          <w:lang w:eastAsia="zh-CN"/>
        </w:rPr>
        <w:t>詩</w:t>
      </w:r>
      <w:r>
        <w:rPr>
          <w:rFonts w:eastAsia="宋体" w:hint="eastAsia"/>
          <w:lang w:eastAsia="zh-CN"/>
        </w:rPr>
        <w:t>》</w:t>
      </w:r>
      <w:proofErr w:type="gramEnd"/>
      <w:r>
        <w:rPr>
          <w:lang w:eastAsia="zh-CN"/>
        </w:rPr>
        <w:t>有半句为韻者：</w:t>
      </w:r>
      <w:r>
        <w:rPr>
          <w:rFonts w:eastAsia="宋体" w:hint="eastAsia"/>
          <w:lang w:eastAsia="zh-CN"/>
        </w:rPr>
        <w:t>“</w:t>
      </w:r>
      <w:r>
        <w:rPr>
          <w:lang w:eastAsia="zh-CN"/>
        </w:rPr>
        <w:t>有瀰济盈，有鷕雉鳴</w:t>
      </w:r>
      <w:r>
        <w:rPr>
          <w:rFonts w:eastAsia="宋体" w:hint="eastAsia"/>
          <w:lang w:eastAsia="zh-CN"/>
        </w:rPr>
        <w:t>”</w:t>
      </w:r>
      <w:r>
        <w:rPr>
          <w:lang w:eastAsia="zh-CN"/>
        </w:rPr>
        <w:t>，</w:t>
      </w:r>
      <w:r>
        <w:rPr>
          <w:rFonts w:eastAsia="宋体" w:hint="eastAsia"/>
          <w:lang w:eastAsia="zh-CN"/>
        </w:rPr>
        <w:t>“</w:t>
      </w:r>
      <w:r>
        <w:rPr>
          <w:lang w:eastAsia="zh-CN"/>
        </w:rPr>
        <w:t>瀰</w:t>
      </w:r>
      <w:r>
        <w:rPr>
          <w:rFonts w:eastAsia="宋体" w:hint="eastAsia"/>
          <w:lang w:eastAsia="zh-CN"/>
        </w:rPr>
        <w:t>”</w:t>
      </w:r>
      <w:r>
        <w:rPr>
          <w:lang w:eastAsia="zh-CN"/>
        </w:rPr>
        <w:t>与</w:t>
      </w:r>
      <w:r>
        <w:rPr>
          <w:rFonts w:eastAsia="宋体" w:hint="eastAsia"/>
          <w:lang w:eastAsia="zh-CN"/>
        </w:rPr>
        <w:t>“</w:t>
      </w:r>
      <w:r>
        <w:rPr>
          <w:lang w:eastAsia="zh-CN"/>
        </w:rPr>
        <w:t>鷕</w:t>
      </w:r>
      <w:r>
        <w:rPr>
          <w:rFonts w:eastAsia="宋体" w:hint="eastAsia"/>
          <w:lang w:eastAsia="zh-CN"/>
        </w:rPr>
        <w:t>”</w:t>
      </w:r>
      <w:r>
        <w:rPr>
          <w:lang w:eastAsia="zh-CN"/>
        </w:rPr>
        <w:t>为韻，</w:t>
      </w:r>
      <w:r>
        <w:rPr>
          <w:rFonts w:eastAsia="宋体" w:hint="eastAsia"/>
          <w:lang w:eastAsia="zh-CN"/>
        </w:rPr>
        <w:t>“</w:t>
      </w:r>
      <w:r>
        <w:rPr>
          <w:lang w:eastAsia="zh-CN"/>
        </w:rPr>
        <w:t>盈</w:t>
      </w:r>
      <w:r>
        <w:rPr>
          <w:rFonts w:eastAsia="宋体" w:hint="eastAsia"/>
          <w:lang w:eastAsia="zh-CN"/>
        </w:rPr>
        <w:t>”</w:t>
      </w:r>
      <w:r>
        <w:rPr>
          <w:lang w:eastAsia="zh-CN"/>
        </w:rPr>
        <w:t>与</w:t>
      </w:r>
    </w:p>
    <w:p w14:paraId="00FAA4E4" w14:textId="77777777" w:rsidR="00CC015B" w:rsidRDefault="00000000">
      <w:pPr>
        <w:rPr>
          <w:lang w:eastAsia="zh-CN"/>
        </w:rPr>
      </w:pPr>
      <w:r>
        <w:rPr>
          <w:rFonts w:eastAsia="宋体" w:hint="eastAsia"/>
          <w:lang w:eastAsia="zh-CN"/>
        </w:rPr>
        <w:t>“</w:t>
      </w:r>
      <w:r>
        <w:rPr>
          <w:lang w:eastAsia="zh-CN"/>
        </w:rPr>
        <w:t>鳴</w:t>
      </w:r>
      <w:r>
        <w:rPr>
          <w:rFonts w:eastAsia="宋体" w:hint="eastAsia"/>
          <w:lang w:eastAsia="zh-CN"/>
        </w:rPr>
        <w:t>”</w:t>
      </w:r>
      <w:r>
        <w:rPr>
          <w:lang w:eastAsia="zh-CN"/>
        </w:rPr>
        <w:t>为韻。常以其類推之，</w:t>
      </w:r>
      <w:r>
        <w:rPr>
          <w:rFonts w:eastAsia="宋体" w:hint="eastAsia"/>
          <w:lang w:eastAsia="zh-CN"/>
        </w:rPr>
        <w:t>“</w:t>
      </w:r>
      <w:r>
        <w:rPr>
          <w:lang w:eastAsia="zh-CN"/>
        </w:rPr>
        <w:t>蕭</w:t>
      </w:r>
      <w:proofErr w:type="gramStart"/>
      <w:r>
        <w:rPr>
          <w:lang w:eastAsia="zh-CN"/>
        </w:rPr>
        <w:t>蕭</w:t>
      </w:r>
      <w:proofErr w:type="gramEnd"/>
      <w:r>
        <w:rPr>
          <w:lang w:eastAsia="zh-CN"/>
        </w:rPr>
        <w:t>馬鳴，悠悠旆旌</w:t>
      </w:r>
      <w:r>
        <w:rPr>
          <w:rFonts w:eastAsia="宋体" w:hint="eastAsia"/>
          <w:lang w:eastAsia="zh-CN"/>
        </w:rPr>
        <w:t>”</w:t>
      </w:r>
      <w:r>
        <w:rPr>
          <w:lang w:eastAsia="zh-CN"/>
        </w:rPr>
        <w:t>，</w:t>
      </w:r>
      <w:r>
        <w:rPr>
          <w:rFonts w:eastAsia="宋体" w:hint="eastAsia"/>
          <w:lang w:eastAsia="zh-CN"/>
        </w:rPr>
        <w:t>“</w:t>
      </w:r>
      <w:r>
        <w:rPr>
          <w:lang w:eastAsia="zh-CN"/>
        </w:rPr>
        <w:t>蕭</w:t>
      </w:r>
      <w:r>
        <w:rPr>
          <w:rFonts w:eastAsia="宋体" w:hint="eastAsia"/>
          <w:lang w:eastAsia="zh-CN"/>
        </w:rPr>
        <w:t>”</w:t>
      </w:r>
      <w:r>
        <w:rPr>
          <w:lang w:eastAsia="zh-CN"/>
        </w:rPr>
        <w:t>与</w:t>
      </w:r>
      <w:r>
        <w:rPr>
          <w:rFonts w:eastAsia="宋体" w:hint="eastAsia"/>
          <w:lang w:eastAsia="zh-CN"/>
        </w:rPr>
        <w:t>“</w:t>
      </w:r>
      <w:r>
        <w:rPr>
          <w:lang w:eastAsia="zh-CN"/>
        </w:rPr>
        <w:t>悠</w:t>
      </w:r>
      <w:r>
        <w:rPr>
          <w:rFonts w:eastAsia="宋体" w:hint="eastAsia"/>
          <w:lang w:eastAsia="zh-CN"/>
        </w:rPr>
        <w:t>”</w:t>
      </w:r>
      <w:r>
        <w:rPr>
          <w:lang w:eastAsia="zh-CN"/>
        </w:rPr>
        <w:t>为韻，</w:t>
      </w:r>
      <w:r>
        <w:rPr>
          <w:rFonts w:eastAsia="宋体" w:hint="eastAsia"/>
          <w:lang w:eastAsia="zh-CN"/>
        </w:rPr>
        <w:t>“</w:t>
      </w:r>
      <w:r>
        <w:rPr>
          <w:lang w:eastAsia="zh-CN"/>
        </w:rPr>
        <w:t>鳴</w:t>
      </w:r>
      <w:r>
        <w:rPr>
          <w:rFonts w:eastAsia="宋体" w:hint="eastAsia"/>
          <w:lang w:eastAsia="zh-CN"/>
        </w:rPr>
        <w:t>”</w:t>
      </w:r>
      <w:r>
        <w:rPr>
          <w:lang w:eastAsia="zh-CN"/>
        </w:rPr>
        <w:t>与</w:t>
      </w:r>
      <w:r>
        <w:rPr>
          <w:rFonts w:eastAsia="宋体" w:hint="eastAsia"/>
          <w:lang w:eastAsia="zh-CN"/>
        </w:rPr>
        <w:t>“</w:t>
      </w:r>
      <w:r>
        <w:rPr>
          <w:lang w:eastAsia="zh-CN"/>
        </w:rPr>
        <w:t>旌</w:t>
      </w:r>
      <w:r>
        <w:rPr>
          <w:rFonts w:eastAsia="宋体" w:hint="eastAsia"/>
          <w:lang w:eastAsia="zh-CN"/>
        </w:rPr>
        <w:t>”</w:t>
      </w:r>
      <w:r>
        <w:rPr>
          <w:lang w:eastAsia="zh-CN"/>
        </w:rPr>
        <w:t>为韻</w:t>
      </w:r>
    </w:p>
    <w:p w14:paraId="2A947108" w14:textId="77777777" w:rsidR="00CC015B" w:rsidRDefault="00000000">
      <w:proofErr w:type="spellStart"/>
      <w:r>
        <w:t>蕭，古讀若修</w:t>
      </w:r>
      <w:proofErr w:type="spellEnd"/>
      <w:r>
        <w:t>，</w:t>
      </w:r>
      <w:r>
        <w:rPr>
          <w:rFonts w:eastAsia="宋体" w:hint="eastAsia"/>
          <w:lang w:eastAsia="zh-CN"/>
        </w:rPr>
        <w:t>《</w:t>
      </w:r>
      <w:r>
        <w:t>詩</w:t>
      </w:r>
      <w:r>
        <w:rPr>
          <w:rFonts w:eastAsia="宋体" w:hint="eastAsia"/>
          <w:lang w:eastAsia="zh-CN"/>
        </w:rPr>
        <w:t>》</w:t>
      </w:r>
      <w:r>
        <w:t>曰</w:t>
      </w:r>
      <w:r>
        <w:rPr>
          <w:rFonts w:eastAsia="宋体" w:hint="eastAsia"/>
          <w:lang w:eastAsia="zh-CN"/>
        </w:rPr>
        <w:t>“</w:t>
      </w:r>
      <w:proofErr w:type="spellStart"/>
      <w:r>
        <w:t>彼采蕭兮，一日不見，如三秋兮</w:t>
      </w:r>
      <w:proofErr w:type="spellEnd"/>
      <w:r>
        <w:rPr>
          <w:rFonts w:eastAsia="宋体" w:hint="eastAsia"/>
          <w:lang w:eastAsia="zh-CN"/>
        </w:rPr>
        <w:t>”</w:t>
      </w:r>
      <w:r>
        <w:t>，</w:t>
      </w:r>
      <w:proofErr w:type="spellStart"/>
      <w:r>
        <w:t>又曰</w:t>
      </w:r>
      <w:proofErr w:type="spellEnd"/>
      <w:r>
        <w:rPr>
          <w:rFonts w:eastAsia="宋体" w:hint="eastAsia"/>
          <w:lang w:eastAsia="zh-CN"/>
        </w:rPr>
        <w:t>“</w:t>
      </w:r>
      <w:proofErr w:type="spellStart"/>
      <w:proofErr w:type="gramStart"/>
      <w:r>
        <w:t>洌彼下</w:t>
      </w:r>
      <w:proofErr w:type="gramEnd"/>
      <w:r>
        <w:t>泉，浸彼苞蕭。愾我</w:t>
      </w:r>
      <w:proofErr w:type="spellEnd"/>
    </w:p>
    <w:p w14:paraId="1BC10E36" w14:textId="77777777" w:rsidR="00CC015B" w:rsidRDefault="00000000">
      <w:pPr>
        <w:rPr>
          <w:lang w:eastAsia="zh-CN"/>
        </w:rPr>
      </w:pPr>
      <w:proofErr w:type="spellStart"/>
      <w:proofErr w:type="gramStart"/>
      <w:r>
        <w:t>寤</w:t>
      </w:r>
      <w:proofErr w:type="gramEnd"/>
      <w:r>
        <w:t>歎，</w:t>
      </w:r>
      <w:proofErr w:type="gramStart"/>
      <w:r>
        <w:t>念彼京</w:t>
      </w:r>
      <w:proofErr w:type="gramEnd"/>
      <w:r>
        <w:t>周</w:t>
      </w:r>
      <w:proofErr w:type="spellEnd"/>
      <w:r>
        <w:rPr>
          <w:rFonts w:eastAsia="宋体" w:hint="eastAsia"/>
          <w:lang w:eastAsia="zh-CN"/>
        </w:rPr>
        <w:t>”</w:t>
      </w:r>
      <w:proofErr w:type="spellStart"/>
      <w:r>
        <w:t>是也</w:t>
      </w:r>
      <w:proofErr w:type="spellEnd"/>
      <w:r>
        <w:t>。</w:t>
      </w:r>
      <w:r>
        <w:rPr>
          <w:rFonts w:eastAsia="宋体" w:hint="eastAsia"/>
          <w:lang w:eastAsia="zh-CN"/>
        </w:rPr>
        <w:t>“</w:t>
      </w:r>
      <w:r>
        <w:rPr>
          <w:lang w:eastAsia="zh-CN"/>
        </w:rPr>
        <w:t>噲</w:t>
      </w:r>
      <w:proofErr w:type="gramStart"/>
      <w:r>
        <w:rPr>
          <w:lang w:eastAsia="zh-CN"/>
        </w:rPr>
        <w:t>噲</w:t>
      </w:r>
      <w:proofErr w:type="gramEnd"/>
      <w:r>
        <w:rPr>
          <w:lang w:eastAsia="zh-CN"/>
        </w:rPr>
        <w:t>其正，噦噦其冥</w:t>
      </w:r>
      <w:r>
        <w:rPr>
          <w:rFonts w:eastAsia="宋体" w:hint="eastAsia"/>
          <w:lang w:eastAsia="zh-CN"/>
        </w:rPr>
        <w:t>”</w:t>
      </w:r>
      <w:r>
        <w:rPr>
          <w:lang w:eastAsia="zh-CN"/>
        </w:rPr>
        <w:t>，</w:t>
      </w:r>
      <w:r>
        <w:rPr>
          <w:rFonts w:eastAsia="宋体" w:hint="eastAsia"/>
          <w:lang w:eastAsia="zh-CN"/>
        </w:rPr>
        <w:t>“</w:t>
      </w:r>
      <w:r>
        <w:rPr>
          <w:lang w:eastAsia="zh-CN"/>
        </w:rPr>
        <w:t>噲</w:t>
      </w:r>
      <w:r>
        <w:rPr>
          <w:rFonts w:eastAsia="宋体" w:hint="eastAsia"/>
          <w:lang w:eastAsia="zh-CN"/>
        </w:rPr>
        <w:t>”</w:t>
      </w:r>
      <w:r>
        <w:rPr>
          <w:lang w:eastAsia="zh-CN"/>
        </w:rPr>
        <w:t>与</w:t>
      </w:r>
      <w:r>
        <w:rPr>
          <w:rFonts w:eastAsia="宋体" w:hint="eastAsia"/>
          <w:lang w:eastAsia="zh-CN"/>
        </w:rPr>
        <w:t>“</w:t>
      </w:r>
      <w:r>
        <w:rPr>
          <w:lang w:eastAsia="zh-CN"/>
        </w:rPr>
        <w:t>噦</w:t>
      </w:r>
      <w:r>
        <w:rPr>
          <w:rFonts w:eastAsia="宋体" w:hint="eastAsia"/>
          <w:lang w:eastAsia="zh-CN"/>
        </w:rPr>
        <w:t>”</w:t>
      </w:r>
      <w:r>
        <w:rPr>
          <w:lang w:eastAsia="zh-CN"/>
        </w:rPr>
        <w:t>为韻，</w:t>
      </w:r>
      <w:r>
        <w:rPr>
          <w:rFonts w:eastAsia="宋体" w:hint="eastAsia"/>
          <w:lang w:eastAsia="zh-CN"/>
        </w:rPr>
        <w:t>“</w:t>
      </w:r>
      <w:r>
        <w:rPr>
          <w:lang w:eastAsia="zh-CN"/>
        </w:rPr>
        <w:t>正</w:t>
      </w:r>
      <w:r>
        <w:rPr>
          <w:rFonts w:eastAsia="宋体" w:hint="eastAsia"/>
          <w:lang w:eastAsia="zh-CN"/>
        </w:rPr>
        <w:t>”</w:t>
      </w:r>
      <w:r>
        <w:rPr>
          <w:lang w:eastAsia="zh-CN"/>
        </w:rPr>
        <w:t>与</w:t>
      </w:r>
      <w:r>
        <w:rPr>
          <w:rFonts w:eastAsia="宋体" w:hint="eastAsia"/>
          <w:lang w:eastAsia="zh-CN"/>
        </w:rPr>
        <w:t>“</w:t>
      </w:r>
      <w:r>
        <w:rPr>
          <w:lang w:eastAsia="zh-CN"/>
        </w:rPr>
        <w:t>冥</w:t>
      </w:r>
      <w:r>
        <w:rPr>
          <w:rFonts w:eastAsia="宋体" w:hint="eastAsia"/>
          <w:lang w:eastAsia="zh-CN"/>
        </w:rPr>
        <w:t>”</w:t>
      </w:r>
      <w:r>
        <w:rPr>
          <w:lang w:eastAsia="zh-CN"/>
        </w:rPr>
        <w:t>为韻。</w:t>
      </w:r>
      <w:r>
        <w:rPr>
          <w:rFonts w:eastAsia="宋体" w:hint="eastAsia"/>
          <w:lang w:eastAsia="zh-CN"/>
        </w:rPr>
        <w:t>“</w:t>
      </w:r>
      <w:r>
        <w:rPr>
          <w:lang w:eastAsia="zh-CN"/>
        </w:rPr>
        <w:t>菶</w:t>
      </w:r>
      <w:proofErr w:type="gramStart"/>
      <w:r>
        <w:rPr>
          <w:lang w:eastAsia="zh-CN"/>
        </w:rPr>
        <w:t>菶</w:t>
      </w:r>
      <w:proofErr w:type="gramEnd"/>
    </w:p>
    <w:p w14:paraId="584AE57A" w14:textId="77777777" w:rsidR="00CC015B" w:rsidRDefault="00000000">
      <w:pPr>
        <w:rPr>
          <w:lang w:eastAsia="zh-CN"/>
        </w:rPr>
      </w:pPr>
      <w:r>
        <w:rPr>
          <w:lang w:eastAsia="zh-CN"/>
        </w:rPr>
        <w:t>萋萋，雝</w:t>
      </w:r>
      <w:proofErr w:type="gramStart"/>
      <w:r>
        <w:rPr>
          <w:lang w:eastAsia="zh-CN"/>
        </w:rPr>
        <w:t>雝喈喈</w:t>
      </w:r>
      <w:r>
        <w:rPr>
          <w:rFonts w:eastAsia="宋体" w:hint="eastAsia"/>
          <w:lang w:eastAsia="zh-CN"/>
        </w:rPr>
        <w:t>”</w:t>
      </w:r>
      <w:proofErr w:type="gramEnd"/>
      <w:r>
        <w:rPr>
          <w:lang w:eastAsia="zh-CN"/>
        </w:rPr>
        <w:t>，</w:t>
      </w:r>
      <w:r>
        <w:rPr>
          <w:rFonts w:eastAsia="宋体" w:hint="eastAsia"/>
          <w:lang w:eastAsia="zh-CN"/>
        </w:rPr>
        <w:t>“</w:t>
      </w:r>
      <w:r>
        <w:rPr>
          <w:lang w:eastAsia="zh-CN"/>
        </w:rPr>
        <w:t>菶</w:t>
      </w:r>
      <w:r>
        <w:rPr>
          <w:rFonts w:eastAsia="宋体" w:hint="eastAsia"/>
          <w:lang w:eastAsia="zh-CN"/>
        </w:rPr>
        <w:t>”</w:t>
      </w:r>
      <w:r>
        <w:rPr>
          <w:lang w:eastAsia="zh-CN"/>
        </w:rPr>
        <w:t>与</w:t>
      </w:r>
      <w:r>
        <w:rPr>
          <w:rFonts w:eastAsia="宋体" w:hint="eastAsia"/>
          <w:lang w:eastAsia="zh-CN"/>
        </w:rPr>
        <w:t>“</w:t>
      </w:r>
      <w:r>
        <w:rPr>
          <w:lang w:eastAsia="zh-CN"/>
        </w:rPr>
        <w:t>雝</w:t>
      </w:r>
      <w:r>
        <w:rPr>
          <w:rFonts w:eastAsia="宋体" w:hint="eastAsia"/>
          <w:lang w:eastAsia="zh-CN"/>
        </w:rPr>
        <w:t>”</w:t>
      </w:r>
      <w:r>
        <w:rPr>
          <w:lang w:eastAsia="zh-CN"/>
        </w:rPr>
        <w:t>为韻，</w:t>
      </w:r>
      <w:r>
        <w:rPr>
          <w:rFonts w:eastAsia="宋体" w:hint="eastAsia"/>
          <w:lang w:eastAsia="zh-CN"/>
        </w:rPr>
        <w:t>“</w:t>
      </w:r>
      <w:r>
        <w:rPr>
          <w:lang w:eastAsia="zh-CN"/>
        </w:rPr>
        <w:t>萋</w:t>
      </w:r>
      <w:r>
        <w:rPr>
          <w:rFonts w:eastAsia="宋体" w:hint="eastAsia"/>
          <w:lang w:eastAsia="zh-CN"/>
        </w:rPr>
        <w:t>”</w:t>
      </w:r>
      <w:r>
        <w:rPr>
          <w:lang w:eastAsia="zh-CN"/>
        </w:rPr>
        <w:t>与</w:t>
      </w:r>
      <w:r>
        <w:rPr>
          <w:rFonts w:eastAsia="宋体" w:hint="eastAsia"/>
          <w:lang w:eastAsia="zh-CN"/>
        </w:rPr>
        <w:t>“</w:t>
      </w:r>
      <w:r>
        <w:rPr>
          <w:lang w:eastAsia="zh-CN"/>
        </w:rPr>
        <w:t>喈</w:t>
      </w:r>
      <w:r>
        <w:rPr>
          <w:rFonts w:eastAsia="宋体" w:hint="eastAsia"/>
          <w:lang w:eastAsia="zh-CN"/>
        </w:rPr>
        <w:t>”</w:t>
      </w:r>
      <w:r>
        <w:rPr>
          <w:lang w:eastAsia="zh-CN"/>
        </w:rPr>
        <w:t>为韻。</w:t>
      </w:r>
      <w:r>
        <w:rPr>
          <w:rFonts w:eastAsia="宋体" w:hint="eastAsia"/>
          <w:lang w:eastAsia="zh-CN"/>
        </w:rPr>
        <w:t>“</w:t>
      </w:r>
      <w:r>
        <w:rPr>
          <w:lang w:eastAsia="zh-CN"/>
        </w:rPr>
        <w:t>乃</w:t>
      </w:r>
      <w:proofErr w:type="gramStart"/>
      <w:r>
        <w:rPr>
          <w:lang w:eastAsia="zh-CN"/>
        </w:rPr>
        <w:t>埸</w:t>
      </w:r>
      <w:proofErr w:type="gramEnd"/>
      <w:r>
        <w:rPr>
          <w:lang w:eastAsia="zh-CN"/>
        </w:rPr>
        <w:t>乃疆，乃積乃倉</w:t>
      </w:r>
      <w:r>
        <w:rPr>
          <w:rFonts w:eastAsia="宋体" w:hint="eastAsia"/>
          <w:lang w:eastAsia="zh-CN"/>
        </w:rPr>
        <w:t>”</w:t>
      </w:r>
      <w:r>
        <w:rPr>
          <w:lang w:eastAsia="zh-CN"/>
        </w:rPr>
        <w:t>，</w:t>
      </w:r>
      <w:r>
        <w:rPr>
          <w:rFonts w:eastAsia="宋体" w:hint="eastAsia"/>
          <w:lang w:eastAsia="zh-CN"/>
        </w:rPr>
        <w:t>“</w:t>
      </w:r>
      <w:r>
        <w:rPr>
          <w:lang w:eastAsia="zh-CN"/>
        </w:rPr>
        <w:t>埸</w:t>
      </w:r>
      <w:r>
        <w:rPr>
          <w:rFonts w:eastAsia="宋体" w:hint="eastAsia"/>
          <w:lang w:eastAsia="zh-CN"/>
        </w:rPr>
        <w:t>”</w:t>
      </w:r>
      <w:r>
        <w:rPr>
          <w:lang w:eastAsia="zh-CN"/>
        </w:rPr>
        <w:t>与</w:t>
      </w:r>
      <w:r>
        <w:rPr>
          <w:rFonts w:eastAsia="宋体" w:hint="eastAsia"/>
          <w:lang w:eastAsia="zh-CN"/>
        </w:rPr>
        <w:t>“</w:t>
      </w:r>
      <w:r>
        <w:rPr>
          <w:lang w:eastAsia="zh-CN"/>
        </w:rPr>
        <w:t>積</w:t>
      </w:r>
    </w:p>
    <w:p w14:paraId="4C524FD3" w14:textId="77777777" w:rsidR="00CC015B" w:rsidRDefault="00000000">
      <w:pPr>
        <w:rPr>
          <w:lang w:eastAsia="zh-CN"/>
        </w:rPr>
      </w:pPr>
      <w:r>
        <w:rPr>
          <w:lang w:eastAsia="zh-CN"/>
        </w:rPr>
        <w:t>为韻，</w:t>
      </w:r>
      <w:r>
        <w:rPr>
          <w:rFonts w:eastAsia="宋体" w:hint="eastAsia"/>
          <w:lang w:eastAsia="zh-CN"/>
        </w:rPr>
        <w:t>“</w:t>
      </w:r>
      <w:r>
        <w:rPr>
          <w:lang w:eastAsia="zh-CN"/>
        </w:rPr>
        <w:t>疆</w:t>
      </w:r>
      <w:r>
        <w:rPr>
          <w:rFonts w:eastAsia="宋体" w:hint="eastAsia"/>
          <w:lang w:eastAsia="zh-CN"/>
        </w:rPr>
        <w:t>”</w:t>
      </w:r>
      <w:r>
        <w:rPr>
          <w:lang w:eastAsia="zh-CN"/>
        </w:rPr>
        <w:t>与</w:t>
      </w:r>
      <w:r>
        <w:rPr>
          <w:rFonts w:eastAsia="宋体" w:hint="eastAsia"/>
          <w:lang w:eastAsia="zh-CN"/>
        </w:rPr>
        <w:t>“</w:t>
      </w:r>
      <w:r>
        <w:rPr>
          <w:lang w:eastAsia="zh-CN"/>
        </w:rPr>
        <w:t>倉</w:t>
      </w:r>
      <w:r>
        <w:rPr>
          <w:rFonts w:eastAsia="宋体" w:hint="eastAsia"/>
          <w:lang w:eastAsia="zh-CN"/>
        </w:rPr>
        <w:t>”</w:t>
      </w:r>
      <w:r>
        <w:rPr>
          <w:lang w:eastAsia="zh-CN"/>
        </w:rPr>
        <w:t>为韻。</w:t>
      </w:r>
      <w:r>
        <w:rPr>
          <w:rFonts w:eastAsia="宋体" w:hint="eastAsia"/>
          <w:lang w:eastAsia="zh-CN"/>
        </w:rPr>
        <w:t>《</w:t>
      </w:r>
      <w:r>
        <w:rPr>
          <w:lang w:eastAsia="zh-CN"/>
        </w:rPr>
        <w:t>易。歸妹。上六</w:t>
      </w:r>
      <w:r>
        <w:rPr>
          <w:rFonts w:eastAsia="宋体" w:hint="eastAsia"/>
          <w:lang w:eastAsia="zh-CN"/>
        </w:rPr>
        <w:t>》“</w:t>
      </w:r>
      <w:r>
        <w:rPr>
          <w:lang w:eastAsia="zh-CN"/>
        </w:rPr>
        <w:t>女承筐无實，士刲羊无血</w:t>
      </w:r>
      <w:r>
        <w:rPr>
          <w:rFonts w:eastAsia="宋体" w:hint="eastAsia"/>
          <w:lang w:eastAsia="zh-CN"/>
        </w:rPr>
        <w:t>”</w:t>
      </w:r>
      <w:r>
        <w:rPr>
          <w:lang w:eastAsia="zh-CN"/>
        </w:rPr>
        <w:t>，</w:t>
      </w:r>
      <w:r>
        <w:rPr>
          <w:rFonts w:eastAsia="宋体" w:hint="eastAsia"/>
          <w:lang w:eastAsia="zh-CN"/>
        </w:rPr>
        <w:t>“</w:t>
      </w:r>
      <w:r>
        <w:rPr>
          <w:lang w:eastAsia="zh-CN"/>
        </w:rPr>
        <w:t>筐</w:t>
      </w:r>
      <w:r>
        <w:rPr>
          <w:rFonts w:eastAsia="宋体" w:hint="eastAsia"/>
          <w:lang w:eastAsia="zh-CN"/>
        </w:rPr>
        <w:t>”</w:t>
      </w:r>
      <w:r>
        <w:rPr>
          <w:lang w:eastAsia="zh-CN"/>
        </w:rPr>
        <w:t>与</w:t>
      </w:r>
      <w:r>
        <w:rPr>
          <w:rFonts w:eastAsia="宋体" w:hint="eastAsia"/>
          <w:lang w:eastAsia="zh-CN"/>
        </w:rPr>
        <w:t>“</w:t>
      </w:r>
      <w:r>
        <w:rPr>
          <w:lang w:eastAsia="zh-CN"/>
        </w:rPr>
        <w:t>羊</w:t>
      </w:r>
      <w:r>
        <w:rPr>
          <w:rFonts w:eastAsia="宋体" w:hint="eastAsia"/>
          <w:lang w:eastAsia="zh-CN"/>
        </w:rPr>
        <w:t>”</w:t>
      </w:r>
      <w:r>
        <w:rPr>
          <w:lang w:eastAsia="zh-CN"/>
        </w:rPr>
        <w:t>为韻</w:t>
      </w:r>
    </w:p>
    <w:p w14:paraId="0CCD335D" w14:textId="77777777" w:rsidR="00CC015B" w:rsidRDefault="00000000">
      <w:pPr>
        <w:rPr>
          <w:lang w:eastAsia="zh-CN"/>
        </w:rPr>
      </w:pPr>
      <w:r>
        <w:rPr>
          <w:rFonts w:eastAsia="宋体" w:hint="eastAsia"/>
          <w:lang w:eastAsia="zh-CN"/>
        </w:rPr>
        <w:t>“</w:t>
      </w:r>
      <w:r>
        <w:rPr>
          <w:lang w:eastAsia="zh-CN"/>
        </w:rPr>
        <w:t>實</w:t>
      </w:r>
      <w:r>
        <w:rPr>
          <w:rFonts w:eastAsia="宋体" w:hint="eastAsia"/>
          <w:lang w:eastAsia="zh-CN"/>
        </w:rPr>
        <w:t>”</w:t>
      </w:r>
      <w:r>
        <w:rPr>
          <w:lang w:eastAsia="zh-CN"/>
        </w:rPr>
        <w:t>与</w:t>
      </w:r>
      <w:r>
        <w:rPr>
          <w:rFonts w:eastAsia="宋体" w:hint="eastAsia"/>
          <w:lang w:eastAsia="zh-CN"/>
        </w:rPr>
        <w:t>“</w:t>
      </w:r>
      <w:r>
        <w:rPr>
          <w:lang w:eastAsia="zh-CN"/>
        </w:rPr>
        <w:t>血</w:t>
      </w:r>
      <w:r>
        <w:rPr>
          <w:rFonts w:eastAsia="宋体" w:hint="eastAsia"/>
          <w:lang w:eastAsia="zh-CN"/>
        </w:rPr>
        <w:t>”</w:t>
      </w:r>
      <w:r>
        <w:rPr>
          <w:lang w:eastAsia="zh-CN"/>
        </w:rPr>
        <w:t>为韻。</w:t>
      </w:r>
      <w:r>
        <w:rPr>
          <w:rFonts w:eastAsia="宋体" w:hint="eastAsia"/>
          <w:lang w:eastAsia="zh-CN"/>
        </w:rPr>
        <w:t>《</w:t>
      </w:r>
      <w:r>
        <w:rPr>
          <w:lang w:eastAsia="zh-CN"/>
        </w:rPr>
        <w:t>礼記</w:t>
      </w:r>
      <w:r>
        <w:rPr>
          <w:rFonts w:eastAsia="宋体" w:hint="eastAsia"/>
          <w:lang w:eastAsia="zh-CN"/>
        </w:rPr>
        <w:t>•</w:t>
      </w:r>
      <w:r>
        <w:rPr>
          <w:lang w:eastAsia="zh-CN"/>
        </w:rPr>
        <w:t>郊特牲</w:t>
      </w:r>
      <w:r>
        <w:rPr>
          <w:rFonts w:eastAsia="宋体" w:hint="eastAsia"/>
          <w:lang w:eastAsia="zh-CN"/>
        </w:rPr>
        <w:t>》“</w:t>
      </w:r>
      <w:r>
        <w:rPr>
          <w:lang w:eastAsia="zh-CN"/>
        </w:rPr>
        <w:t>左之右之，坐之起之</w:t>
      </w:r>
      <w:r>
        <w:rPr>
          <w:rFonts w:eastAsia="宋体" w:hint="eastAsia"/>
          <w:lang w:eastAsia="zh-CN"/>
        </w:rPr>
        <w:t>”</w:t>
      </w:r>
      <w:r>
        <w:rPr>
          <w:lang w:eastAsia="zh-CN"/>
        </w:rPr>
        <w:t>，右古音以，</w:t>
      </w:r>
      <w:r>
        <w:rPr>
          <w:rFonts w:eastAsia="宋体" w:hint="eastAsia"/>
          <w:lang w:eastAsia="zh-CN"/>
        </w:rPr>
        <w:t>“</w:t>
      </w:r>
      <w:r>
        <w:rPr>
          <w:lang w:eastAsia="zh-CN"/>
        </w:rPr>
        <w:t>左</w:t>
      </w:r>
      <w:r>
        <w:rPr>
          <w:rFonts w:eastAsia="宋体" w:hint="eastAsia"/>
          <w:lang w:eastAsia="zh-CN"/>
        </w:rPr>
        <w:t>”</w:t>
      </w:r>
      <w:r>
        <w:rPr>
          <w:lang w:eastAsia="zh-CN"/>
        </w:rPr>
        <w:t>与</w:t>
      </w:r>
      <w:r>
        <w:rPr>
          <w:rFonts w:eastAsia="宋体" w:hint="eastAsia"/>
          <w:lang w:eastAsia="zh-CN"/>
        </w:rPr>
        <w:t>“</w:t>
      </w:r>
      <w:r>
        <w:rPr>
          <w:lang w:eastAsia="zh-CN"/>
        </w:rPr>
        <w:t>坐</w:t>
      </w:r>
      <w:r>
        <w:rPr>
          <w:rFonts w:eastAsia="宋体" w:hint="eastAsia"/>
          <w:lang w:eastAsia="zh-CN"/>
        </w:rPr>
        <w:t>”</w:t>
      </w:r>
      <w:r>
        <w:rPr>
          <w:lang w:eastAsia="zh-CN"/>
        </w:rPr>
        <w:t>为韻</w:t>
      </w:r>
    </w:p>
    <w:p w14:paraId="373824DE" w14:textId="77777777" w:rsidR="00CC015B" w:rsidRDefault="00000000">
      <w:pPr>
        <w:rPr>
          <w:lang w:eastAsia="zh-CN"/>
        </w:rPr>
      </w:pPr>
      <w:r>
        <w:rPr>
          <w:rFonts w:eastAsia="宋体" w:hint="eastAsia"/>
          <w:lang w:eastAsia="zh-CN"/>
        </w:rPr>
        <w:t>“</w:t>
      </w:r>
      <w:r>
        <w:rPr>
          <w:lang w:eastAsia="zh-CN"/>
        </w:rPr>
        <w:t>右</w:t>
      </w:r>
      <w:r>
        <w:rPr>
          <w:rFonts w:eastAsia="宋体" w:hint="eastAsia"/>
          <w:lang w:eastAsia="zh-CN"/>
        </w:rPr>
        <w:t>”</w:t>
      </w:r>
      <w:r>
        <w:rPr>
          <w:lang w:eastAsia="zh-CN"/>
        </w:rPr>
        <w:t>与</w:t>
      </w:r>
      <w:r>
        <w:rPr>
          <w:rFonts w:eastAsia="宋体" w:hint="eastAsia"/>
          <w:lang w:eastAsia="zh-CN"/>
        </w:rPr>
        <w:t>“</w:t>
      </w:r>
      <w:r>
        <w:rPr>
          <w:lang w:eastAsia="zh-CN"/>
        </w:rPr>
        <w:t>起</w:t>
      </w:r>
      <w:r>
        <w:rPr>
          <w:rFonts w:eastAsia="宋体" w:hint="eastAsia"/>
          <w:lang w:eastAsia="zh-CN"/>
        </w:rPr>
        <w:t>”</w:t>
      </w:r>
      <w:r>
        <w:rPr>
          <w:lang w:eastAsia="zh-CN"/>
        </w:rPr>
        <w:t>为韻，亦其類也</w:t>
      </w:r>
    </w:p>
    <w:p w14:paraId="7FEB2752" w14:textId="77777777" w:rsidR="00CC015B" w:rsidRDefault="00000000">
      <w:r>
        <w:rPr>
          <w:rFonts w:eastAsia="宋体" w:hint="eastAsia"/>
          <w:lang w:eastAsia="zh-CN"/>
        </w:rPr>
        <w:t>《</w:t>
      </w:r>
      <w:r>
        <w:t>鄭</w:t>
      </w:r>
      <w:r>
        <w:rPr>
          <w:rFonts w:eastAsia="宋体" w:hint="eastAsia"/>
          <w:lang w:eastAsia="zh-CN"/>
        </w:rPr>
        <w:t>【</w:t>
      </w:r>
      <w:r>
        <w:t>風</w:t>
      </w:r>
      <w:r>
        <w:rPr>
          <w:rFonts w:eastAsia="宋体" w:hint="eastAsia"/>
          <w:lang w:eastAsia="zh-CN"/>
        </w:rPr>
        <w:t>】</w:t>
      </w:r>
      <w:r>
        <w:t>。</w:t>
      </w:r>
      <w:proofErr w:type="spellStart"/>
      <w:r>
        <w:t>羔裘</w:t>
      </w:r>
      <w:proofErr w:type="spellEnd"/>
      <w:r>
        <w:rPr>
          <w:rFonts w:eastAsia="宋体" w:hint="eastAsia"/>
          <w:lang w:eastAsia="zh-CN"/>
        </w:rPr>
        <w:t>》</w:t>
      </w:r>
      <w:proofErr w:type="spellStart"/>
      <w:r>
        <w:t>首章</w:t>
      </w:r>
      <w:proofErr w:type="spellEnd"/>
      <w:r>
        <w:t>：</w:t>
      </w:r>
      <w:r>
        <w:rPr>
          <w:rFonts w:eastAsia="宋体" w:hint="eastAsia"/>
          <w:lang w:eastAsia="zh-CN"/>
        </w:rPr>
        <w:t>“</w:t>
      </w:r>
      <w:proofErr w:type="spellStart"/>
      <w:r>
        <w:t>彼其</w:t>
      </w:r>
      <w:proofErr w:type="gramStart"/>
      <w:r>
        <w:t>之</w:t>
      </w:r>
      <w:proofErr w:type="gramEnd"/>
      <w:r>
        <w:t>子，舍命不渝</w:t>
      </w:r>
      <w:proofErr w:type="spellEnd"/>
      <w:r>
        <w:t>。</w:t>
      </w:r>
      <w:r>
        <w:rPr>
          <w:rFonts w:eastAsia="宋体" w:hint="eastAsia"/>
          <w:lang w:eastAsia="zh-CN"/>
        </w:rPr>
        <w:t>”</w:t>
      </w:r>
      <w:proofErr w:type="spellStart"/>
      <w:r>
        <w:t>謹按</w:t>
      </w:r>
      <w:proofErr w:type="spellEnd"/>
      <w:r>
        <w:t>：</w:t>
      </w:r>
      <w:r>
        <w:rPr>
          <w:rFonts w:eastAsia="宋体" w:hint="eastAsia"/>
          <w:lang w:eastAsia="zh-CN"/>
        </w:rPr>
        <w:t>“</w:t>
      </w:r>
      <w:r>
        <w:t>舍</w:t>
      </w:r>
      <w:r>
        <w:rPr>
          <w:rFonts w:eastAsia="宋体" w:hint="eastAsia"/>
          <w:lang w:eastAsia="zh-CN"/>
        </w:rPr>
        <w:t>”</w:t>
      </w:r>
      <w:r>
        <w:t>即</w:t>
      </w:r>
      <w:r>
        <w:rPr>
          <w:rFonts w:eastAsia="宋体" w:hint="eastAsia"/>
          <w:lang w:eastAsia="zh-CN"/>
        </w:rPr>
        <w:t>“</w:t>
      </w:r>
      <w:r>
        <w:t>釋</w:t>
      </w:r>
      <w:r>
        <w:rPr>
          <w:rFonts w:eastAsia="宋体" w:hint="eastAsia"/>
          <w:lang w:eastAsia="zh-CN"/>
        </w:rPr>
        <w:t>”</w:t>
      </w:r>
      <w:proofErr w:type="spellStart"/>
      <w:r>
        <w:t>字也，古舍、釋字</w:t>
      </w:r>
      <w:proofErr w:type="spellEnd"/>
    </w:p>
    <w:p w14:paraId="7B506A59" w14:textId="77777777" w:rsidR="00CC015B" w:rsidRDefault="00000000">
      <w:pPr>
        <w:rPr>
          <w:rFonts w:eastAsia="宋体"/>
          <w:lang w:eastAsia="zh-CN"/>
        </w:rPr>
      </w:pPr>
      <w:r>
        <w:t>通，</w:t>
      </w:r>
      <w:r>
        <w:rPr>
          <w:rFonts w:eastAsia="宋体" w:hint="eastAsia"/>
          <w:lang w:eastAsia="zh-CN"/>
        </w:rPr>
        <w:t>《</w:t>
      </w:r>
      <w:proofErr w:type="spellStart"/>
      <w:r>
        <w:t>管子</w:t>
      </w:r>
      <w:proofErr w:type="spellEnd"/>
      <w:r>
        <w:rPr>
          <w:rFonts w:eastAsia="宋体" w:hint="eastAsia"/>
          <w:lang w:eastAsia="zh-CN"/>
        </w:rPr>
        <w:t>》</w:t>
      </w:r>
      <w:proofErr w:type="spellStart"/>
      <w:r>
        <w:t>引此作</w:t>
      </w:r>
      <w:proofErr w:type="spellEnd"/>
      <w:r>
        <w:rPr>
          <w:rFonts w:eastAsia="宋体" w:hint="eastAsia"/>
          <w:lang w:eastAsia="zh-CN"/>
        </w:rPr>
        <w:t>“</w:t>
      </w:r>
      <w:proofErr w:type="spellStart"/>
      <w:r>
        <w:t>澤命不渝</w:t>
      </w:r>
      <w:proofErr w:type="spellEnd"/>
      <w:r>
        <w:rPr>
          <w:rFonts w:eastAsia="宋体" w:hint="eastAsia"/>
          <w:lang w:eastAsia="zh-CN"/>
        </w:rPr>
        <w:t>”</w:t>
      </w:r>
      <w:r>
        <w:t>。</w:t>
      </w:r>
      <w:r>
        <w:t>Dh</w:t>
      </w:r>
      <w:r>
        <w:rPr>
          <w:rFonts w:eastAsia="宋体" w:hint="eastAsia"/>
          <w:lang w:eastAsia="zh-CN"/>
        </w:rPr>
        <w:t>】</w:t>
      </w:r>
    </w:p>
    <w:p w14:paraId="570CD862" w14:textId="77777777" w:rsidR="00CC015B" w:rsidRDefault="00000000">
      <w:pPr>
        <w:rPr>
          <w:lang w:eastAsia="zh-CN"/>
        </w:rPr>
      </w:pPr>
      <w:r>
        <w:rPr>
          <w:rFonts w:eastAsia="宋体" w:hint="eastAsia"/>
          <w:lang w:eastAsia="zh-CN"/>
        </w:rPr>
        <w:t>《</w:t>
      </w:r>
      <w:proofErr w:type="spellStart"/>
      <w:r>
        <w:t>泂酌</w:t>
      </w:r>
      <w:proofErr w:type="spellEnd"/>
      <w:r>
        <w:rPr>
          <w:rFonts w:eastAsia="宋体" w:hint="eastAsia"/>
          <w:lang w:eastAsia="zh-CN"/>
        </w:rPr>
        <w:t>》</w:t>
      </w:r>
      <w:proofErr w:type="spellStart"/>
      <w:r>
        <w:t>三章</w:t>
      </w:r>
      <w:proofErr w:type="spellEnd"/>
      <w:r>
        <w:t>：</w:t>
      </w:r>
      <w:r>
        <w:rPr>
          <w:rFonts w:eastAsia="宋体" w:hint="eastAsia"/>
          <w:lang w:eastAsia="zh-CN"/>
        </w:rPr>
        <w:t>“</w:t>
      </w:r>
      <w:proofErr w:type="spellStart"/>
      <w:r>
        <w:t>可以濯</w:t>
      </w:r>
      <w:proofErr w:type="gramStart"/>
      <w:r>
        <w:t>溉</w:t>
      </w:r>
      <w:proofErr w:type="spellEnd"/>
      <w:proofErr w:type="gramEnd"/>
      <w:r>
        <w:t>。</w:t>
      </w:r>
      <w:r>
        <w:rPr>
          <w:rFonts w:eastAsia="宋体" w:hint="eastAsia"/>
          <w:lang w:eastAsia="zh-CN"/>
        </w:rPr>
        <w:t>”</w:t>
      </w:r>
      <w:r>
        <w:rPr>
          <w:lang w:eastAsia="zh-CN"/>
        </w:rPr>
        <w:t>毛传云：</w:t>
      </w:r>
      <w:r>
        <w:rPr>
          <w:rFonts w:eastAsia="宋体" w:hint="eastAsia"/>
          <w:lang w:eastAsia="zh-CN"/>
        </w:rPr>
        <w:t>“</w:t>
      </w:r>
      <w:proofErr w:type="gramStart"/>
      <w:r>
        <w:rPr>
          <w:lang w:eastAsia="zh-CN"/>
        </w:rPr>
        <w:t>溉</w:t>
      </w:r>
      <w:proofErr w:type="gramEnd"/>
      <w:r>
        <w:rPr>
          <w:lang w:eastAsia="zh-CN"/>
        </w:rPr>
        <w:t>，清也。</w:t>
      </w:r>
      <w:r>
        <w:rPr>
          <w:rFonts w:eastAsia="宋体" w:hint="eastAsia"/>
          <w:lang w:eastAsia="zh-CN"/>
        </w:rPr>
        <w:t>”</w:t>
      </w:r>
      <w:r>
        <w:rPr>
          <w:lang w:eastAsia="zh-CN"/>
        </w:rPr>
        <w:t>謹按：上章</w:t>
      </w:r>
      <w:r>
        <w:rPr>
          <w:rFonts w:eastAsia="宋体" w:hint="eastAsia"/>
          <w:lang w:eastAsia="zh-CN"/>
        </w:rPr>
        <w:t>“</w:t>
      </w:r>
      <w:r>
        <w:rPr>
          <w:lang w:eastAsia="zh-CN"/>
        </w:rPr>
        <w:t>可以濯罍</w:t>
      </w:r>
      <w:r>
        <w:rPr>
          <w:rFonts w:eastAsia="宋体" w:hint="eastAsia"/>
          <w:lang w:eastAsia="zh-CN"/>
        </w:rPr>
        <w:t>”</w:t>
      </w:r>
      <w:r>
        <w:rPr>
          <w:lang w:eastAsia="zh-CN"/>
        </w:rPr>
        <w:t>，罍尊名</w:t>
      </w:r>
    </w:p>
    <w:p w14:paraId="22D611C7" w14:textId="77777777" w:rsidR="00CC015B" w:rsidRDefault="00000000">
      <w:pPr>
        <w:rPr>
          <w:lang w:eastAsia="zh-CN"/>
        </w:rPr>
      </w:pPr>
      <w:r>
        <w:rPr>
          <w:lang w:eastAsia="zh-CN"/>
        </w:rPr>
        <w:t>也，</w:t>
      </w:r>
      <w:proofErr w:type="gramStart"/>
      <w:r>
        <w:rPr>
          <w:lang w:eastAsia="zh-CN"/>
        </w:rPr>
        <w:t>溉</w:t>
      </w:r>
      <w:proofErr w:type="gramEnd"/>
      <w:r>
        <w:rPr>
          <w:lang w:eastAsia="zh-CN"/>
        </w:rPr>
        <w:t>亦當为尊名。</w:t>
      </w:r>
      <w:r>
        <w:rPr>
          <w:rFonts w:eastAsia="宋体" w:hint="eastAsia"/>
          <w:lang w:eastAsia="zh-CN"/>
        </w:rPr>
        <w:t>《</w:t>
      </w:r>
      <w:r>
        <w:rPr>
          <w:lang w:eastAsia="zh-CN"/>
        </w:rPr>
        <w:t>周礼。鬯人</w:t>
      </w:r>
      <w:r>
        <w:rPr>
          <w:rFonts w:eastAsia="宋体" w:hint="eastAsia"/>
          <w:lang w:eastAsia="zh-CN"/>
        </w:rPr>
        <w:t>》</w:t>
      </w:r>
      <w:r>
        <w:rPr>
          <w:lang w:eastAsia="zh-CN"/>
        </w:rPr>
        <w:t>：</w:t>
      </w:r>
      <w:r>
        <w:rPr>
          <w:rFonts w:eastAsia="宋体" w:hint="eastAsia"/>
          <w:lang w:eastAsia="zh-CN"/>
        </w:rPr>
        <w:t>“</w:t>
      </w:r>
      <w:r>
        <w:rPr>
          <w:lang w:eastAsia="zh-CN"/>
        </w:rPr>
        <w:t>凡祭祀社</w:t>
      </w:r>
      <w:proofErr w:type="gramStart"/>
      <w:r>
        <w:rPr>
          <w:lang w:eastAsia="zh-CN"/>
        </w:rPr>
        <w:t>壝</w:t>
      </w:r>
      <w:proofErr w:type="gramEnd"/>
      <w:r>
        <w:rPr>
          <w:lang w:eastAsia="zh-CN"/>
        </w:rPr>
        <w:t>用大罍，禜門用瓢齎，廟用脩，凡山川四</w:t>
      </w:r>
    </w:p>
    <w:p w14:paraId="0974C189" w14:textId="77777777" w:rsidR="00CC015B" w:rsidRDefault="00000000">
      <w:pPr>
        <w:rPr>
          <w:lang w:eastAsia="zh-CN"/>
        </w:rPr>
      </w:pPr>
      <w:proofErr w:type="spellStart"/>
      <w:r>
        <w:t>方用</w:t>
      </w:r>
      <w:proofErr w:type="gramStart"/>
      <w:r>
        <w:t>蜃</w:t>
      </w:r>
      <w:proofErr w:type="gramEnd"/>
      <w:r>
        <w:t>，凡祼事用概，凡疈事用散</w:t>
      </w:r>
      <w:proofErr w:type="spellEnd"/>
      <w:r>
        <w:t>。</w:t>
      </w:r>
      <w:r>
        <w:rPr>
          <w:rFonts w:eastAsia="宋体" w:hint="eastAsia"/>
          <w:lang w:eastAsia="zh-CN"/>
        </w:rPr>
        <w:t>”</w:t>
      </w:r>
      <w:proofErr w:type="spellStart"/>
      <w:r>
        <w:t>鄭注云</w:t>
      </w:r>
      <w:proofErr w:type="spellEnd"/>
      <w:r>
        <w:rPr>
          <w:rFonts w:eastAsia="宋体" w:hint="eastAsia"/>
          <w:lang w:eastAsia="zh-CN"/>
        </w:rPr>
        <w:t>“</w:t>
      </w:r>
      <w:proofErr w:type="spellStart"/>
      <w:r>
        <w:t>脩、</w:t>
      </w:r>
      <w:proofErr w:type="gramStart"/>
      <w:r>
        <w:t>蜃</w:t>
      </w:r>
      <w:proofErr w:type="gramEnd"/>
      <w:r>
        <w:t>、概、散，皆漆尊也</w:t>
      </w:r>
      <w:proofErr w:type="spellEnd"/>
      <w:r>
        <w:t>。</w:t>
      </w:r>
      <w:r>
        <w:rPr>
          <w:lang w:eastAsia="zh-CN"/>
        </w:rPr>
        <w:t>概，尊以朱</w:t>
      </w:r>
      <w:proofErr w:type="gramStart"/>
      <w:r>
        <w:rPr>
          <w:lang w:eastAsia="zh-CN"/>
        </w:rPr>
        <w:t>帶</w:t>
      </w:r>
      <w:proofErr w:type="gramEnd"/>
    </w:p>
    <w:p w14:paraId="5F3147C2" w14:textId="77777777" w:rsidR="00CC015B" w:rsidRDefault="00000000">
      <w:pPr>
        <w:rPr>
          <w:lang w:eastAsia="zh-CN"/>
        </w:rPr>
      </w:pPr>
      <w:r>
        <w:rPr>
          <w:lang w:eastAsia="zh-CN"/>
        </w:rPr>
        <w:t>者。</w:t>
      </w:r>
      <w:r>
        <w:rPr>
          <w:rFonts w:eastAsia="宋体" w:hint="eastAsia"/>
          <w:lang w:eastAsia="zh-CN"/>
        </w:rPr>
        <w:t>”</w:t>
      </w:r>
      <w:r>
        <w:rPr>
          <w:lang w:eastAsia="zh-CN"/>
        </w:rPr>
        <w:t>賈疏云</w:t>
      </w:r>
      <w:r>
        <w:rPr>
          <w:rFonts w:eastAsia="宋体" w:hint="eastAsia"/>
          <w:lang w:eastAsia="zh-CN"/>
        </w:rPr>
        <w:t>“</w:t>
      </w:r>
      <w:r>
        <w:rPr>
          <w:lang w:eastAsia="zh-CN"/>
        </w:rPr>
        <w:t>黑漆为尊，以朱</w:t>
      </w:r>
      <w:proofErr w:type="gramStart"/>
      <w:r>
        <w:rPr>
          <w:lang w:eastAsia="zh-CN"/>
        </w:rPr>
        <w:t>帶</w:t>
      </w:r>
      <w:proofErr w:type="gramEnd"/>
      <w:r>
        <w:rPr>
          <w:lang w:eastAsia="zh-CN"/>
        </w:rPr>
        <w:t>落腹，故名</w:t>
      </w:r>
      <w:proofErr w:type="gramStart"/>
      <w:r>
        <w:rPr>
          <w:lang w:eastAsia="zh-CN"/>
        </w:rPr>
        <w:t>概</w:t>
      </w:r>
      <w:proofErr w:type="gramEnd"/>
      <w:r>
        <w:rPr>
          <w:lang w:eastAsia="zh-CN"/>
        </w:rPr>
        <w:t>。概者横概之義。</w:t>
      </w:r>
      <w:r>
        <w:rPr>
          <w:rFonts w:eastAsia="宋体" w:hint="eastAsia"/>
          <w:lang w:eastAsia="zh-CN"/>
        </w:rPr>
        <w:t>”</w:t>
      </w:r>
      <w:r>
        <w:rPr>
          <w:lang w:eastAsia="zh-CN"/>
        </w:rPr>
        <w:t>然則社壝用罍祼事用</w:t>
      </w:r>
    </w:p>
    <w:p w14:paraId="009AD704" w14:textId="77777777" w:rsidR="00CC015B" w:rsidRDefault="00000000">
      <w:pPr>
        <w:rPr>
          <w:lang w:eastAsia="zh-CN"/>
        </w:rPr>
      </w:pPr>
      <w:proofErr w:type="spellStart"/>
      <w:r>
        <w:lastRenderedPageBreak/>
        <w:t>概，罍、</w:t>
      </w:r>
      <w:proofErr w:type="gramStart"/>
      <w:r>
        <w:t>概皆尊名</w:t>
      </w:r>
      <w:proofErr w:type="gramEnd"/>
      <w:r>
        <w:t>也，故云</w:t>
      </w:r>
      <w:proofErr w:type="spellEnd"/>
      <w:r>
        <w:rPr>
          <w:rFonts w:eastAsia="宋体" w:hint="eastAsia"/>
          <w:lang w:eastAsia="zh-CN"/>
        </w:rPr>
        <w:t>“</w:t>
      </w:r>
      <w:proofErr w:type="spellStart"/>
      <w:r>
        <w:t>可以濯罍</w:t>
      </w:r>
      <w:proofErr w:type="spellEnd"/>
      <w:r>
        <w:rPr>
          <w:rFonts w:eastAsia="宋体" w:hint="eastAsia"/>
          <w:lang w:eastAsia="zh-CN"/>
        </w:rPr>
        <w:t>”</w:t>
      </w:r>
      <w:r>
        <w:t>、</w:t>
      </w:r>
      <w:r>
        <w:rPr>
          <w:rFonts w:eastAsia="宋体" w:hint="eastAsia"/>
          <w:lang w:eastAsia="zh-CN"/>
        </w:rPr>
        <w:t>“</w:t>
      </w:r>
      <w:proofErr w:type="spellStart"/>
      <w:r>
        <w:t>可以濯溉</w:t>
      </w:r>
      <w:proofErr w:type="spellEnd"/>
      <w:r>
        <w:rPr>
          <w:rFonts w:eastAsia="宋体" w:hint="eastAsia"/>
          <w:lang w:eastAsia="zh-CN"/>
        </w:rPr>
        <w:t>”</w:t>
      </w:r>
      <w:r>
        <w:t>。</w:t>
      </w:r>
      <w:proofErr w:type="gramStart"/>
      <w:r>
        <w:rPr>
          <w:lang w:eastAsia="zh-CN"/>
        </w:rPr>
        <w:t>溉</w:t>
      </w:r>
      <w:proofErr w:type="gramEnd"/>
      <w:r>
        <w:rPr>
          <w:lang w:eastAsia="zh-CN"/>
        </w:rPr>
        <w:t>、概古字通</w:t>
      </w:r>
      <w:r>
        <w:rPr>
          <w:rFonts w:eastAsia="宋体" w:hint="eastAsia"/>
          <w:lang w:eastAsia="zh-CN"/>
        </w:rPr>
        <w:t>《</w:t>
      </w:r>
      <w:r>
        <w:rPr>
          <w:lang w:eastAsia="zh-CN"/>
        </w:rPr>
        <w:t>周礼。大宗伯</w:t>
      </w:r>
      <w:r>
        <w:rPr>
          <w:rFonts w:eastAsia="宋体" w:hint="eastAsia"/>
          <w:lang w:eastAsia="zh-CN"/>
        </w:rPr>
        <w:t>》</w:t>
      </w:r>
      <w:r>
        <w:rPr>
          <w:lang w:eastAsia="zh-CN"/>
        </w:rPr>
        <w:t>注</w:t>
      </w:r>
    </w:p>
    <w:p w14:paraId="4F375964" w14:textId="77777777" w:rsidR="00CC015B" w:rsidRDefault="00000000">
      <w:pPr>
        <w:rPr>
          <w:lang w:eastAsia="zh-CN"/>
        </w:rPr>
      </w:pPr>
      <w:r>
        <w:rPr>
          <w:lang w:eastAsia="zh-CN"/>
        </w:rPr>
        <w:t>【第</w:t>
      </w:r>
      <w:r>
        <w:rPr>
          <w:lang w:eastAsia="zh-CN"/>
        </w:rPr>
        <w:t>55</w:t>
      </w:r>
      <w:r>
        <w:rPr>
          <w:lang w:eastAsia="zh-CN"/>
        </w:rPr>
        <w:t>页】</w:t>
      </w:r>
    </w:p>
    <w:p w14:paraId="196D403A" w14:textId="77777777" w:rsidR="00CC015B" w:rsidRDefault="00000000">
      <w:pPr>
        <w:rPr>
          <w:rFonts w:eastAsia="宋体"/>
          <w:lang w:eastAsia="zh-CN"/>
        </w:rPr>
      </w:pPr>
      <w:r>
        <w:rPr>
          <w:rFonts w:eastAsia="宋体" w:hint="eastAsia"/>
          <w:lang w:eastAsia="zh-CN"/>
        </w:rPr>
        <w:t>“</w:t>
      </w:r>
      <w:proofErr w:type="gramStart"/>
      <w:r>
        <w:rPr>
          <w:lang w:eastAsia="zh-CN"/>
        </w:rPr>
        <w:t>溉</w:t>
      </w:r>
      <w:proofErr w:type="gramEnd"/>
      <w:r>
        <w:rPr>
          <w:lang w:eastAsia="zh-CN"/>
        </w:rPr>
        <w:t>，祭器。</w:t>
      </w:r>
      <w:r>
        <w:rPr>
          <w:rFonts w:eastAsia="宋体" w:hint="eastAsia"/>
          <w:lang w:eastAsia="zh-CN"/>
        </w:rPr>
        <w:t>”</w:t>
      </w:r>
      <w:r>
        <w:rPr>
          <w:lang w:eastAsia="zh-CN"/>
        </w:rPr>
        <w:t>釋文云：</w:t>
      </w:r>
      <w:r>
        <w:rPr>
          <w:rFonts w:eastAsia="宋体" w:hint="eastAsia"/>
          <w:lang w:eastAsia="zh-CN"/>
        </w:rPr>
        <w:t>“</w:t>
      </w:r>
      <w:proofErr w:type="gramStart"/>
      <w:r>
        <w:rPr>
          <w:lang w:eastAsia="zh-CN"/>
        </w:rPr>
        <w:t>溉</w:t>
      </w:r>
      <w:proofErr w:type="gramEnd"/>
      <w:r>
        <w:rPr>
          <w:lang w:eastAsia="zh-CN"/>
        </w:rPr>
        <w:t>本或作</w:t>
      </w:r>
      <w:proofErr w:type="gramStart"/>
      <w:r>
        <w:rPr>
          <w:lang w:eastAsia="zh-CN"/>
        </w:rPr>
        <w:t>概</w:t>
      </w:r>
      <w:proofErr w:type="gramEnd"/>
      <w:r>
        <w:rPr>
          <w:lang w:eastAsia="zh-CN"/>
        </w:rPr>
        <w:t>。</w:t>
      </w:r>
      <w:r>
        <w:rPr>
          <w:rFonts w:eastAsia="宋体" w:hint="eastAsia"/>
          <w:lang w:eastAsia="zh-CN"/>
        </w:rPr>
        <w:t>”</w:t>
      </w:r>
    </w:p>
    <w:p w14:paraId="0F45A96B" w14:textId="77777777" w:rsidR="00CC015B" w:rsidRDefault="00000000">
      <w:proofErr w:type="spellStart"/>
      <w:r>
        <w:t>許氏</w:t>
      </w:r>
      <w:proofErr w:type="spellEnd"/>
      <w:r>
        <w:rPr>
          <w:rFonts w:eastAsia="宋体" w:hint="eastAsia"/>
          <w:lang w:eastAsia="zh-CN"/>
        </w:rPr>
        <w:t>《</w:t>
      </w:r>
      <w:proofErr w:type="spellStart"/>
      <w:r>
        <w:t>説文</w:t>
      </w:r>
      <w:proofErr w:type="spellEnd"/>
      <w:r>
        <w:rPr>
          <w:rFonts w:eastAsia="宋体" w:hint="eastAsia"/>
          <w:lang w:eastAsia="zh-CN"/>
        </w:rPr>
        <w:t>》“</w:t>
      </w:r>
      <w:r>
        <w:t>㐁</w:t>
      </w:r>
      <w:r>
        <w:rPr>
          <w:rFonts w:eastAsia="宋体" w:hint="eastAsia"/>
          <w:lang w:eastAsia="zh-CN"/>
        </w:rPr>
        <w:t>”</w:t>
      </w:r>
      <w:proofErr w:type="spellStart"/>
      <w:r>
        <w:t>字注云</w:t>
      </w:r>
      <w:proofErr w:type="spellEnd"/>
      <w:r>
        <w:rPr>
          <w:rFonts w:eastAsia="宋体" w:hint="eastAsia"/>
          <w:lang w:eastAsia="zh-CN"/>
        </w:rPr>
        <w:t>“</w:t>
      </w:r>
      <w:proofErr w:type="spellStart"/>
      <w:r>
        <w:t>讀若三年</w:t>
      </w:r>
      <w:proofErr w:type="gramStart"/>
      <w:r>
        <w:t>導</w:t>
      </w:r>
      <w:proofErr w:type="gramEnd"/>
      <w:r>
        <w:t>服之</w:t>
      </w:r>
      <w:proofErr w:type="gramStart"/>
      <w:r>
        <w:t>導</w:t>
      </w:r>
      <w:proofErr w:type="spellEnd"/>
      <w:proofErr w:type="gramEnd"/>
      <w:r>
        <w:t>。</w:t>
      </w:r>
      <w:r>
        <w:rPr>
          <w:rFonts w:eastAsia="宋体" w:hint="eastAsia"/>
          <w:lang w:eastAsia="zh-CN"/>
        </w:rPr>
        <w:t>”</w:t>
      </w:r>
      <w:r>
        <w:rPr>
          <w:lang w:eastAsia="zh-CN"/>
        </w:rPr>
        <w:t>導即禫字也。</w:t>
      </w:r>
      <w:r>
        <w:rPr>
          <w:rFonts w:eastAsia="宋体" w:hint="eastAsia"/>
          <w:lang w:eastAsia="zh-CN"/>
        </w:rPr>
        <w:t>《</w:t>
      </w:r>
      <w:r>
        <w:rPr>
          <w:lang w:eastAsia="zh-CN"/>
        </w:rPr>
        <w:t>儀礼。</w:t>
      </w:r>
      <w:proofErr w:type="spellStart"/>
      <w:r>
        <w:t>士虞礼</w:t>
      </w:r>
      <w:proofErr w:type="spellEnd"/>
      <w:r>
        <w:rPr>
          <w:rFonts w:eastAsia="宋体" w:hint="eastAsia"/>
          <w:lang w:eastAsia="zh-CN"/>
        </w:rPr>
        <w:t>》“</w:t>
      </w:r>
      <w:r>
        <w:t>中</w:t>
      </w:r>
    </w:p>
    <w:p w14:paraId="7E81381F" w14:textId="77777777" w:rsidR="00CC015B" w:rsidRDefault="00000000">
      <w:pPr>
        <w:rPr>
          <w:lang w:eastAsia="zh-CN"/>
        </w:rPr>
      </w:pPr>
      <w:r>
        <w:rPr>
          <w:lang w:eastAsia="zh-CN"/>
        </w:rPr>
        <w:t>月而禫。</w:t>
      </w:r>
      <w:r>
        <w:rPr>
          <w:rFonts w:eastAsia="宋体" w:hint="eastAsia"/>
          <w:lang w:eastAsia="zh-CN"/>
        </w:rPr>
        <w:t>”</w:t>
      </w:r>
      <w:r>
        <w:rPr>
          <w:lang w:eastAsia="zh-CN"/>
        </w:rPr>
        <w:t>鄭注云：</w:t>
      </w:r>
      <w:r>
        <w:rPr>
          <w:rFonts w:eastAsia="宋体" w:hint="eastAsia"/>
          <w:lang w:eastAsia="zh-CN"/>
        </w:rPr>
        <w:t>“</w:t>
      </w:r>
      <w:r>
        <w:rPr>
          <w:lang w:eastAsia="zh-CN"/>
        </w:rPr>
        <w:t>古文禫或为</w:t>
      </w:r>
      <w:proofErr w:type="gramStart"/>
      <w:r>
        <w:rPr>
          <w:lang w:eastAsia="zh-CN"/>
        </w:rPr>
        <w:t>導</w:t>
      </w:r>
      <w:proofErr w:type="gramEnd"/>
      <w:r>
        <w:rPr>
          <w:lang w:eastAsia="zh-CN"/>
        </w:rPr>
        <w:t>。</w:t>
      </w:r>
      <w:r>
        <w:rPr>
          <w:rFonts w:eastAsia="宋体" w:hint="eastAsia"/>
          <w:lang w:eastAsia="zh-CN"/>
        </w:rPr>
        <w:t>”《</w:t>
      </w:r>
      <w:r>
        <w:rPr>
          <w:lang w:eastAsia="zh-CN"/>
        </w:rPr>
        <w:t>礼記</w:t>
      </w:r>
      <w:r>
        <w:rPr>
          <w:rFonts w:eastAsia="宋体" w:hint="eastAsia"/>
          <w:lang w:eastAsia="zh-CN"/>
        </w:rPr>
        <w:t>•</w:t>
      </w:r>
      <w:r>
        <w:rPr>
          <w:lang w:eastAsia="zh-CN"/>
        </w:rPr>
        <w:t>喪大記</w:t>
      </w:r>
      <w:r>
        <w:rPr>
          <w:rFonts w:eastAsia="宋体" w:hint="eastAsia"/>
          <w:lang w:eastAsia="zh-CN"/>
        </w:rPr>
        <w:t>》</w:t>
      </w:r>
      <w:r>
        <w:rPr>
          <w:lang w:eastAsia="zh-CN"/>
        </w:rPr>
        <w:t>：</w:t>
      </w:r>
      <w:r>
        <w:rPr>
          <w:rFonts w:eastAsia="宋体" w:hint="eastAsia"/>
          <w:lang w:eastAsia="zh-CN"/>
        </w:rPr>
        <w:t>“</w:t>
      </w:r>
      <w:r>
        <w:rPr>
          <w:lang w:eastAsia="zh-CN"/>
        </w:rPr>
        <w:t>禫而内無哭者。</w:t>
      </w:r>
      <w:r>
        <w:rPr>
          <w:rFonts w:eastAsia="宋体" w:hint="eastAsia"/>
          <w:lang w:eastAsia="zh-CN"/>
        </w:rPr>
        <w:t>”</w:t>
      </w:r>
      <w:r>
        <w:rPr>
          <w:lang w:eastAsia="zh-CN"/>
        </w:rPr>
        <w:t>鄭注云：</w:t>
      </w:r>
      <w:r>
        <w:rPr>
          <w:rFonts w:eastAsia="宋体" w:hint="eastAsia"/>
          <w:lang w:eastAsia="zh-CN"/>
        </w:rPr>
        <w:t>“</w:t>
      </w:r>
      <w:r>
        <w:rPr>
          <w:lang w:eastAsia="zh-CN"/>
        </w:rPr>
        <w:t>禫或</w:t>
      </w:r>
    </w:p>
    <w:p w14:paraId="3E52FDB0" w14:textId="77777777" w:rsidR="00CC015B" w:rsidRDefault="00000000">
      <w:pPr>
        <w:rPr>
          <w:rFonts w:eastAsia="宋体"/>
          <w:lang w:eastAsia="zh-CN"/>
        </w:rPr>
      </w:pPr>
      <w:r>
        <w:rPr>
          <w:lang w:eastAsia="zh-CN"/>
        </w:rPr>
        <w:t>皆作道。</w:t>
      </w:r>
      <w:r>
        <w:rPr>
          <w:rFonts w:eastAsia="宋体" w:hint="eastAsia"/>
          <w:lang w:eastAsia="zh-CN"/>
        </w:rPr>
        <w:t>”</w:t>
      </w:r>
      <w:r>
        <w:rPr>
          <w:lang w:eastAsia="zh-CN"/>
        </w:rPr>
        <w:t>是古禫、</w:t>
      </w:r>
      <w:proofErr w:type="gramStart"/>
      <w:r>
        <w:rPr>
          <w:lang w:eastAsia="zh-CN"/>
        </w:rPr>
        <w:t>導</w:t>
      </w:r>
      <w:proofErr w:type="gramEnd"/>
      <w:r>
        <w:rPr>
          <w:lang w:eastAsia="zh-CN"/>
        </w:rPr>
        <w:t>字通，而近世字</w:t>
      </w:r>
      <w:proofErr w:type="gramStart"/>
      <w:r>
        <w:rPr>
          <w:lang w:eastAsia="zh-CN"/>
        </w:rPr>
        <w:t>書</w:t>
      </w:r>
      <w:proofErr w:type="gramEnd"/>
      <w:r>
        <w:rPr>
          <w:lang w:eastAsia="zh-CN"/>
        </w:rPr>
        <w:t>皆未考也。</w:t>
      </w:r>
      <w:r>
        <w:rPr>
          <w:rFonts w:eastAsia="宋体" w:hint="eastAsia"/>
          <w:lang w:eastAsia="zh-CN"/>
        </w:rPr>
        <w:t>【</w:t>
      </w:r>
      <w:r>
        <w:rPr>
          <w:lang w:eastAsia="zh-CN"/>
        </w:rPr>
        <w:t>x</w:t>
      </w:r>
      <w:r>
        <w:rPr>
          <w:rFonts w:eastAsia="宋体" w:hint="eastAsia"/>
          <w:lang w:eastAsia="zh-CN"/>
        </w:rPr>
        <w:t>】</w:t>
      </w:r>
    </w:p>
    <w:p w14:paraId="10DB2FAB" w14:textId="77777777" w:rsidR="00CC015B" w:rsidRDefault="00000000">
      <w:pPr>
        <w:rPr>
          <w:lang w:eastAsia="zh-CN"/>
        </w:rPr>
      </w:pPr>
      <w:r>
        <w:rPr>
          <w:rFonts w:eastAsia="宋体" w:hint="eastAsia"/>
          <w:lang w:eastAsia="zh-CN"/>
        </w:rPr>
        <w:t>《</w:t>
      </w:r>
      <w:r>
        <w:rPr>
          <w:lang w:eastAsia="zh-CN"/>
        </w:rPr>
        <w:t>礼記</w:t>
      </w:r>
      <w:r>
        <w:rPr>
          <w:rFonts w:eastAsia="宋体" w:hint="eastAsia"/>
          <w:lang w:eastAsia="zh-CN"/>
        </w:rPr>
        <w:t>•</w:t>
      </w:r>
      <w:r>
        <w:rPr>
          <w:lang w:eastAsia="zh-CN"/>
        </w:rPr>
        <w:t>鄉飲酒義</w:t>
      </w:r>
      <w:r>
        <w:rPr>
          <w:rFonts w:eastAsia="宋体" w:hint="eastAsia"/>
          <w:lang w:eastAsia="zh-CN"/>
        </w:rPr>
        <w:t>》</w:t>
      </w:r>
      <w:r>
        <w:rPr>
          <w:lang w:eastAsia="zh-CN"/>
        </w:rPr>
        <w:t>云：</w:t>
      </w:r>
      <w:r>
        <w:rPr>
          <w:rFonts w:eastAsia="宋体" w:hint="eastAsia"/>
          <w:lang w:eastAsia="zh-CN"/>
        </w:rPr>
        <w:t>“</w:t>
      </w:r>
      <w:r>
        <w:rPr>
          <w:lang w:eastAsia="zh-CN"/>
        </w:rPr>
        <w:t>尊讓絜敬也者，君子之所以相接也。君子尊讓則不争，絜敬</w:t>
      </w:r>
    </w:p>
    <w:p w14:paraId="43C067B9" w14:textId="77777777" w:rsidR="00CC015B" w:rsidRDefault="00000000">
      <w:pPr>
        <w:rPr>
          <w:lang w:eastAsia="zh-CN"/>
        </w:rPr>
      </w:pPr>
      <w:r>
        <w:rPr>
          <w:lang w:eastAsia="zh-CN"/>
        </w:rPr>
        <w:t>則不慢，不慢不争則遠</w:t>
      </w:r>
      <w:proofErr w:type="gramStart"/>
      <w:r>
        <w:rPr>
          <w:lang w:eastAsia="zh-CN"/>
        </w:rPr>
        <w:t>於</w:t>
      </w:r>
      <w:proofErr w:type="gramEnd"/>
      <w:r>
        <w:rPr>
          <w:lang w:eastAsia="zh-CN"/>
        </w:rPr>
        <w:t>鬬辨矣，不鬬辨則無暴亂之禍矣，斯君子所以免</w:t>
      </w:r>
      <w:proofErr w:type="gramStart"/>
      <w:r>
        <w:rPr>
          <w:lang w:eastAsia="zh-CN"/>
        </w:rPr>
        <w:t>於</w:t>
      </w:r>
      <w:proofErr w:type="gramEnd"/>
      <w:r>
        <w:rPr>
          <w:lang w:eastAsia="zh-CN"/>
        </w:rPr>
        <w:t>人禍也。故聖</w:t>
      </w:r>
    </w:p>
    <w:p w14:paraId="4757EB50" w14:textId="77777777" w:rsidR="00CC015B" w:rsidRDefault="00000000">
      <w:pPr>
        <w:rPr>
          <w:lang w:eastAsia="zh-CN"/>
        </w:rPr>
      </w:pPr>
      <w:proofErr w:type="gramStart"/>
      <w:r>
        <w:rPr>
          <w:lang w:eastAsia="zh-CN"/>
        </w:rPr>
        <w:t>人制</w:t>
      </w:r>
      <w:proofErr w:type="gramEnd"/>
      <w:r>
        <w:rPr>
          <w:lang w:eastAsia="zh-CN"/>
        </w:rPr>
        <w:t>之以道。鄉人、士君子尊</w:t>
      </w:r>
      <w:proofErr w:type="gramStart"/>
      <w:r>
        <w:rPr>
          <w:lang w:eastAsia="zh-CN"/>
        </w:rPr>
        <w:t>於</w:t>
      </w:r>
      <w:proofErr w:type="gramEnd"/>
      <w:r>
        <w:rPr>
          <w:lang w:eastAsia="zh-CN"/>
        </w:rPr>
        <w:t>房户之間，</w:t>
      </w:r>
      <w:proofErr w:type="gramStart"/>
      <w:r>
        <w:rPr>
          <w:lang w:eastAsia="zh-CN"/>
        </w:rPr>
        <w:t>賓主共之</w:t>
      </w:r>
      <w:proofErr w:type="gramEnd"/>
      <w:r>
        <w:rPr>
          <w:lang w:eastAsia="zh-CN"/>
        </w:rPr>
        <w:t>也。尊有玄酒，貴其質也。</w:t>
      </w:r>
      <w:r>
        <w:rPr>
          <w:rFonts w:eastAsia="宋体" w:hint="eastAsia"/>
          <w:lang w:eastAsia="zh-CN"/>
        </w:rPr>
        <w:t>”</w:t>
      </w:r>
      <w:r>
        <w:rPr>
          <w:lang w:eastAsia="zh-CN"/>
        </w:rPr>
        <w:t>鄭注讀</w:t>
      </w:r>
    </w:p>
    <w:p w14:paraId="12EB445E" w14:textId="77777777" w:rsidR="00CC015B" w:rsidRDefault="00000000">
      <w:pPr>
        <w:rPr>
          <w:lang w:eastAsia="zh-CN"/>
        </w:rPr>
      </w:pPr>
      <w:r>
        <w:rPr>
          <w:rFonts w:eastAsia="宋体" w:hint="eastAsia"/>
          <w:lang w:eastAsia="zh-CN"/>
        </w:rPr>
        <w:t>“</w:t>
      </w:r>
      <w:r>
        <w:rPr>
          <w:lang w:eastAsia="zh-CN"/>
        </w:rPr>
        <w:t>故聖</w:t>
      </w:r>
      <w:proofErr w:type="gramStart"/>
      <w:r>
        <w:rPr>
          <w:lang w:eastAsia="zh-CN"/>
        </w:rPr>
        <w:t>人制</w:t>
      </w:r>
      <w:proofErr w:type="gramEnd"/>
      <w:r>
        <w:rPr>
          <w:lang w:eastAsia="zh-CN"/>
        </w:rPr>
        <w:t>之以道</w:t>
      </w:r>
      <w:r>
        <w:rPr>
          <w:rFonts w:eastAsia="宋体" w:hint="eastAsia"/>
          <w:lang w:eastAsia="zh-CN"/>
        </w:rPr>
        <w:t>”</w:t>
      </w:r>
      <w:r>
        <w:rPr>
          <w:lang w:eastAsia="zh-CN"/>
        </w:rPr>
        <w:t>爲一句，</w:t>
      </w:r>
      <w:r>
        <w:rPr>
          <w:rFonts w:eastAsia="宋体" w:hint="eastAsia"/>
          <w:lang w:eastAsia="zh-CN"/>
        </w:rPr>
        <w:t>“</w:t>
      </w:r>
      <w:r>
        <w:rPr>
          <w:lang w:eastAsia="zh-CN"/>
        </w:rPr>
        <w:t>鄉人士君子尊</w:t>
      </w:r>
      <w:proofErr w:type="gramStart"/>
      <w:r>
        <w:rPr>
          <w:lang w:eastAsia="zh-CN"/>
        </w:rPr>
        <w:t>於</w:t>
      </w:r>
      <w:proofErr w:type="gramEnd"/>
      <w:r>
        <w:rPr>
          <w:lang w:eastAsia="zh-CN"/>
        </w:rPr>
        <w:t>房户之間</w:t>
      </w:r>
      <w:r>
        <w:rPr>
          <w:rFonts w:eastAsia="宋体" w:hint="eastAsia"/>
          <w:lang w:eastAsia="zh-CN"/>
        </w:rPr>
        <w:t>”</w:t>
      </w:r>
      <w:r>
        <w:rPr>
          <w:lang w:eastAsia="zh-CN"/>
        </w:rPr>
        <w:t>爲一句。謹按：鄉飲酒有賓，有</w:t>
      </w:r>
    </w:p>
    <w:p w14:paraId="66AA77A1" w14:textId="77777777" w:rsidR="00CC015B" w:rsidRDefault="00000000">
      <w:pPr>
        <w:rPr>
          <w:lang w:eastAsia="zh-CN"/>
        </w:rPr>
      </w:pPr>
      <w:r>
        <w:rPr>
          <w:lang w:eastAsia="zh-CN"/>
        </w:rPr>
        <w:t>主有</w:t>
      </w:r>
      <w:proofErr w:type="gramStart"/>
      <w:r>
        <w:rPr>
          <w:lang w:eastAsia="zh-CN"/>
        </w:rPr>
        <w:t>介</w:t>
      </w:r>
      <w:proofErr w:type="gramEnd"/>
      <w:r>
        <w:rPr>
          <w:lang w:eastAsia="zh-CN"/>
        </w:rPr>
        <w:t>，有僎有衆賓，而酒者主人所設，則當言</w:t>
      </w:r>
      <w:r>
        <w:rPr>
          <w:rFonts w:eastAsia="宋体" w:hint="eastAsia"/>
          <w:lang w:eastAsia="zh-CN"/>
        </w:rPr>
        <w:t>“</w:t>
      </w:r>
      <w:r>
        <w:rPr>
          <w:lang w:eastAsia="zh-CN"/>
        </w:rPr>
        <w:t>主人尊</w:t>
      </w:r>
      <w:proofErr w:type="gramStart"/>
      <w:r>
        <w:rPr>
          <w:lang w:eastAsia="zh-CN"/>
        </w:rPr>
        <w:t>於</w:t>
      </w:r>
      <w:proofErr w:type="gramEnd"/>
      <w:r>
        <w:rPr>
          <w:lang w:eastAsia="zh-CN"/>
        </w:rPr>
        <w:t>房户之间</w:t>
      </w:r>
      <w:r>
        <w:rPr>
          <w:rFonts w:eastAsia="宋体" w:hint="eastAsia"/>
          <w:lang w:eastAsia="zh-CN"/>
        </w:rPr>
        <w:t>”</w:t>
      </w:r>
      <w:r>
        <w:rPr>
          <w:lang w:eastAsia="zh-CN"/>
        </w:rPr>
        <w:t>，不當言</w:t>
      </w:r>
      <w:r>
        <w:rPr>
          <w:rFonts w:eastAsia="宋体" w:hint="eastAsia"/>
          <w:lang w:eastAsia="zh-CN"/>
        </w:rPr>
        <w:t>“</w:t>
      </w:r>
      <w:r>
        <w:rPr>
          <w:lang w:eastAsia="zh-CN"/>
        </w:rPr>
        <w:t>鄉人士君</w:t>
      </w:r>
    </w:p>
    <w:p w14:paraId="34BC3F25" w14:textId="77777777" w:rsidR="00CC015B" w:rsidRDefault="00000000">
      <w:pPr>
        <w:rPr>
          <w:lang w:eastAsia="zh-CN"/>
        </w:rPr>
      </w:pPr>
      <w:r>
        <w:rPr>
          <w:lang w:eastAsia="zh-CN"/>
        </w:rPr>
        <w:t>子尊</w:t>
      </w:r>
      <w:proofErr w:type="gramStart"/>
      <w:r>
        <w:rPr>
          <w:lang w:eastAsia="zh-CN"/>
        </w:rPr>
        <w:t>於</w:t>
      </w:r>
      <w:proofErr w:type="gramEnd"/>
      <w:r>
        <w:rPr>
          <w:lang w:eastAsia="zh-CN"/>
        </w:rPr>
        <w:t>房户之间</w:t>
      </w:r>
      <w:r>
        <w:rPr>
          <w:rFonts w:eastAsia="宋体" w:hint="eastAsia"/>
          <w:lang w:eastAsia="zh-CN"/>
        </w:rPr>
        <w:t>”</w:t>
      </w:r>
      <w:r>
        <w:rPr>
          <w:lang w:eastAsia="zh-CN"/>
        </w:rPr>
        <w:t>；且鄉飲酒大夫为主人，則又當言</w:t>
      </w:r>
      <w:r>
        <w:rPr>
          <w:rFonts w:eastAsia="宋体" w:hint="eastAsia"/>
          <w:lang w:eastAsia="zh-CN"/>
        </w:rPr>
        <w:t>“</w:t>
      </w:r>
      <w:r>
        <w:rPr>
          <w:lang w:eastAsia="zh-CN"/>
        </w:rPr>
        <w:t>大夫尊</w:t>
      </w:r>
      <w:proofErr w:type="gramStart"/>
      <w:r>
        <w:rPr>
          <w:lang w:eastAsia="zh-CN"/>
        </w:rPr>
        <w:t>於</w:t>
      </w:r>
      <w:proofErr w:type="gramEnd"/>
      <w:r>
        <w:rPr>
          <w:lang w:eastAsia="zh-CN"/>
        </w:rPr>
        <w:t>房户之间</w:t>
      </w:r>
      <w:r>
        <w:rPr>
          <w:rFonts w:eastAsia="宋体" w:hint="eastAsia"/>
          <w:lang w:eastAsia="zh-CN"/>
        </w:rPr>
        <w:t>”</w:t>
      </w:r>
      <w:r>
        <w:rPr>
          <w:lang w:eastAsia="zh-CN"/>
        </w:rPr>
        <w:t>，不當言</w:t>
      </w:r>
      <w:r>
        <w:rPr>
          <w:rFonts w:eastAsia="宋体" w:hint="eastAsia"/>
          <w:lang w:eastAsia="zh-CN"/>
        </w:rPr>
        <w:t>“</w:t>
      </w:r>
      <w:r>
        <w:rPr>
          <w:lang w:eastAsia="zh-CN"/>
        </w:rPr>
        <w:t>鄉人</w:t>
      </w:r>
    </w:p>
    <w:p w14:paraId="34CF383F" w14:textId="77777777" w:rsidR="00CC015B" w:rsidRDefault="00000000">
      <w:pPr>
        <w:rPr>
          <w:lang w:eastAsia="zh-CN"/>
        </w:rPr>
      </w:pPr>
      <w:r>
        <w:rPr>
          <w:lang w:eastAsia="zh-CN"/>
        </w:rPr>
        <w:t>士尊</w:t>
      </w:r>
      <w:proofErr w:type="gramStart"/>
      <w:r>
        <w:rPr>
          <w:lang w:eastAsia="zh-CN"/>
        </w:rPr>
        <w:t>於</w:t>
      </w:r>
      <w:proofErr w:type="gramEnd"/>
      <w:r>
        <w:rPr>
          <w:lang w:eastAsia="zh-CN"/>
        </w:rPr>
        <w:t>房户之间</w:t>
      </w:r>
      <w:proofErr w:type="gramStart"/>
      <w:r>
        <w:rPr>
          <w:rFonts w:eastAsia="宋体" w:hint="eastAsia"/>
          <w:lang w:eastAsia="zh-CN"/>
        </w:rPr>
        <w:t>”</w:t>
      </w:r>
      <w:proofErr w:type="gramEnd"/>
      <w:r>
        <w:rPr>
          <w:lang w:eastAsia="zh-CN"/>
        </w:rPr>
        <w:t>。自</w:t>
      </w:r>
      <w:r>
        <w:rPr>
          <w:rFonts w:eastAsia="宋体" w:hint="eastAsia"/>
          <w:lang w:eastAsia="zh-CN"/>
        </w:rPr>
        <w:t>《</w:t>
      </w:r>
      <w:r>
        <w:rPr>
          <w:lang w:eastAsia="zh-CN"/>
        </w:rPr>
        <w:t>冠義</w:t>
      </w:r>
      <w:r>
        <w:rPr>
          <w:rFonts w:eastAsia="宋体" w:hint="eastAsia"/>
          <w:lang w:eastAsia="zh-CN"/>
        </w:rPr>
        <w:t>》</w:t>
      </w:r>
      <w:r>
        <w:rPr>
          <w:lang w:eastAsia="zh-CN"/>
        </w:rPr>
        <w:t>至</w:t>
      </w:r>
      <w:r>
        <w:rPr>
          <w:rFonts w:eastAsia="宋体" w:hint="eastAsia"/>
          <w:lang w:eastAsia="zh-CN"/>
        </w:rPr>
        <w:t>《</w:t>
      </w:r>
      <w:r>
        <w:rPr>
          <w:lang w:eastAsia="zh-CN"/>
        </w:rPr>
        <w:t>聘義</w:t>
      </w:r>
      <w:r>
        <w:rPr>
          <w:rFonts w:eastAsia="宋体" w:hint="eastAsia"/>
          <w:lang w:eastAsia="zh-CN"/>
        </w:rPr>
        <w:t>》</w:t>
      </w:r>
      <w:r>
        <w:rPr>
          <w:lang w:eastAsia="zh-CN"/>
        </w:rPr>
        <w:t>六篇，皆列</w:t>
      </w:r>
      <w:r>
        <w:rPr>
          <w:rFonts w:eastAsia="宋体" w:hint="eastAsia"/>
          <w:lang w:eastAsia="zh-CN"/>
        </w:rPr>
        <w:t>《</w:t>
      </w:r>
      <w:r>
        <w:rPr>
          <w:lang w:eastAsia="zh-CN"/>
        </w:rPr>
        <w:t>儀礼</w:t>
      </w:r>
      <w:r>
        <w:rPr>
          <w:rFonts w:eastAsia="宋体" w:hint="eastAsia"/>
          <w:lang w:eastAsia="zh-CN"/>
        </w:rPr>
        <w:t>》</w:t>
      </w:r>
      <w:r>
        <w:rPr>
          <w:lang w:eastAsia="zh-CN"/>
        </w:rPr>
        <w:t>經文</w:t>
      </w:r>
      <w:proofErr w:type="gramStart"/>
      <w:r>
        <w:rPr>
          <w:lang w:eastAsia="zh-CN"/>
        </w:rPr>
        <w:t>於</w:t>
      </w:r>
      <w:proofErr w:type="gramEnd"/>
      <w:r>
        <w:rPr>
          <w:lang w:eastAsia="zh-CN"/>
        </w:rPr>
        <w:t>上，而釋之於下，</w:t>
      </w:r>
      <w:r>
        <w:rPr>
          <w:rFonts w:eastAsia="宋体" w:hint="eastAsia"/>
          <w:lang w:eastAsia="zh-CN"/>
        </w:rPr>
        <w:t>“</w:t>
      </w:r>
      <w:r>
        <w:rPr>
          <w:lang w:eastAsia="zh-CN"/>
        </w:rPr>
        <w:t>尊於房</w:t>
      </w:r>
    </w:p>
    <w:p w14:paraId="0CAD9F82" w14:textId="77777777" w:rsidR="00CC015B" w:rsidRDefault="00000000">
      <w:pPr>
        <w:rPr>
          <w:lang w:eastAsia="zh-CN"/>
        </w:rPr>
      </w:pPr>
      <w:r>
        <w:rPr>
          <w:lang w:eastAsia="zh-CN"/>
        </w:rPr>
        <w:t>户之间</w:t>
      </w:r>
      <w:proofErr w:type="gramStart"/>
      <w:r>
        <w:rPr>
          <w:rFonts w:eastAsia="宋体" w:hint="eastAsia"/>
          <w:lang w:eastAsia="zh-CN"/>
        </w:rPr>
        <w:t>”</w:t>
      </w:r>
      <w:proofErr w:type="gramEnd"/>
      <w:r>
        <w:rPr>
          <w:rFonts w:eastAsia="宋体" w:hint="eastAsia"/>
          <w:lang w:eastAsia="zh-CN"/>
        </w:rPr>
        <w:t>《</w:t>
      </w:r>
      <w:r>
        <w:rPr>
          <w:lang w:eastAsia="zh-CN"/>
        </w:rPr>
        <w:t>儀礼</w:t>
      </w:r>
      <w:r>
        <w:rPr>
          <w:rFonts w:eastAsia="宋体" w:hint="eastAsia"/>
          <w:lang w:eastAsia="zh-CN"/>
        </w:rPr>
        <w:t>》</w:t>
      </w:r>
      <w:r>
        <w:rPr>
          <w:lang w:eastAsia="zh-CN"/>
        </w:rPr>
        <w:t>經文也</w:t>
      </w:r>
      <w:r>
        <w:rPr>
          <w:rFonts w:eastAsia="宋体" w:hint="eastAsia"/>
          <w:lang w:eastAsia="zh-CN"/>
        </w:rPr>
        <w:t>“</w:t>
      </w:r>
      <w:r>
        <w:rPr>
          <w:lang w:eastAsia="zh-CN"/>
        </w:rPr>
        <w:t>賓主共之</w:t>
      </w:r>
      <w:r>
        <w:rPr>
          <w:rFonts w:eastAsia="宋体" w:hint="eastAsia"/>
          <w:lang w:eastAsia="zh-CN"/>
        </w:rPr>
        <w:t>”</w:t>
      </w:r>
      <w:r>
        <w:rPr>
          <w:lang w:eastAsia="zh-CN"/>
        </w:rPr>
        <w:t>記者釋經也。然則</w:t>
      </w:r>
      <w:r>
        <w:rPr>
          <w:rFonts w:eastAsia="宋体" w:hint="eastAsia"/>
          <w:lang w:eastAsia="zh-CN"/>
        </w:rPr>
        <w:t>“</w:t>
      </w:r>
      <w:r>
        <w:rPr>
          <w:lang w:eastAsia="zh-CN"/>
        </w:rPr>
        <w:t>鄉人士君子</w:t>
      </w:r>
      <w:r>
        <w:rPr>
          <w:rFonts w:eastAsia="宋体" w:hint="eastAsia"/>
          <w:lang w:eastAsia="zh-CN"/>
        </w:rPr>
        <w:t>”</w:t>
      </w:r>
      <w:r>
        <w:rPr>
          <w:lang w:eastAsia="zh-CN"/>
        </w:rPr>
        <w:t>五字与</w:t>
      </w:r>
      <w:r>
        <w:rPr>
          <w:rFonts w:eastAsia="宋体" w:hint="eastAsia"/>
          <w:lang w:eastAsia="zh-CN"/>
        </w:rPr>
        <w:t>“</w:t>
      </w:r>
      <w:r>
        <w:rPr>
          <w:lang w:eastAsia="zh-CN"/>
        </w:rPr>
        <w:t>尊</w:t>
      </w:r>
      <w:proofErr w:type="gramStart"/>
      <w:r>
        <w:rPr>
          <w:lang w:eastAsia="zh-CN"/>
        </w:rPr>
        <w:t>於</w:t>
      </w:r>
      <w:proofErr w:type="gramEnd"/>
      <w:r>
        <w:rPr>
          <w:lang w:eastAsia="zh-CN"/>
        </w:rPr>
        <w:t>房户</w:t>
      </w:r>
    </w:p>
    <w:p w14:paraId="7BCCF0CD" w14:textId="77777777" w:rsidR="00CC015B" w:rsidRDefault="00000000">
      <w:pPr>
        <w:rPr>
          <w:lang w:eastAsia="zh-CN"/>
        </w:rPr>
      </w:pPr>
      <w:r>
        <w:rPr>
          <w:lang w:eastAsia="zh-CN"/>
        </w:rPr>
        <w:t>之间</w:t>
      </w:r>
      <w:proofErr w:type="gramStart"/>
      <w:r>
        <w:rPr>
          <w:rFonts w:eastAsia="宋体" w:hint="eastAsia"/>
          <w:lang w:eastAsia="zh-CN"/>
        </w:rPr>
        <w:t>”</w:t>
      </w:r>
      <w:proofErr w:type="gramEnd"/>
      <w:r>
        <w:rPr>
          <w:lang w:eastAsia="zh-CN"/>
        </w:rPr>
        <w:t>文不相属，之上不得有</w:t>
      </w:r>
      <w:r>
        <w:rPr>
          <w:rFonts w:eastAsia="宋体" w:hint="eastAsia"/>
          <w:lang w:eastAsia="zh-CN"/>
        </w:rPr>
        <w:t>“</w:t>
      </w:r>
      <w:r>
        <w:rPr>
          <w:lang w:eastAsia="zh-CN"/>
        </w:rPr>
        <w:t>鄉人士君子</w:t>
      </w:r>
      <w:r>
        <w:rPr>
          <w:rFonts w:eastAsia="宋体" w:hint="eastAsia"/>
          <w:lang w:eastAsia="zh-CN"/>
        </w:rPr>
        <w:t>”</w:t>
      </w:r>
      <w:r>
        <w:rPr>
          <w:lang w:eastAsia="zh-CN"/>
        </w:rPr>
        <w:t>五字明矣。窃謂</w:t>
      </w:r>
      <w:r>
        <w:rPr>
          <w:rFonts w:eastAsia="宋体" w:hint="eastAsia"/>
          <w:lang w:eastAsia="zh-CN"/>
        </w:rPr>
        <w:t>“</w:t>
      </w:r>
      <w:r>
        <w:rPr>
          <w:lang w:eastAsia="zh-CN"/>
        </w:rPr>
        <w:t>故聖</w:t>
      </w:r>
      <w:proofErr w:type="gramStart"/>
      <w:r>
        <w:rPr>
          <w:lang w:eastAsia="zh-CN"/>
        </w:rPr>
        <w:t>人制</w:t>
      </w:r>
      <w:proofErr w:type="gramEnd"/>
      <w:r>
        <w:rPr>
          <w:lang w:eastAsia="zh-CN"/>
        </w:rPr>
        <w:t>之以道鄉人士君</w:t>
      </w:r>
    </w:p>
    <w:p w14:paraId="003ED99E" w14:textId="77777777" w:rsidR="00CC015B" w:rsidRDefault="00000000">
      <w:pPr>
        <w:rPr>
          <w:lang w:eastAsia="zh-CN"/>
        </w:rPr>
      </w:pPr>
      <w:r>
        <w:rPr>
          <w:lang w:eastAsia="zh-CN"/>
        </w:rPr>
        <w:t>子</w:t>
      </w:r>
      <w:proofErr w:type="gramStart"/>
      <w:r>
        <w:rPr>
          <w:rFonts w:eastAsia="宋体" w:hint="eastAsia"/>
          <w:lang w:eastAsia="zh-CN"/>
        </w:rPr>
        <w:t>”</w:t>
      </w:r>
      <w:proofErr w:type="gramEnd"/>
      <w:r>
        <w:rPr>
          <w:lang w:eastAsia="zh-CN"/>
        </w:rPr>
        <w:t>十二字當作一句讀，</w:t>
      </w:r>
      <w:r>
        <w:rPr>
          <w:rFonts w:eastAsia="宋体" w:hint="eastAsia"/>
          <w:lang w:eastAsia="zh-CN"/>
        </w:rPr>
        <w:t>“</w:t>
      </w:r>
      <w:r>
        <w:rPr>
          <w:lang w:eastAsia="zh-CN"/>
        </w:rPr>
        <w:t>故</w:t>
      </w:r>
      <w:r>
        <w:rPr>
          <w:rFonts w:eastAsia="宋体" w:hint="eastAsia"/>
          <w:lang w:eastAsia="zh-CN"/>
        </w:rPr>
        <w:t>”</w:t>
      </w:r>
      <w:r>
        <w:rPr>
          <w:lang w:eastAsia="zh-CN"/>
        </w:rPr>
        <w:t>字結上非起下？</w:t>
      </w:r>
      <w:r>
        <w:rPr>
          <w:rFonts w:eastAsia="宋体" w:hint="eastAsia"/>
          <w:lang w:eastAsia="zh-CN"/>
        </w:rPr>
        <w:t>“</w:t>
      </w:r>
      <w:r>
        <w:rPr>
          <w:lang w:eastAsia="zh-CN"/>
        </w:rPr>
        <w:t>道</w:t>
      </w:r>
      <w:r>
        <w:rPr>
          <w:rFonts w:eastAsia="宋体" w:hint="eastAsia"/>
          <w:lang w:eastAsia="zh-CN"/>
        </w:rPr>
        <w:t>”</w:t>
      </w:r>
      <w:r>
        <w:rPr>
          <w:lang w:eastAsia="zh-CN"/>
        </w:rPr>
        <w:t>犹</w:t>
      </w:r>
      <w:r>
        <w:rPr>
          <w:rFonts w:eastAsia="宋体" w:hint="eastAsia"/>
          <w:lang w:eastAsia="zh-CN"/>
        </w:rPr>
        <w:t>“</w:t>
      </w:r>
      <w:r>
        <w:rPr>
          <w:lang w:eastAsia="zh-CN"/>
        </w:rPr>
        <w:t>道之以德</w:t>
      </w:r>
      <w:r>
        <w:rPr>
          <w:rFonts w:eastAsia="宋体" w:hint="eastAsia"/>
          <w:lang w:eastAsia="zh-CN"/>
        </w:rPr>
        <w:t>”</w:t>
      </w:r>
      <w:r>
        <w:rPr>
          <w:lang w:eastAsia="zh-CN"/>
        </w:rPr>
        <w:t>之</w:t>
      </w:r>
      <w:r>
        <w:rPr>
          <w:rFonts w:eastAsia="宋体" w:hint="eastAsia"/>
          <w:lang w:eastAsia="zh-CN"/>
        </w:rPr>
        <w:t>“</w:t>
      </w:r>
      <w:r>
        <w:rPr>
          <w:lang w:eastAsia="zh-CN"/>
        </w:rPr>
        <w:t>道</w:t>
      </w:r>
      <w:r>
        <w:rPr>
          <w:rFonts w:eastAsia="宋体" w:hint="eastAsia"/>
          <w:lang w:eastAsia="zh-CN"/>
        </w:rPr>
        <w:t>”</w:t>
      </w:r>
      <w:r>
        <w:rPr>
          <w:lang w:eastAsia="zh-CN"/>
        </w:rPr>
        <w:t>，謂圣人制此礼以</w:t>
      </w:r>
    </w:p>
    <w:p w14:paraId="062F40AB" w14:textId="77777777" w:rsidR="00CC015B" w:rsidRDefault="00000000">
      <w:pPr>
        <w:rPr>
          <w:lang w:eastAsia="zh-CN"/>
        </w:rPr>
      </w:pPr>
      <w:r>
        <w:rPr>
          <w:lang w:eastAsia="zh-CN"/>
        </w:rPr>
        <w:lastRenderedPageBreak/>
        <w:t>道鄉人士君子耳。再連上文讀</w:t>
      </w:r>
      <w:r>
        <w:rPr>
          <w:rFonts w:eastAsia="宋体" w:hint="eastAsia"/>
          <w:lang w:eastAsia="zh-CN"/>
        </w:rPr>
        <w:t>“</w:t>
      </w:r>
      <w:r>
        <w:rPr>
          <w:lang w:eastAsia="zh-CN"/>
        </w:rPr>
        <w:t>君子尊讓</w:t>
      </w:r>
      <w:r>
        <w:rPr>
          <w:lang w:eastAsia="zh-CN"/>
        </w:rPr>
        <w:t>⋮⋮</w:t>
      </w:r>
      <w:r>
        <w:rPr>
          <w:lang w:eastAsia="zh-CN"/>
        </w:rPr>
        <w:t>不慢不争則遠</w:t>
      </w:r>
      <w:proofErr w:type="gramStart"/>
      <w:r>
        <w:rPr>
          <w:lang w:eastAsia="zh-CN"/>
        </w:rPr>
        <w:t>於</w:t>
      </w:r>
      <w:proofErr w:type="gramEnd"/>
      <w:r>
        <w:rPr>
          <w:lang w:eastAsia="zh-CN"/>
        </w:rPr>
        <w:t>鬬辨矣，不鬬辨則無暴亂</w:t>
      </w:r>
    </w:p>
    <w:p w14:paraId="5DD0916D" w14:textId="77777777" w:rsidR="00CC015B" w:rsidRDefault="00000000">
      <w:pPr>
        <w:rPr>
          <w:lang w:eastAsia="zh-CN"/>
        </w:rPr>
      </w:pPr>
      <w:r>
        <w:rPr>
          <w:lang w:eastAsia="zh-CN"/>
        </w:rPr>
        <w:t>【第</w:t>
      </w:r>
      <w:r>
        <w:rPr>
          <w:lang w:eastAsia="zh-CN"/>
        </w:rPr>
        <w:t>56</w:t>
      </w:r>
      <w:r>
        <w:rPr>
          <w:lang w:eastAsia="zh-CN"/>
        </w:rPr>
        <w:t>页】</w:t>
      </w:r>
    </w:p>
    <w:p w14:paraId="2567D861" w14:textId="77777777" w:rsidR="00CC015B" w:rsidRDefault="00000000">
      <w:pPr>
        <w:rPr>
          <w:lang w:eastAsia="zh-CN"/>
        </w:rPr>
      </w:pPr>
      <w:r>
        <w:rPr>
          <w:lang w:eastAsia="zh-CN"/>
        </w:rPr>
        <w:t>之禍矣，斯君子所以免</w:t>
      </w:r>
      <w:proofErr w:type="gramStart"/>
      <w:r>
        <w:rPr>
          <w:lang w:eastAsia="zh-CN"/>
        </w:rPr>
        <w:t>於</w:t>
      </w:r>
      <w:proofErr w:type="gramEnd"/>
      <w:r>
        <w:rPr>
          <w:lang w:eastAsia="zh-CN"/>
        </w:rPr>
        <w:t>人禍也，故圣人制之以道鄉人士君子</w:t>
      </w:r>
      <w:proofErr w:type="gramStart"/>
      <w:r>
        <w:rPr>
          <w:rFonts w:eastAsia="宋体" w:hint="eastAsia"/>
          <w:lang w:eastAsia="zh-CN"/>
        </w:rPr>
        <w:t>”</w:t>
      </w:r>
      <w:proofErr w:type="gramEnd"/>
      <w:r>
        <w:rPr>
          <w:lang w:eastAsia="zh-CN"/>
        </w:rPr>
        <w:t>，則其義自明。下文</w:t>
      </w:r>
      <w:r>
        <w:rPr>
          <w:rFonts w:eastAsia="宋体" w:hint="eastAsia"/>
          <w:lang w:eastAsia="zh-CN"/>
        </w:rPr>
        <w:t>“</w:t>
      </w:r>
      <w:r>
        <w:rPr>
          <w:lang w:eastAsia="zh-CN"/>
        </w:rPr>
        <w:t>尊</w:t>
      </w:r>
      <w:proofErr w:type="gramStart"/>
      <w:r>
        <w:rPr>
          <w:lang w:eastAsia="zh-CN"/>
        </w:rPr>
        <w:t>於</w:t>
      </w:r>
      <w:proofErr w:type="gramEnd"/>
    </w:p>
    <w:p w14:paraId="1BE4C367" w14:textId="77777777" w:rsidR="00CC015B" w:rsidRDefault="00000000">
      <w:pPr>
        <w:rPr>
          <w:lang w:eastAsia="zh-CN"/>
        </w:rPr>
      </w:pPr>
      <w:r>
        <w:rPr>
          <w:lang w:eastAsia="zh-CN"/>
        </w:rPr>
        <w:t>房户之间，</w:t>
      </w:r>
      <w:proofErr w:type="gramStart"/>
      <w:r>
        <w:rPr>
          <w:lang w:eastAsia="zh-CN"/>
        </w:rPr>
        <w:t>賓主共之</w:t>
      </w:r>
      <w:proofErr w:type="gramEnd"/>
      <w:r>
        <w:rPr>
          <w:lang w:eastAsia="zh-CN"/>
        </w:rPr>
        <w:t>也。尊有玄酒，貴其質也</w:t>
      </w:r>
      <w:proofErr w:type="gramStart"/>
      <w:r>
        <w:rPr>
          <w:rFonts w:eastAsia="宋体" w:hint="eastAsia"/>
          <w:lang w:eastAsia="zh-CN"/>
        </w:rPr>
        <w:t>”</w:t>
      </w:r>
      <w:proofErr w:type="gramEnd"/>
      <w:r>
        <w:rPr>
          <w:lang w:eastAsia="zh-CN"/>
        </w:rPr>
        <w:t>云云，别釋經文，不与上属，别为一義，与上</w:t>
      </w:r>
    </w:p>
    <w:p w14:paraId="322908CE" w14:textId="77777777" w:rsidR="00CC015B" w:rsidRDefault="00000000">
      <w:proofErr w:type="spellStart"/>
      <w:r>
        <w:t>無涉。</w:t>
      </w:r>
      <w:r>
        <w:t>Dtu</w:t>
      </w:r>
      <w:proofErr w:type="spellEnd"/>
    </w:p>
    <w:p w14:paraId="6B439E20" w14:textId="77777777" w:rsidR="00CC015B" w:rsidRDefault="00000000">
      <w:r>
        <w:rPr>
          <w:rFonts w:eastAsia="宋体" w:hint="eastAsia"/>
          <w:lang w:eastAsia="zh-CN"/>
        </w:rPr>
        <w:t>《</w:t>
      </w:r>
      <w:proofErr w:type="spellStart"/>
      <w:r>
        <w:t>論語</w:t>
      </w:r>
      <w:proofErr w:type="spellEnd"/>
      <w:r>
        <w:rPr>
          <w:rFonts w:eastAsia="宋体" w:hint="eastAsia"/>
          <w:lang w:eastAsia="zh-CN"/>
        </w:rPr>
        <w:t>》“（</w:t>
      </w:r>
      <w:proofErr w:type="gramStart"/>
      <w:r>
        <w:t>惡</w:t>
      </w:r>
      <w:proofErr w:type="gramEnd"/>
      <w:r>
        <w:rPr>
          <w:rFonts w:eastAsia="宋体" w:hint="eastAsia"/>
          <w:lang w:eastAsia="zh-CN"/>
        </w:rPr>
        <w:t>）【</w:t>
      </w:r>
      <w:r>
        <w:t>惡</w:t>
      </w:r>
      <w:r>
        <w:rPr>
          <w:rFonts w:eastAsia="宋体" w:hint="eastAsia"/>
          <w:lang w:eastAsia="zh-CN"/>
        </w:rPr>
        <w:t>】</w:t>
      </w:r>
      <w:proofErr w:type="spellStart"/>
      <w:r>
        <w:t>居下流而訕上者</w:t>
      </w:r>
      <w:proofErr w:type="spellEnd"/>
      <w:r>
        <w:rPr>
          <w:rFonts w:eastAsia="宋体" w:hint="eastAsia"/>
          <w:lang w:eastAsia="zh-CN"/>
        </w:rPr>
        <w:t>”</w:t>
      </w:r>
      <w:r>
        <w:t>，</w:t>
      </w:r>
      <w:proofErr w:type="spellStart"/>
      <w:r>
        <w:t>漢石經無</w:t>
      </w:r>
      <w:proofErr w:type="spellEnd"/>
      <w:r>
        <w:rPr>
          <w:rFonts w:eastAsia="宋体" w:hint="eastAsia"/>
          <w:lang w:eastAsia="zh-CN"/>
        </w:rPr>
        <w:t>“</w:t>
      </w:r>
      <w:r>
        <w:t>流</w:t>
      </w:r>
      <w:r>
        <w:rPr>
          <w:rFonts w:eastAsia="宋体" w:hint="eastAsia"/>
          <w:lang w:eastAsia="zh-CN"/>
        </w:rPr>
        <w:t>”</w:t>
      </w:r>
      <w:proofErr w:type="spellStart"/>
      <w:r>
        <w:t>字。謹按</w:t>
      </w:r>
      <w:proofErr w:type="spellEnd"/>
      <w:r>
        <w:t>：</w:t>
      </w:r>
      <w:r>
        <w:rPr>
          <w:rFonts w:eastAsia="宋体" w:hint="eastAsia"/>
          <w:lang w:eastAsia="zh-CN"/>
        </w:rPr>
        <w:t>“</w:t>
      </w:r>
      <w:r>
        <w:t>流</w:t>
      </w:r>
      <w:r>
        <w:rPr>
          <w:rFonts w:eastAsia="宋体" w:hint="eastAsia"/>
          <w:lang w:eastAsia="zh-CN"/>
        </w:rPr>
        <w:t>”</w:t>
      </w:r>
      <w:proofErr w:type="spellStart"/>
      <w:r>
        <w:t>字衍文，當</w:t>
      </w:r>
      <w:proofErr w:type="gramStart"/>
      <w:r>
        <w:t>從</w:t>
      </w:r>
      <w:proofErr w:type="gramEnd"/>
      <w:r>
        <w:t>石</w:t>
      </w:r>
      <w:proofErr w:type="spellEnd"/>
    </w:p>
    <w:p w14:paraId="1C1622EB" w14:textId="77777777" w:rsidR="00CC015B" w:rsidRDefault="00000000">
      <w:pPr>
        <w:rPr>
          <w:lang w:eastAsia="zh-CN"/>
        </w:rPr>
      </w:pPr>
      <w:proofErr w:type="spellStart"/>
      <w:r>
        <w:t>經作</w:t>
      </w:r>
      <w:proofErr w:type="spellEnd"/>
      <w:r>
        <w:rPr>
          <w:rFonts w:eastAsia="宋体" w:hint="eastAsia"/>
          <w:lang w:eastAsia="zh-CN"/>
        </w:rPr>
        <w:t>（</w:t>
      </w:r>
      <w:proofErr w:type="gramStart"/>
      <w:r>
        <w:t>惡</w:t>
      </w:r>
      <w:proofErr w:type="gramEnd"/>
      <w:r>
        <w:rPr>
          <w:rFonts w:eastAsia="宋体" w:hint="eastAsia"/>
          <w:lang w:eastAsia="zh-CN"/>
        </w:rPr>
        <w:t>）【</w:t>
      </w:r>
      <w:r>
        <w:t>惡</w:t>
      </w:r>
      <w:r>
        <w:rPr>
          <w:rFonts w:eastAsia="宋体" w:hint="eastAsia"/>
          <w:lang w:eastAsia="zh-CN"/>
        </w:rPr>
        <w:t>】</w:t>
      </w:r>
      <w:proofErr w:type="spellStart"/>
      <w:r>
        <w:t>居下而訕上者</w:t>
      </w:r>
      <w:proofErr w:type="spellEnd"/>
      <w:r>
        <w:rPr>
          <w:rFonts w:eastAsia="宋体" w:hint="eastAsia"/>
          <w:lang w:eastAsia="zh-CN"/>
        </w:rPr>
        <w:t>”</w:t>
      </w:r>
      <w:r>
        <w:t>。</w:t>
      </w:r>
      <w:r>
        <w:rPr>
          <w:rFonts w:eastAsia="宋体" w:hint="eastAsia"/>
          <w:lang w:eastAsia="zh-CN"/>
        </w:rPr>
        <w:t>“</w:t>
      </w:r>
      <w:proofErr w:type="spellStart"/>
      <w:r>
        <w:t>居下</w:t>
      </w:r>
      <w:proofErr w:type="spellEnd"/>
      <w:r>
        <w:rPr>
          <w:rFonts w:eastAsia="宋体" w:hint="eastAsia"/>
          <w:lang w:eastAsia="zh-CN"/>
        </w:rPr>
        <w:t>”</w:t>
      </w:r>
      <w:proofErr w:type="spellStart"/>
      <w:proofErr w:type="gramStart"/>
      <w:r>
        <w:t>以位言也</w:t>
      </w:r>
      <w:proofErr w:type="spellEnd"/>
      <w:proofErr w:type="gramEnd"/>
      <w:r>
        <w:t>，</w:t>
      </w:r>
      <w:r>
        <w:rPr>
          <w:rFonts w:eastAsia="宋体" w:hint="eastAsia"/>
          <w:lang w:eastAsia="zh-CN"/>
        </w:rPr>
        <w:t>“</w:t>
      </w:r>
      <w:proofErr w:type="spellStart"/>
      <w:r>
        <w:t>居下流</w:t>
      </w:r>
      <w:proofErr w:type="spellEnd"/>
      <w:r>
        <w:rPr>
          <w:rFonts w:eastAsia="宋体" w:hint="eastAsia"/>
          <w:lang w:eastAsia="zh-CN"/>
        </w:rPr>
        <w:t>”</w:t>
      </w:r>
      <w:proofErr w:type="spellStart"/>
      <w:r>
        <w:t>則非</w:t>
      </w:r>
      <w:proofErr w:type="gramStart"/>
      <w:r>
        <w:t>以位言矣</w:t>
      </w:r>
      <w:proofErr w:type="spellEnd"/>
      <w:proofErr w:type="gramEnd"/>
      <w:r>
        <w:t>。</w:t>
      </w:r>
      <w:r>
        <w:rPr>
          <w:lang w:eastAsia="zh-CN"/>
        </w:rPr>
        <w:t>盖因</w:t>
      </w:r>
      <w:r>
        <w:rPr>
          <w:rFonts w:eastAsia="宋体" w:hint="eastAsia"/>
          <w:lang w:eastAsia="zh-CN"/>
        </w:rPr>
        <w:t>“</w:t>
      </w:r>
      <w:r>
        <w:rPr>
          <w:lang w:eastAsia="zh-CN"/>
        </w:rPr>
        <w:t>是以君</w:t>
      </w:r>
    </w:p>
    <w:p w14:paraId="18465D6D" w14:textId="77777777" w:rsidR="00CC015B" w:rsidRDefault="00000000">
      <w:r>
        <w:rPr>
          <w:lang w:eastAsia="zh-CN"/>
        </w:rPr>
        <w:t>子</w:t>
      </w:r>
      <w:r>
        <w:rPr>
          <w:rFonts w:eastAsia="宋体" w:hint="eastAsia"/>
          <w:lang w:eastAsia="zh-CN"/>
        </w:rPr>
        <w:t>（</w:t>
      </w:r>
      <w:proofErr w:type="gramStart"/>
      <w:r>
        <w:rPr>
          <w:lang w:eastAsia="zh-CN"/>
        </w:rPr>
        <w:t>惡</w:t>
      </w:r>
      <w:proofErr w:type="gramEnd"/>
      <w:r>
        <w:rPr>
          <w:rFonts w:eastAsia="宋体" w:hint="eastAsia"/>
          <w:lang w:eastAsia="zh-CN"/>
        </w:rPr>
        <w:t>）【</w:t>
      </w:r>
      <w:r>
        <w:rPr>
          <w:lang w:eastAsia="zh-CN"/>
        </w:rPr>
        <w:t>惡</w:t>
      </w:r>
      <w:r>
        <w:rPr>
          <w:rFonts w:eastAsia="宋体" w:hint="eastAsia"/>
          <w:lang w:eastAsia="zh-CN"/>
        </w:rPr>
        <w:t>】</w:t>
      </w:r>
      <w:r>
        <w:rPr>
          <w:lang w:eastAsia="zh-CN"/>
        </w:rPr>
        <w:t>居下流</w:t>
      </w:r>
      <w:proofErr w:type="gramStart"/>
      <w:r>
        <w:rPr>
          <w:rFonts w:eastAsia="宋体" w:hint="eastAsia"/>
          <w:lang w:eastAsia="zh-CN"/>
        </w:rPr>
        <w:t>”</w:t>
      </w:r>
      <w:proofErr w:type="gramEnd"/>
      <w:r>
        <w:rPr>
          <w:lang w:eastAsia="zh-CN"/>
        </w:rPr>
        <w:t>而誤衍耳。</w:t>
      </w:r>
      <w:r>
        <w:rPr>
          <w:rFonts w:eastAsia="宋体" w:hint="eastAsia"/>
          <w:lang w:eastAsia="zh-CN"/>
        </w:rPr>
        <w:t>《</w:t>
      </w:r>
      <w:r>
        <w:rPr>
          <w:lang w:eastAsia="zh-CN"/>
        </w:rPr>
        <w:t>漢書。朱雲传</w:t>
      </w:r>
      <w:r>
        <w:rPr>
          <w:rFonts w:eastAsia="宋体" w:hint="eastAsia"/>
          <w:lang w:eastAsia="zh-CN"/>
        </w:rPr>
        <w:t>》</w:t>
      </w:r>
      <w:r>
        <w:rPr>
          <w:lang w:eastAsia="zh-CN"/>
        </w:rPr>
        <w:t>云：</w:t>
      </w:r>
      <w:r>
        <w:rPr>
          <w:rFonts w:eastAsia="宋体" w:hint="eastAsia"/>
          <w:lang w:eastAsia="zh-CN"/>
        </w:rPr>
        <w:t>“</w:t>
      </w:r>
      <w:r>
        <w:rPr>
          <w:lang w:eastAsia="zh-CN"/>
        </w:rPr>
        <w:t>小臣居下訕上。</w:t>
      </w:r>
      <w:r>
        <w:rPr>
          <w:rFonts w:eastAsia="宋体" w:hint="eastAsia"/>
          <w:lang w:eastAsia="zh-CN"/>
        </w:rPr>
        <w:t>”</w:t>
      </w:r>
      <w:r>
        <w:t>用</w:t>
      </w:r>
      <w:r>
        <w:rPr>
          <w:rFonts w:eastAsia="宋体" w:hint="eastAsia"/>
          <w:lang w:eastAsia="zh-CN"/>
        </w:rPr>
        <w:t>《</w:t>
      </w:r>
      <w:proofErr w:type="spellStart"/>
      <w:r>
        <w:t>論語</w:t>
      </w:r>
      <w:proofErr w:type="spellEnd"/>
      <w:r>
        <w:rPr>
          <w:rFonts w:eastAsia="宋体" w:hint="eastAsia"/>
          <w:lang w:eastAsia="zh-CN"/>
        </w:rPr>
        <w:t>》</w:t>
      </w:r>
      <w:proofErr w:type="spellStart"/>
      <w:r>
        <w:t>文也</w:t>
      </w:r>
      <w:proofErr w:type="spellEnd"/>
    </w:p>
    <w:p w14:paraId="5E7AE015" w14:textId="77777777" w:rsidR="00CC015B" w:rsidRDefault="00000000">
      <w:proofErr w:type="gramStart"/>
      <w:r>
        <w:rPr>
          <w:rFonts w:eastAsia="宋体" w:hint="eastAsia"/>
          <w:lang w:eastAsia="zh-CN"/>
        </w:rPr>
        <w:t>《</w:t>
      </w:r>
      <w:proofErr w:type="gramEnd"/>
      <w:r>
        <w:rPr>
          <w:lang w:eastAsia="zh-CN"/>
        </w:rPr>
        <w:t>礼記。月令</w:t>
      </w:r>
      <w:proofErr w:type="gramStart"/>
      <w:r>
        <w:rPr>
          <w:rFonts w:eastAsia="宋体" w:hint="eastAsia"/>
          <w:lang w:eastAsia="zh-CN"/>
        </w:rPr>
        <w:t>》</w:t>
      </w:r>
      <w:proofErr w:type="gramEnd"/>
      <w:r>
        <w:rPr>
          <w:rFonts w:eastAsia="宋体" w:hint="eastAsia"/>
          <w:lang w:eastAsia="zh-CN"/>
        </w:rPr>
        <w:t>“</w:t>
      </w:r>
      <w:r>
        <w:rPr>
          <w:lang w:eastAsia="zh-CN"/>
        </w:rPr>
        <w:t>鴻雁來</w:t>
      </w:r>
      <w:r>
        <w:rPr>
          <w:rFonts w:eastAsia="宋体" w:hint="eastAsia"/>
          <w:lang w:eastAsia="zh-CN"/>
        </w:rPr>
        <w:t>”</w:t>
      </w:r>
      <w:r>
        <w:rPr>
          <w:lang w:eastAsia="zh-CN"/>
        </w:rPr>
        <w:t>，鄭注云</w:t>
      </w:r>
      <w:r>
        <w:rPr>
          <w:rFonts w:eastAsia="宋体" w:hint="eastAsia"/>
          <w:lang w:eastAsia="zh-CN"/>
        </w:rPr>
        <w:t>“</w:t>
      </w:r>
      <w:r>
        <w:rPr>
          <w:lang w:eastAsia="zh-CN"/>
        </w:rPr>
        <w:t>今</w:t>
      </w:r>
      <w:r>
        <w:rPr>
          <w:rFonts w:eastAsia="宋体" w:hint="eastAsia"/>
          <w:lang w:eastAsia="zh-CN"/>
        </w:rPr>
        <w:t>《</w:t>
      </w:r>
      <w:r>
        <w:rPr>
          <w:lang w:eastAsia="zh-CN"/>
        </w:rPr>
        <w:t>月令</w:t>
      </w:r>
      <w:r>
        <w:rPr>
          <w:rFonts w:eastAsia="宋体" w:hint="eastAsia"/>
          <w:lang w:eastAsia="zh-CN"/>
        </w:rPr>
        <w:t>》‘</w:t>
      </w:r>
      <w:r>
        <w:rPr>
          <w:lang w:eastAsia="zh-CN"/>
        </w:rPr>
        <w:t>鴻</w:t>
      </w:r>
      <w:r>
        <w:rPr>
          <w:rFonts w:eastAsia="宋体" w:hint="eastAsia"/>
          <w:lang w:eastAsia="zh-CN"/>
        </w:rPr>
        <w:t>’</w:t>
      </w:r>
      <w:r>
        <w:rPr>
          <w:lang w:eastAsia="zh-CN"/>
        </w:rPr>
        <w:t>皆爲</w:t>
      </w:r>
      <w:r>
        <w:rPr>
          <w:rFonts w:eastAsia="宋体" w:hint="eastAsia"/>
          <w:lang w:eastAsia="zh-CN"/>
        </w:rPr>
        <w:t>‘</w:t>
      </w:r>
      <w:r>
        <w:rPr>
          <w:lang w:eastAsia="zh-CN"/>
        </w:rPr>
        <w:t>候</w:t>
      </w:r>
      <w:r>
        <w:rPr>
          <w:rFonts w:eastAsia="宋体" w:hint="eastAsia"/>
          <w:lang w:eastAsia="zh-CN"/>
        </w:rPr>
        <w:t>’</w:t>
      </w:r>
      <w:r>
        <w:rPr>
          <w:lang w:eastAsia="zh-CN"/>
        </w:rPr>
        <w:t>。</w:t>
      </w:r>
      <w:r>
        <w:rPr>
          <w:rFonts w:eastAsia="宋体" w:hint="eastAsia"/>
          <w:lang w:eastAsia="zh-CN"/>
        </w:rPr>
        <w:t>”</w:t>
      </w:r>
      <w:proofErr w:type="spellStart"/>
      <w:r>
        <w:t>正義曰</w:t>
      </w:r>
      <w:proofErr w:type="spellEnd"/>
      <w:r>
        <w:rPr>
          <w:rFonts w:eastAsia="宋体" w:hint="eastAsia"/>
          <w:lang w:eastAsia="zh-CN"/>
        </w:rPr>
        <w:t>“</w:t>
      </w:r>
      <w:r>
        <w:t>今</w:t>
      </w:r>
      <w:r>
        <w:rPr>
          <w:rFonts w:eastAsia="宋体" w:hint="eastAsia"/>
          <w:lang w:eastAsia="zh-CN"/>
        </w:rPr>
        <w:t>《</w:t>
      </w:r>
      <w:proofErr w:type="spellStart"/>
      <w:r>
        <w:t>月令</w:t>
      </w:r>
      <w:proofErr w:type="spellEnd"/>
    </w:p>
    <w:p w14:paraId="2AF37C64" w14:textId="77777777" w:rsidR="00CC015B" w:rsidRDefault="00000000">
      <w:r>
        <w:rPr>
          <w:lang w:eastAsia="zh-CN"/>
        </w:rPr>
        <w:t>者，</w:t>
      </w:r>
      <w:r>
        <w:rPr>
          <w:rFonts w:eastAsia="宋体" w:hint="eastAsia"/>
          <w:lang w:eastAsia="zh-CN"/>
        </w:rPr>
        <w:t>《</w:t>
      </w:r>
      <w:r>
        <w:rPr>
          <w:lang w:eastAsia="zh-CN"/>
        </w:rPr>
        <w:t>吕氏春秋</w:t>
      </w:r>
      <w:r>
        <w:rPr>
          <w:rFonts w:eastAsia="宋体" w:hint="eastAsia"/>
          <w:lang w:eastAsia="zh-CN"/>
        </w:rPr>
        <w:t>》</w:t>
      </w:r>
      <w:r>
        <w:rPr>
          <w:lang w:eastAsia="zh-CN"/>
        </w:rPr>
        <w:t>是也。</w:t>
      </w:r>
      <w:r>
        <w:rPr>
          <w:rFonts w:eastAsia="宋体" w:hint="eastAsia"/>
          <w:lang w:eastAsia="zh-CN"/>
        </w:rPr>
        <w:t>”</w:t>
      </w:r>
      <w:r>
        <w:rPr>
          <w:lang w:eastAsia="zh-CN"/>
        </w:rPr>
        <w:t>謹按：</w:t>
      </w:r>
      <w:r>
        <w:rPr>
          <w:rFonts w:eastAsia="宋体" w:hint="eastAsia"/>
          <w:lang w:eastAsia="zh-CN"/>
        </w:rPr>
        <w:t>“</w:t>
      </w:r>
      <w:r>
        <w:rPr>
          <w:lang w:eastAsia="zh-CN"/>
        </w:rPr>
        <w:t>田獵罝</w:t>
      </w:r>
      <w:proofErr w:type="gramStart"/>
      <w:r>
        <w:rPr>
          <w:lang w:eastAsia="zh-CN"/>
        </w:rPr>
        <w:t>罘</w:t>
      </w:r>
      <w:proofErr w:type="gramEnd"/>
      <w:r>
        <w:rPr>
          <w:lang w:eastAsia="zh-CN"/>
        </w:rPr>
        <w:t>、羅網、畢翳</w:t>
      </w:r>
      <w:r>
        <w:rPr>
          <w:rFonts w:eastAsia="宋体" w:hint="eastAsia"/>
          <w:lang w:eastAsia="zh-CN"/>
        </w:rPr>
        <w:t>”</w:t>
      </w:r>
      <w:r>
        <w:rPr>
          <w:lang w:eastAsia="zh-CN"/>
        </w:rPr>
        <w:t>鄭注云：</w:t>
      </w:r>
      <w:r>
        <w:rPr>
          <w:rFonts w:eastAsia="宋体" w:hint="eastAsia"/>
          <w:lang w:eastAsia="zh-CN"/>
        </w:rPr>
        <w:t>“</w:t>
      </w:r>
      <w:r>
        <w:rPr>
          <w:lang w:eastAsia="zh-CN"/>
        </w:rPr>
        <w:t>今</w:t>
      </w:r>
      <w:r>
        <w:rPr>
          <w:rFonts w:eastAsia="宋体" w:hint="eastAsia"/>
          <w:lang w:eastAsia="zh-CN"/>
        </w:rPr>
        <w:t>《</w:t>
      </w:r>
      <w:r>
        <w:rPr>
          <w:lang w:eastAsia="zh-CN"/>
        </w:rPr>
        <w:t>月令</w:t>
      </w:r>
      <w:r>
        <w:rPr>
          <w:rFonts w:eastAsia="宋体" w:hint="eastAsia"/>
          <w:lang w:eastAsia="zh-CN"/>
        </w:rPr>
        <w:t>》</w:t>
      </w:r>
      <w:r>
        <w:rPr>
          <w:lang w:eastAsia="zh-CN"/>
        </w:rPr>
        <w:t>無</w:t>
      </w:r>
      <w:r>
        <w:rPr>
          <w:rFonts w:eastAsia="宋体" w:hint="eastAsia"/>
          <w:lang w:eastAsia="zh-CN"/>
        </w:rPr>
        <w:t>‘</w:t>
      </w:r>
      <w:r>
        <w:rPr>
          <w:lang w:eastAsia="zh-CN"/>
        </w:rPr>
        <w:t>罘</w:t>
      </w:r>
      <w:r>
        <w:rPr>
          <w:rFonts w:eastAsia="宋体" w:hint="eastAsia"/>
          <w:lang w:eastAsia="zh-CN"/>
        </w:rPr>
        <w:t>’</w:t>
      </w:r>
      <w:r>
        <w:rPr>
          <w:lang w:eastAsia="zh-CN"/>
        </w:rPr>
        <w:t>。</w:t>
      </w:r>
      <w:r>
        <w:rPr>
          <w:rFonts w:eastAsia="宋体" w:hint="eastAsia"/>
          <w:lang w:eastAsia="zh-CN"/>
        </w:rPr>
        <w:t>”</w:t>
      </w:r>
      <w:r>
        <w:t>而</w:t>
      </w:r>
      <w:proofErr w:type="gramStart"/>
      <w:r>
        <w:rPr>
          <w:rFonts w:eastAsia="宋体" w:hint="eastAsia"/>
          <w:lang w:eastAsia="zh-CN"/>
        </w:rPr>
        <w:t>《</w:t>
      </w:r>
      <w:proofErr w:type="gramEnd"/>
      <w:r>
        <w:t>吕</w:t>
      </w:r>
    </w:p>
    <w:p w14:paraId="59F7DE58" w14:textId="77777777" w:rsidR="00CC015B" w:rsidRDefault="00000000">
      <w:pPr>
        <w:rPr>
          <w:rFonts w:eastAsia="宋体"/>
          <w:lang w:eastAsia="zh-CN"/>
        </w:rPr>
      </w:pPr>
      <w:proofErr w:type="spellStart"/>
      <w:r>
        <w:t>氏春秋</w:t>
      </w:r>
      <w:proofErr w:type="spellEnd"/>
      <w:proofErr w:type="gramStart"/>
      <w:r>
        <w:rPr>
          <w:rFonts w:eastAsia="宋体" w:hint="eastAsia"/>
          <w:lang w:eastAsia="zh-CN"/>
        </w:rPr>
        <w:t>》</w:t>
      </w:r>
      <w:proofErr w:type="gramEnd"/>
      <w:r>
        <w:t>有</w:t>
      </w:r>
      <w:r>
        <w:rPr>
          <w:rFonts w:eastAsia="宋体" w:hint="eastAsia"/>
          <w:lang w:eastAsia="zh-CN"/>
        </w:rPr>
        <w:t>“</w:t>
      </w:r>
      <w:r>
        <w:t>罘</w:t>
      </w:r>
      <w:r>
        <w:rPr>
          <w:rFonts w:eastAsia="宋体" w:hint="eastAsia"/>
          <w:lang w:eastAsia="zh-CN"/>
        </w:rPr>
        <w:t>”</w:t>
      </w:r>
      <w:r>
        <w:t>字。</w:t>
      </w:r>
      <w:r>
        <w:rPr>
          <w:rFonts w:eastAsia="宋体" w:hint="eastAsia"/>
          <w:lang w:eastAsia="zh-CN"/>
        </w:rPr>
        <w:t>“</w:t>
      </w:r>
      <w:proofErr w:type="spellStart"/>
      <w:r>
        <w:t>毋悖于時</w:t>
      </w:r>
      <w:proofErr w:type="spellEnd"/>
      <w:r>
        <w:rPr>
          <w:rFonts w:eastAsia="宋体" w:hint="eastAsia"/>
          <w:lang w:eastAsia="zh-CN"/>
        </w:rPr>
        <w:t>”</w:t>
      </w:r>
      <w:proofErr w:type="spellStart"/>
      <w:r>
        <w:t>鄭注云</w:t>
      </w:r>
      <w:proofErr w:type="spellEnd"/>
      <w:r>
        <w:t>：</w:t>
      </w:r>
      <w:r>
        <w:rPr>
          <w:rFonts w:eastAsia="宋体" w:hint="eastAsia"/>
          <w:lang w:eastAsia="zh-CN"/>
        </w:rPr>
        <w:t>“</w:t>
      </w:r>
      <w:r>
        <w:t>今</w:t>
      </w:r>
      <w:r>
        <w:rPr>
          <w:rFonts w:eastAsia="宋体" w:hint="eastAsia"/>
          <w:lang w:eastAsia="zh-CN"/>
        </w:rPr>
        <w:t>《</w:t>
      </w:r>
      <w:proofErr w:type="spellStart"/>
      <w:r>
        <w:t>月令</w:t>
      </w:r>
      <w:proofErr w:type="spellEnd"/>
      <w:r>
        <w:rPr>
          <w:rFonts w:eastAsia="宋体" w:hint="eastAsia"/>
          <w:lang w:eastAsia="zh-CN"/>
        </w:rPr>
        <w:t>》</w:t>
      </w:r>
      <w:r>
        <w:t>無</w:t>
      </w:r>
      <w:r>
        <w:rPr>
          <w:rFonts w:eastAsia="宋体" w:hint="eastAsia"/>
          <w:lang w:eastAsia="zh-CN"/>
        </w:rPr>
        <w:t>‘</w:t>
      </w:r>
      <w:proofErr w:type="spellStart"/>
      <w:r>
        <w:t>于時</w:t>
      </w:r>
      <w:proofErr w:type="spellEnd"/>
      <w:r>
        <w:rPr>
          <w:rFonts w:eastAsia="宋体" w:hint="eastAsia"/>
          <w:lang w:eastAsia="zh-CN"/>
        </w:rPr>
        <w:t>’</w:t>
      </w:r>
      <w:r>
        <w:t>。</w:t>
      </w:r>
      <w:r>
        <w:rPr>
          <w:rFonts w:eastAsia="宋体" w:hint="eastAsia"/>
          <w:lang w:eastAsia="zh-CN"/>
        </w:rPr>
        <w:t>”</w:t>
      </w:r>
      <w:r>
        <w:rPr>
          <w:lang w:eastAsia="zh-CN"/>
        </w:rPr>
        <w:t>而</w:t>
      </w:r>
      <w:r>
        <w:rPr>
          <w:rFonts w:eastAsia="宋体" w:hint="eastAsia"/>
          <w:lang w:eastAsia="zh-CN"/>
        </w:rPr>
        <w:t>《</w:t>
      </w:r>
      <w:r>
        <w:rPr>
          <w:lang w:eastAsia="zh-CN"/>
        </w:rPr>
        <w:t>吕氏春秋</w:t>
      </w:r>
      <w:r>
        <w:rPr>
          <w:rFonts w:eastAsia="宋体" w:hint="eastAsia"/>
          <w:lang w:eastAsia="zh-CN"/>
        </w:rPr>
        <w:t>》</w:t>
      </w:r>
      <w:r>
        <w:rPr>
          <w:lang w:eastAsia="zh-CN"/>
        </w:rPr>
        <w:t>有</w:t>
      </w:r>
      <w:r>
        <w:rPr>
          <w:rFonts w:eastAsia="宋体" w:hint="eastAsia"/>
          <w:lang w:eastAsia="zh-CN"/>
        </w:rPr>
        <w:t>“</w:t>
      </w:r>
      <w:r>
        <w:rPr>
          <w:lang w:eastAsia="zh-CN"/>
        </w:rPr>
        <w:t>于時</w:t>
      </w:r>
      <w:r>
        <w:rPr>
          <w:rFonts w:eastAsia="宋体" w:hint="eastAsia"/>
          <w:lang w:eastAsia="zh-CN"/>
        </w:rPr>
        <w:t>”</w:t>
      </w:r>
    </w:p>
    <w:p w14:paraId="1519C3E4" w14:textId="77777777" w:rsidR="00CC015B" w:rsidRDefault="00000000">
      <w:r>
        <w:rPr>
          <w:lang w:eastAsia="zh-CN"/>
        </w:rPr>
        <w:t>字。</w:t>
      </w:r>
      <w:r>
        <w:rPr>
          <w:rFonts w:eastAsia="宋体" w:hint="eastAsia"/>
          <w:lang w:eastAsia="zh-CN"/>
        </w:rPr>
        <w:t>“</w:t>
      </w:r>
      <w:r>
        <w:rPr>
          <w:lang w:eastAsia="zh-CN"/>
        </w:rPr>
        <w:t>毋或作为淫巧以蕩上心</w:t>
      </w:r>
      <w:r>
        <w:rPr>
          <w:rFonts w:eastAsia="宋体" w:hint="eastAsia"/>
          <w:lang w:eastAsia="zh-CN"/>
        </w:rPr>
        <w:t>”</w:t>
      </w:r>
      <w:r>
        <w:rPr>
          <w:lang w:eastAsia="zh-CN"/>
        </w:rPr>
        <w:t>鄭注云：</w:t>
      </w:r>
      <w:r>
        <w:rPr>
          <w:rFonts w:eastAsia="宋体" w:hint="eastAsia"/>
          <w:lang w:eastAsia="zh-CN"/>
        </w:rPr>
        <w:t>“</w:t>
      </w:r>
      <w:r>
        <w:rPr>
          <w:lang w:eastAsia="zh-CN"/>
        </w:rPr>
        <w:t>今</w:t>
      </w:r>
      <w:r>
        <w:rPr>
          <w:rFonts w:eastAsia="宋体" w:hint="eastAsia"/>
          <w:lang w:eastAsia="zh-CN"/>
        </w:rPr>
        <w:t>《</w:t>
      </w:r>
      <w:r>
        <w:rPr>
          <w:lang w:eastAsia="zh-CN"/>
        </w:rPr>
        <w:t>月令</w:t>
      </w:r>
      <w:r>
        <w:rPr>
          <w:rFonts w:eastAsia="宋体" w:hint="eastAsia"/>
          <w:lang w:eastAsia="zh-CN"/>
        </w:rPr>
        <w:t>》‘</w:t>
      </w:r>
      <w:r>
        <w:rPr>
          <w:lang w:eastAsia="zh-CN"/>
        </w:rPr>
        <w:t>作爲</w:t>
      </w:r>
      <w:r>
        <w:rPr>
          <w:rFonts w:eastAsia="宋体" w:hint="eastAsia"/>
          <w:lang w:eastAsia="zh-CN"/>
        </w:rPr>
        <w:t>’</w:t>
      </w:r>
      <w:r>
        <w:rPr>
          <w:lang w:eastAsia="zh-CN"/>
        </w:rPr>
        <w:t>爲</w:t>
      </w:r>
      <w:r>
        <w:rPr>
          <w:rFonts w:eastAsia="宋体" w:hint="eastAsia"/>
          <w:lang w:eastAsia="zh-CN"/>
        </w:rPr>
        <w:t>‘</w:t>
      </w:r>
      <w:r>
        <w:rPr>
          <w:lang w:eastAsia="zh-CN"/>
        </w:rPr>
        <w:t>詐僞</w:t>
      </w:r>
      <w:r>
        <w:rPr>
          <w:rFonts w:eastAsia="宋体" w:hint="eastAsia"/>
          <w:lang w:eastAsia="zh-CN"/>
        </w:rPr>
        <w:t>’</w:t>
      </w:r>
      <w:r>
        <w:rPr>
          <w:lang w:eastAsia="zh-CN"/>
        </w:rPr>
        <w:t>。</w:t>
      </w:r>
      <w:r>
        <w:rPr>
          <w:rFonts w:eastAsia="宋体" w:hint="eastAsia"/>
          <w:lang w:eastAsia="zh-CN"/>
        </w:rPr>
        <w:t>”</w:t>
      </w:r>
      <w:r>
        <w:t>而</w:t>
      </w:r>
      <w:r>
        <w:rPr>
          <w:rFonts w:eastAsia="宋体" w:hint="eastAsia"/>
          <w:lang w:eastAsia="zh-CN"/>
        </w:rPr>
        <w:t>《</w:t>
      </w:r>
      <w:proofErr w:type="spellStart"/>
      <w:r>
        <w:t>吕氏春秋</w:t>
      </w:r>
      <w:proofErr w:type="spellEnd"/>
      <w:r>
        <w:rPr>
          <w:rFonts w:eastAsia="宋体" w:hint="eastAsia"/>
          <w:lang w:eastAsia="zh-CN"/>
        </w:rPr>
        <w:t>》</w:t>
      </w:r>
      <w:proofErr w:type="spellStart"/>
      <w:r>
        <w:t>仍作</w:t>
      </w:r>
      <w:proofErr w:type="spellEnd"/>
    </w:p>
    <w:p w14:paraId="187CC737" w14:textId="77777777" w:rsidR="00CC015B" w:rsidRDefault="00000000">
      <w:pPr>
        <w:rPr>
          <w:lang w:eastAsia="zh-CN"/>
        </w:rPr>
      </w:pPr>
      <w:r>
        <w:rPr>
          <w:rFonts w:eastAsia="宋体" w:hint="eastAsia"/>
          <w:lang w:eastAsia="zh-CN"/>
        </w:rPr>
        <w:t>“</w:t>
      </w:r>
      <w:r>
        <w:rPr>
          <w:lang w:eastAsia="zh-CN"/>
        </w:rPr>
        <w:t>作爲</w:t>
      </w:r>
      <w:r>
        <w:rPr>
          <w:rFonts w:eastAsia="宋体" w:hint="eastAsia"/>
          <w:lang w:eastAsia="zh-CN"/>
        </w:rPr>
        <w:t>”</w:t>
      </w:r>
      <w:r>
        <w:rPr>
          <w:lang w:eastAsia="zh-CN"/>
        </w:rPr>
        <w:t>。然則所謂</w:t>
      </w:r>
      <w:r>
        <w:rPr>
          <w:rFonts w:eastAsia="宋体" w:hint="eastAsia"/>
          <w:lang w:eastAsia="zh-CN"/>
        </w:rPr>
        <w:t>“</w:t>
      </w:r>
      <w:r>
        <w:rPr>
          <w:lang w:eastAsia="zh-CN"/>
        </w:rPr>
        <w:t>令</w:t>
      </w:r>
      <w:r>
        <w:rPr>
          <w:rFonts w:eastAsia="宋体" w:hint="eastAsia"/>
          <w:lang w:eastAsia="zh-CN"/>
        </w:rPr>
        <w:t>《</w:t>
      </w:r>
      <w:r>
        <w:rPr>
          <w:lang w:eastAsia="zh-CN"/>
        </w:rPr>
        <w:t>月令</w:t>
      </w:r>
      <w:r>
        <w:rPr>
          <w:rFonts w:eastAsia="宋体" w:hint="eastAsia"/>
          <w:lang w:eastAsia="zh-CN"/>
        </w:rPr>
        <w:t>》”</w:t>
      </w:r>
      <w:r>
        <w:rPr>
          <w:lang w:eastAsia="zh-CN"/>
        </w:rPr>
        <w:t>者，非</w:t>
      </w:r>
      <w:r>
        <w:rPr>
          <w:rFonts w:eastAsia="宋体" w:hint="eastAsia"/>
          <w:lang w:eastAsia="zh-CN"/>
        </w:rPr>
        <w:t>《</w:t>
      </w:r>
      <w:r>
        <w:rPr>
          <w:lang w:eastAsia="zh-CN"/>
        </w:rPr>
        <w:t>吕氏春秋</w:t>
      </w:r>
      <w:r>
        <w:rPr>
          <w:rFonts w:eastAsia="宋体" w:hint="eastAsia"/>
          <w:lang w:eastAsia="zh-CN"/>
        </w:rPr>
        <w:t>》</w:t>
      </w:r>
      <w:r>
        <w:rPr>
          <w:lang w:eastAsia="zh-CN"/>
        </w:rPr>
        <w:t>也。考之</w:t>
      </w:r>
      <w:r>
        <w:rPr>
          <w:rFonts w:eastAsia="宋体" w:hint="eastAsia"/>
          <w:lang w:eastAsia="zh-CN"/>
        </w:rPr>
        <w:t>“</w:t>
      </w:r>
      <w:r>
        <w:rPr>
          <w:lang w:eastAsia="zh-CN"/>
        </w:rPr>
        <w:t>淫雨蚤降</w:t>
      </w:r>
      <w:r>
        <w:rPr>
          <w:rFonts w:eastAsia="宋体" w:hint="eastAsia"/>
          <w:lang w:eastAsia="zh-CN"/>
        </w:rPr>
        <w:t>”</w:t>
      </w:r>
      <w:r>
        <w:rPr>
          <w:lang w:eastAsia="zh-CN"/>
        </w:rPr>
        <w:t>鄭注云：</w:t>
      </w:r>
      <w:r>
        <w:rPr>
          <w:rFonts w:eastAsia="宋体" w:hint="eastAsia"/>
          <w:lang w:eastAsia="zh-CN"/>
        </w:rPr>
        <w:t>“</w:t>
      </w:r>
      <w:r>
        <w:rPr>
          <w:lang w:eastAsia="zh-CN"/>
        </w:rPr>
        <w:t>今</w:t>
      </w:r>
      <w:proofErr w:type="gramStart"/>
      <w:r>
        <w:rPr>
          <w:rFonts w:eastAsia="宋体" w:hint="eastAsia"/>
          <w:lang w:eastAsia="zh-CN"/>
        </w:rPr>
        <w:t>《</w:t>
      </w:r>
      <w:proofErr w:type="gramEnd"/>
      <w:r>
        <w:rPr>
          <w:lang w:eastAsia="zh-CN"/>
        </w:rPr>
        <w:t>月</w:t>
      </w:r>
    </w:p>
    <w:p w14:paraId="05F3441A" w14:textId="77777777" w:rsidR="00CC015B" w:rsidRDefault="00000000">
      <w:r>
        <w:t>令</w:t>
      </w:r>
      <w:proofErr w:type="gramStart"/>
      <w:r>
        <w:rPr>
          <w:rFonts w:eastAsia="宋体" w:hint="eastAsia"/>
          <w:lang w:eastAsia="zh-CN"/>
        </w:rPr>
        <w:t>》</w:t>
      </w:r>
      <w:proofErr w:type="gramEnd"/>
      <w:r>
        <w:t>曰</w:t>
      </w:r>
      <w:r>
        <w:rPr>
          <w:rFonts w:eastAsia="宋体" w:hint="eastAsia"/>
          <w:lang w:eastAsia="zh-CN"/>
        </w:rPr>
        <w:t>‘</w:t>
      </w:r>
      <w:proofErr w:type="spellStart"/>
      <w:r>
        <w:t>衆雨</w:t>
      </w:r>
      <w:proofErr w:type="spellEnd"/>
      <w:r>
        <w:rPr>
          <w:rFonts w:eastAsia="宋体" w:hint="eastAsia"/>
          <w:lang w:eastAsia="zh-CN"/>
        </w:rPr>
        <w:t>’</w:t>
      </w:r>
      <w:r>
        <w:t>。</w:t>
      </w:r>
      <w:r>
        <w:rPr>
          <w:rFonts w:eastAsia="宋体" w:hint="eastAsia"/>
          <w:lang w:eastAsia="zh-CN"/>
        </w:rPr>
        <w:t>”《</w:t>
      </w:r>
      <w:proofErr w:type="spellStart"/>
      <w:r>
        <w:t>説文</w:t>
      </w:r>
      <w:proofErr w:type="spellEnd"/>
      <w:r>
        <w:rPr>
          <w:rFonts w:eastAsia="宋体" w:hint="eastAsia"/>
          <w:lang w:eastAsia="zh-CN"/>
        </w:rPr>
        <w:t>》“</w:t>
      </w:r>
      <w:r>
        <w:t>靈</w:t>
      </w:r>
      <w:r>
        <w:rPr>
          <w:rFonts w:eastAsia="宋体" w:hint="eastAsia"/>
          <w:lang w:eastAsia="zh-CN"/>
        </w:rPr>
        <w:t>”</w:t>
      </w:r>
      <w:proofErr w:type="spellStart"/>
      <w:r>
        <w:t>字注引</w:t>
      </w:r>
      <w:proofErr w:type="spellEnd"/>
      <w:r>
        <w:rPr>
          <w:rFonts w:eastAsia="宋体" w:hint="eastAsia"/>
          <w:lang w:eastAsia="zh-CN"/>
        </w:rPr>
        <w:t>《</w:t>
      </w:r>
      <w:proofErr w:type="spellStart"/>
      <w:r>
        <w:t>明堂月令</w:t>
      </w:r>
      <w:proofErr w:type="spellEnd"/>
      <w:r>
        <w:rPr>
          <w:rFonts w:eastAsia="宋体" w:hint="eastAsia"/>
          <w:lang w:eastAsia="zh-CN"/>
        </w:rPr>
        <w:t>》</w:t>
      </w:r>
      <w:r>
        <w:t>曰</w:t>
      </w:r>
      <w:r>
        <w:rPr>
          <w:rFonts w:eastAsia="宋体" w:hint="eastAsia"/>
          <w:lang w:eastAsia="zh-CN"/>
        </w:rPr>
        <w:t>“</w:t>
      </w:r>
      <w:proofErr w:type="spellStart"/>
      <w:r>
        <w:t>靈雨</w:t>
      </w:r>
      <w:proofErr w:type="spellEnd"/>
      <w:r>
        <w:rPr>
          <w:rFonts w:eastAsia="宋体" w:hint="eastAsia"/>
          <w:lang w:eastAsia="zh-CN"/>
        </w:rPr>
        <w:t>”</w:t>
      </w:r>
      <w:r>
        <w:t>。</w:t>
      </w:r>
      <w:r>
        <w:rPr>
          <w:rFonts w:eastAsia="宋体" w:hint="eastAsia"/>
          <w:lang w:eastAsia="zh-CN"/>
        </w:rPr>
        <w:t>“</w:t>
      </w:r>
      <w:proofErr w:type="spellStart"/>
      <w:r>
        <w:t>命漁師伐</w:t>
      </w:r>
      <w:proofErr w:type="gramStart"/>
      <w:r>
        <w:t>蛟</w:t>
      </w:r>
      <w:proofErr w:type="spellEnd"/>
      <w:proofErr w:type="gramEnd"/>
      <w:r>
        <w:rPr>
          <w:rFonts w:eastAsia="宋体" w:hint="eastAsia"/>
          <w:lang w:eastAsia="zh-CN"/>
        </w:rPr>
        <w:t>”</w:t>
      </w:r>
      <w:proofErr w:type="spellStart"/>
      <w:r>
        <w:t>鄭注云</w:t>
      </w:r>
      <w:proofErr w:type="spellEnd"/>
      <w:r>
        <w:rPr>
          <w:rFonts w:eastAsia="宋体" w:hint="eastAsia"/>
          <w:lang w:eastAsia="zh-CN"/>
        </w:rPr>
        <w:t>“</w:t>
      </w:r>
      <w:r>
        <w:t>今</w:t>
      </w:r>
      <w:r>
        <w:rPr>
          <w:rFonts w:eastAsia="宋体" w:hint="eastAsia"/>
          <w:lang w:eastAsia="zh-CN"/>
        </w:rPr>
        <w:t>《</w:t>
      </w:r>
      <w:r>
        <w:t>月</w:t>
      </w:r>
    </w:p>
    <w:p w14:paraId="608858FC" w14:textId="77777777" w:rsidR="00CC015B" w:rsidRDefault="00000000">
      <w:pPr>
        <w:rPr>
          <w:rFonts w:eastAsia="宋体"/>
          <w:lang w:eastAsia="zh-CN"/>
        </w:rPr>
      </w:pPr>
      <w:r>
        <w:t>令</w:t>
      </w:r>
      <w:proofErr w:type="gramStart"/>
      <w:r>
        <w:rPr>
          <w:rFonts w:eastAsia="宋体" w:hint="eastAsia"/>
          <w:lang w:eastAsia="zh-CN"/>
        </w:rPr>
        <w:t>》</w:t>
      </w:r>
      <w:proofErr w:type="gramEnd"/>
      <w:r>
        <w:rPr>
          <w:rFonts w:eastAsia="宋体" w:hint="eastAsia"/>
          <w:lang w:eastAsia="zh-CN"/>
        </w:rPr>
        <w:t>‘</w:t>
      </w:r>
      <w:proofErr w:type="spellStart"/>
      <w:r>
        <w:t>漁師</w:t>
      </w:r>
      <w:proofErr w:type="spellEnd"/>
      <w:r>
        <w:rPr>
          <w:rFonts w:eastAsia="宋体" w:hint="eastAsia"/>
          <w:lang w:eastAsia="zh-CN"/>
        </w:rPr>
        <w:t>’</w:t>
      </w:r>
      <w:r>
        <w:t>爲</w:t>
      </w:r>
      <w:r>
        <w:rPr>
          <w:rFonts w:eastAsia="宋体" w:hint="eastAsia"/>
          <w:lang w:eastAsia="zh-CN"/>
        </w:rPr>
        <w:t>‘</w:t>
      </w:r>
      <w:proofErr w:type="spellStart"/>
      <w:r>
        <w:t>榜人</w:t>
      </w:r>
      <w:proofErr w:type="spellEnd"/>
      <w:r>
        <w:rPr>
          <w:rFonts w:eastAsia="宋体" w:hint="eastAsia"/>
          <w:lang w:eastAsia="zh-CN"/>
        </w:rPr>
        <w:t>’</w:t>
      </w:r>
      <w:r>
        <w:t>。</w:t>
      </w:r>
      <w:r>
        <w:rPr>
          <w:rFonts w:eastAsia="宋体" w:hint="eastAsia"/>
          <w:lang w:eastAsia="zh-CN"/>
        </w:rPr>
        <w:t>”《</w:t>
      </w:r>
      <w:proofErr w:type="spellStart"/>
      <w:r>
        <w:t>説文</w:t>
      </w:r>
      <w:proofErr w:type="spellEnd"/>
      <w:r>
        <w:rPr>
          <w:rFonts w:eastAsia="宋体" w:hint="eastAsia"/>
          <w:lang w:eastAsia="zh-CN"/>
        </w:rPr>
        <w:t>》“</w:t>
      </w:r>
      <w:r>
        <w:t>舫</w:t>
      </w:r>
      <w:r>
        <w:rPr>
          <w:rFonts w:eastAsia="宋体" w:hint="eastAsia"/>
          <w:lang w:eastAsia="zh-CN"/>
        </w:rPr>
        <w:t>”</w:t>
      </w:r>
      <w:proofErr w:type="spellStart"/>
      <w:r>
        <w:t>字注引</w:t>
      </w:r>
      <w:proofErr w:type="spellEnd"/>
      <w:r>
        <w:rPr>
          <w:rFonts w:eastAsia="宋体" w:hint="eastAsia"/>
          <w:lang w:eastAsia="zh-CN"/>
        </w:rPr>
        <w:t>《</w:t>
      </w:r>
      <w:proofErr w:type="spellStart"/>
      <w:r>
        <w:t>明堂月令</w:t>
      </w:r>
      <w:proofErr w:type="spellEnd"/>
      <w:r>
        <w:rPr>
          <w:rFonts w:eastAsia="宋体" w:hint="eastAsia"/>
          <w:lang w:eastAsia="zh-CN"/>
        </w:rPr>
        <w:t>》</w:t>
      </w:r>
      <w:r>
        <w:t>曰</w:t>
      </w:r>
      <w:r>
        <w:rPr>
          <w:rFonts w:eastAsia="宋体" w:hint="eastAsia"/>
          <w:lang w:eastAsia="zh-CN"/>
        </w:rPr>
        <w:t>“</w:t>
      </w:r>
      <w:proofErr w:type="spellStart"/>
      <w:r>
        <w:t>舫人</w:t>
      </w:r>
      <w:proofErr w:type="spellEnd"/>
      <w:r>
        <w:rPr>
          <w:rFonts w:eastAsia="宋体" w:hint="eastAsia"/>
          <w:lang w:eastAsia="zh-CN"/>
        </w:rPr>
        <w:t>”</w:t>
      </w:r>
      <w:r>
        <w:t>，</w:t>
      </w:r>
      <w:proofErr w:type="spellStart"/>
      <w:r>
        <w:t>舫、榜聲相近</w:t>
      </w:r>
      <w:proofErr w:type="spellEnd"/>
      <w:r>
        <w:t>。</w:t>
      </w:r>
      <w:r>
        <w:rPr>
          <w:rFonts w:eastAsia="宋体" w:hint="eastAsia"/>
          <w:lang w:eastAsia="zh-CN"/>
        </w:rPr>
        <w:t>“</w:t>
      </w:r>
      <w:proofErr w:type="spellStart"/>
      <w:r>
        <w:t>固封疆</w:t>
      </w:r>
      <w:proofErr w:type="spellEnd"/>
      <w:r>
        <w:rPr>
          <w:rFonts w:eastAsia="宋体" w:hint="eastAsia"/>
          <w:lang w:eastAsia="zh-CN"/>
        </w:rPr>
        <w:t>”</w:t>
      </w:r>
    </w:p>
    <w:p w14:paraId="69CA9695" w14:textId="77777777" w:rsidR="00CC015B" w:rsidRDefault="00000000">
      <w:proofErr w:type="spellStart"/>
      <w:r>
        <w:lastRenderedPageBreak/>
        <w:t>鄭注云</w:t>
      </w:r>
      <w:proofErr w:type="spellEnd"/>
      <w:r>
        <w:t>：</w:t>
      </w:r>
      <w:r>
        <w:rPr>
          <w:rFonts w:eastAsia="宋体" w:hint="eastAsia"/>
          <w:lang w:eastAsia="zh-CN"/>
        </w:rPr>
        <w:t>“</w:t>
      </w:r>
      <w:r>
        <w:t>今</w:t>
      </w:r>
      <w:r>
        <w:rPr>
          <w:rFonts w:eastAsia="宋体" w:hint="eastAsia"/>
          <w:lang w:eastAsia="zh-CN"/>
        </w:rPr>
        <w:t>《</w:t>
      </w:r>
      <w:proofErr w:type="spellStart"/>
      <w:r>
        <w:t>月令</w:t>
      </w:r>
      <w:proofErr w:type="spellEnd"/>
      <w:r>
        <w:rPr>
          <w:rFonts w:eastAsia="宋体" w:hint="eastAsia"/>
          <w:lang w:eastAsia="zh-CN"/>
        </w:rPr>
        <w:t>》‘</w:t>
      </w:r>
      <w:r>
        <w:t>疆</w:t>
      </w:r>
      <w:r>
        <w:rPr>
          <w:rFonts w:eastAsia="宋体" w:hint="eastAsia"/>
          <w:lang w:eastAsia="zh-CN"/>
        </w:rPr>
        <w:t>’</w:t>
      </w:r>
      <w:proofErr w:type="spellStart"/>
      <w:r>
        <w:t>或爲</w:t>
      </w:r>
      <w:proofErr w:type="spellEnd"/>
      <w:r>
        <w:rPr>
          <w:rFonts w:eastAsia="宋体" w:hint="eastAsia"/>
          <w:lang w:eastAsia="zh-CN"/>
        </w:rPr>
        <w:t>‘</w:t>
      </w:r>
      <w:r>
        <w:t>璽</w:t>
      </w:r>
      <w:r>
        <w:rPr>
          <w:rFonts w:eastAsia="宋体" w:hint="eastAsia"/>
          <w:lang w:eastAsia="zh-CN"/>
        </w:rPr>
        <w:t>’</w:t>
      </w:r>
      <w:r>
        <w:t>。</w:t>
      </w:r>
      <w:r>
        <w:rPr>
          <w:rFonts w:eastAsia="宋体" w:hint="eastAsia"/>
          <w:lang w:eastAsia="zh-CN"/>
        </w:rPr>
        <w:t>”</w:t>
      </w:r>
      <w:proofErr w:type="spellStart"/>
      <w:proofErr w:type="gramStart"/>
      <w:r>
        <w:t>蔡</w:t>
      </w:r>
      <w:proofErr w:type="gramEnd"/>
      <w:r>
        <w:t>邕</w:t>
      </w:r>
      <w:proofErr w:type="spellEnd"/>
      <w:r>
        <w:rPr>
          <w:rFonts w:eastAsia="宋体" w:hint="eastAsia"/>
          <w:lang w:eastAsia="zh-CN"/>
        </w:rPr>
        <w:t>《</w:t>
      </w:r>
      <w:proofErr w:type="spellStart"/>
      <w:r>
        <w:t>獨斷</w:t>
      </w:r>
      <w:proofErr w:type="spellEnd"/>
      <w:r>
        <w:rPr>
          <w:rFonts w:eastAsia="宋体" w:hint="eastAsia"/>
          <w:lang w:eastAsia="zh-CN"/>
        </w:rPr>
        <w:t>》</w:t>
      </w:r>
      <w:r>
        <w:t>引</w:t>
      </w:r>
      <w:r>
        <w:rPr>
          <w:rFonts w:eastAsia="宋体" w:hint="eastAsia"/>
          <w:lang w:eastAsia="zh-CN"/>
        </w:rPr>
        <w:t>《</w:t>
      </w:r>
      <w:proofErr w:type="spellStart"/>
      <w:r>
        <w:t>月令</w:t>
      </w:r>
      <w:proofErr w:type="spellEnd"/>
      <w:r>
        <w:rPr>
          <w:rFonts w:eastAsia="宋体" w:hint="eastAsia"/>
          <w:lang w:eastAsia="zh-CN"/>
        </w:rPr>
        <w:t>》</w:t>
      </w:r>
      <w:r>
        <w:t>曰</w:t>
      </w:r>
      <w:r>
        <w:rPr>
          <w:rFonts w:eastAsia="宋体" w:hint="eastAsia"/>
          <w:lang w:eastAsia="zh-CN"/>
        </w:rPr>
        <w:t>“</w:t>
      </w:r>
      <w:proofErr w:type="spellStart"/>
      <w:r>
        <w:t>固封璽</w:t>
      </w:r>
      <w:proofErr w:type="spellEnd"/>
      <w:r>
        <w:rPr>
          <w:rFonts w:eastAsia="宋体" w:hint="eastAsia"/>
          <w:lang w:eastAsia="zh-CN"/>
        </w:rPr>
        <w:t>”</w:t>
      </w:r>
      <w:r>
        <w:t>。</w:t>
      </w:r>
      <w:proofErr w:type="spellStart"/>
      <w:r>
        <w:t>然則</w:t>
      </w:r>
      <w:proofErr w:type="spellEnd"/>
      <w:r>
        <w:rPr>
          <w:rFonts w:eastAsia="宋体" w:hint="eastAsia"/>
          <w:lang w:eastAsia="zh-CN"/>
        </w:rPr>
        <w:t>“</w:t>
      </w:r>
      <w:r>
        <w:t>今</w:t>
      </w:r>
      <w:proofErr w:type="gramStart"/>
      <w:r>
        <w:rPr>
          <w:rFonts w:eastAsia="宋体" w:hint="eastAsia"/>
          <w:lang w:eastAsia="zh-CN"/>
        </w:rPr>
        <w:t>《</w:t>
      </w:r>
      <w:proofErr w:type="gramEnd"/>
      <w:r>
        <w:t>月</w:t>
      </w:r>
    </w:p>
    <w:p w14:paraId="1BFFC692" w14:textId="77777777" w:rsidR="00CC015B" w:rsidRDefault="00000000">
      <w:pPr>
        <w:rPr>
          <w:rFonts w:eastAsia="宋体"/>
          <w:lang w:eastAsia="zh-CN"/>
        </w:rPr>
      </w:pPr>
      <w:r>
        <w:t>令</w:t>
      </w:r>
      <w:proofErr w:type="gramStart"/>
      <w:r>
        <w:rPr>
          <w:rFonts w:eastAsia="宋体" w:hint="eastAsia"/>
          <w:lang w:eastAsia="zh-CN"/>
        </w:rPr>
        <w:t>》</w:t>
      </w:r>
      <w:proofErr w:type="gramEnd"/>
      <w:r>
        <w:rPr>
          <w:rFonts w:eastAsia="宋体" w:hint="eastAsia"/>
          <w:lang w:eastAsia="zh-CN"/>
        </w:rPr>
        <w:t>”</w:t>
      </w:r>
      <w:r>
        <w:t>即</w:t>
      </w:r>
      <w:r>
        <w:rPr>
          <w:rFonts w:eastAsia="宋体" w:hint="eastAsia"/>
          <w:lang w:eastAsia="zh-CN"/>
        </w:rPr>
        <w:t>《</w:t>
      </w:r>
      <w:proofErr w:type="spellStart"/>
      <w:r>
        <w:t>明堂月令</w:t>
      </w:r>
      <w:proofErr w:type="spellEnd"/>
      <w:r>
        <w:rPr>
          <w:rFonts w:eastAsia="宋体" w:hint="eastAsia"/>
          <w:lang w:eastAsia="zh-CN"/>
        </w:rPr>
        <w:t>》</w:t>
      </w:r>
      <w:proofErr w:type="spellStart"/>
      <w:r>
        <w:t>也，蔡邕有</w:t>
      </w:r>
      <w:proofErr w:type="spellEnd"/>
      <w:r>
        <w:rPr>
          <w:rFonts w:eastAsia="宋体" w:hint="eastAsia"/>
          <w:lang w:eastAsia="zh-CN"/>
        </w:rPr>
        <w:t>《</w:t>
      </w:r>
      <w:proofErr w:type="spellStart"/>
      <w:r>
        <w:t>明堂月令章</w:t>
      </w:r>
      <w:proofErr w:type="spellEnd"/>
      <w:r>
        <w:rPr>
          <w:rFonts w:eastAsia="宋体" w:hint="eastAsia"/>
          <w:lang w:eastAsia="zh-CN"/>
        </w:rPr>
        <w:t>》</w:t>
      </w:r>
    </w:p>
    <w:p w14:paraId="3E718CDB" w14:textId="77777777" w:rsidR="00CC015B" w:rsidRDefault="00000000">
      <w:pPr>
        <w:rPr>
          <w:lang w:eastAsia="zh-CN"/>
        </w:rPr>
      </w:pPr>
      <w:r>
        <w:rPr>
          <w:lang w:eastAsia="zh-CN"/>
        </w:rPr>
        <w:t>【第</w:t>
      </w:r>
      <w:r>
        <w:rPr>
          <w:lang w:eastAsia="zh-CN"/>
        </w:rPr>
        <w:t>57</w:t>
      </w:r>
      <w:r>
        <w:rPr>
          <w:lang w:eastAsia="zh-CN"/>
        </w:rPr>
        <w:t>页】</w:t>
      </w:r>
    </w:p>
    <w:p w14:paraId="253581C8" w14:textId="77777777" w:rsidR="00CC015B" w:rsidRDefault="00000000">
      <w:pPr>
        <w:rPr>
          <w:lang w:eastAsia="zh-CN"/>
        </w:rPr>
      </w:pPr>
      <w:r>
        <w:rPr>
          <w:rFonts w:eastAsia="宋体" w:hint="eastAsia"/>
          <w:lang w:eastAsia="zh-CN"/>
        </w:rPr>
        <w:t>《</w:t>
      </w:r>
      <w:r>
        <w:rPr>
          <w:lang w:eastAsia="zh-CN"/>
        </w:rPr>
        <w:t>尔雅。釋詁</w:t>
      </w:r>
      <w:r>
        <w:rPr>
          <w:rFonts w:eastAsia="宋体" w:hint="eastAsia"/>
          <w:lang w:eastAsia="zh-CN"/>
        </w:rPr>
        <w:t>》</w:t>
      </w:r>
      <w:r>
        <w:rPr>
          <w:lang w:eastAsia="zh-CN"/>
        </w:rPr>
        <w:t>：</w:t>
      </w:r>
      <w:r>
        <w:rPr>
          <w:rFonts w:eastAsia="宋体" w:hint="eastAsia"/>
          <w:lang w:eastAsia="zh-CN"/>
        </w:rPr>
        <w:t>“</w:t>
      </w:r>
      <w:proofErr w:type="gramStart"/>
      <w:r>
        <w:rPr>
          <w:lang w:eastAsia="zh-CN"/>
        </w:rPr>
        <w:t>幠</w:t>
      </w:r>
      <w:proofErr w:type="gramEnd"/>
      <w:r>
        <w:rPr>
          <w:lang w:eastAsia="zh-CN"/>
        </w:rPr>
        <w:t>、厖，有也。</w:t>
      </w:r>
      <w:r>
        <w:rPr>
          <w:rFonts w:eastAsia="宋体" w:hint="eastAsia"/>
          <w:lang w:eastAsia="zh-CN"/>
        </w:rPr>
        <w:t>”</w:t>
      </w:r>
      <w:proofErr w:type="gramStart"/>
      <w:r>
        <w:rPr>
          <w:lang w:eastAsia="zh-CN"/>
        </w:rPr>
        <w:t>郭</w:t>
      </w:r>
      <w:proofErr w:type="gramEnd"/>
      <w:r>
        <w:rPr>
          <w:lang w:eastAsia="zh-CN"/>
        </w:rPr>
        <w:t>注引</w:t>
      </w:r>
      <w:r>
        <w:rPr>
          <w:rFonts w:eastAsia="宋体" w:hint="eastAsia"/>
          <w:lang w:eastAsia="zh-CN"/>
        </w:rPr>
        <w:t>《</w:t>
      </w:r>
      <w:r>
        <w:rPr>
          <w:lang w:eastAsia="zh-CN"/>
        </w:rPr>
        <w:t>詩</w:t>
      </w:r>
      <w:r>
        <w:rPr>
          <w:rFonts w:eastAsia="宋体" w:hint="eastAsia"/>
          <w:lang w:eastAsia="zh-CN"/>
        </w:rPr>
        <w:t>》</w:t>
      </w:r>
      <w:r>
        <w:rPr>
          <w:lang w:eastAsia="zh-CN"/>
        </w:rPr>
        <w:t>曰：</w:t>
      </w:r>
      <w:r>
        <w:rPr>
          <w:rFonts w:eastAsia="宋体" w:hint="eastAsia"/>
          <w:lang w:eastAsia="zh-CN"/>
        </w:rPr>
        <w:t>“</w:t>
      </w:r>
      <w:r>
        <w:rPr>
          <w:lang w:eastAsia="zh-CN"/>
        </w:rPr>
        <w:t>遂</w:t>
      </w:r>
      <w:proofErr w:type="gramStart"/>
      <w:r>
        <w:rPr>
          <w:lang w:eastAsia="zh-CN"/>
        </w:rPr>
        <w:t>幠</w:t>
      </w:r>
      <w:proofErr w:type="gramEnd"/>
      <w:r>
        <w:rPr>
          <w:lang w:eastAsia="zh-CN"/>
        </w:rPr>
        <w:t>大東。</w:t>
      </w:r>
      <w:r>
        <w:rPr>
          <w:rFonts w:eastAsia="宋体" w:hint="eastAsia"/>
          <w:lang w:eastAsia="zh-CN"/>
        </w:rPr>
        <w:t>”</w:t>
      </w:r>
      <w:r>
        <w:rPr>
          <w:lang w:eastAsia="zh-CN"/>
        </w:rPr>
        <w:t>邢疏云：</w:t>
      </w:r>
      <w:r>
        <w:rPr>
          <w:rFonts w:eastAsia="宋体" w:hint="eastAsia"/>
          <w:lang w:eastAsia="zh-CN"/>
        </w:rPr>
        <w:t>“</w:t>
      </w:r>
      <w:r>
        <w:rPr>
          <w:lang w:eastAsia="zh-CN"/>
        </w:rPr>
        <w:t>今</w:t>
      </w:r>
      <w:r>
        <w:rPr>
          <w:rFonts w:eastAsia="宋体" w:hint="eastAsia"/>
          <w:lang w:eastAsia="zh-CN"/>
        </w:rPr>
        <w:t>《</w:t>
      </w:r>
      <w:r>
        <w:rPr>
          <w:lang w:eastAsia="zh-CN"/>
        </w:rPr>
        <w:t>詩</w:t>
      </w:r>
      <w:r>
        <w:rPr>
          <w:rFonts w:eastAsia="宋体" w:hint="eastAsia"/>
          <w:lang w:eastAsia="zh-CN"/>
        </w:rPr>
        <w:t>》</w:t>
      </w:r>
      <w:r>
        <w:rPr>
          <w:lang w:eastAsia="zh-CN"/>
        </w:rPr>
        <w:t>本作</w:t>
      </w:r>
    </w:p>
    <w:p w14:paraId="10C08F6E" w14:textId="77777777" w:rsidR="00CC015B" w:rsidRDefault="00000000">
      <w:pPr>
        <w:rPr>
          <w:lang w:eastAsia="zh-CN"/>
        </w:rPr>
      </w:pPr>
      <w:r>
        <w:rPr>
          <w:rFonts w:eastAsia="宋体" w:hint="eastAsia"/>
          <w:lang w:eastAsia="zh-CN"/>
        </w:rPr>
        <w:t>‘</w:t>
      </w:r>
      <w:proofErr w:type="spellStart"/>
      <w:r>
        <w:t>遂荒大東</w:t>
      </w:r>
      <w:proofErr w:type="spellEnd"/>
      <w:r>
        <w:rPr>
          <w:rFonts w:eastAsia="宋体" w:hint="eastAsia"/>
          <w:lang w:eastAsia="zh-CN"/>
        </w:rPr>
        <w:t>’</w:t>
      </w:r>
      <w:r>
        <w:t>，</w:t>
      </w:r>
      <w:proofErr w:type="spellStart"/>
      <w:r>
        <w:t>此言</w:t>
      </w:r>
      <w:proofErr w:type="spellEnd"/>
      <w:r>
        <w:rPr>
          <w:rFonts w:eastAsia="宋体" w:hint="eastAsia"/>
          <w:lang w:eastAsia="zh-CN"/>
        </w:rPr>
        <w:t>‘</w:t>
      </w:r>
      <w:proofErr w:type="spellStart"/>
      <w:r>
        <w:t>遂幠</w:t>
      </w:r>
      <w:proofErr w:type="spellEnd"/>
      <w:r>
        <w:rPr>
          <w:rFonts w:eastAsia="宋体" w:hint="eastAsia"/>
          <w:lang w:eastAsia="zh-CN"/>
        </w:rPr>
        <w:t>’</w:t>
      </w:r>
      <w:proofErr w:type="spellStart"/>
      <w:r>
        <w:t>者，所見本異，或當在齊、魯、韓詩</w:t>
      </w:r>
      <w:proofErr w:type="spellEnd"/>
      <w:r>
        <w:t>。</w:t>
      </w:r>
      <w:r>
        <w:rPr>
          <w:rFonts w:eastAsia="宋体" w:hint="eastAsia"/>
          <w:lang w:eastAsia="zh-CN"/>
        </w:rPr>
        <w:t>”</w:t>
      </w:r>
      <w:proofErr w:type="spellStart"/>
      <w:r>
        <w:t>謹按：荒、幠古字通</w:t>
      </w:r>
      <w:proofErr w:type="spellEnd"/>
      <w:r>
        <w:t>。</w:t>
      </w:r>
      <w:r>
        <w:rPr>
          <w:rFonts w:eastAsia="宋体" w:hint="eastAsia"/>
          <w:lang w:eastAsia="zh-CN"/>
        </w:rPr>
        <w:t>《</w:t>
      </w:r>
      <w:r>
        <w:rPr>
          <w:lang w:eastAsia="zh-CN"/>
        </w:rPr>
        <w:t>礼</w:t>
      </w:r>
    </w:p>
    <w:p w14:paraId="464B2429" w14:textId="77777777" w:rsidR="00CC015B" w:rsidRDefault="00000000">
      <w:pPr>
        <w:rPr>
          <w:lang w:eastAsia="zh-CN"/>
        </w:rPr>
      </w:pPr>
      <w:r>
        <w:rPr>
          <w:lang w:eastAsia="zh-CN"/>
        </w:rPr>
        <w:t>記。投</w:t>
      </w:r>
      <w:proofErr w:type="gramStart"/>
      <w:r>
        <w:rPr>
          <w:lang w:eastAsia="zh-CN"/>
        </w:rPr>
        <w:t>壺</w:t>
      </w:r>
      <w:r>
        <w:rPr>
          <w:rFonts w:eastAsia="宋体" w:hint="eastAsia"/>
          <w:lang w:eastAsia="zh-CN"/>
        </w:rPr>
        <w:t>》</w:t>
      </w:r>
      <w:proofErr w:type="gramEnd"/>
      <w:r>
        <w:rPr>
          <w:rFonts w:eastAsia="宋体" w:hint="eastAsia"/>
          <w:lang w:eastAsia="zh-CN"/>
        </w:rPr>
        <w:t>“</w:t>
      </w:r>
      <w:r>
        <w:rPr>
          <w:lang w:eastAsia="zh-CN"/>
        </w:rPr>
        <w:t>毋</w:t>
      </w:r>
      <w:proofErr w:type="gramStart"/>
      <w:r>
        <w:rPr>
          <w:lang w:eastAsia="zh-CN"/>
        </w:rPr>
        <w:t>幠</w:t>
      </w:r>
      <w:proofErr w:type="gramEnd"/>
      <w:r>
        <w:rPr>
          <w:lang w:eastAsia="zh-CN"/>
        </w:rPr>
        <w:t>毋敖</w:t>
      </w:r>
      <w:r>
        <w:rPr>
          <w:rFonts w:eastAsia="宋体" w:hint="eastAsia"/>
          <w:lang w:eastAsia="zh-CN"/>
        </w:rPr>
        <w:t>”</w:t>
      </w:r>
      <w:r>
        <w:rPr>
          <w:lang w:eastAsia="zh-CN"/>
        </w:rPr>
        <w:t>，</w:t>
      </w:r>
      <w:r>
        <w:rPr>
          <w:rFonts w:eastAsia="宋体" w:hint="eastAsia"/>
          <w:lang w:eastAsia="zh-CN"/>
        </w:rPr>
        <w:t>《</w:t>
      </w:r>
      <w:r>
        <w:rPr>
          <w:lang w:eastAsia="zh-CN"/>
        </w:rPr>
        <w:t>大戴礼</w:t>
      </w:r>
      <w:r>
        <w:rPr>
          <w:rFonts w:eastAsia="宋体" w:hint="eastAsia"/>
          <w:lang w:eastAsia="zh-CN"/>
        </w:rPr>
        <w:t>》</w:t>
      </w:r>
      <w:r>
        <w:rPr>
          <w:lang w:eastAsia="zh-CN"/>
        </w:rPr>
        <w:t>作</w:t>
      </w:r>
      <w:r>
        <w:rPr>
          <w:rFonts w:eastAsia="宋体" w:hint="eastAsia"/>
          <w:lang w:eastAsia="zh-CN"/>
        </w:rPr>
        <w:t>“</w:t>
      </w:r>
      <w:r>
        <w:rPr>
          <w:lang w:eastAsia="zh-CN"/>
        </w:rPr>
        <w:t>毋荒毋敖</w:t>
      </w:r>
      <w:r>
        <w:rPr>
          <w:rFonts w:eastAsia="宋体" w:hint="eastAsia"/>
          <w:lang w:eastAsia="zh-CN"/>
        </w:rPr>
        <w:t>”</w:t>
      </w:r>
      <w:r>
        <w:rPr>
          <w:lang w:eastAsia="zh-CN"/>
        </w:rPr>
        <w:t>，</w:t>
      </w:r>
      <w:r>
        <w:rPr>
          <w:rFonts w:eastAsia="宋体" w:hint="eastAsia"/>
          <w:lang w:eastAsia="zh-CN"/>
        </w:rPr>
        <w:t>“</w:t>
      </w:r>
      <w:r>
        <w:rPr>
          <w:lang w:eastAsia="zh-CN"/>
        </w:rPr>
        <w:t>幠</w:t>
      </w:r>
      <w:r>
        <w:rPr>
          <w:rFonts w:eastAsia="宋体" w:hint="eastAsia"/>
          <w:lang w:eastAsia="zh-CN"/>
        </w:rPr>
        <w:t>”</w:t>
      </w:r>
      <w:r>
        <w:rPr>
          <w:lang w:eastAsia="zh-CN"/>
        </w:rPr>
        <w:t>即</w:t>
      </w:r>
      <w:r>
        <w:rPr>
          <w:rFonts w:eastAsia="宋体" w:hint="eastAsia"/>
          <w:lang w:eastAsia="zh-CN"/>
        </w:rPr>
        <w:t>“</w:t>
      </w:r>
      <w:r>
        <w:rPr>
          <w:lang w:eastAsia="zh-CN"/>
        </w:rPr>
        <w:t>荒</w:t>
      </w:r>
      <w:r>
        <w:rPr>
          <w:rFonts w:eastAsia="宋体" w:hint="eastAsia"/>
          <w:lang w:eastAsia="zh-CN"/>
        </w:rPr>
        <w:t>”</w:t>
      </w:r>
      <w:r>
        <w:rPr>
          <w:lang w:eastAsia="zh-CN"/>
        </w:rPr>
        <w:t>字，故言</w:t>
      </w:r>
      <w:r>
        <w:rPr>
          <w:rFonts w:eastAsia="宋体" w:hint="eastAsia"/>
          <w:lang w:eastAsia="zh-CN"/>
        </w:rPr>
        <w:t>“</w:t>
      </w:r>
      <w:r>
        <w:rPr>
          <w:lang w:eastAsia="zh-CN"/>
        </w:rPr>
        <w:t>幠</w:t>
      </w:r>
      <w:r>
        <w:rPr>
          <w:rFonts w:eastAsia="宋体" w:hint="eastAsia"/>
          <w:lang w:eastAsia="zh-CN"/>
        </w:rPr>
        <w:t>”</w:t>
      </w:r>
      <w:r>
        <w:rPr>
          <w:lang w:eastAsia="zh-CN"/>
        </w:rPr>
        <w:t>而不言</w:t>
      </w:r>
      <w:r>
        <w:rPr>
          <w:rFonts w:eastAsia="宋体" w:hint="eastAsia"/>
          <w:lang w:eastAsia="zh-CN"/>
        </w:rPr>
        <w:t>“</w:t>
      </w:r>
      <w:r>
        <w:rPr>
          <w:lang w:eastAsia="zh-CN"/>
        </w:rPr>
        <w:t>荒</w:t>
      </w:r>
      <w:r>
        <w:rPr>
          <w:rFonts w:eastAsia="宋体" w:hint="eastAsia"/>
          <w:lang w:eastAsia="zh-CN"/>
        </w:rPr>
        <w:t>”</w:t>
      </w:r>
      <w:r>
        <w:rPr>
          <w:lang w:eastAsia="zh-CN"/>
        </w:rPr>
        <w:t>，犹</w:t>
      </w:r>
    </w:p>
    <w:p w14:paraId="4BB71162" w14:textId="77777777" w:rsidR="00CC015B" w:rsidRDefault="00000000">
      <w:r>
        <w:t>之</w:t>
      </w:r>
      <w:r>
        <w:rPr>
          <w:rFonts w:eastAsia="宋体" w:hint="eastAsia"/>
          <w:lang w:eastAsia="zh-CN"/>
        </w:rPr>
        <w:t>“</w:t>
      </w:r>
      <w:proofErr w:type="spellStart"/>
      <w:r>
        <w:t>初、哉、首、基、肇、祖、元、胎、俶、落、</w:t>
      </w:r>
      <w:proofErr w:type="gramStart"/>
      <w:r>
        <w:t>權</w:t>
      </w:r>
      <w:proofErr w:type="gramEnd"/>
      <w:r>
        <w:t>輿，始也</w:t>
      </w:r>
      <w:proofErr w:type="spellEnd"/>
      <w:r>
        <w:rPr>
          <w:rFonts w:eastAsia="宋体" w:hint="eastAsia"/>
          <w:lang w:eastAsia="zh-CN"/>
        </w:rPr>
        <w:t>”</w:t>
      </w:r>
      <w:r>
        <w:t>，</w:t>
      </w:r>
      <w:r>
        <w:rPr>
          <w:rFonts w:eastAsia="宋体" w:hint="eastAsia"/>
          <w:lang w:eastAsia="zh-CN"/>
        </w:rPr>
        <w:t>“</w:t>
      </w:r>
      <w:r>
        <w:t>哉</w:t>
      </w:r>
      <w:r>
        <w:rPr>
          <w:rFonts w:eastAsia="宋体" w:hint="eastAsia"/>
          <w:lang w:eastAsia="zh-CN"/>
        </w:rPr>
        <w:t>”</w:t>
      </w:r>
      <w:r>
        <w:t>即</w:t>
      </w:r>
      <w:r>
        <w:rPr>
          <w:rFonts w:eastAsia="宋体" w:hint="eastAsia"/>
          <w:lang w:eastAsia="zh-CN"/>
        </w:rPr>
        <w:t>“</w:t>
      </w:r>
      <w:r>
        <w:t>載</w:t>
      </w:r>
      <w:r>
        <w:rPr>
          <w:rFonts w:eastAsia="宋体" w:hint="eastAsia"/>
          <w:lang w:eastAsia="zh-CN"/>
        </w:rPr>
        <w:t>”</w:t>
      </w:r>
      <w:proofErr w:type="spellStart"/>
      <w:r>
        <w:t>字，故言</w:t>
      </w:r>
      <w:proofErr w:type="spellEnd"/>
      <w:r>
        <w:rPr>
          <w:rFonts w:eastAsia="宋体" w:hint="eastAsia"/>
          <w:lang w:eastAsia="zh-CN"/>
        </w:rPr>
        <w:t>“</w:t>
      </w:r>
      <w:r>
        <w:t>哉</w:t>
      </w:r>
      <w:r>
        <w:rPr>
          <w:rFonts w:eastAsia="宋体" w:hint="eastAsia"/>
          <w:lang w:eastAsia="zh-CN"/>
        </w:rPr>
        <w:t>”</w:t>
      </w:r>
      <w:proofErr w:type="spellStart"/>
      <w:r>
        <w:t>而不言</w:t>
      </w:r>
      <w:proofErr w:type="spellEnd"/>
    </w:p>
    <w:p w14:paraId="4922CA4C" w14:textId="77777777" w:rsidR="00CC015B" w:rsidRDefault="00000000">
      <w:pPr>
        <w:rPr>
          <w:rFonts w:eastAsia="宋体"/>
          <w:lang w:eastAsia="zh-CN"/>
        </w:rPr>
      </w:pPr>
      <w:r>
        <w:rPr>
          <w:rFonts w:eastAsia="宋体" w:hint="eastAsia"/>
          <w:lang w:eastAsia="zh-CN"/>
        </w:rPr>
        <w:t>“</w:t>
      </w:r>
      <w:r>
        <w:rPr>
          <w:lang w:eastAsia="zh-CN"/>
        </w:rPr>
        <w:t>載</w:t>
      </w:r>
      <w:r>
        <w:rPr>
          <w:rFonts w:eastAsia="宋体" w:hint="eastAsia"/>
          <w:lang w:eastAsia="zh-CN"/>
        </w:rPr>
        <w:t>”</w:t>
      </w:r>
      <w:r>
        <w:rPr>
          <w:lang w:eastAsia="zh-CN"/>
        </w:rPr>
        <w:t>。</w:t>
      </w:r>
      <w:r>
        <w:rPr>
          <w:rFonts w:eastAsia="宋体" w:hint="eastAsia"/>
          <w:lang w:eastAsia="zh-CN"/>
        </w:rPr>
        <w:t>【</w:t>
      </w:r>
      <w:r>
        <w:rPr>
          <w:lang w:eastAsia="zh-CN"/>
        </w:rPr>
        <w:t>R</w:t>
      </w:r>
      <w:r>
        <w:rPr>
          <w:rFonts w:eastAsia="宋体" w:hint="eastAsia"/>
          <w:lang w:eastAsia="zh-CN"/>
        </w:rPr>
        <w:t>】</w:t>
      </w:r>
    </w:p>
    <w:p w14:paraId="56B79C73" w14:textId="77777777" w:rsidR="00CC015B" w:rsidRDefault="00000000">
      <w:pPr>
        <w:rPr>
          <w:rFonts w:eastAsia="宋体"/>
          <w:lang w:eastAsia="zh-CN"/>
        </w:rPr>
      </w:pPr>
      <w:r>
        <w:rPr>
          <w:rFonts w:eastAsia="宋体" w:hint="eastAsia"/>
          <w:lang w:eastAsia="zh-CN"/>
        </w:rPr>
        <w:t>《</w:t>
      </w:r>
      <w:r>
        <w:rPr>
          <w:lang w:eastAsia="zh-CN"/>
        </w:rPr>
        <w:t>儀礼</w:t>
      </w:r>
      <w:r>
        <w:rPr>
          <w:rFonts w:eastAsia="宋体" w:hint="eastAsia"/>
          <w:lang w:eastAsia="zh-CN"/>
        </w:rPr>
        <w:t>》“</w:t>
      </w:r>
      <w:r>
        <w:rPr>
          <w:lang w:eastAsia="zh-CN"/>
        </w:rPr>
        <w:t>婦</w:t>
      </w:r>
      <w:proofErr w:type="gramStart"/>
      <w:r>
        <w:rPr>
          <w:lang w:eastAsia="zh-CN"/>
        </w:rPr>
        <w:t>執</w:t>
      </w:r>
      <w:proofErr w:type="gramEnd"/>
      <w:r>
        <w:rPr>
          <w:lang w:eastAsia="zh-CN"/>
        </w:rPr>
        <w:t>笲棗、栗</w:t>
      </w:r>
      <w:r>
        <w:rPr>
          <w:rFonts w:eastAsia="宋体" w:hint="eastAsia"/>
          <w:lang w:eastAsia="zh-CN"/>
        </w:rPr>
        <w:t>”</w:t>
      </w:r>
      <w:r>
        <w:rPr>
          <w:lang w:eastAsia="zh-CN"/>
        </w:rPr>
        <w:t>鄭注云：</w:t>
      </w:r>
      <w:r>
        <w:rPr>
          <w:rFonts w:eastAsia="宋体" w:hint="eastAsia"/>
          <w:lang w:eastAsia="zh-CN"/>
        </w:rPr>
        <w:t>“</w:t>
      </w:r>
      <w:r>
        <w:rPr>
          <w:lang w:eastAsia="zh-CN"/>
        </w:rPr>
        <w:t>笲，竹器</w:t>
      </w:r>
      <w:r>
        <w:rPr>
          <w:rFonts w:eastAsia="宋体" w:hint="eastAsia"/>
          <w:lang w:eastAsia="zh-CN"/>
        </w:rPr>
        <w:t>（</w:t>
      </w:r>
      <w:r>
        <w:rPr>
          <w:lang w:eastAsia="zh-CN"/>
        </w:rPr>
        <w:t>有</w:t>
      </w:r>
      <w:r>
        <w:rPr>
          <w:rFonts w:eastAsia="宋体" w:hint="eastAsia"/>
          <w:lang w:eastAsia="zh-CN"/>
        </w:rPr>
        <w:t>）【</w:t>
      </w:r>
      <w:r>
        <w:rPr>
          <w:lang w:eastAsia="zh-CN"/>
        </w:rPr>
        <w:t>而</w:t>
      </w:r>
      <w:r>
        <w:rPr>
          <w:rFonts w:eastAsia="宋体" w:hint="eastAsia"/>
          <w:lang w:eastAsia="zh-CN"/>
        </w:rPr>
        <w:t>】</w:t>
      </w:r>
      <w:r>
        <w:rPr>
          <w:lang w:eastAsia="zh-CN"/>
        </w:rPr>
        <w:t>衣者，其形盖如今之筥</w:t>
      </w:r>
      <w:proofErr w:type="gramStart"/>
      <w:r>
        <w:rPr>
          <w:lang w:eastAsia="zh-CN"/>
        </w:rPr>
        <w:t>篡</w:t>
      </w:r>
      <w:proofErr w:type="gramEnd"/>
      <w:r>
        <w:rPr>
          <w:lang w:eastAsia="zh-CN"/>
        </w:rPr>
        <w:t>籚矣。</w:t>
      </w:r>
      <w:r>
        <w:rPr>
          <w:rFonts w:eastAsia="宋体" w:hint="eastAsia"/>
          <w:lang w:eastAsia="zh-CN"/>
        </w:rPr>
        <w:t>”</w:t>
      </w:r>
    </w:p>
    <w:p w14:paraId="5CF9D59F" w14:textId="77777777" w:rsidR="00CC015B" w:rsidRDefault="00000000">
      <w:pPr>
        <w:rPr>
          <w:lang w:eastAsia="zh-CN"/>
        </w:rPr>
      </w:pPr>
      <w:r>
        <w:rPr>
          <w:lang w:eastAsia="zh-CN"/>
        </w:rPr>
        <w:t>賈疏：</w:t>
      </w:r>
      <w:r>
        <w:rPr>
          <w:rFonts w:eastAsia="宋体" w:hint="eastAsia"/>
          <w:lang w:eastAsia="zh-CN"/>
        </w:rPr>
        <w:t>“</w:t>
      </w:r>
      <w:r>
        <w:rPr>
          <w:lang w:eastAsia="zh-CN"/>
        </w:rPr>
        <w:t>云如今之筥䒧籚者，此举漢法以況義，但漢法去今已遠，無可知也。</w:t>
      </w:r>
      <w:r>
        <w:rPr>
          <w:rFonts w:eastAsia="宋体" w:hint="eastAsia"/>
          <w:lang w:eastAsia="zh-CN"/>
        </w:rPr>
        <w:t>”</w:t>
      </w:r>
      <w:r>
        <w:rPr>
          <w:lang w:eastAsia="zh-CN"/>
        </w:rPr>
        <w:t>謹按：</w:t>
      </w:r>
      <w:proofErr w:type="gramStart"/>
      <w:r>
        <w:rPr>
          <w:rFonts w:eastAsia="宋体" w:hint="eastAsia"/>
          <w:lang w:eastAsia="zh-CN"/>
        </w:rPr>
        <w:t>《</w:t>
      </w:r>
      <w:proofErr w:type="gramEnd"/>
      <w:r>
        <w:rPr>
          <w:lang w:eastAsia="zh-CN"/>
        </w:rPr>
        <w:t>説</w:t>
      </w:r>
    </w:p>
    <w:p w14:paraId="7785198A" w14:textId="77777777" w:rsidR="00CC015B" w:rsidRDefault="00000000">
      <w:pPr>
        <w:rPr>
          <w:rFonts w:eastAsia="宋体"/>
          <w:lang w:eastAsia="zh-CN"/>
        </w:rPr>
      </w:pPr>
      <w:r>
        <w:rPr>
          <w:lang w:eastAsia="zh-CN"/>
        </w:rPr>
        <w:t>文</w:t>
      </w:r>
      <w:proofErr w:type="gramStart"/>
      <w:r>
        <w:rPr>
          <w:rFonts w:eastAsia="宋体" w:hint="eastAsia"/>
          <w:lang w:eastAsia="zh-CN"/>
        </w:rPr>
        <w:t>》</w:t>
      </w:r>
      <w:proofErr w:type="gramEnd"/>
      <w:r>
        <w:rPr>
          <w:rFonts w:eastAsia="宋体" w:hint="eastAsia"/>
          <w:lang w:eastAsia="zh-CN"/>
        </w:rPr>
        <w:t>“</w:t>
      </w:r>
      <w:r>
        <w:rPr>
          <w:lang w:eastAsia="zh-CN"/>
        </w:rPr>
        <w:t>凵</w:t>
      </w:r>
      <w:r>
        <w:rPr>
          <w:rFonts w:eastAsia="宋体" w:hint="eastAsia"/>
          <w:lang w:eastAsia="zh-CN"/>
        </w:rPr>
        <w:t>”</w:t>
      </w:r>
      <w:r>
        <w:rPr>
          <w:lang w:eastAsia="zh-CN"/>
        </w:rPr>
        <w:t>字注云：</w:t>
      </w:r>
      <w:r>
        <w:rPr>
          <w:rFonts w:eastAsia="宋体" w:hint="eastAsia"/>
          <w:lang w:eastAsia="zh-CN"/>
        </w:rPr>
        <w:t>“</w:t>
      </w:r>
      <w:proofErr w:type="gramStart"/>
      <w:r>
        <w:rPr>
          <w:lang w:eastAsia="zh-CN"/>
        </w:rPr>
        <w:t>凵</w:t>
      </w:r>
      <w:proofErr w:type="gramEnd"/>
      <w:r>
        <w:rPr>
          <w:lang w:eastAsia="zh-CN"/>
        </w:rPr>
        <w:t>盧，飯器，以柳爲之。</w:t>
      </w:r>
      <w:proofErr w:type="spellStart"/>
      <w:r>
        <w:t>象形</w:t>
      </w:r>
      <w:proofErr w:type="spellEnd"/>
      <w:r>
        <w:t>。</w:t>
      </w:r>
      <w:r>
        <w:rPr>
          <w:rFonts w:eastAsia="宋体" w:hint="eastAsia"/>
          <w:lang w:eastAsia="zh-CN"/>
        </w:rPr>
        <w:t>”</w:t>
      </w:r>
      <w:r>
        <w:rPr>
          <w:lang w:eastAsia="zh-CN"/>
        </w:rPr>
        <w:t>又云：</w:t>
      </w:r>
      <w:r>
        <w:rPr>
          <w:rFonts w:eastAsia="宋体" w:hint="eastAsia"/>
          <w:lang w:eastAsia="zh-CN"/>
        </w:rPr>
        <w:t>“</w:t>
      </w:r>
      <w:proofErr w:type="gramStart"/>
      <w:r>
        <w:rPr>
          <w:lang w:eastAsia="zh-CN"/>
        </w:rPr>
        <w:t>凵</w:t>
      </w:r>
      <w:proofErr w:type="gramEnd"/>
      <w:r>
        <w:rPr>
          <w:lang w:eastAsia="zh-CN"/>
        </w:rPr>
        <w:t>，或作罢。</w:t>
      </w:r>
      <w:r>
        <w:rPr>
          <w:rFonts w:eastAsia="宋体" w:hint="eastAsia"/>
          <w:lang w:eastAsia="zh-CN"/>
        </w:rPr>
        <w:t>”“</w:t>
      </w:r>
      <w:r>
        <w:rPr>
          <w:lang w:eastAsia="zh-CN"/>
        </w:rPr>
        <w:t>凵盧</w:t>
      </w:r>
      <w:r>
        <w:rPr>
          <w:rFonts w:eastAsia="宋体" w:hint="eastAsia"/>
          <w:lang w:eastAsia="zh-CN"/>
        </w:rPr>
        <w:t>”</w:t>
      </w:r>
      <w:r>
        <w:rPr>
          <w:lang w:eastAsia="zh-CN"/>
        </w:rPr>
        <w:t>即</w:t>
      </w:r>
      <w:r>
        <w:rPr>
          <w:rFonts w:eastAsia="宋体" w:hint="eastAsia"/>
          <w:lang w:eastAsia="zh-CN"/>
        </w:rPr>
        <w:t>“</w:t>
      </w:r>
      <w:r>
        <w:rPr>
          <w:lang w:eastAsia="zh-CN"/>
        </w:rPr>
        <w:t>罢籚</w:t>
      </w:r>
      <w:r>
        <w:rPr>
          <w:rFonts w:eastAsia="宋体" w:hint="eastAsia"/>
          <w:lang w:eastAsia="zh-CN"/>
        </w:rPr>
        <w:t>”</w:t>
      </w:r>
    </w:p>
    <w:p w14:paraId="4831A8BC" w14:textId="77777777" w:rsidR="00CC015B" w:rsidRDefault="00000000">
      <w:pPr>
        <w:rPr>
          <w:lang w:eastAsia="zh-CN"/>
        </w:rPr>
      </w:pPr>
      <w:r>
        <w:rPr>
          <w:lang w:eastAsia="zh-CN"/>
        </w:rPr>
        <w:t>也。</w:t>
      </w:r>
      <w:r>
        <w:rPr>
          <w:rFonts w:eastAsia="宋体" w:hint="eastAsia"/>
          <w:lang w:eastAsia="zh-CN"/>
        </w:rPr>
        <w:t>《</w:t>
      </w:r>
      <w:r>
        <w:rPr>
          <w:lang w:eastAsia="zh-CN"/>
        </w:rPr>
        <w:t>説文</w:t>
      </w:r>
      <w:r>
        <w:rPr>
          <w:rFonts w:eastAsia="宋体" w:hint="eastAsia"/>
          <w:lang w:eastAsia="zh-CN"/>
        </w:rPr>
        <w:t>》</w:t>
      </w:r>
      <w:r>
        <w:rPr>
          <w:lang w:eastAsia="zh-CN"/>
        </w:rPr>
        <w:t>又云：</w:t>
      </w:r>
      <w:r>
        <w:rPr>
          <w:rFonts w:eastAsia="宋体" w:hint="eastAsia"/>
          <w:lang w:eastAsia="zh-CN"/>
        </w:rPr>
        <w:t>“</w:t>
      </w:r>
      <w:r>
        <w:rPr>
          <w:lang w:eastAsia="zh-CN"/>
        </w:rPr>
        <w:t>盧，飯器也。</w:t>
      </w:r>
      <w:r>
        <w:rPr>
          <w:rFonts w:eastAsia="宋体" w:hint="eastAsia"/>
          <w:lang w:eastAsia="zh-CN"/>
        </w:rPr>
        <w:t>”“</w:t>
      </w:r>
      <w:r>
        <w:rPr>
          <w:lang w:eastAsia="zh-CN"/>
        </w:rPr>
        <w:t>筥，䈰也。</w:t>
      </w:r>
      <w:r>
        <w:rPr>
          <w:rFonts w:eastAsia="宋体" w:hint="eastAsia"/>
          <w:lang w:eastAsia="zh-CN"/>
        </w:rPr>
        <w:t>”“</w:t>
      </w:r>
      <w:r>
        <w:rPr>
          <w:lang w:eastAsia="zh-CN"/>
        </w:rPr>
        <w:t>䈰，飯器也。</w:t>
      </w:r>
      <w:r>
        <w:rPr>
          <w:rFonts w:eastAsia="宋体" w:hint="eastAsia"/>
          <w:lang w:eastAsia="zh-CN"/>
        </w:rPr>
        <w:t>”</w:t>
      </w:r>
      <w:r>
        <w:rPr>
          <w:lang w:eastAsia="zh-CN"/>
        </w:rPr>
        <w:t>然則</w:t>
      </w:r>
      <w:r>
        <w:rPr>
          <w:rFonts w:eastAsia="宋体" w:hint="eastAsia"/>
          <w:lang w:eastAsia="zh-CN"/>
        </w:rPr>
        <w:t>“</w:t>
      </w:r>
      <w:r>
        <w:rPr>
          <w:lang w:eastAsia="zh-CN"/>
        </w:rPr>
        <w:t>䈰</w:t>
      </w:r>
      <w:r>
        <w:rPr>
          <w:rFonts w:eastAsia="宋体" w:hint="eastAsia"/>
          <w:lang w:eastAsia="zh-CN"/>
        </w:rPr>
        <w:t>”</w:t>
      </w:r>
      <w:r>
        <w:rPr>
          <w:lang w:eastAsia="zh-CN"/>
        </w:rPr>
        <w:t>即</w:t>
      </w:r>
      <w:r>
        <w:rPr>
          <w:rFonts w:eastAsia="宋体" w:hint="eastAsia"/>
          <w:lang w:eastAsia="zh-CN"/>
        </w:rPr>
        <w:t>“</w:t>
      </w:r>
      <w:r>
        <w:rPr>
          <w:lang w:eastAsia="zh-CN"/>
        </w:rPr>
        <w:t>筥</w:t>
      </w:r>
      <w:r>
        <w:rPr>
          <w:rFonts w:eastAsia="宋体" w:hint="eastAsia"/>
          <w:lang w:eastAsia="zh-CN"/>
        </w:rPr>
        <w:t>”</w:t>
      </w:r>
      <w:r>
        <w:rPr>
          <w:lang w:eastAsia="zh-CN"/>
        </w:rPr>
        <w:t>，</w:t>
      </w:r>
      <w:r>
        <w:rPr>
          <w:rFonts w:eastAsia="宋体" w:hint="eastAsia"/>
          <w:lang w:eastAsia="zh-CN"/>
        </w:rPr>
        <w:t>“</w:t>
      </w:r>
      <w:r>
        <w:rPr>
          <w:lang w:eastAsia="zh-CN"/>
        </w:rPr>
        <w:t>筥</w:t>
      </w:r>
      <w:r>
        <w:rPr>
          <w:rFonts w:eastAsia="宋体" w:hint="eastAsia"/>
          <w:lang w:eastAsia="zh-CN"/>
        </w:rPr>
        <w:t>”</w:t>
      </w:r>
      <w:r>
        <w:rPr>
          <w:lang w:eastAsia="zh-CN"/>
        </w:rPr>
        <w:t>即</w:t>
      </w:r>
      <w:r>
        <w:rPr>
          <w:rFonts w:eastAsia="宋体" w:hint="eastAsia"/>
          <w:lang w:eastAsia="zh-CN"/>
        </w:rPr>
        <w:t>“</w:t>
      </w:r>
      <w:r>
        <w:rPr>
          <w:lang w:eastAsia="zh-CN"/>
        </w:rPr>
        <w:t>罢</w:t>
      </w:r>
    </w:p>
    <w:p w14:paraId="342319D3" w14:textId="77777777" w:rsidR="00CC015B" w:rsidRDefault="00000000">
      <w:r>
        <w:t>籚</w:t>
      </w:r>
      <w:proofErr w:type="gramStart"/>
      <w:r>
        <w:rPr>
          <w:rFonts w:eastAsia="宋体" w:hint="eastAsia"/>
          <w:lang w:eastAsia="zh-CN"/>
        </w:rPr>
        <w:t>”</w:t>
      </w:r>
      <w:proofErr w:type="gramEnd"/>
      <w:r>
        <w:t>，</w:t>
      </w:r>
      <w:proofErr w:type="spellStart"/>
      <w:proofErr w:type="gramStart"/>
      <w:r>
        <w:t>急言之</w:t>
      </w:r>
      <w:proofErr w:type="gramEnd"/>
      <w:r>
        <w:t>則曰</w:t>
      </w:r>
      <w:proofErr w:type="spellEnd"/>
      <w:r>
        <w:rPr>
          <w:rFonts w:eastAsia="宋体" w:hint="eastAsia"/>
          <w:lang w:eastAsia="zh-CN"/>
        </w:rPr>
        <w:t>“</w:t>
      </w:r>
      <w:r>
        <w:t>筥</w:t>
      </w:r>
      <w:r>
        <w:rPr>
          <w:rFonts w:eastAsia="宋体" w:hint="eastAsia"/>
          <w:lang w:eastAsia="zh-CN"/>
        </w:rPr>
        <w:t>”</w:t>
      </w:r>
      <w:r>
        <w:t>，</w:t>
      </w:r>
      <w:proofErr w:type="spellStart"/>
      <w:r>
        <w:t>徐言之則曰</w:t>
      </w:r>
      <w:proofErr w:type="spellEnd"/>
      <w:r>
        <w:rPr>
          <w:rFonts w:eastAsia="宋体" w:hint="eastAsia"/>
          <w:lang w:eastAsia="zh-CN"/>
        </w:rPr>
        <w:t>“</w:t>
      </w:r>
      <w:proofErr w:type="spellStart"/>
      <w:r>
        <w:t>篡籚</w:t>
      </w:r>
      <w:proofErr w:type="spellEnd"/>
      <w:r>
        <w:rPr>
          <w:rFonts w:eastAsia="宋体" w:hint="eastAsia"/>
          <w:lang w:eastAsia="zh-CN"/>
        </w:rPr>
        <w:t>”</w:t>
      </w:r>
      <w:r>
        <w:t>耳</w:t>
      </w:r>
    </w:p>
    <w:p w14:paraId="41A29236" w14:textId="77777777" w:rsidR="00CC015B" w:rsidRDefault="00000000">
      <w:r>
        <w:rPr>
          <w:rFonts w:eastAsia="宋体" w:hint="eastAsia"/>
          <w:lang w:eastAsia="zh-CN"/>
        </w:rPr>
        <w:t>《</w:t>
      </w:r>
      <w:proofErr w:type="spellStart"/>
      <w:r>
        <w:t>爾雅。釋言</w:t>
      </w:r>
      <w:proofErr w:type="spellEnd"/>
      <w:r>
        <w:rPr>
          <w:rFonts w:eastAsia="宋体" w:hint="eastAsia"/>
          <w:lang w:eastAsia="zh-CN"/>
        </w:rPr>
        <w:t>》</w:t>
      </w:r>
      <w:r>
        <w:t>：</w:t>
      </w:r>
      <w:r>
        <w:rPr>
          <w:rFonts w:eastAsia="宋体" w:hint="eastAsia"/>
          <w:lang w:eastAsia="zh-CN"/>
        </w:rPr>
        <w:t>“</w:t>
      </w:r>
      <w:proofErr w:type="spellStart"/>
      <w:proofErr w:type="gramStart"/>
      <w:r>
        <w:t>苛</w:t>
      </w:r>
      <w:proofErr w:type="gramEnd"/>
      <w:r>
        <w:t>，妎也</w:t>
      </w:r>
      <w:proofErr w:type="spellEnd"/>
      <w:r>
        <w:t>。</w:t>
      </w:r>
      <w:r>
        <w:rPr>
          <w:rFonts w:eastAsia="宋体" w:hint="eastAsia"/>
          <w:lang w:eastAsia="zh-CN"/>
        </w:rPr>
        <w:t>”</w:t>
      </w:r>
      <w:proofErr w:type="spellStart"/>
      <w:r>
        <w:t>郭注云</w:t>
      </w:r>
      <w:proofErr w:type="spellEnd"/>
      <w:r>
        <w:t>：</w:t>
      </w:r>
      <w:r>
        <w:rPr>
          <w:rFonts w:eastAsia="宋体" w:hint="eastAsia"/>
          <w:lang w:eastAsia="zh-CN"/>
        </w:rPr>
        <w:t>“</w:t>
      </w:r>
      <w:proofErr w:type="spellStart"/>
      <w:proofErr w:type="gramStart"/>
      <w:r>
        <w:t>煩</w:t>
      </w:r>
      <w:proofErr w:type="gramEnd"/>
      <w:r>
        <w:t>苛者多嫉妎</w:t>
      </w:r>
      <w:proofErr w:type="spellEnd"/>
      <w:r>
        <w:t>。</w:t>
      </w:r>
      <w:r>
        <w:rPr>
          <w:rFonts w:eastAsia="宋体" w:hint="eastAsia"/>
          <w:lang w:eastAsia="zh-CN"/>
        </w:rPr>
        <w:t>”</w:t>
      </w:r>
      <w:proofErr w:type="spellStart"/>
      <w:r>
        <w:t>謹按：煩苛者多嫉妎，則是</w:t>
      </w:r>
      <w:proofErr w:type="spellEnd"/>
    </w:p>
    <w:p w14:paraId="14D0044D" w14:textId="77777777" w:rsidR="00CC015B" w:rsidRDefault="00000000">
      <w:pPr>
        <w:rPr>
          <w:lang w:eastAsia="zh-CN"/>
        </w:rPr>
      </w:pPr>
      <w:proofErr w:type="spellStart"/>
      <w:r>
        <w:t>嫉妎因於煩苛，非煩苛爲嫉妎矣</w:t>
      </w:r>
      <w:proofErr w:type="spellEnd"/>
      <w:r>
        <w:t>。</w:t>
      </w:r>
      <w:r>
        <w:rPr>
          <w:lang w:eastAsia="zh-CN"/>
        </w:rPr>
        <w:t>考</w:t>
      </w:r>
      <w:r>
        <w:rPr>
          <w:rFonts w:eastAsia="宋体" w:hint="eastAsia"/>
          <w:lang w:eastAsia="zh-CN"/>
        </w:rPr>
        <w:t>《</w:t>
      </w:r>
      <w:r>
        <w:rPr>
          <w:lang w:eastAsia="zh-CN"/>
        </w:rPr>
        <w:t>礼記。内則</w:t>
      </w:r>
      <w:proofErr w:type="gramStart"/>
      <w:r>
        <w:rPr>
          <w:rFonts w:eastAsia="宋体" w:hint="eastAsia"/>
          <w:lang w:eastAsia="zh-CN"/>
        </w:rPr>
        <w:t>》“</w:t>
      </w:r>
      <w:proofErr w:type="gramEnd"/>
      <w:r>
        <w:rPr>
          <w:lang w:eastAsia="zh-CN"/>
        </w:rPr>
        <w:t>疾痛苛癢</w:t>
      </w:r>
      <w:r>
        <w:rPr>
          <w:rFonts w:eastAsia="宋体" w:hint="eastAsia"/>
          <w:lang w:eastAsia="zh-CN"/>
        </w:rPr>
        <w:t>”</w:t>
      </w:r>
      <w:r>
        <w:rPr>
          <w:lang w:eastAsia="zh-CN"/>
        </w:rPr>
        <w:t>鄭注云：</w:t>
      </w:r>
      <w:r>
        <w:rPr>
          <w:rFonts w:eastAsia="宋体" w:hint="eastAsia"/>
          <w:lang w:eastAsia="zh-CN"/>
        </w:rPr>
        <w:t>“</w:t>
      </w:r>
      <w:r>
        <w:rPr>
          <w:lang w:eastAsia="zh-CN"/>
        </w:rPr>
        <w:t>苛，疥也。</w:t>
      </w:r>
      <w:r>
        <w:rPr>
          <w:rFonts w:eastAsia="宋体" w:hint="eastAsia"/>
          <w:lang w:eastAsia="zh-CN"/>
        </w:rPr>
        <w:t>”</w:t>
      </w:r>
      <w:r>
        <w:rPr>
          <w:lang w:eastAsia="zh-CN"/>
        </w:rPr>
        <w:t>始知</w:t>
      </w:r>
    </w:p>
    <w:p w14:paraId="0B41B9EB" w14:textId="77777777" w:rsidR="00CC015B" w:rsidRDefault="00000000">
      <w:pPr>
        <w:rPr>
          <w:lang w:eastAsia="zh-CN"/>
        </w:rPr>
      </w:pPr>
      <w:r>
        <w:rPr>
          <w:lang w:eastAsia="zh-CN"/>
        </w:rPr>
        <w:lastRenderedPageBreak/>
        <w:t>妎、</w:t>
      </w:r>
      <w:proofErr w:type="gramStart"/>
      <w:r>
        <w:rPr>
          <w:lang w:eastAsia="zh-CN"/>
        </w:rPr>
        <w:t>疥</w:t>
      </w:r>
      <w:proofErr w:type="gramEnd"/>
      <w:r>
        <w:rPr>
          <w:lang w:eastAsia="zh-CN"/>
        </w:rPr>
        <w:t>古字通。今俗人犹謂</w:t>
      </w:r>
      <w:proofErr w:type="gramStart"/>
      <w:r>
        <w:rPr>
          <w:lang w:eastAsia="zh-CN"/>
        </w:rPr>
        <w:t>疥</w:t>
      </w:r>
      <w:proofErr w:type="gramEnd"/>
      <w:r>
        <w:rPr>
          <w:lang w:eastAsia="zh-CN"/>
        </w:rPr>
        <w:t>瘡为</w:t>
      </w:r>
      <w:proofErr w:type="gramStart"/>
      <w:r>
        <w:rPr>
          <w:lang w:eastAsia="zh-CN"/>
        </w:rPr>
        <w:t>苛</w:t>
      </w:r>
      <w:proofErr w:type="gramEnd"/>
    </w:p>
    <w:p w14:paraId="73862BD5" w14:textId="77777777" w:rsidR="00CC015B" w:rsidRDefault="00000000">
      <w:r>
        <w:rPr>
          <w:rFonts w:eastAsia="宋体" w:hint="eastAsia"/>
          <w:lang w:eastAsia="zh-CN"/>
        </w:rPr>
        <w:t>《</w:t>
      </w:r>
      <w:proofErr w:type="spellStart"/>
      <w:r>
        <w:t>釋詁</w:t>
      </w:r>
      <w:proofErr w:type="spellEnd"/>
      <w:r>
        <w:rPr>
          <w:rFonts w:eastAsia="宋体" w:hint="eastAsia"/>
          <w:lang w:eastAsia="zh-CN"/>
        </w:rPr>
        <w:t>》“</w:t>
      </w:r>
      <w:proofErr w:type="spellStart"/>
      <w:r>
        <w:t>省。善也</w:t>
      </w:r>
      <w:proofErr w:type="spellEnd"/>
      <w:r>
        <w:t>。</w:t>
      </w:r>
      <w:r>
        <w:rPr>
          <w:rFonts w:eastAsia="宋体" w:hint="eastAsia"/>
          <w:lang w:eastAsia="zh-CN"/>
        </w:rPr>
        <w:t>”</w:t>
      </w:r>
      <w:proofErr w:type="spellStart"/>
      <w:r>
        <w:t>注云</w:t>
      </w:r>
      <w:proofErr w:type="spellEnd"/>
      <w:r>
        <w:t>：</w:t>
      </w:r>
      <w:r>
        <w:rPr>
          <w:rFonts w:eastAsia="宋体" w:hint="eastAsia"/>
          <w:lang w:eastAsia="zh-CN"/>
        </w:rPr>
        <w:t>“</w:t>
      </w:r>
      <w:proofErr w:type="spellStart"/>
      <w:r>
        <w:t>省，未詳其義</w:t>
      </w:r>
      <w:proofErr w:type="spellEnd"/>
      <w:r>
        <w:t>。</w:t>
      </w:r>
      <w:r>
        <w:rPr>
          <w:rFonts w:eastAsia="宋体" w:hint="eastAsia"/>
          <w:lang w:eastAsia="zh-CN"/>
        </w:rPr>
        <w:t>”</w:t>
      </w:r>
      <w:proofErr w:type="spellStart"/>
      <w:r>
        <w:t>謹按</w:t>
      </w:r>
      <w:proofErr w:type="spellEnd"/>
      <w:r>
        <w:t>：</w:t>
      </w:r>
      <w:r>
        <w:rPr>
          <w:rFonts w:eastAsia="宋体" w:hint="eastAsia"/>
          <w:lang w:eastAsia="zh-CN"/>
        </w:rPr>
        <w:t>《</w:t>
      </w:r>
      <w:r>
        <w:t>詩</w:t>
      </w:r>
      <w:r>
        <w:rPr>
          <w:rFonts w:eastAsia="宋体" w:hint="eastAsia"/>
          <w:lang w:eastAsia="zh-CN"/>
        </w:rPr>
        <w:t>》“</w:t>
      </w:r>
      <w:proofErr w:type="spellStart"/>
      <w:r>
        <w:t>帝省其山</w:t>
      </w:r>
      <w:proofErr w:type="spellEnd"/>
      <w:r>
        <w:rPr>
          <w:rFonts w:eastAsia="宋体" w:hint="eastAsia"/>
          <w:lang w:eastAsia="zh-CN"/>
        </w:rPr>
        <w:t>”</w:t>
      </w:r>
      <w:proofErr w:type="spellStart"/>
      <w:r>
        <w:t>箋云</w:t>
      </w:r>
      <w:proofErr w:type="spellEnd"/>
      <w:r>
        <w:t>：</w:t>
      </w:r>
      <w:r>
        <w:rPr>
          <w:rFonts w:eastAsia="宋体" w:hint="eastAsia"/>
          <w:lang w:eastAsia="zh-CN"/>
        </w:rPr>
        <w:t>“</w:t>
      </w:r>
      <w:proofErr w:type="spellStart"/>
      <w:r>
        <w:t>省，善</w:t>
      </w:r>
      <w:proofErr w:type="spellEnd"/>
    </w:p>
    <w:p w14:paraId="7D4C84CF" w14:textId="77777777" w:rsidR="00CC015B" w:rsidRDefault="00000000">
      <w:pPr>
        <w:rPr>
          <w:lang w:eastAsia="zh-CN"/>
        </w:rPr>
      </w:pPr>
      <w:r>
        <w:t>也。</w:t>
      </w:r>
      <w:r>
        <w:rPr>
          <w:rFonts w:eastAsia="宋体" w:hint="eastAsia"/>
          <w:lang w:eastAsia="zh-CN"/>
        </w:rPr>
        <w:t>”</w:t>
      </w:r>
      <w:proofErr w:type="spellStart"/>
      <w:r>
        <w:t>正義曰</w:t>
      </w:r>
      <w:proofErr w:type="spellEnd"/>
      <w:r>
        <w:t>：</w:t>
      </w:r>
      <w:r>
        <w:rPr>
          <w:rFonts w:eastAsia="宋体" w:hint="eastAsia"/>
          <w:lang w:eastAsia="zh-CN"/>
        </w:rPr>
        <w:t>“《</w:t>
      </w:r>
      <w:proofErr w:type="spellStart"/>
      <w:r>
        <w:t>釋詁</w:t>
      </w:r>
      <w:proofErr w:type="spellEnd"/>
      <w:r>
        <w:rPr>
          <w:rFonts w:eastAsia="宋体" w:hint="eastAsia"/>
          <w:lang w:eastAsia="zh-CN"/>
        </w:rPr>
        <w:t>》</w:t>
      </w:r>
      <w:r>
        <w:t>文。</w:t>
      </w:r>
      <w:r>
        <w:rPr>
          <w:rFonts w:eastAsia="宋体" w:hint="eastAsia"/>
          <w:lang w:eastAsia="zh-CN"/>
        </w:rPr>
        <w:t>”《</w:t>
      </w:r>
      <w:proofErr w:type="spellStart"/>
      <w:r>
        <w:t>礼記</w:t>
      </w:r>
      <w:proofErr w:type="spellEnd"/>
      <w:r>
        <w:t>。</w:t>
      </w:r>
      <w:r>
        <w:rPr>
          <w:lang w:eastAsia="zh-CN"/>
        </w:rPr>
        <w:t>大传</w:t>
      </w:r>
      <w:r>
        <w:rPr>
          <w:rFonts w:eastAsia="宋体" w:hint="eastAsia"/>
          <w:lang w:eastAsia="zh-CN"/>
        </w:rPr>
        <w:t>》</w:t>
      </w:r>
      <w:r>
        <w:rPr>
          <w:lang w:eastAsia="zh-CN"/>
        </w:rPr>
        <w:t>：</w:t>
      </w:r>
      <w:r>
        <w:rPr>
          <w:rFonts w:eastAsia="宋体" w:hint="eastAsia"/>
          <w:lang w:eastAsia="zh-CN"/>
        </w:rPr>
        <w:t>“</w:t>
      </w:r>
      <w:r>
        <w:rPr>
          <w:lang w:eastAsia="zh-CN"/>
        </w:rPr>
        <w:t>大夫士有大事，省</w:t>
      </w:r>
      <w:proofErr w:type="gramStart"/>
      <w:r>
        <w:rPr>
          <w:lang w:eastAsia="zh-CN"/>
        </w:rPr>
        <w:t>於</w:t>
      </w:r>
      <w:proofErr w:type="gramEnd"/>
      <w:r>
        <w:rPr>
          <w:lang w:eastAsia="zh-CN"/>
        </w:rPr>
        <w:t>其君。</w:t>
      </w:r>
      <w:r>
        <w:rPr>
          <w:rFonts w:eastAsia="宋体" w:hint="eastAsia"/>
          <w:lang w:eastAsia="zh-CN"/>
        </w:rPr>
        <w:t>”</w:t>
      </w:r>
      <w:r>
        <w:rPr>
          <w:lang w:eastAsia="zh-CN"/>
        </w:rPr>
        <w:t>注云：</w:t>
      </w:r>
      <w:r>
        <w:rPr>
          <w:rFonts w:eastAsia="宋体" w:hint="eastAsia"/>
          <w:lang w:eastAsia="zh-CN"/>
        </w:rPr>
        <w:t>“</w:t>
      </w:r>
      <w:r>
        <w:rPr>
          <w:lang w:eastAsia="zh-CN"/>
        </w:rPr>
        <w:t>省，善</w:t>
      </w:r>
    </w:p>
    <w:p w14:paraId="7B8FF1E8" w14:textId="77777777" w:rsidR="00CC015B" w:rsidRDefault="00000000">
      <w:pPr>
        <w:rPr>
          <w:lang w:eastAsia="zh-CN"/>
        </w:rPr>
      </w:pPr>
      <w:r>
        <w:rPr>
          <w:lang w:eastAsia="zh-CN"/>
        </w:rPr>
        <w:t>【第</w:t>
      </w:r>
      <w:r>
        <w:rPr>
          <w:lang w:eastAsia="zh-CN"/>
        </w:rPr>
        <w:t>58</w:t>
      </w:r>
      <w:r>
        <w:rPr>
          <w:lang w:eastAsia="zh-CN"/>
        </w:rPr>
        <w:t>页】</w:t>
      </w:r>
    </w:p>
    <w:p w14:paraId="5C404319" w14:textId="77777777" w:rsidR="00CC015B" w:rsidRDefault="00000000">
      <w:r>
        <w:t>也。</w:t>
      </w:r>
      <w:r>
        <w:rPr>
          <w:rFonts w:eastAsia="宋体" w:hint="eastAsia"/>
          <w:lang w:eastAsia="zh-CN"/>
        </w:rPr>
        <w:t>”</w:t>
      </w:r>
      <w:proofErr w:type="spellStart"/>
      <w:r>
        <w:t>釋文</w:t>
      </w:r>
      <w:proofErr w:type="spellEnd"/>
      <w:r>
        <w:t>：</w:t>
      </w:r>
      <w:r>
        <w:rPr>
          <w:rFonts w:eastAsia="宋体" w:hint="eastAsia"/>
          <w:lang w:eastAsia="zh-CN"/>
        </w:rPr>
        <w:t>“</w:t>
      </w:r>
      <w:r>
        <w:t>案</w:t>
      </w:r>
      <w:r>
        <w:rPr>
          <w:rFonts w:eastAsia="宋体" w:hint="eastAsia"/>
          <w:lang w:eastAsia="zh-CN"/>
        </w:rPr>
        <w:t>《</w:t>
      </w:r>
      <w:proofErr w:type="spellStart"/>
      <w:r>
        <w:t>爾雅</w:t>
      </w:r>
      <w:proofErr w:type="spellEnd"/>
      <w:r>
        <w:rPr>
          <w:rFonts w:eastAsia="宋体" w:hint="eastAsia"/>
          <w:lang w:eastAsia="zh-CN"/>
        </w:rPr>
        <w:t>》</w:t>
      </w:r>
      <w:proofErr w:type="spellStart"/>
      <w:r>
        <w:t>省訓善</w:t>
      </w:r>
      <w:proofErr w:type="spellEnd"/>
      <w:r>
        <w:t>。</w:t>
      </w:r>
      <w:r>
        <w:rPr>
          <w:rFonts w:eastAsia="宋体" w:hint="eastAsia"/>
          <w:lang w:eastAsia="zh-CN"/>
        </w:rPr>
        <w:t>”</w:t>
      </w:r>
      <w:proofErr w:type="spellStart"/>
      <w:r>
        <w:t>是其證</w:t>
      </w:r>
      <w:proofErr w:type="spellEnd"/>
    </w:p>
    <w:p w14:paraId="285AECA0" w14:textId="77777777" w:rsidR="00CC015B" w:rsidRDefault="00000000">
      <w:r>
        <w:rPr>
          <w:rFonts w:eastAsia="宋体" w:hint="eastAsia"/>
          <w:lang w:eastAsia="zh-CN"/>
        </w:rPr>
        <w:t>《</w:t>
      </w:r>
      <w:proofErr w:type="spellStart"/>
      <w:r>
        <w:t>書。洪範</w:t>
      </w:r>
      <w:proofErr w:type="spellEnd"/>
      <w:r>
        <w:rPr>
          <w:rFonts w:eastAsia="宋体" w:hint="eastAsia"/>
          <w:lang w:eastAsia="zh-CN"/>
        </w:rPr>
        <w:t>》</w:t>
      </w:r>
      <w:r>
        <w:t>：</w:t>
      </w:r>
      <w:r>
        <w:rPr>
          <w:rFonts w:eastAsia="宋体" w:hint="eastAsia"/>
          <w:lang w:eastAsia="zh-CN"/>
        </w:rPr>
        <w:t>“</w:t>
      </w:r>
      <w:proofErr w:type="spellStart"/>
      <w:r>
        <w:t>身其康彊，子孫其逢吉</w:t>
      </w:r>
      <w:proofErr w:type="spellEnd"/>
      <w:r>
        <w:t>。</w:t>
      </w:r>
      <w:r>
        <w:rPr>
          <w:rFonts w:eastAsia="宋体" w:hint="eastAsia"/>
          <w:lang w:eastAsia="zh-CN"/>
        </w:rPr>
        <w:t>”</w:t>
      </w:r>
      <w:proofErr w:type="spellStart"/>
      <w:r>
        <w:t>注疏及監本皆不在案頭，</w:t>
      </w:r>
      <w:proofErr w:type="gramStart"/>
      <w:r>
        <w:t>祈</w:t>
      </w:r>
      <w:proofErr w:type="gramEnd"/>
      <w:r>
        <w:t>考入。此條本出足下，不過增</w:t>
      </w:r>
      <w:proofErr w:type="spellEnd"/>
    </w:p>
    <w:p w14:paraId="43348819" w14:textId="77777777" w:rsidR="00CC015B" w:rsidRDefault="00000000">
      <w:pPr>
        <w:rPr>
          <w:rFonts w:eastAsia="宋体"/>
          <w:lang w:eastAsia="zh-CN"/>
        </w:rPr>
      </w:pPr>
      <w:proofErr w:type="spellStart"/>
      <w:r>
        <w:t>成之耳</w:t>
      </w:r>
      <w:proofErr w:type="spellEnd"/>
      <w:proofErr w:type="gramStart"/>
      <w:r>
        <w:t>。</w:t>
      </w:r>
      <w:r>
        <w:rPr>
          <w:rFonts w:eastAsia="宋体" w:hint="eastAsia"/>
          <w:lang w:eastAsia="zh-CN"/>
        </w:rPr>
        <w:t>“</w:t>
      </w:r>
      <w:proofErr w:type="spellStart"/>
      <w:proofErr w:type="gramEnd"/>
      <w:r>
        <w:t>子孫其逢</w:t>
      </w:r>
      <w:proofErr w:type="spellEnd"/>
      <w:r>
        <w:rPr>
          <w:rFonts w:eastAsia="宋体" w:hint="eastAsia"/>
          <w:lang w:eastAsia="zh-CN"/>
        </w:rPr>
        <w:t>”</w:t>
      </w:r>
      <w:proofErr w:type="spellStart"/>
      <w:r>
        <w:t>當絶句，釋文引馬融云</w:t>
      </w:r>
      <w:proofErr w:type="spellEnd"/>
      <w:r>
        <w:t>：</w:t>
      </w:r>
      <w:r>
        <w:rPr>
          <w:rFonts w:eastAsia="宋体" w:hint="eastAsia"/>
          <w:lang w:eastAsia="zh-CN"/>
        </w:rPr>
        <w:t>“</w:t>
      </w:r>
      <w:proofErr w:type="spellStart"/>
      <w:r>
        <w:t>逢，大也</w:t>
      </w:r>
      <w:proofErr w:type="spellEnd"/>
      <w:r>
        <w:t>。</w:t>
      </w:r>
      <w:r>
        <w:rPr>
          <w:rFonts w:eastAsia="宋体" w:hint="eastAsia"/>
          <w:lang w:eastAsia="zh-CN"/>
        </w:rPr>
        <w:t>”</w:t>
      </w:r>
      <w:r>
        <w:rPr>
          <w:lang w:eastAsia="zh-CN"/>
        </w:rPr>
        <w:t>犹言其後必大耳。</w:t>
      </w:r>
      <w:r>
        <w:rPr>
          <w:rFonts w:eastAsia="宋体" w:hint="eastAsia"/>
          <w:lang w:eastAsia="zh-CN"/>
        </w:rPr>
        <w:t>《</w:t>
      </w:r>
      <w:r>
        <w:rPr>
          <w:lang w:eastAsia="zh-CN"/>
        </w:rPr>
        <w:t>礼記。</w:t>
      </w:r>
      <w:proofErr w:type="spellStart"/>
      <w:r>
        <w:t>儒行</w:t>
      </w:r>
      <w:proofErr w:type="spellEnd"/>
      <w:r>
        <w:rPr>
          <w:rFonts w:eastAsia="宋体" w:hint="eastAsia"/>
          <w:lang w:eastAsia="zh-CN"/>
        </w:rPr>
        <w:t>》</w:t>
      </w:r>
    </w:p>
    <w:p w14:paraId="5155F5FB" w14:textId="77777777" w:rsidR="00CC015B" w:rsidRDefault="00000000">
      <w:pPr>
        <w:rPr>
          <w:lang w:eastAsia="zh-CN"/>
        </w:rPr>
      </w:pPr>
      <w:r>
        <w:rPr>
          <w:rFonts w:eastAsia="宋体" w:hint="eastAsia"/>
          <w:lang w:eastAsia="zh-CN"/>
        </w:rPr>
        <w:t>“</w:t>
      </w:r>
      <w:r>
        <w:rPr>
          <w:lang w:eastAsia="zh-CN"/>
        </w:rPr>
        <w:t>衣逢掖之衣。</w:t>
      </w:r>
      <w:r>
        <w:rPr>
          <w:rFonts w:eastAsia="宋体" w:hint="eastAsia"/>
          <w:lang w:eastAsia="zh-CN"/>
        </w:rPr>
        <w:t>”</w:t>
      </w:r>
      <w:r>
        <w:rPr>
          <w:lang w:eastAsia="zh-CN"/>
        </w:rPr>
        <w:t>鄭注云：</w:t>
      </w:r>
      <w:r>
        <w:rPr>
          <w:rFonts w:eastAsia="宋体" w:hint="eastAsia"/>
          <w:lang w:eastAsia="zh-CN"/>
        </w:rPr>
        <w:t>“</w:t>
      </w:r>
      <w:r>
        <w:rPr>
          <w:lang w:eastAsia="zh-CN"/>
        </w:rPr>
        <w:t>逢犹大也。</w:t>
      </w:r>
      <w:r>
        <w:rPr>
          <w:rFonts w:eastAsia="宋体" w:hint="eastAsia"/>
          <w:lang w:eastAsia="zh-CN"/>
        </w:rPr>
        <w:t>”</w:t>
      </w:r>
      <w:proofErr w:type="spellStart"/>
      <w:r>
        <w:t>是其證</w:t>
      </w:r>
      <w:proofErr w:type="spellEnd"/>
      <w:r>
        <w:t>。</w:t>
      </w:r>
      <w:proofErr w:type="gramStart"/>
      <w:r>
        <w:rPr>
          <w:lang w:eastAsia="zh-CN"/>
        </w:rPr>
        <w:t>盖逢之</w:t>
      </w:r>
      <w:proofErr w:type="gramEnd"/>
      <w:r>
        <w:rPr>
          <w:lang w:eastAsia="zh-CN"/>
        </w:rPr>
        <w:t>言豐也，豐亦大也。</w:t>
      </w:r>
      <w:proofErr w:type="gramStart"/>
      <w:r>
        <w:rPr>
          <w:rFonts w:eastAsia="宋体" w:hint="eastAsia"/>
          <w:lang w:eastAsia="zh-CN"/>
        </w:rPr>
        <w:t>《</w:t>
      </w:r>
      <w:proofErr w:type="gramEnd"/>
      <w:r>
        <w:rPr>
          <w:lang w:eastAsia="zh-CN"/>
        </w:rPr>
        <w:t>礼記</w:t>
      </w:r>
      <w:r>
        <w:rPr>
          <w:rFonts w:eastAsia="宋体" w:hint="eastAsia"/>
          <w:lang w:eastAsia="zh-CN"/>
        </w:rPr>
        <w:t>•</w:t>
      </w:r>
      <w:r>
        <w:rPr>
          <w:lang w:eastAsia="zh-CN"/>
        </w:rPr>
        <w:t>玉</w:t>
      </w:r>
    </w:p>
    <w:p w14:paraId="69CA8249" w14:textId="77777777" w:rsidR="00CC015B" w:rsidRDefault="00000000">
      <w:r>
        <w:rPr>
          <w:lang w:eastAsia="zh-CN"/>
        </w:rPr>
        <w:t>藻</w:t>
      </w:r>
      <w:proofErr w:type="gramStart"/>
      <w:r>
        <w:rPr>
          <w:rFonts w:eastAsia="宋体" w:hint="eastAsia"/>
          <w:lang w:eastAsia="zh-CN"/>
        </w:rPr>
        <w:t>》</w:t>
      </w:r>
      <w:proofErr w:type="gramEnd"/>
      <w:r>
        <w:rPr>
          <w:lang w:eastAsia="zh-CN"/>
        </w:rPr>
        <w:t>：</w:t>
      </w:r>
      <w:r>
        <w:rPr>
          <w:rFonts w:eastAsia="宋体" w:hint="eastAsia"/>
          <w:lang w:eastAsia="zh-CN"/>
        </w:rPr>
        <w:t>“</w:t>
      </w:r>
      <w:r>
        <w:rPr>
          <w:lang w:eastAsia="zh-CN"/>
        </w:rPr>
        <w:t>縫齊</w:t>
      </w:r>
      <w:proofErr w:type="gramStart"/>
      <w:r>
        <w:rPr>
          <w:lang w:eastAsia="zh-CN"/>
        </w:rPr>
        <w:t>倍</w:t>
      </w:r>
      <w:proofErr w:type="gramEnd"/>
      <w:r>
        <w:rPr>
          <w:lang w:eastAsia="zh-CN"/>
        </w:rPr>
        <w:t>要。</w:t>
      </w:r>
      <w:r>
        <w:rPr>
          <w:rFonts w:eastAsia="宋体" w:hint="eastAsia"/>
          <w:lang w:eastAsia="zh-CN"/>
        </w:rPr>
        <w:t>”</w:t>
      </w:r>
      <w:r>
        <w:rPr>
          <w:lang w:eastAsia="zh-CN"/>
        </w:rPr>
        <w:t>鄭注云：</w:t>
      </w:r>
      <w:r>
        <w:rPr>
          <w:rFonts w:eastAsia="宋体" w:hint="eastAsia"/>
          <w:lang w:eastAsia="zh-CN"/>
        </w:rPr>
        <w:t>“</w:t>
      </w:r>
      <w:r>
        <w:rPr>
          <w:lang w:eastAsia="zh-CN"/>
        </w:rPr>
        <w:t>縫或爲逢，或爲豐。</w:t>
      </w:r>
      <w:r>
        <w:rPr>
          <w:rFonts w:eastAsia="宋体" w:hint="eastAsia"/>
          <w:lang w:eastAsia="zh-CN"/>
        </w:rPr>
        <w:t>”</w:t>
      </w:r>
      <w:proofErr w:type="spellStart"/>
      <w:r>
        <w:t>是古逢、豐聲同也。凡音逢音豐者，皆</w:t>
      </w:r>
      <w:proofErr w:type="spellEnd"/>
    </w:p>
    <w:p w14:paraId="18F51E23" w14:textId="77777777" w:rsidR="00CC015B" w:rsidRDefault="00000000">
      <w:pPr>
        <w:rPr>
          <w:lang w:eastAsia="zh-CN"/>
        </w:rPr>
      </w:pPr>
      <w:proofErr w:type="spellStart"/>
      <w:r>
        <w:t>可互通</w:t>
      </w:r>
      <w:proofErr w:type="spellEnd"/>
      <w:r>
        <w:t>。</w:t>
      </w:r>
      <w:r>
        <w:rPr>
          <w:rFonts w:eastAsia="宋体" w:hint="eastAsia"/>
          <w:lang w:eastAsia="zh-CN"/>
        </w:rPr>
        <w:t>《</w:t>
      </w:r>
      <w:proofErr w:type="spellStart"/>
      <w:r>
        <w:t>説文</w:t>
      </w:r>
      <w:proofErr w:type="spellEnd"/>
      <w:r>
        <w:rPr>
          <w:rFonts w:eastAsia="宋体" w:hint="eastAsia"/>
          <w:lang w:eastAsia="zh-CN"/>
        </w:rPr>
        <w:t>》</w:t>
      </w:r>
      <w:proofErr w:type="gramStart"/>
      <w:r>
        <w:t>：</w:t>
      </w:r>
      <w:r>
        <w:rPr>
          <w:rFonts w:eastAsia="宋体" w:hint="eastAsia"/>
          <w:lang w:eastAsia="zh-CN"/>
        </w:rPr>
        <w:t>“</w:t>
      </w:r>
      <w:proofErr w:type="spellStart"/>
      <w:proofErr w:type="gramEnd"/>
      <w:r>
        <w:t>麷，煮麥也</w:t>
      </w:r>
      <w:proofErr w:type="spellEnd"/>
      <w:r>
        <w:t>。</w:t>
      </w:r>
      <w:r>
        <w:rPr>
          <w:lang w:eastAsia="zh-CN"/>
        </w:rPr>
        <w:t>從麥豐聲，讀若馮。</w:t>
      </w:r>
      <w:r>
        <w:rPr>
          <w:rFonts w:eastAsia="宋体" w:hint="eastAsia"/>
          <w:lang w:eastAsia="zh-CN"/>
        </w:rPr>
        <w:t>”《</w:t>
      </w:r>
      <w:r>
        <w:rPr>
          <w:lang w:eastAsia="zh-CN"/>
        </w:rPr>
        <w:t>周礼。籩人</w:t>
      </w:r>
      <w:r>
        <w:rPr>
          <w:rFonts w:eastAsia="宋体" w:hint="eastAsia"/>
          <w:lang w:eastAsia="zh-CN"/>
        </w:rPr>
        <w:t>》“</w:t>
      </w:r>
      <w:r>
        <w:rPr>
          <w:lang w:eastAsia="zh-CN"/>
        </w:rPr>
        <w:t>麷蕡</w:t>
      </w:r>
      <w:r>
        <w:rPr>
          <w:rFonts w:eastAsia="宋体" w:hint="eastAsia"/>
          <w:lang w:eastAsia="zh-CN"/>
        </w:rPr>
        <w:t>”</w:t>
      </w:r>
      <w:r>
        <w:rPr>
          <w:lang w:eastAsia="zh-CN"/>
        </w:rPr>
        <w:t>鄭注云：</w:t>
      </w:r>
      <w:r>
        <w:rPr>
          <w:rFonts w:eastAsia="宋体" w:hint="eastAsia"/>
          <w:lang w:eastAsia="zh-CN"/>
        </w:rPr>
        <w:t>“</w:t>
      </w:r>
      <w:r>
        <w:rPr>
          <w:lang w:eastAsia="zh-CN"/>
        </w:rPr>
        <w:t>今河</w:t>
      </w:r>
    </w:p>
    <w:p w14:paraId="0E91E29C" w14:textId="77777777" w:rsidR="00CC015B" w:rsidRDefault="00000000">
      <w:r>
        <w:rPr>
          <w:lang w:eastAsia="zh-CN"/>
        </w:rPr>
        <w:t>间以北，煮種麥賣之名曰逢。</w:t>
      </w:r>
      <w:r>
        <w:rPr>
          <w:rFonts w:eastAsia="宋体" w:hint="eastAsia"/>
          <w:lang w:eastAsia="zh-CN"/>
        </w:rPr>
        <w:t>”《</w:t>
      </w:r>
      <w:r>
        <w:rPr>
          <w:lang w:eastAsia="zh-CN"/>
        </w:rPr>
        <w:t>史記。司馬相如传</w:t>
      </w:r>
      <w:r>
        <w:rPr>
          <w:rFonts w:eastAsia="宋体" w:hint="eastAsia"/>
          <w:lang w:eastAsia="zh-CN"/>
        </w:rPr>
        <w:t>》“</w:t>
      </w:r>
      <w:r>
        <w:rPr>
          <w:lang w:eastAsia="zh-CN"/>
        </w:rPr>
        <w:t>㷭涌原泉</w:t>
      </w:r>
      <w:r>
        <w:rPr>
          <w:rFonts w:eastAsia="宋体" w:hint="eastAsia"/>
          <w:lang w:eastAsia="zh-CN"/>
        </w:rPr>
        <w:t>”</w:t>
      </w:r>
      <w:r>
        <w:rPr>
          <w:lang w:eastAsia="zh-CN"/>
        </w:rPr>
        <w:t>，</w:t>
      </w:r>
      <w:r>
        <w:rPr>
          <w:rFonts w:eastAsia="宋体" w:hint="eastAsia"/>
          <w:lang w:eastAsia="zh-CN"/>
        </w:rPr>
        <w:t>《</w:t>
      </w:r>
      <w:r>
        <w:rPr>
          <w:lang w:eastAsia="zh-CN"/>
        </w:rPr>
        <w:t>漢書</w:t>
      </w:r>
      <w:r>
        <w:rPr>
          <w:rFonts w:eastAsia="宋体" w:hint="eastAsia"/>
          <w:lang w:eastAsia="zh-CN"/>
        </w:rPr>
        <w:t>》</w:t>
      </w:r>
      <w:r>
        <w:rPr>
          <w:lang w:eastAsia="zh-CN"/>
        </w:rPr>
        <w:t>作</w:t>
      </w:r>
      <w:r>
        <w:rPr>
          <w:rFonts w:eastAsia="宋体" w:hint="eastAsia"/>
          <w:lang w:eastAsia="zh-CN"/>
        </w:rPr>
        <w:t>“</w:t>
      </w:r>
      <w:r>
        <w:rPr>
          <w:lang w:eastAsia="zh-CN"/>
        </w:rPr>
        <w:t>逢</w:t>
      </w:r>
      <w:r>
        <w:rPr>
          <w:rFonts w:eastAsia="宋体" w:hint="eastAsia"/>
          <w:lang w:eastAsia="zh-CN"/>
        </w:rPr>
        <w:t>”</w:t>
      </w:r>
      <w:r>
        <w:rPr>
          <w:lang w:eastAsia="zh-CN"/>
        </w:rPr>
        <w:t>。</w:t>
      </w:r>
      <w:proofErr w:type="spellStart"/>
      <w:r>
        <w:t>此條足下再</w:t>
      </w:r>
      <w:proofErr w:type="spellEnd"/>
    </w:p>
    <w:p w14:paraId="0DAF2F80" w14:textId="77777777" w:rsidR="00CC015B" w:rsidRDefault="00000000">
      <w:proofErr w:type="spellStart"/>
      <w:r>
        <w:t>增成之可也。</w:t>
      </w:r>
      <w:r>
        <w:t>rloJ</w:t>
      </w:r>
      <w:proofErr w:type="spellEnd"/>
    </w:p>
    <w:p w14:paraId="14BDF727" w14:textId="77777777" w:rsidR="00CC015B" w:rsidRDefault="00000000">
      <w:r>
        <w:rPr>
          <w:rFonts w:eastAsia="宋体" w:hint="eastAsia"/>
          <w:lang w:eastAsia="zh-CN"/>
        </w:rPr>
        <w:t>《</w:t>
      </w:r>
      <w:r>
        <w:rPr>
          <w:lang w:eastAsia="zh-CN"/>
        </w:rPr>
        <w:t>礼記。檀弓</w:t>
      </w:r>
      <w:r>
        <w:rPr>
          <w:rFonts w:eastAsia="宋体" w:hint="eastAsia"/>
          <w:lang w:eastAsia="zh-CN"/>
        </w:rPr>
        <w:t>》“</w:t>
      </w:r>
      <w:r>
        <w:rPr>
          <w:lang w:eastAsia="zh-CN"/>
        </w:rPr>
        <w:t>瓦不成味</w:t>
      </w:r>
      <w:r>
        <w:rPr>
          <w:rFonts w:eastAsia="宋体" w:hint="eastAsia"/>
          <w:lang w:eastAsia="zh-CN"/>
        </w:rPr>
        <w:t>”</w:t>
      </w:r>
      <w:r>
        <w:rPr>
          <w:lang w:eastAsia="zh-CN"/>
        </w:rPr>
        <w:t>鄭注云：</w:t>
      </w:r>
      <w:r>
        <w:rPr>
          <w:rFonts w:eastAsia="宋体" w:hint="eastAsia"/>
          <w:lang w:eastAsia="zh-CN"/>
        </w:rPr>
        <w:t>“</w:t>
      </w:r>
      <w:r>
        <w:rPr>
          <w:lang w:eastAsia="zh-CN"/>
        </w:rPr>
        <w:t>味當作沬。</w:t>
      </w:r>
      <w:proofErr w:type="spellStart"/>
      <w:r>
        <w:t>沬，靧也</w:t>
      </w:r>
      <w:proofErr w:type="spellEnd"/>
      <w:r>
        <w:t>。</w:t>
      </w:r>
      <w:r>
        <w:rPr>
          <w:rFonts w:eastAsia="宋体" w:hint="eastAsia"/>
          <w:lang w:eastAsia="zh-CN"/>
        </w:rPr>
        <w:t>”</w:t>
      </w:r>
      <w:proofErr w:type="spellStart"/>
      <w:r>
        <w:t>釋文</w:t>
      </w:r>
      <w:proofErr w:type="spellEnd"/>
      <w:r>
        <w:t>：</w:t>
      </w:r>
      <w:r>
        <w:rPr>
          <w:rFonts w:eastAsia="宋体" w:hint="eastAsia"/>
          <w:lang w:eastAsia="zh-CN"/>
        </w:rPr>
        <w:t>“</w:t>
      </w:r>
      <w:proofErr w:type="spellStart"/>
      <w:r>
        <w:t>沬，亾</w:t>
      </w:r>
      <w:proofErr w:type="gramStart"/>
      <w:r>
        <w:t>曷</w:t>
      </w:r>
      <w:proofErr w:type="gramEnd"/>
      <w:r>
        <w:t>反</w:t>
      </w:r>
      <w:proofErr w:type="spellEnd"/>
      <w:r>
        <w:t>。</w:t>
      </w:r>
      <w:r>
        <w:rPr>
          <w:rFonts w:eastAsia="宋体" w:hint="eastAsia"/>
          <w:lang w:eastAsia="zh-CN"/>
        </w:rPr>
        <w:t>”</w:t>
      </w:r>
      <w:r>
        <w:t>謹</w:t>
      </w:r>
    </w:p>
    <w:p w14:paraId="56BF48BE" w14:textId="77777777" w:rsidR="00CC015B" w:rsidRDefault="00000000">
      <w:r>
        <w:t>按：</w:t>
      </w:r>
      <w:r>
        <w:rPr>
          <w:rFonts w:eastAsia="宋体" w:hint="eastAsia"/>
          <w:lang w:eastAsia="zh-CN"/>
        </w:rPr>
        <w:t>“</w:t>
      </w:r>
      <w:proofErr w:type="spellStart"/>
      <w:r>
        <w:t>亾曷反</w:t>
      </w:r>
      <w:proofErr w:type="spellEnd"/>
      <w:r>
        <w:rPr>
          <w:rFonts w:eastAsia="宋体" w:hint="eastAsia"/>
          <w:lang w:eastAsia="zh-CN"/>
        </w:rPr>
        <w:t>”</w:t>
      </w:r>
      <w:proofErr w:type="spellStart"/>
      <w:r>
        <w:t>之音非也。亾曷反則音末</w:t>
      </w:r>
      <w:proofErr w:type="spellEnd"/>
      <w:r>
        <w:t>。</w:t>
      </w:r>
      <w:r>
        <w:rPr>
          <w:rFonts w:eastAsia="宋体" w:hint="eastAsia"/>
          <w:lang w:eastAsia="zh-CN"/>
        </w:rPr>
        <w:t>《</w:t>
      </w:r>
      <w:proofErr w:type="spellStart"/>
      <w:r>
        <w:t>説文</w:t>
      </w:r>
      <w:proofErr w:type="spellEnd"/>
      <w:r>
        <w:rPr>
          <w:rFonts w:eastAsia="宋体" w:hint="eastAsia"/>
          <w:lang w:eastAsia="zh-CN"/>
        </w:rPr>
        <w:t>》</w:t>
      </w:r>
      <w:r>
        <w:t>云</w:t>
      </w:r>
      <w:proofErr w:type="gramStart"/>
      <w:r>
        <w:t>：</w:t>
      </w:r>
      <w:r>
        <w:rPr>
          <w:rFonts w:eastAsia="宋体" w:hint="eastAsia"/>
          <w:lang w:eastAsia="zh-CN"/>
        </w:rPr>
        <w:t>“</w:t>
      </w:r>
      <w:proofErr w:type="spellStart"/>
      <w:proofErr w:type="gramEnd"/>
      <w:r>
        <w:t>沬，洒面也</w:t>
      </w:r>
      <w:proofErr w:type="spellEnd"/>
      <w:r>
        <w:t>。</w:t>
      </w:r>
      <w:r>
        <w:rPr>
          <w:rFonts w:eastAsia="宋体" w:hint="eastAsia"/>
          <w:lang w:eastAsia="zh-CN"/>
        </w:rPr>
        <w:t>”</w:t>
      </w:r>
      <w:proofErr w:type="spellStart"/>
      <w:r>
        <w:t>音誨。字從午未之未</w:t>
      </w:r>
      <w:proofErr w:type="spellEnd"/>
    </w:p>
    <w:p w14:paraId="035675FF" w14:textId="77777777" w:rsidR="00CC015B" w:rsidRDefault="00000000">
      <w:pPr>
        <w:rPr>
          <w:lang w:eastAsia="zh-CN"/>
        </w:rPr>
      </w:pPr>
      <w:proofErr w:type="spellStart"/>
      <w:r>
        <w:t>或作頮，又作靧，故鄭注云</w:t>
      </w:r>
      <w:proofErr w:type="spellEnd"/>
      <w:r>
        <w:t>：</w:t>
      </w:r>
      <w:r>
        <w:rPr>
          <w:rFonts w:eastAsia="宋体" w:hint="eastAsia"/>
          <w:lang w:eastAsia="zh-CN"/>
        </w:rPr>
        <w:t>“</w:t>
      </w:r>
      <w:proofErr w:type="spellStart"/>
      <w:r>
        <w:t>沫，靧也</w:t>
      </w:r>
      <w:proofErr w:type="spellEnd"/>
      <w:r>
        <w:t>。</w:t>
      </w:r>
      <w:r>
        <w:rPr>
          <w:rFonts w:eastAsia="宋体" w:hint="eastAsia"/>
          <w:lang w:eastAsia="zh-CN"/>
        </w:rPr>
        <w:t>”《</w:t>
      </w:r>
      <w:r>
        <w:rPr>
          <w:lang w:eastAsia="zh-CN"/>
        </w:rPr>
        <w:t>内則</w:t>
      </w:r>
      <w:r>
        <w:rPr>
          <w:rFonts w:eastAsia="宋体" w:hint="eastAsia"/>
          <w:lang w:eastAsia="zh-CN"/>
        </w:rPr>
        <w:t>》</w:t>
      </w:r>
      <w:r>
        <w:rPr>
          <w:lang w:eastAsia="zh-CN"/>
        </w:rPr>
        <w:t>云：</w:t>
      </w:r>
      <w:r>
        <w:rPr>
          <w:rFonts w:eastAsia="宋体" w:hint="eastAsia"/>
          <w:lang w:eastAsia="zh-CN"/>
        </w:rPr>
        <w:t>“</w:t>
      </w:r>
      <w:r>
        <w:rPr>
          <w:lang w:eastAsia="zh-CN"/>
        </w:rPr>
        <w:t>面垢</w:t>
      </w:r>
      <w:proofErr w:type="gramStart"/>
      <w:r>
        <w:rPr>
          <w:lang w:eastAsia="zh-CN"/>
        </w:rPr>
        <w:t>燂潘</w:t>
      </w:r>
      <w:proofErr w:type="gramEnd"/>
      <w:r>
        <w:rPr>
          <w:lang w:eastAsia="zh-CN"/>
        </w:rPr>
        <w:t>請靧。</w:t>
      </w:r>
      <w:r>
        <w:rPr>
          <w:rFonts w:eastAsia="宋体" w:hint="eastAsia"/>
          <w:lang w:eastAsia="zh-CN"/>
        </w:rPr>
        <w:t>”《</w:t>
      </w:r>
      <w:r>
        <w:rPr>
          <w:lang w:eastAsia="zh-CN"/>
        </w:rPr>
        <w:t>書。顧命</w:t>
      </w:r>
      <w:r>
        <w:rPr>
          <w:rFonts w:eastAsia="宋体" w:hint="eastAsia"/>
          <w:lang w:eastAsia="zh-CN"/>
        </w:rPr>
        <w:t>》</w:t>
      </w:r>
      <w:r>
        <w:rPr>
          <w:lang w:eastAsia="zh-CN"/>
        </w:rPr>
        <w:t>云：</w:t>
      </w:r>
    </w:p>
    <w:p w14:paraId="26F96A5D" w14:textId="77777777" w:rsidR="00CC015B" w:rsidRDefault="00000000">
      <w:r>
        <w:rPr>
          <w:rFonts w:eastAsia="宋体" w:hint="eastAsia"/>
          <w:lang w:eastAsia="zh-CN"/>
        </w:rPr>
        <w:lastRenderedPageBreak/>
        <w:t>“</w:t>
      </w:r>
      <w:r>
        <w:rPr>
          <w:lang w:eastAsia="zh-CN"/>
        </w:rPr>
        <w:t>王乃</w:t>
      </w:r>
      <w:proofErr w:type="gramStart"/>
      <w:r>
        <w:rPr>
          <w:lang w:eastAsia="zh-CN"/>
        </w:rPr>
        <w:t>洮</w:t>
      </w:r>
      <w:proofErr w:type="gramEnd"/>
      <w:r>
        <w:rPr>
          <w:lang w:eastAsia="zh-CN"/>
        </w:rPr>
        <w:t>頮水。</w:t>
      </w:r>
      <w:r>
        <w:rPr>
          <w:rFonts w:eastAsia="宋体" w:hint="eastAsia"/>
          <w:lang w:eastAsia="zh-CN"/>
        </w:rPr>
        <w:t>”《</w:t>
      </w:r>
      <w:r>
        <w:rPr>
          <w:lang w:eastAsia="zh-CN"/>
        </w:rPr>
        <w:t>漢書</w:t>
      </w:r>
      <w:r>
        <w:rPr>
          <w:rFonts w:eastAsia="宋体" w:hint="eastAsia"/>
          <w:lang w:eastAsia="zh-CN"/>
        </w:rPr>
        <w:t>》</w:t>
      </w:r>
      <w:r>
        <w:rPr>
          <w:lang w:eastAsia="zh-CN"/>
        </w:rPr>
        <w:t>作</w:t>
      </w:r>
      <w:r>
        <w:rPr>
          <w:rFonts w:eastAsia="宋体" w:hint="eastAsia"/>
          <w:lang w:eastAsia="zh-CN"/>
        </w:rPr>
        <w:t>“</w:t>
      </w:r>
      <w:r>
        <w:rPr>
          <w:lang w:eastAsia="zh-CN"/>
        </w:rPr>
        <w:t>王乃</w:t>
      </w:r>
      <w:proofErr w:type="gramStart"/>
      <w:r>
        <w:rPr>
          <w:lang w:eastAsia="zh-CN"/>
        </w:rPr>
        <w:t>洮</w:t>
      </w:r>
      <w:proofErr w:type="gramEnd"/>
      <w:r>
        <w:rPr>
          <w:lang w:eastAsia="zh-CN"/>
        </w:rPr>
        <w:t>沬水</w:t>
      </w:r>
      <w:r>
        <w:rPr>
          <w:rFonts w:eastAsia="宋体" w:hint="eastAsia"/>
          <w:lang w:eastAsia="zh-CN"/>
        </w:rPr>
        <w:t>”</w:t>
      </w:r>
      <w:r>
        <w:rPr>
          <w:lang w:eastAsia="zh-CN"/>
        </w:rPr>
        <w:t>，沬、頮、靧同也。</w:t>
      </w:r>
      <w:proofErr w:type="spellStart"/>
      <w:r>
        <w:t>味、沬聲相近，故鄭注云</w:t>
      </w:r>
      <w:proofErr w:type="spellEnd"/>
      <w:r>
        <w:rPr>
          <w:rFonts w:eastAsia="宋体" w:hint="eastAsia"/>
          <w:lang w:eastAsia="zh-CN"/>
        </w:rPr>
        <w:t>“</w:t>
      </w:r>
      <w:proofErr w:type="spellStart"/>
      <w:r>
        <w:t>味當作</w:t>
      </w:r>
      <w:proofErr w:type="spellEnd"/>
    </w:p>
    <w:p w14:paraId="49724A80" w14:textId="77777777" w:rsidR="00CC015B" w:rsidRDefault="00000000">
      <w:pPr>
        <w:rPr>
          <w:lang w:eastAsia="zh-CN"/>
        </w:rPr>
      </w:pPr>
      <w:r>
        <w:t>沬</w:t>
      </w:r>
      <w:proofErr w:type="gramStart"/>
      <w:r>
        <w:rPr>
          <w:rFonts w:eastAsia="宋体" w:hint="eastAsia"/>
          <w:lang w:eastAsia="zh-CN"/>
        </w:rPr>
        <w:t>”</w:t>
      </w:r>
      <w:proofErr w:type="gramEnd"/>
      <w:r>
        <w:t>，</w:t>
      </w:r>
      <w:proofErr w:type="spellStart"/>
      <w:r>
        <w:t>今音亾曷反，失之矣。又按</w:t>
      </w:r>
      <w:proofErr w:type="spellEnd"/>
      <w:r>
        <w:rPr>
          <w:rFonts w:eastAsia="宋体" w:hint="eastAsia"/>
          <w:lang w:eastAsia="zh-CN"/>
        </w:rPr>
        <w:t>《</w:t>
      </w:r>
      <w:proofErr w:type="spellStart"/>
      <w:r>
        <w:t>説文</w:t>
      </w:r>
      <w:proofErr w:type="spellEnd"/>
      <w:r>
        <w:rPr>
          <w:rFonts w:eastAsia="宋体" w:hint="eastAsia"/>
          <w:lang w:eastAsia="zh-CN"/>
        </w:rPr>
        <w:t>》</w:t>
      </w:r>
      <w:r>
        <w:t>云</w:t>
      </w:r>
      <w:r>
        <w:rPr>
          <w:rFonts w:eastAsia="宋体" w:hint="eastAsia"/>
          <w:lang w:eastAsia="zh-CN"/>
        </w:rPr>
        <w:t>“</w:t>
      </w:r>
      <w:proofErr w:type="spellStart"/>
      <w:r>
        <w:t>沫水出蜀西</w:t>
      </w:r>
      <w:proofErr w:type="gramStart"/>
      <w:r>
        <w:t>徼</w:t>
      </w:r>
      <w:proofErr w:type="gramEnd"/>
      <w:r>
        <w:t>外，東南入江</w:t>
      </w:r>
      <w:proofErr w:type="spellEnd"/>
      <w:r>
        <w:t>。</w:t>
      </w:r>
      <w:r>
        <w:rPr>
          <w:rFonts w:eastAsia="宋体" w:hint="eastAsia"/>
          <w:lang w:eastAsia="zh-CN"/>
        </w:rPr>
        <w:t>”</w:t>
      </w:r>
      <w:r>
        <w:rPr>
          <w:lang w:eastAsia="zh-CN"/>
        </w:rPr>
        <w:t>音末，字從</w:t>
      </w:r>
    </w:p>
    <w:p w14:paraId="40A0ECBD" w14:textId="77777777" w:rsidR="00CC015B" w:rsidRDefault="00000000">
      <w:r>
        <w:rPr>
          <w:lang w:eastAsia="zh-CN"/>
        </w:rPr>
        <w:t>本末之末，与此迥别。</w:t>
      </w:r>
      <w:r>
        <w:rPr>
          <w:rFonts w:eastAsia="宋体" w:hint="eastAsia"/>
          <w:lang w:eastAsia="zh-CN"/>
        </w:rPr>
        <w:t>《</w:t>
      </w:r>
      <w:r>
        <w:rPr>
          <w:lang w:eastAsia="zh-CN"/>
        </w:rPr>
        <w:t>左傳</w:t>
      </w:r>
      <w:r>
        <w:rPr>
          <w:rFonts w:eastAsia="宋体" w:hint="eastAsia"/>
          <w:lang w:eastAsia="zh-CN"/>
        </w:rPr>
        <w:t>》“</w:t>
      </w:r>
      <w:r>
        <w:rPr>
          <w:lang w:eastAsia="zh-CN"/>
        </w:rPr>
        <w:t>曹劌</w:t>
      </w:r>
      <w:r>
        <w:rPr>
          <w:rFonts w:eastAsia="宋体" w:hint="eastAsia"/>
          <w:lang w:eastAsia="zh-CN"/>
        </w:rPr>
        <w:t>”</w:t>
      </w:r>
      <w:r>
        <w:rPr>
          <w:lang w:eastAsia="zh-CN"/>
        </w:rPr>
        <w:t>，</w:t>
      </w:r>
      <w:r>
        <w:rPr>
          <w:rFonts w:eastAsia="宋体" w:hint="eastAsia"/>
          <w:lang w:eastAsia="zh-CN"/>
        </w:rPr>
        <w:t>《</w:t>
      </w:r>
      <w:r>
        <w:rPr>
          <w:lang w:eastAsia="zh-CN"/>
        </w:rPr>
        <w:t>史記</w:t>
      </w:r>
      <w:r>
        <w:rPr>
          <w:rFonts w:eastAsia="宋体" w:hint="eastAsia"/>
          <w:lang w:eastAsia="zh-CN"/>
        </w:rPr>
        <w:t>》</w:t>
      </w:r>
      <w:r>
        <w:rPr>
          <w:lang w:eastAsia="zh-CN"/>
        </w:rPr>
        <w:t>作</w:t>
      </w:r>
      <w:r>
        <w:rPr>
          <w:rFonts w:eastAsia="宋体" w:hint="eastAsia"/>
          <w:lang w:eastAsia="zh-CN"/>
        </w:rPr>
        <w:t>“</w:t>
      </w:r>
      <w:r>
        <w:rPr>
          <w:lang w:eastAsia="zh-CN"/>
        </w:rPr>
        <w:t>曹沬</w:t>
      </w:r>
      <w:r>
        <w:rPr>
          <w:rFonts w:eastAsia="宋体" w:hint="eastAsia"/>
          <w:lang w:eastAsia="zh-CN"/>
        </w:rPr>
        <w:t>”</w:t>
      </w:r>
      <w:r>
        <w:rPr>
          <w:lang w:eastAsia="zh-CN"/>
        </w:rPr>
        <w:t>，</w:t>
      </w:r>
      <w:r>
        <w:rPr>
          <w:rFonts w:eastAsia="宋体" w:hint="eastAsia"/>
          <w:lang w:eastAsia="zh-CN"/>
        </w:rPr>
        <w:t>“</w:t>
      </w:r>
      <w:r>
        <w:rPr>
          <w:lang w:eastAsia="zh-CN"/>
        </w:rPr>
        <w:t>沬</w:t>
      </w:r>
      <w:r>
        <w:rPr>
          <w:rFonts w:eastAsia="宋体" w:hint="eastAsia"/>
          <w:lang w:eastAsia="zh-CN"/>
        </w:rPr>
        <w:t>”</w:t>
      </w:r>
      <w:r>
        <w:rPr>
          <w:lang w:eastAsia="zh-CN"/>
        </w:rPr>
        <w:t>字亦當音誨。</w:t>
      </w:r>
      <w:r>
        <w:rPr>
          <w:rFonts w:eastAsia="宋体" w:hint="eastAsia"/>
          <w:lang w:eastAsia="zh-CN"/>
        </w:rPr>
        <w:t>《</w:t>
      </w:r>
      <w:proofErr w:type="spellStart"/>
      <w:r>
        <w:t>索隱</w:t>
      </w:r>
      <w:proofErr w:type="spellEnd"/>
      <w:r>
        <w:rPr>
          <w:rFonts w:eastAsia="宋体" w:hint="eastAsia"/>
          <w:lang w:eastAsia="zh-CN"/>
        </w:rPr>
        <w:t>》</w:t>
      </w:r>
      <w:proofErr w:type="spellStart"/>
      <w:r>
        <w:t>讀为末</w:t>
      </w:r>
      <w:proofErr w:type="spellEnd"/>
    </w:p>
    <w:p w14:paraId="78A6D923" w14:textId="77777777" w:rsidR="00CC015B" w:rsidRDefault="00000000">
      <w:pPr>
        <w:rPr>
          <w:lang w:eastAsia="zh-CN"/>
        </w:rPr>
      </w:pPr>
      <w:r>
        <w:rPr>
          <w:lang w:eastAsia="zh-CN"/>
        </w:rPr>
        <w:t>非也</w:t>
      </w:r>
    </w:p>
    <w:p w14:paraId="33E502AF" w14:textId="77777777" w:rsidR="00CC015B" w:rsidRDefault="00000000">
      <w:pPr>
        <w:rPr>
          <w:lang w:eastAsia="zh-CN"/>
        </w:rPr>
      </w:pPr>
      <w:r>
        <w:rPr>
          <w:lang w:eastAsia="zh-CN"/>
        </w:rPr>
        <w:t>【第</w:t>
      </w:r>
      <w:r>
        <w:rPr>
          <w:lang w:eastAsia="zh-CN"/>
        </w:rPr>
        <w:t>59</w:t>
      </w:r>
      <w:r>
        <w:rPr>
          <w:lang w:eastAsia="zh-CN"/>
        </w:rPr>
        <w:t>页】</w:t>
      </w:r>
    </w:p>
    <w:p w14:paraId="73A4CDDC" w14:textId="77777777" w:rsidR="00CC015B" w:rsidRDefault="00000000">
      <w:pPr>
        <w:rPr>
          <w:lang w:eastAsia="zh-CN"/>
        </w:rPr>
      </w:pPr>
      <w:r>
        <w:rPr>
          <w:rFonts w:eastAsia="宋体" w:hint="eastAsia"/>
          <w:lang w:eastAsia="zh-CN"/>
        </w:rPr>
        <w:t>《</w:t>
      </w:r>
      <w:r>
        <w:rPr>
          <w:lang w:eastAsia="zh-CN"/>
        </w:rPr>
        <w:t>周礼</w:t>
      </w:r>
      <w:r>
        <w:rPr>
          <w:rFonts w:eastAsia="宋体" w:hint="eastAsia"/>
          <w:lang w:eastAsia="zh-CN"/>
        </w:rPr>
        <w:t>•</w:t>
      </w:r>
      <w:r>
        <w:rPr>
          <w:lang w:eastAsia="zh-CN"/>
        </w:rPr>
        <w:t>大司樂</w:t>
      </w:r>
      <w:r>
        <w:rPr>
          <w:rFonts w:eastAsia="宋体" w:hint="eastAsia"/>
          <w:lang w:eastAsia="zh-CN"/>
        </w:rPr>
        <w:t>》</w:t>
      </w:r>
      <w:r>
        <w:rPr>
          <w:lang w:eastAsia="zh-CN"/>
        </w:rPr>
        <w:t>：</w:t>
      </w:r>
      <w:r>
        <w:rPr>
          <w:rFonts w:eastAsia="宋体" w:hint="eastAsia"/>
          <w:lang w:eastAsia="zh-CN"/>
        </w:rPr>
        <w:t>“</w:t>
      </w:r>
      <w:r>
        <w:rPr>
          <w:lang w:eastAsia="zh-CN"/>
        </w:rPr>
        <w:t>凡有道者、有德者使教焉。</w:t>
      </w:r>
      <w:r>
        <w:rPr>
          <w:rFonts w:eastAsia="宋体" w:hint="eastAsia"/>
          <w:lang w:eastAsia="zh-CN"/>
        </w:rPr>
        <w:t>”</w:t>
      </w:r>
      <w:r>
        <w:rPr>
          <w:lang w:eastAsia="zh-CN"/>
        </w:rPr>
        <w:t>鄭注云：</w:t>
      </w:r>
      <w:r>
        <w:rPr>
          <w:rFonts w:eastAsia="宋体" w:hint="eastAsia"/>
          <w:lang w:eastAsia="zh-CN"/>
        </w:rPr>
        <w:t>“</w:t>
      </w:r>
      <w:r>
        <w:rPr>
          <w:lang w:eastAsia="zh-CN"/>
        </w:rPr>
        <w:t>若舜命</w:t>
      </w:r>
      <w:proofErr w:type="gramStart"/>
      <w:r>
        <w:rPr>
          <w:lang w:eastAsia="zh-CN"/>
        </w:rPr>
        <w:t>夔</w:t>
      </w:r>
      <w:proofErr w:type="gramEnd"/>
      <w:r>
        <w:rPr>
          <w:lang w:eastAsia="zh-CN"/>
        </w:rPr>
        <w:t>典</w:t>
      </w:r>
      <w:proofErr w:type="gramStart"/>
      <w:r>
        <w:rPr>
          <w:lang w:eastAsia="zh-CN"/>
        </w:rPr>
        <w:t>樂</w:t>
      </w:r>
      <w:proofErr w:type="gramEnd"/>
      <w:r>
        <w:rPr>
          <w:lang w:eastAsia="zh-CN"/>
        </w:rPr>
        <w:t>教育子是</w:t>
      </w:r>
    </w:p>
    <w:p w14:paraId="147A6C68" w14:textId="77777777" w:rsidR="00CC015B" w:rsidRDefault="00000000">
      <w:r>
        <w:t>也。</w:t>
      </w:r>
      <w:r>
        <w:rPr>
          <w:rFonts w:eastAsia="宋体" w:hint="eastAsia"/>
          <w:lang w:eastAsia="zh-CN"/>
        </w:rPr>
        <w:t>”</w:t>
      </w:r>
      <w:r>
        <w:t>今</w:t>
      </w:r>
      <w:r>
        <w:rPr>
          <w:rFonts w:eastAsia="宋体" w:hint="eastAsia"/>
          <w:lang w:eastAsia="zh-CN"/>
        </w:rPr>
        <w:t>《</w:t>
      </w:r>
      <w:proofErr w:type="spellStart"/>
      <w:r>
        <w:t>尚書</w:t>
      </w:r>
      <w:proofErr w:type="spellEnd"/>
      <w:r>
        <w:rPr>
          <w:rFonts w:eastAsia="宋体" w:hint="eastAsia"/>
          <w:lang w:eastAsia="zh-CN"/>
        </w:rPr>
        <w:t>》</w:t>
      </w:r>
      <w:r>
        <w:t>作</w:t>
      </w:r>
      <w:r>
        <w:rPr>
          <w:rFonts w:eastAsia="宋体" w:hint="eastAsia"/>
          <w:lang w:eastAsia="zh-CN"/>
        </w:rPr>
        <w:t>“</w:t>
      </w:r>
      <w:proofErr w:type="spellStart"/>
      <w:r>
        <w:t>教胄子</w:t>
      </w:r>
      <w:proofErr w:type="spellEnd"/>
      <w:r>
        <w:rPr>
          <w:rFonts w:eastAsia="宋体" w:hint="eastAsia"/>
          <w:lang w:eastAsia="zh-CN"/>
        </w:rPr>
        <w:t>”</w:t>
      </w:r>
      <w:r>
        <w:t>，</w:t>
      </w:r>
      <w:r>
        <w:rPr>
          <w:rFonts w:eastAsia="宋体" w:hint="eastAsia"/>
          <w:lang w:eastAsia="zh-CN"/>
        </w:rPr>
        <w:t>《</w:t>
      </w:r>
      <w:proofErr w:type="spellStart"/>
      <w:r>
        <w:t>説文</w:t>
      </w:r>
      <w:proofErr w:type="spellEnd"/>
      <w:r>
        <w:rPr>
          <w:rFonts w:eastAsia="宋体" w:hint="eastAsia"/>
          <w:lang w:eastAsia="zh-CN"/>
        </w:rPr>
        <w:t>》“</w:t>
      </w:r>
      <w:r>
        <w:t>育</w:t>
      </w:r>
      <w:r>
        <w:rPr>
          <w:rFonts w:eastAsia="宋体" w:hint="eastAsia"/>
          <w:lang w:eastAsia="zh-CN"/>
        </w:rPr>
        <w:t>”</w:t>
      </w:r>
      <w:proofErr w:type="spellStart"/>
      <w:r>
        <w:t>字</w:t>
      </w:r>
      <w:proofErr w:type="gramStart"/>
      <w:r>
        <w:t>注亦引</w:t>
      </w:r>
      <w:proofErr w:type="spellEnd"/>
      <w:proofErr w:type="gramEnd"/>
      <w:r>
        <w:rPr>
          <w:rFonts w:eastAsia="宋体" w:hint="eastAsia"/>
          <w:lang w:eastAsia="zh-CN"/>
        </w:rPr>
        <w:t>《</w:t>
      </w:r>
      <w:proofErr w:type="spellStart"/>
      <w:r>
        <w:t>虞書</w:t>
      </w:r>
      <w:proofErr w:type="spellEnd"/>
      <w:r>
        <w:rPr>
          <w:rFonts w:eastAsia="宋体" w:hint="eastAsia"/>
          <w:lang w:eastAsia="zh-CN"/>
        </w:rPr>
        <w:t>》</w:t>
      </w:r>
      <w:r>
        <w:t>曰</w:t>
      </w:r>
      <w:r>
        <w:rPr>
          <w:rFonts w:eastAsia="宋体" w:hint="eastAsia"/>
          <w:lang w:eastAsia="zh-CN"/>
        </w:rPr>
        <w:t>“</w:t>
      </w:r>
      <w:proofErr w:type="spellStart"/>
      <w:r>
        <w:t>教育子</w:t>
      </w:r>
      <w:proofErr w:type="spellEnd"/>
      <w:r>
        <w:rPr>
          <w:rFonts w:eastAsia="宋体" w:hint="eastAsia"/>
          <w:lang w:eastAsia="zh-CN"/>
        </w:rPr>
        <w:t>”</w:t>
      </w:r>
      <w:r>
        <w:t>，</w:t>
      </w:r>
      <w:proofErr w:type="spellStart"/>
      <w:r>
        <w:t>然則鄭、許所見本皆</w:t>
      </w:r>
      <w:proofErr w:type="spellEnd"/>
    </w:p>
    <w:p w14:paraId="379D9272" w14:textId="77777777" w:rsidR="00CC015B" w:rsidRDefault="00000000">
      <w:pPr>
        <w:rPr>
          <w:lang w:eastAsia="zh-CN"/>
        </w:rPr>
      </w:pPr>
      <w:r>
        <w:t>作</w:t>
      </w:r>
      <w:r>
        <w:rPr>
          <w:rFonts w:eastAsia="宋体" w:hint="eastAsia"/>
          <w:lang w:eastAsia="zh-CN"/>
        </w:rPr>
        <w:t>“</w:t>
      </w:r>
      <w:r>
        <w:t>育</w:t>
      </w:r>
      <w:r>
        <w:rPr>
          <w:rFonts w:eastAsia="宋体" w:hint="eastAsia"/>
          <w:lang w:eastAsia="zh-CN"/>
        </w:rPr>
        <w:t>”</w:t>
      </w:r>
      <w:r>
        <w:t>也。</w:t>
      </w:r>
      <w:r>
        <w:rPr>
          <w:rFonts w:eastAsia="宋体" w:hint="eastAsia"/>
          <w:lang w:eastAsia="zh-CN"/>
        </w:rPr>
        <w:t>《</w:t>
      </w:r>
      <w:proofErr w:type="spellStart"/>
      <w:r>
        <w:t>曲禮</w:t>
      </w:r>
      <w:proofErr w:type="spellEnd"/>
      <w:r>
        <w:rPr>
          <w:rFonts w:eastAsia="宋体" w:hint="eastAsia"/>
          <w:lang w:eastAsia="zh-CN"/>
        </w:rPr>
        <w:t>》</w:t>
      </w:r>
      <w:r>
        <w:t>：</w:t>
      </w:r>
      <w:r>
        <w:rPr>
          <w:rFonts w:eastAsia="宋体" w:hint="eastAsia"/>
          <w:lang w:eastAsia="zh-CN"/>
        </w:rPr>
        <w:t>“</w:t>
      </w:r>
      <w:proofErr w:type="spellStart"/>
      <w:r>
        <w:t>客至</w:t>
      </w:r>
      <w:proofErr w:type="gramStart"/>
      <w:r>
        <w:t>於</w:t>
      </w:r>
      <w:proofErr w:type="gramEnd"/>
      <w:r>
        <w:t>寢門，則主人請入爲席</w:t>
      </w:r>
      <w:proofErr w:type="spellEnd"/>
      <w:r>
        <w:t>。</w:t>
      </w:r>
      <w:r>
        <w:rPr>
          <w:rFonts w:eastAsia="宋体" w:hint="eastAsia"/>
          <w:lang w:eastAsia="zh-CN"/>
        </w:rPr>
        <w:t>”</w:t>
      </w:r>
      <w:r>
        <w:rPr>
          <w:lang w:eastAsia="zh-CN"/>
        </w:rPr>
        <w:t>鄭注云：</w:t>
      </w:r>
      <w:r>
        <w:rPr>
          <w:rFonts w:eastAsia="宋体" w:hint="eastAsia"/>
          <w:lang w:eastAsia="zh-CN"/>
        </w:rPr>
        <w:t>“</w:t>
      </w:r>
      <w:r>
        <w:rPr>
          <w:lang w:eastAsia="zh-CN"/>
        </w:rPr>
        <w:t>为犹敷也。</w:t>
      </w:r>
      <w:r>
        <w:rPr>
          <w:rFonts w:eastAsia="宋体" w:hint="eastAsia"/>
          <w:lang w:eastAsia="zh-CN"/>
        </w:rPr>
        <w:t>”</w:t>
      </w:r>
      <w:r>
        <w:rPr>
          <w:lang w:eastAsia="zh-CN"/>
        </w:rPr>
        <w:t>下文</w:t>
      </w:r>
      <w:r>
        <w:rPr>
          <w:rFonts w:eastAsia="宋体" w:hint="eastAsia"/>
          <w:lang w:eastAsia="zh-CN"/>
        </w:rPr>
        <w:t>“</w:t>
      </w:r>
      <w:r>
        <w:rPr>
          <w:lang w:eastAsia="zh-CN"/>
        </w:rPr>
        <w:t>然</w:t>
      </w:r>
      <w:proofErr w:type="gramStart"/>
      <w:r>
        <w:rPr>
          <w:lang w:eastAsia="zh-CN"/>
        </w:rPr>
        <w:t>後</w:t>
      </w:r>
      <w:proofErr w:type="gramEnd"/>
      <w:r>
        <w:rPr>
          <w:lang w:eastAsia="zh-CN"/>
        </w:rPr>
        <w:t>出</w:t>
      </w:r>
    </w:p>
    <w:p w14:paraId="3307EFE3" w14:textId="77777777" w:rsidR="00CC015B" w:rsidRDefault="00000000">
      <w:pPr>
        <w:rPr>
          <w:lang w:eastAsia="zh-CN"/>
        </w:rPr>
      </w:pPr>
      <w:r>
        <w:rPr>
          <w:lang w:eastAsia="zh-CN"/>
        </w:rPr>
        <w:t>迎客，客固辭</w:t>
      </w:r>
      <w:proofErr w:type="gramStart"/>
      <w:r>
        <w:rPr>
          <w:rFonts w:eastAsia="宋体" w:hint="eastAsia"/>
          <w:lang w:eastAsia="zh-CN"/>
        </w:rPr>
        <w:t>”</w:t>
      </w:r>
      <w:proofErr w:type="gramEnd"/>
      <w:r>
        <w:rPr>
          <w:lang w:eastAsia="zh-CN"/>
        </w:rPr>
        <w:t>，鄭注云：</w:t>
      </w:r>
      <w:r>
        <w:rPr>
          <w:rFonts w:eastAsia="宋体" w:hint="eastAsia"/>
          <w:lang w:eastAsia="zh-CN"/>
        </w:rPr>
        <w:t>“</w:t>
      </w:r>
      <w:r>
        <w:rPr>
          <w:lang w:eastAsia="zh-CN"/>
        </w:rPr>
        <w:t>讓先入。</w:t>
      </w:r>
      <w:r>
        <w:rPr>
          <w:rFonts w:eastAsia="宋体" w:hint="eastAsia"/>
          <w:lang w:eastAsia="zh-CN"/>
        </w:rPr>
        <w:t>”</w:t>
      </w:r>
      <w:r>
        <w:rPr>
          <w:lang w:eastAsia="zh-CN"/>
        </w:rPr>
        <w:t>正義云：</w:t>
      </w:r>
      <w:r>
        <w:rPr>
          <w:rFonts w:eastAsia="宋体" w:hint="eastAsia"/>
          <w:lang w:eastAsia="zh-CN"/>
        </w:rPr>
        <w:t>“</w:t>
      </w:r>
      <w:r>
        <w:rPr>
          <w:lang w:eastAsia="zh-CN"/>
        </w:rPr>
        <w:t>主人請入为席者，客至</w:t>
      </w:r>
      <w:proofErr w:type="gramStart"/>
      <w:r>
        <w:rPr>
          <w:lang w:eastAsia="zh-CN"/>
        </w:rPr>
        <w:t>於</w:t>
      </w:r>
      <w:proofErr w:type="gramEnd"/>
      <w:r>
        <w:rPr>
          <w:lang w:eastAsia="zh-CN"/>
        </w:rPr>
        <w:t>内门而主人請先</w:t>
      </w:r>
    </w:p>
    <w:p w14:paraId="528AB473" w14:textId="77777777" w:rsidR="00CC015B" w:rsidRDefault="00000000">
      <w:r>
        <w:rPr>
          <w:lang w:eastAsia="zh-CN"/>
        </w:rPr>
        <w:t>独入敷席也。然</w:t>
      </w:r>
      <w:proofErr w:type="gramStart"/>
      <w:r>
        <w:rPr>
          <w:lang w:eastAsia="zh-CN"/>
        </w:rPr>
        <w:t>後</w:t>
      </w:r>
      <w:proofErr w:type="gramEnd"/>
      <w:r>
        <w:rPr>
          <w:lang w:eastAsia="zh-CN"/>
        </w:rPr>
        <w:t>出迎客者，入鋪席竟，</w:t>
      </w:r>
      <w:proofErr w:type="gramStart"/>
      <w:r>
        <w:rPr>
          <w:lang w:eastAsia="zh-CN"/>
        </w:rPr>
        <w:t>後</w:t>
      </w:r>
      <w:proofErr w:type="gramEnd"/>
      <w:r>
        <w:rPr>
          <w:lang w:eastAsia="zh-CN"/>
        </w:rPr>
        <w:t>更出迎客也。客固辭者，再辭不先入也。</w:t>
      </w:r>
      <w:r>
        <w:rPr>
          <w:rFonts w:eastAsia="宋体" w:hint="eastAsia"/>
          <w:lang w:eastAsia="zh-CN"/>
        </w:rPr>
        <w:t>”</w:t>
      </w:r>
      <w:r>
        <w:t>謹</w:t>
      </w:r>
    </w:p>
    <w:p w14:paraId="2E398994" w14:textId="77777777" w:rsidR="00CC015B" w:rsidRDefault="00000000">
      <w:pPr>
        <w:rPr>
          <w:lang w:eastAsia="zh-CN"/>
        </w:rPr>
      </w:pPr>
      <w:r>
        <w:rPr>
          <w:lang w:eastAsia="zh-CN"/>
        </w:rPr>
        <w:t>按：</w:t>
      </w:r>
      <w:r>
        <w:rPr>
          <w:rFonts w:eastAsia="宋体" w:hint="eastAsia"/>
          <w:lang w:eastAsia="zh-CN"/>
        </w:rPr>
        <w:t>《</w:t>
      </w:r>
      <w:r>
        <w:rPr>
          <w:lang w:eastAsia="zh-CN"/>
        </w:rPr>
        <w:t>聘礼</w:t>
      </w:r>
      <w:r>
        <w:rPr>
          <w:rFonts w:eastAsia="宋体" w:hint="eastAsia"/>
          <w:lang w:eastAsia="zh-CN"/>
        </w:rPr>
        <w:t>》</w:t>
      </w:r>
      <w:r>
        <w:rPr>
          <w:lang w:eastAsia="zh-CN"/>
        </w:rPr>
        <w:t>：</w:t>
      </w:r>
      <w:r>
        <w:rPr>
          <w:rFonts w:eastAsia="宋体" w:hint="eastAsia"/>
          <w:lang w:eastAsia="zh-CN"/>
        </w:rPr>
        <w:t>“</w:t>
      </w:r>
      <w:r>
        <w:rPr>
          <w:lang w:eastAsia="zh-CN"/>
        </w:rPr>
        <w:t>君使卿歸</w:t>
      </w:r>
      <w:proofErr w:type="gramStart"/>
      <w:r>
        <w:rPr>
          <w:lang w:eastAsia="zh-CN"/>
        </w:rPr>
        <w:t>饔</w:t>
      </w:r>
      <w:proofErr w:type="gramEnd"/>
      <w:r>
        <w:rPr>
          <w:lang w:eastAsia="zh-CN"/>
        </w:rPr>
        <w:t>餼</w:t>
      </w:r>
      <w:proofErr w:type="gramStart"/>
      <w:r>
        <w:rPr>
          <w:lang w:eastAsia="zh-CN"/>
        </w:rPr>
        <w:t>於</w:t>
      </w:r>
      <w:proofErr w:type="gramEnd"/>
      <w:r>
        <w:rPr>
          <w:lang w:eastAsia="zh-CN"/>
        </w:rPr>
        <w:t>賓，賓迎</w:t>
      </w:r>
      <w:proofErr w:type="gramStart"/>
      <w:r>
        <w:rPr>
          <w:lang w:eastAsia="zh-CN"/>
        </w:rPr>
        <w:t>於</w:t>
      </w:r>
      <w:proofErr w:type="gramEnd"/>
      <w:r>
        <w:rPr>
          <w:lang w:eastAsia="zh-CN"/>
        </w:rPr>
        <w:t>门外，及廟门，賓揖，俱入。</w:t>
      </w:r>
      <w:r>
        <w:rPr>
          <w:rFonts w:eastAsia="宋体" w:hint="eastAsia"/>
          <w:lang w:eastAsia="zh-CN"/>
        </w:rPr>
        <w:t>”</w:t>
      </w:r>
      <w:r>
        <w:rPr>
          <w:lang w:eastAsia="zh-CN"/>
        </w:rPr>
        <w:t>又：</w:t>
      </w:r>
      <w:r>
        <w:rPr>
          <w:rFonts w:eastAsia="宋体" w:hint="eastAsia"/>
          <w:lang w:eastAsia="zh-CN"/>
        </w:rPr>
        <w:t>“</w:t>
      </w:r>
      <w:r>
        <w:rPr>
          <w:lang w:eastAsia="zh-CN"/>
        </w:rPr>
        <w:t>賓見主</w:t>
      </w:r>
      <w:proofErr w:type="gramStart"/>
      <w:r>
        <w:rPr>
          <w:lang w:eastAsia="zh-CN"/>
        </w:rPr>
        <w:t>國</w:t>
      </w:r>
      <w:proofErr w:type="gramEnd"/>
      <w:r>
        <w:rPr>
          <w:lang w:eastAsia="zh-CN"/>
        </w:rPr>
        <w:t>大</w:t>
      </w:r>
    </w:p>
    <w:p w14:paraId="705FB885" w14:textId="77777777" w:rsidR="00CC015B" w:rsidRDefault="00000000">
      <w:pPr>
        <w:rPr>
          <w:lang w:eastAsia="zh-CN"/>
        </w:rPr>
      </w:pPr>
      <w:r>
        <w:rPr>
          <w:lang w:eastAsia="zh-CN"/>
        </w:rPr>
        <w:t>夫，及廟门，大夫揖入。</w:t>
      </w:r>
      <w:r>
        <w:rPr>
          <w:rFonts w:eastAsia="宋体" w:hint="eastAsia"/>
          <w:lang w:eastAsia="zh-CN"/>
        </w:rPr>
        <w:t>”</w:t>
      </w:r>
      <w:r>
        <w:rPr>
          <w:lang w:eastAsia="zh-CN"/>
        </w:rPr>
        <w:t>皆無既入爲席，然</w:t>
      </w:r>
      <w:proofErr w:type="gramStart"/>
      <w:r>
        <w:rPr>
          <w:lang w:eastAsia="zh-CN"/>
        </w:rPr>
        <w:t>後</w:t>
      </w:r>
      <w:proofErr w:type="gramEnd"/>
      <w:r>
        <w:rPr>
          <w:lang w:eastAsia="zh-CN"/>
        </w:rPr>
        <w:t>出迎客之事。窃謂</w:t>
      </w:r>
      <w:r>
        <w:rPr>
          <w:rFonts w:eastAsia="宋体" w:hint="eastAsia"/>
          <w:lang w:eastAsia="zh-CN"/>
        </w:rPr>
        <w:t>“</w:t>
      </w:r>
      <w:r>
        <w:rPr>
          <w:lang w:eastAsia="zh-CN"/>
        </w:rPr>
        <w:t>則主人請入为席然</w:t>
      </w:r>
      <w:proofErr w:type="gramStart"/>
      <w:r>
        <w:rPr>
          <w:lang w:eastAsia="zh-CN"/>
        </w:rPr>
        <w:t>後</w:t>
      </w:r>
      <w:proofErr w:type="gramEnd"/>
      <w:r>
        <w:rPr>
          <w:lang w:eastAsia="zh-CN"/>
        </w:rPr>
        <w:t>出</w:t>
      </w:r>
    </w:p>
    <w:p w14:paraId="2336CAA4" w14:textId="77777777" w:rsidR="00CC015B" w:rsidRDefault="00000000">
      <w:pPr>
        <w:rPr>
          <w:lang w:eastAsia="zh-CN"/>
        </w:rPr>
      </w:pPr>
      <w:r>
        <w:rPr>
          <w:lang w:eastAsia="zh-CN"/>
        </w:rPr>
        <w:t>迎客</w:t>
      </w:r>
      <w:proofErr w:type="gramStart"/>
      <w:r>
        <w:rPr>
          <w:rFonts w:eastAsia="宋体" w:hint="eastAsia"/>
          <w:lang w:eastAsia="zh-CN"/>
        </w:rPr>
        <w:t>”</w:t>
      </w:r>
      <w:proofErr w:type="gramEnd"/>
      <w:r>
        <w:rPr>
          <w:lang w:eastAsia="zh-CN"/>
        </w:rPr>
        <w:t>當作一句讀，謂客至於寢门，則主人</w:t>
      </w:r>
      <w:proofErr w:type="gramStart"/>
      <w:r>
        <w:rPr>
          <w:lang w:eastAsia="zh-CN"/>
        </w:rPr>
        <w:t>請先独入</w:t>
      </w:r>
      <w:proofErr w:type="gramEnd"/>
      <w:r>
        <w:rPr>
          <w:lang w:eastAsia="zh-CN"/>
        </w:rPr>
        <w:t>敷席，然後出迎客也。此時主人實未</w:t>
      </w:r>
    </w:p>
    <w:p w14:paraId="0808C707" w14:textId="77777777" w:rsidR="00CC015B" w:rsidRDefault="00000000">
      <w:pPr>
        <w:rPr>
          <w:lang w:eastAsia="zh-CN"/>
        </w:rPr>
      </w:pPr>
      <w:r>
        <w:rPr>
          <w:lang w:eastAsia="zh-CN"/>
        </w:rPr>
        <w:t>入，故下云</w:t>
      </w:r>
      <w:r>
        <w:rPr>
          <w:rFonts w:eastAsia="宋体" w:hint="eastAsia"/>
          <w:lang w:eastAsia="zh-CN"/>
        </w:rPr>
        <w:t>“</w:t>
      </w:r>
      <w:r>
        <w:rPr>
          <w:lang w:eastAsia="zh-CN"/>
        </w:rPr>
        <w:t>客固辭，主人肅客而入</w:t>
      </w:r>
      <w:r>
        <w:rPr>
          <w:rFonts w:eastAsia="宋体" w:hint="eastAsia"/>
          <w:lang w:eastAsia="zh-CN"/>
        </w:rPr>
        <w:t>”</w:t>
      </w:r>
      <w:r>
        <w:rPr>
          <w:lang w:eastAsia="zh-CN"/>
        </w:rPr>
        <w:t>，謂客固辭主人之先入为席，</w:t>
      </w:r>
      <w:proofErr w:type="gramStart"/>
      <w:r>
        <w:rPr>
          <w:lang w:eastAsia="zh-CN"/>
        </w:rPr>
        <w:t>於</w:t>
      </w:r>
      <w:proofErr w:type="gramEnd"/>
      <w:r>
        <w:rPr>
          <w:lang w:eastAsia="zh-CN"/>
        </w:rPr>
        <w:t>是主人乃肅客而入也</w:t>
      </w:r>
    </w:p>
    <w:p w14:paraId="53C81C07" w14:textId="77777777" w:rsidR="00CC015B" w:rsidRDefault="00000000">
      <w:pPr>
        <w:rPr>
          <w:lang w:eastAsia="zh-CN"/>
        </w:rPr>
      </w:pPr>
      <w:r>
        <w:rPr>
          <w:lang w:eastAsia="zh-CN"/>
        </w:rPr>
        <w:t>盖主人</w:t>
      </w:r>
      <w:proofErr w:type="gramStart"/>
      <w:r>
        <w:rPr>
          <w:lang w:eastAsia="zh-CN"/>
        </w:rPr>
        <w:t>嚮</w:t>
      </w:r>
      <w:proofErr w:type="gramEnd"/>
      <w:r>
        <w:rPr>
          <w:lang w:eastAsia="zh-CN"/>
        </w:rPr>
        <w:t>已正席，</w:t>
      </w:r>
      <w:proofErr w:type="gramStart"/>
      <w:r>
        <w:rPr>
          <w:lang w:eastAsia="zh-CN"/>
        </w:rPr>
        <w:t>今客至门</w:t>
      </w:r>
      <w:proofErr w:type="gramEnd"/>
      <w:r>
        <w:rPr>
          <w:lang w:eastAsia="zh-CN"/>
        </w:rPr>
        <w:t>而又請先入为席，所以示慎也。客固辭者，辭主人之先入为席</w:t>
      </w:r>
    </w:p>
    <w:p w14:paraId="3EE81322" w14:textId="77777777" w:rsidR="00CC015B" w:rsidRDefault="00000000">
      <w:pPr>
        <w:rPr>
          <w:lang w:eastAsia="zh-CN"/>
        </w:rPr>
      </w:pPr>
      <w:r>
        <w:rPr>
          <w:lang w:eastAsia="zh-CN"/>
        </w:rPr>
        <w:t>也，非辭己</w:t>
      </w:r>
      <w:proofErr w:type="gramStart"/>
      <w:r>
        <w:rPr>
          <w:lang w:eastAsia="zh-CN"/>
        </w:rPr>
        <w:t>之</w:t>
      </w:r>
      <w:proofErr w:type="gramEnd"/>
      <w:r>
        <w:rPr>
          <w:lang w:eastAsia="zh-CN"/>
        </w:rPr>
        <w:t>先入也。</w:t>
      </w:r>
      <w:r>
        <w:rPr>
          <w:rFonts w:eastAsia="宋体" w:hint="eastAsia"/>
          <w:lang w:eastAsia="zh-CN"/>
        </w:rPr>
        <w:t>《</w:t>
      </w:r>
      <w:r>
        <w:rPr>
          <w:lang w:eastAsia="zh-CN"/>
        </w:rPr>
        <w:t>礼</w:t>
      </w:r>
      <w:r>
        <w:rPr>
          <w:rFonts w:eastAsia="宋体" w:hint="eastAsia"/>
          <w:lang w:eastAsia="zh-CN"/>
        </w:rPr>
        <w:t>》</w:t>
      </w:r>
      <w:r>
        <w:rPr>
          <w:lang w:eastAsia="zh-CN"/>
        </w:rPr>
        <w:t>入门亦無固辭之文。</w:t>
      </w:r>
    </w:p>
    <w:p w14:paraId="6832C9FA" w14:textId="77777777" w:rsidR="00CC015B" w:rsidRDefault="00000000">
      <w:pPr>
        <w:rPr>
          <w:lang w:eastAsia="zh-CN"/>
        </w:rPr>
      </w:pPr>
      <w:r>
        <w:rPr>
          <w:rFonts w:eastAsia="宋体" w:hint="eastAsia"/>
          <w:lang w:eastAsia="zh-CN"/>
        </w:rPr>
        <w:lastRenderedPageBreak/>
        <w:t>《</w:t>
      </w:r>
      <w:r>
        <w:rPr>
          <w:lang w:eastAsia="zh-CN"/>
        </w:rPr>
        <w:t>尔雅。釋詁</w:t>
      </w:r>
      <w:r>
        <w:rPr>
          <w:rFonts w:eastAsia="宋体" w:hint="eastAsia"/>
          <w:lang w:eastAsia="zh-CN"/>
        </w:rPr>
        <w:t>》</w:t>
      </w:r>
      <w:r>
        <w:rPr>
          <w:lang w:eastAsia="zh-CN"/>
        </w:rPr>
        <w:t>：</w:t>
      </w:r>
      <w:r>
        <w:rPr>
          <w:rFonts w:eastAsia="宋体" w:hint="eastAsia"/>
          <w:lang w:eastAsia="zh-CN"/>
        </w:rPr>
        <w:t>“</w:t>
      </w:r>
      <w:r>
        <w:rPr>
          <w:lang w:eastAsia="zh-CN"/>
        </w:rPr>
        <w:t>基，謀也。</w:t>
      </w:r>
      <w:r>
        <w:rPr>
          <w:rFonts w:eastAsia="宋体" w:hint="eastAsia"/>
          <w:lang w:eastAsia="zh-CN"/>
        </w:rPr>
        <w:t>”</w:t>
      </w:r>
      <w:r>
        <w:rPr>
          <w:lang w:eastAsia="zh-CN"/>
        </w:rPr>
        <w:t>注云：</w:t>
      </w:r>
      <w:r>
        <w:rPr>
          <w:rFonts w:eastAsia="宋体" w:hint="eastAsia"/>
          <w:lang w:eastAsia="zh-CN"/>
        </w:rPr>
        <w:t>“</w:t>
      </w:r>
      <w:r>
        <w:rPr>
          <w:lang w:eastAsia="zh-CN"/>
        </w:rPr>
        <w:t>見</w:t>
      </w:r>
      <w:r>
        <w:rPr>
          <w:rFonts w:eastAsia="宋体" w:hint="eastAsia"/>
          <w:lang w:eastAsia="zh-CN"/>
        </w:rPr>
        <w:t>《</w:t>
      </w:r>
      <w:r>
        <w:rPr>
          <w:lang w:eastAsia="zh-CN"/>
        </w:rPr>
        <w:t>詩</w:t>
      </w:r>
      <w:r>
        <w:rPr>
          <w:rFonts w:eastAsia="宋体" w:hint="eastAsia"/>
          <w:lang w:eastAsia="zh-CN"/>
        </w:rPr>
        <w:t>》</w:t>
      </w:r>
      <w:r>
        <w:rPr>
          <w:lang w:eastAsia="zh-CN"/>
        </w:rPr>
        <w:t>疏。云基者，君子</w:t>
      </w:r>
      <w:proofErr w:type="gramStart"/>
      <w:r>
        <w:rPr>
          <w:lang w:eastAsia="zh-CN"/>
        </w:rPr>
        <w:t>作事</w:t>
      </w:r>
      <w:proofErr w:type="gramEnd"/>
      <w:r>
        <w:rPr>
          <w:lang w:eastAsia="zh-CN"/>
        </w:rPr>
        <w:t>謀始也。</w:t>
      </w:r>
      <w:r>
        <w:rPr>
          <w:rFonts w:eastAsia="宋体" w:hint="eastAsia"/>
          <w:lang w:eastAsia="zh-CN"/>
        </w:rPr>
        <w:t>”</w:t>
      </w:r>
      <w:r>
        <w:rPr>
          <w:lang w:eastAsia="zh-CN"/>
        </w:rPr>
        <w:t>按：如</w:t>
      </w:r>
    </w:p>
    <w:p w14:paraId="7F7B78B9" w14:textId="77777777" w:rsidR="00CC015B" w:rsidRDefault="00000000">
      <w:pPr>
        <w:rPr>
          <w:lang w:eastAsia="zh-CN"/>
        </w:rPr>
      </w:pPr>
      <w:r>
        <w:rPr>
          <w:lang w:eastAsia="zh-CN"/>
        </w:rPr>
        <w:t>此言，則是君子</w:t>
      </w:r>
      <w:proofErr w:type="gramStart"/>
      <w:r>
        <w:rPr>
          <w:lang w:eastAsia="zh-CN"/>
        </w:rPr>
        <w:t>作事</w:t>
      </w:r>
      <w:proofErr w:type="gramEnd"/>
      <w:r>
        <w:rPr>
          <w:lang w:eastAsia="zh-CN"/>
        </w:rPr>
        <w:t>當謀基始，非訓基为謀也。考</w:t>
      </w:r>
      <w:r>
        <w:rPr>
          <w:rFonts w:eastAsia="宋体" w:hint="eastAsia"/>
          <w:lang w:eastAsia="zh-CN"/>
        </w:rPr>
        <w:t>《</w:t>
      </w:r>
      <w:r>
        <w:rPr>
          <w:lang w:eastAsia="zh-CN"/>
        </w:rPr>
        <w:t>礼記。孔子间居</w:t>
      </w:r>
      <w:r>
        <w:rPr>
          <w:rFonts w:eastAsia="宋体" w:hint="eastAsia"/>
          <w:lang w:eastAsia="zh-CN"/>
        </w:rPr>
        <w:t>》</w:t>
      </w:r>
      <w:r>
        <w:rPr>
          <w:lang w:eastAsia="zh-CN"/>
        </w:rPr>
        <w:t>引</w:t>
      </w:r>
      <w:r>
        <w:rPr>
          <w:rFonts w:eastAsia="宋体" w:hint="eastAsia"/>
          <w:lang w:eastAsia="zh-CN"/>
        </w:rPr>
        <w:t>《</w:t>
      </w:r>
      <w:r>
        <w:rPr>
          <w:lang w:eastAsia="zh-CN"/>
        </w:rPr>
        <w:t>詩</w:t>
      </w:r>
      <w:r>
        <w:rPr>
          <w:rFonts w:eastAsia="宋体" w:hint="eastAsia"/>
          <w:lang w:eastAsia="zh-CN"/>
        </w:rPr>
        <w:t>》“</w:t>
      </w:r>
      <w:r>
        <w:rPr>
          <w:lang w:eastAsia="zh-CN"/>
        </w:rPr>
        <w:t>夙夜其命</w:t>
      </w:r>
      <w:proofErr w:type="gramStart"/>
      <w:r>
        <w:rPr>
          <w:lang w:eastAsia="zh-CN"/>
        </w:rPr>
        <w:t>宥</w:t>
      </w:r>
      <w:proofErr w:type="gramEnd"/>
    </w:p>
    <w:p w14:paraId="3ED3498B" w14:textId="77777777" w:rsidR="00CC015B" w:rsidRDefault="00000000">
      <w:r>
        <w:rPr>
          <w:lang w:eastAsia="zh-CN"/>
        </w:rPr>
        <w:t>密</w:t>
      </w:r>
      <w:proofErr w:type="gramStart"/>
      <w:r>
        <w:rPr>
          <w:rFonts w:eastAsia="宋体" w:hint="eastAsia"/>
          <w:lang w:eastAsia="zh-CN"/>
        </w:rPr>
        <w:t>”</w:t>
      </w:r>
      <w:proofErr w:type="gramEnd"/>
      <w:r>
        <w:rPr>
          <w:lang w:eastAsia="zh-CN"/>
        </w:rPr>
        <w:t>，鄭注云：</w:t>
      </w:r>
      <w:r>
        <w:rPr>
          <w:rFonts w:eastAsia="宋体" w:hint="eastAsia"/>
          <w:lang w:eastAsia="zh-CN"/>
        </w:rPr>
        <w:t>“《</w:t>
      </w:r>
      <w:r>
        <w:rPr>
          <w:lang w:eastAsia="zh-CN"/>
        </w:rPr>
        <w:t>詩</w:t>
      </w:r>
      <w:r>
        <w:rPr>
          <w:rFonts w:eastAsia="宋体" w:hint="eastAsia"/>
          <w:lang w:eastAsia="zh-CN"/>
        </w:rPr>
        <w:t>》</w:t>
      </w:r>
      <w:r>
        <w:rPr>
          <w:lang w:eastAsia="zh-CN"/>
        </w:rPr>
        <w:t>讀其为基。基，謀也。</w:t>
      </w:r>
      <w:proofErr w:type="gramStart"/>
      <w:r>
        <w:rPr>
          <w:lang w:eastAsia="zh-CN"/>
        </w:rPr>
        <w:t>言君夙夜</w:t>
      </w:r>
      <w:proofErr w:type="gramEnd"/>
      <w:r>
        <w:rPr>
          <w:lang w:eastAsia="zh-CN"/>
        </w:rPr>
        <w:t>謀为政教以安民。</w:t>
      </w:r>
      <w:r>
        <w:rPr>
          <w:rFonts w:eastAsia="宋体" w:hint="eastAsia"/>
          <w:lang w:eastAsia="zh-CN"/>
        </w:rPr>
        <w:t>”</w:t>
      </w:r>
      <w:proofErr w:type="spellStart"/>
      <w:r>
        <w:t>此即郭所謂</w:t>
      </w:r>
      <w:proofErr w:type="spellEnd"/>
      <w:r>
        <w:rPr>
          <w:rFonts w:eastAsia="宋体" w:hint="eastAsia"/>
          <w:lang w:eastAsia="zh-CN"/>
        </w:rPr>
        <w:t>“</w:t>
      </w:r>
      <w:r>
        <w:t>見</w:t>
      </w:r>
    </w:p>
    <w:p w14:paraId="4AB9288C" w14:textId="77777777" w:rsidR="00CC015B" w:rsidRDefault="00000000">
      <w:pPr>
        <w:rPr>
          <w:lang w:eastAsia="zh-CN"/>
        </w:rPr>
      </w:pPr>
      <w:r>
        <w:rPr>
          <w:rFonts w:eastAsia="宋体" w:hint="eastAsia"/>
          <w:lang w:eastAsia="zh-CN"/>
        </w:rPr>
        <w:t>《</w:t>
      </w:r>
      <w:r>
        <w:t>詩</w:t>
      </w:r>
      <w:r>
        <w:rPr>
          <w:rFonts w:eastAsia="宋体" w:hint="eastAsia"/>
          <w:lang w:eastAsia="zh-CN"/>
        </w:rPr>
        <w:t>》”</w:t>
      </w:r>
      <w:proofErr w:type="spellStart"/>
      <w:r>
        <w:t>者，而</w:t>
      </w:r>
      <w:proofErr w:type="gramStart"/>
      <w:r>
        <w:t>邢</w:t>
      </w:r>
      <w:proofErr w:type="spellEnd"/>
      <w:proofErr w:type="gramEnd"/>
      <w:r>
        <w:rPr>
          <w:rFonts w:eastAsia="宋体" w:hint="eastAsia"/>
          <w:lang w:eastAsia="zh-CN"/>
        </w:rPr>
        <w:t>《</w:t>
      </w:r>
      <w:r>
        <w:t>疏</w:t>
      </w:r>
      <w:r>
        <w:rPr>
          <w:rFonts w:eastAsia="宋体" w:hint="eastAsia"/>
          <w:lang w:eastAsia="zh-CN"/>
        </w:rPr>
        <w:t>》</w:t>
      </w:r>
      <w:proofErr w:type="spellStart"/>
      <w:r>
        <w:t>未之考也</w:t>
      </w:r>
      <w:proofErr w:type="spellEnd"/>
      <w:r>
        <w:t>。</w:t>
      </w:r>
      <w:r>
        <w:rPr>
          <w:lang w:eastAsia="zh-CN"/>
        </w:rPr>
        <w:t>基或为諆，</w:t>
      </w:r>
      <w:r>
        <w:rPr>
          <w:rFonts w:eastAsia="宋体" w:hint="eastAsia"/>
          <w:lang w:eastAsia="zh-CN"/>
        </w:rPr>
        <w:t>《</w:t>
      </w:r>
      <w:r>
        <w:rPr>
          <w:lang w:eastAsia="zh-CN"/>
        </w:rPr>
        <w:t>後漢書。張衡傳</w:t>
      </w:r>
      <w:r>
        <w:rPr>
          <w:rFonts w:eastAsia="宋体" w:hint="eastAsia"/>
          <w:lang w:eastAsia="zh-CN"/>
        </w:rPr>
        <w:t>》“</w:t>
      </w:r>
      <w:r>
        <w:rPr>
          <w:lang w:eastAsia="zh-CN"/>
        </w:rPr>
        <w:t>回志朅</w:t>
      </w:r>
      <w:proofErr w:type="gramStart"/>
      <w:r>
        <w:rPr>
          <w:lang w:eastAsia="zh-CN"/>
        </w:rPr>
        <w:t>來從</w:t>
      </w:r>
      <w:proofErr w:type="gramEnd"/>
      <w:r>
        <w:rPr>
          <w:lang w:eastAsia="zh-CN"/>
        </w:rPr>
        <w:t>玄諆</w:t>
      </w:r>
      <w:r>
        <w:rPr>
          <w:rFonts w:eastAsia="宋体" w:hint="eastAsia"/>
          <w:lang w:eastAsia="zh-CN"/>
        </w:rPr>
        <w:t>”</w:t>
      </w:r>
      <w:r>
        <w:rPr>
          <w:lang w:eastAsia="zh-CN"/>
        </w:rPr>
        <w:t>，注：</w:t>
      </w:r>
    </w:p>
    <w:p w14:paraId="3C554E8A" w14:textId="77777777" w:rsidR="00CC015B" w:rsidRDefault="00000000">
      <w:pPr>
        <w:rPr>
          <w:lang w:eastAsia="zh-CN"/>
        </w:rPr>
      </w:pPr>
      <w:r>
        <w:rPr>
          <w:lang w:eastAsia="zh-CN"/>
        </w:rPr>
        <w:t>【第</w:t>
      </w:r>
      <w:r>
        <w:rPr>
          <w:lang w:eastAsia="zh-CN"/>
        </w:rPr>
        <w:t>60</w:t>
      </w:r>
      <w:r>
        <w:rPr>
          <w:lang w:eastAsia="zh-CN"/>
        </w:rPr>
        <w:t>页】</w:t>
      </w:r>
    </w:p>
    <w:p w14:paraId="2FB2C925" w14:textId="77777777" w:rsidR="00CC015B" w:rsidRDefault="00000000">
      <w:pPr>
        <w:rPr>
          <w:lang w:eastAsia="zh-CN"/>
        </w:rPr>
      </w:pPr>
      <w:r>
        <w:rPr>
          <w:rFonts w:eastAsia="宋体" w:hint="eastAsia"/>
          <w:lang w:eastAsia="zh-CN"/>
        </w:rPr>
        <w:t>“</w:t>
      </w:r>
      <w:r>
        <w:rPr>
          <w:lang w:eastAsia="zh-CN"/>
        </w:rPr>
        <w:t>諆，謀也。</w:t>
      </w:r>
      <w:r>
        <w:rPr>
          <w:rFonts w:eastAsia="宋体" w:hint="eastAsia"/>
          <w:lang w:eastAsia="zh-CN"/>
        </w:rPr>
        <w:t>”</w:t>
      </w:r>
      <w:proofErr w:type="spellStart"/>
      <w:r>
        <w:rPr>
          <w:lang w:eastAsia="zh-CN"/>
        </w:rPr>
        <w:t>ElJ</w:t>
      </w:r>
      <w:proofErr w:type="spellEnd"/>
    </w:p>
    <w:p w14:paraId="78DB4F14" w14:textId="77777777" w:rsidR="00CC015B" w:rsidRDefault="00000000">
      <w:proofErr w:type="spellStart"/>
      <w:r>
        <w:t>倉卒録得十八條</w:t>
      </w:r>
      <w:proofErr w:type="spellEnd"/>
    </w:p>
    <w:p w14:paraId="1075ACC7" w14:textId="77777777" w:rsidR="00CC015B" w:rsidRDefault="00000000">
      <w:proofErr w:type="spellStart"/>
      <w:r>
        <w:t>本欲再謄清稿呈閲，恐再遲則緩不及事，且案頭無書，不能考</w:t>
      </w:r>
      <w:proofErr w:type="spellEnd"/>
    </w:p>
    <w:p w14:paraId="0D72012C" w14:textId="77777777" w:rsidR="00CC015B" w:rsidRDefault="00000000">
      <w:pPr>
        <w:rPr>
          <w:lang w:eastAsia="zh-CN"/>
        </w:rPr>
      </w:pPr>
      <w:r>
        <w:rPr>
          <w:lang w:eastAsia="zh-CN"/>
        </w:rPr>
        <w:t>证，</w:t>
      </w:r>
      <w:r>
        <w:rPr>
          <w:rFonts w:eastAsia="宋体" w:hint="eastAsia"/>
          <w:lang w:eastAsia="zh-CN"/>
        </w:rPr>
        <w:t>（</w:t>
      </w:r>
      <w:proofErr w:type="gramStart"/>
      <w:r>
        <w:rPr>
          <w:lang w:eastAsia="zh-CN"/>
        </w:rPr>
        <w:t>祗</w:t>
      </w:r>
      <w:proofErr w:type="gramEnd"/>
      <w:r>
        <w:rPr>
          <w:rFonts w:eastAsia="宋体" w:hint="eastAsia"/>
          <w:lang w:eastAsia="zh-CN"/>
        </w:rPr>
        <w:t>）【</w:t>
      </w:r>
      <w:r>
        <w:rPr>
          <w:lang w:eastAsia="zh-CN"/>
        </w:rPr>
        <w:t>祇</w:t>
      </w:r>
      <w:r>
        <w:rPr>
          <w:rFonts w:eastAsia="宋体" w:hint="eastAsia"/>
          <w:lang w:eastAsia="zh-CN"/>
        </w:rPr>
        <w:t>】</w:t>
      </w:r>
      <w:r>
        <w:rPr>
          <w:lang w:eastAsia="zh-CN"/>
        </w:rPr>
        <w:t>據意見所到爲之，故多所未安，務祈考訂原書，重加改正。文不成文，字不</w:t>
      </w:r>
    </w:p>
    <w:p w14:paraId="69A3B545" w14:textId="77777777" w:rsidR="00CC015B" w:rsidRDefault="00000000">
      <w:pPr>
        <w:rPr>
          <w:lang w:eastAsia="zh-CN"/>
        </w:rPr>
      </w:pPr>
      <w:r>
        <w:rPr>
          <w:lang w:eastAsia="zh-CN"/>
        </w:rPr>
        <w:t>成字，惟知己諒之而已。念孫叩</w:t>
      </w:r>
    </w:p>
    <w:p w14:paraId="486E126D" w14:textId="77777777" w:rsidR="00CC015B" w:rsidRDefault="00000000">
      <w:pPr>
        <w:rPr>
          <w:rFonts w:eastAsia="宋体"/>
          <w:lang w:eastAsia="zh-CN"/>
        </w:rPr>
      </w:pPr>
      <w:r>
        <w:rPr>
          <w:rFonts w:eastAsia="宋体" w:hint="eastAsia"/>
          <w:lang w:eastAsia="zh-CN"/>
        </w:rPr>
        <w:t>（</w:t>
      </w:r>
      <w:r>
        <w:rPr>
          <w:lang w:eastAsia="zh-CN"/>
        </w:rPr>
        <w:t>説明</w:t>
      </w:r>
      <w:r>
        <w:rPr>
          <w:rFonts w:eastAsia="宋体" w:hint="eastAsia"/>
          <w:lang w:eastAsia="zh-CN"/>
        </w:rPr>
        <w:t>）</w:t>
      </w:r>
    </w:p>
    <w:p w14:paraId="41C5AAD3" w14:textId="77777777" w:rsidR="00CC015B" w:rsidRDefault="00000000">
      <w:pPr>
        <w:rPr>
          <w:lang w:eastAsia="zh-CN"/>
        </w:rPr>
      </w:pPr>
      <w:r>
        <w:rPr>
          <w:lang w:eastAsia="zh-CN"/>
        </w:rPr>
        <w:t>本篇</w:t>
      </w:r>
      <w:proofErr w:type="gramStart"/>
      <w:r>
        <w:rPr>
          <w:lang w:eastAsia="zh-CN"/>
        </w:rPr>
        <w:t>據</w:t>
      </w:r>
      <w:proofErr w:type="gramEnd"/>
      <w:r>
        <w:rPr>
          <w:lang w:eastAsia="zh-CN"/>
        </w:rPr>
        <w:t>李宗焜先生輯注</w:t>
      </w:r>
      <w:r>
        <w:rPr>
          <w:rFonts w:eastAsia="宋体" w:hint="eastAsia"/>
          <w:lang w:eastAsia="zh-CN"/>
        </w:rPr>
        <w:t>《</w:t>
      </w:r>
      <w:r>
        <w:rPr>
          <w:lang w:eastAsia="zh-CN"/>
        </w:rPr>
        <w:t>高郵王氏父子手稿。經義雜志</w:t>
      </w:r>
      <w:r>
        <w:rPr>
          <w:rFonts w:eastAsia="宋体" w:hint="eastAsia"/>
          <w:lang w:eastAsia="zh-CN"/>
        </w:rPr>
        <w:t>》</w:t>
      </w:r>
      <w:r>
        <w:rPr>
          <w:lang w:eastAsia="zh-CN"/>
        </w:rPr>
        <w:t>謄正，其行款、字體均忠實於手稿標題</w:t>
      </w:r>
    </w:p>
    <w:p w14:paraId="57374894" w14:textId="77777777" w:rsidR="00CC015B" w:rsidRDefault="00000000">
      <w:proofErr w:type="spellStart"/>
      <w:r>
        <w:t>則</w:t>
      </w:r>
      <w:proofErr w:type="gramStart"/>
      <w:r>
        <w:t>從</w:t>
      </w:r>
      <w:proofErr w:type="spellEnd"/>
      <w:proofErr w:type="gramEnd"/>
      <w:r>
        <w:rPr>
          <w:rFonts w:eastAsia="宋体" w:hint="eastAsia"/>
          <w:lang w:eastAsia="zh-CN"/>
        </w:rPr>
        <w:t>《</w:t>
      </w:r>
      <w:proofErr w:type="spellStart"/>
      <w:r>
        <w:t>昭代經師手簡</w:t>
      </w:r>
      <w:proofErr w:type="spellEnd"/>
      <w:r>
        <w:rPr>
          <w:rFonts w:eastAsia="宋体" w:hint="eastAsia"/>
          <w:lang w:eastAsia="zh-CN"/>
        </w:rPr>
        <w:t>》</w:t>
      </w:r>
      <w:r>
        <w:t>。</w:t>
      </w:r>
      <w:proofErr w:type="spellStart"/>
      <w:r>
        <w:t>某君，當即臧庸，由稿中釋</w:t>
      </w:r>
      <w:proofErr w:type="spellEnd"/>
      <w:r>
        <w:rPr>
          <w:rFonts w:eastAsia="宋体" w:hint="eastAsia"/>
          <w:lang w:eastAsia="zh-CN"/>
        </w:rPr>
        <w:t>“</w:t>
      </w:r>
      <w:r>
        <w:t>鏞</w:t>
      </w:r>
      <w:r>
        <w:rPr>
          <w:rFonts w:eastAsia="宋体" w:hint="eastAsia"/>
          <w:lang w:eastAsia="zh-CN"/>
        </w:rPr>
        <w:t>”</w:t>
      </w:r>
      <w:proofErr w:type="spellStart"/>
      <w:r>
        <w:t>條下</w:t>
      </w:r>
      <w:proofErr w:type="spellEnd"/>
      <w:r>
        <w:rPr>
          <w:rFonts w:eastAsia="宋体" w:hint="eastAsia"/>
          <w:lang w:eastAsia="zh-CN"/>
        </w:rPr>
        <w:t>“</w:t>
      </w:r>
      <w:proofErr w:type="spellStart"/>
      <w:r>
        <w:t>此條犯某公諱</w:t>
      </w:r>
      <w:proofErr w:type="spellEnd"/>
      <w:r>
        <w:rPr>
          <w:rFonts w:eastAsia="宋体" w:hint="eastAsia"/>
          <w:lang w:eastAsia="zh-CN"/>
        </w:rPr>
        <w:t>”</w:t>
      </w:r>
      <w:proofErr w:type="spellStart"/>
      <w:r>
        <w:t>及稿末小字注可知。稿中</w:t>
      </w:r>
      <w:proofErr w:type="spellEnd"/>
    </w:p>
    <w:p w14:paraId="7EE82D21" w14:textId="77777777" w:rsidR="00CC015B" w:rsidRDefault="00000000">
      <w:proofErr w:type="spellStart"/>
      <w:proofErr w:type="gramStart"/>
      <w:r>
        <w:t>屢</w:t>
      </w:r>
      <w:proofErr w:type="gramEnd"/>
      <w:r>
        <w:t>言</w:t>
      </w:r>
      <w:proofErr w:type="spellEnd"/>
      <w:r>
        <w:rPr>
          <w:rFonts w:eastAsia="宋体" w:hint="eastAsia"/>
          <w:lang w:eastAsia="zh-CN"/>
        </w:rPr>
        <w:t>“</w:t>
      </w:r>
      <w:proofErr w:type="spellStart"/>
      <w:r>
        <w:t>案頭無書</w:t>
      </w:r>
      <w:proofErr w:type="spellEnd"/>
      <w:r>
        <w:rPr>
          <w:rFonts w:eastAsia="宋体" w:hint="eastAsia"/>
          <w:lang w:eastAsia="zh-CN"/>
        </w:rPr>
        <w:t>”</w:t>
      </w:r>
      <w:r>
        <w:t>，</w:t>
      </w:r>
      <w:proofErr w:type="spellStart"/>
      <w:r>
        <w:t>似王念孫此時正在河道而不在京師，又據二人交往經歷，此稿應作於嘉慶十年至十</w:t>
      </w:r>
      <w:proofErr w:type="spellEnd"/>
    </w:p>
    <w:p w14:paraId="2C184340" w14:textId="77777777" w:rsidR="00CC015B" w:rsidRDefault="00000000">
      <w:proofErr w:type="spellStart"/>
      <w:r>
        <w:t>四年間</w:t>
      </w:r>
      <w:proofErr w:type="spellEnd"/>
      <w:r>
        <w:t>。</w:t>
      </w:r>
    </w:p>
    <w:p w14:paraId="39D8B642" w14:textId="77777777" w:rsidR="00CC015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49D4CACE" w14:textId="77777777" w:rsidR="00CC015B" w:rsidRDefault="00000000">
      <w:r>
        <w:rPr>
          <w:rFonts w:eastAsia="宋体" w:hint="eastAsia"/>
          <w:lang w:eastAsia="zh-CN"/>
        </w:rPr>
        <w:t>【</w:t>
      </w:r>
      <w:r>
        <w:t>一</w:t>
      </w:r>
      <w:r>
        <w:rPr>
          <w:rFonts w:eastAsia="宋体" w:hint="eastAsia"/>
          <w:lang w:eastAsia="zh-CN"/>
        </w:rPr>
        <w:t>】</w:t>
      </w:r>
      <w:proofErr w:type="spellStart"/>
      <w:r>
        <w:t>本條互見</w:t>
      </w:r>
      <w:proofErr w:type="spellEnd"/>
      <w:r>
        <w:rPr>
          <w:rFonts w:eastAsia="宋体" w:hint="eastAsia"/>
          <w:lang w:eastAsia="zh-CN"/>
        </w:rPr>
        <w:t>《</w:t>
      </w:r>
      <w:proofErr w:type="spellStart"/>
      <w:r>
        <w:t>經義述聞</w:t>
      </w:r>
      <w:proofErr w:type="spellEnd"/>
      <w:r>
        <w:rPr>
          <w:rFonts w:eastAsia="宋体" w:hint="eastAsia"/>
          <w:lang w:eastAsia="zh-CN"/>
        </w:rPr>
        <w:t>》</w:t>
      </w:r>
      <w:proofErr w:type="spellStart"/>
      <w:r>
        <w:t>卷二</w:t>
      </w:r>
      <w:proofErr w:type="spellEnd"/>
      <w:r>
        <w:rPr>
          <w:rFonts w:eastAsia="宋体" w:hint="eastAsia"/>
          <w:lang w:eastAsia="zh-CN"/>
        </w:rPr>
        <w:t>《</w:t>
      </w:r>
      <w:proofErr w:type="spellStart"/>
      <w:r>
        <w:t>周易下</w:t>
      </w:r>
      <w:proofErr w:type="spellEnd"/>
      <w:r>
        <w:rPr>
          <w:rFonts w:eastAsia="宋体" w:hint="eastAsia"/>
          <w:lang w:eastAsia="zh-CN"/>
        </w:rPr>
        <w:t>》</w:t>
      </w:r>
      <w:proofErr w:type="spellStart"/>
      <w:r>
        <w:t>l</w:t>
      </w:r>
      <w:r>
        <w:t>不速之客</w:t>
      </w:r>
      <w:proofErr w:type="gramStart"/>
      <w:r>
        <w:t>來</w:t>
      </w:r>
      <w:proofErr w:type="gramEnd"/>
      <w:r>
        <w:t>，敬之終吉</w:t>
      </w:r>
      <w:proofErr w:type="spellEnd"/>
      <w:r>
        <w:rPr>
          <w:rFonts w:eastAsia="宋体" w:hint="eastAsia"/>
          <w:lang w:eastAsia="zh-CN"/>
        </w:rPr>
        <w:t>”</w:t>
      </w:r>
      <w:proofErr w:type="spellStart"/>
      <w:r>
        <w:t>條，文字有出入</w:t>
      </w:r>
      <w:proofErr w:type="spellEnd"/>
    </w:p>
    <w:p w14:paraId="03752FF5" w14:textId="77777777" w:rsidR="00CC015B" w:rsidRDefault="00000000">
      <w:r>
        <w:rPr>
          <w:rFonts w:eastAsia="宋体" w:hint="eastAsia"/>
          <w:lang w:eastAsia="zh-CN"/>
        </w:rPr>
        <w:t>【</w:t>
      </w:r>
      <w:r>
        <w:t>二</w:t>
      </w:r>
      <w:r>
        <w:rPr>
          <w:rFonts w:eastAsia="宋体" w:hint="eastAsia"/>
          <w:lang w:eastAsia="zh-CN"/>
        </w:rPr>
        <w:t>】</w:t>
      </w:r>
      <w:proofErr w:type="spellStart"/>
      <w:r>
        <w:t>此條互見</w:t>
      </w:r>
      <w:proofErr w:type="spellEnd"/>
      <w:r>
        <w:rPr>
          <w:rFonts w:eastAsia="宋体" w:hint="eastAsia"/>
          <w:lang w:eastAsia="zh-CN"/>
        </w:rPr>
        <w:t>《</w:t>
      </w:r>
      <w:proofErr w:type="spellStart"/>
      <w:r>
        <w:t>周易下</w:t>
      </w:r>
      <w:proofErr w:type="spellEnd"/>
      <w:r>
        <w:rPr>
          <w:rFonts w:eastAsia="宋体" w:hint="eastAsia"/>
          <w:lang w:eastAsia="zh-CN"/>
        </w:rPr>
        <w:t>》</w:t>
      </w:r>
      <w:r>
        <w:t>。</w:t>
      </w:r>
      <w:proofErr w:type="spellStart"/>
      <w:r>
        <w:t>李氏釋文末尾有小字注云</w:t>
      </w:r>
      <w:proofErr w:type="spellEnd"/>
      <w:r>
        <w:t>：</w:t>
      </w:r>
      <w:proofErr w:type="gramStart"/>
      <w:r>
        <w:rPr>
          <w:rFonts w:eastAsia="宋体" w:hint="eastAsia"/>
          <w:lang w:eastAsia="zh-CN"/>
        </w:rPr>
        <w:t>《</w:t>
      </w:r>
      <w:proofErr w:type="spellStart"/>
      <w:proofErr w:type="gramEnd"/>
      <w:r>
        <w:t>井《彖傳</w:t>
      </w:r>
      <w:proofErr w:type="spellEnd"/>
      <w:r>
        <w:rPr>
          <w:rFonts w:eastAsia="宋体" w:hint="eastAsia"/>
          <w:lang w:eastAsia="zh-CN"/>
        </w:rPr>
        <w:t>》“</w:t>
      </w:r>
      <w:proofErr w:type="spellStart"/>
      <w:r>
        <w:t>養而不窮也</w:t>
      </w:r>
      <w:proofErr w:type="spellEnd"/>
      <w:r>
        <w:rPr>
          <w:rFonts w:eastAsia="宋体" w:hint="eastAsia"/>
          <w:lang w:eastAsia="zh-CN"/>
        </w:rPr>
        <w:t>”</w:t>
      </w:r>
      <w:proofErr w:type="spellStart"/>
      <w:r>
        <w:t>五字亦當在</w:t>
      </w:r>
      <w:proofErr w:type="spellEnd"/>
      <w:r>
        <w:rPr>
          <w:rFonts w:eastAsia="宋体" w:hint="eastAsia"/>
          <w:lang w:eastAsia="zh-CN"/>
        </w:rPr>
        <w:t>“</w:t>
      </w:r>
      <w:r>
        <w:t>乃</w:t>
      </w:r>
    </w:p>
    <w:p w14:paraId="41BD8BCB" w14:textId="77777777" w:rsidR="00CC015B" w:rsidRDefault="00000000">
      <w:pPr>
        <w:rPr>
          <w:lang w:eastAsia="zh-CN"/>
        </w:rPr>
      </w:pPr>
      <w:proofErr w:type="spellStart"/>
      <w:r>
        <w:lastRenderedPageBreak/>
        <w:t>以剛中也</w:t>
      </w:r>
      <w:proofErr w:type="spellEnd"/>
      <w:proofErr w:type="gramStart"/>
      <w:r>
        <w:rPr>
          <w:rFonts w:eastAsia="宋体" w:hint="eastAsia"/>
          <w:lang w:eastAsia="zh-CN"/>
        </w:rPr>
        <w:t>”</w:t>
      </w:r>
      <w:proofErr w:type="spellStart"/>
      <w:proofErr w:type="gramEnd"/>
      <w:r>
        <w:t>之下，上當有</w:t>
      </w:r>
      <w:proofErr w:type="spellEnd"/>
      <w:r>
        <w:rPr>
          <w:rFonts w:eastAsia="宋体" w:hint="eastAsia"/>
          <w:lang w:eastAsia="zh-CN"/>
        </w:rPr>
        <w:t>“</w:t>
      </w:r>
      <w:proofErr w:type="spellStart"/>
      <w:r>
        <w:t>無喪無得，往來井井</w:t>
      </w:r>
      <w:proofErr w:type="spellEnd"/>
      <w:r>
        <w:rPr>
          <w:rFonts w:eastAsia="宋体" w:hint="eastAsia"/>
          <w:lang w:eastAsia="zh-CN"/>
        </w:rPr>
        <w:t>”</w:t>
      </w:r>
      <w:proofErr w:type="spellStart"/>
      <w:r>
        <w:t>八字</w:t>
      </w:r>
      <w:proofErr w:type="spellEnd"/>
      <w:r>
        <w:t>。</w:t>
      </w:r>
      <w:r>
        <w:rPr>
          <w:lang w:eastAsia="zh-CN"/>
        </w:rPr>
        <w:t>而手稿無此三十三字，當</w:t>
      </w:r>
      <w:proofErr w:type="gramStart"/>
      <w:r>
        <w:rPr>
          <w:lang w:eastAsia="zh-CN"/>
        </w:rPr>
        <w:t>删</w:t>
      </w:r>
      <w:proofErr w:type="gramEnd"/>
    </w:p>
    <w:p w14:paraId="1FA8B0A8" w14:textId="77777777" w:rsidR="00CC015B" w:rsidRDefault="00000000">
      <w:r>
        <w:rPr>
          <w:rFonts w:eastAsia="宋体" w:hint="eastAsia"/>
          <w:lang w:eastAsia="zh-CN"/>
        </w:rPr>
        <w:t>【</w:t>
      </w:r>
      <w:proofErr w:type="spellStart"/>
      <w:r>
        <w:t>ll</w:t>
      </w:r>
      <w:proofErr w:type="spellEnd"/>
      <w:r>
        <w:rPr>
          <w:rFonts w:eastAsia="宋体" w:hint="eastAsia"/>
          <w:lang w:eastAsia="zh-CN"/>
        </w:rPr>
        <w:t>】</w:t>
      </w:r>
      <w:proofErr w:type="spellStart"/>
      <w:r>
        <w:t>某公，當即臧庸，初名鏞堂，字在東，更字在西，室名拜經，武進人。此八字，原手稿在第一行</w:t>
      </w:r>
      <w:proofErr w:type="spellEnd"/>
    </w:p>
    <w:p w14:paraId="258DE291" w14:textId="77777777" w:rsidR="00CC015B" w:rsidRDefault="00000000">
      <w:proofErr w:type="spellStart"/>
      <w:r>
        <w:t>右下。此條手稿已圈去</w:t>
      </w:r>
      <w:proofErr w:type="spellEnd"/>
      <w:r>
        <w:t>。</w:t>
      </w:r>
    </w:p>
    <w:p w14:paraId="4F399DBB" w14:textId="77777777" w:rsidR="00CC015B" w:rsidRDefault="00000000">
      <w:pPr>
        <w:rPr>
          <w:rFonts w:eastAsia="宋体"/>
          <w:lang w:eastAsia="zh-CN"/>
        </w:rPr>
      </w:pPr>
      <w:r>
        <w:rPr>
          <w:rFonts w:eastAsia="宋体" w:hint="eastAsia"/>
          <w:lang w:eastAsia="zh-CN"/>
        </w:rPr>
        <w:t>【</w:t>
      </w:r>
      <w:r>
        <w:t>四</w:t>
      </w:r>
      <w:r>
        <w:rPr>
          <w:rFonts w:eastAsia="宋体" w:hint="eastAsia"/>
          <w:lang w:eastAsia="zh-CN"/>
        </w:rPr>
        <w:t>】</w:t>
      </w:r>
      <w:proofErr w:type="spellStart"/>
      <w:r>
        <w:t>此條互見</w:t>
      </w:r>
      <w:proofErr w:type="spellEnd"/>
      <w:r>
        <w:rPr>
          <w:rFonts w:eastAsia="宋体" w:hint="eastAsia"/>
          <w:lang w:eastAsia="zh-CN"/>
        </w:rPr>
        <w:t>《</w:t>
      </w:r>
      <w:proofErr w:type="spellStart"/>
      <w:r>
        <w:t>經義述聞</w:t>
      </w:r>
      <w:proofErr w:type="spellEnd"/>
      <w:r>
        <w:rPr>
          <w:rFonts w:eastAsia="宋体" w:hint="eastAsia"/>
          <w:lang w:eastAsia="zh-CN"/>
        </w:rPr>
        <w:t>》</w:t>
      </w:r>
      <w:proofErr w:type="spellStart"/>
      <w:r>
        <w:t>卷三</w:t>
      </w:r>
      <w:proofErr w:type="spellEnd"/>
      <w:r>
        <w:rPr>
          <w:rFonts w:eastAsia="宋体" w:hint="eastAsia"/>
          <w:lang w:eastAsia="zh-CN"/>
        </w:rPr>
        <w:t>《</w:t>
      </w:r>
      <w:proofErr w:type="spellStart"/>
      <w:r>
        <w:t>尚書上</w:t>
      </w:r>
      <w:proofErr w:type="spellEnd"/>
      <w:r>
        <w:rPr>
          <w:rFonts w:eastAsia="宋体" w:hint="eastAsia"/>
          <w:lang w:eastAsia="zh-CN"/>
        </w:rPr>
        <w:t>》</w:t>
      </w:r>
    </w:p>
    <w:p w14:paraId="7064EC97" w14:textId="77777777" w:rsidR="00CC015B" w:rsidRDefault="00000000">
      <w:pPr>
        <w:rPr>
          <w:lang w:eastAsia="zh-CN"/>
        </w:rPr>
      </w:pPr>
      <w:r>
        <w:rPr>
          <w:lang w:eastAsia="zh-CN"/>
        </w:rPr>
        <w:t>【第</w:t>
      </w:r>
      <w:r>
        <w:rPr>
          <w:lang w:eastAsia="zh-CN"/>
        </w:rPr>
        <w:t>61</w:t>
      </w:r>
      <w:r>
        <w:rPr>
          <w:lang w:eastAsia="zh-CN"/>
        </w:rPr>
        <w:t>页】</w:t>
      </w:r>
    </w:p>
    <w:p w14:paraId="6AD55F01" w14:textId="77777777" w:rsidR="00CC015B" w:rsidRDefault="00000000">
      <w:pPr>
        <w:rPr>
          <w:lang w:eastAsia="zh-CN"/>
        </w:rPr>
      </w:pPr>
      <w:r>
        <w:rPr>
          <w:rFonts w:eastAsia="宋体" w:hint="eastAsia"/>
          <w:lang w:eastAsia="zh-CN"/>
        </w:rPr>
        <w:t>【</w:t>
      </w:r>
      <w:r>
        <w:rPr>
          <w:lang w:eastAsia="zh-CN"/>
        </w:rPr>
        <w:t>五</w:t>
      </w:r>
      <w:r>
        <w:rPr>
          <w:rFonts w:eastAsia="宋体" w:hint="eastAsia"/>
          <w:lang w:eastAsia="zh-CN"/>
        </w:rPr>
        <w:t>】</w:t>
      </w:r>
      <w:r>
        <w:rPr>
          <w:lang w:eastAsia="zh-CN"/>
        </w:rPr>
        <w:t>此條，手稿中圈去，李氏釋文有。</w:t>
      </w:r>
    </w:p>
    <w:p w14:paraId="16AA96D6" w14:textId="77777777" w:rsidR="00CC015B" w:rsidRDefault="00000000">
      <w:r>
        <w:rPr>
          <w:rFonts w:eastAsia="宋体" w:hint="eastAsia"/>
          <w:lang w:eastAsia="zh-CN"/>
        </w:rPr>
        <w:t>【</w:t>
      </w:r>
      <w:r>
        <w:t>六</w:t>
      </w:r>
      <w:r>
        <w:rPr>
          <w:rFonts w:eastAsia="宋体" w:hint="eastAsia"/>
          <w:lang w:eastAsia="zh-CN"/>
        </w:rPr>
        <w:t>】</w:t>
      </w:r>
      <w:proofErr w:type="spellStart"/>
      <w:r>
        <w:t>此條互見</w:t>
      </w:r>
      <w:proofErr w:type="spellEnd"/>
      <w:r>
        <w:rPr>
          <w:rFonts w:eastAsia="宋体" w:hint="eastAsia"/>
          <w:lang w:eastAsia="zh-CN"/>
        </w:rPr>
        <w:t>《</w:t>
      </w:r>
      <w:proofErr w:type="spellStart"/>
      <w:r>
        <w:t>經義述聞</w:t>
      </w:r>
      <w:proofErr w:type="spellEnd"/>
      <w:r>
        <w:rPr>
          <w:rFonts w:eastAsia="宋体" w:hint="eastAsia"/>
          <w:lang w:eastAsia="zh-CN"/>
        </w:rPr>
        <w:t>》</w:t>
      </w:r>
      <w:proofErr w:type="spellStart"/>
      <w:r>
        <w:t>卷七</w:t>
      </w:r>
      <w:proofErr w:type="spellEnd"/>
      <w:r>
        <w:rPr>
          <w:rFonts w:eastAsia="宋体" w:hint="eastAsia"/>
          <w:lang w:eastAsia="zh-CN"/>
        </w:rPr>
        <w:t>《</w:t>
      </w:r>
      <w:proofErr w:type="spellStart"/>
      <w:r>
        <w:t>毛詩下</w:t>
      </w:r>
      <w:proofErr w:type="spellEnd"/>
      <w:r>
        <w:rPr>
          <w:rFonts w:eastAsia="宋体" w:hint="eastAsia"/>
          <w:lang w:eastAsia="zh-CN"/>
        </w:rPr>
        <w:t>》</w:t>
      </w:r>
      <w:r>
        <w:t>。</w:t>
      </w:r>
    </w:p>
    <w:p w14:paraId="296951C1" w14:textId="77777777" w:rsidR="00CC015B" w:rsidRDefault="00000000">
      <w:pPr>
        <w:rPr>
          <w:rFonts w:eastAsia="宋体"/>
          <w:lang w:eastAsia="zh-CN"/>
        </w:rPr>
      </w:pPr>
      <w:r>
        <w:rPr>
          <w:rFonts w:eastAsia="宋体" w:hint="eastAsia"/>
          <w:lang w:eastAsia="zh-CN"/>
        </w:rPr>
        <w:t>【</w:t>
      </w:r>
      <w:r>
        <w:t>七</w:t>
      </w:r>
      <w:r>
        <w:rPr>
          <w:rFonts w:eastAsia="宋体" w:hint="eastAsia"/>
          <w:lang w:eastAsia="zh-CN"/>
        </w:rPr>
        <w:t>】</w:t>
      </w:r>
      <w:proofErr w:type="spellStart"/>
      <w:r>
        <w:t>此條互見</w:t>
      </w:r>
      <w:proofErr w:type="spellEnd"/>
      <w:r>
        <w:rPr>
          <w:rFonts w:eastAsia="宋体" w:hint="eastAsia"/>
          <w:lang w:eastAsia="zh-CN"/>
        </w:rPr>
        <w:t>《</w:t>
      </w:r>
      <w:proofErr w:type="spellStart"/>
      <w:r>
        <w:t>經義述聞</w:t>
      </w:r>
      <w:proofErr w:type="spellEnd"/>
      <w:r>
        <w:rPr>
          <w:rFonts w:eastAsia="宋体" w:hint="eastAsia"/>
          <w:lang w:eastAsia="zh-CN"/>
        </w:rPr>
        <w:t>》</w:t>
      </w:r>
      <w:proofErr w:type="spellStart"/>
      <w:r>
        <w:t>卷十六</w:t>
      </w:r>
      <w:proofErr w:type="spellEnd"/>
      <w:r>
        <w:rPr>
          <w:rFonts w:eastAsia="宋体" w:hint="eastAsia"/>
          <w:lang w:eastAsia="zh-CN"/>
        </w:rPr>
        <w:t>《</w:t>
      </w:r>
      <w:proofErr w:type="spellStart"/>
      <w:r>
        <w:t>禮記下</w:t>
      </w:r>
      <w:proofErr w:type="spellEnd"/>
      <w:r>
        <w:rPr>
          <w:rFonts w:eastAsia="宋体" w:hint="eastAsia"/>
          <w:lang w:eastAsia="zh-CN"/>
        </w:rPr>
        <w:t>》</w:t>
      </w:r>
    </w:p>
    <w:p w14:paraId="487233ED" w14:textId="77777777" w:rsidR="00CC015B" w:rsidRDefault="00000000">
      <w:r>
        <w:rPr>
          <w:rFonts w:eastAsia="宋体" w:hint="eastAsia"/>
          <w:lang w:eastAsia="zh-CN"/>
        </w:rPr>
        <w:t>【</w:t>
      </w:r>
      <w:r>
        <w:t>八</w:t>
      </w:r>
      <w:r>
        <w:rPr>
          <w:rFonts w:eastAsia="宋体" w:hint="eastAsia"/>
          <w:lang w:eastAsia="zh-CN"/>
        </w:rPr>
        <w:t>】</w:t>
      </w:r>
      <w:proofErr w:type="spellStart"/>
      <w:r>
        <w:t>此條與上條</w:t>
      </w:r>
      <w:proofErr w:type="spellEnd"/>
      <w:r>
        <w:rPr>
          <w:rFonts w:eastAsia="宋体" w:hint="eastAsia"/>
          <w:lang w:eastAsia="zh-CN"/>
        </w:rPr>
        <w:t>《</w:t>
      </w:r>
      <w:proofErr w:type="spellStart"/>
      <w:r>
        <w:t>論語</w:t>
      </w:r>
      <w:proofErr w:type="spellEnd"/>
      <w:r>
        <w:rPr>
          <w:rFonts w:eastAsia="宋体" w:hint="eastAsia"/>
          <w:lang w:eastAsia="zh-CN"/>
        </w:rPr>
        <w:t>》</w:t>
      </w:r>
      <w:r>
        <w:t>。</w:t>
      </w:r>
      <w:proofErr w:type="spellStart"/>
      <w:r>
        <w:t>位置當互倒。蔡邕有</w:t>
      </w:r>
      <w:proofErr w:type="spellEnd"/>
      <w:r>
        <w:rPr>
          <w:rFonts w:eastAsia="宋体" w:hint="eastAsia"/>
          <w:lang w:eastAsia="zh-CN"/>
        </w:rPr>
        <w:t>《</w:t>
      </w:r>
      <w:proofErr w:type="spellStart"/>
      <w:r>
        <w:t>明堂月令論</w:t>
      </w:r>
      <w:proofErr w:type="spellEnd"/>
      <w:r>
        <w:rPr>
          <w:rFonts w:eastAsia="宋体" w:hint="eastAsia"/>
          <w:lang w:eastAsia="zh-CN"/>
        </w:rPr>
        <w:t>》</w:t>
      </w:r>
      <w:r>
        <w:t>及</w:t>
      </w:r>
      <w:r>
        <w:rPr>
          <w:rFonts w:eastAsia="宋体" w:hint="eastAsia"/>
          <w:lang w:eastAsia="zh-CN"/>
        </w:rPr>
        <w:t>《</w:t>
      </w:r>
      <w:proofErr w:type="spellStart"/>
      <w:r>
        <w:t>明堂月令章句</w:t>
      </w:r>
      <w:proofErr w:type="spellEnd"/>
      <w:r>
        <w:rPr>
          <w:rFonts w:eastAsia="宋体" w:hint="eastAsia"/>
          <w:lang w:eastAsia="zh-CN"/>
        </w:rPr>
        <w:t>》</w:t>
      </w:r>
      <w:r>
        <w:t>，</w:t>
      </w:r>
      <w:proofErr w:type="gramStart"/>
      <w:r>
        <w:t>此</w:t>
      </w:r>
      <w:r>
        <w:rPr>
          <w:rFonts w:eastAsia="宋体" w:hint="eastAsia"/>
          <w:lang w:eastAsia="zh-CN"/>
        </w:rPr>
        <w:t>“</w:t>
      </w:r>
      <w:proofErr w:type="spellStart"/>
      <w:proofErr w:type="gramEnd"/>
      <w:r>
        <w:t>明堂月令</w:t>
      </w:r>
      <w:proofErr w:type="spellEnd"/>
    </w:p>
    <w:p w14:paraId="603EEAA1" w14:textId="77777777" w:rsidR="00CC015B" w:rsidRDefault="00000000">
      <w:pPr>
        <w:rPr>
          <w:lang w:eastAsia="zh-CN"/>
        </w:rPr>
      </w:pPr>
      <w:r>
        <w:rPr>
          <w:lang w:eastAsia="zh-CN"/>
        </w:rPr>
        <w:t>章</w:t>
      </w:r>
      <w:proofErr w:type="gramStart"/>
      <w:r>
        <w:rPr>
          <w:rFonts w:eastAsia="宋体" w:hint="eastAsia"/>
          <w:lang w:eastAsia="zh-CN"/>
        </w:rPr>
        <w:t>”</w:t>
      </w:r>
      <w:proofErr w:type="gramEnd"/>
      <w:r>
        <w:rPr>
          <w:lang w:eastAsia="zh-CN"/>
        </w:rPr>
        <w:t>下</w:t>
      </w:r>
      <w:proofErr w:type="gramStart"/>
      <w:r>
        <w:rPr>
          <w:lang w:eastAsia="zh-CN"/>
        </w:rPr>
        <w:t>疑</w:t>
      </w:r>
      <w:proofErr w:type="gramEnd"/>
      <w:r>
        <w:rPr>
          <w:lang w:eastAsia="zh-CN"/>
        </w:rPr>
        <w:t>脱</w:t>
      </w:r>
      <w:r>
        <w:rPr>
          <w:rFonts w:eastAsia="宋体" w:hint="eastAsia"/>
          <w:lang w:eastAsia="zh-CN"/>
        </w:rPr>
        <w:t>“</w:t>
      </w:r>
      <w:r>
        <w:rPr>
          <w:lang w:eastAsia="zh-CN"/>
        </w:rPr>
        <w:t>句</w:t>
      </w:r>
      <w:r>
        <w:rPr>
          <w:rFonts w:eastAsia="宋体" w:hint="eastAsia"/>
          <w:lang w:eastAsia="zh-CN"/>
        </w:rPr>
        <w:t>”</w:t>
      </w:r>
      <w:r>
        <w:rPr>
          <w:lang w:eastAsia="zh-CN"/>
        </w:rPr>
        <w:t>字。</w:t>
      </w:r>
    </w:p>
    <w:p w14:paraId="68BC1307" w14:textId="77777777" w:rsidR="00CC015B" w:rsidRDefault="00000000">
      <w:pPr>
        <w:rPr>
          <w:rFonts w:eastAsia="宋体"/>
          <w:lang w:eastAsia="zh-CN"/>
        </w:rPr>
      </w:pPr>
      <w:r>
        <w:rPr>
          <w:rFonts w:eastAsia="宋体" w:hint="eastAsia"/>
          <w:lang w:eastAsia="zh-CN"/>
        </w:rPr>
        <w:t>【</w:t>
      </w:r>
      <w:r>
        <w:rPr>
          <w:lang w:eastAsia="zh-CN"/>
        </w:rPr>
        <w:t>九</w:t>
      </w:r>
      <w:r>
        <w:rPr>
          <w:rFonts w:eastAsia="宋体" w:hint="eastAsia"/>
          <w:lang w:eastAsia="zh-CN"/>
        </w:rPr>
        <w:t>】</w:t>
      </w:r>
      <w:r>
        <w:rPr>
          <w:lang w:eastAsia="zh-CN"/>
        </w:rPr>
        <w:t>此條互見</w:t>
      </w:r>
      <w:r>
        <w:rPr>
          <w:rFonts w:eastAsia="宋体" w:hint="eastAsia"/>
          <w:lang w:eastAsia="zh-CN"/>
        </w:rPr>
        <w:t>《</w:t>
      </w:r>
      <w:r>
        <w:rPr>
          <w:lang w:eastAsia="zh-CN"/>
        </w:rPr>
        <w:t>經義述聞</w:t>
      </w:r>
      <w:r>
        <w:rPr>
          <w:rFonts w:eastAsia="宋体" w:hint="eastAsia"/>
          <w:lang w:eastAsia="zh-CN"/>
        </w:rPr>
        <w:t>》</w:t>
      </w:r>
      <w:r>
        <w:rPr>
          <w:lang w:eastAsia="zh-CN"/>
        </w:rPr>
        <w:t>卷二十六</w:t>
      </w:r>
      <w:r>
        <w:rPr>
          <w:rFonts w:eastAsia="宋体" w:hint="eastAsia"/>
          <w:lang w:eastAsia="zh-CN"/>
        </w:rPr>
        <w:t>《</w:t>
      </w:r>
      <w:r>
        <w:rPr>
          <w:lang w:eastAsia="zh-CN"/>
        </w:rPr>
        <w:t>爾雅上</w:t>
      </w:r>
      <w:r>
        <w:rPr>
          <w:rFonts w:eastAsia="宋体" w:hint="eastAsia"/>
          <w:lang w:eastAsia="zh-CN"/>
        </w:rPr>
        <w:t>》</w:t>
      </w:r>
    </w:p>
    <w:p w14:paraId="1232ED01" w14:textId="77777777" w:rsidR="00CC015B" w:rsidRDefault="00000000">
      <w:r>
        <w:rPr>
          <w:rFonts w:eastAsia="宋体" w:hint="eastAsia"/>
          <w:lang w:eastAsia="zh-CN"/>
        </w:rPr>
        <w:t>【</w:t>
      </w:r>
      <w:proofErr w:type="spellStart"/>
      <w:r>
        <w:t>一〇</w:t>
      </w:r>
      <w:proofErr w:type="spellEnd"/>
      <w:r>
        <w:rPr>
          <w:rFonts w:eastAsia="宋体" w:hint="eastAsia"/>
          <w:lang w:eastAsia="zh-CN"/>
        </w:rPr>
        <w:t>】</w:t>
      </w:r>
      <w:proofErr w:type="spellStart"/>
      <w:r>
        <w:t>此條互見</w:t>
      </w:r>
      <w:proofErr w:type="spellEnd"/>
      <w:r>
        <w:rPr>
          <w:rFonts w:eastAsia="宋体" w:hint="eastAsia"/>
          <w:lang w:eastAsia="zh-CN"/>
        </w:rPr>
        <w:t>《</w:t>
      </w:r>
      <w:proofErr w:type="spellStart"/>
      <w:r>
        <w:t>經義述聞</w:t>
      </w:r>
      <w:proofErr w:type="spellEnd"/>
      <w:r>
        <w:rPr>
          <w:rFonts w:eastAsia="宋体" w:hint="eastAsia"/>
          <w:lang w:eastAsia="zh-CN"/>
        </w:rPr>
        <w:t>》</w:t>
      </w:r>
      <w:proofErr w:type="spellStart"/>
      <w:r>
        <w:t>卷三</w:t>
      </w:r>
      <w:proofErr w:type="spellEnd"/>
      <w:r>
        <w:rPr>
          <w:rFonts w:eastAsia="宋体" w:hint="eastAsia"/>
          <w:lang w:eastAsia="zh-CN"/>
        </w:rPr>
        <w:t>《</w:t>
      </w:r>
      <w:proofErr w:type="spellStart"/>
      <w:r>
        <w:t>尚書上</w:t>
      </w:r>
      <w:proofErr w:type="spellEnd"/>
      <w:r>
        <w:rPr>
          <w:rFonts w:eastAsia="宋体" w:hint="eastAsia"/>
          <w:lang w:eastAsia="zh-CN"/>
        </w:rPr>
        <w:t>》</w:t>
      </w:r>
      <w:r>
        <w:t>。</w:t>
      </w:r>
    </w:p>
    <w:p w14:paraId="46BB03B3" w14:textId="77777777" w:rsidR="00CC015B" w:rsidRDefault="00000000">
      <w:pPr>
        <w:rPr>
          <w:rFonts w:eastAsia="宋体"/>
          <w:lang w:eastAsia="zh-CN"/>
        </w:rPr>
      </w:pPr>
      <w:proofErr w:type="gramStart"/>
      <w:r>
        <w:rPr>
          <w:rFonts w:eastAsia="宋体" w:hint="eastAsia"/>
          <w:lang w:eastAsia="zh-CN"/>
        </w:rPr>
        <w:t>【</w:t>
      </w:r>
      <w:proofErr w:type="spellStart"/>
      <w:proofErr w:type="gramEnd"/>
      <w:r>
        <w:t>一一凵此條互見</w:t>
      </w:r>
      <w:proofErr w:type="spellEnd"/>
      <w:r>
        <w:rPr>
          <w:rFonts w:eastAsia="宋体" w:hint="eastAsia"/>
          <w:lang w:eastAsia="zh-CN"/>
        </w:rPr>
        <w:t>《</w:t>
      </w:r>
      <w:proofErr w:type="spellStart"/>
      <w:r>
        <w:t>經義述聞</w:t>
      </w:r>
      <w:proofErr w:type="spellEnd"/>
      <w:r>
        <w:rPr>
          <w:rFonts w:eastAsia="宋体" w:hint="eastAsia"/>
          <w:lang w:eastAsia="zh-CN"/>
        </w:rPr>
        <w:t>》</w:t>
      </w:r>
      <w:proofErr w:type="spellStart"/>
      <w:r>
        <w:t>卷十四</w:t>
      </w:r>
      <w:proofErr w:type="spellEnd"/>
      <w:r>
        <w:rPr>
          <w:rFonts w:eastAsia="宋体" w:hint="eastAsia"/>
          <w:lang w:eastAsia="zh-CN"/>
        </w:rPr>
        <w:t>《</w:t>
      </w:r>
      <w:proofErr w:type="spellStart"/>
      <w:r>
        <w:t>禮記上</w:t>
      </w:r>
      <w:proofErr w:type="spellEnd"/>
      <w:r>
        <w:rPr>
          <w:rFonts w:eastAsia="宋体" w:hint="eastAsia"/>
          <w:lang w:eastAsia="zh-CN"/>
        </w:rPr>
        <w:t>》</w:t>
      </w:r>
    </w:p>
    <w:p w14:paraId="0F89B6AF" w14:textId="77777777" w:rsidR="00CC015B" w:rsidRDefault="00000000">
      <w:r>
        <w:rPr>
          <w:rFonts w:eastAsia="宋体" w:hint="eastAsia"/>
          <w:lang w:eastAsia="zh-CN"/>
        </w:rPr>
        <w:t>【</w:t>
      </w:r>
      <w:proofErr w:type="spellStart"/>
      <w:r>
        <w:t>一二</w:t>
      </w:r>
      <w:proofErr w:type="spellEnd"/>
      <w:r>
        <w:rPr>
          <w:rFonts w:eastAsia="宋体" w:hint="eastAsia"/>
          <w:lang w:eastAsia="zh-CN"/>
        </w:rPr>
        <w:t>】</w:t>
      </w:r>
      <w:proofErr w:type="spellStart"/>
      <w:r>
        <w:t>此條互見</w:t>
      </w:r>
      <w:proofErr w:type="spellEnd"/>
      <w:r>
        <w:rPr>
          <w:rFonts w:eastAsia="宋体" w:hint="eastAsia"/>
          <w:lang w:eastAsia="zh-CN"/>
        </w:rPr>
        <w:t>《</w:t>
      </w:r>
      <w:proofErr w:type="spellStart"/>
      <w:r>
        <w:t>經義述聞</w:t>
      </w:r>
      <w:proofErr w:type="spellEnd"/>
      <w:r>
        <w:rPr>
          <w:rFonts w:eastAsia="宋体" w:hint="eastAsia"/>
          <w:lang w:eastAsia="zh-CN"/>
        </w:rPr>
        <w:t>》</w:t>
      </w:r>
      <w:proofErr w:type="spellStart"/>
      <w:r>
        <w:t>卷二十六</w:t>
      </w:r>
      <w:proofErr w:type="spellEnd"/>
      <w:r>
        <w:rPr>
          <w:rFonts w:eastAsia="宋体" w:hint="eastAsia"/>
          <w:lang w:eastAsia="zh-CN"/>
        </w:rPr>
        <w:t>《</w:t>
      </w:r>
      <w:proofErr w:type="spellStart"/>
      <w:r>
        <w:t>爾雅上</w:t>
      </w:r>
      <w:proofErr w:type="spellEnd"/>
      <w:r>
        <w:rPr>
          <w:rFonts w:eastAsia="宋体" w:hint="eastAsia"/>
          <w:lang w:eastAsia="zh-CN"/>
        </w:rPr>
        <w:t>》</w:t>
      </w:r>
      <w:r>
        <w:t>。</w:t>
      </w:r>
    </w:p>
    <w:p w14:paraId="31320415" w14:textId="77777777" w:rsidR="00CC015B" w:rsidRDefault="00000000">
      <w:r>
        <w:rPr>
          <w:rFonts w:eastAsia="宋体" w:hint="eastAsia"/>
          <w:lang w:eastAsia="zh-CN"/>
        </w:rPr>
        <w:t>【</w:t>
      </w:r>
      <w:proofErr w:type="spellStart"/>
      <w:r>
        <w:t>一三</w:t>
      </w:r>
      <w:proofErr w:type="spellEnd"/>
      <w:r>
        <w:rPr>
          <w:rFonts w:eastAsia="宋体" w:hint="eastAsia"/>
          <w:lang w:eastAsia="zh-CN"/>
        </w:rPr>
        <w:t>】</w:t>
      </w:r>
      <w:proofErr w:type="spellStart"/>
      <w:r>
        <w:t>實爲二十條</w:t>
      </w:r>
      <w:proofErr w:type="spellEnd"/>
      <w:r>
        <w:t>。</w:t>
      </w:r>
    </w:p>
    <w:p w14:paraId="66D36F6B" w14:textId="77777777" w:rsidR="00CC015B" w:rsidRDefault="00000000">
      <w:r>
        <w:rPr>
          <w:rFonts w:eastAsia="宋体" w:hint="eastAsia"/>
          <w:lang w:eastAsia="zh-CN"/>
        </w:rPr>
        <w:t>《</w:t>
      </w:r>
      <w:proofErr w:type="spellStart"/>
      <w:r>
        <w:t>列女傳補注</w:t>
      </w:r>
      <w:proofErr w:type="spellEnd"/>
      <w:r>
        <w:rPr>
          <w:rFonts w:eastAsia="宋体" w:hint="eastAsia"/>
          <w:lang w:eastAsia="zh-CN"/>
        </w:rPr>
        <w:t>》</w:t>
      </w:r>
      <w:proofErr w:type="spellStart"/>
      <w:r>
        <w:t>校語</w:t>
      </w:r>
      <w:proofErr w:type="spellEnd"/>
    </w:p>
    <w:p w14:paraId="58665B3F" w14:textId="77777777" w:rsidR="00CC015B" w:rsidRDefault="00000000">
      <w:proofErr w:type="spellStart"/>
      <w:r>
        <w:t>魯之母師傳</w:t>
      </w:r>
      <w:proofErr w:type="spellEnd"/>
    </w:p>
    <w:p w14:paraId="69C777FF" w14:textId="77777777" w:rsidR="00CC015B" w:rsidRDefault="00000000">
      <w:proofErr w:type="spellStart"/>
      <w:r>
        <w:t>使明請夫人</w:t>
      </w:r>
      <w:proofErr w:type="spellEnd"/>
    </w:p>
    <w:p w14:paraId="245351FF" w14:textId="77777777" w:rsidR="00CC015B" w:rsidRDefault="00000000">
      <w:proofErr w:type="spellStart"/>
      <w:r>
        <w:t>王念孫案</w:t>
      </w:r>
      <w:proofErr w:type="spellEnd"/>
      <w:r>
        <w:t>：</w:t>
      </w:r>
      <w:r>
        <w:rPr>
          <w:rFonts w:eastAsia="宋体" w:hint="eastAsia"/>
          <w:lang w:eastAsia="zh-CN"/>
        </w:rPr>
        <w:t>“</w:t>
      </w:r>
      <w:proofErr w:type="spellStart"/>
      <w:r>
        <w:t>明請</w:t>
      </w:r>
      <w:proofErr w:type="spellEnd"/>
      <w:r>
        <w:rPr>
          <w:rFonts w:eastAsia="宋体" w:hint="eastAsia"/>
          <w:lang w:eastAsia="zh-CN"/>
        </w:rPr>
        <w:t>”</w:t>
      </w:r>
      <w:proofErr w:type="spellStart"/>
      <w:r>
        <w:t>二字，義不可通</w:t>
      </w:r>
      <w:proofErr w:type="spellEnd"/>
      <w:r>
        <w:t>，</w:t>
      </w:r>
      <w:r>
        <w:rPr>
          <w:rFonts w:eastAsia="宋体" w:hint="eastAsia"/>
          <w:lang w:eastAsia="zh-CN"/>
        </w:rPr>
        <w:t>“</w:t>
      </w:r>
      <w:r>
        <w:t>明</w:t>
      </w:r>
      <w:r>
        <w:rPr>
          <w:rFonts w:eastAsia="宋体" w:hint="eastAsia"/>
          <w:lang w:eastAsia="zh-CN"/>
        </w:rPr>
        <w:t>”</w:t>
      </w:r>
      <w:proofErr w:type="gramStart"/>
      <w:r>
        <w:t>疑</w:t>
      </w:r>
      <w:proofErr w:type="gramEnd"/>
      <w:r>
        <w:rPr>
          <w:rFonts w:eastAsia="宋体" w:hint="eastAsia"/>
          <w:lang w:eastAsia="zh-CN"/>
        </w:rPr>
        <w:t>“</w:t>
      </w:r>
      <w:r>
        <w:t>朝</w:t>
      </w:r>
      <w:r>
        <w:rPr>
          <w:rFonts w:eastAsia="宋体" w:hint="eastAsia"/>
          <w:lang w:eastAsia="zh-CN"/>
        </w:rPr>
        <w:t>”</w:t>
      </w:r>
      <w:proofErr w:type="spellStart"/>
      <w:r>
        <w:t>之誤</w:t>
      </w:r>
      <w:proofErr w:type="spellEnd"/>
    </w:p>
    <w:p w14:paraId="2B7D6DBE" w14:textId="77777777" w:rsidR="00CC015B" w:rsidRDefault="00000000">
      <w:pPr>
        <w:rPr>
          <w:lang w:eastAsia="zh-CN"/>
        </w:rPr>
      </w:pPr>
      <w:r>
        <w:rPr>
          <w:lang w:eastAsia="zh-CN"/>
        </w:rPr>
        <w:t>【第</w:t>
      </w:r>
      <w:r>
        <w:rPr>
          <w:lang w:eastAsia="zh-CN"/>
        </w:rPr>
        <w:t>62</w:t>
      </w:r>
      <w:r>
        <w:rPr>
          <w:lang w:eastAsia="zh-CN"/>
        </w:rPr>
        <w:t>页】</w:t>
      </w:r>
    </w:p>
    <w:p w14:paraId="05E7DE28" w14:textId="77777777" w:rsidR="00CC015B" w:rsidRDefault="00000000">
      <w:pPr>
        <w:rPr>
          <w:lang w:eastAsia="zh-CN"/>
        </w:rPr>
      </w:pPr>
      <w:r>
        <w:rPr>
          <w:lang w:eastAsia="zh-CN"/>
        </w:rPr>
        <w:t>周南之妻</w:t>
      </w:r>
      <w:proofErr w:type="gramStart"/>
      <w:r>
        <w:rPr>
          <w:lang w:eastAsia="zh-CN"/>
        </w:rPr>
        <w:t>傳</w:t>
      </w:r>
      <w:proofErr w:type="gramEnd"/>
    </w:p>
    <w:p w14:paraId="2B4246A0" w14:textId="77777777" w:rsidR="00CC015B" w:rsidRDefault="00000000">
      <w:pPr>
        <w:rPr>
          <w:lang w:eastAsia="zh-CN"/>
        </w:rPr>
      </w:pPr>
      <w:r>
        <w:rPr>
          <w:lang w:eastAsia="zh-CN"/>
        </w:rPr>
        <w:t>頌凡事遠周</w:t>
      </w:r>
    </w:p>
    <w:p w14:paraId="289C3467" w14:textId="77777777" w:rsidR="00CC015B" w:rsidRDefault="00000000">
      <w:proofErr w:type="spellStart"/>
      <w:r>
        <w:lastRenderedPageBreak/>
        <w:t>念孫案</w:t>
      </w:r>
      <w:proofErr w:type="spellEnd"/>
      <w:r>
        <w:t>：</w:t>
      </w:r>
      <w:r>
        <w:rPr>
          <w:rFonts w:eastAsia="宋体" w:hint="eastAsia"/>
          <w:lang w:eastAsia="zh-CN"/>
        </w:rPr>
        <w:t>“</w:t>
      </w:r>
      <w:r>
        <w:t>周</w:t>
      </w:r>
      <w:r>
        <w:rPr>
          <w:rFonts w:eastAsia="宋体" w:hint="eastAsia"/>
          <w:lang w:eastAsia="zh-CN"/>
        </w:rPr>
        <w:t>”</w:t>
      </w:r>
      <w:proofErr w:type="spellStart"/>
      <w:r>
        <w:t>當爲</w:t>
      </w:r>
      <w:proofErr w:type="spellEnd"/>
      <w:r>
        <w:rPr>
          <w:rFonts w:eastAsia="宋体" w:hint="eastAsia"/>
          <w:lang w:eastAsia="zh-CN"/>
        </w:rPr>
        <w:t>“</w:t>
      </w:r>
      <w:r>
        <w:t>害</w:t>
      </w:r>
      <w:r>
        <w:rPr>
          <w:rFonts w:eastAsia="宋体" w:hint="eastAsia"/>
          <w:lang w:eastAsia="zh-CN"/>
        </w:rPr>
        <w:t>”</w:t>
      </w:r>
      <w:r>
        <w:t>。</w:t>
      </w:r>
      <w:proofErr w:type="spellStart"/>
      <w:r>
        <w:t>上文</w:t>
      </w:r>
      <w:proofErr w:type="spellEnd"/>
      <w:r>
        <w:rPr>
          <w:rFonts w:eastAsia="宋体" w:hint="eastAsia"/>
          <w:lang w:eastAsia="zh-CN"/>
        </w:rPr>
        <w:t>“</w:t>
      </w:r>
      <w:r>
        <w:t>害</w:t>
      </w:r>
      <w:r>
        <w:rPr>
          <w:rFonts w:eastAsia="宋体" w:hint="eastAsia"/>
          <w:lang w:eastAsia="zh-CN"/>
        </w:rPr>
        <w:t>”</w:t>
      </w:r>
      <w:proofErr w:type="spellStart"/>
      <w:r>
        <w:t>字凡</w:t>
      </w:r>
      <w:proofErr w:type="gramStart"/>
      <w:r>
        <w:t>兩</w:t>
      </w:r>
      <w:proofErr w:type="gramEnd"/>
      <w:r>
        <w:t>見，是其證。隸</w:t>
      </w:r>
      <w:proofErr w:type="gramStart"/>
      <w:r>
        <w:t>書</w:t>
      </w:r>
      <w:proofErr w:type="spellEnd"/>
      <w:proofErr w:type="gramEnd"/>
      <w:r>
        <w:rPr>
          <w:rFonts w:eastAsia="宋体" w:hint="eastAsia"/>
          <w:lang w:eastAsia="zh-CN"/>
        </w:rPr>
        <w:t>“</w:t>
      </w:r>
      <w:r>
        <w:t>害</w:t>
      </w:r>
      <w:r>
        <w:rPr>
          <w:rFonts w:eastAsia="宋体" w:hint="eastAsia"/>
          <w:lang w:eastAsia="zh-CN"/>
        </w:rPr>
        <w:t>”</w:t>
      </w:r>
      <w:proofErr w:type="spellStart"/>
      <w:r>
        <w:t>字或作</w:t>
      </w:r>
      <w:proofErr w:type="spellEnd"/>
      <w:r>
        <w:rPr>
          <w:rFonts w:eastAsia="宋体" w:hint="eastAsia"/>
          <w:lang w:eastAsia="zh-CN"/>
        </w:rPr>
        <w:t>“</w:t>
      </w:r>
      <w:r>
        <w:t>曺</w:t>
      </w:r>
      <w:r>
        <w:rPr>
          <w:rFonts w:eastAsia="宋体" w:hint="eastAsia"/>
          <w:lang w:eastAsia="zh-CN"/>
        </w:rPr>
        <w:t>”</w:t>
      </w:r>
      <w:r>
        <w:t>，與</w:t>
      </w:r>
      <w:r>
        <w:rPr>
          <w:rFonts w:eastAsia="宋体" w:hint="eastAsia"/>
          <w:lang w:eastAsia="zh-CN"/>
        </w:rPr>
        <w:t>“</w:t>
      </w:r>
      <w:r>
        <w:t>周</w:t>
      </w:r>
      <w:r>
        <w:rPr>
          <w:rFonts w:eastAsia="宋体" w:hint="eastAsia"/>
          <w:lang w:eastAsia="zh-CN"/>
        </w:rPr>
        <w:t>”</w:t>
      </w:r>
      <w:proofErr w:type="spellStart"/>
      <w:r>
        <w:t>相似，又涉</w:t>
      </w:r>
      <w:proofErr w:type="spellEnd"/>
    </w:p>
    <w:p w14:paraId="0B9329D0" w14:textId="77777777" w:rsidR="00CC015B" w:rsidRDefault="00000000">
      <w:proofErr w:type="spellStart"/>
      <w:r>
        <w:t>上文</w:t>
      </w:r>
      <w:proofErr w:type="spellEnd"/>
      <w:r>
        <w:rPr>
          <w:rFonts w:eastAsia="宋体" w:hint="eastAsia"/>
          <w:lang w:eastAsia="zh-CN"/>
        </w:rPr>
        <w:t>“</w:t>
      </w:r>
      <w:proofErr w:type="spellStart"/>
      <w:r>
        <w:t>周南</w:t>
      </w:r>
      <w:proofErr w:type="spellEnd"/>
      <w:r>
        <w:rPr>
          <w:rFonts w:eastAsia="宋体" w:hint="eastAsia"/>
          <w:lang w:eastAsia="zh-CN"/>
        </w:rPr>
        <w:t>”</w:t>
      </w:r>
      <w:proofErr w:type="spellStart"/>
      <w:r>
        <w:t>而誤</w:t>
      </w:r>
      <w:proofErr w:type="spellEnd"/>
      <w:r>
        <w:t>。</w:t>
      </w:r>
    </w:p>
    <w:p w14:paraId="27B7D499" w14:textId="77777777" w:rsidR="00CC015B" w:rsidRDefault="00000000">
      <w:proofErr w:type="spellStart"/>
      <w:r>
        <w:t>晉趙衰妻傳</w:t>
      </w:r>
      <w:proofErr w:type="spellEnd"/>
    </w:p>
    <w:p w14:paraId="5263C8B9" w14:textId="77777777" w:rsidR="00CC015B" w:rsidRDefault="00000000">
      <w:proofErr w:type="spellStart"/>
      <w:r>
        <w:t>與人勤於隘厄念孫案困厄字古通作隘。</w:t>
      </w:r>
      <w:proofErr w:type="gramStart"/>
      <w:r>
        <w:t>疑此文本作</w:t>
      </w:r>
      <w:proofErr w:type="spellEnd"/>
      <w:r>
        <w:rPr>
          <w:rFonts w:eastAsia="宋体" w:hint="eastAsia"/>
          <w:lang w:eastAsia="zh-CN"/>
        </w:rPr>
        <w:t>“</w:t>
      </w:r>
      <w:proofErr w:type="spellStart"/>
      <w:proofErr w:type="gramEnd"/>
      <w:r>
        <w:t>與人勤於隘</w:t>
      </w:r>
      <w:proofErr w:type="spellEnd"/>
      <w:r>
        <w:rPr>
          <w:rFonts w:eastAsia="宋体" w:hint="eastAsia"/>
          <w:lang w:eastAsia="zh-CN"/>
        </w:rPr>
        <w:t>”</w:t>
      </w:r>
      <w:r>
        <w:t>，無</w:t>
      </w:r>
      <w:r>
        <w:rPr>
          <w:rFonts w:eastAsia="宋体" w:hint="eastAsia"/>
          <w:lang w:eastAsia="zh-CN"/>
        </w:rPr>
        <w:t>“</w:t>
      </w:r>
      <w:r>
        <w:t>厄</w:t>
      </w:r>
      <w:r>
        <w:rPr>
          <w:rFonts w:eastAsia="宋体" w:hint="eastAsia"/>
          <w:lang w:eastAsia="zh-CN"/>
        </w:rPr>
        <w:t>”</w:t>
      </w:r>
      <w:proofErr w:type="spellStart"/>
      <w:r>
        <w:t>字。今作</w:t>
      </w:r>
      <w:proofErr w:type="spellEnd"/>
      <w:r>
        <w:rPr>
          <w:rFonts w:eastAsia="宋体" w:hint="eastAsia"/>
          <w:lang w:eastAsia="zh-CN"/>
        </w:rPr>
        <w:t>“</w:t>
      </w:r>
      <w:proofErr w:type="spellStart"/>
      <w:r>
        <w:t>隘厄</w:t>
      </w:r>
      <w:proofErr w:type="spellEnd"/>
      <w:r>
        <w:rPr>
          <w:rFonts w:eastAsia="宋体" w:hint="eastAsia"/>
          <w:lang w:eastAsia="zh-CN"/>
        </w:rPr>
        <w:t>”</w:t>
      </w:r>
      <w:proofErr w:type="spellStart"/>
      <w:r>
        <w:t>者，後人旁記</w:t>
      </w:r>
      <w:proofErr w:type="spellEnd"/>
    </w:p>
    <w:p w14:paraId="59184490" w14:textId="77777777" w:rsidR="00CC015B" w:rsidRDefault="00000000">
      <w:r>
        <w:rPr>
          <w:rFonts w:eastAsia="宋体" w:hint="eastAsia"/>
          <w:lang w:eastAsia="zh-CN"/>
        </w:rPr>
        <w:t>“</w:t>
      </w:r>
      <w:r>
        <w:t>厄</w:t>
      </w:r>
      <w:r>
        <w:rPr>
          <w:rFonts w:eastAsia="宋体" w:hint="eastAsia"/>
          <w:lang w:eastAsia="zh-CN"/>
        </w:rPr>
        <w:t>”</w:t>
      </w:r>
      <w:proofErr w:type="spellStart"/>
      <w:r>
        <w:t>字，因誤入正文耳。古無以</w:t>
      </w:r>
      <w:proofErr w:type="spellEnd"/>
      <w:r>
        <w:rPr>
          <w:rFonts w:eastAsia="宋体" w:hint="eastAsia"/>
          <w:lang w:eastAsia="zh-CN"/>
        </w:rPr>
        <w:t>“</w:t>
      </w:r>
      <w:proofErr w:type="spellStart"/>
      <w:r>
        <w:t>隘厄</w:t>
      </w:r>
      <w:proofErr w:type="spellEnd"/>
      <w:r>
        <w:rPr>
          <w:rFonts w:eastAsia="宋体" w:hint="eastAsia"/>
          <w:lang w:eastAsia="zh-CN"/>
        </w:rPr>
        <w:t>”</w:t>
      </w:r>
      <w:proofErr w:type="spellStart"/>
      <w:r>
        <w:t>二字連用者</w:t>
      </w:r>
      <w:proofErr w:type="spellEnd"/>
    </w:p>
    <w:p w14:paraId="130B1C9C" w14:textId="77777777" w:rsidR="00CC015B" w:rsidRDefault="00000000">
      <w:proofErr w:type="spellStart"/>
      <w:r>
        <w:t>魏曲沃負傳</w:t>
      </w:r>
      <w:proofErr w:type="spellEnd"/>
    </w:p>
    <w:p w14:paraId="2C554D69" w14:textId="77777777" w:rsidR="00CC015B" w:rsidRDefault="00000000">
      <w:r>
        <w:rPr>
          <w:rFonts w:eastAsia="宋体" w:hint="eastAsia"/>
          <w:lang w:eastAsia="zh-CN"/>
        </w:rPr>
        <w:t>《</w:t>
      </w:r>
      <w:proofErr w:type="spellStart"/>
      <w:r>
        <w:t>關雎</w:t>
      </w:r>
      <w:proofErr w:type="spellEnd"/>
      <w:r>
        <w:rPr>
          <w:rFonts w:eastAsia="宋体" w:hint="eastAsia"/>
          <w:lang w:eastAsia="zh-CN"/>
        </w:rPr>
        <w:t>》</w:t>
      </w:r>
      <w:proofErr w:type="spellStart"/>
      <w:r>
        <w:t>起興</w:t>
      </w:r>
      <w:proofErr w:type="spellEnd"/>
    </w:p>
    <w:p w14:paraId="5F878C96" w14:textId="77777777" w:rsidR="00CC015B" w:rsidRDefault="00000000">
      <w:proofErr w:type="spellStart"/>
      <w:r>
        <w:t>念孫案</w:t>
      </w:r>
      <w:proofErr w:type="spellEnd"/>
      <w:r>
        <w:t>：</w:t>
      </w:r>
      <w:r>
        <w:rPr>
          <w:rFonts w:eastAsia="宋体" w:hint="eastAsia"/>
          <w:lang w:eastAsia="zh-CN"/>
        </w:rPr>
        <w:t>《</w:t>
      </w:r>
      <w:proofErr w:type="spellStart"/>
      <w:r>
        <w:t>文選</w:t>
      </w:r>
      <w:proofErr w:type="spellEnd"/>
      <w:r>
        <w:rPr>
          <w:rFonts w:eastAsia="宋体" w:hint="eastAsia"/>
          <w:lang w:eastAsia="zh-CN"/>
        </w:rPr>
        <w:t>》</w:t>
      </w:r>
      <w:proofErr w:type="spellStart"/>
      <w:r>
        <w:t>注引此</w:t>
      </w:r>
      <w:proofErr w:type="spellEnd"/>
      <w:r>
        <w:t>，</w:t>
      </w:r>
      <w:r>
        <w:rPr>
          <w:rFonts w:eastAsia="宋体" w:hint="eastAsia"/>
          <w:lang w:eastAsia="zh-CN"/>
        </w:rPr>
        <w:t>“</w:t>
      </w:r>
      <w:proofErr w:type="spellStart"/>
      <w:r>
        <w:t>起興</w:t>
      </w:r>
      <w:proofErr w:type="spellEnd"/>
      <w:r>
        <w:rPr>
          <w:rFonts w:eastAsia="宋体" w:hint="eastAsia"/>
          <w:lang w:eastAsia="zh-CN"/>
        </w:rPr>
        <w:t>”</w:t>
      </w:r>
      <w:r>
        <w:t>作</w:t>
      </w:r>
      <w:r>
        <w:rPr>
          <w:rFonts w:eastAsia="宋体" w:hint="eastAsia"/>
          <w:lang w:eastAsia="zh-CN"/>
        </w:rPr>
        <w:t>“</w:t>
      </w:r>
      <w:proofErr w:type="spellStart"/>
      <w:r>
        <w:t>預見</w:t>
      </w:r>
      <w:proofErr w:type="spellEnd"/>
      <w:r>
        <w:rPr>
          <w:rFonts w:eastAsia="宋体" w:hint="eastAsia"/>
          <w:lang w:eastAsia="zh-CN"/>
        </w:rPr>
        <w:t>”</w:t>
      </w:r>
      <w:r>
        <w:t>，</w:t>
      </w:r>
      <w:proofErr w:type="spellStart"/>
      <w:r>
        <w:t>是也</w:t>
      </w:r>
      <w:proofErr w:type="spellEnd"/>
      <w:r>
        <w:t>。</w:t>
      </w:r>
      <w:r>
        <w:rPr>
          <w:rFonts w:eastAsia="宋体" w:hint="eastAsia"/>
          <w:lang w:eastAsia="zh-CN"/>
        </w:rPr>
        <w:t>《</w:t>
      </w:r>
      <w:proofErr w:type="spellStart"/>
      <w:r>
        <w:t>漢書</w:t>
      </w:r>
      <w:proofErr w:type="spellEnd"/>
      <w:r>
        <w:rPr>
          <w:rFonts w:eastAsia="宋体" w:hint="eastAsia"/>
          <w:lang w:eastAsia="zh-CN"/>
        </w:rPr>
        <w:t>•</w:t>
      </w:r>
      <w:proofErr w:type="spellStart"/>
      <w:r>
        <w:t>杜欽傳。贊</w:t>
      </w:r>
      <w:proofErr w:type="spellEnd"/>
      <w:r>
        <w:rPr>
          <w:rFonts w:eastAsia="宋体" w:hint="eastAsia"/>
          <w:lang w:eastAsia="zh-CN"/>
        </w:rPr>
        <w:t>》</w:t>
      </w:r>
      <w:r>
        <w:t>曰：</w:t>
      </w:r>
      <w:r>
        <w:rPr>
          <w:rFonts w:eastAsia="宋体" w:hint="eastAsia"/>
          <w:lang w:eastAsia="zh-CN"/>
        </w:rPr>
        <w:t>“</w:t>
      </w:r>
      <w:proofErr w:type="spellStart"/>
      <w:proofErr w:type="gramStart"/>
      <w:r>
        <w:t>庶</w:t>
      </w:r>
      <w:proofErr w:type="gramEnd"/>
      <w:r>
        <w:t>幾乎</w:t>
      </w:r>
      <w:proofErr w:type="spellEnd"/>
      <w:r>
        <w:rPr>
          <w:rFonts w:eastAsia="宋体" w:hint="eastAsia"/>
          <w:lang w:eastAsia="zh-CN"/>
        </w:rPr>
        <w:t>《</w:t>
      </w:r>
      <w:proofErr w:type="spellStart"/>
      <w:r>
        <w:t>關雎</w:t>
      </w:r>
      <w:proofErr w:type="spellEnd"/>
      <w:r>
        <w:rPr>
          <w:rFonts w:eastAsia="宋体" w:hint="eastAsia"/>
          <w:lang w:eastAsia="zh-CN"/>
        </w:rPr>
        <w:t>》</w:t>
      </w:r>
      <w:proofErr w:type="spellStart"/>
      <w:r>
        <w:t>之見</w:t>
      </w:r>
      <w:proofErr w:type="spellEnd"/>
    </w:p>
    <w:p w14:paraId="6E292F5B" w14:textId="77777777" w:rsidR="00CC015B" w:rsidRDefault="00000000">
      <w:r>
        <w:t>微。</w:t>
      </w:r>
      <w:r>
        <w:rPr>
          <w:rFonts w:eastAsia="宋体" w:hint="eastAsia"/>
          <w:lang w:eastAsia="zh-CN"/>
        </w:rPr>
        <w:t>”《</w:t>
      </w:r>
      <w:proofErr w:type="spellStart"/>
      <w:r>
        <w:t>後漢書。楊賜傳</w:t>
      </w:r>
      <w:proofErr w:type="spellEnd"/>
      <w:r>
        <w:rPr>
          <w:rFonts w:eastAsia="宋体" w:hint="eastAsia"/>
          <w:lang w:eastAsia="zh-CN"/>
        </w:rPr>
        <w:t>》</w:t>
      </w:r>
      <w:r>
        <w:t>曰</w:t>
      </w:r>
      <w:r>
        <w:rPr>
          <w:rFonts w:eastAsia="宋体" w:hint="eastAsia"/>
          <w:lang w:eastAsia="zh-CN"/>
        </w:rPr>
        <w:t>“</w:t>
      </w:r>
      <w:proofErr w:type="spellStart"/>
      <w:r>
        <w:t>康王一朝晏起</w:t>
      </w:r>
      <w:proofErr w:type="spellEnd"/>
      <w:r>
        <w:rPr>
          <w:rFonts w:eastAsia="宋体" w:hint="eastAsia"/>
          <w:lang w:eastAsia="zh-CN"/>
        </w:rPr>
        <w:t>《</w:t>
      </w:r>
      <w:proofErr w:type="spellStart"/>
      <w:r>
        <w:t>關雎</w:t>
      </w:r>
      <w:proofErr w:type="spellEnd"/>
      <w:r>
        <w:rPr>
          <w:rFonts w:eastAsia="宋体" w:hint="eastAsia"/>
          <w:lang w:eastAsia="zh-CN"/>
        </w:rPr>
        <w:t>》</w:t>
      </w:r>
      <w:proofErr w:type="spellStart"/>
      <w:r>
        <w:t>見</w:t>
      </w:r>
      <w:proofErr w:type="gramStart"/>
      <w:r>
        <w:t>幾</w:t>
      </w:r>
      <w:proofErr w:type="gramEnd"/>
      <w:r>
        <w:t>而作</w:t>
      </w:r>
      <w:proofErr w:type="spellEnd"/>
      <w:r>
        <w:rPr>
          <w:rFonts w:eastAsia="宋体" w:hint="eastAsia"/>
          <w:lang w:eastAsia="zh-CN"/>
        </w:rPr>
        <w:t>”</w:t>
      </w:r>
      <w:r>
        <w:t>曰</w:t>
      </w:r>
      <w:r>
        <w:rPr>
          <w:rFonts w:eastAsia="宋体" w:hint="eastAsia"/>
          <w:lang w:eastAsia="zh-CN"/>
        </w:rPr>
        <w:t>“</w:t>
      </w:r>
      <w:proofErr w:type="spellStart"/>
      <w:r>
        <w:t>見微</w:t>
      </w:r>
      <w:proofErr w:type="spellEnd"/>
      <w:r>
        <w:rPr>
          <w:rFonts w:eastAsia="宋体" w:hint="eastAsia"/>
          <w:lang w:eastAsia="zh-CN"/>
        </w:rPr>
        <w:t>”</w:t>
      </w:r>
      <w:r>
        <w:t>曰</w:t>
      </w:r>
      <w:r>
        <w:rPr>
          <w:rFonts w:eastAsia="宋体" w:hint="eastAsia"/>
          <w:lang w:eastAsia="zh-CN"/>
        </w:rPr>
        <w:t>“</w:t>
      </w:r>
      <w:proofErr w:type="spellStart"/>
      <w:r>
        <w:t>見幾</w:t>
      </w:r>
      <w:proofErr w:type="spellEnd"/>
      <w:r>
        <w:rPr>
          <w:rFonts w:eastAsia="宋体" w:hint="eastAsia"/>
          <w:lang w:eastAsia="zh-CN"/>
        </w:rPr>
        <w:t>”</w:t>
      </w:r>
      <w:proofErr w:type="spellStart"/>
      <w:r>
        <w:t>即此所謂</w:t>
      </w:r>
      <w:proofErr w:type="spellEnd"/>
      <w:proofErr w:type="gramStart"/>
      <w:r>
        <w:rPr>
          <w:rFonts w:eastAsia="宋体" w:hint="eastAsia"/>
          <w:lang w:eastAsia="zh-CN"/>
        </w:rPr>
        <w:t>“</w:t>
      </w:r>
      <w:proofErr w:type="spellStart"/>
      <w:r>
        <w:t>預見</w:t>
      </w:r>
      <w:proofErr w:type="spellEnd"/>
      <w:r>
        <w:rPr>
          <w:rFonts w:eastAsia="宋体" w:hint="eastAsia"/>
          <w:lang w:eastAsia="zh-CN"/>
        </w:rPr>
        <w:t>”</w:t>
      </w:r>
      <w:proofErr w:type="spellStart"/>
      <w:r>
        <w:t>也今作</w:t>
      </w:r>
      <w:proofErr w:type="spellEnd"/>
      <w:proofErr w:type="gramEnd"/>
      <w:r>
        <w:rPr>
          <w:rFonts w:eastAsia="宋体" w:hint="eastAsia"/>
          <w:lang w:eastAsia="zh-CN"/>
        </w:rPr>
        <w:t>“</w:t>
      </w:r>
      <w:proofErr w:type="spellStart"/>
      <w:r>
        <w:t>起興</w:t>
      </w:r>
      <w:proofErr w:type="spellEnd"/>
    </w:p>
    <w:p w14:paraId="3D0AA03C" w14:textId="77777777" w:rsidR="00CC015B" w:rsidRDefault="00000000">
      <w:proofErr w:type="spellStart"/>
      <w:r>
        <w:t>者，</w:t>
      </w:r>
      <w:proofErr w:type="gramStart"/>
      <w:r>
        <w:t>後</w:t>
      </w:r>
      <w:proofErr w:type="gramEnd"/>
      <w:r>
        <w:t>人不曉</w:t>
      </w:r>
      <w:proofErr w:type="spellEnd"/>
      <w:r>
        <w:rPr>
          <w:rFonts w:eastAsia="宋体" w:hint="eastAsia"/>
          <w:lang w:eastAsia="zh-CN"/>
        </w:rPr>
        <w:t>《</w:t>
      </w:r>
      <w:proofErr w:type="spellStart"/>
      <w:r>
        <w:t>魯詩</w:t>
      </w:r>
      <w:proofErr w:type="spellEnd"/>
      <w:r>
        <w:rPr>
          <w:rFonts w:eastAsia="宋体" w:hint="eastAsia"/>
          <w:lang w:eastAsia="zh-CN"/>
        </w:rPr>
        <w:t>》</w:t>
      </w:r>
      <w:proofErr w:type="spellStart"/>
      <w:r>
        <w:t>之義而妄改之耳。</w:t>
      </w:r>
      <w:proofErr w:type="gramStart"/>
      <w:r>
        <w:t>王伯厚</w:t>
      </w:r>
      <w:proofErr w:type="spellEnd"/>
      <w:r>
        <w:rPr>
          <w:rFonts w:eastAsia="宋体" w:hint="eastAsia"/>
          <w:lang w:eastAsia="zh-CN"/>
        </w:rPr>
        <w:t>《</w:t>
      </w:r>
      <w:proofErr w:type="spellStart"/>
      <w:r>
        <w:t>詩考</w:t>
      </w:r>
      <w:proofErr w:type="spellEnd"/>
      <w:r>
        <w:rPr>
          <w:rFonts w:eastAsia="宋体" w:hint="eastAsia"/>
          <w:lang w:eastAsia="zh-CN"/>
        </w:rPr>
        <w:t>》</w:t>
      </w:r>
      <w:proofErr w:type="spellStart"/>
      <w:proofErr w:type="gramEnd"/>
      <w:r>
        <w:t>引此，尚作</w:t>
      </w:r>
      <w:proofErr w:type="spellEnd"/>
      <w:r>
        <w:rPr>
          <w:rFonts w:eastAsia="宋体" w:hint="eastAsia"/>
          <w:lang w:eastAsia="zh-CN"/>
        </w:rPr>
        <w:t>“</w:t>
      </w:r>
      <w:proofErr w:type="spellStart"/>
      <w:r>
        <w:t>預見</w:t>
      </w:r>
      <w:proofErr w:type="spellEnd"/>
      <w:r>
        <w:rPr>
          <w:rFonts w:eastAsia="宋体" w:hint="eastAsia"/>
          <w:lang w:eastAsia="zh-CN"/>
        </w:rPr>
        <w:t>”</w:t>
      </w:r>
      <w:r>
        <w:t>。</w:t>
      </w:r>
    </w:p>
    <w:p w14:paraId="5BB1E01B" w14:textId="77777777" w:rsidR="00CC015B" w:rsidRDefault="00000000">
      <w:pPr>
        <w:rPr>
          <w:lang w:eastAsia="zh-CN"/>
        </w:rPr>
      </w:pPr>
      <w:r>
        <w:rPr>
          <w:lang w:eastAsia="zh-CN"/>
        </w:rPr>
        <w:t>乘居匹處</w:t>
      </w:r>
    </w:p>
    <w:p w14:paraId="51EF627F" w14:textId="77777777" w:rsidR="00CC015B" w:rsidRDefault="00000000">
      <w:pPr>
        <w:rPr>
          <w:lang w:eastAsia="zh-CN"/>
        </w:rPr>
      </w:pPr>
      <w:r>
        <w:rPr>
          <w:lang w:eastAsia="zh-CN"/>
        </w:rPr>
        <w:t>念孙案：</w:t>
      </w:r>
      <w:r>
        <w:rPr>
          <w:rFonts w:eastAsia="宋体" w:hint="eastAsia"/>
          <w:lang w:eastAsia="zh-CN"/>
        </w:rPr>
        <w:t>“</w:t>
      </w:r>
      <w:r>
        <w:rPr>
          <w:lang w:eastAsia="zh-CN"/>
        </w:rPr>
        <w:t>乘居</w:t>
      </w:r>
      <w:r>
        <w:rPr>
          <w:rFonts w:eastAsia="宋体" w:hint="eastAsia"/>
          <w:lang w:eastAsia="zh-CN"/>
        </w:rPr>
        <w:t>”</w:t>
      </w:r>
      <w:r>
        <w:rPr>
          <w:lang w:eastAsia="zh-CN"/>
        </w:rPr>
        <w:t>之義，與經言</w:t>
      </w:r>
      <w:r>
        <w:rPr>
          <w:rFonts w:eastAsia="宋体" w:hint="eastAsia"/>
          <w:lang w:eastAsia="zh-CN"/>
        </w:rPr>
        <w:t>“</w:t>
      </w:r>
      <w:r>
        <w:rPr>
          <w:lang w:eastAsia="zh-CN"/>
        </w:rPr>
        <w:t>乘馬</w:t>
      </w:r>
      <w:r>
        <w:rPr>
          <w:rFonts w:eastAsia="宋体" w:hint="eastAsia"/>
          <w:lang w:eastAsia="zh-CN"/>
        </w:rPr>
        <w:t>”</w:t>
      </w:r>
      <w:r>
        <w:rPr>
          <w:lang w:eastAsia="zh-CN"/>
        </w:rPr>
        <w:t>、</w:t>
      </w:r>
      <w:r>
        <w:rPr>
          <w:rFonts w:eastAsia="宋体" w:hint="eastAsia"/>
          <w:lang w:eastAsia="zh-CN"/>
        </w:rPr>
        <w:t>“</w:t>
      </w:r>
      <w:r>
        <w:rPr>
          <w:lang w:eastAsia="zh-CN"/>
        </w:rPr>
        <w:t>乘禽</w:t>
      </w:r>
      <w:r>
        <w:rPr>
          <w:rFonts w:eastAsia="宋体" w:hint="eastAsia"/>
          <w:lang w:eastAsia="zh-CN"/>
        </w:rPr>
        <w:t>”</w:t>
      </w:r>
      <w:r>
        <w:rPr>
          <w:lang w:eastAsia="zh-CN"/>
        </w:rPr>
        <w:t>、</w:t>
      </w:r>
      <w:r>
        <w:rPr>
          <w:rFonts w:eastAsia="宋体" w:hint="eastAsia"/>
          <w:lang w:eastAsia="zh-CN"/>
        </w:rPr>
        <w:t>“</w:t>
      </w:r>
      <w:r>
        <w:rPr>
          <w:lang w:eastAsia="zh-CN"/>
        </w:rPr>
        <w:t>乘矢</w:t>
      </w:r>
      <w:r>
        <w:rPr>
          <w:rFonts w:eastAsia="宋体" w:hint="eastAsia"/>
          <w:lang w:eastAsia="zh-CN"/>
        </w:rPr>
        <w:t>”</w:t>
      </w:r>
      <w:r>
        <w:rPr>
          <w:lang w:eastAsia="zh-CN"/>
        </w:rPr>
        <w:t>、</w:t>
      </w:r>
      <w:r>
        <w:rPr>
          <w:rFonts w:eastAsia="宋体" w:hint="eastAsia"/>
          <w:lang w:eastAsia="zh-CN"/>
        </w:rPr>
        <w:t>“</w:t>
      </w:r>
      <w:r>
        <w:rPr>
          <w:lang w:eastAsia="zh-CN"/>
        </w:rPr>
        <w:t>乘壺</w:t>
      </w:r>
      <w:r>
        <w:rPr>
          <w:rFonts w:eastAsia="宋体" w:hint="eastAsia"/>
          <w:lang w:eastAsia="zh-CN"/>
        </w:rPr>
        <w:t>”</w:t>
      </w:r>
      <w:r>
        <w:rPr>
          <w:lang w:eastAsia="zh-CN"/>
        </w:rPr>
        <w:t>之</w:t>
      </w:r>
      <w:proofErr w:type="gramStart"/>
      <w:r>
        <w:rPr>
          <w:lang w:eastAsia="zh-CN"/>
        </w:rPr>
        <w:t>屬</w:t>
      </w:r>
      <w:proofErr w:type="gramEnd"/>
      <w:r>
        <w:rPr>
          <w:lang w:eastAsia="zh-CN"/>
        </w:rPr>
        <w:t>小有不同：彼謂四＄此謂二也。</w:t>
      </w:r>
    </w:p>
    <w:p w14:paraId="67A2712F" w14:textId="77777777" w:rsidR="00CC015B" w:rsidRDefault="00000000">
      <w:r>
        <w:rPr>
          <w:rFonts w:eastAsia="宋体" w:hint="eastAsia"/>
          <w:lang w:eastAsia="zh-CN"/>
        </w:rPr>
        <w:t>《</w:t>
      </w:r>
      <w:proofErr w:type="spellStart"/>
      <w:r>
        <w:t>方言</w:t>
      </w:r>
      <w:proofErr w:type="spellEnd"/>
      <w:r>
        <w:rPr>
          <w:rFonts w:eastAsia="宋体" w:hint="eastAsia"/>
          <w:lang w:eastAsia="zh-CN"/>
        </w:rPr>
        <w:t>》</w:t>
      </w:r>
      <w:r>
        <w:t>曰</w:t>
      </w:r>
      <w:r>
        <w:rPr>
          <w:rFonts w:eastAsia="宋体" w:hint="eastAsia"/>
          <w:lang w:eastAsia="zh-CN"/>
        </w:rPr>
        <w:t>“</w:t>
      </w:r>
      <w:proofErr w:type="spellStart"/>
      <w:r>
        <w:t>飛鳥曰隻鴈曰乘</w:t>
      </w:r>
      <w:proofErr w:type="spellEnd"/>
      <w:r>
        <w:t>。</w:t>
      </w:r>
      <w:r>
        <w:rPr>
          <w:rFonts w:eastAsia="宋体" w:hint="eastAsia"/>
          <w:lang w:eastAsia="zh-CN"/>
        </w:rPr>
        <w:t>”《</w:t>
      </w:r>
      <w:proofErr w:type="spellStart"/>
      <w:r>
        <w:t>廣雅</w:t>
      </w:r>
      <w:proofErr w:type="spellEnd"/>
      <w:r>
        <w:rPr>
          <w:rFonts w:eastAsia="宋体" w:hint="eastAsia"/>
          <w:lang w:eastAsia="zh-CN"/>
        </w:rPr>
        <w:t>》</w:t>
      </w:r>
      <w:r>
        <w:t>曰</w:t>
      </w:r>
      <w:r>
        <w:rPr>
          <w:rFonts w:eastAsia="宋体" w:hint="eastAsia"/>
          <w:lang w:eastAsia="zh-CN"/>
        </w:rPr>
        <w:t>“</w:t>
      </w:r>
      <w:proofErr w:type="spellStart"/>
      <w:r>
        <w:t>匹乘二也</w:t>
      </w:r>
      <w:proofErr w:type="spellEnd"/>
      <w:r>
        <w:t>。</w:t>
      </w:r>
      <w:r>
        <w:rPr>
          <w:rFonts w:eastAsia="宋体" w:hint="eastAsia"/>
          <w:lang w:eastAsia="zh-CN"/>
        </w:rPr>
        <w:t>”</w:t>
      </w:r>
      <w:proofErr w:type="spellStart"/>
      <w:r>
        <w:t>乘居猶匹處耳</w:t>
      </w:r>
      <w:proofErr w:type="spellEnd"/>
      <w:r>
        <w:t>。</w:t>
      </w:r>
      <w:r>
        <w:rPr>
          <w:rFonts w:eastAsia="宋体" w:hint="eastAsia"/>
          <w:lang w:eastAsia="zh-CN"/>
        </w:rPr>
        <w:t>《</w:t>
      </w:r>
      <w:proofErr w:type="spellStart"/>
      <w:r>
        <w:t>鴻烈</w:t>
      </w:r>
      <w:proofErr w:type="spellEnd"/>
      <w:r>
        <w:rPr>
          <w:rFonts w:eastAsia="宋体" w:hint="eastAsia"/>
          <w:lang w:eastAsia="zh-CN"/>
        </w:rPr>
        <w:t>•</w:t>
      </w:r>
      <w:proofErr w:type="spellStart"/>
      <w:r>
        <w:t>泰族</w:t>
      </w:r>
      <w:proofErr w:type="spellEnd"/>
      <w:r>
        <w:rPr>
          <w:rFonts w:eastAsia="宋体" w:hint="eastAsia"/>
          <w:lang w:eastAsia="zh-CN"/>
        </w:rPr>
        <w:t>》</w:t>
      </w:r>
      <w:proofErr w:type="spellStart"/>
      <w:r>
        <w:t>篇云</w:t>
      </w:r>
      <w:proofErr w:type="spellEnd"/>
      <w:r>
        <w:rPr>
          <w:rFonts w:eastAsia="宋体" w:hint="eastAsia"/>
          <w:lang w:eastAsia="zh-CN"/>
        </w:rPr>
        <w:t>“《</w:t>
      </w:r>
      <w:proofErr w:type="spellStart"/>
      <w:r>
        <w:t>關雎</w:t>
      </w:r>
      <w:proofErr w:type="spellEnd"/>
      <w:r>
        <w:rPr>
          <w:rFonts w:eastAsia="宋体" w:hint="eastAsia"/>
          <w:lang w:eastAsia="zh-CN"/>
        </w:rPr>
        <w:t>》</w:t>
      </w:r>
      <w:proofErr w:type="spellStart"/>
      <w:r>
        <w:t>興</w:t>
      </w:r>
      <w:proofErr w:type="gramStart"/>
      <w:r>
        <w:t>於</w:t>
      </w:r>
      <w:proofErr w:type="gramEnd"/>
      <w:r>
        <w:t>鳥而君</w:t>
      </w:r>
      <w:proofErr w:type="spellEnd"/>
    </w:p>
    <w:p w14:paraId="5DDD0A1D" w14:textId="77777777" w:rsidR="00CC015B" w:rsidRDefault="00000000">
      <w:proofErr w:type="spellStart"/>
      <w:r>
        <w:t>子美之爲其雌雄之不乘居也</w:t>
      </w:r>
      <w:proofErr w:type="spellEnd"/>
      <w:r>
        <w:t>。</w:t>
      </w:r>
      <w:r>
        <w:rPr>
          <w:rFonts w:eastAsia="宋体" w:hint="eastAsia"/>
          <w:lang w:eastAsia="zh-CN"/>
        </w:rPr>
        <w:t>”</w:t>
      </w:r>
      <w:proofErr w:type="spellStart"/>
      <w:r>
        <w:t>義與此同。今本</w:t>
      </w:r>
      <w:proofErr w:type="spellEnd"/>
      <w:r>
        <w:rPr>
          <w:rFonts w:eastAsia="宋体" w:hint="eastAsia"/>
          <w:lang w:eastAsia="zh-CN"/>
        </w:rPr>
        <w:t>“</w:t>
      </w:r>
      <w:r>
        <w:t>乘</w:t>
      </w:r>
      <w:r>
        <w:rPr>
          <w:rFonts w:eastAsia="宋体" w:hint="eastAsia"/>
          <w:lang w:eastAsia="zh-CN"/>
        </w:rPr>
        <w:t>”</w:t>
      </w:r>
      <w:proofErr w:type="spellStart"/>
      <w:r>
        <w:t>誤作</w:t>
      </w:r>
      <w:proofErr w:type="spellEnd"/>
      <w:r>
        <w:rPr>
          <w:rFonts w:eastAsia="宋体" w:hint="eastAsia"/>
          <w:lang w:eastAsia="zh-CN"/>
        </w:rPr>
        <w:t>“</w:t>
      </w:r>
      <w:r>
        <w:t>乖</w:t>
      </w:r>
      <w:r>
        <w:rPr>
          <w:rFonts w:eastAsia="宋体" w:hint="eastAsia"/>
          <w:lang w:eastAsia="zh-CN"/>
        </w:rPr>
        <w:t>”</w:t>
      </w:r>
      <w:r>
        <w:t>，</w:t>
      </w:r>
      <w:r>
        <w:rPr>
          <w:rFonts w:eastAsia="宋体" w:hint="eastAsia"/>
          <w:lang w:eastAsia="zh-CN"/>
        </w:rPr>
        <w:t>《</w:t>
      </w:r>
      <w:proofErr w:type="spellStart"/>
      <w:r>
        <w:t>爾雅翼</w:t>
      </w:r>
      <w:proofErr w:type="spellEnd"/>
      <w:r>
        <w:rPr>
          <w:rFonts w:eastAsia="宋体" w:hint="eastAsia"/>
          <w:lang w:eastAsia="zh-CN"/>
        </w:rPr>
        <w:t>》</w:t>
      </w:r>
      <w:proofErr w:type="spellStart"/>
      <w:r>
        <w:t>引此已誤</w:t>
      </w:r>
      <w:proofErr w:type="spellEnd"/>
    </w:p>
    <w:p w14:paraId="03D9E5E9" w14:textId="77777777" w:rsidR="00CC015B" w:rsidRDefault="00000000">
      <w:pPr>
        <w:rPr>
          <w:lang w:eastAsia="zh-CN"/>
        </w:rPr>
      </w:pPr>
      <w:r>
        <w:rPr>
          <w:lang w:eastAsia="zh-CN"/>
        </w:rPr>
        <w:t>【第</w:t>
      </w:r>
      <w:r>
        <w:rPr>
          <w:lang w:eastAsia="zh-CN"/>
        </w:rPr>
        <w:t>63</w:t>
      </w:r>
      <w:r>
        <w:rPr>
          <w:lang w:eastAsia="zh-CN"/>
        </w:rPr>
        <w:t>页】</w:t>
      </w:r>
    </w:p>
    <w:p w14:paraId="5955DA49" w14:textId="77777777" w:rsidR="00CC015B" w:rsidRDefault="00000000">
      <w:pPr>
        <w:rPr>
          <w:lang w:eastAsia="zh-CN"/>
        </w:rPr>
      </w:pPr>
      <w:r>
        <w:rPr>
          <w:lang w:eastAsia="zh-CN"/>
        </w:rPr>
        <w:t>齊</w:t>
      </w:r>
      <w:proofErr w:type="gramStart"/>
      <w:r>
        <w:rPr>
          <w:lang w:eastAsia="zh-CN"/>
        </w:rPr>
        <w:t>孝孟姬傳</w:t>
      </w:r>
      <w:proofErr w:type="gramEnd"/>
    </w:p>
    <w:p w14:paraId="4DA3F6AA" w14:textId="77777777" w:rsidR="00CC015B" w:rsidRDefault="00000000">
      <w:pPr>
        <w:rPr>
          <w:lang w:eastAsia="zh-CN"/>
        </w:rPr>
      </w:pPr>
      <w:r>
        <w:rPr>
          <w:lang w:eastAsia="zh-CN"/>
        </w:rPr>
        <w:t>母</w:t>
      </w:r>
      <w:proofErr w:type="gramStart"/>
      <w:r>
        <w:rPr>
          <w:lang w:eastAsia="zh-CN"/>
        </w:rPr>
        <w:t>醮</w:t>
      </w:r>
      <w:proofErr w:type="gramEnd"/>
      <w:r>
        <w:rPr>
          <w:lang w:eastAsia="zh-CN"/>
        </w:rPr>
        <w:t>房之中念孫案：當作</w:t>
      </w:r>
      <w:r>
        <w:rPr>
          <w:rFonts w:eastAsia="宋体" w:hint="eastAsia"/>
          <w:lang w:eastAsia="zh-CN"/>
        </w:rPr>
        <w:t>“</w:t>
      </w:r>
      <w:r>
        <w:rPr>
          <w:lang w:eastAsia="zh-CN"/>
        </w:rPr>
        <w:t>母</w:t>
      </w:r>
      <w:proofErr w:type="gramStart"/>
      <w:r>
        <w:rPr>
          <w:lang w:eastAsia="zh-CN"/>
        </w:rPr>
        <w:t>醮</w:t>
      </w:r>
      <w:proofErr w:type="gramEnd"/>
      <w:r>
        <w:rPr>
          <w:lang w:eastAsia="zh-CN"/>
        </w:rPr>
        <w:t>之房中</w:t>
      </w:r>
      <w:r>
        <w:rPr>
          <w:rFonts w:eastAsia="宋体" w:hint="eastAsia"/>
          <w:lang w:eastAsia="zh-CN"/>
        </w:rPr>
        <w:t>”</w:t>
      </w:r>
      <w:r>
        <w:rPr>
          <w:lang w:eastAsia="zh-CN"/>
        </w:rPr>
        <w:t>。</w:t>
      </w:r>
    </w:p>
    <w:p w14:paraId="263AB0ED" w14:textId="77777777" w:rsidR="00CC015B" w:rsidRDefault="00000000">
      <w:pPr>
        <w:rPr>
          <w:rFonts w:eastAsia="宋体"/>
          <w:lang w:eastAsia="zh-CN"/>
        </w:rPr>
      </w:pPr>
      <w:r>
        <w:rPr>
          <w:rFonts w:eastAsia="宋体" w:hint="eastAsia"/>
          <w:lang w:eastAsia="zh-CN"/>
        </w:rPr>
        <w:t>《</w:t>
      </w:r>
      <w:r>
        <w:rPr>
          <w:lang w:eastAsia="zh-CN"/>
        </w:rPr>
        <w:t>梁節姑姊傳</w:t>
      </w:r>
      <w:r>
        <w:rPr>
          <w:rFonts w:eastAsia="宋体" w:hint="eastAsia"/>
          <w:lang w:eastAsia="zh-CN"/>
        </w:rPr>
        <w:t>》</w:t>
      </w:r>
    </w:p>
    <w:p w14:paraId="34A22D6B" w14:textId="77777777" w:rsidR="00CC015B" w:rsidRDefault="00000000">
      <w:pPr>
        <w:rPr>
          <w:lang w:eastAsia="zh-CN"/>
        </w:rPr>
      </w:pPr>
      <w:r>
        <w:rPr>
          <w:lang w:eastAsia="zh-CN"/>
        </w:rPr>
        <w:t>子在内中</w:t>
      </w:r>
    </w:p>
    <w:p w14:paraId="4CB539FC" w14:textId="77777777" w:rsidR="00CC015B" w:rsidRDefault="00000000">
      <w:r>
        <w:rPr>
          <w:lang w:eastAsia="zh-CN"/>
        </w:rPr>
        <w:lastRenderedPageBreak/>
        <w:t>念孙案：</w:t>
      </w:r>
      <w:r>
        <w:rPr>
          <w:rFonts w:eastAsia="宋体" w:hint="eastAsia"/>
          <w:lang w:eastAsia="zh-CN"/>
        </w:rPr>
        <w:t>“</w:t>
      </w:r>
      <w:r>
        <w:rPr>
          <w:lang w:eastAsia="zh-CN"/>
        </w:rPr>
        <w:t>内中</w:t>
      </w:r>
      <w:r>
        <w:rPr>
          <w:rFonts w:eastAsia="宋体" w:hint="eastAsia"/>
          <w:lang w:eastAsia="zh-CN"/>
        </w:rPr>
        <w:t>”</w:t>
      </w:r>
      <w:r>
        <w:rPr>
          <w:lang w:eastAsia="zh-CN"/>
        </w:rPr>
        <w:t>之</w:t>
      </w:r>
      <w:r>
        <w:rPr>
          <w:rFonts w:eastAsia="宋体" w:hint="eastAsia"/>
          <w:lang w:eastAsia="zh-CN"/>
        </w:rPr>
        <w:t>“</w:t>
      </w:r>
      <w:r>
        <w:rPr>
          <w:lang w:eastAsia="zh-CN"/>
        </w:rPr>
        <w:t>中</w:t>
      </w:r>
      <w:r>
        <w:rPr>
          <w:rFonts w:eastAsia="宋体" w:hint="eastAsia"/>
          <w:lang w:eastAsia="zh-CN"/>
        </w:rPr>
        <w:t>”</w:t>
      </w:r>
      <w:r>
        <w:rPr>
          <w:lang w:eastAsia="zh-CN"/>
        </w:rPr>
        <w:t>，非衍文。古者謂室爲内。</w:t>
      </w:r>
      <w:r>
        <w:rPr>
          <w:rFonts w:eastAsia="宋体" w:hint="eastAsia"/>
          <w:lang w:eastAsia="zh-CN"/>
        </w:rPr>
        <w:t>《</w:t>
      </w:r>
      <w:r>
        <w:rPr>
          <w:lang w:eastAsia="zh-CN"/>
        </w:rPr>
        <w:t>書大傳</w:t>
      </w:r>
      <w:r>
        <w:rPr>
          <w:rFonts w:eastAsia="宋体" w:hint="eastAsia"/>
          <w:lang w:eastAsia="zh-CN"/>
        </w:rPr>
        <w:t>》</w:t>
      </w:r>
      <w:r>
        <w:rPr>
          <w:lang w:eastAsia="zh-CN"/>
        </w:rPr>
        <w:t>曰：</w:t>
      </w:r>
      <w:r>
        <w:rPr>
          <w:rFonts w:eastAsia="宋体" w:hint="eastAsia"/>
          <w:lang w:eastAsia="zh-CN"/>
        </w:rPr>
        <w:t>“</w:t>
      </w:r>
      <w:r>
        <w:rPr>
          <w:lang w:eastAsia="zh-CN"/>
        </w:rPr>
        <w:t>天子堂廣九雉。</w:t>
      </w:r>
      <w:proofErr w:type="spellStart"/>
      <w:r>
        <w:t>三分其廣，以二爲</w:t>
      </w:r>
      <w:proofErr w:type="spellEnd"/>
    </w:p>
    <w:p w14:paraId="5F7E69C3" w14:textId="77777777" w:rsidR="00CC015B" w:rsidRDefault="00000000">
      <w:pPr>
        <w:rPr>
          <w:lang w:eastAsia="zh-CN"/>
        </w:rPr>
      </w:pPr>
      <w:r>
        <w:rPr>
          <w:lang w:eastAsia="zh-CN"/>
        </w:rPr>
        <w:t>内；五分其内，以一爲高。</w:t>
      </w:r>
      <w:r>
        <w:rPr>
          <w:rFonts w:eastAsia="宋体" w:hint="eastAsia"/>
          <w:lang w:eastAsia="zh-CN"/>
        </w:rPr>
        <w:t>”《</w:t>
      </w:r>
      <w:r>
        <w:rPr>
          <w:lang w:eastAsia="zh-CN"/>
        </w:rPr>
        <w:t>史記</w:t>
      </w:r>
      <w:r>
        <w:rPr>
          <w:rFonts w:eastAsia="宋体" w:hint="eastAsia"/>
          <w:lang w:eastAsia="zh-CN"/>
        </w:rPr>
        <w:t>•</w:t>
      </w:r>
      <w:r>
        <w:rPr>
          <w:lang w:eastAsia="zh-CN"/>
        </w:rPr>
        <w:t>淮南傳</w:t>
      </w:r>
      <w:r>
        <w:rPr>
          <w:rFonts w:eastAsia="宋体" w:hint="eastAsia"/>
          <w:lang w:eastAsia="zh-CN"/>
        </w:rPr>
        <w:t>》</w:t>
      </w:r>
      <w:r>
        <w:rPr>
          <w:lang w:eastAsia="zh-CN"/>
        </w:rPr>
        <w:t>曰：</w:t>
      </w:r>
      <w:r>
        <w:rPr>
          <w:rFonts w:eastAsia="宋体" w:hint="eastAsia"/>
          <w:lang w:eastAsia="zh-CN"/>
        </w:rPr>
        <w:t>“</w:t>
      </w:r>
      <w:r>
        <w:rPr>
          <w:lang w:eastAsia="zh-CN"/>
        </w:rPr>
        <w:t>閉太子，使與妃同内。</w:t>
      </w:r>
      <w:r>
        <w:rPr>
          <w:rFonts w:eastAsia="宋体" w:hint="eastAsia"/>
          <w:lang w:eastAsia="zh-CN"/>
        </w:rPr>
        <w:t>”《</w:t>
      </w:r>
      <w:proofErr w:type="spellStart"/>
      <w:r>
        <w:t>漢書</w:t>
      </w:r>
      <w:proofErr w:type="spellEnd"/>
      <w:r>
        <w:t>。</w:t>
      </w:r>
      <w:r>
        <w:rPr>
          <w:lang w:eastAsia="zh-CN"/>
        </w:rPr>
        <w:t>鼂錯傳</w:t>
      </w:r>
      <w:r>
        <w:rPr>
          <w:rFonts w:eastAsia="宋体" w:hint="eastAsia"/>
          <w:lang w:eastAsia="zh-CN"/>
        </w:rPr>
        <w:t>》</w:t>
      </w:r>
      <w:r>
        <w:rPr>
          <w:lang w:eastAsia="zh-CN"/>
        </w:rPr>
        <w:t>曰：</w:t>
      </w:r>
      <w:r>
        <w:rPr>
          <w:rFonts w:eastAsia="宋体" w:hint="eastAsia"/>
          <w:lang w:eastAsia="zh-CN"/>
        </w:rPr>
        <w:t>“</w:t>
      </w:r>
      <w:r>
        <w:rPr>
          <w:lang w:eastAsia="zh-CN"/>
        </w:rPr>
        <w:t>家有一堂二内。</w:t>
      </w:r>
      <w:r>
        <w:rPr>
          <w:rFonts w:eastAsia="宋体" w:hint="eastAsia"/>
          <w:lang w:eastAsia="zh-CN"/>
        </w:rPr>
        <w:t>”</w:t>
      </w:r>
      <w:r>
        <w:rPr>
          <w:lang w:eastAsia="zh-CN"/>
        </w:rPr>
        <w:t>是也</w:t>
      </w:r>
    </w:p>
    <w:p w14:paraId="0FAC494A" w14:textId="77777777" w:rsidR="00CC015B" w:rsidRDefault="00000000">
      <w:r>
        <w:rPr>
          <w:lang w:eastAsia="zh-CN"/>
        </w:rPr>
        <w:t>内中，室中也。</w:t>
      </w:r>
      <w:r>
        <w:rPr>
          <w:rFonts w:eastAsia="宋体" w:hint="eastAsia"/>
          <w:lang w:eastAsia="zh-CN"/>
        </w:rPr>
        <w:t>《</w:t>
      </w:r>
      <w:r>
        <w:rPr>
          <w:lang w:eastAsia="zh-CN"/>
        </w:rPr>
        <w:t>韓子。内儲説</w:t>
      </w:r>
      <w:r>
        <w:rPr>
          <w:rFonts w:eastAsia="宋体" w:hint="eastAsia"/>
          <w:lang w:eastAsia="zh-CN"/>
        </w:rPr>
        <w:t>》</w:t>
      </w:r>
      <w:r>
        <w:rPr>
          <w:lang w:eastAsia="zh-CN"/>
        </w:rPr>
        <w:t>篇曰：</w:t>
      </w:r>
      <w:r>
        <w:rPr>
          <w:rFonts w:eastAsia="宋体" w:hint="eastAsia"/>
          <w:lang w:eastAsia="zh-CN"/>
        </w:rPr>
        <w:t>“</w:t>
      </w:r>
      <w:r>
        <w:rPr>
          <w:lang w:eastAsia="zh-CN"/>
        </w:rPr>
        <w:t>燕人李季好遠出，其妻私有通于士，季突至，士在内中。</w:t>
      </w:r>
      <w:r>
        <w:rPr>
          <w:rFonts w:eastAsia="宋体" w:hint="eastAsia"/>
          <w:lang w:eastAsia="zh-CN"/>
        </w:rPr>
        <w:t>”</w:t>
      </w:r>
      <w:proofErr w:type="gramStart"/>
      <w:r>
        <w:rPr>
          <w:rFonts w:eastAsia="宋体" w:hint="eastAsia"/>
          <w:lang w:eastAsia="zh-CN"/>
        </w:rPr>
        <w:t>《</w:t>
      </w:r>
      <w:proofErr w:type="spellStart"/>
      <w:proofErr w:type="gramEnd"/>
      <w:r>
        <w:t>史記</w:t>
      </w:r>
      <w:proofErr w:type="gramStart"/>
      <w:r>
        <w:t>《</w:t>
      </w:r>
      <w:proofErr w:type="gramEnd"/>
      <w:r>
        <w:t>封禪</w:t>
      </w:r>
      <w:proofErr w:type="gramStart"/>
      <w:r>
        <w:t>書</w:t>
      </w:r>
      <w:proofErr w:type="spellEnd"/>
      <w:r>
        <w:rPr>
          <w:rFonts w:eastAsia="宋体" w:hint="eastAsia"/>
          <w:lang w:eastAsia="zh-CN"/>
        </w:rPr>
        <w:t>》</w:t>
      </w:r>
      <w:proofErr w:type="gramEnd"/>
      <w:r>
        <w:t>曰</w:t>
      </w:r>
    </w:p>
    <w:p w14:paraId="5F84617D" w14:textId="77777777" w:rsidR="00CC015B" w:rsidRDefault="00000000">
      <w:pPr>
        <w:rPr>
          <w:lang w:eastAsia="zh-CN"/>
        </w:rPr>
      </w:pPr>
      <w:r>
        <w:rPr>
          <w:rFonts w:eastAsia="宋体" w:hint="eastAsia"/>
          <w:lang w:eastAsia="zh-CN"/>
        </w:rPr>
        <w:t>“</w:t>
      </w:r>
      <w:r>
        <w:rPr>
          <w:lang w:eastAsia="zh-CN"/>
        </w:rPr>
        <w:t>有芝生殿房内中。</w:t>
      </w:r>
      <w:r>
        <w:rPr>
          <w:rFonts w:eastAsia="宋体" w:hint="eastAsia"/>
          <w:lang w:eastAsia="zh-CN"/>
        </w:rPr>
        <w:t>”《</w:t>
      </w:r>
      <w:r>
        <w:rPr>
          <w:lang w:eastAsia="zh-CN"/>
        </w:rPr>
        <w:t>續外戚世家</w:t>
      </w:r>
      <w:r>
        <w:rPr>
          <w:rFonts w:eastAsia="宋体" w:hint="eastAsia"/>
          <w:lang w:eastAsia="zh-CN"/>
        </w:rPr>
        <w:t>》</w:t>
      </w:r>
      <w:r>
        <w:rPr>
          <w:lang w:eastAsia="zh-CN"/>
        </w:rPr>
        <w:t>曰：</w:t>
      </w:r>
      <w:r>
        <w:rPr>
          <w:rFonts w:eastAsia="宋体" w:hint="eastAsia"/>
          <w:lang w:eastAsia="zh-CN"/>
        </w:rPr>
        <w:t>“</w:t>
      </w:r>
      <w:r>
        <w:rPr>
          <w:lang w:eastAsia="zh-CN"/>
        </w:rPr>
        <w:t>女亾</w:t>
      </w:r>
      <w:proofErr w:type="gramStart"/>
      <w:r>
        <w:rPr>
          <w:lang w:eastAsia="zh-CN"/>
        </w:rPr>
        <w:t>匿</w:t>
      </w:r>
      <w:proofErr w:type="gramEnd"/>
      <w:r>
        <w:rPr>
          <w:lang w:eastAsia="zh-CN"/>
        </w:rPr>
        <w:t>内中牀下。</w:t>
      </w:r>
      <w:r>
        <w:rPr>
          <w:rFonts w:eastAsia="宋体" w:hint="eastAsia"/>
          <w:lang w:eastAsia="zh-CN"/>
        </w:rPr>
        <w:t>”《</w:t>
      </w:r>
      <w:r>
        <w:rPr>
          <w:lang w:eastAsia="zh-CN"/>
        </w:rPr>
        <w:t>漢書</w:t>
      </w:r>
      <w:r>
        <w:rPr>
          <w:rFonts w:eastAsia="宋体" w:hint="eastAsia"/>
          <w:lang w:eastAsia="zh-CN"/>
        </w:rPr>
        <w:t>•</w:t>
      </w:r>
      <w:r>
        <w:rPr>
          <w:lang w:eastAsia="zh-CN"/>
        </w:rPr>
        <w:t>武帝紀</w:t>
      </w:r>
      <w:r>
        <w:rPr>
          <w:rFonts w:eastAsia="宋体" w:hint="eastAsia"/>
          <w:lang w:eastAsia="zh-CN"/>
        </w:rPr>
        <w:t>》</w:t>
      </w:r>
      <w:r>
        <w:rPr>
          <w:lang w:eastAsia="zh-CN"/>
        </w:rPr>
        <w:t>曰：</w:t>
      </w:r>
      <w:r>
        <w:rPr>
          <w:rFonts w:eastAsia="宋体" w:hint="eastAsia"/>
          <w:lang w:eastAsia="zh-CN"/>
        </w:rPr>
        <w:t>“</w:t>
      </w:r>
      <w:r>
        <w:rPr>
          <w:lang w:eastAsia="zh-CN"/>
        </w:rPr>
        <w:t>甘泉宫内中産芝。</w:t>
      </w:r>
      <w:r>
        <w:rPr>
          <w:rFonts w:eastAsia="宋体" w:hint="eastAsia"/>
          <w:lang w:eastAsia="zh-CN"/>
        </w:rPr>
        <w:t>”</w:t>
      </w:r>
      <w:r>
        <w:rPr>
          <w:lang w:eastAsia="zh-CN"/>
        </w:rPr>
        <w:t>顔籒曰：</w:t>
      </w:r>
      <w:r>
        <w:rPr>
          <w:rFonts w:eastAsia="宋体" w:hint="eastAsia"/>
          <w:lang w:eastAsia="zh-CN"/>
        </w:rPr>
        <w:t>“</w:t>
      </w:r>
      <w:r>
        <w:rPr>
          <w:lang w:eastAsia="zh-CN"/>
        </w:rPr>
        <w:t>内中</w:t>
      </w:r>
    </w:p>
    <w:p w14:paraId="749CEECB" w14:textId="77777777" w:rsidR="00CC015B" w:rsidRDefault="00000000">
      <w:pPr>
        <w:rPr>
          <w:lang w:eastAsia="zh-CN"/>
        </w:rPr>
      </w:pPr>
      <w:r>
        <w:rPr>
          <w:lang w:eastAsia="zh-CN"/>
        </w:rPr>
        <w:t>謂</w:t>
      </w:r>
      <w:proofErr w:type="gramStart"/>
      <w:r>
        <w:rPr>
          <w:lang w:eastAsia="zh-CN"/>
        </w:rPr>
        <w:t>後</w:t>
      </w:r>
      <w:proofErr w:type="gramEnd"/>
      <w:r>
        <w:rPr>
          <w:lang w:eastAsia="zh-CN"/>
        </w:rPr>
        <w:t>庭之室。</w:t>
      </w:r>
      <w:r>
        <w:rPr>
          <w:rFonts w:eastAsia="宋体" w:hint="eastAsia"/>
          <w:lang w:eastAsia="zh-CN"/>
        </w:rPr>
        <w:t>”</w:t>
      </w:r>
      <w:r>
        <w:rPr>
          <w:lang w:eastAsia="zh-CN"/>
        </w:rPr>
        <w:t>是也。</w:t>
      </w:r>
    </w:p>
    <w:p w14:paraId="4381E1A6" w14:textId="77777777" w:rsidR="00CC015B" w:rsidRDefault="00000000">
      <w:pPr>
        <w:rPr>
          <w:lang w:eastAsia="zh-CN"/>
        </w:rPr>
      </w:pPr>
      <w:r>
        <w:rPr>
          <w:lang w:eastAsia="zh-CN"/>
        </w:rPr>
        <w:t>齊宿癅女</w:t>
      </w:r>
      <w:proofErr w:type="gramStart"/>
      <w:r>
        <w:rPr>
          <w:lang w:eastAsia="zh-CN"/>
        </w:rPr>
        <w:t>傳</w:t>
      </w:r>
      <w:proofErr w:type="gramEnd"/>
    </w:p>
    <w:p w14:paraId="68BA798A" w14:textId="77777777" w:rsidR="00CC015B" w:rsidRDefault="00000000">
      <w:pPr>
        <w:rPr>
          <w:lang w:eastAsia="zh-CN"/>
        </w:rPr>
      </w:pPr>
      <w:r>
        <w:rPr>
          <w:lang w:eastAsia="zh-CN"/>
        </w:rPr>
        <w:t>遲其至也</w:t>
      </w:r>
    </w:p>
    <w:p w14:paraId="54D593F9" w14:textId="77777777" w:rsidR="00CC015B" w:rsidRDefault="00000000">
      <w:pPr>
        <w:rPr>
          <w:lang w:eastAsia="zh-CN"/>
        </w:rPr>
      </w:pPr>
      <w:proofErr w:type="spellStart"/>
      <w:r>
        <w:t>念孫案</w:t>
      </w:r>
      <w:proofErr w:type="spellEnd"/>
      <w:r>
        <w:t>：</w:t>
      </w:r>
      <w:r>
        <w:rPr>
          <w:rFonts w:eastAsia="宋体" w:hint="eastAsia"/>
          <w:lang w:eastAsia="zh-CN"/>
        </w:rPr>
        <w:t>“</w:t>
      </w:r>
      <w:proofErr w:type="spellStart"/>
      <w:r>
        <w:t>遲其至也</w:t>
      </w:r>
      <w:proofErr w:type="spellEnd"/>
      <w:r>
        <w:rPr>
          <w:rFonts w:eastAsia="宋体" w:hint="eastAsia"/>
          <w:lang w:eastAsia="zh-CN"/>
        </w:rPr>
        <w:t>”</w:t>
      </w:r>
      <w:r>
        <w:t>，</w:t>
      </w:r>
      <w:proofErr w:type="spellStart"/>
      <w:r>
        <w:t>乃起下之詞，非承上之詞。遲猶比也。</w:t>
      </w:r>
      <w:proofErr w:type="gramStart"/>
      <w:r>
        <w:t>比如</w:t>
      </w:r>
      <w:proofErr w:type="spellEnd"/>
      <w:r>
        <w:rPr>
          <w:rFonts w:eastAsia="宋体" w:hint="eastAsia"/>
          <w:lang w:eastAsia="zh-CN"/>
        </w:rPr>
        <w:t>“</w:t>
      </w:r>
      <w:proofErr w:type="spellStart"/>
      <w:proofErr w:type="gramEnd"/>
      <w:r>
        <w:t>比及三年</w:t>
      </w:r>
      <w:proofErr w:type="spellEnd"/>
      <w:r>
        <w:rPr>
          <w:rFonts w:eastAsia="宋体" w:hint="eastAsia"/>
          <w:lang w:eastAsia="zh-CN"/>
        </w:rPr>
        <w:t>”</w:t>
      </w:r>
      <w:proofErr w:type="spellStart"/>
      <w:r>
        <w:t>之比</w:t>
      </w:r>
      <w:proofErr w:type="spellEnd"/>
      <w:r>
        <w:t>。</w:t>
      </w:r>
      <w:r>
        <w:rPr>
          <w:lang w:eastAsia="zh-CN"/>
        </w:rPr>
        <w:t>言比其至，而</w:t>
      </w:r>
    </w:p>
    <w:p w14:paraId="209AA66E" w14:textId="77777777" w:rsidR="00CC015B" w:rsidRDefault="00000000">
      <w:pPr>
        <w:rPr>
          <w:lang w:eastAsia="zh-CN"/>
        </w:rPr>
      </w:pPr>
      <w:r>
        <w:rPr>
          <w:lang w:eastAsia="zh-CN"/>
        </w:rPr>
        <w:t>宫中皆駭也。</w:t>
      </w:r>
      <w:r>
        <w:rPr>
          <w:rFonts w:eastAsia="宋体" w:hint="eastAsia"/>
          <w:lang w:eastAsia="zh-CN"/>
        </w:rPr>
        <w:t>《</w:t>
      </w:r>
      <w:r>
        <w:rPr>
          <w:lang w:eastAsia="zh-CN"/>
        </w:rPr>
        <w:t>漢書。高祖紀</w:t>
      </w:r>
      <w:r>
        <w:rPr>
          <w:rFonts w:eastAsia="宋体" w:hint="eastAsia"/>
          <w:lang w:eastAsia="zh-CN"/>
        </w:rPr>
        <w:t>》</w:t>
      </w:r>
      <w:r>
        <w:rPr>
          <w:lang w:eastAsia="zh-CN"/>
        </w:rPr>
        <w:t>：</w:t>
      </w:r>
      <w:r>
        <w:rPr>
          <w:rFonts w:eastAsia="宋体" w:hint="eastAsia"/>
          <w:lang w:eastAsia="zh-CN"/>
        </w:rPr>
        <w:t>“</w:t>
      </w:r>
      <w:r>
        <w:rPr>
          <w:lang w:eastAsia="zh-CN"/>
        </w:rPr>
        <w:t>沛公乃夜引軍還，遲明</w:t>
      </w:r>
      <w:proofErr w:type="gramStart"/>
      <w:r>
        <w:rPr>
          <w:lang w:eastAsia="zh-CN"/>
        </w:rPr>
        <w:t>圍</w:t>
      </w:r>
      <w:proofErr w:type="gramEnd"/>
      <w:r>
        <w:rPr>
          <w:lang w:eastAsia="zh-CN"/>
        </w:rPr>
        <w:t>宛城三帀。</w:t>
      </w:r>
      <w:r>
        <w:rPr>
          <w:rFonts w:eastAsia="宋体" w:hint="eastAsia"/>
          <w:lang w:eastAsia="zh-CN"/>
        </w:rPr>
        <w:t>”</w:t>
      </w:r>
      <w:r>
        <w:rPr>
          <w:lang w:eastAsia="zh-CN"/>
        </w:rPr>
        <w:t>言高祖夜引軍還，至宛城，比及天明，已</w:t>
      </w:r>
      <w:proofErr w:type="gramStart"/>
      <w:r>
        <w:rPr>
          <w:lang w:eastAsia="zh-CN"/>
        </w:rPr>
        <w:t>圍</w:t>
      </w:r>
      <w:proofErr w:type="gramEnd"/>
      <w:r>
        <w:rPr>
          <w:lang w:eastAsia="zh-CN"/>
        </w:rPr>
        <w:t>城三帀</w:t>
      </w:r>
    </w:p>
    <w:p w14:paraId="67EF7DCF" w14:textId="77777777" w:rsidR="00CC015B" w:rsidRDefault="00000000">
      <w:r>
        <w:t>也。</w:t>
      </w:r>
      <w:r>
        <w:rPr>
          <w:rFonts w:eastAsia="宋体" w:hint="eastAsia"/>
          <w:lang w:eastAsia="zh-CN"/>
        </w:rPr>
        <w:t>《</w:t>
      </w:r>
      <w:proofErr w:type="spellStart"/>
      <w:r>
        <w:t>史記</w:t>
      </w:r>
      <w:proofErr w:type="spellEnd"/>
      <w:proofErr w:type="gramStart"/>
      <w:r>
        <w:rPr>
          <w:rFonts w:eastAsia="宋体" w:hint="eastAsia"/>
          <w:lang w:eastAsia="zh-CN"/>
        </w:rPr>
        <w:t>》“</w:t>
      </w:r>
      <w:proofErr w:type="gramEnd"/>
      <w:r>
        <w:t>遲明</w:t>
      </w:r>
      <w:r>
        <w:t>1</w:t>
      </w:r>
      <w:r>
        <w:t>作</w:t>
      </w:r>
      <w:r>
        <w:rPr>
          <w:rFonts w:eastAsia="宋体" w:hint="eastAsia"/>
          <w:lang w:eastAsia="zh-CN"/>
        </w:rPr>
        <w:t>“</w:t>
      </w:r>
      <w:proofErr w:type="spellStart"/>
      <w:r>
        <w:t>黎明</w:t>
      </w:r>
      <w:proofErr w:type="spellEnd"/>
      <w:r>
        <w:rPr>
          <w:rFonts w:eastAsia="宋体" w:hint="eastAsia"/>
          <w:lang w:eastAsia="zh-CN"/>
        </w:rPr>
        <w:t>”</w:t>
      </w:r>
      <w:r>
        <w:t>，</w:t>
      </w:r>
      <w:proofErr w:type="spellStart"/>
      <w:r>
        <w:t>索隱曰</w:t>
      </w:r>
      <w:proofErr w:type="spellEnd"/>
      <w:r>
        <w:t>：</w:t>
      </w:r>
      <w:r>
        <w:rPr>
          <w:rFonts w:eastAsia="宋体" w:hint="eastAsia"/>
          <w:lang w:eastAsia="zh-CN"/>
        </w:rPr>
        <w:t>“</w:t>
      </w:r>
      <w:proofErr w:type="spellStart"/>
      <w:r>
        <w:t>黎猶比也，謂比至天明也</w:t>
      </w:r>
      <w:proofErr w:type="spellEnd"/>
      <w:r>
        <w:t>。</w:t>
      </w:r>
      <w:r>
        <w:rPr>
          <w:rFonts w:eastAsia="宋体" w:hint="eastAsia"/>
          <w:lang w:eastAsia="zh-CN"/>
        </w:rPr>
        <w:t>”</w:t>
      </w:r>
      <w:proofErr w:type="spellStart"/>
      <w:r>
        <w:t>案：黎、遲聲近而字通，小司馬説是也。服虔以遲明</w:t>
      </w:r>
      <w:proofErr w:type="spellEnd"/>
    </w:p>
    <w:p w14:paraId="69BA62B6" w14:textId="77777777" w:rsidR="00CC015B" w:rsidRDefault="00000000">
      <w:proofErr w:type="spellStart"/>
      <w:r>
        <w:t>爲欲天疾明，文穎以爲未明顔籒以爲明遲於事，故曰遲明，皆與上下文義不合</w:t>
      </w:r>
      <w:proofErr w:type="spellEnd"/>
      <w:r>
        <w:t>。</w:t>
      </w:r>
      <w:r>
        <w:rPr>
          <w:rFonts w:eastAsia="宋体" w:hint="eastAsia"/>
          <w:lang w:eastAsia="zh-CN"/>
        </w:rPr>
        <w:t>《</w:t>
      </w:r>
      <w:proofErr w:type="spellStart"/>
      <w:r>
        <w:t>史記</w:t>
      </w:r>
      <w:proofErr w:type="spellEnd"/>
      <w:r>
        <w:rPr>
          <w:rFonts w:eastAsia="宋体" w:hint="eastAsia"/>
          <w:lang w:eastAsia="zh-CN"/>
        </w:rPr>
        <w:t>•</w:t>
      </w:r>
      <w:proofErr w:type="spellStart"/>
      <w:r>
        <w:t>衞將軍驃騎傳</w:t>
      </w:r>
      <w:proofErr w:type="spellEnd"/>
      <w:r>
        <w:rPr>
          <w:rFonts w:eastAsia="宋体" w:hint="eastAsia"/>
          <w:lang w:eastAsia="zh-CN"/>
        </w:rPr>
        <w:t>》</w:t>
      </w:r>
      <w:proofErr w:type="gramStart"/>
      <w:r>
        <w:t>：</w:t>
      </w:r>
      <w:r>
        <w:rPr>
          <w:rFonts w:eastAsia="宋体" w:hint="eastAsia"/>
          <w:lang w:eastAsia="zh-CN"/>
        </w:rPr>
        <w:t>“</w:t>
      </w:r>
      <w:proofErr w:type="spellStart"/>
      <w:proofErr w:type="gramEnd"/>
      <w:r>
        <w:t>遲明行二百</w:t>
      </w:r>
      <w:proofErr w:type="spellEnd"/>
    </w:p>
    <w:p w14:paraId="2E69CB44" w14:textId="77777777" w:rsidR="00CC015B" w:rsidRDefault="00000000">
      <w:proofErr w:type="spellStart"/>
      <w:r>
        <w:t>餘里</w:t>
      </w:r>
      <w:proofErr w:type="spellEnd"/>
      <w:r>
        <w:t>。</w:t>
      </w:r>
      <w:r>
        <w:rPr>
          <w:rFonts w:eastAsia="宋体" w:hint="eastAsia"/>
          <w:lang w:eastAsia="zh-CN"/>
        </w:rPr>
        <w:t>”</w:t>
      </w:r>
      <w:proofErr w:type="spellStart"/>
      <w:r>
        <w:t>義與此同。又</w:t>
      </w:r>
      <w:proofErr w:type="spellEnd"/>
      <w:r>
        <w:rPr>
          <w:rFonts w:eastAsia="宋体" w:hint="eastAsia"/>
          <w:lang w:eastAsia="zh-CN"/>
        </w:rPr>
        <w:t>《</w:t>
      </w:r>
      <w:proofErr w:type="spellStart"/>
      <w:r>
        <w:t>南越傳</w:t>
      </w:r>
      <w:proofErr w:type="spellEnd"/>
      <w:r>
        <w:rPr>
          <w:rFonts w:eastAsia="宋体" w:hint="eastAsia"/>
          <w:lang w:eastAsia="zh-CN"/>
        </w:rPr>
        <w:t>》“</w:t>
      </w:r>
      <w:proofErr w:type="spellStart"/>
      <w:r>
        <w:t>遲日，城中皆降伏波</w:t>
      </w:r>
      <w:proofErr w:type="spellEnd"/>
      <w:r>
        <w:t>。</w:t>
      </w:r>
      <w:r>
        <w:rPr>
          <w:rFonts w:eastAsia="宋体" w:hint="eastAsia"/>
          <w:lang w:eastAsia="zh-CN"/>
        </w:rPr>
        <w:t>”</w:t>
      </w:r>
      <w:proofErr w:type="spellStart"/>
      <w:r>
        <w:t>言比及</w:t>
      </w:r>
      <w:proofErr w:type="gramStart"/>
      <w:r>
        <w:t>旦</w:t>
      </w:r>
      <w:proofErr w:type="gramEnd"/>
      <w:r>
        <w:t>明，而城中皆降伏波也</w:t>
      </w:r>
      <w:proofErr w:type="spellEnd"/>
      <w:r>
        <w:t>。</w:t>
      </w:r>
      <w:r>
        <w:rPr>
          <w:rFonts w:eastAsia="宋体" w:hint="eastAsia"/>
          <w:lang w:eastAsia="zh-CN"/>
        </w:rPr>
        <w:t>《</w:t>
      </w:r>
      <w:proofErr w:type="spellStart"/>
      <w:r>
        <w:t>外戚傳</w:t>
      </w:r>
      <w:proofErr w:type="spellEnd"/>
      <w:r>
        <w:rPr>
          <w:rFonts w:eastAsia="宋体" w:hint="eastAsia"/>
          <w:lang w:eastAsia="zh-CN"/>
        </w:rPr>
        <w:t>》“</w:t>
      </w:r>
      <w:proofErr w:type="spellStart"/>
      <w:r>
        <w:t>遲帝還趙王</w:t>
      </w:r>
      <w:proofErr w:type="spellEnd"/>
    </w:p>
    <w:p w14:paraId="2BA7BFCE" w14:textId="77777777" w:rsidR="00CC015B" w:rsidRDefault="00000000">
      <w:pPr>
        <w:rPr>
          <w:lang w:eastAsia="zh-CN"/>
        </w:rPr>
      </w:pPr>
      <w:r>
        <w:rPr>
          <w:lang w:eastAsia="zh-CN"/>
        </w:rPr>
        <w:t>【第</w:t>
      </w:r>
      <w:r>
        <w:rPr>
          <w:lang w:eastAsia="zh-CN"/>
        </w:rPr>
        <w:t>64</w:t>
      </w:r>
      <w:r>
        <w:rPr>
          <w:lang w:eastAsia="zh-CN"/>
        </w:rPr>
        <w:t>页】</w:t>
      </w:r>
    </w:p>
    <w:p w14:paraId="5D75FBFB" w14:textId="77777777" w:rsidR="00CC015B" w:rsidRDefault="00000000">
      <w:pPr>
        <w:rPr>
          <w:lang w:eastAsia="zh-CN"/>
        </w:rPr>
      </w:pPr>
      <w:r>
        <w:rPr>
          <w:lang w:eastAsia="zh-CN"/>
        </w:rPr>
        <w:t>死。</w:t>
      </w:r>
      <w:r>
        <w:rPr>
          <w:rFonts w:eastAsia="宋体" w:hint="eastAsia"/>
          <w:lang w:eastAsia="zh-CN"/>
        </w:rPr>
        <w:t>”</w:t>
      </w:r>
      <w:r>
        <w:rPr>
          <w:lang w:eastAsia="zh-CN"/>
        </w:rPr>
        <w:t>言比及帝還，而趙王已死也。</w:t>
      </w:r>
    </w:p>
    <w:p w14:paraId="1250A43A" w14:textId="77777777" w:rsidR="00CC015B" w:rsidRDefault="00000000">
      <w:proofErr w:type="spellStart"/>
      <w:r>
        <w:t>齊東郭姜傳</w:t>
      </w:r>
      <w:proofErr w:type="spellEnd"/>
    </w:p>
    <w:p w14:paraId="3AB908F5" w14:textId="77777777" w:rsidR="00CC015B" w:rsidRDefault="00000000">
      <w:proofErr w:type="spellStart"/>
      <w:r>
        <w:t>唯辱使者不可以已念孫案：唯與雖同。崔杼愬其二子於慶封，欲封使人討之，</w:t>
      </w:r>
      <w:proofErr w:type="gramStart"/>
      <w:r>
        <w:t>故曰</w:t>
      </w:r>
      <w:proofErr w:type="spellEnd"/>
      <w:r>
        <w:rPr>
          <w:rFonts w:eastAsia="宋体" w:hint="eastAsia"/>
          <w:lang w:eastAsia="zh-CN"/>
        </w:rPr>
        <w:t>“</w:t>
      </w:r>
      <w:proofErr w:type="spellStart"/>
      <w:proofErr w:type="gramEnd"/>
      <w:r>
        <w:t>雖辱使者不可以已</w:t>
      </w:r>
      <w:proofErr w:type="spellEnd"/>
    </w:p>
    <w:p w14:paraId="67996835" w14:textId="77777777" w:rsidR="00CC015B" w:rsidRDefault="00000000">
      <w:proofErr w:type="spellStart"/>
      <w:r>
        <w:t>也。</w:t>
      </w:r>
      <w:proofErr w:type="gramStart"/>
      <w:r>
        <w:t>古書</w:t>
      </w:r>
      <w:proofErr w:type="spellEnd"/>
      <w:r>
        <w:rPr>
          <w:rFonts w:eastAsia="宋体" w:hint="eastAsia"/>
          <w:lang w:eastAsia="zh-CN"/>
        </w:rPr>
        <w:t>“</w:t>
      </w:r>
      <w:proofErr w:type="gramEnd"/>
      <w:r>
        <w:t>雖</w:t>
      </w:r>
      <w:r>
        <w:rPr>
          <w:rFonts w:eastAsia="宋体" w:hint="eastAsia"/>
          <w:lang w:eastAsia="zh-CN"/>
        </w:rPr>
        <w:t>”</w:t>
      </w:r>
      <w:proofErr w:type="spellStart"/>
      <w:r>
        <w:t>字或作</w:t>
      </w:r>
      <w:proofErr w:type="spellEnd"/>
      <w:r>
        <w:rPr>
          <w:rFonts w:eastAsia="宋体" w:hint="eastAsia"/>
          <w:lang w:eastAsia="zh-CN"/>
        </w:rPr>
        <w:t>“</w:t>
      </w:r>
      <w:r>
        <w:t>唯</w:t>
      </w:r>
      <w:r>
        <w:rPr>
          <w:rFonts w:eastAsia="宋体" w:hint="eastAsia"/>
          <w:lang w:eastAsia="zh-CN"/>
        </w:rPr>
        <w:t>”</w:t>
      </w:r>
      <w:proofErr w:type="spellStart"/>
      <w:r>
        <w:t>説見鄙著</w:t>
      </w:r>
      <w:proofErr w:type="spellEnd"/>
      <w:r>
        <w:rPr>
          <w:rFonts w:eastAsia="宋体" w:hint="eastAsia"/>
          <w:lang w:eastAsia="zh-CN"/>
        </w:rPr>
        <w:t>《</w:t>
      </w:r>
      <w:proofErr w:type="spellStart"/>
      <w:r>
        <w:t>戰國策考正</w:t>
      </w:r>
      <w:proofErr w:type="spellEnd"/>
      <w:r>
        <w:rPr>
          <w:rFonts w:eastAsia="宋体" w:hint="eastAsia"/>
          <w:lang w:eastAsia="zh-CN"/>
        </w:rPr>
        <w:t>》“</w:t>
      </w:r>
      <w:proofErr w:type="spellStart"/>
      <w:r>
        <w:t>計聽知覆逆者</w:t>
      </w:r>
      <w:proofErr w:type="spellEnd"/>
      <w:r>
        <w:rPr>
          <w:rFonts w:eastAsia="宋体" w:hint="eastAsia"/>
          <w:lang w:eastAsia="zh-CN"/>
        </w:rPr>
        <w:t>”</w:t>
      </w:r>
      <w:proofErr w:type="spellStart"/>
      <w:r>
        <w:t>一條下</w:t>
      </w:r>
      <w:r>
        <w:t>Q</w:t>
      </w:r>
      <w:proofErr w:type="spellEnd"/>
      <w:r>
        <w:t>…</w:t>
      </w:r>
      <w:proofErr w:type="spellStart"/>
      <w:r>
        <w:t>uo</w:t>
      </w:r>
      <w:proofErr w:type="spellEnd"/>
    </w:p>
    <w:p w14:paraId="033FA4DB" w14:textId="77777777" w:rsidR="00CC015B" w:rsidRDefault="00000000">
      <w:proofErr w:type="spellStart"/>
      <w:r>
        <w:lastRenderedPageBreak/>
        <w:t>賢明傳。頌義小序</w:t>
      </w:r>
      <w:proofErr w:type="spellEnd"/>
    </w:p>
    <w:p w14:paraId="3BA412BE" w14:textId="77777777" w:rsidR="00CC015B" w:rsidRDefault="00000000">
      <w:pPr>
        <w:rPr>
          <w:lang w:eastAsia="zh-CN"/>
        </w:rPr>
      </w:pPr>
      <w:proofErr w:type="spellStart"/>
      <w:proofErr w:type="gramStart"/>
      <w:r>
        <w:t>妃后</w:t>
      </w:r>
      <w:proofErr w:type="gramEnd"/>
      <w:r>
        <w:t>賢焉念孫案</w:t>
      </w:r>
      <w:proofErr w:type="spellEnd"/>
      <w:r>
        <w:t>：</w:t>
      </w:r>
      <w:r>
        <w:rPr>
          <w:rFonts w:eastAsia="宋体" w:hint="eastAsia"/>
          <w:lang w:eastAsia="zh-CN"/>
        </w:rPr>
        <w:t>“</w:t>
      </w:r>
      <w:r>
        <w:t>賢</w:t>
      </w:r>
      <w:r>
        <w:rPr>
          <w:rFonts w:eastAsia="宋体" w:hint="eastAsia"/>
          <w:lang w:eastAsia="zh-CN"/>
        </w:rPr>
        <w:t>”</w:t>
      </w:r>
      <w:proofErr w:type="spellStart"/>
      <w:r>
        <w:t>當爲</w:t>
      </w:r>
      <w:proofErr w:type="spellEnd"/>
      <w:r>
        <w:rPr>
          <w:rFonts w:eastAsia="宋体" w:hint="eastAsia"/>
          <w:lang w:eastAsia="zh-CN"/>
        </w:rPr>
        <w:t>“</w:t>
      </w:r>
      <w:r>
        <w:t>覽</w:t>
      </w:r>
      <w:r>
        <w:rPr>
          <w:rFonts w:eastAsia="宋体" w:hint="eastAsia"/>
          <w:lang w:eastAsia="zh-CN"/>
        </w:rPr>
        <w:t>”</w:t>
      </w:r>
      <w:r>
        <w:t>，</w:t>
      </w:r>
      <w:proofErr w:type="spellStart"/>
      <w:r>
        <w:t>字之誤也</w:t>
      </w:r>
      <w:proofErr w:type="spellEnd"/>
      <w:r>
        <w:t>。</w:t>
      </w:r>
      <w:r>
        <w:rPr>
          <w:lang w:eastAsia="zh-CN"/>
        </w:rPr>
        <w:t>此云</w:t>
      </w:r>
      <w:r>
        <w:rPr>
          <w:rFonts w:eastAsia="宋体" w:hint="eastAsia"/>
          <w:lang w:eastAsia="zh-CN"/>
        </w:rPr>
        <w:t>“</w:t>
      </w:r>
      <w:r>
        <w:rPr>
          <w:lang w:eastAsia="zh-CN"/>
        </w:rPr>
        <w:t>妃后覽焉</w:t>
      </w:r>
      <w:r>
        <w:rPr>
          <w:rFonts w:eastAsia="宋体" w:hint="eastAsia"/>
          <w:lang w:eastAsia="zh-CN"/>
        </w:rPr>
        <w:t>”</w:t>
      </w:r>
      <w:r>
        <w:rPr>
          <w:lang w:eastAsia="zh-CN"/>
        </w:rPr>
        <w:t>，下云</w:t>
      </w:r>
      <w:r>
        <w:rPr>
          <w:rFonts w:eastAsia="宋体" w:hint="eastAsia"/>
          <w:lang w:eastAsia="zh-CN"/>
        </w:rPr>
        <w:t>“</w:t>
      </w:r>
      <w:r>
        <w:rPr>
          <w:lang w:eastAsia="zh-CN"/>
        </w:rPr>
        <w:t>夫人省兹</w:t>
      </w:r>
      <w:r>
        <w:rPr>
          <w:rFonts w:eastAsia="宋体" w:hint="eastAsia"/>
          <w:lang w:eastAsia="zh-CN"/>
        </w:rPr>
        <w:t>”</w:t>
      </w:r>
      <w:r>
        <w:rPr>
          <w:lang w:eastAsia="zh-CN"/>
        </w:rPr>
        <w:t>，又云</w:t>
      </w:r>
      <w:r>
        <w:rPr>
          <w:rFonts w:eastAsia="宋体" w:hint="eastAsia"/>
          <w:lang w:eastAsia="zh-CN"/>
        </w:rPr>
        <w:t>“</w:t>
      </w:r>
      <w:r>
        <w:rPr>
          <w:lang w:eastAsia="zh-CN"/>
        </w:rPr>
        <w:t>諸姬觀之</w:t>
      </w:r>
      <w:r>
        <w:rPr>
          <w:rFonts w:eastAsia="宋体" w:hint="eastAsia"/>
          <w:lang w:eastAsia="zh-CN"/>
        </w:rPr>
        <w:t>”</w:t>
      </w:r>
      <w:r>
        <w:rPr>
          <w:lang w:eastAsia="zh-CN"/>
        </w:rPr>
        <w:t>，觀、省、</w:t>
      </w:r>
    </w:p>
    <w:p w14:paraId="206FCACF" w14:textId="77777777" w:rsidR="00CC015B" w:rsidRDefault="00000000">
      <w:proofErr w:type="spellStart"/>
      <w:r>
        <w:t>覽，義竝相近也</w:t>
      </w:r>
      <w:proofErr w:type="spellEnd"/>
      <w:r>
        <w:t>。</w:t>
      </w:r>
    </w:p>
    <w:p w14:paraId="7BC43220" w14:textId="77777777" w:rsidR="00CC015B" w:rsidRDefault="00000000">
      <w:proofErr w:type="spellStart"/>
      <w:r>
        <w:t>秦穆公姬傳</w:t>
      </w:r>
      <w:proofErr w:type="spellEnd"/>
    </w:p>
    <w:p w14:paraId="30C3E80B" w14:textId="77777777" w:rsidR="00CC015B" w:rsidRDefault="00000000">
      <w:proofErr w:type="spellStart"/>
      <w:r>
        <w:t>衰</w:t>
      </w:r>
      <w:proofErr w:type="gramStart"/>
      <w:r>
        <w:t>絰履薪王引之</w:t>
      </w:r>
      <w:proofErr w:type="gramEnd"/>
      <w:r>
        <w:t>案</w:t>
      </w:r>
      <w:proofErr w:type="spellEnd"/>
      <w:r>
        <w:t>：</w:t>
      </w:r>
      <w:r>
        <w:rPr>
          <w:rFonts w:eastAsia="宋体" w:hint="eastAsia"/>
          <w:lang w:eastAsia="zh-CN"/>
        </w:rPr>
        <w:t>《</w:t>
      </w:r>
      <w:proofErr w:type="spellStart"/>
      <w:r>
        <w:t>左傳</w:t>
      </w:r>
      <w:proofErr w:type="spellEnd"/>
      <w:r>
        <w:rPr>
          <w:rFonts w:eastAsia="宋体" w:hint="eastAsia"/>
          <w:lang w:eastAsia="zh-CN"/>
        </w:rPr>
        <w:t>》“</w:t>
      </w:r>
      <w:proofErr w:type="spellStart"/>
      <w:r>
        <w:t>衰絰</w:t>
      </w:r>
      <w:proofErr w:type="spellEnd"/>
      <w:r>
        <w:rPr>
          <w:rFonts w:eastAsia="宋体" w:hint="eastAsia"/>
          <w:lang w:eastAsia="zh-CN"/>
        </w:rPr>
        <w:t>”</w:t>
      </w:r>
      <w:r>
        <w:t>與</w:t>
      </w:r>
      <w:r>
        <w:rPr>
          <w:rFonts w:eastAsia="宋体" w:hint="eastAsia"/>
          <w:lang w:eastAsia="zh-CN"/>
        </w:rPr>
        <w:t>“</w:t>
      </w:r>
      <w:proofErr w:type="spellStart"/>
      <w:r>
        <w:t>履薪</w:t>
      </w:r>
      <w:proofErr w:type="spellEnd"/>
      <w:r>
        <w:rPr>
          <w:rFonts w:eastAsia="宋体" w:hint="eastAsia"/>
          <w:lang w:eastAsia="zh-CN"/>
        </w:rPr>
        <w:t>”</w:t>
      </w:r>
      <w:proofErr w:type="spellStart"/>
      <w:r>
        <w:t>爲二事，此文合爲</w:t>
      </w:r>
      <w:proofErr w:type="gramStart"/>
      <w:r>
        <w:t>一</w:t>
      </w:r>
      <w:proofErr w:type="gramEnd"/>
      <w:r>
        <w:t>，殊不可解。或</w:t>
      </w:r>
      <w:proofErr w:type="spellEnd"/>
      <w:r>
        <w:rPr>
          <w:rFonts w:eastAsia="宋体" w:hint="eastAsia"/>
          <w:lang w:eastAsia="zh-CN"/>
        </w:rPr>
        <w:t>“</w:t>
      </w:r>
      <w:proofErr w:type="spellStart"/>
      <w:r>
        <w:t>衰絰</w:t>
      </w:r>
      <w:proofErr w:type="spellEnd"/>
      <w:r>
        <w:rPr>
          <w:rFonts w:eastAsia="宋体" w:hint="eastAsia"/>
          <w:lang w:eastAsia="zh-CN"/>
        </w:rPr>
        <w:t>”</w:t>
      </w:r>
      <w:r>
        <w:t>在</w:t>
      </w:r>
      <w:r>
        <w:rPr>
          <w:rFonts w:eastAsia="宋体" w:hint="eastAsia"/>
          <w:lang w:eastAsia="zh-CN"/>
        </w:rPr>
        <w:t>“</w:t>
      </w:r>
      <w:proofErr w:type="spellStart"/>
      <w:r>
        <w:t>履薪</w:t>
      </w:r>
      <w:proofErr w:type="spellEnd"/>
      <w:r>
        <w:rPr>
          <w:rFonts w:eastAsia="宋体" w:hint="eastAsia"/>
          <w:lang w:eastAsia="zh-CN"/>
        </w:rPr>
        <w:t>”</w:t>
      </w:r>
      <w:proofErr w:type="spellStart"/>
      <w:r>
        <w:t>之下</w:t>
      </w:r>
      <w:proofErr w:type="spellEnd"/>
      <w:r>
        <w:t>，</w:t>
      </w:r>
      <w:r>
        <w:rPr>
          <w:rFonts w:eastAsia="宋体" w:hint="eastAsia"/>
          <w:lang w:eastAsia="zh-CN"/>
        </w:rPr>
        <w:t>“</w:t>
      </w:r>
      <w:proofErr w:type="spellStart"/>
      <w:r>
        <w:t>衰絰</w:t>
      </w:r>
      <w:proofErr w:type="spellEnd"/>
    </w:p>
    <w:p w14:paraId="66A9AF8E" w14:textId="77777777" w:rsidR="00CC015B" w:rsidRDefault="00000000">
      <w:proofErr w:type="spellStart"/>
      <w:r>
        <w:t>以迎</w:t>
      </w:r>
      <w:proofErr w:type="spellEnd"/>
      <w:proofErr w:type="gramStart"/>
      <w:r>
        <w:rPr>
          <w:rFonts w:eastAsia="宋体" w:hint="eastAsia"/>
          <w:lang w:eastAsia="zh-CN"/>
        </w:rPr>
        <w:t>”</w:t>
      </w:r>
      <w:proofErr w:type="spellStart"/>
      <w:proofErr w:type="gramEnd"/>
      <w:r>
        <w:t>作一句，後人誤倒其文也</w:t>
      </w:r>
      <w:proofErr w:type="spellEnd"/>
    </w:p>
    <w:p w14:paraId="16C0D852" w14:textId="77777777" w:rsidR="00CC015B" w:rsidRDefault="00000000">
      <w:proofErr w:type="spellStart"/>
      <w:r>
        <w:t>上天降</w:t>
      </w:r>
      <w:proofErr w:type="gramStart"/>
      <w:r>
        <w:t>災</w:t>
      </w:r>
      <w:proofErr w:type="gramEnd"/>
      <w:r>
        <w:t>引之案</w:t>
      </w:r>
      <w:proofErr w:type="spellEnd"/>
      <w:r>
        <w:rPr>
          <w:rFonts w:eastAsia="宋体" w:hint="eastAsia"/>
          <w:lang w:eastAsia="zh-CN"/>
        </w:rPr>
        <w:t>“</w:t>
      </w:r>
      <w:proofErr w:type="spellStart"/>
      <w:r>
        <w:t>上天降災</w:t>
      </w:r>
      <w:proofErr w:type="spellEnd"/>
      <w:r>
        <w:rPr>
          <w:rFonts w:eastAsia="宋体" w:hint="eastAsia"/>
          <w:lang w:eastAsia="zh-CN"/>
        </w:rPr>
        <w:t>”</w:t>
      </w:r>
      <w:proofErr w:type="spellStart"/>
      <w:r>
        <w:t>以下三十餘字，</w:t>
      </w:r>
      <w:proofErr w:type="gramStart"/>
      <w:r>
        <w:t>俗本</w:t>
      </w:r>
      <w:proofErr w:type="spellEnd"/>
      <w:r>
        <w:rPr>
          <w:rFonts w:eastAsia="宋体" w:hint="eastAsia"/>
          <w:lang w:eastAsia="zh-CN"/>
        </w:rPr>
        <w:t>《</w:t>
      </w:r>
      <w:proofErr w:type="spellStart"/>
      <w:r>
        <w:t>左傳</w:t>
      </w:r>
      <w:proofErr w:type="spellEnd"/>
      <w:r>
        <w:rPr>
          <w:rFonts w:eastAsia="宋体" w:hint="eastAsia"/>
          <w:lang w:eastAsia="zh-CN"/>
        </w:rPr>
        <w:t>》</w:t>
      </w:r>
      <w:proofErr w:type="spellStart"/>
      <w:proofErr w:type="gramEnd"/>
      <w:r>
        <w:t>即據此增入</w:t>
      </w:r>
      <w:proofErr w:type="spellEnd"/>
      <w:r>
        <w:t>。</w:t>
      </w:r>
    </w:p>
    <w:p w14:paraId="7F376D52" w14:textId="77777777" w:rsidR="00CC015B" w:rsidRDefault="00000000">
      <w:pPr>
        <w:rPr>
          <w:lang w:eastAsia="zh-CN"/>
        </w:rPr>
      </w:pPr>
      <w:r>
        <w:rPr>
          <w:lang w:eastAsia="zh-CN"/>
        </w:rPr>
        <w:t>【第</w:t>
      </w:r>
      <w:r>
        <w:rPr>
          <w:lang w:eastAsia="zh-CN"/>
        </w:rPr>
        <w:t>65</w:t>
      </w:r>
      <w:r>
        <w:rPr>
          <w:lang w:eastAsia="zh-CN"/>
        </w:rPr>
        <w:t>页】</w:t>
      </w:r>
    </w:p>
    <w:p w14:paraId="0C69D116" w14:textId="77777777" w:rsidR="00CC015B" w:rsidRDefault="00000000">
      <w:pPr>
        <w:rPr>
          <w:lang w:eastAsia="zh-CN"/>
        </w:rPr>
      </w:pPr>
      <w:r>
        <w:rPr>
          <w:lang w:eastAsia="zh-CN"/>
        </w:rPr>
        <w:t>京師節女</w:t>
      </w:r>
      <w:proofErr w:type="gramStart"/>
      <w:r>
        <w:rPr>
          <w:lang w:eastAsia="zh-CN"/>
        </w:rPr>
        <w:t>傳</w:t>
      </w:r>
      <w:proofErr w:type="gramEnd"/>
    </w:p>
    <w:p w14:paraId="5286FADA" w14:textId="77777777" w:rsidR="00CC015B" w:rsidRDefault="00000000">
      <w:pPr>
        <w:rPr>
          <w:rFonts w:eastAsia="宋体"/>
          <w:lang w:eastAsia="zh-CN"/>
        </w:rPr>
      </w:pPr>
      <w:r>
        <w:rPr>
          <w:lang w:eastAsia="zh-CN"/>
        </w:rPr>
        <w:t>使要其女爲中譎引之案：</w:t>
      </w:r>
      <w:r>
        <w:rPr>
          <w:rFonts w:eastAsia="宋体" w:hint="eastAsia"/>
          <w:lang w:eastAsia="zh-CN"/>
        </w:rPr>
        <w:t>“</w:t>
      </w:r>
      <w:r>
        <w:rPr>
          <w:lang w:eastAsia="zh-CN"/>
        </w:rPr>
        <w:t>譎</w:t>
      </w:r>
      <w:r>
        <w:rPr>
          <w:rFonts w:eastAsia="宋体" w:hint="eastAsia"/>
          <w:lang w:eastAsia="zh-CN"/>
        </w:rPr>
        <w:t>”</w:t>
      </w:r>
      <w:r>
        <w:rPr>
          <w:lang w:eastAsia="zh-CN"/>
        </w:rPr>
        <w:t>乃</w:t>
      </w:r>
      <w:r>
        <w:rPr>
          <w:rFonts w:eastAsia="宋体" w:hint="eastAsia"/>
          <w:lang w:eastAsia="zh-CN"/>
        </w:rPr>
        <w:t>“</w:t>
      </w:r>
      <w:r>
        <w:rPr>
          <w:lang w:eastAsia="zh-CN"/>
        </w:rPr>
        <w:t>詗</w:t>
      </w:r>
      <w:r>
        <w:rPr>
          <w:rFonts w:eastAsia="宋体" w:hint="eastAsia"/>
          <w:lang w:eastAsia="zh-CN"/>
        </w:rPr>
        <w:t>”</w:t>
      </w:r>
      <w:r>
        <w:rPr>
          <w:lang w:eastAsia="zh-CN"/>
        </w:rPr>
        <w:t>之誤。詗，伺間之謂也。</w:t>
      </w:r>
      <w:proofErr w:type="gramStart"/>
      <w:r>
        <w:rPr>
          <w:rFonts w:eastAsia="宋体" w:hint="eastAsia"/>
          <w:lang w:eastAsia="zh-CN"/>
        </w:rPr>
        <w:t>《</w:t>
      </w:r>
      <w:proofErr w:type="gramEnd"/>
      <w:r>
        <w:rPr>
          <w:lang w:eastAsia="zh-CN"/>
        </w:rPr>
        <w:t>漢</w:t>
      </w:r>
      <w:proofErr w:type="gramStart"/>
      <w:r>
        <w:rPr>
          <w:lang w:eastAsia="zh-CN"/>
        </w:rPr>
        <w:t>書《</w:t>
      </w:r>
      <w:proofErr w:type="gramEnd"/>
      <w:r>
        <w:rPr>
          <w:lang w:eastAsia="zh-CN"/>
        </w:rPr>
        <w:t>淮南王</w:t>
      </w:r>
      <w:proofErr w:type="gramStart"/>
      <w:r>
        <w:rPr>
          <w:lang w:eastAsia="zh-CN"/>
        </w:rPr>
        <w:t>傳</w:t>
      </w:r>
      <w:r>
        <w:rPr>
          <w:rFonts w:eastAsia="宋体" w:hint="eastAsia"/>
          <w:lang w:eastAsia="zh-CN"/>
        </w:rPr>
        <w:t>》</w:t>
      </w:r>
      <w:proofErr w:type="gramEnd"/>
      <w:r>
        <w:rPr>
          <w:lang w:eastAsia="zh-CN"/>
        </w:rPr>
        <w:t>：</w:t>
      </w:r>
      <w:r>
        <w:rPr>
          <w:rFonts w:eastAsia="宋体" w:hint="eastAsia"/>
          <w:lang w:eastAsia="zh-CN"/>
        </w:rPr>
        <w:t>“</w:t>
      </w:r>
      <w:r>
        <w:rPr>
          <w:lang w:eastAsia="zh-CN"/>
        </w:rPr>
        <w:t>爲中詗長安。</w:t>
      </w:r>
      <w:r>
        <w:rPr>
          <w:rFonts w:eastAsia="宋体" w:hint="eastAsia"/>
          <w:lang w:eastAsia="zh-CN"/>
        </w:rPr>
        <w:t>”</w:t>
      </w:r>
    </w:p>
    <w:p w14:paraId="1F527070" w14:textId="77777777" w:rsidR="00CC015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38B03A1A" w14:textId="77777777" w:rsidR="00CC015B" w:rsidRDefault="00000000">
      <w:pPr>
        <w:rPr>
          <w:lang w:eastAsia="zh-CN"/>
        </w:rPr>
      </w:pPr>
      <w:r>
        <w:rPr>
          <w:rFonts w:eastAsia="宋体" w:hint="eastAsia"/>
          <w:lang w:eastAsia="zh-CN"/>
        </w:rPr>
        <w:t>《</w:t>
      </w:r>
      <w:proofErr w:type="spellStart"/>
      <w:r>
        <w:t>列女傳補注</w:t>
      </w:r>
      <w:proofErr w:type="spellEnd"/>
      <w:r>
        <w:rPr>
          <w:rFonts w:eastAsia="宋体" w:hint="eastAsia"/>
          <w:lang w:eastAsia="zh-CN"/>
        </w:rPr>
        <w:t>》</w:t>
      </w:r>
      <w:r>
        <w:t>，</w:t>
      </w:r>
      <w:proofErr w:type="spellStart"/>
      <w:r>
        <w:t>郝懿行妻王照圓撰</w:t>
      </w:r>
      <w:proofErr w:type="spellEnd"/>
      <w:r>
        <w:t>。</w:t>
      </w:r>
      <w:r>
        <w:rPr>
          <w:lang w:eastAsia="zh-CN"/>
        </w:rPr>
        <w:t>二王校語，在</w:t>
      </w:r>
      <w:r>
        <w:rPr>
          <w:rFonts w:eastAsia="宋体" w:hint="eastAsia"/>
          <w:lang w:eastAsia="zh-CN"/>
        </w:rPr>
        <w:t>《</w:t>
      </w:r>
      <w:r>
        <w:rPr>
          <w:lang w:eastAsia="zh-CN"/>
        </w:rPr>
        <w:t>列女傳補注校正</w:t>
      </w:r>
      <w:r>
        <w:rPr>
          <w:rFonts w:eastAsia="宋体" w:hint="eastAsia"/>
          <w:lang w:eastAsia="zh-CN"/>
        </w:rPr>
        <w:t>》</w:t>
      </w:r>
      <w:r>
        <w:rPr>
          <w:lang w:eastAsia="zh-CN"/>
        </w:rPr>
        <w:t>内。同作校正者，有臧庸、馬</w:t>
      </w:r>
    </w:p>
    <w:p w14:paraId="5BB1C0E0" w14:textId="77777777" w:rsidR="00CC015B" w:rsidRDefault="00000000">
      <w:proofErr w:type="spellStart"/>
      <w:r>
        <w:t>瑞辰、王紹蘭等。據臧庸等所作序二王校語應作於嘉慶十六年至十七年間</w:t>
      </w:r>
      <w:proofErr w:type="spellEnd"/>
    </w:p>
    <w:p w14:paraId="4D412B83" w14:textId="77777777" w:rsidR="00CC015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582F2E22" w14:textId="77777777" w:rsidR="00CC015B" w:rsidRDefault="00000000">
      <w:r>
        <w:rPr>
          <w:rFonts w:eastAsia="宋体" w:hint="eastAsia"/>
          <w:lang w:eastAsia="zh-CN"/>
        </w:rPr>
        <w:t>【</w:t>
      </w:r>
      <w:r>
        <w:t>一</w:t>
      </w:r>
      <w:r>
        <w:rPr>
          <w:rFonts w:eastAsia="宋体" w:hint="eastAsia"/>
          <w:lang w:eastAsia="zh-CN"/>
        </w:rPr>
        <w:t>】《</w:t>
      </w:r>
      <w:proofErr w:type="spellStart"/>
      <w:r>
        <w:t>戰國策考正</w:t>
      </w:r>
      <w:proofErr w:type="spellEnd"/>
      <w:r>
        <w:rPr>
          <w:rFonts w:eastAsia="宋体" w:hint="eastAsia"/>
          <w:lang w:eastAsia="zh-CN"/>
        </w:rPr>
        <w:t>》</w:t>
      </w:r>
      <w:r>
        <w:t>，即</w:t>
      </w:r>
      <w:r>
        <w:rPr>
          <w:rFonts w:eastAsia="宋体" w:hint="eastAsia"/>
          <w:lang w:eastAsia="zh-CN"/>
        </w:rPr>
        <w:t>《</w:t>
      </w:r>
      <w:proofErr w:type="spellStart"/>
      <w:r>
        <w:t>讀書雜志</w:t>
      </w:r>
      <w:proofErr w:type="spellEnd"/>
      <w:r>
        <w:rPr>
          <w:rFonts w:eastAsia="宋体" w:hint="eastAsia"/>
          <w:lang w:eastAsia="zh-CN"/>
        </w:rPr>
        <w:t>•</w:t>
      </w:r>
      <w:proofErr w:type="spellStart"/>
      <w:r>
        <w:t>戰國策雜志</w:t>
      </w:r>
      <w:proofErr w:type="spellEnd"/>
      <w:r>
        <w:rPr>
          <w:rFonts w:eastAsia="宋体" w:hint="eastAsia"/>
          <w:lang w:eastAsia="zh-CN"/>
        </w:rPr>
        <w:t>》</w:t>
      </w:r>
      <w:r>
        <w:t>。</w:t>
      </w:r>
      <w:r>
        <w:rPr>
          <w:rFonts w:eastAsia="宋体" w:hint="eastAsia"/>
          <w:lang w:eastAsia="zh-CN"/>
        </w:rPr>
        <w:t>“</w:t>
      </w:r>
      <w:proofErr w:type="spellStart"/>
      <w:r>
        <w:t>計聽知覆逆者</w:t>
      </w:r>
      <w:proofErr w:type="spellEnd"/>
      <w:r>
        <w:rPr>
          <w:rFonts w:eastAsia="宋体" w:hint="eastAsia"/>
          <w:lang w:eastAsia="zh-CN"/>
        </w:rPr>
        <w:t>”</w:t>
      </w:r>
      <w:proofErr w:type="spellStart"/>
      <w:proofErr w:type="gramStart"/>
      <w:r>
        <w:t>一</w:t>
      </w:r>
      <w:proofErr w:type="gramEnd"/>
      <w:r>
        <w:t>條，在</w:t>
      </w:r>
      <w:proofErr w:type="spellEnd"/>
      <w:r>
        <w:rPr>
          <w:rFonts w:eastAsia="宋体" w:hint="eastAsia"/>
          <w:lang w:eastAsia="zh-CN"/>
        </w:rPr>
        <w:t>《</w:t>
      </w:r>
      <w:proofErr w:type="spellStart"/>
      <w:r>
        <w:t>戰國策雜志</w:t>
      </w:r>
      <w:proofErr w:type="spellEnd"/>
      <w:r>
        <w:rPr>
          <w:rFonts w:eastAsia="宋体" w:hint="eastAsia"/>
          <w:lang w:eastAsia="zh-CN"/>
        </w:rPr>
        <w:t>》</w:t>
      </w:r>
      <w:proofErr w:type="spellStart"/>
      <w:r>
        <w:t>卷一</w:t>
      </w:r>
      <w:proofErr w:type="spellEnd"/>
      <w:r>
        <w:t>。</w:t>
      </w:r>
    </w:p>
    <w:p w14:paraId="2509BD9F" w14:textId="77777777" w:rsidR="00CC015B" w:rsidRDefault="00000000">
      <w:proofErr w:type="spellStart"/>
      <w:r>
        <w:t>刊正</w:t>
      </w:r>
      <w:proofErr w:type="spellEnd"/>
      <w:proofErr w:type="gramStart"/>
      <w:r>
        <w:rPr>
          <w:rFonts w:eastAsia="宋体" w:hint="eastAsia"/>
          <w:lang w:eastAsia="zh-CN"/>
        </w:rPr>
        <w:t>《</w:t>
      </w:r>
      <w:proofErr w:type="spellStart"/>
      <w:proofErr w:type="gramEnd"/>
      <w:r>
        <w:t>諧聲補逸</w:t>
      </w:r>
      <w:proofErr w:type="spellEnd"/>
    </w:p>
    <w:p w14:paraId="01BC4C7D" w14:textId="77777777" w:rsidR="00CC015B" w:rsidRDefault="00000000">
      <w:r>
        <w:rPr>
          <w:rFonts w:eastAsia="宋体" w:hint="eastAsia"/>
          <w:lang w:eastAsia="zh-CN"/>
        </w:rPr>
        <w:t>《</w:t>
      </w:r>
      <w:proofErr w:type="spellStart"/>
      <w:r>
        <w:t>諧聲補逸。玉部</w:t>
      </w:r>
      <w:proofErr w:type="spellEnd"/>
      <w:r>
        <w:rPr>
          <w:rFonts w:eastAsia="宋体" w:hint="eastAsia"/>
          <w:lang w:eastAsia="zh-CN"/>
        </w:rPr>
        <w:t>》“</w:t>
      </w:r>
      <w:r>
        <w:t>瑞</w:t>
      </w:r>
      <w:r>
        <w:rPr>
          <w:rFonts w:eastAsia="宋体" w:hint="eastAsia"/>
          <w:lang w:eastAsia="zh-CN"/>
        </w:rPr>
        <w:t>”</w:t>
      </w:r>
      <w:r>
        <w:t>下</w:t>
      </w:r>
    </w:p>
    <w:p w14:paraId="2FCF1514" w14:textId="77777777" w:rsidR="00CC015B" w:rsidRDefault="00000000">
      <w:pPr>
        <w:rPr>
          <w:lang w:eastAsia="zh-CN"/>
        </w:rPr>
      </w:pPr>
      <w:proofErr w:type="spellStart"/>
      <w:r>
        <w:t>王先生</w:t>
      </w:r>
      <w:proofErr w:type="gramStart"/>
      <w:r>
        <w:t>懷</w:t>
      </w:r>
      <w:proofErr w:type="gramEnd"/>
      <w:r>
        <w:t>祖曰：案</w:t>
      </w:r>
      <w:proofErr w:type="spellEnd"/>
      <w:r>
        <w:t>：</w:t>
      </w:r>
      <w:r>
        <w:rPr>
          <w:rFonts w:eastAsia="宋体" w:hint="eastAsia"/>
          <w:lang w:eastAsia="zh-CN"/>
        </w:rPr>
        <w:t>“</w:t>
      </w:r>
      <w:r>
        <w:t>惴</w:t>
      </w:r>
      <w:r>
        <w:rPr>
          <w:rFonts w:eastAsia="宋体" w:hint="eastAsia"/>
          <w:lang w:eastAsia="zh-CN"/>
        </w:rPr>
        <w:t>”</w:t>
      </w:r>
      <w:proofErr w:type="spellStart"/>
      <w:r>
        <w:t>字古蓋讀若</w:t>
      </w:r>
      <w:proofErr w:type="gramStart"/>
      <w:r>
        <w:t>專</w:t>
      </w:r>
      <w:proofErr w:type="spellEnd"/>
      <w:proofErr w:type="gramEnd"/>
      <w:r>
        <w:t>。</w:t>
      </w:r>
      <w:r>
        <w:rPr>
          <w:rFonts w:eastAsia="宋体" w:hint="eastAsia"/>
          <w:lang w:eastAsia="zh-CN"/>
        </w:rPr>
        <w:t>《</w:t>
      </w:r>
      <w:r>
        <w:rPr>
          <w:lang w:eastAsia="zh-CN"/>
        </w:rPr>
        <w:t>小雅。小宛</w:t>
      </w:r>
      <w:r>
        <w:rPr>
          <w:rFonts w:eastAsia="宋体" w:hint="eastAsia"/>
          <w:lang w:eastAsia="zh-CN"/>
        </w:rPr>
        <w:t>》</w:t>
      </w:r>
      <w:r>
        <w:rPr>
          <w:lang w:eastAsia="zh-CN"/>
        </w:rPr>
        <w:t>篇：</w:t>
      </w:r>
      <w:r>
        <w:rPr>
          <w:rFonts w:eastAsia="宋体" w:hint="eastAsia"/>
          <w:lang w:eastAsia="zh-CN"/>
        </w:rPr>
        <w:t>“</w:t>
      </w:r>
      <w:r>
        <w:rPr>
          <w:lang w:eastAsia="zh-CN"/>
        </w:rPr>
        <w:t>温</w:t>
      </w:r>
      <w:proofErr w:type="gramStart"/>
      <w:r>
        <w:rPr>
          <w:lang w:eastAsia="zh-CN"/>
        </w:rPr>
        <w:t>温</w:t>
      </w:r>
      <w:proofErr w:type="gramEnd"/>
      <w:r>
        <w:rPr>
          <w:lang w:eastAsia="zh-CN"/>
        </w:rPr>
        <w:t>恭人，如集于术。</w:t>
      </w:r>
    </w:p>
    <w:p w14:paraId="3668668D" w14:textId="77777777" w:rsidR="00CC015B" w:rsidRDefault="00000000">
      <w:proofErr w:type="spellStart"/>
      <w:r>
        <w:t>惴惴小心，如臨于谷。戰戰兢兢，如履薄冰</w:t>
      </w:r>
      <w:proofErr w:type="spellEnd"/>
      <w:proofErr w:type="gramStart"/>
      <w:r>
        <w:t>。</w:t>
      </w:r>
      <w:r>
        <w:rPr>
          <w:rFonts w:eastAsia="宋体" w:hint="eastAsia"/>
          <w:lang w:eastAsia="zh-CN"/>
        </w:rPr>
        <w:t>”“</w:t>
      </w:r>
      <w:proofErr w:type="gramEnd"/>
      <w:r>
        <w:t>木</w:t>
      </w:r>
      <w:r>
        <w:rPr>
          <w:rFonts w:eastAsia="宋体" w:hint="eastAsia"/>
          <w:lang w:eastAsia="zh-CN"/>
        </w:rPr>
        <w:t>”</w:t>
      </w:r>
      <w:r>
        <w:t>與</w:t>
      </w:r>
      <w:r>
        <w:rPr>
          <w:rFonts w:eastAsia="宋体" w:hint="eastAsia"/>
          <w:lang w:eastAsia="zh-CN"/>
        </w:rPr>
        <w:t>“</w:t>
      </w:r>
      <w:r>
        <w:t>谷</w:t>
      </w:r>
      <w:r>
        <w:rPr>
          <w:rFonts w:eastAsia="宋体" w:hint="eastAsia"/>
          <w:lang w:eastAsia="zh-CN"/>
        </w:rPr>
        <w:t>”</w:t>
      </w:r>
      <w:proofErr w:type="spellStart"/>
      <w:r>
        <w:t>爲韻</w:t>
      </w:r>
      <w:proofErr w:type="spellEnd"/>
      <w:r>
        <w:t>，</w:t>
      </w:r>
      <w:r>
        <w:rPr>
          <w:rFonts w:eastAsia="宋体" w:hint="eastAsia"/>
          <w:lang w:eastAsia="zh-CN"/>
        </w:rPr>
        <w:t>“</w:t>
      </w:r>
      <w:r>
        <w:t>兢</w:t>
      </w:r>
      <w:r>
        <w:rPr>
          <w:rFonts w:eastAsia="宋体" w:hint="eastAsia"/>
          <w:lang w:eastAsia="zh-CN"/>
        </w:rPr>
        <w:t>”</w:t>
      </w:r>
      <w:r>
        <w:t>與</w:t>
      </w:r>
      <w:r>
        <w:rPr>
          <w:rFonts w:eastAsia="宋体" w:hint="eastAsia"/>
          <w:lang w:eastAsia="zh-CN"/>
        </w:rPr>
        <w:t>“</w:t>
      </w:r>
      <w:r>
        <w:t>冰</w:t>
      </w:r>
      <w:r>
        <w:rPr>
          <w:rFonts w:eastAsia="宋体" w:hint="eastAsia"/>
          <w:lang w:eastAsia="zh-CN"/>
        </w:rPr>
        <w:t>”</w:t>
      </w:r>
      <w:proofErr w:type="spellStart"/>
      <w:r>
        <w:t>爲韻，而</w:t>
      </w:r>
      <w:proofErr w:type="spellEnd"/>
      <w:r>
        <w:rPr>
          <w:rFonts w:eastAsia="宋体" w:hint="eastAsia"/>
          <w:lang w:eastAsia="zh-CN"/>
        </w:rPr>
        <w:t>“</w:t>
      </w:r>
      <w:r>
        <w:t>惴</w:t>
      </w:r>
    </w:p>
    <w:p w14:paraId="5E33083C" w14:textId="77777777" w:rsidR="00CC015B" w:rsidRDefault="00000000">
      <w:proofErr w:type="gramStart"/>
      <w:r>
        <w:rPr>
          <w:lang w:eastAsia="zh-CN"/>
        </w:rPr>
        <w:lastRenderedPageBreak/>
        <w:t>惴</w:t>
      </w:r>
      <w:proofErr w:type="gramEnd"/>
      <w:r>
        <w:rPr>
          <w:rFonts w:eastAsia="宋体" w:hint="eastAsia"/>
          <w:lang w:eastAsia="zh-CN"/>
        </w:rPr>
        <w:t>”</w:t>
      </w:r>
      <w:r>
        <w:rPr>
          <w:lang w:eastAsia="zh-CN"/>
        </w:rPr>
        <w:t>二字上與</w:t>
      </w:r>
      <w:r>
        <w:rPr>
          <w:rFonts w:eastAsia="宋体" w:hint="eastAsia"/>
          <w:lang w:eastAsia="zh-CN"/>
        </w:rPr>
        <w:t>“</w:t>
      </w:r>
      <w:r>
        <w:rPr>
          <w:lang w:eastAsia="zh-CN"/>
        </w:rPr>
        <w:t>温温</w:t>
      </w:r>
      <w:r>
        <w:rPr>
          <w:rFonts w:eastAsia="宋体" w:hint="eastAsia"/>
          <w:lang w:eastAsia="zh-CN"/>
        </w:rPr>
        <w:t>”</w:t>
      </w:r>
      <w:r>
        <w:rPr>
          <w:lang w:eastAsia="zh-CN"/>
        </w:rPr>
        <w:t>爲韻下與</w:t>
      </w:r>
      <w:r>
        <w:rPr>
          <w:rFonts w:eastAsia="宋体" w:hint="eastAsia"/>
          <w:lang w:eastAsia="zh-CN"/>
        </w:rPr>
        <w:t>“</w:t>
      </w:r>
      <w:r>
        <w:rPr>
          <w:lang w:eastAsia="zh-CN"/>
        </w:rPr>
        <w:t>戰戰</w:t>
      </w:r>
      <w:r>
        <w:rPr>
          <w:rFonts w:eastAsia="宋体" w:hint="eastAsia"/>
          <w:lang w:eastAsia="zh-CN"/>
        </w:rPr>
        <w:t>”</w:t>
      </w:r>
      <w:r>
        <w:rPr>
          <w:lang w:eastAsia="zh-CN"/>
        </w:rPr>
        <w:t>爲韻。惴惴讀若</w:t>
      </w:r>
      <w:proofErr w:type="gramStart"/>
      <w:r>
        <w:rPr>
          <w:lang w:eastAsia="zh-CN"/>
        </w:rPr>
        <w:t>專專</w:t>
      </w:r>
      <w:proofErr w:type="gramEnd"/>
      <w:r>
        <w:rPr>
          <w:lang w:eastAsia="zh-CN"/>
        </w:rPr>
        <w:t>。</w:t>
      </w:r>
      <w:r>
        <w:rPr>
          <w:rFonts w:eastAsia="宋体" w:hint="eastAsia"/>
          <w:lang w:eastAsia="zh-CN"/>
        </w:rPr>
        <w:t>《</w:t>
      </w:r>
      <w:r>
        <w:rPr>
          <w:lang w:eastAsia="zh-CN"/>
        </w:rPr>
        <w:t>列女傳。</w:t>
      </w:r>
      <w:r>
        <w:t>序</w:t>
      </w:r>
      <w:r>
        <w:rPr>
          <w:rFonts w:eastAsia="宋体" w:hint="eastAsia"/>
          <w:lang w:eastAsia="zh-CN"/>
        </w:rPr>
        <w:t>》</w:t>
      </w:r>
      <w:r>
        <w:t>云</w:t>
      </w:r>
      <w:r>
        <w:rPr>
          <w:rFonts w:eastAsia="宋体" w:hint="eastAsia"/>
          <w:lang w:eastAsia="zh-CN"/>
        </w:rPr>
        <w:t>“</w:t>
      </w:r>
      <w:proofErr w:type="spellStart"/>
      <w:proofErr w:type="gramStart"/>
      <w:r>
        <w:t>專專</w:t>
      </w:r>
      <w:proofErr w:type="gramEnd"/>
      <w:r>
        <w:t>小</w:t>
      </w:r>
      <w:proofErr w:type="spellEnd"/>
    </w:p>
    <w:p w14:paraId="66CFDDE8" w14:textId="77777777" w:rsidR="00CC015B" w:rsidRDefault="00000000">
      <w:pPr>
        <w:rPr>
          <w:lang w:eastAsia="zh-CN"/>
        </w:rPr>
      </w:pPr>
      <w:proofErr w:type="spellStart"/>
      <w:r>
        <w:t>心，永</w:t>
      </w:r>
      <w:proofErr w:type="gramStart"/>
      <w:r>
        <w:t>懼</w:t>
      </w:r>
      <w:proofErr w:type="gramEnd"/>
      <w:r>
        <w:t>匪懈</w:t>
      </w:r>
      <w:proofErr w:type="spellEnd"/>
      <w:r>
        <w:t>。</w:t>
      </w:r>
      <w:r>
        <w:rPr>
          <w:rFonts w:eastAsia="宋体" w:hint="eastAsia"/>
          <w:lang w:eastAsia="zh-CN"/>
        </w:rPr>
        <w:t>”</w:t>
      </w:r>
      <w:proofErr w:type="spellStart"/>
      <w:r>
        <w:t>是其明證也</w:t>
      </w:r>
      <w:proofErr w:type="spellEnd"/>
      <w:r>
        <w:t>。</w:t>
      </w:r>
      <w:r>
        <w:rPr>
          <w:rFonts w:eastAsia="宋体" w:hint="eastAsia"/>
          <w:lang w:eastAsia="zh-CN"/>
        </w:rPr>
        <w:t>《</w:t>
      </w:r>
      <w:proofErr w:type="spellStart"/>
      <w:r>
        <w:t>莊子</w:t>
      </w:r>
      <w:proofErr w:type="spellEnd"/>
      <w:r>
        <w:rPr>
          <w:rFonts w:eastAsia="宋体" w:hint="eastAsia"/>
          <w:lang w:eastAsia="zh-CN"/>
        </w:rPr>
        <w:t>•</w:t>
      </w:r>
      <w:proofErr w:type="spellStart"/>
      <w:r>
        <w:t>齊物論</w:t>
      </w:r>
      <w:proofErr w:type="spellEnd"/>
      <w:r>
        <w:rPr>
          <w:rFonts w:eastAsia="宋体" w:hint="eastAsia"/>
          <w:lang w:eastAsia="zh-CN"/>
        </w:rPr>
        <w:t>》</w:t>
      </w:r>
      <w:proofErr w:type="spellStart"/>
      <w:r>
        <w:t>篇云</w:t>
      </w:r>
      <w:proofErr w:type="spellEnd"/>
      <w:r>
        <w:rPr>
          <w:rFonts w:eastAsia="宋体" w:hint="eastAsia"/>
          <w:lang w:eastAsia="zh-CN"/>
        </w:rPr>
        <w:t>“</w:t>
      </w:r>
      <w:proofErr w:type="spellStart"/>
      <w:r>
        <w:t>大言閑</w:t>
      </w:r>
      <w:proofErr w:type="gramStart"/>
      <w:r>
        <w:t>閑</w:t>
      </w:r>
      <w:proofErr w:type="gramEnd"/>
      <w:r>
        <w:t>小言閒閒</w:t>
      </w:r>
      <w:proofErr w:type="spellEnd"/>
      <w:r>
        <w:t>。</w:t>
      </w:r>
      <w:r>
        <w:rPr>
          <w:lang w:eastAsia="zh-CN"/>
        </w:rPr>
        <w:t>大言炎炎小</w:t>
      </w:r>
    </w:p>
    <w:p w14:paraId="4F80EDA3" w14:textId="77777777" w:rsidR="00CC015B" w:rsidRDefault="00000000">
      <w:pPr>
        <w:rPr>
          <w:lang w:eastAsia="zh-CN"/>
        </w:rPr>
      </w:pPr>
      <w:r>
        <w:rPr>
          <w:lang w:eastAsia="zh-CN"/>
        </w:rPr>
        <w:t>【第</w:t>
      </w:r>
      <w:r>
        <w:rPr>
          <w:lang w:eastAsia="zh-CN"/>
        </w:rPr>
        <w:t>66</w:t>
      </w:r>
      <w:r>
        <w:rPr>
          <w:lang w:eastAsia="zh-CN"/>
        </w:rPr>
        <w:t>页】</w:t>
      </w:r>
    </w:p>
    <w:p w14:paraId="202976AF" w14:textId="77777777" w:rsidR="00CC015B" w:rsidRDefault="00000000">
      <w:pPr>
        <w:rPr>
          <w:lang w:eastAsia="zh-CN"/>
        </w:rPr>
      </w:pPr>
      <w:r>
        <w:rPr>
          <w:lang w:eastAsia="zh-CN"/>
        </w:rPr>
        <w:t>言</w:t>
      </w:r>
      <w:proofErr w:type="gramStart"/>
      <w:r>
        <w:rPr>
          <w:lang w:eastAsia="zh-CN"/>
        </w:rPr>
        <w:t>詹詹</w:t>
      </w:r>
      <w:proofErr w:type="gramEnd"/>
      <w:r>
        <w:rPr>
          <w:lang w:eastAsia="zh-CN"/>
        </w:rPr>
        <w:t>。</w:t>
      </w:r>
      <w:r>
        <w:rPr>
          <w:rFonts w:eastAsia="宋体" w:hint="eastAsia"/>
          <w:lang w:eastAsia="zh-CN"/>
        </w:rPr>
        <w:t>”</w:t>
      </w:r>
      <w:r>
        <w:rPr>
          <w:lang w:eastAsia="zh-CN"/>
        </w:rPr>
        <w:t>又云：</w:t>
      </w:r>
      <w:r>
        <w:rPr>
          <w:rFonts w:eastAsia="宋体" w:hint="eastAsia"/>
          <w:lang w:eastAsia="zh-CN"/>
        </w:rPr>
        <w:t>“</w:t>
      </w:r>
      <w:r>
        <w:rPr>
          <w:lang w:eastAsia="zh-CN"/>
        </w:rPr>
        <w:t>小恐惴惴，大恐漫漫。</w:t>
      </w:r>
      <w:r>
        <w:rPr>
          <w:rFonts w:eastAsia="宋体" w:hint="eastAsia"/>
          <w:lang w:eastAsia="zh-CN"/>
        </w:rPr>
        <w:t>”“</w:t>
      </w:r>
      <w:r>
        <w:rPr>
          <w:lang w:eastAsia="zh-CN"/>
        </w:rPr>
        <w:t>閑閑</w:t>
      </w:r>
      <w:r>
        <w:rPr>
          <w:rFonts w:eastAsia="宋体" w:hint="eastAsia"/>
          <w:lang w:eastAsia="zh-CN"/>
        </w:rPr>
        <w:t>”</w:t>
      </w:r>
      <w:r>
        <w:rPr>
          <w:lang w:eastAsia="zh-CN"/>
        </w:rPr>
        <w:t>、</w:t>
      </w:r>
      <w:r>
        <w:rPr>
          <w:rFonts w:eastAsia="宋体" w:hint="eastAsia"/>
          <w:lang w:eastAsia="zh-CN"/>
        </w:rPr>
        <w:t>“</w:t>
      </w:r>
      <w:r>
        <w:rPr>
          <w:lang w:eastAsia="zh-CN"/>
        </w:rPr>
        <w:t>閒閒</w:t>
      </w:r>
      <w:r>
        <w:rPr>
          <w:rFonts w:eastAsia="宋体" w:hint="eastAsia"/>
          <w:lang w:eastAsia="zh-CN"/>
        </w:rPr>
        <w:t>”</w:t>
      </w:r>
      <w:r>
        <w:rPr>
          <w:lang w:eastAsia="zh-CN"/>
        </w:rPr>
        <w:t>爲韻，</w:t>
      </w:r>
      <w:r>
        <w:rPr>
          <w:rFonts w:eastAsia="宋体" w:hint="eastAsia"/>
          <w:lang w:eastAsia="zh-CN"/>
        </w:rPr>
        <w:t>“</w:t>
      </w:r>
      <w:r>
        <w:rPr>
          <w:lang w:eastAsia="zh-CN"/>
        </w:rPr>
        <w:t>炎炎</w:t>
      </w:r>
      <w:r>
        <w:rPr>
          <w:rFonts w:eastAsia="宋体" w:hint="eastAsia"/>
          <w:lang w:eastAsia="zh-CN"/>
        </w:rPr>
        <w:t>”</w:t>
      </w:r>
      <w:r>
        <w:rPr>
          <w:lang w:eastAsia="zh-CN"/>
        </w:rPr>
        <w:t>、</w:t>
      </w:r>
      <w:r>
        <w:rPr>
          <w:rFonts w:eastAsia="宋体" w:hint="eastAsia"/>
          <w:lang w:eastAsia="zh-CN"/>
        </w:rPr>
        <w:t>“</w:t>
      </w:r>
      <w:r>
        <w:rPr>
          <w:lang w:eastAsia="zh-CN"/>
        </w:rPr>
        <w:t>詹詹</w:t>
      </w:r>
      <w:r>
        <w:rPr>
          <w:rFonts w:eastAsia="宋体" w:hint="eastAsia"/>
          <w:lang w:eastAsia="zh-CN"/>
        </w:rPr>
        <w:t>”</w:t>
      </w:r>
      <w:r>
        <w:rPr>
          <w:lang w:eastAsia="zh-CN"/>
        </w:rPr>
        <w:t>爲韻，</w:t>
      </w:r>
      <w:r>
        <w:rPr>
          <w:rFonts w:eastAsia="宋体" w:hint="eastAsia"/>
          <w:lang w:eastAsia="zh-CN"/>
        </w:rPr>
        <w:t>“</w:t>
      </w:r>
      <w:proofErr w:type="gramStart"/>
      <w:r>
        <w:rPr>
          <w:lang w:eastAsia="zh-CN"/>
        </w:rPr>
        <w:t>惴</w:t>
      </w:r>
      <w:proofErr w:type="gramEnd"/>
    </w:p>
    <w:p w14:paraId="71BAE3B3" w14:textId="77777777" w:rsidR="00CC015B" w:rsidRDefault="00000000">
      <w:proofErr w:type="gramStart"/>
      <w:r>
        <w:t>惴</w:t>
      </w:r>
      <w:proofErr w:type="gramEnd"/>
      <w:r>
        <w:rPr>
          <w:rFonts w:eastAsia="宋体" w:hint="eastAsia"/>
          <w:lang w:eastAsia="zh-CN"/>
        </w:rPr>
        <w:t>”</w:t>
      </w:r>
      <w:r>
        <w:t>、</w:t>
      </w:r>
      <w:r>
        <w:rPr>
          <w:rFonts w:eastAsia="宋体" w:hint="eastAsia"/>
          <w:lang w:eastAsia="zh-CN"/>
        </w:rPr>
        <w:t>“</w:t>
      </w:r>
      <w:proofErr w:type="spellStart"/>
      <w:r>
        <w:t>漫漫</w:t>
      </w:r>
      <w:proofErr w:type="spellEnd"/>
      <w:r>
        <w:rPr>
          <w:rFonts w:eastAsia="宋体" w:hint="eastAsia"/>
          <w:lang w:eastAsia="zh-CN"/>
        </w:rPr>
        <w:t>”</w:t>
      </w:r>
      <w:proofErr w:type="spellStart"/>
      <w:r>
        <w:t>爲韻。惴亦讀若專</w:t>
      </w:r>
      <w:proofErr w:type="spellEnd"/>
      <w:r>
        <w:t>。</w:t>
      </w:r>
      <w:r>
        <w:rPr>
          <w:rFonts w:eastAsia="宋体" w:hint="eastAsia"/>
          <w:lang w:eastAsia="zh-CN"/>
        </w:rPr>
        <w:t>《</w:t>
      </w:r>
      <w:proofErr w:type="spellStart"/>
      <w:r>
        <w:t>齊策</w:t>
      </w:r>
      <w:proofErr w:type="spellEnd"/>
      <w:r>
        <w:rPr>
          <w:rFonts w:eastAsia="宋体" w:hint="eastAsia"/>
          <w:lang w:eastAsia="zh-CN"/>
        </w:rPr>
        <w:t>》</w:t>
      </w:r>
      <w:r>
        <w:t>云</w:t>
      </w:r>
      <w:proofErr w:type="gramStart"/>
      <w:r>
        <w:t>：</w:t>
      </w:r>
      <w:r>
        <w:rPr>
          <w:rFonts w:eastAsia="宋体" w:hint="eastAsia"/>
          <w:lang w:eastAsia="zh-CN"/>
        </w:rPr>
        <w:t>“</w:t>
      </w:r>
      <w:proofErr w:type="spellStart"/>
      <w:proofErr w:type="gramEnd"/>
      <w:r>
        <w:t>安平君以惴惴之即墨，三里之城、五里之</w:t>
      </w:r>
      <w:proofErr w:type="spellEnd"/>
    </w:p>
    <w:p w14:paraId="29BE38D9" w14:textId="77777777" w:rsidR="00CC015B" w:rsidRDefault="00000000">
      <w:proofErr w:type="gramStart"/>
      <w:r>
        <w:t>郭</w:t>
      </w:r>
      <w:proofErr w:type="gramEnd"/>
      <w:r>
        <w:rPr>
          <w:rFonts w:eastAsia="宋体" w:hint="eastAsia"/>
          <w:lang w:eastAsia="zh-CN"/>
        </w:rPr>
        <w:t>【</w:t>
      </w:r>
      <w:proofErr w:type="spellStart"/>
      <w:r>
        <w:t>lu</w:t>
      </w:r>
      <w:r>
        <w:t>，而反千里之齊</w:t>
      </w:r>
      <w:proofErr w:type="spellEnd"/>
      <w:r>
        <w:t>。</w:t>
      </w:r>
      <w:r>
        <w:rPr>
          <w:rFonts w:eastAsia="宋体" w:hint="eastAsia"/>
          <w:lang w:eastAsia="zh-CN"/>
        </w:rPr>
        <w:t>”《</w:t>
      </w:r>
      <w:proofErr w:type="spellStart"/>
      <w:r>
        <w:t>潛夫論</w:t>
      </w:r>
      <w:proofErr w:type="spellEnd"/>
      <w:r>
        <w:rPr>
          <w:rFonts w:eastAsia="宋体" w:hint="eastAsia"/>
          <w:lang w:eastAsia="zh-CN"/>
        </w:rPr>
        <w:t>•</w:t>
      </w:r>
      <w:proofErr w:type="spellStart"/>
      <w:r>
        <w:t>救邊</w:t>
      </w:r>
      <w:proofErr w:type="spellEnd"/>
      <w:r>
        <w:rPr>
          <w:rFonts w:eastAsia="宋体" w:hint="eastAsia"/>
          <w:lang w:eastAsia="zh-CN"/>
        </w:rPr>
        <w:t>》</w:t>
      </w:r>
      <w:proofErr w:type="spellStart"/>
      <w:r>
        <w:t>篇云</w:t>
      </w:r>
      <w:proofErr w:type="spellEnd"/>
      <w:r>
        <w:t>：</w:t>
      </w:r>
      <w:r>
        <w:rPr>
          <w:rFonts w:eastAsia="宋体" w:hint="eastAsia"/>
          <w:lang w:eastAsia="zh-CN"/>
        </w:rPr>
        <w:t>“</w:t>
      </w:r>
      <w:proofErr w:type="spellStart"/>
      <w:r>
        <w:t>昔</w:t>
      </w:r>
      <w:proofErr w:type="gramStart"/>
      <w:r>
        <w:t>樂</w:t>
      </w:r>
      <w:proofErr w:type="gramEnd"/>
      <w:r>
        <w:t>毅以慱慱之上燕，破滅彊齊</w:t>
      </w:r>
      <w:proofErr w:type="spellEnd"/>
      <w:r>
        <w:t>。</w:t>
      </w:r>
      <w:r>
        <w:rPr>
          <w:rFonts w:eastAsia="宋体" w:hint="eastAsia"/>
          <w:lang w:eastAsia="zh-CN"/>
        </w:rPr>
        <w:t>”</w:t>
      </w:r>
      <w:proofErr w:type="spellStart"/>
      <w:r>
        <w:t>慱慱</w:t>
      </w:r>
      <w:proofErr w:type="spellEnd"/>
    </w:p>
    <w:p w14:paraId="0197A930" w14:textId="77777777" w:rsidR="00CC015B" w:rsidRDefault="00000000">
      <w:proofErr w:type="spellStart"/>
      <w:r>
        <w:t>即惴惴也。小心謂之惴惴，小恐謂之惴惴，小城亦謂之惴惴，而其字皆讀若專，故</w:t>
      </w:r>
      <w:proofErr w:type="spellEnd"/>
      <w:r>
        <w:rPr>
          <w:rFonts w:eastAsia="宋体" w:hint="eastAsia"/>
          <w:lang w:eastAsia="zh-CN"/>
        </w:rPr>
        <w:t>《</w:t>
      </w:r>
      <w:proofErr w:type="spellStart"/>
      <w:r>
        <w:t>潛夫</w:t>
      </w:r>
      <w:proofErr w:type="spellEnd"/>
    </w:p>
    <w:p w14:paraId="32424D70" w14:textId="77777777" w:rsidR="00CC015B" w:rsidRDefault="00000000">
      <w:r>
        <w:t>論</w:t>
      </w:r>
      <w:proofErr w:type="gramStart"/>
      <w:r>
        <w:rPr>
          <w:rFonts w:eastAsia="宋体" w:hint="eastAsia"/>
          <w:lang w:eastAsia="zh-CN"/>
        </w:rPr>
        <w:t>》</w:t>
      </w:r>
      <w:proofErr w:type="spellStart"/>
      <w:proofErr w:type="gramEnd"/>
      <w:r>
        <w:t>又作</w:t>
      </w:r>
      <w:proofErr w:type="spellEnd"/>
      <w:r>
        <w:rPr>
          <w:rFonts w:eastAsia="宋体" w:hint="eastAsia"/>
          <w:lang w:eastAsia="zh-CN"/>
        </w:rPr>
        <w:t>“</w:t>
      </w:r>
      <w:proofErr w:type="spellStart"/>
      <w:r>
        <w:t>慱慱</w:t>
      </w:r>
      <w:proofErr w:type="spellEnd"/>
      <w:r>
        <w:rPr>
          <w:rFonts w:eastAsia="宋体" w:hint="eastAsia"/>
          <w:lang w:eastAsia="zh-CN"/>
        </w:rPr>
        <w:t>”</w:t>
      </w:r>
      <w:r>
        <w:t>也。</w:t>
      </w:r>
      <w:r>
        <w:rPr>
          <w:rFonts w:eastAsia="宋体" w:hint="eastAsia"/>
          <w:lang w:eastAsia="zh-CN"/>
        </w:rPr>
        <w:t>《</w:t>
      </w:r>
      <w:proofErr w:type="spellStart"/>
      <w:r>
        <w:t>孟子</w:t>
      </w:r>
      <w:proofErr w:type="spellEnd"/>
      <w:r>
        <w:rPr>
          <w:rFonts w:eastAsia="宋体" w:hint="eastAsia"/>
          <w:lang w:eastAsia="zh-CN"/>
        </w:rPr>
        <w:t>》“</w:t>
      </w:r>
      <w:proofErr w:type="spellStart"/>
      <w:r>
        <w:t>吾不</w:t>
      </w:r>
      <w:proofErr w:type="gramStart"/>
      <w:r>
        <w:t>惴</w:t>
      </w:r>
      <w:proofErr w:type="gramEnd"/>
      <w:r>
        <w:t>焉</w:t>
      </w:r>
      <w:proofErr w:type="spellEnd"/>
      <w:r>
        <w:rPr>
          <w:rFonts w:eastAsia="宋体" w:hint="eastAsia"/>
          <w:lang w:eastAsia="zh-CN"/>
        </w:rPr>
        <w:t>”</w:t>
      </w:r>
      <w:r>
        <w:t>，</w:t>
      </w:r>
      <w:proofErr w:type="spellStart"/>
      <w:r>
        <w:t>音義云</w:t>
      </w:r>
      <w:proofErr w:type="spellEnd"/>
      <w:r>
        <w:t>：</w:t>
      </w:r>
      <w:r>
        <w:rPr>
          <w:rFonts w:eastAsia="宋体" w:hint="eastAsia"/>
          <w:lang w:eastAsia="zh-CN"/>
        </w:rPr>
        <w:t>“</w:t>
      </w:r>
      <w:proofErr w:type="spellStart"/>
      <w:proofErr w:type="gramStart"/>
      <w:r>
        <w:t>惴</w:t>
      </w:r>
      <w:proofErr w:type="gramEnd"/>
      <w:r>
        <w:t>，丁本作遄</w:t>
      </w:r>
      <w:proofErr w:type="spellEnd"/>
      <w:r>
        <w:t>。</w:t>
      </w:r>
      <w:r>
        <w:rPr>
          <w:rFonts w:eastAsia="宋体" w:hint="eastAsia"/>
          <w:lang w:eastAsia="zh-CN"/>
        </w:rPr>
        <w:t>”</w:t>
      </w:r>
      <w:proofErr w:type="spellStart"/>
      <w:r>
        <w:t>惴讀若專，故又與遄</w:t>
      </w:r>
      <w:proofErr w:type="spellEnd"/>
    </w:p>
    <w:p w14:paraId="34A1819B" w14:textId="77777777" w:rsidR="00CC015B" w:rsidRDefault="00000000">
      <w:proofErr w:type="spellStart"/>
      <w:r>
        <w:t>通也</w:t>
      </w:r>
      <w:proofErr w:type="spellEnd"/>
      <w:r>
        <w:t>。</w:t>
      </w:r>
    </w:p>
    <w:p w14:paraId="32F5D3F7" w14:textId="77777777" w:rsidR="00CC015B" w:rsidRDefault="00000000">
      <w:r>
        <w:t>又</w:t>
      </w:r>
      <w:r>
        <w:rPr>
          <w:rFonts w:eastAsia="宋体" w:hint="eastAsia"/>
          <w:lang w:eastAsia="zh-CN"/>
        </w:rPr>
        <w:t>“</w:t>
      </w:r>
      <w:r>
        <w:t>瓊</w:t>
      </w:r>
      <w:r>
        <w:rPr>
          <w:rFonts w:eastAsia="宋体" w:hint="eastAsia"/>
          <w:lang w:eastAsia="zh-CN"/>
        </w:rPr>
        <w:t>”</w:t>
      </w:r>
      <w:r>
        <w:t>下</w:t>
      </w:r>
    </w:p>
    <w:p w14:paraId="1BD172DA" w14:textId="77777777" w:rsidR="00CC015B" w:rsidRDefault="00000000">
      <w:proofErr w:type="spellStart"/>
      <w:r>
        <w:t>王先生曰：䩤、覡、規以見爲聲是也。支與元相出入，經傳中確有可據，而自來論音</w:t>
      </w:r>
      <w:proofErr w:type="spellEnd"/>
    </w:p>
    <w:p w14:paraId="4D2FD54C" w14:textId="77777777" w:rsidR="00CC015B" w:rsidRDefault="00000000">
      <w:proofErr w:type="spellStart"/>
      <w:r>
        <w:t>均者，皆未之及。今試以韻語證之</w:t>
      </w:r>
      <w:proofErr w:type="spellEnd"/>
      <w:r>
        <w:t>。</w:t>
      </w:r>
      <w:r>
        <w:rPr>
          <w:rFonts w:eastAsia="宋体" w:hint="eastAsia"/>
          <w:lang w:eastAsia="zh-CN"/>
        </w:rPr>
        <w:t>《</w:t>
      </w:r>
      <w:proofErr w:type="spellStart"/>
      <w:r>
        <w:t>老子</w:t>
      </w:r>
      <w:proofErr w:type="spellEnd"/>
      <w:r>
        <w:rPr>
          <w:rFonts w:eastAsia="宋体" w:hint="eastAsia"/>
          <w:lang w:eastAsia="zh-CN"/>
        </w:rPr>
        <w:t>》</w:t>
      </w:r>
      <w:r>
        <w:t>云</w:t>
      </w:r>
      <w:proofErr w:type="gramStart"/>
      <w:r>
        <w:t>：</w:t>
      </w:r>
      <w:r>
        <w:rPr>
          <w:rFonts w:eastAsia="宋体" w:hint="eastAsia"/>
          <w:lang w:eastAsia="zh-CN"/>
        </w:rPr>
        <w:t>“</w:t>
      </w:r>
      <w:proofErr w:type="spellStart"/>
      <w:proofErr w:type="gramEnd"/>
      <w:r>
        <w:t>是以聖人自知不自見，自愛不自貴，故去</w:t>
      </w:r>
      <w:proofErr w:type="spellEnd"/>
    </w:p>
    <w:p w14:paraId="3F169A5D" w14:textId="77777777" w:rsidR="00CC015B" w:rsidRDefault="00000000">
      <w:proofErr w:type="spellStart"/>
      <w:r>
        <w:t>彼取此</w:t>
      </w:r>
      <w:proofErr w:type="spellEnd"/>
      <w:r>
        <w:t>。</w:t>
      </w:r>
      <w:r>
        <w:rPr>
          <w:rFonts w:eastAsia="宋体" w:hint="eastAsia"/>
          <w:lang w:eastAsia="zh-CN"/>
        </w:rPr>
        <w:t>”“</w:t>
      </w:r>
      <w:r>
        <w:t>知</w:t>
      </w:r>
      <w:r>
        <w:rPr>
          <w:rFonts w:eastAsia="宋体" w:hint="eastAsia"/>
          <w:lang w:eastAsia="zh-CN"/>
        </w:rPr>
        <w:t>”</w:t>
      </w:r>
      <w:r>
        <w:t>、</w:t>
      </w:r>
      <w:r>
        <w:rPr>
          <w:rFonts w:eastAsia="宋体" w:hint="eastAsia"/>
          <w:lang w:eastAsia="zh-CN"/>
        </w:rPr>
        <w:t>“</w:t>
      </w:r>
      <w:r>
        <w:t>見</w:t>
      </w:r>
      <w:r>
        <w:rPr>
          <w:rFonts w:eastAsia="宋体" w:hint="eastAsia"/>
          <w:lang w:eastAsia="zh-CN"/>
        </w:rPr>
        <w:t>”</w:t>
      </w:r>
      <w:proofErr w:type="spellStart"/>
      <w:r>
        <w:t>爲韻</w:t>
      </w:r>
      <w:proofErr w:type="spellEnd"/>
      <w:r>
        <w:rPr>
          <w:rFonts w:eastAsia="宋体" w:hint="eastAsia"/>
          <w:lang w:eastAsia="zh-CN"/>
        </w:rPr>
        <w:t>“</w:t>
      </w:r>
      <w:r>
        <w:t>愛</w:t>
      </w:r>
      <w:r>
        <w:rPr>
          <w:rFonts w:eastAsia="宋体" w:hint="eastAsia"/>
          <w:lang w:eastAsia="zh-CN"/>
        </w:rPr>
        <w:t>”</w:t>
      </w:r>
      <w:r>
        <w:t>、</w:t>
      </w:r>
      <w:r>
        <w:rPr>
          <w:rFonts w:eastAsia="宋体" w:hint="eastAsia"/>
          <w:lang w:eastAsia="zh-CN"/>
        </w:rPr>
        <w:t>“</w:t>
      </w:r>
      <w:r>
        <w:t>貴</w:t>
      </w:r>
      <w:r>
        <w:rPr>
          <w:rFonts w:eastAsia="宋体" w:hint="eastAsia"/>
          <w:lang w:eastAsia="zh-CN"/>
        </w:rPr>
        <w:t>”</w:t>
      </w:r>
      <w:proofErr w:type="spellStart"/>
      <w:r>
        <w:t>爲韻</w:t>
      </w:r>
      <w:proofErr w:type="spellEnd"/>
      <w:r>
        <w:t>，</w:t>
      </w:r>
      <w:r>
        <w:rPr>
          <w:rFonts w:eastAsia="宋体" w:hint="eastAsia"/>
          <w:lang w:eastAsia="zh-CN"/>
        </w:rPr>
        <w:t>“</w:t>
      </w:r>
      <w:r>
        <w:t>彼</w:t>
      </w:r>
      <w:r>
        <w:rPr>
          <w:rFonts w:eastAsia="宋体" w:hint="eastAsia"/>
          <w:lang w:eastAsia="zh-CN"/>
        </w:rPr>
        <w:t>”</w:t>
      </w:r>
      <w:r>
        <w:t>、</w:t>
      </w:r>
      <w:r>
        <w:rPr>
          <w:rFonts w:eastAsia="宋体" w:hint="eastAsia"/>
          <w:lang w:eastAsia="zh-CN"/>
        </w:rPr>
        <w:t>“</w:t>
      </w:r>
      <w:r>
        <w:t>此</w:t>
      </w:r>
      <w:r>
        <w:rPr>
          <w:rFonts w:eastAsia="宋体" w:hint="eastAsia"/>
          <w:lang w:eastAsia="zh-CN"/>
        </w:rPr>
        <w:t>”</w:t>
      </w:r>
      <w:proofErr w:type="spellStart"/>
      <w:r>
        <w:t>爲韻</w:t>
      </w:r>
      <w:proofErr w:type="spellEnd"/>
      <w:r>
        <w:t>。</w:t>
      </w:r>
      <w:r>
        <w:rPr>
          <w:rFonts w:eastAsia="宋体" w:hint="eastAsia"/>
          <w:lang w:eastAsia="zh-CN"/>
        </w:rPr>
        <w:t>《</w:t>
      </w:r>
      <w:proofErr w:type="spellStart"/>
      <w:r>
        <w:t>逸周書</w:t>
      </w:r>
      <w:proofErr w:type="spellEnd"/>
      <w:r>
        <w:rPr>
          <w:rFonts w:eastAsia="宋体" w:hint="eastAsia"/>
          <w:lang w:eastAsia="zh-CN"/>
        </w:rPr>
        <w:t>•</w:t>
      </w:r>
      <w:proofErr w:type="spellStart"/>
      <w:r>
        <w:t>開武</w:t>
      </w:r>
      <w:proofErr w:type="spellEnd"/>
      <w:r>
        <w:rPr>
          <w:rFonts w:eastAsia="宋体" w:hint="eastAsia"/>
          <w:lang w:eastAsia="zh-CN"/>
        </w:rPr>
        <w:t>》</w:t>
      </w:r>
      <w:r>
        <w:t>篇</w:t>
      </w:r>
      <w:r>
        <w:rPr>
          <w:rFonts w:eastAsia="宋体" w:hint="eastAsia"/>
          <w:lang w:eastAsia="zh-CN"/>
        </w:rPr>
        <w:t>“</w:t>
      </w:r>
      <w:proofErr w:type="spellStart"/>
      <w:r>
        <w:t>三極既</w:t>
      </w:r>
      <w:proofErr w:type="spellEnd"/>
    </w:p>
    <w:p w14:paraId="612CCA89" w14:textId="77777777" w:rsidR="00CC015B" w:rsidRDefault="00000000">
      <w:pPr>
        <w:rPr>
          <w:lang w:eastAsia="zh-CN"/>
        </w:rPr>
      </w:pPr>
      <w:proofErr w:type="spellStart"/>
      <w:r>
        <w:t>明，五行乃常。四察既是七順乃辨</w:t>
      </w:r>
      <w:proofErr w:type="spellEnd"/>
      <w:proofErr w:type="gramStart"/>
      <w:r>
        <w:t>。</w:t>
      </w:r>
      <w:r>
        <w:rPr>
          <w:rFonts w:eastAsia="宋体" w:hint="eastAsia"/>
          <w:lang w:eastAsia="zh-CN"/>
        </w:rPr>
        <w:t>”“</w:t>
      </w:r>
      <w:proofErr w:type="gramEnd"/>
      <w:r>
        <w:t>明</w:t>
      </w:r>
      <w:r>
        <w:rPr>
          <w:rFonts w:eastAsia="宋体" w:hint="eastAsia"/>
          <w:lang w:eastAsia="zh-CN"/>
        </w:rPr>
        <w:t>”</w:t>
      </w:r>
      <w:r>
        <w:t>、</w:t>
      </w:r>
      <w:r>
        <w:rPr>
          <w:rFonts w:eastAsia="宋体" w:hint="eastAsia"/>
          <w:lang w:eastAsia="zh-CN"/>
        </w:rPr>
        <w:t>“</w:t>
      </w:r>
      <w:r>
        <w:t>常</w:t>
      </w:r>
      <w:r>
        <w:rPr>
          <w:rFonts w:eastAsia="宋体" w:hint="eastAsia"/>
          <w:lang w:eastAsia="zh-CN"/>
        </w:rPr>
        <w:t>”</w:t>
      </w:r>
      <w:proofErr w:type="spellStart"/>
      <w:r>
        <w:t>爲韻</w:t>
      </w:r>
      <w:proofErr w:type="spellEnd"/>
      <w:r>
        <w:rPr>
          <w:rFonts w:eastAsia="宋体" w:hint="eastAsia"/>
          <w:lang w:eastAsia="zh-CN"/>
        </w:rPr>
        <w:t>“</w:t>
      </w:r>
      <w:r>
        <w:t>是</w:t>
      </w:r>
      <w:r>
        <w:rPr>
          <w:rFonts w:eastAsia="宋体" w:hint="eastAsia"/>
          <w:lang w:eastAsia="zh-CN"/>
        </w:rPr>
        <w:t>”</w:t>
      </w:r>
      <w:r>
        <w:t>、</w:t>
      </w:r>
      <w:r>
        <w:rPr>
          <w:rFonts w:eastAsia="宋体" w:hint="eastAsia"/>
          <w:lang w:eastAsia="zh-CN"/>
        </w:rPr>
        <w:t>“</w:t>
      </w:r>
      <w:r>
        <w:t>辨</w:t>
      </w:r>
      <w:r>
        <w:rPr>
          <w:rFonts w:eastAsia="宋体" w:hint="eastAsia"/>
          <w:lang w:eastAsia="zh-CN"/>
        </w:rPr>
        <w:t>”</w:t>
      </w:r>
      <w:proofErr w:type="spellStart"/>
      <w:r>
        <w:t>爲韻</w:t>
      </w:r>
      <w:proofErr w:type="spellEnd"/>
      <w:r>
        <w:t>。</w:t>
      </w:r>
      <w:r>
        <w:rPr>
          <w:rFonts w:eastAsia="宋体" w:hint="eastAsia"/>
          <w:lang w:eastAsia="zh-CN"/>
        </w:rPr>
        <w:t>《</w:t>
      </w:r>
      <w:r>
        <w:rPr>
          <w:lang w:eastAsia="zh-CN"/>
        </w:rPr>
        <w:t>大子晉</w:t>
      </w:r>
      <w:r>
        <w:rPr>
          <w:rFonts w:eastAsia="宋体" w:hint="eastAsia"/>
          <w:lang w:eastAsia="zh-CN"/>
        </w:rPr>
        <w:t>》</w:t>
      </w:r>
      <w:r>
        <w:rPr>
          <w:lang w:eastAsia="zh-CN"/>
        </w:rPr>
        <w:t>篇云</w:t>
      </w:r>
    </w:p>
    <w:p w14:paraId="0E62C110" w14:textId="77777777" w:rsidR="00CC015B" w:rsidRDefault="00000000">
      <w:pPr>
        <w:rPr>
          <w:rFonts w:eastAsia="宋体"/>
          <w:lang w:eastAsia="zh-CN"/>
        </w:rPr>
      </w:pPr>
      <w:r>
        <w:rPr>
          <w:rFonts w:eastAsia="宋体" w:hint="eastAsia"/>
          <w:lang w:eastAsia="zh-CN"/>
        </w:rPr>
        <w:t>“</w:t>
      </w:r>
      <w:r>
        <w:rPr>
          <w:lang w:eastAsia="zh-CN"/>
        </w:rPr>
        <w:t>百姓悦之相</w:t>
      </w:r>
      <w:proofErr w:type="gramStart"/>
      <w:r>
        <w:rPr>
          <w:lang w:eastAsia="zh-CN"/>
        </w:rPr>
        <w:t>將</w:t>
      </w:r>
      <w:proofErr w:type="gramEnd"/>
      <w:r>
        <w:rPr>
          <w:lang w:eastAsia="zh-CN"/>
        </w:rPr>
        <w:t>而遠。遠人</w:t>
      </w:r>
      <w:proofErr w:type="gramStart"/>
      <w:r>
        <w:rPr>
          <w:lang w:eastAsia="zh-CN"/>
        </w:rPr>
        <w:t>來</w:t>
      </w:r>
      <w:proofErr w:type="gramEnd"/>
      <w:r>
        <w:rPr>
          <w:lang w:eastAsia="zh-CN"/>
        </w:rPr>
        <w:t>驩視道如</w:t>
      </w:r>
      <w:proofErr w:type="gramStart"/>
      <w:r>
        <w:rPr>
          <w:lang w:eastAsia="zh-CN"/>
        </w:rPr>
        <w:t>咫</w:t>
      </w:r>
      <w:proofErr w:type="gramEnd"/>
      <w:r>
        <w:rPr>
          <w:lang w:eastAsia="zh-CN"/>
        </w:rPr>
        <w:t>。</w:t>
      </w:r>
      <w:r>
        <w:rPr>
          <w:rFonts w:eastAsia="宋体" w:hint="eastAsia"/>
          <w:lang w:eastAsia="zh-CN"/>
        </w:rPr>
        <w:t>”“</w:t>
      </w:r>
      <w:r>
        <w:rPr>
          <w:lang w:eastAsia="zh-CN"/>
        </w:rPr>
        <w:t>遠</w:t>
      </w:r>
      <w:r>
        <w:rPr>
          <w:rFonts w:eastAsia="宋体" w:hint="eastAsia"/>
          <w:lang w:eastAsia="zh-CN"/>
        </w:rPr>
        <w:t>”</w:t>
      </w:r>
      <w:r>
        <w:rPr>
          <w:lang w:eastAsia="zh-CN"/>
        </w:rPr>
        <w:t>、</w:t>
      </w:r>
      <w:r>
        <w:rPr>
          <w:rFonts w:eastAsia="宋体" w:hint="eastAsia"/>
          <w:lang w:eastAsia="zh-CN"/>
        </w:rPr>
        <w:t>“</w:t>
      </w:r>
      <w:r>
        <w:rPr>
          <w:lang w:eastAsia="zh-CN"/>
        </w:rPr>
        <w:t>咫</w:t>
      </w:r>
      <w:r>
        <w:rPr>
          <w:rFonts w:eastAsia="宋体" w:hint="eastAsia"/>
          <w:lang w:eastAsia="zh-CN"/>
        </w:rPr>
        <w:t>”</w:t>
      </w:r>
      <w:r>
        <w:rPr>
          <w:lang w:eastAsia="zh-CN"/>
        </w:rPr>
        <w:t>爲韻。</w:t>
      </w:r>
      <w:r>
        <w:rPr>
          <w:rFonts w:eastAsia="宋体" w:hint="eastAsia"/>
          <w:lang w:eastAsia="zh-CN"/>
        </w:rPr>
        <w:t>《</w:t>
      </w:r>
      <w:r>
        <w:rPr>
          <w:lang w:eastAsia="zh-CN"/>
        </w:rPr>
        <w:t>史記</w:t>
      </w:r>
      <w:r>
        <w:rPr>
          <w:rFonts w:eastAsia="宋体" w:hint="eastAsia"/>
          <w:lang w:eastAsia="zh-CN"/>
        </w:rPr>
        <w:t>•</w:t>
      </w:r>
      <w:r>
        <w:rPr>
          <w:lang w:eastAsia="zh-CN"/>
        </w:rPr>
        <w:t>李將軍傳。</w:t>
      </w:r>
      <w:proofErr w:type="spellStart"/>
      <w:r>
        <w:t>贊</w:t>
      </w:r>
      <w:proofErr w:type="spellEnd"/>
      <w:r>
        <w:rPr>
          <w:rFonts w:eastAsia="宋体" w:hint="eastAsia"/>
          <w:lang w:eastAsia="zh-CN"/>
        </w:rPr>
        <w:t>》</w:t>
      </w:r>
    </w:p>
    <w:p w14:paraId="7D954DBD" w14:textId="77777777" w:rsidR="00CC015B" w:rsidRDefault="00000000">
      <w:r>
        <w:rPr>
          <w:rFonts w:eastAsia="宋体" w:hint="eastAsia"/>
          <w:lang w:eastAsia="zh-CN"/>
        </w:rPr>
        <w:t>“</w:t>
      </w:r>
      <w:proofErr w:type="spellStart"/>
      <w:r>
        <w:t>諺曰桃李不言，下自成蹊</w:t>
      </w:r>
      <w:proofErr w:type="spellEnd"/>
      <w:r>
        <w:t>。</w:t>
      </w:r>
      <w:r>
        <w:rPr>
          <w:rFonts w:eastAsia="宋体" w:hint="eastAsia"/>
          <w:lang w:eastAsia="zh-CN"/>
        </w:rPr>
        <w:t>”“</w:t>
      </w:r>
      <w:r>
        <w:t>言</w:t>
      </w:r>
      <w:r>
        <w:rPr>
          <w:rFonts w:eastAsia="宋体" w:hint="eastAsia"/>
          <w:lang w:eastAsia="zh-CN"/>
        </w:rPr>
        <w:t>”</w:t>
      </w:r>
      <w:r>
        <w:t>、</w:t>
      </w:r>
      <w:r>
        <w:rPr>
          <w:rFonts w:eastAsia="宋体" w:hint="eastAsia"/>
          <w:lang w:eastAsia="zh-CN"/>
        </w:rPr>
        <w:t>“</w:t>
      </w:r>
      <w:r>
        <w:t>蹊</w:t>
      </w:r>
      <w:r>
        <w:rPr>
          <w:rFonts w:eastAsia="宋体" w:hint="eastAsia"/>
          <w:lang w:eastAsia="zh-CN"/>
        </w:rPr>
        <w:t>”</w:t>
      </w:r>
      <w:proofErr w:type="spellStart"/>
      <w:r>
        <w:t>爲韻。皆以支、元通用也。再以偏旁證之。瓗</w:t>
      </w:r>
      <w:proofErr w:type="spellEnd"/>
    </w:p>
    <w:p w14:paraId="63D43E13" w14:textId="77777777" w:rsidR="00CC015B" w:rsidRDefault="00000000">
      <w:pPr>
        <w:rPr>
          <w:lang w:eastAsia="zh-CN"/>
        </w:rPr>
      </w:pPr>
      <w:r>
        <w:rPr>
          <w:lang w:eastAsia="zh-CN"/>
        </w:rPr>
        <w:t>蠵、䩤</w:t>
      </w:r>
      <w:r>
        <w:rPr>
          <w:lang w:eastAsia="zh-CN"/>
        </w:rPr>
        <w:t>\</w:t>
      </w:r>
      <w:r>
        <w:rPr>
          <w:lang w:eastAsia="zh-CN"/>
        </w:rPr>
        <w:t>覡、規、㥟、觶、</w:t>
      </w:r>
      <w:proofErr w:type="gramStart"/>
      <w:r>
        <w:rPr>
          <w:lang w:eastAsia="zh-CN"/>
        </w:rPr>
        <w:t>霹</w:t>
      </w:r>
      <w:proofErr w:type="gramEnd"/>
      <w:r>
        <w:rPr>
          <w:lang w:eastAsia="zh-CN"/>
        </w:rPr>
        <w:t>、齞</w:t>
      </w:r>
      <w:r>
        <w:rPr>
          <w:rFonts w:eastAsia="宋体" w:hint="eastAsia"/>
          <w:lang w:eastAsia="zh-CN"/>
        </w:rPr>
        <w:t>（</w:t>
      </w:r>
      <w:r>
        <w:rPr>
          <w:lang w:eastAsia="zh-CN"/>
        </w:rPr>
        <w:t>八</w:t>
      </w:r>
      <w:r>
        <w:rPr>
          <w:rFonts w:eastAsia="宋体" w:hint="eastAsia"/>
          <w:lang w:eastAsia="zh-CN"/>
        </w:rPr>
        <w:t>）【</w:t>
      </w:r>
      <w:r>
        <w:rPr>
          <w:lang w:eastAsia="zh-CN"/>
        </w:rPr>
        <w:t>九</w:t>
      </w:r>
      <w:r>
        <w:rPr>
          <w:rFonts w:eastAsia="宋体" w:hint="eastAsia"/>
          <w:lang w:eastAsia="zh-CN"/>
        </w:rPr>
        <w:t>】</w:t>
      </w:r>
      <w:r>
        <w:rPr>
          <w:lang w:eastAsia="zh-CN"/>
        </w:rPr>
        <w:t>字而外，又有扇从翄省聲，而尟字从少从是，是亦爲</w:t>
      </w:r>
    </w:p>
    <w:p w14:paraId="605E46D4" w14:textId="77777777" w:rsidR="00CC015B" w:rsidRDefault="00000000">
      <w:pPr>
        <w:rPr>
          <w:lang w:eastAsia="zh-CN"/>
        </w:rPr>
      </w:pPr>
      <w:r>
        <w:rPr>
          <w:lang w:eastAsia="zh-CN"/>
        </w:rPr>
        <w:lastRenderedPageBreak/>
        <w:t>【第</w:t>
      </w:r>
      <w:r>
        <w:rPr>
          <w:lang w:eastAsia="zh-CN"/>
        </w:rPr>
        <w:t>67</w:t>
      </w:r>
      <w:r>
        <w:rPr>
          <w:lang w:eastAsia="zh-CN"/>
        </w:rPr>
        <w:t>页】</w:t>
      </w:r>
    </w:p>
    <w:p w14:paraId="1BD00A62" w14:textId="77777777" w:rsidR="00CC015B" w:rsidRDefault="00000000">
      <w:pPr>
        <w:rPr>
          <w:rFonts w:eastAsia="宋体"/>
          <w:lang w:eastAsia="zh-CN"/>
        </w:rPr>
      </w:pPr>
      <w:r>
        <w:rPr>
          <w:lang w:eastAsia="zh-CN"/>
        </w:rPr>
        <w:t>聲也。再以字音證之。</w:t>
      </w:r>
      <w:r>
        <w:rPr>
          <w:rFonts w:eastAsia="宋体" w:hint="eastAsia"/>
          <w:lang w:eastAsia="zh-CN"/>
        </w:rPr>
        <w:t>《</w:t>
      </w:r>
      <w:r>
        <w:rPr>
          <w:lang w:eastAsia="zh-CN"/>
        </w:rPr>
        <w:t>小雅。瓠葉</w:t>
      </w:r>
      <w:r>
        <w:rPr>
          <w:rFonts w:eastAsia="宋体" w:hint="eastAsia"/>
          <w:lang w:eastAsia="zh-CN"/>
        </w:rPr>
        <w:t>》</w:t>
      </w:r>
      <w:r>
        <w:rPr>
          <w:lang w:eastAsia="zh-CN"/>
        </w:rPr>
        <w:t>箋云：</w:t>
      </w:r>
      <w:r>
        <w:rPr>
          <w:rFonts w:eastAsia="宋体" w:hint="eastAsia"/>
          <w:lang w:eastAsia="zh-CN"/>
        </w:rPr>
        <w:t>“</w:t>
      </w:r>
      <w:r>
        <w:rPr>
          <w:lang w:eastAsia="zh-CN"/>
        </w:rPr>
        <w:t>今俗語斯白之字作鮮，齊、魯之間聲近斯。</w:t>
      </w:r>
      <w:r>
        <w:rPr>
          <w:rFonts w:eastAsia="宋体" w:hint="eastAsia"/>
          <w:lang w:eastAsia="zh-CN"/>
        </w:rPr>
        <w:t>”</w:t>
      </w:r>
    </w:p>
    <w:p w14:paraId="172B2380" w14:textId="77777777" w:rsidR="00CC015B" w:rsidRDefault="00000000">
      <w:r>
        <w:rPr>
          <w:rFonts w:eastAsia="宋体" w:hint="eastAsia"/>
          <w:lang w:eastAsia="zh-CN"/>
        </w:rPr>
        <w:t>《</w:t>
      </w:r>
      <w:proofErr w:type="spellStart"/>
      <w:r>
        <w:t>漢書。地理志</w:t>
      </w:r>
      <w:proofErr w:type="spellEnd"/>
      <w:r>
        <w:rPr>
          <w:rFonts w:eastAsia="宋体" w:hint="eastAsia"/>
          <w:lang w:eastAsia="zh-CN"/>
        </w:rPr>
        <w:t>》</w:t>
      </w:r>
      <w:proofErr w:type="spellStart"/>
      <w:proofErr w:type="gramStart"/>
      <w:r>
        <w:t>樂</w:t>
      </w:r>
      <w:proofErr w:type="gramEnd"/>
      <w:r>
        <w:t>浪郡黏蟬，服虔曰</w:t>
      </w:r>
      <w:proofErr w:type="spellEnd"/>
      <w:r>
        <w:t>：</w:t>
      </w:r>
      <w:r>
        <w:rPr>
          <w:rFonts w:eastAsia="宋体" w:hint="eastAsia"/>
          <w:lang w:eastAsia="zh-CN"/>
        </w:rPr>
        <w:t>“</w:t>
      </w:r>
      <w:proofErr w:type="spellStart"/>
      <w:r>
        <w:t>蟬音提</w:t>
      </w:r>
      <w:proofErr w:type="spellEnd"/>
      <w:r>
        <w:t>。</w:t>
      </w:r>
      <w:r>
        <w:rPr>
          <w:rFonts w:eastAsia="宋体" w:hint="eastAsia"/>
          <w:lang w:eastAsia="zh-CN"/>
        </w:rPr>
        <w:t>”《</w:t>
      </w:r>
      <w:proofErr w:type="spellStart"/>
      <w:r>
        <w:t>揚雄傳</w:t>
      </w:r>
      <w:proofErr w:type="spellEnd"/>
      <w:r>
        <w:rPr>
          <w:rFonts w:eastAsia="宋体" w:hint="eastAsia"/>
          <w:lang w:eastAsia="zh-CN"/>
        </w:rPr>
        <w:t>》</w:t>
      </w:r>
      <w:r>
        <w:t>：</w:t>
      </w:r>
      <w:r>
        <w:rPr>
          <w:rFonts w:eastAsia="宋体" w:hint="eastAsia"/>
          <w:lang w:eastAsia="zh-CN"/>
        </w:rPr>
        <w:t>“</w:t>
      </w:r>
      <w:proofErr w:type="spellStart"/>
      <w:r>
        <w:t>恐鷤䳏之</w:t>
      </w:r>
      <w:proofErr w:type="gramStart"/>
      <w:r>
        <w:t>將</w:t>
      </w:r>
      <w:proofErr w:type="gramEnd"/>
      <w:r>
        <w:t>鳴兮</w:t>
      </w:r>
      <w:proofErr w:type="spellEnd"/>
      <w:r>
        <w:t>。</w:t>
      </w:r>
      <w:r>
        <w:rPr>
          <w:rFonts w:eastAsia="宋体" w:hint="eastAsia"/>
          <w:lang w:eastAsia="zh-CN"/>
        </w:rPr>
        <w:t>”</w:t>
      </w:r>
      <w:proofErr w:type="spellStart"/>
      <w:r>
        <w:t>師古</w:t>
      </w:r>
      <w:proofErr w:type="spellEnd"/>
    </w:p>
    <w:p w14:paraId="6CFDAD6E" w14:textId="77777777" w:rsidR="00CC015B" w:rsidRDefault="00000000">
      <w:pPr>
        <w:rPr>
          <w:rFonts w:eastAsia="宋体"/>
          <w:lang w:eastAsia="zh-CN"/>
        </w:rPr>
      </w:pPr>
      <w:r>
        <w:t>曰：</w:t>
      </w:r>
      <w:r>
        <w:rPr>
          <w:rFonts w:eastAsia="宋体" w:hint="eastAsia"/>
          <w:lang w:eastAsia="zh-CN"/>
        </w:rPr>
        <w:t>“</w:t>
      </w:r>
      <w:proofErr w:type="spellStart"/>
      <w:r>
        <w:t>鷤，音大系反。䳏，音桂</w:t>
      </w:r>
      <w:proofErr w:type="spellEnd"/>
      <w:r>
        <w:t>。</w:t>
      </w:r>
      <w:r>
        <w:rPr>
          <w:rFonts w:eastAsia="宋体" w:hint="eastAsia"/>
          <w:lang w:eastAsia="zh-CN"/>
        </w:rPr>
        <w:t>”</w:t>
      </w:r>
      <w:proofErr w:type="spellStart"/>
      <w:r>
        <w:t>宋祁</w:t>
      </w:r>
      <w:proofErr w:type="spellEnd"/>
      <w:r>
        <w:rPr>
          <w:rFonts w:eastAsia="宋体" w:hint="eastAsia"/>
          <w:lang w:eastAsia="zh-CN"/>
        </w:rPr>
        <w:t>《</w:t>
      </w:r>
      <w:proofErr w:type="spellStart"/>
      <w:r>
        <w:t>筆記</w:t>
      </w:r>
      <w:proofErr w:type="spellEnd"/>
      <w:r>
        <w:rPr>
          <w:rFonts w:eastAsia="宋体" w:hint="eastAsia"/>
          <w:lang w:eastAsia="zh-CN"/>
        </w:rPr>
        <w:t>》</w:t>
      </w:r>
      <w:proofErr w:type="spellStart"/>
      <w:r>
        <w:t>引蕭該音義曰</w:t>
      </w:r>
      <w:proofErr w:type="spellEnd"/>
      <w:r>
        <w:t>：</w:t>
      </w:r>
      <w:r>
        <w:rPr>
          <w:rFonts w:eastAsia="宋体" w:hint="eastAsia"/>
          <w:lang w:eastAsia="zh-CN"/>
        </w:rPr>
        <w:t>“</w:t>
      </w:r>
      <w:proofErr w:type="spellStart"/>
      <w:r>
        <w:t>蘇林，鷤䳏音</w:t>
      </w:r>
      <w:proofErr w:type="gramStart"/>
      <w:r>
        <w:t>殄</w:t>
      </w:r>
      <w:proofErr w:type="gramEnd"/>
      <w:r>
        <w:t>絹</w:t>
      </w:r>
      <w:proofErr w:type="spellEnd"/>
      <w:r>
        <w:t>。</w:t>
      </w:r>
      <w:r>
        <w:rPr>
          <w:rFonts w:eastAsia="宋体" w:hint="eastAsia"/>
          <w:lang w:eastAsia="zh-CN"/>
        </w:rPr>
        <w:t>”</w:t>
      </w:r>
      <w:r>
        <w:t>而</w:t>
      </w:r>
      <w:r>
        <w:rPr>
          <w:rFonts w:eastAsia="宋体" w:hint="eastAsia"/>
          <w:lang w:eastAsia="zh-CN"/>
        </w:rPr>
        <w:t>“</w:t>
      </w:r>
      <w:r>
        <w:t>蠲</w:t>
      </w:r>
      <w:r>
        <w:rPr>
          <w:rFonts w:eastAsia="宋体" w:hint="eastAsia"/>
          <w:lang w:eastAsia="zh-CN"/>
        </w:rPr>
        <w:t>”</w:t>
      </w:r>
    </w:p>
    <w:p w14:paraId="5AF33D2F" w14:textId="77777777" w:rsidR="00CC015B" w:rsidRDefault="00000000">
      <w:pPr>
        <w:rPr>
          <w:lang w:eastAsia="zh-CN"/>
        </w:rPr>
      </w:pPr>
      <w:r>
        <w:rPr>
          <w:lang w:eastAsia="zh-CN"/>
        </w:rPr>
        <w:t>字古讀若</w:t>
      </w:r>
      <w:proofErr w:type="gramStart"/>
      <w:r>
        <w:rPr>
          <w:lang w:eastAsia="zh-CN"/>
        </w:rPr>
        <w:t>圭</w:t>
      </w:r>
      <w:proofErr w:type="gramEnd"/>
      <w:r>
        <w:rPr>
          <w:lang w:eastAsia="zh-CN"/>
        </w:rPr>
        <w:t>，今讀若涓，亦是从支部</w:t>
      </w:r>
      <w:proofErr w:type="gramStart"/>
      <w:r>
        <w:rPr>
          <w:lang w:eastAsia="zh-CN"/>
        </w:rPr>
        <w:t>轉入元部</w:t>
      </w:r>
      <w:proofErr w:type="gramEnd"/>
      <w:r>
        <w:rPr>
          <w:lang w:eastAsia="zh-CN"/>
        </w:rPr>
        <w:t>也。再以或作、通作之字證之。</w:t>
      </w:r>
      <w:r>
        <w:rPr>
          <w:rFonts w:eastAsia="宋体" w:hint="eastAsia"/>
          <w:lang w:eastAsia="zh-CN"/>
        </w:rPr>
        <w:t>《</w:t>
      </w:r>
      <w:r>
        <w:rPr>
          <w:lang w:eastAsia="zh-CN"/>
        </w:rPr>
        <w:t>士喪禮</w:t>
      </w:r>
      <w:r>
        <w:rPr>
          <w:rFonts w:eastAsia="宋体" w:hint="eastAsia"/>
          <w:lang w:eastAsia="zh-CN"/>
        </w:rPr>
        <w:t>》</w:t>
      </w:r>
      <w:r>
        <w:rPr>
          <w:lang w:eastAsia="zh-CN"/>
        </w:rPr>
        <w:t>下</w:t>
      </w:r>
    </w:p>
    <w:p w14:paraId="407F2764" w14:textId="77777777" w:rsidR="00CC015B" w:rsidRDefault="00000000">
      <w:r>
        <w:rPr>
          <w:lang w:eastAsia="zh-CN"/>
        </w:rPr>
        <w:t>篇注云：</w:t>
      </w:r>
      <w:r>
        <w:rPr>
          <w:rFonts w:eastAsia="宋体" w:hint="eastAsia"/>
          <w:lang w:eastAsia="zh-CN"/>
        </w:rPr>
        <w:t>“</w:t>
      </w:r>
      <w:r>
        <w:rPr>
          <w:lang w:eastAsia="zh-CN"/>
        </w:rPr>
        <w:t>古文算，皆爲策。</w:t>
      </w:r>
      <w:r>
        <w:rPr>
          <w:rFonts w:eastAsia="宋体" w:hint="eastAsia"/>
          <w:lang w:eastAsia="zh-CN"/>
        </w:rPr>
        <w:t>”《</w:t>
      </w:r>
      <w:r>
        <w:rPr>
          <w:lang w:eastAsia="zh-CN"/>
        </w:rPr>
        <w:t>老子</w:t>
      </w:r>
      <w:r>
        <w:rPr>
          <w:rFonts w:eastAsia="宋体" w:hint="eastAsia"/>
          <w:lang w:eastAsia="zh-CN"/>
        </w:rPr>
        <w:t>》“</w:t>
      </w:r>
      <w:proofErr w:type="gramStart"/>
      <w:r>
        <w:rPr>
          <w:lang w:eastAsia="zh-CN"/>
        </w:rPr>
        <w:t>挻埴</w:t>
      </w:r>
      <w:proofErr w:type="gramEnd"/>
      <w:r>
        <w:rPr>
          <w:lang w:eastAsia="zh-CN"/>
        </w:rPr>
        <w:t>以爲器</w:t>
      </w:r>
      <w:r>
        <w:rPr>
          <w:rFonts w:eastAsia="宋体" w:hint="eastAsia"/>
          <w:lang w:eastAsia="zh-CN"/>
        </w:rPr>
        <w:t>”</w:t>
      </w:r>
      <w:r>
        <w:rPr>
          <w:lang w:eastAsia="zh-CN"/>
        </w:rPr>
        <w:t>，釋文云：</w:t>
      </w:r>
      <w:r>
        <w:rPr>
          <w:rFonts w:eastAsia="宋体" w:hint="eastAsia"/>
          <w:lang w:eastAsia="zh-CN"/>
        </w:rPr>
        <w:t>“</w:t>
      </w:r>
      <w:r>
        <w:rPr>
          <w:lang w:eastAsia="zh-CN"/>
        </w:rPr>
        <w:t>挻，如湻作繫。</w:t>
      </w:r>
      <w:r>
        <w:rPr>
          <w:rFonts w:eastAsia="宋体" w:hint="eastAsia"/>
          <w:lang w:eastAsia="zh-CN"/>
        </w:rPr>
        <w:t>”</w:t>
      </w:r>
      <w:proofErr w:type="gramStart"/>
      <w:r>
        <w:rPr>
          <w:rFonts w:eastAsia="宋体" w:hint="eastAsia"/>
          <w:lang w:eastAsia="zh-CN"/>
        </w:rPr>
        <w:t>《</w:t>
      </w:r>
      <w:proofErr w:type="spellStart"/>
      <w:proofErr w:type="gramEnd"/>
      <w:r>
        <w:t>莊子</w:t>
      </w:r>
      <w:proofErr w:type="spellEnd"/>
      <w:r>
        <w:rPr>
          <w:rFonts w:eastAsia="宋体" w:hint="eastAsia"/>
          <w:lang w:eastAsia="zh-CN"/>
        </w:rPr>
        <w:t>•</w:t>
      </w:r>
      <w:r>
        <w:t>在</w:t>
      </w:r>
    </w:p>
    <w:p w14:paraId="6916EFB5" w14:textId="77777777" w:rsidR="00CC015B" w:rsidRDefault="00000000">
      <w:proofErr w:type="gramStart"/>
      <w:r>
        <w:t>宥</w:t>
      </w:r>
      <w:proofErr w:type="gramEnd"/>
      <w:r>
        <w:rPr>
          <w:rFonts w:eastAsia="宋体" w:hint="eastAsia"/>
          <w:lang w:eastAsia="zh-CN"/>
        </w:rPr>
        <w:t>》</w:t>
      </w:r>
      <w:r>
        <w:t>篇</w:t>
      </w:r>
      <w:r>
        <w:rPr>
          <w:rFonts w:eastAsia="宋体" w:hint="eastAsia"/>
          <w:lang w:eastAsia="zh-CN"/>
        </w:rPr>
        <w:t>“</w:t>
      </w:r>
      <w:proofErr w:type="spellStart"/>
      <w:r>
        <w:t>尸居而龍見</w:t>
      </w:r>
      <w:proofErr w:type="spellEnd"/>
      <w:r>
        <w:rPr>
          <w:rFonts w:eastAsia="宋体" w:hint="eastAsia"/>
          <w:lang w:eastAsia="zh-CN"/>
        </w:rPr>
        <w:t>”</w:t>
      </w:r>
      <w:r>
        <w:t>，</w:t>
      </w:r>
      <w:proofErr w:type="spellStart"/>
      <w:r>
        <w:t>釋文云</w:t>
      </w:r>
      <w:proofErr w:type="spellEnd"/>
      <w:r>
        <w:t>：</w:t>
      </w:r>
      <w:r>
        <w:rPr>
          <w:rFonts w:eastAsia="宋体" w:hint="eastAsia"/>
          <w:lang w:eastAsia="zh-CN"/>
        </w:rPr>
        <w:t>“</w:t>
      </w:r>
      <w:proofErr w:type="spellStart"/>
      <w:r>
        <w:t>見，崔本作睨</w:t>
      </w:r>
      <w:proofErr w:type="spellEnd"/>
      <w:r>
        <w:t>。</w:t>
      </w:r>
      <w:r>
        <w:rPr>
          <w:rFonts w:eastAsia="宋体" w:hint="eastAsia"/>
          <w:lang w:eastAsia="zh-CN"/>
        </w:rPr>
        <w:t>”《</w:t>
      </w:r>
      <w:proofErr w:type="spellStart"/>
      <w:r>
        <w:t>史記。五帝紀</w:t>
      </w:r>
      <w:proofErr w:type="spellEnd"/>
      <w:r>
        <w:rPr>
          <w:rFonts w:eastAsia="宋体" w:hint="eastAsia"/>
          <w:lang w:eastAsia="zh-CN"/>
        </w:rPr>
        <w:t>》“</w:t>
      </w:r>
      <w:proofErr w:type="spellStart"/>
      <w:r>
        <w:t>帝顓頊生子曰窮蟬</w:t>
      </w:r>
      <w:proofErr w:type="spellEnd"/>
      <w:r>
        <w:rPr>
          <w:rFonts w:eastAsia="宋体" w:hint="eastAsia"/>
          <w:lang w:eastAsia="zh-CN"/>
        </w:rPr>
        <w:t>”</w:t>
      </w:r>
      <w:r>
        <w:t>，索</w:t>
      </w:r>
    </w:p>
    <w:p w14:paraId="2FF6DE6D" w14:textId="77777777" w:rsidR="00CC015B" w:rsidRDefault="00000000">
      <w:proofErr w:type="spellStart"/>
      <w:r>
        <w:t>隱云</w:t>
      </w:r>
      <w:proofErr w:type="spellEnd"/>
      <w:r>
        <w:t>：</w:t>
      </w:r>
      <w:r>
        <w:rPr>
          <w:rFonts w:eastAsia="宋体" w:hint="eastAsia"/>
          <w:lang w:eastAsia="zh-CN"/>
        </w:rPr>
        <w:t>“《</w:t>
      </w:r>
      <w:proofErr w:type="spellStart"/>
      <w:r>
        <w:t>世本</w:t>
      </w:r>
      <w:proofErr w:type="spellEnd"/>
      <w:r>
        <w:rPr>
          <w:rFonts w:eastAsia="宋体" w:hint="eastAsia"/>
          <w:lang w:eastAsia="zh-CN"/>
        </w:rPr>
        <w:t>》</w:t>
      </w:r>
      <w:proofErr w:type="spellStart"/>
      <w:r>
        <w:t>作窮係</w:t>
      </w:r>
      <w:proofErr w:type="spellEnd"/>
      <w:r>
        <w:t>。</w:t>
      </w:r>
      <w:r>
        <w:rPr>
          <w:rFonts w:eastAsia="宋体" w:hint="eastAsia"/>
          <w:lang w:eastAsia="zh-CN"/>
        </w:rPr>
        <w:t>”《</w:t>
      </w:r>
      <w:proofErr w:type="spellStart"/>
      <w:r>
        <w:t>陸賈傳</w:t>
      </w:r>
      <w:proofErr w:type="spellEnd"/>
      <w:r>
        <w:rPr>
          <w:rFonts w:eastAsia="宋体" w:hint="eastAsia"/>
          <w:lang w:eastAsia="zh-CN"/>
        </w:rPr>
        <w:t>》“</w:t>
      </w:r>
      <w:proofErr w:type="spellStart"/>
      <w:proofErr w:type="gramStart"/>
      <w:r>
        <w:t>數</w:t>
      </w:r>
      <w:proofErr w:type="gramEnd"/>
      <w:r>
        <w:t>見不鮮</w:t>
      </w:r>
      <w:proofErr w:type="spellEnd"/>
      <w:r>
        <w:rPr>
          <w:rFonts w:eastAsia="宋体" w:hint="eastAsia"/>
          <w:lang w:eastAsia="zh-CN"/>
        </w:rPr>
        <w:t>”</w:t>
      </w:r>
      <w:r>
        <w:t>，</w:t>
      </w:r>
      <w:r>
        <w:rPr>
          <w:rFonts w:eastAsia="宋体" w:hint="eastAsia"/>
          <w:lang w:eastAsia="zh-CN"/>
        </w:rPr>
        <w:t>《</w:t>
      </w:r>
      <w:proofErr w:type="spellStart"/>
      <w:r>
        <w:t>漢書</w:t>
      </w:r>
      <w:proofErr w:type="spellEnd"/>
      <w:r>
        <w:rPr>
          <w:rFonts w:eastAsia="宋体" w:hint="eastAsia"/>
          <w:lang w:eastAsia="zh-CN"/>
        </w:rPr>
        <w:t>》</w:t>
      </w:r>
      <w:r>
        <w:t>作</w:t>
      </w:r>
      <w:r>
        <w:rPr>
          <w:rFonts w:eastAsia="宋体" w:hint="eastAsia"/>
          <w:lang w:eastAsia="zh-CN"/>
        </w:rPr>
        <w:t>“</w:t>
      </w:r>
      <w:proofErr w:type="spellStart"/>
      <w:r>
        <w:t>數擊不鮮</w:t>
      </w:r>
      <w:proofErr w:type="spellEnd"/>
      <w:r>
        <w:rPr>
          <w:rFonts w:eastAsia="宋体" w:hint="eastAsia"/>
          <w:lang w:eastAsia="zh-CN"/>
        </w:rPr>
        <w:t>”</w:t>
      </w:r>
      <w:r>
        <w:t>。</w:t>
      </w:r>
      <w:proofErr w:type="spellStart"/>
      <w:r>
        <w:t>見與擊，聲相近</w:t>
      </w:r>
      <w:proofErr w:type="spellEnd"/>
    </w:p>
    <w:p w14:paraId="2CBFD61D" w14:textId="77777777" w:rsidR="00CC015B" w:rsidRDefault="00000000">
      <w:pPr>
        <w:rPr>
          <w:rFonts w:eastAsia="宋体"/>
          <w:lang w:eastAsia="zh-CN"/>
        </w:rPr>
      </w:pPr>
      <w:proofErr w:type="spellStart"/>
      <w:r>
        <w:t>故</w:t>
      </w:r>
      <w:proofErr w:type="gramStart"/>
      <w:r>
        <w:t>巫</w:t>
      </w:r>
      <w:proofErr w:type="gramEnd"/>
      <w:r>
        <w:t>覡之覡，以見得聲，而</w:t>
      </w:r>
      <w:proofErr w:type="spellEnd"/>
      <w:r>
        <w:rPr>
          <w:rFonts w:eastAsia="宋体" w:hint="eastAsia"/>
          <w:lang w:eastAsia="zh-CN"/>
        </w:rPr>
        <w:t>《</w:t>
      </w:r>
      <w:proofErr w:type="spellStart"/>
      <w:r>
        <w:t>荀子</w:t>
      </w:r>
      <w:proofErr w:type="spellEnd"/>
      <w:r>
        <w:rPr>
          <w:rFonts w:eastAsia="宋体" w:hint="eastAsia"/>
          <w:lang w:eastAsia="zh-CN"/>
        </w:rPr>
        <w:t>•</w:t>
      </w:r>
      <w:proofErr w:type="spellStart"/>
      <w:r>
        <w:t>王制</w:t>
      </w:r>
      <w:proofErr w:type="spellEnd"/>
      <w:r>
        <w:rPr>
          <w:rFonts w:eastAsia="宋体" w:hint="eastAsia"/>
          <w:lang w:eastAsia="zh-CN"/>
        </w:rPr>
        <w:t>》</w:t>
      </w:r>
      <w:proofErr w:type="spellStart"/>
      <w:r>
        <w:t>篇作</w:t>
      </w:r>
      <w:proofErr w:type="spellEnd"/>
      <w:r>
        <w:rPr>
          <w:rFonts w:eastAsia="宋体" w:hint="eastAsia"/>
          <w:lang w:eastAsia="zh-CN"/>
        </w:rPr>
        <w:t>“</w:t>
      </w:r>
      <w:proofErr w:type="spellStart"/>
      <w:r>
        <w:t>巫擊</w:t>
      </w:r>
      <w:proofErr w:type="spellEnd"/>
      <w:r>
        <w:rPr>
          <w:rFonts w:eastAsia="宋体" w:hint="eastAsia"/>
          <w:lang w:eastAsia="zh-CN"/>
        </w:rPr>
        <w:t>”</w:t>
      </w:r>
      <w:proofErr w:type="spellStart"/>
      <w:r>
        <w:t>也。又</w:t>
      </w:r>
      <w:proofErr w:type="spellEnd"/>
      <w:r>
        <w:rPr>
          <w:rFonts w:eastAsia="宋体" w:hint="eastAsia"/>
          <w:lang w:eastAsia="zh-CN"/>
        </w:rPr>
        <w:t>《</w:t>
      </w:r>
      <w:proofErr w:type="spellStart"/>
      <w:r>
        <w:t>貨殖傳</w:t>
      </w:r>
      <w:proofErr w:type="spellEnd"/>
      <w:r>
        <w:rPr>
          <w:rFonts w:eastAsia="宋体" w:hint="eastAsia"/>
          <w:lang w:eastAsia="zh-CN"/>
        </w:rPr>
        <w:t>》</w:t>
      </w:r>
      <w:r>
        <w:t>之</w:t>
      </w:r>
      <w:r>
        <w:rPr>
          <w:rFonts w:eastAsia="宋体" w:hint="eastAsia"/>
          <w:lang w:eastAsia="zh-CN"/>
        </w:rPr>
        <w:t>“</w:t>
      </w:r>
      <w:proofErr w:type="spellStart"/>
      <w:r>
        <w:t>計然</w:t>
      </w:r>
      <w:proofErr w:type="spellEnd"/>
      <w:r>
        <w:rPr>
          <w:rFonts w:eastAsia="宋体" w:hint="eastAsia"/>
          <w:lang w:eastAsia="zh-CN"/>
        </w:rPr>
        <w:t>”</w:t>
      </w:r>
      <w:r>
        <w:t>，</w:t>
      </w:r>
      <w:r>
        <w:rPr>
          <w:rFonts w:eastAsia="宋体" w:hint="eastAsia"/>
          <w:lang w:eastAsia="zh-CN"/>
        </w:rPr>
        <w:t>《</w:t>
      </w:r>
      <w:proofErr w:type="spellStart"/>
      <w:r>
        <w:t>越絶書</w:t>
      </w:r>
      <w:proofErr w:type="spellEnd"/>
      <w:r>
        <w:rPr>
          <w:rFonts w:eastAsia="宋体" w:hint="eastAsia"/>
          <w:lang w:eastAsia="zh-CN"/>
        </w:rPr>
        <w:t>》</w:t>
      </w:r>
    </w:p>
    <w:p w14:paraId="5685DA32" w14:textId="77777777" w:rsidR="00CC015B" w:rsidRDefault="00000000">
      <w:r>
        <w:t>作</w:t>
      </w:r>
      <w:r>
        <w:rPr>
          <w:rFonts w:eastAsia="宋体" w:hint="eastAsia"/>
          <w:lang w:eastAsia="zh-CN"/>
        </w:rPr>
        <w:t>“</w:t>
      </w:r>
      <w:proofErr w:type="spellStart"/>
      <w:r>
        <w:t>計倪</w:t>
      </w:r>
      <w:proofErr w:type="spellEnd"/>
      <w:r>
        <w:rPr>
          <w:rFonts w:eastAsia="宋体" w:hint="eastAsia"/>
          <w:lang w:eastAsia="zh-CN"/>
        </w:rPr>
        <w:t>”</w:t>
      </w:r>
      <w:r>
        <w:t>，</w:t>
      </w:r>
      <w:proofErr w:type="spellStart"/>
      <w:r>
        <w:t>皆支、元相通之證</w:t>
      </w:r>
      <w:proofErr w:type="spellEnd"/>
    </w:p>
    <w:p w14:paraId="68108AD3" w14:textId="77777777" w:rsidR="00CC015B" w:rsidRDefault="00000000">
      <w:r>
        <w:rPr>
          <w:rFonts w:eastAsia="宋体" w:hint="eastAsia"/>
          <w:lang w:eastAsia="zh-CN"/>
        </w:rPr>
        <w:t>《</w:t>
      </w:r>
      <w:proofErr w:type="spellStart"/>
      <w:r>
        <w:t>艸部</w:t>
      </w:r>
      <w:proofErr w:type="spellEnd"/>
      <w:r>
        <w:rPr>
          <w:rFonts w:eastAsia="宋体" w:hint="eastAsia"/>
          <w:lang w:eastAsia="zh-CN"/>
        </w:rPr>
        <w:t>》“</w:t>
      </w:r>
      <w:r>
        <w:t>蒐</w:t>
      </w:r>
      <w:r>
        <w:rPr>
          <w:rFonts w:eastAsia="宋体" w:hint="eastAsia"/>
          <w:lang w:eastAsia="zh-CN"/>
        </w:rPr>
        <w:t>”</w:t>
      </w:r>
      <w:r>
        <w:t>下</w:t>
      </w:r>
    </w:p>
    <w:p w14:paraId="5DAAB89C" w14:textId="77777777" w:rsidR="00CC015B" w:rsidRDefault="00000000">
      <w:proofErr w:type="spellStart"/>
      <w:r>
        <w:t>王先生曰</w:t>
      </w:r>
      <w:proofErr w:type="spellEnd"/>
      <w:r>
        <w:t>：</w:t>
      </w:r>
      <w:r>
        <w:rPr>
          <w:rFonts w:eastAsia="宋体" w:hint="eastAsia"/>
          <w:lang w:eastAsia="zh-CN"/>
        </w:rPr>
        <w:t>《</w:t>
      </w:r>
      <w:proofErr w:type="spellStart"/>
      <w:r>
        <w:t>禮記。明堂位</w:t>
      </w:r>
      <w:proofErr w:type="spellEnd"/>
      <w:r>
        <w:rPr>
          <w:rFonts w:eastAsia="宋体" w:hint="eastAsia"/>
          <w:lang w:eastAsia="zh-CN"/>
        </w:rPr>
        <w:t>》“</w:t>
      </w:r>
      <w:proofErr w:type="spellStart"/>
      <w:r>
        <w:t>脯鬼侯</w:t>
      </w:r>
      <w:proofErr w:type="spellEnd"/>
      <w:r>
        <w:rPr>
          <w:rFonts w:eastAsia="宋体" w:hint="eastAsia"/>
          <w:lang w:eastAsia="zh-CN"/>
        </w:rPr>
        <w:t>”</w:t>
      </w:r>
      <w:r>
        <w:t>，</w:t>
      </w:r>
      <w:proofErr w:type="spellStart"/>
      <w:r>
        <w:t>正義曰</w:t>
      </w:r>
      <w:proofErr w:type="spellEnd"/>
      <w:r>
        <w:t>：</w:t>
      </w:r>
      <w:r>
        <w:rPr>
          <w:rFonts w:eastAsia="宋体" w:hint="eastAsia"/>
          <w:lang w:eastAsia="zh-CN"/>
        </w:rPr>
        <w:t>“《</w:t>
      </w:r>
      <w:proofErr w:type="spellStart"/>
      <w:r>
        <w:t>周本紀</w:t>
      </w:r>
      <w:proofErr w:type="spellEnd"/>
      <w:r>
        <w:rPr>
          <w:rFonts w:eastAsia="宋体" w:hint="eastAsia"/>
          <w:lang w:eastAsia="zh-CN"/>
        </w:rPr>
        <w:t>》</w:t>
      </w:r>
      <w:proofErr w:type="spellStart"/>
      <w:r>
        <w:t>作九侯</w:t>
      </w:r>
      <w:proofErr w:type="spellEnd"/>
      <w:r>
        <w:t>。</w:t>
      </w:r>
      <w:r>
        <w:rPr>
          <w:rFonts w:eastAsia="宋体" w:hint="eastAsia"/>
          <w:lang w:eastAsia="zh-CN"/>
        </w:rPr>
        <w:t>”</w:t>
      </w:r>
      <w:proofErr w:type="spellStart"/>
      <w:r>
        <w:t>九與鬼聲相近</w:t>
      </w:r>
      <w:proofErr w:type="spellEnd"/>
    </w:p>
    <w:p w14:paraId="79793174" w14:textId="77777777" w:rsidR="00CC015B" w:rsidRDefault="00000000">
      <w:pPr>
        <w:rPr>
          <w:lang w:eastAsia="zh-CN"/>
        </w:rPr>
      </w:pPr>
      <w:r>
        <w:rPr>
          <w:lang w:eastAsia="zh-CN"/>
        </w:rPr>
        <w:t>然則鬼字可讀爲九，故蒐从鬼聲。</w:t>
      </w:r>
      <w:proofErr w:type="gramStart"/>
      <w:r>
        <w:rPr>
          <w:lang w:eastAsia="zh-CN"/>
        </w:rPr>
        <w:t>凡幽部之</w:t>
      </w:r>
      <w:proofErr w:type="gramEnd"/>
      <w:r>
        <w:rPr>
          <w:lang w:eastAsia="zh-CN"/>
        </w:rPr>
        <w:t>字，</w:t>
      </w:r>
      <w:proofErr w:type="gramStart"/>
      <w:r>
        <w:rPr>
          <w:lang w:eastAsia="zh-CN"/>
        </w:rPr>
        <w:t>固有从脂部</w:t>
      </w:r>
      <w:proofErr w:type="gramEnd"/>
      <w:r>
        <w:rPr>
          <w:lang w:eastAsia="zh-CN"/>
        </w:rPr>
        <w:t>之聲者。</w:t>
      </w:r>
      <w:r>
        <w:rPr>
          <w:rFonts w:eastAsia="宋体" w:hint="eastAsia"/>
          <w:lang w:eastAsia="zh-CN"/>
        </w:rPr>
        <w:t>《</w:t>
      </w:r>
      <w:r>
        <w:rPr>
          <w:lang w:eastAsia="zh-CN"/>
        </w:rPr>
        <w:t>説文</w:t>
      </w:r>
      <w:r>
        <w:rPr>
          <w:rFonts w:eastAsia="宋体" w:hint="eastAsia"/>
          <w:lang w:eastAsia="zh-CN"/>
        </w:rPr>
        <w:t>》“</w:t>
      </w:r>
      <w:r>
        <w:rPr>
          <w:lang w:eastAsia="zh-CN"/>
        </w:rPr>
        <w:t>褎</w:t>
      </w:r>
      <w:r>
        <w:rPr>
          <w:rFonts w:eastAsia="宋体" w:hint="eastAsia"/>
          <w:lang w:eastAsia="zh-CN"/>
        </w:rPr>
        <w:t>”</w:t>
      </w:r>
      <w:r>
        <w:rPr>
          <w:lang w:eastAsia="zh-CN"/>
        </w:rPr>
        <w:t>字从衣</w:t>
      </w:r>
    </w:p>
    <w:p w14:paraId="396B27DA" w14:textId="77777777" w:rsidR="00CC015B" w:rsidRDefault="00000000">
      <w:pPr>
        <w:rPr>
          <w:lang w:eastAsia="zh-CN"/>
        </w:rPr>
      </w:pPr>
      <w:r>
        <w:rPr>
          <w:lang w:eastAsia="zh-CN"/>
        </w:rPr>
        <w:t>采聲，即其例也。</w:t>
      </w:r>
    </w:p>
    <w:p w14:paraId="5EE4A1A6" w14:textId="77777777" w:rsidR="00CC015B" w:rsidRDefault="00000000">
      <w:pPr>
        <w:rPr>
          <w:lang w:eastAsia="zh-CN"/>
        </w:rPr>
      </w:pPr>
      <w:r>
        <w:rPr>
          <w:lang w:eastAsia="zh-CN"/>
        </w:rPr>
        <w:t>【第</w:t>
      </w:r>
      <w:r>
        <w:rPr>
          <w:lang w:eastAsia="zh-CN"/>
        </w:rPr>
        <w:t>68</w:t>
      </w:r>
      <w:r>
        <w:rPr>
          <w:lang w:eastAsia="zh-CN"/>
        </w:rPr>
        <w:t>页】</w:t>
      </w:r>
    </w:p>
    <w:p w14:paraId="041A33C7" w14:textId="77777777" w:rsidR="00CC015B" w:rsidRDefault="00000000">
      <w:pPr>
        <w:rPr>
          <w:lang w:eastAsia="zh-CN"/>
        </w:rPr>
      </w:pPr>
      <w:r>
        <w:rPr>
          <w:rFonts w:eastAsia="宋体" w:hint="eastAsia"/>
          <w:lang w:eastAsia="zh-CN"/>
        </w:rPr>
        <w:t>《</w:t>
      </w:r>
      <w:r>
        <w:rPr>
          <w:lang w:eastAsia="zh-CN"/>
        </w:rPr>
        <w:t>辵部</w:t>
      </w:r>
      <w:r>
        <w:rPr>
          <w:rFonts w:eastAsia="宋体" w:hint="eastAsia"/>
          <w:lang w:eastAsia="zh-CN"/>
        </w:rPr>
        <w:t>》“</w:t>
      </w:r>
      <w:r>
        <w:rPr>
          <w:lang w:eastAsia="zh-CN"/>
        </w:rPr>
        <w:t>逭</w:t>
      </w:r>
      <w:r>
        <w:rPr>
          <w:rFonts w:eastAsia="宋体" w:hint="eastAsia"/>
          <w:lang w:eastAsia="zh-CN"/>
        </w:rPr>
        <w:t>”</w:t>
      </w:r>
      <w:r>
        <w:rPr>
          <w:lang w:eastAsia="zh-CN"/>
        </w:rPr>
        <w:t>下</w:t>
      </w:r>
    </w:p>
    <w:p w14:paraId="7C40FDEE" w14:textId="77777777" w:rsidR="00CC015B" w:rsidRDefault="00000000">
      <w:pPr>
        <w:rPr>
          <w:rFonts w:eastAsia="宋体"/>
          <w:lang w:eastAsia="zh-CN"/>
        </w:rPr>
      </w:pPr>
      <w:r>
        <w:rPr>
          <w:lang w:eastAsia="zh-CN"/>
        </w:rPr>
        <w:t>王先生云</w:t>
      </w:r>
      <w:r>
        <w:rPr>
          <w:rFonts w:eastAsia="宋体" w:hint="eastAsia"/>
          <w:lang w:eastAsia="zh-CN"/>
        </w:rPr>
        <w:t>“</w:t>
      </w:r>
      <w:r>
        <w:rPr>
          <w:lang w:eastAsia="zh-CN"/>
        </w:rPr>
        <w:t>爟，从兆，雚聲。</w:t>
      </w:r>
      <w:proofErr w:type="spellStart"/>
      <w:r>
        <w:t>兆即逃也</w:t>
      </w:r>
      <w:proofErr w:type="spellEnd"/>
      <w:r>
        <w:t>。</w:t>
      </w:r>
      <w:r>
        <w:rPr>
          <w:rFonts w:eastAsia="宋体" w:hint="eastAsia"/>
          <w:lang w:eastAsia="zh-CN"/>
        </w:rPr>
        <w:t>”</w:t>
      </w:r>
    </w:p>
    <w:p w14:paraId="645A8CD8" w14:textId="77777777" w:rsidR="00CC015B" w:rsidRDefault="00000000">
      <w:pPr>
        <w:rPr>
          <w:lang w:eastAsia="zh-CN"/>
        </w:rPr>
      </w:pPr>
      <w:r>
        <w:rPr>
          <w:rFonts w:eastAsia="宋体" w:hint="eastAsia"/>
          <w:lang w:eastAsia="zh-CN"/>
        </w:rPr>
        <w:lastRenderedPageBreak/>
        <w:t>《</w:t>
      </w:r>
      <w:r>
        <w:rPr>
          <w:lang w:eastAsia="zh-CN"/>
        </w:rPr>
        <w:t>彳部</w:t>
      </w:r>
      <w:r>
        <w:rPr>
          <w:rFonts w:eastAsia="宋体" w:hint="eastAsia"/>
          <w:lang w:eastAsia="zh-CN"/>
        </w:rPr>
        <w:t>》“</w:t>
      </w:r>
      <w:r>
        <w:rPr>
          <w:lang w:eastAsia="zh-CN"/>
        </w:rPr>
        <w:t>後</w:t>
      </w:r>
      <w:r>
        <w:rPr>
          <w:rFonts w:eastAsia="宋体" w:hint="eastAsia"/>
          <w:lang w:eastAsia="zh-CN"/>
        </w:rPr>
        <w:t>”</w:t>
      </w:r>
      <w:r>
        <w:rPr>
          <w:lang w:eastAsia="zh-CN"/>
        </w:rPr>
        <w:t>下</w:t>
      </w:r>
    </w:p>
    <w:p w14:paraId="00DA1E34" w14:textId="77777777" w:rsidR="00CC015B" w:rsidRDefault="00000000">
      <w:pPr>
        <w:rPr>
          <w:lang w:eastAsia="zh-CN"/>
        </w:rPr>
      </w:pPr>
      <w:r>
        <w:rPr>
          <w:lang w:eastAsia="zh-CN"/>
        </w:rPr>
        <w:t>王先生云</w:t>
      </w:r>
      <w:proofErr w:type="gramStart"/>
      <w:r>
        <w:rPr>
          <w:lang w:eastAsia="zh-CN"/>
        </w:rPr>
        <w:t>攵</w:t>
      </w:r>
      <w:proofErr w:type="gramEnd"/>
      <w:r>
        <w:rPr>
          <w:lang w:eastAsia="zh-CN"/>
        </w:rPr>
        <w:t>與</w:t>
      </w:r>
      <w:r>
        <w:rPr>
          <w:rFonts w:eastAsia="宋体" w:hint="eastAsia"/>
          <w:lang w:eastAsia="zh-CN"/>
        </w:rPr>
        <w:t>《</w:t>
      </w:r>
      <w:r>
        <w:rPr>
          <w:lang w:eastAsia="zh-CN"/>
        </w:rPr>
        <w:t>左傳</w:t>
      </w:r>
      <w:r>
        <w:rPr>
          <w:rFonts w:eastAsia="宋体" w:hint="eastAsia"/>
          <w:lang w:eastAsia="zh-CN"/>
        </w:rPr>
        <w:t>》“</w:t>
      </w:r>
      <w:r>
        <w:rPr>
          <w:lang w:eastAsia="zh-CN"/>
        </w:rPr>
        <w:t>交綏</w:t>
      </w:r>
      <w:r>
        <w:rPr>
          <w:rFonts w:eastAsia="宋体" w:hint="eastAsia"/>
          <w:lang w:eastAsia="zh-CN"/>
        </w:rPr>
        <w:t>”</w:t>
      </w:r>
      <w:r>
        <w:rPr>
          <w:lang w:eastAsia="zh-CN"/>
        </w:rPr>
        <w:t>之意相近</w:t>
      </w:r>
    </w:p>
    <w:p w14:paraId="4AC55B4D" w14:textId="77777777" w:rsidR="00CC015B" w:rsidRDefault="00000000">
      <w:r>
        <w:rPr>
          <w:rFonts w:eastAsia="宋体" w:hint="eastAsia"/>
          <w:lang w:eastAsia="zh-CN"/>
        </w:rPr>
        <w:t>《</w:t>
      </w:r>
      <w:proofErr w:type="spellStart"/>
      <w:r>
        <w:t>谷部</w:t>
      </w:r>
      <w:proofErr w:type="spellEnd"/>
      <w:r>
        <w:rPr>
          <w:rFonts w:eastAsia="宋体" w:hint="eastAsia"/>
          <w:lang w:eastAsia="zh-CN"/>
        </w:rPr>
        <w:t>》“</w:t>
      </w:r>
      <w:r>
        <w:t>谷</w:t>
      </w:r>
      <w:r>
        <w:rPr>
          <w:rFonts w:eastAsia="宋体" w:hint="eastAsia"/>
          <w:lang w:eastAsia="zh-CN"/>
        </w:rPr>
        <w:t>”</w:t>
      </w:r>
      <w:r>
        <w:t>下</w:t>
      </w:r>
    </w:p>
    <w:p w14:paraId="104C6B79" w14:textId="77777777" w:rsidR="00CC015B" w:rsidRDefault="00000000">
      <w:proofErr w:type="spellStart"/>
      <w:r>
        <w:t>王先生云：谷之言卻曲也</w:t>
      </w:r>
      <w:proofErr w:type="spellEnd"/>
    </w:p>
    <w:p w14:paraId="5EC3BF5F" w14:textId="77777777" w:rsidR="00CC015B" w:rsidRDefault="00000000">
      <w:r>
        <w:rPr>
          <w:rFonts w:eastAsia="宋体" w:hint="eastAsia"/>
          <w:lang w:eastAsia="zh-CN"/>
        </w:rPr>
        <w:t>《</w:t>
      </w:r>
      <w:proofErr w:type="spellStart"/>
      <w:r>
        <w:t>言部</w:t>
      </w:r>
      <w:proofErr w:type="spellEnd"/>
      <w:r>
        <w:rPr>
          <w:rFonts w:eastAsia="宋体" w:hint="eastAsia"/>
          <w:lang w:eastAsia="zh-CN"/>
        </w:rPr>
        <w:t>》“</w:t>
      </w:r>
      <w:r>
        <w:t>啻</w:t>
      </w:r>
      <w:r>
        <w:rPr>
          <w:rFonts w:eastAsia="宋体" w:hint="eastAsia"/>
          <w:lang w:eastAsia="zh-CN"/>
        </w:rPr>
        <w:t>”</w:t>
      </w:r>
      <w:r>
        <w:t>下</w:t>
      </w:r>
    </w:p>
    <w:p w14:paraId="1691851E" w14:textId="77777777" w:rsidR="00CC015B" w:rsidRDefault="00000000">
      <w:proofErr w:type="spellStart"/>
      <w:r>
        <w:t>王先生云</w:t>
      </w:r>
      <w:proofErr w:type="spellEnd"/>
      <w:r>
        <w:rPr>
          <w:rFonts w:eastAsia="宋体" w:hint="eastAsia"/>
          <w:lang w:eastAsia="zh-CN"/>
        </w:rPr>
        <w:t>《</w:t>
      </w:r>
      <w:proofErr w:type="spellStart"/>
      <w:r>
        <w:t>周官。師氏</w:t>
      </w:r>
      <w:proofErr w:type="spellEnd"/>
      <w:r>
        <w:rPr>
          <w:rFonts w:eastAsia="宋体" w:hint="eastAsia"/>
          <w:lang w:eastAsia="zh-CN"/>
        </w:rPr>
        <w:t>》“</w:t>
      </w:r>
      <w:proofErr w:type="spellStart"/>
      <w:r>
        <w:t>掌</w:t>
      </w:r>
      <w:proofErr w:type="gramStart"/>
      <w:r>
        <w:t>國</w:t>
      </w:r>
      <w:proofErr w:type="gramEnd"/>
      <w:r>
        <w:t>中失之事以教國子弟</w:t>
      </w:r>
      <w:proofErr w:type="spellEnd"/>
      <w:r>
        <w:t>。</w:t>
      </w:r>
      <w:r>
        <w:rPr>
          <w:rFonts w:eastAsia="宋体" w:hint="eastAsia"/>
          <w:lang w:eastAsia="zh-CN"/>
        </w:rPr>
        <w:t>”</w:t>
      </w:r>
      <w:proofErr w:type="spellStart"/>
      <w:r>
        <w:t>注云</w:t>
      </w:r>
      <w:proofErr w:type="spellEnd"/>
      <w:r>
        <w:rPr>
          <w:rFonts w:eastAsia="宋体" w:hint="eastAsia"/>
          <w:lang w:eastAsia="zh-CN"/>
        </w:rPr>
        <w:t>“</w:t>
      </w:r>
      <w:proofErr w:type="spellStart"/>
      <w:r>
        <w:t>故</w:t>
      </w:r>
      <w:proofErr w:type="gramStart"/>
      <w:r>
        <w:t>書</w:t>
      </w:r>
      <w:proofErr w:type="spellEnd"/>
      <w:proofErr w:type="gramEnd"/>
      <w:r>
        <w:rPr>
          <w:rFonts w:eastAsia="宋体" w:hint="eastAsia"/>
          <w:lang w:eastAsia="zh-CN"/>
        </w:rPr>
        <w:t>‘</w:t>
      </w:r>
      <w:r>
        <w:t>中</w:t>
      </w:r>
      <w:r>
        <w:rPr>
          <w:rFonts w:eastAsia="宋体" w:hint="eastAsia"/>
          <w:lang w:eastAsia="zh-CN"/>
        </w:rPr>
        <w:t>’</w:t>
      </w:r>
      <w:r>
        <w:t>爲</w:t>
      </w:r>
    </w:p>
    <w:p w14:paraId="67AC8F10" w14:textId="77777777" w:rsidR="00CC015B" w:rsidRDefault="00000000">
      <w:pPr>
        <w:rPr>
          <w:lang w:eastAsia="zh-CN"/>
        </w:rPr>
      </w:pPr>
      <w:r>
        <w:rPr>
          <w:rFonts w:eastAsia="宋体" w:hint="eastAsia"/>
          <w:lang w:eastAsia="zh-CN"/>
        </w:rPr>
        <w:t>‘</w:t>
      </w:r>
      <w:r>
        <w:t>得</w:t>
      </w:r>
      <w:r>
        <w:rPr>
          <w:rFonts w:eastAsia="宋体" w:hint="eastAsia"/>
          <w:lang w:eastAsia="zh-CN"/>
        </w:rPr>
        <w:t>’</w:t>
      </w:r>
      <w:r>
        <w:t>。</w:t>
      </w:r>
      <w:r>
        <w:rPr>
          <w:rFonts w:eastAsia="宋体" w:hint="eastAsia"/>
          <w:lang w:eastAsia="zh-CN"/>
        </w:rPr>
        <w:t>”</w:t>
      </w:r>
      <w:r>
        <w:rPr>
          <w:lang w:eastAsia="zh-CN"/>
        </w:rPr>
        <w:t>得、㖖同部，故</w:t>
      </w:r>
      <w:proofErr w:type="gramStart"/>
      <w:r>
        <w:rPr>
          <w:lang w:eastAsia="zh-CN"/>
        </w:rPr>
        <w:t>啻</w:t>
      </w:r>
      <w:proofErr w:type="gramEnd"/>
      <w:r>
        <w:rPr>
          <w:lang w:eastAsia="zh-CN"/>
        </w:rPr>
        <w:t>从中聲。</w:t>
      </w:r>
      <w:proofErr w:type="spellStart"/>
      <w:r>
        <w:rPr>
          <w:lang w:eastAsia="zh-CN"/>
        </w:rPr>
        <w:t>AiD</w:t>
      </w:r>
      <w:proofErr w:type="spellEnd"/>
      <w:r>
        <w:rPr>
          <w:lang w:eastAsia="zh-CN"/>
        </w:rPr>
        <w:t>保謹</w:t>
      </w:r>
      <w:proofErr w:type="gramStart"/>
      <w:r>
        <w:rPr>
          <w:lang w:eastAsia="zh-CN"/>
        </w:rPr>
        <w:t>桉</w:t>
      </w:r>
      <w:proofErr w:type="gramEnd"/>
      <w:r>
        <w:rPr>
          <w:lang w:eastAsia="zh-CN"/>
        </w:rPr>
        <w:t>：中在東部，</w:t>
      </w:r>
      <w:proofErr w:type="gramStart"/>
      <w:r>
        <w:rPr>
          <w:lang w:eastAsia="zh-CN"/>
        </w:rPr>
        <w:t>啻</w:t>
      </w:r>
      <w:proofErr w:type="gramEnd"/>
      <w:r>
        <w:rPr>
          <w:lang w:eastAsia="zh-CN"/>
        </w:rPr>
        <w:t>、得在之部，如艐讀若䔂，从㚇</w:t>
      </w:r>
    </w:p>
    <w:p w14:paraId="61F9375F" w14:textId="77777777" w:rsidR="00CC015B" w:rsidRDefault="00000000">
      <w:pPr>
        <w:rPr>
          <w:lang w:eastAsia="zh-CN"/>
        </w:rPr>
      </w:pPr>
      <w:r>
        <w:rPr>
          <w:lang w:eastAsia="zh-CN"/>
        </w:rPr>
        <w:t>得聲，是其證也。</w:t>
      </w:r>
    </w:p>
    <w:p w14:paraId="30CE1A32" w14:textId="77777777" w:rsidR="00CC015B" w:rsidRDefault="00000000">
      <w:pPr>
        <w:rPr>
          <w:lang w:eastAsia="zh-CN"/>
        </w:rPr>
      </w:pPr>
      <w:r>
        <w:rPr>
          <w:lang w:eastAsia="zh-CN"/>
        </w:rPr>
        <w:t>【第</w:t>
      </w:r>
      <w:r>
        <w:rPr>
          <w:lang w:eastAsia="zh-CN"/>
        </w:rPr>
        <w:t>69</w:t>
      </w:r>
      <w:r>
        <w:rPr>
          <w:lang w:eastAsia="zh-CN"/>
        </w:rPr>
        <w:t>页】</w:t>
      </w:r>
    </w:p>
    <w:p w14:paraId="6DCFAC1B" w14:textId="77777777" w:rsidR="00CC015B" w:rsidRDefault="00000000">
      <w:r>
        <w:rPr>
          <w:rFonts w:eastAsia="宋体" w:hint="eastAsia"/>
          <w:lang w:eastAsia="zh-CN"/>
        </w:rPr>
        <w:t>《</w:t>
      </w:r>
      <w:proofErr w:type="spellStart"/>
      <w:r>
        <w:t>雔部</w:t>
      </w:r>
      <w:proofErr w:type="spellEnd"/>
      <w:r>
        <w:rPr>
          <w:rFonts w:eastAsia="宋体" w:hint="eastAsia"/>
          <w:lang w:eastAsia="zh-CN"/>
        </w:rPr>
        <w:t>》“</w:t>
      </w:r>
      <w:r>
        <w:t>靃</w:t>
      </w:r>
      <w:r>
        <w:rPr>
          <w:rFonts w:eastAsia="宋体" w:hint="eastAsia"/>
          <w:lang w:eastAsia="zh-CN"/>
        </w:rPr>
        <w:t>”</w:t>
      </w:r>
      <w:r>
        <w:t>下</w:t>
      </w:r>
    </w:p>
    <w:p w14:paraId="530A6DA3" w14:textId="77777777" w:rsidR="00CC015B" w:rsidRDefault="00000000">
      <w:proofErr w:type="spellStart"/>
      <w:r>
        <w:t>靃，雨聲。王先生云</w:t>
      </w:r>
      <w:proofErr w:type="spellEnd"/>
      <w:r>
        <w:t>：</w:t>
      </w:r>
      <w:r>
        <w:rPr>
          <w:rFonts w:eastAsia="宋体" w:hint="eastAsia"/>
          <w:lang w:eastAsia="zh-CN"/>
        </w:rPr>
        <w:t>《</w:t>
      </w:r>
      <w:proofErr w:type="spellStart"/>
      <w:r>
        <w:t>左氏春秋</w:t>
      </w:r>
      <w:proofErr w:type="spellEnd"/>
      <w:r>
        <w:rPr>
          <w:rFonts w:eastAsia="宋体" w:hint="eastAsia"/>
          <w:lang w:eastAsia="zh-CN"/>
        </w:rPr>
        <w:t>•</w:t>
      </w:r>
      <w:proofErr w:type="spellStart"/>
      <w:r>
        <w:t>僖二十一年</w:t>
      </w:r>
      <w:proofErr w:type="spellEnd"/>
      <w:proofErr w:type="gramStart"/>
      <w:r>
        <w:rPr>
          <w:rFonts w:eastAsia="宋体" w:hint="eastAsia"/>
          <w:lang w:eastAsia="zh-CN"/>
        </w:rPr>
        <w:t>》“</w:t>
      </w:r>
      <w:proofErr w:type="spellStart"/>
      <w:proofErr w:type="gramEnd"/>
      <w:r>
        <w:t>會于盂</w:t>
      </w:r>
      <w:proofErr w:type="spellEnd"/>
      <w:r>
        <w:rPr>
          <w:rFonts w:eastAsia="宋体" w:hint="eastAsia"/>
          <w:lang w:eastAsia="zh-CN"/>
        </w:rPr>
        <w:t>”</w:t>
      </w:r>
      <w:r>
        <w:t>，</w:t>
      </w:r>
      <w:r>
        <w:rPr>
          <w:rFonts w:eastAsia="宋体" w:hint="eastAsia"/>
          <w:lang w:eastAsia="zh-CN"/>
        </w:rPr>
        <w:t>《</w:t>
      </w:r>
      <w:proofErr w:type="spellStart"/>
      <w:r>
        <w:t>公羊</w:t>
      </w:r>
      <w:proofErr w:type="spellEnd"/>
      <w:r>
        <w:rPr>
          <w:rFonts w:eastAsia="宋体" w:hint="eastAsia"/>
          <w:lang w:eastAsia="zh-CN"/>
        </w:rPr>
        <w:t>》</w:t>
      </w:r>
      <w:r>
        <w:t>作</w:t>
      </w:r>
      <w:r>
        <w:rPr>
          <w:rFonts w:eastAsia="宋体" w:hint="eastAsia"/>
          <w:lang w:eastAsia="zh-CN"/>
        </w:rPr>
        <w:t>“</w:t>
      </w:r>
      <w:r>
        <w:t>靃</w:t>
      </w:r>
      <w:r>
        <w:rPr>
          <w:rFonts w:eastAsia="宋体" w:hint="eastAsia"/>
          <w:lang w:eastAsia="zh-CN"/>
        </w:rPr>
        <w:t>”</w:t>
      </w:r>
      <w:r>
        <w:t>。</w:t>
      </w:r>
      <w:proofErr w:type="spellStart"/>
      <w:r>
        <w:t>盂、靃聲</w:t>
      </w:r>
      <w:proofErr w:type="spellEnd"/>
    </w:p>
    <w:p w14:paraId="521CDA5C" w14:textId="77777777" w:rsidR="00CC015B" w:rsidRDefault="00000000">
      <w:proofErr w:type="spellStart"/>
      <w:r>
        <w:t>相近</w:t>
      </w:r>
      <w:proofErr w:type="spellEnd"/>
      <w:r>
        <w:t>。</w:t>
      </w:r>
    </w:p>
    <w:p w14:paraId="37F1D496" w14:textId="77777777" w:rsidR="00CC015B" w:rsidRDefault="00000000">
      <w:r>
        <w:rPr>
          <w:rFonts w:eastAsia="宋体" w:hint="eastAsia"/>
          <w:lang w:eastAsia="zh-CN"/>
        </w:rPr>
        <w:t>《</w:t>
      </w:r>
      <w:proofErr w:type="spellStart"/>
      <w:r>
        <w:t>肉部</w:t>
      </w:r>
      <w:proofErr w:type="spellEnd"/>
      <w:r>
        <w:rPr>
          <w:rFonts w:eastAsia="宋体" w:hint="eastAsia"/>
          <w:lang w:eastAsia="zh-CN"/>
        </w:rPr>
        <w:t>》“</w:t>
      </w:r>
      <w:r>
        <w:t>肥</w:t>
      </w:r>
      <w:r>
        <w:rPr>
          <w:rFonts w:eastAsia="宋体" w:hint="eastAsia"/>
          <w:lang w:eastAsia="zh-CN"/>
        </w:rPr>
        <w:t>”</w:t>
      </w:r>
      <w:r>
        <w:t>下</w:t>
      </w:r>
    </w:p>
    <w:p w14:paraId="53755E2D" w14:textId="77777777" w:rsidR="00CC015B" w:rsidRDefault="00000000">
      <w:pPr>
        <w:rPr>
          <w:lang w:eastAsia="zh-CN"/>
        </w:rPr>
      </w:pPr>
      <w:r>
        <w:rPr>
          <w:lang w:eastAsia="zh-CN"/>
        </w:rPr>
        <w:t>王先生曰：念孙案：肥、䨽、妃、配从</w:t>
      </w:r>
      <w:proofErr w:type="gramStart"/>
      <w:r>
        <w:rPr>
          <w:lang w:eastAsia="zh-CN"/>
        </w:rPr>
        <w:t>乜</w:t>
      </w:r>
      <w:proofErr w:type="gramEnd"/>
      <w:r>
        <w:rPr>
          <w:lang w:eastAsia="zh-CN"/>
        </w:rPr>
        <w:t>聲，非从已聲，在脂部，不在之部</w:t>
      </w:r>
    </w:p>
    <w:p w14:paraId="58AABC76" w14:textId="77777777" w:rsidR="00CC015B" w:rsidRDefault="00000000">
      <w:pPr>
        <w:rPr>
          <w:lang w:eastAsia="zh-CN"/>
        </w:rPr>
      </w:pPr>
      <w:proofErr w:type="spellStart"/>
      <w:r>
        <w:t>又案：㔾疑即古飛字，故肥、䨽、妃、配皆以巳得聲</w:t>
      </w:r>
      <w:proofErr w:type="spellEnd"/>
      <w:r>
        <w:t>。</w:t>
      </w:r>
      <w:r>
        <w:rPr>
          <w:rFonts w:eastAsia="宋体" w:hint="eastAsia"/>
          <w:lang w:eastAsia="zh-CN"/>
        </w:rPr>
        <w:t>《</w:t>
      </w:r>
      <w:r>
        <w:rPr>
          <w:lang w:eastAsia="zh-CN"/>
        </w:rPr>
        <w:t>説文</w:t>
      </w:r>
      <w:r>
        <w:rPr>
          <w:rFonts w:eastAsia="宋体" w:hint="eastAsia"/>
          <w:lang w:eastAsia="zh-CN"/>
        </w:rPr>
        <w:t>》</w:t>
      </w:r>
      <w:r>
        <w:rPr>
          <w:lang w:eastAsia="zh-CN"/>
        </w:rPr>
        <w:t>龍从肉、飛之形，童省聲</w:t>
      </w:r>
    </w:p>
    <w:p w14:paraId="290CEC16" w14:textId="77777777" w:rsidR="00CC015B" w:rsidRDefault="00000000">
      <w:pPr>
        <w:rPr>
          <w:lang w:eastAsia="zh-CN"/>
        </w:rPr>
      </w:pPr>
      <w:r>
        <w:rPr>
          <w:lang w:eastAsia="zh-CN"/>
        </w:rPr>
        <w:t>是冒象飛之形也。而</w:t>
      </w:r>
      <w:r>
        <w:rPr>
          <w:rFonts w:eastAsia="宋体" w:hint="eastAsia"/>
          <w:lang w:eastAsia="zh-CN"/>
        </w:rPr>
        <w:t>《</w:t>
      </w:r>
      <w:r>
        <w:rPr>
          <w:lang w:eastAsia="zh-CN"/>
        </w:rPr>
        <w:t>六書故</w:t>
      </w:r>
      <w:r>
        <w:rPr>
          <w:rFonts w:eastAsia="宋体" w:hint="eastAsia"/>
          <w:lang w:eastAsia="zh-CN"/>
        </w:rPr>
        <w:t>》</w:t>
      </w:r>
      <w:proofErr w:type="gramStart"/>
      <w:r>
        <w:rPr>
          <w:lang w:eastAsia="zh-CN"/>
        </w:rPr>
        <w:t>引唐本</w:t>
      </w:r>
      <w:proofErr w:type="gramEnd"/>
      <w:r>
        <w:rPr>
          <w:rFonts w:eastAsia="宋体" w:hint="eastAsia"/>
          <w:lang w:eastAsia="zh-CN"/>
        </w:rPr>
        <w:t>《</w:t>
      </w:r>
      <w:r>
        <w:rPr>
          <w:lang w:eastAsia="zh-CN"/>
        </w:rPr>
        <w:t>説文</w:t>
      </w:r>
      <w:r>
        <w:rPr>
          <w:rFonts w:eastAsia="宋体" w:hint="eastAsia"/>
          <w:lang w:eastAsia="zh-CN"/>
        </w:rPr>
        <w:t>》</w:t>
      </w:r>
      <w:r>
        <w:rPr>
          <w:lang w:eastAsia="zh-CN"/>
        </w:rPr>
        <w:t>作从肉从飛，是眞爲古飛字也。</w:t>
      </w:r>
      <w:proofErr w:type="gramStart"/>
      <w:r>
        <w:rPr>
          <w:lang w:eastAsia="zh-CN"/>
        </w:rPr>
        <w:t>巳即冒</w:t>
      </w:r>
      <w:proofErr w:type="gramEnd"/>
      <w:r>
        <w:rPr>
          <w:lang w:eastAsia="zh-CN"/>
        </w:rPr>
        <w:t>之省</w:t>
      </w:r>
    </w:p>
    <w:p w14:paraId="6FC9CD13" w14:textId="77777777" w:rsidR="00CC015B" w:rsidRDefault="00000000">
      <w:pPr>
        <w:rPr>
          <w:rFonts w:eastAsia="宋体"/>
          <w:lang w:eastAsia="zh-CN"/>
        </w:rPr>
      </w:pPr>
      <w:r>
        <w:rPr>
          <w:lang w:eastAsia="zh-CN"/>
        </w:rPr>
        <w:t>文，亦是古飛字。</w:t>
      </w:r>
      <w:r>
        <w:rPr>
          <w:rFonts w:eastAsia="宋体" w:hint="eastAsia"/>
          <w:lang w:eastAsia="zh-CN"/>
        </w:rPr>
        <w:t>《</w:t>
      </w:r>
      <w:r>
        <w:rPr>
          <w:lang w:eastAsia="zh-CN"/>
        </w:rPr>
        <w:t>漢白石神君碑</w:t>
      </w:r>
      <w:r>
        <w:rPr>
          <w:rFonts w:eastAsia="宋体" w:hint="eastAsia"/>
          <w:lang w:eastAsia="zh-CN"/>
        </w:rPr>
        <w:t>》</w:t>
      </w:r>
      <w:r>
        <w:rPr>
          <w:lang w:eastAsia="zh-CN"/>
        </w:rPr>
        <w:t>龍字作龍字，</w:t>
      </w:r>
      <w:proofErr w:type="gramStart"/>
      <w:r>
        <w:rPr>
          <w:lang w:eastAsia="zh-CN"/>
        </w:rPr>
        <w:t>尨即昌</w:t>
      </w:r>
      <w:proofErr w:type="gramEnd"/>
      <w:r>
        <w:rPr>
          <w:lang w:eastAsia="zh-CN"/>
        </w:rPr>
        <w:t>之變體。</w:t>
      </w:r>
      <w:r>
        <w:rPr>
          <w:rFonts w:eastAsia="宋体" w:hint="eastAsia"/>
          <w:lang w:eastAsia="zh-CN"/>
        </w:rPr>
        <w:t>《</w:t>
      </w:r>
      <w:r>
        <w:rPr>
          <w:lang w:eastAsia="zh-CN"/>
        </w:rPr>
        <w:t>楚語</w:t>
      </w:r>
      <w:r>
        <w:rPr>
          <w:rFonts w:eastAsia="宋体" w:hint="eastAsia"/>
          <w:lang w:eastAsia="zh-CN"/>
        </w:rPr>
        <w:t>》</w:t>
      </w:r>
      <w:r>
        <w:rPr>
          <w:lang w:eastAsia="zh-CN"/>
        </w:rPr>
        <w:t>：</w:t>
      </w:r>
      <w:r>
        <w:rPr>
          <w:rFonts w:eastAsia="宋体" w:hint="eastAsia"/>
          <w:lang w:eastAsia="zh-CN"/>
        </w:rPr>
        <w:t>“</w:t>
      </w:r>
      <w:r>
        <w:rPr>
          <w:lang w:eastAsia="zh-CN"/>
        </w:rPr>
        <w:t>日月</w:t>
      </w:r>
      <w:proofErr w:type="gramStart"/>
      <w:r>
        <w:rPr>
          <w:lang w:eastAsia="zh-CN"/>
        </w:rPr>
        <w:t>會</w:t>
      </w:r>
      <w:proofErr w:type="gramEnd"/>
      <w:r>
        <w:rPr>
          <w:lang w:eastAsia="zh-CN"/>
        </w:rPr>
        <w:t>于龍豧。</w:t>
      </w:r>
      <w:r>
        <w:rPr>
          <w:rFonts w:eastAsia="宋体" w:hint="eastAsia"/>
          <w:lang w:eastAsia="zh-CN"/>
        </w:rPr>
        <w:t>”</w:t>
      </w:r>
    </w:p>
    <w:p w14:paraId="2BCD3DE0" w14:textId="77777777" w:rsidR="00CC015B" w:rsidRDefault="00000000">
      <w:pPr>
        <w:rPr>
          <w:lang w:eastAsia="zh-CN"/>
        </w:rPr>
      </w:pPr>
      <w:r>
        <w:rPr>
          <w:lang w:eastAsia="zh-CN"/>
        </w:rPr>
        <w:t>字从</w:t>
      </w:r>
      <w:proofErr w:type="gramStart"/>
      <w:r>
        <w:rPr>
          <w:lang w:eastAsia="zh-CN"/>
        </w:rPr>
        <w:t>尨</w:t>
      </w:r>
      <w:proofErr w:type="gramEnd"/>
      <w:r>
        <w:rPr>
          <w:lang w:eastAsia="zh-CN"/>
        </w:rPr>
        <w:t>。</w:t>
      </w:r>
      <w:r>
        <w:rPr>
          <w:rFonts w:eastAsia="宋体" w:hint="eastAsia"/>
          <w:lang w:eastAsia="zh-CN"/>
        </w:rPr>
        <w:t>《</w:t>
      </w:r>
      <w:r>
        <w:rPr>
          <w:lang w:eastAsia="zh-CN"/>
        </w:rPr>
        <w:t>玉篇</w:t>
      </w:r>
      <w:r>
        <w:rPr>
          <w:rFonts w:eastAsia="宋体" w:hint="eastAsia"/>
          <w:lang w:eastAsia="zh-CN"/>
        </w:rPr>
        <w:t>》</w:t>
      </w:r>
      <w:r>
        <w:rPr>
          <w:lang w:eastAsia="zh-CN"/>
        </w:rPr>
        <w:t>：</w:t>
      </w:r>
      <w:r>
        <w:rPr>
          <w:rFonts w:eastAsia="宋体" w:hint="eastAsia"/>
          <w:lang w:eastAsia="zh-CN"/>
        </w:rPr>
        <w:t>“</w:t>
      </w:r>
      <w:r>
        <w:rPr>
          <w:lang w:eastAsia="zh-CN"/>
        </w:rPr>
        <w:t>豝，丁角切，日月</w:t>
      </w:r>
      <w:proofErr w:type="gramStart"/>
      <w:r>
        <w:rPr>
          <w:lang w:eastAsia="zh-CN"/>
        </w:rPr>
        <w:t>會</w:t>
      </w:r>
      <w:proofErr w:type="gramEnd"/>
      <w:r>
        <w:rPr>
          <w:lang w:eastAsia="zh-CN"/>
        </w:rPr>
        <w:t>于龍豝也。</w:t>
      </w:r>
      <w:r>
        <w:rPr>
          <w:rFonts w:eastAsia="宋体" w:hint="eastAsia"/>
          <w:lang w:eastAsia="zh-CN"/>
        </w:rPr>
        <w:t>”</w:t>
      </w:r>
      <w:r>
        <w:rPr>
          <w:lang w:eastAsia="zh-CN"/>
        </w:rPr>
        <w:t>字从已。而</w:t>
      </w:r>
      <w:r>
        <w:rPr>
          <w:rFonts w:eastAsia="宋体" w:hint="eastAsia"/>
          <w:lang w:eastAsia="zh-CN"/>
        </w:rPr>
        <w:t>《</w:t>
      </w:r>
      <w:r>
        <w:rPr>
          <w:lang w:eastAsia="zh-CN"/>
        </w:rPr>
        <w:t>漢周憬功勳銘</w:t>
      </w:r>
      <w:r>
        <w:rPr>
          <w:rFonts w:eastAsia="宋体" w:hint="eastAsia"/>
          <w:lang w:eastAsia="zh-CN"/>
        </w:rPr>
        <w:t>》</w:t>
      </w:r>
      <w:r>
        <w:rPr>
          <w:lang w:eastAsia="zh-CN"/>
        </w:rPr>
        <w:t>龔字作韻</w:t>
      </w:r>
    </w:p>
    <w:p w14:paraId="7BCB8A78" w14:textId="77777777" w:rsidR="00CC015B" w:rsidRDefault="00000000">
      <w:proofErr w:type="spellStart"/>
      <w:r>
        <w:t>是龍字固有省作韶者。冒與已皆古飛字</w:t>
      </w:r>
      <w:proofErr w:type="spellEnd"/>
      <w:r>
        <w:t>，</w:t>
      </w:r>
      <w:r>
        <w:rPr>
          <w:rFonts w:eastAsia="宋体" w:hint="eastAsia"/>
          <w:lang w:eastAsia="zh-CN"/>
        </w:rPr>
        <w:t>《</w:t>
      </w:r>
      <w:proofErr w:type="spellStart"/>
      <w:r>
        <w:t>説文</w:t>
      </w:r>
      <w:proofErr w:type="spellEnd"/>
      <w:r>
        <w:rPr>
          <w:rFonts w:eastAsia="宋体" w:hint="eastAsia"/>
          <w:lang w:eastAsia="zh-CN"/>
        </w:rPr>
        <w:t>》</w:t>
      </w:r>
      <w:proofErr w:type="spellStart"/>
      <w:r>
        <w:t>龍、飛二部相連，其義可想也</w:t>
      </w:r>
      <w:proofErr w:type="spellEnd"/>
    </w:p>
    <w:p w14:paraId="4A8C2477" w14:textId="77777777" w:rsidR="00CC015B" w:rsidRDefault="00000000">
      <w:pPr>
        <w:rPr>
          <w:lang w:eastAsia="zh-CN"/>
        </w:rPr>
      </w:pPr>
      <w:r>
        <w:rPr>
          <w:lang w:eastAsia="zh-CN"/>
        </w:rPr>
        <w:lastRenderedPageBreak/>
        <w:t>又案：</w:t>
      </w:r>
      <w:r>
        <w:rPr>
          <w:rFonts w:eastAsia="宋体" w:hint="eastAsia"/>
          <w:lang w:eastAsia="zh-CN"/>
        </w:rPr>
        <w:t>“</w:t>
      </w:r>
      <w:r>
        <w:rPr>
          <w:lang w:eastAsia="zh-CN"/>
        </w:rPr>
        <w:t>方命</w:t>
      </w:r>
      <w:proofErr w:type="gramStart"/>
      <w:r>
        <w:rPr>
          <w:lang w:eastAsia="zh-CN"/>
        </w:rPr>
        <w:t>圮</w:t>
      </w:r>
      <w:proofErr w:type="gramEnd"/>
      <w:r>
        <w:rPr>
          <w:lang w:eastAsia="zh-CN"/>
        </w:rPr>
        <w:t>族</w:t>
      </w:r>
      <w:r>
        <w:rPr>
          <w:rFonts w:eastAsia="宋体" w:hint="eastAsia"/>
          <w:lang w:eastAsia="zh-CN"/>
        </w:rPr>
        <w:t>”</w:t>
      </w:r>
      <w:r>
        <w:rPr>
          <w:lang w:eastAsia="zh-CN"/>
        </w:rPr>
        <w:t>之</w:t>
      </w:r>
      <w:r>
        <w:rPr>
          <w:rFonts w:eastAsia="宋体" w:hint="eastAsia"/>
          <w:lang w:eastAsia="zh-CN"/>
        </w:rPr>
        <w:t>“</w:t>
      </w:r>
      <w:r>
        <w:rPr>
          <w:lang w:eastAsia="zh-CN"/>
        </w:rPr>
        <w:t>圮</w:t>
      </w:r>
      <w:r>
        <w:rPr>
          <w:rFonts w:eastAsia="宋体" w:hint="eastAsia"/>
          <w:lang w:eastAsia="zh-CN"/>
        </w:rPr>
        <w:t>”</w:t>
      </w:r>
      <w:r>
        <w:rPr>
          <w:lang w:eastAsia="zh-CN"/>
        </w:rPr>
        <w:t>，亦从已聲，非从</w:t>
      </w:r>
      <w:r>
        <w:rPr>
          <w:rFonts w:eastAsia="宋体" w:hint="eastAsia"/>
          <w:lang w:eastAsia="zh-CN"/>
        </w:rPr>
        <w:t>“</w:t>
      </w:r>
      <w:r>
        <w:rPr>
          <w:lang w:eastAsia="zh-CN"/>
        </w:rPr>
        <w:t>戊己</w:t>
      </w:r>
      <w:r>
        <w:rPr>
          <w:rFonts w:eastAsia="宋体" w:hint="eastAsia"/>
          <w:lang w:eastAsia="zh-CN"/>
        </w:rPr>
        <w:t>”</w:t>
      </w:r>
      <w:r>
        <w:rPr>
          <w:lang w:eastAsia="zh-CN"/>
        </w:rPr>
        <w:t>之</w:t>
      </w:r>
      <w:r>
        <w:rPr>
          <w:rFonts w:eastAsia="宋体" w:hint="eastAsia"/>
          <w:lang w:eastAsia="zh-CN"/>
        </w:rPr>
        <w:t>“</w:t>
      </w:r>
      <w:r>
        <w:rPr>
          <w:lang w:eastAsia="zh-CN"/>
        </w:rPr>
        <w:t>己</w:t>
      </w:r>
      <w:r>
        <w:rPr>
          <w:rFonts w:eastAsia="宋体" w:hint="eastAsia"/>
          <w:lang w:eastAsia="zh-CN"/>
        </w:rPr>
        <w:t>”</w:t>
      </w:r>
      <w:r>
        <w:rPr>
          <w:lang w:eastAsia="zh-CN"/>
        </w:rPr>
        <w:t>。</w:t>
      </w:r>
      <w:r>
        <w:rPr>
          <w:rFonts w:eastAsia="宋体" w:hint="eastAsia"/>
          <w:lang w:eastAsia="zh-CN"/>
        </w:rPr>
        <w:t>《</w:t>
      </w:r>
      <w:r>
        <w:rPr>
          <w:lang w:eastAsia="zh-CN"/>
        </w:rPr>
        <w:t>説文</w:t>
      </w:r>
      <w:r>
        <w:rPr>
          <w:rFonts w:eastAsia="宋体" w:hint="eastAsia"/>
          <w:lang w:eastAsia="zh-CN"/>
        </w:rPr>
        <w:t>》</w:t>
      </w:r>
      <w:proofErr w:type="gramStart"/>
      <w:r>
        <w:rPr>
          <w:lang w:eastAsia="zh-CN"/>
        </w:rPr>
        <w:t>圮</w:t>
      </w:r>
      <w:proofErr w:type="gramEnd"/>
      <w:r>
        <w:rPr>
          <w:lang w:eastAsia="zh-CN"/>
        </w:rPr>
        <w:t>从土，已聲，重文</w:t>
      </w:r>
    </w:p>
    <w:p w14:paraId="7D5FC145" w14:textId="77777777" w:rsidR="00CC015B" w:rsidRDefault="00000000">
      <w:pPr>
        <w:rPr>
          <w:lang w:eastAsia="zh-CN"/>
        </w:rPr>
      </w:pPr>
      <w:r>
        <w:rPr>
          <w:lang w:eastAsia="zh-CN"/>
        </w:rPr>
        <w:t>作䤏</w:t>
      </w:r>
      <w:proofErr w:type="gramStart"/>
      <w:r>
        <w:rPr>
          <w:lang w:eastAsia="zh-CN"/>
        </w:rPr>
        <w:t>从配省</w:t>
      </w:r>
      <w:proofErr w:type="gramEnd"/>
      <w:r>
        <w:rPr>
          <w:lang w:eastAsia="zh-CN"/>
        </w:rPr>
        <w:t>聲。配在脂部則</w:t>
      </w:r>
      <w:proofErr w:type="gramStart"/>
      <w:r>
        <w:rPr>
          <w:lang w:eastAsia="zh-CN"/>
        </w:rPr>
        <w:t>圮</w:t>
      </w:r>
      <w:proofErr w:type="gramEnd"/>
      <w:r>
        <w:rPr>
          <w:lang w:eastAsia="zh-CN"/>
        </w:rPr>
        <w:t>亦在脂部。張衡</w:t>
      </w:r>
      <w:r>
        <w:rPr>
          <w:rFonts w:eastAsia="宋体" w:hint="eastAsia"/>
          <w:lang w:eastAsia="zh-CN"/>
        </w:rPr>
        <w:t>《</w:t>
      </w:r>
      <w:r>
        <w:rPr>
          <w:lang w:eastAsia="zh-CN"/>
        </w:rPr>
        <w:t>東京賦</w:t>
      </w:r>
      <w:r>
        <w:rPr>
          <w:rFonts w:eastAsia="宋体" w:hint="eastAsia"/>
          <w:lang w:eastAsia="zh-CN"/>
        </w:rPr>
        <w:t>》“</w:t>
      </w:r>
      <w:r>
        <w:rPr>
          <w:lang w:eastAsia="zh-CN"/>
        </w:rPr>
        <w:t>宗緒中</w:t>
      </w:r>
      <w:proofErr w:type="gramStart"/>
      <w:r>
        <w:rPr>
          <w:lang w:eastAsia="zh-CN"/>
        </w:rPr>
        <w:t>圮</w:t>
      </w:r>
      <w:proofErr w:type="gramEnd"/>
      <w:r>
        <w:rPr>
          <w:rFonts w:eastAsia="宋体" w:hint="eastAsia"/>
          <w:lang w:eastAsia="zh-CN"/>
        </w:rPr>
        <w:t>”</w:t>
      </w:r>
      <w:r>
        <w:rPr>
          <w:lang w:eastAsia="zh-CN"/>
        </w:rPr>
        <w:t>？與雉、几、視爲</w:t>
      </w:r>
    </w:p>
    <w:p w14:paraId="5D865E50" w14:textId="77777777" w:rsidR="00CC015B" w:rsidRDefault="00000000">
      <w:pPr>
        <w:rPr>
          <w:lang w:eastAsia="zh-CN"/>
        </w:rPr>
      </w:pPr>
      <w:proofErr w:type="spellStart"/>
      <w:r>
        <w:t>韻；</w:t>
      </w:r>
      <w:proofErr w:type="gramStart"/>
      <w:r>
        <w:t>庾</w:t>
      </w:r>
      <w:proofErr w:type="gramEnd"/>
      <w:r>
        <w:t>闡</w:t>
      </w:r>
      <w:proofErr w:type="spellEnd"/>
      <w:r>
        <w:rPr>
          <w:rFonts w:eastAsia="宋体" w:hint="eastAsia"/>
          <w:lang w:eastAsia="zh-CN"/>
        </w:rPr>
        <w:t>《</w:t>
      </w:r>
      <w:proofErr w:type="spellStart"/>
      <w:r>
        <w:t>弔賈誼辭</w:t>
      </w:r>
      <w:proofErr w:type="spellEnd"/>
      <w:r>
        <w:rPr>
          <w:rFonts w:eastAsia="宋体" w:hint="eastAsia"/>
          <w:lang w:eastAsia="zh-CN"/>
        </w:rPr>
        <w:t>》“</w:t>
      </w:r>
      <w:proofErr w:type="spellStart"/>
      <w:proofErr w:type="gramStart"/>
      <w:r>
        <w:t>世</w:t>
      </w:r>
      <w:proofErr w:type="gramEnd"/>
      <w:r>
        <w:t>往斯</w:t>
      </w:r>
      <w:proofErr w:type="gramStart"/>
      <w:r>
        <w:t>圮</w:t>
      </w:r>
      <w:proofErr w:type="spellEnd"/>
      <w:proofErr w:type="gramEnd"/>
      <w:r>
        <w:rPr>
          <w:rFonts w:eastAsia="宋体" w:hint="eastAsia"/>
          <w:lang w:eastAsia="zh-CN"/>
        </w:rPr>
        <w:t>”</w:t>
      </w:r>
      <w:r>
        <w:t>，</w:t>
      </w:r>
      <w:proofErr w:type="spellStart"/>
      <w:r>
        <w:t>與指、死、水爲韻，是其明證也</w:t>
      </w:r>
      <w:proofErr w:type="spellEnd"/>
      <w:r>
        <w:t>。</w:t>
      </w:r>
      <w:r>
        <w:rPr>
          <w:rFonts w:eastAsia="宋体" w:hint="eastAsia"/>
          <w:lang w:eastAsia="zh-CN"/>
        </w:rPr>
        <w:t>《</w:t>
      </w:r>
      <w:r>
        <w:rPr>
          <w:lang w:eastAsia="zh-CN"/>
        </w:rPr>
        <w:t>説文</w:t>
      </w:r>
      <w:r>
        <w:rPr>
          <w:rFonts w:eastAsia="宋体" w:hint="eastAsia"/>
          <w:lang w:eastAsia="zh-CN"/>
        </w:rPr>
        <w:t>》</w:t>
      </w:r>
      <w:r>
        <w:rPr>
          <w:lang w:eastAsia="zh-CN"/>
        </w:rPr>
        <w:t>：</w:t>
      </w:r>
      <w:r>
        <w:rPr>
          <w:rFonts w:eastAsia="宋体" w:hint="eastAsia"/>
          <w:lang w:eastAsia="zh-CN"/>
        </w:rPr>
        <w:t>“</w:t>
      </w:r>
      <w:proofErr w:type="gramStart"/>
      <w:r>
        <w:rPr>
          <w:lang w:eastAsia="zh-CN"/>
        </w:rPr>
        <w:t>圮</w:t>
      </w:r>
      <w:proofErr w:type="gramEnd"/>
      <w:r>
        <w:rPr>
          <w:lang w:eastAsia="zh-CN"/>
        </w:rPr>
        <w:t>，毁也。从</w:t>
      </w:r>
    </w:p>
    <w:p w14:paraId="06DD12C9" w14:textId="77777777" w:rsidR="00CC015B" w:rsidRDefault="00000000">
      <w:pPr>
        <w:rPr>
          <w:lang w:eastAsia="zh-CN"/>
        </w:rPr>
      </w:pPr>
      <w:r>
        <w:rPr>
          <w:lang w:eastAsia="zh-CN"/>
        </w:rPr>
        <w:t>土，已聲。</w:t>
      </w:r>
      <w:r>
        <w:rPr>
          <w:rFonts w:eastAsia="宋体" w:hint="eastAsia"/>
          <w:lang w:eastAsia="zh-CN"/>
        </w:rPr>
        <w:t>”“</w:t>
      </w:r>
      <w:proofErr w:type="gramStart"/>
      <w:r>
        <w:rPr>
          <w:lang w:eastAsia="zh-CN"/>
        </w:rPr>
        <w:t>嶏</w:t>
      </w:r>
      <w:proofErr w:type="gramEnd"/>
      <w:r>
        <w:rPr>
          <w:lang w:eastAsia="zh-CN"/>
        </w:rPr>
        <w:t>，崩也。从屵，肥聲。</w:t>
      </w:r>
      <w:r>
        <w:rPr>
          <w:rFonts w:eastAsia="宋体" w:hint="eastAsia"/>
          <w:lang w:eastAsia="zh-CN"/>
        </w:rPr>
        <w:t>”“</w:t>
      </w:r>
      <w:r>
        <w:rPr>
          <w:lang w:eastAsia="zh-CN"/>
        </w:rPr>
        <w:t>嶏，崩聲。从屵，配聲。讀若費。</w:t>
      </w:r>
      <w:r>
        <w:rPr>
          <w:rFonts w:eastAsia="宋体" w:hint="eastAsia"/>
          <w:lang w:eastAsia="zh-CN"/>
        </w:rPr>
        <w:t>”</w:t>
      </w:r>
      <w:r>
        <w:rPr>
          <w:lang w:eastAsia="zh-CN"/>
        </w:rPr>
        <w:t>三字聲義竝相近。</w:t>
      </w:r>
    </w:p>
    <w:p w14:paraId="6A2655D3" w14:textId="77777777" w:rsidR="00CC015B" w:rsidRDefault="00000000">
      <w:pPr>
        <w:rPr>
          <w:lang w:eastAsia="zh-CN"/>
        </w:rPr>
      </w:pPr>
      <w:r>
        <w:rPr>
          <w:lang w:eastAsia="zh-CN"/>
        </w:rPr>
        <w:t>【第</w:t>
      </w:r>
      <w:r>
        <w:rPr>
          <w:lang w:eastAsia="zh-CN"/>
        </w:rPr>
        <w:t>70</w:t>
      </w:r>
      <w:r>
        <w:rPr>
          <w:lang w:eastAsia="zh-CN"/>
        </w:rPr>
        <w:t>页】</w:t>
      </w:r>
    </w:p>
    <w:p w14:paraId="5BB77151" w14:textId="77777777" w:rsidR="00CC015B" w:rsidRDefault="00000000">
      <w:pPr>
        <w:rPr>
          <w:rFonts w:eastAsia="宋体"/>
          <w:lang w:eastAsia="zh-CN"/>
        </w:rPr>
      </w:pPr>
      <w:r>
        <w:rPr>
          <w:rFonts w:eastAsia="宋体" w:hint="eastAsia"/>
          <w:lang w:eastAsia="zh-CN"/>
        </w:rPr>
        <w:t>《</w:t>
      </w:r>
      <w:r>
        <w:rPr>
          <w:lang w:eastAsia="zh-CN"/>
        </w:rPr>
        <w:t>刀部</w:t>
      </w:r>
      <w:r>
        <w:rPr>
          <w:rFonts w:eastAsia="宋体" w:hint="eastAsia"/>
          <w:lang w:eastAsia="zh-CN"/>
        </w:rPr>
        <w:t>》“</w:t>
      </w:r>
      <w:r>
        <w:rPr>
          <w:lang w:eastAsia="zh-CN"/>
        </w:rPr>
        <w:t>删下</w:t>
      </w:r>
      <w:r>
        <w:rPr>
          <w:rFonts w:eastAsia="宋体" w:hint="eastAsia"/>
          <w:lang w:eastAsia="zh-CN"/>
        </w:rPr>
        <w:t>”</w:t>
      </w:r>
    </w:p>
    <w:p w14:paraId="27831F52" w14:textId="77777777" w:rsidR="00CC015B" w:rsidRDefault="00000000">
      <w:pPr>
        <w:rPr>
          <w:lang w:eastAsia="zh-CN"/>
        </w:rPr>
      </w:pPr>
      <w:proofErr w:type="gramStart"/>
      <w:r>
        <w:rPr>
          <w:lang w:eastAsia="zh-CN"/>
        </w:rPr>
        <w:t>删</w:t>
      </w:r>
      <w:proofErr w:type="gramEnd"/>
      <w:r>
        <w:rPr>
          <w:lang w:eastAsia="zh-CN"/>
        </w:rPr>
        <w:t>，王先生曰：册聲</w:t>
      </w:r>
      <w:proofErr w:type="spellStart"/>
      <w:r>
        <w:rPr>
          <w:lang w:eastAsia="zh-CN"/>
        </w:rPr>
        <w:t>rnJ</w:t>
      </w:r>
      <w:proofErr w:type="spellEnd"/>
      <w:r>
        <w:rPr>
          <w:lang w:eastAsia="zh-CN"/>
        </w:rPr>
        <w:t>。</w:t>
      </w:r>
      <w:r>
        <w:rPr>
          <w:rFonts w:eastAsia="宋体" w:hint="eastAsia"/>
          <w:lang w:eastAsia="zh-CN"/>
        </w:rPr>
        <w:t>《</w:t>
      </w:r>
      <w:r>
        <w:rPr>
          <w:lang w:eastAsia="zh-CN"/>
        </w:rPr>
        <w:t>説文</w:t>
      </w:r>
      <w:r>
        <w:rPr>
          <w:rFonts w:eastAsia="宋体" w:hint="eastAsia"/>
          <w:lang w:eastAsia="zh-CN"/>
        </w:rPr>
        <w:t>》</w:t>
      </w:r>
      <w:proofErr w:type="gramStart"/>
      <w:r>
        <w:rPr>
          <w:lang w:eastAsia="zh-CN"/>
        </w:rPr>
        <w:t>删</w:t>
      </w:r>
      <w:proofErr w:type="gramEnd"/>
      <w:r>
        <w:rPr>
          <w:lang w:eastAsia="zh-CN"/>
        </w:rPr>
        <w:t>、珊、狦、姗四字皆</w:t>
      </w:r>
      <w:proofErr w:type="gramStart"/>
      <w:r>
        <w:rPr>
          <w:lang w:eastAsia="zh-CN"/>
        </w:rPr>
        <w:t>从册得</w:t>
      </w:r>
      <w:proofErr w:type="gramEnd"/>
      <w:r>
        <w:rPr>
          <w:lang w:eastAsia="zh-CN"/>
        </w:rPr>
        <w:t>聲。册在支部，</w:t>
      </w:r>
      <w:proofErr w:type="gramStart"/>
      <w:r>
        <w:rPr>
          <w:lang w:eastAsia="zh-CN"/>
        </w:rPr>
        <w:t>删</w:t>
      </w:r>
      <w:proofErr w:type="gramEnd"/>
      <w:r>
        <w:rPr>
          <w:lang w:eastAsia="zh-CN"/>
        </w:rPr>
        <w:t>、</w:t>
      </w:r>
      <w:proofErr w:type="gramStart"/>
      <w:r>
        <w:rPr>
          <w:lang w:eastAsia="zh-CN"/>
        </w:rPr>
        <w:t>珊</w:t>
      </w:r>
      <w:proofErr w:type="gramEnd"/>
    </w:p>
    <w:p w14:paraId="6C556008" w14:textId="77777777" w:rsidR="00CC015B" w:rsidRDefault="00000000">
      <w:r>
        <w:rPr>
          <w:lang w:eastAsia="zh-CN"/>
        </w:rPr>
        <w:t>狦、</w:t>
      </w:r>
      <w:proofErr w:type="gramStart"/>
      <w:r>
        <w:rPr>
          <w:lang w:eastAsia="zh-CN"/>
        </w:rPr>
        <w:t>姗</w:t>
      </w:r>
      <w:proofErr w:type="gramEnd"/>
      <w:r>
        <w:rPr>
          <w:lang w:eastAsia="zh-CN"/>
        </w:rPr>
        <w:t>四字皆在元部。支與</w:t>
      </w:r>
      <w:proofErr w:type="gramStart"/>
      <w:r>
        <w:rPr>
          <w:lang w:eastAsia="zh-CN"/>
        </w:rPr>
        <w:t>元通故也</w:t>
      </w:r>
      <w:proofErr w:type="gramEnd"/>
      <w:r>
        <w:rPr>
          <w:lang w:eastAsia="zh-CN"/>
        </w:rPr>
        <w:t>。今本</w:t>
      </w:r>
      <w:r>
        <w:rPr>
          <w:rFonts w:eastAsia="宋体" w:hint="eastAsia"/>
          <w:lang w:eastAsia="zh-CN"/>
        </w:rPr>
        <w:t>《</w:t>
      </w:r>
      <w:r>
        <w:rPr>
          <w:lang w:eastAsia="zh-CN"/>
        </w:rPr>
        <w:t>説文</w:t>
      </w:r>
      <w:r>
        <w:rPr>
          <w:rFonts w:eastAsia="宋体" w:hint="eastAsia"/>
          <w:lang w:eastAsia="zh-CN"/>
        </w:rPr>
        <w:t>》</w:t>
      </w:r>
      <w:proofErr w:type="gramStart"/>
      <w:r>
        <w:rPr>
          <w:lang w:eastAsia="zh-CN"/>
        </w:rPr>
        <w:t>删</w:t>
      </w:r>
      <w:proofErr w:type="gramEnd"/>
      <w:r>
        <w:rPr>
          <w:lang w:eastAsia="zh-CN"/>
        </w:rPr>
        <w:t>从刀册，册，</w:t>
      </w:r>
      <w:proofErr w:type="gramStart"/>
      <w:r>
        <w:rPr>
          <w:lang w:eastAsia="zh-CN"/>
        </w:rPr>
        <w:t>書</w:t>
      </w:r>
      <w:proofErr w:type="gramEnd"/>
      <w:r>
        <w:rPr>
          <w:lang w:eastAsia="zh-CN"/>
        </w:rPr>
        <w:t>也。</w:t>
      </w:r>
      <w:proofErr w:type="spellStart"/>
      <w:r>
        <w:t>而珊、狦、姗三字</w:t>
      </w:r>
      <w:proofErr w:type="spellEnd"/>
    </w:p>
    <w:p w14:paraId="22520B8B" w14:textId="77777777" w:rsidR="00CC015B" w:rsidRDefault="00000000">
      <w:pPr>
        <w:rPr>
          <w:lang w:eastAsia="zh-CN"/>
        </w:rPr>
      </w:pPr>
      <w:r>
        <w:rPr>
          <w:lang w:eastAsia="zh-CN"/>
        </w:rPr>
        <w:t>竝从</w:t>
      </w:r>
      <w:proofErr w:type="gramStart"/>
      <w:r>
        <w:rPr>
          <w:lang w:eastAsia="zh-CN"/>
        </w:rPr>
        <w:t>删</w:t>
      </w:r>
      <w:proofErr w:type="gramEnd"/>
      <w:r>
        <w:rPr>
          <w:lang w:eastAsia="zh-CN"/>
        </w:rPr>
        <w:t>省聲，皆由後人不知古音妄改者也</w:t>
      </w:r>
    </w:p>
    <w:p w14:paraId="4091980E" w14:textId="77777777" w:rsidR="00CC015B" w:rsidRDefault="00000000">
      <w:pPr>
        <w:rPr>
          <w:lang w:eastAsia="zh-CN"/>
        </w:rPr>
      </w:pPr>
      <w:r>
        <w:rPr>
          <w:lang w:eastAsia="zh-CN"/>
        </w:rPr>
        <w:t>又</w:t>
      </w:r>
      <w:r>
        <w:rPr>
          <w:rFonts w:eastAsia="宋体" w:hint="eastAsia"/>
          <w:lang w:eastAsia="zh-CN"/>
        </w:rPr>
        <w:t>“</w:t>
      </w:r>
      <w:r>
        <w:rPr>
          <w:lang w:eastAsia="zh-CN"/>
        </w:rPr>
        <w:t>釗</w:t>
      </w:r>
      <w:r>
        <w:rPr>
          <w:rFonts w:eastAsia="宋体" w:hint="eastAsia"/>
          <w:lang w:eastAsia="zh-CN"/>
        </w:rPr>
        <w:t>”</w:t>
      </w:r>
      <w:r>
        <w:rPr>
          <w:lang w:eastAsia="zh-CN"/>
        </w:rPr>
        <w:t>下</w:t>
      </w:r>
    </w:p>
    <w:p w14:paraId="2C8332A5" w14:textId="77777777" w:rsidR="00CC015B" w:rsidRDefault="00000000">
      <w:pPr>
        <w:rPr>
          <w:lang w:eastAsia="zh-CN"/>
        </w:rPr>
      </w:pPr>
      <w:r>
        <w:rPr>
          <w:lang w:eastAsia="zh-CN"/>
        </w:rPr>
        <w:t>釗，</w:t>
      </w:r>
      <w:r>
        <w:rPr>
          <w:rFonts w:eastAsia="宋体" w:hint="eastAsia"/>
          <w:lang w:eastAsia="zh-CN"/>
        </w:rPr>
        <w:t>《</w:t>
      </w:r>
      <w:r>
        <w:rPr>
          <w:lang w:eastAsia="zh-CN"/>
        </w:rPr>
        <w:t>繫傳</w:t>
      </w:r>
      <w:r>
        <w:rPr>
          <w:rFonts w:eastAsia="宋体" w:hint="eastAsia"/>
          <w:lang w:eastAsia="zh-CN"/>
        </w:rPr>
        <w:t>》</w:t>
      </w:r>
      <w:r>
        <w:rPr>
          <w:lang w:eastAsia="zh-CN"/>
        </w:rPr>
        <w:t>从金刀聲。王先生云：此與</w:t>
      </w:r>
      <w:r>
        <w:rPr>
          <w:rFonts w:eastAsia="宋体" w:hint="eastAsia"/>
          <w:lang w:eastAsia="zh-CN"/>
        </w:rPr>
        <w:t>“</w:t>
      </w:r>
      <w:r>
        <w:rPr>
          <w:lang w:eastAsia="zh-CN"/>
        </w:rPr>
        <w:t>召</w:t>
      </w:r>
      <w:r>
        <w:rPr>
          <w:rFonts w:eastAsia="宋体" w:hint="eastAsia"/>
          <w:lang w:eastAsia="zh-CN"/>
        </w:rPr>
        <w:t>”</w:t>
      </w:r>
      <w:r>
        <w:rPr>
          <w:lang w:eastAsia="zh-CN"/>
        </w:rPr>
        <w:t>字</w:t>
      </w:r>
      <w:r>
        <w:rPr>
          <w:rFonts w:eastAsia="宋体" w:hint="eastAsia"/>
          <w:lang w:eastAsia="zh-CN"/>
        </w:rPr>
        <w:t>“</w:t>
      </w:r>
      <w:r>
        <w:rPr>
          <w:lang w:eastAsia="zh-CN"/>
        </w:rPr>
        <w:t>从口，刀聲</w:t>
      </w:r>
      <w:r>
        <w:rPr>
          <w:rFonts w:eastAsia="宋体" w:hint="eastAsia"/>
          <w:lang w:eastAsia="zh-CN"/>
        </w:rPr>
        <w:t>”</w:t>
      </w:r>
      <w:r>
        <w:rPr>
          <w:lang w:eastAsia="zh-CN"/>
        </w:rPr>
        <w:t>同一例也</w:t>
      </w:r>
    </w:p>
    <w:p w14:paraId="403AAA73" w14:textId="77777777" w:rsidR="00CC015B" w:rsidRDefault="00000000">
      <w:pPr>
        <w:rPr>
          <w:lang w:eastAsia="zh-CN"/>
        </w:rPr>
      </w:pPr>
      <w:r>
        <w:rPr>
          <w:rFonts w:eastAsia="宋体" w:hint="eastAsia"/>
          <w:lang w:eastAsia="zh-CN"/>
        </w:rPr>
        <w:t>《</w:t>
      </w:r>
      <w:r>
        <w:rPr>
          <w:lang w:eastAsia="zh-CN"/>
        </w:rPr>
        <w:t>巫部</w:t>
      </w:r>
      <w:r>
        <w:rPr>
          <w:rFonts w:eastAsia="宋体" w:hint="eastAsia"/>
          <w:lang w:eastAsia="zh-CN"/>
        </w:rPr>
        <w:t>》“</w:t>
      </w:r>
      <w:r>
        <w:rPr>
          <w:lang w:eastAsia="zh-CN"/>
        </w:rPr>
        <w:t>覡</w:t>
      </w:r>
      <w:r>
        <w:rPr>
          <w:rFonts w:eastAsia="宋体" w:hint="eastAsia"/>
          <w:lang w:eastAsia="zh-CN"/>
        </w:rPr>
        <w:t>”</w:t>
      </w:r>
      <w:r>
        <w:rPr>
          <w:lang w:eastAsia="zh-CN"/>
        </w:rPr>
        <w:t>下</w:t>
      </w:r>
    </w:p>
    <w:p w14:paraId="25A9D4B2" w14:textId="77777777" w:rsidR="00CC015B" w:rsidRDefault="00000000">
      <w:pPr>
        <w:rPr>
          <w:lang w:eastAsia="zh-CN"/>
        </w:rPr>
      </w:pPr>
      <w:r>
        <w:rPr>
          <w:lang w:eastAsia="zh-CN"/>
        </w:rPr>
        <w:t>王先生曰：䩤、覡皆从見得聲</w:t>
      </w:r>
    </w:p>
    <w:p w14:paraId="7F517F1C" w14:textId="77777777" w:rsidR="00CC015B" w:rsidRDefault="00000000">
      <w:r>
        <w:rPr>
          <w:rFonts w:eastAsia="宋体" w:hint="eastAsia"/>
          <w:lang w:eastAsia="zh-CN"/>
        </w:rPr>
        <w:t>《</w:t>
      </w:r>
      <w:proofErr w:type="spellStart"/>
      <w:r>
        <w:t>覃部</w:t>
      </w:r>
      <w:proofErr w:type="spellEnd"/>
      <w:r>
        <w:rPr>
          <w:rFonts w:eastAsia="宋体" w:hint="eastAsia"/>
          <w:lang w:eastAsia="zh-CN"/>
        </w:rPr>
        <w:t>》“</w:t>
      </w:r>
      <w:r>
        <w:t>軮</w:t>
      </w:r>
      <w:r>
        <w:rPr>
          <w:rFonts w:eastAsia="宋体" w:hint="eastAsia"/>
          <w:lang w:eastAsia="zh-CN"/>
        </w:rPr>
        <w:t>”</w:t>
      </w:r>
      <w:r>
        <w:t>下</w:t>
      </w:r>
    </w:p>
    <w:p w14:paraId="74865C31" w14:textId="77777777" w:rsidR="00CC015B" w:rsidRDefault="00000000">
      <w:pPr>
        <w:rPr>
          <w:lang w:eastAsia="zh-CN"/>
        </w:rPr>
      </w:pPr>
      <w:proofErr w:type="spellStart"/>
      <w:r>
        <w:t>王先生曰：桉：蕈即城高之羸</w:t>
      </w:r>
      <w:proofErr w:type="spellEnd"/>
      <w:r>
        <w:t>。</w:t>
      </w:r>
      <w:r>
        <w:rPr>
          <w:lang w:eastAsia="zh-CN"/>
        </w:rPr>
        <w:t>中从回，象重城之形；其上下，象兩亭相對之形</w:t>
      </w:r>
    </w:p>
    <w:p w14:paraId="618BA9ED" w14:textId="77777777" w:rsidR="00CC015B" w:rsidRDefault="00000000">
      <w:pPr>
        <w:rPr>
          <w:lang w:eastAsia="zh-CN"/>
        </w:rPr>
      </w:pPr>
      <w:r>
        <w:rPr>
          <w:lang w:eastAsia="zh-CN"/>
        </w:rPr>
        <w:t>故</w:t>
      </w:r>
      <w:proofErr w:type="gramStart"/>
      <w:r>
        <w:rPr>
          <w:lang w:eastAsia="zh-CN"/>
        </w:rPr>
        <w:t>樟</w:t>
      </w:r>
      <w:proofErr w:type="gramEnd"/>
      <w:r>
        <w:rPr>
          <w:lang w:eastAsia="zh-CN"/>
        </w:rPr>
        <w:t>、</w:t>
      </w:r>
      <w:proofErr w:type="gramStart"/>
      <w:r>
        <w:rPr>
          <w:lang w:eastAsia="zh-CN"/>
        </w:rPr>
        <w:t>鄣</w:t>
      </w:r>
      <w:proofErr w:type="gramEnd"/>
      <w:r>
        <w:rPr>
          <w:lang w:eastAsia="zh-CN"/>
        </w:rPr>
        <w:t>等字皆从稾得聲。古者城闕其南方謂之皸，故其字从高，</w:t>
      </w:r>
      <w:proofErr w:type="gramStart"/>
      <w:r>
        <w:rPr>
          <w:lang w:eastAsia="zh-CN"/>
        </w:rPr>
        <w:t>叏</w:t>
      </w:r>
      <w:proofErr w:type="gramEnd"/>
      <w:r>
        <w:rPr>
          <w:lang w:eastAsia="zh-CN"/>
        </w:rPr>
        <w:t>聲</w:t>
      </w:r>
    </w:p>
    <w:p w14:paraId="4602D91E" w14:textId="77777777" w:rsidR="00CC015B" w:rsidRDefault="00000000">
      <w:pPr>
        <w:rPr>
          <w:lang w:eastAsia="zh-CN"/>
        </w:rPr>
      </w:pPr>
      <w:r>
        <w:rPr>
          <w:lang w:eastAsia="zh-CN"/>
        </w:rPr>
        <w:t>【第</w:t>
      </w:r>
      <w:r>
        <w:rPr>
          <w:lang w:eastAsia="zh-CN"/>
        </w:rPr>
        <w:t>71</w:t>
      </w:r>
      <w:r>
        <w:rPr>
          <w:lang w:eastAsia="zh-CN"/>
        </w:rPr>
        <w:t>页】</w:t>
      </w:r>
    </w:p>
    <w:p w14:paraId="76501C93" w14:textId="77777777" w:rsidR="00CC015B" w:rsidRDefault="00000000">
      <w:pPr>
        <w:rPr>
          <w:lang w:eastAsia="zh-CN"/>
        </w:rPr>
      </w:pPr>
      <w:r>
        <w:rPr>
          <w:rFonts w:eastAsia="宋体" w:hint="eastAsia"/>
          <w:lang w:eastAsia="zh-CN"/>
        </w:rPr>
        <w:t>《</w:t>
      </w:r>
      <w:r>
        <w:rPr>
          <w:lang w:eastAsia="zh-CN"/>
        </w:rPr>
        <w:t>鼎部</w:t>
      </w:r>
      <w:r>
        <w:rPr>
          <w:rFonts w:eastAsia="宋体" w:hint="eastAsia"/>
          <w:lang w:eastAsia="zh-CN"/>
        </w:rPr>
        <w:t>》“</w:t>
      </w:r>
      <w:r>
        <w:rPr>
          <w:lang w:eastAsia="zh-CN"/>
        </w:rPr>
        <w:t>鼏</w:t>
      </w:r>
      <w:r>
        <w:rPr>
          <w:rFonts w:eastAsia="宋体" w:hint="eastAsia"/>
          <w:lang w:eastAsia="zh-CN"/>
        </w:rPr>
        <w:t>”</w:t>
      </w:r>
      <w:r>
        <w:rPr>
          <w:lang w:eastAsia="zh-CN"/>
        </w:rPr>
        <w:t>下</w:t>
      </w:r>
    </w:p>
    <w:p w14:paraId="7A653AF2" w14:textId="77777777" w:rsidR="00CC015B" w:rsidRDefault="00000000">
      <w:pPr>
        <w:rPr>
          <w:rFonts w:eastAsia="宋体"/>
          <w:lang w:eastAsia="zh-CN"/>
        </w:rPr>
      </w:pPr>
      <w:r>
        <w:rPr>
          <w:rFonts w:eastAsia="宋体" w:hint="eastAsia"/>
          <w:lang w:eastAsia="zh-CN"/>
        </w:rPr>
        <w:t>【</w:t>
      </w:r>
      <w:r>
        <w:t>w</w:t>
      </w:r>
      <w:r>
        <w:rPr>
          <w:rFonts w:eastAsia="宋体" w:hint="eastAsia"/>
          <w:lang w:eastAsia="zh-CN"/>
        </w:rPr>
        <w:t>】</w:t>
      </w:r>
    </w:p>
    <w:p w14:paraId="18934662" w14:textId="77777777" w:rsidR="00CC015B" w:rsidRDefault="00000000">
      <w:pPr>
        <w:rPr>
          <w:lang w:eastAsia="zh-CN"/>
        </w:rPr>
      </w:pPr>
      <w:proofErr w:type="spellStart"/>
      <w:r>
        <w:lastRenderedPageBreak/>
        <w:t>王先生云</w:t>
      </w:r>
      <w:proofErr w:type="spellEnd"/>
      <w:r>
        <w:t>：</w:t>
      </w:r>
      <w:r>
        <w:rPr>
          <w:rFonts w:eastAsia="宋体" w:hint="eastAsia"/>
          <w:lang w:eastAsia="zh-CN"/>
        </w:rPr>
        <w:t>《</w:t>
      </w:r>
      <w:proofErr w:type="spellStart"/>
      <w:r>
        <w:t>周易</w:t>
      </w:r>
      <w:proofErr w:type="spellEnd"/>
      <w:r>
        <w:rPr>
          <w:rFonts w:eastAsia="宋体" w:hint="eastAsia"/>
          <w:lang w:eastAsia="zh-CN"/>
        </w:rPr>
        <w:t>》</w:t>
      </w:r>
      <w:r>
        <w:t>：</w:t>
      </w:r>
      <w:r>
        <w:rPr>
          <w:rFonts w:eastAsia="宋体" w:hint="eastAsia"/>
          <w:lang w:eastAsia="zh-CN"/>
        </w:rPr>
        <w:t>“</w:t>
      </w:r>
      <w:proofErr w:type="spellStart"/>
      <w:r>
        <w:t>鼎玉鉉</w:t>
      </w:r>
      <w:proofErr w:type="spellEnd"/>
      <w:r>
        <w:rPr>
          <w:rFonts w:eastAsia="宋体" w:hint="eastAsia"/>
          <w:lang w:eastAsia="zh-CN"/>
        </w:rPr>
        <w:t>”</w:t>
      </w:r>
      <w:r>
        <w:t>。</w:t>
      </w:r>
      <w:r>
        <w:rPr>
          <w:rFonts w:eastAsia="宋体" w:hint="eastAsia"/>
          <w:lang w:eastAsia="zh-CN"/>
        </w:rPr>
        <w:t>【</w:t>
      </w:r>
      <w:r>
        <w:rPr>
          <w:lang w:eastAsia="zh-CN"/>
        </w:rPr>
        <w:t>鉉</w:t>
      </w:r>
      <w:r>
        <w:rPr>
          <w:rFonts w:eastAsia="宋体" w:hint="eastAsia"/>
          <w:lang w:eastAsia="zh-CN"/>
        </w:rPr>
        <w:t>】</w:t>
      </w:r>
      <w:r>
        <w:rPr>
          <w:lang w:eastAsia="zh-CN"/>
        </w:rPr>
        <w:t>即</w:t>
      </w:r>
      <w:proofErr w:type="gramStart"/>
      <w:r>
        <w:rPr>
          <w:lang w:eastAsia="zh-CN"/>
        </w:rPr>
        <w:t>扃</w:t>
      </w:r>
      <w:proofErr w:type="gramEnd"/>
      <w:r>
        <w:rPr>
          <w:lang w:eastAsia="zh-CN"/>
        </w:rPr>
        <w:t>，謂以木横貫鼎耳而舉之。</w:t>
      </w:r>
      <w:r>
        <w:rPr>
          <w:rFonts w:eastAsia="宋体" w:hint="eastAsia"/>
          <w:lang w:eastAsia="zh-CN"/>
        </w:rPr>
        <w:t>《</w:t>
      </w:r>
      <w:r>
        <w:rPr>
          <w:lang w:eastAsia="zh-CN"/>
        </w:rPr>
        <w:t>説文</w:t>
      </w:r>
      <w:r>
        <w:rPr>
          <w:rFonts w:eastAsia="宋体" w:hint="eastAsia"/>
          <w:lang w:eastAsia="zh-CN"/>
        </w:rPr>
        <w:t>》“</w:t>
      </w:r>
      <w:r>
        <w:rPr>
          <w:lang w:eastAsia="zh-CN"/>
        </w:rPr>
        <w:t>阘</w:t>
      </w:r>
      <w:r>
        <w:rPr>
          <w:rFonts w:eastAsia="宋体" w:hint="eastAsia"/>
          <w:lang w:eastAsia="zh-CN"/>
        </w:rPr>
        <w:t>”</w:t>
      </w:r>
      <w:r>
        <w:rPr>
          <w:lang w:eastAsia="zh-CN"/>
        </w:rPr>
        <w:t>字</w:t>
      </w:r>
    </w:p>
    <w:p w14:paraId="64FFE9CD" w14:textId="77777777" w:rsidR="00CC015B" w:rsidRDefault="00000000">
      <w:pPr>
        <w:rPr>
          <w:lang w:eastAsia="zh-CN"/>
        </w:rPr>
      </w:pPr>
      <w:proofErr w:type="gramStart"/>
      <w:r>
        <w:rPr>
          <w:lang w:eastAsia="zh-CN"/>
        </w:rPr>
        <w:t>注亦作</w:t>
      </w:r>
      <w:proofErr w:type="gramEnd"/>
      <w:r>
        <w:rPr>
          <w:lang w:eastAsia="zh-CN"/>
        </w:rPr>
        <w:t>横木貫鼎之訓，是</w:t>
      </w:r>
      <w:r>
        <w:rPr>
          <w:rFonts w:eastAsia="宋体" w:hint="eastAsia"/>
          <w:lang w:eastAsia="zh-CN"/>
        </w:rPr>
        <w:t>《</w:t>
      </w:r>
      <w:r>
        <w:rPr>
          <w:lang w:eastAsia="zh-CN"/>
        </w:rPr>
        <w:t>禮經</w:t>
      </w:r>
      <w:r>
        <w:rPr>
          <w:rFonts w:eastAsia="宋体" w:hint="eastAsia"/>
          <w:lang w:eastAsia="zh-CN"/>
        </w:rPr>
        <w:t>》</w:t>
      </w:r>
      <w:proofErr w:type="gramStart"/>
      <w:r>
        <w:rPr>
          <w:lang w:eastAsia="zh-CN"/>
        </w:rPr>
        <w:t>扃</w:t>
      </w:r>
      <w:proofErr w:type="gramEnd"/>
      <w:r>
        <w:rPr>
          <w:lang w:eastAsia="zh-CN"/>
        </w:rPr>
        <w:t>、鼏二字重叠無分矣。不知</w:t>
      </w:r>
      <w:r>
        <w:rPr>
          <w:rFonts w:eastAsia="宋体" w:hint="eastAsia"/>
          <w:lang w:eastAsia="zh-CN"/>
        </w:rPr>
        <w:t>《</w:t>
      </w:r>
      <w:r>
        <w:rPr>
          <w:lang w:eastAsia="zh-CN"/>
        </w:rPr>
        <w:t>説文</w:t>
      </w:r>
      <w:r>
        <w:rPr>
          <w:rFonts w:eastAsia="宋体" w:hint="eastAsia"/>
          <w:lang w:eastAsia="zh-CN"/>
        </w:rPr>
        <w:t>》</w:t>
      </w:r>
      <w:r>
        <w:rPr>
          <w:lang w:eastAsia="zh-CN"/>
        </w:rPr>
        <w:t>本當有</w:t>
      </w:r>
      <w:r>
        <w:rPr>
          <w:rFonts w:eastAsia="宋体" w:hint="eastAsia"/>
          <w:lang w:eastAsia="zh-CN"/>
        </w:rPr>
        <w:t>“</w:t>
      </w:r>
      <w:r>
        <w:rPr>
          <w:lang w:eastAsia="zh-CN"/>
        </w:rPr>
        <w:t>鼏</w:t>
      </w:r>
      <w:r>
        <w:rPr>
          <w:rFonts w:eastAsia="宋体" w:hint="eastAsia"/>
          <w:lang w:eastAsia="zh-CN"/>
        </w:rPr>
        <w:t>”</w:t>
      </w:r>
      <w:r>
        <w:rPr>
          <w:lang w:eastAsia="zh-CN"/>
        </w:rPr>
        <w:t>字。阘</w:t>
      </w:r>
    </w:p>
    <w:p w14:paraId="48B95342" w14:textId="77777777" w:rsidR="00CC015B" w:rsidRDefault="00000000">
      <w:pPr>
        <w:rPr>
          <w:rFonts w:eastAsia="宋体"/>
          <w:lang w:eastAsia="zh-CN"/>
        </w:rPr>
      </w:pPr>
      <w:r>
        <w:rPr>
          <w:lang w:eastAsia="zh-CN"/>
        </w:rPr>
        <w:t>同</w:t>
      </w:r>
      <w:proofErr w:type="gramStart"/>
      <w:r>
        <w:rPr>
          <w:lang w:eastAsia="zh-CN"/>
        </w:rPr>
        <w:t>扃</w:t>
      </w:r>
      <w:proofErr w:type="gramEnd"/>
      <w:r>
        <w:rPr>
          <w:lang w:eastAsia="zh-CN"/>
        </w:rPr>
        <w:t>，从鼎，</w:t>
      </w:r>
      <w:proofErr w:type="gramStart"/>
      <w:r>
        <w:rPr>
          <w:lang w:eastAsia="zh-CN"/>
        </w:rPr>
        <w:t>冂</w:t>
      </w:r>
      <w:proofErr w:type="gramEnd"/>
      <w:r>
        <w:rPr>
          <w:lang w:eastAsia="zh-CN"/>
        </w:rPr>
        <w:t>聲，與</w:t>
      </w:r>
      <w:r>
        <w:rPr>
          <w:rFonts w:eastAsia="宋体" w:hint="eastAsia"/>
          <w:lang w:eastAsia="zh-CN"/>
        </w:rPr>
        <w:t>“</w:t>
      </w:r>
      <w:r>
        <w:rPr>
          <w:lang w:eastAsia="zh-CN"/>
        </w:rPr>
        <w:t>鼏</w:t>
      </w:r>
      <w:r>
        <w:rPr>
          <w:rFonts w:eastAsia="宋体" w:hint="eastAsia"/>
          <w:lang w:eastAsia="zh-CN"/>
        </w:rPr>
        <w:t>”</w:t>
      </w:r>
      <w:r>
        <w:rPr>
          <w:lang w:eastAsia="zh-CN"/>
        </w:rPr>
        <w:t>字注从</w:t>
      </w:r>
      <w:proofErr w:type="gramStart"/>
      <w:r>
        <w:rPr>
          <w:rFonts w:eastAsia="宋体" w:hint="eastAsia"/>
          <w:lang w:eastAsia="zh-CN"/>
        </w:rPr>
        <w:t>‘</w:t>
      </w:r>
      <w:proofErr w:type="gramEnd"/>
      <w:r>
        <w:rPr>
          <w:lang w:eastAsia="zh-CN"/>
        </w:rPr>
        <w:t>、當訓爲鼎覆者異䕏。今本</w:t>
      </w:r>
      <w:r>
        <w:rPr>
          <w:rFonts w:eastAsia="宋体" w:hint="eastAsia"/>
          <w:lang w:eastAsia="zh-CN"/>
        </w:rPr>
        <w:t>《</w:t>
      </w:r>
      <w:r>
        <w:rPr>
          <w:lang w:eastAsia="zh-CN"/>
        </w:rPr>
        <w:t>説文</w:t>
      </w:r>
      <w:r>
        <w:rPr>
          <w:rFonts w:eastAsia="宋体" w:hint="eastAsia"/>
          <w:lang w:eastAsia="zh-CN"/>
        </w:rPr>
        <w:t>》</w:t>
      </w:r>
      <w:r>
        <w:rPr>
          <w:lang w:eastAsia="zh-CN"/>
        </w:rPr>
        <w:t>脱去</w:t>
      </w:r>
      <w:r>
        <w:rPr>
          <w:rFonts w:eastAsia="宋体" w:hint="eastAsia"/>
          <w:lang w:eastAsia="zh-CN"/>
        </w:rPr>
        <w:t>“</w:t>
      </w:r>
      <w:r>
        <w:rPr>
          <w:lang w:eastAsia="zh-CN"/>
        </w:rPr>
        <w:t>阘</w:t>
      </w:r>
      <w:r>
        <w:rPr>
          <w:rFonts w:eastAsia="宋体" w:hint="eastAsia"/>
          <w:lang w:eastAsia="zh-CN"/>
        </w:rPr>
        <w:t>”</w:t>
      </w:r>
      <w:r>
        <w:rPr>
          <w:lang w:eastAsia="zh-CN"/>
        </w:rPr>
        <w:t>字及</w:t>
      </w:r>
      <w:r>
        <w:rPr>
          <w:rFonts w:eastAsia="宋体" w:hint="eastAsia"/>
          <w:lang w:eastAsia="zh-CN"/>
        </w:rPr>
        <w:t>“</w:t>
      </w:r>
      <w:r>
        <w:rPr>
          <w:lang w:eastAsia="zh-CN"/>
        </w:rPr>
        <w:t>鼏</w:t>
      </w:r>
      <w:r>
        <w:rPr>
          <w:rFonts w:eastAsia="宋体" w:hint="eastAsia"/>
          <w:lang w:eastAsia="zh-CN"/>
        </w:rPr>
        <w:t>”</w:t>
      </w:r>
    </w:p>
    <w:p w14:paraId="08BBF980" w14:textId="77777777" w:rsidR="00CC015B" w:rsidRDefault="00000000">
      <w:proofErr w:type="spellStart"/>
      <w:r>
        <w:t>字注，而以貫鼎之注，竄入</w:t>
      </w:r>
      <w:proofErr w:type="spellEnd"/>
      <w:r>
        <w:rPr>
          <w:rFonts w:eastAsia="宋体" w:hint="eastAsia"/>
          <w:lang w:eastAsia="zh-CN"/>
        </w:rPr>
        <w:t>“</w:t>
      </w:r>
      <w:r>
        <w:t>鼏</w:t>
      </w:r>
      <w:r>
        <w:rPr>
          <w:rFonts w:eastAsia="宋体" w:hint="eastAsia"/>
          <w:lang w:eastAsia="zh-CN"/>
        </w:rPr>
        <w:t>”</w:t>
      </w:r>
      <w:proofErr w:type="spellStart"/>
      <w:r>
        <w:t>字之下</w:t>
      </w:r>
      <w:proofErr w:type="spellEnd"/>
      <w:r>
        <w:t>。</w:t>
      </w:r>
      <w:r>
        <w:rPr>
          <w:rFonts w:eastAsia="宋体" w:hint="eastAsia"/>
          <w:lang w:eastAsia="zh-CN"/>
        </w:rPr>
        <w:t>《</w:t>
      </w:r>
      <w:proofErr w:type="spellStart"/>
      <w:r>
        <w:t>玉篇</w:t>
      </w:r>
      <w:proofErr w:type="spellEnd"/>
      <w:r>
        <w:rPr>
          <w:rFonts w:eastAsia="宋体" w:hint="eastAsia"/>
          <w:lang w:eastAsia="zh-CN"/>
        </w:rPr>
        <w:t>》</w:t>
      </w:r>
      <w:proofErr w:type="spellStart"/>
      <w:proofErr w:type="gramStart"/>
      <w:r>
        <w:t>以下皆沿其</w:t>
      </w:r>
      <w:proofErr w:type="gramEnd"/>
      <w:r>
        <w:t>誤</w:t>
      </w:r>
      <w:proofErr w:type="spellEnd"/>
      <w:r>
        <w:t>。</w:t>
      </w:r>
    </w:p>
    <w:p w14:paraId="2E5F53E8" w14:textId="77777777" w:rsidR="00CC015B" w:rsidRDefault="00000000">
      <w:r>
        <w:rPr>
          <w:rFonts w:eastAsia="宋体" w:hint="eastAsia"/>
          <w:lang w:eastAsia="zh-CN"/>
        </w:rPr>
        <w:t>《</w:t>
      </w:r>
      <w:proofErr w:type="spellStart"/>
      <w:r>
        <w:t>米部</w:t>
      </w:r>
      <w:proofErr w:type="spellEnd"/>
      <w:r>
        <w:rPr>
          <w:rFonts w:eastAsia="宋体" w:hint="eastAsia"/>
          <w:lang w:eastAsia="zh-CN"/>
        </w:rPr>
        <w:t>》“</w:t>
      </w:r>
      <w:r>
        <w:t>䉾</w:t>
      </w:r>
      <w:r>
        <w:rPr>
          <w:rFonts w:eastAsia="宋体" w:hint="eastAsia"/>
          <w:lang w:eastAsia="zh-CN"/>
        </w:rPr>
        <w:t>”</w:t>
      </w:r>
      <w:r>
        <w:t>下</w:t>
      </w:r>
    </w:p>
    <w:p w14:paraId="1A22ABCC" w14:textId="77777777" w:rsidR="00CC015B" w:rsidRDefault="00000000">
      <w:pPr>
        <w:rPr>
          <w:rFonts w:eastAsia="宋体"/>
          <w:lang w:eastAsia="zh-CN"/>
        </w:rPr>
      </w:pPr>
      <w:r>
        <w:rPr>
          <w:rFonts w:eastAsia="宋体" w:hint="eastAsia"/>
          <w:lang w:eastAsia="zh-CN"/>
        </w:rPr>
        <w:t>【</w:t>
      </w:r>
      <w:r>
        <w:t>h</w:t>
      </w:r>
      <w:r>
        <w:rPr>
          <w:rFonts w:eastAsia="宋体" w:hint="eastAsia"/>
          <w:lang w:eastAsia="zh-CN"/>
        </w:rPr>
        <w:t>】</w:t>
      </w:r>
    </w:p>
    <w:p w14:paraId="3F2573A5" w14:textId="77777777" w:rsidR="00CC015B" w:rsidRDefault="00000000">
      <w:proofErr w:type="spellStart"/>
      <w:r>
        <w:t>王伯申云</w:t>
      </w:r>
      <w:proofErr w:type="spellEnd"/>
      <w:r>
        <w:t>：</w:t>
      </w:r>
      <w:r>
        <w:rPr>
          <w:rFonts w:eastAsia="宋体" w:hint="eastAsia"/>
          <w:lang w:eastAsia="zh-CN"/>
        </w:rPr>
        <w:t>《</w:t>
      </w:r>
      <w:proofErr w:type="spellStart"/>
      <w:r>
        <w:t>玉篇</w:t>
      </w:r>
      <w:proofErr w:type="spellEnd"/>
      <w:r>
        <w:rPr>
          <w:rFonts w:eastAsia="宋体" w:hint="eastAsia"/>
          <w:lang w:eastAsia="zh-CN"/>
        </w:rPr>
        <w:t>》</w:t>
      </w:r>
      <w:r>
        <w:t>作</w:t>
      </w:r>
      <w:r>
        <w:rPr>
          <w:rFonts w:eastAsia="宋体" w:hint="eastAsia"/>
          <w:lang w:eastAsia="zh-CN"/>
        </w:rPr>
        <w:t>“</w:t>
      </w:r>
      <w:r>
        <w:t>䉾</w:t>
      </w:r>
      <w:r>
        <w:rPr>
          <w:rFonts w:eastAsia="宋体" w:hint="eastAsia"/>
          <w:lang w:eastAsia="zh-CN"/>
        </w:rPr>
        <w:t>”</w:t>
      </w:r>
      <w:r>
        <w:t>，</w:t>
      </w:r>
      <w:proofErr w:type="spellStart"/>
      <w:proofErr w:type="gramStart"/>
      <w:r>
        <w:t>鄙</w:t>
      </w:r>
      <w:proofErr w:type="gramEnd"/>
      <w:r>
        <w:t>冀切。又有</w:t>
      </w:r>
      <w:proofErr w:type="spellEnd"/>
      <w:r>
        <w:rPr>
          <w:rFonts w:eastAsia="宋体" w:hint="eastAsia"/>
          <w:lang w:eastAsia="zh-CN"/>
        </w:rPr>
        <w:t>“</w:t>
      </w:r>
      <w:r>
        <w:t>緋</w:t>
      </w:r>
      <w:r>
        <w:rPr>
          <w:rFonts w:eastAsia="宋体" w:hint="eastAsia"/>
          <w:lang w:eastAsia="zh-CN"/>
        </w:rPr>
        <w:t>”</w:t>
      </w:r>
      <w:proofErr w:type="spellStart"/>
      <w:r>
        <w:t>字，</w:t>
      </w:r>
      <w:proofErr w:type="gramStart"/>
      <w:r>
        <w:t>必媚切</w:t>
      </w:r>
      <w:proofErr w:type="gramEnd"/>
      <w:r>
        <w:t>。竝云惡米也。蓋一字</w:t>
      </w:r>
      <w:proofErr w:type="spellEnd"/>
    </w:p>
    <w:p w14:paraId="1AD2662C" w14:textId="77777777" w:rsidR="00CC015B" w:rsidRDefault="00000000">
      <w:proofErr w:type="spellStart"/>
      <w:r>
        <w:t>此䉾字，乃棐字之譌，篆文非作八，因譌而爲北矣。蓋初作北。寫篆文者又依北字篆文作</w:t>
      </w:r>
      <w:proofErr w:type="spellEnd"/>
    </w:p>
    <w:p w14:paraId="14A668AC" w14:textId="77777777" w:rsidR="00CC015B" w:rsidRDefault="00000000">
      <w:proofErr w:type="spellStart"/>
      <w:r>
        <w:t>爪耳</w:t>
      </w:r>
      <w:proofErr w:type="spellEnd"/>
      <w:r>
        <w:t>。</w:t>
      </w:r>
    </w:p>
    <w:p w14:paraId="4F0A5B49" w14:textId="77777777" w:rsidR="00CC015B" w:rsidRDefault="00000000">
      <w:r>
        <w:rPr>
          <w:rFonts w:eastAsia="宋体" w:hint="eastAsia"/>
          <w:lang w:eastAsia="zh-CN"/>
        </w:rPr>
        <w:t>《</w:t>
      </w:r>
      <w:proofErr w:type="spellStart"/>
      <w:r>
        <w:t>火部</w:t>
      </w:r>
      <w:proofErr w:type="spellEnd"/>
      <w:r>
        <w:rPr>
          <w:rFonts w:eastAsia="宋体" w:hint="eastAsia"/>
          <w:lang w:eastAsia="zh-CN"/>
        </w:rPr>
        <w:t>》“</w:t>
      </w:r>
      <w:r>
        <w:t>灰</w:t>
      </w:r>
      <w:r>
        <w:rPr>
          <w:rFonts w:eastAsia="宋体" w:hint="eastAsia"/>
          <w:lang w:eastAsia="zh-CN"/>
        </w:rPr>
        <w:t>”</w:t>
      </w:r>
      <w:r>
        <w:t>下</w:t>
      </w:r>
    </w:p>
    <w:p w14:paraId="5B5CE053" w14:textId="77777777" w:rsidR="00CC015B" w:rsidRDefault="00000000">
      <w:pPr>
        <w:rPr>
          <w:rFonts w:eastAsia="宋体"/>
          <w:lang w:eastAsia="zh-CN"/>
        </w:rPr>
      </w:pPr>
      <w:r>
        <w:rPr>
          <w:rFonts w:eastAsia="宋体" w:hint="eastAsia"/>
          <w:lang w:eastAsia="zh-CN"/>
        </w:rPr>
        <w:t>【</w:t>
      </w:r>
      <w:r>
        <w:rPr>
          <w:lang w:eastAsia="zh-CN"/>
        </w:rPr>
        <w:t>x</w:t>
      </w:r>
      <w:r>
        <w:rPr>
          <w:rFonts w:eastAsia="宋体" w:hint="eastAsia"/>
          <w:lang w:eastAsia="zh-CN"/>
        </w:rPr>
        <w:t>】</w:t>
      </w:r>
    </w:p>
    <w:p w14:paraId="1516C412" w14:textId="77777777" w:rsidR="00CC015B" w:rsidRDefault="00000000">
      <w:r>
        <w:rPr>
          <w:lang w:eastAsia="zh-CN"/>
        </w:rPr>
        <w:t>灰，王先生曰：字蓋从火，又聲。今本</w:t>
      </w:r>
      <w:r>
        <w:rPr>
          <w:rFonts w:eastAsia="宋体" w:hint="eastAsia"/>
          <w:lang w:eastAsia="zh-CN"/>
        </w:rPr>
        <w:t>《</w:t>
      </w:r>
      <w:r>
        <w:rPr>
          <w:lang w:eastAsia="zh-CN"/>
        </w:rPr>
        <w:t>説文</w:t>
      </w:r>
      <w:r>
        <w:rPr>
          <w:rFonts w:eastAsia="宋体" w:hint="eastAsia"/>
          <w:lang w:eastAsia="zh-CN"/>
        </w:rPr>
        <w:t>》</w:t>
      </w:r>
      <w:r>
        <w:rPr>
          <w:lang w:eastAsia="zh-CN"/>
        </w:rPr>
        <w:t>：</w:t>
      </w:r>
      <w:r>
        <w:rPr>
          <w:rFonts w:eastAsia="宋体" w:hint="eastAsia"/>
          <w:lang w:eastAsia="zh-CN"/>
        </w:rPr>
        <w:t>“</w:t>
      </w:r>
      <w:r>
        <w:rPr>
          <w:lang w:eastAsia="zh-CN"/>
        </w:rPr>
        <w:t>灰，从火从又。</w:t>
      </w:r>
      <w:proofErr w:type="spellStart"/>
      <w:r>
        <w:t>又＄手也。火既滅</w:t>
      </w:r>
      <w:proofErr w:type="spellEnd"/>
    </w:p>
    <w:p w14:paraId="256C99F1" w14:textId="77777777" w:rsidR="00CC015B" w:rsidRDefault="00000000">
      <w:pPr>
        <w:rPr>
          <w:lang w:eastAsia="zh-CN"/>
        </w:rPr>
      </w:pPr>
      <w:proofErr w:type="spellStart"/>
      <w:r>
        <w:t>可以</w:t>
      </w:r>
      <w:proofErr w:type="gramStart"/>
      <w:r>
        <w:t>執</w:t>
      </w:r>
      <w:proofErr w:type="gramEnd"/>
      <w:r>
        <w:t>持</w:t>
      </w:r>
      <w:proofErr w:type="spellEnd"/>
      <w:r>
        <w:t>。</w:t>
      </w:r>
      <w:r>
        <w:rPr>
          <w:rFonts w:eastAsia="宋体" w:hint="eastAsia"/>
          <w:lang w:eastAsia="zh-CN"/>
        </w:rPr>
        <w:t>”</w:t>
      </w:r>
      <w:proofErr w:type="spellStart"/>
      <w:r>
        <w:t>此</w:t>
      </w:r>
      <w:proofErr w:type="gramStart"/>
      <w:r>
        <w:t>後</w:t>
      </w:r>
      <w:proofErr w:type="gramEnd"/>
      <w:r>
        <w:t>人不知古音而妄改之也</w:t>
      </w:r>
      <w:proofErr w:type="spellEnd"/>
      <w:r>
        <w:t>。</w:t>
      </w:r>
      <w:r>
        <w:rPr>
          <w:lang w:eastAsia="zh-CN"/>
        </w:rPr>
        <w:t>从又聲者，</w:t>
      </w:r>
      <w:r>
        <w:rPr>
          <w:rFonts w:eastAsia="宋体" w:hint="eastAsia"/>
          <w:lang w:eastAsia="zh-CN"/>
        </w:rPr>
        <w:t>《</w:t>
      </w:r>
      <w:r>
        <w:rPr>
          <w:lang w:eastAsia="zh-CN"/>
        </w:rPr>
        <w:t>説文</w:t>
      </w:r>
      <w:r>
        <w:rPr>
          <w:rFonts w:eastAsia="宋体" w:hint="eastAsia"/>
          <w:lang w:eastAsia="zh-CN"/>
        </w:rPr>
        <w:t>》</w:t>
      </w:r>
      <w:r>
        <w:rPr>
          <w:lang w:eastAsia="zh-CN"/>
        </w:rPr>
        <w:t>：</w:t>
      </w:r>
      <w:r>
        <w:rPr>
          <w:rFonts w:eastAsia="宋体" w:hint="eastAsia"/>
          <w:lang w:eastAsia="zh-CN"/>
        </w:rPr>
        <w:t>“</w:t>
      </w:r>
      <w:r>
        <w:rPr>
          <w:lang w:eastAsia="zh-CN"/>
        </w:rPr>
        <w:t>䀁，从</w:t>
      </w:r>
      <w:proofErr w:type="gramStart"/>
      <w:r>
        <w:rPr>
          <w:lang w:eastAsia="zh-CN"/>
        </w:rPr>
        <w:t>皿</w:t>
      </w:r>
      <w:proofErr w:type="gramEnd"/>
      <w:r>
        <w:rPr>
          <w:lang w:eastAsia="zh-CN"/>
        </w:rPr>
        <w:t>，有聲。讀若灰</w:t>
      </w:r>
    </w:p>
    <w:p w14:paraId="525A7D41" w14:textId="77777777" w:rsidR="00CC015B" w:rsidRDefault="00000000">
      <w:pPr>
        <w:rPr>
          <w:rFonts w:eastAsia="宋体"/>
          <w:lang w:eastAsia="zh-CN"/>
        </w:rPr>
      </w:pPr>
      <w:r>
        <w:rPr>
          <w:lang w:eastAsia="zh-CN"/>
        </w:rPr>
        <w:t>一曰若賄。</w:t>
      </w:r>
      <w:r>
        <w:rPr>
          <w:rFonts w:eastAsia="宋体" w:hint="eastAsia"/>
          <w:lang w:eastAsia="zh-CN"/>
        </w:rPr>
        <w:t>”</w:t>
      </w:r>
      <w:r>
        <w:rPr>
          <w:lang w:eastAsia="zh-CN"/>
        </w:rPr>
        <w:t>是灰在之部也。</w:t>
      </w:r>
      <w:proofErr w:type="gramStart"/>
      <w:r>
        <w:rPr>
          <w:rFonts w:eastAsia="宋体" w:hint="eastAsia"/>
          <w:lang w:eastAsia="zh-CN"/>
        </w:rPr>
        <w:t>《</w:t>
      </w:r>
      <w:proofErr w:type="gramEnd"/>
      <w:r>
        <w:rPr>
          <w:lang w:eastAsia="zh-CN"/>
        </w:rPr>
        <w:t>管子《地員</w:t>
      </w:r>
      <w:r>
        <w:rPr>
          <w:rFonts w:eastAsia="宋体" w:hint="eastAsia"/>
          <w:lang w:eastAsia="zh-CN"/>
        </w:rPr>
        <w:t>》</w:t>
      </w:r>
      <w:r>
        <w:rPr>
          <w:lang w:eastAsia="zh-CN"/>
        </w:rPr>
        <w:t>篇：</w:t>
      </w:r>
      <w:r>
        <w:rPr>
          <w:rFonts w:eastAsia="宋体" w:hint="eastAsia"/>
          <w:lang w:eastAsia="zh-CN"/>
        </w:rPr>
        <w:t>“</w:t>
      </w:r>
      <w:r>
        <w:rPr>
          <w:lang w:eastAsia="zh-CN"/>
        </w:rPr>
        <w:t>芬然若灰。</w:t>
      </w:r>
      <w:r>
        <w:rPr>
          <w:rFonts w:eastAsia="宋体" w:hint="eastAsia"/>
          <w:lang w:eastAsia="zh-CN"/>
        </w:rPr>
        <w:t>”</w:t>
      </w:r>
      <w:r>
        <w:rPr>
          <w:lang w:eastAsia="zh-CN"/>
        </w:rPr>
        <w:t>與</w:t>
      </w:r>
      <w:r>
        <w:rPr>
          <w:rFonts w:eastAsia="宋体" w:hint="eastAsia"/>
          <w:lang w:eastAsia="zh-CN"/>
        </w:rPr>
        <w:t>“</w:t>
      </w:r>
      <w:r>
        <w:rPr>
          <w:lang w:eastAsia="zh-CN"/>
        </w:rPr>
        <w:t>菭</w:t>
      </w:r>
      <w:r>
        <w:rPr>
          <w:rFonts w:eastAsia="宋体" w:hint="eastAsia"/>
          <w:lang w:eastAsia="zh-CN"/>
        </w:rPr>
        <w:t>”</w:t>
      </w:r>
      <w:r>
        <w:rPr>
          <w:lang w:eastAsia="zh-CN"/>
        </w:rPr>
        <w:t>爲韻。</w:t>
      </w:r>
      <w:r>
        <w:rPr>
          <w:rFonts w:eastAsia="宋体" w:hint="eastAsia"/>
          <w:lang w:eastAsia="zh-CN"/>
        </w:rPr>
        <w:t>《</w:t>
      </w:r>
      <w:r>
        <w:rPr>
          <w:lang w:eastAsia="zh-CN"/>
        </w:rPr>
        <w:t>莊子。</w:t>
      </w:r>
      <w:proofErr w:type="spellStart"/>
      <w:r>
        <w:t>應帝王</w:t>
      </w:r>
      <w:proofErr w:type="spellEnd"/>
      <w:r>
        <w:rPr>
          <w:rFonts w:eastAsia="宋体" w:hint="eastAsia"/>
          <w:lang w:eastAsia="zh-CN"/>
        </w:rPr>
        <w:t>》</w:t>
      </w:r>
    </w:p>
    <w:p w14:paraId="7484041F" w14:textId="77777777" w:rsidR="00CC015B" w:rsidRDefault="00000000">
      <w:pPr>
        <w:rPr>
          <w:lang w:eastAsia="zh-CN"/>
        </w:rPr>
      </w:pPr>
      <w:r>
        <w:rPr>
          <w:lang w:eastAsia="zh-CN"/>
        </w:rPr>
        <w:t>【第</w:t>
      </w:r>
      <w:r>
        <w:rPr>
          <w:lang w:eastAsia="zh-CN"/>
        </w:rPr>
        <w:t>72</w:t>
      </w:r>
      <w:r>
        <w:rPr>
          <w:lang w:eastAsia="zh-CN"/>
        </w:rPr>
        <w:t>页】</w:t>
      </w:r>
    </w:p>
    <w:p w14:paraId="079F0D7B" w14:textId="77777777" w:rsidR="00CC015B" w:rsidRDefault="00000000">
      <w:pPr>
        <w:rPr>
          <w:rFonts w:eastAsia="宋体"/>
          <w:lang w:eastAsia="zh-CN"/>
        </w:rPr>
      </w:pPr>
      <w:r>
        <w:rPr>
          <w:lang w:eastAsia="zh-CN"/>
        </w:rPr>
        <w:t>篇：</w:t>
      </w:r>
      <w:r>
        <w:rPr>
          <w:rFonts w:eastAsia="宋体" w:hint="eastAsia"/>
          <w:lang w:eastAsia="zh-CN"/>
        </w:rPr>
        <w:t>“</w:t>
      </w:r>
      <w:r>
        <w:rPr>
          <w:lang w:eastAsia="zh-CN"/>
        </w:rPr>
        <w:t>吾見</w:t>
      </w:r>
      <w:proofErr w:type="gramStart"/>
      <w:r>
        <w:rPr>
          <w:lang w:eastAsia="zh-CN"/>
        </w:rPr>
        <w:t>濕</w:t>
      </w:r>
      <w:proofErr w:type="gramEnd"/>
      <w:r>
        <w:rPr>
          <w:lang w:eastAsia="zh-CN"/>
        </w:rPr>
        <w:t>灰焉。</w:t>
      </w:r>
      <w:r>
        <w:rPr>
          <w:rFonts w:eastAsia="宋体" w:hint="eastAsia"/>
          <w:lang w:eastAsia="zh-CN"/>
        </w:rPr>
        <w:t>”</w:t>
      </w:r>
      <w:r>
        <w:t>與</w:t>
      </w:r>
      <w:r>
        <w:rPr>
          <w:rFonts w:eastAsia="宋体" w:hint="eastAsia"/>
          <w:lang w:eastAsia="zh-CN"/>
        </w:rPr>
        <w:t>“</w:t>
      </w:r>
      <w:r>
        <w:t>怪</w:t>
      </w:r>
      <w:r>
        <w:rPr>
          <w:rFonts w:eastAsia="宋体" w:hint="eastAsia"/>
          <w:lang w:eastAsia="zh-CN"/>
        </w:rPr>
        <w:t>”</w:t>
      </w:r>
      <w:proofErr w:type="spellStart"/>
      <w:r>
        <w:t>爲韻</w:t>
      </w:r>
      <w:proofErr w:type="spellEnd"/>
      <w:r>
        <w:t>。</w:t>
      </w:r>
      <w:r>
        <w:rPr>
          <w:rFonts w:eastAsia="宋体" w:hint="eastAsia"/>
          <w:lang w:eastAsia="zh-CN"/>
        </w:rPr>
        <w:t>《</w:t>
      </w:r>
      <w:proofErr w:type="spellStart"/>
      <w:r>
        <w:t>知北遊</w:t>
      </w:r>
      <w:proofErr w:type="spellEnd"/>
      <w:r>
        <w:rPr>
          <w:rFonts w:eastAsia="宋体" w:hint="eastAsia"/>
          <w:lang w:eastAsia="zh-CN"/>
        </w:rPr>
        <w:t>》</w:t>
      </w:r>
      <w:r>
        <w:t>篇：</w:t>
      </w:r>
      <w:r>
        <w:rPr>
          <w:rFonts w:eastAsia="宋体" w:hint="eastAsia"/>
          <w:lang w:eastAsia="zh-CN"/>
        </w:rPr>
        <w:t>“</w:t>
      </w:r>
      <w:proofErr w:type="spellStart"/>
      <w:r>
        <w:t>心若死灰</w:t>
      </w:r>
      <w:proofErr w:type="spellEnd"/>
      <w:r>
        <w:t>。</w:t>
      </w:r>
      <w:r>
        <w:rPr>
          <w:rFonts w:eastAsia="宋体" w:hint="eastAsia"/>
          <w:lang w:eastAsia="zh-CN"/>
        </w:rPr>
        <w:t>”</w:t>
      </w:r>
      <w:r>
        <w:t>與</w:t>
      </w:r>
      <w:r>
        <w:rPr>
          <w:rFonts w:eastAsia="宋体" w:hint="eastAsia"/>
          <w:lang w:eastAsia="zh-CN"/>
        </w:rPr>
        <w:t>“</w:t>
      </w:r>
      <w:r>
        <w:t>骸</w:t>
      </w:r>
      <w:r>
        <w:rPr>
          <w:rFonts w:eastAsia="宋体" w:hint="eastAsia"/>
          <w:lang w:eastAsia="zh-CN"/>
        </w:rPr>
        <w:t>”</w:t>
      </w:r>
      <w:r>
        <w:t>、</w:t>
      </w:r>
      <w:r>
        <w:rPr>
          <w:rFonts w:eastAsia="宋体" w:hint="eastAsia"/>
          <w:lang w:eastAsia="zh-CN"/>
        </w:rPr>
        <w:t>“</w:t>
      </w:r>
      <w:r>
        <w:t>持</w:t>
      </w:r>
      <w:r>
        <w:rPr>
          <w:rFonts w:eastAsia="宋体" w:hint="eastAsia"/>
          <w:lang w:eastAsia="zh-CN"/>
        </w:rPr>
        <w:t>”</w:t>
      </w:r>
      <w:r>
        <w:t>、</w:t>
      </w:r>
      <w:r>
        <w:rPr>
          <w:rFonts w:eastAsia="宋体" w:hint="eastAsia"/>
          <w:lang w:eastAsia="zh-CN"/>
        </w:rPr>
        <w:t>“</w:t>
      </w:r>
      <w:r>
        <w:t>晦</w:t>
      </w:r>
      <w:r>
        <w:rPr>
          <w:rFonts w:eastAsia="宋体" w:hint="eastAsia"/>
          <w:lang w:eastAsia="zh-CN"/>
        </w:rPr>
        <w:t>”</w:t>
      </w:r>
      <w:r>
        <w:t>、</w:t>
      </w:r>
      <w:r>
        <w:rPr>
          <w:rFonts w:eastAsia="宋体" w:hint="eastAsia"/>
          <w:lang w:eastAsia="zh-CN"/>
        </w:rPr>
        <w:t>“</w:t>
      </w:r>
      <w:r>
        <w:t>謀</w:t>
      </w:r>
      <w:r>
        <w:rPr>
          <w:rFonts w:eastAsia="宋体" w:hint="eastAsia"/>
          <w:lang w:eastAsia="zh-CN"/>
        </w:rPr>
        <w:t>”</w:t>
      </w:r>
    </w:p>
    <w:p w14:paraId="7BD4D0AB" w14:textId="77777777" w:rsidR="00CC015B" w:rsidRDefault="00000000">
      <w:r>
        <w:rPr>
          <w:rFonts w:eastAsia="宋体" w:hint="eastAsia"/>
          <w:lang w:eastAsia="zh-CN"/>
        </w:rPr>
        <w:t>“</w:t>
      </w:r>
      <w:r>
        <w:t>哉</w:t>
      </w:r>
      <w:r>
        <w:rPr>
          <w:rFonts w:eastAsia="宋体" w:hint="eastAsia"/>
          <w:lang w:eastAsia="zh-CN"/>
        </w:rPr>
        <w:t>”</w:t>
      </w:r>
      <w:proofErr w:type="spellStart"/>
      <w:r>
        <w:t>爲韻</w:t>
      </w:r>
      <w:proofErr w:type="spellEnd"/>
      <w:r>
        <w:t>。</w:t>
      </w:r>
      <w:r>
        <w:rPr>
          <w:rFonts w:eastAsia="宋体" w:hint="eastAsia"/>
          <w:lang w:eastAsia="zh-CN"/>
        </w:rPr>
        <w:t>《</w:t>
      </w:r>
      <w:proofErr w:type="spellStart"/>
      <w:r>
        <w:t>庚桑楚</w:t>
      </w:r>
      <w:proofErr w:type="spellEnd"/>
      <w:r>
        <w:rPr>
          <w:rFonts w:eastAsia="宋体" w:hint="eastAsia"/>
          <w:lang w:eastAsia="zh-CN"/>
        </w:rPr>
        <w:t>》</w:t>
      </w:r>
      <w:r>
        <w:t>篇：</w:t>
      </w:r>
      <w:r>
        <w:rPr>
          <w:rFonts w:eastAsia="宋体" w:hint="eastAsia"/>
          <w:lang w:eastAsia="zh-CN"/>
        </w:rPr>
        <w:t>“</w:t>
      </w:r>
      <w:proofErr w:type="spellStart"/>
      <w:r>
        <w:t>心若死灰</w:t>
      </w:r>
      <w:proofErr w:type="spellEnd"/>
      <w:r>
        <w:t>。</w:t>
      </w:r>
      <w:r>
        <w:rPr>
          <w:rFonts w:eastAsia="宋体" w:hint="eastAsia"/>
          <w:lang w:eastAsia="zh-CN"/>
        </w:rPr>
        <w:t>”</w:t>
      </w:r>
      <w:r>
        <w:t>與</w:t>
      </w:r>
      <w:r>
        <w:rPr>
          <w:rFonts w:eastAsia="宋体" w:hint="eastAsia"/>
          <w:lang w:eastAsia="zh-CN"/>
        </w:rPr>
        <w:t>“</w:t>
      </w:r>
      <w:r>
        <w:t>之</w:t>
      </w:r>
      <w:r>
        <w:rPr>
          <w:rFonts w:eastAsia="宋体" w:hint="eastAsia"/>
          <w:lang w:eastAsia="zh-CN"/>
        </w:rPr>
        <w:t>”</w:t>
      </w:r>
      <w:r>
        <w:t>、</w:t>
      </w:r>
      <w:r>
        <w:rPr>
          <w:rFonts w:eastAsia="宋体" w:hint="eastAsia"/>
          <w:lang w:eastAsia="zh-CN"/>
        </w:rPr>
        <w:t>“</w:t>
      </w:r>
      <w:r>
        <w:t>來</w:t>
      </w:r>
      <w:r>
        <w:rPr>
          <w:rFonts w:eastAsia="宋体" w:hint="eastAsia"/>
          <w:lang w:eastAsia="zh-CN"/>
        </w:rPr>
        <w:t>”</w:t>
      </w:r>
      <w:r>
        <w:t>、</w:t>
      </w:r>
      <w:r>
        <w:rPr>
          <w:rFonts w:eastAsia="宋体" w:hint="eastAsia"/>
          <w:lang w:eastAsia="zh-CN"/>
        </w:rPr>
        <w:t>“</w:t>
      </w:r>
      <w:r>
        <w:t>災</w:t>
      </w:r>
      <w:r>
        <w:rPr>
          <w:rFonts w:eastAsia="宋体" w:hint="eastAsia"/>
          <w:lang w:eastAsia="zh-CN"/>
        </w:rPr>
        <w:t>”</w:t>
      </w:r>
      <w:proofErr w:type="spellStart"/>
      <w:r>
        <w:t>爲韻</w:t>
      </w:r>
      <w:proofErr w:type="spellEnd"/>
      <w:r>
        <w:t>。</w:t>
      </w:r>
      <w:r>
        <w:rPr>
          <w:rFonts w:eastAsia="宋体" w:hint="eastAsia"/>
          <w:lang w:eastAsia="zh-CN"/>
        </w:rPr>
        <w:t>《</w:t>
      </w:r>
      <w:proofErr w:type="spellStart"/>
      <w:r>
        <w:t>徐無鬼</w:t>
      </w:r>
      <w:proofErr w:type="spellEnd"/>
      <w:r>
        <w:rPr>
          <w:rFonts w:eastAsia="宋体" w:hint="eastAsia"/>
          <w:lang w:eastAsia="zh-CN"/>
        </w:rPr>
        <w:t>》</w:t>
      </w:r>
      <w:r>
        <w:t>篇：</w:t>
      </w:r>
      <w:r>
        <w:rPr>
          <w:rFonts w:eastAsia="宋体" w:hint="eastAsia"/>
          <w:lang w:eastAsia="zh-CN"/>
        </w:rPr>
        <w:t>“</w:t>
      </w:r>
      <w:proofErr w:type="spellStart"/>
      <w:r>
        <w:t>心固可使</w:t>
      </w:r>
      <w:proofErr w:type="spellEnd"/>
    </w:p>
    <w:p w14:paraId="2E5617AC" w14:textId="77777777" w:rsidR="00CC015B" w:rsidRDefault="00000000">
      <w:proofErr w:type="spellStart"/>
      <w:r>
        <w:t>若死灰乎</w:t>
      </w:r>
      <w:proofErr w:type="spellEnd"/>
      <w:r>
        <w:t>。</w:t>
      </w:r>
      <w:r>
        <w:rPr>
          <w:rFonts w:eastAsia="宋体" w:hint="eastAsia"/>
          <w:lang w:eastAsia="zh-CN"/>
        </w:rPr>
        <w:t>”</w:t>
      </w:r>
      <w:r>
        <w:t>與</w:t>
      </w:r>
      <w:r>
        <w:rPr>
          <w:rFonts w:eastAsia="宋体" w:hint="eastAsia"/>
          <w:lang w:eastAsia="zh-CN"/>
        </w:rPr>
        <w:t>“</w:t>
      </w:r>
      <w:r>
        <w:t>尤</w:t>
      </w:r>
      <w:r>
        <w:rPr>
          <w:rFonts w:eastAsia="宋体" w:hint="eastAsia"/>
          <w:lang w:eastAsia="zh-CN"/>
        </w:rPr>
        <w:t>”</w:t>
      </w:r>
      <w:r>
        <w:t>、</w:t>
      </w:r>
      <w:r>
        <w:rPr>
          <w:rFonts w:eastAsia="宋体" w:hint="eastAsia"/>
          <w:lang w:eastAsia="zh-CN"/>
        </w:rPr>
        <w:t>“</w:t>
      </w:r>
      <w:r>
        <w:t>骸</w:t>
      </w:r>
      <w:r>
        <w:rPr>
          <w:rFonts w:eastAsia="宋体" w:hint="eastAsia"/>
          <w:lang w:eastAsia="zh-CN"/>
        </w:rPr>
        <w:t>”</w:t>
      </w:r>
      <w:proofErr w:type="spellStart"/>
      <w:r>
        <w:t>爲韻</w:t>
      </w:r>
      <w:proofErr w:type="spellEnd"/>
      <w:r>
        <w:t>。</w:t>
      </w:r>
      <w:r>
        <w:rPr>
          <w:rFonts w:eastAsia="宋体" w:hint="eastAsia"/>
          <w:lang w:eastAsia="zh-CN"/>
        </w:rPr>
        <w:t>《</w:t>
      </w:r>
      <w:proofErr w:type="spellStart"/>
      <w:r>
        <w:t>鴻烈</w:t>
      </w:r>
      <w:proofErr w:type="spellEnd"/>
      <w:r>
        <w:rPr>
          <w:rFonts w:eastAsia="宋体" w:hint="eastAsia"/>
          <w:lang w:eastAsia="zh-CN"/>
        </w:rPr>
        <w:t>•</w:t>
      </w:r>
      <w:proofErr w:type="spellStart"/>
      <w:r>
        <w:t>精神</w:t>
      </w:r>
      <w:proofErr w:type="spellEnd"/>
      <w:r>
        <w:rPr>
          <w:rFonts w:eastAsia="宋体" w:hint="eastAsia"/>
          <w:lang w:eastAsia="zh-CN"/>
        </w:rPr>
        <w:t>》</w:t>
      </w:r>
      <w:r>
        <w:t>篇：</w:t>
      </w:r>
      <w:r>
        <w:rPr>
          <w:rFonts w:eastAsia="宋体" w:hint="eastAsia"/>
          <w:lang w:eastAsia="zh-CN"/>
        </w:rPr>
        <w:t>“</w:t>
      </w:r>
      <w:proofErr w:type="spellStart"/>
      <w:r>
        <w:t>心若死灰</w:t>
      </w:r>
      <w:proofErr w:type="spellEnd"/>
      <w:r>
        <w:t>。</w:t>
      </w:r>
      <w:r>
        <w:rPr>
          <w:rFonts w:eastAsia="宋体" w:hint="eastAsia"/>
          <w:lang w:eastAsia="zh-CN"/>
        </w:rPr>
        <w:t>”</w:t>
      </w:r>
      <w:r>
        <w:t>與</w:t>
      </w:r>
      <w:r>
        <w:rPr>
          <w:rFonts w:eastAsia="宋体" w:hint="eastAsia"/>
          <w:lang w:eastAsia="zh-CN"/>
        </w:rPr>
        <w:t>“</w:t>
      </w:r>
      <w:r>
        <w:t>之</w:t>
      </w:r>
      <w:r>
        <w:rPr>
          <w:rFonts w:eastAsia="宋体" w:hint="eastAsia"/>
          <w:lang w:eastAsia="zh-CN"/>
        </w:rPr>
        <w:t>”</w:t>
      </w:r>
      <w:r>
        <w:t>、</w:t>
      </w:r>
      <w:r>
        <w:rPr>
          <w:rFonts w:eastAsia="宋体" w:hint="eastAsia"/>
          <w:lang w:eastAsia="zh-CN"/>
        </w:rPr>
        <w:t>“</w:t>
      </w:r>
      <w:r>
        <w:t>來</w:t>
      </w:r>
      <w:r>
        <w:rPr>
          <w:rFonts w:eastAsia="宋体" w:hint="eastAsia"/>
          <w:lang w:eastAsia="zh-CN"/>
        </w:rPr>
        <w:t>”</w:t>
      </w:r>
      <w:r>
        <w:t>、</w:t>
      </w:r>
      <w:r>
        <w:rPr>
          <w:rFonts w:eastAsia="宋体" w:hint="eastAsia"/>
          <w:lang w:eastAsia="zh-CN"/>
        </w:rPr>
        <w:t>“</w:t>
      </w:r>
      <w:r>
        <w:t>骸</w:t>
      </w:r>
      <w:r>
        <w:rPr>
          <w:rFonts w:eastAsia="宋体" w:hint="eastAsia"/>
          <w:lang w:eastAsia="zh-CN"/>
        </w:rPr>
        <w:t>”</w:t>
      </w:r>
      <w:proofErr w:type="spellStart"/>
      <w:r>
        <w:t>爲韻</w:t>
      </w:r>
      <w:proofErr w:type="spellEnd"/>
    </w:p>
    <w:p w14:paraId="37D6FC86" w14:textId="77777777" w:rsidR="00CC015B" w:rsidRDefault="00000000">
      <w:pPr>
        <w:rPr>
          <w:rFonts w:eastAsia="宋体"/>
          <w:lang w:eastAsia="zh-CN"/>
        </w:rPr>
      </w:pPr>
      <w:r>
        <w:rPr>
          <w:rFonts w:eastAsia="宋体" w:hint="eastAsia"/>
          <w:lang w:eastAsia="zh-CN"/>
        </w:rPr>
        <w:lastRenderedPageBreak/>
        <w:t>《</w:t>
      </w:r>
      <w:proofErr w:type="spellStart"/>
      <w:r>
        <w:t>本經</w:t>
      </w:r>
      <w:proofErr w:type="spellEnd"/>
      <w:r>
        <w:rPr>
          <w:rFonts w:eastAsia="宋体" w:hint="eastAsia"/>
          <w:lang w:eastAsia="zh-CN"/>
        </w:rPr>
        <w:t>》</w:t>
      </w:r>
      <w:r>
        <w:t>篇：</w:t>
      </w:r>
      <w:r>
        <w:rPr>
          <w:rFonts w:eastAsia="宋体" w:hint="eastAsia"/>
          <w:lang w:eastAsia="zh-CN"/>
        </w:rPr>
        <w:t>“</w:t>
      </w:r>
      <w:proofErr w:type="spellStart"/>
      <w:proofErr w:type="gramStart"/>
      <w:r>
        <w:t>燔</w:t>
      </w:r>
      <w:proofErr w:type="gramEnd"/>
      <w:r>
        <w:t>艸而爲灰</w:t>
      </w:r>
      <w:proofErr w:type="spellEnd"/>
      <w:r>
        <w:t>。</w:t>
      </w:r>
      <w:r>
        <w:rPr>
          <w:rFonts w:eastAsia="宋体" w:hint="eastAsia"/>
          <w:lang w:eastAsia="zh-CN"/>
        </w:rPr>
        <w:t>”</w:t>
      </w:r>
      <w:r>
        <w:t>與</w:t>
      </w:r>
      <w:r>
        <w:rPr>
          <w:rFonts w:eastAsia="宋体" w:hint="eastAsia"/>
          <w:lang w:eastAsia="zh-CN"/>
        </w:rPr>
        <w:t>“</w:t>
      </w:r>
      <w:r>
        <w:t>時</w:t>
      </w:r>
      <w:r>
        <w:rPr>
          <w:rFonts w:eastAsia="宋体" w:hint="eastAsia"/>
          <w:lang w:eastAsia="zh-CN"/>
        </w:rPr>
        <w:t>”</w:t>
      </w:r>
      <w:r>
        <w:t>、</w:t>
      </w:r>
      <w:r>
        <w:rPr>
          <w:rFonts w:eastAsia="宋体" w:hint="eastAsia"/>
          <w:lang w:eastAsia="zh-CN"/>
        </w:rPr>
        <w:t>“</w:t>
      </w:r>
      <w:r>
        <w:t>財</w:t>
      </w:r>
      <w:r>
        <w:rPr>
          <w:rFonts w:eastAsia="宋体" w:hint="eastAsia"/>
          <w:lang w:eastAsia="zh-CN"/>
        </w:rPr>
        <w:t>”</w:t>
      </w:r>
      <w:proofErr w:type="spellStart"/>
      <w:r>
        <w:t>爲韻</w:t>
      </w:r>
      <w:proofErr w:type="spellEnd"/>
      <w:r>
        <w:t>。</w:t>
      </w:r>
      <w:r>
        <w:rPr>
          <w:rFonts w:eastAsia="宋体" w:hint="eastAsia"/>
          <w:lang w:eastAsia="zh-CN"/>
        </w:rPr>
        <w:t>《</w:t>
      </w:r>
      <w:proofErr w:type="spellStart"/>
      <w:r>
        <w:t>道應</w:t>
      </w:r>
      <w:proofErr w:type="spellEnd"/>
      <w:r>
        <w:rPr>
          <w:rFonts w:eastAsia="宋体" w:hint="eastAsia"/>
          <w:lang w:eastAsia="zh-CN"/>
        </w:rPr>
        <w:t>》</w:t>
      </w:r>
      <w:r>
        <w:t>篇：</w:t>
      </w:r>
      <w:r>
        <w:rPr>
          <w:rFonts w:eastAsia="宋体" w:hint="eastAsia"/>
          <w:lang w:eastAsia="zh-CN"/>
        </w:rPr>
        <w:t>“</w:t>
      </w:r>
      <w:proofErr w:type="spellStart"/>
      <w:r>
        <w:t>心如死灰</w:t>
      </w:r>
      <w:proofErr w:type="spellEnd"/>
      <w:r>
        <w:t>。</w:t>
      </w:r>
      <w:r>
        <w:rPr>
          <w:rFonts w:eastAsia="宋体" w:hint="eastAsia"/>
          <w:lang w:eastAsia="zh-CN"/>
        </w:rPr>
        <w:t>”</w:t>
      </w:r>
      <w:r>
        <w:t>與</w:t>
      </w:r>
      <w:r>
        <w:rPr>
          <w:rFonts w:eastAsia="宋体" w:hint="eastAsia"/>
          <w:lang w:eastAsia="zh-CN"/>
        </w:rPr>
        <w:t>“</w:t>
      </w:r>
      <w:r>
        <w:t>骸</w:t>
      </w:r>
      <w:r>
        <w:rPr>
          <w:rFonts w:eastAsia="宋体" w:hint="eastAsia"/>
          <w:lang w:eastAsia="zh-CN"/>
        </w:rPr>
        <w:t>”</w:t>
      </w:r>
      <w:r>
        <w:t>、</w:t>
      </w:r>
      <w:r>
        <w:rPr>
          <w:rFonts w:eastAsia="宋体" w:hint="eastAsia"/>
          <w:lang w:eastAsia="zh-CN"/>
        </w:rPr>
        <w:t>“</w:t>
      </w:r>
      <w:r>
        <w:t>持</w:t>
      </w:r>
      <w:r>
        <w:rPr>
          <w:rFonts w:eastAsia="宋体" w:hint="eastAsia"/>
          <w:lang w:eastAsia="zh-CN"/>
        </w:rPr>
        <w:t>”</w:t>
      </w:r>
    </w:p>
    <w:p w14:paraId="4DA26EC1" w14:textId="77777777" w:rsidR="00CC015B" w:rsidRDefault="00000000">
      <w:r>
        <w:rPr>
          <w:rFonts w:eastAsia="宋体" w:hint="eastAsia"/>
          <w:lang w:eastAsia="zh-CN"/>
        </w:rPr>
        <w:t>“</w:t>
      </w:r>
      <w:r>
        <w:t>恢</w:t>
      </w:r>
      <w:r>
        <w:rPr>
          <w:rFonts w:eastAsia="宋体" w:hint="eastAsia"/>
          <w:lang w:eastAsia="zh-CN"/>
        </w:rPr>
        <w:t>”</w:t>
      </w:r>
      <w:r>
        <w:t>、</w:t>
      </w:r>
      <w:r>
        <w:rPr>
          <w:rFonts w:eastAsia="宋体" w:hint="eastAsia"/>
          <w:lang w:eastAsia="zh-CN"/>
        </w:rPr>
        <w:t>“</w:t>
      </w:r>
      <w:r>
        <w:t>謀</w:t>
      </w:r>
      <w:r>
        <w:rPr>
          <w:rFonts w:eastAsia="宋体" w:hint="eastAsia"/>
          <w:lang w:eastAsia="zh-CN"/>
        </w:rPr>
        <w:t>”</w:t>
      </w:r>
      <w:r>
        <w:t>、</w:t>
      </w:r>
      <w:r>
        <w:rPr>
          <w:rFonts w:eastAsia="宋体" w:hint="eastAsia"/>
          <w:lang w:eastAsia="zh-CN"/>
        </w:rPr>
        <w:t>“</w:t>
      </w:r>
      <w:r>
        <w:t>哉</w:t>
      </w:r>
      <w:r>
        <w:rPr>
          <w:rFonts w:eastAsia="宋体" w:hint="eastAsia"/>
          <w:lang w:eastAsia="zh-CN"/>
        </w:rPr>
        <w:t>”</w:t>
      </w:r>
      <w:proofErr w:type="spellStart"/>
      <w:r>
        <w:t>爲韻。</w:t>
      </w:r>
      <w:proofErr w:type="gramStart"/>
      <w:r>
        <w:t>阮</w:t>
      </w:r>
      <w:proofErr w:type="gramEnd"/>
      <w:r>
        <w:t>瑀</w:t>
      </w:r>
      <w:proofErr w:type="spellEnd"/>
      <w:r>
        <w:rPr>
          <w:rFonts w:eastAsia="宋体" w:hint="eastAsia"/>
          <w:lang w:eastAsia="zh-CN"/>
        </w:rPr>
        <w:t>《</w:t>
      </w:r>
      <w:proofErr w:type="spellStart"/>
      <w:r>
        <w:t>七哀詩</w:t>
      </w:r>
      <w:proofErr w:type="spellEnd"/>
      <w:r>
        <w:rPr>
          <w:rFonts w:eastAsia="宋体" w:hint="eastAsia"/>
          <w:lang w:eastAsia="zh-CN"/>
        </w:rPr>
        <w:t>》</w:t>
      </w:r>
      <w:r>
        <w:t>：</w:t>
      </w:r>
      <w:r>
        <w:rPr>
          <w:rFonts w:eastAsia="宋体" w:hint="eastAsia"/>
          <w:lang w:eastAsia="zh-CN"/>
        </w:rPr>
        <w:t>“</w:t>
      </w:r>
      <w:proofErr w:type="spellStart"/>
      <w:r>
        <w:t>身體爲土灰</w:t>
      </w:r>
      <w:proofErr w:type="spellEnd"/>
      <w:r>
        <w:t>。</w:t>
      </w:r>
      <w:r>
        <w:rPr>
          <w:rFonts w:eastAsia="宋体" w:hint="eastAsia"/>
          <w:lang w:eastAsia="zh-CN"/>
        </w:rPr>
        <w:t>”</w:t>
      </w:r>
      <w:r>
        <w:t>與</w:t>
      </w:r>
      <w:r>
        <w:rPr>
          <w:rFonts w:eastAsia="宋体" w:hint="eastAsia"/>
          <w:lang w:eastAsia="zh-CN"/>
        </w:rPr>
        <w:t>“</w:t>
      </w:r>
      <w:r>
        <w:t>來</w:t>
      </w:r>
      <w:r>
        <w:rPr>
          <w:rFonts w:eastAsia="宋体" w:hint="eastAsia"/>
          <w:lang w:eastAsia="zh-CN"/>
        </w:rPr>
        <w:t>”</w:t>
      </w:r>
      <w:r>
        <w:t>、</w:t>
      </w:r>
      <w:r>
        <w:rPr>
          <w:rFonts w:eastAsia="宋体" w:hint="eastAsia"/>
          <w:lang w:eastAsia="zh-CN"/>
        </w:rPr>
        <w:t>“</w:t>
      </w:r>
      <w:r>
        <w:t>臺</w:t>
      </w:r>
      <w:r>
        <w:rPr>
          <w:rFonts w:eastAsia="宋体" w:hint="eastAsia"/>
          <w:lang w:eastAsia="zh-CN"/>
        </w:rPr>
        <w:t>”</w:t>
      </w:r>
      <w:r>
        <w:t>、</w:t>
      </w:r>
      <w:r>
        <w:rPr>
          <w:rFonts w:eastAsia="宋体" w:hint="eastAsia"/>
          <w:lang w:eastAsia="zh-CN"/>
        </w:rPr>
        <w:t>“</w:t>
      </w:r>
      <w:r>
        <w:t>能</w:t>
      </w:r>
      <w:r>
        <w:rPr>
          <w:rFonts w:eastAsia="宋体" w:hint="eastAsia"/>
          <w:lang w:eastAsia="zh-CN"/>
        </w:rPr>
        <w:t>”</w:t>
      </w:r>
      <w:r>
        <w:t>、</w:t>
      </w:r>
      <w:r>
        <w:rPr>
          <w:rFonts w:eastAsia="宋体" w:hint="eastAsia"/>
          <w:lang w:eastAsia="zh-CN"/>
        </w:rPr>
        <w:t>“</w:t>
      </w:r>
      <w:r>
        <w:t>杯</w:t>
      </w:r>
      <w:r>
        <w:rPr>
          <w:rFonts w:eastAsia="宋体" w:hint="eastAsia"/>
          <w:lang w:eastAsia="zh-CN"/>
        </w:rPr>
        <w:t>”</w:t>
      </w:r>
      <w:r>
        <w:t>、</w:t>
      </w:r>
      <w:r>
        <w:rPr>
          <w:rFonts w:eastAsia="宋体" w:hint="eastAsia"/>
          <w:lang w:eastAsia="zh-CN"/>
        </w:rPr>
        <w:t>“</w:t>
      </w:r>
      <w:r>
        <w:t>萊</w:t>
      </w:r>
      <w:r>
        <w:rPr>
          <w:rFonts w:eastAsia="宋体" w:hint="eastAsia"/>
          <w:lang w:eastAsia="zh-CN"/>
        </w:rPr>
        <w:t>”</w:t>
      </w:r>
      <w:r>
        <w:t>爲</w:t>
      </w:r>
    </w:p>
    <w:p w14:paraId="6B7FC64A" w14:textId="77777777" w:rsidR="00CC015B" w:rsidRDefault="00000000">
      <w:proofErr w:type="spellStart"/>
      <w:r>
        <w:t>韻。阮籍</w:t>
      </w:r>
      <w:proofErr w:type="spellEnd"/>
      <w:r>
        <w:rPr>
          <w:rFonts w:eastAsia="宋体" w:hint="eastAsia"/>
          <w:lang w:eastAsia="zh-CN"/>
        </w:rPr>
        <w:t>《</w:t>
      </w:r>
      <w:proofErr w:type="spellStart"/>
      <w:r>
        <w:t>詠懷詩</w:t>
      </w:r>
      <w:proofErr w:type="spellEnd"/>
      <w:r>
        <w:rPr>
          <w:rFonts w:eastAsia="宋体" w:hint="eastAsia"/>
          <w:lang w:eastAsia="zh-CN"/>
        </w:rPr>
        <w:t>》</w:t>
      </w:r>
      <w:proofErr w:type="gramStart"/>
      <w:r>
        <w:t>：</w:t>
      </w:r>
      <w:r>
        <w:rPr>
          <w:rFonts w:eastAsia="宋体" w:hint="eastAsia"/>
          <w:lang w:eastAsia="zh-CN"/>
        </w:rPr>
        <w:t>“</w:t>
      </w:r>
      <w:proofErr w:type="spellStart"/>
      <w:proofErr w:type="gramEnd"/>
      <w:r>
        <w:t>身竟爲土灰</w:t>
      </w:r>
      <w:proofErr w:type="spellEnd"/>
      <w:r>
        <w:t>。</w:t>
      </w:r>
      <w:r>
        <w:rPr>
          <w:rFonts w:eastAsia="宋体" w:hint="eastAsia"/>
          <w:lang w:eastAsia="zh-CN"/>
        </w:rPr>
        <w:t>”</w:t>
      </w:r>
      <w:r>
        <w:t>與</w:t>
      </w:r>
      <w:r>
        <w:rPr>
          <w:rFonts w:eastAsia="宋体" w:hint="eastAsia"/>
          <w:lang w:eastAsia="zh-CN"/>
        </w:rPr>
        <w:t>“</w:t>
      </w:r>
      <w:r>
        <w:t>臺</w:t>
      </w:r>
      <w:r>
        <w:rPr>
          <w:rFonts w:eastAsia="宋体" w:hint="eastAsia"/>
          <w:lang w:eastAsia="zh-CN"/>
        </w:rPr>
        <w:t>”</w:t>
      </w:r>
      <w:r>
        <w:t>、</w:t>
      </w:r>
      <w:r>
        <w:rPr>
          <w:rFonts w:eastAsia="宋体" w:hint="eastAsia"/>
          <w:lang w:eastAsia="zh-CN"/>
        </w:rPr>
        <w:t>“</w:t>
      </w:r>
      <w:r>
        <w:t>哉</w:t>
      </w:r>
      <w:r>
        <w:rPr>
          <w:rFonts w:eastAsia="宋体" w:hint="eastAsia"/>
          <w:lang w:eastAsia="zh-CN"/>
        </w:rPr>
        <w:t>”</w:t>
      </w:r>
      <w:r>
        <w:t>、</w:t>
      </w:r>
      <w:r>
        <w:rPr>
          <w:rFonts w:eastAsia="宋体" w:hint="eastAsia"/>
          <w:lang w:eastAsia="zh-CN"/>
        </w:rPr>
        <w:t>“</w:t>
      </w:r>
      <w:r>
        <w:t>萊</w:t>
      </w:r>
      <w:r>
        <w:rPr>
          <w:rFonts w:eastAsia="宋体" w:hint="eastAsia"/>
          <w:lang w:eastAsia="zh-CN"/>
        </w:rPr>
        <w:t>”</w:t>
      </w:r>
      <w:r>
        <w:t>、</w:t>
      </w:r>
      <w:r>
        <w:rPr>
          <w:rFonts w:eastAsia="宋体" w:hint="eastAsia"/>
          <w:lang w:eastAsia="zh-CN"/>
        </w:rPr>
        <w:t>“</w:t>
      </w:r>
      <w:r>
        <w:t>來</w:t>
      </w:r>
      <w:r>
        <w:rPr>
          <w:rFonts w:eastAsia="宋体" w:hint="eastAsia"/>
          <w:lang w:eastAsia="zh-CN"/>
        </w:rPr>
        <w:t>”</w:t>
      </w:r>
      <w:r>
        <w:t>、</w:t>
      </w:r>
      <w:r>
        <w:rPr>
          <w:rFonts w:eastAsia="宋体" w:hint="eastAsia"/>
          <w:lang w:eastAsia="zh-CN"/>
        </w:rPr>
        <w:t>“</w:t>
      </w:r>
      <w:r>
        <w:t>埃</w:t>
      </w:r>
      <w:r>
        <w:rPr>
          <w:rFonts w:eastAsia="宋体" w:hint="eastAsia"/>
          <w:lang w:eastAsia="zh-CN"/>
        </w:rPr>
        <w:t>”</w:t>
      </w:r>
      <w:proofErr w:type="spellStart"/>
      <w:r>
        <w:t>爲韻</w:t>
      </w:r>
      <w:proofErr w:type="spellEnd"/>
      <w:r>
        <w:t>。</w:t>
      </w:r>
      <w:r>
        <w:rPr>
          <w:rFonts w:eastAsia="宋体" w:hint="eastAsia"/>
          <w:lang w:eastAsia="zh-CN"/>
        </w:rPr>
        <w:t>《</w:t>
      </w:r>
      <w:proofErr w:type="spellStart"/>
      <w:r>
        <w:t>釋名</w:t>
      </w:r>
      <w:proofErr w:type="spellEnd"/>
      <w:r>
        <w:rPr>
          <w:rFonts w:eastAsia="宋体" w:hint="eastAsia"/>
          <w:lang w:eastAsia="zh-CN"/>
        </w:rPr>
        <w:t>》</w:t>
      </w:r>
      <w:r>
        <w:t>：</w:t>
      </w:r>
      <w:r>
        <w:rPr>
          <w:rFonts w:eastAsia="宋体" w:hint="eastAsia"/>
          <w:lang w:eastAsia="zh-CN"/>
        </w:rPr>
        <w:t>“</w:t>
      </w:r>
      <w:r>
        <w:t>晦</w:t>
      </w:r>
    </w:p>
    <w:p w14:paraId="1FE6FF78" w14:textId="77777777" w:rsidR="00CC015B" w:rsidRDefault="00000000">
      <w:pPr>
        <w:rPr>
          <w:lang w:eastAsia="zh-CN"/>
        </w:rPr>
      </w:pPr>
      <w:proofErr w:type="spellStart"/>
      <w:r>
        <w:t>灰也。火死爲灰，月光盡，似之也</w:t>
      </w:r>
      <w:proofErr w:type="spellEnd"/>
      <w:proofErr w:type="gramStart"/>
      <w:r>
        <w:t>。</w:t>
      </w:r>
      <w:r>
        <w:rPr>
          <w:rFonts w:eastAsia="宋体" w:hint="eastAsia"/>
          <w:lang w:eastAsia="zh-CN"/>
        </w:rPr>
        <w:t>”</w:t>
      </w:r>
      <w:r>
        <w:rPr>
          <w:lang w:eastAsia="zh-CN"/>
        </w:rPr>
        <w:t>則灰在之部明矣</w:t>
      </w:r>
      <w:proofErr w:type="gramEnd"/>
      <w:r>
        <w:rPr>
          <w:lang w:eastAsia="zh-CN"/>
        </w:rPr>
        <w:t>。</w:t>
      </w:r>
      <w:r>
        <w:rPr>
          <w:rFonts w:eastAsia="宋体" w:hint="eastAsia"/>
          <w:lang w:eastAsia="zh-CN"/>
        </w:rPr>
        <w:t>《</w:t>
      </w:r>
      <w:r>
        <w:rPr>
          <w:lang w:eastAsia="zh-CN"/>
        </w:rPr>
        <w:t>吕氏春秋</w:t>
      </w:r>
      <w:r>
        <w:rPr>
          <w:rFonts w:eastAsia="宋体" w:hint="eastAsia"/>
          <w:lang w:eastAsia="zh-CN"/>
        </w:rPr>
        <w:t>•</w:t>
      </w:r>
      <w:r>
        <w:rPr>
          <w:lang w:eastAsia="zh-CN"/>
        </w:rPr>
        <w:t>君守</w:t>
      </w:r>
      <w:r>
        <w:rPr>
          <w:rFonts w:eastAsia="宋体" w:hint="eastAsia"/>
          <w:lang w:eastAsia="zh-CN"/>
        </w:rPr>
        <w:t>》</w:t>
      </w:r>
      <w:r>
        <w:rPr>
          <w:lang w:eastAsia="zh-CN"/>
        </w:rPr>
        <w:t>篇：</w:t>
      </w:r>
      <w:r>
        <w:rPr>
          <w:rFonts w:eastAsia="宋体" w:hint="eastAsia"/>
          <w:lang w:eastAsia="zh-CN"/>
        </w:rPr>
        <w:t>“</w:t>
      </w:r>
      <w:r>
        <w:rPr>
          <w:lang w:eastAsia="zh-CN"/>
        </w:rPr>
        <w:t>有事則有</w:t>
      </w:r>
    </w:p>
    <w:p w14:paraId="7BE3585C" w14:textId="77777777" w:rsidR="00CC015B" w:rsidRDefault="00000000">
      <w:pPr>
        <w:rPr>
          <w:rFonts w:eastAsia="宋体"/>
          <w:lang w:eastAsia="zh-CN"/>
        </w:rPr>
      </w:pPr>
      <w:proofErr w:type="spellStart"/>
      <w:r>
        <w:t>不</w:t>
      </w:r>
      <w:proofErr w:type="gramStart"/>
      <w:r>
        <w:t>恢</w:t>
      </w:r>
      <w:proofErr w:type="gramEnd"/>
      <w:r>
        <w:t>矣</w:t>
      </w:r>
      <w:proofErr w:type="spellEnd"/>
      <w:r>
        <w:t>。</w:t>
      </w:r>
      <w:r>
        <w:rPr>
          <w:rFonts w:eastAsia="宋体" w:hint="eastAsia"/>
          <w:lang w:eastAsia="zh-CN"/>
        </w:rPr>
        <w:t>”</w:t>
      </w:r>
      <w:r>
        <w:t>與</w:t>
      </w:r>
      <w:r>
        <w:rPr>
          <w:rFonts w:eastAsia="宋体" w:hint="eastAsia"/>
          <w:lang w:eastAsia="zh-CN"/>
        </w:rPr>
        <w:t>“</w:t>
      </w:r>
      <w:r>
        <w:t>識</w:t>
      </w:r>
      <w:r>
        <w:rPr>
          <w:rFonts w:eastAsia="宋体" w:hint="eastAsia"/>
          <w:lang w:eastAsia="zh-CN"/>
        </w:rPr>
        <w:t>”</w:t>
      </w:r>
      <w:r>
        <w:t>、</w:t>
      </w:r>
      <w:r>
        <w:rPr>
          <w:rFonts w:eastAsia="宋体" w:hint="eastAsia"/>
          <w:lang w:eastAsia="zh-CN"/>
        </w:rPr>
        <w:t>“</w:t>
      </w:r>
      <w:r>
        <w:t>事</w:t>
      </w:r>
      <w:r>
        <w:rPr>
          <w:rFonts w:eastAsia="宋体" w:hint="eastAsia"/>
          <w:lang w:eastAsia="zh-CN"/>
        </w:rPr>
        <w:t>”</w:t>
      </w:r>
      <w:r>
        <w:t>、</w:t>
      </w:r>
      <w:r>
        <w:rPr>
          <w:rFonts w:eastAsia="宋体" w:hint="eastAsia"/>
          <w:lang w:eastAsia="zh-CN"/>
        </w:rPr>
        <w:t>“</w:t>
      </w:r>
      <w:r>
        <w:t>備</w:t>
      </w:r>
      <w:r>
        <w:rPr>
          <w:rFonts w:eastAsia="宋体" w:hint="eastAsia"/>
          <w:lang w:eastAsia="zh-CN"/>
        </w:rPr>
        <w:t>”</w:t>
      </w:r>
      <w:r>
        <w:t>、</w:t>
      </w:r>
      <w:r>
        <w:rPr>
          <w:rFonts w:eastAsia="宋体" w:hint="eastAsia"/>
          <w:lang w:eastAsia="zh-CN"/>
        </w:rPr>
        <w:t>“</w:t>
      </w:r>
      <w:r>
        <w:t>疑</w:t>
      </w:r>
      <w:r>
        <w:rPr>
          <w:rFonts w:eastAsia="宋体" w:hint="eastAsia"/>
          <w:lang w:eastAsia="zh-CN"/>
        </w:rPr>
        <w:t>”</w:t>
      </w:r>
      <w:r>
        <w:t>、</w:t>
      </w:r>
      <w:r>
        <w:rPr>
          <w:rFonts w:eastAsia="宋体" w:hint="eastAsia"/>
          <w:lang w:eastAsia="zh-CN"/>
        </w:rPr>
        <w:t>“</w:t>
      </w:r>
      <w:r>
        <w:t>來</w:t>
      </w:r>
      <w:r>
        <w:rPr>
          <w:rFonts w:eastAsia="宋体" w:hint="eastAsia"/>
          <w:lang w:eastAsia="zh-CN"/>
        </w:rPr>
        <w:t>”</w:t>
      </w:r>
      <w:proofErr w:type="spellStart"/>
      <w:r>
        <w:t>爲韻</w:t>
      </w:r>
      <w:proofErr w:type="spellEnd"/>
      <w:r>
        <w:t>。</w:t>
      </w:r>
      <w:r>
        <w:rPr>
          <w:rFonts w:eastAsia="宋体" w:hint="eastAsia"/>
          <w:lang w:eastAsia="zh-CN"/>
        </w:rPr>
        <w:t>《</w:t>
      </w:r>
      <w:proofErr w:type="spellStart"/>
      <w:r>
        <w:t>鴻烈</w:t>
      </w:r>
      <w:proofErr w:type="spellEnd"/>
      <w:r>
        <w:rPr>
          <w:rFonts w:eastAsia="宋体" w:hint="eastAsia"/>
          <w:lang w:eastAsia="zh-CN"/>
        </w:rPr>
        <w:t>•</w:t>
      </w:r>
      <w:proofErr w:type="spellStart"/>
      <w:r>
        <w:t>道應</w:t>
      </w:r>
      <w:proofErr w:type="spellEnd"/>
      <w:r>
        <w:rPr>
          <w:rFonts w:eastAsia="宋体" w:hint="eastAsia"/>
          <w:lang w:eastAsia="zh-CN"/>
        </w:rPr>
        <w:t>》</w:t>
      </w:r>
      <w:r>
        <w:t>篇：</w:t>
      </w:r>
      <w:r>
        <w:rPr>
          <w:rFonts w:eastAsia="宋体" w:hint="eastAsia"/>
          <w:lang w:eastAsia="zh-CN"/>
        </w:rPr>
        <w:t>“</w:t>
      </w:r>
      <w:proofErr w:type="spellStart"/>
      <w:r>
        <w:t>墨</w:t>
      </w:r>
      <w:proofErr w:type="gramStart"/>
      <w:r>
        <w:t>墨</w:t>
      </w:r>
      <w:proofErr w:type="gramEnd"/>
      <w:r>
        <w:t>恢恢</w:t>
      </w:r>
      <w:proofErr w:type="spellEnd"/>
      <w:r>
        <w:t>。</w:t>
      </w:r>
      <w:r>
        <w:rPr>
          <w:rFonts w:eastAsia="宋体" w:hint="eastAsia"/>
          <w:lang w:eastAsia="zh-CN"/>
        </w:rPr>
        <w:t>”</w:t>
      </w:r>
      <w:r>
        <w:t>與</w:t>
      </w:r>
      <w:r>
        <w:rPr>
          <w:rFonts w:eastAsia="宋体" w:hint="eastAsia"/>
          <w:lang w:eastAsia="zh-CN"/>
        </w:rPr>
        <w:t>“</w:t>
      </w:r>
      <w:r>
        <w:t>骸</w:t>
      </w:r>
      <w:r>
        <w:rPr>
          <w:rFonts w:eastAsia="宋体" w:hint="eastAsia"/>
          <w:lang w:eastAsia="zh-CN"/>
        </w:rPr>
        <w:t>”</w:t>
      </w:r>
    </w:p>
    <w:p w14:paraId="5BC1C359" w14:textId="77777777" w:rsidR="00CC015B" w:rsidRDefault="00000000">
      <w:pPr>
        <w:rPr>
          <w:lang w:eastAsia="zh-CN"/>
        </w:rPr>
      </w:pPr>
      <w:r>
        <w:rPr>
          <w:rFonts w:eastAsia="宋体" w:hint="eastAsia"/>
          <w:lang w:eastAsia="zh-CN"/>
        </w:rPr>
        <w:t>“</w:t>
      </w:r>
      <w:r>
        <w:t>灰</w:t>
      </w:r>
      <w:r>
        <w:rPr>
          <w:rFonts w:eastAsia="宋体" w:hint="eastAsia"/>
          <w:lang w:eastAsia="zh-CN"/>
        </w:rPr>
        <w:t>”</w:t>
      </w:r>
      <w:r>
        <w:t>、</w:t>
      </w:r>
      <w:r>
        <w:rPr>
          <w:rFonts w:eastAsia="宋体" w:hint="eastAsia"/>
          <w:lang w:eastAsia="zh-CN"/>
        </w:rPr>
        <w:t>“</w:t>
      </w:r>
      <w:r>
        <w:t>持</w:t>
      </w:r>
      <w:r>
        <w:rPr>
          <w:rFonts w:eastAsia="宋体" w:hint="eastAsia"/>
          <w:lang w:eastAsia="zh-CN"/>
        </w:rPr>
        <w:t>”</w:t>
      </w:r>
      <w:r>
        <w:t>、</w:t>
      </w:r>
      <w:r>
        <w:rPr>
          <w:rFonts w:eastAsia="宋体" w:hint="eastAsia"/>
          <w:lang w:eastAsia="zh-CN"/>
        </w:rPr>
        <w:t>“</w:t>
      </w:r>
      <w:r>
        <w:t>謀</w:t>
      </w:r>
      <w:r>
        <w:rPr>
          <w:rFonts w:eastAsia="宋体" w:hint="eastAsia"/>
          <w:lang w:eastAsia="zh-CN"/>
        </w:rPr>
        <w:t>”</w:t>
      </w:r>
      <w:r>
        <w:t>、</w:t>
      </w:r>
      <w:r>
        <w:rPr>
          <w:rFonts w:eastAsia="宋体" w:hint="eastAsia"/>
          <w:lang w:eastAsia="zh-CN"/>
        </w:rPr>
        <w:t>“</w:t>
      </w:r>
      <w:r>
        <w:t>哉</w:t>
      </w:r>
      <w:r>
        <w:rPr>
          <w:rFonts w:eastAsia="宋体" w:hint="eastAsia"/>
          <w:lang w:eastAsia="zh-CN"/>
        </w:rPr>
        <w:t>”</w:t>
      </w:r>
      <w:proofErr w:type="spellStart"/>
      <w:r>
        <w:t>爲韻</w:t>
      </w:r>
      <w:proofErr w:type="spellEnd"/>
      <w:r>
        <w:t>，</w:t>
      </w:r>
      <w:r>
        <w:rPr>
          <w:rFonts w:eastAsia="宋体" w:hint="eastAsia"/>
          <w:lang w:eastAsia="zh-CN"/>
        </w:rPr>
        <w:t>《</w:t>
      </w:r>
      <w:proofErr w:type="spellStart"/>
      <w:r>
        <w:t>莊子</w:t>
      </w:r>
      <w:proofErr w:type="spellEnd"/>
      <w:r>
        <w:rPr>
          <w:rFonts w:eastAsia="宋体" w:hint="eastAsia"/>
          <w:lang w:eastAsia="zh-CN"/>
        </w:rPr>
        <w:t>》</w:t>
      </w:r>
      <w:r>
        <w:t>作</w:t>
      </w:r>
      <w:r>
        <w:rPr>
          <w:rFonts w:eastAsia="宋体" w:hint="eastAsia"/>
          <w:lang w:eastAsia="zh-CN"/>
        </w:rPr>
        <w:t>“</w:t>
      </w:r>
      <w:proofErr w:type="spellStart"/>
      <w:r>
        <w:t>媒</w:t>
      </w:r>
      <w:proofErr w:type="gramStart"/>
      <w:r>
        <w:t>媒</w:t>
      </w:r>
      <w:proofErr w:type="gramEnd"/>
      <w:r>
        <w:t>晦晦</w:t>
      </w:r>
      <w:proofErr w:type="spellEnd"/>
      <w:r>
        <w:rPr>
          <w:rFonts w:eastAsia="宋体" w:hint="eastAsia"/>
          <w:lang w:eastAsia="zh-CN"/>
        </w:rPr>
        <w:t>”</w:t>
      </w:r>
      <w:r>
        <w:t>。</w:t>
      </w:r>
      <w:proofErr w:type="spellStart"/>
      <w:r>
        <w:t>宋玉</w:t>
      </w:r>
      <w:proofErr w:type="spellEnd"/>
      <w:r>
        <w:rPr>
          <w:rFonts w:eastAsia="宋体" w:hint="eastAsia"/>
          <w:lang w:eastAsia="zh-CN"/>
        </w:rPr>
        <w:t>《</w:t>
      </w:r>
      <w:proofErr w:type="spellStart"/>
      <w:r>
        <w:t>九辯</w:t>
      </w:r>
      <w:proofErr w:type="spellEnd"/>
      <w:r>
        <w:rPr>
          <w:rFonts w:eastAsia="宋体" w:hint="eastAsia"/>
          <w:lang w:eastAsia="zh-CN"/>
        </w:rPr>
        <w:t>》</w:t>
      </w:r>
      <w:r>
        <w:t>：</w:t>
      </w:r>
      <w:r>
        <w:rPr>
          <w:rFonts w:eastAsia="宋体" w:hint="eastAsia"/>
          <w:lang w:eastAsia="zh-CN"/>
        </w:rPr>
        <w:t>“</w:t>
      </w:r>
      <w:proofErr w:type="spellStart"/>
      <w:r>
        <w:t>收</w:t>
      </w:r>
      <w:proofErr w:type="gramStart"/>
      <w:r>
        <w:t>恢</w:t>
      </w:r>
      <w:proofErr w:type="gramEnd"/>
      <w:r>
        <w:t>臺之孟夏兮</w:t>
      </w:r>
      <w:proofErr w:type="spellEnd"/>
      <w:r>
        <w:t>。</w:t>
      </w:r>
      <w:r>
        <w:rPr>
          <w:rFonts w:eastAsia="宋体" w:hint="eastAsia"/>
          <w:lang w:eastAsia="zh-CN"/>
        </w:rPr>
        <w:t>”</w:t>
      </w:r>
      <w:r>
        <w:rPr>
          <w:lang w:eastAsia="zh-CN"/>
        </w:rPr>
        <w:t>恢</w:t>
      </w:r>
    </w:p>
    <w:p w14:paraId="337005F9" w14:textId="77777777" w:rsidR="00CC015B" w:rsidRDefault="00000000">
      <w:r>
        <w:rPr>
          <w:lang w:eastAsia="zh-CN"/>
        </w:rPr>
        <w:t>臺，叠韵字。</w:t>
      </w:r>
      <w:r>
        <w:rPr>
          <w:rFonts w:eastAsia="宋体" w:hint="eastAsia"/>
          <w:lang w:eastAsia="zh-CN"/>
        </w:rPr>
        <w:t>《</w:t>
      </w:r>
      <w:r>
        <w:rPr>
          <w:lang w:eastAsia="zh-CN"/>
        </w:rPr>
        <w:t>内則</w:t>
      </w:r>
      <w:r>
        <w:rPr>
          <w:rFonts w:eastAsia="宋体" w:hint="eastAsia"/>
          <w:lang w:eastAsia="zh-CN"/>
        </w:rPr>
        <w:t>》</w:t>
      </w:r>
      <w:r>
        <w:rPr>
          <w:lang w:eastAsia="zh-CN"/>
        </w:rPr>
        <w:t>：</w:t>
      </w:r>
      <w:r>
        <w:rPr>
          <w:rFonts w:eastAsia="宋体" w:hint="eastAsia"/>
          <w:lang w:eastAsia="zh-CN"/>
        </w:rPr>
        <w:t>“</w:t>
      </w:r>
      <w:r>
        <w:rPr>
          <w:lang w:eastAsia="zh-CN"/>
        </w:rPr>
        <w:t>取牛羊麋鹿麕之肉，必</w:t>
      </w:r>
      <w:proofErr w:type="gramStart"/>
      <w:r>
        <w:rPr>
          <w:lang w:eastAsia="zh-CN"/>
        </w:rPr>
        <w:t>恢</w:t>
      </w:r>
      <w:proofErr w:type="gramEnd"/>
      <w:r>
        <w:rPr>
          <w:lang w:eastAsia="zh-CN"/>
        </w:rPr>
        <w:t>之。</w:t>
      </w:r>
      <w:r>
        <w:rPr>
          <w:rFonts w:eastAsia="宋体" w:hint="eastAsia"/>
          <w:lang w:eastAsia="zh-CN"/>
        </w:rPr>
        <w:t>”</w:t>
      </w:r>
      <w:r>
        <w:rPr>
          <w:lang w:eastAsia="zh-CN"/>
        </w:rPr>
        <w:t>即</w:t>
      </w:r>
      <w:r>
        <w:rPr>
          <w:rFonts w:eastAsia="宋体" w:hint="eastAsia"/>
          <w:lang w:eastAsia="zh-CN"/>
        </w:rPr>
        <w:t>《</w:t>
      </w:r>
      <w:r>
        <w:rPr>
          <w:lang w:eastAsia="zh-CN"/>
        </w:rPr>
        <w:t>易。咸</w:t>
      </w:r>
      <w:r>
        <w:rPr>
          <w:rFonts w:eastAsia="宋体" w:hint="eastAsia"/>
          <w:lang w:eastAsia="zh-CN"/>
        </w:rPr>
        <w:t>》“</w:t>
      </w:r>
      <w:r>
        <w:rPr>
          <w:lang w:eastAsia="zh-CN"/>
        </w:rPr>
        <w:t>其脢</w:t>
      </w:r>
      <w:r>
        <w:rPr>
          <w:rFonts w:eastAsia="宋体" w:hint="eastAsia"/>
          <w:lang w:eastAsia="zh-CN"/>
        </w:rPr>
        <w:t>”</w:t>
      </w:r>
      <w:r>
        <w:rPr>
          <w:lang w:eastAsia="zh-CN"/>
        </w:rPr>
        <w:t>之</w:t>
      </w:r>
      <w:r>
        <w:rPr>
          <w:rFonts w:eastAsia="宋体" w:hint="eastAsia"/>
          <w:lang w:eastAsia="zh-CN"/>
        </w:rPr>
        <w:t>“</w:t>
      </w:r>
      <w:r>
        <w:rPr>
          <w:lang w:eastAsia="zh-CN"/>
        </w:rPr>
        <w:t>脢</w:t>
      </w:r>
      <w:r>
        <w:rPr>
          <w:rFonts w:eastAsia="宋体" w:hint="eastAsia"/>
          <w:lang w:eastAsia="zh-CN"/>
        </w:rPr>
        <w:t>”</w:t>
      </w:r>
      <w:r>
        <w:rPr>
          <w:lang w:eastAsia="zh-CN"/>
        </w:rPr>
        <w:t>。</w:t>
      </w:r>
      <w:proofErr w:type="spellStart"/>
      <w:r>
        <w:t>是从灰</w:t>
      </w:r>
      <w:proofErr w:type="spellEnd"/>
    </w:p>
    <w:p w14:paraId="6BA1F6B9" w14:textId="77777777" w:rsidR="00CC015B" w:rsidRDefault="00000000">
      <w:proofErr w:type="spellStart"/>
      <w:r>
        <w:t>之字，亦在之部也</w:t>
      </w:r>
      <w:proofErr w:type="spellEnd"/>
      <w:r>
        <w:t>。</w:t>
      </w:r>
    </w:p>
    <w:p w14:paraId="3F830C2C" w14:textId="77777777" w:rsidR="00CC015B" w:rsidRDefault="00000000">
      <w:r>
        <w:rPr>
          <w:rFonts w:eastAsia="宋体" w:hint="eastAsia"/>
          <w:lang w:eastAsia="zh-CN"/>
        </w:rPr>
        <w:t>《</w:t>
      </w:r>
      <w:proofErr w:type="spellStart"/>
      <w:r>
        <w:t>心部</w:t>
      </w:r>
      <w:proofErr w:type="spellEnd"/>
      <w:r>
        <w:rPr>
          <w:rFonts w:eastAsia="宋体" w:hint="eastAsia"/>
          <w:lang w:eastAsia="zh-CN"/>
        </w:rPr>
        <w:t>》“</w:t>
      </w:r>
      <w:r>
        <w:t>㥹</w:t>
      </w:r>
      <w:r>
        <w:rPr>
          <w:rFonts w:eastAsia="宋体" w:hint="eastAsia"/>
          <w:lang w:eastAsia="zh-CN"/>
        </w:rPr>
        <w:t>”</w:t>
      </w:r>
      <w:r>
        <w:t>下</w:t>
      </w:r>
    </w:p>
    <w:p w14:paraId="2176BC4B" w14:textId="77777777" w:rsidR="00CC015B" w:rsidRDefault="00000000">
      <w:r>
        <w:rPr>
          <w:lang w:eastAsia="zh-CN"/>
        </w:rPr>
        <w:t>思，</w:t>
      </w:r>
      <w:r>
        <w:rPr>
          <w:rFonts w:eastAsia="宋体" w:hint="eastAsia"/>
          <w:lang w:eastAsia="zh-CN"/>
        </w:rPr>
        <w:t>《</w:t>
      </w:r>
      <w:r>
        <w:rPr>
          <w:lang w:eastAsia="zh-CN"/>
        </w:rPr>
        <w:t>繫傳</w:t>
      </w:r>
      <w:r>
        <w:rPr>
          <w:rFonts w:eastAsia="宋体" w:hint="eastAsia"/>
          <w:lang w:eastAsia="zh-CN"/>
        </w:rPr>
        <w:t>》</w:t>
      </w:r>
      <w:r>
        <w:rPr>
          <w:lang w:eastAsia="zh-CN"/>
        </w:rPr>
        <w:t>云：册聲。王先生云：</w:t>
      </w:r>
      <w:r>
        <w:rPr>
          <w:rFonts w:eastAsia="宋体" w:hint="eastAsia"/>
          <w:lang w:eastAsia="zh-CN"/>
        </w:rPr>
        <w:t>《</w:t>
      </w:r>
      <w:r>
        <w:rPr>
          <w:lang w:eastAsia="zh-CN"/>
        </w:rPr>
        <w:t>史記</w:t>
      </w:r>
      <w:r>
        <w:rPr>
          <w:rFonts w:eastAsia="宋体" w:hint="eastAsia"/>
          <w:lang w:eastAsia="zh-CN"/>
        </w:rPr>
        <w:t>•</w:t>
      </w:r>
      <w:r>
        <w:rPr>
          <w:lang w:eastAsia="zh-CN"/>
        </w:rPr>
        <w:t>趙世家</w:t>
      </w:r>
      <w:r>
        <w:rPr>
          <w:rFonts w:eastAsia="宋体" w:hint="eastAsia"/>
          <w:lang w:eastAsia="zh-CN"/>
        </w:rPr>
        <w:t>》</w:t>
      </w:r>
      <w:r>
        <w:rPr>
          <w:lang w:eastAsia="zh-CN"/>
        </w:rPr>
        <w:t>：</w:t>
      </w:r>
      <w:r>
        <w:rPr>
          <w:rFonts w:eastAsia="宋体" w:hint="eastAsia"/>
          <w:lang w:eastAsia="zh-CN"/>
        </w:rPr>
        <w:t>“</w:t>
      </w:r>
      <w:r>
        <w:rPr>
          <w:lang w:eastAsia="zh-CN"/>
        </w:rPr>
        <w:t>秦讖</w:t>
      </w:r>
      <w:proofErr w:type="gramStart"/>
      <w:r>
        <w:rPr>
          <w:lang w:eastAsia="zh-CN"/>
        </w:rPr>
        <w:t>於</w:t>
      </w:r>
      <w:proofErr w:type="gramEnd"/>
      <w:r>
        <w:rPr>
          <w:lang w:eastAsia="zh-CN"/>
        </w:rPr>
        <w:t>是出矣。</w:t>
      </w:r>
      <w:r>
        <w:rPr>
          <w:rFonts w:eastAsia="宋体" w:hint="eastAsia"/>
          <w:lang w:eastAsia="zh-CN"/>
        </w:rPr>
        <w:t>”《</w:t>
      </w:r>
      <w:proofErr w:type="spellStart"/>
      <w:r>
        <w:t>扁鵲傳</w:t>
      </w:r>
      <w:proofErr w:type="spellEnd"/>
    </w:p>
    <w:p w14:paraId="63224796" w14:textId="77777777" w:rsidR="00CC015B" w:rsidRDefault="00000000">
      <w:pPr>
        <w:rPr>
          <w:lang w:eastAsia="zh-CN"/>
        </w:rPr>
      </w:pPr>
      <w:r>
        <w:rPr>
          <w:rFonts w:eastAsia="宋体" w:hint="eastAsia"/>
          <w:lang w:eastAsia="zh-CN"/>
        </w:rPr>
        <w:t>“</w:t>
      </w:r>
      <w:r>
        <w:t>讖</w:t>
      </w:r>
      <w:r>
        <w:rPr>
          <w:rFonts w:eastAsia="宋体" w:hint="eastAsia"/>
          <w:lang w:eastAsia="zh-CN"/>
        </w:rPr>
        <w:t>”</w:t>
      </w:r>
      <w:r>
        <w:t>作</w:t>
      </w:r>
      <w:r>
        <w:rPr>
          <w:rFonts w:eastAsia="宋体" w:hint="eastAsia"/>
          <w:lang w:eastAsia="zh-CN"/>
        </w:rPr>
        <w:t>“</w:t>
      </w:r>
      <w:r>
        <w:t>策</w:t>
      </w:r>
      <w:r>
        <w:rPr>
          <w:rFonts w:eastAsia="宋体" w:hint="eastAsia"/>
          <w:lang w:eastAsia="zh-CN"/>
        </w:rPr>
        <w:t>”</w:t>
      </w:r>
      <w:r>
        <w:t>。</w:t>
      </w:r>
      <w:r>
        <w:rPr>
          <w:rFonts w:eastAsia="宋体" w:hint="eastAsia"/>
          <w:lang w:eastAsia="zh-CN"/>
        </w:rPr>
        <w:t>《</w:t>
      </w:r>
      <w:proofErr w:type="spellStart"/>
      <w:r>
        <w:t>賈生傳</w:t>
      </w:r>
      <w:proofErr w:type="spellEnd"/>
      <w:r>
        <w:rPr>
          <w:rFonts w:eastAsia="宋体" w:hint="eastAsia"/>
          <w:lang w:eastAsia="zh-CN"/>
        </w:rPr>
        <w:t>》</w:t>
      </w:r>
      <w:r>
        <w:t>：</w:t>
      </w:r>
      <w:r>
        <w:rPr>
          <w:rFonts w:eastAsia="宋体" w:hint="eastAsia"/>
          <w:lang w:eastAsia="zh-CN"/>
        </w:rPr>
        <w:t>“</w:t>
      </w:r>
      <w:proofErr w:type="spellStart"/>
      <w:r>
        <w:t>策言其度</w:t>
      </w:r>
      <w:proofErr w:type="spellEnd"/>
      <w:r>
        <w:t>。</w:t>
      </w:r>
      <w:r>
        <w:rPr>
          <w:rFonts w:eastAsia="宋体" w:hint="eastAsia"/>
          <w:lang w:eastAsia="zh-CN"/>
        </w:rPr>
        <w:t>”《</w:t>
      </w:r>
      <w:proofErr w:type="spellStart"/>
      <w:r>
        <w:t>漢書</w:t>
      </w:r>
      <w:proofErr w:type="spellEnd"/>
      <w:r>
        <w:rPr>
          <w:rFonts w:eastAsia="宋体" w:hint="eastAsia"/>
          <w:lang w:eastAsia="zh-CN"/>
        </w:rPr>
        <w:t>》“</w:t>
      </w:r>
      <w:r>
        <w:t>策</w:t>
      </w:r>
      <w:r>
        <w:rPr>
          <w:rFonts w:eastAsia="宋体" w:hint="eastAsia"/>
          <w:lang w:eastAsia="zh-CN"/>
        </w:rPr>
        <w:t>”</w:t>
      </w:r>
      <w:r>
        <w:t>作</w:t>
      </w:r>
      <w:r>
        <w:rPr>
          <w:rFonts w:eastAsia="宋体" w:hint="eastAsia"/>
          <w:lang w:eastAsia="zh-CN"/>
        </w:rPr>
        <w:t>“</w:t>
      </w:r>
      <w:r>
        <w:t>讖</w:t>
      </w:r>
      <w:r>
        <w:rPr>
          <w:rFonts w:eastAsia="宋体" w:hint="eastAsia"/>
          <w:lang w:eastAsia="zh-CN"/>
        </w:rPr>
        <w:t>”</w:t>
      </w:r>
      <w:r>
        <w:t>。</w:t>
      </w:r>
      <w:r>
        <w:rPr>
          <w:lang w:eastAsia="zh-CN"/>
        </w:rPr>
        <w:t>讖、</w:t>
      </w:r>
      <w:proofErr w:type="gramStart"/>
      <w:r>
        <w:rPr>
          <w:lang w:eastAsia="zh-CN"/>
        </w:rPr>
        <w:t>策通作</w:t>
      </w:r>
      <w:proofErr w:type="gramEnd"/>
      <w:r>
        <w:rPr>
          <w:lang w:eastAsia="zh-CN"/>
        </w:rPr>
        <w:t>，則思从册聲之證</w:t>
      </w:r>
    </w:p>
    <w:p w14:paraId="35212421" w14:textId="77777777" w:rsidR="00CC015B" w:rsidRDefault="00000000">
      <w:pPr>
        <w:rPr>
          <w:lang w:eastAsia="zh-CN"/>
        </w:rPr>
      </w:pPr>
      <w:r>
        <w:rPr>
          <w:lang w:eastAsia="zh-CN"/>
        </w:rPr>
        <w:t>【第</w:t>
      </w:r>
      <w:r>
        <w:rPr>
          <w:lang w:eastAsia="zh-CN"/>
        </w:rPr>
        <w:t>73</w:t>
      </w:r>
      <w:r>
        <w:rPr>
          <w:lang w:eastAsia="zh-CN"/>
        </w:rPr>
        <w:t>页】</w:t>
      </w:r>
    </w:p>
    <w:p w14:paraId="5373C946" w14:textId="77777777" w:rsidR="00CC015B" w:rsidRDefault="00000000">
      <w:r>
        <w:rPr>
          <w:lang w:eastAsia="zh-CN"/>
        </w:rPr>
        <w:t>也。册在支部，㤎在談部，而談部與元部相關通，</w:t>
      </w:r>
      <w:proofErr w:type="gramStart"/>
      <w:r>
        <w:rPr>
          <w:lang w:eastAsia="zh-CN"/>
        </w:rPr>
        <w:t>故支通元</w:t>
      </w:r>
      <w:proofErr w:type="gramEnd"/>
      <w:r>
        <w:rPr>
          <w:lang w:eastAsia="zh-CN"/>
        </w:rPr>
        <w:t>，竝通談也。</w:t>
      </w:r>
      <w:proofErr w:type="spellStart"/>
      <w:r>
        <w:t>思之从册聲，猶</w:t>
      </w:r>
      <w:proofErr w:type="spellEnd"/>
    </w:p>
    <w:p w14:paraId="1BFD609E" w14:textId="77777777" w:rsidR="00CC015B" w:rsidRDefault="00000000">
      <w:pPr>
        <w:rPr>
          <w:lang w:eastAsia="zh-CN"/>
        </w:rPr>
      </w:pPr>
      <w:proofErr w:type="gramStart"/>
      <w:r>
        <w:rPr>
          <w:lang w:eastAsia="zh-CN"/>
        </w:rPr>
        <w:t>删</w:t>
      </w:r>
      <w:proofErr w:type="gramEnd"/>
      <w:r>
        <w:rPr>
          <w:lang w:eastAsia="zh-CN"/>
        </w:rPr>
        <w:t>、珊狦、姗之从册聲而今本</w:t>
      </w:r>
      <w:r>
        <w:rPr>
          <w:rFonts w:eastAsia="宋体" w:hint="eastAsia"/>
          <w:lang w:eastAsia="zh-CN"/>
        </w:rPr>
        <w:t>《</w:t>
      </w:r>
      <w:r>
        <w:rPr>
          <w:lang w:eastAsia="zh-CN"/>
        </w:rPr>
        <w:t>説文</w:t>
      </w:r>
      <w:r>
        <w:rPr>
          <w:rFonts w:eastAsia="宋体" w:hint="eastAsia"/>
          <w:lang w:eastAsia="zh-CN"/>
        </w:rPr>
        <w:t>》</w:t>
      </w:r>
      <w:r>
        <w:rPr>
          <w:lang w:eastAsia="zh-CN"/>
        </w:rPr>
        <w:t>删从刀册册書也珊、狦、姗竝删省聲皆後人</w:t>
      </w:r>
    </w:p>
    <w:p w14:paraId="62704D3C" w14:textId="77777777" w:rsidR="00CC015B" w:rsidRDefault="00000000">
      <w:proofErr w:type="spellStart"/>
      <w:r>
        <w:t>不知古音妄改耳</w:t>
      </w:r>
      <w:proofErr w:type="spellEnd"/>
      <w:r>
        <w:t>。</w:t>
      </w:r>
    </w:p>
    <w:p w14:paraId="094FEDB6" w14:textId="77777777" w:rsidR="00CC015B" w:rsidRDefault="00000000">
      <w:r>
        <w:rPr>
          <w:rFonts w:eastAsia="宋体" w:hint="eastAsia"/>
          <w:lang w:eastAsia="zh-CN"/>
        </w:rPr>
        <w:t>（</w:t>
      </w:r>
      <w:proofErr w:type="spellStart"/>
      <w:r>
        <w:t>説明</w:t>
      </w:r>
      <w:proofErr w:type="spellEnd"/>
      <w:r>
        <w:t>︼</w:t>
      </w:r>
    </w:p>
    <w:p w14:paraId="5A5F1CB5" w14:textId="77777777" w:rsidR="00CC015B" w:rsidRDefault="00000000">
      <w:pPr>
        <w:rPr>
          <w:lang w:eastAsia="zh-CN"/>
        </w:rPr>
      </w:pPr>
      <w:r>
        <w:rPr>
          <w:rFonts w:eastAsia="宋体" w:hint="eastAsia"/>
          <w:lang w:eastAsia="zh-CN"/>
        </w:rPr>
        <w:t>《</w:t>
      </w:r>
      <w:r>
        <w:rPr>
          <w:lang w:eastAsia="zh-CN"/>
        </w:rPr>
        <w:t>諧聲補逸</w:t>
      </w:r>
      <w:r>
        <w:rPr>
          <w:rFonts w:eastAsia="宋体" w:hint="eastAsia"/>
          <w:lang w:eastAsia="zh-CN"/>
        </w:rPr>
        <w:t>》</w:t>
      </w:r>
      <w:proofErr w:type="gramStart"/>
      <w:r>
        <w:rPr>
          <w:lang w:eastAsia="zh-CN"/>
        </w:rPr>
        <w:t>十四卷宋保撰</w:t>
      </w:r>
      <w:proofErr w:type="gramEnd"/>
      <w:r>
        <w:rPr>
          <w:rFonts w:eastAsia="宋体" w:hint="eastAsia"/>
          <w:lang w:eastAsia="zh-CN"/>
        </w:rPr>
        <w:t>“</w:t>
      </w:r>
      <w:r>
        <w:rPr>
          <w:lang w:eastAsia="zh-CN"/>
        </w:rPr>
        <w:t>是書將許書中聲之傳寫奪漏者與夫徐氏所删依例補説並</w:t>
      </w:r>
      <w:r>
        <w:rPr>
          <w:rFonts w:eastAsia="宋体" w:hint="eastAsia"/>
          <w:lang w:eastAsia="zh-CN"/>
        </w:rPr>
        <w:t>《</w:t>
      </w:r>
      <w:r>
        <w:rPr>
          <w:lang w:eastAsia="zh-CN"/>
        </w:rPr>
        <w:t>繫</w:t>
      </w:r>
    </w:p>
    <w:p w14:paraId="0DDD316F" w14:textId="77777777" w:rsidR="00CC015B" w:rsidRDefault="00000000">
      <w:proofErr w:type="gramStart"/>
      <w:r>
        <w:lastRenderedPageBreak/>
        <w:t>傳</w:t>
      </w:r>
      <w:proofErr w:type="gramEnd"/>
      <w:r>
        <w:rPr>
          <w:rFonts w:eastAsia="宋体" w:hint="eastAsia"/>
          <w:lang w:eastAsia="zh-CN"/>
        </w:rPr>
        <w:t>》</w:t>
      </w:r>
      <w:proofErr w:type="spellStart"/>
      <w:r>
        <w:t>有聲字者，悉行補出</w:t>
      </w:r>
      <w:proofErr w:type="spellEnd"/>
      <w:r>
        <w:t>。</w:t>
      </w:r>
      <w:r>
        <w:rPr>
          <w:rFonts w:eastAsia="宋体" w:hint="eastAsia"/>
          <w:lang w:eastAsia="zh-CN"/>
        </w:rPr>
        <w:t>”</w:t>
      </w:r>
      <w:proofErr w:type="spellStart"/>
      <w:r>
        <w:t>張</w:t>
      </w:r>
      <w:proofErr w:type="gramStart"/>
      <w:r>
        <w:t>炳</w:t>
      </w:r>
      <w:proofErr w:type="gramEnd"/>
      <w:r>
        <w:t>翔</w:t>
      </w:r>
      <w:proofErr w:type="spellEnd"/>
      <w:r>
        <w:rPr>
          <w:rFonts w:eastAsia="宋体" w:hint="eastAsia"/>
          <w:lang w:eastAsia="zh-CN"/>
        </w:rPr>
        <w:t>《</w:t>
      </w:r>
      <w:r>
        <w:t>跋</w:t>
      </w:r>
      <w:r>
        <w:rPr>
          <w:rFonts w:eastAsia="宋体" w:hint="eastAsia"/>
          <w:lang w:eastAsia="zh-CN"/>
        </w:rPr>
        <w:t>》</w:t>
      </w:r>
      <w:r>
        <w:t>。</w:t>
      </w:r>
      <w:proofErr w:type="spellStart"/>
      <w:r>
        <w:t>全</w:t>
      </w:r>
      <w:proofErr w:type="gramStart"/>
      <w:r>
        <w:t>書</w:t>
      </w:r>
      <w:proofErr w:type="spellEnd"/>
      <w:proofErr w:type="gramEnd"/>
      <w:r>
        <w:rPr>
          <w:rFonts w:eastAsia="宋体" w:hint="eastAsia"/>
          <w:lang w:eastAsia="zh-CN"/>
        </w:rPr>
        <w:t>“</w:t>
      </w:r>
      <w:proofErr w:type="spellStart"/>
      <w:r>
        <w:t>篆文補聲三百有九，古籀重文補聲者八百卅有六，凡一千</w:t>
      </w:r>
      <w:proofErr w:type="spellEnd"/>
    </w:p>
    <w:p w14:paraId="79BE3574" w14:textId="77777777" w:rsidR="00CC015B" w:rsidRDefault="00000000">
      <w:proofErr w:type="spellStart"/>
      <w:proofErr w:type="gramStart"/>
      <w:r>
        <w:t>百四十五</w:t>
      </w:r>
      <w:proofErr w:type="spellEnd"/>
      <w:proofErr w:type="gramEnd"/>
      <w:r>
        <w:t>。</w:t>
      </w:r>
      <w:r>
        <w:rPr>
          <w:rFonts w:eastAsia="宋体" w:hint="eastAsia"/>
          <w:lang w:eastAsia="zh-CN"/>
        </w:rPr>
        <w:t>”</w:t>
      </w:r>
      <w:proofErr w:type="spellStart"/>
      <w:proofErr w:type="gramStart"/>
      <w:r>
        <w:t>宋保</w:t>
      </w:r>
      <w:proofErr w:type="spellEnd"/>
      <w:r>
        <w:rPr>
          <w:rFonts w:eastAsia="宋体" w:hint="eastAsia"/>
          <w:lang w:eastAsia="zh-CN"/>
        </w:rPr>
        <w:t>《</w:t>
      </w:r>
      <w:proofErr w:type="spellStart"/>
      <w:r>
        <w:t>後記</w:t>
      </w:r>
      <w:proofErr w:type="spellEnd"/>
      <w:r>
        <w:rPr>
          <w:rFonts w:eastAsia="宋体" w:hint="eastAsia"/>
          <w:lang w:eastAsia="zh-CN"/>
        </w:rPr>
        <w:t>》</w:t>
      </w:r>
      <w:proofErr w:type="gramEnd"/>
      <w:r>
        <w:t>。</w:t>
      </w:r>
      <w:proofErr w:type="spellStart"/>
      <w:r>
        <w:t>而宋氏補聲之依據，就是王念孫古韻二十一部和段玉裁合韻説</w:t>
      </w:r>
      <w:proofErr w:type="spellEnd"/>
      <w:r>
        <w:t>。</w:t>
      </w:r>
    </w:p>
    <w:p w14:paraId="1115A3F2" w14:textId="77777777" w:rsidR="00CC015B" w:rsidRDefault="00000000">
      <w:pPr>
        <w:rPr>
          <w:lang w:eastAsia="zh-CN"/>
        </w:rPr>
      </w:pPr>
      <w:r>
        <w:rPr>
          <w:lang w:eastAsia="zh-CN"/>
        </w:rPr>
        <w:t>王念孫肯定宋氏</w:t>
      </w:r>
      <w:proofErr w:type="gramStart"/>
      <w:r>
        <w:rPr>
          <w:lang w:eastAsia="zh-CN"/>
        </w:rPr>
        <w:t>書</w:t>
      </w:r>
      <w:proofErr w:type="gramEnd"/>
      <w:r>
        <w:rPr>
          <w:rFonts w:eastAsia="宋体" w:hint="eastAsia"/>
          <w:lang w:eastAsia="zh-CN"/>
        </w:rPr>
        <w:t>“</w:t>
      </w:r>
      <w:r>
        <w:rPr>
          <w:lang w:eastAsia="zh-CN"/>
        </w:rPr>
        <w:t>分别精審，考究確當</w:t>
      </w:r>
      <w:r>
        <w:rPr>
          <w:rFonts w:eastAsia="宋体" w:hint="eastAsia"/>
          <w:lang w:eastAsia="zh-CN"/>
        </w:rPr>
        <w:t>”</w:t>
      </w:r>
      <w:r>
        <w:rPr>
          <w:lang w:eastAsia="zh-CN"/>
        </w:rPr>
        <w:t>，同時刊正多條，</w:t>
      </w:r>
      <w:proofErr w:type="gramStart"/>
      <w:r>
        <w:rPr>
          <w:lang w:eastAsia="zh-CN"/>
        </w:rPr>
        <w:t>寄示宋保</w:t>
      </w:r>
      <w:proofErr w:type="gramEnd"/>
      <w:r>
        <w:rPr>
          <w:lang w:eastAsia="zh-CN"/>
        </w:rPr>
        <w:t>，事在嘉慶十六年</w:t>
      </w:r>
    </w:p>
    <w:p w14:paraId="063F37AF" w14:textId="77777777" w:rsidR="00CC015B" w:rsidRDefault="00000000">
      <w:proofErr w:type="spellStart"/>
      <w:r>
        <w:t>王念孫刊正文字，原分載</w:t>
      </w:r>
      <w:proofErr w:type="gramStart"/>
      <w:r>
        <w:t>於</w:t>
      </w:r>
      <w:proofErr w:type="gramEnd"/>
      <w:r>
        <w:t>張炳翔光緒十年校録刊行之</w:t>
      </w:r>
      <w:proofErr w:type="spellEnd"/>
      <w:r>
        <w:rPr>
          <w:rFonts w:eastAsia="宋体" w:hint="eastAsia"/>
          <w:lang w:eastAsia="zh-CN"/>
        </w:rPr>
        <w:t>《</w:t>
      </w:r>
      <w:proofErr w:type="spellStart"/>
      <w:r>
        <w:t>諧聲補逸</w:t>
      </w:r>
      <w:proofErr w:type="spellEnd"/>
      <w:r>
        <w:rPr>
          <w:rFonts w:eastAsia="宋体" w:hint="eastAsia"/>
          <w:lang w:eastAsia="zh-CN"/>
        </w:rPr>
        <w:t>》</w:t>
      </w:r>
      <w:proofErr w:type="spellStart"/>
      <w:r>
        <w:t>相關各字之下，以</w:t>
      </w:r>
      <w:proofErr w:type="spellEnd"/>
      <w:r>
        <w:rPr>
          <w:rFonts w:eastAsia="宋体" w:hint="eastAsia"/>
          <w:lang w:eastAsia="zh-CN"/>
        </w:rPr>
        <w:t>“</w:t>
      </w:r>
      <w:proofErr w:type="spellStart"/>
      <w:r>
        <w:t>王先生曰</w:t>
      </w:r>
      <w:proofErr w:type="spellEnd"/>
    </w:p>
    <w:p w14:paraId="4247F3F7" w14:textId="77777777" w:rsidR="00CC015B" w:rsidRDefault="00000000">
      <w:r>
        <w:t>云</w:t>
      </w:r>
      <w:proofErr w:type="gramStart"/>
      <w:r>
        <w:rPr>
          <w:rFonts w:eastAsia="宋体" w:hint="eastAsia"/>
          <w:lang w:eastAsia="zh-CN"/>
        </w:rPr>
        <w:t>”</w:t>
      </w:r>
      <w:proofErr w:type="spellStart"/>
      <w:proofErr w:type="gramEnd"/>
      <w:r>
        <w:t>表出。</w:t>
      </w:r>
      <w:proofErr w:type="gramStart"/>
      <w:r>
        <w:t>劉盼遂</w:t>
      </w:r>
      <w:proofErr w:type="spellEnd"/>
      <w:proofErr w:type="gramEnd"/>
      <w:r>
        <w:rPr>
          <w:rFonts w:eastAsia="宋体" w:hint="eastAsia"/>
          <w:lang w:eastAsia="zh-CN"/>
        </w:rPr>
        <w:t>《</w:t>
      </w:r>
      <w:proofErr w:type="spellStart"/>
      <w:r>
        <w:t>高郵王氏父子著述考</w:t>
      </w:r>
      <w:proofErr w:type="spellEnd"/>
      <w:r>
        <w:rPr>
          <w:rFonts w:eastAsia="宋体" w:hint="eastAsia"/>
          <w:lang w:eastAsia="zh-CN"/>
        </w:rPr>
        <w:t>》</w:t>
      </w:r>
      <w:proofErr w:type="spellStart"/>
      <w:r>
        <w:t>定名爲</w:t>
      </w:r>
      <w:proofErr w:type="spellEnd"/>
      <w:r>
        <w:rPr>
          <w:rFonts w:eastAsia="宋体" w:hint="eastAsia"/>
          <w:lang w:eastAsia="zh-CN"/>
        </w:rPr>
        <w:t>《</w:t>
      </w:r>
      <w:proofErr w:type="spellStart"/>
      <w:r>
        <w:t>刊正</w:t>
      </w:r>
      <w:proofErr w:type="spellEnd"/>
      <w:r>
        <w:rPr>
          <w:rFonts w:eastAsia="宋体" w:hint="eastAsia"/>
          <w:lang w:eastAsia="zh-CN"/>
        </w:rPr>
        <w:t>（</w:t>
      </w:r>
      <w:proofErr w:type="spellStart"/>
      <w:r>
        <w:t>諧聲補逸</w:t>
      </w:r>
      <w:proofErr w:type="spellEnd"/>
      <w:r>
        <w:rPr>
          <w:rFonts w:eastAsia="宋体" w:hint="eastAsia"/>
          <w:lang w:eastAsia="zh-CN"/>
        </w:rPr>
        <w:t>》》</w:t>
      </w:r>
      <w:r>
        <w:t>，</w:t>
      </w:r>
      <w:proofErr w:type="spellStart"/>
      <w:r>
        <w:t>惜未録文字。一九三六年，日本東</w:t>
      </w:r>
      <w:proofErr w:type="spellEnd"/>
    </w:p>
    <w:p w14:paraId="5D6717D5" w14:textId="77777777" w:rsidR="00CC015B" w:rsidRDefault="00000000">
      <w:proofErr w:type="spellStart"/>
      <w:r>
        <w:t>方文化研究所</w:t>
      </w:r>
      <w:proofErr w:type="gramStart"/>
      <w:r>
        <w:t>據</w:t>
      </w:r>
      <w:proofErr w:type="gramEnd"/>
      <w:r>
        <w:t>北平人文科學文化研究所藏本重抄本油印</w:t>
      </w:r>
      <w:proofErr w:type="spellEnd"/>
      <w:r>
        <w:rPr>
          <w:rFonts w:eastAsia="宋体" w:hint="eastAsia"/>
          <w:lang w:eastAsia="zh-CN"/>
        </w:rPr>
        <w:t>《</w:t>
      </w:r>
      <w:proofErr w:type="spellStart"/>
      <w:r>
        <w:t>高郵王氏父子論音韻文稿</w:t>
      </w:r>
      <w:proofErr w:type="spellEnd"/>
      <w:r>
        <w:rPr>
          <w:rFonts w:eastAsia="宋体" w:hint="eastAsia"/>
          <w:lang w:eastAsia="zh-CN"/>
        </w:rPr>
        <w:t>》</w:t>
      </w:r>
      <w:proofErr w:type="spellStart"/>
      <w:r>
        <w:t>收録王氏四種</w:t>
      </w:r>
      <w:proofErr w:type="spellEnd"/>
    </w:p>
    <w:p w14:paraId="570A1CB2" w14:textId="77777777" w:rsidR="00CC015B" w:rsidRDefault="00000000">
      <w:proofErr w:type="spellStart"/>
      <w:r>
        <w:t>以外之刊正文字，題作</w:t>
      </w:r>
      <w:proofErr w:type="spellEnd"/>
      <w:r>
        <w:rPr>
          <w:rFonts w:eastAsia="宋体" w:hint="eastAsia"/>
          <w:lang w:eastAsia="zh-CN"/>
        </w:rPr>
        <w:t>《</w:t>
      </w:r>
      <w:proofErr w:type="spellStart"/>
      <w:r>
        <w:t>籤記宋小城</w:t>
      </w:r>
      <w:proofErr w:type="spellEnd"/>
      <w:r>
        <w:rPr>
          <w:rFonts w:eastAsia="宋体" w:hint="eastAsia"/>
          <w:lang w:eastAsia="zh-CN"/>
        </w:rPr>
        <w:t>（</w:t>
      </w:r>
      <w:proofErr w:type="spellStart"/>
      <w:r>
        <w:t>諧聲補逸﹀十四條</w:t>
      </w:r>
      <w:proofErr w:type="spellEnd"/>
      <w:r>
        <w:rPr>
          <w:rFonts w:eastAsia="宋体" w:hint="eastAsia"/>
          <w:lang w:eastAsia="zh-CN"/>
        </w:rPr>
        <w:t>》</w:t>
      </w:r>
      <w:r>
        <w:t>。</w:t>
      </w:r>
      <w:r>
        <w:rPr>
          <w:lang w:eastAsia="zh-CN"/>
        </w:rPr>
        <w:t>其文訛脱衍倒比比皆是，殊不足觀。</w:t>
      </w:r>
      <w:proofErr w:type="spellStart"/>
      <w:r>
        <w:t>今</w:t>
      </w:r>
      <w:proofErr w:type="gramStart"/>
      <w:r>
        <w:t>據</w:t>
      </w:r>
      <w:proofErr w:type="gramEnd"/>
      <w:r>
        <w:t>張</w:t>
      </w:r>
      <w:proofErr w:type="spellEnd"/>
    </w:p>
    <w:p w14:paraId="39FBBC18" w14:textId="77777777" w:rsidR="00CC015B" w:rsidRDefault="00000000">
      <w:proofErr w:type="spellStart"/>
      <w:proofErr w:type="gramStart"/>
      <w:r>
        <w:t>炳</w:t>
      </w:r>
      <w:proofErr w:type="gramEnd"/>
      <w:r>
        <w:t>翔校刊本標明</w:t>
      </w:r>
      <w:proofErr w:type="spellEnd"/>
      <w:r>
        <w:rPr>
          <w:rFonts w:eastAsia="宋体" w:hint="eastAsia"/>
          <w:lang w:eastAsia="zh-CN"/>
        </w:rPr>
        <w:t>“</w:t>
      </w:r>
      <w:proofErr w:type="spellStart"/>
      <w:r>
        <w:t>王先生曰云</w:t>
      </w:r>
      <w:proofErr w:type="spellEnd"/>
      <w:r>
        <w:rPr>
          <w:rFonts w:eastAsia="宋体" w:hint="eastAsia"/>
          <w:lang w:eastAsia="zh-CN"/>
        </w:rPr>
        <w:t>”</w:t>
      </w:r>
      <w:proofErr w:type="spellStart"/>
      <w:r>
        <w:t>的文字採入合集標題依</w:t>
      </w:r>
      <w:proofErr w:type="gramStart"/>
      <w:r>
        <w:t>劉盼遂</w:t>
      </w:r>
      <w:proofErr w:type="gramEnd"/>
      <w:r>
        <w:t>所定</w:t>
      </w:r>
      <w:proofErr w:type="spellEnd"/>
    </w:p>
    <w:p w14:paraId="096BBFFC" w14:textId="77777777" w:rsidR="00CC015B" w:rsidRDefault="00000000">
      <w:pPr>
        <w:rPr>
          <w:rFonts w:eastAsia="宋体"/>
          <w:lang w:eastAsia="zh-CN"/>
        </w:rPr>
      </w:pPr>
      <w:r>
        <w:rPr>
          <w:rFonts w:eastAsia="宋体" w:hint="eastAsia"/>
          <w:lang w:eastAsia="zh-CN"/>
        </w:rPr>
        <w:t>（</w:t>
      </w:r>
      <w:r>
        <w:rPr>
          <w:lang w:eastAsia="zh-CN"/>
        </w:rPr>
        <w:t>校注</w:t>
      </w:r>
      <w:r>
        <w:rPr>
          <w:rFonts w:eastAsia="宋体" w:hint="eastAsia"/>
          <w:lang w:eastAsia="zh-CN"/>
        </w:rPr>
        <w:t>）</w:t>
      </w:r>
    </w:p>
    <w:p w14:paraId="05B0E32B" w14:textId="77777777" w:rsidR="00CC015B" w:rsidRDefault="00000000">
      <w:pPr>
        <w:rPr>
          <w:lang w:eastAsia="zh-CN"/>
        </w:rPr>
      </w:pPr>
      <w:r>
        <w:rPr>
          <w:rFonts w:eastAsia="宋体" w:hint="eastAsia"/>
          <w:lang w:eastAsia="zh-CN"/>
        </w:rPr>
        <w:t>【</w:t>
      </w:r>
      <w:r>
        <w:rPr>
          <w:lang w:eastAsia="zh-CN"/>
        </w:rPr>
        <w:t>一</w:t>
      </w:r>
      <w:r>
        <w:rPr>
          <w:rFonts w:eastAsia="宋体" w:hint="eastAsia"/>
          <w:lang w:eastAsia="zh-CN"/>
        </w:rPr>
        <w:t>】“</w:t>
      </w:r>
      <w:r>
        <w:rPr>
          <w:lang w:eastAsia="zh-CN"/>
        </w:rPr>
        <w:t>郭</w:t>
      </w:r>
      <w:r>
        <w:rPr>
          <w:rFonts w:eastAsia="宋体" w:hint="eastAsia"/>
          <w:lang w:eastAsia="zh-CN"/>
        </w:rPr>
        <w:t>”</w:t>
      </w:r>
      <w:r>
        <w:rPr>
          <w:lang w:eastAsia="zh-CN"/>
        </w:rPr>
        <w:t>下脱</w:t>
      </w:r>
      <w:r>
        <w:rPr>
          <w:rFonts w:eastAsia="宋体" w:hint="eastAsia"/>
          <w:lang w:eastAsia="zh-CN"/>
        </w:rPr>
        <w:t>“</w:t>
      </w:r>
      <w:r>
        <w:rPr>
          <w:lang w:eastAsia="zh-CN"/>
        </w:rPr>
        <w:t>敝卒七千禽其司馬</w:t>
      </w:r>
      <w:r>
        <w:rPr>
          <w:rFonts w:eastAsia="宋体" w:hint="eastAsia"/>
          <w:lang w:eastAsia="zh-CN"/>
        </w:rPr>
        <w:t>”</w:t>
      </w:r>
      <w:r>
        <w:rPr>
          <w:lang w:eastAsia="zh-CN"/>
        </w:rPr>
        <w:t>八字，當補足</w:t>
      </w:r>
    </w:p>
    <w:p w14:paraId="6E079A12" w14:textId="77777777" w:rsidR="00CC015B" w:rsidRDefault="00000000">
      <w:pPr>
        <w:rPr>
          <w:lang w:eastAsia="zh-CN"/>
        </w:rPr>
      </w:pPr>
      <w:r>
        <w:rPr>
          <w:rFonts w:eastAsia="宋体" w:hint="eastAsia"/>
          <w:lang w:eastAsia="zh-CN"/>
        </w:rPr>
        <w:t>【</w:t>
      </w:r>
      <w:r>
        <w:rPr>
          <w:lang w:eastAsia="zh-CN"/>
        </w:rPr>
        <w:t>二</w:t>
      </w:r>
      <w:r>
        <w:rPr>
          <w:rFonts w:eastAsia="宋体" w:hint="eastAsia"/>
          <w:lang w:eastAsia="zh-CN"/>
        </w:rPr>
        <w:t>】</w:t>
      </w:r>
      <w:r>
        <w:rPr>
          <w:lang w:eastAsia="zh-CN"/>
        </w:rPr>
        <w:t>説同小徐。</w:t>
      </w:r>
    </w:p>
    <w:p w14:paraId="34AEA03F" w14:textId="77777777" w:rsidR="00CC015B" w:rsidRDefault="00000000">
      <w:pPr>
        <w:rPr>
          <w:lang w:eastAsia="zh-CN"/>
        </w:rPr>
      </w:pPr>
      <w:r>
        <w:rPr>
          <w:rFonts w:eastAsia="宋体" w:hint="eastAsia"/>
          <w:lang w:eastAsia="zh-CN"/>
        </w:rPr>
        <w:t>【</w:t>
      </w:r>
      <w:r>
        <w:rPr>
          <w:lang w:eastAsia="zh-CN"/>
        </w:rPr>
        <w:t>三</w:t>
      </w:r>
      <w:r>
        <w:rPr>
          <w:rFonts w:eastAsia="宋体" w:hint="eastAsia"/>
          <w:lang w:eastAsia="zh-CN"/>
        </w:rPr>
        <w:t>】</w:t>
      </w:r>
      <w:r>
        <w:rPr>
          <w:lang w:eastAsia="zh-CN"/>
        </w:rPr>
        <w:t>如王説，</w:t>
      </w:r>
      <w:r>
        <w:rPr>
          <w:rFonts w:eastAsia="宋体" w:hint="eastAsia"/>
          <w:lang w:eastAsia="zh-CN"/>
        </w:rPr>
        <w:t>“</w:t>
      </w:r>
      <w:r>
        <w:rPr>
          <w:lang w:eastAsia="zh-CN"/>
        </w:rPr>
        <w:t>删</w:t>
      </w:r>
      <w:r>
        <w:rPr>
          <w:rFonts w:eastAsia="宋体" w:hint="eastAsia"/>
          <w:lang w:eastAsia="zh-CN"/>
        </w:rPr>
        <w:t>”</w:t>
      </w:r>
      <w:r>
        <w:rPr>
          <w:lang w:eastAsia="zh-CN"/>
        </w:rPr>
        <w:t>當从刀从册，册亦聲</w:t>
      </w:r>
    </w:p>
    <w:p w14:paraId="2A466688" w14:textId="77777777" w:rsidR="00CC015B" w:rsidRDefault="00000000">
      <w:pPr>
        <w:rPr>
          <w:lang w:eastAsia="zh-CN"/>
        </w:rPr>
      </w:pPr>
      <w:r>
        <w:rPr>
          <w:lang w:eastAsia="zh-CN"/>
        </w:rPr>
        <w:t>【第</w:t>
      </w:r>
      <w:r>
        <w:rPr>
          <w:lang w:eastAsia="zh-CN"/>
        </w:rPr>
        <w:t>74</w:t>
      </w:r>
      <w:r>
        <w:rPr>
          <w:lang w:eastAsia="zh-CN"/>
        </w:rPr>
        <w:t>页】</w:t>
      </w:r>
    </w:p>
    <w:p w14:paraId="69D83A7B" w14:textId="77777777" w:rsidR="00CC015B" w:rsidRDefault="00000000">
      <w:pPr>
        <w:rPr>
          <w:lang w:eastAsia="zh-CN"/>
        </w:rPr>
      </w:pPr>
      <w:r>
        <w:rPr>
          <w:rFonts w:eastAsia="宋体" w:hint="eastAsia"/>
          <w:lang w:eastAsia="zh-CN"/>
        </w:rPr>
        <w:t>【</w:t>
      </w:r>
      <w:r>
        <w:rPr>
          <w:lang w:eastAsia="zh-CN"/>
        </w:rPr>
        <w:t>四</w:t>
      </w:r>
      <w:r>
        <w:rPr>
          <w:rFonts w:eastAsia="宋体" w:hint="eastAsia"/>
          <w:lang w:eastAsia="zh-CN"/>
        </w:rPr>
        <w:t>】</w:t>
      </w:r>
      <w:r>
        <w:rPr>
          <w:lang w:eastAsia="zh-CN"/>
        </w:rPr>
        <w:t>此條又見</w:t>
      </w:r>
      <w:r>
        <w:rPr>
          <w:rFonts w:eastAsia="宋体" w:hint="eastAsia"/>
          <w:lang w:eastAsia="zh-CN"/>
        </w:rPr>
        <w:t>《</w:t>
      </w:r>
      <w:r>
        <w:rPr>
          <w:lang w:eastAsia="zh-CN"/>
        </w:rPr>
        <w:t>經義述聞</w:t>
      </w:r>
      <w:r>
        <w:rPr>
          <w:rFonts w:eastAsia="宋体" w:hint="eastAsia"/>
          <w:lang w:eastAsia="zh-CN"/>
        </w:rPr>
        <w:t>》</w:t>
      </w:r>
      <w:r>
        <w:rPr>
          <w:lang w:eastAsia="zh-CN"/>
        </w:rPr>
        <w:t>卷十。</w:t>
      </w:r>
    </w:p>
    <w:p w14:paraId="2748810A" w14:textId="77777777" w:rsidR="00CC015B" w:rsidRDefault="00000000">
      <w:r>
        <w:rPr>
          <w:rFonts w:eastAsia="宋体" w:hint="eastAsia"/>
          <w:lang w:eastAsia="zh-CN"/>
        </w:rPr>
        <w:t>【</w:t>
      </w:r>
      <w:r>
        <w:t>五</w:t>
      </w:r>
      <w:r>
        <w:rPr>
          <w:rFonts w:eastAsia="宋体" w:hint="eastAsia"/>
          <w:lang w:eastAsia="zh-CN"/>
        </w:rPr>
        <w:t>】</w:t>
      </w:r>
      <w:proofErr w:type="spellStart"/>
      <w:r>
        <w:t>又見</w:t>
      </w:r>
      <w:proofErr w:type="spellEnd"/>
      <w:r>
        <w:rPr>
          <w:rFonts w:eastAsia="宋体" w:hint="eastAsia"/>
          <w:lang w:eastAsia="zh-CN"/>
        </w:rPr>
        <w:t>《</w:t>
      </w:r>
      <w:proofErr w:type="spellStart"/>
      <w:r>
        <w:t>經義述聞。尚書</w:t>
      </w:r>
      <w:proofErr w:type="spellEnd"/>
      <w:r>
        <w:rPr>
          <w:rFonts w:eastAsia="宋体" w:hint="eastAsia"/>
          <w:lang w:eastAsia="zh-CN"/>
        </w:rPr>
        <w:t>》</w:t>
      </w:r>
      <w:r>
        <w:t>。</w:t>
      </w:r>
    </w:p>
    <w:p w14:paraId="238B15E1" w14:textId="77777777" w:rsidR="00CC015B" w:rsidRDefault="00000000">
      <w:pPr>
        <w:rPr>
          <w:rFonts w:eastAsia="宋体"/>
          <w:lang w:eastAsia="zh-CN"/>
        </w:rPr>
      </w:pPr>
      <w:r>
        <w:rPr>
          <w:rFonts w:eastAsia="宋体" w:hint="eastAsia"/>
          <w:lang w:eastAsia="zh-CN"/>
        </w:rPr>
        <w:t>【</w:t>
      </w:r>
      <w:r>
        <w:t>六</w:t>
      </w:r>
      <w:r>
        <w:rPr>
          <w:rFonts w:eastAsia="宋体" w:hint="eastAsia"/>
          <w:lang w:eastAsia="zh-CN"/>
        </w:rPr>
        <w:t>】</w:t>
      </w:r>
      <w:proofErr w:type="spellStart"/>
      <w:r>
        <w:t>又見</w:t>
      </w:r>
      <w:proofErr w:type="spellEnd"/>
      <w:r>
        <w:rPr>
          <w:rFonts w:eastAsia="宋体" w:hint="eastAsia"/>
          <w:lang w:eastAsia="zh-CN"/>
        </w:rPr>
        <w:t>《</w:t>
      </w:r>
      <w:r>
        <w:t>︿</w:t>
      </w:r>
      <w:proofErr w:type="spellStart"/>
      <w:r>
        <w:t>説文解字繫傳﹀批校語</w:t>
      </w:r>
      <w:proofErr w:type="spellEnd"/>
      <w:r>
        <w:rPr>
          <w:rFonts w:eastAsia="宋体" w:hint="eastAsia"/>
          <w:lang w:eastAsia="zh-CN"/>
        </w:rPr>
        <w:t>》</w:t>
      </w:r>
    </w:p>
    <w:p w14:paraId="29D329E3" w14:textId="77777777" w:rsidR="00CC015B" w:rsidRDefault="00000000">
      <w:r>
        <w:rPr>
          <w:rFonts w:eastAsia="宋体" w:hint="eastAsia"/>
          <w:lang w:eastAsia="zh-CN"/>
        </w:rPr>
        <w:t>《</w:t>
      </w:r>
      <w:proofErr w:type="spellStart"/>
      <w:r>
        <w:t>説文段注</w:t>
      </w:r>
      <w:proofErr w:type="spellEnd"/>
      <w:r>
        <w:rPr>
          <w:rFonts w:eastAsia="宋体" w:hint="eastAsia"/>
          <w:lang w:eastAsia="zh-CN"/>
        </w:rPr>
        <w:t>》</w:t>
      </w:r>
      <w:proofErr w:type="spellStart"/>
      <w:r>
        <w:t>籤記</w:t>
      </w:r>
      <w:proofErr w:type="spellEnd"/>
    </w:p>
    <w:p w14:paraId="24FAB871" w14:textId="77777777" w:rsidR="00CC015B" w:rsidRDefault="00000000">
      <w:proofErr w:type="spellStart"/>
      <w:r>
        <w:t>第一篇上，凡十九條</w:t>
      </w:r>
      <w:proofErr w:type="spellEnd"/>
    </w:p>
    <w:p w14:paraId="41828BC3" w14:textId="77777777" w:rsidR="00CC015B" w:rsidRDefault="00000000">
      <w:pPr>
        <w:rPr>
          <w:lang w:eastAsia="zh-CN"/>
        </w:rPr>
      </w:pPr>
      <w:r>
        <w:rPr>
          <w:lang w:eastAsia="zh-CN"/>
        </w:rPr>
        <w:t>帝三。</w:t>
      </w:r>
      <w:r>
        <w:rPr>
          <w:rFonts w:eastAsia="宋体" w:hint="eastAsia"/>
          <w:lang w:eastAsia="zh-CN"/>
        </w:rPr>
        <w:t>（</w:t>
      </w:r>
      <w:r>
        <w:rPr>
          <w:lang w:eastAsia="zh-CN"/>
        </w:rPr>
        <w:t>言</w:t>
      </w:r>
      <w:r>
        <w:rPr>
          <w:rFonts w:eastAsia="宋体" w:hint="eastAsia"/>
          <w:lang w:eastAsia="zh-CN"/>
        </w:rPr>
        <w:t>）“【</w:t>
      </w:r>
      <w:r>
        <w:rPr>
          <w:lang w:eastAsia="zh-CN"/>
        </w:rPr>
        <w:t>䇂</w:t>
      </w:r>
      <w:r>
        <w:rPr>
          <w:rFonts w:eastAsia="宋体" w:hint="eastAsia"/>
          <w:lang w:eastAsia="zh-CN"/>
        </w:rPr>
        <w:t>】</w:t>
      </w:r>
      <w:r>
        <w:rPr>
          <w:lang w:eastAsia="zh-CN"/>
        </w:rPr>
        <w:t>1</w:t>
      </w:r>
      <w:r>
        <w:rPr>
          <w:lang w:eastAsia="zh-CN"/>
        </w:rPr>
        <w:t>字不當</w:t>
      </w:r>
      <w:proofErr w:type="gramStart"/>
      <w:r>
        <w:rPr>
          <w:lang w:eastAsia="zh-CN"/>
        </w:rPr>
        <w:t>删</w:t>
      </w:r>
      <w:proofErr w:type="gramEnd"/>
      <w:r>
        <w:rPr>
          <w:lang w:eastAsia="zh-CN"/>
        </w:rPr>
        <w:t>。祫十一。當有</w:t>
      </w:r>
      <w:r>
        <w:rPr>
          <w:rFonts w:eastAsia="宋体" w:hint="eastAsia"/>
          <w:lang w:eastAsia="zh-CN"/>
        </w:rPr>
        <w:t>“</w:t>
      </w:r>
      <w:r>
        <w:rPr>
          <w:lang w:eastAsia="zh-CN"/>
        </w:rPr>
        <w:t>聲</w:t>
      </w:r>
      <w:r>
        <w:rPr>
          <w:rFonts w:eastAsia="宋体" w:hint="eastAsia"/>
          <w:lang w:eastAsia="zh-CN"/>
        </w:rPr>
        <w:t>”</w:t>
      </w:r>
      <w:r>
        <w:rPr>
          <w:lang w:eastAsia="zh-CN"/>
        </w:rPr>
        <w:t>字。</w:t>
      </w:r>
    </w:p>
    <w:p w14:paraId="483880F8" w14:textId="77777777" w:rsidR="00CC015B" w:rsidRDefault="00000000">
      <w:pPr>
        <w:rPr>
          <w:rFonts w:eastAsia="宋体"/>
          <w:lang w:eastAsia="zh-CN"/>
        </w:rPr>
      </w:pPr>
      <w:proofErr w:type="spellStart"/>
      <w:r>
        <w:lastRenderedPageBreak/>
        <w:t>䄟十二</w:t>
      </w:r>
      <w:proofErr w:type="spellEnd"/>
      <w:proofErr w:type="gramStart"/>
      <w:r>
        <w:t>。</w:t>
      </w:r>
      <w:r>
        <w:rPr>
          <w:rFonts w:eastAsia="宋体" w:hint="eastAsia"/>
          <w:lang w:eastAsia="zh-CN"/>
        </w:rPr>
        <w:t>“</w:t>
      </w:r>
      <w:proofErr w:type="gramEnd"/>
      <w:r>
        <w:t>䄟</w:t>
      </w:r>
      <w:r>
        <w:rPr>
          <w:rFonts w:eastAsia="宋体" w:hint="eastAsia"/>
          <w:lang w:eastAsia="zh-CN"/>
        </w:rPr>
        <w:t>”</w:t>
      </w:r>
      <w:proofErr w:type="spellStart"/>
      <w:r>
        <w:t>字不當改爲</w:t>
      </w:r>
      <w:proofErr w:type="spellEnd"/>
      <w:r>
        <w:rPr>
          <w:rFonts w:eastAsia="宋体" w:hint="eastAsia"/>
          <w:lang w:eastAsia="zh-CN"/>
        </w:rPr>
        <w:t>“</w:t>
      </w:r>
      <w:r>
        <w:t>㯔</w:t>
      </w:r>
      <w:r>
        <w:rPr>
          <w:rFonts w:eastAsia="宋体" w:hint="eastAsia"/>
          <w:lang w:eastAsia="zh-CN"/>
        </w:rPr>
        <w:t>”</w:t>
      </w:r>
      <w:r>
        <w:t>，</w:t>
      </w:r>
      <w:proofErr w:type="spellStart"/>
      <w:r>
        <w:t>又不當以</w:t>
      </w:r>
      <w:proofErr w:type="spellEnd"/>
      <w:r>
        <w:rPr>
          <w:rFonts w:eastAsia="宋体" w:hint="eastAsia"/>
          <w:lang w:eastAsia="zh-CN"/>
        </w:rPr>
        <w:t>“</w:t>
      </w:r>
      <w:r>
        <w:t>臿</w:t>
      </w:r>
      <w:r>
        <w:rPr>
          <w:rFonts w:eastAsia="宋体" w:hint="eastAsia"/>
          <w:lang w:eastAsia="zh-CN"/>
        </w:rPr>
        <w:t>”</w:t>
      </w:r>
    </w:p>
    <w:p w14:paraId="3AB88EB9" w14:textId="77777777" w:rsidR="00CC015B" w:rsidRDefault="00000000">
      <w:r>
        <w:t>爲</w:t>
      </w:r>
      <w:r>
        <w:rPr>
          <w:rFonts w:eastAsia="宋体" w:hint="eastAsia"/>
          <w:lang w:eastAsia="zh-CN"/>
        </w:rPr>
        <w:t>“</w:t>
      </w:r>
      <w:r>
        <w:t>䄟</w:t>
      </w:r>
      <w:r>
        <w:rPr>
          <w:rFonts w:eastAsia="宋体" w:hint="eastAsia"/>
          <w:lang w:eastAsia="zh-CN"/>
        </w:rPr>
        <w:t>”</w:t>
      </w:r>
      <w:r>
        <w:t>。</w:t>
      </w:r>
      <w:proofErr w:type="spellStart"/>
      <w:r>
        <w:t>禜十三</w:t>
      </w:r>
      <w:proofErr w:type="spellEnd"/>
      <w:proofErr w:type="gramStart"/>
      <w:r>
        <w:t>。</w:t>
      </w:r>
      <w:r>
        <w:rPr>
          <w:rFonts w:eastAsia="宋体" w:hint="eastAsia"/>
          <w:lang w:eastAsia="zh-CN"/>
        </w:rPr>
        <w:t>“</w:t>
      </w:r>
      <w:proofErr w:type="gramEnd"/>
      <w:r>
        <w:t>衞</w:t>
      </w:r>
      <w:r>
        <w:rPr>
          <w:rFonts w:eastAsia="宋体" w:hint="eastAsia"/>
          <w:lang w:eastAsia="zh-CN"/>
        </w:rPr>
        <w:t>”</w:t>
      </w:r>
      <w:proofErr w:type="spellStart"/>
      <w:r>
        <w:t>上當有口字。社十五。當有</w:t>
      </w:r>
      <w:proofErr w:type="spellEnd"/>
      <w:r>
        <w:rPr>
          <w:rFonts w:eastAsia="宋体" w:hint="eastAsia"/>
          <w:lang w:eastAsia="zh-CN"/>
        </w:rPr>
        <w:t>“</w:t>
      </w:r>
      <w:r>
        <w:t>聲</w:t>
      </w:r>
      <w:r>
        <w:t>1</w:t>
      </w:r>
      <w:r>
        <w:t>字。禓十六。改</w:t>
      </w:r>
      <w:r>
        <w:rPr>
          <w:rFonts w:eastAsia="宋体" w:hint="eastAsia"/>
          <w:lang w:eastAsia="zh-CN"/>
        </w:rPr>
        <w:t>“</w:t>
      </w:r>
      <w:r>
        <w:t>禓</w:t>
      </w:r>
      <w:r>
        <w:rPr>
          <w:rFonts w:eastAsia="宋体" w:hint="eastAsia"/>
          <w:lang w:eastAsia="zh-CN"/>
        </w:rPr>
        <w:t>”</w:t>
      </w:r>
      <w:r>
        <w:t>爲</w:t>
      </w:r>
      <w:r>
        <w:rPr>
          <w:rFonts w:eastAsia="宋体" w:hint="eastAsia"/>
          <w:lang w:eastAsia="zh-CN"/>
        </w:rPr>
        <w:t>“</w:t>
      </w:r>
      <w:r>
        <w:t>裼</w:t>
      </w:r>
      <w:r>
        <w:rPr>
          <w:rFonts w:eastAsia="宋体" w:hint="eastAsia"/>
          <w:lang w:eastAsia="zh-CN"/>
        </w:rPr>
        <w:t>”</w:t>
      </w:r>
      <w:r>
        <w:t>，</w:t>
      </w:r>
      <w:proofErr w:type="spellStart"/>
      <w:r>
        <w:t>非。祲同上</w:t>
      </w:r>
      <w:proofErr w:type="spellEnd"/>
      <w:r>
        <w:t>。</w:t>
      </w:r>
    </w:p>
    <w:p w14:paraId="554826DF" w14:textId="77777777" w:rsidR="00CC015B" w:rsidRDefault="00000000">
      <w:r>
        <w:rPr>
          <w:rFonts w:eastAsia="宋体" w:hint="eastAsia"/>
          <w:lang w:eastAsia="zh-CN"/>
        </w:rPr>
        <w:t>“</w:t>
      </w:r>
      <w:r>
        <w:t>感</w:t>
      </w:r>
      <w:r>
        <w:rPr>
          <w:rFonts w:eastAsia="宋体" w:hint="eastAsia"/>
          <w:lang w:eastAsia="zh-CN"/>
        </w:rPr>
        <w:t>”</w:t>
      </w:r>
      <w:proofErr w:type="spellStart"/>
      <w:r>
        <w:t>當爲</w:t>
      </w:r>
      <w:proofErr w:type="spellEnd"/>
      <w:r>
        <w:rPr>
          <w:rFonts w:eastAsia="宋体" w:hint="eastAsia"/>
          <w:lang w:eastAsia="zh-CN"/>
        </w:rPr>
        <w:t>“</w:t>
      </w:r>
      <w:r>
        <w:t>成</w:t>
      </w:r>
      <w:r>
        <w:rPr>
          <w:rFonts w:eastAsia="宋体" w:hint="eastAsia"/>
          <w:lang w:eastAsia="zh-CN"/>
        </w:rPr>
        <w:t>”</w:t>
      </w:r>
      <w:r>
        <w:t>。</w:t>
      </w:r>
      <w:r>
        <w:rPr>
          <w:rFonts w:eastAsia="宋体" w:hint="eastAsia"/>
          <w:lang w:eastAsia="zh-CN"/>
        </w:rPr>
        <w:t>（</w:t>
      </w:r>
      <w:r>
        <w:t>崇</w:t>
      </w:r>
      <w:r>
        <w:rPr>
          <w:rFonts w:eastAsia="宋体" w:hint="eastAsia"/>
          <w:lang w:eastAsia="zh-CN"/>
        </w:rPr>
        <w:t>）【</w:t>
      </w:r>
      <w:r>
        <w:t>祟</w:t>
      </w:r>
      <w:r>
        <w:rPr>
          <w:rFonts w:eastAsia="宋体" w:hint="eastAsia"/>
          <w:lang w:eastAsia="zh-CN"/>
        </w:rPr>
        <w:t>】</w:t>
      </w:r>
      <w:proofErr w:type="spellStart"/>
      <w:r>
        <w:t>同上。當有</w:t>
      </w:r>
      <w:proofErr w:type="spellEnd"/>
      <w:r>
        <w:rPr>
          <w:rFonts w:eastAsia="宋体" w:hint="eastAsia"/>
          <w:lang w:eastAsia="zh-CN"/>
        </w:rPr>
        <w:t>“</w:t>
      </w:r>
      <w:r>
        <w:t>聲</w:t>
      </w:r>
      <w:r>
        <w:rPr>
          <w:rFonts w:eastAsia="宋体" w:hint="eastAsia"/>
          <w:lang w:eastAsia="zh-CN"/>
        </w:rPr>
        <w:t>”</w:t>
      </w:r>
      <w:proofErr w:type="spellStart"/>
      <w:r>
        <w:t>字。禰禃</w:t>
      </w:r>
      <w:proofErr w:type="spellEnd"/>
    </w:p>
    <w:p w14:paraId="4C0826C8" w14:textId="77777777" w:rsidR="00CC015B" w:rsidRDefault="00000000">
      <w:proofErr w:type="spellStart"/>
      <w:r>
        <w:t>璠廿</w:t>
      </w:r>
      <w:proofErr w:type="spellEnd"/>
      <w:proofErr w:type="gramStart"/>
      <w:r>
        <w:t>。</w:t>
      </w:r>
      <w:r>
        <w:rPr>
          <w:rFonts w:eastAsia="宋体" w:hint="eastAsia"/>
          <w:lang w:eastAsia="zh-CN"/>
        </w:rPr>
        <w:t>“</w:t>
      </w:r>
      <w:proofErr w:type="spellStart"/>
      <w:proofErr w:type="gramEnd"/>
      <w:r>
        <w:t>與璠</w:t>
      </w:r>
      <w:proofErr w:type="spellEnd"/>
      <w:r>
        <w:rPr>
          <w:rFonts w:eastAsia="宋体" w:hint="eastAsia"/>
          <w:lang w:eastAsia="zh-CN"/>
        </w:rPr>
        <w:t>”</w:t>
      </w:r>
      <w:proofErr w:type="spellStart"/>
      <w:r>
        <w:t>二字不當倒轉</w:t>
      </w:r>
      <w:proofErr w:type="spellEnd"/>
      <w:r>
        <w:t>。</w:t>
      </w:r>
      <w:r>
        <w:rPr>
          <w:rFonts w:eastAsia="宋体" w:hint="eastAsia"/>
          <w:lang w:eastAsia="zh-CN"/>
        </w:rPr>
        <w:t>“</w:t>
      </w:r>
      <w:proofErr w:type="spellStart"/>
      <w:r>
        <w:t>二則</w:t>
      </w:r>
      <w:proofErr w:type="spellEnd"/>
    </w:p>
    <w:p w14:paraId="6FC4A477" w14:textId="77777777" w:rsidR="00CC015B" w:rsidRDefault="00000000">
      <w:r>
        <w:rPr>
          <w:rFonts w:eastAsia="宋体" w:hint="eastAsia"/>
          <w:lang w:eastAsia="zh-CN"/>
        </w:rPr>
        <w:t>（</w:t>
      </w:r>
      <w:r>
        <w:t>字</w:t>
      </w:r>
      <w:r>
        <w:rPr>
          <w:rFonts w:eastAsia="宋体" w:hint="eastAsia"/>
          <w:lang w:eastAsia="zh-CN"/>
        </w:rPr>
        <w:t>）【</w:t>
      </w:r>
      <w:r>
        <w:t>孚</w:t>
      </w:r>
      <w:r>
        <w:rPr>
          <w:rFonts w:eastAsia="宋体" w:hint="eastAsia"/>
          <w:lang w:eastAsia="zh-CN"/>
        </w:rPr>
        <w:t>】</w:t>
      </w:r>
      <w:proofErr w:type="gramStart"/>
      <w:r>
        <w:t>勝</w:t>
      </w:r>
      <w:proofErr w:type="gramEnd"/>
      <w:r>
        <w:rPr>
          <w:rFonts w:eastAsia="宋体" w:hint="eastAsia"/>
          <w:lang w:eastAsia="zh-CN"/>
        </w:rPr>
        <w:t>”</w:t>
      </w:r>
      <w:r>
        <w:t>，</w:t>
      </w:r>
      <w:r>
        <w:rPr>
          <w:rFonts w:eastAsia="宋体" w:hint="eastAsia"/>
          <w:lang w:eastAsia="zh-CN"/>
        </w:rPr>
        <w:t>“</w:t>
      </w:r>
      <w:r>
        <w:t>二</w:t>
      </w:r>
      <w:r>
        <w:t>1</w:t>
      </w:r>
      <w:r>
        <w:t>當爲二</w:t>
      </w:r>
      <w:r>
        <w:rPr>
          <w:rFonts w:eastAsia="宋体" w:hint="eastAsia"/>
          <w:lang w:eastAsia="zh-CN"/>
        </w:rPr>
        <w:t>”</w:t>
      </w:r>
      <w:r>
        <w:t>。</w:t>
      </w:r>
      <w:proofErr w:type="spellStart"/>
      <w:r>
        <w:t>瓊同上。</w:t>
      </w:r>
      <w:proofErr w:type="gramStart"/>
      <w:r>
        <w:t>不當改</w:t>
      </w:r>
      <w:proofErr w:type="spellEnd"/>
      <w:r>
        <w:rPr>
          <w:rFonts w:eastAsia="宋体" w:hint="eastAsia"/>
          <w:lang w:eastAsia="zh-CN"/>
        </w:rPr>
        <w:t>“</w:t>
      </w:r>
      <w:proofErr w:type="gramEnd"/>
      <w:r>
        <w:t>赤</w:t>
      </w:r>
      <w:r>
        <w:t>1</w:t>
      </w:r>
      <w:r>
        <w:t>爲</w:t>
      </w:r>
      <w:r>
        <w:rPr>
          <w:rFonts w:eastAsia="宋体" w:hint="eastAsia"/>
          <w:lang w:eastAsia="zh-CN"/>
        </w:rPr>
        <w:t>“</w:t>
      </w:r>
      <w:r>
        <w:t>亦</w:t>
      </w:r>
      <w:r>
        <w:rPr>
          <w:rFonts w:eastAsia="宋体" w:hint="eastAsia"/>
          <w:lang w:eastAsia="zh-CN"/>
        </w:rPr>
        <w:t>”</w:t>
      </w:r>
      <w:r>
        <w:t>。</w:t>
      </w:r>
      <w:r>
        <w:rPr>
          <w:lang w:eastAsia="zh-CN"/>
        </w:rPr>
        <w:t>珛廿二。</w:t>
      </w:r>
      <w:r>
        <w:rPr>
          <w:rFonts w:eastAsia="宋体" w:hint="eastAsia"/>
          <w:lang w:eastAsia="zh-CN"/>
        </w:rPr>
        <w:t>“</w:t>
      </w:r>
      <w:r>
        <w:rPr>
          <w:lang w:eastAsia="zh-CN"/>
        </w:rPr>
        <w:t>从玉，有玷</w:t>
      </w:r>
      <w:r>
        <w:rPr>
          <w:rFonts w:eastAsia="宋体" w:hint="eastAsia"/>
          <w:lang w:eastAsia="zh-CN"/>
        </w:rPr>
        <w:t>”</w:t>
      </w:r>
      <w:r>
        <w:rPr>
          <w:lang w:eastAsia="zh-CN"/>
        </w:rPr>
        <w:t>四字以意爲之。</w:t>
      </w:r>
      <w:proofErr w:type="spellStart"/>
      <w:r>
        <w:t>珩廿六</w:t>
      </w:r>
      <w:proofErr w:type="spellEnd"/>
    </w:p>
    <w:p w14:paraId="65E652F4" w14:textId="77777777" w:rsidR="00CC015B" w:rsidRDefault="00000000">
      <w:proofErr w:type="spellStart"/>
      <w:r>
        <w:t>當有</w:t>
      </w:r>
      <w:proofErr w:type="spellEnd"/>
      <w:r>
        <w:rPr>
          <w:rFonts w:eastAsia="宋体" w:hint="eastAsia"/>
          <w:lang w:eastAsia="zh-CN"/>
        </w:rPr>
        <w:t>“</w:t>
      </w:r>
      <w:r>
        <w:t>聲</w:t>
      </w:r>
      <w:r>
        <w:rPr>
          <w:rFonts w:eastAsia="宋体" w:hint="eastAsia"/>
          <w:lang w:eastAsia="zh-CN"/>
        </w:rPr>
        <w:t>”</w:t>
      </w:r>
      <w:r>
        <w:t>字，</w:t>
      </w:r>
      <w:r>
        <w:rPr>
          <w:rFonts w:eastAsia="宋体" w:hint="eastAsia"/>
          <w:lang w:eastAsia="zh-CN"/>
        </w:rPr>
        <w:t>“</w:t>
      </w:r>
      <w:r>
        <w:t>止</w:t>
      </w:r>
      <w:r>
        <w:rPr>
          <w:rFonts w:eastAsia="宋体" w:hint="eastAsia"/>
          <w:lang w:eastAsia="zh-CN"/>
        </w:rPr>
        <w:t>”</w:t>
      </w:r>
      <w:proofErr w:type="spellStart"/>
      <w:r>
        <w:t>當爲</w:t>
      </w:r>
      <w:proofErr w:type="spellEnd"/>
      <w:r>
        <w:rPr>
          <w:rFonts w:eastAsia="宋体" w:hint="eastAsia"/>
          <w:lang w:eastAsia="zh-CN"/>
        </w:rPr>
        <w:t>“</w:t>
      </w:r>
      <w:r>
        <w:t>步</w:t>
      </w:r>
      <w:r>
        <w:rPr>
          <w:rFonts w:eastAsia="宋体" w:hint="eastAsia"/>
          <w:lang w:eastAsia="zh-CN"/>
        </w:rPr>
        <w:t>”</w:t>
      </w:r>
      <w:r>
        <w:t>。</w:t>
      </w:r>
      <w:proofErr w:type="spellStart"/>
      <w:r>
        <w:t>琚卅二。</w:t>
      </w:r>
      <w:proofErr w:type="gramStart"/>
      <w:r>
        <w:t>似不當改</w:t>
      </w:r>
      <w:proofErr w:type="spellEnd"/>
      <w:r>
        <w:rPr>
          <w:rFonts w:eastAsia="宋体" w:hint="eastAsia"/>
          <w:lang w:eastAsia="zh-CN"/>
        </w:rPr>
        <w:t>“</w:t>
      </w:r>
      <w:proofErr w:type="gramEnd"/>
      <w:r>
        <w:t>名</w:t>
      </w:r>
      <w:r>
        <w:rPr>
          <w:rFonts w:eastAsia="宋体" w:hint="eastAsia"/>
          <w:lang w:eastAsia="zh-CN"/>
        </w:rPr>
        <w:t>”</w:t>
      </w:r>
      <w:r>
        <w:t>爲</w:t>
      </w:r>
      <w:r>
        <w:rPr>
          <w:rFonts w:eastAsia="宋体" w:hint="eastAsia"/>
          <w:lang w:eastAsia="zh-CN"/>
        </w:rPr>
        <w:t>“</w:t>
      </w:r>
      <w:r>
        <w:t>石</w:t>
      </w:r>
      <w:r>
        <w:rPr>
          <w:rFonts w:eastAsia="宋体" w:hint="eastAsia"/>
          <w:lang w:eastAsia="zh-CN"/>
        </w:rPr>
        <w:t>”</w:t>
      </w:r>
      <w:r>
        <w:t>，</w:t>
      </w:r>
      <w:proofErr w:type="spellStart"/>
      <w:r>
        <w:t>查。瑰卅六</w:t>
      </w:r>
      <w:proofErr w:type="spellEnd"/>
      <w:r>
        <w:t>。</w:t>
      </w:r>
      <w:r>
        <w:rPr>
          <w:rFonts w:eastAsia="宋体" w:hint="eastAsia"/>
          <w:lang w:eastAsia="zh-CN"/>
        </w:rPr>
        <w:t>“</w:t>
      </w:r>
      <w:proofErr w:type="spellStart"/>
      <w:r>
        <w:t>玫瑰</w:t>
      </w:r>
      <w:proofErr w:type="spellEnd"/>
      <w:r>
        <w:rPr>
          <w:rFonts w:eastAsia="宋体" w:hint="eastAsia"/>
          <w:lang w:eastAsia="zh-CN"/>
        </w:rPr>
        <w:t>”</w:t>
      </w:r>
      <w:proofErr w:type="spellStart"/>
      <w:r>
        <w:t>非雙聲</w:t>
      </w:r>
      <w:proofErr w:type="spellEnd"/>
      <w:r>
        <w:t>，</w:t>
      </w:r>
      <w:r>
        <w:rPr>
          <w:rFonts w:eastAsia="宋体" w:hint="eastAsia"/>
          <w:lang w:eastAsia="zh-CN"/>
        </w:rPr>
        <w:t>“</w:t>
      </w:r>
      <w:proofErr w:type="spellStart"/>
      <w:r>
        <w:t>圜好</w:t>
      </w:r>
      <w:proofErr w:type="spellEnd"/>
      <w:r>
        <w:rPr>
          <w:rFonts w:eastAsia="宋体" w:hint="eastAsia"/>
          <w:lang w:eastAsia="zh-CN"/>
        </w:rPr>
        <w:t>”</w:t>
      </w:r>
      <w:proofErr w:type="spellStart"/>
      <w:r>
        <w:t>上當有</w:t>
      </w:r>
      <w:proofErr w:type="spellEnd"/>
    </w:p>
    <w:p w14:paraId="50093FDE" w14:textId="77777777" w:rsidR="00CC015B" w:rsidRDefault="00000000">
      <w:r>
        <w:rPr>
          <w:rFonts w:eastAsia="宋体" w:hint="eastAsia"/>
          <w:lang w:eastAsia="zh-CN"/>
        </w:rPr>
        <w:t>“</w:t>
      </w:r>
      <w:r>
        <w:t>珠</w:t>
      </w:r>
      <w:r>
        <w:rPr>
          <w:rFonts w:eastAsia="宋体" w:hint="eastAsia"/>
          <w:lang w:eastAsia="zh-CN"/>
        </w:rPr>
        <w:t>”</w:t>
      </w:r>
      <w:proofErr w:type="spellStart"/>
      <w:r>
        <w:t>字。㻫字似不當增。班卅八</w:t>
      </w:r>
      <w:proofErr w:type="spellEnd"/>
      <w:proofErr w:type="gramStart"/>
      <w:r>
        <w:t>。</w:t>
      </w:r>
      <w:r>
        <w:rPr>
          <w:rFonts w:eastAsia="宋体" w:hint="eastAsia"/>
          <w:lang w:eastAsia="zh-CN"/>
        </w:rPr>
        <w:t>“</w:t>
      </w:r>
      <w:proofErr w:type="gramEnd"/>
      <w:r>
        <w:t>班</w:t>
      </w:r>
      <w:r>
        <w:rPr>
          <w:rFonts w:eastAsia="宋体" w:hint="eastAsia"/>
          <w:lang w:eastAsia="zh-CN"/>
        </w:rPr>
        <w:t>”</w:t>
      </w:r>
      <w:proofErr w:type="spellStart"/>
      <w:r>
        <w:t>字似不讀如份。壻四十。似當</w:t>
      </w:r>
      <w:proofErr w:type="spellEnd"/>
      <w:r>
        <w:rPr>
          <w:rFonts w:eastAsia="宋体" w:hint="eastAsia"/>
          <w:lang w:eastAsia="zh-CN"/>
        </w:rPr>
        <w:t>“</w:t>
      </w:r>
      <w:r>
        <w:t>聲</w:t>
      </w:r>
      <w:r>
        <w:rPr>
          <w:rFonts w:eastAsia="宋体" w:hint="eastAsia"/>
          <w:lang w:eastAsia="zh-CN"/>
        </w:rPr>
        <w:t>”</w:t>
      </w:r>
      <w:proofErr w:type="spellStart"/>
      <w:r>
        <w:t>字。中同上。查。从口亦</w:t>
      </w:r>
      <w:proofErr w:type="spellEnd"/>
    </w:p>
    <w:p w14:paraId="0DE410B4" w14:textId="77777777" w:rsidR="00CC015B" w:rsidRDefault="00000000">
      <w:pPr>
        <w:rPr>
          <w:lang w:eastAsia="zh-CN"/>
        </w:rPr>
      </w:pPr>
      <w:r>
        <w:rPr>
          <w:lang w:eastAsia="zh-CN"/>
        </w:rPr>
        <w:t>未確。</w:t>
      </w:r>
    </w:p>
    <w:p w14:paraId="01616FD5" w14:textId="77777777" w:rsidR="00CC015B" w:rsidRDefault="00000000">
      <w:pPr>
        <w:rPr>
          <w:lang w:eastAsia="zh-CN"/>
        </w:rPr>
      </w:pPr>
      <w:r>
        <w:rPr>
          <w:lang w:eastAsia="zh-CN"/>
        </w:rPr>
        <w:t>【第</w:t>
      </w:r>
      <w:r>
        <w:rPr>
          <w:lang w:eastAsia="zh-CN"/>
        </w:rPr>
        <w:t>75</w:t>
      </w:r>
      <w:r>
        <w:rPr>
          <w:lang w:eastAsia="zh-CN"/>
        </w:rPr>
        <w:t>页】</w:t>
      </w:r>
    </w:p>
    <w:p w14:paraId="120BF8D3" w14:textId="77777777" w:rsidR="00CC015B" w:rsidRDefault="00000000">
      <w:pPr>
        <w:rPr>
          <w:lang w:eastAsia="zh-CN"/>
        </w:rPr>
      </w:pPr>
      <w:r>
        <w:rPr>
          <w:lang w:eastAsia="zh-CN"/>
        </w:rPr>
        <w:t>第一篇下，凡三十七條。</w:t>
      </w:r>
    </w:p>
    <w:p w14:paraId="70558434" w14:textId="77777777" w:rsidR="00CC015B" w:rsidRDefault="00000000">
      <w:proofErr w:type="spellStart"/>
      <w:r>
        <w:t>綽三。</w:t>
      </w:r>
      <w:proofErr w:type="gramStart"/>
      <w:r>
        <w:t>似非</w:t>
      </w:r>
      <w:proofErr w:type="spellEnd"/>
      <w:r>
        <w:rPr>
          <w:rFonts w:eastAsia="宋体" w:hint="eastAsia"/>
          <w:lang w:eastAsia="zh-CN"/>
        </w:rPr>
        <w:t>“</w:t>
      </w:r>
      <w:proofErr w:type="gramEnd"/>
      <w:r>
        <w:t>奘</w:t>
      </w:r>
      <w:r>
        <w:rPr>
          <w:rFonts w:eastAsia="宋体" w:hint="eastAsia"/>
          <w:lang w:eastAsia="zh-CN"/>
        </w:rPr>
        <w:t>”</w:t>
      </w:r>
      <w:proofErr w:type="spellStart"/>
      <w:r>
        <w:t>之譌。蓏同上。當有</w:t>
      </w:r>
      <w:proofErr w:type="spellEnd"/>
      <w:r>
        <w:rPr>
          <w:rFonts w:eastAsia="宋体" w:hint="eastAsia"/>
          <w:lang w:eastAsia="zh-CN"/>
        </w:rPr>
        <w:t>“</w:t>
      </w:r>
      <w:r>
        <w:t>聲</w:t>
      </w:r>
      <w:r>
        <w:rPr>
          <w:rFonts w:eastAsia="宋体" w:hint="eastAsia"/>
          <w:lang w:eastAsia="zh-CN"/>
        </w:rPr>
        <w:t>”</w:t>
      </w:r>
      <w:proofErr w:type="spellStart"/>
      <w:r>
        <w:t>字。萁四。民豆</w:t>
      </w:r>
      <w:proofErr w:type="spellEnd"/>
      <w:r>
        <w:rPr>
          <w:rFonts w:eastAsia="宋体" w:hint="eastAsia"/>
          <w:lang w:eastAsia="zh-CN"/>
        </w:rPr>
        <w:t>】”</w:t>
      </w:r>
      <w:proofErr w:type="spellStart"/>
      <w:r>
        <w:t>字非後人所改</w:t>
      </w:r>
      <w:proofErr w:type="spellEnd"/>
      <w:r>
        <w:t>。</w:t>
      </w:r>
    </w:p>
    <w:p w14:paraId="1BBDA429" w14:textId="77777777" w:rsidR="00CC015B" w:rsidRDefault="00000000">
      <w:proofErr w:type="spellStart"/>
      <w:r>
        <w:t>藿同上</w:t>
      </w:r>
      <w:proofErr w:type="spellEnd"/>
      <w:proofErr w:type="gramStart"/>
      <w:r>
        <w:t>。</w:t>
      </w:r>
      <w:r>
        <w:rPr>
          <w:rFonts w:eastAsia="宋体" w:hint="eastAsia"/>
          <w:lang w:eastAsia="zh-CN"/>
        </w:rPr>
        <w:t>“</w:t>
      </w:r>
      <w:proofErr w:type="gramEnd"/>
      <w:r>
        <w:t>少</w:t>
      </w:r>
      <w:r>
        <w:rPr>
          <w:rFonts w:eastAsia="宋体" w:hint="eastAsia"/>
          <w:lang w:eastAsia="zh-CN"/>
        </w:rPr>
        <w:t>”</w:t>
      </w:r>
      <w:proofErr w:type="spellStart"/>
      <w:r>
        <w:t>當作</w:t>
      </w:r>
      <w:proofErr w:type="spellEnd"/>
    </w:p>
    <w:p w14:paraId="554F6BEB" w14:textId="77777777" w:rsidR="00CC015B" w:rsidRDefault="00000000">
      <w:pPr>
        <w:rPr>
          <w:lang w:eastAsia="zh-CN"/>
        </w:rPr>
      </w:pPr>
      <w:r>
        <w:rPr>
          <w:rFonts w:eastAsia="宋体" w:hint="eastAsia"/>
          <w:lang w:eastAsia="zh-CN"/>
        </w:rPr>
        <w:t>“</w:t>
      </w:r>
      <w:r>
        <w:t>葉</w:t>
      </w:r>
      <w:r>
        <w:rPr>
          <w:rFonts w:eastAsia="宋体" w:hint="eastAsia"/>
          <w:lang w:eastAsia="zh-CN"/>
        </w:rPr>
        <w:t>”</w:t>
      </w:r>
      <w:r>
        <w:t>。</w:t>
      </w:r>
      <w:proofErr w:type="spellStart"/>
      <w:r>
        <w:t>道旦二七</w:t>
      </w:r>
      <w:proofErr w:type="spellEnd"/>
      <w:r>
        <w:t>。</w:t>
      </w:r>
      <w:r>
        <w:rPr>
          <w:rFonts w:eastAsia="宋体" w:hint="eastAsia"/>
          <w:lang w:eastAsia="zh-CN"/>
        </w:rPr>
        <w:t>《</w:t>
      </w:r>
      <w:proofErr w:type="spellStart"/>
      <w:r>
        <w:t>説文</w:t>
      </w:r>
      <w:proofErr w:type="spellEnd"/>
      <w:r>
        <w:rPr>
          <w:rFonts w:eastAsia="宋体" w:hint="eastAsia"/>
          <w:lang w:eastAsia="zh-CN"/>
        </w:rPr>
        <w:t>》</w:t>
      </w:r>
      <w:proofErr w:type="spellStart"/>
      <w:r>
        <w:t>蓋以道、首爲二物。芎八。非</w:t>
      </w:r>
      <w:proofErr w:type="spellEnd"/>
      <w:r>
        <w:rPr>
          <w:rFonts w:eastAsia="宋体" w:hint="eastAsia"/>
          <w:lang w:eastAsia="zh-CN"/>
        </w:rPr>
        <w:t>《</w:t>
      </w:r>
      <w:proofErr w:type="spellStart"/>
      <w:r>
        <w:t>凡將篇</w:t>
      </w:r>
      <w:proofErr w:type="spellEnd"/>
      <w:r>
        <w:rPr>
          <w:rFonts w:eastAsia="宋体" w:hint="eastAsia"/>
          <w:lang w:eastAsia="zh-CN"/>
        </w:rPr>
        <w:t>》</w:t>
      </w:r>
      <w:r>
        <w:t>。</w:t>
      </w:r>
      <w:proofErr w:type="spellStart"/>
      <w:r>
        <w:t>茿十</w:t>
      </w:r>
      <w:proofErr w:type="spellEnd"/>
      <w:r>
        <w:t>。</w:t>
      </w:r>
      <w:r>
        <w:rPr>
          <w:lang w:eastAsia="zh-CN"/>
        </w:rPr>
        <w:t>茿、筑皆从巩聲。茿與蓄通。堇</w:t>
      </w:r>
    </w:p>
    <w:p w14:paraId="62EC0AF5" w14:textId="77777777" w:rsidR="00CC015B" w:rsidRDefault="00000000">
      <w:pPr>
        <w:rPr>
          <w:lang w:eastAsia="zh-CN"/>
        </w:rPr>
      </w:pPr>
      <w:r>
        <w:rPr>
          <w:lang w:eastAsia="zh-CN"/>
        </w:rPr>
        <w:t>十一。許竹、丑六二音不誤。</w:t>
      </w:r>
      <w:proofErr w:type="gramStart"/>
      <w:r>
        <w:rPr>
          <w:rFonts w:eastAsia="宋体" w:hint="eastAsia"/>
          <w:lang w:eastAsia="zh-CN"/>
        </w:rPr>
        <w:t>《</w:t>
      </w:r>
      <w:r>
        <w:rPr>
          <w:lang w:eastAsia="zh-CN"/>
        </w:rPr>
        <w:t>齊民要術</w:t>
      </w:r>
      <w:r>
        <w:rPr>
          <w:rFonts w:eastAsia="宋体" w:hint="eastAsia"/>
          <w:lang w:eastAsia="zh-CN"/>
        </w:rPr>
        <w:t>》</w:t>
      </w:r>
      <w:r>
        <w:rPr>
          <w:lang w:eastAsia="zh-CN"/>
        </w:rPr>
        <w:t>亦音五六</w:t>
      </w:r>
      <w:proofErr w:type="gramEnd"/>
      <w:r>
        <w:rPr>
          <w:lang w:eastAsia="zh-CN"/>
        </w:rPr>
        <w:t>反。苦十三。</w:t>
      </w:r>
      <w:r>
        <w:rPr>
          <w:rFonts w:eastAsia="宋体" w:hint="eastAsia"/>
          <w:lang w:eastAsia="zh-CN"/>
        </w:rPr>
        <w:t>“</w:t>
      </w:r>
      <w:r>
        <w:rPr>
          <w:lang w:eastAsia="zh-CN"/>
        </w:rPr>
        <w:t>蕭</w:t>
      </w:r>
      <w:r>
        <w:rPr>
          <w:rFonts w:eastAsia="宋体" w:hint="eastAsia"/>
          <w:lang w:eastAsia="zh-CN"/>
        </w:rPr>
        <w:t>”</w:t>
      </w:r>
      <w:r>
        <w:rPr>
          <w:lang w:eastAsia="zh-CN"/>
        </w:rPr>
        <w:t>字似非</w:t>
      </w:r>
      <w:proofErr w:type="gramStart"/>
      <w:r>
        <w:rPr>
          <w:lang w:eastAsia="zh-CN"/>
        </w:rPr>
        <w:t>後</w:t>
      </w:r>
      <w:proofErr w:type="gramEnd"/>
      <w:r>
        <w:rPr>
          <w:lang w:eastAsia="zh-CN"/>
        </w:rPr>
        <w:t>人所加。薊、</w:t>
      </w:r>
      <w:proofErr w:type="gramStart"/>
      <w:r>
        <w:rPr>
          <w:lang w:eastAsia="zh-CN"/>
        </w:rPr>
        <w:t>芙</w:t>
      </w:r>
      <w:proofErr w:type="gramEnd"/>
      <w:r>
        <w:rPr>
          <w:lang w:eastAsia="zh-CN"/>
        </w:rPr>
        <w:t>二字亦不類列，策、</w:t>
      </w:r>
    </w:p>
    <w:p w14:paraId="146D4B1F" w14:textId="77777777" w:rsidR="00CC015B" w:rsidRDefault="00000000">
      <w:proofErr w:type="spellStart"/>
      <w:r>
        <w:t>藗、葥字亦不類䔺。苓十七</w:t>
      </w:r>
      <w:proofErr w:type="spellEnd"/>
      <w:proofErr w:type="gramStart"/>
      <w:r>
        <w:t>。</w:t>
      </w:r>
      <w:r>
        <w:rPr>
          <w:rFonts w:eastAsia="宋体" w:hint="eastAsia"/>
          <w:lang w:eastAsia="zh-CN"/>
        </w:rPr>
        <w:t>“</w:t>
      </w:r>
      <w:proofErr w:type="gramEnd"/>
      <w:r>
        <w:t>也</w:t>
      </w:r>
      <w:r>
        <w:rPr>
          <w:rFonts w:eastAsia="宋体" w:hint="eastAsia"/>
          <w:lang w:eastAsia="zh-CN"/>
        </w:rPr>
        <w:t>”</w:t>
      </w:r>
      <w:proofErr w:type="spellStart"/>
      <w:r>
        <w:t>字不當改</w:t>
      </w:r>
      <w:proofErr w:type="spellEnd"/>
      <w:r>
        <w:rPr>
          <w:rFonts w:eastAsia="宋体" w:hint="eastAsia"/>
          <w:lang w:eastAsia="zh-CN"/>
        </w:rPr>
        <w:t>“</w:t>
      </w:r>
      <w:r>
        <w:t>艸</w:t>
      </w:r>
      <w:r>
        <w:rPr>
          <w:rFonts w:eastAsia="宋体" w:hint="eastAsia"/>
          <w:lang w:eastAsia="zh-CN"/>
        </w:rPr>
        <w:t>”</w:t>
      </w:r>
      <w:r>
        <w:t>。</w:t>
      </w:r>
      <w:proofErr w:type="spellStart"/>
      <w:r>
        <w:t>蔽十八</w:t>
      </w:r>
      <w:proofErr w:type="spellEnd"/>
      <w:r>
        <w:t>。</w:t>
      </w:r>
      <w:r>
        <w:rPr>
          <w:rFonts w:eastAsia="宋体" w:hint="eastAsia"/>
          <w:lang w:eastAsia="zh-CN"/>
        </w:rPr>
        <w:t>“</w:t>
      </w:r>
      <w:r>
        <w:t>蒯</w:t>
      </w:r>
      <w:r>
        <w:rPr>
          <w:rFonts w:eastAsia="宋体" w:hint="eastAsia"/>
          <w:lang w:eastAsia="zh-CN"/>
        </w:rPr>
        <w:t>”</w:t>
      </w:r>
      <w:r>
        <w:t>非</w:t>
      </w:r>
      <w:r>
        <w:rPr>
          <w:rFonts w:eastAsia="宋体" w:hint="eastAsia"/>
          <w:lang w:eastAsia="zh-CN"/>
        </w:rPr>
        <w:t>“</w:t>
      </w:r>
      <w:r>
        <w:t>蒯</w:t>
      </w:r>
      <w:r>
        <w:rPr>
          <w:rFonts w:eastAsia="宋体" w:hint="eastAsia"/>
          <w:lang w:eastAsia="zh-CN"/>
        </w:rPr>
        <w:t>”</w:t>
      </w:r>
      <w:proofErr w:type="spellStart"/>
      <w:r>
        <w:t>字譌。蒐廿</w:t>
      </w:r>
      <w:proofErr w:type="spellEnd"/>
      <w:r>
        <w:t>。</w:t>
      </w:r>
      <w:r>
        <w:rPr>
          <w:rFonts w:eastAsia="宋体" w:hint="eastAsia"/>
          <w:lang w:eastAsia="zh-CN"/>
        </w:rPr>
        <w:t>“</w:t>
      </w:r>
      <w:r>
        <w:t>藘</w:t>
      </w:r>
      <w:r>
        <w:rPr>
          <w:rFonts w:eastAsia="宋体" w:hint="eastAsia"/>
          <w:lang w:eastAsia="zh-CN"/>
        </w:rPr>
        <w:t>”</w:t>
      </w:r>
      <w:proofErr w:type="spellStart"/>
      <w:r>
        <w:t>疑本作</w:t>
      </w:r>
      <w:proofErr w:type="spellEnd"/>
      <w:r>
        <w:rPr>
          <w:rFonts w:eastAsia="宋体" w:hint="eastAsia"/>
          <w:lang w:eastAsia="zh-CN"/>
        </w:rPr>
        <w:t>“</w:t>
      </w:r>
      <w:r>
        <w:t>慮</w:t>
      </w:r>
      <w:r>
        <w:rPr>
          <w:rFonts w:eastAsia="宋体" w:hint="eastAsia"/>
          <w:lang w:eastAsia="zh-CN"/>
        </w:rPr>
        <w:t>”</w:t>
      </w:r>
      <w:r>
        <w:t>，</w:t>
      </w:r>
      <w:proofErr w:type="spellStart"/>
      <w:r>
        <w:t>注當</w:t>
      </w:r>
      <w:proofErr w:type="spellEnd"/>
    </w:p>
    <w:p w14:paraId="3FE7B03D" w14:textId="77777777" w:rsidR="00CC015B" w:rsidRDefault="00000000">
      <w:pPr>
        <w:rPr>
          <w:rFonts w:eastAsia="宋体"/>
          <w:lang w:eastAsia="zh-CN"/>
        </w:rPr>
      </w:pPr>
      <w:proofErr w:type="spellStart"/>
      <w:r>
        <w:t>艼卅。</w:t>
      </w:r>
      <w:proofErr w:type="gramStart"/>
      <w:r>
        <w:t>當以</w:t>
      </w:r>
      <w:proofErr w:type="spellEnd"/>
      <w:r>
        <w:rPr>
          <w:rFonts w:eastAsia="宋体" w:hint="eastAsia"/>
          <w:lang w:eastAsia="zh-CN"/>
        </w:rPr>
        <w:t>“</w:t>
      </w:r>
      <w:proofErr w:type="spellStart"/>
      <w:proofErr w:type="gramEnd"/>
      <w:r>
        <w:t>䒼曲</w:t>
      </w:r>
      <w:proofErr w:type="spellEnd"/>
      <w:r>
        <w:rPr>
          <w:rFonts w:eastAsia="宋体" w:hint="eastAsia"/>
          <w:lang w:eastAsia="zh-CN"/>
        </w:rPr>
        <w:t>”</w:t>
      </w:r>
    </w:p>
    <w:p w14:paraId="3660F50B" w14:textId="77777777" w:rsidR="00CC015B" w:rsidRDefault="00000000">
      <w:r>
        <w:t>有</w:t>
      </w:r>
      <w:r>
        <w:rPr>
          <w:rFonts w:eastAsia="宋体" w:hint="eastAsia"/>
          <w:lang w:eastAsia="zh-CN"/>
        </w:rPr>
        <w:t>“</w:t>
      </w:r>
      <w:r>
        <w:t>聲</w:t>
      </w:r>
      <w:r>
        <w:rPr>
          <w:rFonts w:eastAsia="宋体" w:hint="eastAsia"/>
          <w:lang w:eastAsia="zh-CN"/>
        </w:rPr>
        <w:t>”</w:t>
      </w:r>
      <w:r>
        <w:t>字。</w:t>
      </w:r>
    </w:p>
    <w:p w14:paraId="40A57B84" w14:textId="77777777" w:rsidR="00CC015B" w:rsidRDefault="00000000">
      <w:proofErr w:type="spellStart"/>
      <w:r>
        <w:t>蕤卅四</w:t>
      </w:r>
      <w:proofErr w:type="spellEnd"/>
      <w:r>
        <w:t>。</w:t>
      </w:r>
      <w:r>
        <w:rPr>
          <w:rFonts w:eastAsia="宋体" w:hint="eastAsia"/>
          <w:lang w:eastAsia="zh-CN"/>
        </w:rPr>
        <w:t>《</w:t>
      </w:r>
      <w:proofErr w:type="spellStart"/>
      <w:r>
        <w:t>唐韻</w:t>
      </w:r>
      <w:proofErr w:type="spellEnd"/>
      <w:r>
        <w:rPr>
          <w:rFonts w:eastAsia="宋体" w:hint="eastAsia"/>
          <w:lang w:eastAsia="zh-CN"/>
        </w:rPr>
        <w:t>》</w:t>
      </w:r>
      <w:proofErr w:type="spellStart"/>
      <w:r>
        <w:t>似不韻。䔺卅五。此字非後人所</w:t>
      </w:r>
      <w:proofErr w:type="spellEnd"/>
    </w:p>
    <w:p w14:paraId="27804C99" w14:textId="77777777" w:rsidR="00CC015B" w:rsidRDefault="00000000">
      <w:pPr>
        <w:rPr>
          <w:lang w:eastAsia="zh-CN"/>
        </w:rPr>
      </w:pPr>
      <w:proofErr w:type="spellStart"/>
      <w:r>
        <w:lastRenderedPageBreak/>
        <w:t>增。蓻同上</w:t>
      </w:r>
      <w:proofErr w:type="spellEnd"/>
      <w:proofErr w:type="gramStart"/>
      <w:r>
        <w:t>。</w:t>
      </w:r>
      <w:r>
        <w:rPr>
          <w:rFonts w:eastAsia="宋体" w:hint="eastAsia"/>
          <w:lang w:eastAsia="zh-CN"/>
        </w:rPr>
        <w:t>“</w:t>
      </w:r>
      <w:proofErr w:type="spellStart"/>
      <w:proofErr w:type="gramEnd"/>
      <w:r>
        <w:t>不生</w:t>
      </w:r>
      <w:proofErr w:type="spellEnd"/>
      <w:r>
        <w:rPr>
          <w:rFonts w:eastAsia="宋体" w:hint="eastAsia"/>
          <w:lang w:eastAsia="zh-CN"/>
        </w:rPr>
        <w:t>”</w:t>
      </w:r>
      <w:proofErr w:type="spellStart"/>
      <w:r>
        <w:t>當爲</w:t>
      </w:r>
      <w:proofErr w:type="spellEnd"/>
      <w:r>
        <w:rPr>
          <w:rFonts w:eastAsia="宋体" w:hint="eastAsia"/>
          <w:lang w:eastAsia="zh-CN"/>
        </w:rPr>
        <w:t>“</w:t>
      </w:r>
      <w:proofErr w:type="spellStart"/>
      <w:r>
        <w:t>才生</w:t>
      </w:r>
      <w:proofErr w:type="spellEnd"/>
      <w:r>
        <w:rPr>
          <w:rFonts w:eastAsia="宋体" w:hint="eastAsia"/>
          <w:lang w:eastAsia="zh-CN"/>
        </w:rPr>
        <w:t>”</w:t>
      </w:r>
      <w:r>
        <w:t>。</w:t>
      </w:r>
      <w:proofErr w:type="spellStart"/>
      <w:r>
        <w:t>蔭卅六。當有</w:t>
      </w:r>
      <w:proofErr w:type="spellEnd"/>
      <w:r>
        <w:rPr>
          <w:rFonts w:eastAsia="宋体" w:hint="eastAsia"/>
          <w:lang w:eastAsia="zh-CN"/>
        </w:rPr>
        <w:t>“</w:t>
      </w:r>
      <w:r>
        <w:t>聲</w:t>
      </w:r>
      <w:r>
        <w:rPr>
          <w:rFonts w:eastAsia="宋体" w:hint="eastAsia"/>
          <w:lang w:eastAsia="zh-CN"/>
        </w:rPr>
        <w:t>”</w:t>
      </w:r>
      <w:r>
        <w:t>字。</w:t>
      </w:r>
      <w:r>
        <w:rPr>
          <w:lang w:eastAsia="zh-CN"/>
        </w:rPr>
        <w:t>碱同上。當作</w:t>
      </w:r>
      <w:r>
        <w:rPr>
          <w:rFonts w:eastAsia="宋体" w:hint="eastAsia"/>
          <w:lang w:eastAsia="zh-CN"/>
        </w:rPr>
        <w:t>“</w:t>
      </w:r>
      <w:r>
        <w:rPr>
          <w:lang w:eastAsia="zh-CN"/>
        </w:rPr>
        <w:t>蔋</w:t>
      </w:r>
      <w:r>
        <w:rPr>
          <w:rFonts w:eastAsia="宋体" w:hint="eastAsia"/>
          <w:lang w:eastAsia="zh-CN"/>
        </w:rPr>
        <w:t>”</w:t>
      </w:r>
      <w:r>
        <w:rPr>
          <w:lang w:eastAsia="zh-CN"/>
        </w:rPr>
        <w:t>，不當改爲</w:t>
      </w:r>
      <w:r>
        <w:rPr>
          <w:rFonts w:eastAsia="宋体" w:hint="eastAsia"/>
          <w:lang w:eastAsia="zh-CN"/>
        </w:rPr>
        <w:t>“</w:t>
      </w:r>
      <w:r>
        <w:rPr>
          <w:lang w:eastAsia="zh-CN"/>
        </w:rPr>
        <w:t>藻</w:t>
      </w:r>
      <w:r>
        <w:rPr>
          <w:rFonts w:eastAsia="宋体" w:hint="eastAsia"/>
          <w:lang w:eastAsia="zh-CN"/>
        </w:rPr>
        <w:t>”</w:t>
      </w:r>
      <w:r>
        <w:rPr>
          <w:lang w:eastAsia="zh-CN"/>
        </w:rPr>
        <w:t>。芼卅七。</w:t>
      </w:r>
    </w:p>
    <w:p w14:paraId="000754AA" w14:textId="77777777" w:rsidR="00CC015B" w:rsidRDefault="00000000">
      <w:pPr>
        <w:rPr>
          <w:lang w:eastAsia="zh-CN"/>
        </w:rPr>
      </w:pPr>
      <w:r>
        <w:rPr>
          <w:lang w:eastAsia="zh-CN"/>
        </w:rPr>
        <w:t>段説皆非。</w:t>
      </w:r>
      <w:proofErr w:type="gramStart"/>
      <w:r>
        <w:rPr>
          <w:lang w:eastAsia="zh-CN"/>
        </w:rPr>
        <w:t>菸</w:t>
      </w:r>
      <w:proofErr w:type="gramEnd"/>
      <w:r>
        <w:rPr>
          <w:lang w:eastAsia="zh-CN"/>
        </w:rPr>
        <w:t>卅九。</w:t>
      </w:r>
      <w:r>
        <w:rPr>
          <w:rFonts w:eastAsia="宋体" w:hint="eastAsia"/>
          <w:lang w:eastAsia="zh-CN"/>
        </w:rPr>
        <w:t>“</w:t>
      </w:r>
      <w:r>
        <w:rPr>
          <w:lang w:eastAsia="zh-CN"/>
        </w:rPr>
        <w:t>暵</w:t>
      </w:r>
      <w:r>
        <w:rPr>
          <w:rFonts w:eastAsia="宋体" w:hint="eastAsia"/>
          <w:lang w:eastAsia="zh-CN"/>
        </w:rPr>
        <w:t>”</w:t>
      </w:r>
      <w:r>
        <w:rPr>
          <w:lang w:eastAsia="zh-CN"/>
        </w:rPr>
        <w:t>非</w:t>
      </w:r>
      <w:r>
        <w:rPr>
          <w:rFonts w:eastAsia="宋体" w:hint="eastAsia"/>
          <w:lang w:eastAsia="zh-CN"/>
        </w:rPr>
        <w:t>“</w:t>
      </w:r>
      <w:r>
        <w:rPr>
          <w:lang w:eastAsia="zh-CN"/>
        </w:rPr>
        <w:t>菸</w:t>
      </w:r>
      <w:r>
        <w:rPr>
          <w:rFonts w:eastAsia="宋体" w:hint="eastAsia"/>
          <w:lang w:eastAsia="zh-CN"/>
        </w:rPr>
        <w:t>”</w:t>
      </w:r>
      <w:r>
        <w:rPr>
          <w:lang w:eastAsia="zh-CN"/>
        </w:rPr>
        <w:t>之借字。茷同上。茷、</w:t>
      </w:r>
      <w:proofErr w:type="gramStart"/>
      <w:r>
        <w:rPr>
          <w:lang w:eastAsia="zh-CN"/>
        </w:rPr>
        <w:t>旆</w:t>
      </w:r>
      <w:proofErr w:type="gramEnd"/>
      <w:r>
        <w:rPr>
          <w:lang w:eastAsia="zh-CN"/>
        </w:rPr>
        <w:t>、</w:t>
      </w:r>
      <w:proofErr w:type="gramStart"/>
      <w:r>
        <w:rPr>
          <w:lang w:eastAsia="zh-CN"/>
        </w:rPr>
        <w:t>淠</w:t>
      </w:r>
      <w:proofErr w:type="gramEnd"/>
      <w:r>
        <w:rPr>
          <w:lang w:eastAsia="zh-CN"/>
        </w:rPr>
        <w:t>不同字。菑四十一。陳説是。蘨四十七。</w:t>
      </w:r>
    </w:p>
    <w:p w14:paraId="3447B162" w14:textId="77777777" w:rsidR="00CC015B" w:rsidRDefault="00000000">
      <w:pPr>
        <w:rPr>
          <w:lang w:eastAsia="zh-CN"/>
        </w:rPr>
      </w:pPr>
      <w:r>
        <w:rPr>
          <w:rFonts w:eastAsia="宋体" w:hint="eastAsia"/>
          <w:lang w:eastAsia="zh-CN"/>
        </w:rPr>
        <w:t>“</w:t>
      </w:r>
      <w:proofErr w:type="spellStart"/>
      <w:proofErr w:type="gramStart"/>
      <w:r>
        <w:t>厥</w:t>
      </w:r>
      <w:proofErr w:type="gramEnd"/>
      <w:r>
        <w:t>艸惟蘨</w:t>
      </w:r>
      <w:proofErr w:type="spellEnd"/>
      <w:r>
        <w:rPr>
          <w:rFonts w:eastAsia="宋体" w:hint="eastAsia"/>
          <w:lang w:eastAsia="zh-CN"/>
        </w:rPr>
        <w:t>”</w:t>
      </w:r>
      <w:proofErr w:type="spellStart"/>
      <w:r>
        <w:t>不誤。薙同上。此字非後人所加。糵四十二</w:t>
      </w:r>
      <w:proofErr w:type="spellEnd"/>
      <w:r>
        <w:t>。</w:t>
      </w:r>
      <w:r>
        <w:rPr>
          <w:lang w:eastAsia="zh-CN"/>
        </w:rPr>
        <w:t>似非兼从艸木。芟四十三。</w:t>
      </w:r>
      <w:proofErr w:type="gramStart"/>
      <w:r>
        <w:rPr>
          <w:lang w:eastAsia="zh-CN"/>
        </w:rPr>
        <w:t>當有</w:t>
      </w:r>
      <w:r>
        <w:rPr>
          <w:rFonts w:eastAsia="宋体" w:hint="eastAsia"/>
          <w:lang w:eastAsia="zh-CN"/>
        </w:rPr>
        <w:t>“</w:t>
      </w:r>
      <w:proofErr w:type="gramEnd"/>
      <w:r>
        <w:rPr>
          <w:lang w:eastAsia="zh-CN"/>
        </w:rPr>
        <w:t>聲</w:t>
      </w:r>
      <w:r>
        <w:rPr>
          <w:rFonts w:eastAsia="宋体" w:hint="eastAsia"/>
          <w:lang w:eastAsia="zh-CN"/>
        </w:rPr>
        <w:t>”</w:t>
      </w:r>
      <w:r>
        <w:rPr>
          <w:lang w:eastAsia="zh-CN"/>
        </w:rPr>
        <w:t>字。茨</w:t>
      </w:r>
    </w:p>
    <w:p w14:paraId="3D6CDC36" w14:textId="77777777" w:rsidR="00CC015B" w:rsidRDefault="00000000">
      <w:pPr>
        <w:rPr>
          <w:lang w:eastAsia="zh-CN"/>
        </w:rPr>
      </w:pPr>
      <w:r>
        <w:rPr>
          <w:lang w:eastAsia="zh-CN"/>
        </w:rPr>
        <w:t>同上。注不當改。</w:t>
      </w:r>
    </w:p>
    <w:p w14:paraId="1448E268" w14:textId="77777777" w:rsidR="00CC015B" w:rsidRDefault="00000000">
      <w:r>
        <w:t>。</w:t>
      </w:r>
      <w:proofErr w:type="spellStart"/>
      <w:r>
        <w:t>萆四十五。當引</w:t>
      </w:r>
      <w:proofErr w:type="spellEnd"/>
      <w:r>
        <w:rPr>
          <w:rFonts w:eastAsia="宋体" w:hint="eastAsia"/>
          <w:lang w:eastAsia="zh-CN"/>
        </w:rPr>
        <w:t>《</w:t>
      </w:r>
      <w:proofErr w:type="spellStart"/>
      <w:r>
        <w:t>山海經</w:t>
      </w:r>
      <w:proofErr w:type="spellEnd"/>
      <w:r>
        <w:rPr>
          <w:rFonts w:eastAsia="宋体" w:hint="eastAsia"/>
          <w:lang w:eastAsia="zh-CN"/>
        </w:rPr>
        <w:t>》</w:t>
      </w:r>
      <w:r>
        <w:t>。</w:t>
      </w:r>
      <w:proofErr w:type="spellStart"/>
      <w:r>
        <w:t>茵四十八。非</w:t>
      </w:r>
      <w:proofErr w:type="spellEnd"/>
      <w:r>
        <w:rPr>
          <w:rFonts w:eastAsia="宋体" w:hint="eastAsia"/>
          <w:lang w:eastAsia="zh-CN"/>
        </w:rPr>
        <w:t>《</w:t>
      </w:r>
      <w:proofErr w:type="spellStart"/>
      <w:r>
        <w:t>凡將篇</w:t>
      </w:r>
      <w:proofErr w:type="spellEnd"/>
      <w:r>
        <w:rPr>
          <w:rFonts w:eastAsia="宋体" w:hint="eastAsia"/>
          <w:lang w:eastAsia="zh-CN"/>
        </w:rPr>
        <w:t>》</w:t>
      </w:r>
      <w:r>
        <w:t>。口</w:t>
      </w:r>
    </w:p>
    <w:p w14:paraId="4B225AA4" w14:textId="77777777" w:rsidR="00CC015B" w:rsidRDefault="00000000">
      <w:pPr>
        <w:rPr>
          <w:lang w:eastAsia="zh-CN"/>
        </w:rPr>
      </w:pPr>
      <w:proofErr w:type="spellStart"/>
      <w:r>
        <w:t>鍇本各字多不相</w:t>
      </w:r>
      <w:proofErr w:type="gramStart"/>
      <w:r>
        <w:t>屬</w:t>
      </w:r>
      <w:proofErr w:type="gramEnd"/>
      <w:r>
        <w:t>，</w:t>
      </w:r>
      <w:proofErr w:type="gramStart"/>
      <w:r>
        <w:t>與口本不同</w:t>
      </w:r>
      <w:proofErr w:type="gramEnd"/>
      <w:r>
        <w:t>，見</w:t>
      </w:r>
      <w:proofErr w:type="spellEnd"/>
      <w:r>
        <w:rPr>
          <w:rFonts w:eastAsia="宋体" w:hint="eastAsia"/>
          <w:lang w:eastAsia="zh-CN"/>
        </w:rPr>
        <w:t>“</w:t>
      </w:r>
      <w:proofErr w:type="spellStart"/>
      <w:r>
        <w:t>左文五十三</w:t>
      </w:r>
      <w:proofErr w:type="spellEnd"/>
      <w:r>
        <w:rPr>
          <w:rFonts w:eastAsia="宋体" w:hint="eastAsia"/>
          <w:lang w:eastAsia="zh-CN"/>
        </w:rPr>
        <w:t>”</w:t>
      </w:r>
      <w:proofErr w:type="spellStart"/>
      <w:r>
        <w:t>下段注</w:t>
      </w:r>
      <w:proofErr w:type="spellEnd"/>
      <w:r>
        <w:t>。</w:t>
      </w:r>
      <w:r>
        <w:rPr>
          <w:lang w:eastAsia="zh-CN"/>
        </w:rPr>
        <w:t>藻五十。注當</w:t>
      </w:r>
      <w:proofErr w:type="gramStart"/>
      <w:r>
        <w:rPr>
          <w:lang w:eastAsia="zh-CN"/>
        </w:rPr>
        <w:t>口藻或从喿</w:t>
      </w:r>
      <w:proofErr w:type="gramEnd"/>
      <w:r>
        <w:rPr>
          <w:lang w:eastAsia="zh-CN"/>
        </w:rPr>
        <w:t>。蒲、漢、</w:t>
      </w:r>
      <w:proofErr w:type="gramStart"/>
      <w:r>
        <w:rPr>
          <w:lang w:eastAsia="zh-CN"/>
        </w:rPr>
        <w:t>荇</w:t>
      </w:r>
      <w:proofErr w:type="gramEnd"/>
      <w:r>
        <w:rPr>
          <w:lang w:eastAsia="zh-CN"/>
        </w:rPr>
        <w:t>、蓱、萍。藩。</w:t>
      </w:r>
      <w:proofErr w:type="gramStart"/>
      <w:r>
        <w:rPr>
          <w:lang w:eastAsia="zh-CN"/>
        </w:rPr>
        <w:t>薅</w:t>
      </w:r>
      <w:proofErr w:type="gramEnd"/>
    </w:p>
    <w:p w14:paraId="7FFC1B84" w14:textId="77777777" w:rsidR="00CC015B" w:rsidRDefault="00000000">
      <w:pPr>
        <w:rPr>
          <w:lang w:eastAsia="zh-CN"/>
        </w:rPr>
      </w:pPr>
      <w:r>
        <w:rPr>
          <w:lang w:eastAsia="zh-CN"/>
        </w:rPr>
        <w:t>五十三。注</w:t>
      </w:r>
      <w:r>
        <w:rPr>
          <w:rFonts w:eastAsia="宋体" w:hint="eastAsia"/>
          <w:lang w:eastAsia="zh-CN"/>
        </w:rPr>
        <w:t>“</w:t>
      </w:r>
      <w:r>
        <w:rPr>
          <w:lang w:eastAsia="zh-CN"/>
        </w:rPr>
        <w:t>拔</w:t>
      </w:r>
      <w:r>
        <w:rPr>
          <w:rFonts w:eastAsia="宋体" w:hint="eastAsia"/>
          <w:lang w:eastAsia="zh-CN"/>
        </w:rPr>
        <w:t>”</w:t>
      </w:r>
      <w:r>
        <w:rPr>
          <w:lang w:eastAsia="zh-CN"/>
        </w:rPr>
        <w:t>字不誤。</w:t>
      </w:r>
    </w:p>
    <w:p w14:paraId="05B8A446" w14:textId="77777777" w:rsidR="00CC015B" w:rsidRDefault="00000000">
      <w:pPr>
        <w:rPr>
          <w:lang w:eastAsia="zh-CN"/>
        </w:rPr>
      </w:pPr>
      <w:r>
        <w:rPr>
          <w:lang w:eastAsia="zh-CN"/>
        </w:rPr>
        <w:t>【第</w:t>
      </w:r>
      <w:r>
        <w:rPr>
          <w:lang w:eastAsia="zh-CN"/>
        </w:rPr>
        <w:t>76</w:t>
      </w:r>
      <w:r>
        <w:rPr>
          <w:lang w:eastAsia="zh-CN"/>
        </w:rPr>
        <w:t>页】</w:t>
      </w:r>
    </w:p>
    <w:p w14:paraId="1782B4B9" w14:textId="77777777" w:rsidR="00CC015B" w:rsidRDefault="00000000">
      <w:pPr>
        <w:rPr>
          <w:lang w:eastAsia="zh-CN"/>
        </w:rPr>
      </w:pPr>
      <w:r>
        <w:rPr>
          <w:lang w:eastAsia="zh-CN"/>
        </w:rPr>
        <w:t>第二篇上，凡三十條：</w:t>
      </w:r>
    </w:p>
    <w:p w14:paraId="0C5BE5E4" w14:textId="77777777" w:rsidR="00CC015B" w:rsidRDefault="00000000">
      <w:pPr>
        <w:rPr>
          <w:lang w:eastAsia="zh-CN"/>
        </w:rPr>
      </w:pPr>
      <w:r>
        <w:rPr>
          <w:lang w:eastAsia="zh-CN"/>
        </w:rPr>
        <w:t>少</w:t>
      </w:r>
      <w:proofErr w:type="gramStart"/>
      <w:r>
        <w:rPr>
          <w:lang w:eastAsia="zh-CN"/>
        </w:rPr>
        <w:t>一</w:t>
      </w:r>
      <w:proofErr w:type="gramEnd"/>
      <w:r>
        <w:rPr>
          <w:lang w:eastAsia="zh-CN"/>
        </w:rPr>
        <w:t>。</w:t>
      </w:r>
      <w:r>
        <w:rPr>
          <w:rFonts w:eastAsia="宋体" w:hint="eastAsia"/>
          <w:lang w:eastAsia="zh-CN"/>
        </w:rPr>
        <w:t>（</w:t>
      </w:r>
      <w:r>
        <w:rPr>
          <w:lang w:eastAsia="zh-CN"/>
        </w:rPr>
        <w:t>八</w:t>
      </w:r>
      <w:r>
        <w:rPr>
          <w:rFonts w:eastAsia="宋体" w:hint="eastAsia"/>
          <w:lang w:eastAsia="zh-CN"/>
        </w:rPr>
        <w:t>）</w:t>
      </w:r>
      <w:r>
        <w:rPr>
          <w:lang w:eastAsia="zh-CN"/>
        </w:rPr>
        <w:t>Q</w:t>
      </w:r>
      <w:proofErr w:type="gramStart"/>
      <w:r>
        <w:rPr>
          <w:lang w:eastAsia="zh-CN"/>
        </w:rPr>
        <w:t>丿</w:t>
      </w:r>
      <w:r>
        <w:rPr>
          <w:rFonts w:eastAsia="宋体" w:hint="eastAsia"/>
          <w:lang w:eastAsia="zh-CN"/>
        </w:rPr>
        <w:t>】</w:t>
      </w:r>
      <w:proofErr w:type="gramEnd"/>
      <w:r>
        <w:rPr>
          <w:lang w:eastAsia="zh-CN"/>
        </w:rPr>
        <w:t>諧聲未明。查。八一。注江浙俗語誤。㒸二。</w:t>
      </w:r>
      <w:proofErr w:type="gramStart"/>
      <w:r>
        <w:rPr>
          <w:lang w:eastAsia="zh-CN"/>
        </w:rPr>
        <w:t>從</w:t>
      </w:r>
      <w:proofErr w:type="gramEnd"/>
      <w:r>
        <w:rPr>
          <w:lang w:eastAsia="zh-CN"/>
        </w:rPr>
        <w:t>豕聲。非合韻。</w:t>
      </w:r>
    </w:p>
    <w:p w14:paraId="3C8F16A6" w14:textId="77777777" w:rsidR="00CC015B" w:rsidRDefault="00000000">
      <w:proofErr w:type="spellStart"/>
      <w:r>
        <w:t>牛同上。解注未妥。牡同上。改注大謬</w:t>
      </w:r>
      <w:proofErr w:type="spellEnd"/>
      <w:r>
        <w:t>。</w:t>
      </w:r>
    </w:p>
    <w:p w14:paraId="5864A855" w14:textId="77777777" w:rsidR="00CC015B" w:rsidRDefault="00000000">
      <w:proofErr w:type="spellStart"/>
      <w:r>
        <w:t>犅同上。此字非會意。犖六。誤引廣注新編</w:t>
      </w:r>
      <w:proofErr w:type="spellEnd"/>
      <w:r>
        <w:rPr>
          <w:rFonts w:eastAsia="宋体" w:hint="eastAsia"/>
          <w:lang w:eastAsia="zh-CN"/>
        </w:rPr>
        <w:t>【</w:t>
      </w:r>
      <w:r>
        <w:t>六</w:t>
      </w:r>
      <w:r>
        <w:rPr>
          <w:rFonts w:eastAsia="宋体" w:hint="eastAsia"/>
          <w:lang w:eastAsia="zh-CN"/>
        </w:rPr>
        <w:t>】</w:t>
      </w:r>
      <w:r>
        <w:t>。牢</w:t>
      </w:r>
    </w:p>
    <w:p w14:paraId="289AB067" w14:textId="77777777" w:rsidR="00CC015B" w:rsidRDefault="00000000">
      <w:pPr>
        <w:rPr>
          <w:lang w:eastAsia="zh-CN"/>
        </w:rPr>
      </w:pPr>
      <w:proofErr w:type="spellStart"/>
      <w:r>
        <w:t>八。</w:t>
      </w:r>
      <w:proofErr w:type="gramStart"/>
      <w:r>
        <w:t>不當補</w:t>
      </w:r>
      <w:proofErr w:type="spellEnd"/>
      <w:r>
        <w:rPr>
          <w:rFonts w:eastAsia="宋体" w:hint="eastAsia"/>
          <w:lang w:eastAsia="zh-CN"/>
        </w:rPr>
        <w:t>“</w:t>
      </w:r>
      <w:proofErr w:type="gramEnd"/>
      <w:r>
        <w:t>也</w:t>
      </w:r>
      <w:r>
        <w:rPr>
          <w:rFonts w:eastAsia="宋体" w:hint="eastAsia"/>
          <w:lang w:eastAsia="zh-CN"/>
        </w:rPr>
        <w:t>”</w:t>
      </w:r>
      <w:r>
        <w:t>字。</w:t>
      </w:r>
      <w:r>
        <w:rPr>
          <w:lang w:eastAsia="zh-CN"/>
        </w:rPr>
        <w:t>當作从牛奂。萆九。誤解。口犟二字。問十八。注有誤。嘫廿。非應聲。右廿</w:t>
      </w:r>
    </w:p>
    <w:p w14:paraId="516E2BFE" w14:textId="77777777" w:rsidR="00CC015B" w:rsidRDefault="00000000">
      <w:proofErr w:type="gramStart"/>
      <w:r>
        <w:rPr>
          <w:lang w:eastAsia="zh-CN"/>
        </w:rPr>
        <w:t>一</w:t>
      </w:r>
      <w:proofErr w:type="gramEnd"/>
      <w:r>
        <w:rPr>
          <w:lang w:eastAsia="zh-CN"/>
        </w:rPr>
        <w:t>。又亦聲。</w:t>
      </w:r>
      <w:proofErr w:type="gramStart"/>
      <w:r>
        <w:rPr>
          <w:lang w:eastAsia="zh-CN"/>
        </w:rPr>
        <w:t>哇廿三</w:t>
      </w:r>
      <w:proofErr w:type="gramEnd"/>
      <w:r>
        <w:rPr>
          <w:lang w:eastAsia="zh-CN"/>
        </w:rPr>
        <w:t>。注</w:t>
      </w:r>
      <w:r>
        <w:rPr>
          <w:rFonts w:eastAsia="宋体" w:hint="eastAsia"/>
          <w:lang w:eastAsia="zh-CN"/>
        </w:rPr>
        <w:t>“</w:t>
      </w:r>
      <w:r>
        <w:rPr>
          <w:lang w:eastAsia="zh-CN"/>
        </w:rPr>
        <w:t>諂</w:t>
      </w:r>
      <w:r>
        <w:rPr>
          <w:rFonts w:eastAsia="宋体" w:hint="eastAsia"/>
          <w:lang w:eastAsia="zh-CN"/>
        </w:rPr>
        <w:t>”</w:t>
      </w:r>
      <w:r>
        <w:rPr>
          <w:lang w:eastAsia="zh-CN"/>
        </w:rPr>
        <w:t>字</w:t>
      </w:r>
      <w:proofErr w:type="gramStart"/>
      <w:r>
        <w:rPr>
          <w:lang w:eastAsia="zh-CN"/>
        </w:rPr>
        <w:t>疑</w:t>
      </w:r>
      <w:proofErr w:type="gramEnd"/>
      <w:r>
        <w:rPr>
          <w:lang w:eastAsia="zh-CN"/>
        </w:rPr>
        <w:t>作</w:t>
      </w:r>
      <w:r>
        <w:rPr>
          <w:rFonts w:eastAsia="宋体" w:hint="eastAsia"/>
          <w:lang w:eastAsia="zh-CN"/>
        </w:rPr>
        <w:t>“</w:t>
      </w:r>
      <w:r>
        <w:rPr>
          <w:lang w:eastAsia="zh-CN"/>
        </w:rPr>
        <w:t>謟</w:t>
      </w:r>
      <w:r>
        <w:rPr>
          <w:rFonts w:eastAsia="宋体" w:hint="eastAsia"/>
          <w:lang w:eastAsia="zh-CN"/>
        </w:rPr>
        <w:t>”</w:t>
      </w:r>
      <w:r>
        <w:rPr>
          <w:lang w:eastAsia="zh-CN"/>
        </w:rPr>
        <w:t>。</w:t>
      </w:r>
      <w:proofErr w:type="gramStart"/>
      <w:r>
        <w:rPr>
          <w:lang w:eastAsia="zh-CN"/>
        </w:rPr>
        <w:t>嗙</w:t>
      </w:r>
      <w:proofErr w:type="gramEnd"/>
      <w:r>
        <w:rPr>
          <w:lang w:eastAsia="zh-CN"/>
        </w:rPr>
        <w:t>廿三。非</w:t>
      </w:r>
      <w:r>
        <w:rPr>
          <w:rFonts w:eastAsia="宋体" w:hint="eastAsia"/>
          <w:lang w:eastAsia="zh-CN"/>
        </w:rPr>
        <w:t>《</w:t>
      </w:r>
      <w:r>
        <w:rPr>
          <w:lang w:eastAsia="zh-CN"/>
        </w:rPr>
        <w:t>凡將篇</w:t>
      </w:r>
      <w:r>
        <w:rPr>
          <w:rFonts w:eastAsia="宋体" w:hint="eastAsia"/>
          <w:lang w:eastAsia="zh-CN"/>
        </w:rPr>
        <w:t>》</w:t>
      </w:r>
      <w:r>
        <w:rPr>
          <w:lang w:eastAsia="zh-CN"/>
        </w:rPr>
        <w:t>。</w:t>
      </w:r>
      <w:proofErr w:type="gramStart"/>
      <w:r>
        <w:rPr>
          <w:lang w:eastAsia="zh-CN"/>
        </w:rPr>
        <w:t>吚</w:t>
      </w:r>
      <w:proofErr w:type="gramEnd"/>
      <w:r>
        <w:rPr>
          <w:lang w:eastAsia="zh-CN"/>
        </w:rPr>
        <w:t>廿四。</w:t>
      </w:r>
      <w:proofErr w:type="gramStart"/>
      <w:r>
        <w:rPr>
          <w:lang w:eastAsia="zh-CN"/>
        </w:rPr>
        <w:t>疑</w:t>
      </w:r>
      <w:proofErr w:type="gramEnd"/>
      <w:r>
        <w:rPr>
          <w:lang w:eastAsia="zh-CN"/>
        </w:rPr>
        <w:t>从</w:t>
      </w:r>
      <w:proofErr w:type="gramStart"/>
      <w:r>
        <w:rPr>
          <w:lang w:eastAsia="zh-CN"/>
        </w:rPr>
        <w:t>尹</w:t>
      </w:r>
      <w:proofErr w:type="gramEnd"/>
      <w:r>
        <w:rPr>
          <w:lang w:eastAsia="zh-CN"/>
        </w:rPr>
        <w:t>聲。嘆廿五。</w:t>
      </w:r>
      <w:r>
        <w:t>注</w:t>
      </w:r>
    </w:p>
    <w:p w14:paraId="0A9AA18B" w14:textId="77777777" w:rsidR="00CC015B" w:rsidRDefault="00000000">
      <w:pPr>
        <w:rPr>
          <w:lang w:eastAsia="zh-CN"/>
        </w:rPr>
      </w:pPr>
      <w:r>
        <w:rPr>
          <w:rFonts w:eastAsia="宋体" w:hint="eastAsia"/>
          <w:lang w:eastAsia="zh-CN"/>
        </w:rPr>
        <w:t>“</w:t>
      </w:r>
      <w:r>
        <w:rPr>
          <w:lang w:eastAsia="zh-CN"/>
        </w:rPr>
        <w:t>吞嘆</w:t>
      </w:r>
      <w:r>
        <w:rPr>
          <w:rFonts w:eastAsia="宋体" w:hint="eastAsia"/>
          <w:lang w:eastAsia="zh-CN"/>
        </w:rPr>
        <w:t>”</w:t>
      </w:r>
      <w:r>
        <w:rPr>
          <w:lang w:eastAsia="zh-CN"/>
        </w:rPr>
        <w:t>二字説具</w:t>
      </w:r>
      <w:r>
        <w:rPr>
          <w:rFonts w:eastAsia="宋体" w:hint="eastAsia"/>
          <w:lang w:eastAsia="zh-CN"/>
        </w:rPr>
        <w:t>《</w:t>
      </w:r>
      <w:r>
        <w:rPr>
          <w:lang w:eastAsia="zh-CN"/>
        </w:rPr>
        <w:t>吕覽。序意</w:t>
      </w:r>
      <w:r>
        <w:rPr>
          <w:rFonts w:eastAsia="宋体" w:hint="eastAsia"/>
          <w:lang w:eastAsia="zh-CN"/>
        </w:rPr>
        <w:t>》</w:t>
      </w:r>
      <w:r>
        <w:rPr>
          <w:lang w:eastAsia="zh-CN"/>
        </w:rPr>
        <w:t>篇注。</w:t>
      </w:r>
      <w:proofErr w:type="gramStart"/>
      <w:r>
        <w:rPr>
          <w:lang w:eastAsia="zh-CN"/>
        </w:rPr>
        <w:t>吝</w:t>
      </w:r>
      <w:proofErr w:type="gramEnd"/>
      <w:r>
        <w:rPr>
          <w:lang w:eastAsia="zh-CN"/>
        </w:rPr>
        <w:t>廿六。當有</w:t>
      </w:r>
      <w:r>
        <w:rPr>
          <w:rFonts w:eastAsia="宋体" w:hint="eastAsia"/>
          <w:lang w:eastAsia="zh-CN"/>
        </w:rPr>
        <w:t>“</w:t>
      </w:r>
      <w:r>
        <w:rPr>
          <w:lang w:eastAsia="zh-CN"/>
        </w:rPr>
        <w:t>聲</w:t>
      </w:r>
      <w:r>
        <w:rPr>
          <w:rFonts w:eastAsia="宋体" w:hint="eastAsia"/>
          <w:lang w:eastAsia="zh-CN"/>
        </w:rPr>
        <w:t>”</w:t>
      </w:r>
      <w:r>
        <w:rPr>
          <w:lang w:eastAsia="zh-CN"/>
        </w:rPr>
        <w:t>字。</w:t>
      </w:r>
      <w:proofErr w:type="gramStart"/>
      <w:r>
        <w:rPr>
          <w:lang w:eastAsia="zh-CN"/>
        </w:rPr>
        <w:t>否</w:t>
      </w:r>
      <w:proofErr w:type="gramEnd"/>
      <w:r>
        <w:rPr>
          <w:lang w:eastAsia="zh-CN"/>
        </w:rPr>
        <w:t>同上。當有</w:t>
      </w:r>
      <w:r>
        <w:rPr>
          <w:rFonts w:eastAsia="宋体" w:hint="eastAsia"/>
          <w:lang w:eastAsia="zh-CN"/>
        </w:rPr>
        <w:t>“</w:t>
      </w:r>
      <w:r>
        <w:rPr>
          <w:lang w:eastAsia="zh-CN"/>
        </w:rPr>
        <w:t>聲</w:t>
      </w:r>
      <w:r>
        <w:rPr>
          <w:rFonts w:eastAsia="宋体" w:hint="eastAsia"/>
          <w:lang w:eastAsia="zh-CN"/>
        </w:rPr>
        <w:t>”</w:t>
      </w:r>
      <w:r>
        <w:rPr>
          <w:lang w:eastAsia="zh-CN"/>
        </w:rPr>
        <w:t>字。</w:t>
      </w:r>
      <w:proofErr w:type="gramStart"/>
      <w:r>
        <w:rPr>
          <w:lang w:eastAsia="zh-CN"/>
        </w:rPr>
        <w:t>吠廿七</w:t>
      </w:r>
      <w:proofErr w:type="gramEnd"/>
      <w:r>
        <w:rPr>
          <w:lang w:eastAsia="zh-CN"/>
        </w:rPr>
        <w:t>。當作</w:t>
      </w:r>
      <w:r>
        <w:rPr>
          <w:rFonts w:eastAsia="宋体" w:hint="eastAsia"/>
          <w:lang w:eastAsia="zh-CN"/>
        </w:rPr>
        <w:t>“</w:t>
      </w:r>
      <w:r>
        <w:rPr>
          <w:lang w:eastAsia="zh-CN"/>
        </w:rPr>
        <w:t>㕹</w:t>
      </w:r>
      <w:r>
        <w:rPr>
          <w:rFonts w:eastAsia="宋体" w:hint="eastAsia"/>
          <w:lang w:eastAsia="zh-CN"/>
        </w:rPr>
        <w:t>”</w:t>
      </w:r>
      <w:r>
        <w:rPr>
          <w:lang w:eastAsia="zh-CN"/>
        </w:rPr>
        <w:t>。</w:t>
      </w:r>
    </w:p>
    <w:p w14:paraId="6934050B" w14:textId="77777777" w:rsidR="00CC015B" w:rsidRDefault="00000000">
      <w:pPr>
        <w:rPr>
          <w:lang w:eastAsia="zh-CN"/>
        </w:rPr>
      </w:pPr>
      <w:proofErr w:type="gramStart"/>
      <w:r>
        <w:rPr>
          <w:lang w:eastAsia="zh-CN"/>
        </w:rPr>
        <w:t>唬廿八</w:t>
      </w:r>
      <w:proofErr w:type="gramEnd"/>
      <w:r>
        <w:rPr>
          <w:lang w:eastAsia="zh-CN"/>
        </w:rPr>
        <w:t>。當有</w:t>
      </w:r>
      <w:r>
        <w:rPr>
          <w:rFonts w:eastAsia="宋体" w:hint="eastAsia"/>
          <w:lang w:eastAsia="zh-CN"/>
        </w:rPr>
        <w:t>“</w:t>
      </w:r>
      <w:r>
        <w:rPr>
          <w:lang w:eastAsia="zh-CN"/>
        </w:rPr>
        <w:t>聲</w:t>
      </w:r>
      <w:r>
        <w:rPr>
          <w:rFonts w:eastAsia="宋体" w:hint="eastAsia"/>
          <w:lang w:eastAsia="zh-CN"/>
        </w:rPr>
        <w:t>”</w:t>
      </w:r>
      <w:r>
        <w:rPr>
          <w:lang w:eastAsia="zh-CN"/>
        </w:rPr>
        <w:t>字。㕣同上。</w:t>
      </w:r>
      <w:r>
        <w:rPr>
          <w:rFonts w:eastAsia="宋体" w:hint="eastAsia"/>
          <w:lang w:eastAsia="zh-CN"/>
        </w:rPr>
        <w:t>“</w:t>
      </w:r>
      <w:r>
        <w:rPr>
          <w:lang w:eastAsia="zh-CN"/>
        </w:rPr>
        <w:t>陷</w:t>
      </w:r>
      <w:r>
        <w:rPr>
          <w:rFonts w:eastAsia="宋体" w:hint="eastAsia"/>
          <w:lang w:eastAsia="zh-CN"/>
        </w:rPr>
        <w:t>”</w:t>
      </w:r>
      <w:r>
        <w:rPr>
          <w:lang w:eastAsia="zh-CN"/>
        </w:rPr>
        <w:t>不當改</w:t>
      </w:r>
      <w:r>
        <w:rPr>
          <w:rFonts w:eastAsia="宋体" w:hint="eastAsia"/>
          <w:lang w:eastAsia="zh-CN"/>
        </w:rPr>
        <w:t>“</w:t>
      </w:r>
      <w:r>
        <w:rPr>
          <w:lang w:eastAsia="zh-CN"/>
        </w:rPr>
        <w:t>滔</w:t>
      </w:r>
      <w:r>
        <w:rPr>
          <w:rFonts w:eastAsia="宋体" w:hint="eastAsia"/>
          <w:lang w:eastAsia="zh-CN"/>
        </w:rPr>
        <w:t>”</w:t>
      </w:r>
      <w:r>
        <w:rPr>
          <w:lang w:eastAsia="zh-CN"/>
        </w:rPr>
        <w:t>。</w:t>
      </w:r>
      <w:proofErr w:type="gramStart"/>
      <w:r>
        <w:rPr>
          <w:lang w:eastAsia="zh-CN"/>
        </w:rPr>
        <w:t>容廿九</w:t>
      </w:r>
      <w:proofErr w:type="gramEnd"/>
      <w:r>
        <w:rPr>
          <w:lang w:eastAsia="zh-CN"/>
        </w:rPr>
        <w:t>。注解</w:t>
      </w:r>
      <w:r>
        <w:rPr>
          <w:rFonts w:eastAsia="宋体" w:hint="eastAsia"/>
          <w:lang w:eastAsia="zh-CN"/>
        </w:rPr>
        <w:t>（</w:t>
      </w:r>
      <w:r>
        <w:rPr>
          <w:lang w:eastAsia="zh-CN"/>
        </w:rPr>
        <w:t>辛</w:t>
      </w:r>
      <w:r>
        <w:rPr>
          <w:rFonts w:eastAsia="宋体" w:hint="eastAsia"/>
          <w:lang w:eastAsia="zh-CN"/>
        </w:rPr>
        <w:t>）【</w:t>
      </w:r>
      <w:r>
        <w:rPr>
          <w:lang w:eastAsia="zh-CN"/>
        </w:rPr>
        <w:t>穿</w:t>
      </w:r>
      <w:r>
        <w:rPr>
          <w:rFonts w:eastAsia="宋体" w:hint="eastAsia"/>
          <w:lang w:eastAsia="zh-CN"/>
        </w:rPr>
        <w:t>】</w:t>
      </w:r>
      <w:r>
        <w:rPr>
          <w:lang w:eastAsia="zh-CN"/>
        </w:rPr>
        <w:t>鑿。</w:t>
      </w:r>
      <w:proofErr w:type="gramStart"/>
      <w:r>
        <w:rPr>
          <w:lang w:eastAsia="zh-CN"/>
        </w:rPr>
        <w:t>喌卅</w:t>
      </w:r>
      <w:proofErr w:type="gramEnd"/>
      <w:r>
        <w:rPr>
          <w:lang w:eastAsia="zh-CN"/>
        </w:rPr>
        <w:t>。注</w:t>
      </w:r>
      <w:r>
        <w:rPr>
          <w:rFonts w:eastAsia="宋体" w:hint="eastAsia"/>
          <w:lang w:eastAsia="zh-CN"/>
        </w:rPr>
        <w:t>（</w:t>
      </w:r>
      <w:r>
        <w:rPr>
          <w:lang w:eastAsia="zh-CN"/>
        </w:rPr>
        <w:t>視</w:t>
      </w:r>
      <w:r>
        <w:rPr>
          <w:rFonts w:eastAsia="宋体" w:hint="eastAsia"/>
          <w:lang w:eastAsia="zh-CN"/>
        </w:rPr>
        <w:t>）</w:t>
      </w:r>
      <w:proofErr w:type="spellStart"/>
      <w:r>
        <w:rPr>
          <w:lang w:eastAsia="zh-CN"/>
        </w:rPr>
        <w:t>nc</w:t>
      </w:r>
      <w:proofErr w:type="spellEnd"/>
      <w:r>
        <w:rPr>
          <w:lang w:eastAsia="zh-CN"/>
        </w:rPr>
        <w:t>祝</w:t>
      </w:r>
      <w:proofErr w:type="gramStart"/>
      <w:r>
        <w:rPr>
          <w:rFonts w:eastAsia="宋体" w:hint="eastAsia"/>
          <w:lang w:eastAsia="zh-CN"/>
        </w:rPr>
        <w:t>】”</w:t>
      </w:r>
      <w:proofErr w:type="gramEnd"/>
      <w:r>
        <w:rPr>
          <w:lang w:eastAsia="zh-CN"/>
        </w:rPr>
        <w:t>字</w:t>
      </w:r>
    </w:p>
    <w:p w14:paraId="0BB27601" w14:textId="77777777" w:rsidR="00CC015B" w:rsidRDefault="00000000">
      <w:proofErr w:type="spellStart"/>
      <w:r>
        <w:t>不當重</w:t>
      </w:r>
      <w:proofErr w:type="spellEnd"/>
      <w:r>
        <w:t>。</w:t>
      </w:r>
    </w:p>
    <w:p w14:paraId="5865B344" w14:textId="77777777" w:rsidR="00CC015B" w:rsidRDefault="00000000">
      <w:proofErr w:type="spellStart"/>
      <w:r>
        <w:lastRenderedPageBreak/>
        <w:t>注未妥</w:t>
      </w:r>
      <w:proofErr w:type="spellEnd"/>
      <w:r>
        <w:t>。</w:t>
      </w:r>
    </w:p>
    <w:p w14:paraId="509B2CAA" w14:textId="77777777" w:rsidR="00CC015B" w:rsidRDefault="00000000">
      <w:r>
        <w:t>歸</w:t>
      </w:r>
    </w:p>
    <w:p w14:paraId="6C0D6459" w14:textId="77777777" w:rsidR="00CC015B" w:rsidRDefault="00000000">
      <w:proofErr w:type="spellStart"/>
      <w:r>
        <w:t>第二篇下，凡二十三條</w:t>
      </w:r>
      <w:proofErr w:type="spellEnd"/>
      <w:r>
        <w:t>。</w:t>
      </w:r>
    </w:p>
    <w:p w14:paraId="58CFAE6E" w14:textId="77777777" w:rsidR="00CC015B" w:rsidRDefault="00000000">
      <w:proofErr w:type="spellStart"/>
      <w:r>
        <w:t>尟一。注未妥。辵二。古音不讀如</w:t>
      </w:r>
      <w:proofErr w:type="spellEnd"/>
      <w:r>
        <w:rPr>
          <w:rFonts w:eastAsia="宋体" w:hint="eastAsia"/>
          <w:lang w:eastAsia="zh-CN"/>
        </w:rPr>
        <w:t>【</w:t>
      </w:r>
      <w:r>
        <w:t>超</w:t>
      </w:r>
      <w:r>
        <w:rPr>
          <w:rFonts w:eastAsia="宋体" w:hint="eastAsia"/>
          <w:lang w:eastAsia="zh-CN"/>
        </w:rPr>
        <w:t>】</w:t>
      </w:r>
      <w:r>
        <w:t>。</w:t>
      </w:r>
    </w:p>
    <w:p w14:paraId="326394CB" w14:textId="77777777" w:rsidR="00CC015B" w:rsidRDefault="00000000">
      <w:r>
        <w:rPr>
          <w:rFonts w:eastAsia="宋体" w:hint="eastAsia"/>
          <w:lang w:eastAsia="zh-CN"/>
        </w:rPr>
        <w:t>“</w:t>
      </w:r>
      <w:proofErr w:type="spellStart"/>
      <w:r>
        <w:t>王者我</w:t>
      </w:r>
      <w:proofErr w:type="gramStart"/>
      <w:r>
        <w:t>匡</w:t>
      </w:r>
      <w:proofErr w:type="spellEnd"/>
      <w:proofErr w:type="gramEnd"/>
      <w:r>
        <w:rPr>
          <w:rFonts w:eastAsia="宋体" w:hint="eastAsia"/>
          <w:lang w:eastAsia="zh-CN"/>
        </w:rPr>
        <w:t>”</w:t>
      </w:r>
      <w:r>
        <w:t>，乃</w:t>
      </w:r>
      <w:r>
        <w:rPr>
          <w:rFonts w:eastAsia="宋体" w:hint="eastAsia"/>
          <w:lang w:eastAsia="zh-CN"/>
        </w:rPr>
        <w:t>“</w:t>
      </w:r>
      <w:r>
        <w:t>匡</w:t>
      </w:r>
      <w:r>
        <w:rPr>
          <w:rFonts w:eastAsia="宋体" w:hint="eastAsia"/>
          <w:lang w:eastAsia="zh-CN"/>
        </w:rPr>
        <w:t>”</w:t>
      </w:r>
      <w:proofErr w:type="spellStart"/>
      <w:r>
        <w:t>之借字。送七。當有</w:t>
      </w:r>
      <w:proofErr w:type="spellEnd"/>
    </w:p>
    <w:p w14:paraId="314FF9A0" w14:textId="77777777" w:rsidR="00CC015B" w:rsidRDefault="00000000">
      <w:pPr>
        <w:rPr>
          <w:lang w:eastAsia="zh-CN"/>
        </w:rPr>
      </w:pPr>
      <w:r>
        <w:rPr>
          <w:rFonts w:eastAsia="宋体" w:hint="eastAsia"/>
          <w:lang w:eastAsia="zh-CN"/>
        </w:rPr>
        <w:t>“</w:t>
      </w:r>
      <w:r>
        <w:t>聲</w:t>
      </w:r>
      <w:r>
        <w:rPr>
          <w:rFonts w:eastAsia="宋体" w:hint="eastAsia"/>
          <w:lang w:eastAsia="zh-CN"/>
        </w:rPr>
        <w:t>”</w:t>
      </w:r>
      <w:proofErr w:type="spellStart"/>
      <w:r>
        <w:t>字。遮同上。注誤</w:t>
      </w:r>
      <w:proofErr w:type="spellEnd"/>
      <w:r>
        <w:t>。</w:t>
      </w:r>
      <w:r>
        <w:rPr>
          <w:lang w:eastAsia="zh-CN"/>
        </w:rPr>
        <w:t>逡八</w:t>
      </w:r>
      <w:proofErr w:type="gramStart"/>
      <w:r>
        <w:rPr>
          <w:lang w:eastAsia="zh-CN"/>
        </w:rPr>
        <w:t>。</w:t>
      </w:r>
      <w:r>
        <w:rPr>
          <w:rFonts w:eastAsia="宋体" w:hint="eastAsia"/>
          <w:lang w:eastAsia="zh-CN"/>
        </w:rPr>
        <w:t>“</w:t>
      </w:r>
      <w:proofErr w:type="gramEnd"/>
      <w:r>
        <w:rPr>
          <w:lang w:eastAsia="zh-CN"/>
        </w:rPr>
        <w:t>復</w:t>
      </w:r>
      <w:r>
        <w:rPr>
          <w:rFonts w:eastAsia="宋体" w:hint="eastAsia"/>
          <w:lang w:eastAsia="zh-CN"/>
        </w:rPr>
        <w:t>”</w:t>
      </w:r>
      <w:r>
        <w:rPr>
          <w:lang w:eastAsia="zh-CN"/>
        </w:rPr>
        <w:t>當作</w:t>
      </w:r>
      <w:r>
        <w:rPr>
          <w:rFonts w:eastAsia="宋体" w:hint="eastAsia"/>
          <w:lang w:eastAsia="zh-CN"/>
        </w:rPr>
        <w:t>“</w:t>
      </w:r>
      <w:r>
        <w:rPr>
          <w:lang w:eastAsia="zh-CN"/>
        </w:rPr>
        <w:t>逻</w:t>
      </w:r>
      <w:r>
        <w:rPr>
          <w:rFonts w:eastAsia="宋体" w:hint="eastAsia"/>
          <w:lang w:eastAsia="zh-CN"/>
        </w:rPr>
        <w:t>”</w:t>
      </w:r>
      <w:r>
        <w:rPr>
          <w:lang w:eastAsia="zh-CN"/>
        </w:rPr>
        <w:t>。犫舊本作</w:t>
      </w:r>
      <w:r>
        <w:rPr>
          <w:rFonts w:eastAsia="宋体" w:hint="eastAsia"/>
          <w:lang w:eastAsia="zh-CN"/>
        </w:rPr>
        <w:t>“</w:t>
      </w:r>
      <w:r>
        <w:rPr>
          <w:lang w:eastAsia="zh-CN"/>
        </w:rPr>
        <w:t>犨</w:t>
      </w:r>
      <w:r>
        <w:rPr>
          <w:rFonts w:eastAsia="宋体" w:hint="eastAsia"/>
          <w:lang w:eastAsia="zh-CN"/>
        </w:rPr>
        <w:t>”</w:t>
      </w:r>
      <w:r>
        <w:rPr>
          <w:lang w:eastAsia="zh-CN"/>
        </w:rPr>
        <w:t>。达同上。注不當有</w:t>
      </w:r>
      <w:r>
        <w:rPr>
          <w:rFonts w:eastAsia="宋体" w:hint="eastAsia"/>
          <w:lang w:eastAsia="zh-CN"/>
        </w:rPr>
        <w:t>“</w:t>
      </w:r>
      <w:r>
        <w:rPr>
          <w:lang w:eastAsia="zh-CN"/>
        </w:rPr>
        <w:t>聲</w:t>
      </w:r>
      <w:r>
        <w:rPr>
          <w:rFonts w:eastAsia="宋体" w:hint="eastAsia"/>
          <w:lang w:eastAsia="zh-CN"/>
        </w:rPr>
        <w:t>”</w:t>
      </w:r>
      <w:r>
        <w:rPr>
          <w:lang w:eastAsia="zh-CN"/>
        </w:rPr>
        <w:t>字。迭九。</w:t>
      </w:r>
    </w:p>
    <w:p w14:paraId="64284CB5" w14:textId="77777777" w:rsidR="00CC015B" w:rsidRDefault="00000000">
      <w:r>
        <w:rPr>
          <w:lang w:eastAsia="zh-CN"/>
        </w:rPr>
        <w:t>注不當有口字。遂十。古文</w:t>
      </w:r>
      <w:proofErr w:type="gramStart"/>
      <w:r>
        <w:rPr>
          <w:lang w:eastAsia="zh-CN"/>
        </w:rPr>
        <w:t>疑</w:t>
      </w:r>
      <w:proofErr w:type="gramEnd"/>
      <w:r>
        <w:rPr>
          <w:lang w:eastAsia="zh-CN"/>
        </w:rPr>
        <w:t>从</w:t>
      </w:r>
      <w:proofErr w:type="gramStart"/>
      <w:r>
        <w:rPr>
          <w:lang w:eastAsia="zh-CN"/>
        </w:rPr>
        <w:t>黍</w:t>
      </w:r>
      <w:proofErr w:type="gramEnd"/>
      <w:r>
        <w:rPr>
          <w:lang w:eastAsia="zh-CN"/>
        </w:rPr>
        <w:t>聲。逐同上。外从豖省。</w:t>
      </w:r>
      <w:proofErr w:type="gramStart"/>
      <w:r>
        <w:rPr>
          <w:lang w:eastAsia="zh-CN"/>
        </w:rPr>
        <w:t>遏</w:t>
      </w:r>
      <w:proofErr w:type="gramEnd"/>
      <w:r>
        <w:rPr>
          <w:lang w:eastAsia="zh-CN"/>
        </w:rPr>
        <w:t>十一。</w:t>
      </w:r>
      <w:proofErr w:type="gramStart"/>
      <w:r>
        <w:rPr>
          <w:lang w:eastAsia="zh-CN"/>
        </w:rPr>
        <w:t>注内脱一</w:t>
      </w:r>
      <w:proofErr w:type="gramEnd"/>
      <w:r>
        <w:rPr>
          <w:rFonts w:eastAsia="宋体" w:hint="eastAsia"/>
          <w:lang w:eastAsia="zh-CN"/>
        </w:rPr>
        <w:t>“</w:t>
      </w:r>
      <w:r>
        <w:rPr>
          <w:lang w:eastAsia="zh-CN"/>
        </w:rPr>
        <w:t>蝎</w:t>
      </w:r>
      <w:r>
        <w:rPr>
          <w:rFonts w:eastAsia="宋体" w:hint="eastAsia"/>
          <w:lang w:eastAsia="zh-CN"/>
        </w:rPr>
        <w:t>”</w:t>
      </w:r>
      <w:r>
        <w:rPr>
          <w:lang w:eastAsia="zh-CN"/>
        </w:rPr>
        <w:t>字。</w:t>
      </w:r>
      <w:proofErr w:type="gramStart"/>
      <w:r>
        <w:rPr>
          <w:lang w:eastAsia="zh-CN"/>
        </w:rPr>
        <w:t>迂</w:t>
      </w:r>
      <w:proofErr w:type="gramEnd"/>
      <w:r>
        <w:rPr>
          <w:lang w:eastAsia="zh-CN"/>
        </w:rPr>
        <w:t>十二。</w:t>
      </w:r>
      <w:proofErr w:type="spellStart"/>
      <w:r>
        <w:t>注當</w:t>
      </w:r>
      <w:proofErr w:type="spellEnd"/>
    </w:p>
    <w:p w14:paraId="7913B6EF" w14:textId="77777777" w:rsidR="00CC015B" w:rsidRDefault="00000000">
      <w:pPr>
        <w:rPr>
          <w:lang w:eastAsia="zh-CN"/>
        </w:rPr>
      </w:pPr>
      <w:r>
        <w:rPr>
          <w:lang w:eastAsia="zh-CN"/>
        </w:rPr>
        <w:t>【第</w:t>
      </w:r>
      <w:r>
        <w:rPr>
          <w:lang w:eastAsia="zh-CN"/>
        </w:rPr>
        <w:t>77</w:t>
      </w:r>
      <w:r>
        <w:rPr>
          <w:lang w:eastAsia="zh-CN"/>
        </w:rPr>
        <w:t>页】</w:t>
      </w:r>
    </w:p>
    <w:p w14:paraId="045DE058" w14:textId="77777777" w:rsidR="00CC015B" w:rsidRDefault="00000000">
      <w:pPr>
        <w:rPr>
          <w:lang w:eastAsia="zh-CN"/>
        </w:rPr>
      </w:pPr>
      <w:r>
        <w:rPr>
          <w:rFonts w:eastAsia="宋体" w:hint="eastAsia"/>
          <w:lang w:eastAsia="zh-CN"/>
        </w:rPr>
        <w:t>【</w:t>
      </w:r>
      <w:r>
        <w:rPr>
          <w:lang w:eastAsia="zh-CN"/>
        </w:rPr>
        <w:t>周</w:t>
      </w:r>
      <w:r>
        <w:rPr>
          <w:rFonts w:eastAsia="宋体" w:hint="eastAsia"/>
          <w:lang w:eastAsia="zh-CN"/>
        </w:rPr>
        <w:t>】</w:t>
      </w:r>
      <w:r>
        <w:rPr>
          <w:lang w:eastAsia="zh-CN"/>
        </w:rPr>
        <w:t>禮</w:t>
      </w:r>
      <w:proofErr w:type="gramStart"/>
      <w:r>
        <w:rPr>
          <w:rFonts w:eastAsia="宋体" w:hint="eastAsia"/>
          <w:lang w:eastAsia="zh-CN"/>
        </w:rPr>
        <w:t>》</w:t>
      </w:r>
      <w:proofErr w:type="gramEnd"/>
      <w:r>
        <w:rPr>
          <w:lang w:eastAsia="zh-CN"/>
        </w:rPr>
        <w:t>誤，言非聲。</w:t>
      </w:r>
    </w:p>
    <w:p w14:paraId="20744AA4" w14:textId="77777777" w:rsidR="00CC015B" w:rsidRDefault="00000000">
      <w:pPr>
        <w:rPr>
          <w:lang w:eastAsia="zh-CN"/>
        </w:rPr>
      </w:pPr>
      <w:proofErr w:type="spellStart"/>
      <w:r>
        <w:t>衞十九。韋非聲。齗同上</w:t>
      </w:r>
      <w:proofErr w:type="spellEnd"/>
      <w:r>
        <w:t>。</w:t>
      </w:r>
      <w:r>
        <w:rPr>
          <w:lang w:eastAsia="zh-CN"/>
        </w:rPr>
        <w:t>注非。骑廿三。注非。足廿四。注未妥。踽廿五。</w:t>
      </w:r>
    </w:p>
    <w:p w14:paraId="286031AC" w14:textId="77777777" w:rsidR="00CC015B" w:rsidRDefault="00000000">
      <w:r>
        <w:rPr>
          <w:lang w:eastAsia="zh-CN"/>
        </w:rPr>
        <w:t>注未妥。</w:t>
      </w:r>
      <w:proofErr w:type="gramStart"/>
      <w:r>
        <w:rPr>
          <w:lang w:eastAsia="zh-CN"/>
        </w:rPr>
        <w:t>跛廿九</w:t>
      </w:r>
      <w:proofErr w:type="gramEnd"/>
      <w:r>
        <w:rPr>
          <w:lang w:eastAsia="zh-CN"/>
        </w:rPr>
        <w:t>。</w:t>
      </w:r>
      <w:proofErr w:type="spellStart"/>
      <w:r>
        <w:t>此字不當删</w:t>
      </w:r>
      <w:proofErr w:type="spellEnd"/>
      <w:r>
        <w:t>。</w:t>
      </w:r>
    </w:p>
    <w:p w14:paraId="0D5E60E4" w14:textId="77777777" w:rsidR="00CC015B" w:rsidRDefault="00000000">
      <w:proofErr w:type="spellStart"/>
      <w:r>
        <w:t>第三篇上，凡十三條</w:t>
      </w:r>
      <w:proofErr w:type="spellEnd"/>
    </w:p>
    <w:p w14:paraId="78B7B04A" w14:textId="77777777" w:rsidR="00CC015B" w:rsidRDefault="00000000">
      <w:proofErr w:type="spellStart"/>
      <w:r>
        <w:t>嘂一</w:t>
      </w:r>
      <w:proofErr w:type="spellEnd"/>
      <w:proofErr w:type="gramStart"/>
      <w:r>
        <w:t>。</w:t>
      </w:r>
      <w:r>
        <w:rPr>
          <w:rFonts w:eastAsia="宋体" w:hint="eastAsia"/>
          <w:lang w:eastAsia="zh-CN"/>
        </w:rPr>
        <w:t>“</w:t>
      </w:r>
      <w:proofErr w:type="spellStart"/>
      <w:proofErr w:type="gramEnd"/>
      <w:r>
        <w:t>公羊</w:t>
      </w:r>
      <w:proofErr w:type="spellEnd"/>
      <w:r>
        <w:rPr>
          <w:rFonts w:eastAsia="宋体" w:hint="eastAsia"/>
          <w:lang w:eastAsia="zh-CN"/>
        </w:rPr>
        <w:t>”</w:t>
      </w:r>
      <w:proofErr w:type="spellStart"/>
      <w:r>
        <w:t>二字後人所加。矞四。當有</w:t>
      </w:r>
      <w:proofErr w:type="spellEnd"/>
      <w:r>
        <w:rPr>
          <w:rFonts w:eastAsia="宋体" w:hint="eastAsia"/>
          <w:lang w:eastAsia="zh-CN"/>
        </w:rPr>
        <w:t>“</w:t>
      </w:r>
      <w:r>
        <w:t>聲</w:t>
      </w:r>
      <w:r>
        <w:rPr>
          <w:rFonts w:eastAsia="宋体" w:hint="eastAsia"/>
          <w:lang w:eastAsia="zh-CN"/>
        </w:rPr>
        <w:t>”</w:t>
      </w:r>
      <w:r>
        <w:t>字。</w:t>
      </w:r>
    </w:p>
    <w:p w14:paraId="39F30031" w14:textId="77777777" w:rsidR="00CC015B" w:rsidRDefault="00000000">
      <w:proofErr w:type="spellStart"/>
      <w:r>
        <w:t>謂七</w:t>
      </w:r>
      <w:proofErr w:type="spellEnd"/>
      <w:proofErr w:type="gramStart"/>
      <w:r>
        <w:t>。</w:t>
      </w:r>
      <w:r>
        <w:rPr>
          <w:rFonts w:eastAsia="宋体" w:hint="eastAsia"/>
          <w:lang w:eastAsia="zh-CN"/>
        </w:rPr>
        <w:t>“</w:t>
      </w:r>
      <w:proofErr w:type="spellStart"/>
      <w:proofErr w:type="gramEnd"/>
      <w:r>
        <w:t>王謂</w:t>
      </w:r>
      <w:proofErr w:type="spellEnd"/>
      <w:r>
        <w:rPr>
          <w:rFonts w:eastAsia="宋体" w:hint="eastAsia"/>
          <w:lang w:eastAsia="zh-CN"/>
        </w:rPr>
        <w:t>（</w:t>
      </w:r>
      <w:r>
        <w:t>張</w:t>
      </w:r>
      <w:r>
        <w:rPr>
          <w:rFonts w:eastAsia="宋体" w:hint="eastAsia"/>
          <w:lang w:eastAsia="zh-CN"/>
        </w:rPr>
        <w:t>）【</w:t>
      </w:r>
      <w:r>
        <w:t>叔</w:t>
      </w:r>
      <w:r>
        <w:t>1</w:t>
      </w:r>
      <w:r>
        <w:t>父</w:t>
      </w:r>
      <w:r>
        <w:t>1</w:t>
      </w:r>
      <w:r>
        <w:t>，謂，命也。謜十。</w:t>
      </w:r>
    </w:p>
    <w:p w14:paraId="3A5B34A3" w14:textId="77777777" w:rsidR="00CC015B" w:rsidRDefault="00000000">
      <w:proofErr w:type="spellStart"/>
      <w:r>
        <w:t>訇廿四</w:t>
      </w:r>
      <w:proofErr w:type="spellEnd"/>
      <w:proofErr w:type="gramStart"/>
      <w:r>
        <w:t>。</w:t>
      </w:r>
      <w:r>
        <w:rPr>
          <w:rFonts w:eastAsia="宋体" w:hint="eastAsia"/>
          <w:lang w:eastAsia="zh-CN"/>
        </w:rPr>
        <w:t>“</w:t>
      </w:r>
      <w:proofErr w:type="gramEnd"/>
      <w:r>
        <w:t>圁</w:t>
      </w:r>
      <w:r>
        <w:rPr>
          <w:rFonts w:eastAsia="宋体" w:hint="eastAsia"/>
          <w:lang w:eastAsia="zh-CN"/>
        </w:rPr>
        <w:t>”</w:t>
      </w:r>
      <w:r>
        <w:t>非</w:t>
      </w:r>
      <w:r>
        <w:rPr>
          <w:rFonts w:eastAsia="宋体" w:hint="eastAsia"/>
          <w:lang w:eastAsia="zh-CN"/>
        </w:rPr>
        <w:t>“</w:t>
      </w:r>
      <w:r>
        <w:t>訇</w:t>
      </w:r>
      <w:r>
        <w:rPr>
          <w:rFonts w:eastAsia="宋体" w:hint="eastAsia"/>
          <w:lang w:eastAsia="zh-CN"/>
        </w:rPr>
        <w:t>”</w:t>
      </w:r>
      <w:proofErr w:type="spellStart"/>
      <w:r>
        <w:t>字之變。諕廿六。當有</w:t>
      </w:r>
      <w:proofErr w:type="spellEnd"/>
      <w:r>
        <w:rPr>
          <w:rFonts w:eastAsia="宋体" w:hint="eastAsia"/>
          <w:lang w:eastAsia="zh-CN"/>
        </w:rPr>
        <w:t>“</w:t>
      </w:r>
      <w:r>
        <w:t>聲</w:t>
      </w:r>
      <w:r>
        <w:rPr>
          <w:rFonts w:eastAsia="宋体" w:hint="eastAsia"/>
          <w:lang w:eastAsia="zh-CN"/>
        </w:rPr>
        <w:t>”</w:t>
      </w:r>
      <w:proofErr w:type="spellStart"/>
      <w:r>
        <w:t>字。討卅。疑有</w:t>
      </w:r>
      <w:proofErr w:type="spellEnd"/>
      <w:r>
        <w:rPr>
          <w:rFonts w:eastAsia="宋体" w:hint="eastAsia"/>
          <w:lang w:eastAsia="zh-CN"/>
        </w:rPr>
        <w:t>“</w:t>
      </w:r>
      <w:r>
        <w:t>聲</w:t>
      </w:r>
      <w:r>
        <w:t>1</w:t>
      </w:r>
      <w:r>
        <w:t>字。畀卅六。</w:t>
      </w:r>
    </w:p>
    <w:p w14:paraId="57FF2D13" w14:textId="77777777" w:rsidR="00CC015B" w:rsidRDefault="00000000">
      <w:proofErr w:type="spellStart"/>
      <w:r>
        <w:t>不當改爲</w:t>
      </w:r>
      <w:proofErr w:type="spellEnd"/>
      <w:r>
        <w:rPr>
          <w:rFonts w:eastAsia="宋体" w:hint="eastAsia"/>
          <w:lang w:eastAsia="zh-CN"/>
        </w:rPr>
        <w:t>（</w:t>
      </w:r>
      <w:r>
        <w:t>凷</w:t>
      </w:r>
      <w:r>
        <w:rPr>
          <w:rFonts w:eastAsia="宋体" w:hint="eastAsia"/>
          <w:lang w:eastAsia="zh-CN"/>
        </w:rPr>
        <w:t>）【</w:t>
      </w:r>
      <w:r>
        <w:t>用</w:t>
      </w:r>
      <w:r>
        <w:rPr>
          <w:rFonts w:eastAsia="宋体" w:hint="eastAsia"/>
          <w:lang w:eastAsia="zh-CN"/>
        </w:rPr>
        <w:t>】</w:t>
      </w:r>
      <w:r>
        <w:t>聲。</w:t>
      </w:r>
    </w:p>
    <w:p w14:paraId="73712643" w14:textId="77777777" w:rsidR="00CC015B" w:rsidRDefault="00000000">
      <w:proofErr w:type="spellStart"/>
      <w:r>
        <w:t>第三篇下，凡五條</w:t>
      </w:r>
      <w:proofErr w:type="spellEnd"/>
    </w:p>
    <w:p w14:paraId="56D5DBEA" w14:textId="77777777" w:rsidR="00CC015B" w:rsidRDefault="00000000">
      <w:proofErr w:type="spellStart"/>
      <w:r>
        <w:t>翺十四。</w:t>
      </w:r>
      <w:proofErr w:type="gramStart"/>
      <w:r>
        <w:t>注</w:t>
      </w:r>
      <w:proofErr w:type="spellEnd"/>
      <w:r>
        <w:rPr>
          <w:rFonts w:eastAsia="宋体" w:hint="eastAsia"/>
          <w:lang w:eastAsia="zh-CN"/>
        </w:rPr>
        <w:t>“</w:t>
      </w:r>
      <w:proofErr w:type="gramEnd"/>
      <w:r>
        <w:t>聲</w:t>
      </w:r>
      <w:r>
        <w:rPr>
          <w:rFonts w:eastAsia="宋体" w:hint="eastAsia"/>
          <w:lang w:eastAsia="zh-CN"/>
        </w:rPr>
        <w:t>”</w:t>
      </w:r>
      <w:proofErr w:type="spellStart"/>
      <w:r>
        <w:t>字非衍。㕜十九。非從岸省聲。㱿廿五。注非。敕卅五</w:t>
      </w:r>
      <w:proofErr w:type="spellEnd"/>
      <w:r>
        <w:t>。</w:t>
      </w:r>
      <w:r>
        <w:rPr>
          <w:rFonts w:eastAsia="宋体" w:hint="eastAsia"/>
          <w:lang w:eastAsia="zh-CN"/>
        </w:rPr>
        <w:t>“</w:t>
      </w:r>
      <w:r>
        <w:t>聲</w:t>
      </w:r>
      <w:r>
        <w:rPr>
          <w:rFonts w:eastAsia="宋体" w:hint="eastAsia"/>
          <w:lang w:eastAsia="zh-CN"/>
        </w:rPr>
        <w:t>”</w:t>
      </w:r>
      <w:proofErr w:type="spellStart"/>
      <w:r>
        <w:t>非衍字</w:t>
      </w:r>
      <w:proofErr w:type="spellEnd"/>
      <w:r>
        <w:t>。</w:t>
      </w:r>
    </w:p>
    <w:p w14:paraId="65627859" w14:textId="77777777" w:rsidR="00CC015B" w:rsidRDefault="00000000">
      <w:proofErr w:type="spellStart"/>
      <w:r>
        <w:t>敹同</w:t>
      </w:r>
      <w:proofErr w:type="spellEnd"/>
    </w:p>
    <w:p w14:paraId="0DAFCE18" w14:textId="77777777" w:rsidR="00CC015B" w:rsidRDefault="00000000">
      <w:r>
        <w:rPr>
          <w:rFonts w:eastAsia="宋体" w:hint="eastAsia"/>
          <w:lang w:eastAsia="zh-CN"/>
        </w:rPr>
        <w:t>“</w:t>
      </w:r>
      <w:r>
        <w:t>聲</w:t>
      </w:r>
      <w:r>
        <w:rPr>
          <w:rFonts w:eastAsia="宋体" w:hint="eastAsia"/>
          <w:lang w:eastAsia="zh-CN"/>
        </w:rPr>
        <w:t>”</w:t>
      </w:r>
      <w:proofErr w:type="spellStart"/>
      <w:proofErr w:type="gramStart"/>
      <w:r>
        <w:t>亦非衍字</w:t>
      </w:r>
      <w:proofErr w:type="spellEnd"/>
      <w:proofErr w:type="gramEnd"/>
      <w:r>
        <w:t>。</w:t>
      </w:r>
    </w:p>
    <w:p w14:paraId="2C822771" w14:textId="77777777" w:rsidR="00CC015B" w:rsidRDefault="00000000">
      <w:proofErr w:type="spellStart"/>
      <w:r>
        <w:t>第四篇上，凡十八條</w:t>
      </w:r>
      <w:proofErr w:type="spellEnd"/>
    </w:p>
    <w:p w14:paraId="182FE0C9" w14:textId="77777777" w:rsidR="00CC015B" w:rsidRDefault="00000000">
      <w:r>
        <w:rPr>
          <w:rFonts w:eastAsia="宋体" w:hint="eastAsia"/>
          <w:lang w:eastAsia="zh-CN"/>
        </w:rPr>
        <w:t>（</w:t>
      </w:r>
      <w:r>
        <w:t>認</w:t>
      </w:r>
      <w:r>
        <w:rPr>
          <w:rFonts w:eastAsia="宋体" w:hint="eastAsia"/>
          <w:lang w:eastAsia="zh-CN"/>
        </w:rPr>
        <w:t>）</w:t>
      </w:r>
      <w:proofErr w:type="spellStart"/>
      <w:r>
        <w:t>rr</w:t>
      </w:r>
      <w:r>
        <w:t>眠</w:t>
      </w:r>
      <w:proofErr w:type="spellEnd"/>
      <w:proofErr w:type="gramStart"/>
      <w:r>
        <w:rPr>
          <w:rFonts w:eastAsia="宋体" w:hint="eastAsia"/>
          <w:lang w:eastAsia="zh-CN"/>
        </w:rPr>
        <w:t>】</w:t>
      </w:r>
      <w:proofErr w:type="gramEnd"/>
      <w:r>
        <w:rPr>
          <w:rFonts w:eastAsia="宋体" w:hint="eastAsia"/>
          <w:lang w:eastAsia="zh-CN"/>
        </w:rPr>
        <w:t>”</w:t>
      </w:r>
      <w:proofErr w:type="spellStart"/>
      <w:r>
        <w:t>在真部</w:t>
      </w:r>
      <w:proofErr w:type="spellEnd"/>
      <w:r>
        <w:t>。</w:t>
      </w:r>
    </w:p>
    <w:p w14:paraId="7FCF4479" w14:textId="77777777" w:rsidR="00CC015B" w:rsidRDefault="00000000">
      <w:r>
        <w:rPr>
          <w:rFonts w:eastAsia="宋体" w:hint="eastAsia"/>
          <w:lang w:eastAsia="zh-CN"/>
        </w:rPr>
        <w:lastRenderedPageBreak/>
        <w:t>《</w:t>
      </w:r>
      <w:proofErr w:type="spellStart"/>
      <w:r>
        <w:t>太玄</w:t>
      </w:r>
      <w:proofErr w:type="spellEnd"/>
      <w:r>
        <w:rPr>
          <w:rFonts w:eastAsia="宋体" w:hint="eastAsia"/>
          <w:lang w:eastAsia="zh-CN"/>
        </w:rPr>
        <w:t>》</w:t>
      </w:r>
      <w:proofErr w:type="spellStart"/>
      <w:r>
        <w:t>似非合韻</w:t>
      </w:r>
      <w:proofErr w:type="spellEnd"/>
      <w:r>
        <w:t>。</w:t>
      </w:r>
    </w:p>
    <w:p w14:paraId="4D82E4C5" w14:textId="77777777" w:rsidR="00CC015B" w:rsidRDefault="00000000">
      <w:proofErr w:type="spellStart"/>
      <w:r>
        <w:t>瞟二。</w:t>
      </w:r>
      <w:proofErr w:type="gramStart"/>
      <w:r>
        <w:t>似當作</w:t>
      </w:r>
      <w:proofErr w:type="spellEnd"/>
      <w:r>
        <w:rPr>
          <w:rFonts w:eastAsia="宋体" w:hint="eastAsia"/>
          <w:lang w:eastAsia="zh-CN"/>
        </w:rPr>
        <w:t>“</w:t>
      </w:r>
      <w:proofErr w:type="gramEnd"/>
      <w:r>
        <w:t>㰃</w:t>
      </w:r>
      <w:r>
        <w:rPr>
          <w:rFonts w:eastAsia="宋体" w:hint="eastAsia"/>
          <w:lang w:eastAsia="zh-CN"/>
        </w:rPr>
        <w:t>”</w:t>
      </w:r>
      <w:r>
        <w:t>。</w:t>
      </w:r>
      <w:proofErr w:type="spellStart"/>
      <w:r>
        <w:t>䀣四</w:t>
      </w:r>
      <w:proofErr w:type="spellEnd"/>
      <w:r>
        <w:t>。</w:t>
      </w:r>
    </w:p>
    <w:p w14:paraId="318F3B80" w14:textId="77777777" w:rsidR="00CC015B" w:rsidRDefault="00000000">
      <w:pPr>
        <w:rPr>
          <w:lang w:eastAsia="zh-CN"/>
        </w:rPr>
      </w:pPr>
      <w:r>
        <w:rPr>
          <w:rFonts w:eastAsia="宋体" w:hint="eastAsia"/>
          <w:lang w:eastAsia="zh-CN"/>
        </w:rPr>
        <w:t>《</w:t>
      </w:r>
      <w:r>
        <w:rPr>
          <w:lang w:eastAsia="zh-CN"/>
        </w:rPr>
        <w:t>釋文</w:t>
      </w:r>
      <w:r>
        <w:rPr>
          <w:rFonts w:eastAsia="宋体" w:hint="eastAsia"/>
          <w:lang w:eastAsia="zh-CN"/>
        </w:rPr>
        <w:t>》</w:t>
      </w:r>
      <w:r>
        <w:rPr>
          <w:lang w:eastAsia="zh-CN"/>
        </w:rPr>
        <w:t>似不誤。</w:t>
      </w:r>
    </w:p>
    <w:p w14:paraId="5EEA607C" w14:textId="77777777" w:rsidR="00CC015B" w:rsidRDefault="00000000">
      <w:pPr>
        <w:rPr>
          <w:lang w:eastAsia="zh-CN"/>
        </w:rPr>
      </w:pPr>
      <w:r>
        <w:rPr>
          <w:lang w:eastAsia="zh-CN"/>
        </w:rPr>
        <w:t>【第</w:t>
      </w:r>
      <w:r>
        <w:rPr>
          <w:lang w:eastAsia="zh-CN"/>
        </w:rPr>
        <w:t>78</w:t>
      </w:r>
      <w:r>
        <w:rPr>
          <w:lang w:eastAsia="zh-CN"/>
        </w:rPr>
        <w:t>页】</w:t>
      </w:r>
    </w:p>
    <w:p w14:paraId="60845DB8" w14:textId="77777777" w:rsidR="00CC015B" w:rsidRDefault="00000000">
      <w:r>
        <w:t>四</w:t>
      </w:r>
      <w:r>
        <w:rPr>
          <w:rFonts w:eastAsia="宋体" w:hint="eastAsia"/>
          <w:lang w:eastAsia="zh-CN"/>
        </w:rPr>
        <w:t>•</w:t>
      </w:r>
      <w:proofErr w:type="spellStart"/>
      <w:r>
        <w:t>十四。注</w:t>
      </w:r>
      <w:proofErr w:type="spellEnd"/>
      <w:r>
        <w:rPr>
          <w:rFonts w:eastAsia="宋体" w:hint="eastAsia"/>
          <w:lang w:eastAsia="zh-CN"/>
        </w:rPr>
        <w:t>“</w:t>
      </w:r>
      <w:r>
        <w:t>醜</w:t>
      </w:r>
      <w:r>
        <w:rPr>
          <w:rFonts w:eastAsia="宋体" w:hint="eastAsia"/>
          <w:lang w:eastAsia="zh-CN"/>
        </w:rPr>
        <w:t>”</w:t>
      </w:r>
      <w:proofErr w:type="spellStart"/>
      <w:r>
        <w:t>字不當改爲</w:t>
      </w:r>
      <w:proofErr w:type="spellEnd"/>
      <w:r>
        <w:rPr>
          <w:rFonts w:eastAsia="宋体" w:hint="eastAsia"/>
          <w:lang w:eastAsia="zh-CN"/>
        </w:rPr>
        <w:t>“</w:t>
      </w:r>
      <w:r>
        <w:t>靦</w:t>
      </w:r>
      <w:r>
        <w:rPr>
          <w:rFonts w:eastAsia="宋体" w:hint="eastAsia"/>
          <w:lang w:eastAsia="zh-CN"/>
        </w:rPr>
        <w:t>”</w:t>
      </w:r>
      <w:r>
        <w:t>。</w:t>
      </w:r>
      <w:proofErr w:type="spellStart"/>
      <w:r>
        <w:t>魯十五。注誤解</w:t>
      </w:r>
      <w:proofErr w:type="spellEnd"/>
      <w:r>
        <w:rPr>
          <w:rFonts w:eastAsia="宋体" w:hint="eastAsia"/>
          <w:lang w:eastAsia="zh-CN"/>
        </w:rPr>
        <w:t>《</w:t>
      </w:r>
      <w:proofErr w:type="spellStart"/>
      <w:r>
        <w:t>左傳</w:t>
      </w:r>
      <w:proofErr w:type="spellEnd"/>
      <w:r>
        <w:rPr>
          <w:rFonts w:eastAsia="宋体" w:hint="eastAsia"/>
          <w:lang w:eastAsia="zh-CN"/>
        </w:rPr>
        <w:t>》</w:t>
      </w:r>
      <w:r>
        <w:t>。</w:t>
      </w:r>
    </w:p>
    <w:p w14:paraId="510C5288" w14:textId="77777777" w:rsidR="00CC015B" w:rsidRDefault="00000000">
      <w:pPr>
        <w:rPr>
          <w:lang w:eastAsia="zh-CN"/>
        </w:rPr>
      </w:pPr>
      <w:r>
        <w:rPr>
          <w:lang w:eastAsia="zh-CN"/>
        </w:rPr>
        <w:t>够</w:t>
      </w:r>
      <w:proofErr w:type="gramStart"/>
      <w:r>
        <w:rPr>
          <w:lang w:eastAsia="zh-CN"/>
        </w:rPr>
        <w:t>廿</w:t>
      </w:r>
      <w:proofErr w:type="gramEnd"/>
      <w:r>
        <w:rPr>
          <w:lang w:eastAsia="zh-CN"/>
        </w:rPr>
        <w:t>。注爲</w:t>
      </w:r>
      <w:r>
        <w:rPr>
          <w:rFonts w:eastAsia="宋体" w:hint="eastAsia"/>
          <w:lang w:eastAsia="zh-CN"/>
        </w:rPr>
        <w:t>“</w:t>
      </w:r>
      <w:r>
        <w:rPr>
          <w:lang w:eastAsia="zh-CN"/>
        </w:rPr>
        <w:t>上句反鄉</w:t>
      </w:r>
      <w:r>
        <w:rPr>
          <w:rFonts w:eastAsia="宋体" w:hint="eastAsia"/>
          <w:lang w:eastAsia="zh-CN"/>
        </w:rPr>
        <w:t>”</w:t>
      </w:r>
      <w:r>
        <w:rPr>
          <w:lang w:eastAsia="zh-CN"/>
        </w:rPr>
        <w:t>，非。</w:t>
      </w:r>
      <w:proofErr w:type="gramStart"/>
      <w:r>
        <w:rPr>
          <w:lang w:eastAsia="zh-CN"/>
        </w:rPr>
        <w:t>羿</w:t>
      </w:r>
      <w:proofErr w:type="gramEnd"/>
      <w:r>
        <w:rPr>
          <w:lang w:eastAsia="zh-CN"/>
        </w:rPr>
        <w:t>同上。非</w:t>
      </w:r>
    </w:p>
    <w:p w14:paraId="60C6FA74" w14:textId="77777777" w:rsidR="00CC015B" w:rsidRDefault="00000000">
      <w:pPr>
        <w:rPr>
          <w:lang w:eastAsia="zh-CN"/>
        </w:rPr>
      </w:pPr>
      <w:r>
        <w:rPr>
          <w:lang w:eastAsia="zh-CN"/>
        </w:rPr>
        <w:t>魋</w:t>
      </w:r>
      <w:proofErr w:type="gramStart"/>
      <w:r>
        <w:rPr>
          <w:lang w:eastAsia="zh-CN"/>
        </w:rPr>
        <w:t>卅</w:t>
      </w:r>
      <w:proofErr w:type="gramEnd"/>
      <w:r>
        <w:rPr>
          <w:lang w:eastAsia="zh-CN"/>
        </w:rPr>
        <w:t>。不當</w:t>
      </w:r>
      <w:proofErr w:type="gramStart"/>
      <w:r>
        <w:rPr>
          <w:lang w:eastAsia="zh-CN"/>
        </w:rPr>
        <w:t>入佳部</w:t>
      </w:r>
      <w:proofErr w:type="gramEnd"/>
      <w:r>
        <w:rPr>
          <w:lang w:eastAsia="zh-CN"/>
        </w:rPr>
        <w:t>。</w:t>
      </w:r>
    </w:p>
    <w:p w14:paraId="4C83262E" w14:textId="77777777" w:rsidR="00CC015B" w:rsidRDefault="00000000">
      <w:proofErr w:type="spellStart"/>
      <w:r>
        <w:t>摰卅五。</w:t>
      </w:r>
      <w:proofErr w:type="gramStart"/>
      <w:r>
        <w:t>注</w:t>
      </w:r>
      <w:proofErr w:type="spellEnd"/>
      <w:r>
        <w:rPr>
          <w:rFonts w:eastAsia="宋体" w:hint="eastAsia"/>
          <w:lang w:eastAsia="zh-CN"/>
        </w:rPr>
        <w:t>“</w:t>
      </w:r>
      <w:proofErr w:type="gramEnd"/>
      <w:r>
        <w:t>讀若晉</w:t>
      </w:r>
      <w:r>
        <w:t>1</w:t>
      </w:r>
      <w:r>
        <w:t>不誤。鳳卅八。</w:t>
      </w:r>
    </w:p>
    <w:p w14:paraId="5E5C9E15" w14:textId="77777777" w:rsidR="00CC015B" w:rsidRDefault="00000000">
      <w:r>
        <w:rPr>
          <w:rFonts w:eastAsia="宋体" w:hint="eastAsia"/>
          <w:lang w:eastAsia="zh-CN"/>
        </w:rPr>
        <w:t>《</w:t>
      </w:r>
      <w:proofErr w:type="spellStart"/>
      <w:r>
        <w:t>左傳</w:t>
      </w:r>
      <w:proofErr w:type="spellEnd"/>
      <w:r>
        <w:rPr>
          <w:rFonts w:eastAsia="宋体" w:hint="eastAsia"/>
          <w:lang w:eastAsia="zh-CN"/>
        </w:rPr>
        <w:t>【</w:t>
      </w:r>
      <w:r>
        <w:t>正</w:t>
      </w:r>
      <w:r>
        <w:rPr>
          <w:rFonts w:eastAsia="宋体" w:hint="eastAsia"/>
          <w:lang w:eastAsia="zh-CN"/>
        </w:rPr>
        <w:t>】</w:t>
      </w:r>
      <w:r>
        <w:t>義</w:t>
      </w:r>
      <w:r>
        <w:rPr>
          <w:rFonts w:eastAsia="宋体" w:hint="eastAsia"/>
          <w:lang w:eastAsia="zh-CN"/>
        </w:rPr>
        <w:t>》“</w:t>
      </w:r>
      <w:proofErr w:type="spellStart"/>
      <w:r>
        <w:t>鸜顙鴛思</w:t>
      </w:r>
      <w:proofErr w:type="spellEnd"/>
      <w:r>
        <w:rPr>
          <w:rFonts w:eastAsia="宋体" w:hint="eastAsia"/>
          <w:lang w:eastAsia="zh-CN"/>
        </w:rPr>
        <w:t>”</w:t>
      </w:r>
      <w:proofErr w:type="spellStart"/>
      <w:r>
        <w:t>四字乃</w:t>
      </w:r>
      <w:proofErr w:type="gramStart"/>
      <w:r>
        <w:t>後</w:t>
      </w:r>
      <w:proofErr w:type="gramEnd"/>
      <w:r>
        <w:t>人所改。䫔四十八</w:t>
      </w:r>
      <w:proofErr w:type="spellEnd"/>
      <w:proofErr w:type="gramStart"/>
      <w:r>
        <w:t>。</w:t>
      </w:r>
      <w:r>
        <w:rPr>
          <w:rFonts w:eastAsia="宋体" w:hint="eastAsia"/>
          <w:lang w:eastAsia="zh-CN"/>
        </w:rPr>
        <w:t>“</w:t>
      </w:r>
      <w:proofErr w:type="gramEnd"/>
      <w:r>
        <w:t>鶂</w:t>
      </w:r>
      <w:r>
        <w:rPr>
          <w:rFonts w:eastAsia="宋体" w:hint="eastAsia"/>
          <w:lang w:eastAsia="zh-CN"/>
        </w:rPr>
        <w:t>”</w:t>
      </w:r>
      <w:r>
        <w:t>者</w:t>
      </w:r>
      <w:r>
        <w:rPr>
          <w:rFonts w:eastAsia="宋体" w:hint="eastAsia"/>
          <w:lang w:eastAsia="zh-CN"/>
        </w:rPr>
        <w:t>“</w:t>
      </w:r>
      <w:r>
        <w:t>䫔</w:t>
      </w:r>
      <w:r>
        <w:rPr>
          <w:rFonts w:eastAsia="宋体" w:hint="eastAsia"/>
          <w:lang w:eastAsia="zh-CN"/>
        </w:rPr>
        <w:t>”</w:t>
      </w:r>
      <w:proofErr w:type="spellStart"/>
      <w:r>
        <w:t>之借字，非誤字。䚂四十九。所引司馬</w:t>
      </w:r>
      <w:proofErr w:type="spellEnd"/>
    </w:p>
    <w:p w14:paraId="222970A2" w14:textId="77777777" w:rsidR="00CC015B" w:rsidRDefault="00000000">
      <w:proofErr w:type="spellStart"/>
      <w:r>
        <w:t>相如説乃</w:t>
      </w:r>
      <w:proofErr w:type="spellEnd"/>
      <w:r>
        <w:rPr>
          <w:rFonts w:eastAsia="宋体" w:hint="eastAsia"/>
          <w:lang w:eastAsia="zh-CN"/>
        </w:rPr>
        <w:t>《</w:t>
      </w:r>
      <w:proofErr w:type="spellStart"/>
      <w:r>
        <w:t>上林賦</w:t>
      </w:r>
      <w:proofErr w:type="spellEnd"/>
      <w:r>
        <w:rPr>
          <w:rFonts w:eastAsia="宋体" w:hint="eastAsia"/>
          <w:lang w:eastAsia="zh-CN"/>
        </w:rPr>
        <w:t>》</w:t>
      </w:r>
      <w:r>
        <w:t>。</w:t>
      </w:r>
      <w:proofErr w:type="spellStart"/>
      <w:r>
        <w:t>鴺同上</w:t>
      </w:r>
      <w:proofErr w:type="spellEnd"/>
      <w:r>
        <w:t>。</w:t>
      </w:r>
      <w:r>
        <w:rPr>
          <w:lang w:eastAsia="zh-CN"/>
        </w:rPr>
        <w:t>注</w:t>
      </w:r>
      <w:r>
        <w:rPr>
          <w:rFonts w:eastAsia="宋体" w:hint="eastAsia"/>
          <w:lang w:eastAsia="zh-CN"/>
        </w:rPr>
        <w:t>（</w:t>
      </w:r>
      <w:r>
        <w:rPr>
          <w:lang w:eastAsia="zh-CN"/>
        </w:rPr>
        <w:t>宫</w:t>
      </w:r>
      <w:r>
        <w:rPr>
          <w:rFonts w:eastAsia="宋体" w:hint="eastAsia"/>
          <w:lang w:eastAsia="zh-CN"/>
        </w:rPr>
        <w:t>）【</w:t>
      </w:r>
      <w:r>
        <w:rPr>
          <w:lang w:eastAsia="zh-CN"/>
        </w:rPr>
        <w:t>穿</w:t>
      </w:r>
      <w:r>
        <w:rPr>
          <w:rFonts w:eastAsia="宋体" w:hint="eastAsia"/>
          <w:lang w:eastAsia="zh-CN"/>
        </w:rPr>
        <w:t>】</w:t>
      </w:r>
      <w:r>
        <w:rPr>
          <w:lang w:eastAsia="zh-CN"/>
        </w:rPr>
        <w:t>鑿。鶿</w:t>
      </w:r>
      <w:r>
        <w:rPr>
          <w:rFonts w:eastAsia="宋体" w:hint="eastAsia"/>
          <w:lang w:eastAsia="zh-CN"/>
        </w:rPr>
        <w:t>【</w:t>
      </w:r>
      <w:r>
        <w:rPr>
          <w:lang w:eastAsia="zh-CN"/>
        </w:rPr>
        <w:t>九五十。</w:t>
      </w:r>
      <w:r>
        <w:rPr>
          <w:rFonts w:eastAsia="宋体" w:hint="eastAsia"/>
          <w:lang w:eastAsia="zh-CN"/>
        </w:rPr>
        <w:t>《</w:t>
      </w:r>
      <w:r>
        <w:rPr>
          <w:lang w:eastAsia="zh-CN"/>
        </w:rPr>
        <w:t>夏小正</w:t>
      </w:r>
      <w:proofErr w:type="gramStart"/>
      <w:r>
        <w:rPr>
          <w:rFonts w:eastAsia="宋体" w:hint="eastAsia"/>
          <w:lang w:eastAsia="zh-CN"/>
        </w:rPr>
        <w:t>》“</w:t>
      </w:r>
      <w:proofErr w:type="gramEnd"/>
      <w:r>
        <w:rPr>
          <w:lang w:eastAsia="zh-CN"/>
        </w:rPr>
        <w:t>鳴弋</w:t>
      </w:r>
      <w:r>
        <w:rPr>
          <w:rFonts w:eastAsia="宋体" w:hint="eastAsia"/>
          <w:lang w:eastAsia="zh-CN"/>
        </w:rPr>
        <w:t>”</w:t>
      </w:r>
      <w:r>
        <w:rPr>
          <w:lang w:eastAsia="zh-CN"/>
        </w:rPr>
        <w:t>非</w:t>
      </w:r>
      <w:r>
        <w:rPr>
          <w:rFonts w:eastAsia="宋体" w:hint="eastAsia"/>
          <w:lang w:eastAsia="zh-CN"/>
        </w:rPr>
        <w:t>“</w:t>
      </w:r>
      <w:r>
        <w:rPr>
          <w:lang w:eastAsia="zh-CN"/>
        </w:rPr>
        <w:t>鳶</w:t>
      </w:r>
      <w:r>
        <w:rPr>
          <w:rFonts w:eastAsia="宋体" w:hint="eastAsia"/>
          <w:lang w:eastAsia="zh-CN"/>
        </w:rPr>
        <w:t>”</w:t>
      </w:r>
      <w:r>
        <w:rPr>
          <w:lang w:eastAsia="zh-CN"/>
        </w:rPr>
        <w:t>。</w:t>
      </w:r>
      <w:proofErr w:type="spellStart"/>
      <w:r>
        <w:t>鷳五十一</w:t>
      </w:r>
      <w:proofErr w:type="spellEnd"/>
      <w:r>
        <w:t>。</w:t>
      </w:r>
      <w:r>
        <w:rPr>
          <w:rFonts w:eastAsia="宋体" w:hint="eastAsia"/>
          <w:lang w:eastAsia="zh-CN"/>
        </w:rPr>
        <w:t>“</w:t>
      </w:r>
      <w:proofErr w:type="spellStart"/>
      <w:r>
        <w:t>鳶飛戾</w:t>
      </w:r>
      <w:proofErr w:type="spellEnd"/>
    </w:p>
    <w:p w14:paraId="2AD2CAFF" w14:textId="77777777" w:rsidR="00CC015B" w:rsidRDefault="00000000">
      <w:r>
        <w:t>天</w:t>
      </w:r>
      <w:proofErr w:type="gramStart"/>
      <w:r>
        <w:rPr>
          <w:rFonts w:eastAsia="宋体" w:hint="eastAsia"/>
          <w:lang w:eastAsia="zh-CN"/>
        </w:rPr>
        <w:t>”</w:t>
      </w:r>
      <w:proofErr w:type="gramEnd"/>
      <w:r>
        <w:t>之</w:t>
      </w:r>
      <w:r>
        <w:rPr>
          <w:rFonts w:eastAsia="宋体" w:hint="eastAsia"/>
          <w:lang w:eastAsia="zh-CN"/>
        </w:rPr>
        <w:t>“</w:t>
      </w:r>
      <w:r>
        <w:t>鳶</w:t>
      </w:r>
      <w:r>
        <w:rPr>
          <w:rFonts w:eastAsia="宋体" w:hint="eastAsia"/>
          <w:lang w:eastAsia="zh-CN"/>
        </w:rPr>
        <w:t>”</w:t>
      </w:r>
      <w:proofErr w:type="spellStart"/>
      <w:r>
        <w:t>不當改爲</w:t>
      </w:r>
      <w:proofErr w:type="spellEnd"/>
      <w:r>
        <w:rPr>
          <w:rFonts w:eastAsia="宋体" w:hint="eastAsia"/>
          <w:lang w:eastAsia="zh-CN"/>
        </w:rPr>
        <w:t>“</w:t>
      </w:r>
      <w:r>
        <w:t>鶿</w:t>
      </w:r>
      <w:r>
        <w:rPr>
          <w:rFonts w:eastAsia="宋体" w:hint="eastAsia"/>
          <w:lang w:eastAsia="zh-CN"/>
        </w:rPr>
        <w:t>”</w:t>
      </w:r>
      <w:r>
        <w:t>。</w:t>
      </w:r>
      <w:proofErr w:type="spellStart"/>
      <w:r>
        <w:t>鷙五十二</w:t>
      </w:r>
      <w:proofErr w:type="spellEnd"/>
      <w:proofErr w:type="gramStart"/>
      <w:r>
        <w:t>。</w:t>
      </w:r>
      <w:r>
        <w:rPr>
          <w:rFonts w:eastAsia="宋体" w:hint="eastAsia"/>
          <w:lang w:eastAsia="zh-CN"/>
        </w:rPr>
        <w:t>“</w:t>
      </w:r>
      <w:proofErr w:type="gramEnd"/>
      <w:r>
        <w:t>埶</w:t>
      </w:r>
      <w:r>
        <w:rPr>
          <w:rFonts w:eastAsia="宋体" w:hint="eastAsia"/>
          <w:lang w:eastAsia="zh-CN"/>
        </w:rPr>
        <w:t>”</w:t>
      </w:r>
      <w:proofErr w:type="spellStart"/>
      <w:r>
        <w:t>聲不誤</w:t>
      </w:r>
      <w:proofErr w:type="spellEnd"/>
      <w:r>
        <w:t>。</w:t>
      </w:r>
    </w:p>
    <w:p w14:paraId="73C271CC" w14:textId="77777777" w:rsidR="00CC015B" w:rsidRDefault="00000000">
      <w:pPr>
        <w:rPr>
          <w:rFonts w:eastAsia="宋体"/>
          <w:lang w:eastAsia="zh-CN"/>
        </w:rPr>
      </w:pPr>
      <w:proofErr w:type="spellStart"/>
      <w:r>
        <w:t>第四篇下，凡十八條</w:t>
      </w:r>
      <w:proofErr w:type="spellEnd"/>
      <w:r>
        <w:rPr>
          <w:rFonts w:eastAsia="宋体" w:hint="eastAsia"/>
          <w:lang w:eastAsia="zh-CN"/>
        </w:rPr>
        <w:t>•</w:t>
      </w:r>
    </w:p>
    <w:p w14:paraId="0594A529" w14:textId="77777777" w:rsidR="00CC015B" w:rsidRDefault="00000000">
      <w:pPr>
        <w:rPr>
          <w:lang w:eastAsia="zh-CN"/>
        </w:rPr>
      </w:pPr>
      <w:proofErr w:type="spellStart"/>
      <w:r>
        <w:t>畢一</w:t>
      </w:r>
      <w:proofErr w:type="spellEnd"/>
      <w:r>
        <w:t>。</w:t>
      </w:r>
      <w:r>
        <w:rPr>
          <w:lang w:eastAsia="zh-CN"/>
        </w:rPr>
        <w:t>非从田，亦非田聲。叀三。注妄增。胡十三。从肉，非从月。臚廿</w:t>
      </w:r>
      <w:proofErr w:type="gramStart"/>
      <w:r>
        <w:rPr>
          <w:lang w:eastAsia="zh-CN"/>
        </w:rPr>
        <w:t>。</w:t>
      </w:r>
      <w:r>
        <w:rPr>
          <w:rFonts w:eastAsia="宋体" w:hint="eastAsia"/>
          <w:lang w:eastAsia="zh-CN"/>
        </w:rPr>
        <w:t>“</w:t>
      </w:r>
      <w:proofErr w:type="gramEnd"/>
      <w:r>
        <w:rPr>
          <w:lang w:eastAsia="zh-CN"/>
        </w:rPr>
        <w:t>臚言</w:t>
      </w:r>
      <w:r>
        <w:rPr>
          <w:rFonts w:eastAsia="宋体" w:hint="eastAsia"/>
          <w:lang w:eastAsia="zh-CN"/>
        </w:rPr>
        <w:t>”</w:t>
      </w:r>
      <w:r>
        <w:rPr>
          <w:lang w:eastAsia="zh-CN"/>
        </w:rPr>
        <w:t>、</w:t>
      </w:r>
      <w:r>
        <w:rPr>
          <w:rFonts w:eastAsia="宋体" w:hint="eastAsia"/>
          <w:lang w:eastAsia="zh-CN"/>
        </w:rPr>
        <w:t>“</w:t>
      </w:r>
      <w:r>
        <w:rPr>
          <w:lang w:eastAsia="zh-CN"/>
        </w:rPr>
        <w:t>臚句</w:t>
      </w:r>
      <w:r>
        <w:rPr>
          <w:rFonts w:eastAsia="宋体" w:hint="eastAsia"/>
          <w:lang w:eastAsia="zh-CN"/>
        </w:rPr>
        <w:t>”</w:t>
      </w:r>
      <w:r>
        <w:rPr>
          <w:lang w:eastAsia="zh-CN"/>
        </w:rPr>
        <w:t>之</w:t>
      </w:r>
    </w:p>
    <w:p w14:paraId="3290C7B9" w14:textId="77777777" w:rsidR="00CC015B" w:rsidRDefault="00000000">
      <w:r>
        <w:rPr>
          <w:rFonts w:eastAsia="宋体" w:hint="eastAsia"/>
          <w:lang w:eastAsia="zh-CN"/>
        </w:rPr>
        <w:t>“</w:t>
      </w:r>
      <w:r>
        <w:t>臚</w:t>
      </w:r>
      <w:r>
        <w:rPr>
          <w:rFonts w:eastAsia="宋体" w:hint="eastAsia"/>
          <w:lang w:eastAsia="zh-CN"/>
        </w:rPr>
        <w:t>”</w:t>
      </w:r>
      <w:r>
        <w:t>，</w:t>
      </w:r>
      <w:proofErr w:type="spellStart"/>
      <w:r>
        <w:t>皆不讀爲敷。膏、肪、脟並廿三。注</w:t>
      </w:r>
      <w:proofErr w:type="spellEnd"/>
      <w:r>
        <w:rPr>
          <w:rFonts w:eastAsia="宋体" w:hint="eastAsia"/>
          <w:lang w:eastAsia="zh-CN"/>
        </w:rPr>
        <w:t>（</w:t>
      </w:r>
      <w:r>
        <w:t>明</w:t>
      </w:r>
      <w:r>
        <w:rPr>
          <w:rFonts w:eastAsia="宋体" w:hint="eastAsia"/>
          <w:lang w:eastAsia="zh-CN"/>
        </w:rPr>
        <w:t>）</w:t>
      </w:r>
      <w:r>
        <w:t>r</w:t>
      </w:r>
      <w:r>
        <w:rPr>
          <w:rFonts w:eastAsia="宋体" w:hint="eastAsia"/>
          <w:lang w:eastAsia="zh-CN"/>
        </w:rPr>
        <w:t>【</w:t>
      </w:r>
      <w:r>
        <w:t>肥</w:t>
      </w:r>
      <w:proofErr w:type="gramStart"/>
      <w:r>
        <w:rPr>
          <w:rFonts w:eastAsia="宋体" w:hint="eastAsia"/>
          <w:lang w:eastAsia="zh-CN"/>
        </w:rPr>
        <w:t>】”</w:t>
      </w:r>
      <w:proofErr w:type="spellStart"/>
      <w:r>
        <w:t>字皆不誤</w:t>
      </w:r>
      <w:proofErr w:type="spellEnd"/>
      <w:proofErr w:type="gramEnd"/>
      <w:r>
        <w:t>。</w:t>
      </w:r>
    </w:p>
    <w:p w14:paraId="774AD607" w14:textId="77777777" w:rsidR="00CC015B" w:rsidRDefault="00000000">
      <w:proofErr w:type="spellStart"/>
      <w:r>
        <w:t>肊同上</w:t>
      </w:r>
      <w:proofErr w:type="spellEnd"/>
      <w:proofErr w:type="gramStart"/>
      <w:r>
        <w:t>。</w:t>
      </w:r>
      <w:r>
        <w:rPr>
          <w:rFonts w:eastAsia="宋体" w:hint="eastAsia"/>
          <w:lang w:eastAsia="zh-CN"/>
        </w:rPr>
        <w:t>“</w:t>
      </w:r>
      <w:proofErr w:type="gramEnd"/>
      <w:r>
        <w:t>教</w:t>
      </w:r>
      <w:r>
        <w:rPr>
          <w:rFonts w:eastAsia="宋体" w:hint="eastAsia"/>
          <w:lang w:eastAsia="zh-CN"/>
        </w:rPr>
        <w:t>”</w:t>
      </w:r>
      <w:r>
        <w:t>字非後人所增</w:t>
      </w:r>
      <w:r>
        <w:t>c</w:t>
      </w:r>
      <w:r>
        <w:t>︼〇</w:t>
      </w:r>
      <w:r>
        <w:t>1</w:t>
      </w:r>
      <w:r>
        <w:t>。臑廿</w:t>
      </w:r>
    </w:p>
    <w:p w14:paraId="0D01B1DF" w14:textId="77777777" w:rsidR="00CC015B" w:rsidRDefault="00000000">
      <w:proofErr w:type="spellStart"/>
      <w:r>
        <w:t>四。</w:t>
      </w:r>
      <w:proofErr w:type="gramStart"/>
      <w:r>
        <w:t>注當作</w:t>
      </w:r>
      <w:proofErr w:type="spellEnd"/>
      <w:r>
        <w:rPr>
          <w:rFonts w:eastAsia="宋体" w:hint="eastAsia"/>
          <w:lang w:eastAsia="zh-CN"/>
        </w:rPr>
        <w:t>“</w:t>
      </w:r>
      <w:proofErr w:type="spellStart"/>
      <w:proofErr w:type="gramEnd"/>
      <w:r>
        <w:t>羊豕臂也</w:t>
      </w:r>
      <w:proofErr w:type="spellEnd"/>
      <w:r>
        <w:rPr>
          <w:rFonts w:eastAsia="宋体" w:hint="eastAsia"/>
          <w:lang w:eastAsia="zh-CN"/>
        </w:rPr>
        <w:t>”</w:t>
      </w:r>
      <w:r>
        <w:t>。</w:t>
      </w:r>
      <w:proofErr w:type="spellStart"/>
      <w:r>
        <w:t>肥廿七。注當作</w:t>
      </w:r>
      <w:proofErr w:type="spellEnd"/>
      <w:r>
        <w:rPr>
          <w:rFonts w:eastAsia="宋体" w:hint="eastAsia"/>
          <w:lang w:eastAsia="zh-CN"/>
        </w:rPr>
        <w:t>“</w:t>
      </w:r>
      <w:proofErr w:type="spellStart"/>
      <w:r>
        <w:t>笍已聲</w:t>
      </w:r>
      <w:proofErr w:type="spellEnd"/>
      <w:r>
        <w:rPr>
          <w:rFonts w:eastAsia="宋体" w:hint="eastAsia"/>
          <w:lang w:eastAsia="zh-CN"/>
        </w:rPr>
        <w:t>”</w:t>
      </w:r>
      <w:r>
        <w:t>。</w:t>
      </w:r>
      <w:proofErr w:type="spellStart"/>
      <w:r>
        <w:t>腄廿八。注不當改</w:t>
      </w:r>
      <w:proofErr w:type="spellEnd"/>
      <w:r>
        <w:t>。</w:t>
      </w:r>
      <w:r>
        <w:rPr>
          <w:rFonts w:eastAsia="宋体" w:hint="eastAsia"/>
          <w:lang w:eastAsia="zh-CN"/>
        </w:rPr>
        <w:t>《</w:t>
      </w:r>
      <w:proofErr w:type="spellStart"/>
      <w:r>
        <w:t>長楊賦</w:t>
      </w:r>
      <w:proofErr w:type="spellEnd"/>
      <w:r>
        <w:rPr>
          <w:rFonts w:eastAsia="宋体" w:hint="eastAsia"/>
          <w:lang w:eastAsia="zh-CN"/>
        </w:rPr>
        <w:t>》</w:t>
      </w:r>
      <w:proofErr w:type="spellStart"/>
      <w:r>
        <w:t>有。朐卅三</w:t>
      </w:r>
      <w:proofErr w:type="spellEnd"/>
      <w:r>
        <w:t>。</w:t>
      </w:r>
      <w:r>
        <w:rPr>
          <w:rFonts w:eastAsia="宋体" w:hint="eastAsia"/>
          <w:lang w:eastAsia="zh-CN"/>
        </w:rPr>
        <w:t>《</w:t>
      </w:r>
      <w:proofErr w:type="spellStart"/>
      <w:r>
        <w:t>淮南</w:t>
      </w:r>
      <w:proofErr w:type="spellEnd"/>
    </w:p>
    <w:p w14:paraId="15117E13" w14:textId="77777777" w:rsidR="00CC015B" w:rsidRDefault="00000000">
      <w:proofErr w:type="spellStart"/>
      <w:r>
        <w:t>䏣四十。注穿鑿。肙同上</w:t>
      </w:r>
      <w:proofErr w:type="spellEnd"/>
      <w:r>
        <w:t>。</w:t>
      </w:r>
    </w:p>
    <w:p w14:paraId="5B1E4C02" w14:textId="77777777" w:rsidR="00CC015B" w:rsidRDefault="00000000">
      <w:pPr>
        <w:rPr>
          <w:lang w:eastAsia="zh-CN"/>
        </w:rPr>
      </w:pPr>
      <w:r>
        <w:t>注</w:t>
      </w:r>
      <w:proofErr w:type="gramStart"/>
      <w:r>
        <w:rPr>
          <w:rFonts w:eastAsia="宋体" w:hint="eastAsia"/>
          <w:lang w:eastAsia="zh-CN"/>
        </w:rPr>
        <w:t>》</w:t>
      </w:r>
      <w:proofErr w:type="spellStart"/>
      <w:proofErr w:type="gramEnd"/>
      <w:r>
        <w:t>已讀爲蠢閏。膩卅七</w:t>
      </w:r>
      <w:proofErr w:type="spellEnd"/>
      <w:r>
        <w:t>。</w:t>
      </w:r>
      <w:r>
        <w:rPr>
          <w:lang w:eastAsia="zh-CN"/>
        </w:rPr>
        <w:t>注不聲</w:t>
      </w:r>
      <w:r>
        <w:rPr>
          <w:lang w:eastAsia="zh-CN"/>
        </w:rPr>
        <w:t>n</w:t>
      </w:r>
      <w:r>
        <w:rPr>
          <w:lang w:eastAsia="zh-CN"/>
        </w:rPr>
        <w:t>酝</w:t>
      </w:r>
      <w:r>
        <w:rPr>
          <w:lang w:eastAsia="zh-CN"/>
        </w:rPr>
        <w:t>u</w:t>
      </w:r>
      <w:r>
        <w:rPr>
          <w:lang w:eastAsia="zh-CN"/>
        </w:rPr>
        <w:t>。</w:t>
      </w:r>
    </w:p>
    <w:p w14:paraId="3456CFE7" w14:textId="77777777" w:rsidR="00CC015B" w:rsidRDefault="00000000">
      <w:r>
        <w:rPr>
          <w:lang w:eastAsia="zh-CN"/>
        </w:rPr>
        <w:t>非。</w:t>
      </w:r>
      <w:proofErr w:type="gramStart"/>
      <w:r>
        <w:rPr>
          <w:lang w:eastAsia="zh-CN"/>
        </w:rPr>
        <w:t>隼</w:t>
      </w:r>
      <w:proofErr w:type="gramEnd"/>
      <w:r>
        <w:rPr>
          <w:lang w:eastAsia="zh-CN"/>
        </w:rPr>
        <w:t>四十一。</w:t>
      </w:r>
      <w:proofErr w:type="spellStart"/>
      <w:r>
        <w:t>注穿鑿</w:t>
      </w:r>
      <w:proofErr w:type="spellEnd"/>
      <w:r>
        <w:t>。</w:t>
      </w:r>
    </w:p>
    <w:p w14:paraId="0172AF55" w14:textId="77777777" w:rsidR="00CC015B" w:rsidRDefault="00000000">
      <w:pPr>
        <w:rPr>
          <w:lang w:eastAsia="zh-CN"/>
        </w:rPr>
      </w:pPr>
      <w:r>
        <w:rPr>
          <w:lang w:eastAsia="zh-CN"/>
        </w:rPr>
        <w:lastRenderedPageBreak/>
        <w:t>【第</w:t>
      </w:r>
      <w:r>
        <w:rPr>
          <w:lang w:eastAsia="zh-CN"/>
        </w:rPr>
        <w:t>79</w:t>
      </w:r>
      <w:r>
        <w:rPr>
          <w:lang w:eastAsia="zh-CN"/>
        </w:rPr>
        <w:t>页】</w:t>
      </w:r>
    </w:p>
    <w:p w14:paraId="27BCFE43" w14:textId="77777777" w:rsidR="00CC015B" w:rsidRDefault="00000000">
      <w:pPr>
        <w:rPr>
          <w:lang w:eastAsia="zh-CN"/>
        </w:rPr>
      </w:pPr>
      <w:r>
        <w:rPr>
          <w:lang w:eastAsia="zh-CN"/>
        </w:rPr>
        <w:t>第五篇上，凡二十一條；</w:t>
      </w:r>
    </w:p>
    <w:p w14:paraId="18731487" w14:textId="77777777" w:rsidR="00CC015B" w:rsidRDefault="00000000">
      <w:proofErr w:type="spellStart"/>
      <w:r>
        <w:t>等五。</w:t>
      </w:r>
      <w:proofErr w:type="gramStart"/>
      <w:r>
        <w:t>當有</w:t>
      </w:r>
      <w:proofErr w:type="spellEnd"/>
      <w:r>
        <w:rPr>
          <w:rFonts w:eastAsia="宋体" w:hint="eastAsia"/>
          <w:lang w:eastAsia="zh-CN"/>
        </w:rPr>
        <w:t>“</w:t>
      </w:r>
      <w:proofErr w:type="gramEnd"/>
      <w:r>
        <w:t>聲</w:t>
      </w:r>
      <w:r>
        <w:rPr>
          <w:rFonts w:eastAsia="宋体" w:hint="eastAsia"/>
          <w:lang w:eastAsia="zh-CN"/>
        </w:rPr>
        <w:t>”</w:t>
      </w:r>
      <w:proofErr w:type="spellStart"/>
      <w:r>
        <w:t>字。笄六。古音當在十一部。籧七。注穿鑿</w:t>
      </w:r>
      <w:proofErr w:type="spellEnd"/>
      <w:r>
        <w:t>。</w:t>
      </w:r>
    </w:p>
    <w:p w14:paraId="11E74943" w14:textId="77777777" w:rsidR="00CC015B" w:rsidRDefault="00000000">
      <w:proofErr w:type="spellStart"/>
      <w:r>
        <w:t>篝九</w:t>
      </w:r>
      <w:proofErr w:type="spellEnd"/>
      <w:proofErr w:type="gramStart"/>
      <w:r>
        <w:t>。</w:t>
      </w:r>
      <w:r>
        <w:rPr>
          <w:rFonts w:eastAsia="宋体" w:hint="eastAsia"/>
          <w:lang w:eastAsia="zh-CN"/>
        </w:rPr>
        <w:t>“</w:t>
      </w:r>
      <w:proofErr w:type="spellStart"/>
      <w:proofErr w:type="gramEnd"/>
      <w:r>
        <w:t>宋楚謂竹篝懎居也</w:t>
      </w:r>
      <w:proofErr w:type="spellEnd"/>
      <w:r>
        <w:rPr>
          <w:rFonts w:eastAsia="宋体" w:hint="eastAsia"/>
          <w:lang w:eastAsia="zh-CN"/>
        </w:rPr>
        <w:t>”</w:t>
      </w:r>
      <w:r>
        <w:t>衍</w:t>
      </w:r>
    </w:p>
    <w:p w14:paraId="70F252BC" w14:textId="77777777" w:rsidR="00CC015B" w:rsidRDefault="00000000">
      <w:pPr>
        <w:rPr>
          <w:lang w:eastAsia="zh-CN"/>
        </w:rPr>
      </w:pPr>
      <w:r>
        <w:rPr>
          <w:rFonts w:eastAsia="宋体" w:hint="eastAsia"/>
          <w:lang w:eastAsia="zh-CN"/>
        </w:rPr>
        <w:t>“</w:t>
      </w:r>
      <w:r>
        <w:rPr>
          <w:lang w:eastAsia="zh-CN"/>
        </w:rPr>
        <w:t>竹</w:t>
      </w:r>
      <w:r>
        <w:rPr>
          <w:rFonts w:eastAsia="宋体" w:hint="eastAsia"/>
          <w:lang w:eastAsia="zh-CN"/>
        </w:rPr>
        <w:t>”</w:t>
      </w:r>
      <w:r>
        <w:rPr>
          <w:lang w:eastAsia="zh-CN"/>
        </w:rPr>
        <w:t>字。</w:t>
      </w:r>
      <w:proofErr w:type="gramStart"/>
      <w:r>
        <w:rPr>
          <w:lang w:eastAsia="zh-CN"/>
        </w:rPr>
        <w:t>个</w:t>
      </w:r>
      <w:proofErr w:type="gramEnd"/>
      <w:r>
        <w:rPr>
          <w:lang w:eastAsia="zh-CN"/>
        </w:rPr>
        <w:t>十二。此字不當補。</w:t>
      </w:r>
      <w:proofErr w:type="gramStart"/>
      <w:r>
        <w:rPr>
          <w:lang w:eastAsia="zh-CN"/>
        </w:rPr>
        <w:t>笙</w:t>
      </w:r>
      <w:proofErr w:type="gramEnd"/>
      <w:r>
        <w:rPr>
          <w:lang w:eastAsia="zh-CN"/>
        </w:rPr>
        <w:t>十七。當有</w:t>
      </w:r>
      <w:r>
        <w:rPr>
          <w:rFonts w:eastAsia="宋体" w:hint="eastAsia"/>
          <w:lang w:eastAsia="zh-CN"/>
        </w:rPr>
        <w:t>“</w:t>
      </w:r>
      <w:r>
        <w:rPr>
          <w:lang w:eastAsia="zh-CN"/>
        </w:rPr>
        <w:t>聲</w:t>
      </w:r>
      <w:r>
        <w:rPr>
          <w:rFonts w:eastAsia="宋体" w:hint="eastAsia"/>
          <w:lang w:eastAsia="zh-CN"/>
        </w:rPr>
        <w:t>”</w:t>
      </w:r>
      <w:r>
        <w:rPr>
          <w:lang w:eastAsia="zh-CN"/>
        </w:rPr>
        <w:t>字。管六。注當作</w:t>
      </w:r>
      <w:r>
        <w:rPr>
          <w:rFonts w:eastAsia="宋体" w:hint="eastAsia"/>
          <w:lang w:eastAsia="zh-CN"/>
        </w:rPr>
        <w:t>“</w:t>
      </w:r>
      <w:r>
        <w:rPr>
          <w:lang w:eastAsia="zh-CN"/>
        </w:rPr>
        <w:t>物開地而牙</w:t>
      </w:r>
      <w:r>
        <w:rPr>
          <w:rFonts w:eastAsia="宋体" w:hint="eastAsia"/>
          <w:lang w:eastAsia="zh-CN"/>
        </w:rPr>
        <w:t>”</w:t>
      </w:r>
      <w:r>
        <w:rPr>
          <w:lang w:eastAsia="zh-CN"/>
        </w:rPr>
        <w:t>。第廿</w:t>
      </w:r>
      <w:proofErr w:type="gramStart"/>
      <w:r>
        <w:rPr>
          <w:lang w:eastAsia="zh-CN"/>
        </w:rPr>
        <w:t>一</w:t>
      </w:r>
      <w:proofErr w:type="gramEnd"/>
      <w:r>
        <w:rPr>
          <w:lang w:eastAsia="zh-CN"/>
        </w:rPr>
        <w:t>。此字未</w:t>
      </w:r>
    </w:p>
    <w:p w14:paraId="1B5CF21E" w14:textId="77777777" w:rsidR="00CC015B" w:rsidRDefault="00000000">
      <w:pPr>
        <w:rPr>
          <w:lang w:eastAsia="zh-CN"/>
        </w:rPr>
      </w:pPr>
      <w:r>
        <w:rPr>
          <w:lang w:eastAsia="zh-CN"/>
        </w:rPr>
        <w:t>可</w:t>
      </w:r>
      <w:proofErr w:type="gramStart"/>
      <w:r>
        <w:rPr>
          <w:lang w:eastAsia="zh-CN"/>
        </w:rPr>
        <w:t>遽</w:t>
      </w:r>
      <w:proofErr w:type="gramEnd"/>
      <w:r>
        <w:rPr>
          <w:lang w:eastAsia="zh-CN"/>
        </w:rPr>
        <w:t>補。</w:t>
      </w:r>
      <w:proofErr w:type="gramStart"/>
      <w:r>
        <w:rPr>
          <w:lang w:eastAsia="zh-CN"/>
        </w:rPr>
        <w:t>远廿二</w:t>
      </w:r>
      <w:proofErr w:type="gramEnd"/>
      <w:r>
        <w:rPr>
          <w:lang w:eastAsia="zh-CN"/>
        </w:rPr>
        <w:t>。</w:t>
      </w:r>
      <w:r>
        <w:rPr>
          <w:rFonts w:eastAsia="宋体" w:hint="eastAsia"/>
          <w:lang w:eastAsia="zh-CN"/>
        </w:rPr>
        <w:t>《</w:t>
      </w:r>
      <w:r>
        <w:rPr>
          <w:lang w:eastAsia="zh-CN"/>
        </w:rPr>
        <w:t>述聞</w:t>
      </w:r>
      <w:r>
        <w:rPr>
          <w:rFonts w:eastAsia="宋体" w:hint="eastAsia"/>
          <w:lang w:eastAsia="zh-CN"/>
        </w:rPr>
        <w:t>》</w:t>
      </w:r>
      <w:r>
        <w:rPr>
          <w:lang w:eastAsia="zh-CN"/>
        </w:rPr>
        <w:t>有辨</w:t>
      </w:r>
      <w:r>
        <w:rPr>
          <w:lang w:eastAsia="zh-CN"/>
        </w:rPr>
        <w:t>A</w:t>
      </w:r>
      <w:r>
        <w:rPr>
          <w:lang w:eastAsia="zh-CN"/>
        </w:rPr>
        <w:t>一四</w:t>
      </w:r>
      <w:r>
        <w:rPr>
          <w:lang w:eastAsia="zh-CN"/>
        </w:rPr>
        <w:t>n</w:t>
      </w:r>
      <w:r>
        <w:rPr>
          <w:lang w:eastAsia="zh-CN"/>
        </w:rPr>
        <w:t>。</w:t>
      </w:r>
      <w:proofErr w:type="gramStart"/>
      <w:r>
        <w:rPr>
          <w:lang w:eastAsia="zh-CN"/>
        </w:rPr>
        <w:t>幾</w:t>
      </w:r>
      <w:proofErr w:type="gramEnd"/>
      <w:r>
        <w:rPr>
          <w:lang w:eastAsia="zh-CN"/>
        </w:rPr>
        <w:t>廿四。非从</w:t>
      </w:r>
      <w:proofErr w:type="gramStart"/>
      <w:r>
        <w:rPr>
          <w:lang w:eastAsia="zh-CN"/>
        </w:rPr>
        <w:t>傘</w:t>
      </w:r>
      <w:proofErr w:type="gramEnd"/>
      <w:r>
        <w:rPr>
          <w:lang w:eastAsia="zh-CN"/>
        </w:rPr>
        <w:t>省聲。</w:t>
      </w:r>
    </w:p>
    <w:p w14:paraId="57C135D9" w14:textId="77777777" w:rsidR="00CC015B" w:rsidRDefault="00000000">
      <w:pPr>
        <w:rPr>
          <w:lang w:eastAsia="zh-CN"/>
        </w:rPr>
      </w:pPr>
      <w:r>
        <w:rPr>
          <w:lang w:eastAsia="zh-CN"/>
        </w:rPr>
        <w:t>覡廿六。見亦聲二五</w:t>
      </w:r>
      <w:r>
        <w:rPr>
          <w:rFonts w:eastAsia="宋体" w:hint="eastAsia"/>
          <w:lang w:eastAsia="zh-CN"/>
        </w:rPr>
        <w:t>）</w:t>
      </w:r>
      <w:r>
        <w:rPr>
          <w:lang w:eastAsia="zh-CN"/>
        </w:rPr>
        <w:t>。</w:t>
      </w:r>
    </w:p>
    <w:p w14:paraId="2A3BB494" w14:textId="77777777" w:rsidR="00CC015B" w:rsidRDefault="00000000">
      <w:proofErr w:type="spellStart"/>
      <w:r>
        <w:t>奇卅一。可亦</w:t>
      </w:r>
      <w:proofErr w:type="spellEnd"/>
    </w:p>
    <w:p w14:paraId="4F8B5713" w14:textId="77777777" w:rsidR="00CC015B" w:rsidRDefault="00000000">
      <w:proofErr w:type="spellStart"/>
      <w:r>
        <w:t>聲。彭卅四</w:t>
      </w:r>
      <w:proofErr w:type="spellEnd"/>
      <w:proofErr w:type="gramStart"/>
      <w:r>
        <w:t>。</w:t>
      </w:r>
      <w:r>
        <w:rPr>
          <w:rFonts w:eastAsia="宋体" w:hint="eastAsia"/>
          <w:lang w:eastAsia="zh-CN"/>
        </w:rPr>
        <w:t>“</w:t>
      </w:r>
      <w:proofErr w:type="gramEnd"/>
      <w:r>
        <w:t>聲</w:t>
      </w:r>
      <w:r>
        <w:rPr>
          <w:rFonts w:eastAsia="宋体" w:hint="eastAsia"/>
          <w:lang w:eastAsia="zh-CN"/>
        </w:rPr>
        <w:t>”</w:t>
      </w:r>
      <w:proofErr w:type="spellStart"/>
      <w:r>
        <w:t>非衍字。飬卅八。案</w:t>
      </w:r>
      <w:proofErr w:type="spellEnd"/>
      <w:r>
        <w:t>：</w:t>
      </w:r>
      <w:r>
        <w:rPr>
          <w:rFonts w:eastAsia="宋体" w:hint="eastAsia"/>
          <w:lang w:eastAsia="zh-CN"/>
        </w:rPr>
        <w:t>《（</w:t>
      </w:r>
      <w:r>
        <w:t>枚</w:t>
      </w:r>
      <w:r>
        <w:rPr>
          <w:rFonts w:eastAsia="宋体" w:hint="eastAsia"/>
          <w:lang w:eastAsia="zh-CN"/>
        </w:rPr>
        <w:t>）【</w:t>
      </w:r>
      <w:r>
        <w:t>投</w:t>
      </w:r>
      <w:r>
        <w:rPr>
          <w:rFonts w:eastAsia="宋体" w:hint="eastAsia"/>
          <w:lang w:eastAsia="zh-CN"/>
        </w:rPr>
        <w:t>】</w:t>
      </w:r>
      <w:r>
        <w:t>壺</w:t>
      </w:r>
      <w:r>
        <w:rPr>
          <w:rFonts w:eastAsia="宋体" w:hint="eastAsia"/>
          <w:lang w:eastAsia="zh-CN"/>
        </w:rPr>
        <w:t>》</w:t>
      </w:r>
      <w:r>
        <w:t>之</w:t>
      </w:r>
      <w:r>
        <w:rPr>
          <w:rFonts w:eastAsia="宋体" w:hint="eastAsia"/>
          <w:lang w:eastAsia="zh-CN"/>
        </w:rPr>
        <w:t>“</w:t>
      </w:r>
      <w:proofErr w:type="spellStart"/>
      <w:r>
        <w:t>壺中實小豆焉</w:t>
      </w:r>
      <w:proofErr w:type="spellEnd"/>
      <w:r>
        <w:rPr>
          <w:rFonts w:eastAsia="宋体" w:hint="eastAsia"/>
          <w:lang w:eastAsia="zh-CN"/>
        </w:rPr>
        <w:t>”</w:t>
      </w:r>
      <w:r>
        <w:t>，</w:t>
      </w:r>
      <w:proofErr w:type="spellStart"/>
      <w:r>
        <w:t>是古亦謂</w:t>
      </w:r>
      <w:proofErr w:type="spellEnd"/>
      <w:r>
        <w:rPr>
          <w:rFonts w:eastAsia="宋体" w:hint="eastAsia"/>
          <w:lang w:eastAsia="zh-CN"/>
        </w:rPr>
        <w:t>（</w:t>
      </w:r>
      <w:r>
        <w:t>未</w:t>
      </w:r>
      <w:r>
        <w:rPr>
          <w:rFonts w:eastAsia="宋体" w:hint="eastAsia"/>
          <w:lang w:eastAsia="zh-CN"/>
        </w:rPr>
        <w:t>）</w:t>
      </w:r>
      <w:proofErr w:type="spellStart"/>
      <w:r>
        <w:t>爲豆。豒卅九</w:t>
      </w:r>
      <w:proofErr w:type="spellEnd"/>
      <w:r>
        <w:t>。</w:t>
      </w:r>
    </w:p>
    <w:p w14:paraId="2F984E6B" w14:textId="77777777" w:rsidR="00CC015B" w:rsidRDefault="00000000">
      <w:proofErr w:type="spellStart"/>
      <w:r>
        <w:t>弟亦聲。虍四十一。並無譌字。虔四十二</w:t>
      </w:r>
      <w:proofErr w:type="spellEnd"/>
      <w:proofErr w:type="gramStart"/>
      <w:r>
        <w:t>。</w:t>
      </w:r>
      <w:r>
        <w:rPr>
          <w:rFonts w:eastAsia="宋体" w:hint="eastAsia"/>
          <w:lang w:eastAsia="zh-CN"/>
        </w:rPr>
        <w:t>“</w:t>
      </w:r>
      <w:proofErr w:type="gramEnd"/>
      <w:r>
        <w:t>聲</w:t>
      </w:r>
      <w:r>
        <w:rPr>
          <w:rFonts w:eastAsia="宋体" w:hint="eastAsia"/>
          <w:lang w:eastAsia="zh-CN"/>
        </w:rPr>
        <w:t>”</w:t>
      </w:r>
      <w:proofErr w:type="spellStart"/>
      <w:r>
        <w:t>字非衍。虡四十四。千石鐘、萬石虡本出</w:t>
      </w:r>
      <w:proofErr w:type="spellEnd"/>
      <w:r>
        <w:rPr>
          <w:rFonts w:eastAsia="宋体" w:hint="eastAsia"/>
          <w:lang w:eastAsia="zh-CN"/>
        </w:rPr>
        <w:t>《</w:t>
      </w:r>
      <w:proofErr w:type="spellStart"/>
      <w:r>
        <w:t>齊策</w:t>
      </w:r>
      <w:proofErr w:type="spellEnd"/>
      <w:r>
        <w:rPr>
          <w:rFonts w:eastAsia="宋体" w:hint="eastAsia"/>
          <w:lang w:eastAsia="zh-CN"/>
        </w:rPr>
        <w:t>》</w:t>
      </w:r>
      <w:r>
        <w:t>。虢</w:t>
      </w:r>
    </w:p>
    <w:p w14:paraId="01052289" w14:textId="77777777" w:rsidR="00CC015B" w:rsidRDefault="00000000">
      <w:pPr>
        <w:rPr>
          <w:lang w:eastAsia="zh-CN"/>
        </w:rPr>
      </w:pPr>
      <w:proofErr w:type="spellStart"/>
      <w:r>
        <w:t>四十三</w:t>
      </w:r>
      <w:proofErr w:type="spellEnd"/>
      <w:proofErr w:type="gramStart"/>
      <w:r>
        <w:t>。</w:t>
      </w:r>
      <w:r>
        <w:rPr>
          <w:rFonts w:eastAsia="宋体" w:hint="eastAsia"/>
          <w:lang w:eastAsia="zh-CN"/>
        </w:rPr>
        <w:t>“</w:t>
      </w:r>
      <w:proofErr w:type="gramEnd"/>
      <w:r>
        <w:t>聲</w:t>
      </w:r>
      <w:r>
        <w:rPr>
          <w:rFonts w:eastAsia="宋体" w:hint="eastAsia"/>
          <w:lang w:eastAsia="zh-CN"/>
        </w:rPr>
        <w:t>”</w:t>
      </w:r>
      <w:proofErr w:type="spellStart"/>
      <w:r>
        <w:t>字似非衍</w:t>
      </w:r>
      <w:proofErr w:type="spellEnd"/>
      <w:r>
        <w:t>。</w:t>
      </w:r>
      <w:r>
        <w:rPr>
          <w:lang w:eastAsia="zh-CN"/>
        </w:rPr>
        <w:t>䀈五十一。</w:t>
      </w:r>
      <w:r>
        <w:rPr>
          <w:rFonts w:eastAsia="宋体" w:hint="eastAsia"/>
          <w:lang w:eastAsia="zh-CN"/>
        </w:rPr>
        <w:t>“</w:t>
      </w:r>
      <w:r>
        <w:rPr>
          <w:lang w:eastAsia="zh-CN"/>
        </w:rPr>
        <w:t>聲</w:t>
      </w:r>
      <w:r>
        <w:rPr>
          <w:rFonts w:eastAsia="宋体" w:hint="eastAsia"/>
          <w:lang w:eastAsia="zh-CN"/>
        </w:rPr>
        <w:t>”</w:t>
      </w:r>
      <w:r>
        <w:rPr>
          <w:lang w:eastAsia="zh-CN"/>
        </w:rPr>
        <w:t>字不可删。盇五十二。古音不在十五部。</w:t>
      </w:r>
    </w:p>
    <w:p w14:paraId="3D0A9612" w14:textId="77777777" w:rsidR="00CC015B" w:rsidRDefault="00000000">
      <w:proofErr w:type="spellStart"/>
      <w:r>
        <w:t>第五篇下，凡八條</w:t>
      </w:r>
      <w:proofErr w:type="spellEnd"/>
    </w:p>
    <w:p w14:paraId="5A2C0223" w14:textId="77777777" w:rsidR="00CC015B" w:rsidRDefault="00000000">
      <w:pPr>
        <w:rPr>
          <w:lang w:eastAsia="zh-CN"/>
        </w:rPr>
      </w:pPr>
      <w:proofErr w:type="spellStart"/>
      <w:r>
        <w:t>青一。當</w:t>
      </w:r>
      <w:proofErr w:type="spellEnd"/>
      <w:r>
        <w:rPr>
          <w:rFonts w:eastAsia="宋体" w:hint="eastAsia"/>
          <w:lang w:eastAsia="zh-CN"/>
        </w:rPr>
        <w:t>（</w:t>
      </w:r>
      <w:r>
        <w:t>古</w:t>
      </w:r>
      <w:r>
        <w:rPr>
          <w:rFonts w:eastAsia="宋体" w:hint="eastAsia"/>
          <w:lang w:eastAsia="zh-CN"/>
        </w:rPr>
        <w:t>）【</w:t>
      </w:r>
      <w:r>
        <w:t>有</w:t>
      </w:r>
      <w:proofErr w:type="gramStart"/>
      <w:r>
        <w:rPr>
          <w:rFonts w:eastAsia="宋体" w:hint="eastAsia"/>
          <w:lang w:eastAsia="zh-CN"/>
        </w:rPr>
        <w:t>】“</w:t>
      </w:r>
      <w:proofErr w:type="gramEnd"/>
      <w:r>
        <w:t>聲</w:t>
      </w:r>
      <w:r>
        <w:rPr>
          <w:rFonts w:eastAsia="宋体" w:hint="eastAsia"/>
          <w:lang w:eastAsia="zh-CN"/>
        </w:rPr>
        <w:t>”</w:t>
      </w:r>
      <w:proofErr w:type="spellStart"/>
      <w:r>
        <w:t>字。餔十一。當有</w:t>
      </w:r>
      <w:proofErr w:type="spellEnd"/>
      <w:r>
        <w:rPr>
          <w:rFonts w:eastAsia="宋体" w:hint="eastAsia"/>
          <w:lang w:eastAsia="zh-CN"/>
        </w:rPr>
        <w:t>“</w:t>
      </w:r>
      <w:proofErr w:type="spellStart"/>
      <w:r>
        <w:t>日加</w:t>
      </w:r>
      <w:proofErr w:type="spellEnd"/>
      <w:r>
        <w:rPr>
          <w:rFonts w:eastAsia="宋体" w:hint="eastAsia"/>
          <w:lang w:eastAsia="zh-CN"/>
        </w:rPr>
        <w:t>”</w:t>
      </w:r>
      <w:proofErr w:type="spellStart"/>
      <w:r>
        <w:t>二字。央廿六。誤解</w:t>
      </w:r>
      <w:proofErr w:type="spellEnd"/>
      <w:r>
        <w:rPr>
          <w:rFonts w:eastAsia="宋体" w:hint="eastAsia"/>
          <w:lang w:eastAsia="zh-CN"/>
        </w:rPr>
        <w:t>“</w:t>
      </w:r>
      <w:proofErr w:type="spellStart"/>
      <w:r>
        <w:t>未央</w:t>
      </w:r>
      <w:proofErr w:type="spellEnd"/>
      <w:r>
        <w:rPr>
          <w:rFonts w:eastAsia="宋体" w:hint="eastAsia"/>
          <w:lang w:eastAsia="zh-CN"/>
        </w:rPr>
        <w:t>”</w:t>
      </w:r>
      <w:proofErr w:type="spellStart"/>
      <w:r>
        <w:t>二字</w:t>
      </w:r>
      <w:proofErr w:type="spellEnd"/>
      <w:r>
        <w:t>。</w:t>
      </w:r>
      <w:r>
        <w:rPr>
          <w:lang w:eastAsia="zh-CN"/>
        </w:rPr>
        <w:t>甛廿七。當</w:t>
      </w:r>
    </w:p>
    <w:p w14:paraId="655AD699" w14:textId="77777777" w:rsidR="00CC015B" w:rsidRDefault="00000000">
      <w:pPr>
        <w:rPr>
          <w:lang w:eastAsia="zh-CN"/>
        </w:rPr>
      </w:pPr>
      <w:r>
        <w:rPr>
          <w:lang w:eastAsia="zh-CN"/>
        </w:rPr>
        <w:t>从舌聲。</w:t>
      </w:r>
    </w:p>
    <w:p w14:paraId="68E79C46" w14:textId="77777777" w:rsidR="00CC015B" w:rsidRDefault="00000000">
      <w:pPr>
        <w:rPr>
          <w:rFonts w:eastAsia="宋体"/>
          <w:lang w:eastAsia="zh-CN"/>
        </w:rPr>
      </w:pPr>
      <w:r>
        <w:rPr>
          <w:lang w:eastAsia="zh-CN"/>
        </w:rPr>
        <w:t>猌卅二。注穿鑿。舝卅八。誤解</w:t>
      </w:r>
      <w:r>
        <w:rPr>
          <w:rFonts w:eastAsia="宋体" w:hint="eastAsia"/>
          <w:lang w:eastAsia="zh-CN"/>
        </w:rPr>
        <w:t>“</w:t>
      </w:r>
      <w:r>
        <w:rPr>
          <w:lang w:eastAsia="zh-CN"/>
        </w:rPr>
        <w:t>軒</w:t>
      </w:r>
      <w:r>
        <w:rPr>
          <w:rFonts w:eastAsia="宋体" w:hint="eastAsia"/>
          <w:lang w:eastAsia="zh-CN"/>
        </w:rPr>
        <w:t>”</w:t>
      </w:r>
      <w:r>
        <w:rPr>
          <w:lang w:eastAsia="zh-CN"/>
        </w:rPr>
        <w:t>字。韏四十二。改</w:t>
      </w:r>
      <w:r>
        <w:rPr>
          <w:rFonts w:eastAsia="宋体" w:hint="eastAsia"/>
          <w:lang w:eastAsia="zh-CN"/>
        </w:rPr>
        <w:t>“</w:t>
      </w:r>
      <w:r>
        <w:rPr>
          <w:lang w:eastAsia="zh-CN"/>
        </w:rPr>
        <w:t>辨</w:t>
      </w:r>
      <w:r>
        <w:rPr>
          <w:rFonts w:eastAsia="宋体" w:hint="eastAsia"/>
          <w:lang w:eastAsia="zh-CN"/>
        </w:rPr>
        <w:t>”</w:t>
      </w:r>
      <w:r>
        <w:rPr>
          <w:lang w:eastAsia="zh-CN"/>
        </w:rPr>
        <w:t>爲</w:t>
      </w:r>
      <w:r>
        <w:rPr>
          <w:rFonts w:eastAsia="宋体" w:hint="eastAsia"/>
          <w:lang w:eastAsia="zh-CN"/>
        </w:rPr>
        <w:t>“</w:t>
      </w:r>
      <w:r>
        <w:rPr>
          <w:lang w:eastAsia="zh-CN"/>
        </w:rPr>
        <w:t>辬</w:t>
      </w:r>
      <w:r>
        <w:rPr>
          <w:rFonts w:eastAsia="宋体" w:hint="eastAsia"/>
          <w:lang w:eastAsia="zh-CN"/>
        </w:rPr>
        <w:t>”</w:t>
      </w:r>
      <w:r>
        <w:rPr>
          <w:lang w:eastAsia="zh-CN"/>
        </w:rPr>
        <w:t>，非。</w:t>
      </w:r>
      <w:proofErr w:type="spellStart"/>
      <w:r>
        <w:t>韓同上。改</w:t>
      </w:r>
      <w:proofErr w:type="spellEnd"/>
      <w:r>
        <w:rPr>
          <w:rFonts w:eastAsia="宋体" w:hint="eastAsia"/>
          <w:lang w:eastAsia="zh-CN"/>
        </w:rPr>
        <w:t>“</w:t>
      </w:r>
      <w:proofErr w:type="spellStart"/>
      <w:r>
        <w:t>井垣</w:t>
      </w:r>
      <w:proofErr w:type="spellEnd"/>
      <w:r>
        <w:rPr>
          <w:rFonts w:eastAsia="宋体" w:hint="eastAsia"/>
          <w:lang w:eastAsia="zh-CN"/>
        </w:rPr>
        <w:t>”</w:t>
      </w:r>
    </w:p>
    <w:p w14:paraId="18630A77" w14:textId="77777777" w:rsidR="00CC015B" w:rsidRDefault="00000000">
      <w:r>
        <w:t>爲</w:t>
      </w:r>
      <w:r>
        <w:rPr>
          <w:rFonts w:eastAsia="宋体" w:hint="eastAsia"/>
          <w:lang w:eastAsia="zh-CN"/>
        </w:rPr>
        <w:t>“</w:t>
      </w:r>
      <w:proofErr w:type="spellStart"/>
      <w:r>
        <w:t>井橋</w:t>
      </w:r>
      <w:proofErr w:type="spellEnd"/>
      <w:r>
        <w:rPr>
          <w:rFonts w:eastAsia="宋体" w:hint="eastAsia"/>
          <w:lang w:eastAsia="zh-CN"/>
        </w:rPr>
        <w:t>”</w:t>
      </w:r>
      <w:r>
        <w:t>，</w:t>
      </w:r>
      <w:proofErr w:type="spellStart"/>
      <w:r>
        <w:t>大謬</w:t>
      </w:r>
      <w:proofErr w:type="spellEnd"/>
      <w:r>
        <w:t>。</w:t>
      </w:r>
    </w:p>
    <w:p w14:paraId="2A953353" w14:textId="77777777" w:rsidR="00CC015B" w:rsidRDefault="00000000">
      <w:proofErr w:type="spellStart"/>
      <w:r>
        <w:t>第六篇上，凡十一條</w:t>
      </w:r>
      <w:proofErr w:type="spellEnd"/>
    </w:p>
    <w:p w14:paraId="38DEC48E" w14:textId="77777777" w:rsidR="00CC015B" w:rsidRDefault="00000000">
      <w:proofErr w:type="spellStart"/>
      <w:r>
        <w:t>棃一。誤讀</w:t>
      </w:r>
      <w:proofErr w:type="spellEnd"/>
      <w:r>
        <w:rPr>
          <w:rFonts w:eastAsia="宋体" w:hint="eastAsia"/>
          <w:lang w:eastAsia="zh-CN"/>
        </w:rPr>
        <w:t>《</w:t>
      </w:r>
      <w:proofErr w:type="spellStart"/>
      <w:r>
        <w:t>爾雅</w:t>
      </w:r>
      <w:proofErr w:type="spellEnd"/>
      <w:r>
        <w:rPr>
          <w:rFonts w:eastAsia="宋体" w:hint="eastAsia"/>
          <w:lang w:eastAsia="zh-CN"/>
        </w:rPr>
        <w:t>》</w:t>
      </w:r>
      <w:r>
        <w:t>。</w:t>
      </w:r>
      <w:proofErr w:type="spellStart"/>
      <w:r>
        <w:t>栩十</w:t>
      </w:r>
      <w:proofErr w:type="spellEnd"/>
      <w:r>
        <w:t>。</w:t>
      </w:r>
    </w:p>
    <w:p w14:paraId="5527476A" w14:textId="77777777" w:rsidR="00CC015B" w:rsidRDefault="00000000">
      <w:proofErr w:type="spellStart"/>
      <w:r>
        <w:t>注當有</w:t>
      </w:r>
      <w:proofErr w:type="spellEnd"/>
      <w:r>
        <w:rPr>
          <w:rFonts w:eastAsia="宋体" w:hint="eastAsia"/>
          <w:lang w:eastAsia="zh-CN"/>
        </w:rPr>
        <w:t>“</w:t>
      </w:r>
      <w:r>
        <w:t>實</w:t>
      </w:r>
      <w:r>
        <w:t>1</w:t>
      </w:r>
      <w:r>
        <w:t>字。本廿一。注不宜改，</w:t>
      </w:r>
      <w:proofErr w:type="gramStart"/>
      <w:r>
        <w:t>下</w:t>
      </w:r>
      <w:r>
        <w:rPr>
          <w:rFonts w:eastAsia="宋体" w:hint="eastAsia"/>
          <w:lang w:eastAsia="zh-CN"/>
        </w:rPr>
        <w:t>“</w:t>
      </w:r>
      <w:proofErr w:type="gramEnd"/>
      <w:r>
        <w:t>末</w:t>
      </w:r>
      <w:r>
        <w:rPr>
          <w:rFonts w:eastAsia="宋体" w:hint="eastAsia"/>
          <w:lang w:eastAsia="zh-CN"/>
        </w:rPr>
        <w:t>”</w:t>
      </w:r>
      <w:proofErr w:type="spellStart"/>
      <w:r>
        <w:t>字同。桑廿二</w:t>
      </w:r>
      <w:proofErr w:type="spellEnd"/>
      <w:r>
        <w:t>。</w:t>
      </w:r>
      <w:r>
        <w:rPr>
          <w:rFonts w:eastAsia="宋体" w:hint="eastAsia"/>
          <w:lang w:eastAsia="zh-CN"/>
        </w:rPr>
        <w:t>“</w:t>
      </w:r>
      <w:proofErr w:type="spellStart"/>
      <w:r>
        <w:t>摇白</w:t>
      </w:r>
      <w:proofErr w:type="spellEnd"/>
      <w:r>
        <w:rPr>
          <w:rFonts w:eastAsia="宋体" w:hint="eastAsia"/>
          <w:lang w:eastAsia="zh-CN"/>
        </w:rPr>
        <w:t>”</w:t>
      </w:r>
      <w:r>
        <w:t>也</w:t>
      </w:r>
    </w:p>
    <w:p w14:paraId="5EEB8074" w14:textId="77777777" w:rsidR="00CC015B" w:rsidRDefault="00000000">
      <w:pPr>
        <w:rPr>
          <w:lang w:eastAsia="zh-CN"/>
        </w:rPr>
      </w:pPr>
      <w:r>
        <w:rPr>
          <w:lang w:eastAsia="zh-CN"/>
        </w:rPr>
        <w:t>【第</w:t>
      </w:r>
      <w:r>
        <w:rPr>
          <w:lang w:eastAsia="zh-CN"/>
        </w:rPr>
        <w:t>80</w:t>
      </w:r>
      <w:r>
        <w:rPr>
          <w:lang w:eastAsia="zh-CN"/>
        </w:rPr>
        <w:t>页】</w:t>
      </w:r>
    </w:p>
    <w:p w14:paraId="0BABBEE8" w14:textId="77777777" w:rsidR="00CC015B" w:rsidRDefault="00000000">
      <w:pPr>
        <w:rPr>
          <w:lang w:eastAsia="zh-CN"/>
        </w:rPr>
      </w:pPr>
      <w:r>
        <w:rPr>
          <w:lang w:eastAsia="zh-CN"/>
        </w:rPr>
        <w:lastRenderedPageBreak/>
        <w:t>乃</w:t>
      </w:r>
      <w:r>
        <w:rPr>
          <w:rFonts w:eastAsia="宋体" w:hint="eastAsia"/>
          <w:lang w:eastAsia="zh-CN"/>
        </w:rPr>
        <w:t>“</w:t>
      </w:r>
      <w:r>
        <w:rPr>
          <w:lang w:eastAsia="zh-CN"/>
        </w:rPr>
        <w:t>摇皃</w:t>
      </w:r>
      <w:r>
        <w:rPr>
          <w:rFonts w:eastAsia="宋体" w:hint="eastAsia"/>
          <w:lang w:eastAsia="zh-CN"/>
        </w:rPr>
        <w:t>”</w:t>
      </w:r>
      <w:r>
        <w:rPr>
          <w:lang w:eastAsia="zh-CN"/>
        </w:rPr>
        <w:t>之</w:t>
      </w:r>
      <w:r>
        <w:rPr>
          <w:rFonts w:eastAsia="宋体" w:hint="eastAsia"/>
          <w:lang w:eastAsia="zh-CN"/>
        </w:rPr>
        <w:t>（</w:t>
      </w:r>
      <w:r>
        <w:rPr>
          <w:lang w:eastAsia="zh-CN"/>
        </w:rPr>
        <w:t>僞</w:t>
      </w:r>
      <w:r>
        <w:rPr>
          <w:rFonts w:eastAsia="宋体" w:hint="eastAsia"/>
          <w:lang w:eastAsia="zh-CN"/>
        </w:rPr>
        <w:t>）【</w:t>
      </w:r>
      <w:r>
        <w:rPr>
          <w:lang w:eastAsia="zh-CN"/>
        </w:rPr>
        <w:t>譌</w:t>
      </w:r>
      <w:r>
        <w:rPr>
          <w:rFonts w:eastAsia="宋体" w:hint="eastAsia"/>
          <w:lang w:eastAsia="zh-CN"/>
        </w:rPr>
        <w:t>】</w:t>
      </w:r>
      <w:r>
        <w:rPr>
          <w:lang w:eastAsia="zh-CN"/>
        </w:rPr>
        <w:t>。枖同上。</w:t>
      </w:r>
      <w:r>
        <w:rPr>
          <w:rFonts w:eastAsia="宋体" w:hint="eastAsia"/>
          <w:lang w:eastAsia="zh-CN"/>
        </w:rPr>
        <w:t>“</w:t>
      </w:r>
      <w:r>
        <w:rPr>
          <w:lang w:eastAsia="zh-CN"/>
        </w:rPr>
        <w:t>聲</w:t>
      </w:r>
      <w:r>
        <w:rPr>
          <w:rFonts w:eastAsia="宋体" w:hint="eastAsia"/>
          <w:lang w:eastAsia="zh-CN"/>
        </w:rPr>
        <w:t>”</w:t>
      </w:r>
      <w:r>
        <w:rPr>
          <w:lang w:eastAsia="zh-CN"/>
        </w:rPr>
        <w:t>非衍文。</w:t>
      </w:r>
      <w:proofErr w:type="gramStart"/>
      <w:r>
        <w:rPr>
          <w:lang w:eastAsia="zh-CN"/>
        </w:rPr>
        <w:t>稻廿六</w:t>
      </w:r>
      <w:proofErr w:type="gramEnd"/>
      <w:r>
        <w:rPr>
          <w:lang w:eastAsia="zh-CN"/>
        </w:rPr>
        <w:t>。誤解</w:t>
      </w:r>
      <w:r>
        <w:rPr>
          <w:rFonts w:eastAsia="宋体" w:hint="eastAsia"/>
          <w:lang w:eastAsia="zh-CN"/>
        </w:rPr>
        <w:t>“</w:t>
      </w:r>
      <w:r>
        <w:rPr>
          <w:lang w:eastAsia="zh-CN"/>
        </w:rPr>
        <w:t>忽高</w:t>
      </w:r>
      <w:r>
        <w:rPr>
          <w:rFonts w:eastAsia="宋体" w:hint="eastAsia"/>
          <w:lang w:eastAsia="zh-CN"/>
        </w:rPr>
        <w:t>”</w:t>
      </w:r>
      <w:r>
        <w:rPr>
          <w:lang w:eastAsia="zh-CN"/>
        </w:rPr>
        <w:t>二字。</w:t>
      </w:r>
      <w:proofErr w:type="gramStart"/>
      <w:r>
        <w:rPr>
          <w:lang w:eastAsia="zh-CN"/>
        </w:rPr>
        <w:t>槸</w:t>
      </w:r>
      <w:proofErr w:type="gramEnd"/>
      <w:r>
        <w:rPr>
          <w:lang w:eastAsia="zh-CN"/>
        </w:rPr>
        <w:t>廿七。此非</w:t>
      </w:r>
      <w:r>
        <w:rPr>
          <w:rFonts w:eastAsia="宋体" w:hint="eastAsia"/>
          <w:lang w:eastAsia="zh-CN"/>
        </w:rPr>
        <w:t>“</w:t>
      </w:r>
      <w:r>
        <w:rPr>
          <w:lang w:eastAsia="zh-CN"/>
        </w:rPr>
        <w:t>其灌其栵</w:t>
      </w:r>
      <w:r>
        <w:rPr>
          <w:rFonts w:eastAsia="宋体" w:hint="eastAsia"/>
          <w:lang w:eastAsia="zh-CN"/>
        </w:rPr>
        <w:t>”</w:t>
      </w:r>
      <w:r>
        <w:rPr>
          <w:lang w:eastAsia="zh-CN"/>
        </w:rPr>
        <w:t>之</w:t>
      </w:r>
      <w:proofErr w:type="gramStart"/>
      <w:r>
        <w:rPr>
          <w:lang w:eastAsia="zh-CN"/>
        </w:rPr>
        <w:t>栵</w:t>
      </w:r>
      <w:proofErr w:type="gramEnd"/>
      <w:r>
        <w:rPr>
          <w:lang w:eastAsia="zh-CN"/>
        </w:rPr>
        <w:t>。</w:t>
      </w:r>
    </w:p>
    <w:p w14:paraId="56C778D0" w14:textId="77777777" w:rsidR="00CC015B" w:rsidRDefault="00000000">
      <w:proofErr w:type="spellStart"/>
      <w:r>
        <w:t>檥卅一。</w:t>
      </w:r>
      <w:proofErr w:type="gramStart"/>
      <w:r>
        <w:t>解</w:t>
      </w:r>
      <w:proofErr w:type="spellEnd"/>
      <w:r>
        <w:rPr>
          <w:rFonts w:eastAsia="宋体" w:hint="eastAsia"/>
          <w:lang w:eastAsia="zh-CN"/>
        </w:rPr>
        <w:t>“</w:t>
      </w:r>
      <w:proofErr w:type="gramEnd"/>
      <w:r>
        <w:t>檥船</w:t>
      </w:r>
      <w:r>
        <w:t>1</w:t>
      </w:r>
      <w:r>
        <w:t>不確。栝五十三。改</w:t>
      </w:r>
      <w:r>
        <w:rPr>
          <w:rFonts w:eastAsia="宋体" w:hint="eastAsia"/>
          <w:lang w:eastAsia="zh-CN"/>
        </w:rPr>
        <w:t>“</w:t>
      </w:r>
      <w:r>
        <w:t>括</w:t>
      </w:r>
      <w:r>
        <w:rPr>
          <w:rFonts w:eastAsia="宋体" w:hint="eastAsia"/>
          <w:lang w:eastAsia="zh-CN"/>
        </w:rPr>
        <w:t>”</w:t>
      </w:r>
      <w:r>
        <w:t>爲</w:t>
      </w:r>
      <w:r>
        <w:rPr>
          <w:rFonts w:eastAsia="宋体" w:hint="eastAsia"/>
          <w:lang w:eastAsia="zh-CN"/>
        </w:rPr>
        <w:t>“</w:t>
      </w:r>
      <w:r>
        <w:t>柄</w:t>
      </w:r>
      <w:r>
        <w:rPr>
          <w:rFonts w:eastAsia="宋体" w:hint="eastAsia"/>
          <w:lang w:eastAsia="zh-CN"/>
        </w:rPr>
        <w:t>”</w:t>
      </w:r>
      <w:r>
        <w:t>，非。</w:t>
      </w:r>
      <w:r>
        <w:rPr>
          <w:rFonts w:eastAsia="宋体" w:hint="eastAsia"/>
          <w:lang w:eastAsia="zh-CN"/>
        </w:rPr>
        <w:t>“</w:t>
      </w:r>
      <w:r>
        <w:t>丙</w:t>
      </w:r>
      <w:r>
        <w:rPr>
          <w:rFonts w:eastAsia="宋体" w:hint="eastAsia"/>
          <w:lang w:eastAsia="zh-CN"/>
        </w:rPr>
        <w:t>”</w:t>
      </w:r>
      <w:proofErr w:type="spellStart"/>
      <w:r>
        <w:t>又讀若口二六</w:t>
      </w:r>
      <w:r>
        <w:t>J</w:t>
      </w:r>
      <w:r>
        <w:t>。祝五十四。注妄解。栵卅</w:t>
      </w:r>
      <w:proofErr w:type="spellEnd"/>
    </w:p>
    <w:p w14:paraId="3D7295AF" w14:textId="77777777" w:rsidR="00CC015B" w:rsidRDefault="00000000">
      <w:pPr>
        <w:rPr>
          <w:lang w:eastAsia="zh-CN"/>
        </w:rPr>
      </w:pPr>
      <w:r>
        <w:rPr>
          <w:lang w:eastAsia="zh-CN"/>
        </w:rPr>
        <w:t>三。此字本在前諸木名内，</w:t>
      </w:r>
      <w:proofErr w:type="gramStart"/>
      <w:r>
        <w:rPr>
          <w:lang w:eastAsia="zh-CN"/>
        </w:rPr>
        <w:t>後</w:t>
      </w:r>
      <w:proofErr w:type="gramEnd"/>
      <w:r>
        <w:rPr>
          <w:lang w:eastAsia="zh-CN"/>
        </w:rPr>
        <w:t>人移置</w:t>
      </w:r>
      <w:proofErr w:type="gramStart"/>
      <w:r>
        <w:rPr>
          <w:lang w:eastAsia="zh-CN"/>
        </w:rPr>
        <w:t>於</w:t>
      </w:r>
      <w:proofErr w:type="gramEnd"/>
      <w:r>
        <w:rPr>
          <w:rFonts w:eastAsia="宋体" w:hint="eastAsia"/>
          <w:lang w:eastAsia="zh-CN"/>
        </w:rPr>
        <w:t>“</w:t>
      </w:r>
      <w:r>
        <w:rPr>
          <w:lang w:eastAsia="zh-CN"/>
        </w:rPr>
        <w:t>栭</w:t>
      </w:r>
      <w:r>
        <w:rPr>
          <w:rFonts w:eastAsia="宋体" w:hint="eastAsia"/>
          <w:lang w:eastAsia="zh-CN"/>
        </w:rPr>
        <w:t>”</w:t>
      </w:r>
      <w:r>
        <w:rPr>
          <w:lang w:eastAsia="zh-CN"/>
        </w:rPr>
        <w:t>字之上。而段氏四爲之説，謬矣。</w:t>
      </w:r>
      <w:r>
        <w:rPr>
          <w:rFonts w:eastAsia="宋体" w:hint="eastAsia"/>
          <w:lang w:eastAsia="zh-CN"/>
        </w:rPr>
        <w:t>《</w:t>
      </w:r>
      <w:r>
        <w:rPr>
          <w:lang w:eastAsia="zh-CN"/>
        </w:rPr>
        <w:t>玉篇</w:t>
      </w:r>
      <w:r>
        <w:rPr>
          <w:rFonts w:eastAsia="宋体" w:hint="eastAsia"/>
          <w:lang w:eastAsia="zh-CN"/>
        </w:rPr>
        <w:t>》“</w:t>
      </w:r>
      <w:r>
        <w:rPr>
          <w:lang w:eastAsia="zh-CN"/>
        </w:rPr>
        <w:t>栵</w:t>
      </w:r>
      <w:r>
        <w:rPr>
          <w:rFonts w:eastAsia="宋体" w:hint="eastAsia"/>
          <w:lang w:eastAsia="zh-CN"/>
        </w:rPr>
        <w:t>”</w:t>
      </w:r>
      <w:r>
        <w:rPr>
          <w:lang w:eastAsia="zh-CN"/>
        </w:rPr>
        <w:t>字在</w:t>
      </w:r>
      <w:proofErr w:type="gramStart"/>
      <w:r>
        <w:rPr>
          <w:rFonts w:eastAsia="宋体" w:hint="eastAsia"/>
          <w:lang w:eastAsia="zh-CN"/>
        </w:rPr>
        <w:t>“</w:t>
      </w:r>
      <w:r>
        <w:rPr>
          <w:lang w:eastAsia="zh-CN"/>
        </w:rPr>
        <w:t>樻</w:t>
      </w:r>
      <w:proofErr w:type="gramEnd"/>
      <w:r>
        <w:rPr>
          <w:lang w:eastAsia="zh-CN"/>
        </w:rPr>
        <w:t>1</w:t>
      </w:r>
      <w:r>
        <w:rPr>
          <w:lang w:eastAsia="zh-CN"/>
        </w:rPr>
        <w:t>、</w:t>
      </w:r>
      <w:r>
        <w:rPr>
          <w:rFonts w:eastAsia="宋体" w:hint="eastAsia"/>
          <w:lang w:eastAsia="zh-CN"/>
        </w:rPr>
        <w:t>“</w:t>
      </w:r>
      <w:r>
        <w:rPr>
          <w:lang w:eastAsia="zh-CN"/>
        </w:rPr>
        <w:t>栲</w:t>
      </w:r>
      <w:r>
        <w:rPr>
          <w:rFonts w:eastAsia="宋体" w:hint="eastAsia"/>
          <w:lang w:eastAsia="zh-CN"/>
        </w:rPr>
        <w:t>”</w:t>
      </w:r>
      <w:r>
        <w:rPr>
          <w:lang w:eastAsia="zh-CN"/>
        </w:rPr>
        <w:t>二字之閒</w:t>
      </w:r>
    </w:p>
    <w:p w14:paraId="6FE53768" w14:textId="77777777" w:rsidR="00CC015B" w:rsidRDefault="00000000">
      <w:proofErr w:type="spellStart"/>
      <w:r>
        <w:t>不與</w:t>
      </w:r>
      <w:proofErr w:type="spellEnd"/>
      <w:r>
        <w:rPr>
          <w:rFonts w:eastAsia="宋体" w:hint="eastAsia"/>
          <w:lang w:eastAsia="zh-CN"/>
        </w:rPr>
        <w:t>“</w:t>
      </w:r>
      <w:r>
        <w:t>栭</w:t>
      </w:r>
      <w:r>
        <w:rPr>
          <w:rFonts w:eastAsia="宋体" w:hint="eastAsia"/>
          <w:lang w:eastAsia="zh-CN"/>
        </w:rPr>
        <w:t>”</w:t>
      </w:r>
      <w:proofErr w:type="spellStart"/>
      <w:r>
        <w:t>字相連</w:t>
      </w:r>
      <w:proofErr w:type="spellEnd"/>
      <w:r>
        <w:t>。</w:t>
      </w:r>
    </w:p>
    <w:p w14:paraId="478B9302" w14:textId="77777777" w:rsidR="00CC015B" w:rsidRDefault="00000000">
      <w:proofErr w:type="spellStart"/>
      <w:r>
        <w:t>第六篇下凡九條</w:t>
      </w:r>
      <w:proofErr w:type="spellEnd"/>
    </w:p>
    <w:p w14:paraId="509381E0" w14:textId="77777777" w:rsidR="00CC015B" w:rsidRDefault="00000000">
      <w:proofErr w:type="spellStart"/>
      <w:r>
        <w:t>口説非</w:t>
      </w:r>
      <w:proofErr w:type="spellEnd"/>
      <w:r>
        <w:t>。</w:t>
      </w:r>
    </w:p>
    <w:p w14:paraId="45EA5986" w14:textId="77777777" w:rsidR="00CC015B" w:rsidRDefault="00000000">
      <w:r>
        <w:t>覍</w:t>
      </w:r>
    </w:p>
    <w:p w14:paraId="4A7939C7" w14:textId="77777777" w:rsidR="00CC015B" w:rsidRDefault="00000000">
      <w:proofErr w:type="spellStart"/>
      <w:r>
        <w:t>十五</w:t>
      </w:r>
      <w:proofErr w:type="spellEnd"/>
      <w:r>
        <w:t>。</w:t>
      </w:r>
    </w:p>
    <w:p w14:paraId="27AA67CD" w14:textId="77777777" w:rsidR="00CC015B" w:rsidRDefault="00000000">
      <w:proofErr w:type="spellStart"/>
      <w:r>
        <w:t>柬八</w:t>
      </w:r>
      <w:proofErr w:type="spellEnd"/>
      <w:r>
        <w:t>。</w:t>
      </w:r>
    </w:p>
    <w:p w14:paraId="4F5CFB83" w14:textId="77777777" w:rsidR="00CC015B" w:rsidRDefault="00000000">
      <w:proofErr w:type="spellStart"/>
      <w:r>
        <w:t>字不當改</w:t>
      </w:r>
      <w:proofErr w:type="spellEnd"/>
      <w:r>
        <w:t>。</w:t>
      </w:r>
    </w:p>
    <w:p w14:paraId="3D29BAD7" w14:textId="77777777" w:rsidR="00CC015B" w:rsidRDefault="00000000">
      <w:pPr>
        <w:rPr>
          <w:rFonts w:eastAsia="宋体"/>
          <w:lang w:eastAsia="zh-CN"/>
        </w:rPr>
      </w:pPr>
      <w:proofErr w:type="spellStart"/>
      <w:r>
        <w:t>第七篇上凡十八條</w:t>
      </w:r>
      <w:proofErr w:type="spellEnd"/>
      <w:r>
        <w:rPr>
          <w:rFonts w:eastAsia="宋体" w:hint="eastAsia"/>
          <w:lang w:eastAsia="zh-CN"/>
        </w:rPr>
        <w:t>•</w:t>
      </w:r>
    </w:p>
    <w:p w14:paraId="04F19350" w14:textId="77777777" w:rsidR="00CC015B" w:rsidRDefault="00000000">
      <w:pPr>
        <w:rPr>
          <w:lang w:eastAsia="zh-CN"/>
        </w:rPr>
      </w:pPr>
      <w:proofErr w:type="spellStart"/>
      <w:r>
        <w:t>晉四。</w:t>
      </w:r>
      <w:proofErr w:type="gramStart"/>
      <w:r>
        <w:t>當有</w:t>
      </w:r>
      <w:proofErr w:type="spellEnd"/>
      <w:r>
        <w:rPr>
          <w:rFonts w:eastAsia="宋体" w:hint="eastAsia"/>
          <w:lang w:eastAsia="zh-CN"/>
        </w:rPr>
        <w:t>“</w:t>
      </w:r>
      <w:proofErr w:type="gramEnd"/>
      <w:r>
        <w:t>聲</w:t>
      </w:r>
      <w:r>
        <w:rPr>
          <w:rFonts w:eastAsia="宋体" w:hint="eastAsia"/>
          <w:lang w:eastAsia="zh-CN"/>
        </w:rPr>
        <w:t>”</w:t>
      </w:r>
      <w:proofErr w:type="spellStart"/>
      <w:r>
        <w:t>字。㫱十</w:t>
      </w:r>
      <w:proofErr w:type="spellEnd"/>
      <w:r>
        <w:t>。</w:t>
      </w:r>
      <w:r>
        <w:rPr>
          <w:lang w:eastAsia="zh-CN"/>
        </w:rPr>
        <w:t>非从赤。否十三。注不妥。旐十五。注</w:t>
      </w:r>
      <w:r>
        <w:rPr>
          <w:rFonts w:eastAsia="宋体" w:hint="eastAsia"/>
          <w:lang w:eastAsia="zh-CN"/>
        </w:rPr>
        <w:t>“</w:t>
      </w:r>
      <w:r>
        <w:rPr>
          <w:lang w:eastAsia="zh-CN"/>
        </w:rPr>
        <w:t>蛇</w:t>
      </w:r>
      <w:r>
        <w:rPr>
          <w:rFonts w:eastAsia="宋体" w:hint="eastAsia"/>
          <w:lang w:eastAsia="zh-CN"/>
        </w:rPr>
        <w:t>”</w:t>
      </w:r>
      <w:r>
        <w:rPr>
          <w:lang w:eastAsia="zh-CN"/>
        </w:rPr>
        <w:t>字誤。旟十六。句讀</w:t>
      </w:r>
    </w:p>
    <w:p w14:paraId="42AD294C" w14:textId="77777777" w:rsidR="00CC015B" w:rsidRDefault="00000000">
      <w:pPr>
        <w:rPr>
          <w:lang w:eastAsia="zh-CN"/>
        </w:rPr>
      </w:pPr>
      <w:r>
        <w:rPr>
          <w:lang w:eastAsia="zh-CN"/>
        </w:rPr>
        <w:t>誤。</w:t>
      </w:r>
      <w:proofErr w:type="gramStart"/>
      <w:r>
        <w:rPr>
          <w:lang w:eastAsia="zh-CN"/>
        </w:rPr>
        <w:t>旞</w:t>
      </w:r>
      <w:proofErr w:type="gramEnd"/>
      <w:r>
        <w:rPr>
          <w:lang w:eastAsia="zh-CN"/>
        </w:rPr>
        <w:t>十七。</w:t>
      </w:r>
    </w:p>
    <w:p w14:paraId="08161C28" w14:textId="77777777" w:rsidR="00CC015B" w:rsidRDefault="00000000">
      <w:r>
        <w:t>誤，</w:t>
      </w:r>
      <w:r>
        <w:rPr>
          <w:rFonts w:eastAsia="宋体" w:hint="eastAsia"/>
          <w:lang w:eastAsia="zh-CN"/>
        </w:rPr>
        <w:t>“</w:t>
      </w:r>
      <w:r>
        <w:t>血</w:t>
      </w:r>
      <w:r>
        <w:rPr>
          <w:rFonts w:eastAsia="宋体" w:hint="eastAsia"/>
          <w:lang w:eastAsia="zh-CN"/>
        </w:rPr>
        <w:t>”</w:t>
      </w:r>
      <w:proofErr w:type="spellStart"/>
      <w:r>
        <w:t>字不當改</w:t>
      </w:r>
      <w:proofErr w:type="spellEnd"/>
      <w:r>
        <w:t>。</w:t>
      </w:r>
    </w:p>
    <w:p w14:paraId="5342F250" w14:textId="77777777" w:rsidR="00CC015B" w:rsidRDefault="00000000">
      <w:pPr>
        <w:rPr>
          <w:lang w:eastAsia="zh-CN"/>
        </w:rPr>
      </w:pPr>
      <w:proofErr w:type="spellStart"/>
      <w:r>
        <w:t>東卅一。篆文及</w:t>
      </w:r>
      <w:proofErr w:type="spellEnd"/>
      <w:r>
        <w:rPr>
          <w:rFonts w:eastAsia="宋体" w:hint="eastAsia"/>
          <w:lang w:eastAsia="zh-CN"/>
        </w:rPr>
        <w:t>（</w:t>
      </w:r>
      <w:r>
        <w:t>查</w:t>
      </w:r>
      <w:r>
        <w:rPr>
          <w:rFonts w:eastAsia="宋体" w:hint="eastAsia"/>
          <w:lang w:eastAsia="zh-CN"/>
        </w:rPr>
        <w:t>）</w:t>
      </w:r>
      <w:proofErr w:type="spellStart"/>
      <w:r>
        <w:t>注皆不宜改</w:t>
      </w:r>
      <w:proofErr w:type="spellEnd"/>
      <w:r>
        <w:t>。</w:t>
      </w:r>
      <w:r>
        <w:rPr>
          <w:lang w:eastAsia="zh-CN"/>
        </w:rPr>
        <w:t>秀卅八。非从人。馨五十八。誤讀楙卿</w:t>
      </w:r>
      <w:r>
        <w:rPr>
          <w:rFonts w:eastAsia="宋体" w:hint="eastAsia"/>
          <w:lang w:eastAsia="zh-CN"/>
        </w:rPr>
        <w:t>《</w:t>
      </w:r>
      <w:r>
        <w:rPr>
          <w:lang w:eastAsia="zh-CN"/>
        </w:rPr>
        <w:t>詩傳</w:t>
      </w:r>
      <w:r>
        <w:rPr>
          <w:rFonts w:eastAsia="宋体" w:hint="eastAsia"/>
          <w:lang w:eastAsia="zh-CN"/>
        </w:rPr>
        <w:t>》</w:t>
      </w:r>
      <w:r>
        <w:rPr>
          <w:lang w:eastAsia="zh-CN"/>
        </w:rPr>
        <w:t>。</w:t>
      </w:r>
    </w:p>
    <w:p w14:paraId="4A56C15A" w14:textId="77777777" w:rsidR="00CC015B" w:rsidRDefault="00000000">
      <w:pPr>
        <w:rPr>
          <w:lang w:eastAsia="zh-CN"/>
        </w:rPr>
      </w:pPr>
      <w:r>
        <w:rPr>
          <w:lang w:eastAsia="zh-CN"/>
        </w:rPr>
        <w:t>臿六十六。此非</w:t>
      </w:r>
      <w:r>
        <w:rPr>
          <w:rFonts w:eastAsia="宋体" w:hint="eastAsia"/>
          <w:lang w:eastAsia="zh-CN"/>
        </w:rPr>
        <w:t>“</w:t>
      </w:r>
      <w:r>
        <w:rPr>
          <w:lang w:eastAsia="zh-CN"/>
        </w:rPr>
        <w:t>䄟</w:t>
      </w:r>
      <w:r>
        <w:rPr>
          <w:rFonts w:eastAsia="宋体" w:hint="eastAsia"/>
          <w:lang w:eastAsia="zh-CN"/>
        </w:rPr>
        <w:t>”</w:t>
      </w:r>
      <w:r>
        <w:rPr>
          <w:lang w:eastAsia="zh-CN"/>
        </w:rPr>
        <w:t>字。</w:t>
      </w:r>
      <w:proofErr w:type="gramStart"/>
      <w:r>
        <w:rPr>
          <w:lang w:eastAsia="zh-CN"/>
        </w:rPr>
        <w:t>圅</w:t>
      </w:r>
      <w:proofErr w:type="gramEnd"/>
    </w:p>
    <w:p w14:paraId="7D446ECF" w14:textId="77777777" w:rsidR="00CC015B" w:rsidRDefault="00000000">
      <w:pPr>
        <w:rPr>
          <w:lang w:eastAsia="zh-CN"/>
        </w:rPr>
      </w:pPr>
      <w:r>
        <w:rPr>
          <w:lang w:eastAsia="zh-CN"/>
        </w:rPr>
        <w:t>米同上。注</w:t>
      </w:r>
      <w:proofErr w:type="gramStart"/>
      <w:r>
        <w:rPr>
          <w:lang w:eastAsia="zh-CN"/>
        </w:rPr>
        <w:t>一</w:t>
      </w:r>
      <w:proofErr w:type="gramEnd"/>
      <w:r>
        <w:rPr>
          <w:lang w:eastAsia="zh-CN"/>
        </w:rPr>
        <w:t>實</w:t>
      </w:r>
      <w:proofErr w:type="gramStart"/>
      <w:r>
        <w:rPr>
          <w:rFonts w:eastAsia="宋体" w:hint="eastAsia"/>
          <w:lang w:eastAsia="zh-CN"/>
        </w:rPr>
        <w:t>”</w:t>
      </w:r>
      <w:proofErr w:type="gramEnd"/>
      <w:r>
        <w:rPr>
          <w:lang w:eastAsia="zh-CN"/>
        </w:rPr>
        <w:t>字不誤。</w:t>
      </w:r>
    </w:p>
    <w:p w14:paraId="455C0897" w14:textId="77777777" w:rsidR="00CC015B" w:rsidRDefault="00000000">
      <w:pPr>
        <w:rPr>
          <w:lang w:eastAsia="zh-CN"/>
        </w:rPr>
      </w:pPr>
      <w:r>
        <w:rPr>
          <w:lang w:eastAsia="zh-CN"/>
        </w:rPr>
        <w:t>【第</w:t>
      </w:r>
      <w:r>
        <w:rPr>
          <w:lang w:eastAsia="zh-CN"/>
        </w:rPr>
        <w:t>81</w:t>
      </w:r>
      <w:r>
        <w:rPr>
          <w:lang w:eastAsia="zh-CN"/>
        </w:rPr>
        <w:t>页】</w:t>
      </w:r>
    </w:p>
    <w:p w14:paraId="76C25966" w14:textId="77777777" w:rsidR="00CC015B" w:rsidRDefault="00000000">
      <w:pPr>
        <w:rPr>
          <w:lang w:eastAsia="zh-CN"/>
        </w:rPr>
      </w:pPr>
      <w:proofErr w:type="gramStart"/>
      <w:r>
        <w:rPr>
          <w:lang w:eastAsia="zh-CN"/>
        </w:rPr>
        <w:t>後</w:t>
      </w:r>
      <w:proofErr w:type="gramEnd"/>
      <w:r>
        <w:rPr>
          <w:lang w:eastAsia="zh-CN"/>
        </w:rPr>
        <w:t>六十七頁補注亦謬。</w:t>
      </w:r>
    </w:p>
    <w:p w14:paraId="18ECA860" w14:textId="77777777" w:rsidR="00CC015B" w:rsidRDefault="00000000">
      <w:proofErr w:type="spellStart"/>
      <w:r>
        <w:t>第七篇下〕凡二十三條</w:t>
      </w:r>
      <w:proofErr w:type="spellEnd"/>
      <w:r>
        <w:t>：</w:t>
      </w:r>
    </w:p>
    <w:p w14:paraId="4A042A57" w14:textId="77777777" w:rsidR="00CC015B" w:rsidRDefault="00000000">
      <w:proofErr w:type="spellStart"/>
      <w:r>
        <w:lastRenderedPageBreak/>
        <w:t>䵈二。此非三部字。尗同上</w:t>
      </w:r>
      <w:proofErr w:type="spellEnd"/>
      <w:proofErr w:type="gramStart"/>
      <w:r>
        <w:t>。</w:t>
      </w:r>
      <w:r>
        <w:rPr>
          <w:rFonts w:eastAsia="宋体" w:hint="eastAsia"/>
          <w:lang w:eastAsia="zh-CN"/>
        </w:rPr>
        <w:t>“</w:t>
      </w:r>
      <w:proofErr w:type="spellStart"/>
      <w:proofErr w:type="gramEnd"/>
      <w:r>
        <w:t>壺中實小豆焉</w:t>
      </w:r>
      <w:proofErr w:type="spellEnd"/>
      <w:r>
        <w:rPr>
          <w:rFonts w:eastAsia="宋体" w:hint="eastAsia"/>
          <w:lang w:eastAsia="zh-CN"/>
        </w:rPr>
        <w:t>”</w:t>
      </w:r>
      <w:proofErr w:type="spellStart"/>
      <w:r>
        <w:t>D“</w:t>
      </w:r>
      <w:r>
        <w:t>八</w:t>
      </w:r>
      <w:proofErr w:type="spellEnd"/>
      <w:r>
        <w:t>。</w:t>
      </w:r>
    </w:p>
    <w:p w14:paraId="1CD91FAD" w14:textId="77777777" w:rsidR="00CC015B" w:rsidRDefault="00000000">
      <w:proofErr w:type="spellStart"/>
      <w:r>
        <w:t>敊三。辯同上。院七。注有二誤。容</w:t>
      </w:r>
      <w:proofErr w:type="spellEnd"/>
    </w:p>
    <w:p w14:paraId="50A1020B" w14:textId="77777777" w:rsidR="00CC015B" w:rsidRDefault="00000000">
      <w:pPr>
        <w:rPr>
          <w:rFonts w:eastAsia="宋体"/>
          <w:lang w:eastAsia="zh-CN"/>
        </w:rPr>
      </w:pPr>
      <w:proofErr w:type="spellStart"/>
      <w:r>
        <w:t>十。爲大徐所惑。寒十三</w:t>
      </w:r>
      <w:proofErr w:type="spellEnd"/>
      <w:proofErr w:type="gramStart"/>
      <w:r>
        <w:t>。</w:t>
      </w:r>
      <w:r>
        <w:rPr>
          <w:rFonts w:eastAsia="宋体" w:hint="eastAsia"/>
          <w:lang w:eastAsia="zh-CN"/>
        </w:rPr>
        <w:t>“</w:t>
      </w:r>
      <w:proofErr w:type="gramEnd"/>
      <w:r>
        <w:t>凍</w:t>
      </w:r>
      <w:r>
        <w:rPr>
          <w:rFonts w:eastAsia="宋体" w:hint="eastAsia"/>
          <w:lang w:eastAsia="zh-CN"/>
        </w:rPr>
        <w:t>”</w:t>
      </w:r>
      <w:proofErr w:type="spellStart"/>
      <w:r>
        <w:t>字不可改爲</w:t>
      </w:r>
      <w:proofErr w:type="spellEnd"/>
      <w:r>
        <w:rPr>
          <w:rFonts w:eastAsia="宋体" w:hint="eastAsia"/>
          <w:lang w:eastAsia="zh-CN"/>
        </w:rPr>
        <w:t>“</w:t>
      </w:r>
      <w:r>
        <w:t>冷</w:t>
      </w:r>
      <w:r>
        <w:rPr>
          <w:rFonts w:eastAsia="宋体" w:hint="eastAsia"/>
          <w:lang w:eastAsia="zh-CN"/>
        </w:rPr>
        <w:t>”</w:t>
      </w:r>
      <w:r>
        <w:t>。</w:t>
      </w:r>
      <w:proofErr w:type="spellStart"/>
      <w:r>
        <w:t>寂十四。不當改</w:t>
      </w:r>
      <w:proofErr w:type="spellEnd"/>
      <w:r>
        <w:rPr>
          <w:rFonts w:eastAsia="宋体" w:hint="eastAsia"/>
          <w:lang w:eastAsia="zh-CN"/>
        </w:rPr>
        <w:t>“</w:t>
      </w:r>
      <w:r>
        <w:t>㝮</w:t>
      </w:r>
      <w:r>
        <w:rPr>
          <w:rFonts w:eastAsia="宋体" w:hint="eastAsia"/>
          <w:lang w:eastAsia="zh-CN"/>
        </w:rPr>
        <w:t>”</w:t>
      </w:r>
      <w:r>
        <w:t>爲</w:t>
      </w:r>
      <w:r>
        <w:rPr>
          <w:rFonts w:eastAsia="宋体" w:hint="eastAsia"/>
          <w:lang w:eastAsia="zh-CN"/>
        </w:rPr>
        <w:t>“</w:t>
      </w:r>
      <w:r>
        <w:t>竄</w:t>
      </w:r>
      <w:r>
        <w:rPr>
          <w:rFonts w:eastAsia="宋体" w:hint="eastAsia"/>
          <w:lang w:eastAsia="zh-CN"/>
        </w:rPr>
        <w:t>”</w:t>
      </w:r>
      <w:r>
        <w:t>。</w:t>
      </w:r>
      <w:proofErr w:type="spellStart"/>
      <w:r>
        <w:t>突十八。注當有</w:t>
      </w:r>
      <w:proofErr w:type="spellEnd"/>
      <w:r>
        <w:rPr>
          <w:rFonts w:eastAsia="宋体" w:hint="eastAsia"/>
          <w:lang w:eastAsia="zh-CN"/>
        </w:rPr>
        <w:t>“</w:t>
      </w:r>
      <w:r>
        <w:t>聲</w:t>
      </w:r>
      <w:r>
        <w:rPr>
          <w:rFonts w:eastAsia="宋体" w:hint="eastAsia"/>
          <w:lang w:eastAsia="zh-CN"/>
        </w:rPr>
        <w:t>”</w:t>
      </w:r>
    </w:p>
    <w:p w14:paraId="4BD843CD" w14:textId="77777777" w:rsidR="00CC015B" w:rsidRDefault="00000000">
      <w:proofErr w:type="spellStart"/>
      <w:r>
        <w:t>字。穿十九。古音在十三部。䆢同上。</w:t>
      </w:r>
      <w:proofErr w:type="gramStart"/>
      <w:r>
        <w:t>當有</w:t>
      </w:r>
      <w:proofErr w:type="spellEnd"/>
      <w:r>
        <w:rPr>
          <w:rFonts w:eastAsia="宋体" w:hint="eastAsia"/>
          <w:lang w:eastAsia="zh-CN"/>
        </w:rPr>
        <w:t>“</w:t>
      </w:r>
      <w:proofErr w:type="gramEnd"/>
      <w:r>
        <w:t>聲</w:t>
      </w:r>
      <w:r>
        <w:rPr>
          <w:rFonts w:eastAsia="宋体" w:hint="eastAsia"/>
          <w:lang w:eastAsia="zh-CN"/>
        </w:rPr>
        <w:t>”</w:t>
      </w:r>
      <w:proofErr w:type="spellStart"/>
      <w:r>
        <w:t>字。窬廿一。穿踰非踰牆。窔廿三</w:t>
      </w:r>
      <w:proofErr w:type="spellEnd"/>
      <w:r>
        <w:t>。</w:t>
      </w:r>
      <w:r>
        <w:rPr>
          <w:rFonts w:eastAsia="宋体" w:hint="eastAsia"/>
          <w:lang w:eastAsia="zh-CN"/>
        </w:rPr>
        <w:t>“</w:t>
      </w:r>
      <w:r>
        <w:t>穾</w:t>
      </w:r>
      <w:r>
        <w:rPr>
          <w:rFonts w:eastAsia="宋体" w:hint="eastAsia"/>
          <w:lang w:eastAsia="zh-CN"/>
        </w:rPr>
        <w:t>”</w:t>
      </w:r>
      <w:r>
        <w:t>即</w:t>
      </w:r>
      <w:r>
        <w:rPr>
          <w:rFonts w:eastAsia="宋体" w:hint="eastAsia"/>
          <w:lang w:eastAsia="zh-CN"/>
        </w:rPr>
        <w:t>“</w:t>
      </w:r>
      <w:r>
        <w:t>窔</w:t>
      </w:r>
      <w:r>
        <w:rPr>
          <w:rFonts w:eastAsia="宋体" w:hint="eastAsia"/>
          <w:lang w:eastAsia="zh-CN"/>
        </w:rPr>
        <w:t>”</w:t>
      </w:r>
      <w:r>
        <w:t>之</w:t>
      </w:r>
    </w:p>
    <w:p w14:paraId="42ADE737" w14:textId="77777777" w:rsidR="00CC015B" w:rsidRDefault="00000000">
      <w:proofErr w:type="spellStart"/>
      <w:r>
        <w:t>譌。疾廿六</w:t>
      </w:r>
      <w:proofErr w:type="spellEnd"/>
      <w:r>
        <w:t>。</w:t>
      </w:r>
    </w:p>
    <w:p w14:paraId="248BF75C" w14:textId="77777777" w:rsidR="00CC015B" w:rsidRDefault="00000000">
      <w:proofErr w:type="gramStart"/>
      <w:r>
        <w:rPr>
          <w:rFonts w:eastAsia="宋体" w:hint="eastAsia"/>
          <w:lang w:eastAsia="zh-CN"/>
        </w:rPr>
        <w:t>“</w:t>
      </w:r>
      <w:r>
        <w:t>聲</w:t>
      </w:r>
      <w:r>
        <w:rPr>
          <w:rFonts w:eastAsia="宋体" w:hint="eastAsia"/>
          <w:lang w:eastAsia="zh-CN"/>
        </w:rPr>
        <w:t>”</w:t>
      </w:r>
      <w:proofErr w:type="spellStart"/>
      <w:r>
        <w:t>非衍字</w:t>
      </w:r>
      <w:proofErr w:type="gramEnd"/>
      <w:r>
        <w:t>。瘉卅五。誤解</w:t>
      </w:r>
      <w:proofErr w:type="spellEnd"/>
      <w:r>
        <w:rPr>
          <w:rFonts w:eastAsia="宋体" w:hint="eastAsia"/>
          <w:lang w:eastAsia="zh-CN"/>
        </w:rPr>
        <w:t>《</w:t>
      </w:r>
      <w:proofErr w:type="spellStart"/>
      <w:r>
        <w:t>爾雅</w:t>
      </w:r>
      <w:proofErr w:type="spellEnd"/>
      <w:r>
        <w:rPr>
          <w:rFonts w:eastAsia="宋体" w:hint="eastAsia"/>
          <w:lang w:eastAsia="zh-CN"/>
        </w:rPr>
        <w:t>》</w:t>
      </w:r>
      <w:r>
        <w:t>、</w:t>
      </w:r>
      <w:r>
        <w:rPr>
          <w:rFonts w:eastAsia="宋体" w:hint="eastAsia"/>
          <w:lang w:eastAsia="zh-CN"/>
        </w:rPr>
        <w:t>《</w:t>
      </w:r>
      <w:proofErr w:type="spellStart"/>
      <w:r>
        <w:t>毛傳</w:t>
      </w:r>
      <w:proofErr w:type="spellEnd"/>
      <w:r>
        <w:rPr>
          <w:rFonts w:eastAsia="宋体" w:hint="eastAsia"/>
          <w:lang w:eastAsia="zh-CN"/>
        </w:rPr>
        <w:t>》</w:t>
      </w:r>
      <w:r>
        <w:t>，</w:t>
      </w:r>
      <w:proofErr w:type="spellStart"/>
      <w:r>
        <w:t>又誤解</w:t>
      </w:r>
      <w:proofErr w:type="spellEnd"/>
      <w:r>
        <w:rPr>
          <w:rFonts w:eastAsia="宋体" w:hint="eastAsia"/>
          <w:lang w:eastAsia="zh-CN"/>
        </w:rPr>
        <w:t>《</w:t>
      </w:r>
      <w:proofErr w:type="spellStart"/>
      <w:r>
        <w:t>説文</w:t>
      </w:r>
      <w:proofErr w:type="spellEnd"/>
      <w:r>
        <w:rPr>
          <w:rFonts w:eastAsia="宋体" w:hint="eastAsia"/>
          <w:lang w:eastAsia="zh-CN"/>
        </w:rPr>
        <w:t>》</w:t>
      </w:r>
      <w:r>
        <w:t>。</w:t>
      </w:r>
      <w:proofErr w:type="spellStart"/>
      <w:r>
        <w:t>冣卅六</w:t>
      </w:r>
      <w:proofErr w:type="spellEnd"/>
      <w:proofErr w:type="gramStart"/>
      <w:r>
        <w:t>。</w:t>
      </w:r>
      <w:r>
        <w:rPr>
          <w:rFonts w:eastAsia="宋体" w:hint="eastAsia"/>
          <w:lang w:eastAsia="zh-CN"/>
        </w:rPr>
        <w:t>“</w:t>
      </w:r>
      <w:proofErr w:type="gramEnd"/>
      <w:r>
        <w:t>最</w:t>
      </w:r>
      <w:r>
        <w:rPr>
          <w:rFonts w:eastAsia="宋体" w:hint="eastAsia"/>
          <w:lang w:eastAsia="zh-CN"/>
        </w:rPr>
        <w:t>”</w:t>
      </w:r>
      <w:proofErr w:type="spellStart"/>
      <w:r>
        <w:t>字恐不可皆讀爲</w:t>
      </w:r>
      <w:proofErr w:type="spellEnd"/>
    </w:p>
    <w:p w14:paraId="289D37C0" w14:textId="77777777" w:rsidR="00CC015B" w:rsidRDefault="00000000">
      <w:proofErr w:type="spellStart"/>
      <w:r>
        <w:t>冣。冢卅七</w:t>
      </w:r>
      <w:proofErr w:type="spellEnd"/>
      <w:proofErr w:type="gramStart"/>
      <w:r>
        <w:t>。</w:t>
      </w:r>
      <w:r>
        <w:rPr>
          <w:rFonts w:eastAsia="宋体" w:hint="eastAsia"/>
          <w:lang w:eastAsia="zh-CN"/>
        </w:rPr>
        <w:t>‘</w:t>
      </w:r>
      <w:proofErr w:type="spellStart"/>
      <w:proofErr w:type="gramEnd"/>
      <w:r>
        <w:t>亦聲。冒卅九。小徐有</w:t>
      </w:r>
      <w:proofErr w:type="spellEnd"/>
      <w:r>
        <w:rPr>
          <w:rFonts w:eastAsia="宋体" w:hint="eastAsia"/>
          <w:lang w:eastAsia="zh-CN"/>
        </w:rPr>
        <w:t>“</w:t>
      </w:r>
      <w:r>
        <w:t>聲</w:t>
      </w:r>
      <w:r>
        <w:rPr>
          <w:rFonts w:eastAsia="宋体" w:hint="eastAsia"/>
          <w:lang w:eastAsia="zh-CN"/>
        </w:rPr>
        <w:t>”</w:t>
      </w:r>
      <w:proofErr w:type="spellStart"/>
      <w:r>
        <w:t>字。最同上。當有</w:t>
      </w:r>
      <w:proofErr w:type="spellEnd"/>
      <w:r>
        <w:rPr>
          <w:rFonts w:eastAsia="宋体" w:hint="eastAsia"/>
          <w:lang w:eastAsia="zh-CN"/>
        </w:rPr>
        <w:t>“</w:t>
      </w:r>
      <w:r>
        <w:t>聲</w:t>
      </w:r>
      <w:r>
        <w:rPr>
          <w:rFonts w:eastAsia="宋体" w:hint="eastAsia"/>
          <w:lang w:eastAsia="zh-CN"/>
        </w:rPr>
        <w:t>”</w:t>
      </w:r>
      <w:proofErr w:type="spellStart"/>
      <w:r>
        <w:t>字。羈四十三。大在</w:t>
      </w:r>
      <w:proofErr w:type="spellEnd"/>
      <w:r>
        <w:rPr>
          <w:rFonts w:eastAsia="宋体" w:hint="eastAsia"/>
          <w:lang w:eastAsia="zh-CN"/>
        </w:rPr>
        <w:t>””</w:t>
      </w:r>
      <w:proofErr w:type="spellStart"/>
      <w:r>
        <w:t>部二九</w:t>
      </w:r>
      <w:proofErr w:type="spellEnd"/>
      <w:r>
        <w:rPr>
          <w:rFonts w:eastAsia="宋体" w:hint="eastAsia"/>
          <w:lang w:eastAsia="zh-CN"/>
        </w:rPr>
        <w:t>】</w:t>
      </w:r>
      <w:r>
        <w:t>。</w:t>
      </w:r>
    </w:p>
    <w:p w14:paraId="3270847D" w14:textId="77777777" w:rsidR="00CC015B" w:rsidRDefault="00000000">
      <w:pPr>
        <w:rPr>
          <w:rFonts w:eastAsia="宋体"/>
          <w:lang w:eastAsia="zh-CN"/>
        </w:rPr>
      </w:pPr>
      <w:proofErr w:type="spellStart"/>
      <w:r>
        <w:t>帤四十五</w:t>
      </w:r>
      <w:proofErr w:type="spellEnd"/>
      <w:proofErr w:type="gramStart"/>
      <w:r>
        <w:t>。</w:t>
      </w:r>
      <w:r>
        <w:rPr>
          <w:rFonts w:eastAsia="宋体" w:hint="eastAsia"/>
          <w:lang w:eastAsia="zh-CN"/>
        </w:rPr>
        <w:t>“</w:t>
      </w:r>
      <w:proofErr w:type="gramEnd"/>
      <w:r>
        <w:t>幣</w:t>
      </w:r>
      <w:r>
        <w:rPr>
          <w:rFonts w:eastAsia="宋体" w:hint="eastAsia"/>
          <w:lang w:eastAsia="zh-CN"/>
        </w:rPr>
        <w:t>”</w:t>
      </w:r>
      <w:proofErr w:type="spellStart"/>
      <w:r>
        <w:t>字不誤。小徐作</w:t>
      </w:r>
      <w:proofErr w:type="spellEnd"/>
      <w:r>
        <w:rPr>
          <w:rFonts w:eastAsia="宋体" w:hint="eastAsia"/>
          <w:lang w:eastAsia="zh-CN"/>
        </w:rPr>
        <w:t>“</w:t>
      </w:r>
      <w:proofErr w:type="spellStart"/>
      <w:r>
        <w:t>一曰幣布是</w:t>
      </w:r>
      <w:proofErr w:type="spellEnd"/>
      <w:r>
        <w:rPr>
          <w:rFonts w:eastAsia="宋体" w:hint="eastAsia"/>
          <w:lang w:eastAsia="zh-CN"/>
        </w:rPr>
        <w:t>”</w:t>
      </w:r>
      <w:proofErr w:type="spellStart"/>
      <w:r>
        <w:t>五字。幦五十四</w:t>
      </w:r>
      <w:proofErr w:type="spellEnd"/>
      <w:r>
        <w:t>。</w:t>
      </w:r>
      <w:r>
        <w:rPr>
          <w:rFonts w:eastAsia="宋体" w:hint="eastAsia"/>
          <w:lang w:eastAsia="zh-CN"/>
        </w:rPr>
        <w:t>“</w:t>
      </w:r>
      <w:r>
        <w:t>犬</w:t>
      </w:r>
      <w:r>
        <w:rPr>
          <w:rFonts w:eastAsia="宋体" w:hint="eastAsia"/>
          <w:lang w:eastAsia="zh-CN"/>
        </w:rPr>
        <w:t>”</w:t>
      </w:r>
      <w:r>
        <w:t>乃</w:t>
      </w:r>
      <w:r>
        <w:rPr>
          <w:rFonts w:eastAsia="宋体" w:hint="eastAsia"/>
          <w:lang w:eastAsia="zh-CN"/>
        </w:rPr>
        <w:t>“</w:t>
      </w:r>
      <w:r>
        <w:t>然</w:t>
      </w:r>
      <w:r>
        <w:rPr>
          <w:rFonts w:eastAsia="宋体" w:hint="eastAsia"/>
          <w:lang w:eastAsia="zh-CN"/>
        </w:rPr>
        <w:t>”</w:t>
      </w:r>
      <w:proofErr w:type="spellStart"/>
      <w:r>
        <w:t>之誤，非許誤筆。奢</w:t>
      </w:r>
      <w:r>
        <w:t>rilou</w:t>
      </w:r>
      <w:proofErr w:type="spellEnd"/>
      <w:r>
        <w:rPr>
          <w:rFonts w:eastAsia="宋体" w:hint="eastAsia"/>
          <w:lang w:eastAsia="zh-CN"/>
        </w:rPr>
        <w:t>（</w:t>
      </w:r>
      <w:r>
        <w:t>上</w:t>
      </w:r>
      <w:r>
        <w:rPr>
          <w:rFonts w:eastAsia="宋体" w:hint="eastAsia"/>
          <w:lang w:eastAsia="zh-CN"/>
        </w:rPr>
        <w:t>）</w:t>
      </w:r>
    </w:p>
    <w:p w14:paraId="21976AAE" w14:textId="77777777" w:rsidR="00CC015B" w:rsidRDefault="00000000">
      <w:proofErr w:type="spellStart"/>
      <w:r>
        <w:t>五十七。本从甘聲</w:t>
      </w:r>
      <w:proofErr w:type="spellEnd"/>
      <w:r>
        <w:t>。</w:t>
      </w:r>
    </w:p>
    <w:p w14:paraId="48E462B0" w14:textId="77777777" w:rsidR="00CC015B" w:rsidRDefault="00000000">
      <w:proofErr w:type="spellStart"/>
      <w:r>
        <w:t>疻卅二。</w:t>
      </w:r>
      <w:proofErr w:type="gramStart"/>
      <w:r>
        <w:t>誤解</w:t>
      </w:r>
      <w:proofErr w:type="spellEnd"/>
      <w:r>
        <w:rPr>
          <w:rFonts w:eastAsia="宋体" w:hint="eastAsia"/>
          <w:lang w:eastAsia="zh-CN"/>
        </w:rPr>
        <w:t>“</w:t>
      </w:r>
      <w:proofErr w:type="gramEnd"/>
      <w:r>
        <w:t>涕</w:t>
      </w:r>
      <w:r>
        <w:rPr>
          <w:rFonts w:eastAsia="宋体" w:hint="eastAsia"/>
          <w:lang w:eastAsia="zh-CN"/>
        </w:rPr>
        <w:t>”</w:t>
      </w:r>
      <w:r>
        <w:t>。</w:t>
      </w:r>
    </w:p>
    <w:p w14:paraId="7CAACCBB" w14:textId="77777777" w:rsidR="00CC015B" w:rsidRDefault="00000000">
      <w:proofErr w:type="spellStart"/>
      <w:r>
        <w:t>第八篇上，凡十六條</w:t>
      </w:r>
      <w:proofErr w:type="spellEnd"/>
    </w:p>
    <w:p w14:paraId="3F7D171F" w14:textId="77777777" w:rsidR="00CC015B" w:rsidRDefault="00000000">
      <w:proofErr w:type="spellStart"/>
      <w:r>
        <w:t>佩三。</w:t>
      </w:r>
      <w:proofErr w:type="gramStart"/>
      <w:r>
        <w:t>當有</w:t>
      </w:r>
      <w:proofErr w:type="spellEnd"/>
      <w:r>
        <w:rPr>
          <w:rFonts w:eastAsia="宋体" w:hint="eastAsia"/>
          <w:lang w:eastAsia="zh-CN"/>
        </w:rPr>
        <w:t>“</w:t>
      </w:r>
      <w:proofErr w:type="gramEnd"/>
      <w:r>
        <w:t>聲</w:t>
      </w:r>
      <w:r>
        <w:rPr>
          <w:rFonts w:eastAsia="宋体" w:hint="eastAsia"/>
          <w:lang w:eastAsia="zh-CN"/>
        </w:rPr>
        <w:t>”</w:t>
      </w:r>
      <w:proofErr w:type="spellStart"/>
      <w:r>
        <w:t>字。伊五。當有</w:t>
      </w:r>
      <w:proofErr w:type="spellEnd"/>
      <w:r>
        <w:rPr>
          <w:rFonts w:eastAsia="宋体" w:hint="eastAsia"/>
          <w:lang w:eastAsia="zh-CN"/>
        </w:rPr>
        <w:t>“</w:t>
      </w:r>
      <w:r>
        <w:t>聲</w:t>
      </w:r>
      <w:r>
        <w:rPr>
          <w:rFonts w:eastAsia="宋体" w:hint="eastAsia"/>
          <w:lang w:eastAsia="zh-CN"/>
        </w:rPr>
        <w:t>”</w:t>
      </w:r>
      <w:proofErr w:type="spellStart"/>
      <w:r>
        <w:t>字。偫十三。當有</w:t>
      </w:r>
      <w:proofErr w:type="spellEnd"/>
      <w:r>
        <w:rPr>
          <w:rFonts w:eastAsia="宋体" w:hint="eastAsia"/>
          <w:lang w:eastAsia="zh-CN"/>
        </w:rPr>
        <w:t>“</w:t>
      </w:r>
      <w:r>
        <w:t>聲</w:t>
      </w:r>
      <w:r>
        <w:rPr>
          <w:rFonts w:eastAsia="宋体" w:hint="eastAsia"/>
          <w:lang w:eastAsia="zh-CN"/>
        </w:rPr>
        <w:t>”</w:t>
      </w:r>
      <w:r>
        <w:t>字。</w:t>
      </w:r>
    </w:p>
    <w:p w14:paraId="3CECDD66" w14:textId="77777777" w:rsidR="00CC015B" w:rsidRDefault="00000000">
      <w:proofErr w:type="spellStart"/>
      <w:r>
        <w:t>俔廿</w:t>
      </w:r>
      <w:proofErr w:type="spellEnd"/>
    </w:p>
    <w:p w14:paraId="65F6636D" w14:textId="77777777" w:rsidR="00CC015B" w:rsidRDefault="00000000">
      <w:pPr>
        <w:rPr>
          <w:lang w:eastAsia="zh-CN"/>
        </w:rPr>
      </w:pPr>
      <w:proofErr w:type="spellStart"/>
      <w:r>
        <w:t>二。誤解詩詞。偄廿六。</w:t>
      </w:r>
      <w:proofErr w:type="gramStart"/>
      <w:r>
        <w:t>當有</w:t>
      </w:r>
      <w:proofErr w:type="spellEnd"/>
      <w:r>
        <w:rPr>
          <w:rFonts w:eastAsia="宋体" w:hint="eastAsia"/>
          <w:lang w:eastAsia="zh-CN"/>
        </w:rPr>
        <w:t>“</w:t>
      </w:r>
      <w:proofErr w:type="gramEnd"/>
      <w:r>
        <w:t>聲</w:t>
      </w:r>
      <w:r>
        <w:rPr>
          <w:rFonts w:eastAsia="宋体" w:hint="eastAsia"/>
          <w:lang w:eastAsia="zh-CN"/>
        </w:rPr>
        <w:t>”</w:t>
      </w:r>
      <w:proofErr w:type="spellStart"/>
      <w:r>
        <w:t>字。佻廿九</w:t>
      </w:r>
      <w:proofErr w:type="spellEnd"/>
      <w:r>
        <w:t>。</w:t>
      </w:r>
      <w:r>
        <w:rPr>
          <w:lang w:eastAsia="zh-CN"/>
        </w:rPr>
        <w:t>解</w:t>
      </w:r>
      <w:r>
        <w:rPr>
          <w:rFonts w:eastAsia="宋体" w:hint="eastAsia"/>
          <w:lang w:eastAsia="zh-CN"/>
        </w:rPr>
        <w:t>“</w:t>
      </w:r>
      <w:r>
        <w:rPr>
          <w:lang w:eastAsia="zh-CN"/>
        </w:rPr>
        <w:t>愉愉</w:t>
      </w:r>
      <w:r>
        <w:rPr>
          <w:rFonts w:eastAsia="宋体" w:hint="eastAsia"/>
          <w:lang w:eastAsia="zh-CN"/>
        </w:rPr>
        <w:t>”</w:t>
      </w:r>
      <w:r>
        <w:rPr>
          <w:lang w:eastAsia="zh-CN"/>
        </w:rPr>
        <w:t>之義牽强。欵卅九。古音在之部、不在脂部。</w:t>
      </w:r>
    </w:p>
    <w:p w14:paraId="3851307A" w14:textId="77777777" w:rsidR="00CC015B" w:rsidRDefault="00000000">
      <w:proofErr w:type="spellStart"/>
      <w:r>
        <w:t>臮四十五。誤解</w:t>
      </w:r>
      <w:proofErr w:type="spellEnd"/>
      <w:r>
        <w:rPr>
          <w:rFonts w:eastAsia="宋体" w:hint="eastAsia"/>
          <w:lang w:eastAsia="zh-CN"/>
        </w:rPr>
        <w:t>《</w:t>
      </w:r>
      <w:proofErr w:type="spellStart"/>
      <w:r>
        <w:t>爾雅</w:t>
      </w:r>
      <w:proofErr w:type="spellEnd"/>
      <w:r>
        <w:rPr>
          <w:rFonts w:eastAsia="宋体" w:hint="eastAsia"/>
          <w:lang w:eastAsia="zh-CN"/>
        </w:rPr>
        <w:t>》</w:t>
      </w:r>
      <w:r>
        <w:t>。</w:t>
      </w:r>
    </w:p>
    <w:p w14:paraId="1DBD9708" w14:textId="77777777" w:rsidR="00CC015B" w:rsidRDefault="00000000">
      <w:pPr>
        <w:rPr>
          <w:lang w:eastAsia="zh-CN"/>
        </w:rPr>
      </w:pPr>
      <w:proofErr w:type="spellStart"/>
      <w:r>
        <w:t>褎五十五</w:t>
      </w:r>
      <w:proofErr w:type="spellEnd"/>
      <w:proofErr w:type="gramStart"/>
      <w:r>
        <w:t>。</w:t>
      </w:r>
      <w:r>
        <w:rPr>
          <w:rFonts w:eastAsia="宋体" w:hint="eastAsia"/>
          <w:lang w:eastAsia="zh-CN"/>
        </w:rPr>
        <w:t>“</w:t>
      </w:r>
      <w:proofErr w:type="gramEnd"/>
      <w:r>
        <w:t>聲</w:t>
      </w:r>
      <w:r>
        <w:rPr>
          <w:rFonts w:eastAsia="宋体" w:hint="eastAsia"/>
          <w:lang w:eastAsia="zh-CN"/>
        </w:rPr>
        <w:t>”</w:t>
      </w:r>
      <w:proofErr w:type="spellStart"/>
      <w:r>
        <w:t>非衍字。䙟五十八</w:t>
      </w:r>
      <w:proofErr w:type="spellEnd"/>
      <w:r>
        <w:t>。</w:t>
      </w:r>
      <w:r>
        <w:rPr>
          <w:rFonts w:eastAsia="宋体" w:hint="eastAsia"/>
          <w:lang w:eastAsia="zh-CN"/>
        </w:rPr>
        <w:t>《</w:t>
      </w:r>
      <w:proofErr w:type="spellStart"/>
      <w:r>
        <w:t>周禮《夏采</w:t>
      </w:r>
      <w:proofErr w:type="spellEnd"/>
      <w:r>
        <w:rPr>
          <w:rFonts w:eastAsia="宋体" w:hint="eastAsia"/>
          <w:lang w:eastAsia="zh-CN"/>
        </w:rPr>
        <w:t>》</w:t>
      </w:r>
      <w:proofErr w:type="spellStart"/>
      <w:r>
        <w:t>注作</w:t>
      </w:r>
      <w:proofErr w:type="spellEnd"/>
      <w:r>
        <w:rPr>
          <w:rFonts w:eastAsia="宋体" w:hint="eastAsia"/>
          <w:lang w:eastAsia="zh-CN"/>
        </w:rPr>
        <w:t>“</w:t>
      </w:r>
      <w:r>
        <w:t>讉</w:t>
      </w:r>
      <w:r>
        <w:rPr>
          <w:rFonts w:eastAsia="宋体" w:hint="eastAsia"/>
          <w:lang w:eastAsia="zh-CN"/>
        </w:rPr>
        <w:t>”</w:t>
      </w:r>
      <w:proofErr w:type="spellStart"/>
      <w:r>
        <w:t>不作</w:t>
      </w:r>
      <w:proofErr w:type="spellEnd"/>
      <w:r>
        <w:rPr>
          <w:rFonts w:eastAsia="宋体" w:hint="eastAsia"/>
          <w:lang w:eastAsia="zh-CN"/>
        </w:rPr>
        <w:t>“</w:t>
      </w:r>
      <w:r>
        <w:t>䙡</w:t>
      </w:r>
      <w:r>
        <w:rPr>
          <w:rFonts w:eastAsia="宋体" w:hint="eastAsia"/>
          <w:lang w:eastAsia="zh-CN"/>
        </w:rPr>
        <w:t>”</w:t>
      </w:r>
      <w:r>
        <w:t>。</w:t>
      </w:r>
      <w:r>
        <w:rPr>
          <w:lang w:eastAsia="zh-CN"/>
        </w:rPr>
        <w:t>袳五十</w:t>
      </w:r>
    </w:p>
    <w:p w14:paraId="0D57D82A" w14:textId="77777777" w:rsidR="00CC015B" w:rsidRDefault="00000000">
      <w:pPr>
        <w:rPr>
          <w:lang w:eastAsia="zh-CN"/>
        </w:rPr>
      </w:pPr>
      <w:r>
        <w:rPr>
          <w:lang w:eastAsia="zh-CN"/>
        </w:rPr>
        <w:t>【第</w:t>
      </w:r>
      <w:r>
        <w:rPr>
          <w:lang w:eastAsia="zh-CN"/>
        </w:rPr>
        <w:t>82</w:t>
      </w:r>
      <w:r>
        <w:rPr>
          <w:lang w:eastAsia="zh-CN"/>
        </w:rPr>
        <w:t>页】</w:t>
      </w:r>
    </w:p>
    <w:p w14:paraId="7E0C76F4" w14:textId="77777777" w:rsidR="00CC015B" w:rsidRDefault="00000000">
      <w:pPr>
        <w:rPr>
          <w:lang w:eastAsia="zh-CN"/>
        </w:rPr>
      </w:pPr>
      <w:r>
        <w:rPr>
          <w:lang w:eastAsia="zh-CN"/>
        </w:rPr>
        <w:t>九。所引</w:t>
      </w:r>
      <w:r>
        <w:rPr>
          <w:rFonts w:eastAsia="宋体" w:hint="eastAsia"/>
          <w:lang w:eastAsia="zh-CN"/>
        </w:rPr>
        <w:t>《</w:t>
      </w:r>
      <w:r>
        <w:rPr>
          <w:lang w:eastAsia="zh-CN"/>
        </w:rPr>
        <w:t>春秋傳</w:t>
      </w:r>
      <w:r>
        <w:rPr>
          <w:rFonts w:eastAsia="宋体" w:hint="eastAsia"/>
          <w:lang w:eastAsia="zh-CN"/>
        </w:rPr>
        <w:t>》（</w:t>
      </w:r>
      <w:r>
        <w:rPr>
          <w:lang w:eastAsia="zh-CN"/>
        </w:rPr>
        <w:t>几</w:t>
      </w:r>
      <w:r>
        <w:rPr>
          <w:rFonts w:eastAsia="宋体" w:hint="eastAsia"/>
          <w:lang w:eastAsia="zh-CN"/>
        </w:rPr>
        <w:t>）【</w:t>
      </w:r>
      <w:r>
        <w:rPr>
          <w:lang w:eastAsia="zh-CN"/>
        </w:rPr>
        <w:t>乃</w:t>
      </w:r>
      <w:r>
        <w:rPr>
          <w:rFonts w:eastAsia="宋体" w:hint="eastAsia"/>
          <w:lang w:eastAsia="zh-CN"/>
        </w:rPr>
        <w:t>】</w:t>
      </w:r>
      <w:r>
        <w:rPr>
          <w:lang w:eastAsia="zh-CN"/>
        </w:rPr>
        <w:t>公羊，非左氏。</w:t>
      </w:r>
      <w:proofErr w:type="gramStart"/>
      <w:r>
        <w:rPr>
          <w:lang w:eastAsia="zh-CN"/>
        </w:rPr>
        <w:t>兖</w:t>
      </w:r>
      <w:proofErr w:type="gramEnd"/>
      <w:r>
        <w:rPr>
          <w:lang w:eastAsia="zh-CN"/>
        </w:rPr>
        <w:t>二</w:t>
      </w:r>
      <w:proofErr w:type="gramStart"/>
      <w:r>
        <w:rPr>
          <w:rFonts w:eastAsia="宋体" w:hint="eastAsia"/>
          <w:lang w:eastAsia="zh-CN"/>
        </w:rPr>
        <w:t>】</w:t>
      </w:r>
      <w:proofErr w:type="gramEnd"/>
      <w:r>
        <w:rPr>
          <w:lang w:eastAsia="zh-CN"/>
        </w:rPr>
        <w:t>同上。</w:t>
      </w:r>
      <w:r>
        <w:rPr>
          <w:rFonts w:eastAsia="宋体" w:hint="eastAsia"/>
          <w:lang w:eastAsia="zh-CN"/>
        </w:rPr>
        <w:t>“</w:t>
      </w:r>
      <w:r>
        <w:rPr>
          <w:lang w:eastAsia="zh-CN"/>
        </w:rPr>
        <w:t>几</w:t>
      </w:r>
      <w:r>
        <w:rPr>
          <w:rFonts w:eastAsia="宋体" w:hint="eastAsia"/>
          <w:lang w:eastAsia="zh-CN"/>
        </w:rPr>
        <w:t>”</w:t>
      </w:r>
      <w:r>
        <w:rPr>
          <w:lang w:eastAsia="zh-CN"/>
        </w:rPr>
        <w:t>非聲。</w:t>
      </w:r>
    </w:p>
    <w:p w14:paraId="3F3C7B95" w14:textId="77777777" w:rsidR="00CC015B" w:rsidRDefault="00000000">
      <w:proofErr w:type="spellStart"/>
      <w:r>
        <w:lastRenderedPageBreak/>
        <w:t>襞六十二</w:t>
      </w:r>
      <w:proofErr w:type="spellEnd"/>
      <w:r>
        <w:t>。</w:t>
      </w:r>
      <w:r>
        <w:rPr>
          <w:rFonts w:eastAsia="宋体" w:hint="eastAsia"/>
          <w:lang w:eastAsia="zh-CN"/>
        </w:rPr>
        <w:t>《</w:t>
      </w:r>
      <w:proofErr w:type="spellStart"/>
      <w:r>
        <w:t>爾雅</w:t>
      </w:r>
      <w:proofErr w:type="spellEnd"/>
      <w:proofErr w:type="gramStart"/>
      <w:r>
        <w:rPr>
          <w:rFonts w:eastAsia="宋体" w:hint="eastAsia"/>
          <w:lang w:eastAsia="zh-CN"/>
        </w:rPr>
        <w:t>》“</w:t>
      </w:r>
      <w:proofErr w:type="gramEnd"/>
      <w:r>
        <w:t>辨</w:t>
      </w:r>
      <w:r>
        <w:rPr>
          <w:rFonts w:eastAsia="宋体" w:hint="eastAsia"/>
          <w:lang w:eastAsia="zh-CN"/>
        </w:rPr>
        <w:t>”</w:t>
      </w:r>
      <w:proofErr w:type="spellStart"/>
      <w:r>
        <w:t>字乃</w:t>
      </w:r>
      <w:proofErr w:type="spellEnd"/>
      <w:r>
        <w:rPr>
          <w:rFonts w:eastAsia="宋体" w:hint="eastAsia"/>
          <w:lang w:eastAsia="zh-CN"/>
        </w:rPr>
        <w:t>“</w:t>
      </w:r>
      <w:r>
        <w:t>辟</w:t>
      </w:r>
      <w:r>
        <w:rPr>
          <w:rFonts w:eastAsia="宋体" w:hint="eastAsia"/>
          <w:lang w:eastAsia="zh-CN"/>
        </w:rPr>
        <w:t>”</w:t>
      </w:r>
      <w:r>
        <w:t>字</w:t>
      </w:r>
    </w:p>
    <w:p w14:paraId="0E5DD03C" w14:textId="77777777" w:rsidR="00CC015B" w:rsidRDefault="00000000">
      <w:proofErr w:type="spellStart"/>
      <w:r>
        <w:t>之譌。㞒七十一。</w:t>
      </w:r>
      <w:proofErr w:type="gramStart"/>
      <w:r>
        <w:t>當有</w:t>
      </w:r>
      <w:proofErr w:type="spellEnd"/>
      <w:r>
        <w:rPr>
          <w:rFonts w:eastAsia="宋体" w:hint="eastAsia"/>
          <w:lang w:eastAsia="zh-CN"/>
        </w:rPr>
        <w:t>“</w:t>
      </w:r>
      <w:proofErr w:type="gramEnd"/>
      <w:r>
        <w:t>聲</w:t>
      </w:r>
      <w:r>
        <w:rPr>
          <w:rFonts w:eastAsia="宋体" w:hint="eastAsia"/>
          <w:lang w:eastAsia="zh-CN"/>
        </w:rPr>
        <w:t>”</w:t>
      </w:r>
      <w:proofErr w:type="spellStart"/>
      <w:r>
        <w:t>字。便廿二。古音當在真部</w:t>
      </w:r>
      <w:proofErr w:type="spellEnd"/>
      <w:r>
        <w:t>。</w:t>
      </w:r>
    </w:p>
    <w:p w14:paraId="400A3DC0" w14:textId="77777777" w:rsidR="00CC015B" w:rsidRDefault="00000000">
      <w:proofErr w:type="spellStart"/>
      <w:r>
        <w:t>第八篇下，凡十三條</w:t>
      </w:r>
      <w:proofErr w:type="spellEnd"/>
    </w:p>
    <w:p w14:paraId="63EFD22E" w14:textId="77777777" w:rsidR="00CC015B" w:rsidRDefault="00000000">
      <w:pPr>
        <w:rPr>
          <w:lang w:eastAsia="zh-CN"/>
        </w:rPr>
      </w:pPr>
      <w:r>
        <w:rPr>
          <w:rFonts w:eastAsia="宋体" w:hint="eastAsia"/>
          <w:lang w:eastAsia="zh-CN"/>
        </w:rPr>
        <w:t>（</w:t>
      </w:r>
      <w:r>
        <w:t>几</w:t>
      </w:r>
      <w:r>
        <w:rPr>
          <w:rFonts w:eastAsia="宋体" w:hint="eastAsia"/>
          <w:lang w:eastAsia="zh-CN"/>
        </w:rPr>
        <w:t>）【</w:t>
      </w:r>
      <w:r>
        <w:t>儿</w:t>
      </w:r>
      <w:r>
        <w:rPr>
          <w:rFonts w:eastAsia="宋体" w:hint="eastAsia"/>
          <w:lang w:eastAsia="zh-CN"/>
        </w:rPr>
        <w:t>】</w:t>
      </w:r>
      <w:r>
        <w:t>七。</w:t>
      </w:r>
      <w:r>
        <w:rPr>
          <w:lang w:eastAsia="zh-CN"/>
        </w:rPr>
        <w:t>注</w:t>
      </w:r>
      <w:r>
        <w:rPr>
          <w:rFonts w:eastAsia="宋体" w:hint="eastAsia"/>
          <w:lang w:eastAsia="zh-CN"/>
        </w:rPr>
        <w:t>“</w:t>
      </w:r>
      <w:r>
        <w:rPr>
          <w:lang w:eastAsia="zh-CN"/>
        </w:rPr>
        <w:t>仁人也</w:t>
      </w:r>
      <w:r>
        <w:rPr>
          <w:rFonts w:eastAsia="宋体" w:hint="eastAsia"/>
          <w:lang w:eastAsia="zh-CN"/>
        </w:rPr>
        <w:t>”</w:t>
      </w:r>
      <w:r>
        <w:rPr>
          <w:lang w:eastAsia="zh-CN"/>
        </w:rPr>
        <w:t>當作</w:t>
      </w:r>
      <w:r>
        <w:rPr>
          <w:rFonts w:eastAsia="宋体" w:hint="eastAsia"/>
          <w:lang w:eastAsia="zh-CN"/>
        </w:rPr>
        <w:t>“</w:t>
      </w:r>
      <w:r>
        <w:rPr>
          <w:lang w:eastAsia="zh-CN"/>
        </w:rPr>
        <w:t>仁也</w:t>
      </w:r>
      <w:r>
        <w:rPr>
          <w:rFonts w:eastAsia="宋体" w:hint="eastAsia"/>
          <w:lang w:eastAsia="zh-CN"/>
        </w:rPr>
        <w:t>”</w:t>
      </w:r>
      <w:r>
        <w:rPr>
          <w:lang w:eastAsia="zh-CN"/>
        </w:rPr>
        <w:t>，不當删去。允八。當有</w:t>
      </w:r>
      <w:r>
        <w:rPr>
          <w:rFonts w:eastAsia="宋体" w:hint="eastAsia"/>
          <w:lang w:eastAsia="zh-CN"/>
        </w:rPr>
        <w:t>“</w:t>
      </w:r>
      <w:r>
        <w:rPr>
          <w:lang w:eastAsia="zh-CN"/>
        </w:rPr>
        <w:t>聲</w:t>
      </w:r>
      <w:r>
        <w:rPr>
          <w:rFonts w:eastAsia="宋体" w:hint="eastAsia"/>
          <w:lang w:eastAsia="zh-CN"/>
        </w:rPr>
        <w:t>”</w:t>
      </w:r>
      <w:r>
        <w:rPr>
          <w:lang w:eastAsia="zh-CN"/>
        </w:rPr>
        <w:t>字。亮同上。不當增。秃十</w:t>
      </w:r>
    </w:p>
    <w:p w14:paraId="025F09FA" w14:textId="77777777" w:rsidR="00CC015B" w:rsidRDefault="00000000">
      <w:pPr>
        <w:rPr>
          <w:lang w:eastAsia="zh-CN"/>
        </w:rPr>
      </w:pPr>
      <w:r>
        <w:rPr>
          <w:lang w:eastAsia="zh-CN"/>
        </w:rPr>
        <w:t>二。注穿鑿。覞十八。注以</w:t>
      </w:r>
      <w:r>
        <w:rPr>
          <w:rFonts w:eastAsia="宋体" w:hint="eastAsia"/>
          <w:lang w:eastAsia="zh-CN"/>
        </w:rPr>
        <w:t>“</w:t>
      </w:r>
      <w:r>
        <w:rPr>
          <w:lang w:eastAsia="zh-CN"/>
        </w:rPr>
        <w:t>覞</w:t>
      </w:r>
      <w:r>
        <w:rPr>
          <w:rFonts w:eastAsia="宋体" w:hint="eastAsia"/>
          <w:lang w:eastAsia="zh-CN"/>
        </w:rPr>
        <w:t>”</w:t>
      </w:r>
      <w:r>
        <w:rPr>
          <w:lang w:eastAsia="zh-CN"/>
        </w:rPr>
        <w:t>爲</w:t>
      </w:r>
      <w:r>
        <w:rPr>
          <w:rFonts w:eastAsia="宋体" w:hint="eastAsia"/>
          <w:lang w:eastAsia="zh-CN"/>
        </w:rPr>
        <w:t>“</w:t>
      </w:r>
      <w:r>
        <w:rPr>
          <w:lang w:eastAsia="zh-CN"/>
        </w:rPr>
        <w:t>覵</w:t>
      </w:r>
      <w:r>
        <w:rPr>
          <w:rFonts w:eastAsia="宋体" w:hint="eastAsia"/>
          <w:lang w:eastAsia="zh-CN"/>
        </w:rPr>
        <w:t>”</w:t>
      </w:r>
      <w:r>
        <w:rPr>
          <w:lang w:eastAsia="zh-CN"/>
        </w:rPr>
        <w:t>，非。䨳同上。注</w:t>
      </w:r>
      <w:proofErr w:type="gramStart"/>
      <w:r>
        <w:rPr>
          <w:lang w:eastAsia="zh-CN"/>
        </w:rPr>
        <w:t>牽</w:t>
      </w:r>
      <w:proofErr w:type="gramEnd"/>
      <w:r>
        <w:rPr>
          <w:lang w:eastAsia="zh-CN"/>
        </w:rPr>
        <w:t>强。欽十九。注</w:t>
      </w:r>
      <w:proofErr w:type="gramStart"/>
      <w:r>
        <w:rPr>
          <w:lang w:eastAsia="zh-CN"/>
        </w:rPr>
        <w:t>牽</w:t>
      </w:r>
      <w:proofErr w:type="gramEnd"/>
      <w:r>
        <w:rPr>
          <w:lang w:eastAsia="zh-CN"/>
        </w:rPr>
        <w:t>强。㱁歀廿二。字皆</w:t>
      </w:r>
    </w:p>
    <w:p w14:paraId="130E7871" w14:textId="77777777" w:rsidR="00CC015B" w:rsidRDefault="00000000">
      <w:proofErr w:type="spellStart"/>
      <w:r>
        <w:t>諧聲。歍廿一。</w:t>
      </w:r>
      <w:proofErr w:type="gramStart"/>
      <w:r>
        <w:t>説</w:t>
      </w:r>
      <w:proofErr w:type="spellEnd"/>
      <w:r>
        <w:rPr>
          <w:rFonts w:eastAsia="宋体" w:hint="eastAsia"/>
          <w:lang w:eastAsia="zh-CN"/>
        </w:rPr>
        <w:t>“</w:t>
      </w:r>
      <w:proofErr w:type="spellStart"/>
      <w:proofErr w:type="gramEnd"/>
      <w:r>
        <w:t>喑噁</w:t>
      </w:r>
      <w:proofErr w:type="spellEnd"/>
      <w:r>
        <w:rPr>
          <w:rFonts w:eastAsia="宋体" w:hint="eastAsia"/>
          <w:lang w:eastAsia="zh-CN"/>
        </w:rPr>
        <w:t>”</w:t>
      </w:r>
      <w:proofErr w:type="spellStart"/>
      <w:r>
        <w:t>二字非。欼廿五</w:t>
      </w:r>
      <w:proofErr w:type="spellEnd"/>
      <w:r>
        <w:t>。</w:t>
      </w:r>
      <w:r>
        <w:rPr>
          <w:rFonts w:eastAsia="宋体" w:hint="eastAsia"/>
          <w:lang w:eastAsia="zh-CN"/>
        </w:rPr>
        <w:t>（</w:t>
      </w:r>
      <w:r>
        <w:t>目</w:t>
      </w:r>
      <w:r>
        <w:rPr>
          <w:rFonts w:eastAsia="宋体" w:hint="eastAsia"/>
          <w:lang w:eastAsia="zh-CN"/>
        </w:rPr>
        <w:t>）【</w:t>
      </w:r>
      <w:r>
        <w:t>且</w:t>
      </w:r>
      <w:r>
        <w:rPr>
          <w:rFonts w:eastAsia="宋体" w:hint="eastAsia"/>
          <w:lang w:eastAsia="zh-CN"/>
        </w:rPr>
        <w:t>】</w:t>
      </w:r>
      <w:proofErr w:type="spellStart"/>
      <w:r>
        <w:t>唾者，將唾也。次同上。當有</w:t>
      </w:r>
      <w:proofErr w:type="spellEnd"/>
      <w:r>
        <w:rPr>
          <w:rFonts w:eastAsia="宋体" w:hint="eastAsia"/>
          <w:lang w:eastAsia="zh-CN"/>
        </w:rPr>
        <w:t>“</w:t>
      </w:r>
      <w:r>
        <w:t>聲</w:t>
      </w:r>
      <w:r>
        <w:rPr>
          <w:rFonts w:eastAsia="宋体" w:hint="eastAsia"/>
          <w:lang w:eastAsia="zh-CN"/>
        </w:rPr>
        <w:t>”</w:t>
      </w:r>
      <w:proofErr w:type="spellStart"/>
      <w:r>
        <w:t>字。七音在十五</w:t>
      </w:r>
      <w:proofErr w:type="spellEnd"/>
    </w:p>
    <w:p w14:paraId="2D2F3882" w14:textId="77777777" w:rsidR="00CC015B" w:rsidRDefault="00000000">
      <w:proofErr w:type="spellStart"/>
      <w:r>
        <w:t>部，非在十二部。凡從次聲者並同</w:t>
      </w:r>
      <w:proofErr w:type="spellEnd"/>
      <w:r>
        <w:rPr>
          <w:rFonts w:eastAsia="宋体" w:hint="eastAsia"/>
          <w:lang w:eastAsia="zh-CN"/>
        </w:rPr>
        <w:t>【</w:t>
      </w:r>
      <w:proofErr w:type="spellStart"/>
      <w:r>
        <w:t>Eo</w:t>
      </w:r>
      <w:r>
        <w:t>。羨廿六。次亦聲</w:t>
      </w:r>
      <w:proofErr w:type="spellEnd"/>
      <w:r>
        <w:t>。</w:t>
      </w:r>
    </w:p>
    <w:p w14:paraId="07979937" w14:textId="77777777" w:rsidR="00CC015B" w:rsidRDefault="00000000">
      <w:proofErr w:type="spellStart"/>
      <w:r>
        <w:t>歎廿二</w:t>
      </w:r>
      <w:proofErr w:type="spellEnd"/>
      <w:r>
        <w:t>。</w:t>
      </w:r>
      <w:r>
        <w:rPr>
          <w:rFonts w:eastAsia="宋体" w:hint="eastAsia"/>
          <w:lang w:eastAsia="zh-CN"/>
        </w:rPr>
        <w:t>《</w:t>
      </w:r>
      <w:proofErr w:type="spellStart"/>
      <w:r>
        <w:t>演説文</w:t>
      </w:r>
      <w:proofErr w:type="spellEnd"/>
      <w:r>
        <w:rPr>
          <w:rFonts w:eastAsia="宋体" w:hint="eastAsia"/>
          <w:lang w:eastAsia="zh-CN"/>
        </w:rPr>
        <w:t>》</w:t>
      </w:r>
      <w:proofErr w:type="spellStart"/>
      <w:r>
        <w:t>語不宜增入</w:t>
      </w:r>
      <w:proofErr w:type="spellEnd"/>
      <w:r>
        <w:t>。</w:t>
      </w:r>
    </w:p>
    <w:p w14:paraId="5DDD791E" w14:textId="77777777" w:rsidR="00CC015B" w:rsidRDefault="00000000">
      <w:proofErr w:type="spellStart"/>
      <w:r>
        <w:t>第九篇上凡十三條</w:t>
      </w:r>
      <w:proofErr w:type="spellEnd"/>
      <w:r>
        <w:t>《</w:t>
      </w:r>
    </w:p>
    <w:p w14:paraId="147C5F33" w14:textId="77777777" w:rsidR="00CC015B" w:rsidRDefault="00000000">
      <w:proofErr w:type="spellStart"/>
      <w:r>
        <w:t>原一</w:t>
      </w:r>
      <w:proofErr w:type="spellEnd"/>
      <w:proofErr w:type="gramStart"/>
      <w:r>
        <w:t>。</w:t>
      </w:r>
      <w:r>
        <w:rPr>
          <w:rFonts w:eastAsia="宋体" w:hint="eastAsia"/>
          <w:lang w:eastAsia="zh-CN"/>
        </w:rPr>
        <w:t>“</w:t>
      </w:r>
      <w:proofErr w:type="gramEnd"/>
      <w:r>
        <w:t>夏</w:t>
      </w:r>
      <w:r>
        <w:rPr>
          <w:rFonts w:eastAsia="宋体" w:hint="eastAsia"/>
          <w:lang w:eastAsia="zh-CN"/>
        </w:rPr>
        <w:t>”</w:t>
      </w:r>
      <w:r>
        <w:t>非</w:t>
      </w:r>
      <w:r>
        <w:rPr>
          <w:rFonts w:eastAsia="宋体" w:hint="eastAsia"/>
          <w:lang w:eastAsia="zh-CN"/>
        </w:rPr>
        <w:t>“</w:t>
      </w:r>
      <w:r>
        <w:t>稽</w:t>
      </w:r>
      <w:r>
        <w:rPr>
          <w:rFonts w:eastAsia="宋体" w:hint="eastAsia"/>
          <w:lang w:eastAsia="zh-CN"/>
        </w:rPr>
        <w:t>”</w:t>
      </w:r>
      <w:proofErr w:type="spellStart"/>
      <w:r>
        <w:t>字。現二</w:t>
      </w:r>
      <w:proofErr w:type="spellEnd"/>
      <w:r>
        <w:t>。</w:t>
      </w:r>
      <w:r>
        <w:rPr>
          <w:rFonts w:eastAsia="宋体" w:hint="eastAsia"/>
          <w:lang w:eastAsia="zh-CN"/>
        </w:rPr>
        <w:t>“</w:t>
      </w:r>
      <w:proofErr w:type="spellStart"/>
      <w:r>
        <w:t>徒谷</w:t>
      </w:r>
      <w:proofErr w:type="spellEnd"/>
      <w:r>
        <w:rPr>
          <w:rFonts w:eastAsia="宋体" w:hint="eastAsia"/>
          <w:lang w:eastAsia="zh-CN"/>
        </w:rPr>
        <w:t>”</w:t>
      </w:r>
      <w:r>
        <w:t>乃</w:t>
      </w:r>
      <w:r>
        <w:rPr>
          <w:rFonts w:eastAsia="宋体" w:hint="eastAsia"/>
          <w:lang w:eastAsia="zh-CN"/>
        </w:rPr>
        <w:t>“</w:t>
      </w:r>
      <w:proofErr w:type="spellStart"/>
      <w:r>
        <w:t>徒各</w:t>
      </w:r>
      <w:proofErr w:type="spellEnd"/>
      <w:r>
        <w:rPr>
          <w:rFonts w:eastAsia="宋体" w:hint="eastAsia"/>
          <w:lang w:eastAsia="zh-CN"/>
        </w:rPr>
        <w:t>”</w:t>
      </w:r>
      <w:proofErr w:type="spellStart"/>
      <w:r>
        <w:t>之譌。順七。當從小徐補</w:t>
      </w:r>
      <w:proofErr w:type="spellEnd"/>
      <w:r>
        <w:rPr>
          <w:rFonts w:eastAsia="宋体" w:hint="eastAsia"/>
          <w:lang w:eastAsia="zh-CN"/>
        </w:rPr>
        <w:t>“</w:t>
      </w:r>
      <w:r>
        <w:t>聲</w:t>
      </w:r>
      <w:r>
        <w:rPr>
          <w:rFonts w:eastAsia="宋体" w:hint="eastAsia"/>
          <w:lang w:eastAsia="zh-CN"/>
        </w:rPr>
        <w:t>”</w:t>
      </w:r>
      <w:proofErr w:type="spellStart"/>
      <w:r>
        <w:t>字。顉八</w:t>
      </w:r>
      <w:proofErr w:type="spellEnd"/>
      <w:r>
        <w:t>。</w:t>
      </w:r>
    </w:p>
    <w:p w14:paraId="025CDF34" w14:textId="77777777" w:rsidR="00CC015B" w:rsidRDefault="00000000">
      <w:pPr>
        <w:rPr>
          <w:lang w:eastAsia="zh-CN"/>
        </w:rPr>
      </w:pPr>
      <w:r>
        <w:rPr>
          <w:lang w:eastAsia="zh-CN"/>
        </w:rPr>
        <w:t>摇頭，</w:t>
      </w:r>
      <w:proofErr w:type="gramStart"/>
      <w:r>
        <w:rPr>
          <w:lang w:eastAsia="zh-CN"/>
        </w:rPr>
        <w:t>動</w:t>
      </w:r>
      <w:proofErr w:type="gramEnd"/>
    </w:p>
    <w:p w14:paraId="3FEB7FCB" w14:textId="77777777" w:rsidR="00CC015B" w:rsidRDefault="00000000">
      <w:r>
        <w:rPr>
          <w:lang w:eastAsia="zh-CN"/>
        </w:rPr>
        <w:t>其頞耳，</w:t>
      </w:r>
      <w:proofErr w:type="gramStart"/>
      <w:r>
        <w:rPr>
          <w:lang w:eastAsia="zh-CN"/>
        </w:rPr>
        <w:t>非如今</w:t>
      </w:r>
      <w:proofErr w:type="gramEnd"/>
      <w:r>
        <w:rPr>
          <w:lang w:eastAsia="zh-CN"/>
        </w:rPr>
        <w:t>人所謂摇頭也。</w:t>
      </w:r>
      <w:proofErr w:type="spellStart"/>
      <w:r>
        <w:t>籲十四。姚説不可從</w:t>
      </w:r>
      <w:proofErr w:type="spellEnd"/>
      <w:r>
        <w:t>。</w:t>
      </w:r>
    </w:p>
    <w:p w14:paraId="4892678A" w14:textId="77777777" w:rsidR="00CC015B" w:rsidRDefault="00000000">
      <w:proofErr w:type="spellStart"/>
      <w:r>
        <w:t>十五</w:t>
      </w:r>
      <w:proofErr w:type="spellEnd"/>
      <w:r>
        <w:t>。</w:t>
      </w:r>
    </w:p>
    <w:p w14:paraId="339AECFB" w14:textId="77777777" w:rsidR="00CC015B" w:rsidRDefault="00000000">
      <w:pPr>
        <w:rPr>
          <w:rFonts w:eastAsia="宋体"/>
          <w:lang w:eastAsia="zh-CN"/>
        </w:rPr>
      </w:pPr>
      <w:proofErr w:type="spellStart"/>
      <w:r>
        <w:t>注本作</w:t>
      </w:r>
      <w:proofErr w:type="spellEnd"/>
      <w:r>
        <w:rPr>
          <w:rFonts w:eastAsia="宋体" w:hint="eastAsia"/>
          <w:lang w:eastAsia="zh-CN"/>
        </w:rPr>
        <w:t>“</w:t>
      </w:r>
      <w:proofErr w:type="spellStart"/>
      <w:r>
        <w:t>人面貌</w:t>
      </w:r>
      <w:proofErr w:type="spellEnd"/>
      <w:r>
        <w:rPr>
          <w:rFonts w:eastAsia="宋体" w:hint="eastAsia"/>
          <w:lang w:eastAsia="zh-CN"/>
        </w:rPr>
        <w:t>”</w:t>
      </w:r>
      <w:r>
        <w:t>。</w:t>
      </w:r>
      <w:r>
        <w:rPr>
          <w:lang w:eastAsia="zh-CN"/>
        </w:rPr>
        <w:t>首十六。</w:t>
      </w:r>
      <w:r>
        <w:rPr>
          <w:rFonts w:eastAsia="宋体" w:hint="eastAsia"/>
          <w:lang w:eastAsia="zh-CN"/>
        </w:rPr>
        <w:t>“</w:t>
      </w:r>
      <w:r>
        <w:rPr>
          <w:lang w:eastAsia="zh-CN"/>
        </w:rPr>
        <w:t>百同</w:t>
      </w:r>
      <w:r>
        <w:rPr>
          <w:rFonts w:eastAsia="宋体" w:hint="eastAsia"/>
          <w:lang w:eastAsia="zh-CN"/>
        </w:rPr>
        <w:t>”</w:t>
      </w:r>
    </w:p>
    <w:p w14:paraId="59821679" w14:textId="77777777" w:rsidR="00CC015B" w:rsidRDefault="00000000">
      <w:r>
        <w:rPr>
          <w:lang w:eastAsia="zh-CN"/>
        </w:rPr>
        <w:t>二字不宜</w:t>
      </w:r>
      <w:proofErr w:type="gramStart"/>
      <w:r>
        <w:rPr>
          <w:lang w:eastAsia="zh-CN"/>
        </w:rPr>
        <w:t>删</w:t>
      </w:r>
      <w:proofErr w:type="gramEnd"/>
      <w:r>
        <w:rPr>
          <w:lang w:eastAsia="zh-CN"/>
        </w:rPr>
        <w:t>。㣎</w:t>
      </w:r>
      <w:proofErr w:type="gramStart"/>
      <w:r>
        <w:rPr>
          <w:lang w:eastAsia="zh-CN"/>
        </w:rPr>
        <w:t>廿</w:t>
      </w:r>
      <w:proofErr w:type="gramEnd"/>
      <w:r>
        <w:rPr>
          <w:lang w:eastAsia="zh-CN"/>
        </w:rPr>
        <w:t>。當有</w:t>
      </w:r>
      <w:r>
        <w:rPr>
          <w:rFonts w:eastAsia="宋体" w:hint="eastAsia"/>
          <w:lang w:eastAsia="zh-CN"/>
        </w:rPr>
        <w:t>“</w:t>
      </w:r>
      <w:r>
        <w:rPr>
          <w:lang w:eastAsia="zh-CN"/>
        </w:rPr>
        <w:t>聲</w:t>
      </w:r>
      <w:r>
        <w:rPr>
          <w:rFonts w:eastAsia="宋体" w:hint="eastAsia"/>
          <w:lang w:eastAsia="zh-CN"/>
        </w:rPr>
        <w:t>”</w:t>
      </w:r>
      <w:r>
        <w:rPr>
          <w:lang w:eastAsia="zh-CN"/>
        </w:rPr>
        <w:t>字。髮廿</w:t>
      </w:r>
      <w:proofErr w:type="gramStart"/>
      <w:r>
        <w:rPr>
          <w:lang w:eastAsia="zh-CN"/>
        </w:rPr>
        <w:t>一</w:t>
      </w:r>
      <w:proofErr w:type="gramEnd"/>
      <w:r>
        <w:rPr>
          <w:lang w:eastAsia="zh-CN"/>
        </w:rPr>
        <w:t>。注當作</w:t>
      </w:r>
      <w:r>
        <w:rPr>
          <w:rFonts w:eastAsia="宋体" w:hint="eastAsia"/>
          <w:lang w:eastAsia="zh-CN"/>
        </w:rPr>
        <w:t>“</w:t>
      </w:r>
      <w:r>
        <w:rPr>
          <w:lang w:eastAsia="zh-CN"/>
        </w:rPr>
        <w:t>拔也</w:t>
      </w:r>
      <w:r>
        <w:rPr>
          <w:rFonts w:eastAsia="宋体" w:hint="eastAsia"/>
          <w:lang w:eastAsia="zh-CN"/>
        </w:rPr>
        <w:t>”</w:t>
      </w:r>
      <w:r>
        <w:rPr>
          <w:lang w:eastAsia="zh-CN"/>
        </w:rPr>
        <w:t>。䛐</w:t>
      </w:r>
      <w:proofErr w:type="gramStart"/>
      <w:r>
        <w:rPr>
          <w:lang w:eastAsia="zh-CN"/>
        </w:rPr>
        <w:t>卅</w:t>
      </w:r>
      <w:proofErr w:type="gramEnd"/>
      <w:r>
        <w:rPr>
          <w:lang w:eastAsia="zh-CN"/>
        </w:rPr>
        <w:t>。當有</w:t>
      </w:r>
      <w:r>
        <w:rPr>
          <w:rFonts w:eastAsia="宋体" w:hint="eastAsia"/>
          <w:lang w:eastAsia="zh-CN"/>
        </w:rPr>
        <w:t>“</w:t>
      </w:r>
      <w:r>
        <w:rPr>
          <w:lang w:eastAsia="zh-CN"/>
        </w:rPr>
        <w:t>聲</w:t>
      </w:r>
      <w:r>
        <w:rPr>
          <w:rFonts w:eastAsia="宋体" w:hint="eastAsia"/>
          <w:lang w:eastAsia="zh-CN"/>
        </w:rPr>
        <w:t>”</w:t>
      </w:r>
      <w:r>
        <w:rPr>
          <w:lang w:eastAsia="zh-CN"/>
        </w:rPr>
        <w:t>字。</w:t>
      </w:r>
      <w:proofErr w:type="gramStart"/>
      <w:r>
        <w:rPr>
          <w:lang w:eastAsia="zh-CN"/>
        </w:rPr>
        <w:t>苟</w:t>
      </w:r>
      <w:proofErr w:type="gramEnd"/>
      <w:r>
        <w:rPr>
          <w:lang w:eastAsia="zh-CN"/>
        </w:rPr>
        <w:t>卅九。</w:t>
      </w:r>
      <w:r>
        <w:rPr>
          <w:rFonts w:eastAsia="宋体" w:hint="eastAsia"/>
          <w:lang w:eastAsia="zh-CN"/>
        </w:rPr>
        <w:t>“</w:t>
      </w:r>
      <w:proofErr w:type="spellStart"/>
      <w:r>
        <w:t>我是用</w:t>
      </w:r>
      <w:proofErr w:type="spellEnd"/>
    </w:p>
    <w:p w14:paraId="6EA5101F" w14:textId="77777777" w:rsidR="00CC015B" w:rsidRDefault="00000000">
      <w:r>
        <w:t>急</w:t>
      </w:r>
      <w:proofErr w:type="gramStart"/>
      <w:r>
        <w:rPr>
          <w:rFonts w:eastAsia="宋体" w:hint="eastAsia"/>
          <w:lang w:eastAsia="zh-CN"/>
        </w:rPr>
        <w:t>”</w:t>
      </w:r>
      <w:proofErr w:type="gramEnd"/>
      <w:r>
        <w:t>，</w:t>
      </w:r>
      <w:r>
        <w:rPr>
          <w:rFonts w:eastAsia="宋体" w:hint="eastAsia"/>
          <w:lang w:eastAsia="zh-CN"/>
        </w:rPr>
        <w:t>“</w:t>
      </w:r>
      <w:r>
        <w:t>急</w:t>
      </w:r>
      <w:r>
        <w:rPr>
          <w:rFonts w:eastAsia="宋体" w:hint="eastAsia"/>
          <w:lang w:eastAsia="zh-CN"/>
        </w:rPr>
        <w:t>”</w:t>
      </w:r>
      <w:proofErr w:type="spellStart"/>
      <w:r>
        <w:t>字非</w:t>
      </w:r>
      <w:proofErr w:type="spellEnd"/>
      <w:r>
        <w:rPr>
          <w:rFonts w:eastAsia="宋体" w:hint="eastAsia"/>
          <w:lang w:eastAsia="zh-CN"/>
        </w:rPr>
        <w:t>•</w:t>
      </w:r>
      <w:proofErr w:type="spellStart"/>
      <w:r>
        <w:t>俗改。䛻四十四。盾者聲也。魏同上。此字古音在十五部</w:t>
      </w:r>
      <w:proofErr w:type="spellEnd"/>
      <w:r>
        <w:t>。</w:t>
      </w:r>
    </w:p>
    <w:p w14:paraId="4D68723E" w14:textId="77777777" w:rsidR="00CC015B" w:rsidRDefault="00000000">
      <w:pPr>
        <w:rPr>
          <w:lang w:eastAsia="zh-CN"/>
        </w:rPr>
      </w:pPr>
      <w:r>
        <w:rPr>
          <w:lang w:eastAsia="zh-CN"/>
        </w:rPr>
        <w:t>【第</w:t>
      </w:r>
      <w:r>
        <w:rPr>
          <w:lang w:eastAsia="zh-CN"/>
        </w:rPr>
        <w:t>83</w:t>
      </w:r>
      <w:r>
        <w:rPr>
          <w:lang w:eastAsia="zh-CN"/>
        </w:rPr>
        <w:t>页】</w:t>
      </w:r>
    </w:p>
    <w:p w14:paraId="3AF38D77" w14:textId="77777777" w:rsidR="00CC015B" w:rsidRDefault="00000000">
      <w:pPr>
        <w:rPr>
          <w:lang w:eastAsia="zh-CN"/>
        </w:rPr>
      </w:pPr>
      <w:r>
        <w:rPr>
          <w:lang w:eastAsia="zh-CN"/>
        </w:rPr>
        <w:t>第九篇下，凡九條：</w:t>
      </w:r>
    </w:p>
    <w:p w14:paraId="2C86D903" w14:textId="77777777" w:rsidR="00CC015B" w:rsidRDefault="00000000">
      <w:r>
        <w:t>岨</w:t>
      </w:r>
    </w:p>
    <w:p w14:paraId="4C400634" w14:textId="77777777" w:rsidR="00CC015B" w:rsidRDefault="00000000">
      <w:proofErr w:type="spellStart"/>
      <w:r>
        <w:lastRenderedPageBreak/>
        <w:t>崇六。注不當改。嵍八。此字非後人所加。廟十八</w:t>
      </w:r>
      <w:proofErr w:type="spellEnd"/>
      <w:proofErr w:type="gramStart"/>
      <w:r>
        <w:t>。</w:t>
      </w:r>
      <w:r>
        <w:rPr>
          <w:rFonts w:eastAsia="宋体" w:hint="eastAsia"/>
          <w:lang w:eastAsia="zh-CN"/>
        </w:rPr>
        <w:t>“</w:t>
      </w:r>
      <w:proofErr w:type="gramEnd"/>
      <w:r>
        <w:t>聲</w:t>
      </w:r>
      <w:r>
        <w:rPr>
          <w:rFonts w:eastAsia="宋体" w:hint="eastAsia"/>
          <w:lang w:eastAsia="zh-CN"/>
        </w:rPr>
        <w:t>”</w:t>
      </w:r>
      <w:proofErr w:type="spellStart"/>
      <w:r>
        <w:t>非衍</w:t>
      </w:r>
      <w:proofErr w:type="spellEnd"/>
    </w:p>
    <w:p w14:paraId="4F3AE8FC" w14:textId="77777777" w:rsidR="00CC015B" w:rsidRDefault="00000000">
      <w:proofErr w:type="spellStart"/>
      <w:r>
        <w:t>字。硩卅。</w:t>
      </w:r>
      <w:proofErr w:type="gramStart"/>
      <w:r>
        <w:t>不當改爲</w:t>
      </w:r>
      <w:proofErr w:type="spellEnd"/>
      <w:r>
        <w:rPr>
          <w:rFonts w:eastAsia="宋体" w:hint="eastAsia"/>
          <w:lang w:eastAsia="zh-CN"/>
        </w:rPr>
        <w:t>“</w:t>
      </w:r>
      <w:proofErr w:type="gramEnd"/>
      <w:r>
        <w:t>皙</w:t>
      </w:r>
      <w:r>
        <w:rPr>
          <w:rFonts w:eastAsia="宋体" w:hint="eastAsia"/>
          <w:lang w:eastAsia="zh-CN"/>
        </w:rPr>
        <w:t>”</w:t>
      </w:r>
      <w:r>
        <w:t>。</w:t>
      </w:r>
    </w:p>
    <w:p w14:paraId="2208DB33" w14:textId="77777777" w:rsidR="00CC015B" w:rsidRDefault="00000000">
      <w:proofErr w:type="spellStart"/>
      <w:r>
        <w:t>砭卅二。引</w:t>
      </w:r>
      <w:proofErr w:type="spellEnd"/>
      <w:r>
        <w:rPr>
          <w:rFonts w:eastAsia="宋体" w:hint="eastAsia"/>
          <w:lang w:eastAsia="zh-CN"/>
        </w:rPr>
        <w:t>《</w:t>
      </w:r>
      <w:proofErr w:type="spellStart"/>
      <w:r>
        <w:t>山海經注</w:t>
      </w:r>
      <w:proofErr w:type="spellEnd"/>
      <w:r>
        <w:rPr>
          <w:rFonts w:eastAsia="宋体" w:hint="eastAsia"/>
          <w:lang w:eastAsia="zh-CN"/>
        </w:rPr>
        <w:t>》</w:t>
      </w:r>
      <w:proofErr w:type="gramStart"/>
      <w:r>
        <w:t>改</w:t>
      </w:r>
      <w:r>
        <w:rPr>
          <w:rFonts w:eastAsia="宋体" w:hint="eastAsia"/>
          <w:lang w:eastAsia="zh-CN"/>
        </w:rPr>
        <w:t>“</w:t>
      </w:r>
      <w:proofErr w:type="spellStart"/>
      <w:proofErr w:type="gramEnd"/>
      <w:r>
        <w:t>砥針</w:t>
      </w:r>
      <w:proofErr w:type="spellEnd"/>
      <w:r>
        <w:rPr>
          <w:rFonts w:eastAsia="宋体" w:hint="eastAsia"/>
          <w:lang w:eastAsia="zh-CN"/>
        </w:rPr>
        <w:t>”</w:t>
      </w:r>
      <w:r>
        <w:t>爲</w:t>
      </w:r>
      <w:r>
        <w:rPr>
          <w:rFonts w:eastAsia="宋体" w:hint="eastAsia"/>
          <w:lang w:eastAsia="zh-CN"/>
        </w:rPr>
        <w:t>“</w:t>
      </w:r>
      <w:proofErr w:type="spellStart"/>
      <w:r>
        <w:t>砭針</w:t>
      </w:r>
      <w:proofErr w:type="spellEnd"/>
      <w:r>
        <w:rPr>
          <w:rFonts w:eastAsia="宋体" w:hint="eastAsia"/>
          <w:lang w:eastAsia="zh-CN"/>
        </w:rPr>
        <w:t>”</w:t>
      </w:r>
      <w:r>
        <w:t>，</w:t>
      </w:r>
      <w:proofErr w:type="spellStart"/>
      <w:r>
        <w:t>非是。繫卅六。彘子，非先縠字</w:t>
      </w:r>
      <w:proofErr w:type="spellEnd"/>
      <w:r>
        <w:t>。</w:t>
      </w:r>
    </w:p>
    <w:p w14:paraId="48CDEA3A" w14:textId="77777777" w:rsidR="00CC015B" w:rsidRDefault="00000000">
      <w:proofErr w:type="spellStart"/>
      <w:r>
        <w:t>䝐卅六</w:t>
      </w:r>
      <w:proofErr w:type="spellEnd"/>
      <w:proofErr w:type="gramStart"/>
      <w:r>
        <w:t>。</w:t>
      </w:r>
      <w:r>
        <w:rPr>
          <w:rFonts w:eastAsia="宋体" w:hint="eastAsia"/>
          <w:lang w:eastAsia="zh-CN"/>
        </w:rPr>
        <w:t>“</w:t>
      </w:r>
      <w:proofErr w:type="gramEnd"/>
      <w:r>
        <w:t>䝐</w:t>
      </w:r>
      <w:r>
        <w:rPr>
          <w:rFonts w:eastAsia="宋体" w:hint="eastAsia"/>
          <w:lang w:eastAsia="zh-CN"/>
        </w:rPr>
        <w:t>”</w:t>
      </w:r>
      <w:r>
        <w:t>非</w:t>
      </w:r>
      <w:r>
        <w:rPr>
          <w:rFonts w:eastAsia="宋体" w:hint="eastAsia"/>
          <w:lang w:eastAsia="zh-CN"/>
        </w:rPr>
        <w:t>“</w:t>
      </w:r>
      <w:r>
        <w:t>豛</w:t>
      </w:r>
      <w:r>
        <w:rPr>
          <w:rFonts w:eastAsia="宋体" w:hint="eastAsia"/>
          <w:lang w:eastAsia="zh-CN"/>
        </w:rPr>
        <w:t>”</w:t>
      </w:r>
      <w:proofErr w:type="spellStart"/>
      <w:r>
        <w:t>之或字。冢卅七。招之，外冢之也</w:t>
      </w:r>
      <w:proofErr w:type="spellEnd"/>
      <w:r>
        <w:t>。</w:t>
      </w:r>
    </w:p>
    <w:p w14:paraId="1E9F7D7A" w14:textId="77777777" w:rsidR="00CC015B" w:rsidRDefault="00000000">
      <w:proofErr w:type="spellStart"/>
      <w:r>
        <w:t>第十篇上，凡三十一條</w:t>
      </w:r>
      <w:proofErr w:type="spellEnd"/>
      <w:r>
        <w:t>：</w:t>
      </w:r>
    </w:p>
    <w:p w14:paraId="679D72F5" w14:textId="77777777" w:rsidR="00CC015B" w:rsidRDefault="00000000">
      <w:pPr>
        <w:rPr>
          <w:lang w:eastAsia="zh-CN"/>
        </w:rPr>
      </w:pPr>
      <w:r>
        <w:rPr>
          <w:lang w:eastAsia="zh-CN"/>
        </w:rPr>
        <w:t>駓同上。</w:t>
      </w:r>
      <w:r>
        <w:rPr>
          <w:rFonts w:eastAsia="宋体" w:hint="eastAsia"/>
          <w:lang w:eastAsia="zh-CN"/>
        </w:rPr>
        <w:t>“</w:t>
      </w:r>
      <w:r>
        <w:rPr>
          <w:lang w:eastAsia="zh-CN"/>
        </w:rPr>
        <w:t>馬</w:t>
      </w:r>
      <w:r>
        <w:rPr>
          <w:rFonts w:eastAsia="宋体" w:hint="eastAsia"/>
          <w:lang w:eastAsia="zh-CN"/>
        </w:rPr>
        <w:t>”</w:t>
      </w:r>
      <w:r>
        <w:rPr>
          <w:lang w:eastAsia="zh-CN"/>
        </w:rPr>
        <w:t>字不當</w:t>
      </w:r>
      <w:proofErr w:type="gramStart"/>
      <w:r>
        <w:rPr>
          <w:lang w:eastAsia="zh-CN"/>
        </w:rPr>
        <w:t>删</w:t>
      </w:r>
      <w:proofErr w:type="gramEnd"/>
      <w:r>
        <w:rPr>
          <w:lang w:eastAsia="zh-CN"/>
        </w:rPr>
        <w:t>。</w:t>
      </w:r>
    </w:p>
    <w:p w14:paraId="1E4FFF57" w14:textId="77777777" w:rsidR="00CC015B" w:rsidRDefault="00000000">
      <w:proofErr w:type="spellStart"/>
      <w:r>
        <w:t>篤十一。頓遲猶遲鈍也</w:t>
      </w:r>
      <w:proofErr w:type="spellEnd"/>
      <w:r>
        <w:t>。</w:t>
      </w:r>
    </w:p>
    <w:p w14:paraId="7E037A61" w14:textId="77777777" w:rsidR="00CC015B" w:rsidRDefault="00000000">
      <w:r>
        <w:t>馺</w:t>
      </w:r>
    </w:p>
    <w:p w14:paraId="667AC9E8" w14:textId="77777777" w:rsidR="00CC015B" w:rsidRDefault="00000000">
      <w:proofErr w:type="spellStart"/>
      <w:r>
        <w:t>十二</w:t>
      </w:r>
      <w:proofErr w:type="spellEnd"/>
      <w:proofErr w:type="gramStart"/>
      <w:r>
        <w:t>。</w:t>
      </w:r>
      <w:r>
        <w:rPr>
          <w:rFonts w:eastAsia="宋体" w:hint="eastAsia"/>
          <w:lang w:eastAsia="zh-CN"/>
        </w:rPr>
        <w:t>“</w:t>
      </w:r>
      <w:proofErr w:type="spellStart"/>
      <w:proofErr w:type="gramEnd"/>
      <w:r>
        <w:t>讀若</w:t>
      </w:r>
      <w:proofErr w:type="spellEnd"/>
      <w:r>
        <w:rPr>
          <w:rFonts w:eastAsia="宋体" w:hint="eastAsia"/>
          <w:lang w:eastAsia="zh-CN"/>
        </w:rPr>
        <w:t>”</w:t>
      </w:r>
      <w:proofErr w:type="spellStart"/>
      <w:r>
        <w:t>非衍文。馮同上。注穿鑿。驇十五。似不當改爲</w:t>
      </w:r>
      <w:proofErr w:type="spellEnd"/>
      <w:r>
        <w:rPr>
          <w:rFonts w:eastAsia="宋体" w:hint="eastAsia"/>
          <w:lang w:eastAsia="zh-CN"/>
        </w:rPr>
        <w:t>“</w:t>
      </w:r>
      <w:r>
        <w:t>鷙</w:t>
      </w:r>
      <w:r>
        <w:rPr>
          <w:rFonts w:eastAsia="宋体" w:hint="eastAsia"/>
          <w:lang w:eastAsia="zh-CN"/>
        </w:rPr>
        <w:t>”</w:t>
      </w:r>
      <w:r>
        <w:t>。</w:t>
      </w:r>
      <w:proofErr w:type="spellStart"/>
      <w:r>
        <w:t>駘十</w:t>
      </w:r>
      <w:proofErr w:type="spellEnd"/>
    </w:p>
    <w:p w14:paraId="0FA0AE10" w14:textId="77777777" w:rsidR="00CC015B" w:rsidRDefault="00000000">
      <w:proofErr w:type="spellStart"/>
      <w:r>
        <w:t>六。注穿鑿。馹十七。注穿鑿</w:t>
      </w:r>
      <w:proofErr w:type="spellEnd"/>
      <w:r>
        <w:t>。</w:t>
      </w:r>
      <w:r>
        <w:rPr>
          <w:lang w:eastAsia="zh-CN"/>
        </w:rPr>
        <w:t>駉同上</w:t>
      </w:r>
      <w:proofErr w:type="gramStart"/>
      <w:r>
        <w:rPr>
          <w:lang w:eastAsia="zh-CN"/>
        </w:rPr>
        <w:t>。</w:t>
      </w:r>
      <w:r>
        <w:rPr>
          <w:rFonts w:eastAsia="宋体" w:hint="eastAsia"/>
          <w:lang w:eastAsia="zh-CN"/>
        </w:rPr>
        <w:t>“</w:t>
      </w:r>
      <w:proofErr w:type="gramEnd"/>
      <w:r>
        <w:rPr>
          <w:lang w:eastAsia="zh-CN"/>
        </w:rPr>
        <w:t>聲</w:t>
      </w:r>
      <w:r>
        <w:rPr>
          <w:rFonts w:eastAsia="宋体" w:hint="eastAsia"/>
          <w:lang w:eastAsia="zh-CN"/>
        </w:rPr>
        <w:t>”</w:t>
      </w:r>
      <w:r>
        <w:rPr>
          <w:lang w:eastAsia="zh-CN"/>
        </w:rPr>
        <w:t>字不當删。駮十八。解</w:t>
      </w:r>
      <w:r>
        <w:rPr>
          <w:rFonts w:eastAsia="宋体" w:hint="eastAsia"/>
          <w:lang w:eastAsia="zh-CN"/>
        </w:rPr>
        <w:t>“</w:t>
      </w:r>
      <w:r>
        <w:rPr>
          <w:lang w:eastAsia="zh-CN"/>
        </w:rPr>
        <w:t>六駮</w:t>
      </w:r>
      <w:r>
        <w:rPr>
          <w:rFonts w:eastAsia="宋体" w:hint="eastAsia"/>
          <w:lang w:eastAsia="zh-CN"/>
        </w:rPr>
        <w:t>”</w:t>
      </w:r>
      <w:r>
        <w:rPr>
          <w:lang w:eastAsia="zh-CN"/>
        </w:rPr>
        <w:t>不如錢説</w:t>
      </w:r>
      <w:r>
        <w:rPr>
          <w:rFonts w:eastAsia="宋体" w:hint="eastAsia"/>
          <w:lang w:eastAsia="zh-CN"/>
        </w:rPr>
        <w:t>【</w:t>
      </w:r>
      <w:r>
        <w:rPr>
          <w:lang w:eastAsia="zh-CN"/>
        </w:rPr>
        <w:t>二五</w:t>
      </w:r>
      <w:r>
        <w:rPr>
          <w:lang w:eastAsia="zh-CN"/>
        </w:rPr>
        <w:t>n</w:t>
      </w:r>
      <w:r>
        <w:rPr>
          <w:lang w:eastAsia="zh-CN"/>
        </w:rPr>
        <w:t>。</w:t>
      </w:r>
      <w:proofErr w:type="spellStart"/>
      <w:r>
        <w:t>灋廿</w:t>
      </w:r>
      <w:proofErr w:type="spellEnd"/>
      <w:r>
        <w:t>。</w:t>
      </w:r>
    </w:p>
    <w:p w14:paraId="22425B0E" w14:textId="77777777" w:rsidR="00CC015B" w:rsidRDefault="00000000">
      <w:proofErr w:type="spellStart"/>
      <w:r>
        <w:t>去聲也三六</w:t>
      </w:r>
      <w:proofErr w:type="spellEnd"/>
      <w:proofErr w:type="gramStart"/>
      <w:r>
        <w:rPr>
          <w:rFonts w:eastAsia="宋体" w:hint="eastAsia"/>
          <w:lang w:eastAsia="zh-CN"/>
        </w:rPr>
        <w:t>】</w:t>
      </w:r>
      <w:proofErr w:type="gramEnd"/>
      <w:r>
        <w:t>。</w:t>
      </w:r>
      <w:proofErr w:type="spellStart"/>
      <w:r>
        <w:t>麀同上。</w:t>
      </w:r>
      <w:proofErr w:type="gramStart"/>
      <w:r>
        <w:t>合</w:t>
      </w:r>
      <w:proofErr w:type="spellEnd"/>
      <w:r>
        <w:rPr>
          <w:rFonts w:eastAsia="宋体" w:hint="eastAsia"/>
          <w:lang w:eastAsia="zh-CN"/>
        </w:rPr>
        <w:t>“</w:t>
      </w:r>
      <w:proofErr w:type="gramEnd"/>
      <w:r>
        <w:t>麀</w:t>
      </w:r>
      <w:r>
        <w:rPr>
          <w:rFonts w:eastAsia="宋体" w:hint="eastAsia"/>
          <w:lang w:eastAsia="zh-CN"/>
        </w:rPr>
        <w:t>”</w:t>
      </w:r>
      <w:r>
        <w:t>、</w:t>
      </w:r>
      <w:r>
        <w:rPr>
          <w:rFonts w:eastAsia="宋体" w:hint="eastAsia"/>
          <w:lang w:eastAsia="zh-CN"/>
        </w:rPr>
        <w:t>“</w:t>
      </w:r>
      <w:r>
        <w:t>牡</w:t>
      </w:r>
      <w:r>
        <w:rPr>
          <w:rFonts w:eastAsia="宋体" w:hint="eastAsia"/>
          <w:lang w:eastAsia="zh-CN"/>
        </w:rPr>
        <w:t>”</w:t>
      </w:r>
      <w:proofErr w:type="spellStart"/>
      <w:r>
        <w:t>爲一字，非</w:t>
      </w:r>
      <w:proofErr w:type="spellEnd"/>
      <w:r>
        <w:t>。</w:t>
      </w:r>
      <w:r>
        <w:rPr>
          <w:lang w:eastAsia="zh-CN"/>
        </w:rPr>
        <w:t>麐廿一。吝聲不在十三部</w:t>
      </w:r>
      <w:r>
        <w:rPr>
          <w:rFonts w:eastAsia="宋体" w:hint="eastAsia"/>
          <w:lang w:eastAsia="zh-CN"/>
        </w:rPr>
        <w:t>“</w:t>
      </w:r>
      <w:r>
        <w:rPr>
          <w:lang w:eastAsia="zh-CN"/>
        </w:rPr>
        <w:t>麐</w:t>
      </w:r>
      <w:r>
        <w:rPr>
          <w:rFonts w:eastAsia="宋体" w:hint="eastAsia"/>
          <w:lang w:eastAsia="zh-CN"/>
        </w:rPr>
        <w:t>”</w:t>
      </w:r>
      <w:r>
        <w:rPr>
          <w:lang w:eastAsia="zh-CN"/>
        </w:rPr>
        <w:t>字不當删。</w:t>
      </w:r>
      <w:proofErr w:type="spellStart"/>
      <w:r>
        <w:t>邐廿四</w:t>
      </w:r>
      <w:proofErr w:type="spellEnd"/>
    </w:p>
    <w:p w14:paraId="66ABE740" w14:textId="77777777" w:rsidR="00CC015B" w:rsidRDefault="00000000">
      <w:pPr>
        <w:rPr>
          <w:lang w:eastAsia="zh-CN"/>
        </w:rPr>
      </w:pPr>
      <w:r>
        <w:rPr>
          <w:rFonts w:eastAsia="宋体" w:hint="eastAsia"/>
          <w:lang w:eastAsia="zh-CN"/>
        </w:rPr>
        <w:t>《</w:t>
      </w:r>
      <w:r>
        <w:rPr>
          <w:lang w:eastAsia="zh-CN"/>
        </w:rPr>
        <w:t>廣雅</w:t>
      </w:r>
      <w:r>
        <w:rPr>
          <w:rFonts w:eastAsia="宋体" w:hint="eastAsia"/>
          <w:lang w:eastAsia="zh-CN"/>
        </w:rPr>
        <w:t>》</w:t>
      </w:r>
      <w:r>
        <w:rPr>
          <w:lang w:eastAsia="zh-CN"/>
        </w:rPr>
        <w:t>音一匹迹</w:t>
      </w:r>
      <w:proofErr w:type="gramStart"/>
      <w:r>
        <w:rPr>
          <w:rFonts w:eastAsia="宋体" w:hint="eastAsia"/>
          <w:lang w:eastAsia="zh-CN"/>
        </w:rPr>
        <w:t>”</w:t>
      </w:r>
      <w:proofErr w:type="gramEnd"/>
      <w:r>
        <w:rPr>
          <w:lang w:eastAsia="zh-CN"/>
        </w:rPr>
        <w:t>，當是</w:t>
      </w:r>
      <w:r>
        <w:rPr>
          <w:rFonts w:eastAsia="宋体" w:hint="eastAsia"/>
          <w:lang w:eastAsia="zh-CN"/>
        </w:rPr>
        <w:t>“</w:t>
      </w:r>
      <w:r>
        <w:rPr>
          <w:lang w:eastAsia="zh-CN"/>
        </w:rPr>
        <w:t>四迹</w:t>
      </w:r>
      <w:r>
        <w:rPr>
          <w:rFonts w:eastAsia="宋体" w:hint="eastAsia"/>
          <w:lang w:eastAsia="zh-CN"/>
        </w:rPr>
        <w:t>”</w:t>
      </w:r>
      <w:r>
        <w:rPr>
          <w:lang w:eastAsia="zh-CN"/>
        </w:rPr>
        <w:t>之譌〇七</w:t>
      </w:r>
      <w:r>
        <w:rPr>
          <w:rFonts w:eastAsia="宋体" w:hint="eastAsia"/>
          <w:lang w:eastAsia="zh-CN"/>
        </w:rPr>
        <w:t>】</w:t>
      </w:r>
      <w:r>
        <w:rPr>
          <w:lang w:eastAsia="zh-CN"/>
        </w:rPr>
        <w:t>。</w:t>
      </w:r>
    </w:p>
    <w:p w14:paraId="6BD360CF" w14:textId="77777777" w:rsidR="00CC015B" w:rsidRDefault="00000000">
      <w:r>
        <w:t>狧</w:t>
      </w:r>
    </w:p>
    <w:p w14:paraId="2735C7E2" w14:textId="77777777" w:rsidR="00CC015B" w:rsidRDefault="00000000">
      <w:proofErr w:type="spellStart"/>
      <w:r>
        <w:t>二八口廿九</w:t>
      </w:r>
      <w:proofErr w:type="spellEnd"/>
      <w:proofErr w:type="gramStart"/>
      <w:r>
        <w:t>。</w:t>
      </w:r>
      <w:r>
        <w:rPr>
          <w:rFonts w:eastAsia="宋体" w:hint="eastAsia"/>
          <w:lang w:eastAsia="zh-CN"/>
        </w:rPr>
        <w:t>“</w:t>
      </w:r>
      <w:proofErr w:type="gramEnd"/>
      <w:r>
        <w:t>聲</w:t>
      </w:r>
      <w:r>
        <w:rPr>
          <w:rFonts w:eastAsia="宋体" w:hint="eastAsia"/>
          <w:lang w:eastAsia="zh-CN"/>
        </w:rPr>
        <w:t>”</w:t>
      </w:r>
      <w:proofErr w:type="spellStart"/>
      <w:r>
        <w:t>非衍字。猌卅一</w:t>
      </w:r>
      <w:proofErr w:type="spellEnd"/>
      <w:r>
        <w:t>。</w:t>
      </w:r>
      <w:r>
        <w:rPr>
          <w:rFonts w:eastAsia="宋体" w:hint="eastAsia"/>
          <w:lang w:eastAsia="zh-CN"/>
        </w:rPr>
        <w:t>“</w:t>
      </w:r>
      <w:r>
        <w:t>聲</w:t>
      </w:r>
      <w:r>
        <w:rPr>
          <w:rFonts w:eastAsia="宋体" w:hint="eastAsia"/>
          <w:lang w:eastAsia="zh-CN"/>
        </w:rPr>
        <w:t>”</w:t>
      </w:r>
      <w:proofErr w:type="spellStart"/>
      <w:r>
        <w:t>非衍字。戾同上。注</w:t>
      </w:r>
      <w:proofErr w:type="spellEnd"/>
    </w:p>
    <w:p w14:paraId="5541E51E" w14:textId="77777777" w:rsidR="00CC015B" w:rsidRDefault="00000000">
      <w:proofErr w:type="spellStart"/>
      <w:r>
        <w:t>穿鑿。狄卅二。</w:t>
      </w:r>
      <w:proofErr w:type="gramStart"/>
      <w:r>
        <w:t>改</w:t>
      </w:r>
      <w:proofErr w:type="spellEnd"/>
      <w:r>
        <w:rPr>
          <w:rFonts w:eastAsia="宋体" w:hint="eastAsia"/>
          <w:lang w:eastAsia="zh-CN"/>
        </w:rPr>
        <w:t>“</w:t>
      </w:r>
      <w:proofErr w:type="gramEnd"/>
      <w:r>
        <w:t>亦</w:t>
      </w:r>
      <w:r>
        <w:rPr>
          <w:rFonts w:eastAsia="宋体" w:hint="eastAsia"/>
          <w:lang w:eastAsia="zh-CN"/>
        </w:rPr>
        <w:t>”</w:t>
      </w:r>
      <w:r>
        <w:t>爲</w:t>
      </w:r>
      <w:r>
        <w:rPr>
          <w:rFonts w:eastAsia="宋体" w:hint="eastAsia"/>
          <w:lang w:eastAsia="zh-CN"/>
        </w:rPr>
        <w:t>“</w:t>
      </w:r>
      <w:r>
        <w:t>束</w:t>
      </w:r>
      <w:r>
        <w:rPr>
          <w:rFonts w:eastAsia="宋体" w:hint="eastAsia"/>
          <w:lang w:eastAsia="zh-CN"/>
        </w:rPr>
        <w:t>”</w:t>
      </w:r>
      <w:r>
        <w:t>，</w:t>
      </w:r>
      <w:proofErr w:type="spellStart"/>
      <w:r>
        <w:t>非。猶卅四。注穿鑿。烈四十一。注穿鑿。㷳四十二。注穿鑿。㶣四</w:t>
      </w:r>
      <w:proofErr w:type="spellEnd"/>
    </w:p>
    <w:p w14:paraId="5BFF9CB1" w14:textId="77777777" w:rsidR="00CC015B" w:rsidRDefault="00000000">
      <w:pPr>
        <w:rPr>
          <w:lang w:eastAsia="zh-CN"/>
        </w:rPr>
      </w:pPr>
      <w:proofErr w:type="spellStart"/>
      <w:r>
        <w:t>十三。</w:t>
      </w:r>
      <w:proofErr w:type="gramStart"/>
      <w:r>
        <w:t>不當改爲</w:t>
      </w:r>
      <w:proofErr w:type="spellEnd"/>
      <w:r>
        <w:rPr>
          <w:rFonts w:eastAsia="宋体" w:hint="eastAsia"/>
          <w:lang w:eastAsia="zh-CN"/>
        </w:rPr>
        <w:t>“</w:t>
      </w:r>
      <w:proofErr w:type="gramEnd"/>
      <w:r>
        <w:t>羙</w:t>
      </w:r>
      <w:r>
        <w:rPr>
          <w:rFonts w:eastAsia="宋体" w:hint="eastAsia"/>
          <w:lang w:eastAsia="zh-CN"/>
        </w:rPr>
        <w:t>”</w:t>
      </w:r>
      <w:r>
        <w:t>。</w:t>
      </w:r>
      <w:r>
        <w:rPr>
          <w:rFonts w:eastAsia="宋体" w:hint="eastAsia"/>
          <w:lang w:eastAsia="zh-CN"/>
        </w:rPr>
        <w:t>“</w:t>
      </w:r>
      <w:r>
        <w:t>燅</w:t>
      </w:r>
      <w:r>
        <w:rPr>
          <w:rFonts w:eastAsia="宋体" w:hint="eastAsia"/>
          <w:lang w:eastAsia="zh-CN"/>
        </w:rPr>
        <w:t>”</w:t>
      </w:r>
      <w:proofErr w:type="spellStart"/>
      <w:r>
        <w:t>或作</w:t>
      </w:r>
      <w:proofErr w:type="spellEnd"/>
      <w:r>
        <w:rPr>
          <w:rFonts w:eastAsia="宋体" w:hint="eastAsia"/>
          <w:lang w:eastAsia="zh-CN"/>
        </w:rPr>
        <w:t>（</w:t>
      </w:r>
      <w:r>
        <w:t>緑</w:t>
      </w:r>
      <w:r>
        <w:rPr>
          <w:rFonts w:eastAsia="宋体" w:hint="eastAsia"/>
          <w:lang w:eastAsia="zh-CN"/>
        </w:rPr>
        <w:t>）</w:t>
      </w:r>
      <w:proofErr w:type="spellStart"/>
      <w:r>
        <w:t>忽錴</w:t>
      </w:r>
      <w:proofErr w:type="spellEnd"/>
      <w:r>
        <w:rPr>
          <w:rFonts w:eastAsia="宋体" w:hint="eastAsia"/>
          <w:lang w:eastAsia="zh-CN"/>
        </w:rPr>
        <w:t>】”</w:t>
      </w:r>
      <w:proofErr w:type="spellStart"/>
      <w:r>
        <w:t>烉四十六</w:t>
      </w:r>
      <w:proofErr w:type="spellEnd"/>
      <w:r>
        <w:t>。</w:t>
      </w:r>
      <w:r>
        <w:rPr>
          <w:rFonts w:eastAsia="宋体" w:hint="eastAsia"/>
          <w:lang w:eastAsia="zh-CN"/>
        </w:rPr>
        <w:t>“</w:t>
      </w:r>
      <w:r>
        <w:rPr>
          <w:lang w:eastAsia="zh-CN"/>
        </w:rPr>
        <w:t>聲</w:t>
      </w:r>
      <w:r>
        <w:rPr>
          <w:rFonts w:eastAsia="宋体" w:hint="eastAsia"/>
          <w:lang w:eastAsia="zh-CN"/>
        </w:rPr>
        <w:t>”</w:t>
      </w:r>
      <w:r>
        <w:rPr>
          <w:lang w:eastAsia="zh-CN"/>
        </w:rPr>
        <w:t>字不宜删。燓四十八。不當改爲</w:t>
      </w:r>
      <w:r>
        <w:rPr>
          <w:rFonts w:eastAsia="宋体" w:hint="eastAsia"/>
          <w:lang w:eastAsia="zh-CN"/>
        </w:rPr>
        <w:t>“</w:t>
      </w:r>
      <w:r>
        <w:rPr>
          <w:lang w:eastAsia="zh-CN"/>
        </w:rPr>
        <w:t>焚</w:t>
      </w:r>
      <w:r>
        <w:rPr>
          <w:rFonts w:eastAsia="宋体" w:hint="eastAsia"/>
          <w:lang w:eastAsia="zh-CN"/>
        </w:rPr>
        <w:t>”</w:t>
      </w:r>
      <w:r>
        <w:rPr>
          <w:lang w:eastAsia="zh-CN"/>
        </w:rPr>
        <w:t>。烕五十</w:t>
      </w:r>
    </w:p>
    <w:p w14:paraId="782B289C" w14:textId="77777777" w:rsidR="00CC015B" w:rsidRDefault="00000000">
      <w:proofErr w:type="spellStart"/>
      <w:r>
        <w:t>二。</w:t>
      </w:r>
      <w:proofErr w:type="gramStart"/>
      <w:r>
        <w:t>當有</w:t>
      </w:r>
      <w:proofErr w:type="spellEnd"/>
      <w:r>
        <w:rPr>
          <w:rFonts w:eastAsia="宋体" w:hint="eastAsia"/>
          <w:lang w:eastAsia="zh-CN"/>
        </w:rPr>
        <w:t>“</w:t>
      </w:r>
      <w:proofErr w:type="gramEnd"/>
      <w:r>
        <w:t>聲</w:t>
      </w:r>
      <w:r>
        <w:rPr>
          <w:rFonts w:eastAsia="宋体" w:hint="eastAsia"/>
          <w:lang w:eastAsia="zh-CN"/>
        </w:rPr>
        <w:t>”</w:t>
      </w:r>
      <w:proofErr w:type="spellStart"/>
      <w:r>
        <w:t>字。郯五十四。不當作爲</w:t>
      </w:r>
      <w:proofErr w:type="spellEnd"/>
      <w:r>
        <w:rPr>
          <w:rFonts w:eastAsia="宋体" w:hint="eastAsia"/>
          <w:lang w:eastAsia="zh-CN"/>
        </w:rPr>
        <w:t>“</w:t>
      </w:r>
      <w:r>
        <w:t>炳</w:t>
      </w:r>
      <w:r>
        <w:rPr>
          <w:rFonts w:eastAsia="宋体" w:hint="eastAsia"/>
          <w:lang w:eastAsia="zh-CN"/>
        </w:rPr>
        <w:t>”</w:t>
      </w:r>
      <w:r>
        <w:t>。</w:t>
      </w:r>
      <w:proofErr w:type="spellStart"/>
      <w:r>
        <w:t>燅同上</w:t>
      </w:r>
      <w:proofErr w:type="spellEnd"/>
      <w:r>
        <w:t>。</w:t>
      </w:r>
      <w:r>
        <w:rPr>
          <w:lang w:eastAsia="zh-CN"/>
        </w:rPr>
        <w:t>蓋從坴聲。粦五十五。疑从舛聲。</w:t>
      </w:r>
      <w:proofErr w:type="spellStart"/>
      <w:r>
        <w:t>黑同上</w:t>
      </w:r>
      <w:proofErr w:type="spellEnd"/>
      <w:r>
        <w:t>。</w:t>
      </w:r>
    </w:p>
    <w:p w14:paraId="2AC1E19C" w14:textId="77777777" w:rsidR="00CC015B" w:rsidRDefault="00000000">
      <w:pPr>
        <w:rPr>
          <w:lang w:eastAsia="zh-CN"/>
        </w:rPr>
      </w:pPr>
      <w:r>
        <w:rPr>
          <w:lang w:eastAsia="zh-CN"/>
        </w:rPr>
        <w:t>不當增注。</w:t>
      </w:r>
    </w:p>
    <w:p w14:paraId="6AF8D7BD" w14:textId="77777777" w:rsidR="00CC015B" w:rsidRDefault="00000000">
      <w:pPr>
        <w:rPr>
          <w:lang w:eastAsia="zh-CN"/>
        </w:rPr>
      </w:pPr>
      <w:r>
        <w:rPr>
          <w:lang w:eastAsia="zh-CN"/>
        </w:rPr>
        <w:t>【第</w:t>
      </w:r>
      <w:r>
        <w:rPr>
          <w:lang w:eastAsia="zh-CN"/>
        </w:rPr>
        <w:t>84</w:t>
      </w:r>
      <w:r>
        <w:rPr>
          <w:lang w:eastAsia="zh-CN"/>
        </w:rPr>
        <w:t>页】</w:t>
      </w:r>
    </w:p>
    <w:p w14:paraId="67796518" w14:textId="77777777" w:rsidR="00CC015B" w:rsidRDefault="00000000">
      <w:pPr>
        <w:rPr>
          <w:lang w:eastAsia="zh-CN"/>
        </w:rPr>
      </w:pPr>
      <w:r>
        <w:rPr>
          <w:lang w:eastAsia="zh-CN"/>
        </w:rPr>
        <w:lastRenderedPageBreak/>
        <w:t>第十篇下，凡三十二條：</w:t>
      </w:r>
    </w:p>
    <w:p w14:paraId="3728383D" w14:textId="77777777" w:rsidR="00CC015B" w:rsidRDefault="00000000">
      <w:pPr>
        <w:rPr>
          <w:lang w:eastAsia="zh-CN"/>
        </w:rPr>
      </w:pPr>
      <w:proofErr w:type="spellStart"/>
      <w:r>
        <w:t>悤一。注穿鑿。窗同上</w:t>
      </w:r>
      <w:proofErr w:type="spellEnd"/>
      <w:r>
        <w:t>。</w:t>
      </w:r>
      <w:r>
        <w:rPr>
          <w:lang w:eastAsia="zh-CN"/>
        </w:rPr>
        <w:t>不當删。熒同上。</w:t>
      </w:r>
      <w:proofErr w:type="gramStart"/>
      <w:r>
        <w:rPr>
          <w:lang w:eastAsia="zh-CN"/>
        </w:rPr>
        <w:t>解</w:t>
      </w:r>
      <w:r>
        <w:rPr>
          <w:rFonts w:eastAsia="宋体" w:hint="eastAsia"/>
          <w:lang w:eastAsia="zh-CN"/>
        </w:rPr>
        <w:t>“</w:t>
      </w:r>
      <w:proofErr w:type="gramEnd"/>
      <w:r>
        <w:rPr>
          <w:lang w:eastAsia="zh-CN"/>
        </w:rPr>
        <w:t>泆</w:t>
      </w:r>
      <w:r>
        <w:rPr>
          <w:lang w:eastAsia="zh-CN"/>
        </w:rPr>
        <w:t>1</w:t>
      </w:r>
      <w:r>
        <w:rPr>
          <w:lang w:eastAsia="zh-CN"/>
        </w:rPr>
        <w:t>爲</w:t>
      </w:r>
      <w:r>
        <w:rPr>
          <w:rFonts w:eastAsia="宋体" w:hint="eastAsia"/>
          <w:lang w:eastAsia="zh-CN"/>
        </w:rPr>
        <w:t>“</w:t>
      </w:r>
      <w:r>
        <w:rPr>
          <w:lang w:eastAsia="zh-CN"/>
        </w:rPr>
        <w:t>熒</w:t>
      </w:r>
      <w:r>
        <w:rPr>
          <w:rFonts w:eastAsia="宋体" w:hint="eastAsia"/>
          <w:lang w:eastAsia="zh-CN"/>
        </w:rPr>
        <w:t>”</w:t>
      </w:r>
      <w:r>
        <w:rPr>
          <w:lang w:eastAsia="zh-CN"/>
        </w:rPr>
        <w:t>，穿鑿。夾五。改注中</w:t>
      </w:r>
      <w:r>
        <w:rPr>
          <w:rFonts w:eastAsia="宋体" w:hint="eastAsia"/>
          <w:lang w:eastAsia="zh-CN"/>
        </w:rPr>
        <w:t>“</w:t>
      </w:r>
      <w:r>
        <w:rPr>
          <w:lang w:eastAsia="zh-CN"/>
        </w:rPr>
        <w:t>俠</w:t>
      </w:r>
      <w:r>
        <w:rPr>
          <w:rFonts w:eastAsia="宋体" w:hint="eastAsia"/>
          <w:lang w:eastAsia="zh-CN"/>
        </w:rPr>
        <w:t>”</w:t>
      </w:r>
      <w:r>
        <w:rPr>
          <w:lang w:eastAsia="zh-CN"/>
        </w:rPr>
        <w:t>字爲</w:t>
      </w:r>
      <w:r>
        <w:rPr>
          <w:rFonts w:eastAsia="宋体" w:hint="eastAsia"/>
          <w:lang w:eastAsia="zh-CN"/>
        </w:rPr>
        <w:t>“</w:t>
      </w:r>
      <w:r>
        <w:rPr>
          <w:lang w:eastAsia="zh-CN"/>
        </w:rPr>
        <w:t>夾</w:t>
      </w:r>
      <w:r>
        <w:rPr>
          <w:rFonts w:eastAsia="宋体" w:hint="eastAsia"/>
          <w:lang w:eastAsia="zh-CN"/>
        </w:rPr>
        <w:t>”</w:t>
      </w:r>
      <w:r>
        <w:rPr>
          <w:lang w:eastAsia="zh-CN"/>
        </w:rPr>
        <w:t>，</w:t>
      </w:r>
    </w:p>
    <w:p w14:paraId="1D0252EE" w14:textId="77777777" w:rsidR="00CC015B" w:rsidRDefault="00000000">
      <w:proofErr w:type="spellStart"/>
      <w:r>
        <w:t>非。亦七。注穿鑿。天八。</w:t>
      </w:r>
      <w:proofErr w:type="gramStart"/>
      <w:r>
        <w:t>説</w:t>
      </w:r>
      <w:proofErr w:type="spellEnd"/>
      <w:r>
        <w:rPr>
          <w:rFonts w:eastAsia="宋体" w:hint="eastAsia"/>
          <w:lang w:eastAsia="zh-CN"/>
        </w:rPr>
        <w:t>“</w:t>
      </w:r>
      <w:proofErr w:type="spellStart"/>
      <w:proofErr w:type="gramEnd"/>
      <w:r>
        <w:t>申申夭天</w:t>
      </w:r>
      <w:proofErr w:type="spellEnd"/>
      <w:r>
        <w:rPr>
          <w:rFonts w:eastAsia="宋体" w:hint="eastAsia"/>
          <w:lang w:eastAsia="zh-CN"/>
        </w:rPr>
        <w:t>”</w:t>
      </w:r>
      <w:proofErr w:type="spellStart"/>
      <w:r>
        <w:t>之義殊謬。騎九。誤解</w:t>
      </w:r>
      <w:proofErr w:type="spellEnd"/>
      <w:r>
        <w:rPr>
          <w:rFonts w:eastAsia="宋体" w:hint="eastAsia"/>
          <w:lang w:eastAsia="zh-CN"/>
        </w:rPr>
        <w:t>《</w:t>
      </w:r>
      <w:proofErr w:type="spellStart"/>
      <w:r>
        <w:t>左傳</w:t>
      </w:r>
      <w:proofErr w:type="spellEnd"/>
      <w:r>
        <w:rPr>
          <w:rFonts w:eastAsia="宋体" w:hint="eastAsia"/>
          <w:lang w:eastAsia="zh-CN"/>
        </w:rPr>
        <w:t>》</w:t>
      </w:r>
      <w:r>
        <w:t>。</w:t>
      </w:r>
    </w:p>
    <w:p w14:paraId="7D3434F9" w14:textId="77777777" w:rsidR="00CC015B" w:rsidRDefault="00000000">
      <w:proofErr w:type="spellStart"/>
      <w:r>
        <w:t>十五。真與口不同字。皋十六。</w:t>
      </w:r>
      <w:proofErr w:type="gramStart"/>
      <w:r>
        <w:t>不當牽扯</w:t>
      </w:r>
      <w:proofErr w:type="spellEnd"/>
      <w:r>
        <w:rPr>
          <w:rFonts w:eastAsia="宋体" w:hint="eastAsia"/>
          <w:lang w:eastAsia="zh-CN"/>
        </w:rPr>
        <w:t>“</w:t>
      </w:r>
      <w:proofErr w:type="gramEnd"/>
      <w:r>
        <w:t>湲</w:t>
      </w:r>
      <w:r>
        <w:rPr>
          <w:rFonts w:eastAsia="宋体" w:hint="eastAsia"/>
          <w:lang w:eastAsia="zh-CN"/>
        </w:rPr>
        <w:t>”</w:t>
      </w:r>
      <w:proofErr w:type="spellStart"/>
      <w:r>
        <w:t>義。規十九。當有</w:t>
      </w:r>
      <w:proofErr w:type="spellEnd"/>
      <w:r>
        <w:rPr>
          <w:rFonts w:eastAsia="宋体" w:hint="eastAsia"/>
          <w:lang w:eastAsia="zh-CN"/>
        </w:rPr>
        <w:t>“</w:t>
      </w:r>
      <w:r>
        <w:t>聲</w:t>
      </w:r>
      <w:r>
        <w:rPr>
          <w:rFonts w:eastAsia="宋体" w:hint="eastAsia"/>
          <w:lang w:eastAsia="zh-CN"/>
        </w:rPr>
        <w:t>”</w:t>
      </w:r>
      <w:proofErr w:type="spellStart"/>
      <w:r>
        <w:t>字。竦廿。當有</w:t>
      </w:r>
      <w:proofErr w:type="spellEnd"/>
      <w:r>
        <w:rPr>
          <w:rFonts w:eastAsia="宋体" w:hint="eastAsia"/>
          <w:lang w:eastAsia="zh-CN"/>
        </w:rPr>
        <w:t>“</w:t>
      </w:r>
      <w:r>
        <w:t>聲</w:t>
      </w:r>
      <w:r>
        <w:rPr>
          <w:rFonts w:eastAsia="宋体" w:hint="eastAsia"/>
          <w:lang w:eastAsia="zh-CN"/>
        </w:rPr>
        <w:t>”</w:t>
      </w:r>
      <w:proofErr w:type="spellStart"/>
      <w:r>
        <w:t>字。䇐廿</w:t>
      </w:r>
      <w:proofErr w:type="spellEnd"/>
    </w:p>
    <w:p w14:paraId="56E11D5B" w14:textId="77777777" w:rsidR="00CC015B" w:rsidRDefault="00000000">
      <w:pPr>
        <w:rPr>
          <w:rFonts w:eastAsia="宋体"/>
          <w:lang w:eastAsia="zh-CN"/>
        </w:rPr>
      </w:pPr>
      <w:proofErr w:type="spellStart"/>
      <w:r>
        <w:t>一。</w:t>
      </w:r>
      <w:proofErr w:type="gramStart"/>
      <w:r>
        <w:t>當有</w:t>
      </w:r>
      <w:proofErr w:type="spellEnd"/>
      <w:r>
        <w:rPr>
          <w:rFonts w:eastAsia="宋体" w:hint="eastAsia"/>
          <w:lang w:eastAsia="zh-CN"/>
        </w:rPr>
        <w:t>“</w:t>
      </w:r>
      <w:proofErr w:type="gramEnd"/>
      <w:r>
        <w:t>聲</w:t>
      </w:r>
      <w:r>
        <w:rPr>
          <w:rFonts w:eastAsia="宋体" w:hint="eastAsia"/>
          <w:lang w:eastAsia="zh-CN"/>
        </w:rPr>
        <w:t>”</w:t>
      </w:r>
      <w:proofErr w:type="spellStart"/>
      <w:r>
        <w:t>字。思廿三</w:t>
      </w:r>
      <w:proofErr w:type="spellEnd"/>
      <w:r>
        <w:t>。</w:t>
      </w:r>
      <w:r>
        <w:rPr>
          <w:rFonts w:eastAsia="宋体" w:hint="eastAsia"/>
          <w:lang w:eastAsia="zh-CN"/>
        </w:rPr>
        <w:t>“</w:t>
      </w:r>
      <w:r>
        <w:rPr>
          <w:lang w:eastAsia="zh-CN"/>
        </w:rPr>
        <w:t>容</w:t>
      </w:r>
      <w:r>
        <w:rPr>
          <w:rFonts w:eastAsia="宋体" w:hint="eastAsia"/>
          <w:lang w:eastAsia="zh-CN"/>
        </w:rPr>
        <w:t>”</w:t>
      </w:r>
      <w:r>
        <w:rPr>
          <w:lang w:eastAsia="zh-CN"/>
        </w:rPr>
        <w:t>字不當改，</w:t>
      </w:r>
      <w:r>
        <w:rPr>
          <w:rFonts w:eastAsia="宋体" w:hint="eastAsia"/>
          <w:lang w:eastAsia="zh-CN"/>
        </w:rPr>
        <w:t>“</w:t>
      </w:r>
      <w:r>
        <w:rPr>
          <w:lang w:eastAsia="zh-CN"/>
        </w:rPr>
        <w:t>聲</w:t>
      </w:r>
      <w:r>
        <w:rPr>
          <w:rFonts w:eastAsia="宋体" w:hint="eastAsia"/>
          <w:lang w:eastAsia="zh-CN"/>
        </w:rPr>
        <w:t>”</w:t>
      </w:r>
      <w:r>
        <w:rPr>
          <w:lang w:eastAsia="zh-CN"/>
        </w:rPr>
        <w:t>字亦不當删。息廿四。當有</w:t>
      </w:r>
      <w:r>
        <w:rPr>
          <w:rFonts w:eastAsia="宋体" w:hint="eastAsia"/>
          <w:lang w:eastAsia="zh-CN"/>
        </w:rPr>
        <w:t>“</w:t>
      </w:r>
      <w:r>
        <w:rPr>
          <w:lang w:eastAsia="zh-CN"/>
        </w:rPr>
        <w:t>聲</w:t>
      </w:r>
      <w:r>
        <w:rPr>
          <w:rFonts w:eastAsia="宋体" w:hint="eastAsia"/>
          <w:lang w:eastAsia="zh-CN"/>
        </w:rPr>
        <w:t>”</w:t>
      </w:r>
      <w:r>
        <w:rPr>
          <w:lang w:eastAsia="zh-CN"/>
        </w:rPr>
        <w:t>字。意同上。當有</w:t>
      </w:r>
      <w:r>
        <w:rPr>
          <w:rFonts w:eastAsia="宋体" w:hint="eastAsia"/>
          <w:lang w:eastAsia="zh-CN"/>
        </w:rPr>
        <w:t>“</w:t>
      </w:r>
      <w:r>
        <w:rPr>
          <w:lang w:eastAsia="zh-CN"/>
        </w:rPr>
        <w:t>聲</w:t>
      </w:r>
      <w:r>
        <w:rPr>
          <w:rFonts w:eastAsia="宋体" w:hint="eastAsia"/>
          <w:lang w:eastAsia="zh-CN"/>
        </w:rPr>
        <w:t>”</w:t>
      </w:r>
    </w:p>
    <w:p w14:paraId="1530114A" w14:textId="77777777" w:rsidR="00CC015B" w:rsidRDefault="00000000">
      <w:r>
        <w:rPr>
          <w:lang w:eastAsia="zh-CN"/>
        </w:rPr>
        <w:t>字。</w:t>
      </w:r>
      <w:proofErr w:type="gramStart"/>
      <w:r>
        <w:rPr>
          <w:lang w:eastAsia="zh-CN"/>
        </w:rPr>
        <w:t>恬</w:t>
      </w:r>
      <w:proofErr w:type="gramEnd"/>
      <w:r>
        <w:rPr>
          <w:lang w:eastAsia="zh-CN"/>
        </w:rPr>
        <w:t>廿七。不當改爲</w:t>
      </w:r>
      <w:r>
        <w:rPr>
          <w:rFonts w:eastAsia="宋体" w:hint="eastAsia"/>
          <w:lang w:eastAsia="zh-CN"/>
        </w:rPr>
        <w:t>“</w:t>
      </w:r>
      <w:r>
        <w:rPr>
          <w:lang w:eastAsia="zh-CN"/>
        </w:rPr>
        <w:t>炳</w:t>
      </w:r>
      <w:r>
        <w:rPr>
          <w:rFonts w:eastAsia="宋体" w:hint="eastAsia"/>
          <w:lang w:eastAsia="zh-CN"/>
        </w:rPr>
        <w:t>”</w:t>
      </w:r>
      <w:r>
        <w:rPr>
          <w:lang w:eastAsia="zh-CN"/>
        </w:rPr>
        <w:t>。</w:t>
      </w:r>
      <w:proofErr w:type="gramStart"/>
      <w:r>
        <w:rPr>
          <w:lang w:eastAsia="zh-CN"/>
        </w:rPr>
        <w:t>恢</w:t>
      </w:r>
      <w:proofErr w:type="gramEnd"/>
      <w:r>
        <w:rPr>
          <w:lang w:eastAsia="zh-CN"/>
        </w:rPr>
        <w:t>同上。古音在一部，不在十五部。</w:t>
      </w:r>
      <w:proofErr w:type="gramStart"/>
      <w:r>
        <w:rPr>
          <w:lang w:eastAsia="zh-CN"/>
        </w:rPr>
        <w:t>忏</w:t>
      </w:r>
      <w:proofErr w:type="gramEnd"/>
      <w:r>
        <w:rPr>
          <w:lang w:eastAsia="zh-CN"/>
        </w:rPr>
        <w:t>卅五。恐是困極之義。</w:t>
      </w:r>
      <w:proofErr w:type="spellStart"/>
      <w:r>
        <w:t>思卅六，當</w:t>
      </w:r>
      <w:proofErr w:type="spellEnd"/>
    </w:p>
    <w:p w14:paraId="70140691" w14:textId="77777777" w:rsidR="00CC015B" w:rsidRDefault="00000000">
      <w:r>
        <w:t>有</w:t>
      </w:r>
      <w:r>
        <w:rPr>
          <w:rFonts w:eastAsia="宋体" w:hint="eastAsia"/>
          <w:lang w:eastAsia="zh-CN"/>
        </w:rPr>
        <w:t>“</w:t>
      </w:r>
      <w:r>
        <w:t>聲</w:t>
      </w:r>
      <w:r>
        <w:rPr>
          <w:rFonts w:eastAsia="宋体" w:hint="eastAsia"/>
          <w:lang w:eastAsia="zh-CN"/>
        </w:rPr>
        <w:t>”</w:t>
      </w:r>
      <w:proofErr w:type="spellStart"/>
      <w:r>
        <w:t>字。元談二部亦有相通之字，故</w:t>
      </w:r>
      <w:proofErr w:type="spellEnd"/>
      <w:r>
        <w:rPr>
          <w:rFonts w:eastAsia="宋体" w:hint="eastAsia"/>
          <w:lang w:eastAsia="zh-CN"/>
        </w:rPr>
        <w:t>“</w:t>
      </w:r>
      <w:r>
        <w:t>思</w:t>
      </w:r>
      <w:r>
        <w:rPr>
          <w:rFonts w:eastAsia="宋体" w:hint="eastAsia"/>
          <w:lang w:eastAsia="zh-CN"/>
        </w:rPr>
        <w:t>”</w:t>
      </w:r>
      <w:proofErr w:type="spellStart"/>
      <w:r>
        <w:t>或作宗憸</w:t>
      </w:r>
      <w:proofErr w:type="spellEnd"/>
      <w:proofErr w:type="gramStart"/>
      <w:r>
        <w:rPr>
          <w:rFonts w:eastAsia="宋体" w:hint="eastAsia"/>
          <w:lang w:eastAsia="zh-CN"/>
        </w:rPr>
        <w:t>】</w:t>
      </w:r>
      <w:proofErr w:type="spellStart"/>
      <w:proofErr w:type="gramEnd"/>
      <w:r>
        <w:t>Jollou</w:t>
      </w:r>
      <w:r>
        <w:t>。恁卅七。注不可改。悒同上。注穿鑿。悆卅</w:t>
      </w:r>
      <w:proofErr w:type="spellEnd"/>
    </w:p>
    <w:p w14:paraId="4B4CDBD7" w14:textId="77777777" w:rsidR="00CC015B" w:rsidRDefault="00000000">
      <w:proofErr w:type="spellStart"/>
      <w:r>
        <w:t>八。注穿鑿。愚卅九。</w:t>
      </w:r>
      <w:proofErr w:type="gramStart"/>
      <w:r>
        <w:t>當有</w:t>
      </w:r>
      <w:proofErr w:type="spellEnd"/>
      <w:r>
        <w:rPr>
          <w:rFonts w:eastAsia="宋体" w:hint="eastAsia"/>
          <w:lang w:eastAsia="zh-CN"/>
        </w:rPr>
        <w:t>“</w:t>
      </w:r>
      <w:proofErr w:type="gramEnd"/>
      <w:r>
        <w:t>聲</w:t>
      </w:r>
      <w:r>
        <w:rPr>
          <w:rFonts w:eastAsia="宋体" w:hint="eastAsia"/>
          <w:lang w:eastAsia="zh-CN"/>
        </w:rPr>
        <w:t>”</w:t>
      </w:r>
      <w:proofErr w:type="spellStart"/>
      <w:r>
        <w:t>字。態同上。當有</w:t>
      </w:r>
      <w:proofErr w:type="spellEnd"/>
      <w:r>
        <w:rPr>
          <w:rFonts w:eastAsia="宋体" w:hint="eastAsia"/>
          <w:lang w:eastAsia="zh-CN"/>
        </w:rPr>
        <w:t>“</w:t>
      </w:r>
      <w:r>
        <w:t>聲</w:t>
      </w:r>
      <w:r>
        <w:rPr>
          <w:rFonts w:eastAsia="宋体" w:hint="eastAsia"/>
          <w:lang w:eastAsia="zh-CN"/>
        </w:rPr>
        <w:t>”</w:t>
      </w:r>
      <w:proofErr w:type="spellStart"/>
      <w:r>
        <w:t>字。恣四十。十古音在十五部。愆四十一。注</w:t>
      </w:r>
      <w:proofErr w:type="spellEnd"/>
    </w:p>
    <w:p w14:paraId="5E9AA7FC" w14:textId="77777777" w:rsidR="00CC015B" w:rsidRDefault="00000000">
      <w:proofErr w:type="spellStart"/>
      <w:r>
        <w:t>穿鑿。惑四十二。注穿鑿。㥑四十八。</w:t>
      </w:r>
      <w:proofErr w:type="gramStart"/>
      <w:r>
        <w:t>當有</w:t>
      </w:r>
      <w:proofErr w:type="spellEnd"/>
      <w:r>
        <w:rPr>
          <w:rFonts w:eastAsia="宋体" w:hint="eastAsia"/>
          <w:lang w:eastAsia="zh-CN"/>
        </w:rPr>
        <w:t>“</w:t>
      </w:r>
      <w:proofErr w:type="gramEnd"/>
      <w:r>
        <w:t>聲</w:t>
      </w:r>
      <w:r>
        <w:rPr>
          <w:rFonts w:eastAsia="宋体" w:hint="eastAsia"/>
          <w:lang w:eastAsia="zh-CN"/>
        </w:rPr>
        <w:t>”</w:t>
      </w:r>
      <w:proofErr w:type="spellStart"/>
      <w:r>
        <w:t>字。患四十八。下文作</w:t>
      </w:r>
      <w:proofErr w:type="spellEnd"/>
      <w:r>
        <w:rPr>
          <w:rFonts w:eastAsia="宋体" w:hint="eastAsia"/>
          <w:lang w:eastAsia="zh-CN"/>
        </w:rPr>
        <w:t>“</w:t>
      </w:r>
      <w:r>
        <w:t>患</w:t>
      </w:r>
      <w:r>
        <w:rPr>
          <w:rFonts w:eastAsia="宋体" w:hint="eastAsia"/>
          <w:lang w:eastAsia="zh-CN"/>
        </w:rPr>
        <w:t>”</w:t>
      </w:r>
      <w:r>
        <w:t>，則</w:t>
      </w:r>
      <w:r>
        <w:rPr>
          <w:rFonts w:eastAsia="宋体" w:hint="eastAsia"/>
          <w:lang w:eastAsia="zh-CN"/>
        </w:rPr>
        <w:t>“</w:t>
      </w:r>
      <w:r>
        <w:t>患</w:t>
      </w:r>
      <w:r>
        <w:rPr>
          <w:rFonts w:eastAsia="宋体" w:hint="eastAsia"/>
          <w:lang w:eastAsia="zh-CN"/>
        </w:rPr>
        <w:t>”</w:t>
      </w:r>
      <w:r>
        <w:t>非</w:t>
      </w:r>
      <w:r>
        <w:rPr>
          <w:rFonts w:eastAsia="宋体" w:hint="eastAsia"/>
          <w:lang w:eastAsia="zh-CN"/>
        </w:rPr>
        <w:t>“</w:t>
      </w:r>
      <w:r>
        <w:t>貫</w:t>
      </w:r>
      <w:r>
        <w:rPr>
          <w:rFonts w:eastAsia="宋体" w:hint="eastAsia"/>
          <w:lang w:eastAsia="zh-CN"/>
        </w:rPr>
        <w:t>”</w:t>
      </w:r>
      <w:proofErr w:type="spellStart"/>
      <w:r>
        <w:t>之譌。忝五</w:t>
      </w:r>
      <w:proofErr w:type="spellEnd"/>
    </w:p>
    <w:p w14:paraId="6E2B696D" w14:textId="77777777" w:rsidR="00CC015B" w:rsidRDefault="00000000">
      <w:r>
        <w:t>十。</w:t>
      </w:r>
      <w:r>
        <w:rPr>
          <w:rFonts w:eastAsia="宋体" w:hint="eastAsia"/>
          <w:lang w:eastAsia="zh-CN"/>
        </w:rPr>
        <w:t>《</w:t>
      </w:r>
      <w:proofErr w:type="spellStart"/>
      <w:r>
        <w:t>字林</w:t>
      </w:r>
      <w:proofErr w:type="spellEnd"/>
      <w:r>
        <w:rPr>
          <w:rFonts w:eastAsia="宋体" w:hint="eastAsia"/>
          <w:lang w:eastAsia="zh-CN"/>
        </w:rPr>
        <w:t>》</w:t>
      </w:r>
      <w:proofErr w:type="spellStart"/>
      <w:r>
        <w:t>l</w:t>
      </w:r>
      <w:r>
        <w:t>他</w:t>
      </w:r>
      <w:proofErr w:type="spellEnd"/>
      <w:r>
        <w:rPr>
          <w:rFonts w:eastAsia="宋体" w:hint="eastAsia"/>
          <w:lang w:eastAsia="zh-CN"/>
        </w:rPr>
        <w:t>（</w:t>
      </w:r>
      <w:r>
        <w:t>會</w:t>
      </w:r>
      <w:r>
        <w:rPr>
          <w:rFonts w:eastAsia="宋体" w:hint="eastAsia"/>
          <w:lang w:eastAsia="zh-CN"/>
        </w:rPr>
        <w:t>）【</w:t>
      </w:r>
      <w:r>
        <w:t>念</w:t>
      </w:r>
      <w:r>
        <w:rPr>
          <w:rFonts w:eastAsia="宋体" w:hint="eastAsia"/>
          <w:lang w:eastAsia="zh-CN"/>
        </w:rPr>
        <w:t>】</w:t>
      </w:r>
      <w:proofErr w:type="gramStart"/>
      <w:r>
        <w:t>切</w:t>
      </w:r>
      <w:r>
        <w:rPr>
          <w:rFonts w:eastAsia="宋体" w:hint="eastAsia"/>
          <w:lang w:eastAsia="zh-CN"/>
        </w:rPr>
        <w:t>”</w:t>
      </w:r>
      <w:proofErr w:type="spellStart"/>
      <w:r>
        <w:t>不謬</w:t>
      </w:r>
      <w:proofErr w:type="gramEnd"/>
      <w:r>
        <w:t>。繠五十一</w:t>
      </w:r>
      <w:proofErr w:type="spellEnd"/>
      <w:r>
        <w:t>。</w:t>
      </w:r>
      <w:r>
        <w:rPr>
          <w:rFonts w:eastAsia="宋体" w:hint="eastAsia"/>
          <w:lang w:eastAsia="zh-CN"/>
        </w:rPr>
        <w:t>“</w:t>
      </w:r>
      <w:proofErr w:type="spellStart"/>
      <w:r>
        <w:t>佩玉繠兮</w:t>
      </w:r>
      <w:proofErr w:type="spellEnd"/>
      <w:r>
        <w:rPr>
          <w:rFonts w:eastAsia="宋体" w:hint="eastAsia"/>
          <w:lang w:eastAsia="zh-CN"/>
        </w:rPr>
        <w:t>”</w:t>
      </w:r>
      <w:proofErr w:type="spellStart"/>
      <w:r>
        <w:t>未必入韻，當有</w:t>
      </w:r>
      <w:proofErr w:type="spellEnd"/>
      <w:r>
        <w:rPr>
          <w:rFonts w:eastAsia="宋体" w:hint="eastAsia"/>
          <w:lang w:eastAsia="zh-CN"/>
        </w:rPr>
        <w:t>“</w:t>
      </w:r>
      <w:r>
        <w:t>聲</w:t>
      </w:r>
      <w:r>
        <w:rPr>
          <w:rFonts w:eastAsia="宋体" w:hint="eastAsia"/>
          <w:lang w:eastAsia="zh-CN"/>
        </w:rPr>
        <w:t>”</w:t>
      </w:r>
      <w:r>
        <w:t>字。</w:t>
      </w:r>
    </w:p>
    <w:p w14:paraId="1278769B" w14:textId="77777777" w:rsidR="00CC015B" w:rsidRDefault="00000000">
      <w:proofErr w:type="spellStart"/>
      <w:r>
        <w:t>第十一篇上，凡三十條</w:t>
      </w:r>
      <w:proofErr w:type="spellEnd"/>
    </w:p>
    <w:p w14:paraId="326AE376" w14:textId="77777777" w:rsidR="00CC015B" w:rsidRDefault="00000000">
      <w:proofErr w:type="spellStart"/>
      <w:r>
        <w:t>漆十六。誤解漆水。洛十八</w:t>
      </w:r>
      <w:proofErr w:type="spellEnd"/>
      <w:r>
        <w:t>。</w:t>
      </w:r>
      <w:r>
        <w:rPr>
          <w:rFonts w:eastAsia="宋体" w:hint="eastAsia"/>
          <w:lang w:eastAsia="zh-CN"/>
        </w:rPr>
        <w:t>《</w:t>
      </w:r>
      <w:proofErr w:type="spellStart"/>
      <w:r>
        <w:t>地理志</w:t>
      </w:r>
      <w:proofErr w:type="spellEnd"/>
      <w:r>
        <w:rPr>
          <w:rFonts w:eastAsia="宋体" w:hint="eastAsia"/>
          <w:lang w:eastAsia="zh-CN"/>
        </w:rPr>
        <w:t>》</w:t>
      </w:r>
      <w:proofErr w:type="gramStart"/>
      <w:r>
        <w:t>注</w:t>
      </w:r>
      <w:r>
        <w:rPr>
          <w:rFonts w:eastAsia="宋体" w:hint="eastAsia"/>
          <w:lang w:eastAsia="zh-CN"/>
        </w:rPr>
        <w:t>“</w:t>
      </w:r>
      <w:proofErr w:type="spellStart"/>
      <w:proofErr w:type="gramEnd"/>
      <w:r>
        <w:t>入河</w:t>
      </w:r>
      <w:proofErr w:type="spellEnd"/>
      <w:r>
        <w:rPr>
          <w:rFonts w:eastAsia="宋体" w:hint="eastAsia"/>
          <w:lang w:eastAsia="zh-CN"/>
        </w:rPr>
        <w:t>”</w:t>
      </w:r>
      <w:proofErr w:type="spellStart"/>
      <w:r>
        <w:t>本作</w:t>
      </w:r>
      <w:proofErr w:type="spellEnd"/>
      <w:r>
        <w:rPr>
          <w:rFonts w:eastAsia="宋体" w:hint="eastAsia"/>
          <w:lang w:eastAsia="zh-CN"/>
        </w:rPr>
        <w:t>“</w:t>
      </w:r>
      <w:proofErr w:type="spellStart"/>
      <w:r>
        <w:t>入渭</w:t>
      </w:r>
      <w:proofErr w:type="spellEnd"/>
      <w:r>
        <w:rPr>
          <w:rFonts w:eastAsia="宋体" w:hint="eastAsia"/>
          <w:lang w:eastAsia="zh-CN"/>
        </w:rPr>
        <w:t>”</w:t>
      </w:r>
      <w:r>
        <w:t>。</w:t>
      </w:r>
      <w:proofErr w:type="spellStart"/>
      <w:r>
        <w:t>漳廿三</w:t>
      </w:r>
      <w:proofErr w:type="spellEnd"/>
      <w:r>
        <w:t>。</w:t>
      </w:r>
      <w:r>
        <w:rPr>
          <w:rFonts w:eastAsia="宋体" w:hint="eastAsia"/>
          <w:lang w:eastAsia="zh-CN"/>
        </w:rPr>
        <w:t>《</w:t>
      </w:r>
      <w:proofErr w:type="spellStart"/>
      <w:r>
        <w:t>地理志</w:t>
      </w:r>
      <w:proofErr w:type="spellEnd"/>
      <w:r>
        <w:rPr>
          <w:rFonts w:eastAsia="宋体" w:hint="eastAsia"/>
          <w:lang w:eastAsia="zh-CN"/>
        </w:rPr>
        <w:t>》</w:t>
      </w:r>
      <w:proofErr w:type="spellStart"/>
      <w:r>
        <w:t>r</w:t>
      </w:r>
      <w:r>
        <w:t>大河</w:t>
      </w:r>
      <w:proofErr w:type="spellEnd"/>
      <w:r>
        <w:rPr>
          <w:rFonts w:eastAsia="宋体" w:hint="eastAsia"/>
          <w:lang w:eastAsia="zh-CN"/>
        </w:rPr>
        <w:t>”</w:t>
      </w:r>
      <w:r>
        <w:t>，</w:t>
      </w:r>
      <w:r>
        <w:rPr>
          <w:rFonts w:eastAsia="宋体" w:hint="eastAsia"/>
          <w:lang w:eastAsia="zh-CN"/>
        </w:rPr>
        <w:t>“</w:t>
      </w:r>
      <w:r>
        <w:t>大</w:t>
      </w:r>
      <w:r>
        <w:rPr>
          <w:rFonts w:eastAsia="宋体" w:hint="eastAsia"/>
          <w:lang w:eastAsia="zh-CN"/>
        </w:rPr>
        <w:t>”</w:t>
      </w:r>
      <w:proofErr w:type="spellStart"/>
      <w:r>
        <w:t>非衍</w:t>
      </w:r>
      <w:proofErr w:type="spellEnd"/>
    </w:p>
    <w:p w14:paraId="49A506D3" w14:textId="77777777" w:rsidR="00CC015B" w:rsidRDefault="00000000">
      <w:r>
        <w:rPr>
          <w:lang w:eastAsia="zh-CN"/>
        </w:rPr>
        <w:t>字。洋四十六。當作</w:t>
      </w:r>
      <w:r>
        <w:rPr>
          <w:rFonts w:eastAsia="宋体" w:hint="eastAsia"/>
          <w:lang w:eastAsia="zh-CN"/>
        </w:rPr>
        <w:t>“</w:t>
      </w:r>
      <w:r>
        <w:rPr>
          <w:lang w:eastAsia="zh-CN"/>
        </w:rPr>
        <w:t>泮</w:t>
      </w:r>
      <w:r>
        <w:rPr>
          <w:rFonts w:eastAsia="宋体" w:hint="eastAsia"/>
          <w:lang w:eastAsia="zh-CN"/>
        </w:rPr>
        <w:t>”</w:t>
      </w:r>
      <w:r>
        <w:rPr>
          <w:lang w:eastAsia="zh-CN"/>
        </w:rPr>
        <w:t>，从</w:t>
      </w:r>
      <w:proofErr w:type="gramStart"/>
      <w:r>
        <w:rPr>
          <w:lang w:eastAsia="zh-CN"/>
        </w:rPr>
        <w:t>芈</w:t>
      </w:r>
      <w:proofErr w:type="gramEnd"/>
      <w:r>
        <w:rPr>
          <w:lang w:eastAsia="zh-CN"/>
        </w:rPr>
        <w:t>。</w:t>
      </w:r>
      <w:proofErr w:type="spellStart"/>
      <w:r>
        <w:t>衍一。當有</w:t>
      </w:r>
      <w:proofErr w:type="spellEnd"/>
      <w:r>
        <w:rPr>
          <w:rFonts w:eastAsia="宋体" w:hint="eastAsia"/>
          <w:lang w:eastAsia="zh-CN"/>
        </w:rPr>
        <w:t>“</w:t>
      </w:r>
      <w:r>
        <w:t>聲</w:t>
      </w:r>
      <w:r>
        <w:rPr>
          <w:rFonts w:eastAsia="宋体" w:hint="eastAsia"/>
          <w:lang w:eastAsia="zh-CN"/>
        </w:rPr>
        <w:t>”</w:t>
      </w:r>
      <w:r>
        <w:t>字。</w:t>
      </w:r>
    </w:p>
    <w:p w14:paraId="5B03A823" w14:textId="77777777" w:rsidR="00CC015B" w:rsidRDefault="00000000">
      <w:r>
        <w:rPr>
          <w:rFonts w:eastAsia="宋体" w:hint="eastAsia"/>
          <w:lang w:eastAsia="zh-CN"/>
        </w:rPr>
        <w:t>【</w:t>
      </w:r>
      <w:r>
        <w:t>E</w:t>
      </w:r>
      <w:r>
        <w:rPr>
          <w:rFonts w:eastAsia="宋体" w:hint="eastAsia"/>
          <w:lang w:eastAsia="zh-CN"/>
        </w:rPr>
        <w:t>】</w:t>
      </w:r>
      <w:proofErr w:type="spellStart"/>
      <w:r>
        <w:t>三。此字非後人所造。湝同上。差許誤</w:t>
      </w:r>
      <w:proofErr w:type="spellEnd"/>
    </w:p>
    <w:p w14:paraId="36563E9A" w14:textId="77777777" w:rsidR="00CC015B" w:rsidRDefault="00000000">
      <w:proofErr w:type="spellStart"/>
      <w:r>
        <w:t>瀳十一</w:t>
      </w:r>
      <w:proofErr w:type="spellEnd"/>
      <w:proofErr w:type="gramStart"/>
      <w:r>
        <w:t>。</w:t>
      </w:r>
      <w:r>
        <w:rPr>
          <w:rFonts w:eastAsia="宋体" w:hint="eastAsia"/>
          <w:lang w:eastAsia="zh-CN"/>
        </w:rPr>
        <w:t>“</w:t>
      </w:r>
      <w:proofErr w:type="gramEnd"/>
      <w:r>
        <w:t>至</w:t>
      </w:r>
      <w:r>
        <w:rPr>
          <w:rFonts w:eastAsia="宋体" w:hint="eastAsia"/>
          <w:lang w:eastAsia="zh-CN"/>
        </w:rPr>
        <w:t>”</w:t>
      </w:r>
      <w:proofErr w:type="spellStart"/>
      <w:r>
        <w:t>字不</w:t>
      </w:r>
      <w:proofErr w:type="spellEnd"/>
    </w:p>
    <w:p w14:paraId="25AC6566" w14:textId="77777777" w:rsidR="00CC015B" w:rsidRDefault="00000000">
      <w:proofErr w:type="spellStart"/>
      <w:r>
        <w:t>記，如</w:t>
      </w:r>
      <w:proofErr w:type="spellEnd"/>
      <w:r>
        <w:rPr>
          <w:rFonts w:eastAsia="宋体" w:hint="eastAsia"/>
          <w:lang w:eastAsia="zh-CN"/>
        </w:rPr>
        <w:t>“</w:t>
      </w:r>
      <w:proofErr w:type="spellStart"/>
      <w:r>
        <w:t>東方明矣</w:t>
      </w:r>
      <w:proofErr w:type="spellEnd"/>
      <w:r>
        <w:rPr>
          <w:rFonts w:eastAsia="宋体" w:hint="eastAsia"/>
          <w:lang w:eastAsia="zh-CN"/>
        </w:rPr>
        <w:t>”</w:t>
      </w:r>
      <w:proofErr w:type="spellStart"/>
      <w:r>
        <w:t>之類</w:t>
      </w:r>
      <w:r>
        <w:t>o</w:t>
      </w:r>
      <w:r>
        <w:t>三二</w:t>
      </w:r>
      <w:proofErr w:type="spellEnd"/>
      <w:r>
        <w:t>。</w:t>
      </w:r>
    </w:p>
    <w:p w14:paraId="61BAD085" w14:textId="77777777" w:rsidR="00CC015B" w:rsidRDefault="00000000">
      <w:pPr>
        <w:rPr>
          <w:lang w:eastAsia="zh-CN"/>
        </w:rPr>
      </w:pPr>
      <w:r>
        <w:rPr>
          <w:lang w:eastAsia="zh-CN"/>
        </w:rPr>
        <w:t>【第</w:t>
      </w:r>
      <w:r>
        <w:rPr>
          <w:lang w:eastAsia="zh-CN"/>
        </w:rPr>
        <w:t>85</w:t>
      </w:r>
      <w:r>
        <w:rPr>
          <w:lang w:eastAsia="zh-CN"/>
        </w:rPr>
        <w:t>页】</w:t>
      </w:r>
    </w:p>
    <w:p w14:paraId="56DE6FAF" w14:textId="77777777" w:rsidR="00CC015B" w:rsidRDefault="00000000">
      <w:pPr>
        <w:rPr>
          <w:lang w:eastAsia="zh-CN"/>
        </w:rPr>
      </w:pPr>
      <w:r>
        <w:rPr>
          <w:lang w:eastAsia="zh-CN"/>
        </w:rPr>
        <w:lastRenderedPageBreak/>
        <w:t>可解。</w:t>
      </w:r>
      <w:proofErr w:type="gramStart"/>
      <w:r>
        <w:rPr>
          <w:lang w:eastAsia="zh-CN"/>
        </w:rPr>
        <w:t>氿</w:t>
      </w:r>
      <w:proofErr w:type="gramEnd"/>
      <w:r>
        <w:rPr>
          <w:lang w:eastAsia="zh-CN"/>
        </w:rPr>
        <w:t>十四。</w:t>
      </w:r>
      <w:r>
        <w:rPr>
          <w:rFonts w:eastAsia="宋体" w:hint="eastAsia"/>
          <w:lang w:eastAsia="zh-CN"/>
        </w:rPr>
        <w:t>《</w:t>
      </w:r>
      <w:r>
        <w:rPr>
          <w:lang w:eastAsia="zh-CN"/>
        </w:rPr>
        <w:t>爾雅</w:t>
      </w:r>
      <w:r>
        <w:rPr>
          <w:rFonts w:eastAsia="宋体" w:hint="eastAsia"/>
          <w:lang w:eastAsia="zh-CN"/>
        </w:rPr>
        <w:t>》“</w:t>
      </w:r>
      <w:r>
        <w:rPr>
          <w:lang w:eastAsia="zh-CN"/>
        </w:rPr>
        <w:t>厬泉</w:t>
      </w:r>
      <w:r>
        <w:rPr>
          <w:rFonts w:eastAsia="宋体" w:hint="eastAsia"/>
          <w:lang w:eastAsia="zh-CN"/>
        </w:rPr>
        <w:t>”</w:t>
      </w:r>
      <w:r>
        <w:rPr>
          <w:lang w:eastAsia="zh-CN"/>
        </w:rPr>
        <w:t>字作</w:t>
      </w:r>
      <w:r>
        <w:rPr>
          <w:rFonts w:eastAsia="宋体" w:hint="eastAsia"/>
          <w:lang w:eastAsia="zh-CN"/>
        </w:rPr>
        <w:t>“</w:t>
      </w:r>
      <w:r>
        <w:rPr>
          <w:lang w:eastAsia="zh-CN"/>
        </w:rPr>
        <w:t>氿</w:t>
      </w:r>
      <w:r>
        <w:rPr>
          <w:rFonts w:eastAsia="宋体" w:hint="eastAsia"/>
          <w:lang w:eastAsia="zh-CN"/>
        </w:rPr>
        <w:t>”</w:t>
      </w:r>
      <w:r>
        <w:rPr>
          <w:lang w:eastAsia="zh-CN"/>
        </w:rPr>
        <w:t>，借字耳。</w:t>
      </w:r>
      <w:proofErr w:type="gramStart"/>
      <w:r>
        <w:rPr>
          <w:lang w:eastAsia="zh-CN"/>
        </w:rPr>
        <w:t>滎</w:t>
      </w:r>
      <w:proofErr w:type="gramEnd"/>
      <w:r>
        <w:rPr>
          <w:lang w:eastAsia="zh-CN"/>
        </w:rPr>
        <w:t>十六。解</w:t>
      </w:r>
      <w:r>
        <w:rPr>
          <w:rFonts w:eastAsia="宋体" w:hint="eastAsia"/>
          <w:lang w:eastAsia="zh-CN"/>
        </w:rPr>
        <w:t>“</w:t>
      </w:r>
      <w:r>
        <w:rPr>
          <w:lang w:eastAsia="zh-CN"/>
        </w:rPr>
        <w:t>熒澤</w:t>
      </w:r>
      <w:r>
        <w:rPr>
          <w:rFonts w:eastAsia="宋体" w:hint="eastAsia"/>
          <w:lang w:eastAsia="zh-CN"/>
        </w:rPr>
        <w:t>”</w:t>
      </w:r>
      <w:r>
        <w:rPr>
          <w:lang w:eastAsia="zh-CN"/>
        </w:rPr>
        <w:t>穿鑿。瀆十八。</w:t>
      </w:r>
      <w:r>
        <w:rPr>
          <w:rFonts w:eastAsia="宋体" w:hint="eastAsia"/>
          <w:lang w:eastAsia="zh-CN"/>
        </w:rPr>
        <w:t>“</w:t>
      </w:r>
      <w:r>
        <w:rPr>
          <w:lang w:eastAsia="zh-CN"/>
        </w:rPr>
        <w:t>曰</w:t>
      </w:r>
      <w:r>
        <w:rPr>
          <w:rFonts w:eastAsia="宋体" w:hint="eastAsia"/>
          <w:lang w:eastAsia="zh-CN"/>
        </w:rPr>
        <w:t>”</w:t>
      </w:r>
      <w:r>
        <w:rPr>
          <w:lang w:eastAsia="zh-CN"/>
        </w:rPr>
        <w:t>字不宜補。</w:t>
      </w:r>
      <w:proofErr w:type="gramStart"/>
      <w:r>
        <w:rPr>
          <w:lang w:eastAsia="zh-CN"/>
        </w:rPr>
        <w:t>汓</w:t>
      </w:r>
      <w:proofErr w:type="gramEnd"/>
    </w:p>
    <w:p w14:paraId="2E6F5F99" w14:textId="77777777" w:rsidR="00CC015B" w:rsidRDefault="00000000">
      <w:pPr>
        <w:rPr>
          <w:lang w:eastAsia="zh-CN"/>
        </w:rPr>
      </w:pPr>
      <w:r>
        <w:rPr>
          <w:lang w:eastAsia="zh-CN"/>
        </w:rPr>
        <w:t>廿二。當有</w:t>
      </w:r>
      <w:r>
        <w:rPr>
          <w:rFonts w:eastAsia="宋体" w:hint="eastAsia"/>
          <w:lang w:eastAsia="zh-CN"/>
        </w:rPr>
        <w:t>“</w:t>
      </w:r>
      <w:r>
        <w:rPr>
          <w:lang w:eastAsia="zh-CN"/>
        </w:rPr>
        <w:t>聲</w:t>
      </w:r>
      <w:r>
        <w:rPr>
          <w:rFonts w:eastAsia="宋体" w:hint="eastAsia"/>
          <w:lang w:eastAsia="zh-CN"/>
        </w:rPr>
        <w:t>”</w:t>
      </w:r>
      <w:r>
        <w:rPr>
          <w:lang w:eastAsia="zh-CN"/>
        </w:rPr>
        <w:t>字。濿同上。當有</w:t>
      </w:r>
      <w:r>
        <w:rPr>
          <w:rFonts w:eastAsia="宋体" w:hint="eastAsia"/>
          <w:lang w:eastAsia="zh-CN"/>
        </w:rPr>
        <w:t>“</w:t>
      </w:r>
      <w:r>
        <w:rPr>
          <w:lang w:eastAsia="zh-CN"/>
        </w:rPr>
        <w:t>聲</w:t>
      </w:r>
      <w:r>
        <w:rPr>
          <w:rFonts w:eastAsia="宋体" w:hint="eastAsia"/>
          <w:lang w:eastAsia="zh-CN"/>
        </w:rPr>
        <w:t>”</w:t>
      </w:r>
      <w:r>
        <w:rPr>
          <w:lang w:eastAsia="zh-CN"/>
        </w:rPr>
        <w:t>字。又不當改爲</w:t>
      </w:r>
      <w:r>
        <w:rPr>
          <w:rFonts w:eastAsia="宋体" w:hint="eastAsia"/>
          <w:lang w:eastAsia="zh-CN"/>
        </w:rPr>
        <w:t>“</w:t>
      </w:r>
      <w:r>
        <w:rPr>
          <w:lang w:eastAsia="zh-CN"/>
        </w:rPr>
        <w:t>湄</w:t>
      </w:r>
      <w:r>
        <w:rPr>
          <w:rFonts w:eastAsia="宋体" w:hint="eastAsia"/>
          <w:lang w:eastAsia="zh-CN"/>
        </w:rPr>
        <w:t>”</w:t>
      </w:r>
      <w:r>
        <w:rPr>
          <w:lang w:eastAsia="zh-CN"/>
        </w:rPr>
        <w:t>。</w:t>
      </w:r>
      <w:proofErr w:type="gramStart"/>
      <w:r>
        <w:rPr>
          <w:lang w:eastAsia="zh-CN"/>
        </w:rPr>
        <w:t>旫</w:t>
      </w:r>
      <w:proofErr w:type="gramEnd"/>
      <w:r>
        <w:rPr>
          <w:lang w:eastAsia="zh-CN"/>
        </w:rPr>
        <w:t>廿五。注穿鑿。瀌廿七。注不宜改。</w:t>
      </w:r>
    </w:p>
    <w:p w14:paraId="01B32DF4" w14:textId="77777777" w:rsidR="00CC015B" w:rsidRDefault="00000000">
      <w:proofErr w:type="spellStart"/>
      <w:r>
        <w:t>溓同上。</w:t>
      </w:r>
      <w:proofErr w:type="gramStart"/>
      <w:r>
        <w:t>注當作</w:t>
      </w:r>
      <w:proofErr w:type="spellEnd"/>
      <w:r>
        <w:rPr>
          <w:rFonts w:eastAsia="宋体" w:hint="eastAsia"/>
          <w:lang w:eastAsia="zh-CN"/>
        </w:rPr>
        <w:t>“</w:t>
      </w:r>
      <w:proofErr w:type="spellStart"/>
      <w:proofErr w:type="gramEnd"/>
      <w:r>
        <w:t>小水</w:t>
      </w:r>
      <w:proofErr w:type="spellEnd"/>
      <w:r>
        <w:rPr>
          <w:rFonts w:eastAsia="宋体" w:hint="eastAsia"/>
          <w:lang w:eastAsia="zh-CN"/>
        </w:rPr>
        <w:t>”</w:t>
      </w:r>
      <w:r>
        <w:t>，</w:t>
      </w:r>
      <w:r>
        <w:rPr>
          <w:rFonts w:eastAsia="宋体" w:hint="eastAsia"/>
          <w:lang w:eastAsia="zh-CN"/>
        </w:rPr>
        <w:t>“</w:t>
      </w:r>
      <w:r>
        <w:t>濂</w:t>
      </w:r>
      <w:r>
        <w:rPr>
          <w:rFonts w:eastAsia="宋体" w:hint="eastAsia"/>
          <w:lang w:eastAsia="zh-CN"/>
        </w:rPr>
        <w:t>”</w:t>
      </w:r>
      <w:proofErr w:type="spellStart"/>
      <w:r>
        <w:t>字不宜補</w:t>
      </w:r>
      <w:proofErr w:type="spellEnd"/>
      <w:r>
        <w:rPr>
          <w:rFonts w:eastAsia="宋体" w:hint="eastAsia"/>
          <w:lang w:eastAsia="zh-CN"/>
        </w:rPr>
        <w:t>【</w:t>
      </w:r>
      <w:proofErr w:type="spellStart"/>
      <w:r>
        <w:t>三三</w:t>
      </w:r>
      <w:proofErr w:type="spellEnd"/>
      <w:r>
        <w:rPr>
          <w:rFonts w:eastAsia="宋体" w:hint="eastAsia"/>
          <w:lang w:eastAsia="zh-CN"/>
        </w:rPr>
        <w:t>）</w:t>
      </w:r>
      <w:r>
        <w:t>。</w:t>
      </w:r>
      <w:proofErr w:type="spellStart"/>
      <w:r>
        <w:t>潐廿八。注穿鑿。漮同上。誤解</w:t>
      </w:r>
      <w:proofErr w:type="spellEnd"/>
      <w:r>
        <w:rPr>
          <w:rFonts w:eastAsia="宋体" w:hint="eastAsia"/>
          <w:lang w:eastAsia="zh-CN"/>
        </w:rPr>
        <w:t>“</w:t>
      </w:r>
      <w:proofErr w:type="spellStart"/>
      <w:r>
        <w:t>水之空</w:t>
      </w:r>
      <w:proofErr w:type="spellEnd"/>
      <w:r>
        <w:rPr>
          <w:rFonts w:eastAsia="宋体" w:hint="eastAsia"/>
          <w:lang w:eastAsia="zh-CN"/>
        </w:rPr>
        <w:t>”</w:t>
      </w:r>
      <w:proofErr w:type="spellStart"/>
      <w:r>
        <w:t>三字。汱卅一</w:t>
      </w:r>
      <w:proofErr w:type="spellEnd"/>
      <w:r>
        <w:t>。</w:t>
      </w:r>
    </w:p>
    <w:p w14:paraId="51F6940D" w14:textId="77777777" w:rsidR="00CC015B" w:rsidRDefault="00000000">
      <w:pPr>
        <w:rPr>
          <w:lang w:eastAsia="zh-CN"/>
        </w:rPr>
      </w:pPr>
      <w:proofErr w:type="spellStart"/>
      <w:r>
        <w:t>誤解</w:t>
      </w:r>
      <w:proofErr w:type="spellEnd"/>
      <w:r>
        <w:rPr>
          <w:rFonts w:eastAsia="宋体" w:hint="eastAsia"/>
          <w:lang w:eastAsia="zh-CN"/>
        </w:rPr>
        <w:t>《</w:t>
      </w:r>
      <w:proofErr w:type="spellStart"/>
      <w:r>
        <w:t>爾雅</w:t>
      </w:r>
      <w:proofErr w:type="spellEnd"/>
      <w:r>
        <w:rPr>
          <w:rFonts w:eastAsia="宋体" w:hint="eastAsia"/>
          <w:lang w:eastAsia="zh-CN"/>
        </w:rPr>
        <w:t>》</w:t>
      </w:r>
      <w:r>
        <w:t>、</w:t>
      </w:r>
      <w:r>
        <w:rPr>
          <w:rFonts w:eastAsia="宋体" w:hint="eastAsia"/>
          <w:lang w:eastAsia="zh-CN"/>
        </w:rPr>
        <w:t>《</w:t>
      </w:r>
      <w:proofErr w:type="spellStart"/>
      <w:r>
        <w:t>楚辭</w:t>
      </w:r>
      <w:proofErr w:type="spellEnd"/>
      <w:r>
        <w:rPr>
          <w:rFonts w:eastAsia="宋体" w:hint="eastAsia"/>
          <w:lang w:eastAsia="zh-CN"/>
        </w:rPr>
        <w:t>》</w:t>
      </w:r>
      <w:r>
        <w:t>。</w:t>
      </w:r>
      <w:proofErr w:type="spellStart"/>
      <w:r>
        <w:t>瀹卅三。注穿鑿。湑卅四</w:t>
      </w:r>
      <w:proofErr w:type="spellEnd"/>
      <w:r>
        <w:t>。</w:t>
      </w:r>
      <w:r>
        <w:rPr>
          <w:rFonts w:eastAsia="宋体" w:hint="eastAsia"/>
          <w:lang w:eastAsia="zh-CN"/>
        </w:rPr>
        <w:t>《</w:t>
      </w:r>
      <w:r>
        <w:rPr>
          <w:lang w:eastAsia="zh-CN"/>
        </w:rPr>
        <w:t>毛傳</w:t>
      </w:r>
      <w:r>
        <w:rPr>
          <w:rFonts w:eastAsia="宋体" w:hint="eastAsia"/>
          <w:lang w:eastAsia="zh-CN"/>
        </w:rPr>
        <w:t>》</w:t>
      </w:r>
      <w:proofErr w:type="gramStart"/>
      <w:r>
        <w:rPr>
          <w:lang w:eastAsia="zh-CN"/>
        </w:rPr>
        <w:t>之</w:t>
      </w:r>
      <w:r>
        <w:rPr>
          <w:rFonts w:eastAsia="宋体" w:hint="eastAsia"/>
          <w:lang w:eastAsia="zh-CN"/>
        </w:rPr>
        <w:t>“</w:t>
      </w:r>
      <w:proofErr w:type="gramEnd"/>
      <w:r>
        <w:rPr>
          <w:lang w:eastAsia="zh-CN"/>
        </w:rPr>
        <w:t>藪</w:t>
      </w:r>
      <w:r>
        <w:rPr>
          <w:rFonts w:eastAsia="宋体" w:hint="eastAsia"/>
          <w:lang w:eastAsia="zh-CN"/>
        </w:rPr>
        <w:t>”</w:t>
      </w:r>
      <w:r>
        <w:rPr>
          <w:lang w:eastAsia="zh-CN"/>
        </w:rPr>
        <w:t>即</w:t>
      </w:r>
      <w:r>
        <w:rPr>
          <w:rFonts w:eastAsia="宋体" w:hint="eastAsia"/>
          <w:lang w:eastAsia="zh-CN"/>
        </w:rPr>
        <w:t>《</w:t>
      </w:r>
      <w:r>
        <w:rPr>
          <w:lang w:eastAsia="zh-CN"/>
        </w:rPr>
        <w:t>方言</w:t>
      </w:r>
      <w:r>
        <w:rPr>
          <w:rFonts w:eastAsia="宋体" w:hint="eastAsia"/>
          <w:lang w:eastAsia="zh-CN"/>
        </w:rPr>
        <w:t>》</w:t>
      </w:r>
      <w:r>
        <w:rPr>
          <w:lang w:eastAsia="zh-CN"/>
        </w:rPr>
        <w:t>之</w:t>
      </w:r>
      <w:r>
        <w:rPr>
          <w:lang w:eastAsia="zh-CN"/>
        </w:rPr>
        <w:t>1</w:t>
      </w:r>
      <w:r>
        <w:rPr>
          <w:lang w:eastAsia="zh-CN"/>
        </w:rPr>
        <w:t>篓</w:t>
      </w:r>
      <w:r>
        <w:rPr>
          <w:rFonts w:eastAsia="宋体" w:hint="eastAsia"/>
          <w:lang w:eastAsia="zh-CN"/>
        </w:rPr>
        <w:t>”</w:t>
      </w:r>
      <w:r>
        <w:rPr>
          <w:lang w:eastAsia="zh-CN"/>
        </w:rPr>
        <w:t>，注非。溢卅五。注穿</w:t>
      </w:r>
    </w:p>
    <w:p w14:paraId="7B9A8938" w14:textId="77777777" w:rsidR="00CC015B" w:rsidRDefault="00000000">
      <w:pPr>
        <w:rPr>
          <w:lang w:eastAsia="zh-CN"/>
        </w:rPr>
      </w:pPr>
      <w:r>
        <w:rPr>
          <w:lang w:eastAsia="zh-CN"/>
        </w:rPr>
        <w:t>鑿。㙙卅八。讀若隴，不誤。</w:t>
      </w:r>
      <w:proofErr w:type="gramStart"/>
      <w:r>
        <w:rPr>
          <w:lang w:eastAsia="zh-CN"/>
        </w:rPr>
        <w:t>汛卅九</w:t>
      </w:r>
      <w:proofErr w:type="gramEnd"/>
      <w:r>
        <w:rPr>
          <w:lang w:eastAsia="zh-CN"/>
        </w:rPr>
        <w:t>。注穿鑿。染同上。差从九木，注穿鑿。泰同上。説</w:t>
      </w:r>
      <w:r>
        <w:rPr>
          <w:rFonts w:eastAsia="宋体" w:hint="eastAsia"/>
          <w:lang w:eastAsia="zh-CN"/>
        </w:rPr>
        <w:t>“</w:t>
      </w:r>
      <w:r>
        <w:rPr>
          <w:lang w:eastAsia="zh-CN"/>
        </w:rPr>
        <w:t>太</w:t>
      </w:r>
      <w:r>
        <w:rPr>
          <w:rFonts w:eastAsia="宋体" w:hint="eastAsia"/>
          <w:lang w:eastAsia="zh-CN"/>
        </w:rPr>
        <w:t>”</w:t>
      </w:r>
      <w:r>
        <w:rPr>
          <w:lang w:eastAsia="zh-CN"/>
        </w:rPr>
        <w:t>字穿鑿。</w:t>
      </w:r>
    </w:p>
    <w:p w14:paraId="728F19A9" w14:textId="77777777" w:rsidR="00CC015B" w:rsidRDefault="00000000">
      <w:proofErr w:type="spellStart"/>
      <w:r>
        <w:t>讞四十一。</w:t>
      </w:r>
      <w:proofErr w:type="gramStart"/>
      <w:r>
        <w:t>當有</w:t>
      </w:r>
      <w:proofErr w:type="spellEnd"/>
      <w:r>
        <w:rPr>
          <w:rFonts w:eastAsia="宋体" w:hint="eastAsia"/>
          <w:lang w:eastAsia="zh-CN"/>
        </w:rPr>
        <w:t>“</w:t>
      </w:r>
      <w:proofErr w:type="gramEnd"/>
      <w:r>
        <w:t>聲</w:t>
      </w:r>
      <w:r>
        <w:rPr>
          <w:rFonts w:eastAsia="宋体" w:hint="eastAsia"/>
          <w:lang w:eastAsia="zh-CN"/>
        </w:rPr>
        <w:t>”</w:t>
      </w:r>
      <w:proofErr w:type="spellStart"/>
      <w:r>
        <w:t>字。漏四十二。不當依</w:t>
      </w:r>
      <w:proofErr w:type="spellEnd"/>
      <w:r>
        <w:rPr>
          <w:rFonts w:eastAsia="宋体" w:hint="eastAsia"/>
          <w:lang w:eastAsia="zh-CN"/>
        </w:rPr>
        <w:t>《</w:t>
      </w:r>
      <w:proofErr w:type="spellStart"/>
      <w:r>
        <w:t>韻會</w:t>
      </w:r>
      <w:proofErr w:type="spellEnd"/>
      <w:r>
        <w:rPr>
          <w:rFonts w:eastAsia="宋体" w:hint="eastAsia"/>
          <w:lang w:eastAsia="zh-CN"/>
        </w:rPr>
        <w:t>》</w:t>
      </w:r>
      <w:r>
        <w:t>。</w:t>
      </w:r>
    </w:p>
    <w:p w14:paraId="76D84D05" w14:textId="77777777" w:rsidR="00CC015B" w:rsidRDefault="00000000">
      <w:proofErr w:type="spellStart"/>
      <w:r>
        <w:t>第十一篇下，凡十七條</w:t>
      </w:r>
      <w:proofErr w:type="spellEnd"/>
      <w:r>
        <w:t>。</w:t>
      </w:r>
    </w:p>
    <w:p w14:paraId="630FB6EB" w14:textId="77777777" w:rsidR="00CC015B" w:rsidRDefault="00000000">
      <w:proofErr w:type="spellStart"/>
      <w:r>
        <w:t>顰一。顰字仍在真韻。殈六。</w:t>
      </w:r>
      <w:proofErr w:type="gramStart"/>
      <w:r>
        <w:t>當有</w:t>
      </w:r>
      <w:proofErr w:type="spellEnd"/>
      <w:r>
        <w:rPr>
          <w:rFonts w:eastAsia="宋体" w:hint="eastAsia"/>
          <w:lang w:eastAsia="zh-CN"/>
        </w:rPr>
        <w:t>“</w:t>
      </w:r>
      <w:proofErr w:type="gramEnd"/>
      <w:r>
        <w:t>聲</w:t>
      </w:r>
      <w:r>
        <w:rPr>
          <w:rFonts w:eastAsia="宋体" w:hint="eastAsia"/>
          <w:lang w:eastAsia="zh-CN"/>
        </w:rPr>
        <w:t>”</w:t>
      </w:r>
      <w:proofErr w:type="spellStart"/>
      <w:r>
        <w:t>字。覛同上。亦當有</w:t>
      </w:r>
      <w:proofErr w:type="spellEnd"/>
      <w:r>
        <w:rPr>
          <w:rFonts w:eastAsia="宋体" w:hint="eastAsia"/>
          <w:lang w:eastAsia="zh-CN"/>
        </w:rPr>
        <w:t>“</w:t>
      </w:r>
      <w:r>
        <w:t>聲</w:t>
      </w:r>
      <w:r>
        <w:rPr>
          <w:rFonts w:eastAsia="宋体" w:hint="eastAsia"/>
          <w:lang w:eastAsia="zh-CN"/>
        </w:rPr>
        <w:t>”</w:t>
      </w:r>
      <w:proofErr w:type="spellStart"/>
      <w:r>
        <w:t>字。冶八</w:t>
      </w:r>
      <w:proofErr w:type="spellEnd"/>
      <w:r>
        <w:t>。</w:t>
      </w:r>
    </w:p>
    <w:p w14:paraId="6CE94A2F" w14:textId="77777777" w:rsidR="00CC015B" w:rsidRDefault="00000000">
      <w:proofErr w:type="spellStart"/>
      <w:r>
        <w:t>當有</w:t>
      </w:r>
      <w:proofErr w:type="spellEnd"/>
      <w:r>
        <w:rPr>
          <w:rFonts w:eastAsia="宋体" w:hint="eastAsia"/>
          <w:lang w:eastAsia="zh-CN"/>
        </w:rPr>
        <w:t>“</w:t>
      </w:r>
      <w:r>
        <w:t>聲</w:t>
      </w:r>
      <w:r>
        <w:rPr>
          <w:rFonts w:eastAsia="宋体" w:hint="eastAsia"/>
          <w:lang w:eastAsia="zh-CN"/>
        </w:rPr>
        <w:t>”</w:t>
      </w:r>
      <w:r>
        <w:t>字。</w:t>
      </w:r>
    </w:p>
    <w:p w14:paraId="4CCFCDBB" w14:textId="77777777" w:rsidR="00CC015B" w:rsidRDefault="00000000">
      <w:proofErr w:type="spellStart"/>
      <w:r>
        <w:t>䨣十</w:t>
      </w:r>
      <w:proofErr w:type="spellEnd"/>
    </w:p>
    <w:p w14:paraId="5B14650F" w14:textId="77777777" w:rsidR="00CC015B" w:rsidRDefault="00000000">
      <w:proofErr w:type="spellStart"/>
      <w:r>
        <w:t>三。</w:t>
      </w:r>
      <w:proofErr w:type="gramStart"/>
      <w:r>
        <w:t>當有</w:t>
      </w:r>
      <w:proofErr w:type="spellEnd"/>
      <w:r>
        <w:rPr>
          <w:rFonts w:eastAsia="宋体" w:hint="eastAsia"/>
          <w:lang w:eastAsia="zh-CN"/>
        </w:rPr>
        <w:t>“</w:t>
      </w:r>
      <w:proofErr w:type="gramEnd"/>
      <w:r>
        <w:t>聲</w:t>
      </w:r>
      <w:r>
        <w:rPr>
          <w:rFonts w:eastAsia="宋体" w:hint="eastAsia"/>
          <w:lang w:eastAsia="zh-CN"/>
        </w:rPr>
        <w:t>”</w:t>
      </w:r>
      <w:proofErr w:type="spellStart"/>
      <w:r>
        <w:t>字。霚十四。據</w:t>
      </w:r>
      <w:proofErr w:type="spellEnd"/>
      <w:r>
        <w:rPr>
          <w:rFonts w:eastAsia="宋体" w:hint="eastAsia"/>
          <w:lang w:eastAsia="zh-CN"/>
        </w:rPr>
        <w:t>《</w:t>
      </w:r>
      <w:proofErr w:type="spellStart"/>
      <w:r>
        <w:t>天官書</w:t>
      </w:r>
      <w:proofErr w:type="spellEnd"/>
      <w:r>
        <w:rPr>
          <w:rFonts w:eastAsia="宋体" w:hint="eastAsia"/>
          <w:lang w:eastAsia="zh-CN"/>
        </w:rPr>
        <w:t>》</w:t>
      </w:r>
      <w:r>
        <w:t>，</w:t>
      </w:r>
      <w:proofErr w:type="spellStart"/>
      <w:r>
        <w:t>則古音當在四部</w:t>
      </w:r>
      <w:proofErr w:type="spellEnd"/>
      <w:r>
        <w:rPr>
          <w:rFonts w:eastAsia="宋体" w:hint="eastAsia"/>
          <w:lang w:eastAsia="zh-CN"/>
        </w:rPr>
        <w:t>【</w:t>
      </w:r>
      <w:proofErr w:type="spellStart"/>
      <w:r>
        <w:t>三四</w:t>
      </w:r>
      <w:proofErr w:type="spellEnd"/>
      <w:r>
        <w:rPr>
          <w:rFonts w:eastAsia="宋体" w:hint="eastAsia"/>
          <w:lang w:eastAsia="zh-CN"/>
        </w:rPr>
        <w:t>】</w:t>
      </w:r>
      <w:r>
        <w:t>。</w:t>
      </w:r>
    </w:p>
    <w:p w14:paraId="3875E065" w14:textId="77777777" w:rsidR="00CC015B" w:rsidRDefault="00000000">
      <w:pPr>
        <w:rPr>
          <w:lang w:eastAsia="zh-CN"/>
        </w:rPr>
      </w:pPr>
      <w:r>
        <w:rPr>
          <w:lang w:eastAsia="zh-CN"/>
        </w:rPr>
        <w:t>霿同上。二字終難分别。</w:t>
      </w:r>
    </w:p>
    <w:p w14:paraId="1D2E4468" w14:textId="77777777" w:rsidR="00CC015B" w:rsidRDefault="00000000">
      <w:proofErr w:type="spellStart"/>
      <w:r>
        <w:t>需十五。當</w:t>
      </w:r>
      <w:proofErr w:type="spellEnd"/>
    </w:p>
    <w:p w14:paraId="130308B9" w14:textId="77777777" w:rsidR="00CC015B" w:rsidRDefault="00000000">
      <w:pPr>
        <w:rPr>
          <w:lang w:eastAsia="zh-CN"/>
        </w:rPr>
      </w:pPr>
      <w:proofErr w:type="spellStart"/>
      <w:r>
        <w:t>七。注不當改。瀺卅。注穿鑿。龍卅一</w:t>
      </w:r>
      <w:proofErr w:type="spellEnd"/>
      <w:proofErr w:type="gramStart"/>
      <w:r>
        <w:t>。</w:t>
      </w:r>
      <w:r>
        <w:rPr>
          <w:rFonts w:eastAsia="宋体" w:hint="eastAsia"/>
          <w:lang w:eastAsia="zh-CN"/>
        </w:rPr>
        <w:t>“</w:t>
      </w:r>
      <w:proofErr w:type="gramEnd"/>
      <w:r>
        <w:t>龍</w:t>
      </w:r>
      <w:r>
        <w:rPr>
          <w:rFonts w:eastAsia="宋体" w:hint="eastAsia"/>
          <w:lang w:eastAsia="zh-CN"/>
        </w:rPr>
        <w:t>”</w:t>
      </w:r>
      <w:r>
        <w:t>非</w:t>
      </w:r>
      <w:r>
        <w:rPr>
          <w:rFonts w:eastAsia="宋体" w:hint="eastAsia"/>
          <w:lang w:eastAsia="zh-CN"/>
        </w:rPr>
        <w:t>“</w:t>
      </w:r>
      <w:r>
        <w:t>邕</w:t>
      </w:r>
      <w:r>
        <w:rPr>
          <w:rFonts w:eastAsia="宋体" w:hint="eastAsia"/>
          <w:lang w:eastAsia="zh-CN"/>
        </w:rPr>
        <w:t>”</w:t>
      </w:r>
      <w:proofErr w:type="spellStart"/>
      <w:r>
        <w:t>之借字。䶬同上。注穿鑿。龖同上</w:t>
      </w:r>
      <w:proofErr w:type="spellEnd"/>
      <w:r>
        <w:t>。</w:t>
      </w:r>
      <w:r>
        <w:rPr>
          <w:lang w:eastAsia="zh-CN"/>
        </w:rPr>
        <w:t>古音當在</w:t>
      </w:r>
    </w:p>
    <w:p w14:paraId="76726ADC" w14:textId="77777777" w:rsidR="00CC015B" w:rsidRDefault="00000000">
      <w:pPr>
        <w:rPr>
          <w:lang w:eastAsia="zh-CN"/>
        </w:rPr>
      </w:pPr>
      <w:r>
        <w:rPr>
          <w:lang w:eastAsia="zh-CN"/>
        </w:rPr>
        <w:t>七部三五</w:t>
      </w:r>
      <w:r>
        <w:rPr>
          <w:lang w:eastAsia="zh-CN"/>
        </w:rPr>
        <w:t>D</w:t>
      </w:r>
      <w:r>
        <w:rPr>
          <w:lang w:eastAsia="zh-CN"/>
        </w:rPr>
        <w:t>。</w:t>
      </w:r>
    </w:p>
    <w:p w14:paraId="1E7A68F8" w14:textId="77777777" w:rsidR="00CC015B" w:rsidRDefault="00000000">
      <w:pPr>
        <w:rPr>
          <w:lang w:eastAsia="zh-CN"/>
        </w:rPr>
      </w:pPr>
      <w:r>
        <w:rPr>
          <w:lang w:eastAsia="zh-CN"/>
        </w:rPr>
        <w:t>䨽</w:t>
      </w:r>
      <w:proofErr w:type="gramStart"/>
      <w:r>
        <w:rPr>
          <w:lang w:eastAsia="zh-CN"/>
        </w:rPr>
        <w:t>卅</w:t>
      </w:r>
      <w:proofErr w:type="gramEnd"/>
      <w:r>
        <w:rPr>
          <w:lang w:eastAsia="zh-CN"/>
        </w:rPr>
        <w:t>。</w:t>
      </w:r>
      <w:r>
        <w:rPr>
          <w:rFonts w:eastAsia="宋体" w:hint="eastAsia"/>
          <w:lang w:eastAsia="zh-CN"/>
        </w:rPr>
        <w:t>“</w:t>
      </w:r>
      <w:r>
        <w:rPr>
          <w:lang w:eastAsia="zh-CN"/>
        </w:rPr>
        <w:t>聲</w:t>
      </w:r>
      <w:r>
        <w:rPr>
          <w:rFonts w:eastAsia="宋体" w:hint="eastAsia"/>
          <w:lang w:eastAsia="zh-CN"/>
        </w:rPr>
        <w:t>”</w:t>
      </w:r>
      <w:r>
        <w:rPr>
          <w:lang w:eastAsia="zh-CN"/>
        </w:rPr>
        <w:t>字不可</w:t>
      </w:r>
      <w:proofErr w:type="gramStart"/>
      <w:r>
        <w:rPr>
          <w:lang w:eastAsia="zh-CN"/>
        </w:rPr>
        <w:t>删</w:t>
      </w:r>
      <w:proofErr w:type="gramEnd"/>
      <w:r>
        <w:rPr>
          <w:lang w:eastAsia="zh-CN"/>
        </w:rPr>
        <w:t>。</w:t>
      </w:r>
    </w:p>
    <w:p w14:paraId="5919AD10" w14:textId="77777777" w:rsidR="00CC015B" w:rsidRDefault="00000000">
      <w:pPr>
        <w:rPr>
          <w:lang w:eastAsia="zh-CN"/>
        </w:rPr>
      </w:pPr>
      <w:r>
        <w:rPr>
          <w:lang w:eastAsia="zh-CN"/>
        </w:rPr>
        <w:t>【第</w:t>
      </w:r>
      <w:r>
        <w:rPr>
          <w:lang w:eastAsia="zh-CN"/>
        </w:rPr>
        <w:t>86</w:t>
      </w:r>
      <w:r>
        <w:rPr>
          <w:lang w:eastAsia="zh-CN"/>
        </w:rPr>
        <w:t>页】</w:t>
      </w:r>
    </w:p>
    <w:p w14:paraId="491116C7" w14:textId="77777777" w:rsidR="00CC015B" w:rsidRDefault="00000000">
      <w:pPr>
        <w:rPr>
          <w:lang w:eastAsia="zh-CN"/>
        </w:rPr>
      </w:pPr>
      <w:r>
        <w:rPr>
          <w:lang w:eastAsia="zh-CN"/>
        </w:rPr>
        <w:t>第十二篇上，凡二十條《</w:t>
      </w:r>
    </w:p>
    <w:p w14:paraId="2FA3B393" w14:textId="77777777" w:rsidR="00CC015B" w:rsidRDefault="00000000">
      <w:proofErr w:type="spellStart"/>
      <w:r>
        <w:lastRenderedPageBreak/>
        <w:t>乙一。注不當改。鎏三。注穿鑿。棲四</w:t>
      </w:r>
      <w:proofErr w:type="spellEnd"/>
      <w:proofErr w:type="gramStart"/>
      <w:r>
        <w:t>。</w:t>
      </w:r>
      <w:r>
        <w:rPr>
          <w:rFonts w:eastAsia="宋体" w:hint="eastAsia"/>
          <w:lang w:eastAsia="zh-CN"/>
        </w:rPr>
        <w:t>“</w:t>
      </w:r>
      <w:proofErr w:type="spellStart"/>
      <w:proofErr w:type="gramEnd"/>
      <w:r>
        <w:t>棲遲</w:t>
      </w:r>
      <w:proofErr w:type="spellEnd"/>
      <w:r>
        <w:rPr>
          <w:rFonts w:eastAsia="宋体" w:hint="eastAsia"/>
          <w:lang w:eastAsia="zh-CN"/>
        </w:rPr>
        <w:t>”</w:t>
      </w:r>
      <w:r>
        <w:t>、</w:t>
      </w:r>
      <w:r>
        <w:rPr>
          <w:rFonts w:eastAsia="宋体" w:hint="eastAsia"/>
          <w:lang w:eastAsia="zh-CN"/>
        </w:rPr>
        <w:t>“</w:t>
      </w:r>
      <w:proofErr w:type="spellStart"/>
      <w:r>
        <w:t>棲棲</w:t>
      </w:r>
      <w:proofErr w:type="spellEnd"/>
      <w:r>
        <w:rPr>
          <w:rFonts w:eastAsia="宋体" w:hint="eastAsia"/>
          <w:lang w:eastAsia="zh-CN"/>
        </w:rPr>
        <w:t>”</w:t>
      </w:r>
      <w:r>
        <w:t>之</w:t>
      </w:r>
      <w:r>
        <w:rPr>
          <w:rFonts w:eastAsia="宋体" w:hint="eastAsia"/>
          <w:lang w:eastAsia="zh-CN"/>
        </w:rPr>
        <w:t>“</w:t>
      </w:r>
      <w:r>
        <w:t>棲</w:t>
      </w:r>
      <w:r>
        <w:rPr>
          <w:rFonts w:eastAsia="宋体" w:hint="eastAsia"/>
          <w:lang w:eastAsia="zh-CN"/>
        </w:rPr>
        <w:t>”</w:t>
      </w:r>
      <w:proofErr w:type="spellStart"/>
      <w:r>
        <w:t>皆不可改爲</w:t>
      </w:r>
      <w:proofErr w:type="spellEnd"/>
      <w:r>
        <w:rPr>
          <w:rFonts w:eastAsia="宋体" w:hint="eastAsia"/>
          <w:lang w:eastAsia="zh-CN"/>
        </w:rPr>
        <w:t>“</w:t>
      </w:r>
      <w:r>
        <w:t>西</w:t>
      </w:r>
      <w:r>
        <w:rPr>
          <w:rFonts w:eastAsia="宋体" w:hint="eastAsia"/>
          <w:lang w:eastAsia="zh-CN"/>
        </w:rPr>
        <w:t>”</w:t>
      </w:r>
      <w:proofErr w:type="spellStart"/>
      <w:r>
        <w:t>字。鹽五。注不</w:t>
      </w:r>
      <w:proofErr w:type="spellEnd"/>
    </w:p>
    <w:p w14:paraId="362CDBBB" w14:textId="77777777" w:rsidR="00CC015B" w:rsidRDefault="00000000">
      <w:proofErr w:type="spellStart"/>
      <w:r>
        <w:t>當改。扇六。注不當改。戹同上</w:t>
      </w:r>
      <w:proofErr w:type="spellEnd"/>
      <w:proofErr w:type="gramStart"/>
      <w:r>
        <w:t>。</w:t>
      </w:r>
      <w:r>
        <w:rPr>
          <w:rFonts w:eastAsia="宋体" w:hint="eastAsia"/>
          <w:lang w:eastAsia="zh-CN"/>
        </w:rPr>
        <w:t>“</w:t>
      </w:r>
      <w:proofErr w:type="gramEnd"/>
      <w:r>
        <w:t>聲</w:t>
      </w:r>
      <w:r>
        <w:rPr>
          <w:rFonts w:eastAsia="宋体" w:hint="eastAsia"/>
          <w:lang w:eastAsia="zh-CN"/>
        </w:rPr>
        <w:t>”</w:t>
      </w:r>
      <w:proofErr w:type="spellStart"/>
      <w:r>
        <w:t>非衍字。闒八</w:t>
      </w:r>
      <w:proofErr w:type="spellEnd"/>
      <w:r>
        <w:t>。</w:t>
      </w:r>
      <w:r>
        <w:rPr>
          <w:rFonts w:eastAsia="宋体" w:hint="eastAsia"/>
          <w:lang w:eastAsia="zh-CN"/>
        </w:rPr>
        <w:t>“</w:t>
      </w:r>
      <w:r>
        <w:t>闒</w:t>
      </w:r>
      <w:r>
        <w:rPr>
          <w:rFonts w:eastAsia="宋体" w:hint="eastAsia"/>
          <w:lang w:eastAsia="zh-CN"/>
        </w:rPr>
        <w:t>”</w:t>
      </w:r>
      <w:r>
        <w:t>非</w:t>
      </w:r>
      <w:r>
        <w:rPr>
          <w:rFonts w:eastAsia="宋体" w:hint="eastAsia"/>
          <w:lang w:eastAsia="zh-CN"/>
        </w:rPr>
        <w:t>“</w:t>
      </w:r>
      <w:r>
        <w:t>闥</w:t>
      </w:r>
      <w:r>
        <w:rPr>
          <w:rFonts w:eastAsia="宋体" w:hint="eastAsia"/>
          <w:lang w:eastAsia="zh-CN"/>
        </w:rPr>
        <w:t>”</w:t>
      </w:r>
      <w:proofErr w:type="spellStart"/>
      <w:r>
        <w:t>字。開十。古音在五部</w:t>
      </w:r>
      <w:proofErr w:type="spellEnd"/>
    </w:p>
    <w:p w14:paraId="71F659CA" w14:textId="77777777" w:rsidR="00CC015B" w:rsidRDefault="00000000">
      <w:proofErr w:type="spellStart"/>
      <w:r>
        <w:t>十二部。閉十三。古音在十二部</w:t>
      </w:r>
      <w:proofErr w:type="spellEnd"/>
      <w:r>
        <w:rPr>
          <w:rFonts w:eastAsia="宋体" w:hint="eastAsia"/>
          <w:lang w:eastAsia="zh-CN"/>
        </w:rPr>
        <w:t>【</w:t>
      </w:r>
      <w:proofErr w:type="spellStart"/>
      <w:r>
        <w:t>三七</w:t>
      </w:r>
      <w:proofErr w:type="spellEnd"/>
      <w:r>
        <w:rPr>
          <w:rFonts w:eastAsia="宋体" w:hint="eastAsia"/>
          <w:lang w:eastAsia="zh-CN"/>
        </w:rPr>
        <w:t>）</w:t>
      </w:r>
      <w:r>
        <w:t>。</w:t>
      </w:r>
      <w:proofErr w:type="spellStart"/>
      <w:r>
        <w:t>耳十五。凡</w:t>
      </w:r>
      <w:proofErr w:type="spellEnd"/>
      <w:r>
        <w:rPr>
          <w:rFonts w:eastAsia="宋体" w:hint="eastAsia"/>
          <w:lang w:eastAsia="zh-CN"/>
        </w:rPr>
        <w:t>（</w:t>
      </w:r>
      <w:r>
        <w:t>從</w:t>
      </w:r>
      <w:r>
        <w:rPr>
          <w:rFonts w:eastAsia="宋体" w:hint="eastAsia"/>
          <w:lang w:eastAsia="zh-CN"/>
        </w:rPr>
        <w:t>）</w:t>
      </w:r>
      <w:proofErr w:type="gramStart"/>
      <w:r>
        <w:t>言</w:t>
      </w:r>
      <w:r>
        <w:rPr>
          <w:rFonts w:eastAsia="宋体" w:hint="eastAsia"/>
          <w:lang w:eastAsia="zh-CN"/>
        </w:rPr>
        <w:t>“</w:t>
      </w:r>
      <w:proofErr w:type="spellStart"/>
      <w:proofErr w:type="gramEnd"/>
      <w:r>
        <w:t>焉爾</w:t>
      </w:r>
      <w:proofErr w:type="spellEnd"/>
      <w:r>
        <w:rPr>
          <w:rFonts w:eastAsia="宋体" w:hint="eastAsia"/>
          <w:lang w:eastAsia="zh-CN"/>
        </w:rPr>
        <w:t>”</w:t>
      </w:r>
      <w:proofErr w:type="spellStart"/>
      <w:r>
        <w:t>者，不必皆作</w:t>
      </w:r>
      <w:proofErr w:type="spellEnd"/>
      <w:r>
        <w:rPr>
          <w:rFonts w:eastAsia="宋体" w:hint="eastAsia"/>
          <w:lang w:eastAsia="zh-CN"/>
        </w:rPr>
        <w:t>“</w:t>
      </w:r>
      <w:proofErr w:type="spellStart"/>
      <w:r>
        <w:t>於此</w:t>
      </w:r>
      <w:proofErr w:type="spellEnd"/>
      <w:r>
        <w:rPr>
          <w:rFonts w:eastAsia="宋体" w:hint="eastAsia"/>
          <w:lang w:eastAsia="zh-CN"/>
        </w:rPr>
        <w:t>”</w:t>
      </w:r>
      <w:proofErr w:type="spellStart"/>
      <w:r>
        <w:t>解。耽十六</w:t>
      </w:r>
      <w:proofErr w:type="spellEnd"/>
      <w:r>
        <w:t>。</w:t>
      </w:r>
      <w:r>
        <w:rPr>
          <w:rFonts w:eastAsia="宋体" w:hint="eastAsia"/>
          <w:lang w:eastAsia="zh-CN"/>
        </w:rPr>
        <w:t>《</w:t>
      </w:r>
      <w:r>
        <w:t>淮</w:t>
      </w:r>
    </w:p>
    <w:p w14:paraId="12DF97D1" w14:textId="77777777" w:rsidR="00CC015B" w:rsidRDefault="00000000">
      <w:r>
        <w:t>南</w:t>
      </w:r>
      <w:proofErr w:type="gramStart"/>
      <w:r>
        <w:rPr>
          <w:rFonts w:eastAsia="宋体" w:hint="eastAsia"/>
          <w:lang w:eastAsia="zh-CN"/>
        </w:rPr>
        <w:t>》</w:t>
      </w:r>
      <w:proofErr w:type="gramEnd"/>
      <w:r>
        <w:rPr>
          <w:rFonts w:eastAsia="宋体" w:hint="eastAsia"/>
          <w:lang w:eastAsia="zh-CN"/>
        </w:rPr>
        <w:t>“</w:t>
      </w:r>
      <w:proofErr w:type="spellStart"/>
      <w:r>
        <w:t>耽耳</w:t>
      </w:r>
      <w:proofErr w:type="spellEnd"/>
      <w:r>
        <w:rPr>
          <w:rFonts w:eastAsia="宋体" w:hint="eastAsia"/>
          <w:lang w:eastAsia="zh-CN"/>
        </w:rPr>
        <w:t>”</w:t>
      </w:r>
      <w:r>
        <w:t>乃</w:t>
      </w:r>
      <w:r>
        <w:rPr>
          <w:rFonts w:eastAsia="宋体" w:hint="eastAsia"/>
          <w:lang w:eastAsia="zh-CN"/>
        </w:rPr>
        <w:t>“</w:t>
      </w:r>
      <w:proofErr w:type="spellStart"/>
      <w:r>
        <w:t>耴耳</w:t>
      </w:r>
      <w:proofErr w:type="spellEnd"/>
      <w:r>
        <w:rPr>
          <w:rFonts w:eastAsia="宋体" w:hint="eastAsia"/>
          <w:lang w:eastAsia="zh-CN"/>
        </w:rPr>
        <w:t>”</w:t>
      </w:r>
      <w:proofErr w:type="spellStart"/>
      <w:r>
        <w:t>之譌。耿同上。注穿鑿。搯廿四。</w:t>
      </w:r>
      <w:proofErr w:type="gramStart"/>
      <w:r>
        <w:t>誤以</w:t>
      </w:r>
      <w:proofErr w:type="spellEnd"/>
      <w:r>
        <w:rPr>
          <w:rFonts w:eastAsia="宋体" w:hint="eastAsia"/>
          <w:lang w:eastAsia="zh-CN"/>
        </w:rPr>
        <w:t>“</w:t>
      </w:r>
      <w:proofErr w:type="gramEnd"/>
      <w:r>
        <w:t>掐</w:t>
      </w:r>
      <w:r>
        <w:rPr>
          <w:rFonts w:eastAsia="宋体" w:hint="eastAsia"/>
          <w:lang w:eastAsia="zh-CN"/>
        </w:rPr>
        <w:t>”</w:t>
      </w:r>
      <w:r>
        <w:t>爲</w:t>
      </w:r>
      <w:r>
        <w:rPr>
          <w:rFonts w:eastAsia="宋体" w:hint="eastAsia"/>
          <w:lang w:eastAsia="zh-CN"/>
        </w:rPr>
        <w:t>“</w:t>
      </w:r>
      <w:r>
        <w:t>搯</w:t>
      </w:r>
      <w:r>
        <w:rPr>
          <w:rFonts w:eastAsia="宋体" w:hint="eastAsia"/>
          <w:lang w:eastAsia="zh-CN"/>
        </w:rPr>
        <w:t>”</w:t>
      </w:r>
      <w:r>
        <w:t>。</w:t>
      </w:r>
      <w:proofErr w:type="spellStart"/>
      <w:r>
        <w:t>摰廿七。當有</w:t>
      </w:r>
      <w:proofErr w:type="spellEnd"/>
      <w:r>
        <w:rPr>
          <w:rFonts w:eastAsia="宋体" w:hint="eastAsia"/>
          <w:lang w:eastAsia="zh-CN"/>
        </w:rPr>
        <w:t>“</w:t>
      </w:r>
      <w:r>
        <w:t>聲</w:t>
      </w:r>
      <w:r>
        <w:t>1</w:t>
      </w:r>
      <w:r>
        <w:t>字。</w:t>
      </w:r>
    </w:p>
    <w:p w14:paraId="26CFE31A" w14:textId="77777777" w:rsidR="00CC015B" w:rsidRDefault="00000000">
      <w:proofErr w:type="spellStart"/>
      <w:r>
        <w:t>挾廿八</w:t>
      </w:r>
      <w:proofErr w:type="spellEnd"/>
      <w:r>
        <w:t>。</w:t>
      </w:r>
    </w:p>
    <w:p w14:paraId="10481C70" w14:textId="77777777" w:rsidR="00CC015B" w:rsidRDefault="00000000">
      <w:proofErr w:type="spellStart"/>
      <w:r>
        <w:t>不當改爲</w:t>
      </w:r>
      <w:proofErr w:type="spellEnd"/>
      <w:r>
        <w:rPr>
          <w:rFonts w:eastAsia="宋体" w:hint="eastAsia"/>
          <w:lang w:eastAsia="zh-CN"/>
        </w:rPr>
        <w:t>“</w:t>
      </w:r>
      <w:r>
        <w:t>挾</w:t>
      </w:r>
      <w:r>
        <w:rPr>
          <w:rFonts w:eastAsia="宋体" w:hint="eastAsia"/>
          <w:lang w:eastAsia="zh-CN"/>
        </w:rPr>
        <w:t>”</w:t>
      </w:r>
      <w:r>
        <w:t>。</w:t>
      </w:r>
      <w:proofErr w:type="spellStart"/>
      <w:r>
        <w:t>捫廿八。撫持猶把持也。挋卅四。注穿鑿。摼五十一</w:t>
      </w:r>
      <w:proofErr w:type="spellEnd"/>
      <w:proofErr w:type="gramStart"/>
      <w:r>
        <w:t>。</w:t>
      </w:r>
      <w:r>
        <w:rPr>
          <w:rFonts w:eastAsia="宋体" w:hint="eastAsia"/>
          <w:lang w:eastAsia="zh-CN"/>
        </w:rPr>
        <w:t>“</w:t>
      </w:r>
      <w:proofErr w:type="spellStart"/>
      <w:proofErr w:type="gramEnd"/>
      <w:r>
        <w:t>讀若</w:t>
      </w:r>
      <w:proofErr w:type="spellEnd"/>
      <w:r>
        <w:rPr>
          <w:rFonts w:eastAsia="宋体" w:hint="eastAsia"/>
          <w:lang w:eastAsia="zh-CN"/>
        </w:rPr>
        <w:t>”</w:t>
      </w:r>
      <w:proofErr w:type="spellStart"/>
      <w:r>
        <w:t>二字非衍文</w:t>
      </w:r>
      <w:proofErr w:type="spellEnd"/>
      <w:r>
        <w:t>。</w:t>
      </w:r>
    </w:p>
    <w:p w14:paraId="3977ACCF" w14:textId="77777777" w:rsidR="00CC015B" w:rsidRDefault="00000000">
      <w:proofErr w:type="spellStart"/>
      <w:r>
        <w:t>抌同上</w:t>
      </w:r>
      <w:proofErr w:type="spellEnd"/>
      <w:r>
        <w:t>。</w:t>
      </w:r>
    </w:p>
    <w:p w14:paraId="3F2D5CE9" w14:textId="77777777" w:rsidR="00CC015B" w:rsidRDefault="00000000">
      <w:r>
        <w:t>注</w:t>
      </w:r>
      <w:r>
        <w:rPr>
          <w:rFonts w:eastAsia="宋体" w:hint="eastAsia"/>
          <w:lang w:eastAsia="zh-CN"/>
        </w:rPr>
        <w:t>“</w:t>
      </w:r>
      <w:r>
        <w:t>抌</w:t>
      </w:r>
      <w:r>
        <w:rPr>
          <w:rFonts w:eastAsia="宋体" w:hint="eastAsia"/>
          <w:lang w:eastAsia="zh-CN"/>
        </w:rPr>
        <w:t>”</w:t>
      </w:r>
      <w:proofErr w:type="spellStart"/>
      <w:r>
        <w:t>字非譌。掖五十五。</w:t>
      </w:r>
      <w:proofErr w:type="gramStart"/>
      <w:r>
        <w:t>改</w:t>
      </w:r>
      <w:proofErr w:type="spellEnd"/>
      <w:r>
        <w:rPr>
          <w:rFonts w:eastAsia="宋体" w:hint="eastAsia"/>
          <w:lang w:eastAsia="zh-CN"/>
        </w:rPr>
        <w:t>“</w:t>
      </w:r>
      <w:proofErr w:type="gramEnd"/>
      <w:r>
        <w:t>赴</w:t>
      </w:r>
      <w:r>
        <w:rPr>
          <w:rFonts w:eastAsia="宋体" w:hint="eastAsia"/>
          <w:lang w:eastAsia="zh-CN"/>
        </w:rPr>
        <w:t>”</w:t>
      </w:r>
      <w:r>
        <w:t>爲</w:t>
      </w:r>
      <w:r>
        <w:rPr>
          <w:rFonts w:eastAsia="宋体" w:hint="eastAsia"/>
          <w:lang w:eastAsia="zh-CN"/>
        </w:rPr>
        <w:t>“</w:t>
      </w:r>
      <w:r>
        <w:t>仆</w:t>
      </w:r>
      <w:r>
        <w:rPr>
          <w:rFonts w:eastAsia="宋体" w:hint="eastAsia"/>
          <w:lang w:eastAsia="zh-CN"/>
        </w:rPr>
        <w:t>”</w:t>
      </w:r>
      <w:r>
        <w:t>，非。</w:t>
      </w:r>
    </w:p>
    <w:p w14:paraId="4A523D12" w14:textId="77777777" w:rsidR="00CC015B" w:rsidRDefault="00000000">
      <w:proofErr w:type="spellStart"/>
      <w:r>
        <w:t>第十二篇下，凡三十條</w:t>
      </w:r>
      <w:proofErr w:type="spellEnd"/>
    </w:p>
    <w:p w14:paraId="4FFDC0FE" w14:textId="77777777" w:rsidR="00CC015B" w:rsidRDefault="00000000">
      <w:pPr>
        <w:rPr>
          <w:lang w:eastAsia="zh-CN"/>
        </w:rPr>
      </w:pPr>
      <w:proofErr w:type="spellStart"/>
      <w:r>
        <w:t>妃五</w:t>
      </w:r>
      <w:proofErr w:type="spellEnd"/>
      <w:proofErr w:type="gramStart"/>
      <w:r>
        <w:t>。</w:t>
      </w:r>
      <w:r>
        <w:rPr>
          <w:rFonts w:eastAsia="宋体" w:hint="eastAsia"/>
          <w:lang w:eastAsia="zh-CN"/>
        </w:rPr>
        <w:t>“</w:t>
      </w:r>
      <w:proofErr w:type="gramEnd"/>
      <w:r>
        <w:rPr>
          <w:lang w:eastAsia="zh-CN"/>
        </w:rPr>
        <w:t>聲</w:t>
      </w:r>
      <w:r>
        <w:rPr>
          <w:rFonts w:eastAsia="宋体" w:hint="eastAsia"/>
          <w:lang w:eastAsia="zh-CN"/>
        </w:rPr>
        <w:t>”</w:t>
      </w:r>
      <w:r>
        <w:rPr>
          <w:lang w:eastAsia="zh-CN"/>
        </w:rPr>
        <w:t>字不當删。嬎六。當有</w:t>
      </w:r>
      <w:r>
        <w:rPr>
          <w:rFonts w:eastAsia="宋体" w:hint="eastAsia"/>
          <w:lang w:eastAsia="zh-CN"/>
        </w:rPr>
        <w:t>“</w:t>
      </w:r>
      <w:r>
        <w:rPr>
          <w:lang w:eastAsia="zh-CN"/>
        </w:rPr>
        <w:t>聲</w:t>
      </w:r>
      <w:r>
        <w:rPr>
          <w:rFonts w:eastAsia="宋体" w:hint="eastAsia"/>
          <w:lang w:eastAsia="zh-CN"/>
        </w:rPr>
        <w:t>”</w:t>
      </w:r>
      <w:r>
        <w:rPr>
          <w:lang w:eastAsia="zh-CN"/>
        </w:rPr>
        <w:t>字。奴十。當從又，女聲。</w:t>
      </w:r>
    </w:p>
    <w:p w14:paraId="54E1A7DD" w14:textId="77777777" w:rsidR="00CC015B" w:rsidRDefault="00000000">
      <w:proofErr w:type="spellStart"/>
      <w:r>
        <w:t>媊十。前聲不在十二部</w:t>
      </w:r>
      <w:r>
        <w:t>r</w:t>
      </w:r>
      <w:r>
        <w:t>三八</w:t>
      </w:r>
      <w:proofErr w:type="spellEnd"/>
      <w:r>
        <w:rPr>
          <w:rFonts w:eastAsia="宋体" w:hint="eastAsia"/>
          <w:lang w:eastAsia="zh-CN"/>
        </w:rPr>
        <w:t>】</w:t>
      </w:r>
      <w:r>
        <w:t>。</w:t>
      </w:r>
    </w:p>
    <w:p w14:paraId="6FF1B016" w14:textId="77777777" w:rsidR="00CC015B" w:rsidRDefault="00000000">
      <w:pPr>
        <w:rPr>
          <w:lang w:eastAsia="zh-CN"/>
        </w:rPr>
      </w:pPr>
      <w:r>
        <w:rPr>
          <w:lang w:eastAsia="zh-CN"/>
        </w:rPr>
        <w:t>閟十。注誤，在前十頁内。䦵十三。説解</w:t>
      </w:r>
      <w:r>
        <w:rPr>
          <w:rFonts w:eastAsia="宋体" w:hint="eastAsia"/>
          <w:lang w:eastAsia="zh-CN"/>
        </w:rPr>
        <w:t>《</w:t>
      </w:r>
      <w:r>
        <w:rPr>
          <w:lang w:eastAsia="zh-CN"/>
        </w:rPr>
        <w:t>金縢</w:t>
      </w:r>
      <w:r>
        <w:rPr>
          <w:rFonts w:eastAsia="宋体" w:hint="eastAsia"/>
          <w:lang w:eastAsia="zh-CN"/>
        </w:rPr>
        <w:t>》</w:t>
      </w:r>
      <w:r>
        <w:rPr>
          <w:lang w:eastAsia="zh-CN"/>
        </w:rPr>
        <w:t>，在前十三頁内。</w:t>
      </w:r>
      <w:proofErr w:type="gramStart"/>
      <w:r>
        <w:rPr>
          <w:lang w:eastAsia="zh-CN"/>
        </w:rPr>
        <w:t>姡</w:t>
      </w:r>
      <w:proofErr w:type="gramEnd"/>
      <w:r>
        <w:rPr>
          <w:lang w:eastAsia="zh-CN"/>
        </w:rPr>
        <w:t>十六。誤解</w:t>
      </w:r>
      <w:r>
        <w:rPr>
          <w:rFonts w:eastAsia="宋体" w:hint="eastAsia"/>
          <w:lang w:eastAsia="zh-CN"/>
        </w:rPr>
        <w:t>“</w:t>
      </w:r>
      <w:r>
        <w:rPr>
          <w:lang w:eastAsia="zh-CN"/>
        </w:rPr>
        <w:t>靦</w:t>
      </w:r>
      <w:r>
        <w:rPr>
          <w:rFonts w:eastAsia="宋体" w:hint="eastAsia"/>
          <w:lang w:eastAsia="zh-CN"/>
        </w:rPr>
        <w:t>”</w:t>
      </w:r>
      <w:r>
        <w:rPr>
          <w:lang w:eastAsia="zh-CN"/>
        </w:rPr>
        <w:t>、</w:t>
      </w:r>
      <w:r>
        <w:rPr>
          <w:rFonts w:eastAsia="宋体" w:hint="eastAsia"/>
          <w:lang w:eastAsia="zh-CN"/>
        </w:rPr>
        <w:t>“</w:t>
      </w:r>
      <w:r>
        <w:rPr>
          <w:lang w:eastAsia="zh-CN"/>
        </w:rPr>
        <w:t>姑</w:t>
      </w:r>
      <w:r>
        <w:rPr>
          <w:rFonts w:eastAsia="宋体" w:hint="eastAsia"/>
          <w:lang w:eastAsia="zh-CN"/>
        </w:rPr>
        <w:t>”</w:t>
      </w:r>
      <w:r>
        <w:rPr>
          <w:lang w:eastAsia="zh-CN"/>
        </w:rPr>
        <w:t>二字</w:t>
      </w:r>
      <w:proofErr w:type="gramStart"/>
      <w:r>
        <w:rPr>
          <w:rFonts w:eastAsia="宋体" w:hint="eastAsia"/>
          <w:lang w:eastAsia="zh-CN"/>
        </w:rPr>
        <w:t>【</w:t>
      </w:r>
      <w:proofErr w:type="gramEnd"/>
      <w:r>
        <w:rPr>
          <w:lang w:eastAsia="zh-CN"/>
        </w:rPr>
        <w:t>三九</w:t>
      </w:r>
      <w:proofErr w:type="gramStart"/>
      <w:r>
        <w:rPr>
          <w:lang w:eastAsia="zh-CN"/>
        </w:rPr>
        <w:t>凵</w:t>
      </w:r>
      <w:proofErr w:type="gramEnd"/>
      <w:r>
        <w:rPr>
          <w:lang w:eastAsia="zh-CN"/>
        </w:rPr>
        <w:t>。孎</w:t>
      </w:r>
    </w:p>
    <w:p w14:paraId="25FD1DED" w14:textId="77777777" w:rsidR="00CC015B" w:rsidRDefault="00000000">
      <w:pPr>
        <w:rPr>
          <w:lang w:eastAsia="zh-CN"/>
        </w:rPr>
      </w:pPr>
      <w:r>
        <w:rPr>
          <w:lang w:eastAsia="zh-CN"/>
        </w:rPr>
        <w:t>十八。</w:t>
      </w:r>
      <w:proofErr w:type="gramStart"/>
      <w:r>
        <w:rPr>
          <w:lang w:eastAsia="zh-CN"/>
        </w:rPr>
        <w:t>注内</w:t>
      </w:r>
      <w:r>
        <w:rPr>
          <w:rFonts w:eastAsia="宋体" w:hint="eastAsia"/>
          <w:lang w:eastAsia="zh-CN"/>
        </w:rPr>
        <w:t>“</w:t>
      </w:r>
      <w:r>
        <w:rPr>
          <w:lang w:eastAsia="zh-CN"/>
        </w:rPr>
        <w:t>孎</w:t>
      </w:r>
      <w:r>
        <w:rPr>
          <w:rFonts w:eastAsia="宋体" w:hint="eastAsia"/>
          <w:lang w:eastAsia="zh-CN"/>
        </w:rPr>
        <w:t>”</w:t>
      </w:r>
      <w:proofErr w:type="gramEnd"/>
      <w:r>
        <w:rPr>
          <w:lang w:eastAsia="zh-CN"/>
        </w:rPr>
        <w:t>字不改爲</w:t>
      </w:r>
      <w:r>
        <w:rPr>
          <w:rFonts w:eastAsia="宋体" w:hint="eastAsia"/>
          <w:lang w:eastAsia="zh-CN"/>
        </w:rPr>
        <w:t>“</w:t>
      </w:r>
      <w:r>
        <w:rPr>
          <w:lang w:eastAsia="zh-CN"/>
        </w:rPr>
        <w:t>倨</w:t>
      </w:r>
      <w:r>
        <w:rPr>
          <w:rFonts w:eastAsia="宋体" w:hint="eastAsia"/>
          <w:lang w:eastAsia="zh-CN"/>
        </w:rPr>
        <w:t>”</w:t>
      </w:r>
      <w:r>
        <w:rPr>
          <w:lang w:eastAsia="zh-CN"/>
        </w:rPr>
        <w:t>。如同上。當</w:t>
      </w:r>
      <w:proofErr w:type="gramStart"/>
      <w:r>
        <w:rPr>
          <w:lang w:eastAsia="zh-CN"/>
        </w:rPr>
        <w:t>從</w:t>
      </w:r>
      <w:proofErr w:type="gramEnd"/>
      <w:r>
        <w:rPr>
          <w:lang w:eastAsia="zh-CN"/>
        </w:rPr>
        <w:t>口，女聲。</w:t>
      </w:r>
      <w:proofErr w:type="gramStart"/>
      <w:r>
        <w:rPr>
          <w:lang w:eastAsia="zh-CN"/>
        </w:rPr>
        <w:t>嬪</w:t>
      </w:r>
      <w:proofErr w:type="gramEnd"/>
      <w:r>
        <w:rPr>
          <w:lang w:eastAsia="zh-CN"/>
        </w:rPr>
        <w:t>十九。注穿鑿。㙯同上。不當改</w:t>
      </w:r>
      <w:r>
        <w:rPr>
          <w:rFonts w:eastAsia="宋体" w:hint="eastAsia"/>
          <w:lang w:eastAsia="zh-CN"/>
        </w:rPr>
        <w:t>“</w:t>
      </w:r>
      <w:r>
        <w:rPr>
          <w:lang w:eastAsia="zh-CN"/>
        </w:rPr>
        <w:t>㙯</w:t>
      </w:r>
      <w:r>
        <w:rPr>
          <w:rFonts w:eastAsia="宋体" w:hint="eastAsia"/>
          <w:lang w:eastAsia="zh-CN"/>
        </w:rPr>
        <w:t>”</w:t>
      </w:r>
      <w:r>
        <w:rPr>
          <w:lang w:eastAsia="zh-CN"/>
        </w:rPr>
        <w:t>爲</w:t>
      </w:r>
    </w:p>
    <w:p w14:paraId="7A71D028" w14:textId="77777777" w:rsidR="00CC015B" w:rsidRDefault="00000000">
      <w:pPr>
        <w:rPr>
          <w:rFonts w:eastAsia="宋体"/>
          <w:lang w:eastAsia="zh-CN"/>
        </w:rPr>
      </w:pPr>
      <w:r>
        <w:rPr>
          <w:rFonts w:eastAsia="宋体" w:hint="eastAsia"/>
          <w:lang w:eastAsia="zh-CN"/>
        </w:rPr>
        <w:t>“</w:t>
      </w:r>
      <w:r>
        <w:rPr>
          <w:lang w:eastAsia="zh-CN"/>
        </w:rPr>
        <w:t>㙯</w:t>
      </w:r>
      <w:r>
        <w:rPr>
          <w:rFonts w:eastAsia="宋体" w:hint="eastAsia"/>
          <w:lang w:eastAsia="zh-CN"/>
        </w:rPr>
        <w:t>”</w:t>
      </w:r>
      <w:r>
        <w:rPr>
          <w:lang w:eastAsia="zh-CN"/>
        </w:rPr>
        <w:t>。妟同上。注穿鑿。</w:t>
      </w:r>
      <w:proofErr w:type="gramStart"/>
      <w:r>
        <w:rPr>
          <w:lang w:eastAsia="zh-CN"/>
        </w:rPr>
        <w:t>嬰廿</w:t>
      </w:r>
      <w:proofErr w:type="gramEnd"/>
      <w:r>
        <w:rPr>
          <w:lang w:eastAsia="zh-CN"/>
        </w:rPr>
        <w:t>。注不當改。媢廿二。注不妥。</w:t>
      </w:r>
      <w:proofErr w:type="gramStart"/>
      <w:r>
        <w:rPr>
          <w:lang w:eastAsia="zh-CN"/>
        </w:rPr>
        <w:t>婎</w:t>
      </w:r>
      <w:proofErr w:type="gramEnd"/>
      <w:r>
        <w:rPr>
          <w:lang w:eastAsia="zh-CN"/>
        </w:rPr>
        <w:t>廿五。注不妥。</w:t>
      </w:r>
      <w:proofErr w:type="spellStart"/>
      <w:r>
        <w:t>墓廿七</w:t>
      </w:r>
      <w:proofErr w:type="spellEnd"/>
      <w:r>
        <w:t>。</w:t>
      </w:r>
      <w:r>
        <w:rPr>
          <w:rFonts w:eastAsia="宋体" w:hint="eastAsia"/>
          <w:lang w:eastAsia="zh-CN"/>
        </w:rPr>
        <w:t>《</w:t>
      </w:r>
      <w:proofErr w:type="spellStart"/>
      <w:r>
        <w:t>説文</w:t>
      </w:r>
      <w:proofErr w:type="spellEnd"/>
      <w:r>
        <w:rPr>
          <w:rFonts w:eastAsia="宋体" w:hint="eastAsia"/>
          <w:lang w:eastAsia="zh-CN"/>
        </w:rPr>
        <w:t>》</w:t>
      </w:r>
    </w:p>
    <w:p w14:paraId="7B4B7E2C" w14:textId="77777777" w:rsidR="00CC015B" w:rsidRDefault="00000000">
      <w:pPr>
        <w:rPr>
          <w:rFonts w:eastAsia="宋体"/>
          <w:lang w:eastAsia="zh-CN"/>
        </w:rPr>
      </w:pPr>
      <w:r>
        <w:rPr>
          <w:rFonts w:eastAsia="宋体" w:hint="eastAsia"/>
          <w:lang w:eastAsia="zh-CN"/>
        </w:rPr>
        <w:t>“</w:t>
      </w:r>
      <w:proofErr w:type="spellStart"/>
      <w:r>
        <w:t>糢，讀若㱳母之㱳</w:t>
      </w:r>
      <w:proofErr w:type="spellEnd"/>
      <w:r>
        <w:rPr>
          <w:rFonts w:eastAsia="宋体" w:hint="eastAsia"/>
          <w:lang w:eastAsia="zh-CN"/>
        </w:rPr>
        <w:t>”</w:t>
      </w:r>
      <w:r>
        <w:t>，</w:t>
      </w:r>
      <w:proofErr w:type="spellStart"/>
      <w:r>
        <w:t>則師古音不誤。娗廿九。注穿鑿。妥廿九。</w:t>
      </w:r>
      <w:proofErr w:type="gramStart"/>
      <w:r>
        <w:t>誤解</w:t>
      </w:r>
      <w:proofErr w:type="spellEnd"/>
      <w:r>
        <w:rPr>
          <w:rFonts w:eastAsia="宋体" w:hint="eastAsia"/>
          <w:lang w:eastAsia="zh-CN"/>
        </w:rPr>
        <w:t>“</w:t>
      </w:r>
      <w:proofErr w:type="spellStart"/>
      <w:proofErr w:type="gramEnd"/>
      <w:r>
        <w:t>妥而後傳言</w:t>
      </w:r>
      <w:proofErr w:type="spellEnd"/>
      <w:r>
        <w:rPr>
          <w:rFonts w:eastAsia="宋体" w:hint="eastAsia"/>
          <w:lang w:eastAsia="zh-CN"/>
        </w:rPr>
        <w:t>”</w:t>
      </w:r>
      <w:r>
        <w:t>。</w:t>
      </w:r>
      <w:proofErr w:type="spellStart"/>
      <w:r>
        <w:t>厂卅二</w:t>
      </w:r>
      <w:proofErr w:type="spellEnd"/>
      <w:r>
        <w:t>。</w:t>
      </w:r>
      <w:r>
        <w:rPr>
          <w:rFonts w:eastAsia="宋体" w:hint="eastAsia"/>
          <w:lang w:eastAsia="zh-CN"/>
        </w:rPr>
        <w:t>“</w:t>
      </w:r>
      <w:proofErr w:type="spellStart"/>
      <w:r>
        <w:t>厂，明也</w:t>
      </w:r>
      <w:proofErr w:type="spellEnd"/>
      <w:r>
        <w:rPr>
          <w:rFonts w:eastAsia="宋体" w:hint="eastAsia"/>
          <w:lang w:eastAsia="zh-CN"/>
        </w:rPr>
        <w:t>”</w:t>
      </w:r>
    </w:p>
    <w:p w14:paraId="1A3450B4" w14:textId="77777777" w:rsidR="00CC015B" w:rsidRDefault="00000000">
      <w:r>
        <w:t>即</w:t>
      </w:r>
      <w:r>
        <w:rPr>
          <w:rFonts w:eastAsia="宋体" w:hint="eastAsia"/>
          <w:lang w:eastAsia="zh-CN"/>
        </w:rPr>
        <w:t>《</w:t>
      </w:r>
      <w:proofErr w:type="spellStart"/>
      <w:r>
        <w:t>廣雅</w:t>
      </w:r>
      <w:proofErr w:type="spellEnd"/>
      <w:r>
        <w:rPr>
          <w:rFonts w:eastAsia="宋体" w:hint="eastAsia"/>
          <w:lang w:eastAsia="zh-CN"/>
        </w:rPr>
        <w:t>》</w:t>
      </w:r>
      <w:r>
        <w:t>之</w:t>
      </w:r>
      <w:r>
        <w:rPr>
          <w:rFonts w:eastAsia="宋体" w:hint="eastAsia"/>
          <w:lang w:eastAsia="zh-CN"/>
        </w:rPr>
        <w:t>“</w:t>
      </w:r>
      <w:r>
        <w:t>拽</w:t>
      </w:r>
      <w:r>
        <w:rPr>
          <w:rFonts w:eastAsia="宋体" w:hint="eastAsia"/>
          <w:lang w:eastAsia="zh-CN"/>
        </w:rPr>
        <w:t>”</w:t>
      </w:r>
      <w:r>
        <w:t>。</w:t>
      </w:r>
      <w:proofErr w:type="spellStart"/>
      <w:r>
        <w:t>戟卅六</w:t>
      </w:r>
      <w:proofErr w:type="spellEnd"/>
      <w:proofErr w:type="gramStart"/>
      <w:r>
        <w:t>。</w:t>
      </w:r>
      <w:r>
        <w:rPr>
          <w:rFonts w:eastAsia="宋体" w:hint="eastAsia"/>
          <w:lang w:eastAsia="zh-CN"/>
        </w:rPr>
        <w:t>“</w:t>
      </w:r>
      <w:proofErr w:type="gramEnd"/>
      <w:r>
        <w:rPr>
          <w:lang w:eastAsia="zh-CN"/>
        </w:rPr>
        <w:t>聲</w:t>
      </w:r>
      <w:r>
        <w:rPr>
          <w:rFonts w:eastAsia="宋体" w:hint="eastAsia"/>
          <w:lang w:eastAsia="zh-CN"/>
        </w:rPr>
        <w:t>”</w:t>
      </w:r>
      <w:r>
        <w:rPr>
          <w:lang w:eastAsia="zh-CN"/>
        </w:rPr>
        <w:t>字不宜删。戲卅八。</w:t>
      </w:r>
      <w:r>
        <w:rPr>
          <w:rFonts w:eastAsia="宋体" w:hint="eastAsia"/>
          <w:lang w:eastAsia="zh-CN"/>
        </w:rPr>
        <w:t>“</w:t>
      </w:r>
      <w:r>
        <w:rPr>
          <w:lang w:eastAsia="zh-CN"/>
        </w:rPr>
        <w:t>䖒</w:t>
      </w:r>
      <w:r>
        <w:rPr>
          <w:rFonts w:eastAsia="宋体" w:hint="eastAsia"/>
          <w:lang w:eastAsia="zh-CN"/>
        </w:rPr>
        <w:t>”</w:t>
      </w:r>
      <w:r>
        <w:rPr>
          <w:lang w:eastAsia="zh-CN"/>
        </w:rPr>
        <w:t>非聲，大有二徐之意。</w:t>
      </w:r>
      <w:proofErr w:type="spellStart"/>
      <w:r>
        <w:t>羛四十三</w:t>
      </w:r>
      <w:proofErr w:type="spellEnd"/>
      <w:r>
        <w:t>。</w:t>
      </w:r>
    </w:p>
    <w:p w14:paraId="6408C076" w14:textId="77777777" w:rsidR="00CC015B" w:rsidRDefault="00000000">
      <w:pPr>
        <w:rPr>
          <w:lang w:eastAsia="zh-CN"/>
        </w:rPr>
      </w:pPr>
      <w:r>
        <w:rPr>
          <w:lang w:eastAsia="zh-CN"/>
        </w:rPr>
        <w:lastRenderedPageBreak/>
        <w:t>即口之口</w:t>
      </w:r>
    </w:p>
    <w:p w14:paraId="3ECC5C1D" w14:textId="77777777" w:rsidR="00CC015B" w:rsidRDefault="00000000">
      <w:pPr>
        <w:rPr>
          <w:lang w:eastAsia="zh-CN"/>
        </w:rPr>
      </w:pPr>
      <w:r>
        <w:rPr>
          <w:lang w:eastAsia="zh-CN"/>
        </w:rPr>
        <w:t>【第</w:t>
      </w:r>
      <w:r>
        <w:rPr>
          <w:lang w:eastAsia="zh-CN"/>
        </w:rPr>
        <w:t>87</w:t>
      </w:r>
      <w:r>
        <w:rPr>
          <w:lang w:eastAsia="zh-CN"/>
        </w:rPr>
        <w:t>页】</w:t>
      </w:r>
    </w:p>
    <w:p w14:paraId="40F697EE" w14:textId="77777777" w:rsidR="00CC015B" w:rsidRDefault="00000000">
      <w:pPr>
        <w:rPr>
          <w:lang w:eastAsia="zh-CN"/>
        </w:rPr>
      </w:pPr>
      <w:r>
        <w:rPr>
          <w:lang w:eastAsia="zh-CN"/>
        </w:rPr>
        <w:t>體</w:t>
      </w:r>
      <w:proofErr w:type="gramStart"/>
      <w:r>
        <w:rPr>
          <w:rFonts w:eastAsia="宋体" w:hint="eastAsia"/>
          <w:lang w:eastAsia="zh-CN"/>
        </w:rPr>
        <w:t>【</w:t>
      </w:r>
      <w:r>
        <w:rPr>
          <w:lang w:eastAsia="zh-CN"/>
        </w:rPr>
        <w:t>四〇</w:t>
      </w:r>
      <w:proofErr w:type="gramEnd"/>
      <w:r>
        <w:rPr>
          <w:lang w:eastAsia="zh-CN"/>
        </w:rPr>
        <w:t>口。</w:t>
      </w:r>
      <w:proofErr w:type="gramStart"/>
      <w:r>
        <w:rPr>
          <w:lang w:eastAsia="zh-CN"/>
        </w:rPr>
        <w:t>乍</w:t>
      </w:r>
      <w:proofErr w:type="gramEnd"/>
      <w:r>
        <w:rPr>
          <w:lang w:eastAsia="zh-CN"/>
        </w:rPr>
        <w:t>四十五。注</w:t>
      </w:r>
      <w:proofErr w:type="gramStart"/>
      <w:r>
        <w:rPr>
          <w:lang w:eastAsia="zh-CN"/>
        </w:rPr>
        <w:t>妄</w:t>
      </w:r>
      <w:proofErr w:type="gramEnd"/>
      <w:r>
        <w:rPr>
          <w:lang w:eastAsia="zh-CN"/>
        </w:rPr>
        <w:t>改，且穿鑿。</w:t>
      </w:r>
    </w:p>
    <w:p w14:paraId="4F2F65AB" w14:textId="77777777" w:rsidR="00CC015B" w:rsidRDefault="00000000">
      <w:proofErr w:type="spellStart"/>
      <w:r>
        <w:t>匿四十七</w:t>
      </w:r>
      <w:proofErr w:type="spellEnd"/>
      <w:proofErr w:type="gramStart"/>
      <w:r>
        <w:t>。</w:t>
      </w:r>
      <w:r>
        <w:rPr>
          <w:rFonts w:eastAsia="宋体" w:hint="eastAsia"/>
          <w:lang w:eastAsia="zh-CN"/>
        </w:rPr>
        <w:t>“</w:t>
      </w:r>
      <w:proofErr w:type="spellStart"/>
      <w:proofErr w:type="gramEnd"/>
      <w:r>
        <w:t>目暱焉</w:t>
      </w:r>
      <w:proofErr w:type="spellEnd"/>
      <w:r>
        <w:rPr>
          <w:rFonts w:eastAsia="宋体" w:hint="eastAsia"/>
          <w:lang w:eastAsia="zh-CN"/>
        </w:rPr>
        <w:t>”</w:t>
      </w:r>
      <w:r>
        <w:t>與</w:t>
      </w:r>
      <w:r>
        <w:rPr>
          <w:rFonts w:eastAsia="宋体" w:hint="eastAsia"/>
          <w:lang w:eastAsia="zh-CN"/>
        </w:rPr>
        <w:t>“</w:t>
      </w:r>
      <w:r>
        <w:t>息</w:t>
      </w:r>
      <w:r>
        <w:rPr>
          <w:rFonts w:eastAsia="宋体" w:hint="eastAsia"/>
          <w:lang w:eastAsia="zh-CN"/>
        </w:rPr>
        <w:t>”</w:t>
      </w:r>
      <w:r>
        <w:t>、</w:t>
      </w:r>
      <w:r>
        <w:rPr>
          <w:rFonts w:eastAsia="宋体" w:hint="eastAsia"/>
          <w:lang w:eastAsia="zh-CN"/>
        </w:rPr>
        <w:t>“</w:t>
      </w:r>
      <w:r>
        <w:t>極</w:t>
      </w:r>
      <w:r>
        <w:rPr>
          <w:rFonts w:eastAsia="宋体" w:hint="eastAsia"/>
          <w:lang w:eastAsia="zh-CN"/>
        </w:rPr>
        <w:t>”</w:t>
      </w:r>
      <w:proofErr w:type="spellStart"/>
      <w:r>
        <w:t>爲韻，則</w:t>
      </w:r>
      <w:proofErr w:type="spellEnd"/>
      <w:r>
        <w:rPr>
          <w:rFonts w:eastAsia="宋体" w:hint="eastAsia"/>
          <w:lang w:eastAsia="zh-CN"/>
        </w:rPr>
        <w:t>“</w:t>
      </w:r>
      <w:r>
        <w:t>匿</w:t>
      </w:r>
      <w:r>
        <w:rPr>
          <w:rFonts w:eastAsia="宋体" w:hint="eastAsia"/>
          <w:lang w:eastAsia="zh-CN"/>
        </w:rPr>
        <w:t>”</w:t>
      </w:r>
      <w:proofErr w:type="spellStart"/>
      <w:r>
        <w:t>字當在職部。匡四十</w:t>
      </w:r>
      <w:proofErr w:type="spellEnd"/>
    </w:p>
    <w:p w14:paraId="685C33A6" w14:textId="77777777" w:rsidR="00CC015B" w:rsidRDefault="00000000">
      <w:proofErr w:type="spellStart"/>
      <w:r>
        <w:t>九。</w:t>
      </w:r>
      <w:proofErr w:type="gramStart"/>
      <w:r>
        <w:t>説</w:t>
      </w:r>
      <w:proofErr w:type="spellEnd"/>
      <w:r>
        <w:rPr>
          <w:rFonts w:eastAsia="宋体" w:hint="eastAsia"/>
          <w:lang w:eastAsia="zh-CN"/>
        </w:rPr>
        <w:t>“</w:t>
      </w:r>
      <w:proofErr w:type="spellStart"/>
      <w:proofErr w:type="gramEnd"/>
      <w:r>
        <w:t>頃匡</w:t>
      </w:r>
      <w:proofErr w:type="spellEnd"/>
      <w:r>
        <w:rPr>
          <w:rFonts w:eastAsia="宋体" w:hint="eastAsia"/>
          <w:lang w:eastAsia="zh-CN"/>
        </w:rPr>
        <w:t>”</w:t>
      </w:r>
      <w:proofErr w:type="spellStart"/>
      <w:r>
        <w:t>穿鑿</w:t>
      </w:r>
      <w:proofErr w:type="spellEnd"/>
      <w:r>
        <w:t>。</w:t>
      </w:r>
    </w:p>
    <w:p w14:paraId="3436620A" w14:textId="77777777" w:rsidR="00CC015B" w:rsidRDefault="00000000">
      <w:proofErr w:type="spellStart"/>
      <w:r>
        <w:t>改。彌六十一。注穿鑿</w:t>
      </w:r>
      <w:proofErr w:type="spellEnd"/>
      <w:r>
        <w:t>。</w:t>
      </w:r>
    </w:p>
    <w:p w14:paraId="255BE157" w14:textId="77777777" w:rsidR="00CC015B" w:rsidRDefault="00000000">
      <w:proofErr w:type="spellStart"/>
      <w:r>
        <w:t>第十三篇上，</w:t>
      </w:r>
      <w:proofErr w:type="gramStart"/>
      <w:r>
        <w:t>凡十六條</w:t>
      </w:r>
      <w:proofErr w:type="spellEnd"/>
      <w:r>
        <w:t>“</w:t>
      </w:r>
      <w:proofErr w:type="gramEnd"/>
    </w:p>
    <w:p w14:paraId="50E099ED" w14:textId="77777777" w:rsidR="00CC015B" w:rsidRDefault="00000000">
      <w:proofErr w:type="spellStart"/>
      <w:r>
        <w:t>繭一。注未可改。繼五。</w:t>
      </w:r>
      <w:proofErr w:type="gramStart"/>
      <w:r>
        <w:t>不當改爲</w:t>
      </w:r>
      <w:proofErr w:type="spellEnd"/>
      <w:r>
        <w:rPr>
          <w:rFonts w:eastAsia="宋体" w:hint="eastAsia"/>
          <w:lang w:eastAsia="zh-CN"/>
        </w:rPr>
        <w:t>“</w:t>
      </w:r>
      <w:proofErr w:type="gramEnd"/>
      <w:r>
        <w:t>繼</w:t>
      </w:r>
      <w:r>
        <w:rPr>
          <w:rFonts w:eastAsia="宋体" w:hint="eastAsia"/>
          <w:lang w:eastAsia="zh-CN"/>
        </w:rPr>
        <w:t>”</w:t>
      </w:r>
      <w:r>
        <w:t>。</w:t>
      </w:r>
      <w:proofErr w:type="spellStart"/>
      <w:r>
        <w:t>縮七。注穿鑿，又誤解</w:t>
      </w:r>
      <w:proofErr w:type="spellEnd"/>
      <w:r>
        <w:rPr>
          <w:rFonts w:eastAsia="宋体" w:hint="eastAsia"/>
          <w:lang w:eastAsia="zh-CN"/>
        </w:rPr>
        <w:t>“</w:t>
      </w:r>
      <w:proofErr w:type="spellStart"/>
      <w:r>
        <w:t>蹴也</w:t>
      </w:r>
      <w:proofErr w:type="spellEnd"/>
      <w:r>
        <w:rPr>
          <w:rFonts w:eastAsia="宋体" w:hint="eastAsia"/>
          <w:lang w:eastAsia="zh-CN"/>
        </w:rPr>
        <w:t>”</w:t>
      </w:r>
      <w:proofErr w:type="spellStart"/>
      <w:r>
        <w:t>二字。繯八。解</w:t>
      </w:r>
      <w:proofErr w:type="spellEnd"/>
      <w:r>
        <w:rPr>
          <w:rFonts w:eastAsia="宋体" w:hint="eastAsia"/>
          <w:lang w:eastAsia="zh-CN"/>
        </w:rPr>
        <w:t>《</w:t>
      </w:r>
      <w:proofErr w:type="spellStart"/>
      <w:r>
        <w:t>齊語</w:t>
      </w:r>
      <w:proofErr w:type="spellEnd"/>
      <w:r>
        <w:rPr>
          <w:rFonts w:eastAsia="宋体" w:hint="eastAsia"/>
          <w:lang w:eastAsia="zh-CN"/>
        </w:rPr>
        <w:t>》</w:t>
      </w:r>
      <w:r>
        <w:t>未</w:t>
      </w:r>
    </w:p>
    <w:p w14:paraId="537DF256" w14:textId="77777777" w:rsidR="00CC015B" w:rsidRDefault="00000000">
      <w:proofErr w:type="spellStart"/>
      <w:r>
        <w:t>妥。縪九。</w:t>
      </w:r>
      <w:proofErr w:type="gramStart"/>
      <w:r>
        <w:t>解</w:t>
      </w:r>
      <w:proofErr w:type="spellEnd"/>
      <w:r>
        <w:rPr>
          <w:rFonts w:eastAsia="宋体" w:hint="eastAsia"/>
          <w:lang w:eastAsia="zh-CN"/>
        </w:rPr>
        <w:t>“</w:t>
      </w:r>
      <w:proofErr w:type="spellStart"/>
      <w:proofErr w:type="gramEnd"/>
      <w:r>
        <w:t>上也</w:t>
      </w:r>
      <w:proofErr w:type="spellEnd"/>
      <w:r>
        <w:rPr>
          <w:rFonts w:eastAsia="宋体" w:hint="eastAsia"/>
          <w:lang w:eastAsia="zh-CN"/>
        </w:rPr>
        <w:t>”</w:t>
      </w:r>
      <w:proofErr w:type="spellStart"/>
      <w:r>
        <w:t>二字穿鑿</w:t>
      </w:r>
      <w:proofErr w:type="spellEnd"/>
      <w:r>
        <w:t>。</w:t>
      </w:r>
    </w:p>
    <w:p w14:paraId="21C6B3E5" w14:textId="77777777" w:rsidR="00CC015B" w:rsidRDefault="00000000">
      <w:proofErr w:type="spellStart"/>
      <w:r>
        <w:t>緈十。誤解</w:t>
      </w:r>
      <w:proofErr w:type="spellEnd"/>
      <w:r>
        <w:rPr>
          <w:rFonts w:eastAsia="宋体" w:hint="eastAsia"/>
          <w:lang w:eastAsia="zh-CN"/>
        </w:rPr>
        <w:t>《</w:t>
      </w:r>
      <w:proofErr w:type="spellStart"/>
      <w:r>
        <w:t>甘泉賦</w:t>
      </w:r>
      <w:proofErr w:type="spellEnd"/>
      <w:r>
        <w:rPr>
          <w:rFonts w:eastAsia="宋体" w:hint="eastAsia"/>
          <w:lang w:eastAsia="zh-CN"/>
        </w:rPr>
        <w:t>》</w:t>
      </w:r>
      <w:r>
        <w:t>。</w:t>
      </w:r>
      <w:proofErr w:type="spellStart"/>
      <w:r>
        <w:t>纔十七。纔、緅似非一字。絬廿七。説舌聲之</w:t>
      </w:r>
      <w:proofErr w:type="spellEnd"/>
    </w:p>
    <w:p w14:paraId="5EF02C2F" w14:textId="77777777" w:rsidR="00CC015B" w:rsidRDefault="00000000">
      <w:pPr>
        <w:rPr>
          <w:lang w:eastAsia="zh-CN"/>
        </w:rPr>
      </w:pPr>
      <w:proofErr w:type="spellStart"/>
      <w:r>
        <w:t>義穿鑿。䋣卅</w:t>
      </w:r>
      <w:proofErr w:type="spellEnd"/>
      <w:proofErr w:type="gramStart"/>
      <w:r>
        <w:t>。</w:t>
      </w:r>
      <w:r>
        <w:rPr>
          <w:rFonts w:eastAsia="宋体" w:hint="eastAsia"/>
          <w:lang w:eastAsia="zh-CN"/>
        </w:rPr>
        <w:t>“</w:t>
      </w:r>
      <w:proofErr w:type="gramEnd"/>
      <w:r>
        <w:rPr>
          <w:lang w:eastAsia="zh-CN"/>
        </w:rPr>
        <w:t>聲</w:t>
      </w:r>
      <w:r>
        <w:rPr>
          <w:rFonts w:eastAsia="宋体" w:hint="eastAsia"/>
          <w:lang w:eastAsia="zh-CN"/>
        </w:rPr>
        <w:t>”</w:t>
      </w:r>
      <w:r>
        <w:rPr>
          <w:lang w:eastAsia="zh-CN"/>
        </w:rPr>
        <w:t>字不宜删。彝卅七。</w:t>
      </w:r>
      <w:r>
        <w:rPr>
          <w:rFonts w:eastAsia="宋体" w:hint="eastAsia"/>
          <w:lang w:eastAsia="zh-CN"/>
        </w:rPr>
        <w:t>“</w:t>
      </w:r>
      <w:r>
        <w:rPr>
          <w:lang w:eastAsia="zh-CN"/>
        </w:rPr>
        <w:t>聲</w:t>
      </w:r>
      <w:r>
        <w:rPr>
          <w:rFonts w:eastAsia="宋体" w:hint="eastAsia"/>
          <w:lang w:eastAsia="zh-CN"/>
        </w:rPr>
        <w:t>”</w:t>
      </w:r>
      <w:r>
        <w:rPr>
          <w:lang w:eastAsia="zh-CN"/>
        </w:rPr>
        <w:t>字不當删。螾四十一。</w:t>
      </w:r>
      <w:r>
        <w:rPr>
          <w:rFonts w:eastAsia="宋体" w:hint="eastAsia"/>
          <w:lang w:eastAsia="zh-CN"/>
        </w:rPr>
        <w:t>“</w:t>
      </w:r>
      <w:r>
        <w:rPr>
          <w:lang w:eastAsia="zh-CN"/>
        </w:rPr>
        <w:t>蠢潤</w:t>
      </w:r>
      <w:r>
        <w:rPr>
          <w:rFonts w:eastAsia="宋体" w:hint="eastAsia"/>
          <w:lang w:eastAsia="zh-CN"/>
        </w:rPr>
        <w:t>”</w:t>
      </w:r>
      <w:r>
        <w:rPr>
          <w:lang w:eastAsia="zh-CN"/>
        </w:rPr>
        <w:t>之音不誤。藟四十五。注</w:t>
      </w:r>
    </w:p>
    <w:p w14:paraId="3EDBF8AA" w14:textId="77777777" w:rsidR="00CC015B" w:rsidRDefault="00000000">
      <w:pPr>
        <w:rPr>
          <w:rFonts w:eastAsia="宋体"/>
          <w:lang w:eastAsia="zh-CN"/>
        </w:rPr>
      </w:pPr>
      <w:r>
        <w:rPr>
          <w:lang w:eastAsia="zh-CN"/>
        </w:rPr>
        <w:t>穿鑿。蠪四十六。</w:t>
      </w:r>
      <w:r>
        <w:rPr>
          <w:rFonts w:eastAsia="宋体" w:hint="eastAsia"/>
          <w:lang w:eastAsia="zh-CN"/>
        </w:rPr>
        <w:t>“</w:t>
      </w:r>
      <w:r>
        <w:rPr>
          <w:lang w:eastAsia="zh-CN"/>
        </w:rPr>
        <w:t>蠪朾</w:t>
      </w:r>
      <w:r>
        <w:rPr>
          <w:rFonts w:eastAsia="宋体" w:hint="eastAsia"/>
          <w:lang w:eastAsia="zh-CN"/>
        </w:rPr>
        <w:t>”</w:t>
      </w:r>
      <w:r>
        <w:rPr>
          <w:lang w:eastAsia="zh-CN"/>
        </w:rPr>
        <w:t>上字不連讀。</w:t>
      </w:r>
      <w:proofErr w:type="gramStart"/>
      <w:r>
        <w:rPr>
          <w:lang w:eastAsia="zh-CN"/>
        </w:rPr>
        <w:t>蠓</w:t>
      </w:r>
      <w:proofErr w:type="gramEnd"/>
      <w:r>
        <w:rPr>
          <w:lang w:eastAsia="zh-CN"/>
        </w:rPr>
        <w:t>五十一。注穿鑿。蟄五十七。</w:t>
      </w:r>
      <w:proofErr w:type="spellStart"/>
      <w:r>
        <w:t>注穿鑿</w:t>
      </w:r>
      <w:proofErr w:type="spellEnd"/>
      <w:r>
        <w:t>。</w:t>
      </w:r>
      <w:r>
        <w:rPr>
          <w:rFonts w:eastAsia="宋体" w:hint="eastAsia"/>
          <w:lang w:eastAsia="zh-CN"/>
        </w:rPr>
        <w:t>（</w:t>
      </w:r>
      <w:r>
        <w:t>蠶</w:t>
      </w:r>
      <w:r>
        <w:rPr>
          <w:rFonts w:eastAsia="宋体" w:hint="eastAsia"/>
          <w:lang w:eastAsia="zh-CN"/>
        </w:rPr>
        <w:t>）</w:t>
      </w:r>
    </w:p>
    <w:p w14:paraId="17DF79B0" w14:textId="77777777" w:rsidR="00CC015B" w:rsidRDefault="00000000">
      <w:proofErr w:type="spellStart"/>
      <w:r>
        <w:t>第十三篇下凡十七條</w:t>
      </w:r>
      <w:proofErr w:type="spellEnd"/>
    </w:p>
    <w:p w14:paraId="734C05F0" w14:textId="77777777" w:rsidR="00CC015B" w:rsidRDefault="00000000">
      <w:proofErr w:type="spellStart"/>
      <w:r>
        <w:t>蠶一。改口爲任，非</w:t>
      </w:r>
      <w:proofErr w:type="spellEnd"/>
      <w:r>
        <w:rPr>
          <w:rFonts w:eastAsia="宋体" w:hint="eastAsia"/>
          <w:lang w:eastAsia="zh-CN"/>
        </w:rPr>
        <w:t>【</w:t>
      </w:r>
      <w:proofErr w:type="spellStart"/>
      <w:r>
        <w:t>四一</w:t>
      </w:r>
      <w:proofErr w:type="spellEnd"/>
      <w:r>
        <w:rPr>
          <w:rFonts w:eastAsia="宋体" w:hint="eastAsia"/>
          <w:lang w:eastAsia="zh-CN"/>
        </w:rPr>
        <w:t>】</w:t>
      </w:r>
      <w:r>
        <w:t>。</w:t>
      </w:r>
    </w:p>
    <w:p w14:paraId="468CC073" w14:textId="77777777" w:rsidR="00CC015B" w:rsidRDefault="00000000">
      <w:pPr>
        <w:rPr>
          <w:lang w:eastAsia="zh-CN"/>
        </w:rPr>
      </w:pPr>
      <w:proofErr w:type="spellStart"/>
      <w:r>
        <w:t>蟲二。䘀、蛸非雙聲。盡地四</w:t>
      </w:r>
      <w:proofErr w:type="spellEnd"/>
      <w:r>
        <w:t>。</w:t>
      </w:r>
      <w:r>
        <w:rPr>
          <w:lang w:eastAsia="zh-CN"/>
        </w:rPr>
        <w:t>册非象形。蠱六。注皆非。鼀十。</w:t>
      </w:r>
    </w:p>
    <w:p w14:paraId="20BFC3C9" w14:textId="77777777" w:rsidR="00CC015B" w:rsidRDefault="00000000">
      <w:pPr>
        <w:rPr>
          <w:lang w:eastAsia="zh-CN"/>
        </w:rPr>
      </w:pPr>
      <w:r>
        <w:rPr>
          <w:lang w:eastAsia="zh-CN"/>
        </w:rPr>
        <w:t>注穿鑿。墬十六。不當改</w:t>
      </w:r>
      <w:r>
        <w:rPr>
          <w:rFonts w:eastAsia="宋体" w:hint="eastAsia"/>
          <w:lang w:eastAsia="zh-CN"/>
        </w:rPr>
        <w:t>“</w:t>
      </w:r>
      <w:r>
        <w:rPr>
          <w:lang w:eastAsia="zh-CN"/>
        </w:rPr>
        <w:t>彖</w:t>
      </w:r>
      <w:r>
        <w:rPr>
          <w:rFonts w:eastAsia="宋体" w:hint="eastAsia"/>
          <w:lang w:eastAsia="zh-CN"/>
        </w:rPr>
        <w:t>”</w:t>
      </w:r>
      <w:r>
        <w:rPr>
          <w:lang w:eastAsia="zh-CN"/>
        </w:rPr>
        <w:t>爲</w:t>
      </w:r>
      <w:r>
        <w:rPr>
          <w:rFonts w:eastAsia="宋体" w:hint="eastAsia"/>
          <w:lang w:eastAsia="zh-CN"/>
        </w:rPr>
        <w:t>“</w:t>
      </w:r>
      <w:r>
        <w:rPr>
          <w:lang w:eastAsia="zh-CN"/>
        </w:rPr>
        <w:t>彖</w:t>
      </w:r>
      <w:r>
        <w:rPr>
          <w:rFonts w:eastAsia="宋体" w:hint="eastAsia"/>
          <w:lang w:eastAsia="zh-CN"/>
        </w:rPr>
        <w:t>”</w:t>
      </w:r>
      <w:r>
        <w:rPr>
          <w:lang w:eastAsia="zh-CN"/>
        </w:rPr>
        <w:t>。</w:t>
      </w:r>
    </w:p>
    <w:p w14:paraId="77C6BED9" w14:textId="77777777" w:rsidR="00CC015B" w:rsidRDefault="00000000">
      <w:pPr>
        <w:rPr>
          <w:lang w:eastAsia="zh-CN"/>
        </w:rPr>
      </w:pPr>
      <w:proofErr w:type="spellStart"/>
      <w:r>
        <w:t>坴廿</w:t>
      </w:r>
      <w:proofErr w:type="spellEnd"/>
      <w:proofErr w:type="gramStart"/>
      <w:r>
        <w:t>。</w:t>
      </w:r>
      <w:r>
        <w:rPr>
          <w:rFonts w:eastAsia="宋体" w:hint="eastAsia"/>
          <w:lang w:eastAsia="zh-CN"/>
        </w:rPr>
        <w:t>“</w:t>
      </w:r>
      <w:proofErr w:type="gramEnd"/>
      <w:r>
        <w:t>逐</w:t>
      </w:r>
      <w:r>
        <w:rPr>
          <w:rFonts w:eastAsia="宋体" w:hint="eastAsia"/>
          <w:lang w:eastAsia="zh-CN"/>
        </w:rPr>
        <w:t>”</w:t>
      </w:r>
      <w:proofErr w:type="spellStart"/>
      <w:r>
        <w:t>字不宜改</w:t>
      </w:r>
      <w:proofErr w:type="spellEnd"/>
      <w:r>
        <w:t>。</w:t>
      </w:r>
      <w:r>
        <w:rPr>
          <w:lang w:eastAsia="zh-CN"/>
        </w:rPr>
        <w:t>富廿九。當作鳙。</w:t>
      </w:r>
    </w:p>
    <w:p w14:paraId="1E9479F4" w14:textId="77777777" w:rsidR="00CC015B" w:rsidRDefault="00000000">
      <w:pPr>
        <w:rPr>
          <w:lang w:eastAsia="zh-CN"/>
        </w:rPr>
      </w:pPr>
      <w:proofErr w:type="gramStart"/>
      <w:r>
        <w:rPr>
          <w:lang w:eastAsia="zh-CN"/>
        </w:rPr>
        <w:t>堲</w:t>
      </w:r>
      <w:proofErr w:type="gramEnd"/>
      <w:r>
        <w:rPr>
          <w:lang w:eastAsia="zh-CN"/>
        </w:rPr>
        <w:t>卅</w:t>
      </w:r>
      <w:proofErr w:type="gramStart"/>
      <w:r>
        <w:rPr>
          <w:lang w:eastAsia="zh-CN"/>
        </w:rPr>
        <w:t>一</w:t>
      </w:r>
      <w:proofErr w:type="gramEnd"/>
      <w:r>
        <w:rPr>
          <w:lang w:eastAsia="zh-CN"/>
        </w:rPr>
        <w:t>。次、即古音</w:t>
      </w:r>
    </w:p>
    <w:p w14:paraId="41174781" w14:textId="77777777" w:rsidR="00CC015B" w:rsidRDefault="00000000">
      <w:proofErr w:type="spellStart"/>
      <w:r>
        <w:t>不同部。埤同上。注穿鑿。圣同上。古音當在一部。圮卅四。古音在十五部。勃五十四。引俗語不</w:t>
      </w:r>
      <w:proofErr w:type="spellEnd"/>
    </w:p>
    <w:p w14:paraId="351EECBE" w14:textId="77777777" w:rsidR="00CC015B" w:rsidRDefault="00000000">
      <w:r>
        <w:t>勡</w:t>
      </w:r>
    </w:p>
    <w:p w14:paraId="7E6CF66F" w14:textId="77777777" w:rsidR="00CC015B" w:rsidRDefault="00000000">
      <w:pPr>
        <w:rPr>
          <w:lang w:eastAsia="zh-CN"/>
        </w:rPr>
      </w:pPr>
      <w:proofErr w:type="spellStart"/>
      <w:r>
        <w:lastRenderedPageBreak/>
        <w:t>五十九</w:t>
      </w:r>
      <w:proofErr w:type="spellEnd"/>
      <w:proofErr w:type="gramStart"/>
      <w:r>
        <w:t>。</w:t>
      </w:r>
      <w:r>
        <w:rPr>
          <w:rFonts w:eastAsia="宋体" w:hint="eastAsia"/>
          <w:lang w:eastAsia="zh-CN"/>
        </w:rPr>
        <w:t>“</w:t>
      </w:r>
      <w:proofErr w:type="gramEnd"/>
      <w:r>
        <w:t>剽</w:t>
      </w:r>
      <w:r>
        <w:rPr>
          <w:rFonts w:eastAsia="宋体" w:hint="eastAsia"/>
          <w:lang w:eastAsia="zh-CN"/>
        </w:rPr>
        <w:t>”</w:t>
      </w:r>
      <w:proofErr w:type="spellStart"/>
      <w:r>
        <w:t>字注</w:t>
      </w:r>
      <w:proofErr w:type="spellEnd"/>
      <w:r>
        <w:t>：</w:t>
      </w:r>
      <w:r>
        <w:rPr>
          <w:rFonts w:eastAsia="宋体" w:hint="eastAsia"/>
          <w:lang w:eastAsia="zh-CN"/>
        </w:rPr>
        <w:t>“</w:t>
      </w:r>
      <w:r>
        <w:t>一</w:t>
      </w:r>
      <w:r>
        <w:rPr>
          <w:rFonts w:eastAsia="宋体" w:hint="eastAsia"/>
          <w:lang w:eastAsia="zh-CN"/>
        </w:rPr>
        <w:t>（</w:t>
      </w:r>
      <w:r>
        <w:t>口</w:t>
      </w:r>
      <w:r>
        <w:rPr>
          <w:rFonts w:eastAsia="宋体" w:hint="eastAsia"/>
          <w:lang w:eastAsia="zh-CN"/>
        </w:rPr>
        <w:t>）【</w:t>
      </w:r>
      <w:r>
        <w:t>曰</w:t>
      </w:r>
      <w:r>
        <w:rPr>
          <w:rFonts w:eastAsia="宋体" w:hint="eastAsia"/>
          <w:lang w:eastAsia="zh-CN"/>
        </w:rPr>
        <w:t>】</w:t>
      </w:r>
      <w:proofErr w:type="spellStart"/>
      <w:r>
        <w:t>剽劫人也</w:t>
      </w:r>
      <w:proofErr w:type="spellEnd"/>
      <w:r>
        <w:t>。</w:t>
      </w:r>
      <w:r>
        <w:rPr>
          <w:rFonts w:eastAsia="宋体" w:hint="eastAsia"/>
          <w:lang w:eastAsia="zh-CN"/>
        </w:rPr>
        <w:t>”</w:t>
      </w:r>
      <w:proofErr w:type="spellStart"/>
      <w:r>
        <w:t>疑後人所加。劫同上。當有</w:t>
      </w:r>
      <w:proofErr w:type="spellEnd"/>
      <w:r>
        <w:rPr>
          <w:rFonts w:eastAsia="宋体" w:hint="eastAsia"/>
          <w:lang w:eastAsia="zh-CN"/>
        </w:rPr>
        <w:t>“</w:t>
      </w:r>
      <w:r>
        <w:t>聲</w:t>
      </w:r>
      <w:r>
        <w:rPr>
          <w:rFonts w:eastAsia="宋体" w:hint="eastAsia"/>
          <w:lang w:eastAsia="zh-CN"/>
        </w:rPr>
        <w:t>”</w:t>
      </w:r>
      <w:proofErr w:type="spellStart"/>
      <w:r>
        <w:t>字。劦五十五</w:t>
      </w:r>
      <w:proofErr w:type="spellEnd"/>
      <w:r>
        <w:t>。</w:t>
      </w:r>
      <w:r>
        <w:rPr>
          <w:lang w:eastAsia="zh-CN"/>
        </w:rPr>
        <w:t>不</w:t>
      </w:r>
    </w:p>
    <w:p w14:paraId="3536F01E" w14:textId="77777777" w:rsidR="00CC015B" w:rsidRDefault="00000000">
      <w:pPr>
        <w:rPr>
          <w:lang w:eastAsia="zh-CN"/>
        </w:rPr>
      </w:pPr>
      <w:r>
        <w:rPr>
          <w:lang w:eastAsia="zh-CN"/>
        </w:rPr>
        <w:t>【第</w:t>
      </w:r>
      <w:r>
        <w:rPr>
          <w:lang w:eastAsia="zh-CN"/>
        </w:rPr>
        <w:t>88</w:t>
      </w:r>
      <w:r>
        <w:rPr>
          <w:lang w:eastAsia="zh-CN"/>
        </w:rPr>
        <w:t>页】</w:t>
      </w:r>
    </w:p>
    <w:p w14:paraId="17A6890A" w14:textId="77777777" w:rsidR="00CC015B" w:rsidRDefault="00000000">
      <w:pPr>
        <w:rPr>
          <w:lang w:eastAsia="zh-CN"/>
        </w:rPr>
      </w:pPr>
      <w:proofErr w:type="gramStart"/>
      <w:r>
        <w:rPr>
          <w:lang w:eastAsia="zh-CN"/>
        </w:rPr>
        <w:t>當言力制</w:t>
      </w:r>
      <w:proofErr w:type="gramEnd"/>
      <w:r>
        <w:rPr>
          <w:lang w:eastAsia="zh-CN"/>
        </w:rPr>
        <w:t>切。坁廿七。</w:t>
      </w:r>
      <w:r>
        <w:rPr>
          <w:rFonts w:eastAsia="宋体" w:hint="eastAsia"/>
          <w:lang w:eastAsia="zh-CN"/>
        </w:rPr>
        <w:t>《</w:t>
      </w:r>
      <w:r>
        <w:rPr>
          <w:lang w:eastAsia="zh-CN"/>
        </w:rPr>
        <w:t>左傳釋文</w:t>
      </w:r>
      <w:r>
        <w:rPr>
          <w:rFonts w:eastAsia="宋体" w:hint="eastAsia"/>
          <w:lang w:eastAsia="zh-CN"/>
        </w:rPr>
        <w:t>》</w:t>
      </w:r>
      <w:r>
        <w:rPr>
          <w:lang w:eastAsia="zh-CN"/>
        </w:rPr>
        <w:t>音旨，又丁禮反，則當作</w:t>
      </w:r>
      <w:r>
        <w:rPr>
          <w:rFonts w:eastAsia="宋体" w:hint="eastAsia"/>
          <w:lang w:eastAsia="zh-CN"/>
        </w:rPr>
        <w:t>“</w:t>
      </w:r>
      <w:proofErr w:type="gramStart"/>
      <w:r>
        <w:rPr>
          <w:lang w:eastAsia="zh-CN"/>
        </w:rPr>
        <w:t>坻</w:t>
      </w:r>
      <w:proofErr w:type="gramEnd"/>
      <w:r>
        <w:rPr>
          <w:lang w:eastAsia="zh-CN"/>
        </w:rPr>
        <w:t>1</w:t>
      </w:r>
      <w:r>
        <w:rPr>
          <w:lang w:eastAsia="zh-CN"/>
        </w:rPr>
        <w:t>矣。</w:t>
      </w:r>
    </w:p>
    <w:p w14:paraId="6AE40BD0" w14:textId="77777777" w:rsidR="00CC015B" w:rsidRDefault="00000000">
      <w:proofErr w:type="spellStart"/>
      <w:r>
        <w:t>第十四篇上，凡十五條</w:t>
      </w:r>
      <w:proofErr w:type="spellEnd"/>
    </w:p>
    <w:p w14:paraId="49A619D5" w14:textId="77777777" w:rsidR="00CC015B" w:rsidRDefault="00000000">
      <w:proofErr w:type="spellStart"/>
      <w:r>
        <w:t>鍤九。注穿鑿。銛十。</w:t>
      </w:r>
      <w:proofErr w:type="gramStart"/>
      <w:r>
        <w:t>不可改爲</w:t>
      </w:r>
      <w:proofErr w:type="spellEnd"/>
      <w:r>
        <w:rPr>
          <w:rFonts w:eastAsia="宋体" w:hint="eastAsia"/>
          <w:lang w:eastAsia="zh-CN"/>
        </w:rPr>
        <w:t>“</w:t>
      </w:r>
      <w:proofErr w:type="gramEnd"/>
      <w:r>
        <w:t>鈵</w:t>
      </w:r>
      <w:r>
        <w:rPr>
          <w:rFonts w:eastAsia="宋体" w:hint="eastAsia"/>
          <w:lang w:eastAsia="zh-CN"/>
        </w:rPr>
        <w:t>”</w:t>
      </w:r>
      <w:r>
        <w:t>。</w:t>
      </w:r>
      <w:proofErr w:type="spellStart"/>
      <w:r>
        <w:t>䥍廿三。汪當作羊車也，耑有鍼。釿卅一。斤亦聲。所</w:t>
      </w:r>
      <w:proofErr w:type="spellEnd"/>
    </w:p>
    <w:p w14:paraId="0439D02E" w14:textId="77777777" w:rsidR="00CC015B" w:rsidRDefault="00000000">
      <w:proofErr w:type="spellStart"/>
      <w:r>
        <w:t>同上。丁丁、所所不宜分二義。斯同上</w:t>
      </w:r>
      <w:proofErr w:type="spellEnd"/>
      <w:r>
        <w:t>。</w:t>
      </w:r>
      <w:r>
        <w:rPr>
          <w:rFonts w:eastAsia="宋体" w:hint="eastAsia"/>
          <w:lang w:eastAsia="zh-CN"/>
        </w:rPr>
        <w:t>（</w:t>
      </w:r>
      <w:r>
        <w:t>斯</w:t>
      </w:r>
      <w:r>
        <w:rPr>
          <w:rFonts w:eastAsia="宋体" w:hint="eastAsia"/>
          <w:lang w:eastAsia="zh-CN"/>
        </w:rPr>
        <w:t>）【</w:t>
      </w:r>
      <w:r>
        <w:t>其</w:t>
      </w:r>
      <w:r>
        <w:rPr>
          <w:rFonts w:eastAsia="宋体" w:hint="eastAsia"/>
          <w:lang w:eastAsia="zh-CN"/>
        </w:rPr>
        <w:t>】</w:t>
      </w:r>
      <w:proofErr w:type="spellStart"/>
      <w:r>
        <w:t>聲不誤。朗卅二</w:t>
      </w:r>
      <w:proofErr w:type="spellEnd"/>
      <w:proofErr w:type="gramStart"/>
      <w:r>
        <w:t>。</w:t>
      </w:r>
      <w:r>
        <w:rPr>
          <w:rFonts w:eastAsia="宋体" w:hint="eastAsia"/>
          <w:lang w:eastAsia="zh-CN"/>
        </w:rPr>
        <w:t>“</w:t>
      </w:r>
      <w:proofErr w:type="spellStart"/>
      <w:proofErr w:type="gramEnd"/>
      <w:r>
        <w:t>來可切</w:t>
      </w:r>
      <w:proofErr w:type="spellEnd"/>
      <w:r>
        <w:rPr>
          <w:rFonts w:eastAsia="宋体" w:hint="eastAsia"/>
          <w:lang w:eastAsia="zh-CN"/>
        </w:rPr>
        <w:t>”</w:t>
      </w:r>
      <w:proofErr w:type="spellStart"/>
      <w:r>
        <w:t>不誤</w:t>
      </w:r>
      <w:proofErr w:type="spellEnd"/>
      <w:r>
        <w:t>。</w:t>
      </w:r>
    </w:p>
    <w:p w14:paraId="38F43959" w14:textId="77777777" w:rsidR="00CC015B" w:rsidRDefault="00000000">
      <w:pPr>
        <w:rPr>
          <w:lang w:eastAsia="zh-CN"/>
        </w:rPr>
      </w:pPr>
      <w:r>
        <w:rPr>
          <w:lang w:eastAsia="zh-CN"/>
        </w:rPr>
        <w:t>新同上。</w:t>
      </w:r>
      <w:r>
        <w:rPr>
          <w:rFonts w:eastAsia="宋体" w:hint="eastAsia"/>
          <w:lang w:eastAsia="zh-CN"/>
        </w:rPr>
        <w:t>“</w:t>
      </w:r>
      <w:r>
        <w:rPr>
          <w:lang w:eastAsia="zh-CN"/>
        </w:rPr>
        <w:t>亲</w:t>
      </w:r>
      <w:r>
        <w:rPr>
          <w:rFonts w:eastAsia="宋体" w:hint="eastAsia"/>
          <w:lang w:eastAsia="zh-CN"/>
        </w:rPr>
        <w:t>”</w:t>
      </w:r>
      <w:r>
        <w:rPr>
          <w:lang w:eastAsia="zh-CN"/>
        </w:rPr>
        <w:t>聲</w:t>
      </w:r>
    </w:p>
    <w:p w14:paraId="0C48CD7F" w14:textId="77777777" w:rsidR="00CC015B" w:rsidRDefault="00000000">
      <w:pPr>
        <w:rPr>
          <w:lang w:eastAsia="zh-CN"/>
        </w:rPr>
      </w:pPr>
      <w:r>
        <w:rPr>
          <w:lang w:eastAsia="zh-CN"/>
        </w:rPr>
        <w:t>不誤。斜卅四。衺古通作斜，俗譌。軓四十。説</w:t>
      </w:r>
      <w:r>
        <w:rPr>
          <w:rFonts w:eastAsia="宋体" w:hint="eastAsia"/>
          <w:lang w:eastAsia="zh-CN"/>
        </w:rPr>
        <w:t>“</w:t>
      </w:r>
      <w:r>
        <w:rPr>
          <w:lang w:eastAsia="zh-CN"/>
        </w:rPr>
        <w:t>前軓</w:t>
      </w:r>
      <w:r>
        <w:rPr>
          <w:rFonts w:eastAsia="宋体" w:hint="eastAsia"/>
          <w:lang w:eastAsia="zh-CN"/>
        </w:rPr>
        <w:t>”</w:t>
      </w:r>
      <w:r>
        <w:rPr>
          <w:lang w:eastAsia="zh-CN"/>
        </w:rPr>
        <w:t>二字未妥</w:t>
      </w:r>
      <w:proofErr w:type="gramStart"/>
      <w:r>
        <w:rPr>
          <w:rFonts w:eastAsia="宋体" w:hint="eastAsia"/>
          <w:lang w:eastAsia="zh-CN"/>
        </w:rPr>
        <w:t>【</w:t>
      </w:r>
      <w:proofErr w:type="gramEnd"/>
      <w:r>
        <w:rPr>
          <w:lang w:eastAsia="zh-CN"/>
        </w:rPr>
        <w:t>四二</w:t>
      </w:r>
      <w:proofErr w:type="gramStart"/>
      <w:r>
        <w:rPr>
          <w:lang w:eastAsia="zh-CN"/>
        </w:rPr>
        <w:t>凵</w:t>
      </w:r>
      <w:proofErr w:type="gramEnd"/>
      <w:r>
        <w:rPr>
          <w:lang w:eastAsia="zh-CN"/>
        </w:rPr>
        <w:t>。</w:t>
      </w:r>
    </w:p>
    <w:p w14:paraId="60004386" w14:textId="77777777" w:rsidR="00CC015B" w:rsidRDefault="00000000">
      <w:pPr>
        <w:rPr>
          <w:lang w:eastAsia="zh-CN"/>
        </w:rPr>
      </w:pPr>
      <w:proofErr w:type="gramStart"/>
      <w:r>
        <w:rPr>
          <w:lang w:eastAsia="zh-CN"/>
        </w:rPr>
        <w:t>軎</w:t>
      </w:r>
      <w:proofErr w:type="gramEnd"/>
      <w:r>
        <w:rPr>
          <w:lang w:eastAsia="zh-CN"/>
        </w:rPr>
        <w:t>四十七。杜注</w:t>
      </w:r>
      <w:r>
        <w:rPr>
          <w:rFonts w:eastAsia="宋体" w:hint="eastAsia"/>
          <w:lang w:eastAsia="zh-CN"/>
        </w:rPr>
        <w:t>“</w:t>
      </w:r>
      <w:r>
        <w:rPr>
          <w:lang w:eastAsia="zh-CN"/>
        </w:rPr>
        <w:t>軹</w:t>
      </w:r>
      <w:r>
        <w:rPr>
          <w:rFonts w:eastAsia="宋体" w:hint="eastAsia"/>
          <w:lang w:eastAsia="zh-CN"/>
        </w:rPr>
        <w:t>”</w:t>
      </w:r>
      <w:r>
        <w:rPr>
          <w:lang w:eastAsia="zh-CN"/>
        </w:rPr>
        <w:t>、</w:t>
      </w:r>
      <w:r>
        <w:rPr>
          <w:rFonts w:eastAsia="宋体" w:hint="eastAsia"/>
          <w:lang w:eastAsia="zh-CN"/>
        </w:rPr>
        <w:t>“</w:t>
      </w:r>
      <w:r>
        <w:rPr>
          <w:lang w:eastAsia="zh-CN"/>
        </w:rPr>
        <w:t>軿</w:t>
      </w:r>
      <w:r>
        <w:rPr>
          <w:rFonts w:eastAsia="宋体" w:hint="eastAsia"/>
          <w:lang w:eastAsia="zh-CN"/>
        </w:rPr>
        <w:t>”</w:t>
      </w:r>
      <w:r>
        <w:rPr>
          <w:lang w:eastAsia="zh-CN"/>
        </w:rPr>
        <w:t>二字不</w:t>
      </w:r>
    </w:p>
    <w:p w14:paraId="052B42FA" w14:textId="77777777" w:rsidR="00CC015B" w:rsidRDefault="00000000">
      <w:proofErr w:type="spellStart"/>
      <w:r>
        <w:t>䡮五十四。</w:t>
      </w:r>
      <w:proofErr w:type="gramStart"/>
      <w:r>
        <w:t>當有</w:t>
      </w:r>
      <w:proofErr w:type="spellEnd"/>
      <w:r>
        <w:rPr>
          <w:rFonts w:eastAsia="宋体" w:hint="eastAsia"/>
          <w:lang w:eastAsia="zh-CN"/>
        </w:rPr>
        <w:t>“</w:t>
      </w:r>
      <w:proofErr w:type="gramEnd"/>
      <w:r>
        <w:t>聲</w:t>
      </w:r>
      <w:r>
        <w:rPr>
          <w:rFonts w:eastAsia="宋体" w:hint="eastAsia"/>
          <w:lang w:eastAsia="zh-CN"/>
        </w:rPr>
        <w:t>”</w:t>
      </w:r>
      <w:proofErr w:type="spellStart"/>
      <w:r>
        <w:t>字。摰同上。當依</w:t>
      </w:r>
      <w:proofErr w:type="spellEnd"/>
      <w:r>
        <w:rPr>
          <w:rFonts w:eastAsia="宋体" w:hint="eastAsia"/>
          <w:lang w:eastAsia="zh-CN"/>
        </w:rPr>
        <w:t>《</w:t>
      </w:r>
      <w:proofErr w:type="spellStart"/>
      <w:r>
        <w:t>繫傳</w:t>
      </w:r>
      <w:proofErr w:type="spellEnd"/>
      <w:r>
        <w:rPr>
          <w:rFonts w:eastAsia="宋体" w:hint="eastAsia"/>
          <w:lang w:eastAsia="zh-CN"/>
        </w:rPr>
        <w:t>》</w:t>
      </w:r>
      <w:proofErr w:type="spellStart"/>
      <w:r>
        <w:t>舊本作</w:t>
      </w:r>
      <w:proofErr w:type="spellEnd"/>
      <w:r>
        <w:rPr>
          <w:rFonts w:eastAsia="宋体" w:hint="eastAsia"/>
          <w:lang w:eastAsia="zh-CN"/>
        </w:rPr>
        <w:t>“</w:t>
      </w:r>
      <w:r>
        <w:t>蟄</w:t>
      </w:r>
      <w:r>
        <w:rPr>
          <w:rFonts w:eastAsia="宋体" w:hint="eastAsia"/>
          <w:lang w:eastAsia="zh-CN"/>
        </w:rPr>
        <w:t>”</w:t>
      </w:r>
      <w:r>
        <w:t>。</w:t>
      </w:r>
    </w:p>
    <w:p w14:paraId="67B51562" w14:textId="77777777" w:rsidR="00CC015B" w:rsidRDefault="00000000">
      <w:proofErr w:type="spellStart"/>
      <w:r>
        <w:t>軵五十五。</w:t>
      </w:r>
      <w:proofErr w:type="gramStart"/>
      <w:r>
        <w:t>當有</w:t>
      </w:r>
      <w:proofErr w:type="spellEnd"/>
      <w:r>
        <w:rPr>
          <w:rFonts w:eastAsia="宋体" w:hint="eastAsia"/>
          <w:lang w:eastAsia="zh-CN"/>
        </w:rPr>
        <w:t>“</w:t>
      </w:r>
      <w:proofErr w:type="gramEnd"/>
      <w:r>
        <w:t>聲</w:t>
      </w:r>
      <w:r>
        <w:rPr>
          <w:rFonts w:eastAsia="宋体" w:hint="eastAsia"/>
          <w:lang w:eastAsia="zh-CN"/>
        </w:rPr>
        <w:t>”</w:t>
      </w:r>
      <w:proofErr w:type="spellStart"/>
      <w:r>
        <w:t>字，注穿鑿</w:t>
      </w:r>
      <w:proofErr w:type="spellEnd"/>
      <w:r>
        <w:t>。</w:t>
      </w:r>
    </w:p>
    <w:p w14:paraId="29024305" w14:textId="77777777" w:rsidR="00CC015B" w:rsidRDefault="00000000">
      <w:proofErr w:type="spellStart"/>
      <w:r>
        <w:t>第十四篇下，</w:t>
      </w:r>
      <w:proofErr w:type="gramStart"/>
      <w:r>
        <w:t>凡十三條</w:t>
      </w:r>
      <w:proofErr w:type="spellEnd"/>
      <w:r>
        <w:t>“</w:t>
      </w:r>
      <w:proofErr w:type="gramEnd"/>
    </w:p>
    <w:p w14:paraId="56D1D84D" w14:textId="77777777" w:rsidR="00CC015B" w:rsidRDefault="00000000">
      <w:pPr>
        <w:rPr>
          <w:lang w:eastAsia="zh-CN"/>
        </w:rPr>
      </w:pPr>
      <w:proofErr w:type="spellStart"/>
      <w:r>
        <w:t>㝃廿四。</w:t>
      </w:r>
      <w:proofErr w:type="gramStart"/>
      <w:r>
        <w:t>當有</w:t>
      </w:r>
      <w:proofErr w:type="spellEnd"/>
      <w:r>
        <w:rPr>
          <w:rFonts w:eastAsia="宋体" w:hint="eastAsia"/>
          <w:lang w:eastAsia="zh-CN"/>
        </w:rPr>
        <w:t>“</w:t>
      </w:r>
      <w:proofErr w:type="gramEnd"/>
      <w:r>
        <w:t>聲</w:t>
      </w:r>
      <w:r>
        <w:rPr>
          <w:rFonts w:eastAsia="宋体" w:hint="eastAsia"/>
          <w:lang w:eastAsia="zh-CN"/>
        </w:rPr>
        <w:t>”</w:t>
      </w:r>
      <w:r>
        <w:t>字。</w:t>
      </w:r>
      <w:r>
        <w:rPr>
          <w:lang w:eastAsia="zh-CN"/>
        </w:rPr>
        <w:t>存廿六。</w:t>
      </w:r>
      <w:r>
        <w:rPr>
          <w:rFonts w:eastAsia="宋体" w:hint="eastAsia"/>
          <w:lang w:eastAsia="zh-CN"/>
        </w:rPr>
        <w:t>“</w:t>
      </w:r>
      <w:r>
        <w:rPr>
          <w:lang w:eastAsia="zh-CN"/>
        </w:rPr>
        <w:t>聲</w:t>
      </w:r>
      <w:r>
        <w:rPr>
          <w:rFonts w:eastAsia="宋体" w:hint="eastAsia"/>
          <w:lang w:eastAsia="zh-CN"/>
        </w:rPr>
        <w:t>”</w:t>
      </w:r>
      <w:r>
        <w:rPr>
          <w:lang w:eastAsia="zh-CN"/>
        </w:rPr>
        <w:t>字不宜删。育廿八。注穿鑿。毓廿</w:t>
      </w:r>
    </w:p>
    <w:p w14:paraId="4B63F8BC" w14:textId="77777777" w:rsidR="00CC015B" w:rsidRDefault="00000000">
      <w:pPr>
        <w:rPr>
          <w:lang w:eastAsia="zh-CN"/>
        </w:rPr>
      </w:pPr>
      <w:r>
        <w:rPr>
          <w:lang w:eastAsia="zh-CN"/>
        </w:rPr>
        <w:t>八。蓋</w:t>
      </w:r>
      <w:proofErr w:type="gramStart"/>
      <w:r>
        <w:rPr>
          <w:lang w:eastAsia="zh-CN"/>
        </w:rPr>
        <w:t>從</w:t>
      </w:r>
      <w:proofErr w:type="gramEnd"/>
      <w:r>
        <w:rPr>
          <w:lang w:eastAsia="zh-CN"/>
        </w:rPr>
        <w:t>每聲。</w:t>
      </w:r>
    </w:p>
    <w:p w14:paraId="554A1A50" w14:textId="77777777" w:rsidR="00CC015B" w:rsidRDefault="00000000">
      <w:pPr>
        <w:rPr>
          <w:lang w:eastAsia="zh-CN"/>
        </w:rPr>
      </w:pPr>
      <w:r>
        <w:rPr>
          <w:lang w:eastAsia="zh-CN"/>
        </w:rPr>
        <w:t>醫四十。</w:t>
      </w:r>
    </w:p>
    <w:p w14:paraId="16E05CFC" w14:textId="77777777" w:rsidR="00CC015B" w:rsidRDefault="00000000">
      <w:pPr>
        <w:rPr>
          <w:lang w:eastAsia="zh-CN"/>
        </w:rPr>
      </w:pPr>
      <w:r>
        <w:rPr>
          <w:lang w:eastAsia="zh-CN"/>
        </w:rPr>
        <w:t>不誤。</w:t>
      </w:r>
    </w:p>
    <w:p w14:paraId="385BF4EE" w14:textId="77777777" w:rsidR="00CC015B" w:rsidRDefault="00000000">
      <w:pPr>
        <w:rPr>
          <w:lang w:eastAsia="zh-CN"/>
        </w:rPr>
      </w:pPr>
      <w:r>
        <w:rPr>
          <w:lang w:eastAsia="zh-CN"/>
        </w:rPr>
        <w:t>【第</w:t>
      </w:r>
      <w:r>
        <w:rPr>
          <w:lang w:eastAsia="zh-CN"/>
        </w:rPr>
        <w:t>89</w:t>
      </w:r>
      <w:r>
        <w:rPr>
          <w:lang w:eastAsia="zh-CN"/>
        </w:rPr>
        <w:t>页】</w:t>
      </w:r>
    </w:p>
    <w:p w14:paraId="3AD02FF1" w14:textId="77777777" w:rsidR="00CC015B" w:rsidRDefault="00000000">
      <w:proofErr w:type="spellStart"/>
      <w:r>
        <w:t>第十五篇上，凡四條</w:t>
      </w:r>
      <w:proofErr w:type="spellEnd"/>
      <w:r>
        <w:t>：</w:t>
      </w:r>
    </w:p>
    <w:p w14:paraId="5FCC1674" w14:textId="77777777" w:rsidR="00CC015B" w:rsidRDefault="00000000">
      <w:proofErr w:type="spellStart"/>
      <w:r>
        <w:t>敘曰一。此二字不應移置於前。四曰會意五。凡無聲者謂之會意，其意兼聲者即是形聲</w:t>
      </w:r>
      <w:proofErr w:type="spellEnd"/>
      <w:r>
        <w:t>。</w:t>
      </w:r>
    </w:p>
    <w:p w14:paraId="33863B2E" w14:textId="77777777" w:rsidR="00CC015B" w:rsidRDefault="00000000">
      <w:proofErr w:type="spellStart"/>
      <w:r>
        <w:t>苛人受</w:t>
      </w:r>
      <w:proofErr w:type="spellEnd"/>
    </w:p>
    <w:p w14:paraId="3F9921C9" w14:textId="77777777" w:rsidR="00CC015B" w:rsidRDefault="00000000">
      <w:proofErr w:type="spellStart"/>
      <w:r>
        <w:t>錢，苛之字止句也</w:t>
      </w:r>
      <w:proofErr w:type="spellEnd"/>
    </w:p>
    <w:p w14:paraId="70B20032" w14:textId="77777777" w:rsidR="00CC015B" w:rsidRDefault="00000000">
      <w:r>
        <w:rPr>
          <w:rFonts w:eastAsia="宋体" w:hint="eastAsia"/>
          <w:lang w:eastAsia="zh-CN"/>
        </w:rPr>
        <w:lastRenderedPageBreak/>
        <w:t>“</w:t>
      </w:r>
      <w:r>
        <w:t>苛</w:t>
      </w:r>
      <w:r>
        <w:rPr>
          <w:rFonts w:eastAsia="宋体" w:hint="eastAsia"/>
          <w:lang w:eastAsia="zh-CN"/>
        </w:rPr>
        <w:t>”</w:t>
      </w:r>
      <w:proofErr w:type="spellStart"/>
      <w:r>
        <w:t>之所以誤解爲</w:t>
      </w:r>
      <w:proofErr w:type="spellEnd"/>
      <w:r>
        <w:rPr>
          <w:rFonts w:eastAsia="宋体" w:hint="eastAsia"/>
          <w:lang w:eastAsia="zh-CN"/>
        </w:rPr>
        <w:t>“</w:t>
      </w:r>
      <w:proofErr w:type="spellStart"/>
      <w:r>
        <w:t>止句</w:t>
      </w:r>
      <w:proofErr w:type="spellEnd"/>
      <w:r>
        <w:rPr>
          <w:rFonts w:eastAsia="宋体" w:hint="eastAsia"/>
          <w:lang w:eastAsia="zh-CN"/>
        </w:rPr>
        <w:t>”</w:t>
      </w:r>
      <w:proofErr w:type="spellStart"/>
      <w:r>
        <w:t>者，乃隸</w:t>
      </w:r>
      <w:proofErr w:type="gramStart"/>
      <w:r>
        <w:t>書</w:t>
      </w:r>
      <w:proofErr w:type="gramEnd"/>
      <w:r>
        <w:t>譌變，注未明皙。俗儒鄙夫</w:t>
      </w:r>
      <w:proofErr w:type="spellEnd"/>
      <w:r>
        <w:rPr>
          <w:rFonts w:eastAsia="宋体" w:hint="eastAsia"/>
          <w:lang w:eastAsia="zh-CN"/>
        </w:rPr>
        <w:t>“</w:t>
      </w:r>
      <w:r>
        <w:t>鄙</w:t>
      </w:r>
      <w:r>
        <w:rPr>
          <w:rFonts w:eastAsia="宋体" w:hint="eastAsia"/>
          <w:lang w:eastAsia="zh-CN"/>
        </w:rPr>
        <w:t>”</w:t>
      </w:r>
      <w:proofErr w:type="spellStart"/>
      <w:r>
        <w:t>字誤解</w:t>
      </w:r>
      <w:proofErr w:type="spellEnd"/>
      <w:r>
        <w:t>。</w:t>
      </w:r>
    </w:p>
    <w:p w14:paraId="77BE78BE" w14:textId="77777777" w:rsidR="00CC015B" w:rsidRDefault="00000000">
      <w:pPr>
        <w:rPr>
          <w:rFonts w:eastAsia="宋体"/>
          <w:lang w:eastAsia="zh-CN"/>
        </w:rPr>
      </w:pPr>
      <w:r>
        <w:rPr>
          <w:rFonts w:eastAsia="宋体" w:hint="eastAsia"/>
          <w:lang w:eastAsia="zh-CN"/>
        </w:rPr>
        <w:t>（</w:t>
      </w:r>
      <w:r>
        <w:rPr>
          <w:lang w:eastAsia="zh-CN"/>
        </w:rPr>
        <w:t>説明</w:t>
      </w:r>
      <w:r>
        <w:rPr>
          <w:rFonts w:eastAsia="宋体" w:hint="eastAsia"/>
          <w:lang w:eastAsia="zh-CN"/>
        </w:rPr>
        <w:t>）</w:t>
      </w:r>
    </w:p>
    <w:p w14:paraId="612B1785" w14:textId="77777777" w:rsidR="00CC015B" w:rsidRDefault="00000000">
      <w:pPr>
        <w:rPr>
          <w:lang w:eastAsia="zh-CN"/>
        </w:rPr>
      </w:pPr>
      <w:r>
        <w:rPr>
          <w:lang w:eastAsia="zh-CN"/>
        </w:rPr>
        <w:t>稿以籤記的形式是正段玉裁</w:t>
      </w:r>
      <w:r>
        <w:rPr>
          <w:rFonts w:eastAsia="宋体" w:hint="eastAsia"/>
          <w:lang w:eastAsia="zh-CN"/>
        </w:rPr>
        <w:t>《</w:t>
      </w:r>
      <w:r>
        <w:rPr>
          <w:lang w:eastAsia="zh-CN"/>
        </w:rPr>
        <w:t>説文解字注</w:t>
      </w:r>
      <w:r>
        <w:rPr>
          <w:rFonts w:eastAsia="宋体" w:hint="eastAsia"/>
          <w:lang w:eastAsia="zh-CN"/>
        </w:rPr>
        <w:t>》</w:t>
      </w:r>
      <w:r>
        <w:rPr>
          <w:lang w:eastAsia="zh-CN"/>
        </w:rPr>
        <w:t>中的誤</w:t>
      </w:r>
      <w:proofErr w:type="gramStart"/>
      <w:r>
        <w:rPr>
          <w:lang w:eastAsia="zh-CN"/>
        </w:rPr>
        <w:t>删</w:t>
      </w:r>
      <w:proofErr w:type="gramEnd"/>
      <w:r>
        <w:rPr>
          <w:lang w:eastAsia="zh-CN"/>
        </w:rPr>
        <w:t>誤改誤説，共計五百三十二個字條。字條按</w:t>
      </w:r>
    </w:p>
    <w:p w14:paraId="4D3224F4" w14:textId="77777777" w:rsidR="00CC015B" w:rsidRDefault="00000000">
      <w:pPr>
        <w:rPr>
          <w:lang w:eastAsia="zh-CN"/>
        </w:rPr>
      </w:pPr>
      <w:r>
        <w:rPr>
          <w:rFonts w:eastAsia="宋体" w:hint="eastAsia"/>
          <w:lang w:eastAsia="zh-CN"/>
        </w:rPr>
        <w:t>《</w:t>
      </w:r>
      <w:r>
        <w:rPr>
          <w:lang w:eastAsia="zh-CN"/>
        </w:rPr>
        <w:t>説文注</w:t>
      </w:r>
      <w:r>
        <w:rPr>
          <w:rFonts w:eastAsia="宋体" w:hint="eastAsia"/>
          <w:lang w:eastAsia="zh-CN"/>
        </w:rPr>
        <w:t>》</w:t>
      </w:r>
      <w:r>
        <w:rPr>
          <w:lang w:eastAsia="zh-CN"/>
        </w:rPr>
        <w:t>三十篇十五篇各分上下。的順序排列。每個字條，先出楷體，次注明該字在段注篇中的頁碼，再</w:t>
      </w:r>
    </w:p>
    <w:p w14:paraId="17C0841A" w14:textId="77777777" w:rsidR="00CC015B" w:rsidRDefault="00000000">
      <w:proofErr w:type="spellStart"/>
      <w:r>
        <w:t>指出其錯誤所在。籤記文字以小字雙行排列在字頭之後</w:t>
      </w:r>
      <w:proofErr w:type="spellEnd"/>
    </w:p>
    <w:p w14:paraId="4F989CA8" w14:textId="77777777" w:rsidR="00CC015B" w:rsidRDefault="00000000">
      <w:proofErr w:type="spellStart"/>
      <w:r>
        <w:t>稿無序跋，無年月。據段、王二氏年譜推算，大概作於嘉慶二十年段氏逝世之後，當時王氏已年逾</w:t>
      </w:r>
      <w:proofErr w:type="spellEnd"/>
    </w:p>
    <w:p w14:paraId="2CBEB040" w14:textId="77777777" w:rsidR="00CC015B" w:rsidRDefault="00000000">
      <w:proofErr w:type="spellStart"/>
      <w:r>
        <w:t>古稀</w:t>
      </w:r>
      <w:proofErr w:type="spellEnd"/>
      <w:r>
        <w:t>。</w:t>
      </w:r>
    </w:p>
    <w:p w14:paraId="2A7C4B36" w14:textId="77777777" w:rsidR="00CC015B" w:rsidRDefault="00000000">
      <w:proofErr w:type="spellStart"/>
      <w:proofErr w:type="gramStart"/>
      <w:r>
        <w:t>稿存</w:t>
      </w:r>
      <w:proofErr w:type="spellEnd"/>
      <w:r>
        <w:rPr>
          <w:rFonts w:eastAsia="宋体" w:hint="eastAsia"/>
          <w:lang w:eastAsia="zh-CN"/>
        </w:rPr>
        <w:t>《</w:t>
      </w:r>
      <w:proofErr w:type="spellStart"/>
      <w:r>
        <w:t>稷香館叢書</w:t>
      </w:r>
      <w:proofErr w:type="spellEnd"/>
      <w:r>
        <w:rPr>
          <w:rFonts w:eastAsia="宋体" w:hint="eastAsia"/>
          <w:lang w:eastAsia="zh-CN"/>
        </w:rPr>
        <w:t>》</w:t>
      </w:r>
      <w:proofErr w:type="gramEnd"/>
      <w:r>
        <w:t>，</w:t>
      </w:r>
      <w:proofErr w:type="spellStart"/>
      <w:r>
        <w:t>首頁有</w:t>
      </w:r>
      <w:proofErr w:type="spellEnd"/>
      <w:r>
        <w:rPr>
          <w:rFonts w:eastAsia="宋体" w:hint="eastAsia"/>
          <w:lang w:eastAsia="zh-CN"/>
        </w:rPr>
        <w:t>“</w:t>
      </w:r>
      <w:proofErr w:type="spellStart"/>
      <w:r>
        <w:t>于省吾印</w:t>
      </w:r>
      <w:proofErr w:type="spellEnd"/>
      <w:r>
        <w:rPr>
          <w:rFonts w:eastAsia="宋体" w:hint="eastAsia"/>
          <w:lang w:eastAsia="zh-CN"/>
        </w:rPr>
        <w:t>”</w:t>
      </w:r>
      <w:r>
        <w:t>、</w:t>
      </w:r>
      <w:r>
        <w:rPr>
          <w:rFonts w:eastAsia="宋体" w:hint="eastAsia"/>
          <w:lang w:eastAsia="zh-CN"/>
        </w:rPr>
        <w:t>“</w:t>
      </w:r>
      <w:proofErr w:type="spellStart"/>
      <w:r>
        <w:t>雙劍誃</w:t>
      </w:r>
      <w:proofErr w:type="spellEnd"/>
      <w:r>
        <w:rPr>
          <w:rFonts w:eastAsia="宋体" w:hint="eastAsia"/>
          <w:lang w:eastAsia="zh-CN"/>
        </w:rPr>
        <w:t>”</w:t>
      </w:r>
      <w:proofErr w:type="spellStart"/>
      <w:r>
        <w:t>兩枚小篆鈐記，證明手稿由于先生捐出</w:t>
      </w:r>
      <w:proofErr w:type="spellEnd"/>
    </w:p>
    <w:p w14:paraId="7D5E26C9" w14:textId="77777777" w:rsidR="00CC015B" w:rsidRDefault="00000000">
      <w:proofErr w:type="spellStart"/>
      <w:r>
        <w:t>閲讀</w:t>
      </w:r>
      <w:proofErr w:type="spellEnd"/>
      <w:r>
        <w:rPr>
          <w:rFonts w:eastAsia="宋体" w:hint="eastAsia"/>
          <w:lang w:eastAsia="zh-CN"/>
        </w:rPr>
        <w:t>《</w:t>
      </w:r>
      <w:proofErr w:type="spellStart"/>
      <w:r>
        <w:t>籤記</w:t>
      </w:r>
      <w:proofErr w:type="spellEnd"/>
      <w:r>
        <w:rPr>
          <w:rFonts w:eastAsia="宋体" w:hint="eastAsia"/>
          <w:lang w:eastAsia="zh-CN"/>
        </w:rPr>
        <w:t>》</w:t>
      </w:r>
      <w:proofErr w:type="spellStart"/>
      <w:r>
        <w:t>當</w:t>
      </w:r>
      <w:proofErr w:type="gramStart"/>
      <w:r>
        <w:t>參</w:t>
      </w:r>
      <w:proofErr w:type="gramEnd"/>
      <w:r>
        <w:t>見</w:t>
      </w:r>
      <w:proofErr w:type="spellEnd"/>
      <w:r>
        <w:rPr>
          <w:rFonts w:eastAsia="宋体" w:hint="eastAsia"/>
          <w:lang w:eastAsia="zh-CN"/>
        </w:rPr>
        <w:t>《</w:t>
      </w:r>
      <w:proofErr w:type="spellStart"/>
      <w:r>
        <w:t>説文解字校勘記殘稿</w:t>
      </w:r>
      <w:proofErr w:type="spellEnd"/>
      <w:r>
        <w:rPr>
          <w:rFonts w:eastAsia="宋体" w:hint="eastAsia"/>
          <w:lang w:eastAsia="zh-CN"/>
        </w:rPr>
        <w:t>》</w:t>
      </w:r>
      <w:proofErr w:type="spellStart"/>
      <w:r>
        <w:t>及王氏父子在</w:t>
      </w:r>
      <w:proofErr w:type="spellEnd"/>
      <w:r>
        <w:rPr>
          <w:rFonts w:eastAsia="宋体" w:hint="eastAsia"/>
          <w:lang w:eastAsia="zh-CN"/>
        </w:rPr>
        <w:t>《</w:t>
      </w:r>
      <w:proofErr w:type="spellStart"/>
      <w:r>
        <w:t>經義述聞</w:t>
      </w:r>
      <w:proofErr w:type="spellEnd"/>
      <w:r>
        <w:rPr>
          <w:rFonts w:eastAsia="宋体" w:hint="eastAsia"/>
          <w:lang w:eastAsia="zh-CN"/>
        </w:rPr>
        <w:t>》</w:t>
      </w:r>
      <w:proofErr w:type="spellStart"/>
      <w:r>
        <w:t>諸書中考釋</w:t>
      </w:r>
      <w:proofErr w:type="spellEnd"/>
      <w:r>
        <w:rPr>
          <w:rFonts w:eastAsia="宋体" w:hint="eastAsia"/>
          <w:lang w:eastAsia="zh-CN"/>
        </w:rPr>
        <w:t>《</w:t>
      </w:r>
      <w:proofErr w:type="spellStart"/>
      <w:r>
        <w:t>説文</w:t>
      </w:r>
      <w:proofErr w:type="spellEnd"/>
      <w:r>
        <w:rPr>
          <w:rFonts w:eastAsia="宋体" w:hint="eastAsia"/>
          <w:lang w:eastAsia="zh-CN"/>
        </w:rPr>
        <w:t>》</w:t>
      </w:r>
      <w:proofErr w:type="spellStart"/>
      <w:r>
        <w:t>的文字</w:t>
      </w:r>
      <w:proofErr w:type="spellEnd"/>
    </w:p>
    <w:p w14:paraId="2002FADC" w14:textId="77777777" w:rsidR="00CC015B" w:rsidRDefault="00000000">
      <w:proofErr w:type="spellStart"/>
      <w:r>
        <w:t>段氏</w:t>
      </w:r>
      <w:proofErr w:type="spellEnd"/>
      <w:r>
        <w:rPr>
          <w:rFonts w:eastAsia="宋体" w:hint="eastAsia"/>
          <w:lang w:eastAsia="zh-CN"/>
        </w:rPr>
        <w:t>《</w:t>
      </w:r>
      <w:proofErr w:type="spellStart"/>
      <w:r>
        <w:t>説文解字注</w:t>
      </w:r>
      <w:proofErr w:type="spellEnd"/>
      <w:r>
        <w:rPr>
          <w:rFonts w:eastAsia="宋体" w:hint="eastAsia"/>
          <w:lang w:eastAsia="zh-CN"/>
        </w:rPr>
        <w:t>》</w:t>
      </w:r>
      <w:r>
        <w:t>、</w:t>
      </w:r>
      <w:r>
        <w:rPr>
          <w:rFonts w:eastAsia="宋体" w:hint="eastAsia"/>
          <w:lang w:eastAsia="zh-CN"/>
        </w:rPr>
        <w:t>《</w:t>
      </w:r>
      <w:proofErr w:type="spellStart"/>
      <w:r>
        <w:t>汲古閣説文訂</w:t>
      </w:r>
      <w:proofErr w:type="spellEnd"/>
      <w:r>
        <w:rPr>
          <w:rFonts w:eastAsia="宋体" w:hint="eastAsia"/>
          <w:lang w:eastAsia="zh-CN"/>
        </w:rPr>
        <w:t>》</w:t>
      </w:r>
      <w:proofErr w:type="spellStart"/>
      <w:r>
        <w:t>亦當互</w:t>
      </w:r>
      <w:proofErr w:type="gramStart"/>
      <w:r>
        <w:t>參</w:t>
      </w:r>
      <w:proofErr w:type="spellEnd"/>
      <w:proofErr w:type="gramEnd"/>
    </w:p>
    <w:p w14:paraId="2D5E9DEB" w14:textId="77777777" w:rsidR="00CC015B" w:rsidRDefault="00000000">
      <w:proofErr w:type="spellStart"/>
      <w:r>
        <w:t>凡原闕之字，用口表示</w:t>
      </w:r>
      <w:proofErr w:type="spellEnd"/>
      <w:r>
        <w:t>。</w:t>
      </w:r>
    </w:p>
    <w:p w14:paraId="21DD0B9A" w14:textId="77777777" w:rsidR="00CC015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3812D482" w14:textId="77777777" w:rsidR="00CC015B" w:rsidRDefault="00000000">
      <w:r>
        <w:rPr>
          <w:rFonts w:eastAsia="宋体" w:hint="eastAsia"/>
          <w:lang w:eastAsia="zh-CN"/>
        </w:rPr>
        <w:t>【</w:t>
      </w:r>
      <w:r>
        <w:t>一</w:t>
      </w:r>
      <w:r>
        <w:rPr>
          <w:rFonts w:eastAsia="宋体" w:hint="eastAsia"/>
          <w:lang w:eastAsia="zh-CN"/>
        </w:rPr>
        <w:t>】“</w:t>
      </w:r>
      <w:r>
        <w:t>禰</w:t>
      </w:r>
      <w:r>
        <w:rPr>
          <w:rFonts w:eastAsia="宋体" w:hint="eastAsia"/>
          <w:lang w:eastAsia="zh-CN"/>
        </w:rPr>
        <w:t>”</w:t>
      </w:r>
      <w:proofErr w:type="spellStart"/>
      <w:r>
        <w:t>爲大徐新附字</w:t>
      </w:r>
      <w:proofErr w:type="spellEnd"/>
      <w:r>
        <w:t>；</w:t>
      </w:r>
      <w:r>
        <w:rPr>
          <w:rFonts w:eastAsia="宋体" w:hint="eastAsia"/>
          <w:lang w:eastAsia="zh-CN"/>
        </w:rPr>
        <w:t>“</w:t>
      </w:r>
      <w:r>
        <w:t>禃</w:t>
      </w:r>
      <w:r>
        <w:rPr>
          <w:rFonts w:eastAsia="宋体" w:hint="eastAsia"/>
          <w:lang w:eastAsia="zh-CN"/>
        </w:rPr>
        <w:t>”</w:t>
      </w:r>
      <w:proofErr w:type="spellStart"/>
      <w:r>
        <w:t>字不載。小徐有此二字</w:t>
      </w:r>
      <w:proofErr w:type="spellEnd"/>
    </w:p>
    <w:p w14:paraId="456F5698" w14:textId="77777777" w:rsidR="00CC015B" w:rsidRDefault="00000000">
      <w:r>
        <w:rPr>
          <w:rFonts w:eastAsia="宋体" w:hint="eastAsia"/>
          <w:lang w:eastAsia="zh-CN"/>
        </w:rPr>
        <w:t>【</w:t>
      </w:r>
      <w:r>
        <w:t>二</w:t>
      </w:r>
      <w:r>
        <w:rPr>
          <w:rFonts w:eastAsia="宋体" w:hint="eastAsia"/>
          <w:lang w:eastAsia="zh-CN"/>
        </w:rPr>
        <w:t>】</w:t>
      </w:r>
      <w:proofErr w:type="spellStart"/>
      <w:r>
        <w:t>今本段注無此字</w:t>
      </w:r>
      <w:proofErr w:type="spellEnd"/>
    </w:p>
    <w:p w14:paraId="5B59D71D" w14:textId="77777777" w:rsidR="00CC015B" w:rsidRDefault="00000000">
      <w:pPr>
        <w:rPr>
          <w:lang w:eastAsia="zh-CN"/>
        </w:rPr>
      </w:pPr>
      <w:r>
        <w:rPr>
          <w:rFonts w:eastAsia="宋体" w:hint="eastAsia"/>
          <w:lang w:eastAsia="zh-CN"/>
        </w:rPr>
        <w:t>【</w:t>
      </w:r>
      <w:r>
        <w:rPr>
          <w:lang w:eastAsia="zh-CN"/>
        </w:rPr>
        <w:t>三</w:t>
      </w:r>
      <w:r>
        <w:rPr>
          <w:rFonts w:eastAsia="宋体" w:hint="eastAsia"/>
          <w:lang w:eastAsia="zh-CN"/>
        </w:rPr>
        <w:t>】</w:t>
      </w:r>
      <w:r>
        <w:rPr>
          <w:lang w:eastAsia="zh-CN"/>
        </w:rPr>
        <w:t>此條</w:t>
      </w:r>
      <w:proofErr w:type="gramStart"/>
      <w:r>
        <w:rPr>
          <w:lang w:eastAsia="zh-CN"/>
        </w:rPr>
        <w:t>殆</w:t>
      </w:r>
      <w:proofErr w:type="gramEnd"/>
      <w:r>
        <w:rPr>
          <w:lang w:eastAsia="zh-CN"/>
        </w:rPr>
        <w:t>有誤。</w:t>
      </w:r>
    </w:p>
    <w:p w14:paraId="209E61D5" w14:textId="77777777" w:rsidR="00CC015B" w:rsidRDefault="00000000">
      <w:pPr>
        <w:rPr>
          <w:lang w:eastAsia="zh-CN"/>
        </w:rPr>
      </w:pPr>
      <w:r>
        <w:rPr>
          <w:lang w:eastAsia="zh-CN"/>
        </w:rPr>
        <w:t>【第</w:t>
      </w:r>
      <w:r>
        <w:rPr>
          <w:lang w:eastAsia="zh-CN"/>
        </w:rPr>
        <w:t>90</w:t>
      </w:r>
      <w:r>
        <w:rPr>
          <w:lang w:eastAsia="zh-CN"/>
        </w:rPr>
        <w:t>页】</w:t>
      </w:r>
    </w:p>
    <w:p w14:paraId="771BEA3D" w14:textId="77777777" w:rsidR="00CC015B" w:rsidRDefault="00000000">
      <w:r>
        <w:rPr>
          <w:rFonts w:eastAsia="宋体" w:hint="eastAsia"/>
          <w:lang w:eastAsia="zh-CN"/>
        </w:rPr>
        <w:t>【</w:t>
      </w:r>
      <w:r>
        <w:t>四</w:t>
      </w:r>
      <w:r>
        <w:rPr>
          <w:rFonts w:eastAsia="宋体" w:hint="eastAsia"/>
          <w:lang w:eastAsia="zh-CN"/>
        </w:rPr>
        <w:t>】《</w:t>
      </w:r>
      <w:proofErr w:type="spellStart"/>
      <w:r>
        <w:t>説文解字校勘記</w:t>
      </w:r>
      <w:proofErr w:type="spellEnd"/>
      <w:r>
        <w:rPr>
          <w:rFonts w:eastAsia="宋体" w:hint="eastAsia"/>
          <w:lang w:eastAsia="zh-CN"/>
        </w:rPr>
        <w:t>》</w:t>
      </w:r>
      <w:r>
        <w:t>改</w:t>
      </w:r>
      <w:r>
        <w:rPr>
          <w:rFonts w:eastAsia="宋体" w:hint="eastAsia"/>
          <w:lang w:eastAsia="zh-CN"/>
        </w:rPr>
        <w:t>“</w:t>
      </w:r>
      <w:proofErr w:type="spellStart"/>
      <w:r>
        <w:t>芘茮木</w:t>
      </w:r>
      <w:proofErr w:type="spellEnd"/>
      <w:r>
        <w:rPr>
          <w:rFonts w:eastAsia="宋体" w:hint="eastAsia"/>
          <w:lang w:eastAsia="zh-CN"/>
        </w:rPr>
        <w:t>”</w:t>
      </w:r>
      <w:r>
        <w:t>爲</w:t>
      </w:r>
      <w:r>
        <w:rPr>
          <w:rFonts w:eastAsia="宋体" w:hint="eastAsia"/>
          <w:lang w:eastAsia="zh-CN"/>
        </w:rPr>
        <w:t>“</w:t>
      </w:r>
      <w:proofErr w:type="spellStart"/>
      <w:r>
        <w:t>芘芣</w:t>
      </w:r>
      <w:proofErr w:type="spellEnd"/>
      <w:r>
        <w:rPr>
          <w:rFonts w:eastAsia="宋体" w:hint="eastAsia"/>
          <w:lang w:eastAsia="zh-CN"/>
        </w:rPr>
        <w:t>”</w:t>
      </w:r>
      <w:r>
        <w:t>，</w:t>
      </w:r>
      <w:proofErr w:type="spellStart"/>
      <w:r>
        <w:t>是也</w:t>
      </w:r>
      <w:proofErr w:type="spellEnd"/>
    </w:p>
    <w:p w14:paraId="04F61967" w14:textId="77777777" w:rsidR="00CC015B" w:rsidRDefault="00000000">
      <w:r>
        <w:rPr>
          <w:rFonts w:eastAsia="宋体" w:hint="eastAsia"/>
          <w:lang w:eastAsia="zh-CN"/>
        </w:rPr>
        <w:t>【</w:t>
      </w:r>
      <w:r>
        <w:t>五</w:t>
      </w:r>
      <w:r>
        <w:rPr>
          <w:rFonts w:eastAsia="宋体" w:hint="eastAsia"/>
          <w:lang w:eastAsia="zh-CN"/>
        </w:rPr>
        <w:t>】</w:t>
      </w:r>
      <w:proofErr w:type="spellStart"/>
      <w:r>
        <w:t>此條</w:t>
      </w:r>
      <w:proofErr w:type="gramStart"/>
      <w:r>
        <w:t>殆</w:t>
      </w:r>
      <w:proofErr w:type="gramEnd"/>
      <w:r>
        <w:t>有誤</w:t>
      </w:r>
      <w:proofErr w:type="spellEnd"/>
      <w:r>
        <w:t>。</w:t>
      </w:r>
    </w:p>
    <w:p w14:paraId="703945FA" w14:textId="77777777" w:rsidR="00CC015B" w:rsidRDefault="00000000">
      <w:pPr>
        <w:rPr>
          <w:rFonts w:eastAsia="宋体"/>
          <w:lang w:eastAsia="zh-CN"/>
        </w:rPr>
      </w:pPr>
      <w:r>
        <w:rPr>
          <w:rFonts w:eastAsia="宋体" w:hint="eastAsia"/>
          <w:lang w:eastAsia="zh-CN"/>
        </w:rPr>
        <w:t>【</w:t>
      </w:r>
      <w:r>
        <w:t>六</w:t>
      </w:r>
      <w:r>
        <w:rPr>
          <w:rFonts w:eastAsia="宋体" w:hint="eastAsia"/>
          <w:lang w:eastAsia="zh-CN"/>
        </w:rPr>
        <w:t>】“</w:t>
      </w:r>
      <w:proofErr w:type="spellStart"/>
      <w:r>
        <w:t>廣注新編</w:t>
      </w:r>
      <w:proofErr w:type="spellEnd"/>
      <w:r>
        <w:rPr>
          <w:rFonts w:eastAsia="宋体" w:hint="eastAsia"/>
          <w:lang w:eastAsia="zh-CN"/>
        </w:rPr>
        <w:t>”</w:t>
      </w:r>
      <w:proofErr w:type="spellStart"/>
      <w:r>
        <w:t>不詞，當作</w:t>
      </w:r>
      <w:proofErr w:type="spellEnd"/>
      <w:r>
        <w:rPr>
          <w:rFonts w:eastAsia="宋体" w:hint="eastAsia"/>
          <w:lang w:eastAsia="zh-CN"/>
        </w:rPr>
        <w:t>“《</w:t>
      </w:r>
      <w:proofErr w:type="spellStart"/>
      <w:r>
        <w:t>廣雅</w:t>
      </w:r>
      <w:proofErr w:type="spellEnd"/>
      <w:r>
        <w:rPr>
          <w:rFonts w:eastAsia="宋体" w:hint="eastAsia"/>
          <w:lang w:eastAsia="zh-CN"/>
        </w:rPr>
        <w:t>》</w:t>
      </w:r>
      <w:r>
        <w:t>、</w:t>
      </w:r>
      <w:r>
        <w:rPr>
          <w:rFonts w:eastAsia="宋体" w:hint="eastAsia"/>
          <w:lang w:eastAsia="zh-CN"/>
        </w:rPr>
        <w:t>《</w:t>
      </w:r>
      <w:proofErr w:type="spellStart"/>
      <w:r>
        <w:t>新論</w:t>
      </w:r>
      <w:proofErr w:type="spellEnd"/>
      <w:r>
        <w:rPr>
          <w:rFonts w:eastAsia="宋体" w:hint="eastAsia"/>
          <w:lang w:eastAsia="zh-CN"/>
        </w:rPr>
        <w:t>》”</w:t>
      </w:r>
      <w:r>
        <w:t>。</w:t>
      </w:r>
      <w:proofErr w:type="spellStart"/>
      <w:r>
        <w:t>段注誤引，詳</w:t>
      </w:r>
      <w:proofErr w:type="spellEnd"/>
      <w:r>
        <w:rPr>
          <w:rFonts w:eastAsia="宋体" w:hint="eastAsia"/>
          <w:lang w:eastAsia="zh-CN"/>
        </w:rPr>
        <w:t>《</w:t>
      </w:r>
      <w:proofErr w:type="spellStart"/>
      <w:r>
        <w:t>廣雅疏證補正</w:t>
      </w:r>
      <w:proofErr w:type="spellEnd"/>
      <w:r>
        <w:rPr>
          <w:rFonts w:eastAsia="宋体" w:hint="eastAsia"/>
          <w:lang w:eastAsia="zh-CN"/>
        </w:rPr>
        <w:t>》</w:t>
      </w:r>
    </w:p>
    <w:p w14:paraId="603E858C" w14:textId="77777777" w:rsidR="00CC015B" w:rsidRDefault="00000000">
      <w:pPr>
        <w:rPr>
          <w:rFonts w:eastAsia="宋体"/>
          <w:lang w:eastAsia="zh-CN"/>
        </w:rPr>
      </w:pPr>
      <w:r>
        <w:rPr>
          <w:rFonts w:eastAsia="宋体" w:hint="eastAsia"/>
          <w:lang w:eastAsia="zh-CN"/>
        </w:rPr>
        <w:t>【</w:t>
      </w:r>
      <w:r>
        <w:rPr>
          <w:lang w:eastAsia="zh-CN"/>
        </w:rPr>
        <w:t>七</w:t>
      </w:r>
      <w:r>
        <w:rPr>
          <w:rFonts w:eastAsia="宋体" w:hint="eastAsia"/>
          <w:lang w:eastAsia="zh-CN"/>
        </w:rPr>
        <w:t>】</w:t>
      </w:r>
      <w:r>
        <w:rPr>
          <w:lang w:eastAsia="zh-CN"/>
        </w:rPr>
        <w:t>有奪文。</w:t>
      </w:r>
      <w:r>
        <w:rPr>
          <w:rFonts w:eastAsia="宋体" w:hint="eastAsia"/>
          <w:lang w:eastAsia="zh-CN"/>
        </w:rPr>
        <w:t>《</w:t>
      </w:r>
      <w:r>
        <w:rPr>
          <w:lang w:eastAsia="zh-CN"/>
        </w:rPr>
        <w:t>説文解字校勘記</w:t>
      </w:r>
      <w:r>
        <w:rPr>
          <w:rFonts w:eastAsia="宋体" w:hint="eastAsia"/>
          <w:lang w:eastAsia="zh-CN"/>
        </w:rPr>
        <w:t>》</w:t>
      </w:r>
      <w:proofErr w:type="gramStart"/>
      <w:r>
        <w:rPr>
          <w:lang w:eastAsia="zh-CN"/>
        </w:rPr>
        <w:t>從</w:t>
      </w:r>
      <w:proofErr w:type="gramEnd"/>
      <w:r>
        <w:rPr>
          <w:lang w:eastAsia="zh-CN"/>
        </w:rPr>
        <w:t>小徐作</w:t>
      </w:r>
      <w:r>
        <w:rPr>
          <w:rFonts w:eastAsia="宋体" w:hint="eastAsia"/>
          <w:lang w:eastAsia="zh-CN"/>
        </w:rPr>
        <w:t>“</w:t>
      </w:r>
      <w:r>
        <w:rPr>
          <w:lang w:eastAsia="zh-CN"/>
        </w:rPr>
        <w:t>从哭，亡聲</w:t>
      </w:r>
      <w:r>
        <w:rPr>
          <w:rFonts w:eastAsia="宋体" w:hint="eastAsia"/>
          <w:lang w:eastAsia="zh-CN"/>
        </w:rPr>
        <w:t>”</w:t>
      </w:r>
    </w:p>
    <w:p w14:paraId="59964445" w14:textId="77777777" w:rsidR="00CC015B" w:rsidRDefault="00000000">
      <w:pPr>
        <w:rPr>
          <w:rFonts w:eastAsia="宋体"/>
          <w:lang w:eastAsia="zh-CN"/>
        </w:rPr>
      </w:pPr>
      <w:r>
        <w:rPr>
          <w:rFonts w:eastAsia="宋体" w:hint="eastAsia"/>
          <w:lang w:eastAsia="zh-CN"/>
        </w:rPr>
        <w:t>【</w:t>
      </w:r>
      <w:r>
        <w:t>八</w:t>
      </w:r>
      <w:r>
        <w:rPr>
          <w:rFonts w:eastAsia="宋体" w:hint="eastAsia"/>
          <w:lang w:eastAsia="zh-CN"/>
        </w:rPr>
        <w:t>】“</w:t>
      </w:r>
      <w:r>
        <w:t>匡</w:t>
      </w:r>
      <w:r>
        <w:rPr>
          <w:rFonts w:eastAsia="宋体" w:hint="eastAsia"/>
          <w:lang w:eastAsia="zh-CN"/>
        </w:rPr>
        <w:t>”</w:t>
      </w:r>
      <w:proofErr w:type="spellStart"/>
      <w:r>
        <w:t>當作</w:t>
      </w:r>
      <w:proofErr w:type="spellEnd"/>
      <w:r>
        <w:rPr>
          <w:rFonts w:eastAsia="宋体" w:hint="eastAsia"/>
          <w:lang w:eastAsia="zh-CN"/>
        </w:rPr>
        <w:t>“</w:t>
      </w:r>
      <w:r>
        <w:t>迋</w:t>
      </w:r>
      <w:r>
        <w:rPr>
          <w:rFonts w:eastAsia="宋体" w:hint="eastAsia"/>
          <w:lang w:eastAsia="zh-CN"/>
        </w:rPr>
        <w:t>”</w:t>
      </w:r>
      <w:r>
        <w:t>。</w:t>
      </w:r>
      <w:proofErr w:type="spellStart"/>
      <w:r>
        <w:t>下引</w:t>
      </w:r>
      <w:proofErr w:type="spellEnd"/>
      <w:r>
        <w:rPr>
          <w:rFonts w:eastAsia="宋体" w:hint="eastAsia"/>
          <w:lang w:eastAsia="zh-CN"/>
        </w:rPr>
        <w:t>《</w:t>
      </w:r>
      <w:proofErr w:type="spellStart"/>
      <w:r>
        <w:t>春秋傳</w:t>
      </w:r>
      <w:proofErr w:type="spellEnd"/>
      <w:r>
        <w:rPr>
          <w:rFonts w:eastAsia="宋体" w:hint="eastAsia"/>
          <w:lang w:eastAsia="zh-CN"/>
        </w:rPr>
        <w:t>》</w:t>
      </w:r>
      <w:proofErr w:type="spellStart"/>
      <w:r>
        <w:t>當作</w:t>
      </w:r>
      <w:proofErr w:type="spellEnd"/>
      <w:r>
        <w:rPr>
          <w:rFonts w:eastAsia="宋体" w:hint="eastAsia"/>
          <w:lang w:eastAsia="zh-CN"/>
        </w:rPr>
        <w:t>“</w:t>
      </w:r>
      <w:proofErr w:type="spellStart"/>
      <w:r>
        <w:t>子無我迋</w:t>
      </w:r>
      <w:proofErr w:type="spellEnd"/>
      <w:r>
        <w:rPr>
          <w:rFonts w:eastAsia="宋体" w:hint="eastAsia"/>
          <w:lang w:eastAsia="zh-CN"/>
        </w:rPr>
        <w:t>”</w:t>
      </w:r>
    </w:p>
    <w:p w14:paraId="74C5E0EE" w14:textId="77777777" w:rsidR="00CC015B" w:rsidRDefault="00000000">
      <w:r>
        <w:rPr>
          <w:rFonts w:eastAsia="宋体" w:hint="eastAsia"/>
          <w:lang w:eastAsia="zh-CN"/>
        </w:rPr>
        <w:lastRenderedPageBreak/>
        <w:t>【</w:t>
      </w:r>
      <w:r>
        <w:t>九</w:t>
      </w:r>
      <w:r>
        <w:rPr>
          <w:rFonts w:eastAsia="宋体" w:hint="eastAsia"/>
          <w:lang w:eastAsia="zh-CN"/>
        </w:rPr>
        <w:t>】</w:t>
      </w:r>
      <w:r>
        <w:t>詳</w:t>
      </w:r>
      <w:r>
        <w:rPr>
          <w:rFonts w:eastAsia="宋体" w:hint="eastAsia"/>
          <w:lang w:eastAsia="zh-CN"/>
        </w:rPr>
        <w:t>《</w:t>
      </w:r>
      <w:proofErr w:type="spellStart"/>
      <w:r>
        <w:t>經義述聞。通説上</w:t>
      </w:r>
      <w:proofErr w:type="spellEnd"/>
      <w:r>
        <w:rPr>
          <w:rFonts w:eastAsia="宋体" w:hint="eastAsia"/>
          <w:lang w:eastAsia="zh-CN"/>
        </w:rPr>
        <w:t>》“</w:t>
      </w:r>
      <w:proofErr w:type="spellStart"/>
      <w:r>
        <w:t>鶿鳶不同字</w:t>
      </w:r>
      <w:proofErr w:type="spellEnd"/>
      <w:r>
        <w:rPr>
          <w:rFonts w:eastAsia="宋体" w:hint="eastAsia"/>
          <w:lang w:eastAsia="zh-CN"/>
        </w:rPr>
        <w:t>”</w:t>
      </w:r>
      <w:r>
        <w:t>條</w:t>
      </w:r>
    </w:p>
    <w:p w14:paraId="665310CE" w14:textId="77777777" w:rsidR="00CC015B" w:rsidRDefault="00000000">
      <w:r>
        <w:rPr>
          <w:rFonts w:eastAsia="宋体" w:hint="eastAsia"/>
          <w:lang w:eastAsia="zh-CN"/>
        </w:rPr>
        <w:t>【</w:t>
      </w:r>
      <w:proofErr w:type="spellStart"/>
      <w:r>
        <w:t>一〇</w:t>
      </w:r>
      <w:proofErr w:type="spellEnd"/>
      <w:r>
        <w:rPr>
          <w:rFonts w:eastAsia="宋体" w:hint="eastAsia"/>
          <w:lang w:eastAsia="zh-CN"/>
        </w:rPr>
        <w:t>】</w:t>
      </w:r>
      <w:proofErr w:type="spellStart"/>
      <w:r>
        <w:t>段注</w:t>
      </w:r>
      <w:proofErr w:type="spellEnd"/>
      <w:r>
        <w:rPr>
          <w:rFonts w:eastAsia="宋体" w:hint="eastAsia"/>
          <w:lang w:eastAsia="zh-CN"/>
        </w:rPr>
        <w:t>“</w:t>
      </w:r>
      <w:r>
        <w:t>肊</w:t>
      </w:r>
      <w:r>
        <w:rPr>
          <w:rFonts w:eastAsia="宋体" w:hint="eastAsia"/>
          <w:lang w:eastAsia="zh-CN"/>
        </w:rPr>
        <w:t>”</w:t>
      </w:r>
      <w:proofErr w:type="spellStart"/>
      <w:r>
        <w:t>下説解中無</w:t>
      </w:r>
      <w:proofErr w:type="spellEnd"/>
      <w:r>
        <w:rPr>
          <w:rFonts w:eastAsia="宋体" w:hint="eastAsia"/>
          <w:lang w:eastAsia="zh-CN"/>
        </w:rPr>
        <w:t>“</w:t>
      </w:r>
      <w:r>
        <w:t>教</w:t>
      </w:r>
      <w:r>
        <w:rPr>
          <w:rFonts w:eastAsia="宋体" w:hint="eastAsia"/>
          <w:lang w:eastAsia="zh-CN"/>
        </w:rPr>
        <w:t>”</w:t>
      </w:r>
      <w:r>
        <w:t>字，</w:t>
      </w:r>
      <w:r>
        <w:rPr>
          <w:rFonts w:eastAsia="宋体" w:hint="eastAsia"/>
          <w:lang w:eastAsia="zh-CN"/>
        </w:rPr>
        <w:t>“</w:t>
      </w:r>
      <w:r>
        <w:t>教</w:t>
      </w:r>
      <w:r>
        <w:rPr>
          <w:rFonts w:eastAsia="宋体" w:hint="eastAsia"/>
          <w:lang w:eastAsia="zh-CN"/>
        </w:rPr>
        <w:t>”</w:t>
      </w:r>
      <w:proofErr w:type="spellStart"/>
      <w:r>
        <w:t>似當爲</w:t>
      </w:r>
      <w:proofErr w:type="spellEnd"/>
      <w:r>
        <w:rPr>
          <w:rFonts w:eastAsia="宋体" w:hint="eastAsia"/>
          <w:lang w:eastAsia="zh-CN"/>
        </w:rPr>
        <w:t>“</w:t>
      </w:r>
      <w:r>
        <w:t>聲</w:t>
      </w:r>
      <w:r>
        <w:rPr>
          <w:rFonts w:eastAsia="宋体" w:hint="eastAsia"/>
          <w:lang w:eastAsia="zh-CN"/>
        </w:rPr>
        <w:t>”</w:t>
      </w:r>
      <w:r>
        <w:t>字</w:t>
      </w:r>
    </w:p>
    <w:p w14:paraId="1BB8A2E7" w14:textId="77777777" w:rsidR="00CC015B" w:rsidRDefault="00000000">
      <w:r>
        <w:rPr>
          <w:rFonts w:eastAsia="宋体" w:hint="eastAsia"/>
          <w:lang w:eastAsia="zh-CN"/>
        </w:rPr>
        <w:t>【</w:t>
      </w:r>
      <w:proofErr w:type="spellStart"/>
      <w:r>
        <w:t>一一</w:t>
      </w:r>
      <w:proofErr w:type="spellEnd"/>
      <w:r>
        <w:rPr>
          <w:rFonts w:eastAsia="宋体" w:hint="eastAsia"/>
          <w:lang w:eastAsia="zh-CN"/>
        </w:rPr>
        <w:t>】“</w:t>
      </w:r>
      <w:proofErr w:type="spellStart"/>
      <w:r>
        <w:t>注不聲</w:t>
      </w:r>
      <w:proofErr w:type="spellEnd"/>
      <w:r>
        <w:rPr>
          <w:rFonts w:eastAsia="宋体" w:hint="eastAsia"/>
          <w:lang w:eastAsia="zh-CN"/>
        </w:rPr>
        <w:t>”</w:t>
      </w:r>
      <w:proofErr w:type="spellStart"/>
      <w:proofErr w:type="gramStart"/>
      <w:r>
        <w:t>殆</w:t>
      </w:r>
      <w:proofErr w:type="gramEnd"/>
      <w:r>
        <w:t>有誤</w:t>
      </w:r>
      <w:proofErr w:type="spellEnd"/>
      <w:r>
        <w:t>。</w:t>
      </w:r>
    </w:p>
    <w:p w14:paraId="154E3942" w14:textId="77777777" w:rsidR="00CC015B" w:rsidRDefault="00000000">
      <w:proofErr w:type="gramStart"/>
      <w:r>
        <w:rPr>
          <w:rFonts w:eastAsia="宋体" w:hint="eastAsia"/>
          <w:lang w:eastAsia="zh-CN"/>
        </w:rPr>
        <w:t>【</w:t>
      </w:r>
      <w:proofErr w:type="spellStart"/>
      <w:proofErr w:type="gramEnd"/>
      <w:r>
        <w:t>一二</w:t>
      </w:r>
      <w:r>
        <w:t>u</w:t>
      </w:r>
      <w:r>
        <w:t>詳</w:t>
      </w:r>
      <w:proofErr w:type="spellEnd"/>
      <w:r>
        <w:rPr>
          <w:rFonts w:eastAsia="宋体" w:hint="eastAsia"/>
          <w:lang w:eastAsia="zh-CN"/>
        </w:rPr>
        <w:t>《</w:t>
      </w:r>
      <w:proofErr w:type="spellStart"/>
      <w:r>
        <w:t>讀書雜志</w:t>
      </w:r>
      <w:proofErr w:type="spellEnd"/>
      <w:r>
        <w:rPr>
          <w:rFonts w:eastAsia="宋体" w:hint="eastAsia"/>
          <w:lang w:eastAsia="zh-CN"/>
        </w:rPr>
        <w:t>》</w:t>
      </w:r>
      <w:proofErr w:type="spellStart"/>
      <w:r>
        <w:t>卷九之二</w:t>
      </w:r>
      <w:proofErr w:type="spellEnd"/>
    </w:p>
    <w:p w14:paraId="74F75B6F" w14:textId="77777777" w:rsidR="00CC015B" w:rsidRDefault="00000000">
      <w:pPr>
        <w:rPr>
          <w:rFonts w:eastAsia="宋体"/>
          <w:lang w:eastAsia="zh-CN"/>
        </w:rPr>
      </w:pPr>
      <w:r>
        <w:rPr>
          <w:rFonts w:eastAsia="宋体" w:hint="eastAsia"/>
          <w:lang w:eastAsia="zh-CN"/>
        </w:rPr>
        <w:t>【</w:t>
      </w:r>
      <w:r>
        <w:rPr>
          <w:lang w:eastAsia="zh-CN"/>
        </w:rPr>
        <w:t>一三</w:t>
      </w:r>
      <w:r>
        <w:rPr>
          <w:rFonts w:eastAsia="宋体" w:hint="eastAsia"/>
          <w:lang w:eastAsia="zh-CN"/>
        </w:rPr>
        <w:t>】</w:t>
      </w:r>
      <w:r>
        <w:rPr>
          <w:lang w:eastAsia="zh-CN"/>
        </w:rPr>
        <w:t>段注改爲</w:t>
      </w:r>
      <w:r>
        <w:rPr>
          <w:rFonts w:eastAsia="宋体" w:hint="eastAsia"/>
          <w:lang w:eastAsia="zh-CN"/>
        </w:rPr>
        <w:t>“</w:t>
      </w:r>
      <w:r>
        <w:rPr>
          <w:lang w:eastAsia="zh-CN"/>
        </w:rPr>
        <w:t>卌叉</w:t>
      </w:r>
      <w:r>
        <w:rPr>
          <w:rFonts w:eastAsia="宋体" w:hint="eastAsia"/>
          <w:lang w:eastAsia="zh-CN"/>
        </w:rPr>
        <w:t>”</w:t>
      </w:r>
      <w:r>
        <w:rPr>
          <w:lang w:eastAsia="zh-CN"/>
        </w:rPr>
        <w:t>，非</w:t>
      </w:r>
      <w:r>
        <w:rPr>
          <w:rFonts w:eastAsia="宋体" w:hint="eastAsia"/>
          <w:lang w:eastAsia="zh-CN"/>
        </w:rPr>
        <w:t>“</w:t>
      </w:r>
      <w:r>
        <w:rPr>
          <w:lang w:eastAsia="zh-CN"/>
        </w:rPr>
        <w:t>册叉</w:t>
      </w:r>
      <w:r>
        <w:rPr>
          <w:rFonts w:eastAsia="宋体" w:hint="eastAsia"/>
          <w:lang w:eastAsia="zh-CN"/>
        </w:rPr>
        <w:t>”</w:t>
      </w:r>
    </w:p>
    <w:p w14:paraId="507BB5F2" w14:textId="77777777" w:rsidR="00CC015B" w:rsidRDefault="00000000">
      <w:r>
        <w:rPr>
          <w:rFonts w:eastAsia="宋体" w:hint="eastAsia"/>
          <w:lang w:eastAsia="zh-CN"/>
        </w:rPr>
        <w:t>【</w:t>
      </w:r>
      <w:proofErr w:type="spellStart"/>
      <w:r>
        <w:t>一四</w:t>
      </w:r>
      <w:proofErr w:type="spellEnd"/>
      <w:r>
        <w:rPr>
          <w:rFonts w:eastAsia="宋体" w:hint="eastAsia"/>
          <w:lang w:eastAsia="zh-CN"/>
        </w:rPr>
        <w:t>】</w:t>
      </w:r>
      <w:r>
        <w:t>詳</w:t>
      </w:r>
      <w:r>
        <w:rPr>
          <w:rFonts w:eastAsia="宋体" w:hint="eastAsia"/>
          <w:lang w:eastAsia="zh-CN"/>
        </w:rPr>
        <w:t>《</w:t>
      </w:r>
      <w:proofErr w:type="spellStart"/>
      <w:r>
        <w:t>經義述聞</w:t>
      </w:r>
      <w:proofErr w:type="spellEnd"/>
      <w:r>
        <w:rPr>
          <w:rFonts w:eastAsia="宋体" w:hint="eastAsia"/>
          <w:lang w:eastAsia="zh-CN"/>
        </w:rPr>
        <w:t>》</w:t>
      </w:r>
      <w:proofErr w:type="spellStart"/>
      <w:r>
        <w:t>十八</w:t>
      </w:r>
      <w:proofErr w:type="spellEnd"/>
      <w:r>
        <w:rPr>
          <w:rFonts w:eastAsia="宋体" w:hint="eastAsia"/>
          <w:lang w:eastAsia="zh-CN"/>
        </w:rPr>
        <w:t>“</w:t>
      </w:r>
      <w:proofErr w:type="spellStart"/>
      <w:r>
        <w:t>遒人</w:t>
      </w:r>
      <w:proofErr w:type="spellEnd"/>
      <w:r>
        <w:rPr>
          <w:rFonts w:eastAsia="宋体" w:hint="eastAsia"/>
          <w:lang w:eastAsia="zh-CN"/>
        </w:rPr>
        <w:t>”</w:t>
      </w:r>
      <w:r>
        <w:t>條</w:t>
      </w:r>
    </w:p>
    <w:p w14:paraId="34FFF23C" w14:textId="77777777" w:rsidR="00CC015B" w:rsidRDefault="00000000">
      <w:pPr>
        <w:rPr>
          <w:rFonts w:eastAsia="宋体"/>
          <w:lang w:eastAsia="zh-CN"/>
        </w:rPr>
      </w:pPr>
      <w:r>
        <w:rPr>
          <w:rFonts w:eastAsia="宋体" w:hint="eastAsia"/>
          <w:lang w:eastAsia="zh-CN"/>
        </w:rPr>
        <w:t>【</w:t>
      </w:r>
      <w:proofErr w:type="spellStart"/>
      <w:r>
        <w:t>一五</w:t>
      </w:r>
      <w:proofErr w:type="spellEnd"/>
      <w:r>
        <w:rPr>
          <w:rFonts w:eastAsia="宋体" w:hint="eastAsia"/>
          <w:lang w:eastAsia="zh-CN"/>
        </w:rPr>
        <w:t>】</w:t>
      </w:r>
      <w:proofErr w:type="spellStart"/>
      <w:r>
        <w:t>詳王念孫</w:t>
      </w:r>
      <w:proofErr w:type="spellEnd"/>
      <w:r>
        <w:rPr>
          <w:rFonts w:eastAsia="宋体" w:hint="eastAsia"/>
          <w:lang w:eastAsia="zh-CN"/>
        </w:rPr>
        <w:t>《</w:t>
      </w:r>
      <w:proofErr w:type="spellStart"/>
      <w:r>
        <w:t>刊正︿諧聲補逸</w:t>
      </w:r>
      <w:proofErr w:type="spellEnd"/>
      <w:r>
        <w:rPr>
          <w:rFonts w:eastAsia="宋体" w:hint="eastAsia"/>
          <w:lang w:eastAsia="zh-CN"/>
        </w:rPr>
        <w:t>》》</w:t>
      </w:r>
    </w:p>
    <w:p w14:paraId="59FCC229" w14:textId="77777777" w:rsidR="00CC015B" w:rsidRDefault="00000000">
      <w:pPr>
        <w:rPr>
          <w:rFonts w:eastAsia="宋体"/>
          <w:lang w:eastAsia="zh-CN"/>
        </w:rPr>
      </w:pPr>
      <w:r>
        <w:rPr>
          <w:rFonts w:eastAsia="宋体" w:hint="eastAsia"/>
          <w:lang w:eastAsia="zh-CN"/>
        </w:rPr>
        <w:t>【</w:t>
      </w:r>
      <w:proofErr w:type="spellStart"/>
      <w:r>
        <w:t>一六</w:t>
      </w:r>
      <w:proofErr w:type="spellEnd"/>
      <w:r>
        <w:rPr>
          <w:rFonts w:eastAsia="宋体" w:hint="eastAsia"/>
          <w:lang w:eastAsia="zh-CN"/>
        </w:rPr>
        <w:t>】“</w:t>
      </w:r>
      <w:r>
        <w:t>㐁</w:t>
      </w:r>
      <w:r>
        <w:rPr>
          <w:rFonts w:eastAsia="宋体" w:hint="eastAsia"/>
          <w:lang w:eastAsia="zh-CN"/>
        </w:rPr>
        <w:t>”</w:t>
      </w:r>
      <w:proofErr w:type="spellStart"/>
      <w:r>
        <w:t>有三讀，見</w:t>
      </w:r>
      <w:proofErr w:type="spellEnd"/>
      <w:r>
        <w:rPr>
          <w:rFonts w:eastAsia="宋体" w:hint="eastAsia"/>
          <w:lang w:eastAsia="zh-CN"/>
        </w:rPr>
        <w:t>《</w:t>
      </w:r>
      <w:proofErr w:type="spellStart"/>
      <w:r>
        <w:t>説文</w:t>
      </w:r>
      <w:proofErr w:type="spellEnd"/>
      <w:r>
        <w:rPr>
          <w:rFonts w:eastAsia="宋体" w:hint="eastAsia"/>
          <w:lang w:eastAsia="zh-CN"/>
        </w:rPr>
        <w:t>》</w:t>
      </w:r>
      <w:proofErr w:type="spellStart"/>
      <w:r>
        <w:t>三上</w:t>
      </w:r>
      <w:proofErr w:type="spellEnd"/>
      <w:r>
        <w:rPr>
          <w:rFonts w:eastAsia="宋体" w:hint="eastAsia"/>
          <w:lang w:eastAsia="zh-CN"/>
        </w:rPr>
        <w:t>《</w:t>
      </w:r>
      <w:proofErr w:type="spellStart"/>
      <w:r>
        <w:t>谷部</w:t>
      </w:r>
      <w:proofErr w:type="spellEnd"/>
      <w:r>
        <w:rPr>
          <w:rFonts w:eastAsia="宋体" w:hint="eastAsia"/>
          <w:lang w:eastAsia="zh-CN"/>
        </w:rPr>
        <w:t>》</w:t>
      </w:r>
    </w:p>
    <w:p w14:paraId="50B17AFB" w14:textId="77777777" w:rsidR="00CC015B" w:rsidRDefault="00000000">
      <w:r>
        <w:rPr>
          <w:rFonts w:eastAsia="宋体" w:hint="eastAsia"/>
          <w:lang w:eastAsia="zh-CN"/>
        </w:rPr>
        <w:t>【</w:t>
      </w:r>
      <w:proofErr w:type="spellStart"/>
      <w:r>
        <w:t>一七</w:t>
      </w:r>
      <w:proofErr w:type="spellEnd"/>
      <w:r>
        <w:rPr>
          <w:rFonts w:eastAsia="宋体" w:hint="eastAsia"/>
          <w:lang w:eastAsia="zh-CN"/>
        </w:rPr>
        <w:t>】“</w:t>
      </w:r>
      <w:r>
        <w:t>甤</w:t>
      </w:r>
      <w:r>
        <w:rPr>
          <w:rFonts w:eastAsia="宋体" w:hint="eastAsia"/>
          <w:lang w:eastAsia="zh-CN"/>
        </w:rPr>
        <w:t>”</w:t>
      </w:r>
      <w:proofErr w:type="spellStart"/>
      <w:r>
        <w:t>在十五部即段、</w:t>
      </w:r>
      <w:proofErr w:type="gramStart"/>
      <w:r>
        <w:t>王脂部</w:t>
      </w:r>
      <w:proofErr w:type="gramEnd"/>
      <w:r>
        <w:t>。段王時微部尚未從脂部中獨立出來。微部獨立是王力先</w:t>
      </w:r>
      <w:proofErr w:type="spellEnd"/>
    </w:p>
    <w:p w14:paraId="43C7D217" w14:textId="77777777" w:rsidR="00CC015B" w:rsidRDefault="00000000">
      <w:proofErr w:type="spellStart"/>
      <w:r>
        <w:t>生的貢獻</w:t>
      </w:r>
      <w:proofErr w:type="spellEnd"/>
      <w:r>
        <w:t>。</w:t>
      </w:r>
    </w:p>
    <w:p w14:paraId="63D38D34" w14:textId="77777777" w:rsidR="00CC015B" w:rsidRDefault="00000000">
      <w:r>
        <w:rPr>
          <w:rFonts w:eastAsia="宋体" w:hint="eastAsia"/>
          <w:lang w:eastAsia="zh-CN"/>
        </w:rPr>
        <w:t>【</w:t>
      </w:r>
      <w:proofErr w:type="spellStart"/>
      <w:r>
        <w:t>一八</w:t>
      </w:r>
      <w:proofErr w:type="spellEnd"/>
      <w:r>
        <w:rPr>
          <w:rFonts w:eastAsia="宋体" w:hint="eastAsia"/>
          <w:lang w:eastAsia="zh-CN"/>
        </w:rPr>
        <w:t>】“</w:t>
      </w:r>
      <w:proofErr w:type="spellStart"/>
      <w:proofErr w:type="gramStart"/>
      <w:r>
        <w:t>壺</w:t>
      </w:r>
      <w:proofErr w:type="gramEnd"/>
      <w:r>
        <w:t>中實小豆焉</w:t>
      </w:r>
      <w:proofErr w:type="spellEnd"/>
      <w:r>
        <w:rPr>
          <w:rFonts w:eastAsia="宋体" w:hint="eastAsia"/>
          <w:lang w:eastAsia="zh-CN"/>
        </w:rPr>
        <w:t>”</w:t>
      </w:r>
      <w:r>
        <w:t>，</w:t>
      </w:r>
      <w:proofErr w:type="spellStart"/>
      <w:r>
        <w:t>語出</w:t>
      </w:r>
      <w:proofErr w:type="spellEnd"/>
      <w:r>
        <w:rPr>
          <w:rFonts w:eastAsia="宋体" w:hint="eastAsia"/>
          <w:lang w:eastAsia="zh-CN"/>
        </w:rPr>
        <w:t>《</w:t>
      </w:r>
      <w:proofErr w:type="spellStart"/>
      <w:r>
        <w:t>禮記。投壺</w:t>
      </w:r>
      <w:proofErr w:type="spellEnd"/>
      <w:r>
        <w:rPr>
          <w:rFonts w:eastAsia="宋体" w:hint="eastAsia"/>
          <w:lang w:eastAsia="zh-CN"/>
        </w:rPr>
        <w:t>》</w:t>
      </w:r>
      <w:r>
        <w:t>。</w:t>
      </w:r>
      <w:proofErr w:type="spellStart"/>
      <w:proofErr w:type="gramStart"/>
      <w:r>
        <w:t>參</w:t>
      </w:r>
      <w:proofErr w:type="gramEnd"/>
      <w:r>
        <w:t>見第五篇上</w:t>
      </w:r>
      <w:proofErr w:type="spellEnd"/>
      <w:r>
        <w:rPr>
          <w:rFonts w:eastAsia="宋体" w:hint="eastAsia"/>
          <w:lang w:eastAsia="zh-CN"/>
        </w:rPr>
        <w:t>“</w:t>
      </w:r>
      <w:r>
        <w:t>飬</w:t>
      </w:r>
      <w:r>
        <w:rPr>
          <w:rFonts w:eastAsia="宋体" w:hint="eastAsia"/>
          <w:lang w:eastAsia="zh-CN"/>
        </w:rPr>
        <w:t>”</w:t>
      </w:r>
      <w:proofErr w:type="spellStart"/>
      <w:r>
        <w:t>字下王注</w:t>
      </w:r>
      <w:proofErr w:type="spellEnd"/>
    </w:p>
    <w:p w14:paraId="45DCDD5B" w14:textId="77777777" w:rsidR="00CC015B" w:rsidRDefault="00000000">
      <w:r>
        <w:rPr>
          <w:rFonts w:eastAsia="宋体" w:hint="eastAsia"/>
          <w:lang w:eastAsia="zh-CN"/>
        </w:rPr>
        <w:t>【</w:t>
      </w:r>
      <w:proofErr w:type="spellStart"/>
      <w:r>
        <w:t>一九</w:t>
      </w:r>
      <w:proofErr w:type="spellEnd"/>
      <w:r>
        <w:rPr>
          <w:rFonts w:eastAsia="宋体" w:hint="eastAsia"/>
          <w:lang w:eastAsia="zh-CN"/>
        </w:rPr>
        <w:t>】“</w:t>
      </w:r>
      <w:r>
        <w:t>羈</w:t>
      </w:r>
      <w:r>
        <w:rPr>
          <w:rFonts w:eastAsia="宋体" w:hint="eastAsia"/>
          <w:lang w:eastAsia="zh-CN"/>
        </w:rPr>
        <w:t>”</w:t>
      </w:r>
      <w:r>
        <w:t>，</w:t>
      </w:r>
      <w:proofErr w:type="spellStart"/>
      <w:r>
        <w:t>俗作</w:t>
      </w:r>
      <w:proofErr w:type="spellEnd"/>
      <w:r>
        <w:rPr>
          <w:rFonts w:eastAsia="宋体" w:hint="eastAsia"/>
          <w:lang w:eastAsia="zh-CN"/>
        </w:rPr>
        <w:t>“</w:t>
      </w:r>
      <w:r>
        <w:t>羇</w:t>
      </w:r>
      <w:r>
        <w:rPr>
          <w:rFonts w:eastAsia="宋体" w:hint="eastAsia"/>
          <w:lang w:eastAsia="zh-CN"/>
        </w:rPr>
        <w:t>”</w:t>
      </w:r>
      <w:r>
        <w:t>，</w:t>
      </w:r>
      <w:proofErr w:type="spellStart"/>
      <w:proofErr w:type="gramStart"/>
      <w:r>
        <w:t>從</w:t>
      </w:r>
      <w:proofErr w:type="gramEnd"/>
      <w:r>
        <w:t>奇聲。</w:t>
      </w:r>
      <w:proofErr w:type="gramStart"/>
      <w:r>
        <w:t>此注下</w:t>
      </w:r>
      <w:proofErr w:type="spellEnd"/>
      <w:proofErr w:type="gramEnd"/>
      <w:r>
        <w:rPr>
          <w:rFonts w:eastAsia="宋体" w:hint="eastAsia"/>
          <w:lang w:eastAsia="zh-CN"/>
        </w:rPr>
        <w:t>“</w:t>
      </w:r>
      <w:r>
        <w:t>大</w:t>
      </w:r>
      <w:r>
        <w:rPr>
          <w:rFonts w:eastAsia="宋体" w:hint="eastAsia"/>
          <w:lang w:eastAsia="zh-CN"/>
        </w:rPr>
        <w:t>”</w:t>
      </w:r>
      <w:proofErr w:type="spellStart"/>
      <w:r>
        <w:t>字疑爲</w:t>
      </w:r>
      <w:proofErr w:type="spellEnd"/>
      <w:r>
        <w:rPr>
          <w:rFonts w:eastAsia="宋体" w:hint="eastAsia"/>
          <w:lang w:eastAsia="zh-CN"/>
        </w:rPr>
        <w:t>“</w:t>
      </w:r>
      <w:r>
        <w:t>奇</w:t>
      </w:r>
      <w:r>
        <w:rPr>
          <w:rFonts w:eastAsia="宋体" w:hint="eastAsia"/>
          <w:lang w:eastAsia="zh-CN"/>
        </w:rPr>
        <w:t>”</w:t>
      </w:r>
      <w:proofErr w:type="spellStart"/>
      <w:r>
        <w:t>之壞字。奇在十七歌</w:t>
      </w:r>
      <w:proofErr w:type="spellEnd"/>
    </w:p>
    <w:p w14:paraId="4524C141" w14:textId="77777777" w:rsidR="00CC015B" w:rsidRDefault="00000000">
      <w:proofErr w:type="gramStart"/>
      <w:r>
        <w:rPr>
          <w:rFonts w:eastAsia="宋体" w:hint="eastAsia"/>
          <w:lang w:eastAsia="zh-CN"/>
        </w:rPr>
        <w:t>【</w:t>
      </w:r>
      <w:proofErr w:type="spellStart"/>
      <w:proofErr w:type="gramEnd"/>
      <w:r>
        <w:t>二〇</w:t>
      </w:r>
      <w:r>
        <w:t>D</w:t>
      </w:r>
      <w:r>
        <w:t>此字本在第七篇上</w:t>
      </w:r>
      <w:proofErr w:type="spellEnd"/>
      <w:r>
        <w:t>。</w:t>
      </w:r>
    </w:p>
    <w:p w14:paraId="2E16A23F" w14:textId="77777777" w:rsidR="00CC015B" w:rsidRDefault="00000000">
      <w:pPr>
        <w:rPr>
          <w:lang w:eastAsia="zh-CN"/>
        </w:rPr>
      </w:pPr>
      <w:r>
        <w:rPr>
          <w:lang w:eastAsia="zh-CN"/>
        </w:rPr>
        <w:t>【第</w:t>
      </w:r>
      <w:r>
        <w:rPr>
          <w:lang w:eastAsia="zh-CN"/>
        </w:rPr>
        <w:t>91</w:t>
      </w:r>
      <w:r>
        <w:rPr>
          <w:lang w:eastAsia="zh-CN"/>
        </w:rPr>
        <w:t>页】</w:t>
      </w:r>
    </w:p>
    <w:p w14:paraId="355B173D" w14:textId="77777777" w:rsidR="00CC015B" w:rsidRDefault="00000000">
      <w:pPr>
        <w:rPr>
          <w:lang w:eastAsia="zh-CN"/>
        </w:rPr>
      </w:pPr>
      <w:r>
        <w:rPr>
          <w:rFonts w:eastAsia="宋体" w:hint="eastAsia"/>
          <w:lang w:eastAsia="zh-CN"/>
        </w:rPr>
        <w:t>【</w:t>
      </w:r>
      <w:r>
        <w:rPr>
          <w:lang w:eastAsia="zh-CN"/>
        </w:rPr>
        <w:t>二一</w:t>
      </w:r>
      <w:r>
        <w:rPr>
          <w:rFonts w:eastAsia="宋体" w:hint="eastAsia"/>
          <w:lang w:eastAsia="zh-CN"/>
        </w:rPr>
        <w:t>】“</w:t>
      </w:r>
      <w:r>
        <w:rPr>
          <w:lang w:eastAsia="zh-CN"/>
        </w:rPr>
        <w:t>兗</w:t>
      </w:r>
      <w:r>
        <w:rPr>
          <w:rFonts w:eastAsia="宋体" w:hint="eastAsia"/>
          <w:lang w:eastAsia="zh-CN"/>
        </w:rPr>
        <w:t>”</w:t>
      </w:r>
      <w:r>
        <w:rPr>
          <w:lang w:eastAsia="zh-CN"/>
        </w:rPr>
        <w:t>，古文</w:t>
      </w:r>
      <w:r>
        <w:rPr>
          <w:rFonts w:eastAsia="宋体" w:hint="eastAsia"/>
          <w:lang w:eastAsia="zh-CN"/>
        </w:rPr>
        <w:t>“</w:t>
      </w:r>
      <w:r>
        <w:rPr>
          <w:lang w:eastAsia="zh-CN"/>
        </w:rPr>
        <w:t>裔</w:t>
      </w:r>
      <w:r>
        <w:rPr>
          <w:rFonts w:eastAsia="宋体" w:hint="eastAsia"/>
          <w:lang w:eastAsia="zh-CN"/>
        </w:rPr>
        <w:t>”</w:t>
      </w:r>
      <w:r>
        <w:rPr>
          <w:lang w:eastAsia="zh-CN"/>
        </w:rPr>
        <w:t>。</w:t>
      </w:r>
    </w:p>
    <w:p w14:paraId="02975C86" w14:textId="77777777" w:rsidR="00CC015B" w:rsidRDefault="00000000">
      <w:r>
        <w:rPr>
          <w:rFonts w:eastAsia="宋体" w:hint="eastAsia"/>
          <w:lang w:eastAsia="zh-CN"/>
        </w:rPr>
        <w:t>【</w:t>
      </w:r>
      <w:proofErr w:type="spellStart"/>
      <w:r>
        <w:t>二二</w:t>
      </w:r>
      <w:proofErr w:type="spellEnd"/>
      <w:r>
        <w:rPr>
          <w:rFonts w:eastAsia="宋体" w:hint="eastAsia"/>
          <w:lang w:eastAsia="zh-CN"/>
        </w:rPr>
        <w:t>】“</w:t>
      </w:r>
      <w:proofErr w:type="spellStart"/>
      <w:r>
        <w:t>七音</w:t>
      </w:r>
      <w:proofErr w:type="spellEnd"/>
      <w:r>
        <w:rPr>
          <w:rFonts w:eastAsia="宋体" w:hint="eastAsia"/>
          <w:lang w:eastAsia="zh-CN"/>
        </w:rPr>
        <w:t>”</w:t>
      </w:r>
      <w:r>
        <w:t>，</w:t>
      </w:r>
      <w:proofErr w:type="gramStart"/>
      <w:r>
        <w:t>疑</w:t>
      </w:r>
      <w:proofErr w:type="gramEnd"/>
      <w:r>
        <w:rPr>
          <w:rFonts w:eastAsia="宋体" w:hint="eastAsia"/>
          <w:lang w:eastAsia="zh-CN"/>
        </w:rPr>
        <w:t>“</w:t>
      </w:r>
      <w:proofErr w:type="spellStart"/>
      <w:r>
        <w:t>古音</w:t>
      </w:r>
      <w:proofErr w:type="spellEnd"/>
      <w:r>
        <w:rPr>
          <w:rFonts w:eastAsia="宋体" w:hint="eastAsia"/>
          <w:lang w:eastAsia="zh-CN"/>
        </w:rPr>
        <w:t>”</w:t>
      </w:r>
      <w:proofErr w:type="spellStart"/>
      <w:r>
        <w:t>之誤書。次，當在支部</w:t>
      </w:r>
      <w:proofErr w:type="spellEnd"/>
    </w:p>
    <w:p w14:paraId="03C54099" w14:textId="77777777" w:rsidR="00CC015B" w:rsidRDefault="00000000">
      <w:r>
        <w:rPr>
          <w:rFonts w:eastAsia="宋体" w:hint="eastAsia"/>
          <w:lang w:eastAsia="zh-CN"/>
        </w:rPr>
        <w:t>【</w:t>
      </w:r>
      <w:proofErr w:type="spellStart"/>
      <w:r>
        <w:t>二三</w:t>
      </w:r>
      <w:proofErr w:type="spellEnd"/>
      <w:r>
        <w:rPr>
          <w:rFonts w:eastAsia="宋体" w:hint="eastAsia"/>
          <w:lang w:eastAsia="zh-CN"/>
        </w:rPr>
        <w:t>】</w:t>
      </w:r>
      <w:proofErr w:type="spellStart"/>
      <w:r>
        <w:t>詳見</w:t>
      </w:r>
      <w:proofErr w:type="spellEnd"/>
      <w:r>
        <w:rPr>
          <w:rFonts w:eastAsia="宋体" w:hint="eastAsia"/>
          <w:lang w:eastAsia="zh-CN"/>
        </w:rPr>
        <w:t>《</w:t>
      </w:r>
      <w:proofErr w:type="spellStart"/>
      <w:r>
        <w:t>讀書雜志</w:t>
      </w:r>
      <w:proofErr w:type="spellEnd"/>
      <w:r>
        <w:rPr>
          <w:rFonts w:eastAsia="宋体" w:hint="eastAsia"/>
          <w:lang w:eastAsia="zh-CN"/>
        </w:rPr>
        <w:t>》</w:t>
      </w:r>
      <w:proofErr w:type="spellStart"/>
      <w:r>
        <w:t>卷十六</w:t>
      </w:r>
      <w:proofErr w:type="spellEnd"/>
      <w:r>
        <w:rPr>
          <w:rFonts w:eastAsia="宋体" w:hint="eastAsia"/>
          <w:lang w:eastAsia="zh-CN"/>
        </w:rPr>
        <w:t>“</w:t>
      </w:r>
      <w:proofErr w:type="spellStart"/>
      <w:r>
        <w:t>有靦其面</w:t>
      </w:r>
      <w:proofErr w:type="spellEnd"/>
      <w:r>
        <w:rPr>
          <w:rFonts w:eastAsia="宋体" w:hint="eastAsia"/>
          <w:lang w:eastAsia="zh-CN"/>
        </w:rPr>
        <w:t>”</w:t>
      </w:r>
      <w:proofErr w:type="spellStart"/>
      <w:r>
        <w:t>條及</w:t>
      </w:r>
      <w:proofErr w:type="spellEnd"/>
      <w:r>
        <w:rPr>
          <w:rFonts w:eastAsia="宋体" w:hint="eastAsia"/>
          <w:lang w:eastAsia="zh-CN"/>
        </w:rPr>
        <w:t>《</w:t>
      </w:r>
      <w:proofErr w:type="spellStart"/>
      <w:r>
        <w:t>經義述聞</w:t>
      </w:r>
      <w:proofErr w:type="spellEnd"/>
      <w:r>
        <w:rPr>
          <w:rFonts w:eastAsia="宋体" w:hint="eastAsia"/>
          <w:lang w:eastAsia="zh-CN"/>
        </w:rPr>
        <w:t>•</w:t>
      </w:r>
      <w:proofErr w:type="spellStart"/>
      <w:r>
        <w:t>爾雅</w:t>
      </w:r>
      <w:proofErr w:type="spellEnd"/>
      <w:r>
        <w:rPr>
          <w:rFonts w:eastAsia="宋体" w:hint="eastAsia"/>
          <w:lang w:eastAsia="zh-CN"/>
        </w:rPr>
        <w:t>》“</w:t>
      </w:r>
      <w:proofErr w:type="spellStart"/>
      <w:r>
        <w:t>靦姡也</w:t>
      </w:r>
      <w:proofErr w:type="spellEnd"/>
      <w:r>
        <w:rPr>
          <w:rFonts w:eastAsia="宋体" w:hint="eastAsia"/>
          <w:lang w:eastAsia="zh-CN"/>
        </w:rPr>
        <w:t>”</w:t>
      </w:r>
      <w:r>
        <w:t>條</w:t>
      </w:r>
    </w:p>
    <w:p w14:paraId="414BDEBD" w14:textId="77777777" w:rsidR="00CC015B" w:rsidRDefault="00000000">
      <w:pPr>
        <w:rPr>
          <w:lang w:eastAsia="zh-CN"/>
        </w:rPr>
      </w:pPr>
      <w:r>
        <w:rPr>
          <w:rFonts w:eastAsia="宋体" w:hint="eastAsia"/>
          <w:lang w:eastAsia="zh-CN"/>
        </w:rPr>
        <w:t>【</w:t>
      </w:r>
      <w:proofErr w:type="spellStart"/>
      <w:r>
        <w:t>二四</w:t>
      </w:r>
      <w:proofErr w:type="spellEnd"/>
      <w:r>
        <w:rPr>
          <w:rFonts w:eastAsia="宋体" w:hint="eastAsia"/>
          <w:lang w:eastAsia="zh-CN"/>
        </w:rPr>
        <w:t>】</w:t>
      </w:r>
      <w:proofErr w:type="spellStart"/>
      <w:proofErr w:type="gramStart"/>
      <w:r>
        <w:t>岨</w:t>
      </w:r>
      <w:proofErr w:type="gramEnd"/>
      <w:r>
        <w:t>同砠，</w:t>
      </w:r>
      <w:proofErr w:type="gramStart"/>
      <w:r>
        <w:t>戴土之</w:t>
      </w:r>
      <w:proofErr w:type="gramEnd"/>
      <w:r>
        <w:t>石山，見</w:t>
      </w:r>
      <w:proofErr w:type="spellEnd"/>
      <w:r>
        <w:rPr>
          <w:rFonts w:eastAsia="宋体" w:hint="eastAsia"/>
          <w:lang w:eastAsia="zh-CN"/>
        </w:rPr>
        <w:t>《</w:t>
      </w:r>
      <w:r>
        <w:t>詩</w:t>
      </w:r>
      <w:r>
        <w:rPr>
          <w:rFonts w:eastAsia="宋体" w:hint="eastAsia"/>
          <w:lang w:eastAsia="zh-CN"/>
        </w:rPr>
        <w:t>•</w:t>
      </w:r>
      <w:proofErr w:type="spellStart"/>
      <w:r>
        <w:t>周南</w:t>
      </w:r>
      <w:proofErr w:type="spellEnd"/>
      <w:r>
        <w:rPr>
          <w:rFonts w:eastAsia="宋体" w:hint="eastAsia"/>
          <w:lang w:eastAsia="zh-CN"/>
        </w:rPr>
        <w:t>•</w:t>
      </w:r>
      <w:proofErr w:type="spellStart"/>
      <w:r>
        <w:t>卷耳</w:t>
      </w:r>
      <w:proofErr w:type="spellEnd"/>
      <w:r>
        <w:rPr>
          <w:rFonts w:eastAsia="宋体" w:hint="eastAsia"/>
          <w:lang w:eastAsia="zh-CN"/>
        </w:rPr>
        <w:t>》</w:t>
      </w:r>
      <w:proofErr w:type="spellStart"/>
      <w:r>
        <w:t>毛傳。</w:t>
      </w:r>
      <w:proofErr w:type="gramStart"/>
      <w:r>
        <w:t>沮</w:t>
      </w:r>
      <w:proofErr w:type="gramEnd"/>
      <w:r>
        <w:t>洳，曡韻聯綿詞，低濕之地，見</w:t>
      </w:r>
      <w:proofErr w:type="spellEnd"/>
      <w:r>
        <w:rPr>
          <w:rFonts w:eastAsia="宋体" w:hint="eastAsia"/>
          <w:lang w:eastAsia="zh-CN"/>
        </w:rPr>
        <w:t>《</w:t>
      </w:r>
      <w:r>
        <w:t>詩。</w:t>
      </w:r>
      <w:r>
        <w:rPr>
          <w:lang w:eastAsia="zh-CN"/>
        </w:rPr>
        <w:t>魏</w:t>
      </w:r>
    </w:p>
    <w:p w14:paraId="16ACC920" w14:textId="77777777" w:rsidR="00CC015B" w:rsidRDefault="00000000">
      <w:pPr>
        <w:rPr>
          <w:lang w:eastAsia="zh-CN"/>
        </w:rPr>
      </w:pPr>
      <w:r>
        <w:rPr>
          <w:lang w:eastAsia="zh-CN"/>
        </w:rPr>
        <w:t>風</w:t>
      </w:r>
      <w:r>
        <w:rPr>
          <w:rFonts w:eastAsia="宋体" w:hint="eastAsia"/>
          <w:lang w:eastAsia="zh-CN"/>
        </w:rPr>
        <w:t>•</w:t>
      </w:r>
      <w:proofErr w:type="gramStart"/>
      <w:r>
        <w:rPr>
          <w:lang w:eastAsia="zh-CN"/>
        </w:rPr>
        <w:t>汾沮洳</w:t>
      </w:r>
      <w:r>
        <w:rPr>
          <w:rFonts w:eastAsia="宋体" w:hint="eastAsia"/>
          <w:lang w:eastAsia="zh-CN"/>
        </w:rPr>
        <w:t>》</w:t>
      </w:r>
      <w:proofErr w:type="gramEnd"/>
      <w:r>
        <w:rPr>
          <w:lang w:eastAsia="zh-CN"/>
        </w:rPr>
        <w:t>孔疏。段注</w:t>
      </w:r>
      <w:r>
        <w:rPr>
          <w:rFonts w:eastAsia="宋体" w:hint="eastAsia"/>
          <w:lang w:eastAsia="zh-CN"/>
        </w:rPr>
        <w:t>“</w:t>
      </w:r>
      <w:r>
        <w:rPr>
          <w:lang w:eastAsia="zh-CN"/>
        </w:rPr>
        <w:t>苦</w:t>
      </w:r>
      <w:r>
        <w:rPr>
          <w:rFonts w:eastAsia="宋体" w:hint="eastAsia"/>
          <w:lang w:eastAsia="zh-CN"/>
        </w:rPr>
        <w:t>”</w:t>
      </w:r>
      <w:r>
        <w:rPr>
          <w:lang w:eastAsia="zh-CN"/>
        </w:rPr>
        <w:t>下云：</w:t>
      </w:r>
      <w:r>
        <w:rPr>
          <w:rFonts w:eastAsia="宋体" w:hint="eastAsia"/>
          <w:lang w:eastAsia="zh-CN"/>
        </w:rPr>
        <w:t>“</w:t>
      </w:r>
      <w:r>
        <w:rPr>
          <w:lang w:eastAsia="zh-CN"/>
        </w:rPr>
        <w:t>凡合二字爲名者，不可</w:t>
      </w:r>
      <w:proofErr w:type="gramStart"/>
      <w:r>
        <w:rPr>
          <w:lang w:eastAsia="zh-CN"/>
        </w:rPr>
        <w:t>删</w:t>
      </w:r>
      <w:proofErr w:type="gramEnd"/>
      <w:r>
        <w:rPr>
          <w:lang w:eastAsia="zh-CN"/>
        </w:rPr>
        <w:t>其一字以同於他物。如</w:t>
      </w:r>
      <w:proofErr w:type="gramStart"/>
      <w:r>
        <w:rPr>
          <w:lang w:eastAsia="zh-CN"/>
        </w:rPr>
        <w:t>單</w:t>
      </w:r>
      <w:proofErr w:type="gramEnd"/>
      <w:r>
        <w:rPr>
          <w:lang w:eastAsia="zh-CN"/>
        </w:rPr>
        <w:t>云蘭，非</w:t>
      </w:r>
      <w:proofErr w:type="gramStart"/>
      <w:r>
        <w:rPr>
          <w:lang w:eastAsia="zh-CN"/>
        </w:rPr>
        <w:t>芄</w:t>
      </w:r>
      <w:proofErr w:type="gramEnd"/>
    </w:p>
    <w:p w14:paraId="7DAC9E52" w14:textId="77777777" w:rsidR="00CC015B" w:rsidRDefault="00000000">
      <w:pPr>
        <w:rPr>
          <w:lang w:eastAsia="zh-CN"/>
        </w:rPr>
      </w:pPr>
      <w:r>
        <w:rPr>
          <w:lang w:eastAsia="zh-CN"/>
        </w:rPr>
        <w:t>蘭；</w:t>
      </w:r>
      <w:proofErr w:type="gramStart"/>
      <w:r>
        <w:rPr>
          <w:lang w:eastAsia="zh-CN"/>
        </w:rPr>
        <w:t>單</w:t>
      </w:r>
      <w:proofErr w:type="gramEnd"/>
      <w:r>
        <w:rPr>
          <w:lang w:eastAsia="zh-CN"/>
        </w:rPr>
        <w:t>云葵，非鳧葵是也。</w:t>
      </w:r>
      <w:r>
        <w:rPr>
          <w:rFonts w:eastAsia="宋体" w:hint="eastAsia"/>
          <w:lang w:eastAsia="zh-CN"/>
        </w:rPr>
        <w:t>”</w:t>
      </w:r>
      <w:r>
        <w:rPr>
          <w:lang w:eastAsia="zh-CN"/>
        </w:rPr>
        <w:t>而</w:t>
      </w:r>
      <w:r>
        <w:rPr>
          <w:rFonts w:eastAsia="宋体" w:hint="eastAsia"/>
          <w:lang w:eastAsia="zh-CN"/>
        </w:rPr>
        <w:t>“</w:t>
      </w:r>
      <w:r>
        <w:rPr>
          <w:lang w:eastAsia="zh-CN"/>
        </w:rPr>
        <w:t>岨</w:t>
      </w:r>
      <w:r>
        <w:rPr>
          <w:rFonts w:eastAsia="宋体" w:hint="eastAsia"/>
          <w:lang w:eastAsia="zh-CN"/>
        </w:rPr>
        <w:t>”</w:t>
      </w:r>
      <w:r>
        <w:rPr>
          <w:lang w:eastAsia="zh-CN"/>
        </w:rPr>
        <w:t>字下段氏自亂其例</w:t>
      </w:r>
    </w:p>
    <w:p w14:paraId="6242BDDA" w14:textId="77777777" w:rsidR="00CC015B" w:rsidRDefault="00000000">
      <w:r>
        <w:rPr>
          <w:rFonts w:eastAsia="宋体" w:hint="eastAsia"/>
          <w:lang w:eastAsia="zh-CN"/>
        </w:rPr>
        <w:lastRenderedPageBreak/>
        <w:t>【</w:t>
      </w:r>
      <w:proofErr w:type="spellStart"/>
      <w:r>
        <w:t>二五</w:t>
      </w:r>
      <w:proofErr w:type="spellEnd"/>
      <w:r>
        <w:rPr>
          <w:rFonts w:eastAsia="宋体" w:hint="eastAsia"/>
          <w:lang w:eastAsia="zh-CN"/>
        </w:rPr>
        <w:t>】</w:t>
      </w:r>
      <w:proofErr w:type="spellStart"/>
      <w:r>
        <w:t>錢大</w:t>
      </w:r>
      <w:proofErr w:type="gramStart"/>
      <w:r>
        <w:t>昕</w:t>
      </w:r>
      <w:proofErr w:type="spellEnd"/>
      <w:proofErr w:type="gramEnd"/>
      <w:r>
        <w:rPr>
          <w:rFonts w:eastAsia="宋体" w:hint="eastAsia"/>
          <w:lang w:eastAsia="zh-CN"/>
        </w:rPr>
        <w:t>《</w:t>
      </w:r>
      <w:proofErr w:type="spellStart"/>
      <w:r>
        <w:t>潛研堂集</w:t>
      </w:r>
      <w:proofErr w:type="spellEnd"/>
      <w:r>
        <w:rPr>
          <w:rFonts w:eastAsia="宋体" w:hint="eastAsia"/>
          <w:lang w:eastAsia="zh-CN"/>
        </w:rPr>
        <w:t>》</w:t>
      </w:r>
      <w:proofErr w:type="spellStart"/>
      <w:r>
        <w:t>卷六</w:t>
      </w:r>
      <w:proofErr w:type="spellEnd"/>
      <w:r>
        <w:rPr>
          <w:rFonts w:eastAsia="宋体" w:hint="eastAsia"/>
          <w:lang w:eastAsia="zh-CN"/>
        </w:rPr>
        <w:t>《</w:t>
      </w:r>
      <w:proofErr w:type="spellStart"/>
      <w:r>
        <w:t>答問三</w:t>
      </w:r>
      <w:proofErr w:type="spellEnd"/>
      <w:r>
        <w:rPr>
          <w:rFonts w:eastAsia="宋体" w:hint="eastAsia"/>
          <w:lang w:eastAsia="zh-CN"/>
        </w:rPr>
        <w:t>》</w:t>
      </w:r>
      <w:r>
        <w:t>：</w:t>
      </w:r>
      <w:r>
        <w:rPr>
          <w:rFonts w:eastAsia="宋体" w:hint="eastAsia"/>
          <w:lang w:eastAsia="zh-CN"/>
        </w:rPr>
        <w:t>“《</w:t>
      </w:r>
      <w:r>
        <w:t>詩</w:t>
      </w:r>
      <w:r>
        <w:rPr>
          <w:rFonts w:eastAsia="宋体" w:hint="eastAsia"/>
          <w:lang w:eastAsia="zh-CN"/>
        </w:rPr>
        <w:t>》</w:t>
      </w:r>
      <w:r>
        <w:t>中</w:t>
      </w:r>
      <w:r>
        <w:t>1</w:t>
      </w:r>
      <w:r>
        <w:t>山有</w:t>
      </w:r>
      <w:r>
        <w:t>J</w:t>
      </w:r>
      <w:r>
        <w:t>、</w:t>
      </w:r>
      <w:r>
        <w:rPr>
          <w:rFonts w:eastAsia="宋体" w:hint="eastAsia"/>
          <w:lang w:eastAsia="zh-CN"/>
        </w:rPr>
        <w:t>‘</w:t>
      </w:r>
      <w:proofErr w:type="spellStart"/>
      <w:r>
        <w:t>隰有</w:t>
      </w:r>
      <w:proofErr w:type="spellEnd"/>
      <w:r>
        <w:rPr>
          <w:rFonts w:eastAsia="宋体" w:hint="eastAsia"/>
          <w:lang w:eastAsia="zh-CN"/>
        </w:rPr>
        <w:t>’</w:t>
      </w:r>
      <w:proofErr w:type="spellStart"/>
      <w:proofErr w:type="gramStart"/>
      <w:r>
        <w:t>對</w:t>
      </w:r>
      <w:proofErr w:type="gramEnd"/>
      <w:r>
        <w:t>舉者，皆草木之類。此</w:t>
      </w:r>
      <w:proofErr w:type="spellEnd"/>
      <w:r>
        <w:rPr>
          <w:rFonts w:eastAsia="宋体" w:hint="eastAsia"/>
          <w:lang w:eastAsia="zh-CN"/>
        </w:rPr>
        <w:t>‘</w:t>
      </w:r>
      <w:r>
        <w:t>六</w:t>
      </w:r>
    </w:p>
    <w:p w14:paraId="357A3D05" w14:textId="77777777" w:rsidR="00CC015B" w:rsidRDefault="00000000">
      <w:r>
        <w:t>駮</w:t>
      </w:r>
      <w:proofErr w:type="gramStart"/>
      <w:r>
        <w:rPr>
          <w:rFonts w:eastAsia="宋体" w:hint="eastAsia"/>
          <w:lang w:eastAsia="zh-CN"/>
        </w:rPr>
        <w:t>’</w:t>
      </w:r>
      <w:proofErr w:type="spellStart"/>
      <w:proofErr w:type="gramEnd"/>
      <w:r>
        <w:t>必草木之名，其非獸名審矣</w:t>
      </w:r>
      <w:proofErr w:type="spellEnd"/>
      <w:r>
        <w:t>。</w:t>
      </w:r>
      <w:r>
        <w:rPr>
          <w:rFonts w:eastAsia="宋体" w:hint="eastAsia"/>
          <w:lang w:eastAsia="zh-CN"/>
        </w:rPr>
        <w:t>《</w:t>
      </w:r>
      <w:proofErr w:type="spellStart"/>
      <w:r>
        <w:t>釋木</w:t>
      </w:r>
      <w:proofErr w:type="spellEnd"/>
      <w:r>
        <w:rPr>
          <w:rFonts w:eastAsia="宋体" w:hint="eastAsia"/>
          <w:lang w:eastAsia="zh-CN"/>
        </w:rPr>
        <w:t>》</w:t>
      </w:r>
      <w:r>
        <w:t>云：</w:t>
      </w:r>
      <w:r>
        <w:rPr>
          <w:rFonts w:eastAsia="宋体" w:hint="eastAsia"/>
          <w:lang w:eastAsia="zh-CN"/>
        </w:rPr>
        <w:t>‘</w:t>
      </w:r>
      <w:proofErr w:type="spellStart"/>
      <w:r>
        <w:t>駮，赤李</w:t>
      </w:r>
      <w:proofErr w:type="spellEnd"/>
      <w:r>
        <w:t>。</w:t>
      </w:r>
      <w:r>
        <w:rPr>
          <w:rFonts w:eastAsia="宋体" w:hint="eastAsia"/>
          <w:lang w:eastAsia="zh-CN"/>
        </w:rPr>
        <w:t>’</w:t>
      </w:r>
      <w:proofErr w:type="spellStart"/>
      <w:r>
        <w:t>謂李之子</w:t>
      </w:r>
      <w:proofErr w:type="gramStart"/>
      <w:r>
        <w:t>赤</w:t>
      </w:r>
      <w:proofErr w:type="gramEnd"/>
      <w:r>
        <w:t>者也＄其即</w:t>
      </w:r>
      <w:proofErr w:type="spellEnd"/>
      <w:r>
        <w:rPr>
          <w:rFonts w:eastAsia="宋体" w:hint="eastAsia"/>
          <w:lang w:eastAsia="zh-CN"/>
        </w:rPr>
        <w:t>《</w:t>
      </w:r>
      <w:r>
        <w:t>詩</w:t>
      </w:r>
      <w:r>
        <w:rPr>
          <w:rFonts w:eastAsia="宋体" w:hint="eastAsia"/>
          <w:lang w:eastAsia="zh-CN"/>
        </w:rPr>
        <w:t>》</w:t>
      </w:r>
      <w:r>
        <w:t>之</w:t>
      </w:r>
      <w:r>
        <w:rPr>
          <w:rFonts w:eastAsia="宋体" w:hint="eastAsia"/>
          <w:lang w:eastAsia="zh-CN"/>
        </w:rPr>
        <w:t>‘</w:t>
      </w:r>
      <w:proofErr w:type="spellStart"/>
      <w:r>
        <w:t>六駮</w:t>
      </w:r>
      <w:proofErr w:type="spellEnd"/>
      <w:r>
        <w:rPr>
          <w:rFonts w:eastAsia="宋体" w:hint="eastAsia"/>
          <w:lang w:eastAsia="zh-CN"/>
        </w:rPr>
        <w:t>’</w:t>
      </w:r>
      <w:proofErr w:type="spellStart"/>
      <w:r>
        <w:t>乎？又</w:t>
      </w:r>
      <w:proofErr w:type="spellEnd"/>
    </w:p>
    <w:p w14:paraId="2D83C714" w14:textId="77777777" w:rsidR="00CC015B" w:rsidRDefault="00000000">
      <w:r>
        <w:rPr>
          <w:rFonts w:eastAsia="宋体" w:hint="eastAsia"/>
          <w:lang w:eastAsia="zh-CN"/>
        </w:rPr>
        <w:t>《</w:t>
      </w:r>
      <w:proofErr w:type="spellStart"/>
      <w:r>
        <w:t>釋草</w:t>
      </w:r>
      <w:proofErr w:type="spellEnd"/>
      <w:r>
        <w:rPr>
          <w:rFonts w:eastAsia="宋体" w:hint="eastAsia"/>
          <w:lang w:eastAsia="zh-CN"/>
        </w:rPr>
        <w:t>》</w:t>
      </w:r>
      <w:r>
        <w:t>云：</w:t>
      </w:r>
      <w:proofErr w:type="gramStart"/>
      <w:r>
        <w:rPr>
          <w:rFonts w:eastAsia="宋体" w:hint="eastAsia"/>
          <w:lang w:eastAsia="zh-CN"/>
        </w:rPr>
        <w:t>‘</w:t>
      </w:r>
      <w:proofErr w:type="spellStart"/>
      <w:proofErr w:type="gramEnd"/>
      <w:r>
        <w:t>瓝，九葉</w:t>
      </w:r>
      <w:proofErr w:type="spellEnd"/>
      <w:r>
        <w:t>。</w:t>
      </w:r>
      <w:r>
        <w:rPr>
          <w:rFonts w:eastAsia="宋体" w:hint="eastAsia"/>
          <w:lang w:eastAsia="zh-CN"/>
        </w:rPr>
        <w:t>’</w:t>
      </w:r>
      <w:proofErr w:type="spellStart"/>
      <w:r>
        <w:t>樊光本</w:t>
      </w:r>
      <w:proofErr w:type="spellEnd"/>
      <w:proofErr w:type="gramStart"/>
      <w:r>
        <w:rPr>
          <w:rFonts w:eastAsia="宋体" w:hint="eastAsia"/>
          <w:lang w:eastAsia="zh-CN"/>
        </w:rPr>
        <w:t>‘</w:t>
      </w:r>
      <w:proofErr w:type="gramEnd"/>
      <w:r>
        <w:t>瓝</w:t>
      </w:r>
      <w:r>
        <w:t>1</w:t>
      </w:r>
      <w:r>
        <w:t>作</w:t>
      </w:r>
      <w:r>
        <w:rPr>
          <w:rFonts w:eastAsia="宋体" w:hint="eastAsia"/>
          <w:lang w:eastAsia="zh-CN"/>
        </w:rPr>
        <w:t>‘</w:t>
      </w:r>
      <w:r>
        <w:t>駮</w:t>
      </w:r>
      <w:r>
        <w:rPr>
          <w:rFonts w:eastAsia="宋体" w:hint="eastAsia"/>
          <w:lang w:eastAsia="zh-CN"/>
        </w:rPr>
        <w:t>’</w:t>
      </w:r>
      <w:r>
        <w:t>。</w:t>
      </w:r>
    </w:p>
    <w:p w14:paraId="33791113" w14:textId="77777777" w:rsidR="00CC015B" w:rsidRDefault="00000000">
      <w:pPr>
        <w:rPr>
          <w:lang w:eastAsia="zh-CN"/>
        </w:rPr>
      </w:pPr>
      <w:r>
        <w:rPr>
          <w:rFonts w:eastAsia="宋体" w:hint="eastAsia"/>
          <w:lang w:eastAsia="zh-CN"/>
        </w:rPr>
        <w:t>【</w:t>
      </w:r>
      <w:proofErr w:type="spellStart"/>
      <w:r>
        <w:t>二六</w:t>
      </w:r>
      <w:proofErr w:type="spellEnd"/>
      <w:r>
        <w:rPr>
          <w:rFonts w:eastAsia="宋体" w:hint="eastAsia"/>
          <w:lang w:eastAsia="zh-CN"/>
        </w:rPr>
        <w:t>】</w:t>
      </w:r>
      <w:proofErr w:type="spellStart"/>
      <w:r>
        <w:t>灋省作法，在葉</w:t>
      </w:r>
      <w:proofErr w:type="gramStart"/>
      <w:r>
        <w:t>曷</w:t>
      </w:r>
      <w:proofErr w:type="gramEnd"/>
      <w:r>
        <w:t>部</w:t>
      </w:r>
      <w:proofErr w:type="spellEnd"/>
      <w:r>
        <w:t>。</w:t>
      </w:r>
      <w:r>
        <w:rPr>
          <w:lang w:eastAsia="zh-CN"/>
        </w:rPr>
        <w:t>去，在魚部。灋从去聲，則爲魚葉通轉</w:t>
      </w:r>
    </w:p>
    <w:p w14:paraId="4690D254" w14:textId="77777777" w:rsidR="00CC015B" w:rsidRDefault="00000000">
      <w:pPr>
        <w:rPr>
          <w:lang w:eastAsia="zh-CN"/>
        </w:rPr>
      </w:pPr>
      <w:r>
        <w:rPr>
          <w:rFonts w:eastAsia="宋体" w:hint="eastAsia"/>
          <w:lang w:eastAsia="zh-CN"/>
        </w:rPr>
        <w:t>【</w:t>
      </w:r>
      <w:r>
        <w:rPr>
          <w:lang w:eastAsia="zh-CN"/>
        </w:rPr>
        <w:t>二七</w:t>
      </w:r>
      <w:r>
        <w:rPr>
          <w:rFonts w:eastAsia="宋体" w:hint="eastAsia"/>
          <w:lang w:eastAsia="zh-CN"/>
        </w:rPr>
        <w:t>】</w:t>
      </w:r>
      <w:r>
        <w:rPr>
          <w:lang w:eastAsia="zh-CN"/>
        </w:rPr>
        <w:t>依</w:t>
      </w:r>
      <w:r>
        <w:rPr>
          <w:rFonts w:eastAsia="宋体" w:hint="eastAsia"/>
          <w:lang w:eastAsia="zh-CN"/>
        </w:rPr>
        <w:t>“</w:t>
      </w:r>
      <w:r>
        <w:rPr>
          <w:lang w:eastAsia="zh-CN"/>
        </w:rPr>
        <w:t>四迹</w:t>
      </w:r>
      <w:r>
        <w:rPr>
          <w:rFonts w:eastAsia="宋体" w:hint="eastAsia"/>
          <w:lang w:eastAsia="zh-CN"/>
        </w:rPr>
        <w:t>”</w:t>
      </w:r>
      <w:r>
        <w:rPr>
          <w:lang w:eastAsia="zh-CN"/>
        </w:rPr>
        <w:t>反音，則字當作</w:t>
      </w:r>
      <w:r>
        <w:rPr>
          <w:rFonts w:eastAsia="宋体" w:hint="eastAsia"/>
          <w:lang w:eastAsia="zh-CN"/>
        </w:rPr>
        <w:t>“</w:t>
      </w:r>
      <w:r>
        <w:rPr>
          <w:lang w:eastAsia="zh-CN"/>
        </w:rPr>
        <w:t>麋</w:t>
      </w:r>
      <w:r>
        <w:rPr>
          <w:rFonts w:eastAsia="宋体" w:hint="eastAsia"/>
          <w:lang w:eastAsia="zh-CN"/>
        </w:rPr>
        <w:t>”</w:t>
      </w:r>
      <w:r>
        <w:rPr>
          <w:lang w:eastAsia="zh-CN"/>
        </w:rPr>
        <w:t>，从速聲。今大徐本作</w:t>
      </w:r>
      <w:r>
        <w:rPr>
          <w:rFonts w:eastAsia="宋体" w:hint="eastAsia"/>
          <w:lang w:eastAsia="zh-CN"/>
        </w:rPr>
        <w:t>“</w:t>
      </w:r>
      <w:r>
        <w:rPr>
          <w:lang w:eastAsia="zh-CN"/>
        </w:rPr>
        <w:t>鏖</w:t>
      </w:r>
      <w:r>
        <w:rPr>
          <w:rFonts w:eastAsia="宋体" w:hint="eastAsia"/>
          <w:lang w:eastAsia="zh-CN"/>
        </w:rPr>
        <w:t>”</w:t>
      </w:r>
      <w:r>
        <w:rPr>
          <w:lang w:eastAsia="zh-CN"/>
        </w:rPr>
        <w:t>，誤。大</w:t>
      </w:r>
      <w:proofErr w:type="gramStart"/>
      <w:r>
        <w:rPr>
          <w:lang w:eastAsia="zh-CN"/>
        </w:rPr>
        <w:t>徐音桑谷反</w:t>
      </w:r>
      <w:proofErr w:type="gramEnd"/>
      <w:r>
        <w:rPr>
          <w:lang w:eastAsia="zh-CN"/>
        </w:rPr>
        <w:t>，亦誤。故段</w:t>
      </w:r>
    </w:p>
    <w:p w14:paraId="3CE1C4D8" w14:textId="77777777" w:rsidR="00CC015B" w:rsidRDefault="00000000">
      <w:pPr>
        <w:rPr>
          <w:lang w:eastAsia="zh-CN"/>
        </w:rPr>
      </w:pPr>
      <w:r>
        <w:rPr>
          <w:lang w:eastAsia="zh-CN"/>
        </w:rPr>
        <w:t>注删削此篆。</w:t>
      </w:r>
    </w:p>
    <w:p w14:paraId="3C4974A0" w14:textId="77777777" w:rsidR="00CC015B" w:rsidRDefault="00000000">
      <w:pPr>
        <w:rPr>
          <w:lang w:eastAsia="zh-CN"/>
        </w:rPr>
      </w:pPr>
      <w:r>
        <w:rPr>
          <w:rFonts w:eastAsia="宋体" w:hint="eastAsia"/>
          <w:lang w:eastAsia="zh-CN"/>
        </w:rPr>
        <w:t>【</w:t>
      </w:r>
      <w:r>
        <w:rPr>
          <w:lang w:eastAsia="zh-CN"/>
        </w:rPr>
        <w:t>二八</w:t>
      </w:r>
      <w:r>
        <w:rPr>
          <w:rFonts w:eastAsia="宋体" w:hint="eastAsia"/>
          <w:lang w:eastAsia="zh-CN"/>
        </w:rPr>
        <w:t>】《</w:t>
      </w:r>
      <w:r>
        <w:rPr>
          <w:lang w:eastAsia="zh-CN"/>
        </w:rPr>
        <w:t>經義述聞</w:t>
      </w:r>
      <w:r>
        <w:rPr>
          <w:rFonts w:eastAsia="宋体" w:hint="eastAsia"/>
          <w:lang w:eastAsia="zh-CN"/>
        </w:rPr>
        <w:t>•</w:t>
      </w:r>
      <w:r>
        <w:rPr>
          <w:lang w:eastAsia="zh-CN"/>
        </w:rPr>
        <w:t>爾雅</w:t>
      </w:r>
      <w:r>
        <w:rPr>
          <w:rFonts w:eastAsia="宋体" w:hint="eastAsia"/>
          <w:lang w:eastAsia="zh-CN"/>
        </w:rPr>
        <w:t>》“</w:t>
      </w:r>
      <w:r>
        <w:rPr>
          <w:lang w:eastAsia="zh-CN"/>
        </w:rPr>
        <w:t>其名謂之鰈</w:t>
      </w:r>
      <w:r>
        <w:rPr>
          <w:rFonts w:eastAsia="宋体" w:hint="eastAsia"/>
          <w:lang w:eastAsia="zh-CN"/>
        </w:rPr>
        <w:t>”</w:t>
      </w:r>
      <w:r>
        <w:rPr>
          <w:lang w:eastAsia="zh-CN"/>
        </w:rPr>
        <w:t>條云：</w:t>
      </w:r>
      <w:r>
        <w:rPr>
          <w:rFonts w:eastAsia="宋体" w:hint="eastAsia"/>
          <w:lang w:eastAsia="zh-CN"/>
        </w:rPr>
        <w:t>《</w:t>
      </w:r>
      <w:r>
        <w:rPr>
          <w:lang w:eastAsia="zh-CN"/>
        </w:rPr>
        <w:t>説文</w:t>
      </w:r>
      <w:r>
        <w:rPr>
          <w:rFonts w:eastAsia="宋体" w:hint="eastAsia"/>
          <w:lang w:eastAsia="zh-CN"/>
        </w:rPr>
        <w:t>》</w:t>
      </w:r>
      <w:r>
        <w:rPr>
          <w:lang w:eastAsia="zh-CN"/>
        </w:rPr>
        <w:t>狧字：</w:t>
      </w:r>
      <w:r>
        <w:rPr>
          <w:rFonts w:eastAsia="宋体" w:hint="eastAsia"/>
          <w:lang w:eastAsia="zh-CN"/>
        </w:rPr>
        <w:t>•</w:t>
      </w:r>
      <w:r>
        <w:rPr>
          <w:lang w:eastAsia="zh-CN"/>
        </w:rPr>
        <w:t>⋮</w:t>
      </w:r>
      <w:r>
        <w:rPr>
          <w:lang w:eastAsia="zh-CN"/>
        </w:rPr>
        <w:t>今本作从犬从舌，乃徐鉉不知古</w:t>
      </w:r>
    </w:p>
    <w:p w14:paraId="690BF604" w14:textId="77777777" w:rsidR="00CC015B" w:rsidRDefault="00000000">
      <w:pPr>
        <w:rPr>
          <w:lang w:eastAsia="zh-CN"/>
        </w:rPr>
      </w:pPr>
      <w:r>
        <w:rPr>
          <w:lang w:eastAsia="zh-CN"/>
        </w:rPr>
        <w:t>音而</w:t>
      </w:r>
      <w:proofErr w:type="gramStart"/>
      <w:r>
        <w:rPr>
          <w:lang w:eastAsia="zh-CN"/>
        </w:rPr>
        <w:t>妄</w:t>
      </w:r>
      <w:proofErr w:type="gramEnd"/>
      <w:r>
        <w:rPr>
          <w:lang w:eastAsia="zh-CN"/>
        </w:rPr>
        <w:t>改之，兹據</w:t>
      </w:r>
      <w:r>
        <w:rPr>
          <w:rFonts w:eastAsia="宋体" w:hint="eastAsia"/>
          <w:lang w:eastAsia="zh-CN"/>
        </w:rPr>
        <w:t>《</w:t>
      </w:r>
      <w:r>
        <w:rPr>
          <w:lang w:eastAsia="zh-CN"/>
        </w:rPr>
        <w:t>繫傳</w:t>
      </w:r>
      <w:r>
        <w:rPr>
          <w:rFonts w:eastAsia="宋体" w:hint="eastAsia"/>
          <w:lang w:eastAsia="zh-CN"/>
        </w:rPr>
        <w:t>》</w:t>
      </w:r>
      <w:r>
        <w:rPr>
          <w:lang w:eastAsia="zh-CN"/>
        </w:rPr>
        <w:t>本正之</w:t>
      </w:r>
    </w:p>
    <w:p w14:paraId="0AE9D3C5" w14:textId="77777777" w:rsidR="00CC015B" w:rsidRDefault="00000000">
      <w:r>
        <w:rPr>
          <w:rFonts w:eastAsia="宋体" w:hint="eastAsia"/>
          <w:lang w:eastAsia="zh-CN"/>
        </w:rPr>
        <w:t>【</w:t>
      </w:r>
      <w:proofErr w:type="spellStart"/>
      <w:r>
        <w:t>二九</w:t>
      </w:r>
      <w:proofErr w:type="spellEnd"/>
      <w:r>
        <w:rPr>
          <w:rFonts w:eastAsia="宋体" w:hint="eastAsia"/>
          <w:lang w:eastAsia="zh-CN"/>
        </w:rPr>
        <w:t>】</w:t>
      </w:r>
      <w:proofErr w:type="spellStart"/>
      <w:r>
        <w:t>此下當闕</w:t>
      </w:r>
      <w:proofErr w:type="spellEnd"/>
      <w:r>
        <w:rPr>
          <w:rFonts w:eastAsia="宋体" w:hint="eastAsia"/>
          <w:lang w:eastAsia="zh-CN"/>
        </w:rPr>
        <w:t>“</w:t>
      </w:r>
      <w:r>
        <w:t>頡</w:t>
      </w:r>
      <w:r>
        <w:rPr>
          <w:rFonts w:eastAsia="宋体" w:hint="eastAsia"/>
          <w:lang w:eastAsia="zh-CN"/>
        </w:rPr>
        <w:t>”</w:t>
      </w:r>
      <w:r>
        <w:t>字</w:t>
      </w:r>
    </w:p>
    <w:p w14:paraId="476DD7A6" w14:textId="77777777" w:rsidR="00CC015B" w:rsidRDefault="00000000">
      <w:r>
        <w:rPr>
          <w:rFonts w:eastAsia="宋体" w:hint="eastAsia"/>
          <w:lang w:eastAsia="zh-CN"/>
        </w:rPr>
        <w:t>【</w:t>
      </w:r>
      <w:proofErr w:type="spellStart"/>
      <w:r>
        <w:t>三〇</w:t>
      </w:r>
      <w:proofErr w:type="spellEnd"/>
      <w:r>
        <w:rPr>
          <w:rFonts w:eastAsia="宋体" w:hint="eastAsia"/>
          <w:lang w:eastAsia="zh-CN"/>
        </w:rPr>
        <w:t>】</w:t>
      </w:r>
      <w:proofErr w:type="spellStart"/>
      <w:r>
        <w:t>詳拙著</w:t>
      </w:r>
      <w:proofErr w:type="spellEnd"/>
      <w:r>
        <w:rPr>
          <w:rFonts w:eastAsia="宋体" w:hint="eastAsia"/>
          <w:lang w:eastAsia="zh-CN"/>
        </w:rPr>
        <w:t>《</w:t>
      </w:r>
      <w:proofErr w:type="spellStart"/>
      <w:r>
        <w:t>高郵王氏父子學術初探</w:t>
      </w:r>
      <w:proofErr w:type="spellEnd"/>
      <w:r>
        <w:rPr>
          <w:rFonts w:eastAsia="宋体" w:hint="eastAsia"/>
          <w:lang w:eastAsia="zh-CN"/>
        </w:rPr>
        <w:t>》</w:t>
      </w:r>
      <w:proofErr w:type="spellStart"/>
      <w:r>
        <w:t>第五章。華中理工大學出版社，一九九七年十月</w:t>
      </w:r>
      <w:proofErr w:type="spellEnd"/>
    </w:p>
    <w:p w14:paraId="5BF6E627" w14:textId="77777777" w:rsidR="00CC015B" w:rsidRDefault="00000000">
      <w:proofErr w:type="spellStart"/>
      <w:r>
        <w:t>Q</w:t>
      </w:r>
      <w:r>
        <w:t>三一</w:t>
      </w:r>
      <w:proofErr w:type="spellEnd"/>
      <w:proofErr w:type="gramStart"/>
      <w:r>
        <w:rPr>
          <w:rFonts w:eastAsia="宋体" w:hint="eastAsia"/>
          <w:lang w:eastAsia="zh-CN"/>
        </w:rPr>
        <w:t>】</w:t>
      </w:r>
      <w:proofErr w:type="spellStart"/>
      <w:proofErr w:type="gramEnd"/>
      <w:r>
        <w:t>今本</w:t>
      </w:r>
      <w:proofErr w:type="spellEnd"/>
      <w:proofErr w:type="gramStart"/>
      <w:r>
        <w:rPr>
          <w:rFonts w:eastAsia="宋体" w:hint="eastAsia"/>
          <w:lang w:eastAsia="zh-CN"/>
        </w:rPr>
        <w:t>《</w:t>
      </w:r>
      <w:proofErr w:type="spellStart"/>
      <w:r>
        <w:t>説文</w:t>
      </w:r>
      <w:proofErr w:type="spellEnd"/>
      <w:r>
        <w:rPr>
          <w:rFonts w:eastAsia="宋体" w:hint="eastAsia"/>
          <w:lang w:eastAsia="zh-CN"/>
        </w:rPr>
        <w:t>》</w:t>
      </w:r>
      <w:proofErr w:type="spellStart"/>
      <w:r>
        <w:t>及段注</w:t>
      </w:r>
      <w:proofErr w:type="gramEnd"/>
      <w:r>
        <w:t>無此字</w:t>
      </w:r>
      <w:proofErr w:type="spellEnd"/>
    </w:p>
    <w:p w14:paraId="29E840C2" w14:textId="77777777" w:rsidR="00CC015B" w:rsidRDefault="00000000">
      <w:pPr>
        <w:rPr>
          <w:rFonts w:eastAsia="宋体"/>
          <w:lang w:eastAsia="zh-CN"/>
        </w:rPr>
      </w:pPr>
      <w:proofErr w:type="spellStart"/>
      <w:r>
        <w:t>c</w:t>
      </w:r>
      <w:r>
        <w:t>三二</w:t>
      </w:r>
      <w:proofErr w:type="spellEnd"/>
      <w:proofErr w:type="gramStart"/>
      <w:r>
        <w:rPr>
          <w:rFonts w:eastAsia="宋体" w:hint="eastAsia"/>
          <w:lang w:eastAsia="zh-CN"/>
        </w:rPr>
        <w:t>】</w:t>
      </w:r>
      <w:proofErr w:type="gramEnd"/>
      <w:r>
        <w:rPr>
          <w:rFonts w:eastAsia="宋体" w:hint="eastAsia"/>
          <w:lang w:eastAsia="zh-CN"/>
        </w:rPr>
        <w:t>“</w:t>
      </w:r>
      <w:proofErr w:type="spellStart"/>
      <w:r>
        <w:t>湝湝</w:t>
      </w:r>
      <w:proofErr w:type="spellEnd"/>
      <w:r>
        <w:rPr>
          <w:rFonts w:eastAsia="宋体" w:hint="eastAsia"/>
          <w:lang w:eastAsia="zh-CN"/>
        </w:rPr>
        <w:t>”</w:t>
      </w:r>
      <w:r>
        <w:t>，</w:t>
      </w:r>
      <w:proofErr w:type="spellStart"/>
      <w:proofErr w:type="gramStart"/>
      <w:r>
        <w:t>許慎引</w:t>
      </w:r>
      <w:proofErr w:type="spellEnd"/>
      <w:r>
        <w:rPr>
          <w:rFonts w:eastAsia="宋体" w:hint="eastAsia"/>
          <w:lang w:eastAsia="zh-CN"/>
        </w:rPr>
        <w:t>《</w:t>
      </w:r>
      <w:r>
        <w:t>詩</w:t>
      </w:r>
      <w:r>
        <w:rPr>
          <w:rFonts w:eastAsia="宋体" w:hint="eastAsia"/>
          <w:lang w:eastAsia="zh-CN"/>
        </w:rPr>
        <w:t>》</w:t>
      </w:r>
      <w:proofErr w:type="gramEnd"/>
      <w:r>
        <w:t>作</w:t>
      </w:r>
      <w:r>
        <w:rPr>
          <w:rFonts w:eastAsia="宋体" w:hint="eastAsia"/>
          <w:lang w:eastAsia="zh-CN"/>
        </w:rPr>
        <w:t>“</w:t>
      </w:r>
      <w:proofErr w:type="spellStart"/>
      <w:r>
        <w:t>淒淒</w:t>
      </w:r>
      <w:proofErr w:type="spellEnd"/>
      <w:r>
        <w:rPr>
          <w:rFonts w:eastAsia="宋体" w:hint="eastAsia"/>
          <w:lang w:eastAsia="zh-CN"/>
        </w:rPr>
        <w:t>”</w:t>
      </w:r>
      <w:r>
        <w:t>，</w:t>
      </w:r>
      <w:proofErr w:type="spellStart"/>
      <w:r>
        <w:t>故曰誤記</w:t>
      </w:r>
      <w:proofErr w:type="spellEnd"/>
      <w:r>
        <w:t>。</w:t>
      </w:r>
      <w:r>
        <w:rPr>
          <w:rFonts w:eastAsia="宋体" w:hint="eastAsia"/>
          <w:lang w:eastAsia="zh-CN"/>
        </w:rPr>
        <w:t>“</w:t>
      </w:r>
      <w:proofErr w:type="spellStart"/>
      <w:r>
        <w:t>東方明矣</w:t>
      </w:r>
      <w:proofErr w:type="spellEnd"/>
      <w:r>
        <w:rPr>
          <w:rFonts w:eastAsia="宋体" w:hint="eastAsia"/>
          <w:lang w:eastAsia="zh-CN"/>
        </w:rPr>
        <w:t>”</w:t>
      </w:r>
      <w:r>
        <w:t>，見</w:t>
      </w:r>
      <w:r>
        <w:rPr>
          <w:rFonts w:eastAsia="宋体" w:hint="eastAsia"/>
          <w:lang w:eastAsia="zh-CN"/>
        </w:rPr>
        <w:t>《</w:t>
      </w:r>
      <w:proofErr w:type="spellStart"/>
      <w:r>
        <w:t>詩。齊風</w:t>
      </w:r>
      <w:proofErr w:type="spellEnd"/>
      <w:r>
        <w:rPr>
          <w:rFonts w:eastAsia="宋体" w:hint="eastAsia"/>
          <w:lang w:eastAsia="zh-CN"/>
        </w:rPr>
        <w:t>•</w:t>
      </w:r>
      <w:proofErr w:type="spellStart"/>
      <w:r>
        <w:t>鷄鳴</w:t>
      </w:r>
      <w:proofErr w:type="spellEnd"/>
      <w:r>
        <w:rPr>
          <w:rFonts w:eastAsia="宋体" w:hint="eastAsia"/>
          <w:lang w:eastAsia="zh-CN"/>
        </w:rPr>
        <w:t>》</w:t>
      </w:r>
    </w:p>
    <w:p w14:paraId="4E091D1B" w14:textId="77777777" w:rsidR="00CC015B" w:rsidRDefault="00000000">
      <w:pPr>
        <w:rPr>
          <w:lang w:eastAsia="zh-CN"/>
        </w:rPr>
      </w:pPr>
      <w:r>
        <w:rPr>
          <w:lang w:eastAsia="zh-CN"/>
        </w:rPr>
        <w:t>【第</w:t>
      </w:r>
      <w:r>
        <w:rPr>
          <w:lang w:eastAsia="zh-CN"/>
        </w:rPr>
        <w:t>92</w:t>
      </w:r>
      <w:r>
        <w:rPr>
          <w:lang w:eastAsia="zh-CN"/>
        </w:rPr>
        <w:t>页】</w:t>
      </w:r>
    </w:p>
    <w:p w14:paraId="4EAE6B5A" w14:textId="77777777" w:rsidR="00CC015B" w:rsidRDefault="00000000">
      <w:pPr>
        <w:rPr>
          <w:lang w:eastAsia="zh-CN"/>
        </w:rPr>
      </w:pPr>
      <w:r>
        <w:rPr>
          <w:rFonts w:eastAsia="宋体" w:hint="eastAsia"/>
          <w:lang w:eastAsia="zh-CN"/>
        </w:rPr>
        <w:t>【</w:t>
      </w:r>
      <w:r>
        <w:rPr>
          <w:lang w:eastAsia="zh-CN"/>
        </w:rPr>
        <w:t>三三</w:t>
      </w:r>
      <w:r>
        <w:rPr>
          <w:rFonts w:eastAsia="宋体" w:hint="eastAsia"/>
          <w:lang w:eastAsia="zh-CN"/>
        </w:rPr>
        <w:t>】《</w:t>
      </w:r>
      <w:r>
        <w:rPr>
          <w:lang w:eastAsia="zh-CN"/>
        </w:rPr>
        <w:t>詩</w:t>
      </w:r>
      <w:r>
        <w:rPr>
          <w:rFonts w:eastAsia="宋体" w:hint="eastAsia"/>
          <w:lang w:eastAsia="zh-CN"/>
        </w:rPr>
        <w:t>•</w:t>
      </w:r>
      <w:r>
        <w:rPr>
          <w:lang w:eastAsia="zh-CN"/>
        </w:rPr>
        <w:t>小雅。伐木</w:t>
      </w:r>
      <w:r>
        <w:rPr>
          <w:rFonts w:eastAsia="宋体" w:hint="eastAsia"/>
          <w:lang w:eastAsia="zh-CN"/>
        </w:rPr>
        <w:t>》</w:t>
      </w:r>
      <w:r>
        <w:rPr>
          <w:lang w:eastAsia="zh-CN"/>
        </w:rPr>
        <w:t>毛</w:t>
      </w:r>
      <w:proofErr w:type="gramStart"/>
      <w:r>
        <w:rPr>
          <w:lang w:eastAsia="zh-CN"/>
        </w:rPr>
        <w:t>傳</w:t>
      </w:r>
      <w:proofErr w:type="gramEnd"/>
      <w:r>
        <w:rPr>
          <w:lang w:eastAsia="zh-CN"/>
        </w:rPr>
        <w:t>：</w:t>
      </w:r>
      <w:r>
        <w:rPr>
          <w:rFonts w:eastAsia="宋体" w:hint="eastAsia"/>
          <w:lang w:eastAsia="zh-CN"/>
        </w:rPr>
        <w:t>“</w:t>
      </w:r>
      <w:r>
        <w:rPr>
          <w:lang w:eastAsia="zh-CN"/>
        </w:rPr>
        <w:t>以筐曰釃，以藪曰湑。</w:t>
      </w:r>
      <w:r>
        <w:rPr>
          <w:rFonts w:eastAsia="宋体" w:hint="eastAsia"/>
          <w:lang w:eastAsia="zh-CN"/>
        </w:rPr>
        <w:t>”</w:t>
      </w:r>
      <w:r>
        <w:rPr>
          <w:lang w:eastAsia="zh-CN"/>
        </w:rPr>
        <w:t>孔疏：</w:t>
      </w:r>
      <w:r>
        <w:rPr>
          <w:rFonts w:eastAsia="宋体" w:hint="eastAsia"/>
          <w:lang w:eastAsia="zh-CN"/>
        </w:rPr>
        <w:t>“</w:t>
      </w:r>
      <w:r>
        <w:rPr>
          <w:lang w:eastAsia="zh-CN"/>
        </w:rPr>
        <w:t>藪，草也。</w:t>
      </w:r>
      <w:r>
        <w:rPr>
          <w:rFonts w:eastAsia="宋体" w:hint="eastAsia"/>
          <w:lang w:eastAsia="zh-CN"/>
        </w:rPr>
        <w:t>”</w:t>
      </w:r>
      <w:r>
        <w:rPr>
          <w:lang w:eastAsia="zh-CN"/>
        </w:rPr>
        <w:t>段注：</w:t>
      </w:r>
      <w:r>
        <w:rPr>
          <w:rFonts w:eastAsia="宋体" w:hint="eastAsia"/>
          <w:lang w:eastAsia="zh-CN"/>
        </w:rPr>
        <w:t>“</w:t>
      </w:r>
      <w:r>
        <w:rPr>
          <w:lang w:eastAsia="zh-CN"/>
        </w:rPr>
        <w:t>是則毛</w:t>
      </w:r>
      <w:proofErr w:type="gramStart"/>
      <w:r>
        <w:rPr>
          <w:lang w:eastAsia="zh-CN"/>
        </w:rPr>
        <w:t>傳</w:t>
      </w:r>
      <w:proofErr w:type="gramEnd"/>
    </w:p>
    <w:p w14:paraId="14592DAB" w14:textId="77777777" w:rsidR="00CC015B" w:rsidRDefault="00000000">
      <w:pPr>
        <w:rPr>
          <w:rFonts w:eastAsia="宋体"/>
          <w:lang w:eastAsia="zh-CN"/>
        </w:rPr>
      </w:pPr>
      <w:r>
        <w:rPr>
          <w:rFonts w:eastAsia="宋体" w:hint="eastAsia"/>
          <w:lang w:eastAsia="zh-CN"/>
        </w:rPr>
        <w:t>‘</w:t>
      </w:r>
      <w:r>
        <w:t>湑</w:t>
      </w:r>
      <w:r>
        <w:rPr>
          <w:rFonts w:eastAsia="宋体" w:hint="eastAsia"/>
          <w:lang w:eastAsia="zh-CN"/>
        </w:rPr>
        <w:t>’</w:t>
      </w:r>
      <w:proofErr w:type="spellStart"/>
      <w:r>
        <w:t>訓以</w:t>
      </w:r>
      <w:proofErr w:type="spellEnd"/>
      <w:r>
        <w:rPr>
          <w:rFonts w:eastAsia="宋体" w:hint="eastAsia"/>
          <w:lang w:eastAsia="zh-CN"/>
        </w:rPr>
        <w:t>《</w:t>
      </w:r>
      <w:proofErr w:type="spellStart"/>
      <w:r>
        <w:t>藪莤</w:t>
      </w:r>
      <w:proofErr w:type="spellEnd"/>
      <w:r>
        <w:rPr>
          <w:rFonts w:eastAsia="宋体" w:hint="eastAsia"/>
          <w:lang w:eastAsia="zh-CN"/>
        </w:rPr>
        <w:t>》</w:t>
      </w:r>
      <w:r>
        <w:t>之</w:t>
      </w:r>
      <w:r>
        <w:rPr>
          <w:rFonts w:eastAsia="宋体" w:hint="eastAsia"/>
          <w:lang w:eastAsia="zh-CN"/>
        </w:rPr>
        <w:t>‘</w:t>
      </w:r>
      <w:r>
        <w:t>藪</w:t>
      </w:r>
      <w:r>
        <w:rPr>
          <w:rFonts w:eastAsia="宋体" w:hint="eastAsia"/>
          <w:lang w:eastAsia="zh-CN"/>
        </w:rPr>
        <w:t>’</w:t>
      </w:r>
      <w:r>
        <w:t>。</w:t>
      </w:r>
      <w:r>
        <w:rPr>
          <w:rFonts w:eastAsia="宋体" w:hint="eastAsia"/>
          <w:lang w:eastAsia="zh-CN"/>
        </w:rPr>
        <w:t>”</w:t>
      </w:r>
    </w:p>
    <w:p w14:paraId="3C39C805" w14:textId="77777777" w:rsidR="00CC015B" w:rsidRDefault="00000000">
      <w:pPr>
        <w:rPr>
          <w:lang w:eastAsia="zh-CN"/>
        </w:rPr>
      </w:pPr>
      <w:r>
        <w:rPr>
          <w:rFonts w:eastAsia="宋体" w:hint="eastAsia"/>
          <w:lang w:eastAsia="zh-CN"/>
        </w:rPr>
        <w:t>【</w:t>
      </w:r>
      <w:r>
        <w:rPr>
          <w:lang w:eastAsia="zh-CN"/>
        </w:rPr>
        <w:t>三四</w:t>
      </w:r>
      <w:r>
        <w:rPr>
          <w:rFonts w:eastAsia="宋体" w:hint="eastAsia"/>
          <w:lang w:eastAsia="zh-CN"/>
        </w:rPr>
        <w:t>】</w:t>
      </w:r>
      <w:r>
        <w:rPr>
          <w:lang w:eastAsia="zh-CN"/>
        </w:rPr>
        <w:t>段氏以爲在三部王氏以爲在四部，王説是，段氏</w:t>
      </w:r>
      <w:proofErr w:type="gramStart"/>
      <w:r>
        <w:rPr>
          <w:lang w:eastAsia="zh-CN"/>
        </w:rPr>
        <w:t>幽侯分别不嚴</w:t>
      </w:r>
      <w:proofErr w:type="gramEnd"/>
    </w:p>
    <w:p w14:paraId="0FBB4BED" w14:textId="77777777" w:rsidR="00CC015B" w:rsidRDefault="00000000">
      <w:pPr>
        <w:rPr>
          <w:lang w:eastAsia="zh-CN"/>
        </w:rPr>
      </w:pPr>
      <w:r>
        <w:rPr>
          <w:rFonts w:eastAsia="宋体" w:hint="eastAsia"/>
          <w:lang w:eastAsia="zh-CN"/>
        </w:rPr>
        <w:t>【</w:t>
      </w:r>
      <w:r>
        <w:rPr>
          <w:lang w:eastAsia="zh-CN"/>
        </w:rPr>
        <w:t>三五</w:t>
      </w:r>
      <w:r>
        <w:rPr>
          <w:rFonts w:eastAsia="宋体" w:hint="eastAsia"/>
          <w:lang w:eastAsia="zh-CN"/>
        </w:rPr>
        <w:t>】</w:t>
      </w:r>
      <w:r>
        <w:rPr>
          <w:lang w:eastAsia="zh-CN"/>
        </w:rPr>
        <w:t>段氏以爲在八部王氏以爲在七部王説是段氏之談葉、侵緝分别不</w:t>
      </w:r>
      <w:proofErr w:type="gramStart"/>
      <w:r>
        <w:rPr>
          <w:lang w:eastAsia="zh-CN"/>
        </w:rPr>
        <w:t>嚴</w:t>
      </w:r>
      <w:proofErr w:type="gramEnd"/>
    </w:p>
    <w:p w14:paraId="1F5C69FD" w14:textId="77777777" w:rsidR="00CC015B" w:rsidRDefault="00000000">
      <w:pPr>
        <w:rPr>
          <w:lang w:eastAsia="zh-CN"/>
        </w:rPr>
      </w:pPr>
      <w:r>
        <w:rPr>
          <w:rFonts w:eastAsia="宋体" w:hint="eastAsia"/>
          <w:lang w:eastAsia="zh-CN"/>
        </w:rPr>
        <w:t>【</w:t>
      </w:r>
      <w:r>
        <w:rPr>
          <w:lang w:eastAsia="zh-CN"/>
        </w:rPr>
        <w:t>三六</w:t>
      </w:r>
      <w:r>
        <w:rPr>
          <w:rFonts w:eastAsia="宋体" w:hint="eastAsia"/>
          <w:lang w:eastAsia="zh-CN"/>
        </w:rPr>
        <w:t>】</w:t>
      </w:r>
      <w:r>
        <w:rPr>
          <w:lang w:eastAsia="zh-CN"/>
        </w:rPr>
        <w:t>開在十五部，此脱去</w:t>
      </w:r>
      <w:r>
        <w:rPr>
          <w:rFonts w:eastAsia="宋体" w:hint="eastAsia"/>
          <w:lang w:eastAsia="zh-CN"/>
        </w:rPr>
        <w:t>“</w:t>
      </w:r>
      <w:r>
        <w:rPr>
          <w:lang w:eastAsia="zh-CN"/>
        </w:rPr>
        <w:t>十</w:t>
      </w:r>
      <w:r>
        <w:rPr>
          <w:rFonts w:eastAsia="宋体" w:hint="eastAsia"/>
          <w:lang w:eastAsia="zh-CN"/>
        </w:rPr>
        <w:t>”</w:t>
      </w:r>
      <w:r>
        <w:rPr>
          <w:lang w:eastAsia="zh-CN"/>
        </w:rPr>
        <w:t>字</w:t>
      </w:r>
    </w:p>
    <w:p w14:paraId="375ACCCD" w14:textId="77777777" w:rsidR="00CC015B" w:rsidRDefault="00000000">
      <w:r>
        <w:rPr>
          <w:rFonts w:eastAsia="宋体" w:hint="eastAsia"/>
          <w:lang w:eastAsia="zh-CN"/>
        </w:rPr>
        <w:t>【</w:t>
      </w:r>
      <w:proofErr w:type="spellStart"/>
      <w:r>
        <w:t>三七</w:t>
      </w:r>
      <w:proofErr w:type="spellEnd"/>
      <w:r>
        <w:rPr>
          <w:rFonts w:eastAsia="宋体" w:hint="eastAsia"/>
          <w:lang w:eastAsia="zh-CN"/>
        </w:rPr>
        <w:t>】</w:t>
      </w:r>
      <w:proofErr w:type="spellStart"/>
      <w:r>
        <w:t>閉在十二部，即質，</w:t>
      </w:r>
      <w:proofErr w:type="gramStart"/>
      <w:r>
        <w:t>真部入</w:t>
      </w:r>
      <w:proofErr w:type="gramEnd"/>
      <w:r>
        <w:t>聲王氏質部獨立</w:t>
      </w:r>
      <w:proofErr w:type="spellEnd"/>
    </w:p>
    <w:p w14:paraId="316FAFA9" w14:textId="77777777" w:rsidR="00CC015B" w:rsidRDefault="00000000">
      <w:r>
        <w:rPr>
          <w:rFonts w:eastAsia="宋体" w:hint="eastAsia"/>
          <w:lang w:eastAsia="zh-CN"/>
        </w:rPr>
        <w:lastRenderedPageBreak/>
        <w:t>【</w:t>
      </w:r>
      <w:proofErr w:type="spellStart"/>
      <w:r>
        <w:t>三八</w:t>
      </w:r>
      <w:proofErr w:type="spellEnd"/>
      <w:r>
        <w:rPr>
          <w:rFonts w:eastAsia="宋体" w:hint="eastAsia"/>
          <w:lang w:eastAsia="zh-CN"/>
        </w:rPr>
        <w:t>】</w:t>
      </w:r>
      <w:proofErr w:type="spellStart"/>
      <w:r>
        <w:t>當在十四部元</w:t>
      </w:r>
      <w:proofErr w:type="spellEnd"/>
      <w:r>
        <w:t>。</w:t>
      </w:r>
    </w:p>
    <w:p w14:paraId="24B2C269" w14:textId="77777777" w:rsidR="00CC015B" w:rsidRDefault="00000000">
      <w:r>
        <w:rPr>
          <w:rFonts w:eastAsia="宋体" w:hint="eastAsia"/>
          <w:lang w:eastAsia="zh-CN"/>
        </w:rPr>
        <w:t>【</w:t>
      </w:r>
      <w:proofErr w:type="spellStart"/>
      <w:r>
        <w:t>三九</w:t>
      </w:r>
      <w:proofErr w:type="spellEnd"/>
      <w:r>
        <w:rPr>
          <w:rFonts w:eastAsia="宋体" w:hint="eastAsia"/>
          <w:lang w:eastAsia="zh-CN"/>
        </w:rPr>
        <w:t>】</w:t>
      </w:r>
      <w:r>
        <w:t>詳</w:t>
      </w:r>
      <w:r>
        <w:rPr>
          <w:rFonts w:eastAsia="宋体" w:hint="eastAsia"/>
          <w:lang w:eastAsia="zh-CN"/>
        </w:rPr>
        <w:t>《</w:t>
      </w:r>
      <w:proofErr w:type="spellStart"/>
      <w:r>
        <w:t>經義述聞。爾雅</w:t>
      </w:r>
      <w:proofErr w:type="spellEnd"/>
      <w:r>
        <w:rPr>
          <w:rFonts w:eastAsia="宋体" w:hint="eastAsia"/>
          <w:lang w:eastAsia="zh-CN"/>
        </w:rPr>
        <w:t>》“</w:t>
      </w:r>
      <w:proofErr w:type="spellStart"/>
      <w:r>
        <w:t>靦，</w:t>
      </w:r>
      <w:proofErr w:type="gramStart"/>
      <w:r>
        <w:t>姡</w:t>
      </w:r>
      <w:proofErr w:type="gramEnd"/>
      <w:r>
        <w:t>也</w:t>
      </w:r>
      <w:proofErr w:type="spellEnd"/>
      <w:r>
        <w:rPr>
          <w:rFonts w:eastAsia="宋体" w:hint="eastAsia"/>
          <w:lang w:eastAsia="zh-CN"/>
        </w:rPr>
        <w:t>”</w:t>
      </w:r>
      <w:r>
        <w:t>條</w:t>
      </w:r>
    </w:p>
    <w:p w14:paraId="78D8EBB7" w14:textId="77777777" w:rsidR="00CC015B" w:rsidRDefault="00000000">
      <w:r>
        <w:rPr>
          <w:rFonts w:eastAsia="宋体" w:hint="eastAsia"/>
          <w:lang w:eastAsia="zh-CN"/>
        </w:rPr>
        <w:t>【</w:t>
      </w:r>
      <w:proofErr w:type="spellStart"/>
      <w:r>
        <w:t>四〇</w:t>
      </w:r>
      <w:proofErr w:type="spellEnd"/>
      <w:r>
        <w:rPr>
          <w:rFonts w:eastAsia="宋体" w:hint="eastAsia"/>
          <w:lang w:eastAsia="zh-CN"/>
        </w:rPr>
        <w:t>】</w:t>
      </w:r>
      <w:proofErr w:type="spellStart"/>
      <w:r>
        <w:t>羛義之古文見</w:t>
      </w:r>
      <w:proofErr w:type="spellEnd"/>
      <w:r>
        <w:rPr>
          <w:rFonts w:eastAsia="宋体" w:hint="eastAsia"/>
          <w:lang w:eastAsia="zh-CN"/>
        </w:rPr>
        <w:t>《</w:t>
      </w:r>
      <w:proofErr w:type="spellStart"/>
      <w:r>
        <w:t>讀書雜志</w:t>
      </w:r>
      <w:proofErr w:type="spellEnd"/>
      <w:r>
        <w:rPr>
          <w:rFonts w:eastAsia="宋体" w:hint="eastAsia"/>
          <w:lang w:eastAsia="zh-CN"/>
        </w:rPr>
        <w:t>》</w:t>
      </w:r>
      <w:proofErr w:type="spellStart"/>
      <w:r>
        <w:t>卷</w:t>
      </w:r>
      <w:proofErr w:type="gramStart"/>
      <w:r>
        <w:t>七之一</w:t>
      </w:r>
      <w:proofErr w:type="spellEnd"/>
      <w:proofErr w:type="gramEnd"/>
      <w:r>
        <w:rPr>
          <w:rFonts w:eastAsia="宋体" w:hint="eastAsia"/>
          <w:lang w:eastAsia="zh-CN"/>
        </w:rPr>
        <w:t>“</w:t>
      </w:r>
      <w:r>
        <w:t>義</w:t>
      </w:r>
      <w:r>
        <w:rPr>
          <w:rFonts w:eastAsia="宋体" w:hint="eastAsia"/>
          <w:lang w:eastAsia="zh-CN"/>
        </w:rPr>
        <w:t>”</w:t>
      </w:r>
      <w:r>
        <w:t>條</w:t>
      </w:r>
    </w:p>
    <w:p w14:paraId="34D7C6D0" w14:textId="77777777" w:rsidR="00CC015B" w:rsidRDefault="00000000">
      <w:pPr>
        <w:rPr>
          <w:lang w:eastAsia="zh-CN"/>
        </w:rPr>
      </w:pPr>
      <w:r>
        <w:rPr>
          <w:rFonts w:eastAsia="宋体" w:hint="eastAsia"/>
          <w:lang w:eastAsia="zh-CN"/>
        </w:rPr>
        <w:t>【</w:t>
      </w:r>
      <w:r>
        <w:rPr>
          <w:lang w:eastAsia="zh-CN"/>
        </w:rPr>
        <w:t>四一</w:t>
      </w:r>
      <w:r>
        <w:rPr>
          <w:rFonts w:eastAsia="宋体" w:hint="eastAsia"/>
          <w:lang w:eastAsia="zh-CN"/>
        </w:rPr>
        <w:t>】</w:t>
      </w:r>
      <w:r>
        <w:rPr>
          <w:lang w:eastAsia="zh-CN"/>
        </w:rPr>
        <w:t>脱</w:t>
      </w:r>
      <w:r>
        <w:rPr>
          <w:rFonts w:eastAsia="宋体" w:hint="eastAsia"/>
          <w:lang w:eastAsia="zh-CN"/>
        </w:rPr>
        <w:t>“</w:t>
      </w:r>
      <w:r>
        <w:rPr>
          <w:lang w:eastAsia="zh-CN"/>
        </w:rPr>
        <w:t>吐</w:t>
      </w:r>
      <w:r>
        <w:rPr>
          <w:rFonts w:eastAsia="宋体" w:hint="eastAsia"/>
          <w:lang w:eastAsia="zh-CN"/>
        </w:rPr>
        <w:t>”</w:t>
      </w:r>
      <w:r>
        <w:rPr>
          <w:lang w:eastAsia="zh-CN"/>
        </w:rPr>
        <w:t>字。</w:t>
      </w:r>
    </w:p>
    <w:p w14:paraId="54F2F2CD" w14:textId="77777777" w:rsidR="00CC015B" w:rsidRDefault="00000000">
      <w:pPr>
        <w:rPr>
          <w:rFonts w:eastAsia="宋体"/>
          <w:lang w:eastAsia="zh-CN"/>
        </w:rPr>
      </w:pPr>
      <w:r>
        <w:rPr>
          <w:rFonts w:eastAsia="宋体" w:hint="eastAsia"/>
          <w:lang w:eastAsia="zh-CN"/>
        </w:rPr>
        <w:t>【</w:t>
      </w:r>
      <w:r>
        <w:rPr>
          <w:lang w:eastAsia="zh-CN"/>
        </w:rPr>
        <w:t>四二</w:t>
      </w:r>
      <w:r>
        <w:rPr>
          <w:rFonts w:eastAsia="宋体" w:hint="eastAsia"/>
          <w:lang w:eastAsia="zh-CN"/>
        </w:rPr>
        <w:t>】</w:t>
      </w:r>
      <w:r>
        <w:rPr>
          <w:lang w:eastAsia="zh-CN"/>
        </w:rPr>
        <w:t>詳見</w:t>
      </w:r>
      <w:r>
        <w:rPr>
          <w:rFonts w:eastAsia="宋体" w:hint="eastAsia"/>
          <w:lang w:eastAsia="zh-CN"/>
        </w:rPr>
        <w:t>《</w:t>
      </w:r>
      <w:r>
        <w:rPr>
          <w:lang w:eastAsia="zh-CN"/>
        </w:rPr>
        <w:t>經義述聞</w:t>
      </w:r>
      <w:r>
        <w:rPr>
          <w:rFonts w:eastAsia="宋体" w:hint="eastAsia"/>
          <w:lang w:eastAsia="zh-CN"/>
        </w:rPr>
        <w:t>•</w:t>
      </w:r>
      <w:r>
        <w:rPr>
          <w:lang w:eastAsia="zh-CN"/>
        </w:rPr>
        <w:t>詩經上</w:t>
      </w:r>
      <w:r>
        <w:rPr>
          <w:rFonts w:eastAsia="宋体" w:hint="eastAsia"/>
          <w:lang w:eastAsia="zh-CN"/>
        </w:rPr>
        <w:t>》</w:t>
      </w:r>
    </w:p>
    <w:p w14:paraId="07598921" w14:textId="77777777" w:rsidR="00CC015B" w:rsidRDefault="00000000">
      <w:pPr>
        <w:rPr>
          <w:rFonts w:eastAsia="宋体"/>
          <w:lang w:eastAsia="zh-CN"/>
        </w:rPr>
      </w:pPr>
      <w:r>
        <w:rPr>
          <w:rFonts w:eastAsia="宋体" w:hint="eastAsia"/>
          <w:lang w:eastAsia="zh-CN"/>
        </w:rPr>
        <w:t>【</w:t>
      </w:r>
      <w:proofErr w:type="spellStart"/>
      <w:r>
        <w:t>四三</w:t>
      </w:r>
      <w:proofErr w:type="spellEnd"/>
      <w:r>
        <w:rPr>
          <w:rFonts w:eastAsia="宋体" w:hint="eastAsia"/>
          <w:lang w:eastAsia="zh-CN"/>
        </w:rPr>
        <w:t>】</w:t>
      </w:r>
      <w:proofErr w:type="spellStart"/>
      <w:r>
        <w:t>詳見桂馥</w:t>
      </w:r>
      <w:proofErr w:type="spellEnd"/>
      <w:r>
        <w:rPr>
          <w:rFonts w:eastAsia="宋体" w:hint="eastAsia"/>
          <w:lang w:eastAsia="zh-CN"/>
        </w:rPr>
        <w:t>《</w:t>
      </w:r>
      <w:proofErr w:type="spellStart"/>
      <w:r>
        <w:t>説文解字義證</w:t>
      </w:r>
      <w:proofErr w:type="spellEnd"/>
      <w:r>
        <w:rPr>
          <w:rFonts w:eastAsia="宋体" w:hint="eastAsia"/>
          <w:lang w:eastAsia="zh-CN"/>
        </w:rPr>
        <w:t>》“</w:t>
      </w:r>
      <w:r>
        <w:t>軌</w:t>
      </w:r>
      <w:r>
        <w:rPr>
          <w:rFonts w:eastAsia="宋体" w:hint="eastAsia"/>
          <w:lang w:eastAsia="zh-CN"/>
        </w:rPr>
        <w:t>”</w:t>
      </w:r>
      <w:proofErr w:type="spellStart"/>
      <w:r>
        <w:t>下引王氏。段説又見</w:t>
      </w:r>
      <w:proofErr w:type="spellEnd"/>
      <w:r>
        <w:rPr>
          <w:rFonts w:eastAsia="宋体" w:hint="eastAsia"/>
          <w:lang w:eastAsia="zh-CN"/>
        </w:rPr>
        <w:t>《</w:t>
      </w:r>
      <w:proofErr w:type="spellStart"/>
      <w:r>
        <w:t>經韻樓集</w:t>
      </w:r>
      <w:proofErr w:type="spellEnd"/>
      <w:r>
        <w:rPr>
          <w:rFonts w:eastAsia="宋体" w:hint="eastAsia"/>
          <w:lang w:eastAsia="zh-CN"/>
        </w:rPr>
        <w:t>》</w:t>
      </w:r>
    </w:p>
    <w:p w14:paraId="10EE649F" w14:textId="77777777" w:rsidR="00CC015B" w:rsidRDefault="00000000">
      <w:r>
        <w:rPr>
          <w:rFonts w:eastAsia="宋体" w:hint="eastAsia"/>
          <w:lang w:eastAsia="zh-CN"/>
        </w:rPr>
        <w:t>【</w:t>
      </w:r>
      <w:proofErr w:type="spellStart"/>
      <w:r>
        <w:t>四四</w:t>
      </w:r>
      <w:proofErr w:type="spellEnd"/>
      <w:r>
        <w:rPr>
          <w:rFonts w:eastAsia="宋体" w:hint="eastAsia"/>
          <w:lang w:eastAsia="zh-CN"/>
        </w:rPr>
        <w:t>】</w:t>
      </w:r>
      <w:proofErr w:type="spellStart"/>
      <w:proofErr w:type="gramStart"/>
      <w:r>
        <w:t>從</w:t>
      </w:r>
      <w:proofErr w:type="gramEnd"/>
      <w:r>
        <w:t>氏之字，指坁，見第十三篇下</w:t>
      </w:r>
      <w:proofErr w:type="spellEnd"/>
    </w:p>
    <w:p w14:paraId="2496F2FE" w14:textId="77777777" w:rsidR="00CC015B" w:rsidRDefault="00000000">
      <w:pPr>
        <w:rPr>
          <w:rFonts w:eastAsia="宋体"/>
          <w:lang w:eastAsia="zh-CN"/>
        </w:rPr>
      </w:pPr>
      <w:proofErr w:type="spellStart"/>
      <w:r>
        <w:t>籤記</w:t>
      </w:r>
      <w:proofErr w:type="spellEnd"/>
      <w:r>
        <w:rPr>
          <w:rFonts w:eastAsia="宋体" w:hint="eastAsia"/>
          <w:lang w:eastAsia="zh-CN"/>
        </w:rPr>
        <w:t>《</w:t>
      </w:r>
      <w:proofErr w:type="spellStart"/>
      <w:r>
        <w:t>形聲類篇</w:t>
      </w:r>
      <w:proofErr w:type="spellEnd"/>
      <w:r>
        <w:rPr>
          <w:rFonts w:eastAsia="宋体" w:hint="eastAsia"/>
          <w:lang w:eastAsia="zh-CN"/>
        </w:rPr>
        <w:t>》</w:t>
      </w:r>
    </w:p>
    <w:p w14:paraId="4DF4BBD6" w14:textId="77777777" w:rsidR="00CC015B" w:rsidRDefault="00000000">
      <w:proofErr w:type="spellStart"/>
      <w:r>
        <w:t>王氏懷祖曰</w:t>
      </w:r>
      <w:proofErr w:type="spellEnd"/>
    </w:p>
    <w:p w14:paraId="40D6D81C" w14:textId="77777777" w:rsidR="00CC015B" w:rsidRDefault="00000000">
      <w:pPr>
        <w:rPr>
          <w:lang w:eastAsia="zh-CN"/>
        </w:rPr>
      </w:pPr>
      <w:r>
        <w:rPr>
          <w:lang w:eastAsia="zh-CN"/>
        </w:rPr>
        <w:t>張氏之</w:t>
      </w:r>
      <w:proofErr w:type="gramStart"/>
      <w:r>
        <w:rPr>
          <w:lang w:eastAsia="zh-CN"/>
        </w:rPr>
        <w:t>書</w:t>
      </w:r>
      <w:proofErr w:type="gramEnd"/>
    </w:p>
    <w:p w14:paraId="0D2D7C12" w14:textId="77777777" w:rsidR="00CC015B" w:rsidRDefault="00000000">
      <w:proofErr w:type="gramStart"/>
      <w:r>
        <w:rPr>
          <w:lang w:eastAsia="zh-CN"/>
        </w:rPr>
        <w:t>念孙所未</w:t>
      </w:r>
      <w:proofErr w:type="gramEnd"/>
      <w:r>
        <w:rPr>
          <w:lang w:eastAsia="zh-CN"/>
        </w:rPr>
        <w:t>見。其合緝、盇二部爲</w:t>
      </w:r>
      <w:proofErr w:type="gramStart"/>
      <w:r>
        <w:rPr>
          <w:lang w:eastAsia="zh-CN"/>
        </w:rPr>
        <w:t>一</w:t>
      </w:r>
      <w:proofErr w:type="gramEnd"/>
      <w:r>
        <w:rPr>
          <w:lang w:eastAsia="zh-CN"/>
        </w:rPr>
        <w:t>，非也。</w:t>
      </w:r>
      <w:proofErr w:type="spellStart"/>
      <w:r>
        <w:t>而謂爲無</w:t>
      </w:r>
      <w:proofErr w:type="spellEnd"/>
    </w:p>
    <w:p w14:paraId="24FD8679" w14:textId="77777777" w:rsidR="00CC015B" w:rsidRDefault="00000000">
      <w:pPr>
        <w:rPr>
          <w:lang w:eastAsia="zh-CN"/>
        </w:rPr>
      </w:pPr>
      <w:r>
        <w:rPr>
          <w:lang w:eastAsia="zh-CN"/>
        </w:rPr>
        <w:t>【第</w:t>
      </w:r>
      <w:r>
        <w:rPr>
          <w:lang w:eastAsia="zh-CN"/>
        </w:rPr>
        <w:t>93</w:t>
      </w:r>
      <w:r>
        <w:rPr>
          <w:lang w:eastAsia="zh-CN"/>
        </w:rPr>
        <w:t>页】</w:t>
      </w:r>
    </w:p>
    <w:p w14:paraId="2D1C91D2" w14:textId="77777777" w:rsidR="00CC015B" w:rsidRDefault="00000000">
      <w:pPr>
        <w:rPr>
          <w:rFonts w:eastAsia="宋体"/>
          <w:lang w:eastAsia="zh-CN"/>
        </w:rPr>
      </w:pPr>
      <w:r>
        <w:rPr>
          <w:lang w:eastAsia="zh-CN"/>
        </w:rPr>
        <w:t>平上之部，則正與</w:t>
      </w:r>
      <w:proofErr w:type="gramStart"/>
      <w:r>
        <w:rPr>
          <w:lang w:eastAsia="zh-CN"/>
        </w:rPr>
        <w:t>鄙</w:t>
      </w:r>
      <w:proofErr w:type="gramEnd"/>
      <w:r>
        <w:rPr>
          <w:lang w:eastAsia="zh-CN"/>
        </w:rPr>
        <w:t>見相同。蓋入聲之分配平、上、去，必以三代之音爲</w:t>
      </w:r>
      <w:proofErr w:type="gramStart"/>
      <w:r>
        <w:rPr>
          <w:lang w:eastAsia="zh-CN"/>
        </w:rPr>
        <w:t>準</w:t>
      </w:r>
      <w:proofErr w:type="gramEnd"/>
      <w:r>
        <w:rPr>
          <w:lang w:eastAsia="zh-CN"/>
        </w:rPr>
        <w:t>。考</w:t>
      </w:r>
      <w:r>
        <w:rPr>
          <w:rFonts w:eastAsia="宋体" w:hint="eastAsia"/>
          <w:lang w:eastAsia="zh-CN"/>
        </w:rPr>
        <w:t>《</w:t>
      </w:r>
      <w:r>
        <w:rPr>
          <w:lang w:eastAsia="zh-CN"/>
        </w:rPr>
        <w:t>三百篇</w:t>
      </w:r>
      <w:r>
        <w:rPr>
          <w:rFonts w:eastAsia="宋体" w:hint="eastAsia"/>
          <w:lang w:eastAsia="zh-CN"/>
        </w:rPr>
        <w:t>》</w:t>
      </w:r>
    </w:p>
    <w:p w14:paraId="3C12F22B" w14:textId="77777777" w:rsidR="00CC015B" w:rsidRDefault="00000000">
      <w:pPr>
        <w:rPr>
          <w:rFonts w:eastAsia="宋体"/>
          <w:lang w:eastAsia="zh-CN"/>
        </w:rPr>
      </w:pPr>
      <w:r>
        <w:rPr>
          <w:lang w:eastAsia="zh-CN"/>
        </w:rPr>
        <w:t>羣經、</w:t>
      </w:r>
      <w:r>
        <w:rPr>
          <w:rFonts w:eastAsia="宋体" w:hint="eastAsia"/>
          <w:lang w:eastAsia="zh-CN"/>
        </w:rPr>
        <w:t>《</w:t>
      </w:r>
      <w:r>
        <w:rPr>
          <w:lang w:eastAsia="zh-CN"/>
        </w:rPr>
        <w:t>楚辭</w:t>
      </w:r>
      <w:r>
        <w:rPr>
          <w:rFonts w:eastAsia="宋体" w:hint="eastAsia"/>
          <w:lang w:eastAsia="zh-CN"/>
        </w:rPr>
        <w:t>》</w:t>
      </w:r>
      <w:r>
        <w:rPr>
          <w:lang w:eastAsia="zh-CN"/>
        </w:rPr>
        <w:t>所用緝、盇二部之韻，皆在入聲中，而無與平、上、去同用者。至于</w:t>
      </w:r>
      <w:r>
        <w:rPr>
          <w:rFonts w:eastAsia="宋体" w:hint="eastAsia"/>
          <w:lang w:eastAsia="zh-CN"/>
        </w:rPr>
        <w:t>《</w:t>
      </w:r>
      <w:r>
        <w:rPr>
          <w:lang w:eastAsia="zh-CN"/>
        </w:rPr>
        <w:t>老</w:t>
      </w:r>
      <w:r>
        <w:rPr>
          <w:rFonts w:eastAsia="宋体" w:hint="eastAsia"/>
          <w:lang w:eastAsia="zh-CN"/>
        </w:rPr>
        <w:t>》</w:t>
      </w:r>
    </w:p>
    <w:p w14:paraId="3DE11D09" w14:textId="77777777" w:rsidR="00CC015B" w:rsidRDefault="00000000">
      <w:pPr>
        <w:rPr>
          <w:lang w:eastAsia="zh-CN"/>
        </w:rPr>
      </w:pPr>
      <w:r>
        <w:rPr>
          <w:rFonts w:eastAsia="宋体" w:hint="eastAsia"/>
          <w:lang w:eastAsia="zh-CN"/>
        </w:rPr>
        <w:t>《</w:t>
      </w:r>
      <w:r>
        <w:rPr>
          <w:lang w:eastAsia="zh-CN"/>
        </w:rPr>
        <w:t>莊</w:t>
      </w:r>
      <w:r>
        <w:rPr>
          <w:rFonts w:eastAsia="宋体" w:hint="eastAsia"/>
          <w:lang w:eastAsia="zh-CN"/>
        </w:rPr>
        <w:t>》</w:t>
      </w:r>
      <w:r>
        <w:rPr>
          <w:lang w:eastAsia="zh-CN"/>
        </w:rPr>
        <w:t>、諸子，無不皆然。則此二部之本無平、上、去明矣。雖</w:t>
      </w:r>
      <w:r>
        <w:rPr>
          <w:rFonts w:eastAsia="宋体" w:hint="eastAsia"/>
          <w:lang w:eastAsia="zh-CN"/>
        </w:rPr>
        <w:t>“</w:t>
      </w:r>
      <w:r>
        <w:rPr>
          <w:lang w:eastAsia="zh-CN"/>
        </w:rPr>
        <w:t>我位孔貶</w:t>
      </w:r>
      <w:r>
        <w:rPr>
          <w:rFonts w:eastAsia="宋体" w:hint="eastAsia"/>
          <w:lang w:eastAsia="zh-CN"/>
        </w:rPr>
        <w:t>”</w:t>
      </w:r>
      <w:r>
        <w:rPr>
          <w:lang w:eastAsia="zh-CN"/>
        </w:rPr>
        <w:t>之</w:t>
      </w:r>
      <w:r>
        <w:rPr>
          <w:rFonts w:eastAsia="宋体" w:hint="eastAsia"/>
          <w:lang w:eastAsia="zh-CN"/>
        </w:rPr>
        <w:t>“</w:t>
      </w:r>
      <w:r>
        <w:rPr>
          <w:lang w:eastAsia="zh-CN"/>
        </w:rPr>
        <w:t>貶</w:t>
      </w:r>
      <w:r>
        <w:rPr>
          <w:rFonts w:eastAsia="宋体" w:hint="eastAsia"/>
          <w:lang w:eastAsia="zh-CN"/>
        </w:rPr>
        <w:t>”</w:t>
      </w:r>
      <w:r>
        <w:rPr>
          <w:lang w:eastAsia="zh-CN"/>
        </w:rPr>
        <w:t>，本从乏</w:t>
      </w:r>
    </w:p>
    <w:p w14:paraId="0023ABB4" w14:textId="77777777" w:rsidR="00CC015B" w:rsidRDefault="00000000">
      <w:pPr>
        <w:rPr>
          <w:lang w:eastAsia="zh-CN"/>
        </w:rPr>
      </w:pPr>
      <w:r>
        <w:rPr>
          <w:lang w:eastAsia="zh-CN"/>
        </w:rPr>
        <w:t>聲，然亦如</w:t>
      </w:r>
      <w:r>
        <w:rPr>
          <w:rFonts w:eastAsia="宋体" w:hint="eastAsia"/>
          <w:lang w:eastAsia="zh-CN"/>
        </w:rPr>
        <w:t>“</w:t>
      </w:r>
      <w:proofErr w:type="gramStart"/>
      <w:r>
        <w:rPr>
          <w:lang w:eastAsia="zh-CN"/>
        </w:rPr>
        <w:t>勞</w:t>
      </w:r>
      <w:proofErr w:type="gramEnd"/>
      <w:r>
        <w:rPr>
          <w:lang w:eastAsia="zh-CN"/>
        </w:rPr>
        <w:t>心怛怛</w:t>
      </w:r>
      <w:r>
        <w:rPr>
          <w:rFonts w:eastAsia="宋体" w:hint="eastAsia"/>
          <w:lang w:eastAsia="zh-CN"/>
        </w:rPr>
        <w:t>”</w:t>
      </w:r>
      <w:r>
        <w:rPr>
          <w:lang w:eastAsia="zh-CN"/>
        </w:rPr>
        <w:t>之</w:t>
      </w:r>
      <w:r>
        <w:rPr>
          <w:rFonts w:eastAsia="宋体" w:hint="eastAsia"/>
          <w:lang w:eastAsia="zh-CN"/>
        </w:rPr>
        <w:t>“</w:t>
      </w:r>
      <w:r>
        <w:rPr>
          <w:lang w:eastAsia="zh-CN"/>
        </w:rPr>
        <w:t>怛</w:t>
      </w:r>
      <w:r>
        <w:rPr>
          <w:rFonts w:eastAsia="宋体" w:hint="eastAsia"/>
          <w:lang w:eastAsia="zh-CN"/>
        </w:rPr>
        <w:t>”</w:t>
      </w:r>
      <w:r>
        <w:rPr>
          <w:lang w:eastAsia="zh-CN"/>
        </w:rPr>
        <w:t>之从旦聲耳，不得因此而遂以乏爲凡之入也。諧聲之字，原</w:t>
      </w:r>
    </w:p>
    <w:p w14:paraId="737ECC2A" w14:textId="77777777" w:rsidR="00CC015B" w:rsidRDefault="00000000">
      <w:pPr>
        <w:rPr>
          <w:lang w:eastAsia="zh-CN"/>
        </w:rPr>
      </w:pPr>
      <w:r>
        <w:rPr>
          <w:lang w:eastAsia="zh-CN"/>
        </w:rPr>
        <w:t>多轉紐。且如真</w:t>
      </w:r>
      <w:proofErr w:type="gramStart"/>
      <w:r>
        <w:rPr>
          <w:lang w:eastAsia="zh-CN"/>
        </w:rPr>
        <w:t>臻</w:t>
      </w:r>
      <w:proofErr w:type="gramEnd"/>
      <w:r>
        <w:rPr>
          <w:lang w:eastAsia="zh-CN"/>
        </w:rPr>
        <w:t>先之</w:t>
      </w:r>
      <w:proofErr w:type="gramStart"/>
      <w:r>
        <w:rPr>
          <w:lang w:eastAsia="zh-CN"/>
        </w:rPr>
        <w:t>於</w:t>
      </w:r>
      <w:proofErr w:type="gramEnd"/>
      <w:r>
        <w:rPr>
          <w:lang w:eastAsia="zh-CN"/>
        </w:rPr>
        <w:t>質</w:t>
      </w:r>
      <w:proofErr w:type="gramStart"/>
      <w:r>
        <w:rPr>
          <w:lang w:eastAsia="zh-CN"/>
        </w:rPr>
        <w:t>櫛</w:t>
      </w:r>
      <w:proofErr w:type="gramEnd"/>
      <w:r>
        <w:rPr>
          <w:lang w:eastAsia="zh-CN"/>
        </w:rPr>
        <w:t>，諄文</w:t>
      </w:r>
      <w:proofErr w:type="gramStart"/>
      <w:r>
        <w:rPr>
          <w:lang w:eastAsia="zh-CN"/>
        </w:rPr>
        <w:t>殷魂之於術物迄</w:t>
      </w:r>
      <w:proofErr w:type="gramEnd"/>
      <w:r>
        <w:rPr>
          <w:lang w:eastAsia="zh-CN"/>
        </w:rPr>
        <w:t>没，元寒</w:t>
      </w:r>
      <w:proofErr w:type="gramStart"/>
      <w:r>
        <w:rPr>
          <w:lang w:eastAsia="zh-CN"/>
        </w:rPr>
        <w:t>桓删</w:t>
      </w:r>
      <w:proofErr w:type="gramEnd"/>
      <w:r>
        <w:rPr>
          <w:lang w:eastAsia="zh-CN"/>
        </w:rPr>
        <w:t>山仙之</w:t>
      </w:r>
      <w:proofErr w:type="gramStart"/>
      <w:r>
        <w:rPr>
          <w:lang w:eastAsia="zh-CN"/>
        </w:rPr>
        <w:t>於</w:t>
      </w:r>
      <w:proofErr w:type="gramEnd"/>
      <w:r>
        <w:rPr>
          <w:lang w:eastAsia="zh-CN"/>
        </w:rPr>
        <w:t>月</w:t>
      </w:r>
      <w:proofErr w:type="gramStart"/>
      <w:r>
        <w:rPr>
          <w:lang w:eastAsia="zh-CN"/>
        </w:rPr>
        <w:t>曷</w:t>
      </w:r>
      <w:proofErr w:type="gramEnd"/>
      <w:r>
        <w:rPr>
          <w:lang w:eastAsia="zh-CN"/>
        </w:rPr>
        <w:t>未</w:t>
      </w:r>
      <w:proofErr w:type="gramStart"/>
      <w:r>
        <w:rPr>
          <w:lang w:eastAsia="zh-CN"/>
        </w:rPr>
        <w:t>黠</w:t>
      </w:r>
      <w:proofErr w:type="gramEnd"/>
      <w:r>
        <w:rPr>
          <w:lang w:eastAsia="zh-CN"/>
        </w:rPr>
        <w:t>鎋</w:t>
      </w:r>
    </w:p>
    <w:p w14:paraId="626B54CD" w14:textId="77777777" w:rsidR="00CC015B" w:rsidRDefault="00000000">
      <w:proofErr w:type="spellStart"/>
      <w:r>
        <w:t>辥，其偏旁之互通者多矣。然而卒不能通，何也？以</w:t>
      </w:r>
      <w:proofErr w:type="spellEnd"/>
      <w:r>
        <w:rPr>
          <w:rFonts w:eastAsia="宋体" w:hint="eastAsia"/>
          <w:lang w:eastAsia="zh-CN"/>
        </w:rPr>
        <w:t>《</w:t>
      </w:r>
      <w:proofErr w:type="spellStart"/>
      <w:r>
        <w:t>三百篇</w:t>
      </w:r>
      <w:proofErr w:type="spellEnd"/>
      <w:r>
        <w:rPr>
          <w:rFonts w:eastAsia="宋体" w:hint="eastAsia"/>
          <w:lang w:eastAsia="zh-CN"/>
        </w:rPr>
        <w:t>》</w:t>
      </w:r>
      <w:proofErr w:type="spellStart"/>
      <w:r>
        <w:t>之不同用也。大箸兼用顧</w:t>
      </w:r>
      <w:proofErr w:type="spellEnd"/>
    </w:p>
    <w:p w14:paraId="4AA13A21" w14:textId="77777777" w:rsidR="00CC015B" w:rsidRDefault="00000000">
      <w:proofErr w:type="spellStart"/>
      <w:r>
        <w:t>江、段、孔、張</w:t>
      </w:r>
      <w:proofErr w:type="gramStart"/>
      <w:r>
        <w:t>五氏之書</w:t>
      </w:r>
      <w:proofErr w:type="gramEnd"/>
      <w:r>
        <w:t>，其入聲之分配平、上、去皆不用</w:t>
      </w:r>
      <w:proofErr w:type="spellEnd"/>
      <w:r>
        <w:rPr>
          <w:rFonts w:eastAsia="宋体" w:hint="eastAsia"/>
          <w:lang w:eastAsia="zh-CN"/>
        </w:rPr>
        <w:t>《</w:t>
      </w:r>
      <w:proofErr w:type="spellStart"/>
      <w:r>
        <w:t>切韻</w:t>
      </w:r>
      <w:proofErr w:type="spellEnd"/>
      <w:r>
        <w:rPr>
          <w:rFonts w:eastAsia="宋体" w:hint="eastAsia"/>
          <w:lang w:eastAsia="zh-CN"/>
        </w:rPr>
        <w:t>》</w:t>
      </w:r>
      <w:proofErr w:type="spellStart"/>
      <w:r>
        <w:t>之例</w:t>
      </w:r>
      <w:proofErr w:type="spellEnd"/>
      <w:r>
        <w:rPr>
          <w:rFonts w:eastAsia="宋体" w:hint="eastAsia"/>
          <w:lang w:eastAsia="zh-CN"/>
        </w:rPr>
        <w:t>【</w:t>
      </w:r>
      <w:proofErr w:type="spellStart"/>
      <w:r>
        <w:t>E</w:t>
      </w:r>
      <w:r>
        <w:t>，而此二部獨相沿</w:t>
      </w:r>
      <w:proofErr w:type="spellEnd"/>
    </w:p>
    <w:p w14:paraId="263FCEEB" w14:textId="77777777" w:rsidR="00CC015B" w:rsidRDefault="00000000">
      <w:proofErr w:type="spellStart"/>
      <w:r>
        <w:t>而不改，是兩歧之見也</w:t>
      </w:r>
      <w:proofErr w:type="spellEnd"/>
      <w:r>
        <w:t>。</w:t>
      </w:r>
    </w:p>
    <w:p w14:paraId="78F1D96C" w14:textId="77777777" w:rsidR="00CC015B" w:rsidRDefault="00000000">
      <w:pPr>
        <w:rPr>
          <w:lang w:eastAsia="zh-CN"/>
        </w:rPr>
      </w:pPr>
      <w:r>
        <w:rPr>
          <w:lang w:eastAsia="zh-CN"/>
        </w:rPr>
        <w:lastRenderedPageBreak/>
        <w:t>王氏</w:t>
      </w:r>
      <w:proofErr w:type="gramStart"/>
      <w:r>
        <w:rPr>
          <w:lang w:eastAsia="zh-CN"/>
        </w:rPr>
        <w:t>懷</w:t>
      </w:r>
      <w:proofErr w:type="gramEnd"/>
      <w:r>
        <w:rPr>
          <w:lang w:eastAsia="zh-CN"/>
        </w:rPr>
        <w:t>祖</w:t>
      </w:r>
      <w:r>
        <w:rPr>
          <w:rFonts w:eastAsia="宋体" w:hint="eastAsia"/>
          <w:lang w:eastAsia="zh-CN"/>
        </w:rPr>
        <w:t>（</w:t>
      </w:r>
      <w:r>
        <w:rPr>
          <w:lang w:eastAsia="zh-CN"/>
        </w:rPr>
        <w:t>曰</w:t>
      </w:r>
      <w:r>
        <w:rPr>
          <w:rFonts w:eastAsia="宋体" w:hint="eastAsia"/>
          <w:lang w:eastAsia="zh-CN"/>
        </w:rPr>
        <w:t>）【</w:t>
      </w:r>
      <w:r>
        <w:rPr>
          <w:lang w:eastAsia="zh-CN"/>
        </w:rPr>
        <w:t>案</w:t>
      </w:r>
      <w:r>
        <w:rPr>
          <w:rFonts w:eastAsia="宋体" w:hint="eastAsia"/>
          <w:lang w:eastAsia="zh-CN"/>
        </w:rPr>
        <w:t>】</w:t>
      </w:r>
      <w:r>
        <w:rPr>
          <w:lang w:eastAsia="zh-CN"/>
        </w:rPr>
        <w:t>：</w:t>
      </w:r>
      <w:proofErr w:type="gramStart"/>
      <w:r>
        <w:rPr>
          <w:lang w:eastAsia="zh-CN"/>
        </w:rPr>
        <w:t>至韵之至</w:t>
      </w:r>
      <w:proofErr w:type="gramEnd"/>
      <w:r>
        <w:rPr>
          <w:lang w:eastAsia="zh-CN"/>
        </w:rPr>
        <w:t>聲、</w:t>
      </w:r>
      <w:r>
        <w:rPr>
          <w:rFonts w:eastAsia="宋体" w:hint="eastAsia"/>
          <w:lang w:eastAsia="zh-CN"/>
        </w:rPr>
        <w:t>（</w:t>
      </w:r>
      <w:r>
        <w:rPr>
          <w:lang w:eastAsia="zh-CN"/>
        </w:rPr>
        <w:t>摯</w:t>
      </w:r>
      <w:r>
        <w:rPr>
          <w:rFonts w:eastAsia="宋体" w:hint="eastAsia"/>
          <w:lang w:eastAsia="zh-CN"/>
        </w:rPr>
        <w:t>）【</w:t>
      </w:r>
      <w:r>
        <w:rPr>
          <w:lang w:eastAsia="zh-CN"/>
        </w:rPr>
        <w:t>挚</w:t>
      </w:r>
      <w:r>
        <w:rPr>
          <w:rFonts w:eastAsia="宋体" w:hint="eastAsia"/>
          <w:lang w:eastAsia="zh-CN"/>
        </w:rPr>
        <w:t>】</w:t>
      </w:r>
      <w:r>
        <w:rPr>
          <w:lang w:eastAsia="zh-CN"/>
        </w:rPr>
        <w:t>聲、疐聲，霽韵之閉字，質韵之質聲、日</w:t>
      </w:r>
    </w:p>
    <w:p w14:paraId="712EEC15" w14:textId="77777777" w:rsidR="00CC015B" w:rsidRDefault="00000000">
      <w:proofErr w:type="spellStart"/>
      <w:r>
        <w:t>聲、一聲、乙聲、失聲、七聲、桼聲、吉聲、壹聲、栗聲、畢聲、必聲、瑟聲、悉聲、疾聲、實、逸</w:t>
      </w:r>
      <w:proofErr w:type="spellEnd"/>
    </w:p>
    <w:p w14:paraId="3023D88B" w14:textId="77777777" w:rsidR="00CC015B" w:rsidRDefault="00000000">
      <w:pPr>
        <w:rPr>
          <w:lang w:eastAsia="zh-CN"/>
        </w:rPr>
      </w:pPr>
      <w:r>
        <w:rPr>
          <w:lang w:eastAsia="zh-CN"/>
        </w:rPr>
        <w:t>字，職韵</w:t>
      </w:r>
      <w:proofErr w:type="gramStart"/>
      <w:r>
        <w:rPr>
          <w:lang w:eastAsia="zh-CN"/>
        </w:rPr>
        <w:t>之抑字，黠</w:t>
      </w:r>
      <w:proofErr w:type="gramEnd"/>
      <w:r>
        <w:rPr>
          <w:lang w:eastAsia="zh-CN"/>
        </w:rPr>
        <w:t>韵之八聲，㞕韵之卪聲、即聲、戥聲、血聲，辥韵之設聲、徹聲、别聲，皆</w:t>
      </w:r>
    </w:p>
    <w:p w14:paraId="6A370A29" w14:textId="77777777" w:rsidR="00CC015B" w:rsidRDefault="00000000">
      <w:proofErr w:type="spellStart"/>
      <w:r>
        <w:t>當分出爲質部，而不與術、物等部通。九經</w:t>
      </w:r>
      <w:proofErr w:type="spellEnd"/>
      <w:r>
        <w:t>、</w:t>
      </w:r>
      <w:r>
        <w:rPr>
          <w:rFonts w:eastAsia="宋体" w:hint="eastAsia"/>
          <w:lang w:eastAsia="zh-CN"/>
        </w:rPr>
        <w:t>《</w:t>
      </w:r>
      <w:proofErr w:type="spellStart"/>
      <w:r>
        <w:t>楚辭</w:t>
      </w:r>
      <w:proofErr w:type="spellEnd"/>
      <w:r>
        <w:rPr>
          <w:rFonts w:eastAsia="宋体" w:hint="eastAsia"/>
          <w:lang w:eastAsia="zh-CN"/>
        </w:rPr>
        <w:t>》</w:t>
      </w:r>
      <w:proofErr w:type="spellStart"/>
      <w:r>
        <w:t>中以質、術同用者，唯</w:t>
      </w:r>
      <w:proofErr w:type="spellEnd"/>
      <w:r>
        <w:rPr>
          <w:rFonts w:eastAsia="宋体" w:hint="eastAsia"/>
          <w:lang w:eastAsia="zh-CN"/>
        </w:rPr>
        <w:t>《</w:t>
      </w:r>
      <w:proofErr w:type="spellStart"/>
      <w:r>
        <w:t>詩。載馳</w:t>
      </w:r>
      <w:proofErr w:type="spellEnd"/>
      <w:r>
        <w:rPr>
          <w:rFonts w:eastAsia="宋体" w:hint="eastAsia"/>
          <w:lang w:eastAsia="zh-CN"/>
        </w:rPr>
        <w:t>》</w:t>
      </w:r>
      <w:proofErr w:type="spellStart"/>
      <w:r>
        <w:t>三章</w:t>
      </w:r>
      <w:proofErr w:type="spellEnd"/>
    </w:p>
    <w:p w14:paraId="5C8DB38A" w14:textId="77777777" w:rsidR="00CC015B" w:rsidRDefault="00000000">
      <w:proofErr w:type="spellStart"/>
      <w:r>
        <w:t>之</w:t>
      </w:r>
      <w:proofErr w:type="gramStart"/>
      <w:r>
        <w:t>濟</w:t>
      </w:r>
      <w:proofErr w:type="gramEnd"/>
      <w:r>
        <w:t>、閟</w:t>
      </w:r>
      <w:proofErr w:type="spellEnd"/>
      <w:r>
        <w:t>，</w:t>
      </w:r>
      <w:r>
        <w:rPr>
          <w:rFonts w:eastAsia="宋体" w:hint="eastAsia"/>
          <w:lang w:eastAsia="zh-CN"/>
        </w:rPr>
        <w:t>《</w:t>
      </w:r>
      <w:proofErr w:type="spellStart"/>
      <w:r>
        <w:t>皇矣</w:t>
      </w:r>
      <w:proofErr w:type="spellEnd"/>
      <w:r>
        <w:rPr>
          <w:rFonts w:eastAsia="宋体" w:hint="eastAsia"/>
          <w:lang w:eastAsia="zh-CN"/>
        </w:rPr>
        <w:t>》</w:t>
      </w:r>
      <w:proofErr w:type="spellStart"/>
      <w:r>
        <w:t>八章之類、致</w:t>
      </w:r>
      <w:proofErr w:type="spellEnd"/>
      <w:r>
        <w:t>，</w:t>
      </w:r>
      <w:r>
        <w:rPr>
          <w:rFonts w:eastAsia="宋体" w:hint="eastAsia"/>
          <w:lang w:eastAsia="zh-CN"/>
        </w:rPr>
        <w:t>《</w:t>
      </w:r>
      <w:r>
        <w:t>抑</w:t>
      </w:r>
      <w:r>
        <w:rPr>
          <w:rFonts w:eastAsia="宋体" w:hint="eastAsia"/>
          <w:lang w:eastAsia="zh-CN"/>
        </w:rPr>
        <w:t>》</w:t>
      </w:r>
      <w:proofErr w:type="spellStart"/>
      <w:r>
        <w:t>首章之疾、戾，及</w:t>
      </w:r>
      <w:proofErr w:type="spellEnd"/>
      <w:r>
        <w:rPr>
          <w:rFonts w:eastAsia="宋体" w:hint="eastAsia"/>
          <w:lang w:eastAsia="zh-CN"/>
        </w:rPr>
        <w:t>《</w:t>
      </w:r>
      <w:proofErr w:type="spellStart"/>
      <w:r>
        <w:t>楚辭</w:t>
      </w:r>
      <w:proofErr w:type="spellEnd"/>
      <w:r>
        <w:rPr>
          <w:rFonts w:eastAsia="宋体" w:hint="eastAsia"/>
          <w:lang w:eastAsia="zh-CN"/>
        </w:rPr>
        <w:t>•</w:t>
      </w:r>
      <w:proofErr w:type="spellStart"/>
      <w:r>
        <w:t>九章</w:t>
      </w:r>
      <w:proofErr w:type="spellEnd"/>
      <w:r>
        <w:rPr>
          <w:rFonts w:eastAsia="宋体" w:hint="eastAsia"/>
          <w:lang w:eastAsia="zh-CN"/>
        </w:rPr>
        <w:t>》</w:t>
      </w:r>
      <w:proofErr w:type="spellStart"/>
      <w:r>
        <w:t>之至、比，不得因此而</w:t>
      </w:r>
      <w:proofErr w:type="spellEnd"/>
    </w:p>
    <w:p w14:paraId="432D9D82" w14:textId="77777777" w:rsidR="00CC015B" w:rsidRDefault="00000000">
      <w:pPr>
        <w:rPr>
          <w:lang w:eastAsia="zh-CN"/>
        </w:rPr>
      </w:pPr>
      <w:proofErr w:type="spellStart"/>
      <w:r>
        <w:t>謂其全部皆通也。若</w:t>
      </w:r>
      <w:proofErr w:type="spellEnd"/>
      <w:r>
        <w:rPr>
          <w:rFonts w:eastAsia="宋体" w:hint="eastAsia"/>
          <w:lang w:eastAsia="zh-CN"/>
        </w:rPr>
        <w:t>《</w:t>
      </w:r>
      <w:proofErr w:type="spellStart"/>
      <w:r>
        <w:t>賓之初筵</w:t>
      </w:r>
      <w:proofErr w:type="spellEnd"/>
      <w:r>
        <w:rPr>
          <w:rFonts w:eastAsia="宋体" w:hint="eastAsia"/>
          <w:lang w:eastAsia="zh-CN"/>
        </w:rPr>
        <w:t>》</w:t>
      </w:r>
      <w:proofErr w:type="spellStart"/>
      <w:proofErr w:type="gramStart"/>
      <w:r>
        <w:t>二章</w:t>
      </w:r>
      <w:proofErr w:type="spellEnd"/>
      <w:r>
        <w:rPr>
          <w:rFonts w:eastAsia="宋体" w:hint="eastAsia"/>
          <w:lang w:eastAsia="zh-CN"/>
        </w:rPr>
        <w:t>“</w:t>
      </w:r>
      <w:proofErr w:type="spellStart"/>
      <w:proofErr w:type="gramEnd"/>
      <w:r>
        <w:t>以洽百禮</w:t>
      </w:r>
      <w:proofErr w:type="spellEnd"/>
      <w:r>
        <w:t>。</w:t>
      </w:r>
      <w:r>
        <w:rPr>
          <w:lang w:eastAsia="zh-CN"/>
        </w:rPr>
        <w:t>百禮既至，有壬有林。錫爾純嘏，子孙</w:t>
      </w:r>
    </w:p>
    <w:p w14:paraId="48005F0A" w14:textId="77777777" w:rsidR="00CC015B" w:rsidRDefault="00000000">
      <w:pPr>
        <w:rPr>
          <w:lang w:eastAsia="zh-CN"/>
        </w:rPr>
      </w:pPr>
      <w:r>
        <w:rPr>
          <w:lang w:eastAsia="zh-CN"/>
        </w:rPr>
        <w:t>其湛</w:t>
      </w:r>
      <w:proofErr w:type="gramStart"/>
      <w:r>
        <w:rPr>
          <w:rFonts w:eastAsia="宋体" w:hint="eastAsia"/>
          <w:lang w:eastAsia="zh-CN"/>
        </w:rPr>
        <w:t>”</w:t>
      </w:r>
      <w:proofErr w:type="gramEnd"/>
      <w:r>
        <w:rPr>
          <w:lang w:eastAsia="zh-CN"/>
        </w:rPr>
        <w:t>，此以</w:t>
      </w:r>
      <w:proofErr w:type="gramStart"/>
      <w:r>
        <w:rPr>
          <w:lang w:eastAsia="zh-CN"/>
        </w:rPr>
        <w:t>兩</w:t>
      </w:r>
      <w:proofErr w:type="gramEnd"/>
      <w:r>
        <w:rPr>
          <w:lang w:eastAsia="zh-CN"/>
        </w:rPr>
        <w:t>禮字爲韵，壬、林、湛爲韵，而至字不入韵。</w:t>
      </w:r>
      <w:r>
        <w:rPr>
          <w:rFonts w:eastAsia="宋体" w:hint="eastAsia"/>
          <w:lang w:eastAsia="zh-CN"/>
        </w:rPr>
        <w:t>“</w:t>
      </w:r>
      <w:r>
        <w:rPr>
          <w:lang w:eastAsia="zh-CN"/>
        </w:rPr>
        <w:t>子孙其湛。其湛曰樂</w:t>
      </w:r>
      <w:r>
        <w:rPr>
          <w:rFonts w:eastAsia="宋体" w:hint="eastAsia"/>
          <w:lang w:eastAsia="zh-CN"/>
        </w:rPr>
        <w:t>”</w:t>
      </w:r>
      <w:r>
        <w:rPr>
          <w:lang w:eastAsia="zh-CN"/>
        </w:rPr>
        <w:t>，亦以</w:t>
      </w:r>
      <w:proofErr w:type="gramStart"/>
      <w:r>
        <w:rPr>
          <w:lang w:eastAsia="zh-CN"/>
        </w:rPr>
        <w:t>兩</w:t>
      </w:r>
      <w:proofErr w:type="gramEnd"/>
    </w:p>
    <w:p w14:paraId="514AE22A" w14:textId="77777777" w:rsidR="00CC015B" w:rsidRDefault="00000000">
      <w:pPr>
        <w:rPr>
          <w:lang w:eastAsia="zh-CN"/>
        </w:rPr>
      </w:pPr>
      <w:r>
        <w:rPr>
          <w:lang w:eastAsia="zh-CN"/>
        </w:rPr>
        <w:t>【第</w:t>
      </w:r>
      <w:r>
        <w:rPr>
          <w:lang w:eastAsia="zh-CN"/>
        </w:rPr>
        <w:t>94</w:t>
      </w:r>
      <w:r>
        <w:rPr>
          <w:lang w:eastAsia="zh-CN"/>
        </w:rPr>
        <w:t>页】</w:t>
      </w:r>
    </w:p>
    <w:p w14:paraId="40D355CD" w14:textId="77777777" w:rsidR="00CC015B" w:rsidRDefault="00000000">
      <w:pPr>
        <w:rPr>
          <w:lang w:eastAsia="zh-CN"/>
        </w:rPr>
      </w:pPr>
      <w:r>
        <w:rPr>
          <w:lang w:eastAsia="zh-CN"/>
        </w:rPr>
        <w:t>湛字爲韵。凡下句之上二字與上句之下二字相承者，</w:t>
      </w:r>
      <w:proofErr w:type="gramStart"/>
      <w:r>
        <w:rPr>
          <w:lang w:eastAsia="zh-CN"/>
        </w:rPr>
        <w:t>皆韵也</w:t>
      </w:r>
      <w:proofErr w:type="gramEnd"/>
      <w:r>
        <w:rPr>
          <w:lang w:eastAsia="zh-CN"/>
        </w:rPr>
        <w:t>。</w:t>
      </w:r>
      <w:r>
        <w:rPr>
          <w:rFonts w:eastAsia="宋体" w:hint="eastAsia"/>
          <w:lang w:eastAsia="zh-CN"/>
        </w:rPr>
        <w:t>《</w:t>
      </w:r>
      <w:r>
        <w:rPr>
          <w:lang w:eastAsia="zh-CN"/>
        </w:rPr>
        <w:t>玄鳥</w:t>
      </w:r>
      <w:r>
        <w:rPr>
          <w:rFonts w:eastAsia="宋体" w:hint="eastAsia"/>
          <w:lang w:eastAsia="zh-CN"/>
        </w:rPr>
        <w:t>》</w:t>
      </w:r>
      <w:r>
        <w:rPr>
          <w:lang w:eastAsia="zh-CN"/>
        </w:rPr>
        <w:t>篇：</w:t>
      </w:r>
      <w:r>
        <w:rPr>
          <w:rFonts w:eastAsia="宋体" w:hint="eastAsia"/>
          <w:lang w:eastAsia="zh-CN"/>
        </w:rPr>
        <w:t>“</w:t>
      </w:r>
      <w:r>
        <w:rPr>
          <w:lang w:eastAsia="zh-CN"/>
        </w:rPr>
        <w:t>四海</w:t>
      </w:r>
      <w:proofErr w:type="gramStart"/>
      <w:r>
        <w:rPr>
          <w:lang w:eastAsia="zh-CN"/>
        </w:rPr>
        <w:t>來</w:t>
      </w:r>
      <w:proofErr w:type="gramEnd"/>
      <w:r>
        <w:rPr>
          <w:lang w:eastAsia="zh-CN"/>
        </w:rPr>
        <w:t>假，</w:t>
      </w:r>
      <w:proofErr w:type="gramStart"/>
      <w:r>
        <w:rPr>
          <w:lang w:eastAsia="zh-CN"/>
        </w:rPr>
        <w:t>來</w:t>
      </w:r>
      <w:proofErr w:type="gramEnd"/>
    </w:p>
    <w:p w14:paraId="068F6C92" w14:textId="77777777" w:rsidR="00CC015B" w:rsidRDefault="00000000">
      <w:pPr>
        <w:rPr>
          <w:lang w:eastAsia="zh-CN"/>
        </w:rPr>
      </w:pPr>
      <w:r>
        <w:rPr>
          <w:lang w:eastAsia="zh-CN"/>
        </w:rPr>
        <w:t>假祁祁。景員維河。</w:t>
      </w:r>
      <w:proofErr w:type="gramStart"/>
      <w:r>
        <w:rPr>
          <w:lang w:eastAsia="zh-CN"/>
        </w:rPr>
        <w:t>殷</w:t>
      </w:r>
      <w:proofErr w:type="gramEnd"/>
      <w:r>
        <w:rPr>
          <w:lang w:eastAsia="zh-CN"/>
        </w:rPr>
        <w:t>受命咸宜，</w:t>
      </w:r>
      <w:proofErr w:type="gramStart"/>
      <w:r>
        <w:rPr>
          <w:lang w:eastAsia="zh-CN"/>
        </w:rPr>
        <w:t>百禄是</w:t>
      </w:r>
      <w:proofErr w:type="gramEnd"/>
      <w:r>
        <w:rPr>
          <w:lang w:eastAsia="zh-CN"/>
        </w:rPr>
        <w:t>何。</w:t>
      </w:r>
      <w:r>
        <w:rPr>
          <w:rFonts w:eastAsia="宋体" w:hint="eastAsia"/>
          <w:lang w:eastAsia="zh-CN"/>
        </w:rPr>
        <w:t>”</w:t>
      </w:r>
      <w:r>
        <w:rPr>
          <w:lang w:eastAsia="zh-CN"/>
        </w:rPr>
        <w:t>此以</w:t>
      </w:r>
      <w:proofErr w:type="gramStart"/>
      <w:r>
        <w:rPr>
          <w:lang w:eastAsia="zh-CN"/>
        </w:rPr>
        <w:t>兩</w:t>
      </w:r>
      <w:proofErr w:type="gramEnd"/>
      <w:r>
        <w:rPr>
          <w:lang w:eastAsia="zh-CN"/>
        </w:rPr>
        <w:t>假</w:t>
      </w:r>
      <w:r>
        <w:rPr>
          <w:rFonts w:eastAsia="宋体" w:hint="eastAsia"/>
          <w:lang w:eastAsia="zh-CN"/>
        </w:rPr>
        <w:t>【</w:t>
      </w:r>
      <w:r>
        <w:rPr>
          <w:lang w:eastAsia="zh-CN"/>
        </w:rPr>
        <w:t>字</w:t>
      </w:r>
      <w:r>
        <w:rPr>
          <w:rFonts w:eastAsia="宋体" w:hint="eastAsia"/>
          <w:lang w:eastAsia="zh-CN"/>
        </w:rPr>
        <w:t>】</w:t>
      </w:r>
      <w:r>
        <w:rPr>
          <w:lang w:eastAsia="zh-CN"/>
        </w:rPr>
        <w:t>爲韵，河、宜、何爲韵，而</w:t>
      </w:r>
      <w:proofErr w:type="gramStart"/>
      <w:r>
        <w:rPr>
          <w:lang w:eastAsia="zh-CN"/>
        </w:rPr>
        <w:t>祁</w:t>
      </w:r>
      <w:proofErr w:type="gramEnd"/>
      <w:r>
        <w:rPr>
          <w:lang w:eastAsia="zh-CN"/>
        </w:rPr>
        <w:t>字</w:t>
      </w:r>
    </w:p>
    <w:p w14:paraId="4744E160" w14:textId="77777777" w:rsidR="00CC015B" w:rsidRDefault="00000000">
      <w:pPr>
        <w:rPr>
          <w:lang w:eastAsia="zh-CN"/>
        </w:rPr>
      </w:pPr>
      <w:r>
        <w:rPr>
          <w:lang w:eastAsia="zh-CN"/>
        </w:rPr>
        <w:t>不入韵。用韵之法正與此同。顧氏以禮、至爲韵，段氏以爲合韵，皆非也。質、術之相近</w:t>
      </w:r>
    </w:p>
    <w:p w14:paraId="3886EC87" w14:textId="77777777" w:rsidR="00CC015B" w:rsidRDefault="00000000">
      <w:pPr>
        <w:rPr>
          <w:lang w:eastAsia="zh-CN"/>
        </w:rPr>
      </w:pPr>
      <w:r>
        <w:rPr>
          <w:lang w:eastAsia="zh-CN"/>
        </w:rPr>
        <w:t>猶術、月之相近。</w:t>
      </w:r>
      <w:proofErr w:type="gramStart"/>
      <w:r>
        <w:rPr>
          <w:rFonts w:eastAsia="宋体" w:hint="eastAsia"/>
          <w:lang w:eastAsia="zh-CN"/>
        </w:rPr>
        <w:t>《</w:t>
      </w:r>
      <w:proofErr w:type="gramEnd"/>
      <w:r>
        <w:rPr>
          <w:lang w:eastAsia="zh-CN"/>
        </w:rPr>
        <w:t>詩</w:t>
      </w:r>
      <w:proofErr w:type="gramStart"/>
      <w:r>
        <w:rPr>
          <w:lang w:eastAsia="zh-CN"/>
        </w:rPr>
        <w:t>《</w:t>
      </w:r>
      <w:proofErr w:type="gramEnd"/>
      <w:r>
        <w:rPr>
          <w:lang w:eastAsia="zh-CN"/>
        </w:rPr>
        <w:t>候人</w:t>
      </w:r>
      <w:proofErr w:type="gramStart"/>
      <w:r>
        <w:rPr>
          <w:rFonts w:eastAsia="宋体" w:hint="eastAsia"/>
          <w:lang w:eastAsia="zh-CN"/>
        </w:rPr>
        <w:t>》</w:t>
      </w:r>
      <w:proofErr w:type="gramEnd"/>
      <w:r>
        <w:rPr>
          <w:lang w:eastAsia="zh-CN"/>
        </w:rPr>
        <w:t>四章之薈、蔚，</w:t>
      </w:r>
      <w:r>
        <w:rPr>
          <w:rFonts w:eastAsia="宋体" w:hint="eastAsia"/>
          <w:lang w:eastAsia="zh-CN"/>
        </w:rPr>
        <w:t>《</w:t>
      </w:r>
      <w:r>
        <w:rPr>
          <w:lang w:eastAsia="zh-CN"/>
        </w:rPr>
        <w:t>雨無正</w:t>
      </w:r>
      <w:r>
        <w:rPr>
          <w:rFonts w:eastAsia="宋体" w:hint="eastAsia"/>
          <w:lang w:eastAsia="zh-CN"/>
        </w:rPr>
        <w:t>》</w:t>
      </w:r>
      <w:r>
        <w:rPr>
          <w:lang w:eastAsia="zh-CN"/>
        </w:rPr>
        <w:t>二章之</w:t>
      </w:r>
      <w:proofErr w:type="gramStart"/>
      <w:r>
        <w:rPr>
          <w:lang w:eastAsia="zh-CN"/>
        </w:rPr>
        <w:t>滅</w:t>
      </w:r>
      <w:proofErr w:type="gramEnd"/>
      <w:r>
        <w:rPr>
          <w:lang w:eastAsia="zh-CN"/>
        </w:rPr>
        <w:t>、</w:t>
      </w:r>
      <w:proofErr w:type="gramStart"/>
      <w:r>
        <w:rPr>
          <w:lang w:eastAsia="zh-CN"/>
        </w:rPr>
        <w:t>戾</w:t>
      </w:r>
      <w:proofErr w:type="gramEnd"/>
      <w:r>
        <w:rPr>
          <w:lang w:eastAsia="zh-CN"/>
        </w:rPr>
        <w:t>、</w:t>
      </w:r>
      <w:proofErr w:type="gramStart"/>
      <w:r>
        <w:rPr>
          <w:lang w:eastAsia="zh-CN"/>
        </w:rPr>
        <w:t>勩</w:t>
      </w:r>
      <w:proofErr w:type="gramEnd"/>
      <w:r>
        <w:rPr>
          <w:lang w:eastAsia="zh-CN"/>
        </w:rPr>
        <w:t>，</w:t>
      </w:r>
      <w:r>
        <w:rPr>
          <w:rFonts w:eastAsia="宋体" w:hint="eastAsia"/>
          <w:lang w:eastAsia="zh-CN"/>
        </w:rPr>
        <w:t>《</w:t>
      </w:r>
      <w:r>
        <w:rPr>
          <w:lang w:eastAsia="zh-CN"/>
        </w:rPr>
        <w:t>小弁</w:t>
      </w:r>
      <w:r>
        <w:rPr>
          <w:rFonts w:eastAsia="宋体" w:hint="eastAsia"/>
          <w:lang w:eastAsia="zh-CN"/>
        </w:rPr>
        <w:t>》</w:t>
      </w:r>
      <w:r>
        <w:rPr>
          <w:lang w:eastAsia="zh-CN"/>
        </w:rPr>
        <w:t>四章之嘒</w:t>
      </w:r>
    </w:p>
    <w:p w14:paraId="2B2CC9EA" w14:textId="77777777" w:rsidR="00CC015B" w:rsidRDefault="00000000">
      <w:pPr>
        <w:rPr>
          <w:lang w:eastAsia="zh-CN"/>
        </w:rPr>
      </w:pPr>
      <w:proofErr w:type="gramStart"/>
      <w:r>
        <w:rPr>
          <w:lang w:eastAsia="zh-CN"/>
        </w:rPr>
        <w:t>淠</w:t>
      </w:r>
      <w:proofErr w:type="gramEnd"/>
      <w:r>
        <w:rPr>
          <w:lang w:eastAsia="zh-CN"/>
        </w:rPr>
        <w:t>、届、</w:t>
      </w:r>
      <w:proofErr w:type="gramStart"/>
      <w:r>
        <w:rPr>
          <w:lang w:eastAsia="zh-CN"/>
        </w:rPr>
        <w:t>寐</w:t>
      </w:r>
      <w:proofErr w:type="gramEnd"/>
      <w:r>
        <w:rPr>
          <w:lang w:eastAsia="zh-CN"/>
        </w:rPr>
        <w:t>，</w:t>
      </w:r>
      <w:r>
        <w:rPr>
          <w:rFonts w:eastAsia="宋体" w:hint="eastAsia"/>
          <w:lang w:eastAsia="zh-CN"/>
        </w:rPr>
        <w:t>《</w:t>
      </w:r>
      <w:r>
        <w:rPr>
          <w:lang w:eastAsia="zh-CN"/>
        </w:rPr>
        <w:t>采菽</w:t>
      </w:r>
      <w:r>
        <w:rPr>
          <w:rFonts w:eastAsia="宋体" w:hint="eastAsia"/>
          <w:lang w:eastAsia="zh-CN"/>
        </w:rPr>
        <w:t>》</w:t>
      </w:r>
      <w:r>
        <w:rPr>
          <w:lang w:eastAsia="zh-CN"/>
        </w:rPr>
        <w:t>二章之</w:t>
      </w:r>
      <w:proofErr w:type="gramStart"/>
      <w:r>
        <w:rPr>
          <w:lang w:eastAsia="zh-CN"/>
        </w:rPr>
        <w:t>淠</w:t>
      </w:r>
      <w:proofErr w:type="gramEnd"/>
      <w:r>
        <w:rPr>
          <w:lang w:eastAsia="zh-CN"/>
        </w:rPr>
        <w:t>、嘒、駟、届，</w:t>
      </w:r>
      <w:r>
        <w:rPr>
          <w:rFonts w:eastAsia="宋体" w:hint="eastAsia"/>
          <w:lang w:eastAsia="zh-CN"/>
        </w:rPr>
        <w:t>《</w:t>
      </w:r>
      <w:r>
        <w:rPr>
          <w:lang w:eastAsia="zh-CN"/>
        </w:rPr>
        <w:t>贍印</w:t>
      </w:r>
      <w:r>
        <w:rPr>
          <w:rFonts w:eastAsia="宋体" w:hint="eastAsia"/>
          <w:lang w:eastAsia="zh-CN"/>
        </w:rPr>
        <w:t>》</w:t>
      </w:r>
      <w:r>
        <w:rPr>
          <w:lang w:eastAsia="zh-CN"/>
        </w:rPr>
        <w:t>首章之惠、厲、</w:t>
      </w:r>
      <w:proofErr w:type="gramStart"/>
      <w:r>
        <w:rPr>
          <w:lang w:eastAsia="zh-CN"/>
        </w:rPr>
        <w:t>瘵</w:t>
      </w:r>
      <w:proofErr w:type="gramEnd"/>
      <w:r>
        <w:rPr>
          <w:lang w:eastAsia="zh-CN"/>
        </w:rPr>
        <w:t>、疾、届，此</w:t>
      </w:r>
      <w:r>
        <w:rPr>
          <w:rFonts w:eastAsia="宋体" w:hint="eastAsia"/>
          <w:lang w:eastAsia="zh-CN"/>
        </w:rPr>
        <w:t>（</w:t>
      </w:r>
      <w:r>
        <w:rPr>
          <w:lang w:eastAsia="zh-CN"/>
        </w:rPr>
        <w:t>亦</w:t>
      </w:r>
      <w:r>
        <w:rPr>
          <w:rFonts w:eastAsia="宋体" w:hint="eastAsia"/>
          <w:lang w:eastAsia="zh-CN"/>
        </w:rPr>
        <w:t>）</w:t>
      </w:r>
      <w:proofErr w:type="gramStart"/>
      <w:r>
        <w:rPr>
          <w:rFonts w:eastAsia="宋体" w:hint="eastAsia"/>
          <w:lang w:eastAsia="zh-CN"/>
        </w:rPr>
        <w:t>【</w:t>
      </w:r>
      <w:proofErr w:type="gramEnd"/>
      <w:r>
        <w:rPr>
          <w:lang w:eastAsia="zh-CN"/>
        </w:rPr>
        <w:t>以</w:t>
      </w:r>
      <w:r>
        <w:rPr>
          <w:lang w:eastAsia="zh-CN"/>
        </w:rPr>
        <w:t>1</w:t>
      </w:r>
      <w:r>
        <w:rPr>
          <w:lang w:eastAsia="zh-CN"/>
        </w:rPr>
        <w:t>質、術、月</w:t>
      </w:r>
    </w:p>
    <w:p w14:paraId="704AEBCC" w14:textId="77777777" w:rsidR="00CC015B" w:rsidRDefault="00000000">
      <w:r>
        <w:rPr>
          <w:lang w:eastAsia="zh-CN"/>
        </w:rPr>
        <w:t>三部並用。</w:t>
      </w:r>
      <w:r>
        <w:rPr>
          <w:rFonts w:eastAsia="宋体" w:hint="eastAsia"/>
          <w:lang w:eastAsia="zh-CN"/>
        </w:rPr>
        <w:t>《</w:t>
      </w:r>
      <w:r>
        <w:rPr>
          <w:lang w:eastAsia="zh-CN"/>
        </w:rPr>
        <w:t>易。旅</w:t>
      </w:r>
      <w:r>
        <w:rPr>
          <w:rFonts w:eastAsia="宋体" w:hint="eastAsia"/>
          <w:lang w:eastAsia="zh-CN"/>
        </w:rPr>
        <w:t>•</w:t>
      </w:r>
      <w:r>
        <w:rPr>
          <w:lang w:eastAsia="zh-CN"/>
        </w:rPr>
        <w:t>象傳</w:t>
      </w:r>
      <w:r>
        <w:rPr>
          <w:rFonts w:eastAsia="宋体" w:hint="eastAsia"/>
          <w:lang w:eastAsia="zh-CN"/>
        </w:rPr>
        <w:t>》</w:t>
      </w:r>
      <w:r>
        <w:rPr>
          <w:lang w:eastAsia="zh-CN"/>
        </w:rPr>
        <w:t>之位、快、逮，</w:t>
      </w:r>
      <w:r>
        <w:rPr>
          <w:rFonts w:eastAsia="宋体" w:hint="eastAsia"/>
          <w:lang w:eastAsia="zh-CN"/>
        </w:rPr>
        <w:t>《</w:t>
      </w:r>
      <w:r>
        <w:rPr>
          <w:lang w:eastAsia="zh-CN"/>
        </w:rPr>
        <w:t>涣。象傳</w:t>
      </w:r>
      <w:r>
        <w:rPr>
          <w:rFonts w:eastAsia="宋体" w:hint="eastAsia"/>
          <w:lang w:eastAsia="zh-CN"/>
        </w:rPr>
        <w:t>》</w:t>
      </w:r>
      <w:r>
        <w:rPr>
          <w:lang w:eastAsia="zh-CN"/>
        </w:rPr>
        <w:t>之外、大、位、害，</w:t>
      </w:r>
      <w:r>
        <w:rPr>
          <w:rFonts w:eastAsia="宋体" w:hint="eastAsia"/>
          <w:lang w:eastAsia="zh-CN"/>
        </w:rPr>
        <w:t>《</w:t>
      </w:r>
      <w:r>
        <w:rPr>
          <w:lang w:eastAsia="zh-CN"/>
        </w:rPr>
        <w:t>楚詞。</w:t>
      </w:r>
      <w:proofErr w:type="spellStart"/>
      <w:r>
        <w:t>九章</w:t>
      </w:r>
      <w:proofErr w:type="spellEnd"/>
      <w:r>
        <w:rPr>
          <w:rFonts w:eastAsia="宋体" w:hint="eastAsia"/>
          <w:lang w:eastAsia="zh-CN"/>
        </w:rPr>
        <w:t>》</w:t>
      </w:r>
      <w:proofErr w:type="spellStart"/>
      <w:r>
        <w:t>之</w:t>
      </w:r>
      <w:proofErr w:type="gramStart"/>
      <w:r>
        <w:t>慨</w:t>
      </w:r>
      <w:proofErr w:type="spellEnd"/>
      <w:proofErr w:type="gramEnd"/>
    </w:p>
    <w:p w14:paraId="0544F07E" w14:textId="77777777" w:rsidR="00CC015B" w:rsidRDefault="00000000">
      <w:pPr>
        <w:rPr>
          <w:lang w:eastAsia="zh-CN"/>
        </w:rPr>
      </w:pPr>
      <w:r>
        <w:t>邁，</w:t>
      </w:r>
      <w:r>
        <w:rPr>
          <w:rFonts w:eastAsia="宋体" w:hint="eastAsia"/>
          <w:lang w:eastAsia="zh-CN"/>
        </w:rPr>
        <w:t>《</w:t>
      </w:r>
      <w:proofErr w:type="spellStart"/>
      <w:r>
        <w:t>九辯</w:t>
      </w:r>
      <w:proofErr w:type="spellEnd"/>
      <w:r>
        <w:rPr>
          <w:rFonts w:eastAsia="宋体" w:hint="eastAsia"/>
          <w:lang w:eastAsia="zh-CN"/>
        </w:rPr>
        <w:t>》</w:t>
      </w:r>
      <w:proofErr w:type="spellStart"/>
      <w:r>
        <w:t>之</w:t>
      </w:r>
      <w:proofErr w:type="gramStart"/>
      <w:r>
        <w:t>帶</w:t>
      </w:r>
      <w:proofErr w:type="gramEnd"/>
      <w:r>
        <w:t>、介、慨、邁、穢、敗、昧</w:t>
      </w:r>
      <w:proofErr w:type="spellEnd"/>
      <w:r>
        <w:t>。</w:t>
      </w:r>
      <w:r>
        <w:rPr>
          <w:lang w:eastAsia="zh-CN"/>
        </w:rPr>
        <w:t>術、月之通較多于質、術，而言古韵者，尚以爲不可</w:t>
      </w:r>
    </w:p>
    <w:p w14:paraId="40CABD28" w14:textId="77777777" w:rsidR="00CC015B" w:rsidRDefault="00000000">
      <w:pPr>
        <w:rPr>
          <w:lang w:eastAsia="zh-CN"/>
        </w:rPr>
      </w:pPr>
      <w:proofErr w:type="spellStart"/>
      <w:r>
        <w:lastRenderedPageBreak/>
        <w:t>通則質、術之不可通明矣</w:t>
      </w:r>
      <w:proofErr w:type="spellEnd"/>
      <w:r>
        <w:t>。</w:t>
      </w:r>
      <w:r>
        <w:rPr>
          <w:lang w:eastAsia="zh-CN"/>
        </w:rPr>
        <w:t>念孙以爲質、月二部皆有去而無平上術爲脂之入，而質非脂</w:t>
      </w:r>
    </w:p>
    <w:p w14:paraId="3CC787E4" w14:textId="77777777" w:rsidR="00CC015B" w:rsidRDefault="00000000">
      <w:proofErr w:type="spellStart"/>
      <w:r>
        <w:t>之入，故不與術通。猶之月非脂之入，故亦不與術通也。段氏以質爲真之入，非也，而分</w:t>
      </w:r>
      <w:proofErr w:type="spellEnd"/>
    </w:p>
    <w:p w14:paraId="4DB4FFEF" w14:textId="77777777" w:rsidR="00CC015B" w:rsidRDefault="00000000">
      <w:proofErr w:type="spellStart"/>
      <w:r>
        <w:t>質、術爲二，則是。張氏不以質承真，是也，而合質、術爲一以承脂，則非</w:t>
      </w:r>
      <w:proofErr w:type="spellEnd"/>
    </w:p>
    <w:p w14:paraId="33CB3FF4" w14:textId="77777777" w:rsidR="00CC015B" w:rsidRDefault="00000000">
      <w:pPr>
        <w:rPr>
          <w:lang w:eastAsia="zh-CN"/>
        </w:rPr>
      </w:pPr>
      <w:r>
        <w:rPr>
          <w:lang w:eastAsia="zh-CN"/>
        </w:rPr>
        <w:t>又曰</w:t>
      </w:r>
    </w:p>
    <w:p w14:paraId="17613C19" w14:textId="77777777" w:rsidR="00CC015B" w:rsidRDefault="00000000">
      <w:pPr>
        <w:rPr>
          <w:lang w:eastAsia="zh-CN"/>
        </w:rPr>
      </w:pPr>
      <w:r>
        <w:rPr>
          <w:rFonts w:eastAsia="宋体" w:hint="eastAsia"/>
          <w:lang w:eastAsia="zh-CN"/>
        </w:rPr>
        <w:t>《</w:t>
      </w:r>
      <w:r>
        <w:rPr>
          <w:lang w:eastAsia="zh-CN"/>
        </w:rPr>
        <w:t>周頌</w:t>
      </w:r>
      <w:r>
        <w:rPr>
          <w:rFonts w:eastAsia="宋体" w:hint="eastAsia"/>
          <w:lang w:eastAsia="zh-CN"/>
        </w:rPr>
        <w:t>•</w:t>
      </w:r>
      <w:r>
        <w:rPr>
          <w:lang w:eastAsia="zh-CN"/>
        </w:rPr>
        <w:t>酌</w:t>
      </w:r>
      <w:r>
        <w:rPr>
          <w:rFonts w:eastAsia="宋体" w:hint="eastAsia"/>
          <w:lang w:eastAsia="zh-CN"/>
        </w:rPr>
        <w:t>》</w:t>
      </w:r>
      <w:r>
        <w:rPr>
          <w:lang w:eastAsia="zh-CN"/>
        </w:rPr>
        <w:t>詩全篇無韵。顧氏以師、熙爲韵，</w:t>
      </w:r>
      <w:proofErr w:type="gramStart"/>
      <w:r>
        <w:rPr>
          <w:lang w:eastAsia="zh-CN"/>
        </w:rPr>
        <w:t>晦</w:t>
      </w:r>
      <w:proofErr w:type="gramEnd"/>
      <w:r>
        <w:rPr>
          <w:lang w:eastAsia="zh-CN"/>
        </w:rPr>
        <w:t>、介爲韵，受、造爲韵，嗣</w:t>
      </w:r>
    </w:p>
    <w:p w14:paraId="084B575D" w14:textId="77777777" w:rsidR="00CC015B" w:rsidRDefault="00000000">
      <w:pPr>
        <w:rPr>
          <w:lang w:eastAsia="zh-CN"/>
        </w:rPr>
      </w:pPr>
      <w:r>
        <w:rPr>
          <w:lang w:eastAsia="zh-CN"/>
        </w:rPr>
        <w:t>師爲韵，非也。故段氏</w:t>
      </w:r>
      <w:r>
        <w:rPr>
          <w:rFonts w:eastAsia="宋体" w:hint="eastAsia"/>
          <w:lang w:eastAsia="zh-CN"/>
        </w:rPr>
        <w:t>《</w:t>
      </w:r>
      <w:r>
        <w:rPr>
          <w:lang w:eastAsia="zh-CN"/>
        </w:rPr>
        <w:t>詩經韵表</w:t>
      </w:r>
      <w:r>
        <w:rPr>
          <w:rFonts w:eastAsia="宋体" w:hint="eastAsia"/>
          <w:lang w:eastAsia="zh-CN"/>
        </w:rPr>
        <w:t>》</w:t>
      </w:r>
      <w:r>
        <w:rPr>
          <w:lang w:eastAsia="zh-CN"/>
        </w:rPr>
        <w:t>皆不載入。</w:t>
      </w:r>
      <w:r>
        <w:rPr>
          <w:rFonts w:eastAsia="宋体" w:hint="eastAsia"/>
          <w:lang w:eastAsia="zh-CN"/>
        </w:rPr>
        <w:t>《</w:t>
      </w:r>
      <w:r>
        <w:rPr>
          <w:lang w:eastAsia="zh-CN"/>
        </w:rPr>
        <w:t>説文</w:t>
      </w:r>
      <w:r>
        <w:rPr>
          <w:rFonts w:eastAsia="宋体" w:hint="eastAsia"/>
          <w:lang w:eastAsia="zh-CN"/>
        </w:rPr>
        <w:t>》“</w:t>
      </w:r>
      <w:r>
        <w:rPr>
          <w:lang w:eastAsia="zh-CN"/>
        </w:rPr>
        <w:t>害</w:t>
      </w:r>
      <w:r>
        <w:rPr>
          <w:rFonts w:eastAsia="宋体" w:hint="eastAsia"/>
          <w:lang w:eastAsia="zh-CN"/>
        </w:rPr>
        <w:t>”</w:t>
      </w:r>
      <w:r>
        <w:rPr>
          <w:lang w:eastAsia="zh-CN"/>
        </w:rPr>
        <w:t>从丰聲，丰讀若</w:t>
      </w:r>
      <w:proofErr w:type="gramStart"/>
      <w:r>
        <w:rPr>
          <w:lang w:eastAsia="zh-CN"/>
        </w:rPr>
        <w:t>介</w:t>
      </w:r>
      <w:proofErr w:type="gramEnd"/>
      <w:r>
        <w:rPr>
          <w:lang w:eastAsia="zh-CN"/>
        </w:rPr>
        <w:t>，則</w:t>
      </w:r>
      <w:proofErr w:type="gramStart"/>
      <w:r>
        <w:rPr>
          <w:lang w:eastAsia="zh-CN"/>
        </w:rPr>
        <w:t>介</w:t>
      </w:r>
      <w:proofErr w:type="gramEnd"/>
      <w:r>
        <w:rPr>
          <w:lang w:eastAsia="zh-CN"/>
        </w:rPr>
        <w:t>、害同在</w:t>
      </w:r>
    </w:p>
    <w:p w14:paraId="4D633AD0" w14:textId="77777777" w:rsidR="00CC015B" w:rsidRDefault="00000000">
      <w:pPr>
        <w:rPr>
          <w:lang w:eastAsia="zh-CN"/>
        </w:rPr>
      </w:pPr>
      <w:r>
        <w:rPr>
          <w:lang w:eastAsia="zh-CN"/>
        </w:rPr>
        <w:t>一部明矣。</w:t>
      </w:r>
      <w:r>
        <w:rPr>
          <w:rFonts w:eastAsia="宋体" w:hint="eastAsia"/>
          <w:lang w:eastAsia="zh-CN"/>
        </w:rPr>
        <w:t>《</w:t>
      </w:r>
      <w:r>
        <w:rPr>
          <w:lang w:eastAsia="zh-CN"/>
        </w:rPr>
        <w:t>楚詞</w:t>
      </w:r>
      <w:r>
        <w:rPr>
          <w:rFonts w:eastAsia="宋体" w:hint="eastAsia"/>
          <w:lang w:eastAsia="zh-CN"/>
        </w:rPr>
        <w:t>•</w:t>
      </w:r>
      <w:r>
        <w:rPr>
          <w:lang w:eastAsia="zh-CN"/>
        </w:rPr>
        <w:t>九辯</w:t>
      </w:r>
      <w:r>
        <w:rPr>
          <w:rFonts w:eastAsia="宋体" w:hint="eastAsia"/>
          <w:lang w:eastAsia="zh-CN"/>
        </w:rPr>
        <w:t>》“</w:t>
      </w:r>
      <w:r>
        <w:rPr>
          <w:lang w:eastAsia="zh-CN"/>
        </w:rPr>
        <w:t>負左右之耿介</w:t>
      </w:r>
      <w:r>
        <w:rPr>
          <w:rFonts w:eastAsia="宋体" w:hint="eastAsia"/>
          <w:lang w:eastAsia="zh-CN"/>
        </w:rPr>
        <w:t>”</w:t>
      </w:r>
      <w:r>
        <w:rPr>
          <w:lang w:eastAsia="zh-CN"/>
        </w:rPr>
        <w:t>與</w:t>
      </w:r>
      <w:r>
        <w:rPr>
          <w:rFonts w:eastAsia="宋体" w:hint="eastAsia"/>
          <w:lang w:eastAsia="zh-CN"/>
        </w:rPr>
        <w:t>“</w:t>
      </w:r>
      <w:r>
        <w:rPr>
          <w:lang w:eastAsia="zh-CN"/>
        </w:rPr>
        <w:t>帶</w:t>
      </w:r>
      <w:r>
        <w:rPr>
          <w:rFonts w:eastAsia="宋体" w:hint="eastAsia"/>
          <w:lang w:eastAsia="zh-CN"/>
        </w:rPr>
        <w:t>”</w:t>
      </w:r>
      <w:r>
        <w:rPr>
          <w:lang w:eastAsia="zh-CN"/>
        </w:rPr>
        <w:t>、</w:t>
      </w:r>
      <w:r>
        <w:rPr>
          <w:rFonts w:eastAsia="宋体" w:hint="eastAsia"/>
          <w:lang w:eastAsia="zh-CN"/>
        </w:rPr>
        <w:t>“</w:t>
      </w:r>
      <w:r>
        <w:rPr>
          <w:lang w:eastAsia="zh-CN"/>
        </w:rPr>
        <w:t>慨</w:t>
      </w:r>
      <w:r>
        <w:rPr>
          <w:rFonts w:eastAsia="宋体" w:hint="eastAsia"/>
          <w:lang w:eastAsia="zh-CN"/>
        </w:rPr>
        <w:t>”</w:t>
      </w:r>
      <w:r>
        <w:rPr>
          <w:lang w:eastAsia="zh-CN"/>
        </w:rPr>
        <w:t>、</w:t>
      </w:r>
      <w:r>
        <w:rPr>
          <w:rFonts w:eastAsia="宋体" w:hint="eastAsia"/>
          <w:lang w:eastAsia="zh-CN"/>
        </w:rPr>
        <w:t>“</w:t>
      </w:r>
      <w:r>
        <w:rPr>
          <w:lang w:eastAsia="zh-CN"/>
        </w:rPr>
        <w:t>邁</w:t>
      </w:r>
      <w:r>
        <w:rPr>
          <w:rFonts w:eastAsia="宋体" w:hint="eastAsia"/>
          <w:lang w:eastAsia="zh-CN"/>
        </w:rPr>
        <w:t>”</w:t>
      </w:r>
      <w:r>
        <w:rPr>
          <w:lang w:eastAsia="zh-CN"/>
        </w:rPr>
        <w:t>、</w:t>
      </w:r>
      <w:r>
        <w:rPr>
          <w:rFonts w:eastAsia="宋体" w:hint="eastAsia"/>
          <w:lang w:eastAsia="zh-CN"/>
        </w:rPr>
        <w:t>“</w:t>
      </w:r>
      <w:r>
        <w:rPr>
          <w:lang w:eastAsia="zh-CN"/>
        </w:rPr>
        <w:t>穢</w:t>
      </w:r>
      <w:r>
        <w:rPr>
          <w:rFonts w:eastAsia="宋体" w:hint="eastAsia"/>
          <w:lang w:eastAsia="zh-CN"/>
        </w:rPr>
        <w:t>”</w:t>
      </w:r>
      <w:r>
        <w:rPr>
          <w:lang w:eastAsia="zh-CN"/>
        </w:rPr>
        <w:t>、</w:t>
      </w:r>
      <w:r>
        <w:rPr>
          <w:rFonts w:eastAsia="宋体" w:hint="eastAsia"/>
          <w:lang w:eastAsia="zh-CN"/>
        </w:rPr>
        <w:t>“</w:t>
      </w:r>
      <w:r>
        <w:rPr>
          <w:lang w:eastAsia="zh-CN"/>
        </w:rPr>
        <w:t>敗</w:t>
      </w:r>
      <w:r>
        <w:rPr>
          <w:rFonts w:eastAsia="宋体" w:hint="eastAsia"/>
          <w:lang w:eastAsia="zh-CN"/>
        </w:rPr>
        <w:t>”</w:t>
      </w:r>
      <w:r>
        <w:rPr>
          <w:lang w:eastAsia="zh-CN"/>
        </w:rPr>
        <w:t>、</w:t>
      </w:r>
      <w:r>
        <w:rPr>
          <w:rFonts w:eastAsia="宋体" w:hint="eastAsia"/>
          <w:lang w:eastAsia="zh-CN"/>
        </w:rPr>
        <w:t>“</w:t>
      </w:r>
      <w:r>
        <w:rPr>
          <w:lang w:eastAsia="zh-CN"/>
        </w:rPr>
        <w:t>昧</w:t>
      </w:r>
      <w:r>
        <w:rPr>
          <w:rFonts w:eastAsia="宋体" w:hint="eastAsia"/>
          <w:lang w:eastAsia="zh-CN"/>
        </w:rPr>
        <w:t>”</w:t>
      </w:r>
      <w:r>
        <w:rPr>
          <w:lang w:eastAsia="zh-CN"/>
        </w:rPr>
        <w:t>韵。</w:t>
      </w:r>
      <w:proofErr w:type="gramStart"/>
      <w:r>
        <w:rPr>
          <w:rFonts w:eastAsia="宋体" w:hint="eastAsia"/>
          <w:lang w:eastAsia="zh-CN"/>
        </w:rPr>
        <w:t>《</w:t>
      </w:r>
      <w:proofErr w:type="gramEnd"/>
      <w:r>
        <w:rPr>
          <w:lang w:eastAsia="zh-CN"/>
        </w:rPr>
        <w:t>太</w:t>
      </w:r>
    </w:p>
    <w:p w14:paraId="72D427F5" w14:textId="77777777" w:rsidR="00CC015B" w:rsidRDefault="00000000">
      <w:r>
        <w:rPr>
          <w:lang w:eastAsia="zh-CN"/>
        </w:rPr>
        <w:t>玄。竈</w:t>
      </w:r>
      <w:r>
        <w:rPr>
          <w:rFonts w:eastAsia="宋体" w:hint="eastAsia"/>
          <w:lang w:eastAsia="zh-CN"/>
        </w:rPr>
        <w:t>•</w:t>
      </w:r>
      <w:r>
        <w:rPr>
          <w:lang w:eastAsia="zh-CN"/>
        </w:rPr>
        <w:t>次二</w:t>
      </w:r>
      <w:proofErr w:type="gramStart"/>
      <w:r>
        <w:rPr>
          <w:rFonts w:eastAsia="宋体" w:hint="eastAsia"/>
          <w:lang w:eastAsia="zh-CN"/>
        </w:rPr>
        <w:t>》</w:t>
      </w:r>
      <w:proofErr w:type="gramEnd"/>
      <w:r>
        <w:rPr>
          <w:rFonts w:eastAsia="宋体" w:hint="eastAsia"/>
          <w:lang w:eastAsia="zh-CN"/>
        </w:rPr>
        <w:t>“</w:t>
      </w:r>
      <w:r>
        <w:rPr>
          <w:lang w:eastAsia="zh-CN"/>
        </w:rPr>
        <w:t>黄鼎介</w:t>
      </w:r>
      <w:r>
        <w:rPr>
          <w:rFonts w:eastAsia="宋体" w:hint="eastAsia"/>
          <w:lang w:eastAsia="zh-CN"/>
        </w:rPr>
        <w:t>”</w:t>
      </w:r>
      <w:r>
        <w:rPr>
          <w:lang w:eastAsia="zh-CN"/>
        </w:rPr>
        <w:t>與</w:t>
      </w:r>
      <w:r>
        <w:rPr>
          <w:rFonts w:eastAsia="宋体" w:hint="eastAsia"/>
          <w:lang w:eastAsia="zh-CN"/>
        </w:rPr>
        <w:t>“</w:t>
      </w:r>
      <w:r>
        <w:rPr>
          <w:lang w:eastAsia="zh-CN"/>
        </w:rPr>
        <w:t>裔</w:t>
      </w:r>
      <w:r>
        <w:rPr>
          <w:rFonts w:eastAsia="宋体" w:hint="eastAsia"/>
          <w:lang w:eastAsia="zh-CN"/>
        </w:rPr>
        <w:t>”</w:t>
      </w:r>
      <w:r>
        <w:rPr>
          <w:lang w:eastAsia="zh-CN"/>
        </w:rPr>
        <w:t>、</w:t>
      </w:r>
      <w:r>
        <w:rPr>
          <w:rFonts w:eastAsia="宋体" w:hint="eastAsia"/>
          <w:lang w:eastAsia="zh-CN"/>
        </w:rPr>
        <w:t>“</w:t>
      </w:r>
      <w:r>
        <w:rPr>
          <w:lang w:eastAsia="zh-CN"/>
        </w:rPr>
        <w:t>害</w:t>
      </w:r>
      <w:r>
        <w:rPr>
          <w:rFonts w:eastAsia="宋体" w:hint="eastAsia"/>
          <w:lang w:eastAsia="zh-CN"/>
        </w:rPr>
        <w:t>”</w:t>
      </w:r>
      <w:r>
        <w:rPr>
          <w:lang w:eastAsia="zh-CN"/>
        </w:rPr>
        <w:t>韵，</w:t>
      </w:r>
      <w:r>
        <w:rPr>
          <w:rFonts w:eastAsia="宋体" w:hint="eastAsia"/>
          <w:lang w:eastAsia="zh-CN"/>
        </w:rPr>
        <w:t>《</w:t>
      </w:r>
      <w:r>
        <w:rPr>
          <w:lang w:eastAsia="zh-CN"/>
        </w:rPr>
        <w:t>堅</w:t>
      </w:r>
      <w:r>
        <w:rPr>
          <w:rFonts w:eastAsia="宋体" w:hint="eastAsia"/>
          <w:lang w:eastAsia="zh-CN"/>
        </w:rPr>
        <w:t>•</w:t>
      </w:r>
      <w:r>
        <w:rPr>
          <w:lang w:eastAsia="zh-CN"/>
        </w:rPr>
        <w:t>次四</w:t>
      </w:r>
      <w:r>
        <w:rPr>
          <w:rFonts w:eastAsia="宋体" w:hint="eastAsia"/>
          <w:lang w:eastAsia="zh-CN"/>
        </w:rPr>
        <w:t>》“</w:t>
      </w:r>
      <w:r>
        <w:rPr>
          <w:lang w:eastAsia="zh-CN"/>
        </w:rPr>
        <w:t>蛡不介</w:t>
      </w:r>
      <w:r>
        <w:rPr>
          <w:rFonts w:eastAsia="宋体" w:hint="eastAsia"/>
          <w:lang w:eastAsia="zh-CN"/>
        </w:rPr>
        <w:t>”</w:t>
      </w:r>
      <w:r>
        <w:rPr>
          <w:lang w:eastAsia="zh-CN"/>
        </w:rPr>
        <w:t>與</w:t>
      </w:r>
      <w:r>
        <w:rPr>
          <w:rFonts w:eastAsia="宋体" w:hint="eastAsia"/>
          <w:lang w:eastAsia="zh-CN"/>
        </w:rPr>
        <w:t>“</w:t>
      </w:r>
      <w:r>
        <w:rPr>
          <w:lang w:eastAsia="zh-CN"/>
        </w:rPr>
        <w:t>螮</w:t>
      </w:r>
      <w:r>
        <w:rPr>
          <w:rFonts w:eastAsia="宋体" w:hint="eastAsia"/>
          <w:lang w:eastAsia="zh-CN"/>
        </w:rPr>
        <w:t>”</w:t>
      </w:r>
      <w:r>
        <w:rPr>
          <w:lang w:eastAsia="zh-CN"/>
        </w:rPr>
        <w:t>韵。</w:t>
      </w:r>
      <w:proofErr w:type="spellStart"/>
      <w:r>
        <w:t>其介聲之字</w:t>
      </w:r>
      <w:proofErr w:type="spellEnd"/>
    </w:p>
    <w:p w14:paraId="500DDF82" w14:textId="77777777" w:rsidR="00CC015B" w:rsidRDefault="00000000">
      <w:pPr>
        <w:rPr>
          <w:lang w:eastAsia="zh-CN"/>
        </w:rPr>
      </w:pPr>
      <w:r>
        <w:rPr>
          <w:lang w:eastAsia="zh-CN"/>
        </w:rPr>
        <w:t>則</w:t>
      </w:r>
      <w:proofErr w:type="gramStart"/>
      <w:r>
        <w:rPr>
          <w:rFonts w:eastAsia="宋体" w:hint="eastAsia"/>
          <w:lang w:eastAsia="zh-CN"/>
        </w:rPr>
        <w:t>《</w:t>
      </w:r>
      <w:proofErr w:type="gramEnd"/>
      <w:r>
        <w:rPr>
          <w:lang w:eastAsia="zh-CN"/>
        </w:rPr>
        <w:t>管子。度地</w:t>
      </w:r>
      <w:proofErr w:type="gramStart"/>
      <w:r>
        <w:rPr>
          <w:rFonts w:eastAsia="宋体" w:hint="eastAsia"/>
          <w:lang w:eastAsia="zh-CN"/>
        </w:rPr>
        <w:t>》</w:t>
      </w:r>
      <w:proofErr w:type="gramEnd"/>
      <w:r>
        <w:rPr>
          <w:lang w:eastAsia="zh-CN"/>
        </w:rPr>
        <w:t>篇以</w:t>
      </w:r>
      <w:r>
        <w:rPr>
          <w:rFonts w:eastAsia="宋体" w:hint="eastAsia"/>
          <w:lang w:eastAsia="zh-CN"/>
        </w:rPr>
        <w:t>“</w:t>
      </w:r>
      <w:r>
        <w:rPr>
          <w:lang w:eastAsia="zh-CN"/>
        </w:rPr>
        <w:t>界</w:t>
      </w:r>
      <w:r>
        <w:rPr>
          <w:rFonts w:eastAsia="宋体" w:hint="eastAsia"/>
          <w:lang w:eastAsia="zh-CN"/>
        </w:rPr>
        <w:t>”</w:t>
      </w:r>
      <w:r>
        <w:rPr>
          <w:lang w:eastAsia="zh-CN"/>
        </w:rPr>
        <w:t>與</w:t>
      </w:r>
      <w:r>
        <w:rPr>
          <w:rFonts w:eastAsia="宋体" w:hint="eastAsia"/>
          <w:lang w:eastAsia="zh-CN"/>
        </w:rPr>
        <w:t>“</w:t>
      </w:r>
      <w:r>
        <w:rPr>
          <w:lang w:eastAsia="zh-CN"/>
        </w:rPr>
        <w:t>敗</w:t>
      </w:r>
      <w:r>
        <w:rPr>
          <w:rFonts w:eastAsia="宋体" w:hint="eastAsia"/>
          <w:lang w:eastAsia="zh-CN"/>
        </w:rPr>
        <w:t>”</w:t>
      </w:r>
      <w:r>
        <w:rPr>
          <w:lang w:eastAsia="zh-CN"/>
        </w:rPr>
        <w:t>韵，</w:t>
      </w:r>
      <w:r>
        <w:rPr>
          <w:rFonts w:eastAsia="宋体" w:hint="eastAsia"/>
          <w:lang w:eastAsia="zh-CN"/>
        </w:rPr>
        <w:t>《</w:t>
      </w:r>
      <w:r>
        <w:rPr>
          <w:lang w:eastAsia="zh-CN"/>
        </w:rPr>
        <w:t>淮南</w:t>
      </w:r>
      <w:r>
        <w:rPr>
          <w:rFonts w:eastAsia="宋体" w:hint="eastAsia"/>
          <w:lang w:eastAsia="zh-CN"/>
        </w:rPr>
        <w:t>•</w:t>
      </w:r>
      <w:r>
        <w:rPr>
          <w:lang w:eastAsia="zh-CN"/>
        </w:rPr>
        <w:t>説山</w:t>
      </w:r>
      <w:r>
        <w:rPr>
          <w:rFonts w:eastAsia="宋体" w:hint="eastAsia"/>
          <w:lang w:eastAsia="zh-CN"/>
        </w:rPr>
        <w:t>》</w:t>
      </w:r>
      <w:r>
        <w:rPr>
          <w:lang w:eastAsia="zh-CN"/>
        </w:rPr>
        <w:t>篇以</w:t>
      </w:r>
      <w:r>
        <w:rPr>
          <w:rFonts w:eastAsia="宋体" w:hint="eastAsia"/>
          <w:lang w:eastAsia="zh-CN"/>
        </w:rPr>
        <w:t>“</w:t>
      </w:r>
      <w:r>
        <w:rPr>
          <w:lang w:eastAsia="zh-CN"/>
        </w:rPr>
        <w:t>芥</w:t>
      </w:r>
      <w:r>
        <w:rPr>
          <w:rFonts w:eastAsia="宋体" w:hint="eastAsia"/>
          <w:lang w:eastAsia="zh-CN"/>
        </w:rPr>
        <w:t>”</w:t>
      </w:r>
      <w:r>
        <w:rPr>
          <w:lang w:eastAsia="zh-CN"/>
        </w:rPr>
        <w:t>與</w:t>
      </w:r>
      <w:r>
        <w:rPr>
          <w:rFonts w:eastAsia="宋体" w:hint="eastAsia"/>
          <w:lang w:eastAsia="zh-CN"/>
        </w:rPr>
        <w:t>“</w:t>
      </w:r>
      <w:r>
        <w:rPr>
          <w:lang w:eastAsia="zh-CN"/>
        </w:rPr>
        <w:t>大</w:t>
      </w:r>
      <w:r>
        <w:rPr>
          <w:rFonts w:eastAsia="宋体" w:hint="eastAsia"/>
          <w:lang w:eastAsia="zh-CN"/>
        </w:rPr>
        <w:t>”</w:t>
      </w:r>
      <w:r>
        <w:rPr>
          <w:lang w:eastAsia="zh-CN"/>
        </w:rPr>
        <w:t>韵，司馬相如</w:t>
      </w:r>
      <w:r>
        <w:rPr>
          <w:rFonts w:eastAsia="宋体" w:hint="eastAsia"/>
          <w:lang w:eastAsia="zh-CN"/>
        </w:rPr>
        <w:t>《</w:t>
      </w:r>
      <w:r>
        <w:rPr>
          <w:lang w:eastAsia="zh-CN"/>
        </w:rPr>
        <w:t>子虚</w:t>
      </w:r>
    </w:p>
    <w:p w14:paraId="3F4461A8" w14:textId="77777777" w:rsidR="00CC015B" w:rsidRDefault="00000000">
      <w:pPr>
        <w:rPr>
          <w:lang w:eastAsia="zh-CN"/>
        </w:rPr>
      </w:pPr>
      <w:r>
        <w:rPr>
          <w:lang w:eastAsia="zh-CN"/>
        </w:rPr>
        <w:t>【第</w:t>
      </w:r>
      <w:r>
        <w:rPr>
          <w:lang w:eastAsia="zh-CN"/>
        </w:rPr>
        <w:t>95</w:t>
      </w:r>
      <w:r>
        <w:rPr>
          <w:lang w:eastAsia="zh-CN"/>
        </w:rPr>
        <w:t>页】</w:t>
      </w:r>
    </w:p>
    <w:p w14:paraId="3D63454B" w14:textId="77777777" w:rsidR="00CC015B" w:rsidRDefault="00000000">
      <w:pPr>
        <w:rPr>
          <w:lang w:eastAsia="zh-CN"/>
        </w:rPr>
      </w:pPr>
      <w:r>
        <w:rPr>
          <w:lang w:eastAsia="zh-CN"/>
        </w:rPr>
        <w:t>賦</w:t>
      </w:r>
      <w:proofErr w:type="gramStart"/>
      <w:r>
        <w:rPr>
          <w:rFonts w:eastAsia="宋体" w:hint="eastAsia"/>
          <w:lang w:eastAsia="zh-CN"/>
        </w:rPr>
        <w:t>》</w:t>
      </w:r>
      <w:proofErr w:type="gramEnd"/>
      <w:r>
        <w:rPr>
          <w:lang w:eastAsia="zh-CN"/>
        </w:rPr>
        <w:t>以</w:t>
      </w:r>
      <w:r>
        <w:rPr>
          <w:rFonts w:eastAsia="宋体" w:hint="eastAsia"/>
          <w:lang w:eastAsia="zh-CN"/>
        </w:rPr>
        <w:t>“</w:t>
      </w:r>
      <w:r>
        <w:rPr>
          <w:lang w:eastAsia="zh-CN"/>
        </w:rPr>
        <w:t>界</w:t>
      </w:r>
      <w:r>
        <w:rPr>
          <w:rFonts w:eastAsia="宋体" w:hint="eastAsia"/>
          <w:lang w:eastAsia="zh-CN"/>
        </w:rPr>
        <w:t>”</w:t>
      </w:r>
      <w:r>
        <w:rPr>
          <w:lang w:eastAsia="zh-CN"/>
        </w:rPr>
        <w:t>、</w:t>
      </w:r>
      <w:r>
        <w:rPr>
          <w:rFonts w:eastAsia="宋体" w:hint="eastAsia"/>
          <w:lang w:eastAsia="zh-CN"/>
        </w:rPr>
        <w:t>“</w:t>
      </w:r>
      <w:r>
        <w:rPr>
          <w:lang w:eastAsia="zh-CN"/>
        </w:rPr>
        <w:t>芥</w:t>
      </w:r>
      <w:r>
        <w:rPr>
          <w:rFonts w:eastAsia="宋体" w:hint="eastAsia"/>
          <w:lang w:eastAsia="zh-CN"/>
        </w:rPr>
        <w:t>”</w:t>
      </w:r>
      <w:r>
        <w:rPr>
          <w:lang w:eastAsia="zh-CN"/>
        </w:rPr>
        <w:t>與</w:t>
      </w:r>
      <w:r>
        <w:rPr>
          <w:rFonts w:eastAsia="宋体" w:hint="eastAsia"/>
          <w:lang w:eastAsia="zh-CN"/>
        </w:rPr>
        <w:t>“</w:t>
      </w:r>
      <w:r>
        <w:rPr>
          <w:lang w:eastAsia="zh-CN"/>
        </w:rPr>
        <w:t>外</w:t>
      </w:r>
      <w:r>
        <w:rPr>
          <w:rFonts w:eastAsia="宋体" w:hint="eastAsia"/>
          <w:lang w:eastAsia="zh-CN"/>
        </w:rPr>
        <w:t>”</w:t>
      </w:r>
      <w:r>
        <w:rPr>
          <w:lang w:eastAsia="zh-CN"/>
        </w:rPr>
        <w:t>韵，</w:t>
      </w:r>
      <w:r>
        <w:rPr>
          <w:rFonts w:eastAsia="宋体" w:hint="eastAsia"/>
          <w:lang w:eastAsia="zh-CN"/>
        </w:rPr>
        <w:t>《</w:t>
      </w:r>
      <w:r>
        <w:rPr>
          <w:lang w:eastAsia="zh-CN"/>
        </w:rPr>
        <w:t>太玄</w:t>
      </w:r>
      <w:r>
        <w:rPr>
          <w:rFonts w:eastAsia="宋体" w:hint="eastAsia"/>
          <w:lang w:eastAsia="zh-CN"/>
        </w:rPr>
        <w:t>•</w:t>
      </w:r>
      <w:r>
        <w:rPr>
          <w:lang w:eastAsia="zh-CN"/>
        </w:rPr>
        <w:t>戾</w:t>
      </w:r>
      <w:r>
        <w:rPr>
          <w:rFonts w:eastAsia="宋体" w:hint="eastAsia"/>
          <w:lang w:eastAsia="zh-CN"/>
        </w:rPr>
        <w:t>》“</w:t>
      </w:r>
      <w:r>
        <w:rPr>
          <w:lang w:eastAsia="zh-CN"/>
        </w:rPr>
        <w:t>測</w:t>
      </w:r>
      <w:r>
        <w:rPr>
          <w:rFonts w:eastAsia="宋体" w:hint="eastAsia"/>
          <w:lang w:eastAsia="zh-CN"/>
        </w:rPr>
        <w:t>【</w:t>
      </w:r>
      <w:r>
        <w:rPr>
          <w:lang w:eastAsia="zh-CN"/>
        </w:rPr>
        <w:t>曰：殺生相矢，中爲</w:t>
      </w:r>
      <w:r>
        <w:rPr>
          <w:rFonts w:eastAsia="宋体" w:hint="eastAsia"/>
          <w:lang w:eastAsia="zh-CN"/>
        </w:rPr>
        <w:t>】（</w:t>
      </w:r>
      <w:r>
        <w:rPr>
          <w:lang w:eastAsia="zh-CN"/>
        </w:rPr>
        <w:t>以</w:t>
      </w:r>
      <w:r>
        <w:rPr>
          <w:rFonts w:eastAsia="宋体" w:hint="eastAsia"/>
          <w:lang w:eastAsia="zh-CN"/>
        </w:rPr>
        <w:t>）</w:t>
      </w:r>
      <w:r>
        <w:rPr>
          <w:lang w:eastAsia="zh-CN"/>
        </w:rPr>
        <w:t>界</w:t>
      </w:r>
      <w:r>
        <w:rPr>
          <w:rFonts w:eastAsia="宋体" w:hint="eastAsia"/>
          <w:lang w:eastAsia="zh-CN"/>
        </w:rPr>
        <w:t>”</w:t>
      </w:r>
      <w:r>
        <w:rPr>
          <w:lang w:eastAsia="zh-CN"/>
        </w:rPr>
        <w:t>與</w:t>
      </w:r>
      <w:r>
        <w:rPr>
          <w:rFonts w:eastAsia="宋体" w:hint="eastAsia"/>
          <w:lang w:eastAsia="zh-CN"/>
        </w:rPr>
        <w:t>“</w:t>
      </w:r>
      <w:r>
        <w:rPr>
          <w:lang w:eastAsia="zh-CN"/>
        </w:rPr>
        <w:t>敗</w:t>
      </w:r>
      <w:r>
        <w:rPr>
          <w:rFonts w:eastAsia="宋体" w:hint="eastAsia"/>
          <w:lang w:eastAsia="zh-CN"/>
        </w:rPr>
        <w:t>”</w:t>
      </w:r>
      <w:r>
        <w:rPr>
          <w:lang w:eastAsia="zh-CN"/>
        </w:rPr>
        <w:t>韵，</w:t>
      </w:r>
      <w:proofErr w:type="gramStart"/>
      <w:r>
        <w:rPr>
          <w:rFonts w:eastAsia="宋体" w:hint="eastAsia"/>
          <w:lang w:eastAsia="zh-CN"/>
        </w:rPr>
        <w:t>《</w:t>
      </w:r>
      <w:proofErr w:type="gramEnd"/>
      <w:r>
        <w:rPr>
          <w:lang w:eastAsia="zh-CN"/>
        </w:rPr>
        <w:t>説</w:t>
      </w:r>
    </w:p>
    <w:p w14:paraId="2466313A" w14:textId="77777777" w:rsidR="00CC015B" w:rsidRDefault="00000000">
      <w:r>
        <w:rPr>
          <w:lang w:eastAsia="zh-CN"/>
        </w:rPr>
        <w:t>文</w:t>
      </w:r>
      <w:proofErr w:type="gramStart"/>
      <w:r>
        <w:rPr>
          <w:rFonts w:eastAsia="宋体" w:hint="eastAsia"/>
          <w:lang w:eastAsia="zh-CN"/>
        </w:rPr>
        <w:t>》</w:t>
      </w:r>
      <w:proofErr w:type="gramEnd"/>
      <w:r>
        <w:rPr>
          <w:rFonts w:eastAsia="宋体" w:hint="eastAsia"/>
          <w:lang w:eastAsia="zh-CN"/>
        </w:rPr>
        <w:t>“</w:t>
      </w:r>
      <w:r>
        <w:rPr>
          <w:lang w:eastAsia="zh-CN"/>
        </w:rPr>
        <w:t>夰</w:t>
      </w:r>
      <w:r>
        <w:rPr>
          <w:rFonts w:eastAsia="宋体" w:hint="eastAsia"/>
          <w:lang w:eastAsia="zh-CN"/>
        </w:rPr>
        <w:t>”</w:t>
      </w:r>
      <w:r>
        <w:rPr>
          <w:lang w:eastAsia="zh-CN"/>
        </w:rPr>
        <w:t>从</w:t>
      </w:r>
      <w:proofErr w:type="gramStart"/>
      <w:r>
        <w:rPr>
          <w:lang w:eastAsia="zh-CN"/>
        </w:rPr>
        <w:t>介</w:t>
      </w:r>
      <w:proofErr w:type="gramEnd"/>
      <w:r>
        <w:rPr>
          <w:lang w:eastAsia="zh-CN"/>
        </w:rPr>
        <w:t>聲，讀若蓋</w:t>
      </w:r>
      <w:proofErr w:type="gramStart"/>
      <w:r>
        <w:rPr>
          <w:rFonts w:eastAsia="宋体" w:hint="eastAsia"/>
          <w:lang w:eastAsia="zh-CN"/>
        </w:rPr>
        <w:t>【</w:t>
      </w:r>
      <w:proofErr w:type="gramEnd"/>
      <w:r>
        <w:rPr>
          <w:lang w:eastAsia="zh-CN"/>
        </w:rPr>
        <w:t>六。又曰：</w:t>
      </w:r>
      <w:r>
        <w:rPr>
          <w:rFonts w:eastAsia="宋体" w:hint="eastAsia"/>
          <w:lang w:eastAsia="zh-CN"/>
        </w:rPr>
        <w:t>《</w:t>
      </w:r>
      <w:r>
        <w:rPr>
          <w:lang w:eastAsia="zh-CN"/>
        </w:rPr>
        <w:t>説文</w:t>
      </w:r>
      <w:r>
        <w:rPr>
          <w:rFonts w:eastAsia="宋体" w:hint="eastAsia"/>
          <w:lang w:eastAsia="zh-CN"/>
        </w:rPr>
        <w:t>》“</w:t>
      </w:r>
      <w:r>
        <w:rPr>
          <w:lang w:eastAsia="zh-CN"/>
        </w:rPr>
        <w:t>魝</w:t>
      </w:r>
      <w:r>
        <w:rPr>
          <w:rFonts w:eastAsia="宋体" w:hint="eastAsia"/>
          <w:lang w:eastAsia="zh-CN"/>
        </w:rPr>
        <w:t>”</w:t>
      </w:r>
      <w:r>
        <w:rPr>
          <w:lang w:eastAsia="zh-CN"/>
        </w:rPr>
        <w:t>从刀从魚，讀若鍥；</w:t>
      </w:r>
      <w:r>
        <w:rPr>
          <w:rFonts w:eastAsia="宋体" w:hint="eastAsia"/>
          <w:lang w:eastAsia="zh-CN"/>
        </w:rPr>
        <w:t>“</w:t>
      </w:r>
      <w:r>
        <w:rPr>
          <w:lang w:eastAsia="zh-CN"/>
        </w:rPr>
        <w:t>薊</w:t>
      </w:r>
      <w:r>
        <w:rPr>
          <w:rFonts w:eastAsia="宋体" w:hint="eastAsia"/>
          <w:lang w:eastAsia="zh-CN"/>
        </w:rPr>
        <w:t>”</w:t>
      </w:r>
      <w:r>
        <w:rPr>
          <w:lang w:eastAsia="zh-CN"/>
        </w:rPr>
        <w:t>从艸，魝聲。</w:t>
      </w:r>
      <w:proofErr w:type="gramStart"/>
      <w:r>
        <w:rPr>
          <w:rFonts w:eastAsia="宋体" w:hint="eastAsia"/>
          <w:lang w:eastAsia="zh-CN"/>
        </w:rPr>
        <w:t>《</w:t>
      </w:r>
      <w:proofErr w:type="gramEnd"/>
      <w:r>
        <w:t>史</w:t>
      </w:r>
    </w:p>
    <w:p w14:paraId="7F7B55E2" w14:textId="77777777" w:rsidR="00CC015B" w:rsidRDefault="00000000">
      <w:pPr>
        <w:rPr>
          <w:rFonts w:eastAsia="宋体"/>
          <w:lang w:eastAsia="zh-CN"/>
        </w:rPr>
      </w:pPr>
      <w:r>
        <w:t>記</w:t>
      </w:r>
      <w:r>
        <w:rPr>
          <w:rFonts w:eastAsia="宋体" w:hint="eastAsia"/>
          <w:lang w:eastAsia="zh-CN"/>
        </w:rPr>
        <w:t>•</w:t>
      </w:r>
      <w:proofErr w:type="spellStart"/>
      <w:r>
        <w:t>賈生</w:t>
      </w:r>
      <w:proofErr w:type="gramStart"/>
      <w:r>
        <w:t>傳</w:t>
      </w:r>
      <w:proofErr w:type="spellEnd"/>
      <w:proofErr w:type="gramEnd"/>
      <w:r>
        <w:rPr>
          <w:rFonts w:eastAsia="宋体" w:hint="eastAsia"/>
          <w:lang w:eastAsia="zh-CN"/>
        </w:rPr>
        <w:t>》“</w:t>
      </w:r>
      <w:proofErr w:type="spellStart"/>
      <w:r>
        <w:t>細故慸薊</w:t>
      </w:r>
      <w:proofErr w:type="spellEnd"/>
      <w:r>
        <w:rPr>
          <w:rFonts w:eastAsia="宋体" w:hint="eastAsia"/>
          <w:lang w:eastAsia="zh-CN"/>
        </w:rPr>
        <w:t>”</w:t>
      </w:r>
      <w:r>
        <w:t>，</w:t>
      </w:r>
      <w:r>
        <w:rPr>
          <w:rFonts w:eastAsia="宋体" w:hint="eastAsia"/>
          <w:lang w:eastAsia="zh-CN"/>
        </w:rPr>
        <w:t>《</w:t>
      </w:r>
      <w:proofErr w:type="spellStart"/>
      <w:r>
        <w:t>漢書</w:t>
      </w:r>
      <w:proofErr w:type="spellEnd"/>
      <w:r>
        <w:rPr>
          <w:rFonts w:eastAsia="宋体" w:hint="eastAsia"/>
          <w:lang w:eastAsia="zh-CN"/>
        </w:rPr>
        <w:t>》</w:t>
      </w:r>
      <w:r>
        <w:t>作</w:t>
      </w:r>
      <w:r>
        <w:rPr>
          <w:rFonts w:eastAsia="宋体" w:hint="eastAsia"/>
          <w:lang w:eastAsia="zh-CN"/>
        </w:rPr>
        <w:t>“</w:t>
      </w:r>
      <w:proofErr w:type="spellStart"/>
      <w:r>
        <w:t>蔕芥</w:t>
      </w:r>
      <w:proofErr w:type="spellEnd"/>
      <w:r>
        <w:rPr>
          <w:rFonts w:eastAsia="宋体" w:hint="eastAsia"/>
          <w:lang w:eastAsia="zh-CN"/>
        </w:rPr>
        <w:t>”</w:t>
      </w:r>
      <w:r>
        <w:t>。</w:t>
      </w:r>
      <w:r>
        <w:rPr>
          <w:lang w:eastAsia="zh-CN"/>
        </w:rPr>
        <w:t>Dt</w:t>
      </w:r>
      <w:r>
        <w:rPr>
          <w:rFonts w:eastAsia="宋体" w:hint="eastAsia"/>
          <w:lang w:eastAsia="zh-CN"/>
        </w:rPr>
        <w:t>】</w:t>
      </w:r>
    </w:p>
    <w:p w14:paraId="399ABACF" w14:textId="77777777" w:rsidR="00CC015B" w:rsidRDefault="00000000">
      <w:pPr>
        <w:rPr>
          <w:lang w:eastAsia="zh-CN"/>
        </w:rPr>
      </w:pPr>
      <w:r>
        <w:rPr>
          <w:lang w:eastAsia="zh-CN"/>
        </w:rPr>
        <w:t>王氏</w:t>
      </w:r>
      <w:proofErr w:type="gramStart"/>
      <w:r>
        <w:rPr>
          <w:lang w:eastAsia="zh-CN"/>
        </w:rPr>
        <w:t>懷</w:t>
      </w:r>
      <w:proofErr w:type="gramEnd"/>
      <w:r>
        <w:rPr>
          <w:lang w:eastAsia="zh-CN"/>
        </w:rPr>
        <w:t>祖曰：</w:t>
      </w:r>
      <w:r>
        <w:rPr>
          <w:rFonts w:eastAsia="宋体" w:hint="eastAsia"/>
          <w:lang w:eastAsia="zh-CN"/>
        </w:rPr>
        <w:t>《</w:t>
      </w:r>
      <w:r>
        <w:rPr>
          <w:lang w:eastAsia="zh-CN"/>
        </w:rPr>
        <w:t>詩</w:t>
      </w:r>
      <w:r>
        <w:rPr>
          <w:rFonts w:eastAsia="宋体" w:hint="eastAsia"/>
          <w:lang w:eastAsia="zh-CN"/>
        </w:rPr>
        <w:t>》</w:t>
      </w:r>
      <w:r>
        <w:rPr>
          <w:lang w:eastAsia="zh-CN"/>
        </w:rPr>
        <w:t>中</w:t>
      </w:r>
      <w:r>
        <w:rPr>
          <w:rFonts w:eastAsia="宋体" w:hint="eastAsia"/>
          <w:lang w:eastAsia="zh-CN"/>
        </w:rPr>
        <w:t>“</w:t>
      </w:r>
      <w:r>
        <w:rPr>
          <w:lang w:eastAsia="zh-CN"/>
        </w:rPr>
        <w:t>舊</w:t>
      </w:r>
      <w:r>
        <w:rPr>
          <w:rFonts w:eastAsia="宋体" w:hint="eastAsia"/>
          <w:lang w:eastAsia="zh-CN"/>
        </w:rPr>
        <w:t>”</w:t>
      </w:r>
      <w:r>
        <w:rPr>
          <w:lang w:eastAsia="zh-CN"/>
        </w:rPr>
        <w:t>字皆讀忌上聲，而其字从臼聲者，止、有</w:t>
      </w:r>
      <w:proofErr w:type="gramStart"/>
      <w:r>
        <w:rPr>
          <w:lang w:eastAsia="zh-CN"/>
        </w:rPr>
        <w:t>二韵最</w:t>
      </w:r>
      <w:proofErr w:type="gramEnd"/>
      <w:r>
        <w:rPr>
          <w:lang w:eastAsia="zh-CN"/>
        </w:rPr>
        <w:t>相近，故聲</w:t>
      </w:r>
    </w:p>
    <w:p w14:paraId="7FFD6CD7" w14:textId="77777777" w:rsidR="00CC015B" w:rsidRDefault="00000000">
      <w:pPr>
        <w:rPr>
          <w:lang w:eastAsia="zh-CN"/>
        </w:rPr>
      </w:pPr>
      <w:proofErr w:type="spellStart"/>
      <w:r>
        <w:t>相通也八</w:t>
      </w:r>
      <w:proofErr w:type="spellEnd"/>
      <w:r>
        <w:t>。</w:t>
      </w:r>
      <w:r>
        <w:rPr>
          <w:rFonts w:eastAsia="宋体" w:hint="eastAsia"/>
          <w:lang w:eastAsia="zh-CN"/>
        </w:rPr>
        <w:t>《</w:t>
      </w:r>
      <w:proofErr w:type="spellStart"/>
      <w:r>
        <w:t>説文</w:t>
      </w:r>
      <w:proofErr w:type="spellEnd"/>
      <w:r>
        <w:rPr>
          <w:rFonts w:eastAsia="宋体" w:hint="eastAsia"/>
          <w:lang w:eastAsia="zh-CN"/>
        </w:rPr>
        <w:t>》</w:t>
      </w:r>
      <w:proofErr w:type="spellStart"/>
      <w:r>
        <w:t>以舊爲鴟鵂之鵂，則又讀若休矣</w:t>
      </w:r>
      <w:proofErr w:type="spellEnd"/>
      <w:r>
        <w:t>。</w:t>
      </w:r>
      <w:r>
        <w:rPr>
          <w:lang w:eastAsia="zh-CN"/>
        </w:rPr>
        <w:t>若臼字，則本讀若舅，故舅字亦从臼</w:t>
      </w:r>
    </w:p>
    <w:p w14:paraId="3845658C" w14:textId="77777777" w:rsidR="00CC015B" w:rsidRDefault="00000000">
      <w:pPr>
        <w:rPr>
          <w:lang w:eastAsia="zh-CN"/>
        </w:rPr>
      </w:pPr>
      <w:r>
        <w:t>聲。</w:t>
      </w:r>
      <w:r>
        <w:rPr>
          <w:rFonts w:eastAsia="宋体" w:hint="eastAsia"/>
          <w:lang w:eastAsia="zh-CN"/>
        </w:rPr>
        <w:t>《</w:t>
      </w:r>
      <w:proofErr w:type="spellStart"/>
      <w:r>
        <w:t>繫辭傳</w:t>
      </w:r>
      <w:proofErr w:type="spellEnd"/>
      <w:r>
        <w:rPr>
          <w:rFonts w:eastAsia="宋体" w:hint="eastAsia"/>
          <w:lang w:eastAsia="zh-CN"/>
        </w:rPr>
        <w:t>》</w:t>
      </w:r>
      <w:proofErr w:type="gramStart"/>
      <w:r>
        <w:t>：</w:t>
      </w:r>
      <w:r>
        <w:rPr>
          <w:rFonts w:eastAsia="宋体" w:hint="eastAsia"/>
          <w:lang w:eastAsia="zh-CN"/>
        </w:rPr>
        <w:t>“</w:t>
      </w:r>
      <w:proofErr w:type="spellStart"/>
      <w:proofErr w:type="gramEnd"/>
      <w:r>
        <w:t>斷木爲杵，掘地爲臼</w:t>
      </w:r>
      <w:proofErr w:type="spellEnd"/>
      <w:r>
        <w:t>。</w:t>
      </w:r>
      <w:r>
        <w:rPr>
          <w:lang w:eastAsia="zh-CN"/>
        </w:rPr>
        <w:t>臼杵之利，萬民以濟。</w:t>
      </w:r>
      <w:r>
        <w:rPr>
          <w:rFonts w:eastAsia="宋体" w:hint="eastAsia"/>
          <w:lang w:eastAsia="zh-CN"/>
        </w:rPr>
        <w:t>”</w:t>
      </w:r>
      <w:r>
        <w:rPr>
          <w:lang w:eastAsia="zh-CN"/>
        </w:rPr>
        <w:t>此以利、濟爲韵，而臼字不</w:t>
      </w:r>
    </w:p>
    <w:p w14:paraId="595585FF" w14:textId="77777777" w:rsidR="00CC015B" w:rsidRDefault="00000000">
      <w:pPr>
        <w:rPr>
          <w:lang w:eastAsia="zh-CN"/>
        </w:rPr>
      </w:pPr>
      <w:r>
        <w:rPr>
          <w:lang w:eastAsia="zh-CN"/>
        </w:rPr>
        <w:t>入韵。上文之</w:t>
      </w:r>
      <w:r>
        <w:rPr>
          <w:rFonts w:eastAsia="宋体" w:hint="eastAsia"/>
          <w:lang w:eastAsia="zh-CN"/>
        </w:rPr>
        <w:t>“</w:t>
      </w:r>
      <w:proofErr w:type="gramStart"/>
      <w:r>
        <w:rPr>
          <w:lang w:eastAsia="zh-CN"/>
        </w:rPr>
        <w:t>斲</w:t>
      </w:r>
      <w:proofErr w:type="gramEnd"/>
      <w:r>
        <w:rPr>
          <w:lang w:eastAsia="zh-CN"/>
        </w:rPr>
        <w:t>木爲</w:t>
      </w:r>
      <w:proofErr w:type="gramStart"/>
      <w:r>
        <w:rPr>
          <w:lang w:eastAsia="zh-CN"/>
        </w:rPr>
        <w:t>耜</w:t>
      </w:r>
      <w:proofErr w:type="gramEnd"/>
      <w:r>
        <w:rPr>
          <w:lang w:eastAsia="zh-CN"/>
        </w:rPr>
        <w:t>，揉</w:t>
      </w:r>
      <w:r>
        <w:rPr>
          <w:rFonts w:eastAsia="宋体" w:hint="eastAsia"/>
          <w:lang w:eastAsia="zh-CN"/>
        </w:rPr>
        <w:t>（</w:t>
      </w:r>
      <w:r>
        <w:rPr>
          <w:lang w:eastAsia="zh-CN"/>
        </w:rPr>
        <w:t>本</w:t>
      </w:r>
      <w:r>
        <w:rPr>
          <w:rFonts w:eastAsia="宋体" w:hint="eastAsia"/>
          <w:lang w:eastAsia="zh-CN"/>
        </w:rPr>
        <w:t>）【</w:t>
      </w:r>
      <w:r>
        <w:rPr>
          <w:lang w:eastAsia="zh-CN"/>
        </w:rPr>
        <w:t>木</w:t>
      </w:r>
      <w:r>
        <w:rPr>
          <w:rFonts w:eastAsia="宋体" w:hint="eastAsia"/>
          <w:lang w:eastAsia="zh-CN"/>
        </w:rPr>
        <w:t>】</w:t>
      </w:r>
      <w:r>
        <w:rPr>
          <w:lang w:eastAsia="zh-CN"/>
        </w:rPr>
        <w:t>爲</w:t>
      </w:r>
      <w:proofErr w:type="gramStart"/>
      <w:r>
        <w:rPr>
          <w:lang w:eastAsia="zh-CN"/>
        </w:rPr>
        <w:t>耒</w:t>
      </w:r>
      <w:proofErr w:type="gramEnd"/>
      <w:r>
        <w:rPr>
          <w:rFonts w:eastAsia="宋体" w:hint="eastAsia"/>
          <w:lang w:eastAsia="zh-CN"/>
        </w:rPr>
        <w:t>”</w:t>
      </w:r>
      <w:r>
        <w:rPr>
          <w:lang w:eastAsia="zh-CN"/>
        </w:rPr>
        <w:t>、</w:t>
      </w:r>
      <w:r>
        <w:rPr>
          <w:rFonts w:eastAsia="宋体" w:hint="eastAsia"/>
          <w:lang w:eastAsia="zh-CN"/>
        </w:rPr>
        <w:t>“</w:t>
      </w:r>
      <w:proofErr w:type="gramStart"/>
      <w:r>
        <w:rPr>
          <w:lang w:eastAsia="zh-CN"/>
        </w:rPr>
        <w:t>刳</w:t>
      </w:r>
      <w:proofErr w:type="gramEnd"/>
      <w:r>
        <w:rPr>
          <w:lang w:eastAsia="zh-CN"/>
        </w:rPr>
        <w:t>木爲舟，</w:t>
      </w:r>
      <w:proofErr w:type="gramStart"/>
      <w:r>
        <w:rPr>
          <w:lang w:eastAsia="zh-CN"/>
        </w:rPr>
        <w:t>剡</w:t>
      </w:r>
      <w:proofErr w:type="gramEnd"/>
      <w:r>
        <w:rPr>
          <w:lang w:eastAsia="zh-CN"/>
        </w:rPr>
        <w:t>木爲揖</w:t>
      </w:r>
      <w:r>
        <w:rPr>
          <w:rFonts w:eastAsia="宋体" w:hint="eastAsia"/>
          <w:lang w:eastAsia="zh-CN"/>
        </w:rPr>
        <w:t>”</w:t>
      </w:r>
      <w:r>
        <w:rPr>
          <w:lang w:eastAsia="zh-CN"/>
        </w:rPr>
        <w:t>，下文之</w:t>
      </w:r>
      <w:r>
        <w:rPr>
          <w:rFonts w:eastAsia="宋体" w:hint="eastAsia"/>
          <w:lang w:eastAsia="zh-CN"/>
        </w:rPr>
        <w:t>“</w:t>
      </w:r>
      <w:r>
        <w:rPr>
          <w:lang w:eastAsia="zh-CN"/>
        </w:rPr>
        <w:t>弦木爲弧</w:t>
      </w:r>
    </w:p>
    <w:p w14:paraId="4102752F" w14:textId="77777777" w:rsidR="00CC015B" w:rsidRDefault="00000000">
      <w:pPr>
        <w:rPr>
          <w:lang w:eastAsia="zh-CN"/>
        </w:rPr>
      </w:pPr>
      <w:proofErr w:type="gramStart"/>
      <w:r>
        <w:rPr>
          <w:lang w:eastAsia="zh-CN"/>
        </w:rPr>
        <w:lastRenderedPageBreak/>
        <w:t>剡</w:t>
      </w:r>
      <w:proofErr w:type="gramEnd"/>
      <w:r>
        <w:rPr>
          <w:lang w:eastAsia="zh-CN"/>
        </w:rPr>
        <w:t>木爲</w:t>
      </w:r>
      <w:proofErr w:type="gramStart"/>
      <w:r>
        <w:rPr>
          <w:lang w:eastAsia="zh-CN"/>
        </w:rPr>
        <w:t>矢</w:t>
      </w:r>
      <w:r>
        <w:rPr>
          <w:rFonts w:eastAsia="宋体" w:hint="eastAsia"/>
          <w:lang w:eastAsia="zh-CN"/>
        </w:rPr>
        <w:t>”</w:t>
      </w:r>
      <w:proofErr w:type="gramEnd"/>
      <w:r>
        <w:rPr>
          <w:lang w:eastAsia="zh-CN"/>
        </w:rPr>
        <w:t>，皆不用韵也。顧氏誤以臼、利、</w:t>
      </w:r>
      <w:proofErr w:type="gramStart"/>
      <w:r>
        <w:rPr>
          <w:lang w:eastAsia="zh-CN"/>
        </w:rPr>
        <w:t>濟</w:t>
      </w:r>
      <w:proofErr w:type="gramEnd"/>
      <w:r>
        <w:rPr>
          <w:lang w:eastAsia="zh-CN"/>
        </w:rPr>
        <w:t>爲韵，</w:t>
      </w:r>
      <w:proofErr w:type="gramStart"/>
      <w:r>
        <w:rPr>
          <w:lang w:eastAsia="zh-CN"/>
        </w:rPr>
        <w:t>遂云臼</w:t>
      </w:r>
      <w:proofErr w:type="gramEnd"/>
      <w:r>
        <w:rPr>
          <w:lang w:eastAsia="zh-CN"/>
        </w:rPr>
        <w:t>古音其以反，不知改讀其以反</w:t>
      </w:r>
    </w:p>
    <w:p w14:paraId="165654FB" w14:textId="77777777" w:rsidR="00CC015B" w:rsidRDefault="00000000">
      <w:proofErr w:type="spellStart"/>
      <w:r>
        <w:t>仍與利、濟不協也。周平王宜臼</w:t>
      </w:r>
      <w:proofErr w:type="spellEnd"/>
      <w:r>
        <w:t>，</w:t>
      </w:r>
      <w:r>
        <w:rPr>
          <w:rFonts w:eastAsia="宋体" w:hint="eastAsia"/>
          <w:lang w:eastAsia="zh-CN"/>
        </w:rPr>
        <w:t>《</w:t>
      </w:r>
      <w:proofErr w:type="spellStart"/>
      <w:r>
        <w:t>國語</w:t>
      </w:r>
      <w:proofErr w:type="spellEnd"/>
      <w:r>
        <w:rPr>
          <w:rFonts w:eastAsia="宋体" w:hint="eastAsia"/>
          <w:lang w:eastAsia="zh-CN"/>
        </w:rPr>
        <w:t>》</w:t>
      </w:r>
      <w:proofErr w:type="gramStart"/>
      <w:r>
        <w:t>作</w:t>
      </w:r>
      <w:r>
        <w:rPr>
          <w:rFonts w:eastAsia="宋体" w:hint="eastAsia"/>
          <w:lang w:eastAsia="zh-CN"/>
        </w:rPr>
        <w:t>“</w:t>
      </w:r>
      <w:proofErr w:type="spellStart"/>
      <w:proofErr w:type="gramEnd"/>
      <w:r>
        <w:t>宜咎</w:t>
      </w:r>
      <w:proofErr w:type="spellEnd"/>
      <w:r>
        <w:rPr>
          <w:rFonts w:eastAsia="宋体" w:hint="eastAsia"/>
          <w:lang w:eastAsia="zh-CN"/>
        </w:rPr>
        <w:t>”</w:t>
      </w:r>
      <w:r>
        <w:t>；</w:t>
      </w:r>
      <w:r>
        <w:rPr>
          <w:rFonts w:eastAsia="宋体" w:hint="eastAsia"/>
          <w:lang w:eastAsia="zh-CN"/>
        </w:rPr>
        <w:t>《</w:t>
      </w:r>
      <w:proofErr w:type="spellStart"/>
      <w:r>
        <w:t>史記</w:t>
      </w:r>
      <w:proofErr w:type="spellEnd"/>
      <w:r>
        <w:rPr>
          <w:rFonts w:eastAsia="宋体" w:hint="eastAsia"/>
          <w:lang w:eastAsia="zh-CN"/>
        </w:rPr>
        <w:t>》“</w:t>
      </w:r>
      <w:proofErr w:type="spellStart"/>
      <w:r>
        <w:t>屈宜臼</w:t>
      </w:r>
      <w:proofErr w:type="spellEnd"/>
      <w:r>
        <w:rPr>
          <w:rFonts w:eastAsia="宋体" w:hint="eastAsia"/>
          <w:lang w:eastAsia="zh-CN"/>
        </w:rPr>
        <w:t>”</w:t>
      </w:r>
      <w:r>
        <w:t>，</w:t>
      </w:r>
      <w:r>
        <w:rPr>
          <w:rFonts w:eastAsia="宋体" w:hint="eastAsia"/>
          <w:lang w:eastAsia="zh-CN"/>
        </w:rPr>
        <w:t>《</w:t>
      </w:r>
      <w:proofErr w:type="spellStart"/>
      <w:r>
        <w:t>説苑</w:t>
      </w:r>
      <w:proofErr w:type="spellEnd"/>
      <w:r>
        <w:rPr>
          <w:rFonts w:eastAsia="宋体" w:hint="eastAsia"/>
          <w:lang w:eastAsia="zh-CN"/>
        </w:rPr>
        <w:t>》</w:t>
      </w:r>
      <w:r>
        <w:t>作</w:t>
      </w:r>
      <w:r>
        <w:rPr>
          <w:rFonts w:eastAsia="宋体" w:hint="eastAsia"/>
          <w:lang w:eastAsia="zh-CN"/>
        </w:rPr>
        <w:t>“</w:t>
      </w:r>
      <w:proofErr w:type="spellStart"/>
      <w:r>
        <w:t>屈宜</w:t>
      </w:r>
      <w:proofErr w:type="spellEnd"/>
    </w:p>
    <w:p w14:paraId="0906F0E9" w14:textId="77777777" w:rsidR="00CC015B" w:rsidRDefault="00000000">
      <w:proofErr w:type="gramStart"/>
      <w:r>
        <w:t>咎</w:t>
      </w:r>
      <w:proofErr w:type="gramEnd"/>
      <w:r>
        <w:rPr>
          <w:rFonts w:eastAsia="宋体" w:hint="eastAsia"/>
          <w:lang w:eastAsia="zh-CN"/>
        </w:rPr>
        <w:t>”</w:t>
      </w:r>
      <w:r>
        <w:t>；</w:t>
      </w:r>
      <w:r>
        <w:rPr>
          <w:rFonts w:eastAsia="宋体" w:hint="eastAsia"/>
          <w:lang w:eastAsia="zh-CN"/>
        </w:rPr>
        <w:t>《</w:t>
      </w:r>
      <w:proofErr w:type="spellStart"/>
      <w:r>
        <w:t>韓子</w:t>
      </w:r>
      <w:proofErr w:type="spellEnd"/>
      <w:r>
        <w:rPr>
          <w:rFonts w:eastAsia="宋体" w:hint="eastAsia"/>
          <w:lang w:eastAsia="zh-CN"/>
        </w:rPr>
        <w:t>》“</w:t>
      </w:r>
      <w:proofErr w:type="spellStart"/>
      <w:r>
        <w:t>魏惠王爲臼里之盟</w:t>
      </w:r>
      <w:proofErr w:type="spellEnd"/>
      <w:r>
        <w:rPr>
          <w:rFonts w:eastAsia="宋体" w:hint="eastAsia"/>
          <w:lang w:eastAsia="zh-CN"/>
        </w:rPr>
        <w:t>”</w:t>
      </w:r>
      <w:r>
        <w:t>，</w:t>
      </w:r>
      <w:r>
        <w:rPr>
          <w:rFonts w:eastAsia="宋体" w:hint="eastAsia"/>
          <w:lang w:eastAsia="zh-CN"/>
        </w:rPr>
        <w:t>《</w:t>
      </w:r>
      <w:proofErr w:type="spellStart"/>
      <w:r>
        <w:t>戰國策</w:t>
      </w:r>
      <w:proofErr w:type="spellEnd"/>
      <w:r>
        <w:rPr>
          <w:rFonts w:eastAsia="宋体" w:hint="eastAsia"/>
          <w:lang w:eastAsia="zh-CN"/>
        </w:rPr>
        <w:t>》</w:t>
      </w:r>
      <w:r>
        <w:t>作</w:t>
      </w:r>
      <w:r>
        <w:rPr>
          <w:rFonts w:eastAsia="宋体" w:hint="eastAsia"/>
          <w:lang w:eastAsia="zh-CN"/>
        </w:rPr>
        <w:t>“</w:t>
      </w:r>
      <w:proofErr w:type="spellStart"/>
      <w:r>
        <w:t>九里</w:t>
      </w:r>
      <w:proofErr w:type="spellEnd"/>
      <w:r>
        <w:rPr>
          <w:rFonts w:eastAsia="宋体" w:hint="eastAsia"/>
          <w:lang w:eastAsia="zh-CN"/>
        </w:rPr>
        <w:t>”</w:t>
      </w:r>
      <w:r>
        <w:t>。</w:t>
      </w:r>
      <w:proofErr w:type="spellStart"/>
      <w:r>
        <w:t>是臼之讀若舅，古今無異也。</w:t>
      </w:r>
      <w:r>
        <w:t>r</w:t>
      </w:r>
      <w:r>
        <w:t>九</w:t>
      </w:r>
      <w:proofErr w:type="spellEnd"/>
    </w:p>
    <w:p w14:paraId="6A54D84F" w14:textId="77777777" w:rsidR="00CC015B" w:rsidRDefault="00000000">
      <w:proofErr w:type="spellStart"/>
      <w:r>
        <w:t>王氏</w:t>
      </w:r>
      <w:proofErr w:type="gramStart"/>
      <w:r>
        <w:t>懷</w:t>
      </w:r>
      <w:proofErr w:type="gramEnd"/>
      <w:r>
        <w:t>祖曰</w:t>
      </w:r>
      <w:proofErr w:type="spellEnd"/>
      <w:r>
        <w:t>：</w:t>
      </w:r>
      <w:r>
        <w:rPr>
          <w:rFonts w:eastAsia="宋体" w:hint="eastAsia"/>
          <w:lang w:eastAsia="zh-CN"/>
        </w:rPr>
        <w:t>“</w:t>
      </w:r>
      <w:proofErr w:type="spellStart"/>
      <w:r>
        <w:t>巫覡</w:t>
      </w:r>
      <w:proofErr w:type="spellEnd"/>
      <w:r>
        <w:rPr>
          <w:rFonts w:eastAsia="宋体" w:hint="eastAsia"/>
          <w:lang w:eastAsia="zh-CN"/>
        </w:rPr>
        <w:t>”</w:t>
      </w:r>
      <w:r>
        <w:t>之</w:t>
      </w:r>
      <w:r>
        <w:rPr>
          <w:rFonts w:eastAsia="宋体" w:hint="eastAsia"/>
          <w:lang w:eastAsia="zh-CN"/>
        </w:rPr>
        <w:t>“</w:t>
      </w:r>
      <w:r>
        <w:t>覡</w:t>
      </w:r>
      <w:r>
        <w:rPr>
          <w:rFonts w:eastAsia="宋体" w:hint="eastAsia"/>
          <w:lang w:eastAsia="zh-CN"/>
        </w:rPr>
        <w:t>”</w:t>
      </w:r>
      <w:r>
        <w:t>，</w:t>
      </w:r>
      <w:r>
        <w:rPr>
          <w:rFonts w:eastAsia="宋体" w:hint="eastAsia"/>
          <w:lang w:eastAsia="zh-CN"/>
        </w:rPr>
        <w:t>《</w:t>
      </w:r>
      <w:proofErr w:type="spellStart"/>
      <w:r>
        <w:t>荀子</w:t>
      </w:r>
      <w:proofErr w:type="spellEnd"/>
      <w:r>
        <w:rPr>
          <w:rFonts w:eastAsia="宋体" w:hint="eastAsia"/>
          <w:lang w:eastAsia="zh-CN"/>
        </w:rPr>
        <w:t>•</w:t>
      </w:r>
      <w:proofErr w:type="spellStart"/>
      <w:r>
        <w:t>王制</w:t>
      </w:r>
      <w:proofErr w:type="spellEnd"/>
      <w:r>
        <w:rPr>
          <w:rFonts w:eastAsia="宋体" w:hint="eastAsia"/>
          <w:lang w:eastAsia="zh-CN"/>
        </w:rPr>
        <w:t>》</w:t>
      </w:r>
      <w:proofErr w:type="spellStart"/>
      <w:r>
        <w:t>篇作</w:t>
      </w:r>
      <w:proofErr w:type="spellEnd"/>
      <w:r>
        <w:rPr>
          <w:rFonts w:eastAsia="宋体" w:hint="eastAsia"/>
          <w:lang w:eastAsia="zh-CN"/>
        </w:rPr>
        <w:t>“</w:t>
      </w:r>
      <w:r>
        <w:t>擊</w:t>
      </w:r>
      <w:r>
        <w:rPr>
          <w:rFonts w:eastAsia="宋体" w:hint="eastAsia"/>
          <w:lang w:eastAsia="zh-CN"/>
        </w:rPr>
        <w:t>”</w:t>
      </w:r>
      <w:r>
        <w:t>。</w:t>
      </w:r>
      <w:r>
        <w:t>Alon</w:t>
      </w:r>
    </w:p>
    <w:p w14:paraId="53FB3B58" w14:textId="77777777" w:rsidR="00CC015B" w:rsidRDefault="00000000">
      <w:pPr>
        <w:rPr>
          <w:rFonts w:eastAsia="宋体"/>
          <w:lang w:eastAsia="zh-CN"/>
        </w:rPr>
      </w:pPr>
      <w:proofErr w:type="spellStart"/>
      <w:r>
        <w:t>王氏</w:t>
      </w:r>
      <w:proofErr w:type="gramStart"/>
      <w:r>
        <w:t>懷</w:t>
      </w:r>
      <w:proofErr w:type="gramEnd"/>
      <w:r>
        <w:t>祖曰</w:t>
      </w:r>
      <w:proofErr w:type="spellEnd"/>
      <w:r>
        <w:t>：</w:t>
      </w:r>
      <w:r>
        <w:rPr>
          <w:rFonts w:eastAsia="宋体" w:hint="eastAsia"/>
          <w:lang w:eastAsia="zh-CN"/>
        </w:rPr>
        <w:t>《</w:t>
      </w:r>
      <w:proofErr w:type="spellStart"/>
      <w:r>
        <w:t>禮運</w:t>
      </w:r>
      <w:proofErr w:type="spellEnd"/>
      <w:r>
        <w:rPr>
          <w:rFonts w:eastAsia="宋体" w:hint="eastAsia"/>
          <w:lang w:eastAsia="zh-CN"/>
        </w:rPr>
        <w:t>》“</w:t>
      </w:r>
      <w:proofErr w:type="spellStart"/>
      <w:r>
        <w:t>然</w:t>
      </w:r>
      <w:proofErr w:type="gramStart"/>
      <w:r>
        <w:t>後</w:t>
      </w:r>
      <w:proofErr w:type="gramEnd"/>
      <w:r>
        <w:t>飯腥而苴孰</w:t>
      </w:r>
      <w:proofErr w:type="spellEnd"/>
      <w:r>
        <w:rPr>
          <w:rFonts w:eastAsia="宋体" w:hint="eastAsia"/>
          <w:lang w:eastAsia="zh-CN"/>
        </w:rPr>
        <w:t>”</w:t>
      </w:r>
      <w:r>
        <w:t>與</w:t>
      </w:r>
      <w:r>
        <w:rPr>
          <w:rFonts w:eastAsia="宋体" w:hint="eastAsia"/>
          <w:lang w:eastAsia="zh-CN"/>
        </w:rPr>
        <w:t>“</w:t>
      </w:r>
      <w:r>
        <w:t>復</w:t>
      </w:r>
      <w:r>
        <w:rPr>
          <w:rFonts w:eastAsia="宋体" w:hint="eastAsia"/>
          <w:lang w:eastAsia="zh-CN"/>
        </w:rPr>
        <w:t>”</w:t>
      </w:r>
      <w:proofErr w:type="spellStart"/>
      <w:r>
        <w:t>爲韵，下文以望、藏</w:t>
      </w:r>
      <w:proofErr w:type="spellEnd"/>
      <w:r>
        <w:t>、</w:t>
      </w:r>
      <w:r>
        <w:rPr>
          <w:rFonts w:eastAsia="宋体" w:hint="eastAsia"/>
          <w:lang w:eastAsia="zh-CN"/>
        </w:rPr>
        <w:t>【</w:t>
      </w:r>
      <w:r>
        <w:t>上</w:t>
      </w:r>
      <w:r>
        <w:rPr>
          <w:rFonts w:eastAsia="宋体" w:hint="eastAsia"/>
          <w:lang w:eastAsia="zh-CN"/>
        </w:rPr>
        <w:t>】</w:t>
      </w:r>
      <w:r>
        <w:t>、</w:t>
      </w:r>
      <w:proofErr w:type="spellStart"/>
      <w:r>
        <w:t>鄉爲韵</w:t>
      </w:r>
      <w:proofErr w:type="spellEnd"/>
      <w:r>
        <w:t>。</w:t>
      </w:r>
      <w:r>
        <w:rPr>
          <w:rFonts w:eastAsia="宋体" w:hint="eastAsia"/>
          <w:lang w:eastAsia="zh-CN"/>
        </w:rPr>
        <w:t>《</w:t>
      </w:r>
      <w:r>
        <w:rPr>
          <w:lang w:eastAsia="zh-CN"/>
        </w:rPr>
        <w:t>老子</w:t>
      </w:r>
      <w:r>
        <w:rPr>
          <w:rFonts w:eastAsia="宋体" w:hint="eastAsia"/>
          <w:lang w:eastAsia="zh-CN"/>
        </w:rPr>
        <w:t>》</w:t>
      </w:r>
    </w:p>
    <w:p w14:paraId="68208757" w14:textId="77777777" w:rsidR="00CC015B" w:rsidRDefault="00000000">
      <w:pPr>
        <w:rPr>
          <w:lang w:eastAsia="zh-CN"/>
        </w:rPr>
      </w:pPr>
      <w:r>
        <w:rPr>
          <w:rFonts w:eastAsia="宋体" w:hint="eastAsia"/>
          <w:lang w:eastAsia="zh-CN"/>
        </w:rPr>
        <w:t>“</w:t>
      </w:r>
      <w:r>
        <w:rPr>
          <w:lang w:eastAsia="zh-CN"/>
        </w:rPr>
        <w:t>成之熟之</w:t>
      </w:r>
      <w:r>
        <w:rPr>
          <w:rFonts w:eastAsia="宋体" w:hint="eastAsia"/>
          <w:lang w:eastAsia="zh-CN"/>
        </w:rPr>
        <w:t>”</w:t>
      </w:r>
      <w:r>
        <w:rPr>
          <w:lang w:eastAsia="zh-CN"/>
        </w:rPr>
        <w:t>與</w:t>
      </w:r>
      <w:r>
        <w:rPr>
          <w:rFonts w:eastAsia="宋体" w:hint="eastAsia"/>
          <w:lang w:eastAsia="zh-CN"/>
        </w:rPr>
        <w:t>“</w:t>
      </w:r>
      <w:r>
        <w:rPr>
          <w:lang w:eastAsia="zh-CN"/>
        </w:rPr>
        <w:t>畜</w:t>
      </w:r>
      <w:r>
        <w:rPr>
          <w:rFonts w:eastAsia="宋体" w:hint="eastAsia"/>
          <w:lang w:eastAsia="zh-CN"/>
        </w:rPr>
        <w:t>”</w:t>
      </w:r>
      <w:r>
        <w:rPr>
          <w:lang w:eastAsia="zh-CN"/>
        </w:rPr>
        <w:t>、</w:t>
      </w:r>
      <w:r>
        <w:rPr>
          <w:rFonts w:eastAsia="宋体" w:hint="eastAsia"/>
          <w:lang w:eastAsia="zh-CN"/>
        </w:rPr>
        <w:t>“</w:t>
      </w:r>
      <w:r>
        <w:rPr>
          <w:lang w:eastAsia="zh-CN"/>
        </w:rPr>
        <w:t>育</w:t>
      </w:r>
      <w:r>
        <w:rPr>
          <w:rFonts w:eastAsia="宋体" w:hint="eastAsia"/>
          <w:lang w:eastAsia="zh-CN"/>
        </w:rPr>
        <w:t>”</w:t>
      </w:r>
      <w:r>
        <w:rPr>
          <w:lang w:eastAsia="zh-CN"/>
        </w:rPr>
        <w:t>、</w:t>
      </w:r>
      <w:r>
        <w:rPr>
          <w:rFonts w:eastAsia="宋体" w:hint="eastAsia"/>
          <w:lang w:eastAsia="zh-CN"/>
        </w:rPr>
        <w:t>“</w:t>
      </w:r>
      <w:r>
        <w:rPr>
          <w:lang w:eastAsia="zh-CN"/>
        </w:rPr>
        <w:t>覆</w:t>
      </w:r>
      <w:r>
        <w:rPr>
          <w:rFonts w:eastAsia="宋体" w:hint="eastAsia"/>
          <w:lang w:eastAsia="zh-CN"/>
        </w:rPr>
        <w:t>”</w:t>
      </w:r>
      <w:r>
        <w:rPr>
          <w:lang w:eastAsia="zh-CN"/>
        </w:rPr>
        <w:t>爲韵，</w:t>
      </w:r>
      <w:r>
        <w:rPr>
          <w:rFonts w:eastAsia="宋体" w:hint="eastAsia"/>
          <w:lang w:eastAsia="zh-CN"/>
        </w:rPr>
        <w:t>《</w:t>
      </w:r>
      <w:r>
        <w:rPr>
          <w:lang w:eastAsia="zh-CN"/>
        </w:rPr>
        <w:t>莊子</w:t>
      </w:r>
      <w:r>
        <w:rPr>
          <w:rFonts w:eastAsia="宋体" w:hint="eastAsia"/>
          <w:lang w:eastAsia="zh-CN"/>
        </w:rPr>
        <w:t>•</w:t>
      </w:r>
      <w:r>
        <w:rPr>
          <w:lang w:eastAsia="zh-CN"/>
        </w:rPr>
        <w:t>列禦寇</w:t>
      </w:r>
      <w:r>
        <w:rPr>
          <w:rFonts w:eastAsia="宋体" w:hint="eastAsia"/>
          <w:lang w:eastAsia="zh-CN"/>
        </w:rPr>
        <w:t>》</w:t>
      </w:r>
      <w:r>
        <w:rPr>
          <w:lang w:eastAsia="zh-CN"/>
        </w:rPr>
        <w:t>篇</w:t>
      </w:r>
      <w:r>
        <w:rPr>
          <w:rFonts w:eastAsia="宋体" w:hint="eastAsia"/>
          <w:lang w:eastAsia="zh-CN"/>
        </w:rPr>
        <w:t>“</w:t>
      </w:r>
      <w:r>
        <w:rPr>
          <w:lang w:eastAsia="zh-CN"/>
        </w:rPr>
        <w:t>何相孰也</w:t>
      </w:r>
      <w:r>
        <w:rPr>
          <w:rFonts w:eastAsia="宋体" w:hint="eastAsia"/>
          <w:lang w:eastAsia="zh-CN"/>
        </w:rPr>
        <w:t>”</w:t>
      </w:r>
      <w:r>
        <w:rPr>
          <w:lang w:eastAsia="zh-CN"/>
        </w:rPr>
        <w:t>與</w:t>
      </w:r>
      <w:r>
        <w:rPr>
          <w:rFonts w:eastAsia="宋体" w:hint="eastAsia"/>
          <w:lang w:eastAsia="zh-CN"/>
        </w:rPr>
        <w:t>“</w:t>
      </w:r>
      <w:r>
        <w:rPr>
          <w:lang w:eastAsia="zh-CN"/>
        </w:rPr>
        <w:t>告</w:t>
      </w:r>
      <w:r>
        <w:rPr>
          <w:rFonts w:eastAsia="宋体" w:hint="eastAsia"/>
          <w:lang w:eastAsia="zh-CN"/>
        </w:rPr>
        <w:t>”</w:t>
      </w:r>
      <w:r>
        <w:rPr>
          <w:lang w:eastAsia="zh-CN"/>
        </w:rPr>
        <w:t>、</w:t>
      </w:r>
      <w:r>
        <w:rPr>
          <w:rFonts w:eastAsia="宋体" w:hint="eastAsia"/>
          <w:lang w:eastAsia="zh-CN"/>
        </w:rPr>
        <w:t>“</w:t>
      </w:r>
      <w:r>
        <w:rPr>
          <w:lang w:eastAsia="zh-CN"/>
        </w:rPr>
        <w:t>毒</w:t>
      </w:r>
      <w:r>
        <w:rPr>
          <w:rFonts w:eastAsia="宋体" w:hint="eastAsia"/>
          <w:lang w:eastAsia="zh-CN"/>
        </w:rPr>
        <w:t>”</w:t>
      </w:r>
      <w:r>
        <w:rPr>
          <w:lang w:eastAsia="zh-CN"/>
        </w:rPr>
        <w:t>爲韵</w:t>
      </w:r>
    </w:p>
    <w:p w14:paraId="42F515C8" w14:textId="77777777" w:rsidR="00CC015B" w:rsidRDefault="00000000">
      <w:proofErr w:type="spellStart"/>
      <w:r>
        <w:t>宋</w:t>
      </w:r>
      <w:proofErr w:type="gramStart"/>
      <w:r>
        <w:t>衷</w:t>
      </w:r>
      <w:proofErr w:type="gramEnd"/>
      <w:r>
        <w:t>注</w:t>
      </w:r>
      <w:proofErr w:type="spellEnd"/>
      <w:r>
        <w:rPr>
          <w:rFonts w:eastAsia="宋体" w:hint="eastAsia"/>
          <w:lang w:eastAsia="zh-CN"/>
        </w:rPr>
        <w:t>《</w:t>
      </w:r>
      <w:proofErr w:type="spellStart"/>
      <w:r>
        <w:t>世本</w:t>
      </w:r>
      <w:proofErr w:type="spellEnd"/>
      <w:r>
        <w:rPr>
          <w:rFonts w:eastAsia="宋体" w:hint="eastAsia"/>
          <w:lang w:eastAsia="zh-CN"/>
        </w:rPr>
        <w:t>》</w:t>
      </w:r>
      <w:r>
        <w:t>云：</w:t>
      </w:r>
      <w:r>
        <w:rPr>
          <w:rFonts w:eastAsia="宋体" w:hint="eastAsia"/>
          <w:lang w:eastAsia="zh-CN"/>
        </w:rPr>
        <w:t>“</w:t>
      </w:r>
      <w:proofErr w:type="spellStart"/>
      <w:proofErr w:type="gramStart"/>
      <w:r>
        <w:t>壽</w:t>
      </w:r>
      <w:proofErr w:type="gramEnd"/>
      <w:r>
        <w:t>、孰音相近</w:t>
      </w:r>
      <w:proofErr w:type="spellEnd"/>
      <w:r>
        <w:t>。</w:t>
      </w:r>
      <w:r>
        <w:rPr>
          <w:rFonts w:eastAsia="宋体" w:hint="eastAsia"/>
          <w:lang w:eastAsia="zh-CN"/>
        </w:rPr>
        <w:t>”</w:t>
      </w:r>
      <w:r>
        <w:rPr>
          <w:lang w:eastAsia="zh-CN"/>
        </w:rPr>
        <w:t>見</w:t>
      </w:r>
      <w:r>
        <w:rPr>
          <w:rFonts w:eastAsia="宋体" w:hint="eastAsia"/>
          <w:lang w:eastAsia="zh-CN"/>
        </w:rPr>
        <w:t>《</w:t>
      </w:r>
      <w:r>
        <w:rPr>
          <w:lang w:eastAsia="zh-CN"/>
        </w:rPr>
        <w:t>史記</w:t>
      </w:r>
      <w:r>
        <w:rPr>
          <w:rFonts w:eastAsia="宋体" w:hint="eastAsia"/>
          <w:lang w:eastAsia="zh-CN"/>
        </w:rPr>
        <w:t>•</w:t>
      </w:r>
      <w:r>
        <w:rPr>
          <w:lang w:eastAsia="zh-CN"/>
        </w:rPr>
        <w:t>吴世家</w:t>
      </w:r>
      <w:r>
        <w:rPr>
          <w:rFonts w:eastAsia="宋体" w:hint="eastAsia"/>
          <w:lang w:eastAsia="zh-CN"/>
        </w:rPr>
        <w:t>》</w:t>
      </w:r>
      <w:r>
        <w:rPr>
          <w:lang w:eastAsia="zh-CN"/>
        </w:rPr>
        <w:t>索隱。</w:t>
      </w:r>
      <w:proofErr w:type="spellStart"/>
      <w:r>
        <w:t>All</w:t>
      </w:r>
      <w:proofErr w:type="spellEnd"/>
      <w:proofErr w:type="gramStart"/>
      <w:r>
        <w:rPr>
          <w:rFonts w:eastAsia="宋体" w:hint="eastAsia"/>
          <w:lang w:eastAsia="zh-CN"/>
        </w:rPr>
        <w:t>】</w:t>
      </w:r>
      <w:proofErr w:type="spellStart"/>
      <w:proofErr w:type="gramEnd"/>
      <w:r>
        <w:t>又曰：梟字，九經</w:t>
      </w:r>
      <w:proofErr w:type="spellEnd"/>
      <w:r>
        <w:t>、</w:t>
      </w:r>
      <w:r>
        <w:rPr>
          <w:rFonts w:eastAsia="宋体" w:hint="eastAsia"/>
          <w:lang w:eastAsia="zh-CN"/>
        </w:rPr>
        <w:t>《</w:t>
      </w:r>
      <w:proofErr w:type="spellStart"/>
      <w:r>
        <w:t>楚詞</w:t>
      </w:r>
      <w:proofErr w:type="spellEnd"/>
      <w:r>
        <w:rPr>
          <w:rFonts w:eastAsia="宋体" w:hint="eastAsia"/>
          <w:lang w:eastAsia="zh-CN"/>
        </w:rPr>
        <w:t>》</w:t>
      </w:r>
      <w:r>
        <w:t>及</w:t>
      </w:r>
    </w:p>
    <w:p w14:paraId="4F517930" w14:textId="77777777" w:rsidR="00CC015B" w:rsidRDefault="00000000">
      <w:pPr>
        <w:rPr>
          <w:lang w:eastAsia="zh-CN"/>
        </w:rPr>
      </w:pPr>
      <w:r>
        <w:rPr>
          <w:lang w:eastAsia="zh-CN"/>
        </w:rPr>
        <w:t>周秦人</w:t>
      </w:r>
      <w:proofErr w:type="gramStart"/>
      <w:r>
        <w:rPr>
          <w:lang w:eastAsia="zh-CN"/>
        </w:rPr>
        <w:t>書</w:t>
      </w:r>
      <w:proofErr w:type="gramEnd"/>
      <w:r>
        <w:rPr>
          <w:lang w:eastAsia="zh-CN"/>
        </w:rPr>
        <w:t>皆未嘗入韵，唯</w:t>
      </w:r>
      <w:r>
        <w:rPr>
          <w:rFonts w:eastAsia="宋体" w:hint="eastAsia"/>
          <w:lang w:eastAsia="zh-CN"/>
        </w:rPr>
        <w:t>《</w:t>
      </w:r>
      <w:r>
        <w:rPr>
          <w:lang w:eastAsia="zh-CN"/>
        </w:rPr>
        <w:t>淮南子。原道</w:t>
      </w:r>
      <w:r>
        <w:rPr>
          <w:rFonts w:eastAsia="宋体" w:hint="eastAsia"/>
          <w:lang w:eastAsia="zh-CN"/>
        </w:rPr>
        <w:t>》</w:t>
      </w:r>
      <w:r>
        <w:rPr>
          <w:lang w:eastAsia="zh-CN"/>
        </w:rPr>
        <w:t>篇</w:t>
      </w:r>
      <w:r>
        <w:rPr>
          <w:rFonts w:eastAsia="宋体" w:hint="eastAsia"/>
          <w:lang w:eastAsia="zh-CN"/>
        </w:rPr>
        <w:t>“</w:t>
      </w:r>
      <w:r>
        <w:rPr>
          <w:lang w:eastAsia="zh-CN"/>
        </w:rPr>
        <w:t>爲天下梟</w:t>
      </w:r>
      <w:r>
        <w:rPr>
          <w:rFonts w:eastAsia="宋体" w:hint="eastAsia"/>
          <w:lang w:eastAsia="zh-CN"/>
        </w:rPr>
        <w:t>”</w:t>
      </w:r>
      <w:r>
        <w:rPr>
          <w:lang w:eastAsia="zh-CN"/>
        </w:rPr>
        <w:t>與</w:t>
      </w:r>
      <w:r>
        <w:rPr>
          <w:rFonts w:eastAsia="宋体" w:hint="eastAsia"/>
          <w:lang w:eastAsia="zh-CN"/>
        </w:rPr>
        <w:t>“</w:t>
      </w:r>
      <w:r>
        <w:rPr>
          <w:lang w:eastAsia="zh-CN"/>
        </w:rPr>
        <w:t>窕</w:t>
      </w:r>
      <w:r>
        <w:rPr>
          <w:rFonts w:eastAsia="宋体" w:hint="eastAsia"/>
          <w:lang w:eastAsia="zh-CN"/>
        </w:rPr>
        <w:t>”</w:t>
      </w:r>
      <w:r>
        <w:rPr>
          <w:lang w:eastAsia="zh-CN"/>
        </w:rPr>
        <w:t>、</w:t>
      </w:r>
      <w:r>
        <w:rPr>
          <w:rFonts w:eastAsia="宋体" w:hint="eastAsia"/>
          <w:lang w:eastAsia="zh-CN"/>
        </w:rPr>
        <w:t>“</w:t>
      </w:r>
      <w:r>
        <w:rPr>
          <w:lang w:eastAsia="zh-CN"/>
        </w:rPr>
        <w:t>躁</w:t>
      </w:r>
      <w:r>
        <w:rPr>
          <w:rFonts w:eastAsia="宋体" w:hint="eastAsia"/>
          <w:lang w:eastAsia="zh-CN"/>
        </w:rPr>
        <w:t>”</w:t>
      </w:r>
      <w:r>
        <w:rPr>
          <w:lang w:eastAsia="zh-CN"/>
        </w:rPr>
        <w:t>、</w:t>
      </w:r>
      <w:r>
        <w:rPr>
          <w:rFonts w:eastAsia="宋体" w:hint="eastAsia"/>
          <w:lang w:eastAsia="zh-CN"/>
        </w:rPr>
        <w:t>“</w:t>
      </w:r>
      <w:r>
        <w:rPr>
          <w:lang w:eastAsia="zh-CN"/>
        </w:rPr>
        <w:t>嬈</w:t>
      </w:r>
      <w:r>
        <w:rPr>
          <w:rFonts w:eastAsia="宋体" w:hint="eastAsia"/>
          <w:lang w:eastAsia="zh-CN"/>
        </w:rPr>
        <w:t>”</w:t>
      </w:r>
      <w:r>
        <w:rPr>
          <w:lang w:eastAsia="zh-CN"/>
        </w:rPr>
        <w:t>爲韵。又</w:t>
      </w:r>
      <w:proofErr w:type="gramStart"/>
      <w:r>
        <w:rPr>
          <w:rFonts w:eastAsia="宋体" w:hint="eastAsia"/>
          <w:lang w:eastAsia="zh-CN"/>
        </w:rPr>
        <w:t>《</w:t>
      </w:r>
      <w:proofErr w:type="gramEnd"/>
      <w:r>
        <w:rPr>
          <w:lang w:eastAsia="zh-CN"/>
        </w:rPr>
        <w:t>莊</w:t>
      </w:r>
    </w:p>
    <w:p w14:paraId="03A316FC" w14:textId="77777777" w:rsidR="00CC015B" w:rsidRDefault="00000000">
      <w:pPr>
        <w:rPr>
          <w:lang w:eastAsia="zh-CN"/>
        </w:rPr>
      </w:pPr>
      <w:r>
        <w:rPr>
          <w:lang w:eastAsia="zh-CN"/>
        </w:rPr>
        <w:t>【第</w:t>
      </w:r>
      <w:r>
        <w:rPr>
          <w:lang w:eastAsia="zh-CN"/>
        </w:rPr>
        <w:t>96</w:t>
      </w:r>
      <w:r>
        <w:rPr>
          <w:lang w:eastAsia="zh-CN"/>
        </w:rPr>
        <w:t>页】</w:t>
      </w:r>
    </w:p>
    <w:p w14:paraId="22B56E48" w14:textId="77777777" w:rsidR="00CC015B" w:rsidRDefault="00000000">
      <w:r>
        <w:rPr>
          <w:lang w:eastAsia="zh-CN"/>
        </w:rPr>
        <w:t>子。繕性</w:t>
      </w:r>
      <w:proofErr w:type="gramStart"/>
      <w:r>
        <w:rPr>
          <w:rFonts w:eastAsia="宋体" w:hint="eastAsia"/>
          <w:lang w:eastAsia="zh-CN"/>
        </w:rPr>
        <w:t>》</w:t>
      </w:r>
      <w:proofErr w:type="gramEnd"/>
      <w:r>
        <w:rPr>
          <w:lang w:eastAsia="zh-CN"/>
        </w:rPr>
        <w:t>篇</w:t>
      </w:r>
      <w:r>
        <w:rPr>
          <w:rFonts w:eastAsia="宋体" w:hint="eastAsia"/>
          <w:lang w:eastAsia="zh-CN"/>
        </w:rPr>
        <w:t>“</w:t>
      </w:r>
      <w:r>
        <w:rPr>
          <w:lang w:eastAsia="zh-CN"/>
        </w:rPr>
        <w:t>㴪醇散</w:t>
      </w:r>
      <w:proofErr w:type="gramStart"/>
      <w:r>
        <w:rPr>
          <w:lang w:eastAsia="zh-CN"/>
        </w:rPr>
        <w:t>樸</w:t>
      </w:r>
      <w:proofErr w:type="gramEnd"/>
      <w:r>
        <w:rPr>
          <w:rFonts w:eastAsia="宋体" w:hint="eastAsia"/>
          <w:lang w:eastAsia="zh-CN"/>
        </w:rPr>
        <w:t>”</w:t>
      </w:r>
      <w:r>
        <w:rPr>
          <w:lang w:eastAsia="zh-CN"/>
        </w:rPr>
        <w:t>，</w:t>
      </w:r>
      <w:proofErr w:type="gramStart"/>
      <w:r>
        <w:rPr>
          <w:lang w:eastAsia="zh-CN"/>
        </w:rPr>
        <w:t>灤</w:t>
      </w:r>
      <w:proofErr w:type="gramEnd"/>
      <w:r>
        <w:rPr>
          <w:lang w:eastAsia="zh-CN"/>
        </w:rPr>
        <w:t>即</w:t>
      </w:r>
      <w:proofErr w:type="gramStart"/>
      <w:r>
        <w:rPr>
          <w:lang w:eastAsia="zh-CN"/>
        </w:rPr>
        <w:t>澆</w:t>
      </w:r>
      <w:proofErr w:type="gramEnd"/>
      <w:r>
        <w:rPr>
          <w:lang w:eastAsia="zh-CN"/>
        </w:rPr>
        <w:t>字。</w:t>
      </w:r>
      <w:proofErr w:type="spellStart"/>
      <w:r>
        <w:t>又䲷首字本作县</w:t>
      </w:r>
      <w:proofErr w:type="spellEnd"/>
      <w:r>
        <w:t>。</w:t>
      </w:r>
    </w:p>
    <w:p w14:paraId="2554847E" w14:textId="77777777" w:rsidR="00CC015B" w:rsidRDefault="00000000">
      <w:proofErr w:type="spellStart"/>
      <w:r>
        <w:t>Qxn</w:t>
      </w:r>
      <w:proofErr w:type="spellEnd"/>
    </w:p>
    <w:p w14:paraId="366BA26D" w14:textId="77777777" w:rsidR="00CC015B" w:rsidRDefault="00000000">
      <w:pPr>
        <w:rPr>
          <w:rFonts w:eastAsia="宋体"/>
          <w:lang w:eastAsia="zh-CN"/>
        </w:rPr>
      </w:pPr>
      <w:proofErr w:type="spellStart"/>
      <w:r>
        <w:t>王氏懷祖曰頫即俯仰之俯</w:t>
      </w:r>
      <w:proofErr w:type="spellEnd"/>
      <w:r>
        <w:t>。</w:t>
      </w:r>
      <w:r>
        <w:rPr>
          <w:rFonts w:eastAsia="宋体" w:hint="eastAsia"/>
          <w:lang w:eastAsia="zh-CN"/>
        </w:rPr>
        <w:t>《</w:t>
      </w:r>
      <w:proofErr w:type="spellStart"/>
      <w:r>
        <w:t>左傳</w:t>
      </w:r>
      <w:proofErr w:type="spellEnd"/>
      <w:proofErr w:type="gramStart"/>
      <w:r>
        <w:rPr>
          <w:rFonts w:eastAsia="宋体" w:hint="eastAsia"/>
          <w:lang w:eastAsia="zh-CN"/>
        </w:rPr>
        <w:t>》“</w:t>
      </w:r>
      <w:proofErr w:type="spellStart"/>
      <w:proofErr w:type="gramEnd"/>
      <w:r>
        <w:t>三命而俯</w:t>
      </w:r>
      <w:proofErr w:type="spellEnd"/>
      <w:r>
        <w:rPr>
          <w:rFonts w:eastAsia="宋体" w:hint="eastAsia"/>
          <w:lang w:eastAsia="zh-CN"/>
        </w:rPr>
        <w:t>”</w:t>
      </w:r>
      <w:r>
        <w:t>與</w:t>
      </w:r>
      <w:r>
        <w:rPr>
          <w:rFonts w:eastAsia="宋体" w:hint="eastAsia"/>
          <w:lang w:eastAsia="zh-CN"/>
        </w:rPr>
        <w:t>“</w:t>
      </w:r>
      <w:r>
        <w:t>僂</w:t>
      </w:r>
      <w:r>
        <w:rPr>
          <w:rFonts w:eastAsia="宋体" w:hint="eastAsia"/>
          <w:lang w:eastAsia="zh-CN"/>
        </w:rPr>
        <w:t>”</w:t>
      </w:r>
      <w:r>
        <w:t>、</w:t>
      </w:r>
      <w:r>
        <w:rPr>
          <w:rFonts w:eastAsia="宋体" w:hint="eastAsia"/>
          <w:lang w:eastAsia="zh-CN"/>
        </w:rPr>
        <w:t>“</w:t>
      </w:r>
      <w:r>
        <w:t>傴</w:t>
      </w:r>
      <w:r>
        <w:rPr>
          <w:rFonts w:eastAsia="宋体" w:hint="eastAsia"/>
          <w:lang w:eastAsia="zh-CN"/>
        </w:rPr>
        <w:t>”</w:t>
      </w:r>
      <w:r>
        <w:t>、</w:t>
      </w:r>
      <w:r>
        <w:rPr>
          <w:rFonts w:eastAsia="宋体" w:hint="eastAsia"/>
          <w:lang w:eastAsia="zh-CN"/>
        </w:rPr>
        <w:t>“</w:t>
      </w:r>
      <w:r>
        <w:t>走</w:t>
      </w:r>
      <w:r>
        <w:rPr>
          <w:rFonts w:eastAsia="宋体" w:hint="eastAsia"/>
          <w:lang w:eastAsia="zh-CN"/>
        </w:rPr>
        <w:t>”</w:t>
      </w:r>
      <w:r>
        <w:t>、</w:t>
      </w:r>
      <w:r>
        <w:rPr>
          <w:rFonts w:eastAsia="宋体" w:hint="eastAsia"/>
          <w:lang w:eastAsia="zh-CN"/>
        </w:rPr>
        <w:t>“</w:t>
      </w:r>
      <w:r>
        <w:t>侮</w:t>
      </w:r>
      <w:r>
        <w:rPr>
          <w:rFonts w:eastAsia="宋体" w:hint="eastAsia"/>
          <w:lang w:eastAsia="zh-CN"/>
        </w:rPr>
        <w:t>”</w:t>
      </w:r>
      <w:r>
        <w:t>、</w:t>
      </w:r>
      <w:r>
        <w:rPr>
          <w:rFonts w:eastAsia="宋体" w:hint="eastAsia"/>
          <w:lang w:eastAsia="zh-CN"/>
        </w:rPr>
        <w:t>“</w:t>
      </w:r>
      <w:r>
        <w:t>口</w:t>
      </w:r>
      <w:r>
        <w:rPr>
          <w:rFonts w:eastAsia="宋体" w:hint="eastAsia"/>
          <w:lang w:eastAsia="zh-CN"/>
        </w:rPr>
        <w:t>”</w:t>
      </w:r>
    </w:p>
    <w:p w14:paraId="5A430278" w14:textId="77777777" w:rsidR="00CC015B" w:rsidRDefault="00000000">
      <w:pPr>
        <w:rPr>
          <w:lang w:eastAsia="zh-CN"/>
        </w:rPr>
      </w:pPr>
      <w:r>
        <w:rPr>
          <w:lang w:eastAsia="zh-CN"/>
        </w:rPr>
        <w:t>爲韻</w:t>
      </w:r>
    </w:p>
    <w:p w14:paraId="57C28B63" w14:textId="77777777" w:rsidR="00CC015B" w:rsidRDefault="00000000">
      <w:pPr>
        <w:rPr>
          <w:lang w:eastAsia="zh-CN"/>
        </w:rPr>
      </w:pPr>
      <w:r>
        <w:rPr>
          <w:lang w:eastAsia="zh-CN"/>
        </w:rPr>
        <w:t>王氏</w:t>
      </w:r>
      <w:proofErr w:type="gramStart"/>
      <w:r>
        <w:rPr>
          <w:lang w:eastAsia="zh-CN"/>
        </w:rPr>
        <w:t>懷祖曰</w:t>
      </w:r>
      <w:proofErr w:type="gramEnd"/>
      <w:r>
        <w:rPr>
          <w:lang w:eastAsia="zh-CN"/>
        </w:rPr>
        <w:t>别談于覃咸、</w:t>
      </w:r>
      <w:proofErr w:type="gramStart"/>
      <w:r>
        <w:rPr>
          <w:lang w:eastAsia="zh-CN"/>
        </w:rPr>
        <w:t>别虞于</w:t>
      </w:r>
      <w:proofErr w:type="gramEnd"/>
      <w:r>
        <w:rPr>
          <w:lang w:eastAsia="zh-CN"/>
        </w:rPr>
        <w:t>魚模以合侯，别蕭于宵豪以合幽，</w:t>
      </w:r>
      <w:r>
        <w:rPr>
          <w:rFonts w:eastAsia="宋体" w:hint="eastAsia"/>
          <w:lang w:eastAsia="zh-CN"/>
        </w:rPr>
        <w:t>《</w:t>
      </w:r>
      <w:r>
        <w:rPr>
          <w:lang w:eastAsia="zh-CN"/>
        </w:rPr>
        <w:t>古韵標準</w:t>
      </w:r>
      <w:r>
        <w:rPr>
          <w:rFonts w:eastAsia="宋体" w:hint="eastAsia"/>
          <w:lang w:eastAsia="zh-CN"/>
        </w:rPr>
        <w:t>》</w:t>
      </w:r>
      <w:r>
        <w:rPr>
          <w:lang w:eastAsia="zh-CN"/>
        </w:rPr>
        <w:t>已</w:t>
      </w:r>
    </w:p>
    <w:p w14:paraId="5D6A2DFA" w14:textId="77777777" w:rsidR="00CC015B" w:rsidRDefault="00000000">
      <w:proofErr w:type="spellStart"/>
      <w:r>
        <w:t>然，不始于孔氏也。</w:t>
      </w:r>
      <w:r>
        <w:t>Dl</w:t>
      </w:r>
      <w:r>
        <w:t>四</w:t>
      </w:r>
      <w:proofErr w:type="spellEnd"/>
    </w:p>
    <w:p w14:paraId="4D72C7EE" w14:textId="77777777" w:rsidR="00CC015B" w:rsidRDefault="00000000">
      <w:proofErr w:type="spellStart"/>
      <w:r>
        <w:t>又曰分祭、泰、夬、廢及月、曷、末、鎋、辥自爲一部先師戴氏及念孫皆有此説，非始</w:t>
      </w:r>
      <w:proofErr w:type="spellEnd"/>
    </w:p>
    <w:p w14:paraId="476CD5D2" w14:textId="77777777" w:rsidR="00CC015B" w:rsidRDefault="00000000">
      <w:proofErr w:type="spellStart"/>
      <w:r>
        <w:t>于莊君也</w:t>
      </w:r>
      <w:proofErr w:type="spellEnd"/>
    </w:p>
    <w:p w14:paraId="3553A365" w14:textId="77777777" w:rsidR="00CC015B" w:rsidRDefault="00000000">
      <w:r>
        <w:t>。</w:t>
      </w:r>
      <w:proofErr w:type="spellStart"/>
      <w:r>
        <w:t>Dhn</w:t>
      </w:r>
      <w:proofErr w:type="spellEnd"/>
    </w:p>
    <w:p w14:paraId="64B025D1" w14:textId="77777777" w:rsidR="00CC015B" w:rsidRDefault="00000000">
      <w:proofErr w:type="spellStart"/>
      <w:r>
        <w:t>王氏</w:t>
      </w:r>
      <w:proofErr w:type="gramStart"/>
      <w:r>
        <w:t>懷祖曰</w:t>
      </w:r>
      <w:proofErr w:type="spellEnd"/>
      <w:proofErr w:type="gramEnd"/>
      <w:r>
        <w:rPr>
          <w:rFonts w:eastAsia="宋体" w:hint="eastAsia"/>
          <w:lang w:eastAsia="zh-CN"/>
        </w:rPr>
        <w:t>《</w:t>
      </w:r>
      <w:proofErr w:type="spellStart"/>
      <w:r>
        <w:t>周頌</w:t>
      </w:r>
      <w:proofErr w:type="spellEnd"/>
      <w:r>
        <w:rPr>
          <w:rFonts w:eastAsia="宋体" w:hint="eastAsia"/>
          <w:lang w:eastAsia="zh-CN"/>
        </w:rPr>
        <w:t>》</w:t>
      </w:r>
      <w:proofErr w:type="spellStart"/>
      <w:r>
        <w:t>多不用韻者</w:t>
      </w:r>
      <w:proofErr w:type="spellEnd"/>
      <w:r>
        <w:t>。</w:t>
      </w:r>
      <w:r>
        <w:rPr>
          <w:lang w:eastAsia="zh-CN"/>
        </w:rPr>
        <w:t>若必錯綜其文强之使韻，則以韻害辭矣。</w:t>
      </w:r>
      <w:proofErr w:type="spellStart"/>
      <w:r>
        <w:t>後皆</w:t>
      </w:r>
      <w:proofErr w:type="spellEnd"/>
    </w:p>
    <w:p w14:paraId="54A7B1BE" w14:textId="77777777" w:rsidR="00CC015B" w:rsidRDefault="00000000">
      <w:proofErr w:type="spellStart"/>
      <w:r>
        <w:lastRenderedPageBreak/>
        <w:t>仿此</w:t>
      </w:r>
      <w:proofErr w:type="spellEnd"/>
    </w:p>
    <w:p w14:paraId="405AB8AA" w14:textId="77777777" w:rsidR="00CC015B" w:rsidRDefault="00000000">
      <w:r>
        <w:t>。</w:t>
      </w:r>
      <w:proofErr w:type="spellStart"/>
      <w:r>
        <w:t>n</w:t>
      </w:r>
      <w:r>
        <w:t>杏</w:t>
      </w:r>
      <w:proofErr w:type="spellEnd"/>
    </w:p>
    <w:p w14:paraId="736B2826" w14:textId="77777777" w:rsidR="00CC015B" w:rsidRDefault="00000000">
      <w:proofErr w:type="spellStart"/>
      <w:r>
        <w:t>王氏</w:t>
      </w:r>
      <w:proofErr w:type="gramStart"/>
      <w:r>
        <w:t>懷</w:t>
      </w:r>
      <w:proofErr w:type="gramEnd"/>
      <w:r>
        <w:t>祖曰</w:t>
      </w:r>
      <w:proofErr w:type="spellEnd"/>
      <w:r>
        <w:t>：</w:t>
      </w:r>
      <w:r>
        <w:rPr>
          <w:rFonts w:eastAsia="宋体" w:hint="eastAsia"/>
          <w:lang w:eastAsia="zh-CN"/>
        </w:rPr>
        <w:t>“</w:t>
      </w:r>
      <w:proofErr w:type="spellStart"/>
      <w:r>
        <w:t>百姓昭明</w:t>
      </w:r>
      <w:proofErr w:type="spellEnd"/>
      <w:r>
        <w:rPr>
          <w:rFonts w:eastAsia="宋体" w:hint="eastAsia"/>
          <w:lang w:eastAsia="zh-CN"/>
        </w:rPr>
        <w:t>”</w:t>
      </w:r>
      <w:r>
        <w:t>與</w:t>
      </w:r>
      <w:r>
        <w:rPr>
          <w:rFonts w:eastAsia="宋体" w:hint="eastAsia"/>
          <w:lang w:eastAsia="zh-CN"/>
        </w:rPr>
        <w:t>“</w:t>
      </w:r>
      <w:r>
        <w:t>姓</w:t>
      </w:r>
      <w:r>
        <w:rPr>
          <w:rFonts w:eastAsia="宋体" w:hint="eastAsia"/>
          <w:lang w:eastAsia="zh-CN"/>
        </w:rPr>
        <w:t>”</w:t>
      </w:r>
      <w:proofErr w:type="spellStart"/>
      <w:r>
        <w:t>合韻</w:t>
      </w:r>
      <w:proofErr w:type="spellEnd"/>
      <w:r>
        <w:rPr>
          <w:rFonts w:eastAsia="宋体" w:hint="eastAsia"/>
          <w:lang w:eastAsia="zh-CN"/>
        </w:rPr>
        <w:t>【</w:t>
      </w:r>
      <w:r>
        <w:t>-</w:t>
      </w:r>
      <w:r>
        <w:t>七</w:t>
      </w:r>
      <w:r>
        <w:rPr>
          <w:rFonts w:eastAsia="宋体" w:hint="eastAsia"/>
          <w:lang w:eastAsia="zh-CN"/>
        </w:rPr>
        <w:t>】</w:t>
      </w:r>
      <w:r>
        <w:t>。</w:t>
      </w:r>
    </w:p>
    <w:p w14:paraId="70F02433" w14:textId="77777777" w:rsidR="00CC015B" w:rsidRDefault="00000000">
      <w:proofErr w:type="spellStart"/>
      <w:r>
        <w:t>下文</w:t>
      </w:r>
      <w:proofErr w:type="spellEnd"/>
      <w:r>
        <w:rPr>
          <w:rFonts w:eastAsia="宋体" w:hint="eastAsia"/>
          <w:lang w:eastAsia="zh-CN"/>
        </w:rPr>
        <w:t>“</w:t>
      </w:r>
      <w:r>
        <w:t>邦</w:t>
      </w:r>
      <w:r>
        <w:rPr>
          <w:rFonts w:eastAsia="宋体" w:hint="eastAsia"/>
          <w:lang w:eastAsia="zh-CN"/>
        </w:rPr>
        <w:t>”</w:t>
      </w:r>
      <w:r>
        <w:t>、</w:t>
      </w:r>
      <w:r>
        <w:rPr>
          <w:rFonts w:eastAsia="宋体" w:hint="eastAsia"/>
          <w:lang w:eastAsia="zh-CN"/>
        </w:rPr>
        <w:t>“</w:t>
      </w:r>
      <w:r>
        <w:t>雍</w:t>
      </w:r>
      <w:r>
        <w:rPr>
          <w:rFonts w:eastAsia="宋体" w:hint="eastAsia"/>
          <w:lang w:eastAsia="zh-CN"/>
        </w:rPr>
        <w:t>”</w:t>
      </w:r>
      <w:proofErr w:type="spellStart"/>
      <w:r>
        <w:t>自爲韻</w:t>
      </w:r>
      <w:proofErr w:type="spellEnd"/>
    </w:p>
    <w:p w14:paraId="47A9B608" w14:textId="77777777" w:rsidR="00CC015B" w:rsidRDefault="00000000">
      <w:proofErr w:type="spellStart"/>
      <w:r>
        <w:t>王氏</w:t>
      </w:r>
      <w:proofErr w:type="gramStart"/>
      <w:r>
        <w:t>懷</w:t>
      </w:r>
      <w:proofErr w:type="gramEnd"/>
      <w:r>
        <w:t>祖曰</w:t>
      </w:r>
      <w:proofErr w:type="spellEnd"/>
      <w:r>
        <w:t>：</w:t>
      </w:r>
      <w:r>
        <w:rPr>
          <w:rFonts w:eastAsia="宋体" w:hint="eastAsia"/>
          <w:lang w:eastAsia="zh-CN"/>
        </w:rPr>
        <w:t>《</w:t>
      </w:r>
      <w:proofErr w:type="spellStart"/>
      <w:r>
        <w:t>爾雅</w:t>
      </w:r>
      <w:proofErr w:type="spellEnd"/>
      <w:r>
        <w:rPr>
          <w:rFonts w:eastAsia="宋体" w:hint="eastAsia"/>
          <w:lang w:eastAsia="zh-CN"/>
        </w:rPr>
        <w:t>》</w:t>
      </w:r>
      <w:r>
        <w:t>以</w:t>
      </w:r>
      <w:r>
        <w:rPr>
          <w:rFonts w:eastAsia="宋体" w:hint="eastAsia"/>
          <w:lang w:eastAsia="zh-CN"/>
        </w:rPr>
        <w:t>“</w:t>
      </w:r>
      <w:proofErr w:type="spellStart"/>
      <w:r>
        <w:t>戎菽</w:t>
      </w:r>
      <w:proofErr w:type="spellEnd"/>
      <w:r>
        <w:rPr>
          <w:rFonts w:eastAsia="宋体" w:hint="eastAsia"/>
          <w:lang w:eastAsia="zh-CN"/>
        </w:rPr>
        <w:t>”</w:t>
      </w:r>
      <w:r>
        <w:t>解</w:t>
      </w:r>
      <w:r>
        <w:rPr>
          <w:rFonts w:eastAsia="宋体" w:hint="eastAsia"/>
          <w:lang w:eastAsia="zh-CN"/>
        </w:rPr>
        <w:t>“</w:t>
      </w:r>
      <w:proofErr w:type="spellStart"/>
      <w:r>
        <w:t>荏菽</w:t>
      </w:r>
      <w:proofErr w:type="spellEnd"/>
      <w:r>
        <w:rPr>
          <w:rFonts w:eastAsia="宋体" w:hint="eastAsia"/>
          <w:lang w:eastAsia="zh-CN"/>
        </w:rPr>
        <w:t>”</w:t>
      </w:r>
      <w:r>
        <w:t>，</w:t>
      </w:r>
      <w:proofErr w:type="spellStart"/>
      <w:r>
        <w:t>非讀</w:t>
      </w:r>
      <w:proofErr w:type="spellEnd"/>
      <w:r>
        <w:rPr>
          <w:rFonts w:eastAsia="宋体" w:hint="eastAsia"/>
          <w:lang w:eastAsia="zh-CN"/>
        </w:rPr>
        <w:t>“</w:t>
      </w:r>
      <w:r>
        <w:t>荏</w:t>
      </w:r>
      <w:r>
        <w:rPr>
          <w:rFonts w:eastAsia="宋体" w:hint="eastAsia"/>
          <w:lang w:eastAsia="zh-CN"/>
        </w:rPr>
        <w:t>”</w:t>
      </w:r>
      <w:r>
        <w:t>爲</w:t>
      </w:r>
      <w:r>
        <w:rPr>
          <w:rFonts w:eastAsia="宋体" w:hint="eastAsia"/>
          <w:lang w:eastAsia="zh-CN"/>
        </w:rPr>
        <w:t>“</w:t>
      </w:r>
      <w:r>
        <w:t>戎</w:t>
      </w:r>
      <w:r>
        <w:rPr>
          <w:rFonts w:eastAsia="宋体" w:hint="eastAsia"/>
          <w:lang w:eastAsia="zh-CN"/>
        </w:rPr>
        <w:t>”</w:t>
      </w:r>
      <w:r>
        <w:t>、讀</w:t>
      </w:r>
      <w:r>
        <w:rPr>
          <w:rFonts w:eastAsia="宋体" w:hint="eastAsia"/>
          <w:lang w:eastAsia="zh-CN"/>
        </w:rPr>
        <w:t>“</w:t>
      </w:r>
      <w:r>
        <w:t>戎</w:t>
      </w:r>
      <w:r>
        <w:rPr>
          <w:rFonts w:eastAsia="宋体" w:hint="eastAsia"/>
          <w:lang w:eastAsia="zh-CN"/>
        </w:rPr>
        <w:t>”</w:t>
      </w:r>
      <w:r>
        <w:t>爲</w:t>
      </w:r>
      <w:r>
        <w:rPr>
          <w:rFonts w:eastAsia="宋体" w:hint="eastAsia"/>
          <w:lang w:eastAsia="zh-CN"/>
        </w:rPr>
        <w:t>“</w:t>
      </w:r>
      <w:r>
        <w:t>荏</w:t>
      </w:r>
      <w:r>
        <w:rPr>
          <w:rFonts w:eastAsia="宋体" w:hint="eastAsia"/>
          <w:lang w:eastAsia="zh-CN"/>
        </w:rPr>
        <w:t>”</w:t>
      </w:r>
      <w:proofErr w:type="spellStart"/>
      <w:r>
        <w:t>也。</w:t>
      </w:r>
      <w:r>
        <w:t>rl</w:t>
      </w:r>
      <w:r>
        <w:t>旮</w:t>
      </w:r>
      <w:proofErr w:type="spellEnd"/>
    </w:p>
    <w:p w14:paraId="54B93456" w14:textId="77777777" w:rsidR="00CC015B" w:rsidRDefault="00000000">
      <w:proofErr w:type="spellStart"/>
      <w:r>
        <w:t>王氏</w:t>
      </w:r>
      <w:proofErr w:type="gramStart"/>
      <w:r>
        <w:t>懷祖曰</w:t>
      </w:r>
      <w:proofErr w:type="spellEnd"/>
      <w:proofErr w:type="gramEnd"/>
      <w:r>
        <w:rPr>
          <w:rFonts w:eastAsia="宋体" w:hint="eastAsia"/>
          <w:lang w:eastAsia="zh-CN"/>
        </w:rPr>
        <w:t>“</w:t>
      </w:r>
      <w:r>
        <w:t>懆</w:t>
      </w:r>
      <w:r>
        <w:rPr>
          <w:rFonts w:eastAsia="宋体" w:hint="eastAsia"/>
          <w:lang w:eastAsia="zh-CN"/>
        </w:rPr>
        <w:t>”</w:t>
      </w:r>
      <w:proofErr w:type="spellStart"/>
      <w:r>
        <w:t>之爲</w:t>
      </w:r>
      <w:proofErr w:type="spellEnd"/>
      <w:r>
        <w:rPr>
          <w:rFonts w:eastAsia="宋体" w:hint="eastAsia"/>
          <w:lang w:eastAsia="zh-CN"/>
        </w:rPr>
        <w:t>“</w:t>
      </w:r>
      <w:r>
        <w:t>慘</w:t>
      </w:r>
      <w:r>
        <w:rPr>
          <w:rFonts w:eastAsia="宋体" w:hint="eastAsia"/>
          <w:lang w:eastAsia="zh-CN"/>
        </w:rPr>
        <w:t>”</w:t>
      </w:r>
      <w:r>
        <w:t>，</w:t>
      </w:r>
      <w:proofErr w:type="spellStart"/>
      <w:proofErr w:type="gramStart"/>
      <w:r>
        <w:t>乃形之</w:t>
      </w:r>
      <w:proofErr w:type="gramEnd"/>
      <w:r>
        <w:t>譌，非聲之通。孔氏以宵豪爲侵覃之陰聲，而未</w:t>
      </w:r>
      <w:proofErr w:type="spellEnd"/>
    </w:p>
    <w:p w14:paraId="6019A281" w14:textId="77777777" w:rsidR="00CC015B" w:rsidRDefault="00000000">
      <w:pPr>
        <w:rPr>
          <w:rFonts w:eastAsia="宋体"/>
          <w:lang w:eastAsia="zh-CN"/>
        </w:rPr>
      </w:pPr>
      <w:proofErr w:type="spellStart"/>
      <w:r>
        <w:t>有確據，故假此以自實其説耳</w:t>
      </w:r>
      <w:proofErr w:type="spellEnd"/>
      <w:r>
        <w:t>。</w:t>
      </w:r>
      <w:r>
        <w:rPr>
          <w:lang w:eastAsia="zh-CN"/>
        </w:rPr>
        <w:t>荆郊之鄙謂淫曰遥，非讀淫爲遥也。</w:t>
      </w:r>
      <w:proofErr w:type="spellStart"/>
      <w:r>
        <w:t>nlo</w:t>
      </w:r>
      <w:proofErr w:type="spellEnd"/>
      <w:r>
        <w:rPr>
          <w:rFonts w:eastAsia="宋体" w:hint="eastAsia"/>
          <w:lang w:eastAsia="zh-CN"/>
        </w:rPr>
        <w:t>】</w:t>
      </w:r>
    </w:p>
    <w:p w14:paraId="527C11D8" w14:textId="77777777" w:rsidR="00CC015B" w:rsidRDefault="00000000">
      <w:proofErr w:type="spellStart"/>
      <w:r>
        <w:t>王氏</w:t>
      </w:r>
      <w:proofErr w:type="gramStart"/>
      <w:r>
        <w:t>懷</w:t>
      </w:r>
      <w:proofErr w:type="gramEnd"/>
      <w:r>
        <w:t>祖曰</w:t>
      </w:r>
      <w:proofErr w:type="spellEnd"/>
      <w:r>
        <w:t>：</w:t>
      </w:r>
      <w:r>
        <w:rPr>
          <w:rFonts w:eastAsia="宋体" w:hint="eastAsia"/>
          <w:lang w:eastAsia="zh-CN"/>
        </w:rPr>
        <w:t>“</w:t>
      </w:r>
      <w:proofErr w:type="spellStart"/>
      <w:r>
        <w:t>賁渾</w:t>
      </w:r>
      <w:proofErr w:type="spellEnd"/>
      <w:r>
        <w:rPr>
          <w:rFonts w:eastAsia="宋体" w:hint="eastAsia"/>
          <w:lang w:eastAsia="zh-CN"/>
        </w:rPr>
        <w:t>”</w:t>
      </w:r>
      <w:r>
        <w:t>乃</w:t>
      </w:r>
      <w:r>
        <w:rPr>
          <w:rFonts w:eastAsia="宋体" w:hint="eastAsia"/>
          <w:lang w:eastAsia="zh-CN"/>
        </w:rPr>
        <w:t>“</w:t>
      </w:r>
      <w:proofErr w:type="spellStart"/>
      <w:r>
        <w:t>眷渾</w:t>
      </w:r>
      <w:proofErr w:type="spellEnd"/>
      <w:r>
        <w:rPr>
          <w:rFonts w:eastAsia="宋体" w:hint="eastAsia"/>
          <w:lang w:eastAsia="zh-CN"/>
        </w:rPr>
        <w:t>”</w:t>
      </w:r>
      <w:proofErr w:type="spellStart"/>
      <w:r>
        <w:t>之僞。眷，古文睦字。睦、陸古字通。説見</w:t>
      </w:r>
      <w:proofErr w:type="spellEnd"/>
      <w:r>
        <w:rPr>
          <w:rFonts w:eastAsia="宋体" w:hint="eastAsia"/>
          <w:lang w:eastAsia="zh-CN"/>
        </w:rPr>
        <w:t>《</w:t>
      </w:r>
      <w:proofErr w:type="spellStart"/>
      <w:r>
        <w:t>潛研堂文</w:t>
      </w:r>
      <w:proofErr w:type="spellEnd"/>
    </w:p>
    <w:p w14:paraId="7CC56348" w14:textId="77777777" w:rsidR="00CC015B" w:rsidRDefault="00000000">
      <w:pPr>
        <w:rPr>
          <w:rFonts w:eastAsia="宋体"/>
          <w:lang w:eastAsia="zh-CN"/>
        </w:rPr>
      </w:pPr>
      <w:r>
        <w:rPr>
          <w:lang w:eastAsia="zh-CN"/>
        </w:rPr>
        <w:t>集</w:t>
      </w:r>
      <w:r>
        <w:rPr>
          <w:rFonts w:eastAsia="宋体" w:hint="eastAsia"/>
          <w:lang w:eastAsia="zh-CN"/>
        </w:rPr>
        <w:t>》</w:t>
      </w:r>
    </w:p>
    <w:p w14:paraId="3B7EBCDD" w14:textId="77777777" w:rsidR="00CC015B" w:rsidRDefault="00000000">
      <w:pPr>
        <w:rPr>
          <w:lang w:eastAsia="zh-CN"/>
        </w:rPr>
      </w:pPr>
      <w:r>
        <w:rPr>
          <w:lang w:eastAsia="zh-CN"/>
        </w:rPr>
        <w:t>【第</w:t>
      </w:r>
      <w:r>
        <w:rPr>
          <w:lang w:eastAsia="zh-CN"/>
        </w:rPr>
        <w:t>97</w:t>
      </w:r>
      <w:r>
        <w:rPr>
          <w:lang w:eastAsia="zh-CN"/>
        </w:rPr>
        <w:t>页】</w:t>
      </w:r>
    </w:p>
    <w:p w14:paraId="08203FEF" w14:textId="77777777" w:rsidR="00CC015B" w:rsidRDefault="00000000">
      <w:pPr>
        <w:rPr>
          <w:lang w:eastAsia="zh-CN"/>
        </w:rPr>
      </w:pPr>
      <w:r>
        <w:rPr>
          <w:lang w:eastAsia="zh-CN"/>
        </w:rPr>
        <w:t>王氏</w:t>
      </w:r>
      <w:proofErr w:type="gramStart"/>
      <w:r>
        <w:rPr>
          <w:lang w:eastAsia="zh-CN"/>
        </w:rPr>
        <w:t>懷</w:t>
      </w:r>
      <w:proofErr w:type="gramEnd"/>
      <w:r>
        <w:rPr>
          <w:lang w:eastAsia="zh-CN"/>
        </w:rPr>
        <w:t>祖曰：京、原乃字之誤，非聲之通</w:t>
      </w:r>
    </w:p>
    <w:p w14:paraId="5841588A" w14:textId="77777777" w:rsidR="00CC015B" w:rsidRDefault="00000000">
      <w:proofErr w:type="spellStart"/>
      <w:r>
        <w:t>〇〇案</w:t>
      </w:r>
      <w:proofErr w:type="spellEnd"/>
      <w:r>
        <w:rPr>
          <w:rFonts w:eastAsia="宋体" w:hint="eastAsia"/>
          <w:lang w:eastAsia="zh-CN"/>
        </w:rPr>
        <w:t>《</w:t>
      </w:r>
      <w:r>
        <w:t>昊</w:t>
      </w:r>
      <w:r>
        <w:rPr>
          <w:rFonts w:eastAsia="宋体" w:hint="eastAsia"/>
          <w:lang w:eastAsia="zh-CN"/>
        </w:rPr>
        <w:t>（</w:t>
      </w:r>
      <w:r>
        <w:t>命</w:t>
      </w:r>
      <w:r>
        <w:rPr>
          <w:rFonts w:eastAsia="宋体" w:hint="eastAsia"/>
          <w:lang w:eastAsia="zh-CN"/>
        </w:rPr>
        <w:t>）【</w:t>
      </w:r>
      <w:r>
        <w:t>天</w:t>
      </w:r>
      <w:r>
        <w:rPr>
          <w:rFonts w:eastAsia="宋体" w:hint="eastAsia"/>
          <w:lang w:eastAsia="zh-CN"/>
        </w:rPr>
        <w:t>】</w:t>
      </w:r>
      <w:proofErr w:type="spellStart"/>
      <w:r>
        <w:t>有成命</w:t>
      </w:r>
      <w:proofErr w:type="spellEnd"/>
      <w:r>
        <w:rPr>
          <w:rFonts w:eastAsia="宋体" w:hint="eastAsia"/>
          <w:lang w:eastAsia="zh-CN"/>
        </w:rPr>
        <w:t>》</w:t>
      </w:r>
      <w:proofErr w:type="spellStart"/>
      <w:r>
        <w:t>全詩無韻</w:t>
      </w:r>
      <w:proofErr w:type="spellEnd"/>
      <w:r>
        <w:t>。</w:t>
      </w:r>
      <w:r>
        <w:rPr>
          <w:rFonts w:eastAsia="宋体" w:hint="eastAsia"/>
          <w:lang w:eastAsia="zh-CN"/>
        </w:rPr>
        <w:t>“</w:t>
      </w:r>
      <w:proofErr w:type="spellStart"/>
      <w:r>
        <w:t>夙夜基命</w:t>
      </w:r>
      <w:proofErr w:type="gramStart"/>
      <w:r>
        <w:t>宥</w:t>
      </w:r>
      <w:proofErr w:type="gramEnd"/>
      <w:r>
        <w:t>密</w:t>
      </w:r>
      <w:proofErr w:type="spellEnd"/>
      <w:r>
        <w:rPr>
          <w:rFonts w:eastAsia="宋体" w:hint="eastAsia"/>
          <w:lang w:eastAsia="zh-CN"/>
        </w:rPr>
        <w:t>”</w:t>
      </w:r>
      <w:r>
        <w:t>之</w:t>
      </w:r>
      <w:r>
        <w:rPr>
          <w:rFonts w:eastAsia="宋体" w:hint="eastAsia"/>
          <w:lang w:eastAsia="zh-CN"/>
        </w:rPr>
        <w:t>“</w:t>
      </w:r>
      <w:r>
        <w:t>密</w:t>
      </w:r>
      <w:r>
        <w:rPr>
          <w:rFonts w:eastAsia="宋体" w:hint="eastAsia"/>
          <w:lang w:eastAsia="zh-CN"/>
        </w:rPr>
        <w:t>”</w:t>
      </w:r>
      <w:r>
        <w:t>與</w:t>
      </w:r>
      <w:r>
        <w:rPr>
          <w:rFonts w:eastAsia="宋体" w:hint="eastAsia"/>
          <w:lang w:eastAsia="zh-CN"/>
        </w:rPr>
        <w:t>“</w:t>
      </w:r>
      <w:proofErr w:type="spellStart"/>
      <w:r>
        <w:t>肆其靖之</w:t>
      </w:r>
      <w:proofErr w:type="spellEnd"/>
      <w:r>
        <w:rPr>
          <w:rFonts w:eastAsia="宋体" w:hint="eastAsia"/>
          <w:lang w:eastAsia="zh-CN"/>
        </w:rPr>
        <w:t>”</w:t>
      </w:r>
      <w:r>
        <w:t>之</w:t>
      </w:r>
    </w:p>
    <w:p w14:paraId="5DEE801F" w14:textId="77777777" w:rsidR="00CC015B" w:rsidRDefault="00000000">
      <w:pPr>
        <w:rPr>
          <w:rFonts w:eastAsia="宋体"/>
          <w:lang w:eastAsia="zh-CN"/>
        </w:rPr>
      </w:pPr>
      <w:r>
        <w:rPr>
          <w:rFonts w:eastAsia="宋体" w:hint="eastAsia"/>
          <w:lang w:eastAsia="zh-CN"/>
        </w:rPr>
        <w:t>“</w:t>
      </w:r>
      <w:r>
        <w:rPr>
          <w:lang w:eastAsia="zh-CN"/>
        </w:rPr>
        <w:t>靖</w:t>
      </w:r>
      <w:r>
        <w:rPr>
          <w:rFonts w:eastAsia="宋体" w:hint="eastAsia"/>
          <w:lang w:eastAsia="zh-CN"/>
        </w:rPr>
        <w:t>”</w:t>
      </w:r>
      <w:r>
        <w:rPr>
          <w:lang w:eastAsia="zh-CN"/>
        </w:rPr>
        <w:t>不必强謂之協韻。史公述</w:t>
      </w:r>
      <w:r>
        <w:rPr>
          <w:rFonts w:eastAsia="宋体" w:hint="eastAsia"/>
          <w:lang w:eastAsia="zh-CN"/>
        </w:rPr>
        <w:t>《</w:t>
      </w:r>
      <w:r>
        <w:rPr>
          <w:lang w:eastAsia="zh-CN"/>
        </w:rPr>
        <w:t>尚書</w:t>
      </w:r>
      <w:r>
        <w:rPr>
          <w:rFonts w:eastAsia="宋体" w:hint="eastAsia"/>
          <w:lang w:eastAsia="zh-CN"/>
        </w:rPr>
        <w:t>》</w:t>
      </w:r>
      <w:r>
        <w:rPr>
          <w:lang w:eastAsia="zh-CN"/>
        </w:rPr>
        <w:t>，多以同訓字相代。</w:t>
      </w:r>
      <w:bookmarkStart w:id="0" w:name="OLE_LINK12"/>
      <w:r>
        <w:rPr>
          <w:rFonts w:eastAsia="宋体" w:hint="eastAsia"/>
          <w:lang w:eastAsia="zh-CN"/>
        </w:rPr>
        <w:t>《</w:t>
      </w:r>
      <w:r>
        <w:rPr>
          <w:lang w:eastAsia="zh-CN"/>
        </w:rPr>
        <w:t>今文尚書</w:t>
      </w:r>
      <w:r>
        <w:rPr>
          <w:rFonts w:eastAsia="宋体" w:hint="eastAsia"/>
          <w:lang w:eastAsia="zh-CN"/>
        </w:rPr>
        <w:t>》“</w:t>
      </w:r>
      <w:r>
        <w:rPr>
          <w:lang w:eastAsia="zh-CN"/>
        </w:rPr>
        <w:t>惟形之謐</w:t>
      </w:r>
      <w:r>
        <w:rPr>
          <w:rFonts w:eastAsia="宋体" w:hint="eastAsia"/>
          <w:lang w:eastAsia="zh-CN"/>
        </w:rPr>
        <w:t>”</w:t>
      </w:r>
      <w:r>
        <w:rPr>
          <w:lang w:eastAsia="zh-CN"/>
        </w:rPr>
        <w:t>，</w:t>
      </w:r>
      <w:r>
        <w:rPr>
          <w:rFonts w:eastAsia="宋体" w:hint="eastAsia"/>
          <w:lang w:eastAsia="zh-CN"/>
        </w:rPr>
        <w:t>（</w:t>
      </w:r>
      <w:r>
        <w:rPr>
          <w:lang w:eastAsia="zh-CN"/>
        </w:rPr>
        <w:t>引</w:t>
      </w:r>
      <w:r>
        <w:rPr>
          <w:rFonts w:eastAsia="宋体" w:hint="eastAsia"/>
          <w:lang w:eastAsia="zh-CN"/>
        </w:rPr>
        <w:t>）</w:t>
      </w:r>
    </w:p>
    <w:p w14:paraId="21B604DF" w14:textId="77777777" w:rsidR="00CC015B" w:rsidRDefault="00000000">
      <w:pPr>
        <w:rPr>
          <w:lang w:eastAsia="zh-CN"/>
        </w:rPr>
      </w:pPr>
      <w:r>
        <w:rPr>
          <w:rFonts w:eastAsia="宋体" w:hint="eastAsia"/>
          <w:lang w:eastAsia="zh-CN"/>
        </w:rPr>
        <w:t>《</w:t>
      </w:r>
      <w:r>
        <w:rPr>
          <w:lang w:eastAsia="zh-CN"/>
        </w:rPr>
        <w:t>史記</w:t>
      </w:r>
      <w:r>
        <w:rPr>
          <w:rFonts w:eastAsia="宋体" w:hint="eastAsia"/>
          <w:lang w:eastAsia="zh-CN"/>
        </w:rPr>
        <w:t>》【</w:t>
      </w:r>
      <w:r>
        <w:rPr>
          <w:lang w:eastAsia="zh-CN"/>
        </w:rPr>
        <w:t>引</w:t>
      </w:r>
      <w:r>
        <w:rPr>
          <w:rFonts w:eastAsia="宋体" w:hint="eastAsia"/>
          <w:lang w:eastAsia="zh-CN"/>
        </w:rPr>
        <w:t>】“</w:t>
      </w:r>
      <w:r>
        <w:rPr>
          <w:lang w:eastAsia="zh-CN"/>
        </w:rPr>
        <w:t>謐</w:t>
      </w:r>
      <w:r>
        <w:rPr>
          <w:rFonts w:eastAsia="宋体" w:hint="eastAsia"/>
          <w:lang w:eastAsia="zh-CN"/>
        </w:rPr>
        <w:t>”</w:t>
      </w:r>
      <w:r>
        <w:rPr>
          <w:lang w:eastAsia="zh-CN"/>
        </w:rPr>
        <w:t>爲</w:t>
      </w:r>
      <w:r>
        <w:rPr>
          <w:rFonts w:eastAsia="宋体" w:hint="eastAsia"/>
          <w:lang w:eastAsia="zh-CN"/>
        </w:rPr>
        <w:t>“</w:t>
      </w:r>
      <w:r>
        <w:rPr>
          <w:lang w:eastAsia="zh-CN"/>
        </w:rPr>
        <w:t>静</w:t>
      </w:r>
      <w:r>
        <w:rPr>
          <w:rFonts w:eastAsia="宋体" w:hint="eastAsia"/>
          <w:lang w:eastAsia="zh-CN"/>
        </w:rPr>
        <w:t>”</w:t>
      </w:r>
      <w:r>
        <w:rPr>
          <w:lang w:eastAsia="zh-CN"/>
        </w:rPr>
        <w:t>，乃義之同，非聲之通也，</w:t>
      </w:r>
      <w:bookmarkEnd w:id="0"/>
      <w:r>
        <w:rPr>
          <w:lang w:eastAsia="zh-CN"/>
        </w:rPr>
        <w:t>似</w:t>
      </w:r>
      <w:proofErr w:type="gramStart"/>
      <w:r>
        <w:rPr>
          <w:lang w:eastAsia="zh-CN"/>
        </w:rPr>
        <w:t>非耕脂</w:t>
      </w:r>
      <w:proofErr w:type="gramEnd"/>
      <w:r>
        <w:rPr>
          <w:lang w:eastAsia="zh-CN"/>
        </w:rPr>
        <w:t>二部通合之證</w:t>
      </w:r>
    </w:p>
    <w:p w14:paraId="5EE5B028" w14:textId="77777777" w:rsidR="00CC015B" w:rsidRDefault="00000000">
      <w:proofErr w:type="spellStart"/>
      <w:r>
        <w:t>王氏</w:t>
      </w:r>
      <w:proofErr w:type="gramStart"/>
      <w:r>
        <w:t>懷</w:t>
      </w:r>
      <w:proofErr w:type="gramEnd"/>
      <w:r>
        <w:t>祖曰：</w:t>
      </w:r>
      <w:proofErr w:type="gramStart"/>
      <w:r>
        <w:t>孫炎以</w:t>
      </w:r>
      <w:proofErr w:type="spellEnd"/>
      <w:r>
        <w:rPr>
          <w:rFonts w:eastAsia="宋体" w:hint="eastAsia"/>
          <w:lang w:eastAsia="zh-CN"/>
        </w:rPr>
        <w:t>“</w:t>
      </w:r>
      <w:proofErr w:type="spellStart"/>
      <w:r>
        <w:t>涒灘</w:t>
      </w:r>
      <w:proofErr w:type="spellEnd"/>
      <w:r>
        <w:rPr>
          <w:rFonts w:eastAsia="宋体" w:hint="eastAsia"/>
          <w:lang w:eastAsia="zh-CN"/>
        </w:rPr>
        <w:t>”</w:t>
      </w:r>
      <w:proofErr w:type="spellStart"/>
      <w:proofErr w:type="gramEnd"/>
      <w:r>
        <w:t>爲傾垂之貌</w:t>
      </w:r>
      <w:proofErr w:type="spellEnd"/>
      <w:r>
        <w:rPr>
          <w:rFonts w:eastAsia="宋体" w:hint="eastAsia"/>
          <w:lang w:eastAsia="zh-CN"/>
        </w:rPr>
        <w:t>【</w:t>
      </w:r>
      <w:r>
        <w:t>也</w:t>
      </w:r>
      <w:r>
        <w:rPr>
          <w:rFonts w:eastAsia="宋体" w:hint="eastAsia"/>
          <w:lang w:eastAsia="zh-CN"/>
        </w:rPr>
        <w:t>】</w:t>
      </w:r>
      <w:r>
        <w:t>，</w:t>
      </w:r>
      <w:r>
        <w:rPr>
          <w:rFonts w:eastAsia="宋体" w:hint="eastAsia"/>
          <w:lang w:eastAsia="zh-CN"/>
        </w:rPr>
        <w:t>【</w:t>
      </w:r>
      <w:r>
        <w:t>非</w:t>
      </w:r>
      <w:r>
        <w:rPr>
          <w:rFonts w:eastAsia="宋体" w:hint="eastAsia"/>
          <w:lang w:eastAsia="zh-CN"/>
        </w:rPr>
        <w:t>】</w:t>
      </w:r>
      <w:r>
        <w:t>讀</w:t>
      </w:r>
      <w:r>
        <w:rPr>
          <w:rFonts w:eastAsia="宋体" w:hint="eastAsia"/>
          <w:lang w:eastAsia="zh-CN"/>
        </w:rPr>
        <w:t>“</w:t>
      </w:r>
      <w:r>
        <w:t>灘</w:t>
      </w:r>
      <w:r>
        <w:rPr>
          <w:rFonts w:eastAsia="宋体" w:hint="eastAsia"/>
          <w:lang w:eastAsia="zh-CN"/>
        </w:rPr>
        <w:t>”</w:t>
      </w:r>
      <w:r>
        <w:t>爲</w:t>
      </w:r>
      <w:r>
        <w:rPr>
          <w:rFonts w:eastAsia="宋体" w:hint="eastAsia"/>
          <w:lang w:eastAsia="zh-CN"/>
        </w:rPr>
        <w:t>“</w:t>
      </w:r>
      <w:r>
        <w:t>垂</w:t>
      </w:r>
      <w:r>
        <w:rPr>
          <w:rFonts w:eastAsia="宋体" w:hint="eastAsia"/>
          <w:lang w:eastAsia="zh-CN"/>
        </w:rPr>
        <w:t>”</w:t>
      </w:r>
      <w:r>
        <w:t>也</w:t>
      </w:r>
    </w:p>
    <w:p w14:paraId="2CA3E3DF" w14:textId="77777777" w:rsidR="00CC015B" w:rsidRDefault="00000000">
      <w:pPr>
        <w:rPr>
          <w:lang w:eastAsia="zh-CN"/>
        </w:rPr>
      </w:pPr>
      <w:r>
        <w:rPr>
          <w:lang w:eastAsia="zh-CN"/>
        </w:rPr>
        <w:t>王氏</w:t>
      </w:r>
      <w:proofErr w:type="gramStart"/>
      <w:r>
        <w:rPr>
          <w:lang w:eastAsia="zh-CN"/>
        </w:rPr>
        <w:t>懷</w:t>
      </w:r>
      <w:proofErr w:type="gramEnd"/>
      <w:r>
        <w:rPr>
          <w:lang w:eastAsia="zh-CN"/>
        </w:rPr>
        <w:t>祖曰：</w:t>
      </w:r>
      <w:bookmarkStart w:id="1" w:name="_Hlk221036127"/>
      <w:proofErr w:type="gramStart"/>
      <w:r>
        <w:rPr>
          <w:lang w:eastAsia="zh-CN"/>
        </w:rPr>
        <w:t>蘖</w:t>
      </w:r>
      <w:proofErr w:type="gramEnd"/>
      <w:r>
        <w:rPr>
          <w:lang w:eastAsia="zh-CN"/>
        </w:rPr>
        <w:t>、</w:t>
      </w:r>
      <w:proofErr w:type="gramStart"/>
      <w:r>
        <w:rPr>
          <w:lang w:eastAsia="zh-CN"/>
        </w:rPr>
        <w:t>肄</w:t>
      </w:r>
      <w:proofErr w:type="gramEnd"/>
      <w:r>
        <w:rPr>
          <w:lang w:eastAsia="zh-CN"/>
        </w:rPr>
        <w:t>乃聲之轉，非字之通也</w:t>
      </w:r>
      <w:bookmarkEnd w:id="1"/>
    </w:p>
    <w:p w14:paraId="2669A6B9" w14:textId="77777777" w:rsidR="00CC015B" w:rsidRDefault="00000000">
      <w:proofErr w:type="spellStart"/>
      <w:r>
        <w:t>王氏</w:t>
      </w:r>
      <w:proofErr w:type="gramStart"/>
      <w:r>
        <w:t>懷</w:t>
      </w:r>
      <w:proofErr w:type="gramEnd"/>
      <w:r>
        <w:t>祖曰</w:t>
      </w:r>
      <w:proofErr w:type="spellEnd"/>
      <w:r>
        <w:t>：</w:t>
      </w:r>
      <w:r>
        <w:rPr>
          <w:rFonts w:eastAsia="宋体" w:hint="eastAsia"/>
          <w:lang w:eastAsia="zh-CN"/>
        </w:rPr>
        <w:t>《</w:t>
      </w:r>
      <w:proofErr w:type="spellStart"/>
      <w:r>
        <w:t>繫辭</w:t>
      </w:r>
      <w:proofErr w:type="spellEnd"/>
      <w:r>
        <w:rPr>
          <w:rFonts w:eastAsia="宋体" w:hint="eastAsia"/>
          <w:lang w:eastAsia="zh-CN"/>
        </w:rPr>
        <w:t>》“</w:t>
      </w:r>
      <w:r>
        <w:t>儀</w:t>
      </w:r>
      <w:r>
        <w:rPr>
          <w:rFonts w:eastAsia="宋体" w:hint="eastAsia"/>
          <w:lang w:eastAsia="zh-CN"/>
        </w:rPr>
        <w:t>”</w:t>
      </w:r>
      <w:r>
        <w:t>、</w:t>
      </w:r>
      <w:r>
        <w:rPr>
          <w:rFonts w:eastAsia="宋体" w:hint="eastAsia"/>
          <w:lang w:eastAsia="zh-CN"/>
        </w:rPr>
        <w:t>“</w:t>
      </w:r>
      <w:r>
        <w:t>卦</w:t>
      </w:r>
      <w:r>
        <w:rPr>
          <w:rFonts w:eastAsia="宋体" w:hint="eastAsia"/>
          <w:lang w:eastAsia="zh-CN"/>
        </w:rPr>
        <w:t>”</w:t>
      </w:r>
      <w:proofErr w:type="spellStart"/>
      <w:r>
        <w:t>非韻，下文亦非韻</w:t>
      </w:r>
      <w:proofErr w:type="spellEnd"/>
    </w:p>
    <w:p w14:paraId="3E2DD056" w14:textId="77777777" w:rsidR="00CC015B" w:rsidRDefault="00000000">
      <w:proofErr w:type="spellStart"/>
      <w:r>
        <w:t>〇〇案</w:t>
      </w:r>
      <w:proofErr w:type="spellEnd"/>
      <w:r>
        <w:t>：</w:t>
      </w:r>
      <w:r>
        <w:rPr>
          <w:rFonts w:eastAsia="宋体" w:hint="eastAsia"/>
          <w:lang w:eastAsia="zh-CN"/>
        </w:rPr>
        <w:t>《</w:t>
      </w:r>
      <w:proofErr w:type="spellStart"/>
      <w:r>
        <w:t>臣工</w:t>
      </w:r>
      <w:proofErr w:type="spellEnd"/>
      <w:r>
        <w:rPr>
          <w:rFonts w:eastAsia="宋体" w:hint="eastAsia"/>
          <w:lang w:eastAsia="zh-CN"/>
        </w:rPr>
        <w:t>》</w:t>
      </w:r>
      <w:proofErr w:type="spellStart"/>
      <w:r>
        <w:t>首二句用韻，餘皆不用韻</w:t>
      </w:r>
      <w:proofErr w:type="spellEnd"/>
      <w:r>
        <w:t>。</w:t>
      </w:r>
      <w:r>
        <w:rPr>
          <w:rFonts w:eastAsia="宋体" w:hint="eastAsia"/>
          <w:lang w:eastAsia="zh-CN"/>
        </w:rPr>
        <w:t>《</w:t>
      </w:r>
      <w:r>
        <w:t>酌</w:t>
      </w:r>
      <w:r>
        <w:rPr>
          <w:rFonts w:eastAsia="宋体" w:hint="eastAsia"/>
          <w:lang w:eastAsia="zh-CN"/>
        </w:rPr>
        <w:t>》</w:t>
      </w:r>
      <w:proofErr w:type="spellStart"/>
      <w:r>
        <w:t>則全篇不用韻，似不必以</w:t>
      </w:r>
      <w:proofErr w:type="spellEnd"/>
      <w:r>
        <w:rPr>
          <w:rFonts w:eastAsia="宋体" w:hint="eastAsia"/>
          <w:lang w:eastAsia="zh-CN"/>
        </w:rPr>
        <w:t>《</w:t>
      </w:r>
      <w:proofErr w:type="spellStart"/>
      <w:r>
        <w:t>臣工</w:t>
      </w:r>
      <w:proofErr w:type="spellEnd"/>
      <w:r>
        <w:rPr>
          <w:rFonts w:eastAsia="宋体" w:hint="eastAsia"/>
          <w:lang w:eastAsia="zh-CN"/>
        </w:rPr>
        <w:t>》</w:t>
      </w:r>
      <w:r>
        <w:t>之</w:t>
      </w:r>
    </w:p>
    <w:p w14:paraId="7E9E57DE" w14:textId="77777777" w:rsidR="00CC015B" w:rsidRDefault="00000000">
      <w:pPr>
        <w:rPr>
          <w:rFonts w:eastAsia="宋体"/>
          <w:lang w:eastAsia="zh-CN"/>
        </w:rPr>
      </w:pPr>
      <w:r>
        <w:rPr>
          <w:rFonts w:eastAsia="宋体" w:hint="eastAsia"/>
          <w:lang w:eastAsia="zh-CN"/>
        </w:rPr>
        <w:t>“</w:t>
      </w:r>
      <w:r>
        <w:t>求</w:t>
      </w:r>
      <w:r>
        <w:rPr>
          <w:rFonts w:eastAsia="宋体" w:hint="eastAsia"/>
          <w:lang w:eastAsia="zh-CN"/>
        </w:rPr>
        <w:t>”</w:t>
      </w:r>
      <w:r>
        <w:t>、</w:t>
      </w:r>
      <w:r>
        <w:rPr>
          <w:rFonts w:eastAsia="宋体" w:hint="eastAsia"/>
          <w:lang w:eastAsia="zh-CN"/>
        </w:rPr>
        <w:t>“</w:t>
      </w:r>
      <w:r>
        <w:t>卒</w:t>
      </w:r>
      <w:r>
        <w:rPr>
          <w:rFonts w:eastAsia="宋体" w:hint="eastAsia"/>
          <w:lang w:eastAsia="zh-CN"/>
        </w:rPr>
        <w:t>”</w:t>
      </w:r>
      <w:proofErr w:type="spellStart"/>
      <w:r>
        <w:t>爲協</w:t>
      </w:r>
      <w:proofErr w:type="spellEnd"/>
      <w:r>
        <w:rPr>
          <w:rFonts w:eastAsia="宋体" w:hint="eastAsia"/>
          <w:lang w:eastAsia="zh-CN"/>
        </w:rPr>
        <w:t>“</w:t>
      </w:r>
      <w:r>
        <w:t>介</w:t>
      </w:r>
      <w:r>
        <w:rPr>
          <w:rFonts w:eastAsia="宋体" w:hint="eastAsia"/>
          <w:lang w:eastAsia="zh-CN"/>
        </w:rPr>
        <w:t>”</w:t>
      </w:r>
      <w:r>
        <w:t>，</w:t>
      </w:r>
      <w:r>
        <w:rPr>
          <w:rFonts w:eastAsia="宋体" w:hint="eastAsia"/>
          <w:lang w:eastAsia="zh-CN"/>
        </w:rPr>
        <w:t>《</w:t>
      </w:r>
      <w:r>
        <w:t>酌</w:t>
      </w:r>
      <w:r>
        <w:rPr>
          <w:rFonts w:eastAsia="宋体" w:hint="eastAsia"/>
          <w:lang w:eastAsia="zh-CN"/>
        </w:rPr>
        <w:t>》</w:t>
      </w:r>
      <w:r>
        <w:t>之</w:t>
      </w:r>
      <w:r>
        <w:rPr>
          <w:rFonts w:eastAsia="宋体" w:hint="eastAsia"/>
          <w:lang w:eastAsia="zh-CN"/>
        </w:rPr>
        <w:t>“</w:t>
      </w:r>
      <w:r>
        <w:t>受</w:t>
      </w:r>
      <w:r>
        <w:rPr>
          <w:rFonts w:eastAsia="宋体" w:hint="eastAsia"/>
          <w:lang w:eastAsia="zh-CN"/>
        </w:rPr>
        <w:t>”</w:t>
      </w:r>
      <w:r>
        <w:t>、</w:t>
      </w:r>
      <w:r>
        <w:rPr>
          <w:rFonts w:eastAsia="宋体" w:hint="eastAsia"/>
          <w:lang w:eastAsia="zh-CN"/>
        </w:rPr>
        <w:t>“</w:t>
      </w:r>
      <w:r>
        <w:t>造</w:t>
      </w:r>
      <w:r>
        <w:rPr>
          <w:rFonts w:eastAsia="宋体" w:hint="eastAsia"/>
          <w:lang w:eastAsia="zh-CN"/>
        </w:rPr>
        <w:t>”</w:t>
      </w:r>
      <w:proofErr w:type="spellStart"/>
      <w:r>
        <w:t>爲協</w:t>
      </w:r>
      <w:proofErr w:type="spellEnd"/>
      <w:r>
        <w:rPr>
          <w:rFonts w:eastAsia="宋体" w:hint="eastAsia"/>
          <w:lang w:eastAsia="zh-CN"/>
        </w:rPr>
        <w:t>“</w:t>
      </w:r>
      <w:r>
        <w:t>晦</w:t>
      </w:r>
      <w:r>
        <w:rPr>
          <w:rFonts w:eastAsia="宋体" w:hint="eastAsia"/>
          <w:lang w:eastAsia="zh-CN"/>
        </w:rPr>
        <w:t>”</w:t>
      </w:r>
      <w:r>
        <w:t>、</w:t>
      </w:r>
      <w:r>
        <w:rPr>
          <w:rFonts w:eastAsia="宋体" w:hint="eastAsia"/>
          <w:lang w:eastAsia="zh-CN"/>
        </w:rPr>
        <w:t>“</w:t>
      </w:r>
      <w:r>
        <w:t>熙</w:t>
      </w:r>
      <w:r>
        <w:rPr>
          <w:rFonts w:eastAsia="宋体" w:hint="eastAsia"/>
          <w:lang w:eastAsia="zh-CN"/>
        </w:rPr>
        <w:t>”</w:t>
      </w:r>
      <w:r>
        <w:t>、</w:t>
      </w:r>
      <w:r>
        <w:rPr>
          <w:rFonts w:eastAsia="宋体" w:hint="eastAsia"/>
          <w:lang w:eastAsia="zh-CN"/>
        </w:rPr>
        <w:t>“</w:t>
      </w:r>
      <w:r>
        <w:t>嗣</w:t>
      </w:r>
      <w:r>
        <w:rPr>
          <w:rFonts w:eastAsia="宋体" w:hint="eastAsia"/>
          <w:lang w:eastAsia="zh-CN"/>
        </w:rPr>
        <w:t>”</w:t>
      </w:r>
      <w:r>
        <w:t>。</w:t>
      </w:r>
      <w:r>
        <w:rPr>
          <w:lang w:eastAsia="zh-CN"/>
        </w:rPr>
        <w:t>Et</w:t>
      </w:r>
      <w:r>
        <w:rPr>
          <w:rFonts w:eastAsia="宋体" w:hint="eastAsia"/>
          <w:lang w:eastAsia="zh-CN"/>
        </w:rPr>
        <w:t>】</w:t>
      </w:r>
    </w:p>
    <w:p w14:paraId="1B9DDDAE" w14:textId="77777777" w:rsidR="00CC015B" w:rsidRDefault="00000000">
      <w:pPr>
        <w:rPr>
          <w:lang w:eastAsia="zh-CN"/>
        </w:rPr>
      </w:pPr>
      <w:r>
        <w:rPr>
          <w:lang w:eastAsia="zh-CN"/>
        </w:rPr>
        <w:t>王氏</w:t>
      </w:r>
      <w:proofErr w:type="gramStart"/>
      <w:r>
        <w:rPr>
          <w:lang w:eastAsia="zh-CN"/>
        </w:rPr>
        <w:t>懷</w:t>
      </w:r>
      <w:proofErr w:type="gramEnd"/>
      <w:r>
        <w:rPr>
          <w:lang w:eastAsia="zh-CN"/>
        </w:rPr>
        <w:t>祖曰：</w:t>
      </w:r>
      <w:r>
        <w:rPr>
          <w:rFonts w:eastAsia="宋体" w:hint="eastAsia"/>
          <w:lang w:eastAsia="zh-CN"/>
        </w:rPr>
        <w:t>《</w:t>
      </w:r>
      <w:r>
        <w:rPr>
          <w:lang w:eastAsia="zh-CN"/>
        </w:rPr>
        <w:t>繫辭</w:t>
      </w:r>
      <w:r>
        <w:rPr>
          <w:rFonts w:eastAsia="宋体" w:hint="eastAsia"/>
          <w:lang w:eastAsia="zh-CN"/>
        </w:rPr>
        <w:t>》</w:t>
      </w:r>
      <w:r>
        <w:rPr>
          <w:lang w:eastAsia="zh-CN"/>
        </w:rPr>
        <w:t>以</w:t>
      </w:r>
      <w:r>
        <w:rPr>
          <w:rFonts w:eastAsia="宋体" w:hint="eastAsia"/>
          <w:lang w:eastAsia="zh-CN"/>
        </w:rPr>
        <w:t>“</w:t>
      </w:r>
      <w:r>
        <w:rPr>
          <w:lang w:eastAsia="zh-CN"/>
        </w:rPr>
        <w:t>者</w:t>
      </w:r>
      <w:r>
        <w:rPr>
          <w:rFonts w:eastAsia="宋体" w:hint="eastAsia"/>
          <w:lang w:eastAsia="zh-CN"/>
        </w:rPr>
        <w:t>”</w:t>
      </w:r>
      <w:r>
        <w:rPr>
          <w:lang w:eastAsia="zh-CN"/>
        </w:rPr>
        <w:t>、</w:t>
      </w:r>
      <w:r>
        <w:rPr>
          <w:rFonts w:eastAsia="宋体" w:hint="eastAsia"/>
          <w:lang w:eastAsia="zh-CN"/>
        </w:rPr>
        <w:t>“</w:t>
      </w:r>
      <w:r>
        <w:rPr>
          <w:lang w:eastAsia="zh-CN"/>
        </w:rPr>
        <w:t>野</w:t>
      </w:r>
      <w:r>
        <w:rPr>
          <w:rFonts w:eastAsia="宋体" w:hint="eastAsia"/>
          <w:lang w:eastAsia="zh-CN"/>
        </w:rPr>
        <w:t>”</w:t>
      </w:r>
      <w:r>
        <w:rPr>
          <w:lang w:eastAsia="zh-CN"/>
        </w:rPr>
        <w:t>爲韻，</w:t>
      </w:r>
      <w:r>
        <w:rPr>
          <w:rFonts w:eastAsia="宋体" w:hint="eastAsia"/>
          <w:lang w:eastAsia="zh-CN"/>
        </w:rPr>
        <w:t>“</w:t>
      </w:r>
      <w:r>
        <w:rPr>
          <w:lang w:eastAsia="zh-CN"/>
        </w:rPr>
        <w:t>樹</w:t>
      </w:r>
      <w:r>
        <w:rPr>
          <w:rFonts w:eastAsia="宋体" w:hint="eastAsia"/>
          <w:lang w:eastAsia="zh-CN"/>
        </w:rPr>
        <w:t>”</w:t>
      </w:r>
      <w:r>
        <w:rPr>
          <w:lang w:eastAsia="zh-CN"/>
        </w:rPr>
        <w:t>、</w:t>
      </w:r>
      <w:r>
        <w:rPr>
          <w:rFonts w:eastAsia="宋体" w:hint="eastAsia"/>
          <w:lang w:eastAsia="zh-CN"/>
        </w:rPr>
        <w:t>“</w:t>
      </w:r>
      <w:r>
        <w:rPr>
          <w:lang w:eastAsia="zh-CN"/>
        </w:rPr>
        <w:t>數</w:t>
      </w:r>
      <w:r>
        <w:rPr>
          <w:rFonts w:eastAsia="宋体" w:hint="eastAsia"/>
          <w:lang w:eastAsia="zh-CN"/>
        </w:rPr>
        <w:t>”</w:t>
      </w:r>
      <w:r>
        <w:rPr>
          <w:lang w:eastAsia="zh-CN"/>
        </w:rPr>
        <w:t>爲韻，而</w:t>
      </w:r>
      <w:r>
        <w:rPr>
          <w:rFonts w:eastAsia="宋体" w:hint="eastAsia"/>
          <w:lang w:eastAsia="zh-CN"/>
        </w:rPr>
        <w:t>“</w:t>
      </w:r>
      <w:r>
        <w:rPr>
          <w:lang w:eastAsia="zh-CN"/>
        </w:rPr>
        <w:t>椁</w:t>
      </w:r>
      <w:r>
        <w:rPr>
          <w:rFonts w:eastAsia="宋体" w:hint="eastAsia"/>
          <w:lang w:eastAsia="zh-CN"/>
        </w:rPr>
        <w:t>”</w:t>
      </w:r>
      <w:r>
        <w:rPr>
          <w:lang w:eastAsia="zh-CN"/>
        </w:rPr>
        <w:t>字不入韻</w:t>
      </w:r>
    </w:p>
    <w:p w14:paraId="124E23C5" w14:textId="77777777" w:rsidR="00CC015B" w:rsidRDefault="00000000">
      <w:pPr>
        <w:rPr>
          <w:lang w:eastAsia="zh-CN"/>
        </w:rPr>
      </w:pPr>
      <w:r>
        <w:rPr>
          <w:lang w:eastAsia="zh-CN"/>
        </w:rPr>
        <w:t>AnAu</w:t>
      </w:r>
      <w:r>
        <w:rPr>
          <w:lang w:eastAsia="zh-CN"/>
        </w:rPr>
        <w:t>。</w:t>
      </w:r>
    </w:p>
    <w:p w14:paraId="5ABF01F3" w14:textId="77777777" w:rsidR="00CC015B" w:rsidRDefault="00000000">
      <w:pPr>
        <w:rPr>
          <w:lang w:eastAsia="zh-CN"/>
        </w:rPr>
      </w:pPr>
      <w:r>
        <w:rPr>
          <w:lang w:eastAsia="zh-CN"/>
        </w:rPr>
        <w:t>王氏</w:t>
      </w:r>
      <w:proofErr w:type="gramStart"/>
      <w:r>
        <w:rPr>
          <w:lang w:eastAsia="zh-CN"/>
        </w:rPr>
        <w:t>懷</w:t>
      </w:r>
      <w:proofErr w:type="gramEnd"/>
      <w:r>
        <w:rPr>
          <w:lang w:eastAsia="zh-CN"/>
        </w:rPr>
        <w:t>祖曰：</w:t>
      </w:r>
      <w:bookmarkStart w:id="2" w:name="_Hlk221036180"/>
      <w:proofErr w:type="gramStart"/>
      <w:r>
        <w:rPr>
          <w:lang w:eastAsia="zh-CN"/>
        </w:rPr>
        <w:t>惴</w:t>
      </w:r>
      <w:proofErr w:type="gramEnd"/>
      <w:r>
        <w:rPr>
          <w:lang w:eastAsia="zh-CN"/>
        </w:rPr>
        <w:t>字古盖讀若</w:t>
      </w:r>
      <w:proofErr w:type="gramStart"/>
      <w:r>
        <w:rPr>
          <w:lang w:eastAsia="zh-CN"/>
        </w:rPr>
        <w:t>專</w:t>
      </w:r>
      <w:proofErr w:type="gramEnd"/>
      <w:r>
        <w:rPr>
          <w:lang w:eastAsia="zh-CN"/>
        </w:rPr>
        <w:t>。</w:t>
      </w:r>
      <w:r>
        <w:rPr>
          <w:rFonts w:eastAsia="宋体" w:hint="eastAsia"/>
          <w:lang w:eastAsia="zh-CN"/>
        </w:rPr>
        <w:t>《</w:t>
      </w:r>
      <w:r>
        <w:rPr>
          <w:lang w:eastAsia="zh-CN"/>
        </w:rPr>
        <w:t>小宛</w:t>
      </w:r>
      <w:r>
        <w:rPr>
          <w:rFonts w:eastAsia="宋体" w:hint="eastAsia"/>
          <w:lang w:eastAsia="zh-CN"/>
        </w:rPr>
        <w:t>》</w:t>
      </w:r>
      <w:r>
        <w:rPr>
          <w:lang w:eastAsia="zh-CN"/>
        </w:rPr>
        <w:t>六章：</w:t>
      </w:r>
      <w:r>
        <w:rPr>
          <w:rFonts w:eastAsia="宋体" w:hint="eastAsia"/>
          <w:lang w:eastAsia="zh-CN"/>
        </w:rPr>
        <w:t>“</w:t>
      </w:r>
      <w:r>
        <w:rPr>
          <w:lang w:eastAsia="zh-CN"/>
        </w:rPr>
        <w:t>温</w:t>
      </w:r>
      <w:proofErr w:type="gramStart"/>
      <w:r>
        <w:rPr>
          <w:lang w:eastAsia="zh-CN"/>
        </w:rPr>
        <w:t>温</w:t>
      </w:r>
      <w:proofErr w:type="gramEnd"/>
      <w:r>
        <w:rPr>
          <w:lang w:eastAsia="zh-CN"/>
        </w:rPr>
        <w:t>恭人，如集</w:t>
      </w:r>
      <w:proofErr w:type="gramStart"/>
      <w:r>
        <w:rPr>
          <w:lang w:eastAsia="zh-CN"/>
        </w:rPr>
        <w:t>於</w:t>
      </w:r>
      <w:proofErr w:type="gramEnd"/>
      <w:r>
        <w:rPr>
          <w:lang w:eastAsia="zh-CN"/>
        </w:rPr>
        <w:t>木。惴惴小心，如</w:t>
      </w:r>
    </w:p>
    <w:p w14:paraId="6CBAA8C2" w14:textId="77777777" w:rsidR="00CC015B" w:rsidRDefault="00000000">
      <w:pPr>
        <w:rPr>
          <w:lang w:eastAsia="zh-CN"/>
        </w:rPr>
      </w:pPr>
      <w:r>
        <w:rPr>
          <w:lang w:eastAsia="zh-CN"/>
        </w:rPr>
        <w:lastRenderedPageBreak/>
        <w:t>臨于谷。</w:t>
      </w:r>
      <w:proofErr w:type="gramStart"/>
      <w:r>
        <w:rPr>
          <w:lang w:eastAsia="zh-CN"/>
        </w:rPr>
        <w:t>戰戰兢兢</w:t>
      </w:r>
      <w:proofErr w:type="gramEnd"/>
      <w:r>
        <w:rPr>
          <w:lang w:eastAsia="zh-CN"/>
        </w:rPr>
        <w:t>，如履薄</w:t>
      </w:r>
      <w:proofErr w:type="gramStart"/>
      <w:r>
        <w:rPr>
          <w:lang w:eastAsia="zh-CN"/>
        </w:rPr>
        <w:t>氷</w:t>
      </w:r>
      <w:proofErr w:type="gramEnd"/>
      <w:r>
        <w:rPr>
          <w:lang w:eastAsia="zh-CN"/>
        </w:rPr>
        <w:t>。</w:t>
      </w:r>
      <w:r>
        <w:rPr>
          <w:rFonts w:eastAsia="宋体" w:hint="eastAsia"/>
          <w:lang w:eastAsia="zh-CN"/>
        </w:rPr>
        <w:t>”</w:t>
      </w:r>
      <w:r>
        <w:rPr>
          <w:lang w:eastAsia="zh-CN"/>
        </w:rPr>
        <w:t>木、谷爲韻，</w:t>
      </w:r>
      <w:proofErr w:type="gramStart"/>
      <w:r>
        <w:rPr>
          <w:lang w:eastAsia="zh-CN"/>
        </w:rPr>
        <w:t>兢</w:t>
      </w:r>
      <w:proofErr w:type="gramEnd"/>
      <w:r>
        <w:rPr>
          <w:lang w:eastAsia="zh-CN"/>
        </w:rPr>
        <w:t>、</w:t>
      </w:r>
      <w:proofErr w:type="gramStart"/>
      <w:r>
        <w:rPr>
          <w:lang w:eastAsia="zh-CN"/>
        </w:rPr>
        <w:t>氷</w:t>
      </w:r>
      <w:proofErr w:type="gramEnd"/>
      <w:r>
        <w:rPr>
          <w:lang w:eastAsia="zh-CN"/>
        </w:rPr>
        <w:t>爲韵，而惴惴二字上與温</w:t>
      </w:r>
      <w:proofErr w:type="gramStart"/>
      <w:r>
        <w:rPr>
          <w:lang w:eastAsia="zh-CN"/>
        </w:rPr>
        <w:t>温</w:t>
      </w:r>
      <w:proofErr w:type="gramEnd"/>
      <w:r>
        <w:rPr>
          <w:lang w:eastAsia="zh-CN"/>
        </w:rPr>
        <w:t>爲韻，下與</w:t>
      </w:r>
    </w:p>
    <w:p w14:paraId="4FE90061" w14:textId="77777777" w:rsidR="00CC015B" w:rsidRDefault="00000000">
      <w:proofErr w:type="spellStart"/>
      <w:r>
        <w:t>戰戰爲韻。惴惴讀若專專</w:t>
      </w:r>
      <w:proofErr w:type="spellEnd"/>
      <w:r>
        <w:t>。</w:t>
      </w:r>
      <w:r>
        <w:rPr>
          <w:rFonts w:eastAsia="宋体" w:hint="eastAsia"/>
          <w:lang w:eastAsia="zh-CN"/>
        </w:rPr>
        <w:t>《</w:t>
      </w:r>
      <w:proofErr w:type="spellStart"/>
      <w:r>
        <w:t>列女傳</w:t>
      </w:r>
      <w:proofErr w:type="spellEnd"/>
      <w:r>
        <w:rPr>
          <w:rFonts w:eastAsia="宋体" w:hint="eastAsia"/>
          <w:lang w:eastAsia="zh-CN"/>
        </w:rPr>
        <w:t>•</w:t>
      </w:r>
      <w:r>
        <w:t>序</w:t>
      </w:r>
      <w:r>
        <w:rPr>
          <w:rFonts w:eastAsia="宋体" w:hint="eastAsia"/>
          <w:lang w:eastAsia="zh-CN"/>
        </w:rPr>
        <w:t>》</w:t>
      </w:r>
      <w:r>
        <w:t>云</w:t>
      </w:r>
      <w:proofErr w:type="gramStart"/>
      <w:r>
        <w:t>：</w:t>
      </w:r>
      <w:r>
        <w:rPr>
          <w:rFonts w:eastAsia="宋体" w:hint="eastAsia"/>
          <w:lang w:eastAsia="zh-CN"/>
        </w:rPr>
        <w:t>“</w:t>
      </w:r>
      <w:proofErr w:type="spellStart"/>
      <w:proofErr w:type="gramEnd"/>
      <w:r>
        <w:t>專專小心，永懼匪懈</w:t>
      </w:r>
      <w:proofErr w:type="spellEnd"/>
      <w:r>
        <w:t>。</w:t>
      </w:r>
      <w:r>
        <w:rPr>
          <w:rFonts w:eastAsia="宋体" w:hint="eastAsia"/>
          <w:lang w:eastAsia="zh-CN"/>
        </w:rPr>
        <w:t>”</w:t>
      </w:r>
      <w:proofErr w:type="spellStart"/>
      <w:r>
        <w:t>是其明證也</w:t>
      </w:r>
      <w:proofErr w:type="spellEnd"/>
      <w:r>
        <w:t>。</w:t>
      </w:r>
      <w:r>
        <w:rPr>
          <w:rFonts w:eastAsia="宋体" w:hint="eastAsia"/>
          <w:lang w:eastAsia="zh-CN"/>
        </w:rPr>
        <w:t>（</w:t>
      </w:r>
      <w:r>
        <w:t>專</w:t>
      </w:r>
      <w:r>
        <w:rPr>
          <w:rFonts w:eastAsia="宋体" w:hint="eastAsia"/>
          <w:lang w:eastAsia="zh-CN"/>
        </w:rPr>
        <w:t>）《</w:t>
      </w:r>
      <w:r>
        <w:t>説</w:t>
      </w:r>
    </w:p>
    <w:p w14:paraId="38C06447" w14:textId="77777777" w:rsidR="00CC015B" w:rsidRDefault="00000000">
      <w:pPr>
        <w:rPr>
          <w:lang w:eastAsia="zh-CN"/>
        </w:rPr>
      </w:pPr>
      <w:r>
        <w:t>文</w:t>
      </w:r>
      <w:proofErr w:type="gramStart"/>
      <w:r>
        <w:rPr>
          <w:rFonts w:eastAsia="宋体" w:hint="eastAsia"/>
          <w:lang w:eastAsia="zh-CN"/>
        </w:rPr>
        <w:t>》</w:t>
      </w:r>
      <w:proofErr w:type="gramEnd"/>
      <w:r>
        <w:t>作</w:t>
      </w:r>
      <w:r>
        <w:rPr>
          <w:rFonts w:eastAsia="宋体" w:hint="eastAsia"/>
          <w:lang w:eastAsia="zh-CN"/>
        </w:rPr>
        <w:t>“</w:t>
      </w:r>
      <w:r>
        <w:t>叀</w:t>
      </w:r>
      <w:r>
        <w:rPr>
          <w:rFonts w:eastAsia="宋体" w:hint="eastAsia"/>
          <w:lang w:eastAsia="zh-CN"/>
        </w:rPr>
        <w:t>”</w:t>
      </w:r>
      <w:r>
        <w:t>，</w:t>
      </w:r>
      <w:r>
        <w:rPr>
          <w:rFonts w:eastAsia="宋体" w:hint="eastAsia"/>
          <w:lang w:eastAsia="zh-CN"/>
        </w:rPr>
        <w:t>（</w:t>
      </w:r>
      <w:r>
        <w:t>註</w:t>
      </w:r>
      <w:r>
        <w:rPr>
          <w:rFonts w:eastAsia="宋体" w:hint="eastAsia"/>
          <w:lang w:eastAsia="zh-CN"/>
        </w:rPr>
        <w:t>）</w:t>
      </w:r>
      <w:r>
        <w:t>云：</w:t>
      </w:r>
      <w:r>
        <w:rPr>
          <w:rFonts w:eastAsia="宋体" w:hint="eastAsia"/>
          <w:lang w:eastAsia="zh-CN"/>
        </w:rPr>
        <w:t>“</w:t>
      </w:r>
      <w:proofErr w:type="spellStart"/>
      <w:r>
        <w:t>叀</w:t>
      </w:r>
      <w:proofErr w:type="gramStart"/>
      <w:r>
        <w:t>叀</w:t>
      </w:r>
      <w:proofErr w:type="gramEnd"/>
      <w:r>
        <w:t>，小謹也</w:t>
      </w:r>
      <w:proofErr w:type="spellEnd"/>
      <w:r>
        <w:t>。</w:t>
      </w:r>
      <w:r>
        <w:rPr>
          <w:rFonts w:eastAsia="宋体" w:hint="eastAsia"/>
          <w:lang w:eastAsia="zh-CN"/>
        </w:rPr>
        <w:t>”</w:t>
      </w:r>
      <w:r>
        <w:rPr>
          <w:lang w:eastAsia="zh-CN"/>
        </w:rPr>
        <w:t>今本脱</w:t>
      </w:r>
      <w:proofErr w:type="gramStart"/>
      <w:r>
        <w:rPr>
          <w:lang w:eastAsia="zh-CN"/>
        </w:rPr>
        <w:t>一</w:t>
      </w:r>
      <w:proofErr w:type="gramEnd"/>
      <w:r>
        <w:rPr>
          <w:rFonts w:eastAsia="宋体" w:hint="eastAsia"/>
          <w:lang w:eastAsia="zh-CN"/>
        </w:rPr>
        <w:t>（</w:t>
      </w:r>
      <w:r>
        <w:rPr>
          <w:lang w:eastAsia="zh-CN"/>
        </w:rPr>
        <w:t>叀</w:t>
      </w:r>
      <w:r>
        <w:rPr>
          <w:rFonts w:eastAsia="宋体" w:hint="eastAsia"/>
          <w:lang w:eastAsia="zh-CN"/>
        </w:rPr>
        <w:t>）</w:t>
      </w:r>
      <w:proofErr w:type="gramStart"/>
      <w:r>
        <w:rPr>
          <w:rFonts w:eastAsia="宋体" w:hint="eastAsia"/>
          <w:lang w:eastAsia="zh-CN"/>
        </w:rPr>
        <w:t>【</w:t>
      </w:r>
      <w:r>
        <w:rPr>
          <w:lang w:eastAsia="zh-CN"/>
        </w:rPr>
        <w:t>專</w:t>
      </w:r>
      <w:proofErr w:type="gramEnd"/>
      <w:r>
        <w:rPr>
          <w:lang w:eastAsia="zh-CN"/>
        </w:rPr>
        <w:t>1</w:t>
      </w:r>
      <w:r>
        <w:rPr>
          <w:lang w:eastAsia="zh-CN"/>
        </w:rPr>
        <w:t>字。</w:t>
      </w:r>
      <w:r>
        <w:rPr>
          <w:rFonts w:eastAsia="宋体" w:hint="eastAsia"/>
          <w:lang w:eastAsia="zh-CN"/>
        </w:rPr>
        <w:t>《</w:t>
      </w:r>
      <w:r>
        <w:rPr>
          <w:lang w:eastAsia="zh-CN"/>
        </w:rPr>
        <w:t>莊子。齊物論</w:t>
      </w:r>
      <w:r>
        <w:rPr>
          <w:rFonts w:eastAsia="宋体" w:hint="eastAsia"/>
          <w:lang w:eastAsia="zh-CN"/>
        </w:rPr>
        <w:t>》</w:t>
      </w:r>
      <w:r>
        <w:rPr>
          <w:lang w:eastAsia="zh-CN"/>
        </w:rPr>
        <w:t>篇云：</w:t>
      </w:r>
      <w:r>
        <w:rPr>
          <w:rFonts w:eastAsia="宋体" w:hint="eastAsia"/>
          <w:lang w:eastAsia="zh-CN"/>
        </w:rPr>
        <w:t>“</w:t>
      </w:r>
      <w:r>
        <w:rPr>
          <w:lang w:eastAsia="zh-CN"/>
        </w:rPr>
        <w:t>大言閑閑，小言</w:t>
      </w:r>
    </w:p>
    <w:p w14:paraId="47D3C5DE" w14:textId="77777777" w:rsidR="00CC015B" w:rsidRDefault="00000000">
      <w:proofErr w:type="spellStart"/>
      <w:r>
        <w:t>閒閒。大言炎炎，小言詹詹</w:t>
      </w:r>
      <w:proofErr w:type="spellEnd"/>
      <w:proofErr w:type="gramStart"/>
      <w:r>
        <w:t>。</w:t>
      </w:r>
      <w:r>
        <w:rPr>
          <w:rFonts w:eastAsia="宋体" w:hint="eastAsia"/>
          <w:lang w:eastAsia="zh-CN"/>
        </w:rPr>
        <w:t>”</w:t>
      </w:r>
      <w:proofErr w:type="spellStart"/>
      <w:r>
        <w:t>又云</w:t>
      </w:r>
      <w:proofErr w:type="spellEnd"/>
      <w:proofErr w:type="gramEnd"/>
      <w:r>
        <w:t>：</w:t>
      </w:r>
      <w:r>
        <w:rPr>
          <w:rFonts w:eastAsia="宋体" w:hint="eastAsia"/>
          <w:lang w:eastAsia="zh-CN"/>
        </w:rPr>
        <w:t>“</w:t>
      </w:r>
      <w:proofErr w:type="spellStart"/>
      <w:r>
        <w:t>小恐惴惴，大恐漫漫</w:t>
      </w:r>
      <w:proofErr w:type="spellEnd"/>
      <w:r>
        <w:t>。</w:t>
      </w:r>
      <w:r>
        <w:rPr>
          <w:rFonts w:eastAsia="宋体" w:hint="eastAsia"/>
          <w:lang w:eastAsia="zh-CN"/>
        </w:rPr>
        <w:t>”</w:t>
      </w:r>
      <w:proofErr w:type="spellStart"/>
      <w:r>
        <w:t>閑、閒爲韻，炎、詹爲韻，惴</w:t>
      </w:r>
      <w:proofErr w:type="spellEnd"/>
    </w:p>
    <w:p w14:paraId="225AB9D4" w14:textId="77777777" w:rsidR="00CC015B" w:rsidRDefault="00000000">
      <w:pPr>
        <w:rPr>
          <w:lang w:eastAsia="zh-CN"/>
        </w:rPr>
      </w:pPr>
      <w:r>
        <w:rPr>
          <w:lang w:eastAsia="zh-CN"/>
        </w:rPr>
        <w:t>【第</w:t>
      </w:r>
      <w:r>
        <w:rPr>
          <w:lang w:eastAsia="zh-CN"/>
        </w:rPr>
        <w:t>98</w:t>
      </w:r>
      <w:r>
        <w:rPr>
          <w:lang w:eastAsia="zh-CN"/>
        </w:rPr>
        <w:t>页】</w:t>
      </w:r>
    </w:p>
    <w:p w14:paraId="0D97CE3D" w14:textId="77777777" w:rsidR="00CC015B" w:rsidRDefault="00000000">
      <w:pPr>
        <w:rPr>
          <w:lang w:eastAsia="zh-CN"/>
        </w:rPr>
      </w:pPr>
      <w:r>
        <w:rPr>
          <w:lang w:eastAsia="zh-CN"/>
        </w:rPr>
        <w:t>慢爲韻。</w:t>
      </w:r>
      <w:proofErr w:type="gramStart"/>
      <w:r>
        <w:rPr>
          <w:lang w:eastAsia="zh-CN"/>
        </w:rPr>
        <w:t>惴</w:t>
      </w:r>
      <w:proofErr w:type="gramEnd"/>
      <w:r>
        <w:rPr>
          <w:lang w:eastAsia="zh-CN"/>
        </w:rPr>
        <w:t>亦讀若</w:t>
      </w:r>
      <w:proofErr w:type="gramStart"/>
      <w:r>
        <w:rPr>
          <w:lang w:eastAsia="zh-CN"/>
        </w:rPr>
        <w:t>專</w:t>
      </w:r>
      <w:proofErr w:type="gramEnd"/>
      <w:r>
        <w:rPr>
          <w:lang w:eastAsia="zh-CN"/>
        </w:rPr>
        <w:t>。</w:t>
      </w:r>
      <w:r>
        <w:rPr>
          <w:rFonts w:eastAsia="宋体" w:hint="eastAsia"/>
          <w:lang w:eastAsia="zh-CN"/>
        </w:rPr>
        <w:t>《</w:t>
      </w:r>
      <w:r>
        <w:rPr>
          <w:lang w:eastAsia="zh-CN"/>
        </w:rPr>
        <w:t>孟子</w:t>
      </w:r>
      <w:r>
        <w:rPr>
          <w:rFonts w:eastAsia="宋体" w:hint="eastAsia"/>
          <w:lang w:eastAsia="zh-CN"/>
        </w:rPr>
        <w:t>》“</w:t>
      </w:r>
      <w:r>
        <w:rPr>
          <w:lang w:eastAsia="zh-CN"/>
        </w:rPr>
        <w:t>吾不</w:t>
      </w:r>
      <w:proofErr w:type="gramStart"/>
      <w:r>
        <w:rPr>
          <w:lang w:eastAsia="zh-CN"/>
        </w:rPr>
        <w:t>惴</w:t>
      </w:r>
      <w:proofErr w:type="gramEnd"/>
      <w:r>
        <w:rPr>
          <w:lang w:eastAsia="zh-CN"/>
        </w:rPr>
        <w:t>焉</w:t>
      </w:r>
      <w:r>
        <w:rPr>
          <w:rFonts w:eastAsia="宋体" w:hint="eastAsia"/>
          <w:lang w:eastAsia="zh-CN"/>
        </w:rPr>
        <w:t>”</w:t>
      </w:r>
      <w:r>
        <w:rPr>
          <w:lang w:eastAsia="zh-CN"/>
        </w:rPr>
        <w:t>音義云：</w:t>
      </w:r>
      <w:r>
        <w:rPr>
          <w:rFonts w:eastAsia="宋体" w:hint="eastAsia"/>
          <w:lang w:eastAsia="zh-CN"/>
        </w:rPr>
        <w:t>“</w:t>
      </w:r>
      <w:proofErr w:type="gramStart"/>
      <w:r>
        <w:rPr>
          <w:lang w:eastAsia="zh-CN"/>
        </w:rPr>
        <w:t>惴</w:t>
      </w:r>
      <w:proofErr w:type="gramEnd"/>
      <w:r>
        <w:rPr>
          <w:lang w:eastAsia="zh-CN"/>
        </w:rPr>
        <w:t>，丁本作遄。</w:t>
      </w:r>
      <w:r>
        <w:rPr>
          <w:rFonts w:eastAsia="宋体" w:hint="eastAsia"/>
          <w:lang w:eastAsia="zh-CN"/>
        </w:rPr>
        <w:t>”</w:t>
      </w:r>
      <w:r>
        <w:rPr>
          <w:lang w:eastAsia="zh-CN"/>
        </w:rPr>
        <w:t>則</w:t>
      </w:r>
      <w:proofErr w:type="gramStart"/>
      <w:r>
        <w:rPr>
          <w:lang w:eastAsia="zh-CN"/>
        </w:rPr>
        <w:t>惴</w:t>
      </w:r>
      <w:proofErr w:type="gramEnd"/>
      <w:r>
        <w:rPr>
          <w:lang w:eastAsia="zh-CN"/>
        </w:rPr>
        <w:t>之</w:t>
      </w:r>
      <w:proofErr w:type="gramStart"/>
      <w:r>
        <w:rPr>
          <w:lang w:eastAsia="zh-CN"/>
        </w:rPr>
        <w:t>從</w:t>
      </w:r>
      <w:proofErr w:type="gramEnd"/>
      <w:r>
        <w:rPr>
          <w:lang w:eastAsia="zh-CN"/>
        </w:rPr>
        <w:t>耑聲明矣</w:t>
      </w:r>
    </w:p>
    <w:p w14:paraId="13CFB3EF" w14:textId="77777777" w:rsidR="00CC015B" w:rsidRDefault="00000000">
      <w:pPr>
        <w:rPr>
          <w:lang w:eastAsia="zh-CN"/>
        </w:rPr>
      </w:pPr>
      <w:proofErr w:type="gramStart"/>
      <w:r>
        <w:rPr>
          <w:lang w:eastAsia="zh-CN"/>
        </w:rPr>
        <w:t>揣字古</w:t>
      </w:r>
      <w:proofErr w:type="gramEnd"/>
      <w:r>
        <w:rPr>
          <w:lang w:eastAsia="zh-CN"/>
        </w:rPr>
        <w:t>盖讀若喘。</w:t>
      </w:r>
      <w:r>
        <w:rPr>
          <w:rFonts w:eastAsia="宋体" w:hint="eastAsia"/>
          <w:lang w:eastAsia="zh-CN"/>
        </w:rPr>
        <w:t>《</w:t>
      </w:r>
      <w:r>
        <w:rPr>
          <w:lang w:eastAsia="zh-CN"/>
        </w:rPr>
        <w:t>方言</w:t>
      </w:r>
      <w:r>
        <w:rPr>
          <w:rFonts w:eastAsia="宋体" w:hint="eastAsia"/>
          <w:lang w:eastAsia="zh-CN"/>
        </w:rPr>
        <w:t>》</w:t>
      </w:r>
      <w:r>
        <w:rPr>
          <w:lang w:eastAsia="zh-CN"/>
        </w:rPr>
        <w:t>：</w:t>
      </w:r>
      <w:r>
        <w:rPr>
          <w:rFonts w:eastAsia="宋体" w:hint="eastAsia"/>
          <w:lang w:eastAsia="zh-CN"/>
        </w:rPr>
        <w:t>“</w:t>
      </w:r>
      <w:r>
        <w:rPr>
          <w:lang w:eastAsia="zh-CN"/>
        </w:rPr>
        <w:t>度高爲揣。</w:t>
      </w:r>
      <w:r>
        <w:rPr>
          <w:rFonts w:eastAsia="宋体" w:hint="eastAsia"/>
          <w:lang w:eastAsia="zh-CN"/>
        </w:rPr>
        <w:t>”</w:t>
      </w:r>
      <w:r>
        <w:rPr>
          <w:lang w:eastAsia="zh-CN"/>
        </w:rPr>
        <w:t>郭璞音常絹反。</w:t>
      </w:r>
      <w:r>
        <w:rPr>
          <w:rFonts w:eastAsia="宋体" w:hint="eastAsia"/>
          <w:lang w:eastAsia="zh-CN"/>
        </w:rPr>
        <w:t>《</w:t>
      </w:r>
      <w:r>
        <w:rPr>
          <w:lang w:eastAsia="zh-CN"/>
        </w:rPr>
        <w:t>廣雅</w:t>
      </w:r>
      <w:r>
        <w:rPr>
          <w:rFonts w:eastAsia="宋体" w:hint="eastAsia"/>
          <w:lang w:eastAsia="zh-CN"/>
        </w:rPr>
        <w:t>》</w:t>
      </w:r>
      <w:r>
        <w:rPr>
          <w:lang w:eastAsia="zh-CN"/>
        </w:rPr>
        <w:t>：</w:t>
      </w:r>
      <w:r>
        <w:rPr>
          <w:rFonts w:eastAsia="宋体" w:hint="eastAsia"/>
          <w:lang w:eastAsia="zh-CN"/>
        </w:rPr>
        <w:t>“</w:t>
      </w:r>
      <w:r>
        <w:rPr>
          <w:lang w:eastAsia="zh-CN"/>
        </w:rPr>
        <w:t>揣，度也。</w:t>
      </w:r>
      <w:r>
        <w:rPr>
          <w:rFonts w:eastAsia="宋体" w:hint="eastAsia"/>
          <w:lang w:eastAsia="zh-CN"/>
        </w:rPr>
        <w:t>”</w:t>
      </w:r>
      <w:r>
        <w:rPr>
          <w:lang w:eastAsia="zh-CN"/>
        </w:rPr>
        <w:t>曹憲音丁</w:t>
      </w:r>
    </w:p>
    <w:p w14:paraId="22368D07" w14:textId="77777777" w:rsidR="00CC015B" w:rsidRDefault="00000000">
      <w:pPr>
        <w:rPr>
          <w:lang w:eastAsia="zh-CN"/>
        </w:rPr>
      </w:pPr>
      <w:r>
        <w:rPr>
          <w:lang w:eastAsia="zh-CN"/>
        </w:rPr>
        <w:t>果、尺</w:t>
      </w:r>
      <w:proofErr w:type="gramStart"/>
      <w:r>
        <w:rPr>
          <w:lang w:eastAsia="zh-CN"/>
        </w:rPr>
        <w:t>兗</w:t>
      </w:r>
      <w:proofErr w:type="gramEnd"/>
      <w:r>
        <w:rPr>
          <w:lang w:eastAsia="zh-CN"/>
        </w:rPr>
        <w:t>二反。</w:t>
      </w:r>
      <w:r>
        <w:rPr>
          <w:rFonts w:eastAsia="宋体" w:hint="eastAsia"/>
          <w:lang w:eastAsia="zh-CN"/>
        </w:rPr>
        <w:t>《</w:t>
      </w:r>
      <w:r>
        <w:rPr>
          <w:lang w:eastAsia="zh-CN"/>
        </w:rPr>
        <w:t>漢書</w:t>
      </w:r>
      <w:r>
        <w:rPr>
          <w:rFonts w:eastAsia="宋体" w:hint="eastAsia"/>
          <w:lang w:eastAsia="zh-CN"/>
        </w:rPr>
        <w:t>•</w:t>
      </w:r>
      <w:r>
        <w:rPr>
          <w:lang w:eastAsia="zh-CN"/>
        </w:rPr>
        <w:t>賈誼傳</w:t>
      </w:r>
      <w:r>
        <w:rPr>
          <w:rFonts w:eastAsia="宋体" w:hint="eastAsia"/>
          <w:lang w:eastAsia="zh-CN"/>
        </w:rPr>
        <w:t>》“</w:t>
      </w:r>
      <w:r>
        <w:rPr>
          <w:lang w:eastAsia="zh-CN"/>
        </w:rPr>
        <w:t>何足控揣</w:t>
      </w:r>
      <w:r>
        <w:rPr>
          <w:rFonts w:eastAsia="宋体" w:hint="eastAsia"/>
          <w:lang w:eastAsia="zh-CN"/>
        </w:rPr>
        <w:t>”</w:t>
      </w:r>
      <w:r>
        <w:rPr>
          <w:lang w:eastAsia="zh-CN"/>
        </w:rPr>
        <w:t>，與</w:t>
      </w:r>
      <w:r>
        <w:rPr>
          <w:rFonts w:eastAsia="宋体" w:hint="eastAsia"/>
          <w:lang w:eastAsia="zh-CN"/>
        </w:rPr>
        <w:t>“</w:t>
      </w:r>
      <w:r>
        <w:rPr>
          <w:lang w:eastAsia="zh-CN"/>
        </w:rPr>
        <w:t>患</w:t>
      </w:r>
      <w:r>
        <w:rPr>
          <w:rFonts w:eastAsia="宋体" w:hint="eastAsia"/>
          <w:lang w:eastAsia="zh-CN"/>
        </w:rPr>
        <w:t>”</w:t>
      </w:r>
      <w:r>
        <w:rPr>
          <w:lang w:eastAsia="zh-CN"/>
        </w:rPr>
        <w:t>爲韻，如</w:t>
      </w:r>
      <w:proofErr w:type="gramStart"/>
      <w:r>
        <w:rPr>
          <w:lang w:eastAsia="zh-CN"/>
        </w:rPr>
        <w:t>淳</w:t>
      </w:r>
      <w:proofErr w:type="gramEnd"/>
      <w:r>
        <w:rPr>
          <w:lang w:eastAsia="zh-CN"/>
        </w:rPr>
        <w:t>曰</w:t>
      </w:r>
      <w:r>
        <w:rPr>
          <w:rFonts w:eastAsia="宋体" w:hint="eastAsia"/>
          <w:lang w:eastAsia="zh-CN"/>
        </w:rPr>
        <w:t>“</w:t>
      </w:r>
      <w:r>
        <w:rPr>
          <w:lang w:eastAsia="zh-CN"/>
        </w:rPr>
        <w:t>揣音團</w:t>
      </w:r>
      <w:r>
        <w:rPr>
          <w:rFonts w:eastAsia="宋体" w:hint="eastAsia"/>
          <w:lang w:eastAsia="zh-CN"/>
        </w:rPr>
        <w:t>”</w:t>
      </w:r>
      <w:r>
        <w:rPr>
          <w:lang w:eastAsia="zh-CN"/>
        </w:rPr>
        <w:t>，</w:t>
      </w:r>
      <w:r>
        <w:rPr>
          <w:rFonts w:eastAsia="宋体" w:hint="eastAsia"/>
          <w:lang w:eastAsia="zh-CN"/>
        </w:rPr>
        <w:t>《</w:t>
      </w:r>
      <w:r>
        <w:rPr>
          <w:lang w:eastAsia="zh-CN"/>
        </w:rPr>
        <w:t>史記</w:t>
      </w:r>
      <w:r>
        <w:rPr>
          <w:rFonts w:eastAsia="宋体" w:hint="eastAsia"/>
          <w:lang w:eastAsia="zh-CN"/>
        </w:rPr>
        <w:t>》</w:t>
      </w:r>
      <w:r>
        <w:rPr>
          <w:lang w:eastAsia="zh-CN"/>
        </w:rPr>
        <w:t>作</w:t>
      </w:r>
    </w:p>
    <w:p w14:paraId="21CCF7AC" w14:textId="77777777" w:rsidR="00CC015B" w:rsidRDefault="00000000">
      <w:pPr>
        <w:rPr>
          <w:lang w:eastAsia="zh-CN"/>
        </w:rPr>
      </w:pPr>
      <w:r>
        <w:rPr>
          <w:rFonts w:eastAsia="宋体" w:hint="eastAsia"/>
          <w:lang w:eastAsia="zh-CN"/>
        </w:rPr>
        <w:t>“</w:t>
      </w:r>
      <w:r>
        <w:rPr>
          <w:lang w:eastAsia="zh-CN"/>
        </w:rPr>
        <w:t>摶</w:t>
      </w:r>
      <w:r>
        <w:rPr>
          <w:rFonts w:eastAsia="宋体" w:hint="eastAsia"/>
          <w:lang w:eastAsia="zh-CN"/>
        </w:rPr>
        <w:t>”</w:t>
      </w:r>
      <w:r>
        <w:rPr>
          <w:lang w:eastAsia="zh-CN"/>
        </w:rPr>
        <w:t>。</w:t>
      </w:r>
      <w:r>
        <w:rPr>
          <w:rFonts w:eastAsia="宋体" w:hint="eastAsia"/>
          <w:lang w:eastAsia="zh-CN"/>
        </w:rPr>
        <w:t>《</w:t>
      </w:r>
      <w:r>
        <w:rPr>
          <w:lang w:eastAsia="zh-CN"/>
        </w:rPr>
        <w:t>文選。長笛賦</w:t>
      </w:r>
      <w:r>
        <w:rPr>
          <w:rFonts w:eastAsia="宋体" w:hint="eastAsia"/>
          <w:lang w:eastAsia="zh-CN"/>
        </w:rPr>
        <w:t>》“</w:t>
      </w:r>
      <w:r>
        <w:rPr>
          <w:lang w:eastAsia="zh-CN"/>
        </w:rPr>
        <w:t>冬雪揣封乎其枝</w:t>
      </w:r>
      <w:r>
        <w:rPr>
          <w:rFonts w:eastAsia="宋体" w:hint="eastAsia"/>
          <w:lang w:eastAsia="zh-CN"/>
        </w:rPr>
        <w:t>”</w:t>
      </w:r>
      <w:r>
        <w:rPr>
          <w:lang w:eastAsia="zh-CN"/>
        </w:rPr>
        <w:t>李善曰</w:t>
      </w:r>
      <w:r>
        <w:rPr>
          <w:rFonts w:eastAsia="宋体" w:hint="eastAsia"/>
          <w:lang w:eastAsia="zh-CN"/>
        </w:rPr>
        <w:t>“</w:t>
      </w:r>
      <w:r>
        <w:rPr>
          <w:lang w:eastAsia="zh-CN"/>
        </w:rPr>
        <w:t>揣與團古字通</w:t>
      </w:r>
      <w:r>
        <w:rPr>
          <w:rFonts w:eastAsia="宋体" w:hint="eastAsia"/>
          <w:lang w:eastAsia="zh-CN"/>
        </w:rPr>
        <w:t>”</w:t>
      </w:r>
      <w:r>
        <w:rPr>
          <w:lang w:eastAsia="zh-CN"/>
        </w:rPr>
        <w:t>，則揣之从耑聲又明</w:t>
      </w:r>
    </w:p>
    <w:p w14:paraId="4F4648D1" w14:textId="77777777" w:rsidR="00CC015B" w:rsidRDefault="00000000">
      <w:r>
        <w:t>矣。</w:t>
      </w:r>
      <w:r>
        <w:rPr>
          <w:rFonts w:eastAsia="宋体" w:hint="eastAsia"/>
          <w:lang w:eastAsia="zh-CN"/>
        </w:rPr>
        <w:t>《</w:t>
      </w:r>
      <w:proofErr w:type="spellStart"/>
      <w:r>
        <w:t>昭三十二年左傳</w:t>
      </w:r>
      <w:proofErr w:type="spellEnd"/>
      <w:proofErr w:type="gramStart"/>
      <w:r>
        <w:rPr>
          <w:rFonts w:eastAsia="宋体" w:hint="eastAsia"/>
          <w:lang w:eastAsia="zh-CN"/>
        </w:rPr>
        <w:t>》“</w:t>
      </w:r>
      <w:proofErr w:type="spellStart"/>
      <w:proofErr w:type="gramEnd"/>
      <w:r>
        <w:t>揣高卑</w:t>
      </w:r>
      <w:proofErr w:type="spellEnd"/>
      <w:r>
        <w:rPr>
          <w:rFonts w:eastAsia="宋体" w:hint="eastAsia"/>
          <w:lang w:eastAsia="zh-CN"/>
        </w:rPr>
        <w:t>”</w:t>
      </w:r>
      <w:r>
        <w:t>，</w:t>
      </w:r>
      <w:proofErr w:type="spellStart"/>
      <w:r>
        <w:t>釋文揣，丁果反，又初委反。蓋元歌相近，歌支亦相</w:t>
      </w:r>
      <w:proofErr w:type="spellEnd"/>
    </w:p>
    <w:p w14:paraId="566450C4" w14:textId="77777777" w:rsidR="00CC015B" w:rsidRDefault="00000000">
      <w:pPr>
        <w:rPr>
          <w:lang w:eastAsia="zh-CN"/>
        </w:rPr>
      </w:pPr>
      <w:r>
        <w:rPr>
          <w:lang w:eastAsia="zh-CN"/>
        </w:rPr>
        <w:t>近。</w:t>
      </w:r>
    </w:p>
    <w:p w14:paraId="617B5D0C" w14:textId="77777777" w:rsidR="00CC015B" w:rsidRDefault="00000000">
      <w:pPr>
        <w:rPr>
          <w:lang w:eastAsia="zh-CN"/>
        </w:rPr>
      </w:pPr>
      <w:proofErr w:type="gramStart"/>
      <w:r>
        <w:rPr>
          <w:lang w:eastAsia="zh-CN"/>
        </w:rPr>
        <w:t>故揣从</w:t>
      </w:r>
      <w:proofErr w:type="gramEnd"/>
      <w:r>
        <w:rPr>
          <w:lang w:eastAsia="zh-CN"/>
        </w:rPr>
        <w:t>耑聲，而轉爲丁果反，又轉爲</w:t>
      </w:r>
      <w:proofErr w:type="gramStart"/>
      <w:r>
        <w:rPr>
          <w:lang w:eastAsia="zh-CN"/>
        </w:rPr>
        <w:t>初委反</w:t>
      </w:r>
      <w:proofErr w:type="gramEnd"/>
      <w:r>
        <w:rPr>
          <w:lang w:eastAsia="zh-CN"/>
        </w:rPr>
        <w:t>。考古者，要當</w:t>
      </w:r>
      <w:proofErr w:type="gramStart"/>
      <w:r>
        <w:rPr>
          <w:lang w:eastAsia="zh-CN"/>
        </w:rPr>
        <w:t>從</w:t>
      </w:r>
      <w:proofErr w:type="gramEnd"/>
      <w:r>
        <w:rPr>
          <w:lang w:eastAsia="zh-CN"/>
        </w:rPr>
        <w:t>其朔也。惴惴二字</w:t>
      </w:r>
    </w:p>
    <w:p w14:paraId="54AD7A23" w14:textId="77777777" w:rsidR="00CC015B" w:rsidRDefault="00000000">
      <w:pPr>
        <w:rPr>
          <w:lang w:eastAsia="zh-CN"/>
        </w:rPr>
      </w:pPr>
      <w:r>
        <w:rPr>
          <w:lang w:eastAsia="zh-CN"/>
        </w:rPr>
        <w:t>皆不當改爲瑞省聲，且當收元部，不必兼收歌部。</w:t>
      </w:r>
      <w:proofErr w:type="gramStart"/>
      <w:r>
        <w:rPr>
          <w:lang w:eastAsia="zh-CN"/>
        </w:rPr>
        <w:t>瑞字</w:t>
      </w:r>
      <w:r>
        <w:rPr>
          <w:rFonts w:eastAsia="宋体" w:hint="eastAsia"/>
          <w:lang w:eastAsia="zh-CN"/>
        </w:rPr>
        <w:t>《</w:t>
      </w:r>
      <w:r>
        <w:rPr>
          <w:lang w:eastAsia="zh-CN"/>
        </w:rPr>
        <w:t>説文</w:t>
      </w:r>
      <w:r>
        <w:rPr>
          <w:rFonts w:eastAsia="宋体" w:hint="eastAsia"/>
          <w:lang w:eastAsia="zh-CN"/>
        </w:rPr>
        <w:t>》</w:t>
      </w:r>
      <w:proofErr w:type="gramEnd"/>
      <w:r>
        <w:rPr>
          <w:lang w:eastAsia="zh-CN"/>
        </w:rPr>
        <w:t>本从耑聲，而小徐以爲無</w:t>
      </w:r>
    </w:p>
    <w:p w14:paraId="1E337652" w14:textId="77777777" w:rsidR="00CC015B" w:rsidRDefault="00000000">
      <w:pPr>
        <w:rPr>
          <w:lang w:eastAsia="zh-CN"/>
        </w:rPr>
      </w:pPr>
      <w:r>
        <w:rPr>
          <w:rFonts w:eastAsia="宋体" w:hint="eastAsia"/>
          <w:lang w:eastAsia="zh-CN"/>
        </w:rPr>
        <w:t>“</w:t>
      </w:r>
      <w:r>
        <w:t>聲</w:t>
      </w:r>
      <w:r>
        <w:rPr>
          <w:rFonts w:eastAsia="宋体" w:hint="eastAsia"/>
          <w:lang w:eastAsia="zh-CN"/>
        </w:rPr>
        <w:t>”</w:t>
      </w:r>
      <w:proofErr w:type="spellStart"/>
      <w:r>
        <w:t>字，故</w:t>
      </w:r>
      <w:proofErr w:type="gramStart"/>
      <w:r>
        <w:t>大徐削之</w:t>
      </w:r>
      <w:proofErr w:type="gramEnd"/>
      <w:r>
        <w:t>。周秦書之存于今者，皆未嘗以瑞字入韻</w:t>
      </w:r>
      <w:proofErr w:type="spellEnd"/>
      <w:r>
        <w:t>。</w:t>
      </w:r>
      <w:r>
        <w:rPr>
          <w:rFonts w:eastAsia="宋体" w:hint="eastAsia"/>
          <w:lang w:eastAsia="zh-CN"/>
        </w:rPr>
        <w:t>《</w:t>
      </w:r>
      <w:r>
        <w:rPr>
          <w:lang w:eastAsia="zh-CN"/>
        </w:rPr>
        <w:t>説文</w:t>
      </w:r>
      <w:r>
        <w:rPr>
          <w:rFonts w:eastAsia="宋体" w:hint="eastAsia"/>
          <w:lang w:eastAsia="zh-CN"/>
        </w:rPr>
        <w:t>》</w:t>
      </w:r>
      <w:r>
        <w:rPr>
          <w:lang w:eastAsia="zh-CN"/>
        </w:rPr>
        <w:t>从耑聲，則焉知古</w:t>
      </w:r>
    </w:p>
    <w:p w14:paraId="374EE6F4" w14:textId="77777777" w:rsidR="00CC015B" w:rsidRDefault="00000000">
      <w:proofErr w:type="spellStart"/>
      <w:r>
        <w:t>音之不在元部乎</w:t>
      </w:r>
      <w:proofErr w:type="spellEnd"/>
      <w:r>
        <w:t>？</w:t>
      </w:r>
      <w:r>
        <w:rPr>
          <w:rFonts w:eastAsia="宋体" w:hint="eastAsia"/>
          <w:lang w:eastAsia="zh-CN"/>
        </w:rPr>
        <w:t>《</w:t>
      </w:r>
      <w:proofErr w:type="spellStart"/>
      <w:r>
        <w:t>説文</w:t>
      </w:r>
      <w:proofErr w:type="spellEnd"/>
      <w:r>
        <w:rPr>
          <w:rFonts w:eastAsia="宋体" w:hint="eastAsia"/>
          <w:lang w:eastAsia="zh-CN"/>
        </w:rPr>
        <w:t>》</w:t>
      </w:r>
      <w:proofErr w:type="spellStart"/>
      <w:r>
        <w:t>椯字讀若端</w:t>
      </w:r>
      <w:proofErr w:type="spellEnd"/>
      <w:r>
        <w:t>，</w:t>
      </w:r>
      <w:r>
        <w:rPr>
          <w:rFonts w:eastAsia="宋体" w:hint="eastAsia"/>
          <w:lang w:eastAsia="zh-CN"/>
        </w:rPr>
        <w:t>《</w:t>
      </w:r>
      <w:proofErr w:type="spellStart"/>
      <w:r>
        <w:t>玉篇</w:t>
      </w:r>
      <w:proofErr w:type="spellEnd"/>
      <w:r>
        <w:rPr>
          <w:rFonts w:eastAsia="宋体" w:hint="eastAsia"/>
          <w:lang w:eastAsia="zh-CN"/>
        </w:rPr>
        <w:t>》</w:t>
      </w:r>
      <w:proofErr w:type="spellStart"/>
      <w:r>
        <w:t>丁丸、丁果二切，而丁丸在前。褍即端章甫</w:t>
      </w:r>
      <w:proofErr w:type="spellEnd"/>
    </w:p>
    <w:p w14:paraId="68FEFD33" w14:textId="77777777" w:rsidR="00CC015B" w:rsidRDefault="00000000">
      <w:proofErr w:type="spellStart"/>
      <w:r>
        <w:t>之端。椯字</w:t>
      </w:r>
      <w:proofErr w:type="spellEnd"/>
      <w:r>
        <w:rPr>
          <w:rFonts w:eastAsia="宋体" w:hint="eastAsia"/>
          <w:lang w:eastAsia="zh-CN"/>
        </w:rPr>
        <w:t>《</w:t>
      </w:r>
      <w:r>
        <w:t>説</w:t>
      </w:r>
      <w:r>
        <w:rPr>
          <w:rFonts w:eastAsia="宋体" w:hint="eastAsia"/>
          <w:lang w:eastAsia="zh-CN"/>
        </w:rPr>
        <w:t>【</w:t>
      </w:r>
      <w:r>
        <w:t>文</w:t>
      </w:r>
      <w:r>
        <w:rPr>
          <w:rFonts w:eastAsia="宋体" w:hint="eastAsia"/>
          <w:lang w:eastAsia="zh-CN"/>
        </w:rPr>
        <w:t>】》</w:t>
      </w:r>
      <w:proofErr w:type="spellStart"/>
      <w:r>
        <w:t>訓爲度，則仍與揣同</w:t>
      </w:r>
      <w:proofErr w:type="spellEnd"/>
      <w:r>
        <w:t>。</w:t>
      </w:r>
      <w:r>
        <w:rPr>
          <w:rFonts w:eastAsia="宋体" w:hint="eastAsia"/>
          <w:lang w:eastAsia="zh-CN"/>
        </w:rPr>
        <w:t>《</w:t>
      </w:r>
      <w:proofErr w:type="spellStart"/>
      <w:r>
        <w:t>玉篇</w:t>
      </w:r>
      <w:proofErr w:type="spellEnd"/>
      <w:proofErr w:type="gramStart"/>
      <w:r>
        <w:rPr>
          <w:rFonts w:eastAsia="宋体" w:hint="eastAsia"/>
          <w:lang w:eastAsia="zh-CN"/>
        </w:rPr>
        <w:t>》“</w:t>
      </w:r>
      <w:proofErr w:type="spellStart"/>
      <w:proofErr w:type="gramEnd"/>
      <w:r>
        <w:t>椯，市專切，又丁果切</w:t>
      </w:r>
      <w:proofErr w:type="spellEnd"/>
      <w:r>
        <w:t>。</w:t>
      </w:r>
      <w:r>
        <w:rPr>
          <w:rFonts w:eastAsia="宋体" w:hint="eastAsia"/>
          <w:lang w:eastAsia="zh-CN"/>
        </w:rPr>
        <w:t>”</w:t>
      </w:r>
      <w:proofErr w:type="spellStart"/>
      <w:r>
        <w:t>亦是市專在</w:t>
      </w:r>
      <w:proofErr w:type="spellEnd"/>
    </w:p>
    <w:p w14:paraId="19447036" w14:textId="77777777" w:rsidR="00CC015B" w:rsidRDefault="00000000">
      <w:pPr>
        <w:rPr>
          <w:lang w:eastAsia="zh-CN"/>
        </w:rPr>
      </w:pPr>
      <w:proofErr w:type="spellStart"/>
      <w:r>
        <w:lastRenderedPageBreak/>
        <w:t>前。此三字皆不必兼收歌</w:t>
      </w:r>
      <w:proofErr w:type="spellEnd"/>
      <w:r>
        <w:rPr>
          <w:rFonts w:eastAsia="宋体" w:hint="eastAsia"/>
          <w:lang w:eastAsia="zh-CN"/>
        </w:rPr>
        <w:t>【</w:t>
      </w:r>
      <w:r>
        <w:t>部</w:t>
      </w:r>
      <w:r>
        <w:rPr>
          <w:rFonts w:eastAsia="宋体" w:hint="eastAsia"/>
          <w:lang w:eastAsia="zh-CN"/>
        </w:rPr>
        <w:t>】</w:t>
      </w:r>
      <w:r>
        <w:t>。</w:t>
      </w:r>
      <w:r>
        <w:rPr>
          <w:lang w:eastAsia="zh-CN"/>
        </w:rPr>
        <w:t>唯椯字从耑聲，而讀若捶擊之捶，乃可兼收歌</w:t>
      </w:r>
    </w:p>
    <w:p w14:paraId="7191838F" w14:textId="77777777" w:rsidR="00CC015B" w:rsidRDefault="00000000">
      <w:pPr>
        <w:rPr>
          <w:lang w:eastAsia="zh-CN"/>
        </w:rPr>
      </w:pPr>
      <w:r>
        <w:rPr>
          <w:rFonts w:eastAsia="宋体" w:hint="eastAsia"/>
          <w:lang w:eastAsia="zh-CN"/>
        </w:rPr>
        <w:t>【</w:t>
      </w:r>
      <w:r>
        <w:rPr>
          <w:lang w:eastAsia="zh-CN"/>
        </w:rPr>
        <w:t>部</w:t>
      </w:r>
      <w:r>
        <w:rPr>
          <w:rFonts w:eastAsia="宋体" w:hint="eastAsia"/>
          <w:lang w:eastAsia="zh-CN"/>
        </w:rPr>
        <w:t>】</w:t>
      </w:r>
      <w:r>
        <w:rPr>
          <w:lang w:eastAsia="zh-CN"/>
        </w:rPr>
        <w:t>耳。</w:t>
      </w:r>
      <w:bookmarkEnd w:id="2"/>
      <w:proofErr w:type="spellStart"/>
      <w:r>
        <w:rPr>
          <w:lang w:eastAsia="zh-CN"/>
        </w:rPr>
        <w:t>nEon</w:t>
      </w:r>
      <w:proofErr w:type="spellEnd"/>
    </w:p>
    <w:p w14:paraId="7670EAC6" w14:textId="77777777" w:rsidR="00CC015B" w:rsidRDefault="00000000">
      <w:pPr>
        <w:rPr>
          <w:lang w:eastAsia="zh-CN"/>
        </w:rPr>
      </w:pPr>
      <w:r>
        <w:rPr>
          <w:lang w:eastAsia="zh-CN"/>
        </w:rPr>
        <w:t>古</w:t>
      </w:r>
      <w:r>
        <w:rPr>
          <w:rFonts w:eastAsia="宋体" w:hint="eastAsia"/>
          <w:lang w:eastAsia="zh-CN"/>
        </w:rPr>
        <w:t>（</w:t>
      </w:r>
      <w:proofErr w:type="gramStart"/>
      <w:r>
        <w:rPr>
          <w:lang w:eastAsia="zh-CN"/>
        </w:rPr>
        <w:t>書</w:t>
      </w:r>
      <w:proofErr w:type="gramEnd"/>
      <w:r>
        <w:rPr>
          <w:rFonts w:eastAsia="宋体" w:hint="eastAsia"/>
          <w:lang w:eastAsia="zh-CN"/>
        </w:rPr>
        <w:t>）【</w:t>
      </w:r>
      <w:r>
        <w:rPr>
          <w:lang w:eastAsia="zh-CN"/>
        </w:rPr>
        <w:t>之</w:t>
      </w:r>
      <w:r>
        <w:rPr>
          <w:rFonts w:eastAsia="宋体" w:hint="eastAsia"/>
          <w:lang w:eastAsia="zh-CN"/>
        </w:rPr>
        <w:t>】</w:t>
      </w:r>
      <w:r>
        <w:rPr>
          <w:lang w:eastAsia="zh-CN"/>
        </w:rPr>
        <w:t>納字本作内，故軜从内聲。凡聲兼意者仍是諧聲，非</w:t>
      </w:r>
      <w:proofErr w:type="gramStart"/>
      <w:r>
        <w:rPr>
          <w:lang w:eastAsia="zh-CN"/>
        </w:rPr>
        <w:t>會</w:t>
      </w:r>
      <w:proofErr w:type="gramEnd"/>
      <w:r>
        <w:rPr>
          <w:lang w:eastAsia="zh-CN"/>
        </w:rPr>
        <w:t>意也。大箸</w:t>
      </w:r>
      <w:proofErr w:type="gramStart"/>
      <w:r>
        <w:rPr>
          <w:rFonts w:eastAsia="宋体" w:hint="eastAsia"/>
          <w:lang w:eastAsia="zh-CN"/>
        </w:rPr>
        <w:t>《</w:t>
      </w:r>
      <w:proofErr w:type="gramEnd"/>
      <w:r>
        <w:rPr>
          <w:lang w:eastAsia="zh-CN"/>
        </w:rPr>
        <w:t>通</w:t>
      </w:r>
    </w:p>
    <w:p w14:paraId="64EBA86F" w14:textId="77777777" w:rsidR="00CC015B" w:rsidRDefault="00000000">
      <w:pPr>
        <w:rPr>
          <w:rFonts w:eastAsia="宋体"/>
          <w:lang w:eastAsia="zh-CN"/>
        </w:rPr>
      </w:pPr>
      <w:r>
        <w:rPr>
          <w:lang w:eastAsia="zh-CN"/>
        </w:rPr>
        <w:t>合篇</w:t>
      </w:r>
      <w:proofErr w:type="gramStart"/>
      <w:r>
        <w:rPr>
          <w:rFonts w:eastAsia="宋体" w:hint="eastAsia"/>
          <w:lang w:eastAsia="zh-CN"/>
        </w:rPr>
        <w:t>》</w:t>
      </w:r>
      <w:proofErr w:type="gramEnd"/>
      <w:r>
        <w:rPr>
          <w:lang w:eastAsia="zh-CN"/>
        </w:rPr>
        <w:t>于合韻論之詳矣，而軜字必改爲</w:t>
      </w:r>
      <w:proofErr w:type="gramStart"/>
      <w:r>
        <w:rPr>
          <w:lang w:eastAsia="zh-CN"/>
        </w:rPr>
        <w:t>會</w:t>
      </w:r>
      <w:proofErr w:type="gramEnd"/>
      <w:r>
        <w:rPr>
          <w:lang w:eastAsia="zh-CN"/>
        </w:rPr>
        <w:t>意，</w:t>
      </w:r>
      <w:r>
        <w:rPr>
          <w:rFonts w:eastAsia="宋体" w:hint="eastAsia"/>
          <w:lang w:eastAsia="zh-CN"/>
        </w:rPr>
        <w:t>（</w:t>
      </w:r>
      <w:r>
        <w:rPr>
          <w:lang w:eastAsia="zh-CN"/>
        </w:rPr>
        <w:t>是</w:t>
      </w:r>
      <w:r>
        <w:rPr>
          <w:rFonts w:eastAsia="宋体" w:hint="eastAsia"/>
          <w:lang w:eastAsia="zh-CN"/>
        </w:rPr>
        <w:t>）【</w:t>
      </w:r>
      <w:r>
        <w:rPr>
          <w:lang w:eastAsia="zh-CN"/>
        </w:rPr>
        <w:t>豈</w:t>
      </w:r>
      <w:r>
        <w:rPr>
          <w:rFonts w:eastAsia="宋体" w:hint="eastAsia"/>
          <w:lang w:eastAsia="zh-CN"/>
        </w:rPr>
        <w:t>】</w:t>
      </w:r>
      <w:r>
        <w:rPr>
          <w:lang w:eastAsia="zh-CN"/>
        </w:rPr>
        <w:t>猶有人之見</w:t>
      </w:r>
      <w:proofErr w:type="gramStart"/>
      <w:r>
        <w:rPr>
          <w:lang w:eastAsia="zh-CN"/>
        </w:rPr>
        <w:t>者存耶</w:t>
      </w:r>
      <w:proofErr w:type="gramEnd"/>
      <w:r>
        <w:rPr>
          <w:lang w:eastAsia="zh-CN"/>
        </w:rPr>
        <w:t>？</w:t>
      </w:r>
      <w:proofErr w:type="spellStart"/>
      <w:r>
        <w:rPr>
          <w:lang w:eastAsia="zh-CN"/>
        </w:rPr>
        <w:t>rml</w:t>
      </w:r>
      <w:proofErr w:type="spellEnd"/>
      <w:r>
        <w:rPr>
          <w:rFonts w:eastAsia="宋体" w:hint="eastAsia"/>
          <w:lang w:eastAsia="zh-CN"/>
        </w:rPr>
        <w:t>】</w:t>
      </w:r>
    </w:p>
    <w:p w14:paraId="3FA9A9ED" w14:textId="77777777" w:rsidR="00CC015B" w:rsidRDefault="00000000">
      <w:pPr>
        <w:rPr>
          <w:lang w:eastAsia="zh-CN"/>
        </w:rPr>
      </w:pPr>
      <w:r>
        <w:rPr>
          <w:lang w:eastAsia="zh-CN"/>
        </w:rPr>
        <w:t>㔷从丙聲，誠不可</w:t>
      </w:r>
      <w:proofErr w:type="gramStart"/>
      <w:r>
        <w:rPr>
          <w:lang w:eastAsia="zh-CN"/>
        </w:rPr>
        <w:t>曉</w:t>
      </w:r>
      <w:proofErr w:type="gramEnd"/>
      <w:r>
        <w:rPr>
          <w:lang w:eastAsia="zh-CN"/>
        </w:rPr>
        <w:t>自當闕疑。大徐以爲从内</w:t>
      </w:r>
      <w:proofErr w:type="gramStart"/>
      <w:r>
        <w:rPr>
          <w:lang w:eastAsia="zh-CN"/>
        </w:rPr>
        <w:t>會</w:t>
      </w:r>
      <w:proofErr w:type="gramEnd"/>
      <w:r>
        <w:rPr>
          <w:lang w:eastAsia="zh-CN"/>
        </w:rPr>
        <w:t>意師心變古斷不可从。</w:t>
      </w:r>
      <w:proofErr w:type="gramStart"/>
      <w:r>
        <w:rPr>
          <w:rFonts w:eastAsia="宋体" w:hint="eastAsia"/>
          <w:lang w:eastAsia="zh-CN"/>
        </w:rPr>
        <w:t>《</w:t>
      </w:r>
      <w:proofErr w:type="gramEnd"/>
      <w:r>
        <w:rPr>
          <w:lang w:eastAsia="zh-CN"/>
        </w:rPr>
        <w:t>漢鄭固</w:t>
      </w:r>
    </w:p>
    <w:p w14:paraId="6AE8CFBF" w14:textId="77777777" w:rsidR="00CC015B" w:rsidRDefault="00000000">
      <w:pPr>
        <w:rPr>
          <w:lang w:eastAsia="zh-CN"/>
        </w:rPr>
      </w:pPr>
      <w:r>
        <w:rPr>
          <w:lang w:eastAsia="zh-CN"/>
        </w:rPr>
        <w:t>【第</w:t>
      </w:r>
      <w:r>
        <w:rPr>
          <w:lang w:eastAsia="zh-CN"/>
        </w:rPr>
        <w:t>99</w:t>
      </w:r>
      <w:r>
        <w:rPr>
          <w:lang w:eastAsia="zh-CN"/>
        </w:rPr>
        <w:t>页】</w:t>
      </w:r>
    </w:p>
    <w:p w14:paraId="0076CCC0" w14:textId="77777777" w:rsidR="00CC015B" w:rsidRDefault="00000000">
      <w:pPr>
        <w:rPr>
          <w:lang w:eastAsia="zh-CN"/>
        </w:rPr>
      </w:pPr>
      <w:r>
        <w:rPr>
          <w:lang w:eastAsia="zh-CN"/>
        </w:rPr>
        <w:t>碑</w:t>
      </w:r>
      <w:proofErr w:type="gramStart"/>
      <w:r>
        <w:rPr>
          <w:rFonts w:eastAsia="宋体" w:hint="eastAsia"/>
          <w:lang w:eastAsia="zh-CN"/>
        </w:rPr>
        <w:t>》</w:t>
      </w:r>
      <w:proofErr w:type="gramEnd"/>
      <w:r>
        <w:rPr>
          <w:rFonts w:eastAsia="宋体" w:hint="eastAsia"/>
          <w:lang w:eastAsia="zh-CN"/>
        </w:rPr>
        <w:t>“</w:t>
      </w:r>
      <w:r>
        <w:rPr>
          <w:lang w:eastAsia="zh-CN"/>
        </w:rPr>
        <w:t>陋</w:t>
      </w:r>
      <w:r>
        <w:rPr>
          <w:rFonts w:eastAsia="宋体" w:hint="eastAsia"/>
          <w:lang w:eastAsia="zh-CN"/>
        </w:rPr>
        <w:t>”</w:t>
      </w:r>
      <w:r>
        <w:rPr>
          <w:lang w:eastAsia="zh-CN"/>
        </w:rPr>
        <w:t>字正从</w:t>
      </w:r>
      <w:proofErr w:type="gramStart"/>
      <w:r>
        <w:rPr>
          <w:lang w:eastAsia="zh-CN"/>
        </w:rPr>
        <w:t>丙</w:t>
      </w:r>
      <w:proofErr w:type="gramEnd"/>
      <w:r>
        <w:rPr>
          <w:lang w:eastAsia="zh-CN"/>
        </w:rPr>
        <w:t>。</w:t>
      </w:r>
    </w:p>
    <w:p w14:paraId="689986B0" w14:textId="77777777" w:rsidR="00CC015B" w:rsidRDefault="00000000">
      <w:proofErr w:type="spellStart"/>
      <w:r>
        <w:t>EElD</w:t>
      </w:r>
      <w:proofErr w:type="spellEnd"/>
    </w:p>
    <w:p w14:paraId="64D0FCD5" w14:textId="77777777" w:rsidR="00CC015B" w:rsidRDefault="00000000">
      <w:proofErr w:type="spellStart"/>
      <w:r>
        <w:t>王氏懷祖曰：殺字當是从乂，术聲。術、月二部最相近，故聲相通</w:t>
      </w:r>
      <w:proofErr w:type="spellEnd"/>
    </w:p>
    <w:p w14:paraId="40805617" w14:textId="77777777" w:rsidR="00CC015B" w:rsidRDefault="00000000">
      <w:pPr>
        <w:rPr>
          <w:rFonts w:eastAsia="宋体"/>
          <w:lang w:eastAsia="zh-CN"/>
        </w:rPr>
      </w:pPr>
      <w:proofErr w:type="spellStart"/>
      <w:r>
        <w:t>王氏</w:t>
      </w:r>
      <w:proofErr w:type="gramStart"/>
      <w:r>
        <w:t>懷</w:t>
      </w:r>
      <w:proofErr w:type="gramEnd"/>
      <w:r>
        <w:t>祖曰</w:t>
      </w:r>
      <w:proofErr w:type="spellEnd"/>
      <w:r>
        <w:t>：</w:t>
      </w:r>
      <w:r>
        <w:rPr>
          <w:rFonts w:eastAsia="宋体" w:hint="eastAsia"/>
          <w:lang w:eastAsia="zh-CN"/>
        </w:rPr>
        <w:t>“</w:t>
      </w:r>
      <w:r>
        <w:t>見</w:t>
      </w:r>
      <w:r>
        <w:rPr>
          <w:rFonts w:eastAsia="宋体" w:hint="eastAsia"/>
          <w:lang w:eastAsia="zh-CN"/>
        </w:rPr>
        <w:t>”</w:t>
      </w:r>
      <w:proofErr w:type="spellStart"/>
      <w:proofErr w:type="gramStart"/>
      <w:r>
        <w:t>入真部</w:t>
      </w:r>
      <w:proofErr w:type="gramEnd"/>
      <w:r>
        <w:t>，未詳。所</w:t>
      </w:r>
      <w:proofErr w:type="gramStart"/>
      <w:r>
        <w:t>據</w:t>
      </w:r>
      <w:proofErr w:type="spellEnd"/>
      <w:proofErr w:type="gramEnd"/>
      <w:r>
        <w:rPr>
          <w:rFonts w:eastAsia="宋体" w:hint="eastAsia"/>
          <w:lang w:eastAsia="zh-CN"/>
        </w:rPr>
        <w:t>“</w:t>
      </w:r>
      <w:r>
        <w:t>悁</w:t>
      </w:r>
      <w:r>
        <w:rPr>
          <w:rFonts w:eastAsia="宋体" w:hint="eastAsia"/>
          <w:lang w:eastAsia="zh-CN"/>
        </w:rPr>
        <w:t>”</w:t>
      </w:r>
      <w:r>
        <w:t>、</w:t>
      </w:r>
      <w:r>
        <w:rPr>
          <w:rFonts w:eastAsia="宋体" w:hint="eastAsia"/>
          <w:lang w:eastAsia="zh-CN"/>
        </w:rPr>
        <w:t>“</w:t>
      </w:r>
      <w:r>
        <w:t>霰</w:t>
      </w:r>
      <w:r>
        <w:rPr>
          <w:rFonts w:eastAsia="宋体" w:hint="eastAsia"/>
          <w:lang w:eastAsia="zh-CN"/>
        </w:rPr>
        <w:t>”</w:t>
      </w:r>
      <w:r>
        <w:t>、</w:t>
      </w:r>
      <w:r>
        <w:rPr>
          <w:rFonts w:eastAsia="宋体" w:hint="eastAsia"/>
          <w:lang w:eastAsia="zh-CN"/>
        </w:rPr>
        <w:t>“</w:t>
      </w:r>
      <w:r>
        <w:t>顯</w:t>
      </w:r>
      <w:r>
        <w:rPr>
          <w:rFonts w:eastAsia="宋体" w:hint="eastAsia"/>
          <w:lang w:eastAsia="zh-CN"/>
        </w:rPr>
        <w:t>”</w:t>
      </w:r>
      <w:proofErr w:type="spellStart"/>
      <w:proofErr w:type="gramStart"/>
      <w:r>
        <w:t>入真部</w:t>
      </w:r>
      <w:proofErr w:type="gramEnd"/>
      <w:r>
        <w:t>，亦未詳。</w:t>
      </w:r>
      <w:r>
        <w:t>Gmm</w:t>
      </w:r>
      <w:proofErr w:type="spellEnd"/>
      <w:r>
        <w:rPr>
          <w:rFonts w:eastAsia="宋体" w:hint="eastAsia"/>
          <w:lang w:eastAsia="zh-CN"/>
        </w:rPr>
        <w:t>）</w:t>
      </w:r>
    </w:p>
    <w:p w14:paraId="16737A9D" w14:textId="77777777" w:rsidR="00CC015B" w:rsidRDefault="00000000">
      <w:pPr>
        <w:rPr>
          <w:lang w:eastAsia="zh-CN"/>
        </w:rPr>
      </w:pPr>
      <w:proofErr w:type="spellStart"/>
      <w:r>
        <w:t>王氏</w:t>
      </w:r>
      <w:proofErr w:type="gramStart"/>
      <w:r>
        <w:t>懷</w:t>
      </w:r>
      <w:proofErr w:type="gramEnd"/>
      <w:r>
        <w:t>祖曰</w:t>
      </w:r>
      <w:proofErr w:type="spellEnd"/>
      <w:r>
        <w:t>：</w:t>
      </w:r>
      <w:r>
        <w:rPr>
          <w:rFonts w:eastAsia="宋体" w:hint="eastAsia"/>
          <w:lang w:eastAsia="zh-CN"/>
        </w:rPr>
        <w:t>《</w:t>
      </w:r>
      <w:proofErr w:type="spellStart"/>
      <w:r>
        <w:t>易。晉</w:t>
      </w:r>
      <w:proofErr w:type="spellEnd"/>
      <w:r>
        <w:rPr>
          <w:rFonts w:eastAsia="宋体" w:hint="eastAsia"/>
          <w:lang w:eastAsia="zh-CN"/>
        </w:rPr>
        <w:t>》“</w:t>
      </w:r>
      <w:r>
        <w:t>裕</w:t>
      </w:r>
      <w:r>
        <w:rPr>
          <w:rFonts w:eastAsia="宋体" w:hint="eastAsia"/>
          <w:lang w:eastAsia="zh-CN"/>
        </w:rPr>
        <w:t>”</w:t>
      </w:r>
      <w:r>
        <w:t>協</w:t>
      </w:r>
      <w:r>
        <w:rPr>
          <w:rFonts w:eastAsia="宋体" w:hint="eastAsia"/>
          <w:lang w:eastAsia="zh-CN"/>
        </w:rPr>
        <w:t>“</w:t>
      </w:r>
      <w:r>
        <w:t>考</w:t>
      </w:r>
      <w:r>
        <w:rPr>
          <w:rFonts w:eastAsia="宋体" w:hint="eastAsia"/>
          <w:lang w:eastAsia="zh-CN"/>
        </w:rPr>
        <w:t>”</w:t>
      </w:r>
      <w:r>
        <w:t>，</w:t>
      </w:r>
      <w:r>
        <w:rPr>
          <w:rFonts w:eastAsia="宋体" w:hint="eastAsia"/>
          <w:lang w:eastAsia="zh-CN"/>
        </w:rPr>
        <w:t>“</w:t>
      </w:r>
      <w:r>
        <w:t>考</w:t>
      </w:r>
      <w:r>
        <w:rPr>
          <w:rFonts w:eastAsia="宋体" w:hint="eastAsia"/>
          <w:lang w:eastAsia="zh-CN"/>
        </w:rPr>
        <w:t>”</w:t>
      </w:r>
      <w:r>
        <w:t>蓋</w:t>
      </w:r>
      <w:r>
        <w:rPr>
          <w:rFonts w:eastAsia="宋体" w:hint="eastAsia"/>
          <w:lang w:eastAsia="zh-CN"/>
        </w:rPr>
        <w:t>“</w:t>
      </w:r>
      <w:r>
        <w:t>咎</w:t>
      </w:r>
      <w:r>
        <w:rPr>
          <w:rFonts w:eastAsia="宋体" w:hint="eastAsia"/>
          <w:lang w:eastAsia="zh-CN"/>
        </w:rPr>
        <w:t>”</w:t>
      </w:r>
      <w:proofErr w:type="spellStart"/>
      <w:r>
        <w:t>字之譌</w:t>
      </w:r>
      <w:proofErr w:type="spellEnd"/>
      <w:r>
        <w:t>。</w:t>
      </w:r>
      <w:r>
        <w:rPr>
          <w:lang w:eastAsia="zh-CN"/>
        </w:rPr>
        <w:t>然</w:t>
      </w:r>
      <w:r>
        <w:rPr>
          <w:rFonts w:eastAsia="宋体" w:hint="eastAsia"/>
          <w:lang w:eastAsia="zh-CN"/>
        </w:rPr>
        <w:t>“</w:t>
      </w:r>
      <w:proofErr w:type="gramStart"/>
      <w:r>
        <w:rPr>
          <w:lang w:eastAsia="zh-CN"/>
        </w:rPr>
        <w:t>罔</w:t>
      </w:r>
      <w:proofErr w:type="gramEnd"/>
      <w:r>
        <w:rPr>
          <w:lang w:eastAsia="zh-CN"/>
        </w:rPr>
        <w:t>孚，裕，无咎</w:t>
      </w:r>
      <w:r>
        <w:rPr>
          <w:rFonts w:eastAsia="宋体" w:hint="eastAsia"/>
          <w:lang w:eastAsia="zh-CN"/>
        </w:rPr>
        <w:t>”</w:t>
      </w:r>
      <w:r>
        <w:rPr>
          <w:lang w:eastAsia="zh-CN"/>
        </w:rPr>
        <w:t>非</w:t>
      </w:r>
    </w:p>
    <w:p w14:paraId="67338CBC" w14:textId="77777777" w:rsidR="00CC015B" w:rsidRDefault="00000000">
      <w:proofErr w:type="spellStart"/>
      <w:r>
        <w:t>韻也</w:t>
      </w:r>
      <w:proofErr w:type="spellEnd"/>
    </w:p>
    <w:p w14:paraId="3FAAEEE0" w14:textId="77777777" w:rsidR="00CC015B" w:rsidRDefault="00000000">
      <w:pPr>
        <w:rPr>
          <w:rFonts w:eastAsia="宋体"/>
          <w:lang w:eastAsia="zh-CN"/>
        </w:rPr>
      </w:pPr>
      <w:r>
        <w:t>。</w:t>
      </w:r>
      <w:r>
        <w:rPr>
          <w:rFonts w:eastAsia="宋体" w:hint="eastAsia"/>
          <w:lang w:eastAsia="zh-CN"/>
        </w:rPr>
        <w:t>【</w:t>
      </w:r>
      <w:r>
        <w:t>Ef</w:t>
      </w:r>
      <w:r>
        <w:rPr>
          <w:rFonts w:eastAsia="宋体" w:hint="eastAsia"/>
          <w:lang w:eastAsia="zh-CN"/>
        </w:rPr>
        <w:t>】</w:t>
      </w:r>
    </w:p>
    <w:p w14:paraId="1B9AD467" w14:textId="77777777" w:rsidR="00CC015B" w:rsidRDefault="00000000">
      <w:proofErr w:type="spellStart"/>
      <w:r>
        <w:t>王氏</w:t>
      </w:r>
      <w:proofErr w:type="gramStart"/>
      <w:r>
        <w:t>懷</w:t>
      </w:r>
      <w:proofErr w:type="gramEnd"/>
      <w:r>
        <w:t>祖曰</w:t>
      </w:r>
      <w:proofErr w:type="spellEnd"/>
      <w:r>
        <w:t>：</w:t>
      </w:r>
      <w:r>
        <w:rPr>
          <w:rFonts w:eastAsia="宋体" w:hint="eastAsia"/>
          <w:lang w:eastAsia="zh-CN"/>
        </w:rPr>
        <w:t>《</w:t>
      </w:r>
      <w:r>
        <w:t>酌</w:t>
      </w:r>
      <w:r>
        <w:rPr>
          <w:rFonts w:eastAsia="宋体" w:hint="eastAsia"/>
          <w:lang w:eastAsia="zh-CN"/>
        </w:rPr>
        <w:t>》</w:t>
      </w:r>
      <w:proofErr w:type="spellStart"/>
      <w:r>
        <w:t>詩全篇不用韻。又曰</w:t>
      </w:r>
      <w:proofErr w:type="spellEnd"/>
      <w:r>
        <w:t>：</w:t>
      </w:r>
      <w:r>
        <w:rPr>
          <w:rFonts w:eastAsia="宋体" w:hint="eastAsia"/>
          <w:lang w:eastAsia="zh-CN"/>
        </w:rPr>
        <w:t>《</w:t>
      </w:r>
      <w:proofErr w:type="spellStart"/>
      <w:r>
        <w:t>繫辭</w:t>
      </w:r>
      <w:proofErr w:type="spellEnd"/>
      <w:r>
        <w:rPr>
          <w:rFonts w:eastAsia="宋体" w:hint="eastAsia"/>
          <w:lang w:eastAsia="zh-CN"/>
        </w:rPr>
        <w:t>》“</w:t>
      </w:r>
      <w:proofErr w:type="spellStart"/>
      <w:r>
        <w:t>如臨父母</w:t>
      </w:r>
      <w:proofErr w:type="spellEnd"/>
      <w:r>
        <w:rPr>
          <w:rFonts w:eastAsia="宋体" w:hint="eastAsia"/>
          <w:lang w:eastAsia="zh-CN"/>
        </w:rPr>
        <w:t>”</w:t>
      </w:r>
      <w:r>
        <w:t>與</w:t>
      </w:r>
      <w:r>
        <w:rPr>
          <w:rFonts w:eastAsia="宋体" w:hint="eastAsia"/>
          <w:lang w:eastAsia="zh-CN"/>
        </w:rPr>
        <w:t>“</w:t>
      </w:r>
      <w:r>
        <w:t>保</w:t>
      </w:r>
      <w:r>
        <w:rPr>
          <w:rFonts w:eastAsia="宋体" w:hint="eastAsia"/>
          <w:lang w:eastAsia="zh-CN"/>
        </w:rPr>
        <w:t>”</w:t>
      </w:r>
      <w:proofErr w:type="spellStart"/>
      <w:r>
        <w:t>爲合韻，不與上</w:t>
      </w:r>
      <w:proofErr w:type="spellEnd"/>
    </w:p>
    <w:p w14:paraId="1DD342C5" w14:textId="77777777" w:rsidR="00CC015B" w:rsidRDefault="00000000">
      <w:pPr>
        <w:rPr>
          <w:rFonts w:eastAsia="宋体"/>
          <w:lang w:eastAsia="zh-CN"/>
        </w:rPr>
      </w:pPr>
      <w:r>
        <w:t>文</w:t>
      </w:r>
      <w:r>
        <w:rPr>
          <w:rFonts w:eastAsia="宋体" w:hint="eastAsia"/>
          <w:lang w:eastAsia="zh-CN"/>
        </w:rPr>
        <w:t>“</w:t>
      </w:r>
      <w:r>
        <w:t>度</w:t>
      </w:r>
      <w:r>
        <w:rPr>
          <w:rFonts w:eastAsia="宋体" w:hint="eastAsia"/>
          <w:lang w:eastAsia="zh-CN"/>
        </w:rPr>
        <w:t>”</w:t>
      </w:r>
      <w:r>
        <w:t>、</w:t>
      </w:r>
      <w:r>
        <w:rPr>
          <w:rFonts w:eastAsia="宋体" w:hint="eastAsia"/>
          <w:lang w:eastAsia="zh-CN"/>
        </w:rPr>
        <w:t>“</w:t>
      </w:r>
      <w:r>
        <w:t>戄</w:t>
      </w:r>
      <w:r>
        <w:rPr>
          <w:rFonts w:eastAsia="宋体" w:hint="eastAsia"/>
          <w:lang w:eastAsia="zh-CN"/>
        </w:rPr>
        <w:t>”</w:t>
      </w:r>
      <w:r>
        <w:t>、</w:t>
      </w:r>
      <w:r>
        <w:rPr>
          <w:rFonts w:eastAsia="宋体" w:hint="eastAsia"/>
          <w:lang w:eastAsia="zh-CN"/>
        </w:rPr>
        <w:t>“</w:t>
      </w:r>
      <w:r>
        <w:t>故</w:t>
      </w:r>
      <w:r>
        <w:rPr>
          <w:rFonts w:eastAsia="宋体" w:hint="eastAsia"/>
          <w:lang w:eastAsia="zh-CN"/>
        </w:rPr>
        <w:t>”</w:t>
      </w:r>
      <w:proofErr w:type="spellStart"/>
      <w:r>
        <w:t>合韻。</w:t>
      </w:r>
      <w:r>
        <w:t>r</w:t>
      </w:r>
      <w:r>
        <w:t>三六</w:t>
      </w:r>
      <w:proofErr w:type="spellEnd"/>
      <w:r>
        <w:rPr>
          <w:rFonts w:eastAsia="宋体" w:hint="eastAsia"/>
          <w:lang w:eastAsia="zh-CN"/>
        </w:rPr>
        <w:t>】</w:t>
      </w:r>
    </w:p>
    <w:p w14:paraId="4CB540C1" w14:textId="77777777" w:rsidR="00CC015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60820700" w14:textId="77777777" w:rsidR="00CC015B" w:rsidRDefault="00000000">
      <w:proofErr w:type="spellStart"/>
      <w:proofErr w:type="gramStart"/>
      <w:r>
        <w:t>丁履恒</w:t>
      </w:r>
      <w:proofErr w:type="spellEnd"/>
      <w:proofErr w:type="gramEnd"/>
      <w:r>
        <w:rPr>
          <w:rFonts w:eastAsia="宋体" w:hint="eastAsia"/>
          <w:lang w:eastAsia="zh-CN"/>
        </w:rPr>
        <w:t>《</w:t>
      </w:r>
      <w:proofErr w:type="spellStart"/>
      <w:r>
        <w:t>形聲類篇￥大亭山館叢書</w:t>
      </w:r>
      <w:proofErr w:type="spellEnd"/>
      <w:r>
        <w:rPr>
          <w:rFonts w:eastAsia="宋体" w:hint="eastAsia"/>
          <w:lang w:eastAsia="zh-CN"/>
        </w:rPr>
        <w:t>》</w:t>
      </w:r>
      <w:r>
        <w:t>。</w:t>
      </w:r>
      <w:proofErr w:type="spellStart"/>
      <w:r>
        <w:t>是一部古韻學著作。</w:t>
      </w:r>
      <w:proofErr w:type="gramStart"/>
      <w:r>
        <w:t>是書</w:t>
      </w:r>
      <w:proofErr w:type="spellEnd"/>
      <w:r>
        <w:rPr>
          <w:rFonts w:eastAsia="宋体" w:hint="eastAsia"/>
          <w:lang w:eastAsia="zh-CN"/>
        </w:rPr>
        <w:t>“</w:t>
      </w:r>
      <w:proofErr w:type="gramEnd"/>
      <w:r>
        <w:t>以</w:t>
      </w:r>
      <w:r>
        <w:rPr>
          <w:rFonts w:eastAsia="宋体" w:hint="eastAsia"/>
          <w:lang w:eastAsia="zh-CN"/>
        </w:rPr>
        <w:t>《</w:t>
      </w:r>
      <w:proofErr w:type="spellStart"/>
      <w:r>
        <w:t>唐韻</w:t>
      </w:r>
      <w:proofErr w:type="spellEnd"/>
      <w:r>
        <w:rPr>
          <w:rFonts w:eastAsia="宋体" w:hint="eastAsia"/>
          <w:lang w:eastAsia="zh-CN"/>
        </w:rPr>
        <w:t>》</w:t>
      </w:r>
      <w:proofErr w:type="spellStart"/>
      <w:r>
        <w:t>合之</w:t>
      </w:r>
      <w:proofErr w:type="spellEnd"/>
      <w:r>
        <w:rPr>
          <w:rFonts w:eastAsia="宋体" w:hint="eastAsia"/>
          <w:lang w:eastAsia="zh-CN"/>
        </w:rPr>
        <w:t>《</w:t>
      </w:r>
      <w:proofErr w:type="spellStart"/>
      <w:r>
        <w:t>説文</w:t>
      </w:r>
      <w:proofErr w:type="spellEnd"/>
      <w:r>
        <w:rPr>
          <w:rFonts w:eastAsia="宋体" w:hint="eastAsia"/>
          <w:lang w:eastAsia="zh-CN"/>
        </w:rPr>
        <w:t>》</w:t>
      </w:r>
      <w:proofErr w:type="spellStart"/>
      <w:r>
        <w:t>形聲，復以</w:t>
      </w:r>
      <w:proofErr w:type="spellEnd"/>
      <w:r>
        <w:rPr>
          <w:rFonts w:eastAsia="宋体" w:hint="eastAsia"/>
          <w:lang w:eastAsia="zh-CN"/>
        </w:rPr>
        <w:t>《</w:t>
      </w:r>
      <w:r>
        <w:t>説</w:t>
      </w:r>
    </w:p>
    <w:p w14:paraId="77537180" w14:textId="77777777" w:rsidR="00CC015B" w:rsidRDefault="00000000">
      <w:pPr>
        <w:rPr>
          <w:lang w:eastAsia="zh-CN"/>
        </w:rPr>
      </w:pPr>
      <w:r>
        <w:t>文</w:t>
      </w:r>
      <w:proofErr w:type="gramStart"/>
      <w:r>
        <w:rPr>
          <w:rFonts w:eastAsia="宋体" w:hint="eastAsia"/>
          <w:lang w:eastAsia="zh-CN"/>
        </w:rPr>
        <w:t>》</w:t>
      </w:r>
      <w:proofErr w:type="spellStart"/>
      <w:proofErr w:type="gramEnd"/>
      <w:r>
        <w:t>形聲合之經典用韻</w:t>
      </w:r>
      <w:proofErr w:type="spellEnd"/>
      <w:r>
        <w:rPr>
          <w:rFonts w:eastAsia="宋体" w:hint="eastAsia"/>
          <w:lang w:eastAsia="zh-CN"/>
        </w:rPr>
        <w:t>”</w:t>
      </w:r>
      <w:r>
        <w:t>，</w:t>
      </w:r>
      <w:proofErr w:type="spellStart"/>
      <w:r>
        <w:t>龐大堃</w:t>
      </w:r>
      <w:proofErr w:type="spellEnd"/>
      <w:r>
        <w:rPr>
          <w:rFonts w:eastAsia="宋体" w:hint="eastAsia"/>
          <w:lang w:eastAsia="zh-CN"/>
        </w:rPr>
        <w:t>《</w:t>
      </w:r>
      <w:r>
        <w:t>跋</w:t>
      </w:r>
      <w:r>
        <w:rPr>
          <w:rFonts w:eastAsia="宋体" w:hint="eastAsia"/>
          <w:lang w:eastAsia="zh-CN"/>
        </w:rPr>
        <w:t>》</w:t>
      </w:r>
      <w:r>
        <w:t>。</w:t>
      </w:r>
      <w:r>
        <w:rPr>
          <w:lang w:eastAsia="zh-CN"/>
        </w:rPr>
        <w:t>分古韻爲十九部。</w:t>
      </w:r>
      <w:proofErr w:type="gramStart"/>
      <w:r>
        <w:rPr>
          <w:lang w:eastAsia="zh-CN"/>
        </w:rPr>
        <w:t>丁氏粗成</w:t>
      </w:r>
      <w:r>
        <w:rPr>
          <w:rFonts w:eastAsia="宋体" w:hint="eastAsia"/>
          <w:lang w:eastAsia="zh-CN"/>
        </w:rPr>
        <w:t>《</w:t>
      </w:r>
      <w:r>
        <w:rPr>
          <w:lang w:eastAsia="zh-CN"/>
        </w:rPr>
        <w:t>部分</w:t>
      </w:r>
      <w:r>
        <w:rPr>
          <w:rFonts w:eastAsia="宋体" w:hint="eastAsia"/>
          <w:lang w:eastAsia="zh-CN"/>
        </w:rPr>
        <w:t>》</w:t>
      </w:r>
      <w:proofErr w:type="gramEnd"/>
      <w:r>
        <w:rPr>
          <w:lang w:eastAsia="zh-CN"/>
        </w:rPr>
        <w:t>、</w:t>
      </w:r>
      <w:r>
        <w:rPr>
          <w:rFonts w:eastAsia="宋体" w:hint="eastAsia"/>
          <w:lang w:eastAsia="zh-CN"/>
        </w:rPr>
        <w:t>《</w:t>
      </w:r>
      <w:r>
        <w:rPr>
          <w:lang w:eastAsia="zh-CN"/>
        </w:rPr>
        <w:t>通合</w:t>
      </w:r>
      <w:r>
        <w:rPr>
          <w:rFonts w:eastAsia="宋体" w:hint="eastAsia"/>
          <w:lang w:eastAsia="zh-CN"/>
        </w:rPr>
        <w:t>》</w:t>
      </w:r>
      <w:r>
        <w:rPr>
          <w:lang w:eastAsia="zh-CN"/>
        </w:rPr>
        <w:t>二篇，</w:t>
      </w:r>
      <w:proofErr w:type="gramStart"/>
      <w:r>
        <w:rPr>
          <w:lang w:eastAsia="zh-CN"/>
        </w:rPr>
        <w:t>携稿至</w:t>
      </w:r>
      <w:proofErr w:type="gramEnd"/>
      <w:r>
        <w:rPr>
          <w:lang w:eastAsia="zh-CN"/>
        </w:rPr>
        <w:t>京師，就</w:t>
      </w:r>
    </w:p>
    <w:p w14:paraId="573627EC" w14:textId="77777777" w:rsidR="00CC015B" w:rsidRDefault="00000000">
      <w:proofErr w:type="spellStart"/>
      <w:r>
        <w:t>正於王念孫。王氏不辭老邁，細心審閲，隨稿附簽三十五條，實有三十八條。詳加駁正。奬掖之情，溢於</w:t>
      </w:r>
      <w:proofErr w:type="spellEnd"/>
    </w:p>
    <w:p w14:paraId="53A65C47" w14:textId="77777777" w:rsidR="00CC015B" w:rsidRDefault="00000000">
      <w:proofErr w:type="spellStart"/>
      <w:r>
        <w:t>言表</w:t>
      </w:r>
      <w:proofErr w:type="spellEnd"/>
      <w:r>
        <w:t>。</w:t>
      </w:r>
    </w:p>
    <w:p w14:paraId="302EFDF0" w14:textId="77777777" w:rsidR="00CC015B" w:rsidRDefault="00000000">
      <w:proofErr w:type="spellStart"/>
      <w:r>
        <w:lastRenderedPageBreak/>
        <w:t>此籤記，有王念孫手</w:t>
      </w:r>
      <w:proofErr w:type="gramStart"/>
      <w:r>
        <w:t>書</w:t>
      </w:r>
      <w:proofErr w:type="gramEnd"/>
      <w:r>
        <w:t>艸稿</w:t>
      </w:r>
      <w:proofErr w:type="spellEnd"/>
      <w:r>
        <w:rPr>
          <w:rFonts w:eastAsia="宋体" w:hint="eastAsia"/>
          <w:lang w:eastAsia="zh-CN"/>
        </w:rPr>
        <w:t>《</w:t>
      </w:r>
      <w:proofErr w:type="spellStart"/>
      <w:r>
        <w:t>昭代經師手簡</w:t>
      </w:r>
      <w:proofErr w:type="spellEnd"/>
      <w:r>
        <w:rPr>
          <w:rFonts w:eastAsia="宋体" w:hint="eastAsia"/>
          <w:lang w:eastAsia="zh-CN"/>
        </w:rPr>
        <w:t>》</w:t>
      </w:r>
      <w:r>
        <w:t>。</w:t>
      </w:r>
      <w:proofErr w:type="spellStart"/>
      <w:r>
        <w:t>本，在</w:t>
      </w:r>
      <w:proofErr w:type="spellEnd"/>
      <w:r>
        <w:rPr>
          <w:rFonts w:eastAsia="宋体" w:hint="eastAsia"/>
          <w:lang w:eastAsia="zh-CN"/>
        </w:rPr>
        <w:t>《</w:t>
      </w:r>
      <w:proofErr w:type="spellStart"/>
      <w:r>
        <w:t>與丁大令若士書</w:t>
      </w:r>
      <w:proofErr w:type="spellEnd"/>
      <w:r>
        <w:rPr>
          <w:rFonts w:eastAsia="宋体" w:hint="eastAsia"/>
          <w:lang w:eastAsia="zh-CN"/>
        </w:rPr>
        <w:t>》</w:t>
      </w:r>
      <w:proofErr w:type="spellStart"/>
      <w:proofErr w:type="gramStart"/>
      <w:r>
        <w:t>後</w:t>
      </w:r>
      <w:proofErr w:type="gramEnd"/>
      <w:r>
        <w:t>。丁氏分條録出，散入</w:t>
      </w:r>
      <w:proofErr w:type="spellEnd"/>
      <w:proofErr w:type="gramStart"/>
      <w:r>
        <w:rPr>
          <w:rFonts w:eastAsia="宋体" w:hint="eastAsia"/>
          <w:lang w:eastAsia="zh-CN"/>
        </w:rPr>
        <w:t>《</w:t>
      </w:r>
      <w:proofErr w:type="spellStart"/>
      <w:proofErr w:type="gramEnd"/>
      <w:r>
        <w:t>形聲</w:t>
      </w:r>
      <w:proofErr w:type="spellEnd"/>
    </w:p>
    <w:p w14:paraId="15D0BA7B" w14:textId="77777777" w:rsidR="00CC015B" w:rsidRDefault="00000000">
      <w:proofErr w:type="spellStart"/>
      <w:r>
        <w:t>類篇</w:t>
      </w:r>
      <w:proofErr w:type="spellEnd"/>
      <w:proofErr w:type="gramStart"/>
      <w:r>
        <w:rPr>
          <w:rFonts w:eastAsia="宋体" w:hint="eastAsia"/>
          <w:lang w:eastAsia="zh-CN"/>
        </w:rPr>
        <w:t>》</w:t>
      </w:r>
      <w:proofErr w:type="spellStart"/>
      <w:proofErr w:type="gramEnd"/>
      <w:r>
        <w:t>各部。</w:t>
      </w:r>
      <w:proofErr w:type="gramStart"/>
      <w:r>
        <w:t>劉盼遂收入</w:t>
      </w:r>
      <w:proofErr w:type="spellEnd"/>
      <w:proofErr w:type="gramEnd"/>
      <w:r>
        <w:rPr>
          <w:rFonts w:eastAsia="宋体" w:hint="eastAsia"/>
          <w:lang w:eastAsia="zh-CN"/>
        </w:rPr>
        <w:t>《</w:t>
      </w:r>
      <w:proofErr w:type="spellStart"/>
      <w:r>
        <w:t>王石臞文集補編</w:t>
      </w:r>
      <w:proofErr w:type="spellEnd"/>
      <w:r>
        <w:rPr>
          <w:rFonts w:eastAsia="宋体" w:hint="eastAsia"/>
          <w:lang w:eastAsia="zh-CN"/>
        </w:rPr>
        <w:t>》</w:t>
      </w:r>
      <w:proofErr w:type="spellStart"/>
      <w:r>
        <w:t>時。似曾參閲二稿。一九三六年油印本</w:t>
      </w:r>
      <w:proofErr w:type="spellEnd"/>
      <w:r>
        <w:rPr>
          <w:rFonts w:eastAsia="宋体" w:hint="eastAsia"/>
          <w:lang w:eastAsia="zh-CN"/>
        </w:rPr>
        <w:t>《</w:t>
      </w:r>
      <w:proofErr w:type="spellStart"/>
      <w:r>
        <w:t>高郵王氏父子論</w:t>
      </w:r>
      <w:proofErr w:type="spellEnd"/>
    </w:p>
    <w:p w14:paraId="038EAF71" w14:textId="77777777" w:rsidR="00CC015B" w:rsidRDefault="00000000">
      <w:proofErr w:type="spellStart"/>
      <w:r>
        <w:t>音韻文稿</w:t>
      </w:r>
      <w:proofErr w:type="spellEnd"/>
      <w:proofErr w:type="gramStart"/>
      <w:r>
        <w:rPr>
          <w:rFonts w:eastAsia="宋体" w:hint="eastAsia"/>
          <w:lang w:eastAsia="zh-CN"/>
        </w:rPr>
        <w:t>》</w:t>
      </w:r>
      <w:proofErr w:type="spellStart"/>
      <w:proofErr w:type="gramEnd"/>
      <w:r>
        <w:t>亦收録此籤記。綜校後三家所録，其條數、順序、文字互有歧異，且與王氏手稿多有不同</w:t>
      </w:r>
      <w:proofErr w:type="spellEnd"/>
    </w:p>
    <w:p w14:paraId="13ED42B8" w14:textId="77777777" w:rsidR="00CC015B" w:rsidRDefault="00000000">
      <w:proofErr w:type="spellStart"/>
      <w:r>
        <w:t>今以丁氏排印本爲底本，按手稿出校</w:t>
      </w:r>
      <w:proofErr w:type="spellEnd"/>
    </w:p>
    <w:p w14:paraId="102536F5" w14:textId="77777777" w:rsidR="00CC015B" w:rsidRDefault="00000000">
      <w:pPr>
        <w:rPr>
          <w:lang w:eastAsia="zh-CN"/>
        </w:rPr>
      </w:pPr>
      <w:r>
        <w:rPr>
          <w:lang w:eastAsia="zh-CN"/>
        </w:rPr>
        <w:t>【第</w:t>
      </w:r>
      <w:r>
        <w:rPr>
          <w:lang w:eastAsia="zh-CN"/>
        </w:rPr>
        <w:t>100</w:t>
      </w:r>
      <w:r>
        <w:rPr>
          <w:lang w:eastAsia="zh-CN"/>
        </w:rPr>
        <w:t>页】</w:t>
      </w:r>
    </w:p>
    <w:p w14:paraId="7EBA0BA0" w14:textId="77777777" w:rsidR="00CC015B" w:rsidRDefault="00000000">
      <w:pPr>
        <w:rPr>
          <w:rFonts w:eastAsia="宋体"/>
          <w:lang w:eastAsia="zh-CN"/>
        </w:rPr>
      </w:pPr>
      <w:r>
        <w:rPr>
          <w:rFonts w:eastAsia="宋体" w:hint="eastAsia"/>
          <w:lang w:eastAsia="zh-CN"/>
        </w:rPr>
        <w:t>（</w:t>
      </w:r>
      <w:r>
        <w:rPr>
          <w:lang w:eastAsia="zh-CN"/>
        </w:rPr>
        <w:t>校注</w:t>
      </w:r>
      <w:r>
        <w:rPr>
          <w:rFonts w:eastAsia="宋体" w:hint="eastAsia"/>
          <w:lang w:eastAsia="zh-CN"/>
        </w:rPr>
        <w:t>）</w:t>
      </w:r>
    </w:p>
    <w:p w14:paraId="425CE2ED" w14:textId="77777777" w:rsidR="00CC015B" w:rsidRDefault="00000000">
      <w:pPr>
        <w:rPr>
          <w:lang w:eastAsia="zh-CN"/>
        </w:rPr>
      </w:pPr>
      <w:r>
        <w:rPr>
          <w:rFonts w:eastAsia="宋体" w:hint="eastAsia"/>
          <w:lang w:eastAsia="zh-CN"/>
        </w:rPr>
        <w:t>【</w:t>
      </w:r>
      <w:r>
        <w:rPr>
          <w:lang w:eastAsia="zh-CN"/>
        </w:rPr>
        <w:t>一</w:t>
      </w:r>
      <w:r>
        <w:rPr>
          <w:rFonts w:eastAsia="宋体" w:hint="eastAsia"/>
          <w:lang w:eastAsia="zh-CN"/>
        </w:rPr>
        <w:t>】《</w:t>
      </w:r>
      <w:r>
        <w:rPr>
          <w:lang w:eastAsia="zh-CN"/>
        </w:rPr>
        <w:t>形聲類篇</w:t>
      </w:r>
      <w:r>
        <w:rPr>
          <w:rFonts w:eastAsia="宋体" w:hint="eastAsia"/>
          <w:lang w:eastAsia="zh-CN"/>
        </w:rPr>
        <w:t>》</w:t>
      </w:r>
      <w:r>
        <w:rPr>
          <w:lang w:eastAsia="zh-CN"/>
        </w:rPr>
        <w:t>所記各條冠以</w:t>
      </w:r>
      <w:r>
        <w:rPr>
          <w:rFonts w:eastAsia="宋体" w:hint="eastAsia"/>
          <w:lang w:eastAsia="zh-CN"/>
        </w:rPr>
        <w:t>“</w:t>
      </w:r>
      <w:r>
        <w:rPr>
          <w:lang w:eastAsia="zh-CN"/>
        </w:rPr>
        <w:t>王氏</w:t>
      </w:r>
      <w:proofErr w:type="gramStart"/>
      <w:r>
        <w:rPr>
          <w:lang w:eastAsia="zh-CN"/>
        </w:rPr>
        <w:t>懷</w:t>
      </w:r>
      <w:proofErr w:type="gramEnd"/>
      <w:r>
        <w:rPr>
          <w:lang w:eastAsia="zh-CN"/>
        </w:rPr>
        <w:t>祖曰</w:t>
      </w:r>
      <w:r>
        <w:rPr>
          <w:rFonts w:eastAsia="宋体" w:hint="eastAsia"/>
          <w:lang w:eastAsia="zh-CN"/>
        </w:rPr>
        <w:t>”</w:t>
      </w:r>
      <w:r>
        <w:rPr>
          <w:lang w:eastAsia="zh-CN"/>
        </w:rPr>
        <w:t>或</w:t>
      </w:r>
      <w:r>
        <w:rPr>
          <w:rFonts w:eastAsia="宋体" w:hint="eastAsia"/>
          <w:lang w:eastAsia="zh-CN"/>
        </w:rPr>
        <w:t>“</w:t>
      </w:r>
      <w:r>
        <w:rPr>
          <w:lang w:eastAsia="zh-CN"/>
        </w:rPr>
        <w:t>又曰</w:t>
      </w:r>
      <w:r>
        <w:rPr>
          <w:rFonts w:eastAsia="宋体" w:hint="eastAsia"/>
          <w:lang w:eastAsia="zh-CN"/>
        </w:rPr>
        <w:t>”</w:t>
      </w:r>
      <w:r>
        <w:rPr>
          <w:lang w:eastAsia="zh-CN"/>
        </w:rPr>
        <w:t>，手稿記作</w:t>
      </w:r>
      <w:r>
        <w:rPr>
          <w:rFonts w:eastAsia="宋体" w:hint="eastAsia"/>
          <w:lang w:eastAsia="zh-CN"/>
        </w:rPr>
        <w:t>“</w:t>
      </w:r>
      <w:r>
        <w:rPr>
          <w:lang w:eastAsia="zh-CN"/>
        </w:rPr>
        <w:t>〇〇案</w:t>
      </w:r>
      <w:r>
        <w:rPr>
          <w:rFonts w:eastAsia="宋体" w:hint="eastAsia"/>
          <w:lang w:eastAsia="zh-CN"/>
        </w:rPr>
        <w:t>”</w:t>
      </w:r>
      <w:r>
        <w:rPr>
          <w:lang w:eastAsia="zh-CN"/>
        </w:rPr>
        <w:t>，</w:t>
      </w:r>
      <w:r>
        <w:rPr>
          <w:rFonts w:eastAsia="宋体" w:hint="eastAsia"/>
          <w:lang w:eastAsia="zh-CN"/>
        </w:rPr>
        <w:t>“</w:t>
      </w:r>
      <w:r>
        <w:rPr>
          <w:lang w:eastAsia="zh-CN"/>
        </w:rPr>
        <w:t>〇〇</w:t>
      </w:r>
      <w:r>
        <w:rPr>
          <w:rFonts w:eastAsia="宋体" w:hint="eastAsia"/>
          <w:lang w:eastAsia="zh-CN"/>
        </w:rPr>
        <w:t>”</w:t>
      </w:r>
      <w:r>
        <w:rPr>
          <w:lang w:eastAsia="zh-CN"/>
        </w:rPr>
        <w:t>即</w:t>
      </w:r>
      <w:r>
        <w:rPr>
          <w:rFonts w:eastAsia="宋体" w:hint="eastAsia"/>
          <w:lang w:eastAsia="zh-CN"/>
        </w:rPr>
        <w:t>“</w:t>
      </w:r>
      <w:r>
        <w:rPr>
          <w:lang w:eastAsia="zh-CN"/>
        </w:rPr>
        <w:t>念孫</w:t>
      </w:r>
      <w:r>
        <w:rPr>
          <w:rFonts w:eastAsia="宋体" w:hint="eastAsia"/>
          <w:lang w:eastAsia="zh-CN"/>
        </w:rPr>
        <w:t>”</w:t>
      </w:r>
      <w:r>
        <w:rPr>
          <w:lang w:eastAsia="zh-CN"/>
        </w:rPr>
        <w:t>二</w:t>
      </w:r>
    </w:p>
    <w:p w14:paraId="007A63DC" w14:textId="77777777" w:rsidR="00CC015B" w:rsidRDefault="00000000">
      <w:pPr>
        <w:rPr>
          <w:rFonts w:eastAsia="宋体"/>
          <w:lang w:eastAsia="zh-CN"/>
        </w:rPr>
      </w:pPr>
      <w:proofErr w:type="spellStart"/>
      <w:r>
        <w:t>字，古人書信手稿往往如是。丁氏稱以字，示敬。此條在</w:t>
      </w:r>
      <w:proofErr w:type="spellEnd"/>
      <w:r>
        <w:rPr>
          <w:rFonts w:eastAsia="宋体" w:hint="eastAsia"/>
          <w:lang w:eastAsia="zh-CN"/>
        </w:rPr>
        <w:t>《</w:t>
      </w:r>
      <w:proofErr w:type="spellStart"/>
      <w:r>
        <w:t>形聲部分篇</w:t>
      </w:r>
      <w:proofErr w:type="spellEnd"/>
      <w:r>
        <w:rPr>
          <w:rFonts w:eastAsia="宋体" w:hint="eastAsia"/>
          <w:lang w:eastAsia="zh-CN"/>
        </w:rPr>
        <w:t>•</w:t>
      </w:r>
      <w:proofErr w:type="spellStart"/>
      <w:r>
        <w:t>乙部</w:t>
      </w:r>
      <w:proofErr w:type="spellEnd"/>
      <w:r>
        <w:rPr>
          <w:rFonts w:eastAsia="宋体" w:hint="eastAsia"/>
          <w:lang w:eastAsia="zh-CN"/>
        </w:rPr>
        <w:t>》</w:t>
      </w:r>
    </w:p>
    <w:p w14:paraId="7255A684" w14:textId="77777777" w:rsidR="00CC015B" w:rsidRDefault="00000000">
      <w:r>
        <w:rPr>
          <w:rFonts w:eastAsia="宋体" w:hint="eastAsia"/>
          <w:lang w:eastAsia="zh-CN"/>
        </w:rPr>
        <w:t>【</w:t>
      </w:r>
      <w:r>
        <w:t>二</w:t>
      </w:r>
      <w:r>
        <w:rPr>
          <w:rFonts w:eastAsia="宋体" w:hint="eastAsia"/>
          <w:lang w:eastAsia="zh-CN"/>
        </w:rPr>
        <w:t>】</w:t>
      </w:r>
      <w:proofErr w:type="spellStart"/>
      <w:r>
        <w:t>張氏，即張惠言</w:t>
      </w:r>
      <w:proofErr w:type="spellEnd"/>
      <w:r>
        <w:rPr>
          <w:rFonts w:eastAsia="宋体" w:hint="eastAsia"/>
          <w:lang w:eastAsia="zh-CN"/>
        </w:rPr>
        <w:t>（</w:t>
      </w:r>
      <w:proofErr w:type="spellStart"/>
      <w:r>
        <w:t>一七六一</w:t>
      </w:r>
      <w:r>
        <w:t>|</w:t>
      </w:r>
      <w:r>
        <w:t>一八〇二</w:t>
      </w:r>
      <w:proofErr w:type="spellEnd"/>
      <w:r>
        <w:rPr>
          <w:rFonts w:eastAsia="宋体" w:hint="eastAsia"/>
          <w:lang w:eastAsia="zh-CN"/>
        </w:rPr>
        <w:t>）</w:t>
      </w:r>
      <w:r>
        <w:t>。</w:t>
      </w:r>
      <w:proofErr w:type="spellStart"/>
      <w:r>
        <w:t>張氏</w:t>
      </w:r>
      <w:proofErr w:type="spellEnd"/>
      <w:r>
        <w:rPr>
          <w:rFonts w:eastAsia="宋体" w:hint="eastAsia"/>
          <w:lang w:eastAsia="zh-CN"/>
        </w:rPr>
        <w:t>《</w:t>
      </w:r>
      <w:proofErr w:type="spellStart"/>
      <w:r>
        <w:t>説文諧聲譜</w:t>
      </w:r>
      <w:proofErr w:type="spellEnd"/>
      <w:r>
        <w:rPr>
          <w:rFonts w:eastAsia="宋体" w:hint="eastAsia"/>
          <w:lang w:eastAsia="zh-CN"/>
        </w:rPr>
        <w:t>》</w:t>
      </w:r>
      <w:proofErr w:type="spellStart"/>
      <w:r>
        <w:t>本爲未竟之</w:t>
      </w:r>
      <w:proofErr w:type="gramStart"/>
      <w:r>
        <w:t>書</w:t>
      </w:r>
      <w:proofErr w:type="gramEnd"/>
      <w:r>
        <w:t>，其子成孫續成</w:t>
      </w:r>
      <w:proofErr w:type="spellEnd"/>
    </w:p>
    <w:p w14:paraId="5AE20D9D" w14:textId="77777777" w:rsidR="00CC015B" w:rsidRDefault="00000000">
      <w:pPr>
        <w:rPr>
          <w:lang w:eastAsia="zh-CN"/>
        </w:rPr>
      </w:pPr>
      <w:r>
        <w:rPr>
          <w:lang w:eastAsia="zh-CN"/>
        </w:rPr>
        <w:t>之，凡五十卷，見</w:t>
      </w:r>
      <w:r>
        <w:rPr>
          <w:rFonts w:eastAsia="宋体" w:hint="eastAsia"/>
          <w:lang w:eastAsia="zh-CN"/>
        </w:rPr>
        <w:t>《</w:t>
      </w:r>
      <w:r>
        <w:rPr>
          <w:lang w:eastAsia="zh-CN"/>
        </w:rPr>
        <w:t>端虚勉一居文集</w:t>
      </w:r>
      <w:r>
        <w:rPr>
          <w:rFonts w:eastAsia="宋体" w:hint="eastAsia"/>
          <w:lang w:eastAsia="zh-CN"/>
        </w:rPr>
        <w:t>》</w:t>
      </w:r>
      <w:r>
        <w:rPr>
          <w:lang w:eastAsia="zh-CN"/>
        </w:rPr>
        <w:t>。</w:t>
      </w:r>
      <w:r>
        <w:rPr>
          <w:rFonts w:eastAsia="宋体" w:hint="eastAsia"/>
          <w:lang w:eastAsia="zh-CN"/>
        </w:rPr>
        <w:t>《</w:t>
      </w:r>
      <w:r>
        <w:rPr>
          <w:lang w:eastAsia="zh-CN"/>
        </w:rPr>
        <w:t>續清經解</w:t>
      </w:r>
      <w:r>
        <w:rPr>
          <w:rFonts w:eastAsia="宋体" w:hint="eastAsia"/>
          <w:lang w:eastAsia="zh-CN"/>
        </w:rPr>
        <w:t>》</w:t>
      </w:r>
      <w:r>
        <w:rPr>
          <w:lang w:eastAsia="zh-CN"/>
        </w:rPr>
        <w:t>有龍</w:t>
      </w:r>
      <w:proofErr w:type="gramStart"/>
      <w:r>
        <w:rPr>
          <w:lang w:eastAsia="zh-CN"/>
        </w:rPr>
        <w:t>啟</w:t>
      </w:r>
      <w:proofErr w:type="gramEnd"/>
      <w:r>
        <w:rPr>
          <w:lang w:eastAsia="zh-CN"/>
        </w:rPr>
        <w:t>瑞節録本，僅九卷。張</w:t>
      </w:r>
      <w:proofErr w:type="gramStart"/>
      <w:r>
        <w:rPr>
          <w:lang w:eastAsia="zh-CN"/>
        </w:rPr>
        <w:t>氏分古</w:t>
      </w:r>
      <w:proofErr w:type="gramEnd"/>
      <w:r>
        <w:rPr>
          <w:lang w:eastAsia="zh-CN"/>
        </w:rPr>
        <w:t>韻爲二十部，多</w:t>
      </w:r>
    </w:p>
    <w:p w14:paraId="2D312890" w14:textId="77777777" w:rsidR="00CC015B" w:rsidRDefault="00000000">
      <w:pPr>
        <w:rPr>
          <w:lang w:eastAsia="zh-CN"/>
        </w:rPr>
      </w:pPr>
      <w:proofErr w:type="gramStart"/>
      <w:r>
        <w:rPr>
          <w:lang w:eastAsia="zh-CN"/>
        </w:rPr>
        <w:t>取江有</w:t>
      </w:r>
      <w:proofErr w:type="gramEnd"/>
      <w:r>
        <w:rPr>
          <w:lang w:eastAsia="zh-CN"/>
        </w:rPr>
        <w:t>誥、王念孙之説。緝、</w:t>
      </w:r>
      <w:proofErr w:type="gramStart"/>
      <w:r>
        <w:rPr>
          <w:lang w:eastAsia="zh-CN"/>
        </w:rPr>
        <w:t>盍</w:t>
      </w:r>
      <w:proofErr w:type="gramEnd"/>
      <w:r>
        <w:rPr>
          <w:lang w:eastAsia="zh-CN"/>
        </w:rPr>
        <w:t>併爲揖部則與江、王不同</w:t>
      </w:r>
    </w:p>
    <w:p w14:paraId="51EDDEB3" w14:textId="77777777" w:rsidR="00CC015B" w:rsidRDefault="00000000">
      <w:pPr>
        <w:rPr>
          <w:rFonts w:eastAsia="宋体"/>
          <w:lang w:eastAsia="zh-CN"/>
        </w:rPr>
      </w:pPr>
      <w:proofErr w:type="spellStart"/>
      <w:r>
        <w:t>Q</w:t>
      </w:r>
      <w:r>
        <w:t>三</w:t>
      </w:r>
      <w:proofErr w:type="spellEnd"/>
      <w:proofErr w:type="gramStart"/>
      <w:r>
        <w:rPr>
          <w:rFonts w:eastAsia="宋体" w:hint="eastAsia"/>
          <w:lang w:eastAsia="zh-CN"/>
        </w:rPr>
        <w:t>】</w:t>
      </w:r>
      <w:proofErr w:type="gramEnd"/>
      <w:r>
        <w:t>詳</w:t>
      </w:r>
      <w:r>
        <w:rPr>
          <w:rFonts w:eastAsia="宋体" w:hint="eastAsia"/>
          <w:lang w:eastAsia="zh-CN"/>
        </w:rPr>
        <w:t>《</w:t>
      </w:r>
      <w:proofErr w:type="spellStart"/>
      <w:r>
        <w:t>與李鄦齋方伯論古韻書</w:t>
      </w:r>
      <w:proofErr w:type="spellEnd"/>
      <w:r>
        <w:rPr>
          <w:rFonts w:eastAsia="宋体" w:hint="eastAsia"/>
          <w:lang w:eastAsia="zh-CN"/>
        </w:rPr>
        <w:t>》</w:t>
      </w:r>
    </w:p>
    <w:p w14:paraId="2D855052" w14:textId="77777777" w:rsidR="00CC015B" w:rsidRDefault="00000000">
      <w:r>
        <w:rPr>
          <w:rFonts w:eastAsia="宋体" w:hint="eastAsia"/>
          <w:lang w:eastAsia="zh-CN"/>
        </w:rPr>
        <w:t>【</w:t>
      </w:r>
      <w:r>
        <w:t>四</w:t>
      </w:r>
      <w:r>
        <w:rPr>
          <w:rFonts w:eastAsia="宋体" w:hint="eastAsia"/>
          <w:lang w:eastAsia="zh-CN"/>
        </w:rPr>
        <w:t>】</w:t>
      </w:r>
      <w:proofErr w:type="spellStart"/>
      <w:r>
        <w:t>此條在</w:t>
      </w:r>
      <w:proofErr w:type="spellEnd"/>
      <w:r>
        <w:rPr>
          <w:rFonts w:eastAsia="宋体" w:hint="eastAsia"/>
          <w:lang w:eastAsia="zh-CN"/>
        </w:rPr>
        <w:t>《</w:t>
      </w:r>
      <w:proofErr w:type="spellStart"/>
      <w:r>
        <w:t>形聲部分篇。己部</w:t>
      </w:r>
      <w:proofErr w:type="spellEnd"/>
      <w:r>
        <w:rPr>
          <w:rFonts w:eastAsia="宋体" w:hint="eastAsia"/>
          <w:lang w:eastAsia="zh-CN"/>
        </w:rPr>
        <w:t>》</w:t>
      </w:r>
      <w:r>
        <w:t>。</w:t>
      </w:r>
      <w:proofErr w:type="spellStart"/>
      <w:r>
        <w:t>至部獨立，乃王氏創見，故力辯</w:t>
      </w:r>
      <w:proofErr w:type="spellEnd"/>
    </w:p>
    <w:p w14:paraId="6E6724B7" w14:textId="77777777" w:rsidR="00CC015B" w:rsidRDefault="00000000">
      <w:pPr>
        <w:rPr>
          <w:lang w:eastAsia="zh-CN"/>
        </w:rPr>
      </w:pPr>
      <w:r>
        <w:rPr>
          <w:rFonts w:eastAsia="宋体" w:hint="eastAsia"/>
          <w:lang w:eastAsia="zh-CN"/>
        </w:rPr>
        <w:t>【</w:t>
      </w:r>
      <w:r>
        <w:t>五</w:t>
      </w:r>
      <w:r>
        <w:rPr>
          <w:rFonts w:eastAsia="宋体" w:hint="eastAsia"/>
          <w:lang w:eastAsia="zh-CN"/>
        </w:rPr>
        <w:t>】</w:t>
      </w:r>
      <w:proofErr w:type="spellStart"/>
      <w:r>
        <w:t>此條在</w:t>
      </w:r>
      <w:proofErr w:type="spellEnd"/>
      <w:r>
        <w:rPr>
          <w:rFonts w:eastAsia="宋体" w:hint="eastAsia"/>
          <w:lang w:eastAsia="zh-CN"/>
        </w:rPr>
        <w:t>《</w:t>
      </w:r>
      <w:proofErr w:type="spellStart"/>
      <w:r>
        <w:t>形聲部分篇</w:t>
      </w:r>
      <w:proofErr w:type="spellEnd"/>
      <w:r>
        <w:t>。</w:t>
      </w:r>
      <w:r>
        <w:rPr>
          <w:lang w:eastAsia="zh-CN"/>
        </w:rPr>
        <w:t>己部</w:t>
      </w:r>
      <w:r>
        <w:rPr>
          <w:rFonts w:eastAsia="宋体" w:hint="eastAsia"/>
          <w:lang w:eastAsia="zh-CN"/>
        </w:rPr>
        <w:t>》</w:t>
      </w:r>
      <w:proofErr w:type="gramStart"/>
      <w:r>
        <w:rPr>
          <w:lang w:eastAsia="zh-CN"/>
        </w:rPr>
        <w:t>劉</w:t>
      </w:r>
      <w:proofErr w:type="gramEnd"/>
      <w:r>
        <w:rPr>
          <w:lang w:eastAsia="zh-CN"/>
        </w:rPr>
        <w:t>氏未收</w:t>
      </w:r>
      <w:r>
        <w:rPr>
          <w:rFonts w:eastAsia="宋体" w:hint="eastAsia"/>
          <w:lang w:eastAsia="zh-CN"/>
        </w:rPr>
        <w:t>《</w:t>
      </w:r>
      <w:r>
        <w:rPr>
          <w:lang w:eastAsia="zh-CN"/>
        </w:rPr>
        <w:t>文稿</w:t>
      </w:r>
      <w:r>
        <w:rPr>
          <w:rFonts w:eastAsia="宋体" w:hint="eastAsia"/>
          <w:lang w:eastAsia="zh-CN"/>
        </w:rPr>
        <w:t>》</w:t>
      </w:r>
      <w:r>
        <w:rPr>
          <w:lang w:eastAsia="zh-CN"/>
        </w:rPr>
        <w:t>脱一句。依手稿丁氏此條脱漏、顛倒此</w:t>
      </w:r>
    </w:p>
    <w:p w14:paraId="05F872E6" w14:textId="77777777" w:rsidR="00CC015B" w:rsidRDefault="00000000">
      <w:pPr>
        <w:rPr>
          <w:lang w:eastAsia="zh-CN"/>
        </w:rPr>
      </w:pPr>
      <w:r>
        <w:rPr>
          <w:lang w:eastAsia="zh-CN"/>
        </w:rPr>
        <w:t>條前脱</w:t>
      </w:r>
      <w:proofErr w:type="gramStart"/>
      <w:r>
        <w:rPr>
          <w:lang w:eastAsia="zh-CN"/>
        </w:rPr>
        <w:t>一</w:t>
      </w:r>
      <w:proofErr w:type="gramEnd"/>
      <w:r>
        <w:rPr>
          <w:lang w:eastAsia="zh-CN"/>
        </w:rPr>
        <w:t>條在手稿天頭用綫勾入正文，兹録如下</w:t>
      </w:r>
    </w:p>
    <w:p w14:paraId="275CA31E" w14:textId="77777777" w:rsidR="00CC015B" w:rsidRDefault="00000000">
      <w:proofErr w:type="spellStart"/>
      <w:r>
        <w:t>〇〇案</w:t>
      </w:r>
      <w:proofErr w:type="spellEnd"/>
      <w:r>
        <w:t>：</w:t>
      </w:r>
      <w:r>
        <w:rPr>
          <w:rFonts w:eastAsia="宋体" w:hint="eastAsia"/>
          <w:lang w:eastAsia="zh-CN"/>
        </w:rPr>
        <w:t>《</w:t>
      </w:r>
      <w:proofErr w:type="spellStart"/>
      <w:r>
        <w:t>説文</w:t>
      </w:r>
      <w:proofErr w:type="spellEnd"/>
      <w:r>
        <w:rPr>
          <w:rFonts w:eastAsia="宋体" w:hint="eastAsia"/>
          <w:lang w:eastAsia="zh-CN"/>
        </w:rPr>
        <w:t>》“</w:t>
      </w:r>
      <w:r>
        <w:t>魝</w:t>
      </w:r>
      <w:r>
        <w:rPr>
          <w:rFonts w:eastAsia="宋体" w:hint="eastAsia"/>
          <w:lang w:eastAsia="zh-CN"/>
        </w:rPr>
        <w:t>”</w:t>
      </w:r>
      <w:proofErr w:type="spellStart"/>
      <w:proofErr w:type="gramStart"/>
      <w:r>
        <w:t>從</w:t>
      </w:r>
      <w:proofErr w:type="gramEnd"/>
      <w:r>
        <w:t>刀魚，讀若鍥</w:t>
      </w:r>
      <w:proofErr w:type="spellEnd"/>
      <w:r>
        <w:rPr>
          <w:rFonts w:eastAsia="宋体" w:hint="eastAsia"/>
          <w:lang w:eastAsia="zh-CN"/>
        </w:rPr>
        <w:t>“</w:t>
      </w:r>
      <w:r>
        <w:t>薊</w:t>
      </w:r>
      <w:r>
        <w:rPr>
          <w:rFonts w:eastAsia="宋体" w:hint="eastAsia"/>
          <w:lang w:eastAsia="zh-CN"/>
        </w:rPr>
        <w:t>”</w:t>
      </w:r>
      <w:proofErr w:type="spellStart"/>
      <w:r>
        <w:t>從艸，魝聲</w:t>
      </w:r>
      <w:proofErr w:type="spellEnd"/>
      <w:r>
        <w:t>。</w:t>
      </w:r>
      <w:r>
        <w:rPr>
          <w:rFonts w:eastAsia="宋体" w:hint="eastAsia"/>
          <w:lang w:eastAsia="zh-CN"/>
        </w:rPr>
        <w:t>《</w:t>
      </w:r>
      <w:proofErr w:type="spellStart"/>
      <w:r>
        <w:t>史記。賈生傳</w:t>
      </w:r>
      <w:proofErr w:type="spellEnd"/>
      <w:r>
        <w:rPr>
          <w:rFonts w:eastAsia="宋体" w:hint="eastAsia"/>
          <w:lang w:eastAsia="zh-CN"/>
        </w:rPr>
        <w:t>》“</w:t>
      </w:r>
      <w:proofErr w:type="spellStart"/>
      <w:r>
        <w:t>細故慸薊</w:t>
      </w:r>
      <w:proofErr w:type="spellEnd"/>
      <w:r>
        <w:rPr>
          <w:rFonts w:eastAsia="宋体" w:hint="eastAsia"/>
          <w:lang w:eastAsia="zh-CN"/>
        </w:rPr>
        <w:t>”</w:t>
      </w:r>
      <w:r>
        <w:t>，</w:t>
      </w:r>
      <w:r>
        <w:rPr>
          <w:rFonts w:eastAsia="宋体" w:hint="eastAsia"/>
          <w:lang w:eastAsia="zh-CN"/>
        </w:rPr>
        <w:t>《</w:t>
      </w:r>
      <w:proofErr w:type="spellStart"/>
      <w:r>
        <w:t>漢書</w:t>
      </w:r>
      <w:proofErr w:type="spellEnd"/>
      <w:r>
        <w:rPr>
          <w:rFonts w:eastAsia="宋体" w:hint="eastAsia"/>
          <w:lang w:eastAsia="zh-CN"/>
        </w:rPr>
        <w:t>》</w:t>
      </w:r>
      <w:r>
        <w:t>作</w:t>
      </w:r>
    </w:p>
    <w:p w14:paraId="27EA8D44" w14:textId="77777777" w:rsidR="00CC015B" w:rsidRDefault="00000000">
      <w:r>
        <w:rPr>
          <w:rFonts w:eastAsia="宋体" w:hint="eastAsia"/>
          <w:lang w:eastAsia="zh-CN"/>
        </w:rPr>
        <w:t>“</w:t>
      </w:r>
      <w:proofErr w:type="spellStart"/>
      <w:r>
        <w:t>蔕芥</w:t>
      </w:r>
      <w:proofErr w:type="spellEnd"/>
      <w:r>
        <w:rPr>
          <w:rFonts w:eastAsia="宋体" w:hint="eastAsia"/>
          <w:lang w:eastAsia="zh-CN"/>
        </w:rPr>
        <w:t>”</w:t>
      </w:r>
      <w:r>
        <w:t>。</w:t>
      </w:r>
      <w:proofErr w:type="spellStart"/>
      <w:r>
        <w:t>介聲説見後之部。則魝聲當入祭部，不當入脂部</w:t>
      </w:r>
      <w:proofErr w:type="spellEnd"/>
      <w:r>
        <w:t>。</w:t>
      </w:r>
    </w:p>
    <w:p w14:paraId="6C3A3B99" w14:textId="77777777" w:rsidR="00CC015B" w:rsidRDefault="00000000">
      <w:pPr>
        <w:rPr>
          <w:lang w:eastAsia="zh-CN"/>
        </w:rPr>
      </w:pPr>
      <w:proofErr w:type="spellStart"/>
      <w:r>
        <w:t>又此條</w:t>
      </w:r>
      <w:proofErr w:type="spellEnd"/>
      <w:r>
        <w:rPr>
          <w:rFonts w:eastAsia="宋体" w:hint="eastAsia"/>
          <w:lang w:eastAsia="zh-CN"/>
        </w:rPr>
        <w:t>“</w:t>
      </w:r>
      <w:proofErr w:type="spellStart"/>
      <w:r>
        <w:t>周頌</w:t>
      </w:r>
      <w:proofErr w:type="spellEnd"/>
      <w:r>
        <w:rPr>
          <w:rFonts w:eastAsia="宋体" w:hint="eastAsia"/>
          <w:lang w:eastAsia="zh-CN"/>
        </w:rPr>
        <w:t>”</w:t>
      </w:r>
      <w:proofErr w:type="spellStart"/>
      <w:r>
        <w:t>二字本無</w:t>
      </w:r>
      <w:proofErr w:type="spellEnd"/>
      <w:r>
        <w:t>。</w:t>
      </w:r>
      <w:r>
        <w:rPr>
          <w:lang w:eastAsia="zh-CN"/>
        </w:rPr>
        <w:t>前</w:t>
      </w:r>
      <w:proofErr w:type="gramStart"/>
      <w:r>
        <w:rPr>
          <w:lang w:eastAsia="zh-CN"/>
        </w:rPr>
        <w:t>脱一行兹</w:t>
      </w:r>
      <w:proofErr w:type="gramEnd"/>
      <w:r>
        <w:rPr>
          <w:lang w:eastAsia="zh-CN"/>
        </w:rPr>
        <w:t>録如下</w:t>
      </w:r>
    </w:p>
    <w:p w14:paraId="110D4AE1" w14:textId="77777777" w:rsidR="00CC015B" w:rsidRDefault="00000000">
      <w:pPr>
        <w:rPr>
          <w:lang w:eastAsia="zh-CN"/>
        </w:rPr>
      </w:pPr>
      <w:r>
        <w:rPr>
          <w:lang w:eastAsia="zh-CN"/>
        </w:rPr>
        <w:lastRenderedPageBreak/>
        <w:t>〇〇案：</w:t>
      </w:r>
      <w:proofErr w:type="gramStart"/>
      <w:r>
        <w:rPr>
          <w:lang w:eastAsia="zh-CN"/>
        </w:rPr>
        <w:t>介</w:t>
      </w:r>
      <w:proofErr w:type="gramEnd"/>
      <w:r>
        <w:rPr>
          <w:lang w:eastAsia="zh-CN"/>
        </w:rPr>
        <w:t>聲</w:t>
      </w:r>
      <w:proofErr w:type="gramStart"/>
      <w:r>
        <w:rPr>
          <w:lang w:eastAsia="zh-CN"/>
        </w:rPr>
        <w:t>入辛部</w:t>
      </w:r>
      <w:proofErr w:type="gramEnd"/>
      <w:r>
        <w:rPr>
          <w:lang w:eastAsia="zh-CN"/>
        </w:rPr>
        <w:t>者，</w:t>
      </w:r>
      <w:proofErr w:type="gramStart"/>
      <w:r>
        <w:rPr>
          <w:lang w:eastAsia="zh-CN"/>
        </w:rPr>
        <w:t>據</w:t>
      </w:r>
      <w:proofErr w:type="gramEnd"/>
      <w:r>
        <w:rPr>
          <w:rFonts w:eastAsia="宋体" w:hint="eastAsia"/>
          <w:lang w:eastAsia="zh-CN"/>
        </w:rPr>
        <w:t>《</w:t>
      </w:r>
      <w:r>
        <w:rPr>
          <w:lang w:eastAsia="zh-CN"/>
        </w:rPr>
        <w:t>周頌</w:t>
      </w:r>
      <w:r>
        <w:rPr>
          <w:rFonts w:eastAsia="宋体" w:hint="eastAsia"/>
          <w:lang w:eastAsia="zh-CN"/>
        </w:rPr>
        <w:t>•</w:t>
      </w:r>
      <w:r>
        <w:rPr>
          <w:lang w:eastAsia="zh-CN"/>
        </w:rPr>
        <w:t>酌</w:t>
      </w:r>
      <w:r>
        <w:rPr>
          <w:rFonts w:eastAsia="宋体" w:hint="eastAsia"/>
          <w:lang w:eastAsia="zh-CN"/>
        </w:rPr>
        <w:t>》</w:t>
      </w:r>
      <w:r>
        <w:rPr>
          <w:lang w:eastAsia="zh-CN"/>
        </w:rPr>
        <w:t>篇之</w:t>
      </w:r>
      <w:r>
        <w:rPr>
          <w:rFonts w:eastAsia="宋体" w:hint="eastAsia"/>
          <w:lang w:eastAsia="zh-CN"/>
        </w:rPr>
        <w:t>“</w:t>
      </w:r>
      <w:r>
        <w:rPr>
          <w:lang w:eastAsia="zh-CN"/>
        </w:rPr>
        <w:t>是用大</w:t>
      </w:r>
      <w:proofErr w:type="gramStart"/>
      <w:r>
        <w:rPr>
          <w:lang w:eastAsia="zh-CN"/>
        </w:rPr>
        <w:t>介</w:t>
      </w:r>
      <w:proofErr w:type="gramEnd"/>
      <w:r>
        <w:rPr>
          <w:rFonts w:eastAsia="宋体" w:hint="eastAsia"/>
          <w:lang w:eastAsia="zh-CN"/>
        </w:rPr>
        <w:t>”</w:t>
      </w:r>
      <w:r>
        <w:rPr>
          <w:lang w:eastAsia="zh-CN"/>
        </w:rPr>
        <w:t>也。今案</w:t>
      </w:r>
    </w:p>
    <w:p w14:paraId="45FE5B9A" w14:textId="77777777" w:rsidR="00CC015B" w:rsidRDefault="00000000">
      <w:pPr>
        <w:rPr>
          <w:lang w:eastAsia="zh-CN"/>
        </w:rPr>
      </w:pPr>
      <w:r>
        <w:rPr>
          <w:rFonts w:eastAsia="宋体" w:hint="eastAsia"/>
          <w:lang w:eastAsia="zh-CN"/>
        </w:rPr>
        <w:t>“</w:t>
      </w:r>
      <w:r>
        <w:rPr>
          <w:lang w:eastAsia="zh-CN"/>
        </w:rPr>
        <w:t>今案</w:t>
      </w:r>
      <w:r>
        <w:rPr>
          <w:rFonts w:eastAsia="宋体" w:hint="eastAsia"/>
          <w:lang w:eastAsia="zh-CN"/>
        </w:rPr>
        <w:t>”</w:t>
      </w:r>
      <w:r>
        <w:rPr>
          <w:lang w:eastAsia="zh-CN"/>
        </w:rPr>
        <w:t>下接</w:t>
      </w:r>
      <w:r>
        <w:rPr>
          <w:rFonts w:eastAsia="宋体" w:hint="eastAsia"/>
          <w:lang w:eastAsia="zh-CN"/>
        </w:rPr>
        <w:t>“《</w:t>
      </w:r>
      <w:r>
        <w:rPr>
          <w:lang w:eastAsia="zh-CN"/>
        </w:rPr>
        <w:t>酌</w:t>
      </w:r>
      <w:r>
        <w:rPr>
          <w:rFonts w:eastAsia="宋体" w:hint="eastAsia"/>
          <w:lang w:eastAsia="zh-CN"/>
        </w:rPr>
        <w:t>》</w:t>
      </w:r>
      <w:r>
        <w:rPr>
          <w:lang w:eastAsia="zh-CN"/>
        </w:rPr>
        <w:t>詩</w:t>
      </w:r>
      <w:r>
        <w:rPr>
          <w:rFonts w:eastAsia="宋体" w:hint="eastAsia"/>
          <w:lang w:eastAsia="zh-CN"/>
        </w:rPr>
        <w:t>”</w:t>
      </w:r>
      <w:r>
        <w:rPr>
          <w:lang w:eastAsia="zh-CN"/>
        </w:rPr>
        <w:t>。</w:t>
      </w:r>
    </w:p>
    <w:p w14:paraId="4A0CEFD2" w14:textId="77777777" w:rsidR="00CC015B" w:rsidRDefault="00000000">
      <w:pPr>
        <w:rPr>
          <w:lang w:eastAsia="zh-CN"/>
        </w:rPr>
      </w:pPr>
      <w:r>
        <w:rPr>
          <w:rFonts w:eastAsia="宋体" w:hint="eastAsia"/>
          <w:lang w:eastAsia="zh-CN"/>
        </w:rPr>
        <w:t>【</w:t>
      </w:r>
      <w:r>
        <w:rPr>
          <w:lang w:eastAsia="zh-CN"/>
        </w:rPr>
        <w:t>六</w:t>
      </w:r>
      <w:r>
        <w:rPr>
          <w:rFonts w:eastAsia="宋体" w:hint="eastAsia"/>
          <w:lang w:eastAsia="zh-CN"/>
        </w:rPr>
        <w:t>】“</w:t>
      </w:r>
      <w:r>
        <w:rPr>
          <w:lang w:eastAsia="zh-CN"/>
        </w:rPr>
        <w:t>蓋</w:t>
      </w:r>
      <w:r>
        <w:rPr>
          <w:rFonts w:eastAsia="宋体" w:hint="eastAsia"/>
          <w:lang w:eastAsia="zh-CN"/>
        </w:rPr>
        <w:t>”</w:t>
      </w:r>
      <w:proofErr w:type="gramStart"/>
      <w:r>
        <w:rPr>
          <w:lang w:eastAsia="zh-CN"/>
        </w:rPr>
        <w:t>後</w:t>
      </w:r>
      <w:proofErr w:type="gramEnd"/>
      <w:r>
        <w:rPr>
          <w:lang w:eastAsia="zh-CN"/>
        </w:rPr>
        <w:t>脱一句：則</w:t>
      </w:r>
      <w:proofErr w:type="gramStart"/>
      <w:r>
        <w:rPr>
          <w:lang w:eastAsia="zh-CN"/>
        </w:rPr>
        <w:t>介</w:t>
      </w:r>
      <w:proofErr w:type="gramEnd"/>
      <w:r>
        <w:rPr>
          <w:lang w:eastAsia="zh-CN"/>
        </w:rPr>
        <w:t>聲當入己部下，不當</w:t>
      </w:r>
      <w:proofErr w:type="gramStart"/>
      <w:r>
        <w:rPr>
          <w:lang w:eastAsia="zh-CN"/>
        </w:rPr>
        <w:t>入辛部</w:t>
      </w:r>
      <w:proofErr w:type="gramEnd"/>
      <w:r>
        <w:rPr>
          <w:lang w:eastAsia="zh-CN"/>
        </w:rPr>
        <w:t>。古音之部。手稿在</w:t>
      </w:r>
      <w:r>
        <w:rPr>
          <w:rFonts w:eastAsia="宋体" w:hint="eastAsia"/>
          <w:lang w:eastAsia="zh-CN"/>
        </w:rPr>
        <w:t>“</w:t>
      </w:r>
      <w:r>
        <w:rPr>
          <w:lang w:eastAsia="zh-CN"/>
        </w:rPr>
        <w:t>己</w:t>
      </w:r>
      <w:r>
        <w:rPr>
          <w:rFonts w:eastAsia="宋体" w:hint="eastAsia"/>
          <w:lang w:eastAsia="zh-CN"/>
        </w:rPr>
        <w:t>”</w:t>
      </w:r>
      <w:r>
        <w:rPr>
          <w:lang w:eastAsia="zh-CN"/>
        </w:rPr>
        <w:t>右注</w:t>
      </w:r>
      <w:proofErr w:type="gramStart"/>
      <w:r>
        <w:rPr>
          <w:lang w:eastAsia="zh-CN"/>
        </w:rPr>
        <w:t>一</w:t>
      </w:r>
      <w:proofErr w:type="gramEnd"/>
      <w:r>
        <w:rPr>
          <w:rFonts w:eastAsia="宋体" w:hint="eastAsia"/>
          <w:lang w:eastAsia="zh-CN"/>
        </w:rPr>
        <w:t>“</w:t>
      </w:r>
      <w:r>
        <w:rPr>
          <w:lang w:eastAsia="zh-CN"/>
        </w:rPr>
        <w:t>祭</w:t>
      </w:r>
      <w:r>
        <w:rPr>
          <w:rFonts w:eastAsia="宋体" w:hint="eastAsia"/>
          <w:lang w:eastAsia="zh-CN"/>
        </w:rPr>
        <w:t>”</w:t>
      </w:r>
      <w:r>
        <w:rPr>
          <w:lang w:eastAsia="zh-CN"/>
        </w:rPr>
        <w:t>字，謂</w:t>
      </w:r>
    </w:p>
    <w:p w14:paraId="6D593310" w14:textId="77777777" w:rsidR="00CC015B" w:rsidRDefault="00000000">
      <w:r>
        <w:rPr>
          <w:rFonts w:eastAsia="宋体" w:hint="eastAsia"/>
          <w:lang w:eastAsia="zh-CN"/>
        </w:rPr>
        <w:t>《</w:t>
      </w:r>
      <w:proofErr w:type="spellStart"/>
      <w:r>
        <w:t>部分篇</w:t>
      </w:r>
      <w:proofErr w:type="spellEnd"/>
      <w:r>
        <w:rPr>
          <w:rFonts w:eastAsia="宋体" w:hint="eastAsia"/>
          <w:lang w:eastAsia="zh-CN"/>
        </w:rPr>
        <w:t>•</w:t>
      </w:r>
      <w:proofErr w:type="spellStart"/>
      <w:r>
        <w:t>己部</w:t>
      </w:r>
      <w:proofErr w:type="spellEnd"/>
      <w:r>
        <w:rPr>
          <w:rFonts w:eastAsia="宋体" w:hint="eastAsia"/>
          <w:lang w:eastAsia="zh-CN"/>
        </w:rPr>
        <w:t>》</w:t>
      </w:r>
      <w:proofErr w:type="spellStart"/>
      <w:r>
        <w:t>字，古音歸祭部。殆丁氏原稿列辛部，改正後歸己部</w:t>
      </w:r>
      <w:proofErr w:type="spellEnd"/>
    </w:p>
    <w:p w14:paraId="1208DC9C" w14:textId="77777777" w:rsidR="00CC015B" w:rsidRDefault="00000000">
      <w:pPr>
        <w:rPr>
          <w:lang w:eastAsia="zh-CN"/>
        </w:rPr>
      </w:pPr>
      <w:r>
        <w:rPr>
          <w:rFonts w:eastAsia="宋体" w:hint="eastAsia"/>
          <w:lang w:eastAsia="zh-CN"/>
        </w:rPr>
        <w:t>【</w:t>
      </w:r>
      <w:r>
        <w:rPr>
          <w:lang w:eastAsia="zh-CN"/>
        </w:rPr>
        <w:t>七</w:t>
      </w:r>
      <w:r>
        <w:rPr>
          <w:rFonts w:eastAsia="宋体" w:hint="eastAsia"/>
          <w:lang w:eastAsia="zh-CN"/>
        </w:rPr>
        <w:t>】</w:t>
      </w:r>
      <w:r>
        <w:rPr>
          <w:lang w:eastAsia="zh-CN"/>
        </w:rPr>
        <w:t>此</w:t>
      </w:r>
      <w:r>
        <w:rPr>
          <w:rFonts w:eastAsia="宋体" w:hint="eastAsia"/>
          <w:lang w:eastAsia="zh-CN"/>
        </w:rPr>
        <w:t>“</w:t>
      </w:r>
      <w:r>
        <w:rPr>
          <w:lang w:eastAsia="zh-CN"/>
        </w:rPr>
        <w:t>又曰</w:t>
      </w:r>
      <w:r>
        <w:rPr>
          <w:rFonts w:eastAsia="宋体" w:hint="eastAsia"/>
          <w:lang w:eastAsia="zh-CN"/>
        </w:rPr>
        <w:t>”</w:t>
      </w:r>
      <w:r>
        <w:rPr>
          <w:lang w:eastAsia="zh-CN"/>
        </w:rPr>
        <w:t>條，即前脱</w:t>
      </w:r>
      <w:proofErr w:type="gramStart"/>
      <w:r>
        <w:rPr>
          <w:lang w:eastAsia="zh-CN"/>
        </w:rPr>
        <w:t>一</w:t>
      </w:r>
      <w:proofErr w:type="gramEnd"/>
      <w:r>
        <w:rPr>
          <w:lang w:eastAsia="zh-CN"/>
        </w:rPr>
        <w:t>條之殘文，又倒置於後</w:t>
      </w:r>
    </w:p>
    <w:p w14:paraId="79040072" w14:textId="77777777" w:rsidR="00CC015B" w:rsidRDefault="00000000">
      <w:pPr>
        <w:rPr>
          <w:lang w:eastAsia="zh-CN"/>
        </w:rPr>
      </w:pPr>
      <w:r>
        <w:rPr>
          <w:lang w:eastAsia="zh-CN"/>
        </w:rPr>
        <w:t>【第</w:t>
      </w:r>
      <w:r>
        <w:rPr>
          <w:lang w:eastAsia="zh-CN"/>
        </w:rPr>
        <w:t>101</w:t>
      </w:r>
      <w:r>
        <w:rPr>
          <w:lang w:eastAsia="zh-CN"/>
        </w:rPr>
        <w:t>页】</w:t>
      </w:r>
    </w:p>
    <w:p w14:paraId="299202F6" w14:textId="77777777" w:rsidR="00CC015B" w:rsidRDefault="00000000">
      <w:pPr>
        <w:rPr>
          <w:lang w:eastAsia="zh-CN"/>
        </w:rPr>
      </w:pPr>
      <w:r>
        <w:rPr>
          <w:rFonts w:eastAsia="宋体" w:hint="eastAsia"/>
          <w:lang w:eastAsia="zh-CN"/>
        </w:rPr>
        <w:t>【</w:t>
      </w:r>
      <w:r>
        <w:rPr>
          <w:lang w:eastAsia="zh-CN"/>
        </w:rPr>
        <w:t>八</w:t>
      </w:r>
      <w:r>
        <w:rPr>
          <w:rFonts w:eastAsia="宋体" w:hint="eastAsia"/>
          <w:lang w:eastAsia="zh-CN"/>
        </w:rPr>
        <w:t>】</w:t>
      </w:r>
      <w:r>
        <w:rPr>
          <w:lang w:eastAsia="zh-CN"/>
        </w:rPr>
        <w:t>止、有二韻，爲</w:t>
      </w:r>
      <w:r>
        <w:rPr>
          <w:rFonts w:eastAsia="宋体" w:hint="eastAsia"/>
          <w:lang w:eastAsia="zh-CN"/>
        </w:rPr>
        <w:t>《</w:t>
      </w:r>
      <w:r>
        <w:rPr>
          <w:lang w:eastAsia="zh-CN"/>
        </w:rPr>
        <w:t>廣韻</w:t>
      </w:r>
      <w:r>
        <w:rPr>
          <w:rFonts w:eastAsia="宋体" w:hint="eastAsia"/>
          <w:lang w:eastAsia="zh-CN"/>
        </w:rPr>
        <w:t>》</w:t>
      </w:r>
      <w:r>
        <w:rPr>
          <w:lang w:eastAsia="zh-CN"/>
        </w:rPr>
        <w:t>韻目。忌上聲在止韻，</w:t>
      </w:r>
      <w:proofErr w:type="gramStart"/>
      <w:r>
        <w:rPr>
          <w:lang w:eastAsia="zh-CN"/>
        </w:rPr>
        <w:t>臼在有</w:t>
      </w:r>
      <w:proofErr w:type="gramEnd"/>
      <w:r>
        <w:rPr>
          <w:lang w:eastAsia="zh-CN"/>
        </w:rPr>
        <w:t>韻。而上古音止、有、舊並在之部，</w:t>
      </w:r>
      <w:proofErr w:type="gramStart"/>
      <w:r>
        <w:rPr>
          <w:lang w:eastAsia="zh-CN"/>
        </w:rPr>
        <w:t>臼在幽</w:t>
      </w:r>
      <w:proofErr w:type="gramEnd"/>
    </w:p>
    <w:p w14:paraId="6188606C" w14:textId="77777777" w:rsidR="00CC015B" w:rsidRDefault="00000000">
      <w:pPr>
        <w:rPr>
          <w:lang w:eastAsia="zh-CN"/>
        </w:rPr>
      </w:pPr>
      <w:r>
        <w:rPr>
          <w:lang w:eastAsia="zh-CN"/>
        </w:rPr>
        <w:t>部。舊从臼聲，爲之、幽旁轉，猶</w:t>
      </w:r>
      <w:r>
        <w:rPr>
          <w:rFonts w:eastAsia="宋体" w:hint="eastAsia"/>
          <w:lang w:eastAsia="zh-CN"/>
        </w:rPr>
        <w:t>《</w:t>
      </w:r>
      <w:r>
        <w:rPr>
          <w:lang w:eastAsia="zh-CN"/>
        </w:rPr>
        <w:t>詩</w:t>
      </w:r>
      <w:r>
        <w:rPr>
          <w:rFonts w:eastAsia="宋体" w:hint="eastAsia"/>
          <w:lang w:eastAsia="zh-CN"/>
        </w:rPr>
        <w:t>•</w:t>
      </w:r>
      <w:r>
        <w:rPr>
          <w:lang w:eastAsia="zh-CN"/>
        </w:rPr>
        <w:t>絲衣</w:t>
      </w:r>
      <w:r>
        <w:rPr>
          <w:rFonts w:eastAsia="宋体" w:hint="eastAsia"/>
          <w:lang w:eastAsia="zh-CN"/>
        </w:rPr>
        <w:t>》</w:t>
      </w:r>
      <w:r>
        <w:rPr>
          <w:lang w:eastAsia="zh-CN"/>
        </w:rPr>
        <w:t>紑、</w:t>
      </w:r>
      <w:proofErr w:type="gramStart"/>
      <w:r>
        <w:rPr>
          <w:lang w:eastAsia="zh-CN"/>
        </w:rPr>
        <w:t>俅</w:t>
      </w:r>
      <w:proofErr w:type="gramEnd"/>
      <w:r>
        <w:rPr>
          <w:lang w:eastAsia="zh-CN"/>
        </w:rPr>
        <w:t>、基、牛、鼒、觩、柔、休合韻，</w:t>
      </w:r>
      <w:r>
        <w:rPr>
          <w:rFonts w:eastAsia="宋体" w:hint="eastAsia"/>
          <w:lang w:eastAsia="zh-CN"/>
        </w:rPr>
        <w:t>《</w:t>
      </w:r>
      <w:r>
        <w:rPr>
          <w:lang w:eastAsia="zh-CN"/>
        </w:rPr>
        <w:t>楚辭。遠游</w:t>
      </w:r>
      <w:r>
        <w:rPr>
          <w:rFonts w:eastAsia="宋体" w:hint="eastAsia"/>
          <w:lang w:eastAsia="zh-CN"/>
        </w:rPr>
        <w:t>》</w:t>
      </w:r>
      <w:proofErr w:type="gramStart"/>
      <w:r>
        <w:rPr>
          <w:lang w:eastAsia="zh-CN"/>
        </w:rPr>
        <w:t>疑</w:t>
      </w:r>
      <w:proofErr w:type="gramEnd"/>
      <w:r>
        <w:rPr>
          <w:lang w:eastAsia="zh-CN"/>
        </w:rPr>
        <w:t>、浮合</w:t>
      </w:r>
    </w:p>
    <w:p w14:paraId="47E7ECE5" w14:textId="77777777" w:rsidR="00CC015B" w:rsidRDefault="00000000">
      <w:pPr>
        <w:rPr>
          <w:lang w:eastAsia="zh-CN"/>
        </w:rPr>
      </w:pPr>
      <w:r>
        <w:rPr>
          <w:lang w:eastAsia="zh-CN"/>
        </w:rPr>
        <w:t>韻。王氏言古韻，韻目名稱或依</w:t>
      </w:r>
      <w:r>
        <w:rPr>
          <w:rFonts w:eastAsia="宋体" w:hint="eastAsia"/>
          <w:lang w:eastAsia="zh-CN"/>
        </w:rPr>
        <w:t>《</w:t>
      </w:r>
      <w:r>
        <w:rPr>
          <w:lang w:eastAsia="zh-CN"/>
        </w:rPr>
        <w:t>廣韻</w:t>
      </w:r>
      <w:r>
        <w:rPr>
          <w:rFonts w:eastAsia="宋体" w:hint="eastAsia"/>
          <w:lang w:eastAsia="zh-CN"/>
        </w:rPr>
        <w:t>》</w:t>
      </w:r>
      <w:r>
        <w:rPr>
          <w:lang w:eastAsia="zh-CN"/>
        </w:rPr>
        <w:t>，或从成説，自亂其例</w:t>
      </w:r>
    </w:p>
    <w:p w14:paraId="2777E8FB" w14:textId="77777777" w:rsidR="00CC015B" w:rsidRDefault="00000000">
      <w:pPr>
        <w:rPr>
          <w:rFonts w:eastAsia="宋体"/>
          <w:lang w:eastAsia="zh-CN"/>
        </w:rPr>
      </w:pPr>
      <w:r>
        <w:rPr>
          <w:rFonts w:eastAsia="宋体" w:hint="eastAsia"/>
          <w:lang w:eastAsia="zh-CN"/>
        </w:rPr>
        <w:t>【</w:t>
      </w:r>
      <w:r>
        <w:t>九</w:t>
      </w:r>
      <w:r>
        <w:rPr>
          <w:rFonts w:eastAsia="宋体" w:hint="eastAsia"/>
          <w:lang w:eastAsia="zh-CN"/>
        </w:rPr>
        <w:t>】</w:t>
      </w:r>
      <w:proofErr w:type="spellStart"/>
      <w:r>
        <w:t>此條在</w:t>
      </w:r>
      <w:proofErr w:type="spellEnd"/>
      <w:r>
        <w:rPr>
          <w:rFonts w:eastAsia="宋体" w:hint="eastAsia"/>
          <w:lang w:eastAsia="zh-CN"/>
        </w:rPr>
        <w:t>《</w:t>
      </w:r>
      <w:proofErr w:type="spellStart"/>
      <w:r>
        <w:t>形聲部分篇</w:t>
      </w:r>
      <w:proofErr w:type="spellEnd"/>
      <w:r>
        <w:rPr>
          <w:rFonts w:eastAsia="宋体" w:hint="eastAsia"/>
          <w:lang w:eastAsia="zh-CN"/>
        </w:rPr>
        <w:t>•</w:t>
      </w:r>
      <w:proofErr w:type="spellStart"/>
      <w:r>
        <w:t>辛部</w:t>
      </w:r>
      <w:proofErr w:type="spellEnd"/>
      <w:r>
        <w:rPr>
          <w:rFonts w:eastAsia="宋体" w:hint="eastAsia"/>
          <w:lang w:eastAsia="zh-CN"/>
        </w:rPr>
        <w:t>》</w:t>
      </w:r>
    </w:p>
    <w:p w14:paraId="3E31AC37" w14:textId="77777777" w:rsidR="00CC015B" w:rsidRDefault="00000000">
      <w:r>
        <w:rPr>
          <w:rFonts w:eastAsia="宋体" w:hint="eastAsia"/>
          <w:lang w:eastAsia="zh-CN"/>
        </w:rPr>
        <w:t>【</w:t>
      </w:r>
      <w:proofErr w:type="spellStart"/>
      <w:r>
        <w:t>一〇</w:t>
      </w:r>
      <w:proofErr w:type="spellEnd"/>
      <w:r>
        <w:rPr>
          <w:rFonts w:eastAsia="宋体" w:hint="eastAsia"/>
          <w:lang w:eastAsia="zh-CN"/>
        </w:rPr>
        <w:t>】</w:t>
      </w:r>
      <w:proofErr w:type="spellStart"/>
      <w:r>
        <w:t>此條在</w:t>
      </w:r>
      <w:proofErr w:type="spellEnd"/>
      <w:r>
        <w:rPr>
          <w:rFonts w:eastAsia="宋体" w:hint="eastAsia"/>
          <w:lang w:eastAsia="zh-CN"/>
        </w:rPr>
        <w:t>《</w:t>
      </w:r>
      <w:proofErr w:type="spellStart"/>
      <w:r>
        <w:t>形聲部分篇</w:t>
      </w:r>
      <w:proofErr w:type="spellEnd"/>
      <w:r>
        <w:rPr>
          <w:rFonts w:eastAsia="宋体" w:hint="eastAsia"/>
          <w:lang w:eastAsia="zh-CN"/>
        </w:rPr>
        <w:t>•</w:t>
      </w:r>
      <w:proofErr w:type="spellStart"/>
      <w:r>
        <w:t>庚部</w:t>
      </w:r>
      <w:proofErr w:type="spellEnd"/>
      <w:r>
        <w:rPr>
          <w:rFonts w:eastAsia="宋体" w:hint="eastAsia"/>
          <w:lang w:eastAsia="zh-CN"/>
        </w:rPr>
        <w:t>》</w:t>
      </w:r>
      <w:r>
        <w:t>，證</w:t>
      </w:r>
      <w:r>
        <w:rPr>
          <w:rFonts w:eastAsia="宋体" w:hint="eastAsia"/>
          <w:lang w:eastAsia="zh-CN"/>
        </w:rPr>
        <w:t>“</w:t>
      </w:r>
      <w:r>
        <w:t>覡</w:t>
      </w:r>
      <w:r>
        <w:rPr>
          <w:rFonts w:eastAsia="宋体" w:hint="eastAsia"/>
          <w:lang w:eastAsia="zh-CN"/>
        </w:rPr>
        <w:t>”</w:t>
      </w:r>
      <w:proofErr w:type="spellStart"/>
      <w:r>
        <w:t>爲支部字。手稿在</w:t>
      </w:r>
      <w:proofErr w:type="spellEnd"/>
      <w:r>
        <w:rPr>
          <w:rFonts w:eastAsia="宋体" w:hint="eastAsia"/>
          <w:lang w:eastAsia="zh-CN"/>
        </w:rPr>
        <w:t>“</w:t>
      </w:r>
      <w:r>
        <w:t>梟</w:t>
      </w:r>
      <w:r>
        <w:rPr>
          <w:rFonts w:eastAsia="宋体" w:hint="eastAsia"/>
          <w:lang w:eastAsia="zh-CN"/>
        </w:rPr>
        <w:t>”</w:t>
      </w:r>
      <w:proofErr w:type="spellStart"/>
      <w:r>
        <w:t>字條之</w:t>
      </w:r>
      <w:proofErr w:type="gramStart"/>
      <w:r>
        <w:t>後</w:t>
      </w:r>
      <w:proofErr w:type="spellEnd"/>
      <w:proofErr w:type="gramEnd"/>
      <w:r>
        <w:t>、</w:t>
      </w:r>
      <w:r>
        <w:rPr>
          <w:rFonts w:eastAsia="宋体" w:hint="eastAsia"/>
          <w:lang w:eastAsia="zh-CN"/>
        </w:rPr>
        <w:t>“</w:t>
      </w:r>
      <w:proofErr w:type="spellStart"/>
      <w:r>
        <w:t>禮運</w:t>
      </w:r>
      <w:proofErr w:type="spellEnd"/>
      <w:r>
        <w:rPr>
          <w:rFonts w:eastAsia="宋体" w:hint="eastAsia"/>
          <w:lang w:eastAsia="zh-CN"/>
        </w:rPr>
        <w:t>”</w:t>
      </w:r>
      <w:proofErr w:type="spellStart"/>
      <w:r>
        <w:t>條前。手稿</w:t>
      </w:r>
      <w:proofErr w:type="spellEnd"/>
    </w:p>
    <w:p w14:paraId="12A89B51" w14:textId="77777777" w:rsidR="00CC015B" w:rsidRDefault="00000000">
      <w:r>
        <w:rPr>
          <w:rFonts w:eastAsia="宋体" w:hint="eastAsia"/>
          <w:lang w:eastAsia="zh-CN"/>
        </w:rPr>
        <w:t>“</w:t>
      </w:r>
      <w:r>
        <w:t>擊</w:t>
      </w:r>
      <w:r>
        <w:rPr>
          <w:rFonts w:eastAsia="宋体" w:hint="eastAsia"/>
          <w:lang w:eastAsia="zh-CN"/>
        </w:rPr>
        <w:t>”</w:t>
      </w:r>
      <w:proofErr w:type="spellStart"/>
      <w:proofErr w:type="gramStart"/>
      <w:r>
        <w:t>後</w:t>
      </w:r>
      <w:proofErr w:type="gramEnd"/>
      <w:r>
        <w:t>還有一句</w:t>
      </w:r>
      <w:proofErr w:type="spellEnd"/>
      <w:r>
        <w:t>：</w:t>
      </w:r>
      <w:r>
        <w:rPr>
          <w:rFonts w:eastAsia="宋体" w:hint="eastAsia"/>
          <w:lang w:eastAsia="zh-CN"/>
        </w:rPr>
        <w:t>“</w:t>
      </w:r>
      <w:r>
        <w:t>則</w:t>
      </w:r>
      <w:r>
        <w:rPr>
          <w:rFonts w:eastAsia="宋体" w:hint="eastAsia"/>
          <w:lang w:eastAsia="zh-CN"/>
        </w:rPr>
        <w:t>《</w:t>
      </w:r>
      <w:proofErr w:type="spellStart"/>
      <w:r>
        <w:t>切韻</w:t>
      </w:r>
      <w:proofErr w:type="spellEnd"/>
      <w:r>
        <w:rPr>
          <w:rFonts w:eastAsia="宋体" w:hint="eastAsia"/>
          <w:lang w:eastAsia="zh-CN"/>
        </w:rPr>
        <w:t>》</w:t>
      </w:r>
      <w:proofErr w:type="spellStart"/>
      <w:r>
        <w:t>收入錫韻是也。今收入宵韻，未詳所</w:t>
      </w:r>
      <w:proofErr w:type="gramStart"/>
      <w:r>
        <w:t>據</w:t>
      </w:r>
      <w:proofErr w:type="spellEnd"/>
      <w:proofErr w:type="gramEnd"/>
      <w:r>
        <w:t>。</w:t>
      </w:r>
      <w:r>
        <w:rPr>
          <w:rFonts w:eastAsia="宋体" w:hint="eastAsia"/>
          <w:lang w:eastAsia="zh-CN"/>
        </w:rPr>
        <w:t>”</w:t>
      </w:r>
      <w:proofErr w:type="spellStart"/>
      <w:r>
        <w:t>王氏此説，又見</w:t>
      </w:r>
      <w:proofErr w:type="spellEnd"/>
      <w:r>
        <w:rPr>
          <w:rFonts w:eastAsia="宋体" w:hint="eastAsia"/>
          <w:lang w:eastAsia="zh-CN"/>
        </w:rPr>
        <w:t>《</w:t>
      </w:r>
      <w:proofErr w:type="spellStart"/>
      <w:r>
        <w:t>諧聲補逸。巫</w:t>
      </w:r>
      <w:proofErr w:type="spellEnd"/>
    </w:p>
    <w:p w14:paraId="695B2407" w14:textId="77777777" w:rsidR="00CC015B" w:rsidRDefault="00000000">
      <w:r>
        <w:t>部</w:t>
      </w:r>
      <w:proofErr w:type="gramStart"/>
      <w:r>
        <w:rPr>
          <w:rFonts w:eastAsia="宋体" w:hint="eastAsia"/>
          <w:lang w:eastAsia="zh-CN"/>
        </w:rPr>
        <w:t>》</w:t>
      </w:r>
      <w:proofErr w:type="spellStart"/>
      <w:proofErr w:type="gramEnd"/>
      <w:r>
        <w:t>識語</w:t>
      </w:r>
      <w:proofErr w:type="spellEnd"/>
      <w:r>
        <w:t>。</w:t>
      </w:r>
    </w:p>
    <w:p w14:paraId="688203D2" w14:textId="77777777" w:rsidR="00CC015B" w:rsidRDefault="00000000">
      <w:r>
        <w:rPr>
          <w:rFonts w:eastAsia="宋体" w:hint="eastAsia"/>
          <w:lang w:eastAsia="zh-CN"/>
        </w:rPr>
        <w:t>【</w:t>
      </w:r>
      <w:proofErr w:type="spellStart"/>
      <w:r>
        <w:t>一一</w:t>
      </w:r>
      <w:proofErr w:type="spellEnd"/>
      <w:r>
        <w:rPr>
          <w:rFonts w:eastAsia="宋体" w:hint="eastAsia"/>
          <w:lang w:eastAsia="zh-CN"/>
        </w:rPr>
        <w:t>】</w:t>
      </w:r>
      <w:proofErr w:type="spellStart"/>
      <w:r>
        <w:t>此條在</w:t>
      </w:r>
      <w:proofErr w:type="spellEnd"/>
      <w:r>
        <w:rPr>
          <w:rFonts w:eastAsia="宋体" w:hint="eastAsia"/>
          <w:lang w:eastAsia="zh-CN"/>
        </w:rPr>
        <w:t>《</w:t>
      </w:r>
      <w:proofErr w:type="spellStart"/>
      <w:r>
        <w:t>形聲部分篇。壬部</w:t>
      </w:r>
      <w:proofErr w:type="spellEnd"/>
      <w:r>
        <w:rPr>
          <w:rFonts w:eastAsia="宋体" w:hint="eastAsia"/>
          <w:lang w:eastAsia="zh-CN"/>
        </w:rPr>
        <w:t>》</w:t>
      </w:r>
      <w:r>
        <w:t>。</w:t>
      </w:r>
      <w:proofErr w:type="spellStart"/>
      <w:r>
        <w:t>手稿列</w:t>
      </w:r>
      <w:proofErr w:type="spellEnd"/>
      <w:r>
        <w:rPr>
          <w:rFonts w:eastAsia="宋体" w:hint="eastAsia"/>
          <w:lang w:eastAsia="zh-CN"/>
        </w:rPr>
        <w:t>“</w:t>
      </w:r>
      <w:proofErr w:type="spellStart"/>
      <w:r>
        <w:t>巫覡</w:t>
      </w:r>
      <w:proofErr w:type="spellEnd"/>
      <w:r>
        <w:rPr>
          <w:rFonts w:eastAsia="宋体" w:hint="eastAsia"/>
          <w:lang w:eastAsia="zh-CN"/>
        </w:rPr>
        <w:t>”</w:t>
      </w:r>
      <w:proofErr w:type="spellStart"/>
      <w:r>
        <w:t>條</w:t>
      </w:r>
      <w:proofErr w:type="gramStart"/>
      <w:r>
        <w:t>後</w:t>
      </w:r>
      <w:proofErr w:type="spellEnd"/>
      <w:proofErr w:type="gramEnd"/>
      <w:r>
        <w:t>。</w:t>
      </w:r>
      <w:r>
        <w:rPr>
          <w:rFonts w:eastAsia="宋体" w:hint="eastAsia"/>
          <w:lang w:eastAsia="zh-CN"/>
        </w:rPr>
        <w:t>“</w:t>
      </w:r>
      <w:proofErr w:type="spellStart"/>
      <w:r>
        <w:t>索隱</w:t>
      </w:r>
      <w:proofErr w:type="spellEnd"/>
      <w:r>
        <w:rPr>
          <w:rFonts w:eastAsia="宋体" w:hint="eastAsia"/>
          <w:lang w:eastAsia="zh-CN"/>
        </w:rPr>
        <w:t>”</w:t>
      </w:r>
      <w:proofErr w:type="spellStart"/>
      <w:r>
        <w:t>二字</w:t>
      </w:r>
      <w:proofErr w:type="gramStart"/>
      <w:r>
        <w:t>後</w:t>
      </w:r>
      <w:proofErr w:type="gramEnd"/>
      <w:r>
        <w:t>，手稿尚有一句</w:t>
      </w:r>
      <w:proofErr w:type="spellEnd"/>
      <w:r>
        <w:t>：</w:t>
      </w:r>
      <w:r>
        <w:rPr>
          <w:rFonts w:eastAsia="宋体" w:hint="eastAsia"/>
          <w:lang w:eastAsia="zh-CN"/>
        </w:rPr>
        <w:t>“</w:t>
      </w:r>
      <w:proofErr w:type="spellStart"/>
      <w:r>
        <w:t>則孰</w:t>
      </w:r>
      <w:proofErr w:type="spellEnd"/>
    </w:p>
    <w:p w14:paraId="5ED982FA" w14:textId="77777777" w:rsidR="00CC015B" w:rsidRDefault="00000000">
      <w:pPr>
        <w:rPr>
          <w:rFonts w:eastAsia="宋体"/>
          <w:lang w:eastAsia="zh-CN"/>
        </w:rPr>
      </w:pPr>
      <w:proofErr w:type="spellStart"/>
      <w:r>
        <w:t>字當</w:t>
      </w:r>
      <w:proofErr w:type="gramStart"/>
      <w:r>
        <w:t>入幽部</w:t>
      </w:r>
      <w:proofErr w:type="gramEnd"/>
      <w:r>
        <w:t>，不當</w:t>
      </w:r>
      <w:proofErr w:type="gramStart"/>
      <w:r>
        <w:t>入侯部</w:t>
      </w:r>
      <w:proofErr w:type="spellEnd"/>
      <w:proofErr w:type="gramEnd"/>
      <w:r>
        <w:t>。</w:t>
      </w:r>
      <w:r>
        <w:rPr>
          <w:rFonts w:eastAsia="宋体" w:hint="eastAsia"/>
          <w:lang w:eastAsia="zh-CN"/>
        </w:rPr>
        <w:t>”</w:t>
      </w:r>
    </w:p>
    <w:p w14:paraId="59829C0B" w14:textId="77777777" w:rsidR="00CC015B" w:rsidRDefault="00000000">
      <w:pPr>
        <w:rPr>
          <w:lang w:eastAsia="zh-CN"/>
        </w:rPr>
      </w:pPr>
      <w:r>
        <w:rPr>
          <w:rFonts w:eastAsia="宋体" w:hint="eastAsia"/>
          <w:lang w:eastAsia="zh-CN"/>
        </w:rPr>
        <w:t>【</w:t>
      </w:r>
      <w:r>
        <w:rPr>
          <w:lang w:eastAsia="zh-CN"/>
        </w:rPr>
        <w:t>一二</w:t>
      </w:r>
      <w:r>
        <w:rPr>
          <w:rFonts w:eastAsia="宋体" w:hint="eastAsia"/>
          <w:lang w:eastAsia="zh-CN"/>
        </w:rPr>
        <w:t>】“</w:t>
      </w:r>
      <w:r>
        <w:rPr>
          <w:lang w:eastAsia="zh-CN"/>
        </w:rPr>
        <w:t>又曰</w:t>
      </w:r>
      <w:r>
        <w:rPr>
          <w:rFonts w:eastAsia="宋体" w:hint="eastAsia"/>
          <w:lang w:eastAsia="zh-CN"/>
        </w:rPr>
        <w:t>”</w:t>
      </w:r>
      <w:r>
        <w:rPr>
          <w:lang w:eastAsia="zh-CN"/>
        </w:rPr>
        <w:t>條，手稿在</w:t>
      </w:r>
      <w:r>
        <w:rPr>
          <w:rFonts w:eastAsia="宋体" w:hint="eastAsia"/>
          <w:lang w:eastAsia="zh-CN"/>
        </w:rPr>
        <w:t>“</w:t>
      </w:r>
      <w:r>
        <w:rPr>
          <w:lang w:eastAsia="zh-CN"/>
        </w:rPr>
        <w:t>巫覡</w:t>
      </w:r>
      <w:r>
        <w:rPr>
          <w:rFonts w:eastAsia="宋体" w:hint="eastAsia"/>
          <w:lang w:eastAsia="zh-CN"/>
        </w:rPr>
        <w:t>”</w:t>
      </w:r>
      <w:r>
        <w:rPr>
          <w:lang w:eastAsia="zh-CN"/>
        </w:rPr>
        <w:t>條前，又脱略字句。兹</w:t>
      </w:r>
      <w:proofErr w:type="gramStart"/>
      <w:r>
        <w:rPr>
          <w:lang w:eastAsia="zh-CN"/>
        </w:rPr>
        <w:t>據</w:t>
      </w:r>
      <w:proofErr w:type="gramEnd"/>
      <w:r>
        <w:rPr>
          <w:lang w:eastAsia="zh-CN"/>
        </w:rPr>
        <w:t>手稿録文如下</w:t>
      </w:r>
    </w:p>
    <w:p w14:paraId="02A92911" w14:textId="77777777" w:rsidR="00CC015B" w:rsidRDefault="00000000">
      <w:r>
        <w:rPr>
          <w:lang w:eastAsia="zh-CN"/>
        </w:rPr>
        <w:t>〇〇案：䲷字从鳥在木上，今本</w:t>
      </w:r>
      <w:r>
        <w:rPr>
          <w:rFonts w:eastAsia="宋体" w:hint="eastAsia"/>
          <w:lang w:eastAsia="zh-CN"/>
        </w:rPr>
        <w:t>《</w:t>
      </w:r>
      <w:r>
        <w:rPr>
          <w:lang w:eastAsia="zh-CN"/>
        </w:rPr>
        <w:t>説文</w:t>
      </w:r>
      <w:r>
        <w:rPr>
          <w:rFonts w:eastAsia="宋体" w:hint="eastAsia"/>
          <w:lang w:eastAsia="zh-CN"/>
        </w:rPr>
        <w:t>》</w:t>
      </w:r>
      <w:r>
        <w:rPr>
          <w:lang w:eastAsia="zh-CN"/>
        </w:rPr>
        <w:t>作</w:t>
      </w:r>
      <w:proofErr w:type="gramStart"/>
      <w:r>
        <w:rPr>
          <w:rFonts w:eastAsia="宋体" w:hint="eastAsia"/>
          <w:lang w:eastAsia="zh-CN"/>
        </w:rPr>
        <w:t>“</w:t>
      </w:r>
      <w:proofErr w:type="gramEnd"/>
      <w:r>
        <w:rPr>
          <w:lang w:eastAsia="zh-CN"/>
        </w:rPr>
        <w:t>梟</w:t>
      </w:r>
      <w:r>
        <w:rPr>
          <w:lang w:eastAsia="zh-CN"/>
        </w:rPr>
        <w:t>J</w:t>
      </w:r>
      <w:r>
        <w:rPr>
          <w:lang w:eastAsia="zh-CN"/>
        </w:rPr>
        <w:t>，</w:t>
      </w:r>
      <w:r>
        <w:rPr>
          <w:rFonts w:eastAsia="宋体" w:hint="eastAsia"/>
          <w:lang w:eastAsia="zh-CN"/>
        </w:rPr>
        <w:t>（</w:t>
      </w:r>
      <w:r>
        <w:rPr>
          <w:lang w:eastAsia="zh-CN"/>
        </w:rPr>
        <w:t>之</w:t>
      </w:r>
      <w:r>
        <w:rPr>
          <w:rFonts w:eastAsia="宋体" w:hint="eastAsia"/>
          <w:lang w:eastAsia="zh-CN"/>
        </w:rPr>
        <w:t>）</w:t>
      </w:r>
      <w:r>
        <w:rPr>
          <w:lang w:eastAsia="zh-CN"/>
        </w:rPr>
        <w:t>A</w:t>
      </w:r>
      <w:r>
        <w:rPr>
          <w:lang w:eastAsia="zh-CN"/>
        </w:rPr>
        <w:t>云</w:t>
      </w:r>
      <w:r>
        <w:rPr>
          <w:lang w:eastAsia="zh-CN"/>
        </w:rPr>
        <w:t>z</w:t>
      </w:r>
      <w:r>
        <w:rPr>
          <w:rFonts w:eastAsia="宋体" w:hint="eastAsia"/>
          <w:lang w:eastAsia="zh-CN"/>
        </w:rPr>
        <w:t>“</w:t>
      </w:r>
      <w:r>
        <w:rPr>
          <w:lang w:eastAsia="zh-CN"/>
        </w:rPr>
        <w:t>从鳥頭在木上</w:t>
      </w:r>
      <w:r>
        <w:rPr>
          <w:rFonts w:eastAsia="宋体" w:hint="eastAsia"/>
          <w:lang w:eastAsia="zh-CN"/>
        </w:rPr>
        <w:t>”</w:t>
      </w:r>
      <w:r>
        <w:rPr>
          <w:lang w:eastAsia="zh-CN"/>
        </w:rPr>
        <w:t>，段氏</w:t>
      </w:r>
      <w:r>
        <w:rPr>
          <w:rFonts w:eastAsia="宋体" w:hint="eastAsia"/>
          <w:lang w:eastAsia="zh-CN"/>
        </w:rPr>
        <w:t>《</w:t>
      </w:r>
      <w:r>
        <w:rPr>
          <w:lang w:eastAsia="zh-CN"/>
        </w:rPr>
        <w:t>説文注</w:t>
      </w:r>
      <w:r>
        <w:rPr>
          <w:rFonts w:eastAsia="宋体" w:hint="eastAsia"/>
          <w:lang w:eastAsia="zh-CN"/>
        </w:rPr>
        <w:t>》</w:t>
      </w:r>
      <w:r>
        <w:rPr>
          <w:lang w:eastAsia="zh-CN"/>
        </w:rPr>
        <w:t>已辯之。</w:t>
      </w:r>
      <w:proofErr w:type="spellStart"/>
      <w:r>
        <w:t>非从鳥聲。九</w:t>
      </w:r>
      <w:proofErr w:type="spellEnd"/>
    </w:p>
    <w:p w14:paraId="2E992733" w14:textId="77777777" w:rsidR="00CC015B" w:rsidRDefault="00000000">
      <w:r>
        <w:t>經、</w:t>
      </w:r>
      <w:r>
        <w:rPr>
          <w:rFonts w:eastAsia="宋体" w:hint="eastAsia"/>
          <w:lang w:eastAsia="zh-CN"/>
        </w:rPr>
        <w:t>《</w:t>
      </w:r>
      <w:proofErr w:type="spellStart"/>
      <w:r>
        <w:t>楚辭</w:t>
      </w:r>
      <w:proofErr w:type="spellEnd"/>
      <w:r>
        <w:rPr>
          <w:rFonts w:eastAsia="宋体" w:hint="eastAsia"/>
          <w:lang w:eastAsia="zh-CN"/>
        </w:rPr>
        <w:t>》</w:t>
      </w:r>
      <w:proofErr w:type="spellStart"/>
      <w:r>
        <w:t>及周秦人</w:t>
      </w:r>
      <w:proofErr w:type="gramStart"/>
      <w:r>
        <w:t>書</w:t>
      </w:r>
      <w:proofErr w:type="gramEnd"/>
      <w:r>
        <w:t>皆未嘗以䲷字入韻，唯</w:t>
      </w:r>
      <w:proofErr w:type="spellEnd"/>
      <w:r>
        <w:rPr>
          <w:rFonts w:eastAsia="宋体" w:hint="eastAsia"/>
          <w:lang w:eastAsia="zh-CN"/>
        </w:rPr>
        <w:t>《</w:t>
      </w:r>
      <w:proofErr w:type="spellStart"/>
      <w:r>
        <w:t>淮南子</w:t>
      </w:r>
      <w:proofErr w:type="spellEnd"/>
      <w:r>
        <w:rPr>
          <w:rFonts w:eastAsia="宋体" w:hint="eastAsia"/>
          <w:lang w:eastAsia="zh-CN"/>
        </w:rPr>
        <w:t>•</w:t>
      </w:r>
      <w:proofErr w:type="spellStart"/>
      <w:r>
        <w:t>原道</w:t>
      </w:r>
      <w:proofErr w:type="spellEnd"/>
      <w:r>
        <w:rPr>
          <w:rFonts w:eastAsia="宋体" w:hint="eastAsia"/>
          <w:lang w:eastAsia="zh-CN"/>
        </w:rPr>
        <w:t>》</w:t>
      </w:r>
      <w:r>
        <w:t>篇</w:t>
      </w:r>
      <w:r>
        <w:rPr>
          <w:rFonts w:eastAsia="宋体" w:hint="eastAsia"/>
          <w:lang w:eastAsia="zh-CN"/>
        </w:rPr>
        <w:t>“</w:t>
      </w:r>
      <w:proofErr w:type="spellStart"/>
      <w:r>
        <w:t>爲天下䲷</w:t>
      </w:r>
      <w:proofErr w:type="spellEnd"/>
      <w:r>
        <w:rPr>
          <w:rFonts w:eastAsia="宋体" w:hint="eastAsia"/>
          <w:lang w:eastAsia="zh-CN"/>
        </w:rPr>
        <w:t>”</w:t>
      </w:r>
      <w:r>
        <w:t>與</w:t>
      </w:r>
      <w:r>
        <w:rPr>
          <w:rFonts w:eastAsia="宋体" w:hint="eastAsia"/>
          <w:lang w:eastAsia="zh-CN"/>
        </w:rPr>
        <w:t>“</w:t>
      </w:r>
      <w:r>
        <w:t>窕</w:t>
      </w:r>
      <w:r>
        <w:rPr>
          <w:rFonts w:eastAsia="宋体" w:hint="eastAsia"/>
          <w:lang w:eastAsia="zh-CN"/>
        </w:rPr>
        <w:t>”</w:t>
      </w:r>
      <w:r>
        <w:t>、</w:t>
      </w:r>
      <w:r>
        <w:rPr>
          <w:rFonts w:eastAsia="宋体" w:hint="eastAsia"/>
          <w:lang w:eastAsia="zh-CN"/>
        </w:rPr>
        <w:t>“</w:t>
      </w:r>
      <w:r>
        <w:t>躁</w:t>
      </w:r>
      <w:r>
        <w:rPr>
          <w:rFonts w:eastAsia="宋体" w:hint="eastAsia"/>
          <w:lang w:eastAsia="zh-CN"/>
        </w:rPr>
        <w:t>”</w:t>
      </w:r>
      <w:r>
        <w:t>、</w:t>
      </w:r>
      <w:r>
        <w:rPr>
          <w:rFonts w:eastAsia="宋体" w:hint="eastAsia"/>
          <w:lang w:eastAsia="zh-CN"/>
        </w:rPr>
        <w:t>“</w:t>
      </w:r>
      <w:r>
        <w:t>嬈</w:t>
      </w:r>
      <w:r>
        <w:rPr>
          <w:rFonts w:eastAsia="宋体" w:hint="eastAsia"/>
          <w:lang w:eastAsia="zh-CN"/>
        </w:rPr>
        <w:t>”</w:t>
      </w:r>
      <w:proofErr w:type="spellStart"/>
      <w:r>
        <w:t>爲韻</w:t>
      </w:r>
      <w:proofErr w:type="spellEnd"/>
    </w:p>
    <w:p w14:paraId="4481A7F2" w14:textId="77777777" w:rsidR="00CC015B" w:rsidRDefault="00000000">
      <w:r>
        <w:lastRenderedPageBreak/>
        <w:t>又</w:t>
      </w:r>
      <w:r>
        <w:rPr>
          <w:rFonts w:eastAsia="宋体" w:hint="eastAsia"/>
          <w:lang w:eastAsia="zh-CN"/>
        </w:rPr>
        <w:t>《</w:t>
      </w:r>
      <w:proofErr w:type="spellStart"/>
      <w:r>
        <w:t>莊子。繕性</w:t>
      </w:r>
      <w:proofErr w:type="spellEnd"/>
      <w:r>
        <w:rPr>
          <w:rFonts w:eastAsia="宋体" w:hint="eastAsia"/>
          <w:lang w:eastAsia="zh-CN"/>
        </w:rPr>
        <w:t>》</w:t>
      </w:r>
      <w:r>
        <w:t>篇</w:t>
      </w:r>
      <w:r>
        <w:rPr>
          <w:rFonts w:eastAsia="宋体" w:hint="eastAsia"/>
          <w:lang w:eastAsia="zh-CN"/>
        </w:rPr>
        <w:t>“</w:t>
      </w:r>
      <w:proofErr w:type="spellStart"/>
      <w:proofErr w:type="gramStart"/>
      <w:r>
        <w:t>灤</w:t>
      </w:r>
      <w:proofErr w:type="gramEnd"/>
      <w:r>
        <w:t>醇散樸</w:t>
      </w:r>
      <w:proofErr w:type="spellEnd"/>
      <w:r>
        <w:rPr>
          <w:rFonts w:eastAsia="宋体" w:hint="eastAsia"/>
          <w:lang w:eastAsia="zh-CN"/>
        </w:rPr>
        <w:t>”</w:t>
      </w:r>
      <w:r>
        <w:t>，</w:t>
      </w:r>
      <w:proofErr w:type="spellStart"/>
      <w:r>
        <w:t>灤即澆字，則灤字當入宵部，不當</w:t>
      </w:r>
      <w:proofErr w:type="gramStart"/>
      <w:r>
        <w:t>入幽部</w:t>
      </w:r>
      <w:proofErr w:type="gramEnd"/>
      <w:r>
        <w:t>。又䲷首字本作県，䲷、県二</w:t>
      </w:r>
      <w:proofErr w:type="spellEnd"/>
    </w:p>
    <w:p w14:paraId="3D14C648" w14:textId="77777777" w:rsidR="00CC015B" w:rsidRDefault="00000000">
      <w:pPr>
        <w:rPr>
          <w:lang w:eastAsia="zh-CN"/>
        </w:rPr>
      </w:pPr>
      <w:r>
        <w:rPr>
          <w:lang w:eastAsia="zh-CN"/>
        </w:rPr>
        <w:t>字皆當入宵部。</w:t>
      </w:r>
    </w:p>
    <w:p w14:paraId="61078A0D" w14:textId="77777777" w:rsidR="00CC015B" w:rsidRDefault="00000000">
      <w:pPr>
        <w:rPr>
          <w:rFonts w:eastAsia="宋体"/>
          <w:lang w:eastAsia="zh-CN"/>
        </w:rPr>
      </w:pPr>
      <w:r>
        <w:rPr>
          <w:lang w:eastAsia="zh-CN"/>
        </w:rPr>
        <w:t>又悬，</w:t>
      </w:r>
      <w:r>
        <w:rPr>
          <w:rFonts w:eastAsia="宋体" w:hint="eastAsia"/>
          <w:lang w:eastAsia="zh-CN"/>
        </w:rPr>
        <w:t>《</w:t>
      </w:r>
      <w:r>
        <w:rPr>
          <w:lang w:eastAsia="zh-CN"/>
        </w:rPr>
        <w:t>漢隸拾遺</w:t>
      </w:r>
      <w:r>
        <w:rPr>
          <w:rFonts w:eastAsia="宋体" w:hint="eastAsia"/>
          <w:lang w:eastAsia="zh-CN"/>
        </w:rPr>
        <w:t>》</w:t>
      </w:r>
      <w:r>
        <w:rPr>
          <w:lang w:eastAsia="zh-CN"/>
        </w:rPr>
        <w:t>：</w:t>
      </w:r>
      <w:r>
        <w:rPr>
          <w:rFonts w:eastAsia="宋体" w:hint="eastAsia"/>
          <w:lang w:eastAsia="zh-CN"/>
        </w:rPr>
        <w:t>《</w:t>
      </w:r>
      <w:r>
        <w:rPr>
          <w:lang w:eastAsia="zh-CN"/>
        </w:rPr>
        <w:t>北海相景君銘</w:t>
      </w:r>
      <w:r>
        <w:rPr>
          <w:rFonts w:eastAsia="宋体" w:hint="eastAsia"/>
          <w:lang w:eastAsia="zh-CN"/>
        </w:rPr>
        <w:t>》</w:t>
      </w:r>
      <w:r>
        <w:rPr>
          <w:lang w:eastAsia="zh-CN"/>
        </w:rPr>
        <w:t>。</w:t>
      </w:r>
      <w:r>
        <w:rPr>
          <w:rFonts w:eastAsia="宋体" w:hint="eastAsia"/>
          <w:lang w:eastAsia="zh-CN"/>
        </w:rPr>
        <w:t>“</w:t>
      </w:r>
      <w:proofErr w:type="spellStart"/>
      <w:r>
        <w:t>県，梟首本字</w:t>
      </w:r>
      <w:proofErr w:type="spellEnd"/>
      <w:r>
        <w:t>。</w:t>
      </w:r>
      <w:r>
        <w:rPr>
          <w:rFonts w:eastAsia="宋体" w:hint="eastAsia"/>
          <w:lang w:eastAsia="zh-CN"/>
        </w:rPr>
        <w:t>”</w:t>
      </w:r>
    </w:p>
    <w:p w14:paraId="79480304" w14:textId="77777777" w:rsidR="00CC015B" w:rsidRDefault="00000000">
      <w:r>
        <w:rPr>
          <w:rFonts w:eastAsia="宋体" w:hint="eastAsia"/>
          <w:lang w:eastAsia="zh-CN"/>
        </w:rPr>
        <w:t>【</w:t>
      </w:r>
      <w:proofErr w:type="spellStart"/>
      <w:r>
        <w:t>一三</w:t>
      </w:r>
      <w:proofErr w:type="spellEnd"/>
      <w:r>
        <w:rPr>
          <w:rFonts w:eastAsia="宋体" w:hint="eastAsia"/>
          <w:lang w:eastAsia="zh-CN"/>
        </w:rPr>
        <w:t>】</w:t>
      </w:r>
      <w:proofErr w:type="spellStart"/>
      <w:r>
        <w:t>此條在</w:t>
      </w:r>
      <w:proofErr w:type="spellEnd"/>
      <w:r>
        <w:rPr>
          <w:rFonts w:eastAsia="宋体" w:hint="eastAsia"/>
          <w:lang w:eastAsia="zh-CN"/>
        </w:rPr>
        <w:t>《</w:t>
      </w:r>
      <w:proofErr w:type="spellStart"/>
      <w:r>
        <w:t>形聲部分篇</w:t>
      </w:r>
      <w:proofErr w:type="spellEnd"/>
      <w:r>
        <w:rPr>
          <w:rFonts w:eastAsia="宋体" w:hint="eastAsia"/>
          <w:lang w:eastAsia="zh-CN"/>
        </w:rPr>
        <w:t>•</w:t>
      </w:r>
      <w:proofErr w:type="spellStart"/>
      <w:r>
        <w:t>癸部</w:t>
      </w:r>
      <w:proofErr w:type="spellEnd"/>
      <w:r>
        <w:rPr>
          <w:rFonts w:eastAsia="宋体" w:hint="eastAsia"/>
          <w:lang w:eastAsia="zh-CN"/>
        </w:rPr>
        <w:t>》</w:t>
      </w:r>
      <w:r>
        <w:t>。</w:t>
      </w:r>
      <w:r>
        <w:rPr>
          <w:rFonts w:eastAsia="宋体" w:hint="eastAsia"/>
          <w:lang w:eastAsia="zh-CN"/>
        </w:rPr>
        <w:t>“</w:t>
      </w:r>
      <w:proofErr w:type="spellStart"/>
      <w:r>
        <w:t>爲韻</w:t>
      </w:r>
      <w:proofErr w:type="spellEnd"/>
      <w:r>
        <w:rPr>
          <w:rFonts w:eastAsia="宋体" w:hint="eastAsia"/>
          <w:lang w:eastAsia="zh-CN"/>
        </w:rPr>
        <w:t>”</w:t>
      </w:r>
      <w:proofErr w:type="spellStart"/>
      <w:proofErr w:type="gramStart"/>
      <w:r>
        <w:t>後</w:t>
      </w:r>
      <w:proofErr w:type="gramEnd"/>
      <w:r>
        <w:t>，手稿尚有一句</w:t>
      </w:r>
      <w:proofErr w:type="spellEnd"/>
      <w:r>
        <w:rPr>
          <w:rFonts w:eastAsia="宋体" w:hint="eastAsia"/>
          <w:lang w:eastAsia="zh-CN"/>
        </w:rPr>
        <w:t>“</w:t>
      </w:r>
      <w:proofErr w:type="spellStart"/>
      <w:r>
        <w:t>則頫字亦當入矦部，不當入</w:t>
      </w:r>
      <w:proofErr w:type="spellEnd"/>
    </w:p>
    <w:p w14:paraId="5AA898AD" w14:textId="77777777" w:rsidR="00CC015B" w:rsidRDefault="00000000">
      <w:pPr>
        <w:rPr>
          <w:rFonts w:eastAsia="宋体"/>
          <w:lang w:eastAsia="zh-CN"/>
        </w:rPr>
      </w:pPr>
      <w:proofErr w:type="spellStart"/>
      <w:r>
        <w:t>魚部</w:t>
      </w:r>
      <w:proofErr w:type="spellEnd"/>
      <w:r>
        <w:t>。</w:t>
      </w:r>
      <w:r>
        <w:rPr>
          <w:rFonts w:eastAsia="宋体" w:hint="eastAsia"/>
          <w:lang w:eastAsia="zh-CN"/>
        </w:rPr>
        <w:t>”</w:t>
      </w:r>
    </w:p>
    <w:p w14:paraId="10F6182A" w14:textId="77777777" w:rsidR="00CC015B" w:rsidRDefault="00000000">
      <w:r>
        <w:rPr>
          <w:rFonts w:eastAsia="宋体" w:hint="eastAsia"/>
          <w:lang w:eastAsia="zh-CN"/>
        </w:rPr>
        <w:t>【</w:t>
      </w:r>
      <w:proofErr w:type="spellStart"/>
      <w:r>
        <w:t>一四</w:t>
      </w:r>
      <w:proofErr w:type="spellEnd"/>
      <w:r>
        <w:rPr>
          <w:rFonts w:eastAsia="宋体" w:hint="eastAsia"/>
          <w:lang w:eastAsia="zh-CN"/>
        </w:rPr>
        <w:t>】</w:t>
      </w:r>
      <w:proofErr w:type="spellStart"/>
      <w:r>
        <w:t>此條在</w:t>
      </w:r>
      <w:proofErr w:type="spellEnd"/>
      <w:r>
        <w:rPr>
          <w:rFonts w:eastAsia="宋体" w:hint="eastAsia"/>
          <w:lang w:eastAsia="zh-CN"/>
        </w:rPr>
        <w:t>《</w:t>
      </w:r>
      <w:proofErr w:type="spellStart"/>
      <w:r>
        <w:t>諸家部分篇</w:t>
      </w:r>
      <w:proofErr w:type="spellEnd"/>
      <w:r>
        <w:rPr>
          <w:rFonts w:eastAsia="宋体" w:hint="eastAsia"/>
          <w:lang w:eastAsia="zh-CN"/>
        </w:rPr>
        <w:t>》’</w:t>
      </w:r>
      <w:r>
        <w:t>。</w:t>
      </w:r>
    </w:p>
    <w:p w14:paraId="4C09CBA3" w14:textId="77777777" w:rsidR="00CC015B" w:rsidRDefault="00000000">
      <w:pPr>
        <w:rPr>
          <w:rFonts w:eastAsia="宋体"/>
          <w:lang w:eastAsia="zh-CN"/>
        </w:rPr>
      </w:pPr>
      <w:proofErr w:type="spellStart"/>
      <w:r>
        <w:t>孔氏，即孔廣森，有</w:t>
      </w:r>
      <w:proofErr w:type="spellEnd"/>
      <w:r>
        <w:rPr>
          <w:rFonts w:eastAsia="宋体" w:hint="eastAsia"/>
          <w:lang w:eastAsia="zh-CN"/>
        </w:rPr>
        <w:t>《</w:t>
      </w:r>
      <w:proofErr w:type="spellStart"/>
      <w:r>
        <w:t>詩聲類</w:t>
      </w:r>
      <w:proofErr w:type="spellEnd"/>
      <w:r>
        <w:rPr>
          <w:rFonts w:eastAsia="宋体" w:hint="eastAsia"/>
          <w:lang w:eastAsia="zh-CN"/>
        </w:rPr>
        <w:t>》</w:t>
      </w:r>
    </w:p>
    <w:p w14:paraId="2ED617E3" w14:textId="77777777" w:rsidR="00CC015B" w:rsidRDefault="00000000">
      <w:pPr>
        <w:rPr>
          <w:lang w:eastAsia="zh-CN"/>
        </w:rPr>
      </w:pPr>
      <w:r>
        <w:rPr>
          <w:lang w:eastAsia="zh-CN"/>
        </w:rPr>
        <w:t>【第</w:t>
      </w:r>
      <w:r>
        <w:rPr>
          <w:lang w:eastAsia="zh-CN"/>
        </w:rPr>
        <w:t>102</w:t>
      </w:r>
      <w:r>
        <w:rPr>
          <w:lang w:eastAsia="zh-CN"/>
        </w:rPr>
        <w:t>页】</w:t>
      </w:r>
    </w:p>
    <w:p w14:paraId="665F39FA" w14:textId="77777777" w:rsidR="00CC015B" w:rsidRDefault="00000000">
      <w:pPr>
        <w:rPr>
          <w:lang w:eastAsia="zh-CN"/>
        </w:rPr>
      </w:pPr>
      <w:r>
        <w:rPr>
          <w:rFonts w:eastAsia="宋体" w:hint="eastAsia"/>
          <w:lang w:eastAsia="zh-CN"/>
        </w:rPr>
        <w:t>【</w:t>
      </w:r>
      <w:r>
        <w:rPr>
          <w:lang w:eastAsia="zh-CN"/>
        </w:rPr>
        <w:t>一五</w:t>
      </w:r>
      <w:r>
        <w:rPr>
          <w:rFonts w:eastAsia="宋体" w:hint="eastAsia"/>
          <w:lang w:eastAsia="zh-CN"/>
        </w:rPr>
        <w:t>】</w:t>
      </w:r>
      <w:r>
        <w:rPr>
          <w:lang w:eastAsia="zh-CN"/>
        </w:rPr>
        <w:t>此條在</w:t>
      </w:r>
      <w:r>
        <w:rPr>
          <w:rFonts w:eastAsia="宋体" w:hint="eastAsia"/>
          <w:lang w:eastAsia="zh-CN"/>
        </w:rPr>
        <w:t>《</w:t>
      </w:r>
      <w:r>
        <w:rPr>
          <w:lang w:eastAsia="zh-CN"/>
        </w:rPr>
        <w:t>諸家部分篇</w:t>
      </w:r>
      <w:r>
        <w:rPr>
          <w:rFonts w:eastAsia="宋体" w:hint="eastAsia"/>
          <w:lang w:eastAsia="zh-CN"/>
        </w:rPr>
        <w:t>》</w:t>
      </w:r>
      <w:r>
        <w:rPr>
          <w:lang w:eastAsia="zh-CN"/>
        </w:rPr>
        <w:t>。</w:t>
      </w:r>
      <w:r>
        <w:rPr>
          <w:rFonts w:eastAsia="宋体" w:hint="eastAsia"/>
          <w:lang w:eastAsia="zh-CN"/>
        </w:rPr>
        <w:t>“</w:t>
      </w:r>
      <w:r>
        <w:rPr>
          <w:lang w:eastAsia="zh-CN"/>
        </w:rPr>
        <w:t>念孫</w:t>
      </w:r>
      <w:r>
        <w:rPr>
          <w:rFonts w:eastAsia="宋体" w:hint="eastAsia"/>
          <w:lang w:eastAsia="zh-CN"/>
        </w:rPr>
        <w:t>”</w:t>
      </w:r>
      <w:r>
        <w:rPr>
          <w:lang w:eastAsia="zh-CN"/>
        </w:rPr>
        <w:t>二字，手稿作</w:t>
      </w:r>
      <w:r>
        <w:rPr>
          <w:rFonts w:eastAsia="宋体" w:hint="eastAsia"/>
          <w:lang w:eastAsia="zh-CN"/>
        </w:rPr>
        <w:t>“</w:t>
      </w:r>
      <w:r>
        <w:rPr>
          <w:lang w:eastAsia="zh-CN"/>
        </w:rPr>
        <w:t>某</w:t>
      </w:r>
      <w:r>
        <w:rPr>
          <w:rFonts w:eastAsia="宋体" w:hint="eastAsia"/>
          <w:lang w:eastAsia="zh-CN"/>
        </w:rPr>
        <w:t>”</w:t>
      </w:r>
      <w:r>
        <w:rPr>
          <w:lang w:eastAsia="zh-CN"/>
        </w:rPr>
        <w:t>。莊君，即莊述祖，有</w:t>
      </w:r>
      <w:r>
        <w:rPr>
          <w:rFonts w:eastAsia="宋体" w:hint="eastAsia"/>
          <w:lang w:eastAsia="zh-CN"/>
        </w:rPr>
        <w:t>《</w:t>
      </w:r>
      <w:r>
        <w:rPr>
          <w:lang w:eastAsia="zh-CN"/>
        </w:rPr>
        <w:t>古音考</w:t>
      </w:r>
      <w:r>
        <w:rPr>
          <w:rFonts w:eastAsia="宋体" w:hint="eastAsia"/>
          <w:lang w:eastAsia="zh-CN"/>
        </w:rPr>
        <w:t>》</w:t>
      </w:r>
      <w:r>
        <w:rPr>
          <w:lang w:eastAsia="zh-CN"/>
        </w:rPr>
        <w:t>，</w:t>
      </w:r>
      <w:proofErr w:type="gramStart"/>
      <w:r>
        <w:rPr>
          <w:lang w:eastAsia="zh-CN"/>
        </w:rPr>
        <w:t>佚</w:t>
      </w:r>
      <w:proofErr w:type="gramEnd"/>
      <w:r>
        <w:rPr>
          <w:lang w:eastAsia="zh-CN"/>
        </w:rPr>
        <w:t>，僅</w:t>
      </w:r>
    </w:p>
    <w:p w14:paraId="6E4015D7" w14:textId="77777777" w:rsidR="00CC015B" w:rsidRDefault="00000000">
      <w:r>
        <w:rPr>
          <w:lang w:eastAsia="zh-CN"/>
        </w:rPr>
        <w:t>存</w:t>
      </w:r>
      <w:r>
        <w:rPr>
          <w:rFonts w:eastAsia="宋体" w:hint="eastAsia"/>
          <w:lang w:eastAsia="zh-CN"/>
        </w:rPr>
        <w:t>《</w:t>
      </w:r>
      <w:r>
        <w:rPr>
          <w:lang w:eastAsia="zh-CN"/>
        </w:rPr>
        <w:t>序</w:t>
      </w:r>
      <w:r>
        <w:rPr>
          <w:rFonts w:eastAsia="宋体" w:hint="eastAsia"/>
          <w:lang w:eastAsia="zh-CN"/>
        </w:rPr>
        <w:t>》</w:t>
      </w:r>
      <w:r>
        <w:rPr>
          <w:lang w:eastAsia="zh-CN"/>
        </w:rPr>
        <w:t>。分古韻二十部，詳</w:t>
      </w:r>
      <w:proofErr w:type="gramStart"/>
      <w:r>
        <w:rPr>
          <w:lang w:eastAsia="zh-CN"/>
        </w:rPr>
        <w:t>劉逢禄</w:t>
      </w:r>
      <w:proofErr w:type="gramEnd"/>
      <w:r>
        <w:rPr>
          <w:rFonts w:eastAsia="宋体" w:hint="eastAsia"/>
          <w:lang w:eastAsia="zh-CN"/>
        </w:rPr>
        <w:t>《</w:t>
      </w:r>
      <w:r>
        <w:rPr>
          <w:lang w:eastAsia="zh-CN"/>
        </w:rPr>
        <w:t>詩聲衍。</w:t>
      </w:r>
      <w:proofErr w:type="spellStart"/>
      <w:r>
        <w:t>條例</w:t>
      </w:r>
      <w:proofErr w:type="spellEnd"/>
      <w:r>
        <w:rPr>
          <w:rFonts w:eastAsia="宋体" w:hint="eastAsia"/>
          <w:lang w:eastAsia="zh-CN"/>
        </w:rPr>
        <w:t>》</w:t>
      </w:r>
      <w:r>
        <w:t>。</w:t>
      </w:r>
      <w:proofErr w:type="spellStart"/>
      <w:r>
        <w:t>莊述祖、張惠言、丁履恒均爲江蘇武進人。又</w:t>
      </w:r>
      <w:proofErr w:type="spellEnd"/>
      <w:proofErr w:type="gramStart"/>
      <w:r>
        <w:t>，</w:t>
      </w:r>
      <w:r>
        <w:rPr>
          <w:rFonts w:eastAsia="宋体" w:hint="eastAsia"/>
          <w:lang w:eastAsia="zh-CN"/>
        </w:rPr>
        <w:t>“</w:t>
      </w:r>
      <w:proofErr w:type="gramEnd"/>
      <w:r>
        <w:t>莊</w:t>
      </w:r>
    </w:p>
    <w:p w14:paraId="2B92DA22" w14:textId="77777777" w:rsidR="00CC015B" w:rsidRDefault="00000000">
      <w:pPr>
        <w:rPr>
          <w:rFonts w:eastAsia="宋体"/>
          <w:lang w:eastAsia="zh-CN"/>
        </w:rPr>
      </w:pPr>
      <w:r>
        <w:t>君</w:t>
      </w:r>
      <w:proofErr w:type="gramStart"/>
      <w:r>
        <w:rPr>
          <w:rFonts w:eastAsia="宋体" w:hint="eastAsia"/>
          <w:lang w:eastAsia="zh-CN"/>
        </w:rPr>
        <w:t>”</w:t>
      </w:r>
      <w:proofErr w:type="spellStart"/>
      <w:proofErr w:type="gramEnd"/>
      <w:r>
        <w:t>之後，手稿尚有一句</w:t>
      </w:r>
      <w:proofErr w:type="spellEnd"/>
      <w:r>
        <w:rPr>
          <w:rFonts w:eastAsia="宋体" w:hint="eastAsia"/>
          <w:lang w:eastAsia="zh-CN"/>
        </w:rPr>
        <w:t>“</w:t>
      </w:r>
      <w:proofErr w:type="spellStart"/>
      <w:r>
        <w:t>唯阮芸臺制軍知之</w:t>
      </w:r>
      <w:proofErr w:type="spellEnd"/>
      <w:r>
        <w:t>。</w:t>
      </w:r>
      <w:r>
        <w:rPr>
          <w:rFonts w:eastAsia="宋体" w:hint="eastAsia"/>
          <w:lang w:eastAsia="zh-CN"/>
        </w:rPr>
        <w:t>”</w:t>
      </w:r>
    </w:p>
    <w:p w14:paraId="3BC71C19" w14:textId="77777777" w:rsidR="00CC015B" w:rsidRDefault="00000000">
      <w:pPr>
        <w:rPr>
          <w:lang w:eastAsia="zh-CN"/>
        </w:rPr>
      </w:pPr>
      <w:r>
        <w:rPr>
          <w:rFonts w:eastAsia="宋体" w:hint="eastAsia"/>
          <w:lang w:eastAsia="zh-CN"/>
        </w:rPr>
        <w:t>【</w:t>
      </w:r>
      <w:proofErr w:type="spellStart"/>
      <w:r>
        <w:t>一六</w:t>
      </w:r>
      <w:proofErr w:type="spellEnd"/>
      <w:r>
        <w:rPr>
          <w:rFonts w:eastAsia="宋体" w:hint="eastAsia"/>
          <w:lang w:eastAsia="zh-CN"/>
        </w:rPr>
        <w:t>】</w:t>
      </w:r>
      <w:proofErr w:type="spellStart"/>
      <w:r>
        <w:t>此條在</w:t>
      </w:r>
      <w:proofErr w:type="spellEnd"/>
      <w:r>
        <w:rPr>
          <w:rFonts w:eastAsia="宋体" w:hint="eastAsia"/>
          <w:lang w:eastAsia="zh-CN"/>
        </w:rPr>
        <w:t>《</w:t>
      </w:r>
      <w:proofErr w:type="spellStart"/>
      <w:r>
        <w:t>形聲通合篇。東冬比類通合一</w:t>
      </w:r>
      <w:proofErr w:type="spellEnd"/>
      <w:r>
        <w:rPr>
          <w:rFonts w:eastAsia="宋体" w:hint="eastAsia"/>
          <w:lang w:eastAsia="zh-CN"/>
        </w:rPr>
        <w:t>》</w:t>
      </w:r>
      <w:r>
        <w:t>。</w:t>
      </w:r>
      <w:r>
        <w:rPr>
          <w:lang w:eastAsia="zh-CN"/>
        </w:rPr>
        <w:t>丁氏强不用韻之文使之叶韻，如</w:t>
      </w:r>
      <w:r>
        <w:rPr>
          <w:rFonts w:eastAsia="宋体" w:hint="eastAsia"/>
          <w:lang w:eastAsia="zh-CN"/>
        </w:rPr>
        <w:t>《</w:t>
      </w:r>
      <w:r>
        <w:rPr>
          <w:lang w:eastAsia="zh-CN"/>
        </w:rPr>
        <w:t>烈文</w:t>
      </w:r>
      <w:r>
        <w:rPr>
          <w:rFonts w:eastAsia="宋体" w:hint="eastAsia"/>
          <w:lang w:eastAsia="zh-CN"/>
        </w:rPr>
        <w:t>》</w:t>
      </w:r>
      <w:r>
        <w:rPr>
          <w:lang w:eastAsia="zh-CN"/>
        </w:rPr>
        <w:t>。</w:t>
      </w:r>
    </w:p>
    <w:p w14:paraId="608DCB70" w14:textId="77777777" w:rsidR="00CC015B" w:rsidRDefault="00000000">
      <w:proofErr w:type="spellStart"/>
      <w:r>
        <w:t>淆亂韻</w:t>
      </w:r>
      <w:proofErr w:type="spellEnd"/>
    </w:p>
    <w:p w14:paraId="3AC27828" w14:textId="77777777" w:rsidR="00CC015B" w:rsidRDefault="00000000">
      <w:proofErr w:type="spellStart"/>
      <w:r>
        <w:t>例，王氏故如此説</w:t>
      </w:r>
      <w:proofErr w:type="spellEnd"/>
    </w:p>
    <w:p w14:paraId="518862A8" w14:textId="77777777" w:rsidR="00CC015B" w:rsidRDefault="00000000">
      <w:pPr>
        <w:rPr>
          <w:rFonts w:eastAsia="宋体"/>
          <w:lang w:eastAsia="zh-CN"/>
        </w:rPr>
      </w:pPr>
      <w:proofErr w:type="spellStart"/>
      <w:r>
        <w:t>Q</w:t>
      </w:r>
      <w:r>
        <w:t>一七</w:t>
      </w:r>
      <w:proofErr w:type="spellEnd"/>
      <w:proofErr w:type="gramStart"/>
      <w:r>
        <w:rPr>
          <w:rFonts w:eastAsia="宋体" w:hint="eastAsia"/>
          <w:lang w:eastAsia="zh-CN"/>
        </w:rPr>
        <w:t>】</w:t>
      </w:r>
      <w:proofErr w:type="gramEnd"/>
      <w:r>
        <w:rPr>
          <w:rFonts w:eastAsia="宋体" w:hint="eastAsia"/>
          <w:lang w:eastAsia="zh-CN"/>
        </w:rPr>
        <w:t>“</w:t>
      </w:r>
      <w:proofErr w:type="spellStart"/>
      <w:r>
        <w:t>百姓昭明</w:t>
      </w:r>
      <w:proofErr w:type="spellEnd"/>
      <w:r>
        <w:rPr>
          <w:rFonts w:eastAsia="宋体" w:hint="eastAsia"/>
          <w:lang w:eastAsia="zh-CN"/>
        </w:rPr>
        <w:t>”</w:t>
      </w:r>
      <w:r>
        <w:t>，見</w:t>
      </w:r>
      <w:r>
        <w:rPr>
          <w:rFonts w:eastAsia="宋体" w:hint="eastAsia"/>
          <w:lang w:eastAsia="zh-CN"/>
        </w:rPr>
        <w:t>《</w:t>
      </w:r>
      <w:proofErr w:type="spellStart"/>
      <w:r>
        <w:t>尚書。堯典</w:t>
      </w:r>
      <w:proofErr w:type="spellEnd"/>
      <w:r>
        <w:rPr>
          <w:rFonts w:eastAsia="宋体" w:hint="eastAsia"/>
          <w:lang w:eastAsia="zh-CN"/>
        </w:rPr>
        <w:t>》</w:t>
      </w:r>
    </w:p>
    <w:p w14:paraId="783DB5D9" w14:textId="77777777" w:rsidR="00CC015B" w:rsidRDefault="00000000">
      <w:proofErr w:type="spellStart"/>
      <w:r>
        <w:t>c</w:t>
      </w:r>
      <w:r>
        <w:t>一八</w:t>
      </w:r>
      <w:proofErr w:type="spellEnd"/>
      <w:proofErr w:type="gramStart"/>
      <w:r>
        <w:rPr>
          <w:rFonts w:eastAsia="宋体" w:hint="eastAsia"/>
          <w:lang w:eastAsia="zh-CN"/>
        </w:rPr>
        <w:t>】</w:t>
      </w:r>
      <w:proofErr w:type="spellStart"/>
      <w:proofErr w:type="gramEnd"/>
      <w:r>
        <w:t>此條在</w:t>
      </w:r>
      <w:proofErr w:type="spellEnd"/>
      <w:r>
        <w:rPr>
          <w:rFonts w:eastAsia="宋体" w:hint="eastAsia"/>
          <w:lang w:eastAsia="zh-CN"/>
        </w:rPr>
        <w:t>《</w:t>
      </w:r>
      <w:proofErr w:type="spellStart"/>
      <w:r>
        <w:t>形聲通合篇。東談通合</w:t>
      </w:r>
      <w:proofErr w:type="spellEnd"/>
      <w:r>
        <w:rPr>
          <w:rFonts w:eastAsia="宋体" w:hint="eastAsia"/>
          <w:lang w:eastAsia="zh-CN"/>
        </w:rPr>
        <w:t>》</w:t>
      </w:r>
      <w:r>
        <w:t>。</w:t>
      </w:r>
      <w:proofErr w:type="spellStart"/>
      <w:r>
        <w:t>明、姓相協，爲陽、耕二部合韻。邦、雍並在東部本韻</w:t>
      </w:r>
      <w:proofErr w:type="spellEnd"/>
    </w:p>
    <w:p w14:paraId="72763878" w14:textId="77777777" w:rsidR="00CC015B" w:rsidRDefault="00000000">
      <w:pPr>
        <w:rPr>
          <w:rFonts w:eastAsia="宋体"/>
          <w:lang w:eastAsia="zh-CN"/>
        </w:rPr>
      </w:pPr>
      <w:proofErr w:type="spellStart"/>
      <w:r>
        <w:t>丁氏</w:t>
      </w:r>
      <w:proofErr w:type="gramStart"/>
      <w:r>
        <w:t>淆</w:t>
      </w:r>
      <w:proofErr w:type="gramEnd"/>
      <w:r>
        <w:t>亂韻例，以爲明協邦、雍</w:t>
      </w:r>
      <w:proofErr w:type="spellEnd"/>
      <w:r>
        <w:t>，</w:t>
      </w:r>
      <w:r>
        <w:rPr>
          <w:rFonts w:eastAsia="宋体" w:hint="eastAsia"/>
          <w:lang w:eastAsia="zh-CN"/>
        </w:rPr>
        <w:t>“</w:t>
      </w:r>
      <w:proofErr w:type="spellStart"/>
      <w:r>
        <w:t>此爲東陽通合</w:t>
      </w:r>
      <w:proofErr w:type="spellEnd"/>
      <w:r>
        <w:rPr>
          <w:rFonts w:eastAsia="宋体" w:hint="eastAsia"/>
          <w:lang w:eastAsia="zh-CN"/>
        </w:rPr>
        <w:t>”</w:t>
      </w:r>
    </w:p>
    <w:p w14:paraId="3C615080" w14:textId="77777777" w:rsidR="00CC015B" w:rsidRDefault="00000000">
      <w:r>
        <w:rPr>
          <w:rFonts w:eastAsia="宋体" w:hint="eastAsia"/>
          <w:lang w:eastAsia="zh-CN"/>
        </w:rPr>
        <w:t>【</w:t>
      </w:r>
      <w:proofErr w:type="spellStart"/>
      <w:r>
        <w:t>一九</w:t>
      </w:r>
      <w:proofErr w:type="spellEnd"/>
      <w:r>
        <w:rPr>
          <w:rFonts w:eastAsia="宋体" w:hint="eastAsia"/>
          <w:lang w:eastAsia="zh-CN"/>
        </w:rPr>
        <w:t>】</w:t>
      </w:r>
      <w:proofErr w:type="spellStart"/>
      <w:r>
        <w:t>此條在</w:t>
      </w:r>
      <w:proofErr w:type="spellEnd"/>
      <w:r>
        <w:rPr>
          <w:rFonts w:eastAsia="宋体" w:hint="eastAsia"/>
          <w:lang w:eastAsia="zh-CN"/>
        </w:rPr>
        <w:t>《</w:t>
      </w:r>
      <w:proofErr w:type="spellStart"/>
      <w:r>
        <w:t>形聲通合篇</w:t>
      </w:r>
      <w:proofErr w:type="spellEnd"/>
      <w:r>
        <w:rPr>
          <w:rFonts w:eastAsia="宋体" w:hint="eastAsia"/>
          <w:lang w:eastAsia="zh-CN"/>
        </w:rPr>
        <w:t>•</w:t>
      </w:r>
      <w:proofErr w:type="spellStart"/>
      <w:r>
        <w:t>冬侵蒸比類通合四</w:t>
      </w:r>
      <w:proofErr w:type="spellEnd"/>
      <w:r>
        <w:rPr>
          <w:rFonts w:eastAsia="宋体" w:hint="eastAsia"/>
          <w:lang w:eastAsia="zh-CN"/>
        </w:rPr>
        <w:t>》</w:t>
      </w:r>
      <w:r>
        <w:t>，</w:t>
      </w:r>
      <w:proofErr w:type="spellStart"/>
      <w:proofErr w:type="gramStart"/>
      <w:r>
        <w:t>劉</w:t>
      </w:r>
      <w:proofErr w:type="gramEnd"/>
      <w:r>
        <w:t>氏漏收。丁氏誤取</w:t>
      </w:r>
      <w:proofErr w:type="spellEnd"/>
      <w:r>
        <w:rPr>
          <w:rFonts w:eastAsia="宋体" w:hint="eastAsia"/>
          <w:lang w:eastAsia="zh-CN"/>
        </w:rPr>
        <w:t>《</w:t>
      </w:r>
      <w:r>
        <w:t>詩</w:t>
      </w:r>
      <w:r>
        <w:rPr>
          <w:rFonts w:eastAsia="宋体" w:hint="eastAsia"/>
          <w:lang w:eastAsia="zh-CN"/>
        </w:rPr>
        <w:t>•</w:t>
      </w:r>
      <w:proofErr w:type="spellStart"/>
      <w:r>
        <w:t>生民</w:t>
      </w:r>
      <w:proofErr w:type="spellEnd"/>
      <w:r>
        <w:rPr>
          <w:rFonts w:eastAsia="宋体" w:hint="eastAsia"/>
          <w:lang w:eastAsia="zh-CN"/>
        </w:rPr>
        <w:t>》</w:t>
      </w:r>
      <w:proofErr w:type="spellStart"/>
      <w:r>
        <w:t>r</w:t>
      </w:r>
      <w:proofErr w:type="gramStart"/>
      <w:r>
        <w:t>荏</w:t>
      </w:r>
      <w:proofErr w:type="gramEnd"/>
      <w:r>
        <w:t>菽</w:t>
      </w:r>
      <w:proofErr w:type="spellEnd"/>
      <w:r>
        <w:rPr>
          <w:rFonts w:eastAsia="宋体" w:hint="eastAsia"/>
          <w:lang w:eastAsia="zh-CN"/>
        </w:rPr>
        <w:t>”</w:t>
      </w:r>
      <w:r>
        <w:t>＄</w:t>
      </w:r>
      <w:r>
        <w:rPr>
          <w:rFonts w:eastAsia="宋体" w:hint="eastAsia"/>
          <w:lang w:eastAsia="zh-CN"/>
        </w:rPr>
        <w:t>《</w:t>
      </w:r>
      <w:r>
        <w:t>爾</w:t>
      </w:r>
    </w:p>
    <w:p w14:paraId="7C5A108B" w14:textId="77777777" w:rsidR="00CC015B" w:rsidRDefault="00000000">
      <w:r>
        <w:t>雅</w:t>
      </w:r>
      <w:proofErr w:type="gramStart"/>
      <w:r>
        <w:rPr>
          <w:rFonts w:eastAsia="宋体" w:hint="eastAsia"/>
          <w:lang w:eastAsia="zh-CN"/>
        </w:rPr>
        <w:t>》</w:t>
      </w:r>
      <w:proofErr w:type="spellStart"/>
      <w:proofErr w:type="gramEnd"/>
      <w:r>
        <w:t>謂之</w:t>
      </w:r>
      <w:proofErr w:type="spellEnd"/>
      <w:r>
        <w:rPr>
          <w:rFonts w:eastAsia="宋体" w:hint="eastAsia"/>
          <w:lang w:eastAsia="zh-CN"/>
        </w:rPr>
        <w:t>“</w:t>
      </w:r>
      <w:proofErr w:type="spellStart"/>
      <w:r>
        <w:t>戎菽</w:t>
      </w:r>
      <w:proofErr w:type="spellEnd"/>
      <w:r>
        <w:rPr>
          <w:rFonts w:eastAsia="宋体" w:hint="eastAsia"/>
          <w:lang w:eastAsia="zh-CN"/>
        </w:rPr>
        <w:t>”</w:t>
      </w:r>
      <w:r>
        <w:t>，</w:t>
      </w:r>
      <w:proofErr w:type="spellStart"/>
      <w:r>
        <w:t>爲</w:t>
      </w:r>
      <w:proofErr w:type="gramStart"/>
      <w:r>
        <w:t>冬侵通</w:t>
      </w:r>
      <w:proofErr w:type="gramEnd"/>
      <w:r>
        <w:t>合之證。荏、戎一聲之轉，實不同音讀</w:t>
      </w:r>
      <w:proofErr w:type="spellEnd"/>
    </w:p>
    <w:p w14:paraId="2639A0BB" w14:textId="77777777" w:rsidR="00CC015B" w:rsidRDefault="00000000">
      <w:r>
        <w:rPr>
          <w:rFonts w:eastAsia="宋体" w:hint="eastAsia"/>
          <w:lang w:eastAsia="zh-CN"/>
        </w:rPr>
        <w:lastRenderedPageBreak/>
        <w:t>【</w:t>
      </w:r>
      <w:proofErr w:type="spellStart"/>
      <w:r>
        <w:t>二〇</w:t>
      </w:r>
      <w:proofErr w:type="spellEnd"/>
      <w:r>
        <w:rPr>
          <w:rFonts w:eastAsia="宋体" w:hint="eastAsia"/>
          <w:lang w:eastAsia="zh-CN"/>
        </w:rPr>
        <w:t>】</w:t>
      </w:r>
      <w:proofErr w:type="spellStart"/>
      <w:r>
        <w:t>此條在</w:t>
      </w:r>
      <w:proofErr w:type="spellEnd"/>
      <w:r>
        <w:rPr>
          <w:rFonts w:eastAsia="宋体" w:hint="eastAsia"/>
          <w:lang w:eastAsia="zh-CN"/>
        </w:rPr>
        <w:t>《</w:t>
      </w:r>
      <w:proofErr w:type="spellStart"/>
      <w:r>
        <w:t>形聲通合篇</w:t>
      </w:r>
      <w:proofErr w:type="spellEnd"/>
      <w:r>
        <w:rPr>
          <w:rFonts w:eastAsia="宋体" w:hint="eastAsia"/>
          <w:lang w:eastAsia="zh-CN"/>
        </w:rPr>
        <w:t>•</w:t>
      </w:r>
      <w:proofErr w:type="spellStart"/>
      <w:r>
        <w:t>侵蒸耕真幽同列通合五</w:t>
      </w:r>
      <w:proofErr w:type="spellEnd"/>
      <w:r>
        <w:rPr>
          <w:rFonts w:eastAsia="宋体" w:hint="eastAsia"/>
          <w:lang w:eastAsia="zh-CN"/>
        </w:rPr>
        <w:t>》</w:t>
      </w:r>
      <w:r>
        <w:t>。</w:t>
      </w:r>
      <w:proofErr w:type="spellStart"/>
      <w:r>
        <w:t>丁氏以形誤之字爲聲通之字，又誤信孔</w:t>
      </w:r>
      <w:proofErr w:type="spellEnd"/>
    </w:p>
    <w:p w14:paraId="0BD7DFB5" w14:textId="77777777" w:rsidR="00CC015B" w:rsidRDefault="00000000">
      <w:proofErr w:type="spellStart"/>
      <w:r>
        <w:t>廣森之説，故其侵宵通合之説實爲無據。又丁氏、劉氏此條後較手稿少一段文字</w:t>
      </w:r>
      <w:proofErr w:type="spellEnd"/>
    </w:p>
    <w:p w14:paraId="73ADD7F3" w14:textId="77777777" w:rsidR="00CC015B" w:rsidRDefault="00000000">
      <w:r>
        <w:rPr>
          <w:rFonts w:eastAsia="宋体" w:hint="eastAsia"/>
          <w:lang w:eastAsia="zh-CN"/>
        </w:rPr>
        <w:t>《</w:t>
      </w:r>
      <w:proofErr w:type="spellStart"/>
      <w:r>
        <w:t>詩。匏有苦葉</w:t>
      </w:r>
      <w:proofErr w:type="spellEnd"/>
      <w:r>
        <w:rPr>
          <w:rFonts w:eastAsia="宋体" w:hint="eastAsia"/>
          <w:lang w:eastAsia="zh-CN"/>
        </w:rPr>
        <w:t>》</w:t>
      </w:r>
      <w:proofErr w:type="spellStart"/>
      <w:r>
        <w:t>是軌字也</w:t>
      </w:r>
      <w:proofErr w:type="spellEnd"/>
      <w:r>
        <w:t>。</w:t>
      </w:r>
      <w:r>
        <w:rPr>
          <w:rFonts w:eastAsia="宋体" w:hint="eastAsia"/>
          <w:lang w:eastAsia="zh-CN"/>
        </w:rPr>
        <w:t>（</w:t>
      </w:r>
      <w:proofErr w:type="spellStart"/>
      <w:r>
        <w:t>軓字</w:t>
      </w:r>
      <w:proofErr w:type="spellEnd"/>
      <w:r>
        <w:rPr>
          <w:rFonts w:eastAsia="宋体" w:hint="eastAsia"/>
          <w:lang w:eastAsia="zh-CN"/>
        </w:rPr>
        <w:t>）</w:t>
      </w:r>
      <w:proofErr w:type="spellStart"/>
      <w:r>
        <w:t>軌乃車轊頭，非車轍，段氏誤以軓爲合韻。高郵李進士名惇及</w:t>
      </w:r>
      <w:proofErr w:type="spellEnd"/>
    </w:p>
    <w:p w14:paraId="6F428421" w14:textId="77777777" w:rsidR="00CC015B" w:rsidRDefault="00000000">
      <w:proofErr w:type="spellStart"/>
      <w:r>
        <w:t>某皆辯其誤，</w:t>
      </w:r>
      <w:proofErr w:type="gramStart"/>
      <w:r>
        <w:t>後</w:t>
      </w:r>
      <w:proofErr w:type="gramEnd"/>
      <w:r>
        <w:t>段君</w:t>
      </w:r>
      <w:proofErr w:type="spellEnd"/>
      <w:proofErr w:type="gramStart"/>
      <w:r>
        <w:rPr>
          <w:rFonts w:eastAsia="宋体" w:hint="eastAsia"/>
          <w:lang w:eastAsia="zh-CN"/>
        </w:rPr>
        <w:t>《</w:t>
      </w:r>
      <w:proofErr w:type="spellStart"/>
      <w:r>
        <w:t>經韻樓集</w:t>
      </w:r>
      <w:proofErr w:type="spellEnd"/>
      <w:r>
        <w:rPr>
          <w:rFonts w:eastAsia="宋体" w:hint="eastAsia"/>
          <w:lang w:eastAsia="zh-CN"/>
        </w:rPr>
        <w:t>》</w:t>
      </w:r>
      <w:proofErr w:type="spellStart"/>
      <w:r>
        <w:t>依改焉</w:t>
      </w:r>
      <w:proofErr w:type="gramEnd"/>
      <w:r>
        <w:t>。此非侵幽二部相合之證</w:t>
      </w:r>
      <w:proofErr w:type="spellEnd"/>
    </w:p>
    <w:p w14:paraId="65D3D3C2" w14:textId="77777777" w:rsidR="00CC015B" w:rsidRDefault="00000000">
      <w:r>
        <w:t>又，</w:t>
      </w:r>
      <w:r>
        <w:rPr>
          <w:rFonts w:eastAsia="宋体" w:hint="eastAsia"/>
          <w:lang w:eastAsia="zh-CN"/>
        </w:rPr>
        <w:t>《</w:t>
      </w:r>
      <w:proofErr w:type="spellStart"/>
      <w:r>
        <w:t>經義述聞</w:t>
      </w:r>
      <w:proofErr w:type="spellEnd"/>
      <w:r>
        <w:rPr>
          <w:rFonts w:eastAsia="宋体" w:hint="eastAsia"/>
          <w:lang w:eastAsia="zh-CN"/>
        </w:rPr>
        <w:t>•</w:t>
      </w:r>
      <w:proofErr w:type="spellStart"/>
      <w:r>
        <w:t>詩述聞</w:t>
      </w:r>
      <w:proofErr w:type="spellEnd"/>
      <w:r>
        <w:rPr>
          <w:rFonts w:eastAsia="宋体" w:hint="eastAsia"/>
          <w:lang w:eastAsia="zh-CN"/>
        </w:rPr>
        <w:t>》</w:t>
      </w:r>
      <w:proofErr w:type="spellStart"/>
      <w:r>
        <w:t>較此爲詳，桂馥</w:t>
      </w:r>
      <w:proofErr w:type="spellEnd"/>
      <w:r>
        <w:rPr>
          <w:rFonts w:eastAsia="宋体" w:hint="eastAsia"/>
          <w:lang w:eastAsia="zh-CN"/>
        </w:rPr>
        <w:t>《</w:t>
      </w:r>
      <w:proofErr w:type="spellStart"/>
      <w:r>
        <w:t>説文解字義證</w:t>
      </w:r>
      <w:proofErr w:type="spellEnd"/>
      <w:r>
        <w:rPr>
          <w:rFonts w:eastAsia="宋体" w:hint="eastAsia"/>
          <w:lang w:eastAsia="zh-CN"/>
        </w:rPr>
        <w:t>》“</w:t>
      </w:r>
      <w:r>
        <w:t>軌</w:t>
      </w:r>
      <w:r>
        <w:rPr>
          <w:rFonts w:eastAsia="宋体" w:hint="eastAsia"/>
          <w:lang w:eastAsia="zh-CN"/>
        </w:rPr>
        <w:t>”</w:t>
      </w:r>
      <w:proofErr w:type="spellStart"/>
      <w:r>
        <w:t>下引述</w:t>
      </w:r>
      <w:proofErr w:type="spellEnd"/>
    </w:p>
    <w:p w14:paraId="0A6F975E" w14:textId="77777777" w:rsidR="00CC015B" w:rsidRDefault="00000000">
      <w:r>
        <w:rPr>
          <w:rFonts w:eastAsia="宋体" w:hint="eastAsia"/>
          <w:lang w:eastAsia="zh-CN"/>
        </w:rPr>
        <w:t>【</w:t>
      </w:r>
      <w:proofErr w:type="spellStart"/>
      <w:r>
        <w:t>二一</w:t>
      </w:r>
      <w:proofErr w:type="spellEnd"/>
      <w:r>
        <w:rPr>
          <w:rFonts w:eastAsia="宋体" w:hint="eastAsia"/>
          <w:lang w:eastAsia="zh-CN"/>
        </w:rPr>
        <w:t>】</w:t>
      </w:r>
      <w:proofErr w:type="spellStart"/>
      <w:r>
        <w:t>此條在</w:t>
      </w:r>
      <w:proofErr w:type="spellEnd"/>
      <w:r>
        <w:rPr>
          <w:rFonts w:eastAsia="宋体" w:hint="eastAsia"/>
          <w:lang w:eastAsia="zh-CN"/>
        </w:rPr>
        <w:t>《</w:t>
      </w:r>
      <w:proofErr w:type="spellStart"/>
      <w:r>
        <w:t>形聲通合篇。真文通合</w:t>
      </w:r>
      <w:proofErr w:type="spellEnd"/>
      <w:r>
        <w:rPr>
          <w:rFonts w:eastAsia="宋体" w:hint="eastAsia"/>
          <w:lang w:eastAsia="zh-CN"/>
        </w:rPr>
        <w:t>》</w:t>
      </w:r>
      <w:r>
        <w:t>。</w:t>
      </w:r>
      <w:proofErr w:type="spellStart"/>
      <w:r>
        <w:t>丁氏以</w:t>
      </w:r>
      <w:proofErr w:type="spellEnd"/>
      <w:r>
        <w:rPr>
          <w:rFonts w:eastAsia="宋体" w:hint="eastAsia"/>
          <w:lang w:eastAsia="zh-CN"/>
        </w:rPr>
        <w:t>《</w:t>
      </w:r>
      <w:proofErr w:type="spellStart"/>
      <w:r>
        <w:t>公羊春秋</w:t>
      </w:r>
      <w:proofErr w:type="spellEnd"/>
      <w:r>
        <w:rPr>
          <w:rFonts w:eastAsia="宋体" w:hint="eastAsia"/>
          <w:lang w:eastAsia="zh-CN"/>
        </w:rPr>
        <w:t>》“</w:t>
      </w:r>
      <w:proofErr w:type="spellStart"/>
      <w:r>
        <w:t>賁渾戎</w:t>
      </w:r>
      <w:proofErr w:type="spellEnd"/>
      <w:r>
        <w:rPr>
          <w:rFonts w:eastAsia="宋体" w:hint="eastAsia"/>
          <w:lang w:eastAsia="zh-CN"/>
        </w:rPr>
        <w:t>”</w:t>
      </w:r>
      <w:r>
        <w:t>。</w:t>
      </w:r>
      <w:r>
        <w:rPr>
          <w:rFonts w:eastAsia="宋体" w:hint="eastAsia"/>
          <w:lang w:eastAsia="zh-CN"/>
        </w:rPr>
        <w:t>《</w:t>
      </w:r>
      <w:proofErr w:type="spellStart"/>
      <w:r>
        <w:t>左傳</w:t>
      </w:r>
      <w:proofErr w:type="spellEnd"/>
      <w:r>
        <w:rPr>
          <w:rFonts w:eastAsia="宋体" w:hint="eastAsia"/>
          <w:lang w:eastAsia="zh-CN"/>
        </w:rPr>
        <w:t>》</w:t>
      </w:r>
      <w:r>
        <w:t>作</w:t>
      </w:r>
      <w:r>
        <w:rPr>
          <w:rFonts w:eastAsia="宋体" w:hint="eastAsia"/>
          <w:lang w:eastAsia="zh-CN"/>
        </w:rPr>
        <w:t>“</w:t>
      </w:r>
      <w:proofErr w:type="spellStart"/>
      <w:r>
        <w:t>陸渾之</w:t>
      </w:r>
      <w:proofErr w:type="gramStart"/>
      <w:r>
        <w:t>戎</w:t>
      </w:r>
      <w:proofErr w:type="spellEnd"/>
      <w:proofErr w:type="gramEnd"/>
      <w:r>
        <w:rPr>
          <w:rFonts w:eastAsia="宋体" w:hint="eastAsia"/>
          <w:lang w:eastAsia="zh-CN"/>
        </w:rPr>
        <w:t>”</w:t>
      </w:r>
      <w:r>
        <w:t>，證</w:t>
      </w:r>
    </w:p>
    <w:p w14:paraId="760E951C" w14:textId="77777777" w:rsidR="00CC015B" w:rsidRDefault="00000000">
      <w:proofErr w:type="spellStart"/>
      <w:r>
        <w:t>文幽陸在幽部入聲覺。通合之説</w:t>
      </w:r>
      <w:proofErr w:type="spellEnd"/>
      <w:proofErr w:type="gramStart"/>
      <w:r>
        <w:t>。</w:t>
      </w:r>
      <w:r>
        <w:rPr>
          <w:rFonts w:eastAsia="宋体" w:hint="eastAsia"/>
          <w:lang w:eastAsia="zh-CN"/>
        </w:rPr>
        <w:t>“</w:t>
      </w:r>
      <w:proofErr w:type="gramEnd"/>
      <w:r>
        <w:t>賁</w:t>
      </w:r>
      <w:r>
        <w:rPr>
          <w:rFonts w:eastAsia="宋体" w:hint="eastAsia"/>
          <w:lang w:eastAsia="zh-CN"/>
        </w:rPr>
        <w:t>”</w:t>
      </w:r>
      <w:r>
        <w:t>非</w:t>
      </w:r>
      <w:r>
        <w:rPr>
          <w:rFonts w:eastAsia="宋体" w:hint="eastAsia"/>
          <w:lang w:eastAsia="zh-CN"/>
        </w:rPr>
        <w:t>“</w:t>
      </w:r>
      <w:r>
        <w:t>陸</w:t>
      </w:r>
      <w:r>
        <w:rPr>
          <w:rFonts w:eastAsia="宋体" w:hint="eastAsia"/>
          <w:lang w:eastAsia="zh-CN"/>
        </w:rPr>
        <w:t>”</w:t>
      </w:r>
      <w:proofErr w:type="spellStart"/>
      <w:r>
        <w:t>之異文，而是</w:t>
      </w:r>
      <w:proofErr w:type="spellEnd"/>
      <w:r>
        <w:rPr>
          <w:rFonts w:eastAsia="宋体" w:hint="eastAsia"/>
          <w:lang w:eastAsia="zh-CN"/>
        </w:rPr>
        <w:t>“</w:t>
      </w:r>
      <w:r>
        <w:t>陸</w:t>
      </w:r>
      <w:r>
        <w:rPr>
          <w:rFonts w:eastAsia="宋体" w:hint="eastAsia"/>
          <w:lang w:eastAsia="zh-CN"/>
        </w:rPr>
        <w:t>”</w:t>
      </w:r>
      <w:proofErr w:type="spellStart"/>
      <w:r>
        <w:t>之訛文。又，此條後，手稿尚有一句</w:t>
      </w:r>
      <w:proofErr w:type="spellEnd"/>
      <w:r>
        <w:t>：</w:t>
      </w:r>
      <w:r>
        <w:rPr>
          <w:rFonts w:eastAsia="宋体" w:hint="eastAsia"/>
          <w:lang w:eastAsia="zh-CN"/>
        </w:rPr>
        <w:t>“</w:t>
      </w:r>
      <w:r>
        <w:t>此</w:t>
      </w:r>
    </w:p>
    <w:p w14:paraId="287B5A92" w14:textId="77777777" w:rsidR="00CC015B" w:rsidRDefault="00000000">
      <w:pPr>
        <w:rPr>
          <w:rFonts w:eastAsia="宋体"/>
          <w:lang w:eastAsia="zh-CN"/>
        </w:rPr>
      </w:pPr>
      <w:proofErr w:type="spellStart"/>
      <w:proofErr w:type="gramStart"/>
      <w:r>
        <w:t>非文幽二部</w:t>
      </w:r>
      <w:proofErr w:type="gramEnd"/>
      <w:r>
        <w:t>相合之證</w:t>
      </w:r>
      <w:proofErr w:type="spellEnd"/>
      <w:r>
        <w:t>。</w:t>
      </w:r>
      <w:r>
        <w:rPr>
          <w:rFonts w:eastAsia="宋体" w:hint="eastAsia"/>
          <w:lang w:eastAsia="zh-CN"/>
        </w:rPr>
        <w:t>”</w:t>
      </w:r>
    </w:p>
    <w:p w14:paraId="1F4E4F35" w14:textId="77777777" w:rsidR="00CC015B" w:rsidRDefault="00000000">
      <w:pPr>
        <w:rPr>
          <w:lang w:eastAsia="zh-CN"/>
        </w:rPr>
      </w:pPr>
      <w:r>
        <w:rPr>
          <w:lang w:eastAsia="zh-CN"/>
        </w:rPr>
        <w:t>【第</w:t>
      </w:r>
      <w:r>
        <w:rPr>
          <w:lang w:eastAsia="zh-CN"/>
        </w:rPr>
        <w:t>103</w:t>
      </w:r>
      <w:r>
        <w:rPr>
          <w:lang w:eastAsia="zh-CN"/>
        </w:rPr>
        <w:t>页】</w:t>
      </w:r>
    </w:p>
    <w:p w14:paraId="1A4178A0" w14:textId="77777777" w:rsidR="00CC015B" w:rsidRDefault="00000000">
      <w:pPr>
        <w:rPr>
          <w:lang w:eastAsia="zh-CN"/>
        </w:rPr>
      </w:pPr>
      <w:r>
        <w:rPr>
          <w:rFonts w:eastAsia="宋体" w:hint="eastAsia"/>
          <w:lang w:eastAsia="zh-CN"/>
        </w:rPr>
        <w:t>【</w:t>
      </w:r>
      <w:r>
        <w:rPr>
          <w:lang w:eastAsia="zh-CN"/>
        </w:rPr>
        <w:t>二二</w:t>
      </w:r>
      <w:r>
        <w:rPr>
          <w:rFonts w:eastAsia="宋体" w:hint="eastAsia"/>
          <w:lang w:eastAsia="zh-CN"/>
        </w:rPr>
        <w:t>】</w:t>
      </w:r>
      <w:r>
        <w:rPr>
          <w:lang w:eastAsia="zh-CN"/>
        </w:rPr>
        <w:t>此條在</w:t>
      </w:r>
      <w:r>
        <w:rPr>
          <w:rFonts w:eastAsia="宋体" w:hint="eastAsia"/>
          <w:lang w:eastAsia="zh-CN"/>
        </w:rPr>
        <w:t>《</w:t>
      </w:r>
      <w:r>
        <w:rPr>
          <w:lang w:eastAsia="zh-CN"/>
        </w:rPr>
        <w:t>形聲通合篇</w:t>
      </w:r>
      <w:r>
        <w:rPr>
          <w:rFonts w:eastAsia="宋体" w:hint="eastAsia"/>
          <w:lang w:eastAsia="zh-CN"/>
        </w:rPr>
        <w:t>•</w:t>
      </w:r>
      <w:r>
        <w:rPr>
          <w:lang w:eastAsia="zh-CN"/>
        </w:rPr>
        <w:t>陽元耕真比類通合八</w:t>
      </w:r>
      <w:r>
        <w:rPr>
          <w:rFonts w:eastAsia="宋体" w:hint="eastAsia"/>
          <w:lang w:eastAsia="zh-CN"/>
        </w:rPr>
        <w:t>》</w:t>
      </w:r>
      <w:r>
        <w:rPr>
          <w:lang w:eastAsia="zh-CN"/>
        </w:rPr>
        <w:t>（丁氏以</w:t>
      </w:r>
      <w:r>
        <w:rPr>
          <w:rFonts w:eastAsia="宋体" w:hint="eastAsia"/>
          <w:lang w:eastAsia="zh-CN"/>
        </w:rPr>
        <w:t>《</w:t>
      </w:r>
      <w:r>
        <w:rPr>
          <w:lang w:eastAsia="zh-CN"/>
        </w:rPr>
        <w:t>禮記</w:t>
      </w:r>
      <w:r>
        <w:rPr>
          <w:rFonts w:eastAsia="宋体" w:hint="eastAsia"/>
          <w:lang w:eastAsia="zh-CN"/>
        </w:rPr>
        <w:t>》“</w:t>
      </w:r>
      <w:r>
        <w:rPr>
          <w:lang w:eastAsia="zh-CN"/>
        </w:rPr>
        <w:t>九京</w:t>
      </w:r>
      <w:r>
        <w:rPr>
          <w:rFonts w:eastAsia="宋体" w:hint="eastAsia"/>
          <w:lang w:eastAsia="zh-CN"/>
        </w:rPr>
        <w:t>”</w:t>
      </w:r>
      <w:r>
        <w:rPr>
          <w:lang w:eastAsia="zh-CN"/>
        </w:rPr>
        <w:t>讀同</w:t>
      </w:r>
      <w:r>
        <w:rPr>
          <w:rFonts w:eastAsia="宋体" w:hint="eastAsia"/>
          <w:lang w:eastAsia="zh-CN"/>
        </w:rPr>
        <w:t>“</w:t>
      </w:r>
      <w:r>
        <w:rPr>
          <w:lang w:eastAsia="zh-CN"/>
        </w:rPr>
        <w:t>九原</w:t>
      </w:r>
      <w:r>
        <w:rPr>
          <w:rFonts w:eastAsia="宋体" w:hint="eastAsia"/>
          <w:lang w:eastAsia="zh-CN"/>
        </w:rPr>
        <w:t>”</w:t>
      </w:r>
      <w:r>
        <w:rPr>
          <w:lang w:eastAsia="zh-CN"/>
        </w:rPr>
        <w:t>，證陽元</w:t>
      </w:r>
    </w:p>
    <w:p w14:paraId="5CBD59D4" w14:textId="77777777" w:rsidR="00CC015B" w:rsidRDefault="00000000">
      <w:proofErr w:type="spellStart"/>
      <w:r>
        <w:t>通合。手稿此條原文作</w:t>
      </w:r>
      <w:proofErr w:type="spellEnd"/>
      <w:r>
        <w:t>：</w:t>
      </w:r>
    </w:p>
    <w:p w14:paraId="672C13B2" w14:textId="77777777" w:rsidR="00CC015B" w:rsidRDefault="00000000">
      <w:proofErr w:type="spellStart"/>
      <w:r>
        <w:t>〇〇案</w:t>
      </w:r>
      <w:proofErr w:type="spellEnd"/>
      <w:r>
        <w:t>：</w:t>
      </w:r>
      <w:r>
        <w:rPr>
          <w:rFonts w:eastAsia="宋体" w:hint="eastAsia"/>
          <w:lang w:eastAsia="zh-CN"/>
        </w:rPr>
        <w:t>《</w:t>
      </w:r>
      <w:proofErr w:type="spellStart"/>
      <w:r>
        <w:t>禮記</w:t>
      </w:r>
      <w:proofErr w:type="spellEnd"/>
      <w:r>
        <w:rPr>
          <w:rFonts w:eastAsia="宋体" w:hint="eastAsia"/>
          <w:lang w:eastAsia="zh-CN"/>
        </w:rPr>
        <w:t>》“</w:t>
      </w:r>
      <w:proofErr w:type="spellStart"/>
      <w:r>
        <w:t>九原</w:t>
      </w:r>
      <w:proofErr w:type="spellEnd"/>
      <w:r>
        <w:rPr>
          <w:rFonts w:eastAsia="宋体" w:hint="eastAsia"/>
          <w:lang w:eastAsia="zh-CN"/>
        </w:rPr>
        <w:t>”</w:t>
      </w:r>
      <w:r>
        <w:t>之</w:t>
      </w:r>
      <w:r>
        <w:rPr>
          <w:rFonts w:eastAsia="宋体" w:hint="eastAsia"/>
          <w:lang w:eastAsia="zh-CN"/>
        </w:rPr>
        <w:t>“</w:t>
      </w:r>
      <w:r>
        <w:t>原</w:t>
      </w:r>
      <w:r>
        <w:rPr>
          <w:rFonts w:eastAsia="宋体" w:hint="eastAsia"/>
          <w:lang w:eastAsia="zh-CN"/>
        </w:rPr>
        <w:t>”</w:t>
      </w:r>
      <w:r>
        <w:t>作</w:t>
      </w:r>
      <w:r>
        <w:rPr>
          <w:rFonts w:eastAsia="宋体" w:hint="eastAsia"/>
          <w:lang w:eastAsia="zh-CN"/>
        </w:rPr>
        <w:t>“</w:t>
      </w:r>
      <w:r>
        <w:t>京</w:t>
      </w:r>
      <w:r>
        <w:rPr>
          <w:rFonts w:eastAsia="宋体" w:hint="eastAsia"/>
          <w:lang w:eastAsia="zh-CN"/>
        </w:rPr>
        <w:t>”</w:t>
      </w:r>
      <w:r>
        <w:t>，</w:t>
      </w:r>
      <w:proofErr w:type="spellStart"/>
      <w:proofErr w:type="gramStart"/>
      <w:r>
        <w:t>乃字之</w:t>
      </w:r>
      <w:proofErr w:type="gramEnd"/>
      <w:r>
        <w:t>誤，非聲之通，似非陽元二部通合之證</w:t>
      </w:r>
      <w:proofErr w:type="spellEnd"/>
      <w:r>
        <w:t>。</w:t>
      </w:r>
    </w:p>
    <w:p w14:paraId="20FC9345" w14:textId="77777777" w:rsidR="00CC015B" w:rsidRDefault="00000000">
      <w:r>
        <w:rPr>
          <w:rFonts w:eastAsia="宋体" w:hint="eastAsia"/>
          <w:lang w:eastAsia="zh-CN"/>
        </w:rPr>
        <w:t>《</w:t>
      </w:r>
      <w:proofErr w:type="spellStart"/>
      <w:r>
        <w:t>形聲類篇</w:t>
      </w:r>
      <w:proofErr w:type="spellEnd"/>
      <w:r>
        <w:rPr>
          <w:rFonts w:eastAsia="宋体" w:hint="eastAsia"/>
          <w:lang w:eastAsia="zh-CN"/>
        </w:rPr>
        <w:t>》</w:t>
      </w:r>
      <w:r>
        <w:t>、</w:t>
      </w:r>
      <w:r>
        <w:rPr>
          <w:rFonts w:eastAsia="宋体" w:hint="eastAsia"/>
          <w:lang w:eastAsia="zh-CN"/>
        </w:rPr>
        <w:t>《</w:t>
      </w:r>
      <w:proofErr w:type="spellStart"/>
      <w:r>
        <w:t>王石臞文集補編</w:t>
      </w:r>
      <w:proofErr w:type="spellEnd"/>
      <w:r>
        <w:rPr>
          <w:rFonts w:eastAsia="宋体" w:hint="eastAsia"/>
          <w:lang w:eastAsia="zh-CN"/>
        </w:rPr>
        <w:t>》</w:t>
      </w:r>
      <w:proofErr w:type="spellStart"/>
      <w:r>
        <w:t>殘缺</w:t>
      </w:r>
      <w:proofErr w:type="spellEnd"/>
    </w:p>
    <w:p w14:paraId="14AA7E5C" w14:textId="77777777" w:rsidR="00CC015B" w:rsidRDefault="00000000">
      <w:pPr>
        <w:rPr>
          <w:rFonts w:eastAsia="宋体"/>
          <w:lang w:eastAsia="zh-CN"/>
        </w:rPr>
      </w:pPr>
      <w:r>
        <w:rPr>
          <w:rFonts w:eastAsia="宋体" w:hint="eastAsia"/>
          <w:lang w:eastAsia="zh-CN"/>
        </w:rPr>
        <w:t>【</w:t>
      </w:r>
      <w:proofErr w:type="spellStart"/>
      <w:r>
        <w:t>二三</w:t>
      </w:r>
      <w:proofErr w:type="spellEnd"/>
      <w:r>
        <w:rPr>
          <w:rFonts w:eastAsia="宋体" w:hint="eastAsia"/>
          <w:lang w:eastAsia="zh-CN"/>
        </w:rPr>
        <w:t>】</w:t>
      </w:r>
      <w:proofErr w:type="spellStart"/>
      <w:r>
        <w:t>此條見手稿，丁氏、</w:t>
      </w:r>
      <w:proofErr w:type="gramStart"/>
      <w:r>
        <w:t>劉</w:t>
      </w:r>
      <w:proofErr w:type="gramEnd"/>
      <w:r>
        <w:t>氏未録入</w:t>
      </w:r>
      <w:proofErr w:type="spellEnd"/>
      <w:r>
        <w:t>。</w:t>
      </w:r>
      <w:r>
        <w:rPr>
          <w:rFonts w:eastAsia="宋体" w:hint="eastAsia"/>
          <w:lang w:eastAsia="zh-CN"/>
        </w:rPr>
        <w:t>“</w:t>
      </w:r>
      <w:r>
        <w:t>命</w:t>
      </w:r>
      <w:r>
        <w:rPr>
          <w:rFonts w:eastAsia="宋体" w:hint="eastAsia"/>
          <w:lang w:eastAsia="zh-CN"/>
        </w:rPr>
        <w:t>”</w:t>
      </w:r>
      <w:r>
        <w:t>、</w:t>
      </w:r>
      <w:r>
        <w:rPr>
          <w:rFonts w:eastAsia="宋体" w:hint="eastAsia"/>
          <w:lang w:eastAsia="zh-CN"/>
        </w:rPr>
        <w:t>“</w:t>
      </w:r>
      <w:r>
        <w:t>引</w:t>
      </w:r>
      <w:r>
        <w:rPr>
          <w:rFonts w:eastAsia="宋体" w:hint="eastAsia"/>
          <w:lang w:eastAsia="zh-CN"/>
        </w:rPr>
        <w:t>”</w:t>
      </w:r>
      <w:proofErr w:type="spellStart"/>
      <w:r>
        <w:t>二字，手稿訛、倒。前條謂</w:t>
      </w:r>
      <w:proofErr w:type="spellEnd"/>
      <w:r>
        <w:rPr>
          <w:rFonts w:eastAsia="宋体" w:hint="eastAsia"/>
          <w:lang w:eastAsia="zh-CN"/>
        </w:rPr>
        <w:t>“</w:t>
      </w:r>
      <w:proofErr w:type="spellStart"/>
      <w:r>
        <w:t>字之誤，非聲之通</w:t>
      </w:r>
      <w:proofErr w:type="spellEnd"/>
      <w:r>
        <w:rPr>
          <w:rFonts w:eastAsia="宋体" w:hint="eastAsia"/>
          <w:lang w:eastAsia="zh-CN"/>
        </w:rPr>
        <w:t>”</w:t>
      </w:r>
    </w:p>
    <w:p w14:paraId="6BBE3D0D" w14:textId="77777777" w:rsidR="00CC015B" w:rsidRDefault="00000000">
      <w:proofErr w:type="spellStart"/>
      <w:r>
        <w:t>此條謂</w:t>
      </w:r>
      <w:proofErr w:type="spellEnd"/>
      <w:r>
        <w:rPr>
          <w:rFonts w:eastAsia="宋体" w:hint="eastAsia"/>
          <w:lang w:eastAsia="zh-CN"/>
        </w:rPr>
        <w:t>“</w:t>
      </w:r>
      <w:proofErr w:type="spellStart"/>
      <w:r>
        <w:t>義之同，非聲之通</w:t>
      </w:r>
      <w:proofErr w:type="spellEnd"/>
      <w:r>
        <w:rPr>
          <w:rFonts w:eastAsia="宋体" w:hint="eastAsia"/>
          <w:lang w:eastAsia="zh-CN"/>
        </w:rPr>
        <w:t>”</w:t>
      </w:r>
      <w:r>
        <w:t>，</w:t>
      </w:r>
      <w:proofErr w:type="spellStart"/>
      <w:r>
        <w:t>下下條謂</w:t>
      </w:r>
      <w:proofErr w:type="spellEnd"/>
      <w:r>
        <w:rPr>
          <w:rFonts w:eastAsia="宋体" w:hint="eastAsia"/>
          <w:lang w:eastAsia="zh-CN"/>
        </w:rPr>
        <w:t>“</w:t>
      </w:r>
      <w:proofErr w:type="spellStart"/>
      <w:r>
        <w:t>聲之轉，非字之通</w:t>
      </w:r>
      <w:proofErr w:type="spellEnd"/>
      <w:r>
        <w:rPr>
          <w:rFonts w:eastAsia="宋体" w:hint="eastAsia"/>
          <w:lang w:eastAsia="zh-CN"/>
        </w:rPr>
        <w:t>”</w:t>
      </w:r>
      <w:r>
        <w:t>，</w:t>
      </w:r>
      <w:proofErr w:type="spellStart"/>
      <w:r>
        <w:t>均爲王氏發明之緊要條例，亦爲丁氏著作</w:t>
      </w:r>
      <w:proofErr w:type="spellEnd"/>
    </w:p>
    <w:p w14:paraId="7C390D50" w14:textId="77777777" w:rsidR="00CC015B" w:rsidRDefault="00000000">
      <w:proofErr w:type="spellStart"/>
      <w:r>
        <w:t>中錯誤之類型</w:t>
      </w:r>
      <w:proofErr w:type="spellEnd"/>
      <w:r>
        <w:t>。</w:t>
      </w:r>
    </w:p>
    <w:p w14:paraId="33C09DFD" w14:textId="77777777" w:rsidR="00CC015B" w:rsidRDefault="00000000">
      <w:r>
        <w:rPr>
          <w:rFonts w:eastAsia="宋体" w:hint="eastAsia"/>
          <w:lang w:eastAsia="zh-CN"/>
        </w:rPr>
        <w:t>【</w:t>
      </w:r>
      <w:proofErr w:type="spellStart"/>
      <w:r>
        <w:t>二四</w:t>
      </w:r>
      <w:proofErr w:type="spellEnd"/>
      <w:r>
        <w:rPr>
          <w:rFonts w:eastAsia="宋体" w:hint="eastAsia"/>
          <w:lang w:eastAsia="zh-CN"/>
        </w:rPr>
        <w:t>】</w:t>
      </w:r>
      <w:proofErr w:type="spellStart"/>
      <w:r>
        <w:t>此條在</w:t>
      </w:r>
      <w:proofErr w:type="spellEnd"/>
      <w:r>
        <w:rPr>
          <w:rFonts w:eastAsia="宋体" w:hint="eastAsia"/>
          <w:lang w:eastAsia="zh-CN"/>
        </w:rPr>
        <w:t>《</w:t>
      </w:r>
      <w:proofErr w:type="spellStart"/>
      <w:r>
        <w:t>形聲通合篇。元祭歌宵魚同列通合十二</w:t>
      </w:r>
      <w:proofErr w:type="spellEnd"/>
      <w:r>
        <w:rPr>
          <w:rFonts w:eastAsia="宋体" w:hint="eastAsia"/>
          <w:lang w:eastAsia="zh-CN"/>
        </w:rPr>
        <w:t>》</w:t>
      </w:r>
      <w:r>
        <w:t>。</w:t>
      </w:r>
      <w:proofErr w:type="spellStart"/>
      <w:r>
        <w:t>丁氏誤以灘讀爲垂，證元歌通合。又</w:t>
      </w:r>
      <w:proofErr w:type="spellEnd"/>
    </w:p>
    <w:p w14:paraId="7F79CA59" w14:textId="77777777" w:rsidR="00CC015B" w:rsidRDefault="00000000">
      <w:pPr>
        <w:rPr>
          <w:rFonts w:eastAsia="宋体"/>
          <w:lang w:eastAsia="zh-CN"/>
        </w:rPr>
      </w:pPr>
      <w:proofErr w:type="spellStart"/>
      <w:r>
        <w:t>此條末尾手稿尚有一句</w:t>
      </w:r>
      <w:proofErr w:type="spellEnd"/>
      <w:r>
        <w:t>：</w:t>
      </w:r>
      <w:r>
        <w:rPr>
          <w:rFonts w:eastAsia="宋体" w:hint="eastAsia"/>
          <w:lang w:eastAsia="zh-CN"/>
        </w:rPr>
        <w:t>“</w:t>
      </w:r>
      <w:proofErr w:type="spellStart"/>
      <w:r>
        <w:t>似非元歌二部通合之證</w:t>
      </w:r>
      <w:proofErr w:type="spellEnd"/>
      <w:r>
        <w:t>。</w:t>
      </w:r>
      <w:r>
        <w:rPr>
          <w:rFonts w:eastAsia="宋体" w:hint="eastAsia"/>
          <w:lang w:eastAsia="zh-CN"/>
        </w:rPr>
        <w:t>”</w:t>
      </w:r>
    </w:p>
    <w:p w14:paraId="7E54B78F" w14:textId="77777777" w:rsidR="00CC015B" w:rsidRDefault="00000000">
      <w:pPr>
        <w:rPr>
          <w:lang w:eastAsia="zh-CN"/>
        </w:rPr>
      </w:pPr>
      <w:r>
        <w:rPr>
          <w:rFonts w:eastAsia="宋体" w:hint="eastAsia"/>
          <w:lang w:eastAsia="zh-CN"/>
        </w:rPr>
        <w:lastRenderedPageBreak/>
        <w:t>【</w:t>
      </w:r>
      <w:proofErr w:type="spellStart"/>
      <w:r>
        <w:t>二五</w:t>
      </w:r>
      <w:proofErr w:type="spellEnd"/>
      <w:r>
        <w:rPr>
          <w:rFonts w:eastAsia="宋体" w:hint="eastAsia"/>
          <w:lang w:eastAsia="zh-CN"/>
        </w:rPr>
        <w:t>】</w:t>
      </w:r>
      <w:proofErr w:type="spellStart"/>
      <w:r>
        <w:t>此條在</w:t>
      </w:r>
      <w:proofErr w:type="spellEnd"/>
      <w:r>
        <w:rPr>
          <w:rFonts w:eastAsia="宋体" w:hint="eastAsia"/>
          <w:lang w:eastAsia="zh-CN"/>
        </w:rPr>
        <w:t>《</w:t>
      </w:r>
      <w:proofErr w:type="spellStart"/>
      <w:r>
        <w:t>形聲通合篇</w:t>
      </w:r>
      <w:proofErr w:type="spellEnd"/>
      <w:r>
        <w:rPr>
          <w:rFonts w:eastAsia="宋体" w:hint="eastAsia"/>
          <w:lang w:eastAsia="zh-CN"/>
        </w:rPr>
        <w:t>•</w:t>
      </w:r>
      <w:proofErr w:type="spellStart"/>
      <w:r>
        <w:t>脂祭支歌之比類通合十三</w:t>
      </w:r>
      <w:proofErr w:type="spellEnd"/>
      <w:r>
        <w:rPr>
          <w:rFonts w:eastAsia="宋体" w:hint="eastAsia"/>
          <w:lang w:eastAsia="zh-CN"/>
        </w:rPr>
        <w:t>》</w:t>
      </w:r>
      <w:r>
        <w:t>。</w:t>
      </w:r>
      <w:r>
        <w:rPr>
          <w:lang w:eastAsia="zh-CN"/>
        </w:rPr>
        <w:t>丁氏以</w:t>
      </w:r>
      <w:r>
        <w:rPr>
          <w:rFonts w:eastAsia="宋体" w:hint="eastAsia"/>
          <w:lang w:eastAsia="zh-CN"/>
        </w:rPr>
        <w:t>《</w:t>
      </w:r>
      <w:r>
        <w:rPr>
          <w:lang w:eastAsia="zh-CN"/>
        </w:rPr>
        <w:t>方言</w:t>
      </w:r>
      <w:r>
        <w:rPr>
          <w:rFonts w:eastAsia="宋体" w:hint="eastAsia"/>
          <w:lang w:eastAsia="zh-CN"/>
        </w:rPr>
        <w:t>》“</w:t>
      </w:r>
      <w:r>
        <w:rPr>
          <w:lang w:eastAsia="zh-CN"/>
        </w:rPr>
        <w:t>萌蘖</w:t>
      </w:r>
      <w:r>
        <w:rPr>
          <w:rFonts w:eastAsia="宋体" w:hint="eastAsia"/>
          <w:lang w:eastAsia="zh-CN"/>
        </w:rPr>
        <w:t>”</w:t>
      </w:r>
      <w:r>
        <w:rPr>
          <w:lang w:eastAsia="zh-CN"/>
        </w:rPr>
        <w:t>之</w:t>
      </w:r>
      <w:r>
        <w:rPr>
          <w:rFonts w:eastAsia="宋体" w:hint="eastAsia"/>
          <w:lang w:eastAsia="zh-CN"/>
        </w:rPr>
        <w:t>“</w:t>
      </w:r>
      <w:r>
        <w:rPr>
          <w:lang w:eastAsia="zh-CN"/>
        </w:rPr>
        <w:t>蘖</w:t>
      </w:r>
      <w:r>
        <w:rPr>
          <w:rFonts w:eastAsia="宋体" w:hint="eastAsia"/>
          <w:lang w:eastAsia="zh-CN"/>
        </w:rPr>
        <w:t>”</w:t>
      </w:r>
      <w:r>
        <w:rPr>
          <w:lang w:eastAsia="zh-CN"/>
        </w:rPr>
        <w:t>，秦晉之</w:t>
      </w:r>
    </w:p>
    <w:p w14:paraId="1312D347" w14:textId="77777777" w:rsidR="00CC015B" w:rsidRDefault="00000000">
      <w:proofErr w:type="spellStart"/>
      <w:r>
        <w:t>間曰肄，證脂祭通合。此條手稿原文作</w:t>
      </w:r>
      <w:proofErr w:type="spellEnd"/>
    </w:p>
    <w:p w14:paraId="543FF4AD" w14:textId="77777777" w:rsidR="00CC015B" w:rsidRDefault="00000000">
      <w:pPr>
        <w:rPr>
          <w:lang w:eastAsia="zh-CN"/>
        </w:rPr>
      </w:pPr>
      <w:r>
        <w:rPr>
          <w:lang w:eastAsia="zh-CN"/>
        </w:rPr>
        <w:t>〇〇案：</w:t>
      </w:r>
      <w:r>
        <w:rPr>
          <w:rFonts w:eastAsia="宋体" w:hint="eastAsia"/>
          <w:lang w:eastAsia="zh-CN"/>
        </w:rPr>
        <w:t>《</w:t>
      </w:r>
      <w:r>
        <w:rPr>
          <w:lang w:eastAsia="zh-CN"/>
        </w:rPr>
        <w:t>方言</w:t>
      </w:r>
      <w:r>
        <w:rPr>
          <w:rFonts w:eastAsia="宋体" w:hint="eastAsia"/>
          <w:lang w:eastAsia="zh-CN"/>
        </w:rPr>
        <w:t>》“</w:t>
      </w:r>
      <w:r>
        <w:rPr>
          <w:lang w:eastAsia="zh-CN"/>
        </w:rPr>
        <w:t>萌蘖</w:t>
      </w:r>
      <w:r>
        <w:rPr>
          <w:rFonts w:eastAsia="宋体" w:hint="eastAsia"/>
          <w:lang w:eastAsia="zh-CN"/>
        </w:rPr>
        <w:t>”</w:t>
      </w:r>
      <w:r>
        <w:rPr>
          <w:lang w:eastAsia="zh-CN"/>
        </w:rPr>
        <w:t>之</w:t>
      </w:r>
      <w:r>
        <w:rPr>
          <w:rFonts w:eastAsia="宋体" w:hint="eastAsia"/>
          <w:lang w:eastAsia="zh-CN"/>
        </w:rPr>
        <w:t>“</w:t>
      </w:r>
      <w:r>
        <w:rPr>
          <w:lang w:eastAsia="zh-CN"/>
        </w:rPr>
        <w:t>蘖</w:t>
      </w:r>
      <w:r>
        <w:rPr>
          <w:rFonts w:eastAsia="宋体" w:hint="eastAsia"/>
          <w:lang w:eastAsia="zh-CN"/>
        </w:rPr>
        <w:t>”</w:t>
      </w:r>
      <w:r>
        <w:rPr>
          <w:lang w:eastAsia="zh-CN"/>
        </w:rPr>
        <w:t>，秦晉之間曰肆，乃聲之轉，非字之通，似非</w:t>
      </w:r>
      <w:proofErr w:type="gramStart"/>
      <w:r>
        <w:rPr>
          <w:lang w:eastAsia="zh-CN"/>
        </w:rPr>
        <w:t>脂祭通合</w:t>
      </w:r>
      <w:proofErr w:type="gramEnd"/>
      <w:r>
        <w:rPr>
          <w:lang w:eastAsia="zh-CN"/>
        </w:rPr>
        <w:t>之證</w:t>
      </w:r>
    </w:p>
    <w:p w14:paraId="349A7F4B" w14:textId="77777777" w:rsidR="00CC015B" w:rsidRDefault="00000000">
      <w:proofErr w:type="spellStart"/>
      <w:r>
        <w:t>丁氏、劉氏所收殘缺</w:t>
      </w:r>
      <w:proofErr w:type="spellEnd"/>
      <w:r>
        <w:t>。</w:t>
      </w:r>
    </w:p>
    <w:p w14:paraId="2612300C" w14:textId="77777777" w:rsidR="00CC015B" w:rsidRDefault="00000000">
      <w:r>
        <w:rPr>
          <w:rFonts w:eastAsia="宋体" w:hint="eastAsia"/>
          <w:lang w:eastAsia="zh-CN"/>
        </w:rPr>
        <w:t>【</w:t>
      </w:r>
      <w:proofErr w:type="spellStart"/>
      <w:r>
        <w:t>二六</w:t>
      </w:r>
      <w:proofErr w:type="spellEnd"/>
      <w:r>
        <w:rPr>
          <w:rFonts w:eastAsia="宋体" w:hint="eastAsia"/>
          <w:lang w:eastAsia="zh-CN"/>
        </w:rPr>
        <w:t>】</w:t>
      </w:r>
      <w:proofErr w:type="spellStart"/>
      <w:r>
        <w:t>出處同上。丁氏以儀、卦爲韻，證支歌通合。又，此條末尾手稿尚有一句</w:t>
      </w:r>
      <w:proofErr w:type="spellEnd"/>
      <w:proofErr w:type="gramStart"/>
      <w:r>
        <w:t>：</w:t>
      </w:r>
      <w:r>
        <w:rPr>
          <w:rFonts w:eastAsia="宋体" w:hint="eastAsia"/>
          <w:lang w:eastAsia="zh-CN"/>
        </w:rPr>
        <w:t>“</w:t>
      </w:r>
      <w:proofErr w:type="spellStart"/>
      <w:proofErr w:type="gramEnd"/>
      <w:r>
        <w:t>似非支歌通合</w:t>
      </w:r>
      <w:proofErr w:type="spellEnd"/>
    </w:p>
    <w:p w14:paraId="22CA00FF" w14:textId="77777777" w:rsidR="00CC015B" w:rsidRDefault="00000000">
      <w:pPr>
        <w:rPr>
          <w:lang w:eastAsia="zh-CN"/>
        </w:rPr>
      </w:pPr>
      <w:r>
        <w:rPr>
          <w:lang w:eastAsia="zh-CN"/>
        </w:rPr>
        <w:t>之證。</w:t>
      </w:r>
      <w:r>
        <w:rPr>
          <w:rFonts w:eastAsia="宋体" w:hint="eastAsia"/>
          <w:lang w:eastAsia="zh-CN"/>
        </w:rPr>
        <w:t>”</w:t>
      </w:r>
      <w:proofErr w:type="gramStart"/>
      <w:r>
        <w:rPr>
          <w:lang w:eastAsia="zh-CN"/>
        </w:rPr>
        <w:t>據</w:t>
      </w:r>
      <w:proofErr w:type="gramEnd"/>
      <w:r>
        <w:rPr>
          <w:lang w:eastAsia="zh-CN"/>
        </w:rPr>
        <w:t>筆迹，此條似出王引之</w:t>
      </w:r>
      <w:proofErr w:type="gramStart"/>
      <w:r>
        <w:rPr>
          <w:lang w:eastAsia="zh-CN"/>
        </w:rPr>
        <w:t>之</w:t>
      </w:r>
      <w:proofErr w:type="gramEnd"/>
      <w:r>
        <w:rPr>
          <w:lang w:eastAsia="zh-CN"/>
        </w:rPr>
        <w:t>手。丁氏、</w:t>
      </w:r>
      <w:proofErr w:type="gramStart"/>
      <w:r>
        <w:rPr>
          <w:lang w:eastAsia="zh-CN"/>
        </w:rPr>
        <w:t>劉</w:t>
      </w:r>
      <w:proofErr w:type="gramEnd"/>
      <w:r>
        <w:rPr>
          <w:lang w:eastAsia="zh-CN"/>
        </w:rPr>
        <w:t>氏所收殘缺</w:t>
      </w:r>
    </w:p>
    <w:p w14:paraId="3A94F8CD" w14:textId="77777777" w:rsidR="00CC015B" w:rsidRDefault="00000000">
      <w:pPr>
        <w:rPr>
          <w:lang w:eastAsia="zh-CN"/>
        </w:rPr>
      </w:pPr>
      <w:r>
        <w:rPr>
          <w:rFonts w:eastAsia="宋体" w:hint="eastAsia"/>
          <w:lang w:eastAsia="zh-CN"/>
        </w:rPr>
        <w:t>【</w:t>
      </w:r>
      <w:r>
        <w:rPr>
          <w:lang w:eastAsia="zh-CN"/>
        </w:rPr>
        <w:t>二七</w:t>
      </w:r>
      <w:r>
        <w:rPr>
          <w:rFonts w:eastAsia="宋体" w:hint="eastAsia"/>
          <w:lang w:eastAsia="zh-CN"/>
        </w:rPr>
        <w:t>】</w:t>
      </w:r>
      <w:r>
        <w:rPr>
          <w:lang w:eastAsia="zh-CN"/>
        </w:rPr>
        <w:t>此條見手稿，丁氏、</w:t>
      </w:r>
      <w:proofErr w:type="gramStart"/>
      <w:r>
        <w:rPr>
          <w:lang w:eastAsia="zh-CN"/>
        </w:rPr>
        <w:t>劉</w:t>
      </w:r>
      <w:proofErr w:type="gramEnd"/>
      <w:r>
        <w:rPr>
          <w:lang w:eastAsia="zh-CN"/>
        </w:rPr>
        <w:t>氏均未收録</w:t>
      </w:r>
    </w:p>
    <w:p w14:paraId="001992DD" w14:textId="77777777" w:rsidR="00CC015B" w:rsidRDefault="00000000">
      <w:pPr>
        <w:rPr>
          <w:lang w:eastAsia="zh-CN"/>
        </w:rPr>
      </w:pPr>
      <w:r>
        <w:rPr>
          <w:rFonts w:eastAsia="宋体" w:hint="eastAsia"/>
          <w:lang w:eastAsia="zh-CN"/>
        </w:rPr>
        <w:t>【</w:t>
      </w:r>
      <w:proofErr w:type="spellStart"/>
      <w:r>
        <w:t>二八</w:t>
      </w:r>
      <w:proofErr w:type="spellEnd"/>
      <w:r>
        <w:rPr>
          <w:rFonts w:eastAsia="宋体" w:hint="eastAsia"/>
          <w:lang w:eastAsia="zh-CN"/>
        </w:rPr>
        <w:t>】</w:t>
      </w:r>
      <w:proofErr w:type="spellStart"/>
      <w:r>
        <w:t>此條在</w:t>
      </w:r>
      <w:proofErr w:type="spellEnd"/>
      <w:r>
        <w:rPr>
          <w:rFonts w:eastAsia="宋体" w:hint="eastAsia"/>
          <w:lang w:eastAsia="zh-CN"/>
        </w:rPr>
        <w:t>《</w:t>
      </w:r>
      <w:proofErr w:type="spellStart"/>
      <w:r>
        <w:t>形聲通合篇</w:t>
      </w:r>
      <w:proofErr w:type="spellEnd"/>
      <w:r>
        <w:rPr>
          <w:rFonts w:eastAsia="宋体" w:hint="eastAsia"/>
          <w:lang w:eastAsia="zh-CN"/>
        </w:rPr>
        <w:t>•</w:t>
      </w:r>
      <w:proofErr w:type="spellStart"/>
      <w:r>
        <w:t>幽宵侯魚比類通合十五</w:t>
      </w:r>
      <w:proofErr w:type="spellEnd"/>
      <w:r>
        <w:rPr>
          <w:rFonts w:eastAsia="宋体" w:hint="eastAsia"/>
          <w:lang w:eastAsia="zh-CN"/>
        </w:rPr>
        <w:t>》</w:t>
      </w:r>
      <w:r>
        <w:t>。</w:t>
      </w:r>
      <w:r>
        <w:rPr>
          <w:lang w:eastAsia="zh-CN"/>
        </w:rPr>
        <w:t>丁氏誤以</w:t>
      </w:r>
      <w:r>
        <w:rPr>
          <w:rFonts w:eastAsia="宋体" w:hint="eastAsia"/>
          <w:lang w:eastAsia="zh-CN"/>
        </w:rPr>
        <w:t>《</w:t>
      </w:r>
      <w:r>
        <w:rPr>
          <w:lang w:eastAsia="zh-CN"/>
        </w:rPr>
        <w:t>繫辭</w:t>
      </w:r>
      <w:r>
        <w:rPr>
          <w:rFonts w:eastAsia="宋体" w:hint="eastAsia"/>
          <w:lang w:eastAsia="zh-CN"/>
        </w:rPr>
        <w:t>》</w:t>
      </w:r>
      <w:r>
        <w:rPr>
          <w:lang w:eastAsia="zh-CN"/>
        </w:rPr>
        <w:t>野、</w:t>
      </w:r>
      <w:proofErr w:type="gramStart"/>
      <w:r>
        <w:rPr>
          <w:lang w:eastAsia="zh-CN"/>
        </w:rPr>
        <w:t>椁</w:t>
      </w:r>
      <w:proofErr w:type="gramEnd"/>
      <w:r>
        <w:rPr>
          <w:lang w:eastAsia="zh-CN"/>
        </w:rPr>
        <w:t>、樹、數協韻，證</w:t>
      </w:r>
    </w:p>
    <w:p w14:paraId="7023D936" w14:textId="77777777" w:rsidR="00CC015B" w:rsidRDefault="00000000">
      <w:r>
        <w:rPr>
          <w:lang w:eastAsia="zh-CN"/>
        </w:rPr>
        <w:t>侯、魚通合。</w:t>
      </w:r>
      <w:r>
        <w:rPr>
          <w:rFonts w:eastAsia="宋体" w:hint="eastAsia"/>
          <w:lang w:eastAsia="zh-CN"/>
        </w:rPr>
        <w:t>“</w:t>
      </w:r>
      <w:r>
        <w:rPr>
          <w:lang w:eastAsia="zh-CN"/>
        </w:rPr>
        <w:t>椁</w:t>
      </w:r>
      <w:r>
        <w:rPr>
          <w:rFonts w:eastAsia="宋体" w:hint="eastAsia"/>
          <w:lang w:eastAsia="zh-CN"/>
        </w:rPr>
        <w:t>”</w:t>
      </w:r>
      <w:r>
        <w:rPr>
          <w:lang w:eastAsia="zh-CN"/>
        </w:rPr>
        <w:t>在魚部入聲鐸，</w:t>
      </w:r>
      <w:r>
        <w:rPr>
          <w:rFonts w:eastAsia="宋体" w:hint="eastAsia"/>
          <w:lang w:eastAsia="zh-CN"/>
        </w:rPr>
        <w:t>“</w:t>
      </w:r>
      <w:r>
        <w:rPr>
          <w:lang w:eastAsia="zh-CN"/>
        </w:rPr>
        <w:t>數</w:t>
      </w:r>
      <w:r>
        <w:rPr>
          <w:rFonts w:eastAsia="宋体" w:hint="eastAsia"/>
          <w:lang w:eastAsia="zh-CN"/>
        </w:rPr>
        <w:t>”</w:t>
      </w:r>
      <w:proofErr w:type="gramStart"/>
      <w:r>
        <w:rPr>
          <w:lang w:eastAsia="zh-CN"/>
        </w:rPr>
        <w:t>在侯部入</w:t>
      </w:r>
      <w:proofErr w:type="gramEnd"/>
      <w:r>
        <w:rPr>
          <w:lang w:eastAsia="zh-CN"/>
        </w:rPr>
        <w:t>聲屋，王氏此二部入聲未獨立，故云魚、侯。</w:t>
      </w:r>
      <w:r>
        <w:t>又，</w:t>
      </w:r>
      <w:r>
        <w:rPr>
          <w:rFonts w:eastAsia="宋体" w:hint="eastAsia"/>
          <w:lang w:eastAsia="zh-CN"/>
        </w:rPr>
        <w:t>“</w:t>
      </w:r>
      <w:proofErr w:type="spellStart"/>
      <w:r>
        <w:t>繫辭</w:t>
      </w:r>
      <w:proofErr w:type="spellEnd"/>
    </w:p>
    <w:p w14:paraId="2A50DDE9" w14:textId="77777777" w:rsidR="00CC015B" w:rsidRDefault="00000000">
      <w:pPr>
        <w:rPr>
          <w:lang w:eastAsia="zh-CN"/>
        </w:rPr>
      </w:pPr>
      <w:r>
        <w:rPr>
          <w:lang w:eastAsia="zh-CN"/>
        </w:rPr>
        <w:t>【第</w:t>
      </w:r>
      <w:r>
        <w:rPr>
          <w:lang w:eastAsia="zh-CN"/>
        </w:rPr>
        <w:t>104</w:t>
      </w:r>
      <w:r>
        <w:rPr>
          <w:lang w:eastAsia="zh-CN"/>
        </w:rPr>
        <w:t>页】</w:t>
      </w:r>
    </w:p>
    <w:p w14:paraId="7B5E0D7B" w14:textId="77777777" w:rsidR="00CC015B" w:rsidRDefault="00000000">
      <w:pPr>
        <w:rPr>
          <w:lang w:eastAsia="zh-CN"/>
        </w:rPr>
      </w:pPr>
      <w:r>
        <w:rPr>
          <w:lang w:eastAsia="zh-CN"/>
        </w:rPr>
        <w:t>下，手稿有</w:t>
      </w:r>
      <w:r>
        <w:rPr>
          <w:rFonts w:eastAsia="宋体" w:hint="eastAsia"/>
          <w:lang w:eastAsia="zh-CN"/>
        </w:rPr>
        <w:t>“</w:t>
      </w:r>
      <w:r>
        <w:rPr>
          <w:lang w:eastAsia="zh-CN"/>
        </w:rPr>
        <w:t>古之葬者七句</w:t>
      </w:r>
      <w:r>
        <w:rPr>
          <w:rFonts w:eastAsia="宋体" w:hint="eastAsia"/>
          <w:lang w:eastAsia="zh-CN"/>
        </w:rPr>
        <w:t>”</w:t>
      </w:r>
      <w:r>
        <w:rPr>
          <w:lang w:eastAsia="zh-CN"/>
        </w:rPr>
        <w:t>六字</w:t>
      </w:r>
      <w:r>
        <w:rPr>
          <w:rFonts w:eastAsia="宋体" w:hint="eastAsia"/>
          <w:lang w:eastAsia="zh-CN"/>
        </w:rPr>
        <w:t>“</w:t>
      </w:r>
      <w:r>
        <w:rPr>
          <w:lang w:eastAsia="zh-CN"/>
        </w:rPr>
        <w:t>入韻</w:t>
      </w:r>
      <w:r>
        <w:rPr>
          <w:rFonts w:eastAsia="宋体" w:hint="eastAsia"/>
          <w:lang w:eastAsia="zh-CN"/>
        </w:rPr>
        <w:t>”</w:t>
      </w:r>
      <w:proofErr w:type="gramStart"/>
      <w:r>
        <w:rPr>
          <w:lang w:eastAsia="zh-CN"/>
        </w:rPr>
        <w:t>後</w:t>
      </w:r>
      <w:proofErr w:type="gramEnd"/>
      <w:r>
        <w:rPr>
          <w:lang w:eastAsia="zh-CN"/>
        </w:rPr>
        <w:t>手稿有</w:t>
      </w:r>
      <w:r>
        <w:rPr>
          <w:rFonts w:eastAsia="宋体" w:hint="eastAsia"/>
          <w:lang w:eastAsia="zh-CN"/>
        </w:rPr>
        <w:t>“</w:t>
      </w:r>
      <w:r>
        <w:rPr>
          <w:lang w:eastAsia="zh-CN"/>
        </w:rPr>
        <w:t>不得以野、</w:t>
      </w:r>
      <w:proofErr w:type="gramStart"/>
      <w:r>
        <w:rPr>
          <w:lang w:eastAsia="zh-CN"/>
        </w:rPr>
        <w:t>椁</w:t>
      </w:r>
      <w:proofErr w:type="gramEnd"/>
      <w:r>
        <w:rPr>
          <w:lang w:eastAsia="zh-CN"/>
        </w:rPr>
        <w:t>與</w:t>
      </w:r>
      <w:proofErr w:type="gramStart"/>
      <w:r>
        <w:rPr>
          <w:lang w:eastAsia="zh-CN"/>
        </w:rPr>
        <w:t>樹</w:t>
      </w:r>
      <w:proofErr w:type="gramEnd"/>
      <w:r>
        <w:rPr>
          <w:lang w:eastAsia="zh-CN"/>
        </w:rPr>
        <w:t>、</w:t>
      </w:r>
      <w:proofErr w:type="gramStart"/>
      <w:r>
        <w:rPr>
          <w:lang w:eastAsia="zh-CN"/>
        </w:rPr>
        <w:t>數</w:t>
      </w:r>
      <w:proofErr w:type="gramEnd"/>
      <w:r>
        <w:rPr>
          <w:lang w:eastAsia="zh-CN"/>
        </w:rPr>
        <w:t>爲協韻</w:t>
      </w:r>
      <w:r>
        <w:rPr>
          <w:rFonts w:eastAsia="宋体" w:hint="eastAsia"/>
          <w:lang w:eastAsia="zh-CN"/>
        </w:rPr>
        <w:t>”</w:t>
      </w:r>
      <w:r>
        <w:rPr>
          <w:lang w:eastAsia="zh-CN"/>
        </w:rPr>
        <w:t>十一字。</w:t>
      </w:r>
      <w:proofErr w:type="gramStart"/>
      <w:r>
        <w:rPr>
          <w:rFonts w:eastAsia="宋体" w:hint="eastAsia"/>
          <w:lang w:eastAsia="zh-CN"/>
        </w:rPr>
        <w:t>《</w:t>
      </w:r>
      <w:proofErr w:type="gramEnd"/>
      <w:r>
        <w:rPr>
          <w:lang w:eastAsia="zh-CN"/>
        </w:rPr>
        <w:t>讀</w:t>
      </w:r>
      <w:proofErr w:type="gramStart"/>
      <w:r>
        <w:rPr>
          <w:lang w:eastAsia="zh-CN"/>
        </w:rPr>
        <w:t>書</w:t>
      </w:r>
      <w:proofErr w:type="gramEnd"/>
      <w:r>
        <w:rPr>
          <w:lang w:eastAsia="zh-CN"/>
        </w:rPr>
        <w:t>雜</w:t>
      </w:r>
    </w:p>
    <w:p w14:paraId="62381FB8" w14:textId="77777777" w:rsidR="00CC015B" w:rsidRDefault="00000000">
      <w:pPr>
        <w:rPr>
          <w:lang w:eastAsia="zh-CN"/>
        </w:rPr>
      </w:pPr>
      <w:r>
        <w:rPr>
          <w:lang w:eastAsia="zh-CN"/>
        </w:rPr>
        <w:t>志。史記三</w:t>
      </w:r>
      <w:proofErr w:type="gramStart"/>
      <w:r>
        <w:rPr>
          <w:rFonts w:eastAsia="宋体" w:hint="eastAsia"/>
          <w:lang w:eastAsia="zh-CN"/>
        </w:rPr>
        <w:t>》</w:t>
      </w:r>
      <w:proofErr w:type="gramEnd"/>
      <w:r>
        <w:rPr>
          <w:lang w:eastAsia="zh-CN"/>
        </w:rPr>
        <w:t>r</w:t>
      </w:r>
      <w:r>
        <w:rPr>
          <w:lang w:eastAsia="zh-CN"/>
        </w:rPr>
        <w:t>醳之</w:t>
      </w:r>
      <w:proofErr w:type="gramStart"/>
      <w:r>
        <w:rPr>
          <w:lang w:eastAsia="zh-CN"/>
        </w:rPr>
        <w:t>愉</w:t>
      </w:r>
      <w:r>
        <w:rPr>
          <w:rFonts w:eastAsia="宋体" w:hint="eastAsia"/>
          <w:lang w:eastAsia="zh-CN"/>
        </w:rPr>
        <w:t>”</w:t>
      </w:r>
      <w:proofErr w:type="gramEnd"/>
      <w:r>
        <w:rPr>
          <w:lang w:eastAsia="zh-CN"/>
        </w:rPr>
        <w:t>條亦以魚侯不通</w:t>
      </w:r>
    </w:p>
    <w:p w14:paraId="1E25AF63" w14:textId="77777777" w:rsidR="00CC015B" w:rsidRDefault="00000000">
      <w:r>
        <w:rPr>
          <w:rFonts w:eastAsia="宋体" w:hint="eastAsia"/>
          <w:lang w:eastAsia="zh-CN"/>
        </w:rPr>
        <w:t>【</w:t>
      </w:r>
      <w:proofErr w:type="spellStart"/>
      <w:r>
        <w:t>二九</w:t>
      </w:r>
      <w:proofErr w:type="spellEnd"/>
      <w:r>
        <w:rPr>
          <w:rFonts w:eastAsia="宋体" w:hint="eastAsia"/>
          <w:lang w:eastAsia="zh-CN"/>
        </w:rPr>
        <w:t>】</w:t>
      </w:r>
      <w:proofErr w:type="spellStart"/>
      <w:r>
        <w:t>此條在</w:t>
      </w:r>
      <w:proofErr w:type="spellEnd"/>
      <w:r>
        <w:rPr>
          <w:rFonts w:eastAsia="宋体" w:hint="eastAsia"/>
          <w:lang w:eastAsia="zh-CN"/>
        </w:rPr>
        <w:t>《</w:t>
      </w:r>
      <w:proofErr w:type="spellStart"/>
      <w:r>
        <w:t>形聲餘論</w:t>
      </w:r>
      <w:proofErr w:type="spellEnd"/>
      <w:r>
        <w:rPr>
          <w:rFonts w:eastAsia="宋体" w:hint="eastAsia"/>
          <w:lang w:eastAsia="zh-CN"/>
        </w:rPr>
        <w:t>》</w:t>
      </w:r>
      <w:r>
        <w:t>。</w:t>
      </w:r>
      <w:r>
        <w:rPr>
          <w:lang w:eastAsia="zh-CN"/>
        </w:rPr>
        <w:t>丁氏曰：</w:t>
      </w:r>
      <w:r>
        <w:rPr>
          <w:rFonts w:eastAsia="宋体" w:hint="eastAsia"/>
          <w:lang w:eastAsia="zh-CN"/>
        </w:rPr>
        <w:t>“</w:t>
      </w:r>
      <w:r>
        <w:rPr>
          <w:lang w:eastAsia="zh-CN"/>
        </w:rPr>
        <w:t>瑞从耑非聲。揣、惴二字可从瑞省聲，收歌部。</w:t>
      </w:r>
      <w:r>
        <w:rPr>
          <w:rFonts w:eastAsia="宋体" w:hint="eastAsia"/>
          <w:lang w:eastAsia="zh-CN"/>
        </w:rPr>
        <w:t>”</w:t>
      </w:r>
      <w:proofErr w:type="spellStart"/>
      <w:r>
        <w:t>王氏以</w:t>
      </w:r>
      <w:proofErr w:type="gramStart"/>
      <w:r>
        <w:t>書</w:t>
      </w:r>
      <w:proofErr w:type="spellEnd"/>
      <w:proofErr w:type="gramEnd"/>
    </w:p>
    <w:p w14:paraId="26C61EC4" w14:textId="77777777" w:rsidR="00CC015B" w:rsidRDefault="00000000">
      <w:proofErr w:type="spellStart"/>
      <w:r>
        <w:t>證和音轉理論正之</w:t>
      </w:r>
      <w:proofErr w:type="spellEnd"/>
      <w:r>
        <w:t>。</w:t>
      </w:r>
    </w:p>
    <w:p w14:paraId="199708B7" w14:textId="77777777" w:rsidR="00CC015B" w:rsidRDefault="00000000">
      <w:proofErr w:type="spellStart"/>
      <w:r>
        <w:t>Q</w:t>
      </w:r>
      <w:r>
        <w:t>三〇</w:t>
      </w:r>
      <w:proofErr w:type="spellEnd"/>
      <w:proofErr w:type="gramStart"/>
      <w:r>
        <w:rPr>
          <w:rFonts w:eastAsia="宋体" w:hint="eastAsia"/>
          <w:lang w:eastAsia="zh-CN"/>
        </w:rPr>
        <w:t>】</w:t>
      </w:r>
      <w:proofErr w:type="gramEnd"/>
      <w:r>
        <w:rPr>
          <w:rFonts w:eastAsia="宋体" w:hint="eastAsia"/>
          <w:lang w:eastAsia="zh-CN"/>
        </w:rPr>
        <w:t>《</w:t>
      </w:r>
      <w:proofErr w:type="spellStart"/>
      <w:r>
        <w:t>讀書雜志</w:t>
      </w:r>
      <w:proofErr w:type="spellEnd"/>
      <w:r>
        <w:rPr>
          <w:rFonts w:eastAsia="宋体" w:hint="eastAsia"/>
          <w:lang w:eastAsia="zh-CN"/>
        </w:rPr>
        <w:t>•</w:t>
      </w:r>
      <w:proofErr w:type="spellStart"/>
      <w:r>
        <w:t>漢書八</w:t>
      </w:r>
      <w:proofErr w:type="spellEnd"/>
      <w:r>
        <w:rPr>
          <w:rFonts w:eastAsia="宋体" w:hint="eastAsia"/>
          <w:lang w:eastAsia="zh-CN"/>
        </w:rPr>
        <w:t>》“</w:t>
      </w:r>
      <w:proofErr w:type="spellStart"/>
      <w:r>
        <w:t>鄲侯</w:t>
      </w:r>
      <w:proofErr w:type="spellEnd"/>
      <w:r>
        <w:rPr>
          <w:rFonts w:eastAsia="宋体" w:hint="eastAsia"/>
          <w:lang w:eastAsia="zh-CN"/>
        </w:rPr>
        <w:t>”</w:t>
      </w:r>
      <w:r>
        <w:t>條、</w:t>
      </w:r>
      <w:r>
        <w:rPr>
          <w:rFonts w:eastAsia="宋体" w:hint="eastAsia"/>
          <w:lang w:eastAsia="zh-CN"/>
        </w:rPr>
        <w:t>《</w:t>
      </w:r>
      <w:proofErr w:type="spellStart"/>
      <w:r>
        <w:t>淮南子十四</w:t>
      </w:r>
      <w:proofErr w:type="spellEnd"/>
      <w:r>
        <w:rPr>
          <w:rFonts w:eastAsia="宋体" w:hint="eastAsia"/>
          <w:lang w:eastAsia="zh-CN"/>
        </w:rPr>
        <w:t>》</w:t>
      </w:r>
      <w:proofErr w:type="spellStart"/>
      <w:r>
        <w:t>n</w:t>
      </w:r>
      <w:r>
        <w:t>物莫不足滑其調</w:t>
      </w:r>
      <w:proofErr w:type="spellEnd"/>
      <w:r>
        <w:rPr>
          <w:rFonts w:eastAsia="宋体" w:hint="eastAsia"/>
          <w:lang w:eastAsia="zh-CN"/>
        </w:rPr>
        <w:t>”</w:t>
      </w:r>
      <w:proofErr w:type="spellStart"/>
      <w:r>
        <w:t>條并云</w:t>
      </w:r>
      <w:proofErr w:type="spellEnd"/>
      <w:r>
        <w:rPr>
          <w:rFonts w:eastAsia="宋体" w:hint="eastAsia"/>
          <w:lang w:eastAsia="zh-CN"/>
        </w:rPr>
        <w:t>“</w:t>
      </w:r>
      <w:proofErr w:type="spellStart"/>
      <w:r>
        <w:t>歌元二部古或</w:t>
      </w:r>
      <w:proofErr w:type="spellEnd"/>
    </w:p>
    <w:p w14:paraId="52362135" w14:textId="77777777" w:rsidR="00CC015B" w:rsidRDefault="00000000">
      <w:pPr>
        <w:rPr>
          <w:lang w:eastAsia="zh-CN"/>
        </w:rPr>
      </w:pPr>
      <w:proofErr w:type="spellStart"/>
      <w:r>
        <w:t>相通</w:t>
      </w:r>
      <w:proofErr w:type="spellEnd"/>
      <w:r>
        <w:t>。</w:t>
      </w:r>
      <w:r>
        <w:rPr>
          <w:rFonts w:eastAsia="宋体" w:hint="eastAsia"/>
          <w:lang w:eastAsia="zh-CN"/>
        </w:rPr>
        <w:t>”</w:t>
      </w:r>
      <w:r>
        <w:t>又</w:t>
      </w:r>
      <w:r>
        <w:rPr>
          <w:rFonts w:eastAsia="宋体" w:hint="eastAsia"/>
          <w:lang w:eastAsia="zh-CN"/>
        </w:rPr>
        <w:t>《</w:t>
      </w:r>
      <w:proofErr w:type="spellStart"/>
      <w:r>
        <w:t>經義述聞</w:t>
      </w:r>
      <w:proofErr w:type="spellEnd"/>
      <w:r>
        <w:t>。</w:t>
      </w:r>
      <w:r>
        <w:rPr>
          <w:lang w:eastAsia="zh-CN"/>
        </w:rPr>
        <w:t>周易上</w:t>
      </w:r>
      <w:r>
        <w:rPr>
          <w:rFonts w:eastAsia="宋体" w:hint="eastAsia"/>
          <w:lang w:eastAsia="zh-CN"/>
        </w:rPr>
        <w:t>》“</w:t>
      </w:r>
      <w:r>
        <w:rPr>
          <w:lang w:eastAsia="zh-CN"/>
        </w:rPr>
        <w:t>无祇悔</w:t>
      </w:r>
      <w:r>
        <w:rPr>
          <w:rFonts w:eastAsia="宋体" w:hint="eastAsia"/>
          <w:lang w:eastAsia="zh-CN"/>
        </w:rPr>
        <w:t>”</w:t>
      </w:r>
      <w:r>
        <w:rPr>
          <w:lang w:eastAsia="zh-CN"/>
        </w:rPr>
        <w:t>條、</w:t>
      </w:r>
      <w:r>
        <w:rPr>
          <w:rFonts w:eastAsia="宋体" w:hint="eastAsia"/>
          <w:lang w:eastAsia="zh-CN"/>
        </w:rPr>
        <w:t>《</w:t>
      </w:r>
      <w:r>
        <w:rPr>
          <w:lang w:eastAsia="zh-CN"/>
        </w:rPr>
        <w:t>書錢氏︿答問</w:t>
      </w:r>
      <w:r>
        <w:rPr>
          <w:rFonts w:eastAsia="宋体" w:hint="eastAsia"/>
          <w:lang w:eastAsia="zh-CN"/>
        </w:rPr>
        <w:t>•</w:t>
      </w:r>
      <w:r>
        <w:rPr>
          <w:lang w:eastAsia="zh-CN"/>
        </w:rPr>
        <w:t>説地字音﹀後</w:t>
      </w:r>
      <w:r>
        <w:rPr>
          <w:rFonts w:eastAsia="宋体" w:hint="eastAsia"/>
          <w:lang w:eastAsia="zh-CN"/>
        </w:rPr>
        <w:t>》</w:t>
      </w:r>
      <w:r>
        <w:rPr>
          <w:lang w:eastAsia="zh-CN"/>
        </w:rPr>
        <w:t>並云：</w:t>
      </w:r>
      <w:r>
        <w:rPr>
          <w:rFonts w:eastAsia="宋体" w:hint="eastAsia"/>
          <w:lang w:eastAsia="zh-CN"/>
        </w:rPr>
        <w:t>“</w:t>
      </w:r>
      <w:r>
        <w:rPr>
          <w:lang w:eastAsia="zh-CN"/>
        </w:rPr>
        <w:t>古聲支歌二部</w:t>
      </w:r>
    </w:p>
    <w:p w14:paraId="01A4C819" w14:textId="77777777" w:rsidR="00CC015B" w:rsidRDefault="00000000">
      <w:pPr>
        <w:rPr>
          <w:rFonts w:eastAsia="宋体"/>
          <w:lang w:eastAsia="zh-CN"/>
        </w:rPr>
      </w:pPr>
      <w:proofErr w:type="spellStart"/>
      <w:r>
        <w:t>相通</w:t>
      </w:r>
      <w:proofErr w:type="spellEnd"/>
      <w:r>
        <w:t>。</w:t>
      </w:r>
      <w:r>
        <w:rPr>
          <w:rFonts w:eastAsia="宋体" w:hint="eastAsia"/>
          <w:lang w:eastAsia="zh-CN"/>
        </w:rPr>
        <w:t>”</w:t>
      </w:r>
    </w:p>
    <w:p w14:paraId="299D1264" w14:textId="77777777" w:rsidR="00CC015B" w:rsidRDefault="00000000">
      <w:r>
        <w:rPr>
          <w:rFonts w:eastAsia="宋体" w:hint="eastAsia"/>
          <w:lang w:eastAsia="zh-CN"/>
        </w:rPr>
        <w:t>【</w:t>
      </w:r>
      <w:proofErr w:type="spellStart"/>
      <w:r>
        <w:t>三一</w:t>
      </w:r>
      <w:proofErr w:type="spellEnd"/>
      <w:r>
        <w:rPr>
          <w:rFonts w:eastAsia="宋体" w:hint="eastAsia"/>
          <w:lang w:eastAsia="zh-CN"/>
        </w:rPr>
        <w:t>】</w:t>
      </w:r>
      <w:proofErr w:type="spellStart"/>
      <w:r>
        <w:t>此條在</w:t>
      </w:r>
      <w:proofErr w:type="spellEnd"/>
      <w:r>
        <w:rPr>
          <w:rFonts w:eastAsia="宋体" w:hint="eastAsia"/>
          <w:lang w:eastAsia="zh-CN"/>
        </w:rPr>
        <w:t>《</w:t>
      </w:r>
      <w:proofErr w:type="spellStart"/>
      <w:r>
        <w:t>形聲餘論</w:t>
      </w:r>
      <w:proofErr w:type="spellEnd"/>
      <w:r>
        <w:rPr>
          <w:rFonts w:eastAsia="宋体" w:hint="eastAsia"/>
          <w:lang w:eastAsia="zh-CN"/>
        </w:rPr>
        <w:t>》</w:t>
      </w:r>
      <w:r>
        <w:t>。</w:t>
      </w:r>
      <w:proofErr w:type="spellStart"/>
      <w:r>
        <w:t>聲兼意以聲爲主王説是</w:t>
      </w:r>
      <w:proofErr w:type="spellEnd"/>
      <w:r>
        <w:t>。</w:t>
      </w:r>
      <w:r>
        <w:rPr>
          <w:rFonts w:eastAsia="宋体" w:hint="eastAsia"/>
          <w:lang w:eastAsia="zh-CN"/>
        </w:rPr>
        <w:t>《</w:t>
      </w:r>
      <w:proofErr w:type="spellStart"/>
      <w:r>
        <w:t>説文</w:t>
      </w:r>
      <w:proofErr w:type="spellEnd"/>
      <w:r>
        <w:rPr>
          <w:rFonts w:eastAsia="宋体" w:hint="eastAsia"/>
          <w:lang w:eastAsia="zh-CN"/>
        </w:rPr>
        <w:t>》</w:t>
      </w:r>
      <w:proofErr w:type="spellStart"/>
      <w:r>
        <w:t>不明言亦聲者，類與此同</w:t>
      </w:r>
      <w:proofErr w:type="spellEnd"/>
    </w:p>
    <w:p w14:paraId="09D75FB9" w14:textId="77777777" w:rsidR="00CC015B" w:rsidRDefault="00000000">
      <w:r>
        <w:rPr>
          <w:rFonts w:eastAsia="宋体" w:hint="eastAsia"/>
          <w:lang w:eastAsia="zh-CN"/>
        </w:rPr>
        <w:lastRenderedPageBreak/>
        <w:t>【</w:t>
      </w:r>
      <w:proofErr w:type="spellStart"/>
      <w:r>
        <w:t>三二</w:t>
      </w:r>
      <w:proofErr w:type="spellEnd"/>
      <w:r>
        <w:rPr>
          <w:rFonts w:eastAsia="宋体" w:hint="eastAsia"/>
          <w:lang w:eastAsia="zh-CN"/>
        </w:rPr>
        <w:t>】</w:t>
      </w:r>
      <w:proofErr w:type="spellStart"/>
      <w:r>
        <w:t>此條見</w:t>
      </w:r>
      <w:proofErr w:type="spellEnd"/>
      <w:r>
        <w:rPr>
          <w:rFonts w:eastAsia="宋体" w:hint="eastAsia"/>
          <w:lang w:eastAsia="zh-CN"/>
        </w:rPr>
        <w:t>《</w:t>
      </w:r>
      <w:proofErr w:type="spellStart"/>
      <w:r>
        <w:t>形聲餘論</w:t>
      </w:r>
      <w:proofErr w:type="spellEnd"/>
      <w:r>
        <w:rPr>
          <w:rFonts w:eastAsia="宋体" w:hint="eastAsia"/>
          <w:lang w:eastAsia="zh-CN"/>
        </w:rPr>
        <w:t>》</w:t>
      </w:r>
      <w:r>
        <w:t>。</w:t>
      </w:r>
      <w:r>
        <w:rPr>
          <w:rFonts w:eastAsia="宋体" w:hint="eastAsia"/>
          <w:lang w:eastAsia="zh-CN"/>
        </w:rPr>
        <w:t>“</w:t>
      </w:r>
      <w:r>
        <w:t>㔷</w:t>
      </w:r>
      <w:r>
        <w:rPr>
          <w:rFonts w:eastAsia="宋体" w:hint="eastAsia"/>
          <w:lang w:eastAsia="zh-CN"/>
        </w:rPr>
        <w:t>”</w:t>
      </w:r>
      <w:proofErr w:type="spellStart"/>
      <w:r>
        <w:t>前，手稿有</w:t>
      </w:r>
      <w:proofErr w:type="spellEnd"/>
      <w:r>
        <w:rPr>
          <w:rFonts w:eastAsia="宋体" w:hint="eastAsia"/>
          <w:lang w:eastAsia="zh-CN"/>
        </w:rPr>
        <w:t>“</w:t>
      </w:r>
      <w:proofErr w:type="spellStart"/>
      <w:r>
        <w:t>〇〇案</w:t>
      </w:r>
      <w:proofErr w:type="spellEnd"/>
      <w:r>
        <w:rPr>
          <w:rFonts w:eastAsia="宋体" w:hint="eastAsia"/>
          <w:lang w:eastAsia="zh-CN"/>
        </w:rPr>
        <w:t>”</w:t>
      </w:r>
      <w:r>
        <w:t>。</w:t>
      </w:r>
    </w:p>
    <w:p w14:paraId="267FEF92" w14:textId="77777777" w:rsidR="00CC015B" w:rsidRDefault="00000000">
      <w:pPr>
        <w:rPr>
          <w:lang w:eastAsia="zh-CN"/>
        </w:rPr>
      </w:pPr>
      <w:r>
        <w:rPr>
          <w:rFonts w:eastAsia="宋体" w:hint="eastAsia"/>
          <w:lang w:eastAsia="zh-CN"/>
        </w:rPr>
        <w:t>【</w:t>
      </w:r>
      <w:proofErr w:type="spellStart"/>
      <w:r>
        <w:t>三三</w:t>
      </w:r>
      <w:proofErr w:type="spellEnd"/>
      <w:r>
        <w:rPr>
          <w:rFonts w:eastAsia="宋体" w:hint="eastAsia"/>
          <w:lang w:eastAsia="zh-CN"/>
        </w:rPr>
        <w:t>】</w:t>
      </w:r>
      <w:proofErr w:type="spellStart"/>
      <w:r>
        <w:t>此條在</w:t>
      </w:r>
      <w:proofErr w:type="spellEnd"/>
      <w:r>
        <w:rPr>
          <w:rFonts w:eastAsia="宋体" w:hint="eastAsia"/>
          <w:lang w:eastAsia="zh-CN"/>
        </w:rPr>
        <w:t>《</w:t>
      </w:r>
      <w:proofErr w:type="spellStart"/>
      <w:r>
        <w:t>形聲餘論</w:t>
      </w:r>
      <w:proofErr w:type="spellEnd"/>
      <w:r>
        <w:rPr>
          <w:rFonts w:eastAsia="宋体" w:hint="eastAsia"/>
          <w:lang w:eastAsia="zh-CN"/>
        </w:rPr>
        <w:t>》</w:t>
      </w:r>
      <w:r>
        <w:t>。</w:t>
      </w:r>
      <w:r>
        <w:rPr>
          <w:rFonts w:eastAsia="宋体" w:hint="eastAsia"/>
          <w:lang w:eastAsia="zh-CN"/>
        </w:rPr>
        <w:t>“</w:t>
      </w:r>
      <w:r>
        <w:rPr>
          <w:lang w:eastAsia="zh-CN"/>
        </w:rPr>
        <w:t>杀</w:t>
      </w:r>
      <w:r>
        <w:rPr>
          <w:rFonts w:eastAsia="宋体" w:hint="eastAsia"/>
          <w:lang w:eastAsia="zh-CN"/>
        </w:rPr>
        <w:t>”</w:t>
      </w:r>
      <w:r>
        <w:rPr>
          <w:lang w:eastAsia="zh-CN"/>
        </w:rPr>
        <w:t>字前，手稿有</w:t>
      </w:r>
      <w:r>
        <w:rPr>
          <w:rFonts w:eastAsia="宋体" w:hint="eastAsia"/>
          <w:lang w:eastAsia="zh-CN"/>
        </w:rPr>
        <w:t>“</w:t>
      </w:r>
      <w:r>
        <w:rPr>
          <w:lang w:eastAsia="zh-CN"/>
        </w:rPr>
        <w:t>〇〇案</w:t>
      </w:r>
      <w:r>
        <w:rPr>
          <w:rFonts w:eastAsia="宋体" w:hint="eastAsia"/>
          <w:lang w:eastAsia="zh-CN"/>
        </w:rPr>
        <w:t>《</w:t>
      </w:r>
      <w:r>
        <w:rPr>
          <w:lang w:eastAsia="zh-CN"/>
        </w:rPr>
        <w:t>説文</w:t>
      </w:r>
      <w:r>
        <w:rPr>
          <w:rFonts w:eastAsia="宋体" w:hint="eastAsia"/>
          <w:lang w:eastAsia="zh-CN"/>
        </w:rPr>
        <w:t>》</w:t>
      </w:r>
      <w:proofErr w:type="gramStart"/>
      <w:r>
        <w:rPr>
          <w:lang w:eastAsia="zh-CN"/>
        </w:rPr>
        <w:t>殺</w:t>
      </w:r>
      <w:proofErr w:type="gramEnd"/>
      <w:r>
        <w:rPr>
          <w:lang w:eastAsia="zh-CN"/>
        </w:rPr>
        <w:t>从殳，杀聲，而無杀字</w:t>
      </w:r>
      <w:r>
        <w:rPr>
          <w:rFonts w:eastAsia="宋体" w:hint="eastAsia"/>
          <w:lang w:eastAsia="zh-CN"/>
        </w:rPr>
        <w:t>”</w:t>
      </w:r>
      <w:r>
        <w:rPr>
          <w:lang w:eastAsia="zh-CN"/>
        </w:rPr>
        <w:t>一句</w:t>
      </w:r>
    </w:p>
    <w:p w14:paraId="15168E71" w14:textId="77777777" w:rsidR="00CC015B" w:rsidRDefault="00000000">
      <w:r>
        <w:rPr>
          <w:rFonts w:eastAsia="宋体" w:hint="eastAsia"/>
          <w:lang w:eastAsia="zh-CN"/>
        </w:rPr>
        <w:t>【</w:t>
      </w:r>
      <w:proofErr w:type="spellStart"/>
      <w:r>
        <w:t>三四</w:t>
      </w:r>
      <w:proofErr w:type="spellEnd"/>
      <w:r>
        <w:rPr>
          <w:rFonts w:eastAsia="宋体" w:hint="eastAsia"/>
          <w:lang w:eastAsia="zh-CN"/>
        </w:rPr>
        <w:t>】</w:t>
      </w:r>
      <w:proofErr w:type="spellStart"/>
      <w:r>
        <w:t>此條在</w:t>
      </w:r>
      <w:proofErr w:type="spellEnd"/>
      <w:r>
        <w:rPr>
          <w:rFonts w:eastAsia="宋体" w:hint="eastAsia"/>
          <w:lang w:eastAsia="zh-CN"/>
        </w:rPr>
        <w:t>《</w:t>
      </w:r>
      <w:proofErr w:type="spellStart"/>
      <w:r>
        <w:t>形聲通合篇</w:t>
      </w:r>
      <w:proofErr w:type="spellEnd"/>
      <w:r>
        <w:t>。</w:t>
      </w:r>
      <w:r>
        <w:rPr>
          <w:lang w:eastAsia="zh-CN"/>
        </w:rPr>
        <w:t>真文元比類通合九</w:t>
      </w:r>
      <w:r>
        <w:rPr>
          <w:rFonts w:eastAsia="宋体" w:hint="eastAsia"/>
          <w:lang w:eastAsia="zh-CN"/>
        </w:rPr>
        <w:t>》</w:t>
      </w:r>
      <w:r>
        <w:rPr>
          <w:lang w:eastAsia="zh-CN"/>
        </w:rPr>
        <w:t>，而不在手稿二十八條之内。</w:t>
      </w:r>
      <w:proofErr w:type="gramStart"/>
      <w:r>
        <w:rPr>
          <w:lang w:eastAsia="zh-CN"/>
        </w:rPr>
        <w:t>後</w:t>
      </w:r>
      <w:proofErr w:type="gramEnd"/>
      <w:r>
        <w:rPr>
          <w:lang w:eastAsia="zh-CN"/>
        </w:rPr>
        <w:t>二條同。</w:t>
      </w:r>
      <w:proofErr w:type="spellStart"/>
      <w:r>
        <w:t>疑丁</w:t>
      </w:r>
      <w:proofErr w:type="spellEnd"/>
    </w:p>
    <w:p w14:paraId="1D635171" w14:textId="77777777" w:rsidR="00CC015B" w:rsidRDefault="00000000">
      <w:proofErr w:type="spellStart"/>
      <w:r>
        <w:t>氏録自王氏其他著作</w:t>
      </w:r>
      <w:proofErr w:type="spellEnd"/>
      <w:r>
        <w:t>。</w:t>
      </w:r>
    </w:p>
    <w:p w14:paraId="063829B8" w14:textId="77777777" w:rsidR="00CC015B" w:rsidRDefault="00000000">
      <w:r>
        <w:rPr>
          <w:rFonts w:eastAsia="宋体" w:hint="eastAsia"/>
          <w:lang w:eastAsia="zh-CN"/>
        </w:rPr>
        <w:t>【</w:t>
      </w:r>
      <w:proofErr w:type="spellStart"/>
      <w:r>
        <w:t>三五</w:t>
      </w:r>
      <w:proofErr w:type="spellEnd"/>
      <w:r>
        <w:rPr>
          <w:rFonts w:eastAsia="宋体" w:hint="eastAsia"/>
          <w:lang w:eastAsia="zh-CN"/>
        </w:rPr>
        <w:t>】</w:t>
      </w:r>
      <w:proofErr w:type="spellStart"/>
      <w:r>
        <w:t>此條在</w:t>
      </w:r>
      <w:proofErr w:type="spellEnd"/>
      <w:r>
        <w:rPr>
          <w:rFonts w:eastAsia="宋体" w:hint="eastAsia"/>
          <w:lang w:eastAsia="zh-CN"/>
        </w:rPr>
        <w:t>《</w:t>
      </w:r>
      <w:proofErr w:type="spellStart"/>
      <w:r>
        <w:t>形聲通合篇。之幽侯比類通合十四</w:t>
      </w:r>
      <w:proofErr w:type="spellEnd"/>
      <w:r>
        <w:rPr>
          <w:rFonts w:eastAsia="宋体" w:hint="eastAsia"/>
          <w:lang w:eastAsia="zh-CN"/>
        </w:rPr>
        <w:t>》</w:t>
      </w:r>
      <w:r>
        <w:t>。</w:t>
      </w:r>
      <w:proofErr w:type="spellStart"/>
      <w:r>
        <w:t>丁氏誤以</w:t>
      </w:r>
      <w:proofErr w:type="spellEnd"/>
      <w:r>
        <w:rPr>
          <w:rFonts w:eastAsia="宋体" w:hint="eastAsia"/>
          <w:lang w:eastAsia="zh-CN"/>
        </w:rPr>
        <w:t>《</w:t>
      </w:r>
      <w:proofErr w:type="spellStart"/>
      <w:r>
        <w:t>周易</w:t>
      </w:r>
      <w:proofErr w:type="spellEnd"/>
      <w:r>
        <w:rPr>
          <w:rFonts w:eastAsia="宋体" w:hint="eastAsia"/>
          <w:lang w:eastAsia="zh-CN"/>
        </w:rPr>
        <w:t>》</w:t>
      </w:r>
      <w:proofErr w:type="spellStart"/>
      <w:r>
        <w:t>裕、考協韻，</w:t>
      </w:r>
      <w:proofErr w:type="gramStart"/>
      <w:r>
        <w:t>證幽侯通</w:t>
      </w:r>
      <w:proofErr w:type="spellEnd"/>
      <w:proofErr w:type="gramEnd"/>
    </w:p>
    <w:p w14:paraId="33A52284" w14:textId="77777777" w:rsidR="00CC015B" w:rsidRDefault="00000000">
      <w:proofErr w:type="spellStart"/>
      <w:r>
        <w:t>合。裕韻咎，乃侯幽合韻。裕在屋部，王氏侯、屋不分。而</w:t>
      </w:r>
      <w:proofErr w:type="spellEnd"/>
      <w:r>
        <w:rPr>
          <w:rFonts w:eastAsia="宋体" w:hint="eastAsia"/>
          <w:lang w:eastAsia="zh-CN"/>
        </w:rPr>
        <w:t>《</w:t>
      </w:r>
      <w:proofErr w:type="spellStart"/>
      <w:r>
        <w:t>諧聲補逸《网部</w:t>
      </w:r>
      <w:proofErr w:type="spellEnd"/>
      <w:proofErr w:type="gramStart"/>
      <w:r>
        <w:rPr>
          <w:rFonts w:eastAsia="宋体" w:hint="eastAsia"/>
          <w:lang w:eastAsia="zh-CN"/>
        </w:rPr>
        <w:t>》“</w:t>
      </w:r>
      <w:proofErr w:type="gramEnd"/>
      <w:r>
        <w:t>罶</w:t>
      </w:r>
      <w:r>
        <w:rPr>
          <w:rFonts w:eastAsia="宋体" w:hint="eastAsia"/>
          <w:lang w:eastAsia="zh-CN"/>
        </w:rPr>
        <w:t>”</w:t>
      </w:r>
      <w:proofErr w:type="spellStart"/>
      <w:r>
        <w:t>下王注</w:t>
      </w:r>
      <w:proofErr w:type="spellEnd"/>
      <w:r>
        <w:t>：</w:t>
      </w:r>
      <w:r>
        <w:rPr>
          <w:rFonts w:eastAsia="宋体" w:hint="eastAsia"/>
          <w:lang w:eastAsia="zh-CN"/>
        </w:rPr>
        <w:t>“</w:t>
      </w:r>
      <w:proofErr w:type="spellStart"/>
      <w:r>
        <w:t>古音侯多</w:t>
      </w:r>
      <w:proofErr w:type="spellEnd"/>
    </w:p>
    <w:p w14:paraId="6129F9A8" w14:textId="77777777" w:rsidR="00CC015B" w:rsidRDefault="00000000">
      <w:proofErr w:type="spellStart"/>
      <w:r>
        <w:t>轉入</w:t>
      </w:r>
      <w:proofErr w:type="gramStart"/>
      <w:r>
        <w:t>尤</w:t>
      </w:r>
      <w:proofErr w:type="spellEnd"/>
      <w:proofErr w:type="gramEnd"/>
      <w:r>
        <w:t>。</w:t>
      </w:r>
      <w:r>
        <w:rPr>
          <w:rFonts w:eastAsia="宋体" w:hint="eastAsia"/>
          <w:lang w:eastAsia="zh-CN"/>
        </w:rPr>
        <w:t>”</w:t>
      </w:r>
      <w:proofErr w:type="spellStart"/>
      <w:proofErr w:type="gramStart"/>
      <w:r>
        <w:t>尤即幽部</w:t>
      </w:r>
      <w:proofErr w:type="gramEnd"/>
      <w:r>
        <w:t>。王氏此云裕、咎非韻，似前後矛盾</w:t>
      </w:r>
      <w:proofErr w:type="spellEnd"/>
    </w:p>
    <w:p w14:paraId="225B801B" w14:textId="77777777" w:rsidR="00CC015B" w:rsidRDefault="00000000">
      <w:pPr>
        <w:rPr>
          <w:rFonts w:eastAsia="宋体"/>
          <w:lang w:eastAsia="zh-CN"/>
        </w:rPr>
      </w:pPr>
      <w:r>
        <w:rPr>
          <w:rFonts w:eastAsia="宋体" w:hint="eastAsia"/>
          <w:lang w:eastAsia="zh-CN"/>
        </w:rPr>
        <w:t>【</w:t>
      </w:r>
      <w:proofErr w:type="spellStart"/>
      <w:r>
        <w:t>三六</w:t>
      </w:r>
      <w:proofErr w:type="spellEnd"/>
      <w:r>
        <w:rPr>
          <w:rFonts w:eastAsia="宋体" w:hint="eastAsia"/>
          <w:lang w:eastAsia="zh-CN"/>
        </w:rPr>
        <w:t>】</w:t>
      </w:r>
      <w:proofErr w:type="spellStart"/>
      <w:r>
        <w:t>此條在</w:t>
      </w:r>
      <w:proofErr w:type="spellEnd"/>
      <w:r>
        <w:rPr>
          <w:rFonts w:eastAsia="宋体" w:hint="eastAsia"/>
          <w:lang w:eastAsia="zh-CN"/>
        </w:rPr>
        <w:t>《</w:t>
      </w:r>
      <w:proofErr w:type="spellStart"/>
      <w:r>
        <w:t>形聲通合篇。之幽侯比類通合十四</w:t>
      </w:r>
      <w:proofErr w:type="spellEnd"/>
      <w:r>
        <w:rPr>
          <w:rFonts w:eastAsia="宋体" w:hint="eastAsia"/>
          <w:lang w:eastAsia="zh-CN"/>
        </w:rPr>
        <w:t>》</w:t>
      </w:r>
    </w:p>
    <w:p w14:paraId="2B4E5457" w14:textId="77777777" w:rsidR="00CC015B" w:rsidRDefault="00000000">
      <w:pPr>
        <w:rPr>
          <w:lang w:eastAsia="zh-CN"/>
        </w:rPr>
      </w:pPr>
      <w:r>
        <w:rPr>
          <w:lang w:eastAsia="zh-CN"/>
        </w:rPr>
        <w:t>【第</w:t>
      </w:r>
      <w:r>
        <w:rPr>
          <w:lang w:eastAsia="zh-CN"/>
        </w:rPr>
        <w:t>105</w:t>
      </w:r>
      <w:r>
        <w:rPr>
          <w:lang w:eastAsia="zh-CN"/>
        </w:rPr>
        <w:t>页】</w:t>
      </w:r>
    </w:p>
    <w:p w14:paraId="770660D9" w14:textId="77777777" w:rsidR="00CC015B" w:rsidRDefault="00000000">
      <w:pPr>
        <w:rPr>
          <w:lang w:eastAsia="zh-CN"/>
        </w:rPr>
      </w:pPr>
      <w:r>
        <w:rPr>
          <w:rFonts w:eastAsia="宋体" w:hint="eastAsia"/>
          <w:lang w:eastAsia="zh-CN"/>
        </w:rPr>
        <w:t>《</w:t>
      </w:r>
      <w:r>
        <w:rPr>
          <w:lang w:eastAsia="zh-CN"/>
        </w:rPr>
        <w:t>經傳考證</w:t>
      </w:r>
      <w:r>
        <w:rPr>
          <w:rFonts w:eastAsia="宋体" w:hint="eastAsia"/>
          <w:lang w:eastAsia="zh-CN"/>
        </w:rPr>
        <w:t>》</w:t>
      </w:r>
      <w:r>
        <w:rPr>
          <w:lang w:eastAsia="zh-CN"/>
        </w:rPr>
        <w:t>校正語</w:t>
      </w:r>
    </w:p>
    <w:p w14:paraId="4ABE5D77" w14:textId="77777777" w:rsidR="00CC015B" w:rsidRDefault="00000000">
      <w:pPr>
        <w:rPr>
          <w:rFonts w:eastAsia="宋体"/>
          <w:lang w:eastAsia="zh-CN"/>
        </w:rPr>
      </w:pPr>
      <w:r>
        <w:rPr>
          <w:rFonts w:eastAsia="宋体" w:hint="eastAsia"/>
          <w:lang w:eastAsia="zh-CN"/>
        </w:rPr>
        <w:t>《</w:t>
      </w:r>
      <w:proofErr w:type="spellStart"/>
      <w:r>
        <w:t>周易</w:t>
      </w:r>
      <w:proofErr w:type="spellEnd"/>
      <w:r>
        <w:rPr>
          <w:rFonts w:eastAsia="宋体" w:hint="eastAsia"/>
          <w:lang w:eastAsia="zh-CN"/>
        </w:rPr>
        <w:t>》</w:t>
      </w:r>
    </w:p>
    <w:p w14:paraId="04148928" w14:textId="77777777" w:rsidR="00CC015B" w:rsidRDefault="00000000">
      <w:pPr>
        <w:rPr>
          <w:rFonts w:eastAsia="宋体"/>
          <w:lang w:eastAsia="zh-CN"/>
        </w:rPr>
      </w:pPr>
      <w:r>
        <w:rPr>
          <w:rFonts w:eastAsia="宋体" w:hint="eastAsia"/>
          <w:lang w:eastAsia="zh-CN"/>
        </w:rPr>
        <w:t>《</w:t>
      </w:r>
      <w:r>
        <w:t>屯</w:t>
      </w:r>
      <w:r>
        <w:rPr>
          <w:rFonts w:eastAsia="宋体" w:hint="eastAsia"/>
          <w:lang w:eastAsia="zh-CN"/>
        </w:rPr>
        <w:t>》</w:t>
      </w:r>
      <w:r>
        <w:t>：</w:t>
      </w:r>
      <w:r>
        <w:rPr>
          <w:rFonts w:eastAsia="宋体" w:hint="eastAsia"/>
          <w:lang w:eastAsia="zh-CN"/>
        </w:rPr>
        <w:t>“</w:t>
      </w:r>
      <w:proofErr w:type="spellStart"/>
      <w:r>
        <w:t>以</w:t>
      </w:r>
      <w:proofErr w:type="gramStart"/>
      <w:r>
        <w:t>從</w:t>
      </w:r>
      <w:proofErr w:type="gramEnd"/>
      <w:r>
        <w:t>禽也</w:t>
      </w:r>
      <w:proofErr w:type="spellEnd"/>
      <w:r>
        <w:t>。</w:t>
      </w:r>
      <w:r>
        <w:rPr>
          <w:rFonts w:eastAsia="宋体" w:hint="eastAsia"/>
          <w:lang w:eastAsia="zh-CN"/>
        </w:rPr>
        <w:t>”</w:t>
      </w:r>
    </w:p>
    <w:p w14:paraId="22DE7EBA" w14:textId="77777777" w:rsidR="00CC015B" w:rsidRDefault="00000000">
      <w:proofErr w:type="spellStart"/>
      <w:r>
        <w:t>念孫案：</w:t>
      </w:r>
      <w:proofErr w:type="gramStart"/>
      <w:r>
        <w:t>從</w:t>
      </w:r>
      <w:proofErr w:type="gramEnd"/>
      <w:r>
        <w:t>與縱同</w:t>
      </w:r>
      <w:proofErr w:type="spellEnd"/>
      <w:r>
        <w:t>，</w:t>
      </w:r>
      <w:r>
        <w:rPr>
          <w:rFonts w:eastAsia="宋体" w:hint="eastAsia"/>
          <w:lang w:eastAsia="zh-CN"/>
        </w:rPr>
        <w:t>《</w:t>
      </w:r>
      <w:proofErr w:type="spellStart"/>
      <w:r>
        <w:t>周易古義</w:t>
      </w:r>
      <w:proofErr w:type="spellEnd"/>
      <w:r>
        <w:rPr>
          <w:rFonts w:eastAsia="宋体" w:hint="eastAsia"/>
          <w:lang w:eastAsia="zh-CN"/>
        </w:rPr>
        <w:t>》</w:t>
      </w:r>
      <w:proofErr w:type="spellStart"/>
      <w:r>
        <w:t>有之</w:t>
      </w:r>
      <w:proofErr w:type="spellEnd"/>
      <w:r>
        <w:t>。</w:t>
      </w:r>
    </w:p>
    <w:p w14:paraId="4CB06C14" w14:textId="77777777" w:rsidR="00CC015B" w:rsidRDefault="00000000">
      <w:pPr>
        <w:rPr>
          <w:rFonts w:eastAsia="宋体"/>
          <w:lang w:eastAsia="zh-CN"/>
        </w:rPr>
      </w:pPr>
      <w:r>
        <w:rPr>
          <w:rFonts w:eastAsia="宋体" w:hint="eastAsia"/>
          <w:lang w:eastAsia="zh-CN"/>
        </w:rPr>
        <w:t>“</w:t>
      </w:r>
      <w:proofErr w:type="spellStart"/>
      <w:r>
        <w:t>古之聰明睿知、神武而不</w:t>
      </w:r>
      <w:proofErr w:type="gramStart"/>
      <w:r>
        <w:t>殺</w:t>
      </w:r>
      <w:proofErr w:type="gramEnd"/>
      <w:r>
        <w:t>者夫</w:t>
      </w:r>
      <w:proofErr w:type="spellEnd"/>
      <w:r>
        <w:t>。</w:t>
      </w:r>
      <w:r>
        <w:rPr>
          <w:rFonts w:eastAsia="宋体" w:hint="eastAsia"/>
          <w:lang w:eastAsia="zh-CN"/>
        </w:rPr>
        <w:t>”</w:t>
      </w:r>
    </w:p>
    <w:p w14:paraId="272F122F" w14:textId="77777777" w:rsidR="00CC015B" w:rsidRDefault="00000000">
      <w:r>
        <w:rPr>
          <w:lang w:eastAsia="zh-CN"/>
        </w:rPr>
        <w:t>念孙案：</w:t>
      </w:r>
      <w:proofErr w:type="gramStart"/>
      <w:r>
        <w:rPr>
          <w:lang w:eastAsia="zh-CN"/>
        </w:rPr>
        <w:t>殺</w:t>
      </w:r>
      <w:proofErr w:type="gramEnd"/>
      <w:r>
        <w:rPr>
          <w:lang w:eastAsia="zh-CN"/>
        </w:rPr>
        <w:t>讀隆殺之殺，</w:t>
      </w:r>
      <w:r>
        <w:rPr>
          <w:rFonts w:eastAsia="宋体" w:hint="eastAsia"/>
          <w:lang w:eastAsia="zh-CN"/>
        </w:rPr>
        <w:t>【</w:t>
      </w:r>
      <w:r>
        <w:rPr>
          <w:lang w:eastAsia="zh-CN"/>
        </w:rPr>
        <w:t>不殺</w:t>
      </w:r>
      <w:r>
        <w:rPr>
          <w:rFonts w:eastAsia="宋体" w:hint="eastAsia"/>
          <w:lang w:eastAsia="zh-CN"/>
        </w:rPr>
        <w:t>】</w:t>
      </w:r>
      <w:r>
        <w:rPr>
          <w:lang w:eastAsia="zh-CN"/>
        </w:rPr>
        <w:t>，不衰也。釋文：</w:t>
      </w:r>
      <w:r>
        <w:rPr>
          <w:rFonts w:eastAsia="宋体" w:hint="eastAsia"/>
          <w:lang w:eastAsia="zh-CN"/>
        </w:rPr>
        <w:t>“</w:t>
      </w:r>
      <w:proofErr w:type="gramStart"/>
      <w:r>
        <w:rPr>
          <w:lang w:eastAsia="zh-CN"/>
        </w:rPr>
        <w:t>殺</w:t>
      </w:r>
      <w:proofErr w:type="gramEnd"/>
      <w:r>
        <w:rPr>
          <w:lang w:eastAsia="zh-CN"/>
        </w:rPr>
        <w:t>，馬、鄭、王肅、干所戒反。</w:t>
      </w:r>
      <w:r>
        <w:rPr>
          <w:rFonts w:eastAsia="宋体" w:hint="eastAsia"/>
          <w:lang w:eastAsia="zh-CN"/>
        </w:rPr>
        <w:t>”</w:t>
      </w:r>
      <w:proofErr w:type="spellStart"/>
      <w:r>
        <w:t>虞翻</w:t>
      </w:r>
      <w:proofErr w:type="spellEnd"/>
    </w:p>
    <w:p w14:paraId="53D96386" w14:textId="77777777" w:rsidR="00CC015B" w:rsidRDefault="00000000">
      <w:proofErr w:type="spellStart"/>
      <w:r>
        <w:t>亦云</w:t>
      </w:r>
      <w:proofErr w:type="spellEnd"/>
      <w:r>
        <w:rPr>
          <w:rFonts w:eastAsia="宋体" w:hint="eastAsia"/>
          <w:lang w:eastAsia="zh-CN"/>
        </w:rPr>
        <w:t>“</w:t>
      </w:r>
      <w:proofErr w:type="spellStart"/>
      <w:r>
        <w:t>乾、坤、坎、離，反</w:t>
      </w:r>
      <w:proofErr w:type="gramStart"/>
      <w:r>
        <w:t>復</w:t>
      </w:r>
      <w:proofErr w:type="gramEnd"/>
      <w:r>
        <w:t>不衰</w:t>
      </w:r>
      <w:proofErr w:type="spellEnd"/>
      <w:r>
        <w:t>。</w:t>
      </w:r>
      <w:r>
        <w:rPr>
          <w:rFonts w:eastAsia="宋体" w:hint="eastAsia"/>
          <w:lang w:eastAsia="zh-CN"/>
        </w:rPr>
        <w:t>”《</w:t>
      </w:r>
      <w:proofErr w:type="spellStart"/>
      <w:r>
        <w:t>士冠禮記</w:t>
      </w:r>
      <w:proofErr w:type="spellEnd"/>
      <w:r>
        <w:rPr>
          <w:rFonts w:eastAsia="宋体" w:hint="eastAsia"/>
          <w:lang w:eastAsia="zh-CN"/>
        </w:rPr>
        <w:t>》“</w:t>
      </w:r>
      <w:proofErr w:type="spellStart"/>
      <w:r>
        <w:t>德之殺也</w:t>
      </w:r>
      <w:proofErr w:type="spellEnd"/>
      <w:r>
        <w:rPr>
          <w:rFonts w:eastAsia="宋体" w:hint="eastAsia"/>
          <w:lang w:eastAsia="zh-CN"/>
        </w:rPr>
        <w:t>”</w:t>
      </w:r>
      <w:r>
        <w:t>，</w:t>
      </w:r>
      <w:proofErr w:type="spellStart"/>
      <w:r>
        <w:t>鄭注云</w:t>
      </w:r>
      <w:proofErr w:type="spellEnd"/>
      <w:r>
        <w:rPr>
          <w:rFonts w:eastAsia="宋体" w:hint="eastAsia"/>
          <w:lang w:eastAsia="zh-CN"/>
        </w:rPr>
        <w:t>“</w:t>
      </w:r>
      <w:proofErr w:type="spellStart"/>
      <w:r>
        <w:t>殺猶衰也</w:t>
      </w:r>
      <w:proofErr w:type="spellEnd"/>
      <w:r>
        <w:t>。</w:t>
      </w:r>
      <w:r>
        <w:rPr>
          <w:rFonts w:eastAsia="宋体" w:hint="eastAsia"/>
          <w:lang w:eastAsia="zh-CN"/>
        </w:rPr>
        <w:t>”《</w:t>
      </w:r>
      <w:proofErr w:type="spellStart"/>
      <w:r>
        <w:t>吕氏</w:t>
      </w:r>
      <w:proofErr w:type="spellEnd"/>
    </w:p>
    <w:p w14:paraId="55CBEC56" w14:textId="77777777" w:rsidR="00CC015B" w:rsidRDefault="00000000">
      <w:proofErr w:type="spellStart"/>
      <w:r>
        <w:t>春秋</w:t>
      </w:r>
      <w:proofErr w:type="spellEnd"/>
      <w:r>
        <w:rPr>
          <w:rFonts w:eastAsia="宋体" w:hint="eastAsia"/>
          <w:lang w:eastAsia="zh-CN"/>
        </w:rPr>
        <w:t>•</w:t>
      </w:r>
      <w:proofErr w:type="spellStart"/>
      <w:r>
        <w:t>長利</w:t>
      </w:r>
      <w:proofErr w:type="spellEnd"/>
      <w:proofErr w:type="gramStart"/>
      <w:r>
        <w:rPr>
          <w:rFonts w:eastAsia="宋体" w:hint="eastAsia"/>
          <w:lang w:eastAsia="zh-CN"/>
        </w:rPr>
        <w:t>》</w:t>
      </w:r>
      <w:proofErr w:type="gramEnd"/>
      <w:r>
        <w:t>篇</w:t>
      </w:r>
      <w:r>
        <w:rPr>
          <w:rFonts w:eastAsia="宋体" w:hint="eastAsia"/>
          <w:lang w:eastAsia="zh-CN"/>
        </w:rPr>
        <w:t>“</w:t>
      </w:r>
      <w:proofErr w:type="spellStart"/>
      <w:r>
        <w:t>子孫彌</w:t>
      </w:r>
      <w:proofErr w:type="gramStart"/>
      <w:r>
        <w:t>殺</w:t>
      </w:r>
      <w:proofErr w:type="spellEnd"/>
      <w:proofErr w:type="gramEnd"/>
      <w:r>
        <w:rPr>
          <w:rFonts w:eastAsia="宋体" w:hint="eastAsia"/>
          <w:lang w:eastAsia="zh-CN"/>
        </w:rPr>
        <w:t>”</w:t>
      </w:r>
      <w:proofErr w:type="spellStart"/>
      <w:proofErr w:type="gramStart"/>
      <w:r>
        <w:t>高注亦云</w:t>
      </w:r>
      <w:proofErr w:type="spellEnd"/>
      <w:proofErr w:type="gramEnd"/>
      <w:r>
        <w:rPr>
          <w:rFonts w:eastAsia="宋体" w:hint="eastAsia"/>
          <w:lang w:eastAsia="zh-CN"/>
        </w:rPr>
        <w:t>“</w:t>
      </w:r>
      <w:proofErr w:type="spellStart"/>
      <w:proofErr w:type="gramStart"/>
      <w:r>
        <w:t>殺</w:t>
      </w:r>
      <w:proofErr w:type="gramEnd"/>
      <w:r>
        <w:t>衰也</w:t>
      </w:r>
      <w:proofErr w:type="spellEnd"/>
      <w:r>
        <w:t>。</w:t>
      </w:r>
      <w:r>
        <w:rPr>
          <w:rFonts w:eastAsia="宋体" w:hint="eastAsia"/>
          <w:lang w:eastAsia="zh-CN"/>
        </w:rPr>
        <w:t>”《</w:t>
      </w:r>
      <w:r>
        <w:rPr>
          <w:lang w:eastAsia="zh-CN"/>
        </w:rPr>
        <w:t>樂記</w:t>
      </w:r>
      <w:r>
        <w:rPr>
          <w:rFonts w:eastAsia="宋体" w:hint="eastAsia"/>
          <w:lang w:eastAsia="zh-CN"/>
        </w:rPr>
        <w:t>》“</w:t>
      </w:r>
      <w:r>
        <w:rPr>
          <w:lang w:eastAsia="zh-CN"/>
        </w:rPr>
        <w:t>志微噍殺之音</w:t>
      </w:r>
      <w:r>
        <w:rPr>
          <w:rFonts w:eastAsia="宋体" w:hint="eastAsia"/>
          <w:lang w:eastAsia="zh-CN"/>
        </w:rPr>
        <w:t>”《</w:t>
      </w:r>
      <w:r>
        <w:rPr>
          <w:lang w:eastAsia="zh-CN"/>
        </w:rPr>
        <w:t>史記。</w:t>
      </w:r>
      <w:r>
        <w:t>樂</w:t>
      </w:r>
    </w:p>
    <w:p w14:paraId="0B368539" w14:textId="77777777" w:rsidR="00CC015B" w:rsidRDefault="00000000">
      <w:proofErr w:type="gramStart"/>
      <w:r>
        <w:t>書</w:t>
      </w:r>
      <w:proofErr w:type="gramEnd"/>
      <w:r>
        <w:rPr>
          <w:rFonts w:eastAsia="宋体" w:hint="eastAsia"/>
          <w:lang w:eastAsia="zh-CN"/>
        </w:rPr>
        <w:t>》“</w:t>
      </w:r>
      <w:r>
        <w:t>殺</w:t>
      </w:r>
      <w:r>
        <w:rPr>
          <w:rFonts w:eastAsia="宋体" w:hint="eastAsia"/>
          <w:lang w:eastAsia="zh-CN"/>
        </w:rPr>
        <w:t>”</w:t>
      </w:r>
      <w:r>
        <w:t>作</w:t>
      </w:r>
      <w:r>
        <w:rPr>
          <w:rFonts w:eastAsia="宋体" w:hint="eastAsia"/>
          <w:lang w:eastAsia="zh-CN"/>
        </w:rPr>
        <w:t>“</w:t>
      </w:r>
      <w:r>
        <w:t>衰</w:t>
      </w:r>
      <w:r>
        <w:rPr>
          <w:rFonts w:eastAsia="宋体" w:hint="eastAsia"/>
          <w:lang w:eastAsia="zh-CN"/>
        </w:rPr>
        <w:t>”</w:t>
      </w:r>
      <w:r>
        <w:t>。</w:t>
      </w:r>
      <w:proofErr w:type="spellStart"/>
      <w:r>
        <w:t>是不殺即不衰也。言必聰明睿知、神武而不衰者，乃能與于此</w:t>
      </w:r>
      <w:proofErr w:type="spellEnd"/>
      <w:proofErr w:type="gramStart"/>
      <w:r>
        <w:t>。</w:t>
      </w:r>
      <w:r>
        <w:rPr>
          <w:rFonts w:eastAsia="宋体" w:hint="eastAsia"/>
          <w:lang w:eastAsia="zh-CN"/>
        </w:rPr>
        <w:t>“</w:t>
      </w:r>
      <w:proofErr w:type="spellStart"/>
      <w:proofErr w:type="gramEnd"/>
      <w:r>
        <w:t>寂然不</w:t>
      </w:r>
      <w:proofErr w:type="spellEnd"/>
    </w:p>
    <w:p w14:paraId="45A1975A" w14:textId="77777777" w:rsidR="00CC015B" w:rsidRDefault="00000000">
      <w:proofErr w:type="spellStart"/>
      <w:proofErr w:type="gramStart"/>
      <w:r>
        <w:lastRenderedPageBreak/>
        <w:t>動</w:t>
      </w:r>
      <w:proofErr w:type="gramEnd"/>
      <w:r>
        <w:t>、感而遂通天下之故，非天下之至神，其孰能語于此</w:t>
      </w:r>
      <w:proofErr w:type="spellEnd"/>
      <w:r>
        <w:t>？</w:t>
      </w:r>
      <w:r>
        <w:rPr>
          <w:rFonts w:eastAsia="宋体" w:hint="eastAsia"/>
          <w:lang w:eastAsia="zh-CN"/>
        </w:rPr>
        <w:t>”</w:t>
      </w:r>
      <w:proofErr w:type="spellStart"/>
      <w:r>
        <w:t>語意與此相似。前訓殺爲察，而</w:t>
      </w:r>
      <w:proofErr w:type="spellEnd"/>
    </w:p>
    <w:p w14:paraId="633821A6" w14:textId="77777777" w:rsidR="00CC015B" w:rsidRDefault="00000000">
      <w:proofErr w:type="spellStart"/>
      <w:r>
        <w:t>不以察之爲明，則又生一義，非上文所有矣。</w:t>
      </w:r>
      <w:proofErr w:type="gramStart"/>
      <w:r>
        <w:t>且下言</w:t>
      </w:r>
      <w:proofErr w:type="spellEnd"/>
      <w:r>
        <w:rPr>
          <w:rFonts w:eastAsia="宋体" w:hint="eastAsia"/>
          <w:lang w:eastAsia="zh-CN"/>
        </w:rPr>
        <w:t>“</w:t>
      </w:r>
      <w:proofErr w:type="spellStart"/>
      <w:proofErr w:type="gramEnd"/>
      <w:r>
        <w:t>察于民之故</w:t>
      </w:r>
      <w:proofErr w:type="spellEnd"/>
      <w:r>
        <w:rPr>
          <w:rFonts w:eastAsia="宋体" w:hint="eastAsia"/>
          <w:lang w:eastAsia="zh-CN"/>
        </w:rPr>
        <w:t>”</w:t>
      </w:r>
      <w:r>
        <w:t>，</w:t>
      </w:r>
      <w:proofErr w:type="spellStart"/>
      <w:r>
        <w:t>則不殺非不察也。似</w:t>
      </w:r>
      <w:proofErr w:type="spellEnd"/>
    </w:p>
    <w:p w14:paraId="7B6FC1DB" w14:textId="77777777" w:rsidR="00CC015B" w:rsidRDefault="00000000">
      <w:pPr>
        <w:rPr>
          <w:lang w:eastAsia="zh-CN"/>
        </w:rPr>
      </w:pPr>
      <w:r>
        <w:rPr>
          <w:lang w:eastAsia="zh-CN"/>
        </w:rPr>
        <w:t>當</w:t>
      </w:r>
      <w:proofErr w:type="gramStart"/>
      <w:r>
        <w:rPr>
          <w:lang w:eastAsia="zh-CN"/>
        </w:rPr>
        <w:t>從</w:t>
      </w:r>
      <w:proofErr w:type="gramEnd"/>
      <w:r>
        <w:rPr>
          <w:lang w:eastAsia="zh-CN"/>
        </w:rPr>
        <w:t>鄭、王、虞讀爲是</w:t>
      </w:r>
    </w:p>
    <w:p w14:paraId="096CE5A0" w14:textId="77777777" w:rsidR="00CC015B" w:rsidRDefault="00000000">
      <w:pPr>
        <w:rPr>
          <w:lang w:eastAsia="zh-CN"/>
        </w:rPr>
      </w:pPr>
      <w:r>
        <w:rPr>
          <w:lang w:eastAsia="zh-CN"/>
        </w:rPr>
        <w:t>【第</w:t>
      </w:r>
      <w:r>
        <w:rPr>
          <w:lang w:eastAsia="zh-CN"/>
        </w:rPr>
        <w:t>106</w:t>
      </w:r>
      <w:r>
        <w:rPr>
          <w:lang w:eastAsia="zh-CN"/>
        </w:rPr>
        <w:t>页】</w:t>
      </w:r>
    </w:p>
    <w:p w14:paraId="31B1D05E" w14:textId="77777777" w:rsidR="00CC015B" w:rsidRDefault="00000000">
      <w:r>
        <w:rPr>
          <w:rFonts w:eastAsia="宋体" w:hint="eastAsia"/>
          <w:lang w:eastAsia="zh-CN"/>
        </w:rPr>
        <w:t>《</w:t>
      </w:r>
      <w:proofErr w:type="spellStart"/>
      <w:r>
        <w:t>尚書</w:t>
      </w:r>
      <w:proofErr w:type="spellEnd"/>
      <w:r>
        <w:rPr>
          <w:rFonts w:eastAsia="宋体" w:hint="eastAsia"/>
          <w:lang w:eastAsia="zh-CN"/>
        </w:rPr>
        <w:t>》</w:t>
      </w:r>
      <w:r>
        <w:t>上</w:t>
      </w:r>
    </w:p>
    <w:p w14:paraId="0D936431" w14:textId="77777777" w:rsidR="00CC015B" w:rsidRDefault="00000000">
      <w:pPr>
        <w:rPr>
          <w:rFonts w:eastAsia="宋体"/>
          <w:lang w:eastAsia="zh-CN"/>
        </w:rPr>
      </w:pPr>
      <w:r>
        <w:rPr>
          <w:rFonts w:eastAsia="宋体" w:hint="eastAsia"/>
          <w:lang w:eastAsia="zh-CN"/>
        </w:rPr>
        <w:t>《</w:t>
      </w:r>
      <w:proofErr w:type="spellStart"/>
      <w:r>
        <w:t>盤庚上</w:t>
      </w:r>
      <w:proofErr w:type="spellEnd"/>
      <w:r>
        <w:rPr>
          <w:rFonts w:eastAsia="宋体" w:hint="eastAsia"/>
          <w:lang w:eastAsia="zh-CN"/>
        </w:rPr>
        <w:t>》</w:t>
      </w:r>
      <w:r>
        <w:t>：</w:t>
      </w:r>
      <w:r>
        <w:rPr>
          <w:rFonts w:eastAsia="宋体" w:hint="eastAsia"/>
          <w:lang w:eastAsia="zh-CN"/>
        </w:rPr>
        <w:t>“</w:t>
      </w:r>
      <w:proofErr w:type="spellStart"/>
      <w:r>
        <w:t>曰其如台</w:t>
      </w:r>
      <w:proofErr w:type="spellEnd"/>
      <w:r>
        <w:t>。</w:t>
      </w:r>
      <w:r>
        <w:rPr>
          <w:rFonts w:eastAsia="宋体" w:hint="eastAsia"/>
          <w:lang w:eastAsia="zh-CN"/>
        </w:rPr>
        <w:t>”</w:t>
      </w:r>
    </w:p>
    <w:p w14:paraId="6A776E8F" w14:textId="77777777" w:rsidR="00CC015B" w:rsidRDefault="00000000">
      <w:pPr>
        <w:rPr>
          <w:lang w:eastAsia="zh-CN"/>
        </w:rPr>
      </w:pPr>
      <w:r>
        <w:rPr>
          <w:lang w:eastAsia="zh-CN"/>
        </w:rPr>
        <w:t>念孙案：諸</w:t>
      </w:r>
      <w:r>
        <w:rPr>
          <w:rFonts w:eastAsia="宋体" w:hint="eastAsia"/>
          <w:lang w:eastAsia="zh-CN"/>
        </w:rPr>
        <w:t>“</w:t>
      </w:r>
      <w:r>
        <w:rPr>
          <w:lang w:eastAsia="zh-CN"/>
        </w:rPr>
        <w:t>台</w:t>
      </w:r>
      <w:r>
        <w:rPr>
          <w:rFonts w:eastAsia="宋体" w:hint="eastAsia"/>
          <w:lang w:eastAsia="zh-CN"/>
        </w:rPr>
        <w:t>”</w:t>
      </w:r>
      <w:r>
        <w:rPr>
          <w:lang w:eastAsia="zh-CN"/>
        </w:rPr>
        <w:t>字皆訓爲</w:t>
      </w:r>
      <w:r>
        <w:rPr>
          <w:rFonts w:eastAsia="宋体" w:hint="eastAsia"/>
          <w:lang w:eastAsia="zh-CN"/>
        </w:rPr>
        <w:t>“</w:t>
      </w:r>
      <w:r>
        <w:rPr>
          <w:lang w:eastAsia="zh-CN"/>
        </w:rPr>
        <w:t>何</w:t>
      </w:r>
      <w:r>
        <w:rPr>
          <w:rFonts w:eastAsia="宋体" w:hint="eastAsia"/>
          <w:lang w:eastAsia="zh-CN"/>
        </w:rPr>
        <w:t>”</w:t>
      </w:r>
      <w:r>
        <w:rPr>
          <w:lang w:eastAsia="zh-CN"/>
        </w:rPr>
        <w:t>，段若</w:t>
      </w:r>
      <w:proofErr w:type="gramStart"/>
      <w:r>
        <w:rPr>
          <w:lang w:eastAsia="zh-CN"/>
        </w:rPr>
        <w:t>膺</w:t>
      </w:r>
      <w:proofErr w:type="gramEnd"/>
      <w:r>
        <w:rPr>
          <w:rFonts w:eastAsia="宋体" w:hint="eastAsia"/>
          <w:lang w:eastAsia="zh-CN"/>
        </w:rPr>
        <w:t>《</w:t>
      </w:r>
      <w:r>
        <w:rPr>
          <w:lang w:eastAsia="zh-CN"/>
        </w:rPr>
        <w:t>古文尚書撰異</w:t>
      </w:r>
      <w:r>
        <w:rPr>
          <w:rFonts w:eastAsia="宋体" w:hint="eastAsia"/>
          <w:lang w:eastAsia="zh-CN"/>
        </w:rPr>
        <w:t>》</w:t>
      </w:r>
      <w:r>
        <w:rPr>
          <w:lang w:eastAsia="zh-CN"/>
        </w:rPr>
        <w:t>已詳言之</w:t>
      </w:r>
    </w:p>
    <w:p w14:paraId="02D95E16" w14:textId="77777777" w:rsidR="00CC015B" w:rsidRDefault="00000000">
      <w:pPr>
        <w:rPr>
          <w:rFonts w:eastAsia="宋体"/>
          <w:lang w:eastAsia="zh-CN"/>
        </w:rPr>
      </w:pPr>
      <w:r>
        <w:rPr>
          <w:rFonts w:eastAsia="宋体" w:hint="eastAsia"/>
          <w:lang w:eastAsia="zh-CN"/>
        </w:rPr>
        <w:t>“</w:t>
      </w:r>
      <w:proofErr w:type="spellStart"/>
      <w:r>
        <w:t>無或敢伏小人之</w:t>
      </w:r>
      <w:proofErr w:type="gramStart"/>
      <w:r>
        <w:t>攸</w:t>
      </w:r>
      <w:proofErr w:type="gramEnd"/>
      <w:r>
        <w:t>箴</w:t>
      </w:r>
      <w:proofErr w:type="spellEnd"/>
      <w:r>
        <w:t>。</w:t>
      </w:r>
      <w:r>
        <w:rPr>
          <w:rFonts w:eastAsia="宋体" w:hint="eastAsia"/>
          <w:lang w:eastAsia="zh-CN"/>
        </w:rPr>
        <w:t>”</w:t>
      </w:r>
    </w:p>
    <w:p w14:paraId="67FB2850" w14:textId="77777777" w:rsidR="00CC015B" w:rsidRDefault="00000000">
      <w:proofErr w:type="spellStart"/>
      <w:r>
        <w:t>念孫案箴、銛聲雖相近，然古未有讀箴爲銛者。</w:t>
      </w:r>
      <w:proofErr w:type="gramStart"/>
      <w:r>
        <w:t>且小令所利此</w:t>
      </w:r>
      <w:proofErr w:type="spellEnd"/>
      <w:r>
        <w:rPr>
          <w:rFonts w:eastAsia="宋体" w:hint="eastAsia"/>
          <w:lang w:eastAsia="zh-CN"/>
        </w:rPr>
        <w:t>“</w:t>
      </w:r>
      <w:proofErr w:type="gramEnd"/>
      <w:r>
        <w:t>利</w:t>
      </w:r>
      <w:r>
        <w:rPr>
          <w:rFonts w:eastAsia="宋体" w:hint="eastAsia"/>
          <w:lang w:eastAsia="zh-CN"/>
        </w:rPr>
        <w:t>”</w:t>
      </w:r>
      <w:proofErr w:type="spellStart"/>
      <w:r>
        <w:t>字與</w:t>
      </w:r>
      <w:proofErr w:type="spellEnd"/>
      <w:r>
        <w:rPr>
          <w:rFonts w:eastAsia="宋体" w:hint="eastAsia"/>
          <w:lang w:eastAsia="zh-CN"/>
        </w:rPr>
        <w:t>“</w:t>
      </w:r>
      <w:r>
        <w:t>害</w:t>
      </w:r>
      <w:r>
        <w:rPr>
          <w:rFonts w:eastAsia="宋体" w:hint="eastAsia"/>
          <w:lang w:eastAsia="zh-CN"/>
        </w:rPr>
        <w:t>”</w:t>
      </w:r>
      <w:r>
        <w:t>相</w:t>
      </w:r>
    </w:p>
    <w:p w14:paraId="2946795B" w14:textId="77777777" w:rsidR="00CC015B" w:rsidRDefault="00000000">
      <w:proofErr w:type="spellStart"/>
      <w:r>
        <w:t>對。</w:t>
      </w:r>
      <w:proofErr w:type="gramStart"/>
      <w:r>
        <w:t>若</w:t>
      </w:r>
      <w:proofErr w:type="spellEnd"/>
      <w:r>
        <w:rPr>
          <w:rFonts w:eastAsia="宋体" w:hint="eastAsia"/>
          <w:lang w:eastAsia="zh-CN"/>
        </w:rPr>
        <w:t>“</w:t>
      </w:r>
      <w:proofErr w:type="spellStart"/>
      <w:proofErr w:type="gramEnd"/>
      <w:r>
        <w:t>銛利</w:t>
      </w:r>
      <w:proofErr w:type="spellEnd"/>
      <w:r>
        <w:rPr>
          <w:rFonts w:eastAsia="宋体" w:hint="eastAsia"/>
          <w:lang w:eastAsia="zh-CN"/>
        </w:rPr>
        <w:t>”</w:t>
      </w:r>
      <w:r>
        <w:t>之</w:t>
      </w:r>
      <w:r>
        <w:rPr>
          <w:rFonts w:eastAsia="宋体" w:hint="eastAsia"/>
          <w:lang w:eastAsia="zh-CN"/>
        </w:rPr>
        <w:t>“</w:t>
      </w:r>
      <w:r>
        <w:t>利</w:t>
      </w:r>
      <w:r>
        <w:rPr>
          <w:rFonts w:eastAsia="宋体" w:hint="eastAsia"/>
          <w:lang w:eastAsia="zh-CN"/>
        </w:rPr>
        <w:t>”</w:t>
      </w:r>
      <w:r>
        <w:t>，</w:t>
      </w:r>
      <w:proofErr w:type="spellStart"/>
      <w:r>
        <w:t>則與</w:t>
      </w:r>
      <w:proofErr w:type="spellEnd"/>
      <w:r>
        <w:rPr>
          <w:rFonts w:eastAsia="宋体" w:hint="eastAsia"/>
          <w:lang w:eastAsia="zh-CN"/>
        </w:rPr>
        <w:t>“</w:t>
      </w:r>
      <w:r>
        <w:t>鈍</w:t>
      </w:r>
      <w:r>
        <w:rPr>
          <w:rFonts w:eastAsia="宋体" w:hint="eastAsia"/>
          <w:lang w:eastAsia="zh-CN"/>
        </w:rPr>
        <w:t>”</w:t>
      </w:r>
      <w:proofErr w:type="spellStart"/>
      <w:r>
        <w:t>相對。今讀</w:t>
      </w:r>
      <w:proofErr w:type="spellEnd"/>
      <w:r>
        <w:rPr>
          <w:rFonts w:eastAsia="宋体" w:hint="eastAsia"/>
          <w:lang w:eastAsia="zh-CN"/>
        </w:rPr>
        <w:t>“</w:t>
      </w:r>
      <w:r>
        <w:t>箴</w:t>
      </w:r>
      <w:r>
        <w:rPr>
          <w:rFonts w:eastAsia="宋体" w:hint="eastAsia"/>
          <w:lang w:eastAsia="zh-CN"/>
        </w:rPr>
        <w:t>”</w:t>
      </w:r>
      <w:r>
        <w:t>爲</w:t>
      </w:r>
      <w:r>
        <w:rPr>
          <w:rFonts w:eastAsia="宋体" w:hint="eastAsia"/>
          <w:lang w:eastAsia="zh-CN"/>
        </w:rPr>
        <w:t>“</w:t>
      </w:r>
      <w:r>
        <w:t>銛</w:t>
      </w:r>
      <w:r>
        <w:rPr>
          <w:rFonts w:eastAsia="宋体" w:hint="eastAsia"/>
          <w:lang w:eastAsia="zh-CN"/>
        </w:rPr>
        <w:t>”</w:t>
      </w:r>
      <w:r>
        <w:t>，</w:t>
      </w:r>
      <w:proofErr w:type="spellStart"/>
      <w:r>
        <w:t>而訓爲銛利，又轉而爲</w:t>
      </w:r>
      <w:proofErr w:type="spellEnd"/>
      <w:r>
        <w:rPr>
          <w:rFonts w:eastAsia="宋体" w:hint="eastAsia"/>
          <w:lang w:eastAsia="zh-CN"/>
        </w:rPr>
        <w:t>“</w:t>
      </w:r>
      <w:proofErr w:type="spellStart"/>
      <w:r>
        <w:t>利害</w:t>
      </w:r>
      <w:proofErr w:type="spellEnd"/>
      <w:r>
        <w:rPr>
          <w:rFonts w:eastAsia="宋体" w:hint="eastAsia"/>
          <w:lang w:eastAsia="zh-CN"/>
        </w:rPr>
        <w:t>”</w:t>
      </w:r>
      <w:r>
        <w:t>之</w:t>
      </w:r>
    </w:p>
    <w:p w14:paraId="0FAA5EF2" w14:textId="77777777" w:rsidR="00CC015B" w:rsidRDefault="00000000">
      <w:r>
        <w:rPr>
          <w:rFonts w:eastAsia="宋体" w:hint="eastAsia"/>
          <w:lang w:eastAsia="zh-CN"/>
        </w:rPr>
        <w:t>“</w:t>
      </w:r>
      <w:r>
        <w:t>利</w:t>
      </w:r>
      <w:r>
        <w:rPr>
          <w:rFonts w:eastAsia="宋体" w:hint="eastAsia"/>
          <w:lang w:eastAsia="zh-CN"/>
        </w:rPr>
        <w:t>”</w:t>
      </w:r>
      <w:proofErr w:type="spellStart"/>
      <w:r>
        <w:t>則</w:t>
      </w:r>
      <w:proofErr w:type="gramStart"/>
      <w:r>
        <w:t>牽</w:t>
      </w:r>
      <w:proofErr w:type="gramEnd"/>
      <w:r>
        <w:t>合而失其本旨矣。馬注之</w:t>
      </w:r>
      <w:proofErr w:type="spellEnd"/>
      <w:r>
        <w:rPr>
          <w:rFonts w:eastAsia="宋体" w:hint="eastAsia"/>
          <w:lang w:eastAsia="zh-CN"/>
        </w:rPr>
        <w:t>“</w:t>
      </w:r>
      <w:proofErr w:type="spellStart"/>
      <w:proofErr w:type="gramStart"/>
      <w:r>
        <w:t>箴</w:t>
      </w:r>
      <w:proofErr w:type="gramEnd"/>
      <w:r>
        <w:t>，諫也</w:t>
      </w:r>
      <w:proofErr w:type="spellEnd"/>
      <w:r>
        <w:rPr>
          <w:rFonts w:eastAsia="宋体" w:hint="eastAsia"/>
          <w:lang w:eastAsia="zh-CN"/>
        </w:rPr>
        <w:t>”</w:t>
      </w:r>
      <w:r>
        <w:t>，</w:t>
      </w:r>
      <w:proofErr w:type="spellStart"/>
      <w:r>
        <w:t>下文云</w:t>
      </w:r>
      <w:proofErr w:type="spellEnd"/>
      <w:r>
        <w:rPr>
          <w:rFonts w:eastAsia="宋体" w:hint="eastAsia"/>
          <w:lang w:eastAsia="zh-CN"/>
        </w:rPr>
        <w:t>“</w:t>
      </w:r>
      <w:proofErr w:type="spellStart"/>
      <w:r>
        <w:t>猶冒顧干箴言</w:t>
      </w:r>
      <w:proofErr w:type="spellEnd"/>
      <w:r>
        <w:rPr>
          <w:rFonts w:eastAsia="宋体" w:hint="eastAsia"/>
          <w:lang w:eastAsia="zh-CN"/>
        </w:rPr>
        <w:t>”</w:t>
      </w:r>
      <w:r>
        <w:t>，則</w:t>
      </w:r>
      <w:r>
        <w:rPr>
          <w:rFonts w:eastAsia="宋体" w:hint="eastAsia"/>
          <w:lang w:eastAsia="zh-CN"/>
        </w:rPr>
        <w:t>“</w:t>
      </w:r>
      <w:r>
        <w:t>箴</w:t>
      </w:r>
      <w:r>
        <w:rPr>
          <w:rFonts w:eastAsia="宋体" w:hint="eastAsia"/>
          <w:lang w:eastAsia="zh-CN"/>
        </w:rPr>
        <w:t>”</w:t>
      </w:r>
      <w:proofErr w:type="spellStart"/>
      <w:r>
        <w:t>字似不</w:t>
      </w:r>
      <w:proofErr w:type="spellEnd"/>
    </w:p>
    <w:p w14:paraId="160916F3" w14:textId="77777777" w:rsidR="00CC015B" w:rsidRDefault="00000000">
      <w:proofErr w:type="spellStart"/>
      <w:r>
        <w:t>如仍舊解</w:t>
      </w:r>
      <w:proofErr w:type="spellEnd"/>
      <w:r>
        <w:t>。</w:t>
      </w:r>
    </w:p>
    <w:p w14:paraId="75C2221E" w14:textId="77777777" w:rsidR="00CC015B" w:rsidRDefault="00000000">
      <w:pPr>
        <w:rPr>
          <w:rFonts w:eastAsia="宋体"/>
          <w:lang w:eastAsia="zh-CN"/>
        </w:rPr>
      </w:pPr>
      <w:r>
        <w:rPr>
          <w:rFonts w:eastAsia="宋体" w:hint="eastAsia"/>
          <w:lang w:eastAsia="zh-CN"/>
        </w:rPr>
        <w:t>《</w:t>
      </w:r>
      <w:proofErr w:type="spellStart"/>
      <w:r>
        <w:t>盤庚中</w:t>
      </w:r>
      <w:proofErr w:type="spellEnd"/>
      <w:r>
        <w:rPr>
          <w:rFonts w:eastAsia="宋体" w:hint="eastAsia"/>
          <w:lang w:eastAsia="zh-CN"/>
        </w:rPr>
        <w:t>》</w:t>
      </w:r>
      <w:r>
        <w:t>：</w:t>
      </w:r>
      <w:r>
        <w:rPr>
          <w:rFonts w:eastAsia="宋体" w:hint="eastAsia"/>
          <w:lang w:eastAsia="zh-CN"/>
        </w:rPr>
        <w:t>“</w:t>
      </w:r>
      <w:proofErr w:type="spellStart"/>
      <w:r>
        <w:t>鮮以不浮于天時</w:t>
      </w:r>
      <w:proofErr w:type="spellEnd"/>
      <w:r>
        <w:t>。</w:t>
      </w:r>
      <w:r>
        <w:rPr>
          <w:rFonts w:eastAsia="宋体" w:hint="eastAsia"/>
          <w:lang w:eastAsia="zh-CN"/>
        </w:rPr>
        <w:t>”</w:t>
      </w:r>
    </w:p>
    <w:p w14:paraId="33A3E1CB" w14:textId="77777777" w:rsidR="00CC015B" w:rsidRDefault="00000000">
      <w:pPr>
        <w:rPr>
          <w:rFonts w:eastAsia="宋体"/>
          <w:lang w:eastAsia="zh-CN"/>
        </w:rPr>
      </w:pPr>
      <w:proofErr w:type="gramStart"/>
      <w:r>
        <w:rPr>
          <w:lang w:eastAsia="zh-CN"/>
        </w:rPr>
        <w:t>念孙案</w:t>
      </w:r>
      <w:r>
        <w:rPr>
          <w:rFonts w:eastAsia="宋体" w:hint="eastAsia"/>
          <w:lang w:eastAsia="zh-CN"/>
        </w:rPr>
        <w:t>“</w:t>
      </w:r>
      <w:r>
        <w:rPr>
          <w:lang w:eastAsia="zh-CN"/>
        </w:rPr>
        <w:t>鮮可以飽</w:t>
      </w:r>
      <w:r>
        <w:rPr>
          <w:rFonts w:eastAsia="宋体" w:hint="eastAsia"/>
          <w:lang w:eastAsia="zh-CN"/>
        </w:rPr>
        <w:t>”</w:t>
      </w:r>
      <w:proofErr w:type="gramEnd"/>
      <w:r>
        <w:rPr>
          <w:lang w:eastAsia="zh-CN"/>
        </w:rPr>
        <w:t>，見</w:t>
      </w:r>
      <w:r>
        <w:rPr>
          <w:rFonts w:eastAsia="宋体" w:hint="eastAsia"/>
          <w:lang w:eastAsia="zh-CN"/>
        </w:rPr>
        <w:t>《</w:t>
      </w:r>
      <w:r>
        <w:rPr>
          <w:lang w:eastAsia="zh-CN"/>
        </w:rPr>
        <w:t>苕之華</w:t>
      </w:r>
      <w:r>
        <w:rPr>
          <w:rFonts w:eastAsia="宋体" w:hint="eastAsia"/>
          <w:lang w:eastAsia="zh-CN"/>
        </w:rPr>
        <w:t>》</w:t>
      </w:r>
      <w:r>
        <w:rPr>
          <w:lang w:eastAsia="zh-CN"/>
        </w:rPr>
        <w:t>篇，</w:t>
      </w:r>
      <w:r>
        <w:rPr>
          <w:rFonts w:eastAsia="宋体" w:hint="eastAsia"/>
          <w:lang w:eastAsia="zh-CN"/>
        </w:rPr>
        <w:t>“</w:t>
      </w:r>
      <w:r>
        <w:rPr>
          <w:lang w:eastAsia="zh-CN"/>
        </w:rPr>
        <w:t>鮮</w:t>
      </w:r>
      <w:r>
        <w:rPr>
          <w:rFonts w:eastAsia="宋体" w:hint="eastAsia"/>
          <w:lang w:eastAsia="zh-CN"/>
        </w:rPr>
        <w:t>”</w:t>
      </w:r>
      <w:r>
        <w:rPr>
          <w:lang w:eastAsia="zh-CN"/>
        </w:rPr>
        <w:t>訓爲</w:t>
      </w:r>
      <w:r>
        <w:rPr>
          <w:rFonts w:eastAsia="宋体" w:hint="eastAsia"/>
          <w:lang w:eastAsia="zh-CN"/>
        </w:rPr>
        <w:t>“</w:t>
      </w:r>
      <w:r>
        <w:rPr>
          <w:lang w:eastAsia="zh-CN"/>
        </w:rPr>
        <w:t>少</w:t>
      </w:r>
      <w:r>
        <w:rPr>
          <w:rFonts w:eastAsia="宋体" w:hint="eastAsia"/>
          <w:lang w:eastAsia="zh-CN"/>
        </w:rPr>
        <w:t>”</w:t>
      </w:r>
      <w:r>
        <w:rPr>
          <w:lang w:eastAsia="zh-CN"/>
        </w:rPr>
        <w:t>，不訓爲</w:t>
      </w:r>
      <w:r>
        <w:rPr>
          <w:rFonts w:eastAsia="宋体" w:hint="eastAsia"/>
          <w:lang w:eastAsia="zh-CN"/>
        </w:rPr>
        <w:t>“</w:t>
      </w:r>
      <w:r>
        <w:rPr>
          <w:lang w:eastAsia="zh-CN"/>
        </w:rPr>
        <w:t>斯</w:t>
      </w:r>
      <w:r>
        <w:rPr>
          <w:rFonts w:eastAsia="宋体" w:hint="eastAsia"/>
          <w:lang w:eastAsia="zh-CN"/>
        </w:rPr>
        <w:t>”</w:t>
      </w:r>
      <w:r>
        <w:rPr>
          <w:lang w:eastAsia="zh-CN"/>
        </w:rPr>
        <w:t>。若齊魯之間</w:t>
      </w:r>
      <w:r>
        <w:rPr>
          <w:rFonts w:eastAsia="宋体" w:hint="eastAsia"/>
          <w:lang w:eastAsia="zh-CN"/>
        </w:rPr>
        <w:t>“</w:t>
      </w:r>
      <w:r>
        <w:rPr>
          <w:lang w:eastAsia="zh-CN"/>
        </w:rPr>
        <w:t>鮮</w:t>
      </w:r>
      <w:r>
        <w:rPr>
          <w:rFonts w:eastAsia="宋体" w:hint="eastAsia"/>
          <w:lang w:eastAsia="zh-CN"/>
        </w:rPr>
        <w:t>”</w:t>
      </w:r>
    </w:p>
    <w:p w14:paraId="3119FD31" w14:textId="77777777" w:rsidR="00CC015B" w:rsidRDefault="00000000">
      <w:pPr>
        <w:rPr>
          <w:lang w:eastAsia="zh-CN"/>
        </w:rPr>
      </w:pPr>
      <w:r>
        <w:rPr>
          <w:lang w:eastAsia="zh-CN"/>
        </w:rPr>
        <w:t>聲近</w:t>
      </w:r>
      <w:r>
        <w:rPr>
          <w:rFonts w:eastAsia="宋体" w:hint="eastAsia"/>
          <w:lang w:eastAsia="zh-CN"/>
        </w:rPr>
        <w:t>“</w:t>
      </w:r>
      <w:r>
        <w:rPr>
          <w:lang w:eastAsia="zh-CN"/>
        </w:rPr>
        <w:t>斯</w:t>
      </w:r>
      <w:r>
        <w:rPr>
          <w:rFonts w:eastAsia="宋体" w:hint="eastAsia"/>
          <w:lang w:eastAsia="zh-CN"/>
        </w:rPr>
        <w:t>”</w:t>
      </w:r>
      <w:r>
        <w:rPr>
          <w:lang w:eastAsia="zh-CN"/>
        </w:rPr>
        <w:t>，乃</w:t>
      </w:r>
      <w:r>
        <w:rPr>
          <w:rFonts w:eastAsia="宋体" w:hint="eastAsia"/>
          <w:lang w:eastAsia="zh-CN"/>
        </w:rPr>
        <w:t>《</w:t>
      </w:r>
      <w:r>
        <w:rPr>
          <w:lang w:eastAsia="zh-CN"/>
        </w:rPr>
        <w:t>瓠葉</w:t>
      </w:r>
      <w:r>
        <w:rPr>
          <w:rFonts w:eastAsia="宋体" w:hint="eastAsia"/>
          <w:lang w:eastAsia="zh-CN"/>
        </w:rPr>
        <w:t>》</w:t>
      </w:r>
      <w:r>
        <w:rPr>
          <w:lang w:eastAsia="zh-CN"/>
        </w:rPr>
        <w:t>篇</w:t>
      </w:r>
      <w:r>
        <w:rPr>
          <w:rFonts w:eastAsia="宋体" w:hint="eastAsia"/>
          <w:lang w:eastAsia="zh-CN"/>
        </w:rPr>
        <w:t>“</w:t>
      </w:r>
      <w:r>
        <w:rPr>
          <w:lang w:eastAsia="zh-CN"/>
        </w:rPr>
        <w:t>有兔斯首</w:t>
      </w:r>
      <w:r>
        <w:rPr>
          <w:rFonts w:eastAsia="宋体" w:hint="eastAsia"/>
          <w:lang w:eastAsia="zh-CN"/>
        </w:rPr>
        <w:t>”</w:t>
      </w:r>
      <w:r>
        <w:rPr>
          <w:lang w:eastAsia="zh-CN"/>
        </w:rPr>
        <w:t>之箋，非</w:t>
      </w:r>
      <w:r>
        <w:rPr>
          <w:rFonts w:eastAsia="宋体" w:hint="eastAsia"/>
          <w:lang w:eastAsia="zh-CN"/>
        </w:rPr>
        <w:t>“</w:t>
      </w:r>
      <w:r>
        <w:rPr>
          <w:lang w:eastAsia="zh-CN"/>
        </w:rPr>
        <w:t>鮮可以飽</w:t>
      </w:r>
      <w:r>
        <w:rPr>
          <w:rFonts w:eastAsia="宋体" w:hint="eastAsia"/>
          <w:lang w:eastAsia="zh-CN"/>
        </w:rPr>
        <w:t>”</w:t>
      </w:r>
      <w:r>
        <w:rPr>
          <w:lang w:eastAsia="zh-CN"/>
        </w:rPr>
        <w:t>之箋也</w:t>
      </w:r>
    </w:p>
    <w:p w14:paraId="4D130F7A" w14:textId="77777777" w:rsidR="00CC015B" w:rsidRDefault="00000000">
      <w:pPr>
        <w:rPr>
          <w:rFonts w:eastAsia="宋体"/>
          <w:lang w:eastAsia="zh-CN"/>
        </w:rPr>
      </w:pPr>
      <w:r>
        <w:rPr>
          <w:rFonts w:eastAsia="宋体" w:hint="eastAsia"/>
          <w:lang w:eastAsia="zh-CN"/>
        </w:rPr>
        <w:t>“</w:t>
      </w:r>
      <w:proofErr w:type="spellStart"/>
      <w:r>
        <w:t>恭承民命</w:t>
      </w:r>
      <w:proofErr w:type="spellEnd"/>
      <w:r>
        <w:t>。</w:t>
      </w:r>
      <w:r>
        <w:rPr>
          <w:rFonts w:eastAsia="宋体" w:hint="eastAsia"/>
          <w:lang w:eastAsia="zh-CN"/>
        </w:rPr>
        <w:t>”</w:t>
      </w:r>
    </w:p>
    <w:p w14:paraId="6F458A84" w14:textId="77777777" w:rsidR="00CC015B" w:rsidRDefault="00000000">
      <w:proofErr w:type="spellStart"/>
      <w:r>
        <w:t>念孫案</w:t>
      </w:r>
      <w:proofErr w:type="spellEnd"/>
      <w:r>
        <w:t>：</w:t>
      </w:r>
      <w:r>
        <w:rPr>
          <w:rFonts w:eastAsia="宋体" w:hint="eastAsia"/>
          <w:lang w:eastAsia="zh-CN"/>
        </w:rPr>
        <w:t>《</w:t>
      </w:r>
      <w:proofErr w:type="spellStart"/>
      <w:r>
        <w:t>漢石經</w:t>
      </w:r>
      <w:proofErr w:type="spellEnd"/>
      <w:r>
        <w:rPr>
          <w:rFonts w:eastAsia="宋体" w:hint="eastAsia"/>
          <w:lang w:eastAsia="zh-CN"/>
        </w:rPr>
        <w:t>》</w:t>
      </w:r>
      <w:proofErr w:type="spellStart"/>
      <w:r>
        <w:t>亦作</w:t>
      </w:r>
      <w:proofErr w:type="spellEnd"/>
      <w:r>
        <w:rPr>
          <w:rFonts w:eastAsia="宋体" w:hint="eastAsia"/>
          <w:lang w:eastAsia="zh-CN"/>
        </w:rPr>
        <w:t>“</w:t>
      </w:r>
      <w:proofErr w:type="spellStart"/>
      <w:r>
        <w:t>民中絶命</w:t>
      </w:r>
      <w:proofErr w:type="spellEnd"/>
      <w:r>
        <w:rPr>
          <w:rFonts w:eastAsia="宋体" w:hint="eastAsia"/>
          <w:lang w:eastAsia="zh-CN"/>
        </w:rPr>
        <w:t>”</w:t>
      </w:r>
      <w:r>
        <w:t>，</w:t>
      </w:r>
      <w:proofErr w:type="spellStart"/>
      <w:r>
        <w:t>則</w:t>
      </w:r>
      <w:proofErr w:type="gramStart"/>
      <w:r>
        <w:t>古今文</w:t>
      </w:r>
      <w:proofErr w:type="gramEnd"/>
      <w:r>
        <w:t>皆然，似未可據</w:t>
      </w:r>
      <w:proofErr w:type="spellEnd"/>
      <w:r>
        <w:rPr>
          <w:rFonts w:eastAsia="宋体" w:hint="eastAsia"/>
          <w:lang w:eastAsia="zh-CN"/>
        </w:rPr>
        <w:t>《</w:t>
      </w:r>
      <w:proofErr w:type="spellStart"/>
      <w:r>
        <w:t>史記</w:t>
      </w:r>
      <w:proofErr w:type="spellEnd"/>
      <w:r>
        <w:rPr>
          <w:rFonts w:eastAsia="宋体" w:hint="eastAsia"/>
          <w:lang w:eastAsia="zh-CN"/>
        </w:rPr>
        <w:t>》</w:t>
      </w:r>
      <w:r>
        <w:t>改</w:t>
      </w:r>
    </w:p>
    <w:p w14:paraId="59DFE9EE" w14:textId="77777777" w:rsidR="00CC015B" w:rsidRDefault="00000000">
      <w:pPr>
        <w:rPr>
          <w:rFonts w:eastAsia="宋体"/>
          <w:lang w:eastAsia="zh-CN"/>
        </w:rPr>
      </w:pPr>
      <w:r>
        <w:rPr>
          <w:rFonts w:eastAsia="宋体" w:hint="eastAsia"/>
          <w:lang w:eastAsia="zh-CN"/>
        </w:rPr>
        <w:t>《</w:t>
      </w:r>
      <w:proofErr w:type="spellStart"/>
      <w:r>
        <w:t>西伯戡黎</w:t>
      </w:r>
      <w:proofErr w:type="spellEnd"/>
      <w:r>
        <w:rPr>
          <w:rFonts w:eastAsia="宋体" w:hint="eastAsia"/>
          <w:lang w:eastAsia="zh-CN"/>
        </w:rPr>
        <w:t>》</w:t>
      </w:r>
      <w:r>
        <w:t>：</w:t>
      </w:r>
      <w:r>
        <w:rPr>
          <w:rFonts w:eastAsia="宋体" w:hint="eastAsia"/>
          <w:lang w:eastAsia="zh-CN"/>
        </w:rPr>
        <w:t>“</w:t>
      </w:r>
      <w:proofErr w:type="spellStart"/>
      <w:r>
        <w:t>格人元龜</w:t>
      </w:r>
      <w:proofErr w:type="spellEnd"/>
      <w:r>
        <w:t>。</w:t>
      </w:r>
      <w:r>
        <w:rPr>
          <w:rFonts w:eastAsia="宋体" w:hint="eastAsia"/>
          <w:lang w:eastAsia="zh-CN"/>
        </w:rPr>
        <w:t>”</w:t>
      </w:r>
    </w:p>
    <w:p w14:paraId="7E1E3296" w14:textId="77777777" w:rsidR="00CC015B" w:rsidRDefault="00000000">
      <w:pPr>
        <w:rPr>
          <w:lang w:eastAsia="zh-CN"/>
        </w:rPr>
      </w:pPr>
      <w:proofErr w:type="spellStart"/>
      <w:r>
        <w:t>念孫案</w:t>
      </w:r>
      <w:proofErr w:type="spellEnd"/>
      <w:r>
        <w:t>：</w:t>
      </w:r>
      <w:proofErr w:type="gramStart"/>
      <w:r>
        <w:rPr>
          <w:rFonts w:eastAsia="宋体" w:hint="eastAsia"/>
          <w:lang w:eastAsia="zh-CN"/>
        </w:rPr>
        <w:t>《</w:t>
      </w:r>
      <w:proofErr w:type="spellStart"/>
      <w:r>
        <w:t>潛夫論</w:t>
      </w:r>
      <w:proofErr w:type="spellEnd"/>
      <w:r>
        <w:rPr>
          <w:rFonts w:eastAsia="宋体" w:hint="eastAsia"/>
          <w:lang w:eastAsia="zh-CN"/>
        </w:rPr>
        <w:t>•</w:t>
      </w:r>
      <w:proofErr w:type="spellStart"/>
      <w:r>
        <w:t>卜列</w:t>
      </w:r>
      <w:proofErr w:type="spellEnd"/>
      <w:r>
        <w:rPr>
          <w:rFonts w:eastAsia="宋体" w:hint="eastAsia"/>
          <w:lang w:eastAsia="zh-CN"/>
        </w:rPr>
        <w:t>》</w:t>
      </w:r>
      <w:proofErr w:type="spellStart"/>
      <w:r>
        <w:t>篇引此作</w:t>
      </w:r>
      <w:proofErr w:type="spellEnd"/>
      <w:proofErr w:type="gramEnd"/>
      <w:r>
        <w:rPr>
          <w:rFonts w:eastAsia="宋体" w:hint="eastAsia"/>
          <w:lang w:eastAsia="zh-CN"/>
        </w:rPr>
        <w:t>“</w:t>
      </w:r>
      <w:proofErr w:type="spellStart"/>
      <w:r>
        <w:t>假爾元龜</w:t>
      </w:r>
      <w:proofErr w:type="spellEnd"/>
      <w:r>
        <w:rPr>
          <w:rFonts w:eastAsia="宋体" w:hint="eastAsia"/>
          <w:lang w:eastAsia="zh-CN"/>
        </w:rPr>
        <w:t>”</w:t>
      </w:r>
      <w:r>
        <w:t>，則</w:t>
      </w:r>
      <w:r>
        <w:rPr>
          <w:rFonts w:eastAsia="宋体" w:hint="eastAsia"/>
          <w:lang w:eastAsia="zh-CN"/>
        </w:rPr>
        <w:t>“</w:t>
      </w:r>
      <w:r>
        <w:t>人</w:t>
      </w:r>
      <w:r>
        <w:rPr>
          <w:rFonts w:eastAsia="宋体" w:hint="eastAsia"/>
          <w:lang w:eastAsia="zh-CN"/>
        </w:rPr>
        <w:t>”</w:t>
      </w:r>
      <w:proofErr w:type="spellStart"/>
      <w:r>
        <w:t>字似是</w:t>
      </w:r>
      <w:proofErr w:type="spellEnd"/>
      <w:r>
        <w:rPr>
          <w:rFonts w:eastAsia="宋体" w:hint="eastAsia"/>
          <w:lang w:eastAsia="zh-CN"/>
        </w:rPr>
        <w:t>“</w:t>
      </w:r>
      <w:r>
        <w:t>尒</w:t>
      </w:r>
      <w:r>
        <w:rPr>
          <w:rFonts w:eastAsia="宋体" w:hint="eastAsia"/>
          <w:lang w:eastAsia="zh-CN"/>
        </w:rPr>
        <w:t>”</w:t>
      </w:r>
      <w:proofErr w:type="spellStart"/>
      <w:r>
        <w:t>字之譌</w:t>
      </w:r>
      <w:proofErr w:type="spellEnd"/>
      <w:r>
        <w:t>。</w:t>
      </w:r>
      <w:r>
        <w:rPr>
          <w:lang w:eastAsia="zh-CN"/>
        </w:rPr>
        <w:t>然</w:t>
      </w:r>
      <w:r>
        <w:rPr>
          <w:rFonts w:eastAsia="宋体" w:hint="eastAsia"/>
          <w:lang w:eastAsia="zh-CN"/>
        </w:rPr>
        <w:t>“</w:t>
      </w:r>
      <w:r>
        <w:rPr>
          <w:lang w:eastAsia="zh-CN"/>
        </w:rPr>
        <w:t>假</w:t>
      </w:r>
    </w:p>
    <w:p w14:paraId="6787B09B" w14:textId="77777777" w:rsidR="00CC015B" w:rsidRDefault="00000000">
      <w:pPr>
        <w:rPr>
          <w:lang w:eastAsia="zh-CN"/>
        </w:rPr>
      </w:pPr>
      <w:r>
        <w:rPr>
          <w:lang w:eastAsia="zh-CN"/>
        </w:rPr>
        <w:t>【第</w:t>
      </w:r>
      <w:r>
        <w:rPr>
          <w:lang w:eastAsia="zh-CN"/>
        </w:rPr>
        <w:t>107</w:t>
      </w:r>
      <w:r>
        <w:rPr>
          <w:lang w:eastAsia="zh-CN"/>
        </w:rPr>
        <w:t>页】</w:t>
      </w:r>
    </w:p>
    <w:p w14:paraId="5B8F1DEC" w14:textId="77777777" w:rsidR="00CC015B" w:rsidRDefault="00000000">
      <w:pPr>
        <w:rPr>
          <w:lang w:eastAsia="zh-CN"/>
        </w:rPr>
      </w:pPr>
      <w:r>
        <w:rPr>
          <w:lang w:eastAsia="zh-CN"/>
        </w:rPr>
        <w:lastRenderedPageBreak/>
        <w:t>爾泰龜</w:t>
      </w:r>
      <w:proofErr w:type="gramStart"/>
      <w:r>
        <w:rPr>
          <w:rFonts w:eastAsia="宋体" w:hint="eastAsia"/>
          <w:lang w:eastAsia="zh-CN"/>
        </w:rPr>
        <w:t>”</w:t>
      </w:r>
      <w:proofErr w:type="gramEnd"/>
      <w:r>
        <w:rPr>
          <w:lang w:eastAsia="zh-CN"/>
        </w:rPr>
        <w:t>、</w:t>
      </w:r>
      <w:r>
        <w:rPr>
          <w:rFonts w:eastAsia="宋体" w:hint="eastAsia"/>
          <w:lang w:eastAsia="zh-CN"/>
        </w:rPr>
        <w:t>“</w:t>
      </w:r>
      <w:r>
        <w:rPr>
          <w:lang w:eastAsia="zh-CN"/>
        </w:rPr>
        <w:t>假爾泰</w:t>
      </w:r>
      <w:proofErr w:type="gramStart"/>
      <w:r>
        <w:rPr>
          <w:lang w:eastAsia="zh-CN"/>
        </w:rPr>
        <w:t>筮</w:t>
      </w:r>
      <w:proofErr w:type="gramEnd"/>
      <w:r>
        <w:rPr>
          <w:rFonts w:eastAsia="宋体" w:hint="eastAsia"/>
          <w:lang w:eastAsia="zh-CN"/>
        </w:rPr>
        <w:t>”</w:t>
      </w:r>
      <w:r>
        <w:rPr>
          <w:lang w:eastAsia="zh-CN"/>
        </w:rPr>
        <w:t>，</w:t>
      </w:r>
      <w:r>
        <w:rPr>
          <w:rFonts w:eastAsia="宋体" w:hint="eastAsia"/>
          <w:lang w:eastAsia="zh-CN"/>
        </w:rPr>
        <w:t>“</w:t>
      </w:r>
      <w:r>
        <w:rPr>
          <w:lang w:eastAsia="zh-CN"/>
        </w:rPr>
        <w:t>爾</w:t>
      </w:r>
      <w:r>
        <w:rPr>
          <w:rFonts w:eastAsia="宋体" w:hint="eastAsia"/>
          <w:lang w:eastAsia="zh-CN"/>
        </w:rPr>
        <w:t>”</w:t>
      </w:r>
      <w:r>
        <w:rPr>
          <w:lang w:eastAsia="zh-CN"/>
        </w:rPr>
        <w:t>字皆指</w:t>
      </w:r>
      <w:proofErr w:type="gramStart"/>
      <w:r>
        <w:rPr>
          <w:lang w:eastAsia="zh-CN"/>
        </w:rPr>
        <w:t>龜策言之</w:t>
      </w:r>
      <w:proofErr w:type="gramEnd"/>
      <w:r>
        <w:rPr>
          <w:lang w:eastAsia="zh-CN"/>
        </w:rPr>
        <w:t>。祖伊諫紂，固無取</w:t>
      </w:r>
      <w:proofErr w:type="gramStart"/>
      <w:r>
        <w:rPr>
          <w:lang w:eastAsia="zh-CN"/>
        </w:rPr>
        <w:t>於</w:t>
      </w:r>
      <w:proofErr w:type="gramEnd"/>
      <w:r>
        <w:rPr>
          <w:rFonts w:eastAsia="宋体" w:hint="eastAsia"/>
          <w:lang w:eastAsia="zh-CN"/>
        </w:rPr>
        <w:t>“</w:t>
      </w:r>
      <w:r>
        <w:rPr>
          <w:lang w:eastAsia="zh-CN"/>
        </w:rPr>
        <w:t>假爾泰龜</w:t>
      </w:r>
      <w:r>
        <w:rPr>
          <w:rFonts w:eastAsia="宋体" w:hint="eastAsia"/>
          <w:lang w:eastAsia="zh-CN"/>
        </w:rPr>
        <w:t>”</w:t>
      </w:r>
      <w:r>
        <w:rPr>
          <w:lang w:eastAsia="zh-CN"/>
        </w:rPr>
        <w:t>之文也，且</w:t>
      </w:r>
    </w:p>
    <w:p w14:paraId="1C7BCAFE" w14:textId="77777777" w:rsidR="00CC015B" w:rsidRDefault="00000000">
      <w:r>
        <w:t>與</w:t>
      </w:r>
      <w:r>
        <w:rPr>
          <w:rFonts w:eastAsia="宋体" w:hint="eastAsia"/>
          <w:lang w:eastAsia="zh-CN"/>
        </w:rPr>
        <w:t>“</w:t>
      </w:r>
      <w:proofErr w:type="spellStart"/>
      <w:proofErr w:type="gramStart"/>
      <w:r>
        <w:t>罔</w:t>
      </w:r>
      <w:proofErr w:type="gramEnd"/>
      <w:r>
        <w:t>敢知者</w:t>
      </w:r>
      <w:proofErr w:type="spellEnd"/>
      <w:r>
        <w:rPr>
          <w:rFonts w:eastAsia="宋体" w:hint="eastAsia"/>
          <w:lang w:eastAsia="zh-CN"/>
        </w:rPr>
        <w:t>”</w:t>
      </w:r>
      <w:proofErr w:type="spellStart"/>
      <w:r>
        <w:t>句文義不貫</w:t>
      </w:r>
      <w:proofErr w:type="spellEnd"/>
      <w:r>
        <w:t>。</w:t>
      </w:r>
      <w:r>
        <w:rPr>
          <w:rFonts w:eastAsia="宋体" w:hint="eastAsia"/>
          <w:lang w:eastAsia="zh-CN"/>
        </w:rPr>
        <w:t>《</w:t>
      </w:r>
      <w:proofErr w:type="spellStart"/>
      <w:r>
        <w:t>潛夫論</w:t>
      </w:r>
      <w:proofErr w:type="spellEnd"/>
      <w:r>
        <w:rPr>
          <w:rFonts w:eastAsia="宋体" w:hint="eastAsia"/>
          <w:lang w:eastAsia="zh-CN"/>
        </w:rPr>
        <w:t>》</w:t>
      </w:r>
      <w:proofErr w:type="spellStart"/>
      <w:proofErr w:type="gramStart"/>
      <w:r>
        <w:t>疑</w:t>
      </w:r>
      <w:proofErr w:type="gramEnd"/>
      <w:r>
        <w:t>有誤也</w:t>
      </w:r>
      <w:proofErr w:type="spellEnd"/>
      <w:r>
        <w:t>。</w:t>
      </w:r>
      <w:r>
        <w:rPr>
          <w:rFonts w:eastAsia="宋体" w:hint="eastAsia"/>
          <w:lang w:eastAsia="zh-CN"/>
        </w:rPr>
        <w:t>《</w:t>
      </w:r>
      <w:proofErr w:type="spellStart"/>
      <w:r>
        <w:t>史記</w:t>
      </w:r>
      <w:proofErr w:type="spellEnd"/>
      <w:r>
        <w:rPr>
          <w:rFonts w:eastAsia="宋体" w:hint="eastAsia"/>
          <w:lang w:eastAsia="zh-CN"/>
        </w:rPr>
        <w:t>•</w:t>
      </w:r>
      <w:proofErr w:type="spellStart"/>
      <w:r>
        <w:t>殷本紀</w:t>
      </w:r>
      <w:proofErr w:type="spellEnd"/>
      <w:r>
        <w:rPr>
          <w:rFonts w:eastAsia="宋体" w:hint="eastAsia"/>
          <w:lang w:eastAsia="zh-CN"/>
        </w:rPr>
        <w:t>》</w:t>
      </w:r>
      <w:proofErr w:type="spellStart"/>
      <w:r>
        <w:t>亦作</w:t>
      </w:r>
      <w:proofErr w:type="spellEnd"/>
      <w:r>
        <w:rPr>
          <w:rFonts w:eastAsia="宋体" w:hint="eastAsia"/>
          <w:lang w:eastAsia="zh-CN"/>
        </w:rPr>
        <w:t>“</w:t>
      </w:r>
      <w:proofErr w:type="spellStart"/>
      <w:r>
        <w:t>格人</w:t>
      </w:r>
      <w:proofErr w:type="spellEnd"/>
      <w:r>
        <w:rPr>
          <w:rFonts w:eastAsia="宋体" w:hint="eastAsia"/>
          <w:lang w:eastAsia="zh-CN"/>
        </w:rPr>
        <w:t>”</w:t>
      </w:r>
      <w:r>
        <w:t>，</w:t>
      </w:r>
      <w:proofErr w:type="gramStart"/>
      <w:r>
        <w:rPr>
          <w:rFonts w:eastAsia="宋体" w:hint="eastAsia"/>
          <w:lang w:eastAsia="zh-CN"/>
        </w:rPr>
        <w:t>《</w:t>
      </w:r>
      <w:proofErr w:type="spellStart"/>
      <w:proofErr w:type="gramEnd"/>
      <w:r>
        <w:t>論衡。卜</w:t>
      </w:r>
      <w:proofErr w:type="spellEnd"/>
    </w:p>
    <w:p w14:paraId="54272719" w14:textId="77777777" w:rsidR="00CC015B" w:rsidRDefault="00000000">
      <w:pPr>
        <w:rPr>
          <w:rFonts w:eastAsia="宋体"/>
          <w:lang w:eastAsia="zh-CN"/>
        </w:rPr>
      </w:pPr>
      <w:proofErr w:type="spellStart"/>
      <w:proofErr w:type="gramStart"/>
      <w:r>
        <w:t>筮</w:t>
      </w:r>
      <w:proofErr w:type="gramEnd"/>
      <w:r>
        <w:t>篇</w:t>
      </w:r>
      <w:proofErr w:type="spellEnd"/>
      <w:r>
        <w:rPr>
          <w:rFonts w:eastAsia="宋体" w:hint="eastAsia"/>
          <w:lang w:eastAsia="zh-CN"/>
        </w:rPr>
        <w:t>》</w:t>
      </w:r>
      <w:proofErr w:type="spellStart"/>
      <w:r>
        <w:t>引此亦作</w:t>
      </w:r>
      <w:proofErr w:type="spellEnd"/>
      <w:r>
        <w:rPr>
          <w:rFonts w:eastAsia="宋体" w:hint="eastAsia"/>
          <w:lang w:eastAsia="zh-CN"/>
        </w:rPr>
        <w:t>“</w:t>
      </w:r>
      <w:proofErr w:type="spellStart"/>
      <w:r>
        <w:t>格人</w:t>
      </w:r>
      <w:proofErr w:type="spellEnd"/>
      <w:r>
        <w:rPr>
          <w:rFonts w:eastAsia="宋体" w:hint="eastAsia"/>
          <w:lang w:eastAsia="zh-CN"/>
        </w:rPr>
        <w:t>”</w:t>
      </w:r>
      <w:r>
        <w:t>，</w:t>
      </w:r>
      <w:proofErr w:type="spellStart"/>
      <w:r>
        <w:t>而釋之云</w:t>
      </w:r>
      <w:proofErr w:type="spellEnd"/>
      <w:r>
        <w:rPr>
          <w:rFonts w:eastAsia="宋体" w:hint="eastAsia"/>
          <w:lang w:eastAsia="zh-CN"/>
        </w:rPr>
        <w:t>“</w:t>
      </w:r>
      <w:proofErr w:type="spellStart"/>
      <w:r>
        <w:t>賢者不舉，大龜不兆</w:t>
      </w:r>
      <w:proofErr w:type="spellEnd"/>
      <w:r>
        <w:t>。</w:t>
      </w:r>
      <w:r>
        <w:rPr>
          <w:rFonts w:eastAsia="宋体" w:hint="eastAsia"/>
          <w:lang w:eastAsia="zh-CN"/>
        </w:rPr>
        <w:t>”《</w:t>
      </w:r>
      <w:proofErr w:type="spellStart"/>
      <w:r>
        <w:t>論衡</w:t>
      </w:r>
      <w:proofErr w:type="spellEnd"/>
      <w:r>
        <w:rPr>
          <w:rFonts w:eastAsia="宋体" w:hint="eastAsia"/>
          <w:lang w:eastAsia="zh-CN"/>
        </w:rPr>
        <w:t>》</w:t>
      </w:r>
      <w:proofErr w:type="spellStart"/>
      <w:r>
        <w:t>所引皆</w:t>
      </w:r>
      <w:proofErr w:type="spellEnd"/>
      <w:r>
        <w:rPr>
          <w:rFonts w:eastAsia="宋体" w:hint="eastAsia"/>
          <w:lang w:eastAsia="zh-CN"/>
        </w:rPr>
        <w:t>《</w:t>
      </w:r>
      <w:proofErr w:type="spellStart"/>
      <w:r>
        <w:t>今文尚書</w:t>
      </w:r>
      <w:proofErr w:type="spellEnd"/>
      <w:r>
        <w:rPr>
          <w:rFonts w:eastAsia="宋体" w:hint="eastAsia"/>
          <w:lang w:eastAsia="zh-CN"/>
        </w:rPr>
        <w:t>》</w:t>
      </w:r>
    </w:p>
    <w:p w14:paraId="7D13C617" w14:textId="77777777" w:rsidR="00CC015B" w:rsidRDefault="00000000">
      <w:proofErr w:type="spellStart"/>
      <w:r>
        <w:t>而以格人爲賢者則</w:t>
      </w:r>
      <w:proofErr w:type="gramStart"/>
      <w:r>
        <w:t>古今文</w:t>
      </w:r>
      <w:proofErr w:type="gramEnd"/>
      <w:r>
        <w:t>皆作</w:t>
      </w:r>
      <w:proofErr w:type="spellEnd"/>
      <w:r>
        <w:rPr>
          <w:rFonts w:eastAsia="宋体" w:hint="eastAsia"/>
          <w:lang w:eastAsia="zh-CN"/>
        </w:rPr>
        <w:t>“</w:t>
      </w:r>
      <w:proofErr w:type="spellStart"/>
      <w:r>
        <w:t>格人</w:t>
      </w:r>
      <w:proofErr w:type="spellEnd"/>
      <w:r>
        <w:rPr>
          <w:rFonts w:eastAsia="宋体" w:hint="eastAsia"/>
          <w:lang w:eastAsia="zh-CN"/>
        </w:rPr>
        <w:t>”</w:t>
      </w:r>
      <w:proofErr w:type="spellStart"/>
      <w:r>
        <w:t>明矣</w:t>
      </w:r>
      <w:proofErr w:type="spellEnd"/>
    </w:p>
    <w:p w14:paraId="7AA362A7" w14:textId="77777777" w:rsidR="00CC015B" w:rsidRDefault="00000000">
      <w:r>
        <w:rPr>
          <w:rFonts w:eastAsia="宋体" w:hint="eastAsia"/>
          <w:lang w:eastAsia="zh-CN"/>
        </w:rPr>
        <w:t>《</w:t>
      </w:r>
      <w:proofErr w:type="spellStart"/>
      <w:r>
        <w:t>尚書</w:t>
      </w:r>
      <w:proofErr w:type="spellEnd"/>
      <w:r>
        <w:rPr>
          <w:rFonts w:eastAsia="宋体" w:hint="eastAsia"/>
          <w:lang w:eastAsia="zh-CN"/>
        </w:rPr>
        <w:t>》</w:t>
      </w:r>
      <w:r>
        <w:t>下</w:t>
      </w:r>
    </w:p>
    <w:p w14:paraId="690C9C13" w14:textId="77777777" w:rsidR="00CC015B" w:rsidRDefault="00000000">
      <w:pPr>
        <w:rPr>
          <w:rFonts w:eastAsia="宋体"/>
          <w:lang w:eastAsia="zh-CN"/>
        </w:rPr>
      </w:pPr>
      <w:r>
        <w:rPr>
          <w:rFonts w:eastAsia="宋体" w:hint="eastAsia"/>
          <w:lang w:eastAsia="zh-CN"/>
        </w:rPr>
        <w:t>“</w:t>
      </w:r>
      <w:proofErr w:type="spellStart"/>
      <w:r>
        <w:t>公無困哉</w:t>
      </w:r>
      <w:proofErr w:type="spellEnd"/>
      <w:r>
        <w:t>。</w:t>
      </w:r>
      <w:r>
        <w:rPr>
          <w:rFonts w:eastAsia="宋体" w:hint="eastAsia"/>
          <w:lang w:eastAsia="zh-CN"/>
        </w:rPr>
        <w:t>”</w:t>
      </w:r>
    </w:p>
    <w:p w14:paraId="23CC650A" w14:textId="77777777" w:rsidR="00CC015B" w:rsidRDefault="00000000">
      <w:r>
        <w:rPr>
          <w:lang w:eastAsia="zh-CN"/>
        </w:rPr>
        <w:t>朱彬引</w:t>
      </w:r>
      <w:r>
        <w:rPr>
          <w:rFonts w:eastAsia="宋体" w:hint="eastAsia"/>
          <w:lang w:eastAsia="zh-CN"/>
        </w:rPr>
        <w:t>《</w:t>
      </w:r>
      <w:r>
        <w:rPr>
          <w:lang w:eastAsia="zh-CN"/>
        </w:rPr>
        <w:t>水經注</w:t>
      </w:r>
      <w:r>
        <w:rPr>
          <w:rFonts w:eastAsia="宋体" w:hint="eastAsia"/>
          <w:lang w:eastAsia="zh-CN"/>
        </w:rPr>
        <w:t>》</w:t>
      </w:r>
      <w:r>
        <w:rPr>
          <w:lang w:eastAsia="zh-CN"/>
        </w:rPr>
        <w:t>卷三十三：吕忱曰：</w:t>
      </w:r>
      <w:r>
        <w:rPr>
          <w:rFonts w:eastAsia="宋体" w:hint="eastAsia"/>
          <w:lang w:eastAsia="zh-CN"/>
        </w:rPr>
        <w:t>“</w:t>
      </w:r>
      <w:r>
        <w:rPr>
          <w:lang w:eastAsia="zh-CN"/>
        </w:rPr>
        <w:t>渽水出蜀，許慎以爲</w:t>
      </w:r>
      <w:proofErr w:type="gramStart"/>
      <w:r>
        <w:rPr>
          <w:lang w:eastAsia="zh-CN"/>
        </w:rPr>
        <w:t>涐</w:t>
      </w:r>
      <w:proofErr w:type="gramEnd"/>
      <w:r>
        <w:rPr>
          <w:lang w:eastAsia="zh-CN"/>
        </w:rPr>
        <w:t>水也。</w:t>
      </w:r>
      <w:r>
        <w:rPr>
          <w:rFonts w:eastAsia="宋体" w:hint="eastAsia"/>
          <w:lang w:eastAsia="zh-CN"/>
        </w:rPr>
        <w:t>”</w:t>
      </w:r>
      <w:proofErr w:type="spellStart"/>
      <w:r>
        <w:t>是哉與我古</w:t>
      </w:r>
      <w:proofErr w:type="spellEnd"/>
    </w:p>
    <w:p w14:paraId="734CE5D4" w14:textId="77777777" w:rsidR="00CC015B" w:rsidRDefault="00000000">
      <w:proofErr w:type="spellStart"/>
      <w:r>
        <w:t>字通</w:t>
      </w:r>
      <w:proofErr w:type="spellEnd"/>
      <w:r>
        <w:t>。</w:t>
      </w:r>
    </w:p>
    <w:p w14:paraId="6819F4DE" w14:textId="77777777" w:rsidR="00CC015B" w:rsidRDefault="00000000">
      <w:proofErr w:type="spellStart"/>
      <w:r>
        <w:t>念孫案我哉、涐渽皆以形近而譌非古字通也</w:t>
      </w:r>
      <w:proofErr w:type="spellEnd"/>
    </w:p>
    <w:p w14:paraId="46D3D66B" w14:textId="77777777" w:rsidR="00CC015B" w:rsidRDefault="00000000">
      <w:pPr>
        <w:rPr>
          <w:rFonts w:eastAsia="宋体"/>
          <w:lang w:eastAsia="zh-CN"/>
        </w:rPr>
      </w:pPr>
      <w:r>
        <w:rPr>
          <w:rFonts w:eastAsia="宋体" w:hint="eastAsia"/>
          <w:lang w:eastAsia="zh-CN"/>
        </w:rPr>
        <w:t>《</w:t>
      </w:r>
      <w:r>
        <w:rPr>
          <w:lang w:eastAsia="zh-CN"/>
        </w:rPr>
        <w:t>多方</w:t>
      </w:r>
      <w:r>
        <w:rPr>
          <w:rFonts w:eastAsia="宋体" w:hint="eastAsia"/>
          <w:lang w:eastAsia="zh-CN"/>
        </w:rPr>
        <w:t>》“</w:t>
      </w:r>
      <w:r>
        <w:rPr>
          <w:lang w:eastAsia="zh-CN"/>
        </w:rPr>
        <w:t>爾乃</w:t>
      </w:r>
      <w:proofErr w:type="gramStart"/>
      <w:r>
        <w:rPr>
          <w:lang w:eastAsia="zh-CN"/>
        </w:rPr>
        <w:t>迪</w:t>
      </w:r>
      <w:proofErr w:type="gramEnd"/>
      <w:r>
        <w:rPr>
          <w:lang w:eastAsia="zh-CN"/>
        </w:rPr>
        <w:t>屢不静，爾心未愛。</w:t>
      </w:r>
      <w:r>
        <w:rPr>
          <w:rFonts w:eastAsia="宋体" w:hint="eastAsia"/>
          <w:lang w:eastAsia="zh-CN"/>
        </w:rPr>
        <w:t>”</w:t>
      </w:r>
    </w:p>
    <w:p w14:paraId="47D5A4AE" w14:textId="77777777" w:rsidR="00CC015B" w:rsidRDefault="00000000">
      <w:pPr>
        <w:rPr>
          <w:lang w:eastAsia="zh-CN"/>
        </w:rPr>
      </w:pPr>
      <w:proofErr w:type="gramStart"/>
      <w:r>
        <w:rPr>
          <w:lang w:eastAsia="zh-CN"/>
        </w:rPr>
        <w:t>念孙案</w:t>
      </w:r>
      <w:r>
        <w:rPr>
          <w:rFonts w:eastAsia="宋体" w:hint="eastAsia"/>
          <w:lang w:eastAsia="zh-CN"/>
        </w:rPr>
        <w:t>《</w:t>
      </w:r>
      <w:r>
        <w:rPr>
          <w:lang w:eastAsia="zh-CN"/>
        </w:rPr>
        <w:t>康誥</w:t>
      </w:r>
      <w:r>
        <w:rPr>
          <w:rFonts w:eastAsia="宋体" w:hint="eastAsia"/>
          <w:lang w:eastAsia="zh-CN"/>
        </w:rPr>
        <w:t>》</w:t>
      </w:r>
      <w:proofErr w:type="gramEnd"/>
      <w:r>
        <w:rPr>
          <w:lang w:eastAsia="zh-CN"/>
        </w:rPr>
        <w:t>云</w:t>
      </w:r>
      <w:r>
        <w:rPr>
          <w:rFonts w:eastAsia="宋体" w:hint="eastAsia"/>
          <w:lang w:eastAsia="zh-CN"/>
        </w:rPr>
        <w:t>“</w:t>
      </w:r>
      <w:r>
        <w:rPr>
          <w:lang w:eastAsia="zh-CN"/>
        </w:rPr>
        <w:t>今惟民不静未戾厥心迪屢未同。</w:t>
      </w:r>
      <w:r>
        <w:rPr>
          <w:rFonts w:eastAsia="宋体" w:hint="eastAsia"/>
          <w:lang w:eastAsia="zh-CN"/>
        </w:rPr>
        <w:t>”</w:t>
      </w:r>
      <w:r>
        <w:rPr>
          <w:lang w:eastAsia="zh-CN"/>
        </w:rPr>
        <w:t>此云</w:t>
      </w:r>
      <w:r>
        <w:rPr>
          <w:rFonts w:eastAsia="宋体" w:hint="eastAsia"/>
          <w:lang w:eastAsia="zh-CN"/>
        </w:rPr>
        <w:t>“</w:t>
      </w:r>
      <w:r>
        <w:rPr>
          <w:lang w:eastAsia="zh-CN"/>
        </w:rPr>
        <w:t>尔乃</w:t>
      </w:r>
      <w:proofErr w:type="gramStart"/>
      <w:r>
        <w:rPr>
          <w:lang w:eastAsia="zh-CN"/>
        </w:rPr>
        <w:t>迪</w:t>
      </w:r>
      <w:proofErr w:type="gramEnd"/>
      <w:r>
        <w:rPr>
          <w:lang w:eastAsia="zh-CN"/>
        </w:rPr>
        <w:t>屢不静尔心</w:t>
      </w:r>
    </w:p>
    <w:p w14:paraId="6A1B90EF" w14:textId="77777777" w:rsidR="00CC015B" w:rsidRDefault="00000000">
      <w:proofErr w:type="spellStart"/>
      <w:r>
        <w:t>未</w:t>
      </w:r>
      <w:proofErr w:type="gramStart"/>
      <w:r>
        <w:t>愛</w:t>
      </w:r>
      <w:proofErr w:type="spellEnd"/>
      <w:proofErr w:type="gramEnd"/>
      <w:r>
        <w:rPr>
          <w:rFonts w:eastAsia="宋体" w:hint="eastAsia"/>
          <w:lang w:eastAsia="zh-CN"/>
        </w:rPr>
        <w:t>”</w:t>
      </w:r>
      <w:r>
        <w:t>三</w:t>
      </w:r>
      <w:r>
        <w:rPr>
          <w:rFonts w:eastAsia="宋体" w:hint="eastAsia"/>
          <w:lang w:eastAsia="zh-CN"/>
        </w:rPr>
        <w:t>“</w:t>
      </w:r>
      <w:r>
        <w:t>未</w:t>
      </w:r>
      <w:r>
        <w:rPr>
          <w:rFonts w:eastAsia="宋体" w:hint="eastAsia"/>
          <w:lang w:eastAsia="zh-CN"/>
        </w:rPr>
        <w:t>”</w:t>
      </w:r>
      <w:proofErr w:type="spellStart"/>
      <w:r>
        <w:t>字文同一例。今以</w:t>
      </w:r>
      <w:proofErr w:type="spellEnd"/>
      <w:r>
        <w:rPr>
          <w:rFonts w:eastAsia="宋体" w:hint="eastAsia"/>
          <w:lang w:eastAsia="zh-CN"/>
        </w:rPr>
        <w:t>“</w:t>
      </w:r>
      <w:proofErr w:type="spellStart"/>
      <w:r>
        <w:t>未愛</w:t>
      </w:r>
      <w:proofErr w:type="spellEnd"/>
      <w:r>
        <w:rPr>
          <w:rFonts w:eastAsia="宋体" w:hint="eastAsia"/>
          <w:lang w:eastAsia="zh-CN"/>
        </w:rPr>
        <w:t>”</w:t>
      </w:r>
      <w:r>
        <w:t>爲</w:t>
      </w:r>
      <w:r>
        <w:rPr>
          <w:rFonts w:eastAsia="宋体" w:hint="eastAsia"/>
          <w:lang w:eastAsia="zh-CN"/>
        </w:rPr>
        <w:t>“</w:t>
      </w:r>
      <w:proofErr w:type="spellStart"/>
      <w:r>
        <w:t>昧薆</w:t>
      </w:r>
      <w:proofErr w:type="spellEnd"/>
      <w:r>
        <w:rPr>
          <w:rFonts w:eastAsia="宋体" w:hint="eastAsia"/>
          <w:lang w:eastAsia="zh-CN"/>
        </w:rPr>
        <w:t>”</w:t>
      </w:r>
      <w:proofErr w:type="spellStart"/>
      <w:r>
        <w:t>似未安</w:t>
      </w:r>
      <w:proofErr w:type="spellEnd"/>
      <w:r>
        <w:t>。</w:t>
      </w:r>
      <w:r>
        <w:rPr>
          <w:rFonts w:eastAsia="宋体" w:hint="eastAsia"/>
          <w:lang w:eastAsia="zh-CN"/>
        </w:rPr>
        <w:t>《</w:t>
      </w:r>
      <w:proofErr w:type="spellStart"/>
      <w:r>
        <w:t>律志</w:t>
      </w:r>
      <w:proofErr w:type="spellEnd"/>
      <w:r>
        <w:rPr>
          <w:rFonts w:eastAsia="宋体" w:hint="eastAsia"/>
          <w:lang w:eastAsia="zh-CN"/>
        </w:rPr>
        <w:t>》</w:t>
      </w:r>
      <w:r>
        <w:t>之</w:t>
      </w:r>
      <w:r>
        <w:rPr>
          <w:rFonts w:eastAsia="宋体" w:hint="eastAsia"/>
          <w:lang w:eastAsia="zh-CN"/>
        </w:rPr>
        <w:t>“</w:t>
      </w:r>
      <w:proofErr w:type="spellStart"/>
      <w:r>
        <w:t>昧薆</w:t>
      </w:r>
      <w:proofErr w:type="spellEnd"/>
      <w:r>
        <w:rPr>
          <w:rFonts w:eastAsia="宋体" w:hint="eastAsia"/>
          <w:lang w:eastAsia="zh-CN"/>
        </w:rPr>
        <w:t>”</w:t>
      </w:r>
      <w:proofErr w:type="spellStart"/>
      <w:r>
        <w:t>不足以證</w:t>
      </w:r>
      <w:proofErr w:type="spellEnd"/>
    </w:p>
    <w:p w14:paraId="3E9405FA" w14:textId="77777777" w:rsidR="00CC015B" w:rsidRDefault="00000000">
      <w:r>
        <w:rPr>
          <w:rFonts w:eastAsia="宋体" w:hint="eastAsia"/>
          <w:lang w:eastAsia="zh-CN"/>
        </w:rPr>
        <w:t>《</w:t>
      </w:r>
      <w:proofErr w:type="spellStart"/>
      <w:r>
        <w:t>周書</w:t>
      </w:r>
      <w:proofErr w:type="spellEnd"/>
      <w:r>
        <w:rPr>
          <w:rFonts w:eastAsia="宋体" w:hint="eastAsia"/>
          <w:lang w:eastAsia="zh-CN"/>
        </w:rPr>
        <w:t>》</w:t>
      </w:r>
      <w:r>
        <w:t>也。</w:t>
      </w:r>
    </w:p>
    <w:p w14:paraId="4FB629E7" w14:textId="77777777" w:rsidR="00CC015B" w:rsidRDefault="00000000">
      <w:pPr>
        <w:rPr>
          <w:rFonts w:eastAsia="宋体"/>
          <w:lang w:eastAsia="zh-CN"/>
        </w:rPr>
      </w:pPr>
      <w:r>
        <w:rPr>
          <w:rFonts w:eastAsia="宋体" w:hint="eastAsia"/>
          <w:lang w:eastAsia="zh-CN"/>
        </w:rPr>
        <w:t>“</w:t>
      </w:r>
      <w:proofErr w:type="spellStart"/>
      <w:r>
        <w:t>則惟爾多方探天之威</w:t>
      </w:r>
      <w:proofErr w:type="spellEnd"/>
      <w:r>
        <w:t>。</w:t>
      </w:r>
      <w:r>
        <w:rPr>
          <w:rFonts w:eastAsia="宋体" w:hint="eastAsia"/>
          <w:lang w:eastAsia="zh-CN"/>
        </w:rPr>
        <w:t>”</w:t>
      </w:r>
    </w:p>
    <w:p w14:paraId="1A7253D8" w14:textId="77777777" w:rsidR="00CC015B" w:rsidRDefault="00000000">
      <w:pPr>
        <w:rPr>
          <w:lang w:eastAsia="zh-CN"/>
        </w:rPr>
      </w:pPr>
      <w:r>
        <w:rPr>
          <w:lang w:eastAsia="zh-CN"/>
        </w:rPr>
        <w:t>【第</w:t>
      </w:r>
      <w:r>
        <w:rPr>
          <w:lang w:eastAsia="zh-CN"/>
        </w:rPr>
        <w:t>108</w:t>
      </w:r>
      <w:r>
        <w:rPr>
          <w:lang w:eastAsia="zh-CN"/>
        </w:rPr>
        <w:t>页】</w:t>
      </w:r>
    </w:p>
    <w:p w14:paraId="2F073F8A" w14:textId="77777777" w:rsidR="00CC015B" w:rsidRDefault="00000000">
      <w:pPr>
        <w:rPr>
          <w:lang w:eastAsia="zh-CN"/>
        </w:rPr>
      </w:pPr>
      <w:proofErr w:type="gramStart"/>
      <w:r>
        <w:rPr>
          <w:lang w:eastAsia="zh-CN"/>
        </w:rPr>
        <w:t>念孙案</w:t>
      </w:r>
      <w:r>
        <w:rPr>
          <w:rFonts w:eastAsia="宋体" w:hint="eastAsia"/>
          <w:lang w:eastAsia="zh-CN"/>
        </w:rPr>
        <w:t>“</w:t>
      </w:r>
      <w:r>
        <w:rPr>
          <w:lang w:eastAsia="zh-CN"/>
        </w:rPr>
        <w:t>威</w:t>
      </w:r>
      <w:r>
        <w:rPr>
          <w:rFonts w:eastAsia="宋体" w:hint="eastAsia"/>
          <w:lang w:eastAsia="zh-CN"/>
        </w:rPr>
        <w:t>”</w:t>
      </w:r>
      <w:proofErr w:type="gramEnd"/>
      <w:r>
        <w:rPr>
          <w:lang w:eastAsia="zh-CN"/>
        </w:rPr>
        <w:t>可訓爲</w:t>
      </w:r>
      <w:r>
        <w:rPr>
          <w:rFonts w:eastAsia="宋体" w:hint="eastAsia"/>
          <w:lang w:eastAsia="zh-CN"/>
        </w:rPr>
        <w:t>“</w:t>
      </w:r>
      <w:r>
        <w:rPr>
          <w:lang w:eastAsia="zh-CN"/>
        </w:rPr>
        <w:t>力</w:t>
      </w:r>
      <w:r>
        <w:rPr>
          <w:rFonts w:eastAsia="宋体" w:hint="eastAsia"/>
          <w:lang w:eastAsia="zh-CN"/>
        </w:rPr>
        <w:t>”</w:t>
      </w:r>
      <w:r>
        <w:rPr>
          <w:lang w:eastAsia="zh-CN"/>
        </w:rPr>
        <w:t>，不可訓爲</w:t>
      </w:r>
      <w:r>
        <w:rPr>
          <w:rFonts w:eastAsia="宋体" w:hint="eastAsia"/>
          <w:lang w:eastAsia="zh-CN"/>
        </w:rPr>
        <w:t>“</w:t>
      </w:r>
      <w:r>
        <w:rPr>
          <w:lang w:eastAsia="zh-CN"/>
        </w:rPr>
        <w:t>功</w:t>
      </w:r>
      <w:r>
        <w:rPr>
          <w:rFonts w:eastAsia="宋体" w:hint="eastAsia"/>
          <w:lang w:eastAsia="zh-CN"/>
        </w:rPr>
        <w:t>”</w:t>
      </w:r>
      <w:r>
        <w:rPr>
          <w:lang w:eastAsia="zh-CN"/>
        </w:rPr>
        <w:t>。下文</w:t>
      </w:r>
      <w:r>
        <w:rPr>
          <w:rFonts w:eastAsia="宋体" w:hint="eastAsia"/>
          <w:lang w:eastAsia="zh-CN"/>
        </w:rPr>
        <w:t>“</w:t>
      </w:r>
      <w:r>
        <w:rPr>
          <w:lang w:eastAsia="zh-CN"/>
        </w:rPr>
        <w:t>致天之罰</w:t>
      </w:r>
      <w:r>
        <w:rPr>
          <w:rFonts w:eastAsia="宋体" w:hint="eastAsia"/>
          <w:lang w:eastAsia="zh-CN"/>
        </w:rPr>
        <w:t>”</w:t>
      </w:r>
      <w:r>
        <w:rPr>
          <w:lang w:eastAsia="zh-CN"/>
        </w:rPr>
        <w:t>，正與</w:t>
      </w:r>
      <w:r>
        <w:rPr>
          <w:rFonts w:eastAsia="宋体" w:hint="eastAsia"/>
          <w:lang w:eastAsia="zh-CN"/>
        </w:rPr>
        <w:t>“</w:t>
      </w:r>
      <w:r>
        <w:rPr>
          <w:lang w:eastAsia="zh-CN"/>
        </w:rPr>
        <w:t>威</w:t>
      </w:r>
      <w:r>
        <w:rPr>
          <w:rFonts w:eastAsia="宋体" w:hint="eastAsia"/>
          <w:lang w:eastAsia="zh-CN"/>
        </w:rPr>
        <w:t>”</w:t>
      </w:r>
      <w:r>
        <w:rPr>
          <w:lang w:eastAsia="zh-CN"/>
        </w:rPr>
        <w:t>字相承。若</w:t>
      </w:r>
    </w:p>
    <w:p w14:paraId="441D6235" w14:textId="77777777" w:rsidR="00CC015B" w:rsidRDefault="00000000">
      <w:pPr>
        <w:rPr>
          <w:lang w:eastAsia="zh-CN"/>
        </w:rPr>
      </w:pPr>
      <w:r>
        <w:rPr>
          <w:lang w:eastAsia="zh-CN"/>
        </w:rPr>
        <w:t>云</w:t>
      </w:r>
      <w:r>
        <w:rPr>
          <w:rFonts w:eastAsia="宋体" w:hint="eastAsia"/>
          <w:lang w:eastAsia="zh-CN"/>
        </w:rPr>
        <w:t>“</w:t>
      </w:r>
      <w:r>
        <w:rPr>
          <w:lang w:eastAsia="zh-CN"/>
        </w:rPr>
        <w:t>貪天之功</w:t>
      </w:r>
      <w:r>
        <w:rPr>
          <w:rFonts w:eastAsia="宋体" w:hint="eastAsia"/>
          <w:lang w:eastAsia="zh-CN"/>
        </w:rPr>
        <w:t>”</w:t>
      </w:r>
      <w:r>
        <w:rPr>
          <w:lang w:eastAsia="zh-CN"/>
        </w:rPr>
        <w:t>，則又</w:t>
      </w:r>
      <w:proofErr w:type="gramStart"/>
      <w:r>
        <w:rPr>
          <w:lang w:eastAsia="zh-CN"/>
        </w:rPr>
        <w:t>與下意不</w:t>
      </w:r>
      <w:proofErr w:type="gramEnd"/>
      <w:r>
        <w:rPr>
          <w:lang w:eastAsia="zh-CN"/>
        </w:rPr>
        <w:t>協</w:t>
      </w:r>
    </w:p>
    <w:p w14:paraId="364D5343" w14:textId="77777777" w:rsidR="00CC015B" w:rsidRDefault="00000000">
      <w:pPr>
        <w:rPr>
          <w:rFonts w:eastAsia="宋体"/>
          <w:lang w:eastAsia="zh-CN"/>
        </w:rPr>
      </w:pPr>
      <w:r>
        <w:rPr>
          <w:rFonts w:eastAsia="宋体" w:hint="eastAsia"/>
          <w:lang w:eastAsia="zh-CN"/>
        </w:rPr>
        <w:t>《</w:t>
      </w:r>
      <w:proofErr w:type="spellStart"/>
      <w:r>
        <w:t>立政</w:t>
      </w:r>
      <w:proofErr w:type="spellEnd"/>
      <w:r>
        <w:rPr>
          <w:rFonts w:eastAsia="宋体" w:hint="eastAsia"/>
          <w:lang w:eastAsia="zh-CN"/>
        </w:rPr>
        <w:t>》</w:t>
      </w:r>
      <w:r>
        <w:t>：</w:t>
      </w:r>
      <w:r>
        <w:rPr>
          <w:rFonts w:eastAsia="宋体" w:hint="eastAsia"/>
          <w:lang w:eastAsia="zh-CN"/>
        </w:rPr>
        <w:t>“</w:t>
      </w:r>
      <w:proofErr w:type="spellStart"/>
      <w:proofErr w:type="gramStart"/>
      <w:r>
        <w:t>桀</w:t>
      </w:r>
      <w:proofErr w:type="gramEnd"/>
      <w:r>
        <w:t>德惟乃弗作</w:t>
      </w:r>
      <w:proofErr w:type="spellEnd"/>
      <w:r>
        <w:t>。</w:t>
      </w:r>
      <w:r>
        <w:rPr>
          <w:rFonts w:eastAsia="宋体" w:hint="eastAsia"/>
          <w:lang w:eastAsia="zh-CN"/>
        </w:rPr>
        <w:t>”</w:t>
      </w:r>
    </w:p>
    <w:p w14:paraId="4F7FFA2B" w14:textId="77777777" w:rsidR="00CC015B" w:rsidRDefault="00000000">
      <w:proofErr w:type="spellStart"/>
      <w:r>
        <w:t>念孫案</w:t>
      </w:r>
      <w:proofErr w:type="spellEnd"/>
      <w:r>
        <w:rPr>
          <w:rFonts w:eastAsia="宋体" w:hint="eastAsia"/>
          <w:lang w:eastAsia="zh-CN"/>
        </w:rPr>
        <w:t>“</w:t>
      </w:r>
      <w:proofErr w:type="spellStart"/>
      <w:proofErr w:type="gramStart"/>
      <w:r>
        <w:t>弗</w:t>
      </w:r>
      <w:proofErr w:type="gramEnd"/>
      <w:r>
        <w:t>作之爲作也</w:t>
      </w:r>
      <w:proofErr w:type="spellEnd"/>
      <w:r>
        <w:rPr>
          <w:rFonts w:eastAsia="宋体" w:hint="eastAsia"/>
          <w:lang w:eastAsia="zh-CN"/>
        </w:rPr>
        <w:t>”</w:t>
      </w:r>
      <w:r>
        <w:t>，</w:t>
      </w:r>
      <w:proofErr w:type="spellStart"/>
      <w:r>
        <w:t>語不可曉，蓋寫者之誤</w:t>
      </w:r>
      <w:proofErr w:type="spellEnd"/>
    </w:p>
    <w:p w14:paraId="7BAD32BD" w14:textId="77777777" w:rsidR="00CC015B" w:rsidRDefault="00000000">
      <w:pPr>
        <w:rPr>
          <w:rFonts w:eastAsia="宋体"/>
          <w:lang w:eastAsia="zh-CN"/>
        </w:rPr>
      </w:pPr>
      <w:r>
        <w:rPr>
          <w:rFonts w:eastAsia="宋体" w:hint="eastAsia"/>
          <w:lang w:eastAsia="zh-CN"/>
        </w:rPr>
        <w:t>“</w:t>
      </w:r>
      <w:proofErr w:type="spellStart"/>
      <w:r>
        <w:t>率惟謀，</w:t>
      </w:r>
      <w:proofErr w:type="gramStart"/>
      <w:r>
        <w:t>從</w:t>
      </w:r>
      <w:proofErr w:type="gramEnd"/>
      <w:r>
        <w:t>容德</w:t>
      </w:r>
      <w:proofErr w:type="spellEnd"/>
      <w:r>
        <w:t>。</w:t>
      </w:r>
      <w:r>
        <w:rPr>
          <w:rFonts w:eastAsia="宋体" w:hint="eastAsia"/>
          <w:lang w:eastAsia="zh-CN"/>
        </w:rPr>
        <w:t>”</w:t>
      </w:r>
    </w:p>
    <w:p w14:paraId="3E8064D0" w14:textId="77777777" w:rsidR="00CC015B" w:rsidRDefault="00000000">
      <w:proofErr w:type="spellStart"/>
      <w:r>
        <w:lastRenderedPageBreak/>
        <w:t>念孫案：訓</w:t>
      </w:r>
      <w:proofErr w:type="spellEnd"/>
      <w:r>
        <w:rPr>
          <w:rFonts w:eastAsia="宋体" w:hint="eastAsia"/>
          <w:lang w:eastAsia="zh-CN"/>
        </w:rPr>
        <w:t>“</w:t>
      </w:r>
      <w:proofErr w:type="spellStart"/>
      <w:r>
        <w:t>從容</w:t>
      </w:r>
      <w:proofErr w:type="spellEnd"/>
      <w:r>
        <w:rPr>
          <w:rFonts w:eastAsia="宋体" w:hint="eastAsia"/>
          <w:lang w:eastAsia="zh-CN"/>
        </w:rPr>
        <w:t>”</w:t>
      </w:r>
      <w:r>
        <w:t>爲</w:t>
      </w:r>
      <w:r>
        <w:rPr>
          <w:rFonts w:eastAsia="宋体" w:hint="eastAsia"/>
          <w:lang w:eastAsia="zh-CN"/>
        </w:rPr>
        <w:t>“</w:t>
      </w:r>
      <w:proofErr w:type="spellStart"/>
      <w:r>
        <w:t>舉動</w:t>
      </w:r>
      <w:proofErr w:type="spellEnd"/>
      <w:r>
        <w:rPr>
          <w:rFonts w:eastAsia="宋体" w:hint="eastAsia"/>
          <w:lang w:eastAsia="zh-CN"/>
        </w:rPr>
        <w:t>”</w:t>
      </w:r>
      <w:r>
        <w:t>，</w:t>
      </w:r>
      <w:r>
        <w:rPr>
          <w:rFonts w:eastAsia="宋体" w:hint="eastAsia"/>
          <w:lang w:eastAsia="zh-CN"/>
        </w:rPr>
        <w:t>“</w:t>
      </w:r>
      <w:proofErr w:type="spellStart"/>
      <w:r>
        <w:t>率惟心舉</w:t>
      </w:r>
      <w:proofErr w:type="gramStart"/>
      <w:r>
        <w:t>動</w:t>
      </w:r>
      <w:proofErr w:type="gramEnd"/>
      <w:r>
        <w:t>德</w:t>
      </w:r>
      <w:proofErr w:type="spellEnd"/>
      <w:r>
        <w:rPr>
          <w:rFonts w:eastAsia="宋体" w:hint="eastAsia"/>
          <w:lang w:eastAsia="zh-CN"/>
        </w:rPr>
        <w:t>”</w:t>
      </w:r>
      <w:proofErr w:type="spellStart"/>
      <w:r>
        <w:t>則大爲不辭，必多加數字以釋之而</w:t>
      </w:r>
      <w:proofErr w:type="spellEnd"/>
    </w:p>
    <w:p w14:paraId="5EA8459E" w14:textId="77777777" w:rsidR="00CC015B" w:rsidRDefault="00000000">
      <w:proofErr w:type="spellStart"/>
      <w:proofErr w:type="gramStart"/>
      <w:r>
        <w:t>後</w:t>
      </w:r>
      <w:proofErr w:type="gramEnd"/>
      <w:r>
        <w:t>可</w:t>
      </w:r>
      <w:proofErr w:type="gramStart"/>
      <w:r>
        <w:t>矣某氏傳</w:t>
      </w:r>
      <w:proofErr w:type="gramEnd"/>
      <w:r>
        <w:t>解</w:t>
      </w:r>
      <w:proofErr w:type="spellEnd"/>
      <w:r>
        <w:rPr>
          <w:rFonts w:eastAsia="宋体" w:hint="eastAsia"/>
          <w:lang w:eastAsia="zh-CN"/>
        </w:rPr>
        <w:t>“</w:t>
      </w:r>
      <w:proofErr w:type="spellStart"/>
      <w:r>
        <w:t>從容德</w:t>
      </w:r>
      <w:proofErr w:type="spellEnd"/>
      <w:r>
        <w:rPr>
          <w:rFonts w:eastAsia="宋体" w:hint="eastAsia"/>
          <w:lang w:eastAsia="zh-CN"/>
        </w:rPr>
        <w:t>”</w:t>
      </w:r>
      <w:r>
        <w:t>云</w:t>
      </w:r>
      <w:r>
        <w:rPr>
          <w:rFonts w:eastAsia="宋体" w:hint="eastAsia"/>
          <w:lang w:eastAsia="zh-CN"/>
        </w:rPr>
        <w:t>“</w:t>
      </w:r>
      <w:proofErr w:type="spellStart"/>
      <w:r>
        <w:t>從文王寬容之德</w:t>
      </w:r>
      <w:proofErr w:type="spellEnd"/>
      <w:r>
        <w:rPr>
          <w:rFonts w:eastAsia="宋体" w:hint="eastAsia"/>
          <w:lang w:eastAsia="zh-CN"/>
        </w:rPr>
        <w:t>”</w:t>
      </w:r>
      <w:proofErr w:type="spellStart"/>
      <w:r>
        <w:t>轉爲妥協。尊意訓謀爲心是也。言武</w:t>
      </w:r>
      <w:proofErr w:type="spellEnd"/>
    </w:p>
    <w:p w14:paraId="7883B83B" w14:textId="77777777" w:rsidR="00CC015B" w:rsidRDefault="00000000">
      <w:proofErr w:type="spellStart"/>
      <w:r>
        <w:t>王惟心從文王寬容之德，以受此丕丕基耳。</w:t>
      </w:r>
      <w:proofErr w:type="gramStart"/>
      <w:r>
        <w:t>兩</w:t>
      </w:r>
      <w:proofErr w:type="spellEnd"/>
      <w:r>
        <w:rPr>
          <w:rFonts w:eastAsia="宋体" w:hint="eastAsia"/>
          <w:lang w:eastAsia="zh-CN"/>
        </w:rPr>
        <w:t>“</w:t>
      </w:r>
      <w:proofErr w:type="gramEnd"/>
      <w:r>
        <w:t>率</w:t>
      </w:r>
      <w:r>
        <w:rPr>
          <w:rFonts w:eastAsia="宋体" w:hint="eastAsia"/>
          <w:lang w:eastAsia="zh-CN"/>
        </w:rPr>
        <w:t>”</w:t>
      </w:r>
      <w:proofErr w:type="spellStart"/>
      <w:r>
        <w:t>字皆語辭</w:t>
      </w:r>
      <w:proofErr w:type="spellEnd"/>
    </w:p>
    <w:p w14:paraId="703F969B" w14:textId="77777777" w:rsidR="00CC015B" w:rsidRDefault="00000000">
      <w:pPr>
        <w:rPr>
          <w:rFonts w:eastAsia="宋体"/>
          <w:lang w:eastAsia="zh-CN"/>
        </w:rPr>
      </w:pPr>
      <w:r>
        <w:rPr>
          <w:rFonts w:eastAsia="宋体" w:hint="eastAsia"/>
          <w:lang w:eastAsia="zh-CN"/>
        </w:rPr>
        <w:t>《</w:t>
      </w:r>
      <w:proofErr w:type="spellStart"/>
      <w:r>
        <w:t>費誓</w:t>
      </w:r>
      <w:proofErr w:type="spellEnd"/>
      <w:r>
        <w:rPr>
          <w:rFonts w:eastAsia="宋体" w:hint="eastAsia"/>
          <w:lang w:eastAsia="zh-CN"/>
        </w:rPr>
        <w:t>》</w:t>
      </w:r>
      <w:r>
        <w:t>：</w:t>
      </w:r>
      <w:r>
        <w:rPr>
          <w:rFonts w:eastAsia="宋体" w:hint="eastAsia"/>
          <w:lang w:eastAsia="zh-CN"/>
        </w:rPr>
        <w:t>“</w:t>
      </w:r>
      <w:proofErr w:type="spellStart"/>
      <w:r>
        <w:t>無敢</w:t>
      </w:r>
      <w:proofErr w:type="gramStart"/>
      <w:r>
        <w:t>傷</w:t>
      </w:r>
      <w:proofErr w:type="gramEnd"/>
      <w:r>
        <w:t>牿</w:t>
      </w:r>
      <w:proofErr w:type="spellEnd"/>
      <w:r>
        <w:rPr>
          <w:rFonts w:eastAsia="宋体" w:hint="eastAsia"/>
          <w:lang w:eastAsia="zh-CN"/>
        </w:rPr>
        <w:t>”</w:t>
      </w:r>
      <w:r>
        <w:t>、</w:t>
      </w:r>
      <w:r>
        <w:rPr>
          <w:rFonts w:eastAsia="宋体" w:hint="eastAsia"/>
          <w:lang w:eastAsia="zh-CN"/>
        </w:rPr>
        <w:t>“</w:t>
      </w:r>
      <w:proofErr w:type="spellStart"/>
      <w:r>
        <w:t>勿敢越逐</w:t>
      </w:r>
      <w:proofErr w:type="spellEnd"/>
      <w:r>
        <w:rPr>
          <w:rFonts w:eastAsia="宋体" w:hint="eastAsia"/>
          <w:lang w:eastAsia="zh-CN"/>
        </w:rPr>
        <w:t>”</w:t>
      </w:r>
      <w:r>
        <w:t>、</w:t>
      </w:r>
      <w:r>
        <w:rPr>
          <w:rFonts w:eastAsia="宋体" w:hint="eastAsia"/>
          <w:lang w:eastAsia="zh-CN"/>
        </w:rPr>
        <w:t>“</w:t>
      </w:r>
      <w:proofErr w:type="spellStart"/>
      <w:r>
        <w:t>無敢不逮</w:t>
      </w:r>
      <w:proofErr w:type="spellEnd"/>
      <w:r>
        <w:rPr>
          <w:rFonts w:eastAsia="宋体" w:hint="eastAsia"/>
          <w:lang w:eastAsia="zh-CN"/>
        </w:rPr>
        <w:t>”</w:t>
      </w:r>
      <w:r>
        <w:t>、</w:t>
      </w:r>
      <w:r>
        <w:rPr>
          <w:rFonts w:eastAsia="宋体" w:hint="eastAsia"/>
          <w:lang w:eastAsia="zh-CN"/>
        </w:rPr>
        <w:t>“</w:t>
      </w:r>
      <w:proofErr w:type="spellStart"/>
      <w:r>
        <w:t>無敢不供</w:t>
      </w:r>
      <w:proofErr w:type="spellEnd"/>
      <w:r>
        <w:rPr>
          <w:rFonts w:eastAsia="宋体" w:hint="eastAsia"/>
          <w:lang w:eastAsia="zh-CN"/>
        </w:rPr>
        <w:t>”</w:t>
      </w:r>
    </w:p>
    <w:p w14:paraId="5281BD28" w14:textId="77777777" w:rsidR="00CC015B" w:rsidRDefault="00000000">
      <w:pPr>
        <w:rPr>
          <w:lang w:eastAsia="zh-CN"/>
        </w:rPr>
      </w:pPr>
      <w:r>
        <w:rPr>
          <w:lang w:eastAsia="zh-CN"/>
        </w:rPr>
        <w:t>念孙案：</w:t>
      </w:r>
      <w:r>
        <w:rPr>
          <w:rFonts w:eastAsia="宋体" w:hint="eastAsia"/>
          <w:lang w:eastAsia="zh-CN"/>
        </w:rPr>
        <w:t>“</w:t>
      </w:r>
      <w:r>
        <w:rPr>
          <w:lang w:eastAsia="zh-CN"/>
        </w:rPr>
        <w:t>無敢</w:t>
      </w:r>
      <w:proofErr w:type="gramStart"/>
      <w:r>
        <w:rPr>
          <w:lang w:eastAsia="zh-CN"/>
        </w:rPr>
        <w:t>傷</w:t>
      </w:r>
      <w:proofErr w:type="gramEnd"/>
      <w:r>
        <w:rPr>
          <w:lang w:eastAsia="zh-CN"/>
        </w:rPr>
        <w:t>牿</w:t>
      </w:r>
      <w:r>
        <w:rPr>
          <w:rFonts w:eastAsia="宋体" w:hint="eastAsia"/>
          <w:lang w:eastAsia="zh-CN"/>
        </w:rPr>
        <w:t>”</w:t>
      </w:r>
      <w:r>
        <w:rPr>
          <w:lang w:eastAsia="zh-CN"/>
        </w:rPr>
        <w:t>，若爲敢傷牿，則</w:t>
      </w:r>
      <w:r>
        <w:rPr>
          <w:rFonts w:eastAsia="宋体" w:hint="eastAsia"/>
          <w:lang w:eastAsia="zh-CN"/>
        </w:rPr>
        <w:t>“</w:t>
      </w:r>
      <w:r>
        <w:rPr>
          <w:lang w:eastAsia="zh-CN"/>
        </w:rPr>
        <w:t>牿之傷</w:t>
      </w:r>
      <w:r>
        <w:rPr>
          <w:rFonts w:eastAsia="宋体" w:hint="eastAsia"/>
          <w:lang w:eastAsia="zh-CN"/>
        </w:rPr>
        <w:t>”</w:t>
      </w:r>
      <w:r>
        <w:rPr>
          <w:lang w:eastAsia="zh-CN"/>
        </w:rPr>
        <w:t>句可删矣。</w:t>
      </w:r>
      <w:r>
        <w:rPr>
          <w:rFonts w:eastAsia="宋体" w:hint="eastAsia"/>
          <w:lang w:eastAsia="zh-CN"/>
        </w:rPr>
        <w:t>“</w:t>
      </w:r>
      <w:r>
        <w:rPr>
          <w:lang w:eastAsia="zh-CN"/>
        </w:rPr>
        <w:t>勿敢越逐</w:t>
      </w:r>
      <w:r>
        <w:rPr>
          <w:rFonts w:eastAsia="宋体" w:hint="eastAsia"/>
          <w:lang w:eastAsia="zh-CN"/>
        </w:rPr>
        <w:t>”</w:t>
      </w:r>
      <w:r>
        <w:rPr>
          <w:lang w:eastAsia="zh-CN"/>
        </w:rPr>
        <w:t>，若爲敢越逐</w:t>
      </w:r>
    </w:p>
    <w:p w14:paraId="56428351" w14:textId="77777777" w:rsidR="00CC015B" w:rsidRDefault="00000000">
      <w:proofErr w:type="spellStart"/>
      <w:r>
        <w:t>則句當云</w:t>
      </w:r>
      <w:proofErr w:type="spellEnd"/>
      <w:r>
        <w:rPr>
          <w:rFonts w:eastAsia="宋体" w:hint="eastAsia"/>
          <w:lang w:eastAsia="zh-CN"/>
        </w:rPr>
        <w:t>“</w:t>
      </w:r>
      <w:proofErr w:type="spellStart"/>
      <w:r>
        <w:t>汝則有常刑矣</w:t>
      </w:r>
      <w:proofErr w:type="spellEnd"/>
      <w:r>
        <w:rPr>
          <w:rFonts w:eastAsia="宋体" w:hint="eastAsia"/>
          <w:lang w:eastAsia="zh-CN"/>
        </w:rPr>
        <w:t>”</w:t>
      </w:r>
      <w:r>
        <w:t>。</w:t>
      </w:r>
      <w:proofErr w:type="spellStart"/>
      <w:r>
        <w:t>而下文乃云</w:t>
      </w:r>
      <w:proofErr w:type="spellEnd"/>
      <w:r>
        <w:rPr>
          <w:rFonts w:eastAsia="宋体" w:hint="eastAsia"/>
          <w:lang w:eastAsia="zh-CN"/>
        </w:rPr>
        <w:t>“</w:t>
      </w:r>
      <w:proofErr w:type="spellStart"/>
      <w:proofErr w:type="gramStart"/>
      <w:r>
        <w:t>祗</w:t>
      </w:r>
      <w:proofErr w:type="gramEnd"/>
      <w:r>
        <w:t>復之我商賚汝。乃越逐，不復，汝則有常</w:t>
      </w:r>
      <w:proofErr w:type="spellEnd"/>
    </w:p>
    <w:p w14:paraId="50B4A7D2" w14:textId="77777777" w:rsidR="00CC015B" w:rsidRDefault="00000000">
      <w:r>
        <w:t>刑。</w:t>
      </w:r>
      <w:r>
        <w:rPr>
          <w:rFonts w:eastAsia="宋体" w:hint="eastAsia"/>
          <w:lang w:eastAsia="zh-CN"/>
        </w:rPr>
        <w:t>”</w:t>
      </w:r>
      <w:r>
        <w:t>是</w:t>
      </w:r>
      <w:r>
        <w:rPr>
          <w:rFonts w:eastAsia="宋体" w:hint="eastAsia"/>
          <w:lang w:eastAsia="zh-CN"/>
        </w:rPr>
        <w:t>“</w:t>
      </w:r>
      <w:proofErr w:type="spellStart"/>
      <w:r>
        <w:t>勿敢越逐</w:t>
      </w:r>
      <w:proofErr w:type="spellEnd"/>
      <w:r>
        <w:rPr>
          <w:rFonts w:eastAsia="宋体" w:hint="eastAsia"/>
          <w:lang w:eastAsia="zh-CN"/>
        </w:rPr>
        <w:t>”</w:t>
      </w:r>
      <w:r>
        <w:t>之</w:t>
      </w:r>
      <w:r>
        <w:rPr>
          <w:rFonts w:eastAsia="宋体" w:hint="eastAsia"/>
          <w:lang w:eastAsia="zh-CN"/>
        </w:rPr>
        <w:t>“</w:t>
      </w:r>
      <w:r>
        <w:t>勿</w:t>
      </w:r>
      <w:r>
        <w:rPr>
          <w:rFonts w:eastAsia="宋体" w:hint="eastAsia"/>
          <w:lang w:eastAsia="zh-CN"/>
        </w:rPr>
        <w:t>”</w:t>
      </w:r>
      <w:proofErr w:type="spellStart"/>
      <w:r>
        <w:t>仍是禁止之詞非空爲詞助也。若云</w:t>
      </w:r>
      <w:proofErr w:type="spellEnd"/>
      <w:r>
        <w:rPr>
          <w:rFonts w:eastAsia="宋体" w:hint="eastAsia"/>
          <w:lang w:eastAsia="zh-CN"/>
        </w:rPr>
        <w:t>“</w:t>
      </w:r>
      <w:proofErr w:type="spellStart"/>
      <w:r>
        <w:t>敢越逐</w:t>
      </w:r>
      <w:proofErr w:type="spellEnd"/>
      <w:r>
        <w:rPr>
          <w:rFonts w:eastAsia="宋体" w:hint="eastAsia"/>
          <w:lang w:eastAsia="zh-CN"/>
        </w:rPr>
        <w:t>”</w:t>
      </w:r>
      <w:proofErr w:type="spellStart"/>
      <w:r>
        <w:t>則既與</w:t>
      </w:r>
      <w:proofErr w:type="spellEnd"/>
      <w:r>
        <w:rPr>
          <w:rFonts w:eastAsia="宋体" w:hint="eastAsia"/>
          <w:lang w:eastAsia="zh-CN"/>
        </w:rPr>
        <w:t>“</w:t>
      </w:r>
      <w:proofErr w:type="spellStart"/>
      <w:proofErr w:type="gramStart"/>
      <w:r>
        <w:t>祗</w:t>
      </w:r>
      <w:proofErr w:type="gramEnd"/>
      <w:r>
        <w:t>復</w:t>
      </w:r>
      <w:proofErr w:type="spellEnd"/>
    </w:p>
    <w:p w14:paraId="3D97049F" w14:textId="77777777" w:rsidR="00CC015B" w:rsidRDefault="00000000">
      <w:r>
        <w:t>之</w:t>
      </w:r>
      <w:proofErr w:type="gramStart"/>
      <w:r>
        <w:rPr>
          <w:rFonts w:eastAsia="宋体" w:hint="eastAsia"/>
          <w:lang w:eastAsia="zh-CN"/>
        </w:rPr>
        <w:t>”</w:t>
      </w:r>
      <w:proofErr w:type="spellStart"/>
      <w:proofErr w:type="gramEnd"/>
      <w:r>
        <w:t>二句義不相屬，又與</w:t>
      </w:r>
      <w:proofErr w:type="spellEnd"/>
      <w:r>
        <w:rPr>
          <w:rFonts w:eastAsia="宋体" w:hint="eastAsia"/>
          <w:lang w:eastAsia="zh-CN"/>
        </w:rPr>
        <w:t>“</w:t>
      </w:r>
      <w:proofErr w:type="spellStart"/>
      <w:r>
        <w:t>乃越逐</w:t>
      </w:r>
      <w:proofErr w:type="spellEnd"/>
      <w:r>
        <w:rPr>
          <w:rFonts w:eastAsia="宋体" w:hint="eastAsia"/>
          <w:lang w:eastAsia="zh-CN"/>
        </w:rPr>
        <w:t>”</w:t>
      </w:r>
      <w:proofErr w:type="spellStart"/>
      <w:r>
        <w:t>之文相復矣。至</w:t>
      </w:r>
      <w:proofErr w:type="spellEnd"/>
      <w:r>
        <w:rPr>
          <w:rFonts w:eastAsia="宋体" w:hint="eastAsia"/>
          <w:lang w:eastAsia="zh-CN"/>
        </w:rPr>
        <w:t>“</w:t>
      </w:r>
      <w:proofErr w:type="spellStart"/>
      <w:r>
        <w:t>無敢寇</w:t>
      </w:r>
      <w:proofErr w:type="gramStart"/>
      <w:r>
        <w:t>攘</w:t>
      </w:r>
      <w:proofErr w:type="spellEnd"/>
      <w:proofErr w:type="gramEnd"/>
      <w:r>
        <w:rPr>
          <w:rFonts w:eastAsia="宋体" w:hint="eastAsia"/>
          <w:lang w:eastAsia="zh-CN"/>
        </w:rPr>
        <w:t>”</w:t>
      </w:r>
      <w:proofErr w:type="spellStart"/>
      <w:r>
        <w:t>云云下，不更言</w:t>
      </w:r>
      <w:proofErr w:type="spellEnd"/>
      <w:r>
        <w:rPr>
          <w:rFonts w:eastAsia="宋体" w:hint="eastAsia"/>
          <w:lang w:eastAsia="zh-CN"/>
        </w:rPr>
        <w:t>“</w:t>
      </w:r>
      <w:proofErr w:type="spellStart"/>
      <w:r>
        <w:t>寇攘</w:t>
      </w:r>
      <w:proofErr w:type="spellEnd"/>
      <w:r>
        <w:rPr>
          <w:rFonts w:eastAsia="宋体" w:hint="eastAsia"/>
          <w:lang w:eastAsia="zh-CN"/>
        </w:rPr>
        <w:t>”</w:t>
      </w:r>
      <w:r>
        <w:t>。云</w:t>
      </w:r>
    </w:p>
    <w:p w14:paraId="65991FBA" w14:textId="77777777" w:rsidR="00CC015B" w:rsidRDefault="00000000">
      <w:proofErr w:type="spellStart"/>
      <w:r>
        <w:t>云者，蒙上而省耳，後皆放此</w:t>
      </w:r>
      <w:proofErr w:type="spellEnd"/>
    </w:p>
    <w:p w14:paraId="3E6305DA" w14:textId="77777777" w:rsidR="00CC015B" w:rsidRDefault="00000000">
      <w:pPr>
        <w:rPr>
          <w:lang w:eastAsia="zh-CN"/>
        </w:rPr>
      </w:pPr>
      <w:r>
        <w:rPr>
          <w:lang w:eastAsia="zh-CN"/>
        </w:rPr>
        <w:t>【第</w:t>
      </w:r>
      <w:r>
        <w:rPr>
          <w:lang w:eastAsia="zh-CN"/>
        </w:rPr>
        <w:t>109</w:t>
      </w:r>
      <w:r>
        <w:rPr>
          <w:lang w:eastAsia="zh-CN"/>
        </w:rPr>
        <w:t>页】</w:t>
      </w:r>
    </w:p>
    <w:p w14:paraId="77E44985" w14:textId="77777777" w:rsidR="00CC015B" w:rsidRDefault="00000000">
      <w:pPr>
        <w:rPr>
          <w:lang w:eastAsia="zh-CN"/>
        </w:rPr>
      </w:pPr>
      <w:r>
        <w:rPr>
          <w:rFonts w:eastAsia="宋体" w:hint="eastAsia"/>
          <w:lang w:eastAsia="zh-CN"/>
        </w:rPr>
        <w:t>《</w:t>
      </w:r>
      <w:r>
        <w:rPr>
          <w:lang w:eastAsia="zh-CN"/>
        </w:rPr>
        <w:t>毛詩</w:t>
      </w:r>
      <w:r>
        <w:rPr>
          <w:rFonts w:eastAsia="宋体" w:hint="eastAsia"/>
          <w:lang w:eastAsia="zh-CN"/>
        </w:rPr>
        <w:t>》</w:t>
      </w:r>
      <w:r>
        <w:rPr>
          <w:lang w:eastAsia="zh-CN"/>
        </w:rPr>
        <w:t>上</w:t>
      </w:r>
    </w:p>
    <w:p w14:paraId="0BE55E8B" w14:textId="77777777" w:rsidR="00CC015B" w:rsidRDefault="00000000">
      <w:pPr>
        <w:rPr>
          <w:rFonts w:eastAsia="宋体"/>
          <w:lang w:eastAsia="zh-CN"/>
        </w:rPr>
      </w:pPr>
      <w:r>
        <w:rPr>
          <w:rFonts w:eastAsia="宋体" w:hint="eastAsia"/>
          <w:lang w:eastAsia="zh-CN"/>
        </w:rPr>
        <w:t>《</w:t>
      </w:r>
      <w:r>
        <w:rPr>
          <w:lang w:eastAsia="zh-CN"/>
        </w:rPr>
        <w:t>牆有茨</w:t>
      </w:r>
      <w:r>
        <w:rPr>
          <w:rFonts w:eastAsia="宋体" w:hint="eastAsia"/>
          <w:lang w:eastAsia="zh-CN"/>
        </w:rPr>
        <w:t>》</w:t>
      </w:r>
      <w:r>
        <w:rPr>
          <w:lang w:eastAsia="zh-CN"/>
        </w:rPr>
        <w:t>：</w:t>
      </w:r>
      <w:r>
        <w:rPr>
          <w:rFonts w:eastAsia="宋体" w:hint="eastAsia"/>
          <w:lang w:eastAsia="zh-CN"/>
        </w:rPr>
        <w:t>“</w:t>
      </w:r>
      <w:r>
        <w:rPr>
          <w:lang w:eastAsia="zh-CN"/>
        </w:rPr>
        <w:t>不可讀也。</w:t>
      </w:r>
      <w:r>
        <w:rPr>
          <w:rFonts w:eastAsia="宋体" w:hint="eastAsia"/>
          <w:lang w:eastAsia="zh-CN"/>
        </w:rPr>
        <w:t>”</w:t>
      </w:r>
    </w:p>
    <w:p w14:paraId="7968AB45" w14:textId="77777777" w:rsidR="00CC015B" w:rsidRDefault="00000000">
      <w:pPr>
        <w:rPr>
          <w:rFonts w:eastAsia="宋体"/>
          <w:lang w:eastAsia="zh-CN"/>
        </w:rPr>
      </w:pPr>
      <w:proofErr w:type="spellStart"/>
      <w:proofErr w:type="gramStart"/>
      <w:r>
        <w:t>彬</w:t>
      </w:r>
      <w:proofErr w:type="gramEnd"/>
      <w:r>
        <w:t>謂</w:t>
      </w:r>
      <w:proofErr w:type="spellEnd"/>
      <w:r>
        <w:rPr>
          <w:rFonts w:eastAsia="宋体" w:hint="eastAsia"/>
          <w:lang w:eastAsia="zh-CN"/>
        </w:rPr>
        <w:t>《</w:t>
      </w:r>
      <w:proofErr w:type="spellStart"/>
      <w:r>
        <w:t>廣雅。釋詁二</w:t>
      </w:r>
      <w:proofErr w:type="spellEnd"/>
      <w:r>
        <w:rPr>
          <w:rFonts w:eastAsia="宋体" w:hint="eastAsia"/>
          <w:lang w:eastAsia="zh-CN"/>
        </w:rPr>
        <w:t>》</w:t>
      </w:r>
      <w:r>
        <w:t>：</w:t>
      </w:r>
      <w:r>
        <w:rPr>
          <w:rFonts w:eastAsia="宋体" w:hint="eastAsia"/>
          <w:lang w:eastAsia="zh-CN"/>
        </w:rPr>
        <w:t>“</w:t>
      </w:r>
      <w:proofErr w:type="spellStart"/>
      <w:r>
        <w:t>讀猶語也</w:t>
      </w:r>
      <w:proofErr w:type="spellEnd"/>
      <w:r>
        <w:t>。</w:t>
      </w:r>
      <w:r>
        <w:rPr>
          <w:rFonts w:eastAsia="宋体" w:hint="eastAsia"/>
          <w:lang w:eastAsia="zh-CN"/>
        </w:rPr>
        <w:t>”</w:t>
      </w:r>
    </w:p>
    <w:p w14:paraId="3F7F7FC9" w14:textId="77777777" w:rsidR="00CC015B" w:rsidRDefault="00000000">
      <w:r>
        <w:rPr>
          <w:lang w:eastAsia="zh-CN"/>
        </w:rPr>
        <w:t>念孙案：</w:t>
      </w:r>
      <w:r>
        <w:rPr>
          <w:rFonts w:eastAsia="宋体" w:hint="eastAsia"/>
          <w:lang w:eastAsia="zh-CN"/>
        </w:rPr>
        <w:t>《</w:t>
      </w:r>
      <w:r>
        <w:rPr>
          <w:lang w:eastAsia="zh-CN"/>
        </w:rPr>
        <w:t>廣雅</w:t>
      </w:r>
      <w:r>
        <w:rPr>
          <w:rFonts w:eastAsia="宋体" w:hint="eastAsia"/>
          <w:lang w:eastAsia="zh-CN"/>
        </w:rPr>
        <w:t>》</w:t>
      </w:r>
      <w:r>
        <w:rPr>
          <w:lang w:eastAsia="zh-CN"/>
        </w:rPr>
        <w:t>：</w:t>
      </w:r>
      <w:r>
        <w:rPr>
          <w:rFonts w:eastAsia="宋体" w:hint="eastAsia"/>
          <w:lang w:eastAsia="zh-CN"/>
        </w:rPr>
        <w:t>“</w:t>
      </w:r>
      <w:r>
        <w:rPr>
          <w:lang w:eastAsia="zh-CN"/>
        </w:rPr>
        <w:t>讀，説也。</w:t>
      </w:r>
      <w:r>
        <w:rPr>
          <w:rFonts w:eastAsia="宋体" w:hint="eastAsia"/>
          <w:lang w:eastAsia="zh-CN"/>
        </w:rPr>
        <w:t>”</w:t>
      </w:r>
      <w:r>
        <w:t>無</w:t>
      </w:r>
      <w:r>
        <w:rPr>
          <w:rFonts w:eastAsia="宋体" w:hint="eastAsia"/>
          <w:lang w:eastAsia="zh-CN"/>
        </w:rPr>
        <w:t>“</w:t>
      </w:r>
      <w:proofErr w:type="spellStart"/>
      <w:r>
        <w:t>讀猶語也</w:t>
      </w:r>
      <w:proofErr w:type="spellEnd"/>
      <w:r>
        <w:rPr>
          <w:rFonts w:eastAsia="宋体" w:hint="eastAsia"/>
          <w:lang w:eastAsia="zh-CN"/>
        </w:rPr>
        <w:t>”</w:t>
      </w:r>
      <w:proofErr w:type="spellStart"/>
      <w:r>
        <w:t>之文</w:t>
      </w:r>
      <w:proofErr w:type="spellEnd"/>
    </w:p>
    <w:p w14:paraId="19561677" w14:textId="77777777" w:rsidR="00CC015B" w:rsidRDefault="00000000">
      <w:pPr>
        <w:rPr>
          <w:rFonts w:eastAsia="宋体"/>
          <w:lang w:eastAsia="zh-CN"/>
        </w:rPr>
      </w:pPr>
      <w:r>
        <w:rPr>
          <w:rFonts w:eastAsia="宋体" w:hint="eastAsia"/>
          <w:lang w:eastAsia="zh-CN"/>
        </w:rPr>
        <w:t>《</w:t>
      </w:r>
      <w:proofErr w:type="spellStart"/>
      <w:r>
        <w:t>唐。山有</w:t>
      </w:r>
      <w:proofErr w:type="spellEnd"/>
      <w:r>
        <w:rPr>
          <w:rFonts w:eastAsia="宋体" w:hint="eastAsia"/>
          <w:lang w:eastAsia="zh-CN"/>
        </w:rPr>
        <w:t>（</w:t>
      </w:r>
      <w:r>
        <w:t>櫙</w:t>
      </w:r>
      <w:r>
        <w:rPr>
          <w:rFonts w:eastAsia="宋体" w:hint="eastAsia"/>
          <w:lang w:eastAsia="zh-CN"/>
        </w:rPr>
        <w:t>）【</w:t>
      </w:r>
      <w:r>
        <w:t>樞</w:t>
      </w:r>
      <w:r>
        <w:rPr>
          <w:rFonts w:eastAsia="宋体" w:hint="eastAsia"/>
          <w:lang w:eastAsia="zh-CN"/>
        </w:rPr>
        <w:t>】》</w:t>
      </w:r>
      <w:r>
        <w:t>：</w:t>
      </w:r>
      <w:r>
        <w:rPr>
          <w:rFonts w:eastAsia="宋体" w:hint="eastAsia"/>
          <w:lang w:eastAsia="zh-CN"/>
        </w:rPr>
        <w:t>“</w:t>
      </w:r>
      <w:proofErr w:type="spellStart"/>
      <w:r>
        <w:t>宛其死矣</w:t>
      </w:r>
      <w:proofErr w:type="spellEnd"/>
      <w:r>
        <w:t>。</w:t>
      </w:r>
      <w:r>
        <w:rPr>
          <w:rFonts w:eastAsia="宋体" w:hint="eastAsia"/>
          <w:lang w:eastAsia="zh-CN"/>
        </w:rPr>
        <w:t>”</w:t>
      </w:r>
    </w:p>
    <w:p w14:paraId="16A8A1E8" w14:textId="77777777" w:rsidR="00CC015B" w:rsidRDefault="00000000">
      <w:proofErr w:type="spellStart"/>
      <w:r>
        <w:t>念孫案</w:t>
      </w:r>
      <w:proofErr w:type="spellEnd"/>
      <w:r>
        <w:t>：</w:t>
      </w:r>
      <w:r>
        <w:rPr>
          <w:rFonts w:eastAsia="宋体" w:hint="eastAsia"/>
          <w:lang w:eastAsia="zh-CN"/>
        </w:rPr>
        <w:t>“</w:t>
      </w:r>
      <w:proofErr w:type="spellStart"/>
      <w:proofErr w:type="gramStart"/>
      <w:r>
        <w:t>宛彼北</w:t>
      </w:r>
      <w:proofErr w:type="gramEnd"/>
      <w:r>
        <w:t>林</w:t>
      </w:r>
      <w:proofErr w:type="spellEnd"/>
      <w:r>
        <w:rPr>
          <w:rFonts w:eastAsia="宋体" w:hint="eastAsia"/>
          <w:lang w:eastAsia="zh-CN"/>
        </w:rPr>
        <w:t>”</w:t>
      </w:r>
      <w:r>
        <w:t>之</w:t>
      </w:r>
      <w:r>
        <w:rPr>
          <w:rFonts w:eastAsia="宋体" w:hint="eastAsia"/>
          <w:lang w:eastAsia="zh-CN"/>
        </w:rPr>
        <w:t>“</w:t>
      </w:r>
      <w:r>
        <w:t>宛</w:t>
      </w:r>
      <w:r>
        <w:rPr>
          <w:rFonts w:eastAsia="宋体" w:hint="eastAsia"/>
          <w:lang w:eastAsia="zh-CN"/>
        </w:rPr>
        <w:t>”</w:t>
      </w:r>
      <w:r>
        <w:t>，</w:t>
      </w:r>
      <w:proofErr w:type="spellStart"/>
      <w:r>
        <w:t>讀爲</w:t>
      </w:r>
      <w:proofErr w:type="spellEnd"/>
      <w:r>
        <w:rPr>
          <w:rFonts w:eastAsia="宋体" w:hint="eastAsia"/>
          <w:lang w:eastAsia="zh-CN"/>
        </w:rPr>
        <w:t>“</w:t>
      </w:r>
      <w:proofErr w:type="spellStart"/>
      <w:r>
        <w:t>鬱而宛其死矣</w:t>
      </w:r>
      <w:proofErr w:type="spellEnd"/>
      <w:r>
        <w:rPr>
          <w:rFonts w:eastAsia="宋体" w:hint="eastAsia"/>
          <w:lang w:eastAsia="zh-CN"/>
        </w:rPr>
        <w:t>”</w:t>
      </w:r>
      <w:r>
        <w:t>。</w:t>
      </w:r>
      <w:r>
        <w:rPr>
          <w:rFonts w:eastAsia="宋体" w:hint="eastAsia"/>
          <w:lang w:eastAsia="zh-CN"/>
        </w:rPr>
        <w:t>“</w:t>
      </w:r>
      <w:proofErr w:type="spellStart"/>
      <w:r>
        <w:t>宛然左辟</w:t>
      </w:r>
      <w:proofErr w:type="spellEnd"/>
      <w:r>
        <w:rPr>
          <w:rFonts w:eastAsia="宋体" w:hint="eastAsia"/>
          <w:lang w:eastAsia="zh-CN"/>
        </w:rPr>
        <w:t>”</w:t>
      </w:r>
      <w:r>
        <w:t>、</w:t>
      </w:r>
      <w:r>
        <w:rPr>
          <w:rFonts w:eastAsia="宋体" w:hint="eastAsia"/>
          <w:lang w:eastAsia="zh-CN"/>
        </w:rPr>
        <w:t>“</w:t>
      </w:r>
      <w:proofErr w:type="spellStart"/>
      <w:proofErr w:type="gramStart"/>
      <w:r>
        <w:t>宛</w:t>
      </w:r>
      <w:proofErr w:type="gramEnd"/>
      <w:r>
        <w:t>彼鳴鳩</w:t>
      </w:r>
      <w:proofErr w:type="spellEnd"/>
      <w:r>
        <w:rPr>
          <w:rFonts w:eastAsia="宋体" w:hint="eastAsia"/>
          <w:lang w:eastAsia="zh-CN"/>
        </w:rPr>
        <w:t>”</w:t>
      </w:r>
      <w:r>
        <w:t>，</w:t>
      </w:r>
      <w:proofErr w:type="spellStart"/>
      <w:r>
        <w:t>未必</w:t>
      </w:r>
      <w:proofErr w:type="spellEnd"/>
    </w:p>
    <w:p w14:paraId="5E58107B" w14:textId="77777777" w:rsidR="00CC015B" w:rsidRDefault="00000000">
      <w:proofErr w:type="spellStart"/>
      <w:r>
        <w:t>皆可讀爲鬱。宛、鬱一聲之轉，</w:t>
      </w:r>
      <w:proofErr w:type="gramStart"/>
      <w:r>
        <w:t>再轉而爲</w:t>
      </w:r>
      <w:proofErr w:type="spellEnd"/>
      <w:r>
        <w:rPr>
          <w:rFonts w:eastAsia="宋体" w:hint="eastAsia"/>
          <w:lang w:eastAsia="zh-CN"/>
        </w:rPr>
        <w:t>“</w:t>
      </w:r>
      <w:proofErr w:type="spellStart"/>
      <w:proofErr w:type="gramEnd"/>
      <w:r>
        <w:t>倏然</w:t>
      </w:r>
      <w:proofErr w:type="spellEnd"/>
      <w:r>
        <w:rPr>
          <w:rFonts w:eastAsia="宋体" w:hint="eastAsia"/>
          <w:lang w:eastAsia="zh-CN"/>
        </w:rPr>
        <w:t>”</w:t>
      </w:r>
      <w:r>
        <w:t>之</w:t>
      </w:r>
      <w:r>
        <w:rPr>
          <w:rFonts w:eastAsia="宋体" w:hint="eastAsia"/>
          <w:lang w:eastAsia="zh-CN"/>
        </w:rPr>
        <w:t>“</w:t>
      </w:r>
      <w:r>
        <w:t>倏</w:t>
      </w:r>
      <w:r>
        <w:rPr>
          <w:rFonts w:eastAsia="宋体" w:hint="eastAsia"/>
          <w:lang w:eastAsia="zh-CN"/>
        </w:rPr>
        <w:t>”</w:t>
      </w:r>
      <w:r>
        <w:t>，</w:t>
      </w:r>
      <w:proofErr w:type="spellStart"/>
      <w:r>
        <w:t>則聲遠而義不可通矣</w:t>
      </w:r>
      <w:proofErr w:type="spellEnd"/>
      <w:r>
        <w:t>。</w:t>
      </w:r>
      <w:r>
        <w:rPr>
          <w:rFonts w:eastAsia="宋体" w:hint="eastAsia"/>
          <w:lang w:eastAsia="zh-CN"/>
        </w:rPr>
        <w:t>“</w:t>
      </w:r>
      <w:proofErr w:type="spellStart"/>
      <w:r>
        <w:t>宛然左</w:t>
      </w:r>
      <w:proofErr w:type="spellEnd"/>
    </w:p>
    <w:p w14:paraId="737D184C" w14:textId="77777777" w:rsidR="00CC015B" w:rsidRDefault="00000000">
      <w:r>
        <w:t>辟</w:t>
      </w:r>
      <w:proofErr w:type="gramStart"/>
      <w:r>
        <w:rPr>
          <w:rFonts w:eastAsia="宋体" w:hint="eastAsia"/>
          <w:lang w:eastAsia="zh-CN"/>
        </w:rPr>
        <w:t>”</w:t>
      </w:r>
      <w:proofErr w:type="gramEnd"/>
      <w:r>
        <w:t>，</w:t>
      </w:r>
      <w:proofErr w:type="spellStart"/>
      <w:r>
        <w:t>亦非</w:t>
      </w:r>
      <w:proofErr w:type="spellEnd"/>
      <w:r>
        <w:rPr>
          <w:rFonts w:eastAsia="宋体" w:hint="eastAsia"/>
          <w:lang w:eastAsia="zh-CN"/>
        </w:rPr>
        <w:t>“</w:t>
      </w:r>
      <w:proofErr w:type="spellStart"/>
      <w:r>
        <w:t>倏然</w:t>
      </w:r>
      <w:proofErr w:type="spellEnd"/>
      <w:r>
        <w:rPr>
          <w:rFonts w:eastAsia="宋体" w:hint="eastAsia"/>
          <w:lang w:eastAsia="zh-CN"/>
        </w:rPr>
        <w:t>”</w:t>
      </w:r>
      <w:proofErr w:type="spellStart"/>
      <w:r>
        <w:t>之謂</w:t>
      </w:r>
      <w:proofErr w:type="spellEnd"/>
      <w:r>
        <w:t>。</w:t>
      </w:r>
    </w:p>
    <w:p w14:paraId="2119FEBE" w14:textId="77777777" w:rsidR="00CC015B" w:rsidRDefault="00000000">
      <w:pPr>
        <w:rPr>
          <w:rFonts w:eastAsia="宋体"/>
          <w:lang w:eastAsia="zh-CN"/>
        </w:rPr>
      </w:pPr>
      <w:proofErr w:type="gramStart"/>
      <w:r>
        <w:rPr>
          <w:rFonts w:eastAsia="宋体" w:hint="eastAsia"/>
          <w:lang w:eastAsia="zh-CN"/>
        </w:rPr>
        <w:t>《</w:t>
      </w:r>
      <w:proofErr w:type="spellStart"/>
      <w:proofErr w:type="gramEnd"/>
      <w:r>
        <w:t>小雅《蓼蕭</w:t>
      </w:r>
      <w:proofErr w:type="spellEnd"/>
      <w:r>
        <w:rPr>
          <w:rFonts w:eastAsia="宋体" w:hint="eastAsia"/>
          <w:lang w:eastAsia="zh-CN"/>
        </w:rPr>
        <w:t>》</w:t>
      </w:r>
      <w:r>
        <w:t>：</w:t>
      </w:r>
      <w:r>
        <w:rPr>
          <w:rFonts w:eastAsia="宋体" w:hint="eastAsia"/>
          <w:lang w:eastAsia="zh-CN"/>
        </w:rPr>
        <w:t>“</w:t>
      </w:r>
      <w:proofErr w:type="spellStart"/>
      <w:r>
        <w:t>燕笑語兮，是以有譽處兮</w:t>
      </w:r>
      <w:proofErr w:type="spellEnd"/>
      <w:r>
        <w:t>。</w:t>
      </w:r>
      <w:r>
        <w:rPr>
          <w:rFonts w:eastAsia="宋体" w:hint="eastAsia"/>
          <w:lang w:eastAsia="zh-CN"/>
        </w:rPr>
        <w:t>”</w:t>
      </w:r>
    </w:p>
    <w:p w14:paraId="7D4E7E7C" w14:textId="77777777" w:rsidR="00CC015B" w:rsidRDefault="00000000">
      <w:pPr>
        <w:rPr>
          <w:lang w:eastAsia="zh-CN"/>
        </w:rPr>
      </w:pPr>
      <w:r>
        <w:rPr>
          <w:lang w:eastAsia="zh-CN"/>
        </w:rPr>
        <w:t>念孫案：如鄭箋，以</w:t>
      </w:r>
      <w:r>
        <w:rPr>
          <w:rFonts w:eastAsia="宋体" w:hint="eastAsia"/>
          <w:lang w:eastAsia="zh-CN"/>
        </w:rPr>
        <w:t>“</w:t>
      </w:r>
      <w:r>
        <w:rPr>
          <w:lang w:eastAsia="zh-CN"/>
        </w:rPr>
        <w:t>譽</w:t>
      </w:r>
      <w:r>
        <w:rPr>
          <w:rFonts w:eastAsia="宋体" w:hint="eastAsia"/>
          <w:lang w:eastAsia="zh-CN"/>
        </w:rPr>
        <w:t>”</w:t>
      </w:r>
      <w:r>
        <w:rPr>
          <w:lang w:eastAsia="zh-CN"/>
        </w:rPr>
        <w:t>爲</w:t>
      </w:r>
      <w:r>
        <w:rPr>
          <w:rFonts w:eastAsia="宋体" w:hint="eastAsia"/>
          <w:lang w:eastAsia="zh-CN"/>
        </w:rPr>
        <w:t>“</w:t>
      </w:r>
      <w:r>
        <w:rPr>
          <w:lang w:eastAsia="zh-CN"/>
        </w:rPr>
        <w:t>不譽</w:t>
      </w:r>
      <w:r>
        <w:rPr>
          <w:rFonts w:eastAsia="宋体" w:hint="eastAsia"/>
          <w:lang w:eastAsia="zh-CN"/>
        </w:rPr>
        <w:t>”</w:t>
      </w:r>
      <w:r>
        <w:rPr>
          <w:lang w:eastAsia="zh-CN"/>
        </w:rPr>
        <w:t>，則</w:t>
      </w:r>
      <w:r>
        <w:rPr>
          <w:rFonts w:eastAsia="宋体" w:hint="eastAsia"/>
          <w:lang w:eastAsia="zh-CN"/>
        </w:rPr>
        <w:t>“</w:t>
      </w:r>
      <w:r>
        <w:rPr>
          <w:lang w:eastAsia="zh-CN"/>
        </w:rPr>
        <w:t>譽處</w:t>
      </w:r>
      <w:r>
        <w:rPr>
          <w:rFonts w:eastAsia="宋体" w:hint="eastAsia"/>
          <w:lang w:eastAsia="zh-CN"/>
        </w:rPr>
        <w:t>”</w:t>
      </w:r>
      <w:r>
        <w:rPr>
          <w:lang w:eastAsia="zh-CN"/>
        </w:rPr>
        <w:t>二字義不相</w:t>
      </w:r>
      <w:proofErr w:type="gramStart"/>
      <w:r>
        <w:rPr>
          <w:lang w:eastAsia="zh-CN"/>
        </w:rPr>
        <w:t>屬</w:t>
      </w:r>
      <w:proofErr w:type="gramEnd"/>
      <w:r>
        <w:rPr>
          <w:lang w:eastAsia="zh-CN"/>
        </w:rPr>
        <w:t>，而</w:t>
      </w:r>
      <w:r>
        <w:rPr>
          <w:rFonts w:eastAsia="宋体" w:hint="eastAsia"/>
          <w:lang w:eastAsia="zh-CN"/>
        </w:rPr>
        <w:t>“</w:t>
      </w:r>
      <w:r>
        <w:rPr>
          <w:lang w:eastAsia="zh-CN"/>
        </w:rPr>
        <w:t>處</w:t>
      </w:r>
      <w:r>
        <w:rPr>
          <w:rFonts w:eastAsia="宋体" w:hint="eastAsia"/>
          <w:lang w:eastAsia="zh-CN"/>
        </w:rPr>
        <w:t>”</w:t>
      </w:r>
      <w:r>
        <w:rPr>
          <w:lang w:eastAsia="zh-CN"/>
        </w:rPr>
        <w:t>字可删。是譽</w:t>
      </w:r>
    </w:p>
    <w:p w14:paraId="4757557B" w14:textId="77777777" w:rsidR="00CC015B" w:rsidRDefault="00000000">
      <w:pPr>
        <w:rPr>
          <w:lang w:eastAsia="zh-CN"/>
        </w:rPr>
      </w:pPr>
      <w:r>
        <w:rPr>
          <w:lang w:eastAsia="zh-CN"/>
        </w:rPr>
        <w:lastRenderedPageBreak/>
        <w:t>豫古字通，當</w:t>
      </w:r>
      <w:proofErr w:type="gramStart"/>
      <w:r>
        <w:rPr>
          <w:lang w:eastAsia="zh-CN"/>
        </w:rPr>
        <w:t>從</w:t>
      </w:r>
      <w:proofErr w:type="gramEnd"/>
      <w:r>
        <w:rPr>
          <w:lang w:eastAsia="zh-CN"/>
        </w:rPr>
        <w:t>蘇氏説訓譽爲安</w:t>
      </w:r>
      <w:proofErr w:type="gramStart"/>
      <w:r>
        <w:rPr>
          <w:lang w:eastAsia="zh-CN"/>
        </w:rPr>
        <w:t>樂</w:t>
      </w:r>
      <w:proofErr w:type="gramEnd"/>
      <w:r>
        <w:rPr>
          <w:lang w:eastAsia="zh-CN"/>
        </w:rPr>
        <w:t>，方與上文</w:t>
      </w:r>
      <w:proofErr w:type="gramStart"/>
      <w:r>
        <w:rPr>
          <w:lang w:eastAsia="zh-CN"/>
        </w:rPr>
        <w:t>一</w:t>
      </w:r>
      <w:proofErr w:type="gramEnd"/>
      <w:r>
        <w:rPr>
          <w:lang w:eastAsia="zh-CN"/>
        </w:rPr>
        <w:t>貫。</w:t>
      </w:r>
      <w:r>
        <w:rPr>
          <w:rFonts w:eastAsia="宋体" w:hint="eastAsia"/>
          <w:lang w:eastAsia="zh-CN"/>
        </w:rPr>
        <w:t>《</w:t>
      </w:r>
      <w:r>
        <w:rPr>
          <w:lang w:eastAsia="zh-CN"/>
        </w:rPr>
        <w:t>左傳</w:t>
      </w:r>
      <w:r>
        <w:rPr>
          <w:rFonts w:eastAsia="宋体" w:hint="eastAsia"/>
          <w:lang w:eastAsia="zh-CN"/>
        </w:rPr>
        <w:t>》</w:t>
      </w:r>
      <w:r>
        <w:rPr>
          <w:lang w:eastAsia="zh-CN"/>
        </w:rPr>
        <w:t>：</w:t>
      </w:r>
      <w:r>
        <w:rPr>
          <w:rFonts w:eastAsia="宋体" w:hint="eastAsia"/>
          <w:lang w:eastAsia="zh-CN"/>
        </w:rPr>
        <w:t>“</w:t>
      </w:r>
      <w:r>
        <w:rPr>
          <w:lang w:eastAsia="zh-CN"/>
        </w:rPr>
        <w:t>寵光之不宣。</w:t>
      </w:r>
      <w:r>
        <w:rPr>
          <w:rFonts w:eastAsia="宋体" w:hint="eastAsia"/>
          <w:lang w:eastAsia="zh-CN"/>
        </w:rPr>
        <w:t>”</w:t>
      </w:r>
      <w:r>
        <w:rPr>
          <w:lang w:eastAsia="zh-CN"/>
        </w:rPr>
        <w:t>寵光亦非名</w:t>
      </w:r>
    </w:p>
    <w:p w14:paraId="7C772207" w14:textId="77777777" w:rsidR="00CC015B" w:rsidRDefault="00000000">
      <w:pPr>
        <w:rPr>
          <w:lang w:eastAsia="zh-CN"/>
        </w:rPr>
      </w:pPr>
      <w:r>
        <w:rPr>
          <w:lang w:eastAsia="zh-CN"/>
        </w:rPr>
        <w:t>譽之謂。</w:t>
      </w:r>
      <w:r>
        <w:rPr>
          <w:rFonts w:eastAsia="宋体" w:hint="eastAsia"/>
          <w:lang w:eastAsia="zh-CN"/>
        </w:rPr>
        <w:t>《【</w:t>
      </w:r>
      <w:r>
        <w:rPr>
          <w:lang w:eastAsia="zh-CN"/>
        </w:rPr>
        <w:t>禮</w:t>
      </w:r>
      <w:r>
        <w:rPr>
          <w:rFonts w:eastAsia="宋体" w:hint="eastAsia"/>
          <w:lang w:eastAsia="zh-CN"/>
        </w:rPr>
        <w:t>】</w:t>
      </w:r>
      <w:r>
        <w:rPr>
          <w:lang w:eastAsia="zh-CN"/>
        </w:rPr>
        <w:t>記</w:t>
      </w:r>
      <w:r>
        <w:rPr>
          <w:rFonts w:eastAsia="宋体" w:hint="eastAsia"/>
          <w:lang w:eastAsia="zh-CN"/>
        </w:rPr>
        <w:t>》</w:t>
      </w:r>
      <w:r>
        <w:rPr>
          <w:lang w:eastAsia="zh-CN"/>
        </w:rPr>
        <w:t>言</w:t>
      </w:r>
      <w:r>
        <w:rPr>
          <w:rFonts w:eastAsia="宋体" w:hint="eastAsia"/>
          <w:lang w:eastAsia="zh-CN"/>
        </w:rPr>
        <w:t>“</w:t>
      </w:r>
      <w:r>
        <w:rPr>
          <w:lang w:eastAsia="zh-CN"/>
        </w:rPr>
        <w:t>則安則譽</w:t>
      </w:r>
      <w:r>
        <w:rPr>
          <w:rFonts w:eastAsia="宋体" w:hint="eastAsia"/>
          <w:lang w:eastAsia="zh-CN"/>
        </w:rPr>
        <w:t>”</w:t>
      </w:r>
      <w:r>
        <w:rPr>
          <w:lang w:eastAsia="zh-CN"/>
        </w:rPr>
        <w:t>，而繼之以</w:t>
      </w:r>
      <w:r>
        <w:rPr>
          <w:rFonts w:eastAsia="宋体" w:hint="eastAsia"/>
          <w:lang w:eastAsia="zh-CN"/>
        </w:rPr>
        <w:t>“</w:t>
      </w:r>
      <w:r>
        <w:rPr>
          <w:lang w:eastAsia="zh-CN"/>
        </w:rPr>
        <w:t>養諸侯</w:t>
      </w:r>
      <w:r>
        <w:rPr>
          <w:rFonts w:eastAsia="宋体" w:hint="eastAsia"/>
          <w:lang w:eastAsia="zh-CN"/>
        </w:rPr>
        <w:t>【</w:t>
      </w:r>
      <w:r>
        <w:rPr>
          <w:lang w:eastAsia="zh-CN"/>
        </w:rPr>
        <w:t>而</w:t>
      </w:r>
      <w:r>
        <w:rPr>
          <w:rFonts w:eastAsia="宋体" w:hint="eastAsia"/>
          <w:lang w:eastAsia="zh-CN"/>
        </w:rPr>
        <w:t>】</w:t>
      </w:r>
      <w:r>
        <w:rPr>
          <w:lang w:eastAsia="zh-CN"/>
        </w:rPr>
        <w:t>兵不用</w:t>
      </w:r>
      <w:r>
        <w:rPr>
          <w:rFonts w:eastAsia="宋体" w:hint="eastAsia"/>
          <w:lang w:eastAsia="zh-CN"/>
        </w:rPr>
        <w:t>”</w:t>
      </w:r>
      <w:r>
        <w:rPr>
          <w:lang w:eastAsia="zh-CN"/>
        </w:rPr>
        <w:t>，則譽亦非名譽之謂也</w:t>
      </w:r>
    </w:p>
    <w:p w14:paraId="0161584A" w14:textId="77777777" w:rsidR="00CC015B" w:rsidRDefault="00000000">
      <w:proofErr w:type="spellStart"/>
      <w:r>
        <w:t>鄭注以譽爲名譽。亦非</w:t>
      </w:r>
      <w:proofErr w:type="spellEnd"/>
      <w:proofErr w:type="gramStart"/>
      <w:r>
        <w:t>。</w:t>
      </w:r>
      <w:r>
        <w:rPr>
          <w:rFonts w:eastAsia="宋体" w:hint="eastAsia"/>
          <w:lang w:eastAsia="zh-CN"/>
        </w:rPr>
        <w:t>“</w:t>
      </w:r>
      <w:proofErr w:type="spellStart"/>
      <w:proofErr w:type="gramEnd"/>
      <w:r>
        <w:t>庶幾夙夜，以永終譽</w:t>
      </w:r>
      <w:proofErr w:type="spellEnd"/>
      <w:r>
        <w:rPr>
          <w:rFonts w:eastAsia="宋体" w:hint="eastAsia"/>
          <w:lang w:eastAsia="zh-CN"/>
        </w:rPr>
        <w:t>”【）</w:t>
      </w:r>
      <w:r>
        <w:t>，言</w:t>
      </w:r>
      <w:r>
        <w:rPr>
          <w:rFonts w:eastAsia="宋体" w:hint="eastAsia"/>
          <w:lang w:eastAsia="zh-CN"/>
        </w:rPr>
        <w:t>“</w:t>
      </w:r>
      <w:r>
        <w:t>譽</w:t>
      </w:r>
      <w:r>
        <w:rPr>
          <w:rFonts w:eastAsia="宋体" w:hint="eastAsia"/>
          <w:lang w:eastAsia="zh-CN"/>
        </w:rPr>
        <w:t>”</w:t>
      </w:r>
      <w:proofErr w:type="spellStart"/>
      <w:r>
        <w:t>而不言</w:t>
      </w:r>
      <w:proofErr w:type="spellEnd"/>
      <w:r>
        <w:rPr>
          <w:rFonts w:eastAsia="宋体" w:hint="eastAsia"/>
          <w:lang w:eastAsia="zh-CN"/>
        </w:rPr>
        <w:t>“</w:t>
      </w:r>
      <w:r>
        <w:t>處</w:t>
      </w:r>
      <w:r>
        <w:rPr>
          <w:rFonts w:eastAsia="宋体" w:hint="eastAsia"/>
          <w:lang w:eastAsia="zh-CN"/>
        </w:rPr>
        <w:t>”</w:t>
      </w:r>
      <w:proofErr w:type="spellStart"/>
      <w:r>
        <w:t>字，此</w:t>
      </w:r>
      <w:proofErr w:type="spellEnd"/>
      <w:r>
        <w:rPr>
          <w:rFonts w:eastAsia="宋体" w:hint="eastAsia"/>
          <w:lang w:eastAsia="zh-CN"/>
        </w:rPr>
        <w:t>“</w:t>
      </w:r>
      <w:r>
        <w:t>譽</w:t>
      </w:r>
      <w:r>
        <w:rPr>
          <w:rFonts w:eastAsia="宋体" w:hint="eastAsia"/>
          <w:lang w:eastAsia="zh-CN"/>
        </w:rPr>
        <w:t>”</w:t>
      </w:r>
      <w:proofErr w:type="spellStart"/>
      <w:r>
        <w:t>字不同</w:t>
      </w:r>
      <w:proofErr w:type="spellEnd"/>
      <w:r>
        <w:t>。</w:t>
      </w:r>
    </w:p>
    <w:p w14:paraId="0E84B82C" w14:textId="77777777" w:rsidR="00CC015B" w:rsidRDefault="00000000">
      <w:pPr>
        <w:rPr>
          <w:rFonts w:eastAsia="宋体"/>
          <w:lang w:eastAsia="zh-CN"/>
        </w:rPr>
      </w:pPr>
      <w:r>
        <w:rPr>
          <w:rFonts w:eastAsia="宋体" w:hint="eastAsia"/>
          <w:lang w:eastAsia="zh-CN"/>
        </w:rPr>
        <w:t>《</w:t>
      </w:r>
      <w:proofErr w:type="spellStart"/>
      <w:r>
        <w:t>節南山</w:t>
      </w:r>
      <w:proofErr w:type="spellEnd"/>
      <w:r>
        <w:rPr>
          <w:rFonts w:eastAsia="宋体" w:hint="eastAsia"/>
          <w:lang w:eastAsia="zh-CN"/>
        </w:rPr>
        <w:t>》</w:t>
      </w:r>
      <w:r>
        <w:t>：</w:t>
      </w:r>
      <w:r>
        <w:rPr>
          <w:rFonts w:eastAsia="宋体" w:hint="eastAsia"/>
          <w:lang w:eastAsia="zh-CN"/>
        </w:rPr>
        <w:t>“</w:t>
      </w:r>
      <w:proofErr w:type="spellStart"/>
      <w:r>
        <w:t>覆怨其正</w:t>
      </w:r>
      <w:proofErr w:type="spellEnd"/>
      <w:r>
        <w:t>。</w:t>
      </w:r>
      <w:r>
        <w:rPr>
          <w:rFonts w:eastAsia="宋体" w:hint="eastAsia"/>
          <w:lang w:eastAsia="zh-CN"/>
        </w:rPr>
        <w:t>”</w:t>
      </w:r>
    </w:p>
    <w:p w14:paraId="149A26B0" w14:textId="77777777" w:rsidR="00CC015B" w:rsidRDefault="00000000">
      <w:pPr>
        <w:rPr>
          <w:lang w:eastAsia="zh-CN"/>
        </w:rPr>
      </w:pPr>
      <w:proofErr w:type="spellStart"/>
      <w:r>
        <w:t>念孫案</w:t>
      </w:r>
      <w:proofErr w:type="spellEnd"/>
      <w:r>
        <w:t>：</w:t>
      </w:r>
      <w:r>
        <w:rPr>
          <w:rFonts w:eastAsia="宋体" w:hint="eastAsia"/>
          <w:lang w:eastAsia="zh-CN"/>
        </w:rPr>
        <w:t>《</w:t>
      </w:r>
      <w:proofErr w:type="spellStart"/>
      <w:r>
        <w:t>大司馬</w:t>
      </w:r>
      <w:proofErr w:type="spellEnd"/>
      <w:r>
        <w:rPr>
          <w:rFonts w:eastAsia="宋体" w:hint="eastAsia"/>
          <w:lang w:eastAsia="zh-CN"/>
        </w:rPr>
        <w:t>》“</w:t>
      </w:r>
      <w:proofErr w:type="spellStart"/>
      <w:r>
        <w:t>賊</w:t>
      </w:r>
      <w:proofErr w:type="gramStart"/>
      <w:r>
        <w:t>殺</w:t>
      </w:r>
      <w:proofErr w:type="gramEnd"/>
      <w:r>
        <w:t>其親則正之</w:t>
      </w:r>
      <w:proofErr w:type="spellEnd"/>
      <w:r>
        <w:t>。</w:t>
      </w:r>
      <w:r>
        <w:rPr>
          <w:rFonts w:eastAsia="宋体" w:hint="eastAsia"/>
          <w:lang w:eastAsia="zh-CN"/>
        </w:rPr>
        <w:t>”</w:t>
      </w:r>
      <w:proofErr w:type="spellStart"/>
      <w:r>
        <w:t>鄭注引</w:t>
      </w:r>
      <w:proofErr w:type="spellEnd"/>
      <w:r>
        <w:rPr>
          <w:rFonts w:eastAsia="宋体" w:hint="eastAsia"/>
          <w:lang w:eastAsia="zh-CN"/>
        </w:rPr>
        <w:t>《</w:t>
      </w:r>
      <w:proofErr w:type="spellStart"/>
      <w:r>
        <w:t>王霸記</w:t>
      </w:r>
      <w:proofErr w:type="spellEnd"/>
      <w:r>
        <w:rPr>
          <w:rFonts w:eastAsia="宋体" w:hint="eastAsia"/>
          <w:lang w:eastAsia="zh-CN"/>
        </w:rPr>
        <w:t>》</w:t>
      </w:r>
      <w:r>
        <w:t>曰</w:t>
      </w:r>
      <w:r>
        <w:rPr>
          <w:rFonts w:eastAsia="宋体" w:hint="eastAsia"/>
          <w:lang w:eastAsia="zh-CN"/>
        </w:rPr>
        <w:t>“</w:t>
      </w:r>
      <w:proofErr w:type="spellStart"/>
      <w:r>
        <w:t>正，</w:t>
      </w:r>
      <w:proofErr w:type="gramStart"/>
      <w:r>
        <w:t>殺</w:t>
      </w:r>
      <w:proofErr w:type="gramEnd"/>
      <w:r>
        <w:t>之也</w:t>
      </w:r>
      <w:proofErr w:type="spellEnd"/>
      <w:r>
        <w:t>。</w:t>
      </w:r>
      <w:r>
        <w:rPr>
          <w:rFonts w:eastAsia="宋体" w:hint="eastAsia"/>
          <w:lang w:eastAsia="zh-CN"/>
        </w:rPr>
        <w:t>”</w:t>
      </w:r>
      <w:r>
        <w:rPr>
          <w:lang w:eastAsia="zh-CN"/>
        </w:rPr>
        <w:t>無</w:t>
      </w:r>
      <w:r>
        <w:rPr>
          <w:rFonts w:eastAsia="宋体" w:hint="eastAsia"/>
          <w:lang w:eastAsia="zh-CN"/>
        </w:rPr>
        <w:t>“</w:t>
      </w:r>
      <w:r>
        <w:rPr>
          <w:lang w:eastAsia="zh-CN"/>
        </w:rPr>
        <w:t>正</w:t>
      </w:r>
    </w:p>
    <w:p w14:paraId="78CADD7A" w14:textId="77777777" w:rsidR="00CC015B" w:rsidRDefault="00000000">
      <w:pPr>
        <w:rPr>
          <w:lang w:eastAsia="zh-CN"/>
        </w:rPr>
      </w:pPr>
      <w:r>
        <w:rPr>
          <w:lang w:eastAsia="zh-CN"/>
        </w:rPr>
        <w:t>【第</w:t>
      </w:r>
      <w:r>
        <w:rPr>
          <w:lang w:eastAsia="zh-CN"/>
        </w:rPr>
        <w:t>110</w:t>
      </w:r>
      <w:r>
        <w:rPr>
          <w:lang w:eastAsia="zh-CN"/>
        </w:rPr>
        <w:t>页】</w:t>
      </w:r>
    </w:p>
    <w:p w14:paraId="199F87F9" w14:textId="77777777" w:rsidR="00CC015B" w:rsidRDefault="00000000">
      <w:pPr>
        <w:rPr>
          <w:lang w:eastAsia="zh-CN"/>
        </w:rPr>
      </w:pPr>
      <w:r>
        <w:rPr>
          <w:lang w:eastAsia="zh-CN"/>
        </w:rPr>
        <w:t>君也</w:t>
      </w:r>
      <w:proofErr w:type="gramStart"/>
      <w:r>
        <w:rPr>
          <w:rFonts w:eastAsia="宋体" w:hint="eastAsia"/>
          <w:lang w:eastAsia="zh-CN"/>
        </w:rPr>
        <w:t>”</w:t>
      </w:r>
      <w:proofErr w:type="gramEnd"/>
      <w:r>
        <w:rPr>
          <w:lang w:eastAsia="zh-CN"/>
        </w:rPr>
        <w:t>其文。</w:t>
      </w:r>
    </w:p>
    <w:p w14:paraId="183013E1" w14:textId="77777777" w:rsidR="00CC015B" w:rsidRDefault="00000000">
      <w:pPr>
        <w:rPr>
          <w:rFonts w:eastAsia="宋体"/>
          <w:lang w:eastAsia="zh-CN"/>
        </w:rPr>
      </w:pPr>
      <w:r>
        <w:rPr>
          <w:rFonts w:eastAsia="宋体" w:hint="eastAsia"/>
          <w:lang w:eastAsia="zh-CN"/>
        </w:rPr>
        <w:t>《</w:t>
      </w:r>
      <w:proofErr w:type="spellStart"/>
      <w:r>
        <w:t>小弁</w:t>
      </w:r>
      <w:proofErr w:type="spellEnd"/>
      <w:r>
        <w:rPr>
          <w:rFonts w:eastAsia="宋体" w:hint="eastAsia"/>
          <w:lang w:eastAsia="zh-CN"/>
        </w:rPr>
        <w:t>》</w:t>
      </w:r>
      <w:r>
        <w:t>：</w:t>
      </w:r>
      <w:r>
        <w:rPr>
          <w:rFonts w:eastAsia="宋体" w:hint="eastAsia"/>
          <w:lang w:eastAsia="zh-CN"/>
        </w:rPr>
        <w:t>“</w:t>
      </w:r>
      <w:proofErr w:type="spellStart"/>
      <w:r>
        <w:t>歸飛提提</w:t>
      </w:r>
      <w:proofErr w:type="spellEnd"/>
      <w:r>
        <w:t>。</w:t>
      </w:r>
      <w:r>
        <w:rPr>
          <w:rFonts w:eastAsia="宋体" w:hint="eastAsia"/>
          <w:lang w:eastAsia="zh-CN"/>
        </w:rPr>
        <w:t>”</w:t>
      </w:r>
    </w:p>
    <w:p w14:paraId="07776FF7" w14:textId="77777777" w:rsidR="00CC015B" w:rsidRDefault="00000000">
      <w:proofErr w:type="spellStart"/>
      <w:r>
        <w:t>念孫案：鄭注引</w:t>
      </w:r>
      <w:proofErr w:type="spellEnd"/>
      <w:r>
        <w:rPr>
          <w:rFonts w:eastAsia="宋体" w:hint="eastAsia"/>
          <w:lang w:eastAsia="zh-CN"/>
        </w:rPr>
        <w:t>《</w:t>
      </w:r>
      <w:r>
        <w:t>詩</w:t>
      </w:r>
      <w:r>
        <w:rPr>
          <w:rFonts w:eastAsia="宋体" w:hint="eastAsia"/>
          <w:lang w:eastAsia="zh-CN"/>
        </w:rPr>
        <w:t>》</w:t>
      </w:r>
      <w:proofErr w:type="spellStart"/>
      <w:r>
        <w:t>本作</w:t>
      </w:r>
      <w:proofErr w:type="spellEnd"/>
      <w:r>
        <w:rPr>
          <w:rFonts w:eastAsia="宋体" w:hint="eastAsia"/>
          <w:lang w:eastAsia="zh-CN"/>
        </w:rPr>
        <w:t>“</w:t>
      </w:r>
      <w:proofErr w:type="spellStart"/>
      <w:r>
        <w:t>好人折折</w:t>
      </w:r>
      <w:proofErr w:type="spellEnd"/>
      <w:r>
        <w:rPr>
          <w:rFonts w:eastAsia="宋体" w:hint="eastAsia"/>
          <w:lang w:eastAsia="zh-CN"/>
        </w:rPr>
        <w:t>”</w:t>
      </w:r>
      <w:proofErr w:type="spellStart"/>
      <w:r>
        <w:t>QD</w:t>
      </w:r>
      <w:r>
        <w:t>，蓋鄭注</w:t>
      </w:r>
      <w:proofErr w:type="spellEnd"/>
      <w:r>
        <w:rPr>
          <w:rFonts w:eastAsia="宋体" w:hint="eastAsia"/>
          <w:lang w:eastAsia="zh-CN"/>
        </w:rPr>
        <w:t>《</w:t>
      </w:r>
      <w:proofErr w:type="spellStart"/>
      <w:r>
        <w:t>禮記</w:t>
      </w:r>
      <w:proofErr w:type="spellEnd"/>
      <w:r>
        <w:rPr>
          <w:rFonts w:eastAsia="宋体" w:hint="eastAsia"/>
          <w:lang w:eastAsia="zh-CN"/>
        </w:rPr>
        <w:t>》</w:t>
      </w:r>
      <w:proofErr w:type="spellStart"/>
      <w:r>
        <w:t>時，未見</w:t>
      </w:r>
      <w:proofErr w:type="spellEnd"/>
      <w:r>
        <w:rPr>
          <w:rFonts w:eastAsia="宋体" w:hint="eastAsia"/>
          <w:lang w:eastAsia="zh-CN"/>
        </w:rPr>
        <w:t>《</w:t>
      </w:r>
      <w:proofErr w:type="spellStart"/>
      <w:r>
        <w:t>毛詩</w:t>
      </w:r>
      <w:proofErr w:type="spellEnd"/>
      <w:r>
        <w:rPr>
          <w:rFonts w:eastAsia="宋体" w:hint="eastAsia"/>
          <w:lang w:eastAsia="zh-CN"/>
        </w:rPr>
        <w:t>》</w:t>
      </w:r>
      <w:r>
        <w:t>，</w:t>
      </w:r>
      <w:proofErr w:type="spellStart"/>
      <w:r>
        <w:t>故</w:t>
      </w:r>
      <w:proofErr w:type="gramStart"/>
      <w:r>
        <w:t>據</w:t>
      </w:r>
      <w:proofErr w:type="gramEnd"/>
      <w:r>
        <w:t>二家</w:t>
      </w:r>
      <w:proofErr w:type="spellEnd"/>
    </w:p>
    <w:p w14:paraId="0C0F0650" w14:textId="77777777" w:rsidR="00CC015B" w:rsidRDefault="00000000">
      <w:r>
        <w:rPr>
          <w:rFonts w:eastAsia="宋体" w:hint="eastAsia"/>
          <w:lang w:eastAsia="zh-CN"/>
        </w:rPr>
        <w:t>《</w:t>
      </w:r>
      <w:r>
        <w:t>詩</w:t>
      </w:r>
      <w:r>
        <w:rPr>
          <w:rFonts w:eastAsia="宋体" w:hint="eastAsia"/>
          <w:lang w:eastAsia="zh-CN"/>
        </w:rPr>
        <w:t>》</w:t>
      </w:r>
      <w:r>
        <w:t>，</w:t>
      </w:r>
      <w:proofErr w:type="spellStart"/>
      <w:r>
        <w:t>引作</w:t>
      </w:r>
      <w:proofErr w:type="spellEnd"/>
      <w:r>
        <w:rPr>
          <w:rFonts w:eastAsia="宋体" w:hint="eastAsia"/>
          <w:lang w:eastAsia="zh-CN"/>
        </w:rPr>
        <w:t>“</w:t>
      </w:r>
      <w:proofErr w:type="spellStart"/>
      <w:r>
        <w:t>折折</w:t>
      </w:r>
      <w:proofErr w:type="spellEnd"/>
      <w:r>
        <w:rPr>
          <w:rFonts w:eastAsia="宋体" w:hint="eastAsia"/>
          <w:lang w:eastAsia="zh-CN"/>
        </w:rPr>
        <w:t>”</w:t>
      </w:r>
      <w:r>
        <w:t>。</w:t>
      </w:r>
      <w:proofErr w:type="spellStart"/>
      <w:r>
        <w:t>釋文云</w:t>
      </w:r>
      <w:proofErr w:type="spellEnd"/>
      <w:r>
        <w:t>：</w:t>
      </w:r>
      <w:r>
        <w:rPr>
          <w:rFonts w:eastAsia="宋体" w:hint="eastAsia"/>
          <w:lang w:eastAsia="zh-CN"/>
        </w:rPr>
        <w:t>“</w:t>
      </w:r>
      <w:proofErr w:type="spellStart"/>
      <w:r>
        <w:t>折</w:t>
      </w:r>
      <w:proofErr w:type="gramStart"/>
      <w:r>
        <w:t>折</w:t>
      </w:r>
      <w:proofErr w:type="gramEnd"/>
      <w:r>
        <w:t>，大兮反，注同</w:t>
      </w:r>
      <w:proofErr w:type="spellEnd"/>
      <w:r>
        <w:t>。</w:t>
      </w:r>
      <w:r>
        <w:rPr>
          <w:rFonts w:eastAsia="宋体" w:hint="eastAsia"/>
          <w:lang w:eastAsia="zh-CN"/>
        </w:rPr>
        <w:t>”</w:t>
      </w:r>
      <w:proofErr w:type="spellStart"/>
      <w:r>
        <w:t>故知鄭注本作</w:t>
      </w:r>
      <w:proofErr w:type="spellEnd"/>
      <w:r>
        <w:rPr>
          <w:rFonts w:eastAsia="宋体" w:hint="eastAsia"/>
          <w:lang w:eastAsia="zh-CN"/>
        </w:rPr>
        <w:t>“</w:t>
      </w:r>
      <w:proofErr w:type="spellStart"/>
      <w:r>
        <w:t>好人折折</w:t>
      </w:r>
      <w:proofErr w:type="spellEnd"/>
      <w:r>
        <w:rPr>
          <w:rFonts w:eastAsia="宋体" w:hint="eastAsia"/>
          <w:lang w:eastAsia="zh-CN"/>
        </w:rPr>
        <w:t>”</w:t>
      </w:r>
      <w:r>
        <w:t>，</w:t>
      </w:r>
      <w:proofErr w:type="spellStart"/>
      <w:r>
        <w:t>後人據</w:t>
      </w:r>
      <w:proofErr w:type="spellEnd"/>
    </w:p>
    <w:p w14:paraId="3771EBA7" w14:textId="77777777" w:rsidR="00CC015B" w:rsidRDefault="00000000">
      <w:r>
        <w:rPr>
          <w:rFonts w:eastAsia="宋体" w:hint="eastAsia"/>
          <w:lang w:eastAsia="zh-CN"/>
        </w:rPr>
        <w:t>《</w:t>
      </w:r>
      <w:proofErr w:type="spellStart"/>
      <w:r>
        <w:t>毛詩</w:t>
      </w:r>
      <w:proofErr w:type="spellEnd"/>
      <w:r>
        <w:rPr>
          <w:rFonts w:eastAsia="宋体" w:hint="eastAsia"/>
          <w:lang w:eastAsia="zh-CN"/>
        </w:rPr>
        <w:t>》</w:t>
      </w:r>
      <w:proofErr w:type="spellStart"/>
      <w:r>
        <w:t>改爲</w:t>
      </w:r>
      <w:proofErr w:type="spellEnd"/>
      <w:r>
        <w:rPr>
          <w:rFonts w:eastAsia="宋体" w:hint="eastAsia"/>
          <w:lang w:eastAsia="zh-CN"/>
        </w:rPr>
        <w:t>“</w:t>
      </w:r>
      <w:proofErr w:type="spellStart"/>
      <w:r>
        <w:t>提提</w:t>
      </w:r>
      <w:proofErr w:type="spellEnd"/>
      <w:r>
        <w:rPr>
          <w:rFonts w:eastAsia="宋体" w:hint="eastAsia"/>
          <w:lang w:eastAsia="zh-CN"/>
        </w:rPr>
        <w:t>”</w:t>
      </w:r>
      <w:proofErr w:type="spellStart"/>
      <w:r>
        <w:t>則既與經文不合又與釋文</w:t>
      </w:r>
      <w:proofErr w:type="spellEnd"/>
      <w:r>
        <w:rPr>
          <w:rFonts w:eastAsia="宋体" w:hint="eastAsia"/>
          <w:lang w:eastAsia="zh-CN"/>
        </w:rPr>
        <w:t>“</w:t>
      </w:r>
      <w:proofErr w:type="spellStart"/>
      <w:r>
        <w:t>注同</w:t>
      </w:r>
      <w:proofErr w:type="spellEnd"/>
      <w:r>
        <w:rPr>
          <w:rFonts w:eastAsia="宋体" w:hint="eastAsia"/>
          <w:lang w:eastAsia="zh-CN"/>
        </w:rPr>
        <w:t>”</w:t>
      </w:r>
      <w:proofErr w:type="spellStart"/>
      <w:r>
        <w:t>二字不合。</w:t>
      </w:r>
      <w:proofErr w:type="gramStart"/>
      <w:r>
        <w:t>孔疏作</w:t>
      </w:r>
      <w:proofErr w:type="spellEnd"/>
      <w:r>
        <w:rPr>
          <w:rFonts w:eastAsia="宋体" w:hint="eastAsia"/>
          <w:lang w:eastAsia="zh-CN"/>
        </w:rPr>
        <w:t>“</w:t>
      </w:r>
      <w:proofErr w:type="spellStart"/>
      <w:r>
        <w:t>提提</w:t>
      </w:r>
      <w:proofErr w:type="spellEnd"/>
      <w:r>
        <w:rPr>
          <w:rFonts w:eastAsia="宋体" w:hint="eastAsia"/>
          <w:lang w:eastAsia="zh-CN"/>
        </w:rPr>
        <w:t>”</w:t>
      </w:r>
      <w:proofErr w:type="spellStart"/>
      <w:proofErr w:type="gramEnd"/>
      <w:r>
        <w:t>亦是後</w:t>
      </w:r>
      <w:proofErr w:type="spellEnd"/>
    </w:p>
    <w:p w14:paraId="286A2F2D" w14:textId="77777777" w:rsidR="00CC015B" w:rsidRDefault="00000000">
      <w:proofErr w:type="spellStart"/>
      <w:r>
        <w:t>人所改。至</w:t>
      </w:r>
      <w:proofErr w:type="spellEnd"/>
      <w:r>
        <w:rPr>
          <w:rFonts w:eastAsia="宋体" w:hint="eastAsia"/>
          <w:lang w:eastAsia="zh-CN"/>
        </w:rPr>
        <w:t>《</w:t>
      </w:r>
      <w:proofErr w:type="spellStart"/>
      <w:r>
        <w:t>考文</w:t>
      </w:r>
      <w:proofErr w:type="spellEnd"/>
      <w:r>
        <w:rPr>
          <w:rFonts w:eastAsia="宋体" w:hint="eastAsia"/>
          <w:lang w:eastAsia="zh-CN"/>
        </w:rPr>
        <w:t>》</w:t>
      </w:r>
      <w:proofErr w:type="spellStart"/>
      <w:proofErr w:type="gramStart"/>
      <w:r>
        <w:t>引古本經文亦作</w:t>
      </w:r>
      <w:proofErr w:type="spellEnd"/>
      <w:r>
        <w:rPr>
          <w:rFonts w:eastAsia="宋体" w:hint="eastAsia"/>
          <w:lang w:eastAsia="zh-CN"/>
        </w:rPr>
        <w:t>“</w:t>
      </w:r>
      <w:proofErr w:type="spellStart"/>
      <w:proofErr w:type="gramEnd"/>
      <w:r>
        <w:t>提提</w:t>
      </w:r>
      <w:proofErr w:type="spellEnd"/>
      <w:r>
        <w:rPr>
          <w:rFonts w:eastAsia="宋体" w:hint="eastAsia"/>
          <w:lang w:eastAsia="zh-CN"/>
        </w:rPr>
        <w:t>”</w:t>
      </w:r>
      <w:r>
        <w:t>，</w:t>
      </w:r>
      <w:proofErr w:type="spellStart"/>
      <w:r>
        <w:t>則又據誤本注疏改之</w:t>
      </w:r>
      <w:proofErr w:type="spellEnd"/>
      <w:r>
        <w:t>。</w:t>
      </w:r>
      <w:r>
        <w:rPr>
          <w:rFonts w:eastAsia="宋体" w:hint="eastAsia"/>
          <w:lang w:eastAsia="zh-CN"/>
        </w:rPr>
        <w:t>《</w:t>
      </w:r>
      <w:proofErr w:type="spellStart"/>
      <w:r>
        <w:t>考文</w:t>
      </w:r>
      <w:proofErr w:type="spellEnd"/>
      <w:r>
        <w:rPr>
          <w:rFonts w:eastAsia="宋体" w:hint="eastAsia"/>
          <w:lang w:eastAsia="zh-CN"/>
        </w:rPr>
        <w:t>》</w:t>
      </w:r>
      <w:proofErr w:type="spellStart"/>
      <w:r>
        <w:t>所引古本、足利本，皆</w:t>
      </w:r>
      <w:proofErr w:type="spellEnd"/>
    </w:p>
    <w:p w14:paraId="0CA08C18" w14:textId="77777777" w:rsidR="00CC015B" w:rsidRDefault="00000000">
      <w:proofErr w:type="spellStart"/>
      <w:r>
        <w:t>竊取</w:t>
      </w:r>
      <w:proofErr w:type="spellEnd"/>
      <w:r>
        <w:rPr>
          <w:rFonts w:eastAsia="宋体" w:hint="eastAsia"/>
          <w:lang w:eastAsia="zh-CN"/>
        </w:rPr>
        <w:t>《</w:t>
      </w:r>
      <w:proofErr w:type="spellStart"/>
      <w:r>
        <w:t>釋文</w:t>
      </w:r>
      <w:proofErr w:type="spellEnd"/>
      <w:r>
        <w:rPr>
          <w:rFonts w:eastAsia="宋体" w:hint="eastAsia"/>
          <w:lang w:eastAsia="zh-CN"/>
        </w:rPr>
        <w:t>》</w:t>
      </w:r>
      <w:r>
        <w:t>、</w:t>
      </w:r>
      <w:r>
        <w:rPr>
          <w:rFonts w:eastAsia="宋体" w:hint="eastAsia"/>
          <w:lang w:eastAsia="zh-CN"/>
        </w:rPr>
        <w:t>《</w:t>
      </w:r>
      <w:proofErr w:type="spellStart"/>
      <w:r>
        <w:t>注疏</w:t>
      </w:r>
      <w:proofErr w:type="spellEnd"/>
      <w:r>
        <w:rPr>
          <w:rFonts w:eastAsia="宋体" w:hint="eastAsia"/>
          <w:lang w:eastAsia="zh-CN"/>
        </w:rPr>
        <w:t>》</w:t>
      </w:r>
      <w:proofErr w:type="spellStart"/>
      <w:r>
        <w:t>及他</w:t>
      </w:r>
      <w:proofErr w:type="gramStart"/>
      <w:r>
        <w:t>書</w:t>
      </w:r>
      <w:proofErr w:type="gramEnd"/>
      <w:r>
        <w:t>所引爲之。念孫向爲所誤，故所刻書中多引之今不可追改矣。幸</w:t>
      </w:r>
      <w:proofErr w:type="spellEnd"/>
      <w:r>
        <w:rPr>
          <w:rFonts w:eastAsia="宋体" w:hint="eastAsia"/>
          <w:lang w:eastAsia="zh-CN"/>
        </w:rPr>
        <w:t>《</w:t>
      </w:r>
      <w:proofErr w:type="spellStart"/>
      <w:r>
        <w:t>唐石經</w:t>
      </w:r>
      <w:proofErr w:type="spellEnd"/>
      <w:r>
        <w:rPr>
          <w:rFonts w:eastAsia="宋体" w:hint="eastAsia"/>
          <w:lang w:eastAsia="zh-CN"/>
        </w:rPr>
        <w:t>》</w:t>
      </w:r>
      <w:proofErr w:type="spellStart"/>
      <w:r>
        <w:t>及各本</w:t>
      </w:r>
      <w:proofErr w:type="spellEnd"/>
    </w:p>
    <w:p w14:paraId="062B37C9" w14:textId="77777777" w:rsidR="00CC015B" w:rsidRDefault="00000000">
      <w:r>
        <w:rPr>
          <w:rFonts w:eastAsia="宋体" w:hint="eastAsia"/>
          <w:lang w:eastAsia="zh-CN"/>
        </w:rPr>
        <w:t>《</w:t>
      </w:r>
      <w:proofErr w:type="spellStart"/>
      <w:r>
        <w:t>釋文</w:t>
      </w:r>
      <w:proofErr w:type="spellEnd"/>
      <w:r>
        <w:rPr>
          <w:rFonts w:eastAsia="宋体" w:hint="eastAsia"/>
          <w:lang w:eastAsia="zh-CN"/>
        </w:rPr>
        <w:t>》</w:t>
      </w:r>
      <w:proofErr w:type="spellStart"/>
      <w:r>
        <w:t>皆作</w:t>
      </w:r>
      <w:proofErr w:type="spellEnd"/>
      <w:r>
        <w:rPr>
          <w:rFonts w:eastAsia="宋体" w:hint="eastAsia"/>
          <w:lang w:eastAsia="zh-CN"/>
        </w:rPr>
        <w:t>“</w:t>
      </w:r>
      <w:proofErr w:type="spellStart"/>
      <w:r>
        <w:t>折折</w:t>
      </w:r>
      <w:proofErr w:type="spellEnd"/>
      <w:r>
        <w:rPr>
          <w:rFonts w:eastAsia="宋体" w:hint="eastAsia"/>
          <w:lang w:eastAsia="zh-CN"/>
        </w:rPr>
        <w:t>”</w:t>
      </w:r>
      <w:r>
        <w:t>，</w:t>
      </w:r>
      <w:r>
        <w:rPr>
          <w:rFonts w:eastAsia="宋体" w:hint="eastAsia"/>
          <w:lang w:eastAsia="zh-CN"/>
        </w:rPr>
        <w:t>《</w:t>
      </w:r>
      <w:proofErr w:type="spellStart"/>
      <w:r>
        <w:t>釋文</w:t>
      </w:r>
      <w:proofErr w:type="spellEnd"/>
      <w:r>
        <w:rPr>
          <w:rFonts w:eastAsia="宋体" w:hint="eastAsia"/>
          <w:lang w:eastAsia="zh-CN"/>
        </w:rPr>
        <w:t>》</w:t>
      </w:r>
      <w:proofErr w:type="spellStart"/>
      <w:r>
        <w:t>又有</w:t>
      </w:r>
      <w:proofErr w:type="spellEnd"/>
      <w:r>
        <w:rPr>
          <w:rFonts w:eastAsia="宋体" w:hint="eastAsia"/>
          <w:lang w:eastAsia="zh-CN"/>
        </w:rPr>
        <w:t>“</w:t>
      </w:r>
      <w:proofErr w:type="spellStart"/>
      <w:r>
        <w:t>注同</w:t>
      </w:r>
      <w:proofErr w:type="spellEnd"/>
      <w:r>
        <w:rPr>
          <w:rFonts w:eastAsia="宋体" w:hint="eastAsia"/>
          <w:lang w:eastAsia="zh-CN"/>
        </w:rPr>
        <w:t>”</w:t>
      </w:r>
      <w:proofErr w:type="spellStart"/>
      <w:r>
        <w:t>二字，</w:t>
      </w:r>
      <w:proofErr w:type="gramStart"/>
      <w:r>
        <w:t>足正展</w:t>
      </w:r>
      <w:proofErr w:type="gramEnd"/>
      <w:r>
        <w:t>轉改易之謬</w:t>
      </w:r>
      <w:proofErr w:type="spellEnd"/>
      <w:r>
        <w:t>。</w:t>
      </w:r>
      <w:r>
        <w:rPr>
          <w:rFonts w:eastAsia="宋体" w:hint="eastAsia"/>
          <w:lang w:eastAsia="zh-CN"/>
        </w:rPr>
        <w:t>《</w:t>
      </w:r>
      <w:proofErr w:type="spellStart"/>
      <w:r>
        <w:t>廣韻</w:t>
      </w:r>
      <w:proofErr w:type="spellEnd"/>
      <w:r>
        <w:rPr>
          <w:rFonts w:eastAsia="宋体" w:hint="eastAsia"/>
          <w:lang w:eastAsia="zh-CN"/>
        </w:rPr>
        <w:t>•</w:t>
      </w:r>
      <w:proofErr w:type="spellStart"/>
      <w:r>
        <w:t>十二齊</w:t>
      </w:r>
      <w:proofErr w:type="spellEnd"/>
      <w:r>
        <w:rPr>
          <w:rFonts w:eastAsia="宋体" w:hint="eastAsia"/>
          <w:lang w:eastAsia="zh-CN"/>
        </w:rPr>
        <w:t>》“</w:t>
      </w:r>
      <w:r>
        <w:t>折</w:t>
      </w:r>
      <w:r>
        <w:rPr>
          <w:rFonts w:eastAsia="宋体" w:hint="eastAsia"/>
          <w:lang w:eastAsia="zh-CN"/>
        </w:rPr>
        <w:t>”</w:t>
      </w:r>
      <w:r>
        <w:t>字</w:t>
      </w:r>
    </w:p>
    <w:p w14:paraId="4307BCF0" w14:textId="77777777" w:rsidR="00CC015B" w:rsidRDefault="00000000">
      <w:proofErr w:type="spellStart"/>
      <w:r>
        <w:t>下引</w:t>
      </w:r>
      <w:proofErr w:type="spellEnd"/>
      <w:r>
        <w:rPr>
          <w:rFonts w:eastAsia="宋体" w:hint="eastAsia"/>
          <w:lang w:eastAsia="zh-CN"/>
        </w:rPr>
        <w:t>《</w:t>
      </w:r>
      <w:proofErr w:type="spellStart"/>
      <w:r>
        <w:t>禮記</w:t>
      </w:r>
      <w:proofErr w:type="spellEnd"/>
      <w:r>
        <w:rPr>
          <w:rFonts w:eastAsia="宋体" w:hint="eastAsia"/>
          <w:lang w:eastAsia="zh-CN"/>
        </w:rPr>
        <w:t>》</w:t>
      </w:r>
      <w:r>
        <w:t>，</w:t>
      </w:r>
      <w:proofErr w:type="spellStart"/>
      <w:r>
        <w:t>亦作</w:t>
      </w:r>
      <w:proofErr w:type="spellEnd"/>
      <w:r>
        <w:rPr>
          <w:rFonts w:eastAsia="宋体" w:hint="eastAsia"/>
          <w:lang w:eastAsia="zh-CN"/>
        </w:rPr>
        <w:t>“</w:t>
      </w:r>
      <w:proofErr w:type="spellStart"/>
      <w:r>
        <w:t>折折</w:t>
      </w:r>
      <w:proofErr w:type="spellEnd"/>
      <w:r>
        <w:rPr>
          <w:rFonts w:eastAsia="宋体" w:hint="eastAsia"/>
          <w:lang w:eastAsia="zh-CN"/>
        </w:rPr>
        <w:t>”</w:t>
      </w:r>
      <w:r>
        <w:t>。</w:t>
      </w:r>
    </w:p>
    <w:p w14:paraId="1AE80F64" w14:textId="77777777" w:rsidR="00CC015B" w:rsidRDefault="00000000">
      <w:pPr>
        <w:rPr>
          <w:rFonts w:eastAsia="宋体"/>
          <w:lang w:eastAsia="zh-CN"/>
        </w:rPr>
      </w:pPr>
      <w:r>
        <w:rPr>
          <w:rFonts w:eastAsia="宋体" w:hint="eastAsia"/>
          <w:lang w:eastAsia="zh-CN"/>
        </w:rPr>
        <w:t>《</w:t>
      </w:r>
      <w:proofErr w:type="spellStart"/>
      <w:r>
        <w:t>甫田</w:t>
      </w:r>
      <w:proofErr w:type="spellEnd"/>
      <w:r>
        <w:rPr>
          <w:rFonts w:eastAsia="宋体" w:hint="eastAsia"/>
          <w:lang w:eastAsia="zh-CN"/>
        </w:rPr>
        <w:t>》“</w:t>
      </w:r>
      <w:proofErr w:type="spellStart"/>
      <w:r>
        <w:t>以我齊明，與我</w:t>
      </w:r>
      <w:proofErr w:type="gramStart"/>
      <w:r>
        <w:t>犧</w:t>
      </w:r>
      <w:proofErr w:type="gramEnd"/>
      <w:r>
        <w:t>羊</w:t>
      </w:r>
      <w:proofErr w:type="spellEnd"/>
      <w:r>
        <w:t>。</w:t>
      </w:r>
      <w:r>
        <w:rPr>
          <w:rFonts w:eastAsia="宋体" w:hint="eastAsia"/>
          <w:lang w:eastAsia="zh-CN"/>
        </w:rPr>
        <w:t>”</w:t>
      </w:r>
    </w:p>
    <w:p w14:paraId="53A33EC0" w14:textId="77777777" w:rsidR="00CC015B" w:rsidRDefault="00000000">
      <w:pPr>
        <w:rPr>
          <w:lang w:eastAsia="zh-CN"/>
        </w:rPr>
      </w:pPr>
      <w:r>
        <w:rPr>
          <w:lang w:eastAsia="zh-CN"/>
        </w:rPr>
        <w:t>念孙案齊明即明齊倒文協韻耳與</w:t>
      </w:r>
      <w:r>
        <w:rPr>
          <w:rFonts w:eastAsia="宋体" w:hint="eastAsia"/>
          <w:lang w:eastAsia="zh-CN"/>
        </w:rPr>
        <w:t>“</w:t>
      </w:r>
      <w:r>
        <w:rPr>
          <w:lang w:eastAsia="zh-CN"/>
        </w:rPr>
        <w:t>齊明盛服</w:t>
      </w:r>
      <w:r>
        <w:rPr>
          <w:rFonts w:eastAsia="宋体" w:hint="eastAsia"/>
          <w:lang w:eastAsia="zh-CN"/>
        </w:rPr>
        <w:t>”</w:t>
      </w:r>
      <w:r>
        <w:rPr>
          <w:lang w:eastAsia="zh-CN"/>
        </w:rPr>
        <w:t>不同古無謂</w:t>
      </w:r>
      <w:proofErr w:type="gramStart"/>
      <w:r>
        <w:rPr>
          <w:lang w:eastAsia="zh-CN"/>
        </w:rPr>
        <w:t>粢</w:t>
      </w:r>
      <w:proofErr w:type="gramEnd"/>
      <w:r>
        <w:rPr>
          <w:lang w:eastAsia="zh-CN"/>
        </w:rPr>
        <w:t>盛爲齊明者。訓</w:t>
      </w:r>
    </w:p>
    <w:p w14:paraId="38AB3A45" w14:textId="77777777" w:rsidR="00CC015B" w:rsidRDefault="00000000">
      <w:pPr>
        <w:rPr>
          <w:lang w:eastAsia="zh-CN"/>
        </w:rPr>
      </w:pPr>
      <w:r>
        <w:rPr>
          <w:lang w:eastAsia="zh-CN"/>
        </w:rPr>
        <w:t>明爲絜，轉而爲盛，又轉而爲</w:t>
      </w:r>
      <w:r>
        <w:rPr>
          <w:rFonts w:eastAsia="宋体" w:hint="eastAsia"/>
          <w:lang w:eastAsia="zh-CN"/>
        </w:rPr>
        <w:t>“</w:t>
      </w:r>
      <w:r>
        <w:rPr>
          <w:lang w:eastAsia="zh-CN"/>
        </w:rPr>
        <w:t>粢盛</w:t>
      </w:r>
      <w:r>
        <w:rPr>
          <w:rFonts w:eastAsia="宋体" w:hint="eastAsia"/>
          <w:lang w:eastAsia="zh-CN"/>
        </w:rPr>
        <w:t>”</w:t>
      </w:r>
      <w:r>
        <w:rPr>
          <w:lang w:eastAsia="zh-CN"/>
        </w:rPr>
        <w:t>之</w:t>
      </w:r>
      <w:r>
        <w:rPr>
          <w:rFonts w:eastAsia="宋体" w:hint="eastAsia"/>
          <w:lang w:eastAsia="zh-CN"/>
        </w:rPr>
        <w:t>“</w:t>
      </w:r>
      <w:r>
        <w:rPr>
          <w:lang w:eastAsia="zh-CN"/>
        </w:rPr>
        <w:t>盛</w:t>
      </w:r>
      <w:r>
        <w:rPr>
          <w:rFonts w:eastAsia="宋体" w:hint="eastAsia"/>
          <w:lang w:eastAsia="zh-CN"/>
        </w:rPr>
        <w:t>”</w:t>
      </w:r>
      <w:r>
        <w:rPr>
          <w:lang w:eastAsia="zh-CN"/>
        </w:rPr>
        <w:t>，</w:t>
      </w:r>
      <w:proofErr w:type="gramStart"/>
      <w:r>
        <w:rPr>
          <w:lang w:eastAsia="zh-CN"/>
        </w:rPr>
        <w:t>似失之迂</w:t>
      </w:r>
      <w:proofErr w:type="gramEnd"/>
    </w:p>
    <w:p w14:paraId="1BE73FD6" w14:textId="77777777" w:rsidR="00CC015B" w:rsidRDefault="00000000">
      <w:r>
        <w:rPr>
          <w:rFonts w:eastAsia="宋体" w:hint="eastAsia"/>
          <w:lang w:eastAsia="zh-CN"/>
        </w:rPr>
        <w:t>《</w:t>
      </w:r>
      <w:proofErr w:type="spellStart"/>
      <w:r>
        <w:t>毛詩</w:t>
      </w:r>
      <w:proofErr w:type="spellEnd"/>
      <w:r>
        <w:rPr>
          <w:rFonts w:eastAsia="宋体" w:hint="eastAsia"/>
          <w:lang w:eastAsia="zh-CN"/>
        </w:rPr>
        <w:t>》</w:t>
      </w:r>
      <w:r>
        <w:t>下</w:t>
      </w:r>
    </w:p>
    <w:p w14:paraId="1188B542" w14:textId="77777777" w:rsidR="00CC015B" w:rsidRDefault="00000000">
      <w:pPr>
        <w:rPr>
          <w:rFonts w:eastAsia="宋体"/>
          <w:lang w:eastAsia="zh-CN"/>
        </w:rPr>
      </w:pPr>
      <w:r>
        <w:rPr>
          <w:rFonts w:eastAsia="宋体" w:hint="eastAsia"/>
          <w:lang w:eastAsia="zh-CN"/>
        </w:rPr>
        <w:lastRenderedPageBreak/>
        <w:t>《</w:t>
      </w:r>
      <w:proofErr w:type="spellStart"/>
      <w:r>
        <w:t>棫樸</w:t>
      </w:r>
      <w:proofErr w:type="spellEnd"/>
      <w:r>
        <w:rPr>
          <w:rFonts w:eastAsia="宋体" w:hint="eastAsia"/>
          <w:lang w:eastAsia="zh-CN"/>
        </w:rPr>
        <w:t>》</w:t>
      </w:r>
      <w:r>
        <w:t>：</w:t>
      </w:r>
      <w:r>
        <w:rPr>
          <w:rFonts w:eastAsia="宋体" w:hint="eastAsia"/>
          <w:lang w:eastAsia="zh-CN"/>
        </w:rPr>
        <w:t>“</w:t>
      </w:r>
      <w:proofErr w:type="spellStart"/>
      <w:proofErr w:type="gramStart"/>
      <w:r>
        <w:t>淠</w:t>
      </w:r>
      <w:proofErr w:type="gramEnd"/>
      <w:r>
        <w:t>彼涇舟</w:t>
      </w:r>
      <w:proofErr w:type="spellEnd"/>
      <w:r>
        <w:t>。</w:t>
      </w:r>
      <w:r>
        <w:rPr>
          <w:rFonts w:eastAsia="宋体" w:hint="eastAsia"/>
          <w:lang w:eastAsia="zh-CN"/>
        </w:rPr>
        <w:t>”</w:t>
      </w:r>
    </w:p>
    <w:p w14:paraId="449E6783" w14:textId="77777777" w:rsidR="00CC015B" w:rsidRDefault="00000000">
      <w:pPr>
        <w:rPr>
          <w:lang w:eastAsia="zh-CN"/>
        </w:rPr>
      </w:pPr>
      <w:r>
        <w:rPr>
          <w:lang w:eastAsia="zh-CN"/>
        </w:rPr>
        <w:t>【第</w:t>
      </w:r>
      <w:r>
        <w:rPr>
          <w:lang w:eastAsia="zh-CN"/>
        </w:rPr>
        <w:t>111</w:t>
      </w:r>
      <w:r>
        <w:rPr>
          <w:lang w:eastAsia="zh-CN"/>
        </w:rPr>
        <w:t>页】</w:t>
      </w:r>
    </w:p>
    <w:p w14:paraId="0BF5F1D2" w14:textId="77777777" w:rsidR="00CC015B" w:rsidRDefault="00000000">
      <w:pPr>
        <w:rPr>
          <w:lang w:eastAsia="zh-CN"/>
        </w:rPr>
      </w:pPr>
      <w:r>
        <w:rPr>
          <w:lang w:eastAsia="zh-CN"/>
        </w:rPr>
        <w:t>念孫案：彼</w:t>
      </w:r>
      <w:proofErr w:type="gramStart"/>
      <w:r>
        <w:rPr>
          <w:lang w:eastAsia="zh-CN"/>
        </w:rPr>
        <w:t>傳</w:t>
      </w:r>
      <w:proofErr w:type="gramEnd"/>
      <w:r>
        <w:rPr>
          <w:lang w:eastAsia="zh-CN"/>
        </w:rPr>
        <w:t>訓</w:t>
      </w:r>
      <w:proofErr w:type="gramStart"/>
      <w:r>
        <w:rPr>
          <w:lang w:eastAsia="zh-CN"/>
        </w:rPr>
        <w:t>毖</w:t>
      </w:r>
      <w:proofErr w:type="gramEnd"/>
      <w:r>
        <w:rPr>
          <w:lang w:eastAsia="zh-CN"/>
        </w:rPr>
        <w:t>爲流</w:t>
      </w:r>
      <w:r>
        <w:rPr>
          <w:lang w:eastAsia="zh-CN"/>
        </w:rPr>
        <w:t>AD</w:t>
      </w:r>
      <w:r>
        <w:rPr>
          <w:lang w:eastAsia="zh-CN"/>
        </w:rPr>
        <w:t>，是</w:t>
      </w:r>
      <w:proofErr w:type="gramStart"/>
      <w:r>
        <w:rPr>
          <w:lang w:eastAsia="zh-CN"/>
        </w:rPr>
        <w:t>指水言之</w:t>
      </w:r>
      <w:proofErr w:type="gramEnd"/>
      <w:r>
        <w:rPr>
          <w:lang w:eastAsia="zh-CN"/>
        </w:rPr>
        <w:t>。此言</w:t>
      </w:r>
      <w:r>
        <w:rPr>
          <w:rFonts w:eastAsia="宋体" w:hint="eastAsia"/>
          <w:lang w:eastAsia="zh-CN"/>
        </w:rPr>
        <w:t>“</w:t>
      </w:r>
      <w:proofErr w:type="gramStart"/>
      <w:r>
        <w:rPr>
          <w:lang w:eastAsia="zh-CN"/>
        </w:rPr>
        <w:t>淠</w:t>
      </w:r>
      <w:proofErr w:type="gramEnd"/>
      <w:r>
        <w:rPr>
          <w:lang w:eastAsia="zh-CN"/>
        </w:rPr>
        <w:t>彼涇舟</w:t>
      </w:r>
      <w:r>
        <w:rPr>
          <w:rFonts w:eastAsia="宋体" w:hint="eastAsia"/>
          <w:lang w:eastAsia="zh-CN"/>
        </w:rPr>
        <w:t>”</w:t>
      </w:r>
      <w:r>
        <w:rPr>
          <w:lang w:eastAsia="zh-CN"/>
        </w:rPr>
        <w:t>，則</w:t>
      </w:r>
      <w:proofErr w:type="gramStart"/>
      <w:r>
        <w:rPr>
          <w:lang w:eastAsia="zh-CN"/>
        </w:rPr>
        <w:t>指舟言</w:t>
      </w:r>
      <w:proofErr w:type="gramEnd"/>
      <w:r>
        <w:rPr>
          <w:lang w:eastAsia="zh-CN"/>
        </w:rPr>
        <w:t>，非指水言，</w:t>
      </w:r>
    </w:p>
    <w:p w14:paraId="754AC7F9" w14:textId="77777777" w:rsidR="00CC015B" w:rsidRDefault="00000000">
      <w:r>
        <w:rPr>
          <w:rFonts w:eastAsia="宋体" w:hint="eastAsia"/>
          <w:lang w:eastAsia="zh-CN"/>
        </w:rPr>
        <w:t>“</w:t>
      </w:r>
      <w:proofErr w:type="spellStart"/>
      <w:r>
        <w:t>舟行貌</w:t>
      </w:r>
      <w:proofErr w:type="spellEnd"/>
      <w:r>
        <w:rPr>
          <w:rFonts w:eastAsia="宋体" w:hint="eastAsia"/>
          <w:lang w:eastAsia="zh-CN"/>
        </w:rPr>
        <w:t>”</w:t>
      </w:r>
      <w:proofErr w:type="spellStart"/>
      <w:r>
        <w:t>之訓，似不可易</w:t>
      </w:r>
      <w:proofErr w:type="spellEnd"/>
      <w:r>
        <w:t>。</w:t>
      </w:r>
    </w:p>
    <w:p w14:paraId="50E68E9F" w14:textId="77777777" w:rsidR="00CC015B" w:rsidRDefault="00000000">
      <w:pPr>
        <w:rPr>
          <w:rFonts w:eastAsia="宋体"/>
          <w:lang w:eastAsia="zh-CN"/>
        </w:rPr>
      </w:pPr>
      <w:r>
        <w:rPr>
          <w:rFonts w:eastAsia="宋体" w:hint="eastAsia"/>
          <w:lang w:eastAsia="zh-CN"/>
        </w:rPr>
        <w:t>《</w:t>
      </w:r>
      <w:r>
        <w:t>板</w:t>
      </w:r>
      <w:r>
        <w:rPr>
          <w:rFonts w:eastAsia="宋体" w:hint="eastAsia"/>
          <w:lang w:eastAsia="zh-CN"/>
        </w:rPr>
        <w:t>》</w:t>
      </w:r>
      <w:r>
        <w:t>：</w:t>
      </w:r>
      <w:r>
        <w:rPr>
          <w:rFonts w:eastAsia="宋体" w:hint="eastAsia"/>
          <w:lang w:eastAsia="zh-CN"/>
        </w:rPr>
        <w:t>“</w:t>
      </w:r>
      <w:proofErr w:type="spellStart"/>
      <w:r>
        <w:t>天之方難，無然憲</w:t>
      </w:r>
      <w:proofErr w:type="gramStart"/>
      <w:r>
        <w:t>憲</w:t>
      </w:r>
      <w:proofErr w:type="gramEnd"/>
      <w:r>
        <w:t>；天之方蹶，無然泄泄</w:t>
      </w:r>
      <w:proofErr w:type="spellEnd"/>
      <w:r>
        <w:t>。</w:t>
      </w:r>
      <w:r>
        <w:rPr>
          <w:rFonts w:eastAsia="宋体" w:hint="eastAsia"/>
          <w:lang w:eastAsia="zh-CN"/>
        </w:rPr>
        <w:t>”</w:t>
      </w:r>
    </w:p>
    <w:p w14:paraId="37FA4AA5" w14:textId="77777777" w:rsidR="00CC015B" w:rsidRDefault="00000000">
      <w:pPr>
        <w:rPr>
          <w:lang w:eastAsia="zh-CN"/>
        </w:rPr>
      </w:pPr>
      <w:r>
        <w:rPr>
          <w:lang w:eastAsia="zh-CN"/>
        </w:rPr>
        <w:t>念孙案：</w:t>
      </w:r>
      <w:r>
        <w:rPr>
          <w:rFonts w:eastAsia="宋体" w:hint="eastAsia"/>
          <w:lang w:eastAsia="zh-CN"/>
        </w:rPr>
        <w:t>“</w:t>
      </w:r>
      <w:r>
        <w:rPr>
          <w:lang w:eastAsia="zh-CN"/>
        </w:rPr>
        <w:t>亦訓厭</w:t>
      </w:r>
      <w:r>
        <w:rPr>
          <w:rFonts w:eastAsia="宋体" w:hint="eastAsia"/>
          <w:lang w:eastAsia="zh-CN"/>
        </w:rPr>
        <w:t>”</w:t>
      </w:r>
      <w:r>
        <w:rPr>
          <w:lang w:eastAsia="zh-CN"/>
        </w:rPr>
        <w:t>三字似可</w:t>
      </w:r>
      <w:proofErr w:type="gramStart"/>
      <w:r>
        <w:rPr>
          <w:lang w:eastAsia="zh-CN"/>
        </w:rPr>
        <w:t>删</w:t>
      </w:r>
      <w:proofErr w:type="gramEnd"/>
      <w:r>
        <w:rPr>
          <w:lang w:eastAsia="zh-CN"/>
        </w:rPr>
        <w:t>。</w:t>
      </w:r>
      <w:proofErr w:type="gramStart"/>
      <w:r>
        <w:rPr>
          <w:lang w:eastAsia="zh-CN"/>
        </w:rPr>
        <w:t>瘼</w:t>
      </w:r>
      <w:proofErr w:type="gramEnd"/>
      <w:r>
        <w:rPr>
          <w:lang w:eastAsia="zh-CN"/>
        </w:rPr>
        <w:t>、莫通可也，然</w:t>
      </w:r>
      <w:r>
        <w:rPr>
          <w:rFonts w:eastAsia="宋体" w:hint="eastAsia"/>
          <w:lang w:eastAsia="zh-CN"/>
        </w:rPr>
        <w:t>“</w:t>
      </w:r>
      <w:r>
        <w:rPr>
          <w:lang w:eastAsia="zh-CN"/>
        </w:rPr>
        <w:t>求民之莫</w:t>
      </w:r>
      <w:r>
        <w:rPr>
          <w:rFonts w:eastAsia="宋体" w:hint="eastAsia"/>
          <w:lang w:eastAsia="zh-CN"/>
        </w:rPr>
        <w:t>”</w:t>
      </w:r>
      <w:r>
        <w:rPr>
          <w:lang w:eastAsia="zh-CN"/>
        </w:rPr>
        <w:t>仍當依</w:t>
      </w:r>
      <w:r>
        <w:rPr>
          <w:rFonts w:eastAsia="宋体" w:hint="eastAsia"/>
          <w:lang w:eastAsia="zh-CN"/>
        </w:rPr>
        <w:t>《</w:t>
      </w:r>
      <w:r>
        <w:rPr>
          <w:lang w:eastAsia="zh-CN"/>
        </w:rPr>
        <w:t>毛傳</w:t>
      </w:r>
      <w:r>
        <w:rPr>
          <w:rFonts w:eastAsia="宋体" w:hint="eastAsia"/>
          <w:lang w:eastAsia="zh-CN"/>
        </w:rPr>
        <w:t>》</w:t>
      </w:r>
      <w:r>
        <w:rPr>
          <w:lang w:eastAsia="zh-CN"/>
        </w:rPr>
        <w:t>訓爲</w:t>
      </w:r>
    </w:p>
    <w:p w14:paraId="180E7077" w14:textId="77777777" w:rsidR="00CC015B" w:rsidRDefault="00000000">
      <w:pPr>
        <w:rPr>
          <w:rFonts w:eastAsia="宋体"/>
          <w:lang w:eastAsia="zh-CN"/>
        </w:rPr>
      </w:pPr>
      <w:r>
        <w:rPr>
          <w:rFonts w:eastAsia="宋体" w:hint="eastAsia"/>
          <w:lang w:eastAsia="zh-CN"/>
        </w:rPr>
        <w:t>“</w:t>
      </w:r>
      <w:r>
        <w:t>定</w:t>
      </w:r>
      <w:r>
        <w:rPr>
          <w:rFonts w:eastAsia="宋体" w:hint="eastAsia"/>
          <w:lang w:eastAsia="zh-CN"/>
        </w:rPr>
        <w:t>”</w:t>
      </w:r>
    </w:p>
    <w:p w14:paraId="7CFD3482" w14:textId="77777777" w:rsidR="00CC015B" w:rsidRDefault="00000000">
      <w:r>
        <w:rPr>
          <w:rFonts w:eastAsia="宋体" w:hint="eastAsia"/>
          <w:lang w:eastAsia="zh-CN"/>
        </w:rPr>
        <w:t>【</w:t>
      </w:r>
      <w:r>
        <w:t>w</w:t>
      </w:r>
      <w:r>
        <w:rPr>
          <w:rFonts w:eastAsia="宋体" w:hint="eastAsia"/>
          <w:lang w:eastAsia="zh-CN"/>
        </w:rPr>
        <w:t>】</w:t>
      </w:r>
      <w:r>
        <w:t>。</w:t>
      </w:r>
    </w:p>
    <w:p w14:paraId="18D450AC" w14:textId="77777777" w:rsidR="00CC015B" w:rsidRDefault="00000000">
      <w:pPr>
        <w:rPr>
          <w:rFonts w:eastAsia="宋体"/>
          <w:lang w:eastAsia="zh-CN"/>
        </w:rPr>
      </w:pPr>
      <w:r>
        <w:rPr>
          <w:rFonts w:eastAsia="宋体" w:hint="eastAsia"/>
          <w:lang w:eastAsia="zh-CN"/>
        </w:rPr>
        <w:t>《</w:t>
      </w:r>
      <w:proofErr w:type="spellStart"/>
      <w:r>
        <w:t>雲漢</w:t>
      </w:r>
      <w:proofErr w:type="spellEnd"/>
      <w:r>
        <w:rPr>
          <w:rFonts w:eastAsia="宋体" w:hint="eastAsia"/>
          <w:lang w:eastAsia="zh-CN"/>
        </w:rPr>
        <w:t>》</w:t>
      </w:r>
      <w:r>
        <w:t>：</w:t>
      </w:r>
      <w:r>
        <w:rPr>
          <w:rFonts w:eastAsia="宋体" w:hint="eastAsia"/>
          <w:lang w:eastAsia="zh-CN"/>
        </w:rPr>
        <w:t>“</w:t>
      </w:r>
      <w:proofErr w:type="spellStart"/>
      <w:r>
        <w:t>敬恭明神，宜無悔怒</w:t>
      </w:r>
      <w:proofErr w:type="spellEnd"/>
      <w:r>
        <w:t>。</w:t>
      </w:r>
      <w:r>
        <w:rPr>
          <w:rFonts w:eastAsia="宋体" w:hint="eastAsia"/>
          <w:lang w:eastAsia="zh-CN"/>
        </w:rPr>
        <w:t>”</w:t>
      </w:r>
    </w:p>
    <w:p w14:paraId="24278A43" w14:textId="77777777" w:rsidR="00CC015B" w:rsidRDefault="00000000">
      <w:proofErr w:type="spellStart"/>
      <w:r>
        <w:t>念孫案：毛</w:t>
      </w:r>
      <w:proofErr w:type="gramStart"/>
      <w:r>
        <w:t>傳</w:t>
      </w:r>
      <w:proofErr w:type="spellEnd"/>
      <w:proofErr w:type="gramEnd"/>
      <w:r>
        <w:t>：</w:t>
      </w:r>
      <w:r>
        <w:rPr>
          <w:rFonts w:eastAsia="宋体" w:hint="eastAsia"/>
          <w:lang w:eastAsia="zh-CN"/>
        </w:rPr>
        <w:t>“</w:t>
      </w:r>
      <w:proofErr w:type="spellStart"/>
      <w:r>
        <w:t>悔，恨也</w:t>
      </w:r>
      <w:proofErr w:type="spellEnd"/>
      <w:r>
        <w:t>。</w:t>
      </w:r>
      <w:r>
        <w:rPr>
          <w:rFonts w:eastAsia="宋体" w:hint="eastAsia"/>
          <w:lang w:eastAsia="zh-CN"/>
        </w:rPr>
        <w:t>”</w:t>
      </w:r>
      <w:proofErr w:type="spellStart"/>
      <w:r>
        <w:t>諸</w:t>
      </w:r>
      <w:proofErr w:type="gramStart"/>
      <w:r>
        <w:t>書</w:t>
      </w:r>
      <w:proofErr w:type="gramEnd"/>
      <w:r>
        <w:t>訓</w:t>
      </w:r>
      <w:proofErr w:type="spellEnd"/>
      <w:r>
        <w:rPr>
          <w:rFonts w:eastAsia="宋体" w:hint="eastAsia"/>
          <w:lang w:eastAsia="zh-CN"/>
        </w:rPr>
        <w:t>“</w:t>
      </w:r>
      <w:r>
        <w:t>悔</w:t>
      </w:r>
      <w:r>
        <w:rPr>
          <w:rFonts w:eastAsia="宋体" w:hint="eastAsia"/>
          <w:lang w:eastAsia="zh-CN"/>
        </w:rPr>
        <w:t>”</w:t>
      </w:r>
      <w:r>
        <w:t>爲</w:t>
      </w:r>
      <w:r>
        <w:rPr>
          <w:rFonts w:eastAsia="宋体" w:hint="eastAsia"/>
          <w:lang w:eastAsia="zh-CN"/>
        </w:rPr>
        <w:t>“</w:t>
      </w:r>
      <w:r>
        <w:t>恨</w:t>
      </w:r>
      <w:r>
        <w:rPr>
          <w:rFonts w:eastAsia="宋体" w:hint="eastAsia"/>
          <w:lang w:eastAsia="zh-CN"/>
        </w:rPr>
        <w:t>”</w:t>
      </w:r>
      <w:proofErr w:type="spellStart"/>
      <w:r>
        <w:t>者多矣。此即</w:t>
      </w:r>
      <w:proofErr w:type="spellEnd"/>
      <w:r>
        <w:rPr>
          <w:rFonts w:eastAsia="宋体" w:hint="eastAsia"/>
          <w:lang w:eastAsia="zh-CN"/>
        </w:rPr>
        <w:t>“</w:t>
      </w:r>
      <w:proofErr w:type="spellStart"/>
      <w:r>
        <w:t>神</w:t>
      </w:r>
      <w:proofErr w:type="gramStart"/>
      <w:r>
        <w:t>罔</w:t>
      </w:r>
      <w:proofErr w:type="gramEnd"/>
      <w:r>
        <w:t>時怨</w:t>
      </w:r>
      <w:proofErr w:type="spellEnd"/>
      <w:r>
        <w:rPr>
          <w:rFonts w:eastAsia="宋体" w:hint="eastAsia"/>
          <w:lang w:eastAsia="zh-CN"/>
        </w:rPr>
        <w:t>”</w:t>
      </w:r>
      <w:r>
        <w:t>、</w:t>
      </w:r>
      <w:r>
        <w:rPr>
          <w:rFonts w:eastAsia="宋体" w:hint="eastAsia"/>
          <w:lang w:eastAsia="zh-CN"/>
        </w:rPr>
        <w:t>“</w:t>
      </w:r>
      <w:proofErr w:type="spellStart"/>
      <w:r>
        <w:t>神罔時</w:t>
      </w:r>
      <w:proofErr w:type="spellEnd"/>
    </w:p>
    <w:p w14:paraId="1BEFF386" w14:textId="77777777" w:rsidR="00CC015B" w:rsidRDefault="00000000">
      <w:proofErr w:type="gramStart"/>
      <w:r>
        <w:t>恫</w:t>
      </w:r>
      <w:proofErr w:type="gramEnd"/>
      <w:r>
        <w:rPr>
          <w:rFonts w:eastAsia="宋体" w:hint="eastAsia"/>
          <w:lang w:eastAsia="zh-CN"/>
        </w:rPr>
        <w:t>”</w:t>
      </w:r>
      <w:proofErr w:type="spellStart"/>
      <w:r>
        <w:t>之意</w:t>
      </w:r>
      <w:proofErr w:type="spellEnd"/>
      <w:r>
        <w:rPr>
          <w:rFonts w:eastAsia="宋体" w:hint="eastAsia"/>
          <w:lang w:eastAsia="zh-CN"/>
        </w:rPr>
        <w:t>【</w:t>
      </w:r>
      <w:proofErr w:type="spellStart"/>
      <w:r>
        <w:t>Hn</w:t>
      </w:r>
      <w:proofErr w:type="spellEnd"/>
      <w:r>
        <w:t>，</w:t>
      </w:r>
      <w:r>
        <w:rPr>
          <w:rFonts w:eastAsia="宋体" w:hint="eastAsia"/>
          <w:lang w:eastAsia="zh-CN"/>
        </w:rPr>
        <w:t>“</w:t>
      </w:r>
      <w:r>
        <w:t>無</w:t>
      </w:r>
      <w:r>
        <w:rPr>
          <w:rFonts w:eastAsia="宋体" w:hint="eastAsia"/>
          <w:lang w:eastAsia="zh-CN"/>
        </w:rPr>
        <w:t>”</w:t>
      </w:r>
      <w:proofErr w:type="spellStart"/>
      <w:r>
        <w:t>字似非語詞</w:t>
      </w:r>
      <w:proofErr w:type="spellEnd"/>
      <w:r>
        <w:t>。</w:t>
      </w:r>
      <w:r>
        <w:rPr>
          <w:rFonts w:eastAsia="宋体" w:hint="eastAsia"/>
          <w:lang w:eastAsia="zh-CN"/>
        </w:rPr>
        <w:t>《</w:t>
      </w:r>
      <w:proofErr w:type="spellStart"/>
      <w:r>
        <w:t>生民</w:t>
      </w:r>
      <w:proofErr w:type="spellEnd"/>
      <w:r>
        <w:rPr>
          <w:rFonts w:eastAsia="宋体" w:hint="eastAsia"/>
          <w:lang w:eastAsia="zh-CN"/>
        </w:rPr>
        <w:t>》</w:t>
      </w:r>
      <w:r>
        <w:t>云：</w:t>
      </w:r>
      <w:r>
        <w:rPr>
          <w:rFonts w:eastAsia="宋体" w:hint="eastAsia"/>
          <w:lang w:eastAsia="zh-CN"/>
        </w:rPr>
        <w:t>“</w:t>
      </w:r>
      <w:proofErr w:type="spellStart"/>
      <w:proofErr w:type="gramStart"/>
      <w:r>
        <w:t>庶</w:t>
      </w:r>
      <w:proofErr w:type="gramEnd"/>
      <w:r>
        <w:t>無罪悔</w:t>
      </w:r>
      <w:proofErr w:type="spellEnd"/>
      <w:r>
        <w:t>。</w:t>
      </w:r>
      <w:r>
        <w:rPr>
          <w:rFonts w:eastAsia="宋体" w:hint="eastAsia"/>
          <w:lang w:eastAsia="zh-CN"/>
        </w:rPr>
        <w:t>”“</w:t>
      </w:r>
      <w:r>
        <w:t>無</w:t>
      </w:r>
      <w:r>
        <w:rPr>
          <w:rFonts w:eastAsia="宋体" w:hint="eastAsia"/>
          <w:lang w:eastAsia="zh-CN"/>
        </w:rPr>
        <w:t>”</w:t>
      </w:r>
      <w:proofErr w:type="spellStart"/>
      <w:r>
        <w:t>字亦非語詞</w:t>
      </w:r>
      <w:proofErr w:type="spellEnd"/>
      <w:r>
        <w:t>。</w:t>
      </w:r>
    </w:p>
    <w:p w14:paraId="5F5E2495" w14:textId="77777777" w:rsidR="00CC015B" w:rsidRDefault="00000000">
      <w:pPr>
        <w:rPr>
          <w:rFonts w:eastAsia="宋体"/>
          <w:lang w:eastAsia="zh-CN"/>
        </w:rPr>
      </w:pPr>
      <w:r>
        <w:rPr>
          <w:rFonts w:eastAsia="宋体" w:hint="eastAsia"/>
          <w:lang w:eastAsia="zh-CN"/>
        </w:rPr>
        <w:t>《</w:t>
      </w:r>
      <w:proofErr w:type="spellStart"/>
      <w:r>
        <w:t>韓奕</w:t>
      </w:r>
      <w:proofErr w:type="spellEnd"/>
      <w:r>
        <w:rPr>
          <w:rFonts w:eastAsia="宋体" w:hint="eastAsia"/>
          <w:lang w:eastAsia="zh-CN"/>
        </w:rPr>
        <w:t>》</w:t>
      </w:r>
      <w:r>
        <w:t>：</w:t>
      </w:r>
      <w:r>
        <w:rPr>
          <w:rFonts w:eastAsia="宋体" w:hint="eastAsia"/>
          <w:lang w:eastAsia="zh-CN"/>
        </w:rPr>
        <w:t>“</w:t>
      </w:r>
      <w:proofErr w:type="spellStart"/>
      <w:r>
        <w:t>籩豆有</w:t>
      </w:r>
      <w:proofErr w:type="gramStart"/>
      <w:r>
        <w:t>且</w:t>
      </w:r>
      <w:proofErr w:type="spellEnd"/>
      <w:proofErr w:type="gramEnd"/>
      <w:r>
        <w:t>。</w:t>
      </w:r>
      <w:r>
        <w:rPr>
          <w:rFonts w:eastAsia="宋体" w:hint="eastAsia"/>
          <w:lang w:eastAsia="zh-CN"/>
        </w:rPr>
        <w:t>”</w:t>
      </w:r>
    </w:p>
    <w:p w14:paraId="39AE5E37" w14:textId="77777777" w:rsidR="00CC015B" w:rsidRDefault="00000000">
      <w:proofErr w:type="spellStart"/>
      <w:r>
        <w:t>念孫案</w:t>
      </w:r>
      <w:proofErr w:type="spellEnd"/>
      <w:r>
        <w:t>：</w:t>
      </w:r>
      <w:r>
        <w:rPr>
          <w:rFonts w:eastAsia="宋体" w:hint="eastAsia"/>
          <w:lang w:eastAsia="zh-CN"/>
        </w:rPr>
        <w:t>“</w:t>
      </w:r>
      <w:proofErr w:type="spellStart"/>
      <w:r>
        <w:t>籩豆有踐</w:t>
      </w:r>
      <w:proofErr w:type="spellEnd"/>
      <w:r>
        <w:rPr>
          <w:rFonts w:eastAsia="宋体" w:hint="eastAsia"/>
          <w:lang w:eastAsia="zh-CN"/>
        </w:rPr>
        <w:t>”</w:t>
      </w:r>
      <w:r>
        <w:t>、</w:t>
      </w:r>
      <w:r>
        <w:rPr>
          <w:rFonts w:eastAsia="宋体" w:hint="eastAsia"/>
          <w:lang w:eastAsia="zh-CN"/>
        </w:rPr>
        <w:t>“</w:t>
      </w:r>
      <w:proofErr w:type="spellStart"/>
      <w:r>
        <w:t>籩豆有楚</w:t>
      </w:r>
      <w:proofErr w:type="spellEnd"/>
      <w:r>
        <w:rPr>
          <w:rFonts w:eastAsia="宋体" w:hint="eastAsia"/>
          <w:lang w:eastAsia="zh-CN"/>
        </w:rPr>
        <w:t>”</w:t>
      </w:r>
      <w:r>
        <w:t>、</w:t>
      </w:r>
      <w:r>
        <w:rPr>
          <w:rFonts w:eastAsia="宋体" w:hint="eastAsia"/>
          <w:lang w:eastAsia="zh-CN"/>
        </w:rPr>
        <w:t>“</w:t>
      </w:r>
      <w:proofErr w:type="spellStart"/>
      <w:r>
        <w:t>籩豆有且</w:t>
      </w:r>
      <w:proofErr w:type="spellEnd"/>
      <w:r>
        <w:rPr>
          <w:rFonts w:eastAsia="宋体" w:hint="eastAsia"/>
          <w:lang w:eastAsia="zh-CN"/>
        </w:rPr>
        <w:t>”</w:t>
      </w:r>
      <w:proofErr w:type="gramStart"/>
      <w:r>
        <w:rPr>
          <w:rFonts w:eastAsia="宋体" w:hint="eastAsia"/>
          <w:lang w:eastAsia="zh-CN"/>
        </w:rPr>
        <w:t>【</w:t>
      </w:r>
      <w:proofErr w:type="gramEnd"/>
      <w:r>
        <w:t>。，</w:t>
      </w:r>
      <w:proofErr w:type="spellStart"/>
      <w:r>
        <w:t>三者文同一例，皆狀籩豆之貌</w:t>
      </w:r>
      <w:proofErr w:type="spellEnd"/>
      <w:r>
        <w:t>，</w:t>
      </w:r>
    </w:p>
    <w:p w14:paraId="71614802" w14:textId="77777777" w:rsidR="00CC015B" w:rsidRDefault="00000000">
      <w:proofErr w:type="spellStart"/>
      <w:r>
        <w:t>非指籩實、豆實言之，亦未嘗舉豆以該籩也。菹通作且，於古亦無據</w:t>
      </w:r>
      <w:proofErr w:type="spellEnd"/>
    </w:p>
    <w:p w14:paraId="3C146160" w14:textId="77777777" w:rsidR="00CC015B" w:rsidRDefault="00000000">
      <w:pPr>
        <w:rPr>
          <w:rFonts w:eastAsia="宋体"/>
          <w:lang w:eastAsia="zh-CN"/>
        </w:rPr>
      </w:pPr>
      <w:r>
        <w:rPr>
          <w:rFonts w:eastAsia="宋体" w:hint="eastAsia"/>
          <w:lang w:eastAsia="zh-CN"/>
        </w:rPr>
        <w:t>《</w:t>
      </w:r>
      <w:proofErr w:type="spellStart"/>
      <w:r>
        <w:t>江漢</w:t>
      </w:r>
      <w:proofErr w:type="spellEnd"/>
      <w:r>
        <w:rPr>
          <w:rFonts w:eastAsia="宋体" w:hint="eastAsia"/>
          <w:lang w:eastAsia="zh-CN"/>
        </w:rPr>
        <w:t>》</w:t>
      </w:r>
      <w:r>
        <w:t>：</w:t>
      </w:r>
      <w:r>
        <w:rPr>
          <w:rFonts w:eastAsia="宋体" w:hint="eastAsia"/>
          <w:lang w:eastAsia="zh-CN"/>
        </w:rPr>
        <w:t>“</w:t>
      </w:r>
      <w:proofErr w:type="spellStart"/>
      <w:r>
        <w:t>作召公考</w:t>
      </w:r>
      <w:proofErr w:type="spellEnd"/>
      <w:r>
        <w:t>。</w:t>
      </w:r>
      <w:r>
        <w:rPr>
          <w:rFonts w:eastAsia="宋体" w:hint="eastAsia"/>
          <w:lang w:eastAsia="zh-CN"/>
        </w:rPr>
        <w:t>”</w:t>
      </w:r>
    </w:p>
    <w:p w14:paraId="74E86209" w14:textId="77777777" w:rsidR="00CC015B" w:rsidRDefault="00000000">
      <w:pPr>
        <w:rPr>
          <w:rFonts w:eastAsia="宋体"/>
          <w:lang w:eastAsia="zh-CN"/>
        </w:rPr>
      </w:pPr>
      <w:proofErr w:type="spellStart"/>
      <w:r>
        <w:t>念孫案</w:t>
      </w:r>
      <w:proofErr w:type="spellEnd"/>
      <w:r>
        <w:t>：</w:t>
      </w:r>
      <w:r>
        <w:rPr>
          <w:rFonts w:eastAsia="宋体" w:hint="eastAsia"/>
          <w:lang w:eastAsia="zh-CN"/>
        </w:rPr>
        <w:t>《</w:t>
      </w:r>
      <w:r>
        <w:t>詩</w:t>
      </w:r>
      <w:r>
        <w:rPr>
          <w:rFonts w:eastAsia="宋体" w:hint="eastAsia"/>
          <w:lang w:eastAsia="zh-CN"/>
        </w:rPr>
        <w:t>》</w:t>
      </w:r>
      <w:r>
        <w:t>作</w:t>
      </w:r>
      <w:r>
        <w:rPr>
          <w:rFonts w:eastAsia="宋体" w:hint="eastAsia"/>
          <w:lang w:eastAsia="zh-CN"/>
        </w:rPr>
        <w:t>“</w:t>
      </w:r>
      <w:proofErr w:type="spellStart"/>
      <w:r>
        <w:t>先王</w:t>
      </w:r>
      <w:proofErr w:type="spellEnd"/>
      <w:r>
        <w:rPr>
          <w:rFonts w:eastAsia="宋体" w:hint="eastAsia"/>
          <w:lang w:eastAsia="zh-CN"/>
        </w:rPr>
        <w:t>”</w:t>
      </w:r>
      <w:r>
        <w:t>，</w:t>
      </w:r>
      <w:proofErr w:type="spellStart"/>
      <w:r>
        <w:t>不作</w:t>
      </w:r>
      <w:proofErr w:type="spellEnd"/>
      <w:r>
        <w:rPr>
          <w:rFonts w:eastAsia="宋体" w:hint="eastAsia"/>
          <w:lang w:eastAsia="zh-CN"/>
        </w:rPr>
        <w:t>“</w:t>
      </w:r>
      <w:proofErr w:type="spellStart"/>
      <w:r>
        <w:t>先祖</w:t>
      </w:r>
      <w:proofErr w:type="spellEnd"/>
      <w:r>
        <w:rPr>
          <w:rFonts w:eastAsia="宋体" w:hint="eastAsia"/>
          <w:lang w:eastAsia="zh-CN"/>
        </w:rPr>
        <w:t>”</w:t>
      </w:r>
    </w:p>
    <w:p w14:paraId="1205DC06" w14:textId="77777777" w:rsidR="00CC015B" w:rsidRDefault="00000000">
      <w:pPr>
        <w:rPr>
          <w:rFonts w:eastAsia="宋体"/>
          <w:lang w:eastAsia="zh-CN"/>
        </w:rPr>
      </w:pPr>
      <w:r>
        <w:rPr>
          <w:rFonts w:eastAsia="宋体" w:hint="eastAsia"/>
          <w:lang w:eastAsia="zh-CN"/>
        </w:rPr>
        <w:t>《</w:t>
      </w:r>
      <w:proofErr w:type="spellStart"/>
      <w:r>
        <w:t>瞻卬</w:t>
      </w:r>
      <w:proofErr w:type="spellEnd"/>
      <w:r>
        <w:rPr>
          <w:rFonts w:eastAsia="宋体" w:hint="eastAsia"/>
          <w:lang w:eastAsia="zh-CN"/>
        </w:rPr>
        <w:t>》</w:t>
      </w:r>
      <w:r>
        <w:t>：</w:t>
      </w:r>
      <w:r>
        <w:rPr>
          <w:rFonts w:eastAsia="宋体" w:hint="eastAsia"/>
          <w:lang w:eastAsia="zh-CN"/>
        </w:rPr>
        <w:t>“</w:t>
      </w:r>
      <w:proofErr w:type="spellStart"/>
      <w:r>
        <w:t>匪教匪誨，時維婦寺</w:t>
      </w:r>
      <w:proofErr w:type="spellEnd"/>
      <w:r>
        <w:t>。</w:t>
      </w:r>
      <w:r>
        <w:rPr>
          <w:rFonts w:eastAsia="宋体" w:hint="eastAsia"/>
          <w:lang w:eastAsia="zh-CN"/>
        </w:rPr>
        <w:t>”</w:t>
      </w:r>
    </w:p>
    <w:p w14:paraId="05D68343" w14:textId="77777777" w:rsidR="00CC015B" w:rsidRDefault="00000000">
      <w:proofErr w:type="spellStart"/>
      <w:r>
        <w:t>念孫案</w:t>
      </w:r>
      <w:proofErr w:type="spellEnd"/>
      <w:r>
        <w:t>：</w:t>
      </w:r>
      <w:r>
        <w:rPr>
          <w:rFonts w:eastAsia="宋体" w:hint="eastAsia"/>
          <w:lang w:eastAsia="zh-CN"/>
        </w:rPr>
        <w:t>“</w:t>
      </w:r>
      <w:proofErr w:type="spellStart"/>
      <w:r>
        <w:t>亂匪降自天</w:t>
      </w:r>
      <w:proofErr w:type="spellEnd"/>
      <w:r>
        <w:rPr>
          <w:rFonts w:eastAsia="宋体" w:hint="eastAsia"/>
          <w:lang w:eastAsia="zh-CN"/>
        </w:rPr>
        <w:t>”</w:t>
      </w:r>
      <w:r>
        <w:t>、</w:t>
      </w:r>
      <w:r>
        <w:rPr>
          <w:rFonts w:eastAsia="宋体" w:hint="eastAsia"/>
          <w:lang w:eastAsia="zh-CN"/>
        </w:rPr>
        <w:t>“</w:t>
      </w:r>
      <w:proofErr w:type="spellStart"/>
      <w:r>
        <w:t>匪教匪誨</w:t>
      </w:r>
      <w:proofErr w:type="spellEnd"/>
      <w:r>
        <w:rPr>
          <w:rFonts w:eastAsia="宋体" w:hint="eastAsia"/>
          <w:lang w:eastAsia="zh-CN"/>
        </w:rPr>
        <w:t>”</w:t>
      </w:r>
      <w:r>
        <w:t>，三</w:t>
      </w:r>
      <w:r>
        <w:rPr>
          <w:rFonts w:eastAsia="宋体" w:hint="eastAsia"/>
          <w:lang w:eastAsia="zh-CN"/>
        </w:rPr>
        <w:t>“</w:t>
      </w:r>
      <w:r>
        <w:t>匪</w:t>
      </w:r>
      <w:r>
        <w:rPr>
          <w:rFonts w:eastAsia="宋体" w:hint="eastAsia"/>
          <w:lang w:eastAsia="zh-CN"/>
        </w:rPr>
        <w:t>”</w:t>
      </w:r>
      <w:proofErr w:type="spellStart"/>
      <w:r>
        <w:t>字文同一例。下二</w:t>
      </w:r>
      <w:proofErr w:type="spellEnd"/>
      <w:r>
        <w:rPr>
          <w:rFonts w:eastAsia="宋体" w:hint="eastAsia"/>
          <w:lang w:eastAsia="zh-CN"/>
        </w:rPr>
        <w:t>“</w:t>
      </w:r>
      <w:r>
        <w:t>匪</w:t>
      </w:r>
      <w:r>
        <w:rPr>
          <w:rFonts w:eastAsia="宋体" w:hint="eastAsia"/>
          <w:lang w:eastAsia="zh-CN"/>
        </w:rPr>
        <w:t>”</w:t>
      </w:r>
      <w:proofErr w:type="spellStart"/>
      <w:r>
        <w:t>字，不必改訓爲</w:t>
      </w:r>
      <w:proofErr w:type="spellEnd"/>
    </w:p>
    <w:p w14:paraId="117653D8" w14:textId="77777777" w:rsidR="00CC015B" w:rsidRDefault="00000000">
      <w:pPr>
        <w:rPr>
          <w:lang w:eastAsia="zh-CN"/>
        </w:rPr>
      </w:pPr>
      <w:r>
        <w:rPr>
          <w:lang w:eastAsia="zh-CN"/>
        </w:rPr>
        <w:t>【第</w:t>
      </w:r>
      <w:r>
        <w:rPr>
          <w:lang w:eastAsia="zh-CN"/>
        </w:rPr>
        <w:t>112</w:t>
      </w:r>
      <w:r>
        <w:rPr>
          <w:lang w:eastAsia="zh-CN"/>
        </w:rPr>
        <w:t>页】</w:t>
      </w:r>
    </w:p>
    <w:p w14:paraId="037B4948" w14:textId="77777777" w:rsidR="00CC015B" w:rsidRDefault="00000000">
      <w:pPr>
        <w:rPr>
          <w:lang w:eastAsia="zh-CN"/>
        </w:rPr>
      </w:pPr>
      <w:r>
        <w:rPr>
          <w:rFonts w:eastAsia="宋体" w:hint="eastAsia"/>
          <w:lang w:eastAsia="zh-CN"/>
        </w:rPr>
        <w:t>“</w:t>
      </w:r>
      <w:r>
        <w:rPr>
          <w:lang w:eastAsia="zh-CN"/>
        </w:rPr>
        <w:t>彼</w:t>
      </w:r>
      <w:r>
        <w:rPr>
          <w:rFonts w:eastAsia="宋体" w:hint="eastAsia"/>
          <w:lang w:eastAsia="zh-CN"/>
        </w:rPr>
        <w:t>”</w:t>
      </w:r>
      <w:r>
        <w:rPr>
          <w:lang w:eastAsia="zh-CN"/>
        </w:rPr>
        <w:t>。</w:t>
      </w:r>
    </w:p>
    <w:p w14:paraId="2BB71165" w14:textId="77777777" w:rsidR="00CC015B" w:rsidRDefault="00000000">
      <w:pPr>
        <w:rPr>
          <w:rFonts w:eastAsia="宋体"/>
          <w:lang w:eastAsia="zh-CN"/>
        </w:rPr>
      </w:pPr>
      <w:r>
        <w:rPr>
          <w:rFonts w:eastAsia="宋体" w:hint="eastAsia"/>
          <w:lang w:eastAsia="zh-CN"/>
        </w:rPr>
        <w:t>《</w:t>
      </w:r>
      <w:r>
        <w:rPr>
          <w:lang w:eastAsia="zh-CN"/>
        </w:rPr>
        <w:t>召旻</w:t>
      </w:r>
      <w:r>
        <w:rPr>
          <w:rFonts w:eastAsia="宋体" w:hint="eastAsia"/>
          <w:lang w:eastAsia="zh-CN"/>
        </w:rPr>
        <w:t>》</w:t>
      </w:r>
      <w:r>
        <w:rPr>
          <w:lang w:eastAsia="zh-CN"/>
        </w:rPr>
        <w:t>：</w:t>
      </w:r>
      <w:r>
        <w:rPr>
          <w:rFonts w:eastAsia="宋体" w:hint="eastAsia"/>
          <w:lang w:eastAsia="zh-CN"/>
        </w:rPr>
        <w:t>“</w:t>
      </w:r>
      <w:proofErr w:type="gramStart"/>
      <w:r>
        <w:rPr>
          <w:lang w:eastAsia="zh-CN"/>
        </w:rPr>
        <w:t>兢兢</w:t>
      </w:r>
      <w:proofErr w:type="gramEnd"/>
      <w:r>
        <w:rPr>
          <w:lang w:eastAsia="zh-CN"/>
        </w:rPr>
        <w:t>業</w:t>
      </w:r>
      <w:proofErr w:type="gramStart"/>
      <w:r>
        <w:rPr>
          <w:lang w:eastAsia="zh-CN"/>
        </w:rPr>
        <w:t>業</w:t>
      </w:r>
      <w:proofErr w:type="gramEnd"/>
      <w:r>
        <w:rPr>
          <w:lang w:eastAsia="zh-CN"/>
        </w:rPr>
        <w:t>，孔填不寧，我位孔貶。</w:t>
      </w:r>
      <w:r>
        <w:rPr>
          <w:rFonts w:eastAsia="宋体" w:hint="eastAsia"/>
          <w:lang w:eastAsia="zh-CN"/>
        </w:rPr>
        <w:t>”</w:t>
      </w:r>
    </w:p>
    <w:p w14:paraId="2923190C" w14:textId="77777777" w:rsidR="00CC015B" w:rsidRDefault="00000000">
      <w:proofErr w:type="spellStart"/>
      <w:r>
        <w:t>念孫案</w:t>
      </w:r>
      <w:proofErr w:type="spellEnd"/>
      <w:r>
        <w:rPr>
          <w:rFonts w:eastAsia="宋体" w:hint="eastAsia"/>
          <w:lang w:eastAsia="zh-CN"/>
        </w:rPr>
        <w:t>“</w:t>
      </w:r>
      <w:proofErr w:type="spellStart"/>
      <w:r>
        <w:t>我居圉</w:t>
      </w:r>
      <w:proofErr w:type="spellEnd"/>
      <w:r>
        <w:rPr>
          <w:rFonts w:eastAsia="宋体" w:hint="eastAsia"/>
          <w:lang w:eastAsia="zh-CN"/>
        </w:rPr>
        <w:t>”</w:t>
      </w:r>
      <w:r>
        <w:t>、</w:t>
      </w:r>
      <w:r>
        <w:rPr>
          <w:rFonts w:eastAsia="宋体" w:hint="eastAsia"/>
          <w:lang w:eastAsia="zh-CN"/>
        </w:rPr>
        <w:t>“</w:t>
      </w:r>
      <w:proofErr w:type="spellStart"/>
      <w:r>
        <w:t>我邦</w:t>
      </w:r>
      <w:proofErr w:type="spellEnd"/>
      <w:r>
        <w:rPr>
          <w:rFonts w:eastAsia="宋体" w:hint="eastAsia"/>
          <w:lang w:eastAsia="zh-CN"/>
        </w:rPr>
        <w:t>”</w:t>
      </w:r>
      <w:r>
        <w:t>、</w:t>
      </w:r>
      <w:r>
        <w:rPr>
          <w:rFonts w:eastAsia="宋体" w:hint="eastAsia"/>
          <w:lang w:eastAsia="zh-CN"/>
        </w:rPr>
        <w:t>“</w:t>
      </w:r>
      <w:proofErr w:type="spellStart"/>
      <w:r>
        <w:t>我位</w:t>
      </w:r>
      <w:proofErr w:type="spellEnd"/>
      <w:r>
        <w:rPr>
          <w:rFonts w:eastAsia="宋体" w:hint="eastAsia"/>
          <w:lang w:eastAsia="zh-CN"/>
        </w:rPr>
        <w:t>”</w:t>
      </w:r>
      <w:r>
        <w:t>、</w:t>
      </w:r>
      <w:r>
        <w:rPr>
          <w:rFonts w:eastAsia="宋体" w:hint="eastAsia"/>
          <w:lang w:eastAsia="zh-CN"/>
        </w:rPr>
        <w:t>“</w:t>
      </w:r>
      <w:proofErr w:type="spellStart"/>
      <w:r>
        <w:t>我躬</w:t>
      </w:r>
      <w:proofErr w:type="spellEnd"/>
      <w:r>
        <w:rPr>
          <w:rFonts w:eastAsia="宋体" w:hint="eastAsia"/>
          <w:lang w:eastAsia="zh-CN"/>
        </w:rPr>
        <w:t>”</w:t>
      </w:r>
      <w:r>
        <w:t>，</w:t>
      </w:r>
      <w:proofErr w:type="spellStart"/>
      <w:proofErr w:type="gramStart"/>
      <w:r>
        <w:t>皆指幽王</w:t>
      </w:r>
      <w:proofErr w:type="gramEnd"/>
      <w:r>
        <w:t>言之，非詩人自謂</w:t>
      </w:r>
      <w:proofErr w:type="spellEnd"/>
    </w:p>
    <w:p w14:paraId="4284B488" w14:textId="77777777" w:rsidR="00CC015B" w:rsidRDefault="00000000">
      <w:pPr>
        <w:rPr>
          <w:rFonts w:eastAsia="宋体"/>
          <w:lang w:eastAsia="zh-CN"/>
        </w:rPr>
      </w:pPr>
      <w:r>
        <w:rPr>
          <w:rFonts w:eastAsia="宋体" w:hint="eastAsia"/>
          <w:lang w:eastAsia="zh-CN"/>
        </w:rPr>
        <w:lastRenderedPageBreak/>
        <w:t>《</w:t>
      </w:r>
      <w:proofErr w:type="spellStart"/>
      <w:r>
        <w:t>周頌。烈文</w:t>
      </w:r>
      <w:proofErr w:type="spellEnd"/>
      <w:r>
        <w:rPr>
          <w:rFonts w:eastAsia="宋体" w:hint="eastAsia"/>
          <w:lang w:eastAsia="zh-CN"/>
        </w:rPr>
        <w:t>》</w:t>
      </w:r>
      <w:r>
        <w:t>：</w:t>
      </w:r>
      <w:r>
        <w:rPr>
          <w:rFonts w:eastAsia="宋体" w:hint="eastAsia"/>
          <w:lang w:eastAsia="zh-CN"/>
        </w:rPr>
        <w:t>“</w:t>
      </w:r>
      <w:proofErr w:type="spellStart"/>
      <w:r>
        <w:t>無競維人，四方其訓之</w:t>
      </w:r>
      <w:proofErr w:type="spellEnd"/>
      <w:r>
        <w:t>。</w:t>
      </w:r>
      <w:r>
        <w:rPr>
          <w:rFonts w:eastAsia="宋体" w:hint="eastAsia"/>
          <w:lang w:eastAsia="zh-CN"/>
        </w:rPr>
        <w:t>”</w:t>
      </w:r>
    </w:p>
    <w:p w14:paraId="780E90B5" w14:textId="77777777" w:rsidR="00CC015B" w:rsidRDefault="00000000">
      <w:pPr>
        <w:rPr>
          <w:lang w:eastAsia="zh-CN"/>
        </w:rPr>
      </w:pPr>
      <w:r>
        <w:rPr>
          <w:lang w:eastAsia="zh-CN"/>
        </w:rPr>
        <w:t>念孙案：</w:t>
      </w:r>
      <w:r>
        <w:rPr>
          <w:rFonts w:eastAsia="宋体" w:hint="eastAsia"/>
          <w:lang w:eastAsia="zh-CN"/>
        </w:rPr>
        <w:t>“</w:t>
      </w:r>
      <w:r>
        <w:rPr>
          <w:lang w:eastAsia="zh-CN"/>
        </w:rPr>
        <w:t>無競維人</w:t>
      </w:r>
      <w:r>
        <w:rPr>
          <w:rFonts w:eastAsia="宋体" w:hint="eastAsia"/>
          <w:lang w:eastAsia="zh-CN"/>
        </w:rPr>
        <w:t>”</w:t>
      </w:r>
      <w:r>
        <w:rPr>
          <w:lang w:eastAsia="zh-CN"/>
        </w:rPr>
        <w:t>，競維人也。</w:t>
      </w:r>
      <w:r>
        <w:rPr>
          <w:rFonts w:eastAsia="宋体" w:hint="eastAsia"/>
          <w:lang w:eastAsia="zh-CN"/>
        </w:rPr>
        <w:t>“</w:t>
      </w:r>
      <w:r>
        <w:rPr>
          <w:lang w:eastAsia="zh-CN"/>
        </w:rPr>
        <w:t>不顯維德</w:t>
      </w:r>
      <w:r>
        <w:rPr>
          <w:rFonts w:eastAsia="宋体" w:hint="eastAsia"/>
          <w:lang w:eastAsia="zh-CN"/>
        </w:rPr>
        <w:t>”</w:t>
      </w:r>
      <w:r>
        <w:rPr>
          <w:lang w:eastAsia="zh-CN"/>
        </w:rPr>
        <w:t>，顯維德也。</w:t>
      </w:r>
      <w:r>
        <w:rPr>
          <w:rFonts w:eastAsia="宋体" w:hint="eastAsia"/>
          <w:lang w:eastAsia="zh-CN"/>
        </w:rPr>
        <w:t>“</w:t>
      </w:r>
      <w:r>
        <w:rPr>
          <w:lang w:eastAsia="zh-CN"/>
        </w:rPr>
        <w:t>無</w:t>
      </w:r>
      <w:r>
        <w:rPr>
          <w:rFonts w:eastAsia="宋体" w:hint="eastAsia"/>
          <w:lang w:eastAsia="zh-CN"/>
        </w:rPr>
        <w:t>”</w:t>
      </w:r>
      <w:r>
        <w:rPr>
          <w:lang w:eastAsia="zh-CN"/>
        </w:rPr>
        <w:t>、</w:t>
      </w:r>
      <w:r>
        <w:rPr>
          <w:rFonts w:eastAsia="宋体" w:hint="eastAsia"/>
          <w:lang w:eastAsia="zh-CN"/>
        </w:rPr>
        <w:t>“</w:t>
      </w:r>
      <w:r>
        <w:rPr>
          <w:lang w:eastAsia="zh-CN"/>
        </w:rPr>
        <w:t>不</w:t>
      </w:r>
      <w:r>
        <w:rPr>
          <w:rFonts w:eastAsia="宋体" w:hint="eastAsia"/>
          <w:lang w:eastAsia="zh-CN"/>
        </w:rPr>
        <w:t>”</w:t>
      </w:r>
      <w:r>
        <w:rPr>
          <w:lang w:eastAsia="zh-CN"/>
        </w:rPr>
        <w:t>皆語詞。抑以</w:t>
      </w:r>
    </w:p>
    <w:p w14:paraId="61D25EA5" w14:textId="77777777" w:rsidR="00CC015B" w:rsidRDefault="00000000">
      <w:pPr>
        <w:rPr>
          <w:lang w:eastAsia="zh-CN"/>
        </w:rPr>
      </w:pPr>
      <w:r>
        <w:rPr>
          <w:rFonts w:eastAsia="宋体" w:hint="eastAsia"/>
          <w:lang w:eastAsia="zh-CN"/>
        </w:rPr>
        <w:t>“</w:t>
      </w:r>
      <w:r>
        <w:rPr>
          <w:lang w:eastAsia="zh-CN"/>
        </w:rPr>
        <w:t>有覺</w:t>
      </w:r>
      <w:r>
        <w:rPr>
          <w:rFonts w:eastAsia="宋体" w:hint="eastAsia"/>
          <w:lang w:eastAsia="zh-CN"/>
        </w:rPr>
        <w:t>”</w:t>
      </w:r>
      <w:proofErr w:type="gramStart"/>
      <w:r>
        <w:rPr>
          <w:lang w:eastAsia="zh-CN"/>
        </w:rPr>
        <w:t>對</w:t>
      </w:r>
      <w:proofErr w:type="gramEnd"/>
      <w:r>
        <w:rPr>
          <w:rFonts w:eastAsia="宋体" w:hint="eastAsia"/>
          <w:lang w:eastAsia="zh-CN"/>
        </w:rPr>
        <w:t>“</w:t>
      </w:r>
      <w:r>
        <w:rPr>
          <w:lang w:eastAsia="zh-CN"/>
        </w:rPr>
        <w:t>無競</w:t>
      </w:r>
      <w:r>
        <w:rPr>
          <w:rFonts w:eastAsia="宋体" w:hint="eastAsia"/>
          <w:lang w:eastAsia="zh-CN"/>
        </w:rPr>
        <w:t>”</w:t>
      </w:r>
      <w:r>
        <w:rPr>
          <w:lang w:eastAsia="zh-CN"/>
        </w:rPr>
        <w:t>，</w:t>
      </w:r>
      <w:r>
        <w:rPr>
          <w:rFonts w:eastAsia="宋体" w:hint="eastAsia"/>
          <w:lang w:eastAsia="zh-CN"/>
        </w:rPr>
        <w:t>“</w:t>
      </w:r>
      <w:r>
        <w:rPr>
          <w:lang w:eastAsia="zh-CN"/>
        </w:rPr>
        <w:t>無</w:t>
      </w:r>
      <w:r>
        <w:rPr>
          <w:rFonts w:eastAsia="宋体" w:hint="eastAsia"/>
          <w:lang w:eastAsia="zh-CN"/>
        </w:rPr>
        <w:t>”</w:t>
      </w:r>
      <w:r>
        <w:rPr>
          <w:lang w:eastAsia="zh-CN"/>
        </w:rPr>
        <w:t>、</w:t>
      </w:r>
      <w:r>
        <w:rPr>
          <w:rFonts w:eastAsia="宋体" w:hint="eastAsia"/>
          <w:lang w:eastAsia="zh-CN"/>
        </w:rPr>
        <w:t>“</w:t>
      </w:r>
      <w:r>
        <w:rPr>
          <w:lang w:eastAsia="zh-CN"/>
        </w:rPr>
        <w:t>有</w:t>
      </w:r>
      <w:r>
        <w:rPr>
          <w:rFonts w:eastAsia="宋体" w:hint="eastAsia"/>
          <w:lang w:eastAsia="zh-CN"/>
        </w:rPr>
        <w:t>”</w:t>
      </w:r>
      <w:r>
        <w:rPr>
          <w:lang w:eastAsia="zh-CN"/>
        </w:rPr>
        <w:t>亦語詞</w:t>
      </w:r>
    </w:p>
    <w:p w14:paraId="5E85D98C" w14:textId="77777777" w:rsidR="00CC015B" w:rsidRDefault="00000000">
      <w:pPr>
        <w:rPr>
          <w:rFonts w:eastAsia="宋体"/>
          <w:lang w:eastAsia="zh-CN"/>
        </w:rPr>
      </w:pPr>
      <w:r>
        <w:rPr>
          <w:rFonts w:eastAsia="宋体" w:hint="eastAsia"/>
          <w:lang w:eastAsia="zh-CN"/>
        </w:rPr>
        <w:t>《</w:t>
      </w:r>
      <w:proofErr w:type="spellStart"/>
      <w:r>
        <w:t>商頌</w:t>
      </w:r>
      <w:proofErr w:type="spellEnd"/>
      <w:r>
        <w:rPr>
          <w:rFonts w:eastAsia="宋体" w:hint="eastAsia"/>
          <w:lang w:eastAsia="zh-CN"/>
        </w:rPr>
        <w:t>•</w:t>
      </w:r>
      <w:r>
        <w:t>那</w:t>
      </w:r>
      <w:r>
        <w:rPr>
          <w:rFonts w:eastAsia="宋体" w:hint="eastAsia"/>
          <w:lang w:eastAsia="zh-CN"/>
        </w:rPr>
        <w:t>》“（</w:t>
      </w:r>
      <w:r>
        <w:t>倚</w:t>
      </w:r>
      <w:r>
        <w:rPr>
          <w:rFonts w:eastAsia="宋体" w:hint="eastAsia"/>
          <w:lang w:eastAsia="zh-CN"/>
        </w:rPr>
        <w:t>）【</w:t>
      </w:r>
      <w:r>
        <w:t>猗</w:t>
      </w:r>
      <w:r>
        <w:rPr>
          <w:rFonts w:eastAsia="宋体" w:hint="eastAsia"/>
          <w:lang w:eastAsia="zh-CN"/>
        </w:rPr>
        <w:t>】</w:t>
      </w:r>
      <w:proofErr w:type="spellStart"/>
      <w:r>
        <w:t>與那與，莫我敢</w:t>
      </w:r>
      <w:proofErr w:type="gramStart"/>
      <w:r>
        <w:t>遏</w:t>
      </w:r>
      <w:proofErr w:type="spellEnd"/>
      <w:proofErr w:type="gramEnd"/>
      <w:r>
        <w:t>。</w:t>
      </w:r>
      <w:r>
        <w:rPr>
          <w:rFonts w:eastAsia="宋体" w:hint="eastAsia"/>
          <w:lang w:eastAsia="zh-CN"/>
        </w:rPr>
        <w:t>”</w:t>
      </w:r>
    </w:p>
    <w:p w14:paraId="4FF7C87E" w14:textId="77777777" w:rsidR="00CC015B" w:rsidRDefault="00000000">
      <w:r>
        <w:rPr>
          <w:lang w:eastAsia="zh-CN"/>
        </w:rPr>
        <w:t>念孙案：集</w:t>
      </w:r>
      <w:proofErr w:type="gramStart"/>
      <w:r>
        <w:rPr>
          <w:lang w:eastAsia="zh-CN"/>
        </w:rPr>
        <w:t>傳</w:t>
      </w:r>
      <w:proofErr w:type="gramEnd"/>
      <w:r>
        <w:rPr>
          <w:lang w:eastAsia="zh-CN"/>
        </w:rPr>
        <w:t>云：</w:t>
      </w:r>
      <w:r>
        <w:rPr>
          <w:rFonts w:eastAsia="宋体" w:hint="eastAsia"/>
          <w:lang w:eastAsia="zh-CN"/>
        </w:rPr>
        <w:t>“</w:t>
      </w:r>
      <w:proofErr w:type="gramStart"/>
      <w:r>
        <w:rPr>
          <w:lang w:eastAsia="zh-CN"/>
        </w:rPr>
        <w:t>曷</w:t>
      </w:r>
      <w:proofErr w:type="gramEnd"/>
      <w:r>
        <w:rPr>
          <w:lang w:eastAsia="zh-CN"/>
        </w:rPr>
        <w:t>、</w:t>
      </w:r>
      <w:proofErr w:type="gramStart"/>
      <w:r>
        <w:rPr>
          <w:lang w:eastAsia="zh-CN"/>
        </w:rPr>
        <w:t>遏</w:t>
      </w:r>
      <w:proofErr w:type="gramEnd"/>
      <w:r>
        <w:rPr>
          <w:lang w:eastAsia="zh-CN"/>
        </w:rPr>
        <w:t>通。</w:t>
      </w:r>
      <w:r>
        <w:rPr>
          <w:rFonts w:eastAsia="宋体" w:hint="eastAsia"/>
          <w:lang w:eastAsia="zh-CN"/>
        </w:rPr>
        <w:t>”</w:t>
      </w:r>
      <w:proofErr w:type="spellStart"/>
      <w:r>
        <w:t>似無庸再釋</w:t>
      </w:r>
      <w:proofErr w:type="spellEnd"/>
    </w:p>
    <w:p w14:paraId="6FD3748B" w14:textId="77777777" w:rsidR="00CC015B" w:rsidRDefault="00000000">
      <w:pPr>
        <w:rPr>
          <w:rFonts w:eastAsia="宋体"/>
          <w:lang w:eastAsia="zh-CN"/>
        </w:rPr>
      </w:pPr>
      <w:r>
        <w:rPr>
          <w:rFonts w:eastAsia="宋体" w:hint="eastAsia"/>
          <w:lang w:eastAsia="zh-CN"/>
        </w:rPr>
        <w:t>《</w:t>
      </w:r>
      <w:proofErr w:type="spellStart"/>
      <w:r>
        <w:t>禮記</w:t>
      </w:r>
      <w:proofErr w:type="spellEnd"/>
      <w:r>
        <w:rPr>
          <w:rFonts w:eastAsia="宋体" w:hint="eastAsia"/>
          <w:lang w:eastAsia="zh-CN"/>
        </w:rPr>
        <w:t>》</w:t>
      </w:r>
    </w:p>
    <w:p w14:paraId="1E2AF27B" w14:textId="77777777" w:rsidR="00CC015B" w:rsidRDefault="00000000">
      <w:pPr>
        <w:rPr>
          <w:rFonts w:eastAsia="宋体"/>
          <w:lang w:eastAsia="zh-CN"/>
        </w:rPr>
      </w:pPr>
      <w:r>
        <w:rPr>
          <w:rFonts w:eastAsia="宋体" w:hint="eastAsia"/>
          <w:lang w:eastAsia="zh-CN"/>
        </w:rPr>
        <w:t>《</w:t>
      </w:r>
      <w:proofErr w:type="spellStart"/>
      <w:r>
        <w:t>曲禮</w:t>
      </w:r>
      <w:proofErr w:type="spellEnd"/>
      <w:r>
        <w:rPr>
          <w:rFonts w:eastAsia="宋体" w:hint="eastAsia"/>
          <w:lang w:eastAsia="zh-CN"/>
        </w:rPr>
        <w:t>》</w:t>
      </w:r>
      <w:r>
        <w:t>：</w:t>
      </w:r>
      <w:r>
        <w:rPr>
          <w:rFonts w:eastAsia="宋体" w:hint="eastAsia"/>
          <w:lang w:eastAsia="zh-CN"/>
        </w:rPr>
        <w:t>“</w:t>
      </w:r>
      <w:proofErr w:type="spellStart"/>
      <w:proofErr w:type="gramStart"/>
      <w:r>
        <w:t>稷</w:t>
      </w:r>
      <w:proofErr w:type="gramEnd"/>
      <w:r>
        <w:t>曰明粢</w:t>
      </w:r>
      <w:proofErr w:type="spellEnd"/>
      <w:r>
        <w:t>。</w:t>
      </w:r>
      <w:r>
        <w:rPr>
          <w:rFonts w:eastAsia="宋体" w:hint="eastAsia"/>
          <w:lang w:eastAsia="zh-CN"/>
        </w:rPr>
        <w:t>”</w:t>
      </w:r>
    </w:p>
    <w:p w14:paraId="70A5276E" w14:textId="77777777" w:rsidR="00CC015B" w:rsidRDefault="00000000">
      <w:proofErr w:type="spellStart"/>
      <w:r>
        <w:t>念孫案</w:t>
      </w:r>
      <w:proofErr w:type="spellEnd"/>
      <w:r>
        <w:t>：</w:t>
      </w:r>
      <w:r>
        <w:rPr>
          <w:rFonts w:eastAsia="宋体" w:hint="eastAsia"/>
          <w:lang w:eastAsia="zh-CN"/>
        </w:rPr>
        <w:t>“</w:t>
      </w:r>
      <w:proofErr w:type="spellStart"/>
      <w:proofErr w:type="gramStart"/>
      <w:r>
        <w:t>稷</w:t>
      </w:r>
      <w:proofErr w:type="gramEnd"/>
      <w:r>
        <w:t>曰明粢</w:t>
      </w:r>
      <w:proofErr w:type="spellEnd"/>
      <w:r>
        <w:rPr>
          <w:rFonts w:eastAsia="宋体" w:hint="eastAsia"/>
          <w:lang w:eastAsia="zh-CN"/>
        </w:rPr>
        <w:t>”</w:t>
      </w:r>
      <w:r>
        <w:t>，</w:t>
      </w:r>
      <w:proofErr w:type="spellStart"/>
      <w:r>
        <w:t>古本所無。程氏</w:t>
      </w:r>
      <w:proofErr w:type="spellEnd"/>
      <w:r>
        <w:rPr>
          <w:rFonts w:eastAsia="宋体" w:hint="eastAsia"/>
          <w:lang w:eastAsia="zh-CN"/>
        </w:rPr>
        <w:t>《</w:t>
      </w:r>
      <w:proofErr w:type="spellStart"/>
      <w:r>
        <w:t>九穀考</w:t>
      </w:r>
      <w:proofErr w:type="spellEnd"/>
      <w:r>
        <w:rPr>
          <w:rFonts w:eastAsia="宋体" w:hint="eastAsia"/>
          <w:lang w:eastAsia="zh-CN"/>
        </w:rPr>
        <w:t>》</w:t>
      </w:r>
      <w:r>
        <w:t>、</w:t>
      </w:r>
      <w:proofErr w:type="spellStart"/>
      <w:r>
        <w:t>臧氏</w:t>
      </w:r>
      <w:proofErr w:type="spellEnd"/>
      <w:r>
        <w:rPr>
          <w:rFonts w:eastAsia="宋体" w:hint="eastAsia"/>
          <w:lang w:eastAsia="zh-CN"/>
        </w:rPr>
        <w:t>《</w:t>
      </w:r>
      <w:proofErr w:type="spellStart"/>
      <w:r>
        <w:t>經義雜記</w:t>
      </w:r>
      <w:proofErr w:type="spellEnd"/>
      <w:r>
        <w:rPr>
          <w:rFonts w:eastAsia="宋体" w:hint="eastAsia"/>
          <w:lang w:eastAsia="zh-CN"/>
        </w:rPr>
        <w:t>》</w:t>
      </w:r>
      <w:proofErr w:type="spellStart"/>
      <w:r>
        <w:t>皆詳言之</w:t>
      </w:r>
      <w:proofErr w:type="spellEnd"/>
    </w:p>
    <w:p w14:paraId="0AE6A37F" w14:textId="77777777" w:rsidR="00CC015B" w:rsidRDefault="00000000">
      <w:r>
        <w:rPr>
          <w:rFonts w:eastAsia="宋体" w:hint="eastAsia"/>
          <w:lang w:eastAsia="zh-CN"/>
        </w:rPr>
        <w:t>《</w:t>
      </w:r>
      <w:proofErr w:type="spellStart"/>
      <w:r>
        <w:t>檀弓</w:t>
      </w:r>
      <w:proofErr w:type="spellEnd"/>
      <w:r>
        <w:rPr>
          <w:rFonts w:eastAsia="宋体" w:hint="eastAsia"/>
          <w:lang w:eastAsia="zh-CN"/>
        </w:rPr>
        <w:t>》</w:t>
      </w:r>
      <w:proofErr w:type="gramStart"/>
      <w:r>
        <w:t>畏</w:t>
      </w:r>
      <w:proofErr w:type="gramEnd"/>
    </w:p>
    <w:p w14:paraId="4D1AEE6A" w14:textId="77777777" w:rsidR="00CC015B" w:rsidRDefault="00000000">
      <w:pPr>
        <w:rPr>
          <w:lang w:eastAsia="zh-CN"/>
        </w:rPr>
      </w:pPr>
      <w:proofErr w:type="spellStart"/>
      <w:r>
        <w:t>念孫案</w:t>
      </w:r>
      <w:proofErr w:type="spellEnd"/>
      <w:r>
        <w:rPr>
          <w:rFonts w:eastAsia="宋体" w:hint="eastAsia"/>
          <w:lang w:eastAsia="zh-CN"/>
        </w:rPr>
        <w:t>《</w:t>
      </w:r>
      <w:proofErr w:type="spellStart"/>
      <w:r>
        <w:t>左傳</w:t>
      </w:r>
      <w:proofErr w:type="spellEnd"/>
      <w:r>
        <w:t>。</w:t>
      </w:r>
      <w:r>
        <w:rPr>
          <w:lang w:eastAsia="zh-CN"/>
        </w:rPr>
        <w:t>成十七年</w:t>
      </w:r>
      <w:r>
        <w:rPr>
          <w:rFonts w:eastAsia="宋体" w:hint="eastAsia"/>
          <w:lang w:eastAsia="zh-CN"/>
        </w:rPr>
        <w:t>》“（</w:t>
      </w:r>
      <w:r>
        <w:rPr>
          <w:lang w:eastAsia="zh-CN"/>
        </w:rPr>
        <w:t>長魚</w:t>
      </w:r>
      <w:r>
        <w:rPr>
          <w:rFonts w:eastAsia="宋体" w:hint="eastAsia"/>
          <w:lang w:eastAsia="zh-CN"/>
        </w:rPr>
        <w:t>）</w:t>
      </w:r>
      <w:r>
        <w:rPr>
          <w:lang w:eastAsia="zh-CN"/>
        </w:rPr>
        <w:t>矯以戈</w:t>
      </w:r>
      <w:proofErr w:type="gramStart"/>
      <w:r>
        <w:rPr>
          <w:lang w:eastAsia="zh-CN"/>
        </w:rPr>
        <w:t>殺</w:t>
      </w:r>
      <w:proofErr w:type="gramEnd"/>
      <w:r>
        <w:rPr>
          <w:lang w:eastAsia="zh-CN"/>
        </w:rPr>
        <w:t>駒伯、苦成叔於其位。</w:t>
      </w:r>
      <w:proofErr w:type="gramStart"/>
      <w:r>
        <w:rPr>
          <w:lang w:eastAsia="zh-CN"/>
        </w:rPr>
        <w:t>温季曰</w:t>
      </w:r>
      <w:proofErr w:type="gramEnd"/>
    </w:p>
    <w:p w14:paraId="1D3949F4" w14:textId="77777777" w:rsidR="00CC015B" w:rsidRDefault="00000000">
      <w:pPr>
        <w:rPr>
          <w:lang w:eastAsia="zh-CN"/>
        </w:rPr>
      </w:pPr>
      <w:r>
        <w:rPr>
          <w:rFonts w:eastAsia="宋体" w:hint="eastAsia"/>
          <w:lang w:eastAsia="zh-CN"/>
        </w:rPr>
        <w:t>‘</w:t>
      </w:r>
      <w:r>
        <w:rPr>
          <w:lang w:eastAsia="zh-CN"/>
        </w:rPr>
        <w:t>逃威也。</w:t>
      </w:r>
      <w:r>
        <w:rPr>
          <w:rFonts w:eastAsia="宋体" w:hint="eastAsia"/>
          <w:lang w:eastAsia="zh-CN"/>
        </w:rPr>
        <w:t>’</w:t>
      </w:r>
      <w:proofErr w:type="spellStart"/>
      <w:r>
        <w:t>遂趨</w:t>
      </w:r>
      <w:proofErr w:type="spellEnd"/>
      <w:r>
        <w:t>。</w:t>
      </w:r>
      <w:r>
        <w:rPr>
          <w:rFonts w:eastAsia="宋体" w:hint="eastAsia"/>
          <w:lang w:eastAsia="zh-CN"/>
        </w:rPr>
        <w:t>”</w:t>
      </w:r>
      <w:r>
        <w:rPr>
          <w:lang w:eastAsia="zh-CN"/>
        </w:rPr>
        <w:t>逃威，即逃畏</w:t>
      </w:r>
    </w:p>
    <w:p w14:paraId="39D6C944" w14:textId="77777777" w:rsidR="00CC015B" w:rsidRDefault="00000000">
      <w:pPr>
        <w:rPr>
          <w:lang w:eastAsia="zh-CN"/>
        </w:rPr>
      </w:pPr>
      <w:r>
        <w:rPr>
          <w:lang w:eastAsia="zh-CN"/>
        </w:rPr>
        <w:t>【第</w:t>
      </w:r>
      <w:r>
        <w:rPr>
          <w:lang w:eastAsia="zh-CN"/>
        </w:rPr>
        <w:t>113</w:t>
      </w:r>
      <w:r>
        <w:rPr>
          <w:lang w:eastAsia="zh-CN"/>
        </w:rPr>
        <w:t>页】</w:t>
      </w:r>
    </w:p>
    <w:p w14:paraId="7FF4154F" w14:textId="77777777" w:rsidR="00CC015B" w:rsidRDefault="00000000">
      <w:pPr>
        <w:rPr>
          <w:rFonts w:eastAsia="宋体"/>
          <w:lang w:eastAsia="zh-CN"/>
        </w:rPr>
      </w:pPr>
      <w:r>
        <w:rPr>
          <w:rFonts w:eastAsia="宋体" w:hint="eastAsia"/>
          <w:lang w:eastAsia="zh-CN"/>
        </w:rPr>
        <w:t>《</w:t>
      </w:r>
      <w:proofErr w:type="spellStart"/>
      <w:r>
        <w:t>月令</w:t>
      </w:r>
      <w:proofErr w:type="spellEnd"/>
      <w:r>
        <w:rPr>
          <w:rFonts w:eastAsia="宋体" w:hint="eastAsia"/>
          <w:lang w:eastAsia="zh-CN"/>
        </w:rPr>
        <w:t>》</w:t>
      </w:r>
      <w:r>
        <w:t>：</w:t>
      </w:r>
      <w:r>
        <w:rPr>
          <w:rFonts w:eastAsia="宋体" w:hint="eastAsia"/>
          <w:lang w:eastAsia="zh-CN"/>
        </w:rPr>
        <w:t>“</w:t>
      </w:r>
      <w:proofErr w:type="spellStart"/>
      <w:r>
        <w:t>是察阿黨</w:t>
      </w:r>
      <w:proofErr w:type="spellEnd"/>
      <w:r>
        <w:t>。</w:t>
      </w:r>
      <w:r>
        <w:rPr>
          <w:rFonts w:eastAsia="宋体" w:hint="eastAsia"/>
          <w:lang w:eastAsia="zh-CN"/>
        </w:rPr>
        <w:t>”</w:t>
      </w:r>
    </w:p>
    <w:p w14:paraId="51E26F36" w14:textId="77777777" w:rsidR="00CC015B" w:rsidRDefault="00000000">
      <w:pPr>
        <w:rPr>
          <w:lang w:eastAsia="zh-CN"/>
        </w:rPr>
      </w:pPr>
      <w:r>
        <w:rPr>
          <w:lang w:eastAsia="zh-CN"/>
        </w:rPr>
        <w:t>念孙案：</w:t>
      </w:r>
      <w:r>
        <w:rPr>
          <w:rFonts w:eastAsia="宋体" w:hint="eastAsia"/>
          <w:lang w:eastAsia="zh-CN"/>
        </w:rPr>
        <w:t>《</w:t>
      </w:r>
      <w:r>
        <w:rPr>
          <w:lang w:eastAsia="zh-CN"/>
        </w:rPr>
        <w:t>考文</w:t>
      </w:r>
      <w:r>
        <w:rPr>
          <w:rFonts w:eastAsia="宋体" w:hint="eastAsia"/>
          <w:lang w:eastAsia="zh-CN"/>
        </w:rPr>
        <w:t>》</w:t>
      </w:r>
      <w:r>
        <w:rPr>
          <w:lang w:eastAsia="zh-CN"/>
        </w:rPr>
        <w:t>所引</w:t>
      </w:r>
      <w:proofErr w:type="gramStart"/>
      <w:r>
        <w:rPr>
          <w:lang w:eastAsia="zh-CN"/>
        </w:rPr>
        <w:t>足利本</w:t>
      </w:r>
      <w:proofErr w:type="gramEnd"/>
      <w:r>
        <w:rPr>
          <w:lang w:eastAsia="zh-CN"/>
        </w:rPr>
        <w:t>不可信，</w:t>
      </w:r>
      <w:r>
        <w:rPr>
          <w:rFonts w:eastAsia="宋体" w:hint="eastAsia"/>
          <w:lang w:eastAsia="zh-CN"/>
        </w:rPr>
        <w:t>《</w:t>
      </w:r>
      <w:r>
        <w:rPr>
          <w:lang w:eastAsia="zh-CN"/>
        </w:rPr>
        <w:t>校勘記</w:t>
      </w:r>
      <w:r>
        <w:rPr>
          <w:rFonts w:eastAsia="宋体" w:hint="eastAsia"/>
          <w:lang w:eastAsia="zh-CN"/>
        </w:rPr>
        <w:t>》</w:t>
      </w:r>
      <w:r>
        <w:rPr>
          <w:lang w:eastAsia="zh-CN"/>
        </w:rPr>
        <w:t>已辨之</w:t>
      </w:r>
    </w:p>
    <w:p w14:paraId="76D139AA" w14:textId="77777777" w:rsidR="00CC015B" w:rsidRDefault="00000000">
      <w:pPr>
        <w:rPr>
          <w:rFonts w:eastAsia="宋体"/>
          <w:lang w:eastAsia="zh-CN"/>
        </w:rPr>
      </w:pPr>
      <w:r>
        <w:rPr>
          <w:rFonts w:eastAsia="宋体" w:hint="eastAsia"/>
          <w:lang w:eastAsia="zh-CN"/>
        </w:rPr>
        <w:t>（</w:t>
      </w:r>
      <w:proofErr w:type="spellStart"/>
      <w:r>
        <w:t>玉藻</w:t>
      </w:r>
      <w:proofErr w:type="spellEnd"/>
      <w:r>
        <w:rPr>
          <w:rFonts w:eastAsia="宋体" w:hint="eastAsia"/>
          <w:lang w:eastAsia="zh-CN"/>
        </w:rPr>
        <w:t>）《【</w:t>
      </w:r>
      <w:proofErr w:type="spellStart"/>
      <w:r>
        <w:t>少儀</w:t>
      </w:r>
      <w:proofErr w:type="spellEnd"/>
      <w:r>
        <w:rPr>
          <w:rFonts w:eastAsia="宋体" w:hint="eastAsia"/>
          <w:lang w:eastAsia="zh-CN"/>
        </w:rPr>
        <w:t>】》</w:t>
      </w:r>
      <w:r>
        <w:t>：</w:t>
      </w:r>
      <w:r>
        <w:rPr>
          <w:rFonts w:eastAsia="宋体" w:hint="eastAsia"/>
          <w:lang w:eastAsia="zh-CN"/>
        </w:rPr>
        <w:t>“</w:t>
      </w:r>
      <w:proofErr w:type="spellStart"/>
      <w:r>
        <w:t>不</w:t>
      </w:r>
      <w:proofErr w:type="gramStart"/>
      <w:r>
        <w:t>訾</w:t>
      </w:r>
      <w:proofErr w:type="gramEnd"/>
      <w:r>
        <w:t>重器</w:t>
      </w:r>
      <w:proofErr w:type="spellEnd"/>
      <w:r>
        <w:rPr>
          <w:rFonts w:eastAsia="宋体" w:hint="eastAsia"/>
          <w:lang w:eastAsia="zh-CN"/>
        </w:rPr>
        <w:t>”</w:t>
      </w:r>
      <w:r>
        <w:t>、</w:t>
      </w:r>
      <w:r>
        <w:rPr>
          <w:rFonts w:eastAsia="宋体" w:hint="eastAsia"/>
          <w:lang w:eastAsia="zh-CN"/>
        </w:rPr>
        <w:t>“</w:t>
      </w:r>
      <w:proofErr w:type="spellStart"/>
      <w:r>
        <w:t>毋訾衣服成器</w:t>
      </w:r>
      <w:proofErr w:type="spellEnd"/>
      <w:r>
        <w:rPr>
          <w:rFonts w:eastAsia="宋体" w:hint="eastAsia"/>
          <w:lang w:eastAsia="zh-CN"/>
        </w:rPr>
        <w:t>”</w:t>
      </w:r>
    </w:p>
    <w:p w14:paraId="539E20CC" w14:textId="77777777" w:rsidR="00CC015B" w:rsidRDefault="00000000">
      <w:proofErr w:type="spellStart"/>
      <w:r>
        <w:t>念孫案：朱子以</w:t>
      </w:r>
      <w:proofErr w:type="gramStart"/>
      <w:r>
        <w:t>訾</w:t>
      </w:r>
      <w:proofErr w:type="gramEnd"/>
      <w:r>
        <w:t>爲計度，引</w:t>
      </w:r>
      <w:proofErr w:type="spellEnd"/>
      <w:r>
        <w:rPr>
          <w:rFonts w:eastAsia="宋体" w:hint="eastAsia"/>
          <w:lang w:eastAsia="zh-CN"/>
        </w:rPr>
        <w:t>《</w:t>
      </w:r>
      <w:proofErr w:type="spellStart"/>
      <w:r>
        <w:t>國語</w:t>
      </w:r>
      <w:proofErr w:type="spellEnd"/>
      <w:r>
        <w:rPr>
          <w:rFonts w:eastAsia="宋体" w:hint="eastAsia"/>
          <w:lang w:eastAsia="zh-CN"/>
        </w:rPr>
        <w:t>》</w:t>
      </w:r>
      <w:r>
        <w:t>、</w:t>
      </w:r>
      <w:r>
        <w:rPr>
          <w:rFonts w:eastAsia="宋体" w:hint="eastAsia"/>
          <w:lang w:eastAsia="zh-CN"/>
        </w:rPr>
        <w:t>《</w:t>
      </w:r>
      <w:proofErr w:type="spellStart"/>
      <w:r>
        <w:t>漢書</w:t>
      </w:r>
      <w:proofErr w:type="spellEnd"/>
      <w:r>
        <w:rPr>
          <w:rFonts w:eastAsia="宋体" w:hint="eastAsia"/>
          <w:lang w:eastAsia="zh-CN"/>
        </w:rPr>
        <w:t>》</w:t>
      </w:r>
      <w:proofErr w:type="spellStart"/>
      <w:r>
        <w:t>爲證，與鄭義相近。若以訾爲詆訶，則</w:t>
      </w:r>
      <w:proofErr w:type="spellEnd"/>
    </w:p>
    <w:p w14:paraId="745D1DA1" w14:textId="77777777" w:rsidR="00CC015B" w:rsidRDefault="00000000">
      <w:proofErr w:type="spellStart"/>
      <w:r>
        <w:t>與上三句不一律。鄭注兩處皆訓訾爲思，殆非無據</w:t>
      </w:r>
      <w:proofErr w:type="spellEnd"/>
    </w:p>
    <w:p w14:paraId="33469C6E" w14:textId="77777777" w:rsidR="00CC015B" w:rsidRDefault="00000000">
      <w:pPr>
        <w:rPr>
          <w:rFonts w:eastAsia="宋体"/>
          <w:lang w:eastAsia="zh-CN"/>
        </w:rPr>
      </w:pPr>
      <w:r>
        <w:rPr>
          <w:rFonts w:eastAsia="宋体" w:hint="eastAsia"/>
          <w:lang w:eastAsia="zh-CN"/>
        </w:rPr>
        <w:t>《</w:t>
      </w:r>
      <w:proofErr w:type="spellStart"/>
      <w:r>
        <w:t>祭義</w:t>
      </w:r>
      <w:proofErr w:type="spellEnd"/>
      <w:r>
        <w:rPr>
          <w:rFonts w:eastAsia="宋体" w:hint="eastAsia"/>
          <w:lang w:eastAsia="zh-CN"/>
        </w:rPr>
        <w:t>》</w:t>
      </w:r>
      <w:r>
        <w:t>：</w:t>
      </w:r>
      <w:r>
        <w:rPr>
          <w:rFonts w:eastAsia="宋体" w:hint="eastAsia"/>
          <w:lang w:eastAsia="zh-CN"/>
        </w:rPr>
        <w:t>“</w:t>
      </w:r>
      <w:proofErr w:type="spellStart"/>
      <w:r>
        <w:t>舟而不游</w:t>
      </w:r>
      <w:proofErr w:type="spellEnd"/>
      <w:r>
        <w:t>。</w:t>
      </w:r>
      <w:r>
        <w:rPr>
          <w:rFonts w:eastAsia="宋体" w:hint="eastAsia"/>
          <w:lang w:eastAsia="zh-CN"/>
        </w:rPr>
        <w:t>”</w:t>
      </w:r>
    </w:p>
    <w:p w14:paraId="36EBF404" w14:textId="77777777" w:rsidR="00CC015B" w:rsidRDefault="00000000">
      <w:proofErr w:type="spellStart"/>
      <w:r>
        <w:t>念孫案</w:t>
      </w:r>
      <w:proofErr w:type="spellEnd"/>
      <w:r>
        <w:t>：</w:t>
      </w:r>
      <w:r>
        <w:rPr>
          <w:rFonts w:eastAsia="宋体" w:hint="eastAsia"/>
          <w:lang w:eastAsia="zh-CN"/>
        </w:rPr>
        <w:t>“</w:t>
      </w:r>
      <w:r>
        <w:t>道</w:t>
      </w:r>
      <w:r>
        <w:rPr>
          <w:rFonts w:eastAsia="宋体" w:hint="eastAsia"/>
          <w:lang w:eastAsia="zh-CN"/>
        </w:rPr>
        <w:t>”</w:t>
      </w:r>
      <w:r>
        <w:t>與</w:t>
      </w:r>
      <w:r>
        <w:rPr>
          <w:rFonts w:eastAsia="宋体" w:hint="eastAsia"/>
          <w:lang w:eastAsia="zh-CN"/>
        </w:rPr>
        <w:t>“</w:t>
      </w:r>
      <w:r>
        <w:t>徑</w:t>
      </w:r>
      <w:r>
        <w:rPr>
          <w:rFonts w:eastAsia="宋体" w:hint="eastAsia"/>
          <w:lang w:eastAsia="zh-CN"/>
        </w:rPr>
        <w:t>”</w:t>
      </w:r>
      <w:proofErr w:type="spellStart"/>
      <w:r>
        <w:t>不同</w:t>
      </w:r>
      <w:proofErr w:type="spellEnd"/>
      <w:r>
        <w:t>，</w:t>
      </w:r>
      <w:r>
        <w:rPr>
          <w:rFonts w:eastAsia="宋体" w:hint="eastAsia"/>
          <w:lang w:eastAsia="zh-CN"/>
        </w:rPr>
        <w:t>“</w:t>
      </w:r>
      <w:r>
        <w:t>舟</w:t>
      </w:r>
      <w:r>
        <w:rPr>
          <w:rFonts w:eastAsia="宋体" w:hint="eastAsia"/>
          <w:lang w:eastAsia="zh-CN"/>
        </w:rPr>
        <w:t>”</w:t>
      </w:r>
      <w:r>
        <w:t>與</w:t>
      </w:r>
      <w:r>
        <w:rPr>
          <w:rFonts w:eastAsia="宋体" w:hint="eastAsia"/>
          <w:lang w:eastAsia="zh-CN"/>
        </w:rPr>
        <w:t>“</w:t>
      </w:r>
      <w:r>
        <w:t>游</w:t>
      </w:r>
      <w:r>
        <w:rPr>
          <w:rFonts w:eastAsia="宋体" w:hint="eastAsia"/>
          <w:lang w:eastAsia="zh-CN"/>
        </w:rPr>
        <w:t>”</w:t>
      </w:r>
      <w:proofErr w:type="spellStart"/>
      <w:r>
        <w:t>不同</w:t>
      </w:r>
      <w:proofErr w:type="spellEnd"/>
      <w:r>
        <w:t>，</w:t>
      </w:r>
      <w:r>
        <w:rPr>
          <w:rFonts w:eastAsia="宋体" w:hint="eastAsia"/>
          <w:lang w:eastAsia="zh-CN"/>
        </w:rPr>
        <w:t>“</w:t>
      </w:r>
      <w:r>
        <w:t>游</w:t>
      </w:r>
      <w:r>
        <w:rPr>
          <w:rFonts w:eastAsia="宋体" w:hint="eastAsia"/>
          <w:lang w:eastAsia="zh-CN"/>
        </w:rPr>
        <w:t>”</w:t>
      </w:r>
      <w:proofErr w:type="spellStart"/>
      <w:r>
        <w:t>字非連</w:t>
      </w:r>
      <w:proofErr w:type="spellEnd"/>
      <w:r>
        <w:rPr>
          <w:rFonts w:eastAsia="宋体" w:hint="eastAsia"/>
          <w:lang w:eastAsia="zh-CN"/>
        </w:rPr>
        <w:t>“</w:t>
      </w:r>
      <w:r>
        <w:t>舟</w:t>
      </w:r>
      <w:r>
        <w:rPr>
          <w:rFonts w:eastAsia="宋体" w:hint="eastAsia"/>
          <w:lang w:eastAsia="zh-CN"/>
        </w:rPr>
        <w:t>”</w:t>
      </w:r>
      <w:proofErr w:type="spellStart"/>
      <w:r>
        <w:t>字言之。齊侯乘舟於</w:t>
      </w:r>
      <w:proofErr w:type="spellEnd"/>
    </w:p>
    <w:p w14:paraId="14FCFEF2" w14:textId="77777777" w:rsidR="00CC015B" w:rsidRDefault="00000000">
      <w:proofErr w:type="spellStart"/>
      <w:r>
        <w:t>囿，必舟之小者，故蔡姬能蕩之，若大舟，則不能蕩矣。且蔡姬之湯舟，與公戲耳，未聞乘</w:t>
      </w:r>
      <w:proofErr w:type="spellEnd"/>
    </w:p>
    <w:p w14:paraId="48CD33F3" w14:textId="77777777" w:rsidR="00CC015B" w:rsidRDefault="00000000">
      <w:proofErr w:type="spellStart"/>
      <w:r>
        <w:t>舟而目蕩之者</w:t>
      </w:r>
      <w:proofErr w:type="spellEnd"/>
      <w:r>
        <w:t>。</w:t>
      </w:r>
    </w:p>
    <w:p w14:paraId="034EC74D" w14:textId="77777777" w:rsidR="00CC015B" w:rsidRDefault="00000000">
      <w:pPr>
        <w:rPr>
          <w:rFonts w:eastAsia="宋体"/>
          <w:lang w:eastAsia="zh-CN"/>
        </w:rPr>
      </w:pPr>
      <w:r>
        <w:rPr>
          <w:rFonts w:eastAsia="宋体" w:hint="eastAsia"/>
          <w:lang w:eastAsia="zh-CN"/>
        </w:rPr>
        <w:t>《</w:t>
      </w:r>
      <w:proofErr w:type="spellStart"/>
      <w:r>
        <w:t>祭統</w:t>
      </w:r>
      <w:proofErr w:type="spellEnd"/>
      <w:r>
        <w:rPr>
          <w:rFonts w:eastAsia="宋体" w:hint="eastAsia"/>
          <w:lang w:eastAsia="zh-CN"/>
        </w:rPr>
        <w:t>》</w:t>
      </w:r>
      <w:r>
        <w:t>：</w:t>
      </w:r>
      <w:r>
        <w:rPr>
          <w:rFonts w:eastAsia="宋体" w:hint="eastAsia"/>
          <w:lang w:eastAsia="zh-CN"/>
        </w:rPr>
        <w:t>“</w:t>
      </w:r>
      <w:proofErr w:type="spellStart"/>
      <w:r>
        <w:t>不求其爲</w:t>
      </w:r>
      <w:proofErr w:type="spellEnd"/>
      <w:r>
        <w:t>。</w:t>
      </w:r>
      <w:r>
        <w:rPr>
          <w:rFonts w:eastAsia="宋体" w:hint="eastAsia"/>
          <w:lang w:eastAsia="zh-CN"/>
        </w:rPr>
        <w:t>”</w:t>
      </w:r>
    </w:p>
    <w:p w14:paraId="0040762C" w14:textId="77777777" w:rsidR="00CC015B" w:rsidRDefault="00000000">
      <w:pPr>
        <w:rPr>
          <w:lang w:eastAsia="zh-CN"/>
        </w:rPr>
      </w:pPr>
      <w:r>
        <w:rPr>
          <w:lang w:eastAsia="zh-CN"/>
        </w:rPr>
        <w:lastRenderedPageBreak/>
        <w:t>念孙案：</w:t>
      </w:r>
      <w:r>
        <w:rPr>
          <w:rFonts w:eastAsia="宋体" w:hint="eastAsia"/>
          <w:lang w:eastAsia="zh-CN"/>
        </w:rPr>
        <w:t>“</w:t>
      </w:r>
      <w:r>
        <w:rPr>
          <w:lang w:eastAsia="zh-CN"/>
        </w:rPr>
        <w:t>不求其爲</w:t>
      </w:r>
      <w:r>
        <w:rPr>
          <w:rFonts w:eastAsia="宋体" w:hint="eastAsia"/>
          <w:lang w:eastAsia="zh-CN"/>
        </w:rPr>
        <w:t>”</w:t>
      </w:r>
      <w:r>
        <w:rPr>
          <w:lang w:eastAsia="zh-CN"/>
        </w:rPr>
        <w:t>，承上文</w:t>
      </w:r>
      <w:r>
        <w:rPr>
          <w:rFonts w:eastAsia="宋体" w:hint="eastAsia"/>
          <w:lang w:eastAsia="zh-CN"/>
        </w:rPr>
        <w:t>“</w:t>
      </w:r>
      <w:r>
        <w:rPr>
          <w:lang w:eastAsia="zh-CN"/>
        </w:rPr>
        <w:t>必受其福</w:t>
      </w:r>
      <w:r>
        <w:rPr>
          <w:rFonts w:eastAsia="宋体" w:hint="eastAsia"/>
          <w:lang w:eastAsia="zh-CN"/>
        </w:rPr>
        <w:t>”</w:t>
      </w:r>
      <w:r>
        <w:rPr>
          <w:lang w:eastAsia="zh-CN"/>
        </w:rPr>
        <w:t>而言。</w:t>
      </w:r>
      <w:r>
        <w:rPr>
          <w:rFonts w:eastAsia="宋体" w:hint="eastAsia"/>
          <w:lang w:eastAsia="zh-CN"/>
        </w:rPr>
        <w:t>《</w:t>
      </w:r>
      <w:r>
        <w:rPr>
          <w:lang w:eastAsia="zh-CN"/>
        </w:rPr>
        <w:t>詩</w:t>
      </w:r>
      <w:r>
        <w:rPr>
          <w:rFonts w:eastAsia="宋体" w:hint="eastAsia"/>
          <w:lang w:eastAsia="zh-CN"/>
        </w:rPr>
        <w:t>》“</w:t>
      </w:r>
      <w:r>
        <w:rPr>
          <w:lang w:eastAsia="zh-CN"/>
        </w:rPr>
        <w:t>公尸燕飲，福禄</w:t>
      </w:r>
      <w:proofErr w:type="gramStart"/>
      <w:r>
        <w:rPr>
          <w:lang w:eastAsia="zh-CN"/>
        </w:rPr>
        <w:t>來</w:t>
      </w:r>
      <w:proofErr w:type="gramEnd"/>
      <w:r>
        <w:rPr>
          <w:lang w:eastAsia="zh-CN"/>
        </w:rPr>
        <w:t>爲</w:t>
      </w:r>
      <w:r>
        <w:rPr>
          <w:rFonts w:eastAsia="宋体" w:hint="eastAsia"/>
          <w:lang w:eastAsia="zh-CN"/>
        </w:rPr>
        <w:t>”</w:t>
      </w:r>
      <w:r>
        <w:rPr>
          <w:lang w:eastAsia="zh-CN"/>
        </w:rPr>
        <w:t>是也八</w:t>
      </w:r>
      <w:r>
        <w:rPr>
          <w:rFonts w:eastAsia="宋体" w:hint="eastAsia"/>
          <w:lang w:eastAsia="zh-CN"/>
        </w:rPr>
        <w:t>】</w:t>
      </w:r>
      <w:r>
        <w:rPr>
          <w:lang w:eastAsia="zh-CN"/>
        </w:rPr>
        <w:t>，</w:t>
      </w:r>
    </w:p>
    <w:p w14:paraId="44021502" w14:textId="77777777" w:rsidR="00CC015B" w:rsidRDefault="00000000">
      <w:pPr>
        <w:rPr>
          <w:lang w:eastAsia="zh-CN"/>
        </w:rPr>
      </w:pPr>
      <w:r>
        <w:rPr>
          <w:lang w:eastAsia="zh-CN"/>
        </w:rPr>
        <w:t>似非不求人知之謂。</w:t>
      </w:r>
    </w:p>
    <w:p w14:paraId="1EECBFD8" w14:textId="77777777" w:rsidR="00CC015B" w:rsidRDefault="00000000">
      <w:pPr>
        <w:rPr>
          <w:rFonts w:eastAsia="宋体"/>
          <w:lang w:eastAsia="zh-CN"/>
        </w:rPr>
      </w:pPr>
      <w:r>
        <w:rPr>
          <w:rFonts w:eastAsia="宋体" w:hint="eastAsia"/>
          <w:lang w:eastAsia="zh-CN"/>
        </w:rPr>
        <w:t>《</w:t>
      </w:r>
      <w:r>
        <w:rPr>
          <w:lang w:eastAsia="zh-CN"/>
        </w:rPr>
        <w:t>表記</w:t>
      </w:r>
      <w:r>
        <w:rPr>
          <w:rFonts w:eastAsia="宋体" w:hint="eastAsia"/>
          <w:lang w:eastAsia="zh-CN"/>
        </w:rPr>
        <w:t>》</w:t>
      </w:r>
      <w:r>
        <w:rPr>
          <w:lang w:eastAsia="zh-CN"/>
        </w:rPr>
        <w:t>：</w:t>
      </w:r>
      <w:r>
        <w:rPr>
          <w:rFonts w:eastAsia="宋体" w:hint="eastAsia"/>
          <w:lang w:eastAsia="zh-CN"/>
        </w:rPr>
        <w:t>“</w:t>
      </w:r>
      <w:r>
        <w:rPr>
          <w:lang w:eastAsia="zh-CN"/>
        </w:rPr>
        <w:t>率法而强之，資仁者也。</w:t>
      </w:r>
      <w:r>
        <w:rPr>
          <w:rFonts w:eastAsia="宋体" w:hint="eastAsia"/>
          <w:lang w:eastAsia="zh-CN"/>
        </w:rPr>
        <w:t>”</w:t>
      </w:r>
    </w:p>
    <w:p w14:paraId="7B888E0B" w14:textId="77777777" w:rsidR="00CC015B" w:rsidRDefault="00000000">
      <w:pPr>
        <w:rPr>
          <w:lang w:eastAsia="zh-CN"/>
        </w:rPr>
      </w:pPr>
      <w:r>
        <w:rPr>
          <w:lang w:eastAsia="zh-CN"/>
        </w:rPr>
        <w:t>念孙案：</w:t>
      </w:r>
      <w:r>
        <w:rPr>
          <w:rFonts w:eastAsia="宋体" w:hint="eastAsia"/>
          <w:lang w:eastAsia="zh-CN"/>
        </w:rPr>
        <w:t>“</w:t>
      </w:r>
      <w:r>
        <w:rPr>
          <w:lang w:eastAsia="zh-CN"/>
        </w:rPr>
        <w:t>率法而强之，資仁者也</w:t>
      </w:r>
      <w:r>
        <w:rPr>
          <w:rFonts w:eastAsia="宋体" w:hint="eastAsia"/>
          <w:lang w:eastAsia="zh-CN"/>
        </w:rPr>
        <w:t>”</w:t>
      </w:r>
      <w:r>
        <w:rPr>
          <w:lang w:eastAsia="zh-CN"/>
        </w:rPr>
        <w:t>，謂資仁以自成，非</w:t>
      </w:r>
      <w:proofErr w:type="gramStart"/>
      <w:r>
        <w:rPr>
          <w:lang w:eastAsia="zh-CN"/>
        </w:rPr>
        <w:t>咨</w:t>
      </w:r>
      <w:proofErr w:type="gramEnd"/>
      <w:r>
        <w:rPr>
          <w:lang w:eastAsia="zh-CN"/>
        </w:rPr>
        <w:t>諏之謂</w:t>
      </w:r>
    </w:p>
    <w:p w14:paraId="40BE2E43" w14:textId="77777777" w:rsidR="00CC015B" w:rsidRDefault="00000000">
      <w:pPr>
        <w:rPr>
          <w:rFonts w:eastAsia="宋体"/>
          <w:lang w:eastAsia="zh-CN"/>
        </w:rPr>
      </w:pPr>
      <w:r>
        <w:rPr>
          <w:rFonts w:eastAsia="宋体" w:hint="eastAsia"/>
          <w:lang w:eastAsia="zh-CN"/>
        </w:rPr>
        <w:t>“</w:t>
      </w:r>
      <w:proofErr w:type="spellStart"/>
      <w:r>
        <w:t>非其人</w:t>
      </w:r>
      <w:proofErr w:type="gramStart"/>
      <w:r>
        <w:t>弗</w:t>
      </w:r>
      <w:proofErr w:type="gramEnd"/>
      <w:r>
        <w:t>自</w:t>
      </w:r>
      <w:proofErr w:type="spellEnd"/>
      <w:r>
        <w:t>。</w:t>
      </w:r>
      <w:r>
        <w:rPr>
          <w:rFonts w:eastAsia="宋体" w:hint="eastAsia"/>
          <w:lang w:eastAsia="zh-CN"/>
        </w:rPr>
        <w:t>”</w:t>
      </w:r>
    </w:p>
    <w:p w14:paraId="5B019A54" w14:textId="77777777" w:rsidR="00CC015B" w:rsidRDefault="00000000">
      <w:pPr>
        <w:rPr>
          <w:lang w:eastAsia="zh-CN"/>
        </w:rPr>
      </w:pPr>
      <w:r>
        <w:rPr>
          <w:lang w:eastAsia="zh-CN"/>
        </w:rPr>
        <w:t>【第</w:t>
      </w:r>
      <w:r>
        <w:rPr>
          <w:lang w:eastAsia="zh-CN"/>
        </w:rPr>
        <w:t>114</w:t>
      </w:r>
      <w:r>
        <w:rPr>
          <w:lang w:eastAsia="zh-CN"/>
        </w:rPr>
        <w:t>页】</w:t>
      </w:r>
    </w:p>
    <w:p w14:paraId="678A681F" w14:textId="77777777" w:rsidR="00CC015B" w:rsidRDefault="00000000">
      <w:r>
        <w:rPr>
          <w:lang w:eastAsia="zh-CN"/>
        </w:rPr>
        <w:t>念孙案：陳</w:t>
      </w:r>
      <w:proofErr w:type="gramStart"/>
      <w:r>
        <w:rPr>
          <w:lang w:eastAsia="zh-CN"/>
        </w:rPr>
        <w:t>澔</w:t>
      </w:r>
      <w:proofErr w:type="gramEnd"/>
      <w:r>
        <w:rPr>
          <w:lang w:eastAsia="zh-CN"/>
        </w:rPr>
        <w:t>云：</w:t>
      </w:r>
      <w:r>
        <w:rPr>
          <w:rFonts w:eastAsia="宋体" w:hint="eastAsia"/>
          <w:lang w:eastAsia="zh-CN"/>
        </w:rPr>
        <w:t>“</w:t>
      </w:r>
      <w:r>
        <w:rPr>
          <w:lang w:eastAsia="zh-CN"/>
        </w:rPr>
        <w:t>自，所由以進者也。</w:t>
      </w:r>
      <w:r>
        <w:rPr>
          <w:rFonts w:eastAsia="宋体" w:hint="eastAsia"/>
          <w:lang w:eastAsia="zh-CN"/>
        </w:rPr>
        <w:t>”</w:t>
      </w:r>
      <w:proofErr w:type="gramStart"/>
      <w:r>
        <w:rPr>
          <w:rFonts w:eastAsia="宋体" w:hint="eastAsia"/>
          <w:lang w:eastAsia="zh-CN"/>
        </w:rPr>
        <w:t>【</w:t>
      </w:r>
      <w:proofErr w:type="gramEnd"/>
      <w:r>
        <w:t>厹</w:t>
      </w:r>
    </w:p>
    <w:p w14:paraId="43C964C6" w14:textId="77777777" w:rsidR="00CC015B" w:rsidRDefault="00000000">
      <w:proofErr w:type="spellStart"/>
      <w:r>
        <w:t>似當引陳説而申言之</w:t>
      </w:r>
      <w:proofErr w:type="spellEnd"/>
      <w:r>
        <w:t>。</w:t>
      </w:r>
    </w:p>
    <w:p w14:paraId="202BCEE8" w14:textId="77777777" w:rsidR="00CC015B" w:rsidRDefault="00000000">
      <w:pPr>
        <w:rPr>
          <w:rFonts w:eastAsia="宋体"/>
          <w:lang w:eastAsia="zh-CN"/>
        </w:rPr>
      </w:pPr>
      <w:r>
        <w:rPr>
          <w:rFonts w:eastAsia="宋体" w:hint="eastAsia"/>
          <w:lang w:eastAsia="zh-CN"/>
        </w:rPr>
        <w:t>《</w:t>
      </w:r>
      <w:proofErr w:type="spellStart"/>
      <w:r>
        <w:t>儒行</w:t>
      </w:r>
      <w:proofErr w:type="spellEnd"/>
      <w:r>
        <w:rPr>
          <w:rFonts w:eastAsia="宋体" w:hint="eastAsia"/>
          <w:lang w:eastAsia="zh-CN"/>
        </w:rPr>
        <w:t>》</w:t>
      </w:r>
      <w:r>
        <w:t>：</w:t>
      </w:r>
      <w:r>
        <w:rPr>
          <w:rFonts w:eastAsia="宋体" w:hint="eastAsia"/>
          <w:lang w:eastAsia="zh-CN"/>
        </w:rPr>
        <w:t>“</w:t>
      </w:r>
      <w:proofErr w:type="spellStart"/>
      <w:r>
        <w:t>不隕獲于貧賤</w:t>
      </w:r>
      <w:proofErr w:type="spellEnd"/>
      <w:r>
        <w:t>。</w:t>
      </w:r>
      <w:r>
        <w:rPr>
          <w:rFonts w:eastAsia="宋体" w:hint="eastAsia"/>
          <w:lang w:eastAsia="zh-CN"/>
        </w:rPr>
        <w:t>”</w:t>
      </w:r>
    </w:p>
    <w:p w14:paraId="4BAD5EFD" w14:textId="77777777" w:rsidR="00CC015B" w:rsidRDefault="00000000">
      <w:pPr>
        <w:rPr>
          <w:lang w:eastAsia="zh-CN"/>
        </w:rPr>
      </w:pPr>
      <w:r>
        <w:rPr>
          <w:lang w:eastAsia="zh-CN"/>
        </w:rPr>
        <w:t>念孙案：隕與落同義，而</w:t>
      </w:r>
      <w:r>
        <w:rPr>
          <w:rFonts w:eastAsia="宋体" w:hint="eastAsia"/>
          <w:lang w:eastAsia="zh-CN"/>
        </w:rPr>
        <w:t>“</w:t>
      </w:r>
      <w:r>
        <w:rPr>
          <w:lang w:eastAsia="zh-CN"/>
        </w:rPr>
        <w:t>隕落</w:t>
      </w:r>
      <w:r>
        <w:rPr>
          <w:rFonts w:eastAsia="宋体" w:hint="eastAsia"/>
          <w:lang w:eastAsia="zh-CN"/>
        </w:rPr>
        <w:t>”</w:t>
      </w:r>
      <w:r>
        <w:rPr>
          <w:lang w:eastAsia="zh-CN"/>
        </w:rPr>
        <w:t>之</w:t>
      </w:r>
      <w:r>
        <w:rPr>
          <w:rFonts w:eastAsia="宋体" w:hint="eastAsia"/>
          <w:lang w:eastAsia="zh-CN"/>
        </w:rPr>
        <w:t>“</w:t>
      </w:r>
      <w:r>
        <w:rPr>
          <w:lang w:eastAsia="zh-CN"/>
        </w:rPr>
        <w:t>落</w:t>
      </w:r>
      <w:r>
        <w:rPr>
          <w:rFonts w:eastAsia="宋体" w:hint="eastAsia"/>
          <w:lang w:eastAsia="zh-CN"/>
        </w:rPr>
        <w:t>”</w:t>
      </w:r>
      <w:r>
        <w:rPr>
          <w:lang w:eastAsia="zh-CN"/>
        </w:rPr>
        <w:t>與</w:t>
      </w:r>
      <w:r>
        <w:rPr>
          <w:rFonts w:eastAsia="宋体" w:hint="eastAsia"/>
          <w:lang w:eastAsia="zh-CN"/>
        </w:rPr>
        <w:t>“</w:t>
      </w:r>
      <w:r>
        <w:rPr>
          <w:lang w:eastAsia="zh-CN"/>
        </w:rPr>
        <w:t>瓠落</w:t>
      </w:r>
      <w:r>
        <w:rPr>
          <w:rFonts w:eastAsia="宋体" w:hint="eastAsia"/>
          <w:lang w:eastAsia="zh-CN"/>
        </w:rPr>
        <w:t>”</w:t>
      </w:r>
      <w:r>
        <w:rPr>
          <w:lang w:eastAsia="zh-CN"/>
        </w:rPr>
        <w:t>之</w:t>
      </w:r>
      <w:r>
        <w:rPr>
          <w:rFonts w:eastAsia="宋体" w:hint="eastAsia"/>
          <w:lang w:eastAsia="zh-CN"/>
        </w:rPr>
        <w:t>“</w:t>
      </w:r>
      <w:r>
        <w:rPr>
          <w:lang w:eastAsia="zh-CN"/>
        </w:rPr>
        <w:t>落</w:t>
      </w:r>
      <w:r>
        <w:rPr>
          <w:rFonts w:eastAsia="宋体" w:hint="eastAsia"/>
          <w:lang w:eastAsia="zh-CN"/>
        </w:rPr>
        <w:t>”</w:t>
      </w:r>
      <w:r>
        <w:rPr>
          <w:lang w:eastAsia="zh-CN"/>
        </w:rPr>
        <w:t>則不同。</w:t>
      </w:r>
      <w:proofErr w:type="gramStart"/>
      <w:r>
        <w:rPr>
          <w:lang w:eastAsia="zh-CN"/>
        </w:rPr>
        <w:t>瓠</w:t>
      </w:r>
      <w:proofErr w:type="gramEnd"/>
      <w:r>
        <w:rPr>
          <w:lang w:eastAsia="zh-CN"/>
        </w:rPr>
        <w:t>落，大貌也。</w:t>
      </w:r>
      <w:proofErr w:type="gramStart"/>
      <w:r>
        <w:rPr>
          <w:rFonts w:eastAsia="宋体" w:hint="eastAsia"/>
          <w:lang w:eastAsia="zh-CN"/>
        </w:rPr>
        <w:t>《</w:t>
      </w:r>
      <w:proofErr w:type="gramEnd"/>
      <w:r>
        <w:rPr>
          <w:lang w:eastAsia="zh-CN"/>
        </w:rPr>
        <w:t>莊</w:t>
      </w:r>
    </w:p>
    <w:p w14:paraId="5521FF67" w14:textId="77777777" w:rsidR="00CC015B" w:rsidRDefault="00000000">
      <w:r>
        <w:rPr>
          <w:lang w:eastAsia="zh-CN"/>
        </w:rPr>
        <w:t>子</w:t>
      </w:r>
      <w:proofErr w:type="gramStart"/>
      <w:r>
        <w:rPr>
          <w:rFonts w:eastAsia="宋体" w:hint="eastAsia"/>
          <w:lang w:eastAsia="zh-CN"/>
        </w:rPr>
        <w:t>》</w:t>
      </w:r>
      <w:proofErr w:type="gramEnd"/>
      <w:r>
        <w:rPr>
          <w:rFonts w:eastAsia="宋体" w:hint="eastAsia"/>
          <w:lang w:eastAsia="zh-CN"/>
        </w:rPr>
        <w:t>“</w:t>
      </w:r>
      <w:proofErr w:type="gramStart"/>
      <w:r>
        <w:rPr>
          <w:lang w:eastAsia="zh-CN"/>
        </w:rPr>
        <w:t>瓠</w:t>
      </w:r>
      <w:proofErr w:type="gramEnd"/>
      <w:r>
        <w:rPr>
          <w:lang w:eastAsia="zh-CN"/>
        </w:rPr>
        <w:t>落無所容。</w:t>
      </w:r>
      <w:r>
        <w:rPr>
          <w:rFonts w:eastAsia="宋体" w:hint="eastAsia"/>
          <w:lang w:eastAsia="zh-CN"/>
        </w:rPr>
        <w:t>”</w:t>
      </w:r>
      <w:r>
        <w:rPr>
          <w:lang w:eastAsia="zh-CN"/>
        </w:rPr>
        <w:t>簡文云</w:t>
      </w:r>
      <w:r>
        <w:rPr>
          <w:rFonts w:eastAsia="宋体" w:hint="eastAsia"/>
          <w:lang w:eastAsia="zh-CN"/>
        </w:rPr>
        <w:t>“</w:t>
      </w:r>
      <w:proofErr w:type="gramStart"/>
      <w:r>
        <w:rPr>
          <w:lang w:eastAsia="zh-CN"/>
        </w:rPr>
        <w:t>瓠</w:t>
      </w:r>
      <w:proofErr w:type="gramEnd"/>
      <w:r>
        <w:rPr>
          <w:lang w:eastAsia="zh-CN"/>
        </w:rPr>
        <w:t>落猶廓落</w:t>
      </w:r>
      <w:r>
        <w:rPr>
          <w:rFonts w:eastAsia="宋体" w:hint="eastAsia"/>
          <w:lang w:eastAsia="zh-CN"/>
        </w:rPr>
        <w:t>”</w:t>
      </w:r>
      <w:r>
        <w:rPr>
          <w:lang w:eastAsia="zh-CN"/>
        </w:rPr>
        <w:t>是也。</w:t>
      </w:r>
      <w:proofErr w:type="spellStart"/>
      <w:r>
        <w:t>司馬之瓠布、護落、零落，則非無所商之</w:t>
      </w:r>
      <w:proofErr w:type="spellEnd"/>
    </w:p>
    <w:p w14:paraId="144FF70D" w14:textId="77777777" w:rsidR="00CC015B" w:rsidRDefault="00000000">
      <w:pPr>
        <w:rPr>
          <w:lang w:eastAsia="zh-CN"/>
        </w:rPr>
      </w:pPr>
      <w:proofErr w:type="spellStart"/>
      <w:r>
        <w:t>義矣。獲，刈也。籜，落也</w:t>
      </w:r>
      <w:proofErr w:type="spellEnd"/>
      <w:r>
        <w:t>。</w:t>
      </w:r>
      <w:r>
        <w:rPr>
          <w:lang w:eastAsia="zh-CN"/>
        </w:rPr>
        <w:t>穫、籜雖同在一韻，而聲義皆别</w:t>
      </w:r>
    </w:p>
    <w:p w14:paraId="5AC55F06" w14:textId="77777777" w:rsidR="00CC015B" w:rsidRDefault="00000000">
      <w:pPr>
        <w:rPr>
          <w:rFonts w:eastAsia="宋体"/>
          <w:lang w:eastAsia="zh-CN"/>
        </w:rPr>
      </w:pPr>
      <w:r>
        <w:rPr>
          <w:rFonts w:eastAsia="宋体" w:hint="eastAsia"/>
          <w:lang w:eastAsia="zh-CN"/>
        </w:rPr>
        <w:t>《</w:t>
      </w:r>
      <w:proofErr w:type="spellStart"/>
      <w:r>
        <w:t>左傳</w:t>
      </w:r>
      <w:proofErr w:type="spellEnd"/>
      <w:r>
        <w:rPr>
          <w:rFonts w:eastAsia="宋体" w:hint="eastAsia"/>
          <w:lang w:eastAsia="zh-CN"/>
        </w:rPr>
        <w:t>》</w:t>
      </w:r>
    </w:p>
    <w:p w14:paraId="60DB56F3" w14:textId="77777777" w:rsidR="00CC015B" w:rsidRDefault="00000000">
      <w:pPr>
        <w:rPr>
          <w:rFonts w:eastAsia="宋体"/>
          <w:lang w:eastAsia="zh-CN"/>
        </w:rPr>
      </w:pPr>
      <w:r>
        <w:rPr>
          <w:rFonts w:eastAsia="宋体" w:hint="eastAsia"/>
          <w:lang w:eastAsia="zh-CN"/>
        </w:rPr>
        <w:t>《</w:t>
      </w:r>
      <w:proofErr w:type="spellStart"/>
      <w:r>
        <w:t>桓六年傳</w:t>
      </w:r>
      <w:proofErr w:type="spellEnd"/>
      <w:r>
        <w:rPr>
          <w:rFonts w:eastAsia="宋体" w:hint="eastAsia"/>
          <w:lang w:eastAsia="zh-CN"/>
        </w:rPr>
        <w:t>》“</w:t>
      </w:r>
      <w:proofErr w:type="spellStart"/>
      <w:r>
        <w:t>隨侯</w:t>
      </w:r>
      <w:proofErr w:type="gramStart"/>
      <w:r>
        <w:t>懼</w:t>
      </w:r>
      <w:proofErr w:type="gramEnd"/>
      <w:r>
        <w:t>而修政，楚不敢伐</w:t>
      </w:r>
      <w:proofErr w:type="spellEnd"/>
      <w:r>
        <w:t>。</w:t>
      </w:r>
      <w:r>
        <w:rPr>
          <w:rFonts w:eastAsia="宋体" w:hint="eastAsia"/>
          <w:lang w:eastAsia="zh-CN"/>
        </w:rPr>
        <w:t>”</w:t>
      </w:r>
    </w:p>
    <w:p w14:paraId="59A38616" w14:textId="77777777" w:rsidR="00CC015B" w:rsidRDefault="00000000">
      <w:proofErr w:type="spellStart"/>
      <w:r>
        <w:t>念孫案</w:t>
      </w:r>
      <w:proofErr w:type="spellEnd"/>
      <w:r>
        <w:rPr>
          <w:rFonts w:eastAsia="宋体" w:hint="eastAsia"/>
          <w:lang w:eastAsia="zh-CN"/>
        </w:rPr>
        <w:t>《</w:t>
      </w:r>
      <w:proofErr w:type="spellStart"/>
      <w:r>
        <w:t>八年</w:t>
      </w:r>
      <w:proofErr w:type="spellEnd"/>
      <w:r>
        <w:rPr>
          <w:rFonts w:eastAsia="宋体" w:hint="eastAsia"/>
          <w:lang w:eastAsia="zh-CN"/>
        </w:rPr>
        <w:t>》“【</w:t>
      </w:r>
      <w:r>
        <w:t>隨</w:t>
      </w:r>
      <w:r>
        <w:rPr>
          <w:rFonts w:eastAsia="宋体" w:hint="eastAsia"/>
          <w:lang w:eastAsia="zh-CN"/>
        </w:rPr>
        <w:t>】</w:t>
      </w:r>
      <w:proofErr w:type="spellStart"/>
      <w:r>
        <w:t>少師有寵</w:t>
      </w:r>
      <w:proofErr w:type="spellEnd"/>
      <w:r>
        <w:t>，</w:t>
      </w:r>
      <w:r>
        <w:rPr>
          <w:rFonts w:eastAsia="宋体" w:hint="eastAsia"/>
          <w:lang w:eastAsia="zh-CN"/>
        </w:rPr>
        <w:t>【</w:t>
      </w:r>
      <w:r>
        <w:t>楚</w:t>
      </w:r>
      <w:r>
        <w:rPr>
          <w:rFonts w:eastAsia="宋体" w:hint="eastAsia"/>
          <w:lang w:eastAsia="zh-CN"/>
        </w:rPr>
        <w:t>】（</w:t>
      </w:r>
      <w:r>
        <w:t>闕</w:t>
      </w:r>
      <w:r>
        <w:rPr>
          <w:rFonts w:eastAsia="宋体" w:hint="eastAsia"/>
          <w:lang w:eastAsia="zh-CN"/>
        </w:rPr>
        <w:t>）【</w:t>
      </w:r>
      <w:r>
        <w:t>鬭</w:t>
      </w:r>
      <w:r>
        <w:rPr>
          <w:rFonts w:eastAsia="宋体" w:hint="eastAsia"/>
          <w:lang w:eastAsia="zh-CN"/>
        </w:rPr>
        <w:t>】</w:t>
      </w:r>
      <w:proofErr w:type="spellStart"/>
      <w:r>
        <w:t>伯比曰</w:t>
      </w:r>
      <w:proofErr w:type="spellEnd"/>
      <w:r>
        <w:t>：</w:t>
      </w:r>
      <w:proofErr w:type="gramStart"/>
      <w:r>
        <w:rPr>
          <w:rFonts w:eastAsia="宋体" w:hint="eastAsia"/>
          <w:lang w:eastAsia="zh-CN"/>
        </w:rPr>
        <w:t>‘</w:t>
      </w:r>
      <w:proofErr w:type="spellStart"/>
      <w:proofErr w:type="gramEnd"/>
      <w:r>
        <w:t>可矣，雖有釁，不可失</w:t>
      </w:r>
      <w:proofErr w:type="spellEnd"/>
    </w:p>
    <w:p w14:paraId="715BE3B7" w14:textId="77777777" w:rsidR="00CC015B" w:rsidRDefault="00000000">
      <w:r>
        <w:t>也。</w:t>
      </w:r>
      <w:r>
        <w:rPr>
          <w:rFonts w:eastAsia="宋体" w:hint="eastAsia"/>
          <w:lang w:eastAsia="zh-CN"/>
        </w:rPr>
        <w:t>’</w:t>
      </w:r>
      <w:proofErr w:type="gramStart"/>
      <w:r>
        <w:rPr>
          <w:rFonts w:eastAsia="宋体" w:hint="eastAsia"/>
          <w:lang w:eastAsia="zh-CN"/>
        </w:rPr>
        <w:t>”</w:t>
      </w:r>
      <w:proofErr w:type="spellStart"/>
      <w:proofErr w:type="gramEnd"/>
      <w:r>
        <w:t>然則懼而脩政之時，楚國未敢伐也。楚不敢伐，據見在言之，非終言之</w:t>
      </w:r>
      <w:proofErr w:type="spellEnd"/>
    </w:p>
    <w:p w14:paraId="6D3BC8A2" w14:textId="77777777" w:rsidR="00CC015B" w:rsidRDefault="00000000">
      <w:pPr>
        <w:rPr>
          <w:rFonts w:eastAsia="宋体"/>
          <w:lang w:eastAsia="zh-CN"/>
        </w:rPr>
      </w:pPr>
      <w:r>
        <w:rPr>
          <w:rFonts w:eastAsia="宋体" w:hint="eastAsia"/>
          <w:lang w:eastAsia="zh-CN"/>
        </w:rPr>
        <w:t>《</w:t>
      </w:r>
      <w:proofErr w:type="spellStart"/>
      <w:r>
        <w:t>莊十二年傳</w:t>
      </w:r>
      <w:proofErr w:type="spellEnd"/>
      <w:r>
        <w:rPr>
          <w:rFonts w:eastAsia="宋体" w:hint="eastAsia"/>
          <w:lang w:eastAsia="zh-CN"/>
        </w:rPr>
        <w:t>》</w:t>
      </w:r>
      <w:r>
        <w:t>：</w:t>
      </w:r>
      <w:r>
        <w:rPr>
          <w:rFonts w:eastAsia="宋体" w:hint="eastAsia"/>
          <w:lang w:eastAsia="zh-CN"/>
        </w:rPr>
        <w:t>“</w:t>
      </w:r>
      <w:proofErr w:type="spellStart"/>
      <w:proofErr w:type="gramStart"/>
      <w:r>
        <w:t>惡</w:t>
      </w:r>
      <w:proofErr w:type="gramEnd"/>
      <w:r>
        <w:t>於宋而保於我，保之何補</w:t>
      </w:r>
      <w:proofErr w:type="spellEnd"/>
      <w:r>
        <w:t>？</w:t>
      </w:r>
      <w:r>
        <w:rPr>
          <w:rFonts w:eastAsia="宋体" w:hint="eastAsia"/>
          <w:lang w:eastAsia="zh-CN"/>
        </w:rPr>
        <w:t>”</w:t>
      </w:r>
    </w:p>
    <w:p w14:paraId="298CD116" w14:textId="77777777" w:rsidR="00CC015B" w:rsidRDefault="00000000">
      <w:pPr>
        <w:rPr>
          <w:rFonts w:eastAsia="宋体"/>
          <w:lang w:eastAsia="zh-CN"/>
        </w:rPr>
      </w:pPr>
      <w:proofErr w:type="spellStart"/>
      <w:r>
        <w:t>念孫案</w:t>
      </w:r>
      <w:proofErr w:type="spellEnd"/>
      <w:r>
        <w:rPr>
          <w:rFonts w:eastAsia="宋体" w:hint="eastAsia"/>
          <w:lang w:eastAsia="zh-CN"/>
        </w:rPr>
        <w:t>《</w:t>
      </w:r>
      <w:proofErr w:type="spellStart"/>
      <w:r>
        <w:t>説文</w:t>
      </w:r>
      <w:proofErr w:type="spellEnd"/>
      <w:r>
        <w:rPr>
          <w:rFonts w:eastAsia="宋体" w:hint="eastAsia"/>
          <w:lang w:eastAsia="zh-CN"/>
        </w:rPr>
        <w:t>》“</w:t>
      </w:r>
      <w:proofErr w:type="spellStart"/>
      <w:r>
        <w:t>寀藏也</w:t>
      </w:r>
      <w:proofErr w:type="spellEnd"/>
      <w:r>
        <w:t>。</w:t>
      </w:r>
      <w:r>
        <w:rPr>
          <w:rFonts w:eastAsia="宋体" w:hint="eastAsia"/>
          <w:lang w:eastAsia="zh-CN"/>
        </w:rPr>
        <w:t>”</w:t>
      </w:r>
      <w:proofErr w:type="spellStart"/>
      <w:r>
        <w:t>寀與保通</w:t>
      </w:r>
      <w:proofErr w:type="spellEnd"/>
      <w:r>
        <w:t>，</w:t>
      </w:r>
      <w:r>
        <w:rPr>
          <w:rFonts w:eastAsia="宋体" w:hint="eastAsia"/>
          <w:lang w:eastAsia="zh-CN"/>
        </w:rPr>
        <w:t>《</w:t>
      </w:r>
      <w:proofErr w:type="spellStart"/>
      <w:r>
        <w:t>襄十一年傳</w:t>
      </w:r>
      <w:proofErr w:type="spellEnd"/>
      <w:r>
        <w:rPr>
          <w:rFonts w:eastAsia="宋体" w:hint="eastAsia"/>
          <w:lang w:eastAsia="zh-CN"/>
        </w:rPr>
        <w:t>》</w:t>
      </w:r>
      <w:r>
        <w:t>云</w:t>
      </w:r>
      <w:r>
        <w:rPr>
          <w:rFonts w:eastAsia="宋体" w:hint="eastAsia"/>
          <w:lang w:eastAsia="zh-CN"/>
        </w:rPr>
        <w:t>“</w:t>
      </w:r>
      <w:proofErr w:type="spellStart"/>
      <w:r>
        <w:t>毋保</w:t>
      </w:r>
      <w:proofErr w:type="gramStart"/>
      <w:r>
        <w:t>姦</w:t>
      </w:r>
      <w:proofErr w:type="gramEnd"/>
      <w:r>
        <w:t>，毋留慝</w:t>
      </w:r>
      <w:proofErr w:type="spellEnd"/>
      <w:r>
        <w:t>。</w:t>
      </w:r>
      <w:r>
        <w:rPr>
          <w:rFonts w:eastAsia="宋体" w:hint="eastAsia"/>
          <w:lang w:eastAsia="zh-CN"/>
        </w:rPr>
        <w:t>”</w:t>
      </w:r>
    </w:p>
    <w:p w14:paraId="1A3DF191" w14:textId="77777777" w:rsidR="00CC015B" w:rsidRDefault="00000000">
      <w:pPr>
        <w:rPr>
          <w:rFonts w:eastAsia="宋体"/>
          <w:lang w:eastAsia="zh-CN"/>
        </w:rPr>
      </w:pPr>
      <w:r>
        <w:rPr>
          <w:rFonts w:eastAsia="宋体" w:hint="eastAsia"/>
          <w:lang w:eastAsia="zh-CN"/>
        </w:rPr>
        <w:t>《</w:t>
      </w:r>
      <w:proofErr w:type="spellStart"/>
      <w:r>
        <w:t>僖七年</w:t>
      </w:r>
      <w:proofErr w:type="spellEnd"/>
      <w:r>
        <w:rPr>
          <w:rFonts w:eastAsia="宋体" w:hint="eastAsia"/>
          <w:lang w:eastAsia="zh-CN"/>
        </w:rPr>
        <w:t>》</w:t>
      </w:r>
      <w:r>
        <w:t>：</w:t>
      </w:r>
      <w:r>
        <w:rPr>
          <w:rFonts w:eastAsia="宋体" w:hint="eastAsia"/>
          <w:lang w:eastAsia="zh-CN"/>
        </w:rPr>
        <w:t>“</w:t>
      </w:r>
      <w:proofErr w:type="spellStart"/>
      <w:r>
        <w:t>若總其罪人以臨之</w:t>
      </w:r>
      <w:proofErr w:type="spellEnd"/>
      <w:r>
        <w:t>。</w:t>
      </w:r>
      <w:r>
        <w:rPr>
          <w:rFonts w:eastAsia="宋体" w:hint="eastAsia"/>
          <w:lang w:eastAsia="zh-CN"/>
        </w:rPr>
        <w:t>”</w:t>
      </w:r>
    </w:p>
    <w:p w14:paraId="55690078" w14:textId="77777777" w:rsidR="00CC015B" w:rsidRDefault="00000000">
      <w:proofErr w:type="spellStart"/>
      <w:r>
        <w:t>念孫案</w:t>
      </w:r>
      <w:proofErr w:type="spellEnd"/>
      <w:r>
        <w:rPr>
          <w:rFonts w:eastAsia="宋体" w:hint="eastAsia"/>
          <w:lang w:eastAsia="zh-CN"/>
        </w:rPr>
        <w:t>《</w:t>
      </w:r>
      <w:proofErr w:type="spellStart"/>
      <w:r>
        <w:t>離騷</w:t>
      </w:r>
      <w:proofErr w:type="spellEnd"/>
      <w:r>
        <w:rPr>
          <w:rFonts w:eastAsia="宋体" w:hint="eastAsia"/>
          <w:lang w:eastAsia="zh-CN"/>
        </w:rPr>
        <w:t>》“</w:t>
      </w:r>
      <w:r>
        <w:t>總</w:t>
      </w:r>
      <w:r>
        <w:rPr>
          <w:rFonts w:eastAsia="宋体" w:hint="eastAsia"/>
          <w:lang w:eastAsia="zh-CN"/>
        </w:rPr>
        <w:t>”</w:t>
      </w:r>
      <w:proofErr w:type="spellStart"/>
      <w:r>
        <w:t>訓爲</w:t>
      </w:r>
      <w:proofErr w:type="spellEnd"/>
      <w:r>
        <w:rPr>
          <w:rFonts w:eastAsia="宋体" w:hint="eastAsia"/>
          <w:lang w:eastAsia="zh-CN"/>
        </w:rPr>
        <w:t>“</w:t>
      </w:r>
      <w:r>
        <w:t>結</w:t>
      </w:r>
      <w:r>
        <w:rPr>
          <w:rFonts w:eastAsia="宋体" w:hint="eastAsia"/>
          <w:lang w:eastAsia="zh-CN"/>
        </w:rPr>
        <w:t>”</w:t>
      </w:r>
      <w:r>
        <w:t>，乃</w:t>
      </w:r>
      <w:r>
        <w:rPr>
          <w:rFonts w:eastAsia="宋体" w:hint="eastAsia"/>
          <w:lang w:eastAsia="zh-CN"/>
        </w:rPr>
        <w:t>“</w:t>
      </w:r>
      <w:proofErr w:type="spellStart"/>
      <w:r>
        <w:t>結繫</w:t>
      </w:r>
      <w:proofErr w:type="spellEnd"/>
      <w:r>
        <w:rPr>
          <w:rFonts w:eastAsia="宋体" w:hint="eastAsia"/>
          <w:lang w:eastAsia="zh-CN"/>
        </w:rPr>
        <w:t>”</w:t>
      </w:r>
      <w:r>
        <w:t>之</w:t>
      </w:r>
      <w:r>
        <w:rPr>
          <w:rFonts w:eastAsia="宋体" w:hint="eastAsia"/>
          <w:lang w:eastAsia="zh-CN"/>
        </w:rPr>
        <w:t>“</w:t>
      </w:r>
      <w:r>
        <w:t>結</w:t>
      </w:r>
      <w:r>
        <w:rPr>
          <w:rFonts w:eastAsia="宋体" w:hint="eastAsia"/>
          <w:lang w:eastAsia="zh-CN"/>
        </w:rPr>
        <w:t>”</w:t>
      </w:r>
      <w:r>
        <w:t>非</w:t>
      </w:r>
      <w:r>
        <w:rPr>
          <w:rFonts w:eastAsia="宋体" w:hint="eastAsia"/>
          <w:lang w:eastAsia="zh-CN"/>
        </w:rPr>
        <w:t>“</w:t>
      </w:r>
      <w:proofErr w:type="spellStart"/>
      <w:r>
        <w:t>與人相交結</w:t>
      </w:r>
      <w:proofErr w:type="spellEnd"/>
      <w:r>
        <w:rPr>
          <w:rFonts w:eastAsia="宋体" w:hint="eastAsia"/>
          <w:lang w:eastAsia="zh-CN"/>
        </w:rPr>
        <w:t>”</w:t>
      </w:r>
      <w:r>
        <w:t>之</w:t>
      </w:r>
      <w:r>
        <w:rPr>
          <w:rFonts w:eastAsia="宋体" w:hint="eastAsia"/>
          <w:lang w:eastAsia="zh-CN"/>
        </w:rPr>
        <w:t>“</w:t>
      </w:r>
      <w:r>
        <w:t>結</w:t>
      </w:r>
      <w:r>
        <w:rPr>
          <w:rFonts w:eastAsia="宋体" w:hint="eastAsia"/>
          <w:lang w:eastAsia="zh-CN"/>
        </w:rPr>
        <w:t>”</w:t>
      </w:r>
      <w:proofErr w:type="spellStart"/>
      <w:r>
        <w:t>似當</w:t>
      </w:r>
      <w:proofErr w:type="gramStart"/>
      <w:r>
        <w:t>從</w:t>
      </w:r>
      <w:proofErr w:type="spellEnd"/>
      <w:proofErr w:type="gramEnd"/>
    </w:p>
    <w:p w14:paraId="3843EFA9" w14:textId="77777777" w:rsidR="00CC015B" w:rsidRDefault="00000000">
      <w:pPr>
        <w:rPr>
          <w:lang w:eastAsia="zh-CN"/>
        </w:rPr>
      </w:pPr>
      <w:r>
        <w:rPr>
          <w:lang w:eastAsia="zh-CN"/>
        </w:rPr>
        <w:lastRenderedPageBreak/>
        <w:t>杜注。</w:t>
      </w:r>
    </w:p>
    <w:p w14:paraId="214DE7BC" w14:textId="77777777" w:rsidR="00CC015B" w:rsidRDefault="00000000">
      <w:pPr>
        <w:rPr>
          <w:lang w:eastAsia="zh-CN"/>
        </w:rPr>
      </w:pPr>
      <w:r>
        <w:rPr>
          <w:lang w:eastAsia="zh-CN"/>
        </w:rPr>
        <w:t>【第</w:t>
      </w:r>
      <w:r>
        <w:rPr>
          <w:lang w:eastAsia="zh-CN"/>
        </w:rPr>
        <w:t>115</w:t>
      </w:r>
      <w:r>
        <w:rPr>
          <w:lang w:eastAsia="zh-CN"/>
        </w:rPr>
        <w:t>页】</w:t>
      </w:r>
    </w:p>
    <w:p w14:paraId="44BFD9C2" w14:textId="77777777" w:rsidR="00CC015B" w:rsidRDefault="00000000">
      <w:pPr>
        <w:rPr>
          <w:rFonts w:eastAsia="宋体"/>
          <w:lang w:eastAsia="zh-CN"/>
        </w:rPr>
      </w:pPr>
      <w:r>
        <w:rPr>
          <w:rFonts w:eastAsia="宋体" w:hint="eastAsia"/>
          <w:lang w:eastAsia="zh-CN"/>
        </w:rPr>
        <w:t>《</w:t>
      </w:r>
      <w:r>
        <w:rPr>
          <w:lang w:eastAsia="zh-CN"/>
        </w:rPr>
        <w:t>宣十年傳</w:t>
      </w:r>
      <w:r>
        <w:rPr>
          <w:rFonts w:eastAsia="宋体" w:hint="eastAsia"/>
          <w:lang w:eastAsia="zh-CN"/>
        </w:rPr>
        <w:t>》</w:t>
      </w:r>
      <w:r>
        <w:rPr>
          <w:lang w:eastAsia="zh-CN"/>
        </w:rPr>
        <w:t>：</w:t>
      </w:r>
      <w:r>
        <w:rPr>
          <w:rFonts w:eastAsia="宋体" w:hint="eastAsia"/>
          <w:lang w:eastAsia="zh-CN"/>
        </w:rPr>
        <w:t>“</w:t>
      </w:r>
      <w:r>
        <w:rPr>
          <w:lang w:eastAsia="zh-CN"/>
        </w:rPr>
        <w:t>鄭人討幽公之亂，</w:t>
      </w:r>
      <w:proofErr w:type="gramStart"/>
      <w:r>
        <w:rPr>
          <w:lang w:eastAsia="zh-CN"/>
        </w:rPr>
        <w:t>斷</w:t>
      </w:r>
      <w:proofErr w:type="gramEnd"/>
      <w:r>
        <w:rPr>
          <w:lang w:eastAsia="zh-CN"/>
        </w:rPr>
        <w:t>子家之棺而逐其族。</w:t>
      </w:r>
      <w:r>
        <w:rPr>
          <w:rFonts w:eastAsia="宋体" w:hint="eastAsia"/>
          <w:lang w:eastAsia="zh-CN"/>
        </w:rPr>
        <w:t>”</w:t>
      </w:r>
    </w:p>
    <w:p w14:paraId="0F11C5BD" w14:textId="77777777" w:rsidR="00CC015B" w:rsidRDefault="00000000">
      <w:pPr>
        <w:rPr>
          <w:lang w:eastAsia="zh-CN"/>
        </w:rPr>
      </w:pPr>
      <w:r>
        <w:rPr>
          <w:lang w:eastAsia="zh-CN"/>
        </w:rPr>
        <w:t>念孫案：</w:t>
      </w:r>
      <w:proofErr w:type="gramStart"/>
      <w:r>
        <w:rPr>
          <w:lang w:eastAsia="zh-CN"/>
        </w:rPr>
        <w:t>斲</w:t>
      </w:r>
      <w:proofErr w:type="gramEnd"/>
      <w:r>
        <w:rPr>
          <w:lang w:eastAsia="zh-CN"/>
        </w:rPr>
        <w:t>从盟聲，亞，</w:t>
      </w:r>
      <w:proofErr w:type="gramStart"/>
      <w:r>
        <w:rPr>
          <w:lang w:eastAsia="zh-CN"/>
        </w:rPr>
        <w:t>徒口反</w:t>
      </w:r>
      <w:proofErr w:type="gramEnd"/>
      <w:r>
        <w:rPr>
          <w:lang w:eastAsia="zh-CN"/>
        </w:rPr>
        <w:t>。音琢磨之</w:t>
      </w:r>
      <w:proofErr w:type="gramStart"/>
      <w:r>
        <w:rPr>
          <w:lang w:eastAsia="zh-CN"/>
        </w:rPr>
        <w:t>琢</w:t>
      </w:r>
      <w:proofErr w:type="gramEnd"/>
      <w:r>
        <w:rPr>
          <w:lang w:eastAsia="zh-CN"/>
        </w:rPr>
        <w:t>，於古音屬屋部，轉去聲則入医部。</w:t>
      </w:r>
      <w:proofErr w:type="gramStart"/>
      <w:r>
        <w:rPr>
          <w:lang w:eastAsia="zh-CN"/>
        </w:rPr>
        <w:t>斮</w:t>
      </w:r>
      <w:proofErr w:type="gramEnd"/>
      <w:r>
        <w:rPr>
          <w:lang w:eastAsia="zh-CN"/>
        </w:rPr>
        <w:t>从</w:t>
      </w:r>
    </w:p>
    <w:p w14:paraId="37DBAA78" w14:textId="77777777" w:rsidR="00CC015B" w:rsidRDefault="00000000">
      <w:pPr>
        <w:rPr>
          <w:lang w:eastAsia="zh-CN"/>
        </w:rPr>
      </w:pPr>
      <w:r>
        <w:rPr>
          <w:lang w:eastAsia="zh-CN"/>
        </w:rPr>
        <w:t>昔聲，</w:t>
      </w:r>
      <w:proofErr w:type="gramStart"/>
      <w:r>
        <w:rPr>
          <w:lang w:eastAsia="zh-CN"/>
        </w:rPr>
        <w:t>側</w:t>
      </w:r>
      <w:proofErr w:type="gramEnd"/>
      <w:r>
        <w:rPr>
          <w:lang w:eastAsia="zh-CN"/>
        </w:rPr>
        <w:t>略反，</w:t>
      </w:r>
      <w:proofErr w:type="gramStart"/>
      <w:r>
        <w:rPr>
          <w:lang w:eastAsia="zh-CN"/>
        </w:rPr>
        <w:t>於</w:t>
      </w:r>
      <w:proofErr w:type="gramEnd"/>
      <w:r>
        <w:rPr>
          <w:lang w:eastAsia="zh-CN"/>
        </w:rPr>
        <w:t>古音</w:t>
      </w:r>
      <w:proofErr w:type="gramStart"/>
      <w:r>
        <w:rPr>
          <w:lang w:eastAsia="zh-CN"/>
        </w:rPr>
        <w:t>屬</w:t>
      </w:r>
      <w:proofErr w:type="gramEnd"/>
      <w:r>
        <w:rPr>
          <w:lang w:eastAsia="zh-CN"/>
        </w:rPr>
        <w:t>鐸部，轉去聲則入暮部。</w:t>
      </w:r>
      <w:proofErr w:type="gramStart"/>
      <w:r>
        <w:rPr>
          <w:lang w:eastAsia="zh-CN"/>
        </w:rPr>
        <w:t>斲</w:t>
      </w:r>
      <w:proofErr w:type="gramEnd"/>
      <w:r>
        <w:rPr>
          <w:lang w:eastAsia="zh-CN"/>
        </w:rPr>
        <w:t>、斮古不同部，故字不相通。又</w:t>
      </w:r>
      <w:proofErr w:type="gramStart"/>
      <w:r>
        <w:rPr>
          <w:lang w:eastAsia="zh-CN"/>
        </w:rPr>
        <w:t>斮崔杼</w:t>
      </w:r>
      <w:proofErr w:type="gramEnd"/>
    </w:p>
    <w:p w14:paraId="01278A06" w14:textId="77777777" w:rsidR="00CC015B" w:rsidRDefault="00000000">
      <w:pPr>
        <w:rPr>
          <w:lang w:eastAsia="zh-CN"/>
        </w:rPr>
      </w:pPr>
      <w:r>
        <w:rPr>
          <w:lang w:eastAsia="zh-CN"/>
        </w:rPr>
        <w:t>之棺，</w:t>
      </w:r>
      <w:r>
        <w:rPr>
          <w:rFonts w:eastAsia="宋体" w:hint="eastAsia"/>
          <w:lang w:eastAsia="zh-CN"/>
        </w:rPr>
        <w:t>《</w:t>
      </w:r>
      <w:r>
        <w:rPr>
          <w:lang w:eastAsia="zh-CN"/>
        </w:rPr>
        <w:t>左傳</w:t>
      </w:r>
      <w:r>
        <w:rPr>
          <w:rFonts w:eastAsia="宋体" w:hint="eastAsia"/>
          <w:lang w:eastAsia="zh-CN"/>
        </w:rPr>
        <w:t>》</w:t>
      </w:r>
      <w:r>
        <w:rPr>
          <w:lang w:eastAsia="zh-CN"/>
        </w:rPr>
        <w:t>無此語。</w:t>
      </w:r>
    </w:p>
    <w:p w14:paraId="64E6C625" w14:textId="77777777" w:rsidR="00CC015B" w:rsidRDefault="00000000">
      <w:pPr>
        <w:rPr>
          <w:rFonts w:eastAsia="宋体"/>
          <w:lang w:eastAsia="zh-CN"/>
        </w:rPr>
      </w:pPr>
      <w:r>
        <w:rPr>
          <w:rFonts w:eastAsia="宋体" w:hint="eastAsia"/>
          <w:lang w:eastAsia="zh-CN"/>
        </w:rPr>
        <w:t>《</w:t>
      </w:r>
      <w:proofErr w:type="spellStart"/>
      <w:r>
        <w:t>宣十七年傳</w:t>
      </w:r>
      <w:proofErr w:type="spellEnd"/>
      <w:r>
        <w:rPr>
          <w:rFonts w:eastAsia="宋体" w:hint="eastAsia"/>
          <w:lang w:eastAsia="zh-CN"/>
        </w:rPr>
        <w:t>》</w:t>
      </w:r>
      <w:r>
        <w:t>：</w:t>
      </w:r>
      <w:r>
        <w:rPr>
          <w:rFonts w:eastAsia="宋体" w:hint="eastAsia"/>
          <w:lang w:eastAsia="zh-CN"/>
        </w:rPr>
        <w:t>“</w:t>
      </w:r>
      <w:proofErr w:type="spellStart"/>
      <w:r>
        <w:t>易者實也</w:t>
      </w:r>
      <w:proofErr w:type="spellEnd"/>
      <w:r>
        <w:t>。</w:t>
      </w:r>
      <w:r>
        <w:rPr>
          <w:rFonts w:eastAsia="宋体" w:hint="eastAsia"/>
          <w:lang w:eastAsia="zh-CN"/>
        </w:rPr>
        <w:t>”</w:t>
      </w:r>
    </w:p>
    <w:p w14:paraId="044C5B9A" w14:textId="77777777" w:rsidR="00CC015B" w:rsidRDefault="00000000">
      <w:proofErr w:type="spellStart"/>
      <w:r>
        <w:t>念孫案：易者移也</w:t>
      </w:r>
      <w:proofErr w:type="spellEnd"/>
      <w:r>
        <w:t>，、</w:t>
      </w:r>
      <w:proofErr w:type="spellStart"/>
      <w:r>
        <w:t>故杜以爲遷怒。本怒齊，而及於我，是齊之外，又益以我也，故曰</w:t>
      </w:r>
      <w:proofErr w:type="spellEnd"/>
    </w:p>
    <w:p w14:paraId="0062DFF1" w14:textId="77777777" w:rsidR="00CC015B" w:rsidRDefault="00000000">
      <w:r>
        <w:rPr>
          <w:rFonts w:eastAsia="宋体" w:hint="eastAsia"/>
          <w:lang w:eastAsia="zh-CN"/>
        </w:rPr>
        <w:t>“</w:t>
      </w:r>
      <w:proofErr w:type="spellStart"/>
      <w:r>
        <w:t>余</w:t>
      </w:r>
      <w:proofErr w:type="gramStart"/>
      <w:r>
        <w:t>懼</w:t>
      </w:r>
      <w:proofErr w:type="gramEnd"/>
      <w:r>
        <w:t>其益之也</w:t>
      </w:r>
      <w:proofErr w:type="spellEnd"/>
      <w:r>
        <w:rPr>
          <w:rFonts w:eastAsia="宋体" w:hint="eastAsia"/>
          <w:lang w:eastAsia="zh-CN"/>
        </w:rPr>
        <w:t>”</w:t>
      </w:r>
      <w:r>
        <w:t>。</w:t>
      </w:r>
      <w:proofErr w:type="spellStart"/>
      <w:r>
        <w:t>然則</w:t>
      </w:r>
      <w:proofErr w:type="spellEnd"/>
      <w:r>
        <w:rPr>
          <w:rFonts w:eastAsia="宋体" w:hint="eastAsia"/>
          <w:lang w:eastAsia="zh-CN"/>
        </w:rPr>
        <w:t>“</w:t>
      </w:r>
      <w:r>
        <w:t>易</w:t>
      </w:r>
      <w:r>
        <w:rPr>
          <w:rFonts w:eastAsia="宋体" w:hint="eastAsia"/>
          <w:lang w:eastAsia="zh-CN"/>
        </w:rPr>
        <w:t>”</w:t>
      </w:r>
      <w:proofErr w:type="spellStart"/>
      <w:proofErr w:type="gramStart"/>
      <w:r>
        <w:t>者怒彼而</w:t>
      </w:r>
      <w:proofErr w:type="gramEnd"/>
      <w:r>
        <w:t>移於此非謂輕易其怒也</w:t>
      </w:r>
      <w:proofErr w:type="spellEnd"/>
      <w:r>
        <w:t>。</w:t>
      </w:r>
      <w:r>
        <w:rPr>
          <w:rFonts w:eastAsia="宋体" w:hint="eastAsia"/>
          <w:lang w:eastAsia="zh-CN"/>
        </w:rPr>
        <w:t>《</w:t>
      </w:r>
      <w:proofErr w:type="spellStart"/>
      <w:r>
        <w:t>襄十</w:t>
      </w:r>
      <w:proofErr w:type="spellEnd"/>
      <w:r>
        <w:rPr>
          <w:rFonts w:eastAsia="宋体" w:hint="eastAsia"/>
          <w:lang w:eastAsia="zh-CN"/>
        </w:rPr>
        <w:t>（</w:t>
      </w:r>
      <w:r>
        <w:t>三</w:t>
      </w:r>
      <w:r>
        <w:rPr>
          <w:rFonts w:eastAsia="宋体" w:hint="eastAsia"/>
          <w:lang w:eastAsia="zh-CN"/>
        </w:rPr>
        <w:t>）</w:t>
      </w:r>
      <w:proofErr w:type="spellStart"/>
      <w:r>
        <w:t>年傳</w:t>
      </w:r>
      <w:proofErr w:type="spellEnd"/>
      <w:r>
        <w:rPr>
          <w:rFonts w:eastAsia="宋体" w:hint="eastAsia"/>
          <w:lang w:eastAsia="zh-CN"/>
        </w:rPr>
        <w:t>》“</w:t>
      </w:r>
      <w:r>
        <w:t>既</w:t>
      </w:r>
    </w:p>
    <w:p w14:paraId="6C35CE7B" w14:textId="77777777" w:rsidR="00CC015B" w:rsidRDefault="00000000">
      <w:r>
        <w:t>無</w:t>
      </w:r>
      <w:r>
        <w:rPr>
          <w:rFonts w:eastAsia="宋体" w:hint="eastAsia"/>
          <w:lang w:eastAsia="zh-CN"/>
        </w:rPr>
        <w:t>（</w:t>
      </w:r>
      <w:r>
        <w:t>詎</w:t>
      </w:r>
      <w:r>
        <w:rPr>
          <w:rFonts w:eastAsia="宋体" w:hint="eastAsia"/>
          <w:lang w:eastAsia="zh-CN"/>
        </w:rPr>
        <w:t>）【</w:t>
      </w:r>
      <w:r>
        <w:t>武</w:t>
      </w:r>
      <w:r>
        <w:rPr>
          <w:rFonts w:eastAsia="宋体" w:hint="eastAsia"/>
          <w:lang w:eastAsia="zh-CN"/>
        </w:rPr>
        <w:t>】</w:t>
      </w:r>
      <w:proofErr w:type="spellStart"/>
      <w:r>
        <w:t>守，而</w:t>
      </w:r>
      <w:proofErr w:type="gramStart"/>
      <w:r>
        <w:t>又欲易余罪</w:t>
      </w:r>
      <w:proofErr w:type="gramEnd"/>
      <w:r>
        <w:t>，曰</w:t>
      </w:r>
      <w:proofErr w:type="spellEnd"/>
      <w:r>
        <w:t>：</w:t>
      </w:r>
      <w:r>
        <w:rPr>
          <w:rFonts w:eastAsia="宋体" w:hint="eastAsia"/>
          <w:lang w:eastAsia="zh-CN"/>
        </w:rPr>
        <w:t>‘</w:t>
      </w:r>
      <w:proofErr w:type="spellStart"/>
      <w:r>
        <w:t>是實班師，不然克矣</w:t>
      </w:r>
      <w:proofErr w:type="spellEnd"/>
      <w:r>
        <w:t>。</w:t>
      </w:r>
      <w:r>
        <w:rPr>
          <w:rFonts w:eastAsia="宋体" w:hint="eastAsia"/>
          <w:lang w:eastAsia="zh-CN"/>
        </w:rPr>
        <w:t>’”</w:t>
      </w:r>
      <w:proofErr w:type="spellStart"/>
      <w:proofErr w:type="gramStart"/>
      <w:r>
        <w:t>言汝既</w:t>
      </w:r>
      <w:proofErr w:type="gramEnd"/>
      <w:r>
        <w:t>無</w:t>
      </w:r>
      <w:proofErr w:type="spellEnd"/>
      <w:r>
        <w:rPr>
          <w:rFonts w:eastAsia="宋体" w:hint="eastAsia"/>
          <w:lang w:eastAsia="zh-CN"/>
        </w:rPr>
        <w:t>（</w:t>
      </w:r>
      <w:r>
        <w:t>詎</w:t>
      </w:r>
      <w:r>
        <w:rPr>
          <w:rFonts w:eastAsia="宋体" w:hint="eastAsia"/>
          <w:lang w:eastAsia="zh-CN"/>
        </w:rPr>
        <w:t>）【</w:t>
      </w:r>
      <w:r>
        <w:t>武</w:t>
      </w:r>
      <w:r>
        <w:rPr>
          <w:rFonts w:eastAsia="宋体" w:hint="eastAsia"/>
          <w:lang w:eastAsia="zh-CN"/>
        </w:rPr>
        <w:t>】</w:t>
      </w:r>
      <w:proofErr w:type="spellStart"/>
      <w:r>
        <w:t>守，而</w:t>
      </w:r>
      <w:proofErr w:type="spellEnd"/>
    </w:p>
    <w:p w14:paraId="673F2BC9" w14:textId="77777777" w:rsidR="00CC015B" w:rsidRDefault="00000000">
      <w:pPr>
        <w:rPr>
          <w:lang w:eastAsia="zh-CN"/>
        </w:rPr>
      </w:pPr>
      <w:proofErr w:type="spellStart"/>
      <w:r>
        <w:t>又欲藉班師以移罪於我也。尊著訓易爲治，殆非也</w:t>
      </w:r>
      <w:proofErr w:type="spellEnd"/>
      <w:r>
        <w:t>。</w:t>
      </w:r>
      <w:r>
        <w:rPr>
          <w:lang w:eastAsia="zh-CN"/>
        </w:rPr>
        <w:t>首營爲中軍將，即使有罪，荀偃等亦不能治之，况無罪</w:t>
      </w:r>
    </w:p>
    <w:p w14:paraId="7D7FA3D8" w14:textId="77777777" w:rsidR="00CC015B" w:rsidRDefault="00000000">
      <w:r>
        <w:t>乎？</w:t>
      </w:r>
      <w:r>
        <w:rPr>
          <w:rFonts w:eastAsia="宋体" w:hint="eastAsia"/>
          <w:lang w:eastAsia="zh-CN"/>
        </w:rPr>
        <w:t>《</w:t>
      </w:r>
      <w:proofErr w:type="spellStart"/>
      <w:r>
        <w:t>定十年傳</w:t>
      </w:r>
      <w:proofErr w:type="spellEnd"/>
      <w:r>
        <w:rPr>
          <w:rFonts w:eastAsia="宋体" w:hint="eastAsia"/>
          <w:lang w:eastAsia="zh-CN"/>
        </w:rPr>
        <w:t>》</w:t>
      </w:r>
      <w:proofErr w:type="gramStart"/>
      <w:r>
        <w:t>：</w:t>
      </w:r>
      <w:r>
        <w:rPr>
          <w:rFonts w:eastAsia="宋体" w:hint="eastAsia"/>
          <w:lang w:eastAsia="zh-CN"/>
        </w:rPr>
        <w:t>“</w:t>
      </w:r>
      <w:proofErr w:type="spellStart"/>
      <w:proofErr w:type="gramEnd"/>
      <w:r>
        <w:t>侯犯將以郈易於齊</w:t>
      </w:r>
      <w:proofErr w:type="spellEnd"/>
      <w:r>
        <w:t>。</w:t>
      </w:r>
      <w:r>
        <w:rPr>
          <w:rFonts w:eastAsia="宋体" w:hint="eastAsia"/>
          <w:lang w:eastAsia="zh-CN"/>
        </w:rPr>
        <w:t>”</w:t>
      </w:r>
      <w:proofErr w:type="spellStart"/>
      <w:r>
        <w:t>言以魯之郈移於齊也</w:t>
      </w:r>
      <w:proofErr w:type="spellEnd"/>
      <w:r>
        <w:t>。</w:t>
      </w:r>
      <w:r>
        <w:rPr>
          <w:rFonts w:eastAsia="宋体" w:hint="eastAsia"/>
          <w:lang w:eastAsia="zh-CN"/>
        </w:rPr>
        <w:t>《</w:t>
      </w:r>
      <w:proofErr w:type="spellStart"/>
      <w:r>
        <w:t>盤庚</w:t>
      </w:r>
      <w:proofErr w:type="spellEnd"/>
      <w:r>
        <w:rPr>
          <w:rFonts w:eastAsia="宋体" w:hint="eastAsia"/>
          <w:lang w:eastAsia="zh-CN"/>
        </w:rPr>
        <w:t>》</w:t>
      </w:r>
      <w:r>
        <w:t>曰：</w:t>
      </w:r>
      <w:r>
        <w:rPr>
          <w:rFonts w:eastAsia="宋体" w:hint="eastAsia"/>
          <w:lang w:eastAsia="zh-CN"/>
        </w:rPr>
        <w:t>“</w:t>
      </w:r>
      <w:proofErr w:type="spellStart"/>
      <w:r>
        <w:t>我乃劓殄滅</w:t>
      </w:r>
      <w:proofErr w:type="spellEnd"/>
    </w:p>
    <w:p w14:paraId="24BD8FE7" w14:textId="77777777" w:rsidR="00CC015B" w:rsidRDefault="00000000">
      <w:pPr>
        <w:rPr>
          <w:lang w:eastAsia="zh-CN"/>
        </w:rPr>
      </w:pPr>
      <w:r>
        <w:rPr>
          <w:lang w:eastAsia="zh-CN"/>
        </w:rPr>
        <w:t>之，無遺育，無</w:t>
      </w:r>
      <w:proofErr w:type="gramStart"/>
      <w:r>
        <w:rPr>
          <w:lang w:eastAsia="zh-CN"/>
        </w:rPr>
        <w:t>俾</w:t>
      </w:r>
      <w:proofErr w:type="gramEnd"/>
      <w:r>
        <w:rPr>
          <w:lang w:eastAsia="zh-CN"/>
        </w:rPr>
        <w:t>易種于兹新邑。</w:t>
      </w:r>
      <w:r>
        <w:rPr>
          <w:rFonts w:eastAsia="宋体" w:hint="eastAsia"/>
          <w:lang w:eastAsia="zh-CN"/>
        </w:rPr>
        <w:t>”</w:t>
      </w:r>
      <w:r>
        <w:rPr>
          <w:lang w:eastAsia="zh-CN"/>
        </w:rPr>
        <w:t>言無使移種于新</w:t>
      </w:r>
      <w:proofErr w:type="gramStart"/>
      <w:r>
        <w:rPr>
          <w:lang w:eastAsia="zh-CN"/>
        </w:rPr>
        <w:t>邑</w:t>
      </w:r>
      <w:proofErr w:type="gramEnd"/>
      <w:r>
        <w:rPr>
          <w:lang w:eastAsia="zh-CN"/>
        </w:rPr>
        <w:t>也。正義以爲變易，失之矣。</w:t>
      </w:r>
      <w:r>
        <w:rPr>
          <w:rFonts w:eastAsia="宋体" w:hint="eastAsia"/>
          <w:lang w:eastAsia="zh-CN"/>
        </w:rPr>
        <w:t>《</w:t>
      </w:r>
      <w:r>
        <w:rPr>
          <w:lang w:eastAsia="zh-CN"/>
        </w:rPr>
        <w:t>魯語</w:t>
      </w:r>
      <w:r>
        <w:rPr>
          <w:rFonts w:eastAsia="宋体" w:hint="eastAsia"/>
          <w:lang w:eastAsia="zh-CN"/>
        </w:rPr>
        <w:t>》</w:t>
      </w:r>
      <w:r>
        <w:rPr>
          <w:lang w:eastAsia="zh-CN"/>
        </w:rPr>
        <w:t>曰：</w:t>
      </w:r>
    </w:p>
    <w:p w14:paraId="17466344" w14:textId="77777777" w:rsidR="00CC015B" w:rsidRDefault="00000000">
      <w:r>
        <w:rPr>
          <w:rFonts w:eastAsia="宋体" w:hint="eastAsia"/>
          <w:lang w:eastAsia="zh-CN"/>
        </w:rPr>
        <w:t>“</w:t>
      </w:r>
      <w:r>
        <w:rPr>
          <w:lang w:eastAsia="zh-CN"/>
        </w:rPr>
        <w:t>譬之如疾，余恐易焉。</w:t>
      </w:r>
      <w:r>
        <w:rPr>
          <w:rFonts w:eastAsia="宋体" w:hint="eastAsia"/>
          <w:lang w:eastAsia="zh-CN"/>
        </w:rPr>
        <w:t>”</w:t>
      </w:r>
      <w:proofErr w:type="spellStart"/>
      <w:r>
        <w:t>言恐禍之移</w:t>
      </w:r>
      <w:proofErr w:type="gramStart"/>
      <w:r>
        <w:t>於</w:t>
      </w:r>
      <w:proofErr w:type="gramEnd"/>
      <w:r>
        <w:t>我也。解者或失之</w:t>
      </w:r>
      <w:proofErr w:type="spellEnd"/>
    </w:p>
    <w:p w14:paraId="025AF316" w14:textId="77777777" w:rsidR="00CC015B" w:rsidRDefault="00000000">
      <w:r>
        <w:rPr>
          <w:rFonts w:eastAsia="宋体" w:hint="eastAsia"/>
          <w:lang w:eastAsia="zh-CN"/>
        </w:rPr>
        <w:t>《</w:t>
      </w:r>
      <w:proofErr w:type="spellStart"/>
      <w:r>
        <w:t>成二年傳</w:t>
      </w:r>
      <w:proofErr w:type="spellEnd"/>
      <w:r>
        <w:rPr>
          <w:rFonts w:eastAsia="宋体" w:hint="eastAsia"/>
          <w:lang w:eastAsia="zh-CN"/>
        </w:rPr>
        <w:t>》“</w:t>
      </w:r>
      <w:proofErr w:type="spellStart"/>
      <w:r>
        <w:t>齊侯伐我北</w:t>
      </w:r>
      <w:proofErr w:type="gramStart"/>
      <w:r>
        <w:t>鄙</w:t>
      </w:r>
      <w:proofErr w:type="spellEnd"/>
      <w:proofErr w:type="gramEnd"/>
      <w:r>
        <w:t>⋮⋮</w:t>
      </w:r>
      <w:proofErr w:type="spellStart"/>
      <w:r>
        <w:t>遂南侵及巢丘</w:t>
      </w:r>
      <w:proofErr w:type="spellEnd"/>
      <w:r>
        <w:t>。</w:t>
      </w:r>
    </w:p>
    <w:p w14:paraId="762C3C20" w14:textId="77777777" w:rsidR="00CC015B" w:rsidRDefault="00000000">
      <w:proofErr w:type="spellStart"/>
      <w:r>
        <w:t>念孫案：南侵及巢丘，非取巢丘也。所取之地無巢丘，則所及之地以無巢丘矣。又</w:t>
      </w:r>
      <w:proofErr w:type="spellEnd"/>
    </w:p>
    <w:p w14:paraId="1A0B8D1E" w14:textId="77777777" w:rsidR="00CC015B" w:rsidRDefault="00000000">
      <w:pPr>
        <w:rPr>
          <w:lang w:eastAsia="zh-CN"/>
        </w:rPr>
      </w:pPr>
      <w:r>
        <w:t>案：</w:t>
      </w:r>
      <w:r>
        <w:rPr>
          <w:rFonts w:eastAsia="宋体" w:hint="eastAsia"/>
          <w:lang w:eastAsia="zh-CN"/>
        </w:rPr>
        <w:t>“</w:t>
      </w:r>
      <w:proofErr w:type="spellStart"/>
      <w:r>
        <w:t>賂以紀甗</w:t>
      </w:r>
      <w:proofErr w:type="spellEnd"/>
      <w:r>
        <w:rPr>
          <w:rFonts w:eastAsia="宋体" w:hint="eastAsia"/>
          <w:lang w:eastAsia="zh-CN"/>
        </w:rPr>
        <w:t>（</w:t>
      </w:r>
      <w:r>
        <w:t>若</w:t>
      </w:r>
      <w:r>
        <w:rPr>
          <w:rFonts w:eastAsia="宋体" w:hint="eastAsia"/>
          <w:lang w:eastAsia="zh-CN"/>
        </w:rPr>
        <w:t>）【</w:t>
      </w:r>
      <w:r>
        <w:t>玉</w:t>
      </w:r>
      <w:r>
        <w:rPr>
          <w:rFonts w:eastAsia="宋体" w:hint="eastAsia"/>
          <w:lang w:eastAsia="zh-CN"/>
        </w:rPr>
        <w:t>】</w:t>
      </w:r>
      <w:proofErr w:type="spellStart"/>
      <w:r>
        <w:t>磬與地</w:t>
      </w:r>
      <w:proofErr w:type="spellEnd"/>
      <w:r>
        <w:rPr>
          <w:rFonts w:eastAsia="宋体" w:hint="eastAsia"/>
          <w:lang w:eastAsia="zh-CN"/>
        </w:rPr>
        <w:t>”</w:t>
      </w:r>
      <w:proofErr w:type="spellStart"/>
      <w:r>
        <w:t>者</w:t>
      </w:r>
      <w:r>
        <w:t>olou</w:t>
      </w:r>
      <w:r>
        <w:t>，謂以地賂晉，非謂反地</w:t>
      </w:r>
      <w:proofErr w:type="gramStart"/>
      <w:r>
        <w:t>於</w:t>
      </w:r>
      <w:proofErr w:type="gramEnd"/>
      <w:r>
        <w:t>魯、衛也</w:t>
      </w:r>
      <w:proofErr w:type="spellEnd"/>
      <w:r>
        <w:t>。</w:t>
      </w:r>
      <w:r>
        <w:rPr>
          <w:lang w:eastAsia="zh-CN"/>
        </w:rPr>
        <w:t>若反地</w:t>
      </w:r>
      <w:proofErr w:type="gramStart"/>
      <w:r>
        <w:rPr>
          <w:lang w:eastAsia="zh-CN"/>
        </w:rPr>
        <w:t>於</w:t>
      </w:r>
      <w:proofErr w:type="gramEnd"/>
    </w:p>
    <w:p w14:paraId="48317B42" w14:textId="77777777" w:rsidR="00CC015B" w:rsidRDefault="00000000">
      <w:pPr>
        <w:rPr>
          <w:lang w:eastAsia="zh-CN"/>
        </w:rPr>
      </w:pPr>
      <w:r>
        <w:rPr>
          <w:lang w:eastAsia="zh-CN"/>
        </w:rPr>
        <w:t>【第</w:t>
      </w:r>
      <w:r>
        <w:rPr>
          <w:lang w:eastAsia="zh-CN"/>
        </w:rPr>
        <w:t>116</w:t>
      </w:r>
      <w:r>
        <w:rPr>
          <w:lang w:eastAsia="zh-CN"/>
        </w:rPr>
        <w:t>页】</w:t>
      </w:r>
    </w:p>
    <w:p w14:paraId="2D527822" w14:textId="77777777" w:rsidR="00CC015B" w:rsidRDefault="00000000">
      <w:pPr>
        <w:rPr>
          <w:lang w:eastAsia="zh-CN"/>
        </w:rPr>
      </w:pPr>
      <w:r>
        <w:rPr>
          <w:lang w:eastAsia="zh-CN"/>
        </w:rPr>
        <w:t>魯、衛，則不得言賂矣。下文賓媚人致賂之詞曰：惟是先君之</w:t>
      </w:r>
      <w:proofErr w:type="gramStart"/>
      <w:r>
        <w:rPr>
          <w:lang w:eastAsia="zh-CN"/>
        </w:rPr>
        <w:t>敝器土地不敢愛</w:t>
      </w:r>
      <w:proofErr w:type="gramEnd"/>
      <w:r>
        <w:rPr>
          <w:lang w:eastAsia="zh-CN"/>
        </w:rPr>
        <w:t>。</w:t>
      </w:r>
      <w:r>
        <w:rPr>
          <w:rFonts w:eastAsia="宋体" w:hint="eastAsia"/>
          <w:lang w:eastAsia="zh-CN"/>
        </w:rPr>
        <w:t>”</w:t>
      </w:r>
      <w:r>
        <w:rPr>
          <w:lang w:eastAsia="zh-CN"/>
        </w:rPr>
        <w:t>云先君</w:t>
      </w:r>
    </w:p>
    <w:p w14:paraId="4FD76C12" w14:textId="77777777" w:rsidR="00CC015B" w:rsidRDefault="00000000">
      <w:pPr>
        <w:rPr>
          <w:lang w:eastAsia="zh-CN"/>
        </w:rPr>
      </w:pPr>
      <w:r>
        <w:rPr>
          <w:lang w:eastAsia="zh-CN"/>
        </w:rPr>
        <w:lastRenderedPageBreak/>
        <w:t>之土地，則非取之</w:t>
      </w:r>
      <w:proofErr w:type="gramStart"/>
      <w:r>
        <w:rPr>
          <w:lang w:eastAsia="zh-CN"/>
        </w:rPr>
        <w:t>於</w:t>
      </w:r>
      <w:proofErr w:type="gramEnd"/>
      <w:r>
        <w:rPr>
          <w:lang w:eastAsia="zh-CN"/>
        </w:rPr>
        <w:t>魯、衛者矣。至下文</w:t>
      </w:r>
      <w:r>
        <w:rPr>
          <w:rFonts w:eastAsia="宋体" w:hint="eastAsia"/>
          <w:lang w:eastAsia="zh-CN"/>
        </w:rPr>
        <w:t>“</w:t>
      </w:r>
      <w:r>
        <w:rPr>
          <w:lang w:eastAsia="zh-CN"/>
        </w:rPr>
        <w:t>子得其</w:t>
      </w:r>
      <w:proofErr w:type="gramStart"/>
      <w:r>
        <w:rPr>
          <w:lang w:eastAsia="zh-CN"/>
        </w:rPr>
        <w:t>國</w:t>
      </w:r>
      <w:proofErr w:type="gramEnd"/>
      <w:r>
        <w:rPr>
          <w:lang w:eastAsia="zh-CN"/>
        </w:rPr>
        <w:t>寶，我亦得地</w:t>
      </w:r>
      <w:r>
        <w:rPr>
          <w:rFonts w:eastAsia="宋体" w:hint="eastAsia"/>
          <w:lang w:eastAsia="zh-CN"/>
        </w:rPr>
        <w:t>”</w:t>
      </w:r>
      <w:r>
        <w:rPr>
          <w:lang w:eastAsia="zh-CN"/>
        </w:rPr>
        <w:t>，則指魯、衛之地而言</w:t>
      </w:r>
    </w:p>
    <w:p w14:paraId="1659BF77" w14:textId="77777777" w:rsidR="00CC015B" w:rsidRDefault="00000000">
      <w:proofErr w:type="spellStart"/>
      <w:r>
        <w:t>與上文不同</w:t>
      </w:r>
      <w:proofErr w:type="spellEnd"/>
      <w:r>
        <w:t>。</w:t>
      </w:r>
    </w:p>
    <w:p w14:paraId="0C12F24E" w14:textId="77777777" w:rsidR="00CC015B" w:rsidRDefault="00000000">
      <w:pPr>
        <w:rPr>
          <w:rFonts w:eastAsia="宋体"/>
          <w:lang w:eastAsia="zh-CN"/>
        </w:rPr>
      </w:pPr>
      <w:r>
        <w:rPr>
          <w:rFonts w:eastAsia="宋体" w:hint="eastAsia"/>
          <w:lang w:eastAsia="zh-CN"/>
        </w:rPr>
        <w:t>《</w:t>
      </w:r>
      <w:proofErr w:type="spellStart"/>
      <w:r>
        <w:t>襄二十六年傳</w:t>
      </w:r>
      <w:proofErr w:type="spellEnd"/>
      <w:r>
        <w:rPr>
          <w:rFonts w:eastAsia="宋体" w:hint="eastAsia"/>
          <w:lang w:eastAsia="zh-CN"/>
        </w:rPr>
        <w:t>》“</w:t>
      </w:r>
      <w:proofErr w:type="spellStart"/>
      <w:r>
        <w:t>以足其性而求名焉者</w:t>
      </w:r>
      <w:proofErr w:type="spellEnd"/>
      <w:r>
        <w:t>。</w:t>
      </w:r>
      <w:r>
        <w:rPr>
          <w:rFonts w:eastAsia="宋体" w:hint="eastAsia"/>
          <w:lang w:eastAsia="zh-CN"/>
        </w:rPr>
        <w:t>”</w:t>
      </w:r>
    </w:p>
    <w:p w14:paraId="4DE6450B" w14:textId="77777777" w:rsidR="00CC015B" w:rsidRDefault="00000000">
      <w:proofErr w:type="spellStart"/>
      <w:r>
        <w:t>念孫案</w:t>
      </w:r>
      <w:proofErr w:type="spellEnd"/>
      <w:r>
        <w:t>：</w:t>
      </w:r>
      <w:r>
        <w:rPr>
          <w:rFonts w:eastAsia="宋体" w:hint="eastAsia"/>
          <w:lang w:eastAsia="zh-CN"/>
        </w:rPr>
        <w:t>“</w:t>
      </w:r>
      <w:proofErr w:type="spellStart"/>
      <w:r>
        <w:t>以足其性</w:t>
      </w:r>
      <w:proofErr w:type="spellEnd"/>
      <w:r>
        <w:rPr>
          <w:rFonts w:eastAsia="宋体" w:hint="eastAsia"/>
          <w:lang w:eastAsia="zh-CN"/>
        </w:rPr>
        <w:t>”</w:t>
      </w:r>
      <w:r>
        <w:t>，</w:t>
      </w:r>
      <w:proofErr w:type="spellStart"/>
      <w:r>
        <w:t>即承上文</w:t>
      </w:r>
      <w:proofErr w:type="spellEnd"/>
      <w:r>
        <w:rPr>
          <w:rFonts w:eastAsia="宋体" w:hint="eastAsia"/>
          <w:lang w:eastAsia="zh-CN"/>
        </w:rPr>
        <w:t>“</w:t>
      </w:r>
      <w:proofErr w:type="spellStart"/>
      <w:r>
        <w:t>小人之性</w:t>
      </w:r>
      <w:proofErr w:type="spellEnd"/>
      <w:r>
        <w:rPr>
          <w:rFonts w:eastAsia="宋体" w:hint="eastAsia"/>
          <w:lang w:eastAsia="zh-CN"/>
        </w:rPr>
        <w:t>”</w:t>
      </w:r>
      <w:proofErr w:type="spellStart"/>
      <w:r>
        <w:t>而言。足其性，猶言還其心耳。使小人</w:t>
      </w:r>
      <w:proofErr w:type="spellEnd"/>
    </w:p>
    <w:p w14:paraId="15F3A55E" w14:textId="77777777" w:rsidR="00CC015B" w:rsidRDefault="00000000">
      <w:proofErr w:type="spellStart"/>
      <w:r>
        <w:t>得逞其心，故曰</w:t>
      </w:r>
      <w:proofErr w:type="spellEnd"/>
      <w:r>
        <w:rPr>
          <w:rFonts w:eastAsia="宋体" w:hint="eastAsia"/>
          <w:lang w:eastAsia="zh-CN"/>
        </w:rPr>
        <w:t>“</w:t>
      </w:r>
      <w:proofErr w:type="spellStart"/>
      <w:r>
        <w:t>非</w:t>
      </w:r>
      <w:proofErr w:type="gramStart"/>
      <w:r>
        <w:t>國</w:t>
      </w:r>
      <w:proofErr w:type="gramEnd"/>
      <w:r>
        <w:t>家之利</w:t>
      </w:r>
      <w:proofErr w:type="spellEnd"/>
      <w:r>
        <w:rPr>
          <w:rFonts w:eastAsia="宋体" w:hint="eastAsia"/>
          <w:lang w:eastAsia="zh-CN"/>
        </w:rPr>
        <w:t>”</w:t>
      </w:r>
      <w:r>
        <w:t>。</w:t>
      </w:r>
      <w:proofErr w:type="spellStart"/>
      <w:r>
        <w:t>若云以促其生，則與下文無涉</w:t>
      </w:r>
      <w:proofErr w:type="spellEnd"/>
    </w:p>
    <w:p w14:paraId="3F1BCFFB" w14:textId="77777777" w:rsidR="00CC015B" w:rsidRDefault="00000000">
      <w:pPr>
        <w:rPr>
          <w:rFonts w:eastAsia="宋体"/>
          <w:lang w:eastAsia="zh-CN"/>
        </w:rPr>
      </w:pPr>
      <w:r>
        <w:rPr>
          <w:rFonts w:eastAsia="宋体" w:hint="eastAsia"/>
          <w:lang w:eastAsia="zh-CN"/>
        </w:rPr>
        <w:t>《</w:t>
      </w:r>
      <w:proofErr w:type="spellStart"/>
      <w:r>
        <w:t>襄三十一年傳</w:t>
      </w:r>
      <w:proofErr w:type="spellEnd"/>
      <w:r>
        <w:rPr>
          <w:rFonts w:eastAsia="宋体" w:hint="eastAsia"/>
          <w:lang w:eastAsia="zh-CN"/>
        </w:rPr>
        <w:t>》</w:t>
      </w:r>
      <w:r>
        <w:t>：</w:t>
      </w:r>
      <w:r>
        <w:rPr>
          <w:rFonts w:eastAsia="宋体" w:hint="eastAsia"/>
          <w:lang w:eastAsia="zh-CN"/>
        </w:rPr>
        <w:t>“</w:t>
      </w:r>
      <w:proofErr w:type="spellStart"/>
      <w:r>
        <w:t>我實不得，而以隸人之垣以贏諸侯</w:t>
      </w:r>
      <w:proofErr w:type="spellEnd"/>
      <w:r>
        <w:t>。</w:t>
      </w:r>
      <w:r>
        <w:rPr>
          <w:rFonts w:eastAsia="宋体" w:hint="eastAsia"/>
          <w:lang w:eastAsia="zh-CN"/>
        </w:rPr>
        <w:t>”</w:t>
      </w:r>
    </w:p>
    <w:p w14:paraId="290698F1" w14:textId="77777777" w:rsidR="00CC015B" w:rsidRDefault="00000000">
      <w:proofErr w:type="spellStart"/>
      <w:r>
        <w:t>念孫案：瘠諸侯之語，亦未安</w:t>
      </w:r>
      <w:proofErr w:type="spellEnd"/>
    </w:p>
    <w:p w14:paraId="7D261756" w14:textId="77777777" w:rsidR="00CC015B" w:rsidRDefault="00000000">
      <w:pPr>
        <w:rPr>
          <w:rFonts w:eastAsia="宋体"/>
          <w:lang w:eastAsia="zh-CN"/>
        </w:rPr>
      </w:pPr>
      <w:r>
        <w:rPr>
          <w:rFonts w:eastAsia="宋体" w:hint="eastAsia"/>
          <w:lang w:eastAsia="zh-CN"/>
        </w:rPr>
        <w:t>《</w:t>
      </w:r>
      <w:proofErr w:type="spellStart"/>
      <w:r>
        <w:t>昭五年傳</w:t>
      </w:r>
      <w:proofErr w:type="spellEnd"/>
      <w:r>
        <w:rPr>
          <w:rFonts w:eastAsia="宋体" w:hint="eastAsia"/>
          <w:lang w:eastAsia="zh-CN"/>
        </w:rPr>
        <w:t>》“</w:t>
      </w:r>
      <w:proofErr w:type="spellStart"/>
      <w:r>
        <w:t>葬鮮者自西門</w:t>
      </w:r>
      <w:proofErr w:type="spellEnd"/>
      <w:r>
        <w:t>。</w:t>
      </w:r>
      <w:r>
        <w:rPr>
          <w:rFonts w:eastAsia="宋体" w:hint="eastAsia"/>
          <w:lang w:eastAsia="zh-CN"/>
        </w:rPr>
        <w:t>”</w:t>
      </w:r>
    </w:p>
    <w:p w14:paraId="395A2A84" w14:textId="77777777" w:rsidR="00CC015B" w:rsidRDefault="00000000">
      <w:pPr>
        <w:rPr>
          <w:lang w:eastAsia="zh-CN"/>
        </w:rPr>
      </w:pPr>
      <w:r>
        <w:rPr>
          <w:lang w:eastAsia="zh-CN"/>
        </w:rPr>
        <w:t>念孙案：</w:t>
      </w:r>
      <w:r>
        <w:rPr>
          <w:rFonts w:eastAsia="宋体" w:hint="eastAsia"/>
          <w:lang w:eastAsia="zh-CN"/>
        </w:rPr>
        <w:t>“</w:t>
      </w:r>
      <w:r>
        <w:rPr>
          <w:lang w:eastAsia="zh-CN"/>
        </w:rPr>
        <w:t>人不以</w:t>
      </w:r>
      <w:proofErr w:type="gramStart"/>
      <w:r>
        <w:rPr>
          <w:lang w:eastAsia="zh-CN"/>
        </w:rPr>
        <w:t>壽</w:t>
      </w:r>
      <w:proofErr w:type="gramEnd"/>
      <w:r>
        <w:rPr>
          <w:lang w:eastAsia="zh-CN"/>
        </w:rPr>
        <w:t>死曰鮮</w:t>
      </w:r>
      <w:r>
        <w:rPr>
          <w:rFonts w:eastAsia="宋体" w:hint="eastAsia"/>
          <w:lang w:eastAsia="zh-CN"/>
        </w:rPr>
        <w:t>”</w:t>
      </w:r>
      <w:r>
        <w:rPr>
          <w:lang w:eastAsia="zh-CN"/>
        </w:rPr>
        <w:t>，</w:t>
      </w:r>
      <w:proofErr w:type="gramStart"/>
      <w:r>
        <w:rPr>
          <w:lang w:eastAsia="zh-CN"/>
        </w:rPr>
        <w:t>乃殷敬</w:t>
      </w:r>
      <w:proofErr w:type="gramEnd"/>
      <w:r>
        <w:rPr>
          <w:lang w:eastAsia="zh-CN"/>
        </w:rPr>
        <w:t>順釋文</w:t>
      </w:r>
      <w:r>
        <w:rPr>
          <w:rFonts w:eastAsia="宋体" w:hint="eastAsia"/>
          <w:lang w:eastAsia="zh-CN"/>
        </w:rPr>
        <w:t>【】</w:t>
      </w:r>
      <w:r>
        <w:rPr>
          <w:lang w:eastAsia="zh-CN"/>
        </w:rPr>
        <w:t>，今本誤入張湛注，唯藏本不誤。又</w:t>
      </w:r>
    </w:p>
    <w:p w14:paraId="531DCF90" w14:textId="77777777" w:rsidR="00CC015B" w:rsidRDefault="00000000">
      <w:pPr>
        <w:rPr>
          <w:lang w:eastAsia="zh-CN"/>
        </w:rPr>
      </w:pPr>
      <w:r>
        <w:rPr>
          <w:lang w:eastAsia="zh-CN"/>
        </w:rPr>
        <w:t>案</w:t>
      </w:r>
      <w:r>
        <w:rPr>
          <w:rFonts w:eastAsia="宋体" w:hint="eastAsia"/>
          <w:lang w:eastAsia="zh-CN"/>
        </w:rPr>
        <w:t>“</w:t>
      </w:r>
      <w:r>
        <w:rPr>
          <w:lang w:eastAsia="zh-CN"/>
        </w:rPr>
        <w:t>鮮而食之</w:t>
      </w:r>
      <w:r>
        <w:rPr>
          <w:rFonts w:eastAsia="宋体" w:hint="eastAsia"/>
          <w:lang w:eastAsia="zh-CN"/>
        </w:rPr>
        <w:t>”</w:t>
      </w:r>
      <w:r>
        <w:rPr>
          <w:lang w:eastAsia="zh-CN"/>
        </w:rPr>
        <w:t>，與</w:t>
      </w:r>
      <w:r>
        <w:rPr>
          <w:rFonts w:eastAsia="宋体" w:hint="eastAsia"/>
          <w:lang w:eastAsia="zh-CN"/>
        </w:rPr>
        <w:t>“</w:t>
      </w:r>
      <w:r>
        <w:rPr>
          <w:lang w:eastAsia="zh-CN"/>
        </w:rPr>
        <w:t>葬鮮者</w:t>
      </w:r>
      <w:r>
        <w:rPr>
          <w:rFonts w:eastAsia="宋体" w:hint="eastAsia"/>
          <w:lang w:eastAsia="zh-CN"/>
        </w:rPr>
        <w:t>”</w:t>
      </w:r>
      <w:r>
        <w:rPr>
          <w:lang w:eastAsia="zh-CN"/>
        </w:rPr>
        <w:t>之</w:t>
      </w:r>
      <w:r>
        <w:rPr>
          <w:rFonts w:eastAsia="宋体" w:hint="eastAsia"/>
          <w:lang w:eastAsia="zh-CN"/>
        </w:rPr>
        <w:t>“</w:t>
      </w:r>
      <w:r>
        <w:rPr>
          <w:lang w:eastAsia="zh-CN"/>
        </w:rPr>
        <w:t>鮮</w:t>
      </w:r>
      <w:r>
        <w:rPr>
          <w:rFonts w:eastAsia="宋体" w:hint="eastAsia"/>
          <w:lang w:eastAsia="zh-CN"/>
        </w:rPr>
        <w:t>”</w:t>
      </w:r>
      <w:r>
        <w:rPr>
          <w:lang w:eastAsia="zh-CN"/>
        </w:rPr>
        <w:t>不同義。此殷氏誤證也</w:t>
      </w:r>
    </w:p>
    <w:p w14:paraId="39B09756" w14:textId="77777777" w:rsidR="00CC015B" w:rsidRDefault="00000000">
      <w:pPr>
        <w:rPr>
          <w:rFonts w:eastAsia="宋体"/>
          <w:lang w:eastAsia="zh-CN"/>
        </w:rPr>
      </w:pPr>
      <w:r>
        <w:rPr>
          <w:rFonts w:eastAsia="宋体" w:hint="eastAsia"/>
          <w:lang w:eastAsia="zh-CN"/>
        </w:rPr>
        <w:t>《</w:t>
      </w:r>
      <w:r>
        <w:rPr>
          <w:lang w:eastAsia="zh-CN"/>
        </w:rPr>
        <w:t>昭十一年傳</w:t>
      </w:r>
      <w:r>
        <w:rPr>
          <w:rFonts w:eastAsia="宋体" w:hint="eastAsia"/>
          <w:lang w:eastAsia="zh-CN"/>
        </w:rPr>
        <w:t>》</w:t>
      </w:r>
      <w:r>
        <w:rPr>
          <w:lang w:eastAsia="zh-CN"/>
        </w:rPr>
        <w:t>：</w:t>
      </w:r>
      <w:r>
        <w:rPr>
          <w:rFonts w:eastAsia="宋体" w:hint="eastAsia"/>
          <w:lang w:eastAsia="zh-CN"/>
        </w:rPr>
        <w:t>“</w:t>
      </w:r>
      <w:r>
        <w:rPr>
          <w:lang w:eastAsia="zh-CN"/>
        </w:rPr>
        <w:t>唯</w:t>
      </w:r>
      <w:proofErr w:type="gramStart"/>
      <w:r>
        <w:rPr>
          <w:lang w:eastAsia="zh-CN"/>
        </w:rPr>
        <w:t>蔡於</w:t>
      </w:r>
      <w:proofErr w:type="gramEnd"/>
      <w:r>
        <w:rPr>
          <w:lang w:eastAsia="zh-CN"/>
        </w:rPr>
        <w:t>感。</w:t>
      </w:r>
      <w:r>
        <w:rPr>
          <w:rFonts w:eastAsia="宋体" w:hint="eastAsia"/>
          <w:lang w:eastAsia="zh-CN"/>
        </w:rPr>
        <w:t>”</w:t>
      </w:r>
    </w:p>
    <w:p w14:paraId="46AA97C8" w14:textId="77777777" w:rsidR="00CC015B" w:rsidRDefault="00000000">
      <w:r>
        <w:rPr>
          <w:lang w:eastAsia="zh-CN"/>
        </w:rPr>
        <w:t>念孙案釋文</w:t>
      </w:r>
      <w:r>
        <w:rPr>
          <w:rFonts w:eastAsia="宋体" w:hint="eastAsia"/>
          <w:lang w:eastAsia="zh-CN"/>
        </w:rPr>
        <w:t>“</w:t>
      </w:r>
      <w:r>
        <w:rPr>
          <w:lang w:eastAsia="zh-CN"/>
        </w:rPr>
        <w:t>感，户暗反。</w:t>
      </w:r>
      <w:r>
        <w:rPr>
          <w:rFonts w:eastAsia="宋体" w:hint="eastAsia"/>
          <w:lang w:eastAsia="zh-CN"/>
        </w:rPr>
        <w:t>”</w:t>
      </w:r>
      <w:proofErr w:type="spellStart"/>
      <w:r>
        <w:t>似無庸再釋</w:t>
      </w:r>
      <w:proofErr w:type="spellEnd"/>
    </w:p>
    <w:p w14:paraId="198DAFD2" w14:textId="77777777" w:rsidR="00CC015B" w:rsidRDefault="00000000">
      <w:pPr>
        <w:rPr>
          <w:rFonts w:eastAsia="宋体"/>
          <w:lang w:eastAsia="zh-CN"/>
        </w:rPr>
      </w:pPr>
      <w:r>
        <w:rPr>
          <w:rFonts w:eastAsia="宋体" w:hint="eastAsia"/>
          <w:lang w:eastAsia="zh-CN"/>
        </w:rPr>
        <w:t>《</w:t>
      </w:r>
      <w:proofErr w:type="spellStart"/>
      <w:r>
        <w:t>昭十二年傳</w:t>
      </w:r>
      <w:proofErr w:type="spellEnd"/>
      <w:r>
        <w:rPr>
          <w:rFonts w:eastAsia="宋体" w:hint="eastAsia"/>
          <w:lang w:eastAsia="zh-CN"/>
        </w:rPr>
        <w:t>》“</w:t>
      </w:r>
      <w:proofErr w:type="spellStart"/>
      <w:r>
        <w:t>子大叔使其除徒</w:t>
      </w:r>
      <w:proofErr w:type="gramStart"/>
      <w:r>
        <w:t>執</w:t>
      </w:r>
      <w:proofErr w:type="gramEnd"/>
      <w:r>
        <w:t>用以立</w:t>
      </w:r>
      <w:proofErr w:type="spellEnd"/>
      <w:r>
        <w:rPr>
          <w:rFonts w:eastAsia="宋体" w:hint="eastAsia"/>
          <w:lang w:eastAsia="zh-CN"/>
        </w:rPr>
        <w:t>”</w:t>
      </w:r>
    </w:p>
    <w:p w14:paraId="6B9ECECC" w14:textId="77777777" w:rsidR="00CC015B" w:rsidRDefault="00000000">
      <w:proofErr w:type="spellStart"/>
      <w:r>
        <w:t>念孫案：功不可執以立，當仍舊解</w:t>
      </w:r>
      <w:proofErr w:type="spellEnd"/>
    </w:p>
    <w:p w14:paraId="46705B33" w14:textId="77777777" w:rsidR="00CC015B" w:rsidRDefault="00000000">
      <w:pPr>
        <w:rPr>
          <w:lang w:eastAsia="zh-CN"/>
        </w:rPr>
      </w:pPr>
      <w:r>
        <w:rPr>
          <w:lang w:eastAsia="zh-CN"/>
        </w:rPr>
        <w:t>【第</w:t>
      </w:r>
      <w:r>
        <w:rPr>
          <w:lang w:eastAsia="zh-CN"/>
        </w:rPr>
        <w:t>117</w:t>
      </w:r>
      <w:r>
        <w:rPr>
          <w:lang w:eastAsia="zh-CN"/>
        </w:rPr>
        <w:t>页】</w:t>
      </w:r>
    </w:p>
    <w:p w14:paraId="5F678D5D" w14:textId="77777777" w:rsidR="00CC015B" w:rsidRDefault="00000000">
      <w:pPr>
        <w:rPr>
          <w:rFonts w:eastAsia="宋体"/>
          <w:lang w:eastAsia="zh-CN"/>
        </w:rPr>
      </w:pPr>
      <w:r>
        <w:rPr>
          <w:rFonts w:eastAsia="宋体" w:hint="eastAsia"/>
          <w:lang w:eastAsia="zh-CN"/>
        </w:rPr>
        <w:t>《</w:t>
      </w:r>
      <w:r>
        <w:rPr>
          <w:lang w:eastAsia="zh-CN"/>
        </w:rPr>
        <w:t>昭十三年傳</w:t>
      </w:r>
      <w:r>
        <w:rPr>
          <w:rFonts w:eastAsia="宋体" w:hint="eastAsia"/>
          <w:lang w:eastAsia="zh-CN"/>
        </w:rPr>
        <w:t>》</w:t>
      </w:r>
      <w:r>
        <w:rPr>
          <w:lang w:eastAsia="zh-CN"/>
        </w:rPr>
        <w:t>：</w:t>
      </w:r>
      <w:r>
        <w:rPr>
          <w:rFonts w:eastAsia="宋体" w:hint="eastAsia"/>
          <w:lang w:eastAsia="zh-CN"/>
        </w:rPr>
        <w:t>“</w:t>
      </w:r>
      <w:proofErr w:type="gramStart"/>
      <w:r>
        <w:rPr>
          <w:lang w:eastAsia="zh-CN"/>
        </w:rPr>
        <w:t>從</w:t>
      </w:r>
      <w:proofErr w:type="gramEnd"/>
      <w:r>
        <w:rPr>
          <w:lang w:eastAsia="zh-CN"/>
        </w:rPr>
        <w:t>善如流，下善齊肅。</w:t>
      </w:r>
      <w:r>
        <w:rPr>
          <w:rFonts w:eastAsia="宋体" w:hint="eastAsia"/>
          <w:lang w:eastAsia="zh-CN"/>
        </w:rPr>
        <w:t>”</w:t>
      </w:r>
    </w:p>
    <w:p w14:paraId="22A720D3" w14:textId="77777777" w:rsidR="00CC015B" w:rsidRDefault="00000000">
      <w:proofErr w:type="spellStart"/>
      <w:r>
        <w:t>念孫案：釋文</w:t>
      </w:r>
      <w:proofErr w:type="spellEnd"/>
      <w:r>
        <w:t>：</w:t>
      </w:r>
      <w:r>
        <w:rPr>
          <w:rFonts w:eastAsia="宋体" w:hint="eastAsia"/>
          <w:lang w:eastAsia="zh-CN"/>
        </w:rPr>
        <w:t>“</w:t>
      </w:r>
      <w:proofErr w:type="spellStart"/>
      <w:r>
        <w:t>下善，</w:t>
      </w:r>
      <w:proofErr w:type="gramStart"/>
      <w:r>
        <w:t>遐</w:t>
      </w:r>
      <w:proofErr w:type="gramEnd"/>
      <w:r>
        <w:t>嫁反。不從，子用反</w:t>
      </w:r>
      <w:proofErr w:type="spellEnd"/>
      <w:r>
        <w:t>。</w:t>
      </w:r>
      <w:r>
        <w:rPr>
          <w:rFonts w:eastAsia="宋体" w:hint="eastAsia"/>
          <w:lang w:eastAsia="zh-CN"/>
        </w:rPr>
        <w:t>”</w:t>
      </w:r>
      <w:proofErr w:type="spellStart"/>
      <w:r>
        <w:t>似皆無庸再釋</w:t>
      </w:r>
      <w:proofErr w:type="spellEnd"/>
    </w:p>
    <w:p w14:paraId="00A2F1AF" w14:textId="77777777" w:rsidR="00CC015B" w:rsidRDefault="00000000">
      <w:pPr>
        <w:rPr>
          <w:rFonts w:eastAsia="宋体"/>
          <w:lang w:eastAsia="zh-CN"/>
        </w:rPr>
      </w:pPr>
      <w:r>
        <w:rPr>
          <w:rFonts w:eastAsia="宋体" w:hint="eastAsia"/>
          <w:lang w:eastAsia="zh-CN"/>
        </w:rPr>
        <w:t>《</w:t>
      </w:r>
      <w:proofErr w:type="spellStart"/>
      <w:r>
        <w:t>昭二十年傳</w:t>
      </w:r>
      <w:proofErr w:type="spellEnd"/>
      <w:r>
        <w:rPr>
          <w:rFonts w:eastAsia="宋体" w:hint="eastAsia"/>
          <w:lang w:eastAsia="zh-CN"/>
        </w:rPr>
        <w:t>》</w:t>
      </w:r>
      <w:r>
        <w:t>：</w:t>
      </w:r>
      <w:r>
        <w:rPr>
          <w:rFonts w:eastAsia="宋体" w:hint="eastAsia"/>
          <w:lang w:eastAsia="zh-CN"/>
        </w:rPr>
        <w:t>“</w:t>
      </w:r>
      <w:proofErr w:type="spellStart"/>
      <w:r>
        <w:t>憯不畏明</w:t>
      </w:r>
      <w:proofErr w:type="spellEnd"/>
      <w:r>
        <w:t>。</w:t>
      </w:r>
      <w:r>
        <w:rPr>
          <w:rFonts w:eastAsia="宋体" w:hint="eastAsia"/>
          <w:lang w:eastAsia="zh-CN"/>
        </w:rPr>
        <w:t>”</w:t>
      </w:r>
    </w:p>
    <w:p w14:paraId="061E6E71" w14:textId="77777777" w:rsidR="00CC015B" w:rsidRDefault="00000000">
      <w:proofErr w:type="spellStart"/>
      <w:r>
        <w:t>念孫案：既云</w:t>
      </w:r>
      <w:proofErr w:type="spellEnd"/>
      <w:r>
        <w:rPr>
          <w:rFonts w:eastAsia="宋体" w:hint="eastAsia"/>
          <w:lang w:eastAsia="zh-CN"/>
        </w:rPr>
        <w:t>“</w:t>
      </w:r>
      <w:proofErr w:type="spellStart"/>
      <w:r>
        <w:t>憯不畏明，猶言曾不畏猛</w:t>
      </w:r>
      <w:proofErr w:type="spellEnd"/>
      <w:r>
        <w:rPr>
          <w:rFonts w:eastAsia="宋体" w:hint="eastAsia"/>
          <w:lang w:eastAsia="zh-CN"/>
        </w:rPr>
        <w:t>”</w:t>
      </w:r>
      <w:r>
        <w:t>，</w:t>
      </w:r>
      <w:proofErr w:type="spellStart"/>
      <w:r>
        <w:t>則無庸更讀</w:t>
      </w:r>
      <w:proofErr w:type="spellEnd"/>
      <w:r>
        <w:rPr>
          <w:rFonts w:eastAsia="宋体" w:hint="eastAsia"/>
          <w:lang w:eastAsia="zh-CN"/>
        </w:rPr>
        <w:t>“</w:t>
      </w:r>
      <w:r>
        <w:t>畏</w:t>
      </w:r>
      <w:r>
        <w:rPr>
          <w:rFonts w:eastAsia="宋体" w:hint="eastAsia"/>
          <w:lang w:eastAsia="zh-CN"/>
        </w:rPr>
        <w:t>”</w:t>
      </w:r>
      <w:r>
        <w:t>爲</w:t>
      </w:r>
      <w:r>
        <w:rPr>
          <w:rFonts w:eastAsia="宋体" w:hint="eastAsia"/>
          <w:lang w:eastAsia="zh-CN"/>
        </w:rPr>
        <w:t>“</w:t>
      </w:r>
      <w:r>
        <w:t>威</w:t>
      </w:r>
      <w:r>
        <w:rPr>
          <w:rFonts w:eastAsia="宋体" w:hint="eastAsia"/>
          <w:lang w:eastAsia="zh-CN"/>
        </w:rPr>
        <w:t>”</w:t>
      </w:r>
      <w:proofErr w:type="spellStart"/>
      <w:r>
        <w:t>矣。王氏</w:t>
      </w:r>
      <w:proofErr w:type="gramStart"/>
      <w:r>
        <w:t>懷</w:t>
      </w:r>
      <w:proofErr w:type="gramEnd"/>
      <w:r>
        <w:t>祖曰</w:t>
      </w:r>
      <w:proofErr w:type="spellEnd"/>
      <w:r>
        <w:rPr>
          <w:rFonts w:eastAsia="宋体" w:hint="eastAsia"/>
          <w:lang w:eastAsia="zh-CN"/>
        </w:rPr>
        <w:t>“</w:t>
      </w:r>
      <w:r>
        <w:t>古</w:t>
      </w:r>
    </w:p>
    <w:p w14:paraId="587F8A71" w14:textId="77777777" w:rsidR="00CC015B" w:rsidRDefault="00000000">
      <w:proofErr w:type="spellStart"/>
      <w:r>
        <w:t>者明、孟同聲</w:t>
      </w:r>
      <w:proofErr w:type="spellEnd"/>
      <w:r>
        <w:t>。</w:t>
      </w:r>
      <w:r>
        <w:rPr>
          <w:rFonts w:eastAsia="宋体" w:hint="eastAsia"/>
          <w:lang w:eastAsia="zh-CN"/>
        </w:rPr>
        <w:t>《</w:t>
      </w:r>
      <w:proofErr w:type="spellStart"/>
      <w:r>
        <w:t>大戴禮。誥志</w:t>
      </w:r>
      <w:proofErr w:type="spellEnd"/>
      <w:r>
        <w:rPr>
          <w:rFonts w:eastAsia="宋体" w:hint="eastAsia"/>
          <w:lang w:eastAsia="zh-CN"/>
        </w:rPr>
        <w:t>》</w:t>
      </w:r>
      <w:r>
        <w:t>篇</w:t>
      </w:r>
    </w:p>
    <w:p w14:paraId="2FEEE887" w14:textId="77777777" w:rsidR="00CC015B" w:rsidRDefault="00000000">
      <w:pPr>
        <w:rPr>
          <w:rFonts w:eastAsia="宋体"/>
          <w:lang w:eastAsia="zh-CN"/>
        </w:rPr>
      </w:pPr>
      <w:r>
        <w:rPr>
          <w:rFonts w:eastAsia="宋体" w:hint="eastAsia"/>
          <w:lang w:eastAsia="zh-CN"/>
        </w:rPr>
        <w:t>《</w:t>
      </w:r>
      <w:proofErr w:type="spellStart"/>
      <w:r>
        <w:t>昭二十七年傳</w:t>
      </w:r>
      <w:proofErr w:type="spellEnd"/>
      <w:r>
        <w:rPr>
          <w:rFonts w:eastAsia="宋体" w:hint="eastAsia"/>
          <w:lang w:eastAsia="zh-CN"/>
        </w:rPr>
        <w:t>》</w:t>
      </w:r>
      <w:r>
        <w:t>：</w:t>
      </w:r>
      <w:r>
        <w:rPr>
          <w:rFonts w:eastAsia="宋体" w:hint="eastAsia"/>
          <w:lang w:eastAsia="zh-CN"/>
        </w:rPr>
        <w:t>“</w:t>
      </w:r>
      <w:proofErr w:type="spellStart"/>
      <w:r>
        <w:t>母老子弱，是無若我何</w:t>
      </w:r>
      <w:proofErr w:type="spellEnd"/>
      <w:r>
        <w:t>。</w:t>
      </w:r>
      <w:r>
        <w:rPr>
          <w:rFonts w:eastAsia="宋体" w:hint="eastAsia"/>
          <w:lang w:eastAsia="zh-CN"/>
        </w:rPr>
        <w:t>”</w:t>
      </w:r>
    </w:p>
    <w:p w14:paraId="7B5B449A" w14:textId="77777777" w:rsidR="00CC015B" w:rsidRDefault="00000000">
      <w:pPr>
        <w:rPr>
          <w:lang w:eastAsia="zh-CN"/>
        </w:rPr>
      </w:pPr>
      <w:r>
        <w:rPr>
          <w:lang w:eastAsia="zh-CN"/>
        </w:rPr>
        <w:t>念孫案：</w:t>
      </w:r>
      <w:r>
        <w:rPr>
          <w:rFonts w:eastAsia="宋体" w:hint="eastAsia"/>
          <w:lang w:eastAsia="zh-CN"/>
        </w:rPr>
        <w:t>“</w:t>
      </w:r>
      <w:r>
        <w:rPr>
          <w:lang w:eastAsia="zh-CN"/>
        </w:rPr>
        <w:t>是無若我何</w:t>
      </w:r>
      <w:r>
        <w:rPr>
          <w:rFonts w:eastAsia="宋体" w:hint="eastAsia"/>
          <w:lang w:eastAsia="zh-CN"/>
        </w:rPr>
        <w:t>”</w:t>
      </w:r>
      <w:r>
        <w:rPr>
          <w:lang w:eastAsia="zh-CN"/>
        </w:rPr>
        <w:t>，言王雖可</w:t>
      </w:r>
      <w:proofErr w:type="gramStart"/>
      <w:r>
        <w:rPr>
          <w:lang w:eastAsia="zh-CN"/>
        </w:rPr>
        <w:t>弑</w:t>
      </w:r>
      <w:proofErr w:type="gramEnd"/>
      <w:r>
        <w:rPr>
          <w:lang w:eastAsia="zh-CN"/>
        </w:rPr>
        <w:t>，而無若我之母</w:t>
      </w:r>
      <w:proofErr w:type="gramStart"/>
      <w:r>
        <w:rPr>
          <w:lang w:eastAsia="zh-CN"/>
        </w:rPr>
        <w:t>老子弱何也</w:t>
      </w:r>
      <w:proofErr w:type="gramEnd"/>
      <w:r>
        <w:rPr>
          <w:lang w:eastAsia="zh-CN"/>
        </w:rPr>
        <w:t>。</w:t>
      </w:r>
      <w:r>
        <w:rPr>
          <w:rFonts w:eastAsia="宋体" w:hint="eastAsia"/>
          <w:lang w:eastAsia="zh-CN"/>
        </w:rPr>
        <w:t>《</w:t>
      </w:r>
      <w:r>
        <w:rPr>
          <w:lang w:eastAsia="zh-CN"/>
        </w:rPr>
        <w:t>襄三十一年傳</w:t>
      </w:r>
      <w:r>
        <w:rPr>
          <w:rFonts w:eastAsia="宋体" w:hint="eastAsia"/>
          <w:lang w:eastAsia="zh-CN"/>
        </w:rPr>
        <w:t>》</w:t>
      </w:r>
      <w:r>
        <w:rPr>
          <w:lang w:eastAsia="zh-CN"/>
        </w:rPr>
        <w:t>之</w:t>
      </w:r>
    </w:p>
    <w:p w14:paraId="7763C5AC" w14:textId="77777777" w:rsidR="00CC015B" w:rsidRDefault="00000000">
      <w:pPr>
        <w:rPr>
          <w:lang w:eastAsia="zh-CN"/>
        </w:rPr>
      </w:pPr>
      <w:r>
        <w:rPr>
          <w:rFonts w:eastAsia="宋体" w:hint="eastAsia"/>
          <w:lang w:eastAsia="zh-CN"/>
        </w:rPr>
        <w:lastRenderedPageBreak/>
        <w:t>“</w:t>
      </w:r>
      <w:r>
        <w:rPr>
          <w:lang w:eastAsia="zh-CN"/>
        </w:rPr>
        <w:t>無若諸侯之</w:t>
      </w:r>
      <w:proofErr w:type="gramStart"/>
      <w:r>
        <w:rPr>
          <w:lang w:eastAsia="zh-CN"/>
        </w:rPr>
        <w:t>屬</w:t>
      </w:r>
      <w:proofErr w:type="gramEnd"/>
      <w:r>
        <w:rPr>
          <w:lang w:eastAsia="zh-CN"/>
        </w:rPr>
        <w:t>辱在</w:t>
      </w:r>
      <w:proofErr w:type="gramStart"/>
      <w:r>
        <w:rPr>
          <w:lang w:eastAsia="zh-CN"/>
        </w:rPr>
        <w:t>寡</w:t>
      </w:r>
      <w:proofErr w:type="gramEnd"/>
      <w:r>
        <w:rPr>
          <w:lang w:eastAsia="zh-CN"/>
        </w:rPr>
        <w:t>君者何</w:t>
      </w:r>
      <w:r>
        <w:rPr>
          <w:rFonts w:eastAsia="宋体" w:hint="eastAsia"/>
          <w:lang w:eastAsia="zh-CN"/>
        </w:rPr>
        <w:t>”</w:t>
      </w:r>
      <w:r>
        <w:rPr>
          <w:lang w:eastAsia="zh-CN"/>
        </w:rPr>
        <w:t>、</w:t>
      </w:r>
      <w:r>
        <w:rPr>
          <w:rFonts w:eastAsia="宋体" w:hint="eastAsia"/>
          <w:lang w:eastAsia="zh-CN"/>
        </w:rPr>
        <w:t>《</w:t>
      </w:r>
      <w:r>
        <w:rPr>
          <w:lang w:eastAsia="zh-CN"/>
        </w:rPr>
        <w:t>昭十二年傳</w:t>
      </w:r>
      <w:r>
        <w:rPr>
          <w:rFonts w:eastAsia="宋体" w:hint="eastAsia"/>
          <w:lang w:eastAsia="zh-CN"/>
        </w:rPr>
        <w:t>》“</w:t>
      </w:r>
      <w:r>
        <w:rPr>
          <w:lang w:eastAsia="zh-CN"/>
        </w:rPr>
        <w:t>無若諸侯之賓何</w:t>
      </w:r>
      <w:r>
        <w:rPr>
          <w:rFonts w:eastAsia="宋体" w:hint="eastAsia"/>
          <w:lang w:eastAsia="zh-CN"/>
        </w:rPr>
        <w:t>”</w:t>
      </w:r>
      <w:r>
        <w:rPr>
          <w:lang w:eastAsia="zh-CN"/>
        </w:rPr>
        <w:t>，皆與此文同一例。蓋</w:t>
      </w:r>
    </w:p>
    <w:p w14:paraId="49A34FE5" w14:textId="77777777" w:rsidR="00CC015B" w:rsidRDefault="00000000">
      <w:pPr>
        <w:rPr>
          <w:lang w:eastAsia="zh-CN"/>
        </w:rPr>
      </w:pPr>
      <w:r>
        <w:rPr>
          <w:lang w:eastAsia="zh-CN"/>
        </w:rPr>
        <w:t>鱄諸欲以老弱託光，而光答之曰：</w:t>
      </w:r>
      <w:r>
        <w:rPr>
          <w:rFonts w:eastAsia="宋体" w:hint="eastAsia"/>
          <w:lang w:eastAsia="zh-CN"/>
        </w:rPr>
        <w:t>“</w:t>
      </w:r>
      <w:r>
        <w:rPr>
          <w:lang w:eastAsia="zh-CN"/>
        </w:rPr>
        <w:t>我爾身也。</w:t>
      </w:r>
      <w:r>
        <w:rPr>
          <w:rFonts w:eastAsia="宋体" w:hint="eastAsia"/>
          <w:lang w:eastAsia="zh-CN"/>
        </w:rPr>
        <w:t>”</w:t>
      </w:r>
      <w:r>
        <w:rPr>
          <w:lang w:eastAsia="zh-CN"/>
        </w:rPr>
        <w:t>則已受其託，故鱄諸得以安心刺王也</w:t>
      </w:r>
    </w:p>
    <w:p w14:paraId="193CDA23" w14:textId="77777777" w:rsidR="00CC015B" w:rsidRDefault="00000000">
      <w:proofErr w:type="spellStart"/>
      <w:r>
        <w:t>服、杜注雖誤以</w:t>
      </w:r>
      <w:proofErr w:type="spellEnd"/>
      <w:r>
        <w:rPr>
          <w:rFonts w:eastAsia="宋体" w:hint="eastAsia"/>
          <w:lang w:eastAsia="zh-CN"/>
        </w:rPr>
        <w:t>“</w:t>
      </w:r>
      <w:proofErr w:type="spellStart"/>
      <w:r>
        <w:t>是無若我何</w:t>
      </w:r>
      <w:proofErr w:type="spellEnd"/>
      <w:r>
        <w:rPr>
          <w:rFonts w:eastAsia="宋体" w:hint="eastAsia"/>
          <w:lang w:eastAsia="zh-CN"/>
        </w:rPr>
        <w:t>”</w:t>
      </w:r>
      <w:r>
        <w:t>爲</w:t>
      </w:r>
      <w:r>
        <w:rPr>
          <w:rFonts w:eastAsia="宋体" w:hint="eastAsia"/>
          <w:lang w:eastAsia="zh-CN"/>
        </w:rPr>
        <w:t>“</w:t>
      </w:r>
      <w:proofErr w:type="spellStart"/>
      <w:r>
        <w:t>我無若是何</w:t>
      </w:r>
      <w:proofErr w:type="spellEnd"/>
      <w:r>
        <w:rPr>
          <w:rFonts w:eastAsia="宋体" w:hint="eastAsia"/>
          <w:lang w:eastAsia="zh-CN"/>
        </w:rPr>
        <w:t>”</w:t>
      </w:r>
      <w:r>
        <w:t>，</w:t>
      </w:r>
      <w:proofErr w:type="spellStart"/>
      <w:r>
        <w:t>然大指尚不誤。太史公誤</w:t>
      </w:r>
      <w:proofErr w:type="gramStart"/>
      <w:r>
        <w:t>會</w:t>
      </w:r>
      <w:proofErr w:type="spellEnd"/>
      <w:proofErr w:type="gramEnd"/>
      <w:r>
        <w:rPr>
          <w:rFonts w:eastAsia="宋体" w:hint="eastAsia"/>
          <w:lang w:eastAsia="zh-CN"/>
        </w:rPr>
        <w:t>《</w:t>
      </w:r>
      <w:r>
        <w:t>傳</w:t>
      </w:r>
      <w:r>
        <w:rPr>
          <w:rFonts w:eastAsia="宋体" w:hint="eastAsia"/>
          <w:lang w:eastAsia="zh-CN"/>
        </w:rPr>
        <w:t>》</w:t>
      </w:r>
      <w:proofErr w:type="spellStart"/>
      <w:r>
        <w:t>意而謬</w:t>
      </w:r>
      <w:proofErr w:type="spellEnd"/>
    </w:p>
    <w:p w14:paraId="4E89314D" w14:textId="77777777" w:rsidR="00CC015B" w:rsidRDefault="00000000">
      <w:proofErr w:type="spellStart"/>
      <w:r>
        <w:t>加</w:t>
      </w:r>
      <w:proofErr w:type="gramStart"/>
      <w:r>
        <w:t>數</w:t>
      </w:r>
      <w:proofErr w:type="gramEnd"/>
      <w:r>
        <w:t>語，則與</w:t>
      </w:r>
      <w:proofErr w:type="spellEnd"/>
      <w:r>
        <w:rPr>
          <w:rFonts w:eastAsia="宋体" w:hint="eastAsia"/>
          <w:lang w:eastAsia="zh-CN"/>
        </w:rPr>
        <w:t>“</w:t>
      </w:r>
      <w:proofErr w:type="spellStart"/>
      <w:r>
        <w:t>我爾身也</w:t>
      </w:r>
      <w:proofErr w:type="spellEnd"/>
      <w:r>
        <w:rPr>
          <w:rFonts w:eastAsia="宋体" w:hint="eastAsia"/>
          <w:lang w:eastAsia="zh-CN"/>
        </w:rPr>
        <w:t>”</w:t>
      </w:r>
      <w:proofErr w:type="spellStart"/>
      <w:r>
        <w:t>之文風馬牛不相涉矣</w:t>
      </w:r>
      <w:proofErr w:type="spellEnd"/>
      <w:r>
        <w:t>。</w:t>
      </w:r>
      <w:r>
        <w:rPr>
          <w:rFonts w:eastAsia="宋体" w:hint="eastAsia"/>
          <w:lang w:eastAsia="zh-CN"/>
        </w:rPr>
        <w:t>《</w:t>
      </w:r>
      <w:proofErr w:type="spellStart"/>
      <w:r>
        <w:t>索隱</w:t>
      </w:r>
      <w:proofErr w:type="spellEnd"/>
      <w:r>
        <w:rPr>
          <w:rFonts w:eastAsia="宋体" w:hint="eastAsia"/>
          <w:lang w:eastAsia="zh-CN"/>
        </w:rPr>
        <w:t>》</w:t>
      </w:r>
      <w:proofErr w:type="spellStart"/>
      <w:r>
        <w:t>曲附</w:t>
      </w:r>
      <w:proofErr w:type="spellEnd"/>
      <w:r>
        <w:rPr>
          <w:rFonts w:eastAsia="宋体" w:hint="eastAsia"/>
          <w:lang w:eastAsia="zh-CN"/>
        </w:rPr>
        <w:t>《</w:t>
      </w:r>
      <w:proofErr w:type="spellStart"/>
      <w:r>
        <w:t>史記</w:t>
      </w:r>
      <w:proofErr w:type="spellEnd"/>
      <w:r>
        <w:rPr>
          <w:rFonts w:eastAsia="宋体" w:hint="eastAsia"/>
          <w:lang w:eastAsia="zh-CN"/>
        </w:rPr>
        <w:t>》</w:t>
      </w:r>
      <w:r>
        <w:t>，</w:t>
      </w:r>
      <w:proofErr w:type="spellStart"/>
      <w:proofErr w:type="gramStart"/>
      <w:r>
        <w:t>殆</w:t>
      </w:r>
      <w:proofErr w:type="gramEnd"/>
      <w:r>
        <w:t>不可從。王肅注之</w:t>
      </w:r>
      <w:proofErr w:type="spellEnd"/>
    </w:p>
    <w:p w14:paraId="003546D8" w14:textId="77777777" w:rsidR="00CC015B" w:rsidRDefault="00000000">
      <w:proofErr w:type="spellStart"/>
      <w:proofErr w:type="gramStart"/>
      <w:r>
        <w:t>專諸言母老子</w:t>
      </w:r>
      <w:proofErr w:type="gramEnd"/>
      <w:r>
        <w:t>弱也，即惑於</w:t>
      </w:r>
      <w:proofErr w:type="spellEnd"/>
      <w:r>
        <w:rPr>
          <w:rFonts w:eastAsia="宋体" w:hint="eastAsia"/>
          <w:lang w:eastAsia="zh-CN"/>
        </w:rPr>
        <w:t>《</w:t>
      </w:r>
      <w:proofErr w:type="spellStart"/>
      <w:r>
        <w:t>史記</w:t>
      </w:r>
      <w:proofErr w:type="spellEnd"/>
      <w:r>
        <w:rPr>
          <w:rFonts w:eastAsia="宋体" w:hint="eastAsia"/>
          <w:lang w:eastAsia="zh-CN"/>
        </w:rPr>
        <w:t>》</w:t>
      </w:r>
      <w:proofErr w:type="spellStart"/>
      <w:r>
        <w:t>而誤</w:t>
      </w:r>
      <w:proofErr w:type="spellEnd"/>
      <w:r>
        <w:t>。</w:t>
      </w:r>
    </w:p>
    <w:p w14:paraId="16EB8737" w14:textId="77777777" w:rsidR="00CC015B" w:rsidRDefault="00000000">
      <w:pPr>
        <w:rPr>
          <w:rFonts w:eastAsia="宋体"/>
          <w:lang w:eastAsia="zh-CN"/>
        </w:rPr>
      </w:pPr>
      <w:r>
        <w:rPr>
          <w:rFonts w:eastAsia="宋体" w:hint="eastAsia"/>
          <w:lang w:eastAsia="zh-CN"/>
        </w:rPr>
        <w:t>“</w:t>
      </w:r>
      <w:proofErr w:type="spellStart"/>
      <w:r>
        <w:t>天命不</w:t>
      </w:r>
      <w:proofErr w:type="gramStart"/>
      <w:r>
        <w:t>慆</w:t>
      </w:r>
      <w:proofErr w:type="gramEnd"/>
      <w:r>
        <w:t>久矣</w:t>
      </w:r>
      <w:proofErr w:type="spellEnd"/>
      <w:r>
        <w:t>。</w:t>
      </w:r>
      <w:r>
        <w:rPr>
          <w:rFonts w:eastAsia="宋体" w:hint="eastAsia"/>
          <w:lang w:eastAsia="zh-CN"/>
        </w:rPr>
        <w:t>”</w:t>
      </w:r>
    </w:p>
    <w:p w14:paraId="64AF0C0A" w14:textId="77777777" w:rsidR="00CC015B" w:rsidRDefault="00000000">
      <w:proofErr w:type="spellStart"/>
      <w:r>
        <w:t>念孫案：慆亦僭也，僭，差也。言天既禍君，必不福君。慆、謟古字通，即前</w:t>
      </w:r>
      <w:proofErr w:type="spellEnd"/>
      <w:r>
        <w:rPr>
          <w:rFonts w:eastAsia="宋体" w:hint="eastAsia"/>
          <w:lang w:eastAsia="zh-CN"/>
        </w:rPr>
        <w:t>《</w:t>
      </w:r>
      <w:r>
        <w:t>傳</w:t>
      </w:r>
      <w:r>
        <w:rPr>
          <w:rFonts w:eastAsia="宋体" w:hint="eastAsia"/>
          <w:lang w:eastAsia="zh-CN"/>
        </w:rPr>
        <w:t>》</w:t>
      </w:r>
      <w:r>
        <w:t>之</w:t>
      </w:r>
    </w:p>
    <w:p w14:paraId="2A6DD9A5" w14:textId="77777777" w:rsidR="00CC015B" w:rsidRDefault="00000000">
      <w:r>
        <w:rPr>
          <w:rFonts w:eastAsia="宋体" w:hint="eastAsia"/>
          <w:lang w:eastAsia="zh-CN"/>
        </w:rPr>
        <w:t>“</w:t>
      </w:r>
      <w:proofErr w:type="spellStart"/>
      <w:r>
        <w:t>天道不謟，不貳其命</w:t>
      </w:r>
      <w:proofErr w:type="spellEnd"/>
      <w:r>
        <w:rPr>
          <w:rFonts w:eastAsia="宋体" w:hint="eastAsia"/>
          <w:lang w:eastAsia="zh-CN"/>
        </w:rPr>
        <w:t>”</w:t>
      </w:r>
      <w:r>
        <w:t>也</w:t>
      </w:r>
    </w:p>
    <w:p w14:paraId="53435E37" w14:textId="77777777" w:rsidR="00CC015B" w:rsidRDefault="00000000">
      <w:pPr>
        <w:rPr>
          <w:rFonts w:eastAsia="宋体"/>
          <w:lang w:eastAsia="zh-CN"/>
        </w:rPr>
      </w:pPr>
      <w:r>
        <w:rPr>
          <w:lang w:eastAsia="zh-CN"/>
        </w:rPr>
        <w:t>若訓</w:t>
      </w:r>
      <w:r>
        <w:rPr>
          <w:rFonts w:eastAsia="宋体" w:hint="eastAsia"/>
          <w:lang w:eastAsia="zh-CN"/>
        </w:rPr>
        <w:t>“</w:t>
      </w:r>
      <w:r>
        <w:rPr>
          <w:lang w:eastAsia="zh-CN"/>
        </w:rPr>
        <w:t>慆</w:t>
      </w:r>
      <w:r>
        <w:rPr>
          <w:rFonts w:eastAsia="宋体" w:hint="eastAsia"/>
          <w:lang w:eastAsia="zh-CN"/>
        </w:rPr>
        <w:t>”</w:t>
      </w:r>
      <w:r>
        <w:rPr>
          <w:lang w:eastAsia="zh-CN"/>
        </w:rPr>
        <w:t>爲</w:t>
      </w:r>
      <w:r>
        <w:rPr>
          <w:rFonts w:eastAsia="宋体" w:hint="eastAsia"/>
          <w:lang w:eastAsia="zh-CN"/>
        </w:rPr>
        <w:t>“</w:t>
      </w:r>
      <w:r>
        <w:rPr>
          <w:lang w:eastAsia="zh-CN"/>
        </w:rPr>
        <w:t>悦</w:t>
      </w:r>
      <w:r>
        <w:rPr>
          <w:rFonts w:eastAsia="宋体" w:hint="eastAsia"/>
          <w:lang w:eastAsia="zh-CN"/>
        </w:rPr>
        <w:t>”</w:t>
      </w:r>
      <w:r>
        <w:rPr>
          <w:lang w:eastAsia="zh-CN"/>
        </w:rPr>
        <w:t>，則當言</w:t>
      </w:r>
      <w:r>
        <w:rPr>
          <w:rFonts w:eastAsia="宋体" w:hint="eastAsia"/>
          <w:lang w:eastAsia="zh-CN"/>
        </w:rPr>
        <w:t>“</w:t>
      </w:r>
      <w:r>
        <w:rPr>
          <w:lang w:eastAsia="zh-CN"/>
        </w:rPr>
        <w:t>天心</w:t>
      </w:r>
      <w:r>
        <w:rPr>
          <w:rFonts w:eastAsia="宋体" w:hint="eastAsia"/>
          <w:lang w:eastAsia="zh-CN"/>
        </w:rPr>
        <w:t>”</w:t>
      </w:r>
      <w:r>
        <w:rPr>
          <w:lang w:eastAsia="zh-CN"/>
        </w:rPr>
        <w:t>，不當言</w:t>
      </w:r>
      <w:r>
        <w:rPr>
          <w:rFonts w:eastAsia="宋体" w:hint="eastAsia"/>
          <w:lang w:eastAsia="zh-CN"/>
        </w:rPr>
        <w:t>“</w:t>
      </w:r>
      <w:r>
        <w:rPr>
          <w:lang w:eastAsia="zh-CN"/>
        </w:rPr>
        <w:t>天命</w:t>
      </w:r>
      <w:r>
        <w:rPr>
          <w:rFonts w:eastAsia="宋体" w:hint="eastAsia"/>
          <w:lang w:eastAsia="zh-CN"/>
        </w:rPr>
        <w:t>”</w:t>
      </w:r>
    </w:p>
    <w:p w14:paraId="5A824490" w14:textId="77777777" w:rsidR="00CC015B" w:rsidRDefault="00000000">
      <w:pPr>
        <w:rPr>
          <w:lang w:eastAsia="zh-CN"/>
        </w:rPr>
      </w:pPr>
      <w:r>
        <w:rPr>
          <w:lang w:eastAsia="zh-CN"/>
        </w:rPr>
        <w:t>【第</w:t>
      </w:r>
      <w:r>
        <w:rPr>
          <w:lang w:eastAsia="zh-CN"/>
        </w:rPr>
        <w:t>118</w:t>
      </w:r>
      <w:r>
        <w:rPr>
          <w:lang w:eastAsia="zh-CN"/>
        </w:rPr>
        <w:t>页】</w:t>
      </w:r>
    </w:p>
    <w:p w14:paraId="528D2752" w14:textId="77777777" w:rsidR="00CC015B" w:rsidRDefault="00000000">
      <w:pPr>
        <w:rPr>
          <w:rFonts w:eastAsia="宋体"/>
          <w:lang w:eastAsia="zh-CN"/>
        </w:rPr>
      </w:pPr>
      <w:r>
        <w:rPr>
          <w:rFonts w:eastAsia="宋体" w:hint="eastAsia"/>
          <w:lang w:eastAsia="zh-CN"/>
        </w:rPr>
        <w:t>《</w:t>
      </w:r>
      <w:r>
        <w:rPr>
          <w:lang w:eastAsia="zh-CN"/>
        </w:rPr>
        <w:t>定公五年傳</w:t>
      </w:r>
      <w:r>
        <w:rPr>
          <w:rFonts w:eastAsia="宋体" w:hint="eastAsia"/>
          <w:lang w:eastAsia="zh-CN"/>
        </w:rPr>
        <w:t>》</w:t>
      </w:r>
      <w:r>
        <w:rPr>
          <w:lang w:eastAsia="zh-CN"/>
        </w:rPr>
        <w:t>：</w:t>
      </w:r>
      <w:r>
        <w:rPr>
          <w:rFonts w:eastAsia="宋体" w:hint="eastAsia"/>
          <w:lang w:eastAsia="zh-CN"/>
        </w:rPr>
        <w:t>“</w:t>
      </w:r>
      <w:r>
        <w:rPr>
          <w:lang w:eastAsia="zh-CN"/>
        </w:rPr>
        <w:t>吾未知吴道。</w:t>
      </w:r>
      <w:r>
        <w:rPr>
          <w:rFonts w:eastAsia="宋体" w:hint="eastAsia"/>
          <w:lang w:eastAsia="zh-CN"/>
        </w:rPr>
        <w:t>”</w:t>
      </w:r>
    </w:p>
    <w:p w14:paraId="0C2A5AEB" w14:textId="77777777" w:rsidR="00CC015B" w:rsidRDefault="00000000">
      <w:pPr>
        <w:rPr>
          <w:lang w:eastAsia="zh-CN"/>
        </w:rPr>
      </w:pPr>
      <w:r>
        <w:rPr>
          <w:lang w:eastAsia="zh-CN"/>
        </w:rPr>
        <w:t>念孙案：</w:t>
      </w:r>
      <w:r>
        <w:rPr>
          <w:rFonts w:eastAsia="宋体" w:hint="eastAsia"/>
          <w:lang w:eastAsia="zh-CN"/>
        </w:rPr>
        <w:t>《</w:t>
      </w:r>
      <w:r>
        <w:rPr>
          <w:lang w:eastAsia="zh-CN"/>
        </w:rPr>
        <w:t>傳</w:t>
      </w:r>
      <w:r>
        <w:rPr>
          <w:rFonts w:eastAsia="宋体" w:hint="eastAsia"/>
          <w:lang w:eastAsia="zh-CN"/>
        </w:rPr>
        <w:t>》</w:t>
      </w:r>
      <w:r>
        <w:rPr>
          <w:lang w:eastAsia="zh-CN"/>
        </w:rPr>
        <w:t>言</w:t>
      </w:r>
      <w:r>
        <w:rPr>
          <w:rFonts w:eastAsia="宋体" w:hint="eastAsia"/>
          <w:lang w:eastAsia="zh-CN"/>
        </w:rPr>
        <w:t>“</w:t>
      </w:r>
      <w:r>
        <w:rPr>
          <w:lang w:eastAsia="zh-CN"/>
        </w:rPr>
        <w:t>吴道</w:t>
      </w:r>
      <w:r>
        <w:rPr>
          <w:rFonts w:eastAsia="宋体" w:hint="eastAsia"/>
          <w:lang w:eastAsia="zh-CN"/>
        </w:rPr>
        <w:t>”</w:t>
      </w:r>
      <w:r>
        <w:rPr>
          <w:lang w:eastAsia="zh-CN"/>
        </w:rPr>
        <w:t>，不言伐吴之道。此時秦師在楚地，非在吴地。不得言吴路</w:t>
      </w:r>
    </w:p>
    <w:p w14:paraId="4FEEB2F3" w14:textId="77777777" w:rsidR="00CC015B" w:rsidRDefault="00000000">
      <w:pPr>
        <w:rPr>
          <w:lang w:eastAsia="zh-CN"/>
        </w:rPr>
      </w:pPr>
      <w:r>
        <w:rPr>
          <w:lang w:eastAsia="zh-CN"/>
        </w:rPr>
        <w:t>亦不得言伐吴之路也。此似當仍舊解</w:t>
      </w:r>
    </w:p>
    <w:p w14:paraId="1353FC5B" w14:textId="77777777" w:rsidR="00CC015B" w:rsidRDefault="00000000">
      <w:pPr>
        <w:rPr>
          <w:rFonts w:eastAsia="宋体"/>
          <w:lang w:eastAsia="zh-CN"/>
        </w:rPr>
      </w:pPr>
      <w:r>
        <w:rPr>
          <w:rFonts w:eastAsia="宋体" w:hint="eastAsia"/>
          <w:lang w:eastAsia="zh-CN"/>
        </w:rPr>
        <w:t>《</w:t>
      </w:r>
      <w:r>
        <w:rPr>
          <w:lang w:eastAsia="zh-CN"/>
        </w:rPr>
        <w:t>定公八年傳</w:t>
      </w:r>
      <w:r>
        <w:rPr>
          <w:rFonts w:eastAsia="宋体" w:hint="eastAsia"/>
          <w:lang w:eastAsia="zh-CN"/>
        </w:rPr>
        <w:t>》</w:t>
      </w:r>
      <w:r>
        <w:rPr>
          <w:lang w:eastAsia="zh-CN"/>
        </w:rPr>
        <w:t>：</w:t>
      </w:r>
      <w:r>
        <w:rPr>
          <w:rFonts w:eastAsia="宋体" w:hint="eastAsia"/>
          <w:lang w:eastAsia="zh-CN"/>
        </w:rPr>
        <w:t>“</w:t>
      </w:r>
      <w:r>
        <w:rPr>
          <w:lang w:eastAsia="zh-CN"/>
        </w:rPr>
        <w:t>然則如</w:t>
      </w:r>
      <w:proofErr w:type="gramStart"/>
      <w:r>
        <w:rPr>
          <w:lang w:eastAsia="zh-CN"/>
        </w:rPr>
        <w:t>叛</w:t>
      </w:r>
      <w:proofErr w:type="gramEnd"/>
      <w:r>
        <w:rPr>
          <w:lang w:eastAsia="zh-CN"/>
        </w:rPr>
        <w:t>之。</w:t>
      </w:r>
      <w:r>
        <w:rPr>
          <w:rFonts w:eastAsia="宋体" w:hint="eastAsia"/>
          <w:lang w:eastAsia="zh-CN"/>
        </w:rPr>
        <w:t>”</w:t>
      </w:r>
    </w:p>
    <w:p w14:paraId="1804EE00" w14:textId="77777777" w:rsidR="00CC015B" w:rsidRDefault="00000000">
      <w:pPr>
        <w:rPr>
          <w:rFonts w:eastAsia="宋体"/>
          <w:lang w:eastAsia="zh-CN"/>
        </w:rPr>
      </w:pPr>
      <w:proofErr w:type="spellStart"/>
      <w:r>
        <w:t>念孫案</w:t>
      </w:r>
      <w:proofErr w:type="spellEnd"/>
      <w:r>
        <w:t>：</w:t>
      </w:r>
      <w:r>
        <w:rPr>
          <w:rFonts w:eastAsia="宋体" w:hint="eastAsia"/>
          <w:lang w:eastAsia="zh-CN"/>
        </w:rPr>
        <w:t>《</w:t>
      </w:r>
      <w:proofErr w:type="spellStart"/>
      <w:r>
        <w:t>公羊</w:t>
      </w:r>
      <w:proofErr w:type="spellEnd"/>
      <w:r>
        <w:rPr>
          <w:rFonts w:eastAsia="宋体" w:hint="eastAsia"/>
          <w:lang w:eastAsia="zh-CN"/>
        </w:rPr>
        <w:t>》</w:t>
      </w:r>
      <w:proofErr w:type="spellStart"/>
      <w:r>
        <w:t>注以</w:t>
      </w:r>
      <w:proofErr w:type="spellEnd"/>
      <w:r>
        <w:rPr>
          <w:rFonts w:eastAsia="宋体" w:hint="eastAsia"/>
          <w:lang w:eastAsia="zh-CN"/>
        </w:rPr>
        <w:t>“</w:t>
      </w:r>
      <w:r>
        <w:t>如</w:t>
      </w:r>
      <w:r>
        <w:rPr>
          <w:rFonts w:eastAsia="宋体" w:hint="eastAsia"/>
          <w:lang w:eastAsia="zh-CN"/>
        </w:rPr>
        <w:t>”</w:t>
      </w:r>
      <w:r>
        <w:t>爲</w:t>
      </w:r>
      <w:r>
        <w:rPr>
          <w:rFonts w:eastAsia="宋体" w:hint="eastAsia"/>
          <w:lang w:eastAsia="zh-CN"/>
        </w:rPr>
        <w:t>“</w:t>
      </w:r>
      <w:proofErr w:type="spellStart"/>
      <w:r>
        <w:t>不如</w:t>
      </w:r>
      <w:proofErr w:type="spellEnd"/>
      <w:r>
        <w:rPr>
          <w:rFonts w:eastAsia="宋体" w:hint="eastAsia"/>
          <w:lang w:eastAsia="zh-CN"/>
        </w:rPr>
        <w:t>”</w:t>
      </w:r>
      <w:r>
        <w:t>，</w:t>
      </w:r>
      <w:proofErr w:type="spellStart"/>
      <w:r>
        <w:t>是也。若</w:t>
      </w:r>
      <w:proofErr w:type="spellEnd"/>
      <w:r>
        <w:rPr>
          <w:rFonts w:eastAsia="宋体" w:hint="eastAsia"/>
          <w:lang w:eastAsia="zh-CN"/>
        </w:rPr>
        <w:t>《</w:t>
      </w:r>
      <w:proofErr w:type="spellStart"/>
      <w:r>
        <w:t>左傳</w:t>
      </w:r>
      <w:proofErr w:type="spellEnd"/>
      <w:r>
        <w:rPr>
          <w:rFonts w:eastAsia="宋体" w:hint="eastAsia"/>
          <w:lang w:eastAsia="zh-CN"/>
        </w:rPr>
        <w:t>》</w:t>
      </w:r>
      <w:proofErr w:type="spellStart"/>
      <w:r>
        <w:t>中諸言</w:t>
      </w:r>
      <w:proofErr w:type="spellEnd"/>
      <w:r>
        <w:rPr>
          <w:rFonts w:eastAsia="宋体" w:hint="eastAsia"/>
          <w:lang w:eastAsia="zh-CN"/>
        </w:rPr>
        <w:t>“</w:t>
      </w:r>
      <w:r>
        <w:t>如</w:t>
      </w:r>
      <w:r>
        <w:rPr>
          <w:rFonts w:eastAsia="宋体" w:hint="eastAsia"/>
          <w:lang w:eastAsia="zh-CN"/>
        </w:rPr>
        <w:t>”</w:t>
      </w:r>
      <w:proofErr w:type="spellStart"/>
      <w:r>
        <w:t>者，皆訓爲</w:t>
      </w:r>
      <w:proofErr w:type="spellEnd"/>
      <w:r>
        <w:rPr>
          <w:rFonts w:eastAsia="宋体" w:hint="eastAsia"/>
          <w:lang w:eastAsia="zh-CN"/>
        </w:rPr>
        <w:t>“</w:t>
      </w:r>
      <w:r>
        <w:t>當</w:t>
      </w:r>
      <w:r>
        <w:rPr>
          <w:rFonts w:eastAsia="宋体" w:hint="eastAsia"/>
          <w:lang w:eastAsia="zh-CN"/>
        </w:rPr>
        <w:t>”</w:t>
      </w:r>
    </w:p>
    <w:p w14:paraId="102B3FA8" w14:textId="77777777" w:rsidR="00CC015B" w:rsidRDefault="00000000">
      <w:r>
        <w:rPr>
          <w:rFonts w:eastAsia="宋体" w:hint="eastAsia"/>
          <w:lang w:eastAsia="zh-CN"/>
        </w:rPr>
        <w:t>“</w:t>
      </w:r>
      <w:proofErr w:type="spellStart"/>
      <w:r>
        <w:t>然則如</w:t>
      </w:r>
      <w:proofErr w:type="gramStart"/>
      <w:r>
        <w:t>叛</w:t>
      </w:r>
      <w:proofErr w:type="gramEnd"/>
      <w:r>
        <w:t>之</w:t>
      </w:r>
      <w:proofErr w:type="spellEnd"/>
      <w:r>
        <w:rPr>
          <w:rFonts w:eastAsia="宋体" w:hint="eastAsia"/>
          <w:lang w:eastAsia="zh-CN"/>
        </w:rPr>
        <w:t>”</w:t>
      </w:r>
      <w:r>
        <w:t>謂</w:t>
      </w:r>
      <w:r>
        <w:rPr>
          <w:rFonts w:eastAsia="宋体" w:hint="eastAsia"/>
          <w:lang w:eastAsia="zh-CN"/>
        </w:rPr>
        <w:t>“</w:t>
      </w:r>
      <w:proofErr w:type="spellStart"/>
      <w:r>
        <w:t>然則當叛之</w:t>
      </w:r>
      <w:proofErr w:type="spellEnd"/>
      <w:r>
        <w:rPr>
          <w:rFonts w:eastAsia="宋体" w:hint="eastAsia"/>
          <w:lang w:eastAsia="zh-CN"/>
        </w:rPr>
        <w:t>”</w:t>
      </w:r>
      <w:r>
        <w:t>也。</w:t>
      </w:r>
      <w:r>
        <w:rPr>
          <w:rFonts w:eastAsia="宋体" w:hint="eastAsia"/>
          <w:lang w:eastAsia="zh-CN"/>
        </w:rPr>
        <w:t>《</w:t>
      </w:r>
      <w:proofErr w:type="spellStart"/>
      <w:r>
        <w:t>正義</w:t>
      </w:r>
      <w:proofErr w:type="spellEnd"/>
      <w:r>
        <w:rPr>
          <w:rFonts w:eastAsia="宋体" w:hint="eastAsia"/>
          <w:lang w:eastAsia="zh-CN"/>
        </w:rPr>
        <w:t>》</w:t>
      </w:r>
      <w:r>
        <w:t>及</w:t>
      </w:r>
      <w:r>
        <w:rPr>
          <w:rFonts w:eastAsia="宋体" w:hint="eastAsia"/>
          <w:lang w:eastAsia="zh-CN"/>
        </w:rPr>
        <w:t>《</w:t>
      </w:r>
      <w:proofErr w:type="spellStart"/>
      <w:r>
        <w:t>日知録</w:t>
      </w:r>
      <w:proofErr w:type="spellEnd"/>
      <w:r>
        <w:rPr>
          <w:rFonts w:eastAsia="宋体" w:hint="eastAsia"/>
          <w:lang w:eastAsia="zh-CN"/>
        </w:rPr>
        <w:t>》</w:t>
      </w:r>
      <w:proofErr w:type="spellStart"/>
      <w:r>
        <w:t>皆以</w:t>
      </w:r>
      <w:proofErr w:type="spellEnd"/>
      <w:r>
        <w:rPr>
          <w:rFonts w:eastAsia="宋体" w:hint="eastAsia"/>
          <w:lang w:eastAsia="zh-CN"/>
        </w:rPr>
        <w:t>“</w:t>
      </w:r>
      <w:r>
        <w:t>如</w:t>
      </w:r>
      <w:r>
        <w:rPr>
          <w:rFonts w:eastAsia="宋体" w:hint="eastAsia"/>
          <w:lang w:eastAsia="zh-CN"/>
        </w:rPr>
        <w:t>”</w:t>
      </w:r>
      <w:r>
        <w:t>爲</w:t>
      </w:r>
      <w:r>
        <w:rPr>
          <w:rFonts w:eastAsia="宋体" w:hint="eastAsia"/>
          <w:lang w:eastAsia="zh-CN"/>
        </w:rPr>
        <w:t>“</w:t>
      </w:r>
      <w:proofErr w:type="spellStart"/>
      <w:r>
        <w:t>不如</w:t>
      </w:r>
      <w:proofErr w:type="spellEnd"/>
      <w:r>
        <w:rPr>
          <w:rFonts w:eastAsia="宋体" w:hint="eastAsia"/>
          <w:lang w:eastAsia="zh-CN"/>
        </w:rPr>
        <w:t>”</w:t>
      </w:r>
      <w:r>
        <w:t>，</w:t>
      </w:r>
      <w:proofErr w:type="spellStart"/>
      <w:r>
        <w:t>非也。何以明</w:t>
      </w:r>
      <w:proofErr w:type="spellEnd"/>
    </w:p>
    <w:p w14:paraId="6635D8B6" w14:textId="77777777" w:rsidR="00CC015B" w:rsidRDefault="00000000">
      <w:r>
        <w:t>之？</w:t>
      </w:r>
      <w:r>
        <w:rPr>
          <w:rFonts w:eastAsia="宋体" w:hint="eastAsia"/>
          <w:lang w:eastAsia="zh-CN"/>
        </w:rPr>
        <w:t>《</w:t>
      </w:r>
      <w:proofErr w:type="spellStart"/>
      <w:r>
        <w:t>成二年傳</w:t>
      </w:r>
      <w:proofErr w:type="spellEnd"/>
      <w:r>
        <w:rPr>
          <w:rFonts w:eastAsia="宋体" w:hint="eastAsia"/>
          <w:lang w:eastAsia="zh-CN"/>
        </w:rPr>
        <w:t>》</w:t>
      </w:r>
      <w:r>
        <w:t>云</w:t>
      </w:r>
      <w:proofErr w:type="gramStart"/>
      <w:r>
        <w:t>：</w:t>
      </w:r>
      <w:r>
        <w:rPr>
          <w:rFonts w:eastAsia="宋体" w:hint="eastAsia"/>
          <w:lang w:eastAsia="zh-CN"/>
        </w:rPr>
        <w:t>“</w:t>
      </w:r>
      <w:proofErr w:type="spellStart"/>
      <w:proofErr w:type="gramEnd"/>
      <w:r>
        <w:t>若知不能，則如無出。今既遇矣，不如戰也</w:t>
      </w:r>
      <w:proofErr w:type="spellEnd"/>
      <w:r>
        <w:t>。</w:t>
      </w:r>
      <w:r>
        <w:rPr>
          <w:rFonts w:eastAsia="宋体" w:hint="eastAsia"/>
          <w:lang w:eastAsia="zh-CN"/>
        </w:rPr>
        <w:t>”</w:t>
      </w:r>
      <w:proofErr w:type="spellStart"/>
      <w:r>
        <w:t>上言</w:t>
      </w:r>
      <w:proofErr w:type="spellEnd"/>
      <w:r>
        <w:rPr>
          <w:rFonts w:eastAsia="宋体" w:hint="eastAsia"/>
          <w:lang w:eastAsia="zh-CN"/>
        </w:rPr>
        <w:t>“</w:t>
      </w:r>
      <w:r>
        <w:t>如</w:t>
      </w:r>
      <w:r>
        <w:rPr>
          <w:rFonts w:eastAsia="宋体" w:hint="eastAsia"/>
          <w:lang w:eastAsia="zh-CN"/>
        </w:rPr>
        <w:t>”</w:t>
      </w:r>
      <w:r>
        <w:t>，</w:t>
      </w:r>
      <w:proofErr w:type="spellStart"/>
      <w:r>
        <w:t>下言</w:t>
      </w:r>
      <w:proofErr w:type="spellEnd"/>
      <w:r>
        <w:rPr>
          <w:rFonts w:eastAsia="宋体" w:hint="eastAsia"/>
          <w:lang w:eastAsia="zh-CN"/>
        </w:rPr>
        <w:t>“</w:t>
      </w:r>
      <w:r>
        <w:t>不</w:t>
      </w:r>
    </w:p>
    <w:p w14:paraId="3AC79F4D" w14:textId="77777777" w:rsidR="00CC015B" w:rsidRDefault="00000000">
      <w:r>
        <w:t>如</w:t>
      </w:r>
      <w:proofErr w:type="gramStart"/>
      <w:r>
        <w:rPr>
          <w:rFonts w:eastAsia="宋体" w:hint="eastAsia"/>
          <w:lang w:eastAsia="zh-CN"/>
        </w:rPr>
        <w:t>”</w:t>
      </w:r>
      <w:proofErr w:type="gramEnd"/>
      <w:r>
        <w:t>，則</w:t>
      </w:r>
      <w:r>
        <w:rPr>
          <w:rFonts w:eastAsia="宋体" w:hint="eastAsia"/>
          <w:lang w:eastAsia="zh-CN"/>
        </w:rPr>
        <w:t>“</w:t>
      </w:r>
      <w:r>
        <w:t>如</w:t>
      </w:r>
      <w:r>
        <w:rPr>
          <w:rFonts w:eastAsia="宋体" w:hint="eastAsia"/>
          <w:lang w:eastAsia="zh-CN"/>
        </w:rPr>
        <w:t>”</w:t>
      </w:r>
      <w:r>
        <w:t>非</w:t>
      </w:r>
      <w:r>
        <w:rPr>
          <w:rFonts w:eastAsia="宋体" w:hint="eastAsia"/>
          <w:lang w:eastAsia="zh-CN"/>
        </w:rPr>
        <w:t>“</w:t>
      </w:r>
      <w:proofErr w:type="spellStart"/>
      <w:r>
        <w:t>不如</w:t>
      </w:r>
      <w:proofErr w:type="spellEnd"/>
      <w:r>
        <w:rPr>
          <w:rFonts w:eastAsia="宋体" w:hint="eastAsia"/>
          <w:lang w:eastAsia="zh-CN"/>
        </w:rPr>
        <w:t>”</w:t>
      </w:r>
      <w:proofErr w:type="spellStart"/>
      <w:r>
        <w:t>可知。以是明之</w:t>
      </w:r>
      <w:proofErr w:type="spellEnd"/>
    </w:p>
    <w:p w14:paraId="17371701" w14:textId="77777777" w:rsidR="00CC015B" w:rsidRDefault="00000000">
      <w:pPr>
        <w:rPr>
          <w:rFonts w:eastAsia="宋体"/>
          <w:lang w:eastAsia="zh-CN"/>
        </w:rPr>
      </w:pPr>
      <w:r>
        <w:rPr>
          <w:rFonts w:eastAsia="宋体" w:hint="eastAsia"/>
          <w:lang w:eastAsia="zh-CN"/>
        </w:rPr>
        <w:t>《</w:t>
      </w:r>
      <w:proofErr w:type="spellStart"/>
      <w:r>
        <w:t>論語</w:t>
      </w:r>
      <w:proofErr w:type="spellEnd"/>
      <w:r>
        <w:rPr>
          <w:rFonts w:eastAsia="宋体" w:hint="eastAsia"/>
          <w:lang w:eastAsia="zh-CN"/>
        </w:rPr>
        <w:t>》</w:t>
      </w:r>
      <w:r>
        <w:t>、</w:t>
      </w:r>
      <w:r>
        <w:rPr>
          <w:rFonts w:eastAsia="宋体" w:hint="eastAsia"/>
          <w:lang w:eastAsia="zh-CN"/>
        </w:rPr>
        <w:t>《</w:t>
      </w:r>
      <w:proofErr w:type="spellStart"/>
      <w:r>
        <w:t>孟子</w:t>
      </w:r>
      <w:proofErr w:type="spellEnd"/>
      <w:r>
        <w:rPr>
          <w:rFonts w:eastAsia="宋体" w:hint="eastAsia"/>
          <w:lang w:eastAsia="zh-CN"/>
        </w:rPr>
        <w:t>》</w:t>
      </w:r>
    </w:p>
    <w:p w14:paraId="377A4686" w14:textId="77777777" w:rsidR="00CC015B" w:rsidRDefault="00000000">
      <w:pPr>
        <w:rPr>
          <w:rFonts w:eastAsia="宋体"/>
          <w:lang w:eastAsia="zh-CN"/>
        </w:rPr>
      </w:pPr>
      <w:r>
        <w:rPr>
          <w:rFonts w:eastAsia="宋体" w:hint="eastAsia"/>
          <w:lang w:eastAsia="zh-CN"/>
        </w:rPr>
        <w:t>“</w:t>
      </w:r>
      <w:proofErr w:type="spellStart"/>
      <w:r>
        <w:t>畏大人</w:t>
      </w:r>
      <w:proofErr w:type="spellEnd"/>
      <w:r>
        <w:t>。</w:t>
      </w:r>
      <w:r>
        <w:rPr>
          <w:rFonts w:eastAsia="宋体" w:hint="eastAsia"/>
          <w:lang w:eastAsia="zh-CN"/>
        </w:rPr>
        <w:t>”</w:t>
      </w:r>
    </w:p>
    <w:p w14:paraId="68F04F41" w14:textId="77777777" w:rsidR="00CC015B" w:rsidRDefault="00000000">
      <w:proofErr w:type="spellStart"/>
      <w:r>
        <w:lastRenderedPageBreak/>
        <w:t>Gl</w:t>
      </w:r>
      <w:r>
        <w:t>四</w:t>
      </w:r>
      <w:proofErr w:type="spellEnd"/>
    </w:p>
    <w:p w14:paraId="661D62E0" w14:textId="77777777" w:rsidR="00CC015B" w:rsidRDefault="00000000">
      <w:proofErr w:type="spellStart"/>
      <w:r>
        <w:t>念孫案</w:t>
      </w:r>
      <w:proofErr w:type="spellEnd"/>
      <w:r>
        <w:rPr>
          <w:rFonts w:eastAsia="宋体" w:hint="eastAsia"/>
          <w:lang w:eastAsia="zh-CN"/>
        </w:rPr>
        <w:t>《【</w:t>
      </w:r>
      <w:r>
        <w:t>士</w:t>
      </w:r>
      <w:r>
        <w:rPr>
          <w:rFonts w:eastAsia="宋体" w:hint="eastAsia"/>
          <w:lang w:eastAsia="zh-CN"/>
        </w:rPr>
        <w:t>】</w:t>
      </w:r>
      <w:proofErr w:type="spellStart"/>
      <w:r>
        <w:t>相見禮</w:t>
      </w:r>
      <w:proofErr w:type="spellEnd"/>
      <w:r>
        <w:rPr>
          <w:rFonts w:eastAsia="宋体" w:hint="eastAsia"/>
          <w:lang w:eastAsia="zh-CN"/>
        </w:rPr>
        <w:t>》</w:t>
      </w:r>
      <w:proofErr w:type="spellStart"/>
      <w:r>
        <w:t>疏引鄭注云</w:t>
      </w:r>
      <w:proofErr w:type="spellEnd"/>
      <w:r>
        <w:rPr>
          <w:rFonts w:eastAsia="宋体" w:hint="eastAsia"/>
          <w:lang w:eastAsia="zh-CN"/>
        </w:rPr>
        <w:t>“</w:t>
      </w:r>
      <w:proofErr w:type="spellStart"/>
      <w:r>
        <w:t>大人謂天子、諸侯爲政教者</w:t>
      </w:r>
      <w:proofErr w:type="spellEnd"/>
      <w:r>
        <w:t>。</w:t>
      </w:r>
    </w:p>
    <w:p w14:paraId="10672BA8" w14:textId="77777777" w:rsidR="00CC015B" w:rsidRDefault="00000000">
      <w:r>
        <w:rPr>
          <w:rFonts w:eastAsia="宋体" w:hint="eastAsia"/>
          <w:lang w:eastAsia="zh-CN"/>
        </w:rPr>
        <w:t>“</w:t>
      </w:r>
      <w:proofErr w:type="spellStart"/>
      <w:r>
        <w:t>無以，則王乎</w:t>
      </w:r>
      <w:proofErr w:type="spellEnd"/>
      <w:r>
        <w:t>！</w:t>
      </w:r>
    </w:p>
    <w:p w14:paraId="61027E4E" w14:textId="77777777" w:rsidR="00CC015B" w:rsidRDefault="00000000">
      <w:r>
        <w:rPr>
          <w:rFonts w:eastAsia="宋体" w:hint="eastAsia"/>
          <w:lang w:eastAsia="zh-CN"/>
        </w:rPr>
        <w:t>”</w:t>
      </w:r>
      <w:proofErr w:type="spellStart"/>
      <w:r>
        <w:t>Dl</w:t>
      </w:r>
      <w:proofErr w:type="gramStart"/>
      <w:r>
        <w:t>吾</w:t>
      </w:r>
      <w:proofErr w:type="spellEnd"/>
      <w:proofErr w:type="gramEnd"/>
    </w:p>
    <w:p w14:paraId="37B471F8" w14:textId="77777777" w:rsidR="00CC015B" w:rsidRDefault="00000000">
      <w:pPr>
        <w:rPr>
          <w:rFonts w:eastAsia="宋体"/>
          <w:lang w:eastAsia="zh-CN"/>
        </w:rPr>
      </w:pPr>
      <w:r>
        <w:rPr>
          <w:lang w:eastAsia="zh-CN"/>
        </w:rPr>
        <w:t>念孙案：</w:t>
      </w:r>
      <w:r>
        <w:rPr>
          <w:rFonts w:eastAsia="宋体" w:hint="eastAsia"/>
          <w:lang w:eastAsia="zh-CN"/>
        </w:rPr>
        <w:t>《</w:t>
      </w:r>
      <w:r>
        <w:rPr>
          <w:lang w:eastAsia="zh-CN"/>
        </w:rPr>
        <w:t>集注</w:t>
      </w:r>
      <w:r>
        <w:rPr>
          <w:rFonts w:eastAsia="宋体" w:hint="eastAsia"/>
          <w:lang w:eastAsia="zh-CN"/>
        </w:rPr>
        <w:t>》</w:t>
      </w:r>
      <w:r>
        <w:rPr>
          <w:lang w:eastAsia="zh-CN"/>
        </w:rPr>
        <w:t>云</w:t>
      </w:r>
      <w:r>
        <w:rPr>
          <w:rFonts w:eastAsia="宋体" w:hint="eastAsia"/>
          <w:lang w:eastAsia="zh-CN"/>
        </w:rPr>
        <w:t>“</w:t>
      </w:r>
      <w:r>
        <w:rPr>
          <w:lang w:eastAsia="zh-CN"/>
        </w:rPr>
        <w:t>以、已通用。</w:t>
      </w:r>
      <w:r>
        <w:rPr>
          <w:rFonts w:eastAsia="宋体" w:hint="eastAsia"/>
          <w:lang w:eastAsia="zh-CN"/>
        </w:rPr>
        <w:t>”</w:t>
      </w:r>
    </w:p>
    <w:p w14:paraId="208505B2" w14:textId="77777777" w:rsidR="00CC015B" w:rsidRDefault="00000000">
      <w:pPr>
        <w:rPr>
          <w:rFonts w:eastAsia="宋体"/>
          <w:lang w:eastAsia="zh-CN"/>
        </w:rPr>
      </w:pPr>
      <w:r>
        <w:rPr>
          <w:rFonts w:eastAsia="宋体" w:hint="eastAsia"/>
          <w:lang w:eastAsia="zh-CN"/>
        </w:rPr>
        <w:t>“</w:t>
      </w:r>
      <w:proofErr w:type="spellStart"/>
      <w:r>
        <w:t>即不忍其觳觫若無罪而就死地</w:t>
      </w:r>
      <w:proofErr w:type="spellEnd"/>
      <w:r>
        <w:t>。</w:t>
      </w:r>
      <w:r>
        <w:rPr>
          <w:rFonts w:eastAsia="宋体" w:hint="eastAsia"/>
          <w:lang w:eastAsia="zh-CN"/>
        </w:rPr>
        <w:t>”</w:t>
      </w:r>
    </w:p>
    <w:p w14:paraId="2A3845E6" w14:textId="77777777" w:rsidR="00CC015B" w:rsidRDefault="00000000">
      <w:pPr>
        <w:rPr>
          <w:lang w:eastAsia="zh-CN"/>
        </w:rPr>
      </w:pPr>
      <w:proofErr w:type="spellStart"/>
      <w:r>
        <w:rPr>
          <w:lang w:eastAsia="zh-CN"/>
        </w:rPr>
        <w:t>rl</w:t>
      </w:r>
      <w:proofErr w:type="spellEnd"/>
      <w:r>
        <w:rPr>
          <w:lang w:eastAsia="zh-CN"/>
        </w:rPr>
        <w:t>六</w:t>
      </w:r>
    </w:p>
    <w:p w14:paraId="4BDE3FED" w14:textId="77777777" w:rsidR="00CC015B" w:rsidRDefault="00000000">
      <w:pPr>
        <w:rPr>
          <w:lang w:eastAsia="zh-CN"/>
        </w:rPr>
      </w:pPr>
      <w:r>
        <w:rPr>
          <w:lang w:eastAsia="zh-CN"/>
        </w:rPr>
        <w:t>【第</w:t>
      </w:r>
      <w:r>
        <w:rPr>
          <w:lang w:eastAsia="zh-CN"/>
        </w:rPr>
        <w:t>119</w:t>
      </w:r>
      <w:r>
        <w:rPr>
          <w:lang w:eastAsia="zh-CN"/>
        </w:rPr>
        <w:t>页】</w:t>
      </w:r>
    </w:p>
    <w:p w14:paraId="284749DB" w14:textId="77777777" w:rsidR="00CC015B" w:rsidRDefault="00000000">
      <w:pPr>
        <w:rPr>
          <w:lang w:eastAsia="zh-CN"/>
        </w:rPr>
      </w:pPr>
      <w:r>
        <w:rPr>
          <w:lang w:eastAsia="zh-CN"/>
        </w:rPr>
        <w:t>念孙案：</w:t>
      </w:r>
      <w:r>
        <w:rPr>
          <w:rFonts w:eastAsia="宋体" w:hint="eastAsia"/>
          <w:lang w:eastAsia="zh-CN"/>
        </w:rPr>
        <w:t>“</w:t>
      </w:r>
      <w:r>
        <w:rPr>
          <w:lang w:eastAsia="zh-CN"/>
        </w:rPr>
        <w:t>一句讀</w:t>
      </w:r>
      <w:r>
        <w:rPr>
          <w:rFonts w:eastAsia="宋体" w:hint="eastAsia"/>
          <w:lang w:eastAsia="zh-CN"/>
        </w:rPr>
        <w:t>”</w:t>
      </w:r>
      <w:r>
        <w:rPr>
          <w:lang w:eastAsia="zh-CN"/>
        </w:rPr>
        <w:t>下，似當增</w:t>
      </w:r>
      <w:r>
        <w:rPr>
          <w:rFonts w:eastAsia="宋体" w:hint="eastAsia"/>
          <w:lang w:eastAsia="zh-CN"/>
        </w:rPr>
        <w:t>“</w:t>
      </w:r>
      <w:r>
        <w:rPr>
          <w:lang w:eastAsia="zh-CN"/>
        </w:rPr>
        <w:t>觳觫若，猶言觳觫然</w:t>
      </w:r>
      <w:r>
        <w:rPr>
          <w:rFonts w:eastAsia="宋体" w:hint="eastAsia"/>
          <w:lang w:eastAsia="zh-CN"/>
        </w:rPr>
        <w:t>”</w:t>
      </w:r>
      <w:r>
        <w:rPr>
          <w:lang w:eastAsia="zh-CN"/>
        </w:rPr>
        <w:t>八字</w:t>
      </w:r>
    </w:p>
    <w:p w14:paraId="51E91978" w14:textId="77777777" w:rsidR="00CC015B" w:rsidRDefault="00000000">
      <w:pPr>
        <w:rPr>
          <w:rFonts w:eastAsia="宋体"/>
          <w:lang w:eastAsia="zh-CN"/>
        </w:rPr>
      </w:pPr>
      <w:r>
        <w:rPr>
          <w:rFonts w:eastAsia="宋体" w:hint="eastAsia"/>
          <w:lang w:eastAsia="zh-CN"/>
        </w:rPr>
        <w:t>“</w:t>
      </w:r>
      <w:proofErr w:type="spellStart"/>
      <w:r>
        <w:t>汙不至阿其所好</w:t>
      </w:r>
      <w:proofErr w:type="spellEnd"/>
      <w:r>
        <w:t>。</w:t>
      </w:r>
      <w:r>
        <w:rPr>
          <w:rFonts w:eastAsia="宋体" w:hint="eastAsia"/>
          <w:lang w:eastAsia="zh-CN"/>
        </w:rPr>
        <w:t>”</w:t>
      </w:r>
    </w:p>
    <w:p w14:paraId="7682F24C" w14:textId="77777777" w:rsidR="00CC015B" w:rsidRDefault="00000000">
      <w:proofErr w:type="spellStart"/>
      <w:r>
        <w:t>E</w:t>
      </w:r>
      <w:r>
        <w:t>吉</w:t>
      </w:r>
      <w:proofErr w:type="spellEnd"/>
    </w:p>
    <w:p w14:paraId="1896486B" w14:textId="77777777" w:rsidR="00CC015B" w:rsidRDefault="00000000">
      <w:proofErr w:type="spellStart"/>
      <w:r>
        <w:t>念孫案</w:t>
      </w:r>
      <w:proofErr w:type="spellEnd"/>
      <w:r>
        <w:t>：</w:t>
      </w:r>
      <w:r>
        <w:rPr>
          <w:rFonts w:eastAsia="宋体" w:hint="eastAsia"/>
          <w:lang w:eastAsia="zh-CN"/>
        </w:rPr>
        <w:t>“</w:t>
      </w:r>
      <w:proofErr w:type="spellStart"/>
      <w:r>
        <w:t>汙不至阿其所好</w:t>
      </w:r>
      <w:proofErr w:type="spellEnd"/>
      <w:r>
        <w:rPr>
          <w:rFonts w:eastAsia="宋体" w:hint="eastAsia"/>
          <w:lang w:eastAsia="zh-CN"/>
        </w:rPr>
        <w:t>”</w:t>
      </w:r>
      <w:r>
        <w:t>，</w:t>
      </w:r>
      <w:proofErr w:type="spellStart"/>
      <w:r>
        <w:t>語意難</w:t>
      </w:r>
      <w:proofErr w:type="gramStart"/>
      <w:r>
        <w:t>曉</w:t>
      </w:r>
      <w:proofErr w:type="gramEnd"/>
      <w:r>
        <w:t>，闕之何如</w:t>
      </w:r>
      <w:proofErr w:type="spellEnd"/>
      <w:r>
        <w:t>？</w:t>
      </w:r>
    </w:p>
    <w:p w14:paraId="5864FF9F" w14:textId="77777777" w:rsidR="00CC015B" w:rsidRDefault="00000000">
      <w:pPr>
        <w:rPr>
          <w:rFonts w:eastAsia="宋体"/>
          <w:lang w:eastAsia="zh-CN"/>
        </w:rPr>
      </w:pPr>
      <w:r>
        <w:rPr>
          <w:rFonts w:eastAsia="宋体" w:hint="eastAsia"/>
          <w:lang w:eastAsia="zh-CN"/>
        </w:rPr>
        <w:t>“</w:t>
      </w:r>
      <w:proofErr w:type="spellStart"/>
      <w:r>
        <w:t>使虞敦</w:t>
      </w:r>
      <w:proofErr w:type="gramStart"/>
      <w:r>
        <w:t>匠</w:t>
      </w:r>
      <w:proofErr w:type="spellEnd"/>
      <w:proofErr w:type="gramEnd"/>
      <w:r>
        <w:t>。</w:t>
      </w:r>
      <w:r>
        <w:rPr>
          <w:rFonts w:eastAsia="宋体" w:hint="eastAsia"/>
          <w:lang w:eastAsia="zh-CN"/>
        </w:rPr>
        <w:t>”</w:t>
      </w:r>
    </w:p>
    <w:p w14:paraId="35AF4CEE" w14:textId="77777777" w:rsidR="00CC015B" w:rsidRDefault="00000000">
      <w:proofErr w:type="gramStart"/>
      <w:r>
        <w:rPr>
          <w:rFonts w:eastAsia="宋体" w:hint="eastAsia"/>
          <w:lang w:eastAsia="zh-CN"/>
        </w:rPr>
        <w:t>【</w:t>
      </w:r>
      <w:proofErr w:type="gramEnd"/>
      <w:r>
        <w:t>〇</w:t>
      </w:r>
    </w:p>
    <w:p w14:paraId="21271BF5" w14:textId="77777777" w:rsidR="00CC015B" w:rsidRDefault="00000000">
      <w:proofErr w:type="spellStart"/>
      <w:r>
        <w:t>念孫案</w:t>
      </w:r>
      <w:proofErr w:type="spellEnd"/>
      <w:r>
        <w:t>：</w:t>
      </w:r>
      <w:r>
        <w:rPr>
          <w:rFonts w:eastAsia="宋体" w:hint="eastAsia"/>
          <w:lang w:eastAsia="zh-CN"/>
        </w:rPr>
        <w:t>《</w:t>
      </w:r>
      <w:proofErr w:type="spellStart"/>
      <w:r>
        <w:t>集注</w:t>
      </w:r>
      <w:proofErr w:type="spellEnd"/>
      <w:r>
        <w:rPr>
          <w:rFonts w:eastAsia="宋体" w:hint="eastAsia"/>
          <w:lang w:eastAsia="zh-CN"/>
        </w:rPr>
        <w:t>》</w:t>
      </w:r>
      <w:proofErr w:type="spellStart"/>
      <w:r>
        <w:t>以</w:t>
      </w:r>
      <w:proofErr w:type="gramStart"/>
      <w:r>
        <w:t>敦</w:t>
      </w:r>
      <w:proofErr w:type="gramEnd"/>
      <w:r>
        <w:t>爲董治，已不用趙注矣</w:t>
      </w:r>
      <w:proofErr w:type="spellEnd"/>
    </w:p>
    <w:p w14:paraId="74684324" w14:textId="77777777" w:rsidR="00CC015B" w:rsidRDefault="00000000">
      <w:r>
        <w:rPr>
          <w:rFonts w:eastAsia="宋体" w:hint="eastAsia"/>
          <w:lang w:eastAsia="zh-CN"/>
        </w:rPr>
        <w:t>“</w:t>
      </w:r>
      <w:proofErr w:type="spellStart"/>
      <w:proofErr w:type="gramStart"/>
      <w:r>
        <w:t>堯</w:t>
      </w:r>
      <w:proofErr w:type="gramEnd"/>
      <w:r>
        <w:t>之於舜也</w:t>
      </w:r>
      <w:proofErr w:type="spellEnd"/>
      <w:r>
        <w:rPr>
          <w:rFonts w:eastAsia="宋体" w:hint="eastAsia"/>
          <w:lang w:eastAsia="zh-CN"/>
        </w:rPr>
        <w:t>”</w:t>
      </w:r>
      <w:proofErr w:type="spellStart"/>
      <w:r>
        <w:t>一節</w:t>
      </w:r>
      <w:r>
        <w:t>Q</w:t>
      </w:r>
      <w:r>
        <w:t>九</w:t>
      </w:r>
      <w:proofErr w:type="spellEnd"/>
      <w:r>
        <w:t>。</w:t>
      </w:r>
    </w:p>
    <w:p w14:paraId="5EE4C4AC" w14:textId="77777777" w:rsidR="00CC015B" w:rsidRDefault="00000000">
      <w:proofErr w:type="spellStart"/>
      <w:r>
        <w:t>念孫案：此條</w:t>
      </w:r>
      <w:proofErr w:type="spellEnd"/>
      <w:r>
        <w:rPr>
          <w:rFonts w:eastAsia="宋体" w:hint="eastAsia"/>
          <w:lang w:eastAsia="zh-CN"/>
        </w:rPr>
        <w:t>《</w:t>
      </w:r>
      <w:proofErr w:type="spellStart"/>
      <w:r>
        <w:t>日知録</w:t>
      </w:r>
      <w:proofErr w:type="spellEnd"/>
      <w:r>
        <w:rPr>
          <w:rFonts w:eastAsia="宋体" w:hint="eastAsia"/>
          <w:lang w:eastAsia="zh-CN"/>
        </w:rPr>
        <w:t>》</w:t>
      </w:r>
      <w:proofErr w:type="spellStart"/>
      <w:r>
        <w:t>已有，似當引而信之</w:t>
      </w:r>
      <w:proofErr w:type="spellEnd"/>
    </w:p>
    <w:p w14:paraId="0959D96C" w14:textId="77777777" w:rsidR="00CC015B" w:rsidRDefault="00000000">
      <w:pPr>
        <w:rPr>
          <w:rFonts w:eastAsia="宋体"/>
          <w:lang w:eastAsia="zh-CN"/>
        </w:rPr>
      </w:pPr>
      <w:r>
        <w:rPr>
          <w:rFonts w:eastAsia="宋体" w:hint="eastAsia"/>
          <w:lang w:eastAsia="zh-CN"/>
        </w:rPr>
        <w:t>“</w:t>
      </w:r>
      <w:proofErr w:type="spellStart"/>
      <w:r>
        <w:t>夫</w:t>
      </w:r>
      <w:proofErr w:type="gramStart"/>
      <w:r>
        <w:t>苟</w:t>
      </w:r>
      <w:proofErr w:type="gramEnd"/>
      <w:r>
        <w:t>不好善，則人將曰訑訑</w:t>
      </w:r>
      <w:proofErr w:type="spellEnd"/>
      <w:r>
        <w:rPr>
          <w:rFonts w:eastAsia="宋体" w:hint="eastAsia"/>
          <w:lang w:eastAsia="zh-CN"/>
        </w:rPr>
        <w:t>”</w:t>
      </w:r>
    </w:p>
    <w:p w14:paraId="56F6BD07" w14:textId="77777777" w:rsidR="00CC015B" w:rsidRDefault="00000000">
      <w:pPr>
        <w:rPr>
          <w:lang w:eastAsia="zh-CN"/>
        </w:rPr>
      </w:pPr>
      <w:r>
        <w:rPr>
          <w:lang w:eastAsia="zh-CN"/>
        </w:rPr>
        <w:t>念孙案：前言</w:t>
      </w:r>
      <w:r>
        <w:rPr>
          <w:rFonts w:eastAsia="宋体" w:hint="eastAsia"/>
          <w:lang w:eastAsia="zh-CN"/>
        </w:rPr>
        <w:t>“</w:t>
      </w:r>
      <w:r>
        <w:rPr>
          <w:lang w:eastAsia="zh-CN"/>
        </w:rPr>
        <w:t>蛇蛇</w:t>
      </w:r>
      <w:r>
        <w:rPr>
          <w:rFonts w:eastAsia="宋体" w:hint="eastAsia"/>
          <w:lang w:eastAsia="zh-CN"/>
        </w:rPr>
        <w:t>”</w:t>
      </w:r>
      <w:r>
        <w:rPr>
          <w:lang w:eastAsia="zh-CN"/>
        </w:rPr>
        <w:t>，</w:t>
      </w:r>
      <w:proofErr w:type="gramStart"/>
      <w:r>
        <w:rPr>
          <w:lang w:eastAsia="zh-CN"/>
        </w:rPr>
        <w:t>次言引</w:t>
      </w:r>
      <w:proofErr w:type="gramEnd"/>
      <w:r>
        <w:rPr>
          <w:lang w:eastAsia="zh-CN"/>
        </w:rPr>
        <w:t>趙注</w:t>
      </w:r>
      <w:r>
        <w:rPr>
          <w:rFonts w:eastAsia="宋体" w:hint="eastAsia"/>
          <w:lang w:eastAsia="zh-CN"/>
        </w:rPr>
        <w:t>“</w:t>
      </w:r>
      <w:r>
        <w:rPr>
          <w:lang w:eastAsia="zh-CN"/>
        </w:rPr>
        <w:t>自足其智，不嗜善言之</w:t>
      </w:r>
      <w:r>
        <w:rPr>
          <w:rFonts w:eastAsia="宋体" w:hint="eastAsia"/>
          <w:lang w:eastAsia="zh-CN"/>
        </w:rPr>
        <w:t>（</w:t>
      </w:r>
      <w:r>
        <w:rPr>
          <w:lang w:eastAsia="zh-CN"/>
        </w:rPr>
        <w:t>願</w:t>
      </w:r>
      <w:r>
        <w:rPr>
          <w:rFonts w:eastAsia="宋体" w:hint="eastAsia"/>
          <w:lang w:eastAsia="zh-CN"/>
        </w:rPr>
        <w:t>）【</w:t>
      </w:r>
      <w:r>
        <w:rPr>
          <w:lang w:eastAsia="zh-CN"/>
        </w:rPr>
        <w:t>貌</w:t>
      </w:r>
      <w:r>
        <w:rPr>
          <w:rFonts w:eastAsia="宋体" w:hint="eastAsia"/>
          <w:lang w:eastAsia="zh-CN"/>
        </w:rPr>
        <w:t>】”</w:t>
      </w:r>
      <w:r>
        <w:rPr>
          <w:lang w:eastAsia="zh-CN"/>
        </w:rPr>
        <w:t>，此又以爲</w:t>
      </w:r>
      <w:r>
        <w:rPr>
          <w:rFonts w:eastAsia="宋体" w:hint="eastAsia"/>
          <w:lang w:eastAsia="zh-CN"/>
        </w:rPr>
        <w:t>“</w:t>
      </w:r>
      <w:r>
        <w:rPr>
          <w:lang w:eastAsia="zh-CN"/>
        </w:rPr>
        <w:t>人</w:t>
      </w:r>
    </w:p>
    <w:p w14:paraId="52BEA99B" w14:textId="77777777" w:rsidR="00CC015B" w:rsidRDefault="00000000">
      <w:proofErr w:type="spellStart"/>
      <w:r>
        <w:t>欺我</w:t>
      </w:r>
      <w:proofErr w:type="spellEnd"/>
      <w:proofErr w:type="gramStart"/>
      <w:r>
        <w:rPr>
          <w:rFonts w:eastAsia="宋体" w:hint="eastAsia"/>
          <w:lang w:eastAsia="zh-CN"/>
        </w:rPr>
        <w:t>”</w:t>
      </w:r>
      <w:proofErr w:type="gramEnd"/>
      <w:r>
        <w:t>，</w:t>
      </w:r>
      <w:proofErr w:type="spellStart"/>
      <w:r>
        <w:t>與前解不合。竊謂</w:t>
      </w:r>
      <w:proofErr w:type="spellEnd"/>
      <w:r>
        <w:rPr>
          <w:rFonts w:eastAsia="宋体" w:hint="eastAsia"/>
          <w:lang w:eastAsia="zh-CN"/>
        </w:rPr>
        <w:t>“</w:t>
      </w:r>
      <w:proofErr w:type="spellStart"/>
      <w:r>
        <w:t>人將曰</w:t>
      </w:r>
      <w:proofErr w:type="spellEnd"/>
      <w:r>
        <w:rPr>
          <w:rFonts w:eastAsia="宋体" w:hint="eastAsia"/>
          <w:lang w:eastAsia="zh-CN"/>
        </w:rPr>
        <w:t>”</w:t>
      </w:r>
      <w:r>
        <w:t>之</w:t>
      </w:r>
      <w:r>
        <w:rPr>
          <w:rFonts w:eastAsia="宋体" w:hint="eastAsia"/>
          <w:lang w:eastAsia="zh-CN"/>
        </w:rPr>
        <w:t>“</w:t>
      </w:r>
      <w:r>
        <w:t>人</w:t>
      </w:r>
      <w:r>
        <w:rPr>
          <w:rFonts w:eastAsia="宋体" w:hint="eastAsia"/>
          <w:lang w:eastAsia="zh-CN"/>
        </w:rPr>
        <w:t>”</w:t>
      </w:r>
      <w:r>
        <w:t>，</w:t>
      </w:r>
      <w:proofErr w:type="spellStart"/>
      <w:proofErr w:type="gramStart"/>
      <w:r>
        <w:t>乃涉下文</w:t>
      </w:r>
      <w:proofErr w:type="gramEnd"/>
      <w:r>
        <w:t>三</w:t>
      </w:r>
      <w:proofErr w:type="spellEnd"/>
      <w:r>
        <w:rPr>
          <w:rFonts w:eastAsia="宋体" w:hint="eastAsia"/>
          <w:lang w:eastAsia="zh-CN"/>
        </w:rPr>
        <w:t>“</w:t>
      </w:r>
      <w:r>
        <w:t>人</w:t>
      </w:r>
      <w:r>
        <w:rPr>
          <w:rFonts w:eastAsia="宋体" w:hint="eastAsia"/>
          <w:lang w:eastAsia="zh-CN"/>
        </w:rPr>
        <w:t>”</w:t>
      </w:r>
      <w:proofErr w:type="spellStart"/>
      <w:r>
        <w:t>字而衍</w:t>
      </w:r>
      <w:proofErr w:type="spellEnd"/>
      <w:r>
        <w:t>。</w:t>
      </w:r>
      <w:r>
        <w:rPr>
          <w:rFonts w:eastAsia="宋体" w:hint="eastAsia"/>
          <w:lang w:eastAsia="zh-CN"/>
        </w:rPr>
        <w:t>“</w:t>
      </w:r>
      <w:proofErr w:type="spellStart"/>
      <w:r>
        <w:t>夫</w:t>
      </w:r>
      <w:proofErr w:type="gramStart"/>
      <w:r>
        <w:t>苟</w:t>
      </w:r>
      <w:proofErr w:type="gramEnd"/>
      <w:r>
        <w:t>不好善，則將</w:t>
      </w:r>
      <w:proofErr w:type="spellEnd"/>
    </w:p>
    <w:p w14:paraId="777D8702" w14:textId="77777777" w:rsidR="00CC015B" w:rsidRDefault="00000000">
      <w:proofErr w:type="spellStart"/>
      <w:r>
        <w:t>曰訑</w:t>
      </w:r>
      <w:proofErr w:type="gramStart"/>
      <w:r>
        <w:t>訑</w:t>
      </w:r>
      <w:proofErr w:type="gramEnd"/>
      <w:r>
        <w:t>，予既已知之矣</w:t>
      </w:r>
      <w:proofErr w:type="spellEnd"/>
      <w:r>
        <w:rPr>
          <w:rFonts w:eastAsia="宋体" w:hint="eastAsia"/>
          <w:lang w:eastAsia="zh-CN"/>
        </w:rPr>
        <w:t>”</w:t>
      </w:r>
      <w:r>
        <w:t>，</w:t>
      </w:r>
      <w:proofErr w:type="spellStart"/>
      <w:r>
        <w:t>皆指聽言者言之，故曰</w:t>
      </w:r>
      <w:proofErr w:type="spellEnd"/>
      <w:r>
        <w:rPr>
          <w:rFonts w:eastAsia="宋体" w:hint="eastAsia"/>
          <w:lang w:eastAsia="zh-CN"/>
        </w:rPr>
        <w:t>“</w:t>
      </w:r>
      <w:proofErr w:type="spellStart"/>
      <w:r>
        <w:t>訑訑之聲音顔色，距人於千里之外</w:t>
      </w:r>
      <w:proofErr w:type="spellEnd"/>
      <w:r>
        <w:rPr>
          <w:rFonts w:eastAsia="宋体" w:hint="eastAsia"/>
          <w:lang w:eastAsia="zh-CN"/>
        </w:rPr>
        <w:t>”</w:t>
      </w:r>
      <w:r>
        <w:t>。若</w:t>
      </w:r>
    </w:p>
    <w:p w14:paraId="25B1408E" w14:textId="77777777" w:rsidR="00CC015B" w:rsidRDefault="00000000">
      <w:proofErr w:type="spellStart"/>
      <w:r>
        <w:t>以訑訑爲欺，則自進言者言之，與下文不合矣。凡不受善言者，皆謂人莫己若，非以人爲</w:t>
      </w:r>
      <w:proofErr w:type="spellEnd"/>
    </w:p>
    <w:p w14:paraId="1C063F8F" w14:textId="77777777" w:rsidR="00CC015B" w:rsidRDefault="00000000">
      <w:proofErr w:type="spellStart"/>
      <w:r>
        <w:lastRenderedPageBreak/>
        <w:t>欺我也。欺訑之訑，古書亦未有重言之者</w:t>
      </w:r>
      <w:proofErr w:type="spellEnd"/>
    </w:p>
    <w:p w14:paraId="36C11EBA" w14:textId="77777777" w:rsidR="00CC015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29C48DE1" w14:textId="77777777" w:rsidR="00CC015B" w:rsidRDefault="00000000">
      <w:r>
        <w:rPr>
          <w:rFonts w:eastAsia="宋体" w:hint="eastAsia"/>
          <w:lang w:eastAsia="zh-CN"/>
        </w:rPr>
        <w:t>《</w:t>
      </w:r>
      <w:proofErr w:type="spellStart"/>
      <w:r>
        <w:t>經傳考證</w:t>
      </w:r>
      <w:proofErr w:type="spellEnd"/>
      <w:r>
        <w:rPr>
          <w:rFonts w:eastAsia="宋体" w:hint="eastAsia"/>
          <w:lang w:eastAsia="zh-CN"/>
        </w:rPr>
        <w:t>》</w:t>
      </w:r>
      <w:r>
        <w:t>，</w:t>
      </w:r>
      <w:proofErr w:type="spellStart"/>
      <w:r>
        <w:t>八卷，朱彬撰，稿本，有浙江圖</w:t>
      </w:r>
      <w:proofErr w:type="gramStart"/>
      <w:r>
        <w:t>書</w:t>
      </w:r>
      <w:proofErr w:type="gramEnd"/>
      <w:r>
        <w:t>館藏印。今在國家圖書館見其縮微膠卷。王念孫校</w:t>
      </w:r>
      <w:proofErr w:type="spellEnd"/>
    </w:p>
    <w:p w14:paraId="7483AF13" w14:textId="77777777" w:rsidR="00CC015B" w:rsidRDefault="00000000">
      <w:pPr>
        <w:rPr>
          <w:lang w:eastAsia="zh-CN"/>
        </w:rPr>
      </w:pPr>
      <w:r>
        <w:rPr>
          <w:lang w:eastAsia="zh-CN"/>
        </w:rPr>
        <w:t>【第</w:t>
      </w:r>
      <w:r>
        <w:rPr>
          <w:lang w:eastAsia="zh-CN"/>
        </w:rPr>
        <w:t>120</w:t>
      </w:r>
      <w:r>
        <w:rPr>
          <w:lang w:eastAsia="zh-CN"/>
        </w:rPr>
        <w:t>页】</w:t>
      </w:r>
    </w:p>
    <w:p w14:paraId="7AE070E6" w14:textId="77777777" w:rsidR="00CC015B" w:rsidRDefault="00000000">
      <w:pPr>
        <w:rPr>
          <w:lang w:eastAsia="zh-CN"/>
        </w:rPr>
      </w:pPr>
      <w:r>
        <w:rPr>
          <w:lang w:eastAsia="zh-CN"/>
        </w:rPr>
        <w:t>正語，在相關條目天頭上，用籤條籤出。</w:t>
      </w:r>
      <w:proofErr w:type="gramStart"/>
      <w:r>
        <w:rPr>
          <w:lang w:eastAsia="zh-CN"/>
        </w:rPr>
        <w:t>宜禄堂刊本</w:t>
      </w:r>
      <w:proofErr w:type="gramEnd"/>
      <w:r>
        <w:rPr>
          <w:lang w:eastAsia="zh-CN"/>
        </w:rPr>
        <w:t>上僅有四條。今</w:t>
      </w:r>
      <w:proofErr w:type="gramStart"/>
      <w:r>
        <w:rPr>
          <w:lang w:eastAsia="zh-CN"/>
        </w:rPr>
        <w:t>據</w:t>
      </w:r>
      <w:proofErr w:type="gramEnd"/>
      <w:r>
        <w:rPr>
          <w:lang w:eastAsia="zh-CN"/>
        </w:rPr>
        <w:t>筆者手抄謄正。稿中先出經文，下出</w:t>
      </w:r>
    </w:p>
    <w:p w14:paraId="0F581148" w14:textId="77777777" w:rsidR="00CC015B" w:rsidRDefault="00000000">
      <w:pPr>
        <w:rPr>
          <w:lang w:eastAsia="zh-CN"/>
        </w:rPr>
      </w:pPr>
      <w:proofErr w:type="spellStart"/>
      <w:r>
        <w:t>王氏校正語。爲省篇幅不録朱氏考證文字</w:t>
      </w:r>
      <w:proofErr w:type="spellEnd"/>
      <w:r>
        <w:t>。</w:t>
      </w:r>
      <w:r>
        <w:rPr>
          <w:lang w:eastAsia="zh-CN"/>
        </w:rPr>
        <w:t>訛、脱之處筆者隨文勘正</w:t>
      </w:r>
    </w:p>
    <w:p w14:paraId="409BB605" w14:textId="77777777" w:rsidR="00CC015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30A2C6DE" w14:textId="77777777" w:rsidR="00CC015B" w:rsidRDefault="00000000">
      <w:r>
        <w:rPr>
          <w:rFonts w:eastAsia="宋体" w:hint="eastAsia"/>
          <w:lang w:eastAsia="zh-CN"/>
        </w:rPr>
        <w:t>【</w:t>
      </w:r>
      <w:r>
        <w:t>一</w:t>
      </w:r>
      <w:r>
        <w:rPr>
          <w:rFonts w:eastAsia="宋体" w:hint="eastAsia"/>
          <w:lang w:eastAsia="zh-CN"/>
        </w:rPr>
        <w:t>】</w:t>
      </w:r>
      <w:r>
        <w:t>見</w:t>
      </w:r>
      <w:r>
        <w:rPr>
          <w:rFonts w:eastAsia="宋体" w:hint="eastAsia"/>
          <w:lang w:eastAsia="zh-CN"/>
        </w:rPr>
        <w:t>《</w:t>
      </w:r>
      <w:r>
        <w:t>詩</w:t>
      </w:r>
      <w:r>
        <w:rPr>
          <w:rFonts w:eastAsia="宋体" w:hint="eastAsia"/>
          <w:lang w:eastAsia="zh-CN"/>
        </w:rPr>
        <w:t>•</w:t>
      </w:r>
      <w:proofErr w:type="spellStart"/>
      <w:r>
        <w:t>振鷺</w:t>
      </w:r>
      <w:proofErr w:type="spellEnd"/>
      <w:r>
        <w:rPr>
          <w:rFonts w:eastAsia="宋体" w:hint="eastAsia"/>
          <w:lang w:eastAsia="zh-CN"/>
        </w:rPr>
        <w:t>》</w:t>
      </w:r>
      <w:r>
        <w:t>。</w:t>
      </w:r>
    </w:p>
    <w:p w14:paraId="6FB3FF73" w14:textId="77777777" w:rsidR="00CC015B" w:rsidRDefault="00000000">
      <w:r>
        <w:rPr>
          <w:rFonts w:eastAsia="宋体" w:hint="eastAsia"/>
          <w:lang w:eastAsia="zh-CN"/>
        </w:rPr>
        <w:t>【</w:t>
      </w:r>
      <w:r>
        <w:t>二</w:t>
      </w:r>
      <w:r>
        <w:rPr>
          <w:rFonts w:eastAsia="宋体" w:hint="eastAsia"/>
          <w:lang w:eastAsia="zh-CN"/>
        </w:rPr>
        <w:t>】</w:t>
      </w:r>
      <w:r>
        <w:t>見</w:t>
      </w:r>
      <w:r>
        <w:rPr>
          <w:rFonts w:eastAsia="宋体" w:hint="eastAsia"/>
          <w:lang w:eastAsia="zh-CN"/>
        </w:rPr>
        <w:t>《</w:t>
      </w:r>
      <w:proofErr w:type="spellStart"/>
      <w:r>
        <w:t>詩。葛屨</w:t>
      </w:r>
      <w:proofErr w:type="spellEnd"/>
      <w:r>
        <w:rPr>
          <w:rFonts w:eastAsia="宋体" w:hint="eastAsia"/>
          <w:lang w:eastAsia="zh-CN"/>
        </w:rPr>
        <w:t>》</w:t>
      </w:r>
      <w:proofErr w:type="spellStart"/>
      <w:r>
        <w:t>釋文</w:t>
      </w:r>
      <w:proofErr w:type="spellEnd"/>
    </w:p>
    <w:p w14:paraId="675BBF95" w14:textId="77777777" w:rsidR="00CC015B" w:rsidRDefault="00000000">
      <w:r>
        <w:rPr>
          <w:rFonts w:eastAsia="宋体" w:hint="eastAsia"/>
          <w:lang w:eastAsia="zh-CN"/>
        </w:rPr>
        <w:t>【</w:t>
      </w:r>
      <w:r>
        <w:t>三</w:t>
      </w:r>
      <w:r>
        <w:rPr>
          <w:rFonts w:eastAsia="宋体" w:hint="eastAsia"/>
          <w:lang w:eastAsia="zh-CN"/>
        </w:rPr>
        <w:t>】</w:t>
      </w:r>
      <w:r>
        <w:t>見</w:t>
      </w:r>
      <w:r>
        <w:rPr>
          <w:rFonts w:eastAsia="宋体" w:hint="eastAsia"/>
          <w:lang w:eastAsia="zh-CN"/>
        </w:rPr>
        <w:t>《</w:t>
      </w:r>
      <w:r>
        <w:t>詩</w:t>
      </w:r>
      <w:r>
        <w:rPr>
          <w:rFonts w:eastAsia="宋体" w:hint="eastAsia"/>
          <w:lang w:eastAsia="zh-CN"/>
        </w:rPr>
        <w:t>•</w:t>
      </w:r>
      <w:proofErr w:type="spellStart"/>
      <w:r>
        <w:t>泉水</w:t>
      </w:r>
      <w:proofErr w:type="spellEnd"/>
      <w:r>
        <w:rPr>
          <w:rFonts w:eastAsia="宋体" w:hint="eastAsia"/>
          <w:lang w:eastAsia="zh-CN"/>
        </w:rPr>
        <w:t>》</w:t>
      </w:r>
      <w:r>
        <w:t>。</w:t>
      </w:r>
    </w:p>
    <w:p w14:paraId="45D1AB0B" w14:textId="77777777" w:rsidR="00CC015B" w:rsidRDefault="00000000">
      <w:r>
        <w:rPr>
          <w:rFonts w:eastAsia="宋体" w:hint="eastAsia"/>
          <w:lang w:eastAsia="zh-CN"/>
        </w:rPr>
        <w:t>【</w:t>
      </w:r>
      <w:r>
        <w:t>四</w:t>
      </w:r>
      <w:r>
        <w:rPr>
          <w:rFonts w:eastAsia="宋体" w:hint="eastAsia"/>
          <w:lang w:eastAsia="zh-CN"/>
        </w:rPr>
        <w:t>】</w:t>
      </w:r>
      <w:r>
        <w:t>見</w:t>
      </w:r>
      <w:r>
        <w:rPr>
          <w:rFonts w:eastAsia="宋体" w:hint="eastAsia"/>
          <w:lang w:eastAsia="zh-CN"/>
        </w:rPr>
        <w:t>《</w:t>
      </w:r>
      <w:proofErr w:type="spellStart"/>
      <w:r>
        <w:t>詩。皇矣</w:t>
      </w:r>
      <w:proofErr w:type="spellEnd"/>
      <w:r>
        <w:rPr>
          <w:rFonts w:eastAsia="宋体" w:hint="eastAsia"/>
          <w:lang w:eastAsia="zh-CN"/>
        </w:rPr>
        <w:t>》</w:t>
      </w:r>
      <w:r>
        <w:t>。</w:t>
      </w:r>
    </w:p>
    <w:p w14:paraId="179B9EC3" w14:textId="77777777" w:rsidR="00CC015B" w:rsidRDefault="00000000">
      <w:r>
        <w:rPr>
          <w:rFonts w:eastAsia="宋体" w:hint="eastAsia"/>
          <w:lang w:eastAsia="zh-CN"/>
        </w:rPr>
        <w:t>【</w:t>
      </w:r>
      <w:r>
        <w:t>五</w:t>
      </w:r>
      <w:r>
        <w:rPr>
          <w:rFonts w:eastAsia="宋体" w:hint="eastAsia"/>
          <w:lang w:eastAsia="zh-CN"/>
        </w:rPr>
        <w:t>】</w:t>
      </w:r>
      <w:r>
        <w:t>見</w:t>
      </w:r>
      <w:r>
        <w:rPr>
          <w:rFonts w:eastAsia="宋体" w:hint="eastAsia"/>
          <w:lang w:eastAsia="zh-CN"/>
        </w:rPr>
        <w:t>《</w:t>
      </w:r>
      <w:r>
        <w:t>詩</w:t>
      </w:r>
      <w:r>
        <w:rPr>
          <w:rFonts w:eastAsia="宋体" w:hint="eastAsia"/>
          <w:lang w:eastAsia="zh-CN"/>
        </w:rPr>
        <w:t>•</w:t>
      </w:r>
      <w:proofErr w:type="spellStart"/>
      <w:r>
        <w:t>思齊</w:t>
      </w:r>
      <w:proofErr w:type="spellEnd"/>
      <w:r>
        <w:rPr>
          <w:rFonts w:eastAsia="宋体" w:hint="eastAsia"/>
          <w:lang w:eastAsia="zh-CN"/>
        </w:rPr>
        <w:t>》</w:t>
      </w:r>
      <w:r>
        <w:t>。</w:t>
      </w:r>
    </w:p>
    <w:p w14:paraId="4826698B" w14:textId="77777777" w:rsidR="00CC015B" w:rsidRDefault="00000000">
      <w:pPr>
        <w:rPr>
          <w:rFonts w:eastAsia="宋体"/>
          <w:lang w:eastAsia="zh-CN"/>
        </w:rPr>
      </w:pPr>
      <w:r>
        <w:rPr>
          <w:rFonts w:eastAsia="宋体" w:hint="eastAsia"/>
          <w:lang w:eastAsia="zh-CN"/>
        </w:rPr>
        <w:t>【</w:t>
      </w:r>
      <w:r>
        <w:t>六</w:t>
      </w:r>
      <w:r>
        <w:rPr>
          <w:rFonts w:eastAsia="宋体" w:hint="eastAsia"/>
          <w:lang w:eastAsia="zh-CN"/>
        </w:rPr>
        <w:t>】</w:t>
      </w:r>
      <w:r>
        <w:t>見</w:t>
      </w:r>
      <w:r>
        <w:rPr>
          <w:rFonts w:eastAsia="宋体" w:hint="eastAsia"/>
          <w:lang w:eastAsia="zh-CN"/>
        </w:rPr>
        <w:t>《</w:t>
      </w:r>
      <w:proofErr w:type="spellStart"/>
      <w:r>
        <w:t>詩。伐柯</w:t>
      </w:r>
      <w:proofErr w:type="spellEnd"/>
      <w:r>
        <w:rPr>
          <w:rFonts w:eastAsia="宋体" w:hint="eastAsia"/>
          <w:lang w:eastAsia="zh-CN"/>
        </w:rPr>
        <w:t>》</w:t>
      </w:r>
      <w:r>
        <w:t>、</w:t>
      </w:r>
      <w:r>
        <w:rPr>
          <w:rFonts w:eastAsia="宋体" w:hint="eastAsia"/>
          <w:lang w:eastAsia="zh-CN"/>
        </w:rPr>
        <w:t>《</w:t>
      </w:r>
      <w:proofErr w:type="spellStart"/>
      <w:r>
        <w:t>賓之初筵</w:t>
      </w:r>
      <w:proofErr w:type="spellEnd"/>
      <w:r>
        <w:rPr>
          <w:rFonts w:eastAsia="宋体" w:hint="eastAsia"/>
          <w:lang w:eastAsia="zh-CN"/>
        </w:rPr>
        <w:t>》</w:t>
      </w:r>
    </w:p>
    <w:p w14:paraId="04ABD703" w14:textId="77777777" w:rsidR="00CC015B" w:rsidRDefault="00000000">
      <w:r>
        <w:rPr>
          <w:rFonts w:eastAsia="宋体" w:hint="eastAsia"/>
          <w:lang w:eastAsia="zh-CN"/>
        </w:rPr>
        <w:t>【</w:t>
      </w:r>
      <w:r>
        <w:t>七</w:t>
      </w:r>
      <w:r>
        <w:rPr>
          <w:rFonts w:eastAsia="宋体" w:hint="eastAsia"/>
          <w:lang w:eastAsia="zh-CN"/>
        </w:rPr>
        <w:t>】</w:t>
      </w:r>
      <w:proofErr w:type="spellStart"/>
      <w:r>
        <w:t>經文有誤</w:t>
      </w:r>
      <w:proofErr w:type="spellEnd"/>
      <w:r>
        <w:t>。</w:t>
      </w:r>
      <w:r>
        <w:rPr>
          <w:rFonts w:eastAsia="宋体" w:hint="eastAsia"/>
          <w:lang w:eastAsia="zh-CN"/>
        </w:rPr>
        <w:t>“</w:t>
      </w:r>
      <w:proofErr w:type="spellStart"/>
      <w:proofErr w:type="gramStart"/>
      <w:r>
        <w:t>猗</w:t>
      </w:r>
      <w:proofErr w:type="gramEnd"/>
      <w:r>
        <w:t>與那與</w:t>
      </w:r>
      <w:proofErr w:type="spellEnd"/>
      <w:r>
        <w:rPr>
          <w:rFonts w:eastAsia="宋体" w:hint="eastAsia"/>
          <w:lang w:eastAsia="zh-CN"/>
        </w:rPr>
        <w:t>”</w:t>
      </w:r>
      <w:proofErr w:type="spellStart"/>
      <w:r>
        <w:t>句，見</w:t>
      </w:r>
      <w:proofErr w:type="spellEnd"/>
      <w:r>
        <w:rPr>
          <w:rFonts w:eastAsia="宋体" w:hint="eastAsia"/>
          <w:lang w:eastAsia="zh-CN"/>
        </w:rPr>
        <w:t>《</w:t>
      </w:r>
      <w:r>
        <w:t>那</w:t>
      </w:r>
      <w:r>
        <w:rPr>
          <w:rFonts w:eastAsia="宋体" w:hint="eastAsia"/>
          <w:lang w:eastAsia="zh-CN"/>
        </w:rPr>
        <w:t>》</w:t>
      </w:r>
      <w:r>
        <w:t>。</w:t>
      </w:r>
      <w:r>
        <w:rPr>
          <w:rFonts w:eastAsia="宋体" w:hint="eastAsia"/>
          <w:lang w:eastAsia="zh-CN"/>
        </w:rPr>
        <w:t>“</w:t>
      </w:r>
      <w:proofErr w:type="spellStart"/>
      <w:r>
        <w:t>莫我敢</w:t>
      </w:r>
      <w:proofErr w:type="gramStart"/>
      <w:r>
        <w:t>遏</w:t>
      </w:r>
      <w:proofErr w:type="spellEnd"/>
      <w:proofErr w:type="gramEnd"/>
      <w:r>
        <w:rPr>
          <w:rFonts w:eastAsia="宋体" w:hint="eastAsia"/>
          <w:lang w:eastAsia="zh-CN"/>
        </w:rPr>
        <w:t>”</w:t>
      </w:r>
      <w:r>
        <w:t>，</w:t>
      </w:r>
      <w:r>
        <w:rPr>
          <w:rFonts w:eastAsia="宋体" w:hint="eastAsia"/>
          <w:lang w:eastAsia="zh-CN"/>
        </w:rPr>
        <w:t>《</w:t>
      </w:r>
      <w:proofErr w:type="spellStart"/>
      <w:r>
        <w:t>長發</w:t>
      </w:r>
      <w:proofErr w:type="spellEnd"/>
      <w:r>
        <w:rPr>
          <w:rFonts w:eastAsia="宋体" w:hint="eastAsia"/>
          <w:lang w:eastAsia="zh-CN"/>
        </w:rPr>
        <w:t>》</w:t>
      </w:r>
      <w:r>
        <w:t>作</w:t>
      </w:r>
      <w:r>
        <w:rPr>
          <w:rFonts w:eastAsia="宋体" w:hint="eastAsia"/>
          <w:lang w:eastAsia="zh-CN"/>
        </w:rPr>
        <w:t>“</w:t>
      </w:r>
      <w:proofErr w:type="spellStart"/>
      <w:r>
        <w:t>則莫我敢曷</w:t>
      </w:r>
      <w:proofErr w:type="spellEnd"/>
      <w:r>
        <w:rPr>
          <w:rFonts w:eastAsia="宋体" w:hint="eastAsia"/>
          <w:lang w:eastAsia="zh-CN"/>
        </w:rPr>
        <w:t>”</w:t>
      </w:r>
      <w:r>
        <w:t>。</w:t>
      </w:r>
      <w:proofErr w:type="spellStart"/>
      <w:r>
        <w:t>毛</w:t>
      </w:r>
      <w:proofErr w:type="gramStart"/>
      <w:r>
        <w:t>傳</w:t>
      </w:r>
      <w:proofErr w:type="spellEnd"/>
      <w:proofErr w:type="gramEnd"/>
      <w:r>
        <w:t>：</w:t>
      </w:r>
      <w:r>
        <w:rPr>
          <w:rFonts w:eastAsia="宋体" w:hint="eastAsia"/>
          <w:lang w:eastAsia="zh-CN"/>
        </w:rPr>
        <w:t>“</w:t>
      </w:r>
      <w:proofErr w:type="spellStart"/>
      <w:proofErr w:type="gramStart"/>
      <w:r>
        <w:t>曷</w:t>
      </w:r>
      <w:proofErr w:type="gramEnd"/>
      <w:r>
        <w:t>，害也</w:t>
      </w:r>
      <w:proofErr w:type="spellEnd"/>
      <w:r>
        <w:t>。</w:t>
      </w:r>
    </w:p>
    <w:p w14:paraId="4F643594" w14:textId="77777777" w:rsidR="00CC015B" w:rsidRDefault="00000000">
      <w:pPr>
        <w:rPr>
          <w:rFonts w:eastAsia="宋体"/>
          <w:lang w:eastAsia="zh-CN"/>
        </w:rPr>
      </w:pPr>
      <w:proofErr w:type="spellStart"/>
      <w:r>
        <w:t>鄭箋</w:t>
      </w:r>
      <w:proofErr w:type="spellEnd"/>
      <w:r>
        <w:rPr>
          <w:rFonts w:eastAsia="宋体" w:hint="eastAsia"/>
          <w:lang w:eastAsia="zh-CN"/>
        </w:rPr>
        <w:t>“</w:t>
      </w:r>
      <w:proofErr w:type="spellStart"/>
      <w:r>
        <w:t>誰敢禦害我</w:t>
      </w:r>
      <w:proofErr w:type="spellEnd"/>
      <w:r>
        <w:t>？</w:t>
      </w:r>
      <w:r>
        <w:rPr>
          <w:rFonts w:eastAsia="宋体" w:hint="eastAsia"/>
          <w:lang w:eastAsia="zh-CN"/>
        </w:rPr>
        <w:t>”</w:t>
      </w:r>
      <w:proofErr w:type="spellStart"/>
      <w:proofErr w:type="gramStart"/>
      <w:r>
        <w:t>曷</w:t>
      </w:r>
      <w:proofErr w:type="gramEnd"/>
      <w:r>
        <w:t>、遏並與害通</w:t>
      </w:r>
      <w:proofErr w:type="spellEnd"/>
      <w:r>
        <w:t>。</w:t>
      </w:r>
      <w:r>
        <w:rPr>
          <w:rFonts w:eastAsia="宋体" w:hint="eastAsia"/>
          <w:lang w:eastAsia="zh-CN"/>
        </w:rPr>
        <w:t>《</w:t>
      </w:r>
      <w:r>
        <w:t>詩</w:t>
      </w:r>
      <w:r>
        <w:rPr>
          <w:rFonts w:eastAsia="宋体" w:hint="eastAsia"/>
          <w:lang w:eastAsia="zh-CN"/>
        </w:rPr>
        <w:t>•</w:t>
      </w:r>
      <w:proofErr w:type="spellStart"/>
      <w:r>
        <w:t>文王</w:t>
      </w:r>
      <w:proofErr w:type="spellEnd"/>
      <w:r>
        <w:rPr>
          <w:rFonts w:eastAsia="宋体" w:hint="eastAsia"/>
          <w:lang w:eastAsia="zh-CN"/>
        </w:rPr>
        <w:t>》“</w:t>
      </w:r>
      <w:proofErr w:type="spellStart"/>
      <w:r>
        <w:t>無</w:t>
      </w:r>
      <w:proofErr w:type="gramStart"/>
      <w:r>
        <w:t>遏</w:t>
      </w:r>
      <w:proofErr w:type="gramEnd"/>
      <w:r>
        <w:t>爾躬</w:t>
      </w:r>
      <w:proofErr w:type="spellEnd"/>
      <w:r>
        <w:t>。</w:t>
      </w:r>
      <w:r>
        <w:rPr>
          <w:rFonts w:eastAsia="宋体" w:hint="eastAsia"/>
          <w:lang w:eastAsia="zh-CN"/>
        </w:rPr>
        <w:t>”</w:t>
      </w:r>
      <w:proofErr w:type="spellStart"/>
      <w:r>
        <w:t>毛傳訓遏爲止釋文</w:t>
      </w:r>
      <w:proofErr w:type="spellEnd"/>
      <w:r>
        <w:t>：</w:t>
      </w:r>
      <w:r>
        <w:rPr>
          <w:rFonts w:eastAsia="宋体" w:hint="eastAsia"/>
          <w:lang w:eastAsia="zh-CN"/>
        </w:rPr>
        <w:t>“《</w:t>
      </w:r>
      <w:proofErr w:type="spellStart"/>
      <w:r>
        <w:t>韓詩</w:t>
      </w:r>
      <w:proofErr w:type="spellEnd"/>
      <w:r>
        <w:rPr>
          <w:rFonts w:eastAsia="宋体" w:hint="eastAsia"/>
          <w:lang w:eastAsia="zh-CN"/>
        </w:rPr>
        <w:t>》</w:t>
      </w:r>
    </w:p>
    <w:p w14:paraId="52683E0A" w14:textId="77777777" w:rsidR="00CC015B" w:rsidRDefault="00000000">
      <w:proofErr w:type="gramStart"/>
      <w:r>
        <w:rPr>
          <w:rFonts w:eastAsia="宋体" w:hint="eastAsia"/>
          <w:lang w:eastAsia="zh-CN"/>
        </w:rPr>
        <w:t>‘</w:t>
      </w:r>
      <w:proofErr w:type="gramEnd"/>
      <w:r>
        <w:t>遏，病也。</w:t>
      </w:r>
      <w:r>
        <w:t>J1</w:t>
      </w:r>
      <w:r>
        <w:t>病、害義同</w:t>
      </w:r>
    </w:p>
    <w:p w14:paraId="0420E638" w14:textId="77777777" w:rsidR="00CC015B" w:rsidRDefault="00000000">
      <w:r>
        <w:rPr>
          <w:rFonts w:eastAsia="宋体" w:hint="eastAsia"/>
          <w:lang w:eastAsia="zh-CN"/>
        </w:rPr>
        <w:t>【</w:t>
      </w:r>
      <w:r>
        <w:t>八</w:t>
      </w:r>
      <w:r>
        <w:rPr>
          <w:rFonts w:eastAsia="宋体" w:hint="eastAsia"/>
          <w:lang w:eastAsia="zh-CN"/>
        </w:rPr>
        <w:t>】</w:t>
      </w:r>
      <w:r>
        <w:t>見</w:t>
      </w:r>
      <w:r>
        <w:rPr>
          <w:rFonts w:eastAsia="宋体" w:hint="eastAsia"/>
          <w:lang w:eastAsia="zh-CN"/>
        </w:rPr>
        <w:t>《</w:t>
      </w:r>
      <w:proofErr w:type="spellStart"/>
      <w:r>
        <w:t>詩。鳧鷖</w:t>
      </w:r>
      <w:proofErr w:type="spellEnd"/>
      <w:r>
        <w:rPr>
          <w:rFonts w:eastAsia="宋体" w:hint="eastAsia"/>
          <w:lang w:eastAsia="zh-CN"/>
        </w:rPr>
        <w:t>》</w:t>
      </w:r>
      <w:r>
        <w:t>。</w:t>
      </w:r>
    </w:p>
    <w:p w14:paraId="7D2CAAFC" w14:textId="77777777" w:rsidR="00CC015B" w:rsidRDefault="00000000">
      <w:r>
        <w:rPr>
          <w:rFonts w:eastAsia="宋体" w:hint="eastAsia"/>
          <w:lang w:eastAsia="zh-CN"/>
        </w:rPr>
        <w:t>【</w:t>
      </w:r>
      <w:r>
        <w:t>九</w:t>
      </w:r>
      <w:r>
        <w:rPr>
          <w:rFonts w:eastAsia="宋体" w:hint="eastAsia"/>
          <w:lang w:eastAsia="zh-CN"/>
        </w:rPr>
        <w:t>】</w:t>
      </w:r>
      <w:proofErr w:type="spellStart"/>
      <w:r>
        <w:t>見陳</w:t>
      </w:r>
      <w:proofErr w:type="gramStart"/>
      <w:r>
        <w:t>澔</w:t>
      </w:r>
      <w:proofErr w:type="spellEnd"/>
      <w:proofErr w:type="gramEnd"/>
      <w:r>
        <w:rPr>
          <w:rFonts w:eastAsia="宋体" w:hint="eastAsia"/>
          <w:lang w:eastAsia="zh-CN"/>
        </w:rPr>
        <w:t>《</w:t>
      </w:r>
      <w:proofErr w:type="spellStart"/>
      <w:r>
        <w:t>禮記集説</w:t>
      </w:r>
      <w:proofErr w:type="spellEnd"/>
      <w:r>
        <w:rPr>
          <w:rFonts w:eastAsia="宋体" w:hint="eastAsia"/>
          <w:lang w:eastAsia="zh-CN"/>
        </w:rPr>
        <w:t>》</w:t>
      </w:r>
      <w:r>
        <w:t>。</w:t>
      </w:r>
    </w:p>
    <w:p w14:paraId="35A8920A" w14:textId="77777777" w:rsidR="00CC015B" w:rsidRDefault="00000000">
      <w:r>
        <w:rPr>
          <w:rFonts w:eastAsia="宋体" w:hint="eastAsia"/>
          <w:lang w:eastAsia="zh-CN"/>
        </w:rPr>
        <w:t>【</w:t>
      </w:r>
      <w:proofErr w:type="spellStart"/>
      <w:r>
        <w:t>一〇</w:t>
      </w:r>
      <w:proofErr w:type="spellEnd"/>
      <w:r>
        <w:rPr>
          <w:rFonts w:eastAsia="宋体" w:hint="eastAsia"/>
          <w:lang w:eastAsia="zh-CN"/>
        </w:rPr>
        <w:t>】</w:t>
      </w:r>
      <w:r>
        <w:t>見</w:t>
      </w:r>
      <w:r>
        <w:rPr>
          <w:rFonts w:eastAsia="宋体" w:hint="eastAsia"/>
          <w:lang w:eastAsia="zh-CN"/>
        </w:rPr>
        <w:t>《</w:t>
      </w:r>
      <w:proofErr w:type="spellStart"/>
      <w:r>
        <w:t>成公二年傳</w:t>
      </w:r>
      <w:proofErr w:type="spellEnd"/>
      <w:r>
        <w:rPr>
          <w:rFonts w:eastAsia="宋体" w:hint="eastAsia"/>
          <w:lang w:eastAsia="zh-CN"/>
        </w:rPr>
        <w:t>》</w:t>
      </w:r>
      <w:r>
        <w:t>。</w:t>
      </w:r>
    </w:p>
    <w:p w14:paraId="1EF7534A" w14:textId="77777777" w:rsidR="00CC015B" w:rsidRDefault="00000000">
      <w:r>
        <w:rPr>
          <w:rFonts w:eastAsia="宋体" w:hint="eastAsia"/>
          <w:lang w:eastAsia="zh-CN"/>
        </w:rPr>
        <w:t>【</w:t>
      </w:r>
      <w:proofErr w:type="spellStart"/>
      <w:r>
        <w:t>一一</w:t>
      </w:r>
      <w:proofErr w:type="spellEnd"/>
      <w:r>
        <w:rPr>
          <w:rFonts w:eastAsia="宋体" w:hint="eastAsia"/>
          <w:lang w:eastAsia="zh-CN"/>
        </w:rPr>
        <w:t>】</w:t>
      </w:r>
      <w:r>
        <w:t>見</w:t>
      </w:r>
      <w:r>
        <w:rPr>
          <w:rFonts w:eastAsia="宋体" w:hint="eastAsia"/>
          <w:lang w:eastAsia="zh-CN"/>
        </w:rPr>
        <w:t>《</w:t>
      </w:r>
      <w:proofErr w:type="spellStart"/>
      <w:proofErr w:type="gramStart"/>
      <w:r>
        <w:t>列子</w:t>
      </w:r>
      <w:proofErr w:type="spellEnd"/>
      <w:proofErr w:type="gramEnd"/>
      <w:r>
        <w:rPr>
          <w:rFonts w:eastAsia="宋体" w:hint="eastAsia"/>
          <w:lang w:eastAsia="zh-CN"/>
        </w:rPr>
        <w:t>》</w:t>
      </w:r>
      <w:proofErr w:type="spellStart"/>
      <w:r>
        <w:t>釋文</w:t>
      </w:r>
      <w:proofErr w:type="spellEnd"/>
      <w:r>
        <w:t>。</w:t>
      </w:r>
    </w:p>
    <w:p w14:paraId="11430691" w14:textId="77777777" w:rsidR="00CC015B" w:rsidRDefault="00000000">
      <w:pPr>
        <w:rPr>
          <w:rFonts w:eastAsia="宋体"/>
          <w:lang w:eastAsia="zh-CN"/>
        </w:rPr>
      </w:pPr>
      <w:r>
        <w:rPr>
          <w:rFonts w:eastAsia="宋体" w:hint="eastAsia"/>
          <w:lang w:eastAsia="zh-CN"/>
        </w:rPr>
        <w:t>【</w:t>
      </w:r>
      <w:proofErr w:type="spellStart"/>
      <w:r>
        <w:t>一二</w:t>
      </w:r>
      <w:proofErr w:type="spellEnd"/>
      <w:r>
        <w:rPr>
          <w:rFonts w:eastAsia="宋体" w:hint="eastAsia"/>
          <w:lang w:eastAsia="zh-CN"/>
        </w:rPr>
        <w:t>】</w:t>
      </w:r>
      <w:r>
        <w:t>見</w:t>
      </w:r>
      <w:r>
        <w:rPr>
          <w:rFonts w:eastAsia="宋体" w:hint="eastAsia"/>
          <w:lang w:eastAsia="zh-CN"/>
        </w:rPr>
        <w:t>《</w:t>
      </w:r>
      <w:proofErr w:type="spellStart"/>
      <w:r>
        <w:t>昭二十六年傳</w:t>
      </w:r>
      <w:proofErr w:type="spellEnd"/>
      <w:r>
        <w:rPr>
          <w:rFonts w:eastAsia="宋体" w:hint="eastAsia"/>
          <w:lang w:eastAsia="zh-CN"/>
        </w:rPr>
        <w:t>》</w:t>
      </w:r>
    </w:p>
    <w:p w14:paraId="535FA37E" w14:textId="77777777" w:rsidR="00CC015B" w:rsidRDefault="00000000">
      <w:r>
        <w:rPr>
          <w:rFonts w:eastAsia="宋体" w:hint="eastAsia"/>
          <w:lang w:eastAsia="zh-CN"/>
        </w:rPr>
        <w:t>【</w:t>
      </w:r>
      <w:proofErr w:type="spellStart"/>
      <w:r>
        <w:t>一三</w:t>
      </w:r>
      <w:proofErr w:type="spellEnd"/>
      <w:r>
        <w:rPr>
          <w:rFonts w:eastAsia="宋体" w:hint="eastAsia"/>
          <w:lang w:eastAsia="zh-CN"/>
        </w:rPr>
        <w:t>】</w:t>
      </w:r>
      <w:proofErr w:type="spellStart"/>
      <w:r>
        <w:t>另見</w:t>
      </w:r>
      <w:proofErr w:type="spellEnd"/>
      <w:r>
        <w:rPr>
          <w:rFonts w:eastAsia="宋体" w:hint="eastAsia"/>
          <w:lang w:eastAsia="zh-CN"/>
        </w:rPr>
        <w:t>《</w:t>
      </w:r>
      <w:proofErr w:type="spellStart"/>
      <w:r>
        <w:t>經傳釋詞</w:t>
      </w:r>
      <w:proofErr w:type="spellEnd"/>
      <w:r>
        <w:rPr>
          <w:rFonts w:eastAsia="宋体" w:hint="eastAsia"/>
          <w:lang w:eastAsia="zh-CN"/>
        </w:rPr>
        <w:t>》</w:t>
      </w:r>
      <w:r>
        <w:t>。</w:t>
      </w:r>
    </w:p>
    <w:p w14:paraId="1710092B" w14:textId="77777777" w:rsidR="00CC015B" w:rsidRDefault="00000000">
      <w:r>
        <w:rPr>
          <w:rFonts w:eastAsia="宋体" w:hint="eastAsia"/>
          <w:lang w:eastAsia="zh-CN"/>
        </w:rPr>
        <w:lastRenderedPageBreak/>
        <w:t>【</w:t>
      </w:r>
      <w:proofErr w:type="spellStart"/>
      <w:r>
        <w:t>一四</w:t>
      </w:r>
      <w:proofErr w:type="spellEnd"/>
      <w:r>
        <w:rPr>
          <w:rFonts w:eastAsia="宋体" w:hint="eastAsia"/>
          <w:lang w:eastAsia="zh-CN"/>
        </w:rPr>
        <w:t>】</w:t>
      </w:r>
      <w:r>
        <w:t>=</w:t>
      </w:r>
      <w:r>
        <w:t>見</w:t>
      </w:r>
      <w:r>
        <w:rPr>
          <w:rFonts w:eastAsia="宋体" w:hint="eastAsia"/>
          <w:lang w:eastAsia="zh-CN"/>
        </w:rPr>
        <w:t>《</w:t>
      </w:r>
      <w:proofErr w:type="spellStart"/>
      <w:r>
        <w:t>論語</w:t>
      </w:r>
      <w:proofErr w:type="spellEnd"/>
      <w:r>
        <w:rPr>
          <w:rFonts w:eastAsia="宋体" w:hint="eastAsia"/>
          <w:lang w:eastAsia="zh-CN"/>
        </w:rPr>
        <w:t>•</w:t>
      </w:r>
      <w:proofErr w:type="spellStart"/>
      <w:r>
        <w:t>季氏</w:t>
      </w:r>
      <w:proofErr w:type="spellEnd"/>
      <w:r>
        <w:rPr>
          <w:rFonts w:eastAsia="宋体" w:hint="eastAsia"/>
          <w:lang w:eastAsia="zh-CN"/>
        </w:rPr>
        <w:t>》</w:t>
      </w:r>
      <w:r>
        <w:t>。</w:t>
      </w:r>
    </w:p>
    <w:p w14:paraId="5D3C7BC7" w14:textId="77777777" w:rsidR="00CC015B" w:rsidRDefault="00000000">
      <w:pPr>
        <w:rPr>
          <w:lang w:eastAsia="zh-CN"/>
        </w:rPr>
      </w:pPr>
      <w:r>
        <w:rPr>
          <w:lang w:eastAsia="zh-CN"/>
        </w:rPr>
        <w:t>【第</w:t>
      </w:r>
      <w:r>
        <w:rPr>
          <w:lang w:eastAsia="zh-CN"/>
        </w:rPr>
        <w:t>121</w:t>
      </w:r>
      <w:r>
        <w:rPr>
          <w:lang w:eastAsia="zh-CN"/>
        </w:rPr>
        <w:t>页】</w:t>
      </w:r>
    </w:p>
    <w:p w14:paraId="7465743B" w14:textId="77777777" w:rsidR="00CC015B" w:rsidRDefault="00000000">
      <w:r>
        <w:rPr>
          <w:rFonts w:eastAsia="宋体" w:hint="eastAsia"/>
          <w:lang w:eastAsia="zh-CN"/>
        </w:rPr>
        <w:t>【</w:t>
      </w:r>
      <w:r>
        <w:rPr>
          <w:lang w:eastAsia="zh-CN"/>
        </w:rPr>
        <w:t>一五</w:t>
      </w:r>
      <w:r>
        <w:rPr>
          <w:rFonts w:eastAsia="宋体" w:hint="eastAsia"/>
          <w:lang w:eastAsia="zh-CN"/>
        </w:rPr>
        <w:t>】</w:t>
      </w:r>
      <w:r>
        <w:rPr>
          <w:lang w:eastAsia="zh-CN"/>
        </w:rPr>
        <w:t>c</w:t>
      </w:r>
      <w:r>
        <w:rPr>
          <w:lang w:eastAsia="zh-CN"/>
        </w:rPr>
        <w:t>一六</w:t>
      </w:r>
      <w:proofErr w:type="gramStart"/>
      <w:r>
        <w:rPr>
          <w:rFonts w:eastAsia="宋体" w:hint="eastAsia"/>
          <w:lang w:eastAsia="zh-CN"/>
        </w:rPr>
        <w:t>】</w:t>
      </w:r>
      <w:proofErr w:type="gramEnd"/>
      <w:r>
        <w:rPr>
          <w:lang w:eastAsia="zh-CN"/>
        </w:rPr>
        <w:t>見</w:t>
      </w:r>
      <w:r>
        <w:rPr>
          <w:rFonts w:eastAsia="宋体" w:hint="eastAsia"/>
          <w:lang w:eastAsia="zh-CN"/>
        </w:rPr>
        <w:t>《</w:t>
      </w:r>
      <w:r>
        <w:rPr>
          <w:lang w:eastAsia="zh-CN"/>
        </w:rPr>
        <w:t>孟子。</w:t>
      </w:r>
      <w:proofErr w:type="spellStart"/>
      <w:r>
        <w:t>梁惠王上</w:t>
      </w:r>
      <w:proofErr w:type="spellEnd"/>
      <w:r>
        <w:rPr>
          <w:rFonts w:eastAsia="宋体" w:hint="eastAsia"/>
          <w:lang w:eastAsia="zh-CN"/>
        </w:rPr>
        <w:t>》</w:t>
      </w:r>
      <w:r>
        <w:t>。</w:t>
      </w:r>
    </w:p>
    <w:p w14:paraId="7328EDB2" w14:textId="77777777" w:rsidR="00CC015B" w:rsidRDefault="00000000">
      <w:r>
        <w:rPr>
          <w:rFonts w:eastAsia="宋体" w:hint="eastAsia"/>
          <w:lang w:eastAsia="zh-CN"/>
        </w:rPr>
        <w:t>【</w:t>
      </w:r>
      <w:proofErr w:type="spellStart"/>
      <w:r>
        <w:t>一七</w:t>
      </w:r>
      <w:proofErr w:type="spellEnd"/>
      <w:r>
        <w:rPr>
          <w:rFonts w:eastAsia="宋体" w:hint="eastAsia"/>
          <w:lang w:eastAsia="zh-CN"/>
        </w:rPr>
        <w:t>】</w:t>
      </w:r>
      <w:r>
        <w:t>見</w:t>
      </w:r>
      <w:r>
        <w:rPr>
          <w:rFonts w:eastAsia="宋体" w:hint="eastAsia"/>
          <w:lang w:eastAsia="zh-CN"/>
        </w:rPr>
        <w:t>《</w:t>
      </w:r>
      <w:proofErr w:type="spellStart"/>
      <w:r>
        <w:t>公孫丑上</w:t>
      </w:r>
      <w:proofErr w:type="spellEnd"/>
      <w:r>
        <w:rPr>
          <w:rFonts w:eastAsia="宋体" w:hint="eastAsia"/>
          <w:lang w:eastAsia="zh-CN"/>
        </w:rPr>
        <w:t>》</w:t>
      </w:r>
      <w:r>
        <w:t>。</w:t>
      </w:r>
    </w:p>
    <w:p w14:paraId="0433C605" w14:textId="77777777" w:rsidR="00CC015B" w:rsidRDefault="00000000">
      <w:r>
        <w:rPr>
          <w:rFonts w:eastAsia="宋体" w:hint="eastAsia"/>
          <w:lang w:eastAsia="zh-CN"/>
        </w:rPr>
        <w:t>【</w:t>
      </w:r>
      <w:proofErr w:type="spellStart"/>
      <w:r>
        <w:t>一八</w:t>
      </w:r>
      <w:proofErr w:type="spellEnd"/>
      <w:r>
        <w:rPr>
          <w:rFonts w:eastAsia="宋体" w:hint="eastAsia"/>
          <w:lang w:eastAsia="zh-CN"/>
        </w:rPr>
        <w:t>】</w:t>
      </w:r>
      <w:r>
        <w:t>見</w:t>
      </w:r>
      <w:r>
        <w:rPr>
          <w:rFonts w:eastAsia="宋体" w:hint="eastAsia"/>
          <w:lang w:eastAsia="zh-CN"/>
        </w:rPr>
        <w:t>《</w:t>
      </w:r>
      <w:proofErr w:type="spellStart"/>
      <w:r>
        <w:t>公孫丑下</w:t>
      </w:r>
      <w:proofErr w:type="spellEnd"/>
      <w:r>
        <w:rPr>
          <w:rFonts w:eastAsia="宋体" w:hint="eastAsia"/>
          <w:lang w:eastAsia="zh-CN"/>
        </w:rPr>
        <w:t>》</w:t>
      </w:r>
      <w:r>
        <w:t>。</w:t>
      </w:r>
    </w:p>
    <w:p w14:paraId="51406723" w14:textId="77777777" w:rsidR="00CC015B" w:rsidRDefault="00000000">
      <w:r>
        <w:rPr>
          <w:rFonts w:eastAsia="宋体" w:hint="eastAsia"/>
          <w:lang w:eastAsia="zh-CN"/>
        </w:rPr>
        <w:t>【</w:t>
      </w:r>
      <w:proofErr w:type="spellStart"/>
      <w:r>
        <w:t>一九</w:t>
      </w:r>
      <w:proofErr w:type="spellEnd"/>
      <w:r>
        <w:rPr>
          <w:rFonts w:eastAsia="宋体" w:hint="eastAsia"/>
          <w:lang w:eastAsia="zh-CN"/>
        </w:rPr>
        <w:t>】</w:t>
      </w:r>
      <w:r>
        <w:t>見</w:t>
      </w:r>
      <w:r>
        <w:rPr>
          <w:rFonts w:eastAsia="宋体" w:hint="eastAsia"/>
          <w:lang w:eastAsia="zh-CN"/>
        </w:rPr>
        <w:t>《</w:t>
      </w:r>
      <w:proofErr w:type="spellStart"/>
      <w:r>
        <w:t>萬章下</w:t>
      </w:r>
      <w:proofErr w:type="spellEnd"/>
      <w:r>
        <w:rPr>
          <w:rFonts w:eastAsia="宋体" w:hint="eastAsia"/>
          <w:lang w:eastAsia="zh-CN"/>
        </w:rPr>
        <w:t>》</w:t>
      </w:r>
      <w:r>
        <w:t>。</w:t>
      </w:r>
    </w:p>
    <w:p w14:paraId="2EC181D5" w14:textId="77777777" w:rsidR="00CC015B" w:rsidRDefault="00000000">
      <w:r>
        <w:rPr>
          <w:rFonts w:eastAsia="宋体" w:hint="eastAsia"/>
          <w:lang w:eastAsia="zh-CN"/>
        </w:rPr>
        <w:t>【</w:t>
      </w:r>
      <w:proofErr w:type="spellStart"/>
      <w:r>
        <w:t>二〇</w:t>
      </w:r>
      <w:proofErr w:type="spellEnd"/>
      <w:r>
        <w:rPr>
          <w:rFonts w:eastAsia="宋体" w:hint="eastAsia"/>
          <w:lang w:eastAsia="zh-CN"/>
        </w:rPr>
        <w:t>】</w:t>
      </w:r>
      <w:r>
        <w:t>見</w:t>
      </w:r>
      <w:r>
        <w:rPr>
          <w:rFonts w:eastAsia="宋体" w:hint="eastAsia"/>
          <w:lang w:eastAsia="zh-CN"/>
        </w:rPr>
        <w:t>《</w:t>
      </w:r>
      <w:proofErr w:type="spellStart"/>
      <w:r>
        <w:t>告子下</w:t>
      </w:r>
      <w:proofErr w:type="spellEnd"/>
      <w:r>
        <w:rPr>
          <w:rFonts w:eastAsia="宋体" w:hint="eastAsia"/>
          <w:lang w:eastAsia="zh-CN"/>
        </w:rPr>
        <w:t>》</w:t>
      </w:r>
      <w:r>
        <w:t>。</w:t>
      </w:r>
      <w:r>
        <w:rPr>
          <w:rFonts w:eastAsia="宋体" w:hint="eastAsia"/>
          <w:lang w:eastAsia="zh-CN"/>
        </w:rPr>
        <w:t>“</w:t>
      </w:r>
      <w:r>
        <w:t>訑</w:t>
      </w:r>
      <w:r>
        <w:rPr>
          <w:rFonts w:eastAsia="宋体" w:hint="eastAsia"/>
          <w:lang w:eastAsia="zh-CN"/>
        </w:rPr>
        <w:t>”</w:t>
      </w:r>
      <w:r>
        <w:t>，</w:t>
      </w:r>
      <w:proofErr w:type="spellStart"/>
      <w:r>
        <w:t>十三經本作</w:t>
      </w:r>
      <w:proofErr w:type="spellEnd"/>
      <w:r>
        <w:rPr>
          <w:rFonts w:eastAsia="宋体" w:hint="eastAsia"/>
          <w:lang w:eastAsia="zh-CN"/>
        </w:rPr>
        <w:t>“</w:t>
      </w:r>
      <w:r>
        <w:t>砤</w:t>
      </w:r>
      <w:r>
        <w:rPr>
          <w:rFonts w:eastAsia="宋体" w:hint="eastAsia"/>
          <w:lang w:eastAsia="zh-CN"/>
        </w:rPr>
        <w:t>”</w:t>
      </w:r>
      <w:r>
        <w:t>，同</w:t>
      </w:r>
    </w:p>
    <w:p w14:paraId="509E933B" w14:textId="77777777" w:rsidR="00CC015B" w:rsidRDefault="00000000">
      <w:bookmarkStart w:id="3" w:name="OLE_LINK13"/>
      <w:r>
        <w:rPr>
          <w:rFonts w:eastAsia="宋体" w:hint="eastAsia"/>
          <w:lang w:eastAsia="zh-CN"/>
        </w:rPr>
        <w:t>《</w:t>
      </w:r>
      <w:proofErr w:type="spellStart"/>
      <w:r>
        <w:t>爾雅郝注</w:t>
      </w:r>
      <w:proofErr w:type="spellEnd"/>
      <w:r>
        <w:rPr>
          <w:rFonts w:eastAsia="宋体" w:hint="eastAsia"/>
          <w:lang w:eastAsia="zh-CN"/>
        </w:rPr>
        <w:t>》</w:t>
      </w:r>
      <w:proofErr w:type="spellStart"/>
      <w:r>
        <w:t>刊誤</w:t>
      </w:r>
      <w:proofErr w:type="spellEnd"/>
    </w:p>
    <w:bookmarkEnd w:id="3"/>
    <w:p w14:paraId="6E8329E1" w14:textId="77777777" w:rsidR="00CC015B" w:rsidRDefault="00000000">
      <w:pPr>
        <w:rPr>
          <w:rFonts w:eastAsia="宋体"/>
          <w:lang w:eastAsia="zh-CN"/>
        </w:rPr>
      </w:pPr>
      <w:r>
        <w:rPr>
          <w:rFonts w:eastAsia="宋体" w:hint="eastAsia"/>
          <w:lang w:eastAsia="zh-CN"/>
        </w:rPr>
        <w:t>（《</w:t>
      </w:r>
      <w:proofErr w:type="spellStart"/>
      <w:r>
        <w:t>釋詁</w:t>
      </w:r>
      <w:proofErr w:type="spellEnd"/>
      <w:r>
        <w:rPr>
          <w:rFonts w:eastAsia="宋体" w:hint="eastAsia"/>
          <w:lang w:eastAsia="zh-CN"/>
        </w:rPr>
        <w:t>》）</w:t>
      </w:r>
    </w:p>
    <w:p w14:paraId="38EA88B6" w14:textId="77777777" w:rsidR="00CC015B" w:rsidRDefault="00000000">
      <w:pPr>
        <w:rPr>
          <w:lang w:eastAsia="zh-CN"/>
        </w:rPr>
      </w:pPr>
      <w:r>
        <w:rPr>
          <w:rFonts w:eastAsia="宋体" w:hint="eastAsia"/>
          <w:lang w:eastAsia="zh-CN"/>
        </w:rPr>
        <w:t>《</w:t>
      </w:r>
      <w:r>
        <w:rPr>
          <w:lang w:eastAsia="zh-CN"/>
        </w:rPr>
        <w:t>釋詁</w:t>
      </w:r>
      <w:r>
        <w:rPr>
          <w:rFonts w:eastAsia="宋体" w:hint="eastAsia"/>
          <w:lang w:eastAsia="zh-CN"/>
        </w:rPr>
        <w:t>》</w:t>
      </w:r>
      <w:r>
        <w:rPr>
          <w:lang w:eastAsia="zh-CN"/>
        </w:rPr>
        <w:t>第一</w:t>
      </w:r>
    </w:p>
    <w:p w14:paraId="188B7E38" w14:textId="77777777" w:rsidR="00CC015B" w:rsidRDefault="00000000">
      <w:pPr>
        <w:rPr>
          <w:lang w:eastAsia="zh-CN"/>
        </w:rPr>
      </w:pPr>
      <w:bookmarkStart w:id="4" w:name="_Hlk221037064"/>
      <w:r>
        <w:rPr>
          <w:rFonts w:eastAsia="宋体" w:hint="eastAsia"/>
          <w:lang w:eastAsia="zh-CN"/>
        </w:rPr>
        <w:t>《</w:t>
      </w:r>
      <w:r>
        <w:rPr>
          <w:lang w:eastAsia="zh-CN"/>
        </w:rPr>
        <w:t>爾雅</w:t>
      </w:r>
      <w:r>
        <w:rPr>
          <w:rFonts w:eastAsia="宋体" w:hint="eastAsia"/>
          <w:lang w:eastAsia="zh-CN"/>
        </w:rPr>
        <w:t>》</w:t>
      </w:r>
      <w:r>
        <w:rPr>
          <w:lang w:eastAsia="zh-CN"/>
        </w:rPr>
        <w:t>之作，主</w:t>
      </w:r>
      <w:proofErr w:type="gramStart"/>
      <w:r>
        <w:rPr>
          <w:lang w:eastAsia="zh-CN"/>
        </w:rPr>
        <w:t>於</w:t>
      </w:r>
      <w:proofErr w:type="gramEnd"/>
      <w:r>
        <w:rPr>
          <w:lang w:eastAsia="zh-CN"/>
        </w:rPr>
        <w:t>辨别文字，解釋形聲，故諸篇</w:t>
      </w:r>
      <w:proofErr w:type="gramStart"/>
      <w:r>
        <w:rPr>
          <w:lang w:eastAsia="zh-CN"/>
        </w:rPr>
        <w:t>俱曰</w:t>
      </w:r>
      <w:r>
        <w:rPr>
          <w:rFonts w:eastAsia="宋体" w:hint="eastAsia"/>
          <w:lang w:eastAsia="zh-CN"/>
        </w:rPr>
        <w:t>“</w:t>
      </w:r>
      <w:r>
        <w:rPr>
          <w:lang w:eastAsia="zh-CN"/>
        </w:rPr>
        <w:t>釋</w:t>
      </w:r>
      <w:r>
        <w:rPr>
          <w:rFonts w:eastAsia="宋体" w:hint="eastAsia"/>
          <w:lang w:eastAsia="zh-CN"/>
        </w:rPr>
        <w:t>”</w:t>
      </w:r>
      <w:r>
        <w:rPr>
          <w:lang w:eastAsia="zh-CN"/>
        </w:rPr>
        <w:t>焉</w:t>
      </w:r>
      <w:proofErr w:type="gramEnd"/>
    </w:p>
    <w:bookmarkEnd w:id="4"/>
    <w:p w14:paraId="3A75E47D" w14:textId="77777777" w:rsidR="00CC015B" w:rsidRDefault="00000000">
      <w:pPr>
        <w:rPr>
          <w:lang w:eastAsia="zh-CN"/>
        </w:rPr>
      </w:pPr>
      <w:r>
        <w:rPr>
          <w:lang w:eastAsia="zh-CN"/>
        </w:rPr>
        <w:t>念孫案</w:t>
      </w:r>
      <w:bookmarkStart w:id="5" w:name="_Hlk221037099"/>
      <w:r>
        <w:rPr>
          <w:rFonts w:eastAsia="宋体" w:hint="eastAsia"/>
          <w:lang w:eastAsia="zh-CN"/>
        </w:rPr>
        <w:t>《</w:t>
      </w:r>
      <w:r>
        <w:rPr>
          <w:lang w:eastAsia="zh-CN"/>
        </w:rPr>
        <w:t>爾雅</w:t>
      </w:r>
      <w:r>
        <w:rPr>
          <w:rFonts w:eastAsia="宋体" w:hint="eastAsia"/>
          <w:lang w:eastAsia="zh-CN"/>
        </w:rPr>
        <w:t>》</w:t>
      </w:r>
      <w:r>
        <w:rPr>
          <w:lang w:eastAsia="zh-CN"/>
        </w:rPr>
        <w:t>之作，主</w:t>
      </w:r>
      <w:proofErr w:type="gramStart"/>
      <w:r>
        <w:rPr>
          <w:lang w:eastAsia="zh-CN"/>
        </w:rPr>
        <w:t>於</w:t>
      </w:r>
      <w:proofErr w:type="gramEnd"/>
      <w:r>
        <w:rPr>
          <w:lang w:eastAsia="zh-CN"/>
        </w:rPr>
        <w:t>釋義非以辨别文字，解釋形聲</w:t>
      </w:r>
      <w:bookmarkEnd w:id="5"/>
    </w:p>
    <w:p w14:paraId="57CB6773" w14:textId="77777777" w:rsidR="00CC015B" w:rsidRDefault="00000000">
      <w:proofErr w:type="spellStart"/>
      <w:r>
        <w:t>賚、貢、錫、畀、予、貺，賜也</w:t>
      </w:r>
      <w:proofErr w:type="spellEnd"/>
    </w:p>
    <w:p w14:paraId="314C9107" w14:textId="77777777" w:rsidR="00CC015B" w:rsidRDefault="00000000">
      <w:proofErr w:type="spellStart"/>
      <w:r>
        <w:t>賚者</w:t>
      </w:r>
      <w:proofErr w:type="spellEnd"/>
      <w:r>
        <w:t>，</w:t>
      </w:r>
      <w:r>
        <w:rPr>
          <w:rFonts w:eastAsia="宋体" w:hint="eastAsia"/>
          <w:lang w:eastAsia="zh-CN"/>
        </w:rPr>
        <w:t>《</w:t>
      </w:r>
      <w:proofErr w:type="spellStart"/>
      <w:r>
        <w:t>説文</w:t>
      </w:r>
      <w:proofErr w:type="spellEnd"/>
      <w:r>
        <w:rPr>
          <w:rFonts w:eastAsia="宋体" w:hint="eastAsia"/>
          <w:lang w:eastAsia="zh-CN"/>
        </w:rPr>
        <w:t>》</w:t>
      </w:r>
      <w:r>
        <w:t>云</w:t>
      </w:r>
      <w:r>
        <w:rPr>
          <w:rFonts w:eastAsia="宋体" w:hint="eastAsia"/>
          <w:lang w:eastAsia="zh-CN"/>
        </w:rPr>
        <w:t>“</w:t>
      </w:r>
      <w:proofErr w:type="spellStart"/>
      <w:r>
        <w:t>賜也</w:t>
      </w:r>
      <w:proofErr w:type="spellEnd"/>
      <w:r>
        <w:t>。</w:t>
      </w:r>
      <w:r>
        <w:rPr>
          <w:rFonts w:eastAsia="宋体" w:hint="eastAsia"/>
          <w:lang w:eastAsia="zh-CN"/>
        </w:rPr>
        <w:t>”</w:t>
      </w:r>
      <w:r>
        <w:t>引</w:t>
      </w:r>
      <w:r>
        <w:rPr>
          <w:rFonts w:eastAsia="宋体" w:hint="eastAsia"/>
          <w:lang w:eastAsia="zh-CN"/>
        </w:rPr>
        <w:t>《</w:t>
      </w:r>
      <w:proofErr w:type="spellStart"/>
      <w:r>
        <w:t>周書</w:t>
      </w:r>
      <w:proofErr w:type="spellEnd"/>
      <w:r>
        <w:rPr>
          <w:rFonts w:eastAsia="宋体" w:hint="eastAsia"/>
          <w:lang w:eastAsia="zh-CN"/>
        </w:rPr>
        <w:t>》</w:t>
      </w:r>
      <w:r>
        <w:t>曰：</w:t>
      </w:r>
      <w:r>
        <w:rPr>
          <w:rFonts w:eastAsia="宋体" w:hint="eastAsia"/>
          <w:lang w:eastAsia="zh-CN"/>
        </w:rPr>
        <w:t>“</w:t>
      </w:r>
      <w:proofErr w:type="spellStart"/>
      <w:r>
        <w:t>賚爾秬</w:t>
      </w:r>
      <w:proofErr w:type="gramStart"/>
      <w:r>
        <w:t>鬯</w:t>
      </w:r>
      <w:proofErr w:type="spellEnd"/>
      <w:proofErr w:type="gramEnd"/>
      <w:r>
        <w:t>。</w:t>
      </w:r>
      <w:r>
        <w:rPr>
          <w:rFonts w:eastAsia="宋体" w:hint="eastAsia"/>
          <w:lang w:eastAsia="zh-CN"/>
        </w:rPr>
        <w:t>”</w:t>
      </w:r>
      <w:r>
        <w:t>今</w:t>
      </w:r>
      <w:r>
        <w:rPr>
          <w:rFonts w:eastAsia="宋体" w:hint="eastAsia"/>
          <w:lang w:eastAsia="zh-CN"/>
        </w:rPr>
        <w:t>《</w:t>
      </w:r>
      <w:proofErr w:type="spellStart"/>
      <w:r>
        <w:t>洛誥</w:t>
      </w:r>
      <w:proofErr w:type="spellEnd"/>
      <w:r>
        <w:rPr>
          <w:rFonts w:eastAsia="宋体" w:hint="eastAsia"/>
          <w:lang w:eastAsia="zh-CN"/>
        </w:rPr>
        <w:t>》</w:t>
      </w:r>
      <w:r>
        <w:t>作</w:t>
      </w:r>
      <w:r>
        <w:rPr>
          <w:rFonts w:eastAsia="宋体" w:hint="eastAsia"/>
          <w:lang w:eastAsia="zh-CN"/>
        </w:rPr>
        <w:t>“</w:t>
      </w:r>
      <w:proofErr w:type="spellStart"/>
      <w:r>
        <w:t>予以秬鬯</w:t>
      </w:r>
      <w:proofErr w:type="spellEnd"/>
      <w:r>
        <w:rPr>
          <w:rFonts w:eastAsia="宋体" w:hint="eastAsia"/>
          <w:lang w:eastAsia="zh-CN"/>
        </w:rPr>
        <w:t>”</w:t>
      </w:r>
      <w:r>
        <w:t>。是</w:t>
      </w:r>
    </w:p>
    <w:p w14:paraId="616482BF" w14:textId="77777777" w:rsidR="00CC015B" w:rsidRDefault="00000000">
      <w:r>
        <w:t>賚</w:t>
      </w:r>
      <w:proofErr w:type="gramStart"/>
      <w:r>
        <w:rPr>
          <w:rFonts w:eastAsia="宋体" w:hint="eastAsia"/>
          <w:lang w:eastAsia="zh-CN"/>
        </w:rPr>
        <w:t>”</w:t>
      </w:r>
      <w:proofErr w:type="gramEnd"/>
      <w:r>
        <w:t>爲</w:t>
      </w:r>
      <w:r>
        <w:rPr>
          <w:rFonts w:eastAsia="宋体" w:hint="eastAsia"/>
          <w:lang w:eastAsia="zh-CN"/>
        </w:rPr>
        <w:t>“</w:t>
      </w:r>
      <w:r>
        <w:t>賜</w:t>
      </w:r>
      <w:r>
        <w:rPr>
          <w:rFonts w:eastAsia="宋体" w:hint="eastAsia"/>
          <w:lang w:eastAsia="zh-CN"/>
        </w:rPr>
        <w:t>”</w:t>
      </w:r>
      <w:proofErr w:type="spellStart"/>
      <w:r>
        <w:t>又爲</w:t>
      </w:r>
      <w:proofErr w:type="spellEnd"/>
      <w:r>
        <w:rPr>
          <w:rFonts w:eastAsia="宋体" w:hint="eastAsia"/>
          <w:lang w:eastAsia="zh-CN"/>
        </w:rPr>
        <w:t>“</w:t>
      </w:r>
      <w:r>
        <w:t>予</w:t>
      </w:r>
      <w:r>
        <w:rPr>
          <w:rFonts w:eastAsia="宋体" w:hint="eastAsia"/>
          <w:lang w:eastAsia="zh-CN"/>
        </w:rPr>
        <w:t>”</w:t>
      </w:r>
      <w:proofErr w:type="spellStart"/>
      <w:r>
        <w:t>故此云</w:t>
      </w:r>
      <w:proofErr w:type="spellEnd"/>
      <w:r>
        <w:rPr>
          <w:rFonts w:eastAsia="宋体" w:hint="eastAsia"/>
          <w:lang w:eastAsia="zh-CN"/>
        </w:rPr>
        <w:t>“</w:t>
      </w:r>
      <w:proofErr w:type="spellStart"/>
      <w:r>
        <w:t>賚賜</w:t>
      </w:r>
      <w:proofErr w:type="spellEnd"/>
      <w:r>
        <w:rPr>
          <w:rFonts w:eastAsia="宋体" w:hint="eastAsia"/>
          <w:lang w:eastAsia="zh-CN"/>
        </w:rPr>
        <w:t>”</w:t>
      </w:r>
      <w:proofErr w:type="spellStart"/>
      <w:r>
        <w:t>下云</w:t>
      </w:r>
      <w:proofErr w:type="spellEnd"/>
      <w:r>
        <w:rPr>
          <w:rFonts w:eastAsia="宋体" w:hint="eastAsia"/>
          <w:lang w:eastAsia="zh-CN"/>
        </w:rPr>
        <w:t>“</w:t>
      </w:r>
      <w:proofErr w:type="spellStart"/>
      <w:r>
        <w:t>賚、予</w:t>
      </w:r>
      <w:proofErr w:type="spellEnd"/>
      <w:r>
        <w:rPr>
          <w:rFonts w:eastAsia="宋体" w:hint="eastAsia"/>
          <w:lang w:eastAsia="zh-CN"/>
        </w:rPr>
        <w:t>”</w:t>
      </w:r>
      <w:proofErr w:type="spellStart"/>
      <w:r>
        <w:t>予、賜其義同也</w:t>
      </w:r>
      <w:proofErr w:type="spellEnd"/>
    </w:p>
    <w:p w14:paraId="67F8C4FB" w14:textId="77777777" w:rsidR="00CC015B" w:rsidRDefault="00000000">
      <w:proofErr w:type="spellStart"/>
      <w:r>
        <w:t>念孫案</w:t>
      </w:r>
      <w:proofErr w:type="spellEnd"/>
      <w:r>
        <w:rPr>
          <w:rFonts w:eastAsia="宋体" w:hint="eastAsia"/>
          <w:lang w:eastAsia="zh-CN"/>
        </w:rPr>
        <w:t>《</w:t>
      </w:r>
      <w:proofErr w:type="spellStart"/>
      <w:r>
        <w:t>説文</w:t>
      </w:r>
      <w:proofErr w:type="spellEnd"/>
      <w:r>
        <w:rPr>
          <w:rFonts w:eastAsia="宋体" w:hint="eastAsia"/>
          <w:lang w:eastAsia="zh-CN"/>
        </w:rPr>
        <w:t>》</w:t>
      </w:r>
      <w:proofErr w:type="spellStart"/>
      <w:r>
        <w:t>所引乃</w:t>
      </w:r>
      <w:proofErr w:type="spellEnd"/>
      <w:r>
        <w:rPr>
          <w:rFonts w:eastAsia="宋体" w:hint="eastAsia"/>
          <w:lang w:eastAsia="zh-CN"/>
        </w:rPr>
        <w:t>《</w:t>
      </w:r>
      <w:proofErr w:type="spellStart"/>
      <w:r>
        <w:t>文矦之命</w:t>
      </w:r>
      <w:proofErr w:type="spellEnd"/>
      <w:r>
        <w:rPr>
          <w:rFonts w:eastAsia="宋体" w:hint="eastAsia"/>
          <w:lang w:eastAsia="zh-CN"/>
        </w:rPr>
        <w:t>》</w:t>
      </w:r>
      <w:r>
        <w:t>，非</w:t>
      </w:r>
      <w:r>
        <w:rPr>
          <w:rFonts w:eastAsia="宋体" w:hint="eastAsia"/>
          <w:lang w:eastAsia="zh-CN"/>
        </w:rPr>
        <w:t>《</w:t>
      </w:r>
      <w:proofErr w:type="spellStart"/>
      <w:r>
        <w:t>雒誥</w:t>
      </w:r>
      <w:proofErr w:type="spellEnd"/>
      <w:r>
        <w:rPr>
          <w:rFonts w:eastAsia="宋体" w:hint="eastAsia"/>
          <w:lang w:eastAsia="zh-CN"/>
        </w:rPr>
        <w:t>》</w:t>
      </w:r>
      <w:r>
        <w:t>也</w:t>
      </w:r>
    </w:p>
    <w:p w14:paraId="4DA9CB17" w14:textId="77777777" w:rsidR="00CC015B" w:rsidRDefault="00000000">
      <w:pPr>
        <w:rPr>
          <w:lang w:eastAsia="zh-CN"/>
        </w:rPr>
      </w:pPr>
      <w:r>
        <w:rPr>
          <w:lang w:eastAsia="zh-CN"/>
        </w:rPr>
        <w:t>【第</w:t>
      </w:r>
      <w:r>
        <w:rPr>
          <w:lang w:eastAsia="zh-CN"/>
        </w:rPr>
        <w:t>122</w:t>
      </w:r>
      <w:r>
        <w:rPr>
          <w:lang w:eastAsia="zh-CN"/>
        </w:rPr>
        <w:t>页】</w:t>
      </w:r>
    </w:p>
    <w:p w14:paraId="05E11F81" w14:textId="77777777" w:rsidR="00CC015B" w:rsidRDefault="00000000">
      <w:pPr>
        <w:rPr>
          <w:lang w:eastAsia="zh-CN"/>
        </w:rPr>
      </w:pPr>
      <w:proofErr w:type="gramStart"/>
      <w:r>
        <w:rPr>
          <w:lang w:eastAsia="zh-CN"/>
        </w:rPr>
        <w:t>怡</w:t>
      </w:r>
      <w:proofErr w:type="gramEnd"/>
      <w:r>
        <w:rPr>
          <w:lang w:eastAsia="zh-CN"/>
        </w:rPr>
        <w:t>、</w:t>
      </w:r>
      <w:proofErr w:type="gramStart"/>
      <w:r>
        <w:rPr>
          <w:lang w:eastAsia="zh-CN"/>
        </w:rPr>
        <w:t>懌</w:t>
      </w:r>
      <w:proofErr w:type="gramEnd"/>
      <w:r>
        <w:rPr>
          <w:lang w:eastAsia="zh-CN"/>
        </w:rPr>
        <w:t>、悦、欣、衎、喜、</w:t>
      </w:r>
      <w:proofErr w:type="gramStart"/>
      <w:r>
        <w:rPr>
          <w:lang w:eastAsia="zh-CN"/>
        </w:rPr>
        <w:t>愉</w:t>
      </w:r>
      <w:proofErr w:type="gramEnd"/>
      <w:r>
        <w:rPr>
          <w:lang w:eastAsia="zh-CN"/>
        </w:rPr>
        <w:t>、豫、</w:t>
      </w:r>
      <w:proofErr w:type="gramStart"/>
      <w:r>
        <w:rPr>
          <w:lang w:eastAsia="zh-CN"/>
        </w:rPr>
        <w:t>愷</w:t>
      </w:r>
      <w:proofErr w:type="gramEnd"/>
      <w:r>
        <w:rPr>
          <w:lang w:eastAsia="zh-CN"/>
        </w:rPr>
        <w:t>、康、妉、般，</w:t>
      </w:r>
      <w:proofErr w:type="gramStart"/>
      <w:r>
        <w:rPr>
          <w:lang w:eastAsia="zh-CN"/>
        </w:rPr>
        <w:t>樂</w:t>
      </w:r>
      <w:proofErr w:type="gramEnd"/>
      <w:r>
        <w:rPr>
          <w:lang w:eastAsia="zh-CN"/>
        </w:rPr>
        <w:t>也。悦、</w:t>
      </w:r>
      <w:proofErr w:type="gramStart"/>
      <w:r>
        <w:rPr>
          <w:lang w:eastAsia="zh-CN"/>
        </w:rPr>
        <w:t>懌</w:t>
      </w:r>
      <w:proofErr w:type="gramEnd"/>
      <w:r>
        <w:rPr>
          <w:lang w:eastAsia="zh-CN"/>
        </w:rPr>
        <w:t>、愉、釋、賓、協，服也</w:t>
      </w:r>
    </w:p>
    <w:p w14:paraId="28824BCA" w14:textId="77777777" w:rsidR="00CC015B" w:rsidRDefault="00000000">
      <w:proofErr w:type="spellStart"/>
      <w:r>
        <w:t>欣者</w:t>
      </w:r>
      <w:proofErr w:type="spellEnd"/>
      <w:r>
        <w:t>，</w:t>
      </w:r>
      <w:r>
        <w:rPr>
          <w:rFonts w:eastAsia="宋体" w:hint="eastAsia"/>
          <w:lang w:eastAsia="zh-CN"/>
        </w:rPr>
        <w:t>《</w:t>
      </w:r>
      <w:proofErr w:type="spellStart"/>
      <w:r>
        <w:t>説文</w:t>
      </w:r>
      <w:proofErr w:type="spellEnd"/>
      <w:r>
        <w:rPr>
          <w:rFonts w:eastAsia="宋体" w:hint="eastAsia"/>
          <w:lang w:eastAsia="zh-CN"/>
        </w:rPr>
        <w:t>》</w:t>
      </w:r>
      <w:r>
        <w:t>云</w:t>
      </w:r>
      <w:r>
        <w:rPr>
          <w:rFonts w:eastAsia="宋体" w:hint="eastAsia"/>
          <w:lang w:eastAsia="zh-CN"/>
        </w:rPr>
        <w:t>“</w:t>
      </w:r>
      <w:proofErr w:type="spellStart"/>
      <w:r>
        <w:t>笑喜也</w:t>
      </w:r>
      <w:proofErr w:type="spellEnd"/>
      <w:r>
        <w:t>。</w:t>
      </w:r>
      <w:r>
        <w:rPr>
          <w:rFonts w:eastAsia="宋体" w:hint="eastAsia"/>
          <w:lang w:eastAsia="zh-CN"/>
        </w:rPr>
        <w:t>”</w:t>
      </w:r>
      <w:proofErr w:type="spellStart"/>
      <w:r>
        <w:t>喜亦</w:t>
      </w:r>
      <w:proofErr w:type="gramStart"/>
      <w:r>
        <w:t>樂</w:t>
      </w:r>
      <w:proofErr w:type="gramEnd"/>
      <w:r>
        <w:t>也，通作訢</w:t>
      </w:r>
      <w:proofErr w:type="spellEnd"/>
      <w:r>
        <w:t>。</w:t>
      </w:r>
      <w:r>
        <w:rPr>
          <w:rFonts w:eastAsia="宋体" w:hint="eastAsia"/>
          <w:lang w:eastAsia="zh-CN"/>
        </w:rPr>
        <w:t>《</w:t>
      </w:r>
      <w:proofErr w:type="spellStart"/>
      <w:r>
        <w:t>説文</w:t>
      </w:r>
      <w:proofErr w:type="spellEnd"/>
      <w:r>
        <w:rPr>
          <w:rFonts w:eastAsia="宋体" w:hint="eastAsia"/>
          <w:lang w:eastAsia="zh-CN"/>
        </w:rPr>
        <w:t>》</w:t>
      </w:r>
      <w:r>
        <w:t>云：</w:t>
      </w:r>
      <w:r>
        <w:rPr>
          <w:rFonts w:eastAsia="宋体" w:hint="eastAsia"/>
          <w:lang w:eastAsia="zh-CN"/>
        </w:rPr>
        <w:t>“</w:t>
      </w:r>
      <w:proofErr w:type="spellStart"/>
      <w:r>
        <w:t>訢，喜也</w:t>
      </w:r>
      <w:proofErr w:type="spellEnd"/>
      <w:r>
        <w:t>。</w:t>
      </w:r>
      <w:r>
        <w:rPr>
          <w:rFonts w:eastAsia="宋体" w:hint="eastAsia"/>
          <w:lang w:eastAsia="zh-CN"/>
        </w:rPr>
        <w:t>”《</w:t>
      </w:r>
      <w:proofErr w:type="spellStart"/>
      <w:r>
        <w:t>樂記</w:t>
      </w:r>
      <w:proofErr w:type="spellEnd"/>
      <w:r>
        <w:rPr>
          <w:rFonts w:eastAsia="宋体" w:hint="eastAsia"/>
          <w:lang w:eastAsia="zh-CN"/>
        </w:rPr>
        <w:t>》</w:t>
      </w:r>
      <w:r>
        <w:t>云：</w:t>
      </w:r>
    </w:p>
    <w:p w14:paraId="29A25981" w14:textId="77777777" w:rsidR="00CC015B" w:rsidRDefault="00000000">
      <w:r>
        <w:rPr>
          <w:rFonts w:eastAsia="宋体" w:hint="eastAsia"/>
          <w:lang w:eastAsia="zh-CN"/>
        </w:rPr>
        <w:t>“</w:t>
      </w:r>
      <w:proofErr w:type="spellStart"/>
      <w:r>
        <w:t>天地訢合</w:t>
      </w:r>
      <w:proofErr w:type="spellEnd"/>
      <w:r>
        <w:t>。</w:t>
      </w:r>
      <w:r>
        <w:rPr>
          <w:rFonts w:eastAsia="宋体" w:hint="eastAsia"/>
          <w:lang w:eastAsia="zh-CN"/>
        </w:rPr>
        <w:t>”</w:t>
      </w:r>
      <w:proofErr w:type="spellStart"/>
      <w:r>
        <w:t>鄭注</w:t>
      </w:r>
      <w:proofErr w:type="spellEnd"/>
      <w:r>
        <w:t>：</w:t>
      </w:r>
      <w:r>
        <w:rPr>
          <w:rFonts w:eastAsia="宋体" w:hint="eastAsia"/>
          <w:lang w:eastAsia="zh-CN"/>
        </w:rPr>
        <w:t>“</w:t>
      </w:r>
      <w:proofErr w:type="spellStart"/>
      <w:r>
        <w:t>訢讀爲憙</w:t>
      </w:r>
      <w:proofErr w:type="spellEnd"/>
      <w:r>
        <w:t>。</w:t>
      </w:r>
      <w:r>
        <w:rPr>
          <w:rFonts w:eastAsia="宋体" w:hint="eastAsia"/>
          <w:lang w:eastAsia="zh-CN"/>
        </w:rPr>
        <w:t>”</w:t>
      </w:r>
      <w:proofErr w:type="spellStart"/>
      <w:r>
        <w:t>非。釋文</w:t>
      </w:r>
      <w:proofErr w:type="spellEnd"/>
      <w:r>
        <w:t>：</w:t>
      </w:r>
      <w:r>
        <w:rPr>
          <w:rFonts w:eastAsia="宋体" w:hint="eastAsia"/>
          <w:lang w:eastAsia="zh-CN"/>
        </w:rPr>
        <w:t>“</w:t>
      </w:r>
      <w:proofErr w:type="spellStart"/>
      <w:r>
        <w:t>訢</w:t>
      </w:r>
      <w:proofErr w:type="gramStart"/>
      <w:r>
        <w:t>一</w:t>
      </w:r>
      <w:proofErr w:type="gramEnd"/>
      <w:r>
        <w:t>讀依字，音欣</w:t>
      </w:r>
      <w:proofErr w:type="spellEnd"/>
      <w:r>
        <w:t>。</w:t>
      </w:r>
      <w:r>
        <w:rPr>
          <w:rFonts w:eastAsia="宋体" w:hint="eastAsia"/>
          <w:lang w:eastAsia="zh-CN"/>
        </w:rPr>
        <w:t>”</w:t>
      </w:r>
      <w:proofErr w:type="spellStart"/>
      <w:r>
        <w:t>是也</w:t>
      </w:r>
      <w:proofErr w:type="spellEnd"/>
    </w:p>
    <w:p w14:paraId="54506A87" w14:textId="77777777" w:rsidR="00CC015B" w:rsidRDefault="00000000">
      <w:pPr>
        <w:rPr>
          <w:lang w:eastAsia="zh-CN"/>
        </w:rPr>
      </w:pPr>
      <w:r>
        <w:rPr>
          <w:lang w:eastAsia="zh-CN"/>
        </w:rPr>
        <w:t>念孙案文韻與之韻，古音互相轉。訢之讀爲憙，亦猶曹公子欣時，</w:t>
      </w:r>
      <w:r>
        <w:rPr>
          <w:rFonts w:eastAsia="宋体" w:hint="eastAsia"/>
          <w:lang w:eastAsia="zh-CN"/>
        </w:rPr>
        <w:t>《</w:t>
      </w:r>
      <w:r>
        <w:rPr>
          <w:lang w:eastAsia="zh-CN"/>
        </w:rPr>
        <w:t>公羊</w:t>
      </w:r>
      <w:r>
        <w:rPr>
          <w:rFonts w:eastAsia="宋体" w:hint="eastAsia"/>
          <w:lang w:eastAsia="zh-CN"/>
        </w:rPr>
        <w:t>》</w:t>
      </w:r>
      <w:r>
        <w:rPr>
          <w:lang w:eastAsia="zh-CN"/>
        </w:rPr>
        <w:t>作</w:t>
      </w:r>
      <w:r>
        <w:rPr>
          <w:rFonts w:eastAsia="宋体" w:hint="eastAsia"/>
          <w:lang w:eastAsia="zh-CN"/>
        </w:rPr>
        <w:t>“</w:t>
      </w:r>
      <w:r>
        <w:rPr>
          <w:lang w:eastAsia="zh-CN"/>
        </w:rPr>
        <w:t>喜時</w:t>
      </w:r>
    </w:p>
    <w:p w14:paraId="2C138D84" w14:textId="77777777" w:rsidR="00CC015B" w:rsidRDefault="00000000">
      <w:r>
        <w:lastRenderedPageBreak/>
        <w:t>也。</w:t>
      </w:r>
      <w:r>
        <w:rPr>
          <w:rFonts w:eastAsia="宋体" w:hint="eastAsia"/>
          <w:lang w:eastAsia="zh-CN"/>
        </w:rPr>
        <w:t>《</w:t>
      </w:r>
      <w:proofErr w:type="spellStart"/>
      <w:r>
        <w:t>韓詩外傳。八</w:t>
      </w:r>
      <w:proofErr w:type="spellEnd"/>
      <w:proofErr w:type="gramStart"/>
      <w:r>
        <w:rPr>
          <w:rFonts w:eastAsia="宋体" w:hint="eastAsia"/>
          <w:lang w:eastAsia="zh-CN"/>
        </w:rPr>
        <w:t>》“</w:t>
      </w:r>
      <w:proofErr w:type="spellStart"/>
      <w:proofErr w:type="gramEnd"/>
      <w:r>
        <w:t>景公嘻然而笑</w:t>
      </w:r>
      <w:proofErr w:type="spellEnd"/>
      <w:r>
        <w:t>。</w:t>
      </w:r>
      <w:r>
        <w:rPr>
          <w:rFonts w:eastAsia="宋体" w:hint="eastAsia"/>
          <w:lang w:eastAsia="zh-CN"/>
        </w:rPr>
        <w:t>”</w:t>
      </w:r>
      <w:proofErr w:type="spellStart"/>
      <w:r>
        <w:t>即欣然而笑。此古音古義也，不可駁</w:t>
      </w:r>
      <w:proofErr w:type="spellEnd"/>
      <w:r>
        <w:t>。</w:t>
      </w:r>
    </w:p>
    <w:p w14:paraId="0528DDF1" w14:textId="77777777" w:rsidR="00CC015B" w:rsidRDefault="00000000">
      <w:proofErr w:type="spellStart"/>
      <w:r>
        <w:t>釋者</w:t>
      </w:r>
      <w:proofErr w:type="spellEnd"/>
      <w:r>
        <w:t>，</w:t>
      </w:r>
      <w:r>
        <w:rPr>
          <w:rFonts w:eastAsia="宋体" w:hint="eastAsia"/>
          <w:lang w:eastAsia="zh-CN"/>
        </w:rPr>
        <w:t>《</w:t>
      </w:r>
      <w:proofErr w:type="spellStart"/>
      <w:r>
        <w:t>説文</w:t>
      </w:r>
      <w:proofErr w:type="spellEnd"/>
      <w:r>
        <w:rPr>
          <w:rFonts w:eastAsia="宋体" w:hint="eastAsia"/>
          <w:lang w:eastAsia="zh-CN"/>
        </w:rPr>
        <w:t>》</w:t>
      </w:r>
      <w:r>
        <w:t>云</w:t>
      </w:r>
      <w:r>
        <w:rPr>
          <w:rFonts w:eastAsia="宋体" w:hint="eastAsia"/>
          <w:lang w:eastAsia="zh-CN"/>
        </w:rPr>
        <w:t>“</w:t>
      </w:r>
      <w:proofErr w:type="spellStart"/>
      <w:r>
        <w:t>解也</w:t>
      </w:r>
      <w:proofErr w:type="spellEnd"/>
      <w:r>
        <w:t>。</w:t>
      </w:r>
      <w:r>
        <w:rPr>
          <w:rFonts w:eastAsia="宋体" w:hint="eastAsia"/>
          <w:lang w:eastAsia="zh-CN"/>
        </w:rPr>
        <w:t>”</w:t>
      </w:r>
      <w:proofErr w:type="spellStart"/>
      <w:r>
        <w:t>解散與輸寫義近。釋訓服者</w:t>
      </w:r>
      <w:proofErr w:type="spellEnd"/>
      <w:r>
        <w:t>，</w:t>
      </w:r>
      <w:proofErr w:type="gramStart"/>
      <w:r>
        <w:rPr>
          <w:rFonts w:eastAsia="宋体" w:hint="eastAsia"/>
          <w:lang w:eastAsia="zh-CN"/>
        </w:rPr>
        <w:t>《</w:t>
      </w:r>
      <w:proofErr w:type="spellStart"/>
      <w:proofErr w:type="gramEnd"/>
      <w:r>
        <w:t>書訓。大禹謨</w:t>
      </w:r>
      <w:proofErr w:type="spellEnd"/>
      <w:proofErr w:type="gramStart"/>
      <w:r>
        <w:rPr>
          <w:rFonts w:eastAsia="宋体" w:hint="eastAsia"/>
          <w:lang w:eastAsia="zh-CN"/>
        </w:rPr>
        <w:t>》</w:t>
      </w:r>
      <w:proofErr w:type="gramEnd"/>
      <w:r>
        <w:t>及</w:t>
      </w:r>
      <w:r>
        <w:rPr>
          <w:rFonts w:eastAsia="宋体" w:hint="eastAsia"/>
          <w:lang w:eastAsia="zh-CN"/>
        </w:rPr>
        <w:t>《</w:t>
      </w:r>
      <w:proofErr w:type="spellStart"/>
      <w:r>
        <w:t>左氏</w:t>
      </w:r>
      <w:proofErr w:type="spellEnd"/>
      <w:r>
        <w:t>。</w:t>
      </w:r>
    </w:p>
    <w:p w14:paraId="0BD729FD" w14:textId="77777777" w:rsidR="00CC015B" w:rsidRDefault="00000000">
      <w:pPr>
        <w:rPr>
          <w:lang w:eastAsia="zh-CN"/>
        </w:rPr>
      </w:pPr>
      <w:proofErr w:type="gramStart"/>
      <w:r>
        <w:rPr>
          <w:lang w:eastAsia="zh-CN"/>
        </w:rPr>
        <w:t>襄廿一年傳</w:t>
      </w:r>
      <w:proofErr w:type="gramEnd"/>
      <w:r>
        <w:rPr>
          <w:rFonts w:eastAsia="宋体" w:hint="eastAsia"/>
          <w:lang w:eastAsia="zh-CN"/>
        </w:rPr>
        <w:t>》</w:t>
      </w:r>
      <w:r>
        <w:rPr>
          <w:lang w:eastAsia="zh-CN"/>
        </w:rPr>
        <w:t>并云</w:t>
      </w:r>
      <w:r>
        <w:rPr>
          <w:rFonts w:eastAsia="宋体" w:hint="eastAsia"/>
          <w:lang w:eastAsia="zh-CN"/>
        </w:rPr>
        <w:t>【</w:t>
      </w:r>
      <w:r>
        <w:rPr>
          <w:lang w:eastAsia="zh-CN"/>
        </w:rPr>
        <w:t>︷</w:t>
      </w:r>
      <w:r>
        <w:rPr>
          <w:rFonts w:eastAsia="宋体" w:hint="eastAsia"/>
          <w:lang w:eastAsia="zh-CN"/>
        </w:rPr>
        <w:t>】</w:t>
      </w:r>
      <w:r>
        <w:rPr>
          <w:lang w:eastAsia="zh-CN"/>
        </w:rPr>
        <w:t>：</w:t>
      </w:r>
      <w:r>
        <w:rPr>
          <w:rFonts w:eastAsia="宋体" w:hint="eastAsia"/>
          <w:lang w:eastAsia="zh-CN"/>
        </w:rPr>
        <w:t>“</w:t>
      </w:r>
      <w:r>
        <w:rPr>
          <w:lang w:eastAsia="zh-CN"/>
        </w:rPr>
        <w:t>釋兹在兹。</w:t>
      </w:r>
      <w:r>
        <w:rPr>
          <w:rFonts w:eastAsia="宋体" w:hint="eastAsia"/>
          <w:lang w:eastAsia="zh-CN"/>
        </w:rPr>
        <w:t>”</w:t>
      </w:r>
      <w:r>
        <w:rPr>
          <w:lang w:eastAsia="zh-CN"/>
        </w:rPr>
        <w:t>釋宜訓服，與</w:t>
      </w:r>
      <w:r>
        <w:rPr>
          <w:rFonts w:eastAsia="宋体" w:hint="eastAsia"/>
          <w:lang w:eastAsia="zh-CN"/>
        </w:rPr>
        <w:t>“</w:t>
      </w:r>
      <w:r>
        <w:rPr>
          <w:lang w:eastAsia="zh-CN"/>
        </w:rPr>
        <w:t>念兹</w:t>
      </w:r>
      <w:r>
        <w:rPr>
          <w:rFonts w:eastAsia="宋体" w:hint="eastAsia"/>
          <w:lang w:eastAsia="zh-CN"/>
        </w:rPr>
        <w:t>”</w:t>
      </w:r>
      <w:r>
        <w:rPr>
          <w:lang w:eastAsia="zh-CN"/>
        </w:rPr>
        <w:t>義近，僞孔訓</w:t>
      </w:r>
      <w:r>
        <w:rPr>
          <w:rFonts w:eastAsia="宋体" w:hint="eastAsia"/>
          <w:lang w:eastAsia="zh-CN"/>
        </w:rPr>
        <w:t>“</w:t>
      </w:r>
      <w:r>
        <w:rPr>
          <w:lang w:eastAsia="zh-CN"/>
        </w:rPr>
        <w:t>釋</w:t>
      </w:r>
      <w:r>
        <w:rPr>
          <w:rFonts w:eastAsia="宋体" w:hint="eastAsia"/>
          <w:lang w:eastAsia="zh-CN"/>
        </w:rPr>
        <w:t>”</w:t>
      </w:r>
      <w:r>
        <w:rPr>
          <w:lang w:eastAsia="zh-CN"/>
        </w:rPr>
        <w:t>爲</w:t>
      </w:r>
      <w:r>
        <w:rPr>
          <w:rFonts w:eastAsia="宋体" w:hint="eastAsia"/>
          <w:lang w:eastAsia="zh-CN"/>
        </w:rPr>
        <w:t>“</w:t>
      </w:r>
      <w:r>
        <w:rPr>
          <w:lang w:eastAsia="zh-CN"/>
        </w:rPr>
        <w:t>廢</w:t>
      </w:r>
      <w:r>
        <w:rPr>
          <w:rFonts w:eastAsia="宋体" w:hint="eastAsia"/>
          <w:lang w:eastAsia="zh-CN"/>
        </w:rPr>
        <w:t>”</w:t>
      </w:r>
      <w:r>
        <w:rPr>
          <w:lang w:eastAsia="zh-CN"/>
        </w:rPr>
        <w:t>，杜預</w:t>
      </w:r>
    </w:p>
    <w:p w14:paraId="587294AB" w14:textId="77777777" w:rsidR="00CC015B" w:rsidRDefault="00000000">
      <w:pPr>
        <w:rPr>
          <w:lang w:eastAsia="zh-CN"/>
        </w:rPr>
      </w:pPr>
      <w:r>
        <w:t>訓</w:t>
      </w:r>
      <w:r>
        <w:rPr>
          <w:rFonts w:eastAsia="宋体" w:hint="eastAsia"/>
          <w:lang w:eastAsia="zh-CN"/>
        </w:rPr>
        <w:t>“</w:t>
      </w:r>
      <w:r>
        <w:t>釋</w:t>
      </w:r>
      <w:r>
        <w:rPr>
          <w:rFonts w:eastAsia="宋体" w:hint="eastAsia"/>
          <w:lang w:eastAsia="zh-CN"/>
        </w:rPr>
        <w:t>”</w:t>
      </w:r>
      <w:r>
        <w:t>爲</w:t>
      </w:r>
      <w:r>
        <w:rPr>
          <w:rFonts w:eastAsia="宋体" w:hint="eastAsia"/>
          <w:lang w:eastAsia="zh-CN"/>
        </w:rPr>
        <w:t>“</w:t>
      </w:r>
      <w:r>
        <w:t>除</w:t>
      </w:r>
      <w:r>
        <w:rPr>
          <w:rFonts w:eastAsia="宋体" w:hint="eastAsia"/>
          <w:lang w:eastAsia="zh-CN"/>
        </w:rPr>
        <w:t>”</w:t>
      </w:r>
      <w:r>
        <w:t>，</w:t>
      </w:r>
      <w:proofErr w:type="spellStart"/>
      <w:r>
        <w:t>竝非也</w:t>
      </w:r>
      <w:proofErr w:type="spellEnd"/>
      <w:r>
        <w:t>。</w:t>
      </w:r>
      <w:r>
        <w:rPr>
          <w:lang w:eastAsia="zh-CN"/>
        </w:rPr>
        <w:t>且</w:t>
      </w:r>
      <w:r>
        <w:rPr>
          <w:rFonts w:eastAsia="宋体" w:hint="eastAsia"/>
          <w:lang w:eastAsia="zh-CN"/>
        </w:rPr>
        <w:t>“</w:t>
      </w:r>
      <w:r>
        <w:rPr>
          <w:lang w:eastAsia="zh-CN"/>
        </w:rPr>
        <w:t>念兹</w:t>
      </w:r>
      <w:r>
        <w:rPr>
          <w:rFonts w:eastAsia="宋体" w:hint="eastAsia"/>
          <w:lang w:eastAsia="zh-CN"/>
        </w:rPr>
        <w:t>”</w:t>
      </w:r>
      <w:r>
        <w:rPr>
          <w:lang w:eastAsia="zh-CN"/>
        </w:rPr>
        <w:t>、</w:t>
      </w:r>
      <w:r>
        <w:rPr>
          <w:rFonts w:eastAsia="宋体" w:hint="eastAsia"/>
          <w:lang w:eastAsia="zh-CN"/>
        </w:rPr>
        <w:t>“</w:t>
      </w:r>
      <w:r>
        <w:rPr>
          <w:lang w:eastAsia="zh-CN"/>
        </w:rPr>
        <w:t>釋兹</w:t>
      </w:r>
      <w:r>
        <w:rPr>
          <w:rFonts w:eastAsia="宋体" w:hint="eastAsia"/>
          <w:lang w:eastAsia="zh-CN"/>
        </w:rPr>
        <w:t>”</w:t>
      </w:r>
      <w:r>
        <w:rPr>
          <w:lang w:eastAsia="zh-CN"/>
        </w:rPr>
        <w:t>與</w:t>
      </w:r>
      <w:r>
        <w:rPr>
          <w:rFonts w:eastAsia="宋体" w:hint="eastAsia"/>
          <w:lang w:eastAsia="zh-CN"/>
        </w:rPr>
        <w:t>“</w:t>
      </w:r>
      <w:r>
        <w:rPr>
          <w:lang w:eastAsia="zh-CN"/>
        </w:rPr>
        <w:t>名言</w:t>
      </w:r>
      <w:r>
        <w:rPr>
          <w:rFonts w:eastAsia="宋体" w:hint="eastAsia"/>
          <w:lang w:eastAsia="zh-CN"/>
        </w:rPr>
        <w:t>”</w:t>
      </w:r>
      <w:r>
        <w:rPr>
          <w:lang w:eastAsia="zh-CN"/>
        </w:rPr>
        <w:t>、</w:t>
      </w:r>
      <w:r>
        <w:rPr>
          <w:rFonts w:eastAsia="宋体" w:hint="eastAsia"/>
          <w:lang w:eastAsia="zh-CN"/>
        </w:rPr>
        <w:t>“</w:t>
      </w:r>
      <w:r>
        <w:rPr>
          <w:lang w:eastAsia="zh-CN"/>
        </w:rPr>
        <w:t>允出</w:t>
      </w:r>
      <w:r>
        <w:rPr>
          <w:rFonts w:eastAsia="宋体" w:hint="eastAsia"/>
          <w:lang w:eastAsia="zh-CN"/>
        </w:rPr>
        <w:t>”</w:t>
      </w:r>
      <w:r>
        <w:rPr>
          <w:lang w:eastAsia="zh-CN"/>
        </w:rPr>
        <w:t>，文俱匹</w:t>
      </w:r>
      <w:proofErr w:type="gramStart"/>
      <w:r>
        <w:rPr>
          <w:lang w:eastAsia="zh-CN"/>
        </w:rPr>
        <w:t>對</w:t>
      </w:r>
      <w:proofErr w:type="gramEnd"/>
      <w:r>
        <w:rPr>
          <w:lang w:eastAsia="zh-CN"/>
        </w:rPr>
        <w:t>，義分淺深，何故</w:t>
      </w:r>
    </w:p>
    <w:p w14:paraId="3EBE4215" w14:textId="77777777" w:rsidR="00CC015B" w:rsidRDefault="00000000">
      <w:pPr>
        <w:rPr>
          <w:lang w:eastAsia="zh-CN"/>
        </w:rPr>
      </w:pPr>
      <w:r>
        <w:rPr>
          <w:rFonts w:eastAsia="宋体" w:hint="eastAsia"/>
          <w:lang w:eastAsia="zh-CN"/>
        </w:rPr>
        <w:t>“</w:t>
      </w:r>
      <w:r>
        <w:rPr>
          <w:lang w:eastAsia="zh-CN"/>
        </w:rPr>
        <w:t>釋兹</w:t>
      </w:r>
      <w:r>
        <w:rPr>
          <w:rFonts w:eastAsia="宋体" w:hint="eastAsia"/>
          <w:lang w:eastAsia="zh-CN"/>
        </w:rPr>
        <w:t>”</w:t>
      </w:r>
      <w:r>
        <w:rPr>
          <w:lang w:eastAsia="zh-CN"/>
        </w:rPr>
        <w:t>獨訓廢、除，文義俱</w:t>
      </w:r>
      <w:proofErr w:type="gramStart"/>
      <w:r>
        <w:rPr>
          <w:lang w:eastAsia="zh-CN"/>
        </w:rPr>
        <w:t>舛</w:t>
      </w:r>
      <w:proofErr w:type="gramEnd"/>
      <w:r>
        <w:rPr>
          <w:lang w:eastAsia="zh-CN"/>
        </w:rPr>
        <w:t>。證知釋</w:t>
      </w:r>
      <w:r>
        <w:rPr>
          <w:rFonts w:eastAsia="宋体" w:hint="eastAsia"/>
          <w:lang w:eastAsia="zh-CN"/>
        </w:rPr>
        <w:t>“</w:t>
      </w:r>
      <w:r>
        <w:rPr>
          <w:lang w:eastAsia="zh-CN"/>
        </w:rPr>
        <w:t>服</w:t>
      </w:r>
      <w:r>
        <w:rPr>
          <w:rFonts w:eastAsia="宋体" w:hint="eastAsia"/>
          <w:lang w:eastAsia="zh-CN"/>
        </w:rPr>
        <w:t>”</w:t>
      </w:r>
      <w:r>
        <w:rPr>
          <w:lang w:eastAsia="zh-CN"/>
        </w:rPr>
        <w:t>之訓，當</w:t>
      </w:r>
      <w:proofErr w:type="gramStart"/>
      <w:r>
        <w:rPr>
          <w:lang w:eastAsia="zh-CN"/>
        </w:rPr>
        <w:t>從</w:t>
      </w:r>
      <w:proofErr w:type="gramEnd"/>
      <w:r>
        <w:rPr>
          <w:rFonts w:eastAsia="宋体" w:hint="eastAsia"/>
          <w:lang w:eastAsia="zh-CN"/>
        </w:rPr>
        <w:t>《</w:t>
      </w:r>
      <w:r>
        <w:rPr>
          <w:lang w:eastAsia="zh-CN"/>
        </w:rPr>
        <w:t>爾雅</w:t>
      </w:r>
      <w:r>
        <w:rPr>
          <w:rFonts w:eastAsia="宋体" w:hint="eastAsia"/>
          <w:lang w:eastAsia="zh-CN"/>
        </w:rPr>
        <w:t>》</w:t>
      </w:r>
      <w:r>
        <w:rPr>
          <w:lang w:eastAsia="zh-CN"/>
        </w:rPr>
        <w:t>矣</w:t>
      </w:r>
    </w:p>
    <w:p w14:paraId="23F9F0EE" w14:textId="77777777" w:rsidR="00CC015B" w:rsidRDefault="00000000">
      <w:pPr>
        <w:rPr>
          <w:lang w:eastAsia="zh-CN"/>
        </w:rPr>
      </w:pPr>
      <w:r>
        <w:rPr>
          <w:lang w:eastAsia="zh-CN"/>
        </w:rPr>
        <w:t>念孙案：釋之訓服，仍是悦服之義，非</w:t>
      </w:r>
      <w:r>
        <w:rPr>
          <w:rFonts w:eastAsia="宋体" w:hint="eastAsia"/>
          <w:lang w:eastAsia="zh-CN"/>
        </w:rPr>
        <w:t>“</w:t>
      </w:r>
      <w:r>
        <w:rPr>
          <w:lang w:eastAsia="zh-CN"/>
        </w:rPr>
        <w:t>釋兹在兹</w:t>
      </w:r>
      <w:r>
        <w:rPr>
          <w:rFonts w:eastAsia="宋体" w:hint="eastAsia"/>
          <w:lang w:eastAsia="zh-CN"/>
        </w:rPr>
        <w:t>”</w:t>
      </w:r>
      <w:r>
        <w:rPr>
          <w:lang w:eastAsia="zh-CN"/>
        </w:rPr>
        <w:t>之釋</w:t>
      </w:r>
    </w:p>
    <w:p w14:paraId="469C9102" w14:textId="77777777" w:rsidR="00CC015B" w:rsidRDefault="00000000">
      <w:bookmarkStart w:id="6" w:name="_Hlk221037169"/>
      <w:proofErr w:type="spellStart"/>
      <w:r>
        <w:t>遹、遵、率、循、由、從，自也。遹、遵、率，循也</w:t>
      </w:r>
      <w:proofErr w:type="spellEnd"/>
    </w:p>
    <w:bookmarkEnd w:id="6"/>
    <w:p w14:paraId="7F73DC8E" w14:textId="77777777" w:rsidR="00CC015B" w:rsidRDefault="00000000">
      <w:proofErr w:type="spellStart"/>
      <w:r>
        <w:t>循者</w:t>
      </w:r>
      <w:proofErr w:type="spellEnd"/>
      <w:r>
        <w:t>，</w:t>
      </w:r>
      <w:r>
        <w:rPr>
          <w:rFonts w:eastAsia="宋体" w:hint="eastAsia"/>
          <w:lang w:eastAsia="zh-CN"/>
        </w:rPr>
        <w:t>《</w:t>
      </w:r>
      <w:proofErr w:type="spellStart"/>
      <w:r>
        <w:t>説文</w:t>
      </w:r>
      <w:proofErr w:type="spellEnd"/>
      <w:r>
        <w:rPr>
          <w:rFonts w:eastAsia="宋体" w:hint="eastAsia"/>
          <w:lang w:eastAsia="zh-CN"/>
        </w:rPr>
        <w:t>》</w:t>
      </w:r>
      <w:r>
        <w:t>云</w:t>
      </w:r>
      <w:r>
        <w:rPr>
          <w:rFonts w:eastAsia="宋体" w:hint="eastAsia"/>
          <w:lang w:eastAsia="zh-CN"/>
        </w:rPr>
        <w:t>“</w:t>
      </w:r>
      <w:proofErr w:type="spellStart"/>
      <w:r>
        <w:t>行順也</w:t>
      </w:r>
      <w:proofErr w:type="spellEnd"/>
      <w:r>
        <w:t>。</w:t>
      </w:r>
      <w:r>
        <w:rPr>
          <w:rFonts w:eastAsia="宋体" w:hint="eastAsia"/>
          <w:lang w:eastAsia="zh-CN"/>
        </w:rPr>
        <w:t>”</w:t>
      </w:r>
      <w:proofErr w:type="spellStart"/>
      <w:r>
        <w:t>通作順</w:t>
      </w:r>
      <w:proofErr w:type="spellEnd"/>
      <w:r>
        <w:t>。</w:t>
      </w:r>
      <w:r>
        <w:rPr>
          <w:rFonts w:eastAsia="宋体" w:hint="eastAsia"/>
          <w:lang w:eastAsia="zh-CN"/>
        </w:rPr>
        <w:t>《</w:t>
      </w:r>
      <w:r>
        <w:t>詩</w:t>
      </w:r>
      <w:r>
        <w:rPr>
          <w:rFonts w:eastAsia="宋体" w:hint="eastAsia"/>
          <w:lang w:eastAsia="zh-CN"/>
        </w:rPr>
        <w:t>•</w:t>
      </w:r>
      <w:proofErr w:type="spellStart"/>
      <w:r>
        <w:t>江漢</w:t>
      </w:r>
      <w:proofErr w:type="spellEnd"/>
      <w:r>
        <w:rPr>
          <w:rFonts w:eastAsia="宋体" w:hint="eastAsia"/>
          <w:lang w:eastAsia="zh-CN"/>
        </w:rPr>
        <w:t>》</w:t>
      </w:r>
      <w:r>
        <w:t>箋</w:t>
      </w:r>
      <w:r>
        <w:rPr>
          <w:rFonts w:eastAsia="宋体" w:hint="eastAsia"/>
          <w:lang w:eastAsia="zh-CN"/>
        </w:rPr>
        <w:t>“</w:t>
      </w:r>
      <w:proofErr w:type="spellStart"/>
      <w:r>
        <w:t>循流而下</w:t>
      </w:r>
      <w:proofErr w:type="spellEnd"/>
      <w:r>
        <w:t>。</w:t>
      </w:r>
      <w:r>
        <w:rPr>
          <w:rFonts w:eastAsia="宋体" w:hint="eastAsia"/>
          <w:lang w:eastAsia="zh-CN"/>
        </w:rPr>
        <w:t>”</w:t>
      </w:r>
      <w:proofErr w:type="spellStart"/>
      <w:r>
        <w:t>釋文</w:t>
      </w:r>
      <w:proofErr w:type="spellEnd"/>
      <w:r>
        <w:rPr>
          <w:rFonts w:eastAsia="宋体" w:hint="eastAsia"/>
          <w:lang w:eastAsia="zh-CN"/>
        </w:rPr>
        <w:t>“</w:t>
      </w:r>
      <w:proofErr w:type="spellStart"/>
      <w:r>
        <w:t>循流</w:t>
      </w:r>
      <w:proofErr w:type="spellEnd"/>
      <w:r>
        <w:rPr>
          <w:rFonts w:eastAsia="宋体" w:hint="eastAsia"/>
          <w:lang w:eastAsia="zh-CN"/>
        </w:rPr>
        <w:t>”</w:t>
      </w:r>
      <w:proofErr w:type="spellStart"/>
      <w:r>
        <w:t>亦作</w:t>
      </w:r>
      <w:proofErr w:type="spellEnd"/>
    </w:p>
    <w:p w14:paraId="1AE123D5" w14:textId="77777777" w:rsidR="00CC015B" w:rsidRDefault="00000000">
      <w:r>
        <w:rPr>
          <w:rFonts w:eastAsia="宋体" w:hint="eastAsia"/>
          <w:lang w:eastAsia="zh-CN"/>
        </w:rPr>
        <w:t>“</w:t>
      </w:r>
      <w:proofErr w:type="spellStart"/>
      <w:r>
        <w:t>順流</w:t>
      </w:r>
      <w:proofErr w:type="spellEnd"/>
      <w:r>
        <w:rPr>
          <w:rFonts w:eastAsia="宋体" w:hint="eastAsia"/>
          <w:lang w:eastAsia="zh-CN"/>
        </w:rPr>
        <w:t>”</w:t>
      </w:r>
      <w:r>
        <w:t>。</w:t>
      </w:r>
      <w:proofErr w:type="spellStart"/>
      <w:r>
        <w:t>又通作修</w:t>
      </w:r>
      <w:proofErr w:type="spellEnd"/>
      <w:r>
        <w:t>。</w:t>
      </w:r>
      <w:r>
        <w:rPr>
          <w:rFonts w:eastAsia="宋体" w:hint="eastAsia"/>
          <w:lang w:eastAsia="zh-CN"/>
        </w:rPr>
        <w:t>《</w:t>
      </w:r>
      <w:proofErr w:type="spellStart"/>
      <w:r>
        <w:t>易。繫辭</w:t>
      </w:r>
      <w:proofErr w:type="spellEnd"/>
      <w:r>
        <w:rPr>
          <w:rFonts w:eastAsia="宋体" w:hint="eastAsia"/>
          <w:lang w:eastAsia="zh-CN"/>
        </w:rPr>
        <w:t>》</w:t>
      </w:r>
      <w:r>
        <w:t>云</w:t>
      </w:r>
      <w:proofErr w:type="gramStart"/>
      <w:r>
        <w:t>：</w:t>
      </w:r>
      <w:r>
        <w:rPr>
          <w:rFonts w:eastAsia="宋体" w:hint="eastAsia"/>
          <w:lang w:eastAsia="zh-CN"/>
        </w:rPr>
        <w:t>“</w:t>
      </w:r>
      <w:proofErr w:type="spellStart"/>
      <w:proofErr w:type="gramEnd"/>
      <w:r>
        <w:t>損德之修</w:t>
      </w:r>
      <w:proofErr w:type="spellEnd"/>
      <w:r>
        <w:t>。</w:t>
      </w:r>
      <w:r>
        <w:rPr>
          <w:rFonts w:eastAsia="宋体" w:hint="eastAsia"/>
          <w:lang w:eastAsia="zh-CN"/>
        </w:rPr>
        <w:t>”</w:t>
      </w:r>
      <w:proofErr w:type="spellStart"/>
      <w:r>
        <w:t>釋文</w:t>
      </w:r>
      <w:proofErr w:type="spellEnd"/>
      <w:r>
        <w:rPr>
          <w:rFonts w:eastAsia="宋体" w:hint="eastAsia"/>
          <w:lang w:eastAsia="zh-CN"/>
        </w:rPr>
        <w:t>“</w:t>
      </w:r>
      <w:proofErr w:type="spellStart"/>
      <w:r>
        <w:t>修，馬作循</w:t>
      </w:r>
      <w:proofErr w:type="spellEnd"/>
      <w:r>
        <w:t>。</w:t>
      </w:r>
      <w:r>
        <w:rPr>
          <w:rFonts w:eastAsia="宋体" w:hint="eastAsia"/>
          <w:lang w:eastAsia="zh-CN"/>
        </w:rPr>
        <w:t>”《</w:t>
      </w:r>
      <w:proofErr w:type="spellStart"/>
      <w:r>
        <w:t>莊子</w:t>
      </w:r>
      <w:proofErr w:type="spellEnd"/>
      <w:r>
        <w:rPr>
          <w:rFonts w:eastAsia="宋体" w:hint="eastAsia"/>
          <w:lang w:eastAsia="zh-CN"/>
        </w:rPr>
        <w:t>•</w:t>
      </w:r>
      <w:proofErr w:type="spellStart"/>
      <w:r>
        <w:t>大宗師</w:t>
      </w:r>
      <w:proofErr w:type="spellEnd"/>
    </w:p>
    <w:p w14:paraId="4A2859C0" w14:textId="77777777" w:rsidR="00CC015B" w:rsidRDefault="00000000">
      <w:proofErr w:type="spellStart"/>
      <w:r>
        <w:t>篇云</w:t>
      </w:r>
      <w:proofErr w:type="spellEnd"/>
      <w:r>
        <w:t>：</w:t>
      </w:r>
      <w:r>
        <w:rPr>
          <w:rFonts w:eastAsia="宋体" w:hint="eastAsia"/>
          <w:lang w:eastAsia="zh-CN"/>
        </w:rPr>
        <w:t>“</w:t>
      </w:r>
      <w:proofErr w:type="spellStart"/>
      <w:r>
        <w:t>以德爲循</w:t>
      </w:r>
      <w:proofErr w:type="spellEnd"/>
      <w:r>
        <w:t>。</w:t>
      </w:r>
      <w:r>
        <w:rPr>
          <w:rFonts w:eastAsia="宋体" w:hint="eastAsia"/>
          <w:lang w:eastAsia="zh-CN"/>
        </w:rPr>
        <w:t>”</w:t>
      </w:r>
      <w:proofErr w:type="spellStart"/>
      <w:r>
        <w:t>釋文</w:t>
      </w:r>
      <w:proofErr w:type="spellEnd"/>
      <w:r>
        <w:t>：</w:t>
      </w:r>
      <w:r>
        <w:rPr>
          <w:rFonts w:eastAsia="宋体" w:hint="eastAsia"/>
          <w:lang w:eastAsia="zh-CN"/>
        </w:rPr>
        <w:t>“</w:t>
      </w:r>
      <w:proofErr w:type="spellStart"/>
      <w:r>
        <w:t>循本亦作修</w:t>
      </w:r>
      <w:proofErr w:type="spellEnd"/>
      <w:r>
        <w:t>。</w:t>
      </w:r>
      <w:r>
        <w:rPr>
          <w:rFonts w:eastAsia="宋体" w:hint="eastAsia"/>
          <w:lang w:eastAsia="zh-CN"/>
        </w:rPr>
        <w:t>”</w:t>
      </w:r>
      <w:bookmarkStart w:id="7" w:name="_Hlk221037184"/>
      <w:proofErr w:type="spellStart"/>
      <w:r>
        <w:t>修、循</w:t>
      </w:r>
      <w:proofErr w:type="gramStart"/>
      <w:r>
        <w:t>一</w:t>
      </w:r>
      <w:proofErr w:type="gramEnd"/>
      <w:r>
        <w:t>聲之轉也</w:t>
      </w:r>
      <w:bookmarkEnd w:id="7"/>
      <w:proofErr w:type="spellEnd"/>
    </w:p>
    <w:p w14:paraId="0907FD82" w14:textId="77777777" w:rsidR="00CC015B" w:rsidRDefault="00000000">
      <w:pPr>
        <w:rPr>
          <w:lang w:eastAsia="zh-CN"/>
        </w:rPr>
      </w:pPr>
      <w:r>
        <w:rPr>
          <w:lang w:eastAsia="zh-CN"/>
        </w:rPr>
        <w:t>念孙案</w:t>
      </w:r>
      <w:bookmarkStart w:id="8" w:name="_Hlk221037236"/>
      <w:r>
        <w:rPr>
          <w:lang w:eastAsia="zh-CN"/>
        </w:rPr>
        <w:t>隸</w:t>
      </w:r>
      <w:proofErr w:type="gramStart"/>
      <w:r>
        <w:rPr>
          <w:lang w:eastAsia="zh-CN"/>
        </w:rPr>
        <w:t>書</w:t>
      </w:r>
      <w:proofErr w:type="gramEnd"/>
      <w:r>
        <w:rPr>
          <w:lang w:eastAsia="zh-CN"/>
        </w:rPr>
        <w:t>循、脩二字相似，寫者多亂之。</w:t>
      </w:r>
      <w:r>
        <w:rPr>
          <w:rFonts w:eastAsia="宋体" w:hint="eastAsia"/>
          <w:lang w:eastAsia="zh-CN"/>
        </w:rPr>
        <w:t>《</w:t>
      </w:r>
      <w:r>
        <w:rPr>
          <w:lang w:eastAsia="zh-CN"/>
        </w:rPr>
        <w:t>漢北海相景君碑陰</w:t>
      </w:r>
      <w:r>
        <w:rPr>
          <w:rFonts w:eastAsia="宋体" w:hint="eastAsia"/>
          <w:lang w:eastAsia="zh-CN"/>
        </w:rPr>
        <w:t>》“</w:t>
      </w:r>
      <w:r>
        <w:rPr>
          <w:lang w:eastAsia="zh-CN"/>
        </w:rPr>
        <w:t>故脩行都昌台</w:t>
      </w:r>
    </w:p>
    <w:p w14:paraId="12952724" w14:textId="77777777" w:rsidR="00CC015B" w:rsidRDefault="00000000">
      <w:pPr>
        <w:rPr>
          <w:lang w:eastAsia="zh-CN"/>
        </w:rPr>
      </w:pPr>
      <w:r>
        <w:rPr>
          <w:lang w:eastAsia="zh-CN"/>
        </w:rPr>
        <w:t>【第</w:t>
      </w:r>
      <w:r>
        <w:rPr>
          <w:lang w:eastAsia="zh-CN"/>
        </w:rPr>
        <w:t>123</w:t>
      </w:r>
      <w:r>
        <w:rPr>
          <w:lang w:eastAsia="zh-CN"/>
        </w:rPr>
        <w:t>页】</w:t>
      </w:r>
    </w:p>
    <w:p w14:paraId="4E5FDBF6" w14:textId="4C9C70E6" w:rsidR="00CC015B" w:rsidRDefault="00000000">
      <w:pPr>
        <w:rPr>
          <w:lang w:eastAsia="zh-CN"/>
        </w:rPr>
      </w:pPr>
      <w:r>
        <w:rPr>
          <w:lang w:eastAsia="zh-CN"/>
        </w:rPr>
        <w:t>丘</w:t>
      </w:r>
      <w:proofErr w:type="gramStart"/>
      <w:r>
        <w:rPr>
          <w:lang w:eastAsia="zh-CN"/>
        </w:rPr>
        <w:t>暹</w:t>
      </w:r>
      <w:proofErr w:type="gramEnd"/>
      <w:r>
        <w:rPr>
          <w:lang w:eastAsia="zh-CN"/>
        </w:rPr>
        <w:t>。</w:t>
      </w:r>
      <w:r>
        <w:rPr>
          <w:rFonts w:eastAsia="宋体" w:hint="eastAsia"/>
          <w:lang w:eastAsia="zh-CN"/>
        </w:rPr>
        <w:t>”《</w:t>
      </w:r>
      <w:r>
        <w:rPr>
          <w:lang w:eastAsia="zh-CN"/>
        </w:rPr>
        <w:t>隸續</w:t>
      </w:r>
      <w:r>
        <w:rPr>
          <w:rFonts w:eastAsia="宋体" w:hint="eastAsia"/>
          <w:lang w:eastAsia="zh-CN"/>
        </w:rPr>
        <w:t>》</w:t>
      </w:r>
      <w:r>
        <w:rPr>
          <w:lang w:eastAsia="zh-CN"/>
        </w:rPr>
        <w:t>云：</w:t>
      </w:r>
      <w:r>
        <w:rPr>
          <w:rFonts w:eastAsia="宋体" w:hint="eastAsia"/>
          <w:lang w:eastAsia="zh-CN"/>
        </w:rPr>
        <w:t>“</w:t>
      </w:r>
      <w:r>
        <w:rPr>
          <w:lang w:eastAsia="zh-CN"/>
        </w:rPr>
        <w:t>循、脩二字，隸法止争</w:t>
      </w:r>
      <w:proofErr w:type="gramStart"/>
      <w:r>
        <w:rPr>
          <w:lang w:eastAsia="zh-CN"/>
        </w:rPr>
        <w:t>一</w:t>
      </w:r>
      <w:proofErr w:type="gramEnd"/>
      <w:r>
        <w:rPr>
          <w:lang w:eastAsia="zh-CN"/>
        </w:rPr>
        <w:t>畫，</w:t>
      </w:r>
      <w:proofErr w:type="gramStart"/>
      <w:r>
        <w:rPr>
          <w:lang w:eastAsia="zh-CN"/>
        </w:rPr>
        <w:t>書</w:t>
      </w:r>
      <w:proofErr w:type="gramEnd"/>
      <w:r>
        <w:rPr>
          <w:lang w:eastAsia="zh-CN"/>
        </w:rPr>
        <w:t>碑者好奇，所以</w:t>
      </w:r>
      <w:proofErr w:type="gramStart"/>
      <w:r>
        <w:rPr>
          <w:lang w:eastAsia="zh-CN"/>
        </w:rPr>
        <w:t>從</w:t>
      </w:r>
      <w:proofErr w:type="gramEnd"/>
      <w:r>
        <w:rPr>
          <w:lang w:eastAsia="zh-CN"/>
        </w:rPr>
        <w:t>省借用。</w:t>
      </w:r>
      <w:r>
        <w:rPr>
          <w:rFonts w:eastAsia="宋体" w:hint="eastAsia"/>
          <w:lang w:eastAsia="zh-CN"/>
        </w:rPr>
        <w:t>”</w:t>
      </w:r>
      <w:r>
        <w:rPr>
          <w:lang w:eastAsia="zh-CN"/>
        </w:rPr>
        <w:t>然皆形之誤，非聲之通也。或者不察，遂謂循、修二字古通，誤矣。韻</w:t>
      </w:r>
      <w:proofErr w:type="gramStart"/>
      <w:r>
        <w:rPr>
          <w:lang w:eastAsia="zh-CN"/>
        </w:rPr>
        <w:t>書</w:t>
      </w:r>
      <w:proofErr w:type="gramEnd"/>
      <w:r>
        <w:rPr>
          <w:rFonts w:eastAsia="宋体" w:hint="eastAsia"/>
          <w:lang w:eastAsia="zh-CN"/>
        </w:rPr>
        <w:t>“</w:t>
      </w:r>
      <w:r>
        <w:rPr>
          <w:lang w:eastAsia="zh-CN"/>
        </w:rPr>
        <w:t>循</w:t>
      </w:r>
      <w:r>
        <w:rPr>
          <w:rFonts w:eastAsia="宋体" w:hint="eastAsia"/>
          <w:lang w:eastAsia="zh-CN"/>
        </w:rPr>
        <w:t>”</w:t>
      </w:r>
      <w:r>
        <w:rPr>
          <w:lang w:eastAsia="zh-CN"/>
        </w:rPr>
        <w:t>在諄部，</w:t>
      </w:r>
      <w:r>
        <w:rPr>
          <w:rFonts w:eastAsia="宋体" w:hint="eastAsia"/>
          <w:lang w:eastAsia="zh-CN"/>
        </w:rPr>
        <w:t>“</w:t>
      </w:r>
      <w:r>
        <w:rPr>
          <w:lang w:eastAsia="zh-CN"/>
        </w:rPr>
        <w:t>脩</w:t>
      </w:r>
      <w:r>
        <w:rPr>
          <w:rFonts w:eastAsia="宋体" w:hint="eastAsia"/>
          <w:lang w:eastAsia="zh-CN"/>
        </w:rPr>
        <w:t>”</w:t>
      </w:r>
      <w:r>
        <w:rPr>
          <w:lang w:eastAsia="zh-CN"/>
        </w:rPr>
        <w:t>在尤部</w:t>
      </w:r>
      <w:r w:rsidR="00D711FD">
        <w:rPr>
          <w:rFonts w:ascii="宋体" w:eastAsia="宋体" w:hAnsi="宋体" w:hint="eastAsia"/>
          <w:lang w:eastAsia="zh-CN"/>
        </w:rPr>
        <w:t>，</w:t>
      </w:r>
      <w:r>
        <w:rPr>
          <w:lang w:eastAsia="zh-CN"/>
        </w:rPr>
        <w:t>尤與諄可通用乎？其或作</w:t>
      </w:r>
      <w:r>
        <w:rPr>
          <w:rFonts w:eastAsia="宋体" w:hint="eastAsia"/>
          <w:lang w:eastAsia="zh-CN"/>
        </w:rPr>
        <w:t>“</w:t>
      </w:r>
      <w:r>
        <w:rPr>
          <w:lang w:eastAsia="zh-CN"/>
        </w:rPr>
        <w:t>修</w:t>
      </w:r>
      <w:r>
        <w:rPr>
          <w:rFonts w:eastAsia="宋体" w:hint="eastAsia"/>
          <w:lang w:eastAsia="zh-CN"/>
        </w:rPr>
        <w:t>”</w:t>
      </w:r>
      <w:r>
        <w:rPr>
          <w:lang w:eastAsia="zh-CN"/>
        </w:rPr>
        <w:t>者，又</w:t>
      </w:r>
      <w:r>
        <w:rPr>
          <w:rFonts w:eastAsia="宋体" w:hint="eastAsia"/>
          <w:lang w:eastAsia="zh-CN"/>
        </w:rPr>
        <w:t>“</w:t>
      </w:r>
      <w:r>
        <w:rPr>
          <w:lang w:eastAsia="zh-CN"/>
        </w:rPr>
        <w:t>脩</w:t>
      </w:r>
      <w:r>
        <w:rPr>
          <w:rFonts w:eastAsia="宋体" w:hint="eastAsia"/>
          <w:lang w:eastAsia="zh-CN"/>
        </w:rPr>
        <w:t>”</w:t>
      </w:r>
      <w:r>
        <w:rPr>
          <w:lang w:eastAsia="zh-CN"/>
        </w:rPr>
        <w:t>之誤耳。</w:t>
      </w:r>
    </w:p>
    <w:bookmarkEnd w:id="8"/>
    <w:p w14:paraId="4E86429C" w14:textId="77777777" w:rsidR="00CC015B" w:rsidRDefault="00000000">
      <w:proofErr w:type="spellStart"/>
      <w:r>
        <w:t>㪉、郃、盍、翕、仇、偶、妃、匹、會，合也</w:t>
      </w:r>
      <w:proofErr w:type="spellEnd"/>
    </w:p>
    <w:p w14:paraId="0FB63723" w14:textId="77777777" w:rsidR="00CC015B" w:rsidRDefault="00000000">
      <w:pPr>
        <w:rPr>
          <w:rFonts w:eastAsia="宋体"/>
          <w:lang w:eastAsia="zh-CN"/>
        </w:rPr>
      </w:pPr>
      <w:proofErr w:type="spellStart"/>
      <w:r>
        <w:t>案：匹與正字形相亂，故</w:t>
      </w:r>
      <w:proofErr w:type="spellEnd"/>
      <w:r>
        <w:rPr>
          <w:rFonts w:eastAsia="宋体" w:hint="eastAsia"/>
          <w:lang w:eastAsia="zh-CN"/>
        </w:rPr>
        <w:t>《</w:t>
      </w:r>
      <w:proofErr w:type="spellStart"/>
      <w:r>
        <w:t>禮器</w:t>
      </w:r>
      <w:proofErr w:type="spellEnd"/>
      <w:r>
        <w:rPr>
          <w:rFonts w:eastAsia="宋体" w:hint="eastAsia"/>
          <w:lang w:eastAsia="zh-CN"/>
        </w:rPr>
        <w:t>》</w:t>
      </w:r>
      <w:r>
        <w:t>云：</w:t>
      </w:r>
      <w:r>
        <w:rPr>
          <w:rFonts w:eastAsia="宋体" w:hint="eastAsia"/>
          <w:lang w:eastAsia="zh-CN"/>
        </w:rPr>
        <w:t>“</w:t>
      </w:r>
      <w:proofErr w:type="spellStart"/>
      <w:r>
        <w:t>匹士大牢而祭</w:t>
      </w:r>
      <w:proofErr w:type="spellEnd"/>
      <w:r>
        <w:t>。</w:t>
      </w:r>
      <w:r>
        <w:rPr>
          <w:rFonts w:eastAsia="宋体" w:hint="eastAsia"/>
          <w:lang w:eastAsia="zh-CN"/>
        </w:rPr>
        <w:t>”</w:t>
      </w:r>
      <w:proofErr w:type="spellStart"/>
      <w:r>
        <w:t>釋文</w:t>
      </w:r>
      <w:proofErr w:type="spellEnd"/>
      <w:r>
        <w:t>：</w:t>
      </w:r>
      <w:r>
        <w:rPr>
          <w:rFonts w:eastAsia="宋体" w:hint="eastAsia"/>
          <w:lang w:eastAsia="zh-CN"/>
        </w:rPr>
        <w:t>“</w:t>
      </w:r>
      <w:proofErr w:type="spellStart"/>
      <w:r>
        <w:t>匹士本或作正士</w:t>
      </w:r>
      <w:proofErr w:type="spellEnd"/>
      <w:r>
        <w:t>。</w:t>
      </w:r>
      <w:r>
        <w:rPr>
          <w:rFonts w:eastAsia="宋体" w:hint="eastAsia"/>
          <w:lang w:eastAsia="zh-CN"/>
        </w:rPr>
        <w:t>”</w:t>
      </w:r>
    </w:p>
    <w:p w14:paraId="5C6DF2BC" w14:textId="77777777" w:rsidR="00CC015B" w:rsidRDefault="00000000">
      <w:r>
        <w:rPr>
          <w:rFonts w:eastAsia="宋体" w:hint="eastAsia"/>
          <w:lang w:eastAsia="zh-CN"/>
        </w:rPr>
        <w:t>《</w:t>
      </w:r>
      <w:proofErr w:type="spellStart"/>
      <w:r>
        <w:t>緇衣</w:t>
      </w:r>
      <w:proofErr w:type="spellEnd"/>
      <w:r>
        <w:rPr>
          <w:rFonts w:eastAsia="宋体" w:hint="eastAsia"/>
          <w:lang w:eastAsia="zh-CN"/>
        </w:rPr>
        <w:t>》</w:t>
      </w:r>
      <w:r>
        <w:t>云：</w:t>
      </w:r>
      <w:r>
        <w:rPr>
          <w:rFonts w:eastAsia="宋体" w:hint="eastAsia"/>
          <w:lang w:eastAsia="zh-CN"/>
        </w:rPr>
        <w:t>“</w:t>
      </w:r>
      <w:proofErr w:type="spellStart"/>
      <w:r>
        <w:t>唯君子能好其正，小人毒其正</w:t>
      </w:r>
      <w:proofErr w:type="spellEnd"/>
      <w:r>
        <w:t>。</w:t>
      </w:r>
      <w:r>
        <w:rPr>
          <w:rFonts w:eastAsia="宋体" w:hint="eastAsia"/>
          <w:lang w:eastAsia="zh-CN"/>
        </w:rPr>
        <w:t>”</w:t>
      </w:r>
      <w:proofErr w:type="spellStart"/>
      <w:r>
        <w:t>鄭注</w:t>
      </w:r>
      <w:proofErr w:type="spellEnd"/>
      <w:r>
        <w:t>：</w:t>
      </w:r>
      <w:r>
        <w:rPr>
          <w:rFonts w:eastAsia="宋体" w:hint="eastAsia"/>
          <w:lang w:eastAsia="zh-CN"/>
        </w:rPr>
        <w:t>“</w:t>
      </w:r>
      <w:proofErr w:type="spellStart"/>
      <w:r>
        <w:t>正當爲匹字之誤也</w:t>
      </w:r>
      <w:proofErr w:type="spellEnd"/>
      <w:r>
        <w:t>。</w:t>
      </w:r>
      <w:r>
        <w:rPr>
          <w:rFonts w:eastAsia="宋体" w:hint="eastAsia"/>
          <w:lang w:eastAsia="zh-CN"/>
        </w:rPr>
        <w:t>”</w:t>
      </w:r>
      <w:proofErr w:type="spellStart"/>
      <w:r>
        <w:t>蓋漢隸</w:t>
      </w:r>
      <w:proofErr w:type="gramStart"/>
      <w:r>
        <w:t>書</w:t>
      </w:r>
      <w:proofErr w:type="gramEnd"/>
      <w:r>
        <w:t>匹</w:t>
      </w:r>
      <w:proofErr w:type="spellEnd"/>
    </w:p>
    <w:p w14:paraId="0105F8E8" w14:textId="77777777" w:rsidR="00CC015B" w:rsidRDefault="00000000">
      <w:proofErr w:type="spellStart"/>
      <w:r>
        <w:t>正形近，所以致誤，非古字通也</w:t>
      </w:r>
      <w:proofErr w:type="spellEnd"/>
    </w:p>
    <w:p w14:paraId="5D2A9141" w14:textId="77777777" w:rsidR="00CC015B" w:rsidRDefault="00000000">
      <w:pPr>
        <w:rPr>
          <w:lang w:eastAsia="zh-CN"/>
        </w:rPr>
      </w:pPr>
      <w:r>
        <w:rPr>
          <w:lang w:eastAsia="zh-CN"/>
        </w:rPr>
        <w:t>念孙案：</w:t>
      </w:r>
      <w:r>
        <w:rPr>
          <w:rFonts w:eastAsia="宋体" w:hint="eastAsia"/>
          <w:lang w:eastAsia="zh-CN"/>
        </w:rPr>
        <w:t>《</w:t>
      </w:r>
      <w:r>
        <w:rPr>
          <w:lang w:eastAsia="zh-CN"/>
        </w:rPr>
        <w:t>爾雅</w:t>
      </w:r>
      <w:r>
        <w:rPr>
          <w:rFonts w:eastAsia="宋体" w:hint="eastAsia"/>
          <w:lang w:eastAsia="zh-CN"/>
        </w:rPr>
        <w:t>》</w:t>
      </w:r>
      <w:r>
        <w:rPr>
          <w:lang w:eastAsia="zh-CN"/>
        </w:rPr>
        <w:t>誤字，所當辯者也。若他</w:t>
      </w:r>
      <w:proofErr w:type="gramStart"/>
      <w:r>
        <w:rPr>
          <w:lang w:eastAsia="zh-CN"/>
        </w:rPr>
        <w:t>書</w:t>
      </w:r>
      <w:proofErr w:type="gramEnd"/>
      <w:r>
        <w:rPr>
          <w:lang w:eastAsia="zh-CN"/>
        </w:rPr>
        <w:t>之誤字而亦辯之，則是書之富，必至積案</w:t>
      </w:r>
    </w:p>
    <w:p w14:paraId="45135490" w14:textId="77777777" w:rsidR="00CC015B" w:rsidRDefault="00000000">
      <w:pPr>
        <w:rPr>
          <w:lang w:eastAsia="zh-CN"/>
        </w:rPr>
      </w:pPr>
      <w:r>
        <w:rPr>
          <w:lang w:eastAsia="zh-CN"/>
        </w:rPr>
        <w:t>盈箱，不止</w:t>
      </w:r>
      <w:proofErr w:type="gramStart"/>
      <w:r>
        <w:rPr>
          <w:lang w:eastAsia="zh-CN"/>
        </w:rPr>
        <w:t>於</w:t>
      </w:r>
      <w:proofErr w:type="gramEnd"/>
      <w:r>
        <w:rPr>
          <w:lang w:eastAsia="zh-CN"/>
        </w:rPr>
        <w:t>七卷矣。</w:t>
      </w:r>
    </w:p>
    <w:p w14:paraId="119FF779" w14:textId="77777777" w:rsidR="00CC015B" w:rsidRDefault="00000000">
      <w:pPr>
        <w:rPr>
          <w:lang w:eastAsia="zh-CN"/>
        </w:rPr>
      </w:pPr>
      <w:proofErr w:type="gramStart"/>
      <w:r>
        <w:rPr>
          <w:lang w:eastAsia="zh-CN"/>
        </w:rPr>
        <w:lastRenderedPageBreak/>
        <w:t>忥</w:t>
      </w:r>
      <w:proofErr w:type="gramEnd"/>
      <w:r>
        <w:rPr>
          <w:lang w:eastAsia="zh-CN"/>
        </w:rPr>
        <w:t>、謚、溢、蟄、慎、貉、謐、顗、頠、密、寍，静也</w:t>
      </w:r>
    </w:p>
    <w:p w14:paraId="40E5AAA8" w14:textId="77777777" w:rsidR="00CC015B" w:rsidRDefault="00000000">
      <w:pPr>
        <w:rPr>
          <w:lang w:eastAsia="zh-CN"/>
        </w:rPr>
      </w:pPr>
      <w:proofErr w:type="spellStart"/>
      <w:r>
        <w:t>慎者，溢之訓也</w:t>
      </w:r>
      <w:proofErr w:type="spellEnd"/>
      <w:r>
        <w:t>。</w:t>
      </w:r>
      <w:r>
        <w:rPr>
          <w:rFonts w:eastAsia="宋体" w:hint="eastAsia"/>
          <w:lang w:eastAsia="zh-CN"/>
        </w:rPr>
        <w:t>《</w:t>
      </w:r>
      <w:proofErr w:type="spellStart"/>
      <w:r>
        <w:t>説文</w:t>
      </w:r>
      <w:proofErr w:type="spellEnd"/>
      <w:r>
        <w:rPr>
          <w:rFonts w:eastAsia="宋体" w:hint="eastAsia"/>
          <w:lang w:eastAsia="zh-CN"/>
        </w:rPr>
        <w:t>》（</w:t>
      </w:r>
      <w:r>
        <w:t>文</w:t>
      </w:r>
      <w:r>
        <w:rPr>
          <w:rFonts w:eastAsia="宋体" w:hint="eastAsia"/>
          <w:lang w:eastAsia="zh-CN"/>
        </w:rPr>
        <w:t>）</w:t>
      </w:r>
      <w:r>
        <w:t>云</w:t>
      </w:r>
      <w:proofErr w:type="gramStart"/>
      <w:r>
        <w:t>：</w:t>
      </w:r>
      <w:r>
        <w:rPr>
          <w:rFonts w:eastAsia="宋体" w:hint="eastAsia"/>
          <w:lang w:eastAsia="zh-CN"/>
        </w:rPr>
        <w:t>“</w:t>
      </w:r>
      <w:proofErr w:type="spellStart"/>
      <w:proofErr w:type="gramEnd"/>
      <w:r>
        <w:t>謹也</w:t>
      </w:r>
      <w:proofErr w:type="spellEnd"/>
      <w:r>
        <w:t>。</w:t>
      </w:r>
      <w:r>
        <w:rPr>
          <w:rFonts w:eastAsia="宋体" w:hint="eastAsia"/>
          <w:lang w:eastAsia="zh-CN"/>
        </w:rPr>
        <w:t>”</w:t>
      </w:r>
      <w:r>
        <w:rPr>
          <w:lang w:eastAsia="zh-CN"/>
        </w:rPr>
        <w:t>上文云：</w:t>
      </w:r>
      <w:r>
        <w:rPr>
          <w:rFonts w:eastAsia="宋体" w:hint="eastAsia"/>
          <w:lang w:eastAsia="zh-CN"/>
        </w:rPr>
        <w:t>“</w:t>
      </w:r>
      <w:r>
        <w:rPr>
          <w:lang w:eastAsia="zh-CN"/>
        </w:rPr>
        <w:t>誠也。</w:t>
      </w:r>
      <w:r>
        <w:rPr>
          <w:rFonts w:eastAsia="宋体" w:hint="eastAsia"/>
          <w:lang w:eastAsia="zh-CN"/>
        </w:rPr>
        <w:t>”</w:t>
      </w:r>
      <w:r>
        <w:rPr>
          <w:lang w:eastAsia="zh-CN"/>
        </w:rPr>
        <w:t>誠、謹俱安静之意。慎</w:t>
      </w:r>
    </w:p>
    <w:p w14:paraId="45D0D6BB" w14:textId="77777777" w:rsidR="00CC015B" w:rsidRDefault="00000000">
      <w:pPr>
        <w:rPr>
          <w:rFonts w:eastAsia="宋体"/>
          <w:lang w:eastAsia="zh-CN"/>
        </w:rPr>
      </w:pPr>
      <w:r>
        <w:rPr>
          <w:lang w:eastAsia="zh-CN"/>
        </w:rPr>
        <w:t>猶順也。凡恭慎而柔順者，其人必誠静，故</w:t>
      </w:r>
      <w:r>
        <w:rPr>
          <w:rFonts w:eastAsia="宋体" w:hint="eastAsia"/>
          <w:lang w:eastAsia="zh-CN"/>
        </w:rPr>
        <w:t>《</w:t>
      </w:r>
      <w:r>
        <w:rPr>
          <w:lang w:eastAsia="zh-CN"/>
        </w:rPr>
        <w:t>謚法</w:t>
      </w:r>
      <w:r>
        <w:rPr>
          <w:rFonts w:eastAsia="宋体" w:hint="eastAsia"/>
          <w:lang w:eastAsia="zh-CN"/>
        </w:rPr>
        <w:t>》</w:t>
      </w:r>
      <w:r>
        <w:rPr>
          <w:lang w:eastAsia="zh-CN"/>
        </w:rPr>
        <w:t>云：</w:t>
      </w:r>
      <w:r>
        <w:rPr>
          <w:rFonts w:eastAsia="宋体" w:hint="eastAsia"/>
          <w:lang w:eastAsia="zh-CN"/>
        </w:rPr>
        <w:t>“</w:t>
      </w:r>
      <w:r>
        <w:rPr>
          <w:lang w:eastAsia="zh-CN"/>
        </w:rPr>
        <w:t>柔德考衆曰静，恭己鮮言曰静。</w:t>
      </w:r>
      <w:r>
        <w:rPr>
          <w:rFonts w:eastAsia="宋体" w:hint="eastAsia"/>
          <w:lang w:eastAsia="zh-CN"/>
        </w:rPr>
        <w:t>”</w:t>
      </w:r>
    </w:p>
    <w:p w14:paraId="77CAACC1" w14:textId="77777777" w:rsidR="00CC015B" w:rsidRDefault="00000000">
      <w:r>
        <w:rPr>
          <w:rFonts w:eastAsia="宋体" w:hint="eastAsia"/>
          <w:lang w:eastAsia="zh-CN"/>
        </w:rPr>
        <w:t>《</w:t>
      </w:r>
      <w:r>
        <w:rPr>
          <w:lang w:eastAsia="zh-CN"/>
        </w:rPr>
        <w:t>官人</w:t>
      </w:r>
      <w:r>
        <w:rPr>
          <w:rFonts w:eastAsia="宋体" w:hint="eastAsia"/>
          <w:lang w:eastAsia="zh-CN"/>
        </w:rPr>
        <w:t>》</w:t>
      </w:r>
      <w:r>
        <w:rPr>
          <w:lang w:eastAsia="zh-CN"/>
        </w:rPr>
        <w:t>篇云：</w:t>
      </w:r>
      <w:r>
        <w:rPr>
          <w:rFonts w:eastAsia="宋体" w:hint="eastAsia"/>
          <w:lang w:eastAsia="zh-CN"/>
        </w:rPr>
        <w:t>“</w:t>
      </w:r>
      <w:proofErr w:type="gramStart"/>
      <w:r>
        <w:rPr>
          <w:lang w:eastAsia="zh-CN"/>
        </w:rPr>
        <w:t>沈静</w:t>
      </w:r>
      <w:proofErr w:type="gramEnd"/>
      <w:r>
        <w:rPr>
          <w:lang w:eastAsia="zh-CN"/>
        </w:rPr>
        <w:t>而寡言，多</w:t>
      </w:r>
      <w:proofErr w:type="gramStart"/>
      <w:r>
        <w:rPr>
          <w:lang w:eastAsia="zh-CN"/>
        </w:rPr>
        <w:t>稽</w:t>
      </w:r>
      <w:proofErr w:type="gramEnd"/>
      <w:r>
        <w:rPr>
          <w:lang w:eastAsia="zh-CN"/>
        </w:rPr>
        <w:t>而儉貌，曰質静者也。</w:t>
      </w:r>
      <w:r>
        <w:rPr>
          <w:rFonts w:eastAsia="宋体" w:hint="eastAsia"/>
          <w:lang w:eastAsia="zh-CN"/>
        </w:rPr>
        <w:t>”</w:t>
      </w:r>
      <w:r>
        <w:rPr>
          <w:lang w:eastAsia="zh-CN"/>
        </w:rPr>
        <w:t>又云：</w:t>
      </w:r>
      <w:r>
        <w:rPr>
          <w:rFonts w:eastAsia="宋体" w:hint="eastAsia"/>
          <w:lang w:eastAsia="zh-CN"/>
        </w:rPr>
        <w:t>“</w:t>
      </w:r>
      <w:r>
        <w:rPr>
          <w:lang w:eastAsia="zh-CN"/>
        </w:rPr>
        <w:t>誠静必有可信之色。</w:t>
      </w:r>
      <w:r>
        <w:rPr>
          <w:rFonts w:eastAsia="宋体" w:hint="eastAsia"/>
          <w:lang w:eastAsia="zh-CN"/>
        </w:rPr>
        <w:t>”</w:t>
      </w:r>
      <w:r>
        <w:t>然</w:t>
      </w:r>
    </w:p>
    <w:p w14:paraId="35526CBD" w14:textId="77777777" w:rsidR="00CC015B" w:rsidRDefault="00000000">
      <w:pPr>
        <w:rPr>
          <w:lang w:eastAsia="zh-CN"/>
        </w:rPr>
      </w:pPr>
      <w:r>
        <w:rPr>
          <w:lang w:eastAsia="zh-CN"/>
        </w:rPr>
        <w:t>則慎訓誠，又訓静，皆其證矣</w:t>
      </w:r>
    </w:p>
    <w:p w14:paraId="3622559E" w14:textId="77777777" w:rsidR="00CC015B" w:rsidRDefault="00000000">
      <w:r>
        <w:rPr>
          <w:lang w:eastAsia="zh-CN"/>
        </w:rPr>
        <w:t>念孫案：</w:t>
      </w:r>
      <w:r>
        <w:rPr>
          <w:rFonts w:eastAsia="宋体" w:hint="eastAsia"/>
          <w:lang w:eastAsia="zh-CN"/>
        </w:rPr>
        <w:t>“</w:t>
      </w:r>
      <w:r>
        <w:rPr>
          <w:lang w:eastAsia="zh-CN"/>
        </w:rPr>
        <w:t>誠静必有可信之色</w:t>
      </w:r>
      <w:r>
        <w:rPr>
          <w:rFonts w:eastAsia="宋体" w:hint="eastAsia"/>
          <w:lang w:eastAsia="zh-CN"/>
        </w:rPr>
        <w:t>”</w:t>
      </w:r>
      <w:proofErr w:type="gramStart"/>
      <w:r>
        <w:rPr>
          <w:lang w:eastAsia="zh-CN"/>
        </w:rPr>
        <w:t>静乃古情</w:t>
      </w:r>
      <w:proofErr w:type="gramEnd"/>
      <w:r>
        <w:rPr>
          <w:lang w:eastAsia="zh-CN"/>
        </w:rPr>
        <w:t>字非安静之静。</w:t>
      </w:r>
      <w:proofErr w:type="spellStart"/>
      <w:r>
        <w:t>情者實也。</w:t>
      </w:r>
      <w:proofErr w:type="gramStart"/>
      <w:r>
        <w:t>故曰</w:t>
      </w:r>
      <w:proofErr w:type="spellEnd"/>
      <w:r>
        <w:rPr>
          <w:rFonts w:eastAsia="宋体" w:hint="eastAsia"/>
          <w:lang w:eastAsia="zh-CN"/>
        </w:rPr>
        <w:t>“</w:t>
      </w:r>
      <w:proofErr w:type="spellStart"/>
      <w:proofErr w:type="gramEnd"/>
      <w:r>
        <w:t>必有</w:t>
      </w:r>
      <w:proofErr w:type="spellEnd"/>
    </w:p>
    <w:p w14:paraId="5E3B68C3" w14:textId="77777777" w:rsidR="00CC015B" w:rsidRDefault="00000000">
      <w:pPr>
        <w:rPr>
          <w:lang w:eastAsia="zh-CN"/>
        </w:rPr>
      </w:pPr>
      <w:r>
        <w:rPr>
          <w:lang w:eastAsia="zh-CN"/>
        </w:rPr>
        <w:t>【第</w:t>
      </w:r>
      <w:r>
        <w:rPr>
          <w:lang w:eastAsia="zh-CN"/>
        </w:rPr>
        <w:t>124</w:t>
      </w:r>
      <w:r>
        <w:rPr>
          <w:lang w:eastAsia="zh-CN"/>
        </w:rPr>
        <w:t>页】</w:t>
      </w:r>
    </w:p>
    <w:p w14:paraId="282EDCEE" w14:textId="77777777" w:rsidR="00CC015B" w:rsidRDefault="00000000">
      <w:pPr>
        <w:rPr>
          <w:lang w:eastAsia="zh-CN"/>
        </w:rPr>
      </w:pPr>
      <w:r>
        <w:rPr>
          <w:lang w:eastAsia="zh-CN"/>
        </w:rPr>
        <w:t>可信之色</w:t>
      </w:r>
      <w:proofErr w:type="gramStart"/>
      <w:r>
        <w:rPr>
          <w:rFonts w:eastAsia="宋体" w:hint="eastAsia"/>
          <w:lang w:eastAsia="zh-CN"/>
        </w:rPr>
        <w:t>”</w:t>
      </w:r>
      <w:proofErr w:type="gramEnd"/>
      <w:r>
        <w:rPr>
          <w:lang w:eastAsia="zh-CN"/>
        </w:rPr>
        <w:t>。</w:t>
      </w:r>
    </w:p>
    <w:p w14:paraId="28DE5301" w14:textId="77777777" w:rsidR="00CC015B" w:rsidRDefault="00000000">
      <w:pPr>
        <w:rPr>
          <w:lang w:eastAsia="zh-CN"/>
        </w:rPr>
      </w:pPr>
      <w:r>
        <w:rPr>
          <w:lang w:eastAsia="zh-CN"/>
        </w:rPr>
        <w:t>尸、職，主也。尸，寀也。寀，</w:t>
      </w:r>
      <w:proofErr w:type="gramStart"/>
      <w:r>
        <w:rPr>
          <w:lang w:eastAsia="zh-CN"/>
        </w:rPr>
        <w:t>寮</w:t>
      </w:r>
      <w:proofErr w:type="gramEnd"/>
      <w:r>
        <w:rPr>
          <w:lang w:eastAsia="zh-CN"/>
        </w:rPr>
        <w:t>官也</w:t>
      </w:r>
    </w:p>
    <w:p w14:paraId="74231E35" w14:textId="77777777" w:rsidR="00CC015B" w:rsidRDefault="00000000">
      <w:r>
        <w:rPr>
          <w:lang w:eastAsia="zh-CN"/>
        </w:rPr>
        <w:t>寀者當爲采。下文云</w:t>
      </w:r>
      <w:r>
        <w:rPr>
          <w:rFonts w:eastAsia="宋体" w:hint="eastAsia"/>
          <w:lang w:eastAsia="zh-CN"/>
        </w:rPr>
        <w:t>“</w:t>
      </w:r>
      <w:r>
        <w:rPr>
          <w:lang w:eastAsia="zh-CN"/>
        </w:rPr>
        <w:t>采，事也。</w:t>
      </w:r>
      <w:r>
        <w:rPr>
          <w:rFonts w:eastAsia="宋体" w:hint="eastAsia"/>
          <w:lang w:eastAsia="zh-CN"/>
        </w:rPr>
        <w:t>”</w:t>
      </w:r>
      <w:r>
        <w:rPr>
          <w:lang w:eastAsia="zh-CN"/>
        </w:rPr>
        <w:t>能其事者食其地，亦謂之采。</w:t>
      </w:r>
      <w:r>
        <w:rPr>
          <w:rFonts w:eastAsia="宋体" w:hint="eastAsia"/>
          <w:lang w:eastAsia="zh-CN"/>
        </w:rPr>
        <w:t>《</w:t>
      </w:r>
      <w:proofErr w:type="spellStart"/>
      <w:r>
        <w:t>禮運</w:t>
      </w:r>
      <w:proofErr w:type="spellEnd"/>
      <w:r>
        <w:rPr>
          <w:rFonts w:eastAsia="宋体" w:hint="eastAsia"/>
          <w:lang w:eastAsia="zh-CN"/>
        </w:rPr>
        <w:t>》</w:t>
      </w:r>
      <w:r>
        <w:t>：</w:t>
      </w:r>
      <w:r>
        <w:rPr>
          <w:rFonts w:eastAsia="宋体" w:hint="eastAsia"/>
          <w:lang w:eastAsia="zh-CN"/>
        </w:rPr>
        <w:t>“</w:t>
      </w:r>
      <w:proofErr w:type="spellStart"/>
      <w:r>
        <w:t>大夫有</w:t>
      </w:r>
      <w:proofErr w:type="spellEnd"/>
    </w:p>
    <w:p w14:paraId="024AD716" w14:textId="77777777" w:rsidR="00CC015B" w:rsidRDefault="00000000">
      <w:r>
        <w:rPr>
          <w:lang w:eastAsia="zh-CN"/>
        </w:rPr>
        <w:t>采，以處其子孙。</w:t>
      </w:r>
      <w:r>
        <w:rPr>
          <w:rFonts w:eastAsia="宋体" w:hint="eastAsia"/>
          <w:lang w:eastAsia="zh-CN"/>
        </w:rPr>
        <w:t>”《</w:t>
      </w:r>
      <w:r>
        <w:rPr>
          <w:lang w:eastAsia="zh-CN"/>
        </w:rPr>
        <w:t>韓詩外傳</w:t>
      </w:r>
      <w:r>
        <w:rPr>
          <w:rFonts w:eastAsia="宋体" w:hint="eastAsia"/>
          <w:lang w:eastAsia="zh-CN"/>
        </w:rPr>
        <w:t>》“</w:t>
      </w:r>
      <w:r>
        <w:rPr>
          <w:lang w:eastAsia="zh-CN"/>
        </w:rPr>
        <w:t>古者天子爲諸侯受封，謂之采地。</w:t>
      </w:r>
      <w:r>
        <w:rPr>
          <w:rFonts w:eastAsia="宋体" w:hint="eastAsia"/>
          <w:lang w:eastAsia="zh-CN"/>
        </w:rPr>
        <w:t>”</w:t>
      </w:r>
      <w:proofErr w:type="spellStart"/>
      <w:r>
        <w:t>然則尸訓寀者，蓋爲</w:t>
      </w:r>
      <w:proofErr w:type="spellEnd"/>
    </w:p>
    <w:p w14:paraId="0C2A15FA" w14:textId="77777777" w:rsidR="00CC015B" w:rsidRDefault="00000000">
      <w:proofErr w:type="spellStart"/>
      <w:r>
        <w:t>此地之主，因食此土之毛。故</w:t>
      </w:r>
      <w:proofErr w:type="spellEnd"/>
      <w:r>
        <w:rPr>
          <w:rFonts w:eastAsia="宋体" w:hint="eastAsia"/>
          <w:lang w:eastAsia="zh-CN"/>
        </w:rPr>
        <w:t>《</w:t>
      </w:r>
      <w:proofErr w:type="spellStart"/>
      <w:r>
        <w:t>鄭語</w:t>
      </w:r>
      <w:proofErr w:type="spellEnd"/>
      <w:r>
        <w:rPr>
          <w:rFonts w:eastAsia="宋体" w:hint="eastAsia"/>
          <w:lang w:eastAsia="zh-CN"/>
        </w:rPr>
        <w:t>》</w:t>
      </w:r>
      <w:proofErr w:type="spellStart"/>
      <w:r>
        <w:t>云？主芣騩而食溱洧</w:t>
      </w:r>
      <w:proofErr w:type="spellEnd"/>
      <w:proofErr w:type="gramStart"/>
      <w:r>
        <w:t>。</w:t>
      </w:r>
      <w:r>
        <w:rPr>
          <w:rFonts w:eastAsia="宋体" w:hint="eastAsia"/>
          <w:lang w:eastAsia="zh-CN"/>
        </w:rPr>
        <w:t>”</w:t>
      </w:r>
      <w:proofErr w:type="spellStart"/>
      <w:r>
        <w:t>是其義也</w:t>
      </w:r>
      <w:proofErr w:type="gramEnd"/>
      <w:r>
        <w:t>。釋文</w:t>
      </w:r>
      <w:proofErr w:type="spellEnd"/>
      <w:r>
        <w:t>：</w:t>
      </w:r>
      <w:r>
        <w:rPr>
          <w:rFonts w:eastAsia="宋体" w:hint="eastAsia"/>
          <w:lang w:eastAsia="zh-CN"/>
        </w:rPr>
        <w:t>“</w:t>
      </w:r>
      <w:proofErr w:type="spellStart"/>
      <w:r>
        <w:t>寀，李</w:t>
      </w:r>
      <w:proofErr w:type="spellEnd"/>
    </w:p>
    <w:p w14:paraId="4599C707" w14:textId="77777777" w:rsidR="00CC015B" w:rsidRDefault="00000000">
      <w:proofErr w:type="spellStart"/>
      <w:r>
        <w:t>孫、</w:t>
      </w:r>
      <w:proofErr w:type="gramStart"/>
      <w:r>
        <w:t>郭</w:t>
      </w:r>
      <w:proofErr w:type="gramEnd"/>
      <w:r>
        <w:t>並七代反樊七在反</w:t>
      </w:r>
      <w:proofErr w:type="spellEnd"/>
      <w:r>
        <w:t>。</w:t>
      </w:r>
      <w:r>
        <w:rPr>
          <w:rFonts w:eastAsia="宋体" w:hint="eastAsia"/>
          <w:lang w:eastAsia="zh-CN"/>
        </w:rPr>
        <w:t>”</w:t>
      </w:r>
      <w:proofErr w:type="spellStart"/>
      <w:r>
        <w:t>按七在音是今</w:t>
      </w:r>
      <w:proofErr w:type="gramStart"/>
      <w:r>
        <w:t>從</w:t>
      </w:r>
      <w:proofErr w:type="gramEnd"/>
      <w:r>
        <w:t>樊光讀</w:t>
      </w:r>
      <w:proofErr w:type="spellEnd"/>
    </w:p>
    <w:p w14:paraId="377532A6" w14:textId="77777777" w:rsidR="00CC015B" w:rsidRDefault="00000000">
      <w:pPr>
        <w:rPr>
          <w:rFonts w:eastAsia="宋体"/>
          <w:lang w:eastAsia="zh-CN"/>
        </w:rPr>
      </w:pPr>
      <w:proofErr w:type="spellStart"/>
      <w:r>
        <w:t>念孫案</w:t>
      </w:r>
      <w:proofErr w:type="spellEnd"/>
      <w:r>
        <w:t>：</w:t>
      </w:r>
      <w:r>
        <w:rPr>
          <w:rFonts w:eastAsia="宋体" w:hint="eastAsia"/>
          <w:lang w:eastAsia="zh-CN"/>
        </w:rPr>
        <w:t>“</w:t>
      </w:r>
      <w:proofErr w:type="spellStart"/>
      <w:r>
        <w:t>大夫有采以處其子孫</w:t>
      </w:r>
      <w:proofErr w:type="spellEnd"/>
      <w:r>
        <w:rPr>
          <w:rFonts w:eastAsia="宋体" w:hint="eastAsia"/>
          <w:lang w:eastAsia="zh-CN"/>
        </w:rPr>
        <w:t>”</w:t>
      </w:r>
      <w:r>
        <w:t>，</w:t>
      </w:r>
      <w:proofErr w:type="spellStart"/>
      <w:r>
        <w:t>非謂大夫有主以處其子孫也</w:t>
      </w:r>
      <w:proofErr w:type="spellEnd"/>
      <w:r>
        <w:t>。</w:t>
      </w:r>
      <w:r>
        <w:rPr>
          <w:rFonts w:eastAsia="宋体" w:hint="eastAsia"/>
          <w:lang w:eastAsia="zh-CN"/>
        </w:rPr>
        <w:t>“</w:t>
      </w:r>
      <w:proofErr w:type="spellStart"/>
      <w:r>
        <w:t>主芣騩而食</w:t>
      </w:r>
      <w:proofErr w:type="gramStart"/>
      <w:r>
        <w:t>溱</w:t>
      </w:r>
      <w:proofErr w:type="gramEnd"/>
      <w:r>
        <w:t>洧</w:t>
      </w:r>
      <w:proofErr w:type="spellEnd"/>
      <w:r>
        <w:rPr>
          <w:rFonts w:eastAsia="宋体" w:hint="eastAsia"/>
          <w:lang w:eastAsia="zh-CN"/>
        </w:rPr>
        <w:t>”</w:t>
      </w:r>
    </w:p>
    <w:p w14:paraId="2624D011" w14:textId="77777777" w:rsidR="00CC015B" w:rsidRDefault="00000000">
      <w:proofErr w:type="spellStart"/>
      <w:r>
        <w:t>非謂采芣騩而食溱洧也。尸可訓主，采不可訓主。采可訓事，尸不可訓事。</w:t>
      </w:r>
      <w:proofErr w:type="gramStart"/>
      <w:r>
        <w:t>乃云</w:t>
      </w:r>
      <w:proofErr w:type="spellEnd"/>
      <w:r>
        <w:rPr>
          <w:rFonts w:eastAsia="宋体" w:hint="eastAsia"/>
          <w:lang w:eastAsia="zh-CN"/>
        </w:rPr>
        <w:t>“</w:t>
      </w:r>
      <w:proofErr w:type="spellStart"/>
      <w:proofErr w:type="gramEnd"/>
      <w:r>
        <w:t>能其事</w:t>
      </w:r>
      <w:proofErr w:type="spellEnd"/>
    </w:p>
    <w:p w14:paraId="6D4ED3C5" w14:textId="77777777" w:rsidR="00CC015B" w:rsidRDefault="00000000">
      <w:proofErr w:type="spellStart"/>
      <w:r>
        <w:t>者食其地，亦謂之采</w:t>
      </w:r>
      <w:proofErr w:type="spellEnd"/>
      <w:proofErr w:type="gramStart"/>
      <w:r>
        <w:rPr>
          <w:rFonts w:eastAsia="宋体" w:hint="eastAsia"/>
          <w:lang w:eastAsia="zh-CN"/>
        </w:rPr>
        <w:t>”</w:t>
      </w:r>
      <w:proofErr w:type="gramEnd"/>
      <w:r>
        <w:t>，</w:t>
      </w:r>
      <w:proofErr w:type="spellStart"/>
      <w:r>
        <w:t>毋乃近於鑒乎</w:t>
      </w:r>
      <w:proofErr w:type="spellEnd"/>
      <w:r>
        <w:t>？</w:t>
      </w:r>
    </w:p>
    <w:p w14:paraId="041F243B" w14:textId="77777777" w:rsidR="00CC015B" w:rsidRDefault="00000000">
      <w:proofErr w:type="spellStart"/>
      <w:r>
        <w:t>犯、奢、果、毅、剋、捷、功、肩、戡，勝也</w:t>
      </w:r>
      <w:proofErr w:type="spellEnd"/>
    </w:p>
    <w:p w14:paraId="39BDA20F" w14:textId="77777777" w:rsidR="00CC015B" w:rsidRDefault="00000000">
      <w:pPr>
        <w:rPr>
          <w:rFonts w:eastAsia="宋体"/>
          <w:lang w:eastAsia="zh-CN"/>
        </w:rPr>
      </w:pPr>
      <w:proofErr w:type="spellStart"/>
      <w:r>
        <w:t>毅者</w:t>
      </w:r>
      <w:proofErr w:type="spellEnd"/>
      <w:r>
        <w:t>，</w:t>
      </w:r>
      <w:r>
        <w:rPr>
          <w:rFonts w:eastAsia="宋体" w:hint="eastAsia"/>
          <w:lang w:eastAsia="zh-CN"/>
        </w:rPr>
        <w:t>《</w:t>
      </w:r>
      <w:proofErr w:type="spellStart"/>
      <w:r>
        <w:t>説文</w:t>
      </w:r>
      <w:proofErr w:type="spellEnd"/>
      <w:r>
        <w:rPr>
          <w:rFonts w:eastAsia="宋体" w:hint="eastAsia"/>
          <w:lang w:eastAsia="zh-CN"/>
        </w:rPr>
        <w:t>》</w:t>
      </w:r>
      <w:r>
        <w:t>云</w:t>
      </w:r>
      <w:r>
        <w:rPr>
          <w:rFonts w:eastAsia="宋体" w:hint="eastAsia"/>
          <w:lang w:eastAsia="zh-CN"/>
        </w:rPr>
        <w:t>“</w:t>
      </w:r>
      <w:proofErr w:type="spellStart"/>
      <w:r>
        <w:t>有決也</w:t>
      </w:r>
      <w:proofErr w:type="spellEnd"/>
      <w:r>
        <w:t>。</w:t>
      </w:r>
      <w:r>
        <w:rPr>
          <w:rFonts w:eastAsia="宋体" w:hint="eastAsia"/>
          <w:lang w:eastAsia="zh-CN"/>
        </w:rPr>
        <w:t>”《</w:t>
      </w:r>
      <w:proofErr w:type="spellStart"/>
      <w:r>
        <w:t>左氏。宣二年傳</w:t>
      </w:r>
      <w:proofErr w:type="spellEnd"/>
      <w:r>
        <w:rPr>
          <w:rFonts w:eastAsia="宋体" w:hint="eastAsia"/>
          <w:lang w:eastAsia="zh-CN"/>
        </w:rPr>
        <w:t>》“</w:t>
      </w:r>
      <w:proofErr w:type="spellStart"/>
      <w:proofErr w:type="gramStart"/>
      <w:r>
        <w:t>殺</w:t>
      </w:r>
      <w:proofErr w:type="gramEnd"/>
      <w:r>
        <w:t>敵爲果，致果爲毅</w:t>
      </w:r>
      <w:proofErr w:type="spellEnd"/>
      <w:r>
        <w:t>。</w:t>
      </w:r>
      <w:r>
        <w:rPr>
          <w:rFonts w:eastAsia="宋体" w:hint="eastAsia"/>
          <w:lang w:eastAsia="zh-CN"/>
        </w:rPr>
        <w:t>”《</w:t>
      </w:r>
      <w:proofErr w:type="spellStart"/>
      <w:r>
        <w:t>楚語</w:t>
      </w:r>
      <w:proofErr w:type="spellEnd"/>
      <w:r>
        <w:rPr>
          <w:rFonts w:eastAsia="宋体" w:hint="eastAsia"/>
          <w:lang w:eastAsia="zh-CN"/>
        </w:rPr>
        <w:t>》</w:t>
      </w:r>
    </w:p>
    <w:p w14:paraId="3AFEDCE3" w14:textId="77777777" w:rsidR="00CC015B" w:rsidRDefault="00000000">
      <w:r>
        <w:t>云：</w:t>
      </w:r>
      <w:r>
        <w:rPr>
          <w:rFonts w:eastAsia="宋体" w:hint="eastAsia"/>
          <w:lang w:eastAsia="zh-CN"/>
        </w:rPr>
        <w:t>“</w:t>
      </w:r>
      <w:proofErr w:type="spellStart"/>
      <w:r>
        <w:t>毅而</w:t>
      </w:r>
      <w:proofErr w:type="gramStart"/>
      <w:r>
        <w:t>不</w:t>
      </w:r>
      <w:proofErr w:type="gramEnd"/>
      <w:r>
        <w:t>勇</w:t>
      </w:r>
      <w:proofErr w:type="spellEnd"/>
      <w:r>
        <w:t>。</w:t>
      </w:r>
      <w:r>
        <w:rPr>
          <w:rFonts w:eastAsia="宋体" w:hint="eastAsia"/>
          <w:lang w:eastAsia="zh-CN"/>
        </w:rPr>
        <w:t>”</w:t>
      </w:r>
      <w:proofErr w:type="spellStart"/>
      <w:r>
        <w:t>韋昭注</w:t>
      </w:r>
      <w:proofErr w:type="spellEnd"/>
      <w:r>
        <w:t>：</w:t>
      </w:r>
      <w:r>
        <w:rPr>
          <w:rFonts w:eastAsia="宋体" w:hint="eastAsia"/>
          <w:lang w:eastAsia="zh-CN"/>
        </w:rPr>
        <w:t>“</w:t>
      </w:r>
      <w:proofErr w:type="spellStart"/>
      <w:r>
        <w:t>毅，果也</w:t>
      </w:r>
      <w:proofErr w:type="spellEnd"/>
      <w:r>
        <w:t>。</w:t>
      </w:r>
      <w:r>
        <w:rPr>
          <w:rFonts w:eastAsia="宋体" w:hint="eastAsia"/>
          <w:lang w:eastAsia="zh-CN"/>
        </w:rPr>
        <w:t>”</w:t>
      </w:r>
      <w:proofErr w:type="spellStart"/>
      <w:r>
        <w:t>是毅與果同，但義有淺深耳</w:t>
      </w:r>
      <w:proofErr w:type="spellEnd"/>
    </w:p>
    <w:p w14:paraId="5E6CB639" w14:textId="77777777" w:rsidR="00CC015B" w:rsidRDefault="00000000">
      <w:proofErr w:type="spellStart"/>
      <w:r>
        <w:t>念孫案</w:t>
      </w:r>
      <w:proofErr w:type="spellEnd"/>
      <w:r>
        <w:t>：</w:t>
      </w:r>
      <w:r>
        <w:rPr>
          <w:rFonts w:eastAsia="宋体" w:hint="eastAsia"/>
          <w:lang w:eastAsia="zh-CN"/>
        </w:rPr>
        <w:t>《</w:t>
      </w:r>
      <w:proofErr w:type="spellStart"/>
      <w:r>
        <w:t>爾雅校勘記</w:t>
      </w:r>
      <w:proofErr w:type="spellEnd"/>
      <w:r>
        <w:rPr>
          <w:rFonts w:eastAsia="宋体" w:hint="eastAsia"/>
          <w:lang w:eastAsia="zh-CN"/>
        </w:rPr>
        <w:t>》</w:t>
      </w:r>
      <w:r>
        <w:t>以</w:t>
      </w:r>
      <w:r>
        <w:rPr>
          <w:rFonts w:eastAsia="宋体" w:hint="eastAsia"/>
          <w:lang w:eastAsia="zh-CN"/>
        </w:rPr>
        <w:t>“</w:t>
      </w:r>
      <w:r>
        <w:t>毅</w:t>
      </w:r>
      <w:r>
        <w:rPr>
          <w:rFonts w:eastAsia="宋体" w:hint="eastAsia"/>
          <w:lang w:eastAsia="zh-CN"/>
        </w:rPr>
        <w:t>”</w:t>
      </w:r>
      <w:proofErr w:type="spellStart"/>
      <w:r>
        <w:t>爲衍字，甚確，當</w:t>
      </w:r>
      <w:proofErr w:type="gramStart"/>
      <w:r>
        <w:t>從</w:t>
      </w:r>
      <w:proofErr w:type="gramEnd"/>
      <w:r>
        <w:t>之</w:t>
      </w:r>
      <w:proofErr w:type="spellEnd"/>
    </w:p>
    <w:p w14:paraId="0B9786AC" w14:textId="77777777" w:rsidR="00CC015B" w:rsidRDefault="00000000">
      <w:r>
        <w:lastRenderedPageBreak/>
        <w:t>印</w:t>
      </w:r>
      <w:r>
        <w:t>\</w:t>
      </w:r>
      <w:proofErr w:type="spellStart"/>
      <w:r>
        <w:t>吾、台、予、朕、身、甫、余、言，我也</w:t>
      </w:r>
      <w:proofErr w:type="spellEnd"/>
    </w:p>
    <w:p w14:paraId="4F161F6B" w14:textId="77777777" w:rsidR="00CC015B" w:rsidRDefault="00000000">
      <w:pPr>
        <w:rPr>
          <w:lang w:eastAsia="zh-CN"/>
        </w:rPr>
      </w:pPr>
      <w:proofErr w:type="spellStart"/>
      <w:r>
        <w:t>吾者</w:t>
      </w:r>
      <w:proofErr w:type="spellEnd"/>
      <w:r>
        <w:rPr>
          <w:rFonts w:eastAsia="宋体" w:hint="eastAsia"/>
          <w:lang w:eastAsia="zh-CN"/>
        </w:rPr>
        <w:t>《</w:t>
      </w:r>
      <w:proofErr w:type="spellStart"/>
      <w:r>
        <w:t>説文</w:t>
      </w:r>
      <w:proofErr w:type="spellEnd"/>
      <w:r>
        <w:rPr>
          <w:rFonts w:eastAsia="宋体" w:hint="eastAsia"/>
          <w:lang w:eastAsia="zh-CN"/>
        </w:rPr>
        <w:t>》</w:t>
      </w:r>
      <w:r>
        <w:t>云</w:t>
      </w:r>
      <w:r>
        <w:rPr>
          <w:rFonts w:eastAsia="宋体" w:hint="eastAsia"/>
          <w:lang w:eastAsia="zh-CN"/>
        </w:rPr>
        <w:t>“</w:t>
      </w:r>
      <w:proofErr w:type="spellStart"/>
      <w:r>
        <w:t>我自稱也</w:t>
      </w:r>
      <w:proofErr w:type="spellEnd"/>
      <w:r>
        <w:t>。</w:t>
      </w:r>
      <w:r>
        <w:rPr>
          <w:rFonts w:eastAsia="宋体" w:hint="eastAsia"/>
          <w:lang w:eastAsia="zh-CN"/>
        </w:rPr>
        <w:t>”《</w:t>
      </w:r>
      <w:proofErr w:type="spellStart"/>
      <w:r>
        <w:t>士冠禮</w:t>
      </w:r>
      <w:proofErr w:type="spellEnd"/>
      <w:r>
        <w:rPr>
          <w:rFonts w:eastAsia="宋体" w:hint="eastAsia"/>
          <w:lang w:eastAsia="zh-CN"/>
        </w:rPr>
        <w:t>》</w:t>
      </w:r>
      <w:r>
        <w:t>云</w:t>
      </w:r>
      <w:r>
        <w:rPr>
          <w:rFonts w:eastAsia="宋体" w:hint="eastAsia"/>
          <w:lang w:eastAsia="zh-CN"/>
        </w:rPr>
        <w:t>“</w:t>
      </w:r>
      <w:proofErr w:type="spellStart"/>
      <w:r>
        <w:t>願吾子之教之也</w:t>
      </w:r>
      <w:proofErr w:type="spellEnd"/>
      <w:r>
        <w:t>。</w:t>
      </w:r>
      <w:r>
        <w:rPr>
          <w:rFonts w:eastAsia="宋体" w:hint="eastAsia"/>
          <w:lang w:eastAsia="zh-CN"/>
        </w:rPr>
        <w:t>”</w:t>
      </w:r>
      <w:r>
        <w:rPr>
          <w:lang w:eastAsia="zh-CN"/>
        </w:rPr>
        <w:t>鄭注</w:t>
      </w:r>
      <w:r>
        <w:rPr>
          <w:rFonts w:eastAsia="宋体" w:hint="eastAsia"/>
          <w:lang w:eastAsia="zh-CN"/>
        </w:rPr>
        <w:t>“</w:t>
      </w:r>
      <w:r>
        <w:rPr>
          <w:lang w:eastAsia="zh-CN"/>
        </w:rPr>
        <w:t>吾子，相親</w:t>
      </w:r>
    </w:p>
    <w:p w14:paraId="1EC028C9" w14:textId="77777777" w:rsidR="00CC015B" w:rsidRDefault="00000000">
      <w:pPr>
        <w:rPr>
          <w:lang w:eastAsia="zh-CN"/>
        </w:rPr>
      </w:pPr>
      <w:r>
        <w:rPr>
          <w:lang w:eastAsia="zh-CN"/>
        </w:rPr>
        <w:t>【第</w:t>
      </w:r>
      <w:r>
        <w:rPr>
          <w:lang w:eastAsia="zh-CN"/>
        </w:rPr>
        <w:t>125</w:t>
      </w:r>
      <w:r>
        <w:rPr>
          <w:lang w:eastAsia="zh-CN"/>
        </w:rPr>
        <w:t>页】</w:t>
      </w:r>
    </w:p>
    <w:p w14:paraId="4CE9637C" w14:textId="77777777" w:rsidR="00CC015B" w:rsidRDefault="00000000">
      <w:proofErr w:type="spellStart"/>
      <w:r>
        <w:t>之辭。吾，我也；子，男子之美稱</w:t>
      </w:r>
      <w:proofErr w:type="spellEnd"/>
      <w:proofErr w:type="gramStart"/>
      <w:r>
        <w:t>。</w:t>
      </w:r>
      <w:r>
        <w:rPr>
          <w:rFonts w:eastAsia="宋体" w:hint="eastAsia"/>
          <w:lang w:eastAsia="zh-CN"/>
        </w:rPr>
        <w:t>”《</w:t>
      </w:r>
      <w:proofErr w:type="spellStart"/>
      <w:proofErr w:type="gramEnd"/>
      <w:r>
        <w:t>管子。海王</w:t>
      </w:r>
      <w:proofErr w:type="spellEnd"/>
      <w:r>
        <w:rPr>
          <w:rFonts w:eastAsia="宋体" w:hint="eastAsia"/>
          <w:lang w:eastAsia="zh-CN"/>
        </w:rPr>
        <w:t>》</w:t>
      </w:r>
      <w:proofErr w:type="spellStart"/>
      <w:r>
        <w:t>篇云</w:t>
      </w:r>
      <w:proofErr w:type="spellEnd"/>
      <w:r>
        <w:t>：</w:t>
      </w:r>
      <w:r>
        <w:rPr>
          <w:rFonts w:eastAsia="宋体" w:hint="eastAsia"/>
          <w:lang w:eastAsia="zh-CN"/>
        </w:rPr>
        <w:t>“</w:t>
      </w:r>
      <w:proofErr w:type="spellStart"/>
      <w:r>
        <w:t>吾子食鹽二升少半</w:t>
      </w:r>
      <w:proofErr w:type="spellEnd"/>
      <w:r>
        <w:t>。</w:t>
      </w:r>
      <w:r>
        <w:rPr>
          <w:rFonts w:eastAsia="宋体" w:hint="eastAsia"/>
          <w:lang w:eastAsia="zh-CN"/>
        </w:rPr>
        <w:t>”</w:t>
      </w:r>
      <w:proofErr w:type="spellStart"/>
      <w:r>
        <w:t>尹知章</w:t>
      </w:r>
      <w:proofErr w:type="spellEnd"/>
    </w:p>
    <w:p w14:paraId="309A7C4A" w14:textId="77777777" w:rsidR="00CC015B" w:rsidRDefault="00000000">
      <w:pPr>
        <w:rPr>
          <w:lang w:eastAsia="zh-CN"/>
        </w:rPr>
      </w:pPr>
      <w:r>
        <w:t>注：</w:t>
      </w:r>
      <w:r>
        <w:rPr>
          <w:rFonts w:eastAsia="宋体" w:hint="eastAsia"/>
          <w:lang w:eastAsia="zh-CN"/>
        </w:rPr>
        <w:t>“</w:t>
      </w:r>
      <w:proofErr w:type="spellStart"/>
      <w:r>
        <w:t>吾子謂小男小女</w:t>
      </w:r>
      <w:proofErr w:type="spellEnd"/>
      <w:r>
        <w:t>。</w:t>
      </w:r>
      <w:r>
        <w:rPr>
          <w:rFonts w:eastAsia="宋体" w:hint="eastAsia"/>
          <w:lang w:eastAsia="zh-CN"/>
        </w:rPr>
        <w:t>”</w:t>
      </w:r>
      <w:r>
        <w:rPr>
          <w:lang w:eastAsia="zh-CN"/>
        </w:rPr>
        <w:t>案：吾子猶言我子耳</w:t>
      </w:r>
    </w:p>
    <w:p w14:paraId="319F0078" w14:textId="77777777" w:rsidR="00CC015B" w:rsidRDefault="00000000">
      <w:pPr>
        <w:rPr>
          <w:lang w:eastAsia="zh-CN"/>
        </w:rPr>
      </w:pPr>
      <w:r>
        <w:rPr>
          <w:lang w:eastAsia="zh-CN"/>
        </w:rPr>
        <w:t>念孙案：</w:t>
      </w:r>
      <w:r>
        <w:rPr>
          <w:rFonts w:eastAsia="宋体" w:hint="eastAsia"/>
          <w:lang w:eastAsia="zh-CN"/>
        </w:rPr>
        <w:t>《</w:t>
      </w:r>
      <w:r>
        <w:rPr>
          <w:lang w:eastAsia="zh-CN"/>
        </w:rPr>
        <w:t>管子</w:t>
      </w:r>
      <w:r>
        <w:rPr>
          <w:rFonts w:eastAsia="宋体" w:hint="eastAsia"/>
          <w:lang w:eastAsia="zh-CN"/>
        </w:rPr>
        <w:t>》</w:t>
      </w:r>
      <w:r>
        <w:rPr>
          <w:lang w:eastAsia="zh-CN"/>
        </w:rPr>
        <w:t>云</w:t>
      </w:r>
      <w:r>
        <w:rPr>
          <w:rFonts w:eastAsia="宋体" w:hint="eastAsia"/>
          <w:lang w:eastAsia="zh-CN"/>
        </w:rPr>
        <w:t>“</w:t>
      </w:r>
      <w:r>
        <w:rPr>
          <w:lang w:eastAsia="zh-CN"/>
        </w:rPr>
        <w:t>終月大男食鹽五升少半，大女食鹽三升少半，吾子食鹽二升少</w:t>
      </w:r>
    </w:p>
    <w:p w14:paraId="3BE1D06A" w14:textId="77777777" w:rsidR="00CC015B" w:rsidRDefault="00000000">
      <w:r>
        <w:t>半。</w:t>
      </w:r>
      <w:r>
        <w:rPr>
          <w:rFonts w:eastAsia="宋体" w:hint="eastAsia"/>
          <w:lang w:eastAsia="zh-CN"/>
        </w:rPr>
        <w:t>”</w:t>
      </w:r>
      <w:proofErr w:type="spellStart"/>
      <w:r>
        <w:t>吾子猶言餘子。故</w:t>
      </w:r>
      <w:proofErr w:type="gramStart"/>
      <w:r>
        <w:t>尹</w:t>
      </w:r>
      <w:proofErr w:type="gramEnd"/>
      <w:r>
        <w:t>注云</w:t>
      </w:r>
      <w:proofErr w:type="spellEnd"/>
      <w:r>
        <w:t>：</w:t>
      </w:r>
      <w:r>
        <w:rPr>
          <w:rFonts w:eastAsia="宋体" w:hint="eastAsia"/>
          <w:lang w:eastAsia="zh-CN"/>
        </w:rPr>
        <w:t>“</w:t>
      </w:r>
      <w:proofErr w:type="spellStart"/>
      <w:r>
        <w:t>吾子謂小男小女也</w:t>
      </w:r>
      <w:proofErr w:type="spellEnd"/>
      <w:r>
        <w:t>。</w:t>
      </w:r>
      <w:r>
        <w:rPr>
          <w:rFonts w:eastAsia="宋体" w:hint="eastAsia"/>
          <w:lang w:eastAsia="zh-CN"/>
        </w:rPr>
        <w:t>”</w:t>
      </w:r>
      <w:proofErr w:type="spellStart"/>
      <w:r>
        <w:t>今云</w:t>
      </w:r>
      <w:proofErr w:type="spellEnd"/>
      <w:r>
        <w:rPr>
          <w:rFonts w:eastAsia="宋体" w:hint="eastAsia"/>
          <w:lang w:eastAsia="zh-CN"/>
        </w:rPr>
        <w:t>“</w:t>
      </w:r>
      <w:proofErr w:type="spellStart"/>
      <w:r>
        <w:t>吾子猶言我子</w:t>
      </w:r>
      <w:proofErr w:type="spellEnd"/>
      <w:r>
        <w:rPr>
          <w:rFonts w:eastAsia="宋体" w:hint="eastAsia"/>
          <w:lang w:eastAsia="zh-CN"/>
        </w:rPr>
        <w:t>”</w:t>
      </w:r>
      <w:r>
        <w:t>，</w:t>
      </w:r>
      <w:r>
        <w:rPr>
          <w:rFonts w:eastAsia="宋体" w:hint="eastAsia"/>
          <w:lang w:eastAsia="zh-CN"/>
        </w:rPr>
        <w:t>“</w:t>
      </w:r>
      <w:r>
        <w:t>我</w:t>
      </w:r>
      <w:r>
        <w:rPr>
          <w:rFonts w:eastAsia="宋体" w:hint="eastAsia"/>
          <w:lang w:eastAsia="zh-CN"/>
        </w:rPr>
        <w:t>”</w:t>
      </w:r>
      <w:proofErr w:type="spellStart"/>
      <w:r>
        <w:t>字不</w:t>
      </w:r>
      <w:proofErr w:type="spellEnd"/>
    </w:p>
    <w:p w14:paraId="61053DA9" w14:textId="77777777" w:rsidR="00CC015B" w:rsidRDefault="00000000">
      <w:proofErr w:type="spellStart"/>
      <w:r>
        <w:t>知何指，真不可解矣</w:t>
      </w:r>
      <w:proofErr w:type="spellEnd"/>
    </w:p>
    <w:p w14:paraId="211B5D5B" w14:textId="77777777" w:rsidR="00CC015B" w:rsidRDefault="00000000">
      <w:proofErr w:type="spellStart"/>
      <w:r>
        <w:t>身又通作伸</w:t>
      </w:r>
      <w:proofErr w:type="spellEnd"/>
      <w:r>
        <w:t>。</w:t>
      </w:r>
      <w:r>
        <w:rPr>
          <w:rFonts w:eastAsia="宋体" w:hint="eastAsia"/>
          <w:lang w:eastAsia="zh-CN"/>
        </w:rPr>
        <w:t>《</w:t>
      </w:r>
      <w:proofErr w:type="spellStart"/>
      <w:r>
        <w:t>釋名</w:t>
      </w:r>
      <w:proofErr w:type="spellEnd"/>
      <w:r>
        <w:rPr>
          <w:rFonts w:eastAsia="宋体" w:hint="eastAsia"/>
          <w:lang w:eastAsia="zh-CN"/>
        </w:rPr>
        <w:t>》</w:t>
      </w:r>
      <w:r>
        <w:t>云</w:t>
      </w:r>
      <w:proofErr w:type="gramStart"/>
      <w:r>
        <w:t>：</w:t>
      </w:r>
      <w:r>
        <w:rPr>
          <w:rFonts w:eastAsia="宋体" w:hint="eastAsia"/>
          <w:lang w:eastAsia="zh-CN"/>
        </w:rPr>
        <w:t>“</w:t>
      </w:r>
      <w:proofErr w:type="spellStart"/>
      <w:proofErr w:type="gramEnd"/>
      <w:r>
        <w:t>身，伸也，可屈伸也</w:t>
      </w:r>
      <w:proofErr w:type="spellEnd"/>
      <w:r>
        <w:t>。</w:t>
      </w:r>
      <w:r>
        <w:rPr>
          <w:rFonts w:eastAsia="宋体" w:hint="eastAsia"/>
          <w:lang w:eastAsia="zh-CN"/>
        </w:rPr>
        <w:t>”《</w:t>
      </w:r>
      <w:proofErr w:type="spellStart"/>
      <w:r>
        <w:t>荀子</w:t>
      </w:r>
      <w:proofErr w:type="spellEnd"/>
      <w:r>
        <w:rPr>
          <w:rFonts w:eastAsia="宋体" w:hint="eastAsia"/>
          <w:lang w:eastAsia="zh-CN"/>
        </w:rPr>
        <w:t>•</w:t>
      </w:r>
      <w:proofErr w:type="spellStart"/>
      <w:r>
        <w:t>儒效</w:t>
      </w:r>
      <w:proofErr w:type="spellEnd"/>
      <w:r>
        <w:rPr>
          <w:rFonts w:eastAsia="宋体" w:hint="eastAsia"/>
          <w:lang w:eastAsia="zh-CN"/>
        </w:rPr>
        <w:t>》</w:t>
      </w:r>
      <w:proofErr w:type="spellStart"/>
      <w:r>
        <w:t>篇云</w:t>
      </w:r>
      <w:proofErr w:type="spellEnd"/>
      <w:r>
        <w:t>：</w:t>
      </w:r>
      <w:r>
        <w:rPr>
          <w:rFonts w:eastAsia="宋体" w:hint="eastAsia"/>
          <w:lang w:eastAsia="zh-CN"/>
        </w:rPr>
        <w:t>“</w:t>
      </w:r>
      <w:proofErr w:type="spellStart"/>
      <w:r>
        <w:t>是猶傴伸而好</w:t>
      </w:r>
      <w:proofErr w:type="spellEnd"/>
    </w:p>
    <w:p w14:paraId="31D9212F" w14:textId="77777777" w:rsidR="00CC015B" w:rsidRDefault="00000000">
      <w:pPr>
        <w:rPr>
          <w:rFonts w:eastAsia="宋体"/>
          <w:lang w:eastAsia="zh-CN"/>
        </w:rPr>
      </w:pPr>
      <w:proofErr w:type="spellStart"/>
      <w:r>
        <w:t>升高也</w:t>
      </w:r>
      <w:proofErr w:type="spellEnd"/>
      <w:r>
        <w:t>。</w:t>
      </w:r>
      <w:r>
        <w:rPr>
          <w:rFonts w:eastAsia="宋体" w:hint="eastAsia"/>
          <w:lang w:eastAsia="zh-CN"/>
        </w:rPr>
        <w:t>”</w:t>
      </w:r>
      <w:proofErr w:type="spellStart"/>
      <w:proofErr w:type="gramStart"/>
      <w:r>
        <w:t>楊</w:t>
      </w:r>
      <w:proofErr w:type="gramEnd"/>
      <w:r>
        <w:t>倞注</w:t>
      </w:r>
      <w:proofErr w:type="spellEnd"/>
      <w:r>
        <w:t>：</w:t>
      </w:r>
      <w:r>
        <w:rPr>
          <w:rFonts w:eastAsia="宋体" w:hint="eastAsia"/>
          <w:lang w:eastAsia="zh-CN"/>
        </w:rPr>
        <w:t>“</w:t>
      </w:r>
      <w:proofErr w:type="spellStart"/>
      <w:r>
        <w:t>伸讀爲身，字之誤也</w:t>
      </w:r>
      <w:proofErr w:type="spellEnd"/>
      <w:r>
        <w:t>。</w:t>
      </w:r>
      <w:r>
        <w:rPr>
          <w:rFonts w:eastAsia="宋体" w:hint="eastAsia"/>
          <w:lang w:eastAsia="zh-CN"/>
        </w:rPr>
        <w:t>”</w:t>
      </w:r>
    </w:p>
    <w:p w14:paraId="71DAD998" w14:textId="77777777" w:rsidR="00CC015B" w:rsidRDefault="00000000">
      <w:proofErr w:type="spellStart"/>
      <w:r>
        <w:t>念孫案：伸者，僂之壞字也。言身不肖而以賢者自誣，是猶傴僂而好升高也，指之者</w:t>
      </w:r>
      <w:proofErr w:type="spellEnd"/>
    </w:p>
    <w:p w14:paraId="73DA8E08" w14:textId="77777777" w:rsidR="00CC015B" w:rsidRDefault="00000000">
      <w:proofErr w:type="spellStart"/>
      <w:r>
        <w:t>愈衆矣。楊注非</w:t>
      </w:r>
      <w:proofErr w:type="spellEnd"/>
    </w:p>
    <w:p w14:paraId="2287C5D0" w14:textId="77777777" w:rsidR="00CC015B" w:rsidRDefault="00000000">
      <w:pPr>
        <w:rPr>
          <w:lang w:eastAsia="zh-CN"/>
        </w:rPr>
      </w:pPr>
      <w:r>
        <w:rPr>
          <w:lang w:eastAsia="zh-CN"/>
        </w:rPr>
        <w:t>痡、瘏、</w:t>
      </w:r>
      <w:proofErr w:type="gramStart"/>
      <w:r>
        <w:rPr>
          <w:lang w:eastAsia="zh-CN"/>
        </w:rPr>
        <w:t>虺</w:t>
      </w:r>
      <w:proofErr w:type="gramEnd"/>
      <w:r>
        <w:rPr>
          <w:lang w:eastAsia="zh-CN"/>
        </w:rPr>
        <w:t>、頽、玄黄、劬、勞、咎、顇、瘽、瘉、鰥、戮、癙、癵、㾖、痒、疧、疵、閔、逐</w:t>
      </w:r>
    </w:p>
    <w:p w14:paraId="4DBC8E9C" w14:textId="77777777" w:rsidR="00CC015B" w:rsidRDefault="00000000">
      <w:proofErr w:type="spellStart"/>
      <w:r>
        <w:t>疚、痗、瘥、痱、癝、瘵、瘼、癠，病也</w:t>
      </w:r>
      <w:proofErr w:type="spellEnd"/>
    </w:p>
    <w:p w14:paraId="55B7CC8A" w14:textId="77777777" w:rsidR="00CC015B" w:rsidRDefault="00000000">
      <w:r>
        <w:rPr>
          <w:rFonts w:eastAsia="宋体" w:hint="eastAsia"/>
          <w:lang w:eastAsia="zh-CN"/>
        </w:rPr>
        <w:t>《</w:t>
      </w:r>
      <w:r>
        <w:t>詩</w:t>
      </w:r>
      <w:r>
        <w:rPr>
          <w:rFonts w:eastAsia="宋体" w:hint="eastAsia"/>
          <w:lang w:eastAsia="zh-CN"/>
        </w:rPr>
        <w:t>》</w:t>
      </w:r>
      <w:r>
        <w:t>：</w:t>
      </w:r>
      <w:r>
        <w:rPr>
          <w:rFonts w:eastAsia="宋体" w:hint="eastAsia"/>
          <w:lang w:eastAsia="zh-CN"/>
        </w:rPr>
        <w:t>“</w:t>
      </w:r>
      <w:proofErr w:type="spellStart"/>
      <w:r>
        <w:t>或慘</w:t>
      </w:r>
      <w:proofErr w:type="gramStart"/>
      <w:r>
        <w:t>慘</w:t>
      </w:r>
      <w:proofErr w:type="gramEnd"/>
      <w:r>
        <w:t>畏咎</w:t>
      </w:r>
      <w:proofErr w:type="spellEnd"/>
      <w:r>
        <w:t>。</w:t>
      </w:r>
      <w:r>
        <w:rPr>
          <w:rFonts w:eastAsia="宋体" w:hint="eastAsia"/>
          <w:lang w:eastAsia="zh-CN"/>
        </w:rPr>
        <w:t>”</w:t>
      </w:r>
      <w:r>
        <w:t>與</w:t>
      </w:r>
      <w:r>
        <w:rPr>
          <w:rFonts w:eastAsia="宋体" w:hint="eastAsia"/>
          <w:lang w:eastAsia="zh-CN"/>
        </w:rPr>
        <w:t>“</w:t>
      </w:r>
      <w:proofErr w:type="spellStart"/>
      <w:r>
        <w:t>劬勞盡瘁</w:t>
      </w:r>
      <w:proofErr w:type="spellEnd"/>
      <w:r>
        <w:rPr>
          <w:rFonts w:eastAsia="宋体" w:hint="eastAsia"/>
          <w:lang w:eastAsia="zh-CN"/>
        </w:rPr>
        <w:t>”</w:t>
      </w:r>
      <w:proofErr w:type="spellStart"/>
      <w:r>
        <w:t>句意相對。此即</w:t>
      </w:r>
      <w:proofErr w:type="spellEnd"/>
      <w:r>
        <w:rPr>
          <w:rFonts w:eastAsia="宋体" w:hint="eastAsia"/>
          <w:lang w:eastAsia="zh-CN"/>
        </w:rPr>
        <w:t>《</w:t>
      </w:r>
      <w:proofErr w:type="spellStart"/>
      <w:r>
        <w:t>爾雅</w:t>
      </w:r>
      <w:proofErr w:type="spellEnd"/>
      <w:r>
        <w:rPr>
          <w:rFonts w:eastAsia="宋体" w:hint="eastAsia"/>
          <w:lang w:eastAsia="zh-CN"/>
        </w:rPr>
        <w:t>》</w:t>
      </w:r>
      <w:proofErr w:type="spellStart"/>
      <w:r>
        <w:t>訓</w:t>
      </w:r>
      <w:proofErr w:type="gramStart"/>
      <w:r>
        <w:t>咎</w:t>
      </w:r>
      <w:proofErr w:type="gramEnd"/>
      <w:r>
        <w:t>爲病之義。咎通作</w:t>
      </w:r>
      <w:proofErr w:type="spellEnd"/>
    </w:p>
    <w:p w14:paraId="072EAA1F" w14:textId="77777777" w:rsidR="00CC015B" w:rsidRDefault="00000000">
      <w:pPr>
        <w:rPr>
          <w:rFonts w:eastAsia="宋体"/>
          <w:lang w:eastAsia="zh-CN"/>
        </w:rPr>
      </w:pPr>
      <w:proofErr w:type="spellStart"/>
      <w:r>
        <w:t>皋，皋陶古作咎繇。皋有緩意，筋脈弛緩亦人之病。故</w:t>
      </w:r>
      <w:proofErr w:type="spellEnd"/>
      <w:r>
        <w:rPr>
          <w:rFonts w:eastAsia="宋体" w:hint="eastAsia"/>
          <w:lang w:eastAsia="zh-CN"/>
        </w:rPr>
        <w:t>《</w:t>
      </w:r>
      <w:proofErr w:type="spellStart"/>
      <w:r>
        <w:t>左氏</w:t>
      </w:r>
      <w:proofErr w:type="spellEnd"/>
      <w:r>
        <w:rPr>
          <w:rFonts w:eastAsia="宋体" w:hint="eastAsia"/>
          <w:lang w:eastAsia="zh-CN"/>
        </w:rPr>
        <w:t>•</w:t>
      </w:r>
      <w:proofErr w:type="spellStart"/>
      <w:r>
        <w:t>哀廿一年傳</w:t>
      </w:r>
      <w:proofErr w:type="spellEnd"/>
      <w:r>
        <w:rPr>
          <w:rFonts w:eastAsia="宋体" w:hint="eastAsia"/>
          <w:lang w:eastAsia="zh-CN"/>
        </w:rPr>
        <w:t>》</w:t>
      </w:r>
      <w:proofErr w:type="gramStart"/>
      <w:r>
        <w:t>：</w:t>
      </w:r>
      <w:r>
        <w:rPr>
          <w:rFonts w:eastAsia="宋体" w:hint="eastAsia"/>
          <w:lang w:eastAsia="zh-CN"/>
        </w:rPr>
        <w:t>“</w:t>
      </w:r>
      <w:proofErr w:type="spellStart"/>
      <w:proofErr w:type="gramEnd"/>
      <w:r>
        <w:t>魯人皋</w:t>
      </w:r>
      <w:proofErr w:type="spellEnd"/>
      <w:r>
        <w:t>。</w:t>
      </w:r>
      <w:r>
        <w:rPr>
          <w:rFonts w:eastAsia="宋体" w:hint="eastAsia"/>
          <w:lang w:eastAsia="zh-CN"/>
        </w:rPr>
        <w:t>”</w:t>
      </w:r>
    </w:p>
    <w:p w14:paraId="24410E87" w14:textId="77777777" w:rsidR="00CC015B" w:rsidRDefault="00000000">
      <w:proofErr w:type="spellStart"/>
      <w:r>
        <w:t>又云</w:t>
      </w:r>
      <w:proofErr w:type="spellEnd"/>
      <w:r>
        <w:t>：</w:t>
      </w:r>
      <w:r>
        <w:rPr>
          <w:rFonts w:eastAsia="宋体" w:hint="eastAsia"/>
          <w:lang w:eastAsia="zh-CN"/>
        </w:rPr>
        <w:t>“</w:t>
      </w:r>
      <w:proofErr w:type="spellStart"/>
      <w:r>
        <w:t>以爲二</w:t>
      </w:r>
      <w:proofErr w:type="gramStart"/>
      <w:r>
        <w:t>國</w:t>
      </w:r>
      <w:proofErr w:type="gramEnd"/>
      <w:r>
        <w:t>憂</w:t>
      </w:r>
      <w:proofErr w:type="spellEnd"/>
      <w:r>
        <w:t>。</w:t>
      </w:r>
      <w:r>
        <w:rPr>
          <w:rFonts w:eastAsia="宋体" w:hint="eastAsia"/>
          <w:lang w:eastAsia="zh-CN"/>
        </w:rPr>
        <w:t>”</w:t>
      </w:r>
      <w:proofErr w:type="spellStart"/>
      <w:r>
        <w:t>皋之爲病，又其證矣</w:t>
      </w:r>
      <w:proofErr w:type="spellEnd"/>
    </w:p>
    <w:p w14:paraId="6ED70B69" w14:textId="77777777" w:rsidR="00CC015B" w:rsidRDefault="00000000">
      <w:pPr>
        <w:rPr>
          <w:lang w:eastAsia="zh-CN"/>
        </w:rPr>
      </w:pPr>
      <w:r>
        <w:rPr>
          <w:lang w:eastAsia="zh-CN"/>
        </w:rPr>
        <w:t>念孙案：</w:t>
      </w:r>
      <w:proofErr w:type="gramStart"/>
      <w:r>
        <w:rPr>
          <w:lang w:eastAsia="zh-CN"/>
        </w:rPr>
        <w:t>咎</w:t>
      </w:r>
      <w:proofErr w:type="gramEnd"/>
      <w:r>
        <w:rPr>
          <w:lang w:eastAsia="zh-CN"/>
        </w:rPr>
        <w:t>有病義，而</w:t>
      </w:r>
      <w:proofErr w:type="gramStart"/>
      <w:r>
        <w:rPr>
          <w:lang w:eastAsia="zh-CN"/>
        </w:rPr>
        <w:t>皋</w:t>
      </w:r>
      <w:proofErr w:type="gramEnd"/>
      <w:r>
        <w:rPr>
          <w:lang w:eastAsia="zh-CN"/>
        </w:rPr>
        <w:t>無病義，不得訓</w:t>
      </w:r>
      <w:proofErr w:type="gramStart"/>
      <w:r>
        <w:rPr>
          <w:lang w:eastAsia="zh-CN"/>
        </w:rPr>
        <w:t>皋</w:t>
      </w:r>
      <w:proofErr w:type="gramEnd"/>
      <w:r>
        <w:rPr>
          <w:lang w:eastAsia="zh-CN"/>
        </w:rPr>
        <w:t>爲病也。齊人之歌本謂魯人，儒</w:t>
      </w:r>
      <w:proofErr w:type="gramStart"/>
      <w:r>
        <w:rPr>
          <w:lang w:eastAsia="zh-CN"/>
        </w:rPr>
        <w:t>書</w:t>
      </w:r>
      <w:proofErr w:type="gramEnd"/>
      <w:r>
        <w:rPr>
          <w:lang w:eastAsia="zh-CN"/>
        </w:rPr>
        <w:t>以爲二</w:t>
      </w:r>
    </w:p>
    <w:p w14:paraId="4ADDA817" w14:textId="77777777" w:rsidR="00CC015B" w:rsidRDefault="00000000">
      <w:pPr>
        <w:rPr>
          <w:lang w:eastAsia="zh-CN"/>
        </w:rPr>
      </w:pPr>
      <w:r>
        <w:rPr>
          <w:lang w:eastAsia="zh-CN"/>
        </w:rPr>
        <w:t>【第</w:t>
      </w:r>
      <w:r>
        <w:rPr>
          <w:lang w:eastAsia="zh-CN"/>
        </w:rPr>
        <w:t>126</w:t>
      </w:r>
      <w:r>
        <w:rPr>
          <w:lang w:eastAsia="zh-CN"/>
        </w:rPr>
        <w:t>页】</w:t>
      </w:r>
    </w:p>
    <w:p w14:paraId="34865864" w14:textId="77777777" w:rsidR="00CC015B" w:rsidRDefault="00000000">
      <w:pPr>
        <w:rPr>
          <w:lang w:eastAsia="zh-CN"/>
        </w:rPr>
      </w:pPr>
      <w:proofErr w:type="gramStart"/>
      <w:r>
        <w:rPr>
          <w:lang w:eastAsia="zh-CN"/>
        </w:rPr>
        <w:lastRenderedPageBreak/>
        <w:t>國</w:t>
      </w:r>
      <w:proofErr w:type="gramEnd"/>
      <w:r>
        <w:rPr>
          <w:lang w:eastAsia="zh-CN"/>
        </w:rPr>
        <w:t>憂于</w:t>
      </w:r>
      <w:proofErr w:type="gramStart"/>
      <w:r>
        <w:rPr>
          <w:lang w:eastAsia="zh-CN"/>
        </w:rPr>
        <w:t>皋</w:t>
      </w:r>
      <w:proofErr w:type="gramEnd"/>
      <w:r>
        <w:rPr>
          <w:lang w:eastAsia="zh-CN"/>
        </w:rPr>
        <w:t>字絶不相涉。今删去中三句，但以首句之</w:t>
      </w:r>
      <w:r>
        <w:rPr>
          <w:rFonts w:eastAsia="宋体" w:hint="eastAsia"/>
          <w:lang w:eastAsia="zh-CN"/>
        </w:rPr>
        <w:t>“</w:t>
      </w:r>
      <w:r>
        <w:rPr>
          <w:lang w:eastAsia="zh-CN"/>
        </w:rPr>
        <w:t>皋</w:t>
      </w:r>
      <w:r>
        <w:rPr>
          <w:rFonts w:eastAsia="宋体" w:hint="eastAsia"/>
          <w:lang w:eastAsia="zh-CN"/>
        </w:rPr>
        <w:t>”</w:t>
      </w:r>
      <w:proofErr w:type="gramStart"/>
      <w:r>
        <w:rPr>
          <w:lang w:eastAsia="zh-CN"/>
        </w:rPr>
        <w:t>字率合末句</w:t>
      </w:r>
      <w:proofErr w:type="gramEnd"/>
      <w:r>
        <w:rPr>
          <w:lang w:eastAsia="zh-CN"/>
        </w:rPr>
        <w:t>之</w:t>
      </w:r>
      <w:r>
        <w:rPr>
          <w:rFonts w:eastAsia="宋体" w:hint="eastAsia"/>
          <w:lang w:eastAsia="zh-CN"/>
        </w:rPr>
        <w:t>“</w:t>
      </w:r>
      <w:r>
        <w:rPr>
          <w:lang w:eastAsia="zh-CN"/>
        </w:rPr>
        <w:t>憂</w:t>
      </w:r>
      <w:r>
        <w:rPr>
          <w:rFonts w:eastAsia="宋体" w:hint="eastAsia"/>
          <w:lang w:eastAsia="zh-CN"/>
        </w:rPr>
        <w:t>”</w:t>
      </w:r>
      <w:r>
        <w:rPr>
          <w:lang w:eastAsia="zh-CN"/>
        </w:rPr>
        <w:t>字，而不知皋</w:t>
      </w:r>
    </w:p>
    <w:p w14:paraId="20F9CC99" w14:textId="77777777" w:rsidR="00CC015B" w:rsidRDefault="00000000">
      <w:proofErr w:type="spellStart"/>
      <w:r>
        <w:t>之不可訓爲憂也，況訓爲病乎？</w:t>
      </w:r>
      <w:proofErr w:type="gramStart"/>
      <w:r>
        <w:t>以此爲</w:t>
      </w:r>
      <w:proofErr w:type="spellEnd"/>
      <w:r>
        <w:rPr>
          <w:rFonts w:eastAsia="宋体" w:hint="eastAsia"/>
          <w:lang w:eastAsia="zh-CN"/>
        </w:rPr>
        <w:t>“</w:t>
      </w:r>
      <w:proofErr w:type="spellStart"/>
      <w:proofErr w:type="gramEnd"/>
      <w:r>
        <w:t>咎，病也</w:t>
      </w:r>
      <w:proofErr w:type="spellEnd"/>
      <w:r>
        <w:rPr>
          <w:rFonts w:eastAsia="宋体" w:hint="eastAsia"/>
          <w:lang w:eastAsia="zh-CN"/>
        </w:rPr>
        <w:t>”</w:t>
      </w:r>
      <w:proofErr w:type="spellStart"/>
      <w:r>
        <w:t>之證，真可謂風馬牛不相及者矣</w:t>
      </w:r>
      <w:proofErr w:type="spellEnd"/>
    </w:p>
    <w:p w14:paraId="2A2ABC03" w14:textId="77777777" w:rsidR="00CC015B" w:rsidRDefault="00000000">
      <w:r>
        <w:rPr>
          <w:rFonts w:eastAsia="宋体" w:hint="eastAsia"/>
          <w:lang w:eastAsia="zh-CN"/>
        </w:rPr>
        <w:t>《</w:t>
      </w:r>
      <w:r>
        <w:rPr>
          <w:lang w:eastAsia="zh-CN"/>
        </w:rPr>
        <w:t>易</w:t>
      </w:r>
      <w:r>
        <w:rPr>
          <w:rFonts w:eastAsia="宋体" w:hint="eastAsia"/>
          <w:lang w:eastAsia="zh-CN"/>
        </w:rPr>
        <w:t>》</w:t>
      </w:r>
      <w:r>
        <w:rPr>
          <w:lang w:eastAsia="zh-CN"/>
        </w:rPr>
        <w:t>：</w:t>
      </w:r>
      <w:r>
        <w:rPr>
          <w:rFonts w:eastAsia="宋体" w:hint="eastAsia"/>
          <w:lang w:eastAsia="zh-CN"/>
        </w:rPr>
        <w:t>“</w:t>
      </w:r>
      <w:r>
        <w:rPr>
          <w:lang w:eastAsia="zh-CN"/>
        </w:rPr>
        <w:t>无祇悔。</w:t>
      </w:r>
      <w:r>
        <w:rPr>
          <w:rFonts w:eastAsia="宋体" w:hint="eastAsia"/>
          <w:lang w:eastAsia="zh-CN"/>
        </w:rPr>
        <w:t>”</w:t>
      </w:r>
      <w:r>
        <w:rPr>
          <w:lang w:eastAsia="zh-CN"/>
        </w:rPr>
        <w:t>鄭注亦云</w:t>
      </w:r>
      <w:r>
        <w:rPr>
          <w:rFonts w:eastAsia="宋体" w:hint="eastAsia"/>
          <w:lang w:eastAsia="zh-CN"/>
        </w:rPr>
        <w:t>“</w:t>
      </w:r>
      <w:r>
        <w:rPr>
          <w:lang w:eastAsia="zh-CN"/>
        </w:rPr>
        <w:t>只，病也。</w:t>
      </w:r>
      <w:r>
        <w:rPr>
          <w:rFonts w:eastAsia="宋体" w:hint="eastAsia"/>
          <w:lang w:eastAsia="zh-CN"/>
        </w:rPr>
        <w:t>”</w:t>
      </w:r>
      <w:proofErr w:type="spellStart"/>
      <w:r>
        <w:t>又别作疲</w:t>
      </w:r>
      <w:proofErr w:type="spellEnd"/>
      <w:r>
        <w:t>。</w:t>
      </w:r>
      <w:r>
        <w:rPr>
          <w:rFonts w:eastAsia="宋体" w:hint="eastAsia"/>
          <w:lang w:eastAsia="zh-CN"/>
        </w:rPr>
        <w:t>《</w:t>
      </w:r>
      <w:proofErr w:type="spellStart"/>
      <w:r>
        <w:t>爾雅</w:t>
      </w:r>
      <w:proofErr w:type="spellEnd"/>
      <w:r>
        <w:rPr>
          <w:rFonts w:eastAsia="宋体" w:hint="eastAsia"/>
          <w:lang w:eastAsia="zh-CN"/>
        </w:rPr>
        <w:t>》</w:t>
      </w:r>
      <w:proofErr w:type="spellStart"/>
      <w:r>
        <w:t>釋文</w:t>
      </w:r>
      <w:proofErr w:type="spellEnd"/>
      <w:r>
        <w:t>：</w:t>
      </w:r>
      <w:r>
        <w:rPr>
          <w:rFonts w:eastAsia="宋体" w:hint="eastAsia"/>
          <w:lang w:eastAsia="zh-CN"/>
        </w:rPr>
        <w:t>“</w:t>
      </w:r>
      <w:proofErr w:type="spellStart"/>
      <w:r>
        <w:t>疧本作疲。字書</w:t>
      </w:r>
      <w:proofErr w:type="spellEnd"/>
    </w:p>
    <w:p w14:paraId="447B7BEF" w14:textId="77777777" w:rsidR="00CC015B" w:rsidRDefault="00000000">
      <w:r>
        <w:t>云</w:t>
      </w:r>
      <w:r>
        <w:rPr>
          <w:rFonts w:eastAsia="宋体" w:hint="eastAsia"/>
          <w:lang w:eastAsia="zh-CN"/>
        </w:rPr>
        <w:t>‘</w:t>
      </w:r>
      <w:proofErr w:type="spellStart"/>
      <w:r>
        <w:t>疲，病也</w:t>
      </w:r>
      <w:proofErr w:type="spellEnd"/>
      <w:r>
        <w:t>。</w:t>
      </w:r>
      <w:r>
        <w:rPr>
          <w:rFonts w:eastAsia="宋体" w:hint="eastAsia"/>
          <w:lang w:eastAsia="zh-CN"/>
        </w:rPr>
        <w:t>’《</w:t>
      </w:r>
      <w:proofErr w:type="spellStart"/>
      <w:r>
        <w:t>聲類</w:t>
      </w:r>
      <w:proofErr w:type="spellEnd"/>
      <w:r>
        <w:rPr>
          <w:rFonts w:eastAsia="宋体" w:hint="eastAsia"/>
          <w:lang w:eastAsia="zh-CN"/>
        </w:rPr>
        <w:t>》</w:t>
      </w:r>
      <w:proofErr w:type="spellStart"/>
      <w:r>
        <w:t>猶以爲疧字</w:t>
      </w:r>
      <w:proofErr w:type="spellEnd"/>
      <w:proofErr w:type="gramStart"/>
      <w:r>
        <w:rPr>
          <w:rFonts w:eastAsia="宋体" w:hint="eastAsia"/>
          <w:lang w:eastAsia="zh-CN"/>
        </w:rPr>
        <w:t>”</w:t>
      </w:r>
      <w:proofErr w:type="gramEnd"/>
      <w:r>
        <w:t>。</w:t>
      </w:r>
      <w:proofErr w:type="spellStart"/>
      <w:r>
        <w:t>案此則</w:t>
      </w:r>
      <w:proofErr w:type="spellEnd"/>
      <w:r>
        <w:rPr>
          <w:rFonts w:eastAsia="宋体" w:hint="eastAsia"/>
          <w:lang w:eastAsia="zh-CN"/>
        </w:rPr>
        <w:t>《</w:t>
      </w:r>
      <w:proofErr w:type="spellStart"/>
      <w:r>
        <w:t>爾雅</w:t>
      </w:r>
      <w:proofErr w:type="spellEnd"/>
      <w:r>
        <w:rPr>
          <w:rFonts w:eastAsia="宋体" w:hint="eastAsia"/>
          <w:lang w:eastAsia="zh-CN"/>
        </w:rPr>
        <w:t>》</w:t>
      </w:r>
      <w:proofErr w:type="spellStart"/>
      <w:proofErr w:type="gramStart"/>
      <w:r>
        <w:t>復</w:t>
      </w:r>
      <w:proofErr w:type="gramEnd"/>
      <w:r>
        <w:t>有作</w:t>
      </w:r>
      <w:proofErr w:type="spellEnd"/>
      <w:r>
        <w:rPr>
          <w:rFonts w:eastAsia="宋体" w:hint="eastAsia"/>
          <w:lang w:eastAsia="zh-CN"/>
        </w:rPr>
        <w:t>“</w:t>
      </w:r>
      <w:r>
        <w:t>疲</w:t>
      </w:r>
      <w:r>
        <w:rPr>
          <w:rFonts w:eastAsia="宋体" w:hint="eastAsia"/>
          <w:lang w:eastAsia="zh-CN"/>
        </w:rPr>
        <w:t>”</w:t>
      </w:r>
      <w:proofErr w:type="spellStart"/>
      <w:r>
        <w:t>之本</w:t>
      </w:r>
      <w:proofErr w:type="spellEnd"/>
      <w:r>
        <w:t>。</w:t>
      </w:r>
      <w:r>
        <w:rPr>
          <w:rFonts w:eastAsia="宋体" w:hint="eastAsia"/>
          <w:lang w:eastAsia="zh-CN"/>
        </w:rPr>
        <w:t>《</w:t>
      </w:r>
      <w:proofErr w:type="spellStart"/>
      <w:r>
        <w:t>説文</w:t>
      </w:r>
      <w:proofErr w:type="spellEnd"/>
      <w:r>
        <w:rPr>
          <w:rFonts w:eastAsia="宋体" w:hint="eastAsia"/>
          <w:lang w:eastAsia="zh-CN"/>
        </w:rPr>
        <w:t>》</w:t>
      </w:r>
      <w:r>
        <w:t>云：</w:t>
      </w:r>
      <w:r>
        <w:rPr>
          <w:rFonts w:eastAsia="宋体" w:hint="eastAsia"/>
          <w:lang w:eastAsia="zh-CN"/>
        </w:rPr>
        <w:t>“</w:t>
      </w:r>
      <w:r>
        <w:t>疲</w:t>
      </w:r>
    </w:p>
    <w:p w14:paraId="504E462E" w14:textId="77777777" w:rsidR="00CC015B" w:rsidRDefault="00000000">
      <w:proofErr w:type="spellStart"/>
      <w:proofErr w:type="gramStart"/>
      <w:r>
        <w:t>勞</w:t>
      </w:r>
      <w:proofErr w:type="gramEnd"/>
      <w:r>
        <w:t>也</w:t>
      </w:r>
      <w:proofErr w:type="spellEnd"/>
      <w:r>
        <w:t>。</w:t>
      </w:r>
      <w:r>
        <w:rPr>
          <w:rFonts w:eastAsia="宋体" w:hint="eastAsia"/>
          <w:lang w:eastAsia="zh-CN"/>
        </w:rPr>
        <w:t>”</w:t>
      </w:r>
      <w:proofErr w:type="spellStart"/>
      <w:proofErr w:type="gramStart"/>
      <w:r>
        <w:t>勞</w:t>
      </w:r>
      <w:proofErr w:type="gramEnd"/>
      <w:r>
        <w:t>亦病。通作罷</w:t>
      </w:r>
      <w:proofErr w:type="spellEnd"/>
      <w:r>
        <w:t>。</w:t>
      </w:r>
      <w:r>
        <w:rPr>
          <w:rFonts w:eastAsia="宋体" w:hint="eastAsia"/>
          <w:lang w:eastAsia="zh-CN"/>
        </w:rPr>
        <w:t>《</w:t>
      </w:r>
      <w:proofErr w:type="spellStart"/>
      <w:r>
        <w:t>齊語</w:t>
      </w:r>
      <w:proofErr w:type="spellEnd"/>
      <w:r>
        <w:rPr>
          <w:rFonts w:eastAsia="宋体" w:hint="eastAsia"/>
          <w:lang w:eastAsia="zh-CN"/>
        </w:rPr>
        <w:t>》</w:t>
      </w:r>
      <w:r>
        <w:t>云</w:t>
      </w:r>
      <w:proofErr w:type="gramStart"/>
      <w:r>
        <w:t>：</w:t>
      </w:r>
      <w:r>
        <w:rPr>
          <w:rFonts w:eastAsia="宋体" w:hint="eastAsia"/>
          <w:lang w:eastAsia="zh-CN"/>
        </w:rPr>
        <w:t>“</w:t>
      </w:r>
      <w:proofErr w:type="spellStart"/>
      <w:proofErr w:type="gramEnd"/>
      <w:r>
        <w:t>罷士無伍，罷女無家</w:t>
      </w:r>
      <w:proofErr w:type="spellEnd"/>
      <w:r>
        <w:t>。</w:t>
      </w:r>
      <w:r>
        <w:rPr>
          <w:rFonts w:eastAsia="宋体" w:hint="eastAsia"/>
          <w:lang w:eastAsia="zh-CN"/>
        </w:rPr>
        <w:t>”</w:t>
      </w:r>
      <w:proofErr w:type="spellStart"/>
      <w:r>
        <w:t>韋昭注</w:t>
      </w:r>
      <w:proofErr w:type="spellEnd"/>
      <w:r>
        <w:t>：</w:t>
      </w:r>
      <w:r>
        <w:rPr>
          <w:rFonts w:eastAsia="宋体" w:hint="eastAsia"/>
          <w:lang w:eastAsia="zh-CN"/>
        </w:rPr>
        <w:t>“</w:t>
      </w:r>
      <w:proofErr w:type="spellStart"/>
      <w:r>
        <w:t>罷，病也</w:t>
      </w:r>
      <w:proofErr w:type="spellEnd"/>
      <w:r>
        <w:t>。</w:t>
      </w:r>
      <w:r>
        <w:rPr>
          <w:rFonts w:eastAsia="宋体" w:hint="eastAsia"/>
          <w:lang w:eastAsia="zh-CN"/>
        </w:rPr>
        <w:t>”</w:t>
      </w:r>
      <w:proofErr w:type="spellStart"/>
      <w:r>
        <w:t>是罷即</w:t>
      </w:r>
      <w:proofErr w:type="spellEnd"/>
    </w:p>
    <w:p w14:paraId="65E7420D" w14:textId="77777777" w:rsidR="00CC015B" w:rsidRDefault="00000000">
      <w:proofErr w:type="spellStart"/>
      <w:r>
        <w:t>疲，疲亦病</w:t>
      </w:r>
      <w:proofErr w:type="spellEnd"/>
      <w:r>
        <w:t>。</w:t>
      </w:r>
      <w:r>
        <w:rPr>
          <w:rFonts w:eastAsia="宋体" w:hint="eastAsia"/>
          <w:lang w:eastAsia="zh-CN"/>
        </w:rPr>
        <w:t>《</w:t>
      </w:r>
      <w:proofErr w:type="spellStart"/>
      <w:r>
        <w:t>爾雅</w:t>
      </w:r>
      <w:proofErr w:type="spellEnd"/>
      <w:r>
        <w:rPr>
          <w:rFonts w:eastAsia="宋体" w:hint="eastAsia"/>
          <w:lang w:eastAsia="zh-CN"/>
        </w:rPr>
        <w:t>》</w:t>
      </w:r>
      <w:proofErr w:type="spellStart"/>
      <w:proofErr w:type="gramStart"/>
      <w:r>
        <w:t>古有作</w:t>
      </w:r>
      <w:proofErr w:type="spellEnd"/>
      <w:r>
        <w:rPr>
          <w:rFonts w:eastAsia="宋体" w:hint="eastAsia"/>
          <w:lang w:eastAsia="zh-CN"/>
        </w:rPr>
        <w:t>“</w:t>
      </w:r>
      <w:proofErr w:type="gramEnd"/>
      <w:r>
        <w:t>疲</w:t>
      </w:r>
      <w:r>
        <w:rPr>
          <w:rFonts w:eastAsia="宋体" w:hint="eastAsia"/>
          <w:lang w:eastAsia="zh-CN"/>
        </w:rPr>
        <w:t>”</w:t>
      </w:r>
      <w:proofErr w:type="spellStart"/>
      <w:r>
        <w:t>之本，亦其證矣</w:t>
      </w:r>
      <w:proofErr w:type="spellEnd"/>
    </w:p>
    <w:p w14:paraId="73DDE9C6" w14:textId="77777777" w:rsidR="00CC015B" w:rsidRDefault="00000000">
      <w:proofErr w:type="spellStart"/>
      <w:r>
        <w:t>念孫案：釋文</w:t>
      </w:r>
      <w:proofErr w:type="spellEnd"/>
      <w:r>
        <w:rPr>
          <w:rFonts w:eastAsia="宋体" w:hint="eastAsia"/>
          <w:lang w:eastAsia="zh-CN"/>
        </w:rPr>
        <w:t>“</w:t>
      </w:r>
      <w:r>
        <w:t>疲</w:t>
      </w:r>
      <w:r>
        <w:rPr>
          <w:rFonts w:eastAsia="宋体" w:hint="eastAsia"/>
          <w:lang w:eastAsia="zh-CN"/>
        </w:rPr>
        <w:t>”</w:t>
      </w:r>
      <w:proofErr w:type="spellStart"/>
      <w:r>
        <w:t>字乃</w:t>
      </w:r>
      <w:proofErr w:type="spellEnd"/>
      <w:r>
        <w:rPr>
          <w:rFonts w:eastAsia="宋体" w:hint="eastAsia"/>
          <w:lang w:eastAsia="zh-CN"/>
        </w:rPr>
        <w:t>“</w:t>
      </w:r>
      <w:r>
        <w:t>㽻</w:t>
      </w:r>
      <w:r>
        <w:rPr>
          <w:rFonts w:eastAsia="宋体" w:hint="eastAsia"/>
          <w:lang w:eastAsia="zh-CN"/>
        </w:rPr>
        <w:t>”</w:t>
      </w:r>
      <w:proofErr w:type="spellStart"/>
      <w:r>
        <w:t>字之譌</w:t>
      </w:r>
      <w:proofErr w:type="spellEnd"/>
      <w:r>
        <w:t>，</w:t>
      </w:r>
      <w:r>
        <w:rPr>
          <w:rFonts w:eastAsia="宋体" w:hint="eastAsia"/>
          <w:lang w:eastAsia="zh-CN"/>
        </w:rPr>
        <w:t>《</w:t>
      </w:r>
      <w:proofErr w:type="spellStart"/>
      <w:r>
        <w:t>校勘記</w:t>
      </w:r>
      <w:proofErr w:type="spellEnd"/>
      <w:r>
        <w:rPr>
          <w:rFonts w:eastAsia="宋体" w:hint="eastAsia"/>
          <w:lang w:eastAsia="zh-CN"/>
        </w:rPr>
        <w:t>》</w:t>
      </w:r>
      <w:proofErr w:type="spellStart"/>
      <w:r>
        <w:t>已辨之</w:t>
      </w:r>
      <w:proofErr w:type="spellEnd"/>
    </w:p>
    <w:p w14:paraId="235E5734" w14:textId="77777777" w:rsidR="00CC015B" w:rsidRDefault="00000000">
      <w:pPr>
        <w:rPr>
          <w:lang w:eastAsia="zh-CN"/>
        </w:rPr>
      </w:pPr>
      <w:proofErr w:type="gramStart"/>
      <w:r>
        <w:rPr>
          <w:lang w:eastAsia="zh-CN"/>
        </w:rPr>
        <w:t>勞</w:t>
      </w:r>
      <w:proofErr w:type="gramEnd"/>
      <w:r>
        <w:rPr>
          <w:lang w:eastAsia="zh-CN"/>
        </w:rPr>
        <w:t>、來、强、事、謂、剪、篲，勤也</w:t>
      </w:r>
    </w:p>
    <w:p w14:paraId="75442C8C" w14:textId="77777777" w:rsidR="00CC015B" w:rsidRDefault="00000000">
      <w:pPr>
        <w:rPr>
          <w:lang w:eastAsia="zh-CN"/>
        </w:rPr>
      </w:pPr>
      <w:r>
        <w:rPr>
          <w:lang w:eastAsia="zh-CN"/>
        </w:rPr>
        <w:t>或</w:t>
      </w:r>
      <w:proofErr w:type="gramStart"/>
      <w:r>
        <w:rPr>
          <w:lang w:eastAsia="zh-CN"/>
        </w:rPr>
        <w:t>疑</w:t>
      </w:r>
      <w:proofErr w:type="gramEnd"/>
      <w:r>
        <w:rPr>
          <w:lang w:eastAsia="zh-CN"/>
        </w:rPr>
        <w:t>强、事二字經典無訓勤之文，邵氏晉涵</w:t>
      </w:r>
      <w:r>
        <w:rPr>
          <w:rFonts w:eastAsia="宋体" w:hint="eastAsia"/>
          <w:lang w:eastAsia="zh-CN"/>
        </w:rPr>
        <w:t>《</w:t>
      </w:r>
      <w:r>
        <w:rPr>
          <w:lang w:eastAsia="zh-CN"/>
        </w:rPr>
        <w:t>正義</w:t>
      </w:r>
      <w:r>
        <w:rPr>
          <w:rFonts w:eastAsia="宋体" w:hint="eastAsia"/>
          <w:lang w:eastAsia="zh-CN"/>
        </w:rPr>
        <w:t>》</w:t>
      </w:r>
      <w:r>
        <w:rPr>
          <w:lang w:eastAsia="zh-CN"/>
        </w:rPr>
        <w:t>因以</w:t>
      </w:r>
      <w:r>
        <w:rPr>
          <w:rFonts w:eastAsia="宋体" w:hint="eastAsia"/>
          <w:lang w:eastAsia="zh-CN"/>
        </w:rPr>
        <w:t>“</w:t>
      </w:r>
      <w:r>
        <w:rPr>
          <w:lang w:eastAsia="zh-CN"/>
        </w:rPr>
        <w:t>强</w:t>
      </w:r>
      <w:r>
        <w:rPr>
          <w:rFonts w:eastAsia="宋体" w:hint="eastAsia"/>
          <w:lang w:eastAsia="zh-CN"/>
        </w:rPr>
        <w:t>”</w:t>
      </w:r>
      <w:r>
        <w:rPr>
          <w:lang w:eastAsia="zh-CN"/>
        </w:rPr>
        <w:t>、</w:t>
      </w:r>
      <w:r>
        <w:rPr>
          <w:rFonts w:eastAsia="宋体" w:hint="eastAsia"/>
          <w:lang w:eastAsia="zh-CN"/>
        </w:rPr>
        <w:t>“</w:t>
      </w:r>
      <w:r>
        <w:rPr>
          <w:lang w:eastAsia="zh-CN"/>
        </w:rPr>
        <w:t>事</w:t>
      </w:r>
      <w:r>
        <w:rPr>
          <w:rFonts w:eastAsia="宋体" w:hint="eastAsia"/>
          <w:lang w:eastAsia="zh-CN"/>
        </w:rPr>
        <w:t>”</w:t>
      </w:r>
      <w:r>
        <w:rPr>
          <w:lang w:eastAsia="zh-CN"/>
        </w:rPr>
        <w:t>本舍人注傳寫溷入</w:t>
      </w:r>
    </w:p>
    <w:p w14:paraId="536DDBB6" w14:textId="77777777" w:rsidR="00CC015B" w:rsidRDefault="00000000">
      <w:pPr>
        <w:rPr>
          <w:lang w:eastAsia="zh-CN"/>
        </w:rPr>
      </w:pPr>
      <w:proofErr w:type="spellStart"/>
      <w:r>
        <w:t>正文。今案</w:t>
      </w:r>
      <w:proofErr w:type="spellEnd"/>
      <w:r>
        <w:rPr>
          <w:rFonts w:eastAsia="宋体" w:hint="eastAsia"/>
          <w:lang w:eastAsia="zh-CN"/>
        </w:rPr>
        <w:t>《</w:t>
      </w:r>
      <w:r>
        <w:t>詩</w:t>
      </w:r>
      <w:r>
        <w:rPr>
          <w:rFonts w:eastAsia="宋体" w:hint="eastAsia"/>
          <w:lang w:eastAsia="zh-CN"/>
        </w:rPr>
        <w:t>》</w:t>
      </w:r>
      <w:proofErr w:type="gramStart"/>
      <w:r>
        <w:t>云</w:t>
      </w:r>
      <w:r>
        <w:rPr>
          <w:rFonts w:eastAsia="宋体" w:hint="eastAsia"/>
          <w:lang w:eastAsia="zh-CN"/>
        </w:rPr>
        <w:t>“</w:t>
      </w:r>
      <w:proofErr w:type="spellStart"/>
      <w:proofErr w:type="gramEnd"/>
      <w:r>
        <w:t>偕偕士子</w:t>
      </w:r>
      <w:proofErr w:type="spellEnd"/>
      <w:r>
        <w:t>。</w:t>
      </w:r>
      <w:r>
        <w:rPr>
          <w:rFonts w:eastAsia="宋体" w:hint="eastAsia"/>
          <w:lang w:eastAsia="zh-CN"/>
        </w:rPr>
        <w:t>”</w:t>
      </w:r>
      <w:r>
        <w:rPr>
          <w:lang w:eastAsia="zh-CN"/>
        </w:rPr>
        <w:t>偕，强也；士，事也。此即强、事之義。</w:t>
      </w:r>
      <w:r>
        <w:rPr>
          <w:rFonts w:eastAsia="宋体" w:hint="eastAsia"/>
          <w:lang w:eastAsia="zh-CN"/>
        </w:rPr>
        <w:t>《</w:t>
      </w:r>
      <w:r>
        <w:rPr>
          <w:lang w:eastAsia="zh-CN"/>
        </w:rPr>
        <w:t>曲禮</w:t>
      </w:r>
      <w:r>
        <w:rPr>
          <w:rFonts w:eastAsia="宋体" w:hint="eastAsia"/>
          <w:lang w:eastAsia="zh-CN"/>
        </w:rPr>
        <w:t>》</w:t>
      </w:r>
      <w:r>
        <w:rPr>
          <w:lang w:eastAsia="zh-CN"/>
        </w:rPr>
        <w:t>曰：</w:t>
      </w:r>
      <w:r>
        <w:rPr>
          <w:rFonts w:eastAsia="宋体" w:hint="eastAsia"/>
          <w:lang w:eastAsia="zh-CN"/>
        </w:rPr>
        <w:t>“</w:t>
      </w:r>
      <w:r>
        <w:rPr>
          <w:lang w:eastAsia="zh-CN"/>
        </w:rPr>
        <w:t>四</w:t>
      </w:r>
    </w:p>
    <w:p w14:paraId="3892C1D7" w14:textId="77777777" w:rsidR="00CC015B" w:rsidRDefault="00000000">
      <w:pPr>
        <w:rPr>
          <w:lang w:eastAsia="zh-CN"/>
        </w:rPr>
      </w:pPr>
      <w:r>
        <w:rPr>
          <w:lang w:eastAsia="zh-CN"/>
        </w:rPr>
        <w:t>十曰强而仕。</w:t>
      </w:r>
      <w:r>
        <w:rPr>
          <w:rFonts w:eastAsia="宋体" w:hint="eastAsia"/>
          <w:lang w:eastAsia="zh-CN"/>
        </w:rPr>
        <w:t>”</w:t>
      </w:r>
      <w:r>
        <w:rPr>
          <w:lang w:eastAsia="zh-CN"/>
        </w:rPr>
        <w:t>强仕即强事，而云</w:t>
      </w:r>
      <w:r>
        <w:rPr>
          <w:rFonts w:eastAsia="宋体" w:hint="eastAsia"/>
          <w:lang w:eastAsia="zh-CN"/>
        </w:rPr>
        <w:t>《</w:t>
      </w:r>
      <w:r>
        <w:rPr>
          <w:lang w:eastAsia="zh-CN"/>
        </w:rPr>
        <w:t>爾雅</w:t>
      </w:r>
      <w:r>
        <w:rPr>
          <w:rFonts w:eastAsia="宋体" w:hint="eastAsia"/>
          <w:lang w:eastAsia="zh-CN"/>
        </w:rPr>
        <w:t>》</w:t>
      </w:r>
      <w:r>
        <w:rPr>
          <w:lang w:eastAsia="zh-CN"/>
        </w:rPr>
        <w:t>本</w:t>
      </w:r>
      <w:proofErr w:type="gramStart"/>
      <w:r>
        <w:rPr>
          <w:lang w:eastAsia="zh-CN"/>
        </w:rPr>
        <w:t>無强字之</w:t>
      </w:r>
      <w:proofErr w:type="gramEnd"/>
      <w:r>
        <w:rPr>
          <w:lang w:eastAsia="zh-CN"/>
        </w:rPr>
        <w:t>文，過矣</w:t>
      </w:r>
    </w:p>
    <w:p w14:paraId="71231E15" w14:textId="77777777" w:rsidR="00CC015B" w:rsidRDefault="00000000">
      <w:pPr>
        <w:rPr>
          <w:lang w:eastAsia="zh-CN"/>
        </w:rPr>
      </w:pPr>
      <w:r>
        <w:rPr>
          <w:lang w:eastAsia="zh-CN"/>
        </w:rPr>
        <w:t>念孫案：</w:t>
      </w:r>
      <w:r>
        <w:rPr>
          <w:rFonts w:eastAsia="宋体" w:hint="eastAsia"/>
          <w:lang w:eastAsia="zh-CN"/>
        </w:rPr>
        <w:t>“</w:t>
      </w:r>
      <w:r>
        <w:rPr>
          <w:lang w:eastAsia="zh-CN"/>
        </w:rPr>
        <w:t>四十曰强而仕</w:t>
      </w:r>
      <w:r>
        <w:rPr>
          <w:rFonts w:eastAsia="宋体" w:hint="eastAsia"/>
          <w:lang w:eastAsia="zh-CN"/>
        </w:rPr>
        <w:t>”</w:t>
      </w:r>
      <w:r>
        <w:rPr>
          <w:lang w:eastAsia="zh-CN"/>
        </w:rPr>
        <w:t>，</w:t>
      </w:r>
      <w:proofErr w:type="gramStart"/>
      <w:r>
        <w:rPr>
          <w:lang w:eastAsia="zh-CN"/>
        </w:rPr>
        <w:t>强乃强壯</w:t>
      </w:r>
      <w:proofErr w:type="gramEnd"/>
      <w:r>
        <w:rPr>
          <w:lang w:eastAsia="zh-CN"/>
        </w:rPr>
        <w:t>之强，仕乃仕宦之仕，皆非謂勤也。今釋</w:t>
      </w:r>
      <w:r>
        <w:rPr>
          <w:rFonts w:eastAsia="宋体" w:hint="eastAsia"/>
          <w:lang w:eastAsia="zh-CN"/>
        </w:rPr>
        <w:t>“</w:t>
      </w:r>
      <w:r>
        <w:rPr>
          <w:lang w:eastAsia="zh-CN"/>
        </w:rPr>
        <w:t>强</w:t>
      </w:r>
    </w:p>
    <w:p w14:paraId="6B4608AF" w14:textId="77777777" w:rsidR="00CC015B" w:rsidRDefault="00000000">
      <w:pPr>
        <w:rPr>
          <w:lang w:eastAsia="zh-CN"/>
        </w:rPr>
      </w:pPr>
      <w:r>
        <w:rPr>
          <w:lang w:eastAsia="zh-CN"/>
        </w:rPr>
        <w:t>事，勤也</w:t>
      </w:r>
      <w:proofErr w:type="gramStart"/>
      <w:r>
        <w:rPr>
          <w:rFonts w:eastAsia="宋体" w:hint="eastAsia"/>
          <w:lang w:eastAsia="zh-CN"/>
        </w:rPr>
        <w:t>”</w:t>
      </w:r>
      <w:proofErr w:type="gramEnd"/>
      <w:r>
        <w:rPr>
          <w:lang w:eastAsia="zh-CN"/>
        </w:rPr>
        <w:t>之義，而云强仕即强事，則是四十曰强而仕，即四十曰勤而勤也，豈其然乎？</w:t>
      </w:r>
    </w:p>
    <w:p w14:paraId="78C8018E" w14:textId="77777777" w:rsidR="00CC015B" w:rsidRDefault="00000000">
      <w:proofErr w:type="spellStart"/>
      <w:r>
        <w:t>鞠、訩、溢，盈也</w:t>
      </w:r>
      <w:proofErr w:type="spellEnd"/>
      <w:r>
        <w:t>。</w:t>
      </w:r>
    </w:p>
    <w:p w14:paraId="2BF098A7" w14:textId="77777777" w:rsidR="00CC015B" w:rsidRDefault="00000000">
      <w:pPr>
        <w:rPr>
          <w:lang w:eastAsia="zh-CN"/>
        </w:rPr>
      </w:pPr>
      <w:proofErr w:type="spellStart"/>
      <w:r>
        <w:t>訩者</w:t>
      </w:r>
      <w:proofErr w:type="spellEnd"/>
      <w:r>
        <w:t>，</w:t>
      </w:r>
      <w:r>
        <w:rPr>
          <w:rFonts w:eastAsia="宋体" w:hint="eastAsia"/>
          <w:lang w:eastAsia="zh-CN"/>
        </w:rPr>
        <w:t>《</w:t>
      </w:r>
      <w:proofErr w:type="spellStart"/>
      <w:r>
        <w:t>説文</w:t>
      </w:r>
      <w:proofErr w:type="spellEnd"/>
      <w:r>
        <w:rPr>
          <w:rFonts w:eastAsia="宋体" w:hint="eastAsia"/>
          <w:lang w:eastAsia="zh-CN"/>
        </w:rPr>
        <w:t>》</w:t>
      </w:r>
      <w:r>
        <w:t>作</w:t>
      </w:r>
      <w:r>
        <w:rPr>
          <w:rFonts w:eastAsia="宋体" w:hint="eastAsia"/>
          <w:lang w:eastAsia="zh-CN"/>
        </w:rPr>
        <w:t>“</w:t>
      </w:r>
      <w:r>
        <w:t>詾</w:t>
      </w:r>
      <w:r>
        <w:rPr>
          <w:rFonts w:eastAsia="宋体" w:hint="eastAsia"/>
          <w:lang w:eastAsia="zh-CN"/>
        </w:rPr>
        <w:t>”</w:t>
      </w:r>
      <w:r>
        <w:t>，</w:t>
      </w:r>
      <w:proofErr w:type="spellStart"/>
      <w:r>
        <w:t>或作</w:t>
      </w:r>
      <w:proofErr w:type="spellEnd"/>
      <w:r>
        <w:rPr>
          <w:rFonts w:eastAsia="宋体" w:hint="eastAsia"/>
          <w:lang w:eastAsia="zh-CN"/>
        </w:rPr>
        <w:t>“</w:t>
      </w:r>
      <w:r>
        <w:t>訩</w:t>
      </w:r>
      <w:r>
        <w:rPr>
          <w:rFonts w:eastAsia="宋体" w:hint="eastAsia"/>
          <w:lang w:eastAsia="zh-CN"/>
        </w:rPr>
        <w:t>”</w:t>
      </w:r>
      <w:r>
        <w:t>，</w:t>
      </w:r>
      <w:proofErr w:type="spellStart"/>
      <w:r>
        <w:t>又作</w:t>
      </w:r>
      <w:proofErr w:type="spellEnd"/>
      <w:r>
        <w:rPr>
          <w:rFonts w:eastAsia="宋体" w:hint="eastAsia"/>
          <w:lang w:eastAsia="zh-CN"/>
        </w:rPr>
        <w:t>“</w:t>
      </w:r>
      <w:r>
        <w:t>説</w:t>
      </w:r>
      <w:r>
        <w:rPr>
          <w:rFonts w:eastAsia="宋体" w:hint="eastAsia"/>
          <w:lang w:eastAsia="zh-CN"/>
        </w:rPr>
        <w:t>”</w:t>
      </w:r>
      <w:r>
        <w:t>，</w:t>
      </w:r>
      <w:proofErr w:type="spellStart"/>
      <w:r>
        <w:t>云訟也，本</w:t>
      </w:r>
      <w:proofErr w:type="spellEnd"/>
      <w:r>
        <w:rPr>
          <w:rFonts w:eastAsia="宋体" w:hint="eastAsia"/>
          <w:lang w:eastAsia="zh-CN"/>
        </w:rPr>
        <w:t>《</w:t>
      </w:r>
      <w:proofErr w:type="spellStart"/>
      <w:r>
        <w:t>釋言</w:t>
      </w:r>
      <w:proofErr w:type="spellEnd"/>
      <w:r>
        <w:rPr>
          <w:rFonts w:eastAsia="宋体" w:hint="eastAsia"/>
          <w:lang w:eastAsia="zh-CN"/>
        </w:rPr>
        <w:t>》</w:t>
      </w:r>
      <w:r>
        <w:t>文。</w:t>
      </w:r>
      <w:r>
        <w:rPr>
          <w:rFonts w:eastAsia="宋体" w:hint="eastAsia"/>
          <w:lang w:eastAsia="zh-CN"/>
        </w:rPr>
        <w:t>“</w:t>
      </w:r>
      <w:r>
        <w:rPr>
          <w:lang w:eastAsia="zh-CN"/>
        </w:rPr>
        <w:t>降此</w:t>
      </w:r>
      <w:proofErr w:type="gramStart"/>
      <w:r>
        <w:rPr>
          <w:lang w:eastAsia="zh-CN"/>
        </w:rPr>
        <w:t>鞠</w:t>
      </w:r>
      <w:proofErr w:type="gramEnd"/>
      <w:r>
        <w:rPr>
          <w:lang w:eastAsia="zh-CN"/>
        </w:rPr>
        <w:t>訩</w:t>
      </w:r>
      <w:r>
        <w:rPr>
          <w:rFonts w:eastAsia="宋体" w:hint="eastAsia"/>
          <w:lang w:eastAsia="zh-CN"/>
        </w:rPr>
        <w:t>”</w:t>
      </w:r>
      <w:proofErr w:type="gramStart"/>
      <w:r>
        <w:rPr>
          <w:lang w:eastAsia="zh-CN"/>
        </w:rPr>
        <w:t>傳</w:t>
      </w:r>
      <w:proofErr w:type="gramEnd"/>
      <w:r>
        <w:rPr>
          <w:lang w:eastAsia="zh-CN"/>
        </w:rPr>
        <w:t>亦本</w:t>
      </w:r>
    </w:p>
    <w:p w14:paraId="481D0015" w14:textId="77777777" w:rsidR="00CC015B" w:rsidRDefault="00000000">
      <w:pPr>
        <w:rPr>
          <w:lang w:eastAsia="zh-CN"/>
        </w:rPr>
      </w:pPr>
      <w:r>
        <w:rPr>
          <w:lang w:eastAsia="zh-CN"/>
        </w:rPr>
        <w:t>【第</w:t>
      </w:r>
      <w:r>
        <w:rPr>
          <w:lang w:eastAsia="zh-CN"/>
        </w:rPr>
        <w:t>127</w:t>
      </w:r>
      <w:r>
        <w:rPr>
          <w:lang w:eastAsia="zh-CN"/>
        </w:rPr>
        <w:t>页】</w:t>
      </w:r>
    </w:p>
    <w:p w14:paraId="1B98EF10" w14:textId="77777777" w:rsidR="00CC015B" w:rsidRDefault="00000000">
      <w:pPr>
        <w:rPr>
          <w:lang w:eastAsia="zh-CN"/>
        </w:rPr>
      </w:pPr>
      <w:r>
        <w:rPr>
          <w:rFonts w:eastAsia="宋体" w:hint="eastAsia"/>
          <w:lang w:eastAsia="zh-CN"/>
        </w:rPr>
        <w:t>《</w:t>
      </w:r>
      <w:proofErr w:type="spellStart"/>
      <w:r>
        <w:t>釋言</w:t>
      </w:r>
      <w:proofErr w:type="spellEnd"/>
      <w:r>
        <w:rPr>
          <w:rFonts w:eastAsia="宋体" w:hint="eastAsia"/>
          <w:lang w:eastAsia="zh-CN"/>
        </w:rPr>
        <w:t>》</w:t>
      </w:r>
      <w:r>
        <w:t>，</w:t>
      </w:r>
      <w:proofErr w:type="spellStart"/>
      <w:r>
        <w:t>蓋詾</w:t>
      </w:r>
      <w:proofErr w:type="gramStart"/>
      <w:r>
        <w:t>從</w:t>
      </w:r>
      <w:proofErr w:type="gramEnd"/>
      <w:r>
        <w:t>匈聲</w:t>
      </w:r>
      <w:proofErr w:type="spellEnd"/>
      <w:r>
        <w:t>。</w:t>
      </w:r>
      <w:r>
        <w:rPr>
          <w:lang w:eastAsia="zh-CN"/>
        </w:rPr>
        <w:t>言語争訟，其聲匈</w:t>
      </w:r>
      <w:proofErr w:type="gramStart"/>
      <w:r>
        <w:rPr>
          <w:lang w:eastAsia="zh-CN"/>
        </w:rPr>
        <w:t>匈</w:t>
      </w:r>
      <w:proofErr w:type="gramEnd"/>
      <w:r>
        <w:rPr>
          <w:lang w:eastAsia="zh-CN"/>
        </w:rPr>
        <w:t>，故又訓盈，所謂發言盈廷者也。</w:t>
      </w:r>
    </w:p>
    <w:p w14:paraId="5517EC96" w14:textId="77777777" w:rsidR="00CC015B" w:rsidRDefault="00000000">
      <w:proofErr w:type="spellStart"/>
      <w:r>
        <w:lastRenderedPageBreak/>
        <w:t>念孫案</w:t>
      </w:r>
      <w:proofErr w:type="spellEnd"/>
      <w:r>
        <w:t>：</w:t>
      </w:r>
      <w:r>
        <w:rPr>
          <w:rFonts w:eastAsia="宋体" w:hint="eastAsia"/>
          <w:lang w:eastAsia="zh-CN"/>
        </w:rPr>
        <w:t>《</w:t>
      </w:r>
      <w:proofErr w:type="spellStart"/>
      <w:r>
        <w:t>校勘記</w:t>
      </w:r>
      <w:proofErr w:type="spellEnd"/>
      <w:r>
        <w:rPr>
          <w:rFonts w:eastAsia="宋体" w:hint="eastAsia"/>
          <w:lang w:eastAsia="zh-CN"/>
        </w:rPr>
        <w:t>》</w:t>
      </w:r>
      <w:r>
        <w:t>以</w:t>
      </w:r>
      <w:r>
        <w:rPr>
          <w:rFonts w:eastAsia="宋体" w:hint="eastAsia"/>
          <w:lang w:eastAsia="zh-CN"/>
        </w:rPr>
        <w:t>“</w:t>
      </w:r>
      <w:r>
        <w:t>訩</w:t>
      </w:r>
      <w:r>
        <w:rPr>
          <w:rFonts w:eastAsia="宋体" w:hint="eastAsia"/>
          <w:lang w:eastAsia="zh-CN"/>
        </w:rPr>
        <w:t>”</w:t>
      </w:r>
      <w:proofErr w:type="spellStart"/>
      <w:r>
        <w:t>爲衍字，是也，當</w:t>
      </w:r>
      <w:proofErr w:type="gramStart"/>
      <w:r>
        <w:t>從</w:t>
      </w:r>
      <w:proofErr w:type="gramEnd"/>
      <w:r>
        <w:t>之</w:t>
      </w:r>
      <w:proofErr w:type="spellEnd"/>
      <w:r>
        <w:t>。</w:t>
      </w:r>
    </w:p>
    <w:p w14:paraId="11DC240A" w14:textId="77777777" w:rsidR="00CC015B" w:rsidRDefault="00000000">
      <w:pPr>
        <w:rPr>
          <w:lang w:eastAsia="zh-CN"/>
        </w:rPr>
      </w:pPr>
      <w:proofErr w:type="gramStart"/>
      <w:r>
        <w:rPr>
          <w:lang w:eastAsia="zh-CN"/>
        </w:rPr>
        <w:t>曩</w:t>
      </w:r>
      <w:proofErr w:type="gramEnd"/>
      <w:r>
        <w:rPr>
          <w:lang w:eastAsia="zh-CN"/>
        </w:rPr>
        <w:t>、塵、伫、淹、留，久也。</w:t>
      </w:r>
    </w:p>
    <w:p w14:paraId="455F5C8A" w14:textId="77777777" w:rsidR="00CC015B" w:rsidRDefault="00000000">
      <w:proofErr w:type="spellStart"/>
      <w:r>
        <w:t>塵又轉爲烝</w:t>
      </w:r>
      <w:proofErr w:type="spellEnd"/>
      <w:r>
        <w:t>。</w:t>
      </w:r>
      <w:r>
        <w:rPr>
          <w:rFonts w:eastAsia="宋体" w:hint="eastAsia"/>
          <w:lang w:eastAsia="zh-CN"/>
        </w:rPr>
        <w:t>《</w:t>
      </w:r>
      <w:proofErr w:type="spellStart"/>
      <w:r>
        <w:t>釋言</w:t>
      </w:r>
      <w:proofErr w:type="spellEnd"/>
      <w:r>
        <w:rPr>
          <w:rFonts w:eastAsia="宋体" w:hint="eastAsia"/>
          <w:lang w:eastAsia="zh-CN"/>
        </w:rPr>
        <w:t>》</w:t>
      </w:r>
      <w:r>
        <w:t>云</w:t>
      </w:r>
      <w:proofErr w:type="gramStart"/>
      <w:r>
        <w:t>：</w:t>
      </w:r>
      <w:r>
        <w:rPr>
          <w:rFonts w:eastAsia="宋体" w:hint="eastAsia"/>
          <w:lang w:eastAsia="zh-CN"/>
        </w:rPr>
        <w:t>“</w:t>
      </w:r>
      <w:proofErr w:type="spellStart"/>
      <w:proofErr w:type="gramEnd"/>
      <w:r>
        <w:t>烝，塵也</w:t>
      </w:r>
      <w:proofErr w:type="spellEnd"/>
      <w:r>
        <w:t>。</w:t>
      </w:r>
      <w:r>
        <w:rPr>
          <w:rFonts w:eastAsia="宋体" w:hint="eastAsia"/>
          <w:lang w:eastAsia="zh-CN"/>
        </w:rPr>
        <w:t>”《</w:t>
      </w:r>
      <w:r>
        <w:t>詩</w:t>
      </w:r>
      <w:r>
        <w:rPr>
          <w:rFonts w:eastAsia="宋体" w:hint="eastAsia"/>
          <w:lang w:eastAsia="zh-CN"/>
        </w:rPr>
        <w:t>》</w:t>
      </w:r>
      <w:r>
        <w:t>：</w:t>
      </w:r>
      <w:r>
        <w:rPr>
          <w:rFonts w:eastAsia="宋体" w:hint="eastAsia"/>
          <w:lang w:eastAsia="zh-CN"/>
        </w:rPr>
        <w:t>“</w:t>
      </w:r>
      <w:proofErr w:type="spellStart"/>
      <w:r>
        <w:t>烝在桑野</w:t>
      </w:r>
      <w:proofErr w:type="spellEnd"/>
      <w:r>
        <w:t>。</w:t>
      </w:r>
      <w:r>
        <w:rPr>
          <w:rFonts w:eastAsia="宋体" w:hint="eastAsia"/>
          <w:lang w:eastAsia="zh-CN"/>
        </w:rPr>
        <w:t>”</w:t>
      </w:r>
      <w:proofErr w:type="spellStart"/>
      <w:r>
        <w:t>箋以爲久處桑野，古者聲</w:t>
      </w:r>
      <w:proofErr w:type="spellEnd"/>
    </w:p>
    <w:p w14:paraId="766DE9DB" w14:textId="77777777" w:rsidR="00CC015B" w:rsidRDefault="00000000">
      <w:pPr>
        <w:rPr>
          <w:lang w:eastAsia="zh-CN"/>
        </w:rPr>
      </w:pPr>
      <w:proofErr w:type="spellStart"/>
      <w:r>
        <w:t>窴、填、塵同也</w:t>
      </w:r>
      <w:proofErr w:type="spellEnd"/>
      <w:proofErr w:type="gramStart"/>
      <w:r>
        <w:t>。</w:t>
      </w:r>
      <w:r>
        <w:rPr>
          <w:rFonts w:eastAsia="宋体" w:hint="eastAsia"/>
          <w:lang w:eastAsia="zh-CN"/>
        </w:rPr>
        <w:t>“</w:t>
      </w:r>
      <w:proofErr w:type="spellStart"/>
      <w:proofErr w:type="gramEnd"/>
      <w:r>
        <w:t>烝也無戎</w:t>
      </w:r>
      <w:proofErr w:type="spellEnd"/>
      <w:r>
        <w:rPr>
          <w:rFonts w:eastAsia="宋体" w:hint="eastAsia"/>
          <w:lang w:eastAsia="zh-CN"/>
        </w:rPr>
        <w:t>”</w:t>
      </w:r>
      <w:proofErr w:type="spellStart"/>
      <w:r>
        <w:t>箋亦云</w:t>
      </w:r>
      <w:proofErr w:type="spellEnd"/>
      <w:r>
        <w:t>：</w:t>
      </w:r>
      <w:r>
        <w:rPr>
          <w:rFonts w:eastAsia="宋体" w:hint="eastAsia"/>
          <w:lang w:eastAsia="zh-CN"/>
        </w:rPr>
        <w:t>“</w:t>
      </w:r>
      <w:proofErr w:type="spellStart"/>
      <w:r>
        <w:t>古聲填、窴、塵同</w:t>
      </w:r>
      <w:proofErr w:type="spellEnd"/>
      <w:r>
        <w:t>。</w:t>
      </w:r>
      <w:r>
        <w:rPr>
          <w:rFonts w:eastAsia="宋体" w:hint="eastAsia"/>
          <w:lang w:eastAsia="zh-CN"/>
        </w:rPr>
        <w:t>”</w:t>
      </w:r>
      <w:r>
        <w:rPr>
          <w:lang w:eastAsia="zh-CN"/>
        </w:rPr>
        <w:t>是皆義存乎聲矣。孙、郭緣詞生</w:t>
      </w:r>
    </w:p>
    <w:p w14:paraId="71B15A96" w14:textId="77777777" w:rsidR="00CC015B" w:rsidRDefault="00000000">
      <w:proofErr w:type="spellStart"/>
      <w:r>
        <w:t>訓，均爲失也。今登萊間人謂時之久者，或曰烝日，或曰鎮日，或曰塵日，謂年亦曰烝年</w:t>
      </w:r>
      <w:proofErr w:type="spellEnd"/>
    </w:p>
    <w:p w14:paraId="3BED1937" w14:textId="77777777" w:rsidR="00CC015B" w:rsidRDefault="00000000">
      <w:proofErr w:type="spellStart"/>
      <w:r>
        <w:t>鎮年、塵年，皆古音也</w:t>
      </w:r>
      <w:proofErr w:type="spellEnd"/>
      <w:r>
        <w:t>。</w:t>
      </w:r>
    </w:p>
    <w:p w14:paraId="11ED1C0A" w14:textId="77777777" w:rsidR="00CC015B" w:rsidRDefault="00000000">
      <w:pPr>
        <w:rPr>
          <w:lang w:eastAsia="zh-CN"/>
        </w:rPr>
      </w:pPr>
      <w:r>
        <w:rPr>
          <w:lang w:eastAsia="zh-CN"/>
        </w:rPr>
        <w:t>念孙案：烝、塵乃聲之轉，非字之通。鄭言</w:t>
      </w:r>
      <w:r>
        <w:rPr>
          <w:rFonts w:eastAsia="宋体" w:hint="eastAsia"/>
          <w:lang w:eastAsia="zh-CN"/>
        </w:rPr>
        <w:t>“</w:t>
      </w:r>
      <w:r>
        <w:rPr>
          <w:lang w:eastAsia="zh-CN"/>
        </w:rPr>
        <w:t>古聲填、窴、塵同</w:t>
      </w:r>
      <w:r>
        <w:rPr>
          <w:rFonts w:eastAsia="宋体" w:hint="eastAsia"/>
          <w:lang w:eastAsia="zh-CN"/>
        </w:rPr>
        <w:t>”</w:t>
      </w:r>
      <w:r>
        <w:rPr>
          <w:lang w:eastAsia="zh-CN"/>
        </w:rPr>
        <w:t>矣，未嘗言古聲烝、塵</w:t>
      </w:r>
    </w:p>
    <w:p w14:paraId="505962EE" w14:textId="77777777" w:rsidR="00CC015B" w:rsidRDefault="00000000">
      <w:proofErr w:type="spellStart"/>
      <w:r>
        <w:t>同也</w:t>
      </w:r>
      <w:proofErr w:type="spellEnd"/>
      <w:r>
        <w:t>。</w:t>
      </w:r>
    </w:p>
    <w:p w14:paraId="10352040" w14:textId="77777777" w:rsidR="00CC015B" w:rsidRDefault="00000000">
      <w:bookmarkStart w:id="9" w:name="_Hlk221037533"/>
      <w:proofErr w:type="spellStart"/>
      <w:r>
        <w:t>逮、及、暨，與也</w:t>
      </w:r>
      <w:proofErr w:type="spellEnd"/>
      <w:r>
        <w:t>。</w:t>
      </w:r>
    </w:p>
    <w:p w14:paraId="121A2061" w14:textId="123A6C7B" w:rsidR="00CC015B" w:rsidRDefault="00000000">
      <w:bookmarkStart w:id="10" w:name="_Hlk221037560"/>
      <w:bookmarkStart w:id="11" w:name="_Hlk221037573"/>
      <w:bookmarkEnd w:id="9"/>
      <w:proofErr w:type="spellStart"/>
      <w:r>
        <w:t>逮</w:t>
      </w:r>
      <w:bookmarkEnd w:id="10"/>
      <w:r>
        <w:t>者</w:t>
      </w:r>
      <w:proofErr w:type="spellEnd"/>
      <w:r>
        <w:t>，</w:t>
      </w:r>
      <w:r>
        <w:rPr>
          <w:rFonts w:eastAsia="宋体" w:hint="eastAsia"/>
          <w:lang w:eastAsia="zh-CN"/>
        </w:rPr>
        <w:t>《</w:t>
      </w:r>
      <w:proofErr w:type="spellStart"/>
      <w:r>
        <w:t>説文</w:t>
      </w:r>
      <w:proofErr w:type="spellEnd"/>
      <w:r>
        <w:rPr>
          <w:rFonts w:eastAsia="宋体" w:hint="eastAsia"/>
          <w:lang w:eastAsia="zh-CN"/>
        </w:rPr>
        <w:t>》</w:t>
      </w:r>
      <w:r>
        <w:t>云：</w:t>
      </w:r>
      <w:r>
        <w:rPr>
          <w:rFonts w:eastAsia="宋体" w:hint="eastAsia"/>
          <w:lang w:eastAsia="zh-CN"/>
        </w:rPr>
        <w:t>“</w:t>
      </w:r>
      <w:proofErr w:type="spellStart"/>
      <w:r>
        <w:t>唐逮，及也</w:t>
      </w:r>
      <w:proofErr w:type="spellEnd"/>
      <w:r>
        <w:t>。</w:t>
      </w:r>
      <w:r>
        <w:rPr>
          <w:rFonts w:eastAsia="宋体" w:hint="eastAsia"/>
          <w:lang w:eastAsia="zh-CN"/>
        </w:rPr>
        <w:t>”</w:t>
      </w:r>
      <w:r>
        <w:rPr>
          <w:lang w:eastAsia="zh-CN"/>
        </w:rPr>
        <w:t>經</w:t>
      </w:r>
      <w:proofErr w:type="gramStart"/>
      <w:r>
        <w:rPr>
          <w:lang w:eastAsia="zh-CN"/>
        </w:rPr>
        <w:t>典逮俱</w:t>
      </w:r>
      <w:proofErr w:type="gramEnd"/>
      <w:r>
        <w:rPr>
          <w:lang w:eastAsia="zh-CN"/>
        </w:rPr>
        <w:t>訓及。通作</w:t>
      </w:r>
      <w:proofErr w:type="gramStart"/>
      <w:r>
        <w:rPr>
          <w:lang w:eastAsia="zh-CN"/>
        </w:rPr>
        <w:t>隶</w:t>
      </w:r>
      <w:proofErr w:type="gramEnd"/>
      <w:r>
        <w:rPr>
          <w:lang w:eastAsia="zh-CN"/>
        </w:rPr>
        <w:t>。</w:t>
      </w:r>
      <w:r>
        <w:rPr>
          <w:rFonts w:eastAsia="宋体" w:hint="eastAsia"/>
          <w:lang w:eastAsia="zh-CN"/>
        </w:rPr>
        <w:t>《</w:t>
      </w:r>
      <w:r>
        <w:rPr>
          <w:lang w:eastAsia="zh-CN"/>
        </w:rPr>
        <w:t>説文</w:t>
      </w:r>
      <w:r>
        <w:rPr>
          <w:rFonts w:eastAsia="宋体" w:hint="eastAsia"/>
          <w:lang w:eastAsia="zh-CN"/>
        </w:rPr>
        <w:t>》</w:t>
      </w:r>
      <w:r>
        <w:rPr>
          <w:lang w:eastAsia="zh-CN"/>
        </w:rPr>
        <w:t>云：</w:t>
      </w:r>
      <w:r>
        <w:rPr>
          <w:rFonts w:eastAsia="宋体" w:hint="eastAsia"/>
          <w:lang w:eastAsia="zh-CN"/>
        </w:rPr>
        <w:t>“</w:t>
      </w:r>
      <w:r>
        <w:rPr>
          <w:lang w:eastAsia="zh-CN"/>
        </w:rPr>
        <w:t>隶，及也。</w:t>
      </w:r>
      <w:r>
        <w:rPr>
          <w:rFonts w:eastAsia="宋体" w:hint="eastAsia"/>
          <w:lang w:eastAsia="zh-CN"/>
        </w:rPr>
        <w:t>”</w:t>
      </w:r>
      <w:r>
        <w:rPr>
          <w:lang w:eastAsia="zh-CN"/>
        </w:rPr>
        <w:t>又通作隷。</w:t>
      </w:r>
      <w:r>
        <w:rPr>
          <w:rFonts w:eastAsia="宋体" w:hint="eastAsia"/>
          <w:lang w:eastAsia="zh-CN"/>
        </w:rPr>
        <w:t>《</w:t>
      </w:r>
      <w:r>
        <w:rPr>
          <w:lang w:eastAsia="zh-CN"/>
        </w:rPr>
        <w:t>説文</w:t>
      </w:r>
      <w:r>
        <w:rPr>
          <w:rFonts w:eastAsia="宋体" w:hint="eastAsia"/>
          <w:lang w:eastAsia="zh-CN"/>
        </w:rPr>
        <w:t>》</w:t>
      </w:r>
      <w:r>
        <w:rPr>
          <w:lang w:eastAsia="zh-CN"/>
        </w:rPr>
        <w:t>云：</w:t>
      </w:r>
      <w:r>
        <w:rPr>
          <w:rFonts w:eastAsia="宋体" w:hint="eastAsia"/>
          <w:lang w:eastAsia="zh-CN"/>
        </w:rPr>
        <w:t>“</w:t>
      </w:r>
      <w:r>
        <w:rPr>
          <w:lang w:eastAsia="zh-CN"/>
        </w:rPr>
        <w:t>隷，及也。</w:t>
      </w:r>
      <w:r>
        <w:rPr>
          <w:rFonts w:eastAsia="宋体" w:hint="eastAsia"/>
          <w:lang w:eastAsia="zh-CN"/>
        </w:rPr>
        <w:t>”</w:t>
      </w:r>
      <w:r>
        <w:rPr>
          <w:lang w:eastAsia="zh-CN"/>
        </w:rPr>
        <w:t>隷與</w:t>
      </w:r>
      <w:proofErr w:type="gramStart"/>
      <w:r>
        <w:rPr>
          <w:lang w:eastAsia="zh-CN"/>
        </w:rPr>
        <w:t>迨</w:t>
      </w:r>
      <w:proofErr w:type="gramEnd"/>
      <w:r>
        <w:rPr>
          <w:lang w:eastAsia="zh-CN"/>
        </w:rPr>
        <w:t>同。</w:t>
      </w:r>
      <w:proofErr w:type="gramStart"/>
      <w:r>
        <w:rPr>
          <w:lang w:eastAsia="zh-CN"/>
        </w:rPr>
        <w:t>迨</w:t>
      </w:r>
      <w:proofErr w:type="gramEnd"/>
      <w:r>
        <w:rPr>
          <w:lang w:eastAsia="zh-CN"/>
        </w:rPr>
        <w:t>、逮</w:t>
      </w:r>
      <w:r>
        <w:rPr>
          <w:rFonts w:eastAsia="宋体" w:hint="eastAsia"/>
          <w:lang w:eastAsia="zh-CN"/>
        </w:rPr>
        <w:t>《</w:t>
      </w:r>
      <w:r>
        <w:rPr>
          <w:lang w:eastAsia="zh-CN"/>
        </w:rPr>
        <w:t>釋言</w:t>
      </w:r>
      <w:r>
        <w:rPr>
          <w:rFonts w:eastAsia="宋体" w:hint="eastAsia"/>
          <w:lang w:eastAsia="zh-CN"/>
        </w:rPr>
        <w:t>》</w:t>
      </w:r>
      <w:r>
        <w:rPr>
          <w:lang w:eastAsia="zh-CN"/>
        </w:rPr>
        <w:t>並云及也。及亦與也。</w:t>
      </w:r>
      <w:r>
        <w:rPr>
          <w:rFonts w:eastAsia="宋体" w:hint="eastAsia"/>
          <w:lang w:eastAsia="zh-CN"/>
        </w:rPr>
        <w:t>《</w:t>
      </w:r>
      <w:r>
        <w:rPr>
          <w:lang w:eastAsia="zh-CN"/>
        </w:rPr>
        <w:t>詩。</w:t>
      </w:r>
      <w:r>
        <w:rPr>
          <w:rFonts w:eastAsia="宋体" w:hint="eastAsia"/>
          <w:lang w:eastAsia="zh-CN"/>
        </w:rPr>
        <w:t>（</w:t>
      </w:r>
      <w:r>
        <w:rPr>
          <w:lang w:eastAsia="zh-CN"/>
        </w:rPr>
        <w:t>標</w:t>
      </w:r>
      <w:r>
        <w:rPr>
          <w:rFonts w:eastAsia="宋体" w:hint="eastAsia"/>
          <w:lang w:eastAsia="zh-CN"/>
        </w:rPr>
        <w:t>）【</w:t>
      </w:r>
      <w:r>
        <w:rPr>
          <w:lang w:eastAsia="zh-CN"/>
        </w:rPr>
        <w:t>摽</w:t>
      </w:r>
      <w:r>
        <w:rPr>
          <w:rFonts w:eastAsia="宋体" w:hint="eastAsia"/>
          <w:lang w:eastAsia="zh-CN"/>
        </w:rPr>
        <w:t>】</w:t>
      </w:r>
      <w:r>
        <w:rPr>
          <w:lang w:eastAsia="zh-CN"/>
        </w:rPr>
        <w:t>有梅</w:t>
      </w:r>
      <w:r>
        <w:rPr>
          <w:rFonts w:eastAsia="宋体" w:hint="eastAsia"/>
          <w:lang w:eastAsia="zh-CN"/>
        </w:rPr>
        <w:t>》</w:t>
      </w:r>
      <w:r>
        <w:rPr>
          <w:lang w:eastAsia="zh-CN"/>
        </w:rPr>
        <w:t>釋文引</w:t>
      </w:r>
      <w:r>
        <w:rPr>
          <w:rFonts w:eastAsia="宋体" w:hint="eastAsia"/>
          <w:lang w:eastAsia="zh-CN"/>
        </w:rPr>
        <w:t>《</w:t>
      </w:r>
      <w:r>
        <w:rPr>
          <w:lang w:eastAsia="zh-CN"/>
        </w:rPr>
        <w:t>韓詩</w:t>
      </w:r>
      <w:r>
        <w:rPr>
          <w:rFonts w:eastAsia="宋体" w:hint="eastAsia"/>
          <w:lang w:eastAsia="zh-CN"/>
        </w:rPr>
        <w:t>》</w:t>
      </w:r>
      <w:r>
        <w:rPr>
          <w:lang w:eastAsia="zh-CN"/>
        </w:rPr>
        <w:t>云：</w:t>
      </w:r>
      <w:r>
        <w:rPr>
          <w:rFonts w:eastAsia="宋体" w:hint="eastAsia"/>
          <w:lang w:eastAsia="zh-CN"/>
        </w:rPr>
        <w:t>“</w:t>
      </w:r>
      <w:proofErr w:type="gramStart"/>
      <w:r>
        <w:rPr>
          <w:lang w:eastAsia="zh-CN"/>
        </w:rPr>
        <w:t>迨</w:t>
      </w:r>
      <w:proofErr w:type="gramEnd"/>
      <w:r>
        <w:rPr>
          <w:lang w:eastAsia="zh-CN"/>
        </w:rPr>
        <w:t>，願也。</w:t>
      </w:r>
      <w:r>
        <w:rPr>
          <w:rFonts w:eastAsia="宋体" w:hint="eastAsia"/>
          <w:lang w:eastAsia="zh-CN"/>
        </w:rPr>
        <w:t>”</w:t>
      </w:r>
      <w:proofErr w:type="spellStart"/>
      <w:r>
        <w:t>願、與義近，聲又相轉也</w:t>
      </w:r>
      <w:proofErr w:type="spellEnd"/>
    </w:p>
    <w:p w14:paraId="0F58E629" w14:textId="77777777" w:rsidR="00CC015B" w:rsidRDefault="00000000">
      <w:pPr>
        <w:rPr>
          <w:lang w:eastAsia="zh-CN"/>
        </w:rPr>
      </w:pPr>
      <w:r>
        <w:rPr>
          <w:lang w:eastAsia="zh-CN"/>
        </w:rPr>
        <w:t>念孙案：</w:t>
      </w:r>
      <w:proofErr w:type="gramStart"/>
      <w:r>
        <w:rPr>
          <w:lang w:eastAsia="zh-CN"/>
        </w:rPr>
        <w:t>迨</w:t>
      </w:r>
      <w:proofErr w:type="gramEnd"/>
      <w:r>
        <w:rPr>
          <w:lang w:eastAsia="zh-CN"/>
        </w:rPr>
        <w:t>與逮義同而聲異，不得混爲一字。此非精</w:t>
      </w:r>
      <w:proofErr w:type="gramStart"/>
      <w:r>
        <w:rPr>
          <w:lang w:eastAsia="zh-CN"/>
        </w:rPr>
        <w:t>於</w:t>
      </w:r>
      <w:proofErr w:type="gramEnd"/>
      <w:r>
        <w:rPr>
          <w:lang w:eastAsia="zh-CN"/>
        </w:rPr>
        <w:t>三代兩漢之音者，固不能</w:t>
      </w:r>
    </w:p>
    <w:p w14:paraId="608259DB" w14:textId="77777777" w:rsidR="00CC015B" w:rsidRDefault="00000000">
      <w:pPr>
        <w:rPr>
          <w:lang w:eastAsia="zh-CN"/>
        </w:rPr>
      </w:pPr>
      <w:r>
        <w:rPr>
          <w:lang w:eastAsia="zh-CN"/>
        </w:rPr>
        <w:t>辯之。</w:t>
      </w:r>
      <w:bookmarkEnd w:id="11"/>
    </w:p>
    <w:p w14:paraId="03BE11C9" w14:textId="77777777" w:rsidR="00CC015B" w:rsidRDefault="00000000">
      <w:pPr>
        <w:rPr>
          <w:lang w:eastAsia="zh-CN"/>
        </w:rPr>
      </w:pPr>
      <w:r>
        <w:rPr>
          <w:lang w:eastAsia="zh-CN"/>
        </w:rPr>
        <w:t>【第</w:t>
      </w:r>
      <w:r>
        <w:rPr>
          <w:lang w:eastAsia="zh-CN"/>
        </w:rPr>
        <w:t>128</w:t>
      </w:r>
      <w:r>
        <w:rPr>
          <w:lang w:eastAsia="zh-CN"/>
        </w:rPr>
        <w:t>页】</w:t>
      </w:r>
    </w:p>
    <w:p w14:paraId="2DBCFCB9" w14:textId="77777777" w:rsidR="00CC015B" w:rsidRDefault="00000000">
      <w:pPr>
        <w:rPr>
          <w:lang w:eastAsia="zh-CN"/>
        </w:rPr>
      </w:pPr>
      <w:r>
        <w:rPr>
          <w:lang w:eastAsia="zh-CN"/>
        </w:rPr>
        <w:t>挋、拭、刷，清也。</w:t>
      </w:r>
    </w:p>
    <w:p w14:paraId="46382198" w14:textId="77777777" w:rsidR="00CC015B" w:rsidRDefault="00000000">
      <w:r>
        <w:rPr>
          <w:rFonts w:eastAsia="宋体" w:hint="eastAsia"/>
          <w:lang w:eastAsia="zh-CN"/>
        </w:rPr>
        <w:t>《</w:t>
      </w:r>
      <w:proofErr w:type="spellStart"/>
      <w:r>
        <w:t>史記</w:t>
      </w:r>
      <w:proofErr w:type="spellEnd"/>
      <w:r>
        <w:rPr>
          <w:rFonts w:eastAsia="宋体" w:hint="eastAsia"/>
          <w:lang w:eastAsia="zh-CN"/>
        </w:rPr>
        <w:t>•</w:t>
      </w:r>
      <w:proofErr w:type="spellStart"/>
      <w:r>
        <w:t>萬石張叔傳</w:t>
      </w:r>
      <w:proofErr w:type="spellEnd"/>
      <w:r>
        <w:rPr>
          <w:rFonts w:eastAsia="宋体" w:hint="eastAsia"/>
          <w:lang w:eastAsia="zh-CN"/>
        </w:rPr>
        <w:t>》</w:t>
      </w:r>
      <w:r>
        <w:t>—</w:t>
      </w:r>
      <w:r>
        <w:t>云</w:t>
      </w:r>
      <w:r>
        <w:rPr>
          <w:rFonts w:eastAsia="宋体" w:hint="eastAsia"/>
          <w:lang w:eastAsia="zh-CN"/>
        </w:rPr>
        <w:t>“</w:t>
      </w:r>
      <w:proofErr w:type="spellStart"/>
      <w:r>
        <w:t>期爲不絜清</w:t>
      </w:r>
      <w:proofErr w:type="spellEnd"/>
      <w:r>
        <w:t>。</w:t>
      </w:r>
      <w:r>
        <w:rPr>
          <w:rFonts w:eastAsia="宋体" w:hint="eastAsia"/>
          <w:lang w:eastAsia="zh-CN"/>
        </w:rPr>
        <w:t>”</w:t>
      </w:r>
      <w:r>
        <w:rPr>
          <w:lang w:eastAsia="zh-CN"/>
        </w:rPr>
        <w:t>絜清即絜静也。又通作</w:t>
      </w:r>
      <w:proofErr w:type="gramStart"/>
      <w:r>
        <w:rPr>
          <w:lang w:eastAsia="zh-CN"/>
        </w:rPr>
        <w:t>凊</w:t>
      </w:r>
      <w:proofErr w:type="gramEnd"/>
      <w:r>
        <w:rPr>
          <w:lang w:eastAsia="zh-CN"/>
        </w:rPr>
        <w:t>。</w:t>
      </w:r>
      <w:r>
        <w:rPr>
          <w:rFonts w:eastAsia="宋体" w:hint="eastAsia"/>
          <w:lang w:eastAsia="zh-CN"/>
        </w:rPr>
        <w:t>《</w:t>
      </w:r>
      <w:proofErr w:type="spellStart"/>
      <w:r>
        <w:t>周禮</w:t>
      </w:r>
      <w:proofErr w:type="spellEnd"/>
      <w:r>
        <w:rPr>
          <w:rFonts w:eastAsia="宋体" w:hint="eastAsia"/>
          <w:lang w:eastAsia="zh-CN"/>
        </w:rPr>
        <w:t>•</w:t>
      </w:r>
      <w:proofErr w:type="spellStart"/>
      <w:r>
        <w:t>宫人</w:t>
      </w:r>
      <w:proofErr w:type="spellEnd"/>
    </w:p>
    <w:p w14:paraId="726D9CA2" w14:textId="77777777" w:rsidR="00CC015B" w:rsidRDefault="00000000">
      <w:r>
        <w:t>注</w:t>
      </w:r>
      <w:r>
        <w:rPr>
          <w:rFonts w:eastAsia="宋体" w:hint="eastAsia"/>
          <w:lang w:eastAsia="zh-CN"/>
        </w:rPr>
        <w:t>“</w:t>
      </w:r>
      <w:proofErr w:type="spellStart"/>
      <w:r>
        <w:t>沐浴，所以自潔清</w:t>
      </w:r>
      <w:proofErr w:type="spellEnd"/>
      <w:r>
        <w:t>。</w:t>
      </w:r>
      <w:r>
        <w:rPr>
          <w:rFonts w:eastAsia="宋体" w:hint="eastAsia"/>
          <w:lang w:eastAsia="zh-CN"/>
        </w:rPr>
        <w:t>”</w:t>
      </w:r>
      <w:proofErr w:type="spellStart"/>
      <w:r>
        <w:t>釋文</w:t>
      </w:r>
      <w:proofErr w:type="spellEnd"/>
      <w:r>
        <w:t>：</w:t>
      </w:r>
      <w:r>
        <w:rPr>
          <w:rFonts w:eastAsia="宋体" w:hint="eastAsia"/>
          <w:lang w:eastAsia="zh-CN"/>
        </w:rPr>
        <w:t>“</w:t>
      </w:r>
      <w:proofErr w:type="spellStart"/>
      <w:r>
        <w:t>清本亦作</w:t>
      </w:r>
      <w:proofErr w:type="gramStart"/>
      <w:r>
        <w:t>凊</w:t>
      </w:r>
      <w:proofErr w:type="spellEnd"/>
      <w:proofErr w:type="gramEnd"/>
      <w:r>
        <w:t>。</w:t>
      </w:r>
      <w:r>
        <w:rPr>
          <w:rFonts w:eastAsia="宋体" w:hint="eastAsia"/>
          <w:lang w:eastAsia="zh-CN"/>
        </w:rPr>
        <w:t>”《</w:t>
      </w:r>
      <w:proofErr w:type="spellStart"/>
      <w:r>
        <w:t>爾雅</w:t>
      </w:r>
      <w:proofErr w:type="spellEnd"/>
      <w:r>
        <w:rPr>
          <w:rFonts w:eastAsia="宋体" w:hint="eastAsia"/>
          <w:lang w:eastAsia="zh-CN"/>
        </w:rPr>
        <w:t>》</w:t>
      </w:r>
      <w:proofErr w:type="spellStart"/>
      <w:r>
        <w:t>釋文亦云</w:t>
      </w:r>
      <w:proofErr w:type="spellEnd"/>
      <w:r>
        <w:t>：</w:t>
      </w:r>
      <w:r>
        <w:rPr>
          <w:rFonts w:eastAsia="宋体" w:hint="eastAsia"/>
          <w:lang w:eastAsia="zh-CN"/>
        </w:rPr>
        <w:t>“</w:t>
      </w:r>
      <w:proofErr w:type="spellStart"/>
      <w:r>
        <w:t>清，如字。</w:t>
      </w:r>
      <w:proofErr w:type="gramStart"/>
      <w:r>
        <w:t>劉</w:t>
      </w:r>
      <w:proofErr w:type="gramEnd"/>
      <w:r>
        <w:t>音</w:t>
      </w:r>
      <w:proofErr w:type="spellEnd"/>
      <w:r>
        <w:rPr>
          <w:rFonts w:eastAsia="宋体" w:hint="eastAsia"/>
          <w:lang w:eastAsia="zh-CN"/>
        </w:rPr>
        <w:t>《</w:t>
      </w:r>
      <w:r>
        <w:t>儀</w:t>
      </w:r>
    </w:p>
    <w:p w14:paraId="721ED993" w14:textId="77777777" w:rsidR="00CC015B" w:rsidRDefault="00000000">
      <w:r>
        <w:t>禮</w:t>
      </w:r>
      <w:proofErr w:type="gramStart"/>
      <w:r>
        <w:rPr>
          <w:rFonts w:eastAsia="宋体" w:hint="eastAsia"/>
          <w:lang w:eastAsia="zh-CN"/>
        </w:rPr>
        <w:t>》</w:t>
      </w:r>
      <w:proofErr w:type="spellStart"/>
      <w:r>
        <w:t>慈性反</w:t>
      </w:r>
      <w:proofErr w:type="spellEnd"/>
      <w:proofErr w:type="gramEnd"/>
      <w:r>
        <w:t>。</w:t>
      </w:r>
      <w:r>
        <w:rPr>
          <w:rFonts w:eastAsia="宋体" w:hint="eastAsia"/>
          <w:lang w:eastAsia="zh-CN"/>
        </w:rPr>
        <w:t>”</w:t>
      </w:r>
      <w:proofErr w:type="spellStart"/>
      <w:r>
        <w:t>是清、</w:t>
      </w:r>
      <w:proofErr w:type="gramStart"/>
      <w:r>
        <w:t>凊</w:t>
      </w:r>
      <w:proofErr w:type="gramEnd"/>
      <w:r>
        <w:t>通矣</w:t>
      </w:r>
      <w:proofErr w:type="spellEnd"/>
    </w:p>
    <w:p w14:paraId="248DDDCE" w14:textId="77777777" w:rsidR="00CC015B" w:rsidRDefault="00000000">
      <w:pPr>
        <w:rPr>
          <w:lang w:eastAsia="zh-CN"/>
        </w:rPr>
      </w:pPr>
      <w:r>
        <w:rPr>
          <w:lang w:eastAsia="zh-CN"/>
        </w:rPr>
        <w:t>念孙案</w:t>
      </w:r>
      <w:proofErr w:type="gramStart"/>
      <w:r>
        <w:rPr>
          <w:lang w:eastAsia="zh-CN"/>
        </w:rPr>
        <w:t>凊無慈性之</w:t>
      </w:r>
      <w:proofErr w:type="gramEnd"/>
      <w:r>
        <w:rPr>
          <w:lang w:eastAsia="zh-CN"/>
        </w:rPr>
        <w:t>音，</w:t>
      </w:r>
      <w:proofErr w:type="gramStart"/>
      <w:r>
        <w:rPr>
          <w:lang w:eastAsia="zh-CN"/>
        </w:rPr>
        <w:t>慈性乃是</w:t>
      </w:r>
      <w:proofErr w:type="gramEnd"/>
      <w:r>
        <w:rPr>
          <w:lang w:eastAsia="zh-CN"/>
        </w:rPr>
        <w:t>竫字之音非凊字之音。</w:t>
      </w:r>
      <w:r>
        <w:rPr>
          <w:rFonts w:eastAsia="宋体" w:hint="eastAsia"/>
          <w:lang w:eastAsia="zh-CN"/>
        </w:rPr>
        <w:t>《</w:t>
      </w:r>
      <w:r>
        <w:rPr>
          <w:lang w:eastAsia="zh-CN"/>
        </w:rPr>
        <w:t>宫人</w:t>
      </w:r>
      <w:r>
        <w:rPr>
          <w:rFonts w:eastAsia="宋体" w:hint="eastAsia"/>
          <w:lang w:eastAsia="zh-CN"/>
        </w:rPr>
        <w:t>》</w:t>
      </w:r>
      <w:r>
        <w:rPr>
          <w:lang w:eastAsia="zh-CN"/>
        </w:rPr>
        <w:t>釋文</w:t>
      </w:r>
      <w:r>
        <w:rPr>
          <w:rFonts w:eastAsia="宋体" w:hint="eastAsia"/>
          <w:lang w:eastAsia="zh-CN"/>
        </w:rPr>
        <w:t>“</w:t>
      </w:r>
      <w:r>
        <w:rPr>
          <w:lang w:eastAsia="zh-CN"/>
        </w:rPr>
        <w:t>清本亦作</w:t>
      </w:r>
      <w:proofErr w:type="gramStart"/>
      <w:r>
        <w:rPr>
          <w:lang w:eastAsia="zh-CN"/>
        </w:rPr>
        <w:t>凊</w:t>
      </w:r>
      <w:proofErr w:type="gramEnd"/>
    </w:p>
    <w:p w14:paraId="7182F5FC" w14:textId="77777777" w:rsidR="00CC015B" w:rsidRDefault="00000000">
      <w:proofErr w:type="spellStart"/>
      <w:r>
        <w:t>者，字之誤耳，不可援以爲據</w:t>
      </w:r>
      <w:proofErr w:type="spellEnd"/>
      <w:r>
        <w:t>。</w:t>
      </w:r>
    </w:p>
    <w:p w14:paraId="4823AFB2" w14:textId="77777777" w:rsidR="00CC015B" w:rsidRDefault="00000000">
      <w:r>
        <w:rPr>
          <w:lang w:eastAsia="zh-CN"/>
        </w:rPr>
        <w:lastRenderedPageBreak/>
        <w:t>挋者㨷之假音也。</w:t>
      </w:r>
      <w:r>
        <w:rPr>
          <w:rFonts w:eastAsia="宋体" w:hint="eastAsia"/>
          <w:lang w:eastAsia="zh-CN"/>
        </w:rPr>
        <w:t>《</w:t>
      </w:r>
      <w:r>
        <w:rPr>
          <w:lang w:eastAsia="zh-CN"/>
        </w:rPr>
        <w:t>説文</w:t>
      </w:r>
      <w:r>
        <w:rPr>
          <w:rFonts w:eastAsia="宋体" w:hint="eastAsia"/>
          <w:lang w:eastAsia="zh-CN"/>
        </w:rPr>
        <w:t>》</w:t>
      </w:r>
      <w:r>
        <w:rPr>
          <w:lang w:eastAsia="zh-CN"/>
        </w:rPr>
        <w:t>挋訓給也，約也别有㨷訓拭也，从菫聲。</w:t>
      </w:r>
      <w:proofErr w:type="spellStart"/>
      <w:r>
        <w:t>經典俱作挋，音</w:t>
      </w:r>
      <w:proofErr w:type="spellEnd"/>
    </w:p>
    <w:p w14:paraId="1C180FEA" w14:textId="77777777" w:rsidR="00CC015B" w:rsidRDefault="00000000">
      <w:proofErr w:type="spellStart"/>
      <w:r>
        <w:t>震，與振同</w:t>
      </w:r>
      <w:proofErr w:type="spellEnd"/>
      <w:r>
        <w:t>。</w:t>
      </w:r>
    </w:p>
    <w:p w14:paraId="62274C16" w14:textId="77777777" w:rsidR="00CC015B" w:rsidRDefault="00000000">
      <w:pPr>
        <w:rPr>
          <w:lang w:eastAsia="zh-CN"/>
        </w:rPr>
      </w:pPr>
      <w:proofErr w:type="spellStart"/>
      <w:r>
        <w:t>念孫案</w:t>
      </w:r>
      <w:proofErr w:type="spellEnd"/>
      <w:r>
        <w:t>：</w:t>
      </w:r>
      <w:r>
        <w:rPr>
          <w:rFonts w:eastAsia="宋体" w:hint="eastAsia"/>
          <w:lang w:eastAsia="zh-CN"/>
        </w:rPr>
        <w:t>《</w:t>
      </w:r>
      <w:proofErr w:type="spellStart"/>
      <w:r>
        <w:t>説文</w:t>
      </w:r>
      <w:proofErr w:type="spellEnd"/>
      <w:r>
        <w:rPr>
          <w:rFonts w:eastAsia="宋体" w:hint="eastAsia"/>
          <w:lang w:eastAsia="zh-CN"/>
        </w:rPr>
        <w:t>》“</w:t>
      </w:r>
      <w:r>
        <w:t>㨷</w:t>
      </w:r>
      <w:r>
        <w:rPr>
          <w:rFonts w:eastAsia="宋体" w:hint="eastAsia"/>
          <w:lang w:eastAsia="zh-CN"/>
        </w:rPr>
        <w:t>”</w:t>
      </w:r>
      <w:proofErr w:type="spellStart"/>
      <w:r>
        <w:t>字雖訓爲飾，俗作</w:t>
      </w:r>
      <w:proofErr w:type="gramStart"/>
      <w:r>
        <w:t>拭</w:t>
      </w:r>
      <w:proofErr w:type="spellEnd"/>
      <w:proofErr w:type="gramEnd"/>
      <w:r>
        <w:t>。</w:t>
      </w:r>
      <w:r>
        <w:rPr>
          <w:lang w:eastAsia="zh-CN"/>
        </w:rPr>
        <w:t>而其字自从</w:t>
      </w:r>
      <w:proofErr w:type="gramStart"/>
      <w:r>
        <w:rPr>
          <w:lang w:eastAsia="zh-CN"/>
        </w:rPr>
        <w:t>堇</w:t>
      </w:r>
      <w:proofErr w:type="gramEnd"/>
      <w:r>
        <w:rPr>
          <w:lang w:eastAsia="zh-CN"/>
        </w:rPr>
        <w:t>聲，音居焮切，與</w:t>
      </w:r>
      <w:r>
        <w:rPr>
          <w:rFonts w:eastAsia="宋体" w:hint="eastAsia"/>
          <w:lang w:eastAsia="zh-CN"/>
        </w:rPr>
        <w:t>“</w:t>
      </w:r>
      <w:r>
        <w:rPr>
          <w:lang w:eastAsia="zh-CN"/>
        </w:rPr>
        <w:t>挋</w:t>
      </w:r>
      <w:r>
        <w:rPr>
          <w:rFonts w:eastAsia="宋体" w:hint="eastAsia"/>
          <w:lang w:eastAsia="zh-CN"/>
        </w:rPr>
        <w:t>”</w:t>
      </w:r>
      <w:r>
        <w:rPr>
          <w:lang w:eastAsia="zh-CN"/>
        </w:rPr>
        <w:t>从臣聲</w:t>
      </w:r>
    </w:p>
    <w:p w14:paraId="189EDE28" w14:textId="77777777" w:rsidR="00CC015B" w:rsidRDefault="00000000">
      <w:proofErr w:type="spellStart"/>
      <w:r>
        <w:t>而音振者不同。經典作挋者，乃振之假音，非㨷字之假音也</w:t>
      </w:r>
      <w:proofErr w:type="spellEnd"/>
    </w:p>
    <w:p w14:paraId="21BD692B" w14:textId="77777777" w:rsidR="00CC015B" w:rsidRDefault="00000000">
      <w:proofErr w:type="spellStart"/>
      <w:r>
        <w:t>遷、運，徙也</w:t>
      </w:r>
      <w:proofErr w:type="spellEnd"/>
      <w:r>
        <w:t>。</w:t>
      </w:r>
    </w:p>
    <w:p w14:paraId="7A7858C8" w14:textId="77777777" w:rsidR="00CC015B" w:rsidRDefault="00000000">
      <w:proofErr w:type="spellStart"/>
      <w:r>
        <w:t>遷通作還</w:t>
      </w:r>
      <w:proofErr w:type="spellEnd"/>
      <w:r>
        <w:t>。</w:t>
      </w:r>
      <w:r>
        <w:rPr>
          <w:rFonts w:eastAsia="宋体" w:hint="eastAsia"/>
          <w:lang w:eastAsia="zh-CN"/>
        </w:rPr>
        <w:t>《</w:t>
      </w:r>
      <w:proofErr w:type="spellStart"/>
      <w:r>
        <w:t>曲禮</w:t>
      </w:r>
      <w:proofErr w:type="spellEnd"/>
      <w:r>
        <w:rPr>
          <w:rFonts w:eastAsia="宋体" w:hint="eastAsia"/>
          <w:lang w:eastAsia="zh-CN"/>
        </w:rPr>
        <w:t>》</w:t>
      </w:r>
      <w:proofErr w:type="gramStart"/>
      <w:r>
        <w:t>云</w:t>
      </w:r>
      <w:r>
        <w:rPr>
          <w:rFonts w:eastAsia="宋体" w:hint="eastAsia"/>
          <w:lang w:eastAsia="zh-CN"/>
        </w:rPr>
        <w:t>“</w:t>
      </w:r>
      <w:proofErr w:type="spellStart"/>
      <w:proofErr w:type="gramEnd"/>
      <w:r>
        <w:t>跪而遷屨</w:t>
      </w:r>
      <w:proofErr w:type="spellEnd"/>
      <w:r>
        <w:t>。</w:t>
      </w:r>
      <w:r>
        <w:rPr>
          <w:rFonts w:eastAsia="宋体" w:hint="eastAsia"/>
          <w:lang w:eastAsia="zh-CN"/>
        </w:rPr>
        <w:t>”</w:t>
      </w:r>
      <w:proofErr w:type="spellStart"/>
      <w:r>
        <w:t>鄭注</w:t>
      </w:r>
      <w:proofErr w:type="spellEnd"/>
      <w:r>
        <w:rPr>
          <w:rFonts w:eastAsia="宋体" w:hint="eastAsia"/>
          <w:lang w:eastAsia="zh-CN"/>
        </w:rPr>
        <w:t>“</w:t>
      </w:r>
      <w:proofErr w:type="spellStart"/>
      <w:r>
        <w:t>遷或爲還</w:t>
      </w:r>
      <w:proofErr w:type="spellEnd"/>
      <w:r>
        <w:t>。</w:t>
      </w:r>
      <w:r>
        <w:rPr>
          <w:rFonts w:eastAsia="宋体" w:hint="eastAsia"/>
          <w:lang w:eastAsia="zh-CN"/>
        </w:rPr>
        <w:t>”</w:t>
      </w:r>
      <w:proofErr w:type="spellStart"/>
      <w:r>
        <w:t>今案還讀若旋，般旋與遷</w:t>
      </w:r>
      <w:proofErr w:type="spellEnd"/>
    </w:p>
    <w:p w14:paraId="75F2D967" w14:textId="77777777" w:rsidR="00CC015B" w:rsidRDefault="00000000">
      <w:pPr>
        <w:rPr>
          <w:lang w:eastAsia="zh-CN"/>
        </w:rPr>
      </w:pPr>
      <w:proofErr w:type="gramStart"/>
      <w:r>
        <w:rPr>
          <w:lang w:eastAsia="zh-CN"/>
        </w:rPr>
        <w:t>徙</w:t>
      </w:r>
      <w:proofErr w:type="gramEnd"/>
      <w:r>
        <w:rPr>
          <w:lang w:eastAsia="zh-CN"/>
        </w:rPr>
        <w:t>義近。</w:t>
      </w:r>
    </w:p>
    <w:p w14:paraId="008B423A" w14:textId="77777777" w:rsidR="00CC015B" w:rsidRDefault="00000000">
      <w:pPr>
        <w:rPr>
          <w:rFonts w:eastAsia="宋体"/>
          <w:lang w:eastAsia="zh-CN"/>
        </w:rPr>
      </w:pPr>
      <w:r>
        <w:rPr>
          <w:lang w:eastAsia="zh-CN"/>
        </w:rPr>
        <w:t>念孙案遷之爲</w:t>
      </w:r>
      <w:proofErr w:type="gramStart"/>
      <w:r>
        <w:rPr>
          <w:lang w:eastAsia="zh-CN"/>
        </w:rPr>
        <w:t>還乃形之</w:t>
      </w:r>
      <w:proofErr w:type="gramEnd"/>
      <w:r>
        <w:rPr>
          <w:lang w:eastAsia="zh-CN"/>
        </w:rPr>
        <w:t>譌非聲之通。</w:t>
      </w:r>
      <w:r>
        <w:rPr>
          <w:rFonts w:eastAsia="宋体" w:hint="eastAsia"/>
          <w:lang w:eastAsia="zh-CN"/>
        </w:rPr>
        <w:t>《</w:t>
      </w:r>
      <w:r>
        <w:rPr>
          <w:lang w:eastAsia="zh-CN"/>
        </w:rPr>
        <w:t>淮南</w:t>
      </w:r>
      <w:r>
        <w:rPr>
          <w:rFonts w:eastAsia="宋体" w:hint="eastAsia"/>
          <w:lang w:eastAsia="zh-CN"/>
        </w:rPr>
        <w:t>•</w:t>
      </w:r>
      <w:r>
        <w:rPr>
          <w:lang w:eastAsia="zh-CN"/>
        </w:rPr>
        <w:t>天文</w:t>
      </w:r>
      <w:r>
        <w:rPr>
          <w:rFonts w:eastAsia="宋体" w:hint="eastAsia"/>
          <w:lang w:eastAsia="zh-CN"/>
        </w:rPr>
        <w:t>》</w:t>
      </w:r>
      <w:r>
        <w:rPr>
          <w:lang w:eastAsia="zh-CN"/>
        </w:rPr>
        <w:t>篇：</w:t>
      </w:r>
      <w:r>
        <w:rPr>
          <w:rFonts w:eastAsia="宋体" w:hint="eastAsia"/>
          <w:lang w:eastAsia="zh-CN"/>
        </w:rPr>
        <w:t>“</w:t>
      </w:r>
      <w:r>
        <w:rPr>
          <w:lang w:eastAsia="zh-CN"/>
        </w:rPr>
        <w:t>是謂小遷。</w:t>
      </w:r>
      <w:r>
        <w:rPr>
          <w:rFonts w:eastAsia="宋体" w:hint="eastAsia"/>
          <w:lang w:eastAsia="zh-CN"/>
        </w:rPr>
        <w:t>”</w:t>
      </w:r>
      <w:proofErr w:type="spellStart"/>
      <w:r>
        <w:t>今本</w:t>
      </w:r>
      <w:proofErr w:type="spellEnd"/>
      <w:r>
        <w:rPr>
          <w:rFonts w:eastAsia="宋体" w:hint="eastAsia"/>
          <w:lang w:eastAsia="zh-CN"/>
        </w:rPr>
        <w:t>“</w:t>
      </w:r>
      <w:r>
        <w:t>遷</w:t>
      </w:r>
      <w:r>
        <w:rPr>
          <w:rFonts w:eastAsia="宋体" w:hint="eastAsia"/>
          <w:lang w:eastAsia="zh-CN"/>
        </w:rPr>
        <w:t>”</w:t>
      </w:r>
    </w:p>
    <w:p w14:paraId="79785DA5" w14:textId="77777777" w:rsidR="00CC015B" w:rsidRDefault="00000000">
      <w:pPr>
        <w:rPr>
          <w:lang w:eastAsia="zh-CN"/>
        </w:rPr>
      </w:pPr>
      <w:r>
        <w:rPr>
          <w:lang w:eastAsia="zh-CN"/>
        </w:rPr>
        <w:t>譌作</w:t>
      </w:r>
      <w:r>
        <w:rPr>
          <w:rFonts w:eastAsia="宋体" w:hint="eastAsia"/>
          <w:lang w:eastAsia="zh-CN"/>
        </w:rPr>
        <w:t>“</w:t>
      </w:r>
      <w:r>
        <w:rPr>
          <w:lang w:eastAsia="zh-CN"/>
        </w:rPr>
        <w:t>還</w:t>
      </w:r>
      <w:r>
        <w:rPr>
          <w:rFonts w:eastAsia="宋体" w:hint="eastAsia"/>
          <w:lang w:eastAsia="zh-CN"/>
        </w:rPr>
        <w:t>”</w:t>
      </w:r>
      <w:r>
        <w:rPr>
          <w:lang w:eastAsia="zh-CN"/>
        </w:rPr>
        <w:t>。</w:t>
      </w:r>
    </w:p>
    <w:p w14:paraId="19AD7416" w14:textId="77777777" w:rsidR="00CC015B" w:rsidRDefault="00000000">
      <w:pPr>
        <w:rPr>
          <w:lang w:eastAsia="zh-CN"/>
        </w:rPr>
      </w:pPr>
      <w:r>
        <w:rPr>
          <w:lang w:eastAsia="zh-CN"/>
        </w:rPr>
        <w:t>【第</w:t>
      </w:r>
      <w:r>
        <w:rPr>
          <w:lang w:eastAsia="zh-CN"/>
        </w:rPr>
        <w:t>129</w:t>
      </w:r>
      <w:r>
        <w:rPr>
          <w:lang w:eastAsia="zh-CN"/>
        </w:rPr>
        <w:t>页】</w:t>
      </w:r>
    </w:p>
    <w:p w14:paraId="2E4B39A6" w14:textId="77777777" w:rsidR="00CC015B" w:rsidRDefault="00000000">
      <w:pPr>
        <w:rPr>
          <w:lang w:eastAsia="zh-CN"/>
        </w:rPr>
      </w:pPr>
      <w:r>
        <w:rPr>
          <w:lang w:eastAsia="zh-CN"/>
        </w:rPr>
        <w:t>汱、渾、隕，墜也。</w:t>
      </w:r>
    </w:p>
    <w:p w14:paraId="16EF5DFD" w14:textId="77777777" w:rsidR="00CC015B" w:rsidRDefault="00000000">
      <w:proofErr w:type="spellStart"/>
      <w:r>
        <w:t>汱當汏字之譌。汏者，淅米之墜也，故</w:t>
      </w:r>
      <w:proofErr w:type="spellEnd"/>
      <w:r>
        <w:rPr>
          <w:rFonts w:eastAsia="宋体" w:hint="eastAsia"/>
          <w:lang w:eastAsia="zh-CN"/>
        </w:rPr>
        <w:t>《</w:t>
      </w:r>
      <w:proofErr w:type="spellStart"/>
      <w:r>
        <w:t>説文</w:t>
      </w:r>
      <w:proofErr w:type="spellEnd"/>
      <w:r>
        <w:rPr>
          <w:rFonts w:eastAsia="宋体" w:hint="eastAsia"/>
          <w:lang w:eastAsia="zh-CN"/>
        </w:rPr>
        <w:t>》</w:t>
      </w:r>
      <w:r>
        <w:t>云</w:t>
      </w:r>
      <w:proofErr w:type="gramStart"/>
      <w:r>
        <w:t>：</w:t>
      </w:r>
      <w:r>
        <w:rPr>
          <w:rFonts w:eastAsia="宋体" w:hint="eastAsia"/>
          <w:lang w:eastAsia="zh-CN"/>
        </w:rPr>
        <w:t>“</w:t>
      </w:r>
      <w:proofErr w:type="spellStart"/>
      <w:proofErr w:type="gramEnd"/>
      <w:r>
        <w:t>汏，淅㶕也</w:t>
      </w:r>
      <w:proofErr w:type="spellEnd"/>
      <w:r>
        <w:t>。</w:t>
      </w:r>
      <w:r>
        <w:rPr>
          <w:rFonts w:eastAsia="宋体" w:hint="eastAsia"/>
          <w:lang w:eastAsia="zh-CN"/>
        </w:rPr>
        <w:t>”“</w:t>
      </w:r>
      <w:proofErr w:type="spellStart"/>
      <w:r>
        <w:t>淅，汏米也</w:t>
      </w:r>
      <w:proofErr w:type="spellEnd"/>
      <w:r>
        <w:t>。</w:t>
      </w:r>
      <w:r>
        <w:rPr>
          <w:rFonts w:eastAsia="宋体" w:hint="eastAsia"/>
          <w:lang w:eastAsia="zh-CN"/>
        </w:rPr>
        <w:t>”《</w:t>
      </w:r>
      <w:r>
        <w:t>廣</w:t>
      </w:r>
    </w:p>
    <w:p w14:paraId="77F56DBA" w14:textId="77777777" w:rsidR="00CC015B" w:rsidRDefault="00000000">
      <w:pPr>
        <w:rPr>
          <w:lang w:eastAsia="zh-CN"/>
        </w:rPr>
      </w:pPr>
      <w:r>
        <w:t>韻</w:t>
      </w:r>
      <w:proofErr w:type="gramStart"/>
      <w:r>
        <w:rPr>
          <w:rFonts w:eastAsia="宋体" w:hint="eastAsia"/>
          <w:lang w:eastAsia="zh-CN"/>
        </w:rPr>
        <w:t>》</w:t>
      </w:r>
      <w:proofErr w:type="gramEnd"/>
      <w:r>
        <w:t>云：</w:t>
      </w:r>
      <w:r>
        <w:rPr>
          <w:rFonts w:eastAsia="宋体" w:hint="eastAsia"/>
          <w:lang w:eastAsia="zh-CN"/>
        </w:rPr>
        <w:t>“</w:t>
      </w:r>
      <w:proofErr w:type="spellStart"/>
      <w:proofErr w:type="gramStart"/>
      <w:r>
        <w:t>汏</w:t>
      </w:r>
      <w:proofErr w:type="gramEnd"/>
      <w:r>
        <w:t>，濤汏</w:t>
      </w:r>
      <w:proofErr w:type="spellEnd"/>
      <w:r>
        <w:t>。</w:t>
      </w:r>
      <w:r>
        <w:rPr>
          <w:rFonts w:eastAsia="宋体" w:hint="eastAsia"/>
          <w:lang w:eastAsia="zh-CN"/>
        </w:rPr>
        <w:t>”</w:t>
      </w:r>
      <w:proofErr w:type="spellStart"/>
      <w:r>
        <w:t>然則濤之汏之，沙濼處下，故</w:t>
      </w:r>
      <w:proofErr w:type="spellEnd"/>
      <w:r>
        <w:rPr>
          <w:rFonts w:eastAsia="宋体" w:hint="eastAsia"/>
          <w:lang w:eastAsia="zh-CN"/>
        </w:rPr>
        <w:t>《</w:t>
      </w:r>
      <w:proofErr w:type="spellStart"/>
      <w:r>
        <w:t>爾雅</w:t>
      </w:r>
      <w:proofErr w:type="spellEnd"/>
      <w:r>
        <w:rPr>
          <w:rFonts w:eastAsia="宋体" w:hint="eastAsia"/>
          <w:lang w:eastAsia="zh-CN"/>
        </w:rPr>
        <w:t>》</w:t>
      </w:r>
      <w:proofErr w:type="spellStart"/>
      <w:r>
        <w:t>以爲墜落之義</w:t>
      </w:r>
      <w:proofErr w:type="spellEnd"/>
      <w:r>
        <w:t>。</w:t>
      </w:r>
      <w:r>
        <w:rPr>
          <w:rFonts w:eastAsia="宋体" w:hint="eastAsia"/>
          <w:lang w:eastAsia="zh-CN"/>
        </w:rPr>
        <w:t>《</w:t>
      </w:r>
      <w:r>
        <w:rPr>
          <w:lang w:eastAsia="zh-CN"/>
        </w:rPr>
        <w:t>釋文</w:t>
      </w:r>
      <w:r>
        <w:rPr>
          <w:rFonts w:eastAsia="宋体" w:hint="eastAsia"/>
          <w:lang w:eastAsia="zh-CN"/>
        </w:rPr>
        <w:t>》</w:t>
      </w:r>
      <w:r>
        <w:rPr>
          <w:lang w:eastAsia="zh-CN"/>
        </w:rPr>
        <w:t>既从顧音</w:t>
      </w:r>
    </w:p>
    <w:p w14:paraId="1D7F68F7" w14:textId="77777777" w:rsidR="00CC015B" w:rsidRDefault="00000000">
      <w:pPr>
        <w:rPr>
          <w:lang w:eastAsia="zh-CN"/>
        </w:rPr>
      </w:pPr>
      <w:proofErr w:type="gramStart"/>
      <w:r>
        <w:rPr>
          <w:lang w:eastAsia="zh-CN"/>
        </w:rPr>
        <w:t>汏</w:t>
      </w:r>
      <w:proofErr w:type="gramEnd"/>
      <w:r>
        <w:rPr>
          <w:lang w:eastAsia="zh-CN"/>
        </w:rPr>
        <w:t>，徒蓋反，則其字宜作</w:t>
      </w:r>
      <w:proofErr w:type="gramStart"/>
      <w:r>
        <w:rPr>
          <w:lang w:eastAsia="zh-CN"/>
        </w:rPr>
        <w:t>汏</w:t>
      </w:r>
      <w:proofErr w:type="gramEnd"/>
      <w:r>
        <w:rPr>
          <w:lang w:eastAsia="zh-CN"/>
        </w:rPr>
        <w:t>，而又爲誤本</w:t>
      </w:r>
      <w:proofErr w:type="gramStart"/>
      <w:r>
        <w:rPr>
          <w:lang w:eastAsia="zh-CN"/>
        </w:rPr>
        <w:t>之</w:t>
      </w:r>
      <w:proofErr w:type="gramEnd"/>
      <w:r>
        <w:rPr>
          <w:lang w:eastAsia="zh-CN"/>
        </w:rPr>
        <w:t>汱字作音，非矣。今</w:t>
      </w:r>
      <w:proofErr w:type="gramStart"/>
      <w:r>
        <w:rPr>
          <w:lang w:eastAsia="zh-CN"/>
        </w:rPr>
        <w:t>據</w:t>
      </w:r>
      <w:proofErr w:type="gramEnd"/>
      <w:r>
        <w:rPr>
          <w:rFonts w:eastAsia="宋体" w:hint="eastAsia"/>
          <w:lang w:eastAsia="zh-CN"/>
        </w:rPr>
        <w:t>《</w:t>
      </w:r>
      <w:r>
        <w:rPr>
          <w:lang w:eastAsia="zh-CN"/>
        </w:rPr>
        <w:t>説文</w:t>
      </w:r>
      <w:r>
        <w:rPr>
          <w:rFonts w:eastAsia="宋体" w:hint="eastAsia"/>
          <w:lang w:eastAsia="zh-CN"/>
        </w:rPr>
        <w:t>》</w:t>
      </w:r>
      <w:r>
        <w:rPr>
          <w:lang w:eastAsia="zh-CN"/>
        </w:rPr>
        <w:t>及顧本訂正之</w:t>
      </w:r>
    </w:p>
    <w:p w14:paraId="3BEA90E4" w14:textId="77777777" w:rsidR="00CC015B" w:rsidRDefault="00000000">
      <w:pPr>
        <w:rPr>
          <w:rFonts w:eastAsia="宋体"/>
          <w:lang w:eastAsia="zh-CN"/>
        </w:rPr>
      </w:pPr>
      <w:proofErr w:type="spellStart"/>
      <w:r>
        <w:t>汏聲轉爲隤，隤亦墜也。故</w:t>
      </w:r>
      <w:proofErr w:type="spellEnd"/>
      <w:r>
        <w:rPr>
          <w:rFonts w:eastAsia="宋体" w:hint="eastAsia"/>
          <w:lang w:eastAsia="zh-CN"/>
        </w:rPr>
        <w:t>《</w:t>
      </w:r>
      <w:proofErr w:type="spellStart"/>
      <w:r>
        <w:t>説文</w:t>
      </w:r>
      <w:proofErr w:type="spellEnd"/>
      <w:r>
        <w:rPr>
          <w:rFonts w:eastAsia="宋体" w:hint="eastAsia"/>
          <w:lang w:eastAsia="zh-CN"/>
        </w:rPr>
        <w:t>》</w:t>
      </w:r>
      <w:r>
        <w:t>云</w:t>
      </w:r>
      <w:proofErr w:type="gramStart"/>
      <w:r>
        <w:t>：</w:t>
      </w:r>
      <w:r>
        <w:rPr>
          <w:rFonts w:eastAsia="宋体" w:hint="eastAsia"/>
          <w:lang w:eastAsia="zh-CN"/>
        </w:rPr>
        <w:t>“</w:t>
      </w:r>
      <w:proofErr w:type="spellStart"/>
      <w:proofErr w:type="gramEnd"/>
      <w:r>
        <w:t>隤，下隊矣</w:t>
      </w:r>
      <w:proofErr w:type="spellEnd"/>
      <w:r>
        <w:t>。</w:t>
      </w:r>
      <w:r>
        <w:rPr>
          <w:rFonts w:eastAsia="宋体" w:hint="eastAsia"/>
          <w:lang w:eastAsia="zh-CN"/>
        </w:rPr>
        <w:t>”</w:t>
      </w:r>
    </w:p>
    <w:p w14:paraId="30C54768" w14:textId="77777777" w:rsidR="00CC015B" w:rsidRDefault="00000000">
      <w:pPr>
        <w:rPr>
          <w:lang w:eastAsia="zh-CN"/>
        </w:rPr>
      </w:pPr>
      <w:r>
        <w:rPr>
          <w:lang w:eastAsia="zh-CN"/>
        </w:rPr>
        <w:t>念孙案：此以</w:t>
      </w:r>
      <w:r>
        <w:rPr>
          <w:rFonts w:eastAsia="宋体" w:hint="eastAsia"/>
          <w:lang w:eastAsia="zh-CN"/>
        </w:rPr>
        <w:t>“</w:t>
      </w:r>
      <w:r>
        <w:rPr>
          <w:lang w:eastAsia="zh-CN"/>
        </w:rPr>
        <w:t>汱</w:t>
      </w:r>
      <w:r>
        <w:rPr>
          <w:rFonts w:eastAsia="宋体" w:hint="eastAsia"/>
          <w:lang w:eastAsia="zh-CN"/>
        </w:rPr>
        <w:t>”</w:t>
      </w:r>
      <w:r>
        <w:rPr>
          <w:lang w:eastAsia="zh-CN"/>
        </w:rPr>
        <w:t>爲</w:t>
      </w:r>
      <w:r>
        <w:rPr>
          <w:rFonts w:eastAsia="宋体" w:hint="eastAsia"/>
          <w:lang w:eastAsia="zh-CN"/>
        </w:rPr>
        <w:t>“</w:t>
      </w:r>
      <w:r>
        <w:rPr>
          <w:lang w:eastAsia="zh-CN"/>
        </w:rPr>
        <w:t>汏</w:t>
      </w:r>
      <w:r>
        <w:rPr>
          <w:rFonts w:eastAsia="宋体" w:hint="eastAsia"/>
          <w:lang w:eastAsia="zh-CN"/>
        </w:rPr>
        <w:t>”</w:t>
      </w:r>
      <w:r>
        <w:rPr>
          <w:lang w:eastAsia="zh-CN"/>
        </w:rPr>
        <w:t>之譌，蓋爲</w:t>
      </w:r>
      <w:proofErr w:type="gramStart"/>
      <w:r>
        <w:rPr>
          <w:lang w:eastAsia="zh-CN"/>
        </w:rPr>
        <w:t>邵</w:t>
      </w:r>
      <w:proofErr w:type="gramEnd"/>
      <w:r>
        <w:rPr>
          <w:lang w:eastAsia="zh-CN"/>
        </w:rPr>
        <w:t>説所惑。</w:t>
      </w:r>
      <w:r>
        <w:rPr>
          <w:rFonts w:eastAsia="宋体" w:hint="eastAsia"/>
          <w:lang w:eastAsia="zh-CN"/>
        </w:rPr>
        <w:t>《</w:t>
      </w:r>
      <w:r>
        <w:rPr>
          <w:lang w:eastAsia="zh-CN"/>
        </w:rPr>
        <w:t>校勘記</w:t>
      </w:r>
      <w:r>
        <w:rPr>
          <w:rFonts w:eastAsia="宋体" w:hint="eastAsia"/>
          <w:lang w:eastAsia="zh-CN"/>
        </w:rPr>
        <w:t>》</w:t>
      </w:r>
      <w:r>
        <w:rPr>
          <w:lang w:eastAsia="zh-CN"/>
        </w:rPr>
        <w:t>辨之詳矣，當</w:t>
      </w:r>
      <w:proofErr w:type="gramStart"/>
      <w:r>
        <w:rPr>
          <w:lang w:eastAsia="zh-CN"/>
        </w:rPr>
        <w:t>從</w:t>
      </w:r>
      <w:proofErr w:type="gramEnd"/>
      <w:r>
        <w:rPr>
          <w:lang w:eastAsia="zh-CN"/>
        </w:rPr>
        <w:t>之</w:t>
      </w:r>
    </w:p>
    <w:p w14:paraId="1B512CB0" w14:textId="77777777" w:rsidR="00CC015B" w:rsidRDefault="00000000">
      <w:proofErr w:type="spellStart"/>
      <w:r>
        <w:t>元、良，首也</w:t>
      </w:r>
      <w:proofErr w:type="spellEnd"/>
      <w:r>
        <w:t>。</w:t>
      </w:r>
    </w:p>
    <w:p w14:paraId="142C0F7E" w14:textId="77777777" w:rsidR="00CC015B" w:rsidRDefault="00000000">
      <w:pPr>
        <w:rPr>
          <w:rFonts w:eastAsia="宋体"/>
          <w:lang w:eastAsia="zh-CN"/>
        </w:rPr>
      </w:pPr>
      <w:r>
        <w:rPr>
          <w:rFonts w:eastAsia="宋体" w:hint="eastAsia"/>
          <w:lang w:eastAsia="zh-CN"/>
        </w:rPr>
        <w:t>《</w:t>
      </w:r>
      <w:proofErr w:type="spellStart"/>
      <w:r>
        <w:t>説文</w:t>
      </w:r>
      <w:proofErr w:type="spellEnd"/>
      <w:r>
        <w:rPr>
          <w:rFonts w:eastAsia="宋体" w:hint="eastAsia"/>
          <w:lang w:eastAsia="zh-CN"/>
        </w:rPr>
        <w:t>》“</w:t>
      </w:r>
      <w:r>
        <w:t>良</w:t>
      </w:r>
      <w:r>
        <w:rPr>
          <w:rFonts w:eastAsia="宋体" w:hint="eastAsia"/>
          <w:lang w:eastAsia="zh-CN"/>
        </w:rPr>
        <w:t>”</w:t>
      </w:r>
      <w:proofErr w:type="spellStart"/>
      <w:r>
        <w:t>古文作</w:t>
      </w:r>
      <w:proofErr w:type="spellEnd"/>
      <w:r>
        <w:rPr>
          <w:rFonts w:eastAsia="宋体" w:hint="eastAsia"/>
          <w:lang w:eastAsia="zh-CN"/>
        </w:rPr>
        <w:t>“</w:t>
      </w:r>
      <w:r>
        <w:t>四</w:t>
      </w:r>
      <w:r>
        <w:rPr>
          <w:rFonts w:eastAsia="宋体" w:hint="eastAsia"/>
          <w:lang w:eastAsia="zh-CN"/>
        </w:rPr>
        <w:t>”</w:t>
      </w:r>
      <w:r>
        <w:t>，</w:t>
      </w:r>
      <w:r>
        <w:rPr>
          <w:rFonts w:eastAsia="宋体" w:hint="eastAsia"/>
          <w:lang w:eastAsia="zh-CN"/>
        </w:rPr>
        <w:t>“</w:t>
      </w:r>
      <w:r>
        <w:t>首</w:t>
      </w:r>
      <w:r>
        <w:rPr>
          <w:rFonts w:eastAsia="宋体" w:hint="eastAsia"/>
          <w:lang w:eastAsia="zh-CN"/>
        </w:rPr>
        <w:t>”</w:t>
      </w:r>
      <w:proofErr w:type="spellStart"/>
      <w:r>
        <w:t>篆文作</w:t>
      </w:r>
      <w:proofErr w:type="spellEnd"/>
      <w:r>
        <w:rPr>
          <w:rFonts w:eastAsia="宋体" w:hint="eastAsia"/>
          <w:lang w:eastAsia="zh-CN"/>
        </w:rPr>
        <w:t>“</w:t>
      </w:r>
      <w:r>
        <w:t>耳</w:t>
      </w:r>
      <w:r>
        <w:rPr>
          <w:rFonts w:eastAsia="宋体" w:hint="eastAsia"/>
          <w:lang w:eastAsia="zh-CN"/>
        </w:rPr>
        <w:t>”</w:t>
      </w:r>
      <w:r>
        <w:t>，</w:t>
      </w:r>
      <w:proofErr w:type="spellStart"/>
      <w:r>
        <w:t>二字形近相亂，</w:t>
      </w:r>
      <w:proofErr w:type="gramStart"/>
      <w:r>
        <w:t>疑</w:t>
      </w:r>
      <w:proofErr w:type="spellEnd"/>
      <w:proofErr w:type="gramEnd"/>
      <w:r>
        <w:rPr>
          <w:rFonts w:eastAsia="宋体" w:hint="eastAsia"/>
          <w:lang w:eastAsia="zh-CN"/>
        </w:rPr>
        <w:t>《</w:t>
      </w:r>
      <w:proofErr w:type="spellStart"/>
      <w:r>
        <w:t>爾雅</w:t>
      </w:r>
      <w:proofErr w:type="spellEnd"/>
      <w:r>
        <w:rPr>
          <w:rFonts w:eastAsia="宋体" w:hint="eastAsia"/>
          <w:lang w:eastAsia="zh-CN"/>
        </w:rPr>
        <w:t>》“</w:t>
      </w:r>
      <w:proofErr w:type="spellStart"/>
      <w:r>
        <w:t>元良</w:t>
      </w:r>
      <w:proofErr w:type="spellEnd"/>
      <w:r>
        <w:rPr>
          <w:rFonts w:eastAsia="宋体" w:hint="eastAsia"/>
          <w:lang w:eastAsia="zh-CN"/>
        </w:rPr>
        <w:t>”</w:t>
      </w:r>
      <w:r>
        <w:t>即</w:t>
      </w:r>
      <w:r>
        <w:rPr>
          <w:rFonts w:eastAsia="宋体" w:hint="eastAsia"/>
          <w:lang w:eastAsia="zh-CN"/>
        </w:rPr>
        <w:t>“</w:t>
      </w:r>
      <w:proofErr w:type="spellStart"/>
      <w:r>
        <w:t>元首</w:t>
      </w:r>
      <w:proofErr w:type="spellEnd"/>
      <w:r>
        <w:rPr>
          <w:rFonts w:eastAsia="宋体" w:hint="eastAsia"/>
          <w:lang w:eastAsia="zh-CN"/>
        </w:rPr>
        <w:t>”</w:t>
      </w:r>
    </w:p>
    <w:p w14:paraId="795B070C" w14:textId="77777777" w:rsidR="00CC015B" w:rsidRDefault="00000000">
      <w:proofErr w:type="spellStart"/>
      <w:r>
        <w:t>之譌也。</w:t>
      </w:r>
      <w:proofErr w:type="gramStart"/>
      <w:r>
        <w:t>或頗以</w:t>
      </w:r>
      <w:proofErr w:type="spellEnd"/>
      <w:r>
        <w:rPr>
          <w:rFonts w:eastAsia="宋体" w:hint="eastAsia"/>
          <w:lang w:eastAsia="zh-CN"/>
        </w:rPr>
        <w:t>“</w:t>
      </w:r>
      <w:proofErr w:type="spellStart"/>
      <w:proofErr w:type="gramEnd"/>
      <w:r>
        <w:t>元首，首</w:t>
      </w:r>
      <w:proofErr w:type="spellEnd"/>
      <w:r>
        <w:rPr>
          <w:rFonts w:eastAsia="宋体" w:hint="eastAsia"/>
          <w:lang w:eastAsia="zh-CN"/>
        </w:rPr>
        <w:t>”</w:t>
      </w:r>
      <w:proofErr w:type="spellStart"/>
      <w:r>
        <w:t>重文爲疑，殊不知元首連文，經典非一書</w:t>
      </w:r>
      <w:proofErr w:type="spellEnd"/>
      <w:r>
        <w:t>。</w:t>
      </w:r>
      <w:r>
        <w:rPr>
          <w:rFonts w:eastAsia="宋体" w:hint="eastAsia"/>
          <w:lang w:eastAsia="zh-CN"/>
        </w:rPr>
        <w:t>“</w:t>
      </w:r>
      <w:proofErr w:type="spellStart"/>
      <w:r>
        <w:t>元首起哉</w:t>
      </w:r>
      <w:proofErr w:type="spellEnd"/>
      <w:r>
        <w:rPr>
          <w:rFonts w:eastAsia="宋体" w:hint="eastAsia"/>
          <w:lang w:eastAsia="zh-CN"/>
        </w:rPr>
        <w:t>”</w:t>
      </w:r>
      <w:r>
        <w:t>，</w:t>
      </w:r>
      <w:r>
        <w:rPr>
          <w:rFonts w:eastAsia="宋体" w:hint="eastAsia"/>
          <w:lang w:eastAsia="zh-CN"/>
        </w:rPr>
        <w:t>《</w:t>
      </w:r>
      <w:r>
        <w:t>文</w:t>
      </w:r>
    </w:p>
    <w:p w14:paraId="342A52FE" w14:textId="77777777" w:rsidR="00CC015B" w:rsidRDefault="00000000">
      <w:proofErr w:type="spellStart"/>
      <w:r>
        <w:lastRenderedPageBreak/>
        <w:t>選。辨亡論</w:t>
      </w:r>
      <w:proofErr w:type="spellEnd"/>
      <w:r>
        <w:rPr>
          <w:rFonts w:eastAsia="宋体" w:hint="eastAsia"/>
          <w:lang w:eastAsia="zh-CN"/>
        </w:rPr>
        <w:t>》</w:t>
      </w:r>
      <w:proofErr w:type="spellStart"/>
      <w:r>
        <w:t>注引</w:t>
      </w:r>
      <w:proofErr w:type="spellEnd"/>
      <w:r>
        <w:rPr>
          <w:rFonts w:eastAsia="宋体" w:hint="eastAsia"/>
          <w:lang w:eastAsia="zh-CN"/>
        </w:rPr>
        <w:t>《</w:t>
      </w:r>
      <w:proofErr w:type="spellStart"/>
      <w:r>
        <w:t>尚書大傳</w:t>
      </w:r>
      <w:proofErr w:type="spellEnd"/>
      <w:r>
        <w:rPr>
          <w:rFonts w:eastAsia="宋体" w:hint="eastAsia"/>
          <w:lang w:eastAsia="zh-CN"/>
        </w:rPr>
        <w:t>》</w:t>
      </w:r>
      <w:r>
        <w:t>云</w:t>
      </w:r>
      <w:proofErr w:type="gramStart"/>
      <w:r>
        <w:t>：</w:t>
      </w:r>
      <w:r>
        <w:rPr>
          <w:rFonts w:eastAsia="宋体" w:hint="eastAsia"/>
          <w:lang w:eastAsia="zh-CN"/>
        </w:rPr>
        <w:t>“</w:t>
      </w:r>
      <w:proofErr w:type="spellStart"/>
      <w:proofErr w:type="gramEnd"/>
      <w:r>
        <w:t>元首，君也</w:t>
      </w:r>
      <w:proofErr w:type="spellEnd"/>
      <w:r>
        <w:t>。</w:t>
      </w:r>
      <w:r>
        <w:rPr>
          <w:rFonts w:eastAsia="宋体" w:hint="eastAsia"/>
          <w:lang w:eastAsia="zh-CN"/>
        </w:rPr>
        <w:t>”《</w:t>
      </w:r>
      <w:proofErr w:type="spellStart"/>
      <w:r>
        <w:t>廣雅</w:t>
      </w:r>
      <w:proofErr w:type="spellEnd"/>
      <w:r>
        <w:rPr>
          <w:rFonts w:eastAsia="宋体" w:hint="eastAsia"/>
          <w:lang w:eastAsia="zh-CN"/>
        </w:rPr>
        <w:t>》</w:t>
      </w:r>
      <w:proofErr w:type="spellStart"/>
      <w:r>
        <w:t>同。是皆以元首爲君，或單稱元</w:t>
      </w:r>
      <w:proofErr w:type="spellEnd"/>
    </w:p>
    <w:p w14:paraId="56BEA906" w14:textId="77777777" w:rsidR="00CC015B" w:rsidRDefault="00000000">
      <w:proofErr w:type="spellStart"/>
      <w:r>
        <w:t>亦爲君，猶之以元首爲首，或單稱元亦爲首，皆省文耳。證以</w:t>
      </w:r>
      <w:proofErr w:type="spellEnd"/>
      <w:r>
        <w:rPr>
          <w:rFonts w:eastAsia="宋体" w:hint="eastAsia"/>
          <w:lang w:eastAsia="zh-CN"/>
        </w:rPr>
        <w:t>《</w:t>
      </w:r>
      <w:proofErr w:type="spellStart"/>
      <w:r>
        <w:t>逸周書</w:t>
      </w:r>
      <w:proofErr w:type="spellEnd"/>
      <w:r>
        <w:rPr>
          <w:rFonts w:eastAsia="宋体" w:hint="eastAsia"/>
          <w:lang w:eastAsia="zh-CN"/>
        </w:rPr>
        <w:t>•</w:t>
      </w:r>
      <w:proofErr w:type="spellStart"/>
      <w:r>
        <w:t>武順</w:t>
      </w:r>
      <w:proofErr w:type="spellEnd"/>
      <w:r>
        <w:rPr>
          <w:rFonts w:eastAsia="宋体" w:hint="eastAsia"/>
          <w:lang w:eastAsia="zh-CN"/>
        </w:rPr>
        <w:t>》</w:t>
      </w:r>
      <w:proofErr w:type="spellStart"/>
      <w:r>
        <w:t>篇云</w:t>
      </w:r>
      <w:proofErr w:type="spellEnd"/>
      <w:proofErr w:type="gramStart"/>
      <w:r>
        <w:t>：</w:t>
      </w:r>
      <w:r>
        <w:rPr>
          <w:rFonts w:eastAsia="宋体" w:hint="eastAsia"/>
          <w:lang w:eastAsia="zh-CN"/>
        </w:rPr>
        <w:t>“</w:t>
      </w:r>
      <w:proofErr w:type="gramEnd"/>
      <w:r>
        <w:t>元</w:t>
      </w:r>
    </w:p>
    <w:p w14:paraId="6B672158" w14:textId="77777777" w:rsidR="00CC015B" w:rsidRDefault="00000000">
      <w:proofErr w:type="spellStart"/>
      <w:r>
        <w:t>首曰末</w:t>
      </w:r>
      <w:proofErr w:type="spellEnd"/>
      <w:r>
        <w:t>。</w:t>
      </w:r>
      <w:r>
        <w:rPr>
          <w:rFonts w:eastAsia="宋体" w:hint="eastAsia"/>
          <w:lang w:eastAsia="zh-CN"/>
        </w:rPr>
        <w:t>”</w:t>
      </w:r>
      <w:proofErr w:type="spellStart"/>
      <w:r>
        <w:t>孔</w:t>
      </w:r>
      <w:proofErr w:type="gramStart"/>
      <w:r>
        <w:t>晁</w:t>
      </w:r>
      <w:proofErr w:type="gramEnd"/>
      <w:r>
        <w:t>注</w:t>
      </w:r>
      <w:proofErr w:type="spellEnd"/>
      <w:r>
        <w:t>：</w:t>
      </w:r>
      <w:r>
        <w:rPr>
          <w:rFonts w:eastAsia="宋体" w:hint="eastAsia"/>
          <w:lang w:eastAsia="zh-CN"/>
        </w:rPr>
        <w:t>“</w:t>
      </w:r>
      <w:proofErr w:type="spellStart"/>
      <w:r>
        <w:t>元首，頭也</w:t>
      </w:r>
      <w:proofErr w:type="spellEnd"/>
      <w:r>
        <w:t>。</w:t>
      </w:r>
      <w:r>
        <w:rPr>
          <w:rFonts w:eastAsia="宋体" w:hint="eastAsia"/>
          <w:lang w:eastAsia="zh-CN"/>
        </w:rPr>
        <w:t>”</w:t>
      </w:r>
      <w:proofErr w:type="spellStart"/>
      <w:r>
        <w:t>此即本</w:t>
      </w:r>
      <w:proofErr w:type="spellEnd"/>
      <w:r>
        <w:rPr>
          <w:rFonts w:eastAsia="宋体" w:hint="eastAsia"/>
          <w:lang w:eastAsia="zh-CN"/>
        </w:rPr>
        <w:t>《</w:t>
      </w:r>
      <w:proofErr w:type="spellStart"/>
      <w:r>
        <w:t>爾雅</w:t>
      </w:r>
      <w:proofErr w:type="spellEnd"/>
      <w:r>
        <w:rPr>
          <w:rFonts w:eastAsia="宋体" w:hint="eastAsia"/>
          <w:lang w:eastAsia="zh-CN"/>
        </w:rPr>
        <w:t>》</w:t>
      </w:r>
      <w:proofErr w:type="spellStart"/>
      <w:r>
        <w:t>爲訓。故</w:t>
      </w:r>
      <w:proofErr w:type="spellEnd"/>
      <w:r>
        <w:rPr>
          <w:rFonts w:eastAsia="宋体" w:hint="eastAsia"/>
          <w:lang w:eastAsia="zh-CN"/>
        </w:rPr>
        <w:t>《</w:t>
      </w:r>
      <w:proofErr w:type="spellStart"/>
      <w:r>
        <w:t>書。益稷</w:t>
      </w:r>
      <w:proofErr w:type="spellEnd"/>
      <w:r>
        <w:rPr>
          <w:rFonts w:eastAsia="宋体" w:hint="eastAsia"/>
          <w:lang w:eastAsia="zh-CN"/>
        </w:rPr>
        <w:t>》</w:t>
      </w:r>
      <w:proofErr w:type="spellStart"/>
      <w:r>
        <w:t>正義引</w:t>
      </w:r>
      <w:proofErr w:type="spellEnd"/>
      <w:r>
        <w:rPr>
          <w:rFonts w:eastAsia="宋体" w:hint="eastAsia"/>
          <w:lang w:eastAsia="zh-CN"/>
        </w:rPr>
        <w:t>《</w:t>
      </w:r>
      <w:proofErr w:type="spellStart"/>
      <w:r>
        <w:t>釋詁</w:t>
      </w:r>
      <w:proofErr w:type="spellEnd"/>
      <w:r>
        <w:rPr>
          <w:rFonts w:eastAsia="宋体" w:hint="eastAsia"/>
          <w:lang w:eastAsia="zh-CN"/>
        </w:rPr>
        <w:t>》</w:t>
      </w:r>
      <w:r>
        <w:t>云：</w:t>
      </w:r>
    </w:p>
    <w:p w14:paraId="6E7728D3" w14:textId="77777777" w:rsidR="00CC015B" w:rsidRDefault="00000000">
      <w:r>
        <w:rPr>
          <w:rFonts w:eastAsia="宋体" w:hint="eastAsia"/>
          <w:lang w:eastAsia="zh-CN"/>
        </w:rPr>
        <w:t>“</w:t>
      </w:r>
      <w:r>
        <w:rPr>
          <w:lang w:eastAsia="zh-CN"/>
        </w:rPr>
        <w:t>元首，首也。</w:t>
      </w:r>
      <w:r>
        <w:rPr>
          <w:rFonts w:eastAsia="宋体" w:hint="eastAsia"/>
          <w:lang w:eastAsia="zh-CN"/>
        </w:rPr>
        <w:t>”</w:t>
      </w:r>
      <w:r>
        <w:rPr>
          <w:lang w:eastAsia="zh-CN"/>
        </w:rPr>
        <w:t>又申之云</w:t>
      </w:r>
      <w:r>
        <w:rPr>
          <w:rFonts w:eastAsia="宋体" w:hint="eastAsia"/>
          <w:lang w:eastAsia="zh-CN"/>
        </w:rPr>
        <w:t>“</w:t>
      </w:r>
      <w:r>
        <w:rPr>
          <w:lang w:eastAsia="zh-CN"/>
        </w:rPr>
        <w:t>元與首各爲頭之别名，此以元首共爲頭也。</w:t>
      </w:r>
      <w:r>
        <w:rPr>
          <w:rFonts w:eastAsia="宋体" w:hint="eastAsia"/>
          <w:lang w:eastAsia="zh-CN"/>
        </w:rPr>
        <w:t>”</w:t>
      </w:r>
      <w:proofErr w:type="spellStart"/>
      <w:r>
        <w:t>是孔穎達所</w:t>
      </w:r>
      <w:proofErr w:type="gramStart"/>
      <w:r>
        <w:t>據</w:t>
      </w:r>
      <w:proofErr w:type="spellEnd"/>
      <w:r>
        <w:rPr>
          <w:rFonts w:eastAsia="宋体" w:hint="eastAsia"/>
          <w:lang w:eastAsia="zh-CN"/>
        </w:rPr>
        <w:t>《</w:t>
      </w:r>
      <w:proofErr w:type="gramEnd"/>
      <w:r>
        <w:t>爾</w:t>
      </w:r>
    </w:p>
    <w:p w14:paraId="6C660A3B" w14:textId="77777777" w:rsidR="00CC015B" w:rsidRDefault="00000000">
      <w:pPr>
        <w:rPr>
          <w:rFonts w:eastAsia="宋体"/>
          <w:lang w:eastAsia="zh-CN"/>
        </w:rPr>
      </w:pPr>
      <w:r>
        <w:t>雅</w:t>
      </w:r>
      <w:proofErr w:type="gramStart"/>
      <w:r>
        <w:rPr>
          <w:rFonts w:eastAsia="宋体" w:hint="eastAsia"/>
          <w:lang w:eastAsia="zh-CN"/>
        </w:rPr>
        <w:t>》</w:t>
      </w:r>
      <w:proofErr w:type="spellStart"/>
      <w:proofErr w:type="gramEnd"/>
      <w:r>
        <w:t>本即爲</w:t>
      </w:r>
      <w:proofErr w:type="spellEnd"/>
      <w:r>
        <w:rPr>
          <w:rFonts w:eastAsia="宋体" w:hint="eastAsia"/>
          <w:lang w:eastAsia="zh-CN"/>
        </w:rPr>
        <w:t>“</w:t>
      </w:r>
      <w:proofErr w:type="spellStart"/>
      <w:r>
        <w:t>元首</w:t>
      </w:r>
      <w:proofErr w:type="spellEnd"/>
      <w:r>
        <w:rPr>
          <w:rFonts w:eastAsia="宋体" w:hint="eastAsia"/>
          <w:lang w:eastAsia="zh-CN"/>
        </w:rPr>
        <w:t>”</w:t>
      </w:r>
      <w:r>
        <w:t>，</w:t>
      </w:r>
      <w:proofErr w:type="spellStart"/>
      <w:r>
        <w:t>不作</w:t>
      </w:r>
      <w:proofErr w:type="spellEnd"/>
      <w:r>
        <w:rPr>
          <w:rFonts w:eastAsia="宋体" w:hint="eastAsia"/>
          <w:lang w:eastAsia="zh-CN"/>
        </w:rPr>
        <w:t>“</w:t>
      </w:r>
      <w:proofErr w:type="spellStart"/>
      <w:r>
        <w:t>元良</w:t>
      </w:r>
      <w:proofErr w:type="spellEnd"/>
      <w:r>
        <w:rPr>
          <w:rFonts w:eastAsia="宋体" w:hint="eastAsia"/>
          <w:lang w:eastAsia="zh-CN"/>
        </w:rPr>
        <w:t>”</w:t>
      </w:r>
      <w:r>
        <w:t>。</w:t>
      </w:r>
      <w:proofErr w:type="spellStart"/>
      <w:r>
        <w:t>二孔所見古本俱不誤，唯郭本作</w:t>
      </w:r>
      <w:proofErr w:type="spellEnd"/>
      <w:r>
        <w:rPr>
          <w:rFonts w:eastAsia="宋体" w:hint="eastAsia"/>
          <w:lang w:eastAsia="zh-CN"/>
        </w:rPr>
        <w:t>“</w:t>
      </w:r>
      <w:proofErr w:type="spellStart"/>
      <w:r>
        <w:t>元良</w:t>
      </w:r>
      <w:proofErr w:type="spellEnd"/>
      <w:r>
        <w:rPr>
          <w:rFonts w:eastAsia="宋体" w:hint="eastAsia"/>
          <w:lang w:eastAsia="zh-CN"/>
        </w:rPr>
        <w:t>”</w:t>
      </w:r>
      <w:r>
        <w:t>，</w:t>
      </w:r>
      <w:proofErr w:type="spellStart"/>
      <w:r>
        <w:t>故云</w:t>
      </w:r>
      <w:proofErr w:type="spellEnd"/>
      <w:r>
        <w:rPr>
          <w:rFonts w:eastAsia="宋体" w:hint="eastAsia"/>
          <w:lang w:eastAsia="zh-CN"/>
        </w:rPr>
        <w:t>“</w:t>
      </w:r>
      <w:proofErr w:type="spellStart"/>
      <w:r>
        <w:t>良未聞</w:t>
      </w:r>
      <w:proofErr w:type="spellEnd"/>
      <w:r>
        <w:rPr>
          <w:rFonts w:eastAsia="宋体" w:hint="eastAsia"/>
          <w:lang w:eastAsia="zh-CN"/>
        </w:rPr>
        <w:t>”</w:t>
      </w:r>
    </w:p>
    <w:p w14:paraId="21A362B6" w14:textId="77777777" w:rsidR="00CC015B" w:rsidRDefault="00000000">
      <w:pPr>
        <w:rPr>
          <w:lang w:eastAsia="zh-CN"/>
        </w:rPr>
      </w:pPr>
      <w:proofErr w:type="spellStart"/>
      <w:r>
        <w:t>矣。元良連文，見於經典亦非一，而俱不訓首。故</w:t>
      </w:r>
      <w:proofErr w:type="spellEnd"/>
      <w:r>
        <w:rPr>
          <w:rFonts w:eastAsia="宋体" w:hint="eastAsia"/>
          <w:lang w:eastAsia="zh-CN"/>
        </w:rPr>
        <w:t>《</w:t>
      </w:r>
      <w:proofErr w:type="spellStart"/>
      <w:r>
        <w:t>文王世子</w:t>
      </w:r>
      <w:proofErr w:type="spellEnd"/>
      <w:r>
        <w:rPr>
          <w:rFonts w:eastAsia="宋体" w:hint="eastAsia"/>
          <w:lang w:eastAsia="zh-CN"/>
        </w:rPr>
        <w:t>》</w:t>
      </w:r>
      <w:r>
        <w:t>云</w:t>
      </w:r>
      <w:proofErr w:type="gramStart"/>
      <w:r>
        <w:t>：</w:t>
      </w:r>
      <w:r>
        <w:rPr>
          <w:rFonts w:eastAsia="宋体" w:hint="eastAsia"/>
          <w:lang w:eastAsia="zh-CN"/>
        </w:rPr>
        <w:t>“</w:t>
      </w:r>
      <w:proofErr w:type="spellStart"/>
      <w:proofErr w:type="gramEnd"/>
      <w:r>
        <w:t>一有元良</w:t>
      </w:r>
      <w:proofErr w:type="spellEnd"/>
      <w:r>
        <w:t>。</w:t>
      </w:r>
      <w:r>
        <w:rPr>
          <w:rFonts w:eastAsia="宋体" w:hint="eastAsia"/>
          <w:lang w:eastAsia="zh-CN"/>
        </w:rPr>
        <w:t>”</w:t>
      </w:r>
      <w:r>
        <w:rPr>
          <w:lang w:eastAsia="zh-CN"/>
        </w:rPr>
        <w:t>鄭注</w:t>
      </w:r>
    </w:p>
    <w:p w14:paraId="140E9B8A" w14:textId="77777777" w:rsidR="00CC015B" w:rsidRDefault="00000000">
      <w:pPr>
        <w:rPr>
          <w:lang w:eastAsia="zh-CN"/>
        </w:rPr>
      </w:pPr>
      <w:r>
        <w:rPr>
          <w:lang w:eastAsia="zh-CN"/>
        </w:rPr>
        <w:t>【第</w:t>
      </w:r>
      <w:r>
        <w:rPr>
          <w:lang w:eastAsia="zh-CN"/>
        </w:rPr>
        <w:t>130</w:t>
      </w:r>
      <w:r>
        <w:rPr>
          <w:lang w:eastAsia="zh-CN"/>
        </w:rPr>
        <w:t>页】</w:t>
      </w:r>
    </w:p>
    <w:p w14:paraId="0F71B22F" w14:textId="77777777" w:rsidR="00CC015B" w:rsidRDefault="00000000">
      <w:pPr>
        <w:rPr>
          <w:lang w:eastAsia="zh-CN"/>
        </w:rPr>
      </w:pPr>
      <w:r>
        <w:rPr>
          <w:rFonts w:eastAsia="宋体" w:hint="eastAsia"/>
          <w:lang w:eastAsia="zh-CN"/>
        </w:rPr>
        <w:t>“</w:t>
      </w:r>
      <w:r>
        <w:rPr>
          <w:lang w:eastAsia="zh-CN"/>
        </w:rPr>
        <w:t>元，大也。良，善也。</w:t>
      </w:r>
      <w:r>
        <w:rPr>
          <w:rFonts w:eastAsia="宋体" w:hint="eastAsia"/>
          <w:lang w:eastAsia="zh-CN"/>
        </w:rPr>
        <w:t>”</w:t>
      </w:r>
      <w:r>
        <w:rPr>
          <w:lang w:eastAsia="zh-CN"/>
        </w:rPr>
        <w:t>梅</w:t>
      </w:r>
      <w:r>
        <w:rPr>
          <w:rFonts w:eastAsia="宋体" w:hint="eastAsia"/>
          <w:lang w:eastAsia="zh-CN"/>
        </w:rPr>
        <w:t>《</w:t>
      </w:r>
      <w:r>
        <w:rPr>
          <w:lang w:eastAsia="zh-CN"/>
        </w:rPr>
        <w:t>書。太甲下</w:t>
      </w:r>
      <w:r>
        <w:rPr>
          <w:rFonts w:eastAsia="宋体" w:hint="eastAsia"/>
          <w:lang w:eastAsia="zh-CN"/>
        </w:rPr>
        <w:t>》</w:t>
      </w:r>
      <w:r>
        <w:rPr>
          <w:lang w:eastAsia="zh-CN"/>
        </w:rPr>
        <w:t>作</w:t>
      </w:r>
      <w:r>
        <w:rPr>
          <w:rFonts w:eastAsia="宋体" w:hint="eastAsia"/>
          <w:lang w:eastAsia="zh-CN"/>
        </w:rPr>
        <w:t>“</w:t>
      </w:r>
      <w:r>
        <w:rPr>
          <w:lang w:eastAsia="zh-CN"/>
        </w:rPr>
        <w:t>一人元良</w:t>
      </w:r>
      <w:r>
        <w:rPr>
          <w:rFonts w:eastAsia="宋体" w:hint="eastAsia"/>
          <w:lang w:eastAsia="zh-CN"/>
        </w:rPr>
        <w:t>”</w:t>
      </w:r>
      <w:r>
        <w:rPr>
          <w:lang w:eastAsia="zh-CN"/>
        </w:rPr>
        <w:t>，孔</w:t>
      </w:r>
      <w:proofErr w:type="gramStart"/>
      <w:r>
        <w:rPr>
          <w:lang w:eastAsia="zh-CN"/>
        </w:rPr>
        <w:t>傳</w:t>
      </w:r>
      <w:proofErr w:type="gramEnd"/>
      <w:r>
        <w:rPr>
          <w:lang w:eastAsia="zh-CN"/>
        </w:rPr>
        <w:t>以爲天子有大善，與鄭義同</w:t>
      </w:r>
    </w:p>
    <w:p w14:paraId="17CD7FA1" w14:textId="77777777" w:rsidR="00CC015B" w:rsidRDefault="00000000">
      <w:r>
        <w:rPr>
          <w:rFonts w:eastAsia="宋体" w:hint="eastAsia"/>
          <w:lang w:eastAsia="zh-CN"/>
        </w:rPr>
        <w:t>《</w:t>
      </w:r>
      <w:proofErr w:type="spellStart"/>
      <w:r>
        <w:t>廣雅</w:t>
      </w:r>
      <w:proofErr w:type="spellEnd"/>
      <w:r>
        <w:rPr>
          <w:rFonts w:eastAsia="宋体" w:hint="eastAsia"/>
          <w:lang w:eastAsia="zh-CN"/>
        </w:rPr>
        <w:t>》</w:t>
      </w:r>
      <w:r>
        <w:t>云</w:t>
      </w:r>
      <w:r>
        <w:rPr>
          <w:rFonts w:eastAsia="宋体" w:hint="eastAsia"/>
          <w:lang w:eastAsia="zh-CN"/>
        </w:rPr>
        <w:t>“</w:t>
      </w:r>
      <w:proofErr w:type="spellStart"/>
      <w:r>
        <w:t>元良，長也</w:t>
      </w:r>
      <w:proofErr w:type="spellEnd"/>
      <w:r>
        <w:t>。</w:t>
      </w:r>
      <w:r>
        <w:rPr>
          <w:rFonts w:eastAsia="宋体" w:hint="eastAsia"/>
          <w:lang w:eastAsia="zh-CN"/>
        </w:rPr>
        <w:t>”</w:t>
      </w:r>
      <w:proofErr w:type="spellStart"/>
      <w:r>
        <w:t>是皆不以元良訓首之證。然則</w:t>
      </w:r>
      <w:proofErr w:type="spellEnd"/>
      <w:r>
        <w:rPr>
          <w:rFonts w:eastAsia="宋体" w:hint="eastAsia"/>
          <w:lang w:eastAsia="zh-CN"/>
        </w:rPr>
        <w:t>《</w:t>
      </w:r>
      <w:proofErr w:type="spellStart"/>
      <w:r>
        <w:t>爾雅</w:t>
      </w:r>
      <w:proofErr w:type="spellEnd"/>
      <w:r>
        <w:rPr>
          <w:rFonts w:eastAsia="宋体" w:hint="eastAsia"/>
          <w:lang w:eastAsia="zh-CN"/>
        </w:rPr>
        <w:t>》</w:t>
      </w:r>
      <w:r>
        <w:t>之</w:t>
      </w:r>
      <w:r>
        <w:rPr>
          <w:rFonts w:eastAsia="宋体" w:hint="eastAsia"/>
          <w:lang w:eastAsia="zh-CN"/>
        </w:rPr>
        <w:t>“</w:t>
      </w:r>
      <w:proofErr w:type="spellStart"/>
      <w:r>
        <w:t>元良</w:t>
      </w:r>
      <w:proofErr w:type="spellEnd"/>
      <w:r>
        <w:rPr>
          <w:rFonts w:eastAsia="宋体" w:hint="eastAsia"/>
          <w:lang w:eastAsia="zh-CN"/>
        </w:rPr>
        <w:t>”</w:t>
      </w:r>
      <w:r>
        <w:t>爲</w:t>
      </w:r>
      <w:r>
        <w:rPr>
          <w:rFonts w:eastAsia="宋体" w:hint="eastAsia"/>
          <w:lang w:eastAsia="zh-CN"/>
        </w:rPr>
        <w:t>“</w:t>
      </w:r>
      <w:proofErr w:type="spellStart"/>
      <w:r>
        <w:t>元首</w:t>
      </w:r>
      <w:proofErr w:type="spellEnd"/>
      <w:r>
        <w:rPr>
          <w:rFonts w:eastAsia="宋体" w:hint="eastAsia"/>
          <w:lang w:eastAsia="zh-CN"/>
        </w:rPr>
        <w:t>”</w:t>
      </w:r>
      <w:r>
        <w:t>，</w:t>
      </w:r>
      <w:proofErr w:type="spellStart"/>
      <w:proofErr w:type="gramStart"/>
      <w:r>
        <w:t>殆</w:t>
      </w:r>
      <w:proofErr w:type="gramEnd"/>
      <w:r>
        <w:t>無</w:t>
      </w:r>
      <w:proofErr w:type="spellEnd"/>
    </w:p>
    <w:p w14:paraId="41A61310" w14:textId="77777777" w:rsidR="00CC015B" w:rsidRDefault="00000000">
      <w:pPr>
        <w:rPr>
          <w:lang w:eastAsia="zh-CN"/>
        </w:rPr>
      </w:pPr>
      <w:r>
        <w:rPr>
          <w:lang w:eastAsia="zh-CN"/>
        </w:rPr>
        <w:t>可疑矣。</w:t>
      </w:r>
    </w:p>
    <w:p w14:paraId="1B3622E8" w14:textId="77777777" w:rsidR="00CC015B" w:rsidRDefault="00000000">
      <w:pPr>
        <w:rPr>
          <w:lang w:eastAsia="zh-CN"/>
        </w:rPr>
      </w:pPr>
      <w:r>
        <w:rPr>
          <w:lang w:eastAsia="zh-CN"/>
        </w:rPr>
        <w:t>念孙案：宋十行本及閩本</w:t>
      </w:r>
      <w:r>
        <w:rPr>
          <w:rFonts w:eastAsia="宋体" w:hint="eastAsia"/>
          <w:lang w:eastAsia="zh-CN"/>
        </w:rPr>
        <w:t>《</w:t>
      </w:r>
      <w:r>
        <w:rPr>
          <w:lang w:eastAsia="zh-CN"/>
        </w:rPr>
        <w:t>尚書正義</w:t>
      </w:r>
      <w:r>
        <w:rPr>
          <w:rFonts w:eastAsia="宋体" w:hint="eastAsia"/>
          <w:lang w:eastAsia="zh-CN"/>
        </w:rPr>
        <w:t>》</w:t>
      </w:r>
      <w:r>
        <w:rPr>
          <w:lang w:eastAsia="zh-CN"/>
        </w:rPr>
        <w:t>皆作</w:t>
      </w:r>
      <w:r>
        <w:rPr>
          <w:rFonts w:eastAsia="宋体" w:hint="eastAsia"/>
          <w:lang w:eastAsia="zh-CN"/>
        </w:rPr>
        <w:t>“《</w:t>
      </w:r>
      <w:r>
        <w:rPr>
          <w:lang w:eastAsia="zh-CN"/>
        </w:rPr>
        <w:t>釋詁</w:t>
      </w:r>
      <w:r>
        <w:rPr>
          <w:rFonts w:eastAsia="宋体" w:hint="eastAsia"/>
          <w:lang w:eastAsia="zh-CN"/>
        </w:rPr>
        <w:t>》</w:t>
      </w:r>
      <w:r>
        <w:rPr>
          <w:lang w:eastAsia="zh-CN"/>
        </w:rPr>
        <w:t>云：元良，首也</w:t>
      </w:r>
      <w:r>
        <w:rPr>
          <w:rFonts w:eastAsia="宋体" w:hint="eastAsia"/>
          <w:lang w:eastAsia="zh-CN"/>
        </w:rPr>
        <w:t>”</w:t>
      </w:r>
      <w:r>
        <w:rPr>
          <w:lang w:eastAsia="zh-CN"/>
        </w:rPr>
        <w:t>，自明監本始作</w:t>
      </w:r>
    </w:p>
    <w:p w14:paraId="06E5ECCF" w14:textId="77777777" w:rsidR="00CC015B" w:rsidRDefault="00000000">
      <w:r>
        <w:rPr>
          <w:rFonts w:eastAsia="宋体" w:hint="eastAsia"/>
          <w:lang w:eastAsia="zh-CN"/>
        </w:rPr>
        <w:t>“</w:t>
      </w:r>
      <w:proofErr w:type="spellStart"/>
      <w:r>
        <w:t>元首，首也</w:t>
      </w:r>
      <w:proofErr w:type="spellEnd"/>
      <w:r>
        <w:rPr>
          <w:rFonts w:eastAsia="宋体" w:hint="eastAsia"/>
          <w:lang w:eastAsia="zh-CN"/>
        </w:rPr>
        <w:t>”</w:t>
      </w:r>
      <w:r>
        <w:t>，</w:t>
      </w:r>
      <w:proofErr w:type="spellStart"/>
      <w:proofErr w:type="gramStart"/>
      <w:r>
        <w:t>此涉上文</w:t>
      </w:r>
      <w:proofErr w:type="spellEnd"/>
      <w:proofErr w:type="gramEnd"/>
      <w:r>
        <w:rPr>
          <w:rFonts w:eastAsia="宋体" w:hint="eastAsia"/>
          <w:lang w:eastAsia="zh-CN"/>
        </w:rPr>
        <w:t>“</w:t>
      </w:r>
      <w:proofErr w:type="spellStart"/>
      <w:r>
        <w:t>元首</w:t>
      </w:r>
      <w:proofErr w:type="spellEnd"/>
      <w:r>
        <w:rPr>
          <w:rFonts w:eastAsia="宋体" w:hint="eastAsia"/>
          <w:lang w:eastAsia="zh-CN"/>
        </w:rPr>
        <w:t>”</w:t>
      </w:r>
      <w:proofErr w:type="spellStart"/>
      <w:r>
        <w:t>而誤耳。若</w:t>
      </w:r>
      <w:proofErr w:type="spellEnd"/>
      <w:r>
        <w:rPr>
          <w:rFonts w:eastAsia="宋体" w:hint="eastAsia"/>
          <w:lang w:eastAsia="zh-CN"/>
        </w:rPr>
        <w:t>《</w:t>
      </w:r>
      <w:proofErr w:type="spellStart"/>
      <w:r>
        <w:t>爾雅</w:t>
      </w:r>
      <w:proofErr w:type="spellEnd"/>
      <w:r>
        <w:rPr>
          <w:rFonts w:eastAsia="宋体" w:hint="eastAsia"/>
          <w:lang w:eastAsia="zh-CN"/>
        </w:rPr>
        <w:t>》“</w:t>
      </w:r>
      <w:proofErr w:type="spellStart"/>
      <w:r>
        <w:t>元良</w:t>
      </w:r>
      <w:proofErr w:type="spellEnd"/>
      <w:r>
        <w:rPr>
          <w:rFonts w:eastAsia="宋体" w:hint="eastAsia"/>
          <w:lang w:eastAsia="zh-CN"/>
        </w:rPr>
        <w:t>”</w:t>
      </w:r>
      <w:proofErr w:type="spellStart"/>
      <w:r>
        <w:t>二字古本有作</w:t>
      </w:r>
      <w:proofErr w:type="spellEnd"/>
      <w:r>
        <w:rPr>
          <w:rFonts w:eastAsia="宋体" w:hint="eastAsia"/>
          <w:lang w:eastAsia="zh-CN"/>
        </w:rPr>
        <w:t>“</w:t>
      </w:r>
      <w:proofErr w:type="spellStart"/>
      <w:r>
        <w:t>元首</w:t>
      </w:r>
      <w:proofErr w:type="spellEnd"/>
      <w:r>
        <w:rPr>
          <w:rFonts w:eastAsia="宋体" w:hint="eastAsia"/>
          <w:lang w:eastAsia="zh-CN"/>
        </w:rPr>
        <w:t>”</w:t>
      </w:r>
      <w:proofErr w:type="spellStart"/>
      <w:r>
        <w:t>者，則</w:t>
      </w:r>
      <w:proofErr w:type="spellEnd"/>
      <w:proofErr w:type="gramStart"/>
      <w:r>
        <w:rPr>
          <w:rFonts w:eastAsia="宋体" w:hint="eastAsia"/>
          <w:lang w:eastAsia="zh-CN"/>
        </w:rPr>
        <w:t>《</w:t>
      </w:r>
      <w:proofErr w:type="gramEnd"/>
      <w:r>
        <w:t>釋</w:t>
      </w:r>
    </w:p>
    <w:p w14:paraId="3DBA8276" w14:textId="77777777" w:rsidR="00CC015B" w:rsidRDefault="00000000">
      <w:pPr>
        <w:rPr>
          <w:lang w:eastAsia="zh-CN"/>
        </w:rPr>
      </w:pPr>
      <w:r>
        <w:rPr>
          <w:lang w:eastAsia="zh-CN"/>
        </w:rPr>
        <w:t>文</w:t>
      </w:r>
      <w:proofErr w:type="gramStart"/>
      <w:r>
        <w:rPr>
          <w:rFonts w:eastAsia="宋体" w:hint="eastAsia"/>
          <w:lang w:eastAsia="zh-CN"/>
        </w:rPr>
        <w:t>》</w:t>
      </w:r>
      <w:proofErr w:type="gramEnd"/>
      <w:r>
        <w:rPr>
          <w:lang w:eastAsia="zh-CN"/>
        </w:rPr>
        <w:t>必載之矣。今</w:t>
      </w:r>
      <w:r>
        <w:rPr>
          <w:rFonts w:eastAsia="宋体" w:hint="eastAsia"/>
          <w:lang w:eastAsia="zh-CN"/>
        </w:rPr>
        <w:t>《</w:t>
      </w:r>
      <w:r>
        <w:rPr>
          <w:lang w:eastAsia="zh-CN"/>
        </w:rPr>
        <w:t>釋文</w:t>
      </w:r>
      <w:r>
        <w:rPr>
          <w:rFonts w:eastAsia="宋体" w:hint="eastAsia"/>
          <w:lang w:eastAsia="zh-CN"/>
        </w:rPr>
        <w:t>》</w:t>
      </w:r>
      <w:r>
        <w:rPr>
          <w:lang w:eastAsia="zh-CN"/>
        </w:rPr>
        <w:t>並無異詞，則舍人及</w:t>
      </w:r>
      <w:proofErr w:type="gramStart"/>
      <w:r>
        <w:rPr>
          <w:lang w:eastAsia="zh-CN"/>
        </w:rPr>
        <w:t>樊</w:t>
      </w:r>
      <w:proofErr w:type="gramEnd"/>
      <w:r>
        <w:rPr>
          <w:lang w:eastAsia="zh-CN"/>
        </w:rPr>
        <w:t>、李、孙、郭皆作</w:t>
      </w:r>
      <w:r>
        <w:rPr>
          <w:rFonts w:eastAsia="宋体" w:hint="eastAsia"/>
          <w:lang w:eastAsia="zh-CN"/>
        </w:rPr>
        <w:t>“</w:t>
      </w:r>
      <w:r>
        <w:rPr>
          <w:lang w:eastAsia="zh-CN"/>
        </w:rPr>
        <w:t>元良</w:t>
      </w:r>
      <w:r>
        <w:rPr>
          <w:rFonts w:eastAsia="宋体" w:hint="eastAsia"/>
          <w:lang w:eastAsia="zh-CN"/>
        </w:rPr>
        <w:t>”</w:t>
      </w:r>
      <w:r>
        <w:rPr>
          <w:lang w:eastAsia="zh-CN"/>
        </w:rPr>
        <w:t>明矣，</w:t>
      </w:r>
      <w:proofErr w:type="gramStart"/>
      <w:r>
        <w:rPr>
          <w:lang w:eastAsia="zh-CN"/>
        </w:rPr>
        <w:t>何云唯郭本</w:t>
      </w:r>
      <w:proofErr w:type="gramEnd"/>
    </w:p>
    <w:p w14:paraId="372BCAB9" w14:textId="77777777" w:rsidR="00CC015B" w:rsidRDefault="00000000">
      <w:pPr>
        <w:rPr>
          <w:rFonts w:eastAsia="宋体"/>
          <w:lang w:eastAsia="zh-CN"/>
        </w:rPr>
      </w:pPr>
      <w:r>
        <w:t>作</w:t>
      </w:r>
      <w:r>
        <w:rPr>
          <w:rFonts w:eastAsia="宋体" w:hint="eastAsia"/>
          <w:lang w:eastAsia="zh-CN"/>
        </w:rPr>
        <w:t>“</w:t>
      </w:r>
      <w:proofErr w:type="spellStart"/>
      <w:r>
        <w:t>元良</w:t>
      </w:r>
      <w:proofErr w:type="spellEnd"/>
      <w:r>
        <w:rPr>
          <w:rFonts w:eastAsia="宋体" w:hint="eastAsia"/>
          <w:lang w:eastAsia="zh-CN"/>
        </w:rPr>
        <w:t>”</w:t>
      </w:r>
      <w:r>
        <w:t>乎？</w:t>
      </w:r>
      <w:r>
        <w:rPr>
          <w:rFonts w:eastAsia="宋体" w:hint="eastAsia"/>
          <w:lang w:eastAsia="zh-CN"/>
        </w:rPr>
        <w:t>《</w:t>
      </w:r>
      <w:proofErr w:type="spellStart"/>
      <w:r>
        <w:t>尚書</w:t>
      </w:r>
      <w:proofErr w:type="spellEnd"/>
      <w:r>
        <w:rPr>
          <w:rFonts w:eastAsia="宋体" w:hint="eastAsia"/>
          <w:lang w:eastAsia="zh-CN"/>
        </w:rPr>
        <w:t>》“</w:t>
      </w:r>
      <w:proofErr w:type="spellStart"/>
      <w:r>
        <w:t>元首明哉</w:t>
      </w:r>
      <w:proofErr w:type="spellEnd"/>
      <w:r>
        <w:rPr>
          <w:rFonts w:eastAsia="宋体" w:hint="eastAsia"/>
          <w:lang w:eastAsia="zh-CN"/>
        </w:rPr>
        <w:t>”</w:t>
      </w:r>
      <w:r>
        <w:t>，</w:t>
      </w:r>
      <w:proofErr w:type="spellStart"/>
      <w:r>
        <w:t>首之爲頭，無</w:t>
      </w:r>
      <w:proofErr w:type="gramStart"/>
      <w:r>
        <w:t>煩</w:t>
      </w:r>
      <w:proofErr w:type="gramEnd"/>
      <w:r>
        <w:t>引證，故正義但引</w:t>
      </w:r>
      <w:proofErr w:type="spellEnd"/>
      <w:r>
        <w:rPr>
          <w:rFonts w:eastAsia="宋体" w:hint="eastAsia"/>
          <w:lang w:eastAsia="zh-CN"/>
        </w:rPr>
        <w:t>《</w:t>
      </w:r>
      <w:proofErr w:type="spellStart"/>
      <w:r>
        <w:t>爾雅</w:t>
      </w:r>
      <w:proofErr w:type="spellEnd"/>
      <w:r>
        <w:rPr>
          <w:rFonts w:eastAsia="宋体" w:hint="eastAsia"/>
          <w:lang w:eastAsia="zh-CN"/>
        </w:rPr>
        <w:t>》“</w:t>
      </w:r>
      <w:proofErr w:type="spellStart"/>
      <w:r>
        <w:t>元良，首也</w:t>
      </w:r>
      <w:proofErr w:type="spellEnd"/>
      <w:r>
        <w:rPr>
          <w:rFonts w:eastAsia="宋体" w:hint="eastAsia"/>
          <w:lang w:eastAsia="zh-CN"/>
        </w:rPr>
        <w:t>”</w:t>
      </w:r>
    </w:p>
    <w:p w14:paraId="260CFD97" w14:textId="77777777" w:rsidR="00CC015B" w:rsidRDefault="00000000">
      <w:pPr>
        <w:rPr>
          <w:lang w:eastAsia="zh-CN"/>
        </w:rPr>
      </w:pPr>
      <w:r>
        <w:rPr>
          <w:lang w:eastAsia="zh-CN"/>
        </w:rPr>
        <w:t>及</w:t>
      </w:r>
      <w:r>
        <w:rPr>
          <w:rFonts w:eastAsia="宋体" w:hint="eastAsia"/>
          <w:lang w:eastAsia="zh-CN"/>
        </w:rPr>
        <w:t>“</w:t>
      </w:r>
      <w:r>
        <w:rPr>
          <w:lang w:eastAsia="zh-CN"/>
        </w:rPr>
        <w:t>狄人歸先軫之元</w:t>
      </w:r>
      <w:r>
        <w:rPr>
          <w:rFonts w:eastAsia="宋体" w:hint="eastAsia"/>
          <w:lang w:eastAsia="zh-CN"/>
        </w:rPr>
        <w:t>”</w:t>
      </w:r>
      <w:r>
        <w:rPr>
          <w:lang w:eastAsia="zh-CN"/>
        </w:rPr>
        <w:t>，以證元爲首之義，而釋之曰</w:t>
      </w:r>
      <w:r>
        <w:rPr>
          <w:rFonts w:eastAsia="宋体" w:hint="eastAsia"/>
          <w:lang w:eastAsia="zh-CN"/>
        </w:rPr>
        <w:t>“</w:t>
      </w:r>
      <w:r>
        <w:rPr>
          <w:lang w:eastAsia="zh-CN"/>
        </w:rPr>
        <w:t>元與首各爲頭之别名</w:t>
      </w:r>
      <w:r>
        <w:rPr>
          <w:rFonts w:eastAsia="宋体" w:hint="eastAsia"/>
          <w:lang w:eastAsia="zh-CN"/>
        </w:rPr>
        <w:t>”</w:t>
      </w:r>
      <w:r>
        <w:rPr>
          <w:lang w:eastAsia="zh-CN"/>
        </w:rPr>
        <w:t>。此此字指</w:t>
      </w:r>
      <w:proofErr w:type="gramStart"/>
      <w:r>
        <w:rPr>
          <w:rFonts w:eastAsia="宋体" w:hint="eastAsia"/>
          <w:lang w:eastAsia="zh-CN"/>
        </w:rPr>
        <w:t>《</w:t>
      </w:r>
      <w:proofErr w:type="gramEnd"/>
      <w:r>
        <w:rPr>
          <w:lang w:eastAsia="zh-CN"/>
        </w:rPr>
        <w:t>尚</w:t>
      </w:r>
      <w:proofErr w:type="gramStart"/>
      <w:r>
        <w:rPr>
          <w:lang w:eastAsia="zh-CN"/>
        </w:rPr>
        <w:t>書</w:t>
      </w:r>
      <w:proofErr w:type="gramEnd"/>
    </w:p>
    <w:p w14:paraId="5B695049" w14:textId="77777777" w:rsidR="00CC015B" w:rsidRDefault="00000000">
      <w:pPr>
        <w:rPr>
          <w:lang w:eastAsia="zh-CN"/>
        </w:rPr>
      </w:pPr>
      <w:r>
        <w:rPr>
          <w:lang w:eastAsia="zh-CN"/>
        </w:rPr>
        <w:t>而言。則以元、首共爲頭也，若</w:t>
      </w:r>
      <w:r>
        <w:rPr>
          <w:rFonts w:eastAsia="宋体" w:hint="eastAsia"/>
          <w:lang w:eastAsia="zh-CN"/>
        </w:rPr>
        <w:t>《</w:t>
      </w:r>
      <w:r>
        <w:rPr>
          <w:lang w:eastAsia="zh-CN"/>
        </w:rPr>
        <w:t>爾雅</w:t>
      </w:r>
      <w:r>
        <w:rPr>
          <w:rFonts w:eastAsia="宋体" w:hint="eastAsia"/>
          <w:lang w:eastAsia="zh-CN"/>
        </w:rPr>
        <w:t>》</w:t>
      </w:r>
      <w:r>
        <w:rPr>
          <w:lang w:eastAsia="zh-CN"/>
        </w:rPr>
        <w:t>以</w:t>
      </w:r>
      <w:r>
        <w:rPr>
          <w:rFonts w:eastAsia="宋体" w:hint="eastAsia"/>
          <w:lang w:eastAsia="zh-CN"/>
        </w:rPr>
        <w:t>“</w:t>
      </w:r>
      <w:r>
        <w:rPr>
          <w:lang w:eastAsia="zh-CN"/>
        </w:rPr>
        <w:t>元首</w:t>
      </w:r>
      <w:r>
        <w:rPr>
          <w:rFonts w:eastAsia="宋体" w:hint="eastAsia"/>
          <w:lang w:eastAsia="zh-CN"/>
        </w:rPr>
        <w:t>”</w:t>
      </w:r>
      <w:r>
        <w:rPr>
          <w:lang w:eastAsia="zh-CN"/>
        </w:rPr>
        <w:t>二字連讀，而云</w:t>
      </w:r>
      <w:r>
        <w:rPr>
          <w:rFonts w:eastAsia="宋体" w:hint="eastAsia"/>
          <w:lang w:eastAsia="zh-CN"/>
        </w:rPr>
        <w:t>“</w:t>
      </w:r>
      <w:r>
        <w:rPr>
          <w:lang w:eastAsia="zh-CN"/>
        </w:rPr>
        <w:t>元首，首也</w:t>
      </w:r>
      <w:r>
        <w:rPr>
          <w:rFonts w:eastAsia="宋体" w:hint="eastAsia"/>
          <w:lang w:eastAsia="zh-CN"/>
        </w:rPr>
        <w:t>”</w:t>
      </w:r>
      <w:r>
        <w:rPr>
          <w:lang w:eastAsia="zh-CN"/>
        </w:rPr>
        <w:t>，</w:t>
      </w:r>
      <w:proofErr w:type="gramStart"/>
      <w:r>
        <w:rPr>
          <w:lang w:eastAsia="zh-CN"/>
        </w:rPr>
        <w:t>孔何得</w:t>
      </w:r>
      <w:proofErr w:type="gramEnd"/>
      <w:r>
        <w:rPr>
          <w:lang w:eastAsia="zh-CN"/>
        </w:rPr>
        <w:t>云</w:t>
      </w:r>
      <w:r>
        <w:rPr>
          <w:rFonts w:eastAsia="宋体" w:hint="eastAsia"/>
          <w:lang w:eastAsia="zh-CN"/>
        </w:rPr>
        <w:t>“</w:t>
      </w:r>
      <w:r>
        <w:rPr>
          <w:lang w:eastAsia="zh-CN"/>
        </w:rPr>
        <w:t>元</w:t>
      </w:r>
    </w:p>
    <w:p w14:paraId="7239F6D4" w14:textId="77777777" w:rsidR="00CC015B" w:rsidRDefault="00000000">
      <w:pPr>
        <w:rPr>
          <w:lang w:eastAsia="zh-CN"/>
        </w:rPr>
      </w:pPr>
      <w:r>
        <w:rPr>
          <w:lang w:eastAsia="zh-CN"/>
        </w:rPr>
        <w:lastRenderedPageBreak/>
        <w:t>與首各爲頭之别名</w:t>
      </w:r>
      <w:proofErr w:type="gramStart"/>
      <w:r>
        <w:rPr>
          <w:rFonts w:eastAsia="宋体" w:hint="eastAsia"/>
          <w:lang w:eastAsia="zh-CN"/>
        </w:rPr>
        <w:t>”</w:t>
      </w:r>
      <w:proofErr w:type="gramEnd"/>
      <w:r>
        <w:rPr>
          <w:lang w:eastAsia="zh-CN"/>
        </w:rPr>
        <w:t>乎？今讀正義不審，輒</w:t>
      </w:r>
      <w:proofErr w:type="gramStart"/>
      <w:r>
        <w:rPr>
          <w:lang w:eastAsia="zh-CN"/>
        </w:rPr>
        <w:t>據</w:t>
      </w:r>
      <w:proofErr w:type="gramEnd"/>
      <w:r>
        <w:rPr>
          <w:lang w:eastAsia="zh-CN"/>
        </w:rPr>
        <w:t>誤本之</w:t>
      </w:r>
      <w:r>
        <w:rPr>
          <w:rFonts w:eastAsia="宋体" w:hint="eastAsia"/>
          <w:lang w:eastAsia="zh-CN"/>
        </w:rPr>
        <w:t>“</w:t>
      </w:r>
      <w:r>
        <w:rPr>
          <w:lang w:eastAsia="zh-CN"/>
        </w:rPr>
        <w:t>元首，首也</w:t>
      </w:r>
      <w:r>
        <w:rPr>
          <w:rFonts w:eastAsia="宋体" w:hint="eastAsia"/>
          <w:lang w:eastAsia="zh-CN"/>
        </w:rPr>
        <w:t>”</w:t>
      </w:r>
      <w:r>
        <w:rPr>
          <w:lang w:eastAsia="zh-CN"/>
        </w:rPr>
        <w:t>而謂孔所據</w:t>
      </w:r>
      <w:r>
        <w:rPr>
          <w:rFonts w:eastAsia="宋体" w:hint="eastAsia"/>
          <w:lang w:eastAsia="zh-CN"/>
        </w:rPr>
        <w:t>《</w:t>
      </w:r>
      <w:r>
        <w:rPr>
          <w:lang w:eastAsia="zh-CN"/>
        </w:rPr>
        <w:t>爾雅</w:t>
      </w:r>
      <w:r>
        <w:rPr>
          <w:rFonts w:eastAsia="宋体" w:hint="eastAsia"/>
          <w:lang w:eastAsia="zh-CN"/>
        </w:rPr>
        <w:t>》</w:t>
      </w:r>
      <w:r>
        <w:rPr>
          <w:lang w:eastAsia="zh-CN"/>
        </w:rPr>
        <w:t>本</w:t>
      </w:r>
    </w:p>
    <w:p w14:paraId="34BF1BF3" w14:textId="77777777" w:rsidR="00CC015B" w:rsidRDefault="00000000">
      <w:r>
        <w:t>作</w:t>
      </w:r>
      <w:r>
        <w:rPr>
          <w:rFonts w:eastAsia="宋体" w:hint="eastAsia"/>
          <w:lang w:eastAsia="zh-CN"/>
        </w:rPr>
        <w:t>“</w:t>
      </w:r>
      <w:proofErr w:type="spellStart"/>
      <w:r>
        <w:t>元首</w:t>
      </w:r>
      <w:proofErr w:type="spellEnd"/>
      <w:r>
        <w:rPr>
          <w:rFonts w:eastAsia="宋体" w:hint="eastAsia"/>
          <w:lang w:eastAsia="zh-CN"/>
        </w:rPr>
        <w:t>”</w:t>
      </w:r>
      <w:proofErr w:type="spellStart"/>
      <w:r>
        <w:t>不作</w:t>
      </w:r>
      <w:proofErr w:type="spellEnd"/>
      <w:r>
        <w:rPr>
          <w:rFonts w:eastAsia="宋体" w:hint="eastAsia"/>
          <w:lang w:eastAsia="zh-CN"/>
        </w:rPr>
        <w:t>“</w:t>
      </w:r>
      <w:proofErr w:type="spellStart"/>
      <w:r>
        <w:t>元良</w:t>
      </w:r>
      <w:proofErr w:type="spellEnd"/>
      <w:r>
        <w:rPr>
          <w:rFonts w:eastAsia="宋体" w:hint="eastAsia"/>
          <w:lang w:eastAsia="zh-CN"/>
        </w:rPr>
        <w:t>”</w:t>
      </w:r>
      <w:proofErr w:type="spellStart"/>
      <w:r>
        <w:t>又附</w:t>
      </w:r>
      <w:proofErr w:type="gramStart"/>
      <w:r>
        <w:t>會</w:t>
      </w:r>
      <w:proofErr w:type="gramEnd"/>
      <w:r>
        <w:t>以</w:t>
      </w:r>
      <w:proofErr w:type="spellEnd"/>
      <w:r>
        <w:rPr>
          <w:rFonts w:eastAsia="宋体" w:hint="eastAsia"/>
          <w:lang w:eastAsia="zh-CN"/>
        </w:rPr>
        <w:t>《</w:t>
      </w:r>
      <w:proofErr w:type="spellStart"/>
      <w:r>
        <w:t>説文</w:t>
      </w:r>
      <w:proofErr w:type="spellEnd"/>
      <w:r>
        <w:rPr>
          <w:rFonts w:eastAsia="宋体" w:hint="eastAsia"/>
          <w:lang w:eastAsia="zh-CN"/>
        </w:rPr>
        <w:t>》“</w:t>
      </w:r>
      <w:r>
        <w:t>良</w:t>
      </w:r>
      <w:r>
        <w:rPr>
          <w:rFonts w:eastAsia="宋体" w:hint="eastAsia"/>
          <w:lang w:eastAsia="zh-CN"/>
        </w:rPr>
        <w:t>”</w:t>
      </w:r>
      <w:proofErr w:type="spellStart"/>
      <w:r>
        <w:t>古文作</w:t>
      </w:r>
      <w:proofErr w:type="spellEnd"/>
      <w:r>
        <w:rPr>
          <w:rFonts w:eastAsia="宋体" w:hint="eastAsia"/>
          <w:lang w:eastAsia="zh-CN"/>
        </w:rPr>
        <w:t>“</w:t>
      </w:r>
      <w:r>
        <w:t>e</w:t>
      </w:r>
      <w:r>
        <w:rPr>
          <w:rFonts w:eastAsia="宋体" w:hint="eastAsia"/>
          <w:lang w:eastAsia="zh-CN"/>
        </w:rPr>
        <w:t>”</w:t>
      </w:r>
      <w:proofErr w:type="spellStart"/>
      <w:r>
        <w:t>與篆文首字相似而誤不幾於</w:t>
      </w:r>
      <w:proofErr w:type="spellEnd"/>
    </w:p>
    <w:p w14:paraId="22A019B6" w14:textId="77777777" w:rsidR="00CC015B" w:rsidRDefault="00000000">
      <w:proofErr w:type="spellStart"/>
      <w:r>
        <w:t>將錯就錯乎？此殆惑於邵説而誤也</w:t>
      </w:r>
      <w:proofErr w:type="spellEnd"/>
    </w:p>
    <w:p w14:paraId="73072C30" w14:textId="77777777" w:rsidR="00CC015B" w:rsidRDefault="00000000">
      <w:proofErr w:type="spellStart"/>
      <w:r>
        <w:t>貉縮，綸也</w:t>
      </w:r>
      <w:proofErr w:type="spellEnd"/>
      <w:r>
        <w:t>。</w:t>
      </w:r>
    </w:p>
    <w:p w14:paraId="75371BCE" w14:textId="77777777" w:rsidR="00CC015B" w:rsidRDefault="00000000">
      <w:proofErr w:type="spellStart"/>
      <w:r>
        <w:t>貉讀爲</w:t>
      </w:r>
      <w:proofErr w:type="spellEnd"/>
      <w:r>
        <w:rPr>
          <w:rFonts w:eastAsia="宋体" w:hint="eastAsia"/>
          <w:lang w:eastAsia="zh-CN"/>
        </w:rPr>
        <w:t>“</w:t>
      </w:r>
      <w:proofErr w:type="spellStart"/>
      <w:r>
        <w:t>貃其德音</w:t>
      </w:r>
      <w:proofErr w:type="spellEnd"/>
      <w:r>
        <w:rPr>
          <w:rFonts w:eastAsia="宋体" w:hint="eastAsia"/>
          <w:lang w:eastAsia="zh-CN"/>
        </w:rPr>
        <w:t>”</w:t>
      </w:r>
      <w:proofErr w:type="spellStart"/>
      <w:r>
        <w:t>之貃。貉縮謂以繩牽連緜絡之也。聲轉爲莫縮</w:t>
      </w:r>
      <w:proofErr w:type="spellEnd"/>
      <w:r>
        <w:t>。</w:t>
      </w:r>
      <w:r>
        <w:rPr>
          <w:rFonts w:eastAsia="宋体" w:hint="eastAsia"/>
          <w:lang w:eastAsia="zh-CN"/>
        </w:rPr>
        <w:t>《</w:t>
      </w:r>
      <w:proofErr w:type="spellStart"/>
      <w:r>
        <w:t>檀弓</w:t>
      </w:r>
      <w:proofErr w:type="spellEnd"/>
      <w:r>
        <w:rPr>
          <w:rFonts w:eastAsia="宋体" w:hint="eastAsia"/>
          <w:lang w:eastAsia="zh-CN"/>
        </w:rPr>
        <w:t>》</w:t>
      </w:r>
      <w:proofErr w:type="gramStart"/>
      <w:r>
        <w:t>云</w:t>
      </w:r>
      <w:r>
        <w:rPr>
          <w:rFonts w:eastAsia="宋体" w:hint="eastAsia"/>
          <w:lang w:eastAsia="zh-CN"/>
        </w:rPr>
        <w:t>“</w:t>
      </w:r>
      <w:proofErr w:type="gramEnd"/>
      <w:r>
        <w:t>今</w:t>
      </w:r>
    </w:p>
    <w:p w14:paraId="5E329D1A" w14:textId="77777777" w:rsidR="00CC015B" w:rsidRDefault="00000000">
      <w:pPr>
        <w:rPr>
          <w:lang w:eastAsia="zh-CN"/>
        </w:rPr>
      </w:pPr>
      <w:proofErr w:type="spellStart"/>
      <w:r>
        <w:t>一日而三</w:t>
      </w:r>
      <w:proofErr w:type="gramStart"/>
      <w:r>
        <w:t>斬</w:t>
      </w:r>
      <w:proofErr w:type="gramEnd"/>
      <w:r>
        <w:t>板</w:t>
      </w:r>
      <w:proofErr w:type="spellEnd"/>
      <w:r>
        <w:t>。</w:t>
      </w:r>
      <w:r>
        <w:rPr>
          <w:rFonts w:eastAsia="宋体" w:hint="eastAsia"/>
          <w:lang w:eastAsia="zh-CN"/>
        </w:rPr>
        <w:t>”</w:t>
      </w:r>
      <w:proofErr w:type="spellStart"/>
      <w:r>
        <w:t>鄭注</w:t>
      </w:r>
      <w:proofErr w:type="spellEnd"/>
      <w:r>
        <w:rPr>
          <w:rFonts w:eastAsia="宋体" w:hint="eastAsia"/>
          <w:lang w:eastAsia="zh-CN"/>
        </w:rPr>
        <w:t>“</w:t>
      </w:r>
      <w:proofErr w:type="spellStart"/>
      <w:proofErr w:type="gramStart"/>
      <w:r>
        <w:t>斬</w:t>
      </w:r>
      <w:proofErr w:type="gramEnd"/>
      <w:r>
        <w:t>板謂</w:t>
      </w:r>
      <w:proofErr w:type="gramStart"/>
      <w:r>
        <w:t>斷</w:t>
      </w:r>
      <w:proofErr w:type="gramEnd"/>
      <w:r>
        <w:t>莫縮也</w:t>
      </w:r>
      <w:proofErr w:type="spellEnd"/>
      <w:r>
        <w:t>。</w:t>
      </w:r>
      <w:r>
        <w:rPr>
          <w:rFonts w:eastAsia="宋体" w:hint="eastAsia"/>
          <w:lang w:eastAsia="zh-CN"/>
        </w:rPr>
        <w:t>”</w:t>
      </w:r>
      <w:r>
        <w:rPr>
          <w:lang w:eastAsia="zh-CN"/>
        </w:rPr>
        <w:t>莫縮即貉縮，謂斬斷束板之繩耳。又轉爲摸</w:t>
      </w:r>
    </w:p>
    <w:p w14:paraId="56C1E49B" w14:textId="77777777" w:rsidR="00CC015B" w:rsidRDefault="00000000">
      <w:pPr>
        <w:rPr>
          <w:lang w:eastAsia="zh-CN"/>
        </w:rPr>
      </w:pPr>
      <w:r>
        <w:rPr>
          <w:lang w:eastAsia="zh-CN"/>
        </w:rPr>
        <w:t>【第</w:t>
      </w:r>
      <w:r>
        <w:rPr>
          <w:lang w:eastAsia="zh-CN"/>
        </w:rPr>
        <w:t>131</w:t>
      </w:r>
      <w:r>
        <w:rPr>
          <w:lang w:eastAsia="zh-CN"/>
        </w:rPr>
        <w:t>页】</w:t>
      </w:r>
    </w:p>
    <w:p w14:paraId="676BF94E" w14:textId="77777777" w:rsidR="00CC015B" w:rsidRDefault="00000000">
      <w:r>
        <w:rPr>
          <w:lang w:eastAsia="zh-CN"/>
        </w:rPr>
        <w:t>蘇。</w:t>
      </w:r>
      <w:r>
        <w:rPr>
          <w:rFonts w:eastAsia="宋体" w:hint="eastAsia"/>
          <w:lang w:eastAsia="zh-CN"/>
        </w:rPr>
        <w:t>《</w:t>
      </w:r>
      <w:r>
        <w:rPr>
          <w:lang w:eastAsia="zh-CN"/>
        </w:rPr>
        <w:t>淮南。俶真</w:t>
      </w:r>
      <w:r>
        <w:rPr>
          <w:rFonts w:eastAsia="宋体" w:hint="eastAsia"/>
          <w:lang w:eastAsia="zh-CN"/>
        </w:rPr>
        <w:t>》</w:t>
      </w:r>
      <w:r>
        <w:rPr>
          <w:lang w:eastAsia="zh-CN"/>
        </w:rPr>
        <w:t>篇云</w:t>
      </w:r>
      <w:r>
        <w:rPr>
          <w:rFonts w:eastAsia="宋体" w:hint="eastAsia"/>
          <w:lang w:eastAsia="zh-CN"/>
        </w:rPr>
        <w:t>“</w:t>
      </w:r>
      <w:r>
        <w:rPr>
          <w:lang w:eastAsia="zh-CN"/>
        </w:rPr>
        <w:t>以摸蘇</w:t>
      </w:r>
      <w:proofErr w:type="gramStart"/>
      <w:r>
        <w:rPr>
          <w:lang w:eastAsia="zh-CN"/>
        </w:rPr>
        <w:t>牽</w:t>
      </w:r>
      <w:proofErr w:type="gramEnd"/>
      <w:r>
        <w:rPr>
          <w:lang w:eastAsia="zh-CN"/>
        </w:rPr>
        <w:t>連物之微妙。</w:t>
      </w:r>
      <w:r>
        <w:rPr>
          <w:rFonts w:eastAsia="宋体" w:hint="eastAsia"/>
          <w:lang w:eastAsia="zh-CN"/>
        </w:rPr>
        <w:t>”</w:t>
      </w:r>
      <w:r>
        <w:rPr>
          <w:lang w:eastAsia="zh-CN"/>
        </w:rPr>
        <w:t>高誘注：</w:t>
      </w:r>
      <w:r>
        <w:rPr>
          <w:rFonts w:eastAsia="宋体" w:hint="eastAsia"/>
          <w:lang w:eastAsia="zh-CN"/>
        </w:rPr>
        <w:t>“</w:t>
      </w:r>
      <w:r>
        <w:rPr>
          <w:lang w:eastAsia="zh-CN"/>
        </w:rPr>
        <w:t>摸蘇猶摸索。</w:t>
      </w:r>
      <w:r>
        <w:rPr>
          <w:rFonts w:eastAsia="宋体" w:hint="eastAsia"/>
          <w:lang w:eastAsia="zh-CN"/>
        </w:rPr>
        <w:t>”</w:t>
      </w:r>
      <w:proofErr w:type="spellStart"/>
      <w:r>
        <w:t>又變爲落索</w:t>
      </w:r>
      <w:proofErr w:type="spellEnd"/>
    </w:p>
    <w:p w14:paraId="34480DDD" w14:textId="77777777" w:rsidR="00CC015B" w:rsidRDefault="00000000">
      <w:r>
        <w:rPr>
          <w:rFonts w:eastAsia="宋体" w:hint="eastAsia"/>
          <w:lang w:eastAsia="zh-CN"/>
        </w:rPr>
        <w:t>《</w:t>
      </w:r>
      <w:proofErr w:type="spellStart"/>
      <w:r>
        <w:t>顔氏家訓</w:t>
      </w:r>
      <w:proofErr w:type="spellEnd"/>
      <w:r>
        <w:rPr>
          <w:rFonts w:eastAsia="宋体" w:hint="eastAsia"/>
          <w:lang w:eastAsia="zh-CN"/>
        </w:rPr>
        <w:t>》</w:t>
      </w:r>
      <w:proofErr w:type="spellStart"/>
      <w:r>
        <w:t>引諺云</w:t>
      </w:r>
      <w:proofErr w:type="spellEnd"/>
      <w:r>
        <w:t>：</w:t>
      </w:r>
      <w:r>
        <w:rPr>
          <w:rFonts w:eastAsia="宋体" w:hint="eastAsia"/>
          <w:lang w:eastAsia="zh-CN"/>
        </w:rPr>
        <w:t>“</w:t>
      </w:r>
      <w:proofErr w:type="spellStart"/>
      <w:r>
        <w:t>落索阿姑餐</w:t>
      </w:r>
      <w:proofErr w:type="spellEnd"/>
      <w:r>
        <w:t>。</w:t>
      </w:r>
      <w:r>
        <w:rPr>
          <w:rFonts w:eastAsia="宋体" w:hint="eastAsia"/>
          <w:lang w:eastAsia="zh-CN"/>
        </w:rPr>
        <w:t>”</w:t>
      </w:r>
      <w:proofErr w:type="spellStart"/>
      <w:r>
        <w:t>落索蓋緜連不</w:t>
      </w:r>
      <w:proofErr w:type="gramStart"/>
      <w:r>
        <w:t>斷</w:t>
      </w:r>
      <w:proofErr w:type="gramEnd"/>
      <w:r>
        <w:t>之意，今俗語猶然。又變爲莫落</w:t>
      </w:r>
      <w:proofErr w:type="spellEnd"/>
    </w:p>
    <w:p w14:paraId="4B4899AC" w14:textId="77777777" w:rsidR="00CC015B" w:rsidRDefault="00000000">
      <w:r>
        <w:rPr>
          <w:rFonts w:eastAsia="宋体" w:hint="eastAsia"/>
          <w:lang w:eastAsia="zh-CN"/>
        </w:rPr>
        <w:t>《</w:t>
      </w:r>
      <w:proofErr w:type="spellStart"/>
      <w:r>
        <w:t>新序。雜事二</w:t>
      </w:r>
      <w:proofErr w:type="spellEnd"/>
      <w:r>
        <w:rPr>
          <w:rFonts w:eastAsia="宋体" w:hint="eastAsia"/>
          <w:lang w:eastAsia="zh-CN"/>
        </w:rPr>
        <w:t>》</w:t>
      </w:r>
      <w:r>
        <w:t>云：</w:t>
      </w:r>
      <w:r>
        <w:rPr>
          <w:rFonts w:eastAsia="宋体" w:hint="eastAsia"/>
          <w:lang w:eastAsia="zh-CN"/>
        </w:rPr>
        <w:t>“</w:t>
      </w:r>
      <w:proofErr w:type="spellStart"/>
      <w:r>
        <w:t>翡翠珠璣，莫落連飾</w:t>
      </w:r>
      <w:proofErr w:type="spellEnd"/>
      <w:r>
        <w:t>。</w:t>
      </w:r>
      <w:r>
        <w:rPr>
          <w:rFonts w:eastAsia="宋体" w:hint="eastAsia"/>
          <w:lang w:eastAsia="zh-CN"/>
        </w:rPr>
        <w:t>”</w:t>
      </w:r>
      <w:proofErr w:type="spellStart"/>
      <w:r>
        <w:t>又爲幕絡</w:t>
      </w:r>
      <w:proofErr w:type="spellEnd"/>
      <w:r>
        <w:t>。</w:t>
      </w:r>
      <w:r>
        <w:rPr>
          <w:rFonts w:eastAsia="宋体" w:hint="eastAsia"/>
          <w:lang w:eastAsia="zh-CN"/>
        </w:rPr>
        <w:t>《</w:t>
      </w:r>
      <w:proofErr w:type="spellStart"/>
      <w:r>
        <w:t>釋名</w:t>
      </w:r>
      <w:proofErr w:type="spellEnd"/>
      <w:r>
        <w:rPr>
          <w:rFonts w:eastAsia="宋体" w:hint="eastAsia"/>
          <w:lang w:eastAsia="zh-CN"/>
        </w:rPr>
        <w:t>》</w:t>
      </w:r>
      <w:r>
        <w:t>云：</w:t>
      </w:r>
      <w:r>
        <w:rPr>
          <w:rFonts w:eastAsia="宋体" w:hint="eastAsia"/>
          <w:lang w:eastAsia="zh-CN"/>
        </w:rPr>
        <w:t>“</w:t>
      </w:r>
      <w:proofErr w:type="spellStart"/>
      <w:r>
        <w:t>膜，幕也，幕絡</w:t>
      </w:r>
      <w:proofErr w:type="gramStart"/>
      <w:r>
        <w:t>一</w:t>
      </w:r>
      <w:proofErr w:type="gramEnd"/>
      <w:r>
        <w:t>體</w:t>
      </w:r>
      <w:proofErr w:type="spellEnd"/>
    </w:p>
    <w:p w14:paraId="3B3C32C7" w14:textId="77777777" w:rsidR="00CC015B" w:rsidRDefault="00000000">
      <w:r>
        <w:t>也。</w:t>
      </w:r>
      <w:r>
        <w:rPr>
          <w:rFonts w:eastAsia="宋体" w:hint="eastAsia"/>
          <w:lang w:eastAsia="zh-CN"/>
        </w:rPr>
        <w:t>”</w:t>
      </w:r>
      <w:proofErr w:type="spellStart"/>
      <w:r>
        <w:t>又云</w:t>
      </w:r>
      <w:proofErr w:type="spellEnd"/>
      <w:r>
        <w:rPr>
          <w:rFonts w:eastAsia="宋体" w:hint="eastAsia"/>
          <w:lang w:eastAsia="zh-CN"/>
        </w:rPr>
        <w:t>“</w:t>
      </w:r>
      <w:proofErr w:type="spellStart"/>
      <w:r>
        <w:t>幕，絡也，言牢絡在衣表也</w:t>
      </w:r>
      <w:proofErr w:type="spellEnd"/>
      <w:r>
        <w:t>。</w:t>
      </w:r>
      <w:r>
        <w:rPr>
          <w:rFonts w:eastAsia="宋体" w:hint="eastAsia"/>
          <w:lang w:eastAsia="zh-CN"/>
        </w:rPr>
        <w:t>”</w:t>
      </w:r>
      <w:proofErr w:type="spellStart"/>
      <w:r>
        <w:t>又云</w:t>
      </w:r>
      <w:proofErr w:type="spellEnd"/>
      <w:r>
        <w:rPr>
          <w:rFonts w:eastAsia="宋体" w:hint="eastAsia"/>
          <w:lang w:eastAsia="zh-CN"/>
        </w:rPr>
        <w:t>“</w:t>
      </w:r>
      <w:proofErr w:type="spellStart"/>
      <w:r>
        <w:t>煑繭曰莫。莫，幕也，貧者著衣可以幕</w:t>
      </w:r>
      <w:proofErr w:type="spellEnd"/>
    </w:p>
    <w:p w14:paraId="0F74C739" w14:textId="77777777" w:rsidR="00CC015B" w:rsidRDefault="00000000">
      <w:proofErr w:type="spellStart"/>
      <w:r>
        <w:t>絡絮也。或謂之牽離，煑熟爛牽引使離散如絲然也</w:t>
      </w:r>
      <w:proofErr w:type="spellEnd"/>
      <w:proofErr w:type="gramStart"/>
      <w:r>
        <w:t>。</w:t>
      </w:r>
      <w:r>
        <w:rPr>
          <w:rFonts w:eastAsia="宋体" w:hint="eastAsia"/>
          <w:lang w:eastAsia="zh-CN"/>
        </w:rPr>
        <w:t>”</w:t>
      </w:r>
      <w:proofErr w:type="spellStart"/>
      <w:r>
        <w:t>凡此諸文</w:t>
      </w:r>
      <w:proofErr w:type="gramEnd"/>
      <w:r>
        <w:t>，皆與</w:t>
      </w:r>
      <w:proofErr w:type="spellEnd"/>
      <w:r>
        <w:rPr>
          <w:rFonts w:eastAsia="宋体" w:hint="eastAsia"/>
          <w:lang w:eastAsia="zh-CN"/>
        </w:rPr>
        <w:t>《</w:t>
      </w:r>
      <w:proofErr w:type="spellStart"/>
      <w:r>
        <w:t>爾雅</w:t>
      </w:r>
      <w:proofErr w:type="spellEnd"/>
      <w:r>
        <w:rPr>
          <w:rFonts w:eastAsia="宋体" w:hint="eastAsia"/>
          <w:lang w:eastAsia="zh-CN"/>
        </w:rPr>
        <w:t>》“</w:t>
      </w:r>
      <w:proofErr w:type="spellStart"/>
      <w:r>
        <w:t>貉縮</w:t>
      </w:r>
      <w:proofErr w:type="spellEnd"/>
      <w:r>
        <w:rPr>
          <w:rFonts w:eastAsia="宋体" w:hint="eastAsia"/>
          <w:lang w:eastAsia="zh-CN"/>
        </w:rPr>
        <w:t>”</w:t>
      </w:r>
      <w:proofErr w:type="spellStart"/>
      <w:r>
        <w:t>義近</w:t>
      </w:r>
      <w:proofErr w:type="spellEnd"/>
    </w:p>
    <w:p w14:paraId="0E0BA1C3" w14:textId="77777777" w:rsidR="00CC015B" w:rsidRDefault="00000000">
      <w:pPr>
        <w:rPr>
          <w:lang w:eastAsia="zh-CN"/>
        </w:rPr>
      </w:pPr>
      <w:proofErr w:type="gramStart"/>
      <w:r>
        <w:rPr>
          <w:lang w:eastAsia="zh-CN"/>
        </w:rPr>
        <w:t>念孙案</w:t>
      </w:r>
      <w:r>
        <w:rPr>
          <w:rFonts w:eastAsia="宋体" w:hint="eastAsia"/>
          <w:lang w:eastAsia="zh-CN"/>
        </w:rPr>
        <w:t>《</w:t>
      </w:r>
      <w:r>
        <w:rPr>
          <w:lang w:eastAsia="zh-CN"/>
        </w:rPr>
        <w:t>檀弓</w:t>
      </w:r>
      <w:r>
        <w:rPr>
          <w:rFonts w:eastAsia="宋体" w:hint="eastAsia"/>
          <w:lang w:eastAsia="zh-CN"/>
        </w:rPr>
        <w:t>》</w:t>
      </w:r>
      <w:proofErr w:type="gramEnd"/>
      <w:r>
        <w:rPr>
          <w:lang w:eastAsia="zh-CN"/>
        </w:rPr>
        <w:t>注本作</w:t>
      </w:r>
      <w:r>
        <w:rPr>
          <w:rFonts w:eastAsia="宋体" w:hint="eastAsia"/>
          <w:lang w:eastAsia="zh-CN"/>
        </w:rPr>
        <w:t>“</w:t>
      </w:r>
      <w:proofErr w:type="gramStart"/>
      <w:r>
        <w:rPr>
          <w:lang w:eastAsia="zh-CN"/>
        </w:rPr>
        <w:t>斬</w:t>
      </w:r>
      <w:proofErr w:type="gramEnd"/>
      <w:r>
        <w:rPr>
          <w:lang w:eastAsia="zh-CN"/>
        </w:rPr>
        <w:t>板謂</w:t>
      </w:r>
      <w:proofErr w:type="gramStart"/>
      <w:r>
        <w:rPr>
          <w:lang w:eastAsia="zh-CN"/>
        </w:rPr>
        <w:t>斷</w:t>
      </w:r>
      <w:proofErr w:type="gramEnd"/>
      <w:r>
        <w:rPr>
          <w:lang w:eastAsia="zh-CN"/>
        </w:rPr>
        <w:t>其縮也。</w:t>
      </w:r>
      <w:r>
        <w:rPr>
          <w:rFonts w:eastAsia="宋体" w:hint="eastAsia"/>
          <w:lang w:eastAsia="zh-CN"/>
        </w:rPr>
        <w:t>”</w:t>
      </w:r>
      <w:r>
        <w:rPr>
          <w:lang w:eastAsia="zh-CN"/>
        </w:rPr>
        <w:t>縮即繩也，故又引</w:t>
      </w:r>
      <w:r>
        <w:rPr>
          <w:rFonts w:eastAsia="宋体" w:hint="eastAsia"/>
          <w:lang w:eastAsia="zh-CN"/>
        </w:rPr>
        <w:t>《</w:t>
      </w:r>
      <w:r>
        <w:rPr>
          <w:lang w:eastAsia="zh-CN"/>
        </w:rPr>
        <w:t>詩</w:t>
      </w:r>
      <w:r>
        <w:rPr>
          <w:rFonts w:eastAsia="宋体" w:hint="eastAsia"/>
          <w:lang w:eastAsia="zh-CN"/>
        </w:rPr>
        <w:t>》“</w:t>
      </w:r>
      <w:r>
        <w:rPr>
          <w:lang w:eastAsia="zh-CN"/>
        </w:rPr>
        <w:t>縮板以載</w:t>
      </w:r>
      <w:r>
        <w:rPr>
          <w:rFonts w:eastAsia="宋体" w:hint="eastAsia"/>
          <w:lang w:eastAsia="zh-CN"/>
        </w:rPr>
        <w:t>”</w:t>
      </w:r>
      <w:r>
        <w:rPr>
          <w:lang w:eastAsia="zh-CN"/>
        </w:rPr>
        <w:t>，即</w:t>
      </w:r>
    </w:p>
    <w:p w14:paraId="6F497753" w14:textId="77777777" w:rsidR="00CC015B" w:rsidRDefault="00000000">
      <w:r>
        <w:rPr>
          <w:rFonts w:eastAsia="宋体" w:hint="eastAsia"/>
          <w:lang w:eastAsia="zh-CN"/>
        </w:rPr>
        <w:t>《</w:t>
      </w:r>
      <w:proofErr w:type="spellStart"/>
      <w:r>
        <w:t>爾雅</w:t>
      </w:r>
      <w:proofErr w:type="spellEnd"/>
      <w:r>
        <w:rPr>
          <w:rFonts w:eastAsia="宋体" w:hint="eastAsia"/>
          <w:lang w:eastAsia="zh-CN"/>
        </w:rPr>
        <w:t>》</w:t>
      </w:r>
      <w:proofErr w:type="spellStart"/>
      <w:r>
        <w:t>所謂</w:t>
      </w:r>
      <w:proofErr w:type="spellEnd"/>
      <w:r>
        <w:rPr>
          <w:rFonts w:eastAsia="宋体" w:hint="eastAsia"/>
          <w:lang w:eastAsia="zh-CN"/>
        </w:rPr>
        <w:t>“</w:t>
      </w:r>
      <w:proofErr w:type="spellStart"/>
      <w:r>
        <w:t>繩之謂之縮之也</w:t>
      </w:r>
      <w:proofErr w:type="spellEnd"/>
      <w:r>
        <w:rPr>
          <w:rFonts w:eastAsia="宋体" w:hint="eastAsia"/>
          <w:lang w:eastAsia="zh-CN"/>
        </w:rPr>
        <w:t>”</w:t>
      </w:r>
      <w:r>
        <w:t>，</w:t>
      </w:r>
      <w:proofErr w:type="spellStart"/>
      <w:r>
        <w:t>釋文出</w:t>
      </w:r>
      <w:proofErr w:type="spellEnd"/>
      <w:r>
        <w:rPr>
          <w:rFonts w:eastAsia="宋体" w:hint="eastAsia"/>
          <w:lang w:eastAsia="zh-CN"/>
        </w:rPr>
        <w:t>“</w:t>
      </w:r>
      <w:proofErr w:type="spellStart"/>
      <w:r>
        <w:t>斷其</w:t>
      </w:r>
      <w:proofErr w:type="spellEnd"/>
      <w:r>
        <w:rPr>
          <w:rFonts w:eastAsia="宋体" w:hint="eastAsia"/>
          <w:lang w:eastAsia="zh-CN"/>
        </w:rPr>
        <w:t>”</w:t>
      </w:r>
      <w:proofErr w:type="spellStart"/>
      <w:r>
        <w:t>二字，云音短，則鄭注本作</w:t>
      </w:r>
      <w:proofErr w:type="spellEnd"/>
      <w:r>
        <w:rPr>
          <w:rFonts w:eastAsia="宋体" w:hint="eastAsia"/>
          <w:lang w:eastAsia="zh-CN"/>
        </w:rPr>
        <w:t>“</w:t>
      </w:r>
      <w:proofErr w:type="spellStart"/>
      <w:r>
        <w:t>斷其縮</w:t>
      </w:r>
      <w:proofErr w:type="spellEnd"/>
      <w:r>
        <w:rPr>
          <w:rFonts w:eastAsia="宋体" w:hint="eastAsia"/>
          <w:lang w:eastAsia="zh-CN"/>
        </w:rPr>
        <w:t>”</w:t>
      </w:r>
      <w:proofErr w:type="spellStart"/>
      <w:r>
        <w:t>甚明</w:t>
      </w:r>
      <w:proofErr w:type="spellEnd"/>
    </w:p>
    <w:p w14:paraId="7073A1E9" w14:textId="77777777" w:rsidR="00CC015B" w:rsidRDefault="00000000">
      <w:proofErr w:type="spellStart"/>
      <w:r>
        <w:t>宋監本、</w:t>
      </w:r>
      <w:proofErr w:type="gramStart"/>
      <w:r>
        <w:t>撫</w:t>
      </w:r>
      <w:proofErr w:type="gramEnd"/>
      <w:r>
        <w:t>州本、岳本、明嘉靖本、衛氏</w:t>
      </w:r>
      <w:proofErr w:type="spellEnd"/>
      <w:r>
        <w:rPr>
          <w:rFonts w:eastAsia="宋体" w:hint="eastAsia"/>
          <w:lang w:eastAsia="zh-CN"/>
        </w:rPr>
        <w:t>《</w:t>
      </w:r>
      <w:proofErr w:type="spellStart"/>
      <w:r>
        <w:t>集説</w:t>
      </w:r>
      <w:proofErr w:type="spellEnd"/>
      <w:r>
        <w:rPr>
          <w:rFonts w:eastAsia="宋体" w:hint="eastAsia"/>
          <w:lang w:eastAsia="zh-CN"/>
        </w:rPr>
        <w:t>》</w:t>
      </w:r>
      <w:proofErr w:type="spellStart"/>
      <w:r>
        <w:t>本及</w:t>
      </w:r>
      <w:proofErr w:type="spellEnd"/>
      <w:r>
        <w:rPr>
          <w:rFonts w:eastAsia="宋体" w:hint="eastAsia"/>
          <w:lang w:eastAsia="zh-CN"/>
        </w:rPr>
        <w:t>《</w:t>
      </w:r>
      <w:proofErr w:type="spellStart"/>
      <w:r>
        <w:t>禮記考文</w:t>
      </w:r>
      <w:proofErr w:type="spellEnd"/>
      <w:r>
        <w:rPr>
          <w:rFonts w:eastAsia="宋体" w:hint="eastAsia"/>
          <w:lang w:eastAsia="zh-CN"/>
        </w:rPr>
        <w:t>》</w:t>
      </w:r>
      <w:proofErr w:type="spellStart"/>
      <w:r>
        <w:t>所引古本、足利並作</w:t>
      </w:r>
      <w:proofErr w:type="spellEnd"/>
      <w:r>
        <w:rPr>
          <w:rFonts w:eastAsia="宋体" w:hint="eastAsia"/>
          <w:lang w:eastAsia="zh-CN"/>
        </w:rPr>
        <w:t>“</w:t>
      </w:r>
      <w:proofErr w:type="spellStart"/>
      <w:r>
        <w:t>斷其</w:t>
      </w:r>
      <w:proofErr w:type="spellEnd"/>
    </w:p>
    <w:p w14:paraId="1F17641A" w14:textId="77777777" w:rsidR="00CC015B" w:rsidRDefault="00000000">
      <w:r>
        <w:t>縮</w:t>
      </w:r>
      <w:proofErr w:type="gramStart"/>
      <w:r>
        <w:rPr>
          <w:rFonts w:eastAsia="宋体" w:hint="eastAsia"/>
          <w:lang w:eastAsia="zh-CN"/>
        </w:rPr>
        <w:t>”</w:t>
      </w:r>
      <w:proofErr w:type="gramEnd"/>
      <w:r>
        <w:t>，</w:t>
      </w:r>
      <w:proofErr w:type="spellStart"/>
      <w:r>
        <w:t>自明監本始誤爲</w:t>
      </w:r>
      <w:proofErr w:type="spellEnd"/>
      <w:r>
        <w:rPr>
          <w:rFonts w:eastAsia="宋体" w:hint="eastAsia"/>
          <w:lang w:eastAsia="zh-CN"/>
        </w:rPr>
        <w:t>“</w:t>
      </w:r>
      <w:proofErr w:type="spellStart"/>
      <w:r>
        <w:t>斷莫縮</w:t>
      </w:r>
      <w:proofErr w:type="spellEnd"/>
      <w:r>
        <w:rPr>
          <w:rFonts w:eastAsia="宋体" w:hint="eastAsia"/>
          <w:lang w:eastAsia="zh-CN"/>
        </w:rPr>
        <w:t>”</w:t>
      </w:r>
      <w:r>
        <w:t>，</w:t>
      </w:r>
      <w:proofErr w:type="spellStart"/>
      <w:r>
        <w:t>而其義</w:t>
      </w:r>
      <w:proofErr w:type="gramStart"/>
      <w:r>
        <w:t>遂不可</w:t>
      </w:r>
      <w:proofErr w:type="gramEnd"/>
      <w:r>
        <w:t>通。今以</w:t>
      </w:r>
      <w:proofErr w:type="spellEnd"/>
      <w:r>
        <w:rPr>
          <w:rFonts w:eastAsia="宋体" w:hint="eastAsia"/>
          <w:lang w:eastAsia="zh-CN"/>
        </w:rPr>
        <w:t>“</w:t>
      </w:r>
      <w:proofErr w:type="spellStart"/>
      <w:r>
        <w:t>莫縮</w:t>
      </w:r>
      <w:proofErr w:type="spellEnd"/>
      <w:r>
        <w:rPr>
          <w:rFonts w:eastAsia="宋体" w:hint="eastAsia"/>
          <w:lang w:eastAsia="zh-CN"/>
        </w:rPr>
        <w:t>”</w:t>
      </w:r>
      <w:r>
        <w:t>爲</w:t>
      </w:r>
      <w:r>
        <w:rPr>
          <w:rFonts w:eastAsia="宋体" w:hint="eastAsia"/>
          <w:lang w:eastAsia="zh-CN"/>
        </w:rPr>
        <w:t>“</w:t>
      </w:r>
      <w:proofErr w:type="spellStart"/>
      <w:r>
        <w:t>貉縮</w:t>
      </w:r>
      <w:proofErr w:type="spellEnd"/>
      <w:r>
        <w:rPr>
          <w:rFonts w:eastAsia="宋体" w:hint="eastAsia"/>
          <w:lang w:eastAsia="zh-CN"/>
        </w:rPr>
        <w:t>”</w:t>
      </w:r>
      <w:r>
        <w:t>，</w:t>
      </w:r>
      <w:proofErr w:type="spellStart"/>
      <w:r>
        <w:t>則誤之又誤矣</w:t>
      </w:r>
      <w:proofErr w:type="spellEnd"/>
    </w:p>
    <w:p w14:paraId="5F68080B" w14:textId="77777777" w:rsidR="00CC015B" w:rsidRDefault="00000000">
      <w:pPr>
        <w:rPr>
          <w:rFonts w:eastAsia="宋体"/>
          <w:lang w:eastAsia="zh-CN"/>
        </w:rPr>
      </w:pPr>
      <w:r>
        <w:rPr>
          <w:rFonts w:eastAsia="宋体" w:hint="eastAsia"/>
          <w:lang w:eastAsia="zh-CN"/>
        </w:rPr>
        <w:t>《</w:t>
      </w:r>
      <w:proofErr w:type="spellStart"/>
      <w:r>
        <w:t>釋言</w:t>
      </w:r>
      <w:proofErr w:type="spellEnd"/>
      <w:r>
        <w:rPr>
          <w:rFonts w:eastAsia="宋体" w:hint="eastAsia"/>
          <w:lang w:eastAsia="zh-CN"/>
        </w:rPr>
        <w:t>》【</w:t>
      </w:r>
      <w:proofErr w:type="spellStart"/>
      <w:r>
        <w:t>第二</w:t>
      </w:r>
      <w:proofErr w:type="spellEnd"/>
      <w:r>
        <w:rPr>
          <w:rFonts w:eastAsia="宋体" w:hint="eastAsia"/>
          <w:lang w:eastAsia="zh-CN"/>
        </w:rPr>
        <w:t>】</w:t>
      </w:r>
    </w:p>
    <w:p w14:paraId="35097C97" w14:textId="77777777" w:rsidR="00CC015B" w:rsidRDefault="00000000">
      <w:proofErr w:type="spellStart"/>
      <w:r>
        <w:t>臞脙，瘠也</w:t>
      </w:r>
      <w:proofErr w:type="spellEnd"/>
      <w:r>
        <w:t>。</w:t>
      </w:r>
    </w:p>
    <w:p w14:paraId="47FD8A97" w14:textId="77777777" w:rsidR="00CC015B" w:rsidRDefault="00000000">
      <w:pPr>
        <w:rPr>
          <w:lang w:eastAsia="zh-CN"/>
        </w:rPr>
      </w:pPr>
      <w:proofErr w:type="spellStart"/>
      <w:r>
        <w:lastRenderedPageBreak/>
        <w:t>脙者</w:t>
      </w:r>
      <w:proofErr w:type="spellEnd"/>
      <w:r>
        <w:t>，</w:t>
      </w:r>
      <w:r>
        <w:rPr>
          <w:rFonts w:eastAsia="宋体" w:hint="eastAsia"/>
          <w:lang w:eastAsia="zh-CN"/>
        </w:rPr>
        <w:t>《</w:t>
      </w:r>
      <w:proofErr w:type="spellStart"/>
      <w:r>
        <w:t>説文</w:t>
      </w:r>
      <w:proofErr w:type="spellEnd"/>
      <w:r>
        <w:rPr>
          <w:rFonts w:eastAsia="宋体" w:hint="eastAsia"/>
          <w:lang w:eastAsia="zh-CN"/>
        </w:rPr>
        <w:t>》</w:t>
      </w:r>
      <w:r>
        <w:t>云：</w:t>
      </w:r>
      <w:r>
        <w:rPr>
          <w:rFonts w:eastAsia="宋体" w:hint="eastAsia"/>
          <w:lang w:eastAsia="zh-CN"/>
        </w:rPr>
        <w:t>“</w:t>
      </w:r>
      <w:proofErr w:type="spellStart"/>
      <w:r>
        <w:t>齊人謂臞脙也</w:t>
      </w:r>
      <w:proofErr w:type="spellEnd"/>
      <w:r>
        <w:t>。</w:t>
      </w:r>
      <w:r>
        <w:rPr>
          <w:rFonts w:eastAsia="宋体" w:hint="eastAsia"/>
          <w:lang w:eastAsia="zh-CN"/>
        </w:rPr>
        <w:t>”《</w:t>
      </w:r>
      <w:r>
        <w:rPr>
          <w:lang w:eastAsia="zh-CN"/>
        </w:rPr>
        <w:t>玉篇</w:t>
      </w:r>
      <w:r>
        <w:rPr>
          <w:rFonts w:eastAsia="宋体" w:hint="eastAsia"/>
          <w:lang w:eastAsia="zh-CN"/>
        </w:rPr>
        <w:t>》</w:t>
      </w:r>
      <w:r>
        <w:rPr>
          <w:lang w:eastAsia="zh-CN"/>
        </w:rPr>
        <w:t>云：</w:t>
      </w:r>
      <w:r>
        <w:rPr>
          <w:rFonts w:eastAsia="宋体" w:hint="eastAsia"/>
          <w:lang w:eastAsia="zh-CN"/>
        </w:rPr>
        <w:t>“</w:t>
      </w:r>
      <w:r>
        <w:rPr>
          <w:lang w:eastAsia="zh-CN"/>
        </w:rPr>
        <w:t>齊人謂</w:t>
      </w:r>
      <w:proofErr w:type="gramStart"/>
      <w:r>
        <w:rPr>
          <w:lang w:eastAsia="zh-CN"/>
        </w:rPr>
        <w:t>瘠</w:t>
      </w:r>
      <w:proofErr w:type="gramEnd"/>
      <w:r>
        <w:rPr>
          <w:lang w:eastAsia="zh-CN"/>
        </w:rPr>
        <w:t>腹爲脉。</w:t>
      </w:r>
      <w:r>
        <w:rPr>
          <w:rFonts w:eastAsia="宋体" w:hint="eastAsia"/>
          <w:lang w:eastAsia="zh-CN"/>
        </w:rPr>
        <w:t>”</w:t>
      </w:r>
      <w:r>
        <w:rPr>
          <w:lang w:eastAsia="zh-CN"/>
        </w:rPr>
        <w:t>按：</w:t>
      </w:r>
      <w:proofErr w:type="gramStart"/>
      <w:r>
        <w:rPr>
          <w:lang w:eastAsia="zh-CN"/>
        </w:rPr>
        <w:t>瘠</w:t>
      </w:r>
      <w:proofErr w:type="gramEnd"/>
      <w:r>
        <w:rPr>
          <w:lang w:eastAsia="zh-CN"/>
        </w:rPr>
        <w:t>腹之義</w:t>
      </w:r>
    </w:p>
    <w:p w14:paraId="64BAA59C" w14:textId="77777777" w:rsidR="00CC015B" w:rsidRDefault="00000000">
      <w:pPr>
        <w:rPr>
          <w:lang w:eastAsia="zh-CN"/>
        </w:rPr>
      </w:pPr>
      <w:r>
        <w:rPr>
          <w:rFonts w:eastAsia="宋体" w:hint="eastAsia"/>
          <w:lang w:eastAsia="zh-CN"/>
        </w:rPr>
        <w:t>《</w:t>
      </w:r>
      <w:r>
        <w:rPr>
          <w:lang w:eastAsia="zh-CN"/>
        </w:rPr>
        <w:t>玉篇</w:t>
      </w:r>
      <w:r>
        <w:rPr>
          <w:rFonts w:eastAsia="宋体" w:hint="eastAsia"/>
          <w:lang w:eastAsia="zh-CN"/>
        </w:rPr>
        <w:t>》</w:t>
      </w:r>
      <w:r>
        <w:rPr>
          <w:lang w:eastAsia="zh-CN"/>
        </w:rPr>
        <w:t>當有所本。今驗蛷䗏之蟲腹甚瘠瘦，</w:t>
      </w:r>
      <w:r>
        <w:rPr>
          <w:rFonts w:eastAsia="宋体" w:hint="eastAsia"/>
          <w:lang w:eastAsia="zh-CN"/>
        </w:rPr>
        <w:t>《</w:t>
      </w:r>
      <w:r>
        <w:rPr>
          <w:lang w:eastAsia="zh-CN"/>
        </w:rPr>
        <w:t>廣雅</w:t>
      </w:r>
      <w:r>
        <w:rPr>
          <w:rFonts w:eastAsia="宋体" w:hint="eastAsia"/>
          <w:lang w:eastAsia="zh-CN"/>
        </w:rPr>
        <w:t>》</w:t>
      </w:r>
      <w:r>
        <w:rPr>
          <w:lang w:eastAsia="zh-CN"/>
        </w:rPr>
        <w:t>謂之</w:t>
      </w:r>
      <w:r>
        <w:rPr>
          <w:rFonts w:eastAsia="宋体" w:hint="eastAsia"/>
          <w:lang w:eastAsia="zh-CN"/>
        </w:rPr>
        <w:t>“</w:t>
      </w:r>
      <w:r>
        <w:rPr>
          <w:lang w:eastAsia="zh-CN"/>
        </w:rPr>
        <w:t>蛷䗏</w:t>
      </w:r>
      <w:r>
        <w:rPr>
          <w:rFonts w:eastAsia="宋体" w:hint="eastAsia"/>
          <w:lang w:eastAsia="zh-CN"/>
        </w:rPr>
        <w:t>”</w:t>
      </w:r>
      <w:r>
        <w:rPr>
          <w:lang w:eastAsia="zh-CN"/>
        </w:rPr>
        <w:t>，</w:t>
      </w:r>
      <w:r>
        <w:rPr>
          <w:rFonts w:eastAsia="宋体" w:hint="eastAsia"/>
          <w:lang w:eastAsia="zh-CN"/>
        </w:rPr>
        <w:t>《</w:t>
      </w:r>
      <w:r>
        <w:rPr>
          <w:lang w:eastAsia="zh-CN"/>
        </w:rPr>
        <w:t>博物志</w:t>
      </w:r>
      <w:r>
        <w:rPr>
          <w:rFonts w:eastAsia="宋体" w:hint="eastAsia"/>
          <w:lang w:eastAsia="zh-CN"/>
        </w:rPr>
        <w:t>》</w:t>
      </w:r>
      <w:r>
        <w:rPr>
          <w:lang w:eastAsia="zh-CN"/>
        </w:rPr>
        <w:t>謂之</w:t>
      </w:r>
      <w:r>
        <w:rPr>
          <w:rFonts w:eastAsia="宋体" w:hint="eastAsia"/>
          <w:lang w:eastAsia="zh-CN"/>
        </w:rPr>
        <w:t>“</w:t>
      </w:r>
      <w:r>
        <w:rPr>
          <w:lang w:eastAsia="zh-CN"/>
        </w:rPr>
        <w:t>蠷䗏</w:t>
      </w:r>
      <w:r>
        <w:rPr>
          <w:rFonts w:eastAsia="宋体" w:hint="eastAsia"/>
          <w:lang w:eastAsia="zh-CN"/>
        </w:rPr>
        <w:t>”</w:t>
      </w:r>
      <w:r>
        <w:rPr>
          <w:lang w:eastAsia="zh-CN"/>
        </w:rPr>
        <w:t>，與</w:t>
      </w:r>
    </w:p>
    <w:p w14:paraId="67703AF2" w14:textId="77777777" w:rsidR="00CC015B" w:rsidRDefault="00000000">
      <w:pPr>
        <w:rPr>
          <w:lang w:eastAsia="zh-CN"/>
        </w:rPr>
      </w:pPr>
      <w:r>
        <w:rPr>
          <w:lang w:eastAsia="zh-CN"/>
        </w:rPr>
        <w:t>臞脙、㾳聲義正同。臞脉雙聲，脉</w:t>
      </w:r>
      <w:proofErr w:type="gramStart"/>
      <w:r>
        <w:rPr>
          <w:lang w:eastAsia="zh-CN"/>
        </w:rPr>
        <w:t>瘿曡</w:t>
      </w:r>
      <w:proofErr w:type="gramEnd"/>
      <w:r>
        <w:rPr>
          <w:lang w:eastAsia="zh-CN"/>
        </w:rPr>
        <w:t>韻也</w:t>
      </w:r>
    </w:p>
    <w:p w14:paraId="5792379F" w14:textId="77777777" w:rsidR="00CC015B" w:rsidRDefault="00000000">
      <w:pPr>
        <w:rPr>
          <w:lang w:eastAsia="zh-CN"/>
        </w:rPr>
      </w:pPr>
      <w:r>
        <w:rPr>
          <w:lang w:eastAsia="zh-CN"/>
        </w:rPr>
        <w:t>【第</w:t>
      </w:r>
      <w:r>
        <w:rPr>
          <w:lang w:eastAsia="zh-CN"/>
        </w:rPr>
        <w:t>132</w:t>
      </w:r>
      <w:r>
        <w:rPr>
          <w:lang w:eastAsia="zh-CN"/>
        </w:rPr>
        <w:t>页】</w:t>
      </w:r>
    </w:p>
    <w:p w14:paraId="1F6CA335" w14:textId="77777777" w:rsidR="00CC015B" w:rsidRDefault="00000000">
      <w:pPr>
        <w:rPr>
          <w:lang w:eastAsia="zh-CN"/>
        </w:rPr>
      </w:pPr>
      <w:r>
        <w:rPr>
          <w:lang w:eastAsia="zh-CN"/>
        </w:rPr>
        <w:t>念孙案：齊人謂</w:t>
      </w:r>
      <w:proofErr w:type="gramStart"/>
      <w:r>
        <w:rPr>
          <w:lang w:eastAsia="zh-CN"/>
        </w:rPr>
        <w:t>瘠瘿</w:t>
      </w:r>
      <w:proofErr w:type="gramEnd"/>
      <w:r>
        <w:rPr>
          <w:lang w:eastAsia="zh-CN"/>
        </w:rPr>
        <w:t>爲脉，</w:t>
      </w:r>
      <w:proofErr w:type="gramStart"/>
      <w:r>
        <w:rPr>
          <w:lang w:eastAsia="zh-CN"/>
        </w:rPr>
        <w:t>瘠瘦指</w:t>
      </w:r>
      <w:proofErr w:type="gramEnd"/>
      <w:r>
        <w:rPr>
          <w:lang w:eastAsia="zh-CN"/>
        </w:rPr>
        <w:t>人而言，非謂蛷䗏也。蛷䗏之蟲，自首至尾無獨肥</w:t>
      </w:r>
    </w:p>
    <w:p w14:paraId="25BDF6EE" w14:textId="77777777" w:rsidR="00CC015B" w:rsidRDefault="00000000">
      <w:proofErr w:type="spellStart"/>
      <w:r>
        <w:t>之處，亦無獨瘠之處，何以謂蛷䗏之腹甚瘠？今本</w:t>
      </w:r>
      <w:proofErr w:type="spellEnd"/>
      <w:r>
        <w:rPr>
          <w:rFonts w:eastAsia="宋体" w:hint="eastAsia"/>
          <w:lang w:eastAsia="zh-CN"/>
        </w:rPr>
        <w:t>《</w:t>
      </w:r>
      <w:proofErr w:type="spellStart"/>
      <w:r>
        <w:t>玉篇</w:t>
      </w:r>
      <w:proofErr w:type="spellEnd"/>
      <w:r>
        <w:rPr>
          <w:rFonts w:eastAsia="宋体" w:hint="eastAsia"/>
          <w:lang w:eastAsia="zh-CN"/>
        </w:rPr>
        <w:t>》</w:t>
      </w:r>
      <w:proofErr w:type="gramStart"/>
      <w:r>
        <w:t>作</w:t>
      </w:r>
      <w:r>
        <w:rPr>
          <w:rFonts w:eastAsia="宋体" w:hint="eastAsia"/>
          <w:lang w:eastAsia="zh-CN"/>
        </w:rPr>
        <w:t>“</w:t>
      </w:r>
      <w:proofErr w:type="spellStart"/>
      <w:proofErr w:type="gramEnd"/>
      <w:r>
        <w:t>齊人謂瘠腹爲脙</w:t>
      </w:r>
      <w:proofErr w:type="spellEnd"/>
      <w:r>
        <w:rPr>
          <w:rFonts w:eastAsia="宋体" w:hint="eastAsia"/>
          <w:lang w:eastAsia="zh-CN"/>
        </w:rPr>
        <w:t>”</w:t>
      </w:r>
      <w:r>
        <w:t>者，</w:t>
      </w:r>
      <w:r>
        <w:rPr>
          <w:rFonts w:eastAsia="宋体" w:hint="eastAsia"/>
          <w:lang w:eastAsia="zh-CN"/>
        </w:rPr>
        <w:t>“</w:t>
      </w:r>
      <w:r>
        <w:t>腹</w:t>
      </w:r>
      <w:r>
        <w:rPr>
          <w:rFonts w:eastAsia="宋体" w:hint="eastAsia"/>
          <w:lang w:eastAsia="zh-CN"/>
        </w:rPr>
        <w:t>”</w:t>
      </w:r>
      <w:r>
        <w:t>乃</w:t>
      </w:r>
    </w:p>
    <w:p w14:paraId="03B6D7AA" w14:textId="77777777" w:rsidR="00CC015B" w:rsidRDefault="00000000">
      <w:pPr>
        <w:rPr>
          <w:lang w:eastAsia="zh-CN"/>
        </w:rPr>
      </w:pPr>
      <w:r>
        <w:rPr>
          <w:rFonts w:eastAsia="宋体" w:hint="eastAsia"/>
          <w:lang w:eastAsia="zh-CN"/>
        </w:rPr>
        <w:t>“</w:t>
      </w:r>
      <w:r>
        <w:t>胺</w:t>
      </w:r>
      <w:r>
        <w:rPr>
          <w:rFonts w:eastAsia="宋体" w:hint="eastAsia"/>
          <w:lang w:eastAsia="zh-CN"/>
        </w:rPr>
        <w:t>”</w:t>
      </w:r>
      <w:proofErr w:type="spellStart"/>
      <w:r>
        <w:t>字之譌，</w:t>
      </w:r>
      <w:proofErr w:type="gramStart"/>
      <w:r>
        <w:t>胺俗作</w:t>
      </w:r>
      <w:proofErr w:type="gramEnd"/>
      <w:r>
        <w:t>膄，與腹相似而誤</w:t>
      </w:r>
      <w:proofErr w:type="spellEnd"/>
      <w:r>
        <w:t>。</w:t>
      </w:r>
      <w:r>
        <w:rPr>
          <w:lang w:eastAsia="zh-CN"/>
        </w:rPr>
        <w:t>胺即</w:t>
      </w:r>
      <w:proofErr w:type="gramStart"/>
      <w:r>
        <w:rPr>
          <w:lang w:eastAsia="zh-CN"/>
        </w:rPr>
        <w:t>瘿</w:t>
      </w:r>
      <w:proofErr w:type="gramEnd"/>
      <w:r>
        <w:rPr>
          <w:lang w:eastAsia="zh-CN"/>
        </w:rPr>
        <w:t>字也。</w:t>
      </w:r>
      <w:r>
        <w:rPr>
          <w:rFonts w:eastAsia="宋体" w:hint="eastAsia"/>
          <w:lang w:eastAsia="zh-CN"/>
        </w:rPr>
        <w:t>《</w:t>
      </w:r>
      <w:r>
        <w:rPr>
          <w:lang w:eastAsia="zh-CN"/>
        </w:rPr>
        <w:t>玉篇</w:t>
      </w:r>
      <w:r>
        <w:rPr>
          <w:rFonts w:eastAsia="宋体" w:hint="eastAsia"/>
          <w:lang w:eastAsia="zh-CN"/>
        </w:rPr>
        <w:t>》</w:t>
      </w:r>
      <w:r>
        <w:rPr>
          <w:lang w:eastAsia="zh-CN"/>
        </w:rPr>
        <w:t>之</w:t>
      </w:r>
      <w:proofErr w:type="gramStart"/>
      <w:r>
        <w:rPr>
          <w:lang w:eastAsia="zh-CN"/>
        </w:rPr>
        <w:t>注即本於郭</w:t>
      </w:r>
      <w:proofErr w:type="gramEnd"/>
      <w:r>
        <w:rPr>
          <w:lang w:eastAsia="zh-CN"/>
        </w:rPr>
        <w:t>注，非别有所本也。</w:t>
      </w:r>
    </w:p>
    <w:p w14:paraId="187C4803" w14:textId="77777777" w:rsidR="00CC015B" w:rsidRDefault="00000000">
      <w:proofErr w:type="spellStart"/>
      <w:r>
        <w:t>今因</w:t>
      </w:r>
      <w:proofErr w:type="gramStart"/>
      <w:r>
        <w:t>一</w:t>
      </w:r>
      <w:proofErr w:type="gramEnd"/>
      <w:r>
        <w:t>脙字而</w:t>
      </w:r>
      <w:proofErr w:type="gramStart"/>
      <w:r>
        <w:t>牽</w:t>
      </w:r>
      <w:proofErr w:type="gramEnd"/>
      <w:r>
        <w:t>合蛷䗏，又因</w:t>
      </w:r>
      <w:proofErr w:type="spellEnd"/>
      <w:r>
        <w:rPr>
          <w:rFonts w:eastAsia="宋体" w:hint="eastAsia"/>
          <w:lang w:eastAsia="zh-CN"/>
        </w:rPr>
        <w:t>《</w:t>
      </w:r>
      <w:proofErr w:type="spellStart"/>
      <w:r>
        <w:t>玉篇</w:t>
      </w:r>
      <w:proofErr w:type="spellEnd"/>
      <w:r>
        <w:rPr>
          <w:rFonts w:eastAsia="宋体" w:hint="eastAsia"/>
          <w:lang w:eastAsia="zh-CN"/>
        </w:rPr>
        <w:t>》</w:t>
      </w:r>
      <w:proofErr w:type="spellStart"/>
      <w:r>
        <w:t>之胺訛作腹，而謂蛷䗏之腹甚</w:t>
      </w:r>
      <w:proofErr w:type="gramStart"/>
      <w:r>
        <w:t>瘠</w:t>
      </w:r>
      <w:proofErr w:type="gramEnd"/>
      <w:r>
        <w:t>，此誤之又誤也</w:t>
      </w:r>
      <w:proofErr w:type="spellEnd"/>
    </w:p>
    <w:p w14:paraId="72E357DB" w14:textId="77777777" w:rsidR="00CC015B" w:rsidRDefault="00000000">
      <w:proofErr w:type="spellStart"/>
      <w:r>
        <w:t>氂，罽也</w:t>
      </w:r>
      <w:proofErr w:type="spellEnd"/>
      <w:r>
        <w:t>。</w:t>
      </w:r>
    </w:p>
    <w:p w14:paraId="16AE5250" w14:textId="77777777" w:rsidR="00CC015B" w:rsidRDefault="00000000">
      <w:proofErr w:type="spellStart"/>
      <w:r>
        <w:t>氂者，毳之譌文也</w:t>
      </w:r>
      <w:proofErr w:type="spellEnd"/>
      <w:r>
        <w:t>。</w:t>
      </w:r>
      <w:r>
        <w:rPr>
          <w:rFonts w:eastAsia="宋体" w:hint="eastAsia"/>
          <w:lang w:eastAsia="zh-CN"/>
        </w:rPr>
        <w:t>《</w:t>
      </w:r>
      <w:proofErr w:type="spellStart"/>
      <w:r>
        <w:t>説文</w:t>
      </w:r>
      <w:proofErr w:type="spellEnd"/>
      <w:r>
        <w:rPr>
          <w:rFonts w:eastAsia="宋体" w:hint="eastAsia"/>
          <w:lang w:eastAsia="zh-CN"/>
        </w:rPr>
        <w:t>》</w:t>
      </w:r>
      <w:proofErr w:type="gramStart"/>
      <w:r>
        <w:t>：</w:t>
      </w:r>
      <w:r>
        <w:rPr>
          <w:rFonts w:eastAsia="宋体" w:hint="eastAsia"/>
          <w:lang w:eastAsia="zh-CN"/>
        </w:rPr>
        <w:t>“</w:t>
      </w:r>
      <w:proofErr w:type="spellStart"/>
      <w:proofErr w:type="gramEnd"/>
      <w:r>
        <w:t>毳，獸細毛也</w:t>
      </w:r>
      <w:proofErr w:type="spellEnd"/>
      <w:r>
        <w:t>。</w:t>
      </w:r>
      <w:r>
        <w:rPr>
          <w:rFonts w:eastAsia="宋体" w:hint="eastAsia"/>
          <w:lang w:eastAsia="zh-CN"/>
        </w:rPr>
        <w:t>”《</w:t>
      </w:r>
      <w:proofErr w:type="spellStart"/>
      <w:r>
        <w:t>周禮。司服</w:t>
      </w:r>
      <w:proofErr w:type="spellEnd"/>
      <w:r>
        <w:rPr>
          <w:rFonts w:eastAsia="宋体" w:hint="eastAsia"/>
          <w:lang w:eastAsia="zh-CN"/>
        </w:rPr>
        <w:t>》</w:t>
      </w:r>
      <w:proofErr w:type="spellStart"/>
      <w:r>
        <w:t>注引鄭衆曰</w:t>
      </w:r>
      <w:proofErr w:type="spellEnd"/>
      <w:r>
        <w:rPr>
          <w:rFonts w:eastAsia="宋体" w:hint="eastAsia"/>
          <w:lang w:eastAsia="zh-CN"/>
        </w:rPr>
        <w:t>“</w:t>
      </w:r>
      <w:proofErr w:type="spellStart"/>
      <w:r>
        <w:t>毳，罽衣</w:t>
      </w:r>
      <w:proofErr w:type="spellEnd"/>
    </w:p>
    <w:p w14:paraId="38989450" w14:textId="77777777" w:rsidR="00CC015B" w:rsidRDefault="00000000">
      <w:r>
        <w:t>也。</w:t>
      </w:r>
      <w:r>
        <w:rPr>
          <w:rFonts w:eastAsia="宋体" w:hint="eastAsia"/>
          <w:lang w:eastAsia="zh-CN"/>
        </w:rPr>
        <w:t>”</w:t>
      </w:r>
      <w:proofErr w:type="spellStart"/>
      <w:r>
        <w:t>然則鄭以</w:t>
      </w:r>
      <w:proofErr w:type="gramStart"/>
      <w:r>
        <w:t>毳</w:t>
      </w:r>
      <w:proofErr w:type="gramEnd"/>
      <w:r>
        <w:t>爲罽衣，許以綱爲毳布，證以</w:t>
      </w:r>
      <w:proofErr w:type="spellEnd"/>
      <w:r>
        <w:rPr>
          <w:rFonts w:eastAsia="宋体" w:hint="eastAsia"/>
          <w:lang w:eastAsia="zh-CN"/>
        </w:rPr>
        <w:t>《</w:t>
      </w:r>
      <w:proofErr w:type="spellStart"/>
      <w:r>
        <w:t>釋文</w:t>
      </w:r>
      <w:proofErr w:type="spellEnd"/>
      <w:r>
        <w:rPr>
          <w:rFonts w:eastAsia="宋体" w:hint="eastAsia"/>
          <w:lang w:eastAsia="zh-CN"/>
        </w:rPr>
        <w:t>》</w:t>
      </w:r>
      <w:r>
        <w:t>云</w:t>
      </w:r>
      <w:r>
        <w:rPr>
          <w:rFonts w:eastAsia="宋体" w:hint="eastAsia"/>
          <w:lang w:eastAsia="zh-CN"/>
        </w:rPr>
        <w:t>“</w:t>
      </w:r>
      <w:proofErr w:type="spellStart"/>
      <w:r>
        <w:t>氂，李本作毳，昌鋭反</w:t>
      </w:r>
      <w:proofErr w:type="spellEnd"/>
      <w:r>
        <w:rPr>
          <w:rFonts w:eastAsia="宋体" w:hint="eastAsia"/>
          <w:lang w:eastAsia="zh-CN"/>
        </w:rPr>
        <w:t>”</w:t>
      </w:r>
      <w:r>
        <w:t>，</w:t>
      </w:r>
      <w:proofErr w:type="spellStart"/>
      <w:r>
        <w:t>可知</w:t>
      </w:r>
      <w:proofErr w:type="spellEnd"/>
      <w:r>
        <w:rPr>
          <w:rFonts w:eastAsia="宋体" w:hint="eastAsia"/>
          <w:lang w:eastAsia="zh-CN"/>
        </w:rPr>
        <w:t>《</w:t>
      </w:r>
      <w:r>
        <w:t>爾</w:t>
      </w:r>
    </w:p>
    <w:p w14:paraId="507EA551" w14:textId="77777777" w:rsidR="00CC015B" w:rsidRDefault="00000000">
      <w:r>
        <w:t>雅</w:t>
      </w:r>
      <w:proofErr w:type="gramStart"/>
      <w:r>
        <w:rPr>
          <w:rFonts w:eastAsia="宋体" w:hint="eastAsia"/>
          <w:lang w:eastAsia="zh-CN"/>
        </w:rPr>
        <w:t>》</w:t>
      </w:r>
      <w:proofErr w:type="spellStart"/>
      <w:proofErr w:type="gramEnd"/>
      <w:r>
        <w:t>古本</w:t>
      </w:r>
      <w:proofErr w:type="spellEnd"/>
      <w:r>
        <w:rPr>
          <w:rFonts w:eastAsia="宋体" w:hint="eastAsia"/>
          <w:lang w:eastAsia="zh-CN"/>
        </w:rPr>
        <w:t>“</w:t>
      </w:r>
      <w:proofErr w:type="spellStart"/>
      <w:r>
        <w:t>氂罽</w:t>
      </w:r>
      <w:proofErr w:type="spellEnd"/>
      <w:r>
        <w:rPr>
          <w:rFonts w:eastAsia="宋体" w:hint="eastAsia"/>
          <w:lang w:eastAsia="zh-CN"/>
        </w:rPr>
        <w:t>”</w:t>
      </w:r>
      <w:r>
        <w:t>作</w:t>
      </w:r>
      <w:r>
        <w:rPr>
          <w:rFonts w:eastAsia="宋体" w:hint="eastAsia"/>
          <w:lang w:eastAsia="zh-CN"/>
        </w:rPr>
        <w:t>“</w:t>
      </w:r>
      <w:proofErr w:type="spellStart"/>
      <w:r>
        <w:t>毳罽</w:t>
      </w:r>
      <w:proofErr w:type="spellEnd"/>
      <w:r>
        <w:rPr>
          <w:rFonts w:eastAsia="宋体" w:hint="eastAsia"/>
          <w:lang w:eastAsia="zh-CN"/>
        </w:rPr>
        <w:t>”</w:t>
      </w:r>
      <w:r>
        <w:t>矣。</w:t>
      </w:r>
      <w:r>
        <w:rPr>
          <w:rFonts w:eastAsia="宋体" w:hint="eastAsia"/>
          <w:lang w:eastAsia="zh-CN"/>
        </w:rPr>
        <w:t>“</w:t>
      </w:r>
      <w:proofErr w:type="spellStart"/>
      <w:proofErr w:type="gramStart"/>
      <w:r>
        <w:t>毳</w:t>
      </w:r>
      <w:proofErr w:type="gramEnd"/>
      <w:r>
        <w:t>衣如菼</w:t>
      </w:r>
      <w:proofErr w:type="spellEnd"/>
      <w:r>
        <w:rPr>
          <w:rFonts w:eastAsia="宋体" w:hint="eastAsia"/>
          <w:lang w:eastAsia="zh-CN"/>
        </w:rPr>
        <w:t>”</w:t>
      </w:r>
      <w:r>
        <w:t>，</w:t>
      </w:r>
      <w:proofErr w:type="spellStart"/>
      <w:r>
        <w:t>經有成文，故此釋之。今本</w:t>
      </w:r>
      <w:proofErr w:type="spellEnd"/>
      <w:r>
        <w:rPr>
          <w:rFonts w:eastAsia="宋体" w:hint="eastAsia"/>
          <w:lang w:eastAsia="zh-CN"/>
        </w:rPr>
        <w:t>“</w:t>
      </w:r>
      <w:r>
        <w:t>毳</w:t>
      </w:r>
      <w:r>
        <w:rPr>
          <w:rFonts w:eastAsia="宋体" w:hint="eastAsia"/>
          <w:lang w:eastAsia="zh-CN"/>
        </w:rPr>
        <w:t>”</w:t>
      </w:r>
      <w:r>
        <w:t>作</w:t>
      </w:r>
      <w:r>
        <w:rPr>
          <w:rFonts w:eastAsia="宋体" w:hint="eastAsia"/>
          <w:lang w:eastAsia="zh-CN"/>
        </w:rPr>
        <w:t>“</w:t>
      </w:r>
      <w:r>
        <w:t>氂</w:t>
      </w:r>
      <w:r>
        <w:rPr>
          <w:rFonts w:eastAsia="宋体" w:hint="eastAsia"/>
          <w:lang w:eastAsia="zh-CN"/>
        </w:rPr>
        <w:t>”</w:t>
      </w:r>
      <w:r>
        <w:t>，</w:t>
      </w:r>
      <w:proofErr w:type="gramStart"/>
      <w:r>
        <w:t>氂</w:t>
      </w:r>
      <w:proofErr w:type="gramEnd"/>
      <w:r>
        <w:t>，</w:t>
      </w:r>
      <w:r>
        <w:rPr>
          <w:rFonts w:eastAsia="宋体" w:hint="eastAsia"/>
          <w:lang w:eastAsia="zh-CN"/>
        </w:rPr>
        <w:t>《</w:t>
      </w:r>
      <w:r>
        <w:t>説</w:t>
      </w:r>
    </w:p>
    <w:p w14:paraId="2598EF9E" w14:textId="77777777" w:rsidR="00CC015B" w:rsidRDefault="00000000">
      <w:r>
        <w:t>文</w:t>
      </w:r>
      <w:proofErr w:type="gramStart"/>
      <w:r>
        <w:rPr>
          <w:rFonts w:eastAsia="宋体" w:hint="eastAsia"/>
          <w:lang w:eastAsia="zh-CN"/>
        </w:rPr>
        <w:t>》</w:t>
      </w:r>
      <w:proofErr w:type="spellStart"/>
      <w:proofErr w:type="gramEnd"/>
      <w:r>
        <w:t>以爲犛牛尾，非可作罽。經典借爲豪</w:t>
      </w:r>
      <w:proofErr w:type="gramStart"/>
      <w:r>
        <w:t>氂</w:t>
      </w:r>
      <w:proofErr w:type="gramEnd"/>
      <w:r>
        <w:t>之氂，又以爲毛氂，故</w:t>
      </w:r>
      <w:proofErr w:type="spellEnd"/>
      <w:r>
        <w:rPr>
          <w:rFonts w:eastAsia="宋体" w:hint="eastAsia"/>
          <w:lang w:eastAsia="zh-CN"/>
        </w:rPr>
        <w:t>《</w:t>
      </w:r>
      <w:proofErr w:type="spellStart"/>
      <w:r>
        <w:t>一切經音義</w:t>
      </w:r>
      <w:proofErr w:type="spellEnd"/>
      <w:r>
        <w:rPr>
          <w:rFonts w:eastAsia="宋体" w:hint="eastAsia"/>
          <w:lang w:eastAsia="zh-CN"/>
        </w:rPr>
        <w:t>》</w:t>
      </w:r>
      <w:proofErr w:type="spellStart"/>
      <w:r>
        <w:t>九引</w:t>
      </w:r>
      <w:proofErr w:type="spellEnd"/>
      <w:r>
        <w:rPr>
          <w:rFonts w:eastAsia="宋体" w:hint="eastAsia"/>
          <w:lang w:eastAsia="zh-CN"/>
        </w:rPr>
        <w:t>《</w:t>
      </w:r>
      <w:r>
        <w:t>三</w:t>
      </w:r>
    </w:p>
    <w:p w14:paraId="772D360B" w14:textId="77777777" w:rsidR="00CC015B" w:rsidRDefault="00000000">
      <w:r>
        <w:t>蒼</w:t>
      </w:r>
      <w:proofErr w:type="gramStart"/>
      <w:r>
        <w:rPr>
          <w:rFonts w:eastAsia="宋体" w:hint="eastAsia"/>
          <w:lang w:eastAsia="zh-CN"/>
        </w:rPr>
        <w:t>》</w:t>
      </w:r>
      <w:proofErr w:type="gramEnd"/>
      <w:r>
        <w:t>云：</w:t>
      </w:r>
      <w:r>
        <w:rPr>
          <w:rFonts w:eastAsia="宋体" w:hint="eastAsia"/>
          <w:lang w:eastAsia="zh-CN"/>
        </w:rPr>
        <w:t>“</w:t>
      </w:r>
      <w:proofErr w:type="spellStart"/>
      <w:proofErr w:type="gramStart"/>
      <w:r>
        <w:t>氂</w:t>
      </w:r>
      <w:proofErr w:type="gramEnd"/>
      <w:r>
        <w:t>，毛也</w:t>
      </w:r>
      <w:proofErr w:type="spellEnd"/>
      <w:r>
        <w:t>。</w:t>
      </w:r>
      <w:r>
        <w:rPr>
          <w:rFonts w:eastAsia="宋体" w:hint="eastAsia"/>
          <w:lang w:eastAsia="zh-CN"/>
        </w:rPr>
        <w:t>”《</w:t>
      </w:r>
      <w:r>
        <w:t>書</w:t>
      </w:r>
      <w:r>
        <w:rPr>
          <w:rFonts w:eastAsia="宋体" w:hint="eastAsia"/>
          <w:lang w:eastAsia="zh-CN"/>
        </w:rPr>
        <w:t>•</w:t>
      </w:r>
      <w:proofErr w:type="spellStart"/>
      <w:r>
        <w:t>禹貢</w:t>
      </w:r>
      <w:proofErr w:type="spellEnd"/>
      <w:r>
        <w:rPr>
          <w:rFonts w:eastAsia="宋体" w:hint="eastAsia"/>
          <w:lang w:eastAsia="zh-CN"/>
        </w:rPr>
        <w:t>》</w:t>
      </w:r>
      <w:proofErr w:type="spellStart"/>
      <w:r>
        <w:t>正義引舍人曰</w:t>
      </w:r>
      <w:proofErr w:type="spellEnd"/>
      <w:r>
        <w:rPr>
          <w:rFonts w:eastAsia="宋体" w:hint="eastAsia"/>
          <w:lang w:eastAsia="zh-CN"/>
        </w:rPr>
        <w:t>“</w:t>
      </w:r>
      <w:proofErr w:type="spellStart"/>
      <w:r>
        <w:t>氂謂毛罽也，胡人續羊毛作衣</w:t>
      </w:r>
      <w:proofErr w:type="spellEnd"/>
      <w:r>
        <w:t>。</w:t>
      </w:r>
      <w:r>
        <w:rPr>
          <w:rFonts w:eastAsia="宋体" w:hint="eastAsia"/>
          <w:lang w:eastAsia="zh-CN"/>
        </w:rPr>
        <w:t>”</w:t>
      </w:r>
      <w:proofErr w:type="spellStart"/>
      <w:r>
        <w:t>又引孫</w:t>
      </w:r>
      <w:proofErr w:type="spellEnd"/>
    </w:p>
    <w:p w14:paraId="1C7F464D" w14:textId="77777777" w:rsidR="00CC015B" w:rsidRDefault="00000000">
      <w:r>
        <w:rPr>
          <w:rFonts w:eastAsia="宋体" w:hint="eastAsia"/>
          <w:lang w:eastAsia="zh-CN"/>
        </w:rPr>
        <w:t>（</w:t>
      </w:r>
      <w:r>
        <w:t>菼</w:t>
      </w:r>
      <w:r>
        <w:rPr>
          <w:rFonts w:eastAsia="宋体" w:hint="eastAsia"/>
          <w:lang w:eastAsia="zh-CN"/>
        </w:rPr>
        <w:t>）【</w:t>
      </w:r>
      <w:r>
        <w:t>炎</w:t>
      </w:r>
      <w:r>
        <w:rPr>
          <w:rFonts w:eastAsia="宋体" w:hint="eastAsia"/>
          <w:lang w:eastAsia="zh-CN"/>
        </w:rPr>
        <w:t>】</w:t>
      </w:r>
      <w:r>
        <w:t>曰：</w:t>
      </w:r>
      <w:r>
        <w:rPr>
          <w:rFonts w:eastAsia="宋体" w:hint="eastAsia"/>
          <w:lang w:eastAsia="zh-CN"/>
        </w:rPr>
        <w:t>“</w:t>
      </w:r>
      <w:proofErr w:type="spellStart"/>
      <w:r>
        <w:t>毛</w:t>
      </w:r>
      <w:proofErr w:type="gramStart"/>
      <w:r>
        <w:t>氂</w:t>
      </w:r>
      <w:proofErr w:type="gramEnd"/>
      <w:r>
        <w:t>爲罽</w:t>
      </w:r>
      <w:proofErr w:type="spellEnd"/>
      <w:r>
        <w:t>。</w:t>
      </w:r>
      <w:r>
        <w:rPr>
          <w:rFonts w:eastAsia="宋体" w:hint="eastAsia"/>
          <w:lang w:eastAsia="zh-CN"/>
        </w:rPr>
        <w:t>”《</w:t>
      </w:r>
      <w:proofErr w:type="spellStart"/>
      <w:r>
        <w:t>詩。韓奕</w:t>
      </w:r>
      <w:proofErr w:type="spellEnd"/>
      <w:r>
        <w:rPr>
          <w:rFonts w:eastAsia="宋体" w:hint="eastAsia"/>
          <w:lang w:eastAsia="zh-CN"/>
        </w:rPr>
        <w:t>》</w:t>
      </w:r>
      <w:proofErr w:type="spellStart"/>
      <w:r>
        <w:t>正義引郭璞云</w:t>
      </w:r>
      <w:proofErr w:type="spellEnd"/>
      <w:r>
        <w:t>：</w:t>
      </w:r>
      <w:r>
        <w:rPr>
          <w:rFonts w:eastAsia="宋体" w:hint="eastAsia"/>
          <w:lang w:eastAsia="zh-CN"/>
        </w:rPr>
        <w:t>“</w:t>
      </w:r>
      <w:proofErr w:type="spellStart"/>
      <w:proofErr w:type="gramStart"/>
      <w:r>
        <w:t>氂</w:t>
      </w:r>
      <w:proofErr w:type="gramEnd"/>
      <w:r>
        <w:t>音貍</w:t>
      </w:r>
      <w:proofErr w:type="spellEnd"/>
      <w:r>
        <w:t>。</w:t>
      </w:r>
      <w:r>
        <w:rPr>
          <w:rFonts w:eastAsia="宋体" w:hint="eastAsia"/>
          <w:lang w:eastAsia="zh-CN"/>
        </w:rPr>
        <w:t>”</w:t>
      </w:r>
      <w:proofErr w:type="spellStart"/>
      <w:r>
        <w:t>又引舍人，與</w:t>
      </w:r>
      <w:proofErr w:type="spellEnd"/>
      <w:r>
        <w:rPr>
          <w:rFonts w:eastAsia="宋体" w:hint="eastAsia"/>
          <w:lang w:eastAsia="zh-CN"/>
        </w:rPr>
        <w:t>《</w:t>
      </w:r>
      <w:proofErr w:type="spellStart"/>
      <w:r>
        <w:t>書正</w:t>
      </w:r>
      <w:proofErr w:type="spellEnd"/>
    </w:p>
    <w:p w14:paraId="59B8A6A7" w14:textId="77777777" w:rsidR="00CC015B" w:rsidRDefault="00000000">
      <w:pPr>
        <w:rPr>
          <w:lang w:eastAsia="zh-CN"/>
        </w:rPr>
      </w:pPr>
      <w:r>
        <w:t>義</w:t>
      </w:r>
      <w:proofErr w:type="gramStart"/>
      <w:r>
        <w:rPr>
          <w:rFonts w:eastAsia="宋体" w:hint="eastAsia"/>
          <w:lang w:eastAsia="zh-CN"/>
        </w:rPr>
        <w:t>》</w:t>
      </w:r>
      <w:proofErr w:type="spellStart"/>
      <w:proofErr w:type="gramEnd"/>
      <w:r>
        <w:t>小異。舍人所以知罽爲羊毛作者</w:t>
      </w:r>
      <w:proofErr w:type="spellEnd"/>
      <w:r>
        <w:t>。</w:t>
      </w:r>
      <w:r>
        <w:rPr>
          <w:lang w:eastAsia="zh-CN"/>
        </w:rPr>
        <w:t>據</w:t>
      </w:r>
      <w:r>
        <w:rPr>
          <w:rFonts w:eastAsia="宋体" w:hint="eastAsia"/>
          <w:lang w:eastAsia="zh-CN"/>
        </w:rPr>
        <w:t>《</w:t>
      </w:r>
      <w:r>
        <w:rPr>
          <w:lang w:eastAsia="zh-CN"/>
        </w:rPr>
        <w:t>内則</w:t>
      </w:r>
      <w:r>
        <w:rPr>
          <w:rFonts w:eastAsia="宋体" w:hint="eastAsia"/>
          <w:lang w:eastAsia="zh-CN"/>
        </w:rPr>
        <w:t>》</w:t>
      </w:r>
      <w:proofErr w:type="gramStart"/>
      <w:r>
        <w:rPr>
          <w:lang w:eastAsia="zh-CN"/>
        </w:rPr>
        <w:t>云</w:t>
      </w:r>
      <w:r>
        <w:rPr>
          <w:rFonts w:eastAsia="宋体" w:hint="eastAsia"/>
          <w:lang w:eastAsia="zh-CN"/>
        </w:rPr>
        <w:t>“</w:t>
      </w:r>
      <w:proofErr w:type="gramEnd"/>
      <w:r>
        <w:rPr>
          <w:lang w:eastAsia="zh-CN"/>
        </w:rPr>
        <w:t>羊冷毛而毳羶</w:t>
      </w:r>
      <w:r>
        <w:rPr>
          <w:rFonts w:eastAsia="宋体" w:hint="eastAsia"/>
          <w:lang w:eastAsia="zh-CN"/>
        </w:rPr>
        <w:t>”</w:t>
      </w:r>
      <w:r>
        <w:rPr>
          <w:lang w:eastAsia="zh-CN"/>
        </w:rPr>
        <w:t>，</w:t>
      </w:r>
      <w:r>
        <w:rPr>
          <w:rFonts w:eastAsia="宋体" w:hint="eastAsia"/>
          <w:lang w:eastAsia="zh-CN"/>
        </w:rPr>
        <w:t>《</w:t>
      </w:r>
      <w:r>
        <w:rPr>
          <w:lang w:eastAsia="zh-CN"/>
        </w:rPr>
        <w:t>一切經音義</w:t>
      </w:r>
      <w:r>
        <w:rPr>
          <w:rFonts w:eastAsia="宋体" w:hint="eastAsia"/>
          <w:lang w:eastAsia="zh-CN"/>
        </w:rPr>
        <w:t>》</w:t>
      </w:r>
      <w:r>
        <w:rPr>
          <w:lang w:eastAsia="zh-CN"/>
        </w:rPr>
        <w:t>二引</w:t>
      </w:r>
    </w:p>
    <w:p w14:paraId="1BDE34BB" w14:textId="77777777" w:rsidR="00CC015B" w:rsidRDefault="00000000">
      <w:r>
        <w:rPr>
          <w:rFonts w:eastAsia="宋体" w:hint="eastAsia"/>
          <w:lang w:eastAsia="zh-CN"/>
        </w:rPr>
        <w:lastRenderedPageBreak/>
        <w:t>《</w:t>
      </w:r>
      <w:proofErr w:type="spellStart"/>
      <w:r>
        <w:t>三蒼</w:t>
      </w:r>
      <w:proofErr w:type="spellEnd"/>
      <w:r>
        <w:rPr>
          <w:rFonts w:eastAsia="宋体" w:hint="eastAsia"/>
          <w:lang w:eastAsia="zh-CN"/>
        </w:rPr>
        <w:t>》</w:t>
      </w:r>
      <w:r>
        <w:t>云：</w:t>
      </w:r>
      <w:r>
        <w:rPr>
          <w:rFonts w:eastAsia="宋体" w:hint="eastAsia"/>
          <w:lang w:eastAsia="zh-CN"/>
        </w:rPr>
        <w:t>“</w:t>
      </w:r>
      <w:proofErr w:type="spellStart"/>
      <w:proofErr w:type="gramStart"/>
      <w:r>
        <w:t>毳</w:t>
      </w:r>
      <w:proofErr w:type="gramEnd"/>
      <w:r>
        <w:t>，羊細毛也</w:t>
      </w:r>
      <w:proofErr w:type="spellEnd"/>
      <w:r>
        <w:t>。</w:t>
      </w:r>
      <w:r>
        <w:rPr>
          <w:rFonts w:eastAsia="宋体" w:hint="eastAsia"/>
          <w:lang w:eastAsia="zh-CN"/>
        </w:rPr>
        <w:t>”</w:t>
      </w:r>
      <w:proofErr w:type="spellStart"/>
      <w:r>
        <w:t>又引</w:t>
      </w:r>
      <w:proofErr w:type="spellEnd"/>
      <w:r>
        <w:rPr>
          <w:rFonts w:eastAsia="宋体" w:hint="eastAsia"/>
          <w:lang w:eastAsia="zh-CN"/>
        </w:rPr>
        <w:t>《</w:t>
      </w:r>
      <w:proofErr w:type="spellStart"/>
      <w:r>
        <w:t>字林</w:t>
      </w:r>
      <w:proofErr w:type="spellEnd"/>
      <w:r>
        <w:rPr>
          <w:rFonts w:eastAsia="宋体" w:hint="eastAsia"/>
          <w:lang w:eastAsia="zh-CN"/>
        </w:rPr>
        <w:t>》</w:t>
      </w:r>
      <w:r>
        <w:t>，</w:t>
      </w:r>
      <w:proofErr w:type="spellStart"/>
      <w:r>
        <w:t>義同。然則羊毛細者稱</w:t>
      </w:r>
      <w:proofErr w:type="gramStart"/>
      <w:r>
        <w:t>毳</w:t>
      </w:r>
      <w:proofErr w:type="gramEnd"/>
      <w:r>
        <w:t>，舍人所據</w:t>
      </w:r>
      <w:proofErr w:type="spellEnd"/>
      <w:r>
        <w:rPr>
          <w:rFonts w:eastAsia="宋体" w:hint="eastAsia"/>
          <w:lang w:eastAsia="zh-CN"/>
        </w:rPr>
        <w:t>《</w:t>
      </w:r>
      <w:proofErr w:type="spellStart"/>
      <w:r>
        <w:t>爾雅</w:t>
      </w:r>
      <w:proofErr w:type="spellEnd"/>
      <w:r>
        <w:rPr>
          <w:rFonts w:eastAsia="宋体" w:hint="eastAsia"/>
          <w:lang w:eastAsia="zh-CN"/>
        </w:rPr>
        <w:t>》</w:t>
      </w:r>
      <w:r>
        <w:t>本</w:t>
      </w:r>
    </w:p>
    <w:p w14:paraId="3699982A" w14:textId="77777777" w:rsidR="00CC015B" w:rsidRDefault="00000000">
      <w:proofErr w:type="spellStart"/>
      <w:r>
        <w:t>正作</w:t>
      </w:r>
      <w:proofErr w:type="gramStart"/>
      <w:r>
        <w:t>毳</w:t>
      </w:r>
      <w:proofErr w:type="gramEnd"/>
      <w:r>
        <w:t>，與</w:t>
      </w:r>
      <w:proofErr w:type="gramStart"/>
      <w:r>
        <w:t>李巡同</w:t>
      </w:r>
      <w:proofErr w:type="gramEnd"/>
      <w:r>
        <w:t>，唯郭本誤作氂，有</w:t>
      </w:r>
      <w:proofErr w:type="spellEnd"/>
      <w:r>
        <w:rPr>
          <w:rFonts w:eastAsia="宋体" w:hint="eastAsia"/>
          <w:lang w:eastAsia="zh-CN"/>
        </w:rPr>
        <w:t>“</w:t>
      </w:r>
      <w:proofErr w:type="spellStart"/>
      <w:r>
        <w:t>氂音貍</w:t>
      </w:r>
      <w:proofErr w:type="spellEnd"/>
      <w:r>
        <w:rPr>
          <w:rFonts w:eastAsia="宋体" w:hint="eastAsia"/>
          <w:lang w:eastAsia="zh-CN"/>
        </w:rPr>
        <w:t>”</w:t>
      </w:r>
      <w:proofErr w:type="spellStart"/>
      <w:r>
        <w:t>三字可證。正義引舍人及孫炎亦作氂，蓋</w:t>
      </w:r>
      <w:proofErr w:type="spellEnd"/>
    </w:p>
    <w:p w14:paraId="3D6F5FDF" w14:textId="77777777" w:rsidR="00CC015B" w:rsidRDefault="00000000">
      <w:proofErr w:type="spellStart"/>
      <w:r>
        <w:t>因郭本作氂，相涉致誤耳</w:t>
      </w:r>
      <w:proofErr w:type="spellEnd"/>
      <w:r>
        <w:t>。</w:t>
      </w:r>
    </w:p>
    <w:p w14:paraId="74BDB4F7" w14:textId="77777777" w:rsidR="00CC015B" w:rsidRDefault="00000000">
      <w:pPr>
        <w:rPr>
          <w:lang w:eastAsia="zh-CN"/>
        </w:rPr>
      </w:pPr>
      <w:r>
        <w:rPr>
          <w:lang w:eastAsia="zh-CN"/>
        </w:rPr>
        <w:t>【第</w:t>
      </w:r>
      <w:r>
        <w:rPr>
          <w:lang w:eastAsia="zh-CN"/>
        </w:rPr>
        <w:t>133</w:t>
      </w:r>
      <w:r>
        <w:rPr>
          <w:lang w:eastAsia="zh-CN"/>
        </w:rPr>
        <w:t>页】</w:t>
      </w:r>
    </w:p>
    <w:p w14:paraId="2CD46875" w14:textId="77777777" w:rsidR="00CC015B" w:rsidRDefault="00000000">
      <w:pPr>
        <w:rPr>
          <w:lang w:eastAsia="zh-CN"/>
        </w:rPr>
      </w:pPr>
      <w:r>
        <w:rPr>
          <w:lang w:eastAsia="zh-CN"/>
        </w:rPr>
        <w:t>念孫案：</w:t>
      </w:r>
      <w:proofErr w:type="gramStart"/>
      <w:r>
        <w:rPr>
          <w:lang w:eastAsia="zh-CN"/>
        </w:rPr>
        <w:t>氂</w:t>
      </w:r>
      <w:proofErr w:type="gramEnd"/>
      <w:r>
        <w:rPr>
          <w:lang w:eastAsia="zh-CN"/>
        </w:rPr>
        <w:t>字之訓非</w:t>
      </w:r>
      <w:proofErr w:type="gramStart"/>
      <w:r>
        <w:rPr>
          <w:lang w:eastAsia="zh-CN"/>
        </w:rPr>
        <w:t>一</w:t>
      </w:r>
      <w:proofErr w:type="gramEnd"/>
      <w:r>
        <w:rPr>
          <w:lang w:eastAsia="zh-CN"/>
        </w:rPr>
        <w:t>，</w:t>
      </w:r>
      <w:r>
        <w:rPr>
          <w:rFonts w:eastAsia="宋体" w:hint="eastAsia"/>
          <w:lang w:eastAsia="zh-CN"/>
        </w:rPr>
        <w:t>《</w:t>
      </w:r>
      <w:r>
        <w:rPr>
          <w:lang w:eastAsia="zh-CN"/>
        </w:rPr>
        <w:t>説文</w:t>
      </w:r>
      <w:r>
        <w:rPr>
          <w:rFonts w:eastAsia="宋体" w:hint="eastAsia"/>
          <w:lang w:eastAsia="zh-CN"/>
        </w:rPr>
        <w:t>》</w:t>
      </w:r>
      <w:r>
        <w:rPr>
          <w:lang w:eastAsia="zh-CN"/>
        </w:rPr>
        <w:t>不能盡載。</w:t>
      </w:r>
      <w:r>
        <w:rPr>
          <w:rFonts w:eastAsia="宋体" w:hint="eastAsia"/>
          <w:lang w:eastAsia="zh-CN"/>
        </w:rPr>
        <w:t>《</w:t>
      </w:r>
      <w:r>
        <w:rPr>
          <w:lang w:eastAsia="zh-CN"/>
        </w:rPr>
        <w:t>説文</w:t>
      </w:r>
      <w:r>
        <w:rPr>
          <w:rFonts w:eastAsia="宋体" w:hint="eastAsia"/>
          <w:lang w:eastAsia="zh-CN"/>
        </w:rPr>
        <w:t>》</w:t>
      </w:r>
      <w:r>
        <w:rPr>
          <w:lang w:eastAsia="zh-CN"/>
        </w:rPr>
        <w:t>訓</w:t>
      </w:r>
      <w:proofErr w:type="gramStart"/>
      <w:r>
        <w:rPr>
          <w:lang w:eastAsia="zh-CN"/>
        </w:rPr>
        <w:t>氂</w:t>
      </w:r>
      <w:proofErr w:type="gramEnd"/>
      <w:r>
        <w:rPr>
          <w:lang w:eastAsia="zh-CN"/>
        </w:rPr>
        <w:t>爲犛牛尾，非謂氂之必不可訓</w:t>
      </w:r>
    </w:p>
    <w:p w14:paraId="6BB82CBD" w14:textId="77777777" w:rsidR="00CC015B" w:rsidRDefault="00000000">
      <w:pPr>
        <w:rPr>
          <w:lang w:eastAsia="zh-CN"/>
        </w:rPr>
      </w:pPr>
      <w:proofErr w:type="spellStart"/>
      <w:r>
        <w:t>罽也</w:t>
      </w:r>
      <w:proofErr w:type="spellEnd"/>
      <w:r>
        <w:t>。</w:t>
      </w:r>
      <w:r>
        <w:rPr>
          <w:rFonts w:eastAsia="宋体" w:hint="eastAsia"/>
          <w:lang w:eastAsia="zh-CN"/>
        </w:rPr>
        <w:t>《</w:t>
      </w:r>
      <w:r>
        <w:t>詩</w:t>
      </w:r>
      <w:r>
        <w:rPr>
          <w:rFonts w:eastAsia="宋体" w:hint="eastAsia"/>
          <w:lang w:eastAsia="zh-CN"/>
        </w:rPr>
        <w:t>》</w:t>
      </w:r>
      <w:r>
        <w:t>、</w:t>
      </w:r>
      <w:r>
        <w:rPr>
          <w:rFonts w:eastAsia="宋体" w:hint="eastAsia"/>
          <w:lang w:eastAsia="zh-CN"/>
        </w:rPr>
        <w:t>《</w:t>
      </w:r>
      <w:r>
        <w:t>書</w:t>
      </w:r>
      <w:r>
        <w:rPr>
          <w:rFonts w:eastAsia="宋体" w:hint="eastAsia"/>
          <w:lang w:eastAsia="zh-CN"/>
        </w:rPr>
        <w:t>》</w:t>
      </w:r>
      <w:proofErr w:type="spellStart"/>
      <w:r>
        <w:t>正義並引舍人曰</w:t>
      </w:r>
      <w:proofErr w:type="spellEnd"/>
      <w:proofErr w:type="gramStart"/>
      <w:r>
        <w:t>：</w:t>
      </w:r>
      <w:r>
        <w:rPr>
          <w:rFonts w:eastAsia="宋体" w:hint="eastAsia"/>
          <w:lang w:eastAsia="zh-CN"/>
        </w:rPr>
        <w:t>“</w:t>
      </w:r>
      <w:proofErr w:type="spellStart"/>
      <w:proofErr w:type="gramEnd"/>
      <w:r>
        <w:t>氂謂毛罽也</w:t>
      </w:r>
      <w:proofErr w:type="spellEnd"/>
      <w:r>
        <w:t>。</w:t>
      </w:r>
      <w:r>
        <w:rPr>
          <w:rFonts w:eastAsia="宋体" w:hint="eastAsia"/>
          <w:lang w:eastAsia="zh-CN"/>
        </w:rPr>
        <w:t>”</w:t>
      </w:r>
      <w:r>
        <w:rPr>
          <w:lang w:eastAsia="zh-CN"/>
        </w:rPr>
        <w:t>則舍人本之作氂甚明，乃因舍人注内</w:t>
      </w:r>
    </w:p>
    <w:p w14:paraId="13993F81" w14:textId="77777777" w:rsidR="00CC015B" w:rsidRDefault="00000000">
      <w:pPr>
        <w:rPr>
          <w:lang w:eastAsia="zh-CN"/>
        </w:rPr>
      </w:pPr>
      <w:r>
        <w:t>有</w:t>
      </w:r>
      <w:r>
        <w:rPr>
          <w:rFonts w:eastAsia="宋体" w:hint="eastAsia"/>
          <w:lang w:eastAsia="zh-CN"/>
        </w:rPr>
        <w:t>“</w:t>
      </w:r>
      <w:proofErr w:type="spellStart"/>
      <w:r>
        <w:t>羊毛</w:t>
      </w:r>
      <w:proofErr w:type="spellEnd"/>
      <w:r>
        <w:rPr>
          <w:rFonts w:eastAsia="宋体" w:hint="eastAsia"/>
          <w:lang w:eastAsia="zh-CN"/>
        </w:rPr>
        <w:t>”</w:t>
      </w:r>
      <w:proofErr w:type="spellStart"/>
      <w:r>
        <w:t>二字，遂謂舍人</w:t>
      </w:r>
      <w:proofErr w:type="gramStart"/>
      <w:r>
        <w:t>本必作毳</w:t>
      </w:r>
      <w:proofErr w:type="gramEnd"/>
      <w:r>
        <w:t>，不作</w:t>
      </w:r>
      <w:proofErr w:type="gramStart"/>
      <w:r>
        <w:t>氂</w:t>
      </w:r>
      <w:proofErr w:type="gramEnd"/>
      <w:r>
        <w:t>，是誣舍人也</w:t>
      </w:r>
      <w:proofErr w:type="spellEnd"/>
      <w:r>
        <w:t>。</w:t>
      </w:r>
      <w:r>
        <w:rPr>
          <w:rFonts w:eastAsia="宋体" w:hint="eastAsia"/>
          <w:lang w:eastAsia="zh-CN"/>
        </w:rPr>
        <w:t>《</w:t>
      </w:r>
      <w:r>
        <w:rPr>
          <w:lang w:eastAsia="zh-CN"/>
        </w:rPr>
        <w:t>書</w:t>
      </w:r>
      <w:r>
        <w:rPr>
          <w:rFonts w:eastAsia="宋体" w:hint="eastAsia"/>
          <w:lang w:eastAsia="zh-CN"/>
        </w:rPr>
        <w:t>》</w:t>
      </w:r>
      <w:r>
        <w:rPr>
          <w:lang w:eastAsia="zh-CN"/>
        </w:rPr>
        <w:t>正義引孙炎曰：</w:t>
      </w:r>
      <w:r>
        <w:rPr>
          <w:rFonts w:eastAsia="宋体" w:hint="eastAsia"/>
          <w:lang w:eastAsia="zh-CN"/>
        </w:rPr>
        <w:t>“</w:t>
      </w:r>
      <w:r>
        <w:rPr>
          <w:lang w:eastAsia="zh-CN"/>
        </w:rPr>
        <w:t>毛</w:t>
      </w:r>
      <w:proofErr w:type="gramStart"/>
      <w:r>
        <w:rPr>
          <w:lang w:eastAsia="zh-CN"/>
        </w:rPr>
        <w:t>氂</w:t>
      </w:r>
      <w:proofErr w:type="gramEnd"/>
      <w:r>
        <w:rPr>
          <w:lang w:eastAsia="zh-CN"/>
        </w:rPr>
        <w:t>爲</w:t>
      </w:r>
    </w:p>
    <w:p w14:paraId="7926009E" w14:textId="77777777" w:rsidR="00CC015B" w:rsidRDefault="00000000">
      <w:pPr>
        <w:rPr>
          <w:lang w:eastAsia="zh-CN"/>
        </w:rPr>
      </w:pPr>
      <w:r>
        <w:rPr>
          <w:lang w:eastAsia="zh-CN"/>
        </w:rPr>
        <w:t>罽。</w:t>
      </w:r>
      <w:r>
        <w:rPr>
          <w:rFonts w:eastAsia="宋体" w:hint="eastAsia"/>
          <w:lang w:eastAsia="zh-CN"/>
        </w:rPr>
        <w:t>”</w:t>
      </w:r>
      <w:r>
        <w:rPr>
          <w:lang w:eastAsia="zh-CN"/>
        </w:rPr>
        <w:t>此即</w:t>
      </w:r>
      <w:proofErr w:type="gramStart"/>
      <w:r>
        <w:rPr>
          <w:lang w:eastAsia="zh-CN"/>
        </w:rPr>
        <w:t>郭注所</w:t>
      </w:r>
      <w:proofErr w:type="gramEnd"/>
      <w:r>
        <w:rPr>
          <w:lang w:eastAsia="zh-CN"/>
        </w:rPr>
        <w:t>本則孙本</w:t>
      </w:r>
      <w:proofErr w:type="gramStart"/>
      <w:r>
        <w:rPr>
          <w:lang w:eastAsia="zh-CN"/>
        </w:rPr>
        <w:t>之</w:t>
      </w:r>
      <w:proofErr w:type="gramEnd"/>
      <w:r>
        <w:rPr>
          <w:lang w:eastAsia="zh-CN"/>
        </w:rPr>
        <w:t>作</w:t>
      </w:r>
      <w:proofErr w:type="gramStart"/>
      <w:r>
        <w:rPr>
          <w:lang w:eastAsia="zh-CN"/>
        </w:rPr>
        <w:t>氂</w:t>
      </w:r>
      <w:proofErr w:type="gramEnd"/>
      <w:r>
        <w:rPr>
          <w:lang w:eastAsia="zh-CN"/>
        </w:rPr>
        <w:t>又甚明，</w:t>
      </w:r>
      <w:proofErr w:type="gramStart"/>
      <w:r>
        <w:rPr>
          <w:lang w:eastAsia="zh-CN"/>
        </w:rPr>
        <w:t>乃云唯郭本</w:t>
      </w:r>
      <w:proofErr w:type="gramEnd"/>
      <w:r>
        <w:rPr>
          <w:lang w:eastAsia="zh-CN"/>
        </w:rPr>
        <w:t>誤作</w:t>
      </w:r>
      <w:proofErr w:type="gramStart"/>
      <w:r>
        <w:rPr>
          <w:lang w:eastAsia="zh-CN"/>
        </w:rPr>
        <w:t>氂</w:t>
      </w:r>
      <w:proofErr w:type="gramEnd"/>
      <w:r>
        <w:rPr>
          <w:lang w:eastAsia="zh-CN"/>
        </w:rPr>
        <w:t>，是誣景純而並</w:t>
      </w:r>
      <w:proofErr w:type="gramStart"/>
      <w:r>
        <w:rPr>
          <w:lang w:eastAsia="zh-CN"/>
        </w:rPr>
        <w:t>誣叔然也</w:t>
      </w:r>
      <w:proofErr w:type="gramEnd"/>
    </w:p>
    <w:p w14:paraId="41F2958D" w14:textId="77777777" w:rsidR="00CC015B" w:rsidRDefault="00000000">
      <w:pPr>
        <w:rPr>
          <w:lang w:eastAsia="zh-CN"/>
        </w:rPr>
      </w:pPr>
      <w:r>
        <w:rPr>
          <w:lang w:eastAsia="zh-CN"/>
        </w:rPr>
        <w:t>又謂正義引舍人及孙炎亦作</w:t>
      </w:r>
      <w:proofErr w:type="gramStart"/>
      <w:r>
        <w:rPr>
          <w:lang w:eastAsia="zh-CN"/>
        </w:rPr>
        <w:t>氂</w:t>
      </w:r>
      <w:proofErr w:type="gramEnd"/>
      <w:r>
        <w:rPr>
          <w:lang w:eastAsia="zh-CN"/>
        </w:rPr>
        <w:t>，蓋因郭本作氂相涉致誤，則又誣及孔沖遠矣。若舍人本</w:t>
      </w:r>
    </w:p>
    <w:p w14:paraId="12600849" w14:textId="77777777" w:rsidR="00CC015B" w:rsidRDefault="00000000">
      <w:pPr>
        <w:rPr>
          <w:lang w:eastAsia="zh-CN"/>
        </w:rPr>
      </w:pPr>
      <w:r>
        <w:rPr>
          <w:lang w:eastAsia="zh-CN"/>
        </w:rPr>
        <w:t>孙本皆作</w:t>
      </w:r>
      <w:proofErr w:type="gramStart"/>
      <w:r>
        <w:rPr>
          <w:lang w:eastAsia="zh-CN"/>
        </w:rPr>
        <w:t>毳</w:t>
      </w:r>
      <w:proofErr w:type="gramEnd"/>
      <w:r>
        <w:rPr>
          <w:lang w:eastAsia="zh-CN"/>
        </w:rPr>
        <w:t>，則作</w:t>
      </w:r>
      <w:proofErr w:type="gramStart"/>
      <w:r>
        <w:rPr>
          <w:lang w:eastAsia="zh-CN"/>
        </w:rPr>
        <w:t>毳</w:t>
      </w:r>
      <w:proofErr w:type="gramEnd"/>
      <w:r>
        <w:rPr>
          <w:lang w:eastAsia="zh-CN"/>
        </w:rPr>
        <w:t>者不獨</w:t>
      </w:r>
      <w:proofErr w:type="gramStart"/>
      <w:r>
        <w:rPr>
          <w:lang w:eastAsia="zh-CN"/>
        </w:rPr>
        <w:t>李巡矣</w:t>
      </w:r>
      <w:proofErr w:type="gramEnd"/>
      <w:r>
        <w:rPr>
          <w:lang w:eastAsia="zh-CN"/>
        </w:rPr>
        <w:t>，</w:t>
      </w:r>
      <w:r>
        <w:rPr>
          <w:rFonts w:eastAsia="宋体" w:hint="eastAsia"/>
          <w:lang w:eastAsia="zh-CN"/>
        </w:rPr>
        <w:t>《</w:t>
      </w:r>
      <w:r>
        <w:rPr>
          <w:lang w:eastAsia="zh-CN"/>
        </w:rPr>
        <w:t>釋文</w:t>
      </w:r>
      <w:r>
        <w:rPr>
          <w:rFonts w:eastAsia="宋体" w:hint="eastAsia"/>
          <w:lang w:eastAsia="zh-CN"/>
        </w:rPr>
        <w:t>》</w:t>
      </w:r>
      <w:proofErr w:type="gramStart"/>
      <w:r>
        <w:rPr>
          <w:lang w:eastAsia="zh-CN"/>
        </w:rPr>
        <w:t>何以言李本</w:t>
      </w:r>
      <w:proofErr w:type="gramEnd"/>
      <w:r>
        <w:rPr>
          <w:lang w:eastAsia="zh-CN"/>
        </w:rPr>
        <w:t>作</w:t>
      </w:r>
      <w:proofErr w:type="gramStart"/>
      <w:r>
        <w:rPr>
          <w:lang w:eastAsia="zh-CN"/>
        </w:rPr>
        <w:t>毳</w:t>
      </w:r>
      <w:proofErr w:type="gramEnd"/>
      <w:r>
        <w:rPr>
          <w:lang w:eastAsia="zh-CN"/>
        </w:rPr>
        <w:t>乎？李本作</w:t>
      </w:r>
      <w:proofErr w:type="gramStart"/>
      <w:r>
        <w:rPr>
          <w:lang w:eastAsia="zh-CN"/>
        </w:rPr>
        <w:t>毳</w:t>
      </w:r>
      <w:proofErr w:type="gramEnd"/>
      <w:r>
        <w:rPr>
          <w:lang w:eastAsia="zh-CN"/>
        </w:rPr>
        <w:t>，祇</w:t>
      </w:r>
      <w:proofErr w:type="gramStart"/>
      <w:r>
        <w:rPr>
          <w:lang w:eastAsia="zh-CN"/>
        </w:rPr>
        <w:t>可兼存其</w:t>
      </w:r>
      <w:proofErr w:type="gramEnd"/>
    </w:p>
    <w:p w14:paraId="092A85A1" w14:textId="77777777" w:rsidR="00CC015B" w:rsidRDefault="00000000">
      <w:proofErr w:type="spellStart"/>
      <w:r>
        <w:t>説，奈何舉其一而廢其三乎</w:t>
      </w:r>
      <w:proofErr w:type="spellEnd"/>
      <w:r>
        <w:t>？</w:t>
      </w:r>
    </w:p>
    <w:p w14:paraId="3F55324D" w14:textId="77777777" w:rsidR="00CC015B" w:rsidRDefault="00000000">
      <w:proofErr w:type="spellStart"/>
      <w:r>
        <w:t>奘，駔也</w:t>
      </w:r>
      <w:proofErr w:type="spellEnd"/>
      <w:r>
        <w:t>。</w:t>
      </w:r>
    </w:p>
    <w:p w14:paraId="42779262" w14:textId="77777777" w:rsidR="00CC015B" w:rsidRDefault="00000000">
      <w:proofErr w:type="spellStart"/>
      <w:r>
        <w:t>此有二本郭本作</w:t>
      </w:r>
      <w:proofErr w:type="spellEnd"/>
      <w:r>
        <w:rPr>
          <w:rFonts w:eastAsia="宋体" w:hint="eastAsia"/>
          <w:lang w:eastAsia="zh-CN"/>
        </w:rPr>
        <w:t>“</w:t>
      </w:r>
      <w:proofErr w:type="spellStart"/>
      <w:proofErr w:type="gramStart"/>
      <w:r>
        <w:t>奘</w:t>
      </w:r>
      <w:proofErr w:type="gramEnd"/>
      <w:r>
        <w:t>，駔也</w:t>
      </w:r>
      <w:proofErr w:type="spellEnd"/>
      <w:r>
        <w:rPr>
          <w:rFonts w:eastAsia="宋体" w:hint="eastAsia"/>
          <w:lang w:eastAsia="zh-CN"/>
        </w:rPr>
        <w:t>”《</w:t>
      </w:r>
      <w:proofErr w:type="spellStart"/>
      <w:r>
        <w:t>説文</w:t>
      </w:r>
      <w:proofErr w:type="spellEnd"/>
      <w:r>
        <w:rPr>
          <w:rFonts w:eastAsia="宋体" w:hint="eastAsia"/>
          <w:lang w:eastAsia="zh-CN"/>
        </w:rPr>
        <w:t>》“</w:t>
      </w:r>
      <w:proofErr w:type="spellStart"/>
      <w:r>
        <w:t>奘，駔大也</w:t>
      </w:r>
      <w:proofErr w:type="spellEnd"/>
      <w:r>
        <w:t>。</w:t>
      </w:r>
      <w:r>
        <w:rPr>
          <w:rFonts w:eastAsia="宋体" w:hint="eastAsia"/>
          <w:lang w:eastAsia="zh-CN"/>
        </w:rPr>
        <w:t>”</w:t>
      </w:r>
      <w:proofErr w:type="spellStart"/>
      <w:r>
        <w:t>奘與壯同</w:t>
      </w:r>
      <w:proofErr w:type="spellEnd"/>
      <w:r>
        <w:t>。</w:t>
      </w:r>
      <w:r>
        <w:rPr>
          <w:rFonts w:eastAsia="宋体" w:hint="eastAsia"/>
          <w:lang w:eastAsia="zh-CN"/>
        </w:rPr>
        <w:t>《</w:t>
      </w:r>
      <w:proofErr w:type="spellStart"/>
      <w:r>
        <w:t>釋詁</w:t>
      </w:r>
      <w:proofErr w:type="spellEnd"/>
      <w:r>
        <w:rPr>
          <w:rFonts w:eastAsia="宋体" w:hint="eastAsia"/>
          <w:lang w:eastAsia="zh-CN"/>
        </w:rPr>
        <w:t>》</w:t>
      </w:r>
      <w:r>
        <w:t>云</w:t>
      </w:r>
      <w:r>
        <w:rPr>
          <w:rFonts w:eastAsia="宋体" w:hint="eastAsia"/>
          <w:lang w:eastAsia="zh-CN"/>
        </w:rPr>
        <w:t>“</w:t>
      </w:r>
      <w:proofErr w:type="spellStart"/>
      <w:proofErr w:type="gramStart"/>
      <w:r>
        <w:t>壯</w:t>
      </w:r>
      <w:proofErr w:type="gramEnd"/>
      <w:r>
        <w:t>，大</w:t>
      </w:r>
      <w:proofErr w:type="spellEnd"/>
    </w:p>
    <w:p w14:paraId="00378E5A" w14:textId="77777777" w:rsidR="00CC015B" w:rsidRDefault="00000000">
      <w:pPr>
        <w:rPr>
          <w:lang w:eastAsia="zh-CN"/>
        </w:rPr>
      </w:pPr>
      <w:r>
        <w:t>也。</w:t>
      </w:r>
      <w:r>
        <w:rPr>
          <w:rFonts w:eastAsia="宋体" w:hint="eastAsia"/>
          <w:lang w:eastAsia="zh-CN"/>
        </w:rPr>
        <w:t>”</w:t>
      </w:r>
      <w:r>
        <w:rPr>
          <w:lang w:eastAsia="zh-CN"/>
        </w:rPr>
        <w:t>此皆</w:t>
      </w:r>
      <w:proofErr w:type="gramStart"/>
      <w:r>
        <w:rPr>
          <w:lang w:eastAsia="zh-CN"/>
        </w:rPr>
        <w:t>郭</w:t>
      </w:r>
      <w:proofErr w:type="gramEnd"/>
      <w:r>
        <w:rPr>
          <w:lang w:eastAsia="zh-CN"/>
        </w:rPr>
        <w:t>義所本。樊光、孙炎本並作</w:t>
      </w:r>
      <w:r>
        <w:rPr>
          <w:rFonts w:eastAsia="宋体" w:hint="eastAsia"/>
          <w:lang w:eastAsia="zh-CN"/>
        </w:rPr>
        <w:t>“</w:t>
      </w:r>
      <w:proofErr w:type="gramStart"/>
      <w:r>
        <w:rPr>
          <w:lang w:eastAsia="zh-CN"/>
        </w:rPr>
        <w:t>將</w:t>
      </w:r>
      <w:proofErr w:type="gramEnd"/>
      <w:r>
        <w:rPr>
          <w:lang w:eastAsia="zh-CN"/>
        </w:rPr>
        <w:t>，且也</w:t>
      </w:r>
      <w:r>
        <w:rPr>
          <w:rFonts w:eastAsia="宋体" w:hint="eastAsia"/>
          <w:lang w:eastAsia="zh-CN"/>
        </w:rPr>
        <w:t>”</w:t>
      </w:r>
      <w:r>
        <w:rPr>
          <w:lang w:eastAsia="zh-CN"/>
        </w:rPr>
        <w:t>。</w:t>
      </w:r>
      <w:proofErr w:type="gramStart"/>
      <w:r>
        <w:rPr>
          <w:lang w:eastAsia="zh-CN"/>
        </w:rPr>
        <w:t>將</w:t>
      </w:r>
      <w:proofErr w:type="gramEnd"/>
      <w:r>
        <w:rPr>
          <w:lang w:eastAsia="zh-CN"/>
        </w:rPr>
        <w:t>、且皆未定之詞，故</w:t>
      </w:r>
      <w:r>
        <w:rPr>
          <w:rFonts w:eastAsia="宋体" w:hint="eastAsia"/>
          <w:lang w:eastAsia="zh-CN"/>
        </w:rPr>
        <w:t>《</w:t>
      </w:r>
      <w:r>
        <w:rPr>
          <w:lang w:eastAsia="zh-CN"/>
        </w:rPr>
        <w:t>秦策</w:t>
      </w:r>
      <w:r>
        <w:rPr>
          <w:rFonts w:eastAsia="宋体" w:hint="eastAsia"/>
          <w:lang w:eastAsia="zh-CN"/>
        </w:rPr>
        <w:t>》</w:t>
      </w:r>
      <w:r>
        <w:rPr>
          <w:lang w:eastAsia="zh-CN"/>
        </w:rPr>
        <w:t>云：</w:t>
      </w:r>
      <w:r>
        <w:rPr>
          <w:rFonts w:eastAsia="宋体" w:hint="eastAsia"/>
          <w:lang w:eastAsia="zh-CN"/>
        </w:rPr>
        <w:t>“</w:t>
      </w:r>
      <w:r>
        <w:rPr>
          <w:lang w:eastAsia="zh-CN"/>
        </w:rPr>
        <w:t>城</w:t>
      </w:r>
    </w:p>
    <w:p w14:paraId="6E5CB084" w14:textId="77777777" w:rsidR="00CC015B" w:rsidRDefault="00000000">
      <w:r>
        <w:rPr>
          <w:lang w:eastAsia="zh-CN"/>
        </w:rPr>
        <w:t>且拔矣。</w:t>
      </w:r>
      <w:r>
        <w:rPr>
          <w:rFonts w:eastAsia="宋体" w:hint="eastAsia"/>
          <w:lang w:eastAsia="zh-CN"/>
        </w:rPr>
        <w:t>”《</w:t>
      </w:r>
      <w:r>
        <w:rPr>
          <w:lang w:eastAsia="zh-CN"/>
        </w:rPr>
        <w:t>吕覽</w:t>
      </w:r>
      <w:r>
        <w:rPr>
          <w:rFonts w:eastAsia="宋体" w:hint="eastAsia"/>
          <w:lang w:eastAsia="zh-CN"/>
        </w:rPr>
        <w:t>•</w:t>
      </w:r>
      <w:r>
        <w:rPr>
          <w:lang w:eastAsia="zh-CN"/>
        </w:rPr>
        <w:t>音律</w:t>
      </w:r>
      <w:r>
        <w:rPr>
          <w:rFonts w:eastAsia="宋体" w:hint="eastAsia"/>
          <w:lang w:eastAsia="zh-CN"/>
        </w:rPr>
        <w:t>》</w:t>
      </w:r>
      <w:r>
        <w:rPr>
          <w:lang w:eastAsia="zh-CN"/>
        </w:rPr>
        <w:t>篇云</w:t>
      </w:r>
      <w:r>
        <w:rPr>
          <w:rFonts w:eastAsia="宋体" w:hint="eastAsia"/>
          <w:lang w:eastAsia="zh-CN"/>
        </w:rPr>
        <w:t>“</w:t>
      </w:r>
      <w:r>
        <w:rPr>
          <w:lang w:eastAsia="zh-CN"/>
        </w:rPr>
        <w:t>陽</w:t>
      </w:r>
      <w:proofErr w:type="gramStart"/>
      <w:r>
        <w:rPr>
          <w:lang w:eastAsia="zh-CN"/>
        </w:rPr>
        <w:t>氣</w:t>
      </w:r>
      <w:proofErr w:type="gramEnd"/>
      <w:r>
        <w:rPr>
          <w:lang w:eastAsia="zh-CN"/>
        </w:rPr>
        <w:t>且泄。</w:t>
      </w:r>
      <w:r>
        <w:rPr>
          <w:rFonts w:eastAsia="宋体" w:hint="eastAsia"/>
          <w:lang w:eastAsia="zh-CN"/>
        </w:rPr>
        <w:t>”《</w:t>
      </w:r>
      <w:r>
        <w:rPr>
          <w:lang w:eastAsia="zh-CN"/>
        </w:rPr>
        <w:t>淮南。時則</w:t>
      </w:r>
      <w:r>
        <w:rPr>
          <w:rFonts w:eastAsia="宋体" w:hint="eastAsia"/>
          <w:lang w:eastAsia="zh-CN"/>
        </w:rPr>
        <w:t>》</w:t>
      </w:r>
      <w:r>
        <w:rPr>
          <w:lang w:eastAsia="zh-CN"/>
        </w:rPr>
        <w:t>篇云</w:t>
      </w:r>
      <w:r>
        <w:rPr>
          <w:rFonts w:eastAsia="宋体" w:hint="eastAsia"/>
          <w:lang w:eastAsia="zh-CN"/>
        </w:rPr>
        <w:t>“</w:t>
      </w:r>
      <w:r>
        <w:rPr>
          <w:lang w:eastAsia="zh-CN"/>
        </w:rPr>
        <w:t>雷且發聲。</w:t>
      </w:r>
      <w:r>
        <w:rPr>
          <w:rFonts w:eastAsia="宋体" w:hint="eastAsia"/>
          <w:lang w:eastAsia="zh-CN"/>
        </w:rPr>
        <w:t>”</w:t>
      </w:r>
      <w:proofErr w:type="spellStart"/>
      <w:r>
        <w:t>高誘注並</w:t>
      </w:r>
      <w:proofErr w:type="spellEnd"/>
    </w:p>
    <w:p w14:paraId="74EC9D08" w14:textId="77777777" w:rsidR="00CC015B" w:rsidRDefault="00000000">
      <w:r>
        <w:t>云：</w:t>
      </w:r>
      <w:r>
        <w:rPr>
          <w:rFonts w:eastAsia="宋体" w:hint="eastAsia"/>
          <w:lang w:eastAsia="zh-CN"/>
        </w:rPr>
        <w:t>“</w:t>
      </w:r>
      <w:proofErr w:type="spellStart"/>
      <w:r>
        <w:t>且，</w:t>
      </w:r>
      <w:proofErr w:type="gramStart"/>
      <w:r>
        <w:t>將</w:t>
      </w:r>
      <w:proofErr w:type="gramEnd"/>
      <w:r>
        <w:t>也</w:t>
      </w:r>
      <w:proofErr w:type="spellEnd"/>
      <w:r>
        <w:t>。</w:t>
      </w:r>
      <w:r>
        <w:rPr>
          <w:rFonts w:eastAsia="宋体" w:hint="eastAsia"/>
          <w:lang w:eastAsia="zh-CN"/>
        </w:rPr>
        <w:t>”</w:t>
      </w:r>
      <w:proofErr w:type="spellStart"/>
      <w:r>
        <w:t>且既訓將，將亦訓且，故</w:t>
      </w:r>
      <w:proofErr w:type="spellEnd"/>
      <w:r>
        <w:rPr>
          <w:rFonts w:eastAsia="宋体" w:hint="eastAsia"/>
          <w:lang w:eastAsia="zh-CN"/>
        </w:rPr>
        <w:t>《</w:t>
      </w:r>
      <w:r>
        <w:t>詩</w:t>
      </w:r>
      <w:r>
        <w:rPr>
          <w:rFonts w:eastAsia="宋体" w:hint="eastAsia"/>
          <w:lang w:eastAsia="zh-CN"/>
        </w:rPr>
        <w:t>》“</w:t>
      </w:r>
      <w:proofErr w:type="spellStart"/>
      <w:r>
        <w:t>方將萬舞</w:t>
      </w:r>
      <w:proofErr w:type="spellEnd"/>
      <w:r>
        <w:rPr>
          <w:rFonts w:eastAsia="宋体" w:hint="eastAsia"/>
          <w:lang w:eastAsia="zh-CN"/>
        </w:rPr>
        <w:t>”</w:t>
      </w:r>
      <w:r>
        <w:t>、</w:t>
      </w:r>
      <w:r>
        <w:rPr>
          <w:rFonts w:eastAsia="宋体" w:hint="eastAsia"/>
          <w:lang w:eastAsia="zh-CN"/>
        </w:rPr>
        <w:t>“</w:t>
      </w:r>
      <w:proofErr w:type="spellStart"/>
      <w:r>
        <w:t>將恐將懼</w:t>
      </w:r>
      <w:proofErr w:type="spellEnd"/>
      <w:r>
        <w:rPr>
          <w:rFonts w:eastAsia="宋体" w:hint="eastAsia"/>
          <w:lang w:eastAsia="zh-CN"/>
        </w:rPr>
        <w:t>”</w:t>
      </w:r>
      <w:proofErr w:type="spellStart"/>
      <w:r>
        <w:t>箋並云</w:t>
      </w:r>
      <w:proofErr w:type="spellEnd"/>
      <w:r>
        <w:t>：</w:t>
      </w:r>
      <w:r>
        <w:rPr>
          <w:rFonts w:eastAsia="宋体" w:hint="eastAsia"/>
          <w:lang w:eastAsia="zh-CN"/>
        </w:rPr>
        <w:t>“</w:t>
      </w:r>
      <w:proofErr w:type="spellStart"/>
      <w:proofErr w:type="gramStart"/>
      <w:r>
        <w:t>將</w:t>
      </w:r>
      <w:proofErr w:type="gramEnd"/>
      <w:r>
        <w:t>，且</w:t>
      </w:r>
      <w:proofErr w:type="spellEnd"/>
    </w:p>
    <w:p w14:paraId="3451257B" w14:textId="77777777" w:rsidR="00CC015B" w:rsidRDefault="00000000">
      <w:r>
        <w:t>也。</w:t>
      </w:r>
      <w:r>
        <w:rPr>
          <w:rFonts w:eastAsia="宋体" w:hint="eastAsia"/>
          <w:lang w:eastAsia="zh-CN"/>
        </w:rPr>
        <w:t>”《</w:t>
      </w:r>
      <w:proofErr w:type="spellStart"/>
      <w:r>
        <w:t>燕燕</w:t>
      </w:r>
      <w:proofErr w:type="spellEnd"/>
      <w:r>
        <w:rPr>
          <w:rFonts w:eastAsia="宋体" w:hint="eastAsia"/>
          <w:lang w:eastAsia="zh-CN"/>
        </w:rPr>
        <w:t>》</w:t>
      </w:r>
      <w:r>
        <w:t>及</w:t>
      </w:r>
      <w:r>
        <w:rPr>
          <w:rFonts w:eastAsia="宋体" w:hint="eastAsia"/>
          <w:lang w:eastAsia="zh-CN"/>
        </w:rPr>
        <w:t>《</w:t>
      </w:r>
      <w:proofErr w:type="spellStart"/>
      <w:r>
        <w:t>簡兮</w:t>
      </w:r>
      <w:proofErr w:type="spellEnd"/>
      <w:r>
        <w:rPr>
          <w:rFonts w:eastAsia="宋体" w:hint="eastAsia"/>
          <w:lang w:eastAsia="zh-CN"/>
        </w:rPr>
        <w:t>》</w:t>
      </w:r>
      <w:r>
        <w:t>、</w:t>
      </w:r>
      <w:r>
        <w:rPr>
          <w:rFonts w:eastAsia="宋体" w:hint="eastAsia"/>
          <w:lang w:eastAsia="zh-CN"/>
        </w:rPr>
        <w:t>《</w:t>
      </w:r>
      <w:r>
        <w:t>丰</w:t>
      </w:r>
      <w:r>
        <w:rPr>
          <w:rFonts w:eastAsia="宋体" w:hint="eastAsia"/>
          <w:lang w:eastAsia="zh-CN"/>
        </w:rPr>
        <w:t>》</w:t>
      </w:r>
      <w:r>
        <w:t>、</w:t>
      </w:r>
      <w:r>
        <w:rPr>
          <w:rFonts w:eastAsia="宋体" w:hint="eastAsia"/>
          <w:lang w:eastAsia="zh-CN"/>
        </w:rPr>
        <w:t>《</w:t>
      </w:r>
      <w:proofErr w:type="spellStart"/>
      <w:r>
        <w:t>楚茨</w:t>
      </w:r>
      <w:proofErr w:type="spellEnd"/>
      <w:r>
        <w:rPr>
          <w:rFonts w:eastAsia="宋体" w:hint="eastAsia"/>
          <w:lang w:eastAsia="zh-CN"/>
        </w:rPr>
        <w:t>》</w:t>
      </w:r>
      <w:r>
        <w:t>、</w:t>
      </w:r>
      <w:r>
        <w:rPr>
          <w:rFonts w:eastAsia="宋体" w:hint="eastAsia"/>
          <w:lang w:eastAsia="zh-CN"/>
        </w:rPr>
        <w:t>《</w:t>
      </w:r>
      <w:proofErr w:type="spellStart"/>
      <w:r>
        <w:t>文王</w:t>
      </w:r>
      <w:proofErr w:type="spellEnd"/>
      <w:r>
        <w:rPr>
          <w:rFonts w:eastAsia="宋体" w:hint="eastAsia"/>
          <w:lang w:eastAsia="zh-CN"/>
        </w:rPr>
        <w:t>》</w:t>
      </w:r>
      <w:r>
        <w:t>、</w:t>
      </w:r>
      <w:r>
        <w:rPr>
          <w:rFonts w:eastAsia="宋体" w:hint="eastAsia"/>
          <w:lang w:eastAsia="zh-CN"/>
        </w:rPr>
        <w:t>《</w:t>
      </w:r>
      <w:proofErr w:type="spellStart"/>
      <w:r>
        <w:t>既醉</w:t>
      </w:r>
      <w:proofErr w:type="spellEnd"/>
      <w:r>
        <w:rPr>
          <w:rFonts w:eastAsia="宋体" w:hint="eastAsia"/>
          <w:lang w:eastAsia="zh-CN"/>
        </w:rPr>
        <w:t>》</w:t>
      </w:r>
      <w:r>
        <w:t>、</w:t>
      </w:r>
      <w:r>
        <w:rPr>
          <w:rFonts w:eastAsia="宋体" w:hint="eastAsia"/>
          <w:lang w:eastAsia="zh-CN"/>
        </w:rPr>
        <w:t>《</w:t>
      </w:r>
      <w:proofErr w:type="spellStart"/>
      <w:r>
        <w:t>烝民</w:t>
      </w:r>
      <w:proofErr w:type="spellEnd"/>
      <w:r>
        <w:rPr>
          <w:rFonts w:eastAsia="宋体" w:hint="eastAsia"/>
          <w:lang w:eastAsia="zh-CN"/>
        </w:rPr>
        <w:t>》</w:t>
      </w:r>
      <w:r>
        <w:t>、</w:t>
      </w:r>
      <w:r>
        <w:rPr>
          <w:rFonts w:eastAsia="宋体" w:hint="eastAsia"/>
          <w:lang w:eastAsia="zh-CN"/>
        </w:rPr>
        <w:t>《</w:t>
      </w:r>
      <w:proofErr w:type="spellStart"/>
      <w:r>
        <w:t>敬之</w:t>
      </w:r>
      <w:proofErr w:type="spellEnd"/>
      <w:r>
        <w:rPr>
          <w:rFonts w:eastAsia="宋体" w:hint="eastAsia"/>
          <w:lang w:eastAsia="zh-CN"/>
        </w:rPr>
        <w:t>》</w:t>
      </w:r>
      <w:proofErr w:type="spellStart"/>
      <w:proofErr w:type="gramStart"/>
      <w:r>
        <w:t>傳</w:t>
      </w:r>
      <w:proofErr w:type="gramEnd"/>
      <w:r>
        <w:t>並云</w:t>
      </w:r>
      <w:proofErr w:type="spellEnd"/>
      <w:r>
        <w:rPr>
          <w:rFonts w:eastAsia="宋体" w:hint="eastAsia"/>
          <w:lang w:eastAsia="zh-CN"/>
        </w:rPr>
        <w:t>“</w:t>
      </w:r>
      <w:proofErr w:type="spellStart"/>
      <w:r>
        <w:t>將，行</w:t>
      </w:r>
      <w:proofErr w:type="spellEnd"/>
    </w:p>
    <w:p w14:paraId="2817B6FA" w14:textId="77777777" w:rsidR="00CC015B" w:rsidRDefault="00000000">
      <w:r>
        <w:t>也。</w:t>
      </w:r>
      <w:r>
        <w:rPr>
          <w:rFonts w:eastAsia="宋体" w:hint="eastAsia"/>
          <w:lang w:eastAsia="zh-CN"/>
        </w:rPr>
        <w:t>”《</w:t>
      </w:r>
      <w:proofErr w:type="spellStart"/>
      <w:r>
        <w:t>樛木</w:t>
      </w:r>
      <w:proofErr w:type="spellEnd"/>
      <w:r>
        <w:rPr>
          <w:rFonts w:eastAsia="宋体" w:hint="eastAsia"/>
          <w:lang w:eastAsia="zh-CN"/>
        </w:rPr>
        <w:t>》</w:t>
      </w:r>
      <w:r>
        <w:t>、</w:t>
      </w:r>
      <w:r>
        <w:rPr>
          <w:rFonts w:eastAsia="宋体" w:hint="eastAsia"/>
          <w:lang w:eastAsia="zh-CN"/>
        </w:rPr>
        <w:t>《</w:t>
      </w:r>
      <w:r>
        <w:t>那</w:t>
      </w:r>
      <w:r>
        <w:rPr>
          <w:rFonts w:eastAsia="宋体" w:hint="eastAsia"/>
          <w:lang w:eastAsia="zh-CN"/>
        </w:rPr>
        <w:t>》</w:t>
      </w:r>
      <w:r>
        <w:t>、</w:t>
      </w:r>
      <w:r>
        <w:rPr>
          <w:rFonts w:eastAsia="宋体" w:hint="eastAsia"/>
          <w:lang w:eastAsia="zh-CN"/>
        </w:rPr>
        <w:t>《</w:t>
      </w:r>
      <w:proofErr w:type="spellStart"/>
      <w:r>
        <w:t>烈祖</w:t>
      </w:r>
      <w:proofErr w:type="spellEnd"/>
      <w:r>
        <w:rPr>
          <w:rFonts w:eastAsia="宋体" w:hint="eastAsia"/>
          <w:lang w:eastAsia="zh-CN"/>
        </w:rPr>
        <w:t>》</w:t>
      </w:r>
      <w:proofErr w:type="spellStart"/>
      <w:r>
        <w:t>箋並云</w:t>
      </w:r>
      <w:proofErr w:type="spellEnd"/>
      <w:r>
        <w:rPr>
          <w:rFonts w:eastAsia="宋体" w:hint="eastAsia"/>
          <w:lang w:eastAsia="zh-CN"/>
        </w:rPr>
        <w:t>“</w:t>
      </w:r>
      <w:proofErr w:type="spellStart"/>
      <w:proofErr w:type="gramStart"/>
      <w:r>
        <w:t>將</w:t>
      </w:r>
      <w:proofErr w:type="gramEnd"/>
      <w:r>
        <w:t>猶扶助也</w:t>
      </w:r>
      <w:proofErr w:type="spellEnd"/>
      <w:r>
        <w:t>。</w:t>
      </w:r>
      <w:r>
        <w:rPr>
          <w:rFonts w:eastAsia="宋体" w:hint="eastAsia"/>
          <w:lang w:eastAsia="zh-CN"/>
        </w:rPr>
        <w:t>”</w:t>
      </w:r>
      <w:proofErr w:type="spellStart"/>
      <w:r>
        <w:t>行與助有趑趄之意。趄、且古字通，古</w:t>
      </w:r>
      <w:proofErr w:type="spellEnd"/>
    </w:p>
    <w:p w14:paraId="30D35FC0" w14:textId="77777777" w:rsidR="00CC015B" w:rsidRDefault="00000000">
      <w:pPr>
        <w:rPr>
          <w:lang w:eastAsia="zh-CN"/>
        </w:rPr>
      </w:pPr>
      <w:r>
        <w:lastRenderedPageBreak/>
        <w:t>讀</w:t>
      </w:r>
      <w:r>
        <w:rPr>
          <w:rFonts w:eastAsia="宋体" w:hint="eastAsia"/>
          <w:lang w:eastAsia="zh-CN"/>
        </w:rPr>
        <w:t>“</w:t>
      </w:r>
      <w:r>
        <w:t>且</w:t>
      </w:r>
      <w:r>
        <w:rPr>
          <w:rFonts w:eastAsia="宋体" w:hint="eastAsia"/>
          <w:lang w:eastAsia="zh-CN"/>
        </w:rPr>
        <w:t>”</w:t>
      </w:r>
      <w:proofErr w:type="spellStart"/>
      <w:r>
        <w:t>七余切，</w:t>
      </w:r>
      <w:proofErr w:type="gramStart"/>
      <w:r>
        <w:t>將</w:t>
      </w:r>
      <w:proofErr w:type="gramEnd"/>
      <w:r>
        <w:t>、且聲轉，故同義同訓</w:t>
      </w:r>
      <w:proofErr w:type="spellEnd"/>
      <w:r>
        <w:t>。</w:t>
      </w:r>
      <w:r>
        <w:rPr>
          <w:rFonts w:eastAsia="宋体" w:hint="eastAsia"/>
          <w:lang w:eastAsia="zh-CN"/>
        </w:rPr>
        <w:t>《</w:t>
      </w:r>
      <w:proofErr w:type="spellStart"/>
      <w:r>
        <w:t>檀弓</w:t>
      </w:r>
      <w:proofErr w:type="spellEnd"/>
      <w:r>
        <w:rPr>
          <w:rFonts w:eastAsia="宋体" w:hint="eastAsia"/>
          <w:lang w:eastAsia="zh-CN"/>
        </w:rPr>
        <w:t>》</w:t>
      </w:r>
      <w:r>
        <w:t>云：</w:t>
      </w:r>
      <w:r>
        <w:rPr>
          <w:rFonts w:eastAsia="宋体" w:hint="eastAsia"/>
          <w:lang w:eastAsia="zh-CN"/>
        </w:rPr>
        <w:t>“</w:t>
      </w:r>
      <w:proofErr w:type="spellStart"/>
      <w:r>
        <w:t>夫祖者，且也</w:t>
      </w:r>
      <w:proofErr w:type="spellEnd"/>
      <w:r>
        <w:t>。</w:t>
      </w:r>
      <w:r>
        <w:rPr>
          <w:rFonts w:eastAsia="宋体" w:hint="eastAsia"/>
          <w:lang w:eastAsia="zh-CN"/>
        </w:rPr>
        <w:t>”</w:t>
      </w:r>
      <w:r>
        <w:rPr>
          <w:lang w:eastAsia="zh-CN"/>
        </w:rPr>
        <w:t>鄭注：</w:t>
      </w:r>
      <w:r>
        <w:rPr>
          <w:rFonts w:eastAsia="宋体" w:hint="eastAsia"/>
          <w:lang w:eastAsia="zh-CN"/>
        </w:rPr>
        <w:t>“</w:t>
      </w:r>
      <w:r>
        <w:rPr>
          <w:lang w:eastAsia="zh-CN"/>
        </w:rPr>
        <w:t>且，未定之</w:t>
      </w:r>
    </w:p>
    <w:p w14:paraId="380D14CE" w14:textId="77777777" w:rsidR="00CC015B" w:rsidRDefault="00000000">
      <w:pPr>
        <w:rPr>
          <w:lang w:eastAsia="zh-CN"/>
        </w:rPr>
      </w:pPr>
      <w:r>
        <w:rPr>
          <w:lang w:eastAsia="zh-CN"/>
        </w:rPr>
        <w:t>【第</w:t>
      </w:r>
      <w:r>
        <w:rPr>
          <w:lang w:eastAsia="zh-CN"/>
        </w:rPr>
        <w:t>134</w:t>
      </w:r>
      <w:r>
        <w:rPr>
          <w:lang w:eastAsia="zh-CN"/>
        </w:rPr>
        <w:t>页】</w:t>
      </w:r>
    </w:p>
    <w:p w14:paraId="68E3E452" w14:textId="77777777" w:rsidR="00CC015B" w:rsidRDefault="00000000">
      <w:r>
        <w:t>辭。</w:t>
      </w:r>
      <w:r>
        <w:rPr>
          <w:rFonts w:eastAsia="宋体" w:hint="eastAsia"/>
          <w:lang w:eastAsia="zh-CN"/>
        </w:rPr>
        <w:t>”</w:t>
      </w:r>
      <w:proofErr w:type="spellStart"/>
      <w:r>
        <w:t>是亦以且爲</w:t>
      </w:r>
      <w:proofErr w:type="gramStart"/>
      <w:r>
        <w:t>將</w:t>
      </w:r>
      <w:proofErr w:type="gramEnd"/>
      <w:r>
        <w:t>，</w:t>
      </w:r>
      <w:proofErr w:type="gramStart"/>
      <w:r>
        <w:t>且音七余切</w:t>
      </w:r>
      <w:proofErr w:type="gramEnd"/>
      <w:r>
        <w:t>，今讀七也切，非古音矣。此音樊、孫所本，郭氏不從，據</w:t>
      </w:r>
      <w:proofErr w:type="spellEnd"/>
    </w:p>
    <w:p w14:paraId="09BB148E" w14:textId="77777777" w:rsidR="00CC015B" w:rsidRDefault="00000000">
      <w:pPr>
        <w:rPr>
          <w:lang w:eastAsia="zh-CN"/>
        </w:rPr>
      </w:pPr>
      <w:r>
        <w:rPr>
          <w:rFonts w:eastAsia="宋体" w:hint="eastAsia"/>
          <w:lang w:eastAsia="zh-CN"/>
        </w:rPr>
        <w:t>“</w:t>
      </w:r>
      <w:r>
        <w:rPr>
          <w:lang w:eastAsia="zh-CN"/>
        </w:rPr>
        <w:t>奘，駔</w:t>
      </w:r>
      <w:r>
        <w:rPr>
          <w:rFonts w:eastAsia="宋体" w:hint="eastAsia"/>
          <w:lang w:eastAsia="zh-CN"/>
        </w:rPr>
        <w:t>”</w:t>
      </w:r>
      <w:r>
        <w:rPr>
          <w:lang w:eastAsia="zh-CN"/>
        </w:rPr>
        <w:t>别本爲之作注。但</w:t>
      </w:r>
      <w:r>
        <w:rPr>
          <w:rFonts w:eastAsia="宋体" w:hint="eastAsia"/>
          <w:lang w:eastAsia="zh-CN"/>
        </w:rPr>
        <w:t>“</w:t>
      </w:r>
      <w:r>
        <w:rPr>
          <w:lang w:eastAsia="zh-CN"/>
        </w:rPr>
        <w:t>奘，駔</w:t>
      </w:r>
      <w:r>
        <w:rPr>
          <w:rFonts w:eastAsia="宋体" w:hint="eastAsia"/>
          <w:lang w:eastAsia="zh-CN"/>
        </w:rPr>
        <w:t>”</w:t>
      </w:r>
      <w:r>
        <w:rPr>
          <w:lang w:eastAsia="zh-CN"/>
        </w:rPr>
        <w:t>理新而</w:t>
      </w:r>
      <w:proofErr w:type="gramStart"/>
      <w:r>
        <w:rPr>
          <w:lang w:eastAsia="zh-CN"/>
        </w:rPr>
        <w:t>於</w:t>
      </w:r>
      <w:proofErr w:type="gramEnd"/>
      <w:r>
        <w:rPr>
          <w:lang w:eastAsia="zh-CN"/>
        </w:rPr>
        <w:t>經典無會，</w:t>
      </w:r>
      <w:r>
        <w:rPr>
          <w:rFonts w:eastAsia="宋体" w:hint="eastAsia"/>
          <w:lang w:eastAsia="zh-CN"/>
        </w:rPr>
        <w:t>“</w:t>
      </w:r>
      <w:r>
        <w:rPr>
          <w:lang w:eastAsia="zh-CN"/>
        </w:rPr>
        <w:t>將，且</w:t>
      </w:r>
      <w:r>
        <w:rPr>
          <w:rFonts w:eastAsia="宋体" w:hint="eastAsia"/>
          <w:lang w:eastAsia="zh-CN"/>
        </w:rPr>
        <w:t>”</w:t>
      </w:r>
      <w:r>
        <w:rPr>
          <w:lang w:eastAsia="zh-CN"/>
        </w:rPr>
        <w:t>習見而爲經典常行。</w:t>
      </w:r>
      <w:proofErr w:type="gramStart"/>
      <w:r>
        <w:rPr>
          <w:rFonts w:eastAsia="宋体" w:hint="eastAsia"/>
          <w:lang w:eastAsia="zh-CN"/>
        </w:rPr>
        <w:t>《</w:t>
      </w:r>
      <w:proofErr w:type="gramEnd"/>
      <w:r>
        <w:rPr>
          <w:lang w:eastAsia="zh-CN"/>
        </w:rPr>
        <w:t>廣</w:t>
      </w:r>
    </w:p>
    <w:p w14:paraId="69103B3D" w14:textId="77777777" w:rsidR="00CC015B" w:rsidRDefault="00000000">
      <w:pPr>
        <w:rPr>
          <w:lang w:eastAsia="zh-CN"/>
        </w:rPr>
      </w:pPr>
      <w:r>
        <w:rPr>
          <w:lang w:eastAsia="zh-CN"/>
        </w:rPr>
        <w:t>雅</w:t>
      </w:r>
      <w:proofErr w:type="gramStart"/>
      <w:r>
        <w:rPr>
          <w:rFonts w:eastAsia="宋体" w:hint="eastAsia"/>
          <w:lang w:eastAsia="zh-CN"/>
        </w:rPr>
        <w:t>》</w:t>
      </w:r>
      <w:proofErr w:type="gramEnd"/>
      <w:r>
        <w:rPr>
          <w:lang w:eastAsia="zh-CN"/>
        </w:rPr>
        <w:t>亦作</w:t>
      </w:r>
      <w:r>
        <w:rPr>
          <w:rFonts w:eastAsia="宋体" w:hint="eastAsia"/>
          <w:lang w:eastAsia="zh-CN"/>
        </w:rPr>
        <w:t>“</w:t>
      </w:r>
      <w:r>
        <w:rPr>
          <w:lang w:eastAsia="zh-CN"/>
        </w:rPr>
        <w:t>將，且</w:t>
      </w:r>
      <w:r>
        <w:rPr>
          <w:rFonts w:eastAsia="宋体" w:hint="eastAsia"/>
          <w:lang w:eastAsia="zh-CN"/>
        </w:rPr>
        <w:t>”</w:t>
      </w:r>
      <w:r>
        <w:rPr>
          <w:lang w:eastAsia="zh-CN"/>
        </w:rPr>
        <w:t>，所</w:t>
      </w:r>
      <w:proofErr w:type="gramStart"/>
      <w:r>
        <w:rPr>
          <w:lang w:eastAsia="zh-CN"/>
        </w:rPr>
        <w:t>據</w:t>
      </w:r>
      <w:proofErr w:type="gramEnd"/>
      <w:r>
        <w:rPr>
          <w:lang w:eastAsia="zh-CN"/>
        </w:rPr>
        <w:t>蓋即</w:t>
      </w:r>
      <w:proofErr w:type="gramStart"/>
      <w:r>
        <w:rPr>
          <w:lang w:eastAsia="zh-CN"/>
        </w:rPr>
        <w:t>樊</w:t>
      </w:r>
      <w:proofErr w:type="gramEnd"/>
      <w:r>
        <w:rPr>
          <w:lang w:eastAsia="zh-CN"/>
        </w:rPr>
        <w:t>、孫之本。</w:t>
      </w:r>
      <w:proofErr w:type="gramStart"/>
      <w:r>
        <w:rPr>
          <w:lang w:eastAsia="zh-CN"/>
        </w:rPr>
        <w:t>唯沈旋</w:t>
      </w:r>
      <w:r>
        <w:rPr>
          <w:rFonts w:eastAsia="宋体" w:hint="eastAsia"/>
          <w:lang w:eastAsia="zh-CN"/>
        </w:rPr>
        <w:t>《</w:t>
      </w:r>
      <w:r>
        <w:rPr>
          <w:lang w:eastAsia="zh-CN"/>
        </w:rPr>
        <w:t>集注</w:t>
      </w:r>
      <w:r>
        <w:rPr>
          <w:rFonts w:eastAsia="宋体" w:hint="eastAsia"/>
          <w:lang w:eastAsia="zh-CN"/>
        </w:rPr>
        <w:t>》</w:t>
      </w:r>
      <w:proofErr w:type="gramEnd"/>
      <w:r>
        <w:rPr>
          <w:lang w:eastAsia="zh-CN"/>
        </w:rPr>
        <w:t>作</w:t>
      </w:r>
      <w:r>
        <w:rPr>
          <w:rFonts w:eastAsia="宋体" w:hint="eastAsia"/>
          <w:lang w:eastAsia="zh-CN"/>
        </w:rPr>
        <w:t>“</w:t>
      </w:r>
      <w:r>
        <w:rPr>
          <w:lang w:eastAsia="zh-CN"/>
        </w:rPr>
        <w:t>奘，醬也</w:t>
      </w:r>
      <w:r>
        <w:rPr>
          <w:rFonts w:eastAsia="宋体" w:hint="eastAsia"/>
          <w:lang w:eastAsia="zh-CN"/>
        </w:rPr>
        <w:t>”</w:t>
      </w:r>
      <w:r>
        <w:rPr>
          <w:lang w:eastAsia="zh-CN"/>
        </w:rPr>
        <w:t>，合將、且爲一字，猶</w:t>
      </w:r>
    </w:p>
    <w:p w14:paraId="2EBD8115" w14:textId="77777777" w:rsidR="00CC015B" w:rsidRDefault="00000000">
      <w:proofErr w:type="spellStart"/>
      <w:r>
        <w:t>依郭本</w:t>
      </w:r>
      <w:proofErr w:type="spellEnd"/>
      <w:r>
        <w:rPr>
          <w:rFonts w:eastAsia="宋体" w:hint="eastAsia"/>
          <w:lang w:eastAsia="zh-CN"/>
        </w:rPr>
        <w:t>“</w:t>
      </w:r>
      <w:r>
        <w:t>奘</w:t>
      </w:r>
      <w:r>
        <w:rPr>
          <w:rFonts w:eastAsia="宋体" w:hint="eastAsia"/>
          <w:lang w:eastAsia="zh-CN"/>
        </w:rPr>
        <w:t>”</w:t>
      </w:r>
      <w:proofErr w:type="spellStart"/>
      <w:r>
        <w:t>字，意在</w:t>
      </w:r>
      <w:proofErr w:type="gramStart"/>
      <w:r>
        <w:t>兩</w:t>
      </w:r>
      <w:proofErr w:type="gramEnd"/>
      <w:r>
        <w:t>存，則誤甚矣。賴有</w:t>
      </w:r>
      <w:proofErr w:type="spellEnd"/>
      <w:r>
        <w:rPr>
          <w:rFonts w:eastAsia="宋体" w:hint="eastAsia"/>
          <w:lang w:eastAsia="zh-CN"/>
        </w:rPr>
        <w:t>《</w:t>
      </w:r>
      <w:proofErr w:type="spellStart"/>
      <w:r>
        <w:t>釋文</w:t>
      </w:r>
      <w:proofErr w:type="spellEnd"/>
      <w:r>
        <w:rPr>
          <w:rFonts w:eastAsia="宋体" w:hint="eastAsia"/>
          <w:lang w:eastAsia="zh-CN"/>
        </w:rPr>
        <w:t>》</w:t>
      </w:r>
      <w:proofErr w:type="spellStart"/>
      <w:proofErr w:type="gramStart"/>
      <w:r>
        <w:t>備</w:t>
      </w:r>
      <w:proofErr w:type="gramEnd"/>
      <w:r>
        <w:t>列諸家，今得依以申明古義，用祛疑</w:t>
      </w:r>
      <w:proofErr w:type="spellEnd"/>
    </w:p>
    <w:p w14:paraId="370DC803" w14:textId="77777777" w:rsidR="00CC015B" w:rsidRDefault="00000000">
      <w:pPr>
        <w:rPr>
          <w:lang w:eastAsia="zh-CN"/>
        </w:rPr>
      </w:pPr>
      <w:r>
        <w:rPr>
          <w:lang w:eastAsia="zh-CN"/>
        </w:rPr>
        <w:t>惑焉。</w:t>
      </w:r>
    </w:p>
    <w:p w14:paraId="26BEFC93" w14:textId="77777777" w:rsidR="00CC015B" w:rsidRDefault="00000000">
      <w:pPr>
        <w:rPr>
          <w:lang w:eastAsia="zh-CN"/>
        </w:rPr>
      </w:pPr>
      <w:proofErr w:type="gramStart"/>
      <w:r>
        <w:rPr>
          <w:lang w:eastAsia="zh-CN"/>
        </w:rPr>
        <w:t>念孙案</w:t>
      </w:r>
      <w:r>
        <w:rPr>
          <w:rFonts w:eastAsia="宋体" w:hint="eastAsia"/>
          <w:lang w:eastAsia="zh-CN"/>
        </w:rPr>
        <w:t>《</w:t>
      </w:r>
      <w:r>
        <w:rPr>
          <w:lang w:eastAsia="zh-CN"/>
        </w:rPr>
        <w:t>方言</w:t>
      </w:r>
      <w:r>
        <w:rPr>
          <w:rFonts w:eastAsia="宋体" w:hint="eastAsia"/>
          <w:lang w:eastAsia="zh-CN"/>
        </w:rPr>
        <w:t>》</w:t>
      </w:r>
      <w:proofErr w:type="gramEnd"/>
      <w:r>
        <w:rPr>
          <w:lang w:eastAsia="zh-CN"/>
        </w:rPr>
        <w:t>云</w:t>
      </w:r>
      <w:r>
        <w:rPr>
          <w:rFonts w:eastAsia="宋体" w:hint="eastAsia"/>
          <w:lang w:eastAsia="zh-CN"/>
        </w:rPr>
        <w:t>“</w:t>
      </w:r>
      <w:r>
        <w:rPr>
          <w:lang w:eastAsia="zh-CN"/>
        </w:rPr>
        <w:t>秦晉之閒凡人之大謂之</w:t>
      </w:r>
      <w:proofErr w:type="gramStart"/>
      <w:r>
        <w:rPr>
          <w:lang w:eastAsia="zh-CN"/>
        </w:rPr>
        <w:t>奘</w:t>
      </w:r>
      <w:proofErr w:type="gramEnd"/>
      <w:r>
        <w:rPr>
          <w:lang w:eastAsia="zh-CN"/>
        </w:rPr>
        <w:t>或謂之</w:t>
      </w:r>
      <w:proofErr w:type="gramStart"/>
      <w:r>
        <w:rPr>
          <w:lang w:eastAsia="zh-CN"/>
        </w:rPr>
        <w:t>壯</w:t>
      </w:r>
      <w:proofErr w:type="gramEnd"/>
      <w:r>
        <w:rPr>
          <w:lang w:eastAsia="zh-CN"/>
        </w:rPr>
        <w:t>。</w:t>
      </w:r>
      <w:r>
        <w:rPr>
          <w:rFonts w:eastAsia="宋体" w:hint="eastAsia"/>
          <w:lang w:eastAsia="zh-CN"/>
        </w:rPr>
        <w:t>”《</w:t>
      </w:r>
      <w:r>
        <w:rPr>
          <w:lang w:eastAsia="zh-CN"/>
        </w:rPr>
        <w:t>説文</w:t>
      </w:r>
      <w:r>
        <w:rPr>
          <w:rFonts w:eastAsia="宋体" w:hint="eastAsia"/>
          <w:lang w:eastAsia="zh-CN"/>
        </w:rPr>
        <w:t>》</w:t>
      </w:r>
      <w:r>
        <w:rPr>
          <w:lang w:eastAsia="zh-CN"/>
        </w:rPr>
        <w:t>之</w:t>
      </w:r>
      <w:r>
        <w:rPr>
          <w:rFonts w:eastAsia="宋体" w:hint="eastAsia"/>
          <w:lang w:eastAsia="zh-CN"/>
        </w:rPr>
        <w:t>“</w:t>
      </w:r>
      <w:proofErr w:type="gramStart"/>
      <w:r>
        <w:rPr>
          <w:lang w:eastAsia="zh-CN"/>
        </w:rPr>
        <w:t>奘</w:t>
      </w:r>
      <w:proofErr w:type="gramEnd"/>
      <w:r>
        <w:rPr>
          <w:lang w:eastAsia="zh-CN"/>
        </w:rPr>
        <w:t>駔大也</w:t>
      </w:r>
    </w:p>
    <w:p w14:paraId="07EC52F2" w14:textId="77777777" w:rsidR="00CC015B" w:rsidRDefault="00000000">
      <w:pPr>
        <w:rPr>
          <w:lang w:eastAsia="zh-CN"/>
        </w:rPr>
      </w:pPr>
      <w:r>
        <w:rPr>
          <w:lang w:eastAsia="zh-CN"/>
        </w:rPr>
        <w:t>皆本</w:t>
      </w:r>
      <w:r>
        <w:rPr>
          <w:rFonts w:eastAsia="宋体" w:hint="eastAsia"/>
          <w:lang w:eastAsia="zh-CN"/>
        </w:rPr>
        <w:t>《</w:t>
      </w:r>
      <w:r>
        <w:rPr>
          <w:lang w:eastAsia="zh-CN"/>
        </w:rPr>
        <w:t>爾雅</w:t>
      </w:r>
      <w:r>
        <w:rPr>
          <w:rFonts w:eastAsia="宋体" w:hint="eastAsia"/>
          <w:lang w:eastAsia="zh-CN"/>
        </w:rPr>
        <w:t>》</w:t>
      </w:r>
      <w:r>
        <w:rPr>
          <w:lang w:eastAsia="zh-CN"/>
        </w:rPr>
        <w:t>且</w:t>
      </w:r>
      <w:r>
        <w:rPr>
          <w:rFonts w:eastAsia="宋体" w:hint="eastAsia"/>
          <w:lang w:eastAsia="zh-CN"/>
        </w:rPr>
        <w:t>《</w:t>
      </w:r>
      <w:r>
        <w:rPr>
          <w:lang w:eastAsia="zh-CN"/>
        </w:rPr>
        <w:t>釋文</w:t>
      </w:r>
      <w:r>
        <w:rPr>
          <w:rFonts w:eastAsia="宋体" w:hint="eastAsia"/>
          <w:lang w:eastAsia="zh-CN"/>
        </w:rPr>
        <w:t>》</w:t>
      </w:r>
      <w:r>
        <w:rPr>
          <w:lang w:eastAsia="zh-CN"/>
        </w:rPr>
        <w:t>之孙、樊二本並作</w:t>
      </w:r>
      <w:r>
        <w:rPr>
          <w:rFonts w:eastAsia="宋体" w:hint="eastAsia"/>
          <w:lang w:eastAsia="zh-CN"/>
        </w:rPr>
        <w:t>“</w:t>
      </w:r>
      <w:r>
        <w:rPr>
          <w:lang w:eastAsia="zh-CN"/>
        </w:rPr>
        <w:t>將且</w:t>
      </w:r>
      <w:r>
        <w:rPr>
          <w:rFonts w:eastAsia="宋体" w:hint="eastAsia"/>
          <w:lang w:eastAsia="zh-CN"/>
        </w:rPr>
        <w:t>”</w:t>
      </w:r>
      <w:r>
        <w:rPr>
          <w:lang w:eastAsia="zh-CN"/>
        </w:rPr>
        <w:t>則舍人</w:t>
      </w:r>
      <w:proofErr w:type="gramStart"/>
      <w:r>
        <w:rPr>
          <w:lang w:eastAsia="zh-CN"/>
        </w:rPr>
        <w:t>李巡本之</w:t>
      </w:r>
      <w:proofErr w:type="gramEnd"/>
      <w:r>
        <w:rPr>
          <w:lang w:eastAsia="zh-CN"/>
        </w:rPr>
        <w:t>作</w:t>
      </w:r>
      <w:r>
        <w:rPr>
          <w:rFonts w:eastAsia="宋体" w:hint="eastAsia"/>
          <w:lang w:eastAsia="zh-CN"/>
        </w:rPr>
        <w:t>“</w:t>
      </w:r>
      <w:r>
        <w:rPr>
          <w:lang w:eastAsia="zh-CN"/>
        </w:rPr>
        <w:t>奘駔</w:t>
      </w:r>
      <w:r>
        <w:rPr>
          <w:rFonts w:eastAsia="宋体" w:hint="eastAsia"/>
          <w:lang w:eastAsia="zh-CN"/>
        </w:rPr>
        <w:t>”</w:t>
      </w:r>
      <w:r>
        <w:rPr>
          <w:lang w:eastAsia="zh-CN"/>
        </w:rPr>
        <w:t>可知。奈何</w:t>
      </w:r>
    </w:p>
    <w:p w14:paraId="1036C298" w14:textId="77777777" w:rsidR="00CC015B" w:rsidRDefault="00000000">
      <w:pPr>
        <w:rPr>
          <w:lang w:eastAsia="zh-CN"/>
        </w:rPr>
      </w:pPr>
      <w:r>
        <w:rPr>
          <w:lang w:eastAsia="zh-CN"/>
        </w:rPr>
        <w:t>謂郭氏不當</w:t>
      </w:r>
      <w:proofErr w:type="gramStart"/>
      <w:r>
        <w:rPr>
          <w:lang w:eastAsia="zh-CN"/>
        </w:rPr>
        <w:t>據</w:t>
      </w:r>
      <w:proofErr w:type="gramEnd"/>
      <w:r>
        <w:rPr>
          <w:lang w:eastAsia="zh-CN"/>
        </w:rPr>
        <w:t>别本作</w:t>
      </w:r>
      <w:r>
        <w:rPr>
          <w:rFonts w:eastAsia="宋体" w:hint="eastAsia"/>
          <w:lang w:eastAsia="zh-CN"/>
        </w:rPr>
        <w:t>“</w:t>
      </w:r>
      <w:r>
        <w:rPr>
          <w:lang w:eastAsia="zh-CN"/>
        </w:rPr>
        <w:t>奘駔</w:t>
      </w:r>
      <w:r>
        <w:rPr>
          <w:rFonts w:eastAsia="宋体" w:hint="eastAsia"/>
          <w:lang w:eastAsia="zh-CN"/>
        </w:rPr>
        <w:t>”</w:t>
      </w:r>
      <w:r>
        <w:rPr>
          <w:lang w:eastAsia="zh-CN"/>
        </w:rPr>
        <w:t>乎？又謂</w:t>
      </w:r>
      <w:r>
        <w:rPr>
          <w:rFonts w:eastAsia="宋体" w:hint="eastAsia"/>
          <w:lang w:eastAsia="zh-CN"/>
        </w:rPr>
        <w:t>《</w:t>
      </w:r>
      <w:r>
        <w:rPr>
          <w:lang w:eastAsia="zh-CN"/>
        </w:rPr>
        <w:t>廣雅</w:t>
      </w:r>
      <w:r>
        <w:rPr>
          <w:rFonts w:eastAsia="宋体" w:hint="eastAsia"/>
          <w:lang w:eastAsia="zh-CN"/>
        </w:rPr>
        <w:t>》</w:t>
      </w:r>
      <w:r>
        <w:rPr>
          <w:lang w:eastAsia="zh-CN"/>
        </w:rPr>
        <w:t>作</w:t>
      </w:r>
      <w:r>
        <w:rPr>
          <w:rFonts w:eastAsia="宋体" w:hint="eastAsia"/>
          <w:lang w:eastAsia="zh-CN"/>
        </w:rPr>
        <w:t>“</w:t>
      </w:r>
      <w:r>
        <w:rPr>
          <w:lang w:eastAsia="zh-CN"/>
        </w:rPr>
        <w:t>將且</w:t>
      </w:r>
      <w:r>
        <w:rPr>
          <w:rFonts w:eastAsia="宋体" w:hint="eastAsia"/>
          <w:lang w:eastAsia="zh-CN"/>
        </w:rPr>
        <w:t>”</w:t>
      </w:r>
      <w:r>
        <w:rPr>
          <w:lang w:eastAsia="zh-CN"/>
        </w:rPr>
        <w:t>，所</w:t>
      </w:r>
      <w:proofErr w:type="gramStart"/>
      <w:r>
        <w:rPr>
          <w:lang w:eastAsia="zh-CN"/>
        </w:rPr>
        <w:t>據</w:t>
      </w:r>
      <w:proofErr w:type="gramEnd"/>
      <w:r>
        <w:rPr>
          <w:lang w:eastAsia="zh-CN"/>
        </w:rPr>
        <w:t>蓋即樊、孫之本，此尤非也</w:t>
      </w:r>
    </w:p>
    <w:p w14:paraId="1FD3E8EF" w14:textId="77777777" w:rsidR="00CC015B" w:rsidRDefault="00000000">
      <w:r>
        <w:rPr>
          <w:rFonts w:eastAsia="宋体" w:hint="eastAsia"/>
          <w:lang w:eastAsia="zh-CN"/>
        </w:rPr>
        <w:t>《</w:t>
      </w:r>
      <w:proofErr w:type="spellStart"/>
      <w:r>
        <w:t>廣雅</w:t>
      </w:r>
      <w:proofErr w:type="spellEnd"/>
      <w:r>
        <w:rPr>
          <w:rFonts w:eastAsia="宋体" w:hint="eastAsia"/>
          <w:lang w:eastAsia="zh-CN"/>
        </w:rPr>
        <w:t>》</w:t>
      </w:r>
      <w:proofErr w:type="spellStart"/>
      <w:r>
        <w:t>者，所以補</w:t>
      </w:r>
      <w:proofErr w:type="spellEnd"/>
      <w:r>
        <w:rPr>
          <w:rFonts w:eastAsia="宋体" w:hint="eastAsia"/>
          <w:lang w:eastAsia="zh-CN"/>
        </w:rPr>
        <w:t>《</w:t>
      </w:r>
      <w:proofErr w:type="spellStart"/>
      <w:r>
        <w:t>爾雅</w:t>
      </w:r>
      <w:proofErr w:type="spellEnd"/>
      <w:r>
        <w:rPr>
          <w:rFonts w:eastAsia="宋体" w:hint="eastAsia"/>
          <w:lang w:eastAsia="zh-CN"/>
        </w:rPr>
        <w:t>》</w:t>
      </w:r>
      <w:proofErr w:type="spellStart"/>
      <w:r>
        <w:t>之未</w:t>
      </w:r>
      <w:proofErr w:type="gramStart"/>
      <w:r>
        <w:t>備</w:t>
      </w:r>
      <w:proofErr w:type="gramEnd"/>
      <w:r>
        <w:t>也。若</w:t>
      </w:r>
      <w:proofErr w:type="spellEnd"/>
      <w:r>
        <w:rPr>
          <w:rFonts w:eastAsia="宋体" w:hint="eastAsia"/>
          <w:lang w:eastAsia="zh-CN"/>
        </w:rPr>
        <w:t>《</w:t>
      </w:r>
      <w:proofErr w:type="spellStart"/>
      <w:r>
        <w:t>爾雅</w:t>
      </w:r>
      <w:proofErr w:type="spellEnd"/>
      <w:r>
        <w:rPr>
          <w:rFonts w:eastAsia="宋体" w:hint="eastAsia"/>
          <w:lang w:eastAsia="zh-CN"/>
        </w:rPr>
        <w:t>》</w:t>
      </w:r>
      <w:proofErr w:type="spellStart"/>
      <w:r>
        <w:t>本作</w:t>
      </w:r>
      <w:proofErr w:type="spellEnd"/>
      <w:r>
        <w:rPr>
          <w:rFonts w:eastAsia="宋体" w:hint="eastAsia"/>
          <w:lang w:eastAsia="zh-CN"/>
        </w:rPr>
        <w:t>“</w:t>
      </w:r>
      <w:proofErr w:type="spellStart"/>
      <w:r>
        <w:t>將且</w:t>
      </w:r>
      <w:proofErr w:type="spellEnd"/>
      <w:r>
        <w:rPr>
          <w:rFonts w:eastAsia="宋体" w:hint="eastAsia"/>
          <w:lang w:eastAsia="zh-CN"/>
        </w:rPr>
        <w:t>”</w:t>
      </w:r>
      <w:r>
        <w:t>，則</w:t>
      </w:r>
      <w:r>
        <w:rPr>
          <w:rFonts w:eastAsia="宋体" w:hint="eastAsia"/>
          <w:lang w:eastAsia="zh-CN"/>
        </w:rPr>
        <w:t>《</w:t>
      </w:r>
      <w:proofErr w:type="spellStart"/>
      <w:r>
        <w:t>廣雅</w:t>
      </w:r>
      <w:proofErr w:type="spellEnd"/>
      <w:r>
        <w:rPr>
          <w:rFonts w:eastAsia="宋体" w:hint="eastAsia"/>
          <w:lang w:eastAsia="zh-CN"/>
        </w:rPr>
        <w:t>》</w:t>
      </w:r>
      <w:proofErr w:type="spellStart"/>
      <w:r>
        <w:t>之補贅矣</w:t>
      </w:r>
      <w:proofErr w:type="spellEnd"/>
    </w:p>
    <w:p w14:paraId="1F9BD6A4" w14:textId="77777777" w:rsidR="00CC015B" w:rsidRDefault="00000000">
      <w:proofErr w:type="spellStart"/>
      <w:r>
        <w:t>菼，騅也。菼，薍也</w:t>
      </w:r>
      <w:proofErr w:type="spellEnd"/>
      <w:r>
        <w:t>。</w:t>
      </w:r>
    </w:p>
    <w:p w14:paraId="388625CC" w14:textId="77777777" w:rsidR="00CC015B" w:rsidRDefault="00000000">
      <w:r>
        <w:rPr>
          <w:rFonts w:eastAsia="宋体" w:hint="eastAsia"/>
          <w:lang w:eastAsia="zh-CN"/>
        </w:rPr>
        <w:t>“</w:t>
      </w:r>
      <w:proofErr w:type="spellStart"/>
      <w:r>
        <w:t>菼薍</w:t>
      </w:r>
      <w:proofErr w:type="spellEnd"/>
      <w:r>
        <w:rPr>
          <w:rFonts w:eastAsia="宋体" w:hint="eastAsia"/>
          <w:lang w:eastAsia="zh-CN"/>
        </w:rPr>
        <w:t>”</w:t>
      </w:r>
      <w:r>
        <w:t>見</w:t>
      </w:r>
      <w:r>
        <w:rPr>
          <w:rFonts w:eastAsia="宋体" w:hint="eastAsia"/>
          <w:lang w:eastAsia="zh-CN"/>
        </w:rPr>
        <w:t>《</w:t>
      </w:r>
      <w:proofErr w:type="spellStart"/>
      <w:r>
        <w:t>釋草</w:t>
      </w:r>
      <w:proofErr w:type="spellEnd"/>
      <w:r>
        <w:rPr>
          <w:rFonts w:eastAsia="宋体" w:hint="eastAsia"/>
          <w:lang w:eastAsia="zh-CN"/>
        </w:rPr>
        <w:t>》</w:t>
      </w:r>
      <w:proofErr w:type="spellStart"/>
      <w:r>
        <w:t>此云騅者</w:t>
      </w:r>
      <w:proofErr w:type="spellEnd"/>
      <w:r>
        <w:t>，</w:t>
      </w:r>
      <w:r>
        <w:rPr>
          <w:rFonts w:eastAsia="宋体" w:hint="eastAsia"/>
          <w:lang w:eastAsia="zh-CN"/>
        </w:rPr>
        <w:t>《</w:t>
      </w:r>
      <w:proofErr w:type="spellStart"/>
      <w:r>
        <w:t>説文</w:t>
      </w:r>
      <w:proofErr w:type="spellEnd"/>
      <w:r>
        <w:rPr>
          <w:rFonts w:eastAsia="宋体" w:hint="eastAsia"/>
          <w:lang w:eastAsia="zh-CN"/>
        </w:rPr>
        <w:t>》</w:t>
      </w:r>
      <w:r>
        <w:t>云：</w:t>
      </w:r>
      <w:r>
        <w:rPr>
          <w:rFonts w:eastAsia="宋体" w:hint="eastAsia"/>
          <w:lang w:eastAsia="zh-CN"/>
        </w:rPr>
        <w:t>“</w:t>
      </w:r>
      <w:proofErr w:type="spellStart"/>
      <w:r>
        <w:t>菼</w:t>
      </w:r>
      <w:proofErr w:type="gramStart"/>
      <w:r>
        <w:t>萑</w:t>
      </w:r>
      <w:proofErr w:type="gramEnd"/>
      <w:r>
        <w:t>之初生，一曰薍一曰鵻</w:t>
      </w:r>
      <w:proofErr w:type="spellEnd"/>
      <w:r>
        <w:t>。</w:t>
      </w:r>
      <w:r>
        <w:rPr>
          <w:rFonts w:eastAsia="宋体" w:hint="eastAsia"/>
          <w:lang w:eastAsia="zh-CN"/>
        </w:rPr>
        <w:t>”《</w:t>
      </w:r>
      <w:proofErr w:type="spellStart"/>
      <w:r>
        <w:t>詩。大車</w:t>
      </w:r>
      <w:proofErr w:type="spellEnd"/>
    </w:p>
    <w:p w14:paraId="0D64E33F" w14:textId="77777777" w:rsidR="00CC015B" w:rsidRDefault="00000000">
      <w:pPr>
        <w:rPr>
          <w:rFonts w:eastAsia="宋体"/>
          <w:lang w:eastAsia="zh-CN"/>
        </w:rPr>
      </w:pPr>
      <w:proofErr w:type="gramStart"/>
      <w:r>
        <w:t>傳</w:t>
      </w:r>
      <w:proofErr w:type="gramEnd"/>
      <w:r>
        <w:t>：</w:t>
      </w:r>
      <w:r>
        <w:rPr>
          <w:rFonts w:eastAsia="宋体" w:hint="eastAsia"/>
          <w:lang w:eastAsia="zh-CN"/>
        </w:rPr>
        <w:t>“</w:t>
      </w:r>
      <w:proofErr w:type="spellStart"/>
      <w:r>
        <w:t>菼，騅也</w:t>
      </w:r>
      <w:proofErr w:type="spellEnd"/>
      <w:r>
        <w:t>。</w:t>
      </w:r>
      <w:r>
        <w:rPr>
          <w:rFonts w:eastAsia="宋体" w:hint="eastAsia"/>
          <w:lang w:eastAsia="zh-CN"/>
        </w:rPr>
        <w:t>”</w:t>
      </w:r>
      <w:proofErr w:type="spellStart"/>
      <w:r>
        <w:t>箋云</w:t>
      </w:r>
      <w:proofErr w:type="spellEnd"/>
      <w:r>
        <w:t>：</w:t>
      </w:r>
      <w:r>
        <w:rPr>
          <w:rFonts w:eastAsia="宋体" w:hint="eastAsia"/>
          <w:lang w:eastAsia="zh-CN"/>
        </w:rPr>
        <w:t>“</w:t>
      </w:r>
      <w:proofErr w:type="spellStart"/>
      <w:r>
        <w:t>菼，亂也</w:t>
      </w:r>
      <w:proofErr w:type="spellEnd"/>
      <w:r>
        <w:t>。</w:t>
      </w:r>
      <w:r>
        <w:rPr>
          <w:rFonts w:eastAsia="宋体" w:hint="eastAsia"/>
          <w:lang w:eastAsia="zh-CN"/>
        </w:rPr>
        <w:t>”</w:t>
      </w:r>
      <w:proofErr w:type="spellStart"/>
      <w:r>
        <w:t>皆本</w:t>
      </w:r>
      <w:proofErr w:type="spellEnd"/>
      <w:r>
        <w:rPr>
          <w:rFonts w:eastAsia="宋体" w:hint="eastAsia"/>
          <w:lang w:eastAsia="zh-CN"/>
        </w:rPr>
        <w:t>《</w:t>
      </w:r>
      <w:proofErr w:type="spellStart"/>
      <w:r>
        <w:t>爾雅</w:t>
      </w:r>
      <w:proofErr w:type="spellEnd"/>
      <w:r>
        <w:rPr>
          <w:rFonts w:eastAsia="宋体" w:hint="eastAsia"/>
          <w:lang w:eastAsia="zh-CN"/>
        </w:rPr>
        <w:t>》</w:t>
      </w:r>
    </w:p>
    <w:p w14:paraId="726E9D15" w14:textId="77777777" w:rsidR="00CC015B" w:rsidRDefault="00000000">
      <w:proofErr w:type="spellStart"/>
      <w:r>
        <w:t>念孫案</w:t>
      </w:r>
      <w:proofErr w:type="spellEnd"/>
      <w:r>
        <w:rPr>
          <w:rFonts w:eastAsia="宋体" w:hint="eastAsia"/>
          <w:lang w:eastAsia="zh-CN"/>
        </w:rPr>
        <w:t>《</w:t>
      </w:r>
      <w:proofErr w:type="spellStart"/>
      <w:r>
        <w:t>校勘記</w:t>
      </w:r>
      <w:proofErr w:type="spellEnd"/>
      <w:r>
        <w:rPr>
          <w:rFonts w:eastAsia="宋体" w:hint="eastAsia"/>
          <w:lang w:eastAsia="zh-CN"/>
        </w:rPr>
        <w:t>》</w:t>
      </w:r>
      <w:r>
        <w:t>以</w:t>
      </w:r>
      <w:r>
        <w:rPr>
          <w:rFonts w:eastAsia="宋体" w:hint="eastAsia"/>
          <w:lang w:eastAsia="zh-CN"/>
        </w:rPr>
        <w:t>“</w:t>
      </w:r>
      <w:proofErr w:type="spellStart"/>
      <w:r>
        <w:t>菼薍也</w:t>
      </w:r>
      <w:proofErr w:type="spellEnd"/>
      <w:r>
        <w:rPr>
          <w:rFonts w:eastAsia="宋体" w:hint="eastAsia"/>
          <w:lang w:eastAsia="zh-CN"/>
        </w:rPr>
        <w:t>”</w:t>
      </w:r>
      <w:proofErr w:type="spellStart"/>
      <w:r>
        <w:t>爲</w:t>
      </w:r>
      <w:proofErr w:type="gramStart"/>
      <w:r>
        <w:t>後</w:t>
      </w:r>
      <w:proofErr w:type="gramEnd"/>
      <w:r>
        <w:t>人所加，是也，當從之</w:t>
      </w:r>
      <w:proofErr w:type="spellEnd"/>
    </w:p>
    <w:p w14:paraId="188D2D7C" w14:textId="77777777" w:rsidR="00CC015B" w:rsidRDefault="00000000">
      <w:proofErr w:type="spellStart"/>
      <w:r>
        <w:t>宣，緩也</w:t>
      </w:r>
      <w:proofErr w:type="spellEnd"/>
      <w:r>
        <w:t>。</w:t>
      </w:r>
    </w:p>
    <w:p w14:paraId="7B16B573" w14:textId="77777777" w:rsidR="00CC015B" w:rsidRDefault="00000000">
      <w:pPr>
        <w:rPr>
          <w:lang w:eastAsia="zh-CN"/>
        </w:rPr>
      </w:pPr>
      <w:proofErr w:type="spellStart"/>
      <w:r>
        <w:t>宣者</w:t>
      </w:r>
      <w:proofErr w:type="spellEnd"/>
      <w:r>
        <w:rPr>
          <w:rFonts w:eastAsia="宋体" w:hint="eastAsia"/>
          <w:lang w:eastAsia="zh-CN"/>
        </w:rPr>
        <w:t>《</w:t>
      </w:r>
      <w:proofErr w:type="spellStart"/>
      <w:r>
        <w:t>説文</w:t>
      </w:r>
      <w:proofErr w:type="spellEnd"/>
      <w:r>
        <w:rPr>
          <w:rFonts w:eastAsia="宋体" w:hint="eastAsia"/>
          <w:lang w:eastAsia="zh-CN"/>
        </w:rPr>
        <w:t>》</w:t>
      </w:r>
      <w:r>
        <w:t>作</w:t>
      </w:r>
      <w:r>
        <w:rPr>
          <w:rFonts w:eastAsia="宋体" w:hint="eastAsia"/>
          <w:lang w:eastAsia="zh-CN"/>
        </w:rPr>
        <w:t>“</w:t>
      </w:r>
      <w:r>
        <w:t>絙</w:t>
      </w:r>
      <w:r>
        <w:rPr>
          <w:rFonts w:eastAsia="宋体" w:hint="eastAsia"/>
          <w:lang w:eastAsia="zh-CN"/>
        </w:rPr>
        <w:t>”</w:t>
      </w:r>
      <w:r>
        <w:t>云</w:t>
      </w:r>
      <w:r>
        <w:rPr>
          <w:rFonts w:eastAsia="宋体" w:hint="eastAsia"/>
          <w:lang w:eastAsia="zh-CN"/>
        </w:rPr>
        <w:t>“</w:t>
      </w:r>
      <w:proofErr w:type="spellStart"/>
      <w:r>
        <w:t>緩也</w:t>
      </w:r>
      <w:proofErr w:type="spellEnd"/>
      <w:r>
        <w:t>。</w:t>
      </w:r>
      <w:r>
        <w:rPr>
          <w:rFonts w:eastAsia="宋体" w:hint="eastAsia"/>
          <w:lang w:eastAsia="zh-CN"/>
        </w:rPr>
        <w:t>”《</w:t>
      </w:r>
      <w:r>
        <w:rPr>
          <w:lang w:eastAsia="zh-CN"/>
        </w:rPr>
        <w:t>樂記</w:t>
      </w:r>
      <w:r>
        <w:rPr>
          <w:rFonts w:eastAsia="宋体" w:hint="eastAsia"/>
          <w:lang w:eastAsia="zh-CN"/>
        </w:rPr>
        <w:t>》</w:t>
      </w:r>
      <w:r>
        <w:rPr>
          <w:lang w:eastAsia="zh-CN"/>
        </w:rPr>
        <w:t>云</w:t>
      </w:r>
      <w:r>
        <w:rPr>
          <w:rFonts w:eastAsia="宋体" w:hint="eastAsia"/>
          <w:lang w:eastAsia="zh-CN"/>
        </w:rPr>
        <w:t>“</w:t>
      </w:r>
      <w:r>
        <w:rPr>
          <w:lang w:eastAsia="zh-CN"/>
        </w:rPr>
        <w:t>其聲</w:t>
      </w:r>
      <w:proofErr w:type="gramStart"/>
      <w:r>
        <w:rPr>
          <w:lang w:eastAsia="zh-CN"/>
        </w:rPr>
        <w:t>啴</w:t>
      </w:r>
      <w:proofErr w:type="gramEnd"/>
      <w:r>
        <w:rPr>
          <w:lang w:eastAsia="zh-CN"/>
        </w:rPr>
        <w:t>以缓。</w:t>
      </w:r>
      <w:r>
        <w:rPr>
          <w:rFonts w:eastAsia="宋体" w:hint="eastAsia"/>
          <w:lang w:eastAsia="zh-CN"/>
        </w:rPr>
        <w:t>”</w:t>
      </w:r>
      <w:proofErr w:type="gramStart"/>
      <w:r>
        <w:rPr>
          <w:lang w:eastAsia="zh-CN"/>
        </w:rPr>
        <w:t>啴</w:t>
      </w:r>
      <w:proofErr w:type="gramEnd"/>
      <w:r>
        <w:rPr>
          <w:lang w:eastAsia="zh-CN"/>
        </w:rPr>
        <w:t>字亦假音</w:t>
      </w:r>
      <w:r>
        <w:rPr>
          <w:rFonts w:eastAsia="宋体" w:hint="eastAsia"/>
          <w:lang w:eastAsia="zh-CN"/>
        </w:rPr>
        <w:t>《</w:t>
      </w:r>
      <w:r>
        <w:rPr>
          <w:lang w:eastAsia="zh-CN"/>
        </w:rPr>
        <w:t>説文</w:t>
      </w:r>
      <w:r>
        <w:rPr>
          <w:rFonts w:eastAsia="宋体" w:hint="eastAsia"/>
          <w:lang w:eastAsia="zh-CN"/>
        </w:rPr>
        <w:t>》</w:t>
      </w:r>
      <w:r>
        <w:rPr>
          <w:lang w:eastAsia="zh-CN"/>
        </w:rPr>
        <w:t>作</w:t>
      </w:r>
    </w:p>
    <w:p w14:paraId="313C00F4" w14:textId="77777777" w:rsidR="00CC015B" w:rsidRDefault="00000000">
      <w:pPr>
        <w:rPr>
          <w:lang w:eastAsia="zh-CN"/>
        </w:rPr>
      </w:pPr>
      <w:r>
        <w:rPr>
          <w:lang w:eastAsia="zh-CN"/>
        </w:rPr>
        <w:t>【第</w:t>
      </w:r>
      <w:r>
        <w:rPr>
          <w:lang w:eastAsia="zh-CN"/>
        </w:rPr>
        <w:t>135</w:t>
      </w:r>
      <w:r>
        <w:rPr>
          <w:lang w:eastAsia="zh-CN"/>
        </w:rPr>
        <w:t>页】</w:t>
      </w:r>
    </w:p>
    <w:p w14:paraId="65FD5400" w14:textId="77777777" w:rsidR="00CC015B" w:rsidRDefault="00000000">
      <w:pPr>
        <w:rPr>
          <w:lang w:eastAsia="zh-CN"/>
        </w:rPr>
      </w:pPr>
      <w:r>
        <w:rPr>
          <w:rFonts w:eastAsia="宋体" w:hint="eastAsia"/>
          <w:lang w:eastAsia="zh-CN"/>
        </w:rPr>
        <w:lastRenderedPageBreak/>
        <w:t>“</w:t>
      </w:r>
      <w:r>
        <w:rPr>
          <w:lang w:eastAsia="zh-CN"/>
        </w:rPr>
        <w:t>繟</w:t>
      </w:r>
      <w:r>
        <w:rPr>
          <w:rFonts w:eastAsia="宋体" w:hint="eastAsia"/>
          <w:lang w:eastAsia="zh-CN"/>
        </w:rPr>
        <w:t>”</w:t>
      </w:r>
      <w:r>
        <w:rPr>
          <w:lang w:eastAsia="zh-CN"/>
        </w:rPr>
        <w:t>，云</w:t>
      </w:r>
      <w:r>
        <w:rPr>
          <w:rFonts w:eastAsia="宋体" w:hint="eastAsia"/>
          <w:lang w:eastAsia="zh-CN"/>
        </w:rPr>
        <w:t>“</w:t>
      </w:r>
      <w:r>
        <w:rPr>
          <w:lang w:eastAsia="zh-CN"/>
        </w:rPr>
        <w:t>帶緩也</w:t>
      </w:r>
      <w:r>
        <w:rPr>
          <w:rFonts w:eastAsia="宋体" w:hint="eastAsia"/>
          <w:lang w:eastAsia="zh-CN"/>
        </w:rPr>
        <w:t>”</w:t>
      </w:r>
      <w:r>
        <w:rPr>
          <w:lang w:eastAsia="zh-CN"/>
        </w:rPr>
        <w:t>，又云</w:t>
      </w:r>
      <w:r>
        <w:rPr>
          <w:rFonts w:eastAsia="宋体" w:hint="eastAsia"/>
          <w:lang w:eastAsia="zh-CN"/>
        </w:rPr>
        <w:t>“</w:t>
      </w:r>
      <w:r>
        <w:rPr>
          <w:lang w:eastAsia="zh-CN"/>
        </w:rPr>
        <w:t>檨，偏缓也</w:t>
      </w:r>
      <w:r>
        <w:rPr>
          <w:rFonts w:eastAsia="宋体" w:hint="eastAsia"/>
          <w:lang w:eastAsia="zh-CN"/>
        </w:rPr>
        <w:t>”</w:t>
      </w:r>
      <w:r>
        <w:rPr>
          <w:lang w:eastAsia="zh-CN"/>
        </w:rPr>
        <w:t>。音義皆相近。宣無緩義，經典亦無此訓，宣與絙俱</w:t>
      </w:r>
    </w:p>
    <w:p w14:paraId="428C6927" w14:textId="77777777" w:rsidR="00CC015B" w:rsidRDefault="00000000">
      <w:pPr>
        <w:rPr>
          <w:lang w:eastAsia="zh-CN"/>
        </w:rPr>
      </w:pPr>
      <w:proofErr w:type="gramStart"/>
      <w:r>
        <w:rPr>
          <w:lang w:eastAsia="zh-CN"/>
        </w:rPr>
        <w:t>從亘</w:t>
      </w:r>
      <w:proofErr w:type="gramEnd"/>
      <w:r>
        <w:rPr>
          <w:lang w:eastAsia="zh-CN"/>
        </w:rPr>
        <w:t>聲，</w:t>
      </w:r>
      <w:r>
        <w:rPr>
          <w:rFonts w:eastAsia="宋体" w:hint="eastAsia"/>
          <w:lang w:eastAsia="zh-CN"/>
        </w:rPr>
        <w:t>《</w:t>
      </w:r>
      <w:r>
        <w:rPr>
          <w:lang w:eastAsia="zh-CN"/>
        </w:rPr>
        <w:t>爾雅</w:t>
      </w:r>
      <w:r>
        <w:rPr>
          <w:rFonts w:eastAsia="宋体" w:hint="eastAsia"/>
          <w:lang w:eastAsia="zh-CN"/>
        </w:rPr>
        <w:t>》</w:t>
      </w:r>
      <w:r>
        <w:rPr>
          <w:lang w:eastAsia="zh-CN"/>
        </w:rPr>
        <w:t>蓋借宣爲絙矣。</w:t>
      </w:r>
    </w:p>
    <w:p w14:paraId="1FAADF40" w14:textId="77777777" w:rsidR="00CC015B" w:rsidRDefault="00000000">
      <w:proofErr w:type="spellStart"/>
      <w:r>
        <w:t>念孫案</w:t>
      </w:r>
      <w:proofErr w:type="spellEnd"/>
      <w:r>
        <w:t>：</w:t>
      </w:r>
      <w:r>
        <w:rPr>
          <w:rFonts w:eastAsia="宋体" w:hint="eastAsia"/>
          <w:lang w:eastAsia="zh-CN"/>
        </w:rPr>
        <w:t>《</w:t>
      </w:r>
      <w:proofErr w:type="spellStart"/>
      <w:r>
        <w:t>説文</w:t>
      </w:r>
      <w:proofErr w:type="spellEnd"/>
      <w:r>
        <w:rPr>
          <w:rFonts w:eastAsia="宋体" w:hint="eastAsia"/>
          <w:lang w:eastAsia="zh-CN"/>
        </w:rPr>
        <w:t>》</w:t>
      </w:r>
      <w:r>
        <w:t>：</w:t>
      </w:r>
      <w:r>
        <w:rPr>
          <w:rFonts w:eastAsia="宋体" w:hint="eastAsia"/>
          <w:lang w:eastAsia="zh-CN"/>
        </w:rPr>
        <w:t>“</w:t>
      </w:r>
      <w:proofErr w:type="spellStart"/>
      <w:r>
        <w:t>綎，系綬也</w:t>
      </w:r>
      <w:proofErr w:type="spellEnd"/>
      <w:r>
        <w:t>。</w:t>
      </w:r>
      <w:r>
        <w:rPr>
          <w:rFonts w:eastAsia="宋体" w:hint="eastAsia"/>
          <w:lang w:eastAsia="zh-CN"/>
        </w:rPr>
        <w:t>”“</w:t>
      </w:r>
      <w:proofErr w:type="spellStart"/>
      <w:r>
        <w:t>絙，緩也</w:t>
      </w:r>
      <w:proofErr w:type="spellEnd"/>
      <w:r>
        <w:t>。</w:t>
      </w:r>
      <w:r>
        <w:rPr>
          <w:rFonts w:eastAsia="宋体" w:hint="eastAsia"/>
          <w:lang w:eastAsia="zh-CN"/>
        </w:rPr>
        <w:t>”</w:t>
      </w:r>
      <w:proofErr w:type="spellStart"/>
      <w:r>
        <w:t>二文相連，則</w:t>
      </w:r>
      <w:proofErr w:type="spellEnd"/>
      <w:r>
        <w:rPr>
          <w:rFonts w:eastAsia="宋体" w:hint="eastAsia"/>
          <w:lang w:eastAsia="zh-CN"/>
        </w:rPr>
        <w:t>“</w:t>
      </w:r>
      <w:r>
        <w:t>緩</w:t>
      </w:r>
      <w:r>
        <w:rPr>
          <w:rFonts w:eastAsia="宋体" w:hint="eastAsia"/>
          <w:lang w:eastAsia="zh-CN"/>
        </w:rPr>
        <w:t>”</w:t>
      </w:r>
      <w:r>
        <w:t>乃</w:t>
      </w:r>
      <w:r>
        <w:rPr>
          <w:rFonts w:eastAsia="宋体" w:hint="eastAsia"/>
          <w:lang w:eastAsia="zh-CN"/>
        </w:rPr>
        <w:t>“</w:t>
      </w:r>
      <w:r>
        <w:t>綬</w:t>
      </w:r>
      <w:r>
        <w:rPr>
          <w:rFonts w:eastAsia="宋体" w:hint="eastAsia"/>
          <w:lang w:eastAsia="zh-CN"/>
        </w:rPr>
        <w:t>”</w:t>
      </w:r>
      <w:proofErr w:type="spellStart"/>
      <w:r>
        <w:t>字之譌</w:t>
      </w:r>
      <w:proofErr w:type="spellEnd"/>
      <w:r>
        <w:t>。</w:t>
      </w:r>
      <w:proofErr w:type="gramStart"/>
      <w:r>
        <w:rPr>
          <w:rFonts w:eastAsia="宋体" w:hint="eastAsia"/>
          <w:lang w:eastAsia="zh-CN"/>
        </w:rPr>
        <w:t>《</w:t>
      </w:r>
      <w:proofErr w:type="gramEnd"/>
      <w:r>
        <w:t>玉</w:t>
      </w:r>
    </w:p>
    <w:p w14:paraId="79436B2B" w14:textId="77777777" w:rsidR="00CC015B" w:rsidRDefault="00000000">
      <w:r>
        <w:t>篇</w:t>
      </w:r>
      <w:proofErr w:type="gramStart"/>
      <w:r>
        <w:rPr>
          <w:rFonts w:eastAsia="宋体" w:hint="eastAsia"/>
          <w:lang w:eastAsia="zh-CN"/>
        </w:rPr>
        <w:t>》</w:t>
      </w:r>
      <w:proofErr w:type="gramEnd"/>
      <w:r>
        <w:t>：</w:t>
      </w:r>
      <w:r>
        <w:rPr>
          <w:rFonts w:eastAsia="宋体" w:hint="eastAsia"/>
          <w:lang w:eastAsia="zh-CN"/>
        </w:rPr>
        <w:t>“</w:t>
      </w:r>
      <w:proofErr w:type="spellStart"/>
      <w:r>
        <w:t>絙，胡官切，絙綬也</w:t>
      </w:r>
      <w:proofErr w:type="spellEnd"/>
      <w:r>
        <w:t>。</w:t>
      </w:r>
      <w:r>
        <w:rPr>
          <w:rFonts w:eastAsia="宋体" w:hint="eastAsia"/>
          <w:lang w:eastAsia="zh-CN"/>
        </w:rPr>
        <w:t>”</w:t>
      </w:r>
      <w:proofErr w:type="spellStart"/>
      <w:r>
        <w:t>是其證</w:t>
      </w:r>
      <w:proofErr w:type="spellEnd"/>
    </w:p>
    <w:p w14:paraId="2A73576B" w14:textId="77777777" w:rsidR="00CC015B" w:rsidRDefault="00000000">
      <w:proofErr w:type="spellStart"/>
      <w:r>
        <w:t>袍，襺也</w:t>
      </w:r>
      <w:proofErr w:type="spellEnd"/>
      <w:r>
        <w:t>。</w:t>
      </w:r>
    </w:p>
    <w:p w14:paraId="25ED7505" w14:textId="77777777" w:rsidR="00CC015B" w:rsidRDefault="00000000">
      <w:r>
        <w:rPr>
          <w:rFonts w:eastAsia="宋体" w:hint="eastAsia"/>
          <w:lang w:eastAsia="zh-CN"/>
        </w:rPr>
        <w:t>《</w:t>
      </w:r>
      <w:proofErr w:type="spellStart"/>
      <w:r>
        <w:t>公羊。哀十四年傳</w:t>
      </w:r>
      <w:proofErr w:type="spellEnd"/>
      <w:r>
        <w:rPr>
          <w:rFonts w:eastAsia="宋体" w:hint="eastAsia"/>
          <w:lang w:eastAsia="zh-CN"/>
        </w:rPr>
        <w:t>》“</w:t>
      </w:r>
      <w:proofErr w:type="spellStart"/>
      <w:proofErr w:type="gramStart"/>
      <w:r>
        <w:t>涕</w:t>
      </w:r>
      <w:proofErr w:type="gramEnd"/>
      <w:r>
        <w:t>沾袍</w:t>
      </w:r>
      <w:proofErr w:type="spellEnd"/>
      <w:r>
        <w:t>。</w:t>
      </w:r>
      <w:r>
        <w:rPr>
          <w:rFonts w:eastAsia="宋体" w:hint="eastAsia"/>
          <w:lang w:eastAsia="zh-CN"/>
        </w:rPr>
        <w:t>”</w:t>
      </w:r>
      <w:proofErr w:type="spellStart"/>
      <w:r>
        <w:t>蓋謂霑溼裹衣。何休注以袍爲衣前襟，誤矣</w:t>
      </w:r>
      <w:proofErr w:type="spellEnd"/>
    </w:p>
    <w:p w14:paraId="21AF0FCB" w14:textId="77777777" w:rsidR="00CC015B" w:rsidRDefault="00000000">
      <w:pPr>
        <w:rPr>
          <w:lang w:eastAsia="zh-CN"/>
        </w:rPr>
      </w:pPr>
      <w:r>
        <w:rPr>
          <w:lang w:eastAsia="zh-CN"/>
        </w:rPr>
        <w:t>念孙案：</w:t>
      </w:r>
      <w:r>
        <w:rPr>
          <w:rFonts w:eastAsia="宋体" w:hint="eastAsia"/>
          <w:lang w:eastAsia="zh-CN"/>
        </w:rPr>
        <w:t>“</w:t>
      </w:r>
      <w:r>
        <w:rPr>
          <w:lang w:eastAsia="zh-CN"/>
        </w:rPr>
        <w:t>涕沾袍</w:t>
      </w:r>
      <w:r>
        <w:rPr>
          <w:rFonts w:eastAsia="宋体" w:hint="eastAsia"/>
          <w:lang w:eastAsia="zh-CN"/>
        </w:rPr>
        <w:t>”</w:t>
      </w:r>
      <w:r>
        <w:rPr>
          <w:lang w:eastAsia="zh-CN"/>
        </w:rPr>
        <w:t>之袍，乃袌之假音。</w:t>
      </w:r>
      <w:r>
        <w:rPr>
          <w:rFonts w:eastAsia="宋体" w:hint="eastAsia"/>
          <w:lang w:eastAsia="zh-CN"/>
        </w:rPr>
        <w:t>《</w:t>
      </w:r>
      <w:r>
        <w:rPr>
          <w:lang w:eastAsia="zh-CN"/>
        </w:rPr>
        <w:t>玉篇</w:t>
      </w:r>
      <w:r>
        <w:rPr>
          <w:rFonts w:eastAsia="宋体" w:hint="eastAsia"/>
          <w:lang w:eastAsia="zh-CN"/>
        </w:rPr>
        <w:t>》</w:t>
      </w:r>
      <w:r>
        <w:rPr>
          <w:lang w:eastAsia="zh-CN"/>
        </w:rPr>
        <w:t>袌與袍同，又步</w:t>
      </w:r>
      <w:proofErr w:type="gramStart"/>
      <w:r>
        <w:rPr>
          <w:lang w:eastAsia="zh-CN"/>
        </w:rPr>
        <w:t>報</w:t>
      </w:r>
      <w:proofErr w:type="gramEnd"/>
      <w:r>
        <w:rPr>
          <w:lang w:eastAsia="zh-CN"/>
        </w:rPr>
        <w:t>切，衣前䘳也。然則</w:t>
      </w:r>
    </w:p>
    <w:p w14:paraId="53FDA374" w14:textId="77777777" w:rsidR="00CC015B" w:rsidRDefault="00000000">
      <w:pPr>
        <w:rPr>
          <w:lang w:eastAsia="zh-CN"/>
        </w:rPr>
      </w:pPr>
      <w:r>
        <w:rPr>
          <w:rFonts w:eastAsia="宋体" w:hint="eastAsia"/>
          <w:lang w:eastAsia="zh-CN"/>
        </w:rPr>
        <w:t>“</w:t>
      </w:r>
      <w:r>
        <w:rPr>
          <w:lang w:eastAsia="zh-CN"/>
        </w:rPr>
        <w:t>涕沾袍</w:t>
      </w:r>
      <w:r>
        <w:rPr>
          <w:rFonts w:eastAsia="宋体" w:hint="eastAsia"/>
          <w:lang w:eastAsia="zh-CN"/>
        </w:rPr>
        <w:t>”</w:t>
      </w:r>
      <w:r>
        <w:rPr>
          <w:lang w:eastAsia="zh-CN"/>
        </w:rPr>
        <w:t>即</w:t>
      </w:r>
      <w:r>
        <w:rPr>
          <w:rFonts w:eastAsia="宋体" w:hint="eastAsia"/>
          <w:lang w:eastAsia="zh-CN"/>
        </w:rPr>
        <w:t>“</w:t>
      </w:r>
      <w:r>
        <w:rPr>
          <w:lang w:eastAsia="zh-CN"/>
        </w:rPr>
        <w:t>涕沾襟</w:t>
      </w:r>
      <w:r>
        <w:rPr>
          <w:rFonts w:eastAsia="宋体" w:hint="eastAsia"/>
          <w:lang w:eastAsia="zh-CN"/>
        </w:rPr>
        <w:t>”</w:t>
      </w:r>
      <w:r>
        <w:rPr>
          <w:lang w:eastAsia="zh-CN"/>
        </w:rPr>
        <w:t>，非</w:t>
      </w:r>
      <w:r>
        <w:rPr>
          <w:rFonts w:eastAsia="宋体" w:hint="eastAsia"/>
          <w:lang w:eastAsia="zh-CN"/>
        </w:rPr>
        <w:t>“</w:t>
      </w:r>
      <w:r>
        <w:rPr>
          <w:lang w:eastAsia="zh-CN"/>
        </w:rPr>
        <w:t>衣敝緼袍</w:t>
      </w:r>
      <w:r>
        <w:rPr>
          <w:rFonts w:eastAsia="宋体" w:hint="eastAsia"/>
          <w:lang w:eastAsia="zh-CN"/>
        </w:rPr>
        <w:t>”</w:t>
      </w:r>
      <w:r>
        <w:rPr>
          <w:lang w:eastAsia="zh-CN"/>
        </w:rPr>
        <w:t>之袍也。</w:t>
      </w:r>
      <w:r>
        <w:rPr>
          <w:rFonts w:eastAsia="宋体" w:hint="eastAsia"/>
          <w:lang w:eastAsia="zh-CN"/>
        </w:rPr>
        <w:t>《</w:t>
      </w:r>
      <w:r>
        <w:rPr>
          <w:lang w:eastAsia="zh-CN"/>
        </w:rPr>
        <w:t>論衡</w:t>
      </w:r>
      <w:r>
        <w:rPr>
          <w:rFonts w:eastAsia="宋体" w:hint="eastAsia"/>
          <w:lang w:eastAsia="zh-CN"/>
        </w:rPr>
        <w:t>•</w:t>
      </w:r>
      <w:r>
        <w:rPr>
          <w:lang w:eastAsia="zh-CN"/>
        </w:rPr>
        <w:t>指瑞篇</w:t>
      </w:r>
      <w:r>
        <w:rPr>
          <w:rFonts w:eastAsia="宋体" w:hint="eastAsia"/>
          <w:lang w:eastAsia="zh-CN"/>
        </w:rPr>
        <w:t>》</w:t>
      </w:r>
      <w:r>
        <w:rPr>
          <w:lang w:eastAsia="zh-CN"/>
        </w:rPr>
        <w:t>之</w:t>
      </w:r>
      <w:r>
        <w:rPr>
          <w:rFonts w:eastAsia="宋体" w:hint="eastAsia"/>
          <w:lang w:eastAsia="zh-CN"/>
        </w:rPr>
        <w:t>“</w:t>
      </w:r>
      <w:r>
        <w:rPr>
          <w:lang w:eastAsia="zh-CN"/>
        </w:rPr>
        <w:t>反</w:t>
      </w:r>
      <w:proofErr w:type="gramStart"/>
      <w:r>
        <w:rPr>
          <w:lang w:eastAsia="zh-CN"/>
        </w:rPr>
        <w:t>袂</w:t>
      </w:r>
      <w:proofErr w:type="gramEnd"/>
      <w:r>
        <w:rPr>
          <w:lang w:eastAsia="zh-CN"/>
        </w:rPr>
        <w:t>拭面，泣涕沾襟</w:t>
      </w:r>
      <w:r>
        <w:rPr>
          <w:rFonts w:eastAsia="宋体" w:hint="eastAsia"/>
          <w:lang w:eastAsia="zh-CN"/>
        </w:rPr>
        <w:t>”</w:t>
      </w:r>
      <w:r>
        <w:rPr>
          <w:lang w:eastAsia="zh-CN"/>
        </w:rPr>
        <w:t>是</w:t>
      </w:r>
    </w:p>
    <w:p w14:paraId="447488A2" w14:textId="77777777" w:rsidR="00CC015B" w:rsidRDefault="00000000">
      <w:proofErr w:type="spellStart"/>
      <w:r>
        <w:t>其證，何注不誤</w:t>
      </w:r>
      <w:proofErr w:type="spellEnd"/>
      <w:r>
        <w:t>。</w:t>
      </w:r>
    </w:p>
    <w:p w14:paraId="45AA937B" w14:textId="77777777" w:rsidR="00CC015B" w:rsidRDefault="00000000">
      <w:proofErr w:type="spellStart"/>
      <w:r>
        <w:t>障，畛也</w:t>
      </w:r>
      <w:proofErr w:type="spellEnd"/>
      <w:r>
        <w:t>。</w:t>
      </w:r>
    </w:p>
    <w:p w14:paraId="3BE8AD5A" w14:textId="77777777" w:rsidR="00CC015B" w:rsidRDefault="00000000">
      <w:r>
        <w:rPr>
          <w:rFonts w:eastAsia="宋体" w:hint="eastAsia"/>
          <w:lang w:eastAsia="zh-CN"/>
        </w:rPr>
        <w:t>《</w:t>
      </w:r>
      <w:r>
        <w:t>詩</w:t>
      </w:r>
      <w:r>
        <w:rPr>
          <w:rFonts w:eastAsia="宋体" w:hint="eastAsia"/>
          <w:lang w:eastAsia="zh-CN"/>
        </w:rPr>
        <w:t>•</w:t>
      </w:r>
      <w:proofErr w:type="spellStart"/>
      <w:r>
        <w:t>載芟</w:t>
      </w:r>
      <w:proofErr w:type="spellEnd"/>
      <w:r>
        <w:rPr>
          <w:rFonts w:eastAsia="宋体" w:hint="eastAsia"/>
          <w:lang w:eastAsia="zh-CN"/>
        </w:rPr>
        <w:t>》</w:t>
      </w:r>
      <w:proofErr w:type="gramStart"/>
      <w:r>
        <w:t>傳</w:t>
      </w:r>
      <w:proofErr w:type="gramEnd"/>
      <w:r>
        <w:t>：</w:t>
      </w:r>
      <w:r>
        <w:rPr>
          <w:rFonts w:eastAsia="宋体" w:hint="eastAsia"/>
          <w:lang w:eastAsia="zh-CN"/>
        </w:rPr>
        <w:t>“</w:t>
      </w:r>
      <w:proofErr w:type="spellStart"/>
      <w:proofErr w:type="gramStart"/>
      <w:r>
        <w:t>畛</w:t>
      </w:r>
      <w:proofErr w:type="gramEnd"/>
      <w:r>
        <w:t>，場也</w:t>
      </w:r>
      <w:proofErr w:type="spellEnd"/>
      <w:r>
        <w:t>。</w:t>
      </w:r>
      <w:r>
        <w:rPr>
          <w:rFonts w:eastAsia="宋体" w:hint="eastAsia"/>
          <w:lang w:eastAsia="zh-CN"/>
        </w:rPr>
        <w:t>”</w:t>
      </w:r>
      <w:proofErr w:type="spellStart"/>
      <w:r>
        <w:t>場、障聲義近也</w:t>
      </w:r>
      <w:proofErr w:type="spellEnd"/>
    </w:p>
    <w:p w14:paraId="684F1D1A" w14:textId="77777777" w:rsidR="00CC015B" w:rsidRDefault="00000000">
      <w:proofErr w:type="spellStart"/>
      <w:r>
        <w:t>念孫案</w:t>
      </w:r>
      <w:proofErr w:type="spellEnd"/>
      <w:r>
        <w:t>：</w:t>
      </w:r>
      <w:r>
        <w:rPr>
          <w:rFonts w:eastAsia="宋体" w:hint="eastAsia"/>
          <w:lang w:eastAsia="zh-CN"/>
        </w:rPr>
        <w:t>《</w:t>
      </w:r>
      <w:proofErr w:type="spellStart"/>
      <w:r>
        <w:t>載芟</w:t>
      </w:r>
      <w:proofErr w:type="spellEnd"/>
      <w:r>
        <w:rPr>
          <w:rFonts w:eastAsia="宋体" w:hint="eastAsia"/>
          <w:lang w:eastAsia="zh-CN"/>
        </w:rPr>
        <w:t>》</w:t>
      </w:r>
      <w:proofErr w:type="gramStart"/>
      <w:r>
        <w:t>傳</w:t>
      </w:r>
      <w:proofErr w:type="gramEnd"/>
      <w:r>
        <w:t>：</w:t>
      </w:r>
      <w:r>
        <w:rPr>
          <w:rFonts w:eastAsia="宋体" w:hint="eastAsia"/>
          <w:lang w:eastAsia="zh-CN"/>
        </w:rPr>
        <w:t>“</w:t>
      </w:r>
      <w:proofErr w:type="spellStart"/>
      <w:proofErr w:type="gramStart"/>
      <w:r>
        <w:t>畛</w:t>
      </w:r>
      <w:proofErr w:type="gramEnd"/>
      <w:r>
        <w:t>，易也</w:t>
      </w:r>
      <w:proofErr w:type="spellEnd"/>
      <w:r>
        <w:t>。</w:t>
      </w:r>
      <w:r>
        <w:rPr>
          <w:rFonts w:eastAsia="宋体" w:hint="eastAsia"/>
          <w:lang w:eastAsia="zh-CN"/>
        </w:rPr>
        <w:t>”</w:t>
      </w:r>
      <w:proofErr w:type="spellStart"/>
      <w:r>
        <w:t>釋文</w:t>
      </w:r>
      <w:proofErr w:type="spellEnd"/>
      <w:r>
        <w:t>：</w:t>
      </w:r>
      <w:r>
        <w:rPr>
          <w:rFonts w:eastAsia="宋体" w:hint="eastAsia"/>
          <w:lang w:eastAsia="zh-CN"/>
        </w:rPr>
        <w:t>“</w:t>
      </w:r>
      <w:proofErr w:type="spellStart"/>
      <w:r>
        <w:t>易本又作</w:t>
      </w:r>
      <w:proofErr w:type="gramStart"/>
      <w:r>
        <w:t>埸</w:t>
      </w:r>
      <w:proofErr w:type="gramEnd"/>
      <w:r>
        <w:t>，音亦</w:t>
      </w:r>
      <w:proofErr w:type="spellEnd"/>
      <w:r>
        <w:t>。</w:t>
      </w:r>
      <w:r>
        <w:rPr>
          <w:rFonts w:eastAsia="宋体" w:hint="eastAsia"/>
          <w:lang w:eastAsia="zh-CN"/>
        </w:rPr>
        <w:t>”</w:t>
      </w:r>
      <w:proofErr w:type="spellStart"/>
      <w:r>
        <w:t>非場字也</w:t>
      </w:r>
      <w:proofErr w:type="spellEnd"/>
    </w:p>
    <w:p w14:paraId="3E1C4C42" w14:textId="77777777" w:rsidR="00CC015B" w:rsidRDefault="00000000">
      <w:proofErr w:type="spellStart"/>
      <w:r>
        <w:t>靦，姡也</w:t>
      </w:r>
      <w:proofErr w:type="spellEnd"/>
      <w:r>
        <w:t>。</w:t>
      </w:r>
    </w:p>
    <w:p w14:paraId="5EA64356" w14:textId="77777777" w:rsidR="00CC015B" w:rsidRDefault="00000000">
      <w:r>
        <w:rPr>
          <w:rFonts w:eastAsia="宋体" w:hint="eastAsia"/>
          <w:lang w:eastAsia="zh-CN"/>
        </w:rPr>
        <w:t>《</w:t>
      </w:r>
      <w:proofErr w:type="spellStart"/>
      <w:r>
        <w:t>方言</w:t>
      </w:r>
      <w:proofErr w:type="spellEnd"/>
      <w:r>
        <w:rPr>
          <w:rFonts w:eastAsia="宋体" w:hint="eastAsia"/>
          <w:lang w:eastAsia="zh-CN"/>
        </w:rPr>
        <w:t>》</w:t>
      </w:r>
      <w:r>
        <w:t>云</w:t>
      </w:r>
      <w:r>
        <w:rPr>
          <w:rFonts w:eastAsia="宋体" w:hint="eastAsia"/>
          <w:lang w:eastAsia="zh-CN"/>
        </w:rPr>
        <w:t>“</w:t>
      </w:r>
      <w:proofErr w:type="spellStart"/>
      <w:r>
        <w:t>楚、鄭或謂</w:t>
      </w:r>
      <w:proofErr w:type="gramStart"/>
      <w:r>
        <w:t>狡</w:t>
      </w:r>
      <w:proofErr w:type="gramEnd"/>
      <w:r>
        <w:t>獪爲姡。姡猶獪也，凡小兒多詐謂之姡</w:t>
      </w:r>
      <w:proofErr w:type="spellEnd"/>
      <w:r>
        <w:t>。</w:t>
      </w:r>
      <w:r>
        <w:rPr>
          <w:rFonts w:eastAsia="宋体" w:hint="eastAsia"/>
          <w:lang w:eastAsia="zh-CN"/>
        </w:rPr>
        <w:t>”</w:t>
      </w:r>
      <w:proofErr w:type="spellStart"/>
      <w:r>
        <w:t>是李、孫義同所</w:t>
      </w:r>
      <w:proofErr w:type="spellEnd"/>
    </w:p>
    <w:p w14:paraId="2B721F66" w14:textId="77777777" w:rsidR="00CC015B" w:rsidRDefault="00000000">
      <w:r>
        <w:t>引</w:t>
      </w:r>
      <w:r>
        <w:rPr>
          <w:rFonts w:eastAsia="宋体" w:hint="eastAsia"/>
          <w:lang w:eastAsia="zh-CN"/>
        </w:rPr>
        <w:t>《</w:t>
      </w:r>
      <w:proofErr w:type="spellStart"/>
      <w:r>
        <w:t>方言</w:t>
      </w:r>
      <w:proofErr w:type="spellEnd"/>
      <w:r>
        <w:rPr>
          <w:rFonts w:eastAsia="宋体" w:hint="eastAsia"/>
          <w:lang w:eastAsia="zh-CN"/>
        </w:rPr>
        <w:t>》</w:t>
      </w:r>
      <w:proofErr w:type="spellStart"/>
      <w:proofErr w:type="gramStart"/>
      <w:r>
        <w:t>臧</w:t>
      </w:r>
      <w:proofErr w:type="gramEnd"/>
      <w:r>
        <w:t>鏞堂</w:t>
      </w:r>
      <w:proofErr w:type="spellEnd"/>
      <w:r>
        <w:rPr>
          <w:rFonts w:eastAsia="宋体" w:hint="eastAsia"/>
          <w:lang w:eastAsia="zh-CN"/>
        </w:rPr>
        <w:t>《</w:t>
      </w:r>
      <w:proofErr w:type="spellStart"/>
      <w:r>
        <w:t>爾雅漢注</w:t>
      </w:r>
      <w:proofErr w:type="spellEnd"/>
      <w:r>
        <w:rPr>
          <w:rFonts w:eastAsia="宋体" w:hint="eastAsia"/>
          <w:lang w:eastAsia="zh-CN"/>
        </w:rPr>
        <w:t>》</w:t>
      </w:r>
      <w:proofErr w:type="spellStart"/>
      <w:r>
        <w:t>定爲孫引也</w:t>
      </w:r>
      <w:proofErr w:type="spellEnd"/>
    </w:p>
    <w:p w14:paraId="542B47C6" w14:textId="77777777" w:rsidR="00CC015B" w:rsidRDefault="00000000">
      <w:pPr>
        <w:rPr>
          <w:lang w:eastAsia="zh-CN"/>
        </w:rPr>
      </w:pPr>
      <w:r>
        <w:rPr>
          <w:lang w:eastAsia="zh-CN"/>
        </w:rPr>
        <w:t>【第</w:t>
      </w:r>
      <w:r>
        <w:rPr>
          <w:lang w:eastAsia="zh-CN"/>
        </w:rPr>
        <w:t>136</w:t>
      </w:r>
      <w:r>
        <w:rPr>
          <w:lang w:eastAsia="zh-CN"/>
        </w:rPr>
        <w:t>页】</w:t>
      </w:r>
    </w:p>
    <w:p w14:paraId="1B6D47DB" w14:textId="77777777" w:rsidR="00CC015B" w:rsidRDefault="00000000">
      <w:pPr>
        <w:rPr>
          <w:lang w:eastAsia="zh-CN"/>
        </w:rPr>
      </w:pPr>
      <w:r>
        <w:rPr>
          <w:lang w:eastAsia="zh-CN"/>
        </w:rPr>
        <w:t>念孫案：</w:t>
      </w:r>
      <w:r>
        <w:rPr>
          <w:rFonts w:eastAsia="宋体" w:hint="eastAsia"/>
          <w:lang w:eastAsia="zh-CN"/>
        </w:rPr>
        <w:t>《</w:t>
      </w:r>
      <w:r>
        <w:rPr>
          <w:lang w:eastAsia="zh-CN"/>
        </w:rPr>
        <w:t>方言</w:t>
      </w:r>
      <w:r>
        <w:rPr>
          <w:rFonts w:eastAsia="宋体" w:hint="eastAsia"/>
          <w:lang w:eastAsia="zh-CN"/>
        </w:rPr>
        <w:t>》“</w:t>
      </w:r>
      <w:r>
        <w:rPr>
          <w:lang w:eastAsia="zh-CN"/>
        </w:rPr>
        <w:t>姡</w:t>
      </w:r>
      <w:r>
        <w:rPr>
          <w:rFonts w:eastAsia="宋体" w:hint="eastAsia"/>
          <w:lang w:eastAsia="zh-CN"/>
        </w:rPr>
        <w:t>”</w:t>
      </w:r>
      <w:r>
        <w:rPr>
          <w:lang w:eastAsia="zh-CN"/>
        </w:rPr>
        <w:t>字自是</w:t>
      </w:r>
      <w:proofErr w:type="gramStart"/>
      <w:r>
        <w:rPr>
          <w:lang w:eastAsia="zh-CN"/>
        </w:rPr>
        <w:t>狡</w:t>
      </w:r>
      <w:proofErr w:type="gramEnd"/>
      <w:r>
        <w:rPr>
          <w:lang w:eastAsia="zh-CN"/>
        </w:rPr>
        <w:t>獪之義，非</w:t>
      </w:r>
      <w:r>
        <w:rPr>
          <w:rFonts w:eastAsia="宋体" w:hint="eastAsia"/>
          <w:lang w:eastAsia="zh-CN"/>
        </w:rPr>
        <w:t>《</w:t>
      </w:r>
      <w:r>
        <w:rPr>
          <w:lang w:eastAsia="zh-CN"/>
        </w:rPr>
        <w:t>爾雅</w:t>
      </w:r>
      <w:r>
        <w:rPr>
          <w:rFonts w:eastAsia="宋体" w:hint="eastAsia"/>
          <w:lang w:eastAsia="zh-CN"/>
        </w:rPr>
        <w:t>》“</w:t>
      </w:r>
      <w:r>
        <w:rPr>
          <w:lang w:eastAsia="zh-CN"/>
        </w:rPr>
        <w:t>靦姡也</w:t>
      </w:r>
      <w:r>
        <w:rPr>
          <w:rFonts w:eastAsia="宋体" w:hint="eastAsia"/>
          <w:lang w:eastAsia="zh-CN"/>
        </w:rPr>
        <w:t>”</w:t>
      </w:r>
      <w:r>
        <w:rPr>
          <w:lang w:eastAsia="zh-CN"/>
        </w:rPr>
        <w:t>之</w:t>
      </w:r>
      <w:proofErr w:type="gramStart"/>
      <w:r>
        <w:rPr>
          <w:lang w:eastAsia="zh-CN"/>
        </w:rPr>
        <w:t>姡</w:t>
      </w:r>
      <w:proofErr w:type="gramEnd"/>
      <w:r>
        <w:rPr>
          <w:lang w:eastAsia="zh-CN"/>
        </w:rPr>
        <w:t>。引</w:t>
      </w:r>
      <w:r>
        <w:rPr>
          <w:rFonts w:eastAsia="宋体" w:hint="eastAsia"/>
          <w:lang w:eastAsia="zh-CN"/>
        </w:rPr>
        <w:t>《</w:t>
      </w:r>
      <w:r>
        <w:rPr>
          <w:lang w:eastAsia="zh-CN"/>
        </w:rPr>
        <w:t>方言</w:t>
      </w:r>
      <w:r>
        <w:rPr>
          <w:rFonts w:eastAsia="宋体" w:hint="eastAsia"/>
          <w:lang w:eastAsia="zh-CN"/>
        </w:rPr>
        <w:t>》</w:t>
      </w:r>
      <w:r>
        <w:rPr>
          <w:lang w:eastAsia="zh-CN"/>
        </w:rPr>
        <w:t>者，乃陸</w:t>
      </w:r>
    </w:p>
    <w:p w14:paraId="4A6A56A1" w14:textId="77777777" w:rsidR="00CC015B" w:rsidRDefault="00000000">
      <w:pPr>
        <w:rPr>
          <w:lang w:eastAsia="zh-CN"/>
        </w:rPr>
      </w:pPr>
      <w:r>
        <w:rPr>
          <w:lang w:eastAsia="zh-CN"/>
        </w:rPr>
        <w:t>德明，非孙炎也，臧君誤認耳。</w:t>
      </w:r>
    </w:p>
    <w:p w14:paraId="6C8A2F8F" w14:textId="77777777" w:rsidR="00CC015B" w:rsidRDefault="00000000">
      <w:pPr>
        <w:rPr>
          <w:rFonts w:eastAsia="宋体"/>
          <w:lang w:eastAsia="zh-CN"/>
        </w:rPr>
      </w:pPr>
      <w:r>
        <w:rPr>
          <w:rFonts w:eastAsia="宋体" w:hint="eastAsia"/>
          <w:lang w:eastAsia="zh-CN"/>
        </w:rPr>
        <w:t>《</w:t>
      </w:r>
      <w:proofErr w:type="spellStart"/>
      <w:r>
        <w:t>釋訓</w:t>
      </w:r>
      <w:proofErr w:type="spellEnd"/>
      <w:r>
        <w:rPr>
          <w:rFonts w:eastAsia="宋体" w:hint="eastAsia"/>
          <w:lang w:eastAsia="zh-CN"/>
        </w:rPr>
        <w:t>》【</w:t>
      </w:r>
      <w:proofErr w:type="spellStart"/>
      <w:r>
        <w:t>第三</w:t>
      </w:r>
      <w:proofErr w:type="spellEnd"/>
      <w:r>
        <w:rPr>
          <w:rFonts w:eastAsia="宋体" w:hint="eastAsia"/>
          <w:lang w:eastAsia="zh-CN"/>
        </w:rPr>
        <w:t>】</w:t>
      </w:r>
    </w:p>
    <w:p w14:paraId="0C4F6F52" w14:textId="77777777" w:rsidR="00CC015B" w:rsidRDefault="00000000">
      <w:proofErr w:type="spellStart"/>
      <w:r>
        <w:t>抑抑，密也。秩秩，清也</w:t>
      </w:r>
      <w:proofErr w:type="spellEnd"/>
    </w:p>
    <w:p w14:paraId="5E6E65B1" w14:textId="77777777" w:rsidR="00CC015B" w:rsidRDefault="00000000">
      <w:r>
        <w:lastRenderedPageBreak/>
        <w:t>又</w:t>
      </w:r>
      <w:r>
        <w:rPr>
          <w:rFonts w:eastAsia="宋体" w:hint="eastAsia"/>
          <w:lang w:eastAsia="zh-CN"/>
        </w:rPr>
        <w:t>“</w:t>
      </w:r>
      <w:proofErr w:type="spellStart"/>
      <w:proofErr w:type="gramStart"/>
      <w:r>
        <w:t>秩</w:t>
      </w:r>
      <w:proofErr w:type="gramEnd"/>
      <w:r>
        <w:t>秩，智也</w:t>
      </w:r>
      <w:proofErr w:type="spellEnd"/>
      <w:r>
        <w:rPr>
          <w:rFonts w:eastAsia="宋体" w:hint="eastAsia"/>
          <w:lang w:eastAsia="zh-CN"/>
        </w:rPr>
        <w:t>”</w:t>
      </w:r>
      <w:r>
        <w:t>＄</w:t>
      </w:r>
      <w:proofErr w:type="spellStart"/>
      <w:r>
        <w:t>見此篇上文。智與清亦近</w:t>
      </w:r>
      <w:proofErr w:type="spellEnd"/>
      <w:r>
        <w:t>。</w:t>
      </w:r>
      <w:r>
        <w:rPr>
          <w:rFonts w:eastAsia="宋体" w:hint="eastAsia"/>
          <w:lang w:eastAsia="zh-CN"/>
        </w:rPr>
        <w:t>《</w:t>
      </w:r>
      <w:r>
        <w:t>書</w:t>
      </w:r>
      <w:r>
        <w:rPr>
          <w:rFonts w:eastAsia="宋体" w:hint="eastAsia"/>
          <w:lang w:eastAsia="zh-CN"/>
        </w:rPr>
        <w:t>》</w:t>
      </w:r>
      <w:proofErr w:type="gramStart"/>
      <w:r>
        <w:t>曰</w:t>
      </w:r>
      <w:r>
        <w:rPr>
          <w:rFonts w:eastAsia="宋体" w:hint="eastAsia"/>
          <w:lang w:eastAsia="zh-CN"/>
        </w:rPr>
        <w:t>“</w:t>
      </w:r>
      <w:proofErr w:type="spellStart"/>
      <w:proofErr w:type="gramEnd"/>
      <w:r>
        <w:t>汝作秩宗</w:t>
      </w:r>
      <w:proofErr w:type="spellEnd"/>
      <w:r>
        <w:rPr>
          <w:rFonts w:eastAsia="宋体" w:hint="eastAsia"/>
          <w:lang w:eastAsia="zh-CN"/>
        </w:rPr>
        <w:t>”</w:t>
      </w:r>
      <w:r>
        <w:t>，</w:t>
      </w:r>
      <w:proofErr w:type="spellStart"/>
      <w:r>
        <w:t>下云</w:t>
      </w:r>
      <w:proofErr w:type="spellEnd"/>
      <w:r>
        <w:rPr>
          <w:rFonts w:eastAsia="宋体" w:hint="eastAsia"/>
          <w:lang w:eastAsia="zh-CN"/>
        </w:rPr>
        <w:t>“</w:t>
      </w:r>
      <w:proofErr w:type="spellStart"/>
      <w:r>
        <w:t>直哉惟清</w:t>
      </w:r>
      <w:proofErr w:type="spellEnd"/>
      <w:r>
        <w:rPr>
          <w:rFonts w:eastAsia="宋体" w:hint="eastAsia"/>
          <w:lang w:eastAsia="zh-CN"/>
        </w:rPr>
        <w:t>”</w:t>
      </w:r>
      <w:r>
        <w:t>，是</w:t>
      </w:r>
    </w:p>
    <w:p w14:paraId="4C402D63" w14:textId="77777777" w:rsidR="00CC015B" w:rsidRDefault="00000000">
      <w:pPr>
        <w:rPr>
          <w:lang w:eastAsia="zh-CN"/>
        </w:rPr>
      </w:pPr>
      <w:proofErr w:type="gramStart"/>
      <w:r>
        <w:rPr>
          <w:lang w:eastAsia="zh-CN"/>
        </w:rPr>
        <w:t>秩</w:t>
      </w:r>
      <w:proofErr w:type="gramEnd"/>
      <w:r>
        <w:rPr>
          <w:lang w:eastAsia="zh-CN"/>
        </w:rPr>
        <w:t>有清義也。</w:t>
      </w:r>
    </w:p>
    <w:p w14:paraId="551A12FE" w14:textId="77777777" w:rsidR="00CC015B" w:rsidRDefault="00000000">
      <w:pPr>
        <w:rPr>
          <w:lang w:eastAsia="zh-CN"/>
        </w:rPr>
      </w:pPr>
      <w:r>
        <w:rPr>
          <w:lang w:eastAsia="zh-CN"/>
        </w:rPr>
        <w:t>念孙案：</w:t>
      </w:r>
      <w:r>
        <w:rPr>
          <w:rFonts w:eastAsia="宋体" w:hint="eastAsia"/>
          <w:lang w:eastAsia="zh-CN"/>
        </w:rPr>
        <w:t>“</w:t>
      </w:r>
      <w:r>
        <w:rPr>
          <w:lang w:eastAsia="zh-CN"/>
        </w:rPr>
        <w:t>女作</w:t>
      </w:r>
      <w:proofErr w:type="gramStart"/>
      <w:r>
        <w:rPr>
          <w:lang w:eastAsia="zh-CN"/>
        </w:rPr>
        <w:t>秩</w:t>
      </w:r>
      <w:proofErr w:type="gramEnd"/>
      <w:r>
        <w:rPr>
          <w:lang w:eastAsia="zh-CN"/>
        </w:rPr>
        <w:t>宗，夙夜惟寅，直哉惟清。</w:t>
      </w:r>
      <w:r>
        <w:rPr>
          <w:rFonts w:eastAsia="宋体" w:hint="eastAsia"/>
          <w:lang w:eastAsia="zh-CN"/>
        </w:rPr>
        <w:t>”</w:t>
      </w:r>
      <w:r>
        <w:rPr>
          <w:lang w:eastAsia="zh-CN"/>
        </w:rPr>
        <w:t>非</w:t>
      </w:r>
      <w:r>
        <w:rPr>
          <w:rFonts w:eastAsia="宋体" w:hint="eastAsia"/>
          <w:lang w:eastAsia="zh-CN"/>
        </w:rPr>
        <w:t>“</w:t>
      </w:r>
      <w:proofErr w:type="gramStart"/>
      <w:r>
        <w:rPr>
          <w:lang w:eastAsia="zh-CN"/>
        </w:rPr>
        <w:t>秩秩</w:t>
      </w:r>
      <w:proofErr w:type="gramEnd"/>
      <w:r>
        <w:rPr>
          <w:lang w:eastAsia="zh-CN"/>
        </w:rPr>
        <w:t>，清也</w:t>
      </w:r>
      <w:r>
        <w:rPr>
          <w:rFonts w:eastAsia="宋体" w:hint="eastAsia"/>
          <w:lang w:eastAsia="zh-CN"/>
        </w:rPr>
        <w:t>”</w:t>
      </w:r>
      <w:r>
        <w:rPr>
          <w:lang w:eastAsia="zh-CN"/>
        </w:rPr>
        <w:t>之謂</w:t>
      </w:r>
    </w:p>
    <w:p w14:paraId="645786EB" w14:textId="77777777" w:rsidR="00CC015B" w:rsidRDefault="00000000">
      <w:proofErr w:type="spellStart"/>
      <w:r>
        <w:t>辟，拊心也</w:t>
      </w:r>
      <w:proofErr w:type="spellEnd"/>
      <w:r>
        <w:t>。</w:t>
      </w:r>
    </w:p>
    <w:p w14:paraId="0CDFCDC0" w14:textId="77777777" w:rsidR="00CC015B" w:rsidRDefault="00000000">
      <w:pPr>
        <w:rPr>
          <w:lang w:eastAsia="zh-CN"/>
        </w:rPr>
      </w:pPr>
      <w:proofErr w:type="spellStart"/>
      <w:r>
        <w:t>辟者假音，當作捭</w:t>
      </w:r>
      <w:proofErr w:type="spellEnd"/>
      <w:r>
        <w:t>。</w:t>
      </w:r>
      <w:r>
        <w:rPr>
          <w:rFonts w:eastAsia="宋体" w:hint="eastAsia"/>
          <w:lang w:eastAsia="zh-CN"/>
        </w:rPr>
        <w:t>《</w:t>
      </w:r>
      <w:r>
        <w:rPr>
          <w:lang w:eastAsia="zh-CN"/>
        </w:rPr>
        <w:t>説文</w:t>
      </w:r>
      <w:r>
        <w:rPr>
          <w:rFonts w:eastAsia="宋体" w:hint="eastAsia"/>
          <w:lang w:eastAsia="zh-CN"/>
        </w:rPr>
        <w:t>》</w:t>
      </w:r>
      <w:r>
        <w:rPr>
          <w:lang w:eastAsia="zh-CN"/>
        </w:rPr>
        <w:t>云</w:t>
      </w:r>
      <w:proofErr w:type="gramStart"/>
      <w:r>
        <w:rPr>
          <w:lang w:eastAsia="zh-CN"/>
        </w:rPr>
        <w:t>：</w:t>
      </w:r>
      <w:r>
        <w:rPr>
          <w:rFonts w:eastAsia="宋体" w:hint="eastAsia"/>
          <w:lang w:eastAsia="zh-CN"/>
        </w:rPr>
        <w:t>“</w:t>
      </w:r>
      <w:proofErr w:type="gramEnd"/>
      <w:r>
        <w:rPr>
          <w:lang w:eastAsia="zh-CN"/>
        </w:rPr>
        <w:t>兩手擊也，从卑聲。</w:t>
      </w:r>
      <w:r>
        <w:rPr>
          <w:rFonts w:eastAsia="宋体" w:hint="eastAsia"/>
          <w:lang w:eastAsia="zh-CN"/>
        </w:rPr>
        <w:t>”</w:t>
      </w:r>
      <w:r>
        <w:rPr>
          <w:lang w:eastAsia="zh-CN"/>
        </w:rPr>
        <w:t>借作辟，或加手作擗。</w:t>
      </w:r>
      <w:r>
        <w:rPr>
          <w:rFonts w:eastAsia="宋体" w:hint="eastAsia"/>
          <w:lang w:eastAsia="zh-CN"/>
        </w:rPr>
        <w:t>《</w:t>
      </w:r>
      <w:r>
        <w:rPr>
          <w:lang w:eastAsia="zh-CN"/>
        </w:rPr>
        <w:t>玉篇</w:t>
      </w:r>
      <w:r>
        <w:rPr>
          <w:rFonts w:eastAsia="宋体" w:hint="eastAsia"/>
          <w:lang w:eastAsia="zh-CN"/>
        </w:rPr>
        <w:t>》</w:t>
      </w:r>
      <w:r>
        <w:rPr>
          <w:lang w:eastAsia="zh-CN"/>
        </w:rPr>
        <w:t>引</w:t>
      </w:r>
    </w:p>
    <w:p w14:paraId="00E4F334" w14:textId="77777777" w:rsidR="00CC015B" w:rsidRDefault="00000000">
      <w:pPr>
        <w:rPr>
          <w:lang w:eastAsia="zh-CN"/>
        </w:rPr>
      </w:pPr>
      <w:r>
        <w:rPr>
          <w:rFonts w:eastAsia="宋体" w:hint="eastAsia"/>
          <w:lang w:eastAsia="zh-CN"/>
        </w:rPr>
        <w:t>《</w:t>
      </w:r>
      <w:r>
        <w:rPr>
          <w:lang w:eastAsia="zh-CN"/>
        </w:rPr>
        <w:t>詩</w:t>
      </w:r>
      <w:r>
        <w:rPr>
          <w:rFonts w:eastAsia="宋体" w:hint="eastAsia"/>
          <w:lang w:eastAsia="zh-CN"/>
        </w:rPr>
        <w:t>》</w:t>
      </w:r>
      <w:r>
        <w:rPr>
          <w:lang w:eastAsia="zh-CN"/>
        </w:rPr>
        <w:t>：</w:t>
      </w:r>
      <w:r>
        <w:rPr>
          <w:rFonts w:eastAsia="宋体" w:hint="eastAsia"/>
          <w:lang w:eastAsia="zh-CN"/>
        </w:rPr>
        <w:t>“</w:t>
      </w:r>
      <w:proofErr w:type="gramStart"/>
      <w:r>
        <w:rPr>
          <w:lang w:eastAsia="zh-CN"/>
        </w:rPr>
        <w:t>寤擗</w:t>
      </w:r>
      <w:proofErr w:type="gramEnd"/>
      <w:r>
        <w:rPr>
          <w:lang w:eastAsia="zh-CN"/>
        </w:rPr>
        <w:t>有</w:t>
      </w:r>
      <w:proofErr w:type="gramStart"/>
      <w:r>
        <w:rPr>
          <w:lang w:eastAsia="zh-CN"/>
        </w:rPr>
        <w:t>摽</w:t>
      </w:r>
      <w:proofErr w:type="gramEnd"/>
      <w:r>
        <w:rPr>
          <w:lang w:eastAsia="zh-CN"/>
        </w:rPr>
        <w:t>。</w:t>
      </w:r>
      <w:r>
        <w:rPr>
          <w:rFonts w:eastAsia="宋体" w:hint="eastAsia"/>
          <w:lang w:eastAsia="zh-CN"/>
        </w:rPr>
        <w:t>”《</w:t>
      </w:r>
      <w:r>
        <w:rPr>
          <w:lang w:eastAsia="zh-CN"/>
        </w:rPr>
        <w:t>爾雅</w:t>
      </w:r>
      <w:r>
        <w:rPr>
          <w:rFonts w:eastAsia="宋体" w:hint="eastAsia"/>
          <w:lang w:eastAsia="zh-CN"/>
        </w:rPr>
        <w:t>》</w:t>
      </w:r>
      <w:proofErr w:type="gramStart"/>
      <w:r>
        <w:rPr>
          <w:lang w:eastAsia="zh-CN"/>
        </w:rPr>
        <w:t>釋文因云</w:t>
      </w:r>
      <w:proofErr w:type="gramEnd"/>
      <w:r>
        <w:rPr>
          <w:rFonts w:eastAsia="宋体" w:hint="eastAsia"/>
          <w:lang w:eastAsia="zh-CN"/>
        </w:rPr>
        <w:t>“</w:t>
      </w:r>
      <w:r>
        <w:rPr>
          <w:lang w:eastAsia="zh-CN"/>
        </w:rPr>
        <w:t>辟字宜作擗</w:t>
      </w:r>
      <w:r>
        <w:rPr>
          <w:rFonts w:eastAsia="宋体" w:hint="eastAsia"/>
          <w:lang w:eastAsia="zh-CN"/>
        </w:rPr>
        <w:t>”</w:t>
      </w:r>
      <w:r>
        <w:rPr>
          <w:lang w:eastAsia="zh-CN"/>
        </w:rPr>
        <w:t>，引</w:t>
      </w:r>
      <w:r>
        <w:rPr>
          <w:rFonts w:eastAsia="宋体" w:hint="eastAsia"/>
          <w:lang w:eastAsia="zh-CN"/>
        </w:rPr>
        <w:t>《</w:t>
      </w:r>
      <w:r>
        <w:rPr>
          <w:lang w:eastAsia="zh-CN"/>
        </w:rPr>
        <w:t>詩</w:t>
      </w:r>
      <w:r>
        <w:rPr>
          <w:rFonts w:eastAsia="宋体" w:hint="eastAsia"/>
          <w:lang w:eastAsia="zh-CN"/>
        </w:rPr>
        <w:t>》</w:t>
      </w:r>
      <w:r>
        <w:rPr>
          <w:lang w:eastAsia="zh-CN"/>
        </w:rPr>
        <w:t>與</w:t>
      </w:r>
      <w:r>
        <w:rPr>
          <w:rFonts w:eastAsia="宋体" w:hint="eastAsia"/>
          <w:lang w:eastAsia="zh-CN"/>
        </w:rPr>
        <w:t>《</w:t>
      </w:r>
      <w:r>
        <w:rPr>
          <w:lang w:eastAsia="zh-CN"/>
        </w:rPr>
        <w:t>玉篇</w:t>
      </w:r>
      <w:r>
        <w:rPr>
          <w:rFonts w:eastAsia="宋体" w:hint="eastAsia"/>
          <w:lang w:eastAsia="zh-CN"/>
        </w:rPr>
        <w:t>》</w:t>
      </w:r>
      <w:r>
        <w:rPr>
          <w:lang w:eastAsia="zh-CN"/>
        </w:rPr>
        <w:t>同，不知</w:t>
      </w:r>
      <w:proofErr w:type="gramStart"/>
      <w:r>
        <w:rPr>
          <w:lang w:eastAsia="zh-CN"/>
        </w:rPr>
        <w:t>擗</w:t>
      </w:r>
      <w:proofErr w:type="gramEnd"/>
      <w:r>
        <w:rPr>
          <w:lang w:eastAsia="zh-CN"/>
        </w:rPr>
        <w:t>蓋</w:t>
      </w:r>
      <w:proofErr w:type="gramStart"/>
      <w:r>
        <w:rPr>
          <w:lang w:eastAsia="zh-CN"/>
        </w:rPr>
        <w:t>擘</w:t>
      </w:r>
      <w:proofErr w:type="gramEnd"/>
      <w:r>
        <w:rPr>
          <w:lang w:eastAsia="zh-CN"/>
        </w:rPr>
        <w:t>之或</w:t>
      </w:r>
    </w:p>
    <w:p w14:paraId="6A52CB0F" w14:textId="77777777" w:rsidR="00CC015B" w:rsidRDefault="00000000">
      <w:proofErr w:type="spellStart"/>
      <w:r>
        <w:t>體，故</w:t>
      </w:r>
      <w:proofErr w:type="spellEnd"/>
      <w:r>
        <w:rPr>
          <w:rFonts w:eastAsia="宋体" w:hint="eastAsia"/>
          <w:lang w:eastAsia="zh-CN"/>
        </w:rPr>
        <w:t>《</w:t>
      </w:r>
      <w:proofErr w:type="spellStart"/>
      <w:r>
        <w:t>柏舟</w:t>
      </w:r>
      <w:proofErr w:type="spellEnd"/>
      <w:r>
        <w:rPr>
          <w:rFonts w:eastAsia="宋体" w:hint="eastAsia"/>
          <w:lang w:eastAsia="zh-CN"/>
        </w:rPr>
        <w:t>》</w:t>
      </w:r>
      <w:proofErr w:type="spellStart"/>
      <w:r>
        <w:t>釋文</w:t>
      </w:r>
      <w:proofErr w:type="spellEnd"/>
      <w:r>
        <w:t>：</w:t>
      </w:r>
      <w:r>
        <w:rPr>
          <w:rFonts w:eastAsia="宋体" w:hint="eastAsia"/>
          <w:lang w:eastAsia="zh-CN"/>
        </w:rPr>
        <w:t>“</w:t>
      </w:r>
      <w:proofErr w:type="spellStart"/>
      <w:r>
        <w:t>辟本又作擘</w:t>
      </w:r>
      <w:proofErr w:type="spellEnd"/>
      <w:r>
        <w:t>。</w:t>
      </w:r>
      <w:r>
        <w:rPr>
          <w:rFonts w:eastAsia="宋体" w:hint="eastAsia"/>
          <w:lang w:eastAsia="zh-CN"/>
        </w:rPr>
        <w:t>”</w:t>
      </w:r>
      <w:proofErr w:type="spellStart"/>
      <w:r>
        <w:t>然</w:t>
      </w:r>
      <w:proofErr w:type="gramStart"/>
      <w:r>
        <w:t>擘</w:t>
      </w:r>
      <w:proofErr w:type="gramEnd"/>
      <w:r>
        <w:t>字亦假音，若作</w:t>
      </w:r>
      <w:proofErr w:type="gramStart"/>
      <w:r>
        <w:t>捭</w:t>
      </w:r>
      <w:proofErr w:type="gramEnd"/>
      <w:r>
        <w:t>，則音義俱得</w:t>
      </w:r>
      <w:proofErr w:type="gramStart"/>
      <w:r>
        <w:t>矣</w:t>
      </w:r>
      <w:proofErr w:type="spellEnd"/>
      <w:proofErr w:type="gramEnd"/>
    </w:p>
    <w:p w14:paraId="0544EEFF" w14:textId="77777777" w:rsidR="00CC015B" w:rsidRDefault="00000000">
      <w:proofErr w:type="spellStart"/>
      <w:r>
        <w:t>念孫案：捭謂兩手擊，非拊心也</w:t>
      </w:r>
      <w:proofErr w:type="spellEnd"/>
    </w:p>
    <w:p w14:paraId="409164D5" w14:textId="77777777" w:rsidR="00CC015B" w:rsidRDefault="00000000">
      <w:pPr>
        <w:rPr>
          <w:lang w:eastAsia="zh-CN"/>
        </w:rPr>
      </w:pPr>
      <w:r>
        <w:rPr>
          <w:lang w:eastAsia="zh-CN"/>
        </w:rPr>
        <w:t>【第</w:t>
      </w:r>
      <w:r>
        <w:rPr>
          <w:lang w:eastAsia="zh-CN"/>
        </w:rPr>
        <w:t>137</w:t>
      </w:r>
      <w:r>
        <w:rPr>
          <w:lang w:eastAsia="zh-CN"/>
        </w:rPr>
        <w:t>页】</w:t>
      </w:r>
    </w:p>
    <w:p w14:paraId="24D62210" w14:textId="77777777" w:rsidR="00CC015B" w:rsidRDefault="00000000">
      <w:pPr>
        <w:rPr>
          <w:rFonts w:eastAsia="宋体"/>
          <w:lang w:eastAsia="zh-CN"/>
        </w:rPr>
      </w:pPr>
      <w:r>
        <w:rPr>
          <w:rFonts w:eastAsia="宋体" w:hint="eastAsia"/>
          <w:lang w:eastAsia="zh-CN"/>
        </w:rPr>
        <w:t>《</w:t>
      </w:r>
      <w:r>
        <w:rPr>
          <w:lang w:eastAsia="zh-CN"/>
        </w:rPr>
        <w:t>釋親</w:t>
      </w:r>
      <w:r>
        <w:rPr>
          <w:rFonts w:eastAsia="宋体" w:hint="eastAsia"/>
          <w:lang w:eastAsia="zh-CN"/>
        </w:rPr>
        <w:t>》【</w:t>
      </w:r>
      <w:r>
        <w:rPr>
          <w:lang w:eastAsia="zh-CN"/>
        </w:rPr>
        <w:t>第四</w:t>
      </w:r>
      <w:r>
        <w:rPr>
          <w:rFonts w:eastAsia="宋体" w:hint="eastAsia"/>
          <w:lang w:eastAsia="zh-CN"/>
        </w:rPr>
        <w:t>】</w:t>
      </w:r>
    </w:p>
    <w:p w14:paraId="45E57BC1" w14:textId="77777777" w:rsidR="00CC015B" w:rsidRDefault="00000000">
      <w:pPr>
        <w:rPr>
          <w:lang w:eastAsia="zh-CN"/>
        </w:rPr>
      </w:pPr>
      <w:r>
        <w:rPr>
          <w:lang w:eastAsia="zh-CN"/>
        </w:rPr>
        <w:t>子之子爲孫，孫之子爲曾孫，曾孙之子爲玄孫，玄孫之子爲</w:t>
      </w:r>
      <w:proofErr w:type="gramStart"/>
      <w:r>
        <w:rPr>
          <w:lang w:eastAsia="zh-CN"/>
        </w:rPr>
        <w:t>來</w:t>
      </w:r>
      <w:proofErr w:type="gramEnd"/>
      <w:r>
        <w:rPr>
          <w:lang w:eastAsia="zh-CN"/>
        </w:rPr>
        <w:t>孙，來孙之子爲晜</w:t>
      </w:r>
    </w:p>
    <w:p w14:paraId="0FC980F2" w14:textId="77777777" w:rsidR="00CC015B" w:rsidRDefault="00000000">
      <w:pPr>
        <w:rPr>
          <w:lang w:eastAsia="zh-CN"/>
        </w:rPr>
      </w:pPr>
      <w:r>
        <w:rPr>
          <w:lang w:eastAsia="zh-CN"/>
        </w:rPr>
        <w:t>孫晜孫之子爲仍孙，</w:t>
      </w:r>
      <w:proofErr w:type="gramStart"/>
      <w:r>
        <w:rPr>
          <w:lang w:eastAsia="zh-CN"/>
        </w:rPr>
        <w:t>仍孙之</w:t>
      </w:r>
      <w:proofErr w:type="gramEnd"/>
      <w:r>
        <w:rPr>
          <w:lang w:eastAsia="zh-CN"/>
        </w:rPr>
        <w:t>子爲雲孫</w:t>
      </w:r>
    </w:p>
    <w:p w14:paraId="4064719F" w14:textId="77777777" w:rsidR="00CC015B" w:rsidRDefault="00000000">
      <w:proofErr w:type="spellStart"/>
      <w:proofErr w:type="gramStart"/>
      <w:r>
        <w:t>來</w:t>
      </w:r>
      <w:proofErr w:type="gramEnd"/>
      <w:r>
        <w:t>孫者</w:t>
      </w:r>
      <w:proofErr w:type="spellEnd"/>
      <w:r>
        <w:t>，</w:t>
      </w:r>
      <w:r>
        <w:rPr>
          <w:rFonts w:eastAsia="宋体" w:hint="eastAsia"/>
          <w:lang w:eastAsia="zh-CN"/>
        </w:rPr>
        <w:t>《</w:t>
      </w:r>
      <w:proofErr w:type="spellStart"/>
      <w:r>
        <w:t>釋名</w:t>
      </w:r>
      <w:proofErr w:type="spellEnd"/>
      <w:r>
        <w:rPr>
          <w:rFonts w:eastAsia="宋体" w:hint="eastAsia"/>
          <w:lang w:eastAsia="zh-CN"/>
        </w:rPr>
        <w:t>》</w:t>
      </w:r>
      <w:r>
        <w:t>云：</w:t>
      </w:r>
      <w:r>
        <w:rPr>
          <w:rFonts w:eastAsia="宋体" w:hint="eastAsia"/>
          <w:lang w:eastAsia="zh-CN"/>
        </w:rPr>
        <w:t>“</w:t>
      </w:r>
      <w:proofErr w:type="spellStart"/>
      <w:r>
        <w:t>此在無服之外，其意疏遠，呼之乃</w:t>
      </w:r>
      <w:proofErr w:type="gramStart"/>
      <w:r>
        <w:t>來</w:t>
      </w:r>
      <w:proofErr w:type="gramEnd"/>
      <w:r>
        <w:t>也</w:t>
      </w:r>
      <w:proofErr w:type="spellEnd"/>
      <w:r>
        <w:t>。</w:t>
      </w:r>
      <w:r>
        <w:rPr>
          <w:rFonts w:eastAsia="宋体" w:hint="eastAsia"/>
          <w:lang w:eastAsia="zh-CN"/>
        </w:rPr>
        <w:t>”</w:t>
      </w:r>
      <w:proofErr w:type="spellStart"/>
      <w:r>
        <w:t>案：此説</w:t>
      </w:r>
      <w:proofErr w:type="spellEnd"/>
      <w:r>
        <w:rPr>
          <w:rFonts w:eastAsia="宋体" w:hint="eastAsia"/>
          <w:lang w:eastAsia="zh-CN"/>
        </w:rPr>
        <w:t>“</w:t>
      </w:r>
      <w:r>
        <w:t>來</w:t>
      </w:r>
      <w:r>
        <w:rPr>
          <w:rFonts w:eastAsia="宋体" w:hint="eastAsia"/>
          <w:lang w:eastAsia="zh-CN"/>
        </w:rPr>
        <w:t>”</w:t>
      </w:r>
      <w:proofErr w:type="spellStart"/>
      <w:r>
        <w:t>字似望</w:t>
      </w:r>
      <w:proofErr w:type="spellEnd"/>
    </w:p>
    <w:p w14:paraId="6867B2F5" w14:textId="77777777" w:rsidR="00CC015B" w:rsidRDefault="00000000">
      <w:proofErr w:type="spellStart"/>
      <w:r>
        <w:t>文生義。來之言離也離亦遠也。</w:t>
      </w:r>
      <w:proofErr w:type="gramStart"/>
      <w:r>
        <w:t>下文</w:t>
      </w:r>
      <w:proofErr w:type="spellEnd"/>
      <w:r>
        <w:rPr>
          <w:rFonts w:eastAsia="宋体" w:hint="eastAsia"/>
          <w:lang w:eastAsia="zh-CN"/>
        </w:rPr>
        <w:t>“</w:t>
      </w:r>
      <w:proofErr w:type="spellStart"/>
      <w:proofErr w:type="gramEnd"/>
      <w:r>
        <w:t>謂出之子爲離孫</w:t>
      </w:r>
      <w:proofErr w:type="spellEnd"/>
      <w:r>
        <w:rPr>
          <w:rFonts w:eastAsia="宋体" w:hint="eastAsia"/>
          <w:lang w:eastAsia="zh-CN"/>
        </w:rPr>
        <w:t>”</w:t>
      </w:r>
      <w:proofErr w:type="spellStart"/>
      <w:r>
        <w:t>離、來音義同耳</w:t>
      </w:r>
      <w:proofErr w:type="spellEnd"/>
    </w:p>
    <w:p w14:paraId="6D4944CE" w14:textId="77777777" w:rsidR="00CC015B" w:rsidRDefault="00000000">
      <w:proofErr w:type="spellStart"/>
      <w:r>
        <w:t>念孫案</w:t>
      </w:r>
      <w:proofErr w:type="spellEnd"/>
      <w:r>
        <w:t>：</w:t>
      </w:r>
      <w:r>
        <w:rPr>
          <w:rFonts w:eastAsia="宋体" w:hint="eastAsia"/>
          <w:lang w:eastAsia="zh-CN"/>
        </w:rPr>
        <w:t>“</w:t>
      </w:r>
      <w:r>
        <w:t>來</w:t>
      </w:r>
      <w:r>
        <w:rPr>
          <w:rFonts w:eastAsia="宋体" w:hint="eastAsia"/>
          <w:lang w:eastAsia="zh-CN"/>
        </w:rPr>
        <w:t>”</w:t>
      </w:r>
      <w:proofErr w:type="spellStart"/>
      <w:proofErr w:type="gramStart"/>
      <w:r>
        <w:t>於</w:t>
      </w:r>
      <w:proofErr w:type="gramEnd"/>
      <w:r>
        <w:t>古音屬之部</w:t>
      </w:r>
      <w:proofErr w:type="spellEnd"/>
      <w:r>
        <w:t>，</w:t>
      </w:r>
      <w:r>
        <w:rPr>
          <w:rFonts w:eastAsia="宋体" w:hint="eastAsia"/>
          <w:lang w:eastAsia="zh-CN"/>
        </w:rPr>
        <w:t>“</w:t>
      </w:r>
      <w:r>
        <w:t>離</w:t>
      </w:r>
      <w:r>
        <w:rPr>
          <w:rFonts w:eastAsia="宋体" w:hint="eastAsia"/>
          <w:lang w:eastAsia="zh-CN"/>
        </w:rPr>
        <w:t>”</w:t>
      </w:r>
      <w:proofErr w:type="spellStart"/>
      <w:r>
        <w:t>於古音屬歌部，不得言來之言離。動輒謂漢人望</w:t>
      </w:r>
      <w:proofErr w:type="spellEnd"/>
    </w:p>
    <w:p w14:paraId="2EE190F1" w14:textId="77777777" w:rsidR="00CC015B" w:rsidRDefault="00000000">
      <w:proofErr w:type="spellStart"/>
      <w:r>
        <w:t>文生義而所改又不當不如其已也</w:t>
      </w:r>
      <w:proofErr w:type="spellEnd"/>
    </w:p>
    <w:p w14:paraId="1E823C01" w14:textId="77777777" w:rsidR="00CC015B" w:rsidRDefault="00000000">
      <w:pPr>
        <w:rPr>
          <w:rFonts w:eastAsia="宋体"/>
          <w:lang w:eastAsia="zh-CN"/>
        </w:rPr>
      </w:pPr>
      <w:r>
        <w:rPr>
          <w:rFonts w:eastAsia="宋体" w:hint="eastAsia"/>
          <w:lang w:eastAsia="zh-CN"/>
        </w:rPr>
        <w:t>《</w:t>
      </w:r>
      <w:r>
        <w:rPr>
          <w:lang w:eastAsia="zh-CN"/>
        </w:rPr>
        <w:t>釋宫</w:t>
      </w:r>
      <w:r>
        <w:rPr>
          <w:rFonts w:eastAsia="宋体" w:hint="eastAsia"/>
          <w:lang w:eastAsia="zh-CN"/>
        </w:rPr>
        <w:t>》【</w:t>
      </w:r>
      <w:r>
        <w:rPr>
          <w:lang w:eastAsia="zh-CN"/>
        </w:rPr>
        <w:t>第五</w:t>
      </w:r>
      <w:r>
        <w:rPr>
          <w:rFonts w:eastAsia="宋体" w:hint="eastAsia"/>
          <w:lang w:eastAsia="zh-CN"/>
        </w:rPr>
        <w:t>】</w:t>
      </w:r>
    </w:p>
    <w:p w14:paraId="0544ACA9" w14:textId="77777777" w:rsidR="00CC015B" w:rsidRDefault="00000000">
      <w:pPr>
        <w:rPr>
          <w:lang w:eastAsia="zh-CN"/>
        </w:rPr>
      </w:pPr>
      <w:r>
        <w:rPr>
          <w:lang w:eastAsia="zh-CN"/>
        </w:rPr>
        <w:t>西南隅謂之奥西北隅謂之屋漏東北隅謂之宧東南隅謂之窔</w:t>
      </w:r>
    </w:p>
    <w:p w14:paraId="36A08F02" w14:textId="77777777" w:rsidR="00CC015B" w:rsidRDefault="00000000">
      <w:pPr>
        <w:rPr>
          <w:lang w:eastAsia="zh-CN"/>
        </w:rPr>
      </w:pPr>
      <w:r>
        <w:rPr>
          <w:rFonts w:eastAsia="宋体" w:hint="eastAsia"/>
          <w:lang w:eastAsia="zh-CN"/>
        </w:rPr>
        <w:t>《</w:t>
      </w:r>
      <w:proofErr w:type="spellStart"/>
      <w:r>
        <w:t>釋名</w:t>
      </w:r>
      <w:proofErr w:type="spellEnd"/>
      <w:r>
        <w:rPr>
          <w:rFonts w:eastAsia="宋体" w:hint="eastAsia"/>
          <w:lang w:eastAsia="zh-CN"/>
        </w:rPr>
        <w:t>》</w:t>
      </w:r>
      <w:r>
        <w:t>云</w:t>
      </w:r>
      <w:r>
        <w:rPr>
          <w:rFonts w:eastAsia="宋体" w:hint="eastAsia"/>
          <w:lang w:eastAsia="zh-CN"/>
        </w:rPr>
        <w:t>“</w:t>
      </w:r>
      <w:proofErr w:type="spellStart"/>
      <w:r>
        <w:t>東南隅曰窔。窔幽也亦取幽冥也</w:t>
      </w:r>
      <w:proofErr w:type="spellEnd"/>
      <w:r>
        <w:t>。</w:t>
      </w:r>
      <w:r>
        <w:rPr>
          <w:rFonts w:eastAsia="宋体" w:hint="eastAsia"/>
          <w:lang w:eastAsia="zh-CN"/>
        </w:rPr>
        <w:t>”</w:t>
      </w:r>
      <w:r>
        <w:t>與</w:t>
      </w:r>
      <w:r>
        <w:rPr>
          <w:rFonts w:eastAsia="宋体" w:hint="eastAsia"/>
          <w:lang w:eastAsia="zh-CN"/>
        </w:rPr>
        <w:t>《</w:t>
      </w:r>
      <w:proofErr w:type="spellStart"/>
      <w:r>
        <w:t>説文</w:t>
      </w:r>
      <w:proofErr w:type="spellEnd"/>
      <w:r>
        <w:rPr>
          <w:rFonts w:eastAsia="宋体" w:hint="eastAsia"/>
          <w:lang w:eastAsia="zh-CN"/>
        </w:rPr>
        <w:t>》</w:t>
      </w:r>
      <w:r>
        <w:t>合。</w:t>
      </w:r>
      <w:r>
        <w:rPr>
          <w:rFonts w:eastAsia="宋体" w:hint="eastAsia"/>
          <w:lang w:eastAsia="zh-CN"/>
        </w:rPr>
        <w:t>《</w:t>
      </w:r>
      <w:r>
        <w:rPr>
          <w:lang w:eastAsia="zh-CN"/>
        </w:rPr>
        <w:t>爾雅</w:t>
      </w:r>
      <w:r>
        <w:rPr>
          <w:rFonts w:eastAsia="宋体" w:hint="eastAsia"/>
          <w:lang w:eastAsia="zh-CN"/>
        </w:rPr>
        <w:t>》</w:t>
      </w:r>
      <w:r>
        <w:rPr>
          <w:lang w:eastAsia="zh-CN"/>
        </w:rPr>
        <w:t>釋文从）作</w:t>
      </w:r>
    </w:p>
    <w:p w14:paraId="489B21BC" w14:textId="77777777" w:rsidR="00CC015B" w:rsidRDefault="00000000">
      <w:pPr>
        <w:rPr>
          <w:lang w:eastAsia="zh-CN"/>
        </w:rPr>
      </w:pPr>
      <w:r>
        <w:rPr>
          <w:lang w:eastAsia="zh-CN"/>
        </w:rPr>
        <w:t>㝔，誤矣。郭引</w:t>
      </w:r>
      <w:r>
        <w:rPr>
          <w:rFonts w:eastAsia="宋体" w:hint="eastAsia"/>
          <w:lang w:eastAsia="zh-CN"/>
        </w:rPr>
        <w:t>《</w:t>
      </w:r>
      <w:r>
        <w:rPr>
          <w:lang w:eastAsia="zh-CN"/>
        </w:rPr>
        <w:t>既夕禮</w:t>
      </w:r>
      <w:r>
        <w:rPr>
          <w:rFonts w:eastAsia="宋体" w:hint="eastAsia"/>
          <w:lang w:eastAsia="zh-CN"/>
        </w:rPr>
        <w:t>》</w:t>
      </w:r>
      <w:r>
        <w:rPr>
          <w:lang w:eastAsia="zh-CN"/>
        </w:rPr>
        <w:t>云：</w:t>
      </w:r>
      <w:r>
        <w:rPr>
          <w:rFonts w:eastAsia="宋体" w:hint="eastAsia"/>
          <w:lang w:eastAsia="zh-CN"/>
        </w:rPr>
        <w:t>“</w:t>
      </w:r>
      <w:proofErr w:type="gramStart"/>
      <w:r>
        <w:rPr>
          <w:lang w:eastAsia="zh-CN"/>
        </w:rPr>
        <w:t>埽</w:t>
      </w:r>
      <w:proofErr w:type="gramEnd"/>
      <w:r>
        <w:rPr>
          <w:lang w:eastAsia="zh-CN"/>
        </w:rPr>
        <w:t>室聚諸安。</w:t>
      </w:r>
      <w:r>
        <w:rPr>
          <w:rFonts w:eastAsia="宋体" w:hint="eastAsia"/>
          <w:lang w:eastAsia="zh-CN"/>
        </w:rPr>
        <w:t>”</w:t>
      </w:r>
      <w:r>
        <w:rPr>
          <w:lang w:eastAsia="zh-CN"/>
        </w:rPr>
        <w:t>釋文誤與</w:t>
      </w:r>
      <w:r>
        <w:rPr>
          <w:rFonts w:eastAsia="宋体" w:hint="eastAsia"/>
          <w:lang w:eastAsia="zh-CN"/>
        </w:rPr>
        <w:t>《</w:t>
      </w:r>
      <w:r>
        <w:rPr>
          <w:lang w:eastAsia="zh-CN"/>
        </w:rPr>
        <w:t>爾雅</w:t>
      </w:r>
      <w:r>
        <w:rPr>
          <w:rFonts w:eastAsia="宋体" w:hint="eastAsia"/>
          <w:lang w:eastAsia="zh-CN"/>
        </w:rPr>
        <w:t>》</w:t>
      </w:r>
      <w:r>
        <w:rPr>
          <w:lang w:eastAsia="zh-CN"/>
        </w:rPr>
        <w:t>同。别作穾。</w:t>
      </w:r>
      <w:proofErr w:type="gramStart"/>
      <w:r>
        <w:rPr>
          <w:rFonts w:eastAsia="宋体" w:hint="eastAsia"/>
          <w:lang w:eastAsia="zh-CN"/>
        </w:rPr>
        <w:t>《</w:t>
      </w:r>
      <w:proofErr w:type="gramEnd"/>
      <w:r>
        <w:rPr>
          <w:lang w:eastAsia="zh-CN"/>
        </w:rPr>
        <w:t>漢</w:t>
      </w:r>
      <w:proofErr w:type="gramStart"/>
      <w:r>
        <w:rPr>
          <w:lang w:eastAsia="zh-CN"/>
        </w:rPr>
        <w:t>書</w:t>
      </w:r>
      <w:proofErr w:type="gramEnd"/>
      <w:r>
        <w:rPr>
          <w:rFonts w:eastAsia="宋体" w:hint="eastAsia"/>
          <w:lang w:eastAsia="zh-CN"/>
        </w:rPr>
        <w:t>•</w:t>
      </w:r>
      <w:r>
        <w:rPr>
          <w:lang w:eastAsia="zh-CN"/>
        </w:rPr>
        <w:t>叙</w:t>
      </w:r>
      <w:proofErr w:type="gramStart"/>
      <w:r>
        <w:rPr>
          <w:lang w:eastAsia="zh-CN"/>
        </w:rPr>
        <w:t>傳</w:t>
      </w:r>
      <w:proofErr w:type="gramEnd"/>
    </w:p>
    <w:p w14:paraId="0269F341" w14:textId="77777777" w:rsidR="00CC015B" w:rsidRDefault="00000000">
      <w:r>
        <w:rPr>
          <w:lang w:eastAsia="zh-CN"/>
        </w:rPr>
        <w:lastRenderedPageBreak/>
        <w:t>云</w:t>
      </w:r>
      <w:r>
        <w:rPr>
          <w:rFonts w:eastAsia="宋体" w:hint="eastAsia"/>
          <w:lang w:eastAsia="zh-CN"/>
        </w:rPr>
        <w:t>“</w:t>
      </w:r>
      <w:r>
        <w:rPr>
          <w:lang w:eastAsia="zh-CN"/>
        </w:rPr>
        <w:t>守穾奥之</w:t>
      </w:r>
      <w:proofErr w:type="gramStart"/>
      <w:r>
        <w:rPr>
          <w:lang w:eastAsia="zh-CN"/>
        </w:rPr>
        <w:t>熒</w:t>
      </w:r>
      <w:proofErr w:type="gramEnd"/>
      <w:r>
        <w:rPr>
          <w:lang w:eastAsia="zh-CN"/>
        </w:rPr>
        <w:t>燭。</w:t>
      </w:r>
      <w:r>
        <w:rPr>
          <w:rFonts w:eastAsia="宋体" w:hint="eastAsia"/>
          <w:lang w:eastAsia="zh-CN"/>
        </w:rPr>
        <w:t>”</w:t>
      </w:r>
      <w:proofErr w:type="gramStart"/>
      <w:r>
        <w:rPr>
          <w:lang w:eastAsia="zh-CN"/>
        </w:rPr>
        <w:t>應劭</w:t>
      </w:r>
      <w:proofErr w:type="gramEnd"/>
      <w:r>
        <w:rPr>
          <w:lang w:eastAsia="zh-CN"/>
        </w:rPr>
        <w:t>注引</w:t>
      </w:r>
      <w:r>
        <w:rPr>
          <w:rFonts w:eastAsia="宋体" w:hint="eastAsia"/>
          <w:lang w:eastAsia="zh-CN"/>
        </w:rPr>
        <w:t>《</w:t>
      </w:r>
      <w:r>
        <w:rPr>
          <w:lang w:eastAsia="zh-CN"/>
        </w:rPr>
        <w:t>爾雅</w:t>
      </w:r>
      <w:r>
        <w:rPr>
          <w:rFonts w:eastAsia="宋体" w:hint="eastAsia"/>
          <w:lang w:eastAsia="zh-CN"/>
        </w:rPr>
        <w:t>》“</w:t>
      </w:r>
      <w:r>
        <w:rPr>
          <w:lang w:eastAsia="zh-CN"/>
        </w:rPr>
        <w:t>東南隅謂之穾</w:t>
      </w:r>
      <w:r>
        <w:rPr>
          <w:rFonts w:eastAsia="宋体" w:hint="eastAsia"/>
          <w:lang w:eastAsia="zh-CN"/>
        </w:rPr>
        <w:t>”</w:t>
      </w:r>
      <w:r>
        <w:rPr>
          <w:lang w:eastAsia="zh-CN"/>
        </w:rPr>
        <w:t>。又或作突。</w:t>
      </w:r>
      <w:r>
        <w:rPr>
          <w:rFonts w:eastAsia="宋体" w:hint="eastAsia"/>
          <w:lang w:eastAsia="zh-CN"/>
        </w:rPr>
        <w:t>《</w:t>
      </w:r>
      <w:proofErr w:type="spellStart"/>
      <w:r>
        <w:t>御覽</w:t>
      </w:r>
      <w:proofErr w:type="spellEnd"/>
      <w:r>
        <w:rPr>
          <w:rFonts w:eastAsia="宋体" w:hint="eastAsia"/>
          <w:lang w:eastAsia="zh-CN"/>
        </w:rPr>
        <w:t>》</w:t>
      </w:r>
      <w:proofErr w:type="spellStart"/>
      <w:r>
        <w:t>引舍人曰</w:t>
      </w:r>
      <w:proofErr w:type="spellEnd"/>
    </w:p>
    <w:p w14:paraId="35A5C2CE" w14:textId="77777777" w:rsidR="00CC015B" w:rsidRDefault="00000000">
      <w:pPr>
        <w:rPr>
          <w:rFonts w:eastAsia="宋体"/>
          <w:lang w:eastAsia="zh-CN"/>
        </w:rPr>
      </w:pPr>
      <w:r>
        <w:rPr>
          <w:rFonts w:eastAsia="宋体" w:hint="eastAsia"/>
          <w:lang w:eastAsia="zh-CN"/>
        </w:rPr>
        <w:t>“</w:t>
      </w:r>
      <w:proofErr w:type="spellStart"/>
      <w:r>
        <w:t>東方萬物生，蟄蟲必出，必、畢同</w:t>
      </w:r>
      <w:proofErr w:type="spellEnd"/>
      <w:r>
        <w:t>。</w:t>
      </w:r>
      <w:r>
        <w:rPr>
          <w:lang w:eastAsia="zh-CN"/>
        </w:rPr>
        <w:t>無不由户突。</w:t>
      </w:r>
      <w:r>
        <w:rPr>
          <w:rFonts w:eastAsia="宋体" w:hint="eastAsia"/>
          <w:lang w:eastAsia="zh-CN"/>
        </w:rPr>
        <w:t>”</w:t>
      </w:r>
      <w:r>
        <w:rPr>
          <w:lang w:eastAsia="zh-CN"/>
        </w:rPr>
        <w:t>是舍人本窔作</w:t>
      </w:r>
      <w:r>
        <w:rPr>
          <w:rFonts w:eastAsia="宋体" w:hint="eastAsia"/>
          <w:lang w:eastAsia="zh-CN"/>
        </w:rPr>
        <w:t>（</w:t>
      </w:r>
      <w:r>
        <w:rPr>
          <w:lang w:eastAsia="zh-CN"/>
        </w:rPr>
        <w:t>穾</w:t>
      </w:r>
      <w:r>
        <w:rPr>
          <w:rFonts w:eastAsia="宋体" w:hint="eastAsia"/>
          <w:lang w:eastAsia="zh-CN"/>
        </w:rPr>
        <w:t>）【</w:t>
      </w:r>
      <w:r>
        <w:rPr>
          <w:lang w:eastAsia="zh-CN"/>
        </w:rPr>
        <w:t>突</w:t>
      </w:r>
      <w:r>
        <w:rPr>
          <w:rFonts w:eastAsia="宋体" w:hint="eastAsia"/>
          <w:lang w:eastAsia="zh-CN"/>
        </w:rPr>
        <w:t>】</w:t>
      </w:r>
    </w:p>
    <w:p w14:paraId="332F298A" w14:textId="77777777" w:rsidR="00CC015B" w:rsidRDefault="00000000">
      <w:proofErr w:type="spellStart"/>
      <w:r>
        <w:t>念孫案</w:t>
      </w:r>
      <w:proofErr w:type="spellEnd"/>
      <w:r>
        <w:t>：</w:t>
      </w:r>
      <w:r>
        <w:rPr>
          <w:rFonts w:eastAsia="宋体" w:hint="eastAsia"/>
          <w:lang w:eastAsia="zh-CN"/>
        </w:rPr>
        <w:t>“</w:t>
      </w:r>
      <w:r>
        <w:t>突</w:t>
      </w:r>
      <w:r>
        <w:rPr>
          <w:rFonts w:eastAsia="宋体" w:hint="eastAsia"/>
          <w:lang w:eastAsia="zh-CN"/>
        </w:rPr>
        <w:t>”</w:t>
      </w:r>
      <w:r>
        <w:t>乃</w:t>
      </w:r>
      <w:r>
        <w:rPr>
          <w:rFonts w:eastAsia="宋体" w:hint="eastAsia"/>
          <w:lang w:eastAsia="zh-CN"/>
        </w:rPr>
        <w:t>“</w:t>
      </w:r>
      <w:r>
        <w:t>穾</w:t>
      </w:r>
      <w:r>
        <w:rPr>
          <w:rFonts w:eastAsia="宋体" w:hint="eastAsia"/>
          <w:lang w:eastAsia="zh-CN"/>
        </w:rPr>
        <w:t>”</w:t>
      </w:r>
      <w:proofErr w:type="spellStart"/>
      <w:r>
        <w:t>之譌</w:t>
      </w:r>
      <w:proofErr w:type="spellEnd"/>
    </w:p>
    <w:p w14:paraId="33594F4D" w14:textId="77777777" w:rsidR="00CC015B" w:rsidRDefault="00000000">
      <w:pPr>
        <w:rPr>
          <w:lang w:eastAsia="zh-CN"/>
        </w:rPr>
      </w:pPr>
      <w:r>
        <w:rPr>
          <w:lang w:eastAsia="zh-CN"/>
        </w:rPr>
        <w:t>【第</w:t>
      </w:r>
      <w:r>
        <w:rPr>
          <w:lang w:eastAsia="zh-CN"/>
        </w:rPr>
        <w:t>138</w:t>
      </w:r>
      <w:r>
        <w:rPr>
          <w:lang w:eastAsia="zh-CN"/>
        </w:rPr>
        <w:t>页】</w:t>
      </w:r>
    </w:p>
    <w:p w14:paraId="04441159" w14:textId="77777777" w:rsidR="00CC015B" w:rsidRDefault="00000000">
      <w:pPr>
        <w:rPr>
          <w:lang w:eastAsia="zh-CN"/>
        </w:rPr>
      </w:pPr>
      <w:r>
        <w:rPr>
          <w:lang w:eastAsia="zh-CN"/>
        </w:rPr>
        <w:t>隄謂之梁，石杠謂之</w:t>
      </w:r>
      <w:proofErr w:type="gramStart"/>
      <w:r>
        <w:rPr>
          <w:lang w:eastAsia="zh-CN"/>
        </w:rPr>
        <w:t>徛</w:t>
      </w:r>
      <w:proofErr w:type="gramEnd"/>
    </w:p>
    <w:p w14:paraId="425A24AD" w14:textId="77777777" w:rsidR="00CC015B" w:rsidRDefault="00000000">
      <w:proofErr w:type="spellStart"/>
      <w:r>
        <w:t>郭引</w:t>
      </w:r>
      <w:proofErr w:type="spellEnd"/>
      <w:r>
        <w:rPr>
          <w:rFonts w:eastAsia="宋体" w:hint="eastAsia"/>
          <w:lang w:eastAsia="zh-CN"/>
        </w:rPr>
        <w:t>《</w:t>
      </w:r>
      <w:proofErr w:type="spellStart"/>
      <w:r>
        <w:t>孟子</w:t>
      </w:r>
      <w:proofErr w:type="spellEnd"/>
      <w:r>
        <w:rPr>
          <w:rFonts w:eastAsia="宋体" w:hint="eastAsia"/>
          <w:lang w:eastAsia="zh-CN"/>
        </w:rPr>
        <w:t>》“</w:t>
      </w:r>
      <w:proofErr w:type="spellStart"/>
      <w:r>
        <w:t>徒杠</w:t>
      </w:r>
      <w:proofErr w:type="spellEnd"/>
      <w:r>
        <w:rPr>
          <w:rFonts w:eastAsia="宋体" w:hint="eastAsia"/>
          <w:lang w:eastAsia="zh-CN"/>
        </w:rPr>
        <w:t>”</w:t>
      </w:r>
      <w:r>
        <w:t>，</w:t>
      </w:r>
      <w:proofErr w:type="spellStart"/>
      <w:r>
        <w:t>又曰</w:t>
      </w:r>
      <w:proofErr w:type="spellEnd"/>
      <w:r>
        <w:t>：</w:t>
      </w:r>
      <w:r>
        <w:rPr>
          <w:rFonts w:eastAsia="宋体" w:hint="eastAsia"/>
          <w:lang w:eastAsia="zh-CN"/>
        </w:rPr>
        <w:t>“</w:t>
      </w:r>
      <w:proofErr w:type="spellStart"/>
      <w:r>
        <w:t>今石橋者</w:t>
      </w:r>
      <w:proofErr w:type="spellEnd"/>
      <w:r>
        <w:t>。</w:t>
      </w:r>
      <w:r>
        <w:rPr>
          <w:rFonts w:eastAsia="宋体" w:hint="eastAsia"/>
          <w:lang w:eastAsia="zh-CN"/>
        </w:rPr>
        <w:t>”</w:t>
      </w:r>
      <w:proofErr w:type="spellStart"/>
      <w:r>
        <w:t>孫奭疏引</w:t>
      </w:r>
      <w:proofErr w:type="spellEnd"/>
      <w:r>
        <w:rPr>
          <w:rFonts w:eastAsia="宋体" w:hint="eastAsia"/>
          <w:lang w:eastAsia="zh-CN"/>
        </w:rPr>
        <w:t>《</w:t>
      </w:r>
      <w:proofErr w:type="spellStart"/>
      <w:r>
        <w:t>説文</w:t>
      </w:r>
      <w:proofErr w:type="spellEnd"/>
      <w:r>
        <w:rPr>
          <w:rFonts w:eastAsia="宋体" w:hint="eastAsia"/>
          <w:lang w:eastAsia="zh-CN"/>
        </w:rPr>
        <w:t>》</w:t>
      </w:r>
      <w:r>
        <w:t>云</w:t>
      </w:r>
      <w:r>
        <w:rPr>
          <w:rFonts w:eastAsia="宋体" w:hint="eastAsia"/>
          <w:lang w:eastAsia="zh-CN"/>
        </w:rPr>
        <w:t>“</w:t>
      </w:r>
      <w:proofErr w:type="spellStart"/>
      <w:r>
        <w:t>石矼，石</w:t>
      </w:r>
      <w:proofErr w:type="gramStart"/>
      <w:r>
        <w:t>橋</w:t>
      </w:r>
      <w:proofErr w:type="gramEnd"/>
      <w:r>
        <w:t>也</w:t>
      </w:r>
      <w:proofErr w:type="spellEnd"/>
      <w:r>
        <w:t>。</w:t>
      </w:r>
      <w:r>
        <w:rPr>
          <w:rFonts w:eastAsia="宋体" w:hint="eastAsia"/>
          <w:lang w:eastAsia="zh-CN"/>
        </w:rPr>
        <w:t>”</w:t>
      </w:r>
      <w:proofErr w:type="spellStart"/>
      <w:r>
        <w:t>是</w:t>
      </w:r>
      <w:proofErr w:type="gramStart"/>
      <w:r>
        <w:t>郭</w:t>
      </w:r>
      <w:proofErr w:type="spellEnd"/>
      <w:proofErr w:type="gramEnd"/>
    </w:p>
    <w:p w14:paraId="173DD42C" w14:textId="77777777" w:rsidR="00CC015B" w:rsidRDefault="00000000">
      <w:pPr>
        <w:rPr>
          <w:lang w:eastAsia="zh-CN"/>
        </w:rPr>
      </w:pPr>
      <w:r>
        <w:rPr>
          <w:lang w:eastAsia="zh-CN"/>
        </w:rPr>
        <w:t>所本，今本</w:t>
      </w:r>
      <w:r>
        <w:rPr>
          <w:rFonts w:eastAsia="宋体" w:hint="eastAsia"/>
          <w:lang w:eastAsia="zh-CN"/>
        </w:rPr>
        <w:t>《</w:t>
      </w:r>
      <w:r>
        <w:rPr>
          <w:lang w:eastAsia="zh-CN"/>
        </w:rPr>
        <w:t>説文</w:t>
      </w:r>
      <w:r>
        <w:rPr>
          <w:rFonts w:eastAsia="宋体" w:hint="eastAsia"/>
          <w:lang w:eastAsia="zh-CN"/>
        </w:rPr>
        <w:t>》</w:t>
      </w:r>
      <w:r>
        <w:rPr>
          <w:lang w:eastAsia="zh-CN"/>
        </w:rPr>
        <w:t>脱去矼字矣</w:t>
      </w:r>
    </w:p>
    <w:p w14:paraId="3A014EDD" w14:textId="77777777" w:rsidR="00CC015B" w:rsidRDefault="00000000">
      <w:proofErr w:type="spellStart"/>
      <w:r>
        <w:t>念孫案</w:t>
      </w:r>
      <w:proofErr w:type="spellEnd"/>
      <w:r>
        <w:t>：</w:t>
      </w:r>
      <w:r>
        <w:rPr>
          <w:rFonts w:eastAsia="宋体" w:hint="eastAsia"/>
          <w:lang w:eastAsia="zh-CN"/>
        </w:rPr>
        <w:t>《</w:t>
      </w:r>
      <w:proofErr w:type="spellStart"/>
      <w:r>
        <w:t>孟子</w:t>
      </w:r>
      <w:proofErr w:type="spellEnd"/>
      <w:r>
        <w:rPr>
          <w:rFonts w:eastAsia="宋体" w:hint="eastAsia"/>
          <w:lang w:eastAsia="zh-CN"/>
        </w:rPr>
        <w:t>》</w:t>
      </w:r>
      <w:proofErr w:type="spellStart"/>
      <w:r>
        <w:t>僞疏乃淺學人所爲，不可援以爲</w:t>
      </w:r>
      <w:proofErr w:type="gramStart"/>
      <w:r>
        <w:t>據</w:t>
      </w:r>
      <w:proofErr w:type="spellEnd"/>
      <w:proofErr w:type="gramEnd"/>
    </w:p>
    <w:p w14:paraId="5F3B3492" w14:textId="77777777" w:rsidR="00CC015B" w:rsidRDefault="00000000">
      <w:pPr>
        <w:rPr>
          <w:rFonts w:eastAsia="宋体"/>
          <w:lang w:eastAsia="zh-CN"/>
        </w:rPr>
      </w:pPr>
      <w:r>
        <w:rPr>
          <w:rFonts w:eastAsia="宋体" w:hint="eastAsia"/>
          <w:lang w:eastAsia="zh-CN"/>
        </w:rPr>
        <w:t>《</w:t>
      </w:r>
      <w:proofErr w:type="spellStart"/>
      <w:r>
        <w:t>釋器</w:t>
      </w:r>
      <w:proofErr w:type="spellEnd"/>
      <w:r>
        <w:rPr>
          <w:rFonts w:eastAsia="宋体" w:hint="eastAsia"/>
          <w:lang w:eastAsia="zh-CN"/>
        </w:rPr>
        <w:t>》【</w:t>
      </w:r>
      <w:proofErr w:type="spellStart"/>
      <w:r>
        <w:t>第六</w:t>
      </w:r>
      <w:proofErr w:type="spellEnd"/>
      <w:r>
        <w:rPr>
          <w:rFonts w:eastAsia="宋体" w:hint="eastAsia"/>
          <w:lang w:eastAsia="zh-CN"/>
        </w:rPr>
        <w:t>】</w:t>
      </w:r>
    </w:p>
    <w:p w14:paraId="7D5CBF65" w14:textId="77777777" w:rsidR="00CC015B" w:rsidRDefault="00000000">
      <w:proofErr w:type="spellStart"/>
      <w:r>
        <w:t>緵罟謂之九罭。九罭，魚罔也。嫠婦之笱謂之罶</w:t>
      </w:r>
      <w:proofErr w:type="spellEnd"/>
    </w:p>
    <w:p w14:paraId="6A277748" w14:textId="77777777" w:rsidR="00CC015B" w:rsidRDefault="00000000">
      <w:r>
        <w:rPr>
          <w:rFonts w:eastAsia="宋体" w:hint="eastAsia"/>
          <w:lang w:eastAsia="zh-CN"/>
        </w:rPr>
        <w:t>《</w:t>
      </w:r>
      <w:proofErr w:type="spellStart"/>
      <w:r>
        <w:t>釋訓</w:t>
      </w:r>
      <w:proofErr w:type="spellEnd"/>
      <w:r>
        <w:rPr>
          <w:rFonts w:eastAsia="宋体" w:hint="eastAsia"/>
          <w:lang w:eastAsia="zh-CN"/>
        </w:rPr>
        <w:t>》</w:t>
      </w:r>
      <w:r>
        <w:t>云：</w:t>
      </w:r>
      <w:r>
        <w:rPr>
          <w:rFonts w:eastAsia="宋体" w:hint="eastAsia"/>
          <w:lang w:eastAsia="zh-CN"/>
        </w:rPr>
        <w:t>“</w:t>
      </w:r>
      <w:proofErr w:type="spellStart"/>
      <w:r>
        <w:t>凡曲者爲罶</w:t>
      </w:r>
      <w:proofErr w:type="spellEnd"/>
      <w:r>
        <w:t>。</w:t>
      </w:r>
      <w:r>
        <w:rPr>
          <w:rFonts w:eastAsia="宋体" w:hint="eastAsia"/>
          <w:lang w:eastAsia="zh-CN"/>
        </w:rPr>
        <w:t>”《</w:t>
      </w:r>
      <w:proofErr w:type="spellStart"/>
      <w:r>
        <w:t>詩。魚麗</w:t>
      </w:r>
      <w:proofErr w:type="spellEnd"/>
      <w:r>
        <w:rPr>
          <w:rFonts w:eastAsia="宋体" w:hint="eastAsia"/>
          <w:lang w:eastAsia="zh-CN"/>
        </w:rPr>
        <w:t>》</w:t>
      </w:r>
      <w:proofErr w:type="spellStart"/>
      <w:r>
        <w:t>正義引孫炎曰</w:t>
      </w:r>
      <w:proofErr w:type="spellEnd"/>
      <w:r>
        <w:t>：</w:t>
      </w:r>
      <w:r>
        <w:rPr>
          <w:rFonts w:eastAsia="宋体" w:hint="eastAsia"/>
          <w:lang w:eastAsia="zh-CN"/>
        </w:rPr>
        <w:t>“</w:t>
      </w:r>
      <w:proofErr w:type="spellStart"/>
      <w:r>
        <w:t>罶，曲梁。其功易，故謂之</w:t>
      </w:r>
      <w:proofErr w:type="spellEnd"/>
    </w:p>
    <w:p w14:paraId="0717ED16" w14:textId="77777777" w:rsidR="00CC015B" w:rsidRDefault="00000000">
      <w:pPr>
        <w:rPr>
          <w:lang w:eastAsia="zh-CN"/>
        </w:rPr>
      </w:pPr>
      <w:proofErr w:type="spellStart"/>
      <w:proofErr w:type="gramStart"/>
      <w:r>
        <w:t>寡</w:t>
      </w:r>
      <w:proofErr w:type="gramEnd"/>
      <w:r>
        <w:t>婦之笱</w:t>
      </w:r>
      <w:proofErr w:type="spellEnd"/>
      <w:r>
        <w:t>。</w:t>
      </w:r>
      <w:r>
        <w:rPr>
          <w:rFonts w:eastAsia="宋体" w:hint="eastAsia"/>
          <w:lang w:eastAsia="zh-CN"/>
        </w:rPr>
        <w:t>”</w:t>
      </w:r>
      <w:r>
        <w:rPr>
          <w:lang w:eastAsia="zh-CN"/>
        </w:rPr>
        <w:t>今按孙炎義未免望文生訓。蓋</w:t>
      </w:r>
      <w:proofErr w:type="gramStart"/>
      <w:r>
        <w:rPr>
          <w:lang w:eastAsia="zh-CN"/>
        </w:rPr>
        <w:t>寡</w:t>
      </w:r>
      <w:proofErr w:type="gramEnd"/>
      <w:r>
        <w:rPr>
          <w:lang w:eastAsia="zh-CN"/>
        </w:rPr>
        <w:t>婦二字合聲爲笱嫠婦二字合聲爲罶。正</w:t>
      </w:r>
    </w:p>
    <w:p w14:paraId="3BEF15FF" w14:textId="77777777" w:rsidR="00CC015B" w:rsidRDefault="00000000">
      <w:pPr>
        <w:rPr>
          <w:lang w:eastAsia="zh-CN"/>
        </w:rPr>
      </w:pPr>
      <w:r>
        <w:rPr>
          <w:lang w:eastAsia="zh-CN"/>
        </w:rPr>
        <w:t>如不</w:t>
      </w:r>
      <w:proofErr w:type="gramStart"/>
      <w:r>
        <w:rPr>
          <w:lang w:eastAsia="zh-CN"/>
        </w:rPr>
        <w:t>來</w:t>
      </w:r>
      <w:proofErr w:type="gramEnd"/>
      <w:r>
        <w:rPr>
          <w:lang w:eastAsia="zh-CN"/>
        </w:rPr>
        <w:t>爲貍，終葵爲</w:t>
      </w:r>
      <w:proofErr w:type="gramStart"/>
      <w:r>
        <w:rPr>
          <w:lang w:eastAsia="zh-CN"/>
        </w:rPr>
        <w:t>椎</w:t>
      </w:r>
      <w:proofErr w:type="gramEnd"/>
      <w:r>
        <w:rPr>
          <w:lang w:eastAsia="zh-CN"/>
        </w:rPr>
        <w:t>。古人作反語往往如此。孫炎以義求之，鑿矣</w:t>
      </w:r>
    </w:p>
    <w:p w14:paraId="5E2BA988" w14:textId="77777777" w:rsidR="00CC015B" w:rsidRDefault="00000000">
      <w:pPr>
        <w:rPr>
          <w:lang w:eastAsia="zh-CN"/>
        </w:rPr>
      </w:pPr>
      <w:proofErr w:type="gramStart"/>
      <w:r>
        <w:rPr>
          <w:lang w:eastAsia="zh-CN"/>
        </w:rPr>
        <w:t>念孙案</w:t>
      </w:r>
      <w:r>
        <w:rPr>
          <w:rFonts w:eastAsia="宋体" w:hint="eastAsia"/>
          <w:lang w:eastAsia="zh-CN"/>
        </w:rPr>
        <w:t>《</w:t>
      </w:r>
      <w:r>
        <w:rPr>
          <w:lang w:eastAsia="zh-CN"/>
        </w:rPr>
        <w:t>爾雅</w:t>
      </w:r>
      <w:r>
        <w:rPr>
          <w:rFonts w:eastAsia="宋体" w:hint="eastAsia"/>
          <w:lang w:eastAsia="zh-CN"/>
        </w:rPr>
        <w:t>》</w:t>
      </w:r>
      <w:proofErr w:type="gramEnd"/>
      <w:r>
        <w:rPr>
          <w:lang w:eastAsia="zh-CN"/>
        </w:rPr>
        <w:t>謂</w:t>
      </w:r>
      <w:proofErr w:type="gramStart"/>
      <w:r>
        <w:rPr>
          <w:lang w:eastAsia="zh-CN"/>
        </w:rPr>
        <w:t>嫠</w:t>
      </w:r>
      <w:proofErr w:type="gramEnd"/>
      <w:r>
        <w:rPr>
          <w:lang w:eastAsia="zh-CN"/>
        </w:rPr>
        <w:t>婦之</w:t>
      </w:r>
      <w:proofErr w:type="gramStart"/>
      <w:r>
        <w:rPr>
          <w:lang w:eastAsia="zh-CN"/>
        </w:rPr>
        <w:t>笱</w:t>
      </w:r>
      <w:proofErr w:type="gramEnd"/>
      <w:r>
        <w:rPr>
          <w:lang w:eastAsia="zh-CN"/>
        </w:rPr>
        <w:t>爲罶非謂</w:t>
      </w:r>
      <w:proofErr w:type="gramStart"/>
      <w:r>
        <w:rPr>
          <w:lang w:eastAsia="zh-CN"/>
        </w:rPr>
        <w:t>嫠</w:t>
      </w:r>
      <w:proofErr w:type="gramEnd"/>
      <w:r>
        <w:rPr>
          <w:lang w:eastAsia="zh-CN"/>
        </w:rPr>
        <w:t>婦爲罶也。今以</w:t>
      </w:r>
      <w:proofErr w:type="gramStart"/>
      <w:r>
        <w:rPr>
          <w:lang w:eastAsia="zh-CN"/>
        </w:rPr>
        <w:t>寡</w:t>
      </w:r>
      <w:proofErr w:type="gramEnd"/>
      <w:r>
        <w:rPr>
          <w:lang w:eastAsia="zh-CN"/>
        </w:rPr>
        <w:t>婦之合聲爲笱嫠婦之</w:t>
      </w:r>
    </w:p>
    <w:p w14:paraId="4C13B4B3" w14:textId="77777777" w:rsidR="00CC015B" w:rsidRDefault="00000000">
      <w:proofErr w:type="spellStart"/>
      <w:r>
        <w:t>合聲爲罶，則是寡婦謂之笱，嫠婦謂之罶矣，豈其然乎</w:t>
      </w:r>
      <w:proofErr w:type="spellEnd"/>
      <w:r>
        <w:t>？</w:t>
      </w:r>
    </w:p>
    <w:p w14:paraId="2B081F41" w14:textId="77777777" w:rsidR="00CC015B" w:rsidRDefault="00000000">
      <w:proofErr w:type="spellStart"/>
      <w:r>
        <w:t>衣裗謂之䘽</w:t>
      </w:r>
      <w:proofErr w:type="spellEnd"/>
      <w:r>
        <w:t>。</w:t>
      </w:r>
    </w:p>
    <w:p w14:paraId="71A3CD7D" w14:textId="77777777" w:rsidR="00CC015B" w:rsidRDefault="00000000">
      <w:proofErr w:type="spellStart"/>
      <w:r>
        <w:t>裗者流之或體也釋文</w:t>
      </w:r>
      <w:proofErr w:type="spellEnd"/>
      <w:r>
        <w:rPr>
          <w:rFonts w:eastAsia="宋体" w:hint="eastAsia"/>
          <w:lang w:eastAsia="zh-CN"/>
        </w:rPr>
        <w:t>“</w:t>
      </w:r>
      <w:proofErr w:type="spellStart"/>
      <w:r>
        <w:t>裗本又作流</w:t>
      </w:r>
      <w:proofErr w:type="spellEnd"/>
      <w:r>
        <w:t>。</w:t>
      </w:r>
      <w:r>
        <w:rPr>
          <w:rFonts w:eastAsia="宋体" w:hint="eastAsia"/>
          <w:lang w:eastAsia="zh-CN"/>
        </w:rPr>
        <w:t>”《</w:t>
      </w:r>
      <w:proofErr w:type="spellStart"/>
      <w:r>
        <w:t>玉藻</w:t>
      </w:r>
      <w:proofErr w:type="spellEnd"/>
      <w:r>
        <w:rPr>
          <w:rFonts w:eastAsia="宋体" w:hint="eastAsia"/>
          <w:lang w:eastAsia="zh-CN"/>
        </w:rPr>
        <w:t>》</w:t>
      </w:r>
      <w:r>
        <w:t>云</w:t>
      </w:r>
      <w:r>
        <w:rPr>
          <w:rFonts w:eastAsia="宋体" w:hint="eastAsia"/>
          <w:lang w:eastAsia="zh-CN"/>
        </w:rPr>
        <w:t>“</w:t>
      </w:r>
      <w:proofErr w:type="spellStart"/>
      <w:r>
        <w:t>齊如流</w:t>
      </w:r>
      <w:proofErr w:type="spellEnd"/>
      <w:r>
        <w:t>。</w:t>
      </w:r>
      <w:r>
        <w:rPr>
          <w:rFonts w:eastAsia="宋体" w:hint="eastAsia"/>
          <w:lang w:eastAsia="zh-CN"/>
        </w:rPr>
        <w:t>”</w:t>
      </w:r>
      <w:proofErr w:type="spellStart"/>
      <w:r>
        <w:t>鄭注</w:t>
      </w:r>
      <w:proofErr w:type="spellEnd"/>
      <w:r>
        <w:rPr>
          <w:rFonts w:eastAsia="宋体" w:hint="eastAsia"/>
          <w:lang w:eastAsia="zh-CN"/>
        </w:rPr>
        <w:t>“</w:t>
      </w:r>
      <w:proofErr w:type="spellStart"/>
      <w:r>
        <w:t>衣之齊如水</w:t>
      </w:r>
      <w:proofErr w:type="spellEnd"/>
    </w:p>
    <w:p w14:paraId="340F1C30" w14:textId="77777777" w:rsidR="00CC015B" w:rsidRDefault="00000000">
      <w:proofErr w:type="spellStart"/>
      <w:r>
        <w:t>之流</w:t>
      </w:r>
      <w:proofErr w:type="spellEnd"/>
      <w:proofErr w:type="gramStart"/>
      <w:r>
        <w:rPr>
          <w:rFonts w:eastAsia="宋体" w:hint="eastAsia"/>
          <w:lang w:eastAsia="zh-CN"/>
        </w:rPr>
        <w:t>”</w:t>
      </w:r>
      <w:proofErr w:type="gramEnd"/>
      <w:r>
        <w:t>，</w:t>
      </w:r>
      <w:proofErr w:type="spellStart"/>
      <w:r>
        <w:t>是也。䘽者，郭云衣縷，釋文</w:t>
      </w:r>
      <w:proofErr w:type="spellEnd"/>
      <w:r>
        <w:t>：</w:t>
      </w:r>
      <w:r>
        <w:rPr>
          <w:rFonts w:eastAsia="宋体" w:hint="eastAsia"/>
          <w:lang w:eastAsia="zh-CN"/>
        </w:rPr>
        <w:t>“</w:t>
      </w:r>
      <w:proofErr w:type="spellStart"/>
      <w:r>
        <w:t>縷又作褸</w:t>
      </w:r>
      <w:proofErr w:type="spellEnd"/>
      <w:r>
        <w:t>。</w:t>
      </w:r>
      <w:r>
        <w:rPr>
          <w:rFonts w:eastAsia="宋体" w:hint="eastAsia"/>
          <w:lang w:eastAsia="zh-CN"/>
        </w:rPr>
        <w:t>”《</w:t>
      </w:r>
      <w:proofErr w:type="spellStart"/>
      <w:r>
        <w:t>方言</w:t>
      </w:r>
      <w:proofErr w:type="spellEnd"/>
      <w:r>
        <w:rPr>
          <w:rFonts w:eastAsia="宋体" w:hint="eastAsia"/>
          <w:lang w:eastAsia="zh-CN"/>
        </w:rPr>
        <w:t>》</w:t>
      </w:r>
      <w:r>
        <w:t>云</w:t>
      </w:r>
      <w:r>
        <w:rPr>
          <w:rFonts w:eastAsia="宋体" w:hint="eastAsia"/>
          <w:lang w:eastAsia="zh-CN"/>
        </w:rPr>
        <w:t>“</w:t>
      </w:r>
      <w:proofErr w:type="spellStart"/>
      <w:r>
        <w:t>褸謂之</w:t>
      </w:r>
      <w:proofErr w:type="gramStart"/>
      <w:r>
        <w:t>衽</w:t>
      </w:r>
      <w:proofErr w:type="spellEnd"/>
      <w:proofErr w:type="gramEnd"/>
      <w:r>
        <w:t>。</w:t>
      </w:r>
      <w:r>
        <w:rPr>
          <w:rFonts w:eastAsia="宋体" w:hint="eastAsia"/>
          <w:lang w:eastAsia="zh-CN"/>
        </w:rPr>
        <w:t>”</w:t>
      </w:r>
      <w:proofErr w:type="spellStart"/>
      <w:r>
        <w:t>衽即衣襟</w:t>
      </w:r>
      <w:proofErr w:type="spellEnd"/>
    </w:p>
    <w:p w14:paraId="42B926F1" w14:textId="77777777" w:rsidR="00CC015B" w:rsidRDefault="00000000">
      <w:pPr>
        <w:rPr>
          <w:lang w:eastAsia="zh-CN"/>
        </w:rPr>
      </w:pPr>
      <w:r>
        <w:rPr>
          <w:lang w:eastAsia="zh-CN"/>
        </w:rPr>
        <w:t>【第</w:t>
      </w:r>
      <w:r>
        <w:rPr>
          <w:lang w:eastAsia="zh-CN"/>
        </w:rPr>
        <w:t>139</w:t>
      </w:r>
      <w:r>
        <w:rPr>
          <w:lang w:eastAsia="zh-CN"/>
        </w:rPr>
        <w:t>页】</w:t>
      </w:r>
    </w:p>
    <w:p w14:paraId="5417CCA8" w14:textId="77777777" w:rsidR="00CC015B" w:rsidRDefault="00000000">
      <w:pPr>
        <w:rPr>
          <w:lang w:eastAsia="zh-CN"/>
        </w:rPr>
      </w:pPr>
      <w:r>
        <w:rPr>
          <w:rFonts w:eastAsia="宋体" w:hint="eastAsia"/>
          <w:lang w:eastAsia="zh-CN"/>
        </w:rPr>
        <w:lastRenderedPageBreak/>
        <w:t>《</w:t>
      </w:r>
      <w:r>
        <w:rPr>
          <w:lang w:eastAsia="zh-CN"/>
        </w:rPr>
        <w:t>釋名</w:t>
      </w:r>
      <w:r>
        <w:rPr>
          <w:rFonts w:eastAsia="宋体" w:hint="eastAsia"/>
          <w:lang w:eastAsia="zh-CN"/>
        </w:rPr>
        <w:t>》</w:t>
      </w:r>
      <w:r>
        <w:rPr>
          <w:lang w:eastAsia="zh-CN"/>
        </w:rPr>
        <w:t>云：</w:t>
      </w:r>
      <w:r>
        <w:rPr>
          <w:rFonts w:eastAsia="宋体" w:hint="eastAsia"/>
          <w:lang w:eastAsia="zh-CN"/>
        </w:rPr>
        <w:t>“</w:t>
      </w:r>
      <w:proofErr w:type="gramStart"/>
      <w:r>
        <w:rPr>
          <w:lang w:eastAsia="zh-CN"/>
        </w:rPr>
        <w:t>衽</w:t>
      </w:r>
      <w:proofErr w:type="gramEnd"/>
      <w:r>
        <w:rPr>
          <w:lang w:eastAsia="zh-CN"/>
        </w:rPr>
        <w:t>，襜也。在旁襜</w:t>
      </w:r>
      <w:proofErr w:type="gramStart"/>
      <w:r>
        <w:rPr>
          <w:lang w:eastAsia="zh-CN"/>
        </w:rPr>
        <w:t>襜</w:t>
      </w:r>
      <w:proofErr w:type="gramEnd"/>
      <w:r>
        <w:rPr>
          <w:lang w:eastAsia="zh-CN"/>
        </w:rPr>
        <w:t>然也。</w:t>
      </w:r>
      <w:r>
        <w:rPr>
          <w:rFonts w:eastAsia="宋体" w:hint="eastAsia"/>
          <w:lang w:eastAsia="zh-CN"/>
        </w:rPr>
        <w:t>”</w:t>
      </w:r>
      <w:r>
        <w:rPr>
          <w:lang w:eastAsia="zh-CN"/>
        </w:rPr>
        <w:t>然則裗䘽猶言流</w:t>
      </w:r>
      <w:proofErr w:type="gramStart"/>
      <w:r>
        <w:rPr>
          <w:lang w:eastAsia="zh-CN"/>
        </w:rPr>
        <w:t>曳</w:t>
      </w:r>
      <w:proofErr w:type="gramEnd"/>
      <w:r>
        <w:rPr>
          <w:lang w:eastAsia="zh-CN"/>
        </w:rPr>
        <w:t>，皆謂衣</w:t>
      </w:r>
      <w:proofErr w:type="gramStart"/>
      <w:r>
        <w:rPr>
          <w:lang w:eastAsia="zh-CN"/>
        </w:rPr>
        <w:t>衽</w:t>
      </w:r>
      <w:proofErr w:type="gramEnd"/>
      <w:r>
        <w:rPr>
          <w:lang w:eastAsia="zh-CN"/>
        </w:rPr>
        <w:t>下垂，流移摇曳之</w:t>
      </w:r>
    </w:p>
    <w:p w14:paraId="30133275" w14:textId="77777777" w:rsidR="00CC015B" w:rsidRDefault="00000000">
      <w:proofErr w:type="spellStart"/>
      <w:r>
        <w:t>貌。</w:t>
      </w:r>
      <w:proofErr w:type="gramStart"/>
      <w:r>
        <w:t>故云</w:t>
      </w:r>
      <w:proofErr w:type="spellEnd"/>
      <w:r>
        <w:rPr>
          <w:rFonts w:eastAsia="宋体" w:hint="eastAsia"/>
          <w:lang w:eastAsia="zh-CN"/>
        </w:rPr>
        <w:t>“</w:t>
      </w:r>
      <w:proofErr w:type="spellStart"/>
      <w:proofErr w:type="gramEnd"/>
      <w:r>
        <w:t>在旁襜襜然也</w:t>
      </w:r>
      <w:proofErr w:type="spellEnd"/>
      <w:r>
        <w:rPr>
          <w:rFonts w:eastAsia="宋体" w:hint="eastAsia"/>
          <w:lang w:eastAsia="zh-CN"/>
        </w:rPr>
        <w:t>”</w:t>
      </w:r>
      <w:r>
        <w:t>。</w:t>
      </w:r>
    </w:p>
    <w:p w14:paraId="6B837BC8" w14:textId="77777777" w:rsidR="00CC015B" w:rsidRDefault="00000000">
      <w:pPr>
        <w:rPr>
          <w:lang w:eastAsia="zh-CN"/>
        </w:rPr>
      </w:pPr>
      <w:proofErr w:type="gramStart"/>
      <w:r>
        <w:rPr>
          <w:lang w:eastAsia="zh-CN"/>
        </w:rPr>
        <w:t>念孙案</w:t>
      </w:r>
      <w:r>
        <w:rPr>
          <w:rFonts w:eastAsia="宋体" w:hint="eastAsia"/>
          <w:lang w:eastAsia="zh-CN"/>
        </w:rPr>
        <w:t>《</w:t>
      </w:r>
      <w:r>
        <w:rPr>
          <w:lang w:eastAsia="zh-CN"/>
        </w:rPr>
        <w:t>玉藻</w:t>
      </w:r>
      <w:r>
        <w:rPr>
          <w:rFonts w:eastAsia="宋体" w:hint="eastAsia"/>
          <w:lang w:eastAsia="zh-CN"/>
        </w:rPr>
        <w:t>》</w:t>
      </w:r>
      <w:proofErr w:type="gramEnd"/>
      <w:r>
        <w:rPr>
          <w:lang w:eastAsia="zh-CN"/>
        </w:rPr>
        <w:t>謂圈豚行不舉足，則衣之齊如水之流。此衣裗乃是衣</w:t>
      </w:r>
      <w:proofErr w:type="gramStart"/>
      <w:r>
        <w:rPr>
          <w:lang w:eastAsia="zh-CN"/>
        </w:rPr>
        <w:t>衽</w:t>
      </w:r>
      <w:proofErr w:type="gramEnd"/>
      <w:r>
        <w:rPr>
          <w:lang w:eastAsia="zh-CN"/>
        </w:rPr>
        <w:t>非齊如水</w:t>
      </w:r>
    </w:p>
    <w:p w14:paraId="2E309A39" w14:textId="77777777" w:rsidR="00CC015B" w:rsidRDefault="00000000">
      <w:pPr>
        <w:rPr>
          <w:lang w:eastAsia="zh-CN"/>
        </w:rPr>
      </w:pPr>
      <w:r>
        <w:rPr>
          <w:lang w:eastAsia="zh-CN"/>
        </w:rPr>
        <w:t>流之謂，䘽亦非摇曳之謂</w:t>
      </w:r>
    </w:p>
    <w:p w14:paraId="19994C35" w14:textId="77777777" w:rsidR="00CC015B" w:rsidRDefault="00000000">
      <w:proofErr w:type="spellStart"/>
      <w:r>
        <w:t>康謂之蠱</w:t>
      </w:r>
      <w:proofErr w:type="spellEnd"/>
      <w:r>
        <w:t>。</w:t>
      </w:r>
    </w:p>
    <w:p w14:paraId="290D5C61" w14:textId="77777777" w:rsidR="00CC015B" w:rsidRDefault="00000000">
      <w:proofErr w:type="spellStart"/>
      <w:r>
        <w:t>康者</w:t>
      </w:r>
      <w:proofErr w:type="spellEnd"/>
      <w:r>
        <w:t>，</w:t>
      </w:r>
      <w:r>
        <w:rPr>
          <w:rFonts w:eastAsia="宋体" w:hint="eastAsia"/>
          <w:lang w:eastAsia="zh-CN"/>
        </w:rPr>
        <w:t>《</w:t>
      </w:r>
      <w:proofErr w:type="spellStart"/>
      <w:r>
        <w:t>説文</w:t>
      </w:r>
      <w:proofErr w:type="spellEnd"/>
      <w:r>
        <w:rPr>
          <w:rFonts w:eastAsia="宋体" w:hint="eastAsia"/>
          <w:lang w:eastAsia="zh-CN"/>
        </w:rPr>
        <w:t>》</w:t>
      </w:r>
      <w:r>
        <w:t>作</w:t>
      </w:r>
      <w:r>
        <w:rPr>
          <w:rFonts w:eastAsia="宋体" w:hint="eastAsia"/>
          <w:lang w:eastAsia="zh-CN"/>
        </w:rPr>
        <w:t>“</w:t>
      </w:r>
      <w:r>
        <w:t>穅</w:t>
      </w:r>
      <w:r>
        <w:rPr>
          <w:rFonts w:eastAsia="宋体" w:hint="eastAsia"/>
          <w:lang w:eastAsia="zh-CN"/>
        </w:rPr>
        <w:t>”</w:t>
      </w:r>
      <w:r>
        <w:t>，云</w:t>
      </w:r>
      <w:r>
        <w:rPr>
          <w:rFonts w:eastAsia="宋体" w:hint="eastAsia"/>
          <w:lang w:eastAsia="zh-CN"/>
        </w:rPr>
        <w:t>“</w:t>
      </w:r>
      <w:proofErr w:type="spellStart"/>
      <w:r>
        <w:t>榖皮也</w:t>
      </w:r>
      <w:proofErr w:type="spellEnd"/>
      <w:r>
        <w:rPr>
          <w:rFonts w:eastAsia="宋体" w:hint="eastAsia"/>
          <w:lang w:eastAsia="zh-CN"/>
        </w:rPr>
        <w:t>”</w:t>
      </w:r>
      <w:r>
        <w:t>，</w:t>
      </w:r>
      <w:proofErr w:type="spellStart"/>
      <w:r>
        <w:t>或省作</w:t>
      </w:r>
      <w:proofErr w:type="spellEnd"/>
      <w:r>
        <w:rPr>
          <w:rFonts w:eastAsia="宋体" w:hint="eastAsia"/>
          <w:lang w:eastAsia="zh-CN"/>
        </w:rPr>
        <w:t>“</w:t>
      </w:r>
      <w:r>
        <w:t>康</w:t>
      </w:r>
      <w:r>
        <w:rPr>
          <w:rFonts w:eastAsia="宋体" w:hint="eastAsia"/>
          <w:lang w:eastAsia="zh-CN"/>
        </w:rPr>
        <w:t>”</w:t>
      </w:r>
      <w:r>
        <w:t>。</w:t>
      </w:r>
      <w:proofErr w:type="spellStart"/>
      <w:r>
        <w:t>又云</w:t>
      </w:r>
      <w:proofErr w:type="spellEnd"/>
      <w:r>
        <w:t>：</w:t>
      </w:r>
      <w:r>
        <w:rPr>
          <w:rFonts w:eastAsia="宋体" w:hint="eastAsia"/>
          <w:lang w:eastAsia="zh-CN"/>
        </w:rPr>
        <w:t>“</w:t>
      </w:r>
      <w:proofErr w:type="spellStart"/>
      <w:r>
        <w:t>檜。穅也</w:t>
      </w:r>
      <w:proofErr w:type="spellEnd"/>
      <w:r>
        <w:t>。</w:t>
      </w:r>
      <w:r>
        <w:rPr>
          <w:rFonts w:eastAsia="宋体" w:hint="eastAsia"/>
          <w:lang w:eastAsia="zh-CN"/>
        </w:rPr>
        <w:t>”</w:t>
      </w:r>
      <w:proofErr w:type="spellStart"/>
      <w:r>
        <w:t>是穅亦名檜</w:t>
      </w:r>
      <w:proofErr w:type="spellEnd"/>
    </w:p>
    <w:p w14:paraId="009DC7E3" w14:textId="77777777" w:rsidR="00CC015B" w:rsidRDefault="00000000">
      <w:pPr>
        <w:rPr>
          <w:rFonts w:eastAsia="宋体"/>
          <w:lang w:eastAsia="zh-CN"/>
        </w:rPr>
      </w:pPr>
      <w:proofErr w:type="spellStart"/>
      <w:r>
        <w:t>檜，古外切，與康雙聲。若依此爲訓，</w:t>
      </w:r>
      <w:proofErr w:type="gramStart"/>
      <w:r>
        <w:t>當言</w:t>
      </w:r>
      <w:proofErr w:type="spellEnd"/>
      <w:r>
        <w:rPr>
          <w:rFonts w:eastAsia="宋体" w:hint="eastAsia"/>
          <w:lang w:eastAsia="zh-CN"/>
        </w:rPr>
        <w:t>“</w:t>
      </w:r>
      <w:proofErr w:type="spellStart"/>
      <w:proofErr w:type="gramEnd"/>
      <w:r>
        <w:t>康謂之璯</w:t>
      </w:r>
      <w:proofErr w:type="spellEnd"/>
      <w:r>
        <w:rPr>
          <w:rFonts w:eastAsia="宋体" w:hint="eastAsia"/>
          <w:lang w:eastAsia="zh-CN"/>
        </w:rPr>
        <w:t>”</w:t>
      </w:r>
      <w:r>
        <w:t>，</w:t>
      </w:r>
      <w:proofErr w:type="spellStart"/>
      <w:r>
        <w:t>便爲明白易曉，而云</w:t>
      </w:r>
      <w:proofErr w:type="spellEnd"/>
      <w:r>
        <w:rPr>
          <w:rFonts w:eastAsia="宋体" w:hint="eastAsia"/>
          <w:lang w:eastAsia="zh-CN"/>
        </w:rPr>
        <w:t>“</w:t>
      </w:r>
      <w:proofErr w:type="spellStart"/>
      <w:r>
        <w:t>康謂之蠱</w:t>
      </w:r>
      <w:proofErr w:type="spellEnd"/>
      <w:r>
        <w:rPr>
          <w:rFonts w:eastAsia="宋体" w:hint="eastAsia"/>
          <w:lang w:eastAsia="zh-CN"/>
        </w:rPr>
        <w:t>”</w:t>
      </w:r>
    </w:p>
    <w:p w14:paraId="400A105A" w14:textId="77777777" w:rsidR="00CC015B" w:rsidRDefault="00000000">
      <w:proofErr w:type="spellStart"/>
      <w:r>
        <w:t>蠱訓疑也，康爲穀皮，有何可疑</w:t>
      </w:r>
      <w:proofErr w:type="spellEnd"/>
      <w:r>
        <w:t>？</w:t>
      </w:r>
      <w:r>
        <w:rPr>
          <w:rFonts w:eastAsia="宋体" w:hint="eastAsia"/>
          <w:lang w:eastAsia="zh-CN"/>
        </w:rPr>
        <w:t>《</w:t>
      </w:r>
      <w:proofErr w:type="spellStart"/>
      <w:r>
        <w:t>左氏。昭元年傳</w:t>
      </w:r>
      <w:proofErr w:type="spellEnd"/>
      <w:r>
        <w:rPr>
          <w:rFonts w:eastAsia="宋体" w:hint="eastAsia"/>
          <w:lang w:eastAsia="zh-CN"/>
        </w:rPr>
        <w:t>》</w:t>
      </w:r>
      <w:proofErr w:type="gramStart"/>
      <w:r>
        <w:t>：</w:t>
      </w:r>
      <w:r>
        <w:rPr>
          <w:rFonts w:eastAsia="宋体" w:hint="eastAsia"/>
          <w:lang w:eastAsia="zh-CN"/>
        </w:rPr>
        <w:t>“</w:t>
      </w:r>
      <w:proofErr w:type="spellStart"/>
      <w:proofErr w:type="gramEnd"/>
      <w:r>
        <w:t>榖之飛爲蠱</w:t>
      </w:r>
      <w:proofErr w:type="spellEnd"/>
      <w:r>
        <w:t>。</w:t>
      </w:r>
      <w:r>
        <w:rPr>
          <w:rFonts w:eastAsia="宋体" w:hint="eastAsia"/>
          <w:lang w:eastAsia="zh-CN"/>
        </w:rPr>
        <w:t>”</w:t>
      </w:r>
      <w:proofErr w:type="spellStart"/>
      <w:r>
        <w:t>杜預注</w:t>
      </w:r>
      <w:proofErr w:type="spellEnd"/>
      <w:r>
        <w:t>：</w:t>
      </w:r>
      <w:r>
        <w:rPr>
          <w:rFonts w:eastAsia="宋体" w:hint="eastAsia"/>
          <w:lang w:eastAsia="zh-CN"/>
        </w:rPr>
        <w:t>“</w:t>
      </w:r>
      <w:proofErr w:type="spellStart"/>
      <w:r>
        <w:t>榖久積</w:t>
      </w:r>
      <w:proofErr w:type="spellEnd"/>
    </w:p>
    <w:p w14:paraId="5D223213" w14:textId="77777777" w:rsidR="00CC015B" w:rsidRDefault="00000000">
      <w:proofErr w:type="spellStart"/>
      <w:r>
        <w:t>則變飛蟲，名曰蠱</w:t>
      </w:r>
      <w:proofErr w:type="spellEnd"/>
      <w:r>
        <w:t>。</w:t>
      </w:r>
      <w:r>
        <w:rPr>
          <w:rFonts w:eastAsia="宋体" w:hint="eastAsia"/>
          <w:lang w:eastAsia="zh-CN"/>
        </w:rPr>
        <w:t>”《</w:t>
      </w:r>
      <w:proofErr w:type="spellStart"/>
      <w:r>
        <w:t>論衡。商蟲篇</w:t>
      </w:r>
      <w:proofErr w:type="spellEnd"/>
      <w:r>
        <w:rPr>
          <w:rFonts w:eastAsia="宋体" w:hint="eastAsia"/>
          <w:lang w:eastAsia="zh-CN"/>
        </w:rPr>
        <w:t>》</w:t>
      </w:r>
      <w:r>
        <w:t>云：</w:t>
      </w:r>
      <w:r>
        <w:rPr>
          <w:rFonts w:eastAsia="宋体" w:hint="eastAsia"/>
          <w:lang w:eastAsia="zh-CN"/>
        </w:rPr>
        <w:t>“</w:t>
      </w:r>
      <w:proofErr w:type="spellStart"/>
      <w:r>
        <w:t>穀蟲曰蠱，若蛾矣，粟米饐</w:t>
      </w:r>
      <w:proofErr w:type="gramStart"/>
      <w:r>
        <w:t>熱</w:t>
      </w:r>
      <w:proofErr w:type="gramEnd"/>
      <w:r>
        <w:t>生蠱</w:t>
      </w:r>
      <w:proofErr w:type="spellEnd"/>
      <w:r>
        <w:t>。</w:t>
      </w:r>
      <w:r>
        <w:rPr>
          <w:rFonts w:eastAsia="宋体" w:hint="eastAsia"/>
          <w:lang w:eastAsia="zh-CN"/>
        </w:rPr>
        <w:t>”</w:t>
      </w:r>
      <w:proofErr w:type="spellStart"/>
      <w:r>
        <w:t>按：今麥</w:t>
      </w:r>
      <w:proofErr w:type="spellEnd"/>
    </w:p>
    <w:p w14:paraId="03E7DEFE" w14:textId="77777777" w:rsidR="00CC015B" w:rsidRDefault="00000000">
      <w:proofErr w:type="spellStart"/>
      <w:r>
        <w:t>腐生小白蛾粟生小黑甲蠱，即蛘子也。若依</w:t>
      </w:r>
      <w:proofErr w:type="spellEnd"/>
      <w:r>
        <w:rPr>
          <w:rFonts w:eastAsia="宋体" w:hint="eastAsia"/>
          <w:lang w:eastAsia="zh-CN"/>
        </w:rPr>
        <w:t>《</w:t>
      </w:r>
      <w:proofErr w:type="spellStart"/>
      <w:r>
        <w:t>左傳</w:t>
      </w:r>
      <w:proofErr w:type="spellEnd"/>
      <w:r>
        <w:rPr>
          <w:rFonts w:eastAsia="宋体" w:hint="eastAsia"/>
          <w:lang w:eastAsia="zh-CN"/>
        </w:rPr>
        <w:t>》</w:t>
      </w:r>
      <w:proofErr w:type="spellStart"/>
      <w:r>
        <w:t>榖飛爲蠱，參以</w:t>
      </w:r>
      <w:proofErr w:type="spellEnd"/>
      <w:r>
        <w:rPr>
          <w:rFonts w:eastAsia="宋体" w:hint="eastAsia"/>
          <w:lang w:eastAsia="zh-CN"/>
        </w:rPr>
        <w:t>《</w:t>
      </w:r>
      <w:proofErr w:type="spellStart"/>
      <w:r>
        <w:t>論衡</w:t>
      </w:r>
      <w:proofErr w:type="spellEnd"/>
      <w:r>
        <w:rPr>
          <w:rFonts w:eastAsia="宋体" w:hint="eastAsia"/>
          <w:lang w:eastAsia="zh-CN"/>
        </w:rPr>
        <w:t>》</w:t>
      </w:r>
      <w:proofErr w:type="spellStart"/>
      <w:r>
        <w:t>所言然則</w:t>
      </w:r>
      <w:proofErr w:type="spellEnd"/>
      <w:r>
        <w:rPr>
          <w:rFonts w:eastAsia="宋体" w:hint="eastAsia"/>
          <w:lang w:eastAsia="zh-CN"/>
        </w:rPr>
        <w:t>《</w:t>
      </w:r>
      <w:r>
        <w:t>爾</w:t>
      </w:r>
    </w:p>
    <w:p w14:paraId="716272D0" w14:textId="77777777" w:rsidR="00CC015B" w:rsidRDefault="00000000">
      <w:r>
        <w:t>雅</w:t>
      </w:r>
      <w:proofErr w:type="gramStart"/>
      <w:r>
        <w:rPr>
          <w:rFonts w:eastAsia="宋体" w:hint="eastAsia"/>
          <w:lang w:eastAsia="zh-CN"/>
        </w:rPr>
        <w:t>》</w:t>
      </w:r>
      <w:proofErr w:type="spellStart"/>
      <w:proofErr w:type="gramEnd"/>
      <w:r>
        <w:t>當云</w:t>
      </w:r>
      <w:proofErr w:type="spellEnd"/>
      <w:r>
        <w:rPr>
          <w:rFonts w:eastAsia="宋体" w:hint="eastAsia"/>
          <w:lang w:eastAsia="zh-CN"/>
        </w:rPr>
        <w:t>“</w:t>
      </w:r>
      <w:proofErr w:type="spellStart"/>
      <w:r>
        <w:t>榖謂之蠱</w:t>
      </w:r>
      <w:proofErr w:type="spellEnd"/>
      <w:r>
        <w:rPr>
          <w:rFonts w:eastAsia="宋体" w:hint="eastAsia"/>
          <w:lang w:eastAsia="zh-CN"/>
        </w:rPr>
        <w:t>”</w:t>
      </w:r>
      <w:r>
        <w:t>，</w:t>
      </w:r>
      <w:proofErr w:type="spellStart"/>
      <w:r>
        <w:t>蓋穀能爲飛蟲，康不能爲飛蟲矣</w:t>
      </w:r>
      <w:proofErr w:type="spellEnd"/>
    </w:p>
    <w:p w14:paraId="68DB8CC5" w14:textId="77777777" w:rsidR="00CC015B" w:rsidRDefault="00000000">
      <w:proofErr w:type="spellStart"/>
      <w:r>
        <w:t>念孫案：以康、檜雙聲，而謂</w:t>
      </w:r>
      <w:proofErr w:type="spellEnd"/>
      <w:r>
        <w:rPr>
          <w:rFonts w:eastAsia="宋体" w:hint="eastAsia"/>
          <w:lang w:eastAsia="zh-CN"/>
        </w:rPr>
        <w:t>《</w:t>
      </w:r>
      <w:proofErr w:type="spellStart"/>
      <w:r>
        <w:t>爾雅</w:t>
      </w:r>
      <w:proofErr w:type="spellEnd"/>
      <w:r>
        <w:rPr>
          <w:rFonts w:eastAsia="宋体" w:hint="eastAsia"/>
          <w:lang w:eastAsia="zh-CN"/>
        </w:rPr>
        <w:t>》</w:t>
      </w:r>
      <w:proofErr w:type="spellStart"/>
      <w:r>
        <w:t>當作</w:t>
      </w:r>
      <w:proofErr w:type="spellEnd"/>
      <w:r>
        <w:rPr>
          <w:rFonts w:eastAsia="宋体" w:hint="eastAsia"/>
          <w:lang w:eastAsia="zh-CN"/>
        </w:rPr>
        <w:t>“</w:t>
      </w:r>
      <w:proofErr w:type="spellStart"/>
      <w:r>
        <w:t>康謂之檜</w:t>
      </w:r>
      <w:proofErr w:type="spellEnd"/>
      <w:r>
        <w:rPr>
          <w:rFonts w:eastAsia="宋体" w:hint="eastAsia"/>
          <w:lang w:eastAsia="zh-CN"/>
        </w:rPr>
        <w:t>”</w:t>
      </w:r>
      <w:r>
        <w:t>，</w:t>
      </w:r>
      <w:proofErr w:type="spellStart"/>
      <w:r>
        <w:t>然則康、蠱獨非雙聲邪？蠱訓</w:t>
      </w:r>
      <w:proofErr w:type="spellEnd"/>
    </w:p>
    <w:p w14:paraId="49B46178" w14:textId="77777777" w:rsidR="00CC015B" w:rsidRDefault="00000000">
      <w:pPr>
        <w:rPr>
          <w:rFonts w:eastAsia="宋体"/>
          <w:lang w:eastAsia="zh-CN"/>
        </w:rPr>
      </w:pPr>
      <w:r>
        <w:rPr>
          <w:lang w:eastAsia="zh-CN"/>
        </w:rPr>
        <w:t>爲</w:t>
      </w:r>
      <w:proofErr w:type="gramStart"/>
      <w:r>
        <w:rPr>
          <w:lang w:eastAsia="zh-CN"/>
        </w:rPr>
        <w:t>疑</w:t>
      </w:r>
      <w:proofErr w:type="gramEnd"/>
      <w:r>
        <w:rPr>
          <w:lang w:eastAsia="zh-CN"/>
        </w:rPr>
        <w:t>，别是一義，與</w:t>
      </w:r>
      <w:r>
        <w:rPr>
          <w:rFonts w:eastAsia="宋体" w:hint="eastAsia"/>
          <w:lang w:eastAsia="zh-CN"/>
        </w:rPr>
        <w:t>“</w:t>
      </w:r>
      <w:r>
        <w:rPr>
          <w:lang w:eastAsia="zh-CN"/>
        </w:rPr>
        <w:t>康謂之蠱</w:t>
      </w:r>
      <w:r>
        <w:rPr>
          <w:rFonts w:eastAsia="宋体" w:hint="eastAsia"/>
          <w:lang w:eastAsia="zh-CN"/>
        </w:rPr>
        <w:t>”</w:t>
      </w:r>
      <w:r>
        <w:rPr>
          <w:lang w:eastAsia="zh-CN"/>
        </w:rPr>
        <w:t>何涉？乃引之以駁</w:t>
      </w:r>
      <w:r>
        <w:rPr>
          <w:rFonts w:eastAsia="宋体" w:hint="eastAsia"/>
          <w:lang w:eastAsia="zh-CN"/>
        </w:rPr>
        <w:t>《</w:t>
      </w:r>
      <w:r>
        <w:rPr>
          <w:lang w:eastAsia="zh-CN"/>
        </w:rPr>
        <w:t>爾雅</w:t>
      </w:r>
      <w:r>
        <w:rPr>
          <w:rFonts w:eastAsia="宋体" w:hint="eastAsia"/>
          <w:lang w:eastAsia="zh-CN"/>
        </w:rPr>
        <w:t>》</w:t>
      </w:r>
      <w:r>
        <w:rPr>
          <w:lang w:eastAsia="zh-CN"/>
        </w:rPr>
        <w:t>，可乎？</w:t>
      </w:r>
      <w:r>
        <w:rPr>
          <w:rFonts w:eastAsia="宋体" w:hint="eastAsia"/>
          <w:lang w:eastAsia="zh-CN"/>
        </w:rPr>
        <w:t>《</w:t>
      </w:r>
      <w:r>
        <w:rPr>
          <w:lang w:eastAsia="zh-CN"/>
        </w:rPr>
        <w:t>左傳</w:t>
      </w:r>
      <w:r>
        <w:rPr>
          <w:rFonts w:eastAsia="宋体" w:hint="eastAsia"/>
          <w:lang w:eastAsia="zh-CN"/>
        </w:rPr>
        <w:t>》“</w:t>
      </w:r>
      <w:r>
        <w:rPr>
          <w:lang w:eastAsia="zh-CN"/>
        </w:rPr>
        <w:t>榖之飛爲蠱</w:t>
      </w:r>
      <w:r>
        <w:rPr>
          <w:rFonts w:eastAsia="宋体" w:hint="eastAsia"/>
          <w:lang w:eastAsia="zh-CN"/>
        </w:rPr>
        <w:t>”</w:t>
      </w:r>
    </w:p>
    <w:p w14:paraId="280C14C2" w14:textId="77777777" w:rsidR="00CC015B" w:rsidRDefault="00000000">
      <w:proofErr w:type="spellStart"/>
      <w:r>
        <w:t>乃指榖蟲而言，非指穀而言不得言</w:t>
      </w:r>
      <w:proofErr w:type="spellEnd"/>
      <w:r>
        <w:rPr>
          <w:rFonts w:eastAsia="宋体" w:hint="eastAsia"/>
          <w:lang w:eastAsia="zh-CN"/>
        </w:rPr>
        <w:t>“</w:t>
      </w:r>
      <w:proofErr w:type="spellStart"/>
      <w:r>
        <w:t>榖謂之蠱</w:t>
      </w:r>
      <w:proofErr w:type="spellEnd"/>
      <w:r>
        <w:rPr>
          <w:rFonts w:eastAsia="宋体" w:hint="eastAsia"/>
          <w:lang w:eastAsia="zh-CN"/>
        </w:rPr>
        <w:t>”</w:t>
      </w:r>
      <w:proofErr w:type="spellStart"/>
      <w:r>
        <w:t>也。既云</w:t>
      </w:r>
      <w:proofErr w:type="spellEnd"/>
      <w:r>
        <w:rPr>
          <w:rFonts w:eastAsia="宋体" w:hint="eastAsia"/>
          <w:lang w:eastAsia="zh-CN"/>
        </w:rPr>
        <w:t>《</w:t>
      </w:r>
      <w:proofErr w:type="spellStart"/>
      <w:r>
        <w:t>爾雅</w:t>
      </w:r>
      <w:proofErr w:type="spellEnd"/>
      <w:r>
        <w:rPr>
          <w:rFonts w:eastAsia="宋体" w:hint="eastAsia"/>
          <w:lang w:eastAsia="zh-CN"/>
        </w:rPr>
        <w:t>》</w:t>
      </w:r>
      <w:proofErr w:type="spellStart"/>
      <w:r>
        <w:t>當言</w:t>
      </w:r>
      <w:proofErr w:type="spellEnd"/>
      <w:r>
        <w:rPr>
          <w:rFonts w:eastAsia="宋体" w:hint="eastAsia"/>
          <w:lang w:eastAsia="zh-CN"/>
        </w:rPr>
        <w:t>“</w:t>
      </w:r>
      <w:proofErr w:type="spellStart"/>
      <w:r>
        <w:t>康謂之檜</w:t>
      </w:r>
      <w:proofErr w:type="spellEnd"/>
      <w:r>
        <w:rPr>
          <w:rFonts w:eastAsia="宋体" w:hint="eastAsia"/>
          <w:lang w:eastAsia="zh-CN"/>
        </w:rPr>
        <w:t>”</w:t>
      </w:r>
      <w:proofErr w:type="spellStart"/>
      <w:r>
        <w:t>又云</w:t>
      </w:r>
      <w:proofErr w:type="spellEnd"/>
    </w:p>
    <w:p w14:paraId="728519FC" w14:textId="77777777" w:rsidR="00CC015B" w:rsidRDefault="00000000">
      <w:r>
        <w:rPr>
          <w:rFonts w:eastAsia="宋体" w:hint="eastAsia"/>
          <w:lang w:eastAsia="zh-CN"/>
        </w:rPr>
        <w:t>《</w:t>
      </w:r>
      <w:proofErr w:type="spellStart"/>
      <w:r>
        <w:t>爾雅</w:t>
      </w:r>
      <w:proofErr w:type="spellEnd"/>
      <w:r>
        <w:rPr>
          <w:rFonts w:eastAsia="宋体" w:hint="eastAsia"/>
          <w:lang w:eastAsia="zh-CN"/>
        </w:rPr>
        <w:t>》</w:t>
      </w:r>
      <w:proofErr w:type="spellStart"/>
      <w:r>
        <w:t>當云</w:t>
      </w:r>
      <w:proofErr w:type="spellEnd"/>
      <w:r>
        <w:rPr>
          <w:rFonts w:eastAsia="宋体" w:hint="eastAsia"/>
          <w:lang w:eastAsia="zh-CN"/>
        </w:rPr>
        <w:t>“</w:t>
      </w:r>
      <w:proofErr w:type="spellStart"/>
      <w:r>
        <w:t>榖謂之蠱</w:t>
      </w:r>
      <w:proofErr w:type="spellEnd"/>
      <w:r>
        <w:rPr>
          <w:rFonts w:eastAsia="宋体" w:hint="eastAsia"/>
          <w:lang w:eastAsia="zh-CN"/>
        </w:rPr>
        <w:t>”</w:t>
      </w:r>
      <w:r>
        <w:t>，</w:t>
      </w:r>
      <w:proofErr w:type="spellStart"/>
      <w:r>
        <w:t>則</w:t>
      </w:r>
      <w:proofErr w:type="gramStart"/>
      <w:r>
        <w:t>將</w:t>
      </w:r>
      <w:proofErr w:type="gramEnd"/>
      <w:r>
        <w:t>何所適從耶</w:t>
      </w:r>
      <w:proofErr w:type="spellEnd"/>
      <w:r>
        <w:t>？</w:t>
      </w:r>
    </w:p>
    <w:p w14:paraId="7742CBA2" w14:textId="77777777" w:rsidR="00CC015B" w:rsidRDefault="00000000">
      <w:pPr>
        <w:rPr>
          <w:lang w:eastAsia="zh-CN"/>
        </w:rPr>
      </w:pPr>
      <w:r>
        <w:rPr>
          <w:lang w:eastAsia="zh-CN"/>
        </w:rPr>
        <w:t>【第</w:t>
      </w:r>
      <w:r>
        <w:rPr>
          <w:lang w:eastAsia="zh-CN"/>
        </w:rPr>
        <w:t>140</w:t>
      </w:r>
      <w:r>
        <w:rPr>
          <w:lang w:eastAsia="zh-CN"/>
        </w:rPr>
        <w:t>页】</w:t>
      </w:r>
    </w:p>
    <w:p w14:paraId="588B060D" w14:textId="77777777" w:rsidR="00CC015B" w:rsidRDefault="00000000">
      <w:pPr>
        <w:rPr>
          <w:lang w:eastAsia="zh-CN"/>
        </w:rPr>
      </w:pPr>
      <w:r>
        <w:rPr>
          <w:lang w:eastAsia="zh-CN"/>
        </w:rPr>
        <w:t>木謂之虡，</w:t>
      </w:r>
      <w:proofErr w:type="gramStart"/>
      <w:r>
        <w:rPr>
          <w:lang w:eastAsia="zh-CN"/>
        </w:rPr>
        <w:t>旄</w:t>
      </w:r>
      <w:proofErr w:type="gramEnd"/>
      <w:r>
        <w:rPr>
          <w:lang w:eastAsia="zh-CN"/>
        </w:rPr>
        <w:t>謂之藣。</w:t>
      </w:r>
    </w:p>
    <w:p w14:paraId="687418D5" w14:textId="77777777" w:rsidR="00CC015B" w:rsidRDefault="00000000">
      <w:proofErr w:type="spellStart"/>
      <w:r>
        <w:t>旄者，氂之假借也</w:t>
      </w:r>
      <w:proofErr w:type="spellEnd"/>
      <w:r>
        <w:t>。</w:t>
      </w:r>
      <w:r>
        <w:rPr>
          <w:rFonts w:eastAsia="宋体" w:hint="eastAsia"/>
          <w:lang w:eastAsia="zh-CN"/>
        </w:rPr>
        <w:t>《</w:t>
      </w:r>
      <w:proofErr w:type="spellStart"/>
      <w:r>
        <w:t>説文</w:t>
      </w:r>
      <w:proofErr w:type="spellEnd"/>
      <w:r>
        <w:rPr>
          <w:rFonts w:eastAsia="宋体" w:hint="eastAsia"/>
          <w:lang w:eastAsia="zh-CN"/>
        </w:rPr>
        <w:t>》</w:t>
      </w:r>
      <w:r>
        <w:t>云</w:t>
      </w:r>
      <w:proofErr w:type="gramStart"/>
      <w:r>
        <w:t>：</w:t>
      </w:r>
      <w:r>
        <w:rPr>
          <w:rFonts w:eastAsia="宋体" w:hint="eastAsia"/>
          <w:lang w:eastAsia="zh-CN"/>
        </w:rPr>
        <w:t>“</w:t>
      </w:r>
      <w:proofErr w:type="spellStart"/>
      <w:proofErr w:type="gramEnd"/>
      <w:r>
        <w:t>氂，犛牛尾也</w:t>
      </w:r>
      <w:proofErr w:type="spellEnd"/>
      <w:r>
        <w:t>。</w:t>
      </w:r>
      <w:r>
        <w:rPr>
          <w:rFonts w:eastAsia="宋体" w:hint="eastAsia"/>
          <w:lang w:eastAsia="zh-CN"/>
        </w:rPr>
        <w:t>”《</w:t>
      </w:r>
      <w:proofErr w:type="spellStart"/>
      <w:r>
        <w:t>周禮。樂師</w:t>
      </w:r>
      <w:proofErr w:type="spellEnd"/>
      <w:r>
        <w:rPr>
          <w:rFonts w:eastAsia="宋体" w:hint="eastAsia"/>
          <w:lang w:eastAsia="zh-CN"/>
        </w:rPr>
        <w:t>》</w:t>
      </w:r>
      <w:r>
        <w:t>：</w:t>
      </w:r>
      <w:r>
        <w:rPr>
          <w:rFonts w:eastAsia="宋体" w:hint="eastAsia"/>
          <w:lang w:eastAsia="zh-CN"/>
        </w:rPr>
        <w:t>“</w:t>
      </w:r>
      <w:proofErr w:type="spellStart"/>
      <w:r>
        <w:t>有旄舞</w:t>
      </w:r>
      <w:proofErr w:type="spellEnd"/>
      <w:r>
        <w:t>。</w:t>
      </w:r>
      <w:r>
        <w:rPr>
          <w:rFonts w:eastAsia="宋体" w:hint="eastAsia"/>
          <w:lang w:eastAsia="zh-CN"/>
        </w:rPr>
        <w:t>”</w:t>
      </w:r>
      <w:proofErr w:type="spellStart"/>
      <w:r>
        <w:t>鄭衆注</w:t>
      </w:r>
      <w:proofErr w:type="spellEnd"/>
      <w:r>
        <w:t>：</w:t>
      </w:r>
    </w:p>
    <w:p w14:paraId="48E983BD" w14:textId="77777777" w:rsidR="00CC015B" w:rsidRDefault="00000000">
      <w:r>
        <w:rPr>
          <w:rFonts w:eastAsia="宋体" w:hint="eastAsia"/>
          <w:lang w:eastAsia="zh-CN"/>
        </w:rPr>
        <w:lastRenderedPageBreak/>
        <w:t>“</w:t>
      </w:r>
      <w:proofErr w:type="spellStart"/>
      <w:proofErr w:type="gramStart"/>
      <w:r>
        <w:t>旄</w:t>
      </w:r>
      <w:proofErr w:type="gramEnd"/>
      <w:r>
        <w:t>舞者，氂牛之尾</w:t>
      </w:r>
      <w:proofErr w:type="spellEnd"/>
      <w:r>
        <w:t>。</w:t>
      </w:r>
      <w:r>
        <w:rPr>
          <w:rFonts w:eastAsia="宋体" w:hint="eastAsia"/>
          <w:lang w:eastAsia="zh-CN"/>
        </w:rPr>
        <w:t>”</w:t>
      </w:r>
      <w:proofErr w:type="spellStart"/>
      <w:r>
        <w:t>是旄即氂也。故</w:t>
      </w:r>
      <w:proofErr w:type="spellEnd"/>
      <w:r>
        <w:rPr>
          <w:rFonts w:eastAsia="宋体" w:hint="eastAsia"/>
          <w:lang w:eastAsia="zh-CN"/>
        </w:rPr>
        <w:t>《</w:t>
      </w:r>
      <w:proofErr w:type="spellStart"/>
      <w:r>
        <w:t>序官</w:t>
      </w:r>
      <w:proofErr w:type="spellEnd"/>
      <w:r>
        <w:rPr>
          <w:rFonts w:eastAsia="宋体" w:hint="eastAsia"/>
          <w:lang w:eastAsia="zh-CN"/>
        </w:rPr>
        <w:t>•</w:t>
      </w:r>
      <w:proofErr w:type="spellStart"/>
      <w:r>
        <w:t>旄人</w:t>
      </w:r>
      <w:proofErr w:type="spellEnd"/>
      <w:r>
        <w:rPr>
          <w:rFonts w:eastAsia="宋体" w:hint="eastAsia"/>
          <w:lang w:eastAsia="zh-CN"/>
        </w:rPr>
        <w:t>》</w:t>
      </w:r>
      <w:r>
        <w:t>注：</w:t>
      </w:r>
      <w:r>
        <w:rPr>
          <w:rFonts w:eastAsia="宋体" w:hint="eastAsia"/>
          <w:lang w:eastAsia="zh-CN"/>
        </w:rPr>
        <w:t>“</w:t>
      </w:r>
      <w:proofErr w:type="spellStart"/>
      <w:proofErr w:type="gramStart"/>
      <w:r>
        <w:t>旄</w:t>
      </w:r>
      <w:proofErr w:type="gramEnd"/>
      <w:r>
        <w:t>，旄牛尾，舞者所持以指麾</w:t>
      </w:r>
      <w:proofErr w:type="spellEnd"/>
    </w:p>
    <w:p w14:paraId="416FB3C4" w14:textId="77777777" w:rsidR="00CC015B" w:rsidRDefault="00000000">
      <w:pPr>
        <w:rPr>
          <w:lang w:eastAsia="zh-CN"/>
        </w:rPr>
      </w:pPr>
      <w:r>
        <w:rPr>
          <w:lang w:eastAsia="zh-CN"/>
        </w:rPr>
        <w:t>也。</w:t>
      </w:r>
      <w:r>
        <w:rPr>
          <w:rFonts w:eastAsia="宋体" w:hint="eastAsia"/>
          <w:lang w:eastAsia="zh-CN"/>
        </w:rPr>
        <w:t>”</w:t>
      </w:r>
      <w:r>
        <w:rPr>
          <w:lang w:eastAsia="zh-CN"/>
        </w:rPr>
        <w:t>是</w:t>
      </w:r>
      <w:proofErr w:type="gramStart"/>
      <w:r>
        <w:rPr>
          <w:lang w:eastAsia="zh-CN"/>
        </w:rPr>
        <w:t>旄</w:t>
      </w:r>
      <w:proofErr w:type="gramEnd"/>
      <w:r>
        <w:rPr>
          <w:lang w:eastAsia="zh-CN"/>
        </w:rPr>
        <w:t>即</w:t>
      </w:r>
      <w:proofErr w:type="gramStart"/>
      <w:r>
        <w:rPr>
          <w:lang w:eastAsia="zh-CN"/>
        </w:rPr>
        <w:t>氂</w:t>
      </w:r>
      <w:proofErr w:type="gramEnd"/>
      <w:r>
        <w:rPr>
          <w:lang w:eastAsia="zh-CN"/>
        </w:rPr>
        <w:t>，</w:t>
      </w:r>
      <w:proofErr w:type="gramStart"/>
      <w:r>
        <w:rPr>
          <w:lang w:eastAsia="zh-CN"/>
        </w:rPr>
        <w:t>氂</w:t>
      </w:r>
      <w:proofErr w:type="gramEnd"/>
      <w:r>
        <w:rPr>
          <w:lang w:eastAsia="zh-CN"/>
        </w:rPr>
        <w:t>从</w:t>
      </w:r>
      <w:proofErr w:type="gramStart"/>
      <w:r>
        <w:rPr>
          <w:lang w:eastAsia="zh-CN"/>
        </w:rPr>
        <w:t>犛</w:t>
      </w:r>
      <w:proofErr w:type="gramEnd"/>
      <w:r>
        <w:rPr>
          <w:lang w:eastAsia="zh-CN"/>
        </w:rPr>
        <w:t>省，當讀若釐，與藣相韻，亦以聲爲義也。釋文</w:t>
      </w:r>
      <w:r>
        <w:rPr>
          <w:rFonts w:eastAsia="宋体" w:hint="eastAsia"/>
          <w:lang w:eastAsia="zh-CN"/>
        </w:rPr>
        <w:t>“</w:t>
      </w:r>
      <w:r>
        <w:rPr>
          <w:lang w:eastAsia="zh-CN"/>
        </w:rPr>
        <w:t>旄音毛</w:t>
      </w:r>
      <w:r>
        <w:rPr>
          <w:rFonts w:eastAsia="宋体" w:hint="eastAsia"/>
          <w:lang w:eastAsia="zh-CN"/>
        </w:rPr>
        <w:t>”</w:t>
      </w:r>
      <w:r>
        <w:rPr>
          <w:lang w:eastAsia="zh-CN"/>
        </w:rPr>
        <w:t>，蓋失之</w:t>
      </w:r>
    </w:p>
    <w:p w14:paraId="75503254" w14:textId="77777777" w:rsidR="00CC015B" w:rsidRDefault="00000000">
      <w:r>
        <w:t>矣。</w:t>
      </w:r>
      <w:r>
        <w:rPr>
          <w:rFonts w:eastAsia="宋体" w:hint="eastAsia"/>
          <w:lang w:eastAsia="zh-CN"/>
        </w:rPr>
        <w:t>《</w:t>
      </w:r>
      <w:proofErr w:type="spellStart"/>
      <w:r>
        <w:t>樂師</w:t>
      </w:r>
      <w:proofErr w:type="spellEnd"/>
      <w:r>
        <w:rPr>
          <w:rFonts w:eastAsia="宋体" w:hint="eastAsia"/>
          <w:lang w:eastAsia="zh-CN"/>
        </w:rPr>
        <w:t>》</w:t>
      </w:r>
      <w:proofErr w:type="spellStart"/>
      <w:r>
        <w:t>釋文亦云</w:t>
      </w:r>
      <w:proofErr w:type="spellEnd"/>
      <w:proofErr w:type="gramStart"/>
      <w:r>
        <w:t>：</w:t>
      </w:r>
      <w:r>
        <w:rPr>
          <w:rFonts w:eastAsia="宋体" w:hint="eastAsia"/>
          <w:lang w:eastAsia="zh-CN"/>
        </w:rPr>
        <w:t>“</w:t>
      </w:r>
      <w:proofErr w:type="spellStart"/>
      <w:proofErr w:type="gramEnd"/>
      <w:r>
        <w:t>氂舊音毛，劉音來，沈音狸</w:t>
      </w:r>
      <w:proofErr w:type="spellEnd"/>
      <w:r>
        <w:t>。</w:t>
      </w:r>
      <w:r>
        <w:rPr>
          <w:rFonts w:eastAsia="宋体" w:hint="eastAsia"/>
          <w:lang w:eastAsia="zh-CN"/>
        </w:rPr>
        <w:t>”</w:t>
      </w:r>
      <w:proofErr w:type="spellStart"/>
      <w:r>
        <w:t>案狸、來古同聲，沈、劉二音是也。藣</w:t>
      </w:r>
      <w:proofErr w:type="spellEnd"/>
    </w:p>
    <w:p w14:paraId="20A7AF56" w14:textId="77777777" w:rsidR="00CC015B" w:rsidRDefault="00000000">
      <w:r>
        <w:t>者，</w:t>
      </w:r>
      <w:r>
        <w:rPr>
          <w:rFonts w:eastAsia="宋体" w:hint="eastAsia"/>
          <w:lang w:eastAsia="zh-CN"/>
        </w:rPr>
        <w:t>《</w:t>
      </w:r>
      <w:proofErr w:type="spellStart"/>
      <w:r>
        <w:t>説文</w:t>
      </w:r>
      <w:proofErr w:type="spellEnd"/>
      <w:r>
        <w:rPr>
          <w:rFonts w:eastAsia="宋体" w:hint="eastAsia"/>
          <w:lang w:eastAsia="zh-CN"/>
        </w:rPr>
        <w:t>》</w:t>
      </w:r>
      <w:proofErr w:type="spellStart"/>
      <w:r>
        <w:t>訓艸</w:t>
      </w:r>
      <w:proofErr w:type="spellEnd"/>
      <w:r>
        <w:t>，</w:t>
      </w:r>
      <w:r>
        <w:rPr>
          <w:rFonts w:eastAsia="宋体" w:hint="eastAsia"/>
          <w:lang w:eastAsia="zh-CN"/>
        </w:rPr>
        <w:t>《</w:t>
      </w:r>
      <w:proofErr w:type="spellStart"/>
      <w:r>
        <w:t>繫傳</w:t>
      </w:r>
      <w:proofErr w:type="spellEnd"/>
      <w:r>
        <w:rPr>
          <w:rFonts w:eastAsia="宋体" w:hint="eastAsia"/>
          <w:lang w:eastAsia="zh-CN"/>
        </w:rPr>
        <w:t>》</w:t>
      </w:r>
      <w:r>
        <w:t>云：</w:t>
      </w:r>
      <w:r>
        <w:rPr>
          <w:rFonts w:eastAsia="宋体" w:hint="eastAsia"/>
          <w:lang w:eastAsia="zh-CN"/>
        </w:rPr>
        <w:t>“</w:t>
      </w:r>
      <w:proofErr w:type="spellStart"/>
      <w:r>
        <w:t>蓋</w:t>
      </w:r>
      <w:proofErr w:type="gramStart"/>
      <w:r>
        <w:t>旄</w:t>
      </w:r>
      <w:proofErr w:type="gramEnd"/>
      <w:r>
        <w:t>似此草也</w:t>
      </w:r>
      <w:proofErr w:type="spellEnd"/>
      <w:r>
        <w:t>。</w:t>
      </w:r>
      <w:r>
        <w:rPr>
          <w:rFonts w:eastAsia="宋体" w:hint="eastAsia"/>
          <w:lang w:eastAsia="zh-CN"/>
        </w:rPr>
        <w:t>”</w:t>
      </w:r>
      <w:proofErr w:type="spellStart"/>
      <w:r>
        <w:t>望文生義，亦失之鑿</w:t>
      </w:r>
      <w:proofErr w:type="spellEnd"/>
    </w:p>
    <w:p w14:paraId="5BFE4298" w14:textId="77777777" w:rsidR="00CC015B" w:rsidRDefault="00000000">
      <w:pPr>
        <w:rPr>
          <w:lang w:eastAsia="zh-CN"/>
        </w:rPr>
      </w:pPr>
      <w:r>
        <w:rPr>
          <w:lang w:eastAsia="zh-CN"/>
        </w:rPr>
        <w:t>念孙案：</w:t>
      </w:r>
      <w:proofErr w:type="gramStart"/>
      <w:r>
        <w:rPr>
          <w:lang w:eastAsia="zh-CN"/>
        </w:rPr>
        <w:t>氂</w:t>
      </w:r>
      <w:proofErr w:type="gramEnd"/>
      <w:r>
        <w:rPr>
          <w:lang w:eastAsia="zh-CN"/>
        </w:rPr>
        <w:t>可讀爲</w:t>
      </w:r>
      <w:proofErr w:type="gramStart"/>
      <w:r>
        <w:rPr>
          <w:lang w:eastAsia="zh-CN"/>
        </w:rPr>
        <w:t>犛</w:t>
      </w:r>
      <w:proofErr w:type="gramEnd"/>
      <w:r>
        <w:rPr>
          <w:lang w:eastAsia="zh-CN"/>
        </w:rPr>
        <w:t>，</w:t>
      </w:r>
      <w:proofErr w:type="gramStart"/>
      <w:r>
        <w:rPr>
          <w:lang w:eastAsia="zh-CN"/>
        </w:rPr>
        <w:t>旄</w:t>
      </w:r>
      <w:proofErr w:type="gramEnd"/>
      <w:r>
        <w:rPr>
          <w:lang w:eastAsia="zh-CN"/>
        </w:rPr>
        <w:t>不可讀爲</w:t>
      </w:r>
      <w:proofErr w:type="gramStart"/>
      <w:r>
        <w:rPr>
          <w:lang w:eastAsia="zh-CN"/>
        </w:rPr>
        <w:t>犛</w:t>
      </w:r>
      <w:proofErr w:type="gramEnd"/>
      <w:r>
        <w:rPr>
          <w:lang w:eastAsia="zh-CN"/>
        </w:rPr>
        <w:t>。鄭仲師以</w:t>
      </w:r>
      <w:proofErr w:type="gramStart"/>
      <w:r>
        <w:rPr>
          <w:lang w:eastAsia="zh-CN"/>
        </w:rPr>
        <w:t>旄</w:t>
      </w:r>
      <w:proofErr w:type="gramEnd"/>
      <w:r>
        <w:rPr>
          <w:lang w:eastAsia="zh-CN"/>
        </w:rPr>
        <w:t>爲氂牛尾，非讀旄爲氂也，何得以</w:t>
      </w:r>
    </w:p>
    <w:p w14:paraId="444D9E94" w14:textId="77777777" w:rsidR="00CC015B" w:rsidRDefault="00000000">
      <w:pPr>
        <w:rPr>
          <w:lang w:eastAsia="zh-CN"/>
        </w:rPr>
      </w:pPr>
      <w:proofErr w:type="gramStart"/>
      <w:r>
        <w:rPr>
          <w:lang w:eastAsia="zh-CN"/>
        </w:rPr>
        <w:t>旄</w:t>
      </w:r>
      <w:proofErr w:type="gramEnd"/>
      <w:r>
        <w:rPr>
          <w:lang w:eastAsia="zh-CN"/>
        </w:rPr>
        <w:t>爲氂之假借？至藣字，則从罷聲，今音在支部，古音在歌部。而</w:t>
      </w:r>
      <w:proofErr w:type="gramStart"/>
      <w:r>
        <w:rPr>
          <w:lang w:eastAsia="zh-CN"/>
        </w:rPr>
        <w:t>氂</w:t>
      </w:r>
      <w:proofErr w:type="gramEnd"/>
      <w:r>
        <w:rPr>
          <w:lang w:eastAsia="zh-CN"/>
        </w:rPr>
        <w:t>字自在之部，音釐，與</w:t>
      </w:r>
    </w:p>
    <w:p w14:paraId="70C97A0A" w14:textId="77777777" w:rsidR="00CC015B" w:rsidRDefault="00000000">
      <w:proofErr w:type="spellStart"/>
      <w:r>
        <w:t>旄、藣二字之音絶不相涉，何得謂氂與藣相韻</w:t>
      </w:r>
      <w:proofErr w:type="spellEnd"/>
      <w:r>
        <w:t>？</w:t>
      </w:r>
    </w:p>
    <w:p w14:paraId="7C5BCF82" w14:textId="77777777" w:rsidR="00CC015B" w:rsidRDefault="00000000">
      <w:proofErr w:type="spellStart"/>
      <w:r>
        <w:t>簡謂之畢，不律謂之筆，滅謂之點</w:t>
      </w:r>
      <w:proofErr w:type="spellEnd"/>
    </w:p>
    <w:p w14:paraId="6934B46C" w14:textId="77777777" w:rsidR="00CC015B" w:rsidRDefault="00000000">
      <w:proofErr w:type="gramStart"/>
      <w:r>
        <w:rPr>
          <w:lang w:eastAsia="zh-CN"/>
        </w:rPr>
        <w:t>滅</w:t>
      </w:r>
      <w:proofErr w:type="gramEnd"/>
      <w:r>
        <w:rPr>
          <w:lang w:eastAsia="zh-CN"/>
        </w:rPr>
        <w:t>者，没也，除也。點者，</w:t>
      </w:r>
      <w:r>
        <w:rPr>
          <w:rFonts w:eastAsia="宋体" w:hint="eastAsia"/>
          <w:lang w:eastAsia="zh-CN"/>
        </w:rPr>
        <w:t>《</w:t>
      </w:r>
      <w:r>
        <w:rPr>
          <w:lang w:eastAsia="zh-CN"/>
        </w:rPr>
        <w:t>説文</w:t>
      </w:r>
      <w:r>
        <w:rPr>
          <w:rFonts w:eastAsia="宋体" w:hint="eastAsia"/>
          <w:lang w:eastAsia="zh-CN"/>
        </w:rPr>
        <w:t>》</w:t>
      </w:r>
      <w:r>
        <w:rPr>
          <w:lang w:eastAsia="zh-CN"/>
        </w:rPr>
        <w:t>：</w:t>
      </w:r>
      <w:r>
        <w:rPr>
          <w:rFonts w:eastAsia="宋体" w:hint="eastAsia"/>
          <w:lang w:eastAsia="zh-CN"/>
        </w:rPr>
        <w:t>“</w:t>
      </w:r>
      <w:r>
        <w:rPr>
          <w:lang w:eastAsia="zh-CN"/>
        </w:rPr>
        <w:t>點，小黑也。</w:t>
      </w:r>
      <w:r>
        <w:rPr>
          <w:rFonts w:eastAsia="宋体" w:hint="eastAsia"/>
          <w:lang w:eastAsia="zh-CN"/>
        </w:rPr>
        <w:t>”</w:t>
      </w:r>
      <w:r>
        <w:rPr>
          <w:lang w:eastAsia="zh-CN"/>
        </w:rPr>
        <w:t>釋文：</w:t>
      </w:r>
      <w:r>
        <w:rPr>
          <w:rFonts w:eastAsia="宋体" w:hint="eastAsia"/>
          <w:lang w:eastAsia="zh-CN"/>
        </w:rPr>
        <w:t>“</w:t>
      </w:r>
      <w:r>
        <w:rPr>
          <w:lang w:eastAsia="zh-CN"/>
        </w:rPr>
        <w:t>李本作沾，孙本作</w:t>
      </w:r>
      <w:proofErr w:type="gramStart"/>
      <w:r>
        <w:rPr>
          <w:lang w:eastAsia="zh-CN"/>
        </w:rPr>
        <w:t>坫</w:t>
      </w:r>
      <w:proofErr w:type="gramEnd"/>
      <w:r>
        <w:rPr>
          <w:lang w:eastAsia="zh-CN"/>
        </w:rPr>
        <w:t>。</w:t>
      </w:r>
      <w:r>
        <w:rPr>
          <w:rFonts w:eastAsia="宋体" w:hint="eastAsia"/>
          <w:lang w:eastAsia="zh-CN"/>
        </w:rPr>
        <w:t>”</w:t>
      </w:r>
      <w:r>
        <w:t>案</w:t>
      </w:r>
    </w:p>
    <w:p w14:paraId="25FA795D" w14:textId="77777777" w:rsidR="00CC015B" w:rsidRDefault="00000000">
      <w:proofErr w:type="spellStart"/>
      <w:proofErr w:type="gramStart"/>
      <w:r>
        <w:t>坫</w:t>
      </w:r>
      <w:proofErr w:type="gramEnd"/>
      <w:r>
        <w:t>，宋本作</w:t>
      </w:r>
      <w:proofErr w:type="spellEnd"/>
      <w:r>
        <w:rPr>
          <w:rFonts w:eastAsia="宋体" w:hint="eastAsia"/>
          <w:lang w:eastAsia="zh-CN"/>
        </w:rPr>
        <w:t>“</w:t>
      </w:r>
      <w:r>
        <w:t>玷</w:t>
      </w:r>
      <w:r>
        <w:rPr>
          <w:rFonts w:eastAsia="宋体" w:hint="eastAsia"/>
          <w:lang w:eastAsia="zh-CN"/>
        </w:rPr>
        <w:t>”</w:t>
      </w:r>
      <w:r>
        <w:t>，</w:t>
      </w:r>
      <w:proofErr w:type="spellStart"/>
      <w:r>
        <w:t>玷俗字也</w:t>
      </w:r>
      <w:proofErr w:type="spellEnd"/>
      <w:r>
        <w:t>。</w:t>
      </w:r>
      <w:r>
        <w:rPr>
          <w:rFonts w:eastAsia="宋体" w:hint="eastAsia"/>
          <w:lang w:eastAsia="zh-CN"/>
        </w:rPr>
        <w:t>《</w:t>
      </w:r>
      <w:proofErr w:type="spellStart"/>
      <w:r>
        <w:t>説文</w:t>
      </w:r>
      <w:proofErr w:type="spellEnd"/>
      <w:r>
        <w:rPr>
          <w:rFonts w:eastAsia="宋体" w:hint="eastAsia"/>
          <w:lang w:eastAsia="zh-CN"/>
        </w:rPr>
        <w:t>》</w:t>
      </w:r>
      <w:r>
        <w:t>作</w:t>
      </w:r>
      <w:r>
        <w:rPr>
          <w:rFonts w:eastAsia="宋体" w:hint="eastAsia"/>
          <w:lang w:eastAsia="zh-CN"/>
        </w:rPr>
        <w:t>“</w:t>
      </w:r>
      <w:r>
        <w:t>㓠</w:t>
      </w:r>
      <w:r>
        <w:rPr>
          <w:rFonts w:eastAsia="宋体" w:hint="eastAsia"/>
          <w:lang w:eastAsia="zh-CN"/>
        </w:rPr>
        <w:t>”</w:t>
      </w:r>
      <w:r>
        <w:t>，云</w:t>
      </w:r>
      <w:r>
        <w:rPr>
          <w:rFonts w:eastAsia="宋体" w:hint="eastAsia"/>
          <w:lang w:eastAsia="zh-CN"/>
        </w:rPr>
        <w:t>“</w:t>
      </w:r>
      <w:proofErr w:type="spellStart"/>
      <w:r>
        <w:t>缺也</w:t>
      </w:r>
      <w:proofErr w:type="spellEnd"/>
      <w:r>
        <w:rPr>
          <w:rFonts w:eastAsia="宋体" w:hint="eastAsia"/>
          <w:lang w:eastAsia="zh-CN"/>
        </w:rPr>
        <w:t>”</w:t>
      </w:r>
      <w:r>
        <w:t>，引</w:t>
      </w:r>
      <w:r>
        <w:rPr>
          <w:rFonts w:eastAsia="宋体" w:hint="eastAsia"/>
          <w:lang w:eastAsia="zh-CN"/>
        </w:rPr>
        <w:t>《</w:t>
      </w:r>
      <w:r>
        <w:t>詩</w:t>
      </w:r>
      <w:r>
        <w:rPr>
          <w:rFonts w:eastAsia="宋体" w:hint="eastAsia"/>
          <w:lang w:eastAsia="zh-CN"/>
        </w:rPr>
        <w:t>》“</w:t>
      </w:r>
      <w:proofErr w:type="spellStart"/>
      <w:r>
        <w:t>白圭之㓠</w:t>
      </w:r>
      <w:proofErr w:type="spellEnd"/>
      <w:r>
        <w:rPr>
          <w:rFonts w:eastAsia="宋体" w:hint="eastAsia"/>
          <w:lang w:eastAsia="zh-CN"/>
        </w:rPr>
        <w:t>”</w:t>
      </w:r>
      <w:r>
        <w:t>。</w:t>
      </w:r>
      <w:proofErr w:type="spellStart"/>
      <w:r>
        <w:t>沾即添之本</w:t>
      </w:r>
      <w:proofErr w:type="spellEnd"/>
    </w:p>
    <w:p w14:paraId="150EAE5E" w14:textId="77777777" w:rsidR="00CC015B" w:rsidRDefault="00000000">
      <w:r>
        <w:t>字。</w:t>
      </w:r>
      <w:r>
        <w:rPr>
          <w:rFonts w:eastAsia="宋体" w:hint="eastAsia"/>
          <w:lang w:eastAsia="zh-CN"/>
        </w:rPr>
        <w:t>《</w:t>
      </w:r>
      <w:proofErr w:type="spellStart"/>
      <w:r>
        <w:t>説文</w:t>
      </w:r>
      <w:proofErr w:type="spellEnd"/>
      <w:r>
        <w:rPr>
          <w:rFonts w:eastAsia="宋体" w:hint="eastAsia"/>
          <w:lang w:eastAsia="zh-CN"/>
        </w:rPr>
        <w:t>》</w:t>
      </w:r>
      <w:proofErr w:type="gramStart"/>
      <w:r>
        <w:t>：</w:t>
      </w:r>
      <w:r>
        <w:rPr>
          <w:rFonts w:eastAsia="宋体" w:hint="eastAsia"/>
          <w:lang w:eastAsia="zh-CN"/>
        </w:rPr>
        <w:t>“</w:t>
      </w:r>
      <w:proofErr w:type="spellStart"/>
      <w:proofErr w:type="gramEnd"/>
      <w:r>
        <w:t>沾，益也</w:t>
      </w:r>
      <w:proofErr w:type="spellEnd"/>
      <w:r>
        <w:t>。</w:t>
      </w:r>
      <w:r>
        <w:rPr>
          <w:rFonts w:eastAsia="宋体" w:hint="eastAsia"/>
          <w:lang w:eastAsia="zh-CN"/>
        </w:rPr>
        <w:t>”</w:t>
      </w:r>
      <w:proofErr w:type="spellStart"/>
      <w:r>
        <w:t>然則滅除其字故爲玷缺，重復補書故爲添益。李、孙作</w:t>
      </w:r>
      <w:proofErr w:type="spellEnd"/>
      <w:r>
        <w:rPr>
          <w:rFonts w:eastAsia="宋体" w:hint="eastAsia"/>
          <w:lang w:eastAsia="zh-CN"/>
        </w:rPr>
        <w:t>“</w:t>
      </w:r>
      <w:r>
        <w:t>沾</w:t>
      </w:r>
      <w:r>
        <w:rPr>
          <w:rFonts w:eastAsia="宋体" w:hint="eastAsia"/>
          <w:lang w:eastAsia="zh-CN"/>
        </w:rPr>
        <w:t>”</w:t>
      </w:r>
      <w:r>
        <w:t>、作</w:t>
      </w:r>
    </w:p>
    <w:p w14:paraId="6F440DDC" w14:textId="77777777" w:rsidR="00CC015B" w:rsidRDefault="00000000">
      <w:r>
        <w:rPr>
          <w:rFonts w:eastAsia="宋体" w:hint="eastAsia"/>
          <w:lang w:eastAsia="zh-CN"/>
        </w:rPr>
        <w:t>“</w:t>
      </w:r>
      <w:r>
        <w:t>玷</w:t>
      </w:r>
      <w:r>
        <w:rPr>
          <w:rFonts w:eastAsia="宋体" w:hint="eastAsia"/>
          <w:lang w:eastAsia="zh-CN"/>
        </w:rPr>
        <w:t>”</w:t>
      </w:r>
      <w:r>
        <w:t>，</w:t>
      </w:r>
      <w:proofErr w:type="spellStart"/>
      <w:r>
        <w:t>其義</w:t>
      </w:r>
      <w:proofErr w:type="gramStart"/>
      <w:r>
        <w:t>兩</w:t>
      </w:r>
      <w:proofErr w:type="gramEnd"/>
      <w:r>
        <w:t>通。郭本作</w:t>
      </w:r>
      <w:proofErr w:type="spellEnd"/>
      <w:r>
        <w:rPr>
          <w:rFonts w:eastAsia="宋体" w:hint="eastAsia"/>
          <w:lang w:eastAsia="zh-CN"/>
        </w:rPr>
        <w:t>“</w:t>
      </w:r>
      <w:r>
        <w:t>點</w:t>
      </w:r>
      <w:r>
        <w:rPr>
          <w:rFonts w:eastAsia="宋体" w:hint="eastAsia"/>
          <w:lang w:eastAsia="zh-CN"/>
        </w:rPr>
        <w:t>”</w:t>
      </w:r>
      <w:r>
        <w:t>，</w:t>
      </w:r>
      <w:proofErr w:type="spellStart"/>
      <w:r>
        <w:t>當</w:t>
      </w:r>
      <w:proofErr w:type="gramStart"/>
      <w:r>
        <w:t>屬</w:t>
      </w:r>
      <w:proofErr w:type="gramEnd"/>
      <w:r>
        <w:t>假借，而云以筆滅字爲點，蓋失之矣。古人書於簡牘</w:t>
      </w:r>
      <w:proofErr w:type="spellEnd"/>
    </w:p>
    <w:p w14:paraId="20D4963A" w14:textId="77777777" w:rsidR="00CC015B" w:rsidRDefault="00000000">
      <w:proofErr w:type="spellStart"/>
      <w:r>
        <w:t>誤則用書刀滅除之</w:t>
      </w:r>
      <w:proofErr w:type="spellEnd"/>
      <w:r>
        <w:t>。</w:t>
      </w:r>
      <w:r>
        <w:rPr>
          <w:rFonts w:eastAsia="宋体" w:hint="eastAsia"/>
          <w:lang w:eastAsia="zh-CN"/>
        </w:rPr>
        <w:t>《</w:t>
      </w:r>
      <w:proofErr w:type="spellStart"/>
      <w:r>
        <w:t>説文</w:t>
      </w:r>
      <w:proofErr w:type="spellEnd"/>
      <w:r>
        <w:rPr>
          <w:rFonts w:eastAsia="宋体" w:hint="eastAsia"/>
          <w:lang w:eastAsia="zh-CN"/>
        </w:rPr>
        <w:t>》</w:t>
      </w:r>
      <w:proofErr w:type="gramStart"/>
      <w:r>
        <w:t>作</w:t>
      </w:r>
      <w:r>
        <w:rPr>
          <w:rFonts w:eastAsia="宋体" w:hint="eastAsia"/>
          <w:lang w:eastAsia="zh-CN"/>
        </w:rPr>
        <w:t>“</w:t>
      </w:r>
      <w:proofErr w:type="gramEnd"/>
      <w:r>
        <w:t>㓠</w:t>
      </w:r>
      <w:r>
        <w:rPr>
          <w:rFonts w:eastAsia="宋体" w:hint="eastAsia"/>
          <w:lang w:eastAsia="zh-CN"/>
        </w:rPr>
        <w:t>”</w:t>
      </w:r>
      <w:proofErr w:type="spellStart"/>
      <w:r>
        <w:t>爲是，非如後世誤書用筆加點也。郭氏習於今而忘於</w:t>
      </w:r>
      <w:proofErr w:type="spellEnd"/>
    </w:p>
    <w:p w14:paraId="1693F8BA" w14:textId="77777777" w:rsidR="00CC015B" w:rsidRDefault="00000000">
      <w:pPr>
        <w:rPr>
          <w:lang w:eastAsia="zh-CN"/>
        </w:rPr>
      </w:pPr>
      <w:r>
        <w:rPr>
          <w:lang w:eastAsia="zh-CN"/>
        </w:rPr>
        <w:t>【第</w:t>
      </w:r>
      <w:r>
        <w:rPr>
          <w:lang w:eastAsia="zh-CN"/>
        </w:rPr>
        <w:t>141</w:t>
      </w:r>
      <w:r>
        <w:rPr>
          <w:lang w:eastAsia="zh-CN"/>
        </w:rPr>
        <w:t>页】</w:t>
      </w:r>
    </w:p>
    <w:p w14:paraId="45B9C040" w14:textId="77777777" w:rsidR="00CC015B" w:rsidRDefault="00000000">
      <w:pPr>
        <w:rPr>
          <w:lang w:eastAsia="zh-CN"/>
        </w:rPr>
      </w:pPr>
      <w:r>
        <w:rPr>
          <w:lang w:eastAsia="zh-CN"/>
        </w:rPr>
        <w:t>古耳。</w:t>
      </w:r>
    </w:p>
    <w:p w14:paraId="02113870" w14:textId="77777777" w:rsidR="00CC015B" w:rsidRDefault="00000000">
      <w:pPr>
        <w:rPr>
          <w:lang w:eastAsia="zh-CN"/>
        </w:rPr>
      </w:pPr>
      <w:proofErr w:type="gramStart"/>
      <w:r>
        <w:rPr>
          <w:lang w:eastAsia="zh-CN"/>
        </w:rPr>
        <w:t>念孙案既</w:t>
      </w:r>
      <w:proofErr w:type="gramEnd"/>
      <w:r>
        <w:rPr>
          <w:lang w:eastAsia="zh-CN"/>
        </w:rPr>
        <w:t>云</w:t>
      </w:r>
      <w:r>
        <w:rPr>
          <w:rFonts w:eastAsia="宋体" w:hint="eastAsia"/>
          <w:lang w:eastAsia="zh-CN"/>
        </w:rPr>
        <w:t>“</w:t>
      </w:r>
      <w:proofErr w:type="gramStart"/>
      <w:r>
        <w:rPr>
          <w:lang w:eastAsia="zh-CN"/>
        </w:rPr>
        <w:t>滅</w:t>
      </w:r>
      <w:proofErr w:type="gramEnd"/>
      <w:r>
        <w:rPr>
          <w:lang w:eastAsia="zh-CN"/>
        </w:rPr>
        <w:t>除其字故爲</w:t>
      </w:r>
      <w:proofErr w:type="gramStart"/>
      <w:r>
        <w:rPr>
          <w:lang w:eastAsia="zh-CN"/>
        </w:rPr>
        <w:t>玷</w:t>
      </w:r>
      <w:proofErr w:type="gramEnd"/>
      <w:r>
        <w:rPr>
          <w:lang w:eastAsia="zh-CN"/>
        </w:rPr>
        <w:t>缺</w:t>
      </w:r>
      <w:r>
        <w:rPr>
          <w:rFonts w:eastAsia="宋体" w:hint="eastAsia"/>
          <w:lang w:eastAsia="zh-CN"/>
        </w:rPr>
        <w:t>”</w:t>
      </w:r>
      <w:r>
        <w:rPr>
          <w:lang w:eastAsia="zh-CN"/>
        </w:rPr>
        <w:t>，又云</w:t>
      </w:r>
      <w:r>
        <w:rPr>
          <w:rFonts w:eastAsia="宋体" w:hint="eastAsia"/>
          <w:lang w:eastAsia="zh-CN"/>
        </w:rPr>
        <w:t>“</w:t>
      </w:r>
      <w:r>
        <w:rPr>
          <w:lang w:eastAsia="zh-CN"/>
        </w:rPr>
        <w:t>重</w:t>
      </w:r>
      <w:proofErr w:type="gramStart"/>
      <w:r>
        <w:rPr>
          <w:lang w:eastAsia="zh-CN"/>
        </w:rPr>
        <w:t>復</w:t>
      </w:r>
      <w:proofErr w:type="gramEnd"/>
      <w:r>
        <w:rPr>
          <w:lang w:eastAsia="zh-CN"/>
        </w:rPr>
        <w:t>補</w:t>
      </w:r>
      <w:proofErr w:type="gramStart"/>
      <w:r>
        <w:rPr>
          <w:lang w:eastAsia="zh-CN"/>
        </w:rPr>
        <w:t>書</w:t>
      </w:r>
      <w:proofErr w:type="gramEnd"/>
      <w:r>
        <w:rPr>
          <w:lang w:eastAsia="zh-CN"/>
        </w:rPr>
        <w:t>故爲添益</w:t>
      </w:r>
      <w:r>
        <w:rPr>
          <w:rFonts w:eastAsia="宋体" w:hint="eastAsia"/>
          <w:lang w:eastAsia="zh-CN"/>
        </w:rPr>
        <w:t>”</w:t>
      </w:r>
      <w:r>
        <w:rPr>
          <w:lang w:eastAsia="zh-CN"/>
        </w:rPr>
        <w:t>，然則點字</w:t>
      </w:r>
      <w:proofErr w:type="gramStart"/>
      <w:r>
        <w:rPr>
          <w:lang w:eastAsia="zh-CN"/>
        </w:rPr>
        <w:t>將</w:t>
      </w:r>
      <w:proofErr w:type="gramEnd"/>
      <w:r>
        <w:rPr>
          <w:lang w:eastAsia="zh-CN"/>
        </w:rPr>
        <w:t>訓爲</w:t>
      </w:r>
      <w:proofErr w:type="gramStart"/>
      <w:r>
        <w:rPr>
          <w:lang w:eastAsia="zh-CN"/>
        </w:rPr>
        <w:t>玷</w:t>
      </w:r>
      <w:proofErr w:type="gramEnd"/>
    </w:p>
    <w:p w14:paraId="69AEC45A" w14:textId="77777777" w:rsidR="00CC015B" w:rsidRDefault="00000000">
      <w:proofErr w:type="spellStart"/>
      <w:r>
        <w:t>缺乎？抑訓爲添益乎？添益與玷缺義正相反，何云其義兩通邪？且滅除其字，亦非玷缺</w:t>
      </w:r>
      <w:proofErr w:type="spellEnd"/>
    </w:p>
    <w:p w14:paraId="70AF9C38" w14:textId="77777777" w:rsidR="00CC015B" w:rsidRDefault="00000000">
      <w:proofErr w:type="spellStart"/>
      <w:r>
        <w:lastRenderedPageBreak/>
        <w:t>之謂</w:t>
      </w:r>
      <w:proofErr w:type="spellEnd"/>
      <w:r>
        <w:t>。</w:t>
      </w:r>
      <w:r>
        <w:rPr>
          <w:rFonts w:eastAsia="宋体" w:hint="eastAsia"/>
          <w:lang w:eastAsia="zh-CN"/>
        </w:rPr>
        <w:t>《</w:t>
      </w:r>
      <w:proofErr w:type="spellStart"/>
      <w:r>
        <w:t>説文</w:t>
      </w:r>
      <w:proofErr w:type="spellEnd"/>
      <w:r>
        <w:rPr>
          <w:rFonts w:eastAsia="宋体" w:hint="eastAsia"/>
          <w:lang w:eastAsia="zh-CN"/>
        </w:rPr>
        <w:t>》</w:t>
      </w:r>
      <w:proofErr w:type="gramStart"/>
      <w:r>
        <w:t>：</w:t>
      </w:r>
      <w:r>
        <w:rPr>
          <w:rFonts w:eastAsia="宋体" w:hint="eastAsia"/>
          <w:lang w:eastAsia="zh-CN"/>
        </w:rPr>
        <w:t>“</w:t>
      </w:r>
      <w:proofErr w:type="spellStart"/>
      <w:proofErr w:type="gramEnd"/>
      <w:r>
        <w:t>㓠，缺也。從刀，占聲</w:t>
      </w:r>
      <w:proofErr w:type="spellEnd"/>
      <w:r>
        <w:t>。</w:t>
      </w:r>
      <w:r>
        <w:rPr>
          <w:rFonts w:eastAsia="宋体" w:hint="eastAsia"/>
          <w:lang w:eastAsia="zh-CN"/>
        </w:rPr>
        <w:t>”</w:t>
      </w:r>
      <w:proofErr w:type="spellStart"/>
      <w:r>
        <w:t>此謂刀有缺耳，非謂簡牘有誤字須用刀滅</w:t>
      </w:r>
      <w:proofErr w:type="spellEnd"/>
    </w:p>
    <w:p w14:paraId="1C08F3ED" w14:textId="77777777" w:rsidR="00CC015B" w:rsidRDefault="00000000">
      <w:proofErr w:type="spellStart"/>
      <w:r>
        <w:t>除之也</w:t>
      </w:r>
      <w:proofErr w:type="spellEnd"/>
      <w:proofErr w:type="gramStart"/>
      <w:r>
        <w:t>。</w:t>
      </w:r>
      <w:r>
        <w:rPr>
          <w:rFonts w:eastAsia="宋体" w:hint="eastAsia"/>
          <w:lang w:eastAsia="zh-CN"/>
        </w:rPr>
        <w:t>“</w:t>
      </w:r>
      <w:proofErr w:type="spellStart"/>
      <w:proofErr w:type="gramEnd"/>
      <w:r>
        <w:t>不聿謂之筆</w:t>
      </w:r>
      <w:proofErr w:type="spellEnd"/>
      <w:r>
        <w:rPr>
          <w:rFonts w:eastAsia="宋体" w:hint="eastAsia"/>
          <w:lang w:eastAsia="zh-CN"/>
        </w:rPr>
        <w:t>”</w:t>
      </w:r>
      <w:r>
        <w:t>，與</w:t>
      </w:r>
      <w:r>
        <w:rPr>
          <w:rFonts w:eastAsia="宋体" w:hint="eastAsia"/>
          <w:lang w:eastAsia="zh-CN"/>
        </w:rPr>
        <w:t>“</w:t>
      </w:r>
      <w:proofErr w:type="spellStart"/>
      <w:r>
        <w:t>滅謂之點</w:t>
      </w:r>
      <w:proofErr w:type="spellEnd"/>
      <w:r>
        <w:rPr>
          <w:rFonts w:eastAsia="宋体" w:hint="eastAsia"/>
          <w:lang w:eastAsia="zh-CN"/>
        </w:rPr>
        <w:t>”</w:t>
      </w:r>
      <w:proofErr w:type="spellStart"/>
      <w:r>
        <w:t>連文，則點者正謂以筆滅字也。既云書之用筆，由</w:t>
      </w:r>
      <w:proofErr w:type="spellEnd"/>
    </w:p>
    <w:p w14:paraId="1E828E03" w14:textId="77777777" w:rsidR="00CC015B" w:rsidRDefault="00000000">
      <w:proofErr w:type="spellStart"/>
      <w:r>
        <w:t>來舊矣，則以筆滅字亦非始於後世，何云郭氏習於今而忘於古乎</w:t>
      </w:r>
      <w:proofErr w:type="spellEnd"/>
      <w:r>
        <w:t>？</w:t>
      </w:r>
    </w:p>
    <w:p w14:paraId="118EC470" w14:textId="77777777" w:rsidR="00CC015B" w:rsidRDefault="00000000">
      <w:pPr>
        <w:rPr>
          <w:rFonts w:eastAsia="宋体"/>
          <w:lang w:eastAsia="zh-CN"/>
        </w:rPr>
      </w:pPr>
      <w:r>
        <w:rPr>
          <w:rFonts w:eastAsia="宋体" w:hint="eastAsia"/>
          <w:lang w:eastAsia="zh-CN"/>
        </w:rPr>
        <w:t>（《</w:t>
      </w:r>
      <w:proofErr w:type="spellStart"/>
      <w:r>
        <w:t>釋樂</w:t>
      </w:r>
      <w:proofErr w:type="spellEnd"/>
      <w:r>
        <w:rPr>
          <w:rFonts w:eastAsia="宋体" w:hint="eastAsia"/>
          <w:lang w:eastAsia="zh-CN"/>
        </w:rPr>
        <w:t>》）</w:t>
      </w:r>
    </w:p>
    <w:p w14:paraId="2D12AAC5" w14:textId="77777777" w:rsidR="00CC015B" w:rsidRDefault="00000000">
      <w:r>
        <w:rPr>
          <w:rFonts w:eastAsia="宋体" w:hint="eastAsia"/>
          <w:lang w:eastAsia="zh-CN"/>
        </w:rPr>
        <w:t>《</w:t>
      </w:r>
      <w:proofErr w:type="spellStart"/>
      <w:r>
        <w:t>釋樂</w:t>
      </w:r>
      <w:proofErr w:type="spellEnd"/>
      <w:r>
        <w:rPr>
          <w:rFonts w:eastAsia="宋体" w:hint="eastAsia"/>
          <w:lang w:eastAsia="zh-CN"/>
        </w:rPr>
        <w:t>》</w:t>
      </w:r>
      <w:proofErr w:type="spellStart"/>
      <w:r>
        <w:t>第七</w:t>
      </w:r>
      <w:proofErr w:type="spellEnd"/>
    </w:p>
    <w:p w14:paraId="402E163E" w14:textId="77777777" w:rsidR="00CC015B" w:rsidRDefault="00000000">
      <w:r>
        <w:rPr>
          <w:rFonts w:eastAsia="宋体" w:hint="eastAsia"/>
          <w:lang w:eastAsia="zh-CN"/>
        </w:rPr>
        <w:t>《</w:t>
      </w:r>
      <w:proofErr w:type="spellStart"/>
      <w:r>
        <w:t>史記。樂書</w:t>
      </w:r>
      <w:proofErr w:type="spellEnd"/>
      <w:r>
        <w:rPr>
          <w:rFonts w:eastAsia="宋体" w:hint="eastAsia"/>
          <w:lang w:eastAsia="zh-CN"/>
        </w:rPr>
        <w:t>》</w:t>
      </w:r>
      <w:proofErr w:type="spellStart"/>
      <w:r>
        <w:t>索隱引孫炎釋</w:t>
      </w:r>
      <w:proofErr w:type="spellEnd"/>
      <w:r>
        <w:rPr>
          <w:rFonts w:eastAsia="宋体" w:hint="eastAsia"/>
          <w:lang w:eastAsia="zh-CN"/>
        </w:rPr>
        <w:t>“</w:t>
      </w:r>
      <w:proofErr w:type="spellStart"/>
      <w:r>
        <w:t>廉直經正</w:t>
      </w:r>
      <w:proofErr w:type="spellEnd"/>
      <w:r>
        <w:rPr>
          <w:rFonts w:eastAsia="宋体" w:hint="eastAsia"/>
          <w:lang w:eastAsia="zh-CN"/>
        </w:rPr>
        <w:t>”</w:t>
      </w:r>
      <w:r>
        <w:t>云：</w:t>
      </w:r>
      <w:r>
        <w:rPr>
          <w:rFonts w:eastAsia="宋体" w:hint="eastAsia"/>
          <w:lang w:eastAsia="zh-CN"/>
        </w:rPr>
        <w:t>“</w:t>
      </w:r>
      <w:proofErr w:type="spellStart"/>
      <w:r>
        <w:t>經，法也</w:t>
      </w:r>
      <w:proofErr w:type="spellEnd"/>
      <w:r>
        <w:t>。</w:t>
      </w:r>
      <w:r>
        <w:rPr>
          <w:rFonts w:eastAsia="宋体" w:hint="eastAsia"/>
          <w:lang w:eastAsia="zh-CN"/>
        </w:rPr>
        <w:t>”“</w:t>
      </w:r>
      <w:proofErr w:type="spellStart"/>
      <w:r>
        <w:t>類小大之稱</w:t>
      </w:r>
      <w:proofErr w:type="spellEnd"/>
      <w:r>
        <w:rPr>
          <w:rFonts w:eastAsia="宋体" w:hint="eastAsia"/>
          <w:lang w:eastAsia="zh-CN"/>
        </w:rPr>
        <w:t>”</w:t>
      </w:r>
      <w:r>
        <w:t>云：</w:t>
      </w:r>
      <w:r>
        <w:rPr>
          <w:rFonts w:eastAsia="宋体" w:hint="eastAsia"/>
          <w:lang w:eastAsia="zh-CN"/>
        </w:rPr>
        <w:t>“</w:t>
      </w:r>
      <w:proofErr w:type="spellStart"/>
      <w:r>
        <w:t>作</w:t>
      </w:r>
      <w:proofErr w:type="gramStart"/>
      <w:r>
        <w:t>樂</w:t>
      </w:r>
      <w:proofErr w:type="spellEnd"/>
      <w:proofErr w:type="gramEnd"/>
    </w:p>
    <w:p w14:paraId="431817B9" w14:textId="77777777" w:rsidR="00CC015B" w:rsidRDefault="00000000">
      <w:proofErr w:type="spellStart"/>
      <w:r>
        <w:t>器，小大稱十二律也</w:t>
      </w:r>
      <w:proofErr w:type="spellEnd"/>
      <w:r>
        <w:t>。</w:t>
      </w:r>
      <w:r>
        <w:rPr>
          <w:rFonts w:eastAsia="宋体" w:hint="eastAsia"/>
          <w:lang w:eastAsia="zh-CN"/>
        </w:rPr>
        <w:t>”“</w:t>
      </w:r>
      <w:proofErr w:type="spellStart"/>
      <w:r>
        <w:t>奮至德之光</w:t>
      </w:r>
      <w:proofErr w:type="spellEnd"/>
      <w:r>
        <w:rPr>
          <w:rFonts w:eastAsia="宋体" w:hint="eastAsia"/>
          <w:lang w:eastAsia="zh-CN"/>
        </w:rPr>
        <w:t>”</w:t>
      </w:r>
      <w:r>
        <w:t>云：</w:t>
      </w:r>
      <w:r>
        <w:rPr>
          <w:rFonts w:eastAsia="宋体" w:hint="eastAsia"/>
          <w:lang w:eastAsia="zh-CN"/>
        </w:rPr>
        <w:t>“</w:t>
      </w:r>
      <w:proofErr w:type="spellStart"/>
      <w:r>
        <w:t>至德之光，天地之道也</w:t>
      </w:r>
      <w:proofErr w:type="spellEnd"/>
      <w:r>
        <w:t>。</w:t>
      </w:r>
      <w:r>
        <w:rPr>
          <w:rFonts w:eastAsia="宋体" w:hint="eastAsia"/>
          <w:lang w:eastAsia="zh-CN"/>
        </w:rPr>
        <w:t>”“</w:t>
      </w:r>
      <w:proofErr w:type="spellStart"/>
      <w:proofErr w:type="gramStart"/>
      <w:r>
        <w:t>動</w:t>
      </w:r>
      <w:proofErr w:type="gramEnd"/>
      <w:r>
        <w:t>四氣之和</w:t>
      </w:r>
      <w:proofErr w:type="spellEnd"/>
      <w:r>
        <w:rPr>
          <w:rFonts w:eastAsia="宋体" w:hint="eastAsia"/>
          <w:lang w:eastAsia="zh-CN"/>
        </w:rPr>
        <w:t>”</w:t>
      </w:r>
      <w:r>
        <w:t>云</w:t>
      </w:r>
    </w:p>
    <w:p w14:paraId="0E52EDD3" w14:textId="77777777" w:rsidR="00CC015B" w:rsidRDefault="00000000">
      <w:r>
        <w:rPr>
          <w:rFonts w:eastAsia="宋体" w:hint="eastAsia"/>
          <w:lang w:eastAsia="zh-CN"/>
        </w:rPr>
        <w:t>“</w:t>
      </w:r>
      <w:proofErr w:type="spellStart"/>
      <w:r>
        <w:t>四時之化</w:t>
      </w:r>
      <w:proofErr w:type="spellEnd"/>
      <w:r>
        <w:t>。</w:t>
      </w:r>
      <w:r>
        <w:rPr>
          <w:rFonts w:eastAsia="宋体" w:hint="eastAsia"/>
          <w:lang w:eastAsia="zh-CN"/>
        </w:rPr>
        <w:t>”“</w:t>
      </w:r>
      <w:proofErr w:type="spellStart"/>
      <w:proofErr w:type="gramStart"/>
      <w:r>
        <w:t>樂主其</w:t>
      </w:r>
      <w:proofErr w:type="gramEnd"/>
      <w:r>
        <w:t>反</w:t>
      </w:r>
      <w:proofErr w:type="spellEnd"/>
      <w:r>
        <w:rPr>
          <w:rFonts w:eastAsia="宋体" w:hint="eastAsia"/>
          <w:lang w:eastAsia="zh-CN"/>
        </w:rPr>
        <w:t>”</w:t>
      </w:r>
      <w:r>
        <w:t>云</w:t>
      </w:r>
      <w:r>
        <w:rPr>
          <w:rFonts w:eastAsia="宋体" w:hint="eastAsia"/>
          <w:lang w:eastAsia="zh-CN"/>
        </w:rPr>
        <w:t>“</w:t>
      </w:r>
      <w:proofErr w:type="spellStart"/>
      <w:r>
        <w:t>反謂曲終，還更始也</w:t>
      </w:r>
      <w:proofErr w:type="spellEnd"/>
      <w:r>
        <w:t>。</w:t>
      </w:r>
      <w:r>
        <w:rPr>
          <w:rFonts w:eastAsia="宋体" w:hint="eastAsia"/>
          <w:lang w:eastAsia="zh-CN"/>
        </w:rPr>
        <w:t>”</w:t>
      </w:r>
      <w:proofErr w:type="spellStart"/>
      <w:r>
        <w:t>所引孫注，於</w:t>
      </w:r>
      <w:proofErr w:type="spellEnd"/>
      <w:r>
        <w:rPr>
          <w:rFonts w:eastAsia="宋体" w:hint="eastAsia"/>
          <w:lang w:eastAsia="zh-CN"/>
        </w:rPr>
        <w:t>《</w:t>
      </w:r>
      <w:proofErr w:type="spellStart"/>
      <w:r>
        <w:t>爾雅</w:t>
      </w:r>
      <w:proofErr w:type="spellEnd"/>
      <w:r>
        <w:rPr>
          <w:rFonts w:eastAsia="宋体" w:hint="eastAsia"/>
          <w:lang w:eastAsia="zh-CN"/>
        </w:rPr>
        <w:t>》</w:t>
      </w:r>
      <w:proofErr w:type="spellStart"/>
      <w:r>
        <w:t>文無所附，疑古</w:t>
      </w:r>
      <w:proofErr w:type="spellEnd"/>
    </w:p>
    <w:p w14:paraId="1E7A746C" w14:textId="77777777" w:rsidR="00CC015B" w:rsidRDefault="00000000">
      <w:pPr>
        <w:rPr>
          <w:lang w:eastAsia="zh-CN"/>
        </w:rPr>
      </w:pPr>
      <w:r>
        <w:rPr>
          <w:lang w:eastAsia="zh-CN"/>
        </w:rPr>
        <w:t>本在篇内，</w:t>
      </w:r>
      <w:proofErr w:type="gramStart"/>
      <w:r>
        <w:rPr>
          <w:lang w:eastAsia="zh-CN"/>
        </w:rPr>
        <w:t>今缺脱</w:t>
      </w:r>
      <w:proofErr w:type="gramEnd"/>
      <w:r>
        <w:rPr>
          <w:lang w:eastAsia="zh-CN"/>
        </w:rPr>
        <w:t>矣。此篇首舉五音之别號，次及八音大小之異名皆言其器，未論其義</w:t>
      </w:r>
    </w:p>
    <w:p w14:paraId="5AD1129F" w14:textId="77777777" w:rsidR="00CC015B" w:rsidRDefault="00000000">
      <w:proofErr w:type="spellStart"/>
      <w:r>
        <w:t>其篇末將有闕文歟</w:t>
      </w:r>
      <w:proofErr w:type="spellEnd"/>
      <w:r>
        <w:t>？</w:t>
      </w:r>
    </w:p>
    <w:p w14:paraId="21C4513A" w14:textId="77777777" w:rsidR="00CC015B" w:rsidRDefault="00000000">
      <w:proofErr w:type="spellStart"/>
      <w:r>
        <w:t>念孫案</w:t>
      </w:r>
      <w:proofErr w:type="spellEnd"/>
      <w:r>
        <w:t>：</w:t>
      </w:r>
      <w:r>
        <w:rPr>
          <w:rFonts w:eastAsia="宋体" w:hint="eastAsia"/>
          <w:lang w:eastAsia="zh-CN"/>
        </w:rPr>
        <w:t>《</w:t>
      </w:r>
      <w:proofErr w:type="spellStart"/>
      <w:r>
        <w:t>索隱</w:t>
      </w:r>
      <w:proofErr w:type="spellEnd"/>
      <w:r>
        <w:rPr>
          <w:rFonts w:eastAsia="宋体" w:hint="eastAsia"/>
          <w:lang w:eastAsia="zh-CN"/>
        </w:rPr>
        <w:t>》</w:t>
      </w:r>
      <w:proofErr w:type="spellStart"/>
      <w:r>
        <w:t>所引乃孫炎</w:t>
      </w:r>
      <w:proofErr w:type="spellEnd"/>
      <w:r>
        <w:rPr>
          <w:rFonts w:eastAsia="宋体" w:hint="eastAsia"/>
          <w:lang w:eastAsia="zh-CN"/>
        </w:rPr>
        <w:t>《</w:t>
      </w:r>
      <w:proofErr w:type="spellStart"/>
      <w:r>
        <w:t>禮記注</w:t>
      </w:r>
      <w:proofErr w:type="spellEnd"/>
      <w:r>
        <w:rPr>
          <w:rFonts w:eastAsia="宋体" w:hint="eastAsia"/>
          <w:lang w:eastAsia="zh-CN"/>
        </w:rPr>
        <w:t>》</w:t>
      </w:r>
      <w:r>
        <w:t>，非</w:t>
      </w:r>
      <w:r>
        <w:rPr>
          <w:rFonts w:eastAsia="宋体" w:hint="eastAsia"/>
          <w:lang w:eastAsia="zh-CN"/>
        </w:rPr>
        <w:t>《</w:t>
      </w:r>
      <w:proofErr w:type="spellStart"/>
      <w:r>
        <w:t>爾雅注</w:t>
      </w:r>
      <w:proofErr w:type="spellEnd"/>
      <w:r>
        <w:rPr>
          <w:rFonts w:eastAsia="宋体" w:hint="eastAsia"/>
          <w:lang w:eastAsia="zh-CN"/>
        </w:rPr>
        <w:t>》</w:t>
      </w:r>
      <w:proofErr w:type="spellStart"/>
      <w:r>
        <w:t>也。孫有</w:t>
      </w:r>
      <w:proofErr w:type="spellEnd"/>
      <w:r>
        <w:rPr>
          <w:rFonts w:eastAsia="宋体" w:hint="eastAsia"/>
          <w:lang w:eastAsia="zh-CN"/>
        </w:rPr>
        <w:t>《</w:t>
      </w:r>
      <w:proofErr w:type="spellStart"/>
      <w:r>
        <w:t>禮記注</w:t>
      </w:r>
      <w:proofErr w:type="spellEnd"/>
      <w:r>
        <w:rPr>
          <w:rFonts w:eastAsia="宋体" w:hint="eastAsia"/>
          <w:lang w:eastAsia="zh-CN"/>
        </w:rPr>
        <w:t>》</w:t>
      </w:r>
      <w:proofErr w:type="spellStart"/>
      <w:r>
        <w:t>二十九卷，見</w:t>
      </w:r>
      <w:proofErr w:type="spellEnd"/>
    </w:p>
    <w:p w14:paraId="036CF464" w14:textId="77777777" w:rsidR="00CC015B" w:rsidRDefault="00000000">
      <w:pPr>
        <w:rPr>
          <w:lang w:eastAsia="zh-CN"/>
        </w:rPr>
      </w:pPr>
      <w:r>
        <w:rPr>
          <w:lang w:eastAsia="zh-CN"/>
        </w:rPr>
        <w:t>【第</w:t>
      </w:r>
      <w:r>
        <w:rPr>
          <w:lang w:eastAsia="zh-CN"/>
        </w:rPr>
        <w:t>142</w:t>
      </w:r>
      <w:r>
        <w:rPr>
          <w:lang w:eastAsia="zh-CN"/>
        </w:rPr>
        <w:t>页】</w:t>
      </w:r>
    </w:p>
    <w:p w14:paraId="05E85D66" w14:textId="77777777" w:rsidR="00CC015B" w:rsidRDefault="00000000">
      <w:pPr>
        <w:rPr>
          <w:lang w:eastAsia="zh-CN"/>
        </w:rPr>
      </w:pPr>
      <w:r>
        <w:rPr>
          <w:rFonts w:eastAsia="宋体" w:hint="eastAsia"/>
          <w:lang w:eastAsia="zh-CN"/>
        </w:rPr>
        <w:t>《</w:t>
      </w:r>
      <w:r>
        <w:rPr>
          <w:lang w:eastAsia="zh-CN"/>
        </w:rPr>
        <w:t>釋文序録</w:t>
      </w:r>
      <w:r>
        <w:rPr>
          <w:rFonts w:eastAsia="宋体" w:hint="eastAsia"/>
          <w:lang w:eastAsia="zh-CN"/>
        </w:rPr>
        <w:t>》</w:t>
      </w:r>
      <w:r>
        <w:rPr>
          <w:lang w:eastAsia="zh-CN"/>
        </w:rPr>
        <w:t>。</w:t>
      </w:r>
    </w:p>
    <w:p w14:paraId="3E53C6F4" w14:textId="77777777" w:rsidR="00CC015B" w:rsidRDefault="00000000">
      <w:proofErr w:type="spellStart"/>
      <w:r>
        <w:t>大瑟謂之灑</w:t>
      </w:r>
      <w:proofErr w:type="spellEnd"/>
      <w:r>
        <w:t>。</w:t>
      </w:r>
    </w:p>
    <w:p w14:paraId="2F04619F" w14:textId="77777777" w:rsidR="00CC015B" w:rsidRDefault="00000000">
      <w:r>
        <w:rPr>
          <w:rFonts w:eastAsia="宋体" w:hint="eastAsia"/>
          <w:lang w:eastAsia="zh-CN"/>
        </w:rPr>
        <w:t>《</w:t>
      </w:r>
      <w:proofErr w:type="spellStart"/>
      <w:r>
        <w:t>釋文</w:t>
      </w:r>
      <w:proofErr w:type="spellEnd"/>
      <w:r>
        <w:rPr>
          <w:rFonts w:eastAsia="宋体" w:hint="eastAsia"/>
          <w:lang w:eastAsia="zh-CN"/>
        </w:rPr>
        <w:t>》</w:t>
      </w:r>
      <w:proofErr w:type="spellStart"/>
      <w:r>
        <w:t>引孫炎曰</w:t>
      </w:r>
      <w:proofErr w:type="spellEnd"/>
      <w:r>
        <w:rPr>
          <w:rFonts w:eastAsia="宋体" w:hint="eastAsia"/>
          <w:lang w:eastAsia="zh-CN"/>
        </w:rPr>
        <w:t>“</w:t>
      </w:r>
      <w:proofErr w:type="spellStart"/>
      <w:r>
        <w:t>音多變布出如</w:t>
      </w:r>
      <w:proofErr w:type="gramStart"/>
      <w:r>
        <w:t>灑</w:t>
      </w:r>
      <w:proofErr w:type="gramEnd"/>
      <w:r>
        <w:t>也</w:t>
      </w:r>
      <w:proofErr w:type="spellEnd"/>
      <w:r>
        <w:t>。</w:t>
      </w:r>
      <w:r>
        <w:rPr>
          <w:rFonts w:eastAsia="宋体" w:hint="eastAsia"/>
          <w:lang w:eastAsia="zh-CN"/>
        </w:rPr>
        <w:t>”《</w:t>
      </w:r>
      <w:proofErr w:type="spellStart"/>
      <w:r>
        <w:t>月令</w:t>
      </w:r>
      <w:proofErr w:type="spellEnd"/>
      <w:r>
        <w:rPr>
          <w:rFonts w:eastAsia="宋体" w:hint="eastAsia"/>
          <w:lang w:eastAsia="zh-CN"/>
        </w:rPr>
        <w:t>》</w:t>
      </w:r>
      <w:proofErr w:type="spellStart"/>
      <w:r>
        <w:t>正義引作</w:t>
      </w:r>
      <w:proofErr w:type="spellEnd"/>
      <w:r>
        <w:rPr>
          <w:rFonts w:eastAsia="宋体" w:hint="eastAsia"/>
          <w:lang w:eastAsia="zh-CN"/>
        </w:rPr>
        <w:t>“</w:t>
      </w:r>
      <w:proofErr w:type="spellStart"/>
      <w:r>
        <w:t>音之布告如</w:t>
      </w:r>
      <w:proofErr w:type="gramStart"/>
      <w:r>
        <w:t>埽</w:t>
      </w:r>
      <w:proofErr w:type="gramEnd"/>
      <w:r>
        <w:t>灑也</w:t>
      </w:r>
      <w:proofErr w:type="spellEnd"/>
      <w:r>
        <w:t>。</w:t>
      </w:r>
    </w:p>
    <w:p w14:paraId="5621E894" w14:textId="77777777" w:rsidR="00CC015B" w:rsidRDefault="00000000">
      <w:pPr>
        <w:rPr>
          <w:lang w:eastAsia="zh-CN"/>
        </w:rPr>
      </w:pPr>
      <w:proofErr w:type="gramStart"/>
      <w:r>
        <w:rPr>
          <w:lang w:eastAsia="zh-CN"/>
        </w:rPr>
        <w:t>灑</w:t>
      </w:r>
      <w:proofErr w:type="gramEnd"/>
      <w:r>
        <w:rPr>
          <w:lang w:eastAsia="zh-CN"/>
        </w:rPr>
        <w:t>，所蟹、所綺二反。按</w:t>
      </w:r>
      <w:proofErr w:type="gramStart"/>
      <w:r>
        <w:rPr>
          <w:lang w:eastAsia="zh-CN"/>
        </w:rPr>
        <w:t>灑</w:t>
      </w:r>
      <w:proofErr w:type="gramEnd"/>
      <w:r>
        <w:rPr>
          <w:lang w:eastAsia="zh-CN"/>
        </w:rPr>
        <w:t>从麗聲，</w:t>
      </w:r>
      <w:proofErr w:type="gramStart"/>
      <w:r>
        <w:rPr>
          <w:lang w:eastAsia="zh-CN"/>
        </w:rPr>
        <w:t>所蟹非</w:t>
      </w:r>
      <w:proofErr w:type="gramEnd"/>
      <w:r>
        <w:rPr>
          <w:lang w:eastAsia="zh-CN"/>
        </w:rPr>
        <w:t>古音，</w:t>
      </w:r>
      <w:proofErr w:type="gramStart"/>
      <w:r>
        <w:rPr>
          <w:lang w:eastAsia="zh-CN"/>
        </w:rPr>
        <w:t>灑</w:t>
      </w:r>
      <w:proofErr w:type="gramEnd"/>
      <w:r>
        <w:rPr>
          <w:lang w:eastAsia="zh-CN"/>
        </w:rPr>
        <w:t>、</w:t>
      </w:r>
      <w:proofErr w:type="gramStart"/>
      <w:r>
        <w:rPr>
          <w:lang w:eastAsia="zh-CN"/>
        </w:rPr>
        <w:t>瑟</w:t>
      </w:r>
      <w:proofErr w:type="gramEnd"/>
      <w:r>
        <w:rPr>
          <w:lang w:eastAsia="zh-CN"/>
        </w:rPr>
        <w:t>以聲轉爲義</w:t>
      </w:r>
    </w:p>
    <w:p w14:paraId="6DE44B1B" w14:textId="77777777" w:rsidR="00CC015B" w:rsidRDefault="00000000">
      <w:pPr>
        <w:rPr>
          <w:lang w:eastAsia="zh-CN"/>
        </w:rPr>
      </w:pPr>
      <w:r>
        <w:rPr>
          <w:lang w:eastAsia="zh-CN"/>
        </w:rPr>
        <w:t>念孫案：</w:t>
      </w:r>
      <w:proofErr w:type="gramStart"/>
      <w:r>
        <w:rPr>
          <w:lang w:eastAsia="zh-CN"/>
        </w:rPr>
        <w:t>灑</w:t>
      </w:r>
      <w:proofErr w:type="gramEnd"/>
      <w:r>
        <w:rPr>
          <w:lang w:eastAsia="zh-CN"/>
        </w:rPr>
        <w:t>者，大</w:t>
      </w:r>
      <w:proofErr w:type="gramStart"/>
      <w:r>
        <w:rPr>
          <w:lang w:eastAsia="zh-CN"/>
        </w:rPr>
        <w:t>瑟</w:t>
      </w:r>
      <w:proofErr w:type="gramEnd"/>
      <w:r>
        <w:rPr>
          <w:lang w:eastAsia="zh-CN"/>
        </w:rPr>
        <w:t>之名，故孙</w:t>
      </w:r>
      <w:r>
        <w:rPr>
          <w:rFonts w:eastAsia="宋体" w:hint="eastAsia"/>
          <w:lang w:eastAsia="zh-CN"/>
        </w:rPr>
        <w:t>（</w:t>
      </w:r>
      <w:r>
        <w:rPr>
          <w:lang w:eastAsia="zh-CN"/>
        </w:rPr>
        <w:t>之</w:t>
      </w:r>
      <w:r>
        <w:rPr>
          <w:rFonts w:eastAsia="宋体" w:hint="eastAsia"/>
          <w:lang w:eastAsia="zh-CN"/>
        </w:rPr>
        <w:t>）【</w:t>
      </w:r>
      <w:r>
        <w:rPr>
          <w:lang w:eastAsia="zh-CN"/>
        </w:rPr>
        <w:t>云</w:t>
      </w:r>
      <w:r>
        <w:rPr>
          <w:rFonts w:eastAsia="宋体" w:hint="eastAsia"/>
          <w:lang w:eastAsia="zh-CN"/>
        </w:rPr>
        <w:t>】“</w:t>
      </w:r>
      <w:r>
        <w:rPr>
          <w:lang w:eastAsia="zh-CN"/>
        </w:rPr>
        <w:t>音多變布出如</w:t>
      </w:r>
      <w:proofErr w:type="gramStart"/>
      <w:r>
        <w:rPr>
          <w:lang w:eastAsia="zh-CN"/>
        </w:rPr>
        <w:t>灑</w:t>
      </w:r>
      <w:proofErr w:type="gramEnd"/>
      <w:r>
        <w:rPr>
          <w:lang w:eastAsia="zh-CN"/>
        </w:rPr>
        <w:t>也</w:t>
      </w:r>
      <w:r>
        <w:rPr>
          <w:rFonts w:eastAsia="宋体" w:hint="eastAsia"/>
          <w:lang w:eastAsia="zh-CN"/>
        </w:rPr>
        <w:t>”</w:t>
      </w:r>
      <w:r>
        <w:rPr>
          <w:lang w:eastAsia="zh-CN"/>
        </w:rPr>
        <w:t>。若云</w:t>
      </w:r>
      <w:r>
        <w:rPr>
          <w:rFonts w:eastAsia="宋体" w:hint="eastAsia"/>
          <w:lang w:eastAsia="zh-CN"/>
        </w:rPr>
        <w:t>“</w:t>
      </w:r>
      <w:proofErr w:type="gramStart"/>
      <w:r>
        <w:rPr>
          <w:lang w:eastAsia="zh-CN"/>
        </w:rPr>
        <w:t>灑</w:t>
      </w:r>
      <w:proofErr w:type="gramEnd"/>
      <w:r>
        <w:rPr>
          <w:rFonts w:eastAsia="宋体" w:hint="eastAsia"/>
          <w:lang w:eastAsia="zh-CN"/>
        </w:rPr>
        <w:t>（</w:t>
      </w:r>
      <w:proofErr w:type="gramStart"/>
      <w:r>
        <w:rPr>
          <w:lang w:eastAsia="zh-CN"/>
        </w:rPr>
        <w:t>灑</w:t>
      </w:r>
      <w:proofErr w:type="gramEnd"/>
      <w:r>
        <w:rPr>
          <w:rFonts w:eastAsia="宋体" w:hint="eastAsia"/>
          <w:lang w:eastAsia="zh-CN"/>
        </w:rPr>
        <w:t>）</w:t>
      </w:r>
      <w:r>
        <w:rPr>
          <w:lang w:eastAsia="zh-CN"/>
        </w:rPr>
        <w:t>、</w:t>
      </w:r>
      <w:proofErr w:type="gramStart"/>
      <w:r>
        <w:rPr>
          <w:lang w:eastAsia="zh-CN"/>
        </w:rPr>
        <w:t>瑟</w:t>
      </w:r>
      <w:proofErr w:type="gramEnd"/>
      <w:r>
        <w:rPr>
          <w:lang w:eastAsia="zh-CN"/>
        </w:rPr>
        <w:t>以</w:t>
      </w:r>
    </w:p>
    <w:p w14:paraId="6A2246BD" w14:textId="77777777" w:rsidR="00CC015B" w:rsidRDefault="00000000">
      <w:pPr>
        <w:rPr>
          <w:lang w:eastAsia="zh-CN"/>
        </w:rPr>
      </w:pPr>
      <w:r>
        <w:rPr>
          <w:lang w:eastAsia="zh-CN"/>
        </w:rPr>
        <w:t>聲轉爲義</w:t>
      </w:r>
      <w:proofErr w:type="gramStart"/>
      <w:r>
        <w:rPr>
          <w:rFonts w:eastAsia="宋体" w:hint="eastAsia"/>
          <w:lang w:eastAsia="zh-CN"/>
        </w:rPr>
        <w:t>”</w:t>
      </w:r>
      <w:proofErr w:type="gramEnd"/>
      <w:r>
        <w:rPr>
          <w:lang w:eastAsia="zh-CN"/>
        </w:rPr>
        <w:t>，則當云</w:t>
      </w:r>
      <w:r>
        <w:rPr>
          <w:rFonts w:eastAsia="宋体" w:hint="eastAsia"/>
          <w:lang w:eastAsia="zh-CN"/>
        </w:rPr>
        <w:t>“</w:t>
      </w:r>
      <w:proofErr w:type="gramStart"/>
      <w:r>
        <w:rPr>
          <w:lang w:eastAsia="zh-CN"/>
        </w:rPr>
        <w:t>瑟</w:t>
      </w:r>
      <w:proofErr w:type="gramEnd"/>
      <w:r>
        <w:rPr>
          <w:lang w:eastAsia="zh-CN"/>
        </w:rPr>
        <w:t>謂之</w:t>
      </w:r>
      <w:proofErr w:type="gramStart"/>
      <w:r>
        <w:rPr>
          <w:lang w:eastAsia="zh-CN"/>
        </w:rPr>
        <w:t>灑</w:t>
      </w:r>
      <w:proofErr w:type="gramEnd"/>
      <w:r>
        <w:rPr>
          <w:rFonts w:eastAsia="宋体" w:hint="eastAsia"/>
          <w:lang w:eastAsia="zh-CN"/>
        </w:rPr>
        <w:t>”</w:t>
      </w:r>
      <w:r>
        <w:rPr>
          <w:lang w:eastAsia="zh-CN"/>
        </w:rPr>
        <w:t>，而</w:t>
      </w:r>
      <w:r>
        <w:rPr>
          <w:rFonts w:eastAsia="宋体" w:hint="eastAsia"/>
          <w:lang w:eastAsia="zh-CN"/>
        </w:rPr>
        <w:t>“</w:t>
      </w:r>
      <w:r>
        <w:rPr>
          <w:lang w:eastAsia="zh-CN"/>
        </w:rPr>
        <w:t>大</w:t>
      </w:r>
      <w:r>
        <w:rPr>
          <w:rFonts w:eastAsia="宋体" w:hint="eastAsia"/>
          <w:lang w:eastAsia="zh-CN"/>
        </w:rPr>
        <w:t>”</w:t>
      </w:r>
      <w:r>
        <w:rPr>
          <w:lang w:eastAsia="zh-CN"/>
        </w:rPr>
        <w:t>字可</w:t>
      </w:r>
      <w:proofErr w:type="gramStart"/>
      <w:r>
        <w:rPr>
          <w:lang w:eastAsia="zh-CN"/>
        </w:rPr>
        <w:t>删</w:t>
      </w:r>
      <w:proofErr w:type="gramEnd"/>
      <w:r>
        <w:rPr>
          <w:lang w:eastAsia="zh-CN"/>
        </w:rPr>
        <w:t>矣。</w:t>
      </w:r>
      <w:proofErr w:type="gramStart"/>
      <w:r>
        <w:rPr>
          <w:lang w:eastAsia="zh-CN"/>
        </w:rPr>
        <w:t>後</w:t>
      </w:r>
      <w:proofErr w:type="gramEnd"/>
      <w:r>
        <w:rPr>
          <w:lang w:eastAsia="zh-CN"/>
        </w:rPr>
        <w:t>解</w:t>
      </w:r>
      <w:r>
        <w:rPr>
          <w:rFonts w:eastAsia="宋体" w:hint="eastAsia"/>
          <w:lang w:eastAsia="zh-CN"/>
        </w:rPr>
        <w:t>“</w:t>
      </w:r>
      <w:r>
        <w:rPr>
          <w:lang w:eastAsia="zh-CN"/>
        </w:rPr>
        <w:t>大磬謂之毊</w:t>
      </w:r>
      <w:r>
        <w:rPr>
          <w:rFonts w:eastAsia="宋体" w:hint="eastAsia"/>
          <w:lang w:eastAsia="zh-CN"/>
        </w:rPr>
        <w:t>”</w:t>
      </w:r>
      <w:r>
        <w:rPr>
          <w:lang w:eastAsia="zh-CN"/>
        </w:rPr>
        <w:t>，云喬、磬一聲之</w:t>
      </w:r>
    </w:p>
    <w:p w14:paraId="4000AB49" w14:textId="77777777" w:rsidR="00CC015B" w:rsidRDefault="00000000">
      <w:proofErr w:type="spellStart"/>
      <w:r>
        <w:t>轉，誤與此同</w:t>
      </w:r>
      <w:proofErr w:type="spellEnd"/>
      <w:r>
        <w:t>。</w:t>
      </w:r>
    </w:p>
    <w:p w14:paraId="74B7D533" w14:textId="77777777" w:rsidR="00CC015B" w:rsidRDefault="00000000">
      <w:proofErr w:type="spellStart"/>
      <w:r>
        <w:lastRenderedPageBreak/>
        <w:t>徒鼓瑟謂之步，徒吹謂之和，徒歌謂之謡</w:t>
      </w:r>
      <w:proofErr w:type="spellEnd"/>
    </w:p>
    <w:p w14:paraId="4B7B02E2" w14:textId="77777777" w:rsidR="00CC015B" w:rsidRDefault="00000000">
      <w:r>
        <w:rPr>
          <w:rFonts w:eastAsia="宋体" w:hint="eastAsia"/>
          <w:lang w:eastAsia="zh-CN"/>
        </w:rPr>
        <w:t>《</w:t>
      </w:r>
      <w:proofErr w:type="spellStart"/>
      <w:r>
        <w:t>初學記</w:t>
      </w:r>
      <w:proofErr w:type="spellEnd"/>
      <w:r>
        <w:rPr>
          <w:rFonts w:eastAsia="宋体" w:hint="eastAsia"/>
          <w:lang w:eastAsia="zh-CN"/>
        </w:rPr>
        <w:t>》</w:t>
      </w:r>
      <w:r>
        <w:t>引</w:t>
      </w:r>
      <w:r>
        <w:rPr>
          <w:rFonts w:eastAsia="宋体" w:hint="eastAsia"/>
          <w:lang w:eastAsia="zh-CN"/>
        </w:rPr>
        <w:t>《</w:t>
      </w:r>
      <w:proofErr w:type="spellStart"/>
      <w:r>
        <w:t>韓詩章句</w:t>
      </w:r>
      <w:proofErr w:type="spellEnd"/>
      <w:r>
        <w:rPr>
          <w:rFonts w:eastAsia="宋体" w:hint="eastAsia"/>
          <w:lang w:eastAsia="zh-CN"/>
        </w:rPr>
        <w:t>》</w:t>
      </w:r>
      <w:r>
        <w:t>有</w:t>
      </w:r>
      <w:r>
        <w:rPr>
          <w:rFonts w:eastAsia="宋体" w:hint="eastAsia"/>
          <w:lang w:eastAsia="zh-CN"/>
        </w:rPr>
        <w:t>“</w:t>
      </w:r>
      <w:proofErr w:type="spellStart"/>
      <w:r>
        <w:t>章曲曰歌，無章曲曰謡</w:t>
      </w:r>
      <w:proofErr w:type="spellEnd"/>
      <w:r>
        <w:rPr>
          <w:rFonts w:eastAsia="宋体" w:hint="eastAsia"/>
          <w:lang w:eastAsia="zh-CN"/>
        </w:rPr>
        <w:t>”</w:t>
      </w:r>
      <w:r>
        <w:t>，</w:t>
      </w:r>
      <w:proofErr w:type="spellStart"/>
      <w:r>
        <w:t>又引</w:t>
      </w:r>
      <w:proofErr w:type="spellEnd"/>
      <w:r>
        <w:rPr>
          <w:rFonts w:eastAsia="宋体" w:hint="eastAsia"/>
          <w:lang w:eastAsia="zh-CN"/>
        </w:rPr>
        <w:t>《</w:t>
      </w:r>
      <w:proofErr w:type="spellStart"/>
      <w:r>
        <w:t>爾雅注</w:t>
      </w:r>
      <w:proofErr w:type="spellEnd"/>
      <w:r>
        <w:rPr>
          <w:rFonts w:eastAsia="宋体" w:hint="eastAsia"/>
          <w:lang w:eastAsia="zh-CN"/>
        </w:rPr>
        <w:t>》</w:t>
      </w:r>
      <w:r>
        <w:t>云</w:t>
      </w:r>
      <w:r>
        <w:rPr>
          <w:rFonts w:eastAsia="宋体" w:hint="eastAsia"/>
          <w:lang w:eastAsia="zh-CN"/>
        </w:rPr>
        <w:t>“</w:t>
      </w:r>
      <w:proofErr w:type="spellStart"/>
      <w:r>
        <w:t>謂無絲竹之</w:t>
      </w:r>
      <w:proofErr w:type="spellEnd"/>
    </w:p>
    <w:p w14:paraId="492A6D98" w14:textId="77777777" w:rsidR="00CC015B" w:rsidRDefault="00000000">
      <w:pPr>
        <w:rPr>
          <w:lang w:eastAsia="zh-CN"/>
        </w:rPr>
      </w:pPr>
      <w:r>
        <w:rPr>
          <w:lang w:eastAsia="zh-CN"/>
        </w:rPr>
        <w:t>類獨歌之。</w:t>
      </w:r>
      <w:r>
        <w:rPr>
          <w:rFonts w:eastAsia="宋体" w:hint="eastAsia"/>
          <w:lang w:eastAsia="zh-CN"/>
        </w:rPr>
        <w:t>”《</w:t>
      </w:r>
      <w:r>
        <w:rPr>
          <w:lang w:eastAsia="zh-CN"/>
        </w:rPr>
        <w:t>詩正義</w:t>
      </w:r>
      <w:r>
        <w:rPr>
          <w:rFonts w:eastAsia="宋体" w:hint="eastAsia"/>
          <w:lang w:eastAsia="zh-CN"/>
        </w:rPr>
        <w:t>》</w:t>
      </w:r>
      <w:r>
        <w:rPr>
          <w:lang w:eastAsia="zh-CN"/>
        </w:rPr>
        <w:t>引孙炎曰：</w:t>
      </w:r>
      <w:r>
        <w:rPr>
          <w:rFonts w:eastAsia="宋体" w:hint="eastAsia"/>
          <w:lang w:eastAsia="zh-CN"/>
        </w:rPr>
        <w:t>“</w:t>
      </w:r>
      <w:r>
        <w:rPr>
          <w:lang w:eastAsia="zh-CN"/>
        </w:rPr>
        <w:t>聲消摇也。</w:t>
      </w:r>
      <w:r>
        <w:rPr>
          <w:rFonts w:eastAsia="宋体" w:hint="eastAsia"/>
          <w:lang w:eastAsia="zh-CN"/>
        </w:rPr>
        <w:t>”</w:t>
      </w:r>
      <w:proofErr w:type="spellStart"/>
      <w:r>
        <w:t>然則謡有消摇之義</w:t>
      </w:r>
      <w:proofErr w:type="spellEnd"/>
      <w:r>
        <w:t>。</w:t>
      </w:r>
      <w:r>
        <w:rPr>
          <w:rFonts w:eastAsia="宋体" w:hint="eastAsia"/>
          <w:lang w:eastAsia="zh-CN"/>
        </w:rPr>
        <w:t>《</w:t>
      </w:r>
      <w:r>
        <w:rPr>
          <w:lang w:eastAsia="zh-CN"/>
        </w:rPr>
        <w:t>檀弓</w:t>
      </w:r>
      <w:r>
        <w:rPr>
          <w:rFonts w:eastAsia="宋体" w:hint="eastAsia"/>
          <w:lang w:eastAsia="zh-CN"/>
        </w:rPr>
        <w:t>》</w:t>
      </w:r>
      <w:r>
        <w:rPr>
          <w:lang w:eastAsia="zh-CN"/>
        </w:rPr>
        <w:t>云：</w:t>
      </w:r>
      <w:r>
        <w:rPr>
          <w:rFonts w:eastAsia="宋体" w:hint="eastAsia"/>
          <w:lang w:eastAsia="zh-CN"/>
        </w:rPr>
        <w:t>“</w:t>
      </w:r>
      <w:r>
        <w:rPr>
          <w:lang w:eastAsia="zh-CN"/>
        </w:rPr>
        <w:t>孔子消摇</w:t>
      </w:r>
    </w:p>
    <w:p w14:paraId="7BBB43B8" w14:textId="77777777" w:rsidR="00CC015B" w:rsidRDefault="00000000">
      <w:proofErr w:type="spellStart"/>
      <w:proofErr w:type="gramStart"/>
      <w:r>
        <w:t>於</w:t>
      </w:r>
      <w:proofErr w:type="gramEnd"/>
      <w:r>
        <w:t>門而歌</w:t>
      </w:r>
      <w:proofErr w:type="spellEnd"/>
      <w:r>
        <w:t>。</w:t>
      </w:r>
      <w:r>
        <w:rPr>
          <w:rFonts w:eastAsia="宋体" w:hint="eastAsia"/>
          <w:lang w:eastAsia="zh-CN"/>
        </w:rPr>
        <w:t>”</w:t>
      </w:r>
      <w:proofErr w:type="spellStart"/>
      <w:r>
        <w:t>此歌即徒歌矣</w:t>
      </w:r>
      <w:proofErr w:type="spellEnd"/>
      <w:r>
        <w:t>。</w:t>
      </w:r>
    </w:p>
    <w:p w14:paraId="5A21F270" w14:textId="77777777" w:rsidR="00CC015B" w:rsidRDefault="00000000">
      <w:pPr>
        <w:rPr>
          <w:lang w:eastAsia="zh-CN"/>
        </w:rPr>
      </w:pPr>
      <w:r>
        <w:rPr>
          <w:lang w:eastAsia="zh-CN"/>
        </w:rPr>
        <w:t>念孙案：</w:t>
      </w:r>
      <w:r>
        <w:rPr>
          <w:rFonts w:eastAsia="宋体" w:hint="eastAsia"/>
          <w:lang w:eastAsia="zh-CN"/>
        </w:rPr>
        <w:t>“</w:t>
      </w:r>
      <w:r>
        <w:rPr>
          <w:lang w:eastAsia="zh-CN"/>
        </w:rPr>
        <w:t>消摇</w:t>
      </w:r>
      <w:proofErr w:type="gramStart"/>
      <w:r>
        <w:rPr>
          <w:lang w:eastAsia="zh-CN"/>
        </w:rPr>
        <w:t>於</w:t>
      </w:r>
      <w:proofErr w:type="gramEnd"/>
      <w:r>
        <w:rPr>
          <w:lang w:eastAsia="zh-CN"/>
        </w:rPr>
        <w:t>門</w:t>
      </w:r>
      <w:r>
        <w:rPr>
          <w:rFonts w:eastAsia="宋体" w:hint="eastAsia"/>
          <w:lang w:eastAsia="zh-CN"/>
        </w:rPr>
        <w:t>”</w:t>
      </w:r>
      <w:r>
        <w:rPr>
          <w:lang w:eastAsia="zh-CN"/>
        </w:rPr>
        <w:t>，非徒歌之謂，下文乃言歌耳</w:t>
      </w:r>
    </w:p>
    <w:p w14:paraId="635E919F" w14:textId="77777777" w:rsidR="00CC015B" w:rsidRDefault="00000000">
      <w:pPr>
        <w:rPr>
          <w:rFonts w:eastAsia="宋体"/>
          <w:lang w:eastAsia="zh-CN"/>
        </w:rPr>
      </w:pPr>
      <w:r>
        <w:rPr>
          <w:rFonts w:eastAsia="宋体" w:hint="eastAsia"/>
          <w:lang w:eastAsia="zh-CN"/>
        </w:rPr>
        <w:t>《</w:t>
      </w:r>
      <w:proofErr w:type="spellStart"/>
      <w:r>
        <w:t>釋天</w:t>
      </w:r>
      <w:proofErr w:type="spellEnd"/>
      <w:r>
        <w:rPr>
          <w:rFonts w:eastAsia="宋体" w:hint="eastAsia"/>
          <w:lang w:eastAsia="zh-CN"/>
        </w:rPr>
        <w:t>》【</w:t>
      </w:r>
      <w:proofErr w:type="spellStart"/>
      <w:r>
        <w:t>第八</w:t>
      </w:r>
      <w:proofErr w:type="spellEnd"/>
      <w:r>
        <w:rPr>
          <w:rFonts w:eastAsia="宋体" w:hint="eastAsia"/>
          <w:lang w:eastAsia="zh-CN"/>
        </w:rPr>
        <w:t>】</w:t>
      </w:r>
    </w:p>
    <w:p w14:paraId="3E055FEC" w14:textId="77777777" w:rsidR="00CC015B" w:rsidRDefault="00000000">
      <w:proofErr w:type="spellStart"/>
      <w:r>
        <w:t>祭星曰布，祭風曰磔</w:t>
      </w:r>
      <w:proofErr w:type="spellEnd"/>
      <w:r>
        <w:t>。</w:t>
      </w:r>
    </w:p>
    <w:p w14:paraId="6F3DAE6F" w14:textId="77777777" w:rsidR="00CC015B" w:rsidRDefault="00000000">
      <w:pPr>
        <w:rPr>
          <w:lang w:eastAsia="zh-CN"/>
        </w:rPr>
      </w:pPr>
      <w:r>
        <w:rPr>
          <w:lang w:eastAsia="zh-CN"/>
        </w:rPr>
        <w:t>【第</w:t>
      </w:r>
      <w:r>
        <w:rPr>
          <w:lang w:eastAsia="zh-CN"/>
        </w:rPr>
        <w:t>143</w:t>
      </w:r>
      <w:r>
        <w:rPr>
          <w:lang w:eastAsia="zh-CN"/>
        </w:rPr>
        <w:t>页】</w:t>
      </w:r>
    </w:p>
    <w:p w14:paraId="2C59C007" w14:textId="77777777" w:rsidR="00CC015B" w:rsidRDefault="00000000">
      <w:pPr>
        <w:rPr>
          <w:lang w:eastAsia="zh-CN"/>
        </w:rPr>
      </w:pPr>
      <w:r>
        <w:rPr>
          <w:rFonts w:eastAsia="宋体" w:hint="eastAsia"/>
          <w:lang w:eastAsia="zh-CN"/>
        </w:rPr>
        <w:t>《</w:t>
      </w:r>
      <w:r>
        <w:rPr>
          <w:lang w:eastAsia="zh-CN"/>
        </w:rPr>
        <w:t>淮南</w:t>
      </w:r>
      <w:r>
        <w:rPr>
          <w:rFonts w:eastAsia="宋体" w:hint="eastAsia"/>
          <w:lang w:eastAsia="zh-CN"/>
        </w:rPr>
        <w:t>•</w:t>
      </w:r>
      <w:r>
        <w:rPr>
          <w:lang w:eastAsia="zh-CN"/>
        </w:rPr>
        <w:t>氾論</w:t>
      </w:r>
      <w:r>
        <w:rPr>
          <w:rFonts w:eastAsia="宋体" w:hint="eastAsia"/>
          <w:lang w:eastAsia="zh-CN"/>
        </w:rPr>
        <w:t>》</w:t>
      </w:r>
      <w:r>
        <w:rPr>
          <w:lang w:eastAsia="zh-CN"/>
        </w:rPr>
        <w:t>篇云</w:t>
      </w:r>
      <w:r>
        <w:rPr>
          <w:rFonts w:eastAsia="宋体" w:hint="eastAsia"/>
          <w:lang w:eastAsia="zh-CN"/>
        </w:rPr>
        <w:t>“</w:t>
      </w:r>
      <w:r>
        <w:rPr>
          <w:lang w:eastAsia="zh-CN"/>
        </w:rPr>
        <w:t>羿除天下之害而死爲宗布。</w:t>
      </w:r>
      <w:r>
        <w:rPr>
          <w:rFonts w:eastAsia="宋体" w:hint="eastAsia"/>
          <w:lang w:eastAsia="zh-CN"/>
        </w:rPr>
        <w:t>”</w:t>
      </w:r>
      <w:r>
        <w:rPr>
          <w:lang w:eastAsia="zh-CN"/>
        </w:rPr>
        <w:t>高誘注</w:t>
      </w:r>
      <w:r>
        <w:rPr>
          <w:rFonts w:eastAsia="宋体" w:hint="eastAsia"/>
          <w:lang w:eastAsia="zh-CN"/>
        </w:rPr>
        <w:t>“</w:t>
      </w:r>
      <w:r>
        <w:rPr>
          <w:lang w:eastAsia="zh-CN"/>
        </w:rPr>
        <w:t>羿，</w:t>
      </w:r>
      <w:proofErr w:type="gramStart"/>
      <w:r>
        <w:rPr>
          <w:lang w:eastAsia="zh-CN"/>
        </w:rPr>
        <w:t>堯</w:t>
      </w:r>
      <w:proofErr w:type="gramEnd"/>
      <w:r>
        <w:rPr>
          <w:lang w:eastAsia="zh-CN"/>
        </w:rPr>
        <w:t>時諸侯，有功</w:t>
      </w:r>
      <w:proofErr w:type="gramStart"/>
      <w:r>
        <w:rPr>
          <w:lang w:eastAsia="zh-CN"/>
        </w:rPr>
        <w:t>於</w:t>
      </w:r>
      <w:proofErr w:type="gramEnd"/>
    </w:p>
    <w:p w14:paraId="0A288F02" w14:textId="77777777" w:rsidR="00CC015B" w:rsidRDefault="00000000">
      <w:proofErr w:type="spellStart"/>
      <w:r>
        <w:t>天下，故死託於宗布。或曰，司命傍布也</w:t>
      </w:r>
      <w:proofErr w:type="spellEnd"/>
      <w:proofErr w:type="gramStart"/>
      <w:r>
        <w:t>。</w:t>
      </w:r>
      <w:r>
        <w:rPr>
          <w:rFonts w:eastAsia="宋体" w:hint="eastAsia"/>
          <w:lang w:eastAsia="zh-CN"/>
        </w:rPr>
        <w:t>”</w:t>
      </w:r>
      <w:proofErr w:type="spellStart"/>
      <w:r>
        <w:t>案</w:t>
      </w:r>
      <w:proofErr w:type="gramEnd"/>
      <w:r>
        <w:t>：司命是星名，祭星之布義或本此。羿死而</w:t>
      </w:r>
      <w:proofErr w:type="spellEnd"/>
    </w:p>
    <w:p w14:paraId="5102F79F" w14:textId="77777777" w:rsidR="00CC015B" w:rsidRDefault="00000000">
      <w:proofErr w:type="spellStart"/>
      <w:r>
        <w:t>爲宗布，蓋猶傅説騎箕尾爲列星矣</w:t>
      </w:r>
      <w:proofErr w:type="spellEnd"/>
    </w:p>
    <w:p w14:paraId="79E27BEE" w14:textId="77777777" w:rsidR="00CC015B" w:rsidRDefault="00000000">
      <w:pPr>
        <w:rPr>
          <w:lang w:eastAsia="zh-CN"/>
        </w:rPr>
      </w:pPr>
      <w:r>
        <w:rPr>
          <w:lang w:eastAsia="zh-CN"/>
        </w:rPr>
        <w:t>念孫案羿死爲宗布</w:t>
      </w:r>
      <w:proofErr w:type="gramStart"/>
      <w:r>
        <w:rPr>
          <w:lang w:eastAsia="zh-CN"/>
        </w:rPr>
        <w:t>與祭星之</w:t>
      </w:r>
      <w:proofErr w:type="gramEnd"/>
      <w:r>
        <w:rPr>
          <w:lang w:eastAsia="zh-CN"/>
        </w:rPr>
        <w:t>義無</w:t>
      </w:r>
      <w:proofErr w:type="gramStart"/>
      <w:r>
        <w:rPr>
          <w:lang w:eastAsia="zh-CN"/>
        </w:rPr>
        <w:t>涉高注</w:t>
      </w:r>
      <w:proofErr w:type="gramEnd"/>
      <w:r>
        <w:rPr>
          <w:rFonts w:eastAsia="宋体" w:hint="eastAsia"/>
          <w:lang w:eastAsia="zh-CN"/>
        </w:rPr>
        <w:t>“</w:t>
      </w:r>
      <w:r>
        <w:rPr>
          <w:lang w:eastAsia="zh-CN"/>
        </w:rPr>
        <w:t>司命傍布也</w:t>
      </w:r>
      <w:r>
        <w:rPr>
          <w:rFonts w:eastAsia="宋体" w:hint="eastAsia"/>
          <w:lang w:eastAsia="zh-CN"/>
        </w:rPr>
        <w:t>”</w:t>
      </w:r>
      <w:r>
        <w:rPr>
          <w:lang w:eastAsia="zh-CN"/>
        </w:rPr>
        <w:t>五字當有脱誤即以布爲</w:t>
      </w:r>
    </w:p>
    <w:p w14:paraId="00B94C41" w14:textId="77777777" w:rsidR="00CC015B" w:rsidRDefault="00000000">
      <w:proofErr w:type="spellStart"/>
      <w:r>
        <w:t>星名，亦非祭星之謂</w:t>
      </w:r>
      <w:proofErr w:type="spellEnd"/>
      <w:r>
        <w:t>。</w:t>
      </w:r>
    </w:p>
    <w:p w14:paraId="5FAF1794" w14:textId="77777777" w:rsidR="00CC015B" w:rsidRDefault="00000000">
      <w:pPr>
        <w:rPr>
          <w:rFonts w:eastAsia="宋体"/>
          <w:lang w:eastAsia="zh-CN"/>
        </w:rPr>
      </w:pPr>
      <w:proofErr w:type="spellStart"/>
      <w:r>
        <w:t>秦人磔狗禦蠱當亦祭風之意</w:t>
      </w:r>
      <w:proofErr w:type="spellEnd"/>
      <w:r>
        <w:t>。</w:t>
      </w:r>
      <w:r>
        <w:rPr>
          <w:rFonts w:eastAsia="宋体" w:hint="eastAsia"/>
          <w:lang w:eastAsia="zh-CN"/>
        </w:rPr>
        <w:t>《</w:t>
      </w:r>
      <w:proofErr w:type="spellStart"/>
      <w:r>
        <w:t>易。蠱</w:t>
      </w:r>
      <w:proofErr w:type="spellEnd"/>
      <w:r>
        <w:rPr>
          <w:rFonts w:eastAsia="宋体" w:hint="eastAsia"/>
          <w:lang w:eastAsia="zh-CN"/>
        </w:rPr>
        <w:t>•</w:t>
      </w:r>
      <w:r>
        <w:t>象</w:t>
      </w:r>
      <w:r>
        <w:rPr>
          <w:rFonts w:eastAsia="宋体" w:hint="eastAsia"/>
          <w:lang w:eastAsia="zh-CN"/>
        </w:rPr>
        <w:t>》</w:t>
      </w:r>
      <w:proofErr w:type="gramStart"/>
      <w:r>
        <w:t>云</w:t>
      </w:r>
      <w:r>
        <w:rPr>
          <w:rFonts w:eastAsia="宋体" w:hint="eastAsia"/>
          <w:lang w:eastAsia="zh-CN"/>
        </w:rPr>
        <w:t>“</w:t>
      </w:r>
      <w:proofErr w:type="spellStart"/>
      <w:proofErr w:type="gramEnd"/>
      <w:r>
        <w:t>山下有風蠱也</w:t>
      </w:r>
      <w:proofErr w:type="spellEnd"/>
      <w:r>
        <w:t>。</w:t>
      </w:r>
      <w:r>
        <w:rPr>
          <w:rFonts w:eastAsia="宋体" w:hint="eastAsia"/>
          <w:lang w:eastAsia="zh-CN"/>
        </w:rPr>
        <w:t>”</w:t>
      </w:r>
    </w:p>
    <w:p w14:paraId="5B286AEC" w14:textId="77777777" w:rsidR="00CC015B" w:rsidRDefault="00000000">
      <w:pPr>
        <w:rPr>
          <w:lang w:eastAsia="zh-CN"/>
        </w:rPr>
      </w:pPr>
      <w:r>
        <w:rPr>
          <w:lang w:eastAsia="zh-CN"/>
        </w:rPr>
        <w:t>念孙案</w:t>
      </w:r>
      <w:r>
        <w:rPr>
          <w:rFonts w:eastAsia="宋体" w:hint="eastAsia"/>
          <w:lang w:eastAsia="zh-CN"/>
        </w:rPr>
        <w:t>“</w:t>
      </w:r>
      <w:r>
        <w:rPr>
          <w:lang w:eastAsia="zh-CN"/>
        </w:rPr>
        <w:t>山下有風蠱</w:t>
      </w:r>
      <w:r>
        <w:rPr>
          <w:rFonts w:eastAsia="宋体" w:hint="eastAsia"/>
          <w:lang w:eastAsia="zh-CN"/>
        </w:rPr>
        <w:t>”</w:t>
      </w:r>
      <w:r>
        <w:rPr>
          <w:lang w:eastAsia="zh-CN"/>
        </w:rPr>
        <w:t>，非禦蠱之謂</w:t>
      </w:r>
    </w:p>
    <w:p w14:paraId="389AC317" w14:textId="77777777" w:rsidR="00CC015B" w:rsidRDefault="00000000">
      <w:pPr>
        <w:rPr>
          <w:rFonts w:eastAsia="宋体"/>
          <w:lang w:eastAsia="zh-CN"/>
        </w:rPr>
      </w:pPr>
      <w:r>
        <w:rPr>
          <w:rFonts w:eastAsia="宋体" w:hint="eastAsia"/>
          <w:lang w:eastAsia="zh-CN"/>
        </w:rPr>
        <w:t>《</w:t>
      </w:r>
      <w:proofErr w:type="spellStart"/>
      <w:r>
        <w:t>釋地</w:t>
      </w:r>
      <w:proofErr w:type="spellEnd"/>
      <w:r>
        <w:rPr>
          <w:rFonts w:eastAsia="宋体" w:hint="eastAsia"/>
          <w:lang w:eastAsia="zh-CN"/>
        </w:rPr>
        <w:t>》【</w:t>
      </w:r>
      <w:proofErr w:type="spellStart"/>
      <w:r>
        <w:t>第九</w:t>
      </w:r>
      <w:proofErr w:type="spellEnd"/>
      <w:r>
        <w:rPr>
          <w:rFonts w:eastAsia="宋体" w:hint="eastAsia"/>
          <w:lang w:eastAsia="zh-CN"/>
        </w:rPr>
        <w:t>】</w:t>
      </w:r>
    </w:p>
    <w:p w14:paraId="243B1DA7" w14:textId="77777777" w:rsidR="00CC015B" w:rsidRDefault="00000000">
      <w:proofErr w:type="spellStart"/>
      <w:r>
        <w:t>下溼曰濕，大野曰平，廣平曰原，高平曰陸，大陸曰阜，大阜曰陵，大陵曰阿</w:t>
      </w:r>
      <w:proofErr w:type="spellEnd"/>
    </w:p>
    <w:p w14:paraId="0AED5069" w14:textId="77777777" w:rsidR="00CC015B" w:rsidRDefault="00000000">
      <w:proofErr w:type="spellStart"/>
      <w:r>
        <w:t>阿有二義</w:t>
      </w:r>
      <w:proofErr w:type="spellEnd"/>
      <w:r>
        <w:rPr>
          <w:rFonts w:eastAsia="宋体" w:hint="eastAsia"/>
          <w:lang w:eastAsia="zh-CN"/>
        </w:rPr>
        <w:t>《</w:t>
      </w:r>
      <w:r>
        <w:t>詩</w:t>
      </w:r>
      <w:r>
        <w:rPr>
          <w:rFonts w:eastAsia="宋体" w:hint="eastAsia"/>
          <w:lang w:eastAsia="zh-CN"/>
        </w:rPr>
        <w:t>•</w:t>
      </w:r>
      <w:proofErr w:type="spellStart"/>
      <w:r>
        <w:t>菁菁者莪</w:t>
      </w:r>
      <w:proofErr w:type="spellEnd"/>
      <w:r>
        <w:rPr>
          <w:rFonts w:eastAsia="宋体" w:hint="eastAsia"/>
          <w:lang w:eastAsia="zh-CN"/>
        </w:rPr>
        <w:t>》</w:t>
      </w:r>
      <w:proofErr w:type="spellStart"/>
      <w:proofErr w:type="gramStart"/>
      <w:r>
        <w:t>傳</w:t>
      </w:r>
      <w:proofErr w:type="gramEnd"/>
      <w:r>
        <w:t>用</w:t>
      </w:r>
      <w:proofErr w:type="spellEnd"/>
      <w:r>
        <w:rPr>
          <w:rFonts w:eastAsia="宋体" w:hint="eastAsia"/>
          <w:lang w:eastAsia="zh-CN"/>
        </w:rPr>
        <w:t>《</w:t>
      </w:r>
      <w:proofErr w:type="spellStart"/>
      <w:r>
        <w:t>爾雅</w:t>
      </w:r>
      <w:proofErr w:type="spellEnd"/>
      <w:r>
        <w:rPr>
          <w:rFonts w:eastAsia="宋体" w:hint="eastAsia"/>
          <w:lang w:eastAsia="zh-CN"/>
        </w:rPr>
        <w:t>》《</w:t>
      </w:r>
      <w:proofErr w:type="spellStart"/>
      <w:r>
        <w:t>考槃</w:t>
      </w:r>
      <w:proofErr w:type="spellEnd"/>
      <w:r>
        <w:rPr>
          <w:rFonts w:eastAsia="宋体" w:hint="eastAsia"/>
          <w:lang w:eastAsia="zh-CN"/>
        </w:rPr>
        <w:t>》</w:t>
      </w:r>
      <w:proofErr w:type="spellStart"/>
      <w:r>
        <w:t>傳又云</w:t>
      </w:r>
      <w:proofErr w:type="spellEnd"/>
      <w:r>
        <w:rPr>
          <w:rFonts w:eastAsia="宋体" w:hint="eastAsia"/>
          <w:lang w:eastAsia="zh-CN"/>
        </w:rPr>
        <w:t>“</w:t>
      </w:r>
      <w:proofErr w:type="spellStart"/>
      <w:r>
        <w:t>曲陵曰阿</w:t>
      </w:r>
      <w:proofErr w:type="spellEnd"/>
      <w:r>
        <w:t>。</w:t>
      </w:r>
      <w:r>
        <w:rPr>
          <w:rFonts w:eastAsia="宋体" w:hint="eastAsia"/>
          <w:lang w:eastAsia="zh-CN"/>
        </w:rPr>
        <w:t>”</w:t>
      </w:r>
      <w:proofErr w:type="spellStart"/>
      <w:r>
        <w:t>不同者，蓋四</w:t>
      </w:r>
      <w:proofErr w:type="spellEnd"/>
    </w:p>
    <w:p w14:paraId="4D327D39" w14:textId="77777777" w:rsidR="00CC015B" w:rsidRDefault="00000000">
      <w:proofErr w:type="spellStart"/>
      <w:r>
        <w:t>邊高而中央卷曲低下，故</w:t>
      </w:r>
      <w:proofErr w:type="spellEnd"/>
      <w:r>
        <w:rPr>
          <w:rFonts w:eastAsia="宋体" w:hint="eastAsia"/>
          <w:lang w:eastAsia="zh-CN"/>
        </w:rPr>
        <w:t>《</w:t>
      </w:r>
      <w:proofErr w:type="spellStart"/>
      <w:r>
        <w:t>一切經音義</w:t>
      </w:r>
      <w:proofErr w:type="spellEnd"/>
      <w:r>
        <w:rPr>
          <w:rFonts w:eastAsia="宋体" w:hint="eastAsia"/>
          <w:lang w:eastAsia="zh-CN"/>
        </w:rPr>
        <w:t>》</w:t>
      </w:r>
      <w:proofErr w:type="spellStart"/>
      <w:r>
        <w:t>一引</w:t>
      </w:r>
      <w:proofErr w:type="spellEnd"/>
      <w:r>
        <w:rPr>
          <w:rFonts w:eastAsia="宋体" w:hint="eastAsia"/>
          <w:lang w:eastAsia="zh-CN"/>
        </w:rPr>
        <w:t>《</w:t>
      </w:r>
      <w:proofErr w:type="spellStart"/>
      <w:r>
        <w:t>韓詩傳</w:t>
      </w:r>
      <w:proofErr w:type="spellEnd"/>
      <w:r>
        <w:rPr>
          <w:rFonts w:eastAsia="宋体" w:hint="eastAsia"/>
          <w:lang w:eastAsia="zh-CN"/>
        </w:rPr>
        <w:t>》</w:t>
      </w:r>
      <w:r>
        <w:t>云：</w:t>
      </w:r>
      <w:r>
        <w:rPr>
          <w:rFonts w:eastAsia="宋体" w:hint="eastAsia"/>
          <w:lang w:eastAsia="zh-CN"/>
        </w:rPr>
        <w:t>“</w:t>
      </w:r>
      <w:proofErr w:type="spellStart"/>
      <w:r>
        <w:t>曲京曰阿</w:t>
      </w:r>
      <w:proofErr w:type="spellEnd"/>
      <w:r>
        <w:t>。</w:t>
      </w:r>
      <w:r>
        <w:rPr>
          <w:rFonts w:eastAsia="宋体" w:hint="eastAsia"/>
          <w:lang w:eastAsia="zh-CN"/>
        </w:rPr>
        <w:t>”</w:t>
      </w:r>
      <w:proofErr w:type="spellStart"/>
      <w:proofErr w:type="gramStart"/>
      <w:r>
        <w:t>京亦高大</w:t>
      </w:r>
      <w:proofErr w:type="gramEnd"/>
      <w:r>
        <w:t>之名也</w:t>
      </w:r>
      <w:proofErr w:type="spellEnd"/>
    </w:p>
    <w:p w14:paraId="24FACC93" w14:textId="77777777" w:rsidR="00CC015B" w:rsidRDefault="00000000">
      <w:proofErr w:type="spellStart"/>
      <w:r>
        <w:t>念孫案</w:t>
      </w:r>
      <w:proofErr w:type="spellEnd"/>
      <w:r>
        <w:t>：</w:t>
      </w:r>
      <w:r>
        <w:rPr>
          <w:rFonts w:eastAsia="宋体" w:hint="eastAsia"/>
          <w:lang w:eastAsia="zh-CN"/>
        </w:rPr>
        <w:t>“</w:t>
      </w:r>
      <w:proofErr w:type="spellStart"/>
      <w:r>
        <w:t>曲陵曰阿</w:t>
      </w:r>
      <w:proofErr w:type="spellEnd"/>
      <w:r>
        <w:rPr>
          <w:rFonts w:eastAsia="宋体" w:hint="eastAsia"/>
          <w:lang w:eastAsia="zh-CN"/>
        </w:rPr>
        <w:t>”</w:t>
      </w:r>
      <w:r>
        <w:t>，</w:t>
      </w:r>
      <w:proofErr w:type="spellStart"/>
      <w:r>
        <w:t>謂陵之曲者耳，非四邊高而中央卷曲低下之謂。上既以中央</w:t>
      </w:r>
      <w:proofErr w:type="spellEnd"/>
    </w:p>
    <w:p w14:paraId="4486E736" w14:textId="77777777" w:rsidR="00CC015B" w:rsidRDefault="00000000">
      <w:proofErr w:type="spellStart"/>
      <w:r>
        <w:lastRenderedPageBreak/>
        <w:t>高四邊低下者爲陵，則不得又云四邊高中央下矣</w:t>
      </w:r>
      <w:proofErr w:type="spellEnd"/>
      <w:r>
        <w:t>。</w:t>
      </w:r>
      <w:r>
        <w:rPr>
          <w:rFonts w:eastAsia="宋体" w:hint="eastAsia"/>
          <w:lang w:eastAsia="zh-CN"/>
        </w:rPr>
        <w:t>《</w:t>
      </w:r>
      <w:proofErr w:type="spellStart"/>
      <w:r>
        <w:t>釋名</w:t>
      </w:r>
      <w:proofErr w:type="spellEnd"/>
      <w:r>
        <w:rPr>
          <w:rFonts w:eastAsia="宋体" w:hint="eastAsia"/>
          <w:lang w:eastAsia="zh-CN"/>
        </w:rPr>
        <w:t>》</w:t>
      </w:r>
      <w:proofErr w:type="gramStart"/>
      <w:r>
        <w:t>云</w:t>
      </w:r>
      <w:r>
        <w:rPr>
          <w:rFonts w:eastAsia="宋体" w:hint="eastAsia"/>
          <w:lang w:eastAsia="zh-CN"/>
        </w:rPr>
        <w:t>“</w:t>
      </w:r>
      <w:proofErr w:type="spellStart"/>
      <w:proofErr w:type="gramEnd"/>
      <w:r>
        <w:t>陵，體高隆者</w:t>
      </w:r>
      <w:proofErr w:type="spellEnd"/>
      <w:r>
        <w:rPr>
          <w:rFonts w:eastAsia="宋体" w:hint="eastAsia"/>
          <w:lang w:eastAsia="zh-CN"/>
        </w:rPr>
        <w:t>”</w:t>
      </w:r>
      <w:r>
        <w:t>，</w:t>
      </w:r>
      <w:proofErr w:type="spellStart"/>
      <w:r>
        <w:t>亦謂其中央</w:t>
      </w:r>
      <w:proofErr w:type="spellEnd"/>
    </w:p>
    <w:p w14:paraId="0660EB39" w14:textId="77777777" w:rsidR="00CC015B" w:rsidRDefault="00000000">
      <w:pPr>
        <w:rPr>
          <w:lang w:eastAsia="zh-CN"/>
        </w:rPr>
      </w:pPr>
      <w:r>
        <w:rPr>
          <w:lang w:eastAsia="zh-CN"/>
        </w:rPr>
        <w:t>高，非謂其四邊高也。</w:t>
      </w:r>
    </w:p>
    <w:p w14:paraId="4F2C8CB3" w14:textId="77777777" w:rsidR="00CC015B" w:rsidRDefault="00000000">
      <w:pPr>
        <w:rPr>
          <w:lang w:eastAsia="zh-CN"/>
        </w:rPr>
      </w:pPr>
      <w:r>
        <w:rPr>
          <w:lang w:eastAsia="zh-CN"/>
        </w:rPr>
        <w:t>【第</w:t>
      </w:r>
      <w:r>
        <w:rPr>
          <w:lang w:eastAsia="zh-CN"/>
        </w:rPr>
        <w:t>144</w:t>
      </w:r>
      <w:r>
        <w:rPr>
          <w:lang w:eastAsia="zh-CN"/>
        </w:rPr>
        <w:t>页】</w:t>
      </w:r>
    </w:p>
    <w:p w14:paraId="7B1E8232" w14:textId="77777777" w:rsidR="00CC015B" w:rsidRDefault="00000000">
      <w:proofErr w:type="spellStart"/>
      <w:r>
        <w:t>東至於泰遠，西至於邠國，南至於濮鉛，北至於祝栗，謂之四極</w:t>
      </w:r>
      <w:proofErr w:type="spellEnd"/>
    </w:p>
    <w:p w14:paraId="5C75A9D4" w14:textId="77777777" w:rsidR="00CC015B" w:rsidRDefault="00000000">
      <w:r>
        <w:rPr>
          <w:lang w:eastAsia="zh-CN"/>
        </w:rPr>
        <w:t>祝栗者，</w:t>
      </w:r>
      <w:r>
        <w:rPr>
          <w:rFonts w:eastAsia="宋体" w:hint="eastAsia"/>
          <w:lang w:eastAsia="zh-CN"/>
        </w:rPr>
        <w:t>《</w:t>
      </w:r>
      <w:r>
        <w:rPr>
          <w:lang w:eastAsia="zh-CN"/>
        </w:rPr>
        <w:t>史記。周紀</w:t>
      </w:r>
      <w:r>
        <w:rPr>
          <w:rFonts w:eastAsia="宋体" w:hint="eastAsia"/>
          <w:lang w:eastAsia="zh-CN"/>
        </w:rPr>
        <w:t>》“</w:t>
      </w:r>
      <w:r>
        <w:rPr>
          <w:lang w:eastAsia="zh-CN"/>
        </w:rPr>
        <w:t>封黄帝之</w:t>
      </w:r>
      <w:proofErr w:type="gramStart"/>
      <w:r>
        <w:rPr>
          <w:lang w:eastAsia="zh-CN"/>
        </w:rPr>
        <w:t>後於</w:t>
      </w:r>
      <w:proofErr w:type="gramEnd"/>
      <w:r>
        <w:rPr>
          <w:lang w:eastAsia="zh-CN"/>
        </w:rPr>
        <w:t>祝</w:t>
      </w:r>
      <w:r>
        <w:rPr>
          <w:rFonts w:eastAsia="宋体" w:hint="eastAsia"/>
          <w:lang w:eastAsia="zh-CN"/>
        </w:rPr>
        <w:t>”</w:t>
      </w:r>
      <w:r>
        <w:rPr>
          <w:lang w:eastAsia="zh-CN"/>
        </w:rPr>
        <w:t>，</w:t>
      </w:r>
      <w:r>
        <w:rPr>
          <w:rFonts w:eastAsia="宋体" w:hint="eastAsia"/>
          <w:lang w:eastAsia="zh-CN"/>
        </w:rPr>
        <w:t>《</w:t>
      </w:r>
      <w:r>
        <w:rPr>
          <w:lang w:eastAsia="zh-CN"/>
        </w:rPr>
        <w:t>樂記</w:t>
      </w:r>
      <w:r>
        <w:rPr>
          <w:rFonts w:eastAsia="宋体" w:hint="eastAsia"/>
          <w:lang w:eastAsia="zh-CN"/>
        </w:rPr>
        <w:t>》</w:t>
      </w:r>
      <w:r>
        <w:rPr>
          <w:lang w:eastAsia="zh-CN"/>
        </w:rPr>
        <w:t>作</w:t>
      </w:r>
      <w:r>
        <w:rPr>
          <w:rFonts w:eastAsia="宋体" w:hint="eastAsia"/>
          <w:lang w:eastAsia="zh-CN"/>
        </w:rPr>
        <w:t>“</w:t>
      </w:r>
      <w:r>
        <w:rPr>
          <w:lang w:eastAsia="zh-CN"/>
        </w:rPr>
        <w:t>封帝</w:t>
      </w:r>
      <w:proofErr w:type="gramStart"/>
      <w:r>
        <w:rPr>
          <w:lang w:eastAsia="zh-CN"/>
        </w:rPr>
        <w:t>堯</w:t>
      </w:r>
      <w:proofErr w:type="gramEnd"/>
      <w:r>
        <w:rPr>
          <w:lang w:eastAsia="zh-CN"/>
        </w:rPr>
        <w:t>之</w:t>
      </w:r>
      <w:proofErr w:type="gramStart"/>
      <w:r>
        <w:rPr>
          <w:lang w:eastAsia="zh-CN"/>
        </w:rPr>
        <w:t>後於</w:t>
      </w:r>
      <w:proofErr w:type="gramEnd"/>
      <w:r>
        <w:rPr>
          <w:lang w:eastAsia="zh-CN"/>
        </w:rPr>
        <w:t>祝</w:t>
      </w:r>
      <w:r>
        <w:rPr>
          <w:rFonts w:eastAsia="宋体" w:hint="eastAsia"/>
          <w:lang w:eastAsia="zh-CN"/>
        </w:rPr>
        <w:t>”</w:t>
      </w:r>
      <w:r>
        <w:rPr>
          <w:lang w:eastAsia="zh-CN"/>
        </w:rPr>
        <w:t>。</w:t>
      </w:r>
      <w:proofErr w:type="spellStart"/>
      <w:r>
        <w:t>蓋祝、薊俱</w:t>
      </w:r>
      <w:proofErr w:type="spellEnd"/>
    </w:p>
    <w:p w14:paraId="290118FC" w14:textId="77777777" w:rsidR="00CC015B" w:rsidRDefault="00000000">
      <w:proofErr w:type="spellStart"/>
      <w:r>
        <w:t>近燕，皆北極地名，疑祝即祝栗也</w:t>
      </w:r>
      <w:proofErr w:type="spellEnd"/>
    </w:p>
    <w:p w14:paraId="2A2855C3" w14:textId="77777777" w:rsidR="00CC015B" w:rsidRDefault="00000000">
      <w:pPr>
        <w:rPr>
          <w:lang w:eastAsia="zh-CN"/>
        </w:rPr>
      </w:pPr>
      <w:r>
        <w:rPr>
          <w:lang w:eastAsia="zh-CN"/>
        </w:rPr>
        <w:t>念孙案：</w:t>
      </w:r>
      <w:r>
        <w:rPr>
          <w:rFonts w:eastAsia="宋体" w:hint="eastAsia"/>
          <w:lang w:eastAsia="zh-CN"/>
        </w:rPr>
        <w:t>“</w:t>
      </w:r>
      <w:r>
        <w:rPr>
          <w:lang w:eastAsia="zh-CN"/>
        </w:rPr>
        <w:t>祝即祝栗</w:t>
      </w:r>
      <w:r>
        <w:rPr>
          <w:rFonts w:eastAsia="宋体" w:hint="eastAsia"/>
          <w:lang w:eastAsia="zh-CN"/>
        </w:rPr>
        <w:t>”</w:t>
      </w:r>
      <w:r>
        <w:rPr>
          <w:lang w:eastAsia="zh-CN"/>
        </w:rPr>
        <w:t>，</w:t>
      </w:r>
      <w:proofErr w:type="gramStart"/>
      <w:r>
        <w:rPr>
          <w:lang w:eastAsia="zh-CN"/>
        </w:rPr>
        <w:t>於</w:t>
      </w:r>
      <w:proofErr w:type="gramEnd"/>
      <w:r>
        <w:rPr>
          <w:lang w:eastAsia="zh-CN"/>
        </w:rPr>
        <w:t>古無據，又闌入</w:t>
      </w:r>
      <w:r>
        <w:rPr>
          <w:rFonts w:eastAsia="宋体" w:hint="eastAsia"/>
          <w:lang w:eastAsia="zh-CN"/>
        </w:rPr>
        <w:t>“</w:t>
      </w:r>
      <w:r>
        <w:rPr>
          <w:lang w:eastAsia="zh-CN"/>
        </w:rPr>
        <w:t>薊</w:t>
      </w:r>
      <w:r>
        <w:rPr>
          <w:rFonts w:eastAsia="宋体" w:hint="eastAsia"/>
          <w:lang w:eastAsia="zh-CN"/>
        </w:rPr>
        <w:t>”</w:t>
      </w:r>
      <w:r>
        <w:rPr>
          <w:lang w:eastAsia="zh-CN"/>
        </w:rPr>
        <w:t>字，更風馬牛不相及</w:t>
      </w:r>
    </w:p>
    <w:p w14:paraId="686EE7FD" w14:textId="77777777" w:rsidR="00CC015B" w:rsidRDefault="00000000">
      <w:proofErr w:type="spellStart"/>
      <w:r>
        <w:t>岠齊州以南戴日爲丹穴，北戴斗極爲空桐，東至日所出爲太平，西至日所入爲</w:t>
      </w:r>
      <w:proofErr w:type="spellEnd"/>
    </w:p>
    <w:p w14:paraId="01C6C010" w14:textId="77777777" w:rsidR="00CC015B" w:rsidRDefault="00000000">
      <w:proofErr w:type="spellStart"/>
      <w:r>
        <w:t>太蒙</w:t>
      </w:r>
      <w:proofErr w:type="spellEnd"/>
      <w:r>
        <w:t>。</w:t>
      </w:r>
    </w:p>
    <w:p w14:paraId="40C2CF8C" w14:textId="77777777" w:rsidR="00CC015B" w:rsidRDefault="00000000">
      <w:proofErr w:type="spellStart"/>
      <w:r>
        <w:t>太平者</w:t>
      </w:r>
      <w:proofErr w:type="spellEnd"/>
      <w:r>
        <w:t>，</w:t>
      </w:r>
      <w:r>
        <w:rPr>
          <w:rFonts w:eastAsia="宋体" w:hint="eastAsia"/>
          <w:lang w:eastAsia="zh-CN"/>
        </w:rPr>
        <w:t>《</w:t>
      </w:r>
      <w:proofErr w:type="spellStart"/>
      <w:r>
        <w:t>大荒東經</w:t>
      </w:r>
      <w:proofErr w:type="spellEnd"/>
      <w:r>
        <w:rPr>
          <w:rFonts w:eastAsia="宋体" w:hint="eastAsia"/>
          <w:lang w:eastAsia="zh-CN"/>
        </w:rPr>
        <w:t>》</w:t>
      </w:r>
      <w:r>
        <w:t>云</w:t>
      </w:r>
      <w:r>
        <w:rPr>
          <w:rFonts w:eastAsia="宋体" w:hint="eastAsia"/>
          <w:lang w:eastAsia="zh-CN"/>
        </w:rPr>
        <w:t>“</w:t>
      </w:r>
      <w:proofErr w:type="spellStart"/>
      <w:r>
        <w:t>東海之外，大荒之中，有山名曰大言，日月所出</w:t>
      </w:r>
      <w:proofErr w:type="spellEnd"/>
      <w:r>
        <w:t>。</w:t>
      </w:r>
      <w:r>
        <w:rPr>
          <w:rFonts w:eastAsia="宋体" w:hint="eastAsia"/>
          <w:lang w:eastAsia="zh-CN"/>
        </w:rPr>
        <w:t>”</w:t>
      </w:r>
      <w:proofErr w:type="spellStart"/>
      <w:r>
        <w:t>蓋此即太</w:t>
      </w:r>
      <w:proofErr w:type="spellEnd"/>
    </w:p>
    <w:p w14:paraId="0CA10E5F" w14:textId="77777777" w:rsidR="00CC015B" w:rsidRDefault="00000000">
      <w:proofErr w:type="spellStart"/>
      <w:r>
        <w:t>平也。太平、大言，古讀音近</w:t>
      </w:r>
      <w:proofErr w:type="spellEnd"/>
    </w:p>
    <w:p w14:paraId="19B11B32" w14:textId="77777777" w:rsidR="00CC015B" w:rsidRDefault="00000000">
      <w:pPr>
        <w:rPr>
          <w:lang w:eastAsia="zh-CN"/>
        </w:rPr>
      </w:pPr>
      <w:proofErr w:type="gramStart"/>
      <w:r>
        <w:rPr>
          <w:lang w:eastAsia="zh-CN"/>
        </w:rPr>
        <w:t>念孙案平</w:t>
      </w:r>
      <w:proofErr w:type="gramEnd"/>
      <w:r>
        <w:rPr>
          <w:lang w:eastAsia="zh-CN"/>
        </w:rPr>
        <w:t>與言古今音皆不相近</w:t>
      </w:r>
    </w:p>
    <w:p w14:paraId="3A6D07FC" w14:textId="77777777" w:rsidR="00CC015B" w:rsidRDefault="00000000">
      <w:pPr>
        <w:rPr>
          <w:rFonts w:eastAsia="宋体"/>
          <w:lang w:eastAsia="zh-CN"/>
        </w:rPr>
      </w:pPr>
      <w:r>
        <w:rPr>
          <w:rFonts w:eastAsia="宋体" w:hint="eastAsia"/>
          <w:lang w:eastAsia="zh-CN"/>
        </w:rPr>
        <w:t>《</w:t>
      </w:r>
      <w:proofErr w:type="spellStart"/>
      <w:r>
        <w:t>釋丘</w:t>
      </w:r>
      <w:proofErr w:type="spellEnd"/>
      <w:r>
        <w:rPr>
          <w:rFonts w:eastAsia="宋体" w:hint="eastAsia"/>
          <w:lang w:eastAsia="zh-CN"/>
        </w:rPr>
        <w:t>》【</w:t>
      </w:r>
      <w:proofErr w:type="spellStart"/>
      <w:r>
        <w:t>第十</w:t>
      </w:r>
      <w:proofErr w:type="spellEnd"/>
      <w:r>
        <w:rPr>
          <w:rFonts w:eastAsia="宋体" w:hint="eastAsia"/>
          <w:lang w:eastAsia="zh-CN"/>
        </w:rPr>
        <w:t>】</w:t>
      </w:r>
    </w:p>
    <w:p w14:paraId="03D81894" w14:textId="77777777" w:rsidR="00CC015B" w:rsidRDefault="00000000">
      <w:proofErr w:type="spellStart"/>
      <w:r>
        <w:t>天下有名丘五其三在河南，其二在河北</w:t>
      </w:r>
      <w:proofErr w:type="spellEnd"/>
    </w:p>
    <w:p w14:paraId="1433AAED" w14:textId="77777777" w:rsidR="00CC015B" w:rsidRDefault="00000000">
      <w:proofErr w:type="spellStart"/>
      <w:r>
        <w:t>翟氏</w:t>
      </w:r>
      <w:proofErr w:type="gramStart"/>
      <w:r>
        <w:t>灝</w:t>
      </w:r>
      <w:proofErr w:type="spellEnd"/>
      <w:proofErr w:type="gramEnd"/>
      <w:r>
        <w:rPr>
          <w:rFonts w:eastAsia="宋体" w:hint="eastAsia"/>
          <w:lang w:eastAsia="zh-CN"/>
        </w:rPr>
        <w:t>《</w:t>
      </w:r>
      <w:proofErr w:type="spellStart"/>
      <w:r>
        <w:t>爾雅補郭</w:t>
      </w:r>
      <w:proofErr w:type="spellEnd"/>
      <w:r>
        <w:rPr>
          <w:rFonts w:eastAsia="宋体" w:hint="eastAsia"/>
          <w:lang w:eastAsia="zh-CN"/>
        </w:rPr>
        <w:t>》</w:t>
      </w:r>
      <w:r>
        <w:t>云</w:t>
      </w:r>
      <w:r>
        <w:rPr>
          <w:rFonts w:eastAsia="宋体" w:hint="eastAsia"/>
          <w:lang w:eastAsia="zh-CN"/>
        </w:rPr>
        <w:t>“</w:t>
      </w:r>
      <w:proofErr w:type="spellStart"/>
      <w:r>
        <w:t>今以郭意求之惟西域有崑崙、軒轅二丘海外西北有平丘</w:t>
      </w:r>
      <w:proofErr w:type="spellEnd"/>
    </w:p>
    <w:p w14:paraId="1D3112AD" w14:textId="77777777" w:rsidR="00CC015B" w:rsidRDefault="00000000">
      <w:proofErr w:type="spellStart"/>
      <w:r>
        <w:t>東南有肆丘，東有青丘。依</w:t>
      </w:r>
      <w:proofErr w:type="spellEnd"/>
      <w:r>
        <w:rPr>
          <w:rFonts w:eastAsia="宋体" w:hint="eastAsia"/>
          <w:lang w:eastAsia="zh-CN"/>
        </w:rPr>
        <w:t>《</w:t>
      </w:r>
      <w:proofErr w:type="spellStart"/>
      <w:r>
        <w:t>山海經</w:t>
      </w:r>
      <w:proofErr w:type="spellEnd"/>
      <w:r>
        <w:rPr>
          <w:rFonts w:eastAsia="宋体" w:hint="eastAsia"/>
          <w:lang w:eastAsia="zh-CN"/>
        </w:rPr>
        <w:t>》</w:t>
      </w:r>
      <w:proofErr w:type="spellStart"/>
      <w:r>
        <w:t>所言，此五丘爲天下最魁梧桀大，而名稱於上古。軒</w:t>
      </w:r>
      <w:proofErr w:type="spellEnd"/>
    </w:p>
    <w:p w14:paraId="7EA642BF" w14:textId="77777777" w:rsidR="00CC015B" w:rsidRDefault="00000000">
      <w:pPr>
        <w:rPr>
          <w:lang w:eastAsia="zh-CN"/>
        </w:rPr>
      </w:pPr>
      <w:proofErr w:type="spellStart"/>
      <w:r>
        <w:t>轅、平丘在河以北肆、青在河以南河出崑崙西北則崑崙亦河南</w:t>
      </w:r>
      <w:proofErr w:type="spellEnd"/>
      <w:proofErr w:type="gramStart"/>
      <w:r>
        <w:rPr>
          <w:rFonts w:eastAsia="宋体" w:hint="eastAsia"/>
          <w:lang w:eastAsia="zh-CN"/>
        </w:rPr>
        <w:t>”</w:t>
      </w:r>
      <w:proofErr w:type="spellStart"/>
      <w:proofErr w:type="gramEnd"/>
      <w:r>
        <w:t>云云</w:t>
      </w:r>
      <w:proofErr w:type="spellEnd"/>
      <w:r>
        <w:t>。</w:t>
      </w:r>
      <w:r>
        <w:rPr>
          <w:lang w:eastAsia="zh-CN"/>
        </w:rPr>
        <w:t>案此説亦無</w:t>
      </w:r>
    </w:p>
    <w:p w14:paraId="4B5B99AA" w14:textId="77777777" w:rsidR="00CC015B" w:rsidRDefault="00000000">
      <w:pPr>
        <w:rPr>
          <w:lang w:eastAsia="zh-CN"/>
        </w:rPr>
      </w:pPr>
      <w:r>
        <w:rPr>
          <w:lang w:eastAsia="zh-CN"/>
        </w:rPr>
        <w:t>【第</w:t>
      </w:r>
      <w:r>
        <w:rPr>
          <w:lang w:eastAsia="zh-CN"/>
        </w:rPr>
        <w:t>145</w:t>
      </w:r>
      <w:r>
        <w:rPr>
          <w:lang w:eastAsia="zh-CN"/>
        </w:rPr>
        <w:t>页】</w:t>
      </w:r>
    </w:p>
    <w:p w14:paraId="1422E767" w14:textId="77777777" w:rsidR="00CC015B" w:rsidRDefault="00000000">
      <w:pPr>
        <w:rPr>
          <w:lang w:eastAsia="zh-CN"/>
        </w:rPr>
      </w:pPr>
      <w:r>
        <w:rPr>
          <w:lang w:eastAsia="zh-CN"/>
        </w:rPr>
        <w:t>以知其必然＄姑存之。</w:t>
      </w:r>
    </w:p>
    <w:p w14:paraId="1A140953" w14:textId="77777777" w:rsidR="00CC015B" w:rsidRDefault="00000000">
      <w:proofErr w:type="spellStart"/>
      <w:r>
        <w:t>念孫案</w:t>
      </w:r>
      <w:proofErr w:type="spellEnd"/>
      <w:r>
        <w:rPr>
          <w:rFonts w:eastAsia="宋体" w:hint="eastAsia"/>
          <w:lang w:eastAsia="zh-CN"/>
        </w:rPr>
        <w:t>《</w:t>
      </w:r>
      <w:proofErr w:type="spellStart"/>
      <w:r>
        <w:t>爾雅</w:t>
      </w:r>
      <w:proofErr w:type="spellEnd"/>
      <w:r>
        <w:rPr>
          <w:rFonts w:eastAsia="宋体" w:hint="eastAsia"/>
          <w:lang w:eastAsia="zh-CN"/>
        </w:rPr>
        <w:t>》</w:t>
      </w:r>
      <w:proofErr w:type="spellStart"/>
      <w:r>
        <w:t>所謂河南、河北，皆指中</w:t>
      </w:r>
      <w:proofErr w:type="gramStart"/>
      <w:r>
        <w:t>國</w:t>
      </w:r>
      <w:proofErr w:type="gramEnd"/>
      <w:r>
        <w:t>言之。翟説荒唐，不可用</w:t>
      </w:r>
      <w:proofErr w:type="spellEnd"/>
    </w:p>
    <w:p w14:paraId="0DB683C1" w14:textId="77777777" w:rsidR="00CC015B" w:rsidRDefault="00000000">
      <w:pPr>
        <w:rPr>
          <w:rFonts w:eastAsia="宋体"/>
          <w:lang w:eastAsia="zh-CN"/>
        </w:rPr>
      </w:pPr>
      <w:r>
        <w:rPr>
          <w:rFonts w:eastAsia="宋体" w:hint="eastAsia"/>
          <w:lang w:eastAsia="zh-CN"/>
        </w:rPr>
        <w:t>《</w:t>
      </w:r>
      <w:proofErr w:type="spellStart"/>
      <w:r>
        <w:t>釋山</w:t>
      </w:r>
      <w:proofErr w:type="spellEnd"/>
      <w:r>
        <w:rPr>
          <w:rFonts w:eastAsia="宋体" w:hint="eastAsia"/>
          <w:lang w:eastAsia="zh-CN"/>
        </w:rPr>
        <w:t>》【</w:t>
      </w:r>
      <w:proofErr w:type="spellStart"/>
      <w:r>
        <w:t>第十一</w:t>
      </w:r>
      <w:proofErr w:type="spellEnd"/>
      <w:r>
        <w:rPr>
          <w:rFonts w:eastAsia="宋体" w:hint="eastAsia"/>
          <w:lang w:eastAsia="zh-CN"/>
        </w:rPr>
        <w:t>】</w:t>
      </w:r>
    </w:p>
    <w:p w14:paraId="2DE94B58" w14:textId="77777777" w:rsidR="00CC015B" w:rsidRDefault="00000000">
      <w:proofErr w:type="spellStart"/>
      <w:r>
        <w:t>屬者嶧，獨者蜀</w:t>
      </w:r>
      <w:proofErr w:type="spellEnd"/>
      <w:r>
        <w:t>。</w:t>
      </w:r>
    </w:p>
    <w:p w14:paraId="69FC4CB4" w14:textId="77777777" w:rsidR="00CC015B" w:rsidRDefault="00000000">
      <w:proofErr w:type="spellStart"/>
      <w:r>
        <w:lastRenderedPageBreak/>
        <w:t>蜀有獨義。蜀形類蠶，棲霞縣北三十里有蠶山，孤峯獨秀，旁絶倚連，舊名爲蠶合於</w:t>
      </w:r>
      <w:proofErr w:type="spellEnd"/>
    </w:p>
    <w:p w14:paraId="0F177826" w14:textId="77777777" w:rsidR="00CC015B" w:rsidRDefault="00000000">
      <w:r>
        <w:rPr>
          <w:rFonts w:eastAsia="宋体" w:hint="eastAsia"/>
          <w:lang w:eastAsia="zh-CN"/>
        </w:rPr>
        <w:t>《</w:t>
      </w:r>
      <w:proofErr w:type="spellStart"/>
      <w:r>
        <w:t>爾雅</w:t>
      </w:r>
      <w:proofErr w:type="spellEnd"/>
      <w:r>
        <w:rPr>
          <w:rFonts w:eastAsia="宋体" w:hint="eastAsia"/>
          <w:lang w:eastAsia="zh-CN"/>
        </w:rPr>
        <w:t>》</w:t>
      </w:r>
      <w:r>
        <w:t>矣。</w:t>
      </w:r>
    </w:p>
    <w:p w14:paraId="12690CB8" w14:textId="77777777" w:rsidR="00CC015B" w:rsidRDefault="00000000">
      <w:proofErr w:type="spellStart"/>
      <w:r>
        <w:t>念孫案：蜀有獨義，而蠶無獨義。因蜀形類蠶，而即謂蠶山以獨得名，可乎</w:t>
      </w:r>
      <w:proofErr w:type="spellEnd"/>
      <w:r>
        <w:t>？</w:t>
      </w:r>
    </w:p>
    <w:p w14:paraId="6319AA2F" w14:textId="77777777" w:rsidR="00CC015B" w:rsidRDefault="00000000">
      <w:pPr>
        <w:rPr>
          <w:lang w:eastAsia="zh-CN"/>
        </w:rPr>
      </w:pPr>
      <w:r>
        <w:rPr>
          <w:lang w:eastAsia="zh-CN"/>
        </w:rPr>
        <w:t>大山宫小山，霍；小山别大山，鮮</w:t>
      </w:r>
    </w:p>
    <w:p w14:paraId="6AA2C7E1" w14:textId="77777777" w:rsidR="00CC015B" w:rsidRDefault="00000000">
      <w:proofErr w:type="spellStart"/>
      <w:r>
        <w:t>張聰咸説，見</w:t>
      </w:r>
      <w:proofErr w:type="spellEnd"/>
      <w:r>
        <w:rPr>
          <w:rFonts w:eastAsia="宋体" w:hint="eastAsia"/>
          <w:lang w:eastAsia="zh-CN"/>
        </w:rPr>
        <w:t>《</w:t>
      </w:r>
      <w:proofErr w:type="spellStart"/>
      <w:r>
        <w:t>經史質疑録</w:t>
      </w:r>
      <w:proofErr w:type="spellEnd"/>
      <w:r>
        <w:rPr>
          <w:rFonts w:eastAsia="宋体" w:hint="eastAsia"/>
          <w:lang w:eastAsia="zh-CN"/>
        </w:rPr>
        <w:t>》</w:t>
      </w:r>
      <w:r>
        <w:t>。</w:t>
      </w:r>
    </w:p>
    <w:p w14:paraId="01DAF7C8" w14:textId="77777777" w:rsidR="00CC015B" w:rsidRDefault="00000000">
      <w:proofErr w:type="spellStart"/>
      <w:r>
        <w:t>古本</w:t>
      </w:r>
      <w:proofErr w:type="spellEnd"/>
      <w:r>
        <w:rPr>
          <w:rFonts w:eastAsia="宋体" w:hint="eastAsia"/>
          <w:lang w:eastAsia="zh-CN"/>
        </w:rPr>
        <w:t>“</w:t>
      </w:r>
      <w:r>
        <w:t>鮮</w:t>
      </w:r>
      <w:r>
        <w:rPr>
          <w:rFonts w:eastAsia="宋体" w:hint="eastAsia"/>
          <w:lang w:eastAsia="zh-CN"/>
        </w:rPr>
        <w:t>”</w:t>
      </w:r>
      <w:proofErr w:type="spellStart"/>
      <w:r>
        <w:t>當作</w:t>
      </w:r>
      <w:proofErr w:type="spellEnd"/>
      <w:r>
        <w:rPr>
          <w:rFonts w:eastAsia="宋体" w:hint="eastAsia"/>
          <w:lang w:eastAsia="zh-CN"/>
        </w:rPr>
        <w:t>“</w:t>
      </w:r>
      <w:r>
        <w:t>解</w:t>
      </w:r>
      <w:r>
        <w:rPr>
          <w:rFonts w:eastAsia="宋体" w:hint="eastAsia"/>
          <w:lang w:eastAsia="zh-CN"/>
        </w:rPr>
        <w:t>”</w:t>
      </w:r>
      <w:r>
        <w:t>，</w:t>
      </w:r>
      <w:proofErr w:type="spellStart"/>
      <w:proofErr w:type="gramStart"/>
      <w:r>
        <w:t>後</w:t>
      </w:r>
      <w:proofErr w:type="gramEnd"/>
      <w:r>
        <w:t>人加</w:t>
      </w:r>
      <w:proofErr w:type="spellEnd"/>
      <w:r>
        <w:rPr>
          <w:rFonts w:eastAsia="宋体" w:hint="eastAsia"/>
          <w:lang w:eastAsia="zh-CN"/>
        </w:rPr>
        <w:t>“</w:t>
      </w:r>
      <w:r>
        <w:t>山</w:t>
      </w:r>
      <w:r>
        <w:rPr>
          <w:rFonts w:eastAsia="宋体" w:hint="eastAsia"/>
          <w:lang w:eastAsia="zh-CN"/>
        </w:rPr>
        <w:t>”</w:t>
      </w:r>
      <w:r>
        <w:t>。</w:t>
      </w:r>
      <w:proofErr w:type="spellStart"/>
      <w:r>
        <w:t>鮮、解古得通借</w:t>
      </w:r>
      <w:proofErr w:type="spellEnd"/>
      <w:proofErr w:type="gramStart"/>
      <w:r>
        <w:t>。</w:t>
      </w:r>
      <w:r>
        <w:rPr>
          <w:rFonts w:eastAsia="宋体" w:hint="eastAsia"/>
          <w:lang w:eastAsia="zh-CN"/>
        </w:rPr>
        <w:t>“</w:t>
      </w:r>
      <w:proofErr w:type="gramEnd"/>
      <w:r>
        <w:t>鮮</w:t>
      </w:r>
      <w:r>
        <w:rPr>
          <w:rFonts w:eastAsia="宋体" w:hint="eastAsia"/>
          <w:lang w:eastAsia="zh-CN"/>
        </w:rPr>
        <w:t>”</w:t>
      </w:r>
      <w:r>
        <w:t>古</w:t>
      </w:r>
    </w:p>
    <w:p w14:paraId="48605C7E" w14:textId="77777777" w:rsidR="00CC015B" w:rsidRDefault="00000000">
      <w:proofErr w:type="spellStart"/>
      <w:r>
        <w:t>音在紙部</w:t>
      </w:r>
      <w:proofErr w:type="spellEnd"/>
      <w:proofErr w:type="gramStart"/>
      <w:r>
        <w:t>。</w:t>
      </w:r>
      <w:r>
        <w:rPr>
          <w:rFonts w:eastAsia="宋体" w:hint="eastAsia"/>
          <w:lang w:eastAsia="zh-CN"/>
        </w:rPr>
        <w:t>“</w:t>
      </w:r>
      <w:proofErr w:type="gramEnd"/>
      <w:r>
        <w:t>解</w:t>
      </w:r>
      <w:r>
        <w:rPr>
          <w:rFonts w:eastAsia="宋体" w:hint="eastAsia"/>
          <w:lang w:eastAsia="zh-CN"/>
        </w:rPr>
        <w:t>”</w:t>
      </w:r>
      <w:proofErr w:type="spellStart"/>
      <w:r>
        <w:t>古音在寘部。解讀若嚱，鮮讀若斯</w:t>
      </w:r>
      <w:proofErr w:type="spellEnd"/>
    </w:p>
    <w:p w14:paraId="33C92764" w14:textId="77777777" w:rsidR="00CC015B" w:rsidRDefault="00000000">
      <w:proofErr w:type="spellStart"/>
      <w:r>
        <w:t>念孫案：鮮與解字形相似而誤，非古字通借也</w:t>
      </w:r>
      <w:proofErr w:type="spellEnd"/>
      <w:proofErr w:type="gramStart"/>
      <w:r>
        <w:t>。</w:t>
      </w:r>
      <w:r>
        <w:rPr>
          <w:rFonts w:eastAsia="宋体" w:hint="eastAsia"/>
          <w:lang w:eastAsia="zh-CN"/>
        </w:rPr>
        <w:t>“</w:t>
      </w:r>
      <w:proofErr w:type="gramEnd"/>
      <w:r>
        <w:t>解</w:t>
      </w:r>
      <w:r>
        <w:rPr>
          <w:rFonts w:eastAsia="宋体" w:hint="eastAsia"/>
          <w:lang w:eastAsia="zh-CN"/>
        </w:rPr>
        <w:t>”</w:t>
      </w:r>
      <w:proofErr w:type="spellStart"/>
      <w:r>
        <w:t>字古音在紙部</w:t>
      </w:r>
      <w:proofErr w:type="spellEnd"/>
      <w:r>
        <w:t>。</w:t>
      </w:r>
      <w:r>
        <w:rPr>
          <w:rFonts w:eastAsia="宋体" w:hint="eastAsia"/>
          <w:lang w:eastAsia="zh-CN"/>
        </w:rPr>
        <w:t>“</w:t>
      </w:r>
      <w:r>
        <w:t>嚱</w:t>
      </w:r>
      <w:r>
        <w:rPr>
          <w:rFonts w:eastAsia="宋体" w:hint="eastAsia"/>
          <w:lang w:eastAsia="zh-CN"/>
        </w:rPr>
        <w:t>”</w:t>
      </w:r>
      <w:proofErr w:type="spellStart"/>
      <w:r>
        <w:t>字古音在歌</w:t>
      </w:r>
      <w:proofErr w:type="spellEnd"/>
    </w:p>
    <w:p w14:paraId="46F8FB19" w14:textId="77777777" w:rsidR="00CC015B" w:rsidRDefault="00000000">
      <w:proofErr w:type="spellStart"/>
      <w:r>
        <w:t>部，亦不得言</w:t>
      </w:r>
      <w:proofErr w:type="spellEnd"/>
      <w:r>
        <w:rPr>
          <w:rFonts w:eastAsia="宋体" w:hint="eastAsia"/>
          <w:lang w:eastAsia="zh-CN"/>
        </w:rPr>
        <w:t>“</w:t>
      </w:r>
      <w:proofErr w:type="spellStart"/>
      <w:r>
        <w:t>解讀若</w:t>
      </w:r>
      <w:proofErr w:type="gramStart"/>
      <w:r>
        <w:t>嚱</w:t>
      </w:r>
      <w:proofErr w:type="spellEnd"/>
      <w:proofErr w:type="gramEnd"/>
      <w:r>
        <w:rPr>
          <w:rFonts w:eastAsia="宋体" w:hint="eastAsia"/>
          <w:lang w:eastAsia="zh-CN"/>
        </w:rPr>
        <w:t>”</w:t>
      </w:r>
      <w:r>
        <w:t>，</w:t>
      </w:r>
      <w:proofErr w:type="spellStart"/>
      <w:r>
        <w:t>張説非</w:t>
      </w:r>
      <w:proofErr w:type="spellEnd"/>
    </w:p>
    <w:p w14:paraId="58C5CAC4" w14:textId="77777777" w:rsidR="00CC015B" w:rsidRDefault="00000000">
      <w:proofErr w:type="spellStart"/>
      <w:r>
        <w:t>多小石，磝；多大石，礐</w:t>
      </w:r>
      <w:proofErr w:type="spellEnd"/>
    </w:p>
    <w:p w14:paraId="3700B57E" w14:textId="77777777" w:rsidR="00CC015B" w:rsidRDefault="00000000">
      <w:proofErr w:type="spellStart"/>
      <w:r>
        <w:t>錢氏</w:t>
      </w:r>
      <w:proofErr w:type="gramStart"/>
      <w:r>
        <w:t>坫</w:t>
      </w:r>
      <w:proofErr w:type="gramEnd"/>
      <w:r>
        <w:t>説，以</w:t>
      </w:r>
      <w:proofErr w:type="spellEnd"/>
      <w:r>
        <w:rPr>
          <w:rFonts w:eastAsia="宋体" w:hint="eastAsia"/>
          <w:lang w:eastAsia="zh-CN"/>
        </w:rPr>
        <w:t>《</w:t>
      </w:r>
      <w:proofErr w:type="spellStart"/>
      <w:r>
        <w:t>左傳</w:t>
      </w:r>
      <w:proofErr w:type="spellEnd"/>
      <w:r>
        <w:rPr>
          <w:rFonts w:eastAsia="宋体" w:hint="eastAsia"/>
          <w:lang w:eastAsia="zh-CN"/>
        </w:rPr>
        <w:t>》“</w:t>
      </w:r>
      <w:proofErr w:type="spellStart"/>
      <w:r>
        <w:t>晉師在敖、鄗之閒</w:t>
      </w:r>
      <w:proofErr w:type="spellEnd"/>
      <w:r>
        <w:rPr>
          <w:rFonts w:eastAsia="宋体" w:hint="eastAsia"/>
          <w:lang w:eastAsia="zh-CN"/>
        </w:rPr>
        <w:t>”</w:t>
      </w:r>
      <w:r>
        <w:t>，</w:t>
      </w:r>
      <w:proofErr w:type="spellStart"/>
      <w:r>
        <w:t>敖即嶅，鄗即嶨也</w:t>
      </w:r>
      <w:proofErr w:type="spellEnd"/>
    </w:p>
    <w:p w14:paraId="313F7904" w14:textId="77777777" w:rsidR="00CC015B" w:rsidRDefault="00000000">
      <w:pPr>
        <w:rPr>
          <w:lang w:eastAsia="zh-CN"/>
        </w:rPr>
      </w:pPr>
      <w:r>
        <w:rPr>
          <w:lang w:eastAsia="zh-CN"/>
        </w:rPr>
        <w:t>【第</w:t>
      </w:r>
      <w:r>
        <w:rPr>
          <w:lang w:eastAsia="zh-CN"/>
        </w:rPr>
        <w:t>146</w:t>
      </w:r>
      <w:r>
        <w:rPr>
          <w:lang w:eastAsia="zh-CN"/>
        </w:rPr>
        <w:t>页】</w:t>
      </w:r>
    </w:p>
    <w:p w14:paraId="6B126AEA" w14:textId="77777777" w:rsidR="00CC015B" w:rsidRDefault="00000000">
      <w:pPr>
        <w:rPr>
          <w:lang w:eastAsia="zh-CN"/>
        </w:rPr>
      </w:pPr>
      <w:r>
        <w:rPr>
          <w:lang w:eastAsia="zh-CN"/>
        </w:rPr>
        <w:t>念孙案經</w:t>
      </w:r>
      <w:proofErr w:type="gramStart"/>
      <w:r>
        <w:rPr>
          <w:lang w:eastAsia="zh-CN"/>
        </w:rPr>
        <w:t>傳</w:t>
      </w:r>
      <w:proofErr w:type="gramEnd"/>
      <w:r>
        <w:rPr>
          <w:lang w:eastAsia="zh-CN"/>
        </w:rPr>
        <w:t>言</w:t>
      </w:r>
      <w:r>
        <w:rPr>
          <w:rFonts w:eastAsia="宋体" w:hint="eastAsia"/>
          <w:lang w:eastAsia="zh-CN"/>
        </w:rPr>
        <w:t>“</w:t>
      </w:r>
      <w:r>
        <w:rPr>
          <w:lang w:eastAsia="zh-CN"/>
        </w:rPr>
        <w:t>之閒</w:t>
      </w:r>
      <w:r>
        <w:rPr>
          <w:rFonts w:eastAsia="宋体" w:hint="eastAsia"/>
          <w:lang w:eastAsia="zh-CN"/>
        </w:rPr>
        <w:t>”</w:t>
      </w:r>
      <w:r>
        <w:rPr>
          <w:lang w:eastAsia="zh-CN"/>
        </w:rPr>
        <w:t>者，皆</w:t>
      </w:r>
      <w:proofErr w:type="gramStart"/>
      <w:r>
        <w:rPr>
          <w:lang w:eastAsia="zh-CN"/>
        </w:rPr>
        <w:t>國</w:t>
      </w:r>
      <w:proofErr w:type="gramEnd"/>
      <w:r>
        <w:rPr>
          <w:lang w:eastAsia="zh-CN"/>
        </w:rPr>
        <w:t>名、水名、地名，若陳、鄭之閒，齊、魯之閒，</w:t>
      </w:r>
      <w:proofErr w:type="gramStart"/>
      <w:r>
        <w:rPr>
          <w:lang w:eastAsia="zh-CN"/>
        </w:rPr>
        <w:t>洙</w:t>
      </w:r>
      <w:proofErr w:type="gramEnd"/>
      <w:r>
        <w:rPr>
          <w:lang w:eastAsia="zh-CN"/>
        </w:rPr>
        <w:t>、</w:t>
      </w:r>
      <w:proofErr w:type="gramStart"/>
      <w:r>
        <w:rPr>
          <w:lang w:eastAsia="zh-CN"/>
        </w:rPr>
        <w:t>泗</w:t>
      </w:r>
      <w:proofErr w:type="gramEnd"/>
      <w:r>
        <w:rPr>
          <w:lang w:eastAsia="zh-CN"/>
        </w:rPr>
        <w:t>之</w:t>
      </w:r>
    </w:p>
    <w:p w14:paraId="3C9C7264" w14:textId="77777777" w:rsidR="00CC015B" w:rsidRDefault="00000000">
      <w:pPr>
        <w:rPr>
          <w:lang w:eastAsia="zh-CN"/>
        </w:rPr>
      </w:pPr>
      <w:r>
        <w:rPr>
          <w:lang w:eastAsia="zh-CN"/>
        </w:rPr>
        <w:t>閒，河、</w:t>
      </w:r>
      <w:proofErr w:type="gramStart"/>
      <w:r>
        <w:rPr>
          <w:lang w:eastAsia="zh-CN"/>
        </w:rPr>
        <w:t>濟</w:t>
      </w:r>
      <w:proofErr w:type="gramEnd"/>
      <w:r>
        <w:rPr>
          <w:lang w:eastAsia="zh-CN"/>
        </w:rPr>
        <w:t>之閒，赢、博之閒，脾、上津之閒是也。若山多小石磝，多大石礐，即可謂之</w:t>
      </w:r>
      <w:r>
        <w:rPr>
          <w:rFonts w:eastAsia="宋体" w:hint="eastAsia"/>
          <w:lang w:eastAsia="zh-CN"/>
        </w:rPr>
        <w:t>“</w:t>
      </w:r>
      <w:r>
        <w:rPr>
          <w:lang w:eastAsia="zh-CN"/>
        </w:rPr>
        <w:t>磝</w:t>
      </w:r>
    </w:p>
    <w:p w14:paraId="58DD4902" w14:textId="77777777" w:rsidR="00CC015B" w:rsidRDefault="00000000">
      <w:proofErr w:type="spellStart"/>
      <w:r>
        <w:t>礐之閒</w:t>
      </w:r>
      <w:proofErr w:type="spellEnd"/>
      <w:proofErr w:type="gramStart"/>
      <w:r>
        <w:rPr>
          <w:rFonts w:eastAsia="宋体" w:hint="eastAsia"/>
          <w:lang w:eastAsia="zh-CN"/>
        </w:rPr>
        <w:t>”</w:t>
      </w:r>
      <w:proofErr w:type="spellStart"/>
      <w:proofErr w:type="gramEnd"/>
      <w:r>
        <w:t>則亦可稱</w:t>
      </w:r>
      <w:proofErr w:type="spellEnd"/>
      <w:r>
        <w:rPr>
          <w:rFonts w:eastAsia="宋体" w:hint="eastAsia"/>
          <w:lang w:eastAsia="zh-CN"/>
        </w:rPr>
        <w:t>“</w:t>
      </w:r>
      <w:proofErr w:type="spellStart"/>
      <w:r>
        <w:t>崧、岑之閒</w:t>
      </w:r>
      <w:proofErr w:type="spellEnd"/>
      <w:r>
        <w:rPr>
          <w:rFonts w:eastAsia="宋体" w:hint="eastAsia"/>
          <w:lang w:eastAsia="zh-CN"/>
        </w:rPr>
        <w:t>”</w:t>
      </w:r>
      <w:r>
        <w:t>、</w:t>
      </w:r>
      <w:r>
        <w:rPr>
          <w:rFonts w:eastAsia="宋体" w:hint="eastAsia"/>
          <w:lang w:eastAsia="zh-CN"/>
        </w:rPr>
        <w:t>“</w:t>
      </w:r>
      <w:proofErr w:type="spellStart"/>
      <w:r>
        <w:t>嶧、蜀之閒</w:t>
      </w:r>
      <w:proofErr w:type="spellEnd"/>
      <w:r>
        <w:rPr>
          <w:rFonts w:eastAsia="宋体" w:hint="eastAsia"/>
          <w:lang w:eastAsia="zh-CN"/>
        </w:rPr>
        <w:t>”</w:t>
      </w:r>
      <w:r>
        <w:t>、</w:t>
      </w:r>
      <w:r>
        <w:rPr>
          <w:rFonts w:eastAsia="宋体" w:hint="eastAsia"/>
          <w:lang w:eastAsia="zh-CN"/>
        </w:rPr>
        <w:t>“</w:t>
      </w:r>
      <w:proofErr w:type="spellStart"/>
      <w:r>
        <w:t>霍、鮮之閒</w:t>
      </w:r>
      <w:proofErr w:type="spellEnd"/>
      <w:r>
        <w:rPr>
          <w:rFonts w:eastAsia="宋体" w:hint="eastAsia"/>
          <w:lang w:eastAsia="zh-CN"/>
        </w:rPr>
        <w:t>”</w:t>
      </w:r>
      <w:r>
        <w:t>、</w:t>
      </w:r>
      <w:r>
        <w:rPr>
          <w:rFonts w:eastAsia="宋体" w:hint="eastAsia"/>
          <w:lang w:eastAsia="zh-CN"/>
        </w:rPr>
        <w:t>“</w:t>
      </w:r>
      <w:proofErr w:type="spellStart"/>
      <w:r>
        <w:t>岵、嵠之閒</w:t>
      </w:r>
      <w:proofErr w:type="spellEnd"/>
      <w:r>
        <w:rPr>
          <w:rFonts w:eastAsia="宋体" w:hint="eastAsia"/>
          <w:lang w:eastAsia="zh-CN"/>
        </w:rPr>
        <w:t>”</w:t>
      </w:r>
      <w:r>
        <w:t>、</w:t>
      </w:r>
      <w:r>
        <w:rPr>
          <w:rFonts w:eastAsia="宋体" w:hint="eastAsia"/>
          <w:lang w:eastAsia="zh-CN"/>
        </w:rPr>
        <w:t>“</w:t>
      </w:r>
      <w:proofErr w:type="spellStart"/>
      <w:r>
        <w:t>崔嵬、砠之</w:t>
      </w:r>
      <w:proofErr w:type="spellEnd"/>
    </w:p>
    <w:p w14:paraId="3C46B408" w14:textId="77777777" w:rsidR="00CC015B" w:rsidRDefault="00000000">
      <w:r>
        <w:t>閒</w:t>
      </w:r>
      <w:proofErr w:type="gramStart"/>
      <w:r>
        <w:rPr>
          <w:rFonts w:eastAsia="宋体" w:hint="eastAsia"/>
          <w:lang w:eastAsia="zh-CN"/>
        </w:rPr>
        <w:t>”</w:t>
      </w:r>
      <w:proofErr w:type="spellStart"/>
      <w:proofErr w:type="gramEnd"/>
      <w:r>
        <w:t>矣。而經傳皆無之，則不得謂敖、鄗即磝、礐也。且鄗於古音屬宵部，礐於古音屬幽</w:t>
      </w:r>
      <w:proofErr w:type="spellEnd"/>
    </w:p>
    <w:p w14:paraId="7F757CBB" w14:textId="77777777" w:rsidR="00CC015B" w:rsidRDefault="00000000">
      <w:proofErr w:type="spellStart"/>
      <w:r>
        <w:t>部礐字亦不得與鄗通。錢説非也</w:t>
      </w:r>
      <w:proofErr w:type="spellEnd"/>
    </w:p>
    <w:p w14:paraId="593F0C5D" w14:textId="77777777" w:rsidR="00CC015B" w:rsidRDefault="00000000">
      <w:pPr>
        <w:rPr>
          <w:rFonts w:eastAsia="宋体"/>
          <w:lang w:eastAsia="zh-CN"/>
        </w:rPr>
      </w:pPr>
      <w:r>
        <w:rPr>
          <w:rFonts w:eastAsia="宋体" w:hint="eastAsia"/>
          <w:lang w:eastAsia="zh-CN"/>
        </w:rPr>
        <w:t>《</w:t>
      </w:r>
      <w:proofErr w:type="spellStart"/>
      <w:r>
        <w:t>釋水</w:t>
      </w:r>
      <w:proofErr w:type="spellEnd"/>
      <w:r>
        <w:rPr>
          <w:rFonts w:eastAsia="宋体" w:hint="eastAsia"/>
          <w:lang w:eastAsia="zh-CN"/>
        </w:rPr>
        <w:t>》【</w:t>
      </w:r>
      <w:proofErr w:type="spellStart"/>
      <w:r>
        <w:t>第十二</w:t>
      </w:r>
      <w:proofErr w:type="spellEnd"/>
      <w:r>
        <w:rPr>
          <w:rFonts w:eastAsia="宋体" w:hint="eastAsia"/>
          <w:lang w:eastAsia="zh-CN"/>
        </w:rPr>
        <w:t>】</w:t>
      </w:r>
    </w:p>
    <w:p w14:paraId="62CA447E" w14:textId="77777777" w:rsidR="00CC015B" w:rsidRDefault="00000000">
      <w:proofErr w:type="spellStart"/>
      <w:r>
        <w:t>泉一見一否爲瀸</w:t>
      </w:r>
      <w:proofErr w:type="spellEnd"/>
      <w:r>
        <w:t>。</w:t>
      </w:r>
    </w:p>
    <w:p w14:paraId="04B28785" w14:textId="77777777" w:rsidR="00CC015B" w:rsidRDefault="00000000">
      <w:r>
        <w:rPr>
          <w:rFonts w:eastAsia="宋体" w:hint="eastAsia"/>
          <w:lang w:eastAsia="zh-CN"/>
        </w:rPr>
        <w:t>《</w:t>
      </w:r>
      <w:proofErr w:type="spellStart"/>
      <w:r>
        <w:t>説文</w:t>
      </w:r>
      <w:proofErr w:type="spellEnd"/>
      <w:r>
        <w:rPr>
          <w:rFonts w:eastAsia="宋体" w:hint="eastAsia"/>
          <w:lang w:eastAsia="zh-CN"/>
        </w:rPr>
        <w:t>》</w:t>
      </w:r>
      <w:r>
        <w:t>云</w:t>
      </w:r>
      <w:r>
        <w:rPr>
          <w:rFonts w:eastAsia="宋体" w:hint="eastAsia"/>
          <w:lang w:eastAsia="zh-CN"/>
        </w:rPr>
        <w:t>“</w:t>
      </w:r>
      <w:proofErr w:type="spellStart"/>
      <w:r>
        <w:t>瀸漬也</w:t>
      </w:r>
      <w:proofErr w:type="spellEnd"/>
      <w:r>
        <w:t>。</w:t>
      </w:r>
      <w:r>
        <w:rPr>
          <w:rFonts w:eastAsia="宋体" w:hint="eastAsia"/>
          <w:lang w:eastAsia="zh-CN"/>
        </w:rPr>
        <w:t>”</w:t>
      </w:r>
      <w:proofErr w:type="spellStart"/>
      <w:r>
        <w:t>引此文</w:t>
      </w:r>
      <w:proofErr w:type="spellEnd"/>
      <w:r>
        <w:rPr>
          <w:rFonts w:eastAsia="宋体" w:hint="eastAsia"/>
          <w:lang w:eastAsia="zh-CN"/>
        </w:rPr>
        <w:t>“</w:t>
      </w:r>
      <w:r>
        <w:t>否</w:t>
      </w:r>
      <w:r>
        <w:rPr>
          <w:rFonts w:eastAsia="宋体" w:hint="eastAsia"/>
          <w:lang w:eastAsia="zh-CN"/>
        </w:rPr>
        <w:t>”</w:t>
      </w:r>
      <w:r>
        <w:t>作</w:t>
      </w:r>
      <w:r>
        <w:rPr>
          <w:rFonts w:eastAsia="宋体" w:hint="eastAsia"/>
          <w:lang w:eastAsia="zh-CN"/>
        </w:rPr>
        <w:t>“</w:t>
      </w:r>
      <w:r>
        <w:t>不</w:t>
      </w:r>
      <w:r>
        <w:rPr>
          <w:rFonts w:eastAsia="宋体" w:hint="eastAsia"/>
          <w:lang w:eastAsia="zh-CN"/>
        </w:rPr>
        <w:t>”</w:t>
      </w:r>
      <w:proofErr w:type="spellStart"/>
      <w:r>
        <w:t>古今字耳。蓋泉有時出見有時涸竭水</w:t>
      </w:r>
      <w:proofErr w:type="spellEnd"/>
    </w:p>
    <w:p w14:paraId="5005A274" w14:textId="77777777" w:rsidR="00CC015B" w:rsidRDefault="00000000">
      <w:proofErr w:type="spellStart"/>
      <w:r>
        <w:t>脈常含津潤，故以瀸漬爲言，此古説也。郭意則以瀸爲纖，纖小意也</w:t>
      </w:r>
      <w:proofErr w:type="spellEnd"/>
    </w:p>
    <w:p w14:paraId="03360B45" w14:textId="77777777" w:rsidR="00CC015B" w:rsidRDefault="00000000">
      <w:proofErr w:type="spellStart"/>
      <w:r>
        <w:lastRenderedPageBreak/>
        <w:t>念孫案：泉之或見或否者，其泉必不旺，故郭以瀸爲纖小。若以瀸爲瀸漬，則天下無</w:t>
      </w:r>
      <w:proofErr w:type="spellEnd"/>
    </w:p>
    <w:p w14:paraId="4B5B0259" w14:textId="77777777" w:rsidR="00CC015B" w:rsidRDefault="00000000">
      <w:proofErr w:type="spellStart"/>
      <w:r>
        <w:t>不瀸漬之泉，何必或見或否而後謂之瀸乎</w:t>
      </w:r>
      <w:proofErr w:type="spellEnd"/>
      <w:r>
        <w:t>？</w:t>
      </w:r>
    </w:p>
    <w:p w14:paraId="7D75F795" w14:textId="77777777" w:rsidR="00CC015B" w:rsidRDefault="00000000">
      <w:proofErr w:type="spellStart"/>
      <w:r>
        <w:t>天子造舟諸侯維舟，大夫方舟，士特舟，庶人乘泭</w:t>
      </w:r>
      <w:proofErr w:type="spellEnd"/>
    </w:p>
    <w:p w14:paraId="31A80B83" w14:textId="77777777" w:rsidR="00CC015B" w:rsidRDefault="00000000">
      <w:proofErr w:type="spellStart"/>
      <w:r>
        <w:t>金鶚云</w:t>
      </w:r>
      <w:proofErr w:type="spellEnd"/>
      <w:r>
        <w:t>，</w:t>
      </w:r>
      <w:r>
        <w:rPr>
          <w:rFonts w:eastAsia="宋体" w:hint="eastAsia"/>
          <w:lang w:eastAsia="zh-CN"/>
        </w:rPr>
        <w:t>“</w:t>
      </w:r>
      <w:proofErr w:type="spellStart"/>
      <w:r>
        <w:t>併船</w:t>
      </w:r>
      <w:proofErr w:type="spellEnd"/>
      <w:r>
        <w:rPr>
          <w:rFonts w:eastAsia="宋体" w:hint="eastAsia"/>
          <w:lang w:eastAsia="zh-CN"/>
        </w:rPr>
        <w:t>”</w:t>
      </w:r>
      <w:r>
        <w:t>是</w:t>
      </w:r>
      <w:r>
        <w:rPr>
          <w:rFonts w:eastAsia="宋体" w:hint="eastAsia"/>
          <w:lang w:eastAsia="zh-CN"/>
        </w:rPr>
        <w:t>“</w:t>
      </w:r>
      <w:r>
        <w:t>方</w:t>
      </w:r>
      <w:r>
        <w:rPr>
          <w:rFonts w:eastAsia="宋体" w:hint="eastAsia"/>
          <w:lang w:eastAsia="zh-CN"/>
        </w:rPr>
        <w:t>”</w:t>
      </w:r>
      <w:proofErr w:type="spellStart"/>
      <w:r>
        <w:t>本義，通而言之，凡相並皆曰方</w:t>
      </w:r>
      <w:proofErr w:type="spellEnd"/>
      <w:r>
        <w:t>。</w:t>
      </w:r>
      <w:r>
        <w:rPr>
          <w:rFonts w:eastAsia="宋体" w:hint="eastAsia"/>
          <w:lang w:eastAsia="zh-CN"/>
        </w:rPr>
        <w:t>《</w:t>
      </w:r>
      <w:proofErr w:type="spellStart"/>
      <w:r>
        <w:t>鄉射禮</w:t>
      </w:r>
      <w:proofErr w:type="spellEnd"/>
      <w:r>
        <w:rPr>
          <w:rFonts w:eastAsia="宋体" w:hint="eastAsia"/>
          <w:lang w:eastAsia="zh-CN"/>
        </w:rPr>
        <w:t>》</w:t>
      </w:r>
      <w:r>
        <w:t>云：</w:t>
      </w:r>
      <w:r>
        <w:rPr>
          <w:rFonts w:eastAsia="宋体" w:hint="eastAsia"/>
          <w:lang w:eastAsia="zh-CN"/>
        </w:rPr>
        <w:t>“</w:t>
      </w:r>
      <w:proofErr w:type="spellStart"/>
      <w:proofErr w:type="gramStart"/>
      <w:r>
        <w:t>不</w:t>
      </w:r>
      <w:proofErr w:type="gramEnd"/>
      <w:r>
        <w:t>方足</w:t>
      </w:r>
      <w:proofErr w:type="spellEnd"/>
      <w:r>
        <w:t>。</w:t>
      </w:r>
      <w:r>
        <w:rPr>
          <w:rFonts w:eastAsia="宋体" w:hint="eastAsia"/>
          <w:lang w:eastAsia="zh-CN"/>
        </w:rPr>
        <w:t>”</w:t>
      </w:r>
      <w:r>
        <w:t>鄭</w:t>
      </w:r>
    </w:p>
    <w:p w14:paraId="16CE6826" w14:textId="77777777" w:rsidR="00CC015B" w:rsidRDefault="00000000">
      <w:r>
        <w:t>注：</w:t>
      </w:r>
      <w:r>
        <w:rPr>
          <w:rFonts w:eastAsia="宋体" w:hint="eastAsia"/>
          <w:lang w:eastAsia="zh-CN"/>
        </w:rPr>
        <w:t>“</w:t>
      </w:r>
      <w:proofErr w:type="spellStart"/>
      <w:r>
        <w:t>方猶</w:t>
      </w:r>
      <w:proofErr w:type="gramStart"/>
      <w:r>
        <w:t>併</w:t>
      </w:r>
      <w:proofErr w:type="gramEnd"/>
      <w:r>
        <w:t>也</w:t>
      </w:r>
      <w:proofErr w:type="spellEnd"/>
      <w:r>
        <w:t>。</w:t>
      </w:r>
      <w:r>
        <w:rPr>
          <w:rFonts w:eastAsia="宋体" w:hint="eastAsia"/>
          <w:lang w:eastAsia="zh-CN"/>
        </w:rPr>
        <w:t>”《</w:t>
      </w:r>
      <w:r>
        <w:t>詩</w:t>
      </w:r>
      <w:r>
        <w:rPr>
          <w:rFonts w:eastAsia="宋体" w:hint="eastAsia"/>
          <w:lang w:eastAsia="zh-CN"/>
        </w:rPr>
        <w:t>》</w:t>
      </w:r>
      <w:r>
        <w:t>：</w:t>
      </w:r>
      <w:r>
        <w:rPr>
          <w:rFonts w:eastAsia="宋体" w:hint="eastAsia"/>
          <w:lang w:eastAsia="zh-CN"/>
        </w:rPr>
        <w:t>“</w:t>
      </w:r>
      <w:proofErr w:type="spellStart"/>
      <w:r>
        <w:t>維鳩方之</w:t>
      </w:r>
      <w:proofErr w:type="spellEnd"/>
      <w:r>
        <w:t>。</w:t>
      </w:r>
      <w:r>
        <w:rPr>
          <w:rFonts w:eastAsia="宋体" w:hint="eastAsia"/>
          <w:lang w:eastAsia="zh-CN"/>
        </w:rPr>
        <w:t>”</w:t>
      </w:r>
      <w:proofErr w:type="spellStart"/>
      <w:r>
        <w:t>亦謂并處</w:t>
      </w:r>
      <w:proofErr w:type="gramStart"/>
      <w:r>
        <w:t>於</w:t>
      </w:r>
      <w:proofErr w:type="gramEnd"/>
      <w:r>
        <w:t>一巢也</w:t>
      </w:r>
      <w:proofErr w:type="spellEnd"/>
    </w:p>
    <w:p w14:paraId="077E3F31" w14:textId="77777777" w:rsidR="00CC015B" w:rsidRDefault="00000000">
      <w:pPr>
        <w:rPr>
          <w:lang w:eastAsia="zh-CN"/>
        </w:rPr>
      </w:pPr>
      <w:r>
        <w:rPr>
          <w:lang w:eastAsia="zh-CN"/>
        </w:rPr>
        <w:t>【第</w:t>
      </w:r>
      <w:r>
        <w:rPr>
          <w:lang w:eastAsia="zh-CN"/>
        </w:rPr>
        <w:t>147</w:t>
      </w:r>
      <w:r>
        <w:rPr>
          <w:lang w:eastAsia="zh-CN"/>
        </w:rPr>
        <w:t>页】</w:t>
      </w:r>
    </w:p>
    <w:p w14:paraId="114AF5EC" w14:textId="77777777" w:rsidR="00CC015B" w:rsidRDefault="00000000">
      <w:pPr>
        <w:rPr>
          <w:lang w:eastAsia="zh-CN"/>
        </w:rPr>
      </w:pPr>
      <w:r>
        <w:rPr>
          <w:lang w:eastAsia="zh-CN"/>
        </w:rPr>
        <w:t>念孫案：居之、方之、盈之，三</w:t>
      </w:r>
      <w:r>
        <w:rPr>
          <w:rFonts w:eastAsia="宋体" w:hint="eastAsia"/>
          <w:lang w:eastAsia="zh-CN"/>
        </w:rPr>
        <w:t>“</w:t>
      </w:r>
      <w:r>
        <w:rPr>
          <w:lang w:eastAsia="zh-CN"/>
        </w:rPr>
        <w:t>之</w:t>
      </w:r>
      <w:r>
        <w:rPr>
          <w:rFonts w:eastAsia="宋体" w:hint="eastAsia"/>
          <w:lang w:eastAsia="zh-CN"/>
        </w:rPr>
        <w:t>”</w:t>
      </w:r>
      <w:r>
        <w:rPr>
          <w:lang w:eastAsia="zh-CN"/>
        </w:rPr>
        <w:t>字</w:t>
      </w:r>
      <w:proofErr w:type="gramStart"/>
      <w:r>
        <w:rPr>
          <w:lang w:eastAsia="zh-CN"/>
        </w:rPr>
        <w:t>皆指巢而言</w:t>
      </w:r>
      <w:proofErr w:type="gramEnd"/>
      <w:r>
        <w:rPr>
          <w:lang w:eastAsia="zh-CN"/>
        </w:rPr>
        <w:t>，若云鳩與鵲并處，則二章</w:t>
      </w:r>
      <w:r>
        <w:rPr>
          <w:rFonts w:eastAsia="宋体" w:hint="eastAsia"/>
          <w:lang w:eastAsia="zh-CN"/>
        </w:rPr>
        <w:t>“</w:t>
      </w:r>
      <w:r>
        <w:rPr>
          <w:lang w:eastAsia="zh-CN"/>
        </w:rPr>
        <w:t>之</w:t>
      </w:r>
      <w:r>
        <w:rPr>
          <w:rFonts w:eastAsia="宋体" w:hint="eastAsia"/>
          <w:lang w:eastAsia="zh-CN"/>
        </w:rPr>
        <w:t>”</w:t>
      </w:r>
      <w:r>
        <w:rPr>
          <w:lang w:eastAsia="zh-CN"/>
        </w:rPr>
        <w:t>字獨</w:t>
      </w:r>
    </w:p>
    <w:p w14:paraId="03C91E47" w14:textId="77777777" w:rsidR="00CC015B" w:rsidRDefault="00000000">
      <w:proofErr w:type="spellStart"/>
      <w:r>
        <w:t>指鵲而言，與上下章不類矣</w:t>
      </w:r>
      <w:proofErr w:type="spellEnd"/>
      <w:r>
        <w:t>。</w:t>
      </w:r>
    </w:p>
    <w:p w14:paraId="559B3E77" w14:textId="77777777" w:rsidR="00CC015B" w:rsidRDefault="00000000">
      <w:pPr>
        <w:rPr>
          <w:rFonts w:eastAsia="宋体"/>
          <w:lang w:eastAsia="zh-CN"/>
        </w:rPr>
      </w:pPr>
      <w:r>
        <w:rPr>
          <w:rFonts w:eastAsia="宋体" w:hint="eastAsia"/>
          <w:lang w:eastAsia="zh-CN"/>
        </w:rPr>
        <w:t>（《</w:t>
      </w:r>
      <w:proofErr w:type="spellStart"/>
      <w:r>
        <w:t>釋草</w:t>
      </w:r>
      <w:proofErr w:type="spellEnd"/>
      <w:r>
        <w:rPr>
          <w:rFonts w:eastAsia="宋体" w:hint="eastAsia"/>
          <w:lang w:eastAsia="zh-CN"/>
        </w:rPr>
        <w:t>》）</w:t>
      </w:r>
    </w:p>
    <w:p w14:paraId="3FB84FAB" w14:textId="77777777" w:rsidR="00CC015B" w:rsidRDefault="00000000">
      <w:r>
        <w:rPr>
          <w:rFonts w:eastAsia="宋体" w:hint="eastAsia"/>
          <w:lang w:eastAsia="zh-CN"/>
        </w:rPr>
        <w:t>《</w:t>
      </w:r>
      <w:proofErr w:type="spellStart"/>
      <w:r>
        <w:t>釋草</w:t>
      </w:r>
      <w:proofErr w:type="spellEnd"/>
      <w:r>
        <w:rPr>
          <w:rFonts w:eastAsia="宋体" w:hint="eastAsia"/>
          <w:lang w:eastAsia="zh-CN"/>
        </w:rPr>
        <w:t>》</w:t>
      </w:r>
      <w:proofErr w:type="spellStart"/>
      <w:r>
        <w:t>第十三</w:t>
      </w:r>
      <w:proofErr w:type="spellEnd"/>
    </w:p>
    <w:p w14:paraId="1CD5374D" w14:textId="77777777" w:rsidR="00CC015B" w:rsidRDefault="00000000">
      <w:pPr>
        <w:rPr>
          <w:rFonts w:eastAsia="宋体"/>
          <w:lang w:eastAsia="zh-CN"/>
        </w:rPr>
      </w:pPr>
      <w:r>
        <w:rPr>
          <w:rFonts w:eastAsia="宋体" w:hint="eastAsia"/>
          <w:lang w:eastAsia="zh-CN"/>
        </w:rPr>
        <w:t>《</w:t>
      </w:r>
      <w:proofErr w:type="spellStart"/>
      <w:r>
        <w:t>淮南。原道</w:t>
      </w:r>
      <w:proofErr w:type="spellEnd"/>
      <w:r>
        <w:rPr>
          <w:rFonts w:eastAsia="宋体" w:hint="eastAsia"/>
          <w:lang w:eastAsia="zh-CN"/>
        </w:rPr>
        <w:t>》</w:t>
      </w:r>
      <w:proofErr w:type="spellStart"/>
      <w:r>
        <w:t>篇云</w:t>
      </w:r>
      <w:proofErr w:type="spellEnd"/>
      <w:r>
        <w:rPr>
          <w:rFonts w:eastAsia="宋体" w:hint="eastAsia"/>
          <w:lang w:eastAsia="zh-CN"/>
        </w:rPr>
        <w:t>“</w:t>
      </w:r>
      <w:proofErr w:type="spellStart"/>
      <w:r>
        <w:t>秋風下霜。倒生挫</w:t>
      </w:r>
      <w:proofErr w:type="gramStart"/>
      <w:r>
        <w:t>傷</w:t>
      </w:r>
      <w:proofErr w:type="spellEnd"/>
      <w:proofErr w:type="gramEnd"/>
      <w:r>
        <w:t>。</w:t>
      </w:r>
      <w:r>
        <w:rPr>
          <w:rFonts w:eastAsia="宋体" w:hint="eastAsia"/>
          <w:lang w:eastAsia="zh-CN"/>
        </w:rPr>
        <w:t>”</w:t>
      </w:r>
      <w:proofErr w:type="spellStart"/>
      <w:r>
        <w:t>高誘注</w:t>
      </w:r>
      <w:proofErr w:type="spellEnd"/>
      <w:r>
        <w:rPr>
          <w:rFonts w:eastAsia="宋体" w:hint="eastAsia"/>
          <w:lang w:eastAsia="zh-CN"/>
        </w:rPr>
        <w:t>“</w:t>
      </w:r>
      <w:proofErr w:type="spellStart"/>
      <w:r>
        <w:t>草木首地而生，故曰倒生</w:t>
      </w:r>
      <w:proofErr w:type="spellEnd"/>
      <w:r>
        <w:t>。</w:t>
      </w:r>
      <w:r>
        <w:rPr>
          <w:rFonts w:eastAsia="宋体" w:hint="eastAsia"/>
          <w:lang w:eastAsia="zh-CN"/>
        </w:rPr>
        <w:t>”</w:t>
      </w:r>
    </w:p>
    <w:p w14:paraId="3AB75931" w14:textId="77777777" w:rsidR="00CC015B" w:rsidRDefault="00000000">
      <w:r>
        <w:rPr>
          <w:rFonts w:eastAsia="宋体" w:hint="eastAsia"/>
          <w:lang w:eastAsia="zh-CN"/>
        </w:rPr>
        <w:t>《</w:t>
      </w:r>
      <w:proofErr w:type="spellStart"/>
      <w:r>
        <w:t>莊子。外物</w:t>
      </w:r>
      <w:proofErr w:type="spellEnd"/>
      <w:r>
        <w:rPr>
          <w:rFonts w:eastAsia="宋体" w:hint="eastAsia"/>
          <w:lang w:eastAsia="zh-CN"/>
        </w:rPr>
        <w:t>》</w:t>
      </w:r>
      <w:proofErr w:type="spellStart"/>
      <w:r>
        <w:t>篇云</w:t>
      </w:r>
      <w:proofErr w:type="spellEnd"/>
      <w:r>
        <w:t>：</w:t>
      </w:r>
      <w:r>
        <w:rPr>
          <w:rFonts w:eastAsia="宋体" w:hint="eastAsia"/>
          <w:lang w:eastAsia="zh-CN"/>
        </w:rPr>
        <w:t>“</w:t>
      </w:r>
      <w:proofErr w:type="spellStart"/>
      <w:r>
        <w:t>草木之倒植者過半</w:t>
      </w:r>
      <w:proofErr w:type="spellEnd"/>
      <w:r>
        <w:t>。</w:t>
      </w:r>
      <w:r>
        <w:rPr>
          <w:rFonts w:eastAsia="宋体" w:hint="eastAsia"/>
          <w:lang w:eastAsia="zh-CN"/>
        </w:rPr>
        <w:t>”《</w:t>
      </w:r>
      <w:proofErr w:type="spellStart"/>
      <w:r>
        <w:t>説文</w:t>
      </w:r>
      <w:proofErr w:type="spellEnd"/>
      <w:r>
        <w:rPr>
          <w:rFonts w:eastAsia="宋体" w:hint="eastAsia"/>
          <w:lang w:eastAsia="zh-CN"/>
        </w:rPr>
        <w:t>》“</w:t>
      </w:r>
      <w:proofErr w:type="spellStart"/>
      <w:r>
        <w:t>菿，艸木倒</w:t>
      </w:r>
      <w:proofErr w:type="spellEnd"/>
      <w:r>
        <w:rPr>
          <w:rFonts w:eastAsia="宋体" w:hint="eastAsia"/>
          <w:lang w:eastAsia="zh-CN"/>
        </w:rPr>
        <w:t>”</w:t>
      </w:r>
      <w:proofErr w:type="spellStart"/>
      <w:r>
        <w:t>是也</w:t>
      </w:r>
      <w:proofErr w:type="spellEnd"/>
    </w:p>
    <w:p w14:paraId="26E58CF0" w14:textId="77777777" w:rsidR="00CC015B" w:rsidRDefault="00000000">
      <w:proofErr w:type="spellStart"/>
      <w:r>
        <w:t>念孫案倒生，統草木言之，非專謂草也</w:t>
      </w:r>
      <w:proofErr w:type="spellEnd"/>
      <w:r>
        <w:t>。</w:t>
      </w:r>
      <w:r>
        <w:rPr>
          <w:rFonts w:eastAsia="宋体" w:hint="eastAsia"/>
          <w:lang w:eastAsia="zh-CN"/>
        </w:rPr>
        <w:t>《</w:t>
      </w:r>
      <w:proofErr w:type="spellStart"/>
      <w:r>
        <w:t>説文</w:t>
      </w:r>
      <w:proofErr w:type="spellEnd"/>
      <w:proofErr w:type="gramStart"/>
      <w:r>
        <w:rPr>
          <w:rFonts w:eastAsia="宋体" w:hint="eastAsia"/>
          <w:lang w:eastAsia="zh-CN"/>
        </w:rPr>
        <w:t>》“</w:t>
      </w:r>
      <w:proofErr w:type="spellStart"/>
      <w:proofErr w:type="gramEnd"/>
      <w:r>
        <w:t>菿，草木到</w:t>
      </w:r>
      <w:proofErr w:type="spellEnd"/>
      <w:r>
        <w:rPr>
          <w:rFonts w:eastAsia="宋体" w:hint="eastAsia"/>
          <w:lang w:eastAsia="zh-CN"/>
        </w:rPr>
        <w:t>”</w:t>
      </w:r>
      <w:r>
        <w:t>，乃</w:t>
      </w:r>
      <w:r>
        <w:rPr>
          <w:rFonts w:eastAsia="宋体" w:hint="eastAsia"/>
          <w:lang w:eastAsia="zh-CN"/>
        </w:rPr>
        <w:t>“</w:t>
      </w:r>
      <w:proofErr w:type="spellStart"/>
      <w:r>
        <w:t>草大也</w:t>
      </w:r>
      <w:proofErr w:type="spellEnd"/>
      <w:r>
        <w:rPr>
          <w:rFonts w:eastAsia="宋体" w:hint="eastAsia"/>
          <w:lang w:eastAsia="zh-CN"/>
        </w:rPr>
        <w:t>”</w:t>
      </w:r>
      <w:proofErr w:type="spellStart"/>
      <w:r>
        <w:t>之譌，段</w:t>
      </w:r>
      <w:proofErr w:type="spellEnd"/>
    </w:p>
    <w:p w14:paraId="4F5C8863" w14:textId="77777777" w:rsidR="00CC015B" w:rsidRDefault="00000000">
      <w:r>
        <w:t>氏</w:t>
      </w:r>
      <w:r>
        <w:rPr>
          <w:rFonts w:eastAsia="宋体" w:hint="eastAsia"/>
          <w:lang w:eastAsia="zh-CN"/>
        </w:rPr>
        <w:t>《</w:t>
      </w:r>
      <w:r>
        <w:t>注</w:t>
      </w:r>
      <w:r>
        <w:rPr>
          <w:rFonts w:eastAsia="宋体" w:hint="eastAsia"/>
          <w:lang w:eastAsia="zh-CN"/>
        </w:rPr>
        <w:t>》</w:t>
      </w:r>
      <w:proofErr w:type="spellStart"/>
      <w:r>
        <w:t>已辨之，不得以爲倒生之證</w:t>
      </w:r>
      <w:proofErr w:type="spellEnd"/>
    </w:p>
    <w:p w14:paraId="2BE91675" w14:textId="77777777" w:rsidR="00CC015B" w:rsidRDefault="00000000">
      <w:pPr>
        <w:rPr>
          <w:lang w:eastAsia="zh-CN"/>
        </w:rPr>
      </w:pPr>
      <w:proofErr w:type="gramStart"/>
      <w:r>
        <w:rPr>
          <w:lang w:eastAsia="zh-CN"/>
        </w:rPr>
        <w:t>茹</w:t>
      </w:r>
      <w:proofErr w:type="gramEnd"/>
      <w:r>
        <w:rPr>
          <w:lang w:eastAsia="zh-CN"/>
        </w:rPr>
        <w:t>藘，</w:t>
      </w:r>
      <w:proofErr w:type="gramStart"/>
      <w:r>
        <w:rPr>
          <w:lang w:eastAsia="zh-CN"/>
        </w:rPr>
        <w:t>茅</w:t>
      </w:r>
      <w:proofErr w:type="gramEnd"/>
      <w:r>
        <w:rPr>
          <w:lang w:eastAsia="zh-CN"/>
        </w:rPr>
        <w:t>蒐。</w:t>
      </w:r>
    </w:p>
    <w:p w14:paraId="280F4DD6" w14:textId="77777777" w:rsidR="00CC015B" w:rsidRDefault="00000000">
      <w:r>
        <w:rPr>
          <w:lang w:eastAsia="zh-CN"/>
        </w:rPr>
        <w:t>古讀</w:t>
      </w:r>
      <w:proofErr w:type="gramStart"/>
      <w:r>
        <w:rPr>
          <w:rFonts w:eastAsia="宋体" w:hint="eastAsia"/>
          <w:lang w:eastAsia="zh-CN"/>
        </w:rPr>
        <w:t>“</w:t>
      </w:r>
      <w:r>
        <w:rPr>
          <w:lang w:eastAsia="zh-CN"/>
        </w:rPr>
        <w:t>蒐</w:t>
      </w:r>
      <w:r>
        <w:rPr>
          <w:rFonts w:eastAsia="宋体" w:hint="eastAsia"/>
          <w:lang w:eastAsia="zh-CN"/>
        </w:rPr>
        <w:t>”</w:t>
      </w:r>
      <w:r>
        <w:rPr>
          <w:lang w:eastAsia="zh-CN"/>
        </w:rPr>
        <w:t>从鬼得</w:t>
      </w:r>
      <w:proofErr w:type="gramEnd"/>
      <w:r>
        <w:rPr>
          <w:lang w:eastAsia="zh-CN"/>
        </w:rPr>
        <w:t>聲。陸氏釋文：</w:t>
      </w:r>
      <w:r>
        <w:rPr>
          <w:rFonts w:eastAsia="宋体" w:hint="eastAsia"/>
          <w:lang w:eastAsia="zh-CN"/>
        </w:rPr>
        <w:t>“</w:t>
      </w:r>
      <w:r>
        <w:rPr>
          <w:lang w:eastAsia="zh-CN"/>
        </w:rPr>
        <w:t>蒐，色留反。</w:t>
      </w:r>
      <w:r>
        <w:rPr>
          <w:rFonts w:eastAsia="宋体" w:hint="eastAsia"/>
          <w:lang w:eastAsia="zh-CN"/>
        </w:rPr>
        <w:t>”</w:t>
      </w:r>
      <w:proofErr w:type="spellStart"/>
      <w:r>
        <w:t>非矣</w:t>
      </w:r>
      <w:proofErr w:type="spellEnd"/>
    </w:p>
    <w:p w14:paraId="6E29E195" w14:textId="77777777" w:rsidR="00CC015B" w:rsidRDefault="00000000">
      <w:proofErr w:type="spellStart"/>
      <w:r>
        <w:t>念孫案：從鬼得聲者，亦得音色留反。鬼與九聲相近</w:t>
      </w:r>
      <w:proofErr w:type="spellEnd"/>
      <w:proofErr w:type="gramStart"/>
      <w:r>
        <w:t>，</w:t>
      </w:r>
      <w:r>
        <w:rPr>
          <w:rFonts w:eastAsia="宋体" w:hint="eastAsia"/>
          <w:lang w:eastAsia="zh-CN"/>
        </w:rPr>
        <w:t>“</w:t>
      </w:r>
      <w:proofErr w:type="spellStart"/>
      <w:proofErr w:type="gramEnd"/>
      <w:r>
        <w:t>鬼侯</w:t>
      </w:r>
      <w:proofErr w:type="spellEnd"/>
      <w:r>
        <w:rPr>
          <w:rFonts w:eastAsia="宋体" w:hint="eastAsia"/>
          <w:lang w:eastAsia="zh-CN"/>
        </w:rPr>
        <w:t>”</w:t>
      </w:r>
      <w:proofErr w:type="spellStart"/>
      <w:r>
        <w:t>通作</w:t>
      </w:r>
      <w:proofErr w:type="spellEnd"/>
      <w:r>
        <w:rPr>
          <w:rFonts w:eastAsia="宋体" w:hint="eastAsia"/>
          <w:lang w:eastAsia="zh-CN"/>
        </w:rPr>
        <w:t>“</w:t>
      </w:r>
      <w:proofErr w:type="spellStart"/>
      <w:r>
        <w:t>九侯</w:t>
      </w:r>
      <w:proofErr w:type="spellEnd"/>
      <w:r>
        <w:rPr>
          <w:rFonts w:eastAsia="宋体" w:hint="eastAsia"/>
          <w:lang w:eastAsia="zh-CN"/>
        </w:rPr>
        <w:t>”</w:t>
      </w:r>
      <w:proofErr w:type="spellStart"/>
      <w:r>
        <w:t>是也。且</w:t>
      </w:r>
      <w:proofErr w:type="spellEnd"/>
    </w:p>
    <w:p w14:paraId="57BFFEF9" w14:textId="77777777" w:rsidR="00CC015B" w:rsidRDefault="00000000">
      <w:proofErr w:type="spellStart"/>
      <w:proofErr w:type="gramStart"/>
      <w:r>
        <w:t>茹</w:t>
      </w:r>
      <w:proofErr w:type="gramEnd"/>
      <w:r>
        <w:t>藘、茅蒐皆疊韻，而</w:t>
      </w:r>
      <w:proofErr w:type="spellEnd"/>
      <w:r>
        <w:rPr>
          <w:rFonts w:eastAsia="宋体" w:hint="eastAsia"/>
          <w:lang w:eastAsia="zh-CN"/>
        </w:rPr>
        <w:t>“</w:t>
      </w:r>
      <w:proofErr w:type="spellStart"/>
      <w:r>
        <w:t>蒐狩</w:t>
      </w:r>
      <w:proofErr w:type="spellEnd"/>
      <w:r>
        <w:rPr>
          <w:rFonts w:eastAsia="宋体" w:hint="eastAsia"/>
          <w:lang w:eastAsia="zh-CN"/>
        </w:rPr>
        <w:t>”</w:t>
      </w:r>
      <w:r>
        <w:t>之</w:t>
      </w:r>
      <w:r>
        <w:rPr>
          <w:rFonts w:eastAsia="宋体" w:hint="eastAsia"/>
          <w:lang w:eastAsia="zh-CN"/>
        </w:rPr>
        <w:t>“</w:t>
      </w:r>
      <w:r>
        <w:t>蒐</w:t>
      </w:r>
      <w:r>
        <w:rPr>
          <w:rFonts w:eastAsia="宋体" w:hint="eastAsia"/>
          <w:lang w:eastAsia="zh-CN"/>
        </w:rPr>
        <w:t>”</w:t>
      </w:r>
      <w:r>
        <w:t>，</w:t>
      </w:r>
      <w:proofErr w:type="spellStart"/>
      <w:r>
        <w:t>古又通作</w:t>
      </w:r>
      <w:proofErr w:type="spellEnd"/>
      <w:r>
        <w:rPr>
          <w:rFonts w:eastAsia="宋体" w:hint="eastAsia"/>
          <w:lang w:eastAsia="zh-CN"/>
        </w:rPr>
        <w:t>“</w:t>
      </w:r>
      <w:r>
        <w:t>搜</w:t>
      </w:r>
      <w:r>
        <w:rPr>
          <w:rFonts w:eastAsia="宋体" w:hint="eastAsia"/>
          <w:lang w:eastAsia="zh-CN"/>
        </w:rPr>
        <w:t>”</w:t>
      </w:r>
      <w:r>
        <w:t>。</w:t>
      </w:r>
      <w:r>
        <w:rPr>
          <w:rFonts w:eastAsia="宋体" w:hint="eastAsia"/>
          <w:lang w:eastAsia="zh-CN"/>
        </w:rPr>
        <w:t>《</w:t>
      </w:r>
      <w:proofErr w:type="spellStart"/>
      <w:r>
        <w:t>説苑。脩文</w:t>
      </w:r>
      <w:proofErr w:type="spellEnd"/>
      <w:r>
        <w:rPr>
          <w:rFonts w:eastAsia="宋体" w:hint="eastAsia"/>
          <w:lang w:eastAsia="zh-CN"/>
        </w:rPr>
        <w:t>》</w:t>
      </w:r>
      <w:proofErr w:type="spellStart"/>
      <w:r>
        <w:t>篇亦云</w:t>
      </w:r>
      <w:proofErr w:type="spellEnd"/>
      <w:r>
        <w:rPr>
          <w:rFonts w:eastAsia="宋体" w:hint="eastAsia"/>
          <w:lang w:eastAsia="zh-CN"/>
        </w:rPr>
        <w:t>“</w:t>
      </w:r>
      <w:proofErr w:type="spellStart"/>
      <w:r>
        <w:t>蒐者，搜索</w:t>
      </w:r>
      <w:proofErr w:type="spellEnd"/>
    </w:p>
    <w:p w14:paraId="7BA57B62" w14:textId="77777777" w:rsidR="00CC015B" w:rsidRDefault="00000000">
      <w:r>
        <w:t>之</w:t>
      </w:r>
      <w:proofErr w:type="gramStart"/>
      <w:r>
        <w:rPr>
          <w:rFonts w:eastAsia="宋体" w:hint="eastAsia"/>
          <w:lang w:eastAsia="zh-CN"/>
        </w:rPr>
        <w:t>”</w:t>
      </w:r>
      <w:proofErr w:type="gramEnd"/>
      <w:r>
        <w:t>，是</w:t>
      </w:r>
      <w:r>
        <w:rPr>
          <w:rFonts w:eastAsia="宋体" w:hint="eastAsia"/>
          <w:lang w:eastAsia="zh-CN"/>
        </w:rPr>
        <w:t>“</w:t>
      </w:r>
      <w:r>
        <w:t>蒐</w:t>
      </w:r>
      <w:r>
        <w:rPr>
          <w:rFonts w:eastAsia="宋体" w:hint="eastAsia"/>
          <w:lang w:eastAsia="zh-CN"/>
        </w:rPr>
        <w:t>”</w:t>
      </w:r>
      <w:proofErr w:type="spellStart"/>
      <w:r>
        <w:t>字古讀若搜，不得以</w:t>
      </w:r>
      <w:proofErr w:type="spellEnd"/>
      <w:r>
        <w:rPr>
          <w:rFonts w:eastAsia="宋体" w:hint="eastAsia"/>
          <w:lang w:eastAsia="zh-CN"/>
        </w:rPr>
        <w:t>“（</w:t>
      </w:r>
      <w:r>
        <w:t>石</w:t>
      </w:r>
      <w:r>
        <w:rPr>
          <w:rFonts w:eastAsia="宋体" w:hint="eastAsia"/>
          <w:lang w:eastAsia="zh-CN"/>
        </w:rPr>
        <w:t>）【</w:t>
      </w:r>
      <w:r>
        <w:t>色</w:t>
      </w:r>
      <w:r>
        <w:rPr>
          <w:rFonts w:eastAsia="宋体" w:hint="eastAsia"/>
          <w:lang w:eastAsia="zh-CN"/>
        </w:rPr>
        <w:t>】</w:t>
      </w:r>
      <w:proofErr w:type="spellStart"/>
      <w:r>
        <w:t>留反</w:t>
      </w:r>
      <w:proofErr w:type="spellEnd"/>
      <w:r>
        <w:rPr>
          <w:rFonts w:eastAsia="宋体" w:hint="eastAsia"/>
          <w:lang w:eastAsia="zh-CN"/>
        </w:rPr>
        <w:t>”</w:t>
      </w:r>
      <w:proofErr w:type="spellStart"/>
      <w:r>
        <w:t>爲非</w:t>
      </w:r>
      <w:proofErr w:type="spellEnd"/>
    </w:p>
    <w:p w14:paraId="167B5225" w14:textId="77777777" w:rsidR="00CC015B" w:rsidRDefault="00000000">
      <w:pPr>
        <w:rPr>
          <w:lang w:eastAsia="zh-CN"/>
        </w:rPr>
      </w:pPr>
      <w:r>
        <w:rPr>
          <w:lang w:eastAsia="zh-CN"/>
        </w:rPr>
        <w:t>果臝之實</w:t>
      </w:r>
      <w:proofErr w:type="gramStart"/>
      <w:r>
        <w:rPr>
          <w:lang w:eastAsia="zh-CN"/>
        </w:rPr>
        <w:t>括樓</w:t>
      </w:r>
      <w:proofErr w:type="gramEnd"/>
      <w:r>
        <w:rPr>
          <w:lang w:eastAsia="zh-CN"/>
        </w:rPr>
        <w:t>。</w:t>
      </w:r>
    </w:p>
    <w:p w14:paraId="140B0C84" w14:textId="77777777" w:rsidR="00CC015B" w:rsidRDefault="00000000">
      <w:pPr>
        <w:rPr>
          <w:lang w:eastAsia="zh-CN"/>
        </w:rPr>
      </w:pPr>
      <w:r>
        <w:rPr>
          <w:lang w:eastAsia="zh-CN"/>
        </w:rPr>
        <w:t>【第</w:t>
      </w:r>
      <w:r>
        <w:rPr>
          <w:lang w:eastAsia="zh-CN"/>
        </w:rPr>
        <w:t>148</w:t>
      </w:r>
      <w:r>
        <w:rPr>
          <w:lang w:eastAsia="zh-CN"/>
        </w:rPr>
        <w:t>页】</w:t>
      </w:r>
    </w:p>
    <w:p w14:paraId="06EBEAD7" w14:textId="77777777" w:rsidR="00CC015B" w:rsidRDefault="00000000">
      <w:r>
        <w:rPr>
          <w:rFonts w:eastAsia="宋体" w:hint="eastAsia"/>
          <w:lang w:eastAsia="zh-CN"/>
        </w:rPr>
        <w:lastRenderedPageBreak/>
        <w:t>《</w:t>
      </w:r>
      <w:r>
        <w:rPr>
          <w:lang w:eastAsia="zh-CN"/>
        </w:rPr>
        <w:t>説文</w:t>
      </w:r>
      <w:r>
        <w:rPr>
          <w:rFonts w:eastAsia="宋体" w:hint="eastAsia"/>
          <w:lang w:eastAsia="zh-CN"/>
        </w:rPr>
        <w:t>》</w:t>
      </w:r>
      <w:r>
        <w:rPr>
          <w:lang w:eastAsia="zh-CN"/>
        </w:rPr>
        <w:t>云：</w:t>
      </w:r>
      <w:r>
        <w:rPr>
          <w:rFonts w:eastAsia="宋体" w:hint="eastAsia"/>
          <w:lang w:eastAsia="zh-CN"/>
        </w:rPr>
        <w:t>“</w:t>
      </w:r>
      <w:proofErr w:type="gramStart"/>
      <w:r>
        <w:rPr>
          <w:lang w:eastAsia="zh-CN"/>
        </w:rPr>
        <w:t>蒈</w:t>
      </w:r>
      <w:proofErr w:type="gramEnd"/>
      <w:r>
        <w:rPr>
          <w:lang w:eastAsia="zh-CN"/>
        </w:rPr>
        <w:t>蔞，果蓏也。</w:t>
      </w:r>
      <w:r>
        <w:rPr>
          <w:rFonts w:eastAsia="宋体" w:hint="eastAsia"/>
          <w:lang w:eastAsia="zh-CN"/>
        </w:rPr>
        <w:t>”“</w:t>
      </w:r>
      <w:r>
        <w:rPr>
          <w:lang w:eastAsia="zh-CN"/>
        </w:rPr>
        <w:t>在木曰果，在地曰蓏。</w:t>
      </w:r>
      <w:r>
        <w:rPr>
          <w:rFonts w:eastAsia="宋体" w:hint="eastAsia"/>
          <w:lang w:eastAsia="zh-CN"/>
        </w:rPr>
        <w:t>”</w:t>
      </w:r>
      <w:proofErr w:type="spellStart"/>
      <w:r>
        <w:t>䒷蔞實兼二名</w:t>
      </w:r>
      <w:proofErr w:type="spellEnd"/>
    </w:p>
    <w:p w14:paraId="239CE724" w14:textId="77777777" w:rsidR="00CC015B" w:rsidRDefault="00000000">
      <w:pPr>
        <w:rPr>
          <w:lang w:eastAsia="zh-CN"/>
        </w:rPr>
      </w:pPr>
      <w:r>
        <w:rPr>
          <w:lang w:eastAsia="zh-CN"/>
        </w:rPr>
        <w:t>念孙案：在木曰果，在地曰蓏，二物也。果臝之實，則一物也。果臝疊韻字，豈得分</w:t>
      </w:r>
    </w:p>
    <w:p w14:paraId="555C09EC" w14:textId="77777777" w:rsidR="00CC015B" w:rsidRDefault="00000000">
      <w:proofErr w:type="spellStart"/>
      <w:r>
        <w:t>以爲二</w:t>
      </w:r>
      <w:proofErr w:type="spellEnd"/>
      <w:r>
        <w:t>？</w:t>
      </w:r>
    </w:p>
    <w:p w14:paraId="46F58544" w14:textId="77777777" w:rsidR="00CC015B" w:rsidRDefault="00000000">
      <w:proofErr w:type="spellStart"/>
      <w:r>
        <w:t>蘥，雀麥</w:t>
      </w:r>
      <w:proofErr w:type="spellEnd"/>
      <w:r>
        <w:t>。</w:t>
      </w:r>
    </w:p>
    <w:p w14:paraId="54065612" w14:textId="77777777" w:rsidR="00CC015B" w:rsidRDefault="00000000">
      <w:proofErr w:type="spellStart"/>
      <w:r>
        <w:t>邵氏</w:t>
      </w:r>
      <w:proofErr w:type="spellEnd"/>
      <w:proofErr w:type="gramStart"/>
      <w:r>
        <w:rPr>
          <w:rFonts w:eastAsia="宋体" w:hint="eastAsia"/>
          <w:lang w:eastAsia="zh-CN"/>
        </w:rPr>
        <w:t>《</w:t>
      </w:r>
      <w:proofErr w:type="spellStart"/>
      <w:r>
        <w:t>正義</w:t>
      </w:r>
      <w:proofErr w:type="spellEnd"/>
      <w:r>
        <w:rPr>
          <w:rFonts w:eastAsia="宋体" w:hint="eastAsia"/>
          <w:lang w:eastAsia="zh-CN"/>
        </w:rPr>
        <w:t>》</w:t>
      </w:r>
      <w:proofErr w:type="spellStart"/>
      <w:r>
        <w:t>引枚乘</w:t>
      </w:r>
      <w:proofErr w:type="spellEnd"/>
      <w:proofErr w:type="gramEnd"/>
      <w:r>
        <w:rPr>
          <w:rFonts w:eastAsia="宋体" w:hint="eastAsia"/>
          <w:lang w:eastAsia="zh-CN"/>
        </w:rPr>
        <w:t>《</w:t>
      </w:r>
      <w:proofErr w:type="spellStart"/>
      <w:r>
        <w:t>七發</w:t>
      </w:r>
      <w:proofErr w:type="spellEnd"/>
      <w:r>
        <w:rPr>
          <w:rFonts w:eastAsia="宋体" w:hint="eastAsia"/>
          <w:lang w:eastAsia="zh-CN"/>
        </w:rPr>
        <w:t>》</w:t>
      </w:r>
      <w:r>
        <w:t>云</w:t>
      </w:r>
      <w:r>
        <w:rPr>
          <w:rFonts w:eastAsia="宋体" w:hint="eastAsia"/>
          <w:lang w:eastAsia="zh-CN"/>
        </w:rPr>
        <w:t>“</w:t>
      </w:r>
      <w:proofErr w:type="spellStart"/>
      <w:r>
        <w:t>穱麥</w:t>
      </w:r>
      <w:proofErr w:type="spellEnd"/>
      <w:r>
        <w:rPr>
          <w:rFonts w:eastAsia="宋体" w:hint="eastAsia"/>
          <w:lang w:eastAsia="zh-CN"/>
        </w:rPr>
        <w:t>”</w:t>
      </w:r>
      <w:r>
        <w:t>。</w:t>
      </w:r>
      <w:r>
        <w:rPr>
          <w:lang w:eastAsia="zh-CN"/>
        </w:rPr>
        <w:t>案：穱音捉。鄭注</w:t>
      </w:r>
      <w:r>
        <w:rPr>
          <w:rFonts w:eastAsia="宋体" w:hint="eastAsia"/>
          <w:lang w:eastAsia="zh-CN"/>
        </w:rPr>
        <w:t>《</w:t>
      </w:r>
      <w:r>
        <w:rPr>
          <w:lang w:eastAsia="zh-CN"/>
        </w:rPr>
        <w:t>内則</w:t>
      </w:r>
      <w:r>
        <w:rPr>
          <w:rFonts w:eastAsia="宋体" w:hint="eastAsia"/>
          <w:lang w:eastAsia="zh-CN"/>
        </w:rPr>
        <w:t>》</w:t>
      </w:r>
      <w:r>
        <w:rPr>
          <w:lang w:eastAsia="zh-CN"/>
        </w:rPr>
        <w:t>：</w:t>
      </w:r>
      <w:r>
        <w:rPr>
          <w:rFonts w:eastAsia="宋体" w:hint="eastAsia"/>
          <w:lang w:eastAsia="zh-CN"/>
        </w:rPr>
        <w:t>“</w:t>
      </w:r>
      <w:r>
        <w:rPr>
          <w:lang w:eastAsia="zh-CN"/>
        </w:rPr>
        <w:t>生穫曰穛。</w:t>
      </w:r>
      <w:r>
        <w:rPr>
          <w:rFonts w:eastAsia="宋体" w:hint="eastAsia"/>
          <w:lang w:eastAsia="zh-CN"/>
        </w:rPr>
        <w:t>”</w:t>
      </w:r>
      <w:proofErr w:type="gramStart"/>
      <w:r>
        <w:rPr>
          <w:rFonts w:eastAsia="宋体" w:hint="eastAsia"/>
          <w:lang w:eastAsia="zh-CN"/>
        </w:rPr>
        <w:t>《</w:t>
      </w:r>
      <w:proofErr w:type="gramEnd"/>
      <w:r>
        <w:t>説</w:t>
      </w:r>
    </w:p>
    <w:p w14:paraId="1220DE9D" w14:textId="77777777" w:rsidR="00CC015B" w:rsidRDefault="00000000">
      <w:r>
        <w:t>文</w:t>
      </w:r>
      <w:proofErr w:type="gramStart"/>
      <w:r>
        <w:rPr>
          <w:rFonts w:eastAsia="宋体" w:hint="eastAsia"/>
          <w:lang w:eastAsia="zh-CN"/>
        </w:rPr>
        <w:t>》</w:t>
      </w:r>
      <w:proofErr w:type="gramEnd"/>
      <w:r>
        <w:t>作</w:t>
      </w:r>
      <w:r>
        <w:rPr>
          <w:rFonts w:eastAsia="宋体" w:hint="eastAsia"/>
          <w:lang w:eastAsia="zh-CN"/>
        </w:rPr>
        <w:t>“</w:t>
      </w:r>
      <w:r>
        <w:t>糕</w:t>
      </w:r>
      <w:r>
        <w:rPr>
          <w:rFonts w:eastAsia="宋体" w:hint="eastAsia"/>
          <w:lang w:eastAsia="zh-CN"/>
        </w:rPr>
        <w:t>”</w:t>
      </w:r>
      <w:r>
        <w:t>，云</w:t>
      </w:r>
      <w:r>
        <w:rPr>
          <w:rFonts w:eastAsia="宋体" w:hint="eastAsia"/>
          <w:lang w:eastAsia="zh-CN"/>
        </w:rPr>
        <w:t>“</w:t>
      </w:r>
      <w:proofErr w:type="spellStart"/>
      <w:r>
        <w:t>早取榖也</w:t>
      </w:r>
      <w:proofErr w:type="spellEnd"/>
      <w:r>
        <w:rPr>
          <w:rFonts w:eastAsia="宋体" w:hint="eastAsia"/>
          <w:lang w:eastAsia="zh-CN"/>
        </w:rPr>
        <w:t>”</w:t>
      </w:r>
      <w:r>
        <w:t>。</w:t>
      </w:r>
      <w:proofErr w:type="spellStart"/>
      <w:r>
        <w:t>䊒與穱音義同，可知穱麥非爵麥矣。</w:t>
      </w:r>
      <w:proofErr w:type="gramStart"/>
      <w:r>
        <w:t>又楊慎謂</w:t>
      </w:r>
      <w:proofErr w:type="spellEnd"/>
      <w:r>
        <w:rPr>
          <w:rFonts w:eastAsia="宋体" w:hint="eastAsia"/>
          <w:lang w:eastAsia="zh-CN"/>
        </w:rPr>
        <w:t>“</w:t>
      </w:r>
      <w:proofErr w:type="gramEnd"/>
      <w:r>
        <w:t>麥</w:t>
      </w:r>
      <w:r>
        <w:rPr>
          <w:rFonts w:eastAsia="宋体" w:hint="eastAsia"/>
          <w:lang w:eastAsia="zh-CN"/>
        </w:rPr>
        <w:t>”</w:t>
      </w:r>
      <w:proofErr w:type="spellStart"/>
      <w:r>
        <w:t>有昧音</w:t>
      </w:r>
      <w:proofErr w:type="spellEnd"/>
    </w:p>
    <w:p w14:paraId="1208D9FF" w14:textId="77777777" w:rsidR="00CC015B" w:rsidRDefault="00000000">
      <w:proofErr w:type="spellStart"/>
      <w:r>
        <w:t>引范文正公安撫江淮進民閒所食烏昧草，謂即今燕麥草，亦非也。烏昧草不知何物，就今</w:t>
      </w:r>
      <w:proofErr w:type="spellEnd"/>
    </w:p>
    <w:p w14:paraId="789FBE83" w14:textId="77777777" w:rsidR="00CC015B" w:rsidRDefault="00000000">
      <w:proofErr w:type="spellStart"/>
      <w:r>
        <w:t>以爲烏麥，則蕎麥</w:t>
      </w:r>
      <w:proofErr w:type="spellEnd"/>
    </w:p>
    <w:p w14:paraId="235C8E3E" w14:textId="77777777" w:rsidR="00CC015B" w:rsidRDefault="00000000">
      <w:proofErr w:type="spellStart"/>
      <w:r>
        <w:t>蕎麥之蕎，似應作荍。亦名烏麥，何必此</w:t>
      </w:r>
      <w:proofErr w:type="spellEnd"/>
    </w:p>
    <w:p w14:paraId="30C9B4AB" w14:textId="77777777" w:rsidR="00CC015B" w:rsidRDefault="00000000">
      <w:pPr>
        <w:rPr>
          <w:rFonts w:eastAsia="宋体"/>
          <w:lang w:eastAsia="zh-CN"/>
        </w:rPr>
      </w:pPr>
      <w:r>
        <w:rPr>
          <w:lang w:eastAsia="zh-CN"/>
        </w:rPr>
        <w:t>念孙案：</w:t>
      </w:r>
      <w:r>
        <w:rPr>
          <w:rFonts w:eastAsia="宋体" w:hint="eastAsia"/>
          <w:lang w:eastAsia="zh-CN"/>
        </w:rPr>
        <w:t>《</w:t>
      </w:r>
      <w:r>
        <w:rPr>
          <w:lang w:eastAsia="zh-CN"/>
        </w:rPr>
        <w:t>内則</w:t>
      </w:r>
      <w:r>
        <w:rPr>
          <w:rFonts w:eastAsia="宋体" w:hint="eastAsia"/>
          <w:lang w:eastAsia="zh-CN"/>
        </w:rPr>
        <w:t>》</w:t>
      </w:r>
      <w:r>
        <w:rPr>
          <w:lang w:eastAsia="zh-CN"/>
        </w:rPr>
        <w:t>之</w:t>
      </w:r>
      <w:r>
        <w:rPr>
          <w:rFonts w:eastAsia="宋体" w:hint="eastAsia"/>
          <w:lang w:eastAsia="zh-CN"/>
        </w:rPr>
        <w:t>“</w:t>
      </w:r>
      <w:r>
        <w:rPr>
          <w:lang w:eastAsia="zh-CN"/>
        </w:rPr>
        <w:t>飯黍稷、稻粱、白</w:t>
      </w:r>
      <w:proofErr w:type="gramStart"/>
      <w:r>
        <w:rPr>
          <w:lang w:eastAsia="zh-CN"/>
        </w:rPr>
        <w:t>黍</w:t>
      </w:r>
      <w:proofErr w:type="gramEnd"/>
      <w:r>
        <w:rPr>
          <w:lang w:eastAsia="zh-CN"/>
        </w:rPr>
        <w:t>、黄粱、稰穛</w:t>
      </w:r>
      <w:r>
        <w:rPr>
          <w:rFonts w:eastAsia="宋体" w:hint="eastAsia"/>
          <w:lang w:eastAsia="zh-CN"/>
        </w:rPr>
        <w:t>”</w:t>
      </w:r>
      <w:r>
        <w:rPr>
          <w:lang w:eastAsia="zh-CN"/>
        </w:rPr>
        <w:t>鄭注：</w:t>
      </w:r>
      <w:r>
        <w:rPr>
          <w:rFonts w:eastAsia="宋体" w:hint="eastAsia"/>
          <w:lang w:eastAsia="zh-CN"/>
        </w:rPr>
        <w:t>“</w:t>
      </w:r>
      <w:r>
        <w:rPr>
          <w:lang w:eastAsia="zh-CN"/>
        </w:rPr>
        <w:t>生穫曰穛。</w:t>
      </w:r>
      <w:r>
        <w:rPr>
          <w:rFonts w:eastAsia="宋体" w:hint="eastAsia"/>
          <w:lang w:eastAsia="zh-CN"/>
        </w:rPr>
        <w:t>”《</w:t>
      </w:r>
      <w:r>
        <w:rPr>
          <w:lang w:eastAsia="zh-CN"/>
        </w:rPr>
        <w:t>説文</w:t>
      </w:r>
      <w:r>
        <w:rPr>
          <w:rFonts w:eastAsia="宋体" w:hint="eastAsia"/>
          <w:lang w:eastAsia="zh-CN"/>
        </w:rPr>
        <w:t>》</w:t>
      </w:r>
    </w:p>
    <w:p w14:paraId="4524DD49" w14:textId="77777777" w:rsidR="00CC015B" w:rsidRDefault="00000000">
      <w:r>
        <w:rPr>
          <w:rFonts w:eastAsia="宋体" w:hint="eastAsia"/>
          <w:lang w:eastAsia="zh-CN"/>
        </w:rPr>
        <w:t>“</w:t>
      </w:r>
      <w:r>
        <w:rPr>
          <w:lang w:eastAsia="zh-CN"/>
        </w:rPr>
        <w:t>糝，早取穀也。</w:t>
      </w:r>
      <w:r>
        <w:rPr>
          <w:rFonts w:eastAsia="宋体" w:hint="eastAsia"/>
          <w:lang w:eastAsia="zh-CN"/>
        </w:rPr>
        <w:t>”</w:t>
      </w:r>
      <w:r>
        <w:rPr>
          <w:lang w:eastAsia="zh-CN"/>
        </w:rPr>
        <w:t>皆非穱麥之謂，穱麥不得謂之穀也。</w:t>
      </w:r>
      <w:proofErr w:type="spellStart"/>
      <w:r>
        <w:t>是書用邵説者十之五六，皆不載其</w:t>
      </w:r>
      <w:proofErr w:type="spellEnd"/>
    </w:p>
    <w:p w14:paraId="324A1934" w14:textId="77777777" w:rsidR="00CC015B" w:rsidRDefault="00000000">
      <w:proofErr w:type="spellStart"/>
      <w:r>
        <w:t>名，而駁</w:t>
      </w:r>
      <w:proofErr w:type="gramStart"/>
      <w:r>
        <w:t>邵</w:t>
      </w:r>
      <w:proofErr w:type="gramEnd"/>
      <w:r>
        <w:t>説者獨載其名，殆於不可，況所駁又不確乎</w:t>
      </w:r>
      <w:proofErr w:type="spellEnd"/>
      <w:r>
        <w:rPr>
          <w:rFonts w:eastAsia="宋体" w:hint="eastAsia"/>
          <w:lang w:eastAsia="zh-CN"/>
        </w:rPr>
        <w:t>“</w:t>
      </w:r>
      <w:proofErr w:type="spellStart"/>
      <w:r>
        <w:t>蕎麥</w:t>
      </w:r>
      <w:proofErr w:type="spellEnd"/>
      <w:r>
        <w:rPr>
          <w:rFonts w:eastAsia="宋体" w:hint="eastAsia"/>
          <w:lang w:eastAsia="zh-CN"/>
        </w:rPr>
        <w:t>”</w:t>
      </w:r>
      <w:r>
        <w:t>之</w:t>
      </w:r>
      <w:r>
        <w:rPr>
          <w:rFonts w:eastAsia="宋体" w:hint="eastAsia"/>
          <w:lang w:eastAsia="zh-CN"/>
        </w:rPr>
        <w:t>“</w:t>
      </w:r>
      <w:r>
        <w:t>蕎</w:t>
      </w:r>
      <w:r>
        <w:rPr>
          <w:rFonts w:eastAsia="宋体" w:hint="eastAsia"/>
          <w:lang w:eastAsia="zh-CN"/>
        </w:rPr>
        <w:t>”</w:t>
      </w:r>
      <w:proofErr w:type="spellStart"/>
      <w:r>
        <w:t>從喬聲，古音</w:t>
      </w:r>
      <w:proofErr w:type="spellEnd"/>
    </w:p>
    <w:p w14:paraId="5FB5B801" w14:textId="77777777" w:rsidR="00CC015B" w:rsidRDefault="00000000">
      <w:proofErr w:type="spellStart"/>
      <w:r>
        <w:t>在宵部。</w:t>
      </w:r>
      <w:proofErr w:type="gramStart"/>
      <w:r>
        <w:t>若</w:t>
      </w:r>
      <w:proofErr w:type="spellEnd"/>
      <w:r>
        <w:rPr>
          <w:rFonts w:eastAsia="宋体" w:hint="eastAsia"/>
          <w:lang w:eastAsia="zh-CN"/>
        </w:rPr>
        <w:t>“</w:t>
      </w:r>
      <w:proofErr w:type="gramEnd"/>
      <w:r>
        <w:t>荍</w:t>
      </w:r>
      <w:r>
        <w:rPr>
          <w:rFonts w:eastAsia="宋体" w:hint="eastAsia"/>
          <w:lang w:eastAsia="zh-CN"/>
        </w:rPr>
        <w:t>”</w:t>
      </w:r>
      <w:proofErr w:type="spellStart"/>
      <w:r>
        <w:t>字，則從收聲，古音在幽部</w:t>
      </w:r>
      <w:proofErr w:type="spellEnd"/>
      <w:r>
        <w:t>。</w:t>
      </w:r>
      <w:r>
        <w:rPr>
          <w:rFonts w:eastAsia="宋体" w:hint="eastAsia"/>
          <w:lang w:eastAsia="zh-CN"/>
        </w:rPr>
        <w:t>《</w:t>
      </w:r>
      <w:r>
        <w:t>詩</w:t>
      </w:r>
      <w:r>
        <w:rPr>
          <w:rFonts w:eastAsia="宋体" w:hint="eastAsia"/>
          <w:lang w:eastAsia="zh-CN"/>
        </w:rPr>
        <w:t>》“</w:t>
      </w:r>
      <w:proofErr w:type="spellStart"/>
      <w:r>
        <w:t>視爾如荍</w:t>
      </w:r>
      <w:proofErr w:type="spellEnd"/>
      <w:r>
        <w:rPr>
          <w:rFonts w:eastAsia="宋体" w:hint="eastAsia"/>
          <w:lang w:eastAsia="zh-CN"/>
        </w:rPr>
        <w:t>”</w:t>
      </w:r>
      <w:r>
        <w:t>，與</w:t>
      </w:r>
      <w:r>
        <w:rPr>
          <w:rFonts w:eastAsia="宋体" w:hint="eastAsia"/>
          <w:lang w:eastAsia="zh-CN"/>
        </w:rPr>
        <w:t>“</w:t>
      </w:r>
      <w:r>
        <w:t>椒</w:t>
      </w:r>
      <w:r>
        <w:rPr>
          <w:rFonts w:eastAsia="宋体" w:hint="eastAsia"/>
          <w:lang w:eastAsia="zh-CN"/>
        </w:rPr>
        <w:t>”</w:t>
      </w:r>
      <w:proofErr w:type="spellStart"/>
      <w:r>
        <w:t>爲韻，古音皆在幽部</w:t>
      </w:r>
      <w:proofErr w:type="spellEnd"/>
    </w:p>
    <w:p w14:paraId="5960EF94" w14:textId="77777777" w:rsidR="00CC015B" w:rsidRDefault="00000000">
      <w:proofErr w:type="spellStart"/>
      <w:r>
        <w:t>也。説見江氏</w:t>
      </w:r>
      <w:proofErr w:type="spellEnd"/>
      <w:r>
        <w:rPr>
          <w:rFonts w:eastAsia="宋体" w:hint="eastAsia"/>
          <w:lang w:eastAsia="zh-CN"/>
        </w:rPr>
        <w:t>《</w:t>
      </w:r>
      <w:proofErr w:type="spellStart"/>
      <w:r>
        <w:t>古韻標準</w:t>
      </w:r>
      <w:proofErr w:type="spellEnd"/>
      <w:r>
        <w:rPr>
          <w:rFonts w:eastAsia="宋体" w:hint="eastAsia"/>
          <w:lang w:eastAsia="zh-CN"/>
        </w:rPr>
        <w:t>》</w:t>
      </w:r>
      <w:r>
        <w:t>。</w:t>
      </w:r>
      <w:proofErr w:type="spellStart"/>
      <w:r>
        <w:t>謂蕎麥之蕎當作荍，不知何據</w:t>
      </w:r>
      <w:proofErr w:type="spellEnd"/>
    </w:p>
    <w:p w14:paraId="76D3EC36" w14:textId="77777777" w:rsidR="00CC015B" w:rsidRDefault="00000000">
      <w:proofErr w:type="spellStart"/>
      <w:r>
        <w:t>熒，委萎</w:t>
      </w:r>
      <w:proofErr w:type="spellEnd"/>
      <w:r>
        <w:t>。</w:t>
      </w:r>
    </w:p>
    <w:p w14:paraId="3B19BF97" w14:textId="77777777" w:rsidR="00CC015B" w:rsidRDefault="00000000">
      <w:proofErr w:type="spellStart"/>
      <w:proofErr w:type="gramStart"/>
      <w:r>
        <w:t>陶注</w:t>
      </w:r>
      <w:proofErr w:type="spellEnd"/>
      <w:r>
        <w:rPr>
          <w:rFonts w:eastAsia="宋体" w:hint="eastAsia"/>
          <w:lang w:eastAsia="zh-CN"/>
        </w:rPr>
        <w:t>《</w:t>
      </w:r>
      <w:proofErr w:type="spellStart"/>
      <w:r>
        <w:t>本經</w:t>
      </w:r>
      <w:proofErr w:type="spellEnd"/>
      <w:r>
        <w:rPr>
          <w:rFonts w:eastAsia="宋体" w:hint="eastAsia"/>
          <w:lang w:eastAsia="zh-CN"/>
        </w:rPr>
        <w:t>》</w:t>
      </w:r>
      <w:proofErr w:type="gramEnd"/>
      <w:r>
        <w:t>有</w:t>
      </w:r>
      <w:r>
        <w:rPr>
          <w:rFonts w:eastAsia="宋体" w:hint="eastAsia"/>
          <w:lang w:eastAsia="zh-CN"/>
        </w:rPr>
        <w:t>“</w:t>
      </w:r>
      <w:proofErr w:type="spellStart"/>
      <w:r>
        <w:t>女萎</w:t>
      </w:r>
      <w:proofErr w:type="spellEnd"/>
      <w:r>
        <w:rPr>
          <w:rFonts w:eastAsia="宋体" w:hint="eastAsia"/>
          <w:lang w:eastAsia="zh-CN"/>
        </w:rPr>
        <w:t>”</w:t>
      </w:r>
      <w:r>
        <w:t>，無</w:t>
      </w:r>
      <w:r>
        <w:rPr>
          <w:rFonts w:eastAsia="宋体" w:hint="eastAsia"/>
          <w:lang w:eastAsia="zh-CN"/>
        </w:rPr>
        <w:t>“</w:t>
      </w:r>
      <w:proofErr w:type="spellStart"/>
      <w:r>
        <w:t>萎蕤</w:t>
      </w:r>
      <w:proofErr w:type="spellEnd"/>
      <w:r>
        <w:rPr>
          <w:rFonts w:eastAsia="宋体" w:hint="eastAsia"/>
          <w:lang w:eastAsia="zh-CN"/>
        </w:rPr>
        <w:t>”</w:t>
      </w:r>
      <w:r>
        <w:t>。</w:t>
      </w:r>
      <w:proofErr w:type="gramStart"/>
      <w:r>
        <w:t>疑</w:t>
      </w:r>
      <w:proofErr w:type="gramEnd"/>
      <w:r>
        <w:rPr>
          <w:rFonts w:eastAsia="宋体" w:hint="eastAsia"/>
          <w:lang w:eastAsia="zh-CN"/>
        </w:rPr>
        <w:t>“</w:t>
      </w:r>
      <w:proofErr w:type="spellStart"/>
      <w:r>
        <w:t>女萎</w:t>
      </w:r>
      <w:proofErr w:type="spellEnd"/>
      <w:r>
        <w:rPr>
          <w:rFonts w:eastAsia="宋体" w:hint="eastAsia"/>
          <w:lang w:eastAsia="zh-CN"/>
        </w:rPr>
        <w:t>”</w:t>
      </w:r>
      <w:r>
        <w:t>即</w:t>
      </w:r>
      <w:r>
        <w:rPr>
          <w:rFonts w:eastAsia="宋体" w:hint="eastAsia"/>
          <w:lang w:eastAsia="zh-CN"/>
        </w:rPr>
        <w:t>“</w:t>
      </w:r>
      <w:proofErr w:type="spellStart"/>
      <w:r>
        <w:t>萎蕤</w:t>
      </w:r>
      <w:proofErr w:type="spellEnd"/>
      <w:r>
        <w:rPr>
          <w:rFonts w:eastAsia="宋体" w:hint="eastAsia"/>
          <w:lang w:eastAsia="zh-CN"/>
        </w:rPr>
        <w:t>”</w:t>
      </w:r>
      <w:proofErr w:type="spellStart"/>
      <w:r>
        <w:t>也。又云</w:t>
      </w:r>
      <w:proofErr w:type="spellEnd"/>
      <w:r>
        <w:rPr>
          <w:rFonts w:eastAsia="宋体" w:hint="eastAsia"/>
          <w:lang w:eastAsia="zh-CN"/>
        </w:rPr>
        <w:t>“</w:t>
      </w:r>
      <w:proofErr w:type="spellStart"/>
      <w:r>
        <w:t>女萎</w:t>
      </w:r>
      <w:proofErr w:type="spellEnd"/>
      <w:r>
        <w:rPr>
          <w:rFonts w:eastAsia="宋体" w:hint="eastAsia"/>
          <w:lang w:eastAsia="zh-CN"/>
        </w:rPr>
        <w:t>”</w:t>
      </w:r>
      <w:proofErr w:type="gramStart"/>
      <w:r>
        <w:t>疑</w:t>
      </w:r>
      <w:proofErr w:type="gramEnd"/>
      <w:r>
        <w:rPr>
          <w:rFonts w:eastAsia="宋体" w:hint="eastAsia"/>
          <w:lang w:eastAsia="zh-CN"/>
        </w:rPr>
        <w:t>“</w:t>
      </w:r>
      <w:proofErr w:type="spellStart"/>
      <w:r>
        <w:t>委萎</w:t>
      </w:r>
      <w:proofErr w:type="spellEnd"/>
      <w:r>
        <w:rPr>
          <w:rFonts w:eastAsia="宋体" w:hint="eastAsia"/>
          <w:lang w:eastAsia="zh-CN"/>
        </w:rPr>
        <w:t>”</w:t>
      </w:r>
      <w:r>
        <w:t>之</w:t>
      </w:r>
    </w:p>
    <w:p w14:paraId="65D7D3F4" w14:textId="77777777" w:rsidR="00CC015B" w:rsidRDefault="00000000">
      <w:pPr>
        <w:rPr>
          <w:lang w:eastAsia="zh-CN"/>
        </w:rPr>
      </w:pPr>
      <w:r>
        <w:rPr>
          <w:lang w:eastAsia="zh-CN"/>
        </w:rPr>
        <w:t>【第</w:t>
      </w:r>
      <w:r>
        <w:rPr>
          <w:lang w:eastAsia="zh-CN"/>
        </w:rPr>
        <w:t>149</w:t>
      </w:r>
      <w:r>
        <w:rPr>
          <w:lang w:eastAsia="zh-CN"/>
        </w:rPr>
        <w:t>页】</w:t>
      </w:r>
    </w:p>
    <w:p w14:paraId="23EB1826" w14:textId="77777777" w:rsidR="00CC015B" w:rsidRDefault="00000000">
      <w:pPr>
        <w:rPr>
          <w:lang w:eastAsia="zh-CN"/>
        </w:rPr>
      </w:pPr>
      <w:r>
        <w:rPr>
          <w:lang w:eastAsia="zh-CN"/>
        </w:rPr>
        <w:t>文省。</w:t>
      </w:r>
    </w:p>
    <w:p w14:paraId="0D0A41D9" w14:textId="77777777" w:rsidR="00CC015B" w:rsidRDefault="00000000">
      <w:pPr>
        <w:rPr>
          <w:lang w:eastAsia="zh-CN"/>
        </w:rPr>
      </w:pPr>
      <w:r>
        <w:rPr>
          <w:lang w:eastAsia="zh-CN"/>
        </w:rPr>
        <w:t>念孫案</w:t>
      </w:r>
      <w:r>
        <w:rPr>
          <w:rFonts w:eastAsia="宋体" w:hint="eastAsia"/>
          <w:lang w:eastAsia="zh-CN"/>
        </w:rPr>
        <w:t>“</w:t>
      </w:r>
      <w:r>
        <w:rPr>
          <w:lang w:eastAsia="zh-CN"/>
        </w:rPr>
        <w:t>女萎</w:t>
      </w:r>
      <w:r>
        <w:rPr>
          <w:rFonts w:eastAsia="宋体" w:hint="eastAsia"/>
          <w:lang w:eastAsia="zh-CN"/>
        </w:rPr>
        <w:t>”</w:t>
      </w:r>
      <w:r>
        <w:rPr>
          <w:lang w:eastAsia="zh-CN"/>
        </w:rPr>
        <w:t>乃</w:t>
      </w:r>
      <w:r>
        <w:rPr>
          <w:rFonts w:eastAsia="宋体" w:hint="eastAsia"/>
          <w:lang w:eastAsia="zh-CN"/>
        </w:rPr>
        <w:t>“</w:t>
      </w:r>
      <w:r>
        <w:rPr>
          <w:lang w:eastAsia="zh-CN"/>
        </w:rPr>
        <w:t>委萎</w:t>
      </w:r>
      <w:r>
        <w:rPr>
          <w:rFonts w:eastAsia="宋体" w:hint="eastAsia"/>
          <w:lang w:eastAsia="zh-CN"/>
        </w:rPr>
        <w:t>”</w:t>
      </w:r>
      <w:r>
        <w:rPr>
          <w:lang w:eastAsia="zh-CN"/>
        </w:rPr>
        <w:t>之别名。</w:t>
      </w:r>
      <w:r>
        <w:rPr>
          <w:rFonts w:eastAsia="宋体" w:hint="eastAsia"/>
          <w:lang w:eastAsia="zh-CN"/>
        </w:rPr>
        <w:t>“</w:t>
      </w:r>
      <w:r>
        <w:rPr>
          <w:lang w:eastAsia="zh-CN"/>
        </w:rPr>
        <w:t>女</w:t>
      </w:r>
      <w:r>
        <w:rPr>
          <w:rFonts w:eastAsia="宋体" w:hint="eastAsia"/>
          <w:lang w:eastAsia="zh-CN"/>
        </w:rPr>
        <w:t>”</w:t>
      </w:r>
      <w:r>
        <w:rPr>
          <w:lang w:eastAsia="zh-CN"/>
        </w:rPr>
        <w:t>字在語韻</w:t>
      </w:r>
      <w:r>
        <w:rPr>
          <w:rFonts w:eastAsia="宋体" w:hint="eastAsia"/>
          <w:lang w:eastAsia="zh-CN"/>
        </w:rPr>
        <w:t>“</w:t>
      </w:r>
      <w:r>
        <w:rPr>
          <w:lang w:eastAsia="zh-CN"/>
        </w:rPr>
        <w:t>委</w:t>
      </w:r>
      <w:r>
        <w:rPr>
          <w:rFonts w:eastAsia="宋体" w:hint="eastAsia"/>
          <w:lang w:eastAsia="zh-CN"/>
        </w:rPr>
        <w:t>”</w:t>
      </w:r>
      <w:r>
        <w:rPr>
          <w:lang w:eastAsia="zh-CN"/>
        </w:rPr>
        <w:t>字在支韻，</w:t>
      </w:r>
      <w:r>
        <w:rPr>
          <w:rFonts w:eastAsia="宋体" w:hint="eastAsia"/>
          <w:lang w:eastAsia="zh-CN"/>
        </w:rPr>
        <w:t>“</w:t>
      </w:r>
      <w:r>
        <w:rPr>
          <w:lang w:eastAsia="zh-CN"/>
        </w:rPr>
        <w:t>女</w:t>
      </w:r>
      <w:r>
        <w:rPr>
          <w:rFonts w:eastAsia="宋体" w:hint="eastAsia"/>
          <w:lang w:eastAsia="zh-CN"/>
        </w:rPr>
        <w:t>”</w:t>
      </w:r>
      <w:r>
        <w:rPr>
          <w:lang w:eastAsia="zh-CN"/>
        </w:rPr>
        <w:t>字非</w:t>
      </w:r>
      <w:r>
        <w:rPr>
          <w:rFonts w:eastAsia="宋体" w:hint="eastAsia"/>
          <w:lang w:eastAsia="zh-CN"/>
        </w:rPr>
        <w:t>“</w:t>
      </w:r>
      <w:r>
        <w:rPr>
          <w:lang w:eastAsia="zh-CN"/>
        </w:rPr>
        <w:t>委</w:t>
      </w:r>
      <w:r>
        <w:rPr>
          <w:rFonts w:eastAsia="宋体" w:hint="eastAsia"/>
          <w:lang w:eastAsia="zh-CN"/>
        </w:rPr>
        <w:t>”</w:t>
      </w:r>
      <w:r>
        <w:rPr>
          <w:lang w:eastAsia="zh-CN"/>
        </w:rPr>
        <w:t>字</w:t>
      </w:r>
    </w:p>
    <w:p w14:paraId="5D8CE5B7" w14:textId="77777777" w:rsidR="00CC015B" w:rsidRDefault="00000000">
      <w:proofErr w:type="spellStart"/>
      <w:r>
        <w:lastRenderedPageBreak/>
        <w:t>之省</w:t>
      </w:r>
      <w:proofErr w:type="spellEnd"/>
      <w:r>
        <w:t>。</w:t>
      </w:r>
    </w:p>
    <w:p w14:paraId="01558D0E" w14:textId="77777777" w:rsidR="00CC015B" w:rsidRDefault="00000000">
      <w:proofErr w:type="spellStart"/>
      <w:r>
        <w:t>䪥，鴻薈</w:t>
      </w:r>
      <w:proofErr w:type="spellEnd"/>
      <w:r>
        <w:t>。</w:t>
      </w:r>
    </w:p>
    <w:p w14:paraId="4A10F0F5" w14:textId="77777777" w:rsidR="00CC015B" w:rsidRDefault="00000000">
      <w:proofErr w:type="spellStart"/>
      <w:r>
        <w:t>䪥一名鴻薈</w:t>
      </w:r>
      <w:proofErr w:type="spellEnd"/>
      <w:r>
        <w:t>，</w:t>
      </w:r>
      <w:r>
        <w:rPr>
          <w:rFonts w:eastAsia="宋体" w:hint="eastAsia"/>
          <w:lang w:eastAsia="zh-CN"/>
        </w:rPr>
        <w:t>《</w:t>
      </w:r>
      <w:proofErr w:type="spellStart"/>
      <w:r>
        <w:t>本草</w:t>
      </w:r>
      <w:proofErr w:type="spellEnd"/>
      <w:r>
        <w:rPr>
          <w:rFonts w:eastAsia="宋体" w:hint="eastAsia"/>
          <w:lang w:eastAsia="zh-CN"/>
        </w:rPr>
        <w:t>》</w:t>
      </w:r>
      <w:proofErr w:type="spellStart"/>
      <w:r>
        <w:t>名菜芝䪥。鴻薈，雙聲疊韻字也</w:t>
      </w:r>
      <w:proofErr w:type="spellEnd"/>
      <w:r>
        <w:t>。</w:t>
      </w:r>
      <w:r>
        <w:rPr>
          <w:rFonts w:eastAsia="宋体" w:hint="eastAsia"/>
          <w:lang w:eastAsia="zh-CN"/>
        </w:rPr>
        <w:t>《</w:t>
      </w:r>
      <w:proofErr w:type="spellStart"/>
      <w:r>
        <w:t>釋言</w:t>
      </w:r>
      <w:proofErr w:type="spellEnd"/>
      <w:r>
        <w:rPr>
          <w:rFonts w:eastAsia="宋体" w:hint="eastAsia"/>
          <w:lang w:eastAsia="zh-CN"/>
        </w:rPr>
        <w:t>》</w:t>
      </w:r>
      <w:r>
        <w:t>云</w:t>
      </w:r>
      <w:proofErr w:type="gramStart"/>
      <w:r>
        <w:t>：</w:t>
      </w:r>
      <w:r>
        <w:rPr>
          <w:rFonts w:eastAsia="宋体" w:hint="eastAsia"/>
          <w:lang w:eastAsia="zh-CN"/>
        </w:rPr>
        <w:t>“</w:t>
      </w:r>
      <w:proofErr w:type="spellStart"/>
      <w:proofErr w:type="gramEnd"/>
      <w:r>
        <w:t>虹，潰也</w:t>
      </w:r>
      <w:proofErr w:type="spellEnd"/>
      <w:r>
        <w:t>。</w:t>
      </w:r>
      <w:r>
        <w:rPr>
          <w:rFonts w:eastAsia="宋体" w:hint="eastAsia"/>
          <w:lang w:eastAsia="zh-CN"/>
        </w:rPr>
        <w:t>”</w:t>
      </w:r>
      <w:proofErr w:type="spellStart"/>
      <w:r>
        <w:t>此云鴻</w:t>
      </w:r>
      <w:proofErr w:type="spellEnd"/>
    </w:p>
    <w:p w14:paraId="06F8BA8E" w14:textId="77777777" w:rsidR="00CC015B" w:rsidRDefault="00000000">
      <w:pPr>
        <w:rPr>
          <w:lang w:eastAsia="zh-CN"/>
        </w:rPr>
      </w:pPr>
      <w:r>
        <w:rPr>
          <w:lang w:eastAsia="zh-CN"/>
        </w:rPr>
        <w:t>薈，並以聲爲義。</w:t>
      </w:r>
    </w:p>
    <w:p w14:paraId="0F198679" w14:textId="77777777" w:rsidR="00CC015B" w:rsidRDefault="00000000">
      <w:pPr>
        <w:rPr>
          <w:lang w:eastAsia="zh-CN"/>
        </w:rPr>
      </w:pPr>
      <w:proofErr w:type="gramStart"/>
      <w:r>
        <w:rPr>
          <w:lang w:eastAsia="zh-CN"/>
        </w:rPr>
        <w:t>念孙案</w:t>
      </w:r>
      <w:proofErr w:type="gramEnd"/>
      <w:r>
        <w:rPr>
          <w:lang w:eastAsia="zh-CN"/>
        </w:rPr>
        <w:t>䪥與薈古音不同部，䪥非鴻薈之合聲。鴻薈乃雙聲，非叠韻</w:t>
      </w:r>
    </w:p>
    <w:p w14:paraId="61487BDD" w14:textId="77777777" w:rsidR="00CC015B" w:rsidRDefault="00000000">
      <w:pPr>
        <w:rPr>
          <w:lang w:eastAsia="zh-CN"/>
        </w:rPr>
      </w:pPr>
      <w:r>
        <w:rPr>
          <w:lang w:eastAsia="zh-CN"/>
        </w:rPr>
        <w:t>薈與</w:t>
      </w:r>
      <w:proofErr w:type="gramStart"/>
      <w:r>
        <w:rPr>
          <w:lang w:eastAsia="zh-CN"/>
        </w:rPr>
        <w:t>潰</w:t>
      </w:r>
      <w:proofErr w:type="gramEnd"/>
      <w:r>
        <w:rPr>
          <w:lang w:eastAsia="zh-CN"/>
        </w:rPr>
        <w:t>古音亦不同部。</w:t>
      </w:r>
      <w:r>
        <w:rPr>
          <w:rFonts w:eastAsia="宋体" w:hint="eastAsia"/>
          <w:lang w:eastAsia="zh-CN"/>
        </w:rPr>
        <w:t>《</w:t>
      </w:r>
      <w:r>
        <w:rPr>
          <w:lang w:eastAsia="zh-CN"/>
        </w:rPr>
        <w:t>釋言</w:t>
      </w:r>
      <w:r>
        <w:rPr>
          <w:rFonts w:eastAsia="宋体" w:hint="eastAsia"/>
          <w:lang w:eastAsia="zh-CN"/>
        </w:rPr>
        <w:t>》</w:t>
      </w:r>
      <w:r>
        <w:rPr>
          <w:lang w:eastAsia="zh-CN"/>
        </w:rPr>
        <w:t>以</w:t>
      </w:r>
      <w:proofErr w:type="gramStart"/>
      <w:r>
        <w:rPr>
          <w:lang w:eastAsia="zh-CN"/>
        </w:rPr>
        <w:t>潰</w:t>
      </w:r>
      <w:proofErr w:type="gramEnd"/>
      <w:r>
        <w:rPr>
          <w:lang w:eastAsia="zh-CN"/>
        </w:rPr>
        <w:t>解虹，與草名鴻薈無涉。鴻薈之義不可知，不得</w:t>
      </w:r>
    </w:p>
    <w:p w14:paraId="34C4B80F" w14:textId="77777777" w:rsidR="00CC015B" w:rsidRDefault="00000000">
      <w:pPr>
        <w:rPr>
          <w:lang w:eastAsia="zh-CN"/>
        </w:rPr>
      </w:pPr>
      <w:r>
        <w:rPr>
          <w:lang w:eastAsia="zh-CN"/>
        </w:rPr>
        <w:t>强解。</w:t>
      </w:r>
    </w:p>
    <w:p w14:paraId="79D5EB11" w14:textId="77777777" w:rsidR="00CC015B" w:rsidRDefault="00000000">
      <w:proofErr w:type="spellStart"/>
      <w:r>
        <w:t>虋，赤苗。芑，白苗。秬，黑黍。秠，一桴二米</w:t>
      </w:r>
      <w:proofErr w:type="spellEnd"/>
    </w:p>
    <w:p w14:paraId="1EA7E04B" w14:textId="77777777" w:rsidR="00CC015B" w:rsidRDefault="00000000">
      <w:proofErr w:type="spellStart"/>
      <w:r>
        <w:t>虋猶璊也</w:t>
      </w:r>
      <w:proofErr w:type="spellEnd"/>
      <w:r>
        <w:t>。</w:t>
      </w:r>
      <w:r>
        <w:rPr>
          <w:rFonts w:eastAsia="宋体" w:hint="eastAsia"/>
          <w:lang w:eastAsia="zh-CN"/>
        </w:rPr>
        <w:t>《</w:t>
      </w:r>
      <w:proofErr w:type="spellStart"/>
      <w:r>
        <w:t>説文</w:t>
      </w:r>
      <w:proofErr w:type="spellEnd"/>
      <w:proofErr w:type="gramStart"/>
      <w:r>
        <w:rPr>
          <w:rFonts w:eastAsia="宋体" w:hint="eastAsia"/>
          <w:lang w:eastAsia="zh-CN"/>
        </w:rPr>
        <w:t>》“</w:t>
      </w:r>
      <w:proofErr w:type="gramEnd"/>
      <w:r>
        <w:t>璊</w:t>
      </w:r>
      <w:r>
        <w:rPr>
          <w:rFonts w:eastAsia="宋体" w:hint="eastAsia"/>
          <w:lang w:eastAsia="zh-CN"/>
        </w:rPr>
        <w:t>”</w:t>
      </w:r>
      <w:proofErr w:type="spellStart"/>
      <w:r>
        <w:t>字解云</w:t>
      </w:r>
      <w:proofErr w:type="spellEnd"/>
      <w:r>
        <w:rPr>
          <w:rFonts w:eastAsia="宋体" w:hint="eastAsia"/>
          <w:lang w:eastAsia="zh-CN"/>
        </w:rPr>
        <w:t>“</w:t>
      </w:r>
      <w:proofErr w:type="spellStart"/>
      <w:r>
        <w:t>禾之赤苗謂之虋，言璊玉色如之</w:t>
      </w:r>
      <w:proofErr w:type="spellEnd"/>
      <w:r>
        <w:t>。</w:t>
      </w:r>
      <w:r>
        <w:rPr>
          <w:rFonts w:eastAsia="宋体" w:hint="eastAsia"/>
          <w:lang w:eastAsia="zh-CN"/>
        </w:rPr>
        <w:t>”</w:t>
      </w:r>
      <w:proofErr w:type="spellStart"/>
      <w:r>
        <w:t>今按芑猶玖</w:t>
      </w:r>
      <w:proofErr w:type="spellEnd"/>
    </w:p>
    <w:p w14:paraId="29544D21" w14:textId="77777777" w:rsidR="00CC015B" w:rsidRDefault="00000000">
      <w:proofErr w:type="spellStart"/>
      <w:r>
        <w:t>也，玉色如之，古讀玖如</w:t>
      </w:r>
      <w:proofErr w:type="gramStart"/>
      <w:r>
        <w:t>芑</w:t>
      </w:r>
      <w:proofErr w:type="gramEnd"/>
      <w:r>
        <w:t>字</w:t>
      </w:r>
      <w:proofErr w:type="spellEnd"/>
      <w:r>
        <w:t>，</w:t>
      </w:r>
      <w:r>
        <w:rPr>
          <w:rFonts w:eastAsia="宋体" w:hint="eastAsia"/>
          <w:lang w:eastAsia="zh-CN"/>
        </w:rPr>
        <w:t>《</w:t>
      </w:r>
      <w:proofErr w:type="spellStart"/>
      <w:r>
        <w:t>毛詩</w:t>
      </w:r>
      <w:proofErr w:type="spellEnd"/>
      <w:r>
        <w:rPr>
          <w:rFonts w:eastAsia="宋体" w:hint="eastAsia"/>
          <w:lang w:eastAsia="zh-CN"/>
        </w:rPr>
        <w:t>》</w:t>
      </w:r>
      <w:proofErr w:type="spellStart"/>
      <w:r>
        <w:t>以芑爲菜。陸機</w:t>
      </w:r>
      <w:proofErr w:type="spellEnd"/>
      <w:r>
        <w:rPr>
          <w:rFonts w:eastAsia="宋体" w:hint="eastAsia"/>
          <w:lang w:eastAsia="zh-CN"/>
        </w:rPr>
        <w:t>《</w:t>
      </w:r>
      <w:r>
        <w:t>疏</w:t>
      </w:r>
      <w:r>
        <w:rPr>
          <w:rFonts w:eastAsia="宋体" w:hint="eastAsia"/>
          <w:lang w:eastAsia="zh-CN"/>
        </w:rPr>
        <w:t>》</w:t>
      </w:r>
      <w:proofErr w:type="spellStart"/>
      <w:r>
        <w:t>謂似苦菜，並與此異</w:t>
      </w:r>
      <w:proofErr w:type="spellEnd"/>
      <w:r>
        <w:t>。</w:t>
      </w:r>
    </w:p>
    <w:p w14:paraId="221FA117" w14:textId="77777777" w:rsidR="00CC015B" w:rsidRDefault="00000000">
      <w:r>
        <w:rPr>
          <w:lang w:eastAsia="zh-CN"/>
        </w:rPr>
        <w:t>念孙案：</w:t>
      </w:r>
      <w:r>
        <w:rPr>
          <w:rFonts w:eastAsia="宋体" w:hint="eastAsia"/>
          <w:lang w:eastAsia="zh-CN"/>
        </w:rPr>
        <w:t>《</w:t>
      </w:r>
      <w:r>
        <w:rPr>
          <w:lang w:eastAsia="zh-CN"/>
        </w:rPr>
        <w:t>説文</w:t>
      </w:r>
      <w:r>
        <w:rPr>
          <w:rFonts w:eastAsia="宋体" w:hint="eastAsia"/>
          <w:lang w:eastAsia="zh-CN"/>
        </w:rPr>
        <w:t>》“</w:t>
      </w:r>
      <w:r>
        <w:rPr>
          <w:lang w:eastAsia="zh-CN"/>
        </w:rPr>
        <w:t>玖，黑色石。</w:t>
      </w:r>
      <w:r>
        <w:rPr>
          <w:rFonts w:eastAsia="宋体" w:hint="eastAsia"/>
          <w:lang w:eastAsia="zh-CN"/>
        </w:rPr>
        <w:t>”</w:t>
      </w:r>
      <w:proofErr w:type="spellStart"/>
      <w:r>
        <w:t>不得與白苗相似</w:t>
      </w:r>
      <w:proofErr w:type="spellEnd"/>
    </w:p>
    <w:p w14:paraId="3273A861" w14:textId="77777777" w:rsidR="00CC015B" w:rsidRDefault="00000000">
      <w:proofErr w:type="spellStart"/>
      <w:r>
        <w:t>荍，蚍衃</w:t>
      </w:r>
      <w:proofErr w:type="spellEnd"/>
      <w:r>
        <w:t>。</w:t>
      </w:r>
    </w:p>
    <w:p w14:paraId="1A0F4D7C" w14:textId="77777777" w:rsidR="00CC015B" w:rsidRDefault="00000000">
      <w:r>
        <w:rPr>
          <w:rFonts w:eastAsia="宋体" w:hint="eastAsia"/>
          <w:lang w:eastAsia="zh-CN"/>
        </w:rPr>
        <w:t>《</w:t>
      </w:r>
      <w:r>
        <w:t>詩</w:t>
      </w:r>
      <w:r>
        <w:rPr>
          <w:rFonts w:eastAsia="宋体" w:hint="eastAsia"/>
          <w:lang w:eastAsia="zh-CN"/>
        </w:rPr>
        <w:t>》</w:t>
      </w:r>
      <w:proofErr w:type="spellStart"/>
      <w:r>
        <w:t>秋烹葵</w:t>
      </w:r>
      <w:proofErr w:type="spellEnd"/>
      <w:r>
        <w:rPr>
          <w:rFonts w:eastAsia="宋体" w:hint="eastAsia"/>
          <w:lang w:eastAsia="zh-CN"/>
        </w:rPr>
        <w:t>《</w:t>
      </w:r>
      <w:r>
        <w:t>禮</w:t>
      </w:r>
      <w:r>
        <w:rPr>
          <w:rFonts w:eastAsia="宋体" w:hint="eastAsia"/>
          <w:lang w:eastAsia="zh-CN"/>
        </w:rPr>
        <w:t>》</w:t>
      </w:r>
      <w:proofErr w:type="spellStart"/>
      <w:r>
        <w:t>夏用葵，古人常食，今人不識。惟揚州人以爲常蔬，清油淡鮤，味極</w:t>
      </w:r>
      <w:proofErr w:type="spellEnd"/>
    </w:p>
    <w:p w14:paraId="581C4305" w14:textId="77777777" w:rsidR="00CC015B" w:rsidRDefault="00000000">
      <w:pPr>
        <w:rPr>
          <w:lang w:eastAsia="zh-CN"/>
        </w:rPr>
      </w:pPr>
      <w:r>
        <w:rPr>
          <w:lang w:eastAsia="zh-CN"/>
        </w:rPr>
        <w:t>【第</w:t>
      </w:r>
      <w:r>
        <w:rPr>
          <w:lang w:eastAsia="zh-CN"/>
        </w:rPr>
        <w:t>150</w:t>
      </w:r>
      <w:r>
        <w:rPr>
          <w:lang w:eastAsia="zh-CN"/>
        </w:rPr>
        <w:t>页】</w:t>
      </w:r>
    </w:p>
    <w:p w14:paraId="4F4400C4" w14:textId="77777777" w:rsidR="00CC015B" w:rsidRDefault="00000000">
      <w:pPr>
        <w:rPr>
          <w:lang w:eastAsia="zh-CN"/>
        </w:rPr>
      </w:pPr>
      <w:r>
        <w:rPr>
          <w:lang w:eastAsia="zh-CN"/>
        </w:rPr>
        <w:t>甘滑。余因檢</w:t>
      </w:r>
      <w:proofErr w:type="gramStart"/>
      <w:r>
        <w:rPr>
          <w:lang w:eastAsia="zh-CN"/>
        </w:rPr>
        <w:t>郭此注</w:t>
      </w:r>
      <w:proofErr w:type="gramEnd"/>
      <w:r>
        <w:rPr>
          <w:lang w:eastAsia="zh-CN"/>
        </w:rPr>
        <w:t>及</w:t>
      </w:r>
      <w:r>
        <w:rPr>
          <w:rFonts w:eastAsia="宋体" w:hint="eastAsia"/>
          <w:lang w:eastAsia="zh-CN"/>
        </w:rPr>
        <w:t>“</w:t>
      </w:r>
      <w:r>
        <w:rPr>
          <w:lang w:eastAsia="zh-CN"/>
        </w:rPr>
        <w:t>菺，</w:t>
      </w:r>
      <w:proofErr w:type="gramStart"/>
      <w:r>
        <w:rPr>
          <w:lang w:eastAsia="zh-CN"/>
        </w:rPr>
        <w:t>戎</w:t>
      </w:r>
      <w:proofErr w:type="gramEnd"/>
      <w:r>
        <w:rPr>
          <w:lang w:eastAsia="zh-CN"/>
        </w:rPr>
        <w:t>葵</w:t>
      </w:r>
      <w:r>
        <w:rPr>
          <w:rFonts w:eastAsia="宋体" w:hint="eastAsia"/>
          <w:lang w:eastAsia="zh-CN"/>
        </w:rPr>
        <w:t>”</w:t>
      </w:r>
      <w:r>
        <w:rPr>
          <w:lang w:eastAsia="zh-CN"/>
        </w:rPr>
        <w:t>注並</w:t>
      </w:r>
      <w:proofErr w:type="gramStart"/>
      <w:r>
        <w:rPr>
          <w:lang w:eastAsia="zh-CN"/>
        </w:rPr>
        <w:t>云似葵</w:t>
      </w:r>
      <w:proofErr w:type="gramEnd"/>
      <w:r>
        <w:rPr>
          <w:lang w:eastAsia="zh-CN"/>
        </w:rPr>
        <w:t>，不知所云葵者</w:t>
      </w:r>
      <w:proofErr w:type="gramStart"/>
      <w:r>
        <w:rPr>
          <w:lang w:eastAsia="zh-CN"/>
        </w:rPr>
        <w:t>復</w:t>
      </w:r>
      <w:proofErr w:type="gramEnd"/>
      <w:r>
        <w:rPr>
          <w:lang w:eastAsia="zh-CN"/>
        </w:rPr>
        <w:t>是何物，蓋</w:t>
      </w:r>
      <w:proofErr w:type="gramStart"/>
      <w:r>
        <w:rPr>
          <w:lang w:eastAsia="zh-CN"/>
        </w:rPr>
        <w:t>郭注亦</w:t>
      </w:r>
      <w:proofErr w:type="gramEnd"/>
      <w:r>
        <w:rPr>
          <w:lang w:eastAsia="zh-CN"/>
        </w:rPr>
        <w:t>不識葵</w:t>
      </w:r>
    </w:p>
    <w:p w14:paraId="7EDE32E5" w14:textId="77777777" w:rsidR="00CC015B" w:rsidRDefault="00000000">
      <w:proofErr w:type="spellStart"/>
      <w:r>
        <w:t>耳。其云紫華則是，謝氏得之</w:t>
      </w:r>
      <w:proofErr w:type="spellEnd"/>
    </w:p>
    <w:p w14:paraId="2D537746" w14:textId="77777777" w:rsidR="00CC015B" w:rsidRDefault="00000000">
      <w:pPr>
        <w:rPr>
          <w:lang w:eastAsia="zh-CN"/>
        </w:rPr>
      </w:pPr>
      <w:proofErr w:type="gramStart"/>
      <w:r>
        <w:rPr>
          <w:lang w:eastAsia="zh-CN"/>
        </w:rPr>
        <w:t>念孙案郭氏</w:t>
      </w:r>
      <w:proofErr w:type="gramEnd"/>
      <w:r>
        <w:rPr>
          <w:lang w:eastAsia="zh-CN"/>
        </w:rPr>
        <w:t>不識葵之語，未免輕古人太甚</w:t>
      </w:r>
    </w:p>
    <w:p w14:paraId="76138A79" w14:textId="77777777" w:rsidR="00CC015B" w:rsidRDefault="00000000">
      <w:proofErr w:type="spellStart"/>
      <w:r>
        <w:t>艾，冰臺</w:t>
      </w:r>
      <w:proofErr w:type="spellEnd"/>
      <w:r>
        <w:t>。</w:t>
      </w:r>
    </w:p>
    <w:p w14:paraId="66B44030" w14:textId="77777777" w:rsidR="00CC015B" w:rsidRDefault="00000000">
      <w:pPr>
        <w:rPr>
          <w:lang w:eastAsia="zh-CN"/>
        </w:rPr>
      </w:pPr>
      <w:r>
        <w:rPr>
          <w:rFonts w:eastAsia="宋体" w:hint="eastAsia"/>
          <w:lang w:eastAsia="zh-CN"/>
        </w:rPr>
        <w:t>《</w:t>
      </w:r>
      <w:proofErr w:type="spellStart"/>
      <w:r>
        <w:t>埤雅</w:t>
      </w:r>
      <w:proofErr w:type="spellEnd"/>
      <w:r>
        <w:rPr>
          <w:rFonts w:eastAsia="宋体" w:hint="eastAsia"/>
          <w:lang w:eastAsia="zh-CN"/>
        </w:rPr>
        <w:t>》</w:t>
      </w:r>
      <w:r>
        <w:t>引</w:t>
      </w:r>
      <w:r>
        <w:rPr>
          <w:rFonts w:eastAsia="宋体" w:hint="eastAsia"/>
          <w:lang w:eastAsia="zh-CN"/>
        </w:rPr>
        <w:t>《</w:t>
      </w:r>
      <w:proofErr w:type="spellStart"/>
      <w:r>
        <w:t>博物志</w:t>
      </w:r>
      <w:proofErr w:type="spellEnd"/>
      <w:r>
        <w:rPr>
          <w:rFonts w:eastAsia="宋体" w:hint="eastAsia"/>
          <w:lang w:eastAsia="zh-CN"/>
        </w:rPr>
        <w:t>》</w:t>
      </w:r>
      <w:r>
        <w:t>，</w:t>
      </w:r>
      <w:proofErr w:type="spellStart"/>
      <w:proofErr w:type="gramStart"/>
      <w:r>
        <w:t>言削冰令</w:t>
      </w:r>
      <w:proofErr w:type="gramEnd"/>
      <w:r>
        <w:t>圓，舉以向日，</w:t>
      </w:r>
      <w:proofErr w:type="gramStart"/>
      <w:r>
        <w:t>艾承其</w:t>
      </w:r>
      <w:proofErr w:type="gramEnd"/>
      <w:r>
        <w:t>影，則得火</w:t>
      </w:r>
      <w:proofErr w:type="spellEnd"/>
      <w:r>
        <w:t>。</w:t>
      </w:r>
      <w:r>
        <w:rPr>
          <w:lang w:eastAsia="zh-CN"/>
        </w:rPr>
        <w:t>此因</w:t>
      </w:r>
      <w:proofErr w:type="gramStart"/>
      <w:r>
        <w:rPr>
          <w:lang w:eastAsia="zh-CN"/>
        </w:rPr>
        <w:t>艾名冰</w:t>
      </w:r>
      <w:proofErr w:type="gramEnd"/>
      <w:r>
        <w:rPr>
          <w:lang w:eastAsia="zh-CN"/>
        </w:rPr>
        <w:t>臺，</w:t>
      </w:r>
      <w:proofErr w:type="gramStart"/>
      <w:r>
        <w:rPr>
          <w:lang w:eastAsia="zh-CN"/>
        </w:rPr>
        <w:t>妄</w:t>
      </w:r>
      <w:proofErr w:type="gramEnd"/>
      <w:r>
        <w:rPr>
          <w:lang w:eastAsia="zh-CN"/>
        </w:rPr>
        <w:t>生</w:t>
      </w:r>
    </w:p>
    <w:p w14:paraId="2C0F5192" w14:textId="77777777" w:rsidR="00CC015B" w:rsidRDefault="00000000">
      <w:pPr>
        <w:rPr>
          <w:lang w:eastAsia="zh-CN"/>
        </w:rPr>
      </w:pPr>
      <w:r>
        <w:rPr>
          <w:lang w:eastAsia="zh-CN"/>
        </w:rPr>
        <w:t>異説，不知</w:t>
      </w:r>
      <w:r>
        <w:rPr>
          <w:rFonts w:eastAsia="宋体" w:hint="eastAsia"/>
          <w:lang w:eastAsia="zh-CN"/>
        </w:rPr>
        <w:t>“</w:t>
      </w:r>
      <w:r>
        <w:rPr>
          <w:lang w:eastAsia="zh-CN"/>
        </w:rPr>
        <w:t>冰</w:t>
      </w:r>
      <w:r>
        <w:rPr>
          <w:rFonts w:eastAsia="宋体" w:hint="eastAsia"/>
          <w:lang w:eastAsia="zh-CN"/>
        </w:rPr>
        <w:t>”</w:t>
      </w:r>
      <w:r>
        <w:rPr>
          <w:lang w:eastAsia="zh-CN"/>
        </w:rPr>
        <w:t>古</w:t>
      </w:r>
      <w:r>
        <w:rPr>
          <w:rFonts w:eastAsia="宋体" w:hint="eastAsia"/>
          <w:lang w:eastAsia="zh-CN"/>
        </w:rPr>
        <w:t>“</w:t>
      </w:r>
      <w:r>
        <w:rPr>
          <w:lang w:eastAsia="zh-CN"/>
        </w:rPr>
        <w:t>凝</w:t>
      </w:r>
      <w:r>
        <w:rPr>
          <w:rFonts w:eastAsia="宋体" w:hint="eastAsia"/>
          <w:lang w:eastAsia="zh-CN"/>
        </w:rPr>
        <w:t>”</w:t>
      </w:r>
      <w:r>
        <w:rPr>
          <w:lang w:eastAsia="zh-CN"/>
        </w:rPr>
        <w:t>字，艾从乂聲臺古讀如題，是</w:t>
      </w:r>
      <w:r>
        <w:rPr>
          <w:rFonts w:eastAsia="宋体" w:hint="eastAsia"/>
          <w:lang w:eastAsia="zh-CN"/>
        </w:rPr>
        <w:t>“</w:t>
      </w:r>
      <w:r>
        <w:rPr>
          <w:lang w:eastAsia="zh-CN"/>
        </w:rPr>
        <w:t>冰臺</w:t>
      </w:r>
      <w:r>
        <w:rPr>
          <w:rFonts w:eastAsia="宋体" w:hint="eastAsia"/>
          <w:lang w:eastAsia="zh-CN"/>
        </w:rPr>
        <w:t>”</w:t>
      </w:r>
      <w:r>
        <w:rPr>
          <w:lang w:eastAsia="zh-CN"/>
        </w:rPr>
        <w:t>即</w:t>
      </w:r>
      <w:r>
        <w:rPr>
          <w:rFonts w:eastAsia="宋体" w:hint="eastAsia"/>
          <w:lang w:eastAsia="zh-CN"/>
        </w:rPr>
        <w:t>“</w:t>
      </w:r>
      <w:r>
        <w:rPr>
          <w:lang w:eastAsia="zh-CN"/>
        </w:rPr>
        <w:t>艾</w:t>
      </w:r>
      <w:r>
        <w:rPr>
          <w:rFonts w:eastAsia="宋体" w:hint="eastAsia"/>
          <w:lang w:eastAsia="zh-CN"/>
        </w:rPr>
        <w:t>”</w:t>
      </w:r>
      <w:r>
        <w:rPr>
          <w:lang w:eastAsia="zh-CN"/>
        </w:rPr>
        <w:t>之合聲</w:t>
      </w:r>
    </w:p>
    <w:p w14:paraId="62B9299A" w14:textId="77777777" w:rsidR="00CC015B" w:rsidRDefault="00000000">
      <w:pPr>
        <w:rPr>
          <w:lang w:eastAsia="zh-CN"/>
        </w:rPr>
      </w:pPr>
      <w:r>
        <w:rPr>
          <w:lang w:eastAsia="zh-CN"/>
        </w:rPr>
        <w:lastRenderedPageBreak/>
        <w:t>念孙案經典中</w:t>
      </w:r>
      <w:r>
        <w:rPr>
          <w:rFonts w:eastAsia="宋体" w:hint="eastAsia"/>
          <w:lang w:eastAsia="zh-CN"/>
        </w:rPr>
        <w:t>“</w:t>
      </w:r>
      <w:r>
        <w:rPr>
          <w:lang w:eastAsia="zh-CN"/>
        </w:rPr>
        <w:t>欠</w:t>
      </w:r>
      <w:r>
        <w:rPr>
          <w:rFonts w:eastAsia="宋体" w:hint="eastAsia"/>
          <w:lang w:eastAsia="zh-CN"/>
        </w:rPr>
        <w:t>”</w:t>
      </w:r>
      <w:r>
        <w:rPr>
          <w:lang w:eastAsia="zh-CN"/>
        </w:rPr>
        <w:t>字皆作</w:t>
      </w:r>
      <w:r>
        <w:rPr>
          <w:rFonts w:eastAsia="宋体" w:hint="eastAsia"/>
          <w:lang w:eastAsia="zh-CN"/>
        </w:rPr>
        <w:t>“</w:t>
      </w:r>
      <w:r>
        <w:rPr>
          <w:lang w:eastAsia="zh-CN"/>
        </w:rPr>
        <w:t>冰</w:t>
      </w:r>
      <w:r>
        <w:rPr>
          <w:rFonts w:eastAsia="宋体" w:hint="eastAsia"/>
          <w:lang w:eastAsia="zh-CN"/>
        </w:rPr>
        <w:t>”</w:t>
      </w:r>
      <w:r>
        <w:rPr>
          <w:lang w:eastAsia="zh-CN"/>
        </w:rPr>
        <w:t>，則</w:t>
      </w:r>
      <w:r>
        <w:rPr>
          <w:rFonts w:eastAsia="宋体" w:hint="eastAsia"/>
          <w:lang w:eastAsia="zh-CN"/>
        </w:rPr>
        <w:t>“</w:t>
      </w:r>
      <w:r>
        <w:rPr>
          <w:lang w:eastAsia="zh-CN"/>
        </w:rPr>
        <w:t>冰臺</w:t>
      </w:r>
      <w:r>
        <w:rPr>
          <w:rFonts w:eastAsia="宋体" w:hint="eastAsia"/>
          <w:lang w:eastAsia="zh-CN"/>
        </w:rPr>
        <w:t>”</w:t>
      </w:r>
      <w:r>
        <w:rPr>
          <w:lang w:eastAsia="zh-CN"/>
        </w:rPr>
        <w:t>之</w:t>
      </w:r>
      <w:r>
        <w:rPr>
          <w:rFonts w:eastAsia="宋体" w:hint="eastAsia"/>
          <w:lang w:eastAsia="zh-CN"/>
        </w:rPr>
        <w:t>“</w:t>
      </w:r>
      <w:r>
        <w:rPr>
          <w:lang w:eastAsia="zh-CN"/>
        </w:rPr>
        <w:t>冰</w:t>
      </w:r>
      <w:r>
        <w:rPr>
          <w:rFonts w:eastAsia="宋体" w:hint="eastAsia"/>
          <w:lang w:eastAsia="zh-CN"/>
        </w:rPr>
        <w:t>”</w:t>
      </w:r>
      <w:r>
        <w:rPr>
          <w:lang w:eastAsia="zh-CN"/>
        </w:rPr>
        <w:t>亦無以知其必讀爲凝字。艾與臺</w:t>
      </w:r>
    </w:p>
    <w:p w14:paraId="747DD16F" w14:textId="77777777" w:rsidR="00CC015B" w:rsidRDefault="00000000">
      <w:pPr>
        <w:rPr>
          <w:lang w:eastAsia="zh-CN"/>
        </w:rPr>
      </w:pPr>
      <w:r>
        <w:rPr>
          <w:lang w:eastAsia="zh-CN"/>
        </w:rPr>
        <w:t>古音不同部，不得以</w:t>
      </w:r>
      <w:r>
        <w:rPr>
          <w:rFonts w:eastAsia="宋体" w:hint="eastAsia"/>
          <w:lang w:eastAsia="zh-CN"/>
        </w:rPr>
        <w:t>“</w:t>
      </w:r>
      <w:r>
        <w:rPr>
          <w:lang w:eastAsia="zh-CN"/>
        </w:rPr>
        <w:t>艾</w:t>
      </w:r>
      <w:r>
        <w:rPr>
          <w:rFonts w:eastAsia="宋体" w:hint="eastAsia"/>
          <w:lang w:eastAsia="zh-CN"/>
        </w:rPr>
        <w:t>”</w:t>
      </w:r>
      <w:r>
        <w:rPr>
          <w:lang w:eastAsia="zh-CN"/>
        </w:rPr>
        <w:t>爲</w:t>
      </w:r>
      <w:r>
        <w:rPr>
          <w:rFonts w:eastAsia="宋体" w:hint="eastAsia"/>
          <w:lang w:eastAsia="zh-CN"/>
        </w:rPr>
        <w:t>“</w:t>
      </w:r>
      <w:r>
        <w:rPr>
          <w:lang w:eastAsia="zh-CN"/>
        </w:rPr>
        <w:t>冰臺</w:t>
      </w:r>
      <w:r>
        <w:rPr>
          <w:rFonts w:eastAsia="宋体" w:hint="eastAsia"/>
          <w:lang w:eastAsia="zh-CN"/>
        </w:rPr>
        <w:t>”</w:t>
      </w:r>
      <w:r>
        <w:rPr>
          <w:lang w:eastAsia="zh-CN"/>
        </w:rPr>
        <w:t>之合聲。且臺字古音</w:t>
      </w:r>
      <w:proofErr w:type="gramStart"/>
      <w:r>
        <w:rPr>
          <w:lang w:eastAsia="zh-CN"/>
        </w:rPr>
        <w:t>屬</w:t>
      </w:r>
      <w:proofErr w:type="gramEnd"/>
      <w:r>
        <w:rPr>
          <w:lang w:eastAsia="zh-CN"/>
        </w:rPr>
        <w:t>之部，題字古音屬支部，又不得</w:t>
      </w:r>
    </w:p>
    <w:p w14:paraId="19D87D06" w14:textId="77777777" w:rsidR="00CC015B" w:rsidRDefault="00000000">
      <w:r>
        <w:t>言</w:t>
      </w:r>
      <w:r>
        <w:rPr>
          <w:rFonts w:eastAsia="宋体" w:hint="eastAsia"/>
          <w:lang w:eastAsia="zh-CN"/>
        </w:rPr>
        <w:t>“</w:t>
      </w:r>
      <w:proofErr w:type="spellStart"/>
      <w:r>
        <w:t>臺古讀如題</w:t>
      </w:r>
      <w:proofErr w:type="spellEnd"/>
      <w:r>
        <w:rPr>
          <w:rFonts w:eastAsia="宋体" w:hint="eastAsia"/>
          <w:lang w:eastAsia="zh-CN"/>
        </w:rPr>
        <w:t>”</w:t>
      </w:r>
      <w:r>
        <w:t>也。</w:t>
      </w:r>
    </w:p>
    <w:p w14:paraId="2140FFA9" w14:textId="77777777" w:rsidR="00CC015B" w:rsidRDefault="00000000">
      <w:proofErr w:type="spellStart"/>
      <w:r>
        <w:t>蓾，蔖</w:t>
      </w:r>
      <w:proofErr w:type="spellEnd"/>
      <w:r>
        <w:t>。</w:t>
      </w:r>
    </w:p>
    <w:p w14:paraId="559CBDE0" w14:textId="77777777" w:rsidR="00CC015B" w:rsidRDefault="00000000">
      <w:r>
        <w:rPr>
          <w:rFonts w:eastAsia="宋体" w:hint="eastAsia"/>
          <w:lang w:eastAsia="zh-CN"/>
        </w:rPr>
        <w:t>《</w:t>
      </w:r>
      <w:proofErr w:type="spellStart"/>
      <w:r>
        <w:t>釋文</w:t>
      </w:r>
      <w:proofErr w:type="spellEnd"/>
      <w:r>
        <w:rPr>
          <w:rFonts w:eastAsia="宋体" w:hint="eastAsia"/>
          <w:lang w:eastAsia="zh-CN"/>
        </w:rPr>
        <w:t>》</w:t>
      </w:r>
      <w:r>
        <w:t>引</w:t>
      </w:r>
      <w:r>
        <w:rPr>
          <w:rFonts w:eastAsia="宋体" w:hint="eastAsia"/>
          <w:lang w:eastAsia="zh-CN"/>
        </w:rPr>
        <w:t>《</w:t>
      </w:r>
      <w:proofErr w:type="spellStart"/>
      <w:r>
        <w:t>字苑</w:t>
      </w:r>
      <w:proofErr w:type="spellEnd"/>
      <w:r>
        <w:rPr>
          <w:rFonts w:eastAsia="宋体" w:hint="eastAsia"/>
          <w:lang w:eastAsia="zh-CN"/>
        </w:rPr>
        <w:t>》</w:t>
      </w:r>
      <w:r>
        <w:t>云</w:t>
      </w:r>
      <w:r>
        <w:rPr>
          <w:rFonts w:eastAsia="宋体" w:hint="eastAsia"/>
          <w:lang w:eastAsia="zh-CN"/>
        </w:rPr>
        <w:t>“</w:t>
      </w:r>
      <w:r>
        <w:t>龩</w:t>
      </w:r>
      <w:proofErr w:type="spellStart"/>
      <w:proofErr w:type="gramStart"/>
      <w:r>
        <w:t>苴</w:t>
      </w:r>
      <w:proofErr w:type="gramEnd"/>
      <w:r>
        <w:t>履底</w:t>
      </w:r>
      <w:proofErr w:type="spellEnd"/>
      <w:r>
        <w:t>。</w:t>
      </w:r>
      <w:r>
        <w:rPr>
          <w:rFonts w:eastAsia="宋体" w:hint="eastAsia"/>
          <w:lang w:eastAsia="zh-CN"/>
        </w:rPr>
        <w:t>”</w:t>
      </w:r>
      <w:proofErr w:type="spellStart"/>
      <w:r>
        <w:t>然則蓾之言蘱也蘱又名蔽可以織屨。苴之言</w:t>
      </w:r>
      <w:proofErr w:type="spellEnd"/>
    </w:p>
    <w:p w14:paraId="792D1F26" w14:textId="77777777" w:rsidR="00CC015B" w:rsidRDefault="00000000">
      <w:proofErr w:type="spellStart"/>
      <w:r>
        <w:t>麤也，草履爲麤。麤與苴、蓾與類並一聲之轉也</w:t>
      </w:r>
      <w:proofErr w:type="spellEnd"/>
    </w:p>
    <w:p w14:paraId="531100C5" w14:textId="77777777" w:rsidR="00CC015B" w:rsidRDefault="00000000">
      <w:pPr>
        <w:rPr>
          <w:lang w:eastAsia="zh-CN"/>
        </w:rPr>
      </w:pPr>
      <w:r>
        <w:rPr>
          <w:lang w:eastAsia="zh-CN"/>
        </w:rPr>
        <w:t>念孙案蘱一名薡蕫，一名</w:t>
      </w:r>
      <w:proofErr w:type="gramStart"/>
      <w:r>
        <w:rPr>
          <w:lang w:eastAsia="zh-CN"/>
        </w:rPr>
        <w:t>蔽</w:t>
      </w:r>
      <w:proofErr w:type="gramEnd"/>
      <w:r>
        <w:rPr>
          <w:lang w:eastAsia="zh-CN"/>
        </w:rPr>
        <w:t>一名芽蓾，一名蔖雖同</w:t>
      </w:r>
      <w:proofErr w:type="gramStart"/>
      <w:r>
        <w:rPr>
          <w:lang w:eastAsia="zh-CN"/>
        </w:rPr>
        <w:t>爲作履所用</w:t>
      </w:r>
      <w:proofErr w:type="gramEnd"/>
      <w:r>
        <w:rPr>
          <w:lang w:eastAsia="zh-CN"/>
        </w:rPr>
        <w:t>之草，其實非一物</w:t>
      </w:r>
    </w:p>
    <w:p w14:paraId="4E576B18" w14:textId="77777777" w:rsidR="00CC015B" w:rsidRDefault="00000000">
      <w:proofErr w:type="spellStart"/>
      <w:r>
        <w:t>也，不得言</w:t>
      </w:r>
      <w:proofErr w:type="spellEnd"/>
      <w:r>
        <w:rPr>
          <w:rFonts w:eastAsia="宋体" w:hint="eastAsia"/>
          <w:lang w:eastAsia="zh-CN"/>
        </w:rPr>
        <w:t>“</w:t>
      </w:r>
      <w:proofErr w:type="spellStart"/>
      <w:r>
        <w:t>蓾之言蘱</w:t>
      </w:r>
      <w:proofErr w:type="spellEnd"/>
      <w:r>
        <w:rPr>
          <w:rFonts w:eastAsia="宋体" w:hint="eastAsia"/>
          <w:lang w:eastAsia="zh-CN"/>
        </w:rPr>
        <w:t>”</w:t>
      </w:r>
      <w:r>
        <w:t>。</w:t>
      </w:r>
    </w:p>
    <w:p w14:paraId="0AB45648" w14:textId="77777777" w:rsidR="00CC015B" w:rsidRDefault="00000000">
      <w:pPr>
        <w:rPr>
          <w:lang w:eastAsia="zh-CN"/>
        </w:rPr>
      </w:pPr>
      <w:r>
        <w:rPr>
          <w:lang w:eastAsia="zh-CN"/>
        </w:rPr>
        <w:t>蘮蒘，竊衣。</w:t>
      </w:r>
    </w:p>
    <w:p w14:paraId="435EC479" w14:textId="77777777" w:rsidR="00CC015B" w:rsidRDefault="00000000">
      <w:pPr>
        <w:rPr>
          <w:lang w:eastAsia="zh-CN"/>
        </w:rPr>
      </w:pPr>
      <w:r>
        <w:rPr>
          <w:lang w:eastAsia="zh-CN"/>
        </w:rPr>
        <w:t>【第</w:t>
      </w:r>
      <w:r>
        <w:rPr>
          <w:lang w:eastAsia="zh-CN"/>
        </w:rPr>
        <w:t>151</w:t>
      </w:r>
      <w:r>
        <w:rPr>
          <w:lang w:eastAsia="zh-CN"/>
        </w:rPr>
        <w:t>页】</w:t>
      </w:r>
    </w:p>
    <w:p w14:paraId="25A43844" w14:textId="77777777" w:rsidR="00CC015B" w:rsidRDefault="00000000">
      <w:r>
        <w:rPr>
          <w:lang w:eastAsia="zh-CN"/>
        </w:rPr>
        <w:t>邢疏：</w:t>
      </w:r>
      <w:r>
        <w:rPr>
          <w:rFonts w:eastAsia="宋体" w:hint="eastAsia"/>
          <w:lang w:eastAsia="zh-CN"/>
        </w:rPr>
        <w:t>“</w:t>
      </w:r>
      <w:r>
        <w:rPr>
          <w:lang w:eastAsia="zh-CN"/>
        </w:rPr>
        <w:t>俗名鬼麥。</w:t>
      </w:r>
      <w:r>
        <w:rPr>
          <w:rFonts w:eastAsia="宋体" w:hint="eastAsia"/>
          <w:lang w:eastAsia="zh-CN"/>
        </w:rPr>
        <w:t>”</w:t>
      </w:r>
      <w:proofErr w:type="spellStart"/>
      <w:r>
        <w:t>鬼、蘮聲相轉</w:t>
      </w:r>
      <w:proofErr w:type="spellEnd"/>
    </w:p>
    <w:p w14:paraId="280F482B" w14:textId="77777777" w:rsidR="00CC015B" w:rsidRDefault="00000000">
      <w:pPr>
        <w:rPr>
          <w:lang w:eastAsia="zh-CN"/>
        </w:rPr>
      </w:pPr>
      <w:r>
        <w:rPr>
          <w:lang w:eastAsia="zh-CN"/>
        </w:rPr>
        <w:t>念孙案：蒘與麥聲不相轉，則鬼麥亦非蘮蒘之轉，不得但以上一字爲轉聲也</w:t>
      </w:r>
    </w:p>
    <w:p w14:paraId="6D506DB0" w14:textId="77777777" w:rsidR="00CC015B" w:rsidRDefault="00000000">
      <w:pPr>
        <w:rPr>
          <w:lang w:eastAsia="zh-CN"/>
        </w:rPr>
      </w:pPr>
      <w:r>
        <w:rPr>
          <w:lang w:eastAsia="zh-CN"/>
        </w:rPr>
        <w:t>薃侯，</w:t>
      </w:r>
      <w:proofErr w:type="gramStart"/>
      <w:r>
        <w:rPr>
          <w:lang w:eastAsia="zh-CN"/>
        </w:rPr>
        <w:t>莎</w:t>
      </w:r>
      <w:proofErr w:type="gramEnd"/>
      <w:r>
        <w:rPr>
          <w:lang w:eastAsia="zh-CN"/>
        </w:rPr>
        <w:t>，其實媞</w:t>
      </w:r>
    </w:p>
    <w:p w14:paraId="418CF17F" w14:textId="77777777" w:rsidR="00CC015B" w:rsidRDefault="00000000">
      <w:r>
        <w:rPr>
          <w:rFonts w:eastAsia="宋体" w:hint="eastAsia"/>
          <w:lang w:eastAsia="zh-CN"/>
        </w:rPr>
        <w:t>《</w:t>
      </w:r>
      <w:r>
        <w:rPr>
          <w:lang w:eastAsia="zh-CN"/>
        </w:rPr>
        <w:t>本草别録</w:t>
      </w:r>
      <w:r>
        <w:rPr>
          <w:rFonts w:eastAsia="宋体" w:hint="eastAsia"/>
          <w:lang w:eastAsia="zh-CN"/>
        </w:rPr>
        <w:t>》“</w:t>
      </w:r>
      <w:r>
        <w:rPr>
          <w:lang w:eastAsia="zh-CN"/>
        </w:rPr>
        <w:t>莎，一名夫須。</w:t>
      </w:r>
      <w:r>
        <w:rPr>
          <w:rFonts w:eastAsia="宋体" w:hint="eastAsia"/>
          <w:lang w:eastAsia="zh-CN"/>
        </w:rPr>
        <w:t>”</w:t>
      </w:r>
      <w:proofErr w:type="spellStart"/>
      <w:r>
        <w:t>須、</w:t>
      </w:r>
      <w:proofErr w:type="gramStart"/>
      <w:r>
        <w:t>莎</w:t>
      </w:r>
      <w:proofErr w:type="gramEnd"/>
      <w:r>
        <w:t>、䔺俱雙聲。其根名香附，其實名媞</w:t>
      </w:r>
      <w:proofErr w:type="spellEnd"/>
      <w:r>
        <w:t>。</w:t>
      </w:r>
      <w:r>
        <w:rPr>
          <w:rFonts w:eastAsia="宋体" w:hint="eastAsia"/>
          <w:lang w:eastAsia="zh-CN"/>
        </w:rPr>
        <w:t>《</w:t>
      </w:r>
      <w:proofErr w:type="spellStart"/>
      <w:r>
        <w:t>夏小正</w:t>
      </w:r>
      <w:proofErr w:type="spellEnd"/>
    </w:p>
    <w:p w14:paraId="57197904" w14:textId="77777777" w:rsidR="00CC015B" w:rsidRDefault="00000000">
      <w:r>
        <w:t>云</w:t>
      </w:r>
      <w:r>
        <w:rPr>
          <w:rFonts w:eastAsia="宋体" w:hint="eastAsia"/>
          <w:lang w:eastAsia="zh-CN"/>
        </w:rPr>
        <w:t>“</w:t>
      </w:r>
      <w:proofErr w:type="spellStart"/>
      <w:r>
        <w:t>正月緹縞</w:t>
      </w:r>
      <w:proofErr w:type="spellEnd"/>
      <w:r>
        <w:t>。</w:t>
      </w:r>
      <w:r>
        <w:rPr>
          <w:rFonts w:eastAsia="宋体" w:hint="eastAsia"/>
          <w:lang w:eastAsia="zh-CN"/>
        </w:rPr>
        <w:t>”</w:t>
      </w:r>
      <w:proofErr w:type="spellStart"/>
      <w:r>
        <w:t>縞也者，</w:t>
      </w:r>
      <w:proofErr w:type="gramStart"/>
      <w:r>
        <w:t>莎</w:t>
      </w:r>
      <w:proofErr w:type="gramEnd"/>
      <w:r>
        <w:t>隋也。緹也者，其實也。縞鎬、隋䔺、緹媞並聲借字也。夫須</w:t>
      </w:r>
      <w:proofErr w:type="spellEnd"/>
    </w:p>
    <w:p w14:paraId="07446D2B" w14:textId="77777777" w:rsidR="00CC015B" w:rsidRDefault="00000000">
      <w:pPr>
        <w:rPr>
          <w:lang w:eastAsia="zh-CN"/>
        </w:rPr>
      </w:pPr>
      <w:r>
        <w:rPr>
          <w:lang w:eastAsia="zh-CN"/>
        </w:rPr>
        <w:t>即臺，臺，古讀如緹。</w:t>
      </w:r>
    </w:p>
    <w:p w14:paraId="671CAE82" w14:textId="77777777" w:rsidR="00CC015B" w:rsidRDefault="00000000">
      <w:pPr>
        <w:rPr>
          <w:lang w:eastAsia="zh-CN"/>
        </w:rPr>
      </w:pPr>
      <w:r>
        <w:rPr>
          <w:lang w:eastAsia="zh-CN"/>
        </w:rPr>
        <w:t>念孙案</w:t>
      </w:r>
      <w:proofErr w:type="gramStart"/>
      <w:r>
        <w:rPr>
          <w:lang w:eastAsia="zh-CN"/>
        </w:rPr>
        <w:t>莎</w:t>
      </w:r>
      <w:proofErr w:type="gramEnd"/>
      <w:r>
        <w:rPr>
          <w:lang w:eastAsia="zh-CN"/>
        </w:rPr>
        <w:t>，一名夫須，指</w:t>
      </w:r>
      <w:proofErr w:type="gramStart"/>
      <w:r>
        <w:rPr>
          <w:lang w:eastAsia="zh-CN"/>
        </w:rPr>
        <w:t>莎</w:t>
      </w:r>
      <w:proofErr w:type="gramEnd"/>
      <w:r>
        <w:rPr>
          <w:lang w:eastAsia="zh-CN"/>
        </w:rPr>
        <w:t>而言非指其實而言其實則名緹，</w:t>
      </w:r>
      <w:proofErr w:type="gramStart"/>
      <w:r>
        <w:rPr>
          <w:lang w:eastAsia="zh-CN"/>
        </w:rPr>
        <w:t>不</w:t>
      </w:r>
      <w:proofErr w:type="gramEnd"/>
      <w:r>
        <w:rPr>
          <w:lang w:eastAsia="zh-CN"/>
        </w:rPr>
        <w:t>名夫須也不得以</w:t>
      </w:r>
    </w:p>
    <w:p w14:paraId="525FB1A7" w14:textId="77777777" w:rsidR="00CC015B" w:rsidRDefault="00000000">
      <w:pPr>
        <w:rPr>
          <w:rFonts w:eastAsia="宋体"/>
          <w:lang w:eastAsia="zh-CN"/>
        </w:rPr>
      </w:pPr>
      <w:proofErr w:type="spellStart"/>
      <w:r>
        <w:t>夫須爲緹。緹於古音屬支部，臺於古音屬之部，</w:t>
      </w:r>
      <w:proofErr w:type="gramStart"/>
      <w:r>
        <w:t>又不得言</w:t>
      </w:r>
      <w:proofErr w:type="spellEnd"/>
      <w:r>
        <w:rPr>
          <w:rFonts w:eastAsia="宋体" w:hint="eastAsia"/>
          <w:lang w:eastAsia="zh-CN"/>
        </w:rPr>
        <w:t>“</w:t>
      </w:r>
      <w:proofErr w:type="spellStart"/>
      <w:proofErr w:type="gramEnd"/>
      <w:r>
        <w:t>臺古讀如緹</w:t>
      </w:r>
      <w:proofErr w:type="spellEnd"/>
      <w:r>
        <w:rPr>
          <w:rFonts w:eastAsia="宋体" w:hint="eastAsia"/>
          <w:lang w:eastAsia="zh-CN"/>
        </w:rPr>
        <w:t>”</w:t>
      </w:r>
    </w:p>
    <w:p w14:paraId="3C2F3A3F" w14:textId="77777777" w:rsidR="00CC015B" w:rsidRDefault="00000000">
      <w:proofErr w:type="spellStart"/>
      <w:r>
        <w:t>紅，蘢古，其大者蘬</w:t>
      </w:r>
      <w:proofErr w:type="spellEnd"/>
      <w:r>
        <w:t>。</w:t>
      </w:r>
    </w:p>
    <w:p w14:paraId="7ADA4FE9" w14:textId="77777777" w:rsidR="00CC015B" w:rsidRDefault="00000000">
      <w:pPr>
        <w:rPr>
          <w:rFonts w:eastAsia="宋体"/>
          <w:lang w:eastAsia="zh-CN"/>
        </w:rPr>
      </w:pPr>
      <w:proofErr w:type="spellStart"/>
      <w:r>
        <w:t>上文</w:t>
      </w:r>
      <w:proofErr w:type="spellEnd"/>
      <w:r>
        <w:rPr>
          <w:rFonts w:eastAsia="宋体" w:hint="eastAsia"/>
          <w:lang w:eastAsia="zh-CN"/>
        </w:rPr>
        <w:t>“</w:t>
      </w:r>
      <w:proofErr w:type="spellStart"/>
      <w:r>
        <w:t>蘢，天蘥</w:t>
      </w:r>
      <w:proofErr w:type="spellEnd"/>
      <w:r>
        <w:rPr>
          <w:rFonts w:eastAsia="宋体" w:hint="eastAsia"/>
          <w:lang w:eastAsia="zh-CN"/>
        </w:rPr>
        <w:t>”</w:t>
      </w:r>
      <w:proofErr w:type="spellStart"/>
      <w:r>
        <w:t>即此，通作</w:t>
      </w:r>
      <w:proofErr w:type="spellEnd"/>
      <w:r>
        <w:rPr>
          <w:rFonts w:eastAsia="宋体" w:hint="eastAsia"/>
          <w:lang w:eastAsia="zh-CN"/>
        </w:rPr>
        <w:t>“</w:t>
      </w:r>
      <w:r>
        <w:t>龍</w:t>
      </w:r>
      <w:r>
        <w:rPr>
          <w:rFonts w:eastAsia="宋体" w:hint="eastAsia"/>
          <w:lang w:eastAsia="zh-CN"/>
        </w:rPr>
        <w:t>”</w:t>
      </w:r>
    </w:p>
    <w:p w14:paraId="2438935C" w14:textId="77777777" w:rsidR="00CC015B" w:rsidRDefault="00000000">
      <w:proofErr w:type="spellStart"/>
      <w:r>
        <w:lastRenderedPageBreak/>
        <w:t>念孫案</w:t>
      </w:r>
      <w:proofErr w:type="spellEnd"/>
      <w:r>
        <w:rPr>
          <w:rFonts w:eastAsia="宋体" w:hint="eastAsia"/>
          <w:lang w:eastAsia="zh-CN"/>
        </w:rPr>
        <w:t>“</w:t>
      </w:r>
      <w:proofErr w:type="spellStart"/>
      <w:r>
        <w:t>蘢，天蘥</w:t>
      </w:r>
      <w:proofErr w:type="spellEnd"/>
      <w:r>
        <w:rPr>
          <w:rFonts w:eastAsia="宋体" w:hint="eastAsia"/>
          <w:lang w:eastAsia="zh-CN"/>
        </w:rPr>
        <w:t>”</w:t>
      </w:r>
      <w:r>
        <w:t>即</w:t>
      </w:r>
      <w:r>
        <w:rPr>
          <w:rFonts w:eastAsia="宋体" w:hint="eastAsia"/>
          <w:lang w:eastAsia="zh-CN"/>
        </w:rPr>
        <w:t>“</w:t>
      </w:r>
      <w:proofErr w:type="spellStart"/>
      <w:r>
        <w:t>紅，蘢古</w:t>
      </w:r>
      <w:proofErr w:type="spellEnd"/>
      <w:r>
        <w:rPr>
          <w:rFonts w:eastAsia="宋体" w:hint="eastAsia"/>
          <w:lang w:eastAsia="zh-CN"/>
        </w:rPr>
        <w:t>”</w:t>
      </w:r>
      <w:r>
        <w:t>，</w:t>
      </w:r>
      <w:proofErr w:type="spellStart"/>
      <w:r>
        <w:t>未詳所</w:t>
      </w:r>
      <w:proofErr w:type="gramStart"/>
      <w:r>
        <w:t>據</w:t>
      </w:r>
      <w:proofErr w:type="spellEnd"/>
      <w:proofErr w:type="gramEnd"/>
    </w:p>
    <w:p w14:paraId="2979F1B0" w14:textId="77777777" w:rsidR="00CC015B" w:rsidRDefault="00000000">
      <w:proofErr w:type="spellStart"/>
      <w:r>
        <w:t>萹苻、止濼，貫衆</w:t>
      </w:r>
      <w:proofErr w:type="spellEnd"/>
      <w:r>
        <w:t>。</w:t>
      </w:r>
    </w:p>
    <w:p w14:paraId="4639A86E" w14:textId="77777777" w:rsidR="00CC015B" w:rsidRDefault="00000000">
      <w:proofErr w:type="spellStart"/>
      <w:r>
        <w:t>扁</w:t>
      </w:r>
      <w:proofErr w:type="gramStart"/>
      <w:r>
        <w:t>苻</w:t>
      </w:r>
      <w:proofErr w:type="gramEnd"/>
      <w:r>
        <w:t>名見</w:t>
      </w:r>
      <w:proofErr w:type="spellEnd"/>
      <w:r>
        <w:rPr>
          <w:rFonts w:eastAsia="宋体" w:hint="eastAsia"/>
          <w:lang w:eastAsia="zh-CN"/>
        </w:rPr>
        <w:t>《</w:t>
      </w:r>
      <w:proofErr w:type="spellStart"/>
      <w:r>
        <w:t>本草</w:t>
      </w:r>
      <w:proofErr w:type="spellEnd"/>
      <w:r>
        <w:rPr>
          <w:rFonts w:eastAsia="宋体" w:hint="eastAsia"/>
          <w:lang w:eastAsia="zh-CN"/>
        </w:rPr>
        <w:t>》</w:t>
      </w:r>
      <w:r>
        <w:t>，唯</w:t>
      </w:r>
      <w:r>
        <w:rPr>
          <w:rFonts w:eastAsia="宋体" w:hint="eastAsia"/>
          <w:lang w:eastAsia="zh-CN"/>
        </w:rPr>
        <w:t>“</w:t>
      </w:r>
      <w:proofErr w:type="spellStart"/>
      <w:r>
        <w:t>止濼</w:t>
      </w:r>
      <w:proofErr w:type="spellEnd"/>
      <w:r>
        <w:rPr>
          <w:rFonts w:eastAsia="宋体" w:hint="eastAsia"/>
          <w:lang w:eastAsia="zh-CN"/>
        </w:rPr>
        <w:t>”</w:t>
      </w:r>
      <w:proofErr w:type="spellStart"/>
      <w:r>
        <w:t>二字</w:t>
      </w:r>
      <w:proofErr w:type="spellEnd"/>
      <w:r>
        <w:rPr>
          <w:rFonts w:eastAsia="宋体" w:hint="eastAsia"/>
          <w:lang w:eastAsia="zh-CN"/>
        </w:rPr>
        <w:t>《</w:t>
      </w:r>
      <w:proofErr w:type="spellStart"/>
      <w:r>
        <w:t>本草</w:t>
      </w:r>
      <w:proofErr w:type="spellEnd"/>
      <w:r>
        <w:rPr>
          <w:rFonts w:eastAsia="宋体" w:hint="eastAsia"/>
          <w:lang w:eastAsia="zh-CN"/>
        </w:rPr>
        <w:t>》</w:t>
      </w:r>
      <w:proofErr w:type="spellStart"/>
      <w:r>
        <w:t>所無，郭讀</w:t>
      </w:r>
      <w:proofErr w:type="spellEnd"/>
      <w:r>
        <w:rPr>
          <w:rFonts w:eastAsia="宋体" w:hint="eastAsia"/>
          <w:lang w:eastAsia="zh-CN"/>
        </w:rPr>
        <w:t>“</w:t>
      </w:r>
      <w:proofErr w:type="spellStart"/>
      <w:r>
        <w:t>匾苻止</w:t>
      </w:r>
      <w:proofErr w:type="spellEnd"/>
      <w:r>
        <w:rPr>
          <w:rFonts w:eastAsia="宋体" w:hint="eastAsia"/>
          <w:lang w:eastAsia="zh-CN"/>
        </w:rPr>
        <w:t>”</w:t>
      </w:r>
      <w:proofErr w:type="spellStart"/>
      <w:r>
        <w:t>爲句，故云未詳。然據</w:t>
      </w:r>
      <w:proofErr w:type="spellEnd"/>
    </w:p>
    <w:p w14:paraId="2CFF6658" w14:textId="77777777" w:rsidR="00CC015B" w:rsidRDefault="00000000">
      <w:r>
        <w:rPr>
          <w:rFonts w:eastAsia="宋体" w:hint="eastAsia"/>
          <w:lang w:eastAsia="zh-CN"/>
        </w:rPr>
        <w:t>《</w:t>
      </w:r>
      <w:proofErr w:type="spellStart"/>
      <w:r>
        <w:t>本草</w:t>
      </w:r>
      <w:proofErr w:type="spellEnd"/>
      <w:r>
        <w:rPr>
          <w:rFonts w:eastAsia="宋体" w:hint="eastAsia"/>
          <w:lang w:eastAsia="zh-CN"/>
        </w:rPr>
        <w:t>》</w:t>
      </w:r>
      <w:proofErr w:type="spellStart"/>
      <w:r>
        <w:t>一名伯藥，釋文</w:t>
      </w:r>
      <w:proofErr w:type="spellEnd"/>
      <w:r>
        <w:rPr>
          <w:rFonts w:eastAsia="宋体" w:hint="eastAsia"/>
          <w:lang w:eastAsia="zh-CN"/>
        </w:rPr>
        <w:t>“</w:t>
      </w:r>
      <w:proofErr w:type="spellStart"/>
      <w:r>
        <w:t>濼，孫餘若反</w:t>
      </w:r>
      <w:proofErr w:type="spellEnd"/>
      <w:r>
        <w:rPr>
          <w:rFonts w:eastAsia="宋体" w:hint="eastAsia"/>
          <w:lang w:eastAsia="zh-CN"/>
        </w:rPr>
        <w:t>”</w:t>
      </w:r>
      <w:r>
        <w:t>，</w:t>
      </w:r>
      <w:proofErr w:type="spellStart"/>
      <w:r>
        <w:t>是即</w:t>
      </w:r>
      <w:proofErr w:type="spellEnd"/>
      <w:r>
        <w:rPr>
          <w:rFonts w:eastAsia="宋体" w:hint="eastAsia"/>
          <w:lang w:eastAsia="zh-CN"/>
        </w:rPr>
        <w:t>“</w:t>
      </w:r>
      <w:r>
        <w:t>藥</w:t>
      </w:r>
      <w:r>
        <w:rPr>
          <w:rFonts w:eastAsia="宋体" w:hint="eastAsia"/>
          <w:lang w:eastAsia="zh-CN"/>
        </w:rPr>
        <w:t>”</w:t>
      </w:r>
      <w:proofErr w:type="spellStart"/>
      <w:r>
        <w:t>字之音，或藥、濼聲借。伯、止形譌，若讀</w:t>
      </w:r>
      <w:proofErr w:type="spellEnd"/>
    </w:p>
    <w:p w14:paraId="5D060466" w14:textId="77777777" w:rsidR="00CC015B" w:rsidRDefault="00000000">
      <w:r>
        <w:rPr>
          <w:rFonts w:eastAsia="宋体" w:hint="eastAsia"/>
          <w:lang w:eastAsia="zh-CN"/>
        </w:rPr>
        <w:t>“</w:t>
      </w:r>
      <w:proofErr w:type="spellStart"/>
      <w:r>
        <w:t>止濼</w:t>
      </w:r>
      <w:proofErr w:type="spellEnd"/>
      <w:r>
        <w:rPr>
          <w:rFonts w:eastAsia="宋体" w:hint="eastAsia"/>
          <w:lang w:eastAsia="zh-CN"/>
        </w:rPr>
        <w:t>”</w:t>
      </w:r>
      <w:proofErr w:type="spellStart"/>
      <w:r>
        <w:t>爲句，即伯藥矣</w:t>
      </w:r>
      <w:proofErr w:type="spellEnd"/>
      <w:r>
        <w:t>。</w:t>
      </w:r>
    </w:p>
    <w:p w14:paraId="4AE3B35E" w14:textId="77777777" w:rsidR="00CC015B" w:rsidRDefault="00000000">
      <w:pPr>
        <w:rPr>
          <w:lang w:eastAsia="zh-CN"/>
        </w:rPr>
      </w:pPr>
      <w:r>
        <w:rPr>
          <w:lang w:eastAsia="zh-CN"/>
        </w:rPr>
        <w:t>【第</w:t>
      </w:r>
      <w:r>
        <w:rPr>
          <w:lang w:eastAsia="zh-CN"/>
        </w:rPr>
        <w:t>152</w:t>
      </w:r>
      <w:r>
        <w:rPr>
          <w:lang w:eastAsia="zh-CN"/>
        </w:rPr>
        <w:t>页】</w:t>
      </w:r>
    </w:p>
    <w:p w14:paraId="1C64EFB9" w14:textId="77777777" w:rsidR="00CC015B" w:rsidRDefault="00000000">
      <w:pPr>
        <w:rPr>
          <w:lang w:eastAsia="zh-CN"/>
        </w:rPr>
      </w:pPr>
      <w:r>
        <w:rPr>
          <w:lang w:eastAsia="zh-CN"/>
        </w:rPr>
        <w:t>念</w:t>
      </w:r>
      <w:proofErr w:type="gramStart"/>
      <w:r>
        <w:rPr>
          <w:lang w:eastAsia="zh-CN"/>
        </w:rPr>
        <w:t>孙案伯、止二</w:t>
      </w:r>
      <w:proofErr w:type="gramEnd"/>
      <w:r>
        <w:rPr>
          <w:lang w:eastAsia="zh-CN"/>
        </w:rPr>
        <w:t>字字形全不相近何得言</w:t>
      </w:r>
      <w:r>
        <w:rPr>
          <w:rFonts w:eastAsia="宋体" w:hint="eastAsia"/>
          <w:lang w:eastAsia="zh-CN"/>
        </w:rPr>
        <w:t>“</w:t>
      </w:r>
      <w:r>
        <w:rPr>
          <w:lang w:eastAsia="zh-CN"/>
        </w:rPr>
        <w:t>伯、止形譌</w:t>
      </w:r>
      <w:r>
        <w:rPr>
          <w:rFonts w:eastAsia="宋体" w:hint="eastAsia"/>
          <w:lang w:eastAsia="zh-CN"/>
        </w:rPr>
        <w:t>”</w:t>
      </w:r>
      <w:r>
        <w:rPr>
          <w:lang w:eastAsia="zh-CN"/>
        </w:rPr>
        <w:t>？</w:t>
      </w:r>
    </w:p>
    <w:p w14:paraId="674D4620" w14:textId="77777777" w:rsidR="00CC015B" w:rsidRDefault="00000000">
      <w:proofErr w:type="spellStart"/>
      <w:r>
        <w:t>大菊，蘧麥</w:t>
      </w:r>
      <w:proofErr w:type="spellEnd"/>
      <w:r>
        <w:t>。</w:t>
      </w:r>
    </w:p>
    <w:p w14:paraId="1A882320" w14:textId="77777777" w:rsidR="00CC015B" w:rsidRDefault="00000000">
      <w:proofErr w:type="spellStart"/>
      <w:r>
        <w:t>蘧、瞿、巨、句音俱相近</w:t>
      </w:r>
      <w:proofErr w:type="spellEnd"/>
      <w:proofErr w:type="gramStart"/>
      <w:r>
        <w:t>。</w:t>
      </w:r>
      <w:r>
        <w:rPr>
          <w:rFonts w:eastAsia="宋体" w:hint="eastAsia"/>
          <w:lang w:eastAsia="zh-CN"/>
        </w:rPr>
        <w:t>“</w:t>
      </w:r>
      <w:proofErr w:type="spellStart"/>
      <w:proofErr w:type="gramEnd"/>
      <w:r>
        <w:t>巨句</w:t>
      </w:r>
      <w:proofErr w:type="spellEnd"/>
      <w:r>
        <w:rPr>
          <w:rFonts w:eastAsia="宋体" w:hint="eastAsia"/>
          <w:lang w:eastAsia="zh-CN"/>
        </w:rPr>
        <w:t>”</w:t>
      </w:r>
      <w:proofErr w:type="spellStart"/>
      <w:r>
        <w:t>又即</w:t>
      </w:r>
      <w:proofErr w:type="spellEnd"/>
      <w:r>
        <w:rPr>
          <w:rFonts w:eastAsia="宋体" w:hint="eastAsia"/>
          <w:lang w:eastAsia="zh-CN"/>
        </w:rPr>
        <w:t>“</w:t>
      </w:r>
      <w:r>
        <w:t>瞿</w:t>
      </w:r>
      <w:r>
        <w:rPr>
          <w:rFonts w:eastAsia="宋体" w:hint="eastAsia"/>
          <w:lang w:eastAsia="zh-CN"/>
        </w:rPr>
        <w:t>”</w:t>
      </w:r>
      <w:proofErr w:type="spellStart"/>
      <w:r>
        <w:t>之合聲</w:t>
      </w:r>
      <w:proofErr w:type="spellEnd"/>
    </w:p>
    <w:p w14:paraId="73B852DF" w14:textId="77777777" w:rsidR="00CC015B" w:rsidRDefault="00000000">
      <w:proofErr w:type="spellStart"/>
      <w:r>
        <w:t>念孫案</w:t>
      </w:r>
      <w:proofErr w:type="spellEnd"/>
      <w:r>
        <w:t>：</w:t>
      </w:r>
      <w:r>
        <w:rPr>
          <w:rFonts w:eastAsia="宋体" w:hint="eastAsia"/>
          <w:lang w:eastAsia="zh-CN"/>
        </w:rPr>
        <w:t>“</w:t>
      </w:r>
      <w:proofErr w:type="spellStart"/>
      <w:r>
        <w:t>巨句</w:t>
      </w:r>
      <w:proofErr w:type="spellEnd"/>
      <w:r>
        <w:rPr>
          <w:rFonts w:eastAsia="宋体" w:hint="eastAsia"/>
          <w:lang w:eastAsia="zh-CN"/>
        </w:rPr>
        <w:t>”</w:t>
      </w:r>
      <w:r>
        <w:t>非</w:t>
      </w:r>
      <w:r>
        <w:rPr>
          <w:rFonts w:eastAsia="宋体" w:hint="eastAsia"/>
          <w:lang w:eastAsia="zh-CN"/>
        </w:rPr>
        <w:t>“</w:t>
      </w:r>
      <w:r>
        <w:t>瞿</w:t>
      </w:r>
      <w:r>
        <w:rPr>
          <w:rFonts w:eastAsia="宋体" w:hint="eastAsia"/>
          <w:lang w:eastAsia="zh-CN"/>
        </w:rPr>
        <w:t>”</w:t>
      </w:r>
      <w:proofErr w:type="spellStart"/>
      <w:r>
        <w:t>之合聲</w:t>
      </w:r>
      <w:proofErr w:type="spellEnd"/>
    </w:p>
    <w:p w14:paraId="01502376" w14:textId="77777777" w:rsidR="00CC015B" w:rsidRDefault="00000000">
      <w:proofErr w:type="spellStart"/>
      <w:r>
        <w:t>菤耳，苓耳</w:t>
      </w:r>
      <w:proofErr w:type="spellEnd"/>
      <w:r>
        <w:t>。</w:t>
      </w:r>
    </w:p>
    <w:p w14:paraId="7A6D0F73" w14:textId="77777777" w:rsidR="00CC015B" w:rsidRDefault="00000000">
      <w:r>
        <w:rPr>
          <w:rFonts w:eastAsia="宋体" w:hint="eastAsia"/>
          <w:lang w:eastAsia="zh-CN"/>
        </w:rPr>
        <w:t>《</w:t>
      </w:r>
      <w:proofErr w:type="spellStart"/>
      <w:r>
        <w:t>本草</w:t>
      </w:r>
      <w:proofErr w:type="spellEnd"/>
      <w:r>
        <w:rPr>
          <w:rFonts w:eastAsia="宋体" w:hint="eastAsia"/>
          <w:lang w:eastAsia="zh-CN"/>
        </w:rPr>
        <w:t>》“</w:t>
      </w:r>
      <w:proofErr w:type="spellStart"/>
      <w:r>
        <w:t>枲耳，一名胡枲，一名地葵</w:t>
      </w:r>
      <w:proofErr w:type="spellEnd"/>
      <w:r>
        <w:t>。</w:t>
      </w:r>
      <w:r>
        <w:rPr>
          <w:rFonts w:eastAsia="宋体" w:hint="eastAsia"/>
          <w:lang w:eastAsia="zh-CN"/>
        </w:rPr>
        <w:t>”《</w:t>
      </w:r>
      <w:r>
        <w:rPr>
          <w:lang w:eastAsia="zh-CN"/>
        </w:rPr>
        <w:t>别録</w:t>
      </w:r>
      <w:r>
        <w:rPr>
          <w:rFonts w:eastAsia="宋体" w:hint="eastAsia"/>
          <w:lang w:eastAsia="zh-CN"/>
        </w:rPr>
        <w:t>》“</w:t>
      </w:r>
      <w:r>
        <w:rPr>
          <w:lang w:eastAsia="zh-CN"/>
        </w:rPr>
        <w:t>一名葹，一名常思。</w:t>
      </w:r>
      <w:r>
        <w:rPr>
          <w:rFonts w:eastAsia="宋体" w:hint="eastAsia"/>
          <w:lang w:eastAsia="zh-CN"/>
        </w:rPr>
        <w:t>”</w:t>
      </w:r>
      <w:proofErr w:type="spellStart"/>
      <w:r>
        <w:t>陶注</w:t>
      </w:r>
      <w:proofErr w:type="spellEnd"/>
      <w:r>
        <w:t>：</w:t>
      </w:r>
      <w:r>
        <w:rPr>
          <w:rFonts w:eastAsia="宋体" w:hint="eastAsia"/>
          <w:lang w:eastAsia="zh-CN"/>
        </w:rPr>
        <w:t>“</w:t>
      </w:r>
      <w:proofErr w:type="spellStart"/>
      <w:r>
        <w:t>一名</w:t>
      </w:r>
      <w:proofErr w:type="spellEnd"/>
    </w:p>
    <w:p w14:paraId="44F6A7B6" w14:textId="77777777" w:rsidR="00CC015B" w:rsidRDefault="00000000">
      <w:proofErr w:type="spellStart"/>
      <w:r>
        <w:t>羊負來。昔中國無此言，從外國逐羊毛中來</w:t>
      </w:r>
      <w:proofErr w:type="spellEnd"/>
      <w:proofErr w:type="gramStart"/>
      <w:r>
        <w:t>。</w:t>
      </w:r>
      <w:r>
        <w:rPr>
          <w:rFonts w:eastAsia="宋体" w:hint="eastAsia"/>
          <w:lang w:eastAsia="zh-CN"/>
        </w:rPr>
        <w:t>”</w:t>
      </w:r>
      <w:proofErr w:type="spellStart"/>
      <w:r>
        <w:t>案蒼耳子多刺故生此説</w:t>
      </w:r>
      <w:proofErr w:type="gramEnd"/>
      <w:r>
        <w:t>，實未必然</w:t>
      </w:r>
      <w:proofErr w:type="spellEnd"/>
    </w:p>
    <w:p w14:paraId="458CDCF0" w14:textId="77777777" w:rsidR="00CC015B" w:rsidRDefault="00000000">
      <w:proofErr w:type="spellStart"/>
      <w:r>
        <w:t>負、來二字古音相近，常思、常枲其聲又同。此皆方俗異名，未必皆有意義也</w:t>
      </w:r>
      <w:proofErr w:type="spellEnd"/>
    </w:p>
    <w:p w14:paraId="4804CBA3" w14:textId="77777777" w:rsidR="00CC015B" w:rsidRDefault="00000000">
      <w:pPr>
        <w:rPr>
          <w:lang w:eastAsia="zh-CN"/>
        </w:rPr>
      </w:pPr>
      <w:proofErr w:type="gramStart"/>
      <w:r>
        <w:rPr>
          <w:lang w:eastAsia="zh-CN"/>
        </w:rPr>
        <w:t>念孙案</w:t>
      </w:r>
      <w:r>
        <w:rPr>
          <w:rFonts w:eastAsia="宋体" w:hint="eastAsia"/>
          <w:lang w:eastAsia="zh-CN"/>
        </w:rPr>
        <w:t>“</w:t>
      </w:r>
      <w:r>
        <w:rPr>
          <w:lang w:eastAsia="zh-CN"/>
        </w:rPr>
        <w:t>負</w:t>
      </w:r>
      <w:r>
        <w:rPr>
          <w:rFonts w:eastAsia="宋体" w:hint="eastAsia"/>
          <w:lang w:eastAsia="zh-CN"/>
        </w:rPr>
        <w:t>”</w:t>
      </w:r>
      <w:proofErr w:type="gramEnd"/>
      <w:r>
        <w:rPr>
          <w:lang w:eastAsia="zh-CN"/>
        </w:rPr>
        <w:t>古讀若背，與</w:t>
      </w:r>
      <w:r>
        <w:rPr>
          <w:rFonts w:eastAsia="宋体" w:hint="eastAsia"/>
          <w:lang w:eastAsia="zh-CN"/>
        </w:rPr>
        <w:t>“</w:t>
      </w:r>
      <w:r>
        <w:rPr>
          <w:lang w:eastAsia="zh-CN"/>
        </w:rPr>
        <w:t>來</w:t>
      </w:r>
      <w:r>
        <w:rPr>
          <w:rFonts w:eastAsia="宋体" w:hint="eastAsia"/>
          <w:lang w:eastAsia="zh-CN"/>
        </w:rPr>
        <w:t>”</w:t>
      </w:r>
      <w:r>
        <w:rPr>
          <w:lang w:eastAsia="zh-CN"/>
        </w:rPr>
        <w:t>字音不相近。</w:t>
      </w:r>
    </w:p>
    <w:p w14:paraId="7B050DFE" w14:textId="77777777" w:rsidR="00CC015B" w:rsidRDefault="00000000">
      <w:proofErr w:type="spellStart"/>
      <w:r>
        <w:t>葽繞，棘蒬</w:t>
      </w:r>
      <w:proofErr w:type="spellEnd"/>
      <w:r>
        <w:t>。</w:t>
      </w:r>
    </w:p>
    <w:p w14:paraId="0BF6CB0E" w14:textId="77777777" w:rsidR="00CC015B" w:rsidRDefault="00000000">
      <w:pPr>
        <w:rPr>
          <w:rFonts w:eastAsia="宋体"/>
          <w:lang w:eastAsia="zh-CN"/>
        </w:rPr>
      </w:pPr>
      <w:r>
        <w:rPr>
          <w:rFonts w:eastAsia="宋体" w:hint="eastAsia"/>
          <w:lang w:eastAsia="zh-CN"/>
        </w:rPr>
        <w:t>《</w:t>
      </w:r>
      <w:proofErr w:type="spellStart"/>
      <w:r>
        <w:t>説文</w:t>
      </w:r>
      <w:proofErr w:type="spellEnd"/>
      <w:r>
        <w:rPr>
          <w:rFonts w:eastAsia="宋体" w:hint="eastAsia"/>
          <w:lang w:eastAsia="zh-CN"/>
        </w:rPr>
        <w:t>》“</w:t>
      </w:r>
      <w:proofErr w:type="spellStart"/>
      <w:r>
        <w:t>蒬</w:t>
      </w:r>
      <w:proofErr w:type="gramStart"/>
      <w:r>
        <w:t>棘</w:t>
      </w:r>
      <w:proofErr w:type="gramEnd"/>
      <w:r>
        <w:t>蒬也</w:t>
      </w:r>
      <w:proofErr w:type="spellEnd"/>
      <w:r>
        <w:t>。</w:t>
      </w:r>
      <w:r>
        <w:rPr>
          <w:rFonts w:eastAsia="宋体" w:hint="eastAsia"/>
          <w:lang w:eastAsia="zh-CN"/>
        </w:rPr>
        <w:t>”“</w:t>
      </w:r>
      <w:proofErr w:type="spellStart"/>
      <w:r>
        <w:t>葽艸也</w:t>
      </w:r>
      <w:proofErr w:type="spellEnd"/>
      <w:r>
        <w:t>。</w:t>
      </w:r>
      <w:r>
        <w:rPr>
          <w:rFonts w:eastAsia="宋体" w:hint="eastAsia"/>
          <w:lang w:eastAsia="zh-CN"/>
        </w:rPr>
        <w:t>”</w:t>
      </w:r>
      <w:r>
        <w:t>引</w:t>
      </w:r>
      <w:r>
        <w:rPr>
          <w:rFonts w:eastAsia="宋体" w:hint="eastAsia"/>
          <w:lang w:eastAsia="zh-CN"/>
        </w:rPr>
        <w:t>《</w:t>
      </w:r>
      <w:r>
        <w:t>詩</w:t>
      </w:r>
      <w:r>
        <w:rPr>
          <w:rFonts w:eastAsia="宋体" w:hint="eastAsia"/>
          <w:lang w:eastAsia="zh-CN"/>
        </w:rPr>
        <w:t>》“</w:t>
      </w:r>
      <w:proofErr w:type="spellStart"/>
      <w:r>
        <w:t>四月秀葽</w:t>
      </w:r>
      <w:proofErr w:type="spellEnd"/>
      <w:r>
        <w:rPr>
          <w:rFonts w:eastAsia="宋体" w:hint="eastAsia"/>
          <w:lang w:eastAsia="zh-CN"/>
        </w:rPr>
        <w:t>”</w:t>
      </w:r>
      <w:proofErr w:type="spellStart"/>
      <w:r>
        <w:t>劉向説</w:t>
      </w:r>
      <w:proofErr w:type="spellEnd"/>
      <w:r>
        <w:rPr>
          <w:rFonts w:eastAsia="宋体" w:hint="eastAsia"/>
          <w:lang w:eastAsia="zh-CN"/>
        </w:rPr>
        <w:t>“</w:t>
      </w:r>
      <w:proofErr w:type="spellStart"/>
      <w:r>
        <w:t>此味苦苦葽也</w:t>
      </w:r>
      <w:proofErr w:type="spellEnd"/>
      <w:r>
        <w:t>。</w:t>
      </w:r>
      <w:r>
        <w:rPr>
          <w:rFonts w:eastAsia="宋体" w:hint="eastAsia"/>
          <w:lang w:eastAsia="zh-CN"/>
        </w:rPr>
        <w:t>”</w:t>
      </w:r>
    </w:p>
    <w:p w14:paraId="15D87C47" w14:textId="77777777" w:rsidR="00CC015B" w:rsidRDefault="00000000">
      <w:r>
        <w:rPr>
          <w:rFonts w:eastAsia="宋体" w:hint="eastAsia"/>
          <w:lang w:eastAsia="zh-CN"/>
        </w:rPr>
        <w:t>《</w:t>
      </w:r>
      <w:proofErr w:type="spellStart"/>
      <w:r>
        <w:t>廣雅</w:t>
      </w:r>
      <w:proofErr w:type="spellEnd"/>
      <w:r>
        <w:rPr>
          <w:rFonts w:eastAsia="宋体" w:hint="eastAsia"/>
          <w:lang w:eastAsia="zh-CN"/>
        </w:rPr>
        <w:t>》</w:t>
      </w:r>
      <w:r>
        <w:t>云：</w:t>
      </w:r>
      <w:r>
        <w:rPr>
          <w:rFonts w:eastAsia="宋体" w:hint="eastAsia"/>
          <w:lang w:eastAsia="zh-CN"/>
        </w:rPr>
        <w:t>“</w:t>
      </w:r>
      <w:proofErr w:type="spellStart"/>
      <w:proofErr w:type="gramStart"/>
      <w:r>
        <w:t>棘</w:t>
      </w:r>
      <w:proofErr w:type="gramEnd"/>
      <w:r>
        <w:t>苑，遠志也。其上謂之小草</w:t>
      </w:r>
      <w:proofErr w:type="spellEnd"/>
      <w:r>
        <w:t>。</w:t>
      </w:r>
      <w:r>
        <w:rPr>
          <w:rFonts w:eastAsia="宋体" w:hint="eastAsia"/>
          <w:lang w:eastAsia="zh-CN"/>
        </w:rPr>
        <w:t>”</w:t>
      </w:r>
      <w:proofErr w:type="spellStart"/>
      <w:r>
        <w:t>苑與蒬同</w:t>
      </w:r>
      <w:proofErr w:type="spellEnd"/>
      <w:r>
        <w:t>。</w:t>
      </w:r>
      <w:r>
        <w:rPr>
          <w:rFonts w:eastAsia="宋体" w:hint="eastAsia"/>
          <w:lang w:eastAsia="zh-CN"/>
        </w:rPr>
        <w:t>《</w:t>
      </w:r>
      <w:proofErr w:type="spellStart"/>
      <w:r>
        <w:t>廣雅</w:t>
      </w:r>
      <w:proofErr w:type="spellEnd"/>
      <w:r>
        <w:rPr>
          <w:rFonts w:eastAsia="宋体" w:hint="eastAsia"/>
          <w:lang w:eastAsia="zh-CN"/>
        </w:rPr>
        <w:t>》</w:t>
      </w:r>
      <w:proofErr w:type="spellStart"/>
      <w:r>
        <w:t>不言葽繞</w:t>
      </w:r>
      <w:proofErr w:type="spellEnd"/>
      <w:r>
        <w:t>，</w:t>
      </w:r>
      <w:r>
        <w:rPr>
          <w:rFonts w:eastAsia="宋体" w:hint="eastAsia"/>
          <w:lang w:eastAsia="zh-CN"/>
        </w:rPr>
        <w:t>《</w:t>
      </w:r>
      <w:proofErr w:type="spellStart"/>
      <w:r>
        <w:t>説文</w:t>
      </w:r>
      <w:proofErr w:type="spellEnd"/>
      <w:r>
        <w:rPr>
          <w:rFonts w:eastAsia="宋体" w:hint="eastAsia"/>
          <w:lang w:eastAsia="zh-CN"/>
        </w:rPr>
        <w:t>》</w:t>
      </w:r>
      <w:proofErr w:type="spellStart"/>
      <w:r>
        <w:t>葽不言</w:t>
      </w:r>
      <w:proofErr w:type="spellEnd"/>
    </w:p>
    <w:p w14:paraId="2D247F5E" w14:textId="77777777" w:rsidR="00CC015B" w:rsidRDefault="00000000">
      <w:pPr>
        <w:rPr>
          <w:lang w:eastAsia="zh-CN"/>
        </w:rPr>
      </w:pPr>
      <w:r>
        <w:t>繞，</w:t>
      </w:r>
      <w:r>
        <w:rPr>
          <w:rFonts w:eastAsia="宋体" w:hint="eastAsia"/>
          <w:lang w:eastAsia="zh-CN"/>
        </w:rPr>
        <w:t>《</w:t>
      </w:r>
      <w:proofErr w:type="spellStart"/>
      <w:r>
        <w:t>詩傳</w:t>
      </w:r>
      <w:proofErr w:type="spellEnd"/>
      <w:r>
        <w:rPr>
          <w:rFonts w:eastAsia="宋体" w:hint="eastAsia"/>
          <w:lang w:eastAsia="zh-CN"/>
        </w:rPr>
        <w:t>》</w:t>
      </w:r>
      <w:r>
        <w:t>與</w:t>
      </w:r>
      <w:r>
        <w:rPr>
          <w:rFonts w:eastAsia="宋体" w:hint="eastAsia"/>
          <w:lang w:eastAsia="zh-CN"/>
        </w:rPr>
        <w:t>《</w:t>
      </w:r>
      <w:proofErr w:type="spellStart"/>
      <w:r>
        <w:t>説文</w:t>
      </w:r>
      <w:proofErr w:type="spellEnd"/>
      <w:r>
        <w:rPr>
          <w:rFonts w:eastAsia="宋体" w:hint="eastAsia"/>
          <w:lang w:eastAsia="zh-CN"/>
        </w:rPr>
        <w:t>》</w:t>
      </w:r>
      <w:r>
        <w:t>同。</w:t>
      </w:r>
      <w:r>
        <w:rPr>
          <w:lang w:eastAsia="zh-CN"/>
        </w:rPr>
        <w:t>葽繞疊韻</w:t>
      </w:r>
      <w:proofErr w:type="gramStart"/>
      <w:r>
        <w:rPr>
          <w:lang w:eastAsia="zh-CN"/>
        </w:rPr>
        <w:t>疑</w:t>
      </w:r>
      <w:proofErr w:type="gramEnd"/>
      <w:r>
        <w:rPr>
          <w:rFonts w:eastAsia="宋体" w:hint="eastAsia"/>
          <w:lang w:eastAsia="zh-CN"/>
        </w:rPr>
        <w:t>《</w:t>
      </w:r>
      <w:r>
        <w:rPr>
          <w:lang w:eastAsia="zh-CN"/>
        </w:rPr>
        <w:t>爾雅</w:t>
      </w:r>
      <w:r>
        <w:rPr>
          <w:rFonts w:eastAsia="宋体" w:hint="eastAsia"/>
          <w:lang w:eastAsia="zh-CN"/>
        </w:rPr>
        <w:t>》</w:t>
      </w:r>
      <w:r>
        <w:rPr>
          <w:lang w:eastAsia="zh-CN"/>
        </w:rPr>
        <w:t>古本無繞字，或有而葽繞與棘菟别自爲條</w:t>
      </w:r>
    </w:p>
    <w:p w14:paraId="6C370F3D" w14:textId="77777777" w:rsidR="00CC015B" w:rsidRDefault="00000000">
      <w:pPr>
        <w:rPr>
          <w:rFonts w:eastAsia="宋体"/>
          <w:lang w:eastAsia="zh-CN"/>
        </w:rPr>
      </w:pPr>
      <w:r>
        <w:rPr>
          <w:rFonts w:eastAsia="宋体" w:hint="eastAsia"/>
          <w:lang w:eastAsia="zh-CN"/>
        </w:rPr>
        <w:lastRenderedPageBreak/>
        <w:t>《</w:t>
      </w:r>
      <w:proofErr w:type="spellStart"/>
      <w:r>
        <w:t>本草</w:t>
      </w:r>
      <w:proofErr w:type="spellEnd"/>
      <w:r>
        <w:rPr>
          <w:rFonts w:eastAsia="宋体" w:hint="eastAsia"/>
          <w:lang w:eastAsia="zh-CN"/>
        </w:rPr>
        <w:t>》</w:t>
      </w:r>
      <w:proofErr w:type="spellStart"/>
      <w:r>
        <w:t>始合爲</w:t>
      </w:r>
      <w:proofErr w:type="gramStart"/>
      <w:r>
        <w:t>一</w:t>
      </w:r>
      <w:proofErr w:type="gramEnd"/>
      <w:r>
        <w:t>，故云</w:t>
      </w:r>
      <w:proofErr w:type="spellEnd"/>
      <w:r>
        <w:rPr>
          <w:rFonts w:eastAsia="宋体" w:hint="eastAsia"/>
          <w:lang w:eastAsia="zh-CN"/>
        </w:rPr>
        <w:t>“</w:t>
      </w:r>
      <w:proofErr w:type="spellStart"/>
      <w:r>
        <w:t>遠志一名棘菀，一名葽繞，葉名小草</w:t>
      </w:r>
      <w:proofErr w:type="spellEnd"/>
      <w:r>
        <w:rPr>
          <w:rFonts w:eastAsia="宋体" w:hint="eastAsia"/>
          <w:lang w:eastAsia="zh-CN"/>
        </w:rPr>
        <w:t>”</w:t>
      </w:r>
    </w:p>
    <w:p w14:paraId="17508C0D" w14:textId="77777777" w:rsidR="00CC015B" w:rsidRDefault="00000000">
      <w:pPr>
        <w:rPr>
          <w:lang w:eastAsia="zh-CN"/>
        </w:rPr>
      </w:pPr>
      <w:proofErr w:type="spellStart"/>
      <w:r>
        <w:t>念孫案</w:t>
      </w:r>
      <w:proofErr w:type="spellEnd"/>
      <w:r>
        <w:rPr>
          <w:rFonts w:eastAsia="宋体" w:hint="eastAsia"/>
          <w:lang w:eastAsia="zh-CN"/>
        </w:rPr>
        <w:t>《</w:t>
      </w:r>
      <w:proofErr w:type="spellStart"/>
      <w:r>
        <w:t>説文</w:t>
      </w:r>
      <w:proofErr w:type="spellEnd"/>
      <w:r>
        <w:rPr>
          <w:rFonts w:eastAsia="宋体" w:hint="eastAsia"/>
          <w:lang w:eastAsia="zh-CN"/>
        </w:rPr>
        <w:t>》</w:t>
      </w:r>
      <w:r>
        <w:t>之</w:t>
      </w:r>
      <w:r>
        <w:rPr>
          <w:rFonts w:eastAsia="宋体" w:hint="eastAsia"/>
          <w:lang w:eastAsia="zh-CN"/>
        </w:rPr>
        <w:t>“</w:t>
      </w:r>
      <w:r>
        <w:t>葽</w:t>
      </w:r>
      <w:r>
        <w:rPr>
          <w:rFonts w:eastAsia="宋体" w:hint="eastAsia"/>
          <w:lang w:eastAsia="zh-CN"/>
        </w:rPr>
        <w:t>”</w:t>
      </w:r>
      <w:r>
        <w:t>非</w:t>
      </w:r>
      <w:r>
        <w:rPr>
          <w:rFonts w:eastAsia="宋体" w:hint="eastAsia"/>
          <w:lang w:eastAsia="zh-CN"/>
        </w:rPr>
        <w:t>《</w:t>
      </w:r>
      <w:proofErr w:type="spellStart"/>
      <w:r>
        <w:t>爾雅</w:t>
      </w:r>
      <w:proofErr w:type="spellEnd"/>
      <w:r>
        <w:rPr>
          <w:rFonts w:eastAsia="宋体" w:hint="eastAsia"/>
          <w:lang w:eastAsia="zh-CN"/>
        </w:rPr>
        <w:t>》</w:t>
      </w:r>
      <w:r>
        <w:t>之</w:t>
      </w:r>
      <w:r>
        <w:rPr>
          <w:rFonts w:eastAsia="宋体" w:hint="eastAsia"/>
          <w:lang w:eastAsia="zh-CN"/>
        </w:rPr>
        <w:t>“</w:t>
      </w:r>
      <w:proofErr w:type="spellStart"/>
      <w:r>
        <w:t>葽繞</w:t>
      </w:r>
      <w:proofErr w:type="spellEnd"/>
      <w:r>
        <w:rPr>
          <w:rFonts w:eastAsia="宋体" w:hint="eastAsia"/>
          <w:lang w:eastAsia="zh-CN"/>
        </w:rPr>
        <w:t>”</w:t>
      </w:r>
      <w:proofErr w:type="spellStart"/>
      <w:r>
        <w:t>故言葽而不言繞</w:t>
      </w:r>
      <w:proofErr w:type="spellEnd"/>
      <w:r>
        <w:t>。</w:t>
      </w:r>
      <w:r>
        <w:rPr>
          <w:lang w:eastAsia="zh-CN"/>
        </w:rPr>
        <w:t>葽繞已見</w:t>
      </w:r>
      <w:r>
        <w:rPr>
          <w:rFonts w:eastAsia="宋体" w:hint="eastAsia"/>
          <w:lang w:eastAsia="zh-CN"/>
        </w:rPr>
        <w:t>《</w:t>
      </w:r>
      <w:r>
        <w:rPr>
          <w:lang w:eastAsia="zh-CN"/>
        </w:rPr>
        <w:t>爾雅</w:t>
      </w:r>
      <w:r>
        <w:rPr>
          <w:rFonts w:eastAsia="宋体" w:hint="eastAsia"/>
          <w:lang w:eastAsia="zh-CN"/>
        </w:rPr>
        <w:t>》</w:t>
      </w:r>
      <w:r>
        <w:rPr>
          <w:lang w:eastAsia="zh-CN"/>
        </w:rPr>
        <w:t>故</w:t>
      </w:r>
    </w:p>
    <w:p w14:paraId="08198FFD" w14:textId="77777777" w:rsidR="00CC015B" w:rsidRDefault="00000000">
      <w:pPr>
        <w:rPr>
          <w:lang w:eastAsia="zh-CN"/>
        </w:rPr>
      </w:pPr>
      <w:r>
        <w:rPr>
          <w:lang w:eastAsia="zh-CN"/>
        </w:rPr>
        <w:t>【第</w:t>
      </w:r>
      <w:r>
        <w:rPr>
          <w:lang w:eastAsia="zh-CN"/>
        </w:rPr>
        <w:t>153</w:t>
      </w:r>
      <w:r>
        <w:rPr>
          <w:lang w:eastAsia="zh-CN"/>
        </w:rPr>
        <w:t>页】</w:t>
      </w:r>
    </w:p>
    <w:p w14:paraId="57B59867" w14:textId="77777777" w:rsidR="00CC015B" w:rsidRDefault="00000000">
      <w:r>
        <w:rPr>
          <w:rFonts w:eastAsia="宋体" w:hint="eastAsia"/>
          <w:lang w:eastAsia="zh-CN"/>
        </w:rPr>
        <w:t>《</w:t>
      </w:r>
      <w:proofErr w:type="spellStart"/>
      <w:r>
        <w:t>廣雅</w:t>
      </w:r>
      <w:proofErr w:type="spellEnd"/>
      <w:r>
        <w:rPr>
          <w:rFonts w:eastAsia="宋体" w:hint="eastAsia"/>
          <w:lang w:eastAsia="zh-CN"/>
        </w:rPr>
        <w:t>》</w:t>
      </w:r>
      <w:proofErr w:type="spellStart"/>
      <w:r>
        <w:t>不言葽繞，非</w:t>
      </w:r>
      <w:proofErr w:type="spellEnd"/>
      <w:r>
        <w:rPr>
          <w:rFonts w:eastAsia="宋体" w:hint="eastAsia"/>
          <w:lang w:eastAsia="zh-CN"/>
        </w:rPr>
        <w:t>《</w:t>
      </w:r>
      <w:proofErr w:type="spellStart"/>
      <w:r>
        <w:t>爾雅</w:t>
      </w:r>
      <w:proofErr w:type="spellEnd"/>
      <w:r>
        <w:rPr>
          <w:rFonts w:eastAsia="宋体" w:hint="eastAsia"/>
          <w:lang w:eastAsia="zh-CN"/>
        </w:rPr>
        <w:t>》</w:t>
      </w:r>
      <w:proofErr w:type="spellStart"/>
      <w:r>
        <w:t>古本無繞字也。既知葽繞爲疊韻，則不得分爲二物矣。至謂</w:t>
      </w:r>
      <w:proofErr w:type="spellEnd"/>
    </w:p>
    <w:p w14:paraId="6CA489CC" w14:textId="77777777" w:rsidR="00CC015B" w:rsidRDefault="00000000">
      <w:pPr>
        <w:rPr>
          <w:lang w:eastAsia="zh-CN"/>
        </w:rPr>
      </w:pPr>
      <w:r>
        <w:rPr>
          <w:lang w:eastAsia="zh-CN"/>
        </w:rPr>
        <w:t>葽繞與</w:t>
      </w:r>
      <w:proofErr w:type="gramStart"/>
      <w:r>
        <w:rPr>
          <w:lang w:eastAsia="zh-CN"/>
        </w:rPr>
        <w:t>棘</w:t>
      </w:r>
      <w:proofErr w:type="gramEnd"/>
      <w:r>
        <w:rPr>
          <w:lang w:eastAsia="zh-CN"/>
        </w:rPr>
        <w:t>蒬别自爲條，則葽繞二字上無所屬，棘蒬二字下無所</w:t>
      </w:r>
      <w:proofErr w:type="gramStart"/>
      <w:r>
        <w:rPr>
          <w:lang w:eastAsia="zh-CN"/>
        </w:rPr>
        <w:t>屬矣尤</w:t>
      </w:r>
      <w:proofErr w:type="gramEnd"/>
      <w:r>
        <w:rPr>
          <w:lang w:eastAsia="zh-CN"/>
        </w:rPr>
        <w:t>非</w:t>
      </w:r>
    </w:p>
    <w:p w14:paraId="7F4743E7" w14:textId="77777777" w:rsidR="00CC015B" w:rsidRDefault="00000000">
      <w:proofErr w:type="spellStart"/>
      <w:r>
        <w:t>蕭，萩</w:t>
      </w:r>
      <w:proofErr w:type="spellEnd"/>
      <w:r>
        <w:t>。</w:t>
      </w:r>
    </w:p>
    <w:p w14:paraId="6C04EB3A" w14:textId="77777777" w:rsidR="00CC015B" w:rsidRDefault="00000000">
      <w:proofErr w:type="spellStart"/>
      <w:r>
        <w:t>今萩蒿葉白似艾而多岐莖尤高大如蔞蒿可丈餘</w:t>
      </w:r>
      <w:proofErr w:type="spellEnd"/>
      <w:r>
        <w:t>。</w:t>
      </w:r>
      <w:r>
        <w:rPr>
          <w:rFonts w:eastAsia="宋体" w:hint="eastAsia"/>
          <w:lang w:eastAsia="zh-CN"/>
        </w:rPr>
        <w:t>《</w:t>
      </w:r>
      <w:r>
        <w:t>左</w:t>
      </w:r>
      <w:r>
        <w:rPr>
          <w:rFonts w:eastAsia="宋体" w:hint="eastAsia"/>
          <w:lang w:eastAsia="zh-CN"/>
        </w:rPr>
        <w:t>•</w:t>
      </w:r>
      <w:proofErr w:type="spellStart"/>
      <w:r>
        <w:t>襄十八年傳</w:t>
      </w:r>
      <w:proofErr w:type="spellEnd"/>
      <w:proofErr w:type="gramStart"/>
      <w:r>
        <w:rPr>
          <w:rFonts w:eastAsia="宋体" w:hint="eastAsia"/>
          <w:lang w:eastAsia="zh-CN"/>
        </w:rPr>
        <w:t>》“</w:t>
      </w:r>
      <w:proofErr w:type="spellStart"/>
      <w:proofErr w:type="gramEnd"/>
      <w:r>
        <w:t>伐雍門之萩</w:t>
      </w:r>
      <w:proofErr w:type="spellEnd"/>
    </w:p>
    <w:p w14:paraId="13C10915" w14:textId="77777777" w:rsidR="00CC015B" w:rsidRDefault="00000000">
      <w:proofErr w:type="spellStart"/>
      <w:r>
        <w:t>是也。萩之言揪，蕭之言脩，以其脩長高大甲於諸蒿，故獨被斯名矣</w:t>
      </w:r>
      <w:proofErr w:type="spellEnd"/>
    </w:p>
    <w:p w14:paraId="6F862B97" w14:textId="77777777" w:rsidR="00CC015B" w:rsidRDefault="00000000">
      <w:proofErr w:type="spellStart"/>
      <w:r>
        <w:t>念孫案：蒿艾之屬不中爲器，晉人無爲伐之。雍門之萩即楸字也</w:t>
      </w:r>
      <w:proofErr w:type="spellEnd"/>
      <w:r>
        <w:t>。</w:t>
      </w:r>
      <w:r>
        <w:rPr>
          <w:rFonts w:eastAsia="宋体" w:hint="eastAsia"/>
          <w:lang w:eastAsia="zh-CN"/>
        </w:rPr>
        <w:t>《</w:t>
      </w:r>
      <w:proofErr w:type="spellStart"/>
      <w:r>
        <w:t>説文</w:t>
      </w:r>
      <w:proofErr w:type="spellEnd"/>
      <w:r>
        <w:rPr>
          <w:rFonts w:eastAsia="宋体" w:hint="eastAsia"/>
          <w:lang w:eastAsia="zh-CN"/>
        </w:rPr>
        <w:t>》</w:t>
      </w:r>
      <w:proofErr w:type="gramStart"/>
      <w:r>
        <w:t>：</w:t>
      </w:r>
      <w:r>
        <w:rPr>
          <w:rFonts w:eastAsia="宋体" w:hint="eastAsia"/>
          <w:lang w:eastAsia="zh-CN"/>
        </w:rPr>
        <w:t>“</w:t>
      </w:r>
      <w:proofErr w:type="spellStart"/>
      <w:proofErr w:type="gramEnd"/>
      <w:r>
        <w:t>楸，梓</w:t>
      </w:r>
      <w:proofErr w:type="spellEnd"/>
    </w:p>
    <w:p w14:paraId="09432C35" w14:textId="77777777" w:rsidR="00CC015B" w:rsidRDefault="00000000">
      <w:pPr>
        <w:rPr>
          <w:rFonts w:eastAsia="宋体"/>
          <w:lang w:eastAsia="zh-CN"/>
        </w:rPr>
      </w:pPr>
      <w:r>
        <w:t>也。</w:t>
      </w:r>
      <w:r>
        <w:rPr>
          <w:rFonts w:eastAsia="宋体" w:hint="eastAsia"/>
          <w:lang w:eastAsia="zh-CN"/>
        </w:rPr>
        <w:t>”</w:t>
      </w:r>
      <w:proofErr w:type="spellStart"/>
      <w:r>
        <w:t>徐鍇注曰</w:t>
      </w:r>
      <w:proofErr w:type="spellEnd"/>
      <w:r>
        <w:rPr>
          <w:rFonts w:eastAsia="宋体" w:hint="eastAsia"/>
          <w:lang w:eastAsia="zh-CN"/>
        </w:rPr>
        <w:t>“《</w:t>
      </w:r>
      <w:proofErr w:type="spellStart"/>
      <w:r>
        <w:t>春秋左傳</w:t>
      </w:r>
      <w:proofErr w:type="spellEnd"/>
      <w:r>
        <w:rPr>
          <w:rFonts w:eastAsia="宋体" w:hint="eastAsia"/>
          <w:lang w:eastAsia="zh-CN"/>
        </w:rPr>
        <w:t>》‘</w:t>
      </w:r>
      <w:proofErr w:type="spellStart"/>
      <w:r>
        <w:t>伐雍門之楸</w:t>
      </w:r>
      <w:proofErr w:type="spellEnd"/>
      <w:r>
        <w:rPr>
          <w:rFonts w:eastAsia="宋体" w:hint="eastAsia"/>
          <w:lang w:eastAsia="zh-CN"/>
        </w:rPr>
        <w:t>’</w:t>
      </w:r>
      <w:r>
        <w:t>作</w:t>
      </w:r>
      <w:r>
        <w:rPr>
          <w:rFonts w:eastAsia="宋体" w:hint="eastAsia"/>
          <w:lang w:eastAsia="zh-CN"/>
        </w:rPr>
        <w:t>‘</w:t>
      </w:r>
      <w:r>
        <w:t>萩</w:t>
      </w:r>
      <w:r>
        <w:rPr>
          <w:rFonts w:eastAsia="宋体" w:hint="eastAsia"/>
          <w:lang w:eastAsia="zh-CN"/>
        </w:rPr>
        <w:t>’</w:t>
      </w:r>
      <w:r>
        <w:t>，同。</w:t>
      </w:r>
      <w:r>
        <w:rPr>
          <w:rFonts w:eastAsia="宋体" w:hint="eastAsia"/>
          <w:lang w:eastAsia="zh-CN"/>
        </w:rPr>
        <w:t>《</w:t>
      </w:r>
      <w:proofErr w:type="spellStart"/>
      <w:r>
        <w:t>漢書。東方朔傳</w:t>
      </w:r>
      <w:proofErr w:type="spellEnd"/>
      <w:r>
        <w:rPr>
          <w:rFonts w:eastAsia="宋体" w:hint="eastAsia"/>
          <w:lang w:eastAsia="zh-CN"/>
        </w:rPr>
        <w:t>》</w:t>
      </w:r>
      <w:proofErr w:type="gramStart"/>
      <w:r>
        <w:rPr>
          <w:rFonts w:eastAsia="宋体" w:hint="eastAsia"/>
          <w:lang w:eastAsia="zh-CN"/>
        </w:rPr>
        <w:t>‘</w:t>
      </w:r>
      <w:proofErr w:type="spellStart"/>
      <w:proofErr w:type="gramEnd"/>
      <w:r>
        <w:t>萩竹籍田</w:t>
      </w:r>
      <w:proofErr w:type="spellEnd"/>
      <w:r>
        <w:rPr>
          <w:rFonts w:eastAsia="宋体" w:hint="eastAsia"/>
          <w:lang w:eastAsia="zh-CN"/>
        </w:rPr>
        <w:t>”</w:t>
      </w:r>
    </w:p>
    <w:p w14:paraId="7103938A" w14:textId="77777777" w:rsidR="00CC015B" w:rsidRDefault="00000000">
      <w:r>
        <w:rPr>
          <w:rFonts w:eastAsia="宋体" w:hint="eastAsia"/>
          <w:lang w:eastAsia="zh-CN"/>
        </w:rPr>
        <w:t>《</w:t>
      </w:r>
      <w:proofErr w:type="spellStart"/>
      <w:r>
        <w:t>貨殖傳</w:t>
      </w:r>
      <w:proofErr w:type="spellEnd"/>
      <w:r>
        <w:rPr>
          <w:rFonts w:eastAsia="宋体" w:hint="eastAsia"/>
          <w:lang w:eastAsia="zh-CN"/>
        </w:rPr>
        <w:t>》</w:t>
      </w:r>
      <w:proofErr w:type="spellStart"/>
      <w:r>
        <w:t>r</w:t>
      </w:r>
      <w:r>
        <w:t>山居千章之萩</w:t>
      </w:r>
      <w:proofErr w:type="spellEnd"/>
      <w:proofErr w:type="gramStart"/>
      <w:r>
        <w:rPr>
          <w:rFonts w:eastAsia="宋体" w:hint="eastAsia"/>
          <w:lang w:eastAsia="zh-CN"/>
        </w:rPr>
        <w:t>’</w:t>
      </w:r>
      <w:proofErr w:type="gramEnd"/>
      <w:r>
        <w:t>，</w:t>
      </w:r>
      <w:proofErr w:type="spellStart"/>
      <w:r>
        <w:t>顔注并云</w:t>
      </w:r>
      <w:proofErr w:type="spellEnd"/>
      <w:r>
        <w:rPr>
          <w:rFonts w:eastAsia="宋体" w:hint="eastAsia"/>
          <w:lang w:eastAsia="zh-CN"/>
        </w:rPr>
        <w:t>‘</w:t>
      </w:r>
      <w:proofErr w:type="spellStart"/>
      <w:r>
        <w:t>萩即楸樹字。</w:t>
      </w:r>
      <w:r>
        <w:t>J</w:t>
      </w:r>
      <w:proofErr w:type="spellEnd"/>
    </w:p>
    <w:p w14:paraId="31400E5E" w14:textId="77777777" w:rsidR="00CC015B" w:rsidRDefault="00000000">
      <w:proofErr w:type="spellStart"/>
      <w:r>
        <w:t>搴，柜朐</w:t>
      </w:r>
      <w:proofErr w:type="spellEnd"/>
      <w:r>
        <w:t>。</w:t>
      </w:r>
    </w:p>
    <w:p w14:paraId="01740218" w14:textId="77777777" w:rsidR="00CC015B" w:rsidRDefault="00000000">
      <w:proofErr w:type="spellStart"/>
      <w:r>
        <w:t>上文</w:t>
      </w:r>
      <w:proofErr w:type="spellEnd"/>
      <w:r>
        <w:rPr>
          <w:rFonts w:eastAsia="宋体" w:hint="eastAsia"/>
          <w:lang w:eastAsia="zh-CN"/>
        </w:rPr>
        <w:t>“</w:t>
      </w:r>
      <w:proofErr w:type="spellStart"/>
      <w:r>
        <w:t>藆，藅</w:t>
      </w:r>
      <w:proofErr w:type="spellEnd"/>
      <w:r>
        <w:rPr>
          <w:rFonts w:eastAsia="宋体" w:hint="eastAsia"/>
          <w:lang w:eastAsia="zh-CN"/>
        </w:rPr>
        <w:t>”</w:t>
      </w:r>
      <w:r>
        <w:t>，</w:t>
      </w:r>
      <w:proofErr w:type="spellStart"/>
      <w:r>
        <w:t>釋文</w:t>
      </w:r>
      <w:proofErr w:type="spellEnd"/>
      <w:r>
        <w:rPr>
          <w:rFonts w:eastAsia="宋体" w:hint="eastAsia"/>
          <w:lang w:eastAsia="zh-CN"/>
        </w:rPr>
        <w:t>“</w:t>
      </w:r>
      <w:proofErr w:type="spellStart"/>
      <w:r>
        <w:t>摹本亦作</w:t>
      </w:r>
      <w:proofErr w:type="gramStart"/>
      <w:r>
        <w:t>搴</w:t>
      </w:r>
      <w:proofErr w:type="spellEnd"/>
      <w:proofErr w:type="gramEnd"/>
      <w:r>
        <w:rPr>
          <w:rFonts w:eastAsia="宋体" w:hint="eastAsia"/>
          <w:lang w:eastAsia="zh-CN"/>
        </w:rPr>
        <w:t>”</w:t>
      </w:r>
      <w:r>
        <w:t>，</w:t>
      </w:r>
      <w:proofErr w:type="spellStart"/>
      <w:r>
        <w:t>然則</w:t>
      </w:r>
      <w:proofErr w:type="gramStart"/>
      <w:r>
        <w:t>搴即藏</w:t>
      </w:r>
      <w:proofErr w:type="gramEnd"/>
      <w:r>
        <w:t>也，郭俱未詳。搴、柜雙聲，柜、朐</w:t>
      </w:r>
      <w:proofErr w:type="spellEnd"/>
    </w:p>
    <w:p w14:paraId="5A81134E" w14:textId="77777777" w:rsidR="00CC015B" w:rsidRDefault="00000000">
      <w:proofErr w:type="spellStart"/>
      <w:r>
        <w:t>疊韻</w:t>
      </w:r>
      <w:proofErr w:type="spellEnd"/>
      <w:r>
        <w:t>。</w:t>
      </w:r>
    </w:p>
    <w:p w14:paraId="24CE8735" w14:textId="77777777" w:rsidR="00CC015B" w:rsidRDefault="00000000">
      <w:proofErr w:type="spellStart"/>
      <w:r>
        <w:t>念孫案</w:t>
      </w:r>
      <w:proofErr w:type="spellEnd"/>
      <w:r>
        <w:t>：</w:t>
      </w:r>
      <w:r>
        <w:rPr>
          <w:rFonts w:eastAsia="宋体" w:hint="eastAsia"/>
          <w:lang w:eastAsia="zh-CN"/>
        </w:rPr>
        <w:t>“</w:t>
      </w:r>
      <w:proofErr w:type="spellStart"/>
      <w:r>
        <w:t>藆，藅</w:t>
      </w:r>
      <w:proofErr w:type="spellEnd"/>
      <w:r>
        <w:rPr>
          <w:rFonts w:eastAsia="宋体" w:hint="eastAsia"/>
          <w:lang w:eastAsia="zh-CN"/>
        </w:rPr>
        <w:t>”</w:t>
      </w:r>
      <w:r>
        <w:t>即</w:t>
      </w:r>
      <w:r>
        <w:rPr>
          <w:rFonts w:eastAsia="宋体" w:hint="eastAsia"/>
          <w:lang w:eastAsia="zh-CN"/>
        </w:rPr>
        <w:t>“</w:t>
      </w:r>
      <w:proofErr w:type="spellStart"/>
      <w:proofErr w:type="gramStart"/>
      <w:r>
        <w:t>搴</w:t>
      </w:r>
      <w:proofErr w:type="gramEnd"/>
      <w:r>
        <w:t>，柜朐</w:t>
      </w:r>
      <w:proofErr w:type="spellEnd"/>
      <w:r>
        <w:rPr>
          <w:rFonts w:eastAsia="宋体" w:hint="eastAsia"/>
          <w:lang w:eastAsia="zh-CN"/>
        </w:rPr>
        <w:t>”</w:t>
      </w:r>
      <w:r>
        <w:t>，</w:t>
      </w:r>
      <w:proofErr w:type="spellStart"/>
      <w:r>
        <w:t>不知何據。若因釋文</w:t>
      </w:r>
      <w:proofErr w:type="spellEnd"/>
      <w:r>
        <w:rPr>
          <w:rFonts w:eastAsia="宋体" w:hint="eastAsia"/>
          <w:lang w:eastAsia="zh-CN"/>
        </w:rPr>
        <w:t>“</w:t>
      </w:r>
      <w:proofErr w:type="spellStart"/>
      <w:r>
        <w:t>藆本亦作</w:t>
      </w:r>
      <w:proofErr w:type="gramStart"/>
      <w:r>
        <w:t>搴</w:t>
      </w:r>
      <w:proofErr w:type="spellEnd"/>
      <w:proofErr w:type="gramEnd"/>
      <w:r>
        <w:rPr>
          <w:rFonts w:eastAsia="宋体" w:hint="eastAsia"/>
          <w:lang w:eastAsia="zh-CN"/>
        </w:rPr>
        <w:t>”</w:t>
      </w:r>
      <w:proofErr w:type="spellStart"/>
      <w:r>
        <w:t>之語而謂此搴即</w:t>
      </w:r>
      <w:proofErr w:type="spellEnd"/>
    </w:p>
    <w:p w14:paraId="2225C277" w14:textId="77777777" w:rsidR="00CC015B" w:rsidRDefault="00000000">
      <w:proofErr w:type="spellStart"/>
      <w:r>
        <w:t>彼搴，則草木之同名者多矣，豈皆可合爲一物乎？若可合爲一物，則郭氏豈不知之而俱</w:t>
      </w:r>
      <w:proofErr w:type="spellEnd"/>
    </w:p>
    <w:p w14:paraId="1DA20A47" w14:textId="77777777" w:rsidR="00CC015B" w:rsidRDefault="00000000">
      <w:proofErr w:type="spellStart"/>
      <w:r>
        <w:t>云未詳耶？搴以一字爲名，柜朐以二字爲名，不得以搴柜爲雙聲。柜與朐古不同部，亦不</w:t>
      </w:r>
      <w:proofErr w:type="spellEnd"/>
    </w:p>
    <w:p w14:paraId="6C70FE5D" w14:textId="77777777" w:rsidR="00CC015B" w:rsidRDefault="00000000">
      <w:pPr>
        <w:rPr>
          <w:lang w:eastAsia="zh-CN"/>
        </w:rPr>
      </w:pPr>
      <w:r>
        <w:rPr>
          <w:lang w:eastAsia="zh-CN"/>
        </w:rPr>
        <w:t>得以柜、</w:t>
      </w:r>
      <w:proofErr w:type="gramStart"/>
      <w:r>
        <w:rPr>
          <w:lang w:eastAsia="zh-CN"/>
        </w:rPr>
        <w:t>朐</w:t>
      </w:r>
      <w:proofErr w:type="gramEnd"/>
      <w:r>
        <w:rPr>
          <w:lang w:eastAsia="zh-CN"/>
        </w:rPr>
        <w:t>爲疊韻。</w:t>
      </w:r>
    </w:p>
    <w:p w14:paraId="45DB14F2" w14:textId="77777777" w:rsidR="00CC015B" w:rsidRDefault="00000000">
      <w:pPr>
        <w:rPr>
          <w:lang w:eastAsia="zh-CN"/>
        </w:rPr>
      </w:pPr>
      <w:r>
        <w:rPr>
          <w:lang w:eastAsia="zh-CN"/>
        </w:rPr>
        <w:t>【第</w:t>
      </w:r>
      <w:r>
        <w:rPr>
          <w:lang w:eastAsia="zh-CN"/>
        </w:rPr>
        <w:t>154</w:t>
      </w:r>
      <w:r>
        <w:rPr>
          <w:lang w:eastAsia="zh-CN"/>
        </w:rPr>
        <w:t>页】</w:t>
      </w:r>
    </w:p>
    <w:p w14:paraId="00BF55C5" w14:textId="77777777" w:rsidR="00CC015B" w:rsidRDefault="00000000">
      <w:pPr>
        <w:rPr>
          <w:rFonts w:eastAsia="宋体"/>
          <w:lang w:eastAsia="zh-CN"/>
        </w:rPr>
      </w:pPr>
      <w:r>
        <w:rPr>
          <w:rFonts w:eastAsia="宋体" w:hint="eastAsia"/>
          <w:lang w:eastAsia="zh-CN"/>
        </w:rPr>
        <w:t>《</w:t>
      </w:r>
      <w:proofErr w:type="spellStart"/>
      <w:r>
        <w:t>釋木</w:t>
      </w:r>
      <w:proofErr w:type="spellEnd"/>
      <w:r>
        <w:rPr>
          <w:rFonts w:eastAsia="宋体" w:hint="eastAsia"/>
          <w:lang w:eastAsia="zh-CN"/>
        </w:rPr>
        <w:t>》【</w:t>
      </w:r>
      <w:proofErr w:type="spellStart"/>
      <w:r>
        <w:t>第十四</w:t>
      </w:r>
      <w:proofErr w:type="spellEnd"/>
      <w:r>
        <w:rPr>
          <w:rFonts w:eastAsia="宋体" w:hint="eastAsia"/>
          <w:lang w:eastAsia="zh-CN"/>
        </w:rPr>
        <w:t>】</w:t>
      </w:r>
    </w:p>
    <w:p w14:paraId="474A0F7A" w14:textId="77777777" w:rsidR="00CC015B" w:rsidRDefault="00000000">
      <w:proofErr w:type="spellStart"/>
      <w:r>
        <w:t>槄，山榎</w:t>
      </w:r>
      <w:proofErr w:type="spellEnd"/>
      <w:r>
        <w:t>。</w:t>
      </w:r>
    </w:p>
    <w:p w14:paraId="7F409BE7" w14:textId="77777777" w:rsidR="00CC015B" w:rsidRDefault="00000000">
      <w:proofErr w:type="spellStart"/>
      <w:r>
        <w:lastRenderedPageBreak/>
        <w:t>孫炎曰</w:t>
      </w:r>
      <w:proofErr w:type="spellEnd"/>
      <w:r>
        <w:t>：</w:t>
      </w:r>
      <w:r>
        <w:rPr>
          <w:rFonts w:eastAsia="宋体" w:hint="eastAsia"/>
          <w:lang w:eastAsia="zh-CN"/>
        </w:rPr>
        <w:t>“《</w:t>
      </w:r>
      <w:r>
        <w:t>詩</w:t>
      </w:r>
      <w:r>
        <w:rPr>
          <w:rFonts w:eastAsia="宋体" w:hint="eastAsia"/>
          <w:lang w:eastAsia="zh-CN"/>
        </w:rPr>
        <w:t>》</w:t>
      </w:r>
      <w:r>
        <w:t>云：</w:t>
      </w:r>
      <w:r>
        <w:rPr>
          <w:rFonts w:eastAsia="宋体" w:hint="eastAsia"/>
          <w:lang w:eastAsia="zh-CN"/>
        </w:rPr>
        <w:t>‘</w:t>
      </w:r>
      <w:proofErr w:type="spellStart"/>
      <w:r>
        <w:t>有條有梅</w:t>
      </w:r>
      <w:proofErr w:type="spellEnd"/>
      <w:r>
        <w:t>。</w:t>
      </w:r>
      <w:r>
        <w:rPr>
          <w:rFonts w:eastAsia="宋体" w:hint="eastAsia"/>
          <w:lang w:eastAsia="zh-CN"/>
        </w:rPr>
        <w:t>’</w:t>
      </w:r>
      <w:proofErr w:type="spellStart"/>
      <w:r>
        <w:t>條，槄也</w:t>
      </w:r>
      <w:proofErr w:type="spellEnd"/>
      <w:r>
        <w:t>。</w:t>
      </w:r>
      <w:r>
        <w:rPr>
          <w:rFonts w:eastAsia="宋体" w:hint="eastAsia"/>
          <w:lang w:eastAsia="zh-CN"/>
        </w:rPr>
        <w:t>”</w:t>
      </w:r>
      <w:proofErr w:type="spellStart"/>
      <w:r>
        <w:t>義本</w:t>
      </w:r>
      <w:proofErr w:type="spellEnd"/>
      <w:r>
        <w:rPr>
          <w:rFonts w:eastAsia="宋体" w:hint="eastAsia"/>
          <w:lang w:eastAsia="zh-CN"/>
        </w:rPr>
        <w:t>《</w:t>
      </w:r>
      <w:proofErr w:type="spellStart"/>
      <w:r>
        <w:t>毛傳</w:t>
      </w:r>
      <w:proofErr w:type="spellEnd"/>
      <w:r>
        <w:rPr>
          <w:rFonts w:eastAsia="宋体" w:hint="eastAsia"/>
          <w:lang w:eastAsia="zh-CN"/>
        </w:rPr>
        <w:t>》</w:t>
      </w:r>
      <w:r>
        <w:t>。</w:t>
      </w:r>
      <w:proofErr w:type="spellStart"/>
      <w:r>
        <w:t>條、槄雙聲疊韻，故古</w:t>
      </w:r>
      <w:proofErr w:type="spellEnd"/>
    </w:p>
    <w:p w14:paraId="6CA9D764" w14:textId="77777777" w:rsidR="00CC015B" w:rsidRDefault="00000000">
      <w:proofErr w:type="spellStart"/>
      <w:r>
        <w:t>字通</w:t>
      </w:r>
      <w:proofErr w:type="spellEnd"/>
      <w:r>
        <w:t>。</w:t>
      </w:r>
    </w:p>
    <w:p w14:paraId="4AB8F583" w14:textId="77777777" w:rsidR="00CC015B" w:rsidRDefault="00000000">
      <w:pPr>
        <w:rPr>
          <w:lang w:eastAsia="zh-CN"/>
        </w:rPr>
      </w:pPr>
      <w:r>
        <w:rPr>
          <w:lang w:eastAsia="zh-CN"/>
        </w:rPr>
        <w:t>念孙案：條、槄乃疊韻，非雙聲</w:t>
      </w:r>
    </w:p>
    <w:p w14:paraId="34AF88DE" w14:textId="77777777" w:rsidR="00CC015B" w:rsidRDefault="00000000">
      <w:proofErr w:type="spellStart"/>
      <w:r>
        <w:t>髠，梱</w:t>
      </w:r>
      <w:proofErr w:type="spellEnd"/>
      <w:r>
        <w:t>。</w:t>
      </w:r>
    </w:p>
    <w:p w14:paraId="4D22842A" w14:textId="77777777" w:rsidR="00CC015B" w:rsidRDefault="00000000">
      <w:r>
        <w:rPr>
          <w:rFonts w:eastAsia="宋体" w:hint="eastAsia"/>
          <w:lang w:eastAsia="zh-CN"/>
        </w:rPr>
        <w:t>《</w:t>
      </w:r>
      <w:proofErr w:type="spellStart"/>
      <w:r>
        <w:t>釋文</w:t>
      </w:r>
      <w:proofErr w:type="spellEnd"/>
      <w:r>
        <w:rPr>
          <w:rFonts w:eastAsia="宋体" w:hint="eastAsia"/>
          <w:lang w:eastAsia="zh-CN"/>
        </w:rPr>
        <w:t>》</w:t>
      </w:r>
      <w:r>
        <w:t>：</w:t>
      </w:r>
      <w:r>
        <w:rPr>
          <w:rFonts w:eastAsia="宋体" w:hint="eastAsia"/>
          <w:lang w:eastAsia="zh-CN"/>
        </w:rPr>
        <w:t>“</w:t>
      </w:r>
      <w:proofErr w:type="spellStart"/>
      <w:r>
        <w:t>梱，五門反</w:t>
      </w:r>
      <w:proofErr w:type="spellEnd"/>
      <w:r>
        <w:t>。</w:t>
      </w:r>
      <w:r>
        <w:rPr>
          <w:rFonts w:eastAsia="宋体" w:hint="eastAsia"/>
          <w:lang w:eastAsia="zh-CN"/>
        </w:rPr>
        <w:t>”</w:t>
      </w:r>
      <w:proofErr w:type="spellStart"/>
      <w:r>
        <w:t>則與㮯聲義近</w:t>
      </w:r>
      <w:proofErr w:type="spellEnd"/>
      <w:r>
        <w:t>。</w:t>
      </w:r>
      <w:r>
        <w:rPr>
          <w:rFonts w:eastAsia="宋体" w:hint="eastAsia"/>
          <w:lang w:eastAsia="zh-CN"/>
        </w:rPr>
        <w:t>《</w:t>
      </w:r>
      <w:proofErr w:type="spellStart"/>
      <w:r>
        <w:t>説文</w:t>
      </w:r>
      <w:proofErr w:type="spellEnd"/>
      <w:r>
        <w:rPr>
          <w:rFonts w:eastAsia="宋体" w:hint="eastAsia"/>
          <w:lang w:eastAsia="zh-CN"/>
        </w:rPr>
        <w:t>》</w:t>
      </w:r>
      <w:r>
        <w:t>：</w:t>
      </w:r>
      <w:r>
        <w:rPr>
          <w:rFonts w:eastAsia="宋体" w:hint="eastAsia"/>
          <w:lang w:eastAsia="zh-CN"/>
        </w:rPr>
        <w:t>“</w:t>
      </w:r>
      <w:proofErr w:type="spellStart"/>
      <w:r>
        <w:t>㮯，梡木未折也</w:t>
      </w:r>
      <w:proofErr w:type="spellEnd"/>
      <w:r>
        <w:t>。</w:t>
      </w:r>
      <w:r>
        <w:rPr>
          <w:rFonts w:eastAsia="宋体" w:hint="eastAsia"/>
          <w:lang w:eastAsia="zh-CN"/>
        </w:rPr>
        <w:t>”</w:t>
      </w:r>
      <w:proofErr w:type="spellStart"/>
      <w:proofErr w:type="gramStart"/>
      <w:r>
        <w:t>栞</w:t>
      </w:r>
      <w:proofErr w:type="gramEnd"/>
      <w:r>
        <w:t>落樹頭爲髠</w:t>
      </w:r>
      <w:proofErr w:type="spellEnd"/>
    </w:p>
    <w:p w14:paraId="40351F17" w14:textId="77777777" w:rsidR="00CC015B" w:rsidRDefault="00000000">
      <w:pPr>
        <w:rPr>
          <w:rFonts w:eastAsia="宋体"/>
          <w:lang w:eastAsia="zh-CN"/>
        </w:rPr>
      </w:pPr>
      <w:r>
        <w:rPr>
          <w:rFonts w:eastAsia="宋体" w:hint="eastAsia"/>
          <w:lang w:eastAsia="zh-CN"/>
        </w:rPr>
        <w:t>《</w:t>
      </w:r>
      <w:proofErr w:type="spellStart"/>
      <w:r>
        <w:t>齊民要術</w:t>
      </w:r>
      <w:proofErr w:type="spellEnd"/>
      <w:r>
        <w:rPr>
          <w:rFonts w:eastAsia="宋体" w:hint="eastAsia"/>
          <w:lang w:eastAsia="zh-CN"/>
        </w:rPr>
        <w:t>》</w:t>
      </w:r>
      <w:proofErr w:type="spellStart"/>
      <w:r>
        <w:t>有髠柳法，又云</w:t>
      </w:r>
      <w:proofErr w:type="spellEnd"/>
      <w:r>
        <w:t>：</w:t>
      </w:r>
      <w:r>
        <w:rPr>
          <w:rFonts w:eastAsia="宋体" w:hint="eastAsia"/>
          <w:lang w:eastAsia="zh-CN"/>
        </w:rPr>
        <w:t>“</w:t>
      </w:r>
      <w:proofErr w:type="spellStart"/>
      <w:r>
        <w:t>大</w:t>
      </w:r>
      <w:proofErr w:type="gramStart"/>
      <w:r>
        <w:t>樹</w:t>
      </w:r>
      <w:proofErr w:type="gramEnd"/>
      <w:r>
        <w:t>髠之，小則不髠</w:t>
      </w:r>
      <w:proofErr w:type="spellEnd"/>
      <w:r>
        <w:t>。</w:t>
      </w:r>
      <w:r>
        <w:rPr>
          <w:rFonts w:eastAsia="宋体" w:hint="eastAsia"/>
          <w:lang w:eastAsia="zh-CN"/>
        </w:rPr>
        <w:t>”</w:t>
      </w:r>
    </w:p>
    <w:p w14:paraId="50F69B68" w14:textId="77777777" w:rsidR="00CC015B" w:rsidRDefault="00000000">
      <w:pPr>
        <w:rPr>
          <w:lang w:eastAsia="zh-CN"/>
        </w:rPr>
      </w:pPr>
      <w:r>
        <w:rPr>
          <w:lang w:eastAsia="zh-CN"/>
        </w:rPr>
        <w:t>念孙案：</w:t>
      </w:r>
      <w:proofErr w:type="gramStart"/>
      <w:r>
        <w:rPr>
          <w:lang w:eastAsia="zh-CN"/>
        </w:rPr>
        <w:t>上下文皆木名</w:t>
      </w:r>
      <w:proofErr w:type="gramEnd"/>
      <w:r>
        <w:rPr>
          <w:lang w:eastAsia="zh-CN"/>
        </w:rPr>
        <w:t>，若引</w:t>
      </w:r>
      <w:r>
        <w:rPr>
          <w:rFonts w:eastAsia="宋体" w:hint="eastAsia"/>
          <w:lang w:eastAsia="zh-CN"/>
        </w:rPr>
        <w:t>《</w:t>
      </w:r>
      <w:r>
        <w:rPr>
          <w:lang w:eastAsia="zh-CN"/>
        </w:rPr>
        <w:t>説文</w:t>
      </w:r>
      <w:r>
        <w:rPr>
          <w:rFonts w:eastAsia="宋体" w:hint="eastAsia"/>
          <w:lang w:eastAsia="zh-CN"/>
        </w:rPr>
        <w:t>》“</w:t>
      </w:r>
      <w:r>
        <w:rPr>
          <w:lang w:eastAsia="zh-CN"/>
        </w:rPr>
        <w:t>㮯，梡木未折也</w:t>
      </w:r>
      <w:r>
        <w:rPr>
          <w:rFonts w:eastAsia="宋体" w:hint="eastAsia"/>
          <w:lang w:eastAsia="zh-CN"/>
        </w:rPr>
        <w:t>”</w:t>
      </w:r>
      <w:r>
        <w:rPr>
          <w:lang w:eastAsia="zh-CN"/>
        </w:rPr>
        <w:t>及</w:t>
      </w:r>
      <w:r>
        <w:rPr>
          <w:rFonts w:eastAsia="宋体" w:hint="eastAsia"/>
          <w:lang w:eastAsia="zh-CN"/>
        </w:rPr>
        <w:t>《</w:t>
      </w:r>
      <w:r>
        <w:rPr>
          <w:lang w:eastAsia="zh-CN"/>
        </w:rPr>
        <w:t>齊民要術</w:t>
      </w:r>
      <w:r>
        <w:rPr>
          <w:rFonts w:eastAsia="宋体" w:hint="eastAsia"/>
          <w:lang w:eastAsia="zh-CN"/>
        </w:rPr>
        <w:t>》</w:t>
      </w:r>
      <w:r>
        <w:rPr>
          <w:lang w:eastAsia="zh-CN"/>
        </w:rPr>
        <w:t>髠柳法爲解，則</w:t>
      </w:r>
    </w:p>
    <w:p w14:paraId="1FB4CDC2" w14:textId="77777777" w:rsidR="00CC015B" w:rsidRDefault="00000000">
      <w:proofErr w:type="spellStart"/>
      <w:r>
        <w:t>與上下文不類矣。此蓋惑於邵氏</w:t>
      </w:r>
      <w:proofErr w:type="spellEnd"/>
      <w:r>
        <w:rPr>
          <w:rFonts w:eastAsia="宋体" w:hint="eastAsia"/>
          <w:lang w:eastAsia="zh-CN"/>
        </w:rPr>
        <w:t>《</w:t>
      </w:r>
      <w:proofErr w:type="spellStart"/>
      <w:r>
        <w:t>正義</w:t>
      </w:r>
      <w:proofErr w:type="spellEnd"/>
      <w:r>
        <w:rPr>
          <w:rFonts w:eastAsia="宋体" w:hint="eastAsia"/>
          <w:lang w:eastAsia="zh-CN"/>
        </w:rPr>
        <w:t>》</w:t>
      </w:r>
      <w:proofErr w:type="spellStart"/>
      <w:r>
        <w:t>而誤</w:t>
      </w:r>
      <w:proofErr w:type="spellEnd"/>
    </w:p>
    <w:p w14:paraId="7646514F" w14:textId="77777777" w:rsidR="00CC015B" w:rsidRDefault="00000000">
      <w:proofErr w:type="spellStart"/>
      <w:r>
        <w:t>栵，栭</w:t>
      </w:r>
      <w:proofErr w:type="spellEnd"/>
      <w:r>
        <w:t>。</w:t>
      </w:r>
    </w:p>
    <w:p w14:paraId="02AA28A2" w14:textId="77777777" w:rsidR="00CC015B" w:rsidRDefault="00000000">
      <w:proofErr w:type="spellStart"/>
      <w:proofErr w:type="gramStart"/>
      <w:r>
        <w:t>栭</w:t>
      </w:r>
      <w:proofErr w:type="gramEnd"/>
      <w:r>
        <w:t>或作檽，今依宋本作</w:t>
      </w:r>
      <w:proofErr w:type="spellEnd"/>
      <w:r>
        <w:rPr>
          <w:rFonts w:eastAsia="宋体" w:hint="eastAsia"/>
          <w:lang w:eastAsia="zh-CN"/>
        </w:rPr>
        <w:t>“</w:t>
      </w:r>
      <w:r>
        <w:t>栭</w:t>
      </w:r>
      <w:r>
        <w:rPr>
          <w:rFonts w:eastAsia="宋体" w:hint="eastAsia"/>
          <w:lang w:eastAsia="zh-CN"/>
        </w:rPr>
        <w:t>”</w:t>
      </w:r>
      <w:proofErr w:type="spellStart"/>
      <w:r>
        <w:t>是也。</w:t>
      </w:r>
      <w:proofErr w:type="gramStart"/>
      <w:r>
        <w:t>栭</w:t>
      </w:r>
      <w:proofErr w:type="gramEnd"/>
      <w:r>
        <w:t>當讀若</w:t>
      </w:r>
      <w:proofErr w:type="spellEnd"/>
      <w:r>
        <w:rPr>
          <w:rFonts w:eastAsia="宋体" w:hint="eastAsia"/>
          <w:lang w:eastAsia="zh-CN"/>
        </w:rPr>
        <w:t>“</w:t>
      </w:r>
      <w:proofErr w:type="spellStart"/>
      <w:r>
        <w:t>反其旄倪</w:t>
      </w:r>
      <w:proofErr w:type="spellEnd"/>
      <w:r>
        <w:rPr>
          <w:rFonts w:eastAsia="宋体" w:hint="eastAsia"/>
          <w:lang w:eastAsia="zh-CN"/>
        </w:rPr>
        <w:t>”</w:t>
      </w:r>
      <w:proofErr w:type="spellStart"/>
      <w:r>
        <w:t>之倪，倪訓小也，栭亦小也</w:t>
      </w:r>
      <w:proofErr w:type="spellEnd"/>
    </w:p>
    <w:p w14:paraId="54E575BD" w14:textId="77777777" w:rsidR="00CC015B" w:rsidRDefault="00000000">
      <w:proofErr w:type="spellStart"/>
      <w:r>
        <w:t>栵、栭字之疊韻</w:t>
      </w:r>
      <w:proofErr w:type="spellEnd"/>
      <w:r>
        <w:t>。</w:t>
      </w:r>
    </w:p>
    <w:p w14:paraId="01E2B7EC" w14:textId="77777777" w:rsidR="00CC015B" w:rsidRDefault="00000000">
      <w:proofErr w:type="spellStart"/>
      <w:r>
        <w:t>念孫案：栭於古音屬之部，倪於古音屬支部，栭字不得讀若倪。栵於古音屬祭部</w:t>
      </w:r>
      <w:proofErr w:type="spellEnd"/>
    </w:p>
    <w:p w14:paraId="71B67E32" w14:textId="77777777" w:rsidR="00CC015B" w:rsidRDefault="00000000">
      <w:pPr>
        <w:rPr>
          <w:lang w:eastAsia="zh-CN"/>
        </w:rPr>
      </w:pPr>
      <w:proofErr w:type="gramStart"/>
      <w:r>
        <w:rPr>
          <w:lang w:eastAsia="zh-CN"/>
        </w:rPr>
        <w:t>栵</w:t>
      </w:r>
      <w:proofErr w:type="gramEnd"/>
      <w:r>
        <w:rPr>
          <w:lang w:eastAsia="zh-CN"/>
        </w:rPr>
        <w:t>、</w:t>
      </w:r>
      <w:proofErr w:type="gramStart"/>
      <w:r>
        <w:rPr>
          <w:lang w:eastAsia="zh-CN"/>
        </w:rPr>
        <w:t>栭</w:t>
      </w:r>
      <w:proofErr w:type="gramEnd"/>
      <w:r>
        <w:rPr>
          <w:lang w:eastAsia="zh-CN"/>
        </w:rPr>
        <w:t>亦非疊韻。</w:t>
      </w:r>
    </w:p>
    <w:p w14:paraId="01143D7B" w14:textId="77777777" w:rsidR="00CC015B" w:rsidRDefault="00000000">
      <w:pPr>
        <w:rPr>
          <w:lang w:eastAsia="zh-CN"/>
        </w:rPr>
      </w:pPr>
      <w:r>
        <w:rPr>
          <w:lang w:eastAsia="zh-CN"/>
        </w:rPr>
        <w:t>【第</w:t>
      </w:r>
      <w:r>
        <w:rPr>
          <w:lang w:eastAsia="zh-CN"/>
        </w:rPr>
        <w:t>155</w:t>
      </w:r>
      <w:r>
        <w:rPr>
          <w:lang w:eastAsia="zh-CN"/>
        </w:rPr>
        <w:t>页】</w:t>
      </w:r>
    </w:p>
    <w:p w14:paraId="00873EBA" w14:textId="77777777" w:rsidR="00CC015B" w:rsidRDefault="00000000">
      <w:proofErr w:type="spellStart"/>
      <w:r>
        <w:t>朹，檕梅</w:t>
      </w:r>
      <w:proofErr w:type="spellEnd"/>
      <w:r>
        <w:t>。</w:t>
      </w:r>
    </w:p>
    <w:p w14:paraId="5F7E0B09" w14:textId="77777777" w:rsidR="00CC015B" w:rsidRDefault="00000000">
      <w:r>
        <w:rPr>
          <w:rFonts w:eastAsia="宋体" w:hint="eastAsia"/>
          <w:lang w:eastAsia="zh-CN"/>
        </w:rPr>
        <w:t>《</w:t>
      </w:r>
      <w:proofErr w:type="spellStart"/>
      <w:r>
        <w:t>釋文</w:t>
      </w:r>
      <w:proofErr w:type="spellEnd"/>
      <w:r>
        <w:rPr>
          <w:rFonts w:eastAsia="宋体" w:hint="eastAsia"/>
          <w:lang w:eastAsia="zh-CN"/>
        </w:rPr>
        <w:t>》</w:t>
      </w:r>
      <w:r>
        <w:t>：</w:t>
      </w:r>
      <w:r>
        <w:rPr>
          <w:rFonts w:eastAsia="宋体" w:hint="eastAsia"/>
          <w:lang w:eastAsia="zh-CN"/>
        </w:rPr>
        <w:t>“</w:t>
      </w:r>
      <w:proofErr w:type="spellStart"/>
      <w:r>
        <w:t>檕，樊本作槅，工</w:t>
      </w:r>
      <w:proofErr w:type="gramStart"/>
      <w:r>
        <w:t>厄</w:t>
      </w:r>
      <w:proofErr w:type="gramEnd"/>
      <w:r>
        <w:t>反</w:t>
      </w:r>
      <w:proofErr w:type="spellEnd"/>
      <w:r>
        <w:t>。</w:t>
      </w:r>
      <w:r>
        <w:rPr>
          <w:rFonts w:eastAsia="宋体" w:hint="eastAsia"/>
          <w:lang w:eastAsia="zh-CN"/>
        </w:rPr>
        <w:t>”</w:t>
      </w:r>
      <w:r>
        <w:t>按</w:t>
      </w:r>
      <w:r>
        <w:rPr>
          <w:rFonts w:eastAsia="宋体" w:hint="eastAsia"/>
          <w:lang w:eastAsia="zh-CN"/>
        </w:rPr>
        <w:t>《</w:t>
      </w:r>
      <w:proofErr w:type="spellStart"/>
      <w:r>
        <w:t>廣韻。十二齊</w:t>
      </w:r>
      <w:proofErr w:type="spellEnd"/>
      <w:r>
        <w:rPr>
          <w:rFonts w:eastAsia="宋体" w:hint="eastAsia"/>
          <w:lang w:eastAsia="zh-CN"/>
        </w:rPr>
        <w:t>》</w:t>
      </w:r>
      <w:r>
        <w:t>云：</w:t>
      </w:r>
      <w:r>
        <w:rPr>
          <w:rFonts w:eastAsia="宋体" w:hint="eastAsia"/>
          <w:lang w:eastAsia="zh-CN"/>
        </w:rPr>
        <w:t>“</w:t>
      </w:r>
      <w:proofErr w:type="spellStart"/>
      <w:r>
        <w:t>檕，苦</w:t>
      </w:r>
      <w:proofErr w:type="gramStart"/>
      <w:r>
        <w:t>奚</w:t>
      </w:r>
      <w:proofErr w:type="gramEnd"/>
      <w:r>
        <w:t>切</w:t>
      </w:r>
      <w:proofErr w:type="spellEnd"/>
      <w:r>
        <w:t>。</w:t>
      </w:r>
      <w:r>
        <w:rPr>
          <w:rFonts w:eastAsia="宋体" w:hint="eastAsia"/>
          <w:lang w:eastAsia="zh-CN"/>
        </w:rPr>
        <w:t>”</w:t>
      </w:r>
      <w:r>
        <w:t>引</w:t>
      </w:r>
      <w:r>
        <w:rPr>
          <w:rFonts w:eastAsia="宋体" w:hint="eastAsia"/>
          <w:lang w:eastAsia="zh-CN"/>
        </w:rPr>
        <w:t>《</w:t>
      </w:r>
      <w:proofErr w:type="spellStart"/>
      <w:r>
        <w:t>爾雅</w:t>
      </w:r>
      <w:proofErr w:type="spellEnd"/>
      <w:r>
        <w:rPr>
          <w:rFonts w:eastAsia="宋体" w:hint="eastAsia"/>
          <w:lang w:eastAsia="zh-CN"/>
        </w:rPr>
        <w:t>》</w:t>
      </w:r>
      <w:r>
        <w:t>則</w:t>
      </w:r>
    </w:p>
    <w:p w14:paraId="017A36B8" w14:textId="77777777" w:rsidR="00CC015B" w:rsidRDefault="00000000">
      <w:proofErr w:type="spellStart"/>
      <w:r>
        <w:t>讀若期。朹古音如雞梅如迷然則朹、檕雙聲又與梅疊韻也</w:t>
      </w:r>
      <w:proofErr w:type="spellEnd"/>
    </w:p>
    <w:p w14:paraId="4891DEED" w14:textId="77777777" w:rsidR="00CC015B" w:rsidRDefault="00000000">
      <w:proofErr w:type="spellStart"/>
      <w:r>
        <w:t>念孫案：檕於古音屬支部，期於古音屬之部，苦奚切則讀若谿，非讀若期也。朹屬幽</w:t>
      </w:r>
      <w:proofErr w:type="spellEnd"/>
    </w:p>
    <w:p w14:paraId="1F21F8C7" w14:textId="77777777" w:rsidR="00CC015B" w:rsidRDefault="00000000">
      <w:proofErr w:type="spellStart"/>
      <w:r>
        <w:t>部，雞、檕屬支部，梅屬之部，迷屬脂部，朹不得讀如雞，梅不得讀如迷，朹、繫與梅亦非</w:t>
      </w:r>
      <w:proofErr w:type="spellEnd"/>
    </w:p>
    <w:p w14:paraId="75519E97" w14:textId="77777777" w:rsidR="00CC015B" w:rsidRDefault="00000000">
      <w:proofErr w:type="spellStart"/>
      <w:r>
        <w:lastRenderedPageBreak/>
        <w:t>疊韻</w:t>
      </w:r>
      <w:proofErr w:type="spellEnd"/>
      <w:r>
        <w:t>。</w:t>
      </w:r>
    </w:p>
    <w:p w14:paraId="573DFED1" w14:textId="77777777" w:rsidR="00CC015B" w:rsidRDefault="00000000">
      <w:proofErr w:type="spellStart"/>
      <w:r>
        <w:t>棆，無疵</w:t>
      </w:r>
      <w:proofErr w:type="spellEnd"/>
      <w:r>
        <w:t>。</w:t>
      </w:r>
    </w:p>
    <w:p w14:paraId="00656A6D" w14:textId="77777777" w:rsidR="00CC015B" w:rsidRDefault="00000000">
      <w:pPr>
        <w:rPr>
          <w:lang w:eastAsia="zh-CN"/>
        </w:rPr>
      </w:pPr>
      <w:r>
        <w:rPr>
          <w:rFonts w:eastAsia="宋体" w:hint="eastAsia"/>
          <w:lang w:eastAsia="zh-CN"/>
        </w:rPr>
        <w:t>《</w:t>
      </w:r>
      <w:proofErr w:type="spellStart"/>
      <w:r>
        <w:t>説文</w:t>
      </w:r>
      <w:proofErr w:type="spellEnd"/>
      <w:r>
        <w:rPr>
          <w:rFonts w:eastAsia="宋体" w:hint="eastAsia"/>
          <w:lang w:eastAsia="zh-CN"/>
        </w:rPr>
        <w:t>》</w:t>
      </w:r>
      <w:r>
        <w:t>：</w:t>
      </w:r>
      <w:r>
        <w:rPr>
          <w:rFonts w:eastAsia="宋体" w:hint="eastAsia"/>
          <w:lang w:eastAsia="zh-CN"/>
        </w:rPr>
        <w:t>“</w:t>
      </w:r>
      <w:proofErr w:type="spellStart"/>
      <w:r>
        <w:t>棆，母杶也</w:t>
      </w:r>
      <w:proofErr w:type="spellEnd"/>
      <w:r>
        <w:t>。</w:t>
      </w:r>
      <w:r>
        <w:rPr>
          <w:lang w:eastAsia="zh-CN"/>
        </w:rPr>
        <w:t>从</w:t>
      </w:r>
      <w:r>
        <w:rPr>
          <w:rFonts w:eastAsia="宋体" w:hint="eastAsia"/>
          <w:lang w:eastAsia="zh-CN"/>
        </w:rPr>
        <w:t>【</w:t>
      </w:r>
      <w:r>
        <w:rPr>
          <w:lang w:eastAsia="zh-CN"/>
        </w:rPr>
        <w:t>木</w:t>
      </w:r>
      <w:r>
        <w:rPr>
          <w:rFonts w:eastAsia="宋体" w:hint="eastAsia"/>
          <w:lang w:eastAsia="zh-CN"/>
        </w:rPr>
        <w:t>】</w:t>
      </w:r>
      <w:proofErr w:type="gramStart"/>
      <w:r>
        <w:rPr>
          <w:lang w:eastAsia="zh-CN"/>
        </w:rPr>
        <w:t>侖</w:t>
      </w:r>
      <w:proofErr w:type="gramEnd"/>
      <w:r>
        <w:rPr>
          <w:lang w:eastAsia="zh-CN"/>
        </w:rPr>
        <w:t>聲，讀若</w:t>
      </w:r>
      <w:r>
        <w:rPr>
          <w:rFonts w:eastAsia="宋体" w:hint="eastAsia"/>
          <w:lang w:eastAsia="zh-CN"/>
        </w:rPr>
        <w:t>《</w:t>
      </w:r>
      <w:r>
        <w:rPr>
          <w:lang w:eastAsia="zh-CN"/>
        </w:rPr>
        <w:t>易</w:t>
      </w:r>
      <w:r>
        <w:rPr>
          <w:rFonts w:eastAsia="宋体" w:hint="eastAsia"/>
          <w:lang w:eastAsia="zh-CN"/>
        </w:rPr>
        <w:t>》</w:t>
      </w:r>
      <w:proofErr w:type="gramStart"/>
      <w:r>
        <w:rPr>
          <w:lang w:eastAsia="zh-CN"/>
        </w:rPr>
        <w:t>卦</w:t>
      </w:r>
      <w:proofErr w:type="gramEnd"/>
      <w:r>
        <w:rPr>
          <w:rFonts w:eastAsia="宋体" w:hint="eastAsia"/>
          <w:lang w:eastAsia="zh-CN"/>
        </w:rPr>
        <w:t>《</w:t>
      </w:r>
      <w:r>
        <w:rPr>
          <w:lang w:eastAsia="zh-CN"/>
        </w:rPr>
        <w:t>屯</w:t>
      </w:r>
      <w:r>
        <w:rPr>
          <w:rFonts w:eastAsia="宋体" w:hint="eastAsia"/>
          <w:lang w:eastAsia="zh-CN"/>
        </w:rPr>
        <w:t>》</w:t>
      </w:r>
      <w:r>
        <w:rPr>
          <w:lang w:eastAsia="zh-CN"/>
        </w:rPr>
        <w:t>。</w:t>
      </w:r>
      <w:r>
        <w:rPr>
          <w:rFonts w:eastAsia="宋体" w:hint="eastAsia"/>
          <w:lang w:eastAsia="zh-CN"/>
        </w:rPr>
        <w:t>”</w:t>
      </w:r>
      <w:r>
        <w:rPr>
          <w:lang w:eastAsia="zh-CN"/>
        </w:rPr>
        <w:t>按此則棆、杶雙聲兼疊韻</w:t>
      </w:r>
    </w:p>
    <w:p w14:paraId="4DB08A8C" w14:textId="77777777" w:rsidR="00CC015B" w:rsidRDefault="00000000">
      <w:proofErr w:type="spellStart"/>
      <w:r>
        <w:t>母與無古字通</w:t>
      </w:r>
      <w:r>
        <w:t>QD</w:t>
      </w:r>
      <w:proofErr w:type="spellEnd"/>
      <w:r>
        <w:t>。</w:t>
      </w:r>
      <w:r>
        <w:rPr>
          <w:rFonts w:eastAsia="宋体" w:hint="eastAsia"/>
          <w:lang w:eastAsia="zh-CN"/>
        </w:rPr>
        <w:t>《</w:t>
      </w:r>
      <w:proofErr w:type="spellStart"/>
      <w:r>
        <w:t>釋文</w:t>
      </w:r>
      <w:proofErr w:type="spellEnd"/>
      <w:r>
        <w:rPr>
          <w:rFonts w:eastAsia="宋体" w:hint="eastAsia"/>
          <w:lang w:eastAsia="zh-CN"/>
        </w:rPr>
        <w:t>》</w:t>
      </w:r>
      <w:proofErr w:type="gramStart"/>
      <w:r>
        <w:t>：</w:t>
      </w:r>
      <w:r>
        <w:rPr>
          <w:rFonts w:eastAsia="宋体" w:hint="eastAsia"/>
          <w:lang w:eastAsia="zh-CN"/>
        </w:rPr>
        <w:t>“</w:t>
      </w:r>
      <w:proofErr w:type="spellStart"/>
      <w:proofErr w:type="gramEnd"/>
      <w:r>
        <w:t>疵，字書作械</w:t>
      </w:r>
      <w:proofErr w:type="spellEnd"/>
      <w:r>
        <w:t>。</w:t>
      </w:r>
      <w:r>
        <w:rPr>
          <w:rFonts w:eastAsia="宋体" w:hint="eastAsia"/>
          <w:lang w:eastAsia="zh-CN"/>
        </w:rPr>
        <w:t>”《</w:t>
      </w:r>
      <w:proofErr w:type="spellStart"/>
      <w:r>
        <w:t>玉篇</w:t>
      </w:r>
      <w:proofErr w:type="spellEnd"/>
      <w:r>
        <w:rPr>
          <w:rFonts w:eastAsia="宋体" w:hint="eastAsia"/>
          <w:lang w:eastAsia="zh-CN"/>
        </w:rPr>
        <w:t>》</w:t>
      </w:r>
      <w:r>
        <w:t>、</w:t>
      </w:r>
      <w:r>
        <w:rPr>
          <w:rFonts w:eastAsia="宋体" w:hint="eastAsia"/>
          <w:lang w:eastAsia="zh-CN"/>
        </w:rPr>
        <w:t>《</w:t>
      </w:r>
      <w:proofErr w:type="spellStart"/>
      <w:r>
        <w:t>廣韻</w:t>
      </w:r>
      <w:proofErr w:type="spellEnd"/>
      <w:r>
        <w:rPr>
          <w:rFonts w:eastAsia="宋体" w:hint="eastAsia"/>
          <w:lang w:eastAsia="zh-CN"/>
        </w:rPr>
        <w:t>》</w:t>
      </w:r>
      <w:proofErr w:type="spellStart"/>
      <w:r>
        <w:t>並作</w:t>
      </w:r>
      <w:proofErr w:type="spellEnd"/>
      <w:r>
        <w:rPr>
          <w:rFonts w:eastAsia="宋体" w:hint="eastAsia"/>
          <w:lang w:eastAsia="zh-CN"/>
        </w:rPr>
        <w:t>“</w:t>
      </w:r>
      <w:r>
        <w:t>械</w:t>
      </w:r>
      <w:r>
        <w:rPr>
          <w:rFonts w:eastAsia="宋体" w:hint="eastAsia"/>
          <w:lang w:eastAsia="zh-CN"/>
        </w:rPr>
        <w:t>”</w:t>
      </w:r>
      <w:r>
        <w:t>。</w:t>
      </w:r>
      <w:proofErr w:type="spellStart"/>
      <w:r>
        <w:t>是無正文，疑與</w:t>
      </w:r>
      <w:proofErr w:type="spellEnd"/>
    </w:p>
    <w:p w14:paraId="08C00A7C" w14:textId="77777777" w:rsidR="00CC015B" w:rsidRDefault="00000000">
      <w:pPr>
        <w:rPr>
          <w:lang w:eastAsia="zh-CN"/>
        </w:rPr>
      </w:pPr>
      <w:r>
        <w:rPr>
          <w:lang w:eastAsia="zh-CN"/>
        </w:rPr>
        <w:t>杶形近而誤也。</w:t>
      </w:r>
    </w:p>
    <w:p w14:paraId="4A5EEEF1" w14:textId="77777777" w:rsidR="00CC015B" w:rsidRDefault="00000000">
      <w:pPr>
        <w:rPr>
          <w:lang w:eastAsia="zh-CN"/>
        </w:rPr>
      </w:pPr>
      <w:r>
        <w:rPr>
          <w:lang w:eastAsia="zh-CN"/>
        </w:rPr>
        <w:t>念孙案：棆字讀若屯，則與屯同音，既非雙聲，又非疊韻矣。械、</w:t>
      </w:r>
      <w:proofErr w:type="gramStart"/>
      <w:r>
        <w:rPr>
          <w:lang w:eastAsia="zh-CN"/>
        </w:rPr>
        <w:t>枇</w:t>
      </w:r>
      <w:proofErr w:type="gramEnd"/>
      <w:r>
        <w:rPr>
          <w:lang w:eastAsia="zh-CN"/>
        </w:rPr>
        <w:t>皆疵之異文，非與</w:t>
      </w:r>
    </w:p>
    <w:p w14:paraId="370180B9" w14:textId="77777777" w:rsidR="00CC015B" w:rsidRDefault="00000000">
      <w:proofErr w:type="spellStart"/>
      <w:r>
        <w:t>杶形近而誤</w:t>
      </w:r>
      <w:proofErr w:type="spellEnd"/>
      <w:r>
        <w:t>。</w:t>
      </w:r>
      <w:r>
        <w:rPr>
          <w:rFonts w:eastAsia="宋体" w:hint="eastAsia"/>
          <w:lang w:eastAsia="zh-CN"/>
        </w:rPr>
        <w:t>《</w:t>
      </w:r>
      <w:proofErr w:type="spellStart"/>
      <w:r>
        <w:t>説文</w:t>
      </w:r>
      <w:proofErr w:type="spellEnd"/>
      <w:proofErr w:type="gramStart"/>
      <w:r>
        <w:rPr>
          <w:rFonts w:eastAsia="宋体" w:hint="eastAsia"/>
          <w:lang w:eastAsia="zh-CN"/>
        </w:rPr>
        <w:t>》“</w:t>
      </w:r>
      <w:proofErr w:type="spellStart"/>
      <w:proofErr w:type="gramEnd"/>
      <w:r>
        <w:t>母杶</w:t>
      </w:r>
      <w:proofErr w:type="spellEnd"/>
      <w:r>
        <w:rPr>
          <w:rFonts w:eastAsia="宋体" w:hint="eastAsia"/>
          <w:lang w:eastAsia="zh-CN"/>
        </w:rPr>
        <w:t>”</w:t>
      </w:r>
      <w:r>
        <w:t>乃</w:t>
      </w:r>
      <w:r>
        <w:rPr>
          <w:rFonts w:eastAsia="宋体" w:hint="eastAsia"/>
          <w:lang w:eastAsia="zh-CN"/>
        </w:rPr>
        <w:t>“</w:t>
      </w:r>
      <w:proofErr w:type="spellStart"/>
      <w:r>
        <w:t>母枇</w:t>
      </w:r>
      <w:proofErr w:type="spellEnd"/>
      <w:r>
        <w:rPr>
          <w:rFonts w:eastAsia="宋体" w:hint="eastAsia"/>
          <w:lang w:eastAsia="zh-CN"/>
        </w:rPr>
        <w:t>”</w:t>
      </w:r>
      <w:proofErr w:type="spellStart"/>
      <w:r>
        <w:t>之誤</w:t>
      </w:r>
      <w:proofErr w:type="spellEnd"/>
    </w:p>
    <w:p w14:paraId="4FB405A2" w14:textId="77777777" w:rsidR="00CC015B" w:rsidRDefault="00000000">
      <w:proofErr w:type="spellStart"/>
      <w:r>
        <w:t>寓木，宛童</w:t>
      </w:r>
      <w:proofErr w:type="spellEnd"/>
      <w:r>
        <w:t>。</w:t>
      </w:r>
    </w:p>
    <w:p w14:paraId="4848FC2E" w14:textId="77777777" w:rsidR="00CC015B" w:rsidRDefault="00000000">
      <w:proofErr w:type="spellStart"/>
      <w:r>
        <w:t>寓猶寄也。寄寓木上故謂之蔦，蔦猶鳥也，其狀宛宛童童，故曰宛童</w:t>
      </w:r>
      <w:proofErr w:type="spellEnd"/>
    </w:p>
    <w:p w14:paraId="32FF52DE" w14:textId="77777777" w:rsidR="00CC015B" w:rsidRDefault="00000000">
      <w:pPr>
        <w:rPr>
          <w:lang w:eastAsia="zh-CN"/>
        </w:rPr>
      </w:pPr>
      <w:r>
        <w:rPr>
          <w:lang w:eastAsia="zh-CN"/>
        </w:rPr>
        <w:t>念孙案</w:t>
      </w:r>
      <w:r>
        <w:rPr>
          <w:rFonts w:eastAsia="宋体" w:hint="eastAsia"/>
          <w:lang w:eastAsia="zh-CN"/>
        </w:rPr>
        <w:t>“</w:t>
      </w:r>
      <w:r>
        <w:rPr>
          <w:lang w:eastAsia="zh-CN"/>
        </w:rPr>
        <w:t>蔦猶鳥也</w:t>
      </w:r>
      <w:r>
        <w:rPr>
          <w:rFonts w:eastAsia="宋体" w:hint="eastAsia"/>
          <w:lang w:eastAsia="zh-CN"/>
        </w:rPr>
        <w:t>”</w:t>
      </w:r>
      <w:r>
        <w:rPr>
          <w:lang w:eastAsia="zh-CN"/>
        </w:rPr>
        <w:t>云云，近</w:t>
      </w:r>
      <w:proofErr w:type="gramStart"/>
      <w:r>
        <w:rPr>
          <w:lang w:eastAsia="zh-CN"/>
        </w:rPr>
        <w:t>於</w:t>
      </w:r>
      <w:proofErr w:type="gramEnd"/>
      <w:r>
        <w:rPr>
          <w:lang w:eastAsia="zh-CN"/>
        </w:rPr>
        <w:t>望文生義</w:t>
      </w:r>
    </w:p>
    <w:p w14:paraId="081AE68B" w14:textId="77777777" w:rsidR="00CC015B" w:rsidRDefault="00000000">
      <w:pPr>
        <w:rPr>
          <w:lang w:eastAsia="zh-CN"/>
        </w:rPr>
      </w:pPr>
      <w:r>
        <w:rPr>
          <w:lang w:eastAsia="zh-CN"/>
        </w:rPr>
        <w:t>【第</w:t>
      </w:r>
      <w:r>
        <w:rPr>
          <w:lang w:eastAsia="zh-CN"/>
        </w:rPr>
        <w:t>156</w:t>
      </w:r>
      <w:r>
        <w:rPr>
          <w:lang w:eastAsia="zh-CN"/>
        </w:rPr>
        <w:t>页】</w:t>
      </w:r>
    </w:p>
    <w:p w14:paraId="0B0B1873" w14:textId="77777777" w:rsidR="00CC015B" w:rsidRDefault="00000000">
      <w:pPr>
        <w:rPr>
          <w:lang w:eastAsia="zh-CN"/>
        </w:rPr>
      </w:pPr>
      <w:proofErr w:type="gramStart"/>
      <w:r>
        <w:rPr>
          <w:lang w:eastAsia="zh-CN"/>
        </w:rPr>
        <w:t>楔</w:t>
      </w:r>
      <w:proofErr w:type="gramEnd"/>
      <w:r>
        <w:rPr>
          <w:lang w:eastAsia="zh-CN"/>
        </w:rPr>
        <w:t>，荆桃。</w:t>
      </w:r>
    </w:p>
    <w:p w14:paraId="43B59EDC" w14:textId="77777777" w:rsidR="00CC015B" w:rsidRDefault="00000000">
      <w:pPr>
        <w:rPr>
          <w:lang w:eastAsia="zh-CN"/>
        </w:rPr>
      </w:pPr>
      <w:proofErr w:type="gramStart"/>
      <w:r>
        <w:rPr>
          <w:lang w:eastAsia="zh-CN"/>
        </w:rPr>
        <w:t>楔</w:t>
      </w:r>
      <w:proofErr w:type="gramEnd"/>
      <w:r>
        <w:rPr>
          <w:lang w:eastAsia="zh-CN"/>
        </w:rPr>
        <w:t>，古</w:t>
      </w:r>
      <w:proofErr w:type="gramStart"/>
      <w:r>
        <w:rPr>
          <w:lang w:eastAsia="zh-CN"/>
        </w:rPr>
        <w:t>黠</w:t>
      </w:r>
      <w:proofErr w:type="gramEnd"/>
      <w:r>
        <w:rPr>
          <w:lang w:eastAsia="zh-CN"/>
        </w:rPr>
        <w:t>反，今語聲轉爲家</w:t>
      </w:r>
      <w:proofErr w:type="gramStart"/>
      <w:r>
        <w:rPr>
          <w:lang w:eastAsia="zh-CN"/>
        </w:rPr>
        <w:t>櫻</w:t>
      </w:r>
      <w:proofErr w:type="gramEnd"/>
      <w:r>
        <w:rPr>
          <w:lang w:eastAsia="zh-CN"/>
        </w:rPr>
        <w:t>桃，以别</w:t>
      </w:r>
      <w:proofErr w:type="gramStart"/>
      <w:r>
        <w:rPr>
          <w:lang w:eastAsia="zh-CN"/>
        </w:rPr>
        <w:t>於</w:t>
      </w:r>
      <w:proofErr w:type="gramEnd"/>
      <w:r>
        <w:rPr>
          <w:lang w:eastAsia="zh-CN"/>
        </w:rPr>
        <w:t>山</w:t>
      </w:r>
      <w:proofErr w:type="gramStart"/>
      <w:r>
        <w:rPr>
          <w:lang w:eastAsia="zh-CN"/>
        </w:rPr>
        <w:t>櫻</w:t>
      </w:r>
      <w:proofErr w:type="gramEnd"/>
      <w:r>
        <w:rPr>
          <w:lang w:eastAsia="zh-CN"/>
        </w:rPr>
        <w:t>桃，則謬矣</w:t>
      </w:r>
    </w:p>
    <w:p w14:paraId="299C48C5" w14:textId="77777777" w:rsidR="00CC015B" w:rsidRDefault="00000000">
      <w:pPr>
        <w:rPr>
          <w:lang w:eastAsia="zh-CN"/>
        </w:rPr>
      </w:pPr>
      <w:r>
        <w:rPr>
          <w:lang w:eastAsia="zh-CN"/>
        </w:rPr>
        <w:t>念孫案：</w:t>
      </w:r>
      <w:proofErr w:type="gramStart"/>
      <w:r>
        <w:rPr>
          <w:lang w:eastAsia="zh-CN"/>
        </w:rPr>
        <w:t>楔</w:t>
      </w:r>
      <w:proofErr w:type="gramEnd"/>
      <w:r>
        <w:rPr>
          <w:lang w:eastAsia="zh-CN"/>
        </w:rPr>
        <w:t>、家雖</w:t>
      </w:r>
      <w:proofErr w:type="gramStart"/>
      <w:r>
        <w:rPr>
          <w:lang w:eastAsia="zh-CN"/>
        </w:rPr>
        <w:t>一</w:t>
      </w:r>
      <w:proofErr w:type="gramEnd"/>
      <w:r>
        <w:rPr>
          <w:lang w:eastAsia="zh-CN"/>
        </w:rPr>
        <w:t>聲之轉，然俗語言家</w:t>
      </w:r>
      <w:proofErr w:type="gramStart"/>
      <w:r>
        <w:rPr>
          <w:lang w:eastAsia="zh-CN"/>
        </w:rPr>
        <w:t>櫻</w:t>
      </w:r>
      <w:proofErr w:type="gramEnd"/>
      <w:r>
        <w:rPr>
          <w:lang w:eastAsia="zh-CN"/>
        </w:rPr>
        <w:t>桃者，以别</w:t>
      </w:r>
      <w:proofErr w:type="gramStart"/>
      <w:r>
        <w:rPr>
          <w:lang w:eastAsia="zh-CN"/>
        </w:rPr>
        <w:t>於</w:t>
      </w:r>
      <w:proofErr w:type="gramEnd"/>
      <w:r>
        <w:rPr>
          <w:lang w:eastAsia="zh-CN"/>
        </w:rPr>
        <w:t>山</w:t>
      </w:r>
      <w:proofErr w:type="gramStart"/>
      <w:r>
        <w:rPr>
          <w:lang w:eastAsia="zh-CN"/>
        </w:rPr>
        <w:t>櫻</w:t>
      </w:r>
      <w:proofErr w:type="gramEnd"/>
      <w:r>
        <w:rPr>
          <w:lang w:eastAsia="zh-CN"/>
        </w:rPr>
        <w:t>桃耳，非</w:t>
      </w:r>
      <w:proofErr w:type="gramStart"/>
      <w:r>
        <w:rPr>
          <w:lang w:eastAsia="zh-CN"/>
        </w:rPr>
        <w:t>楔</w:t>
      </w:r>
      <w:proofErr w:type="gramEnd"/>
      <w:r>
        <w:rPr>
          <w:lang w:eastAsia="zh-CN"/>
        </w:rPr>
        <w:t>字轉爲家也</w:t>
      </w:r>
    </w:p>
    <w:p w14:paraId="6BA08827" w14:textId="77777777" w:rsidR="00CC015B" w:rsidRDefault="00000000">
      <w:proofErr w:type="spellStart"/>
      <w:r>
        <w:t>棗，壺棗。邊，要棗。櫅，白棗。樲，酸棗。楊徹，齊棗。遵，羊棗。洗，大棗</w:t>
      </w:r>
      <w:proofErr w:type="spellEnd"/>
    </w:p>
    <w:p w14:paraId="0894312A" w14:textId="77777777" w:rsidR="00CC015B" w:rsidRDefault="00000000">
      <w:proofErr w:type="spellStart"/>
      <w:r>
        <w:t>煮，填棗。蹶泄，苦棗。皙，無實棗。還味，棯棗</w:t>
      </w:r>
      <w:proofErr w:type="spellEnd"/>
    </w:p>
    <w:p w14:paraId="382EC870" w14:textId="77777777" w:rsidR="00CC015B" w:rsidRDefault="00000000">
      <w:r>
        <w:rPr>
          <w:rFonts w:eastAsia="宋体" w:hint="eastAsia"/>
          <w:lang w:eastAsia="zh-CN"/>
        </w:rPr>
        <w:t>《</w:t>
      </w:r>
      <w:proofErr w:type="spellStart"/>
      <w:r>
        <w:t>魏志。杜畿傳</w:t>
      </w:r>
      <w:proofErr w:type="spellEnd"/>
      <w:r>
        <w:rPr>
          <w:rFonts w:eastAsia="宋体" w:hint="eastAsia"/>
          <w:lang w:eastAsia="zh-CN"/>
        </w:rPr>
        <w:t>》</w:t>
      </w:r>
      <w:r>
        <w:t>注：</w:t>
      </w:r>
      <w:r>
        <w:rPr>
          <w:rFonts w:eastAsia="宋体" w:hint="eastAsia"/>
          <w:lang w:eastAsia="zh-CN"/>
        </w:rPr>
        <w:t>“</w:t>
      </w:r>
      <w:proofErr w:type="spellStart"/>
      <w:proofErr w:type="gramStart"/>
      <w:r>
        <w:t>畿</w:t>
      </w:r>
      <w:proofErr w:type="gramEnd"/>
      <w:r>
        <w:t>爲河東太守，劉勳嘗從畿求大棗</w:t>
      </w:r>
      <w:proofErr w:type="spellEnd"/>
      <w:r>
        <w:t>。</w:t>
      </w:r>
      <w:r>
        <w:rPr>
          <w:rFonts w:eastAsia="宋体" w:hint="eastAsia"/>
          <w:lang w:eastAsia="zh-CN"/>
        </w:rPr>
        <w:t>”</w:t>
      </w:r>
      <w:proofErr w:type="spellStart"/>
      <w:r>
        <w:t>即郭所謂大如雞卵者矣</w:t>
      </w:r>
      <w:proofErr w:type="spellEnd"/>
    </w:p>
    <w:p w14:paraId="75CC42A8" w14:textId="77777777" w:rsidR="00CC015B" w:rsidRDefault="00000000">
      <w:proofErr w:type="spellStart"/>
      <w:r>
        <w:t>又案</w:t>
      </w:r>
      <w:proofErr w:type="spellEnd"/>
      <w:r>
        <w:rPr>
          <w:rFonts w:eastAsia="宋体" w:hint="eastAsia"/>
          <w:lang w:eastAsia="zh-CN"/>
        </w:rPr>
        <w:t>《</w:t>
      </w:r>
      <w:proofErr w:type="spellStart"/>
      <w:r>
        <w:t>白帖</w:t>
      </w:r>
      <w:proofErr w:type="spellEnd"/>
      <w:r>
        <w:rPr>
          <w:rFonts w:eastAsia="宋体" w:hint="eastAsia"/>
          <w:lang w:eastAsia="zh-CN"/>
        </w:rPr>
        <w:t>》</w:t>
      </w:r>
      <w:r>
        <w:t>以</w:t>
      </w:r>
      <w:r>
        <w:rPr>
          <w:rFonts w:eastAsia="宋体" w:hint="eastAsia"/>
          <w:lang w:eastAsia="zh-CN"/>
        </w:rPr>
        <w:t>“</w:t>
      </w:r>
      <w:proofErr w:type="spellStart"/>
      <w:r>
        <w:t>洗犬</w:t>
      </w:r>
      <w:proofErr w:type="spellEnd"/>
      <w:r>
        <w:rPr>
          <w:rFonts w:eastAsia="宋体" w:hint="eastAsia"/>
          <w:lang w:eastAsia="zh-CN"/>
        </w:rPr>
        <w:t>”</w:t>
      </w:r>
      <w:proofErr w:type="gramStart"/>
      <w:r>
        <w:t>儷</w:t>
      </w:r>
      <w:proofErr w:type="gramEnd"/>
      <w:r>
        <w:rPr>
          <w:rFonts w:eastAsia="宋体" w:hint="eastAsia"/>
          <w:lang w:eastAsia="zh-CN"/>
        </w:rPr>
        <w:t>“</w:t>
      </w:r>
      <w:proofErr w:type="spellStart"/>
      <w:r>
        <w:t>遵羊</w:t>
      </w:r>
      <w:proofErr w:type="spellEnd"/>
      <w:r>
        <w:rPr>
          <w:rFonts w:eastAsia="宋体" w:hint="eastAsia"/>
          <w:lang w:eastAsia="zh-CN"/>
        </w:rPr>
        <w:t>”</w:t>
      </w:r>
      <w:r>
        <w:t>，</w:t>
      </w:r>
      <w:proofErr w:type="spellStart"/>
      <w:r>
        <w:t>又以</w:t>
      </w:r>
      <w:proofErr w:type="spellEnd"/>
      <w:r>
        <w:rPr>
          <w:rFonts w:eastAsia="宋体" w:hint="eastAsia"/>
          <w:lang w:eastAsia="zh-CN"/>
        </w:rPr>
        <w:t>“</w:t>
      </w:r>
      <w:proofErr w:type="spellStart"/>
      <w:r>
        <w:t>蹲鴟</w:t>
      </w:r>
      <w:proofErr w:type="spellEnd"/>
      <w:r>
        <w:rPr>
          <w:rFonts w:eastAsia="宋体" w:hint="eastAsia"/>
          <w:lang w:eastAsia="zh-CN"/>
        </w:rPr>
        <w:t>”</w:t>
      </w:r>
      <w:r>
        <w:t>對</w:t>
      </w:r>
      <w:r>
        <w:rPr>
          <w:rFonts w:eastAsia="宋体" w:hint="eastAsia"/>
          <w:lang w:eastAsia="zh-CN"/>
        </w:rPr>
        <w:t>“</w:t>
      </w:r>
      <w:proofErr w:type="spellStart"/>
      <w:r>
        <w:t>洗犬</w:t>
      </w:r>
      <w:proofErr w:type="spellEnd"/>
      <w:r>
        <w:rPr>
          <w:rFonts w:eastAsia="宋体" w:hint="eastAsia"/>
          <w:lang w:eastAsia="zh-CN"/>
        </w:rPr>
        <w:t>”</w:t>
      </w:r>
      <w:proofErr w:type="spellStart"/>
      <w:r>
        <w:t>犬、大形淆。</w:t>
      </w:r>
      <w:proofErr w:type="gramStart"/>
      <w:r>
        <w:t>可知唐本</w:t>
      </w:r>
      <w:proofErr w:type="spellEnd"/>
      <w:r>
        <w:rPr>
          <w:rFonts w:eastAsia="宋体" w:hint="eastAsia"/>
          <w:lang w:eastAsia="zh-CN"/>
        </w:rPr>
        <w:t>“</w:t>
      </w:r>
      <w:r>
        <w:t>大</w:t>
      </w:r>
      <w:r>
        <w:rPr>
          <w:rFonts w:eastAsia="宋体" w:hint="eastAsia"/>
          <w:lang w:eastAsia="zh-CN"/>
        </w:rPr>
        <w:t>”</w:t>
      </w:r>
      <w:proofErr w:type="spellStart"/>
      <w:proofErr w:type="gramEnd"/>
      <w:r>
        <w:t>亦作</w:t>
      </w:r>
      <w:proofErr w:type="spellEnd"/>
    </w:p>
    <w:p w14:paraId="38261C4B" w14:textId="77777777" w:rsidR="00CC015B" w:rsidRDefault="00000000">
      <w:r>
        <w:rPr>
          <w:rFonts w:eastAsia="宋体" w:hint="eastAsia"/>
          <w:lang w:eastAsia="zh-CN"/>
        </w:rPr>
        <w:t>“</w:t>
      </w:r>
      <w:r>
        <w:t>犬</w:t>
      </w:r>
      <w:r>
        <w:rPr>
          <w:rFonts w:eastAsia="宋体" w:hint="eastAsia"/>
          <w:lang w:eastAsia="zh-CN"/>
        </w:rPr>
        <w:t>”</w:t>
      </w:r>
      <w:r>
        <w:t>，</w:t>
      </w:r>
      <w:r>
        <w:rPr>
          <w:rFonts w:eastAsia="宋体" w:hint="eastAsia"/>
          <w:lang w:eastAsia="zh-CN"/>
        </w:rPr>
        <w:t>《</w:t>
      </w:r>
      <w:proofErr w:type="spellStart"/>
      <w:r>
        <w:t>釋文</w:t>
      </w:r>
      <w:proofErr w:type="spellEnd"/>
      <w:r>
        <w:rPr>
          <w:rFonts w:eastAsia="宋体" w:hint="eastAsia"/>
          <w:lang w:eastAsia="zh-CN"/>
        </w:rPr>
        <w:t>》</w:t>
      </w:r>
      <w:proofErr w:type="spellStart"/>
      <w:r>
        <w:t>不收，陸德明蓋未見此本也</w:t>
      </w:r>
      <w:proofErr w:type="spellEnd"/>
    </w:p>
    <w:p w14:paraId="29184D6D" w14:textId="77777777" w:rsidR="00CC015B" w:rsidRDefault="00000000">
      <w:proofErr w:type="spellStart"/>
      <w:r>
        <w:t>念孫案</w:t>
      </w:r>
      <w:proofErr w:type="spellEnd"/>
      <w:r>
        <w:rPr>
          <w:rFonts w:eastAsia="宋体" w:hint="eastAsia"/>
          <w:lang w:eastAsia="zh-CN"/>
        </w:rPr>
        <w:t>（</w:t>
      </w:r>
      <w:proofErr w:type="spellStart"/>
      <w:proofErr w:type="gramStart"/>
      <w:r>
        <w:t>郭</w:t>
      </w:r>
      <w:proofErr w:type="gramEnd"/>
      <w:r>
        <w:t>注</w:t>
      </w:r>
      <w:proofErr w:type="spellEnd"/>
      <w:r>
        <w:rPr>
          <w:rFonts w:eastAsia="宋体" w:hint="eastAsia"/>
          <w:lang w:eastAsia="zh-CN"/>
        </w:rPr>
        <w:t>）</w:t>
      </w:r>
      <w:proofErr w:type="spellStart"/>
      <w:r>
        <w:t>郭注云</w:t>
      </w:r>
      <w:proofErr w:type="spellEnd"/>
      <w:r>
        <w:rPr>
          <w:rFonts w:eastAsia="宋体" w:hint="eastAsia"/>
          <w:lang w:eastAsia="zh-CN"/>
        </w:rPr>
        <w:t>“</w:t>
      </w:r>
      <w:proofErr w:type="spellStart"/>
      <w:r>
        <w:t>大棗子如鷄卵</w:t>
      </w:r>
      <w:proofErr w:type="spellEnd"/>
      <w:r>
        <w:rPr>
          <w:rFonts w:eastAsia="宋体" w:hint="eastAsia"/>
          <w:lang w:eastAsia="zh-CN"/>
        </w:rPr>
        <w:t>”《</w:t>
      </w:r>
      <w:proofErr w:type="spellStart"/>
      <w:r>
        <w:t>釋文</w:t>
      </w:r>
      <w:proofErr w:type="spellEnd"/>
      <w:r>
        <w:rPr>
          <w:rFonts w:eastAsia="宋体" w:hint="eastAsia"/>
          <w:lang w:eastAsia="zh-CN"/>
        </w:rPr>
        <w:t>》</w:t>
      </w:r>
      <w:proofErr w:type="spellStart"/>
      <w:r>
        <w:t>又無作</w:t>
      </w:r>
      <w:proofErr w:type="spellEnd"/>
      <w:r>
        <w:rPr>
          <w:rFonts w:eastAsia="宋体" w:hint="eastAsia"/>
          <w:lang w:eastAsia="zh-CN"/>
        </w:rPr>
        <w:t>“</w:t>
      </w:r>
      <w:r>
        <w:t>犬</w:t>
      </w:r>
      <w:r>
        <w:rPr>
          <w:rFonts w:eastAsia="宋体" w:hint="eastAsia"/>
          <w:lang w:eastAsia="zh-CN"/>
        </w:rPr>
        <w:t>”</w:t>
      </w:r>
      <w:proofErr w:type="spellStart"/>
      <w:r>
        <w:t>之本則本作大棗明</w:t>
      </w:r>
      <w:proofErr w:type="spellEnd"/>
    </w:p>
    <w:p w14:paraId="245F22D2" w14:textId="77777777" w:rsidR="00CC015B" w:rsidRDefault="00000000">
      <w:r>
        <w:t>矣。</w:t>
      </w:r>
      <w:r>
        <w:rPr>
          <w:rFonts w:eastAsia="宋体" w:hint="eastAsia"/>
          <w:lang w:eastAsia="zh-CN"/>
        </w:rPr>
        <w:t>《</w:t>
      </w:r>
      <w:proofErr w:type="spellStart"/>
      <w:r>
        <w:t>初學記</w:t>
      </w:r>
      <w:proofErr w:type="spellEnd"/>
      <w:r>
        <w:rPr>
          <w:rFonts w:eastAsia="宋体" w:hint="eastAsia"/>
          <w:lang w:eastAsia="zh-CN"/>
        </w:rPr>
        <w:t>》</w:t>
      </w:r>
      <w:proofErr w:type="spellStart"/>
      <w:proofErr w:type="gramStart"/>
      <w:r>
        <w:t>引此亦作</w:t>
      </w:r>
      <w:proofErr w:type="spellEnd"/>
      <w:r>
        <w:rPr>
          <w:rFonts w:eastAsia="宋体" w:hint="eastAsia"/>
          <w:lang w:eastAsia="zh-CN"/>
        </w:rPr>
        <w:t>“</w:t>
      </w:r>
      <w:proofErr w:type="spellStart"/>
      <w:proofErr w:type="gramEnd"/>
      <w:r>
        <w:t>大棗</w:t>
      </w:r>
      <w:proofErr w:type="spellEnd"/>
      <w:r>
        <w:rPr>
          <w:rFonts w:eastAsia="宋体" w:hint="eastAsia"/>
          <w:lang w:eastAsia="zh-CN"/>
        </w:rPr>
        <w:t>”</w:t>
      </w:r>
      <w:r>
        <w:t>，</w:t>
      </w:r>
      <w:r>
        <w:rPr>
          <w:rFonts w:eastAsia="宋体" w:hint="eastAsia"/>
          <w:lang w:eastAsia="zh-CN"/>
        </w:rPr>
        <w:t>《</w:t>
      </w:r>
      <w:proofErr w:type="spellStart"/>
      <w:r>
        <w:t>白帖</w:t>
      </w:r>
      <w:proofErr w:type="spellEnd"/>
      <w:r>
        <w:rPr>
          <w:rFonts w:eastAsia="宋体" w:hint="eastAsia"/>
          <w:lang w:eastAsia="zh-CN"/>
        </w:rPr>
        <w:t>》</w:t>
      </w:r>
      <w:proofErr w:type="spellStart"/>
      <w:r>
        <w:t>以遵羊、蹲鴟對洗犬，乃用當時俗本，不足爲據</w:t>
      </w:r>
      <w:proofErr w:type="spellEnd"/>
    </w:p>
    <w:p w14:paraId="70C78C0E" w14:textId="77777777" w:rsidR="00CC015B" w:rsidRDefault="00000000">
      <w:proofErr w:type="spellStart"/>
      <w:r>
        <w:lastRenderedPageBreak/>
        <w:t>蹶曳者，今登萊人謂物之短尾者蹶洩音若厥雪棗形肥短故以爲名</w:t>
      </w:r>
      <w:proofErr w:type="spellEnd"/>
      <w:r>
        <w:t>。</w:t>
      </w:r>
      <w:r>
        <w:rPr>
          <w:rFonts w:eastAsia="宋体" w:hint="eastAsia"/>
          <w:lang w:eastAsia="zh-CN"/>
        </w:rPr>
        <w:t>《</w:t>
      </w:r>
      <w:proofErr w:type="spellStart"/>
      <w:r>
        <w:t>釋文</w:t>
      </w:r>
      <w:proofErr w:type="spellEnd"/>
      <w:proofErr w:type="gramStart"/>
      <w:r>
        <w:rPr>
          <w:rFonts w:eastAsia="宋体" w:hint="eastAsia"/>
          <w:lang w:eastAsia="zh-CN"/>
        </w:rPr>
        <w:t>》“</w:t>
      </w:r>
      <w:proofErr w:type="gramEnd"/>
      <w:r>
        <w:t>蹶</w:t>
      </w:r>
    </w:p>
    <w:p w14:paraId="3254F703" w14:textId="77777777" w:rsidR="00CC015B" w:rsidRDefault="00000000">
      <w:proofErr w:type="spellStart"/>
      <w:r>
        <w:t>居衛反。洩，息列反</w:t>
      </w:r>
      <w:proofErr w:type="spellEnd"/>
      <w:proofErr w:type="gramStart"/>
      <w:r>
        <w:t>。</w:t>
      </w:r>
      <w:r>
        <w:rPr>
          <w:rFonts w:eastAsia="宋体" w:hint="eastAsia"/>
          <w:lang w:eastAsia="zh-CN"/>
        </w:rPr>
        <w:t>”《</w:t>
      </w:r>
      <w:proofErr w:type="spellStart"/>
      <w:proofErr w:type="gramEnd"/>
      <w:r>
        <w:t>初學記</w:t>
      </w:r>
      <w:proofErr w:type="spellEnd"/>
      <w:r>
        <w:rPr>
          <w:rFonts w:eastAsia="宋体" w:hint="eastAsia"/>
          <w:lang w:eastAsia="zh-CN"/>
        </w:rPr>
        <w:t>》</w:t>
      </w:r>
      <w:r>
        <w:t>引</w:t>
      </w:r>
      <w:r>
        <w:rPr>
          <w:rFonts w:eastAsia="宋体" w:hint="eastAsia"/>
          <w:lang w:eastAsia="zh-CN"/>
        </w:rPr>
        <w:t>《</w:t>
      </w:r>
      <w:proofErr w:type="spellStart"/>
      <w:r>
        <w:t>廣志</w:t>
      </w:r>
      <w:proofErr w:type="spellEnd"/>
      <w:r>
        <w:rPr>
          <w:rFonts w:eastAsia="宋体" w:hint="eastAsia"/>
          <w:lang w:eastAsia="zh-CN"/>
        </w:rPr>
        <w:t>》</w:t>
      </w:r>
      <w:r>
        <w:t>云：</w:t>
      </w:r>
      <w:r>
        <w:rPr>
          <w:rFonts w:eastAsia="宋体" w:hint="eastAsia"/>
          <w:lang w:eastAsia="zh-CN"/>
        </w:rPr>
        <w:t>“</w:t>
      </w:r>
      <w:proofErr w:type="spellStart"/>
      <w:r>
        <w:t>有桂棗、夕棗之名</w:t>
      </w:r>
      <w:proofErr w:type="spellEnd"/>
      <w:r>
        <w:t>。</w:t>
      </w:r>
      <w:r>
        <w:rPr>
          <w:rFonts w:eastAsia="宋体" w:hint="eastAsia"/>
          <w:lang w:eastAsia="zh-CN"/>
        </w:rPr>
        <w:t>”</w:t>
      </w:r>
      <w:proofErr w:type="spellStart"/>
      <w:r>
        <w:t>然則桂、蹶聲同，夕</w:t>
      </w:r>
      <w:proofErr w:type="spellEnd"/>
    </w:p>
    <w:p w14:paraId="009506BC" w14:textId="77777777" w:rsidR="00CC015B" w:rsidRDefault="00000000">
      <w:proofErr w:type="spellStart"/>
      <w:r>
        <w:t>洩聲轉，疑桂夕即蹶洩矣</w:t>
      </w:r>
      <w:proofErr w:type="spellEnd"/>
    </w:p>
    <w:p w14:paraId="70300933" w14:textId="77777777" w:rsidR="00CC015B" w:rsidRDefault="00000000">
      <w:proofErr w:type="spellStart"/>
      <w:r>
        <w:t>念孫案：蹶洩以二字爲名，桂與夕以一字爲名，不得單以一字爲轉聲。蹶於古音屬</w:t>
      </w:r>
      <w:proofErr w:type="spellEnd"/>
    </w:p>
    <w:p w14:paraId="7DDDDE7D" w14:textId="77777777" w:rsidR="00CC015B" w:rsidRDefault="00000000">
      <w:proofErr w:type="spellStart"/>
      <w:r>
        <w:t>祭部，桂於古音屬寘部，亦不得言桂、蹶聲同。謂棗形肥短者爲蹶泄，亦不知何據</w:t>
      </w:r>
      <w:proofErr w:type="spellEnd"/>
    </w:p>
    <w:p w14:paraId="43AD5B9E" w14:textId="77777777" w:rsidR="00CC015B" w:rsidRDefault="00000000">
      <w:pPr>
        <w:rPr>
          <w:lang w:eastAsia="zh-CN"/>
        </w:rPr>
      </w:pPr>
      <w:r>
        <w:rPr>
          <w:lang w:eastAsia="zh-CN"/>
        </w:rPr>
        <w:t>【第</w:t>
      </w:r>
      <w:r>
        <w:rPr>
          <w:lang w:eastAsia="zh-CN"/>
        </w:rPr>
        <w:t>157</w:t>
      </w:r>
      <w:r>
        <w:rPr>
          <w:lang w:eastAsia="zh-CN"/>
        </w:rPr>
        <w:t>页】</w:t>
      </w:r>
    </w:p>
    <w:p w14:paraId="6CA0A020" w14:textId="77777777" w:rsidR="00CC015B" w:rsidRDefault="00000000">
      <w:pPr>
        <w:rPr>
          <w:lang w:eastAsia="zh-CN"/>
        </w:rPr>
      </w:pPr>
      <w:r>
        <w:rPr>
          <w:lang w:eastAsia="zh-CN"/>
        </w:rPr>
        <w:t>終，牛</w:t>
      </w:r>
      <w:proofErr w:type="gramStart"/>
      <w:r>
        <w:rPr>
          <w:lang w:eastAsia="zh-CN"/>
        </w:rPr>
        <w:t>棘</w:t>
      </w:r>
      <w:proofErr w:type="gramEnd"/>
      <w:r>
        <w:rPr>
          <w:lang w:eastAsia="zh-CN"/>
        </w:rPr>
        <w:t>。</w:t>
      </w:r>
    </w:p>
    <w:p w14:paraId="692BE2C2" w14:textId="77777777" w:rsidR="00CC015B" w:rsidRDefault="00000000">
      <w:pPr>
        <w:rPr>
          <w:lang w:eastAsia="zh-CN"/>
        </w:rPr>
      </w:pPr>
      <w:r>
        <w:rPr>
          <w:rFonts w:eastAsia="宋体" w:hint="eastAsia"/>
          <w:lang w:eastAsia="zh-CN"/>
        </w:rPr>
        <w:t>《</w:t>
      </w:r>
      <w:r>
        <w:rPr>
          <w:lang w:eastAsia="zh-CN"/>
        </w:rPr>
        <w:t>士喪禮</w:t>
      </w:r>
      <w:r>
        <w:rPr>
          <w:rFonts w:eastAsia="宋体" w:hint="eastAsia"/>
          <w:lang w:eastAsia="zh-CN"/>
        </w:rPr>
        <w:t>》</w:t>
      </w:r>
      <w:r>
        <w:rPr>
          <w:lang w:eastAsia="zh-CN"/>
        </w:rPr>
        <w:t>云：</w:t>
      </w:r>
      <w:r>
        <w:rPr>
          <w:rFonts w:eastAsia="宋体" w:hint="eastAsia"/>
          <w:lang w:eastAsia="zh-CN"/>
        </w:rPr>
        <w:t>“</w:t>
      </w:r>
      <w:r>
        <w:rPr>
          <w:lang w:eastAsia="zh-CN"/>
        </w:rPr>
        <w:t>決用正，王</w:t>
      </w:r>
      <w:proofErr w:type="gramStart"/>
      <w:r>
        <w:rPr>
          <w:lang w:eastAsia="zh-CN"/>
        </w:rPr>
        <w:t>棘</w:t>
      </w:r>
      <w:proofErr w:type="gramEnd"/>
      <w:r>
        <w:rPr>
          <w:lang w:eastAsia="zh-CN"/>
        </w:rPr>
        <w:t>若檡</w:t>
      </w:r>
      <w:proofErr w:type="gramStart"/>
      <w:r>
        <w:rPr>
          <w:lang w:eastAsia="zh-CN"/>
        </w:rPr>
        <w:t>棘</w:t>
      </w:r>
      <w:proofErr w:type="gramEnd"/>
      <w:r>
        <w:rPr>
          <w:lang w:eastAsia="zh-CN"/>
        </w:rPr>
        <w:t>。</w:t>
      </w:r>
      <w:r>
        <w:rPr>
          <w:rFonts w:eastAsia="宋体" w:hint="eastAsia"/>
          <w:lang w:eastAsia="zh-CN"/>
        </w:rPr>
        <w:t>”</w:t>
      </w:r>
      <w:r>
        <w:rPr>
          <w:lang w:eastAsia="zh-CN"/>
        </w:rPr>
        <w:t>鄭注：</w:t>
      </w:r>
      <w:r>
        <w:rPr>
          <w:rFonts w:eastAsia="宋体" w:hint="eastAsia"/>
          <w:lang w:eastAsia="zh-CN"/>
        </w:rPr>
        <w:t>“</w:t>
      </w:r>
      <w:r>
        <w:rPr>
          <w:lang w:eastAsia="zh-CN"/>
        </w:rPr>
        <w:t>王</w:t>
      </w:r>
      <w:proofErr w:type="gramStart"/>
      <w:r>
        <w:rPr>
          <w:lang w:eastAsia="zh-CN"/>
        </w:rPr>
        <w:t>棘</w:t>
      </w:r>
      <w:proofErr w:type="gramEnd"/>
      <w:r>
        <w:rPr>
          <w:lang w:eastAsia="zh-CN"/>
        </w:rPr>
        <w:t>與檡</w:t>
      </w:r>
      <w:proofErr w:type="gramStart"/>
      <w:r>
        <w:rPr>
          <w:lang w:eastAsia="zh-CN"/>
        </w:rPr>
        <w:t>棘</w:t>
      </w:r>
      <w:proofErr w:type="gramEnd"/>
      <w:r>
        <w:rPr>
          <w:lang w:eastAsia="zh-CN"/>
        </w:rPr>
        <w:t>，善理</w:t>
      </w:r>
      <w:proofErr w:type="gramStart"/>
      <w:r>
        <w:rPr>
          <w:lang w:eastAsia="zh-CN"/>
        </w:rPr>
        <w:t>堅刃</w:t>
      </w:r>
      <w:proofErr w:type="gramEnd"/>
      <w:r>
        <w:rPr>
          <w:lang w:eastAsia="zh-CN"/>
        </w:rPr>
        <w:t>者皆可以爲決</w:t>
      </w:r>
    </w:p>
    <w:p w14:paraId="53A7257C" w14:textId="77777777" w:rsidR="00CC015B" w:rsidRDefault="00000000">
      <w:proofErr w:type="spellStart"/>
      <w:r>
        <w:t>世俗謂王</w:t>
      </w:r>
      <w:proofErr w:type="gramStart"/>
      <w:r>
        <w:t>棘</w:t>
      </w:r>
      <w:proofErr w:type="gramEnd"/>
      <w:r>
        <w:t>矺鼠</w:t>
      </w:r>
      <w:proofErr w:type="spellEnd"/>
      <w:r>
        <w:t>。</w:t>
      </w:r>
      <w:r>
        <w:rPr>
          <w:rFonts w:eastAsia="宋体" w:hint="eastAsia"/>
          <w:lang w:eastAsia="zh-CN"/>
        </w:rPr>
        <w:t>”</w:t>
      </w:r>
      <w:proofErr w:type="spellStart"/>
      <w:r>
        <w:t>釋文矺，</w:t>
      </w:r>
      <w:proofErr w:type="gramStart"/>
      <w:r>
        <w:t>劉</w:t>
      </w:r>
      <w:proofErr w:type="gramEnd"/>
      <w:r>
        <w:t>音託</w:t>
      </w:r>
      <w:proofErr w:type="spellEnd"/>
      <w:r>
        <w:t>。</w:t>
      </w:r>
      <w:r>
        <w:rPr>
          <w:rFonts w:eastAsia="宋体" w:hint="eastAsia"/>
          <w:lang w:eastAsia="zh-CN"/>
        </w:rPr>
        <w:t>《</w:t>
      </w:r>
      <w:proofErr w:type="spellStart"/>
      <w:r>
        <w:t>夏官。繕人</w:t>
      </w:r>
      <w:proofErr w:type="spellEnd"/>
      <w:r>
        <w:rPr>
          <w:rFonts w:eastAsia="宋体" w:hint="eastAsia"/>
          <w:lang w:eastAsia="zh-CN"/>
        </w:rPr>
        <w:t>》</w:t>
      </w:r>
      <w:proofErr w:type="spellStart"/>
      <w:proofErr w:type="gramStart"/>
      <w:r>
        <w:t>注亦引</w:t>
      </w:r>
      <w:proofErr w:type="spellEnd"/>
      <w:proofErr w:type="gramEnd"/>
      <w:r>
        <w:rPr>
          <w:rFonts w:eastAsia="宋体" w:hint="eastAsia"/>
          <w:lang w:eastAsia="zh-CN"/>
        </w:rPr>
        <w:t>“</w:t>
      </w:r>
      <w:proofErr w:type="spellStart"/>
      <w:r>
        <w:t>檡棘</w:t>
      </w:r>
      <w:proofErr w:type="spellEnd"/>
      <w:r>
        <w:rPr>
          <w:rFonts w:eastAsia="宋体" w:hint="eastAsia"/>
          <w:lang w:eastAsia="zh-CN"/>
        </w:rPr>
        <w:t>”</w:t>
      </w:r>
      <w:r>
        <w:t>，</w:t>
      </w:r>
      <w:proofErr w:type="spellStart"/>
      <w:r>
        <w:t>然則矺、檡音同，其矺鼠則</w:t>
      </w:r>
      <w:proofErr w:type="spellEnd"/>
    </w:p>
    <w:p w14:paraId="4E55ED4C" w14:textId="77777777" w:rsidR="00CC015B" w:rsidRDefault="00000000">
      <w:proofErr w:type="spellStart"/>
      <w:r>
        <w:t>不知何語也</w:t>
      </w:r>
      <w:proofErr w:type="spellEnd"/>
      <w:r>
        <w:t>。</w:t>
      </w:r>
    </w:p>
    <w:p w14:paraId="517D61FD" w14:textId="77777777" w:rsidR="00CC015B" w:rsidRDefault="00000000">
      <w:proofErr w:type="spellStart"/>
      <w:r>
        <w:t>念孫案：矺鼠乃王棘，非檡棘也，不得以矺鼠爲檡棘</w:t>
      </w:r>
      <w:proofErr w:type="spellEnd"/>
    </w:p>
    <w:p w14:paraId="5224F788" w14:textId="77777777" w:rsidR="00CC015B" w:rsidRDefault="00000000">
      <w:proofErr w:type="spellStart"/>
      <w:r>
        <w:t>木自獘，柛。立死，椔。蔽者，翳</w:t>
      </w:r>
      <w:proofErr w:type="spellEnd"/>
    </w:p>
    <w:p w14:paraId="6F390754" w14:textId="77777777" w:rsidR="00CC015B" w:rsidRDefault="00000000">
      <w:proofErr w:type="spellStart"/>
      <w:r>
        <w:t>柛猶伸也，人欠伸則體弛懈如顛仆也</w:t>
      </w:r>
      <w:proofErr w:type="spellEnd"/>
    </w:p>
    <w:p w14:paraId="79DB0312" w14:textId="77777777" w:rsidR="00CC015B" w:rsidRDefault="00000000">
      <w:pPr>
        <w:rPr>
          <w:lang w:eastAsia="zh-CN"/>
        </w:rPr>
      </w:pPr>
      <w:r>
        <w:rPr>
          <w:lang w:eastAsia="zh-CN"/>
        </w:rPr>
        <w:t>念孙案：</w:t>
      </w:r>
      <w:r>
        <w:rPr>
          <w:rFonts w:eastAsia="宋体" w:hint="eastAsia"/>
          <w:lang w:eastAsia="zh-CN"/>
        </w:rPr>
        <w:t>“</w:t>
      </w:r>
      <w:proofErr w:type="gramStart"/>
      <w:r>
        <w:rPr>
          <w:lang w:eastAsia="zh-CN"/>
        </w:rPr>
        <w:t>柛</w:t>
      </w:r>
      <w:proofErr w:type="gramEnd"/>
      <w:r>
        <w:rPr>
          <w:lang w:eastAsia="zh-CN"/>
        </w:rPr>
        <w:t>猶伸也</w:t>
      </w:r>
      <w:r>
        <w:rPr>
          <w:rFonts w:eastAsia="宋体" w:hint="eastAsia"/>
          <w:lang w:eastAsia="zh-CN"/>
        </w:rPr>
        <w:t>”</w:t>
      </w:r>
      <w:r>
        <w:rPr>
          <w:lang w:eastAsia="zh-CN"/>
        </w:rPr>
        <w:t>云云，迂曲而不可通</w:t>
      </w:r>
    </w:p>
    <w:p w14:paraId="6211B68F" w14:textId="77777777" w:rsidR="00CC015B" w:rsidRDefault="00000000">
      <w:proofErr w:type="spellStart"/>
      <w:r>
        <w:t>小枝上繚爲喬，無枝爲檄，木族生爲灌</w:t>
      </w:r>
      <w:proofErr w:type="spellEnd"/>
    </w:p>
    <w:p w14:paraId="5C9570E0" w14:textId="77777777" w:rsidR="00CC015B" w:rsidRDefault="00000000">
      <w:proofErr w:type="spellStart"/>
      <w:r>
        <w:t>檄者猶言弋也。弌，橜也。樹無旁枝，檄擢直上，即上梢梢擢也</w:t>
      </w:r>
      <w:proofErr w:type="spellEnd"/>
    </w:p>
    <w:p w14:paraId="6C1834E9" w14:textId="77777777" w:rsidR="00CC015B" w:rsidRDefault="00000000">
      <w:pPr>
        <w:rPr>
          <w:rFonts w:eastAsia="宋体"/>
          <w:lang w:eastAsia="zh-CN"/>
        </w:rPr>
      </w:pPr>
      <w:proofErr w:type="spellStart"/>
      <w:r>
        <w:t>念孫案：</w:t>
      </w:r>
      <w:proofErr w:type="gramStart"/>
      <w:r>
        <w:t>檄</w:t>
      </w:r>
      <w:proofErr w:type="gramEnd"/>
      <w:r>
        <w:t>於古音屬藥部，弋於古音屬職部，不得言</w:t>
      </w:r>
      <w:proofErr w:type="spellEnd"/>
      <w:r>
        <w:rPr>
          <w:rFonts w:eastAsia="宋体" w:hint="eastAsia"/>
          <w:lang w:eastAsia="zh-CN"/>
        </w:rPr>
        <w:t>“</w:t>
      </w:r>
      <w:proofErr w:type="spellStart"/>
      <w:r>
        <w:t>檄者猶言弋</w:t>
      </w:r>
      <w:proofErr w:type="spellEnd"/>
      <w:r>
        <w:rPr>
          <w:rFonts w:eastAsia="宋体" w:hint="eastAsia"/>
          <w:lang w:eastAsia="zh-CN"/>
        </w:rPr>
        <w:t>”</w:t>
      </w:r>
    </w:p>
    <w:p w14:paraId="77B2D24A" w14:textId="77777777" w:rsidR="00CC015B" w:rsidRDefault="00000000">
      <w:pPr>
        <w:rPr>
          <w:rFonts w:eastAsia="宋体"/>
          <w:lang w:eastAsia="zh-CN"/>
        </w:rPr>
      </w:pPr>
      <w:r>
        <w:rPr>
          <w:rFonts w:eastAsia="宋体" w:hint="eastAsia"/>
          <w:lang w:eastAsia="zh-CN"/>
        </w:rPr>
        <w:t>《</w:t>
      </w:r>
      <w:proofErr w:type="spellStart"/>
      <w:r>
        <w:t>釋蟲</w:t>
      </w:r>
      <w:proofErr w:type="spellEnd"/>
      <w:r>
        <w:rPr>
          <w:rFonts w:eastAsia="宋体" w:hint="eastAsia"/>
          <w:lang w:eastAsia="zh-CN"/>
        </w:rPr>
        <w:t>》【</w:t>
      </w:r>
      <w:proofErr w:type="spellStart"/>
      <w:r>
        <w:t>第十五</w:t>
      </w:r>
      <w:proofErr w:type="spellEnd"/>
      <w:r>
        <w:rPr>
          <w:rFonts w:eastAsia="宋体" w:hint="eastAsia"/>
          <w:lang w:eastAsia="zh-CN"/>
        </w:rPr>
        <w:t>】</w:t>
      </w:r>
    </w:p>
    <w:p w14:paraId="223A66A2" w14:textId="77777777" w:rsidR="00CC015B" w:rsidRDefault="00000000">
      <w:proofErr w:type="spellStart"/>
      <w:r>
        <w:t>螜，天螻</w:t>
      </w:r>
      <w:proofErr w:type="spellEnd"/>
      <w:r>
        <w:t>。</w:t>
      </w:r>
    </w:p>
    <w:p w14:paraId="3580112B" w14:textId="77777777" w:rsidR="00CC015B" w:rsidRDefault="00000000">
      <w:pPr>
        <w:rPr>
          <w:lang w:eastAsia="zh-CN"/>
        </w:rPr>
      </w:pPr>
      <w:r>
        <w:rPr>
          <w:rFonts w:eastAsia="宋体" w:hint="eastAsia"/>
          <w:lang w:eastAsia="zh-CN"/>
        </w:rPr>
        <w:t>《</w:t>
      </w:r>
      <w:proofErr w:type="spellStart"/>
      <w:r>
        <w:t>説文</w:t>
      </w:r>
      <w:proofErr w:type="spellEnd"/>
      <w:r>
        <w:rPr>
          <w:rFonts w:eastAsia="宋体" w:hint="eastAsia"/>
          <w:lang w:eastAsia="zh-CN"/>
        </w:rPr>
        <w:t>》</w:t>
      </w:r>
      <w:r>
        <w:t>：</w:t>
      </w:r>
      <w:r>
        <w:rPr>
          <w:rFonts w:eastAsia="宋体" w:hint="eastAsia"/>
          <w:lang w:eastAsia="zh-CN"/>
        </w:rPr>
        <w:t>“</w:t>
      </w:r>
      <w:proofErr w:type="spellStart"/>
      <w:r>
        <w:t>螻，螻</w:t>
      </w:r>
      <w:proofErr w:type="gramStart"/>
      <w:r>
        <w:t>蛄</w:t>
      </w:r>
      <w:proofErr w:type="gramEnd"/>
      <w:r>
        <w:t>也</w:t>
      </w:r>
      <w:proofErr w:type="spellEnd"/>
      <w:r>
        <w:t>。</w:t>
      </w:r>
      <w:r>
        <w:rPr>
          <w:rFonts w:eastAsia="宋体" w:hint="eastAsia"/>
          <w:lang w:eastAsia="zh-CN"/>
        </w:rPr>
        <w:t>”“</w:t>
      </w:r>
      <w:proofErr w:type="spellStart"/>
      <w:r>
        <w:t>一曰螜，天螻</w:t>
      </w:r>
      <w:proofErr w:type="spellEnd"/>
      <w:r>
        <w:t>。</w:t>
      </w:r>
      <w:r>
        <w:rPr>
          <w:rFonts w:eastAsia="宋体" w:hint="eastAsia"/>
          <w:lang w:eastAsia="zh-CN"/>
        </w:rPr>
        <w:t>”</w:t>
      </w:r>
      <w:r>
        <w:t>本</w:t>
      </w:r>
      <w:r>
        <w:rPr>
          <w:rFonts w:eastAsia="宋体" w:hint="eastAsia"/>
          <w:lang w:eastAsia="zh-CN"/>
        </w:rPr>
        <w:t>《</w:t>
      </w:r>
      <w:proofErr w:type="spellStart"/>
      <w:r>
        <w:t>夏小正</w:t>
      </w:r>
      <w:proofErr w:type="spellEnd"/>
      <w:r>
        <w:rPr>
          <w:rFonts w:eastAsia="宋体" w:hint="eastAsia"/>
          <w:lang w:eastAsia="zh-CN"/>
        </w:rPr>
        <w:t>》</w:t>
      </w:r>
      <w:proofErr w:type="spellStart"/>
      <w:r>
        <w:t>文。又云</w:t>
      </w:r>
      <w:proofErr w:type="spellEnd"/>
      <w:r>
        <w:t>：</w:t>
      </w:r>
      <w:r>
        <w:rPr>
          <w:rFonts w:eastAsia="宋体" w:hint="eastAsia"/>
          <w:lang w:eastAsia="zh-CN"/>
        </w:rPr>
        <w:t>“</w:t>
      </w:r>
      <w:proofErr w:type="spellStart"/>
      <w:proofErr w:type="gramStart"/>
      <w:r>
        <w:t>蠡</w:t>
      </w:r>
      <w:proofErr w:type="gramEnd"/>
      <w:r>
        <w:t>，螻</w:t>
      </w:r>
      <w:proofErr w:type="gramStart"/>
      <w:r>
        <w:t>蛄</w:t>
      </w:r>
      <w:proofErr w:type="gramEnd"/>
      <w:r>
        <w:t>也</w:t>
      </w:r>
      <w:proofErr w:type="spellEnd"/>
      <w:r>
        <w:t>。</w:t>
      </w:r>
      <w:r>
        <w:rPr>
          <w:rFonts w:eastAsia="宋体" w:hint="eastAsia"/>
          <w:lang w:eastAsia="zh-CN"/>
        </w:rPr>
        <w:t>”</w:t>
      </w:r>
      <w:r>
        <w:rPr>
          <w:lang w:eastAsia="zh-CN"/>
        </w:rPr>
        <w:t>是蠹</w:t>
      </w:r>
    </w:p>
    <w:p w14:paraId="0D1F80EE" w14:textId="77777777" w:rsidR="00CC015B" w:rsidRDefault="00000000">
      <w:pPr>
        <w:rPr>
          <w:lang w:eastAsia="zh-CN"/>
        </w:rPr>
      </w:pPr>
      <w:r>
        <w:rPr>
          <w:lang w:eastAsia="zh-CN"/>
        </w:rPr>
        <w:t>【第</w:t>
      </w:r>
      <w:r>
        <w:rPr>
          <w:lang w:eastAsia="zh-CN"/>
        </w:rPr>
        <w:t>158</w:t>
      </w:r>
      <w:r>
        <w:rPr>
          <w:lang w:eastAsia="zh-CN"/>
        </w:rPr>
        <w:t>页】</w:t>
      </w:r>
    </w:p>
    <w:p w14:paraId="0CA1E9EE" w14:textId="77777777" w:rsidR="00CC015B" w:rsidRDefault="00000000">
      <w:r>
        <w:rPr>
          <w:lang w:eastAsia="zh-CN"/>
        </w:rPr>
        <w:lastRenderedPageBreak/>
        <w:t>與螜同物。</w:t>
      </w:r>
      <w:r>
        <w:rPr>
          <w:rFonts w:eastAsia="宋体" w:hint="eastAsia"/>
          <w:lang w:eastAsia="zh-CN"/>
        </w:rPr>
        <w:t>《</w:t>
      </w:r>
      <w:r>
        <w:rPr>
          <w:lang w:eastAsia="zh-CN"/>
        </w:rPr>
        <w:t>方言</w:t>
      </w:r>
      <w:r>
        <w:rPr>
          <w:rFonts w:eastAsia="宋体" w:hint="eastAsia"/>
          <w:lang w:eastAsia="zh-CN"/>
        </w:rPr>
        <w:t>》</w:t>
      </w:r>
      <w:r>
        <w:rPr>
          <w:lang w:eastAsia="zh-CN"/>
        </w:rPr>
        <w:t>云</w:t>
      </w:r>
      <w:r>
        <w:rPr>
          <w:rFonts w:eastAsia="宋体" w:hint="eastAsia"/>
          <w:lang w:eastAsia="zh-CN"/>
        </w:rPr>
        <w:t>“</w:t>
      </w:r>
      <w:proofErr w:type="gramStart"/>
      <w:r>
        <w:rPr>
          <w:lang w:eastAsia="zh-CN"/>
        </w:rPr>
        <w:t>蛄</w:t>
      </w:r>
      <w:proofErr w:type="gramEnd"/>
      <w:r>
        <w:rPr>
          <w:lang w:eastAsia="zh-CN"/>
        </w:rPr>
        <w:t>詣謂之杜蛒，螻螲謂之螻</w:t>
      </w:r>
      <w:proofErr w:type="gramStart"/>
      <w:r>
        <w:rPr>
          <w:lang w:eastAsia="zh-CN"/>
        </w:rPr>
        <w:t>蛄</w:t>
      </w:r>
      <w:proofErr w:type="gramEnd"/>
      <w:r>
        <w:rPr>
          <w:lang w:eastAsia="zh-CN"/>
        </w:rPr>
        <w:t>，或謂之</w:t>
      </w:r>
      <w:proofErr w:type="gramStart"/>
      <w:r>
        <w:rPr>
          <w:lang w:eastAsia="zh-CN"/>
        </w:rPr>
        <w:t>蟓蛉</w:t>
      </w:r>
      <w:proofErr w:type="gramEnd"/>
      <w:r>
        <w:rPr>
          <w:lang w:eastAsia="zh-CN"/>
        </w:rPr>
        <w:t>。</w:t>
      </w:r>
      <w:proofErr w:type="spellStart"/>
      <w:r>
        <w:t>蓋南楚謂之杜狗，或</w:t>
      </w:r>
      <w:proofErr w:type="spellEnd"/>
    </w:p>
    <w:p w14:paraId="3A97FD2B" w14:textId="77777777" w:rsidR="00CC015B" w:rsidRDefault="00000000">
      <w:proofErr w:type="spellStart"/>
      <w:r>
        <w:t>謂之</w:t>
      </w:r>
      <w:proofErr w:type="gramStart"/>
      <w:r>
        <w:t>蛞</w:t>
      </w:r>
      <w:proofErr w:type="gramEnd"/>
      <w:r>
        <w:t>螻</w:t>
      </w:r>
      <w:proofErr w:type="spellEnd"/>
      <w:r>
        <w:t>。</w:t>
      </w:r>
      <w:r>
        <w:rPr>
          <w:rFonts w:eastAsia="宋体" w:hint="eastAsia"/>
          <w:lang w:eastAsia="zh-CN"/>
        </w:rPr>
        <w:t>”</w:t>
      </w:r>
      <w:proofErr w:type="spellStart"/>
      <w:r>
        <w:t>蓋此類皆方言語異。蛞、狗、蛒俱聲相轉</w:t>
      </w:r>
      <w:proofErr w:type="spellEnd"/>
    </w:p>
    <w:p w14:paraId="73D82CD1" w14:textId="77777777" w:rsidR="00CC015B" w:rsidRDefault="00000000">
      <w:proofErr w:type="spellStart"/>
      <w:r>
        <w:t>念孫案杜蛒或謂</w:t>
      </w:r>
      <w:proofErr w:type="gramStart"/>
      <w:r>
        <w:t>之杜狗</w:t>
      </w:r>
      <w:proofErr w:type="spellEnd"/>
      <w:proofErr w:type="gramEnd"/>
      <w:r>
        <w:t>，</w:t>
      </w:r>
      <w:r>
        <w:rPr>
          <w:rFonts w:eastAsia="宋体" w:hint="eastAsia"/>
          <w:lang w:eastAsia="zh-CN"/>
        </w:rPr>
        <w:t>“</w:t>
      </w:r>
      <w:r>
        <w:t>蛒</w:t>
      </w:r>
      <w:r>
        <w:rPr>
          <w:rFonts w:eastAsia="宋体" w:hint="eastAsia"/>
          <w:lang w:eastAsia="zh-CN"/>
        </w:rPr>
        <w:t>”</w:t>
      </w:r>
      <w:r>
        <w:t>、</w:t>
      </w:r>
      <w:r>
        <w:rPr>
          <w:rFonts w:eastAsia="宋体" w:hint="eastAsia"/>
          <w:lang w:eastAsia="zh-CN"/>
        </w:rPr>
        <w:t>“</w:t>
      </w:r>
      <w:r>
        <w:t>狗</w:t>
      </w:r>
      <w:r>
        <w:rPr>
          <w:rFonts w:eastAsia="宋体" w:hint="eastAsia"/>
          <w:lang w:eastAsia="zh-CN"/>
        </w:rPr>
        <w:t>”</w:t>
      </w:r>
      <w:proofErr w:type="spellStart"/>
      <w:r>
        <w:t>二字皆在</w:t>
      </w:r>
      <w:proofErr w:type="spellEnd"/>
      <w:r>
        <w:rPr>
          <w:rFonts w:eastAsia="宋体" w:hint="eastAsia"/>
          <w:lang w:eastAsia="zh-CN"/>
        </w:rPr>
        <w:t>“</w:t>
      </w:r>
      <w:r>
        <w:t>杜</w:t>
      </w:r>
      <w:r>
        <w:rPr>
          <w:rFonts w:eastAsia="宋体" w:hint="eastAsia"/>
          <w:lang w:eastAsia="zh-CN"/>
        </w:rPr>
        <w:t>”</w:t>
      </w:r>
      <w:proofErr w:type="spellStart"/>
      <w:r>
        <w:t>字之下，故杜蛒可轉爲杜狗。若</w:t>
      </w:r>
      <w:proofErr w:type="spellEnd"/>
    </w:p>
    <w:p w14:paraId="473C31BB" w14:textId="77777777" w:rsidR="00CC015B" w:rsidRDefault="00000000">
      <w:r>
        <w:rPr>
          <w:rFonts w:eastAsia="宋体" w:hint="eastAsia"/>
          <w:lang w:eastAsia="zh-CN"/>
        </w:rPr>
        <w:t>“</w:t>
      </w:r>
      <w:proofErr w:type="spellStart"/>
      <w:r>
        <w:t>蛞螻</w:t>
      </w:r>
      <w:proofErr w:type="spellEnd"/>
      <w:r>
        <w:rPr>
          <w:rFonts w:eastAsia="宋体" w:hint="eastAsia"/>
          <w:lang w:eastAsia="zh-CN"/>
        </w:rPr>
        <w:t>”</w:t>
      </w:r>
      <w:r>
        <w:t>之</w:t>
      </w:r>
      <w:r>
        <w:rPr>
          <w:rFonts w:eastAsia="宋体" w:hint="eastAsia"/>
          <w:lang w:eastAsia="zh-CN"/>
        </w:rPr>
        <w:t>“</w:t>
      </w:r>
      <w:r>
        <w:t>蛞</w:t>
      </w:r>
      <w:r>
        <w:rPr>
          <w:rFonts w:eastAsia="宋体" w:hint="eastAsia"/>
          <w:lang w:eastAsia="zh-CN"/>
        </w:rPr>
        <w:t>”</w:t>
      </w:r>
      <w:proofErr w:type="spellStart"/>
      <w:r>
        <w:t>在上一字，則不得與杜蛒、</w:t>
      </w:r>
      <w:proofErr w:type="gramStart"/>
      <w:r>
        <w:t>杜狗相</w:t>
      </w:r>
      <w:proofErr w:type="gramEnd"/>
      <w:r>
        <w:t>轉矣</w:t>
      </w:r>
      <w:proofErr w:type="spellEnd"/>
    </w:p>
    <w:p w14:paraId="6B4CAAAC" w14:textId="77777777" w:rsidR="00CC015B" w:rsidRDefault="00000000">
      <w:proofErr w:type="spellStart"/>
      <w:r>
        <w:t>螾街，入耳</w:t>
      </w:r>
      <w:proofErr w:type="spellEnd"/>
      <w:r>
        <w:t>。</w:t>
      </w:r>
    </w:p>
    <w:p w14:paraId="773C7D38" w14:textId="77777777" w:rsidR="00CC015B" w:rsidRDefault="00000000">
      <w:proofErr w:type="spellStart"/>
      <w:r>
        <w:t>案蛩即蚙窮之合聲。螾蠒、蚰蜒聲相轉，䖡蚭、蜟蚳聲相近。入耳、螾蠒亦音轉字</w:t>
      </w:r>
      <w:proofErr w:type="spellEnd"/>
    </w:p>
    <w:p w14:paraId="669CCD8B" w14:textId="77777777" w:rsidR="00CC015B" w:rsidRDefault="00000000">
      <w:proofErr w:type="spellStart"/>
      <w:r>
        <w:t>變也</w:t>
      </w:r>
      <w:proofErr w:type="spellEnd"/>
      <w:r>
        <w:t>。</w:t>
      </w:r>
    </w:p>
    <w:p w14:paraId="2886459C" w14:textId="77777777" w:rsidR="00CC015B" w:rsidRDefault="00000000">
      <w:proofErr w:type="spellStart"/>
      <w:r>
        <w:t>念孫案蛩、蛉、窮三字皆同紐，則蛩非蚙窮之合聲。螾街善入人耳，故謂之入耳</w:t>
      </w:r>
      <w:proofErr w:type="spellEnd"/>
    </w:p>
    <w:p w14:paraId="42292BAB" w14:textId="77777777" w:rsidR="00CC015B" w:rsidRDefault="00000000">
      <w:proofErr w:type="spellStart"/>
      <w:r>
        <w:t>入耳亦非螾街之轉聲也</w:t>
      </w:r>
      <w:proofErr w:type="spellEnd"/>
      <w:r>
        <w:t>。</w:t>
      </w:r>
    </w:p>
    <w:p w14:paraId="407D093A" w14:textId="77777777" w:rsidR="00CC015B" w:rsidRDefault="00000000">
      <w:proofErr w:type="spellStart"/>
      <w:r>
        <w:t>蜩，蜋蜩、螗蜩。蚻，蜻蜻。蠽，茅蜩。蝒，馬蜩。蜺，寒蜩。蜓蚞，螇螰</w:t>
      </w:r>
      <w:proofErr w:type="spellEnd"/>
      <w:r>
        <w:t>。</w:t>
      </w:r>
    </w:p>
    <w:p w14:paraId="17D7C233" w14:textId="77777777" w:rsidR="00CC015B" w:rsidRDefault="00000000">
      <w:r>
        <w:t>按：</w:t>
      </w:r>
      <w:r>
        <w:rPr>
          <w:rFonts w:eastAsia="宋体" w:hint="eastAsia"/>
          <w:lang w:eastAsia="zh-CN"/>
        </w:rPr>
        <w:t>《</w:t>
      </w:r>
      <w:proofErr w:type="spellStart"/>
      <w:r>
        <w:t>方言</w:t>
      </w:r>
      <w:proofErr w:type="spellEnd"/>
      <w:r>
        <w:rPr>
          <w:rFonts w:eastAsia="宋体" w:hint="eastAsia"/>
          <w:lang w:eastAsia="zh-CN"/>
        </w:rPr>
        <w:t>》</w:t>
      </w:r>
      <w:r>
        <w:t>作</w:t>
      </w:r>
      <w:r>
        <w:rPr>
          <w:rFonts w:eastAsia="宋体" w:hint="eastAsia"/>
          <w:lang w:eastAsia="zh-CN"/>
        </w:rPr>
        <w:t>“</w:t>
      </w:r>
      <w:proofErr w:type="spellStart"/>
      <w:r>
        <w:t>虭蟧</w:t>
      </w:r>
      <w:proofErr w:type="spellEnd"/>
      <w:r>
        <w:rPr>
          <w:rFonts w:eastAsia="宋体" w:hint="eastAsia"/>
          <w:lang w:eastAsia="zh-CN"/>
        </w:rPr>
        <w:t>”</w:t>
      </w:r>
      <w:r>
        <w:t>，</w:t>
      </w:r>
      <w:r>
        <w:rPr>
          <w:rFonts w:eastAsia="宋体" w:hint="eastAsia"/>
          <w:lang w:eastAsia="zh-CN"/>
        </w:rPr>
        <w:t>《</w:t>
      </w:r>
      <w:proofErr w:type="spellStart"/>
      <w:r>
        <w:t>夏小正</w:t>
      </w:r>
      <w:proofErr w:type="spellEnd"/>
      <w:r>
        <w:rPr>
          <w:rFonts w:eastAsia="宋体" w:hint="eastAsia"/>
          <w:lang w:eastAsia="zh-CN"/>
        </w:rPr>
        <w:t>》</w:t>
      </w:r>
      <w:r>
        <w:t>作</w:t>
      </w:r>
      <w:r>
        <w:rPr>
          <w:rFonts w:eastAsia="宋体" w:hint="eastAsia"/>
          <w:lang w:eastAsia="zh-CN"/>
        </w:rPr>
        <w:t>“</w:t>
      </w:r>
      <w:proofErr w:type="spellStart"/>
      <w:r>
        <w:t>蝭蠑</w:t>
      </w:r>
      <w:proofErr w:type="spellEnd"/>
      <w:r>
        <w:rPr>
          <w:rFonts w:eastAsia="宋体" w:hint="eastAsia"/>
          <w:lang w:eastAsia="zh-CN"/>
        </w:rPr>
        <w:t>”</w:t>
      </w:r>
      <w:r>
        <w:t>，</w:t>
      </w:r>
      <w:r>
        <w:rPr>
          <w:rFonts w:eastAsia="宋体" w:hint="eastAsia"/>
          <w:lang w:eastAsia="zh-CN"/>
        </w:rPr>
        <w:t>《</w:t>
      </w:r>
      <w:proofErr w:type="spellStart"/>
      <w:r>
        <w:t>廣雅</w:t>
      </w:r>
      <w:proofErr w:type="spellEnd"/>
      <w:r>
        <w:rPr>
          <w:rFonts w:eastAsia="宋体" w:hint="eastAsia"/>
          <w:lang w:eastAsia="zh-CN"/>
        </w:rPr>
        <w:t>》</w:t>
      </w:r>
      <w:r>
        <w:t>作</w:t>
      </w:r>
      <w:r>
        <w:rPr>
          <w:rFonts w:eastAsia="宋体" w:hint="eastAsia"/>
          <w:lang w:eastAsia="zh-CN"/>
        </w:rPr>
        <w:t>“</w:t>
      </w:r>
      <w:proofErr w:type="spellStart"/>
      <w:r>
        <w:t>䗖蟧</w:t>
      </w:r>
      <w:proofErr w:type="spellEnd"/>
      <w:r>
        <w:rPr>
          <w:rFonts w:eastAsia="宋体" w:hint="eastAsia"/>
          <w:lang w:eastAsia="zh-CN"/>
        </w:rPr>
        <w:t>”</w:t>
      </w:r>
      <w:r>
        <w:t>，</w:t>
      </w:r>
      <w:r>
        <w:rPr>
          <w:rFonts w:eastAsia="宋体" w:hint="eastAsia"/>
          <w:lang w:eastAsia="zh-CN"/>
        </w:rPr>
        <w:t>《</w:t>
      </w:r>
      <w:proofErr w:type="spellStart"/>
      <w:r>
        <w:t>説文</w:t>
      </w:r>
      <w:proofErr w:type="spellEnd"/>
      <w:r>
        <w:rPr>
          <w:rFonts w:eastAsia="宋体" w:hint="eastAsia"/>
          <w:lang w:eastAsia="zh-CN"/>
        </w:rPr>
        <w:t>》</w:t>
      </w:r>
      <w:r>
        <w:t>作</w:t>
      </w:r>
      <w:r>
        <w:rPr>
          <w:rFonts w:eastAsia="宋体" w:hint="eastAsia"/>
          <w:lang w:eastAsia="zh-CN"/>
        </w:rPr>
        <w:t>“</w:t>
      </w:r>
      <w:proofErr w:type="spellStart"/>
      <w:r>
        <w:t>蛁蟟</w:t>
      </w:r>
      <w:proofErr w:type="spellEnd"/>
      <w:r>
        <w:rPr>
          <w:rFonts w:eastAsia="宋体" w:hint="eastAsia"/>
          <w:lang w:eastAsia="zh-CN"/>
        </w:rPr>
        <w:t>”</w:t>
      </w:r>
      <w:r>
        <w:t>，</w:t>
      </w:r>
      <w:proofErr w:type="gramStart"/>
      <w:r>
        <w:rPr>
          <w:rFonts w:eastAsia="宋体" w:hint="eastAsia"/>
          <w:lang w:eastAsia="zh-CN"/>
        </w:rPr>
        <w:t>《</w:t>
      </w:r>
      <w:proofErr w:type="gramEnd"/>
      <w:r>
        <w:t>淮</w:t>
      </w:r>
    </w:p>
    <w:p w14:paraId="4B41E6FC" w14:textId="77777777" w:rsidR="00CC015B" w:rsidRDefault="00000000">
      <w:r>
        <w:t>南</w:t>
      </w:r>
      <w:r>
        <w:rPr>
          <w:rFonts w:eastAsia="宋体" w:hint="eastAsia"/>
          <w:lang w:eastAsia="zh-CN"/>
        </w:rPr>
        <w:t>•</w:t>
      </w:r>
      <w:proofErr w:type="spellStart"/>
      <w:r>
        <w:t>道</w:t>
      </w:r>
      <w:proofErr w:type="gramStart"/>
      <w:r>
        <w:t>應</w:t>
      </w:r>
      <w:proofErr w:type="spellEnd"/>
      <w:proofErr w:type="gramEnd"/>
      <w:r>
        <w:rPr>
          <w:rFonts w:eastAsia="宋体" w:hint="eastAsia"/>
          <w:lang w:eastAsia="zh-CN"/>
        </w:rPr>
        <w:t>》</w:t>
      </w:r>
      <w:proofErr w:type="spellStart"/>
      <w:r>
        <w:t>篇注作</w:t>
      </w:r>
      <w:proofErr w:type="spellEnd"/>
      <w:r>
        <w:rPr>
          <w:rFonts w:eastAsia="宋体" w:hint="eastAsia"/>
          <w:lang w:eastAsia="zh-CN"/>
        </w:rPr>
        <w:t>“</w:t>
      </w:r>
      <w:proofErr w:type="spellStart"/>
      <w:r>
        <w:t>貂蟟</w:t>
      </w:r>
      <w:proofErr w:type="spellEnd"/>
      <w:r>
        <w:rPr>
          <w:rFonts w:eastAsia="宋体" w:hint="eastAsia"/>
          <w:lang w:eastAsia="zh-CN"/>
        </w:rPr>
        <w:t>”</w:t>
      </w:r>
      <w:r>
        <w:t>。</w:t>
      </w:r>
      <w:proofErr w:type="spellStart"/>
      <w:r>
        <w:t>今東齊人謂之德勞，或謂之都盧揚州人謂之都蟟，皆蜓蚞、螇</w:t>
      </w:r>
      <w:proofErr w:type="spellEnd"/>
    </w:p>
    <w:p w14:paraId="3A471DD3" w14:textId="77777777" w:rsidR="00CC015B" w:rsidRDefault="00000000">
      <w:proofErr w:type="spellStart"/>
      <w:r>
        <w:t>螰之語聲相轉。其不同者，方言有輕重耳</w:t>
      </w:r>
      <w:proofErr w:type="spellEnd"/>
    </w:p>
    <w:p w14:paraId="554FFE0B" w14:textId="77777777" w:rsidR="00CC015B" w:rsidRDefault="00000000">
      <w:proofErr w:type="spellStart"/>
      <w:r>
        <w:t>念孫案自</w:t>
      </w:r>
      <w:proofErr w:type="spellEnd"/>
      <w:r>
        <w:rPr>
          <w:rFonts w:eastAsia="宋体" w:hint="eastAsia"/>
          <w:lang w:eastAsia="zh-CN"/>
        </w:rPr>
        <w:t>“《</w:t>
      </w:r>
      <w:proofErr w:type="spellStart"/>
      <w:r>
        <w:t>方言</w:t>
      </w:r>
      <w:proofErr w:type="spellEnd"/>
      <w:r>
        <w:rPr>
          <w:rFonts w:eastAsia="宋体" w:hint="eastAsia"/>
          <w:lang w:eastAsia="zh-CN"/>
        </w:rPr>
        <w:t>》</w:t>
      </w:r>
      <w:proofErr w:type="spellStart"/>
      <w:r>
        <w:t>作虭蟧</w:t>
      </w:r>
      <w:proofErr w:type="spellEnd"/>
      <w:r>
        <w:rPr>
          <w:rFonts w:eastAsia="宋体" w:hint="eastAsia"/>
          <w:lang w:eastAsia="zh-CN"/>
        </w:rPr>
        <w:t>”</w:t>
      </w:r>
      <w:proofErr w:type="spellStart"/>
      <w:r>
        <w:t>以下八者皆是轉聲，但非</w:t>
      </w:r>
      <w:proofErr w:type="gramStart"/>
      <w:r>
        <w:t>蜓</w:t>
      </w:r>
      <w:proofErr w:type="gramEnd"/>
      <w:r>
        <w:t>蚞、螇螰之轉聲</w:t>
      </w:r>
      <w:proofErr w:type="spellEnd"/>
    </w:p>
    <w:p w14:paraId="78D1D664" w14:textId="77777777" w:rsidR="00CC015B" w:rsidRDefault="00000000">
      <w:pPr>
        <w:rPr>
          <w:lang w:eastAsia="zh-CN"/>
        </w:rPr>
      </w:pPr>
      <w:r>
        <w:rPr>
          <w:lang w:eastAsia="zh-CN"/>
        </w:rPr>
        <w:t>蛣</w:t>
      </w:r>
      <w:proofErr w:type="gramStart"/>
      <w:r>
        <w:rPr>
          <w:lang w:eastAsia="zh-CN"/>
        </w:rPr>
        <w:t>蜣</w:t>
      </w:r>
      <w:proofErr w:type="gramEnd"/>
      <w:r>
        <w:rPr>
          <w:lang w:eastAsia="zh-CN"/>
        </w:rPr>
        <w:t>，</w:t>
      </w:r>
      <w:proofErr w:type="gramStart"/>
      <w:r>
        <w:rPr>
          <w:lang w:eastAsia="zh-CN"/>
        </w:rPr>
        <w:t>蜣</w:t>
      </w:r>
      <w:proofErr w:type="gramEnd"/>
      <w:r>
        <w:rPr>
          <w:lang w:eastAsia="zh-CN"/>
        </w:rPr>
        <w:t>蜋。</w:t>
      </w:r>
    </w:p>
    <w:p w14:paraId="251AB7D6" w14:textId="77777777" w:rsidR="00CC015B" w:rsidRDefault="00000000">
      <w:pPr>
        <w:rPr>
          <w:lang w:eastAsia="zh-CN"/>
        </w:rPr>
      </w:pPr>
      <w:r>
        <w:rPr>
          <w:lang w:eastAsia="zh-CN"/>
        </w:rPr>
        <w:t>【第</w:t>
      </w:r>
      <w:r>
        <w:rPr>
          <w:lang w:eastAsia="zh-CN"/>
        </w:rPr>
        <w:t>159</w:t>
      </w:r>
      <w:r>
        <w:rPr>
          <w:lang w:eastAsia="zh-CN"/>
        </w:rPr>
        <w:t>页】</w:t>
      </w:r>
    </w:p>
    <w:p w14:paraId="0D0B49D0" w14:textId="77777777" w:rsidR="00CC015B" w:rsidRDefault="00000000">
      <w:pPr>
        <w:rPr>
          <w:lang w:eastAsia="zh-CN"/>
        </w:rPr>
      </w:pPr>
      <w:r>
        <w:rPr>
          <w:rFonts w:eastAsia="宋体" w:hint="eastAsia"/>
          <w:lang w:eastAsia="zh-CN"/>
        </w:rPr>
        <w:t>《</w:t>
      </w:r>
      <w:r>
        <w:rPr>
          <w:lang w:eastAsia="zh-CN"/>
        </w:rPr>
        <w:t>説文</w:t>
      </w:r>
      <w:r>
        <w:rPr>
          <w:rFonts w:eastAsia="宋体" w:hint="eastAsia"/>
          <w:lang w:eastAsia="zh-CN"/>
        </w:rPr>
        <w:t>》</w:t>
      </w:r>
      <w:r>
        <w:rPr>
          <w:lang w:eastAsia="zh-CN"/>
        </w:rPr>
        <w:t>：</w:t>
      </w:r>
      <w:r>
        <w:rPr>
          <w:rFonts w:eastAsia="宋体" w:hint="eastAsia"/>
          <w:lang w:eastAsia="zh-CN"/>
        </w:rPr>
        <w:t>“</w:t>
      </w:r>
      <w:r>
        <w:rPr>
          <w:lang w:eastAsia="zh-CN"/>
        </w:rPr>
        <w:t>渠螄，一曰天社。</w:t>
      </w:r>
      <w:r>
        <w:rPr>
          <w:rFonts w:eastAsia="宋体" w:hint="eastAsia"/>
          <w:lang w:eastAsia="zh-CN"/>
        </w:rPr>
        <w:t>”《</w:t>
      </w:r>
      <w:r>
        <w:rPr>
          <w:lang w:eastAsia="zh-CN"/>
        </w:rPr>
        <w:t>廣雅</w:t>
      </w:r>
      <w:r>
        <w:rPr>
          <w:rFonts w:eastAsia="宋体" w:hint="eastAsia"/>
          <w:lang w:eastAsia="zh-CN"/>
        </w:rPr>
        <w:t>》</w:t>
      </w:r>
      <w:r>
        <w:rPr>
          <w:lang w:eastAsia="zh-CN"/>
        </w:rPr>
        <w:t>云：</w:t>
      </w:r>
      <w:r>
        <w:rPr>
          <w:rFonts w:eastAsia="宋体" w:hint="eastAsia"/>
          <w:lang w:eastAsia="zh-CN"/>
        </w:rPr>
        <w:t>“</w:t>
      </w:r>
      <w:r>
        <w:rPr>
          <w:lang w:eastAsia="zh-CN"/>
        </w:rPr>
        <w:t>天社，</w:t>
      </w:r>
      <w:proofErr w:type="gramStart"/>
      <w:r>
        <w:rPr>
          <w:lang w:eastAsia="zh-CN"/>
        </w:rPr>
        <w:t>蜣</w:t>
      </w:r>
      <w:proofErr w:type="gramEnd"/>
      <w:r>
        <w:rPr>
          <w:lang w:eastAsia="zh-CN"/>
        </w:rPr>
        <w:t>蜋也。</w:t>
      </w:r>
      <w:r>
        <w:rPr>
          <w:rFonts w:eastAsia="宋体" w:hint="eastAsia"/>
          <w:lang w:eastAsia="zh-CN"/>
        </w:rPr>
        <w:t>”《</w:t>
      </w:r>
      <w:r>
        <w:rPr>
          <w:lang w:eastAsia="zh-CN"/>
        </w:rPr>
        <w:t>集韻</w:t>
      </w:r>
      <w:r>
        <w:rPr>
          <w:rFonts w:eastAsia="宋体" w:hint="eastAsia"/>
          <w:lang w:eastAsia="zh-CN"/>
        </w:rPr>
        <w:t>》</w:t>
      </w:r>
      <w:r>
        <w:rPr>
          <w:lang w:eastAsia="zh-CN"/>
        </w:rPr>
        <w:t>、</w:t>
      </w:r>
      <w:r>
        <w:rPr>
          <w:rFonts w:eastAsia="宋体" w:hint="eastAsia"/>
          <w:lang w:eastAsia="zh-CN"/>
        </w:rPr>
        <w:t>《</w:t>
      </w:r>
      <w:r>
        <w:rPr>
          <w:lang w:eastAsia="zh-CN"/>
        </w:rPr>
        <w:t>類篇</w:t>
      </w:r>
      <w:r>
        <w:rPr>
          <w:rFonts w:eastAsia="宋体" w:hint="eastAsia"/>
          <w:lang w:eastAsia="zh-CN"/>
        </w:rPr>
        <w:t>》</w:t>
      </w:r>
      <w:r>
        <w:rPr>
          <w:lang w:eastAsia="zh-CN"/>
        </w:rPr>
        <w:t>引</w:t>
      </w:r>
      <w:r>
        <w:rPr>
          <w:rFonts w:eastAsia="宋体" w:hint="eastAsia"/>
          <w:lang w:eastAsia="zh-CN"/>
        </w:rPr>
        <w:t>《</w:t>
      </w:r>
      <w:r>
        <w:rPr>
          <w:lang w:eastAsia="zh-CN"/>
        </w:rPr>
        <w:t>説文</w:t>
      </w:r>
      <w:r>
        <w:rPr>
          <w:rFonts w:eastAsia="宋体" w:hint="eastAsia"/>
          <w:lang w:eastAsia="zh-CN"/>
        </w:rPr>
        <w:t>》</w:t>
      </w:r>
      <w:r>
        <w:rPr>
          <w:lang w:eastAsia="zh-CN"/>
        </w:rPr>
        <w:t>作</w:t>
      </w:r>
    </w:p>
    <w:p w14:paraId="051B6577" w14:textId="77777777" w:rsidR="00CC015B" w:rsidRDefault="00000000">
      <w:pPr>
        <w:rPr>
          <w:rFonts w:eastAsia="宋体"/>
          <w:lang w:eastAsia="zh-CN"/>
        </w:rPr>
      </w:pPr>
      <w:r>
        <w:rPr>
          <w:rFonts w:eastAsia="宋体" w:hint="eastAsia"/>
          <w:lang w:eastAsia="zh-CN"/>
        </w:rPr>
        <w:t>“</w:t>
      </w:r>
      <w:proofErr w:type="spellStart"/>
      <w:r>
        <w:t>渠螄蜋</w:t>
      </w:r>
      <w:proofErr w:type="spellEnd"/>
      <w:r>
        <w:rPr>
          <w:rFonts w:eastAsia="宋体" w:hint="eastAsia"/>
          <w:lang w:eastAsia="zh-CN"/>
        </w:rPr>
        <w:t>”</w:t>
      </w:r>
      <w:r>
        <w:t>，</w:t>
      </w:r>
      <w:r>
        <w:rPr>
          <w:rFonts w:eastAsia="宋体" w:hint="eastAsia"/>
          <w:lang w:eastAsia="zh-CN"/>
        </w:rPr>
        <w:t>《</w:t>
      </w:r>
      <w:proofErr w:type="spellStart"/>
      <w:r>
        <w:t>御覽</w:t>
      </w:r>
      <w:proofErr w:type="spellEnd"/>
      <w:r>
        <w:rPr>
          <w:rFonts w:eastAsia="宋体" w:hint="eastAsia"/>
          <w:lang w:eastAsia="zh-CN"/>
        </w:rPr>
        <w:t>》</w:t>
      </w:r>
      <w:proofErr w:type="spellStart"/>
      <w:r>
        <w:t>九百四十六引作</w:t>
      </w:r>
      <w:proofErr w:type="spellEnd"/>
      <w:r>
        <w:rPr>
          <w:rFonts w:eastAsia="宋体" w:hint="eastAsia"/>
          <w:lang w:eastAsia="zh-CN"/>
        </w:rPr>
        <w:t>“</w:t>
      </w:r>
      <w:proofErr w:type="spellStart"/>
      <w:r>
        <w:t>螄蜋</w:t>
      </w:r>
      <w:proofErr w:type="spellEnd"/>
      <w:r>
        <w:rPr>
          <w:rFonts w:eastAsia="宋体" w:hint="eastAsia"/>
          <w:lang w:eastAsia="zh-CN"/>
        </w:rPr>
        <w:t>”</w:t>
      </w:r>
      <w:r>
        <w:t>，無</w:t>
      </w:r>
      <w:r>
        <w:rPr>
          <w:rFonts w:eastAsia="宋体" w:hint="eastAsia"/>
          <w:lang w:eastAsia="zh-CN"/>
        </w:rPr>
        <w:t>“</w:t>
      </w:r>
      <w:r>
        <w:t>渠</w:t>
      </w:r>
      <w:r>
        <w:rPr>
          <w:rFonts w:eastAsia="宋体" w:hint="eastAsia"/>
          <w:lang w:eastAsia="zh-CN"/>
        </w:rPr>
        <w:t>”</w:t>
      </w:r>
      <w:r>
        <w:t>字。</w:t>
      </w:r>
      <w:r>
        <w:rPr>
          <w:rFonts w:eastAsia="宋体" w:hint="eastAsia"/>
          <w:lang w:eastAsia="zh-CN"/>
        </w:rPr>
        <w:t>《</w:t>
      </w:r>
      <w:proofErr w:type="spellStart"/>
      <w:r>
        <w:t>玉篇</w:t>
      </w:r>
      <w:proofErr w:type="spellEnd"/>
      <w:r>
        <w:rPr>
          <w:rFonts w:eastAsia="宋体" w:hint="eastAsia"/>
          <w:lang w:eastAsia="zh-CN"/>
        </w:rPr>
        <w:t>》</w:t>
      </w:r>
      <w:r>
        <w:t>云：</w:t>
      </w:r>
      <w:r>
        <w:rPr>
          <w:rFonts w:eastAsia="宋体" w:hint="eastAsia"/>
          <w:lang w:eastAsia="zh-CN"/>
        </w:rPr>
        <w:t>“</w:t>
      </w:r>
      <w:proofErr w:type="spellStart"/>
      <w:r>
        <w:t>㮝與</w:t>
      </w:r>
      <w:proofErr w:type="gramStart"/>
      <w:r>
        <w:t>蜣</w:t>
      </w:r>
      <w:proofErr w:type="gramEnd"/>
      <w:r>
        <w:t>同，又其虐切</w:t>
      </w:r>
      <w:proofErr w:type="spellEnd"/>
      <w:r>
        <w:t>。</w:t>
      </w:r>
      <w:r>
        <w:rPr>
          <w:rFonts w:eastAsia="宋体" w:hint="eastAsia"/>
          <w:lang w:eastAsia="zh-CN"/>
        </w:rPr>
        <w:t>”</w:t>
      </w:r>
    </w:p>
    <w:p w14:paraId="071042DA" w14:textId="77777777" w:rsidR="00CC015B" w:rsidRDefault="00000000">
      <w:pPr>
        <w:rPr>
          <w:lang w:eastAsia="zh-CN"/>
        </w:rPr>
      </w:pPr>
      <w:r>
        <w:rPr>
          <w:rFonts w:eastAsia="宋体" w:hint="eastAsia"/>
          <w:lang w:eastAsia="zh-CN"/>
        </w:rPr>
        <w:t>《</w:t>
      </w:r>
      <w:proofErr w:type="spellStart"/>
      <w:r>
        <w:t>廣韻</w:t>
      </w:r>
      <w:proofErr w:type="spellEnd"/>
      <w:r>
        <w:rPr>
          <w:rFonts w:eastAsia="宋体" w:hint="eastAsia"/>
          <w:lang w:eastAsia="zh-CN"/>
        </w:rPr>
        <w:t>》</w:t>
      </w:r>
      <w:r>
        <w:t>：</w:t>
      </w:r>
      <w:r>
        <w:rPr>
          <w:rFonts w:eastAsia="宋体" w:hint="eastAsia"/>
          <w:lang w:eastAsia="zh-CN"/>
        </w:rPr>
        <w:t>“</w:t>
      </w:r>
      <w:proofErr w:type="spellStart"/>
      <w:r>
        <w:t>螄，其</w:t>
      </w:r>
      <w:proofErr w:type="gramStart"/>
      <w:r>
        <w:t>虐</w:t>
      </w:r>
      <w:proofErr w:type="gramEnd"/>
      <w:r>
        <w:t>切，又丘良切</w:t>
      </w:r>
      <w:proofErr w:type="spellEnd"/>
      <w:r>
        <w:t>。</w:t>
      </w:r>
      <w:r>
        <w:rPr>
          <w:rFonts w:eastAsia="宋体" w:hint="eastAsia"/>
          <w:lang w:eastAsia="zh-CN"/>
        </w:rPr>
        <w:t>”</w:t>
      </w:r>
      <w:r>
        <w:rPr>
          <w:lang w:eastAsia="zh-CN"/>
        </w:rPr>
        <w:t>是蜣字正作螄，故</w:t>
      </w:r>
      <w:r>
        <w:rPr>
          <w:rFonts w:eastAsia="宋体" w:hint="eastAsia"/>
          <w:lang w:eastAsia="zh-CN"/>
        </w:rPr>
        <w:t>《</w:t>
      </w:r>
      <w:r>
        <w:rPr>
          <w:lang w:eastAsia="zh-CN"/>
        </w:rPr>
        <w:t>説文</w:t>
      </w:r>
      <w:r>
        <w:rPr>
          <w:rFonts w:eastAsia="宋体" w:hint="eastAsia"/>
          <w:lang w:eastAsia="zh-CN"/>
        </w:rPr>
        <w:t>》</w:t>
      </w:r>
      <w:r>
        <w:rPr>
          <w:lang w:eastAsia="zh-CN"/>
        </w:rPr>
        <w:t>以㮝爲蜣，今本</w:t>
      </w:r>
      <w:r>
        <w:rPr>
          <w:rFonts w:eastAsia="宋体" w:hint="eastAsia"/>
          <w:lang w:eastAsia="zh-CN"/>
        </w:rPr>
        <w:t>“</w:t>
      </w:r>
      <w:r>
        <w:rPr>
          <w:lang w:eastAsia="zh-CN"/>
        </w:rPr>
        <w:t>渠螄</w:t>
      </w:r>
      <w:r>
        <w:rPr>
          <w:rFonts w:eastAsia="宋体" w:hint="eastAsia"/>
          <w:lang w:eastAsia="zh-CN"/>
        </w:rPr>
        <w:t>”</w:t>
      </w:r>
      <w:r>
        <w:rPr>
          <w:lang w:eastAsia="zh-CN"/>
        </w:rPr>
        <w:t>下脱</w:t>
      </w:r>
    </w:p>
    <w:p w14:paraId="15E156A7" w14:textId="77777777" w:rsidR="00CC015B" w:rsidRDefault="00000000">
      <w:r>
        <w:rPr>
          <w:rFonts w:eastAsia="宋体" w:hint="eastAsia"/>
          <w:lang w:eastAsia="zh-CN"/>
        </w:rPr>
        <w:lastRenderedPageBreak/>
        <w:t>“</w:t>
      </w:r>
      <w:r>
        <w:t>蜋</w:t>
      </w:r>
      <w:r>
        <w:rPr>
          <w:rFonts w:eastAsia="宋体" w:hint="eastAsia"/>
          <w:lang w:eastAsia="zh-CN"/>
        </w:rPr>
        <w:t>”</w:t>
      </w:r>
      <w:proofErr w:type="spellStart"/>
      <w:r>
        <w:t>字，當</w:t>
      </w:r>
      <w:proofErr w:type="gramStart"/>
      <w:r>
        <w:t>據</w:t>
      </w:r>
      <w:proofErr w:type="spellEnd"/>
      <w:proofErr w:type="gramEnd"/>
      <w:r>
        <w:rPr>
          <w:rFonts w:eastAsia="宋体" w:hint="eastAsia"/>
          <w:lang w:eastAsia="zh-CN"/>
        </w:rPr>
        <w:t>《</w:t>
      </w:r>
      <w:proofErr w:type="spellStart"/>
      <w:r>
        <w:t>集韻</w:t>
      </w:r>
      <w:proofErr w:type="spellEnd"/>
      <w:r>
        <w:rPr>
          <w:rFonts w:eastAsia="宋体" w:hint="eastAsia"/>
          <w:lang w:eastAsia="zh-CN"/>
        </w:rPr>
        <w:t>》</w:t>
      </w:r>
      <w:r>
        <w:t>、</w:t>
      </w:r>
      <w:r>
        <w:rPr>
          <w:rFonts w:eastAsia="宋体" w:hint="eastAsia"/>
          <w:lang w:eastAsia="zh-CN"/>
        </w:rPr>
        <w:t>《</w:t>
      </w:r>
      <w:proofErr w:type="spellStart"/>
      <w:r>
        <w:t>類篇</w:t>
      </w:r>
      <w:proofErr w:type="spellEnd"/>
      <w:r>
        <w:rPr>
          <w:rFonts w:eastAsia="宋体" w:hint="eastAsia"/>
          <w:lang w:eastAsia="zh-CN"/>
        </w:rPr>
        <w:t>》</w:t>
      </w:r>
      <w:proofErr w:type="spellStart"/>
      <w:r>
        <w:t>增補。然則螄蜋即</w:t>
      </w:r>
      <w:proofErr w:type="gramStart"/>
      <w:r>
        <w:t>蜣</w:t>
      </w:r>
      <w:proofErr w:type="gramEnd"/>
      <w:r>
        <w:t>蜋</w:t>
      </w:r>
      <w:proofErr w:type="spellEnd"/>
      <w:r>
        <w:t>，</w:t>
      </w:r>
      <w:r>
        <w:rPr>
          <w:rFonts w:eastAsia="宋体" w:hint="eastAsia"/>
          <w:lang w:eastAsia="zh-CN"/>
        </w:rPr>
        <w:t>“</w:t>
      </w:r>
      <w:r>
        <w:t>渠</w:t>
      </w:r>
      <w:r>
        <w:rPr>
          <w:rFonts w:eastAsia="宋体" w:hint="eastAsia"/>
          <w:lang w:eastAsia="zh-CN"/>
        </w:rPr>
        <w:t>”</w:t>
      </w:r>
      <w:proofErr w:type="spellStart"/>
      <w:r>
        <w:t>字似衍，故</w:t>
      </w:r>
      <w:proofErr w:type="spellEnd"/>
      <w:r>
        <w:rPr>
          <w:rFonts w:eastAsia="宋体" w:hint="eastAsia"/>
          <w:lang w:eastAsia="zh-CN"/>
        </w:rPr>
        <w:t>《</w:t>
      </w:r>
      <w:proofErr w:type="spellStart"/>
      <w:r>
        <w:t>御覽</w:t>
      </w:r>
      <w:proofErr w:type="spellEnd"/>
      <w:r>
        <w:rPr>
          <w:rFonts w:eastAsia="宋体" w:hint="eastAsia"/>
          <w:lang w:eastAsia="zh-CN"/>
        </w:rPr>
        <w:t>》</w:t>
      </w:r>
      <w:proofErr w:type="spellStart"/>
      <w:r>
        <w:t>引無</w:t>
      </w:r>
      <w:proofErr w:type="spellEnd"/>
      <w:r>
        <w:rPr>
          <w:rFonts w:eastAsia="宋体" w:hint="eastAsia"/>
          <w:lang w:eastAsia="zh-CN"/>
        </w:rPr>
        <w:t>“</w:t>
      </w:r>
      <w:r>
        <w:t>渠</w:t>
      </w:r>
      <w:r>
        <w:rPr>
          <w:rFonts w:eastAsia="宋体" w:hint="eastAsia"/>
          <w:lang w:eastAsia="zh-CN"/>
        </w:rPr>
        <w:t>”</w:t>
      </w:r>
      <w:r>
        <w:t>字</w:t>
      </w:r>
    </w:p>
    <w:p w14:paraId="00C5F3A7" w14:textId="77777777" w:rsidR="00CC015B" w:rsidRDefault="00000000">
      <w:pPr>
        <w:rPr>
          <w:rFonts w:eastAsia="宋体"/>
          <w:lang w:eastAsia="zh-CN"/>
        </w:rPr>
      </w:pPr>
      <w:proofErr w:type="spellStart"/>
      <w:r>
        <w:t>然以聲義求之，渠螄雙聲，蜣蜋疊韻，蛣蜋亦雙聲也。準是而言</w:t>
      </w:r>
      <w:proofErr w:type="spellEnd"/>
      <w:r>
        <w:t>，</w:t>
      </w:r>
      <w:r>
        <w:rPr>
          <w:rFonts w:eastAsia="宋体" w:hint="eastAsia"/>
          <w:lang w:eastAsia="zh-CN"/>
        </w:rPr>
        <w:t>《</w:t>
      </w:r>
      <w:proofErr w:type="spellStart"/>
      <w:r>
        <w:t>説文</w:t>
      </w:r>
      <w:proofErr w:type="spellEnd"/>
      <w:r>
        <w:rPr>
          <w:rFonts w:eastAsia="宋体" w:hint="eastAsia"/>
          <w:lang w:eastAsia="zh-CN"/>
        </w:rPr>
        <w:t>》</w:t>
      </w:r>
      <w:proofErr w:type="spellStart"/>
      <w:r>
        <w:t>之渠螄，即</w:t>
      </w:r>
      <w:proofErr w:type="spellEnd"/>
      <w:r>
        <w:rPr>
          <w:rFonts w:eastAsia="宋体" w:hint="eastAsia"/>
          <w:lang w:eastAsia="zh-CN"/>
        </w:rPr>
        <w:t>《</w:t>
      </w:r>
      <w:proofErr w:type="spellStart"/>
      <w:r>
        <w:t>爾雅</w:t>
      </w:r>
      <w:proofErr w:type="spellEnd"/>
      <w:r>
        <w:rPr>
          <w:rFonts w:eastAsia="宋体" w:hint="eastAsia"/>
          <w:lang w:eastAsia="zh-CN"/>
        </w:rPr>
        <w:t>》</w:t>
      </w:r>
    </w:p>
    <w:p w14:paraId="4520FCDF" w14:textId="77777777" w:rsidR="00CC015B" w:rsidRDefault="00000000">
      <w:pPr>
        <w:rPr>
          <w:lang w:eastAsia="zh-CN"/>
        </w:rPr>
      </w:pPr>
      <w:r>
        <w:rPr>
          <w:lang w:eastAsia="zh-CN"/>
        </w:rPr>
        <w:t>之蛣</w:t>
      </w:r>
      <w:proofErr w:type="gramStart"/>
      <w:r>
        <w:rPr>
          <w:lang w:eastAsia="zh-CN"/>
        </w:rPr>
        <w:t>蜣</w:t>
      </w:r>
      <w:proofErr w:type="gramEnd"/>
      <w:r>
        <w:rPr>
          <w:lang w:eastAsia="zh-CN"/>
        </w:rPr>
        <w:t>，</w:t>
      </w:r>
      <w:r>
        <w:rPr>
          <w:rFonts w:eastAsia="宋体" w:hint="eastAsia"/>
          <w:lang w:eastAsia="zh-CN"/>
        </w:rPr>
        <w:t>《</w:t>
      </w:r>
      <w:r>
        <w:rPr>
          <w:lang w:eastAsia="zh-CN"/>
        </w:rPr>
        <w:t>御覽</w:t>
      </w:r>
      <w:r>
        <w:rPr>
          <w:rFonts w:eastAsia="宋体" w:hint="eastAsia"/>
          <w:lang w:eastAsia="zh-CN"/>
        </w:rPr>
        <w:t>》</w:t>
      </w:r>
      <w:r>
        <w:rPr>
          <w:lang w:eastAsia="zh-CN"/>
        </w:rPr>
        <w:t>蓋脱</w:t>
      </w:r>
      <w:r>
        <w:rPr>
          <w:rFonts w:eastAsia="宋体" w:hint="eastAsia"/>
          <w:lang w:eastAsia="zh-CN"/>
        </w:rPr>
        <w:t>“</w:t>
      </w:r>
      <w:r>
        <w:rPr>
          <w:lang w:eastAsia="zh-CN"/>
        </w:rPr>
        <w:t>渠</w:t>
      </w:r>
      <w:r>
        <w:rPr>
          <w:rFonts w:eastAsia="宋体" w:hint="eastAsia"/>
          <w:lang w:eastAsia="zh-CN"/>
        </w:rPr>
        <w:t>”</w:t>
      </w:r>
      <w:r>
        <w:rPr>
          <w:lang w:eastAsia="zh-CN"/>
        </w:rPr>
        <w:t>字耳。證以</w:t>
      </w:r>
      <w:r>
        <w:rPr>
          <w:rFonts w:eastAsia="宋体" w:hint="eastAsia"/>
          <w:lang w:eastAsia="zh-CN"/>
        </w:rPr>
        <w:t>“</w:t>
      </w:r>
      <w:r>
        <w:rPr>
          <w:lang w:eastAsia="zh-CN"/>
        </w:rPr>
        <w:t>蜉蝣渠略</w:t>
      </w:r>
      <w:r>
        <w:rPr>
          <w:rFonts w:eastAsia="宋体" w:hint="eastAsia"/>
          <w:lang w:eastAsia="zh-CN"/>
        </w:rPr>
        <w:t>”《</w:t>
      </w:r>
      <w:r>
        <w:rPr>
          <w:lang w:eastAsia="zh-CN"/>
        </w:rPr>
        <w:t>説文</w:t>
      </w:r>
      <w:r>
        <w:rPr>
          <w:rFonts w:eastAsia="宋体" w:hint="eastAsia"/>
          <w:lang w:eastAsia="zh-CN"/>
        </w:rPr>
        <w:t>》</w:t>
      </w:r>
      <w:r>
        <w:rPr>
          <w:lang w:eastAsia="zh-CN"/>
        </w:rPr>
        <w:t>作</w:t>
      </w:r>
      <w:r>
        <w:rPr>
          <w:rFonts w:eastAsia="宋体" w:hint="eastAsia"/>
          <w:lang w:eastAsia="zh-CN"/>
        </w:rPr>
        <w:t>“</w:t>
      </w:r>
      <w:r>
        <w:rPr>
          <w:lang w:eastAsia="zh-CN"/>
        </w:rPr>
        <w:t>螶蛸</w:t>
      </w:r>
      <w:r>
        <w:rPr>
          <w:rFonts w:eastAsia="宋体" w:hint="eastAsia"/>
          <w:lang w:eastAsia="zh-CN"/>
        </w:rPr>
        <w:t>”</w:t>
      </w:r>
      <w:r>
        <w:rPr>
          <w:lang w:eastAsia="zh-CN"/>
        </w:rPr>
        <w:t>，螶與渠同，並古字異</w:t>
      </w:r>
    </w:p>
    <w:p w14:paraId="1D91E17D" w14:textId="77777777" w:rsidR="00CC015B" w:rsidRDefault="00000000">
      <w:pPr>
        <w:rPr>
          <w:lang w:eastAsia="zh-CN"/>
        </w:rPr>
      </w:pPr>
      <w:r>
        <w:rPr>
          <w:lang w:eastAsia="zh-CN"/>
        </w:rPr>
        <w:t>文，是其例矣。</w:t>
      </w:r>
    </w:p>
    <w:p w14:paraId="00843BA0" w14:textId="77777777" w:rsidR="00CC015B" w:rsidRDefault="00000000">
      <w:pPr>
        <w:rPr>
          <w:rFonts w:eastAsia="宋体"/>
          <w:lang w:eastAsia="zh-CN"/>
        </w:rPr>
      </w:pPr>
      <w:r>
        <w:rPr>
          <w:lang w:eastAsia="zh-CN"/>
        </w:rPr>
        <w:t>念孙案：渠螄即渠</w:t>
      </w:r>
      <w:proofErr w:type="gramStart"/>
      <w:r>
        <w:rPr>
          <w:lang w:eastAsia="zh-CN"/>
        </w:rPr>
        <w:t>蜣</w:t>
      </w:r>
      <w:proofErr w:type="gramEnd"/>
      <w:r>
        <w:rPr>
          <w:lang w:eastAsia="zh-CN"/>
        </w:rPr>
        <w:t>也。蛣</w:t>
      </w:r>
      <w:proofErr w:type="gramStart"/>
      <w:r>
        <w:rPr>
          <w:lang w:eastAsia="zh-CN"/>
        </w:rPr>
        <w:t>蜣</w:t>
      </w:r>
      <w:proofErr w:type="gramEnd"/>
      <w:r>
        <w:rPr>
          <w:lang w:eastAsia="zh-CN"/>
        </w:rPr>
        <w:t>、渠螄皆雙聲字，</w:t>
      </w:r>
      <w:r>
        <w:rPr>
          <w:rFonts w:eastAsia="宋体" w:hint="eastAsia"/>
          <w:lang w:eastAsia="zh-CN"/>
        </w:rPr>
        <w:t>《</w:t>
      </w:r>
      <w:r>
        <w:rPr>
          <w:lang w:eastAsia="zh-CN"/>
        </w:rPr>
        <w:t>集韻</w:t>
      </w:r>
      <w:r>
        <w:rPr>
          <w:rFonts w:eastAsia="宋体" w:hint="eastAsia"/>
          <w:lang w:eastAsia="zh-CN"/>
        </w:rPr>
        <w:t>》</w:t>
      </w:r>
      <w:r>
        <w:rPr>
          <w:lang w:eastAsia="zh-CN"/>
        </w:rPr>
        <w:t>引</w:t>
      </w:r>
      <w:r>
        <w:rPr>
          <w:rFonts w:eastAsia="宋体" w:hint="eastAsia"/>
          <w:lang w:eastAsia="zh-CN"/>
        </w:rPr>
        <w:t>《</w:t>
      </w:r>
      <w:r>
        <w:rPr>
          <w:lang w:eastAsia="zh-CN"/>
        </w:rPr>
        <w:t>説文</w:t>
      </w:r>
      <w:r>
        <w:rPr>
          <w:rFonts w:eastAsia="宋体" w:hint="eastAsia"/>
          <w:lang w:eastAsia="zh-CN"/>
        </w:rPr>
        <w:t>》</w:t>
      </w:r>
      <w:r>
        <w:rPr>
          <w:lang w:eastAsia="zh-CN"/>
        </w:rPr>
        <w:t>衍</w:t>
      </w:r>
      <w:r>
        <w:rPr>
          <w:rFonts w:eastAsia="宋体" w:hint="eastAsia"/>
          <w:lang w:eastAsia="zh-CN"/>
        </w:rPr>
        <w:t>“</w:t>
      </w:r>
      <w:r>
        <w:rPr>
          <w:lang w:eastAsia="zh-CN"/>
        </w:rPr>
        <w:t>蜋</w:t>
      </w:r>
      <w:r>
        <w:rPr>
          <w:rFonts w:eastAsia="宋体" w:hint="eastAsia"/>
          <w:lang w:eastAsia="zh-CN"/>
        </w:rPr>
        <w:t>”</w:t>
      </w:r>
      <w:r>
        <w:rPr>
          <w:lang w:eastAsia="zh-CN"/>
        </w:rPr>
        <w:t>字，而</w:t>
      </w:r>
      <w:r>
        <w:rPr>
          <w:rFonts w:eastAsia="宋体" w:hint="eastAsia"/>
          <w:lang w:eastAsia="zh-CN"/>
        </w:rPr>
        <w:t>《</w:t>
      </w:r>
      <w:r>
        <w:rPr>
          <w:lang w:eastAsia="zh-CN"/>
        </w:rPr>
        <w:t>類篇</w:t>
      </w:r>
      <w:r>
        <w:rPr>
          <w:rFonts w:eastAsia="宋体" w:hint="eastAsia"/>
          <w:lang w:eastAsia="zh-CN"/>
        </w:rPr>
        <w:t>》</w:t>
      </w:r>
    </w:p>
    <w:p w14:paraId="6BF019FA" w14:textId="77777777" w:rsidR="00CC015B" w:rsidRDefault="00000000">
      <w:proofErr w:type="spellStart"/>
      <w:proofErr w:type="gramStart"/>
      <w:r>
        <w:t>從</w:t>
      </w:r>
      <w:proofErr w:type="gramEnd"/>
      <w:r>
        <w:t>之</w:t>
      </w:r>
      <w:proofErr w:type="spellEnd"/>
      <w:r>
        <w:t>；</w:t>
      </w:r>
      <w:r>
        <w:rPr>
          <w:rFonts w:eastAsia="宋体" w:hint="eastAsia"/>
          <w:lang w:eastAsia="zh-CN"/>
        </w:rPr>
        <w:t>《</w:t>
      </w:r>
      <w:proofErr w:type="spellStart"/>
      <w:r>
        <w:t>御覽</w:t>
      </w:r>
      <w:proofErr w:type="spellEnd"/>
      <w:r>
        <w:rPr>
          <w:rFonts w:eastAsia="宋体" w:hint="eastAsia"/>
          <w:lang w:eastAsia="zh-CN"/>
        </w:rPr>
        <w:t>》</w:t>
      </w:r>
      <w:proofErr w:type="spellStart"/>
      <w:r>
        <w:t>所引有</w:t>
      </w:r>
      <w:proofErr w:type="spellEnd"/>
      <w:r>
        <w:rPr>
          <w:rFonts w:eastAsia="宋体" w:hint="eastAsia"/>
          <w:lang w:eastAsia="zh-CN"/>
        </w:rPr>
        <w:t>“</w:t>
      </w:r>
      <w:r>
        <w:t>蜋</w:t>
      </w:r>
      <w:r>
        <w:rPr>
          <w:rFonts w:eastAsia="宋体" w:hint="eastAsia"/>
          <w:lang w:eastAsia="zh-CN"/>
        </w:rPr>
        <w:t>”</w:t>
      </w:r>
      <w:r>
        <w:t>無</w:t>
      </w:r>
      <w:r>
        <w:rPr>
          <w:rFonts w:eastAsia="宋体" w:hint="eastAsia"/>
          <w:lang w:eastAsia="zh-CN"/>
        </w:rPr>
        <w:t>“</w:t>
      </w:r>
      <w:r>
        <w:t>渠</w:t>
      </w:r>
      <w:r>
        <w:rPr>
          <w:rFonts w:eastAsia="宋体" w:hint="eastAsia"/>
          <w:lang w:eastAsia="zh-CN"/>
        </w:rPr>
        <w:t>”</w:t>
      </w:r>
      <w:r>
        <w:t>，</w:t>
      </w:r>
      <w:proofErr w:type="spellStart"/>
      <w:r>
        <w:t>皆非也。蓋後人多聞蜣蜋，少聞渠螄，故以意增改而成</w:t>
      </w:r>
      <w:proofErr w:type="spellEnd"/>
    </w:p>
    <w:p w14:paraId="75217624" w14:textId="77777777" w:rsidR="00CC015B" w:rsidRDefault="00000000">
      <w:proofErr w:type="spellStart"/>
      <w:r>
        <w:t>誤本。若依</w:t>
      </w:r>
      <w:proofErr w:type="spellEnd"/>
      <w:r>
        <w:rPr>
          <w:rFonts w:eastAsia="宋体" w:hint="eastAsia"/>
          <w:lang w:eastAsia="zh-CN"/>
        </w:rPr>
        <w:t>《</w:t>
      </w:r>
      <w:proofErr w:type="spellStart"/>
      <w:r>
        <w:t>集韻</w:t>
      </w:r>
      <w:proofErr w:type="spellEnd"/>
      <w:r>
        <w:rPr>
          <w:rFonts w:eastAsia="宋体" w:hint="eastAsia"/>
          <w:lang w:eastAsia="zh-CN"/>
        </w:rPr>
        <w:t>》</w:t>
      </w:r>
      <w:proofErr w:type="spellStart"/>
      <w:r>
        <w:t>作渠㮝蜋，則文不成義矣</w:t>
      </w:r>
      <w:proofErr w:type="spellEnd"/>
    </w:p>
    <w:p w14:paraId="1FBE453B" w14:textId="77777777" w:rsidR="00CC015B" w:rsidRDefault="00000000">
      <w:proofErr w:type="spellStart"/>
      <w:r>
        <w:t>不蜩，王蚥</w:t>
      </w:r>
      <w:proofErr w:type="spellEnd"/>
      <w:r>
        <w:t>。</w:t>
      </w:r>
    </w:p>
    <w:p w14:paraId="6172AF8A" w14:textId="77777777" w:rsidR="00CC015B" w:rsidRDefault="00000000">
      <w:proofErr w:type="spellStart"/>
      <w:proofErr w:type="gramStart"/>
      <w:r>
        <w:t>螗</w:t>
      </w:r>
      <w:proofErr w:type="gramEnd"/>
      <w:r>
        <w:t>螻，郭既注云</w:t>
      </w:r>
      <w:proofErr w:type="spellEnd"/>
      <w:r>
        <w:rPr>
          <w:rFonts w:eastAsia="宋体" w:hint="eastAsia"/>
          <w:lang w:eastAsia="zh-CN"/>
        </w:rPr>
        <w:t>“</w:t>
      </w:r>
      <w:proofErr w:type="spellStart"/>
      <w:r>
        <w:t>螻蛄類</w:t>
      </w:r>
      <w:proofErr w:type="spellEnd"/>
      <w:r>
        <w:rPr>
          <w:rFonts w:eastAsia="宋体" w:hint="eastAsia"/>
          <w:lang w:eastAsia="zh-CN"/>
        </w:rPr>
        <w:t>”</w:t>
      </w:r>
      <w:r>
        <w:t>，</w:t>
      </w:r>
      <w:proofErr w:type="spellStart"/>
      <w:r>
        <w:t>則不蜩亦必蜩類。翟氏</w:t>
      </w:r>
      <w:proofErr w:type="spellEnd"/>
      <w:r>
        <w:rPr>
          <w:rFonts w:eastAsia="宋体" w:hint="eastAsia"/>
          <w:lang w:eastAsia="zh-CN"/>
        </w:rPr>
        <w:t>《</w:t>
      </w:r>
      <w:proofErr w:type="spellStart"/>
      <w:r>
        <w:t>補郭</w:t>
      </w:r>
      <w:proofErr w:type="spellEnd"/>
      <w:r>
        <w:rPr>
          <w:rFonts w:eastAsia="宋体" w:hint="eastAsia"/>
          <w:lang w:eastAsia="zh-CN"/>
        </w:rPr>
        <w:t>》</w:t>
      </w:r>
      <w:r>
        <w:t>云：</w:t>
      </w:r>
      <w:r>
        <w:rPr>
          <w:rFonts w:eastAsia="宋体" w:hint="eastAsia"/>
          <w:lang w:eastAsia="zh-CN"/>
        </w:rPr>
        <w:t>“《</w:t>
      </w:r>
      <w:r>
        <w:t>詩</w:t>
      </w:r>
      <w:r>
        <w:rPr>
          <w:rFonts w:eastAsia="宋体" w:hint="eastAsia"/>
          <w:lang w:eastAsia="zh-CN"/>
        </w:rPr>
        <w:t>》</w:t>
      </w:r>
      <w:r>
        <w:t>、</w:t>
      </w:r>
      <w:r>
        <w:rPr>
          <w:rFonts w:eastAsia="宋体" w:hint="eastAsia"/>
          <w:lang w:eastAsia="zh-CN"/>
        </w:rPr>
        <w:t>《</w:t>
      </w:r>
      <w:r>
        <w:t>書</w:t>
      </w:r>
      <w:r>
        <w:rPr>
          <w:rFonts w:eastAsia="宋体" w:hint="eastAsia"/>
          <w:lang w:eastAsia="zh-CN"/>
        </w:rPr>
        <w:t>》</w:t>
      </w:r>
      <w:proofErr w:type="spellStart"/>
      <w:r>
        <w:t>及古金石</w:t>
      </w:r>
      <w:proofErr w:type="spellEnd"/>
    </w:p>
    <w:p w14:paraId="07C52970" w14:textId="77777777" w:rsidR="00CC015B" w:rsidRDefault="00000000">
      <w:pPr>
        <w:rPr>
          <w:rFonts w:eastAsia="宋体"/>
          <w:lang w:eastAsia="zh-CN"/>
        </w:rPr>
      </w:pPr>
      <w:r>
        <w:t>文</w:t>
      </w:r>
      <w:r>
        <w:rPr>
          <w:rFonts w:eastAsia="宋体" w:hint="eastAsia"/>
          <w:lang w:eastAsia="zh-CN"/>
        </w:rPr>
        <w:t>‘</w:t>
      </w:r>
      <w:r>
        <w:t>不</w:t>
      </w:r>
      <w:r>
        <w:rPr>
          <w:rFonts w:eastAsia="宋体" w:hint="eastAsia"/>
          <w:lang w:eastAsia="zh-CN"/>
        </w:rPr>
        <w:t>’</w:t>
      </w:r>
      <w:proofErr w:type="spellStart"/>
      <w:r>
        <w:t>多通</w:t>
      </w:r>
      <w:proofErr w:type="spellEnd"/>
      <w:r>
        <w:rPr>
          <w:rFonts w:eastAsia="宋体" w:hint="eastAsia"/>
          <w:lang w:eastAsia="zh-CN"/>
        </w:rPr>
        <w:t>‘</w:t>
      </w:r>
      <w:r>
        <w:t>丕</w:t>
      </w:r>
      <w:r>
        <w:rPr>
          <w:rFonts w:eastAsia="宋体" w:hint="eastAsia"/>
          <w:lang w:eastAsia="zh-CN"/>
        </w:rPr>
        <w:t>’</w:t>
      </w:r>
      <w:r>
        <w:t>，</w:t>
      </w:r>
      <w:proofErr w:type="spellStart"/>
      <w:proofErr w:type="gramStart"/>
      <w:r>
        <w:t>丕</w:t>
      </w:r>
      <w:proofErr w:type="gramEnd"/>
      <w:r>
        <w:t>，大也。王蚥亦大之稱，此必蜩中之大者。前文蜩凡五見</w:t>
      </w:r>
      <w:proofErr w:type="spellEnd"/>
      <w:r>
        <w:t>，</w:t>
      </w:r>
      <w:r>
        <w:rPr>
          <w:rFonts w:eastAsia="宋体" w:hint="eastAsia"/>
          <w:lang w:eastAsia="zh-CN"/>
        </w:rPr>
        <w:t>《</w:t>
      </w:r>
      <w:proofErr w:type="spellStart"/>
      <w:r>
        <w:t>方言</w:t>
      </w:r>
      <w:proofErr w:type="spellEnd"/>
      <w:r>
        <w:rPr>
          <w:rFonts w:eastAsia="宋体" w:hint="eastAsia"/>
          <w:lang w:eastAsia="zh-CN"/>
        </w:rPr>
        <w:t>》</w:t>
      </w:r>
    </w:p>
    <w:p w14:paraId="31D35B2C" w14:textId="77777777" w:rsidR="00CC015B" w:rsidRDefault="00000000">
      <w:r>
        <w:t>云：</w:t>
      </w:r>
      <w:r>
        <w:rPr>
          <w:rFonts w:eastAsia="宋体" w:hint="eastAsia"/>
          <w:lang w:eastAsia="zh-CN"/>
        </w:rPr>
        <w:t>‘</w:t>
      </w:r>
      <w:proofErr w:type="spellStart"/>
      <w:r>
        <w:t>蟬大而黑者謂之䗃</w:t>
      </w:r>
      <w:proofErr w:type="spellEnd"/>
      <w:r>
        <w:t>。</w:t>
      </w:r>
      <w:r>
        <w:rPr>
          <w:rFonts w:eastAsia="宋体" w:hint="eastAsia"/>
          <w:lang w:eastAsia="zh-CN"/>
        </w:rPr>
        <w:t>’</w:t>
      </w:r>
      <w:proofErr w:type="spellStart"/>
      <w:r>
        <w:t>是蝒馬</w:t>
      </w:r>
      <w:proofErr w:type="gramStart"/>
      <w:r>
        <w:t>蜩</w:t>
      </w:r>
      <w:proofErr w:type="gramEnd"/>
      <w:r>
        <w:t>之外尚有名䗃一種，爲蜩之大者。此丕蜩，疑其物</w:t>
      </w:r>
      <w:proofErr w:type="spellEnd"/>
    </w:p>
    <w:p w14:paraId="145D6447" w14:textId="77777777" w:rsidR="00CC015B" w:rsidRDefault="00000000">
      <w:proofErr w:type="spellStart"/>
      <w:r>
        <w:t>今</w:t>
      </w:r>
      <w:proofErr w:type="gramStart"/>
      <w:r>
        <w:t>呼黑大蜩</w:t>
      </w:r>
      <w:proofErr w:type="gramEnd"/>
      <w:r>
        <w:t>爲老蟹，</w:t>
      </w:r>
      <w:proofErr w:type="gramStart"/>
      <w:r>
        <w:t>蟹即</w:t>
      </w:r>
      <w:proofErr w:type="gramEnd"/>
      <w:r>
        <w:t>䗃音之轉</w:t>
      </w:r>
      <w:proofErr w:type="spellEnd"/>
      <w:r>
        <w:t>，</w:t>
      </w:r>
      <w:r>
        <w:rPr>
          <w:rFonts w:eastAsia="宋体" w:hint="eastAsia"/>
          <w:lang w:eastAsia="zh-CN"/>
        </w:rPr>
        <w:t>《</w:t>
      </w:r>
      <w:proofErr w:type="spellStart"/>
      <w:r>
        <w:t>集韻</w:t>
      </w:r>
      <w:proofErr w:type="spellEnd"/>
      <w:r>
        <w:rPr>
          <w:rFonts w:eastAsia="宋体" w:hint="eastAsia"/>
          <w:lang w:eastAsia="zh-CN"/>
        </w:rPr>
        <w:t>》</w:t>
      </w:r>
      <w:proofErr w:type="spellStart"/>
      <w:r>
        <w:t>䗃亦</w:t>
      </w:r>
      <w:proofErr w:type="gramStart"/>
      <w:r>
        <w:t>才仙切是</w:t>
      </w:r>
      <w:proofErr w:type="gramEnd"/>
      <w:r>
        <w:t>也。俗人或謂之王師太，猶古王</w:t>
      </w:r>
      <w:proofErr w:type="spellEnd"/>
    </w:p>
    <w:p w14:paraId="5DDCC199" w14:textId="77777777" w:rsidR="00CC015B" w:rsidRDefault="00000000">
      <w:pPr>
        <w:rPr>
          <w:lang w:eastAsia="zh-CN"/>
        </w:rPr>
      </w:pPr>
      <w:r>
        <w:rPr>
          <w:lang w:eastAsia="zh-CN"/>
        </w:rPr>
        <w:t>【第</w:t>
      </w:r>
      <w:r>
        <w:rPr>
          <w:lang w:eastAsia="zh-CN"/>
        </w:rPr>
        <w:t>160</w:t>
      </w:r>
      <w:r>
        <w:rPr>
          <w:lang w:eastAsia="zh-CN"/>
        </w:rPr>
        <w:t>页】</w:t>
      </w:r>
    </w:p>
    <w:p w14:paraId="78FBE132" w14:textId="77777777" w:rsidR="00CC015B" w:rsidRDefault="00000000">
      <w:pPr>
        <w:rPr>
          <w:rFonts w:eastAsia="宋体"/>
          <w:lang w:eastAsia="zh-CN"/>
        </w:rPr>
      </w:pPr>
      <w:r>
        <w:rPr>
          <w:lang w:eastAsia="zh-CN"/>
        </w:rPr>
        <w:t>蚥之遺言也。</w:t>
      </w:r>
      <w:r>
        <w:rPr>
          <w:rFonts w:eastAsia="宋体" w:hint="eastAsia"/>
          <w:lang w:eastAsia="zh-CN"/>
        </w:rPr>
        <w:t>”</w:t>
      </w:r>
    </w:p>
    <w:p w14:paraId="71FB3A77" w14:textId="77777777" w:rsidR="00CC015B" w:rsidRDefault="00000000">
      <w:pPr>
        <w:rPr>
          <w:lang w:eastAsia="zh-CN"/>
        </w:rPr>
      </w:pPr>
      <w:proofErr w:type="gramStart"/>
      <w:r>
        <w:rPr>
          <w:lang w:eastAsia="zh-CN"/>
        </w:rPr>
        <w:t>念孙案</w:t>
      </w:r>
      <w:r>
        <w:rPr>
          <w:rFonts w:eastAsia="宋体" w:hint="eastAsia"/>
          <w:lang w:eastAsia="zh-CN"/>
        </w:rPr>
        <w:t>“</w:t>
      </w:r>
      <w:r>
        <w:rPr>
          <w:lang w:eastAsia="zh-CN"/>
        </w:rPr>
        <w:t>不蜩</w:t>
      </w:r>
      <w:r>
        <w:rPr>
          <w:rFonts w:eastAsia="宋体" w:hint="eastAsia"/>
          <w:lang w:eastAsia="zh-CN"/>
        </w:rPr>
        <w:t>”</w:t>
      </w:r>
      <w:proofErr w:type="gramEnd"/>
      <w:r>
        <w:rPr>
          <w:lang w:eastAsia="zh-CN"/>
        </w:rPr>
        <w:t>之</w:t>
      </w:r>
      <w:r>
        <w:rPr>
          <w:rFonts w:eastAsia="宋体" w:hint="eastAsia"/>
          <w:lang w:eastAsia="zh-CN"/>
        </w:rPr>
        <w:t>“</w:t>
      </w:r>
      <w:r>
        <w:rPr>
          <w:lang w:eastAsia="zh-CN"/>
        </w:rPr>
        <w:t>不</w:t>
      </w:r>
      <w:r>
        <w:rPr>
          <w:rFonts w:eastAsia="宋体" w:hint="eastAsia"/>
          <w:lang w:eastAsia="zh-CN"/>
        </w:rPr>
        <w:t>”</w:t>
      </w:r>
      <w:r>
        <w:rPr>
          <w:lang w:eastAsia="zh-CN"/>
        </w:rPr>
        <w:t>發聲耳。若以</w:t>
      </w:r>
      <w:r>
        <w:rPr>
          <w:rFonts w:eastAsia="宋体" w:hint="eastAsia"/>
          <w:lang w:eastAsia="zh-CN"/>
        </w:rPr>
        <w:t>“</w:t>
      </w:r>
      <w:r>
        <w:rPr>
          <w:lang w:eastAsia="zh-CN"/>
        </w:rPr>
        <w:t>不</w:t>
      </w:r>
      <w:r>
        <w:rPr>
          <w:rFonts w:eastAsia="宋体" w:hint="eastAsia"/>
          <w:lang w:eastAsia="zh-CN"/>
        </w:rPr>
        <w:t>”</w:t>
      </w:r>
      <w:r>
        <w:rPr>
          <w:lang w:eastAsia="zh-CN"/>
        </w:rPr>
        <w:t>通作</w:t>
      </w:r>
      <w:r>
        <w:rPr>
          <w:rFonts w:eastAsia="宋体" w:hint="eastAsia"/>
          <w:lang w:eastAsia="zh-CN"/>
        </w:rPr>
        <w:t>“</w:t>
      </w:r>
      <w:r>
        <w:rPr>
          <w:lang w:eastAsia="zh-CN"/>
        </w:rPr>
        <w:t>丕</w:t>
      </w:r>
      <w:r>
        <w:rPr>
          <w:rFonts w:eastAsia="宋体" w:hint="eastAsia"/>
          <w:lang w:eastAsia="zh-CN"/>
        </w:rPr>
        <w:t>”</w:t>
      </w:r>
      <w:r>
        <w:rPr>
          <w:lang w:eastAsia="zh-CN"/>
        </w:rPr>
        <w:t>，而即訓爲大，則下文之</w:t>
      </w:r>
      <w:r>
        <w:rPr>
          <w:rFonts w:eastAsia="宋体" w:hint="eastAsia"/>
          <w:lang w:eastAsia="zh-CN"/>
        </w:rPr>
        <w:t>“</w:t>
      </w:r>
      <w:r>
        <w:rPr>
          <w:lang w:eastAsia="zh-CN"/>
        </w:rPr>
        <w:t>不過</w:t>
      </w:r>
    </w:p>
    <w:p w14:paraId="4DFED872" w14:textId="77777777" w:rsidR="00CC015B" w:rsidRDefault="00000000">
      <w:proofErr w:type="spellStart"/>
      <w:r>
        <w:t>蟷蠰</w:t>
      </w:r>
      <w:proofErr w:type="spellEnd"/>
      <w:proofErr w:type="gramStart"/>
      <w:r>
        <w:rPr>
          <w:rFonts w:eastAsia="宋体" w:hint="eastAsia"/>
          <w:lang w:eastAsia="zh-CN"/>
        </w:rPr>
        <w:t>”</w:t>
      </w:r>
      <w:proofErr w:type="spellStart"/>
      <w:proofErr w:type="gramEnd"/>
      <w:r>
        <w:t>及釋龜之</w:t>
      </w:r>
      <w:proofErr w:type="spellEnd"/>
      <w:r>
        <w:rPr>
          <w:rFonts w:eastAsia="宋体" w:hint="eastAsia"/>
          <w:lang w:eastAsia="zh-CN"/>
        </w:rPr>
        <w:t>“</w:t>
      </w:r>
      <w:proofErr w:type="spellStart"/>
      <w:r>
        <w:t>左倪不類</w:t>
      </w:r>
      <w:proofErr w:type="spellEnd"/>
      <w:r>
        <w:rPr>
          <w:rFonts w:eastAsia="宋体" w:hint="eastAsia"/>
          <w:lang w:eastAsia="zh-CN"/>
        </w:rPr>
        <w:t>”</w:t>
      </w:r>
      <w:r>
        <w:t>、</w:t>
      </w:r>
      <w:r>
        <w:rPr>
          <w:rFonts w:eastAsia="宋体" w:hint="eastAsia"/>
          <w:lang w:eastAsia="zh-CN"/>
        </w:rPr>
        <w:t>“</w:t>
      </w:r>
      <w:proofErr w:type="spellStart"/>
      <w:r>
        <w:t>左倪不若</w:t>
      </w:r>
      <w:proofErr w:type="spellEnd"/>
      <w:r>
        <w:rPr>
          <w:rFonts w:eastAsia="宋体" w:hint="eastAsia"/>
          <w:lang w:eastAsia="zh-CN"/>
        </w:rPr>
        <w:t>”</w:t>
      </w:r>
      <w:proofErr w:type="spellStart"/>
      <w:r>
        <w:t>亦將讀爲丕過、丕類、丕若乎？翟説不可從</w:t>
      </w:r>
      <w:proofErr w:type="spellEnd"/>
    </w:p>
    <w:p w14:paraId="44C278F0" w14:textId="77777777" w:rsidR="00CC015B" w:rsidRDefault="00000000">
      <w:proofErr w:type="spellStart"/>
      <w:r>
        <w:t>蛗螽，蠜。草螽，負蠜。蜤螽，蜙蝑。蟿螽，螇蚸。土螽，蠰谿</w:t>
      </w:r>
      <w:proofErr w:type="spellEnd"/>
    </w:p>
    <w:p w14:paraId="73A65BC3" w14:textId="77777777" w:rsidR="00CC015B" w:rsidRDefault="00000000">
      <w:pPr>
        <w:rPr>
          <w:rFonts w:eastAsia="宋体"/>
          <w:lang w:eastAsia="zh-CN"/>
        </w:rPr>
      </w:pPr>
      <w:r>
        <w:rPr>
          <w:rFonts w:eastAsia="宋体" w:hint="eastAsia"/>
          <w:lang w:eastAsia="zh-CN"/>
        </w:rPr>
        <w:lastRenderedPageBreak/>
        <w:t>《</w:t>
      </w:r>
      <w:proofErr w:type="spellStart"/>
      <w:r>
        <w:t>説文</w:t>
      </w:r>
      <w:proofErr w:type="spellEnd"/>
      <w:r>
        <w:rPr>
          <w:rFonts w:eastAsia="宋体" w:hint="eastAsia"/>
          <w:lang w:eastAsia="zh-CN"/>
        </w:rPr>
        <w:t>》</w:t>
      </w:r>
      <w:proofErr w:type="spellStart"/>
      <w:proofErr w:type="gramStart"/>
      <w:r>
        <w:t>螽</w:t>
      </w:r>
      <w:proofErr w:type="gramEnd"/>
      <w:r>
        <w:t>、蝗互訓。螽或作潨</w:t>
      </w:r>
      <w:proofErr w:type="spellEnd"/>
      <w:r>
        <w:t>。</w:t>
      </w:r>
      <w:r>
        <w:rPr>
          <w:rFonts w:eastAsia="宋体" w:hint="eastAsia"/>
          <w:lang w:eastAsia="zh-CN"/>
        </w:rPr>
        <w:t>《</w:t>
      </w:r>
      <w:proofErr w:type="spellStart"/>
      <w:r>
        <w:t>春秋</w:t>
      </w:r>
      <w:proofErr w:type="spellEnd"/>
      <w:r>
        <w:rPr>
          <w:rFonts w:eastAsia="宋体" w:hint="eastAsia"/>
          <w:lang w:eastAsia="zh-CN"/>
        </w:rPr>
        <w:t>》</w:t>
      </w:r>
      <w:proofErr w:type="gramStart"/>
      <w:r>
        <w:t>書</w:t>
      </w:r>
      <w:r>
        <w:rPr>
          <w:rFonts w:eastAsia="宋体" w:hint="eastAsia"/>
          <w:lang w:eastAsia="zh-CN"/>
        </w:rPr>
        <w:t>“</w:t>
      </w:r>
      <w:proofErr w:type="gramEnd"/>
      <w:r>
        <w:t>螽</w:t>
      </w:r>
      <w:r>
        <w:rPr>
          <w:rFonts w:eastAsia="宋体" w:hint="eastAsia"/>
          <w:lang w:eastAsia="zh-CN"/>
        </w:rPr>
        <w:t>”</w:t>
      </w:r>
      <w:r>
        <w:t>，</w:t>
      </w:r>
      <w:r>
        <w:rPr>
          <w:rFonts w:eastAsia="宋体" w:hint="eastAsia"/>
          <w:lang w:eastAsia="zh-CN"/>
        </w:rPr>
        <w:t>《</w:t>
      </w:r>
      <w:proofErr w:type="spellStart"/>
      <w:r>
        <w:t>公羊</w:t>
      </w:r>
      <w:proofErr w:type="spellEnd"/>
      <w:r>
        <w:rPr>
          <w:rFonts w:eastAsia="宋体" w:hint="eastAsia"/>
          <w:lang w:eastAsia="zh-CN"/>
        </w:rPr>
        <w:t>》</w:t>
      </w:r>
      <w:r>
        <w:t>作</w:t>
      </w:r>
      <w:r>
        <w:rPr>
          <w:rFonts w:eastAsia="宋体" w:hint="eastAsia"/>
          <w:lang w:eastAsia="zh-CN"/>
        </w:rPr>
        <w:t>“</w:t>
      </w:r>
      <w:r>
        <w:t>螵</w:t>
      </w:r>
      <w:r>
        <w:rPr>
          <w:rFonts w:eastAsia="宋体" w:hint="eastAsia"/>
          <w:lang w:eastAsia="zh-CN"/>
        </w:rPr>
        <w:t>”</w:t>
      </w:r>
      <w:r>
        <w:t>。</w:t>
      </w:r>
      <w:proofErr w:type="spellStart"/>
      <w:r>
        <w:t>牟廷相</w:t>
      </w:r>
      <w:proofErr w:type="spellEnd"/>
      <w:r>
        <w:rPr>
          <w:rFonts w:eastAsia="宋体" w:hint="eastAsia"/>
          <w:lang w:eastAsia="zh-CN"/>
        </w:rPr>
        <w:t>《</w:t>
      </w:r>
      <w:proofErr w:type="spellStart"/>
      <w:r>
        <w:t>説詩</w:t>
      </w:r>
      <w:proofErr w:type="spellEnd"/>
      <w:r>
        <w:rPr>
          <w:rFonts w:eastAsia="宋体" w:hint="eastAsia"/>
          <w:lang w:eastAsia="zh-CN"/>
        </w:rPr>
        <w:t>》</w:t>
      </w:r>
    </w:p>
    <w:p w14:paraId="501B3A1B" w14:textId="77777777" w:rsidR="00CC015B" w:rsidRDefault="00000000">
      <w:r>
        <w:t>云</w:t>
      </w:r>
      <w:proofErr w:type="gramStart"/>
      <w:r>
        <w:rPr>
          <w:rFonts w:eastAsia="宋体" w:hint="eastAsia"/>
          <w:lang w:eastAsia="zh-CN"/>
        </w:rPr>
        <w:t>【</w:t>
      </w:r>
      <w:proofErr w:type="gramEnd"/>
      <w:r>
        <w:t>四：</w:t>
      </w:r>
      <w:r>
        <w:rPr>
          <w:rFonts w:eastAsia="宋体" w:hint="eastAsia"/>
          <w:lang w:eastAsia="zh-CN"/>
        </w:rPr>
        <w:t>“‘</w:t>
      </w:r>
      <w:proofErr w:type="spellStart"/>
      <w:r>
        <w:t>衆維魚矣</w:t>
      </w:r>
      <w:proofErr w:type="spellEnd"/>
      <w:r>
        <w:rPr>
          <w:rFonts w:eastAsia="宋体" w:hint="eastAsia"/>
          <w:lang w:eastAsia="zh-CN"/>
        </w:rPr>
        <w:t>’</w:t>
      </w:r>
      <w:r>
        <w:t>，</w:t>
      </w:r>
      <w:proofErr w:type="spellStart"/>
      <w:r>
        <w:t>衆</w:t>
      </w:r>
      <w:proofErr w:type="gramStart"/>
      <w:r>
        <w:t>疑</w:t>
      </w:r>
      <w:proofErr w:type="gramEnd"/>
      <w:r>
        <w:t>螵之省文。蓋螵魚相化，協於夢占</w:t>
      </w:r>
      <w:proofErr w:type="spellEnd"/>
      <w:r>
        <w:t>。</w:t>
      </w:r>
      <w:r>
        <w:rPr>
          <w:rFonts w:eastAsia="宋体" w:hint="eastAsia"/>
          <w:lang w:eastAsia="zh-CN"/>
        </w:rPr>
        <w:t>”</w:t>
      </w:r>
      <w:proofErr w:type="spellStart"/>
      <w:r>
        <w:t>牟説是也</w:t>
      </w:r>
      <w:proofErr w:type="spellEnd"/>
      <w:r>
        <w:t>。</w:t>
      </w:r>
    </w:p>
    <w:p w14:paraId="3F90F7CC" w14:textId="77777777" w:rsidR="00CC015B" w:rsidRDefault="00000000">
      <w:proofErr w:type="spellStart"/>
      <w:r>
        <w:t>念孫案牟氏謂衆爲</w:t>
      </w:r>
      <w:proofErr w:type="gramStart"/>
      <w:r>
        <w:t>螵</w:t>
      </w:r>
      <w:proofErr w:type="gramEnd"/>
      <w:r>
        <w:t>之省文，蓋用</w:t>
      </w:r>
      <w:proofErr w:type="spellEnd"/>
      <w:r>
        <w:rPr>
          <w:rFonts w:eastAsia="宋体" w:hint="eastAsia"/>
          <w:lang w:eastAsia="zh-CN"/>
        </w:rPr>
        <w:t>《</w:t>
      </w:r>
      <w:proofErr w:type="spellStart"/>
      <w:r>
        <w:t>鐘山札記</w:t>
      </w:r>
      <w:proofErr w:type="spellEnd"/>
      <w:r>
        <w:rPr>
          <w:rFonts w:eastAsia="宋体" w:hint="eastAsia"/>
          <w:lang w:eastAsia="zh-CN"/>
        </w:rPr>
        <w:t>》</w:t>
      </w:r>
      <w:proofErr w:type="spellStart"/>
      <w:r>
        <w:t>所載丁希曾説耳。今案：此説非</w:t>
      </w:r>
      <w:proofErr w:type="spellEnd"/>
    </w:p>
    <w:p w14:paraId="377F2CB8" w14:textId="77777777" w:rsidR="00CC015B" w:rsidRDefault="00000000">
      <w:proofErr w:type="spellStart"/>
      <w:r>
        <w:t>也。丁云，凡池湖陂澤中魚嘯子皆近岸旁淺水處，若遇歲旱，水不能復其故處，土爲風日</w:t>
      </w:r>
      <w:proofErr w:type="spellEnd"/>
    </w:p>
    <w:p w14:paraId="24E35FFE" w14:textId="77777777" w:rsidR="00CC015B" w:rsidRDefault="00000000">
      <w:proofErr w:type="spellStart"/>
      <w:r>
        <w:t>所燥，魚子蠕蠕而出即變爲蝗蟲以害苗今不爲蝗而爲魚，故以爲豐年之徵。據丁説</w:t>
      </w:r>
      <w:proofErr w:type="spellEnd"/>
    </w:p>
    <w:p w14:paraId="41E66240" w14:textId="77777777" w:rsidR="00CC015B" w:rsidRDefault="00000000">
      <w:proofErr w:type="spellStart"/>
      <w:r>
        <w:t>是歲不旱而水復其故處，則魚子仍化爲魚，非螵化爲魚也。潨之生子，必於田野閒之高</w:t>
      </w:r>
      <w:proofErr w:type="spellEnd"/>
    </w:p>
    <w:p w14:paraId="3E53F5F6" w14:textId="77777777" w:rsidR="00CC015B" w:rsidRDefault="00000000">
      <w:proofErr w:type="spellStart"/>
      <w:r>
        <w:t>處。若潨子見水而化爲魚，則已成水災，非豐年之兆矣。余在順天數十年，但聞魚子化爲</w:t>
      </w:r>
      <w:proofErr w:type="spellEnd"/>
    </w:p>
    <w:p w14:paraId="360FA780" w14:textId="77777777" w:rsidR="00CC015B" w:rsidRDefault="00000000">
      <w:proofErr w:type="spellStart"/>
      <w:r>
        <w:t>螵，未聞螵化爲魚也</w:t>
      </w:r>
      <w:proofErr w:type="spellEnd"/>
    </w:p>
    <w:p w14:paraId="119997C5" w14:textId="77777777" w:rsidR="00CC015B" w:rsidRDefault="00000000">
      <w:proofErr w:type="spellStart"/>
      <w:r>
        <w:t>蜆，縊女</w:t>
      </w:r>
      <w:proofErr w:type="spellEnd"/>
      <w:r>
        <w:t>。</w:t>
      </w:r>
    </w:p>
    <w:p w14:paraId="4C6011DE" w14:textId="77777777" w:rsidR="00CC015B" w:rsidRDefault="00000000">
      <w:r>
        <w:rPr>
          <w:lang w:eastAsia="zh-CN"/>
        </w:rPr>
        <w:t>孙炎讀蜆爲俔，得其音矣。釋文：</w:t>
      </w:r>
      <w:r>
        <w:rPr>
          <w:rFonts w:eastAsia="宋体" w:hint="eastAsia"/>
          <w:lang w:eastAsia="zh-CN"/>
        </w:rPr>
        <w:t>“</w:t>
      </w:r>
      <w:r>
        <w:rPr>
          <w:lang w:eastAsia="zh-CN"/>
        </w:rPr>
        <w:t>蜆，下顯反。</w:t>
      </w:r>
      <w:r>
        <w:rPr>
          <w:rFonts w:eastAsia="宋体" w:hint="eastAsia"/>
          <w:lang w:eastAsia="zh-CN"/>
        </w:rPr>
        <w:t>”《</w:t>
      </w:r>
      <w:r>
        <w:rPr>
          <w:lang w:eastAsia="zh-CN"/>
        </w:rPr>
        <w:t>字林</w:t>
      </w:r>
      <w:r>
        <w:rPr>
          <w:rFonts w:eastAsia="宋体" w:hint="eastAsia"/>
          <w:lang w:eastAsia="zh-CN"/>
        </w:rPr>
        <w:t>》</w:t>
      </w:r>
      <w:r>
        <w:rPr>
          <w:lang w:eastAsia="zh-CN"/>
        </w:rPr>
        <w:t>：</w:t>
      </w:r>
      <w:r>
        <w:rPr>
          <w:rFonts w:eastAsia="宋体" w:hint="eastAsia"/>
          <w:lang w:eastAsia="zh-CN"/>
        </w:rPr>
        <w:t>“</w:t>
      </w:r>
      <w:r>
        <w:rPr>
          <w:lang w:eastAsia="zh-CN"/>
        </w:rPr>
        <w:t>下硯反。</w:t>
      </w:r>
      <w:r>
        <w:rPr>
          <w:rFonts w:eastAsia="宋体" w:hint="eastAsia"/>
          <w:lang w:eastAsia="zh-CN"/>
        </w:rPr>
        <w:t>”</w:t>
      </w:r>
      <w:proofErr w:type="spellStart"/>
      <w:r>
        <w:t>俱失之</w:t>
      </w:r>
      <w:proofErr w:type="spellEnd"/>
    </w:p>
    <w:p w14:paraId="1C9A5F6C" w14:textId="77777777" w:rsidR="00CC015B" w:rsidRDefault="00000000">
      <w:pPr>
        <w:rPr>
          <w:lang w:eastAsia="zh-CN"/>
        </w:rPr>
      </w:pPr>
      <w:r>
        <w:rPr>
          <w:lang w:eastAsia="zh-CN"/>
        </w:rPr>
        <w:t>念孙案蜆既讀爲俔，則亦可讀下顯反、下</w:t>
      </w:r>
      <w:proofErr w:type="gramStart"/>
      <w:r>
        <w:rPr>
          <w:lang w:eastAsia="zh-CN"/>
        </w:rPr>
        <w:t>研</w:t>
      </w:r>
      <w:proofErr w:type="gramEnd"/>
      <w:r>
        <w:rPr>
          <w:lang w:eastAsia="zh-CN"/>
        </w:rPr>
        <w:t>反矣。方言輕重，本有不同，不可</w:t>
      </w:r>
      <w:proofErr w:type="gramStart"/>
      <w:r>
        <w:rPr>
          <w:lang w:eastAsia="zh-CN"/>
        </w:rPr>
        <w:t>執</w:t>
      </w:r>
      <w:proofErr w:type="gramEnd"/>
      <w:r>
        <w:rPr>
          <w:lang w:eastAsia="zh-CN"/>
        </w:rPr>
        <w:t>一</w:t>
      </w:r>
    </w:p>
    <w:p w14:paraId="694B69AE" w14:textId="77777777" w:rsidR="00CC015B" w:rsidRDefault="00000000">
      <w:pPr>
        <w:rPr>
          <w:lang w:eastAsia="zh-CN"/>
        </w:rPr>
      </w:pPr>
      <w:r>
        <w:rPr>
          <w:lang w:eastAsia="zh-CN"/>
        </w:rPr>
        <w:t>【第</w:t>
      </w:r>
      <w:r>
        <w:rPr>
          <w:lang w:eastAsia="zh-CN"/>
        </w:rPr>
        <w:t>161</w:t>
      </w:r>
      <w:r>
        <w:rPr>
          <w:lang w:eastAsia="zh-CN"/>
        </w:rPr>
        <w:t>页】</w:t>
      </w:r>
    </w:p>
    <w:p w14:paraId="0D2221F0" w14:textId="77777777" w:rsidR="00CC015B" w:rsidRDefault="00000000">
      <w:pPr>
        <w:rPr>
          <w:lang w:eastAsia="zh-CN"/>
        </w:rPr>
      </w:pPr>
      <w:r>
        <w:rPr>
          <w:lang w:eastAsia="zh-CN"/>
        </w:rPr>
        <w:t>土蠭，木蠭。</w:t>
      </w:r>
    </w:p>
    <w:p w14:paraId="717CB2FA" w14:textId="77777777" w:rsidR="00CC015B" w:rsidRDefault="00000000">
      <w:r>
        <w:rPr>
          <w:rFonts w:eastAsia="宋体" w:hint="eastAsia"/>
          <w:lang w:eastAsia="zh-CN"/>
        </w:rPr>
        <w:t>《</w:t>
      </w:r>
      <w:r>
        <w:rPr>
          <w:lang w:eastAsia="zh-CN"/>
        </w:rPr>
        <w:t>方言</w:t>
      </w:r>
      <w:r>
        <w:rPr>
          <w:rFonts w:eastAsia="宋体" w:hint="eastAsia"/>
          <w:lang w:eastAsia="zh-CN"/>
        </w:rPr>
        <w:t>》</w:t>
      </w:r>
      <w:r>
        <w:rPr>
          <w:lang w:eastAsia="zh-CN"/>
        </w:rPr>
        <w:t>云</w:t>
      </w:r>
      <w:r>
        <w:rPr>
          <w:rFonts w:eastAsia="宋体" w:hint="eastAsia"/>
          <w:lang w:eastAsia="zh-CN"/>
        </w:rPr>
        <w:t>“</w:t>
      </w:r>
      <w:r>
        <w:rPr>
          <w:lang w:eastAsia="zh-CN"/>
        </w:rPr>
        <w:t>蠭燕趙之閒謂之蠓螉。</w:t>
      </w:r>
      <w:r>
        <w:rPr>
          <w:rFonts w:eastAsia="宋体" w:hint="eastAsia"/>
          <w:lang w:eastAsia="zh-CN"/>
        </w:rPr>
        <w:t>”</w:t>
      </w:r>
      <w:proofErr w:type="spellStart"/>
      <w:r>
        <w:t>按</w:t>
      </w:r>
      <w:proofErr w:type="gramStart"/>
      <w:r>
        <w:t>蠓</w:t>
      </w:r>
      <w:proofErr w:type="gramEnd"/>
      <w:r>
        <w:t>螉之合聲爲蜂</w:t>
      </w:r>
      <w:proofErr w:type="spellEnd"/>
    </w:p>
    <w:p w14:paraId="57EB02E6" w14:textId="77777777" w:rsidR="00CC015B" w:rsidRDefault="00000000">
      <w:proofErr w:type="spellStart"/>
      <w:r>
        <w:t>念孫案：蜂非蠓螉之合聲</w:t>
      </w:r>
      <w:proofErr w:type="spellEnd"/>
      <w:r>
        <w:t>。</w:t>
      </w:r>
    </w:p>
    <w:p w14:paraId="6DDB28EA" w14:textId="77777777" w:rsidR="00CC015B" w:rsidRDefault="00000000">
      <w:proofErr w:type="spellStart"/>
      <w:r>
        <w:t>密肌，繼英</w:t>
      </w:r>
      <w:proofErr w:type="spellEnd"/>
      <w:r>
        <w:t>。</w:t>
      </w:r>
    </w:p>
    <w:p w14:paraId="0BBD806A" w14:textId="77777777" w:rsidR="00CC015B" w:rsidRDefault="00000000">
      <w:r>
        <w:rPr>
          <w:rFonts w:eastAsia="宋体" w:hint="eastAsia"/>
          <w:lang w:eastAsia="zh-CN"/>
        </w:rPr>
        <w:t>《</w:t>
      </w:r>
      <w:proofErr w:type="spellStart"/>
      <w:r>
        <w:t>釋鳥</w:t>
      </w:r>
      <w:proofErr w:type="spellEnd"/>
      <w:r>
        <w:rPr>
          <w:rFonts w:eastAsia="宋体" w:hint="eastAsia"/>
          <w:lang w:eastAsia="zh-CN"/>
        </w:rPr>
        <w:t>》</w:t>
      </w:r>
      <w:proofErr w:type="spellStart"/>
      <w:r>
        <w:t>有密肌、繫英，與此同名。或説此蟲即肌求也</w:t>
      </w:r>
      <w:proofErr w:type="spellEnd"/>
      <w:r>
        <w:t>。</w:t>
      </w:r>
      <w:r>
        <w:rPr>
          <w:rFonts w:eastAsia="宋体" w:hint="eastAsia"/>
          <w:lang w:eastAsia="zh-CN"/>
        </w:rPr>
        <w:t>《</w:t>
      </w:r>
      <w:proofErr w:type="spellStart"/>
      <w:r>
        <w:t>秋官。赤龙氏</w:t>
      </w:r>
      <w:proofErr w:type="spellEnd"/>
      <w:r>
        <w:rPr>
          <w:rFonts w:eastAsia="宋体" w:hint="eastAsia"/>
          <w:lang w:eastAsia="zh-CN"/>
        </w:rPr>
        <w:t>》</w:t>
      </w:r>
      <w:r>
        <w:t>注</w:t>
      </w:r>
      <w:proofErr w:type="gramStart"/>
      <w:r>
        <w:t>：</w:t>
      </w:r>
      <w:r>
        <w:rPr>
          <w:rFonts w:eastAsia="宋体" w:hint="eastAsia"/>
          <w:lang w:eastAsia="zh-CN"/>
        </w:rPr>
        <w:t>“</w:t>
      </w:r>
      <w:proofErr w:type="spellStart"/>
      <w:proofErr w:type="gramEnd"/>
      <w:r>
        <w:t>貍物䗪</w:t>
      </w:r>
      <w:proofErr w:type="spellEnd"/>
    </w:p>
    <w:p w14:paraId="7FF40918" w14:textId="77777777" w:rsidR="00CC015B" w:rsidRDefault="00000000">
      <w:proofErr w:type="spellStart"/>
      <w:proofErr w:type="gramStart"/>
      <w:r>
        <w:t>肌</w:t>
      </w:r>
      <w:proofErr w:type="gramEnd"/>
      <w:r>
        <w:t>求之屬</w:t>
      </w:r>
      <w:proofErr w:type="spellEnd"/>
      <w:r>
        <w:t>。</w:t>
      </w:r>
      <w:r>
        <w:rPr>
          <w:rFonts w:eastAsia="宋体" w:hint="eastAsia"/>
          <w:lang w:eastAsia="zh-CN"/>
        </w:rPr>
        <w:t>”</w:t>
      </w:r>
      <w:proofErr w:type="spellStart"/>
      <w:r>
        <w:t>釋文</w:t>
      </w:r>
      <w:proofErr w:type="spellEnd"/>
      <w:r>
        <w:t>：</w:t>
      </w:r>
      <w:r>
        <w:rPr>
          <w:rFonts w:eastAsia="宋体" w:hint="eastAsia"/>
          <w:lang w:eastAsia="zh-CN"/>
        </w:rPr>
        <w:t>“</w:t>
      </w:r>
      <w:proofErr w:type="spellStart"/>
      <w:r>
        <w:t>求本作蛷</w:t>
      </w:r>
      <w:proofErr w:type="spellEnd"/>
      <w:r>
        <w:t>。</w:t>
      </w:r>
      <w:r>
        <w:rPr>
          <w:rFonts w:eastAsia="宋体" w:hint="eastAsia"/>
          <w:lang w:eastAsia="zh-CN"/>
        </w:rPr>
        <w:t>”《</w:t>
      </w:r>
      <w:proofErr w:type="spellStart"/>
      <w:r>
        <w:t>説文</w:t>
      </w:r>
      <w:proofErr w:type="spellEnd"/>
      <w:r>
        <w:rPr>
          <w:rFonts w:eastAsia="宋体" w:hint="eastAsia"/>
          <w:lang w:eastAsia="zh-CN"/>
        </w:rPr>
        <w:t>》“</w:t>
      </w:r>
      <w:r>
        <w:t>螙</w:t>
      </w:r>
      <w:r>
        <w:rPr>
          <w:rFonts w:eastAsia="宋体" w:hint="eastAsia"/>
          <w:lang w:eastAsia="zh-CN"/>
        </w:rPr>
        <w:t>”</w:t>
      </w:r>
      <w:proofErr w:type="spellStart"/>
      <w:r>
        <w:t>或作</w:t>
      </w:r>
      <w:proofErr w:type="spellEnd"/>
      <w:r>
        <w:rPr>
          <w:rFonts w:eastAsia="宋体" w:hint="eastAsia"/>
          <w:lang w:eastAsia="zh-CN"/>
        </w:rPr>
        <w:t>“</w:t>
      </w:r>
      <w:r>
        <w:t>蛩</w:t>
      </w:r>
      <w:r>
        <w:rPr>
          <w:rFonts w:eastAsia="宋体" w:hint="eastAsia"/>
          <w:lang w:eastAsia="zh-CN"/>
        </w:rPr>
        <w:t>”</w:t>
      </w:r>
      <w:r>
        <w:t>，</w:t>
      </w:r>
      <w:r>
        <w:rPr>
          <w:rFonts w:eastAsia="宋体" w:hint="eastAsia"/>
          <w:lang w:eastAsia="zh-CN"/>
        </w:rPr>
        <w:t>“</w:t>
      </w:r>
      <w:proofErr w:type="spellStart"/>
      <w:r>
        <w:t>多足蟲也</w:t>
      </w:r>
      <w:proofErr w:type="spellEnd"/>
      <w:r>
        <w:rPr>
          <w:rFonts w:eastAsia="宋体" w:hint="eastAsia"/>
          <w:lang w:eastAsia="zh-CN"/>
        </w:rPr>
        <w:t>”</w:t>
      </w:r>
      <w:r>
        <w:t>。</w:t>
      </w:r>
      <w:r>
        <w:rPr>
          <w:rFonts w:eastAsia="宋体" w:hint="eastAsia"/>
          <w:lang w:eastAsia="zh-CN"/>
        </w:rPr>
        <w:t>《</w:t>
      </w:r>
      <w:proofErr w:type="spellStart"/>
      <w:r>
        <w:t>廣雅</w:t>
      </w:r>
      <w:proofErr w:type="spellEnd"/>
      <w:r>
        <w:rPr>
          <w:rFonts w:eastAsia="宋体" w:hint="eastAsia"/>
          <w:lang w:eastAsia="zh-CN"/>
        </w:rPr>
        <w:t>》</w:t>
      </w:r>
      <w:r>
        <w:t>云：</w:t>
      </w:r>
      <w:r>
        <w:rPr>
          <w:rFonts w:eastAsia="宋体" w:hint="eastAsia"/>
          <w:lang w:eastAsia="zh-CN"/>
        </w:rPr>
        <w:t>“</w:t>
      </w:r>
      <w:proofErr w:type="spellStart"/>
      <w:r>
        <w:t>蛷䗏，䗛</w:t>
      </w:r>
      <w:proofErr w:type="spellEnd"/>
    </w:p>
    <w:p w14:paraId="500DCC76" w14:textId="77777777" w:rsidR="00CC015B" w:rsidRDefault="00000000">
      <w:pPr>
        <w:rPr>
          <w:lang w:eastAsia="zh-CN"/>
        </w:rPr>
      </w:pPr>
      <w:r>
        <w:rPr>
          <w:lang w:eastAsia="zh-CN"/>
        </w:rPr>
        <w:t>蛷也。</w:t>
      </w:r>
      <w:r>
        <w:rPr>
          <w:rFonts w:eastAsia="宋体" w:hint="eastAsia"/>
          <w:lang w:eastAsia="zh-CN"/>
        </w:rPr>
        <w:t>”《</w:t>
      </w:r>
      <w:r>
        <w:rPr>
          <w:lang w:eastAsia="zh-CN"/>
        </w:rPr>
        <w:t>一切經音義</w:t>
      </w:r>
      <w:r>
        <w:rPr>
          <w:rFonts w:eastAsia="宋体" w:hint="eastAsia"/>
          <w:lang w:eastAsia="zh-CN"/>
        </w:rPr>
        <w:t>》</w:t>
      </w:r>
      <w:r>
        <w:rPr>
          <w:lang w:eastAsia="zh-CN"/>
        </w:rPr>
        <w:t>九引</w:t>
      </w:r>
      <w:r>
        <w:rPr>
          <w:rFonts w:eastAsia="宋体" w:hint="eastAsia"/>
          <w:lang w:eastAsia="zh-CN"/>
        </w:rPr>
        <w:t>《</w:t>
      </w:r>
      <w:r>
        <w:rPr>
          <w:lang w:eastAsia="zh-CN"/>
        </w:rPr>
        <w:t>通俗文</w:t>
      </w:r>
      <w:r>
        <w:rPr>
          <w:rFonts w:eastAsia="宋体" w:hint="eastAsia"/>
          <w:lang w:eastAsia="zh-CN"/>
        </w:rPr>
        <w:t>》</w:t>
      </w:r>
      <w:r>
        <w:rPr>
          <w:lang w:eastAsia="zh-CN"/>
        </w:rPr>
        <w:t>云：</w:t>
      </w:r>
      <w:r>
        <w:rPr>
          <w:rFonts w:eastAsia="宋体" w:hint="eastAsia"/>
          <w:lang w:eastAsia="zh-CN"/>
        </w:rPr>
        <w:t>“</w:t>
      </w:r>
      <w:proofErr w:type="gramStart"/>
      <w:r>
        <w:rPr>
          <w:lang w:eastAsia="zh-CN"/>
        </w:rPr>
        <w:t>務</w:t>
      </w:r>
      <w:proofErr w:type="gramEnd"/>
      <w:r>
        <w:rPr>
          <w:lang w:eastAsia="zh-CN"/>
        </w:rPr>
        <w:t>求謂之蚑蛷，關西呼咏喀爲蚑蛷。</w:t>
      </w:r>
      <w:r>
        <w:rPr>
          <w:rFonts w:eastAsia="宋体" w:hint="eastAsia"/>
          <w:lang w:eastAsia="zh-CN"/>
        </w:rPr>
        <w:t>”</w:t>
      </w:r>
      <w:r>
        <w:rPr>
          <w:lang w:eastAsia="zh-CN"/>
        </w:rPr>
        <w:t>然則蚑蛷</w:t>
      </w:r>
    </w:p>
    <w:p w14:paraId="3C69B6B1" w14:textId="77777777" w:rsidR="00CC015B" w:rsidRDefault="00000000">
      <w:pPr>
        <w:rPr>
          <w:lang w:eastAsia="zh-CN"/>
        </w:rPr>
      </w:pPr>
      <w:r>
        <w:rPr>
          <w:lang w:eastAsia="zh-CN"/>
        </w:rPr>
        <w:t>即肌求，聲之轉也。蛷䗏又轉爲蠷䗏。</w:t>
      </w:r>
      <w:r>
        <w:rPr>
          <w:rFonts w:eastAsia="宋体" w:hint="eastAsia"/>
          <w:lang w:eastAsia="zh-CN"/>
        </w:rPr>
        <w:t>《</w:t>
      </w:r>
      <w:r>
        <w:rPr>
          <w:lang w:eastAsia="zh-CN"/>
        </w:rPr>
        <w:t>博物志</w:t>
      </w:r>
      <w:r>
        <w:rPr>
          <w:rFonts w:eastAsia="宋体" w:hint="eastAsia"/>
          <w:lang w:eastAsia="zh-CN"/>
        </w:rPr>
        <w:t>》</w:t>
      </w:r>
      <w:r>
        <w:rPr>
          <w:lang w:eastAsia="zh-CN"/>
        </w:rPr>
        <w:t>云：</w:t>
      </w:r>
      <w:r>
        <w:rPr>
          <w:rFonts w:eastAsia="宋体" w:hint="eastAsia"/>
          <w:lang w:eastAsia="zh-CN"/>
        </w:rPr>
        <w:t>“</w:t>
      </w:r>
      <w:r>
        <w:rPr>
          <w:lang w:eastAsia="zh-CN"/>
        </w:rPr>
        <w:t>蠷䗏蟲，</w:t>
      </w:r>
      <w:proofErr w:type="gramStart"/>
      <w:r>
        <w:rPr>
          <w:lang w:eastAsia="zh-CN"/>
        </w:rPr>
        <w:t>溺</w:t>
      </w:r>
      <w:proofErr w:type="gramEnd"/>
      <w:r>
        <w:rPr>
          <w:lang w:eastAsia="zh-CN"/>
        </w:rPr>
        <w:t>人影，隨所著處生瘡。</w:t>
      </w:r>
    </w:p>
    <w:p w14:paraId="3E926663" w14:textId="77777777" w:rsidR="00CC015B" w:rsidRDefault="00000000">
      <w:r>
        <w:rPr>
          <w:rFonts w:eastAsia="宋体" w:hint="eastAsia"/>
          <w:lang w:eastAsia="zh-CN"/>
        </w:rPr>
        <w:t>《</w:t>
      </w:r>
      <w:r>
        <w:rPr>
          <w:lang w:eastAsia="zh-CN"/>
        </w:rPr>
        <w:t>本草拾遺</w:t>
      </w:r>
      <w:r>
        <w:rPr>
          <w:rFonts w:eastAsia="宋体" w:hint="eastAsia"/>
          <w:lang w:eastAsia="zh-CN"/>
        </w:rPr>
        <w:t>》</w:t>
      </w:r>
      <w:r>
        <w:rPr>
          <w:lang w:eastAsia="zh-CN"/>
        </w:rPr>
        <w:t>云</w:t>
      </w:r>
      <w:r>
        <w:rPr>
          <w:rFonts w:eastAsia="宋体" w:hint="eastAsia"/>
          <w:lang w:eastAsia="zh-CN"/>
        </w:rPr>
        <w:t>“</w:t>
      </w:r>
      <w:r>
        <w:rPr>
          <w:lang w:eastAsia="zh-CN"/>
        </w:rPr>
        <w:t>蠷</w:t>
      </w:r>
      <w:proofErr w:type="gramStart"/>
      <w:r>
        <w:rPr>
          <w:lang w:eastAsia="zh-CN"/>
        </w:rPr>
        <w:t>螋狀</w:t>
      </w:r>
      <w:proofErr w:type="gramEnd"/>
      <w:r>
        <w:rPr>
          <w:lang w:eastAsia="zh-CN"/>
        </w:rPr>
        <w:t>如小蜈蚣色青，黑長足。</w:t>
      </w:r>
      <w:r>
        <w:rPr>
          <w:rFonts w:eastAsia="宋体" w:hint="eastAsia"/>
          <w:lang w:eastAsia="zh-CN"/>
        </w:rPr>
        <w:t>”</w:t>
      </w:r>
      <w:r>
        <w:rPr>
          <w:lang w:eastAsia="zh-CN"/>
        </w:rPr>
        <w:t>陶注</w:t>
      </w:r>
      <w:r>
        <w:rPr>
          <w:rFonts w:eastAsia="宋体" w:hint="eastAsia"/>
          <w:lang w:eastAsia="zh-CN"/>
        </w:rPr>
        <w:t>“</w:t>
      </w:r>
      <w:r>
        <w:rPr>
          <w:lang w:eastAsia="zh-CN"/>
        </w:rPr>
        <w:t>雞腸草主蠷</w:t>
      </w:r>
      <w:proofErr w:type="gramStart"/>
      <w:r>
        <w:rPr>
          <w:lang w:eastAsia="zh-CN"/>
        </w:rPr>
        <w:t>螋溺</w:t>
      </w:r>
      <w:proofErr w:type="gramEnd"/>
      <w:r>
        <w:rPr>
          <w:lang w:eastAsia="zh-CN"/>
        </w:rPr>
        <w:t>也。</w:t>
      </w:r>
      <w:r>
        <w:rPr>
          <w:rFonts w:eastAsia="宋体" w:hint="eastAsia"/>
          <w:lang w:eastAsia="zh-CN"/>
        </w:rPr>
        <w:t>”</w:t>
      </w:r>
      <w:proofErr w:type="spellStart"/>
      <w:r>
        <w:t>案此</w:t>
      </w:r>
      <w:proofErr w:type="spellEnd"/>
    </w:p>
    <w:p w14:paraId="116EC5C0" w14:textId="77777777" w:rsidR="00CC015B" w:rsidRDefault="00000000">
      <w:proofErr w:type="spellStart"/>
      <w:r>
        <w:lastRenderedPageBreak/>
        <w:t>蟲足長行駛，其形鬖髿。今棲霞人呼草鞵底，亦名穿錢繩，揚州人呼蓑衣蟲，順天人呼錢</w:t>
      </w:r>
      <w:proofErr w:type="spellEnd"/>
    </w:p>
    <w:p w14:paraId="61A50BCC" w14:textId="77777777" w:rsidR="00CC015B" w:rsidRDefault="00000000">
      <w:proofErr w:type="spellStart"/>
      <w:r>
        <w:t>龍是也。密肌</w:t>
      </w:r>
      <w:proofErr w:type="spellEnd"/>
      <w:r>
        <w:t>，</w:t>
      </w:r>
      <w:r>
        <w:rPr>
          <w:rFonts w:eastAsia="宋体" w:hint="eastAsia"/>
          <w:lang w:eastAsia="zh-CN"/>
        </w:rPr>
        <w:t>《</w:t>
      </w:r>
      <w:proofErr w:type="spellStart"/>
      <w:r>
        <w:t>廣韻</w:t>
      </w:r>
      <w:proofErr w:type="spellEnd"/>
      <w:r>
        <w:rPr>
          <w:rFonts w:eastAsia="宋体" w:hint="eastAsia"/>
          <w:lang w:eastAsia="zh-CN"/>
        </w:rPr>
        <w:t>》</w:t>
      </w:r>
      <w:proofErr w:type="gramStart"/>
      <w:r>
        <w:t>作</w:t>
      </w:r>
      <w:r>
        <w:rPr>
          <w:rFonts w:eastAsia="宋体" w:hint="eastAsia"/>
          <w:lang w:eastAsia="zh-CN"/>
        </w:rPr>
        <w:t>“</w:t>
      </w:r>
      <w:proofErr w:type="spellStart"/>
      <w:proofErr w:type="gramEnd"/>
      <w:r>
        <w:t>密虮</w:t>
      </w:r>
      <w:proofErr w:type="spellEnd"/>
      <w:r>
        <w:rPr>
          <w:rFonts w:eastAsia="宋体" w:hint="eastAsia"/>
          <w:lang w:eastAsia="zh-CN"/>
        </w:rPr>
        <w:t>”</w:t>
      </w:r>
      <w:r>
        <w:t>；</w:t>
      </w:r>
      <w:proofErr w:type="spellStart"/>
      <w:r>
        <w:t>繼英</w:t>
      </w:r>
      <w:proofErr w:type="spellEnd"/>
      <w:r>
        <w:t>，</w:t>
      </w:r>
      <w:r>
        <w:rPr>
          <w:rFonts w:eastAsia="宋体" w:hint="eastAsia"/>
          <w:lang w:eastAsia="zh-CN"/>
        </w:rPr>
        <w:t>《</w:t>
      </w:r>
      <w:proofErr w:type="spellStart"/>
      <w:r>
        <w:t>玉篇</w:t>
      </w:r>
      <w:proofErr w:type="spellEnd"/>
      <w:r>
        <w:rPr>
          <w:rFonts w:eastAsia="宋体" w:hint="eastAsia"/>
          <w:lang w:eastAsia="zh-CN"/>
        </w:rPr>
        <w:t>》</w:t>
      </w:r>
      <w:r>
        <w:t>作</w:t>
      </w:r>
      <w:r>
        <w:rPr>
          <w:rFonts w:eastAsia="宋体" w:hint="eastAsia"/>
          <w:lang w:eastAsia="zh-CN"/>
        </w:rPr>
        <w:t>“</w:t>
      </w:r>
      <w:proofErr w:type="spellStart"/>
      <w:r>
        <w:t>䠪蝧</w:t>
      </w:r>
      <w:proofErr w:type="spellEnd"/>
      <w:r>
        <w:rPr>
          <w:rFonts w:eastAsia="宋体" w:hint="eastAsia"/>
          <w:lang w:eastAsia="zh-CN"/>
        </w:rPr>
        <w:t>”</w:t>
      </w:r>
      <w:r>
        <w:t>，</w:t>
      </w:r>
      <w:proofErr w:type="spellStart"/>
      <w:r>
        <w:t>俱或體字</w:t>
      </w:r>
      <w:proofErr w:type="spellEnd"/>
    </w:p>
    <w:p w14:paraId="13C28208" w14:textId="77777777" w:rsidR="00CC015B" w:rsidRDefault="00000000">
      <w:pPr>
        <w:rPr>
          <w:lang w:eastAsia="zh-CN"/>
        </w:rPr>
      </w:pPr>
      <w:proofErr w:type="spellStart"/>
      <w:r>
        <w:t>念孫案密肌、繫英即肌求，不知何據</w:t>
      </w:r>
      <w:proofErr w:type="spellEnd"/>
      <w:r>
        <w:t>。</w:t>
      </w:r>
      <w:r>
        <w:rPr>
          <w:lang w:eastAsia="zh-CN"/>
        </w:rPr>
        <w:t>若見正文内有一肌字，遂以爲即是肌求則</w:t>
      </w:r>
    </w:p>
    <w:p w14:paraId="2803161E" w14:textId="77777777" w:rsidR="00CC015B" w:rsidRDefault="00000000">
      <w:proofErr w:type="spellStart"/>
      <w:r>
        <w:t>郭所未詳者何在不可附會乎？殊乖蓋闕之旨</w:t>
      </w:r>
      <w:proofErr w:type="spellEnd"/>
    </w:p>
    <w:p w14:paraId="197452FE" w14:textId="77777777" w:rsidR="00CC015B" w:rsidRDefault="00000000">
      <w:proofErr w:type="spellStart"/>
      <w:r>
        <w:t>有足謂之蟲，無足謂之豸</w:t>
      </w:r>
      <w:proofErr w:type="spellEnd"/>
    </w:p>
    <w:p w14:paraId="1EA0A8CD" w14:textId="77777777" w:rsidR="00CC015B" w:rsidRDefault="00000000">
      <w:r>
        <w:rPr>
          <w:rFonts w:eastAsia="宋体" w:hint="eastAsia"/>
          <w:lang w:eastAsia="zh-CN"/>
        </w:rPr>
        <w:t>《</w:t>
      </w:r>
      <w:r>
        <w:rPr>
          <w:lang w:eastAsia="zh-CN"/>
        </w:rPr>
        <w:t>史記。黄帝紀</w:t>
      </w:r>
      <w:r>
        <w:rPr>
          <w:rFonts w:eastAsia="宋体" w:hint="eastAsia"/>
          <w:lang w:eastAsia="zh-CN"/>
        </w:rPr>
        <w:t>》</w:t>
      </w:r>
      <w:r>
        <w:rPr>
          <w:lang w:eastAsia="zh-CN"/>
        </w:rPr>
        <w:t>云</w:t>
      </w:r>
      <w:r>
        <w:rPr>
          <w:rFonts w:eastAsia="宋体" w:hint="eastAsia"/>
          <w:lang w:eastAsia="zh-CN"/>
        </w:rPr>
        <w:t>“</w:t>
      </w:r>
      <w:r>
        <w:rPr>
          <w:lang w:eastAsia="zh-CN"/>
        </w:rPr>
        <w:t>淳化鳥獸蟲</w:t>
      </w:r>
      <w:proofErr w:type="gramStart"/>
      <w:r>
        <w:rPr>
          <w:lang w:eastAsia="zh-CN"/>
        </w:rPr>
        <w:t>蛾</w:t>
      </w:r>
      <w:proofErr w:type="gramEnd"/>
      <w:r>
        <w:rPr>
          <w:lang w:eastAsia="zh-CN"/>
        </w:rPr>
        <w:t>。</w:t>
      </w:r>
      <w:r>
        <w:rPr>
          <w:rFonts w:eastAsia="宋体" w:hint="eastAsia"/>
          <w:lang w:eastAsia="zh-CN"/>
        </w:rPr>
        <w:t>”</w:t>
      </w:r>
      <w:proofErr w:type="spellStart"/>
      <w:r>
        <w:t>索隱曰</w:t>
      </w:r>
      <w:proofErr w:type="spellEnd"/>
      <w:r>
        <w:rPr>
          <w:rFonts w:eastAsia="宋体" w:hint="eastAsia"/>
          <w:lang w:eastAsia="zh-CN"/>
        </w:rPr>
        <w:t>“</w:t>
      </w:r>
      <w:proofErr w:type="spellStart"/>
      <w:r>
        <w:t>蛾</w:t>
      </w:r>
      <w:proofErr w:type="gramStart"/>
      <w:r>
        <w:t>一</w:t>
      </w:r>
      <w:proofErr w:type="gramEnd"/>
      <w:r>
        <w:t>作</w:t>
      </w:r>
      <w:proofErr w:type="gramStart"/>
      <w:r>
        <w:t>豸</w:t>
      </w:r>
      <w:proofErr w:type="spellEnd"/>
      <w:proofErr w:type="gramEnd"/>
      <w:r>
        <w:t>。</w:t>
      </w:r>
      <w:r>
        <w:rPr>
          <w:rFonts w:eastAsia="宋体" w:hint="eastAsia"/>
          <w:lang w:eastAsia="zh-CN"/>
        </w:rPr>
        <w:t>”</w:t>
      </w:r>
      <w:proofErr w:type="spellStart"/>
      <w:r>
        <w:t>正義曰</w:t>
      </w:r>
      <w:proofErr w:type="spellEnd"/>
      <w:r>
        <w:rPr>
          <w:rFonts w:eastAsia="宋体" w:hint="eastAsia"/>
          <w:lang w:eastAsia="zh-CN"/>
        </w:rPr>
        <w:t>“</w:t>
      </w:r>
      <w:proofErr w:type="spellStart"/>
      <w:r>
        <w:t>蛾音</w:t>
      </w:r>
      <w:proofErr w:type="gramStart"/>
      <w:r>
        <w:t>豸</w:t>
      </w:r>
      <w:proofErr w:type="gramEnd"/>
      <w:r>
        <w:t>直</w:t>
      </w:r>
      <w:proofErr w:type="spellEnd"/>
    </w:p>
    <w:p w14:paraId="147881BD" w14:textId="77777777" w:rsidR="00CC015B" w:rsidRDefault="00000000">
      <w:pPr>
        <w:rPr>
          <w:lang w:eastAsia="zh-CN"/>
        </w:rPr>
      </w:pPr>
      <w:r>
        <w:rPr>
          <w:lang w:eastAsia="zh-CN"/>
        </w:rPr>
        <w:t>【第</w:t>
      </w:r>
      <w:r>
        <w:rPr>
          <w:lang w:eastAsia="zh-CN"/>
        </w:rPr>
        <w:t>162</w:t>
      </w:r>
      <w:r>
        <w:rPr>
          <w:lang w:eastAsia="zh-CN"/>
        </w:rPr>
        <w:t>页】</w:t>
      </w:r>
    </w:p>
    <w:p w14:paraId="6E15EB27" w14:textId="77777777" w:rsidR="00CC015B" w:rsidRDefault="00000000">
      <w:r>
        <w:rPr>
          <w:rFonts w:eastAsia="宋体" w:hint="eastAsia"/>
          <w:lang w:eastAsia="zh-CN"/>
        </w:rPr>
        <w:t>（</w:t>
      </w:r>
      <w:r>
        <w:rPr>
          <w:lang w:eastAsia="zh-CN"/>
        </w:rPr>
        <w:t>起</w:t>
      </w:r>
      <w:r>
        <w:rPr>
          <w:rFonts w:eastAsia="宋体" w:hint="eastAsia"/>
          <w:lang w:eastAsia="zh-CN"/>
        </w:rPr>
        <w:t>）【</w:t>
      </w:r>
      <w:r>
        <w:rPr>
          <w:lang w:eastAsia="zh-CN"/>
        </w:rPr>
        <w:t>氏</w:t>
      </w:r>
      <w:r>
        <w:rPr>
          <w:rFonts w:eastAsia="宋体" w:hint="eastAsia"/>
          <w:lang w:eastAsia="zh-CN"/>
        </w:rPr>
        <w:t>】</w:t>
      </w:r>
      <w:r>
        <w:rPr>
          <w:lang w:eastAsia="zh-CN"/>
        </w:rPr>
        <w:t>反。</w:t>
      </w:r>
      <w:r>
        <w:rPr>
          <w:rFonts w:eastAsia="宋体" w:hint="eastAsia"/>
          <w:lang w:eastAsia="zh-CN"/>
        </w:rPr>
        <w:t>”</w:t>
      </w:r>
      <w:r>
        <w:rPr>
          <w:lang w:eastAsia="zh-CN"/>
        </w:rPr>
        <w:t>引</w:t>
      </w:r>
      <w:r>
        <w:rPr>
          <w:rFonts w:eastAsia="宋体" w:hint="eastAsia"/>
          <w:lang w:eastAsia="zh-CN"/>
        </w:rPr>
        <w:t>《</w:t>
      </w:r>
      <w:r>
        <w:rPr>
          <w:lang w:eastAsia="zh-CN"/>
        </w:rPr>
        <w:t>爾雅</w:t>
      </w:r>
      <w:r>
        <w:rPr>
          <w:rFonts w:eastAsia="宋体" w:hint="eastAsia"/>
          <w:lang w:eastAsia="zh-CN"/>
        </w:rPr>
        <w:t>》</w:t>
      </w:r>
      <w:r>
        <w:rPr>
          <w:lang w:eastAsia="zh-CN"/>
        </w:rPr>
        <w:t>。又通作止。</w:t>
      </w:r>
      <w:r>
        <w:rPr>
          <w:rFonts w:eastAsia="宋体" w:hint="eastAsia"/>
          <w:lang w:eastAsia="zh-CN"/>
        </w:rPr>
        <w:t>《</w:t>
      </w:r>
      <w:r>
        <w:rPr>
          <w:lang w:eastAsia="zh-CN"/>
        </w:rPr>
        <w:t>莊子。在宥</w:t>
      </w:r>
      <w:r>
        <w:rPr>
          <w:rFonts w:eastAsia="宋体" w:hint="eastAsia"/>
          <w:lang w:eastAsia="zh-CN"/>
        </w:rPr>
        <w:t>》</w:t>
      </w:r>
      <w:r>
        <w:rPr>
          <w:lang w:eastAsia="zh-CN"/>
        </w:rPr>
        <w:t>篇云：</w:t>
      </w:r>
      <w:r>
        <w:rPr>
          <w:rFonts w:eastAsia="宋体" w:hint="eastAsia"/>
          <w:lang w:eastAsia="zh-CN"/>
        </w:rPr>
        <w:t>“</w:t>
      </w:r>
      <w:proofErr w:type="gramStart"/>
      <w:r>
        <w:rPr>
          <w:lang w:eastAsia="zh-CN"/>
        </w:rPr>
        <w:t>災</w:t>
      </w:r>
      <w:proofErr w:type="gramEnd"/>
      <w:r>
        <w:rPr>
          <w:lang w:eastAsia="zh-CN"/>
        </w:rPr>
        <w:t>乃草本，禍及止蟲。</w:t>
      </w:r>
      <w:r>
        <w:rPr>
          <w:rFonts w:eastAsia="宋体" w:hint="eastAsia"/>
          <w:lang w:eastAsia="zh-CN"/>
        </w:rPr>
        <w:t>”</w:t>
      </w:r>
      <w:proofErr w:type="spellStart"/>
      <w:r>
        <w:t>止即</w:t>
      </w:r>
      <w:proofErr w:type="spellEnd"/>
    </w:p>
    <w:p w14:paraId="59EB198C" w14:textId="77777777" w:rsidR="00CC015B" w:rsidRDefault="00000000">
      <w:proofErr w:type="spellStart"/>
      <w:r>
        <w:t>豸之聲借</w:t>
      </w:r>
      <w:proofErr w:type="spellEnd"/>
      <w:r>
        <w:t>。</w:t>
      </w:r>
    </w:p>
    <w:p w14:paraId="2B3FFCBB" w14:textId="77777777" w:rsidR="00CC015B" w:rsidRDefault="00000000">
      <w:proofErr w:type="spellStart"/>
      <w:r>
        <w:t>念孫案：止在止韻，豸在紙韻，古音本不相通，不得言豸通作止</w:t>
      </w:r>
      <w:proofErr w:type="spellEnd"/>
    </w:p>
    <w:p w14:paraId="50CF68DA" w14:textId="77777777" w:rsidR="00CC015B" w:rsidRDefault="00000000">
      <w:r>
        <w:rPr>
          <w:rFonts w:eastAsia="宋体" w:hint="eastAsia"/>
          <w:lang w:eastAsia="zh-CN"/>
        </w:rPr>
        <w:t>《</w:t>
      </w:r>
      <w:proofErr w:type="spellStart"/>
      <w:r>
        <w:t>釋魚</w:t>
      </w:r>
      <w:proofErr w:type="spellEnd"/>
      <w:r>
        <w:rPr>
          <w:rFonts w:eastAsia="宋体" w:hint="eastAsia"/>
          <w:lang w:eastAsia="zh-CN"/>
        </w:rPr>
        <w:t>》</w:t>
      </w:r>
      <w:proofErr w:type="spellStart"/>
      <w:r>
        <w:t>第十六</w:t>
      </w:r>
      <w:proofErr w:type="spellEnd"/>
    </w:p>
    <w:p w14:paraId="3FF641A5" w14:textId="77777777" w:rsidR="00CC015B" w:rsidRDefault="00000000">
      <w:r>
        <w:rPr>
          <w:rFonts w:eastAsia="宋体" w:hint="eastAsia"/>
          <w:lang w:eastAsia="zh-CN"/>
        </w:rPr>
        <w:t>《</w:t>
      </w:r>
      <w:proofErr w:type="spellStart"/>
      <w:r>
        <w:t>天官</w:t>
      </w:r>
      <w:proofErr w:type="spellEnd"/>
      <w:r>
        <w:rPr>
          <w:rFonts w:eastAsia="宋体" w:hint="eastAsia"/>
          <w:lang w:eastAsia="zh-CN"/>
        </w:rPr>
        <w:t>•</w:t>
      </w:r>
      <w:proofErr w:type="spellStart"/>
      <w:r>
        <w:t>鼈人</w:t>
      </w:r>
      <w:proofErr w:type="spellEnd"/>
      <w:r>
        <w:rPr>
          <w:rFonts w:eastAsia="宋体" w:hint="eastAsia"/>
          <w:lang w:eastAsia="zh-CN"/>
        </w:rPr>
        <w:t>》</w:t>
      </w:r>
      <w:r>
        <w:t>：</w:t>
      </w:r>
      <w:r>
        <w:rPr>
          <w:rFonts w:eastAsia="宋体" w:hint="eastAsia"/>
          <w:lang w:eastAsia="zh-CN"/>
        </w:rPr>
        <w:t>“</w:t>
      </w:r>
      <w:proofErr w:type="spellStart"/>
      <w:r>
        <w:t>春獻鼈</w:t>
      </w:r>
      <w:proofErr w:type="gramStart"/>
      <w:r>
        <w:t>蜃</w:t>
      </w:r>
      <w:proofErr w:type="gramEnd"/>
      <w:r>
        <w:t>，秋獻龜魚</w:t>
      </w:r>
      <w:proofErr w:type="spellEnd"/>
      <w:r>
        <w:t>。</w:t>
      </w:r>
      <w:r>
        <w:rPr>
          <w:rFonts w:eastAsia="宋体" w:hint="eastAsia"/>
          <w:lang w:eastAsia="zh-CN"/>
        </w:rPr>
        <w:t>”《</w:t>
      </w:r>
      <w:proofErr w:type="spellStart"/>
      <w:r>
        <w:t>晉語</w:t>
      </w:r>
      <w:proofErr w:type="spellEnd"/>
      <w:r>
        <w:rPr>
          <w:rFonts w:eastAsia="宋体" w:hint="eastAsia"/>
          <w:lang w:eastAsia="zh-CN"/>
        </w:rPr>
        <w:t>》</w:t>
      </w:r>
      <w:r>
        <w:t>云：</w:t>
      </w:r>
      <w:r>
        <w:rPr>
          <w:rFonts w:eastAsia="宋体" w:hint="eastAsia"/>
          <w:lang w:eastAsia="zh-CN"/>
        </w:rPr>
        <w:t>“</w:t>
      </w:r>
      <w:proofErr w:type="spellStart"/>
      <w:r>
        <w:t>黿鼉魚鼈，莫不能化</w:t>
      </w:r>
      <w:proofErr w:type="spellEnd"/>
      <w:r>
        <w:t>。</w:t>
      </w:r>
      <w:r>
        <w:rPr>
          <w:rFonts w:eastAsia="宋体" w:hint="eastAsia"/>
          <w:lang w:eastAsia="zh-CN"/>
        </w:rPr>
        <w:t>”</w:t>
      </w:r>
      <w:proofErr w:type="spellStart"/>
      <w:r>
        <w:t>韋昭</w:t>
      </w:r>
      <w:proofErr w:type="spellEnd"/>
    </w:p>
    <w:p w14:paraId="65413799" w14:textId="77777777" w:rsidR="00CC015B" w:rsidRDefault="00000000">
      <w:r>
        <w:t>注</w:t>
      </w:r>
      <w:r>
        <w:rPr>
          <w:rFonts w:eastAsia="宋体" w:hint="eastAsia"/>
          <w:lang w:eastAsia="zh-CN"/>
        </w:rPr>
        <w:t>“</w:t>
      </w:r>
      <w:proofErr w:type="spellStart"/>
      <w:r>
        <w:t>化謂蛇成鼈黿、石首成鴕之類</w:t>
      </w:r>
      <w:proofErr w:type="spellEnd"/>
      <w:r>
        <w:t>。</w:t>
      </w:r>
      <w:r>
        <w:rPr>
          <w:rFonts w:eastAsia="宋体" w:hint="eastAsia"/>
          <w:lang w:eastAsia="zh-CN"/>
        </w:rPr>
        <w:t>”</w:t>
      </w:r>
      <w:r>
        <w:t>按</w:t>
      </w:r>
      <w:r>
        <w:rPr>
          <w:rFonts w:eastAsia="宋体" w:hint="eastAsia"/>
          <w:lang w:eastAsia="zh-CN"/>
        </w:rPr>
        <w:t>《</w:t>
      </w:r>
      <w:proofErr w:type="spellStart"/>
      <w:r>
        <w:t>曲禮</w:t>
      </w:r>
      <w:proofErr w:type="spellEnd"/>
      <w:r>
        <w:rPr>
          <w:rFonts w:eastAsia="宋体" w:hint="eastAsia"/>
          <w:lang w:eastAsia="zh-CN"/>
        </w:rPr>
        <w:t>》</w:t>
      </w:r>
      <w:r>
        <w:t>云：</w:t>
      </w:r>
      <w:r>
        <w:rPr>
          <w:rFonts w:eastAsia="宋体" w:hint="eastAsia"/>
          <w:lang w:eastAsia="zh-CN"/>
        </w:rPr>
        <w:t>“</w:t>
      </w:r>
      <w:proofErr w:type="spellStart"/>
      <w:r>
        <w:t>水</w:t>
      </w:r>
      <w:proofErr w:type="gramStart"/>
      <w:r>
        <w:t>潦</w:t>
      </w:r>
      <w:proofErr w:type="gramEnd"/>
      <w:r>
        <w:t>降，不獻魚鼈</w:t>
      </w:r>
      <w:proofErr w:type="spellEnd"/>
      <w:r>
        <w:t>。</w:t>
      </w:r>
      <w:r>
        <w:rPr>
          <w:rFonts w:eastAsia="宋体" w:hint="eastAsia"/>
          <w:lang w:eastAsia="zh-CN"/>
        </w:rPr>
        <w:t>”《</w:t>
      </w:r>
      <w:proofErr w:type="spellStart"/>
      <w:r>
        <w:t>論衡。無形</w:t>
      </w:r>
      <w:proofErr w:type="spellEnd"/>
    </w:p>
    <w:p w14:paraId="11FECE90" w14:textId="77777777" w:rsidR="00CC015B" w:rsidRDefault="00000000">
      <w:r>
        <w:t>篇</w:t>
      </w:r>
      <w:proofErr w:type="gramStart"/>
      <w:r>
        <w:rPr>
          <w:rFonts w:eastAsia="宋体" w:hint="eastAsia"/>
          <w:lang w:eastAsia="zh-CN"/>
        </w:rPr>
        <w:t>》</w:t>
      </w:r>
      <w:proofErr w:type="gramEnd"/>
      <w:r>
        <w:t>云：</w:t>
      </w:r>
      <w:r>
        <w:rPr>
          <w:rFonts w:eastAsia="宋体" w:hint="eastAsia"/>
          <w:lang w:eastAsia="zh-CN"/>
        </w:rPr>
        <w:t>“</w:t>
      </w:r>
      <w:proofErr w:type="spellStart"/>
      <w:r>
        <w:t>臣子謹慎，故不敢獻</w:t>
      </w:r>
      <w:proofErr w:type="spellEnd"/>
      <w:r>
        <w:t>。</w:t>
      </w:r>
      <w:r>
        <w:rPr>
          <w:rFonts w:eastAsia="宋体" w:hint="eastAsia"/>
          <w:lang w:eastAsia="zh-CN"/>
        </w:rPr>
        <w:t>”</w:t>
      </w:r>
      <w:proofErr w:type="spellStart"/>
      <w:r>
        <w:t>是也</w:t>
      </w:r>
      <w:proofErr w:type="spellEnd"/>
    </w:p>
    <w:p w14:paraId="774725F4" w14:textId="77777777" w:rsidR="00CC015B" w:rsidRDefault="00000000">
      <w:proofErr w:type="spellStart"/>
      <w:r>
        <w:t>念孫案：引獻魚鼈之事，與釋魚無涉</w:t>
      </w:r>
      <w:proofErr w:type="spellEnd"/>
      <w:r>
        <w:t>。</w:t>
      </w:r>
    </w:p>
    <w:p w14:paraId="7F87F1F4" w14:textId="77777777" w:rsidR="00CC015B" w:rsidRDefault="00000000">
      <w:proofErr w:type="spellStart"/>
      <w:r>
        <w:t>鱦，小魚</w:t>
      </w:r>
      <w:proofErr w:type="spellEnd"/>
      <w:r>
        <w:t>。</w:t>
      </w:r>
    </w:p>
    <w:p w14:paraId="1D5A28A3" w14:textId="77777777" w:rsidR="00CC015B" w:rsidRDefault="00000000">
      <w:r>
        <w:rPr>
          <w:rFonts w:eastAsia="宋体" w:hint="eastAsia"/>
          <w:lang w:eastAsia="zh-CN"/>
        </w:rPr>
        <w:t>《</w:t>
      </w:r>
      <w:proofErr w:type="spellStart"/>
      <w:r>
        <w:t>説文</w:t>
      </w:r>
      <w:proofErr w:type="spellEnd"/>
      <w:r>
        <w:rPr>
          <w:rFonts w:eastAsia="宋体" w:hint="eastAsia"/>
          <w:lang w:eastAsia="zh-CN"/>
        </w:rPr>
        <w:t>》</w:t>
      </w:r>
      <w:r>
        <w:t>：</w:t>
      </w:r>
      <w:r>
        <w:rPr>
          <w:rFonts w:eastAsia="宋体" w:hint="eastAsia"/>
          <w:lang w:eastAsia="zh-CN"/>
        </w:rPr>
        <w:t>“</w:t>
      </w:r>
      <w:proofErr w:type="spellStart"/>
      <w:r>
        <w:t>鮞，魚子也</w:t>
      </w:r>
      <w:proofErr w:type="spellEnd"/>
      <w:r>
        <w:t>。</w:t>
      </w:r>
      <w:r>
        <w:rPr>
          <w:rFonts w:eastAsia="宋体" w:hint="eastAsia"/>
          <w:lang w:eastAsia="zh-CN"/>
        </w:rPr>
        <w:t>”《</w:t>
      </w:r>
      <w:proofErr w:type="spellStart"/>
      <w:r>
        <w:t>魯語</w:t>
      </w:r>
      <w:proofErr w:type="spellEnd"/>
      <w:r>
        <w:rPr>
          <w:rFonts w:eastAsia="宋体" w:hint="eastAsia"/>
          <w:lang w:eastAsia="zh-CN"/>
        </w:rPr>
        <w:t>》</w:t>
      </w:r>
      <w:proofErr w:type="spellStart"/>
      <w:r>
        <w:t>韋昭注</w:t>
      </w:r>
      <w:proofErr w:type="spellEnd"/>
      <w:r>
        <w:t>：</w:t>
      </w:r>
      <w:r>
        <w:rPr>
          <w:rFonts w:eastAsia="宋体" w:hint="eastAsia"/>
          <w:lang w:eastAsia="zh-CN"/>
        </w:rPr>
        <w:t>“</w:t>
      </w:r>
      <w:proofErr w:type="spellStart"/>
      <w:r>
        <w:t>鮞，未成魚也</w:t>
      </w:r>
      <w:proofErr w:type="spellEnd"/>
      <w:r>
        <w:t>。</w:t>
      </w:r>
      <w:r>
        <w:rPr>
          <w:rFonts w:eastAsia="宋体" w:hint="eastAsia"/>
          <w:lang w:eastAsia="zh-CN"/>
        </w:rPr>
        <w:t>”</w:t>
      </w:r>
      <w:proofErr w:type="spellStart"/>
      <w:r>
        <w:t>然則鯤爲魚卵，鮞爲小魚之</w:t>
      </w:r>
      <w:proofErr w:type="spellEnd"/>
    </w:p>
    <w:p w14:paraId="26D5A698" w14:textId="77777777" w:rsidR="00CC015B" w:rsidRDefault="00000000">
      <w:proofErr w:type="spellStart"/>
      <w:r>
        <w:t>名，鮞即鱦聲之轉</w:t>
      </w:r>
      <w:proofErr w:type="spellEnd"/>
    </w:p>
    <w:p w14:paraId="6D64E397" w14:textId="77777777" w:rsidR="00CC015B" w:rsidRDefault="00000000">
      <w:proofErr w:type="spellStart"/>
      <w:r>
        <w:t>念孫案：鮞、鱦非聲之轉</w:t>
      </w:r>
      <w:proofErr w:type="spellEnd"/>
    </w:p>
    <w:p w14:paraId="527C17E8" w14:textId="77777777" w:rsidR="00CC015B" w:rsidRDefault="00000000">
      <w:proofErr w:type="spellStart"/>
      <w:r>
        <w:t>鯬，鯠</w:t>
      </w:r>
      <w:proofErr w:type="spellEnd"/>
      <w:r>
        <w:t>。</w:t>
      </w:r>
    </w:p>
    <w:p w14:paraId="7DAE0974" w14:textId="77777777" w:rsidR="00CC015B" w:rsidRDefault="00000000">
      <w:r>
        <w:rPr>
          <w:rFonts w:eastAsia="宋体" w:hint="eastAsia"/>
          <w:lang w:eastAsia="zh-CN"/>
        </w:rPr>
        <w:lastRenderedPageBreak/>
        <w:t>《</w:t>
      </w:r>
      <w:proofErr w:type="spellStart"/>
      <w:r>
        <w:t>釋草</w:t>
      </w:r>
      <w:proofErr w:type="spellEnd"/>
      <w:r>
        <w:rPr>
          <w:rFonts w:eastAsia="宋体" w:hint="eastAsia"/>
          <w:lang w:eastAsia="zh-CN"/>
        </w:rPr>
        <w:t>》</w:t>
      </w:r>
      <w:proofErr w:type="spellStart"/>
      <w:r>
        <w:t>有釐蔓華</w:t>
      </w:r>
      <w:proofErr w:type="spellEnd"/>
      <w:r>
        <w:t>，</w:t>
      </w:r>
      <w:r>
        <w:rPr>
          <w:rFonts w:eastAsia="宋体" w:hint="eastAsia"/>
          <w:lang w:eastAsia="zh-CN"/>
        </w:rPr>
        <w:t>《</w:t>
      </w:r>
      <w:proofErr w:type="spellStart"/>
      <w:r>
        <w:t>説文</w:t>
      </w:r>
      <w:proofErr w:type="spellEnd"/>
      <w:r>
        <w:rPr>
          <w:rFonts w:eastAsia="宋体" w:hint="eastAsia"/>
          <w:lang w:eastAsia="zh-CN"/>
        </w:rPr>
        <w:t>》“</w:t>
      </w:r>
      <w:r>
        <w:t>釐</w:t>
      </w:r>
      <w:r>
        <w:rPr>
          <w:rFonts w:eastAsia="宋体" w:hint="eastAsia"/>
          <w:lang w:eastAsia="zh-CN"/>
        </w:rPr>
        <w:t>”</w:t>
      </w:r>
      <w:r>
        <w:t>作</w:t>
      </w:r>
      <w:r>
        <w:rPr>
          <w:rFonts w:eastAsia="宋体" w:hint="eastAsia"/>
          <w:lang w:eastAsia="zh-CN"/>
        </w:rPr>
        <w:t>“</w:t>
      </w:r>
      <w:r>
        <w:t>萊</w:t>
      </w:r>
      <w:r>
        <w:rPr>
          <w:rFonts w:eastAsia="宋体" w:hint="eastAsia"/>
          <w:lang w:eastAsia="zh-CN"/>
        </w:rPr>
        <w:t>”</w:t>
      </w:r>
      <w:r>
        <w:t>。</w:t>
      </w:r>
      <w:proofErr w:type="spellStart"/>
      <w:r>
        <w:t>陸機</w:t>
      </w:r>
      <w:proofErr w:type="spellEnd"/>
      <w:r>
        <w:rPr>
          <w:rFonts w:eastAsia="宋体" w:hint="eastAsia"/>
          <w:lang w:eastAsia="zh-CN"/>
        </w:rPr>
        <w:t>《</w:t>
      </w:r>
      <w:r>
        <w:t>疏</w:t>
      </w:r>
      <w:r>
        <w:rPr>
          <w:rFonts w:eastAsia="宋体" w:hint="eastAsia"/>
          <w:lang w:eastAsia="zh-CN"/>
        </w:rPr>
        <w:t>》</w:t>
      </w:r>
      <w:r>
        <w:t>：</w:t>
      </w:r>
      <w:r>
        <w:rPr>
          <w:rFonts w:eastAsia="宋体" w:hint="eastAsia"/>
          <w:lang w:eastAsia="zh-CN"/>
        </w:rPr>
        <w:t>“</w:t>
      </w:r>
      <w:proofErr w:type="spellStart"/>
      <w:r>
        <w:t>萊，</w:t>
      </w:r>
      <w:proofErr w:type="gramStart"/>
      <w:r>
        <w:t>藜</w:t>
      </w:r>
      <w:proofErr w:type="gramEnd"/>
      <w:r>
        <w:t>也</w:t>
      </w:r>
      <w:proofErr w:type="spellEnd"/>
      <w:r>
        <w:t>。</w:t>
      </w:r>
      <w:r>
        <w:rPr>
          <w:rFonts w:eastAsia="宋体" w:hint="eastAsia"/>
          <w:lang w:eastAsia="zh-CN"/>
        </w:rPr>
        <w:t>”</w:t>
      </w:r>
      <w:proofErr w:type="spellStart"/>
      <w:r>
        <w:t>鄭注</w:t>
      </w:r>
      <w:proofErr w:type="spellEnd"/>
      <w:r>
        <w:rPr>
          <w:rFonts w:eastAsia="宋体" w:hint="eastAsia"/>
          <w:lang w:eastAsia="zh-CN"/>
        </w:rPr>
        <w:t>《</w:t>
      </w:r>
      <w:proofErr w:type="spellStart"/>
      <w:r>
        <w:t>儀禮</w:t>
      </w:r>
      <w:proofErr w:type="spellEnd"/>
      <w:r>
        <w:rPr>
          <w:rFonts w:eastAsia="宋体" w:hint="eastAsia"/>
          <w:lang w:eastAsia="zh-CN"/>
        </w:rPr>
        <w:t>》</w:t>
      </w:r>
      <w:r>
        <w:t>云：</w:t>
      </w:r>
      <w:r>
        <w:rPr>
          <w:rFonts w:eastAsia="宋体" w:hint="eastAsia"/>
          <w:lang w:eastAsia="zh-CN"/>
        </w:rPr>
        <w:t>“</w:t>
      </w:r>
      <w:r>
        <w:t>貍</w:t>
      </w:r>
    </w:p>
    <w:p w14:paraId="18AD8FBE" w14:textId="77777777" w:rsidR="00CC015B" w:rsidRDefault="00000000">
      <w:pPr>
        <w:rPr>
          <w:lang w:eastAsia="zh-CN"/>
        </w:rPr>
      </w:pPr>
      <w:r>
        <w:rPr>
          <w:lang w:eastAsia="zh-CN"/>
        </w:rPr>
        <w:t>【第</w:t>
      </w:r>
      <w:r>
        <w:rPr>
          <w:lang w:eastAsia="zh-CN"/>
        </w:rPr>
        <w:t>163</w:t>
      </w:r>
      <w:r>
        <w:rPr>
          <w:lang w:eastAsia="zh-CN"/>
        </w:rPr>
        <w:t>页】</w:t>
      </w:r>
    </w:p>
    <w:p w14:paraId="55703561" w14:textId="77777777" w:rsidR="00CC015B" w:rsidRDefault="00000000">
      <w:pPr>
        <w:rPr>
          <w:lang w:eastAsia="zh-CN"/>
        </w:rPr>
      </w:pPr>
      <w:r>
        <w:rPr>
          <w:lang w:eastAsia="zh-CN"/>
        </w:rPr>
        <w:t>之言不</w:t>
      </w:r>
      <w:proofErr w:type="gramStart"/>
      <w:r>
        <w:rPr>
          <w:lang w:eastAsia="zh-CN"/>
        </w:rPr>
        <w:t>來</w:t>
      </w:r>
      <w:proofErr w:type="gramEnd"/>
      <w:r>
        <w:rPr>
          <w:lang w:eastAsia="zh-CN"/>
        </w:rPr>
        <w:t>也。</w:t>
      </w:r>
      <w:r>
        <w:rPr>
          <w:rFonts w:eastAsia="宋体" w:hint="eastAsia"/>
          <w:lang w:eastAsia="zh-CN"/>
        </w:rPr>
        <w:t>”</w:t>
      </w:r>
      <w:r>
        <w:rPr>
          <w:lang w:eastAsia="zh-CN"/>
        </w:rPr>
        <w:t>是魾、鯬、鯠三字古皆聲近。</w:t>
      </w:r>
      <w:r>
        <w:rPr>
          <w:rFonts w:eastAsia="宋体" w:hint="eastAsia"/>
          <w:lang w:eastAsia="zh-CN"/>
        </w:rPr>
        <w:t>《</w:t>
      </w:r>
      <w:r>
        <w:rPr>
          <w:lang w:eastAsia="zh-CN"/>
        </w:rPr>
        <w:t>爾雅</w:t>
      </w:r>
      <w:r>
        <w:rPr>
          <w:rFonts w:eastAsia="宋体" w:hint="eastAsia"/>
          <w:lang w:eastAsia="zh-CN"/>
        </w:rPr>
        <w:t>》</w:t>
      </w:r>
      <w:r>
        <w:rPr>
          <w:lang w:eastAsia="zh-CN"/>
        </w:rPr>
        <w:t>物名多取聲近之字，</w:t>
      </w:r>
      <w:proofErr w:type="gramStart"/>
      <w:r>
        <w:rPr>
          <w:lang w:eastAsia="zh-CN"/>
        </w:rPr>
        <w:t>胥</w:t>
      </w:r>
      <w:proofErr w:type="gramEnd"/>
      <w:r>
        <w:rPr>
          <w:lang w:eastAsia="zh-CN"/>
        </w:rPr>
        <w:t>此類也。</w:t>
      </w:r>
    </w:p>
    <w:p w14:paraId="4CBC9D69" w14:textId="77777777" w:rsidR="00CC015B" w:rsidRDefault="00000000">
      <w:pPr>
        <w:rPr>
          <w:lang w:eastAsia="zh-CN"/>
        </w:rPr>
      </w:pPr>
      <w:r>
        <w:rPr>
          <w:lang w:eastAsia="zh-CN"/>
        </w:rPr>
        <w:t>念孙案：魾與鯬、鯠聲不相近</w:t>
      </w:r>
    </w:p>
    <w:p w14:paraId="7AEF9072" w14:textId="77777777" w:rsidR="00CC015B" w:rsidRDefault="00000000">
      <w:proofErr w:type="spellStart"/>
      <w:r>
        <w:t>鼁䤋，蟾諸，在水者黽</w:t>
      </w:r>
      <w:proofErr w:type="spellEnd"/>
    </w:p>
    <w:p w14:paraId="5385544F" w14:textId="77777777" w:rsidR="00CC015B" w:rsidRDefault="00000000">
      <w:r>
        <w:rPr>
          <w:rFonts w:eastAsia="宋体" w:hint="eastAsia"/>
          <w:lang w:eastAsia="zh-CN"/>
        </w:rPr>
        <w:t>《</w:t>
      </w:r>
      <w:proofErr w:type="spellStart"/>
      <w:r>
        <w:t>説文</w:t>
      </w:r>
      <w:proofErr w:type="spellEnd"/>
      <w:r>
        <w:rPr>
          <w:rFonts w:eastAsia="宋体" w:hint="eastAsia"/>
          <w:lang w:eastAsia="zh-CN"/>
        </w:rPr>
        <w:t>》“</w:t>
      </w:r>
      <w:proofErr w:type="spellStart"/>
      <w:r>
        <w:t>黽鼃黽也</w:t>
      </w:r>
      <w:proofErr w:type="spellEnd"/>
      <w:r>
        <w:t>。</w:t>
      </w:r>
      <w:r>
        <w:rPr>
          <w:rFonts w:eastAsia="宋体" w:hint="eastAsia"/>
          <w:lang w:eastAsia="zh-CN"/>
        </w:rPr>
        <w:t>”</w:t>
      </w:r>
      <w:proofErr w:type="spellStart"/>
      <w:r>
        <w:t>郭云耿黽者耿與蟈聲相轉</w:t>
      </w:r>
      <w:proofErr w:type="spellEnd"/>
    </w:p>
    <w:p w14:paraId="3D002DF2" w14:textId="77777777" w:rsidR="00CC015B" w:rsidRDefault="00000000">
      <w:proofErr w:type="spellStart"/>
      <w:r>
        <w:t>念孫案：蟈以一字爲名，耿黽以二字爲名，不得但以一字爲轉聲</w:t>
      </w:r>
      <w:proofErr w:type="spellEnd"/>
    </w:p>
    <w:p w14:paraId="4AEF6F2F" w14:textId="77777777" w:rsidR="00CC015B" w:rsidRDefault="00000000">
      <w:proofErr w:type="spellStart"/>
      <w:r>
        <w:t>鼈三足能，龜三足賁</w:t>
      </w:r>
      <w:proofErr w:type="spellEnd"/>
      <w:r>
        <w:t>。</w:t>
      </w:r>
    </w:p>
    <w:p w14:paraId="5E8948D8" w14:textId="77777777" w:rsidR="00CC015B" w:rsidRDefault="00000000">
      <w:pPr>
        <w:rPr>
          <w:rFonts w:eastAsia="宋体"/>
          <w:lang w:eastAsia="zh-CN"/>
        </w:rPr>
      </w:pPr>
      <w:proofErr w:type="spellStart"/>
      <w:r>
        <w:t>案：能古以爲三台字，則當音奴代反</w:t>
      </w:r>
      <w:proofErr w:type="spellEnd"/>
      <w:r>
        <w:t>。</w:t>
      </w:r>
      <w:r>
        <w:rPr>
          <w:lang w:eastAsia="zh-CN"/>
        </w:rPr>
        <w:t>又</w:t>
      </w:r>
      <w:r>
        <w:rPr>
          <w:rFonts w:eastAsia="宋体" w:hint="eastAsia"/>
          <w:lang w:eastAsia="zh-CN"/>
        </w:rPr>
        <w:t>《</w:t>
      </w:r>
      <w:r>
        <w:rPr>
          <w:lang w:eastAsia="zh-CN"/>
        </w:rPr>
        <w:t>左。昭七年傳</w:t>
      </w:r>
      <w:r>
        <w:rPr>
          <w:rFonts w:eastAsia="宋体" w:hint="eastAsia"/>
          <w:lang w:eastAsia="zh-CN"/>
        </w:rPr>
        <w:t>》</w:t>
      </w:r>
      <w:proofErr w:type="gramStart"/>
      <w:r>
        <w:rPr>
          <w:lang w:eastAsia="zh-CN"/>
        </w:rPr>
        <w:t>：</w:t>
      </w:r>
      <w:r>
        <w:rPr>
          <w:rFonts w:eastAsia="宋体" w:hint="eastAsia"/>
          <w:lang w:eastAsia="zh-CN"/>
        </w:rPr>
        <w:t>“</w:t>
      </w:r>
      <w:proofErr w:type="gramEnd"/>
      <w:r>
        <w:rPr>
          <w:lang w:eastAsia="zh-CN"/>
        </w:rPr>
        <w:t>化爲黄熊。</w:t>
      </w:r>
      <w:r>
        <w:rPr>
          <w:rFonts w:eastAsia="宋体" w:hint="eastAsia"/>
          <w:lang w:eastAsia="zh-CN"/>
        </w:rPr>
        <w:t>”</w:t>
      </w:r>
      <w:proofErr w:type="spellStart"/>
      <w:r>
        <w:t>釋文</w:t>
      </w:r>
      <w:proofErr w:type="spellEnd"/>
      <w:r>
        <w:rPr>
          <w:rFonts w:eastAsia="宋体" w:hint="eastAsia"/>
          <w:lang w:eastAsia="zh-CN"/>
        </w:rPr>
        <w:t>“</w:t>
      </w:r>
      <w:r>
        <w:t>熊</w:t>
      </w:r>
      <w:r>
        <w:rPr>
          <w:rFonts w:eastAsia="宋体" w:hint="eastAsia"/>
          <w:lang w:eastAsia="zh-CN"/>
        </w:rPr>
        <w:t>”</w:t>
      </w:r>
    </w:p>
    <w:p w14:paraId="53BC8073" w14:textId="77777777" w:rsidR="00CC015B" w:rsidRDefault="00000000">
      <w:pPr>
        <w:rPr>
          <w:lang w:eastAsia="zh-CN"/>
        </w:rPr>
      </w:pPr>
      <w:r>
        <w:t>作</w:t>
      </w:r>
      <w:r>
        <w:rPr>
          <w:rFonts w:eastAsia="宋体" w:hint="eastAsia"/>
          <w:lang w:eastAsia="zh-CN"/>
        </w:rPr>
        <w:t>“</w:t>
      </w:r>
      <w:r>
        <w:t>能</w:t>
      </w:r>
      <w:r>
        <w:rPr>
          <w:rFonts w:eastAsia="宋体" w:hint="eastAsia"/>
          <w:lang w:eastAsia="zh-CN"/>
        </w:rPr>
        <w:t>”</w:t>
      </w:r>
      <w:r>
        <w:t>，本</w:t>
      </w:r>
      <w:r>
        <w:rPr>
          <w:rFonts w:eastAsia="宋体" w:hint="eastAsia"/>
          <w:lang w:eastAsia="zh-CN"/>
        </w:rPr>
        <w:t>《</w:t>
      </w:r>
      <w:proofErr w:type="spellStart"/>
      <w:r>
        <w:t>爾雅</w:t>
      </w:r>
      <w:proofErr w:type="spellEnd"/>
      <w:r>
        <w:rPr>
          <w:rFonts w:eastAsia="宋体" w:hint="eastAsia"/>
          <w:lang w:eastAsia="zh-CN"/>
        </w:rPr>
        <w:t>》</w:t>
      </w:r>
      <w:r>
        <w:t>，</w:t>
      </w:r>
      <w:proofErr w:type="spellStart"/>
      <w:r>
        <w:t>則能</w:t>
      </w:r>
      <w:proofErr w:type="gramStart"/>
      <w:r>
        <w:t>應</w:t>
      </w:r>
      <w:proofErr w:type="gramEnd"/>
      <w:r>
        <w:t>讀如字</w:t>
      </w:r>
      <w:proofErr w:type="spellEnd"/>
      <w:r>
        <w:t>。</w:t>
      </w:r>
      <w:r>
        <w:rPr>
          <w:lang w:eastAsia="zh-CN"/>
        </w:rPr>
        <w:t>古音能、熊同在東部也</w:t>
      </w:r>
    </w:p>
    <w:p w14:paraId="0198B0E5" w14:textId="77777777" w:rsidR="00CC015B" w:rsidRDefault="00000000">
      <w:pPr>
        <w:rPr>
          <w:rFonts w:eastAsia="宋体"/>
          <w:lang w:eastAsia="zh-CN"/>
        </w:rPr>
      </w:pPr>
      <w:proofErr w:type="gramStart"/>
      <w:r>
        <w:rPr>
          <w:lang w:eastAsia="zh-CN"/>
        </w:rPr>
        <w:t>念孙案古音</w:t>
      </w:r>
      <w:proofErr w:type="gramEnd"/>
      <w:r>
        <w:rPr>
          <w:lang w:eastAsia="zh-CN"/>
        </w:rPr>
        <w:t>能在之部，熊在蒸部，皆不在東部，説見</w:t>
      </w:r>
      <w:r>
        <w:rPr>
          <w:rFonts w:eastAsia="宋体" w:hint="eastAsia"/>
          <w:lang w:eastAsia="zh-CN"/>
        </w:rPr>
        <w:t>《</w:t>
      </w:r>
      <w:r>
        <w:rPr>
          <w:lang w:eastAsia="zh-CN"/>
        </w:rPr>
        <w:t>唐韻正</w:t>
      </w:r>
      <w:r>
        <w:rPr>
          <w:rFonts w:eastAsia="宋体" w:hint="eastAsia"/>
          <w:lang w:eastAsia="zh-CN"/>
        </w:rPr>
        <w:t>》</w:t>
      </w:r>
    </w:p>
    <w:p w14:paraId="59C6F0FF" w14:textId="77777777" w:rsidR="00CC015B" w:rsidRDefault="00000000">
      <w:pPr>
        <w:rPr>
          <w:rFonts w:eastAsia="宋体"/>
          <w:lang w:eastAsia="zh-CN"/>
        </w:rPr>
      </w:pPr>
      <w:r>
        <w:rPr>
          <w:rFonts w:eastAsia="宋体" w:hint="eastAsia"/>
          <w:lang w:eastAsia="zh-CN"/>
        </w:rPr>
        <w:t>《</w:t>
      </w:r>
      <w:proofErr w:type="spellStart"/>
      <w:r>
        <w:t>釋鳥</w:t>
      </w:r>
      <w:proofErr w:type="spellEnd"/>
      <w:r>
        <w:rPr>
          <w:rFonts w:eastAsia="宋体" w:hint="eastAsia"/>
          <w:lang w:eastAsia="zh-CN"/>
        </w:rPr>
        <w:t>》【</w:t>
      </w:r>
      <w:proofErr w:type="spellStart"/>
      <w:r>
        <w:t>第十七</w:t>
      </w:r>
      <w:proofErr w:type="spellEnd"/>
      <w:r>
        <w:rPr>
          <w:rFonts w:eastAsia="宋体" w:hint="eastAsia"/>
          <w:lang w:eastAsia="zh-CN"/>
        </w:rPr>
        <w:t>】</w:t>
      </w:r>
    </w:p>
    <w:p w14:paraId="40183C22" w14:textId="77777777" w:rsidR="00CC015B" w:rsidRDefault="00000000">
      <w:bookmarkStart w:id="12" w:name="_Hlk221038921"/>
      <w:proofErr w:type="spellStart"/>
      <w:r>
        <w:t>鷯，鶉。其雄鶛，牝庳</w:t>
      </w:r>
      <w:proofErr w:type="spellEnd"/>
    </w:p>
    <w:p w14:paraId="7CC7ACF4" w14:textId="77777777" w:rsidR="00CC015B" w:rsidRDefault="00000000">
      <w:r>
        <w:rPr>
          <w:rFonts w:eastAsia="宋体" w:hint="eastAsia"/>
          <w:lang w:eastAsia="zh-CN"/>
        </w:rPr>
        <w:t>《</w:t>
      </w:r>
      <w:proofErr w:type="spellStart"/>
      <w:r>
        <w:t>釋文</w:t>
      </w:r>
      <w:proofErr w:type="spellEnd"/>
      <w:r>
        <w:rPr>
          <w:rFonts w:eastAsia="宋体" w:hint="eastAsia"/>
          <w:lang w:eastAsia="zh-CN"/>
        </w:rPr>
        <w:t>》</w:t>
      </w:r>
      <w:r>
        <w:t>：</w:t>
      </w:r>
      <w:r>
        <w:rPr>
          <w:rFonts w:eastAsia="宋体" w:hint="eastAsia"/>
          <w:lang w:eastAsia="zh-CN"/>
        </w:rPr>
        <w:t>“</w:t>
      </w:r>
      <w:proofErr w:type="spellStart"/>
      <w:proofErr w:type="gramStart"/>
      <w:r>
        <w:t>庳</w:t>
      </w:r>
      <w:proofErr w:type="gramEnd"/>
      <w:r>
        <w:t>，婢支反。施音婢，郭音卑</w:t>
      </w:r>
      <w:proofErr w:type="spellEnd"/>
      <w:r>
        <w:t>。</w:t>
      </w:r>
      <w:r>
        <w:rPr>
          <w:rFonts w:eastAsia="宋体" w:hint="eastAsia"/>
          <w:lang w:eastAsia="zh-CN"/>
        </w:rPr>
        <w:t>”</w:t>
      </w:r>
      <w:proofErr w:type="spellStart"/>
      <w:r>
        <w:t>按：鶛之言介也，雄者足高，介然特立也</w:t>
      </w:r>
      <w:proofErr w:type="spellEnd"/>
    </w:p>
    <w:p w14:paraId="13430D38" w14:textId="77777777" w:rsidR="00CC015B" w:rsidRDefault="00000000">
      <w:proofErr w:type="spellStart"/>
      <w:r>
        <w:t>庳之言比也，雌者足卑，比順於雄也</w:t>
      </w:r>
      <w:proofErr w:type="spellEnd"/>
    </w:p>
    <w:p w14:paraId="0E5EEB7F" w14:textId="77777777" w:rsidR="00CC015B" w:rsidRDefault="00000000">
      <w:pPr>
        <w:rPr>
          <w:lang w:eastAsia="zh-CN"/>
        </w:rPr>
      </w:pPr>
      <w:r>
        <w:rPr>
          <w:lang w:eastAsia="zh-CN"/>
        </w:rPr>
        <w:t>念孙案：鶛</w:t>
      </w:r>
      <w:proofErr w:type="gramStart"/>
      <w:r>
        <w:rPr>
          <w:lang w:eastAsia="zh-CN"/>
        </w:rPr>
        <w:t>於</w:t>
      </w:r>
      <w:proofErr w:type="gramEnd"/>
      <w:r>
        <w:rPr>
          <w:lang w:eastAsia="zh-CN"/>
        </w:rPr>
        <w:t>古音</w:t>
      </w:r>
      <w:proofErr w:type="gramStart"/>
      <w:r>
        <w:rPr>
          <w:lang w:eastAsia="zh-CN"/>
        </w:rPr>
        <w:t>屬</w:t>
      </w:r>
      <w:proofErr w:type="gramEnd"/>
      <w:r>
        <w:rPr>
          <w:lang w:eastAsia="zh-CN"/>
        </w:rPr>
        <w:t>脂部，若</w:t>
      </w:r>
      <w:proofErr w:type="gramStart"/>
      <w:r>
        <w:rPr>
          <w:lang w:eastAsia="zh-CN"/>
        </w:rPr>
        <w:t>介</w:t>
      </w:r>
      <w:proofErr w:type="gramEnd"/>
      <w:r>
        <w:rPr>
          <w:lang w:eastAsia="zh-CN"/>
        </w:rPr>
        <w:t>字則</w:t>
      </w:r>
      <w:proofErr w:type="gramStart"/>
      <w:r>
        <w:rPr>
          <w:lang w:eastAsia="zh-CN"/>
        </w:rPr>
        <w:t>屬</w:t>
      </w:r>
      <w:proofErr w:type="gramEnd"/>
      <w:r>
        <w:rPr>
          <w:lang w:eastAsia="zh-CN"/>
        </w:rPr>
        <w:t>祭部。周秦</w:t>
      </w:r>
      <w:proofErr w:type="gramStart"/>
      <w:r>
        <w:rPr>
          <w:lang w:eastAsia="zh-CN"/>
        </w:rPr>
        <w:t>兩</w:t>
      </w:r>
      <w:proofErr w:type="gramEnd"/>
      <w:r>
        <w:rPr>
          <w:lang w:eastAsia="zh-CN"/>
        </w:rPr>
        <w:t>漢之文，非但無</w:t>
      </w:r>
      <w:proofErr w:type="gramStart"/>
      <w:r>
        <w:rPr>
          <w:lang w:eastAsia="zh-CN"/>
        </w:rPr>
        <w:t>與脂部通用</w:t>
      </w:r>
      <w:proofErr w:type="gramEnd"/>
      <w:r>
        <w:rPr>
          <w:lang w:eastAsia="zh-CN"/>
        </w:rPr>
        <w:t>者</w:t>
      </w:r>
    </w:p>
    <w:p w14:paraId="6A7D2BEB" w14:textId="77777777" w:rsidR="00CC015B" w:rsidRDefault="00000000">
      <w:pPr>
        <w:rPr>
          <w:lang w:eastAsia="zh-CN"/>
        </w:rPr>
      </w:pPr>
      <w:r>
        <w:rPr>
          <w:lang w:eastAsia="zh-CN"/>
        </w:rPr>
        <w:t>【第</w:t>
      </w:r>
      <w:r>
        <w:rPr>
          <w:lang w:eastAsia="zh-CN"/>
        </w:rPr>
        <w:t>164</w:t>
      </w:r>
      <w:r>
        <w:rPr>
          <w:lang w:eastAsia="zh-CN"/>
        </w:rPr>
        <w:t>页】</w:t>
      </w:r>
    </w:p>
    <w:p w14:paraId="5F0ACCD5" w14:textId="77777777" w:rsidR="00CC015B" w:rsidRDefault="00000000">
      <w:pPr>
        <w:rPr>
          <w:lang w:eastAsia="zh-CN"/>
        </w:rPr>
      </w:pPr>
      <w:r>
        <w:rPr>
          <w:lang w:eastAsia="zh-CN"/>
        </w:rPr>
        <w:t>并無與平上聲通用者，不得言鶛之言</w:t>
      </w:r>
      <w:proofErr w:type="gramStart"/>
      <w:r>
        <w:rPr>
          <w:lang w:eastAsia="zh-CN"/>
        </w:rPr>
        <w:t>介</w:t>
      </w:r>
      <w:proofErr w:type="gramEnd"/>
      <w:r>
        <w:rPr>
          <w:lang w:eastAsia="zh-CN"/>
        </w:rPr>
        <w:t>。若</w:t>
      </w:r>
      <w:proofErr w:type="gramStart"/>
      <w:r>
        <w:rPr>
          <w:lang w:eastAsia="zh-CN"/>
        </w:rPr>
        <w:t>庳</w:t>
      </w:r>
      <w:proofErr w:type="gramEnd"/>
      <w:r>
        <w:rPr>
          <w:lang w:eastAsia="zh-CN"/>
        </w:rPr>
        <w:t>字，即取卑小之意，不必轉訓爲比。</w:t>
      </w:r>
    </w:p>
    <w:bookmarkEnd w:id="12"/>
    <w:p w14:paraId="3C60E7E3" w14:textId="77777777" w:rsidR="00CC015B" w:rsidRDefault="00000000">
      <w:proofErr w:type="spellStart"/>
      <w:r>
        <w:t>鸍，沈鳧</w:t>
      </w:r>
      <w:proofErr w:type="spellEnd"/>
      <w:r>
        <w:t>。</w:t>
      </w:r>
    </w:p>
    <w:p w14:paraId="6CACC781" w14:textId="77777777" w:rsidR="00CC015B" w:rsidRDefault="00000000">
      <w:proofErr w:type="spellStart"/>
      <w:r>
        <w:t>按：此即今水鴨。謂之沈者</w:t>
      </w:r>
      <w:proofErr w:type="spellEnd"/>
      <w:r>
        <w:t>，</w:t>
      </w:r>
      <w:r>
        <w:rPr>
          <w:rFonts w:eastAsia="宋体" w:hint="eastAsia"/>
          <w:lang w:eastAsia="zh-CN"/>
        </w:rPr>
        <w:t>《</w:t>
      </w:r>
      <w:proofErr w:type="spellStart"/>
      <w:r>
        <w:t>急就篇</w:t>
      </w:r>
      <w:proofErr w:type="spellEnd"/>
      <w:r>
        <w:rPr>
          <w:rFonts w:eastAsia="宋体" w:hint="eastAsia"/>
          <w:lang w:eastAsia="zh-CN"/>
        </w:rPr>
        <w:t>》</w:t>
      </w:r>
      <w:r>
        <w:t>云</w:t>
      </w:r>
      <w:proofErr w:type="gramStart"/>
      <w:r>
        <w:t>：</w:t>
      </w:r>
      <w:r>
        <w:rPr>
          <w:rFonts w:eastAsia="宋体" w:hint="eastAsia"/>
          <w:lang w:eastAsia="zh-CN"/>
        </w:rPr>
        <w:t>“</w:t>
      </w:r>
      <w:proofErr w:type="spellStart"/>
      <w:proofErr w:type="gramEnd"/>
      <w:r>
        <w:t>春草雞翹鳧翁濯</w:t>
      </w:r>
      <w:proofErr w:type="spellEnd"/>
      <w:r>
        <w:t>。</w:t>
      </w:r>
      <w:r>
        <w:rPr>
          <w:rFonts w:eastAsia="宋体" w:hint="eastAsia"/>
          <w:lang w:eastAsia="zh-CN"/>
        </w:rPr>
        <w:t>”</w:t>
      </w:r>
      <w:proofErr w:type="spellStart"/>
      <w:r>
        <w:t>顔師古注</w:t>
      </w:r>
      <w:proofErr w:type="spellEnd"/>
      <w:r>
        <w:t>：</w:t>
      </w:r>
      <w:r>
        <w:rPr>
          <w:rFonts w:eastAsia="宋体" w:hint="eastAsia"/>
          <w:lang w:eastAsia="zh-CN"/>
        </w:rPr>
        <w:t>“</w:t>
      </w:r>
      <w:proofErr w:type="spellStart"/>
      <w:r>
        <w:t>翁，頸</w:t>
      </w:r>
      <w:proofErr w:type="spellEnd"/>
    </w:p>
    <w:p w14:paraId="3B6E8A1D" w14:textId="77777777" w:rsidR="00CC015B" w:rsidRDefault="00000000">
      <w:proofErr w:type="spellStart"/>
      <w:r>
        <w:t>上毛也</w:t>
      </w:r>
      <w:proofErr w:type="spellEnd"/>
      <w:r>
        <w:t>。</w:t>
      </w:r>
      <w:r>
        <w:rPr>
          <w:rFonts w:eastAsia="宋体" w:hint="eastAsia"/>
          <w:lang w:eastAsia="zh-CN"/>
        </w:rPr>
        <w:t>”</w:t>
      </w:r>
      <w:proofErr w:type="spellStart"/>
      <w:r>
        <w:t>然則</w:t>
      </w:r>
      <w:proofErr w:type="gramStart"/>
      <w:r>
        <w:t>鳧善沈水</w:t>
      </w:r>
      <w:proofErr w:type="gramEnd"/>
      <w:r>
        <w:t>，灑濯其頸，故曰沈鳧。或説鳧好晨飛因名晨鳧</w:t>
      </w:r>
      <w:proofErr w:type="spellEnd"/>
      <w:proofErr w:type="gramStart"/>
      <w:r>
        <w:t>。</w:t>
      </w:r>
      <w:r>
        <w:rPr>
          <w:rFonts w:eastAsia="宋体" w:hint="eastAsia"/>
          <w:lang w:eastAsia="zh-CN"/>
        </w:rPr>
        <w:t>“</w:t>
      </w:r>
      <w:proofErr w:type="spellStart"/>
      <w:proofErr w:type="gramEnd"/>
      <w:r>
        <w:t>魏文侯嗜晨</w:t>
      </w:r>
      <w:proofErr w:type="spellEnd"/>
    </w:p>
    <w:p w14:paraId="1AB543E4" w14:textId="77777777" w:rsidR="00CC015B" w:rsidRDefault="00000000">
      <w:pPr>
        <w:rPr>
          <w:lang w:eastAsia="zh-CN"/>
        </w:rPr>
      </w:pPr>
      <w:r>
        <w:rPr>
          <w:lang w:eastAsia="zh-CN"/>
        </w:rPr>
        <w:t>鳧</w:t>
      </w:r>
      <w:proofErr w:type="gramStart"/>
      <w:r>
        <w:rPr>
          <w:rFonts w:eastAsia="宋体" w:hint="eastAsia"/>
          <w:lang w:eastAsia="zh-CN"/>
        </w:rPr>
        <w:t>”</w:t>
      </w:r>
      <w:proofErr w:type="gramEnd"/>
      <w:r>
        <w:rPr>
          <w:lang w:eastAsia="zh-CN"/>
        </w:rPr>
        <w:t>是也。</w:t>
      </w:r>
    </w:p>
    <w:p w14:paraId="36FA5500" w14:textId="77777777" w:rsidR="00CC015B" w:rsidRDefault="00000000">
      <w:pPr>
        <w:rPr>
          <w:lang w:eastAsia="zh-CN"/>
        </w:rPr>
      </w:pPr>
      <w:r>
        <w:rPr>
          <w:lang w:eastAsia="zh-CN"/>
        </w:rPr>
        <w:lastRenderedPageBreak/>
        <w:t>念孙案：沈者，没也，但濯頸</w:t>
      </w:r>
      <w:proofErr w:type="gramStart"/>
      <w:r>
        <w:rPr>
          <w:lang w:eastAsia="zh-CN"/>
        </w:rPr>
        <w:t>於</w:t>
      </w:r>
      <w:proofErr w:type="gramEnd"/>
      <w:r>
        <w:rPr>
          <w:lang w:eastAsia="zh-CN"/>
        </w:rPr>
        <w:t>水而已，則不得謂之沈。此又用</w:t>
      </w:r>
      <w:proofErr w:type="gramStart"/>
      <w:r>
        <w:rPr>
          <w:lang w:eastAsia="zh-CN"/>
        </w:rPr>
        <w:t>邵</w:t>
      </w:r>
      <w:proofErr w:type="gramEnd"/>
      <w:r>
        <w:rPr>
          <w:lang w:eastAsia="zh-CN"/>
        </w:rPr>
        <w:t>説而誤也。晨鳧之</w:t>
      </w:r>
    </w:p>
    <w:p w14:paraId="3C9BAC4E" w14:textId="77777777" w:rsidR="00CC015B" w:rsidRDefault="00000000">
      <w:pPr>
        <w:rPr>
          <w:lang w:eastAsia="zh-CN"/>
        </w:rPr>
      </w:pPr>
      <w:r>
        <w:rPr>
          <w:lang w:eastAsia="zh-CN"/>
        </w:rPr>
        <w:t>義不可</w:t>
      </w:r>
      <w:proofErr w:type="gramStart"/>
      <w:r>
        <w:rPr>
          <w:lang w:eastAsia="zh-CN"/>
        </w:rPr>
        <w:t>曉</w:t>
      </w:r>
      <w:proofErr w:type="gramEnd"/>
      <w:r>
        <w:rPr>
          <w:lang w:eastAsia="zh-CN"/>
        </w:rPr>
        <w:t>，亦不得强解。</w:t>
      </w:r>
    </w:p>
    <w:p w14:paraId="3B2DF4DE" w14:textId="77777777" w:rsidR="00CC015B" w:rsidRDefault="00000000">
      <w:proofErr w:type="spellStart"/>
      <w:r>
        <w:t>鵲鶪醜，其飛也翪；鳶烏醜，其飛也翔</w:t>
      </w:r>
      <w:proofErr w:type="spellEnd"/>
    </w:p>
    <w:p w14:paraId="6D17BBE4" w14:textId="77777777" w:rsidR="00CC015B" w:rsidRDefault="00000000">
      <w:proofErr w:type="spellStart"/>
      <w:r>
        <w:t>鳶即鴟也，今之鷂鷹。鳶古字本作弋</w:t>
      </w:r>
      <w:proofErr w:type="spellEnd"/>
      <w:r>
        <w:t>，</w:t>
      </w:r>
      <w:r>
        <w:rPr>
          <w:rFonts w:eastAsia="宋体" w:hint="eastAsia"/>
          <w:lang w:eastAsia="zh-CN"/>
        </w:rPr>
        <w:t>《</w:t>
      </w:r>
      <w:proofErr w:type="spellStart"/>
      <w:r>
        <w:t>夏小正</w:t>
      </w:r>
      <w:proofErr w:type="spellEnd"/>
      <w:proofErr w:type="gramStart"/>
      <w:r>
        <w:rPr>
          <w:rFonts w:eastAsia="宋体" w:hint="eastAsia"/>
          <w:lang w:eastAsia="zh-CN"/>
        </w:rPr>
        <w:t>》“</w:t>
      </w:r>
      <w:proofErr w:type="spellStart"/>
      <w:proofErr w:type="gramEnd"/>
      <w:r>
        <w:t>鳴弋</w:t>
      </w:r>
      <w:proofErr w:type="spellEnd"/>
      <w:r>
        <w:rPr>
          <w:rFonts w:eastAsia="宋体" w:hint="eastAsia"/>
          <w:lang w:eastAsia="zh-CN"/>
        </w:rPr>
        <w:t>”</w:t>
      </w:r>
      <w:proofErr w:type="spellStart"/>
      <w:r>
        <w:t>是也。隸變作鳶，音以專反</w:t>
      </w:r>
      <w:proofErr w:type="spellEnd"/>
    </w:p>
    <w:p w14:paraId="42901276" w14:textId="77777777" w:rsidR="00CC015B" w:rsidRDefault="00000000">
      <w:proofErr w:type="spellStart"/>
      <w:r>
        <w:t>又變作䳒，去古人作弋之意尤遠矣</w:t>
      </w:r>
      <w:proofErr w:type="spellEnd"/>
    </w:p>
    <w:p w14:paraId="2C2123CB" w14:textId="77777777" w:rsidR="00CC015B" w:rsidRDefault="00000000">
      <w:proofErr w:type="spellStart"/>
      <w:r>
        <w:t>念孫案：此用段氏</w:t>
      </w:r>
      <w:proofErr w:type="spellEnd"/>
      <w:r>
        <w:rPr>
          <w:rFonts w:eastAsia="宋体" w:hint="eastAsia"/>
          <w:lang w:eastAsia="zh-CN"/>
        </w:rPr>
        <w:t>《</w:t>
      </w:r>
      <w:proofErr w:type="spellStart"/>
      <w:r>
        <w:t>説文注</w:t>
      </w:r>
      <w:proofErr w:type="spellEnd"/>
      <w:r>
        <w:rPr>
          <w:rFonts w:eastAsia="宋体" w:hint="eastAsia"/>
          <w:lang w:eastAsia="zh-CN"/>
        </w:rPr>
        <w:t>》</w:t>
      </w:r>
      <w:proofErr w:type="spellStart"/>
      <w:r>
        <w:t>而誤。鳶字本作鳶，譌作䳒，又譌作鳶，非</w:t>
      </w:r>
      <w:proofErr w:type="spellEnd"/>
      <w:r>
        <w:rPr>
          <w:rFonts w:eastAsia="宋体" w:hint="eastAsia"/>
          <w:lang w:eastAsia="zh-CN"/>
        </w:rPr>
        <w:t>《</w:t>
      </w:r>
      <w:proofErr w:type="spellStart"/>
      <w:r>
        <w:t>夏小正</w:t>
      </w:r>
      <w:proofErr w:type="spellEnd"/>
      <w:r>
        <w:rPr>
          <w:rFonts w:eastAsia="宋体" w:hint="eastAsia"/>
          <w:lang w:eastAsia="zh-CN"/>
        </w:rPr>
        <w:t>》“</w:t>
      </w:r>
      <w:r>
        <w:t>鳴</w:t>
      </w:r>
    </w:p>
    <w:p w14:paraId="0E66DDF1" w14:textId="77777777" w:rsidR="00CC015B" w:rsidRDefault="00000000">
      <w:pPr>
        <w:rPr>
          <w:rFonts w:eastAsia="宋体"/>
          <w:lang w:eastAsia="zh-CN"/>
        </w:rPr>
      </w:pPr>
      <w:proofErr w:type="gramStart"/>
      <w:r>
        <w:t>弋</w:t>
      </w:r>
      <w:proofErr w:type="gramEnd"/>
      <w:r>
        <w:rPr>
          <w:rFonts w:eastAsia="宋体" w:hint="eastAsia"/>
          <w:lang w:eastAsia="zh-CN"/>
        </w:rPr>
        <w:t>”</w:t>
      </w:r>
      <w:proofErr w:type="spellStart"/>
      <w:r>
        <w:t>之弋。説見余所作</w:t>
      </w:r>
      <w:proofErr w:type="spellEnd"/>
      <w:r>
        <w:rPr>
          <w:rFonts w:eastAsia="宋体" w:hint="eastAsia"/>
          <w:lang w:eastAsia="zh-CN"/>
        </w:rPr>
        <w:t>《</w:t>
      </w:r>
      <w:proofErr w:type="spellStart"/>
      <w:r>
        <w:t>廣雅疏證</w:t>
      </w:r>
      <w:proofErr w:type="spellEnd"/>
      <w:r>
        <w:rPr>
          <w:rFonts w:eastAsia="宋体" w:hint="eastAsia"/>
          <w:lang w:eastAsia="zh-CN"/>
        </w:rPr>
        <w:t>》</w:t>
      </w:r>
    </w:p>
    <w:p w14:paraId="1B5D2D10" w14:textId="77777777" w:rsidR="00CC015B" w:rsidRDefault="00000000">
      <w:proofErr w:type="spellStart"/>
      <w:r>
        <w:t>亢，鳥嚨，其粻嗉</w:t>
      </w:r>
      <w:proofErr w:type="spellEnd"/>
      <w:r>
        <w:t>。</w:t>
      </w:r>
    </w:p>
    <w:p w14:paraId="60966F5D" w14:textId="77777777" w:rsidR="00CC015B" w:rsidRDefault="00000000">
      <w:r>
        <w:rPr>
          <w:rFonts w:eastAsia="宋体" w:hint="eastAsia"/>
          <w:lang w:eastAsia="zh-CN"/>
        </w:rPr>
        <w:t>《</w:t>
      </w:r>
      <w:r>
        <w:t>詩</w:t>
      </w:r>
      <w:r>
        <w:rPr>
          <w:rFonts w:eastAsia="宋体" w:hint="eastAsia"/>
          <w:lang w:eastAsia="zh-CN"/>
        </w:rPr>
        <w:t>•</w:t>
      </w:r>
      <w:proofErr w:type="spellStart"/>
      <w:r>
        <w:t>燕燕</w:t>
      </w:r>
      <w:proofErr w:type="spellEnd"/>
      <w:r>
        <w:rPr>
          <w:rFonts w:eastAsia="宋体" w:hint="eastAsia"/>
          <w:lang w:eastAsia="zh-CN"/>
        </w:rPr>
        <w:t>》</w:t>
      </w:r>
      <w:r>
        <w:t>云</w:t>
      </w:r>
      <w:r>
        <w:rPr>
          <w:rFonts w:eastAsia="宋体" w:hint="eastAsia"/>
          <w:lang w:eastAsia="zh-CN"/>
        </w:rPr>
        <w:t>“</w:t>
      </w:r>
      <w:proofErr w:type="spellStart"/>
      <w:r>
        <w:t>頡之頏之</w:t>
      </w:r>
      <w:proofErr w:type="spellEnd"/>
      <w:r>
        <w:t>。</w:t>
      </w:r>
      <w:r>
        <w:rPr>
          <w:rFonts w:eastAsia="宋体" w:hint="eastAsia"/>
          <w:lang w:eastAsia="zh-CN"/>
        </w:rPr>
        <w:t>”</w:t>
      </w:r>
      <w:proofErr w:type="spellStart"/>
      <w:r>
        <w:t>頏即</w:t>
      </w:r>
      <w:proofErr w:type="gramStart"/>
      <w:r>
        <w:t>亢</w:t>
      </w:r>
      <w:proofErr w:type="gramEnd"/>
      <w:r>
        <w:t>矣。頡直項也</w:t>
      </w:r>
      <w:proofErr w:type="spellEnd"/>
    </w:p>
    <w:p w14:paraId="063B379A" w14:textId="77777777" w:rsidR="00CC015B" w:rsidRDefault="00000000">
      <w:proofErr w:type="spellStart"/>
      <w:r>
        <w:t>念孫案</w:t>
      </w:r>
      <w:proofErr w:type="spellEnd"/>
      <w:r>
        <w:rPr>
          <w:rFonts w:eastAsia="宋体" w:hint="eastAsia"/>
          <w:lang w:eastAsia="zh-CN"/>
        </w:rPr>
        <w:t>《</w:t>
      </w:r>
      <w:proofErr w:type="spellStart"/>
      <w:r>
        <w:t>毛傳</w:t>
      </w:r>
      <w:proofErr w:type="spellEnd"/>
      <w:r>
        <w:rPr>
          <w:rFonts w:eastAsia="宋体" w:hint="eastAsia"/>
          <w:lang w:eastAsia="zh-CN"/>
        </w:rPr>
        <w:t>》“</w:t>
      </w:r>
      <w:proofErr w:type="spellStart"/>
      <w:r>
        <w:t>飛而下曰頏</w:t>
      </w:r>
      <w:proofErr w:type="spellEnd"/>
      <w:r>
        <w:t>。</w:t>
      </w:r>
      <w:r>
        <w:rPr>
          <w:rFonts w:eastAsia="宋体" w:hint="eastAsia"/>
          <w:lang w:eastAsia="zh-CN"/>
        </w:rPr>
        <w:t>”</w:t>
      </w:r>
      <w:proofErr w:type="spellStart"/>
      <w:r>
        <w:t>非謂鳥</w:t>
      </w:r>
      <w:proofErr w:type="gramStart"/>
      <w:r>
        <w:t>嚨</w:t>
      </w:r>
      <w:proofErr w:type="gramEnd"/>
      <w:r>
        <w:t>也</w:t>
      </w:r>
      <w:proofErr w:type="spellEnd"/>
    </w:p>
    <w:p w14:paraId="28D0C93E" w14:textId="77777777" w:rsidR="00CC015B" w:rsidRDefault="00000000">
      <w:pPr>
        <w:rPr>
          <w:lang w:eastAsia="zh-CN"/>
        </w:rPr>
      </w:pPr>
      <w:r>
        <w:rPr>
          <w:lang w:eastAsia="zh-CN"/>
        </w:rPr>
        <w:t>【第</w:t>
      </w:r>
      <w:r>
        <w:rPr>
          <w:lang w:eastAsia="zh-CN"/>
        </w:rPr>
        <w:t>165</w:t>
      </w:r>
      <w:r>
        <w:rPr>
          <w:lang w:eastAsia="zh-CN"/>
        </w:rPr>
        <w:t>页】</w:t>
      </w:r>
    </w:p>
    <w:p w14:paraId="6CC50F23" w14:textId="77777777" w:rsidR="00CC015B" w:rsidRDefault="00000000">
      <w:pPr>
        <w:rPr>
          <w:rFonts w:eastAsia="宋体"/>
          <w:lang w:eastAsia="zh-CN"/>
        </w:rPr>
      </w:pPr>
      <w:r>
        <w:rPr>
          <w:rFonts w:eastAsia="宋体" w:hint="eastAsia"/>
          <w:lang w:eastAsia="zh-CN"/>
        </w:rPr>
        <w:t>《</w:t>
      </w:r>
      <w:r>
        <w:rPr>
          <w:lang w:eastAsia="zh-CN"/>
        </w:rPr>
        <w:t>釋獸</w:t>
      </w:r>
      <w:r>
        <w:rPr>
          <w:rFonts w:eastAsia="宋体" w:hint="eastAsia"/>
          <w:lang w:eastAsia="zh-CN"/>
        </w:rPr>
        <w:t>》【</w:t>
      </w:r>
      <w:r>
        <w:rPr>
          <w:lang w:eastAsia="zh-CN"/>
        </w:rPr>
        <w:t>第十八</w:t>
      </w:r>
      <w:r>
        <w:rPr>
          <w:rFonts w:eastAsia="宋体" w:hint="eastAsia"/>
          <w:lang w:eastAsia="zh-CN"/>
        </w:rPr>
        <w:t>】</w:t>
      </w:r>
    </w:p>
    <w:p w14:paraId="5EE293B8" w14:textId="77777777" w:rsidR="00CC015B" w:rsidRDefault="00000000">
      <w:proofErr w:type="spellStart"/>
      <w:r>
        <w:t>鹿，牡麚，牝麀，其子麛，其跡速，絶有力麛</w:t>
      </w:r>
      <w:proofErr w:type="spellEnd"/>
    </w:p>
    <w:p w14:paraId="3549EA2A" w14:textId="77777777" w:rsidR="00CC015B" w:rsidRDefault="00000000">
      <w:pPr>
        <w:rPr>
          <w:lang w:eastAsia="zh-CN"/>
        </w:rPr>
      </w:pPr>
      <w:proofErr w:type="spellStart"/>
      <w:r>
        <w:t>其跡名速</w:t>
      </w:r>
      <w:proofErr w:type="spellEnd"/>
      <w:r>
        <w:t>，</w:t>
      </w:r>
      <w:r>
        <w:rPr>
          <w:rFonts w:eastAsia="宋体" w:hint="eastAsia"/>
          <w:lang w:eastAsia="zh-CN"/>
        </w:rPr>
        <w:t>《</w:t>
      </w:r>
      <w:proofErr w:type="spellStart"/>
      <w:r>
        <w:t>説文段注</w:t>
      </w:r>
      <w:proofErr w:type="spellEnd"/>
      <w:r>
        <w:rPr>
          <w:rFonts w:eastAsia="宋体" w:hint="eastAsia"/>
          <w:lang w:eastAsia="zh-CN"/>
        </w:rPr>
        <w:t>》</w:t>
      </w:r>
      <w:proofErr w:type="spellStart"/>
      <w:r>
        <w:t>以速</w:t>
      </w:r>
      <w:proofErr w:type="gramStart"/>
      <w:r>
        <w:t>爲速字之</w:t>
      </w:r>
      <w:proofErr w:type="gramEnd"/>
      <w:r>
        <w:t>誤</w:t>
      </w:r>
      <w:proofErr w:type="spellEnd"/>
      <w:r>
        <w:t>。</w:t>
      </w:r>
      <w:proofErr w:type="gramStart"/>
      <w:r>
        <w:rPr>
          <w:lang w:eastAsia="zh-CN"/>
        </w:rPr>
        <w:t>據</w:t>
      </w:r>
      <w:proofErr w:type="gramEnd"/>
      <w:r>
        <w:rPr>
          <w:lang w:eastAsia="zh-CN"/>
        </w:rPr>
        <w:t>籀文，</w:t>
      </w:r>
      <w:proofErr w:type="gramStart"/>
      <w:r>
        <w:rPr>
          <w:lang w:eastAsia="zh-CN"/>
        </w:rPr>
        <w:t>迹作速</w:t>
      </w:r>
      <w:proofErr w:type="gramEnd"/>
      <w:r>
        <w:rPr>
          <w:lang w:eastAsia="zh-CN"/>
        </w:rPr>
        <w:t>，从束，其説是矣。王逸</w:t>
      </w:r>
      <w:proofErr w:type="gramStart"/>
      <w:r>
        <w:rPr>
          <w:rFonts w:eastAsia="宋体" w:hint="eastAsia"/>
          <w:lang w:eastAsia="zh-CN"/>
        </w:rPr>
        <w:t>《</w:t>
      </w:r>
      <w:proofErr w:type="gramEnd"/>
      <w:r>
        <w:rPr>
          <w:lang w:eastAsia="zh-CN"/>
        </w:rPr>
        <w:t>九</w:t>
      </w:r>
    </w:p>
    <w:p w14:paraId="6FA90B72" w14:textId="77777777" w:rsidR="00CC015B" w:rsidRDefault="00000000">
      <w:r>
        <w:rPr>
          <w:lang w:eastAsia="zh-CN"/>
        </w:rPr>
        <w:t>思</w:t>
      </w:r>
      <w:proofErr w:type="gramStart"/>
      <w:r>
        <w:rPr>
          <w:rFonts w:eastAsia="宋体" w:hint="eastAsia"/>
          <w:lang w:eastAsia="zh-CN"/>
        </w:rPr>
        <w:t>》</w:t>
      </w:r>
      <w:proofErr w:type="gramEnd"/>
      <w:r>
        <w:rPr>
          <w:lang w:eastAsia="zh-CN"/>
        </w:rPr>
        <w:t>云：</w:t>
      </w:r>
      <w:r>
        <w:rPr>
          <w:rFonts w:eastAsia="宋体" w:hint="eastAsia"/>
          <w:lang w:eastAsia="zh-CN"/>
        </w:rPr>
        <w:t>“</w:t>
      </w:r>
      <w:r>
        <w:rPr>
          <w:lang w:eastAsia="zh-CN"/>
        </w:rPr>
        <w:t>鹿</w:t>
      </w:r>
      <w:proofErr w:type="gramStart"/>
      <w:r>
        <w:rPr>
          <w:lang w:eastAsia="zh-CN"/>
        </w:rPr>
        <w:t>蹊</w:t>
      </w:r>
      <w:proofErr w:type="gramEnd"/>
      <w:r>
        <w:rPr>
          <w:lang w:eastAsia="zh-CN"/>
        </w:rPr>
        <w:t>兮躖</w:t>
      </w:r>
      <w:proofErr w:type="gramStart"/>
      <w:r>
        <w:rPr>
          <w:lang w:eastAsia="zh-CN"/>
        </w:rPr>
        <w:t>躖</w:t>
      </w:r>
      <w:proofErr w:type="gramEnd"/>
      <w:r>
        <w:rPr>
          <w:lang w:eastAsia="zh-CN"/>
        </w:rPr>
        <w:t>。</w:t>
      </w:r>
      <w:r>
        <w:rPr>
          <w:rFonts w:eastAsia="宋体" w:hint="eastAsia"/>
          <w:lang w:eastAsia="zh-CN"/>
        </w:rPr>
        <w:t>”《</w:t>
      </w:r>
      <w:r>
        <w:rPr>
          <w:lang w:eastAsia="zh-CN"/>
        </w:rPr>
        <w:t>説文</w:t>
      </w:r>
      <w:r>
        <w:rPr>
          <w:rFonts w:eastAsia="宋体" w:hint="eastAsia"/>
          <w:lang w:eastAsia="zh-CN"/>
        </w:rPr>
        <w:t>》</w:t>
      </w:r>
      <w:r>
        <w:rPr>
          <w:lang w:eastAsia="zh-CN"/>
        </w:rPr>
        <w:t>：</w:t>
      </w:r>
      <w:r>
        <w:rPr>
          <w:rFonts w:eastAsia="宋体" w:hint="eastAsia"/>
          <w:lang w:eastAsia="zh-CN"/>
        </w:rPr>
        <w:t>“</w:t>
      </w:r>
      <w:r>
        <w:rPr>
          <w:lang w:eastAsia="zh-CN"/>
        </w:rPr>
        <w:t>躖，踐處也。</w:t>
      </w:r>
      <w:r>
        <w:rPr>
          <w:rFonts w:eastAsia="宋体" w:hint="eastAsia"/>
          <w:lang w:eastAsia="zh-CN"/>
        </w:rPr>
        <w:t>”</w:t>
      </w:r>
      <w:r>
        <w:rPr>
          <w:lang w:eastAsia="zh-CN"/>
        </w:rPr>
        <w:t>是躖即鹿之迹。</w:t>
      </w:r>
      <w:r>
        <w:rPr>
          <w:rFonts w:eastAsia="宋体" w:hint="eastAsia"/>
          <w:lang w:eastAsia="zh-CN"/>
        </w:rPr>
        <w:t>《</w:t>
      </w:r>
      <w:r>
        <w:rPr>
          <w:lang w:eastAsia="zh-CN"/>
        </w:rPr>
        <w:t>詩</w:t>
      </w:r>
      <w:r>
        <w:rPr>
          <w:rFonts w:eastAsia="宋体" w:hint="eastAsia"/>
          <w:lang w:eastAsia="zh-CN"/>
        </w:rPr>
        <w:t>》</w:t>
      </w:r>
      <w:r>
        <w:rPr>
          <w:lang w:eastAsia="zh-CN"/>
        </w:rPr>
        <w:t>：</w:t>
      </w:r>
      <w:r>
        <w:rPr>
          <w:rFonts w:eastAsia="宋体" w:hint="eastAsia"/>
          <w:lang w:eastAsia="zh-CN"/>
        </w:rPr>
        <w:t>“</w:t>
      </w:r>
      <w:r>
        <w:rPr>
          <w:lang w:eastAsia="zh-CN"/>
        </w:rPr>
        <w:t>町畽鹿場。</w:t>
      </w:r>
      <w:r>
        <w:rPr>
          <w:rFonts w:eastAsia="宋体" w:hint="eastAsia"/>
          <w:lang w:eastAsia="zh-CN"/>
        </w:rPr>
        <w:t>”</w:t>
      </w:r>
      <w:proofErr w:type="spellStart"/>
      <w:r>
        <w:t>鹿</w:t>
      </w:r>
      <w:proofErr w:type="gramStart"/>
      <w:r>
        <w:t>場</w:t>
      </w:r>
      <w:proofErr w:type="spellEnd"/>
      <w:proofErr w:type="gramEnd"/>
    </w:p>
    <w:p w14:paraId="43290B7A" w14:textId="77777777" w:rsidR="00CC015B" w:rsidRDefault="00000000">
      <w:proofErr w:type="spellStart"/>
      <w:r>
        <w:t>猶麋畯，皆謂所踐處也</w:t>
      </w:r>
      <w:proofErr w:type="spellEnd"/>
      <w:r>
        <w:t>。</w:t>
      </w:r>
    </w:p>
    <w:p w14:paraId="18AA12ED" w14:textId="77777777" w:rsidR="00CC015B" w:rsidRDefault="00000000">
      <w:proofErr w:type="spellStart"/>
      <w:r>
        <w:t>念孫案：段注因曹憲音而誤，不可從</w:t>
      </w:r>
      <w:proofErr w:type="spellEnd"/>
    </w:p>
    <w:p w14:paraId="4FA4CC23" w14:textId="77777777" w:rsidR="00CC015B" w:rsidRDefault="00000000">
      <w:pPr>
        <w:rPr>
          <w:lang w:eastAsia="zh-CN"/>
        </w:rPr>
      </w:pPr>
      <w:r>
        <w:rPr>
          <w:lang w:eastAsia="zh-CN"/>
        </w:rPr>
        <w:t>豕子，豬。䝐，豶。幺，幼。奏者豱。</w:t>
      </w:r>
      <w:proofErr w:type="gramStart"/>
      <w:r>
        <w:rPr>
          <w:lang w:eastAsia="zh-CN"/>
        </w:rPr>
        <w:t>豕生三</w:t>
      </w:r>
      <w:proofErr w:type="gramEnd"/>
      <w:r>
        <w:rPr>
          <w:lang w:eastAsia="zh-CN"/>
        </w:rPr>
        <w:t>，豵；二，師；</w:t>
      </w:r>
      <w:proofErr w:type="gramStart"/>
      <w:r>
        <w:rPr>
          <w:lang w:eastAsia="zh-CN"/>
        </w:rPr>
        <w:t>一</w:t>
      </w:r>
      <w:proofErr w:type="gramEnd"/>
      <w:r>
        <w:rPr>
          <w:lang w:eastAsia="zh-CN"/>
        </w:rPr>
        <w:t>，特。所寢，橧。四</w:t>
      </w:r>
    </w:p>
    <w:p w14:paraId="003843D8" w14:textId="77777777" w:rsidR="00CC015B" w:rsidRDefault="00000000">
      <w:r>
        <w:rPr>
          <w:lang w:eastAsia="zh-CN"/>
        </w:rPr>
        <w:t>蹢皆白，豥。其跡，刻。</w:t>
      </w:r>
      <w:proofErr w:type="spellStart"/>
      <w:r>
        <w:t>絶有力，䝈。牝，豝</w:t>
      </w:r>
      <w:proofErr w:type="spellEnd"/>
    </w:p>
    <w:p w14:paraId="098F62E1" w14:textId="77777777" w:rsidR="00CC015B" w:rsidRDefault="00000000">
      <w:proofErr w:type="spellStart"/>
      <w:r>
        <w:t>其跡名刻，今豚子逾年謂之刻老，或曰刻婁，本此</w:t>
      </w:r>
      <w:proofErr w:type="spellEnd"/>
    </w:p>
    <w:p w14:paraId="5CD10810" w14:textId="77777777" w:rsidR="00CC015B" w:rsidRDefault="00000000">
      <w:pPr>
        <w:rPr>
          <w:lang w:eastAsia="zh-CN"/>
        </w:rPr>
      </w:pPr>
      <w:r>
        <w:rPr>
          <w:lang w:eastAsia="zh-CN"/>
        </w:rPr>
        <w:t>念孫案：</w:t>
      </w:r>
      <w:r>
        <w:rPr>
          <w:rFonts w:eastAsia="宋体" w:hint="eastAsia"/>
          <w:lang w:eastAsia="zh-CN"/>
        </w:rPr>
        <w:t>“</w:t>
      </w:r>
      <w:proofErr w:type="gramStart"/>
      <w:r>
        <w:rPr>
          <w:lang w:eastAsia="zh-CN"/>
        </w:rPr>
        <w:t>豚子逾</w:t>
      </w:r>
      <w:proofErr w:type="gramEnd"/>
      <w:r>
        <w:rPr>
          <w:lang w:eastAsia="zh-CN"/>
        </w:rPr>
        <w:t>年謂之刻老</w:t>
      </w:r>
      <w:r>
        <w:rPr>
          <w:rFonts w:eastAsia="宋体" w:hint="eastAsia"/>
          <w:lang w:eastAsia="zh-CN"/>
        </w:rPr>
        <w:t>”</w:t>
      </w:r>
      <w:r>
        <w:rPr>
          <w:lang w:eastAsia="zh-CN"/>
        </w:rPr>
        <w:t>云云，非</w:t>
      </w:r>
      <w:r>
        <w:rPr>
          <w:rFonts w:eastAsia="宋体" w:hint="eastAsia"/>
          <w:lang w:eastAsia="zh-CN"/>
        </w:rPr>
        <w:t>“</w:t>
      </w:r>
      <w:r>
        <w:rPr>
          <w:lang w:eastAsia="zh-CN"/>
        </w:rPr>
        <w:t>其迹刻</w:t>
      </w:r>
      <w:r>
        <w:rPr>
          <w:rFonts w:eastAsia="宋体" w:hint="eastAsia"/>
          <w:lang w:eastAsia="zh-CN"/>
        </w:rPr>
        <w:t>”</w:t>
      </w:r>
      <w:r>
        <w:rPr>
          <w:lang w:eastAsia="zh-CN"/>
        </w:rPr>
        <w:t>之謂</w:t>
      </w:r>
    </w:p>
    <w:p w14:paraId="5A2F2A1D" w14:textId="77777777" w:rsidR="00CC015B" w:rsidRDefault="00000000">
      <w:proofErr w:type="spellStart"/>
      <w:r>
        <w:t>豺，狗足</w:t>
      </w:r>
      <w:proofErr w:type="spellEnd"/>
      <w:r>
        <w:t>。</w:t>
      </w:r>
    </w:p>
    <w:p w14:paraId="5E6F830F" w14:textId="77777777" w:rsidR="00CC015B" w:rsidRDefault="00000000">
      <w:r>
        <w:rPr>
          <w:rFonts w:eastAsia="宋体" w:hint="eastAsia"/>
          <w:lang w:eastAsia="zh-CN"/>
        </w:rPr>
        <w:lastRenderedPageBreak/>
        <w:t>《</w:t>
      </w:r>
      <w:proofErr w:type="spellStart"/>
      <w:r>
        <w:t>埤雅</w:t>
      </w:r>
      <w:proofErr w:type="spellEnd"/>
      <w:r>
        <w:rPr>
          <w:rFonts w:eastAsia="宋体" w:hint="eastAsia"/>
          <w:lang w:eastAsia="zh-CN"/>
        </w:rPr>
        <w:t>》</w:t>
      </w:r>
      <w:r>
        <w:t>云</w:t>
      </w:r>
      <w:r>
        <w:rPr>
          <w:rFonts w:eastAsia="宋体" w:hint="eastAsia"/>
          <w:lang w:eastAsia="zh-CN"/>
        </w:rPr>
        <w:t>“</w:t>
      </w:r>
      <w:proofErr w:type="spellStart"/>
      <w:r>
        <w:t>豺，柴也</w:t>
      </w:r>
      <w:proofErr w:type="spellEnd"/>
      <w:r>
        <w:t>。</w:t>
      </w:r>
      <w:r>
        <w:rPr>
          <w:rFonts w:eastAsia="宋体" w:hint="eastAsia"/>
          <w:lang w:eastAsia="zh-CN"/>
        </w:rPr>
        <w:t>”</w:t>
      </w:r>
      <w:proofErr w:type="spellStart"/>
      <w:r>
        <w:t>又曰</w:t>
      </w:r>
      <w:proofErr w:type="spellEnd"/>
      <w:r>
        <w:rPr>
          <w:rFonts w:eastAsia="宋体" w:hint="eastAsia"/>
          <w:lang w:eastAsia="zh-CN"/>
        </w:rPr>
        <w:t>“</w:t>
      </w:r>
      <w:proofErr w:type="spellStart"/>
      <w:r>
        <w:t>瘦如</w:t>
      </w:r>
      <w:proofErr w:type="gramStart"/>
      <w:r>
        <w:t>豺</w:t>
      </w:r>
      <w:proofErr w:type="spellEnd"/>
      <w:proofErr w:type="gramEnd"/>
      <w:r>
        <w:t>。</w:t>
      </w:r>
      <w:r>
        <w:rPr>
          <w:rFonts w:eastAsia="宋体" w:hint="eastAsia"/>
          <w:lang w:eastAsia="zh-CN"/>
        </w:rPr>
        <w:t>”</w:t>
      </w:r>
      <w:proofErr w:type="spellStart"/>
      <w:r>
        <w:t>是矣</w:t>
      </w:r>
      <w:proofErr w:type="spellEnd"/>
    </w:p>
    <w:p w14:paraId="7703BF32" w14:textId="77777777" w:rsidR="00CC015B" w:rsidRDefault="00000000">
      <w:pPr>
        <w:rPr>
          <w:lang w:eastAsia="zh-CN"/>
        </w:rPr>
      </w:pPr>
      <w:r>
        <w:rPr>
          <w:lang w:eastAsia="zh-CN"/>
        </w:rPr>
        <w:t>念孙案：豺</w:t>
      </w:r>
      <w:proofErr w:type="gramStart"/>
      <w:r>
        <w:rPr>
          <w:lang w:eastAsia="zh-CN"/>
        </w:rPr>
        <w:t>於</w:t>
      </w:r>
      <w:proofErr w:type="gramEnd"/>
      <w:r>
        <w:rPr>
          <w:lang w:eastAsia="zh-CN"/>
        </w:rPr>
        <w:t>古音</w:t>
      </w:r>
      <w:proofErr w:type="gramStart"/>
      <w:r>
        <w:rPr>
          <w:lang w:eastAsia="zh-CN"/>
        </w:rPr>
        <w:t>屬</w:t>
      </w:r>
      <w:proofErr w:type="gramEnd"/>
      <w:r>
        <w:rPr>
          <w:lang w:eastAsia="zh-CN"/>
        </w:rPr>
        <w:t>之部，柴</w:t>
      </w:r>
      <w:proofErr w:type="gramStart"/>
      <w:r>
        <w:rPr>
          <w:lang w:eastAsia="zh-CN"/>
        </w:rPr>
        <w:t>於</w:t>
      </w:r>
      <w:proofErr w:type="gramEnd"/>
      <w:r>
        <w:rPr>
          <w:lang w:eastAsia="zh-CN"/>
        </w:rPr>
        <w:t>古音</w:t>
      </w:r>
      <w:proofErr w:type="gramStart"/>
      <w:r>
        <w:rPr>
          <w:lang w:eastAsia="zh-CN"/>
        </w:rPr>
        <w:t>屬</w:t>
      </w:r>
      <w:proofErr w:type="gramEnd"/>
      <w:r>
        <w:rPr>
          <w:lang w:eastAsia="zh-CN"/>
        </w:rPr>
        <w:t>支部。陸</w:t>
      </w:r>
      <w:proofErr w:type="gramStart"/>
      <w:r>
        <w:rPr>
          <w:lang w:eastAsia="zh-CN"/>
        </w:rPr>
        <w:t>佃</w:t>
      </w:r>
      <w:proofErr w:type="gramEnd"/>
      <w:r>
        <w:rPr>
          <w:lang w:eastAsia="zh-CN"/>
        </w:rPr>
        <w:t>不知古音，故云</w:t>
      </w:r>
      <w:r>
        <w:rPr>
          <w:rFonts w:eastAsia="宋体" w:hint="eastAsia"/>
          <w:lang w:eastAsia="zh-CN"/>
        </w:rPr>
        <w:t>“</w:t>
      </w:r>
      <w:r>
        <w:rPr>
          <w:lang w:eastAsia="zh-CN"/>
        </w:rPr>
        <w:t>豺，柴也</w:t>
      </w:r>
      <w:r>
        <w:rPr>
          <w:rFonts w:eastAsia="宋体" w:hint="eastAsia"/>
          <w:lang w:eastAsia="zh-CN"/>
        </w:rPr>
        <w:t>”</w:t>
      </w:r>
      <w:r>
        <w:rPr>
          <w:lang w:eastAsia="zh-CN"/>
        </w:rPr>
        <w:t>。</w:t>
      </w:r>
    </w:p>
    <w:p w14:paraId="65CADED1" w14:textId="77777777" w:rsidR="00CC015B" w:rsidRDefault="00000000">
      <w:proofErr w:type="spellStart"/>
      <w:r>
        <w:t>貙獌似貍</w:t>
      </w:r>
      <w:proofErr w:type="spellEnd"/>
      <w:r>
        <w:t>。</w:t>
      </w:r>
    </w:p>
    <w:p w14:paraId="32D2E94B" w14:textId="77777777" w:rsidR="00CC015B" w:rsidRDefault="00000000">
      <w:pPr>
        <w:rPr>
          <w:lang w:eastAsia="zh-CN"/>
        </w:rPr>
      </w:pPr>
      <w:proofErr w:type="spellStart"/>
      <w:r>
        <w:t>蓋獌之言曼延長也，借作蟃蜒</w:t>
      </w:r>
      <w:proofErr w:type="spellEnd"/>
      <w:r>
        <w:t>。</w:t>
      </w:r>
      <w:r>
        <w:rPr>
          <w:lang w:eastAsia="zh-CN"/>
        </w:rPr>
        <w:t>郭注</w:t>
      </w:r>
      <w:r>
        <w:rPr>
          <w:rFonts w:eastAsia="宋体" w:hint="eastAsia"/>
          <w:lang w:eastAsia="zh-CN"/>
        </w:rPr>
        <w:t>《</w:t>
      </w:r>
      <w:r>
        <w:rPr>
          <w:lang w:eastAsia="zh-CN"/>
        </w:rPr>
        <w:t>子虚賦</w:t>
      </w:r>
      <w:r>
        <w:rPr>
          <w:rFonts w:eastAsia="宋体" w:hint="eastAsia"/>
          <w:lang w:eastAsia="zh-CN"/>
        </w:rPr>
        <w:t>》</w:t>
      </w:r>
      <w:r>
        <w:rPr>
          <w:lang w:eastAsia="zh-CN"/>
        </w:rPr>
        <w:t>云</w:t>
      </w:r>
      <w:proofErr w:type="gramStart"/>
      <w:r>
        <w:rPr>
          <w:lang w:eastAsia="zh-CN"/>
        </w:rPr>
        <w:t>：</w:t>
      </w:r>
      <w:r>
        <w:rPr>
          <w:rFonts w:eastAsia="宋体" w:hint="eastAsia"/>
          <w:lang w:eastAsia="zh-CN"/>
        </w:rPr>
        <w:t>“</w:t>
      </w:r>
      <w:proofErr w:type="gramEnd"/>
      <w:r>
        <w:rPr>
          <w:lang w:eastAsia="zh-CN"/>
        </w:rPr>
        <w:t>蟃蜒大獸似貍，長百尋。</w:t>
      </w:r>
      <w:r>
        <w:rPr>
          <w:rFonts w:eastAsia="宋体" w:hint="eastAsia"/>
          <w:lang w:eastAsia="zh-CN"/>
        </w:rPr>
        <w:t>”</w:t>
      </w:r>
      <w:r>
        <w:rPr>
          <w:lang w:eastAsia="zh-CN"/>
        </w:rPr>
        <w:t>此蓋</w:t>
      </w:r>
    </w:p>
    <w:p w14:paraId="604CB544" w14:textId="77777777" w:rsidR="00CC015B" w:rsidRDefault="00000000">
      <w:pPr>
        <w:rPr>
          <w:lang w:eastAsia="zh-CN"/>
        </w:rPr>
      </w:pPr>
      <w:r>
        <w:rPr>
          <w:lang w:eastAsia="zh-CN"/>
        </w:rPr>
        <w:t>【第</w:t>
      </w:r>
      <w:r>
        <w:rPr>
          <w:lang w:eastAsia="zh-CN"/>
        </w:rPr>
        <w:t>166</w:t>
      </w:r>
      <w:r>
        <w:rPr>
          <w:lang w:eastAsia="zh-CN"/>
        </w:rPr>
        <w:t>页】</w:t>
      </w:r>
    </w:p>
    <w:p w14:paraId="79D2D56E" w14:textId="77777777" w:rsidR="00CC015B" w:rsidRDefault="00000000">
      <w:pPr>
        <w:rPr>
          <w:lang w:eastAsia="zh-CN"/>
        </w:rPr>
      </w:pPr>
      <w:r>
        <w:rPr>
          <w:lang w:eastAsia="zh-CN"/>
        </w:rPr>
        <w:t>孟浪之言。</w:t>
      </w:r>
      <w:r>
        <w:rPr>
          <w:rFonts w:eastAsia="宋体" w:hint="eastAsia"/>
          <w:lang w:eastAsia="zh-CN"/>
        </w:rPr>
        <w:t>《</w:t>
      </w:r>
      <w:r>
        <w:rPr>
          <w:lang w:eastAsia="zh-CN"/>
        </w:rPr>
        <w:t>廣韻</w:t>
      </w:r>
      <w:r>
        <w:rPr>
          <w:rFonts w:eastAsia="宋体" w:hint="eastAsia"/>
          <w:lang w:eastAsia="zh-CN"/>
        </w:rPr>
        <w:t>》</w:t>
      </w:r>
      <w:r>
        <w:rPr>
          <w:lang w:eastAsia="zh-CN"/>
        </w:rPr>
        <w:t>作</w:t>
      </w:r>
      <w:r>
        <w:rPr>
          <w:rFonts w:eastAsia="宋体" w:hint="eastAsia"/>
          <w:lang w:eastAsia="zh-CN"/>
        </w:rPr>
        <w:t>“</w:t>
      </w:r>
      <w:r>
        <w:rPr>
          <w:lang w:eastAsia="zh-CN"/>
        </w:rPr>
        <w:t>獌狿長八尺</w:t>
      </w:r>
      <w:r>
        <w:rPr>
          <w:rFonts w:eastAsia="宋体" w:hint="eastAsia"/>
          <w:lang w:eastAsia="zh-CN"/>
        </w:rPr>
        <w:t>”</w:t>
      </w:r>
      <w:r>
        <w:rPr>
          <w:lang w:eastAsia="zh-CN"/>
        </w:rPr>
        <w:t>，近是也。郭云呼貙虎之大者爲貙豻。貙豻即貙獌，聲</w:t>
      </w:r>
    </w:p>
    <w:p w14:paraId="2852D419" w14:textId="77777777" w:rsidR="00CC015B" w:rsidRDefault="00000000">
      <w:r>
        <w:rPr>
          <w:lang w:eastAsia="zh-CN"/>
        </w:rPr>
        <w:t>之轉。</w:t>
      </w:r>
      <w:r>
        <w:rPr>
          <w:rFonts w:eastAsia="宋体" w:hint="eastAsia"/>
          <w:lang w:eastAsia="zh-CN"/>
        </w:rPr>
        <w:t>《</w:t>
      </w:r>
      <w:r>
        <w:rPr>
          <w:lang w:eastAsia="zh-CN"/>
        </w:rPr>
        <w:t>子虚賦</w:t>
      </w:r>
      <w:r>
        <w:rPr>
          <w:rFonts w:eastAsia="宋体" w:hint="eastAsia"/>
          <w:lang w:eastAsia="zh-CN"/>
        </w:rPr>
        <w:t>》</w:t>
      </w:r>
      <w:r>
        <w:rPr>
          <w:lang w:eastAsia="zh-CN"/>
        </w:rPr>
        <w:t>云：</w:t>
      </w:r>
      <w:r>
        <w:rPr>
          <w:rFonts w:eastAsia="宋体" w:hint="eastAsia"/>
          <w:lang w:eastAsia="zh-CN"/>
        </w:rPr>
        <w:t>“</w:t>
      </w:r>
      <w:r>
        <w:rPr>
          <w:lang w:eastAsia="zh-CN"/>
        </w:rPr>
        <w:t>蟃</w:t>
      </w:r>
      <w:proofErr w:type="gramStart"/>
      <w:r>
        <w:rPr>
          <w:lang w:eastAsia="zh-CN"/>
        </w:rPr>
        <w:t>蜒</w:t>
      </w:r>
      <w:proofErr w:type="gramEnd"/>
      <w:r>
        <w:rPr>
          <w:lang w:eastAsia="zh-CN"/>
        </w:rPr>
        <w:t>貙豻。</w:t>
      </w:r>
      <w:r>
        <w:rPr>
          <w:rFonts w:eastAsia="宋体" w:hint="eastAsia"/>
          <w:lang w:eastAsia="zh-CN"/>
        </w:rPr>
        <w:t>”</w:t>
      </w:r>
      <w:proofErr w:type="spellStart"/>
      <w:r>
        <w:t>皆以聲爲義耳</w:t>
      </w:r>
      <w:proofErr w:type="spellEnd"/>
    </w:p>
    <w:p w14:paraId="0C9F95BB" w14:textId="77777777" w:rsidR="00CC015B" w:rsidRDefault="00000000">
      <w:pPr>
        <w:rPr>
          <w:lang w:eastAsia="zh-CN"/>
        </w:rPr>
      </w:pPr>
      <w:r>
        <w:rPr>
          <w:lang w:eastAsia="zh-CN"/>
        </w:rPr>
        <w:t>念孙案：</w:t>
      </w:r>
      <w:r>
        <w:rPr>
          <w:rFonts w:eastAsia="宋体" w:hint="eastAsia"/>
          <w:lang w:eastAsia="zh-CN"/>
        </w:rPr>
        <w:t>《</w:t>
      </w:r>
      <w:r>
        <w:rPr>
          <w:lang w:eastAsia="zh-CN"/>
        </w:rPr>
        <w:t>子虚賦</w:t>
      </w:r>
      <w:r>
        <w:rPr>
          <w:rFonts w:eastAsia="宋体" w:hint="eastAsia"/>
          <w:lang w:eastAsia="zh-CN"/>
        </w:rPr>
        <w:t>》</w:t>
      </w:r>
      <w:r>
        <w:rPr>
          <w:lang w:eastAsia="zh-CN"/>
        </w:rPr>
        <w:t>：</w:t>
      </w:r>
      <w:r>
        <w:rPr>
          <w:rFonts w:eastAsia="宋体" w:hint="eastAsia"/>
          <w:lang w:eastAsia="zh-CN"/>
        </w:rPr>
        <w:t>“</w:t>
      </w:r>
      <w:r>
        <w:rPr>
          <w:lang w:eastAsia="zh-CN"/>
        </w:rPr>
        <w:t>白虎玄豹，蟃</w:t>
      </w:r>
      <w:proofErr w:type="gramStart"/>
      <w:r>
        <w:rPr>
          <w:lang w:eastAsia="zh-CN"/>
        </w:rPr>
        <w:t>蜒</w:t>
      </w:r>
      <w:proofErr w:type="gramEnd"/>
      <w:r>
        <w:rPr>
          <w:lang w:eastAsia="zh-CN"/>
        </w:rPr>
        <w:t>貙豻。</w:t>
      </w:r>
      <w:r>
        <w:rPr>
          <w:rFonts w:eastAsia="宋体" w:hint="eastAsia"/>
          <w:lang w:eastAsia="zh-CN"/>
        </w:rPr>
        <w:t>”</w:t>
      </w:r>
      <w:r>
        <w:rPr>
          <w:lang w:eastAsia="zh-CN"/>
        </w:rPr>
        <w:t>是蟃蜒、貙豻各爲一物，不得以蟃蜒爲</w:t>
      </w:r>
    </w:p>
    <w:p w14:paraId="613FE7D2" w14:textId="77777777" w:rsidR="00CC015B" w:rsidRDefault="00000000">
      <w:proofErr w:type="spellStart"/>
      <w:r>
        <w:t>貙豻，亦不得以貙豻爲蟃蜒</w:t>
      </w:r>
      <w:proofErr w:type="spellEnd"/>
      <w:r>
        <w:t>。</w:t>
      </w:r>
    </w:p>
    <w:p w14:paraId="6BAD48AA" w14:textId="77777777" w:rsidR="00CC015B" w:rsidRDefault="00000000">
      <w:proofErr w:type="spellStart"/>
      <w:r>
        <w:t>威夷，長脊而泥</w:t>
      </w:r>
      <w:proofErr w:type="spellEnd"/>
      <w:r>
        <w:t>。</w:t>
      </w:r>
    </w:p>
    <w:p w14:paraId="71C998BE" w14:textId="77777777" w:rsidR="00CC015B" w:rsidRDefault="00000000">
      <w:proofErr w:type="spellStart"/>
      <w:r>
        <w:t>邵氏</w:t>
      </w:r>
      <w:proofErr w:type="spellEnd"/>
      <w:r>
        <w:rPr>
          <w:rFonts w:eastAsia="宋体" w:hint="eastAsia"/>
          <w:lang w:eastAsia="zh-CN"/>
        </w:rPr>
        <w:t>《</w:t>
      </w:r>
      <w:proofErr w:type="spellStart"/>
      <w:r>
        <w:t>正義</w:t>
      </w:r>
      <w:proofErr w:type="spellEnd"/>
      <w:r>
        <w:rPr>
          <w:rFonts w:eastAsia="宋体" w:hint="eastAsia"/>
          <w:lang w:eastAsia="zh-CN"/>
        </w:rPr>
        <w:t>》</w:t>
      </w:r>
      <w:r>
        <w:t>引</w:t>
      </w:r>
      <w:r>
        <w:rPr>
          <w:rFonts w:eastAsia="宋体" w:hint="eastAsia"/>
          <w:lang w:eastAsia="zh-CN"/>
        </w:rPr>
        <w:t>《</w:t>
      </w:r>
      <w:proofErr w:type="spellStart"/>
      <w:r>
        <w:t>説文</w:t>
      </w:r>
      <w:proofErr w:type="spellEnd"/>
      <w:r>
        <w:rPr>
          <w:rFonts w:eastAsia="宋体" w:hint="eastAsia"/>
          <w:lang w:eastAsia="zh-CN"/>
        </w:rPr>
        <w:t>》</w:t>
      </w:r>
      <w:r>
        <w:t>云</w:t>
      </w:r>
      <w:r>
        <w:rPr>
          <w:rFonts w:eastAsia="宋体" w:hint="eastAsia"/>
          <w:lang w:eastAsia="zh-CN"/>
        </w:rPr>
        <w:t>“</w:t>
      </w:r>
      <w:proofErr w:type="spellStart"/>
      <w:r>
        <w:t>委虒，虎之有角者也</w:t>
      </w:r>
      <w:proofErr w:type="spellEnd"/>
      <w:r>
        <w:t>。</w:t>
      </w:r>
      <w:r>
        <w:rPr>
          <w:rFonts w:eastAsia="宋体" w:hint="eastAsia"/>
          <w:lang w:eastAsia="zh-CN"/>
        </w:rPr>
        <w:t>”</w:t>
      </w:r>
      <w:proofErr w:type="spellStart"/>
      <w:r>
        <w:t>委、威聲近虒</w:t>
      </w:r>
      <w:proofErr w:type="gramStart"/>
      <w:r>
        <w:t>有夷音如</w:t>
      </w:r>
      <w:proofErr w:type="spellEnd"/>
      <w:proofErr w:type="gramEnd"/>
      <w:r>
        <w:rPr>
          <w:rFonts w:eastAsia="宋体" w:hint="eastAsia"/>
          <w:lang w:eastAsia="zh-CN"/>
        </w:rPr>
        <w:t>“</w:t>
      </w:r>
      <w:proofErr w:type="spellStart"/>
      <w:r>
        <w:t>周道倭</w:t>
      </w:r>
      <w:proofErr w:type="spellEnd"/>
    </w:p>
    <w:p w14:paraId="5DF59BF2" w14:textId="77777777" w:rsidR="00CC015B" w:rsidRDefault="00000000">
      <w:r>
        <w:t>遲</w:t>
      </w:r>
      <w:proofErr w:type="gramStart"/>
      <w:r>
        <w:rPr>
          <w:rFonts w:eastAsia="宋体" w:hint="eastAsia"/>
          <w:lang w:eastAsia="zh-CN"/>
        </w:rPr>
        <w:t>”</w:t>
      </w:r>
      <w:proofErr w:type="gramEnd"/>
      <w:r>
        <w:rPr>
          <w:rFonts w:eastAsia="宋体" w:hint="eastAsia"/>
          <w:lang w:eastAsia="zh-CN"/>
        </w:rPr>
        <w:t>《</w:t>
      </w:r>
      <w:proofErr w:type="spellStart"/>
      <w:r>
        <w:t>韓詩</w:t>
      </w:r>
      <w:proofErr w:type="spellEnd"/>
      <w:r>
        <w:rPr>
          <w:rFonts w:eastAsia="宋体" w:hint="eastAsia"/>
          <w:lang w:eastAsia="zh-CN"/>
        </w:rPr>
        <w:t>》</w:t>
      </w:r>
      <w:r>
        <w:t>作</w:t>
      </w:r>
      <w:r>
        <w:rPr>
          <w:rFonts w:eastAsia="宋体" w:hint="eastAsia"/>
          <w:lang w:eastAsia="zh-CN"/>
        </w:rPr>
        <w:t>“</w:t>
      </w:r>
      <w:proofErr w:type="spellStart"/>
      <w:r>
        <w:t>周道威夷</w:t>
      </w:r>
      <w:proofErr w:type="spellEnd"/>
      <w:r>
        <w:rPr>
          <w:rFonts w:eastAsia="宋体" w:hint="eastAsia"/>
          <w:lang w:eastAsia="zh-CN"/>
        </w:rPr>
        <w:t>”</w:t>
      </w:r>
      <w:r>
        <w:t>，</w:t>
      </w:r>
      <w:proofErr w:type="spellStart"/>
      <w:r>
        <w:t>是</w:t>
      </w:r>
      <w:proofErr w:type="gramStart"/>
      <w:r>
        <w:t>威夷即委</w:t>
      </w:r>
      <w:proofErr w:type="gramEnd"/>
      <w:r>
        <w:t>虒矣</w:t>
      </w:r>
      <w:proofErr w:type="spellEnd"/>
      <w:r>
        <w:t>。</w:t>
      </w:r>
      <w:r>
        <w:rPr>
          <w:rFonts w:eastAsia="宋体" w:hint="eastAsia"/>
          <w:lang w:eastAsia="zh-CN"/>
        </w:rPr>
        <w:t>《</w:t>
      </w:r>
      <w:proofErr w:type="spellStart"/>
      <w:r>
        <w:t>廣韻</w:t>
      </w:r>
      <w:proofErr w:type="spellEnd"/>
      <w:r>
        <w:rPr>
          <w:rFonts w:eastAsia="宋体" w:hint="eastAsia"/>
          <w:lang w:eastAsia="zh-CN"/>
        </w:rPr>
        <w:t>》</w:t>
      </w:r>
      <w:r>
        <w:t>云</w:t>
      </w:r>
      <w:r>
        <w:rPr>
          <w:rFonts w:eastAsia="宋体" w:hint="eastAsia"/>
          <w:lang w:eastAsia="zh-CN"/>
        </w:rPr>
        <w:t>“</w:t>
      </w:r>
      <w:proofErr w:type="spellStart"/>
      <w:r>
        <w:t>虒似虎有角，好行水中</w:t>
      </w:r>
      <w:proofErr w:type="spellEnd"/>
      <w:r>
        <w:t>。</w:t>
      </w:r>
      <w:r>
        <w:rPr>
          <w:rFonts w:eastAsia="宋体" w:hint="eastAsia"/>
          <w:lang w:eastAsia="zh-CN"/>
        </w:rPr>
        <w:t>”</w:t>
      </w:r>
      <w:r>
        <w:t>案</w:t>
      </w:r>
    </w:p>
    <w:p w14:paraId="326C748C" w14:textId="77777777" w:rsidR="00CC015B" w:rsidRDefault="00000000">
      <w:r>
        <w:rPr>
          <w:rFonts w:eastAsia="宋体" w:hint="eastAsia"/>
          <w:lang w:eastAsia="zh-CN"/>
        </w:rPr>
        <w:t>《</w:t>
      </w:r>
      <w:proofErr w:type="spellStart"/>
      <w:r>
        <w:t>釋文</w:t>
      </w:r>
      <w:proofErr w:type="spellEnd"/>
      <w:r>
        <w:rPr>
          <w:rFonts w:eastAsia="宋体" w:hint="eastAsia"/>
          <w:lang w:eastAsia="zh-CN"/>
        </w:rPr>
        <w:t>》“</w:t>
      </w:r>
      <w:proofErr w:type="spellStart"/>
      <w:r>
        <w:t>泥，奴細反</w:t>
      </w:r>
      <w:proofErr w:type="spellEnd"/>
      <w:r>
        <w:rPr>
          <w:rFonts w:eastAsia="宋体" w:hint="eastAsia"/>
          <w:lang w:eastAsia="zh-CN"/>
        </w:rPr>
        <w:t>”</w:t>
      </w:r>
      <w:r>
        <w:t>，</w:t>
      </w:r>
      <w:proofErr w:type="spellStart"/>
      <w:r>
        <w:t>若依</w:t>
      </w:r>
      <w:proofErr w:type="spellEnd"/>
      <w:r>
        <w:rPr>
          <w:rFonts w:eastAsia="宋体" w:hint="eastAsia"/>
          <w:lang w:eastAsia="zh-CN"/>
        </w:rPr>
        <w:t>《</w:t>
      </w:r>
      <w:proofErr w:type="spellStart"/>
      <w:r>
        <w:t>廣韻</w:t>
      </w:r>
      <w:proofErr w:type="spellEnd"/>
      <w:r>
        <w:rPr>
          <w:rFonts w:eastAsia="宋体" w:hint="eastAsia"/>
          <w:lang w:eastAsia="zh-CN"/>
        </w:rPr>
        <w:t>》“</w:t>
      </w:r>
      <w:proofErr w:type="spellStart"/>
      <w:r>
        <w:t>好行水中</w:t>
      </w:r>
      <w:proofErr w:type="spellEnd"/>
      <w:r>
        <w:rPr>
          <w:rFonts w:eastAsia="宋体" w:hint="eastAsia"/>
          <w:lang w:eastAsia="zh-CN"/>
        </w:rPr>
        <w:t>”</w:t>
      </w:r>
      <w:r>
        <w:t>，則</w:t>
      </w:r>
      <w:r>
        <w:rPr>
          <w:rFonts w:eastAsia="宋体" w:hint="eastAsia"/>
          <w:lang w:eastAsia="zh-CN"/>
        </w:rPr>
        <w:t>“</w:t>
      </w:r>
      <w:r>
        <w:t>泥</w:t>
      </w:r>
      <w:r>
        <w:rPr>
          <w:rFonts w:eastAsia="宋体" w:hint="eastAsia"/>
          <w:lang w:eastAsia="zh-CN"/>
        </w:rPr>
        <w:t>”</w:t>
      </w:r>
      <w:proofErr w:type="spellStart"/>
      <w:proofErr w:type="gramStart"/>
      <w:r>
        <w:t>應</w:t>
      </w:r>
      <w:proofErr w:type="gramEnd"/>
      <w:r>
        <w:t>讀如字</w:t>
      </w:r>
      <w:proofErr w:type="spellEnd"/>
    </w:p>
    <w:p w14:paraId="05BFEC57" w14:textId="77777777" w:rsidR="00CC015B" w:rsidRDefault="00000000">
      <w:pPr>
        <w:rPr>
          <w:lang w:eastAsia="zh-CN"/>
        </w:rPr>
      </w:pPr>
      <w:r>
        <w:rPr>
          <w:lang w:eastAsia="zh-CN"/>
        </w:rPr>
        <w:t>念</w:t>
      </w:r>
      <w:proofErr w:type="gramStart"/>
      <w:r>
        <w:rPr>
          <w:lang w:eastAsia="zh-CN"/>
        </w:rPr>
        <w:t>孙案夷屬</w:t>
      </w:r>
      <w:proofErr w:type="gramEnd"/>
      <w:r>
        <w:rPr>
          <w:lang w:eastAsia="zh-CN"/>
        </w:rPr>
        <w:t>脂部，虒屬支部虒無夷音則委虒</w:t>
      </w:r>
      <w:proofErr w:type="gramStart"/>
      <w:r>
        <w:rPr>
          <w:lang w:eastAsia="zh-CN"/>
        </w:rPr>
        <w:t>亦非威夷</w:t>
      </w:r>
      <w:proofErr w:type="gramEnd"/>
      <w:r>
        <w:rPr>
          <w:lang w:eastAsia="zh-CN"/>
        </w:rPr>
        <w:t>，邵説誤也。若爲虎之有</w:t>
      </w:r>
    </w:p>
    <w:p w14:paraId="2EDA720A" w14:textId="77777777" w:rsidR="00CC015B" w:rsidRDefault="00000000">
      <w:pPr>
        <w:rPr>
          <w:lang w:eastAsia="zh-CN"/>
        </w:rPr>
      </w:pPr>
      <w:r>
        <w:rPr>
          <w:lang w:eastAsia="zh-CN"/>
        </w:rPr>
        <w:t>角者，則非寓</w:t>
      </w:r>
      <w:proofErr w:type="gramStart"/>
      <w:r>
        <w:rPr>
          <w:lang w:eastAsia="zh-CN"/>
        </w:rPr>
        <w:t>屬</w:t>
      </w:r>
      <w:proofErr w:type="gramEnd"/>
      <w:r>
        <w:rPr>
          <w:lang w:eastAsia="zh-CN"/>
        </w:rPr>
        <w:t>矣</w:t>
      </w:r>
    </w:p>
    <w:p w14:paraId="0D55B876" w14:textId="77777777" w:rsidR="00CC015B" w:rsidRDefault="00000000">
      <w:proofErr w:type="spellStart"/>
      <w:r>
        <w:t>時，善椉領</w:t>
      </w:r>
      <w:proofErr w:type="spellEnd"/>
      <w:r>
        <w:t>。</w:t>
      </w:r>
    </w:p>
    <w:p w14:paraId="2C923DA4" w14:textId="77777777" w:rsidR="00CC015B" w:rsidRDefault="00000000">
      <w:r>
        <w:rPr>
          <w:rFonts w:eastAsia="宋体" w:hint="eastAsia"/>
          <w:lang w:eastAsia="zh-CN"/>
        </w:rPr>
        <w:t>《</w:t>
      </w:r>
      <w:proofErr w:type="spellStart"/>
      <w:r>
        <w:t>爾雅考證</w:t>
      </w:r>
      <w:proofErr w:type="spellEnd"/>
      <w:r>
        <w:rPr>
          <w:rFonts w:eastAsia="宋体" w:hint="eastAsia"/>
          <w:lang w:eastAsia="zh-CN"/>
        </w:rPr>
        <w:t>》</w:t>
      </w:r>
      <w:r>
        <w:t>云</w:t>
      </w:r>
    </w:p>
    <w:p w14:paraId="01538DF4" w14:textId="77777777" w:rsidR="00CC015B" w:rsidRDefault="00000000">
      <w:pPr>
        <w:rPr>
          <w:rFonts w:eastAsia="宋体"/>
          <w:lang w:eastAsia="zh-CN"/>
        </w:rPr>
      </w:pPr>
      <w:r>
        <w:rPr>
          <w:rFonts w:eastAsia="宋体" w:hint="eastAsia"/>
          <w:lang w:eastAsia="zh-CN"/>
        </w:rPr>
        <w:t>“‘</w:t>
      </w:r>
      <w:proofErr w:type="spellStart"/>
      <w:r>
        <w:t>時善椉領</w:t>
      </w:r>
      <w:proofErr w:type="spellEnd"/>
      <w:r>
        <w:rPr>
          <w:rFonts w:eastAsia="宋体" w:hint="eastAsia"/>
          <w:lang w:eastAsia="zh-CN"/>
        </w:rPr>
        <w:t>’</w:t>
      </w:r>
      <w:proofErr w:type="spellStart"/>
      <w:r>
        <w:t>當連上文讀</w:t>
      </w:r>
      <w:proofErr w:type="spellEnd"/>
      <w:r>
        <w:t>。</w:t>
      </w:r>
      <w:r>
        <w:rPr>
          <w:lang w:eastAsia="zh-CN"/>
        </w:rPr>
        <w:t>言蜼好登山峯，非别有獸名時也。</w:t>
      </w:r>
      <w:r>
        <w:rPr>
          <w:rFonts w:eastAsia="宋体" w:hint="eastAsia"/>
          <w:lang w:eastAsia="zh-CN"/>
        </w:rPr>
        <w:t>”</w:t>
      </w:r>
    </w:p>
    <w:p w14:paraId="7D798727" w14:textId="77777777" w:rsidR="00CC015B" w:rsidRDefault="00000000">
      <w:proofErr w:type="spellStart"/>
      <w:r>
        <w:t>按：時與是古字通，此説可從</w:t>
      </w:r>
      <w:proofErr w:type="spellEnd"/>
      <w:r>
        <w:t>。</w:t>
      </w:r>
    </w:p>
    <w:p w14:paraId="3A42E83E" w14:textId="77777777" w:rsidR="00CC015B" w:rsidRDefault="00000000">
      <w:proofErr w:type="spellStart"/>
      <w:r>
        <w:t>念孫案</w:t>
      </w:r>
      <w:proofErr w:type="spellEnd"/>
      <w:r>
        <w:t>：</w:t>
      </w:r>
      <w:r>
        <w:rPr>
          <w:rFonts w:eastAsia="宋体" w:hint="eastAsia"/>
          <w:lang w:eastAsia="zh-CN"/>
        </w:rPr>
        <w:t>“</w:t>
      </w:r>
      <w:proofErr w:type="spellStart"/>
      <w:r>
        <w:t>蜼好登山峯</w:t>
      </w:r>
      <w:proofErr w:type="spellEnd"/>
      <w:r>
        <w:rPr>
          <w:rFonts w:eastAsia="宋体" w:hint="eastAsia"/>
          <w:lang w:eastAsia="zh-CN"/>
        </w:rPr>
        <w:t>”</w:t>
      </w:r>
      <w:proofErr w:type="spellStart"/>
      <w:r>
        <w:t>不知何</w:t>
      </w:r>
      <w:proofErr w:type="gramStart"/>
      <w:r>
        <w:t>據</w:t>
      </w:r>
      <w:proofErr w:type="gramEnd"/>
      <w:r>
        <w:t>。且獸皆能登山峯，非獨蜼也</w:t>
      </w:r>
      <w:proofErr w:type="spellEnd"/>
      <w:proofErr w:type="gramStart"/>
      <w:r>
        <w:t>。</w:t>
      </w:r>
      <w:r>
        <w:rPr>
          <w:rFonts w:eastAsia="宋体" w:hint="eastAsia"/>
          <w:lang w:eastAsia="zh-CN"/>
        </w:rPr>
        <w:t>“</w:t>
      </w:r>
      <w:proofErr w:type="spellStart"/>
      <w:proofErr w:type="gramEnd"/>
      <w:r>
        <w:t>善乘領</w:t>
      </w:r>
      <w:proofErr w:type="spellEnd"/>
      <w:r>
        <w:rPr>
          <w:rFonts w:eastAsia="宋体" w:hint="eastAsia"/>
          <w:lang w:eastAsia="zh-CN"/>
        </w:rPr>
        <w:t>”</w:t>
      </w:r>
      <w:proofErr w:type="spellStart"/>
      <w:r>
        <w:t>上加一</w:t>
      </w:r>
      <w:proofErr w:type="spellEnd"/>
    </w:p>
    <w:p w14:paraId="33D46851" w14:textId="77777777" w:rsidR="00CC015B" w:rsidRDefault="00000000">
      <w:r>
        <w:rPr>
          <w:rFonts w:eastAsia="宋体" w:hint="eastAsia"/>
          <w:lang w:eastAsia="zh-CN"/>
        </w:rPr>
        <w:t>“</w:t>
      </w:r>
      <w:r>
        <w:t>時</w:t>
      </w:r>
      <w:r>
        <w:rPr>
          <w:rFonts w:eastAsia="宋体" w:hint="eastAsia"/>
          <w:lang w:eastAsia="zh-CN"/>
        </w:rPr>
        <w:t>”</w:t>
      </w:r>
      <w:r>
        <w:t>字，</w:t>
      </w:r>
      <w:r>
        <w:rPr>
          <w:rFonts w:eastAsia="宋体" w:hint="eastAsia"/>
          <w:lang w:eastAsia="zh-CN"/>
        </w:rPr>
        <w:t>《</w:t>
      </w:r>
      <w:proofErr w:type="spellStart"/>
      <w:r>
        <w:t>爾雅</w:t>
      </w:r>
      <w:proofErr w:type="spellEnd"/>
      <w:r>
        <w:rPr>
          <w:rFonts w:eastAsia="宋体" w:hint="eastAsia"/>
          <w:lang w:eastAsia="zh-CN"/>
        </w:rPr>
        <w:t>》</w:t>
      </w:r>
      <w:proofErr w:type="spellStart"/>
      <w:r>
        <w:t>亦無此文法</w:t>
      </w:r>
      <w:proofErr w:type="spellEnd"/>
      <w:r>
        <w:t>，</w:t>
      </w:r>
      <w:r>
        <w:rPr>
          <w:rFonts w:eastAsia="宋体" w:hint="eastAsia"/>
          <w:lang w:eastAsia="zh-CN"/>
        </w:rPr>
        <w:t>《</w:t>
      </w:r>
      <w:proofErr w:type="spellStart"/>
      <w:r>
        <w:t>考證</w:t>
      </w:r>
      <w:proofErr w:type="spellEnd"/>
      <w:r>
        <w:rPr>
          <w:rFonts w:eastAsia="宋体" w:hint="eastAsia"/>
          <w:lang w:eastAsia="zh-CN"/>
        </w:rPr>
        <w:t>》</w:t>
      </w:r>
      <w:proofErr w:type="spellStart"/>
      <w:r>
        <w:t>説不可</w:t>
      </w:r>
      <w:proofErr w:type="gramStart"/>
      <w:r>
        <w:t>從</w:t>
      </w:r>
      <w:proofErr w:type="spellEnd"/>
      <w:proofErr w:type="gramEnd"/>
    </w:p>
    <w:p w14:paraId="76B2C470" w14:textId="77777777" w:rsidR="00CC015B" w:rsidRDefault="00000000">
      <w:pPr>
        <w:rPr>
          <w:lang w:eastAsia="zh-CN"/>
        </w:rPr>
      </w:pPr>
      <w:r>
        <w:rPr>
          <w:lang w:eastAsia="zh-CN"/>
        </w:rPr>
        <w:lastRenderedPageBreak/>
        <w:t>【第</w:t>
      </w:r>
      <w:r>
        <w:rPr>
          <w:lang w:eastAsia="zh-CN"/>
        </w:rPr>
        <w:t>167</w:t>
      </w:r>
      <w:r>
        <w:rPr>
          <w:lang w:eastAsia="zh-CN"/>
        </w:rPr>
        <w:t>页】</w:t>
      </w:r>
    </w:p>
    <w:p w14:paraId="4326F4CC" w14:textId="77777777" w:rsidR="00CC015B" w:rsidRDefault="00000000">
      <w:pPr>
        <w:rPr>
          <w:lang w:eastAsia="zh-CN"/>
        </w:rPr>
      </w:pPr>
      <w:r>
        <w:rPr>
          <w:lang w:eastAsia="zh-CN"/>
        </w:rPr>
        <w:t>闕</w:t>
      </w:r>
      <w:proofErr w:type="gramStart"/>
      <w:r>
        <w:rPr>
          <w:lang w:eastAsia="zh-CN"/>
        </w:rPr>
        <w:t>洩</w:t>
      </w:r>
      <w:proofErr w:type="gramEnd"/>
      <w:r>
        <w:rPr>
          <w:lang w:eastAsia="zh-CN"/>
        </w:rPr>
        <w:t>，多</w:t>
      </w:r>
      <w:proofErr w:type="gramStart"/>
      <w:r>
        <w:rPr>
          <w:lang w:eastAsia="zh-CN"/>
        </w:rPr>
        <w:t>狃</w:t>
      </w:r>
      <w:proofErr w:type="gramEnd"/>
      <w:r>
        <w:rPr>
          <w:lang w:eastAsia="zh-CN"/>
        </w:rPr>
        <w:t>。</w:t>
      </w:r>
    </w:p>
    <w:p w14:paraId="488A168B" w14:textId="77777777" w:rsidR="00CC015B" w:rsidRDefault="00000000">
      <w:pPr>
        <w:rPr>
          <w:lang w:eastAsia="zh-CN"/>
        </w:rPr>
      </w:pPr>
      <w:r>
        <w:rPr>
          <w:rFonts w:eastAsia="宋体" w:hint="eastAsia"/>
          <w:lang w:eastAsia="zh-CN"/>
        </w:rPr>
        <w:t>《</w:t>
      </w:r>
      <w:r>
        <w:rPr>
          <w:lang w:eastAsia="zh-CN"/>
        </w:rPr>
        <w:t>爾雅考證</w:t>
      </w:r>
      <w:r>
        <w:rPr>
          <w:rFonts w:eastAsia="宋体" w:hint="eastAsia"/>
          <w:lang w:eastAsia="zh-CN"/>
        </w:rPr>
        <w:t>》</w:t>
      </w:r>
      <w:r>
        <w:rPr>
          <w:lang w:eastAsia="zh-CN"/>
        </w:rPr>
        <w:t>云</w:t>
      </w:r>
      <w:r>
        <w:rPr>
          <w:rFonts w:eastAsia="宋体" w:hint="eastAsia"/>
          <w:lang w:eastAsia="zh-CN"/>
        </w:rPr>
        <w:t>“</w:t>
      </w:r>
      <w:proofErr w:type="gramStart"/>
      <w:r>
        <w:rPr>
          <w:lang w:eastAsia="zh-CN"/>
        </w:rPr>
        <w:t>洩</w:t>
      </w:r>
      <w:proofErr w:type="gramEnd"/>
      <w:r>
        <w:rPr>
          <w:lang w:eastAsia="zh-CN"/>
        </w:rPr>
        <w:t>與</w:t>
      </w:r>
      <w:proofErr w:type="gramStart"/>
      <w:r>
        <w:rPr>
          <w:lang w:eastAsia="zh-CN"/>
        </w:rPr>
        <w:t>渫</w:t>
      </w:r>
      <w:proofErr w:type="gramEnd"/>
      <w:r>
        <w:rPr>
          <w:lang w:eastAsia="zh-CN"/>
        </w:rPr>
        <w:t>同。猩猩有牝無</w:t>
      </w:r>
      <w:proofErr w:type="gramStart"/>
      <w:r>
        <w:rPr>
          <w:lang w:eastAsia="zh-CN"/>
        </w:rPr>
        <w:t>牡</w:t>
      </w:r>
      <w:proofErr w:type="gramEnd"/>
      <w:r>
        <w:rPr>
          <w:lang w:eastAsia="zh-CN"/>
        </w:rPr>
        <w:t>，故云闕</w:t>
      </w:r>
      <w:proofErr w:type="gramStart"/>
      <w:r>
        <w:rPr>
          <w:lang w:eastAsia="zh-CN"/>
        </w:rPr>
        <w:t>洩</w:t>
      </w:r>
      <w:proofErr w:type="gramEnd"/>
      <w:r>
        <w:rPr>
          <w:lang w:eastAsia="zh-CN"/>
        </w:rPr>
        <w:t>；</w:t>
      </w:r>
      <w:proofErr w:type="gramStart"/>
      <w:r>
        <w:rPr>
          <w:lang w:eastAsia="zh-CN"/>
        </w:rPr>
        <w:t>伏行交足</w:t>
      </w:r>
      <w:proofErr w:type="gramEnd"/>
      <w:r>
        <w:rPr>
          <w:lang w:eastAsia="zh-CN"/>
        </w:rPr>
        <w:t>故云多</w:t>
      </w:r>
      <w:proofErr w:type="gramStart"/>
      <w:r>
        <w:rPr>
          <w:lang w:eastAsia="zh-CN"/>
        </w:rPr>
        <w:t>狃</w:t>
      </w:r>
      <w:proofErr w:type="gramEnd"/>
      <w:r>
        <w:rPr>
          <w:lang w:eastAsia="zh-CN"/>
        </w:rPr>
        <w:t>。非别</w:t>
      </w:r>
    </w:p>
    <w:p w14:paraId="748FA391" w14:textId="77777777" w:rsidR="00CC015B" w:rsidRDefault="00000000">
      <w:pPr>
        <w:rPr>
          <w:rFonts w:eastAsia="宋体"/>
          <w:lang w:eastAsia="zh-CN"/>
        </w:rPr>
      </w:pPr>
      <w:r>
        <w:rPr>
          <w:lang w:eastAsia="zh-CN"/>
        </w:rPr>
        <w:t>有獸也，當連</w:t>
      </w:r>
      <w:r>
        <w:rPr>
          <w:rFonts w:eastAsia="宋体" w:hint="eastAsia"/>
          <w:lang w:eastAsia="zh-CN"/>
        </w:rPr>
        <w:t>‘</w:t>
      </w:r>
      <w:r>
        <w:rPr>
          <w:lang w:eastAsia="zh-CN"/>
        </w:rPr>
        <w:t>猩猩小而好啼</w:t>
      </w:r>
      <w:r>
        <w:rPr>
          <w:rFonts w:eastAsia="宋体" w:hint="eastAsia"/>
          <w:lang w:eastAsia="zh-CN"/>
        </w:rPr>
        <w:t>’</w:t>
      </w:r>
      <w:r>
        <w:rPr>
          <w:lang w:eastAsia="zh-CN"/>
        </w:rPr>
        <w:t>讀。</w:t>
      </w:r>
      <w:r>
        <w:rPr>
          <w:rFonts w:eastAsia="宋体" w:hint="eastAsia"/>
          <w:lang w:eastAsia="zh-CN"/>
        </w:rPr>
        <w:t>”</w:t>
      </w:r>
    </w:p>
    <w:p w14:paraId="4582E00C" w14:textId="77777777" w:rsidR="00CC015B" w:rsidRDefault="00000000">
      <w:pPr>
        <w:rPr>
          <w:lang w:eastAsia="zh-CN"/>
        </w:rPr>
      </w:pPr>
      <w:r>
        <w:rPr>
          <w:lang w:eastAsia="zh-CN"/>
        </w:rPr>
        <w:t>念孫案：以猩猩有牝無</w:t>
      </w:r>
      <w:proofErr w:type="gramStart"/>
      <w:r>
        <w:rPr>
          <w:lang w:eastAsia="zh-CN"/>
        </w:rPr>
        <w:t>牡</w:t>
      </w:r>
      <w:proofErr w:type="gramEnd"/>
      <w:r>
        <w:rPr>
          <w:lang w:eastAsia="zh-CN"/>
        </w:rPr>
        <w:t>而謂之闕</w:t>
      </w:r>
      <w:proofErr w:type="gramStart"/>
      <w:r>
        <w:rPr>
          <w:lang w:eastAsia="zh-CN"/>
        </w:rPr>
        <w:t>洩</w:t>
      </w:r>
      <w:proofErr w:type="gramEnd"/>
      <w:r>
        <w:rPr>
          <w:lang w:eastAsia="zh-CN"/>
        </w:rPr>
        <w:t>，以交足而謂之多</w:t>
      </w:r>
      <w:proofErr w:type="gramStart"/>
      <w:r>
        <w:rPr>
          <w:lang w:eastAsia="zh-CN"/>
        </w:rPr>
        <w:t>狃</w:t>
      </w:r>
      <w:proofErr w:type="gramEnd"/>
      <w:r>
        <w:rPr>
          <w:lang w:eastAsia="zh-CN"/>
        </w:rPr>
        <w:t>，其鑿也甚矣。且交足亦</w:t>
      </w:r>
    </w:p>
    <w:p w14:paraId="48D9F544" w14:textId="77777777" w:rsidR="00CC015B" w:rsidRDefault="00000000">
      <w:pPr>
        <w:rPr>
          <w:lang w:eastAsia="zh-CN"/>
        </w:rPr>
      </w:pPr>
      <w:proofErr w:type="gramStart"/>
      <w:r>
        <w:rPr>
          <w:lang w:eastAsia="zh-CN"/>
        </w:rPr>
        <w:t>非足多指</w:t>
      </w:r>
      <w:proofErr w:type="gramEnd"/>
      <w:r>
        <w:rPr>
          <w:lang w:eastAsia="zh-CN"/>
        </w:rPr>
        <w:t>之謂。</w:t>
      </w:r>
    </w:p>
    <w:p w14:paraId="6CA3016D" w14:textId="77777777" w:rsidR="00CC015B" w:rsidRDefault="00000000">
      <w:proofErr w:type="spellStart"/>
      <w:r>
        <w:t>獸曰釁，人曰</w:t>
      </w:r>
      <w:proofErr w:type="spellEnd"/>
      <w:r>
        <w:rPr>
          <w:rFonts w:eastAsia="宋体" w:hint="eastAsia"/>
          <w:lang w:eastAsia="zh-CN"/>
        </w:rPr>
        <w:t>（</w:t>
      </w:r>
      <w:proofErr w:type="gramStart"/>
      <w:r>
        <w:t>橋</w:t>
      </w:r>
      <w:proofErr w:type="gramEnd"/>
      <w:r>
        <w:rPr>
          <w:rFonts w:eastAsia="宋体" w:hint="eastAsia"/>
          <w:lang w:eastAsia="zh-CN"/>
        </w:rPr>
        <w:t>）【</w:t>
      </w:r>
      <w:r>
        <w:t>撟</w:t>
      </w:r>
      <w:r>
        <w:rPr>
          <w:rFonts w:eastAsia="宋体" w:hint="eastAsia"/>
          <w:lang w:eastAsia="zh-CN"/>
        </w:rPr>
        <w:t>】</w:t>
      </w:r>
      <w:r>
        <w:t>，</w:t>
      </w:r>
      <w:proofErr w:type="spellStart"/>
      <w:r>
        <w:t>魚曰須，鳥曰狊</w:t>
      </w:r>
      <w:proofErr w:type="spellEnd"/>
    </w:p>
    <w:p w14:paraId="447A96A1" w14:textId="77777777" w:rsidR="00CC015B" w:rsidRDefault="00000000">
      <w:pPr>
        <w:rPr>
          <w:rFonts w:eastAsia="宋体"/>
          <w:lang w:eastAsia="zh-CN"/>
        </w:rPr>
      </w:pPr>
      <w:proofErr w:type="gramStart"/>
      <w:r>
        <w:rPr>
          <w:lang w:eastAsia="zh-CN"/>
        </w:rPr>
        <w:t>釁者隙也</w:t>
      </w:r>
      <w:proofErr w:type="gramEnd"/>
      <w:r>
        <w:rPr>
          <w:lang w:eastAsia="zh-CN"/>
        </w:rPr>
        <w:t>。獸卧引</w:t>
      </w:r>
      <w:proofErr w:type="gramStart"/>
      <w:r>
        <w:rPr>
          <w:lang w:eastAsia="zh-CN"/>
        </w:rPr>
        <w:t>氣</w:t>
      </w:r>
      <w:proofErr w:type="gramEnd"/>
      <w:r>
        <w:rPr>
          <w:lang w:eastAsia="zh-CN"/>
        </w:rPr>
        <w:t>鼓息腹脅閒如有空隙故謂之釁。須者</w:t>
      </w:r>
      <w:r>
        <w:rPr>
          <w:rFonts w:eastAsia="宋体" w:hint="eastAsia"/>
          <w:lang w:eastAsia="zh-CN"/>
        </w:rPr>
        <w:t>《</w:t>
      </w:r>
      <w:r>
        <w:rPr>
          <w:lang w:eastAsia="zh-CN"/>
        </w:rPr>
        <w:t>易</w:t>
      </w:r>
      <w:r>
        <w:rPr>
          <w:rFonts w:eastAsia="宋体" w:hint="eastAsia"/>
          <w:lang w:eastAsia="zh-CN"/>
        </w:rPr>
        <w:t>》</w:t>
      </w:r>
      <w:r>
        <w:rPr>
          <w:lang w:eastAsia="zh-CN"/>
        </w:rPr>
        <w:t>云</w:t>
      </w:r>
      <w:r>
        <w:rPr>
          <w:rFonts w:eastAsia="宋体" w:hint="eastAsia"/>
          <w:lang w:eastAsia="zh-CN"/>
        </w:rPr>
        <w:t>“</w:t>
      </w:r>
      <w:r>
        <w:rPr>
          <w:lang w:eastAsia="zh-CN"/>
        </w:rPr>
        <w:t>需須也</w:t>
      </w:r>
      <w:r>
        <w:rPr>
          <w:rFonts w:eastAsia="宋体" w:hint="eastAsia"/>
          <w:lang w:eastAsia="zh-CN"/>
        </w:rPr>
        <w:t>”</w:t>
      </w:r>
    </w:p>
    <w:p w14:paraId="2DF164D9" w14:textId="77777777" w:rsidR="00CC015B" w:rsidRDefault="00000000">
      <w:proofErr w:type="spellStart"/>
      <w:r>
        <w:t>魚當停泊，鼓鰓吹息以自須，須謂止而息也。狊者，張目視也。鳥之休息，恒張兩翅，瞪目</w:t>
      </w:r>
      <w:proofErr w:type="spellEnd"/>
    </w:p>
    <w:p w14:paraId="20B6A1D0" w14:textId="77777777" w:rsidR="00CC015B" w:rsidRDefault="00000000">
      <w:proofErr w:type="spellStart"/>
      <w:r>
        <w:t>直視，所謂</w:t>
      </w:r>
      <w:proofErr w:type="spellEnd"/>
      <w:r>
        <w:rPr>
          <w:rFonts w:eastAsia="宋体" w:hint="eastAsia"/>
          <w:lang w:eastAsia="zh-CN"/>
        </w:rPr>
        <w:t>“</w:t>
      </w:r>
      <w:proofErr w:type="spellStart"/>
      <w:r>
        <w:t>鳥伸鴟視</w:t>
      </w:r>
      <w:proofErr w:type="spellEnd"/>
      <w:r>
        <w:rPr>
          <w:rFonts w:eastAsia="宋体" w:hint="eastAsia"/>
          <w:lang w:eastAsia="zh-CN"/>
        </w:rPr>
        <w:t>”</w:t>
      </w:r>
      <w:r>
        <w:t>也</w:t>
      </w:r>
    </w:p>
    <w:p w14:paraId="196A7F42" w14:textId="77777777" w:rsidR="00CC015B" w:rsidRDefault="00000000">
      <w:proofErr w:type="spellStart"/>
      <w:r>
        <w:t>念孫案：釁者，奮釁，非謂釁隙也。</w:t>
      </w:r>
      <w:proofErr w:type="gramStart"/>
      <w:r>
        <w:t>説</w:t>
      </w:r>
      <w:proofErr w:type="spellEnd"/>
      <w:r>
        <w:rPr>
          <w:rFonts w:eastAsia="宋体" w:hint="eastAsia"/>
          <w:lang w:eastAsia="zh-CN"/>
        </w:rPr>
        <w:t>“</w:t>
      </w:r>
      <w:proofErr w:type="gramEnd"/>
      <w:r>
        <w:t>須</w:t>
      </w:r>
      <w:r>
        <w:rPr>
          <w:rFonts w:eastAsia="宋体" w:hint="eastAsia"/>
          <w:lang w:eastAsia="zh-CN"/>
        </w:rPr>
        <w:t>”</w:t>
      </w:r>
      <w:r>
        <w:t>字、</w:t>
      </w:r>
      <w:r>
        <w:rPr>
          <w:rFonts w:eastAsia="宋体" w:hint="eastAsia"/>
          <w:lang w:eastAsia="zh-CN"/>
        </w:rPr>
        <w:t>“</w:t>
      </w:r>
      <w:r>
        <w:t>狊</w:t>
      </w:r>
      <w:r>
        <w:rPr>
          <w:rFonts w:eastAsia="宋体" w:hint="eastAsia"/>
          <w:lang w:eastAsia="zh-CN"/>
        </w:rPr>
        <w:t>”</w:t>
      </w:r>
      <w:proofErr w:type="spellStart"/>
      <w:r>
        <w:t>字亦穿鑿而失其本旨</w:t>
      </w:r>
      <w:proofErr w:type="spellEnd"/>
    </w:p>
    <w:p w14:paraId="25A0C086" w14:textId="77777777" w:rsidR="00CC015B" w:rsidRDefault="00000000">
      <w:pPr>
        <w:rPr>
          <w:rFonts w:eastAsia="宋体"/>
          <w:lang w:eastAsia="zh-CN"/>
        </w:rPr>
      </w:pPr>
      <w:r>
        <w:rPr>
          <w:rFonts w:eastAsia="宋体" w:hint="eastAsia"/>
          <w:lang w:eastAsia="zh-CN"/>
        </w:rPr>
        <w:t>《</w:t>
      </w:r>
      <w:proofErr w:type="spellStart"/>
      <w:r>
        <w:t>釋畜</w:t>
      </w:r>
      <w:proofErr w:type="spellEnd"/>
      <w:r>
        <w:rPr>
          <w:rFonts w:eastAsia="宋体" w:hint="eastAsia"/>
          <w:lang w:eastAsia="zh-CN"/>
        </w:rPr>
        <w:t>》【</w:t>
      </w:r>
      <w:proofErr w:type="spellStart"/>
      <w:r>
        <w:t>第十九</w:t>
      </w:r>
      <w:proofErr w:type="spellEnd"/>
      <w:r>
        <w:rPr>
          <w:rFonts w:eastAsia="宋体" w:hint="eastAsia"/>
          <w:lang w:eastAsia="zh-CN"/>
        </w:rPr>
        <w:t>】</w:t>
      </w:r>
    </w:p>
    <w:p w14:paraId="23069B57" w14:textId="77777777" w:rsidR="00CC015B" w:rsidRDefault="00000000">
      <w:proofErr w:type="spellStart"/>
      <w:r>
        <w:t>騋牝，驪牝</w:t>
      </w:r>
      <w:proofErr w:type="spellEnd"/>
      <w:r>
        <w:t>。</w:t>
      </w:r>
    </w:p>
    <w:p w14:paraId="4F821718" w14:textId="77777777" w:rsidR="00CC015B" w:rsidRDefault="00000000">
      <w:r>
        <w:rPr>
          <w:rFonts w:eastAsia="宋体" w:hint="eastAsia"/>
          <w:lang w:eastAsia="zh-CN"/>
        </w:rPr>
        <w:t>《</w:t>
      </w:r>
      <w:proofErr w:type="spellStart"/>
      <w:r>
        <w:t>説文</w:t>
      </w:r>
      <w:proofErr w:type="spellEnd"/>
      <w:r>
        <w:rPr>
          <w:rFonts w:eastAsia="宋体" w:hint="eastAsia"/>
          <w:lang w:eastAsia="zh-CN"/>
        </w:rPr>
        <w:t>》</w:t>
      </w:r>
      <w:r>
        <w:t>引</w:t>
      </w:r>
      <w:r>
        <w:rPr>
          <w:rFonts w:eastAsia="宋体" w:hint="eastAsia"/>
          <w:lang w:eastAsia="zh-CN"/>
        </w:rPr>
        <w:t>《</w:t>
      </w:r>
      <w:r>
        <w:t>詩</w:t>
      </w:r>
      <w:r>
        <w:rPr>
          <w:rFonts w:eastAsia="宋体" w:hint="eastAsia"/>
          <w:lang w:eastAsia="zh-CN"/>
        </w:rPr>
        <w:t>》</w:t>
      </w:r>
      <w:r>
        <w:t>作</w:t>
      </w:r>
      <w:r>
        <w:rPr>
          <w:rFonts w:eastAsia="宋体" w:hint="eastAsia"/>
          <w:lang w:eastAsia="zh-CN"/>
        </w:rPr>
        <w:t>“</w:t>
      </w:r>
      <w:proofErr w:type="spellStart"/>
      <w:r>
        <w:t>騋牝驪牝</w:t>
      </w:r>
      <w:proofErr w:type="spellEnd"/>
      <w:r>
        <w:rPr>
          <w:rFonts w:eastAsia="宋体" w:hint="eastAsia"/>
          <w:lang w:eastAsia="zh-CN"/>
        </w:rPr>
        <w:t>”</w:t>
      </w:r>
      <w:proofErr w:type="spellStart"/>
      <w:r>
        <w:t>今作</w:t>
      </w:r>
      <w:proofErr w:type="spellEnd"/>
      <w:r>
        <w:rPr>
          <w:rFonts w:eastAsia="宋体" w:hint="eastAsia"/>
          <w:lang w:eastAsia="zh-CN"/>
        </w:rPr>
        <w:t>“</w:t>
      </w:r>
      <w:proofErr w:type="spellStart"/>
      <w:r>
        <w:t>驪牡</w:t>
      </w:r>
      <w:proofErr w:type="spellEnd"/>
      <w:r>
        <w:rPr>
          <w:rFonts w:eastAsia="宋体" w:hint="eastAsia"/>
          <w:lang w:eastAsia="zh-CN"/>
        </w:rPr>
        <w:t>”“</w:t>
      </w:r>
      <w:r>
        <w:t>牡</w:t>
      </w:r>
      <w:r>
        <w:rPr>
          <w:rFonts w:eastAsia="宋体" w:hint="eastAsia"/>
          <w:lang w:eastAsia="zh-CN"/>
        </w:rPr>
        <w:t>”</w:t>
      </w:r>
      <w:proofErr w:type="spellStart"/>
      <w:r>
        <w:t>字誤</w:t>
      </w:r>
      <w:proofErr w:type="spellEnd"/>
      <w:r>
        <w:t>。</w:t>
      </w:r>
      <w:r>
        <w:rPr>
          <w:rFonts w:eastAsia="宋体" w:hint="eastAsia"/>
          <w:lang w:eastAsia="zh-CN"/>
        </w:rPr>
        <w:t>《</w:t>
      </w:r>
      <w:proofErr w:type="spellStart"/>
      <w:r>
        <w:t>爾雅</w:t>
      </w:r>
      <w:proofErr w:type="spellEnd"/>
      <w:r>
        <w:rPr>
          <w:rFonts w:eastAsia="宋体" w:hint="eastAsia"/>
          <w:lang w:eastAsia="zh-CN"/>
        </w:rPr>
        <w:t>》</w:t>
      </w:r>
      <w:proofErr w:type="spellStart"/>
      <w:r>
        <w:t>獨</w:t>
      </w:r>
      <w:proofErr w:type="gramStart"/>
      <w:r>
        <w:t>雪窗本作</w:t>
      </w:r>
      <w:proofErr w:type="spellEnd"/>
      <w:proofErr w:type="gramEnd"/>
      <w:r>
        <w:rPr>
          <w:rFonts w:eastAsia="宋体" w:hint="eastAsia"/>
          <w:lang w:eastAsia="zh-CN"/>
        </w:rPr>
        <w:t>“</w:t>
      </w:r>
      <w:r>
        <w:t>牝</w:t>
      </w:r>
      <w:r>
        <w:rPr>
          <w:rFonts w:eastAsia="宋体" w:hint="eastAsia"/>
          <w:lang w:eastAsia="zh-CN"/>
        </w:rPr>
        <w:t>”</w:t>
      </w:r>
      <w:proofErr w:type="spellStart"/>
      <w:r>
        <w:t>餘皆</w:t>
      </w:r>
      <w:proofErr w:type="spellEnd"/>
    </w:p>
    <w:p w14:paraId="4CBCE04A" w14:textId="77777777" w:rsidR="00CC015B" w:rsidRDefault="00000000">
      <w:pPr>
        <w:rPr>
          <w:lang w:eastAsia="zh-CN"/>
        </w:rPr>
      </w:pPr>
      <w:r>
        <w:rPr>
          <w:lang w:eastAsia="zh-CN"/>
        </w:rPr>
        <w:t>【第</w:t>
      </w:r>
      <w:r>
        <w:rPr>
          <w:lang w:eastAsia="zh-CN"/>
        </w:rPr>
        <w:t>168</w:t>
      </w:r>
      <w:r>
        <w:rPr>
          <w:lang w:eastAsia="zh-CN"/>
        </w:rPr>
        <w:t>页】</w:t>
      </w:r>
    </w:p>
    <w:p w14:paraId="04F5584B" w14:textId="77777777" w:rsidR="00CC015B" w:rsidRDefault="00000000">
      <w:r>
        <w:rPr>
          <w:lang w:eastAsia="zh-CN"/>
        </w:rPr>
        <w:t>作</w:t>
      </w:r>
      <w:r>
        <w:rPr>
          <w:rFonts w:eastAsia="宋体" w:hint="eastAsia"/>
          <w:lang w:eastAsia="zh-CN"/>
        </w:rPr>
        <w:t>“</w:t>
      </w:r>
      <w:r>
        <w:rPr>
          <w:lang w:eastAsia="zh-CN"/>
        </w:rPr>
        <w:t>牡</w:t>
      </w:r>
      <w:r>
        <w:rPr>
          <w:rFonts w:eastAsia="宋体" w:hint="eastAsia"/>
          <w:lang w:eastAsia="zh-CN"/>
        </w:rPr>
        <w:t>”</w:t>
      </w:r>
      <w:r>
        <w:rPr>
          <w:lang w:eastAsia="zh-CN"/>
        </w:rPr>
        <w:t>，而釋文不誤，云：</w:t>
      </w:r>
      <w:r>
        <w:rPr>
          <w:rFonts w:eastAsia="宋体" w:hint="eastAsia"/>
          <w:lang w:eastAsia="zh-CN"/>
        </w:rPr>
        <w:t>“</w:t>
      </w:r>
      <w:r>
        <w:rPr>
          <w:lang w:eastAsia="zh-CN"/>
        </w:rPr>
        <w:t>牝，頻忍反，下同。</w:t>
      </w:r>
      <w:r>
        <w:rPr>
          <w:rFonts w:eastAsia="宋体" w:hint="eastAsia"/>
          <w:lang w:eastAsia="zh-CN"/>
        </w:rPr>
        <w:t>”</w:t>
      </w:r>
      <w:r>
        <w:rPr>
          <w:lang w:eastAsia="zh-CN"/>
        </w:rPr>
        <w:t>謂與驪</w:t>
      </w:r>
      <w:r>
        <w:rPr>
          <w:rFonts w:eastAsia="宋体" w:hint="eastAsia"/>
          <w:lang w:eastAsia="zh-CN"/>
        </w:rPr>
        <w:t>（</w:t>
      </w:r>
      <w:proofErr w:type="gramStart"/>
      <w:r>
        <w:rPr>
          <w:lang w:eastAsia="zh-CN"/>
        </w:rPr>
        <w:t>牡</w:t>
      </w:r>
      <w:proofErr w:type="gramEnd"/>
      <w:r>
        <w:rPr>
          <w:rFonts w:eastAsia="宋体" w:hint="eastAsia"/>
          <w:lang w:eastAsia="zh-CN"/>
        </w:rPr>
        <w:t>）【</w:t>
      </w:r>
      <w:r>
        <w:rPr>
          <w:lang w:eastAsia="zh-CN"/>
        </w:rPr>
        <w:t>牝</w:t>
      </w:r>
      <w:r>
        <w:rPr>
          <w:rFonts w:eastAsia="宋体" w:hint="eastAsia"/>
          <w:lang w:eastAsia="zh-CN"/>
        </w:rPr>
        <w:t>】</w:t>
      </w:r>
      <w:r>
        <w:rPr>
          <w:lang w:eastAsia="zh-CN"/>
        </w:rPr>
        <w:t>同也。</w:t>
      </w:r>
      <w:proofErr w:type="spellStart"/>
      <w:r>
        <w:t>以此可證騋、驪雙</w:t>
      </w:r>
      <w:proofErr w:type="spellEnd"/>
    </w:p>
    <w:p w14:paraId="5348EDD1" w14:textId="77777777" w:rsidR="00CC015B" w:rsidRDefault="00000000">
      <w:proofErr w:type="spellStart"/>
      <w:r>
        <w:t>聲，又兼疊韻</w:t>
      </w:r>
      <w:proofErr w:type="spellEnd"/>
      <w:r>
        <w:t>。</w:t>
      </w:r>
    </w:p>
    <w:p w14:paraId="2FD84A16" w14:textId="77777777" w:rsidR="00CC015B" w:rsidRDefault="00000000">
      <w:pPr>
        <w:rPr>
          <w:lang w:eastAsia="zh-CN"/>
        </w:rPr>
      </w:pPr>
      <w:r>
        <w:rPr>
          <w:lang w:eastAsia="zh-CN"/>
        </w:rPr>
        <w:t>念孙案：騋字古音在之部，驪字今音在支部，古音在歌部，騋、驪乃雙聲，非疊韻。</w:t>
      </w:r>
    </w:p>
    <w:p w14:paraId="179EFBB2" w14:textId="77777777" w:rsidR="00CC015B" w:rsidRDefault="00000000">
      <w:proofErr w:type="spellStart"/>
      <w:r>
        <w:t>犤牛</w:t>
      </w:r>
      <w:proofErr w:type="spellEnd"/>
    </w:p>
    <w:p w14:paraId="492A9D00" w14:textId="77777777" w:rsidR="00CC015B" w:rsidRDefault="00000000">
      <w:r>
        <w:rPr>
          <w:rFonts w:eastAsia="宋体" w:hint="eastAsia"/>
          <w:lang w:eastAsia="zh-CN"/>
        </w:rPr>
        <w:t>《</w:t>
      </w:r>
      <w:proofErr w:type="spellStart"/>
      <w:r>
        <w:t>釋文</w:t>
      </w:r>
      <w:proofErr w:type="spellEnd"/>
      <w:r>
        <w:rPr>
          <w:rFonts w:eastAsia="宋体" w:hint="eastAsia"/>
          <w:lang w:eastAsia="zh-CN"/>
        </w:rPr>
        <w:t>》</w:t>
      </w:r>
      <w:r>
        <w:t>：</w:t>
      </w:r>
      <w:r>
        <w:rPr>
          <w:rFonts w:eastAsia="宋体" w:hint="eastAsia"/>
          <w:lang w:eastAsia="zh-CN"/>
        </w:rPr>
        <w:t>“</w:t>
      </w:r>
      <w:proofErr w:type="spellStart"/>
      <w:proofErr w:type="gramStart"/>
      <w:r>
        <w:t>犤</w:t>
      </w:r>
      <w:proofErr w:type="gramEnd"/>
      <w:r>
        <w:t>音碑，又音皮</w:t>
      </w:r>
      <w:proofErr w:type="spellEnd"/>
      <w:r>
        <w:t>。</w:t>
      </w:r>
      <w:r>
        <w:rPr>
          <w:rFonts w:eastAsia="宋体" w:hint="eastAsia"/>
          <w:lang w:eastAsia="zh-CN"/>
        </w:rPr>
        <w:t>”</w:t>
      </w:r>
      <w:proofErr w:type="spellStart"/>
      <w:r>
        <w:t>然則犤與每聲近，又相轉也</w:t>
      </w:r>
      <w:proofErr w:type="spellEnd"/>
    </w:p>
    <w:p w14:paraId="02D5F1D4" w14:textId="77777777" w:rsidR="00CC015B" w:rsidRDefault="00000000">
      <w:proofErr w:type="spellStart"/>
      <w:r>
        <w:t>念孫案：每於古音屬之部，犤於古音屬歌部，於今音屬支部，二字聲不相近</w:t>
      </w:r>
      <w:proofErr w:type="spellEnd"/>
    </w:p>
    <w:p w14:paraId="64AB09E9" w14:textId="77777777" w:rsidR="00CC015B" w:rsidRDefault="00000000">
      <w:pPr>
        <w:rPr>
          <w:lang w:eastAsia="zh-CN"/>
        </w:rPr>
      </w:pPr>
      <w:r>
        <w:rPr>
          <w:lang w:eastAsia="zh-CN"/>
        </w:rPr>
        <w:lastRenderedPageBreak/>
        <w:t>體長，</w:t>
      </w:r>
      <w:proofErr w:type="gramStart"/>
      <w:r>
        <w:rPr>
          <w:lang w:eastAsia="zh-CN"/>
        </w:rPr>
        <w:t>牬</w:t>
      </w:r>
      <w:proofErr w:type="gramEnd"/>
      <w:r>
        <w:rPr>
          <w:lang w:eastAsia="zh-CN"/>
        </w:rPr>
        <w:t>。</w:t>
      </w:r>
    </w:p>
    <w:p w14:paraId="10A81CD2" w14:textId="77777777" w:rsidR="00CC015B" w:rsidRDefault="00000000">
      <w:pPr>
        <w:rPr>
          <w:lang w:eastAsia="zh-CN"/>
        </w:rPr>
      </w:pPr>
      <w:r>
        <w:rPr>
          <w:lang w:eastAsia="zh-CN"/>
        </w:rPr>
        <w:t>體長言</w:t>
      </w:r>
      <w:proofErr w:type="gramStart"/>
      <w:r>
        <w:rPr>
          <w:lang w:eastAsia="zh-CN"/>
        </w:rPr>
        <w:t>吕</w:t>
      </w:r>
      <w:proofErr w:type="gramEnd"/>
      <w:r>
        <w:rPr>
          <w:lang w:eastAsia="zh-CN"/>
        </w:rPr>
        <w:t>脊長也。</w:t>
      </w:r>
      <w:r>
        <w:rPr>
          <w:rFonts w:eastAsia="宋体" w:hint="eastAsia"/>
          <w:lang w:eastAsia="zh-CN"/>
        </w:rPr>
        <w:t>《</w:t>
      </w:r>
      <w:r>
        <w:rPr>
          <w:lang w:eastAsia="zh-CN"/>
        </w:rPr>
        <w:t>釋文</w:t>
      </w:r>
      <w:r>
        <w:rPr>
          <w:rFonts w:eastAsia="宋体" w:hint="eastAsia"/>
          <w:lang w:eastAsia="zh-CN"/>
        </w:rPr>
        <w:t>》</w:t>
      </w:r>
      <w:r>
        <w:rPr>
          <w:lang w:eastAsia="zh-CN"/>
        </w:rPr>
        <w:t>：</w:t>
      </w:r>
      <w:r>
        <w:rPr>
          <w:rFonts w:eastAsia="宋体" w:hint="eastAsia"/>
          <w:lang w:eastAsia="zh-CN"/>
        </w:rPr>
        <w:t>“</w:t>
      </w:r>
      <w:proofErr w:type="gramStart"/>
      <w:r>
        <w:rPr>
          <w:lang w:eastAsia="zh-CN"/>
        </w:rPr>
        <w:t>牬</w:t>
      </w:r>
      <w:proofErr w:type="gramEnd"/>
      <w:r>
        <w:rPr>
          <w:lang w:eastAsia="zh-CN"/>
        </w:rPr>
        <w:t>，博蓋反。</w:t>
      </w:r>
      <w:r>
        <w:rPr>
          <w:rFonts w:eastAsia="宋体" w:hint="eastAsia"/>
          <w:lang w:eastAsia="zh-CN"/>
        </w:rPr>
        <w:t>”</w:t>
      </w:r>
      <w:r>
        <w:rPr>
          <w:lang w:eastAsia="zh-CN"/>
        </w:rPr>
        <w:t>按牬，</w:t>
      </w:r>
      <w:r>
        <w:rPr>
          <w:rFonts w:eastAsia="宋体" w:hint="eastAsia"/>
          <w:lang w:eastAsia="zh-CN"/>
        </w:rPr>
        <w:t>《</w:t>
      </w:r>
      <w:r>
        <w:rPr>
          <w:lang w:eastAsia="zh-CN"/>
        </w:rPr>
        <w:t>説文</w:t>
      </w:r>
      <w:r>
        <w:rPr>
          <w:rFonts w:eastAsia="宋体" w:hint="eastAsia"/>
          <w:lang w:eastAsia="zh-CN"/>
        </w:rPr>
        <w:t>》</w:t>
      </w:r>
      <w:r>
        <w:rPr>
          <w:lang w:eastAsia="zh-CN"/>
        </w:rPr>
        <w:t>作牬，</w:t>
      </w:r>
      <w:r>
        <w:rPr>
          <w:rFonts w:eastAsia="宋体" w:hint="eastAsia"/>
          <w:lang w:eastAsia="zh-CN"/>
        </w:rPr>
        <w:t>“</w:t>
      </w:r>
      <w:r>
        <w:rPr>
          <w:lang w:eastAsia="zh-CN"/>
        </w:rPr>
        <w:t>牬</w:t>
      </w:r>
      <w:r>
        <w:rPr>
          <w:rFonts w:eastAsia="宋体" w:hint="eastAsia"/>
          <w:lang w:eastAsia="zh-CN"/>
        </w:rPr>
        <w:t>”</w:t>
      </w:r>
      <w:r>
        <w:rPr>
          <w:lang w:eastAsia="zh-CN"/>
        </w:rPr>
        <w:t>，云</w:t>
      </w:r>
      <w:r>
        <w:rPr>
          <w:rFonts w:eastAsia="宋体" w:hint="eastAsia"/>
          <w:lang w:eastAsia="zh-CN"/>
        </w:rPr>
        <w:t>“</w:t>
      </w:r>
      <w:r>
        <w:rPr>
          <w:lang w:eastAsia="zh-CN"/>
        </w:rPr>
        <w:t>二歲牛</w:t>
      </w:r>
      <w:r>
        <w:rPr>
          <w:rFonts w:eastAsia="宋体" w:hint="eastAsia"/>
          <w:lang w:eastAsia="zh-CN"/>
        </w:rPr>
        <w:t>”</w:t>
      </w:r>
      <w:r>
        <w:rPr>
          <w:lang w:eastAsia="zh-CN"/>
        </w:rPr>
        <w:t>，與此</w:t>
      </w:r>
    </w:p>
    <w:p w14:paraId="1C66615C" w14:textId="77777777" w:rsidR="00CC015B" w:rsidRDefault="00000000">
      <w:proofErr w:type="spellStart"/>
      <w:r>
        <w:t>義異。又</w:t>
      </w:r>
      <w:proofErr w:type="spellEnd"/>
      <w:proofErr w:type="gramStart"/>
      <w:r>
        <w:t>：</w:t>
      </w:r>
      <w:r>
        <w:rPr>
          <w:rFonts w:eastAsia="宋体" w:hint="eastAsia"/>
          <w:lang w:eastAsia="zh-CN"/>
        </w:rPr>
        <w:t>“</w:t>
      </w:r>
      <w:proofErr w:type="spellStart"/>
      <w:proofErr w:type="gramEnd"/>
      <w:r>
        <w:t>㹔，牛長膂也</w:t>
      </w:r>
      <w:proofErr w:type="spellEnd"/>
      <w:r>
        <w:t>。</w:t>
      </w:r>
      <w:r>
        <w:rPr>
          <w:rFonts w:eastAsia="宋体" w:hint="eastAsia"/>
          <w:lang w:eastAsia="zh-CN"/>
        </w:rPr>
        <w:t>”</w:t>
      </w:r>
      <w:proofErr w:type="spellStart"/>
      <w:r>
        <w:t>是㹔與牬其義同</w:t>
      </w:r>
      <w:proofErr w:type="spellEnd"/>
    </w:p>
    <w:p w14:paraId="1EB1BB53" w14:textId="77777777" w:rsidR="00CC015B" w:rsidRDefault="00000000">
      <w:pPr>
        <w:rPr>
          <w:lang w:eastAsia="zh-CN"/>
        </w:rPr>
      </w:pPr>
      <w:proofErr w:type="gramStart"/>
      <w:r>
        <w:rPr>
          <w:lang w:eastAsia="zh-CN"/>
        </w:rPr>
        <w:t>念孙案</w:t>
      </w:r>
      <w:r>
        <w:rPr>
          <w:rFonts w:eastAsia="宋体" w:hint="eastAsia"/>
          <w:lang w:eastAsia="zh-CN"/>
        </w:rPr>
        <w:t>《</w:t>
      </w:r>
      <w:r>
        <w:rPr>
          <w:lang w:eastAsia="zh-CN"/>
        </w:rPr>
        <w:t>爾雅</w:t>
      </w:r>
      <w:r>
        <w:rPr>
          <w:rFonts w:eastAsia="宋体" w:hint="eastAsia"/>
          <w:lang w:eastAsia="zh-CN"/>
        </w:rPr>
        <w:t>》</w:t>
      </w:r>
      <w:proofErr w:type="gramEnd"/>
      <w:r>
        <w:rPr>
          <w:lang w:eastAsia="zh-CN"/>
        </w:rPr>
        <w:t>言體長，不言長脊</w:t>
      </w:r>
    </w:p>
    <w:p w14:paraId="236C1BC5" w14:textId="77777777" w:rsidR="00CC015B" w:rsidRDefault="00000000">
      <w:proofErr w:type="spellStart"/>
      <w:r>
        <w:t>犬生三，猣；二，師；一，玂</w:t>
      </w:r>
      <w:proofErr w:type="spellEnd"/>
    </w:p>
    <w:p w14:paraId="05722C63" w14:textId="77777777" w:rsidR="00CC015B" w:rsidRDefault="00000000">
      <w:r>
        <w:rPr>
          <w:rFonts w:eastAsia="宋体" w:hint="eastAsia"/>
          <w:lang w:eastAsia="zh-CN"/>
        </w:rPr>
        <w:t>《</w:t>
      </w:r>
      <w:proofErr w:type="spellStart"/>
      <w:r>
        <w:t>玉篇</w:t>
      </w:r>
      <w:proofErr w:type="spellEnd"/>
      <w:r>
        <w:rPr>
          <w:rFonts w:eastAsia="宋体" w:hint="eastAsia"/>
          <w:lang w:eastAsia="zh-CN"/>
        </w:rPr>
        <w:t>》“</w:t>
      </w:r>
      <w:r>
        <w:t>猣</w:t>
      </w:r>
      <w:r>
        <w:rPr>
          <w:rFonts w:eastAsia="宋体" w:hint="eastAsia"/>
          <w:lang w:eastAsia="zh-CN"/>
        </w:rPr>
        <w:t>”</w:t>
      </w:r>
      <w:proofErr w:type="spellStart"/>
      <w:r>
        <w:t>音即，云</w:t>
      </w:r>
      <w:proofErr w:type="spellEnd"/>
      <w:r>
        <w:rPr>
          <w:rFonts w:eastAsia="宋体" w:hint="eastAsia"/>
          <w:lang w:eastAsia="zh-CN"/>
        </w:rPr>
        <w:t>“</w:t>
      </w:r>
      <w:proofErr w:type="spellStart"/>
      <w:r>
        <w:t>犬生三子</w:t>
      </w:r>
      <w:proofErr w:type="spellEnd"/>
      <w:r>
        <w:rPr>
          <w:rFonts w:eastAsia="宋体" w:hint="eastAsia"/>
          <w:lang w:eastAsia="zh-CN"/>
        </w:rPr>
        <w:t>”</w:t>
      </w:r>
      <w:r>
        <w:t>，</w:t>
      </w:r>
      <w:proofErr w:type="spellStart"/>
      <w:r>
        <w:t>是猣又作猣</w:t>
      </w:r>
      <w:proofErr w:type="spellEnd"/>
    </w:p>
    <w:p w14:paraId="081D80F3" w14:textId="77777777" w:rsidR="00CC015B" w:rsidRDefault="00000000">
      <w:pPr>
        <w:rPr>
          <w:lang w:eastAsia="zh-CN"/>
        </w:rPr>
      </w:pPr>
      <w:r>
        <w:rPr>
          <w:lang w:eastAsia="zh-CN"/>
        </w:rPr>
        <w:t>念孙案：</w:t>
      </w:r>
      <w:r>
        <w:rPr>
          <w:rFonts w:eastAsia="宋体" w:hint="eastAsia"/>
          <w:lang w:eastAsia="zh-CN"/>
        </w:rPr>
        <w:t>《</w:t>
      </w:r>
      <w:r>
        <w:rPr>
          <w:lang w:eastAsia="zh-CN"/>
        </w:rPr>
        <w:t>釋文</w:t>
      </w:r>
      <w:r>
        <w:rPr>
          <w:rFonts w:eastAsia="宋体" w:hint="eastAsia"/>
          <w:lang w:eastAsia="zh-CN"/>
        </w:rPr>
        <w:t>》“</w:t>
      </w:r>
      <w:r>
        <w:rPr>
          <w:lang w:eastAsia="zh-CN"/>
        </w:rPr>
        <w:t>猣，子工反</w:t>
      </w:r>
      <w:r>
        <w:rPr>
          <w:rFonts w:eastAsia="宋体" w:hint="eastAsia"/>
          <w:lang w:eastAsia="zh-CN"/>
        </w:rPr>
        <w:t>”</w:t>
      </w:r>
      <w:r>
        <w:rPr>
          <w:lang w:eastAsia="zh-CN"/>
        </w:rPr>
        <w:t>，</w:t>
      </w:r>
      <w:proofErr w:type="gramStart"/>
      <w:r>
        <w:rPr>
          <w:lang w:eastAsia="zh-CN"/>
        </w:rPr>
        <w:t>不</w:t>
      </w:r>
      <w:proofErr w:type="gramEnd"/>
      <w:r>
        <w:rPr>
          <w:lang w:eastAsia="zh-CN"/>
        </w:rPr>
        <w:t>云</w:t>
      </w:r>
      <w:r>
        <w:rPr>
          <w:rFonts w:eastAsia="宋体" w:hint="eastAsia"/>
          <w:lang w:eastAsia="zh-CN"/>
        </w:rPr>
        <w:t>“</w:t>
      </w:r>
      <w:r>
        <w:rPr>
          <w:lang w:eastAsia="zh-CN"/>
        </w:rPr>
        <w:t>本又作猣</w:t>
      </w:r>
      <w:r>
        <w:rPr>
          <w:rFonts w:eastAsia="宋体" w:hint="eastAsia"/>
          <w:lang w:eastAsia="zh-CN"/>
        </w:rPr>
        <w:t>”</w:t>
      </w:r>
      <w:r>
        <w:rPr>
          <w:lang w:eastAsia="zh-CN"/>
        </w:rPr>
        <w:t>。</w:t>
      </w:r>
      <w:r>
        <w:rPr>
          <w:rFonts w:eastAsia="宋体" w:hint="eastAsia"/>
          <w:lang w:eastAsia="zh-CN"/>
        </w:rPr>
        <w:t>《</w:t>
      </w:r>
      <w:r>
        <w:rPr>
          <w:lang w:eastAsia="zh-CN"/>
        </w:rPr>
        <w:t>玉篇</w:t>
      </w:r>
      <w:r>
        <w:rPr>
          <w:rFonts w:eastAsia="宋体" w:hint="eastAsia"/>
          <w:lang w:eastAsia="zh-CN"/>
        </w:rPr>
        <w:t>》</w:t>
      </w:r>
      <w:r>
        <w:rPr>
          <w:lang w:eastAsia="zh-CN"/>
        </w:rPr>
        <w:t>：</w:t>
      </w:r>
      <w:r>
        <w:rPr>
          <w:rFonts w:eastAsia="宋体" w:hint="eastAsia"/>
          <w:lang w:eastAsia="zh-CN"/>
        </w:rPr>
        <w:t>“</w:t>
      </w:r>
      <w:r>
        <w:rPr>
          <w:lang w:eastAsia="zh-CN"/>
        </w:rPr>
        <w:t>猣，子公切，犬生三子</w:t>
      </w:r>
    </w:p>
    <w:p w14:paraId="6EE8997B" w14:textId="77777777" w:rsidR="00CC015B" w:rsidRDefault="00000000">
      <w:r>
        <w:t>也。</w:t>
      </w:r>
      <w:r>
        <w:rPr>
          <w:rFonts w:eastAsia="宋体" w:hint="eastAsia"/>
          <w:lang w:eastAsia="zh-CN"/>
        </w:rPr>
        <w:t>”</w:t>
      </w:r>
      <w:proofErr w:type="spellStart"/>
      <w:proofErr w:type="gramStart"/>
      <w:r>
        <w:t>後</w:t>
      </w:r>
      <w:proofErr w:type="gramEnd"/>
      <w:r>
        <w:t>有</w:t>
      </w:r>
      <w:proofErr w:type="spellEnd"/>
      <w:r>
        <w:rPr>
          <w:rFonts w:eastAsia="宋体" w:hint="eastAsia"/>
          <w:lang w:eastAsia="zh-CN"/>
        </w:rPr>
        <w:t>“</w:t>
      </w:r>
      <w:r>
        <w:t>猣</w:t>
      </w:r>
      <w:r>
        <w:rPr>
          <w:rFonts w:eastAsia="宋体" w:hint="eastAsia"/>
          <w:lang w:eastAsia="zh-CN"/>
        </w:rPr>
        <w:t>”</w:t>
      </w:r>
      <w:proofErr w:type="spellStart"/>
      <w:r>
        <w:t>字，音即，亦云</w:t>
      </w:r>
      <w:proofErr w:type="spellEnd"/>
      <w:r>
        <w:rPr>
          <w:rFonts w:eastAsia="宋体" w:hint="eastAsia"/>
          <w:lang w:eastAsia="zh-CN"/>
        </w:rPr>
        <w:t>“</w:t>
      </w:r>
      <w:proofErr w:type="spellStart"/>
      <w:r>
        <w:t>犬生三子</w:t>
      </w:r>
      <w:proofErr w:type="spellEnd"/>
      <w:r>
        <w:rPr>
          <w:rFonts w:eastAsia="宋体" w:hint="eastAsia"/>
          <w:lang w:eastAsia="zh-CN"/>
        </w:rPr>
        <w:t>”</w:t>
      </w:r>
      <w:r>
        <w:t>，</w:t>
      </w:r>
      <w:proofErr w:type="spellStart"/>
      <w:r>
        <w:t>乃後人所附益非顧氏原文也</w:t>
      </w:r>
      <w:proofErr w:type="spellEnd"/>
    </w:p>
    <w:p w14:paraId="6C54EE28" w14:textId="77777777" w:rsidR="00CC015B" w:rsidRDefault="00000000">
      <w:pPr>
        <w:rPr>
          <w:lang w:eastAsia="zh-CN"/>
        </w:rPr>
      </w:pPr>
      <w:r>
        <w:rPr>
          <w:lang w:eastAsia="zh-CN"/>
        </w:rPr>
        <w:t>未成雞，僆。</w:t>
      </w:r>
    </w:p>
    <w:p w14:paraId="114152B8" w14:textId="77777777" w:rsidR="00CC015B" w:rsidRDefault="00000000">
      <w:pPr>
        <w:rPr>
          <w:lang w:eastAsia="zh-CN"/>
        </w:rPr>
      </w:pPr>
      <w:r>
        <w:rPr>
          <w:lang w:eastAsia="zh-CN"/>
        </w:rPr>
        <w:t>【第</w:t>
      </w:r>
      <w:r>
        <w:rPr>
          <w:lang w:eastAsia="zh-CN"/>
        </w:rPr>
        <w:t>169</w:t>
      </w:r>
      <w:r>
        <w:rPr>
          <w:lang w:eastAsia="zh-CN"/>
        </w:rPr>
        <w:t>页】</w:t>
      </w:r>
    </w:p>
    <w:p w14:paraId="120F1CC3" w14:textId="77777777" w:rsidR="00CC015B" w:rsidRDefault="00000000">
      <w:r>
        <w:rPr>
          <w:lang w:eastAsia="zh-CN"/>
        </w:rPr>
        <w:t>僆者，</w:t>
      </w:r>
      <w:r>
        <w:rPr>
          <w:rFonts w:eastAsia="宋体" w:hint="eastAsia"/>
          <w:lang w:eastAsia="zh-CN"/>
        </w:rPr>
        <w:t>《</w:t>
      </w:r>
      <w:r>
        <w:rPr>
          <w:lang w:eastAsia="zh-CN"/>
        </w:rPr>
        <w:t>方言</w:t>
      </w:r>
      <w:r>
        <w:rPr>
          <w:rFonts w:eastAsia="宋体" w:hint="eastAsia"/>
          <w:lang w:eastAsia="zh-CN"/>
        </w:rPr>
        <w:t>》</w:t>
      </w:r>
      <w:r>
        <w:rPr>
          <w:lang w:eastAsia="zh-CN"/>
        </w:rPr>
        <w:t>三云：</w:t>
      </w:r>
      <w:r>
        <w:rPr>
          <w:rFonts w:eastAsia="宋体" w:hint="eastAsia"/>
          <w:lang w:eastAsia="zh-CN"/>
        </w:rPr>
        <w:t>“</w:t>
      </w:r>
      <w:r>
        <w:rPr>
          <w:lang w:eastAsia="zh-CN"/>
        </w:rPr>
        <w:t>凡人嘼乳而雙産，秦晉之閒謂之僆子。</w:t>
      </w:r>
      <w:r>
        <w:rPr>
          <w:rFonts w:eastAsia="宋体" w:hint="eastAsia"/>
          <w:lang w:eastAsia="zh-CN"/>
        </w:rPr>
        <w:t>”</w:t>
      </w:r>
      <w:proofErr w:type="spellStart"/>
      <w:proofErr w:type="gramStart"/>
      <w:r>
        <w:t>郭</w:t>
      </w:r>
      <w:proofErr w:type="gramEnd"/>
      <w:r>
        <w:t>注音輦。然則僆爲少</w:t>
      </w:r>
      <w:proofErr w:type="spellEnd"/>
    </w:p>
    <w:p w14:paraId="68CF15FE" w14:textId="77777777" w:rsidR="00CC015B" w:rsidRDefault="00000000">
      <w:proofErr w:type="spellStart"/>
      <w:r>
        <w:t>小之稱，今登萊人呼小者謂小僆僆音若輦蓋古之遺言也</w:t>
      </w:r>
      <w:proofErr w:type="spellEnd"/>
      <w:r>
        <w:t>。</w:t>
      </w:r>
      <w:r>
        <w:rPr>
          <w:rFonts w:eastAsia="宋体" w:hint="eastAsia"/>
          <w:lang w:eastAsia="zh-CN"/>
        </w:rPr>
        <w:t>《</w:t>
      </w:r>
      <w:proofErr w:type="spellStart"/>
      <w:r>
        <w:t>秦策</w:t>
      </w:r>
      <w:proofErr w:type="spellEnd"/>
      <w:r>
        <w:rPr>
          <w:rFonts w:eastAsia="宋体" w:hint="eastAsia"/>
          <w:lang w:eastAsia="zh-CN"/>
        </w:rPr>
        <w:t>》</w:t>
      </w:r>
      <w:proofErr w:type="spellStart"/>
      <w:proofErr w:type="gramStart"/>
      <w:r>
        <w:t>一云</w:t>
      </w:r>
      <w:proofErr w:type="spellEnd"/>
      <w:r>
        <w:rPr>
          <w:rFonts w:eastAsia="宋体" w:hint="eastAsia"/>
          <w:lang w:eastAsia="zh-CN"/>
        </w:rPr>
        <w:t>“</w:t>
      </w:r>
      <w:proofErr w:type="spellStart"/>
      <w:proofErr w:type="gramEnd"/>
      <w:r>
        <w:t>諸侯不可一</w:t>
      </w:r>
      <w:proofErr w:type="spellEnd"/>
    </w:p>
    <w:p w14:paraId="6B8B911B" w14:textId="77777777" w:rsidR="00CC015B" w:rsidRDefault="00000000">
      <w:proofErr w:type="spellStart"/>
      <w:r>
        <w:t>猶連鷄之不能俱上</w:t>
      </w:r>
      <w:proofErr w:type="gramStart"/>
      <w:r>
        <w:t>於</w:t>
      </w:r>
      <w:proofErr w:type="gramEnd"/>
      <w:r>
        <w:t>棲</w:t>
      </w:r>
      <w:proofErr w:type="spellEnd"/>
      <w:r>
        <w:t>。</w:t>
      </w:r>
      <w:r>
        <w:rPr>
          <w:rFonts w:eastAsia="宋体" w:hint="eastAsia"/>
          <w:lang w:eastAsia="zh-CN"/>
        </w:rPr>
        <w:t>”</w:t>
      </w:r>
      <w:proofErr w:type="spellStart"/>
      <w:r>
        <w:t>蓋連即僆矣</w:t>
      </w:r>
      <w:proofErr w:type="spellEnd"/>
    </w:p>
    <w:p w14:paraId="644A9EDC" w14:textId="77777777" w:rsidR="00CC015B" w:rsidRDefault="00000000">
      <w:proofErr w:type="spellStart"/>
      <w:r>
        <w:t>念孫案僆子取雙産之義，非取少小之義。連雞謂以繩繫之也雞爲繩所繫則不能</w:t>
      </w:r>
      <w:proofErr w:type="spellEnd"/>
    </w:p>
    <w:p w14:paraId="1DBD470C" w14:textId="77777777" w:rsidR="00CC015B" w:rsidRDefault="00000000">
      <w:proofErr w:type="spellStart"/>
      <w:r>
        <w:t>俱上於棲，連亦非少小之謂</w:t>
      </w:r>
      <w:proofErr w:type="spellEnd"/>
    </w:p>
    <w:p w14:paraId="015B6B22" w14:textId="77777777" w:rsidR="00CC015B" w:rsidRDefault="00000000">
      <w:proofErr w:type="spellStart"/>
      <w:r>
        <w:t>彘五尺爲䝈</w:t>
      </w:r>
      <w:proofErr w:type="spellEnd"/>
      <w:r>
        <w:t>。</w:t>
      </w:r>
    </w:p>
    <w:p w14:paraId="2B29ADAD" w14:textId="77777777" w:rsidR="00CC015B" w:rsidRDefault="00000000">
      <w:r>
        <w:rPr>
          <w:rFonts w:eastAsia="宋体" w:hint="eastAsia"/>
          <w:lang w:eastAsia="zh-CN"/>
        </w:rPr>
        <w:t>《</w:t>
      </w:r>
      <w:proofErr w:type="spellStart"/>
      <w:r>
        <w:t>玉篇</w:t>
      </w:r>
      <w:proofErr w:type="spellEnd"/>
      <w:r>
        <w:rPr>
          <w:rFonts w:eastAsia="宋体" w:hint="eastAsia"/>
          <w:lang w:eastAsia="zh-CN"/>
        </w:rPr>
        <w:t>》</w:t>
      </w:r>
      <w:r>
        <w:t>作</w:t>
      </w:r>
      <w:r>
        <w:rPr>
          <w:rFonts w:eastAsia="宋体" w:hint="eastAsia"/>
          <w:lang w:eastAsia="zh-CN"/>
        </w:rPr>
        <w:t>（</w:t>
      </w:r>
      <w:r>
        <w:t>䝈</w:t>
      </w:r>
      <w:r>
        <w:rPr>
          <w:rFonts w:eastAsia="宋体" w:hint="eastAsia"/>
          <w:lang w:eastAsia="zh-CN"/>
        </w:rPr>
        <w:t>）</w:t>
      </w:r>
      <w:proofErr w:type="spellStart"/>
      <w:r>
        <w:t>八䝈</w:t>
      </w:r>
      <w:proofErr w:type="spellEnd"/>
      <w:proofErr w:type="gramStart"/>
      <w:r>
        <w:rPr>
          <w:rFonts w:eastAsia="宋体" w:hint="eastAsia"/>
          <w:lang w:eastAsia="zh-CN"/>
        </w:rPr>
        <w:t>】</w:t>
      </w:r>
      <w:proofErr w:type="gramEnd"/>
      <w:r>
        <w:rPr>
          <w:rFonts w:eastAsia="宋体" w:hint="eastAsia"/>
          <w:lang w:eastAsia="zh-CN"/>
        </w:rPr>
        <w:t>”</w:t>
      </w:r>
      <w:r>
        <w:t>，云：</w:t>
      </w:r>
      <w:r>
        <w:rPr>
          <w:rFonts w:eastAsia="宋体" w:hint="eastAsia"/>
          <w:lang w:eastAsia="zh-CN"/>
        </w:rPr>
        <w:t>“</w:t>
      </w:r>
      <w:proofErr w:type="spellStart"/>
      <w:r>
        <w:t>章移切，豕高五尺</w:t>
      </w:r>
      <w:proofErr w:type="spellEnd"/>
      <w:r>
        <w:t>。</w:t>
      </w:r>
      <w:r>
        <w:rPr>
          <w:rFonts w:eastAsia="宋体" w:hint="eastAsia"/>
          <w:lang w:eastAsia="zh-CN"/>
        </w:rPr>
        <w:t>”《</w:t>
      </w:r>
      <w:proofErr w:type="spellStart"/>
      <w:r>
        <w:t>廣雅</w:t>
      </w:r>
      <w:proofErr w:type="spellEnd"/>
      <w:r>
        <w:rPr>
          <w:rFonts w:eastAsia="宋体" w:hint="eastAsia"/>
          <w:lang w:eastAsia="zh-CN"/>
        </w:rPr>
        <w:t>》</w:t>
      </w:r>
      <w:proofErr w:type="spellStart"/>
      <w:r>
        <w:t>説豕</w:t>
      </w:r>
      <w:proofErr w:type="gramStart"/>
      <w:r>
        <w:t>屬</w:t>
      </w:r>
      <w:proofErr w:type="gramEnd"/>
      <w:r>
        <w:t>云</w:t>
      </w:r>
      <w:proofErr w:type="spellEnd"/>
      <w:r>
        <w:rPr>
          <w:rFonts w:eastAsia="宋体" w:hint="eastAsia"/>
          <w:lang w:eastAsia="zh-CN"/>
        </w:rPr>
        <w:t>“</w:t>
      </w:r>
      <w:proofErr w:type="spellStart"/>
      <w:r>
        <w:t>梁䝕</w:t>
      </w:r>
      <w:proofErr w:type="spellEnd"/>
      <w:r>
        <w:t>。</w:t>
      </w:r>
      <w:r>
        <w:rPr>
          <w:rFonts w:eastAsia="宋体" w:hint="eastAsia"/>
          <w:lang w:eastAsia="zh-CN"/>
        </w:rPr>
        <w:t>”《</w:t>
      </w:r>
      <w:proofErr w:type="spellStart"/>
      <w:r>
        <w:t>初學</w:t>
      </w:r>
      <w:proofErr w:type="spellEnd"/>
    </w:p>
    <w:p w14:paraId="78F893C5" w14:textId="77777777" w:rsidR="00CC015B" w:rsidRDefault="00000000">
      <w:r>
        <w:t>記</w:t>
      </w:r>
      <w:proofErr w:type="gramStart"/>
      <w:r>
        <w:rPr>
          <w:rFonts w:eastAsia="宋体" w:hint="eastAsia"/>
          <w:lang w:eastAsia="zh-CN"/>
        </w:rPr>
        <w:t>》</w:t>
      </w:r>
      <w:proofErr w:type="gramEnd"/>
      <w:r>
        <w:t>引</w:t>
      </w:r>
      <w:r>
        <w:rPr>
          <w:rFonts w:eastAsia="宋体" w:hint="eastAsia"/>
          <w:lang w:eastAsia="zh-CN"/>
        </w:rPr>
        <w:t>《</w:t>
      </w:r>
      <w:proofErr w:type="spellStart"/>
      <w:r>
        <w:t>纂文</w:t>
      </w:r>
      <w:proofErr w:type="spellEnd"/>
      <w:r>
        <w:rPr>
          <w:rFonts w:eastAsia="宋体" w:hint="eastAsia"/>
          <w:lang w:eastAsia="zh-CN"/>
        </w:rPr>
        <w:t>》</w:t>
      </w:r>
      <w:r>
        <w:t>曰</w:t>
      </w:r>
      <w:r>
        <w:rPr>
          <w:rFonts w:eastAsia="宋体" w:hint="eastAsia"/>
          <w:lang w:eastAsia="zh-CN"/>
        </w:rPr>
        <w:t>“</w:t>
      </w:r>
      <w:proofErr w:type="spellStart"/>
      <w:r>
        <w:t>梁州以豕爲䝕</w:t>
      </w:r>
      <w:proofErr w:type="spellEnd"/>
      <w:r>
        <w:t>。</w:t>
      </w:r>
      <w:r>
        <w:rPr>
          <w:rFonts w:eastAsia="宋体" w:hint="eastAsia"/>
          <w:lang w:eastAsia="zh-CN"/>
        </w:rPr>
        <w:t>”</w:t>
      </w:r>
      <w:proofErr w:type="spellStart"/>
      <w:r>
        <w:t>案䝕音</w:t>
      </w:r>
      <w:proofErr w:type="gramStart"/>
      <w:r>
        <w:t>之涉反即章移</w:t>
      </w:r>
      <w:proofErr w:type="gramEnd"/>
      <w:r>
        <w:t>切之聲轉，是䝕即䝈矣</w:t>
      </w:r>
      <w:proofErr w:type="spellEnd"/>
      <w:r>
        <w:t>。</w:t>
      </w:r>
      <w:proofErr w:type="gramStart"/>
      <w:r>
        <w:rPr>
          <w:rFonts w:eastAsia="宋体" w:hint="eastAsia"/>
          <w:lang w:eastAsia="zh-CN"/>
        </w:rPr>
        <w:t>《</w:t>
      </w:r>
      <w:proofErr w:type="gramEnd"/>
      <w:r>
        <w:t>廣</w:t>
      </w:r>
    </w:p>
    <w:p w14:paraId="7349F4AC" w14:textId="77777777" w:rsidR="00CC015B" w:rsidRDefault="00000000">
      <w:pPr>
        <w:rPr>
          <w:rFonts w:eastAsia="宋体"/>
          <w:lang w:eastAsia="zh-CN"/>
        </w:rPr>
      </w:pPr>
      <w:r>
        <w:t>韻</w:t>
      </w:r>
      <w:proofErr w:type="gramStart"/>
      <w:r>
        <w:rPr>
          <w:rFonts w:eastAsia="宋体" w:hint="eastAsia"/>
          <w:lang w:eastAsia="zh-CN"/>
        </w:rPr>
        <w:t>》</w:t>
      </w:r>
      <w:proofErr w:type="gramEnd"/>
      <w:r>
        <w:t>：</w:t>
      </w:r>
      <w:r>
        <w:rPr>
          <w:rFonts w:eastAsia="宋体" w:hint="eastAsia"/>
          <w:lang w:eastAsia="zh-CN"/>
        </w:rPr>
        <w:t>“</w:t>
      </w:r>
      <w:proofErr w:type="spellStart"/>
      <w:r>
        <w:t>䝕，梁之良豕也</w:t>
      </w:r>
      <w:proofErr w:type="spellEnd"/>
      <w:r>
        <w:t>。</w:t>
      </w:r>
      <w:r>
        <w:rPr>
          <w:rFonts w:eastAsia="宋体" w:hint="eastAsia"/>
          <w:lang w:eastAsia="zh-CN"/>
        </w:rPr>
        <w:t>”</w:t>
      </w:r>
    </w:p>
    <w:p w14:paraId="773C55B4" w14:textId="77777777" w:rsidR="00CC015B" w:rsidRDefault="00000000">
      <w:proofErr w:type="spellStart"/>
      <w:r>
        <w:lastRenderedPageBreak/>
        <w:t>念孫案</w:t>
      </w:r>
      <w:proofErr w:type="spellEnd"/>
      <w:r>
        <w:rPr>
          <w:rFonts w:eastAsia="宋体" w:hint="eastAsia"/>
          <w:lang w:eastAsia="zh-CN"/>
        </w:rPr>
        <w:t>《</w:t>
      </w:r>
      <w:proofErr w:type="spellStart"/>
      <w:r>
        <w:t>釋文</w:t>
      </w:r>
      <w:proofErr w:type="spellEnd"/>
      <w:r>
        <w:rPr>
          <w:rFonts w:eastAsia="宋体" w:hint="eastAsia"/>
          <w:lang w:eastAsia="zh-CN"/>
        </w:rPr>
        <w:t>》“</w:t>
      </w:r>
      <w:proofErr w:type="spellStart"/>
      <w:r>
        <w:t>豟</w:t>
      </w:r>
      <w:proofErr w:type="gramStart"/>
      <w:r>
        <w:t>於</w:t>
      </w:r>
      <w:proofErr w:type="gramEnd"/>
      <w:r>
        <w:t>革反</w:t>
      </w:r>
      <w:proofErr w:type="spellEnd"/>
      <w:r>
        <w:t>。</w:t>
      </w:r>
      <w:r>
        <w:rPr>
          <w:rFonts w:eastAsia="宋体" w:hint="eastAsia"/>
          <w:lang w:eastAsia="zh-CN"/>
        </w:rPr>
        <w:t>”</w:t>
      </w:r>
      <w:proofErr w:type="spellStart"/>
      <w:r>
        <w:t>不云</w:t>
      </w:r>
      <w:proofErr w:type="spellEnd"/>
      <w:r>
        <w:rPr>
          <w:rFonts w:eastAsia="宋体" w:hint="eastAsia"/>
          <w:lang w:eastAsia="zh-CN"/>
        </w:rPr>
        <w:t>“</w:t>
      </w:r>
      <w:proofErr w:type="spellStart"/>
      <w:r>
        <w:t>本又作䝈</w:t>
      </w:r>
      <w:proofErr w:type="spellEnd"/>
      <w:r>
        <w:rPr>
          <w:rFonts w:eastAsia="宋体" w:hint="eastAsia"/>
          <w:lang w:eastAsia="zh-CN"/>
        </w:rPr>
        <w:t>”</w:t>
      </w:r>
      <w:r>
        <w:t>。</w:t>
      </w:r>
      <w:r>
        <w:rPr>
          <w:rFonts w:eastAsia="宋体" w:hint="eastAsia"/>
          <w:lang w:eastAsia="zh-CN"/>
        </w:rPr>
        <w:t>《</w:t>
      </w:r>
      <w:proofErr w:type="spellStart"/>
      <w:r>
        <w:t>五經文字</w:t>
      </w:r>
      <w:proofErr w:type="spellEnd"/>
      <w:r>
        <w:rPr>
          <w:rFonts w:eastAsia="宋体" w:hint="eastAsia"/>
          <w:lang w:eastAsia="zh-CN"/>
        </w:rPr>
        <w:t>》</w:t>
      </w:r>
      <w:r>
        <w:t>及</w:t>
      </w:r>
      <w:r>
        <w:rPr>
          <w:rFonts w:eastAsia="宋体" w:hint="eastAsia"/>
          <w:lang w:eastAsia="zh-CN"/>
        </w:rPr>
        <w:t>《</w:t>
      </w:r>
      <w:proofErr w:type="spellStart"/>
      <w:r>
        <w:t>廣韻</w:t>
      </w:r>
      <w:proofErr w:type="spellEnd"/>
      <w:r>
        <w:rPr>
          <w:rFonts w:eastAsia="宋体" w:hint="eastAsia"/>
          <w:lang w:eastAsia="zh-CN"/>
        </w:rPr>
        <w:t>》</w:t>
      </w:r>
      <w:proofErr w:type="spellStart"/>
      <w:r>
        <w:t>皆有</w:t>
      </w:r>
      <w:proofErr w:type="spellEnd"/>
      <w:r>
        <w:rPr>
          <w:rFonts w:eastAsia="宋体" w:hint="eastAsia"/>
          <w:lang w:eastAsia="zh-CN"/>
        </w:rPr>
        <w:t>“</w:t>
      </w:r>
      <w:r>
        <w:t>豟</w:t>
      </w:r>
      <w:r>
        <w:rPr>
          <w:rFonts w:eastAsia="宋体" w:hint="eastAsia"/>
          <w:lang w:eastAsia="zh-CN"/>
        </w:rPr>
        <w:t>”</w:t>
      </w:r>
      <w:r>
        <w:t>無</w:t>
      </w:r>
    </w:p>
    <w:p w14:paraId="60B0D7E5" w14:textId="77777777" w:rsidR="00CC015B" w:rsidRDefault="00000000">
      <w:r>
        <w:rPr>
          <w:rFonts w:eastAsia="宋体" w:hint="eastAsia"/>
          <w:lang w:eastAsia="zh-CN"/>
        </w:rPr>
        <w:t>“</w:t>
      </w:r>
      <w:r>
        <w:t>䝈</w:t>
      </w:r>
      <w:r>
        <w:rPr>
          <w:rFonts w:eastAsia="宋体" w:hint="eastAsia"/>
          <w:lang w:eastAsia="zh-CN"/>
        </w:rPr>
        <w:t>”</w:t>
      </w:r>
      <w:r>
        <w:t>。</w:t>
      </w:r>
      <w:r>
        <w:rPr>
          <w:rFonts w:eastAsia="宋体" w:hint="eastAsia"/>
          <w:lang w:eastAsia="zh-CN"/>
        </w:rPr>
        <w:t>《</w:t>
      </w:r>
      <w:proofErr w:type="spellStart"/>
      <w:r>
        <w:t>玉篇</w:t>
      </w:r>
      <w:proofErr w:type="spellEnd"/>
      <w:r>
        <w:rPr>
          <w:rFonts w:eastAsia="宋体" w:hint="eastAsia"/>
          <w:lang w:eastAsia="zh-CN"/>
        </w:rPr>
        <w:t>》</w:t>
      </w:r>
      <w:r>
        <w:t>：</w:t>
      </w:r>
      <w:r>
        <w:rPr>
          <w:rFonts w:eastAsia="宋体" w:hint="eastAsia"/>
          <w:lang w:eastAsia="zh-CN"/>
        </w:rPr>
        <w:t>“</w:t>
      </w:r>
      <w:proofErr w:type="spellStart"/>
      <w:r>
        <w:t>豟，</w:t>
      </w:r>
      <w:proofErr w:type="gramStart"/>
      <w:r>
        <w:t>於</w:t>
      </w:r>
      <w:proofErr w:type="gramEnd"/>
      <w:r>
        <w:t>隔切，豕五尺</w:t>
      </w:r>
      <w:proofErr w:type="spellEnd"/>
      <w:r>
        <w:t>。</w:t>
      </w:r>
      <w:r>
        <w:rPr>
          <w:rFonts w:eastAsia="宋体" w:hint="eastAsia"/>
          <w:lang w:eastAsia="zh-CN"/>
        </w:rPr>
        <w:t>”</w:t>
      </w:r>
      <w:proofErr w:type="spellStart"/>
      <w:r>
        <w:t>後又有</w:t>
      </w:r>
      <w:proofErr w:type="spellEnd"/>
      <w:r>
        <w:rPr>
          <w:rFonts w:eastAsia="宋体" w:hint="eastAsia"/>
          <w:lang w:eastAsia="zh-CN"/>
        </w:rPr>
        <w:t>“</w:t>
      </w:r>
      <w:r>
        <w:t>䝈</w:t>
      </w:r>
      <w:r>
        <w:rPr>
          <w:rFonts w:eastAsia="宋体" w:hint="eastAsia"/>
          <w:lang w:eastAsia="zh-CN"/>
        </w:rPr>
        <w:t>”</w:t>
      </w:r>
      <w:r>
        <w:t>字，</w:t>
      </w:r>
      <w:r>
        <w:rPr>
          <w:rFonts w:eastAsia="宋体" w:hint="eastAsia"/>
          <w:lang w:eastAsia="zh-CN"/>
        </w:rPr>
        <w:t>“</w:t>
      </w:r>
      <w:proofErr w:type="spellStart"/>
      <w:r>
        <w:t>章移切，豕高五尺</w:t>
      </w:r>
      <w:proofErr w:type="spellEnd"/>
      <w:r>
        <w:rPr>
          <w:rFonts w:eastAsia="宋体" w:hint="eastAsia"/>
          <w:lang w:eastAsia="zh-CN"/>
        </w:rPr>
        <w:t>”</w:t>
      </w:r>
      <w:r>
        <w:t>，</w:t>
      </w:r>
      <w:proofErr w:type="spellStart"/>
      <w:r>
        <w:t>乃後人所增</w:t>
      </w:r>
      <w:proofErr w:type="spellEnd"/>
    </w:p>
    <w:p w14:paraId="7B574F9E" w14:textId="77777777" w:rsidR="00CC015B" w:rsidRDefault="00000000">
      <w:pPr>
        <w:rPr>
          <w:lang w:eastAsia="zh-CN"/>
        </w:rPr>
      </w:pPr>
      <w:r>
        <w:rPr>
          <w:lang w:eastAsia="zh-CN"/>
        </w:rPr>
        <w:t>不足爲</w:t>
      </w:r>
      <w:proofErr w:type="gramStart"/>
      <w:r>
        <w:rPr>
          <w:lang w:eastAsia="zh-CN"/>
        </w:rPr>
        <w:t>據</w:t>
      </w:r>
      <w:proofErr w:type="gramEnd"/>
      <w:r>
        <w:rPr>
          <w:lang w:eastAsia="zh-CN"/>
        </w:rPr>
        <w:t>。</w:t>
      </w:r>
    </w:p>
    <w:p w14:paraId="5F966206" w14:textId="77777777" w:rsidR="00CC015B" w:rsidRDefault="00000000">
      <w:pPr>
        <w:rPr>
          <w:rFonts w:eastAsia="宋体"/>
          <w:lang w:eastAsia="zh-CN"/>
        </w:rPr>
      </w:pPr>
      <w:r>
        <w:rPr>
          <w:rFonts w:eastAsia="宋体" w:hint="eastAsia"/>
          <w:lang w:eastAsia="zh-CN"/>
        </w:rPr>
        <w:t>（</w:t>
      </w:r>
      <w:r>
        <w:rPr>
          <w:lang w:eastAsia="zh-CN"/>
        </w:rPr>
        <w:t>説明</w:t>
      </w:r>
      <w:r>
        <w:rPr>
          <w:rFonts w:eastAsia="宋体" w:hint="eastAsia"/>
          <w:lang w:eastAsia="zh-CN"/>
        </w:rPr>
        <w:t>）</w:t>
      </w:r>
    </w:p>
    <w:p w14:paraId="273B6350" w14:textId="77777777" w:rsidR="00CC015B" w:rsidRDefault="00000000">
      <w:pPr>
        <w:rPr>
          <w:lang w:eastAsia="zh-CN"/>
        </w:rPr>
      </w:pPr>
      <w:r>
        <w:rPr>
          <w:lang w:eastAsia="zh-CN"/>
        </w:rPr>
        <w:t>郝懿行在王念孙指</w:t>
      </w:r>
      <w:proofErr w:type="gramStart"/>
      <w:r>
        <w:rPr>
          <w:lang w:eastAsia="zh-CN"/>
        </w:rPr>
        <w:t>導</w:t>
      </w:r>
      <w:proofErr w:type="gramEnd"/>
      <w:r>
        <w:rPr>
          <w:lang w:eastAsia="zh-CN"/>
        </w:rPr>
        <w:t>下撰成</w:t>
      </w:r>
      <w:r>
        <w:rPr>
          <w:rFonts w:eastAsia="宋体" w:hint="eastAsia"/>
          <w:lang w:eastAsia="zh-CN"/>
        </w:rPr>
        <w:t>《</w:t>
      </w:r>
      <w:r>
        <w:rPr>
          <w:lang w:eastAsia="zh-CN"/>
        </w:rPr>
        <w:t>爾雅義疏</w:t>
      </w:r>
      <w:r>
        <w:rPr>
          <w:rFonts w:eastAsia="宋体" w:hint="eastAsia"/>
          <w:lang w:eastAsia="zh-CN"/>
        </w:rPr>
        <w:t>》</w:t>
      </w:r>
      <w:r>
        <w:rPr>
          <w:lang w:eastAsia="zh-CN"/>
        </w:rPr>
        <w:t>，不久即謝世。其</w:t>
      </w:r>
      <w:proofErr w:type="gramStart"/>
      <w:r>
        <w:rPr>
          <w:lang w:eastAsia="zh-CN"/>
        </w:rPr>
        <w:t>後</w:t>
      </w:r>
      <w:proofErr w:type="gramEnd"/>
      <w:r>
        <w:rPr>
          <w:lang w:eastAsia="zh-CN"/>
        </w:rPr>
        <w:t>人以初稿刻印行世，是爲家刻本又</w:t>
      </w:r>
    </w:p>
    <w:p w14:paraId="2C5DB374" w14:textId="77777777" w:rsidR="00CC015B" w:rsidRDefault="00000000">
      <w:pPr>
        <w:rPr>
          <w:lang w:eastAsia="zh-CN"/>
        </w:rPr>
      </w:pPr>
      <w:r>
        <w:rPr>
          <w:lang w:eastAsia="zh-CN"/>
        </w:rPr>
        <w:t>誤稱爲足本。</w:t>
      </w:r>
    </w:p>
    <w:p w14:paraId="21BA363E" w14:textId="77777777" w:rsidR="00CC015B" w:rsidRDefault="00000000">
      <w:pPr>
        <w:rPr>
          <w:lang w:eastAsia="zh-CN"/>
        </w:rPr>
      </w:pPr>
      <w:r>
        <w:rPr>
          <w:lang w:eastAsia="zh-CN"/>
        </w:rPr>
        <w:t>【第</w:t>
      </w:r>
      <w:r>
        <w:rPr>
          <w:lang w:eastAsia="zh-CN"/>
        </w:rPr>
        <w:t>170</w:t>
      </w:r>
      <w:r>
        <w:rPr>
          <w:lang w:eastAsia="zh-CN"/>
        </w:rPr>
        <w:t>页】</w:t>
      </w:r>
    </w:p>
    <w:p w14:paraId="7FBFBED6" w14:textId="77777777" w:rsidR="00CC015B" w:rsidRDefault="00000000">
      <w:pPr>
        <w:rPr>
          <w:lang w:eastAsia="zh-CN"/>
        </w:rPr>
      </w:pPr>
      <w:r>
        <w:rPr>
          <w:lang w:eastAsia="zh-CN"/>
        </w:rPr>
        <w:t>王念孙親自審閲了</w:t>
      </w:r>
      <w:r>
        <w:rPr>
          <w:rFonts w:eastAsia="宋体" w:hint="eastAsia"/>
          <w:lang w:eastAsia="zh-CN"/>
        </w:rPr>
        <w:t>《</w:t>
      </w:r>
      <w:r>
        <w:rPr>
          <w:lang w:eastAsia="zh-CN"/>
        </w:rPr>
        <w:t>爾雅義疏</w:t>
      </w:r>
      <w:r>
        <w:rPr>
          <w:rFonts w:eastAsia="宋体" w:hint="eastAsia"/>
          <w:lang w:eastAsia="zh-CN"/>
        </w:rPr>
        <w:t>》</w:t>
      </w:r>
      <w:r>
        <w:rPr>
          <w:lang w:eastAsia="zh-CN"/>
        </w:rPr>
        <w:t>初稿寫本，發現</w:t>
      </w:r>
      <w:proofErr w:type="gramStart"/>
      <w:r>
        <w:rPr>
          <w:lang w:eastAsia="zh-CN"/>
        </w:rPr>
        <w:t>郝書</w:t>
      </w:r>
      <w:proofErr w:type="gramEnd"/>
      <w:r>
        <w:rPr>
          <w:lang w:eastAsia="zh-CN"/>
        </w:rPr>
        <w:t>在文字、音韻、訓詁、引</w:t>
      </w:r>
      <w:proofErr w:type="gramStart"/>
      <w:r>
        <w:rPr>
          <w:lang w:eastAsia="zh-CN"/>
        </w:rPr>
        <w:t>書</w:t>
      </w:r>
      <w:proofErr w:type="gramEnd"/>
      <w:r>
        <w:rPr>
          <w:lang w:eastAsia="zh-CN"/>
        </w:rPr>
        <w:t>、表述等方面都有失</w:t>
      </w:r>
    </w:p>
    <w:p w14:paraId="7A092188" w14:textId="77777777" w:rsidR="00CC015B" w:rsidRDefault="00000000">
      <w:proofErr w:type="spellStart"/>
      <w:r>
        <w:t>誤，遂以朱筆墨籤爲之訂正</w:t>
      </w:r>
      <w:proofErr w:type="spellEnd"/>
      <w:r>
        <w:t>。</w:t>
      </w:r>
      <w:r>
        <w:rPr>
          <w:lang w:eastAsia="zh-CN"/>
        </w:rPr>
        <w:t>之後，王氏又以删定稿托阮元付刻，是爲定本，又稱節本。</w:t>
      </w:r>
      <w:proofErr w:type="spellStart"/>
      <w:r>
        <w:t>及門弟子、武</w:t>
      </w:r>
      <w:proofErr w:type="spellEnd"/>
    </w:p>
    <w:p w14:paraId="4B58601B" w14:textId="77777777" w:rsidR="00CC015B" w:rsidRDefault="00000000">
      <w:pPr>
        <w:rPr>
          <w:lang w:eastAsia="zh-CN"/>
        </w:rPr>
      </w:pPr>
      <w:r>
        <w:rPr>
          <w:lang w:eastAsia="zh-CN"/>
        </w:rPr>
        <w:t>漢大學鄧福</w:t>
      </w:r>
      <w:proofErr w:type="gramStart"/>
      <w:r>
        <w:rPr>
          <w:lang w:eastAsia="zh-CN"/>
        </w:rPr>
        <w:t>禄教授</w:t>
      </w:r>
      <w:proofErr w:type="gramEnd"/>
      <w:r>
        <w:rPr>
          <w:lang w:eastAsia="zh-CN"/>
        </w:rPr>
        <w:t>曾以足本與節本對勘，得知王氏删改凡七百七十六條，</w:t>
      </w:r>
      <w:r>
        <w:rPr>
          <w:rFonts w:eastAsia="宋体" w:hint="eastAsia"/>
          <w:lang w:eastAsia="zh-CN"/>
        </w:rPr>
        <w:t>《</w:t>
      </w:r>
      <w:r>
        <w:rPr>
          <w:lang w:eastAsia="zh-CN"/>
        </w:rPr>
        <w:t>王删郝疏訓詁失誤類析</w:t>
      </w:r>
      <w:r>
        <w:rPr>
          <w:rFonts w:eastAsia="宋体" w:hint="eastAsia"/>
          <w:lang w:eastAsia="zh-CN"/>
        </w:rPr>
        <w:t>》</w:t>
      </w:r>
      <w:r>
        <w:rPr>
          <w:lang w:eastAsia="zh-CN"/>
        </w:rPr>
        <w:t>，</w:t>
      </w:r>
      <w:r>
        <w:rPr>
          <w:rFonts w:eastAsia="宋体" w:hint="eastAsia"/>
          <w:lang w:eastAsia="zh-CN"/>
        </w:rPr>
        <w:t>《</w:t>
      </w:r>
      <w:r>
        <w:rPr>
          <w:lang w:eastAsia="zh-CN"/>
        </w:rPr>
        <w:t>古漢語研</w:t>
      </w:r>
    </w:p>
    <w:p w14:paraId="186BD5D6" w14:textId="77777777" w:rsidR="00CC015B" w:rsidRDefault="00000000">
      <w:r>
        <w:t>究</w:t>
      </w:r>
      <w:proofErr w:type="gramStart"/>
      <w:r>
        <w:rPr>
          <w:rFonts w:eastAsia="宋体" w:hint="eastAsia"/>
          <w:lang w:eastAsia="zh-CN"/>
        </w:rPr>
        <w:t>》</w:t>
      </w:r>
      <w:proofErr w:type="gramEnd"/>
      <w:r>
        <w:t>，</w:t>
      </w:r>
      <w:proofErr w:type="spellStart"/>
      <w:r>
        <w:t>二〇</w:t>
      </w:r>
      <w:r>
        <w:t>o</w:t>
      </w:r>
      <w:r>
        <w:t>三年第二期</w:t>
      </w:r>
      <w:proofErr w:type="spellEnd"/>
      <w:r>
        <w:t>。</w:t>
      </w:r>
      <w:r>
        <w:rPr>
          <w:lang w:eastAsia="zh-CN"/>
        </w:rPr>
        <w:t>故</w:t>
      </w:r>
      <w:proofErr w:type="gramStart"/>
      <w:r>
        <w:rPr>
          <w:lang w:eastAsia="zh-CN"/>
        </w:rPr>
        <w:t>删</w:t>
      </w:r>
      <w:proofErr w:type="gramEnd"/>
      <w:r>
        <w:rPr>
          <w:lang w:eastAsia="zh-CN"/>
        </w:rPr>
        <w:t>節本優</w:t>
      </w:r>
      <w:proofErr w:type="gramStart"/>
      <w:r>
        <w:rPr>
          <w:lang w:eastAsia="zh-CN"/>
        </w:rPr>
        <w:t>於</w:t>
      </w:r>
      <w:proofErr w:type="gramEnd"/>
      <w:r>
        <w:rPr>
          <w:lang w:eastAsia="zh-CN"/>
        </w:rPr>
        <w:t>家刻本。而</w:t>
      </w:r>
      <w:r>
        <w:rPr>
          <w:rFonts w:eastAsia="宋体" w:hint="eastAsia"/>
          <w:lang w:eastAsia="zh-CN"/>
        </w:rPr>
        <w:t>《</w:t>
      </w:r>
      <w:r>
        <w:rPr>
          <w:lang w:eastAsia="zh-CN"/>
        </w:rPr>
        <w:t>刊誤</w:t>
      </w:r>
      <w:r>
        <w:rPr>
          <w:rFonts w:eastAsia="宋体" w:hint="eastAsia"/>
          <w:lang w:eastAsia="zh-CN"/>
        </w:rPr>
        <w:t>》</w:t>
      </w:r>
      <w:r>
        <w:rPr>
          <w:lang w:eastAsia="zh-CN"/>
        </w:rPr>
        <w:t>見</w:t>
      </w:r>
      <w:r>
        <w:rPr>
          <w:rFonts w:eastAsia="宋体" w:hint="eastAsia"/>
          <w:lang w:eastAsia="zh-CN"/>
        </w:rPr>
        <w:t>《</w:t>
      </w:r>
      <w:r>
        <w:rPr>
          <w:lang w:eastAsia="zh-CN"/>
        </w:rPr>
        <w:t>殷禮在斯堂樷書</w:t>
      </w:r>
      <w:r>
        <w:rPr>
          <w:rFonts w:eastAsia="宋体" w:hint="eastAsia"/>
          <w:lang w:eastAsia="zh-CN"/>
        </w:rPr>
        <w:t>》</w:t>
      </w:r>
      <w:r>
        <w:rPr>
          <w:lang w:eastAsia="zh-CN"/>
        </w:rPr>
        <w:t>。</w:t>
      </w:r>
      <w:proofErr w:type="spellStart"/>
      <w:r>
        <w:t>僅録一百一十三條</w:t>
      </w:r>
      <w:proofErr w:type="spellEnd"/>
    </w:p>
    <w:p w14:paraId="7BF7270A" w14:textId="77777777" w:rsidR="00CC015B" w:rsidRDefault="00000000">
      <w:r>
        <w:rPr>
          <w:rFonts w:eastAsia="宋体" w:hint="eastAsia"/>
          <w:lang w:eastAsia="zh-CN"/>
        </w:rPr>
        <w:t>《</w:t>
      </w:r>
      <w:proofErr w:type="spellStart"/>
      <w:r>
        <w:t>刊誤</w:t>
      </w:r>
      <w:proofErr w:type="spellEnd"/>
      <w:r>
        <w:rPr>
          <w:rFonts w:eastAsia="宋体" w:hint="eastAsia"/>
          <w:lang w:eastAsia="zh-CN"/>
        </w:rPr>
        <w:t>》</w:t>
      </w:r>
      <w:proofErr w:type="spellStart"/>
      <w:r>
        <w:t>輯印始末，羅振玉在</w:t>
      </w:r>
      <w:proofErr w:type="spellEnd"/>
      <w:r>
        <w:rPr>
          <w:rFonts w:eastAsia="宋体" w:hint="eastAsia"/>
          <w:lang w:eastAsia="zh-CN"/>
        </w:rPr>
        <w:t>《</w:t>
      </w:r>
      <w:proofErr w:type="spellStart"/>
      <w:r>
        <w:t>爾雅郝注刊誤序</w:t>
      </w:r>
      <w:proofErr w:type="spellEnd"/>
      <w:r>
        <w:rPr>
          <w:rFonts w:eastAsia="宋体" w:hint="eastAsia"/>
          <w:lang w:eastAsia="zh-CN"/>
        </w:rPr>
        <w:t>》</w:t>
      </w:r>
      <w:proofErr w:type="spellStart"/>
      <w:r>
        <w:t>中有詳盡説明，轉引如下</w:t>
      </w:r>
      <w:proofErr w:type="spellEnd"/>
      <w:r>
        <w:t>：</w:t>
      </w:r>
    </w:p>
    <w:p w14:paraId="53A1A298" w14:textId="77777777" w:rsidR="00CC015B" w:rsidRDefault="00000000">
      <w:proofErr w:type="spellStart"/>
      <w:proofErr w:type="gramStart"/>
      <w:r>
        <w:t>兒</w:t>
      </w:r>
      <w:proofErr w:type="gramEnd"/>
      <w:r>
        <w:t>時讀</w:t>
      </w:r>
      <w:proofErr w:type="spellEnd"/>
      <w:r>
        <w:rPr>
          <w:rFonts w:eastAsia="宋体" w:hint="eastAsia"/>
          <w:lang w:eastAsia="zh-CN"/>
        </w:rPr>
        <w:t>《</w:t>
      </w:r>
      <w:proofErr w:type="spellStart"/>
      <w:r>
        <w:t>爾雅</w:t>
      </w:r>
      <w:proofErr w:type="spellEnd"/>
      <w:r>
        <w:rPr>
          <w:rFonts w:eastAsia="宋体" w:hint="eastAsia"/>
          <w:lang w:eastAsia="zh-CN"/>
        </w:rPr>
        <w:t>》</w:t>
      </w:r>
      <w:proofErr w:type="spellStart"/>
      <w:r>
        <w:t>郝氏</w:t>
      </w:r>
      <w:proofErr w:type="spellEnd"/>
      <w:r>
        <w:rPr>
          <w:rFonts w:eastAsia="宋体" w:hint="eastAsia"/>
          <w:lang w:eastAsia="zh-CN"/>
        </w:rPr>
        <w:t>《</w:t>
      </w:r>
      <w:proofErr w:type="spellStart"/>
      <w:r>
        <w:t>義疏</w:t>
      </w:r>
      <w:proofErr w:type="spellEnd"/>
      <w:r>
        <w:rPr>
          <w:rFonts w:eastAsia="宋体" w:hint="eastAsia"/>
          <w:lang w:eastAsia="zh-CN"/>
        </w:rPr>
        <w:t>》</w:t>
      </w:r>
      <w:r>
        <w:t>，</w:t>
      </w:r>
      <w:proofErr w:type="spellStart"/>
      <w:r>
        <w:t>乃學海堂刊本。稍長，始得同治五年郝氏家刻所謂足本者。據長洲宋</w:t>
      </w:r>
      <w:proofErr w:type="spellEnd"/>
    </w:p>
    <w:p w14:paraId="7AE773B6" w14:textId="77777777" w:rsidR="00CC015B" w:rsidRDefault="00000000">
      <w:pPr>
        <w:rPr>
          <w:lang w:eastAsia="zh-CN"/>
        </w:rPr>
      </w:pPr>
      <w:r>
        <w:rPr>
          <w:lang w:eastAsia="zh-CN"/>
        </w:rPr>
        <w:t>于庭先生</w:t>
      </w:r>
      <w:r>
        <w:rPr>
          <w:rFonts w:eastAsia="宋体" w:hint="eastAsia"/>
          <w:lang w:eastAsia="zh-CN"/>
        </w:rPr>
        <w:t>《</w:t>
      </w:r>
      <w:r>
        <w:rPr>
          <w:lang w:eastAsia="zh-CN"/>
        </w:rPr>
        <w:t>序</w:t>
      </w:r>
      <w:r>
        <w:rPr>
          <w:rFonts w:eastAsia="宋体" w:hint="eastAsia"/>
          <w:lang w:eastAsia="zh-CN"/>
        </w:rPr>
        <w:t>》</w:t>
      </w:r>
      <w:r>
        <w:rPr>
          <w:lang w:eastAsia="zh-CN"/>
        </w:rPr>
        <w:t>言，阮刻删去之文出高郵王石渠先生手，或云他人所</w:t>
      </w:r>
      <w:proofErr w:type="gramStart"/>
      <w:r>
        <w:rPr>
          <w:lang w:eastAsia="zh-CN"/>
        </w:rPr>
        <w:t>删</w:t>
      </w:r>
      <w:proofErr w:type="gramEnd"/>
      <w:r>
        <w:rPr>
          <w:lang w:eastAsia="zh-CN"/>
        </w:rPr>
        <w:t>而嫁名於王。嘗取</w:t>
      </w:r>
      <w:proofErr w:type="gramStart"/>
      <w:r>
        <w:rPr>
          <w:lang w:eastAsia="zh-CN"/>
        </w:rPr>
        <w:t>兩</w:t>
      </w:r>
      <w:proofErr w:type="gramEnd"/>
      <w:r>
        <w:rPr>
          <w:lang w:eastAsia="zh-CN"/>
        </w:rPr>
        <w:t>本並几觀</w:t>
      </w:r>
    </w:p>
    <w:p w14:paraId="1C4F0CCC" w14:textId="77777777" w:rsidR="00CC015B" w:rsidRDefault="00000000">
      <w:pPr>
        <w:rPr>
          <w:lang w:eastAsia="zh-CN"/>
        </w:rPr>
      </w:pPr>
      <w:r>
        <w:rPr>
          <w:lang w:eastAsia="zh-CN"/>
        </w:rPr>
        <w:t>之，見凡阮本所</w:t>
      </w:r>
      <w:proofErr w:type="gramStart"/>
      <w:r>
        <w:rPr>
          <w:lang w:eastAsia="zh-CN"/>
        </w:rPr>
        <w:t>删</w:t>
      </w:r>
      <w:proofErr w:type="gramEnd"/>
      <w:r>
        <w:rPr>
          <w:lang w:eastAsia="zh-CN"/>
        </w:rPr>
        <w:t>之處多有未安，知阮本所</w:t>
      </w:r>
      <w:proofErr w:type="gramStart"/>
      <w:r>
        <w:rPr>
          <w:lang w:eastAsia="zh-CN"/>
        </w:rPr>
        <w:t>删</w:t>
      </w:r>
      <w:proofErr w:type="gramEnd"/>
      <w:r>
        <w:rPr>
          <w:lang w:eastAsia="zh-CN"/>
        </w:rPr>
        <w:t>必出當</w:t>
      </w:r>
      <w:proofErr w:type="gramStart"/>
      <w:r>
        <w:rPr>
          <w:lang w:eastAsia="zh-CN"/>
        </w:rPr>
        <w:t>世</w:t>
      </w:r>
      <w:proofErr w:type="gramEnd"/>
      <w:r>
        <w:rPr>
          <w:lang w:eastAsia="zh-CN"/>
        </w:rPr>
        <w:t>碩儒之手，</w:t>
      </w:r>
      <w:proofErr w:type="gramStart"/>
      <w:r>
        <w:rPr>
          <w:lang w:eastAsia="zh-CN"/>
        </w:rPr>
        <w:t>意非石</w:t>
      </w:r>
      <w:proofErr w:type="gramEnd"/>
      <w:r>
        <w:rPr>
          <w:lang w:eastAsia="zh-CN"/>
        </w:rPr>
        <w:t>渠先生不能如是之精密也</w:t>
      </w:r>
    </w:p>
    <w:p w14:paraId="1FAAB55E" w14:textId="77777777" w:rsidR="00CC015B" w:rsidRDefault="00000000">
      <w:pPr>
        <w:rPr>
          <w:lang w:eastAsia="zh-CN"/>
        </w:rPr>
      </w:pPr>
      <w:proofErr w:type="spellStart"/>
      <w:r>
        <w:t>且疑所謂足本者，乃初本，阮刻爲定本，顧無以證之</w:t>
      </w:r>
      <w:proofErr w:type="spellEnd"/>
      <w:r>
        <w:t>。</w:t>
      </w:r>
      <w:r>
        <w:rPr>
          <w:lang w:eastAsia="zh-CN"/>
        </w:rPr>
        <w:t>逮己未仲夏由海東返國，明年從貴陽陳松山黄門</w:t>
      </w:r>
    </w:p>
    <w:p w14:paraId="72FCA705" w14:textId="77777777" w:rsidR="00CC015B" w:rsidRDefault="00000000">
      <w:pPr>
        <w:rPr>
          <w:lang w:eastAsia="zh-CN"/>
        </w:rPr>
      </w:pPr>
      <w:r>
        <w:rPr>
          <w:lang w:eastAsia="zh-CN"/>
        </w:rPr>
        <w:lastRenderedPageBreak/>
        <w:t>許得</w:t>
      </w:r>
      <w:r>
        <w:rPr>
          <w:rFonts w:eastAsia="宋体" w:hint="eastAsia"/>
          <w:lang w:eastAsia="zh-CN"/>
        </w:rPr>
        <w:t>《</w:t>
      </w:r>
      <w:r>
        <w:rPr>
          <w:lang w:eastAsia="zh-CN"/>
        </w:rPr>
        <w:t>義疏</w:t>
      </w:r>
      <w:r>
        <w:rPr>
          <w:rFonts w:eastAsia="宋体" w:hint="eastAsia"/>
          <w:lang w:eastAsia="zh-CN"/>
        </w:rPr>
        <w:t>》</w:t>
      </w:r>
      <w:r>
        <w:rPr>
          <w:lang w:eastAsia="zh-CN"/>
        </w:rPr>
        <w:t>寫本，首尾朱墨爛然，</w:t>
      </w:r>
      <w:proofErr w:type="gramStart"/>
      <w:r>
        <w:rPr>
          <w:lang w:eastAsia="zh-CN"/>
        </w:rPr>
        <w:t>凡句乙</w:t>
      </w:r>
      <w:proofErr w:type="gramEnd"/>
      <w:r>
        <w:rPr>
          <w:lang w:eastAsia="zh-CN"/>
        </w:rPr>
        <w:t>處用朱筆，又凡</w:t>
      </w:r>
      <w:proofErr w:type="gramStart"/>
      <w:r>
        <w:rPr>
          <w:lang w:eastAsia="zh-CN"/>
        </w:rPr>
        <w:t>一</w:t>
      </w:r>
      <w:proofErr w:type="gramEnd"/>
      <w:r>
        <w:rPr>
          <w:lang w:eastAsia="zh-CN"/>
        </w:rPr>
        <w:t>語有未安、一字有譌脱，亦以朱筆訂正。以</w:t>
      </w:r>
    </w:p>
    <w:p w14:paraId="61A05CC8" w14:textId="77777777" w:rsidR="00CC015B" w:rsidRDefault="00000000">
      <w:pPr>
        <w:rPr>
          <w:lang w:eastAsia="zh-CN"/>
        </w:rPr>
      </w:pPr>
      <w:proofErr w:type="gramStart"/>
      <w:r>
        <w:rPr>
          <w:lang w:eastAsia="zh-CN"/>
        </w:rPr>
        <w:t>書</w:t>
      </w:r>
      <w:proofErr w:type="gramEnd"/>
      <w:r>
        <w:rPr>
          <w:lang w:eastAsia="zh-CN"/>
        </w:rPr>
        <w:t>迹觀之，皆出石渠先生手，間有一二爲文簡</w:t>
      </w:r>
      <w:proofErr w:type="gramStart"/>
      <w:r>
        <w:rPr>
          <w:lang w:eastAsia="zh-CN"/>
        </w:rPr>
        <w:t>書</w:t>
      </w:r>
      <w:proofErr w:type="gramEnd"/>
      <w:r>
        <w:rPr>
          <w:lang w:eastAsia="zh-CN"/>
        </w:rPr>
        <w:t>。其尤未安處，則石渠先生加墨籤＄每條皆出</w:t>
      </w:r>
      <w:r>
        <w:rPr>
          <w:rFonts w:eastAsia="宋体" w:hint="eastAsia"/>
          <w:lang w:eastAsia="zh-CN"/>
        </w:rPr>
        <w:t>“</w:t>
      </w:r>
      <w:r>
        <w:rPr>
          <w:lang w:eastAsia="zh-CN"/>
        </w:rPr>
        <w:t>念孙案</w:t>
      </w:r>
    </w:p>
    <w:p w14:paraId="60144922" w14:textId="77777777" w:rsidR="00CC015B" w:rsidRDefault="00000000">
      <w:pPr>
        <w:rPr>
          <w:lang w:eastAsia="zh-CN"/>
        </w:rPr>
      </w:pPr>
      <w:r>
        <w:rPr>
          <w:lang w:eastAsia="zh-CN"/>
        </w:rPr>
        <w:t>字，凡百十有三。則知删定果出石渠先生，非託名也。其所刊正，莫不精切，如</w:t>
      </w:r>
      <w:proofErr w:type="gramStart"/>
      <w:r>
        <w:rPr>
          <w:lang w:eastAsia="zh-CN"/>
        </w:rPr>
        <w:t>嚴</w:t>
      </w:r>
      <w:proofErr w:type="gramEnd"/>
      <w:r>
        <w:rPr>
          <w:lang w:eastAsia="zh-CN"/>
        </w:rPr>
        <w:t>師之</w:t>
      </w:r>
      <w:proofErr w:type="gramStart"/>
      <w:r>
        <w:rPr>
          <w:lang w:eastAsia="zh-CN"/>
        </w:rPr>
        <w:t>於</w:t>
      </w:r>
      <w:proofErr w:type="gramEnd"/>
      <w:r>
        <w:rPr>
          <w:lang w:eastAsia="zh-CN"/>
        </w:rPr>
        <w:t>弟子，</w:t>
      </w:r>
      <w:proofErr w:type="gramStart"/>
      <w:r>
        <w:rPr>
          <w:lang w:eastAsia="zh-CN"/>
        </w:rPr>
        <w:t>於</w:t>
      </w:r>
      <w:proofErr w:type="gramEnd"/>
      <w:r>
        <w:rPr>
          <w:lang w:eastAsia="zh-CN"/>
        </w:rPr>
        <w:t>此可</w:t>
      </w:r>
    </w:p>
    <w:p w14:paraId="05468D73" w14:textId="77777777" w:rsidR="00CC015B" w:rsidRDefault="00000000">
      <w:proofErr w:type="spellStart"/>
      <w:r>
        <w:t>見古人友朋論學之忠實不欺。雖石渠先生實長于蘭皋先生十餘年，然在今人即齒相若，殆亦未必如是</w:t>
      </w:r>
      <w:proofErr w:type="spellEnd"/>
    </w:p>
    <w:p w14:paraId="7EAD1E0F" w14:textId="77777777" w:rsidR="00CC015B" w:rsidRDefault="00000000">
      <w:proofErr w:type="spellStart"/>
      <w:r>
        <w:t>之真切不唯阿也。考蘭皋先生卒於道光五年，阮氏</w:t>
      </w:r>
      <w:proofErr w:type="spellEnd"/>
      <w:r>
        <w:rPr>
          <w:rFonts w:eastAsia="宋体" w:hint="eastAsia"/>
          <w:lang w:eastAsia="zh-CN"/>
        </w:rPr>
        <w:t>《</w:t>
      </w:r>
      <w:proofErr w:type="spellStart"/>
      <w:r>
        <w:t>經解</w:t>
      </w:r>
      <w:proofErr w:type="spellEnd"/>
      <w:r>
        <w:rPr>
          <w:rFonts w:eastAsia="宋体" w:hint="eastAsia"/>
          <w:lang w:eastAsia="zh-CN"/>
        </w:rPr>
        <w:t>》</w:t>
      </w:r>
      <w:proofErr w:type="spellStart"/>
      <w:r>
        <w:t>之刻在道光六年，至九年而工竣。石渠先生</w:t>
      </w:r>
      <w:proofErr w:type="spellEnd"/>
    </w:p>
    <w:p w14:paraId="526728DF" w14:textId="77777777" w:rsidR="00CC015B" w:rsidRDefault="00000000">
      <w:proofErr w:type="spellStart"/>
      <w:r>
        <w:t>卒於道光十二年，阮氏刻書時，郝氏初亡，而石渠先生健在。故當時以定本付刊，其後人乃誤以未定本</w:t>
      </w:r>
      <w:proofErr w:type="spellEnd"/>
    </w:p>
    <w:p w14:paraId="5A97E3ED" w14:textId="77777777" w:rsidR="00CC015B" w:rsidRDefault="00000000">
      <w:proofErr w:type="spellStart"/>
      <w:r>
        <w:t>爲足本，復爲之刊布。于庭先生作</w:t>
      </w:r>
      <w:proofErr w:type="spellEnd"/>
      <w:r>
        <w:rPr>
          <w:rFonts w:eastAsia="宋体" w:hint="eastAsia"/>
          <w:lang w:eastAsia="zh-CN"/>
        </w:rPr>
        <w:t>《</w:t>
      </w:r>
      <w:r>
        <w:t>序</w:t>
      </w:r>
      <w:r>
        <w:rPr>
          <w:rFonts w:eastAsia="宋体" w:hint="eastAsia"/>
          <w:lang w:eastAsia="zh-CN"/>
        </w:rPr>
        <w:t>》</w:t>
      </w:r>
      <w:r>
        <w:t>，</w:t>
      </w:r>
      <w:proofErr w:type="spellStart"/>
      <w:r>
        <w:t>徇郝氏後人之意而爲，或云出於假託之言以阿之，知道、豐諸</w:t>
      </w:r>
      <w:proofErr w:type="spellEnd"/>
    </w:p>
    <w:p w14:paraId="100FF10A" w14:textId="77777777" w:rsidR="00CC015B" w:rsidRDefault="00000000">
      <w:proofErr w:type="spellStart"/>
      <w:r>
        <w:t>儒已漸失先輩質實之風矣。予平生服膺王氏之學，往歲既刊石渠先生未刊諸書，爰以戊辰暮春命兒子</w:t>
      </w:r>
      <w:proofErr w:type="spellEnd"/>
    </w:p>
    <w:p w14:paraId="4E9EBC5D" w14:textId="77777777" w:rsidR="00CC015B" w:rsidRDefault="00000000">
      <w:proofErr w:type="spellStart"/>
      <w:r>
        <w:t>福頤</w:t>
      </w:r>
      <w:proofErr w:type="gramStart"/>
      <w:r>
        <w:t>將</w:t>
      </w:r>
      <w:proofErr w:type="gramEnd"/>
      <w:r>
        <w:t>此編中刊正郝書諸籤録爲一卷，顔之曰</w:t>
      </w:r>
      <w:proofErr w:type="spellEnd"/>
      <w:r>
        <w:rPr>
          <w:rFonts w:eastAsia="宋体" w:hint="eastAsia"/>
          <w:lang w:eastAsia="zh-CN"/>
        </w:rPr>
        <w:t>《</w:t>
      </w:r>
      <w:r>
        <w:t>︿</w:t>
      </w:r>
      <w:proofErr w:type="spellStart"/>
      <w:r>
        <w:t>爾雅郝注</w:t>
      </w:r>
      <w:proofErr w:type="spellEnd"/>
      <w:r>
        <w:rPr>
          <w:rFonts w:eastAsia="宋体" w:hint="eastAsia"/>
          <w:lang w:eastAsia="zh-CN"/>
        </w:rPr>
        <w:t>》</w:t>
      </w:r>
      <w:proofErr w:type="spellStart"/>
      <w:r>
        <w:t>刊誤</w:t>
      </w:r>
      <w:proofErr w:type="spellEnd"/>
      <w:r>
        <w:rPr>
          <w:rFonts w:eastAsia="宋体" w:hint="eastAsia"/>
          <w:lang w:eastAsia="zh-CN"/>
        </w:rPr>
        <w:t>》</w:t>
      </w:r>
      <w:r>
        <w:t>，</w:t>
      </w:r>
      <w:proofErr w:type="spellStart"/>
      <w:r>
        <w:t>以遺當世之治王、郝二家之學者</w:t>
      </w:r>
      <w:proofErr w:type="spellEnd"/>
      <w:r>
        <w:rPr>
          <w:rFonts w:eastAsia="宋体" w:hint="eastAsia"/>
          <w:lang w:eastAsia="zh-CN"/>
        </w:rPr>
        <w:t>•</w:t>
      </w:r>
      <w:r>
        <w:t>且</w:t>
      </w:r>
    </w:p>
    <w:p w14:paraId="3AAD0A50" w14:textId="77777777" w:rsidR="00CC015B" w:rsidRDefault="00000000">
      <w:pPr>
        <w:rPr>
          <w:lang w:eastAsia="zh-CN"/>
        </w:rPr>
      </w:pPr>
      <w:r>
        <w:rPr>
          <w:lang w:eastAsia="zh-CN"/>
        </w:rPr>
        <w:t>【第</w:t>
      </w:r>
      <w:r>
        <w:rPr>
          <w:lang w:eastAsia="zh-CN"/>
        </w:rPr>
        <w:t>171</w:t>
      </w:r>
      <w:r>
        <w:rPr>
          <w:lang w:eastAsia="zh-CN"/>
        </w:rPr>
        <w:t>页】</w:t>
      </w:r>
    </w:p>
    <w:p w14:paraId="1B716054" w14:textId="77777777" w:rsidR="00CC015B" w:rsidRDefault="00000000">
      <w:pPr>
        <w:rPr>
          <w:lang w:eastAsia="zh-CN"/>
        </w:rPr>
      </w:pPr>
      <w:r>
        <w:rPr>
          <w:lang w:eastAsia="zh-CN"/>
        </w:rPr>
        <w:t>以識予早歲所疑，逾四十年竟得其證，爲可喜也。五月既望，上虞羅振玉</w:t>
      </w:r>
      <w:proofErr w:type="gramStart"/>
      <w:r>
        <w:rPr>
          <w:lang w:eastAsia="zh-CN"/>
        </w:rPr>
        <w:t>書</w:t>
      </w:r>
      <w:proofErr w:type="gramEnd"/>
    </w:p>
    <w:p w14:paraId="67893202" w14:textId="77777777" w:rsidR="00CC015B" w:rsidRDefault="00000000">
      <w:pPr>
        <w:rPr>
          <w:lang w:eastAsia="zh-CN"/>
        </w:rPr>
      </w:pPr>
      <w:r>
        <w:rPr>
          <w:lang w:eastAsia="zh-CN"/>
        </w:rPr>
        <w:t>讀此</w:t>
      </w:r>
      <w:proofErr w:type="gramStart"/>
      <w:r>
        <w:rPr>
          <w:lang w:eastAsia="zh-CN"/>
        </w:rPr>
        <w:t>書</w:t>
      </w:r>
      <w:proofErr w:type="gramEnd"/>
      <w:r>
        <w:rPr>
          <w:lang w:eastAsia="zh-CN"/>
        </w:rPr>
        <w:t>，可參閲陳奂</w:t>
      </w:r>
      <w:r>
        <w:rPr>
          <w:rFonts w:eastAsia="宋体" w:hint="eastAsia"/>
          <w:lang w:eastAsia="zh-CN"/>
        </w:rPr>
        <w:t>《</w:t>
      </w:r>
      <w:r>
        <w:rPr>
          <w:lang w:eastAsia="zh-CN"/>
        </w:rPr>
        <w:t>三百堂文集</w:t>
      </w:r>
      <w:r>
        <w:rPr>
          <w:rFonts w:eastAsia="宋体" w:hint="eastAsia"/>
          <w:lang w:eastAsia="zh-CN"/>
        </w:rPr>
        <w:t>》</w:t>
      </w:r>
      <w:r>
        <w:rPr>
          <w:lang w:eastAsia="zh-CN"/>
        </w:rPr>
        <w:t>卷上</w:t>
      </w:r>
      <w:r>
        <w:rPr>
          <w:rFonts w:eastAsia="宋体" w:hint="eastAsia"/>
          <w:lang w:eastAsia="zh-CN"/>
        </w:rPr>
        <w:t>《</w:t>
      </w:r>
      <w:r>
        <w:rPr>
          <w:lang w:eastAsia="zh-CN"/>
        </w:rPr>
        <w:t>爾雅義疏跋</w:t>
      </w:r>
      <w:r>
        <w:rPr>
          <w:rFonts w:eastAsia="宋体" w:hint="eastAsia"/>
          <w:lang w:eastAsia="zh-CN"/>
        </w:rPr>
        <w:t>》</w:t>
      </w:r>
      <w:r>
        <w:rPr>
          <w:lang w:eastAsia="zh-CN"/>
        </w:rPr>
        <w:t>。</w:t>
      </w:r>
    </w:p>
    <w:p w14:paraId="1550591C" w14:textId="77777777" w:rsidR="00CC015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46774D9B" w14:textId="77777777" w:rsidR="00CC015B" w:rsidRDefault="00000000">
      <w:r>
        <w:rPr>
          <w:rFonts w:eastAsia="宋体" w:hint="eastAsia"/>
          <w:lang w:eastAsia="zh-CN"/>
        </w:rPr>
        <w:t>【</w:t>
      </w:r>
      <w:r>
        <w:t>一</w:t>
      </w:r>
      <w:r>
        <w:rPr>
          <w:rFonts w:eastAsia="宋体" w:hint="eastAsia"/>
          <w:lang w:eastAsia="zh-CN"/>
        </w:rPr>
        <w:t>】</w:t>
      </w:r>
      <w:proofErr w:type="spellStart"/>
      <w:proofErr w:type="gramStart"/>
      <w:r>
        <w:t>書</w:t>
      </w:r>
      <w:proofErr w:type="gramEnd"/>
      <w:r>
        <w:t>訓，應即宋薛季宣之</w:t>
      </w:r>
      <w:proofErr w:type="spellEnd"/>
      <w:r>
        <w:rPr>
          <w:rFonts w:eastAsia="宋体" w:hint="eastAsia"/>
          <w:lang w:eastAsia="zh-CN"/>
        </w:rPr>
        <w:t>《</w:t>
      </w:r>
      <w:proofErr w:type="spellStart"/>
      <w:r>
        <w:t>書古文訓</w:t>
      </w:r>
      <w:proofErr w:type="spellEnd"/>
      <w:r>
        <w:rPr>
          <w:rFonts w:eastAsia="宋体" w:hint="eastAsia"/>
          <w:lang w:eastAsia="zh-CN"/>
        </w:rPr>
        <w:t>》</w:t>
      </w:r>
      <w:r>
        <w:t>，</w:t>
      </w:r>
      <w:proofErr w:type="spellStart"/>
      <w:r>
        <w:t>有通志堂經解本</w:t>
      </w:r>
      <w:proofErr w:type="spellEnd"/>
    </w:p>
    <w:p w14:paraId="69E90341" w14:textId="77777777" w:rsidR="00CC015B" w:rsidRDefault="00000000">
      <w:r>
        <w:rPr>
          <w:rFonts w:eastAsia="宋体" w:hint="eastAsia"/>
          <w:lang w:eastAsia="zh-CN"/>
        </w:rPr>
        <w:t>【</w:t>
      </w:r>
      <w:r>
        <w:t>二</w:t>
      </w:r>
      <w:r>
        <w:rPr>
          <w:rFonts w:eastAsia="宋体" w:hint="eastAsia"/>
          <w:lang w:eastAsia="zh-CN"/>
        </w:rPr>
        <w:t>】</w:t>
      </w:r>
      <w:proofErr w:type="spellStart"/>
      <w:r>
        <w:t>此依</w:t>
      </w:r>
      <w:proofErr w:type="spellEnd"/>
      <w:r>
        <w:rPr>
          <w:rFonts w:eastAsia="宋体" w:hint="eastAsia"/>
          <w:lang w:eastAsia="zh-CN"/>
        </w:rPr>
        <w:t>《</w:t>
      </w:r>
      <w:proofErr w:type="spellStart"/>
      <w:r>
        <w:t>釋詁</w:t>
      </w:r>
      <w:proofErr w:type="spellEnd"/>
      <w:r>
        <w:rPr>
          <w:rFonts w:eastAsia="宋体" w:hint="eastAsia"/>
          <w:lang w:eastAsia="zh-CN"/>
        </w:rPr>
        <w:t>》</w:t>
      </w:r>
      <w:proofErr w:type="spellStart"/>
      <w:r>
        <w:t>之例，補</w:t>
      </w:r>
      <w:proofErr w:type="spellEnd"/>
      <w:r>
        <w:rPr>
          <w:rFonts w:eastAsia="宋体" w:hint="eastAsia"/>
          <w:lang w:eastAsia="zh-CN"/>
        </w:rPr>
        <w:t>“</w:t>
      </w:r>
      <w:proofErr w:type="spellStart"/>
      <w:r>
        <w:t>第二</w:t>
      </w:r>
      <w:proofErr w:type="spellEnd"/>
      <w:r>
        <w:rPr>
          <w:rFonts w:eastAsia="宋体" w:hint="eastAsia"/>
          <w:lang w:eastAsia="zh-CN"/>
        </w:rPr>
        <w:t>”</w:t>
      </w:r>
      <w:proofErr w:type="spellStart"/>
      <w:r>
        <w:t>二字，以下各篇同</w:t>
      </w:r>
      <w:proofErr w:type="spellEnd"/>
      <w:r>
        <w:t>。</w:t>
      </w:r>
    </w:p>
    <w:p w14:paraId="2B2ECD8D" w14:textId="77777777" w:rsidR="00CC015B" w:rsidRDefault="00000000">
      <w:r>
        <w:rPr>
          <w:rFonts w:eastAsia="宋体" w:hint="eastAsia"/>
          <w:lang w:eastAsia="zh-CN"/>
        </w:rPr>
        <w:t>【</w:t>
      </w:r>
      <w:r>
        <w:t>三</w:t>
      </w:r>
      <w:r>
        <w:rPr>
          <w:rFonts w:eastAsia="宋体" w:hint="eastAsia"/>
          <w:lang w:eastAsia="zh-CN"/>
        </w:rPr>
        <w:t>】</w:t>
      </w:r>
      <w:proofErr w:type="spellStart"/>
      <w:r>
        <w:t>段注</w:t>
      </w:r>
      <w:proofErr w:type="spellEnd"/>
      <w:r>
        <w:rPr>
          <w:rFonts w:eastAsia="宋体" w:hint="eastAsia"/>
          <w:lang w:eastAsia="zh-CN"/>
        </w:rPr>
        <w:t>《</w:t>
      </w:r>
      <w:proofErr w:type="spellStart"/>
      <w:r>
        <w:t>説文解字</w:t>
      </w:r>
      <w:proofErr w:type="spellEnd"/>
      <w:r>
        <w:rPr>
          <w:rFonts w:eastAsia="宋体" w:hint="eastAsia"/>
          <w:lang w:eastAsia="zh-CN"/>
        </w:rPr>
        <w:t>》“</w:t>
      </w:r>
      <w:r>
        <w:t>棆</w:t>
      </w:r>
      <w:r>
        <w:rPr>
          <w:rFonts w:eastAsia="宋体" w:hint="eastAsia"/>
          <w:lang w:eastAsia="zh-CN"/>
        </w:rPr>
        <w:t>”</w:t>
      </w:r>
      <w:proofErr w:type="spellStart"/>
      <w:r>
        <w:t>字注云</w:t>
      </w:r>
      <w:proofErr w:type="spellEnd"/>
      <w:proofErr w:type="gramStart"/>
      <w:r>
        <w:rPr>
          <w:rFonts w:eastAsia="宋体" w:hint="eastAsia"/>
          <w:lang w:eastAsia="zh-CN"/>
        </w:rPr>
        <w:t>“</w:t>
      </w:r>
      <w:proofErr w:type="gramEnd"/>
      <w:r>
        <w:t>按</w:t>
      </w:r>
      <w:r>
        <w:rPr>
          <w:rFonts w:eastAsia="宋体" w:hint="eastAsia"/>
          <w:lang w:eastAsia="zh-CN"/>
        </w:rPr>
        <w:t>‘</w:t>
      </w:r>
      <w:proofErr w:type="spellStart"/>
      <w:r>
        <w:t>母杶</w:t>
      </w:r>
      <w:proofErr w:type="spellEnd"/>
      <w:r>
        <w:rPr>
          <w:rFonts w:eastAsia="宋体" w:hint="eastAsia"/>
          <w:lang w:eastAsia="zh-CN"/>
        </w:rPr>
        <w:t>’</w:t>
      </w:r>
      <w:proofErr w:type="spellStart"/>
      <w:r>
        <w:t>當作</w:t>
      </w:r>
      <w:proofErr w:type="spellEnd"/>
      <w:r>
        <w:rPr>
          <w:rFonts w:eastAsia="宋体" w:hint="eastAsia"/>
          <w:lang w:eastAsia="zh-CN"/>
        </w:rPr>
        <w:t>“</w:t>
      </w:r>
      <w:proofErr w:type="spellStart"/>
      <w:r>
        <w:t>毋疵</w:t>
      </w:r>
      <w:proofErr w:type="spellEnd"/>
      <w:r>
        <w:rPr>
          <w:rFonts w:eastAsia="宋体" w:hint="eastAsia"/>
          <w:lang w:eastAsia="zh-CN"/>
        </w:rPr>
        <w:t>’</w:t>
      </w:r>
      <w:r>
        <w:t>，</w:t>
      </w:r>
      <w:proofErr w:type="spellStart"/>
      <w:r>
        <w:t>皆字之誤也</w:t>
      </w:r>
      <w:proofErr w:type="spellEnd"/>
      <w:r>
        <w:t>。</w:t>
      </w:r>
      <w:r>
        <w:rPr>
          <w:rFonts w:eastAsia="宋体" w:hint="eastAsia"/>
          <w:lang w:eastAsia="zh-CN"/>
        </w:rPr>
        <w:t>《</w:t>
      </w:r>
      <w:proofErr w:type="spellStart"/>
      <w:r>
        <w:t>釋木</w:t>
      </w:r>
      <w:proofErr w:type="spellEnd"/>
      <w:r>
        <w:rPr>
          <w:rFonts w:eastAsia="宋体" w:hint="eastAsia"/>
          <w:lang w:eastAsia="zh-CN"/>
        </w:rPr>
        <w:t>》</w:t>
      </w:r>
      <w:r>
        <w:t>：</w:t>
      </w:r>
      <w:r>
        <w:rPr>
          <w:rFonts w:eastAsia="宋体" w:hint="eastAsia"/>
          <w:lang w:eastAsia="zh-CN"/>
        </w:rPr>
        <w:t>‘</w:t>
      </w:r>
      <w:proofErr w:type="spellStart"/>
      <w:r>
        <w:t>棆，無疵</w:t>
      </w:r>
      <w:proofErr w:type="spellEnd"/>
      <w:r>
        <w:t>。</w:t>
      </w:r>
      <w:r>
        <w:rPr>
          <w:rFonts w:eastAsia="宋体" w:hint="eastAsia"/>
          <w:lang w:eastAsia="zh-CN"/>
        </w:rPr>
        <w:t>’</w:t>
      </w:r>
      <w:r>
        <w:t>古</w:t>
      </w:r>
    </w:p>
    <w:p w14:paraId="3D905425" w14:textId="77777777" w:rsidR="00CC015B" w:rsidRDefault="00000000">
      <w:pPr>
        <w:rPr>
          <w:rFonts w:eastAsia="宋体"/>
          <w:lang w:eastAsia="zh-CN"/>
        </w:rPr>
      </w:pPr>
      <w:proofErr w:type="spellStart"/>
      <w:r>
        <w:t>毋、無通用，故許作</w:t>
      </w:r>
      <w:proofErr w:type="spellEnd"/>
      <w:proofErr w:type="gramStart"/>
      <w:r>
        <w:rPr>
          <w:rFonts w:eastAsia="宋体" w:hint="eastAsia"/>
          <w:lang w:eastAsia="zh-CN"/>
        </w:rPr>
        <w:t>‘</w:t>
      </w:r>
      <w:proofErr w:type="gramEnd"/>
      <w:r>
        <w:t>毋</w:t>
      </w:r>
      <w:r>
        <w:t>1</w:t>
      </w:r>
      <w:r>
        <w:t>。</w:t>
      </w:r>
      <w:r>
        <w:rPr>
          <w:rFonts w:eastAsia="宋体" w:hint="eastAsia"/>
          <w:lang w:eastAsia="zh-CN"/>
        </w:rPr>
        <w:t>”</w:t>
      </w:r>
    </w:p>
    <w:p w14:paraId="64F8D293" w14:textId="77777777" w:rsidR="00CC015B" w:rsidRDefault="00000000">
      <w:pPr>
        <w:rPr>
          <w:rFonts w:eastAsia="宋体"/>
          <w:lang w:eastAsia="zh-CN"/>
        </w:rPr>
      </w:pPr>
      <w:r>
        <w:rPr>
          <w:rFonts w:eastAsia="宋体" w:hint="eastAsia"/>
          <w:lang w:eastAsia="zh-CN"/>
        </w:rPr>
        <w:lastRenderedPageBreak/>
        <w:t>【</w:t>
      </w:r>
      <w:r>
        <w:t>四</w:t>
      </w:r>
      <w:r>
        <w:rPr>
          <w:rFonts w:eastAsia="宋体" w:hint="eastAsia"/>
          <w:lang w:eastAsia="zh-CN"/>
        </w:rPr>
        <w:t>】</w:t>
      </w:r>
      <w:proofErr w:type="spellStart"/>
      <w:r>
        <w:t>牟廷相，</w:t>
      </w:r>
      <w:proofErr w:type="gramStart"/>
      <w:r>
        <w:t>字默人</w:t>
      </w:r>
      <w:proofErr w:type="gramEnd"/>
      <w:r>
        <w:t>，山東棲霞人。乾隆六十年優貢，官觀城縣教諭</w:t>
      </w:r>
      <w:proofErr w:type="spellEnd"/>
      <w:r>
        <w:t>。</w:t>
      </w:r>
      <w:r>
        <w:rPr>
          <w:rFonts w:eastAsia="宋体" w:hint="eastAsia"/>
          <w:lang w:eastAsia="zh-CN"/>
        </w:rPr>
        <w:t>《</w:t>
      </w:r>
      <w:proofErr w:type="spellStart"/>
      <w:r>
        <w:t>説詩</w:t>
      </w:r>
      <w:proofErr w:type="spellEnd"/>
      <w:r>
        <w:rPr>
          <w:rFonts w:eastAsia="宋体" w:hint="eastAsia"/>
          <w:lang w:eastAsia="zh-CN"/>
        </w:rPr>
        <w:t>》</w:t>
      </w:r>
      <w:r>
        <w:t>，</w:t>
      </w:r>
      <w:proofErr w:type="spellStart"/>
      <w:r>
        <w:t>殆即</w:t>
      </w:r>
      <w:proofErr w:type="spellEnd"/>
      <w:r>
        <w:rPr>
          <w:rFonts w:eastAsia="宋体" w:hint="eastAsia"/>
          <w:lang w:eastAsia="zh-CN"/>
        </w:rPr>
        <w:t>《</w:t>
      </w:r>
      <w:proofErr w:type="spellStart"/>
      <w:r>
        <w:t>詩切</w:t>
      </w:r>
      <w:proofErr w:type="spellEnd"/>
      <w:r>
        <w:rPr>
          <w:rFonts w:eastAsia="宋体" w:hint="eastAsia"/>
          <w:lang w:eastAsia="zh-CN"/>
        </w:rPr>
        <w:t>》</w:t>
      </w:r>
    </w:p>
    <w:p w14:paraId="38B34804" w14:textId="77777777" w:rsidR="00CC015B" w:rsidRDefault="00000000">
      <w:r>
        <w:rPr>
          <w:rFonts w:eastAsia="宋体" w:hint="eastAsia"/>
          <w:lang w:eastAsia="zh-CN"/>
        </w:rPr>
        <w:t>【</w:t>
      </w:r>
      <w:r>
        <w:t>五</w:t>
      </w:r>
      <w:r>
        <w:rPr>
          <w:rFonts w:eastAsia="宋体" w:hint="eastAsia"/>
          <w:lang w:eastAsia="zh-CN"/>
        </w:rPr>
        <w:t>】《</w:t>
      </w:r>
      <w:proofErr w:type="spellStart"/>
      <w:r>
        <w:t>爾雅考證</w:t>
      </w:r>
      <w:proofErr w:type="spellEnd"/>
      <w:r>
        <w:rPr>
          <w:rFonts w:eastAsia="宋体" w:hint="eastAsia"/>
          <w:lang w:eastAsia="zh-CN"/>
        </w:rPr>
        <w:t>》</w:t>
      </w:r>
      <w:r>
        <w:t>，</w:t>
      </w:r>
      <w:proofErr w:type="spellStart"/>
      <w:r>
        <w:t>未詳</w:t>
      </w:r>
      <w:proofErr w:type="spellEnd"/>
      <w:r>
        <w:t>。</w:t>
      </w:r>
    </w:p>
    <w:p w14:paraId="50DE8989" w14:textId="77777777" w:rsidR="00CC015B" w:rsidRDefault="00000000">
      <w:r>
        <w:rPr>
          <w:rFonts w:eastAsia="宋体" w:hint="eastAsia"/>
          <w:lang w:eastAsia="zh-CN"/>
        </w:rPr>
        <w:t>《</w:t>
      </w:r>
      <w:proofErr w:type="spellStart"/>
      <w:r>
        <w:t>音緯</w:t>
      </w:r>
      <w:proofErr w:type="spellEnd"/>
      <w:r>
        <w:rPr>
          <w:rFonts w:eastAsia="宋体" w:hint="eastAsia"/>
          <w:lang w:eastAsia="zh-CN"/>
        </w:rPr>
        <w:t>》</w:t>
      </w:r>
      <w:proofErr w:type="spellStart"/>
      <w:r>
        <w:t>批校語</w:t>
      </w:r>
      <w:proofErr w:type="spellEnd"/>
    </w:p>
    <w:p w14:paraId="044F1C92" w14:textId="77777777" w:rsidR="00CC015B" w:rsidRDefault="00000000">
      <w:proofErr w:type="spellStart"/>
      <w:r>
        <w:t>凡例下</w:t>
      </w:r>
      <w:proofErr w:type="spellEnd"/>
    </w:p>
    <w:p w14:paraId="6A07D1AC" w14:textId="77777777" w:rsidR="00CC015B" w:rsidRDefault="00000000">
      <w:pPr>
        <w:rPr>
          <w:rFonts w:eastAsia="宋体"/>
          <w:lang w:eastAsia="zh-CN"/>
        </w:rPr>
      </w:pPr>
      <w:proofErr w:type="spellStart"/>
      <w:r>
        <w:t>念孫案</w:t>
      </w:r>
      <w:proofErr w:type="spellEnd"/>
      <w:r>
        <w:t>：</w:t>
      </w:r>
      <w:r>
        <w:rPr>
          <w:rFonts w:eastAsia="宋体" w:hint="eastAsia"/>
          <w:lang w:eastAsia="zh-CN"/>
        </w:rPr>
        <w:t>《</w:t>
      </w:r>
      <w:r>
        <w:t>易</w:t>
      </w:r>
      <w:r>
        <w:rPr>
          <w:rFonts w:eastAsia="宋体" w:hint="eastAsia"/>
          <w:lang w:eastAsia="zh-CN"/>
        </w:rPr>
        <w:t>》</w:t>
      </w:r>
      <w:r>
        <w:t>無</w:t>
      </w:r>
      <w:r>
        <w:rPr>
          <w:rFonts w:eastAsia="宋体" w:hint="eastAsia"/>
          <w:lang w:eastAsia="zh-CN"/>
        </w:rPr>
        <w:t>“</w:t>
      </w:r>
      <w:proofErr w:type="spellStart"/>
      <w:r>
        <w:t>連若</w:t>
      </w:r>
      <w:proofErr w:type="spellEnd"/>
      <w:r>
        <w:rPr>
          <w:rFonts w:eastAsia="宋体" w:hint="eastAsia"/>
          <w:lang w:eastAsia="zh-CN"/>
        </w:rPr>
        <w:t>”</w:t>
      </w:r>
      <w:proofErr w:type="spellStart"/>
      <w:r>
        <w:t>之文，當云</w:t>
      </w:r>
      <w:proofErr w:type="spellEnd"/>
      <w:r>
        <w:rPr>
          <w:rFonts w:eastAsia="宋体" w:hint="eastAsia"/>
          <w:lang w:eastAsia="zh-CN"/>
        </w:rPr>
        <w:t>“《</w:t>
      </w:r>
      <w:r>
        <w:t>易</w:t>
      </w:r>
      <w:r>
        <w:rPr>
          <w:rFonts w:eastAsia="宋体" w:hint="eastAsia"/>
          <w:lang w:eastAsia="zh-CN"/>
        </w:rPr>
        <w:t>》</w:t>
      </w:r>
      <w:proofErr w:type="spellStart"/>
      <w:r>
        <w:t>之拔</w:t>
      </w:r>
      <w:proofErr w:type="gramStart"/>
      <w:r>
        <w:t>茅</w:t>
      </w:r>
      <w:proofErr w:type="spellEnd"/>
      <w:proofErr w:type="gramEnd"/>
      <w:r>
        <w:rPr>
          <w:rFonts w:eastAsia="宋体" w:hint="eastAsia"/>
          <w:lang w:eastAsia="zh-CN"/>
        </w:rPr>
        <w:t>”</w:t>
      </w:r>
    </w:p>
    <w:p w14:paraId="49039C02" w14:textId="77777777" w:rsidR="00CC015B" w:rsidRDefault="00000000">
      <w:pPr>
        <w:rPr>
          <w:lang w:eastAsia="zh-CN"/>
        </w:rPr>
      </w:pPr>
      <w:r>
        <w:rPr>
          <w:lang w:eastAsia="zh-CN"/>
        </w:rPr>
        <w:t>目次下</w:t>
      </w:r>
    </w:p>
    <w:p w14:paraId="2A84E17A" w14:textId="77777777" w:rsidR="00CC015B" w:rsidRDefault="00000000">
      <w:pPr>
        <w:rPr>
          <w:lang w:eastAsia="zh-CN"/>
        </w:rPr>
      </w:pPr>
      <w:r>
        <w:rPr>
          <w:lang w:eastAsia="zh-CN"/>
        </w:rPr>
        <w:t>念孫案：</w:t>
      </w:r>
      <w:r>
        <w:rPr>
          <w:rFonts w:eastAsia="宋体" w:hint="eastAsia"/>
          <w:lang w:eastAsia="zh-CN"/>
        </w:rPr>
        <w:t>《</w:t>
      </w:r>
      <w:r>
        <w:rPr>
          <w:lang w:eastAsia="zh-CN"/>
        </w:rPr>
        <w:t>叙</w:t>
      </w:r>
      <w:r>
        <w:rPr>
          <w:rFonts w:eastAsia="宋体" w:hint="eastAsia"/>
          <w:lang w:eastAsia="zh-CN"/>
        </w:rPr>
        <w:t>》</w:t>
      </w:r>
      <w:r>
        <w:rPr>
          <w:lang w:eastAsia="zh-CN"/>
        </w:rPr>
        <w:t>文及卷下之下俱作</w:t>
      </w:r>
      <w:r>
        <w:rPr>
          <w:rFonts w:eastAsia="宋体" w:hint="eastAsia"/>
          <w:lang w:eastAsia="zh-CN"/>
        </w:rPr>
        <w:t>“</w:t>
      </w:r>
      <w:r>
        <w:rPr>
          <w:lang w:eastAsia="zh-CN"/>
        </w:rPr>
        <w:t>備要</w:t>
      </w:r>
      <w:r>
        <w:rPr>
          <w:rFonts w:eastAsia="宋体" w:hint="eastAsia"/>
          <w:lang w:eastAsia="zh-CN"/>
        </w:rPr>
        <w:t>”</w:t>
      </w:r>
      <w:r>
        <w:rPr>
          <w:lang w:eastAsia="zh-CN"/>
        </w:rPr>
        <w:t>，此作</w:t>
      </w:r>
      <w:r>
        <w:rPr>
          <w:rFonts w:eastAsia="宋体" w:hint="eastAsia"/>
          <w:lang w:eastAsia="zh-CN"/>
        </w:rPr>
        <w:t>“</w:t>
      </w:r>
      <w:r>
        <w:rPr>
          <w:lang w:eastAsia="zh-CN"/>
        </w:rPr>
        <w:t>備考</w:t>
      </w:r>
      <w:r>
        <w:rPr>
          <w:rFonts w:eastAsia="宋体" w:hint="eastAsia"/>
          <w:lang w:eastAsia="zh-CN"/>
        </w:rPr>
        <w:t>”</w:t>
      </w:r>
      <w:r>
        <w:rPr>
          <w:lang w:eastAsia="zh-CN"/>
        </w:rPr>
        <w:t>，二字蓋誤</w:t>
      </w:r>
    </w:p>
    <w:p w14:paraId="46CADC9D" w14:textId="77777777" w:rsidR="00CC015B" w:rsidRDefault="00000000">
      <w:pPr>
        <w:rPr>
          <w:lang w:eastAsia="zh-CN"/>
        </w:rPr>
      </w:pPr>
      <w:r>
        <w:rPr>
          <w:lang w:eastAsia="zh-CN"/>
        </w:rPr>
        <w:t>【第</w:t>
      </w:r>
      <w:r>
        <w:rPr>
          <w:lang w:eastAsia="zh-CN"/>
        </w:rPr>
        <w:t>172</w:t>
      </w:r>
      <w:r>
        <w:rPr>
          <w:lang w:eastAsia="zh-CN"/>
        </w:rPr>
        <w:t>页】</w:t>
      </w:r>
    </w:p>
    <w:p w14:paraId="6F7E3DF6" w14:textId="77777777" w:rsidR="00CC015B" w:rsidRDefault="00000000">
      <w:pPr>
        <w:rPr>
          <w:rFonts w:eastAsia="宋体"/>
          <w:lang w:eastAsia="zh-CN"/>
        </w:rPr>
      </w:pPr>
      <w:r>
        <w:rPr>
          <w:lang w:eastAsia="zh-CN"/>
        </w:rPr>
        <w:t>卷上之下</w:t>
      </w:r>
      <w:r>
        <w:rPr>
          <w:rFonts w:eastAsia="宋体" w:hint="eastAsia"/>
          <w:lang w:eastAsia="zh-CN"/>
        </w:rPr>
        <w:t>《</w:t>
      </w:r>
      <w:r>
        <w:rPr>
          <w:lang w:eastAsia="zh-CN"/>
        </w:rPr>
        <w:t>韻總</w:t>
      </w:r>
      <w:r>
        <w:rPr>
          <w:rFonts w:eastAsia="宋体" w:hint="eastAsia"/>
          <w:lang w:eastAsia="zh-CN"/>
        </w:rPr>
        <w:t>》</w:t>
      </w:r>
    </w:p>
    <w:p w14:paraId="591BF8C8" w14:textId="77777777" w:rsidR="00CC015B" w:rsidRDefault="00000000">
      <w:proofErr w:type="spellStart"/>
      <w:r>
        <w:t>念孫案</w:t>
      </w:r>
      <w:proofErr w:type="spellEnd"/>
      <w:r>
        <w:t>：</w:t>
      </w:r>
      <w:r>
        <w:rPr>
          <w:rFonts w:eastAsia="宋体" w:hint="eastAsia"/>
          <w:lang w:eastAsia="zh-CN"/>
        </w:rPr>
        <w:t>《</w:t>
      </w:r>
      <w:proofErr w:type="spellStart"/>
      <w:r>
        <w:t>集韻</w:t>
      </w:r>
      <w:proofErr w:type="spellEnd"/>
      <w:r>
        <w:rPr>
          <w:rFonts w:eastAsia="宋体" w:hint="eastAsia"/>
          <w:lang w:eastAsia="zh-CN"/>
        </w:rPr>
        <w:t>》</w:t>
      </w:r>
      <w:proofErr w:type="spellStart"/>
      <w:r>
        <w:t>成</w:t>
      </w:r>
      <w:proofErr w:type="gramStart"/>
      <w:r>
        <w:t>於</w:t>
      </w:r>
      <w:proofErr w:type="gramEnd"/>
      <w:r>
        <w:t>寶元二年</w:t>
      </w:r>
      <w:proofErr w:type="spellEnd"/>
      <w:r>
        <w:t>，</w:t>
      </w:r>
      <w:r>
        <w:rPr>
          <w:rFonts w:eastAsia="宋体" w:hint="eastAsia"/>
          <w:lang w:eastAsia="zh-CN"/>
        </w:rPr>
        <w:t>《</w:t>
      </w:r>
      <w:proofErr w:type="spellStart"/>
      <w:r>
        <w:t>類篇</w:t>
      </w:r>
      <w:proofErr w:type="spellEnd"/>
      <w:r>
        <w:rPr>
          <w:rFonts w:eastAsia="宋体" w:hint="eastAsia"/>
          <w:lang w:eastAsia="zh-CN"/>
        </w:rPr>
        <w:t>》</w:t>
      </w:r>
      <w:proofErr w:type="spellStart"/>
      <w:r>
        <w:t>成於治平四年</w:t>
      </w:r>
      <w:proofErr w:type="spellEnd"/>
      <w:r>
        <w:t>。</w:t>
      </w:r>
      <w:r>
        <w:rPr>
          <w:rFonts w:eastAsia="宋体" w:hint="eastAsia"/>
          <w:lang w:eastAsia="zh-CN"/>
        </w:rPr>
        <w:t>《</w:t>
      </w:r>
      <w:proofErr w:type="spellStart"/>
      <w:r>
        <w:t>集韻</w:t>
      </w:r>
      <w:proofErr w:type="spellEnd"/>
      <w:r>
        <w:rPr>
          <w:rFonts w:eastAsia="宋体" w:hint="eastAsia"/>
          <w:lang w:eastAsia="zh-CN"/>
        </w:rPr>
        <w:t>》</w:t>
      </w:r>
      <w:proofErr w:type="spellStart"/>
      <w:r>
        <w:t>在前</w:t>
      </w:r>
      <w:proofErr w:type="spellEnd"/>
      <w:r>
        <w:t>，</w:t>
      </w:r>
      <w:r>
        <w:rPr>
          <w:rFonts w:eastAsia="宋体" w:hint="eastAsia"/>
          <w:lang w:eastAsia="zh-CN"/>
        </w:rPr>
        <w:t>《</w:t>
      </w:r>
      <w:proofErr w:type="spellStart"/>
      <w:r>
        <w:t>類篇</w:t>
      </w:r>
      <w:proofErr w:type="spellEnd"/>
      <w:r>
        <w:rPr>
          <w:rFonts w:eastAsia="宋体" w:hint="eastAsia"/>
          <w:lang w:eastAsia="zh-CN"/>
        </w:rPr>
        <w:t>》</w:t>
      </w:r>
      <w:proofErr w:type="spellStart"/>
      <w:r>
        <w:t>在</w:t>
      </w:r>
      <w:proofErr w:type="gramStart"/>
      <w:r>
        <w:t>後</w:t>
      </w:r>
      <w:proofErr w:type="gramEnd"/>
      <w:r>
        <w:t>，則</w:t>
      </w:r>
      <w:proofErr w:type="spellEnd"/>
    </w:p>
    <w:p w14:paraId="2123F896" w14:textId="77777777" w:rsidR="00CC015B" w:rsidRDefault="00000000">
      <w:r>
        <w:t>是</w:t>
      </w:r>
      <w:r>
        <w:rPr>
          <w:rFonts w:eastAsia="宋体" w:hint="eastAsia"/>
          <w:lang w:eastAsia="zh-CN"/>
        </w:rPr>
        <w:t>《</w:t>
      </w:r>
      <w:proofErr w:type="spellStart"/>
      <w:r>
        <w:t>類篇</w:t>
      </w:r>
      <w:proofErr w:type="spellEnd"/>
      <w:r>
        <w:rPr>
          <w:rFonts w:eastAsia="宋体" w:hint="eastAsia"/>
          <w:lang w:eastAsia="zh-CN"/>
        </w:rPr>
        <w:t>》</w:t>
      </w:r>
      <w:proofErr w:type="spellStart"/>
      <w:r>
        <w:t>本</w:t>
      </w:r>
      <w:proofErr w:type="gramStart"/>
      <w:r>
        <w:t>於</w:t>
      </w:r>
      <w:proofErr w:type="spellEnd"/>
      <w:proofErr w:type="gramEnd"/>
      <w:r>
        <w:rPr>
          <w:rFonts w:eastAsia="宋体" w:hint="eastAsia"/>
          <w:lang w:eastAsia="zh-CN"/>
        </w:rPr>
        <w:t>《</w:t>
      </w:r>
      <w:proofErr w:type="spellStart"/>
      <w:r>
        <w:t>集韻</w:t>
      </w:r>
      <w:proofErr w:type="spellEnd"/>
      <w:r>
        <w:rPr>
          <w:rFonts w:eastAsia="宋体" w:hint="eastAsia"/>
          <w:lang w:eastAsia="zh-CN"/>
        </w:rPr>
        <w:t>》</w:t>
      </w:r>
      <w:r>
        <w:t>，非</w:t>
      </w:r>
      <w:r>
        <w:rPr>
          <w:rFonts w:eastAsia="宋体" w:hint="eastAsia"/>
          <w:lang w:eastAsia="zh-CN"/>
        </w:rPr>
        <w:t>《</w:t>
      </w:r>
      <w:proofErr w:type="spellStart"/>
      <w:r>
        <w:t>集韻</w:t>
      </w:r>
      <w:proofErr w:type="spellEnd"/>
      <w:r>
        <w:rPr>
          <w:rFonts w:eastAsia="宋体" w:hint="eastAsia"/>
          <w:lang w:eastAsia="zh-CN"/>
        </w:rPr>
        <w:t>》</w:t>
      </w:r>
      <w:proofErr w:type="spellStart"/>
      <w:r>
        <w:t>本於</w:t>
      </w:r>
      <w:proofErr w:type="spellEnd"/>
      <w:r>
        <w:rPr>
          <w:rFonts w:eastAsia="宋体" w:hint="eastAsia"/>
          <w:lang w:eastAsia="zh-CN"/>
        </w:rPr>
        <w:t>《</w:t>
      </w:r>
      <w:proofErr w:type="spellStart"/>
      <w:r>
        <w:t>類篇</w:t>
      </w:r>
      <w:proofErr w:type="spellEnd"/>
      <w:r>
        <w:rPr>
          <w:rFonts w:eastAsia="宋体" w:hint="eastAsia"/>
          <w:lang w:eastAsia="zh-CN"/>
        </w:rPr>
        <w:t>》</w:t>
      </w:r>
      <w:r>
        <w:t>也</w:t>
      </w:r>
    </w:p>
    <w:p w14:paraId="7C04437E" w14:textId="77777777" w:rsidR="00CC015B" w:rsidRDefault="00000000">
      <w:pPr>
        <w:rPr>
          <w:rFonts w:eastAsia="宋体"/>
          <w:lang w:eastAsia="zh-CN"/>
        </w:rPr>
      </w:pPr>
      <w:r>
        <w:rPr>
          <w:lang w:eastAsia="zh-CN"/>
        </w:rPr>
        <w:t>卷下之上</w:t>
      </w:r>
      <w:r>
        <w:rPr>
          <w:rFonts w:eastAsia="宋体" w:hint="eastAsia"/>
          <w:lang w:eastAsia="zh-CN"/>
        </w:rPr>
        <w:t>《</w:t>
      </w:r>
      <w:r>
        <w:rPr>
          <w:lang w:eastAsia="zh-CN"/>
        </w:rPr>
        <w:t>字總</w:t>
      </w:r>
      <w:r>
        <w:rPr>
          <w:rFonts w:eastAsia="宋体" w:hint="eastAsia"/>
          <w:lang w:eastAsia="zh-CN"/>
        </w:rPr>
        <w:t>》</w:t>
      </w:r>
    </w:p>
    <w:p w14:paraId="4A9E3108" w14:textId="77777777" w:rsidR="00CC015B" w:rsidRDefault="00000000">
      <w:r>
        <w:rPr>
          <w:lang w:eastAsia="zh-CN"/>
        </w:rPr>
        <w:t>念孙案：</w:t>
      </w:r>
      <w:r>
        <w:rPr>
          <w:rFonts w:eastAsia="宋体" w:hint="eastAsia"/>
          <w:lang w:eastAsia="zh-CN"/>
        </w:rPr>
        <w:t>“</w:t>
      </w:r>
      <w:r>
        <w:rPr>
          <w:lang w:eastAsia="zh-CN"/>
        </w:rPr>
        <w:t>䆏讀若</w:t>
      </w:r>
      <w:proofErr w:type="gramStart"/>
      <w:r>
        <w:rPr>
          <w:lang w:eastAsia="zh-CN"/>
        </w:rPr>
        <w:t>靡</w:t>
      </w:r>
      <w:proofErr w:type="gramEnd"/>
      <w:r>
        <w:rPr>
          <w:rFonts w:eastAsia="宋体" w:hint="eastAsia"/>
          <w:lang w:eastAsia="zh-CN"/>
        </w:rPr>
        <w:t>”</w:t>
      </w:r>
      <w:r>
        <w:rPr>
          <w:lang w:eastAsia="zh-CN"/>
        </w:rPr>
        <w:t>，</w:t>
      </w:r>
      <w:r>
        <w:rPr>
          <w:rFonts w:eastAsia="宋体" w:hint="eastAsia"/>
          <w:lang w:eastAsia="zh-CN"/>
        </w:rPr>
        <w:t>“</w:t>
      </w:r>
      <w:r>
        <w:rPr>
          <w:lang w:eastAsia="zh-CN"/>
        </w:rPr>
        <w:t>靡</w:t>
      </w:r>
      <w:r>
        <w:rPr>
          <w:rFonts w:eastAsia="宋体" w:hint="eastAsia"/>
          <w:lang w:eastAsia="zh-CN"/>
        </w:rPr>
        <w:t>”</w:t>
      </w:r>
      <w:r>
        <w:rPr>
          <w:lang w:eastAsia="zh-CN"/>
        </w:rPr>
        <w:t>乃</w:t>
      </w:r>
      <w:r>
        <w:rPr>
          <w:rFonts w:eastAsia="宋体" w:hint="eastAsia"/>
          <w:lang w:eastAsia="zh-CN"/>
        </w:rPr>
        <w:t>“</w:t>
      </w:r>
      <w:r>
        <w:rPr>
          <w:lang w:eastAsia="zh-CN"/>
        </w:rPr>
        <w:t>黂</w:t>
      </w:r>
      <w:r>
        <w:rPr>
          <w:rFonts w:eastAsia="宋体" w:hint="eastAsia"/>
          <w:lang w:eastAsia="zh-CN"/>
        </w:rPr>
        <w:t>”</w:t>
      </w:r>
      <w:r>
        <w:rPr>
          <w:lang w:eastAsia="zh-CN"/>
        </w:rPr>
        <w:t>字之誤。</w:t>
      </w:r>
      <w:r>
        <w:rPr>
          <w:rFonts w:eastAsia="宋体" w:hint="eastAsia"/>
          <w:lang w:eastAsia="zh-CN"/>
        </w:rPr>
        <w:t>《</w:t>
      </w:r>
      <w:r>
        <w:rPr>
          <w:lang w:eastAsia="zh-CN"/>
        </w:rPr>
        <w:t>説文</w:t>
      </w:r>
      <w:r>
        <w:rPr>
          <w:rFonts w:eastAsia="宋体" w:hint="eastAsia"/>
          <w:lang w:eastAsia="zh-CN"/>
        </w:rPr>
        <w:t>》“</w:t>
      </w:r>
      <w:r>
        <w:rPr>
          <w:lang w:eastAsia="zh-CN"/>
        </w:rPr>
        <w:t>萉</w:t>
      </w:r>
      <w:r>
        <w:rPr>
          <w:rFonts w:eastAsia="宋体" w:hint="eastAsia"/>
          <w:lang w:eastAsia="zh-CN"/>
        </w:rPr>
        <w:t>”</w:t>
      </w:r>
      <w:r>
        <w:rPr>
          <w:lang w:eastAsia="zh-CN"/>
        </w:rPr>
        <w:t>或作</w:t>
      </w:r>
      <w:r>
        <w:rPr>
          <w:rFonts w:eastAsia="宋体" w:hint="eastAsia"/>
          <w:lang w:eastAsia="zh-CN"/>
        </w:rPr>
        <w:t>“</w:t>
      </w:r>
      <w:r>
        <w:rPr>
          <w:lang w:eastAsia="zh-CN"/>
        </w:rPr>
        <w:t>䒈</w:t>
      </w:r>
      <w:r>
        <w:rPr>
          <w:rFonts w:eastAsia="宋体" w:hint="eastAsia"/>
          <w:lang w:eastAsia="zh-CN"/>
        </w:rPr>
        <w:t>”</w:t>
      </w:r>
      <w:r>
        <w:rPr>
          <w:lang w:eastAsia="zh-CN"/>
        </w:rPr>
        <w:t>。</w:t>
      </w:r>
      <w:proofErr w:type="spellStart"/>
      <w:r>
        <w:t>顔即黂字也。見</w:t>
      </w:r>
      <w:proofErr w:type="spellEnd"/>
    </w:p>
    <w:p w14:paraId="31CBEE47" w14:textId="77777777" w:rsidR="00CC015B" w:rsidRDefault="00000000">
      <w:r>
        <w:rPr>
          <w:rFonts w:eastAsia="宋体" w:hint="eastAsia"/>
          <w:lang w:eastAsia="zh-CN"/>
        </w:rPr>
        <w:t>《</w:t>
      </w:r>
      <w:proofErr w:type="spellStart"/>
      <w:r>
        <w:t>爾雅</w:t>
      </w:r>
      <w:proofErr w:type="spellEnd"/>
      <w:r>
        <w:rPr>
          <w:rFonts w:eastAsia="宋体" w:hint="eastAsia"/>
          <w:lang w:eastAsia="zh-CN"/>
        </w:rPr>
        <w:t>》</w:t>
      </w:r>
      <w:r>
        <w:t>。</w:t>
      </w:r>
      <w:r>
        <w:rPr>
          <w:rFonts w:eastAsia="宋体" w:hint="eastAsia"/>
          <w:lang w:eastAsia="zh-CN"/>
        </w:rPr>
        <w:t>《</w:t>
      </w:r>
      <w:proofErr w:type="spellStart"/>
      <w:r>
        <w:t>廣韻</w:t>
      </w:r>
      <w:proofErr w:type="spellEnd"/>
      <w:r>
        <w:rPr>
          <w:rFonts w:eastAsia="宋体" w:hint="eastAsia"/>
          <w:lang w:eastAsia="zh-CN"/>
        </w:rPr>
        <w:t>》“</w:t>
      </w:r>
      <w:r>
        <w:t>萉</w:t>
      </w:r>
      <w:r>
        <w:rPr>
          <w:rFonts w:eastAsia="宋体" w:hint="eastAsia"/>
          <w:lang w:eastAsia="zh-CN"/>
        </w:rPr>
        <w:t>”</w:t>
      </w:r>
      <w:r>
        <w:t>、</w:t>
      </w:r>
      <w:r>
        <w:rPr>
          <w:rFonts w:eastAsia="宋体" w:hint="eastAsia"/>
          <w:lang w:eastAsia="zh-CN"/>
        </w:rPr>
        <w:t>“</w:t>
      </w:r>
      <w:r>
        <w:t>䆏</w:t>
      </w:r>
      <w:r>
        <w:rPr>
          <w:rFonts w:eastAsia="宋体" w:hint="eastAsia"/>
          <w:lang w:eastAsia="zh-CN"/>
        </w:rPr>
        <w:t>”</w:t>
      </w:r>
      <w:r>
        <w:t>、</w:t>
      </w:r>
      <w:r>
        <w:rPr>
          <w:rFonts w:eastAsia="宋体" w:hint="eastAsia"/>
          <w:lang w:eastAsia="zh-CN"/>
        </w:rPr>
        <w:t>“</w:t>
      </w:r>
      <w:r>
        <w:t>黂</w:t>
      </w:r>
      <w:r>
        <w:rPr>
          <w:rFonts w:eastAsia="宋体" w:hint="eastAsia"/>
          <w:lang w:eastAsia="zh-CN"/>
        </w:rPr>
        <w:t>”</w:t>
      </w:r>
      <w:proofErr w:type="spellStart"/>
      <w:r>
        <w:t>三字並扶沸切，故䆏讀若黂。今本</w:t>
      </w:r>
      <w:proofErr w:type="spellEnd"/>
      <w:r>
        <w:rPr>
          <w:rFonts w:eastAsia="宋体" w:hint="eastAsia"/>
          <w:lang w:eastAsia="zh-CN"/>
        </w:rPr>
        <w:t>“</w:t>
      </w:r>
      <w:r>
        <w:t>黂</w:t>
      </w:r>
      <w:r>
        <w:rPr>
          <w:rFonts w:eastAsia="宋体" w:hint="eastAsia"/>
          <w:lang w:eastAsia="zh-CN"/>
        </w:rPr>
        <w:t>”</w:t>
      </w:r>
      <w:r>
        <w:t>作</w:t>
      </w:r>
      <w:r>
        <w:rPr>
          <w:rFonts w:eastAsia="宋体" w:hint="eastAsia"/>
          <w:lang w:eastAsia="zh-CN"/>
        </w:rPr>
        <w:t>“</w:t>
      </w:r>
      <w:r>
        <w:t>靡</w:t>
      </w:r>
      <w:r>
        <w:rPr>
          <w:rFonts w:eastAsia="宋体" w:hint="eastAsia"/>
          <w:lang w:eastAsia="zh-CN"/>
        </w:rPr>
        <w:t>”</w:t>
      </w:r>
      <w:proofErr w:type="spellStart"/>
      <w:r>
        <w:t>者，世人多見</w:t>
      </w:r>
      <w:proofErr w:type="spellEnd"/>
    </w:p>
    <w:p w14:paraId="7780E29F" w14:textId="77777777" w:rsidR="00CC015B" w:rsidRDefault="00000000">
      <w:r>
        <w:rPr>
          <w:rFonts w:eastAsia="宋体" w:hint="eastAsia"/>
          <w:lang w:eastAsia="zh-CN"/>
        </w:rPr>
        <w:t>“</w:t>
      </w:r>
      <w:r>
        <w:t>靡</w:t>
      </w:r>
      <w:r>
        <w:rPr>
          <w:rFonts w:eastAsia="宋体" w:hint="eastAsia"/>
          <w:lang w:eastAsia="zh-CN"/>
        </w:rPr>
        <w:t>”</w:t>
      </w:r>
      <w:r>
        <w:t>，</w:t>
      </w:r>
      <w:proofErr w:type="spellStart"/>
      <w:r>
        <w:t>少見</w:t>
      </w:r>
      <w:proofErr w:type="spellEnd"/>
      <w:r>
        <w:rPr>
          <w:rFonts w:eastAsia="宋体" w:hint="eastAsia"/>
          <w:lang w:eastAsia="zh-CN"/>
        </w:rPr>
        <w:t>“</w:t>
      </w:r>
      <w:r>
        <w:t>黂</w:t>
      </w:r>
      <w:r>
        <w:rPr>
          <w:rFonts w:eastAsia="宋体" w:hint="eastAsia"/>
          <w:lang w:eastAsia="zh-CN"/>
        </w:rPr>
        <w:t>”</w:t>
      </w:r>
      <w:r>
        <w:t>，故</w:t>
      </w:r>
      <w:r>
        <w:rPr>
          <w:rFonts w:eastAsia="宋体" w:hint="eastAsia"/>
          <w:lang w:eastAsia="zh-CN"/>
        </w:rPr>
        <w:t>“</w:t>
      </w:r>
      <w:r>
        <w:t>黂</w:t>
      </w:r>
      <w:r>
        <w:rPr>
          <w:rFonts w:eastAsia="宋体" w:hint="eastAsia"/>
          <w:lang w:eastAsia="zh-CN"/>
        </w:rPr>
        <w:t>”</w:t>
      </w:r>
      <w:proofErr w:type="spellStart"/>
      <w:r>
        <w:t>訛爲</w:t>
      </w:r>
      <w:proofErr w:type="spellEnd"/>
      <w:r>
        <w:rPr>
          <w:rFonts w:eastAsia="宋体" w:hint="eastAsia"/>
          <w:lang w:eastAsia="zh-CN"/>
        </w:rPr>
        <w:t>“</w:t>
      </w:r>
      <w:r>
        <w:t>靡</w:t>
      </w:r>
      <w:r>
        <w:rPr>
          <w:rFonts w:eastAsia="宋体" w:hint="eastAsia"/>
          <w:lang w:eastAsia="zh-CN"/>
        </w:rPr>
        <w:t>”</w:t>
      </w:r>
      <w:proofErr w:type="gramStart"/>
      <w:r>
        <w:t>矣</w:t>
      </w:r>
      <w:proofErr w:type="gramEnd"/>
    </w:p>
    <w:p w14:paraId="2682DCE2" w14:textId="77777777" w:rsidR="00CC015B" w:rsidRDefault="00000000">
      <w:proofErr w:type="spellStart"/>
      <w:r>
        <w:t>音緯備要</w:t>
      </w:r>
      <w:proofErr w:type="spellEnd"/>
    </w:p>
    <w:p w14:paraId="05608BF8" w14:textId="77777777" w:rsidR="00CC015B" w:rsidRDefault="00000000">
      <w:proofErr w:type="spellStart"/>
      <w:r>
        <w:t>念孫案</w:t>
      </w:r>
      <w:proofErr w:type="spellEnd"/>
      <w:r>
        <w:t>：</w:t>
      </w:r>
      <w:r>
        <w:rPr>
          <w:rFonts w:eastAsia="宋体" w:hint="eastAsia"/>
          <w:lang w:eastAsia="zh-CN"/>
        </w:rPr>
        <w:t>“</w:t>
      </w:r>
      <w:proofErr w:type="spellStart"/>
      <w:r>
        <w:t>察而可見</w:t>
      </w:r>
      <w:proofErr w:type="spellEnd"/>
      <w:r>
        <w:rPr>
          <w:rFonts w:eastAsia="宋体" w:hint="eastAsia"/>
          <w:lang w:eastAsia="zh-CN"/>
        </w:rPr>
        <w:t>”</w:t>
      </w:r>
      <w:r>
        <w:t>，</w:t>
      </w:r>
      <w:proofErr w:type="spellStart"/>
      <w:r>
        <w:t>本作</w:t>
      </w:r>
      <w:proofErr w:type="spellEnd"/>
      <w:r>
        <w:rPr>
          <w:rFonts w:eastAsia="宋体" w:hint="eastAsia"/>
          <w:lang w:eastAsia="zh-CN"/>
        </w:rPr>
        <w:t>“</w:t>
      </w:r>
      <w:proofErr w:type="spellStart"/>
      <w:r>
        <w:t>察而見意</w:t>
      </w:r>
      <w:proofErr w:type="spellEnd"/>
      <w:r>
        <w:rPr>
          <w:rFonts w:eastAsia="宋体" w:hint="eastAsia"/>
          <w:lang w:eastAsia="zh-CN"/>
        </w:rPr>
        <w:t>”</w:t>
      </w:r>
      <w:r>
        <w:t>。</w:t>
      </w:r>
      <w:r>
        <w:rPr>
          <w:rFonts w:eastAsia="宋体" w:hint="eastAsia"/>
          <w:lang w:eastAsia="zh-CN"/>
        </w:rPr>
        <w:t>“</w:t>
      </w:r>
      <w:r>
        <w:t>識</w:t>
      </w:r>
      <w:r>
        <w:rPr>
          <w:rFonts w:eastAsia="宋体" w:hint="eastAsia"/>
          <w:lang w:eastAsia="zh-CN"/>
        </w:rPr>
        <w:t>”</w:t>
      </w:r>
      <w:proofErr w:type="spellStart"/>
      <w:r>
        <w:t>字可讀去聲，與</w:t>
      </w:r>
      <w:proofErr w:type="spellEnd"/>
      <w:r>
        <w:rPr>
          <w:rFonts w:eastAsia="宋体" w:hint="eastAsia"/>
          <w:lang w:eastAsia="zh-CN"/>
        </w:rPr>
        <w:t>“</w:t>
      </w:r>
      <w:r>
        <w:t>意</w:t>
      </w:r>
      <w:r>
        <w:rPr>
          <w:rFonts w:eastAsia="宋体" w:hint="eastAsia"/>
          <w:lang w:eastAsia="zh-CN"/>
        </w:rPr>
        <w:t>”</w:t>
      </w:r>
      <w:proofErr w:type="spellStart"/>
      <w:r>
        <w:t>爲韻</w:t>
      </w:r>
      <w:proofErr w:type="spellEnd"/>
      <w:r>
        <w:t>；</w:t>
      </w:r>
      <w:r>
        <w:rPr>
          <w:rFonts w:eastAsia="宋体" w:hint="eastAsia"/>
          <w:lang w:eastAsia="zh-CN"/>
        </w:rPr>
        <w:t>“</w:t>
      </w:r>
      <w:r>
        <w:t>意</w:t>
      </w:r>
      <w:r>
        <w:rPr>
          <w:rFonts w:eastAsia="宋体" w:hint="eastAsia"/>
          <w:lang w:eastAsia="zh-CN"/>
        </w:rPr>
        <w:t>”</w:t>
      </w:r>
      <w:proofErr w:type="spellStart"/>
      <w:r>
        <w:t>字亦可</w:t>
      </w:r>
      <w:proofErr w:type="spellEnd"/>
    </w:p>
    <w:p w14:paraId="63E64F9B" w14:textId="77777777" w:rsidR="00CC015B" w:rsidRDefault="00000000">
      <w:proofErr w:type="spellStart"/>
      <w:r>
        <w:t>讀入聲，與</w:t>
      </w:r>
      <w:proofErr w:type="spellEnd"/>
      <w:r>
        <w:rPr>
          <w:rFonts w:eastAsia="宋体" w:hint="eastAsia"/>
          <w:lang w:eastAsia="zh-CN"/>
        </w:rPr>
        <w:t>“</w:t>
      </w:r>
      <w:r>
        <w:t>識</w:t>
      </w:r>
      <w:r>
        <w:rPr>
          <w:rFonts w:eastAsia="宋体" w:hint="eastAsia"/>
          <w:lang w:eastAsia="zh-CN"/>
        </w:rPr>
        <w:t>”</w:t>
      </w:r>
      <w:proofErr w:type="spellStart"/>
      <w:r>
        <w:t>爲韻</w:t>
      </w:r>
      <w:proofErr w:type="spellEnd"/>
      <w:r>
        <w:t>。</w:t>
      </w:r>
      <w:r>
        <w:rPr>
          <w:rFonts w:eastAsia="宋体" w:hint="eastAsia"/>
          <w:lang w:eastAsia="zh-CN"/>
        </w:rPr>
        <w:t>《</w:t>
      </w:r>
      <w:proofErr w:type="spellStart"/>
      <w:r>
        <w:t>易。明夷。象傳</w:t>
      </w:r>
      <w:proofErr w:type="spellEnd"/>
      <w:r>
        <w:rPr>
          <w:rFonts w:eastAsia="宋体" w:hint="eastAsia"/>
          <w:lang w:eastAsia="zh-CN"/>
        </w:rPr>
        <w:t>》“</w:t>
      </w:r>
      <w:proofErr w:type="spellStart"/>
      <w:r>
        <w:t>獲心意也</w:t>
      </w:r>
      <w:proofErr w:type="spellEnd"/>
      <w:r>
        <w:rPr>
          <w:rFonts w:eastAsia="宋体" w:hint="eastAsia"/>
          <w:lang w:eastAsia="zh-CN"/>
        </w:rPr>
        <w:t>”</w:t>
      </w:r>
      <w:r>
        <w:t>，與</w:t>
      </w:r>
      <w:r>
        <w:rPr>
          <w:rFonts w:eastAsia="宋体" w:hint="eastAsia"/>
          <w:lang w:eastAsia="zh-CN"/>
        </w:rPr>
        <w:t>“</w:t>
      </w:r>
      <w:r>
        <w:t>食</w:t>
      </w:r>
      <w:r>
        <w:rPr>
          <w:rFonts w:eastAsia="宋体" w:hint="eastAsia"/>
          <w:lang w:eastAsia="zh-CN"/>
        </w:rPr>
        <w:t>”</w:t>
      </w:r>
      <w:r>
        <w:t>、</w:t>
      </w:r>
      <w:r>
        <w:rPr>
          <w:rFonts w:eastAsia="宋体" w:hint="eastAsia"/>
          <w:lang w:eastAsia="zh-CN"/>
        </w:rPr>
        <w:t>“</w:t>
      </w:r>
      <w:r>
        <w:t>則</w:t>
      </w:r>
      <w:r>
        <w:rPr>
          <w:rFonts w:eastAsia="宋体" w:hint="eastAsia"/>
          <w:lang w:eastAsia="zh-CN"/>
        </w:rPr>
        <w:t>”</w:t>
      </w:r>
      <w:r>
        <w:t>、</w:t>
      </w:r>
      <w:r>
        <w:rPr>
          <w:rFonts w:eastAsia="宋体" w:hint="eastAsia"/>
          <w:lang w:eastAsia="zh-CN"/>
        </w:rPr>
        <w:t>“</w:t>
      </w:r>
      <w:r>
        <w:t>得</w:t>
      </w:r>
      <w:r>
        <w:rPr>
          <w:rFonts w:eastAsia="宋体" w:hint="eastAsia"/>
          <w:lang w:eastAsia="zh-CN"/>
        </w:rPr>
        <w:t>”</w:t>
      </w:r>
      <w:r>
        <w:t>、</w:t>
      </w:r>
      <w:r>
        <w:rPr>
          <w:rFonts w:eastAsia="宋体" w:hint="eastAsia"/>
          <w:lang w:eastAsia="zh-CN"/>
        </w:rPr>
        <w:t>“</w:t>
      </w:r>
      <w:r>
        <w:t>息</w:t>
      </w:r>
      <w:r>
        <w:rPr>
          <w:rFonts w:eastAsia="宋体" w:hint="eastAsia"/>
          <w:lang w:eastAsia="zh-CN"/>
        </w:rPr>
        <w:t>”</w:t>
      </w:r>
      <w:r>
        <w:t>韻。</w:t>
      </w:r>
      <w:proofErr w:type="gramStart"/>
      <w:r>
        <w:rPr>
          <w:rFonts w:eastAsia="宋体" w:hint="eastAsia"/>
          <w:lang w:eastAsia="zh-CN"/>
        </w:rPr>
        <w:t>《</w:t>
      </w:r>
      <w:proofErr w:type="gramEnd"/>
      <w:r>
        <w:t>管</w:t>
      </w:r>
    </w:p>
    <w:p w14:paraId="1588D516" w14:textId="77777777" w:rsidR="00CC015B" w:rsidRDefault="00000000">
      <w:proofErr w:type="spellStart"/>
      <w:r>
        <w:t>子。戒</w:t>
      </w:r>
      <w:proofErr w:type="spellEnd"/>
      <w:r>
        <w:rPr>
          <w:rFonts w:eastAsia="宋体" w:hint="eastAsia"/>
          <w:lang w:eastAsia="zh-CN"/>
        </w:rPr>
        <w:t>》</w:t>
      </w:r>
      <w:proofErr w:type="gramStart"/>
      <w:r>
        <w:t>篇</w:t>
      </w:r>
      <w:r>
        <w:rPr>
          <w:rFonts w:eastAsia="宋体" w:hint="eastAsia"/>
          <w:lang w:eastAsia="zh-CN"/>
        </w:rPr>
        <w:t>“</w:t>
      </w:r>
      <w:proofErr w:type="spellStart"/>
      <w:proofErr w:type="gramEnd"/>
      <w:r>
        <w:t>身在草茅之中而無懾意</w:t>
      </w:r>
      <w:proofErr w:type="spellEnd"/>
      <w:r>
        <w:rPr>
          <w:rFonts w:eastAsia="宋体" w:hint="eastAsia"/>
          <w:lang w:eastAsia="zh-CN"/>
        </w:rPr>
        <w:t>”</w:t>
      </w:r>
      <w:r>
        <w:t>，與</w:t>
      </w:r>
      <w:r>
        <w:rPr>
          <w:rFonts w:eastAsia="宋体" w:hint="eastAsia"/>
          <w:lang w:eastAsia="zh-CN"/>
        </w:rPr>
        <w:t>“</w:t>
      </w:r>
      <w:r>
        <w:t>惑</w:t>
      </w:r>
      <w:r>
        <w:rPr>
          <w:rFonts w:eastAsia="宋体" w:hint="eastAsia"/>
          <w:lang w:eastAsia="zh-CN"/>
        </w:rPr>
        <w:t>”</w:t>
      </w:r>
      <w:r>
        <w:t>、</w:t>
      </w:r>
      <w:r>
        <w:rPr>
          <w:rFonts w:eastAsia="宋体" w:hint="eastAsia"/>
          <w:lang w:eastAsia="zh-CN"/>
        </w:rPr>
        <w:t>“</w:t>
      </w:r>
      <w:r>
        <w:t>色</w:t>
      </w:r>
      <w:r>
        <w:rPr>
          <w:rFonts w:eastAsia="宋体" w:hint="eastAsia"/>
          <w:lang w:eastAsia="zh-CN"/>
        </w:rPr>
        <w:t>”</w:t>
      </w:r>
      <w:r>
        <w:t>韻。</w:t>
      </w:r>
      <w:r>
        <w:rPr>
          <w:rFonts w:eastAsia="宋体" w:hint="eastAsia"/>
          <w:lang w:eastAsia="zh-CN"/>
        </w:rPr>
        <w:t>《</w:t>
      </w:r>
      <w:proofErr w:type="spellStart"/>
      <w:r>
        <w:t>楚辭。天問</w:t>
      </w:r>
      <w:proofErr w:type="spellEnd"/>
      <w:r>
        <w:rPr>
          <w:rFonts w:eastAsia="宋体" w:hint="eastAsia"/>
          <w:lang w:eastAsia="zh-CN"/>
        </w:rPr>
        <w:t>》“</w:t>
      </w:r>
      <w:proofErr w:type="spellStart"/>
      <w:r>
        <w:t>何所意焉</w:t>
      </w:r>
      <w:proofErr w:type="spellEnd"/>
      <w:r>
        <w:rPr>
          <w:rFonts w:eastAsia="宋体" w:hint="eastAsia"/>
          <w:lang w:eastAsia="zh-CN"/>
        </w:rPr>
        <w:t>”</w:t>
      </w:r>
      <w:r>
        <w:t>，與</w:t>
      </w:r>
      <w:r>
        <w:rPr>
          <w:rFonts w:eastAsia="宋体" w:hint="eastAsia"/>
          <w:lang w:eastAsia="zh-CN"/>
        </w:rPr>
        <w:t>“</w:t>
      </w:r>
      <w:r>
        <w:t>極</w:t>
      </w:r>
    </w:p>
    <w:p w14:paraId="3D63766C" w14:textId="77777777" w:rsidR="00CC015B" w:rsidRDefault="00000000">
      <w:pPr>
        <w:rPr>
          <w:rFonts w:eastAsia="宋体"/>
          <w:lang w:eastAsia="zh-CN"/>
        </w:rPr>
      </w:pPr>
      <w:r>
        <w:rPr>
          <w:lang w:eastAsia="zh-CN"/>
        </w:rPr>
        <w:lastRenderedPageBreak/>
        <w:t>韻。</w:t>
      </w:r>
      <w:r>
        <w:rPr>
          <w:rFonts w:eastAsia="宋体" w:hint="eastAsia"/>
          <w:lang w:eastAsia="zh-CN"/>
        </w:rPr>
        <w:t>《</w:t>
      </w:r>
      <w:r>
        <w:rPr>
          <w:lang w:eastAsia="zh-CN"/>
        </w:rPr>
        <w:t>吕氏春秋。重言</w:t>
      </w:r>
      <w:r>
        <w:rPr>
          <w:rFonts w:eastAsia="宋体" w:hint="eastAsia"/>
          <w:lang w:eastAsia="zh-CN"/>
        </w:rPr>
        <w:t>》</w:t>
      </w:r>
      <w:r>
        <w:rPr>
          <w:lang w:eastAsia="zh-CN"/>
        </w:rPr>
        <w:t>篇</w:t>
      </w:r>
      <w:r>
        <w:rPr>
          <w:rFonts w:eastAsia="宋体" w:hint="eastAsia"/>
          <w:lang w:eastAsia="zh-CN"/>
        </w:rPr>
        <w:t>“</w:t>
      </w:r>
      <w:r>
        <w:rPr>
          <w:lang w:eastAsia="zh-CN"/>
        </w:rPr>
        <w:t>所以定志意也</w:t>
      </w:r>
      <w:r>
        <w:rPr>
          <w:rFonts w:eastAsia="宋体" w:hint="eastAsia"/>
          <w:lang w:eastAsia="zh-CN"/>
        </w:rPr>
        <w:t>”</w:t>
      </w:r>
      <w:r>
        <w:rPr>
          <w:lang w:eastAsia="zh-CN"/>
        </w:rPr>
        <w:t>，與</w:t>
      </w:r>
      <w:r>
        <w:rPr>
          <w:rFonts w:eastAsia="宋体" w:hint="eastAsia"/>
          <w:lang w:eastAsia="zh-CN"/>
        </w:rPr>
        <w:t>“</w:t>
      </w:r>
      <w:r>
        <w:rPr>
          <w:lang w:eastAsia="zh-CN"/>
        </w:rPr>
        <w:t>翼</w:t>
      </w:r>
      <w:r>
        <w:rPr>
          <w:rFonts w:eastAsia="宋体" w:hint="eastAsia"/>
          <w:lang w:eastAsia="zh-CN"/>
        </w:rPr>
        <w:t>”</w:t>
      </w:r>
      <w:r>
        <w:rPr>
          <w:lang w:eastAsia="zh-CN"/>
        </w:rPr>
        <w:t>、</w:t>
      </w:r>
      <w:r>
        <w:rPr>
          <w:rFonts w:eastAsia="宋体" w:hint="eastAsia"/>
          <w:lang w:eastAsia="zh-CN"/>
        </w:rPr>
        <w:t>“</w:t>
      </w:r>
      <w:r>
        <w:rPr>
          <w:lang w:eastAsia="zh-CN"/>
        </w:rPr>
        <w:t>則</w:t>
      </w:r>
      <w:r>
        <w:rPr>
          <w:rFonts w:eastAsia="宋体" w:hint="eastAsia"/>
          <w:lang w:eastAsia="zh-CN"/>
        </w:rPr>
        <w:t>”</w:t>
      </w:r>
      <w:r>
        <w:rPr>
          <w:lang w:eastAsia="zh-CN"/>
        </w:rPr>
        <w:t>韻。</w:t>
      </w:r>
      <w:r>
        <w:rPr>
          <w:rFonts w:eastAsia="宋体" w:hint="eastAsia"/>
          <w:lang w:eastAsia="zh-CN"/>
        </w:rPr>
        <w:t>《</w:t>
      </w:r>
      <w:r>
        <w:rPr>
          <w:lang w:eastAsia="zh-CN"/>
        </w:rPr>
        <w:t>秦之罘刻石文</w:t>
      </w:r>
      <w:r>
        <w:rPr>
          <w:rFonts w:eastAsia="宋体" w:hint="eastAsia"/>
          <w:lang w:eastAsia="zh-CN"/>
        </w:rPr>
        <w:t>》“</w:t>
      </w:r>
      <w:r>
        <w:rPr>
          <w:lang w:eastAsia="zh-CN"/>
        </w:rPr>
        <w:t>承順聖意</w:t>
      </w:r>
      <w:r>
        <w:rPr>
          <w:rFonts w:eastAsia="宋体" w:hint="eastAsia"/>
          <w:lang w:eastAsia="zh-CN"/>
        </w:rPr>
        <w:t>”</w:t>
      </w:r>
    </w:p>
    <w:p w14:paraId="2BC2E760" w14:textId="77777777" w:rsidR="00CC015B" w:rsidRDefault="00000000">
      <w:r>
        <w:t>與</w:t>
      </w:r>
      <w:r>
        <w:rPr>
          <w:rFonts w:eastAsia="宋体" w:hint="eastAsia"/>
          <w:lang w:eastAsia="zh-CN"/>
        </w:rPr>
        <w:t>“</w:t>
      </w:r>
      <w:r>
        <w:t>德</w:t>
      </w:r>
      <w:r>
        <w:rPr>
          <w:rFonts w:eastAsia="宋体" w:hint="eastAsia"/>
          <w:lang w:eastAsia="zh-CN"/>
        </w:rPr>
        <w:t>”</w:t>
      </w:r>
      <w:r>
        <w:t>、</w:t>
      </w:r>
      <w:r>
        <w:rPr>
          <w:rFonts w:eastAsia="宋体" w:hint="eastAsia"/>
          <w:lang w:eastAsia="zh-CN"/>
        </w:rPr>
        <w:t>“</w:t>
      </w:r>
      <w:r>
        <w:t>服</w:t>
      </w:r>
      <w:r>
        <w:rPr>
          <w:rFonts w:eastAsia="宋体" w:hint="eastAsia"/>
          <w:lang w:eastAsia="zh-CN"/>
        </w:rPr>
        <w:t>”</w:t>
      </w:r>
      <w:r>
        <w:t>、</w:t>
      </w:r>
      <w:r>
        <w:rPr>
          <w:rFonts w:eastAsia="宋体" w:hint="eastAsia"/>
          <w:lang w:eastAsia="zh-CN"/>
        </w:rPr>
        <w:t>“</w:t>
      </w:r>
      <w:r>
        <w:t>極</w:t>
      </w:r>
      <w:r>
        <w:rPr>
          <w:rFonts w:eastAsia="宋体" w:hint="eastAsia"/>
          <w:lang w:eastAsia="zh-CN"/>
        </w:rPr>
        <w:t>”</w:t>
      </w:r>
      <w:r>
        <w:t>、</w:t>
      </w:r>
      <w:r>
        <w:rPr>
          <w:rFonts w:eastAsia="宋体" w:hint="eastAsia"/>
          <w:lang w:eastAsia="zh-CN"/>
        </w:rPr>
        <w:t>“</w:t>
      </w:r>
      <w:r>
        <w:t>則</w:t>
      </w:r>
      <w:r>
        <w:rPr>
          <w:rFonts w:eastAsia="宋体" w:hint="eastAsia"/>
          <w:lang w:eastAsia="zh-CN"/>
        </w:rPr>
        <w:t>”</w:t>
      </w:r>
      <w:r>
        <w:t>、</w:t>
      </w:r>
      <w:r>
        <w:rPr>
          <w:rFonts w:eastAsia="宋体" w:hint="eastAsia"/>
          <w:lang w:eastAsia="zh-CN"/>
        </w:rPr>
        <w:t>“</w:t>
      </w:r>
      <w:r>
        <w:t>或</w:t>
      </w:r>
      <w:r>
        <w:rPr>
          <w:rFonts w:eastAsia="宋体" w:hint="eastAsia"/>
          <w:lang w:eastAsia="zh-CN"/>
        </w:rPr>
        <w:t>”</w:t>
      </w:r>
      <w:proofErr w:type="spellStart"/>
      <w:r>
        <w:t>韻。是</w:t>
      </w:r>
      <w:proofErr w:type="spellEnd"/>
      <w:r>
        <w:rPr>
          <w:rFonts w:eastAsia="宋体" w:hint="eastAsia"/>
          <w:lang w:eastAsia="zh-CN"/>
        </w:rPr>
        <w:t>“</w:t>
      </w:r>
      <w:r>
        <w:t>意</w:t>
      </w:r>
      <w:r>
        <w:rPr>
          <w:rFonts w:eastAsia="宋体" w:hint="eastAsia"/>
          <w:lang w:eastAsia="zh-CN"/>
        </w:rPr>
        <w:t>”</w:t>
      </w:r>
      <w:proofErr w:type="spellStart"/>
      <w:r>
        <w:t>字古多讀入聲也</w:t>
      </w:r>
      <w:proofErr w:type="spellEnd"/>
      <w:r>
        <w:t>。</w:t>
      </w:r>
      <w:r>
        <w:rPr>
          <w:rFonts w:eastAsia="宋体" w:hint="eastAsia"/>
          <w:lang w:eastAsia="zh-CN"/>
        </w:rPr>
        <w:t>“</w:t>
      </w:r>
      <w:r>
        <w:t>視</w:t>
      </w:r>
      <w:r>
        <w:rPr>
          <w:rFonts w:eastAsia="宋体" w:hint="eastAsia"/>
          <w:lang w:eastAsia="zh-CN"/>
        </w:rPr>
        <w:t>”</w:t>
      </w:r>
      <w:r>
        <w:t>與</w:t>
      </w:r>
      <w:r>
        <w:rPr>
          <w:rFonts w:eastAsia="宋体" w:hint="eastAsia"/>
          <w:lang w:eastAsia="zh-CN"/>
        </w:rPr>
        <w:t>“</w:t>
      </w:r>
      <w:r>
        <w:t>察</w:t>
      </w:r>
      <w:r>
        <w:rPr>
          <w:rFonts w:eastAsia="宋体" w:hint="eastAsia"/>
          <w:lang w:eastAsia="zh-CN"/>
        </w:rPr>
        <w:t>”</w:t>
      </w:r>
      <w:proofErr w:type="spellStart"/>
      <w:r>
        <w:t>分深淺</w:t>
      </w:r>
      <w:proofErr w:type="spellEnd"/>
      <w:r>
        <w:t>，</w:t>
      </w:r>
      <w:r>
        <w:rPr>
          <w:rFonts w:eastAsia="宋体" w:hint="eastAsia"/>
          <w:lang w:eastAsia="zh-CN"/>
        </w:rPr>
        <w:t>“</w:t>
      </w:r>
      <w:proofErr w:type="spellStart"/>
      <w:r>
        <w:t>可識</w:t>
      </w:r>
      <w:proofErr w:type="spellEnd"/>
    </w:p>
    <w:p w14:paraId="6F33150E" w14:textId="77777777" w:rsidR="00CC015B" w:rsidRDefault="00000000">
      <w:pPr>
        <w:rPr>
          <w:lang w:eastAsia="zh-CN"/>
        </w:rPr>
      </w:pPr>
      <w:r>
        <w:rPr>
          <w:lang w:eastAsia="zh-CN"/>
        </w:rPr>
        <w:t>【第</w:t>
      </w:r>
      <w:r>
        <w:rPr>
          <w:lang w:eastAsia="zh-CN"/>
        </w:rPr>
        <w:t>173</w:t>
      </w:r>
      <w:r>
        <w:rPr>
          <w:lang w:eastAsia="zh-CN"/>
        </w:rPr>
        <w:t>页】</w:t>
      </w:r>
    </w:p>
    <w:p w14:paraId="15BBA95B" w14:textId="77777777" w:rsidR="00CC015B" w:rsidRDefault="00000000">
      <w:pPr>
        <w:rPr>
          <w:lang w:eastAsia="zh-CN"/>
        </w:rPr>
      </w:pPr>
      <w:r>
        <w:rPr>
          <w:lang w:eastAsia="zh-CN"/>
        </w:rPr>
        <w:t>與</w:t>
      </w:r>
      <w:r>
        <w:rPr>
          <w:rFonts w:eastAsia="宋体" w:hint="eastAsia"/>
          <w:lang w:eastAsia="zh-CN"/>
        </w:rPr>
        <w:t>“</w:t>
      </w:r>
      <w:r>
        <w:rPr>
          <w:lang w:eastAsia="zh-CN"/>
        </w:rPr>
        <w:t>見意</w:t>
      </w:r>
      <w:r>
        <w:rPr>
          <w:rFonts w:eastAsia="宋体" w:hint="eastAsia"/>
          <w:lang w:eastAsia="zh-CN"/>
        </w:rPr>
        <w:t>”</w:t>
      </w:r>
      <w:r>
        <w:rPr>
          <w:lang w:eastAsia="zh-CN"/>
        </w:rPr>
        <w:t>亦分深淺。今本</w:t>
      </w:r>
      <w:r>
        <w:rPr>
          <w:rFonts w:eastAsia="宋体" w:hint="eastAsia"/>
          <w:lang w:eastAsia="zh-CN"/>
        </w:rPr>
        <w:t>“</w:t>
      </w:r>
      <w:r>
        <w:rPr>
          <w:lang w:eastAsia="zh-CN"/>
        </w:rPr>
        <w:t>見意</w:t>
      </w:r>
      <w:r>
        <w:rPr>
          <w:rFonts w:eastAsia="宋体" w:hint="eastAsia"/>
          <w:lang w:eastAsia="zh-CN"/>
        </w:rPr>
        <w:t>”</w:t>
      </w:r>
      <w:r>
        <w:rPr>
          <w:lang w:eastAsia="zh-CN"/>
        </w:rPr>
        <w:t>作</w:t>
      </w:r>
      <w:r>
        <w:rPr>
          <w:rFonts w:eastAsia="宋体" w:hint="eastAsia"/>
          <w:lang w:eastAsia="zh-CN"/>
        </w:rPr>
        <w:t>“</w:t>
      </w:r>
      <w:r>
        <w:rPr>
          <w:lang w:eastAsia="zh-CN"/>
        </w:rPr>
        <w:t>可見</w:t>
      </w:r>
      <w:r>
        <w:rPr>
          <w:rFonts w:eastAsia="宋体" w:hint="eastAsia"/>
          <w:lang w:eastAsia="zh-CN"/>
        </w:rPr>
        <w:t>”</w:t>
      </w:r>
      <w:r>
        <w:rPr>
          <w:lang w:eastAsia="zh-CN"/>
        </w:rPr>
        <w:t>者，涉上句</w:t>
      </w:r>
      <w:r>
        <w:rPr>
          <w:rFonts w:eastAsia="宋体" w:hint="eastAsia"/>
          <w:lang w:eastAsia="zh-CN"/>
        </w:rPr>
        <w:t>“</w:t>
      </w:r>
      <w:r>
        <w:rPr>
          <w:lang w:eastAsia="zh-CN"/>
        </w:rPr>
        <w:t>可識</w:t>
      </w:r>
      <w:r>
        <w:rPr>
          <w:rFonts w:eastAsia="宋体" w:hint="eastAsia"/>
          <w:lang w:eastAsia="zh-CN"/>
        </w:rPr>
        <w:t>”</w:t>
      </w:r>
      <w:r>
        <w:rPr>
          <w:lang w:eastAsia="zh-CN"/>
        </w:rPr>
        <w:t>而誤。</w:t>
      </w:r>
      <w:r>
        <w:rPr>
          <w:rFonts w:eastAsia="宋体" w:hint="eastAsia"/>
          <w:lang w:eastAsia="zh-CN"/>
        </w:rPr>
        <w:t>“</w:t>
      </w:r>
      <w:r>
        <w:rPr>
          <w:lang w:eastAsia="zh-CN"/>
        </w:rPr>
        <w:t>可見</w:t>
      </w:r>
      <w:r>
        <w:rPr>
          <w:rFonts w:eastAsia="宋体" w:hint="eastAsia"/>
          <w:lang w:eastAsia="zh-CN"/>
        </w:rPr>
        <w:t>”</w:t>
      </w:r>
      <w:r>
        <w:rPr>
          <w:lang w:eastAsia="zh-CN"/>
        </w:rPr>
        <w:t>與</w:t>
      </w:r>
      <w:r>
        <w:rPr>
          <w:rFonts w:eastAsia="宋体" w:hint="eastAsia"/>
          <w:lang w:eastAsia="zh-CN"/>
        </w:rPr>
        <w:t>“</w:t>
      </w:r>
      <w:r>
        <w:rPr>
          <w:lang w:eastAsia="zh-CN"/>
        </w:rPr>
        <w:t>可識</w:t>
      </w:r>
      <w:r>
        <w:rPr>
          <w:rFonts w:eastAsia="宋体" w:hint="eastAsia"/>
          <w:lang w:eastAsia="zh-CN"/>
        </w:rPr>
        <w:t>”</w:t>
      </w:r>
      <w:r>
        <w:rPr>
          <w:lang w:eastAsia="zh-CN"/>
        </w:rPr>
        <w:t>無異</w:t>
      </w:r>
    </w:p>
    <w:p w14:paraId="5B5CD7DB" w14:textId="77777777" w:rsidR="00CC015B" w:rsidRDefault="00000000">
      <w:proofErr w:type="spellStart"/>
      <w:r>
        <w:t>義，則既失其義而又失其韻矣。下五條皆用韻則此條無獨不用韻之理</w:t>
      </w:r>
      <w:proofErr w:type="spellEnd"/>
      <w:r>
        <w:t>。</w:t>
      </w:r>
      <w:r>
        <w:rPr>
          <w:rFonts w:eastAsia="宋体" w:hint="eastAsia"/>
          <w:lang w:eastAsia="zh-CN"/>
        </w:rPr>
        <w:t>《</w:t>
      </w:r>
      <w:proofErr w:type="spellStart"/>
      <w:r>
        <w:t>漢書</w:t>
      </w:r>
      <w:proofErr w:type="spellEnd"/>
      <w:r>
        <w:rPr>
          <w:rFonts w:eastAsia="宋体" w:hint="eastAsia"/>
          <w:lang w:eastAsia="zh-CN"/>
        </w:rPr>
        <w:t>•</w:t>
      </w:r>
      <w:proofErr w:type="spellStart"/>
      <w:r>
        <w:t>蓺文志</w:t>
      </w:r>
      <w:proofErr w:type="spellEnd"/>
    </w:p>
    <w:p w14:paraId="13D1D78F" w14:textId="77777777" w:rsidR="00CC015B" w:rsidRDefault="00000000">
      <w:pPr>
        <w:rPr>
          <w:rFonts w:eastAsia="宋体"/>
          <w:lang w:eastAsia="zh-CN"/>
        </w:rPr>
      </w:pPr>
      <w:proofErr w:type="spellStart"/>
      <w:r>
        <w:t>注作</w:t>
      </w:r>
      <w:proofErr w:type="spellEnd"/>
      <w:r>
        <w:rPr>
          <w:rFonts w:eastAsia="宋体" w:hint="eastAsia"/>
          <w:lang w:eastAsia="zh-CN"/>
        </w:rPr>
        <w:t>“</w:t>
      </w:r>
      <w:proofErr w:type="spellStart"/>
      <w:r>
        <w:t>察而見意</w:t>
      </w:r>
      <w:proofErr w:type="spellEnd"/>
      <w:r>
        <w:rPr>
          <w:rFonts w:eastAsia="宋体" w:hint="eastAsia"/>
          <w:lang w:eastAsia="zh-CN"/>
        </w:rPr>
        <w:t>”</w:t>
      </w:r>
      <w:r>
        <w:t>，</w:t>
      </w:r>
      <w:proofErr w:type="spellStart"/>
      <w:r>
        <w:t>即本</w:t>
      </w:r>
      <w:proofErr w:type="gramStart"/>
      <w:r>
        <w:t>於</w:t>
      </w:r>
      <w:proofErr w:type="spellEnd"/>
      <w:proofErr w:type="gramEnd"/>
      <w:r>
        <w:rPr>
          <w:rFonts w:eastAsia="宋体" w:hint="eastAsia"/>
          <w:lang w:eastAsia="zh-CN"/>
        </w:rPr>
        <w:t>《</w:t>
      </w:r>
      <w:proofErr w:type="spellStart"/>
      <w:r>
        <w:t>説文</w:t>
      </w:r>
      <w:proofErr w:type="spellEnd"/>
      <w:r>
        <w:rPr>
          <w:rFonts w:eastAsia="宋体" w:hint="eastAsia"/>
          <w:lang w:eastAsia="zh-CN"/>
        </w:rPr>
        <w:t>》</w:t>
      </w:r>
    </w:p>
    <w:p w14:paraId="74474B1C" w14:textId="77777777" w:rsidR="00CC015B" w:rsidRDefault="00000000">
      <w:pPr>
        <w:rPr>
          <w:lang w:eastAsia="zh-CN"/>
        </w:rPr>
      </w:pPr>
      <w:r>
        <w:rPr>
          <w:lang w:eastAsia="zh-CN"/>
        </w:rPr>
        <w:t>念孙案：</w:t>
      </w:r>
      <w:r>
        <w:rPr>
          <w:rFonts w:eastAsia="宋体" w:hint="eastAsia"/>
          <w:lang w:eastAsia="zh-CN"/>
        </w:rPr>
        <w:t>《</w:t>
      </w:r>
      <w:r>
        <w:rPr>
          <w:lang w:eastAsia="zh-CN"/>
        </w:rPr>
        <w:t>鶴山集</w:t>
      </w:r>
      <w:r>
        <w:rPr>
          <w:rFonts w:eastAsia="宋体" w:hint="eastAsia"/>
          <w:lang w:eastAsia="zh-CN"/>
        </w:rPr>
        <w:t>》</w:t>
      </w:r>
      <w:r>
        <w:rPr>
          <w:lang w:eastAsia="zh-CN"/>
        </w:rPr>
        <w:t>謂</w:t>
      </w:r>
      <w:r>
        <w:rPr>
          <w:rFonts w:eastAsia="宋体" w:hint="eastAsia"/>
          <w:lang w:eastAsia="zh-CN"/>
        </w:rPr>
        <w:t>“</w:t>
      </w:r>
      <w:r>
        <w:rPr>
          <w:lang w:eastAsia="zh-CN"/>
        </w:rPr>
        <w:t>吴彩鸞韻别出</w:t>
      </w:r>
      <w:r>
        <w:rPr>
          <w:rFonts w:eastAsia="宋体" w:hint="eastAsia"/>
          <w:lang w:eastAsia="zh-CN"/>
        </w:rPr>
        <w:t>‘</w:t>
      </w:r>
      <w:r>
        <w:rPr>
          <w:lang w:eastAsia="zh-CN"/>
        </w:rPr>
        <w:t>移臡</w:t>
      </w:r>
      <w:r>
        <w:rPr>
          <w:rFonts w:eastAsia="宋体" w:hint="eastAsia"/>
          <w:lang w:eastAsia="zh-CN"/>
        </w:rPr>
        <w:t>’</w:t>
      </w:r>
      <w:r>
        <w:rPr>
          <w:lang w:eastAsia="zh-CN"/>
        </w:rPr>
        <w:t>二字爲一部</w:t>
      </w:r>
      <w:r>
        <w:rPr>
          <w:rFonts w:eastAsia="宋体" w:hint="eastAsia"/>
          <w:lang w:eastAsia="zh-CN"/>
        </w:rPr>
        <w:t>”</w:t>
      </w:r>
      <w:r>
        <w:rPr>
          <w:lang w:eastAsia="zh-CN"/>
        </w:rPr>
        <w:t>者，</w:t>
      </w:r>
      <w:r>
        <w:rPr>
          <w:rFonts w:eastAsia="宋体" w:hint="eastAsia"/>
          <w:lang w:eastAsia="zh-CN"/>
        </w:rPr>
        <w:t>“</w:t>
      </w:r>
      <w:r>
        <w:rPr>
          <w:lang w:eastAsia="zh-CN"/>
        </w:rPr>
        <w:t>移</w:t>
      </w:r>
      <w:r>
        <w:rPr>
          <w:rFonts w:eastAsia="宋体" w:hint="eastAsia"/>
          <w:lang w:eastAsia="zh-CN"/>
        </w:rPr>
        <w:t>”</w:t>
      </w:r>
      <w:r>
        <w:rPr>
          <w:lang w:eastAsia="zh-CN"/>
        </w:rPr>
        <w:t>乃</w:t>
      </w:r>
      <w:r>
        <w:rPr>
          <w:rFonts w:eastAsia="宋体" w:hint="eastAsia"/>
          <w:lang w:eastAsia="zh-CN"/>
        </w:rPr>
        <w:t>“</w:t>
      </w:r>
      <w:r>
        <w:rPr>
          <w:lang w:eastAsia="zh-CN"/>
        </w:rPr>
        <w:t>栘</w:t>
      </w:r>
      <w:r>
        <w:rPr>
          <w:rFonts w:eastAsia="宋体" w:hint="eastAsia"/>
          <w:lang w:eastAsia="zh-CN"/>
        </w:rPr>
        <w:t>”</w:t>
      </w:r>
      <w:r>
        <w:rPr>
          <w:lang w:eastAsia="zh-CN"/>
        </w:rPr>
        <w:t>字之誤。</w:t>
      </w:r>
      <w:proofErr w:type="gramStart"/>
      <w:r>
        <w:rPr>
          <w:rFonts w:eastAsia="宋体" w:hint="eastAsia"/>
          <w:lang w:eastAsia="zh-CN"/>
        </w:rPr>
        <w:t>《</w:t>
      </w:r>
      <w:proofErr w:type="gramEnd"/>
      <w:r>
        <w:rPr>
          <w:lang w:eastAsia="zh-CN"/>
        </w:rPr>
        <w:t>廣</w:t>
      </w:r>
    </w:p>
    <w:p w14:paraId="6E1959EB" w14:textId="77777777" w:rsidR="00CC015B" w:rsidRDefault="00000000">
      <w:pPr>
        <w:rPr>
          <w:lang w:eastAsia="zh-CN"/>
        </w:rPr>
      </w:pPr>
      <w:r>
        <w:rPr>
          <w:lang w:eastAsia="zh-CN"/>
        </w:rPr>
        <w:t>韻。上平聲。十二齊</w:t>
      </w:r>
      <w:proofErr w:type="gramStart"/>
      <w:r>
        <w:rPr>
          <w:rFonts w:eastAsia="宋体" w:hint="eastAsia"/>
          <w:lang w:eastAsia="zh-CN"/>
        </w:rPr>
        <w:t>》</w:t>
      </w:r>
      <w:proofErr w:type="gramEnd"/>
      <w:r>
        <w:rPr>
          <w:lang w:eastAsia="zh-CN"/>
        </w:rPr>
        <w:t>有</w:t>
      </w:r>
      <w:r>
        <w:rPr>
          <w:rFonts w:eastAsia="宋体" w:hint="eastAsia"/>
          <w:lang w:eastAsia="zh-CN"/>
        </w:rPr>
        <w:t>“</w:t>
      </w:r>
      <w:r>
        <w:rPr>
          <w:lang w:eastAsia="zh-CN"/>
        </w:rPr>
        <w:t>栘臡</w:t>
      </w:r>
      <w:r>
        <w:rPr>
          <w:rFonts w:eastAsia="宋体" w:hint="eastAsia"/>
          <w:lang w:eastAsia="zh-CN"/>
        </w:rPr>
        <w:t>”</w:t>
      </w:r>
      <w:r>
        <w:rPr>
          <w:lang w:eastAsia="zh-CN"/>
        </w:rPr>
        <w:t>二字而無</w:t>
      </w:r>
      <w:r>
        <w:rPr>
          <w:rFonts w:eastAsia="宋体" w:hint="eastAsia"/>
          <w:lang w:eastAsia="zh-CN"/>
        </w:rPr>
        <w:t>“</w:t>
      </w:r>
      <w:r>
        <w:rPr>
          <w:lang w:eastAsia="zh-CN"/>
        </w:rPr>
        <w:t>移</w:t>
      </w:r>
      <w:r>
        <w:rPr>
          <w:rFonts w:eastAsia="宋体" w:hint="eastAsia"/>
          <w:lang w:eastAsia="zh-CN"/>
        </w:rPr>
        <w:t>”</w:t>
      </w:r>
      <w:r>
        <w:rPr>
          <w:lang w:eastAsia="zh-CN"/>
        </w:rPr>
        <w:t>字，今云</w:t>
      </w:r>
      <w:r>
        <w:rPr>
          <w:rFonts w:eastAsia="宋体" w:hint="eastAsia"/>
          <w:lang w:eastAsia="zh-CN"/>
        </w:rPr>
        <w:t>“</w:t>
      </w:r>
      <w:r>
        <w:rPr>
          <w:lang w:eastAsia="zh-CN"/>
        </w:rPr>
        <w:t>别出移臡二字爲一部</w:t>
      </w:r>
      <w:r>
        <w:rPr>
          <w:rFonts w:eastAsia="宋体" w:hint="eastAsia"/>
          <w:lang w:eastAsia="zh-CN"/>
        </w:rPr>
        <w:t>”</w:t>
      </w:r>
      <w:r>
        <w:rPr>
          <w:lang w:eastAsia="zh-CN"/>
        </w:rPr>
        <w:t>，則</w:t>
      </w:r>
      <w:r>
        <w:rPr>
          <w:rFonts w:eastAsia="宋体" w:hint="eastAsia"/>
          <w:lang w:eastAsia="zh-CN"/>
        </w:rPr>
        <w:t>“</w:t>
      </w:r>
      <w:r>
        <w:rPr>
          <w:lang w:eastAsia="zh-CN"/>
        </w:rPr>
        <w:t>移</w:t>
      </w:r>
      <w:r>
        <w:rPr>
          <w:rFonts w:eastAsia="宋体" w:hint="eastAsia"/>
          <w:lang w:eastAsia="zh-CN"/>
        </w:rPr>
        <w:t>”</w:t>
      </w:r>
      <w:r>
        <w:rPr>
          <w:lang w:eastAsia="zh-CN"/>
        </w:rPr>
        <w:t>爲</w:t>
      </w:r>
    </w:p>
    <w:p w14:paraId="5D9B8A2D" w14:textId="77777777" w:rsidR="00CC015B" w:rsidRDefault="00000000">
      <w:r>
        <w:rPr>
          <w:rFonts w:eastAsia="宋体" w:hint="eastAsia"/>
          <w:lang w:eastAsia="zh-CN"/>
        </w:rPr>
        <w:t>“</w:t>
      </w:r>
      <w:r>
        <w:t>栘</w:t>
      </w:r>
      <w:r>
        <w:rPr>
          <w:rFonts w:eastAsia="宋体" w:hint="eastAsia"/>
          <w:lang w:eastAsia="zh-CN"/>
        </w:rPr>
        <w:t>”</w:t>
      </w:r>
      <w:proofErr w:type="spellStart"/>
      <w:r>
        <w:t>之誤明矣。又</w:t>
      </w:r>
      <w:proofErr w:type="spellEnd"/>
      <w:r>
        <w:rPr>
          <w:rFonts w:eastAsia="宋体" w:hint="eastAsia"/>
          <w:lang w:eastAsia="zh-CN"/>
        </w:rPr>
        <w:t>《</w:t>
      </w:r>
      <w:proofErr w:type="spellStart"/>
      <w:r>
        <w:t>廣韻。十二齊</w:t>
      </w:r>
      <w:proofErr w:type="spellEnd"/>
      <w:r>
        <w:rPr>
          <w:rFonts w:eastAsia="宋体" w:hint="eastAsia"/>
          <w:lang w:eastAsia="zh-CN"/>
        </w:rPr>
        <w:t>》“</w:t>
      </w:r>
      <w:r>
        <w:t>栘</w:t>
      </w:r>
      <w:r>
        <w:rPr>
          <w:rFonts w:eastAsia="宋体" w:hint="eastAsia"/>
          <w:lang w:eastAsia="zh-CN"/>
        </w:rPr>
        <w:t>”</w:t>
      </w:r>
      <w:proofErr w:type="spellStart"/>
      <w:r>
        <w:t>音成臡切</w:t>
      </w:r>
      <w:proofErr w:type="spellEnd"/>
      <w:r>
        <w:t>，</w:t>
      </w:r>
      <w:r>
        <w:rPr>
          <w:rFonts w:eastAsia="宋体" w:hint="eastAsia"/>
          <w:lang w:eastAsia="zh-CN"/>
        </w:rPr>
        <w:t>“</w:t>
      </w:r>
      <w:r>
        <w:t>栘</w:t>
      </w:r>
      <w:r>
        <w:rPr>
          <w:rFonts w:eastAsia="宋体" w:hint="eastAsia"/>
          <w:lang w:eastAsia="zh-CN"/>
        </w:rPr>
        <w:t>”</w:t>
      </w:r>
      <w:r>
        <w:t>與</w:t>
      </w:r>
      <w:r>
        <w:rPr>
          <w:rFonts w:eastAsia="宋体" w:hint="eastAsia"/>
          <w:lang w:eastAsia="zh-CN"/>
        </w:rPr>
        <w:t>“</w:t>
      </w:r>
      <w:r>
        <w:t>成</w:t>
      </w:r>
      <w:r>
        <w:rPr>
          <w:rFonts w:eastAsia="宋体" w:hint="eastAsia"/>
          <w:lang w:eastAsia="zh-CN"/>
        </w:rPr>
        <w:t>”</w:t>
      </w:r>
      <w:proofErr w:type="spellStart"/>
      <w:r>
        <w:t>爲雙聲，故</w:t>
      </w:r>
      <w:proofErr w:type="spellEnd"/>
      <w:r>
        <w:rPr>
          <w:rFonts w:eastAsia="宋体" w:hint="eastAsia"/>
          <w:lang w:eastAsia="zh-CN"/>
        </w:rPr>
        <w:t>“</w:t>
      </w:r>
      <w:r>
        <w:t>栘</w:t>
      </w:r>
      <w:r>
        <w:rPr>
          <w:rFonts w:eastAsia="宋体" w:hint="eastAsia"/>
          <w:lang w:eastAsia="zh-CN"/>
        </w:rPr>
        <w:t>”</w:t>
      </w:r>
      <w:proofErr w:type="spellStart"/>
      <w:r>
        <w:t>之反語爲</w:t>
      </w:r>
      <w:proofErr w:type="spellEnd"/>
    </w:p>
    <w:p w14:paraId="3310B94A" w14:textId="77777777" w:rsidR="00CC015B" w:rsidRDefault="00000000">
      <w:r>
        <w:rPr>
          <w:rFonts w:eastAsia="宋体" w:hint="eastAsia"/>
          <w:lang w:eastAsia="zh-CN"/>
        </w:rPr>
        <w:t>“</w:t>
      </w:r>
      <w:proofErr w:type="spellStart"/>
      <w:r>
        <w:t>成臡</w:t>
      </w:r>
      <w:proofErr w:type="spellEnd"/>
      <w:r>
        <w:rPr>
          <w:rFonts w:eastAsia="宋体" w:hint="eastAsia"/>
          <w:lang w:eastAsia="zh-CN"/>
        </w:rPr>
        <w:t>”</w:t>
      </w:r>
      <w:r>
        <w:t>。若</w:t>
      </w:r>
      <w:r>
        <w:rPr>
          <w:rFonts w:eastAsia="宋体" w:hint="eastAsia"/>
          <w:lang w:eastAsia="zh-CN"/>
        </w:rPr>
        <w:t>“</w:t>
      </w:r>
      <w:r>
        <w:t>移</w:t>
      </w:r>
      <w:r>
        <w:rPr>
          <w:rFonts w:eastAsia="宋体" w:hint="eastAsia"/>
          <w:lang w:eastAsia="zh-CN"/>
        </w:rPr>
        <w:t>”</w:t>
      </w:r>
      <w:proofErr w:type="spellStart"/>
      <w:r>
        <w:t>字，則音</w:t>
      </w:r>
      <w:proofErr w:type="gramStart"/>
      <w:r>
        <w:t>弋</w:t>
      </w:r>
      <w:proofErr w:type="gramEnd"/>
      <w:r>
        <w:t>支反，不得與</w:t>
      </w:r>
      <w:proofErr w:type="spellEnd"/>
      <w:r>
        <w:rPr>
          <w:rFonts w:eastAsia="宋体" w:hint="eastAsia"/>
          <w:lang w:eastAsia="zh-CN"/>
        </w:rPr>
        <w:t>“</w:t>
      </w:r>
      <w:r>
        <w:t>成</w:t>
      </w:r>
      <w:r>
        <w:rPr>
          <w:rFonts w:eastAsia="宋体" w:hint="eastAsia"/>
          <w:lang w:eastAsia="zh-CN"/>
        </w:rPr>
        <w:t>”</w:t>
      </w:r>
      <w:proofErr w:type="spellStart"/>
      <w:r>
        <w:t>爲雙聲矣。又夏</w:t>
      </w:r>
      <w:proofErr w:type="gramStart"/>
      <w:r>
        <w:t>竦</w:t>
      </w:r>
      <w:proofErr w:type="spellEnd"/>
      <w:proofErr w:type="gramEnd"/>
      <w:r>
        <w:rPr>
          <w:rFonts w:eastAsia="宋体" w:hint="eastAsia"/>
          <w:lang w:eastAsia="zh-CN"/>
        </w:rPr>
        <w:t>《</w:t>
      </w:r>
      <w:proofErr w:type="spellStart"/>
      <w:r>
        <w:t>古文四聲韻</w:t>
      </w:r>
      <w:proofErr w:type="spellEnd"/>
      <w:r>
        <w:rPr>
          <w:rFonts w:eastAsia="宋体" w:hint="eastAsia"/>
          <w:lang w:eastAsia="zh-CN"/>
        </w:rPr>
        <w:t>》</w:t>
      </w:r>
      <w:proofErr w:type="spellStart"/>
      <w:r>
        <w:t>部分皆依</w:t>
      </w:r>
      <w:proofErr w:type="spellEnd"/>
    </w:p>
    <w:p w14:paraId="23A116AA" w14:textId="77777777" w:rsidR="00CC015B" w:rsidRDefault="00000000">
      <w:pPr>
        <w:rPr>
          <w:lang w:eastAsia="zh-CN"/>
        </w:rPr>
      </w:pPr>
      <w:r>
        <w:rPr>
          <w:rFonts w:eastAsia="宋体" w:hint="eastAsia"/>
          <w:lang w:eastAsia="zh-CN"/>
        </w:rPr>
        <w:t>《</w:t>
      </w:r>
      <w:r>
        <w:rPr>
          <w:lang w:eastAsia="zh-CN"/>
        </w:rPr>
        <w:t>唐韻</w:t>
      </w:r>
      <w:r>
        <w:rPr>
          <w:rFonts w:eastAsia="宋体" w:hint="eastAsia"/>
          <w:lang w:eastAsia="zh-CN"/>
        </w:rPr>
        <w:t>》</w:t>
      </w:r>
      <w:r>
        <w:rPr>
          <w:lang w:eastAsia="zh-CN"/>
        </w:rPr>
        <w:t>，其</w:t>
      </w:r>
      <w:r>
        <w:rPr>
          <w:rFonts w:eastAsia="宋体" w:hint="eastAsia"/>
          <w:lang w:eastAsia="zh-CN"/>
        </w:rPr>
        <w:t>《</w:t>
      </w:r>
      <w:r>
        <w:rPr>
          <w:lang w:eastAsia="zh-CN"/>
        </w:rPr>
        <w:t>上平聲</w:t>
      </w:r>
      <w:r>
        <w:rPr>
          <w:rFonts w:eastAsia="宋体" w:hint="eastAsia"/>
          <w:lang w:eastAsia="zh-CN"/>
        </w:rPr>
        <w:t>•</w:t>
      </w:r>
      <w:r>
        <w:rPr>
          <w:lang w:eastAsia="zh-CN"/>
        </w:rPr>
        <w:t>齊第十二</w:t>
      </w:r>
      <w:r>
        <w:rPr>
          <w:rFonts w:eastAsia="宋体" w:hint="eastAsia"/>
          <w:lang w:eastAsia="zh-CN"/>
        </w:rPr>
        <w:t>》</w:t>
      </w:r>
      <w:r>
        <w:rPr>
          <w:lang w:eastAsia="zh-CN"/>
        </w:rPr>
        <w:t>、</w:t>
      </w:r>
      <w:r>
        <w:rPr>
          <w:rFonts w:eastAsia="宋体" w:hint="eastAsia"/>
          <w:lang w:eastAsia="zh-CN"/>
        </w:rPr>
        <w:t>《</w:t>
      </w:r>
      <w:r>
        <w:rPr>
          <w:lang w:eastAsia="zh-CN"/>
        </w:rPr>
        <w:t>栘第十三</w:t>
      </w:r>
      <w:r>
        <w:rPr>
          <w:rFonts w:eastAsia="宋体" w:hint="eastAsia"/>
          <w:lang w:eastAsia="zh-CN"/>
        </w:rPr>
        <w:t>》</w:t>
      </w:r>
      <w:r>
        <w:rPr>
          <w:lang w:eastAsia="zh-CN"/>
        </w:rPr>
        <w:t>，與吴彩鸞别出</w:t>
      </w:r>
      <w:r>
        <w:rPr>
          <w:rFonts w:eastAsia="宋体" w:hint="eastAsia"/>
          <w:lang w:eastAsia="zh-CN"/>
        </w:rPr>
        <w:t>“</w:t>
      </w:r>
      <w:r>
        <w:rPr>
          <w:lang w:eastAsia="zh-CN"/>
        </w:rPr>
        <w:t>移臡</w:t>
      </w:r>
      <w:r>
        <w:rPr>
          <w:rFonts w:eastAsia="宋体" w:hint="eastAsia"/>
          <w:lang w:eastAsia="zh-CN"/>
        </w:rPr>
        <w:t>”</w:t>
      </w:r>
      <w:r>
        <w:rPr>
          <w:lang w:eastAsia="zh-CN"/>
        </w:rPr>
        <w:t>二字爲一部者正同</w:t>
      </w:r>
    </w:p>
    <w:p w14:paraId="75EF35DF" w14:textId="77777777" w:rsidR="00CC015B" w:rsidRDefault="00000000">
      <w:r>
        <w:rPr>
          <w:rFonts w:eastAsia="宋体" w:hint="eastAsia"/>
          <w:lang w:eastAsia="zh-CN"/>
        </w:rPr>
        <w:t>“</w:t>
      </w:r>
      <w:r>
        <w:t>栘</w:t>
      </w:r>
      <w:r>
        <w:rPr>
          <w:rFonts w:eastAsia="宋体" w:hint="eastAsia"/>
          <w:lang w:eastAsia="zh-CN"/>
        </w:rPr>
        <w:t>”</w:t>
      </w:r>
      <w:proofErr w:type="spellStart"/>
      <w:r>
        <w:t>字</w:t>
      </w:r>
      <w:proofErr w:type="gramStart"/>
      <w:r>
        <w:t>亦音成</w:t>
      </w:r>
      <w:proofErr w:type="gramEnd"/>
      <w:r>
        <w:t>臡切，故知</w:t>
      </w:r>
      <w:proofErr w:type="spellEnd"/>
      <w:r>
        <w:rPr>
          <w:rFonts w:eastAsia="宋体" w:hint="eastAsia"/>
          <w:lang w:eastAsia="zh-CN"/>
        </w:rPr>
        <w:t>“</w:t>
      </w:r>
      <w:r>
        <w:t>移</w:t>
      </w:r>
      <w:r>
        <w:rPr>
          <w:rFonts w:eastAsia="宋体" w:hint="eastAsia"/>
          <w:lang w:eastAsia="zh-CN"/>
        </w:rPr>
        <w:t>”</w:t>
      </w:r>
      <w:r>
        <w:t>爲</w:t>
      </w:r>
      <w:r>
        <w:rPr>
          <w:rFonts w:eastAsia="宋体" w:hint="eastAsia"/>
          <w:lang w:eastAsia="zh-CN"/>
        </w:rPr>
        <w:t>“</w:t>
      </w:r>
      <w:r>
        <w:t>栘</w:t>
      </w:r>
      <w:r>
        <w:rPr>
          <w:rFonts w:eastAsia="宋体" w:hint="eastAsia"/>
          <w:lang w:eastAsia="zh-CN"/>
        </w:rPr>
        <w:t>”</w:t>
      </w:r>
      <w:proofErr w:type="spellStart"/>
      <w:r>
        <w:t>之誤</w:t>
      </w:r>
      <w:proofErr w:type="spellEnd"/>
    </w:p>
    <w:p w14:paraId="74F29C1A" w14:textId="77777777" w:rsidR="00CC015B" w:rsidRDefault="00000000">
      <w:proofErr w:type="spellStart"/>
      <w:r>
        <w:t>音緯附存</w:t>
      </w:r>
      <w:proofErr w:type="spellEnd"/>
    </w:p>
    <w:p w14:paraId="1A5B8776" w14:textId="77777777" w:rsidR="00CC015B" w:rsidRDefault="00000000">
      <w:proofErr w:type="spellStart"/>
      <w:r>
        <w:t>念孫案：檴</w:t>
      </w:r>
      <w:proofErr w:type="spellEnd"/>
      <w:r>
        <w:t>，</w:t>
      </w:r>
      <w:r>
        <w:rPr>
          <w:rFonts w:eastAsia="宋体" w:hint="eastAsia"/>
          <w:lang w:eastAsia="zh-CN"/>
        </w:rPr>
        <w:t>《</w:t>
      </w:r>
      <w:proofErr w:type="spellStart"/>
      <w:r>
        <w:t>釋文</w:t>
      </w:r>
      <w:proofErr w:type="spellEnd"/>
      <w:r>
        <w:rPr>
          <w:rFonts w:eastAsia="宋体" w:hint="eastAsia"/>
          <w:lang w:eastAsia="zh-CN"/>
        </w:rPr>
        <w:t>》</w:t>
      </w:r>
      <w:r>
        <w:t>、</w:t>
      </w:r>
      <w:r>
        <w:rPr>
          <w:rFonts w:eastAsia="宋体" w:hint="eastAsia"/>
          <w:lang w:eastAsia="zh-CN"/>
        </w:rPr>
        <w:t>《</w:t>
      </w:r>
      <w:proofErr w:type="spellStart"/>
      <w:r>
        <w:t>唐石經</w:t>
      </w:r>
      <w:proofErr w:type="spellEnd"/>
      <w:r>
        <w:rPr>
          <w:rFonts w:eastAsia="宋体" w:hint="eastAsia"/>
          <w:lang w:eastAsia="zh-CN"/>
        </w:rPr>
        <w:t>》</w:t>
      </w:r>
      <w:proofErr w:type="spellStart"/>
      <w:r>
        <w:t>並作</w:t>
      </w:r>
      <w:proofErr w:type="spellEnd"/>
      <w:r>
        <w:rPr>
          <w:rFonts w:eastAsia="宋体" w:hint="eastAsia"/>
          <w:lang w:eastAsia="zh-CN"/>
        </w:rPr>
        <w:t>“</w:t>
      </w:r>
      <w:r>
        <w:t>攫</w:t>
      </w:r>
      <w:r>
        <w:rPr>
          <w:rFonts w:eastAsia="宋体" w:hint="eastAsia"/>
          <w:lang w:eastAsia="zh-CN"/>
        </w:rPr>
        <w:t>”</w:t>
      </w:r>
      <w:r>
        <w:t>，</w:t>
      </w:r>
      <w:proofErr w:type="spellStart"/>
      <w:r>
        <w:t>明監本訛作</w:t>
      </w:r>
      <w:proofErr w:type="spellEnd"/>
      <w:proofErr w:type="gramStart"/>
      <w:r>
        <w:rPr>
          <w:rFonts w:eastAsia="宋体" w:hint="eastAsia"/>
          <w:lang w:eastAsia="zh-CN"/>
        </w:rPr>
        <w:t>“</w:t>
      </w:r>
      <w:r>
        <w:t>檴</w:t>
      </w:r>
      <w:r>
        <w:rPr>
          <w:rFonts w:eastAsia="宋体" w:hint="eastAsia"/>
          <w:lang w:eastAsia="zh-CN"/>
        </w:rPr>
        <w:t>”</w:t>
      </w:r>
      <w:proofErr w:type="spellStart"/>
      <w:r>
        <w:t>毛本又</w:t>
      </w:r>
      <w:proofErr w:type="gramEnd"/>
      <w:r>
        <w:t>訛作</w:t>
      </w:r>
      <w:proofErr w:type="spellEnd"/>
      <w:r>
        <w:rPr>
          <w:rFonts w:eastAsia="宋体" w:hint="eastAsia"/>
          <w:lang w:eastAsia="zh-CN"/>
        </w:rPr>
        <w:t>“</w:t>
      </w:r>
      <w:r>
        <w:t>檴</w:t>
      </w:r>
      <w:r>
        <w:rPr>
          <w:rFonts w:eastAsia="宋体" w:hint="eastAsia"/>
          <w:lang w:eastAsia="zh-CN"/>
        </w:rPr>
        <w:t>”</w:t>
      </w:r>
      <w:proofErr w:type="spellStart"/>
      <w:r>
        <w:t>不成字</w:t>
      </w:r>
      <w:proofErr w:type="spellEnd"/>
    </w:p>
    <w:p w14:paraId="446870A4" w14:textId="77777777" w:rsidR="00CC015B" w:rsidRDefault="00000000">
      <w:r>
        <w:t>體。</w:t>
      </w:r>
      <w:r>
        <w:rPr>
          <w:rFonts w:eastAsia="宋体" w:hint="eastAsia"/>
          <w:lang w:eastAsia="zh-CN"/>
        </w:rPr>
        <w:t>《</w:t>
      </w:r>
      <w:proofErr w:type="spellStart"/>
      <w:r>
        <w:t>字彙補</w:t>
      </w:r>
      <w:proofErr w:type="spellEnd"/>
      <w:r>
        <w:rPr>
          <w:rFonts w:eastAsia="宋体" w:hint="eastAsia"/>
          <w:lang w:eastAsia="zh-CN"/>
        </w:rPr>
        <w:t>》</w:t>
      </w:r>
      <w:proofErr w:type="spellStart"/>
      <w:proofErr w:type="gramStart"/>
      <w:r>
        <w:t>依毛本收入</w:t>
      </w:r>
      <w:proofErr w:type="spellEnd"/>
      <w:r>
        <w:rPr>
          <w:rFonts w:eastAsia="宋体" w:hint="eastAsia"/>
          <w:lang w:eastAsia="zh-CN"/>
        </w:rPr>
        <w:t>“</w:t>
      </w:r>
      <w:proofErr w:type="gramEnd"/>
      <w:r>
        <w:t>檴</w:t>
      </w:r>
      <w:r>
        <w:rPr>
          <w:rFonts w:eastAsia="宋体" w:hint="eastAsia"/>
          <w:lang w:eastAsia="zh-CN"/>
        </w:rPr>
        <w:t>”</w:t>
      </w:r>
      <w:proofErr w:type="spellStart"/>
      <w:r>
        <w:t>誤矣</w:t>
      </w:r>
      <w:proofErr w:type="spellEnd"/>
    </w:p>
    <w:p w14:paraId="75B614F3" w14:textId="77777777" w:rsidR="00CC015B" w:rsidRDefault="00000000">
      <w:proofErr w:type="spellStart"/>
      <w:r>
        <w:t>念孫案：㹄</w:t>
      </w:r>
      <w:proofErr w:type="spellEnd"/>
      <w:r>
        <w:t>，</w:t>
      </w:r>
      <w:r>
        <w:rPr>
          <w:rFonts w:eastAsia="宋体" w:hint="eastAsia"/>
          <w:lang w:eastAsia="zh-CN"/>
        </w:rPr>
        <w:t>《</w:t>
      </w:r>
      <w:proofErr w:type="spellStart"/>
      <w:r>
        <w:t>釋文</w:t>
      </w:r>
      <w:proofErr w:type="spellEnd"/>
      <w:r>
        <w:rPr>
          <w:rFonts w:eastAsia="宋体" w:hint="eastAsia"/>
          <w:lang w:eastAsia="zh-CN"/>
        </w:rPr>
        <w:t>》</w:t>
      </w:r>
      <w:r>
        <w:t>作</w:t>
      </w:r>
      <w:r>
        <w:rPr>
          <w:rFonts w:eastAsia="宋体" w:hint="eastAsia"/>
          <w:lang w:eastAsia="zh-CN"/>
        </w:rPr>
        <w:t>“</w:t>
      </w:r>
      <w:r>
        <w:t>㹄</w:t>
      </w:r>
      <w:r>
        <w:rPr>
          <w:rFonts w:eastAsia="宋体" w:hint="eastAsia"/>
          <w:lang w:eastAsia="zh-CN"/>
        </w:rPr>
        <w:t>”</w:t>
      </w:r>
      <w:r>
        <w:t>，云：</w:t>
      </w:r>
      <w:r>
        <w:rPr>
          <w:rFonts w:eastAsia="宋体" w:hint="eastAsia"/>
          <w:lang w:eastAsia="zh-CN"/>
        </w:rPr>
        <w:t>“</w:t>
      </w:r>
      <w:proofErr w:type="spellStart"/>
      <w:r>
        <w:t>子息反，本或作</w:t>
      </w:r>
      <w:proofErr w:type="gramStart"/>
      <w:r>
        <w:t>稷</w:t>
      </w:r>
      <w:proofErr w:type="spellEnd"/>
      <w:proofErr w:type="gramEnd"/>
      <w:r>
        <w:t>。</w:t>
      </w:r>
      <w:r>
        <w:rPr>
          <w:rFonts w:eastAsia="宋体" w:hint="eastAsia"/>
          <w:lang w:eastAsia="zh-CN"/>
        </w:rPr>
        <w:t>”《</w:t>
      </w:r>
      <w:proofErr w:type="spellStart"/>
      <w:r>
        <w:t>五經文字</w:t>
      </w:r>
      <w:proofErr w:type="spellEnd"/>
      <w:r>
        <w:rPr>
          <w:rFonts w:eastAsia="宋体" w:hint="eastAsia"/>
          <w:lang w:eastAsia="zh-CN"/>
        </w:rPr>
        <w:t>》</w:t>
      </w:r>
      <w:r>
        <w:t>云：</w:t>
      </w:r>
      <w:r>
        <w:rPr>
          <w:rFonts w:eastAsia="宋体" w:hint="eastAsia"/>
          <w:lang w:eastAsia="zh-CN"/>
        </w:rPr>
        <w:t>“</w:t>
      </w:r>
      <w:proofErr w:type="spellStart"/>
      <w:proofErr w:type="gramStart"/>
      <w:r>
        <w:t>稷</w:t>
      </w:r>
      <w:proofErr w:type="gramEnd"/>
      <w:r>
        <w:t>，子刀反</w:t>
      </w:r>
      <w:proofErr w:type="spellEnd"/>
    </w:p>
    <w:p w14:paraId="654E9228" w14:textId="77777777" w:rsidR="00CC015B" w:rsidRDefault="00000000">
      <w:pPr>
        <w:rPr>
          <w:rFonts w:eastAsia="宋体"/>
          <w:lang w:eastAsia="zh-CN"/>
        </w:rPr>
      </w:pPr>
      <w:r>
        <w:t>見</w:t>
      </w:r>
      <w:r>
        <w:rPr>
          <w:rFonts w:eastAsia="宋体" w:hint="eastAsia"/>
          <w:lang w:eastAsia="zh-CN"/>
        </w:rPr>
        <w:t>《</w:t>
      </w:r>
      <w:proofErr w:type="spellStart"/>
      <w:r>
        <w:t>爾雅</w:t>
      </w:r>
      <w:proofErr w:type="spellEnd"/>
      <w:r>
        <w:rPr>
          <w:rFonts w:eastAsia="宋体" w:hint="eastAsia"/>
          <w:lang w:eastAsia="zh-CN"/>
        </w:rPr>
        <w:t>》</w:t>
      </w:r>
      <w:r>
        <w:t>。</w:t>
      </w:r>
      <w:r>
        <w:rPr>
          <w:rFonts w:eastAsia="宋体" w:hint="eastAsia"/>
          <w:lang w:eastAsia="zh-CN"/>
        </w:rPr>
        <w:t>”</w:t>
      </w:r>
      <w:proofErr w:type="spellStart"/>
      <w:r>
        <w:t>則本作</w:t>
      </w:r>
      <w:proofErr w:type="spellEnd"/>
      <w:r>
        <w:rPr>
          <w:rFonts w:eastAsia="宋体" w:hint="eastAsia"/>
          <w:lang w:eastAsia="zh-CN"/>
        </w:rPr>
        <w:t>“</w:t>
      </w:r>
      <w:r>
        <w:t>稷</w:t>
      </w:r>
      <w:r>
        <w:rPr>
          <w:rFonts w:eastAsia="宋体" w:hint="eastAsia"/>
          <w:lang w:eastAsia="zh-CN"/>
        </w:rPr>
        <w:t>”</w:t>
      </w:r>
      <w:proofErr w:type="spellStart"/>
      <w:r>
        <w:t>明矣。明刻</w:t>
      </w:r>
      <w:proofErr w:type="gramStart"/>
      <w:r>
        <w:t>單</w:t>
      </w:r>
      <w:proofErr w:type="gramEnd"/>
      <w:r>
        <w:t>注本皆作</w:t>
      </w:r>
      <w:proofErr w:type="spellEnd"/>
      <w:r>
        <w:rPr>
          <w:rFonts w:eastAsia="宋体" w:hint="eastAsia"/>
          <w:lang w:eastAsia="zh-CN"/>
        </w:rPr>
        <w:t>“</w:t>
      </w:r>
      <w:r>
        <w:t>稷</w:t>
      </w:r>
      <w:r>
        <w:rPr>
          <w:rFonts w:eastAsia="宋体" w:hint="eastAsia"/>
          <w:lang w:eastAsia="zh-CN"/>
        </w:rPr>
        <w:t>”</w:t>
      </w:r>
      <w:r>
        <w:t>，</w:t>
      </w:r>
      <w:proofErr w:type="spellStart"/>
      <w:r>
        <w:t>至注疏本始訛作</w:t>
      </w:r>
      <w:proofErr w:type="spellEnd"/>
      <w:r>
        <w:rPr>
          <w:rFonts w:eastAsia="宋体" w:hint="eastAsia"/>
          <w:lang w:eastAsia="zh-CN"/>
        </w:rPr>
        <w:t>“</w:t>
      </w:r>
      <w:r>
        <w:t>稷</w:t>
      </w:r>
      <w:r>
        <w:rPr>
          <w:rFonts w:eastAsia="宋体" w:hint="eastAsia"/>
          <w:lang w:eastAsia="zh-CN"/>
        </w:rPr>
        <w:t>”</w:t>
      </w:r>
    </w:p>
    <w:p w14:paraId="1249E752" w14:textId="77777777" w:rsidR="00CC015B" w:rsidRDefault="00000000">
      <w:pPr>
        <w:rPr>
          <w:lang w:eastAsia="zh-CN"/>
        </w:rPr>
      </w:pPr>
      <w:r>
        <w:rPr>
          <w:lang w:eastAsia="zh-CN"/>
        </w:rPr>
        <w:lastRenderedPageBreak/>
        <w:t>【第</w:t>
      </w:r>
      <w:r>
        <w:rPr>
          <w:lang w:eastAsia="zh-CN"/>
        </w:rPr>
        <w:t>174</w:t>
      </w:r>
      <w:r>
        <w:rPr>
          <w:lang w:eastAsia="zh-CN"/>
        </w:rPr>
        <w:t>页】</w:t>
      </w:r>
    </w:p>
    <w:p w14:paraId="383BDFA6" w14:textId="77777777" w:rsidR="00CC015B" w:rsidRDefault="00000000">
      <w:pPr>
        <w:rPr>
          <w:lang w:eastAsia="zh-CN"/>
        </w:rPr>
      </w:pPr>
      <w:r>
        <w:rPr>
          <w:lang w:eastAsia="zh-CN"/>
        </w:rPr>
        <w:t>念孫案：</w:t>
      </w:r>
      <w:r>
        <w:rPr>
          <w:rFonts w:eastAsia="宋体" w:hint="eastAsia"/>
          <w:lang w:eastAsia="zh-CN"/>
        </w:rPr>
        <w:t>《</w:t>
      </w:r>
      <w:r>
        <w:rPr>
          <w:lang w:eastAsia="zh-CN"/>
        </w:rPr>
        <w:t>廣雅</w:t>
      </w:r>
      <w:r>
        <w:rPr>
          <w:rFonts w:eastAsia="宋体" w:hint="eastAsia"/>
          <w:lang w:eastAsia="zh-CN"/>
        </w:rPr>
        <w:t>》</w:t>
      </w:r>
      <w:r>
        <w:rPr>
          <w:lang w:eastAsia="zh-CN"/>
        </w:rPr>
        <w:t>本作</w:t>
      </w:r>
      <w:r>
        <w:rPr>
          <w:rFonts w:eastAsia="宋体" w:hint="eastAsia"/>
          <w:lang w:eastAsia="zh-CN"/>
        </w:rPr>
        <w:t>“</w:t>
      </w:r>
      <w:r>
        <w:rPr>
          <w:lang w:eastAsia="zh-CN"/>
        </w:rPr>
        <w:t>莞</w:t>
      </w:r>
      <w:r>
        <w:rPr>
          <w:rFonts w:eastAsia="宋体" w:hint="eastAsia"/>
          <w:lang w:eastAsia="zh-CN"/>
        </w:rPr>
        <w:t>”</w:t>
      </w:r>
      <w:r>
        <w:rPr>
          <w:lang w:eastAsia="zh-CN"/>
        </w:rPr>
        <w:t>，非作</w:t>
      </w:r>
      <w:r>
        <w:rPr>
          <w:rFonts w:eastAsia="宋体" w:hint="eastAsia"/>
          <w:lang w:eastAsia="zh-CN"/>
        </w:rPr>
        <w:t>“</w:t>
      </w:r>
      <w:r>
        <w:rPr>
          <w:lang w:eastAsia="zh-CN"/>
        </w:rPr>
        <w:t>萖</w:t>
      </w:r>
      <w:r>
        <w:rPr>
          <w:rFonts w:eastAsia="宋体" w:hint="eastAsia"/>
          <w:lang w:eastAsia="zh-CN"/>
        </w:rPr>
        <w:t>”</w:t>
      </w:r>
      <w:r>
        <w:rPr>
          <w:lang w:eastAsia="zh-CN"/>
        </w:rPr>
        <w:t>也。</w:t>
      </w:r>
      <w:proofErr w:type="gramStart"/>
      <w:r>
        <w:rPr>
          <w:lang w:eastAsia="zh-CN"/>
        </w:rPr>
        <w:t>莞</w:t>
      </w:r>
      <w:proofErr w:type="gramEnd"/>
      <w:r>
        <w:rPr>
          <w:lang w:eastAsia="zh-CN"/>
        </w:rPr>
        <w:t>即</w:t>
      </w:r>
      <w:r>
        <w:rPr>
          <w:rFonts w:eastAsia="宋体" w:hint="eastAsia"/>
          <w:lang w:eastAsia="zh-CN"/>
        </w:rPr>
        <w:t>“</w:t>
      </w:r>
      <w:r>
        <w:rPr>
          <w:lang w:eastAsia="zh-CN"/>
        </w:rPr>
        <w:t>莞爾而笑</w:t>
      </w:r>
      <w:r>
        <w:rPr>
          <w:rFonts w:eastAsia="宋体" w:hint="eastAsia"/>
          <w:lang w:eastAsia="zh-CN"/>
        </w:rPr>
        <w:t>”</w:t>
      </w:r>
      <w:r>
        <w:rPr>
          <w:lang w:eastAsia="zh-CN"/>
        </w:rPr>
        <w:t>之莞。隸</w:t>
      </w:r>
      <w:proofErr w:type="gramStart"/>
      <w:r>
        <w:rPr>
          <w:lang w:eastAsia="zh-CN"/>
        </w:rPr>
        <w:t>書</w:t>
      </w:r>
      <w:proofErr w:type="gramEnd"/>
      <w:r>
        <w:rPr>
          <w:rFonts w:eastAsia="宋体" w:hint="eastAsia"/>
          <w:lang w:eastAsia="zh-CN"/>
        </w:rPr>
        <w:t>“</w:t>
      </w:r>
      <w:r>
        <w:rPr>
          <w:lang w:eastAsia="zh-CN"/>
        </w:rPr>
        <w:t>完</w:t>
      </w:r>
      <w:r>
        <w:rPr>
          <w:rFonts w:eastAsia="宋体" w:hint="eastAsia"/>
          <w:lang w:eastAsia="zh-CN"/>
        </w:rPr>
        <w:t>”</w:t>
      </w:r>
      <w:r>
        <w:rPr>
          <w:lang w:eastAsia="zh-CN"/>
        </w:rPr>
        <w:t>字或作</w:t>
      </w:r>
    </w:p>
    <w:p w14:paraId="6BFFB93F" w14:textId="77777777" w:rsidR="00CC015B" w:rsidRDefault="00000000">
      <w:pPr>
        <w:rPr>
          <w:lang w:eastAsia="zh-CN"/>
        </w:rPr>
      </w:pPr>
      <w:r>
        <w:rPr>
          <w:rFonts w:eastAsia="宋体" w:hint="eastAsia"/>
          <w:lang w:eastAsia="zh-CN"/>
        </w:rPr>
        <w:t>“</w:t>
      </w:r>
      <w:r>
        <w:rPr>
          <w:lang w:eastAsia="zh-CN"/>
        </w:rPr>
        <w:t>完</w:t>
      </w:r>
      <w:r>
        <w:rPr>
          <w:rFonts w:eastAsia="宋体" w:hint="eastAsia"/>
          <w:lang w:eastAsia="zh-CN"/>
        </w:rPr>
        <w:t>”</w:t>
      </w:r>
      <w:r>
        <w:rPr>
          <w:lang w:eastAsia="zh-CN"/>
        </w:rPr>
        <w:t>，故</w:t>
      </w:r>
      <w:r>
        <w:rPr>
          <w:rFonts w:eastAsia="宋体" w:hint="eastAsia"/>
          <w:lang w:eastAsia="zh-CN"/>
        </w:rPr>
        <w:t>“</w:t>
      </w:r>
      <w:r>
        <w:rPr>
          <w:lang w:eastAsia="zh-CN"/>
        </w:rPr>
        <w:t>莞</w:t>
      </w:r>
      <w:r>
        <w:rPr>
          <w:rFonts w:eastAsia="宋体" w:hint="eastAsia"/>
          <w:lang w:eastAsia="zh-CN"/>
        </w:rPr>
        <w:t>”</w:t>
      </w:r>
      <w:r>
        <w:rPr>
          <w:lang w:eastAsia="zh-CN"/>
        </w:rPr>
        <w:t>字或作</w:t>
      </w:r>
      <w:r>
        <w:rPr>
          <w:rFonts w:eastAsia="宋体" w:hint="eastAsia"/>
          <w:lang w:eastAsia="zh-CN"/>
        </w:rPr>
        <w:t>“</w:t>
      </w:r>
      <w:r>
        <w:rPr>
          <w:lang w:eastAsia="zh-CN"/>
        </w:rPr>
        <w:t>莞</w:t>
      </w:r>
      <w:r>
        <w:rPr>
          <w:rFonts w:eastAsia="宋体" w:hint="eastAsia"/>
          <w:lang w:eastAsia="zh-CN"/>
        </w:rPr>
        <w:t>”</w:t>
      </w:r>
      <w:r>
        <w:rPr>
          <w:lang w:eastAsia="zh-CN"/>
        </w:rPr>
        <w:t>，因訛而爲</w:t>
      </w:r>
      <w:r>
        <w:rPr>
          <w:rFonts w:eastAsia="宋体" w:hint="eastAsia"/>
          <w:lang w:eastAsia="zh-CN"/>
        </w:rPr>
        <w:t>“</w:t>
      </w:r>
      <w:r>
        <w:rPr>
          <w:lang w:eastAsia="zh-CN"/>
        </w:rPr>
        <w:t>莞</w:t>
      </w:r>
      <w:r>
        <w:rPr>
          <w:rFonts w:eastAsia="宋体" w:hint="eastAsia"/>
          <w:lang w:eastAsia="zh-CN"/>
        </w:rPr>
        <w:t>”</w:t>
      </w:r>
      <w:proofErr w:type="gramStart"/>
      <w:r>
        <w:rPr>
          <w:lang w:eastAsia="zh-CN"/>
        </w:rPr>
        <w:t>矣</w:t>
      </w:r>
      <w:proofErr w:type="gramEnd"/>
    </w:p>
    <w:p w14:paraId="4C728CD6" w14:textId="77777777" w:rsidR="00CC015B" w:rsidRDefault="00000000">
      <w:pPr>
        <w:rPr>
          <w:lang w:eastAsia="zh-CN"/>
        </w:rPr>
      </w:pPr>
      <w:r>
        <w:rPr>
          <w:lang w:eastAsia="zh-CN"/>
        </w:rPr>
        <w:t>念孙案：</w:t>
      </w:r>
      <w:r>
        <w:rPr>
          <w:rFonts w:eastAsia="宋体" w:hint="eastAsia"/>
          <w:lang w:eastAsia="zh-CN"/>
        </w:rPr>
        <w:t>“</w:t>
      </w:r>
      <w:r>
        <w:rPr>
          <w:lang w:eastAsia="zh-CN"/>
        </w:rPr>
        <w:t>傅</w:t>
      </w:r>
      <w:r>
        <w:rPr>
          <w:rFonts w:eastAsia="宋体" w:hint="eastAsia"/>
          <w:lang w:eastAsia="zh-CN"/>
        </w:rPr>
        <w:t>”</w:t>
      </w:r>
      <w:r>
        <w:rPr>
          <w:lang w:eastAsia="zh-CN"/>
        </w:rPr>
        <w:t>即</w:t>
      </w:r>
      <w:r>
        <w:rPr>
          <w:rFonts w:eastAsia="宋体" w:hint="eastAsia"/>
          <w:lang w:eastAsia="zh-CN"/>
        </w:rPr>
        <w:t>“</w:t>
      </w:r>
      <w:r>
        <w:rPr>
          <w:lang w:eastAsia="zh-CN"/>
        </w:rPr>
        <w:t>傅</w:t>
      </w:r>
      <w:r>
        <w:rPr>
          <w:rFonts w:eastAsia="宋体" w:hint="eastAsia"/>
          <w:lang w:eastAsia="zh-CN"/>
        </w:rPr>
        <w:t>”</w:t>
      </w:r>
      <w:r>
        <w:rPr>
          <w:lang w:eastAsia="zh-CN"/>
        </w:rPr>
        <w:t>字也。隸</w:t>
      </w:r>
      <w:proofErr w:type="gramStart"/>
      <w:r>
        <w:rPr>
          <w:lang w:eastAsia="zh-CN"/>
        </w:rPr>
        <w:t>書</w:t>
      </w:r>
      <w:proofErr w:type="gramEnd"/>
      <w:r>
        <w:rPr>
          <w:rFonts w:eastAsia="宋体" w:hint="eastAsia"/>
          <w:lang w:eastAsia="zh-CN"/>
        </w:rPr>
        <w:t>“</w:t>
      </w:r>
      <w:r>
        <w:rPr>
          <w:lang w:eastAsia="zh-CN"/>
        </w:rPr>
        <w:t>尃</w:t>
      </w:r>
      <w:r>
        <w:rPr>
          <w:rFonts w:eastAsia="宋体" w:hint="eastAsia"/>
          <w:lang w:eastAsia="zh-CN"/>
        </w:rPr>
        <w:t>”</w:t>
      </w:r>
      <w:r>
        <w:rPr>
          <w:lang w:eastAsia="zh-CN"/>
        </w:rPr>
        <w:t>字作</w:t>
      </w:r>
      <w:r>
        <w:rPr>
          <w:rFonts w:eastAsia="宋体" w:hint="eastAsia"/>
          <w:lang w:eastAsia="zh-CN"/>
        </w:rPr>
        <w:t>“</w:t>
      </w:r>
      <w:r>
        <w:rPr>
          <w:lang w:eastAsia="zh-CN"/>
        </w:rPr>
        <w:t>旉</w:t>
      </w:r>
      <w:r>
        <w:rPr>
          <w:rFonts w:eastAsia="宋体" w:hint="eastAsia"/>
          <w:lang w:eastAsia="zh-CN"/>
        </w:rPr>
        <w:t>”</w:t>
      </w:r>
      <w:r>
        <w:rPr>
          <w:lang w:eastAsia="zh-CN"/>
        </w:rPr>
        <w:t>，故</w:t>
      </w:r>
      <w:r>
        <w:rPr>
          <w:rFonts w:eastAsia="宋体" w:hint="eastAsia"/>
          <w:lang w:eastAsia="zh-CN"/>
        </w:rPr>
        <w:t>“</w:t>
      </w:r>
      <w:r>
        <w:rPr>
          <w:lang w:eastAsia="zh-CN"/>
        </w:rPr>
        <w:t>傅</w:t>
      </w:r>
      <w:r>
        <w:rPr>
          <w:rFonts w:eastAsia="宋体" w:hint="eastAsia"/>
          <w:lang w:eastAsia="zh-CN"/>
        </w:rPr>
        <w:t>”</w:t>
      </w:r>
      <w:r>
        <w:rPr>
          <w:lang w:eastAsia="zh-CN"/>
        </w:rPr>
        <w:t>字作</w:t>
      </w:r>
      <w:r>
        <w:rPr>
          <w:rFonts w:eastAsia="宋体" w:hint="eastAsia"/>
          <w:lang w:eastAsia="zh-CN"/>
        </w:rPr>
        <w:t>“</w:t>
      </w:r>
      <w:r>
        <w:rPr>
          <w:lang w:eastAsia="zh-CN"/>
        </w:rPr>
        <w:t>傅</w:t>
      </w:r>
      <w:r>
        <w:rPr>
          <w:rFonts w:eastAsia="宋体" w:hint="eastAsia"/>
          <w:lang w:eastAsia="zh-CN"/>
        </w:rPr>
        <w:t>”</w:t>
      </w:r>
      <w:r>
        <w:rPr>
          <w:lang w:eastAsia="zh-CN"/>
        </w:rPr>
        <w:t>。</w:t>
      </w:r>
      <w:r>
        <w:rPr>
          <w:rFonts w:eastAsia="宋体" w:hint="eastAsia"/>
          <w:lang w:eastAsia="zh-CN"/>
        </w:rPr>
        <w:t>“</w:t>
      </w:r>
      <w:r>
        <w:rPr>
          <w:lang w:eastAsia="zh-CN"/>
        </w:rPr>
        <w:t>傅</w:t>
      </w:r>
      <w:r>
        <w:rPr>
          <w:rFonts w:eastAsia="宋体" w:hint="eastAsia"/>
          <w:lang w:eastAsia="zh-CN"/>
        </w:rPr>
        <w:t>”</w:t>
      </w:r>
      <w:r>
        <w:rPr>
          <w:lang w:eastAsia="zh-CN"/>
        </w:rPr>
        <w:t>之作</w:t>
      </w:r>
      <w:r>
        <w:rPr>
          <w:rFonts w:eastAsia="宋体" w:hint="eastAsia"/>
          <w:lang w:eastAsia="zh-CN"/>
        </w:rPr>
        <w:t>“</w:t>
      </w:r>
      <w:r>
        <w:rPr>
          <w:lang w:eastAsia="zh-CN"/>
        </w:rPr>
        <w:t>傅</w:t>
      </w:r>
      <w:r>
        <w:rPr>
          <w:rFonts w:eastAsia="宋体" w:hint="eastAsia"/>
          <w:lang w:eastAsia="zh-CN"/>
        </w:rPr>
        <w:t>”</w:t>
      </w:r>
      <w:r>
        <w:rPr>
          <w:lang w:eastAsia="zh-CN"/>
        </w:rPr>
        <w:t>，猶</w:t>
      </w:r>
    </w:p>
    <w:p w14:paraId="6191DDC2" w14:textId="77777777" w:rsidR="00CC015B" w:rsidRDefault="00000000">
      <w:pPr>
        <w:rPr>
          <w:lang w:eastAsia="zh-CN"/>
        </w:rPr>
      </w:pPr>
      <w:r>
        <w:rPr>
          <w:rFonts w:eastAsia="宋体" w:hint="eastAsia"/>
          <w:lang w:eastAsia="zh-CN"/>
        </w:rPr>
        <w:t>“</w:t>
      </w:r>
      <w:r>
        <w:rPr>
          <w:lang w:eastAsia="zh-CN"/>
        </w:rPr>
        <w:t>敷</w:t>
      </w:r>
      <w:r>
        <w:rPr>
          <w:rFonts w:eastAsia="宋体" w:hint="eastAsia"/>
          <w:lang w:eastAsia="zh-CN"/>
        </w:rPr>
        <w:t>”</w:t>
      </w:r>
      <w:r>
        <w:rPr>
          <w:lang w:eastAsia="zh-CN"/>
        </w:rPr>
        <w:t>之作</w:t>
      </w:r>
      <w:r>
        <w:rPr>
          <w:rFonts w:eastAsia="宋体" w:hint="eastAsia"/>
          <w:lang w:eastAsia="zh-CN"/>
        </w:rPr>
        <w:t>“</w:t>
      </w:r>
      <w:r>
        <w:rPr>
          <w:lang w:eastAsia="zh-CN"/>
        </w:rPr>
        <w:t>敷</w:t>
      </w:r>
      <w:r>
        <w:rPr>
          <w:rFonts w:eastAsia="宋体" w:hint="eastAsia"/>
          <w:lang w:eastAsia="zh-CN"/>
        </w:rPr>
        <w:t>”</w:t>
      </w:r>
      <w:proofErr w:type="gramStart"/>
      <w:r>
        <w:rPr>
          <w:lang w:eastAsia="zh-CN"/>
        </w:rPr>
        <w:t>矣</w:t>
      </w:r>
      <w:proofErr w:type="gramEnd"/>
    </w:p>
    <w:p w14:paraId="33F54A85" w14:textId="77777777" w:rsidR="00CC015B" w:rsidRDefault="00000000">
      <w:pPr>
        <w:rPr>
          <w:lang w:eastAsia="zh-CN"/>
        </w:rPr>
      </w:pPr>
      <w:proofErr w:type="gramStart"/>
      <w:r>
        <w:rPr>
          <w:lang w:eastAsia="zh-CN"/>
        </w:rPr>
        <w:t>念孙案</w:t>
      </w:r>
      <w:r>
        <w:rPr>
          <w:rFonts w:eastAsia="宋体" w:hint="eastAsia"/>
          <w:lang w:eastAsia="zh-CN"/>
        </w:rPr>
        <w:t>“</w:t>
      </w:r>
      <w:r>
        <w:rPr>
          <w:lang w:eastAsia="zh-CN"/>
        </w:rPr>
        <w:t>淯</w:t>
      </w:r>
      <w:r>
        <w:rPr>
          <w:rFonts w:eastAsia="宋体" w:hint="eastAsia"/>
          <w:lang w:eastAsia="zh-CN"/>
        </w:rPr>
        <w:t>”</w:t>
      </w:r>
      <w:proofErr w:type="gramEnd"/>
      <w:r>
        <w:rPr>
          <w:lang w:eastAsia="zh-CN"/>
        </w:rPr>
        <w:t>即</w:t>
      </w:r>
      <w:r>
        <w:rPr>
          <w:rFonts w:eastAsia="宋体" w:hint="eastAsia"/>
          <w:lang w:eastAsia="zh-CN"/>
        </w:rPr>
        <w:t>“</w:t>
      </w:r>
      <w:r>
        <w:rPr>
          <w:lang w:eastAsia="zh-CN"/>
        </w:rPr>
        <w:t>濟</w:t>
      </w:r>
      <w:r>
        <w:rPr>
          <w:rFonts w:eastAsia="宋体" w:hint="eastAsia"/>
          <w:lang w:eastAsia="zh-CN"/>
        </w:rPr>
        <w:t>”</w:t>
      </w:r>
      <w:r>
        <w:rPr>
          <w:lang w:eastAsia="zh-CN"/>
        </w:rPr>
        <w:t>字也。</w:t>
      </w:r>
      <w:r>
        <w:rPr>
          <w:rFonts w:eastAsia="宋体" w:hint="eastAsia"/>
          <w:lang w:eastAsia="zh-CN"/>
        </w:rPr>
        <w:t>“</w:t>
      </w:r>
      <w:r>
        <w:rPr>
          <w:lang w:eastAsia="zh-CN"/>
        </w:rPr>
        <w:t>濟</w:t>
      </w:r>
      <w:r>
        <w:rPr>
          <w:rFonts w:eastAsia="宋体" w:hint="eastAsia"/>
          <w:lang w:eastAsia="zh-CN"/>
        </w:rPr>
        <w:t>”</w:t>
      </w:r>
      <w:r>
        <w:rPr>
          <w:lang w:eastAsia="zh-CN"/>
        </w:rPr>
        <w:t>字本作</w:t>
      </w:r>
      <w:r>
        <w:rPr>
          <w:rFonts w:eastAsia="宋体" w:hint="eastAsia"/>
          <w:lang w:eastAsia="zh-CN"/>
        </w:rPr>
        <w:t>“</w:t>
      </w:r>
      <w:r>
        <w:rPr>
          <w:lang w:eastAsia="zh-CN"/>
        </w:rPr>
        <w:t>滲</w:t>
      </w:r>
      <w:r>
        <w:rPr>
          <w:rFonts w:eastAsia="宋体" w:hint="eastAsia"/>
          <w:lang w:eastAsia="zh-CN"/>
        </w:rPr>
        <w:t>”</w:t>
      </w:r>
      <w:proofErr w:type="gramStart"/>
      <w:r>
        <w:rPr>
          <w:lang w:eastAsia="zh-CN"/>
        </w:rPr>
        <w:t>囙</w:t>
      </w:r>
      <w:proofErr w:type="gramEnd"/>
      <w:r>
        <w:rPr>
          <w:lang w:eastAsia="zh-CN"/>
        </w:rPr>
        <w:t>訛而爲</w:t>
      </w:r>
      <w:r>
        <w:rPr>
          <w:rFonts w:eastAsia="宋体" w:hint="eastAsia"/>
          <w:lang w:eastAsia="zh-CN"/>
        </w:rPr>
        <w:t>“</w:t>
      </w:r>
      <w:r>
        <w:rPr>
          <w:lang w:eastAsia="zh-CN"/>
        </w:rPr>
        <w:t>淯</w:t>
      </w:r>
      <w:r>
        <w:rPr>
          <w:rFonts w:eastAsia="宋体" w:hint="eastAsia"/>
          <w:lang w:eastAsia="zh-CN"/>
        </w:rPr>
        <w:t>”</w:t>
      </w:r>
      <w:r>
        <w:rPr>
          <w:lang w:eastAsia="zh-CN"/>
        </w:rPr>
        <w:t>。</w:t>
      </w:r>
      <w:r>
        <w:rPr>
          <w:rFonts w:eastAsia="宋体" w:hint="eastAsia"/>
          <w:lang w:eastAsia="zh-CN"/>
        </w:rPr>
        <w:t>《</w:t>
      </w:r>
      <w:r>
        <w:rPr>
          <w:lang w:eastAsia="zh-CN"/>
        </w:rPr>
        <w:t>方言</w:t>
      </w:r>
      <w:r>
        <w:rPr>
          <w:rFonts w:eastAsia="宋体" w:hint="eastAsia"/>
          <w:lang w:eastAsia="zh-CN"/>
        </w:rPr>
        <w:t>》</w:t>
      </w:r>
      <w:r>
        <w:rPr>
          <w:lang w:eastAsia="zh-CN"/>
        </w:rPr>
        <w:t>注引</w:t>
      </w:r>
      <w:r>
        <w:rPr>
          <w:rFonts w:eastAsia="宋体" w:hint="eastAsia"/>
          <w:lang w:eastAsia="zh-CN"/>
        </w:rPr>
        <w:t>《</w:t>
      </w:r>
      <w:r>
        <w:rPr>
          <w:lang w:eastAsia="zh-CN"/>
        </w:rPr>
        <w:t>外傳</w:t>
      </w:r>
      <w:r>
        <w:rPr>
          <w:rFonts w:eastAsia="宋体" w:hint="eastAsia"/>
          <w:lang w:eastAsia="zh-CN"/>
        </w:rPr>
        <w:t>》</w:t>
      </w:r>
      <w:r>
        <w:rPr>
          <w:lang w:eastAsia="zh-CN"/>
        </w:rPr>
        <w:t>曰</w:t>
      </w:r>
    </w:p>
    <w:p w14:paraId="6438B17F" w14:textId="77777777" w:rsidR="00CC015B" w:rsidRDefault="00000000">
      <w:r>
        <w:rPr>
          <w:rFonts w:eastAsia="宋体" w:hint="eastAsia"/>
          <w:lang w:eastAsia="zh-CN"/>
        </w:rPr>
        <w:t>“</w:t>
      </w:r>
      <w:proofErr w:type="spellStart"/>
      <w:r>
        <w:t>二帝用師以相</w:t>
      </w:r>
      <w:proofErr w:type="gramStart"/>
      <w:r>
        <w:t>濟</w:t>
      </w:r>
      <w:proofErr w:type="gramEnd"/>
      <w:r>
        <w:t>也</w:t>
      </w:r>
      <w:proofErr w:type="spellEnd"/>
      <w:r>
        <w:t>。</w:t>
      </w:r>
      <w:r>
        <w:rPr>
          <w:rFonts w:eastAsia="宋体" w:hint="eastAsia"/>
          <w:lang w:eastAsia="zh-CN"/>
        </w:rPr>
        <w:t>”</w:t>
      </w:r>
      <w:proofErr w:type="spellStart"/>
      <w:r>
        <w:t>所引乃</w:t>
      </w:r>
      <w:proofErr w:type="spellEnd"/>
      <w:r>
        <w:rPr>
          <w:rFonts w:eastAsia="宋体" w:hint="eastAsia"/>
          <w:lang w:eastAsia="zh-CN"/>
        </w:rPr>
        <w:t>《</w:t>
      </w:r>
      <w:proofErr w:type="spellStart"/>
      <w:r>
        <w:t>晉語</w:t>
      </w:r>
      <w:proofErr w:type="spellEnd"/>
      <w:r>
        <w:rPr>
          <w:rFonts w:eastAsia="宋体" w:hint="eastAsia"/>
          <w:lang w:eastAsia="zh-CN"/>
        </w:rPr>
        <w:t>》</w:t>
      </w:r>
      <w:proofErr w:type="spellStart"/>
      <w:r>
        <w:t>文，韋注云</w:t>
      </w:r>
      <w:proofErr w:type="spellEnd"/>
      <w:r>
        <w:t>：</w:t>
      </w:r>
      <w:r>
        <w:rPr>
          <w:rFonts w:eastAsia="宋体" w:hint="eastAsia"/>
          <w:lang w:eastAsia="zh-CN"/>
        </w:rPr>
        <w:t>“</w:t>
      </w:r>
      <w:proofErr w:type="spellStart"/>
      <w:proofErr w:type="gramStart"/>
      <w:r>
        <w:t>濟</w:t>
      </w:r>
      <w:proofErr w:type="gramEnd"/>
      <w:r>
        <w:t>當爲擠。擠，滅也</w:t>
      </w:r>
      <w:proofErr w:type="spellEnd"/>
      <w:r>
        <w:t>。</w:t>
      </w:r>
      <w:r>
        <w:rPr>
          <w:rFonts w:eastAsia="宋体" w:hint="eastAsia"/>
          <w:lang w:eastAsia="zh-CN"/>
        </w:rPr>
        <w:t>”</w:t>
      </w:r>
      <w:r>
        <w:t>故</w:t>
      </w:r>
      <w:r>
        <w:rPr>
          <w:rFonts w:eastAsia="宋体" w:hint="eastAsia"/>
          <w:lang w:eastAsia="zh-CN"/>
        </w:rPr>
        <w:t>《</w:t>
      </w:r>
      <w:proofErr w:type="spellStart"/>
      <w:r>
        <w:t>方言</w:t>
      </w:r>
      <w:proofErr w:type="spellEnd"/>
      <w:r>
        <w:rPr>
          <w:rFonts w:eastAsia="宋体" w:hint="eastAsia"/>
          <w:lang w:eastAsia="zh-CN"/>
        </w:rPr>
        <w:t>》</w:t>
      </w:r>
      <w:proofErr w:type="spellStart"/>
      <w:r>
        <w:t>訓濟</w:t>
      </w:r>
      <w:proofErr w:type="spellEnd"/>
    </w:p>
    <w:p w14:paraId="6DFE4587" w14:textId="77777777" w:rsidR="00CC015B" w:rsidRDefault="00000000">
      <w:pPr>
        <w:rPr>
          <w:lang w:eastAsia="zh-CN"/>
        </w:rPr>
      </w:pPr>
      <w:r>
        <w:rPr>
          <w:lang w:eastAsia="zh-CN"/>
        </w:rPr>
        <w:t>爲</w:t>
      </w:r>
      <w:proofErr w:type="gramStart"/>
      <w:r>
        <w:rPr>
          <w:lang w:eastAsia="zh-CN"/>
        </w:rPr>
        <w:t>滅</w:t>
      </w:r>
      <w:proofErr w:type="gramEnd"/>
      <w:r>
        <w:rPr>
          <w:lang w:eastAsia="zh-CN"/>
        </w:rPr>
        <w:t>。</w:t>
      </w:r>
    </w:p>
    <w:p w14:paraId="4EBE3791" w14:textId="77777777" w:rsidR="00CC015B" w:rsidRDefault="00000000">
      <w:pPr>
        <w:rPr>
          <w:lang w:eastAsia="zh-CN"/>
        </w:rPr>
      </w:pPr>
      <w:r>
        <w:rPr>
          <w:lang w:eastAsia="zh-CN"/>
        </w:rPr>
        <w:t>念孫案：</w:t>
      </w:r>
      <w:r>
        <w:rPr>
          <w:rFonts w:eastAsia="宋体" w:hint="eastAsia"/>
          <w:lang w:eastAsia="zh-CN"/>
        </w:rPr>
        <w:t>“</w:t>
      </w:r>
      <w:r>
        <w:rPr>
          <w:lang w:eastAsia="zh-CN"/>
        </w:rPr>
        <w:t>斠</w:t>
      </w:r>
      <w:r>
        <w:rPr>
          <w:rFonts w:eastAsia="宋体" w:hint="eastAsia"/>
          <w:lang w:eastAsia="zh-CN"/>
        </w:rPr>
        <w:t>”</w:t>
      </w:r>
      <w:r>
        <w:rPr>
          <w:lang w:eastAsia="zh-CN"/>
        </w:rPr>
        <w:t>即</w:t>
      </w:r>
      <w:r>
        <w:rPr>
          <w:rFonts w:eastAsia="宋体" w:hint="eastAsia"/>
          <w:lang w:eastAsia="zh-CN"/>
        </w:rPr>
        <w:t>“</w:t>
      </w:r>
      <w:r>
        <w:rPr>
          <w:lang w:eastAsia="zh-CN"/>
        </w:rPr>
        <w:t>荆</w:t>
      </w:r>
      <w:r>
        <w:rPr>
          <w:rFonts w:eastAsia="宋体" w:hint="eastAsia"/>
          <w:lang w:eastAsia="zh-CN"/>
        </w:rPr>
        <w:t>”</w:t>
      </w:r>
      <w:r>
        <w:rPr>
          <w:lang w:eastAsia="zh-CN"/>
        </w:rPr>
        <w:t>字之訛，故韋注云：</w:t>
      </w:r>
      <w:r>
        <w:rPr>
          <w:rFonts w:eastAsia="宋体" w:hint="eastAsia"/>
          <w:lang w:eastAsia="zh-CN"/>
        </w:rPr>
        <w:t>“</w:t>
      </w:r>
      <w:proofErr w:type="gramStart"/>
      <w:r>
        <w:rPr>
          <w:lang w:eastAsia="zh-CN"/>
        </w:rPr>
        <w:t>荆</w:t>
      </w:r>
      <w:proofErr w:type="gramEnd"/>
      <w:r>
        <w:rPr>
          <w:lang w:eastAsia="zh-CN"/>
        </w:rPr>
        <w:t>，楚也。</w:t>
      </w:r>
      <w:r>
        <w:rPr>
          <w:rFonts w:eastAsia="宋体" w:hint="eastAsia"/>
          <w:lang w:eastAsia="zh-CN"/>
        </w:rPr>
        <w:t>”“</w:t>
      </w:r>
      <w:r>
        <w:rPr>
          <w:lang w:eastAsia="zh-CN"/>
        </w:rPr>
        <w:t>荆</w:t>
      </w:r>
      <w:r>
        <w:rPr>
          <w:rFonts w:eastAsia="宋体" w:hint="eastAsia"/>
          <w:lang w:eastAsia="zh-CN"/>
        </w:rPr>
        <w:t>”</w:t>
      </w:r>
      <w:r>
        <w:rPr>
          <w:lang w:eastAsia="zh-CN"/>
        </w:rPr>
        <w:t>字不須音釋，故宋庠無音</w:t>
      </w:r>
    </w:p>
    <w:p w14:paraId="72668253" w14:textId="77777777" w:rsidR="00CC015B" w:rsidRDefault="00000000">
      <w:pPr>
        <w:rPr>
          <w:lang w:eastAsia="zh-CN"/>
        </w:rPr>
      </w:pPr>
      <w:proofErr w:type="spellStart"/>
      <w:r>
        <w:t>若是</w:t>
      </w:r>
      <w:proofErr w:type="spellEnd"/>
      <w:r>
        <w:rPr>
          <w:rFonts w:eastAsia="宋体" w:hint="eastAsia"/>
          <w:lang w:eastAsia="zh-CN"/>
        </w:rPr>
        <w:t>“</w:t>
      </w:r>
      <w:r>
        <w:t>斠</w:t>
      </w:r>
      <w:r>
        <w:rPr>
          <w:rFonts w:eastAsia="宋体" w:hint="eastAsia"/>
          <w:lang w:eastAsia="zh-CN"/>
        </w:rPr>
        <w:t>”</w:t>
      </w:r>
      <w:proofErr w:type="spellStart"/>
      <w:r>
        <w:t>字，則當有音矣</w:t>
      </w:r>
      <w:proofErr w:type="spellEnd"/>
      <w:r>
        <w:t>。</w:t>
      </w:r>
      <w:r>
        <w:rPr>
          <w:lang w:eastAsia="zh-CN"/>
        </w:rPr>
        <w:t>宋明道本正作</w:t>
      </w:r>
      <w:r>
        <w:rPr>
          <w:rFonts w:eastAsia="宋体" w:hint="eastAsia"/>
          <w:lang w:eastAsia="zh-CN"/>
        </w:rPr>
        <w:t>“</w:t>
      </w:r>
      <w:r>
        <w:rPr>
          <w:lang w:eastAsia="zh-CN"/>
        </w:rPr>
        <w:t>荆</w:t>
      </w:r>
      <w:r>
        <w:rPr>
          <w:rFonts w:eastAsia="宋体" w:hint="eastAsia"/>
          <w:lang w:eastAsia="zh-CN"/>
        </w:rPr>
        <w:t>”</w:t>
      </w:r>
      <w:r>
        <w:rPr>
          <w:lang w:eastAsia="zh-CN"/>
        </w:rPr>
        <w:t>字</w:t>
      </w:r>
    </w:p>
    <w:p w14:paraId="61A2A362" w14:textId="77777777" w:rsidR="00CC015B" w:rsidRDefault="00000000">
      <w:pPr>
        <w:rPr>
          <w:lang w:eastAsia="zh-CN"/>
        </w:rPr>
      </w:pPr>
      <w:r>
        <w:rPr>
          <w:lang w:eastAsia="zh-CN"/>
        </w:rPr>
        <w:t>念孙案：</w:t>
      </w:r>
      <w:r>
        <w:rPr>
          <w:rFonts w:eastAsia="宋体" w:hint="eastAsia"/>
          <w:lang w:eastAsia="zh-CN"/>
        </w:rPr>
        <w:t>“</w:t>
      </w:r>
      <w:r>
        <w:rPr>
          <w:lang w:eastAsia="zh-CN"/>
        </w:rPr>
        <w:t>馦</w:t>
      </w:r>
      <w:r>
        <w:rPr>
          <w:rFonts w:eastAsia="宋体" w:hint="eastAsia"/>
          <w:lang w:eastAsia="zh-CN"/>
        </w:rPr>
        <w:t>”</w:t>
      </w:r>
      <w:r>
        <w:rPr>
          <w:lang w:eastAsia="zh-CN"/>
        </w:rPr>
        <w:t>蓋</w:t>
      </w:r>
      <w:r>
        <w:rPr>
          <w:rFonts w:eastAsia="宋体" w:hint="eastAsia"/>
          <w:lang w:eastAsia="zh-CN"/>
        </w:rPr>
        <w:t>“</w:t>
      </w:r>
      <w:r>
        <w:rPr>
          <w:lang w:eastAsia="zh-CN"/>
        </w:rPr>
        <w:t>鹻</w:t>
      </w:r>
      <w:r>
        <w:rPr>
          <w:rFonts w:eastAsia="宋体" w:hint="eastAsia"/>
          <w:lang w:eastAsia="zh-CN"/>
        </w:rPr>
        <w:t>”</w:t>
      </w:r>
      <w:r>
        <w:rPr>
          <w:lang w:eastAsia="zh-CN"/>
        </w:rPr>
        <w:t>之俗字也，謂鹹地也。</w:t>
      </w:r>
      <w:r>
        <w:rPr>
          <w:rFonts w:eastAsia="宋体" w:hint="eastAsia"/>
          <w:lang w:eastAsia="zh-CN"/>
        </w:rPr>
        <w:t>《</w:t>
      </w:r>
      <w:r>
        <w:rPr>
          <w:lang w:eastAsia="zh-CN"/>
        </w:rPr>
        <w:t>玉篇</w:t>
      </w:r>
      <w:r>
        <w:rPr>
          <w:rFonts w:eastAsia="宋体" w:hint="eastAsia"/>
          <w:lang w:eastAsia="zh-CN"/>
        </w:rPr>
        <w:t>》</w:t>
      </w:r>
      <w:r>
        <w:rPr>
          <w:lang w:eastAsia="zh-CN"/>
        </w:rPr>
        <w:t>：</w:t>
      </w:r>
      <w:r>
        <w:rPr>
          <w:rFonts w:eastAsia="宋体" w:hint="eastAsia"/>
          <w:lang w:eastAsia="zh-CN"/>
        </w:rPr>
        <w:t>“</w:t>
      </w:r>
      <w:r>
        <w:rPr>
          <w:lang w:eastAsia="zh-CN"/>
        </w:rPr>
        <w:t>鹼，鹵也。或作鹻。</w:t>
      </w:r>
      <w:r>
        <w:rPr>
          <w:rFonts w:eastAsia="宋体" w:hint="eastAsia"/>
          <w:lang w:eastAsia="zh-CN"/>
        </w:rPr>
        <w:t>”《</w:t>
      </w:r>
      <w:r>
        <w:rPr>
          <w:lang w:eastAsia="zh-CN"/>
        </w:rPr>
        <w:t>廣韻</w:t>
      </w:r>
      <w:r>
        <w:rPr>
          <w:rFonts w:eastAsia="宋体" w:hint="eastAsia"/>
          <w:lang w:eastAsia="zh-CN"/>
        </w:rPr>
        <w:t>》</w:t>
      </w:r>
      <w:r>
        <w:rPr>
          <w:lang w:eastAsia="zh-CN"/>
        </w:rPr>
        <w:t>：</w:t>
      </w:r>
    </w:p>
    <w:p w14:paraId="3762E2E9" w14:textId="77777777" w:rsidR="00CC015B" w:rsidRDefault="00000000">
      <w:pPr>
        <w:rPr>
          <w:lang w:eastAsia="zh-CN"/>
        </w:rPr>
      </w:pPr>
      <w:r>
        <w:rPr>
          <w:rFonts w:eastAsia="宋体" w:hint="eastAsia"/>
          <w:lang w:eastAsia="zh-CN"/>
        </w:rPr>
        <w:t>“</w:t>
      </w:r>
      <w:r>
        <w:rPr>
          <w:lang w:eastAsia="zh-CN"/>
        </w:rPr>
        <w:t>鹻，鹹也。</w:t>
      </w:r>
      <w:r>
        <w:rPr>
          <w:rFonts w:eastAsia="宋体" w:hint="eastAsia"/>
          <w:lang w:eastAsia="zh-CN"/>
        </w:rPr>
        <w:t>”</w:t>
      </w:r>
      <w:r>
        <w:rPr>
          <w:lang w:eastAsia="zh-CN"/>
        </w:rPr>
        <w:t>鹻之俗作馦，猶鹹之俗作醎，故曰涉馦磧無水</w:t>
      </w:r>
    </w:p>
    <w:p w14:paraId="67A7C53B" w14:textId="77777777" w:rsidR="00CC015B" w:rsidRDefault="00000000">
      <w:pPr>
        <w:rPr>
          <w:lang w:eastAsia="zh-CN"/>
        </w:rPr>
      </w:pPr>
      <w:r>
        <w:rPr>
          <w:lang w:eastAsia="zh-CN"/>
        </w:rPr>
        <w:t>念孙案：</w:t>
      </w:r>
      <w:proofErr w:type="gramStart"/>
      <w:r>
        <w:rPr>
          <w:lang w:eastAsia="zh-CN"/>
        </w:rPr>
        <w:t>夔</w:t>
      </w:r>
      <w:proofErr w:type="gramEnd"/>
      <w:r>
        <w:rPr>
          <w:lang w:eastAsia="zh-CN"/>
        </w:rPr>
        <w:t>，俗作憂，又訛爲</w:t>
      </w:r>
      <w:proofErr w:type="gramStart"/>
      <w:r>
        <w:rPr>
          <w:lang w:eastAsia="zh-CN"/>
        </w:rPr>
        <w:t>蕞</w:t>
      </w:r>
      <w:proofErr w:type="gramEnd"/>
      <w:r>
        <w:rPr>
          <w:lang w:eastAsia="zh-CN"/>
        </w:rPr>
        <w:t>。</w:t>
      </w:r>
      <w:r>
        <w:rPr>
          <w:rFonts w:eastAsia="宋体" w:hint="eastAsia"/>
          <w:lang w:eastAsia="zh-CN"/>
        </w:rPr>
        <w:t>《</w:t>
      </w:r>
      <w:r>
        <w:rPr>
          <w:lang w:eastAsia="zh-CN"/>
        </w:rPr>
        <w:t>玉篇</w:t>
      </w:r>
      <w:r>
        <w:rPr>
          <w:rFonts w:eastAsia="宋体" w:hint="eastAsia"/>
          <w:lang w:eastAsia="zh-CN"/>
        </w:rPr>
        <w:t>》</w:t>
      </w:r>
      <w:r>
        <w:rPr>
          <w:lang w:eastAsia="zh-CN"/>
        </w:rPr>
        <w:t>、</w:t>
      </w:r>
      <w:r>
        <w:rPr>
          <w:rFonts w:eastAsia="宋体" w:hint="eastAsia"/>
          <w:lang w:eastAsia="zh-CN"/>
        </w:rPr>
        <w:t>《</w:t>
      </w:r>
      <w:r>
        <w:rPr>
          <w:lang w:eastAsia="zh-CN"/>
        </w:rPr>
        <w:t>廣韻</w:t>
      </w:r>
      <w:r>
        <w:rPr>
          <w:rFonts w:eastAsia="宋体" w:hint="eastAsia"/>
          <w:lang w:eastAsia="zh-CN"/>
        </w:rPr>
        <w:t>》</w:t>
      </w:r>
      <w:r>
        <w:rPr>
          <w:lang w:eastAsia="zh-CN"/>
        </w:rPr>
        <w:t>、</w:t>
      </w:r>
      <w:r>
        <w:rPr>
          <w:rFonts w:eastAsia="宋体" w:hint="eastAsia"/>
          <w:lang w:eastAsia="zh-CN"/>
        </w:rPr>
        <w:t>《</w:t>
      </w:r>
      <w:r>
        <w:rPr>
          <w:lang w:eastAsia="zh-CN"/>
        </w:rPr>
        <w:t>集韻</w:t>
      </w:r>
      <w:r>
        <w:rPr>
          <w:rFonts w:eastAsia="宋体" w:hint="eastAsia"/>
          <w:lang w:eastAsia="zh-CN"/>
        </w:rPr>
        <w:t>》</w:t>
      </w:r>
      <w:r>
        <w:rPr>
          <w:lang w:eastAsia="zh-CN"/>
        </w:rPr>
        <w:t>並以</w:t>
      </w:r>
      <w:proofErr w:type="gramStart"/>
      <w:r>
        <w:rPr>
          <w:lang w:eastAsia="zh-CN"/>
        </w:rPr>
        <w:t>聂</w:t>
      </w:r>
      <w:proofErr w:type="gramEnd"/>
      <w:r>
        <w:rPr>
          <w:lang w:eastAsia="zh-CN"/>
        </w:rPr>
        <w:t>爲夔之俗字</w:t>
      </w:r>
    </w:p>
    <w:p w14:paraId="2A46584E" w14:textId="77777777" w:rsidR="00CC015B" w:rsidRDefault="00000000">
      <w:proofErr w:type="spellStart"/>
      <w:r>
        <w:t>念孫案</w:t>
      </w:r>
      <w:proofErr w:type="spellEnd"/>
      <w:r>
        <w:t>：</w:t>
      </w:r>
      <w:r>
        <w:rPr>
          <w:rFonts w:eastAsia="宋体" w:hint="eastAsia"/>
          <w:lang w:eastAsia="zh-CN"/>
        </w:rPr>
        <w:t>“</w:t>
      </w:r>
      <w:r>
        <w:t>掊</w:t>
      </w:r>
      <w:r>
        <w:rPr>
          <w:rFonts w:eastAsia="宋体" w:hint="eastAsia"/>
          <w:lang w:eastAsia="zh-CN"/>
        </w:rPr>
        <w:t>”</w:t>
      </w:r>
      <w:r>
        <w:t>蓋</w:t>
      </w:r>
      <w:r>
        <w:rPr>
          <w:rFonts w:eastAsia="宋体" w:hint="eastAsia"/>
          <w:lang w:eastAsia="zh-CN"/>
        </w:rPr>
        <w:t>“</w:t>
      </w:r>
      <w:r>
        <w:t>桮</w:t>
      </w:r>
      <w:r>
        <w:rPr>
          <w:rFonts w:eastAsia="宋体" w:hint="eastAsia"/>
          <w:lang w:eastAsia="zh-CN"/>
        </w:rPr>
        <w:t>”</w:t>
      </w:r>
      <w:proofErr w:type="spellStart"/>
      <w:r>
        <w:t>字之誤，桮、禁、豐皆飲酒所用。篆文桮、</w:t>
      </w:r>
      <w:proofErr w:type="gramStart"/>
      <w:r>
        <w:t>掊</w:t>
      </w:r>
      <w:proofErr w:type="gramEnd"/>
      <w:r>
        <w:t>二字相似，故</w:t>
      </w:r>
      <w:proofErr w:type="spellEnd"/>
      <w:r>
        <w:rPr>
          <w:rFonts w:eastAsia="宋体" w:hint="eastAsia"/>
          <w:lang w:eastAsia="zh-CN"/>
        </w:rPr>
        <w:t>“</w:t>
      </w:r>
      <w:r>
        <w:t>桮</w:t>
      </w:r>
      <w:r>
        <w:rPr>
          <w:rFonts w:eastAsia="宋体" w:hint="eastAsia"/>
          <w:lang w:eastAsia="zh-CN"/>
        </w:rPr>
        <w:t>”</w:t>
      </w:r>
      <w:r>
        <w:t>誤</w:t>
      </w:r>
    </w:p>
    <w:p w14:paraId="67B66314" w14:textId="77777777" w:rsidR="00CC015B" w:rsidRDefault="00000000">
      <w:r>
        <w:t>爲</w:t>
      </w:r>
      <w:r>
        <w:rPr>
          <w:rFonts w:eastAsia="宋体" w:hint="eastAsia"/>
          <w:lang w:eastAsia="zh-CN"/>
        </w:rPr>
        <w:t>“</w:t>
      </w:r>
      <w:r>
        <w:t>掊</w:t>
      </w:r>
      <w:r>
        <w:rPr>
          <w:rFonts w:eastAsia="宋体" w:hint="eastAsia"/>
          <w:lang w:eastAsia="zh-CN"/>
        </w:rPr>
        <w:t>”</w:t>
      </w:r>
      <w:r>
        <w:t>。</w:t>
      </w:r>
      <w:r>
        <w:rPr>
          <w:rFonts w:eastAsia="宋体" w:hint="eastAsia"/>
          <w:lang w:eastAsia="zh-CN"/>
        </w:rPr>
        <w:t>“</w:t>
      </w:r>
      <w:r>
        <w:t>艨</w:t>
      </w:r>
      <w:r>
        <w:rPr>
          <w:rFonts w:eastAsia="宋体" w:hint="eastAsia"/>
          <w:lang w:eastAsia="zh-CN"/>
        </w:rPr>
        <w:t>”</w:t>
      </w:r>
      <w:r>
        <w:t>蓋</w:t>
      </w:r>
      <w:r>
        <w:rPr>
          <w:rFonts w:eastAsia="宋体" w:hint="eastAsia"/>
          <w:lang w:eastAsia="zh-CN"/>
        </w:rPr>
        <w:t>“</w:t>
      </w:r>
      <w:r>
        <w:t>觴</w:t>
      </w:r>
      <w:r>
        <w:rPr>
          <w:rFonts w:eastAsia="宋体" w:hint="eastAsia"/>
          <w:lang w:eastAsia="zh-CN"/>
        </w:rPr>
        <w:t>”</w:t>
      </w:r>
      <w:proofErr w:type="spellStart"/>
      <w:r>
        <w:t>字之誤，觴亦酒器，故次</w:t>
      </w:r>
      <w:proofErr w:type="gramStart"/>
      <w:r>
        <w:t>於</w:t>
      </w:r>
      <w:proofErr w:type="gramEnd"/>
      <w:r>
        <w:t>桮、禁、豐之下。</w:t>
      </w:r>
      <w:r>
        <w:t>AD</w:t>
      </w:r>
      <w:proofErr w:type="spellEnd"/>
    </w:p>
    <w:p w14:paraId="5B03DFB0" w14:textId="77777777" w:rsidR="00CC015B" w:rsidRDefault="00000000">
      <w:pPr>
        <w:rPr>
          <w:rFonts w:eastAsia="宋体"/>
          <w:lang w:eastAsia="zh-CN"/>
        </w:rPr>
      </w:pPr>
      <w:proofErr w:type="spellStart"/>
      <w:r>
        <w:t>念孙案</w:t>
      </w:r>
      <w:proofErr w:type="spellEnd"/>
      <w:r>
        <w:t>：</w:t>
      </w:r>
      <w:r>
        <w:rPr>
          <w:rFonts w:eastAsia="宋体" w:hint="eastAsia"/>
          <w:lang w:eastAsia="zh-CN"/>
        </w:rPr>
        <w:t>“</w:t>
      </w:r>
      <w:r>
        <w:t>唫</w:t>
      </w:r>
      <w:r>
        <w:rPr>
          <w:rFonts w:eastAsia="宋体" w:hint="eastAsia"/>
          <w:lang w:eastAsia="zh-CN"/>
        </w:rPr>
        <w:t>”</w:t>
      </w:r>
      <w:r>
        <w:t>乃</w:t>
      </w:r>
      <w:r>
        <w:rPr>
          <w:rFonts w:eastAsia="宋体" w:hint="eastAsia"/>
          <w:lang w:eastAsia="zh-CN"/>
        </w:rPr>
        <w:t>“</w:t>
      </w:r>
      <w:r>
        <w:t>唫</w:t>
      </w:r>
      <w:r>
        <w:rPr>
          <w:rFonts w:eastAsia="宋体" w:hint="eastAsia"/>
          <w:lang w:eastAsia="zh-CN"/>
        </w:rPr>
        <w:t>”</w:t>
      </w:r>
      <w:proofErr w:type="spellStart"/>
      <w:r>
        <w:t>字之譌</w:t>
      </w:r>
      <w:proofErr w:type="spellEnd"/>
      <w:r>
        <w:t>。</w:t>
      </w:r>
      <w:r>
        <w:rPr>
          <w:rFonts w:eastAsia="宋体" w:hint="eastAsia"/>
          <w:lang w:eastAsia="zh-CN"/>
        </w:rPr>
        <w:t>《</w:t>
      </w:r>
      <w:proofErr w:type="spellStart"/>
      <w:r>
        <w:t>黄帝素問</w:t>
      </w:r>
      <w:proofErr w:type="spellEnd"/>
      <w:r>
        <w:rPr>
          <w:rFonts w:eastAsia="宋体" w:hint="eastAsia"/>
          <w:lang w:eastAsia="zh-CN"/>
        </w:rPr>
        <w:t>》</w:t>
      </w:r>
      <w:r>
        <w:t>：</w:t>
      </w:r>
      <w:r>
        <w:rPr>
          <w:rFonts w:eastAsia="宋体" w:hint="eastAsia"/>
          <w:lang w:eastAsia="zh-CN"/>
        </w:rPr>
        <w:t>“</w:t>
      </w:r>
      <w:proofErr w:type="spellStart"/>
      <w:proofErr w:type="gramStart"/>
      <w:r>
        <w:t>呿</w:t>
      </w:r>
      <w:proofErr w:type="gramEnd"/>
      <w:r>
        <w:t>唫之微</w:t>
      </w:r>
      <w:proofErr w:type="spellEnd"/>
      <w:r>
        <w:t>。</w:t>
      </w:r>
      <w:r>
        <w:rPr>
          <w:rFonts w:eastAsia="宋体" w:hint="eastAsia"/>
          <w:lang w:eastAsia="zh-CN"/>
        </w:rPr>
        <w:t>”</w:t>
      </w:r>
      <w:r>
        <w:t>注：</w:t>
      </w:r>
      <w:r>
        <w:rPr>
          <w:rFonts w:eastAsia="宋体" w:hint="eastAsia"/>
          <w:lang w:eastAsia="zh-CN"/>
        </w:rPr>
        <w:t>“</w:t>
      </w:r>
      <w:proofErr w:type="spellStart"/>
      <w:proofErr w:type="gramStart"/>
      <w:r>
        <w:t>呿</w:t>
      </w:r>
      <w:proofErr w:type="gramEnd"/>
      <w:r>
        <w:t>，開口；唫，閉口</w:t>
      </w:r>
      <w:proofErr w:type="spellEnd"/>
      <w:r>
        <w:t>。</w:t>
      </w:r>
      <w:r>
        <w:rPr>
          <w:rFonts w:eastAsia="宋体" w:hint="eastAsia"/>
          <w:lang w:eastAsia="zh-CN"/>
        </w:rPr>
        <w:t>”</w:t>
      </w:r>
    </w:p>
    <w:p w14:paraId="3EA95295" w14:textId="77777777" w:rsidR="00CC015B" w:rsidRDefault="00000000">
      <w:pPr>
        <w:rPr>
          <w:lang w:eastAsia="zh-CN"/>
        </w:rPr>
      </w:pPr>
      <w:r>
        <w:rPr>
          <w:lang w:eastAsia="zh-CN"/>
        </w:rPr>
        <w:t>【第</w:t>
      </w:r>
      <w:r>
        <w:rPr>
          <w:lang w:eastAsia="zh-CN"/>
        </w:rPr>
        <w:t>175</w:t>
      </w:r>
      <w:r>
        <w:rPr>
          <w:lang w:eastAsia="zh-CN"/>
        </w:rPr>
        <w:t>页】</w:t>
      </w:r>
    </w:p>
    <w:p w14:paraId="00D1EA56" w14:textId="77777777" w:rsidR="00CC015B" w:rsidRDefault="00000000">
      <w:pPr>
        <w:rPr>
          <w:lang w:eastAsia="zh-CN"/>
        </w:rPr>
      </w:pPr>
      <w:r>
        <w:rPr>
          <w:lang w:eastAsia="zh-CN"/>
        </w:rPr>
        <w:t>即此所謂</w:t>
      </w:r>
      <w:r>
        <w:rPr>
          <w:rFonts w:eastAsia="宋体" w:hint="eastAsia"/>
          <w:lang w:eastAsia="zh-CN"/>
        </w:rPr>
        <w:t>“</w:t>
      </w:r>
      <w:proofErr w:type="gramStart"/>
      <w:r>
        <w:rPr>
          <w:lang w:eastAsia="zh-CN"/>
        </w:rPr>
        <w:t>呿</w:t>
      </w:r>
      <w:proofErr w:type="gramEnd"/>
      <w:r>
        <w:rPr>
          <w:lang w:eastAsia="zh-CN"/>
        </w:rPr>
        <w:t>而不唫也</w:t>
      </w:r>
      <w:r>
        <w:rPr>
          <w:rFonts w:eastAsia="宋体" w:hint="eastAsia"/>
          <w:lang w:eastAsia="zh-CN"/>
        </w:rPr>
        <w:t>”</w:t>
      </w:r>
      <w:r>
        <w:rPr>
          <w:lang w:eastAsia="zh-CN"/>
        </w:rPr>
        <w:t>，故高注以</w:t>
      </w:r>
      <w:r>
        <w:rPr>
          <w:rFonts w:eastAsia="宋体" w:hint="eastAsia"/>
          <w:lang w:eastAsia="zh-CN"/>
        </w:rPr>
        <w:t>“</w:t>
      </w:r>
      <w:r>
        <w:rPr>
          <w:lang w:eastAsia="zh-CN"/>
        </w:rPr>
        <w:t>呿</w:t>
      </w:r>
      <w:r>
        <w:rPr>
          <w:rFonts w:eastAsia="宋体" w:hint="eastAsia"/>
          <w:lang w:eastAsia="zh-CN"/>
        </w:rPr>
        <w:t>”</w:t>
      </w:r>
      <w:r>
        <w:rPr>
          <w:lang w:eastAsia="zh-CN"/>
        </w:rPr>
        <w:t>爲開，</w:t>
      </w:r>
      <w:r>
        <w:rPr>
          <w:rFonts w:eastAsia="宋体" w:hint="eastAsia"/>
          <w:lang w:eastAsia="zh-CN"/>
        </w:rPr>
        <w:t>“</w:t>
      </w:r>
      <w:r>
        <w:rPr>
          <w:lang w:eastAsia="zh-CN"/>
        </w:rPr>
        <w:t>唫</w:t>
      </w:r>
      <w:r>
        <w:rPr>
          <w:rFonts w:eastAsia="宋体" w:hint="eastAsia"/>
          <w:lang w:eastAsia="zh-CN"/>
        </w:rPr>
        <w:t>”</w:t>
      </w:r>
      <w:r>
        <w:rPr>
          <w:lang w:eastAsia="zh-CN"/>
        </w:rPr>
        <w:t>爲閉。</w:t>
      </w:r>
      <w:proofErr w:type="spellStart"/>
      <w:r>
        <w:rPr>
          <w:lang w:eastAsia="zh-CN"/>
        </w:rPr>
        <w:t>DnJ</w:t>
      </w:r>
      <w:proofErr w:type="spellEnd"/>
    </w:p>
    <w:p w14:paraId="10178E4E" w14:textId="77777777" w:rsidR="00CC015B" w:rsidRDefault="00000000">
      <w:pPr>
        <w:rPr>
          <w:rFonts w:eastAsia="宋体"/>
          <w:lang w:eastAsia="zh-CN"/>
        </w:rPr>
      </w:pPr>
      <w:r>
        <w:rPr>
          <w:lang w:eastAsia="zh-CN"/>
        </w:rPr>
        <w:lastRenderedPageBreak/>
        <w:t>念孙案：</w:t>
      </w:r>
      <w:r>
        <w:rPr>
          <w:rFonts w:eastAsia="宋体" w:hint="eastAsia"/>
          <w:lang w:eastAsia="zh-CN"/>
        </w:rPr>
        <w:t>“</w:t>
      </w:r>
      <w:r>
        <w:rPr>
          <w:lang w:eastAsia="zh-CN"/>
        </w:rPr>
        <w:t>角鱤</w:t>
      </w:r>
      <w:r>
        <w:rPr>
          <w:rFonts w:eastAsia="宋体" w:hint="eastAsia"/>
          <w:lang w:eastAsia="zh-CN"/>
        </w:rPr>
        <w:t>”</w:t>
      </w:r>
      <w:r>
        <w:rPr>
          <w:lang w:eastAsia="zh-CN"/>
        </w:rPr>
        <w:t>二字爲</w:t>
      </w:r>
      <w:r>
        <w:rPr>
          <w:rFonts w:eastAsia="宋体" w:hint="eastAsia"/>
          <w:lang w:eastAsia="zh-CN"/>
        </w:rPr>
        <w:t>“</w:t>
      </w:r>
      <w:r>
        <w:rPr>
          <w:lang w:eastAsia="zh-CN"/>
        </w:rPr>
        <w:t>魚鱗</w:t>
      </w:r>
      <w:r>
        <w:rPr>
          <w:rFonts w:eastAsia="宋体" w:hint="eastAsia"/>
          <w:lang w:eastAsia="zh-CN"/>
        </w:rPr>
        <w:t>”</w:t>
      </w:r>
      <w:r>
        <w:rPr>
          <w:lang w:eastAsia="zh-CN"/>
        </w:rPr>
        <w:t>之訛，前已辨之矣。</w:t>
      </w:r>
      <w:r>
        <w:rPr>
          <w:rFonts w:eastAsia="宋体" w:hint="eastAsia"/>
          <w:lang w:eastAsia="zh-CN"/>
        </w:rPr>
        <w:t>【</w:t>
      </w:r>
      <w:r>
        <w:rPr>
          <w:lang w:eastAsia="zh-CN"/>
        </w:rPr>
        <w:t>w</w:t>
      </w:r>
      <w:r>
        <w:rPr>
          <w:rFonts w:eastAsia="宋体" w:hint="eastAsia"/>
          <w:lang w:eastAsia="zh-CN"/>
        </w:rPr>
        <w:t>】</w:t>
      </w:r>
    </w:p>
    <w:p w14:paraId="72BB0E7E" w14:textId="77777777" w:rsidR="00CC015B" w:rsidRDefault="00000000">
      <w:r>
        <w:rPr>
          <w:lang w:eastAsia="zh-CN"/>
        </w:rPr>
        <w:t>念孫案：</w:t>
      </w:r>
      <w:r>
        <w:rPr>
          <w:rFonts w:eastAsia="宋体" w:hint="eastAsia"/>
          <w:lang w:eastAsia="zh-CN"/>
        </w:rPr>
        <w:t>“</w:t>
      </w:r>
      <w:r>
        <w:rPr>
          <w:lang w:eastAsia="zh-CN"/>
        </w:rPr>
        <w:t>輩㯳</w:t>
      </w:r>
      <w:r>
        <w:rPr>
          <w:rFonts w:eastAsia="宋体" w:hint="eastAsia"/>
          <w:lang w:eastAsia="zh-CN"/>
        </w:rPr>
        <w:t>”</w:t>
      </w:r>
      <w:r>
        <w:rPr>
          <w:lang w:eastAsia="zh-CN"/>
        </w:rPr>
        <w:t>當作</w:t>
      </w:r>
      <w:r>
        <w:rPr>
          <w:rFonts w:eastAsia="宋体" w:hint="eastAsia"/>
          <w:lang w:eastAsia="zh-CN"/>
        </w:rPr>
        <w:t>“</w:t>
      </w:r>
      <w:r>
        <w:rPr>
          <w:lang w:eastAsia="zh-CN"/>
        </w:rPr>
        <w:t>棐㯳</w:t>
      </w:r>
      <w:r>
        <w:rPr>
          <w:rFonts w:eastAsia="宋体" w:hint="eastAsia"/>
          <w:lang w:eastAsia="zh-CN"/>
        </w:rPr>
        <w:t>”</w:t>
      </w:r>
      <w:r>
        <w:rPr>
          <w:lang w:eastAsia="zh-CN"/>
        </w:rPr>
        <w:t>。</w:t>
      </w:r>
      <w:r>
        <w:rPr>
          <w:rFonts w:eastAsia="宋体" w:hint="eastAsia"/>
          <w:lang w:eastAsia="zh-CN"/>
        </w:rPr>
        <w:t>《</w:t>
      </w:r>
      <w:r>
        <w:rPr>
          <w:lang w:eastAsia="zh-CN"/>
        </w:rPr>
        <w:t>説文</w:t>
      </w:r>
      <w:r>
        <w:rPr>
          <w:rFonts w:eastAsia="宋体" w:hint="eastAsia"/>
          <w:lang w:eastAsia="zh-CN"/>
        </w:rPr>
        <w:t>》</w:t>
      </w:r>
      <w:r>
        <w:rPr>
          <w:lang w:eastAsia="zh-CN"/>
        </w:rPr>
        <w:t>：</w:t>
      </w:r>
      <w:r>
        <w:rPr>
          <w:rFonts w:eastAsia="宋体" w:hint="eastAsia"/>
          <w:lang w:eastAsia="zh-CN"/>
        </w:rPr>
        <w:t>“</w:t>
      </w:r>
      <w:r>
        <w:rPr>
          <w:lang w:eastAsia="zh-CN"/>
        </w:rPr>
        <w:t>棐，輔也。</w:t>
      </w:r>
      <w:r>
        <w:rPr>
          <w:rFonts w:eastAsia="宋体" w:hint="eastAsia"/>
          <w:lang w:eastAsia="zh-CN"/>
        </w:rPr>
        <w:t>”</w:t>
      </w:r>
      <w:r>
        <w:rPr>
          <w:lang w:eastAsia="zh-CN"/>
        </w:rPr>
        <w:t>徐鍇曰</w:t>
      </w:r>
      <w:r>
        <w:rPr>
          <w:rFonts w:eastAsia="宋体" w:hint="eastAsia"/>
          <w:lang w:eastAsia="zh-CN"/>
        </w:rPr>
        <w:t>“</w:t>
      </w:r>
      <w:r>
        <w:rPr>
          <w:lang w:eastAsia="zh-CN"/>
        </w:rPr>
        <w:t>輔即弓㯳也。</w:t>
      </w:r>
      <w:r>
        <w:rPr>
          <w:rFonts w:eastAsia="宋体" w:hint="eastAsia"/>
          <w:lang w:eastAsia="zh-CN"/>
        </w:rPr>
        <w:t>”</w:t>
      </w:r>
      <w:proofErr w:type="spellStart"/>
      <w:r>
        <w:t>故</w:t>
      </w:r>
      <w:proofErr w:type="gramStart"/>
      <w:r>
        <w:t>從</w:t>
      </w:r>
      <w:proofErr w:type="gramEnd"/>
      <w:r>
        <w:t>木</w:t>
      </w:r>
      <w:proofErr w:type="spellEnd"/>
    </w:p>
    <w:p w14:paraId="0D27DA0C" w14:textId="77777777" w:rsidR="00CC015B" w:rsidRDefault="00000000">
      <w:r>
        <w:rPr>
          <w:rFonts w:eastAsia="宋体" w:hint="eastAsia"/>
          <w:lang w:eastAsia="zh-CN"/>
        </w:rPr>
        <w:t>《</w:t>
      </w:r>
      <w:proofErr w:type="spellStart"/>
      <w:r>
        <w:t>説文</w:t>
      </w:r>
      <w:proofErr w:type="spellEnd"/>
      <w:r>
        <w:rPr>
          <w:rFonts w:eastAsia="宋体" w:hint="eastAsia"/>
          <w:lang w:eastAsia="zh-CN"/>
        </w:rPr>
        <w:t>》</w:t>
      </w:r>
      <w:proofErr w:type="spellStart"/>
      <w:r>
        <w:t>又曰</w:t>
      </w:r>
      <w:proofErr w:type="spellEnd"/>
      <w:r>
        <w:t>：</w:t>
      </w:r>
      <w:r>
        <w:rPr>
          <w:rFonts w:eastAsia="宋体" w:hint="eastAsia"/>
          <w:lang w:eastAsia="zh-CN"/>
        </w:rPr>
        <w:t>“</w:t>
      </w:r>
      <w:proofErr w:type="spellStart"/>
      <w:r>
        <w:t>榜，所以輔弓弩</w:t>
      </w:r>
      <w:proofErr w:type="spellEnd"/>
      <w:r>
        <w:t>。</w:t>
      </w:r>
      <w:r>
        <w:rPr>
          <w:rFonts w:eastAsia="宋体" w:hint="eastAsia"/>
          <w:lang w:eastAsia="zh-CN"/>
        </w:rPr>
        <w:t>”</w:t>
      </w:r>
      <w:proofErr w:type="spellStart"/>
      <w:r>
        <w:t>又曰</w:t>
      </w:r>
      <w:proofErr w:type="spellEnd"/>
      <w:r>
        <w:t>：</w:t>
      </w:r>
      <w:r>
        <w:rPr>
          <w:rFonts w:eastAsia="宋体" w:hint="eastAsia"/>
          <w:lang w:eastAsia="zh-CN"/>
        </w:rPr>
        <w:t>“</w:t>
      </w:r>
      <w:proofErr w:type="spellStart"/>
      <w:r>
        <w:t>㯳，榜也</w:t>
      </w:r>
      <w:proofErr w:type="spellEnd"/>
      <w:r>
        <w:t>。</w:t>
      </w:r>
      <w:r>
        <w:rPr>
          <w:rFonts w:eastAsia="宋体" w:hint="eastAsia"/>
          <w:lang w:eastAsia="zh-CN"/>
        </w:rPr>
        <w:t>”</w:t>
      </w:r>
      <w:proofErr w:type="spellStart"/>
      <w:r>
        <w:t>棐、榜、㯳三字皆</w:t>
      </w:r>
      <w:proofErr w:type="gramStart"/>
      <w:r>
        <w:t>從</w:t>
      </w:r>
      <w:proofErr w:type="gramEnd"/>
      <w:r>
        <w:t>木，其義一也</w:t>
      </w:r>
      <w:proofErr w:type="spellEnd"/>
      <w:r>
        <w:t>。</w:t>
      </w:r>
      <w:proofErr w:type="gramStart"/>
      <w:r>
        <w:rPr>
          <w:rFonts w:eastAsia="宋体" w:hint="eastAsia"/>
          <w:lang w:eastAsia="zh-CN"/>
        </w:rPr>
        <w:t>《</w:t>
      </w:r>
      <w:proofErr w:type="gramEnd"/>
      <w:r>
        <w:t>管</w:t>
      </w:r>
    </w:p>
    <w:p w14:paraId="4CE4A732" w14:textId="77777777" w:rsidR="00CC015B" w:rsidRDefault="00000000">
      <w:r>
        <w:t>子</w:t>
      </w:r>
      <w:proofErr w:type="gramStart"/>
      <w:r>
        <w:rPr>
          <w:rFonts w:eastAsia="宋体" w:hint="eastAsia"/>
          <w:lang w:eastAsia="zh-CN"/>
        </w:rPr>
        <w:t>》</w:t>
      </w:r>
      <w:proofErr w:type="gramEnd"/>
      <w:r>
        <w:t>曰：</w:t>
      </w:r>
      <w:r>
        <w:rPr>
          <w:rFonts w:eastAsia="宋体" w:hint="eastAsia"/>
          <w:lang w:eastAsia="zh-CN"/>
        </w:rPr>
        <w:t>“</w:t>
      </w:r>
      <w:proofErr w:type="spellStart"/>
      <w:r>
        <w:t>彼十鈞之弩，不得棐㯳，不能自正</w:t>
      </w:r>
      <w:proofErr w:type="spellEnd"/>
      <w:r>
        <w:t>。</w:t>
      </w:r>
      <w:r>
        <w:rPr>
          <w:rFonts w:eastAsia="宋体" w:hint="eastAsia"/>
          <w:lang w:eastAsia="zh-CN"/>
        </w:rPr>
        <w:t>”《</w:t>
      </w:r>
      <w:proofErr w:type="spellStart"/>
      <w:r>
        <w:t>荀子。性</w:t>
      </w:r>
      <w:proofErr w:type="spellEnd"/>
      <w:r>
        <w:rPr>
          <w:rFonts w:eastAsia="宋体" w:hint="eastAsia"/>
          <w:lang w:eastAsia="zh-CN"/>
        </w:rPr>
        <w:t>（</w:t>
      </w:r>
      <w:r>
        <w:t>惡</w:t>
      </w:r>
      <w:r>
        <w:rPr>
          <w:rFonts w:eastAsia="宋体" w:hint="eastAsia"/>
          <w:lang w:eastAsia="zh-CN"/>
        </w:rPr>
        <w:t>）【</w:t>
      </w:r>
      <w:r>
        <w:t>惡</w:t>
      </w:r>
      <w:r>
        <w:rPr>
          <w:rFonts w:eastAsia="宋体" w:hint="eastAsia"/>
          <w:lang w:eastAsia="zh-CN"/>
        </w:rPr>
        <w:t>】》</w:t>
      </w:r>
      <w:proofErr w:type="spellStart"/>
      <w:r>
        <w:t>篇曰</w:t>
      </w:r>
      <w:proofErr w:type="spellEnd"/>
      <w:r>
        <w:t>：</w:t>
      </w:r>
      <w:r>
        <w:rPr>
          <w:rFonts w:eastAsia="宋体" w:hint="eastAsia"/>
          <w:lang w:eastAsia="zh-CN"/>
        </w:rPr>
        <w:t>“</w:t>
      </w:r>
      <w:proofErr w:type="spellStart"/>
      <w:r>
        <w:t>繁弱、鉅</w:t>
      </w:r>
      <w:proofErr w:type="gramStart"/>
      <w:r>
        <w:t>黍</w:t>
      </w:r>
      <w:proofErr w:type="spellEnd"/>
      <w:proofErr w:type="gramEnd"/>
    </w:p>
    <w:p w14:paraId="7AEF02C6" w14:textId="77777777" w:rsidR="00CC015B" w:rsidRDefault="00000000">
      <w:proofErr w:type="spellStart"/>
      <w:r>
        <w:t>古之良弓也，然而不得排㯳，則不能自正</w:t>
      </w:r>
      <w:proofErr w:type="spellEnd"/>
      <w:r>
        <w:t>。</w:t>
      </w:r>
      <w:r>
        <w:rPr>
          <w:rFonts w:eastAsia="宋体" w:hint="eastAsia"/>
          <w:lang w:eastAsia="zh-CN"/>
        </w:rPr>
        <w:t>”《</w:t>
      </w:r>
      <w:proofErr w:type="spellStart"/>
      <w:r>
        <w:t>説苑</w:t>
      </w:r>
      <w:proofErr w:type="spellEnd"/>
      <w:r>
        <w:rPr>
          <w:rFonts w:eastAsia="宋体" w:hint="eastAsia"/>
          <w:lang w:eastAsia="zh-CN"/>
        </w:rPr>
        <w:t>•</w:t>
      </w:r>
      <w:proofErr w:type="spellStart"/>
      <w:r>
        <w:t>建本</w:t>
      </w:r>
      <w:proofErr w:type="spellEnd"/>
      <w:r>
        <w:rPr>
          <w:rFonts w:eastAsia="宋体" w:hint="eastAsia"/>
          <w:lang w:eastAsia="zh-CN"/>
        </w:rPr>
        <w:t>》</w:t>
      </w:r>
      <w:proofErr w:type="spellStart"/>
      <w:r>
        <w:t>篇曰</w:t>
      </w:r>
      <w:proofErr w:type="spellEnd"/>
      <w:r>
        <w:t>：</w:t>
      </w:r>
      <w:r>
        <w:rPr>
          <w:rFonts w:eastAsia="宋体" w:hint="eastAsia"/>
          <w:lang w:eastAsia="zh-CN"/>
        </w:rPr>
        <w:t>“</w:t>
      </w:r>
      <w:proofErr w:type="spellStart"/>
      <w:proofErr w:type="gramStart"/>
      <w:r>
        <w:t>烏</w:t>
      </w:r>
      <w:proofErr w:type="gramEnd"/>
      <w:r>
        <w:t>號之弓雖良，不得棑</w:t>
      </w:r>
      <w:proofErr w:type="spellEnd"/>
    </w:p>
    <w:p w14:paraId="3E4A6F6C" w14:textId="77777777" w:rsidR="00CC015B" w:rsidRDefault="00000000">
      <w:proofErr w:type="spellStart"/>
      <w:r>
        <w:t>㯳，不能自正</w:t>
      </w:r>
      <w:proofErr w:type="spellEnd"/>
      <w:r>
        <w:t>。</w:t>
      </w:r>
      <w:r>
        <w:rPr>
          <w:rFonts w:eastAsia="宋体" w:hint="eastAsia"/>
          <w:lang w:eastAsia="zh-CN"/>
        </w:rPr>
        <w:t>”“</w:t>
      </w:r>
      <w:proofErr w:type="spellStart"/>
      <w:r>
        <w:t>棑㯳</w:t>
      </w:r>
      <w:proofErr w:type="spellEnd"/>
      <w:r>
        <w:rPr>
          <w:rFonts w:eastAsia="宋体" w:hint="eastAsia"/>
          <w:lang w:eastAsia="zh-CN"/>
        </w:rPr>
        <w:t>”</w:t>
      </w:r>
      <w:r>
        <w:t>與</w:t>
      </w:r>
      <w:r>
        <w:rPr>
          <w:rFonts w:eastAsia="宋体" w:hint="eastAsia"/>
          <w:lang w:eastAsia="zh-CN"/>
        </w:rPr>
        <w:t>“</w:t>
      </w:r>
      <w:proofErr w:type="spellStart"/>
      <w:r>
        <w:t>棐㯳</w:t>
      </w:r>
      <w:proofErr w:type="spellEnd"/>
      <w:r>
        <w:rPr>
          <w:rFonts w:eastAsia="宋体" w:hint="eastAsia"/>
          <w:lang w:eastAsia="zh-CN"/>
        </w:rPr>
        <w:t>”</w:t>
      </w:r>
      <w:r>
        <w:t>同。</w:t>
      </w:r>
      <w:r>
        <w:rPr>
          <w:rFonts w:eastAsia="宋体" w:hint="eastAsia"/>
          <w:lang w:eastAsia="zh-CN"/>
        </w:rPr>
        <w:t>《</w:t>
      </w:r>
      <w:proofErr w:type="spellStart"/>
      <w:r>
        <w:t>韓子</w:t>
      </w:r>
      <w:proofErr w:type="spellEnd"/>
      <w:r>
        <w:rPr>
          <w:rFonts w:eastAsia="宋体" w:hint="eastAsia"/>
          <w:lang w:eastAsia="zh-CN"/>
        </w:rPr>
        <w:t>•</w:t>
      </w:r>
      <w:proofErr w:type="spellStart"/>
      <w:r>
        <w:t>外儲説</w:t>
      </w:r>
      <w:proofErr w:type="spellEnd"/>
      <w:r>
        <w:rPr>
          <w:rFonts w:eastAsia="宋体" w:hint="eastAsia"/>
          <w:lang w:eastAsia="zh-CN"/>
        </w:rPr>
        <w:t>》</w:t>
      </w:r>
      <w:r>
        <w:t>曰：</w:t>
      </w:r>
      <w:r>
        <w:rPr>
          <w:rFonts w:eastAsia="宋体" w:hint="eastAsia"/>
          <w:lang w:eastAsia="zh-CN"/>
        </w:rPr>
        <w:t>“</w:t>
      </w:r>
      <w:proofErr w:type="spellStart"/>
      <w:r>
        <w:t>榜、㯳者，所以矯不直也</w:t>
      </w:r>
      <w:proofErr w:type="spellEnd"/>
      <w:r>
        <w:t>。</w:t>
      </w:r>
      <w:r>
        <w:rPr>
          <w:rFonts w:eastAsia="宋体" w:hint="eastAsia"/>
          <w:lang w:eastAsia="zh-CN"/>
        </w:rPr>
        <w:t>”</w:t>
      </w:r>
      <w:proofErr w:type="gramStart"/>
      <w:r>
        <w:rPr>
          <w:rFonts w:eastAsia="宋体" w:hint="eastAsia"/>
          <w:lang w:eastAsia="zh-CN"/>
        </w:rPr>
        <w:t>《</w:t>
      </w:r>
      <w:proofErr w:type="gramEnd"/>
      <w:r>
        <w:t>鹽</w:t>
      </w:r>
    </w:p>
    <w:p w14:paraId="48A16810" w14:textId="77777777" w:rsidR="00CC015B" w:rsidRDefault="00000000">
      <w:proofErr w:type="spellStart"/>
      <w:r>
        <w:t>鐵論</w:t>
      </w:r>
      <w:proofErr w:type="spellEnd"/>
      <w:r>
        <w:rPr>
          <w:rFonts w:eastAsia="宋体" w:hint="eastAsia"/>
          <w:lang w:eastAsia="zh-CN"/>
        </w:rPr>
        <w:t>•</w:t>
      </w:r>
      <w:proofErr w:type="spellStart"/>
      <w:r>
        <w:t>申韓</w:t>
      </w:r>
      <w:proofErr w:type="spellEnd"/>
      <w:proofErr w:type="gramStart"/>
      <w:r>
        <w:rPr>
          <w:rFonts w:eastAsia="宋体" w:hint="eastAsia"/>
          <w:lang w:eastAsia="zh-CN"/>
        </w:rPr>
        <w:t>》</w:t>
      </w:r>
      <w:proofErr w:type="spellStart"/>
      <w:proofErr w:type="gramEnd"/>
      <w:r>
        <w:t>篇曰</w:t>
      </w:r>
      <w:proofErr w:type="spellEnd"/>
      <w:r>
        <w:t>：</w:t>
      </w:r>
      <w:r>
        <w:rPr>
          <w:rFonts w:eastAsia="宋体" w:hint="eastAsia"/>
          <w:lang w:eastAsia="zh-CN"/>
        </w:rPr>
        <w:t>“</w:t>
      </w:r>
      <w:proofErr w:type="spellStart"/>
      <w:r>
        <w:t>若隱</w:t>
      </w:r>
      <w:proofErr w:type="gramStart"/>
      <w:r>
        <w:t>栝</w:t>
      </w:r>
      <w:proofErr w:type="gramEnd"/>
      <w:r>
        <w:t>輔㯳之正孤刺也</w:t>
      </w:r>
      <w:proofErr w:type="spellEnd"/>
      <w:r>
        <w:t>。</w:t>
      </w:r>
      <w:r>
        <w:rPr>
          <w:rFonts w:eastAsia="宋体" w:hint="eastAsia"/>
          <w:lang w:eastAsia="zh-CN"/>
        </w:rPr>
        <w:t>”</w:t>
      </w:r>
      <w:proofErr w:type="spellStart"/>
      <w:r>
        <w:t>棐、輔、榜一聲之轉，</w:t>
      </w:r>
      <w:proofErr w:type="gramStart"/>
      <w:r>
        <w:t>或言榜</w:t>
      </w:r>
      <w:proofErr w:type="gramEnd"/>
      <w:r>
        <w:t>㯳，或言輔㯳</w:t>
      </w:r>
      <w:proofErr w:type="spellEnd"/>
    </w:p>
    <w:p w14:paraId="732201E1" w14:textId="77777777" w:rsidR="00CC015B" w:rsidRDefault="00000000">
      <w:pPr>
        <w:rPr>
          <w:lang w:eastAsia="zh-CN"/>
        </w:rPr>
      </w:pPr>
      <w:r>
        <w:rPr>
          <w:lang w:eastAsia="zh-CN"/>
        </w:rPr>
        <w:t>或言棐㯳，其義一也</w:t>
      </w:r>
    </w:p>
    <w:p w14:paraId="7AAF0D4B" w14:textId="77777777" w:rsidR="00CC015B" w:rsidRDefault="00000000">
      <w:r>
        <w:rPr>
          <w:lang w:eastAsia="zh-CN"/>
        </w:rPr>
        <w:t>念孙案：</w:t>
      </w:r>
      <w:r>
        <w:rPr>
          <w:rFonts w:eastAsia="宋体" w:hint="eastAsia"/>
          <w:lang w:eastAsia="zh-CN"/>
        </w:rPr>
        <w:t>“</w:t>
      </w:r>
      <w:r>
        <w:rPr>
          <w:lang w:eastAsia="zh-CN"/>
        </w:rPr>
        <w:t>解犞</w:t>
      </w:r>
      <w:r>
        <w:rPr>
          <w:rFonts w:eastAsia="宋体" w:hint="eastAsia"/>
          <w:lang w:eastAsia="zh-CN"/>
        </w:rPr>
        <w:t>”</w:t>
      </w:r>
      <w:r>
        <w:rPr>
          <w:lang w:eastAsia="zh-CN"/>
        </w:rPr>
        <w:t>當作</w:t>
      </w:r>
      <w:r>
        <w:rPr>
          <w:rFonts w:eastAsia="宋体" w:hint="eastAsia"/>
          <w:lang w:eastAsia="zh-CN"/>
        </w:rPr>
        <w:t>“</w:t>
      </w:r>
      <w:r>
        <w:rPr>
          <w:lang w:eastAsia="zh-CN"/>
        </w:rPr>
        <w:t>鮮槁</w:t>
      </w:r>
      <w:r>
        <w:rPr>
          <w:rFonts w:eastAsia="宋体" w:hint="eastAsia"/>
          <w:lang w:eastAsia="zh-CN"/>
        </w:rPr>
        <w:t>”</w:t>
      </w:r>
      <w:r>
        <w:rPr>
          <w:lang w:eastAsia="zh-CN"/>
        </w:rPr>
        <w:t>。</w:t>
      </w:r>
      <w:r>
        <w:rPr>
          <w:rFonts w:eastAsia="宋体" w:hint="eastAsia"/>
          <w:lang w:eastAsia="zh-CN"/>
        </w:rPr>
        <w:t>《</w:t>
      </w:r>
      <w:r>
        <w:rPr>
          <w:lang w:eastAsia="zh-CN"/>
        </w:rPr>
        <w:t>周官</w:t>
      </w:r>
      <w:r>
        <w:rPr>
          <w:rFonts w:eastAsia="宋体" w:hint="eastAsia"/>
          <w:lang w:eastAsia="zh-CN"/>
        </w:rPr>
        <w:t>•</w:t>
      </w:r>
      <w:r>
        <w:rPr>
          <w:lang w:eastAsia="zh-CN"/>
        </w:rPr>
        <w:t>庖人</w:t>
      </w:r>
      <w:r>
        <w:rPr>
          <w:rFonts w:eastAsia="宋体" w:hint="eastAsia"/>
          <w:lang w:eastAsia="zh-CN"/>
        </w:rPr>
        <w:t>》</w:t>
      </w:r>
      <w:r>
        <w:rPr>
          <w:lang w:eastAsia="zh-CN"/>
        </w:rPr>
        <w:t>：</w:t>
      </w:r>
      <w:r>
        <w:rPr>
          <w:rFonts w:eastAsia="宋体" w:hint="eastAsia"/>
          <w:lang w:eastAsia="zh-CN"/>
        </w:rPr>
        <w:t>“</w:t>
      </w:r>
      <w:r>
        <w:rPr>
          <w:lang w:eastAsia="zh-CN"/>
        </w:rPr>
        <w:t>凡其死生鱻薧之物。</w:t>
      </w:r>
      <w:r>
        <w:rPr>
          <w:rFonts w:eastAsia="宋体" w:hint="eastAsia"/>
          <w:lang w:eastAsia="zh-CN"/>
        </w:rPr>
        <w:t>”</w:t>
      </w:r>
      <w:proofErr w:type="spellStart"/>
      <w:r>
        <w:t>先鄭司農注</w:t>
      </w:r>
      <w:proofErr w:type="spellEnd"/>
      <w:r>
        <w:t>：</w:t>
      </w:r>
    </w:p>
    <w:p w14:paraId="289E007E" w14:textId="77777777" w:rsidR="00CC015B" w:rsidRDefault="00000000">
      <w:pPr>
        <w:rPr>
          <w:rFonts w:eastAsia="宋体"/>
          <w:lang w:eastAsia="zh-CN"/>
        </w:rPr>
      </w:pPr>
      <w:r>
        <w:rPr>
          <w:rFonts w:eastAsia="宋体" w:hint="eastAsia"/>
          <w:lang w:eastAsia="zh-CN"/>
        </w:rPr>
        <w:t>“</w:t>
      </w:r>
      <w:proofErr w:type="spellStart"/>
      <w:r>
        <w:t>鮮謂生肉，</w:t>
      </w:r>
      <w:proofErr w:type="gramStart"/>
      <w:r>
        <w:t>薨</w:t>
      </w:r>
      <w:proofErr w:type="gramEnd"/>
      <w:r>
        <w:t>謂乾肉</w:t>
      </w:r>
      <w:proofErr w:type="spellEnd"/>
      <w:r>
        <w:t>。</w:t>
      </w:r>
      <w:r>
        <w:rPr>
          <w:rFonts w:eastAsia="宋体" w:hint="eastAsia"/>
          <w:lang w:eastAsia="zh-CN"/>
        </w:rPr>
        <w:t>”</w:t>
      </w:r>
      <w:proofErr w:type="spellStart"/>
      <w:r>
        <w:t>鱻薨即鮮槁，</w:t>
      </w:r>
      <w:proofErr w:type="gramStart"/>
      <w:r>
        <w:t>故高注云</w:t>
      </w:r>
      <w:proofErr w:type="spellEnd"/>
      <w:proofErr w:type="gramEnd"/>
      <w:r>
        <w:t>：</w:t>
      </w:r>
      <w:r>
        <w:rPr>
          <w:rFonts w:eastAsia="宋体" w:hint="eastAsia"/>
          <w:lang w:eastAsia="zh-CN"/>
        </w:rPr>
        <w:t>“</w:t>
      </w:r>
      <w:proofErr w:type="spellStart"/>
      <w:r>
        <w:t>生肉爲鮮，乾肉爲</w:t>
      </w:r>
      <w:proofErr w:type="gramStart"/>
      <w:r>
        <w:t>槁</w:t>
      </w:r>
      <w:proofErr w:type="spellEnd"/>
      <w:proofErr w:type="gramEnd"/>
      <w:r>
        <w:t>。</w:t>
      </w:r>
      <w:r>
        <w:rPr>
          <w:rFonts w:eastAsia="宋体" w:hint="eastAsia"/>
          <w:lang w:eastAsia="zh-CN"/>
        </w:rPr>
        <w:t>”</w:t>
      </w:r>
    </w:p>
    <w:p w14:paraId="50859A32" w14:textId="77777777" w:rsidR="00CC015B" w:rsidRDefault="00000000">
      <w:proofErr w:type="spellStart"/>
      <w:r>
        <w:t>念孫案</w:t>
      </w:r>
      <w:proofErr w:type="spellEnd"/>
      <w:r>
        <w:t>：</w:t>
      </w:r>
      <w:r>
        <w:rPr>
          <w:rFonts w:eastAsia="宋体" w:hint="eastAsia"/>
          <w:lang w:eastAsia="zh-CN"/>
        </w:rPr>
        <w:t>“</w:t>
      </w:r>
      <w:r>
        <w:t>䣳</w:t>
      </w:r>
      <w:r>
        <w:rPr>
          <w:rFonts w:eastAsia="宋体" w:hint="eastAsia"/>
          <w:lang w:eastAsia="zh-CN"/>
        </w:rPr>
        <w:t>”</w:t>
      </w:r>
      <w:r>
        <w:t>乃</w:t>
      </w:r>
      <w:r>
        <w:rPr>
          <w:rFonts w:eastAsia="宋体" w:hint="eastAsia"/>
          <w:lang w:eastAsia="zh-CN"/>
        </w:rPr>
        <w:t>“</w:t>
      </w:r>
      <w:r>
        <w:t>酮</w:t>
      </w:r>
      <w:r>
        <w:rPr>
          <w:rFonts w:eastAsia="宋体" w:hint="eastAsia"/>
          <w:lang w:eastAsia="zh-CN"/>
        </w:rPr>
        <w:t>”</w:t>
      </w:r>
      <w:proofErr w:type="spellStart"/>
      <w:r>
        <w:t>字之訛</w:t>
      </w:r>
      <w:proofErr w:type="spellEnd"/>
      <w:r>
        <w:t>。</w:t>
      </w:r>
      <w:r>
        <w:rPr>
          <w:rFonts w:eastAsia="宋体" w:hint="eastAsia"/>
          <w:lang w:eastAsia="zh-CN"/>
        </w:rPr>
        <w:t>《</w:t>
      </w:r>
      <w:proofErr w:type="spellStart"/>
      <w:r>
        <w:t>酉陽雜俎</w:t>
      </w:r>
      <w:proofErr w:type="spellEnd"/>
      <w:r>
        <w:rPr>
          <w:rFonts w:eastAsia="宋体" w:hint="eastAsia"/>
          <w:lang w:eastAsia="zh-CN"/>
        </w:rPr>
        <w:t>》</w:t>
      </w:r>
      <w:proofErr w:type="spellStart"/>
      <w:r>
        <w:t>所記，皆出</w:t>
      </w:r>
      <w:proofErr w:type="gramStart"/>
      <w:r>
        <w:t>於</w:t>
      </w:r>
      <w:proofErr w:type="spellEnd"/>
      <w:proofErr w:type="gramEnd"/>
      <w:r>
        <w:rPr>
          <w:rFonts w:eastAsia="宋体" w:hint="eastAsia"/>
          <w:lang w:eastAsia="zh-CN"/>
        </w:rPr>
        <w:t>《</w:t>
      </w:r>
      <w:proofErr w:type="spellStart"/>
      <w:r>
        <w:t>廣雅</w:t>
      </w:r>
      <w:proofErr w:type="spellEnd"/>
      <w:r>
        <w:rPr>
          <w:rFonts w:eastAsia="宋体" w:hint="eastAsia"/>
          <w:lang w:eastAsia="zh-CN"/>
        </w:rPr>
        <w:t>》</w:t>
      </w:r>
      <w:r>
        <w:t>。</w:t>
      </w:r>
      <w:r>
        <w:rPr>
          <w:rFonts w:eastAsia="宋体" w:hint="eastAsia"/>
          <w:lang w:eastAsia="zh-CN"/>
        </w:rPr>
        <w:t>《</w:t>
      </w:r>
      <w:proofErr w:type="spellStart"/>
      <w:r>
        <w:t>廣雅</w:t>
      </w:r>
      <w:proofErr w:type="spellEnd"/>
      <w:r>
        <w:rPr>
          <w:rFonts w:eastAsia="宋体" w:hint="eastAsia"/>
          <w:lang w:eastAsia="zh-CN"/>
        </w:rPr>
        <w:t>》</w:t>
      </w:r>
      <w:r>
        <w:t>云：</w:t>
      </w:r>
      <w:r>
        <w:rPr>
          <w:rFonts w:eastAsia="宋体" w:hint="eastAsia"/>
          <w:lang w:eastAsia="zh-CN"/>
        </w:rPr>
        <w:t>“</w:t>
      </w:r>
      <w:proofErr w:type="spellStart"/>
      <w:r>
        <w:t>醦、醶</w:t>
      </w:r>
      <w:proofErr w:type="spellEnd"/>
    </w:p>
    <w:p w14:paraId="30794163" w14:textId="77777777" w:rsidR="00CC015B" w:rsidRDefault="00000000">
      <w:proofErr w:type="spellStart"/>
      <w:r>
        <w:t>酮，</w:t>
      </w:r>
      <w:proofErr w:type="gramStart"/>
      <w:r>
        <w:t>酢</w:t>
      </w:r>
      <w:proofErr w:type="gramEnd"/>
      <w:r>
        <w:t>也</w:t>
      </w:r>
      <w:proofErr w:type="spellEnd"/>
      <w:r>
        <w:t>。</w:t>
      </w:r>
      <w:r>
        <w:rPr>
          <w:rFonts w:eastAsia="宋体" w:hint="eastAsia"/>
          <w:lang w:eastAsia="zh-CN"/>
        </w:rPr>
        <w:t>”</w:t>
      </w:r>
      <w:proofErr w:type="spellStart"/>
      <w:proofErr w:type="gramStart"/>
      <w:r>
        <w:t>酢</w:t>
      </w:r>
      <w:proofErr w:type="gramEnd"/>
      <w:r>
        <w:t>與醋同</w:t>
      </w:r>
      <w:proofErr w:type="spellEnd"/>
      <w:r>
        <w:t>。</w:t>
      </w:r>
      <w:r>
        <w:rPr>
          <w:rFonts w:eastAsia="宋体" w:hint="eastAsia"/>
          <w:lang w:eastAsia="zh-CN"/>
        </w:rPr>
        <w:t>《</w:t>
      </w:r>
      <w:proofErr w:type="spellStart"/>
      <w:r>
        <w:t>玉篇</w:t>
      </w:r>
      <w:proofErr w:type="spellEnd"/>
      <w:r>
        <w:rPr>
          <w:rFonts w:eastAsia="宋体" w:hint="eastAsia"/>
          <w:lang w:eastAsia="zh-CN"/>
        </w:rPr>
        <w:t>》</w:t>
      </w:r>
      <w:r>
        <w:t>：</w:t>
      </w:r>
      <w:r>
        <w:rPr>
          <w:rFonts w:eastAsia="宋体" w:hint="eastAsia"/>
          <w:lang w:eastAsia="zh-CN"/>
        </w:rPr>
        <w:t>“</w:t>
      </w:r>
      <w:proofErr w:type="spellStart"/>
      <w:r>
        <w:t>酮，</w:t>
      </w:r>
      <w:proofErr w:type="gramStart"/>
      <w:r>
        <w:t>酢</w:t>
      </w:r>
      <w:proofErr w:type="gramEnd"/>
      <w:r>
        <w:t>欲壞也</w:t>
      </w:r>
      <w:proofErr w:type="spellEnd"/>
      <w:r>
        <w:t>。</w:t>
      </w:r>
      <w:r>
        <w:rPr>
          <w:rFonts w:eastAsia="宋体" w:hint="eastAsia"/>
          <w:lang w:eastAsia="zh-CN"/>
        </w:rPr>
        <w:t>”《</w:t>
      </w:r>
      <w:proofErr w:type="spellStart"/>
      <w:r>
        <w:t>集韻</w:t>
      </w:r>
      <w:proofErr w:type="spellEnd"/>
      <w:r>
        <w:rPr>
          <w:rFonts w:eastAsia="宋体" w:hint="eastAsia"/>
          <w:lang w:eastAsia="zh-CN"/>
        </w:rPr>
        <w:t>》</w:t>
      </w:r>
      <w:r>
        <w:t>引</w:t>
      </w:r>
      <w:r>
        <w:rPr>
          <w:rFonts w:eastAsia="宋体" w:hint="eastAsia"/>
          <w:lang w:eastAsia="zh-CN"/>
        </w:rPr>
        <w:t>《</w:t>
      </w:r>
      <w:proofErr w:type="spellStart"/>
      <w:r>
        <w:t>埤蒼</w:t>
      </w:r>
      <w:proofErr w:type="spellEnd"/>
      <w:r>
        <w:rPr>
          <w:rFonts w:eastAsia="宋体" w:hint="eastAsia"/>
          <w:lang w:eastAsia="zh-CN"/>
        </w:rPr>
        <w:t>》</w:t>
      </w:r>
      <w:r>
        <w:t>之</w:t>
      </w:r>
      <w:r>
        <w:rPr>
          <w:rFonts w:eastAsia="宋体" w:hint="eastAsia"/>
          <w:lang w:eastAsia="zh-CN"/>
        </w:rPr>
        <w:t>“</w:t>
      </w:r>
      <w:proofErr w:type="spellStart"/>
      <w:r>
        <w:t>酮，酢也</w:t>
      </w:r>
      <w:proofErr w:type="spellEnd"/>
      <w:r>
        <w:rPr>
          <w:rFonts w:eastAsia="宋体" w:hint="eastAsia"/>
          <w:lang w:eastAsia="zh-CN"/>
        </w:rPr>
        <w:t>”</w:t>
      </w:r>
      <w:r>
        <w:t>，</w:t>
      </w:r>
      <w:proofErr w:type="spellStart"/>
      <w:r>
        <w:t>則當作</w:t>
      </w:r>
      <w:proofErr w:type="spellEnd"/>
    </w:p>
    <w:p w14:paraId="36CE48E9" w14:textId="77777777" w:rsidR="00CC015B" w:rsidRDefault="00000000">
      <w:r>
        <w:rPr>
          <w:rFonts w:eastAsia="宋体" w:hint="eastAsia"/>
          <w:lang w:eastAsia="zh-CN"/>
        </w:rPr>
        <w:t>“</w:t>
      </w:r>
      <w:r>
        <w:t>酮</w:t>
      </w:r>
      <w:r>
        <w:rPr>
          <w:rFonts w:eastAsia="宋体" w:hint="eastAsia"/>
          <w:lang w:eastAsia="zh-CN"/>
        </w:rPr>
        <w:t>”</w:t>
      </w:r>
      <w:proofErr w:type="spellStart"/>
      <w:r>
        <w:t>明矣</w:t>
      </w:r>
      <w:proofErr w:type="spellEnd"/>
      <w:r>
        <w:t>。</w:t>
      </w:r>
    </w:p>
    <w:p w14:paraId="22CFD33C" w14:textId="77777777" w:rsidR="00CC015B" w:rsidRDefault="00000000">
      <w:proofErr w:type="spellStart"/>
      <w:r>
        <w:t>念孫案</w:t>
      </w:r>
      <w:proofErr w:type="spellEnd"/>
      <w:r>
        <w:rPr>
          <w:rFonts w:eastAsia="宋体" w:hint="eastAsia"/>
          <w:lang w:eastAsia="zh-CN"/>
        </w:rPr>
        <w:t>“</w:t>
      </w:r>
      <w:r>
        <w:t>䭜</w:t>
      </w:r>
      <w:r>
        <w:rPr>
          <w:rFonts w:eastAsia="宋体" w:hint="eastAsia"/>
          <w:lang w:eastAsia="zh-CN"/>
        </w:rPr>
        <w:t>”</w:t>
      </w:r>
      <w:proofErr w:type="spellStart"/>
      <w:r>
        <w:t>當作</w:t>
      </w:r>
      <w:proofErr w:type="spellEnd"/>
      <w:r>
        <w:rPr>
          <w:rFonts w:eastAsia="宋体" w:hint="eastAsia"/>
          <w:lang w:eastAsia="zh-CN"/>
        </w:rPr>
        <w:t>“</w:t>
      </w:r>
      <w:r>
        <w:t>餣</w:t>
      </w:r>
      <w:r>
        <w:rPr>
          <w:rFonts w:eastAsia="宋体" w:hint="eastAsia"/>
          <w:lang w:eastAsia="zh-CN"/>
        </w:rPr>
        <w:t>”</w:t>
      </w:r>
      <w:r>
        <w:t>。</w:t>
      </w:r>
      <w:r>
        <w:rPr>
          <w:rFonts w:eastAsia="宋体" w:hint="eastAsia"/>
          <w:lang w:eastAsia="zh-CN"/>
        </w:rPr>
        <w:t>《</w:t>
      </w:r>
      <w:proofErr w:type="spellStart"/>
      <w:r>
        <w:t>廣雅</w:t>
      </w:r>
      <w:proofErr w:type="spellEnd"/>
      <w:r>
        <w:rPr>
          <w:rFonts w:eastAsia="宋体" w:hint="eastAsia"/>
          <w:lang w:eastAsia="zh-CN"/>
        </w:rPr>
        <w:t>》“</w:t>
      </w:r>
      <w:proofErr w:type="spellStart"/>
      <w:r>
        <w:t>餣、䬧，餌也</w:t>
      </w:r>
      <w:proofErr w:type="spellEnd"/>
      <w:r>
        <w:t>。</w:t>
      </w:r>
      <w:r>
        <w:rPr>
          <w:rFonts w:eastAsia="宋体" w:hint="eastAsia"/>
          <w:lang w:eastAsia="zh-CN"/>
        </w:rPr>
        <w:t>”</w:t>
      </w:r>
      <w:proofErr w:type="spellStart"/>
      <w:r>
        <w:t>曹憲音云</w:t>
      </w:r>
      <w:proofErr w:type="spellEnd"/>
      <w:r>
        <w:rPr>
          <w:rFonts w:eastAsia="宋体" w:hint="eastAsia"/>
          <w:lang w:eastAsia="zh-CN"/>
        </w:rPr>
        <w:t>“</w:t>
      </w:r>
      <w:proofErr w:type="spellStart"/>
      <w:r>
        <w:t>餣，</w:t>
      </w:r>
      <w:proofErr w:type="gramStart"/>
      <w:r>
        <w:t>於</w:t>
      </w:r>
      <w:proofErr w:type="gramEnd"/>
      <w:r>
        <w:t>劫切</w:t>
      </w:r>
      <w:proofErr w:type="spellEnd"/>
      <w:r>
        <w:t>。</w:t>
      </w:r>
      <w:r>
        <w:rPr>
          <w:rFonts w:eastAsia="宋体" w:hint="eastAsia"/>
          <w:lang w:eastAsia="zh-CN"/>
        </w:rPr>
        <w:t>”</w:t>
      </w:r>
      <w:proofErr w:type="spellStart"/>
      <w:r>
        <w:t>今云</w:t>
      </w:r>
      <w:proofErr w:type="spellEnd"/>
    </w:p>
    <w:p w14:paraId="19E76E4E" w14:textId="77777777" w:rsidR="00CC015B" w:rsidRDefault="00000000">
      <w:pPr>
        <w:rPr>
          <w:lang w:eastAsia="zh-CN"/>
        </w:rPr>
      </w:pPr>
      <w:r>
        <w:rPr>
          <w:lang w:eastAsia="zh-CN"/>
        </w:rPr>
        <w:t>【第</w:t>
      </w:r>
      <w:r>
        <w:rPr>
          <w:lang w:eastAsia="zh-CN"/>
        </w:rPr>
        <w:t>176</w:t>
      </w:r>
      <w:r>
        <w:rPr>
          <w:lang w:eastAsia="zh-CN"/>
        </w:rPr>
        <w:t>页】</w:t>
      </w:r>
    </w:p>
    <w:p w14:paraId="5E7F6114" w14:textId="77777777" w:rsidR="00CC015B" w:rsidRDefault="00000000">
      <w:pPr>
        <w:rPr>
          <w:lang w:eastAsia="zh-CN"/>
        </w:rPr>
      </w:pPr>
      <w:r>
        <w:rPr>
          <w:rFonts w:eastAsia="宋体" w:hint="eastAsia"/>
          <w:lang w:eastAsia="zh-CN"/>
        </w:rPr>
        <w:t>“</w:t>
      </w:r>
      <w:r>
        <w:rPr>
          <w:lang w:eastAsia="zh-CN"/>
        </w:rPr>
        <w:t>䭜、䬧，餌也</w:t>
      </w:r>
      <w:r>
        <w:rPr>
          <w:rFonts w:eastAsia="宋体" w:hint="eastAsia"/>
          <w:lang w:eastAsia="zh-CN"/>
        </w:rPr>
        <w:t>”</w:t>
      </w:r>
      <w:r>
        <w:rPr>
          <w:lang w:eastAsia="zh-CN"/>
        </w:rPr>
        <w:t>者，</w:t>
      </w:r>
      <w:r>
        <w:rPr>
          <w:rFonts w:eastAsia="宋体" w:hint="eastAsia"/>
          <w:lang w:eastAsia="zh-CN"/>
        </w:rPr>
        <w:t>“</w:t>
      </w:r>
      <w:r>
        <w:rPr>
          <w:lang w:eastAsia="zh-CN"/>
        </w:rPr>
        <w:t>餣</w:t>
      </w:r>
      <w:r>
        <w:rPr>
          <w:rFonts w:eastAsia="宋体" w:hint="eastAsia"/>
          <w:lang w:eastAsia="zh-CN"/>
        </w:rPr>
        <w:t>”</w:t>
      </w:r>
      <w:r>
        <w:rPr>
          <w:lang w:eastAsia="zh-CN"/>
        </w:rPr>
        <w:t>訛爲</w:t>
      </w:r>
      <w:r>
        <w:rPr>
          <w:rFonts w:eastAsia="宋体" w:hint="eastAsia"/>
          <w:lang w:eastAsia="zh-CN"/>
        </w:rPr>
        <w:t>“</w:t>
      </w:r>
      <w:r>
        <w:rPr>
          <w:lang w:eastAsia="zh-CN"/>
        </w:rPr>
        <w:t>䭜</w:t>
      </w:r>
      <w:r>
        <w:rPr>
          <w:rFonts w:eastAsia="宋体" w:hint="eastAsia"/>
          <w:lang w:eastAsia="zh-CN"/>
        </w:rPr>
        <w:t>”</w:t>
      </w:r>
      <w:r>
        <w:rPr>
          <w:lang w:eastAsia="zh-CN"/>
        </w:rPr>
        <w:t>，又因上</w:t>
      </w:r>
      <w:r>
        <w:rPr>
          <w:rFonts w:eastAsia="宋体" w:hint="eastAsia"/>
          <w:lang w:eastAsia="zh-CN"/>
        </w:rPr>
        <w:t>“</w:t>
      </w:r>
      <w:r>
        <w:rPr>
          <w:lang w:eastAsia="zh-CN"/>
        </w:rPr>
        <w:t>䭢</w:t>
      </w:r>
      <w:r>
        <w:rPr>
          <w:rFonts w:eastAsia="宋体" w:hint="eastAsia"/>
          <w:lang w:eastAsia="zh-CN"/>
        </w:rPr>
        <w:t>”</w:t>
      </w:r>
      <w:r>
        <w:rPr>
          <w:lang w:eastAsia="zh-CN"/>
        </w:rPr>
        <w:t>字而誤加</w:t>
      </w:r>
      <w:proofErr w:type="gramStart"/>
      <w:r>
        <w:rPr>
          <w:rFonts w:eastAsia="宋体" w:hint="eastAsia"/>
          <w:lang w:eastAsia="zh-CN"/>
        </w:rPr>
        <w:t>【</w:t>
      </w:r>
      <w:proofErr w:type="gramEnd"/>
      <w:r>
        <w:rPr>
          <w:lang w:eastAsia="zh-CN"/>
        </w:rPr>
        <w:t>耳。</w:t>
      </w:r>
      <w:r>
        <w:rPr>
          <w:rFonts w:eastAsia="宋体" w:hint="eastAsia"/>
          <w:lang w:eastAsia="zh-CN"/>
        </w:rPr>
        <w:t>《</w:t>
      </w:r>
      <w:r>
        <w:rPr>
          <w:lang w:eastAsia="zh-CN"/>
        </w:rPr>
        <w:t>方言</w:t>
      </w:r>
      <w:r>
        <w:rPr>
          <w:rFonts w:eastAsia="宋体" w:hint="eastAsia"/>
          <w:lang w:eastAsia="zh-CN"/>
        </w:rPr>
        <w:t>》</w:t>
      </w:r>
      <w:r>
        <w:rPr>
          <w:lang w:eastAsia="zh-CN"/>
        </w:rPr>
        <w:t>云：</w:t>
      </w:r>
      <w:r>
        <w:rPr>
          <w:rFonts w:eastAsia="宋体" w:hint="eastAsia"/>
          <w:lang w:eastAsia="zh-CN"/>
        </w:rPr>
        <w:t>“</w:t>
      </w:r>
      <w:r>
        <w:rPr>
          <w:lang w:eastAsia="zh-CN"/>
        </w:rPr>
        <w:t>餌或謂之餣，或</w:t>
      </w:r>
    </w:p>
    <w:p w14:paraId="57BC25B0" w14:textId="77777777" w:rsidR="00CC015B" w:rsidRDefault="00000000">
      <w:proofErr w:type="spellStart"/>
      <w:r>
        <w:lastRenderedPageBreak/>
        <w:t>謂之䬧</w:t>
      </w:r>
      <w:proofErr w:type="spellEnd"/>
      <w:r>
        <w:t>。</w:t>
      </w:r>
      <w:r>
        <w:rPr>
          <w:rFonts w:eastAsia="宋体" w:hint="eastAsia"/>
          <w:lang w:eastAsia="zh-CN"/>
        </w:rPr>
        <w:t>”</w:t>
      </w:r>
      <w:proofErr w:type="spellStart"/>
      <w:r>
        <w:t>是其證</w:t>
      </w:r>
      <w:proofErr w:type="spellEnd"/>
      <w:r>
        <w:t>。</w:t>
      </w:r>
      <w:r>
        <w:rPr>
          <w:rFonts w:eastAsia="宋体" w:hint="eastAsia"/>
          <w:lang w:eastAsia="zh-CN"/>
        </w:rPr>
        <w:t>“</w:t>
      </w:r>
      <w:r>
        <w:t>䭢</w:t>
      </w:r>
      <w:r>
        <w:rPr>
          <w:rFonts w:eastAsia="宋体" w:hint="eastAsia"/>
          <w:lang w:eastAsia="zh-CN"/>
        </w:rPr>
        <w:t>”</w:t>
      </w:r>
      <w:proofErr w:type="spellStart"/>
      <w:r>
        <w:t>未詳</w:t>
      </w:r>
      <w:proofErr w:type="spellEnd"/>
    </w:p>
    <w:p w14:paraId="67FEC094" w14:textId="77777777" w:rsidR="00CC015B" w:rsidRDefault="00000000">
      <w:pPr>
        <w:rPr>
          <w:lang w:eastAsia="zh-CN"/>
        </w:rPr>
      </w:pPr>
      <w:r>
        <w:rPr>
          <w:lang w:eastAsia="zh-CN"/>
        </w:rPr>
        <w:t>念孙案：</w:t>
      </w:r>
      <w:r>
        <w:rPr>
          <w:rFonts w:eastAsia="宋体" w:hint="eastAsia"/>
          <w:lang w:eastAsia="zh-CN"/>
        </w:rPr>
        <w:t>“</w:t>
      </w:r>
      <w:r>
        <w:rPr>
          <w:lang w:eastAsia="zh-CN"/>
        </w:rPr>
        <w:t>都</w:t>
      </w:r>
      <w:r>
        <w:rPr>
          <w:rFonts w:eastAsia="宋体" w:hint="eastAsia"/>
          <w:lang w:eastAsia="zh-CN"/>
        </w:rPr>
        <w:t>”</w:t>
      </w:r>
      <w:r>
        <w:rPr>
          <w:lang w:eastAsia="zh-CN"/>
        </w:rPr>
        <w:t>即</w:t>
      </w:r>
      <w:r>
        <w:rPr>
          <w:rFonts w:eastAsia="宋体" w:hint="eastAsia"/>
          <w:lang w:eastAsia="zh-CN"/>
        </w:rPr>
        <w:t>“</w:t>
      </w:r>
      <w:r>
        <w:rPr>
          <w:lang w:eastAsia="zh-CN"/>
        </w:rPr>
        <w:t>部</w:t>
      </w:r>
      <w:r>
        <w:rPr>
          <w:rFonts w:eastAsia="宋体" w:hint="eastAsia"/>
          <w:lang w:eastAsia="zh-CN"/>
        </w:rPr>
        <w:t>”</w:t>
      </w:r>
      <w:r>
        <w:rPr>
          <w:lang w:eastAsia="zh-CN"/>
        </w:rPr>
        <w:t>字也。</w:t>
      </w:r>
      <w:r>
        <w:rPr>
          <w:rFonts w:eastAsia="宋体" w:hint="eastAsia"/>
          <w:lang w:eastAsia="zh-CN"/>
        </w:rPr>
        <w:t>“</w:t>
      </w:r>
      <w:r>
        <w:rPr>
          <w:lang w:eastAsia="zh-CN"/>
        </w:rPr>
        <w:t>部</w:t>
      </w:r>
      <w:r>
        <w:rPr>
          <w:rFonts w:eastAsia="宋体" w:hint="eastAsia"/>
          <w:lang w:eastAsia="zh-CN"/>
        </w:rPr>
        <w:t>”</w:t>
      </w:r>
      <w:r>
        <w:rPr>
          <w:lang w:eastAsia="zh-CN"/>
        </w:rPr>
        <w:t>本作</w:t>
      </w:r>
      <w:r>
        <w:rPr>
          <w:rFonts w:eastAsia="宋体" w:hint="eastAsia"/>
          <w:lang w:eastAsia="zh-CN"/>
        </w:rPr>
        <w:t>“</w:t>
      </w:r>
      <w:r>
        <w:rPr>
          <w:lang w:eastAsia="zh-CN"/>
        </w:rPr>
        <w:t>都</w:t>
      </w:r>
      <w:r>
        <w:rPr>
          <w:rFonts w:eastAsia="宋体" w:hint="eastAsia"/>
          <w:lang w:eastAsia="zh-CN"/>
        </w:rPr>
        <w:t>”</w:t>
      </w:r>
      <w:r>
        <w:rPr>
          <w:lang w:eastAsia="zh-CN"/>
        </w:rPr>
        <w:t>，</w:t>
      </w:r>
      <w:proofErr w:type="gramStart"/>
      <w:r>
        <w:rPr>
          <w:lang w:eastAsia="zh-CN"/>
        </w:rPr>
        <w:t>囙</w:t>
      </w:r>
      <w:proofErr w:type="gramEnd"/>
      <w:r>
        <w:rPr>
          <w:lang w:eastAsia="zh-CN"/>
        </w:rPr>
        <w:t>訛而爲</w:t>
      </w:r>
      <w:r>
        <w:rPr>
          <w:rFonts w:eastAsia="宋体" w:hint="eastAsia"/>
          <w:lang w:eastAsia="zh-CN"/>
        </w:rPr>
        <w:t>“</w:t>
      </w:r>
      <w:r>
        <w:rPr>
          <w:lang w:eastAsia="zh-CN"/>
        </w:rPr>
        <w:t>郤</w:t>
      </w:r>
      <w:r>
        <w:rPr>
          <w:rFonts w:eastAsia="宋体" w:hint="eastAsia"/>
          <w:lang w:eastAsia="zh-CN"/>
        </w:rPr>
        <w:t>”</w:t>
      </w:r>
      <w:r>
        <w:rPr>
          <w:lang w:eastAsia="zh-CN"/>
        </w:rPr>
        <w:t>。</w:t>
      </w:r>
      <w:r>
        <w:rPr>
          <w:rFonts w:eastAsia="宋体" w:hint="eastAsia"/>
          <w:lang w:eastAsia="zh-CN"/>
        </w:rPr>
        <w:t>《</w:t>
      </w:r>
      <w:r>
        <w:rPr>
          <w:lang w:eastAsia="zh-CN"/>
        </w:rPr>
        <w:t>急就篇</w:t>
      </w:r>
      <w:r>
        <w:rPr>
          <w:rFonts w:eastAsia="宋体" w:hint="eastAsia"/>
          <w:lang w:eastAsia="zh-CN"/>
        </w:rPr>
        <w:t>》</w:t>
      </w:r>
      <w:r>
        <w:rPr>
          <w:lang w:eastAsia="zh-CN"/>
        </w:rPr>
        <w:t>云：</w:t>
      </w:r>
      <w:r>
        <w:rPr>
          <w:rFonts w:eastAsia="宋体" w:hint="eastAsia"/>
          <w:lang w:eastAsia="zh-CN"/>
        </w:rPr>
        <w:t>“</w:t>
      </w:r>
      <w:r>
        <w:rPr>
          <w:lang w:eastAsia="zh-CN"/>
        </w:rPr>
        <w:t>分别部居</w:t>
      </w:r>
    </w:p>
    <w:p w14:paraId="332EE055" w14:textId="77777777" w:rsidR="00CC015B" w:rsidRDefault="00000000">
      <w:pPr>
        <w:rPr>
          <w:lang w:eastAsia="zh-CN"/>
        </w:rPr>
      </w:pPr>
      <w:r>
        <w:rPr>
          <w:lang w:eastAsia="zh-CN"/>
        </w:rPr>
        <w:t>不雜厠。</w:t>
      </w:r>
      <w:r>
        <w:rPr>
          <w:rFonts w:eastAsia="宋体" w:hint="eastAsia"/>
          <w:lang w:eastAsia="zh-CN"/>
        </w:rPr>
        <w:t>”《</w:t>
      </w:r>
      <w:r>
        <w:rPr>
          <w:lang w:eastAsia="zh-CN"/>
        </w:rPr>
        <w:t>説文。叙</w:t>
      </w:r>
      <w:r>
        <w:rPr>
          <w:rFonts w:eastAsia="宋体" w:hint="eastAsia"/>
          <w:lang w:eastAsia="zh-CN"/>
        </w:rPr>
        <w:t>》</w:t>
      </w:r>
      <w:r>
        <w:rPr>
          <w:lang w:eastAsia="zh-CN"/>
        </w:rPr>
        <w:t>云：</w:t>
      </w:r>
      <w:r>
        <w:rPr>
          <w:rFonts w:eastAsia="宋体" w:hint="eastAsia"/>
          <w:lang w:eastAsia="zh-CN"/>
        </w:rPr>
        <w:t>“</w:t>
      </w:r>
      <w:r>
        <w:rPr>
          <w:lang w:eastAsia="zh-CN"/>
        </w:rPr>
        <w:t>分别部居，不相雜厠。</w:t>
      </w:r>
      <w:r>
        <w:rPr>
          <w:rFonts w:eastAsia="宋体" w:hint="eastAsia"/>
          <w:lang w:eastAsia="zh-CN"/>
        </w:rPr>
        <w:t>”</w:t>
      </w:r>
      <w:r>
        <w:rPr>
          <w:lang w:eastAsia="zh-CN"/>
        </w:rPr>
        <w:t>反之，則爲部居</w:t>
      </w:r>
      <w:proofErr w:type="gramStart"/>
      <w:r>
        <w:rPr>
          <w:lang w:eastAsia="zh-CN"/>
        </w:rPr>
        <w:t>殽</w:t>
      </w:r>
      <w:proofErr w:type="gramEnd"/>
      <w:r>
        <w:rPr>
          <w:lang w:eastAsia="zh-CN"/>
        </w:rPr>
        <w:t>雜矣。</w:t>
      </w:r>
      <w:proofErr w:type="gramStart"/>
      <w:r>
        <w:rPr>
          <w:rFonts w:eastAsia="宋体" w:hint="eastAsia"/>
          <w:lang w:eastAsia="zh-CN"/>
        </w:rPr>
        <w:t>【</w:t>
      </w:r>
      <w:proofErr w:type="gramEnd"/>
      <w:r>
        <w:rPr>
          <w:lang w:eastAsia="zh-CN"/>
        </w:rPr>
        <w:t>八</w:t>
      </w:r>
    </w:p>
    <w:p w14:paraId="2860EC4E" w14:textId="77777777" w:rsidR="00CC015B" w:rsidRDefault="00000000">
      <w:pPr>
        <w:rPr>
          <w:lang w:eastAsia="zh-CN"/>
        </w:rPr>
      </w:pPr>
      <w:r>
        <w:rPr>
          <w:lang w:eastAsia="zh-CN"/>
        </w:rPr>
        <w:t>念孙案：</w:t>
      </w:r>
      <w:r>
        <w:rPr>
          <w:rFonts w:eastAsia="宋体" w:hint="eastAsia"/>
          <w:lang w:eastAsia="zh-CN"/>
        </w:rPr>
        <w:t>“</w:t>
      </w:r>
      <w:r>
        <w:rPr>
          <w:lang w:eastAsia="zh-CN"/>
        </w:rPr>
        <w:t>䱦鯺</w:t>
      </w:r>
      <w:r>
        <w:rPr>
          <w:rFonts w:eastAsia="宋体" w:hint="eastAsia"/>
          <w:lang w:eastAsia="zh-CN"/>
        </w:rPr>
        <w:t>”</w:t>
      </w:r>
      <w:r>
        <w:rPr>
          <w:lang w:eastAsia="zh-CN"/>
        </w:rPr>
        <w:t>者，</w:t>
      </w:r>
      <w:r>
        <w:rPr>
          <w:rFonts w:eastAsia="宋体" w:hint="eastAsia"/>
          <w:lang w:eastAsia="zh-CN"/>
        </w:rPr>
        <w:t>“</w:t>
      </w:r>
      <w:r>
        <w:rPr>
          <w:lang w:eastAsia="zh-CN"/>
        </w:rPr>
        <w:t>鯸鮐</w:t>
      </w:r>
      <w:r>
        <w:rPr>
          <w:rFonts w:eastAsia="宋体" w:hint="eastAsia"/>
          <w:lang w:eastAsia="zh-CN"/>
        </w:rPr>
        <w:t>”</w:t>
      </w:r>
      <w:r>
        <w:rPr>
          <w:lang w:eastAsia="zh-CN"/>
        </w:rPr>
        <w:t>之訛也。左思</w:t>
      </w:r>
      <w:r>
        <w:rPr>
          <w:rFonts w:eastAsia="宋体" w:hint="eastAsia"/>
          <w:lang w:eastAsia="zh-CN"/>
        </w:rPr>
        <w:t>《</w:t>
      </w:r>
      <w:r>
        <w:rPr>
          <w:lang w:eastAsia="zh-CN"/>
        </w:rPr>
        <w:t>吴都賦</w:t>
      </w:r>
      <w:r>
        <w:rPr>
          <w:rFonts w:eastAsia="宋体" w:hint="eastAsia"/>
          <w:lang w:eastAsia="zh-CN"/>
        </w:rPr>
        <w:t>》</w:t>
      </w:r>
      <w:r>
        <w:rPr>
          <w:lang w:eastAsia="zh-CN"/>
        </w:rPr>
        <w:t>：</w:t>
      </w:r>
      <w:r>
        <w:rPr>
          <w:rFonts w:eastAsia="宋体" w:hint="eastAsia"/>
          <w:lang w:eastAsia="zh-CN"/>
        </w:rPr>
        <w:t>“</w:t>
      </w:r>
      <w:r>
        <w:rPr>
          <w:lang w:eastAsia="zh-CN"/>
        </w:rPr>
        <w:t>王鮪鯸鮐。</w:t>
      </w:r>
      <w:r>
        <w:rPr>
          <w:rFonts w:eastAsia="宋体" w:hint="eastAsia"/>
          <w:lang w:eastAsia="zh-CN"/>
        </w:rPr>
        <w:t>”</w:t>
      </w:r>
      <w:proofErr w:type="gramStart"/>
      <w:r>
        <w:rPr>
          <w:lang w:eastAsia="zh-CN"/>
        </w:rPr>
        <w:t>劉逵</w:t>
      </w:r>
      <w:proofErr w:type="gramEnd"/>
      <w:r>
        <w:rPr>
          <w:lang w:eastAsia="zh-CN"/>
        </w:rPr>
        <w:t>注云：</w:t>
      </w:r>
      <w:r>
        <w:rPr>
          <w:rFonts w:eastAsia="宋体" w:hint="eastAsia"/>
          <w:lang w:eastAsia="zh-CN"/>
        </w:rPr>
        <w:t>“</w:t>
      </w:r>
      <w:r>
        <w:rPr>
          <w:lang w:eastAsia="zh-CN"/>
        </w:rPr>
        <w:t>鯸鮐</w:t>
      </w:r>
    </w:p>
    <w:p w14:paraId="2956347E" w14:textId="77777777" w:rsidR="00CC015B" w:rsidRDefault="00000000">
      <w:pPr>
        <w:rPr>
          <w:lang w:eastAsia="zh-CN"/>
        </w:rPr>
      </w:pPr>
      <w:r>
        <w:rPr>
          <w:lang w:eastAsia="zh-CN"/>
        </w:rPr>
        <w:t>魚</w:t>
      </w:r>
      <w:proofErr w:type="gramStart"/>
      <w:r>
        <w:rPr>
          <w:lang w:eastAsia="zh-CN"/>
        </w:rPr>
        <w:t>狀</w:t>
      </w:r>
      <w:proofErr w:type="gramEnd"/>
      <w:r>
        <w:rPr>
          <w:lang w:eastAsia="zh-CN"/>
        </w:rPr>
        <w:t>如科斗，大者尺餘，腹下白，背上青黑，有黄文，性有毒。蒸煮餤之，肥美。</w:t>
      </w:r>
      <w:r>
        <w:rPr>
          <w:rFonts w:eastAsia="宋体" w:hint="eastAsia"/>
          <w:lang w:eastAsia="zh-CN"/>
        </w:rPr>
        <w:t>”</w:t>
      </w:r>
      <w:r>
        <w:rPr>
          <w:lang w:eastAsia="zh-CN"/>
        </w:rPr>
        <w:t>是鯸鮐即</w:t>
      </w:r>
    </w:p>
    <w:p w14:paraId="6B289C8A" w14:textId="77777777" w:rsidR="00CC015B" w:rsidRDefault="00000000">
      <w:proofErr w:type="spellStart"/>
      <w:r>
        <w:t>今之河豚魚也，故曰鯸鮐即河豚之大者。</w:t>
      </w:r>
      <w:proofErr w:type="gramStart"/>
      <w:r>
        <w:t>隸書</w:t>
      </w:r>
      <w:proofErr w:type="spellEnd"/>
      <w:r>
        <w:rPr>
          <w:rFonts w:eastAsia="宋体" w:hint="eastAsia"/>
          <w:lang w:eastAsia="zh-CN"/>
        </w:rPr>
        <w:t>“</w:t>
      </w:r>
      <w:proofErr w:type="gramEnd"/>
      <w:r>
        <w:t>矦</w:t>
      </w:r>
      <w:r>
        <w:rPr>
          <w:rFonts w:eastAsia="宋体" w:hint="eastAsia"/>
          <w:lang w:eastAsia="zh-CN"/>
        </w:rPr>
        <w:t>”</w:t>
      </w:r>
      <w:proofErr w:type="spellStart"/>
      <w:r>
        <w:t>字作</w:t>
      </w:r>
      <w:proofErr w:type="spellEnd"/>
      <w:r>
        <w:rPr>
          <w:rFonts w:eastAsia="宋体" w:hint="eastAsia"/>
          <w:lang w:eastAsia="zh-CN"/>
        </w:rPr>
        <w:t>“</w:t>
      </w:r>
      <w:r>
        <w:t>矦</w:t>
      </w:r>
      <w:r>
        <w:rPr>
          <w:rFonts w:eastAsia="宋体" w:hint="eastAsia"/>
          <w:lang w:eastAsia="zh-CN"/>
        </w:rPr>
        <w:t>”</w:t>
      </w:r>
      <w:r>
        <w:t>，</w:t>
      </w:r>
      <w:r>
        <w:rPr>
          <w:rFonts w:eastAsia="宋体" w:hint="eastAsia"/>
          <w:lang w:eastAsia="zh-CN"/>
        </w:rPr>
        <w:t>“</w:t>
      </w:r>
      <w:r>
        <w:t>隹</w:t>
      </w:r>
      <w:r>
        <w:rPr>
          <w:rFonts w:eastAsia="宋体" w:hint="eastAsia"/>
          <w:lang w:eastAsia="zh-CN"/>
        </w:rPr>
        <w:t>”</w:t>
      </w:r>
      <w:proofErr w:type="spellStart"/>
      <w:r>
        <w:t>字作</w:t>
      </w:r>
      <w:proofErr w:type="spellEnd"/>
      <w:r>
        <w:rPr>
          <w:rFonts w:eastAsia="宋体" w:hint="eastAsia"/>
          <w:lang w:eastAsia="zh-CN"/>
        </w:rPr>
        <w:t>“</w:t>
      </w:r>
      <w:r>
        <w:t>逢</w:t>
      </w:r>
      <w:r>
        <w:rPr>
          <w:rFonts w:eastAsia="宋体" w:hint="eastAsia"/>
          <w:lang w:eastAsia="zh-CN"/>
        </w:rPr>
        <w:t>”</w:t>
      </w:r>
      <w:r>
        <w:t>，</w:t>
      </w:r>
      <w:proofErr w:type="spellStart"/>
      <w:r>
        <w:t>二形相似</w:t>
      </w:r>
      <w:proofErr w:type="spellEnd"/>
    </w:p>
    <w:p w14:paraId="100A4103" w14:textId="77777777" w:rsidR="00CC015B" w:rsidRDefault="00000000">
      <w:proofErr w:type="spellStart"/>
      <w:r>
        <w:t>故</w:t>
      </w:r>
      <w:proofErr w:type="gramStart"/>
      <w:r>
        <w:t>從</w:t>
      </w:r>
      <w:proofErr w:type="spellEnd"/>
      <w:proofErr w:type="gramEnd"/>
      <w:r>
        <w:rPr>
          <w:rFonts w:eastAsia="宋体" w:hint="eastAsia"/>
          <w:lang w:eastAsia="zh-CN"/>
        </w:rPr>
        <w:t>“</w:t>
      </w:r>
      <w:r>
        <w:t>矦</w:t>
      </w:r>
      <w:r>
        <w:rPr>
          <w:rFonts w:eastAsia="宋体" w:hint="eastAsia"/>
          <w:lang w:eastAsia="zh-CN"/>
        </w:rPr>
        <w:t>”</w:t>
      </w:r>
      <w:proofErr w:type="spellStart"/>
      <w:r>
        <w:t>之字多訛作</w:t>
      </w:r>
      <w:proofErr w:type="spellEnd"/>
      <w:r>
        <w:rPr>
          <w:rFonts w:eastAsia="宋体" w:hint="eastAsia"/>
          <w:lang w:eastAsia="zh-CN"/>
        </w:rPr>
        <w:t>“</w:t>
      </w:r>
      <w:r>
        <w:t>隹</w:t>
      </w:r>
      <w:r>
        <w:rPr>
          <w:rFonts w:eastAsia="宋体" w:hint="eastAsia"/>
          <w:lang w:eastAsia="zh-CN"/>
        </w:rPr>
        <w:t>”</w:t>
      </w:r>
      <w:r>
        <w:t>。</w:t>
      </w:r>
      <w:r>
        <w:rPr>
          <w:rFonts w:eastAsia="宋体" w:hint="eastAsia"/>
          <w:lang w:eastAsia="zh-CN"/>
        </w:rPr>
        <w:t>《</w:t>
      </w:r>
      <w:proofErr w:type="spellStart"/>
      <w:r>
        <w:t>墨子</w:t>
      </w:r>
      <w:proofErr w:type="spellEnd"/>
      <w:r>
        <w:rPr>
          <w:rFonts w:eastAsia="宋体" w:hint="eastAsia"/>
          <w:lang w:eastAsia="zh-CN"/>
        </w:rPr>
        <w:t>•</w:t>
      </w:r>
      <w:proofErr w:type="spellStart"/>
      <w:r>
        <w:t>非命</w:t>
      </w:r>
      <w:proofErr w:type="spellEnd"/>
      <w:r>
        <w:rPr>
          <w:rFonts w:eastAsia="宋体" w:hint="eastAsia"/>
          <w:lang w:eastAsia="zh-CN"/>
        </w:rPr>
        <w:t>》</w:t>
      </w:r>
      <w:r>
        <w:t>篇：</w:t>
      </w:r>
      <w:r>
        <w:rPr>
          <w:rFonts w:eastAsia="宋体" w:hint="eastAsia"/>
          <w:lang w:eastAsia="zh-CN"/>
        </w:rPr>
        <w:t>“</w:t>
      </w:r>
      <w:proofErr w:type="spellStart"/>
      <w:r>
        <w:t>勤</w:t>
      </w:r>
      <w:proofErr w:type="gramStart"/>
      <w:r>
        <w:t>勞</w:t>
      </w:r>
      <w:proofErr w:type="gramEnd"/>
      <w:r>
        <w:t>其喉舌而利其脣呡</w:t>
      </w:r>
      <w:proofErr w:type="spellEnd"/>
      <w:r>
        <w:t>。</w:t>
      </w:r>
      <w:r>
        <w:rPr>
          <w:rFonts w:eastAsia="宋体" w:hint="eastAsia"/>
          <w:lang w:eastAsia="zh-CN"/>
        </w:rPr>
        <w:t>”</w:t>
      </w:r>
      <w:proofErr w:type="spellStart"/>
      <w:r>
        <w:t>今本</w:t>
      </w:r>
      <w:proofErr w:type="spellEnd"/>
      <w:r>
        <w:rPr>
          <w:rFonts w:eastAsia="宋体" w:hint="eastAsia"/>
          <w:lang w:eastAsia="zh-CN"/>
        </w:rPr>
        <w:t>“</w:t>
      </w:r>
      <w:r>
        <w:t>喉</w:t>
      </w:r>
      <w:r>
        <w:rPr>
          <w:rFonts w:eastAsia="宋体" w:hint="eastAsia"/>
          <w:lang w:eastAsia="zh-CN"/>
        </w:rPr>
        <w:t>”</w:t>
      </w:r>
      <w:proofErr w:type="spellStart"/>
      <w:r>
        <w:t>訛作</w:t>
      </w:r>
      <w:proofErr w:type="spellEnd"/>
    </w:p>
    <w:p w14:paraId="746CD2B3" w14:textId="77777777" w:rsidR="00CC015B" w:rsidRDefault="00000000">
      <w:r>
        <w:rPr>
          <w:rFonts w:eastAsia="宋体" w:hint="eastAsia"/>
          <w:lang w:eastAsia="zh-CN"/>
        </w:rPr>
        <w:t>“</w:t>
      </w:r>
      <w:r>
        <w:t>唯</w:t>
      </w:r>
      <w:r>
        <w:rPr>
          <w:rFonts w:eastAsia="宋体" w:hint="eastAsia"/>
          <w:lang w:eastAsia="zh-CN"/>
        </w:rPr>
        <w:t>”</w:t>
      </w:r>
      <w:r>
        <w:t>。</w:t>
      </w:r>
      <w:r>
        <w:rPr>
          <w:rFonts w:eastAsia="宋体" w:hint="eastAsia"/>
          <w:lang w:eastAsia="zh-CN"/>
        </w:rPr>
        <w:t>《</w:t>
      </w:r>
      <w:proofErr w:type="spellStart"/>
      <w:r>
        <w:t>淮南</w:t>
      </w:r>
      <w:proofErr w:type="spellEnd"/>
      <w:r>
        <w:rPr>
          <w:rFonts w:eastAsia="宋体" w:hint="eastAsia"/>
          <w:lang w:eastAsia="zh-CN"/>
        </w:rPr>
        <w:t>•</w:t>
      </w:r>
      <w:proofErr w:type="spellStart"/>
      <w:r>
        <w:t>兵略</w:t>
      </w:r>
      <w:proofErr w:type="spellEnd"/>
      <w:r>
        <w:rPr>
          <w:rFonts w:eastAsia="宋体" w:hint="eastAsia"/>
          <w:lang w:eastAsia="zh-CN"/>
        </w:rPr>
        <w:t>》</w:t>
      </w:r>
      <w:r>
        <w:t>篇：</w:t>
      </w:r>
      <w:r>
        <w:rPr>
          <w:rFonts w:eastAsia="宋体" w:hint="eastAsia"/>
          <w:lang w:eastAsia="zh-CN"/>
        </w:rPr>
        <w:t>“</w:t>
      </w:r>
      <w:proofErr w:type="spellStart"/>
      <w:r>
        <w:t>疾如鍭</w:t>
      </w:r>
      <w:proofErr w:type="gramStart"/>
      <w:r>
        <w:t>矢</w:t>
      </w:r>
      <w:proofErr w:type="spellEnd"/>
      <w:proofErr w:type="gramEnd"/>
      <w:r>
        <w:t>。</w:t>
      </w:r>
      <w:r>
        <w:rPr>
          <w:rFonts w:eastAsia="宋体" w:hint="eastAsia"/>
          <w:lang w:eastAsia="zh-CN"/>
        </w:rPr>
        <w:t>”</w:t>
      </w:r>
      <w:proofErr w:type="spellStart"/>
      <w:proofErr w:type="gramStart"/>
      <w:r>
        <w:t>高注云</w:t>
      </w:r>
      <w:proofErr w:type="spellEnd"/>
      <w:proofErr w:type="gramEnd"/>
      <w:r>
        <w:t>：</w:t>
      </w:r>
      <w:r>
        <w:rPr>
          <w:rFonts w:eastAsia="宋体" w:hint="eastAsia"/>
          <w:lang w:eastAsia="zh-CN"/>
        </w:rPr>
        <w:t>“</w:t>
      </w:r>
      <w:proofErr w:type="spellStart"/>
      <w:r>
        <w:t>鍭，金鏃</w:t>
      </w:r>
      <w:proofErr w:type="gramStart"/>
      <w:r>
        <w:t>翦</w:t>
      </w:r>
      <w:proofErr w:type="gramEnd"/>
      <w:r>
        <w:t>羽之矢也</w:t>
      </w:r>
      <w:proofErr w:type="spellEnd"/>
      <w:r>
        <w:t>。</w:t>
      </w:r>
      <w:r>
        <w:rPr>
          <w:rFonts w:eastAsia="宋体" w:hint="eastAsia"/>
          <w:lang w:eastAsia="zh-CN"/>
        </w:rPr>
        <w:t>”</w:t>
      </w:r>
      <w:proofErr w:type="spellStart"/>
      <w:r>
        <w:t>義本</w:t>
      </w:r>
      <w:proofErr w:type="spellEnd"/>
      <w:r>
        <w:rPr>
          <w:rFonts w:eastAsia="宋体" w:hint="eastAsia"/>
          <w:lang w:eastAsia="zh-CN"/>
        </w:rPr>
        <w:t>《</w:t>
      </w:r>
      <w:proofErr w:type="spellStart"/>
      <w:r>
        <w:t>爾雅</w:t>
      </w:r>
      <w:proofErr w:type="spellEnd"/>
      <w:r>
        <w:rPr>
          <w:rFonts w:eastAsia="宋体" w:hint="eastAsia"/>
          <w:lang w:eastAsia="zh-CN"/>
        </w:rPr>
        <w:t>》</w:t>
      </w:r>
      <w:r>
        <w:t>，</w:t>
      </w:r>
      <w:proofErr w:type="spellStart"/>
      <w:r>
        <w:t>今本</w:t>
      </w:r>
      <w:proofErr w:type="spellEnd"/>
    </w:p>
    <w:p w14:paraId="0DDC093A" w14:textId="77777777" w:rsidR="00CC015B" w:rsidRDefault="00000000">
      <w:r>
        <w:rPr>
          <w:rFonts w:eastAsia="宋体" w:hint="eastAsia"/>
          <w:lang w:eastAsia="zh-CN"/>
        </w:rPr>
        <w:t>《</w:t>
      </w:r>
      <w:proofErr w:type="spellStart"/>
      <w:r>
        <w:t>淮南</w:t>
      </w:r>
      <w:proofErr w:type="spellEnd"/>
      <w:r>
        <w:rPr>
          <w:rFonts w:eastAsia="宋体" w:hint="eastAsia"/>
          <w:lang w:eastAsia="zh-CN"/>
        </w:rPr>
        <w:t>》“</w:t>
      </w:r>
      <w:r>
        <w:t>鍭</w:t>
      </w:r>
      <w:r>
        <w:rPr>
          <w:rFonts w:eastAsia="宋体" w:hint="eastAsia"/>
          <w:lang w:eastAsia="zh-CN"/>
        </w:rPr>
        <w:t>”</w:t>
      </w:r>
      <w:proofErr w:type="spellStart"/>
      <w:r>
        <w:t>訛作</w:t>
      </w:r>
      <w:proofErr w:type="spellEnd"/>
      <w:r>
        <w:rPr>
          <w:rFonts w:eastAsia="宋体" w:hint="eastAsia"/>
          <w:lang w:eastAsia="zh-CN"/>
        </w:rPr>
        <w:t>“</w:t>
      </w:r>
      <w:r>
        <w:t>錐</w:t>
      </w:r>
      <w:r>
        <w:rPr>
          <w:rFonts w:eastAsia="宋体" w:hint="eastAsia"/>
          <w:lang w:eastAsia="zh-CN"/>
        </w:rPr>
        <w:t>”</w:t>
      </w:r>
      <w:r>
        <w:t>。</w:t>
      </w:r>
      <w:proofErr w:type="spellStart"/>
      <w:r>
        <w:t>皆此類也</w:t>
      </w:r>
      <w:proofErr w:type="spellEnd"/>
      <w:proofErr w:type="gramStart"/>
      <w:r>
        <w:t>。</w:t>
      </w:r>
      <w:r>
        <w:rPr>
          <w:rFonts w:eastAsia="宋体" w:hint="eastAsia"/>
          <w:lang w:eastAsia="zh-CN"/>
        </w:rPr>
        <w:t>“</w:t>
      </w:r>
      <w:proofErr w:type="gramEnd"/>
      <w:r>
        <w:t>鮐</w:t>
      </w:r>
      <w:r>
        <w:rPr>
          <w:rFonts w:eastAsia="宋体" w:hint="eastAsia"/>
          <w:lang w:eastAsia="zh-CN"/>
        </w:rPr>
        <w:t>”</w:t>
      </w:r>
      <w:r>
        <w:t>與</w:t>
      </w:r>
      <w:r>
        <w:rPr>
          <w:rFonts w:eastAsia="宋体" w:hint="eastAsia"/>
          <w:lang w:eastAsia="zh-CN"/>
        </w:rPr>
        <w:t>“</w:t>
      </w:r>
      <w:r>
        <w:t>鯺</w:t>
      </w:r>
      <w:r>
        <w:rPr>
          <w:rFonts w:eastAsia="宋体" w:hint="eastAsia"/>
          <w:lang w:eastAsia="zh-CN"/>
        </w:rPr>
        <w:t>”</w:t>
      </w:r>
      <w:proofErr w:type="spellStart"/>
      <w:r>
        <w:t>形亦相似，故知</w:t>
      </w:r>
      <w:proofErr w:type="spellEnd"/>
      <w:r>
        <w:rPr>
          <w:rFonts w:eastAsia="宋体" w:hint="eastAsia"/>
          <w:lang w:eastAsia="zh-CN"/>
        </w:rPr>
        <w:t>“</w:t>
      </w:r>
      <w:proofErr w:type="spellStart"/>
      <w:r>
        <w:t>䱦鯺</w:t>
      </w:r>
      <w:proofErr w:type="spellEnd"/>
      <w:r>
        <w:rPr>
          <w:rFonts w:eastAsia="宋体" w:hint="eastAsia"/>
          <w:lang w:eastAsia="zh-CN"/>
        </w:rPr>
        <w:t>”</w:t>
      </w:r>
      <w:r>
        <w:t>爲</w:t>
      </w:r>
      <w:r>
        <w:rPr>
          <w:rFonts w:eastAsia="宋体" w:hint="eastAsia"/>
          <w:lang w:eastAsia="zh-CN"/>
        </w:rPr>
        <w:t>“</w:t>
      </w:r>
      <w:proofErr w:type="spellStart"/>
      <w:r>
        <w:t>鯸鮐</w:t>
      </w:r>
      <w:proofErr w:type="spellEnd"/>
      <w:r>
        <w:rPr>
          <w:rFonts w:eastAsia="宋体" w:hint="eastAsia"/>
          <w:lang w:eastAsia="zh-CN"/>
        </w:rPr>
        <w:t>”</w:t>
      </w:r>
      <w:proofErr w:type="spellStart"/>
      <w:r>
        <w:t>之訛</w:t>
      </w:r>
      <w:proofErr w:type="spellEnd"/>
    </w:p>
    <w:p w14:paraId="4D5AB4A3" w14:textId="77777777" w:rsidR="00CC015B" w:rsidRDefault="00000000">
      <w:pPr>
        <w:rPr>
          <w:lang w:eastAsia="zh-CN"/>
        </w:rPr>
      </w:pPr>
      <w:proofErr w:type="gramStart"/>
      <w:r>
        <w:rPr>
          <w:lang w:eastAsia="zh-CN"/>
        </w:rPr>
        <w:t>念孙案</w:t>
      </w:r>
      <w:r>
        <w:rPr>
          <w:rFonts w:eastAsia="宋体" w:hint="eastAsia"/>
          <w:lang w:eastAsia="zh-CN"/>
        </w:rPr>
        <w:t>“</w:t>
      </w:r>
      <w:r>
        <w:rPr>
          <w:lang w:eastAsia="zh-CN"/>
        </w:rPr>
        <w:t>謝冰</w:t>
      </w:r>
      <w:r>
        <w:rPr>
          <w:rFonts w:eastAsia="宋体" w:hint="eastAsia"/>
          <w:lang w:eastAsia="zh-CN"/>
        </w:rPr>
        <w:t>”</w:t>
      </w:r>
      <w:proofErr w:type="gramEnd"/>
      <w:r>
        <w:rPr>
          <w:lang w:eastAsia="zh-CN"/>
        </w:rPr>
        <w:t>，原本作</w:t>
      </w:r>
      <w:r>
        <w:rPr>
          <w:rFonts w:eastAsia="宋体" w:hint="eastAsia"/>
          <w:lang w:eastAsia="zh-CN"/>
        </w:rPr>
        <w:t>“</w:t>
      </w:r>
      <w:r>
        <w:rPr>
          <w:lang w:eastAsia="zh-CN"/>
        </w:rPr>
        <w:t>謝沐</w:t>
      </w:r>
      <w:r>
        <w:rPr>
          <w:rFonts w:eastAsia="宋体" w:hint="eastAsia"/>
          <w:lang w:eastAsia="zh-CN"/>
        </w:rPr>
        <w:t>”</w:t>
      </w:r>
      <w:r>
        <w:rPr>
          <w:lang w:eastAsia="zh-CN"/>
        </w:rPr>
        <w:t>，此蓋寫者之誤。</w:t>
      </w:r>
      <w:r>
        <w:rPr>
          <w:rFonts w:eastAsia="宋体" w:hint="eastAsia"/>
          <w:lang w:eastAsia="zh-CN"/>
        </w:rPr>
        <w:t>《</w:t>
      </w:r>
      <w:r>
        <w:rPr>
          <w:lang w:eastAsia="zh-CN"/>
        </w:rPr>
        <w:t>漢書。地理志</w:t>
      </w:r>
      <w:r>
        <w:rPr>
          <w:rFonts w:eastAsia="宋体" w:hint="eastAsia"/>
          <w:lang w:eastAsia="zh-CN"/>
        </w:rPr>
        <w:t>》</w:t>
      </w:r>
      <w:r>
        <w:rPr>
          <w:lang w:eastAsia="zh-CN"/>
        </w:rPr>
        <w:t>蒼</w:t>
      </w:r>
      <w:proofErr w:type="gramStart"/>
      <w:r>
        <w:rPr>
          <w:lang w:eastAsia="zh-CN"/>
        </w:rPr>
        <w:t>梧</w:t>
      </w:r>
      <w:proofErr w:type="gramEnd"/>
      <w:r>
        <w:rPr>
          <w:lang w:eastAsia="zh-CN"/>
        </w:rPr>
        <w:t>郡謝沐縣有關</w:t>
      </w:r>
    </w:p>
    <w:p w14:paraId="2BD09E64" w14:textId="77777777" w:rsidR="00CC015B" w:rsidRDefault="00000000">
      <w:proofErr w:type="spellStart"/>
      <w:proofErr w:type="gramStart"/>
      <w:r>
        <w:t>涯</w:t>
      </w:r>
      <w:proofErr w:type="gramEnd"/>
      <w:r>
        <w:t>浦，當爲</w:t>
      </w:r>
      <w:proofErr w:type="spellEnd"/>
      <w:r>
        <w:rPr>
          <w:rFonts w:eastAsia="宋体" w:hint="eastAsia"/>
          <w:lang w:eastAsia="zh-CN"/>
        </w:rPr>
        <w:t>“</w:t>
      </w:r>
      <w:proofErr w:type="spellStart"/>
      <w:r>
        <w:t>洭浦</w:t>
      </w:r>
      <w:proofErr w:type="spellEnd"/>
      <w:r>
        <w:rPr>
          <w:rFonts w:eastAsia="宋体" w:hint="eastAsia"/>
          <w:lang w:eastAsia="zh-CN"/>
        </w:rPr>
        <w:t>”</w:t>
      </w:r>
      <w:r>
        <w:t>。</w:t>
      </w:r>
      <w:r>
        <w:rPr>
          <w:rFonts w:eastAsia="宋体" w:hint="eastAsia"/>
          <w:lang w:eastAsia="zh-CN"/>
        </w:rPr>
        <w:t>《</w:t>
      </w:r>
      <w:proofErr w:type="spellStart"/>
      <w:r>
        <w:t>地理志</w:t>
      </w:r>
      <w:proofErr w:type="spellEnd"/>
      <w:r>
        <w:rPr>
          <w:rFonts w:eastAsia="宋体" w:hint="eastAsia"/>
          <w:lang w:eastAsia="zh-CN"/>
        </w:rPr>
        <w:t>》</w:t>
      </w:r>
      <w:proofErr w:type="spellStart"/>
      <w:r>
        <w:t>南海郡中宿縣有</w:t>
      </w:r>
      <w:proofErr w:type="gramStart"/>
      <w:r>
        <w:t>洭</w:t>
      </w:r>
      <w:proofErr w:type="gramEnd"/>
      <w:r>
        <w:t>浦關，師古曰</w:t>
      </w:r>
      <w:proofErr w:type="spellEnd"/>
      <w:r>
        <w:t>：</w:t>
      </w:r>
      <w:r>
        <w:rPr>
          <w:rFonts w:eastAsia="宋体" w:hint="eastAsia"/>
          <w:lang w:eastAsia="zh-CN"/>
        </w:rPr>
        <w:t>“</w:t>
      </w:r>
      <w:proofErr w:type="spellStart"/>
      <w:proofErr w:type="gramStart"/>
      <w:r>
        <w:t>洭</w:t>
      </w:r>
      <w:proofErr w:type="gramEnd"/>
      <w:r>
        <w:t>音匡</w:t>
      </w:r>
      <w:proofErr w:type="spellEnd"/>
      <w:r>
        <w:t>。</w:t>
      </w:r>
      <w:r>
        <w:rPr>
          <w:rFonts w:eastAsia="宋体" w:hint="eastAsia"/>
          <w:lang w:eastAsia="zh-CN"/>
        </w:rPr>
        <w:t>”</w:t>
      </w:r>
      <w:proofErr w:type="spellStart"/>
      <w:r>
        <w:t>今本</w:t>
      </w:r>
      <w:proofErr w:type="spellEnd"/>
      <w:r>
        <w:rPr>
          <w:rFonts w:eastAsia="宋体" w:hint="eastAsia"/>
          <w:lang w:eastAsia="zh-CN"/>
        </w:rPr>
        <w:t>《</w:t>
      </w:r>
      <w:proofErr w:type="spellStart"/>
      <w:r>
        <w:t>漢書</w:t>
      </w:r>
      <w:proofErr w:type="spellEnd"/>
    </w:p>
    <w:p w14:paraId="7D593F9C" w14:textId="77777777" w:rsidR="00CC015B" w:rsidRDefault="00000000">
      <w:pPr>
        <w:rPr>
          <w:lang w:eastAsia="zh-CN"/>
        </w:rPr>
      </w:pPr>
      <w:r>
        <w:rPr>
          <w:rFonts w:eastAsia="宋体" w:hint="eastAsia"/>
          <w:lang w:eastAsia="zh-CN"/>
        </w:rPr>
        <w:t>“</w:t>
      </w:r>
      <w:r>
        <w:t>關</w:t>
      </w:r>
      <w:r>
        <w:rPr>
          <w:rFonts w:eastAsia="宋体" w:hint="eastAsia"/>
          <w:lang w:eastAsia="zh-CN"/>
        </w:rPr>
        <w:t>”</w:t>
      </w:r>
      <w:proofErr w:type="spellStart"/>
      <w:r>
        <w:t>誤作</w:t>
      </w:r>
      <w:proofErr w:type="spellEnd"/>
      <w:r>
        <w:rPr>
          <w:rFonts w:eastAsia="宋体" w:hint="eastAsia"/>
          <w:lang w:eastAsia="zh-CN"/>
        </w:rPr>
        <w:t>“</w:t>
      </w:r>
      <w:r>
        <w:t>官</w:t>
      </w:r>
      <w:r>
        <w:rPr>
          <w:rFonts w:eastAsia="宋体" w:hint="eastAsia"/>
          <w:lang w:eastAsia="zh-CN"/>
        </w:rPr>
        <w:t>”</w:t>
      </w:r>
      <w:r>
        <w:t>，</w:t>
      </w:r>
      <w:r>
        <w:rPr>
          <w:rFonts w:eastAsia="宋体" w:hint="eastAsia"/>
          <w:lang w:eastAsia="zh-CN"/>
        </w:rPr>
        <w:t>《</w:t>
      </w:r>
      <w:proofErr w:type="spellStart"/>
      <w:r>
        <w:t>説文</w:t>
      </w:r>
      <w:proofErr w:type="spellEnd"/>
      <w:r>
        <w:rPr>
          <w:rFonts w:eastAsia="宋体" w:hint="eastAsia"/>
          <w:lang w:eastAsia="zh-CN"/>
        </w:rPr>
        <w:t>》</w:t>
      </w:r>
      <w:r>
        <w:t>、</w:t>
      </w:r>
      <w:r>
        <w:rPr>
          <w:rFonts w:eastAsia="宋体" w:hint="eastAsia"/>
          <w:lang w:eastAsia="zh-CN"/>
        </w:rPr>
        <w:t>《</w:t>
      </w:r>
      <w:proofErr w:type="spellStart"/>
      <w:r>
        <w:t>水經</w:t>
      </w:r>
      <w:proofErr w:type="spellEnd"/>
      <w:r>
        <w:rPr>
          <w:rFonts w:eastAsia="宋体" w:hint="eastAsia"/>
          <w:lang w:eastAsia="zh-CN"/>
        </w:rPr>
        <w:t>》</w:t>
      </w:r>
      <w:proofErr w:type="spellStart"/>
      <w:r>
        <w:t>皆不誤</w:t>
      </w:r>
      <w:proofErr w:type="spellEnd"/>
      <w:r>
        <w:t>。</w:t>
      </w:r>
      <w:r>
        <w:rPr>
          <w:rFonts w:eastAsia="宋体" w:hint="eastAsia"/>
          <w:lang w:eastAsia="zh-CN"/>
        </w:rPr>
        <w:t>“</w:t>
      </w:r>
      <w:r>
        <w:rPr>
          <w:lang w:eastAsia="zh-CN"/>
        </w:rPr>
        <w:t>零</w:t>
      </w:r>
      <w:r>
        <w:rPr>
          <w:rFonts w:eastAsia="宋体" w:hint="eastAsia"/>
          <w:lang w:eastAsia="zh-CN"/>
        </w:rPr>
        <w:t>”</w:t>
      </w:r>
      <w:r>
        <w:rPr>
          <w:lang w:eastAsia="zh-CN"/>
        </w:rPr>
        <w:t>字未詳</w:t>
      </w:r>
    </w:p>
    <w:p w14:paraId="63EA4958" w14:textId="77777777" w:rsidR="00CC015B" w:rsidRDefault="00000000">
      <w:pPr>
        <w:rPr>
          <w:lang w:eastAsia="zh-CN"/>
        </w:rPr>
      </w:pPr>
      <w:r>
        <w:rPr>
          <w:lang w:eastAsia="zh-CN"/>
        </w:rPr>
        <w:t>念孙案：</w:t>
      </w:r>
      <w:r>
        <w:rPr>
          <w:rFonts w:eastAsia="宋体" w:hint="eastAsia"/>
          <w:lang w:eastAsia="zh-CN"/>
        </w:rPr>
        <w:t>“</w:t>
      </w:r>
      <w:r>
        <w:rPr>
          <w:lang w:eastAsia="zh-CN"/>
        </w:rPr>
        <w:t>粲</w:t>
      </w:r>
      <w:r>
        <w:rPr>
          <w:rFonts w:eastAsia="宋体" w:hint="eastAsia"/>
          <w:lang w:eastAsia="zh-CN"/>
        </w:rPr>
        <w:t>”</w:t>
      </w:r>
      <w:r>
        <w:rPr>
          <w:lang w:eastAsia="zh-CN"/>
        </w:rPr>
        <w:t>乃</w:t>
      </w:r>
      <w:r>
        <w:rPr>
          <w:rFonts w:eastAsia="宋体" w:hint="eastAsia"/>
          <w:lang w:eastAsia="zh-CN"/>
        </w:rPr>
        <w:t>“</w:t>
      </w:r>
      <w:r>
        <w:rPr>
          <w:lang w:eastAsia="zh-CN"/>
        </w:rPr>
        <w:t>粲</w:t>
      </w:r>
      <w:r>
        <w:rPr>
          <w:rFonts w:eastAsia="宋体" w:hint="eastAsia"/>
          <w:lang w:eastAsia="zh-CN"/>
        </w:rPr>
        <w:t>”</w:t>
      </w:r>
      <w:r>
        <w:rPr>
          <w:lang w:eastAsia="zh-CN"/>
        </w:rPr>
        <w:t>字之訛。</w:t>
      </w:r>
      <w:proofErr w:type="gramStart"/>
      <w:r>
        <w:rPr>
          <w:lang w:eastAsia="zh-CN"/>
        </w:rPr>
        <w:t>崔</w:t>
      </w:r>
      <w:proofErr w:type="gramEnd"/>
      <w:r>
        <w:rPr>
          <w:lang w:eastAsia="zh-CN"/>
        </w:rPr>
        <w:t>粲即璀璨，古字假借耳。</w:t>
      </w:r>
      <w:r>
        <w:rPr>
          <w:rFonts w:eastAsia="宋体" w:hint="eastAsia"/>
          <w:lang w:eastAsia="zh-CN"/>
        </w:rPr>
        <w:t>《</w:t>
      </w:r>
      <w:r>
        <w:rPr>
          <w:lang w:eastAsia="zh-CN"/>
        </w:rPr>
        <w:t>洛神賦</w:t>
      </w:r>
      <w:r>
        <w:rPr>
          <w:rFonts w:eastAsia="宋体" w:hint="eastAsia"/>
          <w:lang w:eastAsia="zh-CN"/>
        </w:rPr>
        <w:t>》</w:t>
      </w:r>
      <w:r>
        <w:rPr>
          <w:lang w:eastAsia="zh-CN"/>
        </w:rPr>
        <w:t>：</w:t>
      </w:r>
      <w:r>
        <w:rPr>
          <w:rFonts w:eastAsia="宋体" w:hint="eastAsia"/>
          <w:lang w:eastAsia="zh-CN"/>
        </w:rPr>
        <w:t>“</w:t>
      </w:r>
      <w:r>
        <w:rPr>
          <w:lang w:eastAsia="zh-CN"/>
        </w:rPr>
        <w:t>披羅衣之</w:t>
      </w:r>
      <w:proofErr w:type="gramStart"/>
      <w:r>
        <w:rPr>
          <w:lang w:eastAsia="zh-CN"/>
        </w:rPr>
        <w:t>璀</w:t>
      </w:r>
      <w:proofErr w:type="gramEnd"/>
    </w:p>
    <w:p w14:paraId="2E0C909C" w14:textId="77777777" w:rsidR="00CC015B" w:rsidRDefault="00000000">
      <w:pPr>
        <w:rPr>
          <w:lang w:eastAsia="zh-CN"/>
        </w:rPr>
      </w:pPr>
      <w:proofErr w:type="gramStart"/>
      <w:r>
        <w:rPr>
          <w:lang w:eastAsia="zh-CN"/>
        </w:rPr>
        <w:t>粲</w:t>
      </w:r>
      <w:proofErr w:type="gramEnd"/>
      <w:r>
        <w:rPr>
          <w:lang w:eastAsia="zh-CN"/>
        </w:rPr>
        <w:t>。</w:t>
      </w:r>
      <w:r>
        <w:rPr>
          <w:rFonts w:eastAsia="宋体" w:hint="eastAsia"/>
          <w:lang w:eastAsia="zh-CN"/>
        </w:rPr>
        <w:t>”</w:t>
      </w:r>
      <w:r>
        <w:rPr>
          <w:lang w:eastAsia="zh-CN"/>
        </w:rPr>
        <w:t>字亦作</w:t>
      </w:r>
      <w:r>
        <w:rPr>
          <w:rFonts w:eastAsia="宋体" w:hint="eastAsia"/>
          <w:lang w:eastAsia="zh-CN"/>
        </w:rPr>
        <w:t>“</w:t>
      </w:r>
      <w:r>
        <w:rPr>
          <w:lang w:eastAsia="zh-CN"/>
        </w:rPr>
        <w:t>粲</w:t>
      </w:r>
      <w:r>
        <w:rPr>
          <w:rFonts w:eastAsia="宋体" w:hint="eastAsia"/>
          <w:lang w:eastAsia="zh-CN"/>
        </w:rPr>
        <w:t>”</w:t>
      </w:r>
      <w:r>
        <w:rPr>
          <w:lang w:eastAsia="zh-CN"/>
        </w:rPr>
        <w:t>。</w:t>
      </w:r>
    </w:p>
    <w:p w14:paraId="331469C5" w14:textId="77777777" w:rsidR="00CC015B" w:rsidRDefault="00000000">
      <w:pPr>
        <w:rPr>
          <w:lang w:eastAsia="zh-CN"/>
        </w:rPr>
      </w:pPr>
      <w:r>
        <w:rPr>
          <w:lang w:eastAsia="zh-CN"/>
        </w:rPr>
        <w:t>【第</w:t>
      </w:r>
      <w:r>
        <w:rPr>
          <w:lang w:eastAsia="zh-CN"/>
        </w:rPr>
        <w:t>177</w:t>
      </w:r>
      <w:r>
        <w:rPr>
          <w:lang w:eastAsia="zh-CN"/>
        </w:rPr>
        <w:t>页】</w:t>
      </w:r>
    </w:p>
    <w:p w14:paraId="312A6DC7" w14:textId="77777777" w:rsidR="00CC015B" w:rsidRDefault="00000000">
      <w:proofErr w:type="spellStart"/>
      <w:r>
        <w:t>念孫案</w:t>
      </w:r>
      <w:proofErr w:type="spellEnd"/>
      <w:r>
        <w:t>：</w:t>
      </w:r>
      <w:r>
        <w:rPr>
          <w:rFonts w:eastAsia="宋体" w:hint="eastAsia"/>
          <w:lang w:eastAsia="zh-CN"/>
        </w:rPr>
        <w:t>“</w:t>
      </w:r>
      <w:r>
        <w:t>迿</w:t>
      </w:r>
      <w:r>
        <w:rPr>
          <w:rFonts w:eastAsia="宋体" w:hint="eastAsia"/>
          <w:lang w:eastAsia="zh-CN"/>
        </w:rPr>
        <w:t>”</w:t>
      </w:r>
      <w:r>
        <w:t>即</w:t>
      </w:r>
      <w:r>
        <w:rPr>
          <w:rFonts w:eastAsia="宋体" w:hint="eastAsia"/>
          <w:lang w:eastAsia="zh-CN"/>
        </w:rPr>
        <w:t>“</w:t>
      </w:r>
      <w:r>
        <w:t>迥</w:t>
      </w:r>
      <w:r>
        <w:rPr>
          <w:rFonts w:eastAsia="宋体" w:hint="eastAsia"/>
          <w:lang w:eastAsia="zh-CN"/>
        </w:rPr>
        <w:t>”</w:t>
      </w:r>
      <w:proofErr w:type="spellStart"/>
      <w:r>
        <w:t>字也。俗</w:t>
      </w:r>
      <w:proofErr w:type="gramStart"/>
      <w:r>
        <w:t>書</w:t>
      </w:r>
      <w:proofErr w:type="spellEnd"/>
      <w:proofErr w:type="gramEnd"/>
      <w:r>
        <w:rPr>
          <w:rFonts w:eastAsia="宋体" w:hint="eastAsia"/>
          <w:lang w:eastAsia="zh-CN"/>
        </w:rPr>
        <w:t>“</w:t>
      </w:r>
      <w:r>
        <w:t>迥</w:t>
      </w:r>
      <w:r>
        <w:rPr>
          <w:rFonts w:eastAsia="宋体" w:hint="eastAsia"/>
          <w:lang w:eastAsia="zh-CN"/>
        </w:rPr>
        <w:t>”</w:t>
      </w:r>
      <w:proofErr w:type="spellStart"/>
      <w:r>
        <w:t>字作</w:t>
      </w:r>
      <w:proofErr w:type="spellEnd"/>
      <w:r>
        <w:rPr>
          <w:rFonts w:eastAsia="宋体" w:hint="eastAsia"/>
          <w:lang w:eastAsia="zh-CN"/>
        </w:rPr>
        <w:t>“</w:t>
      </w:r>
      <w:r>
        <w:t>逈</w:t>
      </w:r>
      <w:r>
        <w:rPr>
          <w:rFonts w:eastAsia="宋体" w:hint="eastAsia"/>
          <w:lang w:eastAsia="zh-CN"/>
        </w:rPr>
        <w:t>”</w:t>
      </w:r>
      <w:r>
        <w:t>，</w:t>
      </w:r>
      <w:proofErr w:type="spellStart"/>
      <w:r>
        <w:t>因訛而爲</w:t>
      </w:r>
      <w:proofErr w:type="spellEnd"/>
      <w:r>
        <w:rPr>
          <w:rFonts w:eastAsia="宋体" w:hint="eastAsia"/>
          <w:lang w:eastAsia="zh-CN"/>
        </w:rPr>
        <w:t>“</w:t>
      </w:r>
      <w:r>
        <w:t>迿</w:t>
      </w:r>
      <w:r>
        <w:rPr>
          <w:rFonts w:eastAsia="宋体" w:hint="eastAsia"/>
          <w:lang w:eastAsia="zh-CN"/>
        </w:rPr>
        <w:t>”</w:t>
      </w:r>
      <w:r>
        <w:t>。</w:t>
      </w:r>
      <w:r>
        <w:rPr>
          <w:rFonts w:eastAsia="宋体" w:hint="eastAsia"/>
          <w:lang w:eastAsia="zh-CN"/>
        </w:rPr>
        <w:t>《</w:t>
      </w:r>
      <w:proofErr w:type="spellStart"/>
      <w:r>
        <w:t>爾雅</w:t>
      </w:r>
      <w:proofErr w:type="spellEnd"/>
      <w:r>
        <w:rPr>
          <w:rFonts w:eastAsia="宋体" w:hint="eastAsia"/>
          <w:lang w:eastAsia="zh-CN"/>
        </w:rPr>
        <w:t>》</w:t>
      </w:r>
      <w:r>
        <w:t>：</w:t>
      </w:r>
      <w:r>
        <w:rPr>
          <w:rFonts w:eastAsia="宋体" w:hint="eastAsia"/>
          <w:lang w:eastAsia="zh-CN"/>
        </w:rPr>
        <w:t>“</w:t>
      </w:r>
      <w:proofErr w:type="spellStart"/>
      <w:proofErr w:type="gramStart"/>
      <w:r>
        <w:t>迥</w:t>
      </w:r>
      <w:proofErr w:type="gramEnd"/>
      <w:r>
        <w:t>，遠</w:t>
      </w:r>
      <w:proofErr w:type="spellEnd"/>
    </w:p>
    <w:p w14:paraId="43C24282" w14:textId="77777777" w:rsidR="00CC015B" w:rsidRDefault="00000000">
      <w:r>
        <w:t>也。</w:t>
      </w:r>
      <w:r>
        <w:rPr>
          <w:rFonts w:eastAsia="宋体" w:hint="eastAsia"/>
          <w:lang w:eastAsia="zh-CN"/>
        </w:rPr>
        <w:t>”</w:t>
      </w:r>
      <w:proofErr w:type="spellStart"/>
      <w:r>
        <w:t>言竹之填衍</w:t>
      </w:r>
      <w:proofErr w:type="gramStart"/>
      <w:r>
        <w:t>於</w:t>
      </w:r>
      <w:proofErr w:type="gramEnd"/>
      <w:r>
        <w:t>遠野者方數十百里也</w:t>
      </w:r>
      <w:proofErr w:type="spellEnd"/>
    </w:p>
    <w:p w14:paraId="0E7E5F8E" w14:textId="77777777" w:rsidR="00CC015B" w:rsidRDefault="00000000">
      <w:pPr>
        <w:rPr>
          <w:rFonts w:eastAsia="宋体"/>
          <w:lang w:eastAsia="zh-CN"/>
        </w:rPr>
      </w:pPr>
      <w:r>
        <w:rPr>
          <w:lang w:eastAsia="zh-CN"/>
        </w:rPr>
        <w:lastRenderedPageBreak/>
        <w:t>念孫案：</w:t>
      </w:r>
      <w:r>
        <w:rPr>
          <w:rFonts w:eastAsia="宋体" w:hint="eastAsia"/>
          <w:lang w:eastAsia="zh-CN"/>
        </w:rPr>
        <w:t>“</w:t>
      </w:r>
      <w:r>
        <w:rPr>
          <w:lang w:eastAsia="zh-CN"/>
        </w:rPr>
        <w:t>鲨盤</w:t>
      </w:r>
      <w:r>
        <w:rPr>
          <w:rFonts w:eastAsia="宋体" w:hint="eastAsia"/>
          <w:lang w:eastAsia="zh-CN"/>
        </w:rPr>
        <w:t>”</w:t>
      </w:r>
      <w:r>
        <w:rPr>
          <w:lang w:eastAsia="zh-CN"/>
        </w:rPr>
        <w:t>當作</w:t>
      </w:r>
      <w:r>
        <w:rPr>
          <w:rFonts w:eastAsia="宋体" w:hint="eastAsia"/>
          <w:lang w:eastAsia="zh-CN"/>
        </w:rPr>
        <w:t>“</w:t>
      </w:r>
      <w:r>
        <w:rPr>
          <w:lang w:eastAsia="zh-CN"/>
        </w:rPr>
        <w:t>娑媻</w:t>
      </w:r>
      <w:r>
        <w:rPr>
          <w:rFonts w:eastAsia="宋体" w:hint="eastAsia"/>
          <w:lang w:eastAsia="zh-CN"/>
        </w:rPr>
        <w:t>”</w:t>
      </w:r>
      <w:r>
        <w:rPr>
          <w:lang w:eastAsia="zh-CN"/>
        </w:rPr>
        <w:t>。</w:t>
      </w:r>
      <w:proofErr w:type="gramStart"/>
      <w:r>
        <w:rPr>
          <w:lang w:eastAsia="zh-CN"/>
        </w:rPr>
        <w:t>娑</w:t>
      </w:r>
      <w:proofErr w:type="gramEnd"/>
      <w:r>
        <w:rPr>
          <w:lang w:eastAsia="zh-CN"/>
        </w:rPr>
        <w:t>媻，</w:t>
      </w:r>
      <w:proofErr w:type="gramStart"/>
      <w:r>
        <w:rPr>
          <w:lang w:eastAsia="zh-CN"/>
        </w:rPr>
        <w:t>舞貌也</w:t>
      </w:r>
      <w:proofErr w:type="gramEnd"/>
      <w:r>
        <w:rPr>
          <w:lang w:eastAsia="zh-CN"/>
        </w:rPr>
        <w:t>。</w:t>
      </w:r>
      <w:r>
        <w:rPr>
          <w:rFonts w:eastAsia="宋体" w:hint="eastAsia"/>
          <w:lang w:eastAsia="zh-CN"/>
        </w:rPr>
        <w:t>《</w:t>
      </w:r>
      <w:r>
        <w:rPr>
          <w:lang w:eastAsia="zh-CN"/>
        </w:rPr>
        <w:t>説文</w:t>
      </w:r>
      <w:r>
        <w:rPr>
          <w:rFonts w:eastAsia="宋体" w:hint="eastAsia"/>
          <w:lang w:eastAsia="zh-CN"/>
        </w:rPr>
        <w:t>》“</w:t>
      </w:r>
      <w:r>
        <w:rPr>
          <w:lang w:eastAsia="zh-CN"/>
        </w:rPr>
        <w:t>娑</w:t>
      </w:r>
      <w:r>
        <w:rPr>
          <w:rFonts w:eastAsia="宋体" w:hint="eastAsia"/>
          <w:lang w:eastAsia="zh-CN"/>
        </w:rPr>
        <w:t>”</w:t>
      </w:r>
      <w:r>
        <w:rPr>
          <w:lang w:eastAsia="zh-CN"/>
        </w:rPr>
        <w:t>字注引</w:t>
      </w:r>
      <w:r>
        <w:rPr>
          <w:rFonts w:eastAsia="宋体" w:hint="eastAsia"/>
          <w:lang w:eastAsia="zh-CN"/>
        </w:rPr>
        <w:t>《</w:t>
      </w:r>
      <w:r>
        <w:rPr>
          <w:lang w:eastAsia="zh-CN"/>
        </w:rPr>
        <w:t>詩</w:t>
      </w:r>
      <w:r>
        <w:rPr>
          <w:rFonts w:eastAsia="宋体" w:hint="eastAsia"/>
          <w:lang w:eastAsia="zh-CN"/>
        </w:rPr>
        <w:t>》</w:t>
      </w:r>
      <w:r>
        <w:rPr>
          <w:lang w:eastAsia="zh-CN"/>
        </w:rPr>
        <w:t>：</w:t>
      </w:r>
      <w:r>
        <w:rPr>
          <w:rFonts w:eastAsia="宋体" w:hint="eastAsia"/>
          <w:lang w:eastAsia="zh-CN"/>
        </w:rPr>
        <w:t>“</w:t>
      </w:r>
      <w:r>
        <w:rPr>
          <w:lang w:eastAsia="zh-CN"/>
        </w:rPr>
        <w:t>巿也媻</w:t>
      </w:r>
      <w:proofErr w:type="gramStart"/>
      <w:r>
        <w:rPr>
          <w:lang w:eastAsia="zh-CN"/>
        </w:rPr>
        <w:t>娑</w:t>
      </w:r>
      <w:proofErr w:type="gramEnd"/>
      <w:r>
        <w:rPr>
          <w:lang w:eastAsia="zh-CN"/>
        </w:rPr>
        <w:t>。</w:t>
      </w:r>
      <w:r>
        <w:rPr>
          <w:rFonts w:eastAsia="宋体" w:hint="eastAsia"/>
          <w:lang w:eastAsia="zh-CN"/>
        </w:rPr>
        <w:t>”</w:t>
      </w:r>
    </w:p>
    <w:p w14:paraId="21247466" w14:textId="77777777" w:rsidR="00CC015B" w:rsidRDefault="00000000">
      <w:r>
        <w:t>今</w:t>
      </w:r>
      <w:r>
        <w:rPr>
          <w:rFonts w:eastAsia="宋体" w:hint="eastAsia"/>
          <w:lang w:eastAsia="zh-CN"/>
        </w:rPr>
        <w:t>《</w:t>
      </w:r>
      <w:r>
        <w:t>詩</w:t>
      </w:r>
      <w:r>
        <w:rPr>
          <w:rFonts w:eastAsia="宋体" w:hint="eastAsia"/>
          <w:lang w:eastAsia="zh-CN"/>
        </w:rPr>
        <w:t>》</w:t>
      </w:r>
      <w:r>
        <w:t>作</w:t>
      </w:r>
      <w:r>
        <w:rPr>
          <w:rFonts w:eastAsia="宋体" w:hint="eastAsia"/>
          <w:lang w:eastAsia="zh-CN"/>
        </w:rPr>
        <w:t>“</w:t>
      </w:r>
      <w:proofErr w:type="spellStart"/>
      <w:r>
        <w:t>婆娑</w:t>
      </w:r>
      <w:proofErr w:type="spellEnd"/>
      <w:r>
        <w:rPr>
          <w:rFonts w:eastAsia="宋体" w:hint="eastAsia"/>
          <w:lang w:eastAsia="zh-CN"/>
        </w:rPr>
        <w:t>”</w:t>
      </w:r>
      <w:r>
        <w:t>。</w:t>
      </w:r>
      <w:r>
        <w:rPr>
          <w:rFonts w:eastAsia="宋体" w:hint="eastAsia"/>
          <w:lang w:eastAsia="zh-CN"/>
        </w:rPr>
        <w:t>《</w:t>
      </w:r>
      <w:proofErr w:type="spellStart"/>
      <w:r>
        <w:t>爾雅</w:t>
      </w:r>
      <w:proofErr w:type="spellEnd"/>
      <w:r>
        <w:rPr>
          <w:rFonts w:eastAsia="宋体" w:hint="eastAsia"/>
          <w:lang w:eastAsia="zh-CN"/>
        </w:rPr>
        <w:t>》</w:t>
      </w:r>
      <w:r>
        <w:t>：</w:t>
      </w:r>
      <w:r>
        <w:rPr>
          <w:rFonts w:eastAsia="宋体" w:hint="eastAsia"/>
          <w:lang w:eastAsia="zh-CN"/>
        </w:rPr>
        <w:t>“</w:t>
      </w:r>
      <w:proofErr w:type="spellStart"/>
      <w:r>
        <w:t>婆娑，舞也</w:t>
      </w:r>
      <w:proofErr w:type="spellEnd"/>
      <w:r>
        <w:t>。</w:t>
      </w:r>
      <w:r>
        <w:rPr>
          <w:rFonts w:eastAsia="宋体" w:hint="eastAsia"/>
          <w:lang w:eastAsia="zh-CN"/>
        </w:rPr>
        <w:t>”《</w:t>
      </w:r>
      <w:proofErr w:type="spellStart"/>
      <w:r>
        <w:t>説文</w:t>
      </w:r>
      <w:proofErr w:type="spellEnd"/>
      <w:r>
        <w:rPr>
          <w:rFonts w:eastAsia="宋体" w:hint="eastAsia"/>
          <w:lang w:eastAsia="zh-CN"/>
        </w:rPr>
        <w:t>》</w:t>
      </w:r>
      <w:proofErr w:type="spellStart"/>
      <w:r>
        <w:t>所引與</w:t>
      </w:r>
      <w:proofErr w:type="spellEnd"/>
      <w:r>
        <w:rPr>
          <w:rFonts w:eastAsia="宋体" w:hint="eastAsia"/>
          <w:lang w:eastAsia="zh-CN"/>
        </w:rPr>
        <w:t>《</w:t>
      </w:r>
      <w:proofErr w:type="spellStart"/>
      <w:r>
        <w:t>毛詩</w:t>
      </w:r>
      <w:proofErr w:type="spellEnd"/>
      <w:r>
        <w:rPr>
          <w:rFonts w:eastAsia="宋体" w:hint="eastAsia"/>
          <w:lang w:eastAsia="zh-CN"/>
        </w:rPr>
        <w:t>》</w:t>
      </w:r>
      <w:r>
        <w:t>、</w:t>
      </w:r>
      <w:r>
        <w:rPr>
          <w:rFonts w:eastAsia="宋体" w:hint="eastAsia"/>
          <w:lang w:eastAsia="zh-CN"/>
        </w:rPr>
        <w:t>《</w:t>
      </w:r>
      <w:proofErr w:type="spellStart"/>
      <w:r>
        <w:t>爾雅</w:t>
      </w:r>
      <w:proofErr w:type="spellEnd"/>
      <w:r>
        <w:rPr>
          <w:rFonts w:eastAsia="宋体" w:hint="eastAsia"/>
          <w:lang w:eastAsia="zh-CN"/>
        </w:rPr>
        <w:t>》</w:t>
      </w:r>
      <w:proofErr w:type="spellStart"/>
      <w:r>
        <w:t>不同者，蓋本</w:t>
      </w:r>
      <w:proofErr w:type="gramStart"/>
      <w:r>
        <w:t>於</w:t>
      </w:r>
      <w:proofErr w:type="gramEnd"/>
      <w:r>
        <w:t>三</w:t>
      </w:r>
      <w:proofErr w:type="spellEnd"/>
    </w:p>
    <w:p w14:paraId="0E922E2C" w14:textId="77777777" w:rsidR="00CC015B" w:rsidRDefault="00000000">
      <w:proofErr w:type="spellStart"/>
      <w:r>
        <w:t>家也。</w:t>
      </w:r>
      <w:proofErr w:type="gramStart"/>
      <w:r>
        <w:t>子建詩用</w:t>
      </w:r>
      <w:proofErr w:type="spellEnd"/>
      <w:r>
        <w:rPr>
          <w:rFonts w:eastAsia="宋体" w:hint="eastAsia"/>
          <w:lang w:eastAsia="zh-CN"/>
        </w:rPr>
        <w:t>“</w:t>
      </w:r>
      <w:proofErr w:type="gramEnd"/>
      <w:r>
        <w:t>媻</w:t>
      </w:r>
      <w:r>
        <w:rPr>
          <w:rFonts w:eastAsia="宋体" w:hint="eastAsia"/>
          <w:lang w:eastAsia="zh-CN"/>
        </w:rPr>
        <w:t>”</w:t>
      </w:r>
      <w:proofErr w:type="spellStart"/>
      <w:r>
        <w:t>字，蓋亦本於三家</w:t>
      </w:r>
      <w:proofErr w:type="spellEnd"/>
      <w:r>
        <w:t>。</w:t>
      </w:r>
      <w:r>
        <w:rPr>
          <w:rFonts w:eastAsia="宋体" w:hint="eastAsia"/>
          <w:lang w:eastAsia="zh-CN"/>
        </w:rPr>
        <w:t>《</w:t>
      </w:r>
      <w:proofErr w:type="spellStart"/>
      <w:r>
        <w:t>玉篇</w:t>
      </w:r>
      <w:proofErr w:type="spellEnd"/>
      <w:r>
        <w:rPr>
          <w:rFonts w:eastAsia="宋体" w:hint="eastAsia"/>
          <w:lang w:eastAsia="zh-CN"/>
        </w:rPr>
        <w:t>》</w:t>
      </w:r>
      <w:r>
        <w:t>、</w:t>
      </w:r>
      <w:r>
        <w:rPr>
          <w:rFonts w:eastAsia="宋体" w:hint="eastAsia"/>
          <w:lang w:eastAsia="zh-CN"/>
        </w:rPr>
        <w:t>《</w:t>
      </w:r>
      <w:proofErr w:type="spellStart"/>
      <w:r>
        <w:t>廣韻</w:t>
      </w:r>
      <w:proofErr w:type="spellEnd"/>
      <w:r>
        <w:rPr>
          <w:rFonts w:eastAsia="宋体" w:hint="eastAsia"/>
          <w:lang w:eastAsia="zh-CN"/>
        </w:rPr>
        <w:t>》“</w:t>
      </w:r>
      <w:r>
        <w:t>媻</w:t>
      </w:r>
      <w:r>
        <w:rPr>
          <w:rFonts w:eastAsia="宋体" w:hint="eastAsia"/>
          <w:lang w:eastAsia="zh-CN"/>
        </w:rPr>
        <w:t>”</w:t>
      </w:r>
      <w:proofErr w:type="spellStart"/>
      <w:r>
        <w:t>字並音盤。此説主人起舞</w:t>
      </w:r>
      <w:proofErr w:type="spellEnd"/>
    </w:p>
    <w:p w14:paraId="1901FB8B" w14:textId="77777777" w:rsidR="00CC015B" w:rsidRDefault="00000000">
      <w:pPr>
        <w:rPr>
          <w:lang w:eastAsia="zh-CN"/>
        </w:rPr>
      </w:pPr>
      <w:proofErr w:type="spellStart"/>
      <w:proofErr w:type="gramStart"/>
      <w:r>
        <w:t>不</w:t>
      </w:r>
      <w:proofErr w:type="gramEnd"/>
      <w:r>
        <w:t>曰</w:t>
      </w:r>
      <w:proofErr w:type="spellEnd"/>
      <w:r>
        <w:rPr>
          <w:rFonts w:eastAsia="宋体" w:hint="eastAsia"/>
          <w:lang w:eastAsia="zh-CN"/>
        </w:rPr>
        <w:t>“</w:t>
      </w:r>
      <w:proofErr w:type="spellStart"/>
      <w:r>
        <w:t>媻娑</w:t>
      </w:r>
      <w:proofErr w:type="spellEnd"/>
      <w:r>
        <w:rPr>
          <w:rFonts w:eastAsia="宋体" w:hint="eastAsia"/>
          <w:lang w:eastAsia="zh-CN"/>
        </w:rPr>
        <w:t>”</w:t>
      </w:r>
      <w:r>
        <w:t>，</w:t>
      </w:r>
      <w:proofErr w:type="spellStart"/>
      <w:r>
        <w:t>而曰</w:t>
      </w:r>
      <w:proofErr w:type="spellEnd"/>
      <w:r>
        <w:rPr>
          <w:rFonts w:eastAsia="宋体" w:hint="eastAsia"/>
          <w:lang w:eastAsia="zh-CN"/>
        </w:rPr>
        <w:t>“</w:t>
      </w:r>
      <w:proofErr w:type="spellStart"/>
      <w:r>
        <w:t>娑媻</w:t>
      </w:r>
      <w:proofErr w:type="spellEnd"/>
      <w:r>
        <w:rPr>
          <w:rFonts w:eastAsia="宋体" w:hint="eastAsia"/>
          <w:lang w:eastAsia="zh-CN"/>
        </w:rPr>
        <w:t>”</w:t>
      </w:r>
      <w:proofErr w:type="spellStart"/>
      <w:r>
        <w:t>者，</w:t>
      </w:r>
      <w:proofErr w:type="gramStart"/>
      <w:r>
        <w:t>倒言之</w:t>
      </w:r>
      <w:proofErr w:type="gramEnd"/>
      <w:r>
        <w:t>，以與下文之</w:t>
      </w:r>
      <w:proofErr w:type="spellEnd"/>
      <w:r>
        <w:rPr>
          <w:rFonts w:eastAsia="宋体" w:hint="eastAsia"/>
          <w:lang w:eastAsia="zh-CN"/>
        </w:rPr>
        <w:t>“</w:t>
      </w:r>
      <w:r>
        <w:t>端</w:t>
      </w:r>
      <w:r>
        <w:rPr>
          <w:rFonts w:eastAsia="宋体" w:hint="eastAsia"/>
          <w:lang w:eastAsia="zh-CN"/>
        </w:rPr>
        <w:t>”</w:t>
      </w:r>
      <w:r>
        <w:t>、</w:t>
      </w:r>
      <w:r>
        <w:rPr>
          <w:rFonts w:eastAsia="宋体" w:hint="eastAsia"/>
          <w:lang w:eastAsia="zh-CN"/>
        </w:rPr>
        <w:t>“</w:t>
      </w:r>
      <w:r>
        <w:t>干</w:t>
      </w:r>
      <w:r>
        <w:rPr>
          <w:rFonts w:eastAsia="宋体" w:hint="eastAsia"/>
          <w:lang w:eastAsia="zh-CN"/>
        </w:rPr>
        <w:t>”</w:t>
      </w:r>
      <w:r>
        <w:t>、</w:t>
      </w:r>
      <w:r>
        <w:rPr>
          <w:rFonts w:eastAsia="宋体" w:hint="eastAsia"/>
          <w:lang w:eastAsia="zh-CN"/>
        </w:rPr>
        <w:t>“</w:t>
      </w:r>
      <w:r>
        <w:t>顔</w:t>
      </w:r>
      <w:r>
        <w:rPr>
          <w:rFonts w:eastAsia="宋体" w:hint="eastAsia"/>
          <w:lang w:eastAsia="zh-CN"/>
        </w:rPr>
        <w:t>”</w:t>
      </w:r>
      <w:r>
        <w:t>、</w:t>
      </w:r>
      <w:r>
        <w:rPr>
          <w:rFonts w:eastAsia="宋体" w:hint="eastAsia"/>
          <w:lang w:eastAsia="zh-CN"/>
        </w:rPr>
        <w:t>“</w:t>
      </w:r>
      <w:r>
        <w:t>歡</w:t>
      </w:r>
      <w:r>
        <w:rPr>
          <w:rFonts w:eastAsia="宋体" w:hint="eastAsia"/>
          <w:lang w:eastAsia="zh-CN"/>
        </w:rPr>
        <w:t>”</w:t>
      </w:r>
      <w:proofErr w:type="spellStart"/>
      <w:r>
        <w:t>爲韻耳</w:t>
      </w:r>
      <w:proofErr w:type="spellEnd"/>
      <w:r>
        <w:t>。</w:t>
      </w:r>
      <w:r>
        <w:rPr>
          <w:lang w:eastAsia="zh-CN"/>
        </w:rPr>
        <w:t>今本作</w:t>
      </w:r>
    </w:p>
    <w:p w14:paraId="7C1BC7C1" w14:textId="77777777" w:rsidR="00CC015B" w:rsidRDefault="00000000">
      <w:pPr>
        <w:rPr>
          <w:lang w:eastAsia="zh-CN"/>
        </w:rPr>
      </w:pPr>
      <w:r>
        <w:rPr>
          <w:rFonts w:eastAsia="宋体" w:hint="eastAsia"/>
          <w:lang w:eastAsia="zh-CN"/>
        </w:rPr>
        <w:t>“</w:t>
      </w:r>
      <w:r>
        <w:rPr>
          <w:lang w:eastAsia="zh-CN"/>
        </w:rPr>
        <w:t>鲨盤</w:t>
      </w:r>
      <w:r>
        <w:rPr>
          <w:rFonts w:eastAsia="宋体" w:hint="eastAsia"/>
          <w:lang w:eastAsia="zh-CN"/>
        </w:rPr>
        <w:t>”</w:t>
      </w:r>
      <w:r>
        <w:rPr>
          <w:lang w:eastAsia="zh-CN"/>
        </w:rPr>
        <w:t>者，</w:t>
      </w:r>
      <w:r>
        <w:rPr>
          <w:rFonts w:eastAsia="宋体" w:hint="eastAsia"/>
          <w:lang w:eastAsia="zh-CN"/>
        </w:rPr>
        <w:t>“</w:t>
      </w:r>
      <w:r>
        <w:rPr>
          <w:lang w:eastAsia="zh-CN"/>
        </w:rPr>
        <w:t>媻</w:t>
      </w:r>
      <w:r>
        <w:rPr>
          <w:rFonts w:eastAsia="宋体" w:hint="eastAsia"/>
          <w:lang w:eastAsia="zh-CN"/>
        </w:rPr>
        <w:t>”</w:t>
      </w:r>
      <w:r>
        <w:rPr>
          <w:lang w:eastAsia="zh-CN"/>
        </w:rPr>
        <w:t>誤爲</w:t>
      </w:r>
      <w:r>
        <w:rPr>
          <w:rFonts w:eastAsia="宋体" w:hint="eastAsia"/>
          <w:lang w:eastAsia="zh-CN"/>
        </w:rPr>
        <w:t>“</w:t>
      </w:r>
      <w:r>
        <w:rPr>
          <w:lang w:eastAsia="zh-CN"/>
        </w:rPr>
        <w:t>盤</w:t>
      </w:r>
      <w:r>
        <w:rPr>
          <w:rFonts w:eastAsia="宋体" w:hint="eastAsia"/>
          <w:lang w:eastAsia="zh-CN"/>
        </w:rPr>
        <w:t>”</w:t>
      </w:r>
      <w:r>
        <w:rPr>
          <w:lang w:eastAsia="zh-CN"/>
        </w:rPr>
        <w:t>，故</w:t>
      </w:r>
      <w:r>
        <w:rPr>
          <w:rFonts w:eastAsia="宋体" w:hint="eastAsia"/>
          <w:lang w:eastAsia="zh-CN"/>
        </w:rPr>
        <w:t>“</w:t>
      </w:r>
      <w:r>
        <w:rPr>
          <w:lang w:eastAsia="zh-CN"/>
        </w:rPr>
        <w:t>娑</w:t>
      </w:r>
      <w:r>
        <w:rPr>
          <w:rFonts w:eastAsia="宋体" w:hint="eastAsia"/>
          <w:lang w:eastAsia="zh-CN"/>
        </w:rPr>
        <w:t>”</w:t>
      </w:r>
      <w:r>
        <w:rPr>
          <w:lang w:eastAsia="zh-CN"/>
        </w:rPr>
        <w:t>亦誤爲</w:t>
      </w:r>
      <w:r>
        <w:rPr>
          <w:rFonts w:eastAsia="宋体" w:hint="eastAsia"/>
          <w:lang w:eastAsia="zh-CN"/>
        </w:rPr>
        <w:t>“</w:t>
      </w:r>
      <w:r>
        <w:rPr>
          <w:lang w:eastAsia="zh-CN"/>
        </w:rPr>
        <w:t>鲨</w:t>
      </w:r>
      <w:r>
        <w:rPr>
          <w:rFonts w:eastAsia="宋体" w:hint="eastAsia"/>
          <w:lang w:eastAsia="zh-CN"/>
        </w:rPr>
        <w:t>”</w:t>
      </w:r>
      <w:r>
        <w:rPr>
          <w:lang w:eastAsia="zh-CN"/>
        </w:rPr>
        <w:t>。</w:t>
      </w:r>
      <w:proofErr w:type="spellStart"/>
      <w:proofErr w:type="gramStart"/>
      <w:r>
        <w:rPr>
          <w:lang w:eastAsia="zh-CN"/>
        </w:rPr>
        <w:t>m“</w:t>
      </w:r>
      <w:proofErr w:type="gramEnd"/>
      <w:r>
        <w:rPr>
          <w:lang w:eastAsia="zh-CN"/>
        </w:rPr>
        <w:t>u</w:t>
      </w:r>
      <w:proofErr w:type="spellEnd"/>
    </w:p>
    <w:p w14:paraId="50CB2329" w14:textId="77777777" w:rsidR="00CC015B" w:rsidRDefault="00000000">
      <w:pPr>
        <w:rPr>
          <w:rFonts w:eastAsia="宋体"/>
          <w:lang w:eastAsia="zh-CN"/>
        </w:rPr>
      </w:pPr>
      <w:r>
        <w:rPr>
          <w:lang w:eastAsia="zh-CN"/>
        </w:rPr>
        <w:t>念孫案：</w:t>
      </w:r>
      <w:r>
        <w:rPr>
          <w:rFonts w:eastAsia="宋体" w:hint="eastAsia"/>
          <w:lang w:eastAsia="zh-CN"/>
        </w:rPr>
        <w:t>“</w:t>
      </w:r>
      <w:r>
        <w:rPr>
          <w:lang w:eastAsia="zh-CN"/>
        </w:rPr>
        <w:t>夏</w:t>
      </w:r>
      <w:r>
        <w:rPr>
          <w:rFonts w:eastAsia="宋体" w:hint="eastAsia"/>
          <w:lang w:eastAsia="zh-CN"/>
        </w:rPr>
        <w:t>”</w:t>
      </w:r>
      <w:r>
        <w:rPr>
          <w:lang w:eastAsia="zh-CN"/>
        </w:rPr>
        <w:t>本作</w:t>
      </w:r>
      <w:r>
        <w:rPr>
          <w:rFonts w:eastAsia="宋体" w:hint="eastAsia"/>
          <w:lang w:eastAsia="zh-CN"/>
        </w:rPr>
        <w:t>“</w:t>
      </w:r>
      <w:r>
        <w:rPr>
          <w:lang w:eastAsia="zh-CN"/>
        </w:rPr>
        <w:t>豪</w:t>
      </w:r>
      <w:r>
        <w:rPr>
          <w:rFonts w:eastAsia="宋体" w:hint="eastAsia"/>
          <w:lang w:eastAsia="zh-CN"/>
        </w:rPr>
        <w:t>”</w:t>
      </w:r>
      <w:r>
        <w:rPr>
          <w:lang w:eastAsia="zh-CN"/>
        </w:rPr>
        <w:t>，隸省作</w:t>
      </w:r>
      <w:r>
        <w:rPr>
          <w:rFonts w:eastAsia="宋体" w:hint="eastAsia"/>
          <w:lang w:eastAsia="zh-CN"/>
        </w:rPr>
        <w:t>“</w:t>
      </w:r>
      <w:r>
        <w:rPr>
          <w:lang w:eastAsia="zh-CN"/>
        </w:rPr>
        <w:t>夏</w:t>
      </w:r>
      <w:r>
        <w:rPr>
          <w:rFonts w:eastAsia="宋体" w:hint="eastAsia"/>
          <w:lang w:eastAsia="zh-CN"/>
        </w:rPr>
        <w:t>”</w:t>
      </w:r>
      <w:r>
        <w:rPr>
          <w:lang w:eastAsia="zh-CN"/>
        </w:rPr>
        <w:t>。</w:t>
      </w:r>
      <w:r>
        <w:rPr>
          <w:rFonts w:eastAsia="宋体" w:hint="eastAsia"/>
          <w:lang w:eastAsia="zh-CN"/>
        </w:rPr>
        <w:t>《</w:t>
      </w:r>
      <w:r>
        <w:rPr>
          <w:lang w:eastAsia="zh-CN"/>
        </w:rPr>
        <w:t>廣雅</w:t>
      </w:r>
      <w:r>
        <w:rPr>
          <w:rFonts w:eastAsia="宋体" w:hint="eastAsia"/>
          <w:lang w:eastAsia="zh-CN"/>
        </w:rPr>
        <w:t>》</w:t>
      </w:r>
      <w:r>
        <w:rPr>
          <w:lang w:eastAsia="zh-CN"/>
        </w:rPr>
        <w:t>作</w:t>
      </w:r>
      <w:r>
        <w:rPr>
          <w:rFonts w:eastAsia="宋体" w:hint="eastAsia"/>
          <w:lang w:eastAsia="zh-CN"/>
        </w:rPr>
        <w:t>“</w:t>
      </w:r>
      <w:r>
        <w:rPr>
          <w:lang w:eastAsia="zh-CN"/>
        </w:rPr>
        <w:t>廈</w:t>
      </w:r>
      <w:r>
        <w:rPr>
          <w:rFonts w:eastAsia="宋体" w:hint="eastAsia"/>
          <w:lang w:eastAsia="zh-CN"/>
        </w:rPr>
        <w:t>”</w:t>
      </w:r>
      <w:r>
        <w:rPr>
          <w:lang w:eastAsia="zh-CN"/>
        </w:rPr>
        <w:t>者，</w:t>
      </w:r>
      <w:proofErr w:type="gramStart"/>
      <w:r>
        <w:rPr>
          <w:lang w:eastAsia="zh-CN"/>
        </w:rPr>
        <w:t>從</w:t>
      </w:r>
      <w:proofErr w:type="gramEnd"/>
      <w:r>
        <w:rPr>
          <w:lang w:eastAsia="zh-CN"/>
        </w:rPr>
        <w:t>篆文也。</w:t>
      </w:r>
      <w:r>
        <w:rPr>
          <w:rFonts w:eastAsia="宋体" w:hint="eastAsia"/>
          <w:lang w:eastAsia="zh-CN"/>
        </w:rPr>
        <w:t>“</w:t>
      </w:r>
      <w:r>
        <w:rPr>
          <w:lang w:eastAsia="zh-CN"/>
        </w:rPr>
        <w:t>廈</w:t>
      </w:r>
      <w:r>
        <w:rPr>
          <w:rFonts w:eastAsia="宋体" w:hint="eastAsia"/>
          <w:lang w:eastAsia="zh-CN"/>
        </w:rPr>
        <w:t>”</w:t>
      </w:r>
      <w:r>
        <w:rPr>
          <w:lang w:eastAsia="zh-CN"/>
        </w:rPr>
        <w:t>非</w:t>
      </w:r>
      <w:r>
        <w:rPr>
          <w:rFonts w:eastAsia="宋体" w:hint="eastAsia"/>
          <w:lang w:eastAsia="zh-CN"/>
        </w:rPr>
        <w:t>“</w:t>
      </w:r>
      <w:r>
        <w:rPr>
          <w:lang w:eastAsia="zh-CN"/>
        </w:rPr>
        <w:t>痠</w:t>
      </w:r>
      <w:r>
        <w:rPr>
          <w:rFonts w:eastAsia="宋体" w:hint="eastAsia"/>
          <w:lang w:eastAsia="zh-CN"/>
        </w:rPr>
        <w:t>”</w:t>
      </w:r>
    </w:p>
    <w:p w14:paraId="1C10B30A" w14:textId="77777777" w:rsidR="00CC015B" w:rsidRDefault="00000000">
      <w:pPr>
        <w:rPr>
          <w:lang w:eastAsia="zh-CN"/>
        </w:rPr>
      </w:pPr>
      <w:r>
        <w:rPr>
          <w:lang w:eastAsia="zh-CN"/>
        </w:rPr>
        <w:t>之訛。</w:t>
      </w:r>
    </w:p>
    <w:p w14:paraId="47B143A0" w14:textId="77777777" w:rsidR="00CC015B" w:rsidRDefault="00000000">
      <w:pPr>
        <w:rPr>
          <w:lang w:eastAsia="zh-CN"/>
        </w:rPr>
      </w:pPr>
      <w:r>
        <w:rPr>
          <w:lang w:eastAsia="zh-CN"/>
        </w:rPr>
        <w:t>Qn</w:t>
      </w:r>
    </w:p>
    <w:p w14:paraId="767C256B" w14:textId="77777777" w:rsidR="00CC015B" w:rsidRDefault="00000000">
      <w:proofErr w:type="spellStart"/>
      <w:r>
        <w:t>念孫案</w:t>
      </w:r>
      <w:proofErr w:type="spellEnd"/>
      <w:r>
        <w:t>：</w:t>
      </w:r>
      <w:r>
        <w:rPr>
          <w:rFonts w:eastAsia="宋体" w:hint="eastAsia"/>
          <w:lang w:eastAsia="zh-CN"/>
        </w:rPr>
        <w:t>“</w:t>
      </w:r>
      <w:r>
        <w:t>噴</w:t>
      </w:r>
      <w:r>
        <w:rPr>
          <w:rFonts w:eastAsia="宋体" w:hint="eastAsia"/>
          <w:lang w:eastAsia="zh-CN"/>
        </w:rPr>
        <w:t>”</w:t>
      </w:r>
      <w:r>
        <w:t>者，</w:t>
      </w:r>
      <w:r>
        <w:rPr>
          <w:rFonts w:eastAsia="宋体" w:hint="eastAsia"/>
          <w:lang w:eastAsia="zh-CN"/>
        </w:rPr>
        <w:t>“</w:t>
      </w:r>
      <w:r>
        <w:t>墳</w:t>
      </w:r>
      <w:r>
        <w:rPr>
          <w:rFonts w:eastAsia="宋体" w:hint="eastAsia"/>
          <w:lang w:eastAsia="zh-CN"/>
        </w:rPr>
        <w:t>”</w:t>
      </w:r>
      <w:proofErr w:type="spellStart"/>
      <w:r>
        <w:t>之譌。濆、墳古字通</w:t>
      </w:r>
      <w:proofErr w:type="spellEnd"/>
      <w:r>
        <w:t>。</w:t>
      </w:r>
      <w:r>
        <w:rPr>
          <w:rFonts w:eastAsia="宋体" w:hint="eastAsia"/>
          <w:lang w:eastAsia="zh-CN"/>
        </w:rPr>
        <w:t>《</w:t>
      </w:r>
      <w:proofErr w:type="spellStart"/>
      <w:r>
        <w:t>大雅</w:t>
      </w:r>
      <w:proofErr w:type="spellEnd"/>
      <w:r>
        <w:rPr>
          <w:rFonts w:eastAsia="宋体" w:hint="eastAsia"/>
          <w:lang w:eastAsia="zh-CN"/>
        </w:rPr>
        <w:t>》</w:t>
      </w:r>
      <w:proofErr w:type="gramStart"/>
      <w:r>
        <w:t>之</w:t>
      </w:r>
      <w:r>
        <w:rPr>
          <w:rFonts w:eastAsia="宋体" w:hint="eastAsia"/>
          <w:lang w:eastAsia="zh-CN"/>
        </w:rPr>
        <w:t>“</w:t>
      </w:r>
      <w:proofErr w:type="spellStart"/>
      <w:proofErr w:type="gramEnd"/>
      <w:r>
        <w:t>鋪敦維濆</w:t>
      </w:r>
      <w:proofErr w:type="spellEnd"/>
      <w:r>
        <w:rPr>
          <w:rFonts w:eastAsia="宋体" w:hint="eastAsia"/>
          <w:lang w:eastAsia="zh-CN"/>
        </w:rPr>
        <w:t>”</w:t>
      </w:r>
      <w:r>
        <w:t>，即</w:t>
      </w:r>
      <w:r>
        <w:rPr>
          <w:rFonts w:eastAsia="宋体" w:hint="eastAsia"/>
          <w:lang w:eastAsia="zh-CN"/>
        </w:rPr>
        <w:t>《</w:t>
      </w:r>
      <w:proofErr w:type="spellStart"/>
      <w:r>
        <w:t>周南</w:t>
      </w:r>
      <w:proofErr w:type="spellEnd"/>
      <w:r>
        <w:rPr>
          <w:rFonts w:eastAsia="宋体" w:hint="eastAsia"/>
          <w:lang w:eastAsia="zh-CN"/>
        </w:rPr>
        <w:t>》</w:t>
      </w:r>
      <w:r>
        <w:t>之</w:t>
      </w:r>
      <w:r>
        <w:rPr>
          <w:rFonts w:eastAsia="宋体" w:hint="eastAsia"/>
          <w:lang w:eastAsia="zh-CN"/>
        </w:rPr>
        <w:t>“</w:t>
      </w:r>
      <w:proofErr w:type="spellStart"/>
      <w:r>
        <w:t>遵彼</w:t>
      </w:r>
      <w:proofErr w:type="spellEnd"/>
    </w:p>
    <w:p w14:paraId="13B460FA" w14:textId="77777777" w:rsidR="00CC015B" w:rsidRDefault="00000000">
      <w:pPr>
        <w:rPr>
          <w:lang w:eastAsia="zh-CN"/>
        </w:rPr>
      </w:pPr>
      <w:r>
        <w:rPr>
          <w:lang w:eastAsia="zh-CN"/>
        </w:rPr>
        <w:t>汝墳</w:t>
      </w:r>
      <w:proofErr w:type="gramStart"/>
      <w:r>
        <w:rPr>
          <w:rFonts w:eastAsia="宋体" w:hint="eastAsia"/>
          <w:lang w:eastAsia="zh-CN"/>
        </w:rPr>
        <w:t>”</w:t>
      </w:r>
      <w:proofErr w:type="gramEnd"/>
      <w:r>
        <w:rPr>
          <w:lang w:eastAsia="zh-CN"/>
        </w:rPr>
        <w:t>也。</w:t>
      </w:r>
    </w:p>
    <w:p w14:paraId="09F907E7" w14:textId="77777777" w:rsidR="00CC015B" w:rsidRDefault="00000000">
      <w:pPr>
        <w:rPr>
          <w:lang w:eastAsia="zh-CN"/>
        </w:rPr>
      </w:pPr>
      <w:r>
        <w:rPr>
          <w:lang w:eastAsia="zh-CN"/>
        </w:rPr>
        <w:t>念孫案：螝，一身</w:t>
      </w:r>
      <w:proofErr w:type="gramStart"/>
      <w:r>
        <w:rPr>
          <w:lang w:eastAsia="zh-CN"/>
        </w:rPr>
        <w:t>兩</w:t>
      </w:r>
      <w:proofErr w:type="gramEnd"/>
      <w:r>
        <w:rPr>
          <w:lang w:eastAsia="zh-CN"/>
        </w:rPr>
        <w:t>口，争食相齕，即今</w:t>
      </w:r>
      <w:proofErr w:type="gramStart"/>
      <w:r>
        <w:rPr>
          <w:lang w:eastAsia="zh-CN"/>
        </w:rPr>
        <w:t>兩</w:t>
      </w:r>
      <w:proofErr w:type="gramEnd"/>
      <w:r>
        <w:rPr>
          <w:lang w:eastAsia="zh-CN"/>
        </w:rPr>
        <w:t>頭蛇之類。故</w:t>
      </w:r>
      <w:r>
        <w:rPr>
          <w:rFonts w:eastAsia="宋体" w:hint="eastAsia"/>
          <w:lang w:eastAsia="zh-CN"/>
        </w:rPr>
        <w:t>《</w:t>
      </w:r>
      <w:r>
        <w:rPr>
          <w:lang w:eastAsia="zh-CN"/>
        </w:rPr>
        <w:t>字譜</w:t>
      </w:r>
      <w:r>
        <w:rPr>
          <w:rFonts w:eastAsia="宋体" w:hint="eastAsia"/>
          <w:lang w:eastAsia="zh-CN"/>
        </w:rPr>
        <w:t>》</w:t>
      </w:r>
      <w:r>
        <w:rPr>
          <w:lang w:eastAsia="zh-CN"/>
        </w:rPr>
        <w:t>以爲是</w:t>
      </w:r>
      <w:r>
        <w:rPr>
          <w:rFonts w:eastAsia="宋体" w:hint="eastAsia"/>
          <w:lang w:eastAsia="zh-CN"/>
        </w:rPr>
        <w:t>“</w:t>
      </w:r>
      <w:r>
        <w:rPr>
          <w:lang w:eastAsia="zh-CN"/>
        </w:rPr>
        <w:t>虺</w:t>
      </w:r>
      <w:r>
        <w:rPr>
          <w:rFonts w:eastAsia="宋体" w:hint="eastAsia"/>
          <w:lang w:eastAsia="zh-CN"/>
        </w:rPr>
        <w:t>”</w:t>
      </w:r>
      <w:r>
        <w:rPr>
          <w:lang w:eastAsia="zh-CN"/>
        </w:rPr>
        <w:t>字。今云</w:t>
      </w:r>
    </w:p>
    <w:p w14:paraId="31B0DB6C" w14:textId="77777777" w:rsidR="00CC015B" w:rsidRDefault="00000000">
      <w:pPr>
        <w:rPr>
          <w:lang w:eastAsia="zh-CN"/>
        </w:rPr>
      </w:pPr>
      <w:r>
        <w:rPr>
          <w:rFonts w:eastAsia="宋体" w:hint="eastAsia"/>
          <w:lang w:eastAsia="zh-CN"/>
        </w:rPr>
        <w:t>“</w:t>
      </w:r>
      <w:r>
        <w:rPr>
          <w:lang w:eastAsia="zh-CN"/>
        </w:rPr>
        <w:t>螝似黄狗</w:t>
      </w:r>
      <w:r>
        <w:rPr>
          <w:rFonts w:eastAsia="宋体" w:hint="eastAsia"/>
          <w:lang w:eastAsia="zh-CN"/>
        </w:rPr>
        <w:t>”</w:t>
      </w:r>
      <w:r>
        <w:rPr>
          <w:lang w:eastAsia="zh-CN"/>
        </w:rPr>
        <w:t>，又云</w:t>
      </w:r>
      <w:r>
        <w:rPr>
          <w:rFonts w:eastAsia="宋体" w:hint="eastAsia"/>
          <w:lang w:eastAsia="zh-CN"/>
        </w:rPr>
        <w:t>“</w:t>
      </w:r>
      <w:r>
        <w:rPr>
          <w:lang w:eastAsia="zh-CN"/>
        </w:rPr>
        <w:t>行遠</w:t>
      </w:r>
      <w:proofErr w:type="gramStart"/>
      <w:r>
        <w:rPr>
          <w:lang w:eastAsia="zh-CN"/>
        </w:rPr>
        <w:t>不</w:t>
      </w:r>
      <w:proofErr w:type="gramEnd"/>
      <w:r>
        <w:rPr>
          <w:lang w:eastAsia="zh-CN"/>
        </w:rPr>
        <w:t>及其家，則以草塞其</w:t>
      </w:r>
      <w:proofErr w:type="gramStart"/>
      <w:r>
        <w:rPr>
          <w:lang w:eastAsia="zh-CN"/>
        </w:rPr>
        <w:t>尻</w:t>
      </w:r>
      <w:proofErr w:type="gramEnd"/>
      <w:r>
        <w:rPr>
          <w:rFonts w:eastAsia="宋体" w:hint="eastAsia"/>
          <w:lang w:eastAsia="zh-CN"/>
        </w:rPr>
        <w:t>”</w:t>
      </w:r>
      <w:r>
        <w:rPr>
          <w:lang w:eastAsia="zh-CN"/>
        </w:rPr>
        <w:t>，則是獸類，而非蛇類，不得與</w:t>
      </w:r>
      <w:r>
        <w:rPr>
          <w:rFonts w:eastAsia="宋体" w:hint="eastAsia"/>
          <w:lang w:eastAsia="zh-CN"/>
        </w:rPr>
        <w:t>“</w:t>
      </w:r>
      <w:r>
        <w:rPr>
          <w:lang w:eastAsia="zh-CN"/>
        </w:rPr>
        <w:t>虺</w:t>
      </w:r>
      <w:r>
        <w:rPr>
          <w:rFonts w:eastAsia="宋体" w:hint="eastAsia"/>
          <w:lang w:eastAsia="zh-CN"/>
        </w:rPr>
        <w:t>”</w:t>
      </w:r>
      <w:r>
        <w:rPr>
          <w:lang w:eastAsia="zh-CN"/>
        </w:rPr>
        <w:t>同</w:t>
      </w:r>
    </w:p>
    <w:p w14:paraId="68DE820B" w14:textId="77777777" w:rsidR="00CC015B" w:rsidRDefault="00000000">
      <w:pPr>
        <w:rPr>
          <w:lang w:eastAsia="zh-CN"/>
        </w:rPr>
      </w:pPr>
      <w:r>
        <w:rPr>
          <w:lang w:eastAsia="zh-CN"/>
        </w:rPr>
        <w:t>字矣。</w:t>
      </w:r>
    </w:p>
    <w:p w14:paraId="3B2FC899" w14:textId="77777777" w:rsidR="00CC015B" w:rsidRDefault="00000000">
      <w:pPr>
        <w:rPr>
          <w:lang w:eastAsia="zh-CN"/>
        </w:rPr>
      </w:pPr>
      <w:r>
        <w:rPr>
          <w:lang w:eastAsia="zh-CN"/>
        </w:rPr>
        <w:t>【第</w:t>
      </w:r>
      <w:r>
        <w:rPr>
          <w:lang w:eastAsia="zh-CN"/>
        </w:rPr>
        <w:t>178</w:t>
      </w:r>
      <w:r>
        <w:rPr>
          <w:lang w:eastAsia="zh-CN"/>
        </w:rPr>
        <w:t>页】</w:t>
      </w:r>
    </w:p>
    <w:p w14:paraId="332F5EF0" w14:textId="77777777" w:rsidR="00CC015B" w:rsidRDefault="00000000">
      <w:pPr>
        <w:rPr>
          <w:rFonts w:eastAsia="宋体"/>
          <w:lang w:eastAsia="zh-CN"/>
        </w:rPr>
      </w:pPr>
      <w:r>
        <w:rPr>
          <w:lang w:eastAsia="zh-CN"/>
        </w:rPr>
        <w:t>説明</w:t>
      </w:r>
      <w:r>
        <w:rPr>
          <w:rFonts w:eastAsia="宋体" w:hint="eastAsia"/>
          <w:lang w:eastAsia="zh-CN"/>
        </w:rPr>
        <w:t>）</w:t>
      </w:r>
    </w:p>
    <w:p w14:paraId="3B59F05C" w14:textId="77777777" w:rsidR="00CC015B" w:rsidRDefault="00000000">
      <w:pPr>
        <w:rPr>
          <w:lang w:eastAsia="zh-CN"/>
        </w:rPr>
      </w:pPr>
      <w:r>
        <w:rPr>
          <w:rFonts w:eastAsia="宋体" w:hint="eastAsia"/>
          <w:lang w:eastAsia="zh-CN"/>
        </w:rPr>
        <w:t>《</w:t>
      </w:r>
      <w:r>
        <w:rPr>
          <w:lang w:eastAsia="zh-CN"/>
        </w:rPr>
        <w:t>音緯</w:t>
      </w:r>
      <w:r>
        <w:rPr>
          <w:rFonts w:eastAsia="宋体" w:hint="eastAsia"/>
          <w:lang w:eastAsia="zh-CN"/>
        </w:rPr>
        <w:t>》</w:t>
      </w:r>
      <w:r>
        <w:rPr>
          <w:lang w:eastAsia="zh-CN"/>
        </w:rPr>
        <w:t>，稿本，三册二卷，内分卷上之上、卷上之下、卷下之上、卷下之下。</w:t>
      </w:r>
      <w:proofErr w:type="gramStart"/>
      <w:r>
        <w:rPr>
          <w:lang w:eastAsia="zh-CN"/>
        </w:rPr>
        <w:t>書</w:t>
      </w:r>
      <w:proofErr w:type="gramEnd"/>
      <w:r>
        <w:rPr>
          <w:lang w:eastAsia="zh-CN"/>
        </w:rPr>
        <w:t>藏</w:t>
      </w:r>
      <w:proofErr w:type="gramStart"/>
      <w:r>
        <w:rPr>
          <w:lang w:eastAsia="zh-CN"/>
        </w:rPr>
        <w:t>國</w:t>
      </w:r>
      <w:proofErr w:type="gramEnd"/>
      <w:r>
        <w:rPr>
          <w:lang w:eastAsia="zh-CN"/>
        </w:rPr>
        <w:t>家圖</w:t>
      </w:r>
      <w:proofErr w:type="gramStart"/>
      <w:r>
        <w:rPr>
          <w:lang w:eastAsia="zh-CN"/>
        </w:rPr>
        <w:t>書</w:t>
      </w:r>
      <w:proofErr w:type="gramEnd"/>
      <w:r>
        <w:rPr>
          <w:lang w:eastAsia="zh-CN"/>
        </w:rPr>
        <w:t>館分館善</w:t>
      </w:r>
    </w:p>
    <w:p w14:paraId="0466C4BB" w14:textId="77777777" w:rsidR="00CC015B" w:rsidRDefault="00000000">
      <w:pPr>
        <w:rPr>
          <w:lang w:eastAsia="zh-CN"/>
        </w:rPr>
      </w:pPr>
      <w:r>
        <w:rPr>
          <w:lang w:eastAsia="zh-CN"/>
        </w:rPr>
        <w:t>本</w:t>
      </w:r>
      <w:proofErr w:type="gramStart"/>
      <w:r>
        <w:rPr>
          <w:lang w:eastAsia="zh-CN"/>
        </w:rPr>
        <w:t>庫</w:t>
      </w:r>
      <w:proofErr w:type="gramEnd"/>
      <w:r>
        <w:rPr>
          <w:lang w:eastAsia="zh-CN"/>
        </w:rPr>
        <w:t>，又有縮微膠卷。是</w:t>
      </w:r>
      <w:proofErr w:type="gramStart"/>
      <w:r>
        <w:rPr>
          <w:lang w:eastAsia="zh-CN"/>
        </w:rPr>
        <w:t>書</w:t>
      </w:r>
      <w:proofErr w:type="gramEnd"/>
      <w:r>
        <w:rPr>
          <w:lang w:eastAsia="zh-CN"/>
        </w:rPr>
        <w:t>作者羅士琳，字次璆，號茗香，室名觀我生室，清代甘泉今</w:t>
      </w:r>
      <w:proofErr w:type="gramStart"/>
      <w:r>
        <w:rPr>
          <w:lang w:eastAsia="zh-CN"/>
        </w:rPr>
        <w:t>屬</w:t>
      </w:r>
      <w:proofErr w:type="gramEnd"/>
      <w:r>
        <w:rPr>
          <w:lang w:eastAsia="zh-CN"/>
        </w:rPr>
        <w:t>江蘇揚州市。人</w:t>
      </w:r>
    </w:p>
    <w:p w14:paraId="7595DC19" w14:textId="77777777" w:rsidR="00CC015B" w:rsidRDefault="00000000">
      <w:pPr>
        <w:rPr>
          <w:lang w:eastAsia="zh-CN"/>
        </w:rPr>
      </w:pPr>
      <w:r>
        <w:rPr>
          <w:rFonts w:eastAsia="宋体" w:hint="eastAsia"/>
          <w:lang w:eastAsia="zh-CN"/>
        </w:rPr>
        <w:lastRenderedPageBreak/>
        <w:t>《</w:t>
      </w:r>
      <w:r>
        <w:rPr>
          <w:lang w:eastAsia="zh-CN"/>
        </w:rPr>
        <w:t>清史稿</w:t>
      </w:r>
      <w:r>
        <w:rPr>
          <w:rFonts w:eastAsia="宋体" w:hint="eastAsia"/>
          <w:lang w:eastAsia="zh-CN"/>
        </w:rPr>
        <w:t>•</w:t>
      </w:r>
      <w:r>
        <w:rPr>
          <w:lang w:eastAsia="zh-CN"/>
        </w:rPr>
        <w:t>疇人二</w:t>
      </w:r>
      <w:r>
        <w:rPr>
          <w:rFonts w:eastAsia="宋体" w:hint="eastAsia"/>
          <w:lang w:eastAsia="zh-CN"/>
        </w:rPr>
        <w:t>》</w:t>
      </w:r>
      <w:r>
        <w:rPr>
          <w:lang w:eastAsia="zh-CN"/>
        </w:rPr>
        <w:t>有</w:t>
      </w:r>
      <w:proofErr w:type="gramStart"/>
      <w:r>
        <w:rPr>
          <w:lang w:eastAsia="zh-CN"/>
        </w:rPr>
        <w:t>傳</w:t>
      </w:r>
      <w:proofErr w:type="gramEnd"/>
      <w:r>
        <w:rPr>
          <w:lang w:eastAsia="zh-CN"/>
        </w:rPr>
        <w:t>。有</w:t>
      </w:r>
      <w:r>
        <w:rPr>
          <w:rFonts w:eastAsia="宋体" w:hint="eastAsia"/>
          <w:lang w:eastAsia="zh-CN"/>
        </w:rPr>
        <w:t>《</w:t>
      </w:r>
      <w:r>
        <w:rPr>
          <w:lang w:eastAsia="zh-CN"/>
        </w:rPr>
        <w:t>觀我生室彙稾</w:t>
      </w:r>
      <w:r>
        <w:rPr>
          <w:rFonts w:eastAsia="宋体" w:hint="eastAsia"/>
          <w:lang w:eastAsia="zh-CN"/>
        </w:rPr>
        <w:t>》</w:t>
      </w:r>
      <w:r>
        <w:rPr>
          <w:lang w:eastAsia="zh-CN"/>
        </w:rPr>
        <w:t>十二種。道光二年壬午十一月羅</w:t>
      </w:r>
      <w:r>
        <w:rPr>
          <w:rFonts w:eastAsia="宋体" w:hint="eastAsia"/>
          <w:lang w:eastAsia="zh-CN"/>
        </w:rPr>
        <w:t>《</w:t>
      </w:r>
      <w:r>
        <w:rPr>
          <w:lang w:eastAsia="zh-CN"/>
        </w:rPr>
        <w:t>序</w:t>
      </w:r>
      <w:r>
        <w:rPr>
          <w:rFonts w:eastAsia="宋体" w:hint="eastAsia"/>
          <w:lang w:eastAsia="zh-CN"/>
        </w:rPr>
        <w:t>》</w:t>
      </w:r>
      <w:r>
        <w:rPr>
          <w:lang w:eastAsia="zh-CN"/>
        </w:rPr>
        <w:t>云是</w:t>
      </w:r>
      <w:proofErr w:type="gramStart"/>
      <w:r>
        <w:rPr>
          <w:lang w:eastAsia="zh-CN"/>
        </w:rPr>
        <w:t>書</w:t>
      </w:r>
      <w:proofErr w:type="gramEnd"/>
      <w:r>
        <w:rPr>
          <w:rFonts w:eastAsia="宋体" w:hint="eastAsia"/>
          <w:lang w:eastAsia="zh-CN"/>
        </w:rPr>
        <w:t>“</w:t>
      </w:r>
      <w:r>
        <w:rPr>
          <w:lang w:eastAsia="zh-CN"/>
        </w:rPr>
        <w:t>遵</w:t>
      </w:r>
      <w:r>
        <w:rPr>
          <w:rFonts w:eastAsia="宋体" w:hint="eastAsia"/>
          <w:lang w:eastAsia="zh-CN"/>
        </w:rPr>
        <w:t>《</w:t>
      </w:r>
      <w:r>
        <w:rPr>
          <w:lang w:eastAsia="zh-CN"/>
        </w:rPr>
        <w:t>音韻</w:t>
      </w:r>
    </w:p>
    <w:p w14:paraId="1129A4B2" w14:textId="77777777" w:rsidR="00CC015B" w:rsidRDefault="00000000">
      <w:pPr>
        <w:rPr>
          <w:lang w:eastAsia="zh-CN"/>
        </w:rPr>
      </w:pPr>
      <w:r>
        <w:rPr>
          <w:lang w:eastAsia="zh-CN"/>
        </w:rPr>
        <w:t>闡微</w:t>
      </w:r>
      <w:proofErr w:type="gramStart"/>
      <w:r>
        <w:rPr>
          <w:rFonts w:eastAsia="宋体" w:hint="eastAsia"/>
          <w:lang w:eastAsia="zh-CN"/>
        </w:rPr>
        <w:t>》</w:t>
      </w:r>
      <w:proofErr w:type="gramEnd"/>
      <w:r>
        <w:rPr>
          <w:lang w:eastAsia="zh-CN"/>
        </w:rPr>
        <w:t>韻部爲經，字母爲緯</w:t>
      </w:r>
      <w:r>
        <w:rPr>
          <w:rFonts w:eastAsia="宋体" w:hint="eastAsia"/>
          <w:lang w:eastAsia="zh-CN"/>
        </w:rPr>
        <w:t>”</w:t>
      </w:r>
      <w:r>
        <w:rPr>
          <w:lang w:eastAsia="zh-CN"/>
        </w:rPr>
        <w:t>；</w:t>
      </w:r>
      <w:r>
        <w:rPr>
          <w:rFonts w:eastAsia="宋体" w:hint="eastAsia"/>
          <w:lang w:eastAsia="zh-CN"/>
        </w:rPr>
        <w:t>“</w:t>
      </w:r>
      <w:r>
        <w:rPr>
          <w:lang w:eastAsia="zh-CN"/>
        </w:rPr>
        <w:t>增</w:t>
      </w:r>
      <w:r>
        <w:rPr>
          <w:rFonts w:eastAsia="宋体" w:hint="eastAsia"/>
          <w:lang w:eastAsia="zh-CN"/>
        </w:rPr>
        <w:t>《</w:t>
      </w:r>
      <w:r>
        <w:rPr>
          <w:lang w:eastAsia="zh-CN"/>
        </w:rPr>
        <w:t>華嚴</w:t>
      </w:r>
      <w:r>
        <w:rPr>
          <w:rFonts w:eastAsia="宋体" w:hint="eastAsia"/>
          <w:lang w:eastAsia="zh-CN"/>
        </w:rPr>
        <w:t>》</w:t>
      </w:r>
      <w:r>
        <w:rPr>
          <w:lang w:eastAsia="zh-CN"/>
        </w:rPr>
        <w:t>十四經爲十九經以配韻</w:t>
      </w:r>
      <w:r>
        <w:rPr>
          <w:rFonts w:eastAsia="宋体" w:hint="eastAsia"/>
          <w:lang w:eastAsia="zh-CN"/>
        </w:rPr>
        <w:t>”</w:t>
      </w:r>
      <w:r>
        <w:rPr>
          <w:lang w:eastAsia="zh-CN"/>
        </w:rPr>
        <w:t>，</w:t>
      </w:r>
      <w:r>
        <w:rPr>
          <w:rFonts w:eastAsia="宋体" w:hint="eastAsia"/>
          <w:lang w:eastAsia="zh-CN"/>
        </w:rPr>
        <w:t>“</w:t>
      </w:r>
      <w:r>
        <w:rPr>
          <w:lang w:eastAsia="zh-CN"/>
        </w:rPr>
        <w:t>减温公三十六字母爲三十五緯以</w:t>
      </w:r>
    </w:p>
    <w:p w14:paraId="059FECA7" w14:textId="77777777" w:rsidR="00CC015B" w:rsidRDefault="00000000">
      <w:proofErr w:type="spellStart"/>
      <w:r>
        <w:t>收音</w:t>
      </w:r>
      <w:proofErr w:type="spellEnd"/>
      <w:proofErr w:type="gramStart"/>
      <w:r>
        <w:rPr>
          <w:rFonts w:eastAsia="宋体" w:hint="eastAsia"/>
          <w:lang w:eastAsia="zh-CN"/>
        </w:rPr>
        <w:t>”</w:t>
      </w:r>
      <w:proofErr w:type="gramEnd"/>
      <w:r>
        <w:t>。</w:t>
      </w:r>
      <w:r>
        <w:rPr>
          <w:rFonts w:eastAsia="宋体" w:hint="eastAsia"/>
          <w:lang w:eastAsia="zh-CN"/>
        </w:rPr>
        <w:t>“</w:t>
      </w:r>
      <w:proofErr w:type="spellStart"/>
      <w:r>
        <w:t>經體緯用，則以韻統之，凡有字之音計得二千四百九十音；緯體經用，則以音齊之，凡同音之</w:t>
      </w:r>
      <w:proofErr w:type="spellEnd"/>
    </w:p>
    <w:p w14:paraId="634667AE" w14:textId="77777777" w:rsidR="00CC015B" w:rsidRDefault="00000000">
      <w:proofErr w:type="spellStart"/>
      <w:r>
        <w:t>字計得一萬七千三百三十二字。釐爲上下四卷復以</w:t>
      </w:r>
      <w:proofErr w:type="spellEnd"/>
      <w:r>
        <w:rPr>
          <w:rFonts w:eastAsia="宋体" w:hint="eastAsia"/>
          <w:lang w:eastAsia="zh-CN"/>
        </w:rPr>
        <w:t>《</w:t>
      </w:r>
      <w:proofErr w:type="spellStart"/>
      <w:r>
        <w:t>備要</w:t>
      </w:r>
      <w:proofErr w:type="spellEnd"/>
      <w:r>
        <w:rPr>
          <w:rFonts w:eastAsia="宋体" w:hint="eastAsia"/>
          <w:lang w:eastAsia="zh-CN"/>
        </w:rPr>
        <w:t>》</w:t>
      </w:r>
      <w:r>
        <w:t>、</w:t>
      </w:r>
      <w:r>
        <w:rPr>
          <w:rFonts w:eastAsia="宋体" w:hint="eastAsia"/>
          <w:lang w:eastAsia="zh-CN"/>
        </w:rPr>
        <w:t>《</w:t>
      </w:r>
      <w:proofErr w:type="spellStart"/>
      <w:r>
        <w:t>附存</w:t>
      </w:r>
      <w:proofErr w:type="spellEnd"/>
      <w:r>
        <w:rPr>
          <w:rFonts w:eastAsia="宋体" w:hint="eastAsia"/>
          <w:lang w:eastAsia="zh-CN"/>
        </w:rPr>
        <w:t>》</w:t>
      </w:r>
      <w:proofErr w:type="spellStart"/>
      <w:r>
        <w:t>二種繫於後。名之曰</w:t>
      </w:r>
      <w:proofErr w:type="spellEnd"/>
      <w:r>
        <w:rPr>
          <w:rFonts w:eastAsia="宋体" w:hint="eastAsia"/>
          <w:lang w:eastAsia="zh-CN"/>
        </w:rPr>
        <w:t>《</w:t>
      </w:r>
      <w:proofErr w:type="spellStart"/>
      <w:r>
        <w:t>音緯</w:t>
      </w:r>
      <w:proofErr w:type="spellEnd"/>
      <w:r>
        <w:rPr>
          <w:rFonts w:eastAsia="宋体" w:hint="eastAsia"/>
          <w:lang w:eastAsia="zh-CN"/>
        </w:rPr>
        <w:t>》</w:t>
      </w:r>
      <w:proofErr w:type="gramStart"/>
      <w:r>
        <w:t>。</w:t>
      </w:r>
      <w:r>
        <w:rPr>
          <w:rFonts w:eastAsia="宋体" w:hint="eastAsia"/>
          <w:lang w:eastAsia="zh-CN"/>
        </w:rPr>
        <w:t>”</w:t>
      </w:r>
      <w:r>
        <w:t>其</w:t>
      </w:r>
      <w:proofErr w:type="gramEnd"/>
    </w:p>
    <w:p w14:paraId="1F047413" w14:textId="77777777" w:rsidR="00CC015B" w:rsidRDefault="00000000">
      <w:pPr>
        <w:rPr>
          <w:lang w:eastAsia="zh-CN"/>
        </w:rPr>
      </w:pPr>
      <w:r>
        <w:rPr>
          <w:rFonts w:eastAsia="宋体" w:hint="eastAsia"/>
          <w:lang w:eastAsia="zh-CN"/>
        </w:rPr>
        <w:t>《</w:t>
      </w:r>
      <w:r>
        <w:rPr>
          <w:lang w:eastAsia="zh-CN"/>
        </w:rPr>
        <w:t>例言</w:t>
      </w:r>
      <w:r>
        <w:rPr>
          <w:rFonts w:eastAsia="宋体" w:hint="eastAsia"/>
          <w:lang w:eastAsia="zh-CN"/>
        </w:rPr>
        <w:t>》</w:t>
      </w:r>
      <w:r>
        <w:rPr>
          <w:lang w:eastAsia="zh-CN"/>
        </w:rPr>
        <w:t>云</w:t>
      </w:r>
      <w:r>
        <w:rPr>
          <w:rFonts w:eastAsia="宋体" w:hint="eastAsia"/>
          <w:lang w:eastAsia="zh-CN"/>
        </w:rPr>
        <w:t>“</w:t>
      </w:r>
      <w:r>
        <w:rPr>
          <w:lang w:eastAsia="zh-CN"/>
        </w:rPr>
        <w:t>是稿悉取異文同音、異音同文者，條分類别，各爲部分。</w:t>
      </w:r>
      <w:r>
        <w:rPr>
          <w:rFonts w:eastAsia="宋体" w:hint="eastAsia"/>
          <w:lang w:eastAsia="zh-CN"/>
        </w:rPr>
        <w:t>”</w:t>
      </w:r>
      <w:r>
        <w:rPr>
          <w:lang w:eastAsia="zh-CN"/>
        </w:rPr>
        <w:t>王念孫批校語，手稿，以題籤條粘</w:t>
      </w:r>
    </w:p>
    <w:p w14:paraId="08E5CC08" w14:textId="77777777" w:rsidR="00CC015B" w:rsidRDefault="00000000">
      <w:pPr>
        <w:rPr>
          <w:lang w:eastAsia="zh-CN"/>
        </w:rPr>
      </w:pPr>
      <w:proofErr w:type="spellStart"/>
      <w:r>
        <w:t>貼在</w:t>
      </w:r>
      <w:proofErr w:type="spellEnd"/>
      <w:r>
        <w:rPr>
          <w:rFonts w:eastAsia="宋体" w:hint="eastAsia"/>
          <w:lang w:eastAsia="zh-CN"/>
        </w:rPr>
        <w:t>《</w:t>
      </w:r>
      <w:proofErr w:type="spellStart"/>
      <w:r>
        <w:t>音緯</w:t>
      </w:r>
      <w:proofErr w:type="spellEnd"/>
      <w:r>
        <w:rPr>
          <w:rFonts w:eastAsia="宋体" w:hint="eastAsia"/>
          <w:lang w:eastAsia="zh-CN"/>
        </w:rPr>
        <w:t>》</w:t>
      </w:r>
      <w:proofErr w:type="spellStart"/>
      <w:r>
        <w:t>相</w:t>
      </w:r>
      <w:proofErr w:type="gramStart"/>
      <w:r>
        <w:t>應</w:t>
      </w:r>
      <w:proofErr w:type="gramEnd"/>
      <w:r>
        <w:t>條目</w:t>
      </w:r>
      <w:proofErr w:type="gramStart"/>
      <w:r>
        <w:t>書</w:t>
      </w:r>
      <w:proofErr w:type="gramEnd"/>
      <w:r>
        <w:t>眉上</w:t>
      </w:r>
      <w:proofErr w:type="spellEnd"/>
      <w:r>
        <w:t>。</w:t>
      </w:r>
      <w:proofErr w:type="gramStart"/>
      <w:r>
        <w:rPr>
          <w:lang w:eastAsia="zh-CN"/>
        </w:rPr>
        <w:t>殆</w:t>
      </w:r>
      <w:proofErr w:type="gramEnd"/>
      <w:r>
        <w:rPr>
          <w:lang w:eastAsia="zh-CN"/>
        </w:rPr>
        <w:t>寫</w:t>
      </w:r>
      <w:proofErr w:type="gramStart"/>
      <w:r>
        <w:rPr>
          <w:lang w:eastAsia="zh-CN"/>
        </w:rPr>
        <w:t>於</w:t>
      </w:r>
      <w:proofErr w:type="gramEnd"/>
      <w:r>
        <w:rPr>
          <w:lang w:eastAsia="zh-CN"/>
        </w:rPr>
        <w:t>道光十年之内。此稿</w:t>
      </w:r>
      <w:proofErr w:type="gramStart"/>
      <w:r>
        <w:rPr>
          <w:lang w:eastAsia="zh-CN"/>
        </w:rPr>
        <w:t>據</w:t>
      </w:r>
      <w:proofErr w:type="gramEnd"/>
      <w:r>
        <w:rPr>
          <w:lang w:eastAsia="zh-CN"/>
        </w:rPr>
        <w:t>筆者手抄謄正</w:t>
      </w:r>
    </w:p>
    <w:p w14:paraId="72D0FB30" w14:textId="77777777" w:rsidR="00CC015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564147B0" w14:textId="77777777" w:rsidR="00CC015B" w:rsidRDefault="00000000">
      <w:r>
        <w:rPr>
          <w:rFonts w:eastAsia="宋体" w:hint="eastAsia"/>
          <w:lang w:eastAsia="zh-CN"/>
        </w:rPr>
        <w:t>【</w:t>
      </w:r>
      <w:r>
        <w:t>一</w:t>
      </w:r>
      <w:r>
        <w:rPr>
          <w:rFonts w:eastAsia="宋体" w:hint="eastAsia"/>
          <w:lang w:eastAsia="zh-CN"/>
        </w:rPr>
        <w:t>】</w:t>
      </w:r>
      <w:proofErr w:type="spellStart"/>
      <w:r>
        <w:t>此條在</w:t>
      </w:r>
      <w:proofErr w:type="spellEnd"/>
      <w:r>
        <w:rPr>
          <w:rFonts w:eastAsia="宋体" w:hint="eastAsia"/>
          <w:lang w:eastAsia="zh-CN"/>
        </w:rPr>
        <w:t>“《</w:t>
      </w:r>
      <w:proofErr w:type="spellStart"/>
      <w:r>
        <w:t>唐書</w:t>
      </w:r>
      <w:proofErr w:type="spellEnd"/>
      <w:r>
        <w:rPr>
          <w:rFonts w:eastAsia="宋体" w:hint="eastAsia"/>
          <w:lang w:eastAsia="zh-CN"/>
        </w:rPr>
        <w:t>》”</w:t>
      </w:r>
      <w:proofErr w:type="spellStart"/>
      <w:r>
        <w:t>條下</w:t>
      </w:r>
      <w:proofErr w:type="spellEnd"/>
    </w:p>
    <w:p w14:paraId="21681078" w14:textId="77777777" w:rsidR="00CC015B" w:rsidRDefault="00000000">
      <w:r>
        <w:rPr>
          <w:rFonts w:eastAsia="宋体" w:hint="eastAsia"/>
          <w:lang w:eastAsia="zh-CN"/>
        </w:rPr>
        <w:t>【</w:t>
      </w:r>
      <w:r>
        <w:t>二</w:t>
      </w:r>
      <w:r>
        <w:rPr>
          <w:rFonts w:eastAsia="宋体" w:hint="eastAsia"/>
          <w:lang w:eastAsia="zh-CN"/>
        </w:rPr>
        <w:t>】</w:t>
      </w:r>
      <w:proofErr w:type="spellStart"/>
      <w:r>
        <w:t>此條在</w:t>
      </w:r>
      <w:proofErr w:type="spellEnd"/>
      <w:r>
        <w:rPr>
          <w:rFonts w:eastAsia="宋体" w:hint="eastAsia"/>
          <w:lang w:eastAsia="zh-CN"/>
        </w:rPr>
        <w:t>“《</w:t>
      </w:r>
      <w:proofErr w:type="spellStart"/>
      <w:r>
        <w:t>汲冢周書</w:t>
      </w:r>
      <w:proofErr w:type="spellEnd"/>
      <w:r>
        <w:rPr>
          <w:rFonts w:eastAsia="宋体" w:hint="eastAsia"/>
          <w:lang w:eastAsia="zh-CN"/>
        </w:rPr>
        <w:t>》”</w:t>
      </w:r>
      <w:proofErr w:type="spellStart"/>
      <w:r>
        <w:t>條下</w:t>
      </w:r>
      <w:proofErr w:type="spellEnd"/>
    </w:p>
    <w:p w14:paraId="304C83CB" w14:textId="77777777" w:rsidR="00CC015B" w:rsidRDefault="00000000">
      <w:pPr>
        <w:rPr>
          <w:lang w:eastAsia="zh-CN"/>
        </w:rPr>
      </w:pPr>
      <w:r>
        <w:rPr>
          <w:rFonts w:eastAsia="宋体" w:hint="eastAsia"/>
          <w:lang w:eastAsia="zh-CN"/>
        </w:rPr>
        <w:t>【</w:t>
      </w:r>
      <w:r>
        <w:rPr>
          <w:lang w:eastAsia="zh-CN"/>
        </w:rPr>
        <w:t>三</w:t>
      </w:r>
      <w:r>
        <w:rPr>
          <w:rFonts w:eastAsia="宋体" w:hint="eastAsia"/>
          <w:lang w:eastAsia="zh-CN"/>
        </w:rPr>
        <w:t>】</w:t>
      </w:r>
      <w:r>
        <w:rPr>
          <w:lang w:eastAsia="zh-CN"/>
        </w:rPr>
        <w:t>此條在</w:t>
      </w:r>
      <w:r>
        <w:rPr>
          <w:rFonts w:eastAsia="宋体" w:hint="eastAsia"/>
          <w:lang w:eastAsia="zh-CN"/>
        </w:rPr>
        <w:t>“《</w:t>
      </w:r>
      <w:r>
        <w:rPr>
          <w:lang w:eastAsia="zh-CN"/>
        </w:rPr>
        <w:t>吕覽</w:t>
      </w:r>
      <w:r>
        <w:rPr>
          <w:rFonts w:eastAsia="宋体" w:hint="eastAsia"/>
          <w:lang w:eastAsia="zh-CN"/>
        </w:rPr>
        <w:t>•</w:t>
      </w:r>
      <w:r>
        <w:rPr>
          <w:lang w:eastAsia="zh-CN"/>
        </w:rPr>
        <w:t>審應</w:t>
      </w:r>
      <w:r>
        <w:rPr>
          <w:rFonts w:eastAsia="宋体" w:hint="eastAsia"/>
          <w:lang w:eastAsia="zh-CN"/>
        </w:rPr>
        <w:t>》”</w:t>
      </w:r>
      <w:r>
        <w:rPr>
          <w:lang w:eastAsia="zh-CN"/>
        </w:rPr>
        <w:t>條下</w:t>
      </w:r>
    </w:p>
    <w:p w14:paraId="0268BF11" w14:textId="77777777" w:rsidR="00CC015B" w:rsidRDefault="00000000">
      <w:r>
        <w:rPr>
          <w:rFonts w:eastAsia="宋体" w:hint="eastAsia"/>
          <w:lang w:eastAsia="zh-CN"/>
        </w:rPr>
        <w:t>【</w:t>
      </w:r>
      <w:r>
        <w:rPr>
          <w:lang w:eastAsia="zh-CN"/>
        </w:rPr>
        <w:t>四</w:t>
      </w:r>
      <w:r>
        <w:rPr>
          <w:rFonts w:eastAsia="宋体" w:hint="eastAsia"/>
          <w:lang w:eastAsia="zh-CN"/>
        </w:rPr>
        <w:t>】</w:t>
      </w:r>
      <w:r>
        <w:rPr>
          <w:lang w:eastAsia="zh-CN"/>
        </w:rPr>
        <w:t>此條在</w:t>
      </w:r>
      <w:r>
        <w:rPr>
          <w:rFonts w:eastAsia="宋体" w:hint="eastAsia"/>
          <w:lang w:eastAsia="zh-CN"/>
        </w:rPr>
        <w:t>“《</w:t>
      </w:r>
      <w:r>
        <w:rPr>
          <w:lang w:eastAsia="zh-CN"/>
        </w:rPr>
        <w:t>吕覽。</w:t>
      </w:r>
      <w:proofErr w:type="spellStart"/>
      <w:r>
        <w:t>召類</w:t>
      </w:r>
      <w:proofErr w:type="spellEnd"/>
      <w:r>
        <w:rPr>
          <w:rFonts w:eastAsia="宋体" w:hint="eastAsia"/>
          <w:lang w:eastAsia="zh-CN"/>
        </w:rPr>
        <w:t>》”</w:t>
      </w:r>
      <w:proofErr w:type="spellStart"/>
      <w:r>
        <w:t>條下</w:t>
      </w:r>
      <w:proofErr w:type="spellEnd"/>
    </w:p>
    <w:p w14:paraId="0776AB1F" w14:textId="77777777" w:rsidR="00CC015B" w:rsidRDefault="00000000">
      <w:r>
        <w:rPr>
          <w:rFonts w:eastAsia="宋体" w:hint="eastAsia"/>
          <w:lang w:eastAsia="zh-CN"/>
        </w:rPr>
        <w:t>【</w:t>
      </w:r>
      <w:r>
        <w:t>五</w:t>
      </w:r>
      <w:r>
        <w:rPr>
          <w:rFonts w:eastAsia="宋体" w:hint="eastAsia"/>
          <w:lang w:eastAsia="zh-CN"/>
        </w:rPr>
        <w:t>】</w:t>
      </w:r>
      <w:proofErr w:type="spellStart"/>
      <w:r>
        <w:t>此條在</w:t>
      </w:r>
      <w:proofErr w:type="spellEnd"/>
      <w:r>
        <w:rPr>
          <w:rFonts w:eastAsia="宋体" w:hint="eastAsia"/>
          <w:lang w:eastAsia="zh-CN"/>
        </w:rPr>
        <w:t>“《</w:t>
      </w:r>
      <w:proofErr w:type="spellStart"/>
      <w:r>
        <w:t>水經注</w:t>
      </w:r>
      <w:proofErr w:type="spellEnd"/>
      <w:r>
        <w:rPr>
          <w:rFonts w:eastAsia="宋体" w:hint="eastAsia"/>
          <w:lang w:eastAsia="zh-CN"/>
        </w:rPr>
        <w:t>•</w:t>
      </w:r>
      <w:proofErr w:type="spellStart"/>
      <w:r>
        <w:t>泡水</w:t>
      </w:r>
      <w:proofErr w:type="spellEnd"/>
      <w:r>
        <w:rPr>
          <w:rFonts w:eastAsia="宋体" w:hint="eastAsia"/>
          <w:lang w:eastAsia="zh-CN"/>
        </w:rPr>
        <w:t>》”</w:t>
      </w:r>
      <w:proofErr w:type="spellStart"/>
      <w:r>
        <w:t>條下</w:t>
      </w:r>
      <w:proofErr w:type="spellEnd"/>
    </w:p>
    <w:p w14:paraId="6E8F83BA" w14:textId="77777777" w:rsidR="00CC015B" w:rsidRDefault="00000000">
      <w:r>
        <w:rPr>
          <w:rFonts w:eastAsia="宋体" w:hint="eastAsia"/>
          <w:lang w:eastAsia="zh-CN"/>
        </w:rPr>
        <w:t>【</w:t>
      </w:r>
      <w:r>
        <w:t>六</w:t>
      </w:r>
      <w:r>
        <w:rPr>
          <w:rFonts w:eastAsia="宋体" w:hint="eastAsia"/>
          <w:lang w:eastAsia="zh-CN"/>
        </w:rPr>
        <w:t>】</w:t>
      </w:r>
      <w:proofErr w:type="spellStart"/>
      <w:r>
        <w:t>此條在</w:t>
      </w:r>
      <w:proofErr w:type="spellEnd"/>
      <w:r>
        <w:rPr>
          <w:rFonts w:eastAsia="宋体" w:hint="eastAsia"/>
          <w:lang w:eastAsia="zh-CN"/>
        </w:rPr>
        <w:t>“《</w:t>
      </w:r>
      <w:proofErr w:type="spellStart"/>
      <w:r>
        <w:t>管子</w:t>
      </w:r>
      <w:proofErr w:type="spellEnd"/>
      <w:r>
        <w:rPr>
          <w:rFonts w:eastAsia="宋体" w:hint="eastAsia"/>
          <w:lang w:eastAsia="zh-CN"/>
        </w:rPr>
        <w:t>》”</w:t>
      </w:r>
      <w:proofErr w:type="spellStart"/>
      <w:r>
        <w:t>條下</w:t>
      </w:r>
      <w:proofErr w:type="spellEnd"/>
    </w:p>
    <w:p w14:paraId="12BD61A3" w14:textId="77777777" w:rsidR="00CC015B" w:rsidRDefault="00000000">
      <w:r>
        <w:rPr>
          <w:rFonts w:eastAsia="宋体" w:hint="eastAsia"/>
          <w:lang w:eastAsia="zh-CN"/>
        </w:rPr>
        <w:t>【</w:t>
      </w:r>
      <w:r>
        <w:t>七</w:t>
      </w:r>
      <w:r>
        <w:rPr>
          <w:rFonts w:eastAsia="宋体" w:hint="eastAsia"/>
          <w:lang w:eastAsia="zh-CN"/>
        </w:rPr>
        <w:t>】</w:t>
      </w:r>
      <w:proofErr w:type="spellStart"/>
      <w:r>
        <w:t>此條在</w:t>
      </w:r>
      <w:proofErr w:type="spellEnd"/>
      <w:r>
        <w:rPr>
          <w:rFonts w:eastAsia="宋体" w:hint="eastAsia"/>
          <w:lang w:eastAsia="zh-CN"/>
        </w:rPr>
        <w:t>“《</w:t>
      </w:r>
      <w:proofErr w:type="spellStart"/>
      <w:r>
        <w:t>新論</w:t>
      </w:r>
      <w:proofErr w:type="spellEnd"/>
      <w:r>
        <w:rPr>
          <w:rFonts w:eastAsia="宋体" w:hint="eastAsia"/>
          <w:lang w:eastAsia="zh-CN"/>
        </w:rPr>
        <w:t>》”</w:t>
      </w:r>
      <w:proofErr w:type="spellStart"/>
      <w:r>
        <w:t>條下</w:t>
      </w:r>
      <w:proofErr w:type="spellEnd"/>
    </w:p>
    <w:p w14:paraId="06576423" w14:textId="77777777" w:rsidR="00CC015B" w:rsidRDefault="00000000">
      <w:r>
        <w:rPr>
          <w:rFonts w:eastAsia="宋体" w:hint="eastAsia"/>
          <w:lang w:eastAsia="zh-CN"/>
        </w:rPr>
        <w:t>【</w:t>
      </w:r>
      <w:r>
        <w:t>八</w:t>
      </w:r>
      <w:r>
        <w:rPr>
          <w:rFonts w:eastAsia="宋体" w:hint="eastAsia"/>
          <w:lang w:eastAsia="zh-CN"/>
        </w:rPr>
        <w:t>】</w:t>
      </w:r>
      <w:proofErr w:type="spellStart"/>
      <w:r>
        <w:t>此條在</w:t>
      </w:r>
      <w:proofErr w:type="spellEnd"/>
      <w:r>
        <w:rPr>
          <w:rFonts w:eastAsia="宋体" w:hint="eastAsia"/>
          <w:lang w:eastAsia="zh-CN"/>
        </w:rPr>
        <w:t>“</w:t>
      </w:r>
      <w:proofErr w:type="spellStart"/>
      <w:r>
        <w:t>洪遵</w:t>
      </w:r>
      <w:proofErr w:type="spellEnd"/>
      <w:r>
        <w:rPr>
          <w:rFonts w:eastAsia="宋体" w:hint="eastAsia"/>
          <w:lang w:eastAsia="zh-CN"/>
        </w:rPr>
        <w:t>《</w:t>
      </w:r>
      <w:proofErr w:type="spellStart"/>
      <w:r>
        <w:t>泉志</w:t>
      </w:r>
      <w:proofErr w:type="spellEnd"/>
      <w:r>
        <w:rPr>
          <w:rFonts w:eastAsia="宋体" w:hint="eastAsia"/>
          <w:lang w:eastAsia="zh-CN"/>
        </w:rPr>
        <w:t>》”</w:t>
      </w:r>
      <w:proofErr w:type="spellStart"/>
      <w:r>
        <w:t>條下</w:t>
      </w:r>
      <w:proofErr w:type="spellEnd"/>
    </w:p>
    <w:p w14:paraId="61A955D9" w14:textId="77777777" w:rsidR="00CC015B" w:rsidRDefault="00000000">
      <w:pPr>
        <w:rPr>
          <w:lang w:eastAsia="zh-CN"/>
        </w:rPr>
      </w:pPr>
      <w:r>
        <w:rPr>
          <w:lang w:eastAsia="zh-CN"/>
        </w:rPr>
        <w:t>【第</w:t>
      </w:r>
      <w:r>
        <w:rPr>
          <w:lang w:eastAsia="zh-CN"/>
        </w:rPr>
        <w:t>179</w:t>
      </w:r>
      <w:r>
        <w:rPr>
          <w:lang w:eastAsia="zh-CN"/>
        </w:rPr>
        <w:t>页】</w:t>
      </w:r>
    </w:p>
    <w:p w14:paraId="384F5C72" w14:textId="77777777" w:rsidR="00CC015B" w:rsidRDefault="00000000">
      <w:r>
        <w:rPr>
          <w:rFonts w:eastAsia="宋体" w:hint="eastAsia"/>
          <w:lang w:eastAsia="zh-CN"/>
        </w:rPr>
        <w:t>【</w:t>
      </w:r>
      <w:r>
        <w:rPr>
          <w:lang w:eastAsia="zh-CN"/>
        </w:rPr>
        <w:t>九</w:t>
      </w:r>
      <w:r>
        <w:rPr>
          <w:rFonts w:eastAsia="宋体" w:hint="eastAsia"/>
          <w:lang w:eastAsia="zh-CN"/>
        </w:rPr>
        <w:t>】</w:t>
      </w:r>
      <w:r>
        <w:rPr>
          <w:lang w:eastAsia="zh-CN"/>
        </w:rPr>
        <w:t>此條在</w:t>
      </w:r>
      <w:r>
        <w:rPr>
          <w:rFonts w:eastAsia="宋体" w:hint="eastAsia"/>
          <w:lang w:eastAsia="zh-CN"/>
        </w:rPr>
        <w:t>“《</w:t>
      </w:r>
      <w:r>
        <w:rPr>
          <w:lang w:eastAsia="zh-CN"/>
        </w:rPr>
        <w:t>馭交記。</w:t>
      </w:r>
      <w:proofErr w:type="spellStart"/>
      <w:r>
        <w:t>安南黎撁</w:t>
      </w:r>
      <w:proofErr w:type="spellEnd"/>
      <w:r>
        <w:rPr>
          <w:rFonts w:eastAsia="宋体" w:hint="eastAsia"/>
          <w:lang w:eastAsia="zh-CN"/>
        </w:rPr>
        <w:t>》”</w:t>
      </w:r>
      <w:proofErr w:type="spellStart"/>
      <w:r>
        <w:t>條下</w:t>
      </w:r>
      <w:proofErr w:type="spellEnd"/>
    </w:p>
    <w:p w14:paraId="579A497E" w14:textId="77777777" w:rsidR="00CC015B" w:rsidRDefault="00000000">
      <w:proofErr w:type="spellStart"/>
      <w:r>
        <w:t>c</w:t>
      </w:r>
      <w:r>
        <w:t>一〇</w:t>
      </w:r>
      <w:proofErr w:type="spellEnd"/>
      <w:proofErr w:type="gramStart"/>
      <w:r>
        <w:rPr>
          <w:rFonts w:eastAsia="宋体" w:hint="eastAsia"/>
          <w:lang w:eastAsia="zh-CN"/>
        </w:rPr>
        <w:t>】</w:t>
      </w:r>
      <w:proofErr w:type="spellStart"/>
      <w:proofErr w:type="gramEnd"/>
      <w:r>
        <w:t>此條在</w:t>
      </w:r>
      <w:proofErr w:type="spellEnd"/>
      <w:r>
        <w:rPr>
          <w:rFonts w:eastAsia="宋体" w:hint="eastAsia"/>
          <w:lang w:eastAsia="zh-CN"/>
        </w:rPr>
        <w:t>“《</w:t>
      </w:r>
      <w:proofErr w:type="spellStart"/>
      <w:r>
        <w:t>三遵譜録</w:t>
      </w:r>
      <w:proofErr w:type="spellEnd"/>
      <w:r>
        <w:rPr>
          <w:rFonts w:eastAsia="宋体" w:hint="eastAsia"/>
          <w:lang w:eastAsia="zh-CN"/>
        </w:rPr>
        <w:t>》”</w:t>
      </w:r>
      <w:proofErr w:type="spellStart"/>
      <w:r>
        <w:t>條下</w:t>
      </w:r>
      <w:proofErr w:type="spellEnd"/>
    </w:p>
    <w:p w14:paraId="55025CEF" w14:textId="77777777" w:rsidR="00CC015B" w:rsidRDefault="00000000">
      <w:pPr>
        <w:rPr>
          <w:lang w:eastAsia="zh-CN"/>
        </w:rPr>
      </w:pPr>
      <w:r>
        <w:rPr>
          <w:rFonts w:eastAsia="宋体" w:hint="eastAsia"/>
          <w:lang w:eastAsia="zh-CN"/>
        </w:rPr>
        <w:t>【</w:t>
      </w:r>
      <w:r>
        <w:rPr>
          <w:lang w:eastAsia="zh-CN"/>
        </w:rPr>
        <w:t>一一</w:t>
      </w:r>
      <w:r>
        <w:rPr>
          <w:rFonts w:eastAsia="宋体" w:hint="eastAsia"/>
          <w:lang w:eastAsia="zh-CN"/>
        </w:rPr>
        <w:t>】</w:t>
      </w:r>
      <w:r>
        <w:rPr>
          <w:lang w:eastAsia="zh-CN"/>
        </w:rPr>
        <w:t>此條在</w:t>
      </w:r>
      <w:r>
        <w:rPr>
          <w:rFonts w:eastAsia="宋体" w:hint="eastAsia"/>
          <w:lang w:eastAsia="zh-CN"/>
        </w:rPr>
        <w:t>“</w:t>
      </w:r>
      <w:r>
        <w:rPr>
          <w:lang w:eastAsia="zh-CN"/>
        </w:rPr>
        <w:t>王延</w:t>
      </w:r>
      <w:proofErr w:type="gramStart"/>
      <w:r>
        <w:rPr>
          <w:lang w:eastAsia="zh-CN"/>
        </w:rPr>
        <w:t>壽</w:t>
      </w:r>
      <w:proofErr w:type="gramEnd"/>
      <w:r>
        <w:rPr>
          <w:rFonts w:eastAsia="宋体" w:hint="eastAsia"/>
          <w:lang w:eastAsia="zh-CN"/>
        </w:rPr>
        <w:t>《</w:t>
      </w:r>
      <w:r>
        <w:rPr>
          <w:lang w:eastAsia="zh-CN"/>
        </w:rPr>
        <w:t>王孙賦</w:t>
      </w:r>
      <w:r>
        <w:rPr>
          <w:rFonts w:eastAsia="宋体" w:hint="eastAsia"/>
          <w:lang w:eastAsia="zh-CN"/>
        </w:rPr>
        <w:t>》”</w:t>
      </w:r>
      <w:r>
        <w:rPr>
          <w:lang w:eastAsia="zh-CN"/>
        </w:rPr>
        <w:t>條下。</w:t>
      </w:r>
    </w:p>
    <w:p w14:paraId="56B427D2" w14:textId="77777777" w:rsidR="00CC015B" w:rsidRDefault="00000000">
      <w:r>
        <w:rPr>
          <w:rFonts w:eastAsia="宋体" w:hint="eastAsia"/>
          <w:lang w:eastAsia="zh-CN"/>
        </w:rPr>
        <w:t>【</w:t>
      </w:r>
      <w:proofErr w:type="spellStart"/>
      <w:r>
        <w:t>一二</w:t>
      </w:r>
      <w:proofErr w:type="spellEnd"/>
      <w:r>
        <w:rPr>
          <w:rFonts w:eastAsia="宋体" w:hint="eastAsia"/>
          <w:lang w:eastAsia="zh-CN"/>
        </w:rPr>
        <w:t>】</w:t>
      </w:r>
      <w:proofErr w:type="spellStart"/>
      <w:r>
        <w:t>此條在</w:t>
      </w:r>
      <w:proofErr w:type="spellEnd"/>
      <w:r>
        <w:rPr>
          <w:rFonts w:eastAsia="宋体" w:hint="eastAsia"/>
          <w:lang w:eastAsia="zh-CN"/>
        </w:rPr>
        <w:t>“《</w:t>
      </w:r>
      <w:proofErr w:type="spellStart"/>
      <w:r>
        <w:t>字彙補</w:t>
      </w:r>
      <w:proofErr w:type="spellEnd"/>
      <w:r>
        <w:rPr>
          <w:rFonts w:eastAsia="宋体" w:hint="eastAsia"/>
          <w:lang w:eastAsia="zh-CN"/>
        </w:rPr>
        <w:t>》”</w:t>
      </w:r>
      <w:proofErr w:type="spellStart"/>
      <w:r>
        <w:t>條下</w:t>
      </w:r>
      <w:proofErr w:type="spellEnd"/>
    </w:p>
    <w:p w14:paraId="58688BD0" w14:textId="77777777" w:rsidR="00CC015B" w:rsidRDefault="00000000">
      <w:r>
        <w:rPr>
          <w:rFonts w:eastAsia="宋体" w:hint="eastAsia"/>
          <w:lang w:eastAsia="zh-CN"/>
        </w:rPr>
        <w:lastRenderedPageBreak/>
        <w:t>【</w:t>
      </w:r>
      <w:proofErr w:type="spellStart"/>
      <w:r>
        <w:t>一三</w:t>
      </w:r>
      <w:proofErr w:type="spellEnd"/>
      <w:r>
        <w:rPr>
          <w:rFonts w:eastAsia="宋体" w:hint="eastAsia"/>
          <w:lang w:eastAsia="zh-CN"/>
        </w:rPr>
        <w:t>】</w:t>
      </w:r>
      <w:proofErr w:type="spellStart"/>
      <w:r>
        <w:t>此條在</w:t>
      </w:r>
      <w:proofErr w:type="spellEnd"/>
      <w:r>
        <w:rPr>
          <w:rFonts w:eastAsia="宋体" w:hint="eastAsia"/>
          <w:lang w:eastAsia="zh-CN"/>
        </w:rPr>
        <w:t>“《</w:t>
      </w:r>
      <w:proofErr w:type="spellStart"/>
      <w:r>
        <w:t>山海經</w:t>
      </w:r>
      <w:proofErr w:type="spellEnd"/>
      <w:r>
        <w:rPr>
          <w:rFonts w:eastAsia="宋体" w:hint="eastAsia"/>
          <w:lang w:eastAsia="zh-CN"/>
        </w:rPr>
        <w:t>》”</w:t>
      </w:r>
      <w:proofErr w:type="spellStart"/>
      <w:r>
        <w:t>條下</w:t>
      </w:r>
      <w:proofErr w:type="spellEnd"/>
    </w:p>
    <w:p w14:paraId="3DC89350" w14:textId="77777777" w:rsidR="00CC015B" w:rsidRDefault="00000000">
      <w:r>
        <w:rPr>
          <w:rFonts w:eastAsia="宋体" w:hint="eastAsia"/>
          <w:lang w:eastAsia="zh-CN"/>
        </w:rPr>
        <w:t>《</w:t>
      </w:r>
      <w:proofErr w:type="spellStart"/>
      <w:r>
        <w:t>讀書雜志</w:t>
      </w:r>
      <w:proofErr w:type="spellEnd"/>
      <w:r>
        <w:rPr>
          <w:rFonts w:eastAsia="宋体" w:hint="eastAsia"/>
          <w:lang w:eastAsia="zh-CN"/>
        </w:rPr>
        <w:t>》</w:t>
      </w:r>
      <w:proofErr w:type="spellStart"/>
      <w:r>
        <w:t>餘編</w:t>
      </w:r>
      <w:proofErr w:type="spellEnd"/>
    </w:p>
    <w:p w14:paraId="52C83B5A" w14:textId="77777777" w:rsidR="00CC015B" w:rsidRDefault="00000000">
      <w:r>
        <w:rPr>
          <w:rFonts w:eastAsia="宋体" w:hint="eastAsia"/>
          <w:lang w:eastAsia="zh-CN"/>
        </w:rPr>
        <w:t>《（</w:t>
      </w:r>
      <w:proofErr w:type="spellStart"/>
      <w:r>
        <w:t>讀書雜志</w:t>
      </w:r>
      <w:proofErr w:type="spellEnd"/>
      <w:r>
        <w:rPr>
          <w:rFonts w:eastAsia="宋体" w:hint="eastAsia"/>
          <w:lang w:eastAsia="zh-CN"/>
        </w:rPr>
        <w:t>）</w:t>
      </w:r>
      <w:proofErr w:type="spellStart"/>
      <w:r>
        <w:t>餘編</w:t>
      </w:r>
      <w:proofErr w:type="spellEnd"/>
      <w:r>
        <w:rPr>
          <w:rFonts w:eastAsia="宋体" w:hint="eastAsia"/>
          <w:lang w:eastAsia="zh-CN"/>
        </w:rPr>
        <w:t>》</w:t>
      </w:r>
      <w:proofErr w:type="spellStart"/>
      <w:r>
        <w:t>目録</w:t>
      </w:r>
      <w:proofErr w:type="spellEnd"/>
    </w:p>
    <w:p w14:paraId="6699DCFC" w14:textId="77777777" w:rsidR="00CC015B" w:rsidRDefault="00000000">
      <w:proofErr w:type="spellStart"/>
      <w:r>
        <w:t>上卷</w:t>
      </w:r>
      <w:proofErr w:type="spellEnd"/>
    </w:p>
    <w:p w14:paraId="37BFA1F7" w14:textId="77777777" w:rsidR="00CC015B" w:rsidRDefault="00000000">
      <w:r>
        <w:rPr>
          <w:rFonts w:eastAsia="宋体" w:hint="eastAsia"/>
          <w:lang w:eastAsia="zh-CN"/>
        </w:rPr>
        <w:t>《</w:t>
      </w:r>
      <w:proofErr w:type="spellStart"/>
      <w:r>
        <w:t>後漢書</w:t>
      </w:r>
      <w:proofErr w:type="spellEnd"/>
      <w:r>
        <w:rPr>
          <w:rFonts w:eastAsia="宋体" w:hint="eastAsia"/>
          <w:lang w:eastAsia="zh-CN"/>
        </w:rPr>
        <w:t>》</w:t>
      </w:r>
      <w:proofErr w:type="spellStart"/>
      <w:r>
        <w:t>二十一條</w:t>
      </w:r>
      <w:proofErr w:type="spellEnd"/>
    </w:p>
    <w:p w14:paraId="4DB54238" w14:textId="77777777" w:rsidR="00CC015B" w:rsidRDefault="00000000">
      <w:r>
        <w:rPr>
          <w:rFonts w:eastAsia="宋体" w:hint="eastAsia"/>
          <w:lang w:eastAsia="zh-CN"/>
        </w:rPr>
        <w:t>《</w:t>
      </w:r>
      <w:proofErr w:type="spellStart"/>
      <w:r>
        <w:t>老子</w:t>
      </w:r>
      <w:proofErr w:type="spellEnd"/>
      <w:r>
        <w:rPr>
          <w:rFonts w:eastAsia="宋体" w:hint="eastAsia"/>
          <w:lang w:eastAsia="zh-CN"/>
        </w:rPr>
        <w:t>》</w:t>
      </w:r>
      <w:proofErr w:type="spellStart"/>
      <w:r>
        <w:t>四條</w:t>
      </w:r>
      <w:proofErr w:type="spellEnd"/>
    </w:p>
    <w:p w14:paraId="3DBA2EBE" w14:textId="77777777" w:rsidR="00CC015B" w:rsidRDefault="00000000">
      <w:r>
        <w:rPr>
          <w:rFonts w:eastAsia="宋体" w:hint="eastAsia"/>
          <w:lang w:eastAsia="zh-CN"/>
        </w:rPr>
        <w:t>《</w:t>
      </w:r>
      <w:proofErr w:type="spellStart"/>
      <w:r>
        <w:t>莊子</w:t>
      </w:r>
      <w:proofErr w:type="spellEnd"/>
      <w:r>
        <w:rPr>
          <w:rFonts w:eastAsia="宋体" w:hint="eastAsia"/>
          <w:lang w:eastAsia="zh-CN"/>
        </w:rPr>
        <w:t>》</w:t>
      </w:r>
      <w:proofErr w:type="spellStart"/>
      <w:r>
        <w:t>三十五條</w:t>
      </w:r>
      <w:proofErr w:type="spellEnd"/>
    </w:p>
    <w:p w14:paraId="2AA0050B" w14:textId="77777777" w:rsidR="00CC015B" w:rsidRDefault="00000000">
      <w:pPr>
        <w:rPr>
          <w:lang w:eastAsia="zh-CN"/>
        </w:rPr>
      </w:pPr>
      <w:r>
        <w:rPr>
          <w:rFonts w:eastAsia="宋体" w:hint="eastAsia"/>
          <w:lang w:eastAsia="zh-CN"/>
        </w:rPr>
        <w:t>《</w:t>
      </w:r>
      <w:r>
        <w:rPr>
          <w:lang w:eastAsia="zh-CN"/>
        </w:rPr>
        <w:t>吕氏春秋</w:t>
      </w:r>
      <w:r>
        <w:rPr>
          <w:rFonts w:eastAsia="宋体" w:hint="eastAsia"/>
          <w:lang w:eastAsia="zh-CN"/>
        </w:rPr>
        <w:t>》</w:t>
      </w:r>
      <w:r>
        <w:rPr>
          <w:lang w:eastAsia="zh-CN"/>
        </w:rPr>
        <w:t>三十八條</w:t>
      </w:r>
    </w:p>
    <w:p w14:paraId="57EE3E8D" w14:textId="77777777" w:rsidR="00CC015B" w:rsidRDefault="00000000">
      <w:pPr>
        <w:rPr>
          <w:lang w:eastAsia="zh-CN"/>
        </w:rPr>
      </w:pPr>
      <w:r>
        <w:rPr>
          <w:rFonts w:eastAsia="宋体" w:hint="eastAsia"/>
          <w:lang w:eastAsia="zh-CN"/>
        </w:rPr>
        <w:t>《</w:t>
      </w:r>
      <w:r>
        <w:rPr>
          <w:lang w:eastAsia="zh-CN"/>
        </w:rPr>
        <w:t>韓子</w:t>
      </w:r>
      <w:r>
        <w:rPr>
          <w:rFonts w:eastAsia="宋体" w:hint="eastAsia"/>
          <w:lang w:eastAsia="zh-CN"/>
        </w:rPr>
        <w:t>》</w:t>
      </w:r>
      <w:r>
        <w:rPr>
          <w:lang w:eastAsia="zh-CN"/>
        </w:rPr>
        <w:t>十四條</w:t>
      </w:r>
    </w:p>
    <w:p w14:paraId="69E292F8" w14:textId="77777777" w:rsidR="00CC015B" w:rsidRDefault="00000000">
      <w:pPr>
        <w:rPr>
          <w:lang w:eastAsia="zh-CN"/>
        </w:rPr>
      </w:pPr>
      <w:r>
        <w:rPr>
          <w:rFonts w:eastAsia="宋体" w:hint="eastAsia"/>
          <w:lang w:eastAsia="zh-CN"/>
        </w:rPr>
        <w:t>《</w:t>
      </w:r>
      <w:r>
        <w:rPr>
          <w:lang w:eastAsia="zh-CN"/>
        </w:rPr>
        <w:t>法言</w:t>
      </w:r>
      <w:r>
        <w:rPr>
          <w:rFonts w:eastAsia="宋体" w:hint="eastAsia"/>
          <w:lang w:eastAsia="zh-CN"/>
        </w:rPr>
        <w:t>》</w:t>
      </w:r>
      <w:r>
        <w:rPr>
          <w:lang w:eastAsia="zh-CN"/>
        </w:rPr>
        <w:t>八條</w:t>
      </w:r>
    </w:p>
    <w:p w14:paraId="342D1594" w14:textId="77777777" w:rsidR="00CC015B" w:rsidRDefault="00000000">
      <w:pPr>
        <w:rPr>
          <w:lang w:eastAsia="zh-CN"/>
        </w:rPr>
      </w:pPr>
      <w:r>
        <w:rPr>
          <w:lang w:eastAsia="zh-CN"/>
        </w:rPr>
        <w:t>【第</w:t>
      </w:r>
      <w:r>
        <w:rPr>
          <w:lang w:eastAsia="zh-CN"/>
        </w:rPr>
        <w:t>180</w:t>
      </w:r>
      <w:r>
        <w:rPr>
          <w:lang w:eastAsia="zh-CN"/>
        </w:rPr>
        <w:t>页】</w:t>
      </w:r>
    </w:p>
    <w:p w14:paraId="40A18E4E" w14:textId="77777777" w:rsidR="00CC015B" w:rsidRDefault="00000000">
      <w:pPr>
        <w:rPr>
          <w:lang w:eastAsia="zh-CN"/>
        </w:rPr>
      </w:pPr>
      <w:r>
        <w:rPr>
          <w:lang w:eastAsia="zh-CN"/>
        </w:rPr>
        <w:t>下卷</w:t>
      </w:r>
    </w:p>
    <w:p w14:paraId="10DD2161" w14:textId="77777777" w:rsidR="00CC015B" w:rsidRDefault="00000000">
      <w:r>
        <w:rPr>
          <w:rFonts w:eastAsia="宋体" w:hint="eastAsia"/>
          <w:lang w:eastAsia="zh-CN"/>
        </w:rPr>
        <w:t>《</w:t>
      </w:r>
      <w:proofErr w:type="spellStart"/>
      <w:r>
        <w:t>楚辭</w:t>
      </w:r>
      <w:proofErr w:type="spellEnd"/>
      <w:r>
        <w:rPr>
          <w:rFonts w:eastAsia="宋体" w:hint="eastAsia"/>
          <w:lang w:eastAsia="zh-CN"/>
        </w:rPr>
        <w:t>》</w:t>
      </w:r>
      <w:proofErr w:type="spellStart"/>
      <w:r>
        <w:t>二十六條</w:t>
      </w:r>
      <w:proofErr w:type="spellEnd"/>
    </w:p>
    <w:p w14:paraId="0E562DF4" w14:textId="77777777" w:rsidR="00CC015B" w:rsidRDefault="00000000">
      <w:r>
        <w:rPr>
          <w:rFonts w:eastAsia="宋体" w:hint="eastAsia"/>
          <w:lang w:eastAsia="zh-CN"/>
        </w:rPr>
        <w:t>《</w:t>
      </w:r>
      <w:proofErr w:type="spellStart"/>
      <w:r>
        <w:t>文選</w:t>
      </w:r>
      <w:proofErr w:type="spellEnd"/>
      <w:r>
        <w:rPr>
          <w:rFonts w:eastAsia="宋体" w:hint="eastAsia"/>
          <w:lang w:eastAsia="zh-CN"/>
        </w:rPr>
        <w:t>》</w:t>
      </w:r>
      <w:proofErr w:type="spellStart"/>
      <w:r>
        <w:t>一百一十五條</w:t>
      </w:r>
      <w:proofErr w:type="spellEnd"/>
    </w:p>
    <w:p w14:paraId="1B2DA776" w14:textId="77777777" w:rsidR="00CC015B" w:rsidRDefault="00000000">
      <w:pPr>
        <w:rPr>
          <w:lang w:eastAsia="zh-CN"/>
        </w:rPr>
      </w:pPr>
      <w:proofErr w:type="spellStart"/>
      <w:proofErr w:type="gramStart"/>
      <w:r>
        <w:t>先子所著</w:t>
      </w:r>
      <w:proofErr w:type="spellEnd"/>
      <w:proofErr w:type="gramEnd"/>
      <w:r>
        <w:rPr>
          <w:rFonts w:eastAsia="宋体" w:hint="eastAsia"/>
          <w:lang w:eastAsia="zh-CN"/>
        </w:rPr>
        <w:t>《</w:t>
      </w:r>
      <w:proofErr w:type="spellStart"/>
      <w:r>
        <w:t>讀書雜志</w:t>
      </w:r>
      <w:proofErr w:type="spellEnd"/>
      <w:r>
        <w:rPr>
          <w:rFonts w:eastAsia="宋体" w:hint="eastAsia"/>
          <w:lang w:eastAsia="zh-CN"/>
        </w:rPr>
        <w:t>》</w:t>
      </w:r>
      <w:proofErr w:type="spellStart"/>
      <w:r>
        <w:t>十種，自嘉慶十七年以後陸續付梓，至去年仲冬甫畢</w:t>
      </w:r>
      <w:proofErr w:type="spellEnd"/>
      <w:r>
        <w:t>。</w:t>
      </w:r>
      <w:r>
        <w:rPr>
          <w:lang w:eastAsia="zh-CN"/>
        </w:rPr>
        <w:t>中月，而</w:t>
      </w:r>
    </w:p>
    <w:p w14:paraId="417E07B9" w14:textId="77777777" w:rsidR="00CC015B" w:rsidRDefault="00000000">
      <w:pPr>
        <w:rPr>
          <w:lang w:eastAsia="zh-CN"/>
        </w:rPr>
      </w:pPr>
      <w:proofErr w:type="gramStart"/>
      <w:r>
        <w:rPr>
          <w:lang w:eastAsia="zh-CN"/>
        </w:rPr>
        <w:t>先子病</w:t>
      </w:r>
      <w:proofErr w:type="gramEnd"/>
      <w:r>
        <w:rPr>
          <w:lang w:eastAsia="zh-CN"/>
        </w:rPr>
        <w:t>没。敬檢遺稿十種而外，猶有手訂二百六十餘條，恐其久而散失，無以遺</w:t>
      </w:r>
      <w:proofErr w:type="gramStart"/>
      <w:r>
        <w:rPr>
          <w:lang w:eastAsia="zh-CN"/>
        </w:rPr>
        <w:t>後</w:t>
      </w:r>
      <w:proofErr w:type="gramEnd"/>
      <w:r>
        <w:rPr>
          <w:lang w:eastAsia="zh-CN"/>
        </w:rPr>
        <w:t>學，謹</w:t>
      </w:r>
    </w:p>
    <w:p w14:paraId="1AFB2458" w14:textId="77777777" w:rsidR="00CC015B" w:rsidRDefault="00000000">
      <w:proofErr w:type="spellStart"/>
      <w:r>
        <w:t>刻爲</w:t>
      </w:r>
      <w:proofErr w:type="spellEnd"/>
      <w:r>
        <w:rPr>
          <w:rFonts w:eastAsia="宋体" w:hint="eastAsia"/>
          <w:lang w:eastAsia="zh-CN"/>
        </w:rPr>
        <w:t>《</w:t>
      </w:r>
      <w:proofErr w:type="spellStart"/>
      <w:r>
        <w:t>餘編</w:t>
      </w:r>
      <w:proofErr w:type="spellEnd"/>
      <w:r>
        <w:rPr>
          <w:rFonts w:eastAsia="宋体" w:hint="eastAsia"/>
          <w:lang w:eastAsia="zh-CN"/>
        </w:rPr>
        <w:t>》</w:t>
      </w:r>
      <w:proofErr w:type="spellStart"/>
      <w:r>
        <w:t>二卷，以附</w:t>
      </w:r>
      <w:proofErr w:type="gramStart"/>
      <w:r>
        <w:t>於</w:t>
      </w:r>
      <w:proofErr w:type="gramEnd"/>
      <w:r>
        <w:t>全</w:t>
      </w:r>
      <w:proofErr w:type="gramStart"/>
      <w:r>
        <w:t>書</w:t>
      </w:r>
      <w:proofErr w:type="gramEnd"/>
      <w:r>
        <w:t>之</w:t>
      </w:r>
      <w:proofErr w:type="gramStart"/>
      <w:r>
        <w:t>後</w:t>
      </w:r>
      <w:proofErr w:type="gramEnd"/>
      <w:r>
        <w:t>。道灮十二年四月朔日，哀子引之泣書</w:t>
      </w:r>
      <w:proofErr w:type="spellEnd"/>
    </w:p>
    <w:p w14:paraId="2FADF92B" w14:textId="77777777" w:rsidR="00CC015B" w:rsidRDefault="00000000">
      <w:r>
        <w:rPr>
          <w:rFonts w:eastAsia="宋体" w:hint="eastAsia"/>
          <w:lang w:eastAsia="zh-CN"/>
        </w:rPr>
        <w:t>《（</w:t>
      </w:r>
      <w:proofErr w:type="spellStart"/>
      <w:r>
        <w:t>讀書雜志﹀餘編</w:t>
      </w:r>
      <w:proofErr w:type="spellEnd"/>
      <w:r>
        <w:rPr>
          <w:rFonts w:eastAsia="宋体" w:hint="eastAsia"/>
          <w:lang w:eastAsia="zh-CN"/>
        </w:rPr>
        <w:t>》</w:t>
      </w:r>
      <w:r>
        <w:t>上</w:t>
      </w:r>
    </w:p>
    <w:p w14:paraId="403CBF1D" w14:textId="77777777" w:rsidR="00CC015B" w:rsidRDefault="00000000">
      <w:pPr>
        <w:rPr>
          <w:rFonts w:eastAsia="宋体"/>
          <w:lang w:eastAsia="zh-CN"/>
        </w:rPr>
      </w:pPr>
      <w:r>
        <w:rPr>
          <w:rFonts w:eastAsia="宋体" w:hint="eastAsia"/>
          <w:lang w:eastAsia="zh-CN"/>
        </w:rPr>
        <w:t>《</w:t>
      </w:r>
      <w:proofErr w:type="spellStart"/>
      <w:r>
        <w:t>後漢書</w:t>
      </w:r>
      <w:proofErr w:type="spellEnd"/>
      <w:r>
        <w:rPr>
          <w:rFonts w:eastAsia="宋体" w:hint="eastAsia"/>
          <w:lang w:eastAsia="zh-CN"/>
        </w:rPr>
        <w:t>》</w:t>
      </w:r>
    </w:p>
    <w:p w14:paraId="757C82DD" w14:textId="77777777" w:rsidR="00CC015B" w:rsidRDefault="00000000">
      <w:proofErr w:type="spellStart"/>
      <w:r>
        <w:t>聖跡滂流</w:t>
      </w:r>
      <w:proofErr w:type="spellEnd"/>
    </w:p>
    <w:p w14:paraId="44B5557E" w14:textId="77777777" w:rsidR="00CC015B" w:rsidRDefault="00000000">
      <w:r>
        <w:rPr>
          <w:rFonts w:eastAsia="宋体" w:hint="eastAsia"/>
          <w:lang w:eastAsia="zh-CN"/>
        </w:rPr>
        <w:t>《</w:t>
      </w:r>
      <w:proofErr w:type="spellStart"/>
      <w:r>
        <w:t>章帝紀</w:t>
      </w:r>
      <w:proofErr w:type="spellEnd"/>
      <w:r>
        <w:rPr>
          <w:rFonts w:eastAsia="宋体" w:hint="eastAsia"/>
          <w:lang w:eastAsia="zh-CN"/>
        </w:rPr>
        <w:t>》</w:t>
      </w:r>
      <w:r>
        <w:t>：</w:t>
      </w:r>
      <w:r>
        <w:rPr>
          <w:rFonts w:eastAsia="宋体" w:hint="eastAsia"/>
          <w:lang w:eastAsia="zh-CN"/>
        </w:rPr>
        <w:t>“</w:t>
      </w:r>
      <w:proofErr w:type="spellStart"/>
      <w:r>
        <w:t>追惟先帝勤民之德，厎績遠圖，</w:t>
      </w:r>
      <w:proofErr w:type="gramStart"/>
      <w:r>
        <w:t>復</w:t>
      </w:r>
      <w:proofErr w:type="gramEnd"/>
      <w:r>
        <w:t>禹弘業，聖跡滂流，至于海表</w:t>
      </w:r>
      <w:proofErr w:type="spellEnd"/>
      <w:r>
        <w:t>。</w:t>
      </w:r>
      <w:r>
        <w:rPr>
          <w:rFonts w:eastAsia="宋体" w:hint="eastAsia"/>
          <w:lang w:eastAsia="zh-CN"/>
        </w:rPr>
        <w:t>”</w:t>
      </w:r>
      <w:proofErr w:type="spellStart"/>
      <w:r>
        <w:t>念孫</w:t>
      </w:r>
      <w:proofErr w:type="spellEnd"/>
    </w:p>
    <w:p w14:paraId="7B9D8A54" w14:textId="77777777" w:rsidR="00CC015B" w:rsidRDefault="00000000">
      <w:r>
        <w:t>案：</w:t>
      </w:r>
      <w:r>
        <w:rPr>
          <w:rFonts w:eastAsia="宋体" w:hint="eastAsia"/>
          <w:lang w:eastAsia="zh-CN"/>
        </w:rPr>
        <w:t>“</w:t>
      </w:r>
      <w:r>
        <w:t>滂</w:t>
      </w:r>
      <w:r>
        <w:rPr>
          <w:rFonts w:eastAsia="宋体" w:hint="eastAsia"/>
          <w:lang w:eastAsia="zh-CN"/>
        </w:rPr>
        <w:t>”</w:t>
      </w:r>
      <w:proofErr w:type="spellStart"/>
      <w:r>
        <w:t>當作</w:t>
      </w:r>
      <w:proofErr w:type="spellEnd"/>
      <w:r>
        <w:rPr>
          <w:rFonts w:eastAsia="宋体" w:hint="eastAsia"/>
          <w:lang w:eastAsia="zh-CN"/>
        </w:rPr>
        <w:t>“</w:t>
      </w:r>
      <w:r>
        <w:t>旁</w:t>
      </w:r>
      <w:r>
        <w:rPr>
          <w:rFonts w:eastAsia="宋体" w:hint="eastAsia"/>
          <w:lang w:eastAsia="zh-CN"/>
        </w:rPr>
        <w:t>”</w:t>
      </w:r>
      <w:r>
        <w:t>。</w:t>
      </w:r>
      <w:proofErr w:type="spellStart"/>
      <w:r>
        <w:t>此因</w:t>
      </w:r>
      <w:proofErr w:type="spellEnd"/>
      <w:r>
        <w:rPr>
          <w:rFonts w:eastAsia="宋体" w:hint="eastAsia"/>
          <w:lang w:eastAsia="zh-CN"/>
        </w:rPr>
        <w:t>“</w:t>
      </w:r>
      <w:r>
        <w:t>流</w:t>
      </w:r>
      <w:r>
        <w:rPr>
          <w:rFonts w:eastAsia="宋体" w:hint="eastAsia"/>
          <w:lang w:eastAsia="zh-CN"/>
        </w:rPr>
        <w:t>”</w:t>
      </w:r>
      <w:proofErr w:type="spellStart"/>
      <w:r>
        <w:t>字而誤加水旁耳。旁，溥也，徧也。流，行也。謂聖跡徧行</w:t>
      </w:r>
      <w:proofErr w:type="spellEnd"/>
    </w:p>
    <w:p w14:paraId="65D0A443" w14:textId="77777777" w:rsidR="00CC015B" w:rsidRDefault="00000000">
      <w:proofErr w:type="spellStart"/>
      <w:r>
        <w:t>天下，至于海表也。此言聖跡，非言聖澤，</w:t>
      </w:r>
      <w:proofErr w:type="gramStart"/>
      <w:r>
        <w:t>則</w:t>
      </w:r>
      <w:proofErr w:type="spellEnd"/>
      <w:r>
        <w:rPr>
          <w:rFonts w:eastAsia="宋体" w:hint="eastAsia"/>
          <w:lang w:eastAsia="zh-CN"/>
        </w:rPr>
        <w:t>“</w:t>
      </w:r>
      <w:proofErr w:type="spellStart"/>
      <w:proofErr w:type="gramEnd"/>
      <w:r>
        <w:t>旁流</w:t>
      </w:r>
      <w:proofErr w:type="spellEnd"/>
      <w:r>
        <w:rPr>
          <w:rFonts w:eastAsia="宋体" w:hint="eastAsia"/>
          <w:lang w:eastAsia="zh-CN"/>
        </w:rPr>
        <w:t>”</w:t>
      </w:r>
      <w:r>
        <w:t>之</w:t>
      </w:r>
      <w:r>
        <w:rPr>
          <w:rFonts w:eastAsia="宋体" w:hint="eastAsia"/>
          <w:lang w:eastAsia="zh-CN"/>
        </w:rPr>
        <w:t>“</w:t>
      </w:r>
      <w:r>
        <w:t>旁</w:t>
      </w:r>
      <w:r>
        <w:rPr>
          <w:rFonts w:eastAsia="宋体" w:hint="eastAsia"/>
          <w:lang w:eastAsia="zh-CN"/>
        </w:rPr>
        <w:t>”</w:t>
      </w:r>
      <w:proofErr w:type="spellStart"/>
      <w:r>
        <w:t>不當作</w:t>
      </w:r>
      <w:proofErr w:type="spellEnd"/>
      <w:r>
        <w:rPr>
          <w:rFonts w:eastAsia="宋体" w:hint="eastAsia"/>
          <w:lang w:eastAsia="zh-CN"/>
        </w:rPr>
        <w:t>“</w:t>
      </w:r>
      <w:r>
        <w:t>滂</w:t>
      </w:r>
      <w:r>
        <w:rPr>
          <w:rFonts w:eastAsia="宋体" w:hint="eastAsia"/>
          <w:lang w:eastAsia="zh-CN"/>
        </w:rPr>
        <w:t>”</w:t>
      </w:r>
      <w:r>
        <w:t>。</w:t>
      </w:r>
      <w:r>
        <w:rPr>
          <w:rFonts w:eastAsia="宋体" w:hint="eastAsia"/>
          <w:lang w:eastAsia="zh-CN"/>
        </w:rPr>
        <w:t>《</w:t>
      </w:r>
      <w:proofErr w:type="spellStart"/>
      <w:r>
        <w:t>説文</w:t>
      </w:r>
      <w:proofErr w:type="spellEnd"/>
      <w:r>
        <w:rPr>
          <w:rFonts w:eastAsia="宋体" w:hint="eastAsia"/>
          <w:lang w:eastAsia="zh-CN"/>
        </w:rPr>
        <w:t>》</w:t>
      </w:r>
      <w:r>
        <w:t>曰：</w:t>
      </w:r>
      <w:r>
        <w:rPr>
          <w:rFonts w:eastAsia="宋体" w:hint="eastAsia"/>
          <w:lang w:eastAsia="zh-CN"/>
        </w:rPr>
        <w:t>“</w:t>
      </w:r>
      <w:r>
        <w:t>旁</w:t>
      </w:r>
    </w:p>
    <w:p w14:paraId="103A7FFA" w14:textId="77777777" w:rsidR="00CC015B" w:rsidRDefault="00000000">
      <w:pPr>
        <w:rPr>
          <w:lang w:eastAsia="zh-CN"/>
        </w:rPr>
      </w:pPr>
      <w:proofErr w:type="spellStart"/>
      <w:proofErr w:type="gramStart"/>
      <w:r>
        <w:lastRenderedPageBreak/>
        <w:t>溥</w:t>
      </w:r>
      <w:proofErr w:type="gramEnd"/>
      <w:r>
        <w:t>也</w:t>
      </w:r>
      <w:proofErr w:type="spellEnd"/>
      <w:r>
        <w:t>。</w:t>
      </w:r>
      <w:r>
        <w:rPr>
          <w:rFonts w:eastAsia="宋体" w:hint="eastAsia"/>
          <w:lang w:eastAsia="zh-CN"/>
        </w:rPr>
        <w:t>”</w:t>
      </w:r>
      <w:proofErr w:type="spellStart"/>
      <w:proofErr w:type="gramStart"/>
      <w:r>
        <w:t>溥</w:t>
      </w:r>
      <w:proofErr w:type="gramEnd"/>
      <w:r>
        <w:t>亦徧也</w:t>
      </w:r>
      <w:proofErr w:type="spellEnd"/>
      <w:r>
        <w:t>。</w:t>
      </w:r>
      <w:r>
        <w:rPr>
          <w:rFonts w:eastAsia="宋体" w:hint="eastAsia"/>
          <w:lang w:eastAsia="zh-CN"/>
        </w:rPr>
        <w:t>《</w:t>
      </w:r>
      <w:proofErr w:type="spellStart"/>
      <w:r>
        <w:t>繫辭傳</w:t>
      </w:r>
      <w:proofErr w:type="spellEnd"/>
      <w:r>
        <w:rPr>
          <w:rFonts w:eastAsia="宋体" w:hint="eastAsia"/>
          <w:lang w:eastAsia="zh-CN"/>
        </w:rPr>
        <w:t>》</w:t>
      </w:r>
      <w:r>
        <w:t>曰：</w:t>
      </w:r>
      <w:r>
        <w:rPr>
          <w:rFonts w:eastAsia="宋体" w:hint="eastAsia"/>
          <w:lang w:eastAsia="zh-CN"/>
        </w:rPr>
        <w:t>“</w:t>
      </w:r>
      <w:proofErr w:type="spellStart"/>
      <w:r>
        <w:t>旁行而不流</w:t>
      </w:r>
      <w:proofErr w:type="spellEnd"/>
      <w:r>
        <w:t>。</w:t>
      </w:r>
      <w:r>
        <w:rPr>
          <w:rFonts w:eastAsia="宋体" w:hint="eastAsia"/>
          <w:lang w:eastAsia="zh-CN"/>
        </w:rPr>
        <w:t>”</w:t>
      </w:r>
      <w:proofErr w:type="spellStart"/>
      <w:r>
        <w:t>謂</w:t>
      </w:r>
      <w:proofErr w:type="gramStart"/>
      <w:r>
        <w:t>徧</w:t>
      </w:r>
      <w:proofErr w:type="gramEnd"/>
      <w:r>
        <w:t>行而不流也</w:t>
      </w:r>
      <w:proofErr w:type="spellEnd"/>
      <w:r>
        <w:t>。</w:t>
      </w:r>
      <w:r>
        <w:rPr>
          <w:lang w:eastAsia="zh-CN"/>
        </w:rPr>
        <w:t>説見</w:t>
      </w:r>
      <w:proofErr w:type="gramStart"/>
      <w:r>
        <w:rPr>
          <w:rFonts w:eastAsia="宋体" w:hint="eastAsia"/>
          <w:lang w:eastAsia="zh-CN"/>
        </w:rPr>
        <w:t>《</w:t>
      </w:r>
      <w:proofErr w:type="gramEnd"/>
      <w:r>
        <w:rPr>
          <w:lang w:eastAsia="zh-CN"/>
        </w:rPr>
        <w:t>經義述聞</w:t>
      </w:r>
    </w:p>
    <w:p w14:paraId="2F4C40EF" w14:textId="77777777" w:rsidR="00CC015B" w:rsidRDefault="00000000">
      <w:pPr>
        <w:rPr>
          <w:lang w:eastAsia="zh-CN"/>
        </w:rPr>
      </w:pPr>
      <w:proofErr w:type="gramStart"/>
      <w:r>
        <w:rPr>
          <w:rFonts w:eastAsia="宋体" w:hint="eastAsia"/>
          <w:lang w:eastAsia="zh-CN"/>
        </w:rPr>
        <w:t>《</w:t>
      </w:r>
      <w:proofErr w:type="gramEnd"/>
      <w:r>
        <w:rPr>
          <w:lang w:eastAsia="zh-CN"/>
        </w:rPr>
        <w:t>周</w:t>
      </w:r>
    </w:p>
    <w:p w14:paraId="1B63E39F" w14:textId="77777777" w:rsidR="00CC015B" w:rsidRDefault="00000000">
      <w:pPr>
        <w:rPr>
          <w:lang w:eastAsia="zh-CN"/>
        </w:rPr>
      </w:pPr>
      <w:r>
        <w:rPr>
          <w:lang w:eastAsia="zh-CN"/>
        </w:rPr>
        <w:t>【第</w:t>
      </w:r>
      <w:r>
        <w:rPr>
          <w:lang w:eastAsia="zh-CN"/>
        </w:rPr>
        <w:t>181</w:t>
      </w:r>
      <w:r>
        <w:rPr>
          <w:lang w:eastAsia="zh-CN"/>
        </w:rPr>
        <w:t>页】</w:t>
      </w:r>
    </w:p>
    <w:p w14:paraId="62201996" w14:textId="77777777" w:rsidR="00CC015B" w:rsidRDefault="00000000">
      <w:r>
        <w:t>官</w:t>
      </w:r>
      <w:r>
        <w:rPr>
          <w:rFonts w:eastAsia="宋体" w:hint="eastAsia"/>
          <w:lang w:eastAsia="zh-CN"/>
        </w:rPr>
        <w:t>•</w:t>
      </w:r>
      <w:proofErr w:type="spellStart"/>
      <w:r>
        <w:t>男</w:t>
      </w:r>
      <w:proofErr w:type="gramStart"/>
      <w:r>
        <w:t>巫</w:t>
      </w:r>
      <w:proofErr w:type="spellEnd"/>
      <w:proofErr w:type="gramEnd"/>
      <w:r>
        <w:rPr>
          <w:rFonts w:eastAsia="宋体" w:hint="eastAsia"/>
          <w:lang w:eastAsia="zh-CN"/>
        </w:rPr>
        <w:t>》</w:t>
      </w:r>
      <w:r>
        <w:t>曰</w:t>
      </w:r>
      <w:r>
        <w:rPr>
          <w:rFonts w:eastAsia="宋体" w:hint="eastAsia"/>
          <w:lang w:eastAsia="zh-CN"/>
        </w:rPr>
        <w:t>“</w:t>
      </w:r>
      <w:proofErr w:type="spellStart"/>
      <w:r>
        <w:t>旁招以茅</w:t>
      </w:r>
      <w:proofErr w:type="spellEnd"/>
      <w:r>
        <w:t>。</w:t>
      </w:r>
      <w:r>
        <w:rPr>
          <w:rFonts w:eastAsia="宋体" w:hint="eastAsia"/>
          <w:lang w:eastAsia="zh-CN"/>
        </w:rPr>
        <w:t>”</w:t>
      </w:r>
      <w:proofErr w:type="spellStart"/>
      <w:r>
        <w:t>謂徧招於四方也</w:t>
      </w:r>
      <w:proofErr w:type="spellEnd"/>
      <w:r>
        <w:t>。</w:t>
      </w:r>
      <w:r>
        <w:rPr>
          <w:rFonts w:eastAsia="宋体" w:hint="eastAsia"/>
          <w:lang w:eastAsia="zh-CN"/>
        </w:rPr>
        <w:t>《</w:t>
      </w:r>
      <w:proofErr w:type="spellStart"/>
      <w:r>
        <w:t>晉語</w:t>
      </w:r>
      <w:proofErr w:type="spellEnd"/>
      <w:r>
        <w:rPr>
          <w:rFonts w:eastAsia="宋体" w:hint="eastAsia"/>
          <w:lang w:eastAsia="zh-CN"/>
        </w:rPr>
        <w:t>》</w:t>
      </w:r>
      <w:r>
        <w:t>曰：</w:t>
      </w:r>
      <w:r>
        <w:rPr>
          <w:rFonts w:eastAsia="宋体" w:hint="eastAsia"/>
          <w:lang w:eastAsia="zh-CN"/>
        </w:rPr>
        <w:t>“</w:t>
      </w:r>
      <w:proofErr w:type="spellStart"/>
      <w:r>
        <w:t>乃使旁告</w:t>
      </w:r>
      <w:proofErr w:type="gramStart"/>
      <w:r>
        <w:t>於</w:t>
      </w:r>
      <w:proofErr w:type="gramEnd"/>
      <w:r>
        <w:t>諸侯</w:t>
      </w:r>
      <w:proofErr w:type="spellEnd"/>
      <w:r>
        <w:t>。</w:t>
      </w:r>
      <w:r>
        <w:rPr>
          <w:rFonts w:eastAsia="宋体" w:hint="eastAsia"/>
          <w:lang w:eastAsia="zh-CN"/>
        </w:rPr>
        <w:t>”</w:t>
      </w:r>
      <w:proofErr w:type="spellStart"/>
      <w:r>
        <w:t>謂徧告於</w:t>
      </w:r>
      <w:proofErr w:type="spellEnd"/>
    </w:p>
    <w:p w14:paraId="04826CA2" w14:textId="77777777" w:rsidR="00CC015B" w:rsidRDefault="00000000">
      <w:pPr>
        <w:rPr>
          <w:rFonts w:eastAsia="宋体"/>
          <w:lang w:eastAsia="zh-CN"/>
        </w:rPr>
      </w:pPr>
      <w:proofErr w:type="spellStart"/>
      <w:r>
        <w:t>諸矦也</w:t>
      </w:r>
      <w:proofErr w:type="spellEnd"/>
      <w:r>
        <w:t>。</w:t>
      </w:r>
      <w:r>
        <w:rPr>
          <w:rFonts w:eastAsia="宋体" w:hint="eastAsia"/>
          <w:lang w:eastAsia="zh-CN"/>
        </w:rPr>
        <w:t>《</w:t>
      </w:r>
      <w:proofErr w:type="spellStart"/>
      <w:r>
        <w:t>楚語</w:t>
      </w:r>
      <w:proofErr w:type="spellEnd"/>
      <w:r>
        <w:rPr>
          <w:rFonts w:eastAsia="宋体" w:hint="eastAsia"/>
          <w:lang w:eastAsia="zh-CN"/>
        </w:rPr>
        <w:t>》</w:t>
      </w:r>
      <w:r>
        <w:t>曰</w:t>
      </w:r>
      <w:proofErr w:type="gramStart"/>
      <w:r>
        <w:t>：</w:t>
      </w:r>
      <w:r>
        <w:rPr>
          <w:rFonts w:eastAsia="宋体" w:hint="eastAsia"/>
          <w:lang w:eastAsia="zh-CN"/>
        </w:rPr>
        <w:t>“</w:t>
      </w:r>
      <w:proofErr w:type="spellStart"/>
      <w:proofErr w:type="gramEnd"/>
      <w:r>
        <w:t>武丁使以象夢旁求四方之賢</w:t>
      </w:r>
      <w:proofErr w:type="spellEnd"/>
      <w:r>
        <w:t>。</w:t>
      </w:r>
      <w:r>
        <w:rPr>
          <w:rFonts w:eastAsia="宋体" w:hint="eastAsia"/>
          <w:lang w:eastAsia="zh-CN"/>
        </w:rPr>
        <w:t>”</w:t>
      </w:r>
      <w:proofErr w:type="spellStart"/>
      <w:r>
        <w:t>謂徧求四方之賢也</w:t>
      </w:r>
      <w:proofErr w:type="spellEnd"/>
      <w:r>
        <w:t>。</w:t>
      </w:r>
      <w:r>
        <w:rPr>
          <w:rFonts w:eastAsia="宋体" w:hint="eastAsia"/>
          <w:lang w:eastAsia="zh-CN"/>
        </w:rPr>
        <w:t>《</w:t>
      </w:r>
      <w:proofErr w:type="spellStart"/>
      <w:r>
        <w:t>秦之罘刻石文</w:t>
      </w:r>
      <w:proofErr w:type="spellEnd"/>
      <w:r>
        <w:rPr>
          <w:rFonts w:eastAsia="宋体" w:hint="eastAsia"/>
          <w:lang w:eastAsia="zh-CN"/>
        </w:rPr>
        <w:t>》</w:t>
      </w:r>
    </w:p>
    <w:p w14:paraId="1A8E2DDD" w14:textId="77777777" w:rsidR="00CC015B" w:rsidRDefault="00000000">
      <w:r>
        <w:t>曰：</w:t>
      </w:r>
      <w:r>
        <w:rPr>
          <w:rFonts w:eastAsia="宋体" w:hint="eastAsia"/>
          <w:lang w:eastAsia="zh-CN"/>
        </w:rPr>
        <w:t>“</w:t>
      </w:r>
      <w:proofErr w:type="spellStart"/>
      <w:r>
        <w:t>威</w:t>
      </w:r>
      <w:proofErr w:type="gramStart"/>
      <w:r>
        <w:t>燀</w:t>
      </w:r>
      <w:proofErr w:type="gramEnd"/>
      <w:r>
        <w:t>旁達，莫不賓服</w:t>
      </w:r>
      <w:proofErr w:type="spellEnd"/>
      <w:r>
        <w:t>。</w:t>
      </w:r>
      <w:r>
        <w:rPr>
          <w:rFonts w:eastAsia="宋体" w:hint="eastAsia"/>
          <w:lang w:eastAsia="zh-CN"/>
        </w:rPr>
        <w:t>”</w:t>
      </w:r>
      <w:proofErr w:type="spellStart"/>
      <w:r>
        <w:t>謂威燀徧達也。旁與方古字通</w:t>
      </w:r>
      <w:proofErr w:type="spellEnd"/>
    </w:p>
    <w:p w14:paraId="5B8234CD" w14:textId="77777777" w:rsidR="00CC015B" w:rsidRDefault="00000000">
      <w:r>
        <w:t>。</w:t>
      </w:r>
      <w:r>
        <w:rPr>
          <w:rFonts w:eastAsia="宋体" w:hint="eastAsia"/>
          <w:lang w:eastAsia="zh-CN"/>
        </w:rPr>
        <w:t>《</w:t>
      </w:r>
      <w:proofErr w:type="spellStart"/>
      <w:r>
        <w:t>堯典</w:t>
      </w:r>
      <w:proofErr w:type="spellEnd"/>
      <w:r>
        <w:rPr>
          <w:rFonts w:eastAsia="宋体" w:hint="eastAsia"/>
          <w:lang w:eastAsia="zh-CN"/>
        </w:rPr>
        <w:t>》</w:t>
      </w:r>
      <w:proofErr w:type="gramStart"/>
      <w:r>
        <w:t>：</w:t>
      </w:r>
      <w:r>
        <w:rPr>
          <w:rFonts w:eastAsia="宋体" w:hint="eastAsia"/>
          <w:lang w:eastAsia="zh-CN"/>
        </w:rPr>
        <w:t>“</w:t>
      </w:r>
      <w:proofErr w:type="spellStart"/>
      <w:proofErr w:type="gramEnd"/>
      <w:r>
        <w:t>共工方鳩僝功</w:t>
      </w:r>
      <w:proofErr w:type="spellEnd"/>
      <w:r>
        <w:t>。</w:t>
      </w:r>
      <w:r>
        <w:rPr>
          <w:rFonts w:eastAsia="宋体" w:hint="eastAsia"/>
          <w:lang w:eastAsia="zh-CN"/>
        </w:rPr>
        <w:t>”《</w:t>
      </w:r>
      <w:proofErr w:type="spellStart"/>
      <w:r>
        <w:t>史記。五</w:t>
      </w:r>
      <w:proofErr w:type="spellEnd"/>
    </w:p>
    <w:p w14:paraId="2D307B2F" w14:textId="77777777" w:rsidR="00CC015B" w:rsidRDefault="00000000">
      <w:proofErr w:type="spellStart"/>
      <w:r>
        <w:t>帝紀</w:t>
      </w:r>
      <w:proofErr w:type="spellEnd"/>
      <w:proofErr w:type="gramStart"/>
      <w:r>
        <w:rPr>
          <w:rFonts w:eastAsia="宋体" w:hint="eastAsia"/>
          <w:lang w:eastAsia="zh-CN"/>
        </w:rPr>
        <w:t>》</w:t>
      </w:r>
      <w:proofErr w:type="gramEnd"/>
      <w:r>
        <w:t>作</w:t>
      </w:r>
      <w:r>
        <w:rPr>
          <w:rFonts w:eastAsia="宋体" w:hint="eastAsia"/>
          <w:lang w:eastAsia="zh-CN"/>
        </w:rPr>
        <w:t>“</w:t>
      </w:r>
      <w:r>
        <w:t>旁</w:t>
      </w:r>
      <w:r>
        <w:rPr>
          <w:rFonts w:eastAsia="宋体" w:hint="eastAsia"/>
          <w:lang w:eastAsia="zh-CN"/>
        </w:rPr>
        <w:t>”</w:t>
      </w:r>
      <w:r>
        <w:t>。</w:t>
      </w:r>
      <w:r>
        <w:rPr>
          <w:rFonts w:eastAsia="宋体" w:hint="eastAsia"/>
          <w:lang w:eastAsia="zh-CN"/>
        </w:rPr>
        <w:t>《</w:t>
      </w:r>
      <w:proofErr w:type="spellStart"/>
      <w:r>
        <w:t>皋陶謨</w:t>
      </w:r>
      <w:proofErr w:type="spellEnd"/>
      <w:r>
        <w:rPr>
          <w:rFonts w:eastAsia="宋体" w:hint="eastAsia"/>
          <w:lang w:eastAsia="zh-CN"/>
        </w:rPr>
        <w:t>》</w:t>
      </w:r>
      <w:r>
        <w:t>：</w:t>
      </w:r>
      <w:r>
        <w:rPr>
          <w:rFonts w:eastAsia="宋体" w:hint="eastAsia"/>
          <w:lang w:eastAsia="zh-CN"/>
        </w:rPr>
        <w:t>“</w:t>
      </w:r>
      <w:proofErr w:type="spellStart"/>
      <w:r>
        <w:t>方施象刑惟明</w:t>
      </w:r>
      <w:proofErr w:type="spellEnd"/>
      <w:r>
        <w:t>。</w:t>
      </w:r>
      <w:r>
        <w:rPr>
          <w:rFonts w:eastAsia="宋体" w:hint="eastAsia"/>
          <w:lang w:eastAsia="zh-CN"/>
        </w:rPr>
        <w:t>”《</w:t>
      </w:r>
      <w:proofErr w:type="spellStart"/>
      <w:r>
        <w:t>新序。節士</w:t>
      </w:r>
      <w:proofErr w:type="spellEnd"/>
      <w:r>
        <w:rPr>
          <w:rFonts w:eastAsia="宋体" w:hint="eastAsia"/>
          <w:lang w:eastAsia="zh-CN"/>
        </w:rPr>
        <w:t>》</w:t>
      </w:r>
      <w:proofErr w:type="spellStart"/>
      <w:r>
        <w:t>篇作</w:t>
      </w:r>
      <w:proofErr w:type="spellEnd"/>
      <w:r>
        <w:rPr>
          <w:rFonts w:eastAsia="宋体" w:hint="eastAsia"/>
          <w:lang w:eastAsia="zh-CN"/>
        </w:rPr>
        <w:t>“</w:t>
      </w:r>
      <w:r>
        <w:t>旁</w:t>
      </w:r>
      <w:r>
        <w:rPr>
          <w:rFonts w:eastAsia="宋体" w:hint="eastAsia"/>
          <w:lang w:eastAsia="zh-CN"/>
        </w:rPr>
        <w:t>”</w:t>
      </w:r>
      <w:r>
        <w:t>。</w:t>
      </w:r>
      <w:r>
        <w:rPr>
          <w:rFonts w:eastAsia="宋体" w:hint="eastAsia"/>
          <w:lang w:eastAsia="zh-CN"/>
        </w:rPr>
        <w:t>《</w:t>
      </w:r>
      <w:r>
        <w:rPr>
          <w:lang w:eastAsia="zh-CN"/>
        </w:rPr>
        <w:t>吕刑</w:t>
      </w:r>
      <w:r>
        <w:rPr>
          <w:rFonts w:eastAsia="宋体" w:hint="eastAsia"/>
          <w:lang w:eastAsia="zh-CN"/>
        </w:rPr>
        <w:t>》</w:t>
      </w:r>
      <w:r>
        <w:rPr>
          <w:lang w:eastAsia="zh-CN"/>
        </w:rPr>
        <w:t>：</w:t>
      </w:r>
      <w:r>
        <w:rPr>
          <w:rFonts w:eastAsia="宋体" w:hint="eastAsia"/>
          <w:lang w:eastAsia="zh-CN"/>
        </w:rPr>
        <w:t>“</w:t>
      </w:r>
      <w:r>
        <w:rPr>
          <w:lang w:eastAsia="zh-CN"/>
        </w:rPr>
        <w:t>方告無辜于上。</w:t>
      </w:r>
      <w:r>
        <w:rPr>
          <w:rFonts w:eastAsia="宋体" w:hint="eastAsia"/>
          <w:lang w:eastAsia="zh-CN"/>
        </w:rPr>
        <w:t>”</w:t>
      </w:r>
      <w:proofErr w:type="gramStart"/>
      <w:r>
        <w:rPr>
          <w:rFonts w:eastAsia="宋体" w:hint="eastAsia"/>
          <w:lang w:eastAsia="zh-CN"/>
        </w:rPr>
        <w:t>《</w:t>
      </w:r>
      <w:proofErr w:type="spellStart"/>
      <w:proofErr w:type="gramEnd"/>
      <w:r>
        <w:t>論衡《變動篇</w:t>
      </w:r>
      <w:proofErr w:type="spellEnd"/>
      <w:r>
        <w:rPr>
          <w:rFonts w:eastAsia="宋体" w:hint="eastAsia"/>
          <w:lang w:eastAsia="zh-CN"/>
        </w:rPr>
        <w:t>》</w:t>
      </w:r>
      <w:r>
        <w:t>作</w:t>
      </w:r>
    </w:p>
    <w:p w14:paraId="37F28454" w14:textId="77777777" w:rsidR="00CC015B" w:rsidRDefault="00000000">
      <w:pPr>
        <w:rPr>
          <w:lang w:eastAsia="zh-CN"/>
        </w:rPr>
      </w:pPr>
      <w:r>
        <w:rPr>
          <w:rFonts w:eastAsia="宋体" w:hint="eastAsia"/>
          <w:lang w:eastAsia="zh-CN"/>
        </w:rPr>
        <w:t>“</w:t>
      </w:r>
      <w:r>
        <w:t>旁</w:t>
      </w:r>
      <w:r>
        <w:rPr>
          <w:rFonts w:eastAsia="宋体" w:hint="eastAsia"/>
          <w:lang w:eastAsia="zh-CN"/>
        </w:rPr>
        <w:t>”</w:t>
      </w:r>
      <w:r>
        <w:t>。</w:t>
      </w:r>
      <w:r>
        <w:rPr>
          <w:rFonts w:eastAsia="宋体" w:hint="eastAsia"/>
          <w:lang w:eastAsia="zh-CN"/>
        </w:rPr>
        <w:t>《</w:t>
      </w:r>
      <w:proofErr w:type="spellStart"/>
      <w:r>
        <w:t>士喪禮</w:t>
      </w:r>
      <w:proofErr w:type="spellEnd"/>
      <w:r>
        <w:rPr>
          <w:rFonts w:eastAsia="宋体" w:hint="eastAsia"/>
          <w:lang w:eastAsia="zh-CN"/>
        </w:rPr>
        <w:t>》</w:t>
      </w:r>
      <w:r>
        <w:t>：</w:t>
      </w:r>
      <w:r>
        <w:rPr>
          <w:rFonts w:eastAsia="宋体" w:hint="eastAsia"/>
          <w:lang w:eastAsia="zh-CN"/>
        </w:rPr>
        <w:t>“</w:t>
      </w:r>
      <w:proofErr w:type="spellStart"/>
      <w:r>
        <w:t>牢中旁寸</w:t>
      </w:r>
      <w:proofErr w:type="spellEnd"/>
      <w:r>
        <w:t>。</w:t>
      </w:r>
      <w:r>
        <w:rPr>
          <w:rFonts w:eastAsia="宋体" w:hint="eastAsia"/>
          <w:lang w:eastAsia="zh-CN"/>
        </w:rPr>
        <w:t>”</w:t>
      </w:r>
      <w:proofErr w:type="spellStart"/>
      <w:r>
        <w:t>鄭注</w:t>
      </w:r>
      <w:proofErr w:type="spellEnd"/>
      <w:r>
        <w:t>：</w:t>
      </w:r>
      <w:r>
        <w:rPr>
          <w:rFonts w:eastAsia="宋体" w:hint="eastAsia"/>
          <w:lang w:eastAsia="zh-CN"/>
        </w:rPr>
        <w:t>“</w:t>
      </w:r>
      <w:proofErr w:type="spellStart"/>
      <w:r>
        <w:t>今文旁爲方</w:t>
      </w:r>
      <w:proofErr w:type="spellEnd"/>
      <w:r>
        <w:t>。</w:t>
      </w:r>
      <w:r>
        <w:rPr>
          <w:rFonts w:eastAsia="宋体" w:hint="eastAsia"/>
          <w:lang w:eastAsia="zh-CN"/>
        </w:rPr>
        <w:t>”《</w:t>
      </w:r>
      <w:r>
        <w:rPr>
          <w:lang w:eastAsia="zh-CN"/>
        </w:rPr>
        <w:t>立政</w:t>
      </w:r>
      <w:r>
        <w:rPr>
          <w:rFonts w:eastAsia="宋体" w:hint="eastAsia"/>
          <w:lang w:eastAsia="zh-CN"/>
        </w:rPr>
        <w:t>》</w:t>
      </w:r>
      <w:r>
        <w:rPr>
          <w:lang w:eastAsia="zh-CN"/>
        </w:rPr>
        <w:t>曰：</w:t>
      </w:r>
      <w:r>
        <w:rPr>
          <w:rFonts w:eastAsia="宋体" w:hint="eastAsia"/>
          <w:lang w:eastAsia="zh-CN"/>
        </w:rPr>
        <w:t>“</w:t>
      </w:r>
      <w:r>
        <w:rPr>
          <w:lang w:eastAsia="zh-CN"/>
        </w:rPr>
        <w:t>其克詰爾</w:t>
      </w:r>
      <w:proofErr w:type="gramStart"/>
      <w:r>
        <w:rPr>
          <w:lang w:eastAsia="zh-CN"/>
        </w:rPr>
        <w:t>戎</w:t>
      </w:r>
      <w:proofErr w:type="gramEnd"/>
      <w:r>
        <w:rPr>
          <w:lang w:eastAsia="zh-CN"/>
        </w:rPr>
        <w:t>兵，以</w:t>
      </w:r>
      <w:proofErr w:type="gramStart"/>
      <w:r>
        <w:rPr>
          <w:lang w:eastAsia="zh-CN"/>
        </w:rPr>
        <w:t>陟</w:t>
      </w:r>
      <w:proofErr w:type="gramEnd"/>
      <w:r>
        <w:rPr>
          <w:lang w:eastAsia="zh-CN"/>
        </w:rPr>
        <w:t>禹之迹，方行天</w:t>
      </w:r>
    </w:p>
    <w:p w14:paraId="6DCB6494" w14:textId="77777777" w:rsidR="00CC015B" w:rsidRDefault="00000000">
      <w:pPr>
        <w:rPr>
          <w:rFonts w:eastAsia="宋体"/>
          <w:lang w:eastAsia="zh-CN"/>
        </w:rPr>
      </w:pPr>
      <w:r>
        <w:t>下，</w:t>
      </w:r>
      <w:r>
        <w:rPr>
          <w:rFonts w:eastAsia="宋体" w:hint="eastAsia"/>
          <w:lang w:eastAsia="zh-CN"/>
        </w:rPr>
        <w:t>《</w:t>
      </w:r>
      <w:proofErr w:type="spellStart"/>
      <w:r>
        <w:t>齊語</w:t>
      </w:r>
      <w:proofErr w:type="spellEnd"/>
      <w:r>
        <w:rPr>
          <w:rFonts w:eastAsia="宋体" w:hint="eastAsia"/>
          <w:lang w:eastAsia="zh-CN"/>
        </w:rPr>
        <w:t>》</w:t>
      </w:r>
      <w:r>
        <w:t>曰：</w:t>
      </w:r>
      <w:r>
        <w:rPr>
          <w:rFonts w:eastAsia="宋体" w:hint="eastAsia"/>
          <w:lang w:eastAsia="zh-CN"/>
        </w:rPr>
        <w:t>“</w:t>
      </w:r>
      <w:proofErr w:type="spellStart"/>
      <w:r>
        <w:t>君有此士也三萬人，以方行</w:t>
      </w:r>
      <w:proofErr w:type="gramStart"/>
      <w:r>
        <w:t>於</w:t>
      </w:r>
      <w:proofErr w:type="gramEnd"/>
      <w:r>
        <w:t>天下</w:t>
      </w:r>
      <w:proofErr w:type="spellEnd"/>
      <w:r>
        <w:t>。</w:t>
      </w:r>
      <w:r>
        <w:rPr>
          <w:rFonts w:eastAsia="宋体" w:hint="eastAsia"/>
          <w:lang w:eastAsia="zh-CN"/>
        </w:rPr>
        <w:t>”《</w:t>
      </w:r>
      <w:r>
        <w:rPr>
          <w:lang w:eastAsia="zh-CN"/>
        </w:rPr>
        <w:t>漢書</w:t>
      </w:r>
      <w:r>
        <w:rPr>
          <w:rFonts w:eastAsia="宋体" w:hint="eastAsia"/>
          <w:lang w:eastAsia="zh-CN"/>
        </w:rPr>
        <w:t>•</w:t>
      </w:r>
      <w:r>
        <w:rPr>
          <w:lang w:eastAsia="zh-CN"/>
        </w:rPr>
        <w:t>地理志</w:t>
      </w:r>
      <w:r>
        <w:rPr>
          <w:rFonts w:eastAsia="宋体" w:hint="eastAsia"/>
          <w:lang w:eastAsia="zh-CN"/>
        </w:rPr>
        <w:t>》</w:t>
      </w:r>
      <w:r>
        <w:rPr>
          <w:lang w:eastAsia="zh-CN"/>
        </w:rPr>
        <w:t>曰：</w:t>
      </w:r>
      <w:r>
        <w:rPr>
          <w:rFonts w:eastAsia="宋体" w:hint="eastAsia"/>
          <w:lang w:eastAsia="zh-CN"/>
        </w:rPr>
        <w:t>“</w:t>
      </w:r>
      <w:r>
        <w:rPr>
          <w:lang w:eastAsia="zh-CN"/>
        </w:rPr>
        <w:t>昔任黄帝，作舟車以</w:t>
      </w:r>
      <w:proofErr w:type="gramStart"/>
      <w:r>
        <w:rPr>
          <w:lang w:eastAsia="zh-CN"/>
        </w:rPr>
        <w:t>濟</w:t>
      </w:r>
      <w:proofErr w:type="gramEnd"/>
      <w:r>
        <w:rPr>
          <w:lang w:eastAsia="zh-CN"/>
        </w:rPr>
        <w:t>不通，旁行天下。</w:t>
      </w:r>
      <w:r>
        <w:rPr>
          <w:rFonts w:eastAsia="宋体" w:hint="eastAsia"/>
          <w:lang w:eastAsia="zh-CN"/>
        </w:rPr>
        <w:t>”</w:t>
      </w:r>
    </w:p>
    <w:p w14:paraId="2EDE6858" w14:textId="77777777" w:rsidR="00CC015B" w:rsidRDefault="00000000">
      <w:pPr>
        <w:rPr>
          <w:lang w:eastAsia="zh-CN"/>
        </w:rPr>
      </w:pPr>
      <w:r>
        <w:rPr>
          <w:lang w:eastAsia="zh-CN"/>
        </w:rPr>
        <w:t>其義一也。至于海表，</w:t>
      </w:r>
      <w:proofErr w:type="gramStart"/>
      <w:r>
        <w:rPr>
          <w:lang w:eastAsia="zh-CN"/>
        </w:rPr>
        <w:t>罔</w:t>
      </w:r>
      <w:proofErr w:type="gramEnd"/>
      <w:r>
        <w:rPr>
          <w:lang w:eastAsia="zh-CN"/>
        </w:rPr>
        <w:t>有不服。</w:t>
      </w:r>
      <w:r>
        <w:rPr>
          <w:rFonts w:eastAsia="宋体" w:hint="eastAsia"/>
          <w:lang w:eastAsia="zh-CN"/>
        </w:rPr>
        <w:t>”</w:t>
      </w:r>
      <w:r>
        <w:rPr>
          <w:lang w:eastAsia="zh-CN"/>
        </w:rPr>
        <w:t>此云</w:t>
      </w:r>
      <w:r>
        <w:rPr>
          <w:rFonts w:eastAsia="宋体" w:hint="eastAsia"/>
          <w:lang w:eastAsia="zh-CN"/>
        </w:rPr>
        <w:t>“</w:t>
      </w:r>
      <w:r>
        <w:rPr>
          <w:lang w:eastAsia="zh-CN"/>
        </w:rPr>
        <w:t>底績遠圖，</w:t>
      </w:r>
      <w:proofErr w:type="gramStart"/>
      <w:r>
        <w:rPr>
          <w:lang w:eastAsia="zh-CN"/>
        </w:rPr>
        <w:t>復</w:t>
      </w:r>
      <w:proofErr w:type="gramEnd"/>
      <w:r>
        <w:rPr>
          <w:lang w:eastAsia="zh-CN"/>
        </w:rPr>
        <w:t>禹弘業，聖跡旁流，至于海表</w:t>
      </w:r>
      <w:r>
        <w:rPr>
          <w:rFonts w:eastAsia="宋体" w:hint="eastAsia"/>
          <w:lang w:eastAsia="zh-CN"/>
        </w:rPr>
        <w:t>”</w:t>
      </w:r>
      <w:r>
        <w:rPr>
          <w:lang w:eastAsia="zh-CN"/>
        </w:rPr>
        <w:t>，意本</w:t>
      </w:r>
      <w:proofErr w:type="gramStart"/>
      <w:r>
        <w:rPr>
          <w:lang w:eastAsia="zh-CN"/>
        </w:rPr>
        <w:t>於</w:t>
      </w:r>
      <w:proofErr w:type="gramEnd"/>
    </w:p>
    <w:p w14:paraId="2555C512" w14:textId="77777777" w:rsidR="00CC015B" w:rsidRDefault="00000000">
      <w:r>
        <w:rPr>
          <w:rFonts w:eastAsia="宋体" w:hint="eastAsia"/>
          <w:lang w:eastAsia="zh-CN"/>
        </w:rPr>
        <w:t>《</w:t>
      </w:r>
      <w:proofErr w:type="spellStart"/>
      <w:r>
        <w:t>立政</w:t>
      </w:r>
      <w:proofErr w:type="spellEnd"/>
      <w:r>
        <w:rPr>
          <w:rFonts w:eastAsia="宋体" w:hint="eastAsia"/>
          <w:lang w:eastAsia="zh-CN"/>
        </w:rPr>
        <w:t>》</w:t>
      </w:r>
      <w:r>
        <w:t>也。</w:t>
      </w:r>
    </w:p>
    <w:p w14:paraId="667619DB" w14:textId="77777777" w:rsidR="00CC015B" w:rsidRDefault="00000000">
      <w:proofErr w:type="spellStart"/>
      <w:r>
        <w:t>奉盤錯鍉</w:t>
      </w:r>
      <w:proofErr w:type="spellEnd"/>
    </w:p>
    <w:p w14:paraId="5BCAC9FD" w14:textId="77777777" w:rsidR="00CC015B" w:rsidRDefault="00000000">
      <w:r>
        <w:rPr>
          <w:rFonts w:eastAsia="宋体" w:hint="eastAsia"/>
          <w:lang w:eastAsia="zh-CN"/>
        </w:rPr>
        <w:t>《</w:t>
      </w:r>
      <w:proofErr w:type="spellStart"/>
      <w:r>
        <w:t>隗囂傳</w:t>
      </w:r>
      <w:proofErr w:type="spellEnd"/>
      <w:r>
        <w:rPr>
          <w:rFonts w:eastAsia="宋体" w:hint="eastAsia"/>
          <w:lang w:eastAsia="zh-CN"/>
        </w:rPr>
        <w:t>》“</w:t>
      </w:r>
      <w:proofErr w:type="spellStart"/>
      <w:proofErr w:type="gramStart"/>
      <w:r>
        <w:t>牽</w:t>
      </w:r>
      <w:proofErr w:type="gramEnd"/>
      <w:r>
        <w:t>馬操刀，奉盤錯鍉，遂割牲而盟</w:t>
      </w:r>
      <w:proofErr w:type="spellEnd"/>
      <w:r>
        <w:t>。</w:t>
      </w:r>
      <w:r>
        <w:rPr>
          <w:rFonts w:eastAsia="宋体" w:hint="eastAsia"/>
          <w:lang w:eastAsia="zh-CN"/>
        </w:rPr>
        <w:t>”</w:t>
      </w:r>
      <w:proofErr w:type="spellStart"/>
      <w:r>
        <w:t>李賢注曰</w:t>
      </w:r>
      <w:proofErr w:type="spellEnd"/>
      <w:r>
        <w:t>：</w:t>
      </w:r>
      <w:r>
        <w:rPr>
          <w:rFonts w:eastAsia="宋体" w:hint="eastAsia"/>
          <w:lang w:eastAsia="zh-CN"/>
        </w:rPr>
        <w:t>“</w:t>
      </w:r>
      <w:proofErr w:type="spellStart"/>
      <w:r>
        <w:t>按：蕭該</w:t>
      </w:r>
      <w:proofErr w:type="spellEnd"/>
      <w:r>
        <w:rPr>
          <w:rFonts w:eastAsia="宋体" w:hint="eastAsia"/>
          <w:lang w:eastAsia="zh-CN"/>
        </w:rPr>
        <w:t>《</w:t>
      </w:r>
      <w:r>
        <w:t>音</w:t>
      </w:r>
      <w:r>
        <w:rPr>
          <w:rFonts w:eastAsia="宋体" w:hint="eastAsia"/>
          <w:lang w:eastAsia="zh-CN"/>
        </w:rPr>
        <w:t>【</w:t>
      </w:r>
      <w:r>
        <w:t>義</w:t>
      </w:r>
      <w:r>
        <w:rPr>
          <w:rFonts w:eastAsia="宋体" w:hint="eastAsia"/>
          <w:lang w:eastAsia="zh-CN"/>
        </w:rPr>
        <w:t>】》</w:t>
      </w:r>
      <w:r>
        <w:t>引</w:t>
      </w:r>
    </w:p>
    <w:p w14:paraId="0DB3CA2D" w14:textId="77777777" w:rsidR="00CC015B" w:rsidRDefault="00000000">
      <w:pPr>
        <w:rPr>
          <w:rFonts w:eastAsia="宋体"/>
          <w:lang w:eastAsia="zh-CN"/>
        </w:rPr>
      </w:pPr>
      <w:r>
        <w:rPr>
          <w:rFonts w:eastAsia="宋体" w:hint="eastAsia"/>
          <w:lang w:eastAsia="zh-CN"/>
        </w:rPr>
        <w:t>《</w:t>
      </w:r>
      <w:proofErr w:type="spellStart"/>
      <w:r>
        <w:t>字詁</w:t>
      </w:r>
      <w:proofErr w:type="spellEnd"/>
      <w:r>
        <w:rPr>
          <w:rFonts w:eastAsia="宋体" w:hint="eastAsia"/>
          <w:lang w:eastAsia="zh-CN"/>
        </w:rPr>
        <w:t>》‘</w:t>
      </w:r>
      <w:proofErr w:type="spellStart"/>
      <w:r>
        <w:t>鍉即題音徒啟反</w:t>
      </w:r>
      <w:proofErr w:type="spellEnd"/>
      <w:r>
        <w:t>。</w:t>
      </w:r>
      <w:r>
        <w:rPr>
          <w:rFonts w:eastAsia="宋体" w:hint="eastAsia"/>
          <w:lang w:eastAsia="zh-CN"/>
        </w:rPr>
        <w:t>’《</w:t>
      </w:r>
      <w:proofErr w:type="spellStart"/>
      <w:r>
        <w:t>方言</w:t>
      </w:r>
      <w:proofErr w:type="spellEnd"/>
      <w:r>
        <w:rPr>
          <w:rFonts w:eastAsia="宋体" w:hint="eastAsia"/>
          <w:lang w:eastAsia="zh-CN"/>
        </w:rPr>
        <w:t>》</w:t>
      </w:r>
      <w:r>
        <w:t>曰</w:t>
      </w:r>
      <w:r>
        <w:rPr>
          <w:rFonts w:eastAsia="宋体" w:hint="eastAsia"/>
          <w:lang w:eastAsia="zh-CN"/>
        </w:rPr>
        <w:t>‘</w:t>
      </w:r>
      <w:proofErr w:type="spellStart"/>
      <w:r>
        <w:t>宋楚之閒謂盎爲題</w:t>
      </w:r>
      <w:proofErr w:type="spellEnd"/>
      <w:r>
        <w:t>。</w:t>
      </w:r>
      <w:r>
        <w:rPr>
          <w:rFonts w:eastAsia="宋体" w:hint="eastAsia"/>
          <w:lang w:eastAsia="zh-CN"/>
        </w:rPr>
        <w:t>’</w:t>
      </w:r>
      <w:proofErr w:type="spellStart"/>
      <w:proofErr w:type="gramStart"/>
      <w:r>
        <w:t>據</w:t>
      </w:r>
      <w:proofErr w:type="gramEnd"/>
      <w:r>
        <w:t>下文云</w:t>
      </w:r>
      <w:proofErr w:type="spellEnd"/>
      <w:r>
        <w:rPr>
          <w:rFonts w:eastAsia="宋体" w:hint="eastAsia"/>
          <w:lang w:eastAsia="zh-CN"/>
        </w:rPr>
        <w:t>‘</w:t>
      </w:r>
      <w:proofErr w:type="spellStart"/>
      <w:r>
        <w:t>鍉不濡血</w:t>
      </w:r>
      <w:proofErr w:type="spellEnd"/>
      <w:r>
        <w:rPr>
          <w:rFonts w:eastAsia="宋体" w:hint="eastAsia"/>
          <w:lang w:eastAsia="zh-CN"/>
        </w:rPr>
        <w:t>’</w:t>
      </w:r>
    </w:p>
    <w:p w14:paraId="455FDCF7" w14:textId="77777777" w:rsidR="00CC015B" w:rsidRDefault="00000000">
      <w:proofErr w:type="spellStart"/>
      <w:r>
        <w:t>明非盆盎之類</w:t>
      </w:r>
      <w:proofErr w:type="spellEnd"/>
      <w:r>
        <w:t>。</w:t>
      </w:r>
      <w:r>
        <w:rPr>
          <w:rFonts w:eastAsia="宋体" w:hint="eastAsia"/>
          <w:lang w:eastAsia="zh-CN"/>
        </w:rPr>
        <w:t>《</w:t>
      </w:r>
      <w:proofErr w:type="spellStart"/>
      <w:r>
        <w:t>前書。匈奴傳</w:t>
      </w:r>
      <w:proofErr w:type="spellEnd"/>
      <w:r>
        <w:rPr>
          <w:rFonts w:eastAsia="宋体" w:hint="eastAsia"/>
          <w:lang w:eastAsia="zh-CN"/>
        </w:rPr>
        <w:t>》</w:t>
      </w:r>
      <w:r>
        <w:t>云</w:t>
      </w:r>
      <w:proofErr w:type="gramStart"/>
      <w:r>
        <w:t>：</w:t>
      </w:r>
      <w:r>
        <w:rPr>
          <w:rFonts w:eastAsia="宋体" w:hint="eastAsia"/>
          <w:lang w:eastAsia="zh-CN"/>
        </w:rPr>
        <w:t>‘</w:t>
      </w:r>
      <w:proofErr w:type="spellStart"/>
      <w:proofErr w:type="gramEnd"/>
      <w:r>
        <w:t>漢遣韓昌等，與單于及大臣俱登諾水東山，刑白馬</w:t>
      </w:r>
      <w:proofErr w:type="spellEnd"/>
    </w:p>
    <w:p w14:paraId="09ACC78D" w14:textId="77777777" w:rsidR="00CC015B" w:rsidRDefault="00000000">
      <w:proofErr w:type="spellStart"/>
      <w:proofErr w:type="gramStart"/>
      <w:r>
        <w:t>單</w:t>
      </w:r>
      <w:proofErr w:type="gramEnd"/>
      <w:r>
        <w:t>于以徑路刀、金留犂撓酒</w:t>
      </w:r>
      <w:proofErr w:type="spellEnd"/>
      <w:r>
        <w:t>。</w:t>
      </w:r>
      <w:r>
        <w:rPr>
          <w:rFonts w:eastAsia="宋体" w:hint="eastAsia"/>
          <w:lang w:eastAsia="zh-CN"/>
        </w:rPr>
        <w:t>’</w:t>
      </w:r>
      <w:proofErr w:type="spellStart"/>
      <w:proofErr w:type="gramStart"/>
      <w:r>
        <w:t>應</w:t>
      </w:r>
      <w:proofErr w:type="gramEnd"/>
      <w:r>
        <w:t>劭云</w:t>
      </w:r>
      <w:proofErr w:type="spellEnd"/>
      <w:r>
        <w:t>：</w:t>
      </w:r>
      <w:r>
        <w:rPr>
          <w:rFonts w:eastAsia="宋体" w:hint="eastAsia"/>
          <w:lang w:eastAsia="zh-CN"/>
        </w:rPr>
        <w:t>‘</w:t>
      </w:r>
      <w:proofErr w:type="spellStart"/>
      <w:r>
        <w:t>留犂，飯匕也。撓，攪也。以匕攪血而歃之</w:t>
      </w:r>
      <w:proofErr w:type="spellEnd"/>
      <w:r>
        <w:t>。</w:t>
      </w:r>
      <w:r>
        <w:rPr>
          <w:rFonts w:eastAsia="宋体" w:hint="eastAsia"/>
          <w:lang w:eastAsia="zh-CN"/>
        </w:rPr>
        <w:t>’</w:t>
      </w:r>
      <w:r>
        <w:t>今</w:t>
      </w:r>
    </w:p>
    <w:p w14:paraId="44701B34" w14:textId="77777777" w:rsidR="00CC015B" w:rsidRDefault="00000000">
      <w:proofErr w:type="spellStart"/>
      <w:r>
        <w:t>亦奉盤措匙而歃也。以此而言，鍉即匙字。錯，置也，音七故反</w:t>
      </w:r>
      <w:proofErr w:type="spellEnd"/>
      <w:proofErr w:type="gramStart"/>
      <w:r>
        <w:t>。</w:t>
      </w:r>
      <w:r>
        <w:rPr>
          <w:rFonts w:eastAsia="宋体" w:hint="eastAsia"/>
          <w:lang w:eastAsia="zh-CN"/>
        </w:rPr>
        <w:t>”</w:t>
      </w:r>
      <w:proofErr w:type="spellStart"/>
      <w:r>
        <w:t>引之曰</w:t>
      </w:r>
      <w:proofErr w:type="spellEnd"/>
      <w:proofErr w:type="gramEnd"/>
      <w:r>
        <w:t>：</w:t>
      </w:r>
      <w:r>
        <w:rPr>
          <w:rFonts w:eastAsia="宋体" w:hint="eastAsia"/>
          <w:lang w:eastAsia="zh-CN"/>
        </w:rPr>
        <w:t>“</w:t>
      </w:r>
      <w:r>
        <w:t>鍉</w:t>
      </w:r>
      <w:r>
        <w:rPr>
          <w:rFonts w:eastAsia="宋体" w:hint="eastAsia"/>
          <w:lang w:eastAsia="zh-CN"/>
        </w:rPr>
        <w:t>”</w:t>
      </w:r>
      <w:proofErr w:type="spellStart"/>
      <w:r>
        <w:t>當爲</w:t>
      </w:r>
      <w:proofErr w:type="spellEnd"/>
    </w:p>
    <w:p w14:paraId="1BD06F76" w14:textId="77777777" w:rsidR="00CC015B" w:rsidRDefault="00000000">
      <w:r>
        <w:rPr>
          <w:rFonts w:eastAsia="宋体" w:hint="eastAsia"/>
          <w:lang w:eastAsia="zh-CN"/>
        </w:rPr>
        <w:lastRenderedPageBreak/>
        <w:t>“</w:t>
      </w:r>
      <w:r>
        <w:t>缼</w:t>
      </w:r>
      <w:r>
        <w:rPr>
          <w:rFonts w:eastAsia="宋体" w:hint="eastAsia"/>
          <w:lang w:eastAsia="zh-CN"/>
        </w:rPr>
        <w:t>”</w:t>
      </w:r>
      <w:r>
        <w:t>，</w:t>
      </w:r>
      <w:proofErr w:type="spellStart"/>
      <w:r>
        <w:t>其字</w:t>
      </w:r>
      <w:proofErr w:type="gramStart"/>
      <w:r>
        <w:t>從</w:t>
      </w:r>
      <w:proofErr w:type="gramEnd"/>
      <w:r>
        <w:t>缶不從金</w:t>
      </w:r>
      <w:proofErr w:type="spellEnd"/>
    </w:p>
    <w:p w14:paraId="2650C5FB" w14:textId="77777777" w:rsidR="00CC015B" w:rsidRDefault="00000000">
      <w:r>
        <w:t>。</w:t>
      </w:r>
      <w:r>
        <w:rPr>
          <w:rFonts w:eastAsia="宋体" w:hint="eastAsia"/>
          <w:lang w:eastAsia="zh-CN"/>
        </w:rPr>
        <w:t>《</w:t>
      </w:r>
      <w:proofErr w:type="spellStart"/>
      <w:r>
        <w:t>廣韻</w:t>
      </w:r>
      <w:proofErr w:type="spellEnd"/>
      <w:r>
        <w:rPr>
          <w:rFonts w:eastAsia="宋体" w:hint="eastAsia"/>
          <w:lang w:eastAsia="zh-CN"/>
        </w:rPr>
        <w:t>》</w:t>
      </w:r>
      <w:proofErr w:type="gramStart"/>
      <w:r>
        <w:t>：</w:t>
      </w:r>
      <w:r>
        <w:rPr>
          <w:rFonts w:eastAsia="宋体" w:hint="eastAsia"/>
          <w:lang w:eastAsia="zh-CN"/>
        </w:rPr>
        <w:t>“</w:t>
      </w:r>
      <w:proofErr w:type="spellStart"/>
      <w:proofErr w:type="gramEnd"/>
      <w:r>
        <w:t>鍉，都奚切</w:t>
      </w:r>
      <w:proofErr w:type="spellEnd"/>
      <w:r>
        <w:rPr>
          <w:rFonts w:eastAsia="宋体" w:hint="eastAsia"/>
          <w:lang w:eastAsia="zh-CN"/>
        </w:rPr>
        <w:t>•</w:t>
      </w:r>
      <w:proofErr w:type="spellStart"/>
      <w:r>
        <w:t>歃血器</w:t>
      </w:r>
      <w:proofErr w:type="spellEnd"/>
      <w:r>
        <w:t>。</w:t>
      </w:r>
      <w:r>
        <w:rPr>
          <w:rFonts w:eastAsia="宋体" w:hint="eastAsia"/>
          <w:lang w:eastAsia="zh-CN"/>
        </w:rPr>
        <w:t>”《</w:t>
      </w:r>
      <w:proofErr w:type="spellStart"/>
      <w:r>
        <w:t>集韻</w:t>
      </w:r>
      <w:proofErr w:type="spellEnd"/>
      <w:r>
        <w:rPr>
          <w:rFonts w:eastAsia="宋体" w:hint="eastAsia"/>
          <w:lang w:eastAsia="zh-CN"/>
        </w:rPr>
        <w:t>》</w:t>
      </w:r>
      <w:r>
        <w:t>：</w:t>
      </w:r>
      <w:r>
        <w:rPr>
          <w:rFonts w:eastAsia="宋体" w:hint="eastAsia"/>
          <w:lang w:eastAsia="zh-CN"/>
        </w:rPr>
        <w:t>“</w:t>
      </w:r>
      <w:proofErr w:type="spellStart"/>
      <w:r>
        <w:t>鍉，歃器</w:t>
      </w:r>
      <w:proofErr w:type="spellEnd"/>
      <w:r>
        <w:t>。</w:t>
      </w:r>
      <w:r>
        <w:rPr>
          <w:rFonts w:eastAsia="宋体" w:hint="eastAsia"/>
          <w:lang w:eastAsia="zh-CN"/>
        </w:rPr>
        <w:t>”</w:t>
      </w:r>
      <w:proofErr w:type="spellStart"/>
      <w:r>
        <w:t>皆沿誤本</w:t>
      </w:r>
      <w:proofErr w:type="spellEnd"/>
      <w:r>
        <w:rPr>
          <w:rFonts w:eastAsia="宋体" w:hint="eastAsia"/>
          <w:lang w:eastAsia="zh-CN"/>
        </w:rPr>
        <w:t>《</w:t>
      </w:r>
      <w:proofErr w:type="spellStart"/>
      <w:r>
        <w:t>後漢書</w:t>
      </w:r>
      <w:proofErr w:type="spellEnd"/>
      <w:r>
        <w:rPr>
          <w:rFonts w:eastAsia="宋体" w:hint="eastAsia"/>
          <w:lang w:eastAsia="zh-CN"/>
        </w:rPr>
        <w:t>》</w:t>
      </w:r>
      <w:r>
        <w:t>。</w:t>
      </w:r>
    </w:p>
    <w:p w14:paraId="03C7E5EF" w14:textId="77777777" w:rsidR="00CC015B" w:rsidRDefault="00000000">
      <w:pPr>
        <w:rPr>
          <w:rFonts w:eastAsia="宋体"/>
          <w:lang w:eastAsia="zh-CN"/>
        </w:rPr>
      </w:pPr>
      <w:proofErr w:type="gramStart"/>
      <w:r>
        <w:rPr>
          <w:lang w:eastAsia="zh-CN"/>
        </w:rPr>
        <w:t>注内</w:t>
      </w:r>
      <w:r>
        <w:rPr>
          <w:rFonts w:eastAsia="宋体" w:hint="eastAsia"/>
          <w:lang w:eastAsia="zh-CN"/>
        </w:rPr>
        <w:t>“</w:t>
      </w:r>
      <w:r>
        <w:rPr>
          <w:lang w:eastAsia="zh-CN"/>
        </w:rPr>
        <w:t>題</w:t>
      </w:r>
      <w:r>
        <w:rPr>
          <w:rFonts w:eastAsia="宋体" w:hint="eastAsia"/>
          <w:lang w:eastAsia="zh-CN"/>
        </w:rPr>
        <w:t>”</w:t>
      </w:r>
      <w:proofErr w:type="gramEnd"/>
    </w:p>
    <w:p w14:paraId="26CCBAB2" w14:textId="77777777" w:rsidR="00CC015B" w:rsidRDefault="00000000">
      <w:pPr>
        <w:rPr>
          <w:lang w:eastAsia="zh-CN"/>
        </w:rPr>
      </w:pPr>
      <w:r>
        <w:rPr>
          <w:lang w:eastAsia="zh-CN"/>
        </w:rPr>
        <w:t>【第</w:t>
      </w:r>
      <w:r>
        <w:rPr>
          <w:lang w:eastAsia="zh-CN"/>
        </w:rPr>
        <w:t>182</w:t>
      </w:r>
      <w:r>
        <w:rPr>
          <w:lang w:eastAsia="zh-CN"/>
        </w:rPr>
        <w:t>页】</w:t>
      </w:r>
    </w:p>
    <w:p w14:paraId="17231356" w14:textId="77777777" w:rsidR="00CC015B" w:rsidRDefault="00000000">
      <w:pPr>
        <w:rPr>
          <w:lang w:eastAsia="zh-CN"/>
        </w:rPr>
      </w:pPr>
      <w:r>
        <w:rPr>
          <w:lang w:eastAsia="zh-CN"/>
        </w:rPr>
        <w:t>字當爲</w:t>
      </w:r>
      <w:r>
        <w:rPr>
          <w:rFonts w:eastAsia="宋体" w:hint="eastAsia"/>
          <w:lang w:eastAsia="zh-CN"/>
        </w:rPr>
        <w:t>“</w:t>
      </w:r>
      <w:r>
        <w:rPr>
          <w:lang w:eastAsia="zh-CN"/>
        </w:rPr>
        <w:t>㼵</w:t>
      </w:r>
      <w:r>
        <w:rPr>
          <w:rFonts w:eastAsia="宋体" w:hint="eastAsia"/>
          <w:lang w:eastAsia="zh-CN"/>
        </w:rPr>
        <w:t>”</w:t>
      </w:r>
      <w:r>
        <w:rPr>
          <w:lang w:eastAsia="zh-CN"/>
        </w:rPr>
        <w:t>，其字</w:t>
      </w:r>
      <w:proofErr w:type="gramStart"/>
      <w:r>
        <w:rPr>
          <w:lang w:eastAsia="zh-CN"/>
        </w:rPr>
        <w:t>從</w:t>
      </w:r>
      <w:proofErr w:type="gramEnd"/>
      <w:r>
        <w:rPr>
          <w:lang w:eastAsia="zh-CN"/>
        </w:rPr>
        <w:t>瓦不</w:t>
      </w:r>
      <w:proofErr w:type="gramStart"/>
      <w:r>
        <w:rPr>
          <w:lang w:eastAsia="zh-CN"/>
        </w:rPr>
        <w:t>從</w:t>
      </w:r>
      <w:proofErr w:type="gramEnd"/>
      <w:r>
        <w:rPr>
          <w:lang w:eastAsia="zh-CN"/>
        </w:rPr>
        <w:t>頁。</w:t>
      </w:r>
      <w:r>
        <w:rPr>
          <w:rFonts w:eastAsia="宋体" w:hint="eastAsia"/>
          <w:lang w:eastAsia="zh-CN"/>
        </w:rPr>
        <w:t>《</w:t>
      </w:r>
      <w:r>
        <w:rPr>
          <w:lang w:eastAsia="zh-CN"/>
        </w:rPr>
        <w:t>方言</w:t>
      </w:r>
      <w:r>
        <w:rPr>
          <w:rFonts w:eastAsia="宋体" w:hint="eastAsia"/>
          <w:lang w:eastAsia="zh-CN"/>
        </w:rPr>
        <w:t>》</w:t>
      </w:r>
      <w:r>
        <w:rPr>
          <w:lang w:eastAsia="zh-CN"/>
        </w:rPr>
        <w:t>：</w:t>
      </w:r>
      <w:r>
        <w:rPr>
          <w:rFonts w:eastAsia="宋体" w:hint="eastAsia"/>
          <w:lang w:eastAsia="zh-CN"/>
        </w:rPr>
        <w:t>“</w:t>
      </w:r>
      <w:r>
        <w:rPr>
          <w:lang w:eastAsia="zh-CN"/>
        </w:rPr>
        <w:t>甂，陳魏宋楚之閒謂之㼵。</w:t>
      </w:r>
      <w:r>
        <w:rPr>
          <w:rFonts w:eastAsia="宋体" w:hint="eastAsia"/>
          <w:lang w:eastAsia="zh-CN"/>
        </w:rPr>
        <w:t>”</w:t>
      </w:r>
      <w:r>
        <w:rPr>
          <w:lang w:eastAsia="zh-CN"/>
        </w:rPr>
        <w:t>郭璞曰：</w:t>
      </w:r>
      <w:r>
        <w:rPr>
          <w:rFonts w:eastAsia="宋体" w:hint="eastAsia"/>
          <w:lang w:eastAsia="zh-CN"/>
        </w:rPr>
        <w:t>“</w:t>
      </w:r>
      <w:r>
        <w:rPr>
          <w:lang w:eastAsia="zh-CN"/>
        </w:rPr>
        <w:t>今河北人</w:t>
      </w:r>
    </w:p>
    <w:p w14:paraId="37A98776" w14:textId="77777777" w:rsidR="00CC015B" w:rsidRDefault="00000000">
      <w:pPr>
        <w:rPr>
          <w:lang w:eastAsia="zh-CN"/>
        </w:rPr>
      </w:pPr>
      <w:r>
        <w:rPr>
          <w:lang w:eastAsia="zh-CN"/>
        </w:rPr>
        <w:t>呼小盆爲㼵子，杜</w:t>
      </w:r>
      <w:proofErr w:type="gramStart"/>
      <w:r>
        <w:rPr>
          <w:lang w:eastAsia="zh-CN"/>
        </w:rPr>
        <w:t>啟</w:t>
      </w:r>
      <w:proofErr w:type="gramEnd"/>
      <w:r>
        <w:rPr>
          <w:lang w:eastAsia="zh-CN"/>
        </w:rPr>
        <w:t>反。</w:t>
      </w:r>
      <w:r>
        <w:rPr>
          <w:rFonts w:eastAsia="宋体" w:hint="eastAsia"/>
          <w:lang w:eastAsia="zh-CN"/>
        </w:rPr>
        <w:t>”《</w:t>
      </w:r>
      <w:r>
        <w:rPr>
          <w:lang w:eastAsia="zh-CN"/>
        </w:rPr>
        <w:t>廣雅</w:t>
      </w:r>
      <w:r>
        <w:rPr>
          <w:rFonts w:eastAsia="宋体" w:hint="eastAsia"/>
          <w:lang w:eastAsia="zh-CN"/>
        </w:rPr>
        <w:t>》</w:t>
      </w:r>
      <w:r>
        <w:rPr>
          <w:lang w:eastAsia="zh-CN"/>
        </w:rPr>
        <w:t>曰：</w:t>
      </w:r>
      <w:r>
        <w:rPr>
          <w:rFonts w:eastAsia="宋体" w:hint="eastAsia"/>
          <w:lang w:eastAsia="zh-CN"/>
        </w:rPr>
        <w:t>“</w:t>
      </w:r>
      <w:r>
        <w:rPr>
          <w:lang w:eastAsia="zh-CN"/>
        </w:rPr>
        <w:t>㼵、甌，甂也。</w:t>
      </w:r>
      <w:r>
        <w:rPr>
          <w:rFonts w:eastAsia="宋体" w:hint="eastAsia"/>
          <w:lang w:eastAsia="zh-CN"/>
        </w:rPr>
        <w:t>”《</w:t>
      </w:r>
      <w:r>
        <w:rPr>
          <w:lang w:eastAsia="zh-CN"/>
        </w:rPr>
        <w:t>太平御覽</w:t>
      </w:r>
      <w:r>
        <w:rPr>
          <w:rFonts w:eastAsia="宋体" w:hint="eastAsia"/>
          <w:lang w:eastAsia="zh-CN"/>
        </w:rPr>
        <w:t>》</w:t>
      </w:r>
      <w:r>
        <w:rPr>
          <w:lang w:eastAsia="zh-CN"/>
        </w:rPr>
        <w:t>引</w:t>
      </w:r>
      <w:r>
        <w:rPr>
          <w:rFonts w:eastAsia="宋体" w:hint="eastAsia"/>
          <w:lang w:eastAsia="zh-CN"/>
        </w:rPr>
        <w:t>《</w:t>
      </w:r>
      <w:r>
        <w:rPr>
          <w:lang w:eastAsia="zh-CN"/>
        </w:rPr>
        <w:t>通俗文</w:t>
      </w:r>
      <w:r>
        <w:rPr>
          <w:rFonts w:eastAsia="宋体" w:hint="eastAsia"/>
          <w:lang w:eastAsia="zh-CN"/>
        </w:rPr>
        <w:t>》</w:t>
      </w:r>
      <w:r>
        <w:rPr>
          <w:lang w:eastAsia="zh-CN"/>
        </w:rPr>
        <w:t>曰：</w:t>
      </w:r>
      <w:r>
        <w:rPr>
          <w:rFonts w:eastAsia="宋体" w:hint="eastAsia"/>
          <w:lang w:eastAsia="zh-CN"/>
        </w:rPr>
        <w:t>“</w:t>
      </w:r>
      <w:r>
        <w:rPr>
          <w:lang w:eastAsia="zh-CN"/>
        </w:rPr>
        <w:t>小甌曰</w:t>
      </w:r>
    </w:p>
    <w:p w14:paraId="7DBE7CB3" w14:textId="77777777" w:rsidR="00CC015B" w:rsidRDefault="00000000">
      <w:r>
        <w:t>㼵。</w:t>
      </w:r>
      <w:r>
        <w:rPr>
          <w:rFonts w:eastAsia="宋体" w:hint="eastAsia"/>
          <w:lang w:eastAsia="zh-CN"/>
        </w:rPr>
        <w:t>”</w:t>
      </w:r>
      <w:proofErr w:type="spellStart"/>
      <w:r>
        <w:t>凡</w:t>
      </w:r>
      <w:proofErr w:type="gramStart"/>
      <w:r>
        <w:t>從</w:t>
      </w:r>
      <w:proofErr w:type="gramEnd"/>
      <w:r>
        <w:t>瓦之字或從缶，故</w:t>
      </w:r>
      <w:proofErr w:type="spellEnd"/>
      <w:r>
        <w:rPr>
          <w:rFonts w:eastAsia="宋体" w:hint="eastAsia"/>
          <w:lang w:eastAsia="zh-CN"/>
        </w:rPr>
        <w:t>《</w:t>
      </w:r>
      <w:proofErr w:type="spellStart"/>
      <w:r>
        <w:t>字詁</w:t>
      </w:r>
      <w:proofErr w:type="spellEnd"/>
      <w:r>
        <w:rPr>
          <w:rFonts w:eastAsia="宋体" w:hint="eastAsia"/>
          <w:lang w:eastAsia="zh-CN"/>
        </w:rPr>
        <w:t>》“</w:t>
      </w:r>
      <w:r>
        <w:t>鳀</w:t>
      </w:r>
      <w:r>
        <w:rPr>
          <w:rFonts w:eastAsia="宋体" w:hint="eastAsia"/>
          <w:lang w:eastAsia="zh-CN"/>
        </w:rPr>
        <w:t>”</w:t>
      </w:r>
      <w:r>
        <w:t>與</w:t>
      </w:r>
      <w:r>
        <w:rPr>
          <w:rFonts w:eastAsia="宋体" w:hint="eastAsia"/>
          <w:lang w:eastAsia="zh-CN"/>
        </w:rPr>
        <w:t>“</w:t>
      </w:r>
      <w:r>
        <w:t>㼵</w:t>
      </w:r>
      <w:r>
        <w:rPr>
          <w:rFonts w:eastAsia="宋体" w:hint="eastAsia"/>
          <w:lang w:eastAsia="zh-CN"/>
        </w:rPr>
        <w:t>”</w:t>
      </w:r>
      <w:r>
        <w:t>同。</w:t>
      </w:r>
      <w:r>
        <w:rPr>
          <w:rFonts w:eastAsia="宋体" w:hint="eastAsia"/>
          <w:lang w:eastAsia="zh-CN"/>
        </w:rPr>
        <w:t>《</w:t>
      </w:r>
      <w:proofErr w:type="spellStart"/>
      <w:r>
        <w:t>玉篇</w:t>
      </w:r>
      <w:proofErr w:type="spellEnd"/>
      <w:r>
        <w:rPr>
          <w:rFonts w:eastAsia="宋体" w:hint="eastAsia"/>
          <w:lang w:eastAsia="zh-CN"/>
        </w:rPr>
        <w:t>》</w:t>
      </w:r>
      <w:r>
        <w:t>：</w:t>
      </w:r>
      <w:r>
        <w:rPr>
          <w:rFonts w:eastAsia="宋体" w:hint="eastAsia"/>
          <w:lang w:eastAsia="zh-CN"/>
        </w:rPr>
        <w:t>“</w:t>
      </w:r>
      <w:proofErr w:type="spellStart"/>
      <w:r>
        <w:t>鳀，徒</w:t>
      </w:r>
      <w:proofErr w:type="gramStart"/>
      <w:r>
        <w:t>啟</w:t>
      </w:r>
      <w:proofErr w:type="gramEnd"/>
      <w:r>
        <w:t>切。亦作㼵，㼵，徒</w:t>
      </w:r>
      <w:proofErr w:type="spellEnd"/>
    </w:p>
    <w:p w14:paraId="0FC2E022" w14:textId="77777777" w:rsidR="00CC015B" w:rsidRDefault="00000000">
      <w:proofErr w:type="spellStart"/>
      <w:r>
        <w:t>啟切。小盆也</w:t>
      </w:r>
      <w:proofErr w:type="spellEnd"/>
      <w:proofErr w:type="gramStart"/>
      <w:r>
        <w:t>。</w:t>
      </w:r>
      <w:r>
        <w:rPr>
          <w:rFonts w:eastAsia="宋体" w:hint="eastAsia"/>
          <w:lang w:eastAsia="zh-CN"/>
        </w:rPr>
        <w:t>”《</w:t>
      </w:r>
      <w:proofErr w:type="spellStart"/>
      <w:proofErr w:type="gramEnd"/>
      <w:r>
        <w:t>集韻</w:t>
      </w:r>
      <w:proofErr w:type="spellEnd"/>
      <w:r>
        <w:rPr>
          <w:rFonts w:eastAsia="宋体" w:hint="eastAsia"/>
          <w:lang w:eastAsia="zh-CN"/>
        </w:rPr>
        <w:t>》</w:t>
      </w:r>
      <w:proofErr w:type="spellStart"/>
      <w:r>
        <w:t>亦曰</w:t>
      </w:r>
      <w:proofErr w:type="spellEnd"/>
      <w:r>
        <w:t>：</w:t>
      </w:r>
      <w:r>
        <w:rPr>
          <w:rFonts w:eastAsia="宋体" w:hint="eastAsia"/>
          <w:lang w:eastAsia="zh-CN"/>
        </w:rPr>
        <w:t>“</w:t>
      </w:r>
      <w:proofErr w:type="spellStart"/>
      <w:r>
        <w:t>㼵或從缶作鳀</w:t>
      </w:r>
      <w:proofErr w:type="spellEnd"/>
      <w:r>
        <w:t>。</w:t>
      </w:r>
      <w:r>
        <w:rPr>
          <w:rFonts w:eastAsia="宋体" w:hint="eastAsia"/>
          <w:lang w:eastAsia="zh-CN"/>
        </w:rPr>
        <w:t>”</w:t>
      </w:r>
      <w:proofErr w:type="spellStart"/>
      <w:r>
        <w:t>皆其證矣。賢意謂據</w:t>
      </w:r>
      <w:proofErr w:type="spellEnd"/>
      <w:r>
        <w:rPr>
          <w:rFonts w:eastAsia="宋体" w:hint="eastAsia"/>
          <w:lang w:eastAsia="zh-CN"/>
        </w:rPr>
        <w:t>“</w:t>
      </w:r>
      <w:r>
        <w:t>提</w:t>
      </w:r>
      <w:r>
        <w:rPr>
          <w:rFonts w:eastAsia="宋体" w:hint="eastAsia"/>
          <w:lang w:eastAsia="zh-CN"/>
        </w:rPr>
        <w:t>”</w:t>
      </w:r>
      <w:proofErr w:type="spellStart"/>
      <w:r>
        <w:t>字，則爲盆盎</w:t>
      </w:r>
      <w:proofErr w:type="spellEnd"/>
    </w:p>
    <w:p w14:paraId="421D2AA1" w14:textId="77777777" w:rsidR="00CC015B" w:rsidRDefault="00000000">
      <w:proofErr w:type="spellStart"/>
      <w:r>
        <w:t>之㼵；據下文，則當訓爲匙耳。案</w:t>
      </w:r>
      <w:proofErr w:type="spellEnd"/>
      <w:r>
        <w:rPr>
          <w:rFonts w:eastAsia="宋体" w:hint="eastAsia"/>
          <w:lang w:eastAsia="zh-CN"/>
        </w:rPr>
        <w:t>《</w:t>
      </w:r>
      <w:proofErr w:type="spellStart"/>
      <w:r>
        <w:t>周官、玉府</w:t>
      </w:r>
      <w:proofErr w:type="spellEnd"/>
      <w:r>
        <w:rPr>
          <w:rFonts w:eastAsia="宋体" w:hint="eastAsia"/>
          <w:lang w:eastAsia="zh-CN"/>
        </w:rPr>
        <w:t>》</w:t>
      </w:r>
      <w:r>
        <w:t>職</w:t>
      </w:r>
      <w:proofErr w:type="gramStart"/>
      <w:r>
        <w:t>：</w:t>
      </w:r>
      <w:r>
        <w:rPr>
          <w:rFonts w:eastAsia="宋体" w:hint="eastAsia"/>
          <w:lang w:eastAsia="zh-CN"/>
        </w:rPr>
        <w:t>“</w:t>
      </w:r>
      <w:proofErr w:type="spellStart"/>
      <w:proofErr w:type="gramEnd"/>
      <w:r>
        <w:t>合諸矦，則共珠槃、玉敦</w:t>
      </w:r>
      <w:proofErr w:type="spellEnd"/>
      <w:r>
        <w:t>。</w:t>
      </w:r>
      <w:r>
        <w:rPr>
          <w:rFonts w:eastAsia="宋体" w:hint="eastAsia"/>
          <w:lang w:eastAsia="zh-CN"/>
        </w:rPr>
        <w:t>”</w:t>
      </w:r>
      <w:proofErr w:type="spellStart"/>
      <w:r>
        <w:t>鄭注</w:t>
      </w:r>
      <w:proofErr w:type="spellEnd"/>
    </w:p>
    <w:p w14:paraId="73F937C1" w14:textId="77777777" w:rsidR="00CC015B" w:rsidRDefault="00000000">
      <w:r>
        <w:t>曰：</w:t>
      </w:r>
      <w:r>
        <w:rPr>
          <w:rFonts w:eastAsia="宋体" w:hint="eastAsia"/>
          <w:lang w:eastAsia="zh-CN"/>
        </w:rPr>
        <w:t>“</w:t>
      </w:r>
      <w:proofErr w:type="spellStart"/>
      <w:r>
        <w:t>合諸侯者，必割牛耳，取其血，</w:t>
      </w:r>
      <w:proofErr w:type="gramStart"/>
      <w:r>
        <w:t>歃</w:t>
      </w:r>
      <w:proofErr w:type="gramEnd"/>
      <w:r>
        <w:t>之以盟。珠槃以盛牛耳，尸盟者執之。玉敦，歃血</w:t>
      </w:r>
      <w:proofErr w:type="spellEnd"/>
    </w:p>
    <w:p w14:paraId="3ADCDC14" w14:textId="77777777" w:rsidR="00CC015B" w:rsidRDefault="00000000">
      <w:proofErr w:type="spellStart"/>
      <w:r>
        <w:t>玉器</w:t>
      </w:r>
      <w:proofErr w:type="spellEnd"/>
      <w:r>
        <w:t>。</w:t>
      </w:r>
      <w:r>
        <w:rPr>
          <w:rFonts w:eastAsia="宋体" w:hint="eastAsia"/>
          <w:lang w:eastAsia="zh-CN"/>
        </w:rPr>
        <w:t>”《</w:t>
      </w:r>
      <w:proofErr w:type="spellStart"/>
      <w:r>
        <w:t>戎右</w:t>
      </w:r>
      <w:proofErr w:type="spellEnd"/>
      <w:r>
        <w:rPr>
          <w:rFonts w:eastAsia="宋体" w:hint="eastAsia"/>
          <w:lang w:eastAsia="zh-CN"/>
        </w:rPr>
        <w:t>》</w:t>
      </w:r>
      <w:r>
        <w:t>職：</w:t>
      </w:r>
      <w:r>
        <w:rPr>
          <w:rFonts w:eastAsia="宋体" w:hint="eastAsia"/>
          <w:lang w:eastAsia="zh-CN"/>
        </w:rPr>
        <w:t>“</w:t>
      </w:r>
      <w:proofErr w:type="spellStart"/>
      <w:r>
        <w:t>盟則以玉</w:t>
      </w:r>
      <w:proofErr w:type="gramStart"/>
      <w:r>
        <w:t>敦</w:t>
      </w:r>
      <w:proofErr w:type="gramEnd"/>
      <w:r>
        <w:t>辟盟，遂役之。贊牛耳、桃茢</w:t>
      </w:r>
      <w:proofErr w:type="spellEnd"/>
      <w:r>
        <w:t>。</w:t>
      </w:r>
      <w:r>
        <w:rPr>
          <w:rFonts w:eastAsia="宋体" w:hint="eastAsia"/>
          <w:lang w:eastAsia="zh-CN"/>
        </w:rPr>
        <w:t>”</w:t>
      </w:r>
      <w:proofErr w:type="spellStart"/>
      <w:r>
        <w:t>注曰</w:t>
      </w:r>
      <w:proofErr w:type="spellEnd"/>
      <w:r>
        <w:t>：</w:t>
      </w:r>
      <w:r>
        <w:rPr>
          <w:rFonts w:eastAsia="宋体" w:hint="eastAsia"/>
          <w:lang w:eastAsia="zh-CN"/>
        </w:rPr>
        <w:t>“</w:t>
      </w:r>
      <w:proofErr w:type="spellStart"/>
      <w:r>
        <w:t>役之者，</w:t>
      </w:r>
      <w:proofErr w:type="gramStart"/>
      <w:r>
        <w:t>傳</w:t>
      </w:r>
      <w:proofErr w:type="gramEnd"/>
      <w:r>
        <w:t>敦血授</w:t>
      </w:r>
      <w:proofErr w:type="spellEnd"/>
    </w:p>
    <w:p w14:paraId="45F3B392" w14:textId="77777777" w:rsidR="00CC015B" w:rsidRDefault="00000000">
      <w:proofErr w:type="spellStart"/>
      <w:r>
        <w:t>當</w:t>
      </w:r>
      <w:proofErr w:type="gramStart"/>
      <w:r>
        <w:t>歃</w:t>
      </w:r>
      <w:proofErr w:type="gramEnd"/>
      <w:r>
        <w:t>者</w:t>
      </w:r>
      <w:proofErr w:type="spellEnd"/>
      <w:r>
        <w:t>。</w:t>
      </w:r>
      <w:r>
        <w:rPr>
          <w:rFonts w:eastAsia="宋体" w:hint="eastAsia"/>
          <w:lang w:eastAsia="zh-CN"/>
        </w:rPr>
        <w:t>”</w:t>
      </w:r>
      <w:proofErr w:type="spellStart"/>
      <w:r>
        <w:t>血在</w:t>
      </w:r>
      <w:proofErr w:type="gramStart"/>
      <w:r>
        <w:t>敦</w:t>
      </w:r>
      <w:proofErr w:type="gramEnd"/>
      <w:r>
        <w:t>中，以桃茢拂之。耳者，盛以珠盤，尸盟者執之。若然，則盤以盛耳，敦以</w:t>
      </w:r>
      <w:proofErr w:type="spellEnd"/>
    </w:p>
    <w:p w14:paraId="313CCCBE" w14:textId="77777777" w:rsidR="00CC015B" w:rsidRDefault="00000000">
      <w:proofErr w:type="spellStart"/>
      <w:r>
        <w:t>盛血，二器竝設矣。今傳曰奉盤，盤外當更有盛血之器。下文曰</w:t>
      </w:r>
      <w:proofErr w:type="spellEnd"/>
      <w:proofErr w:type="gramStart"/>
      <w:r>
        <w:t>：</w:t>
      </w:r>
      <w:r>
        <w:rPr>
          <w:rFonts w:eastAsia="宋体" w:hint="eastAsia"/>
          <w:lang w:eastAsia="zh-CN"/>
        </w:rPr>
        <w:t>“</w:t>
      </w:r>
      <w:proofErr w:type="spellStart"/>
      <w:proofErr w:type="gramEnd"/>
      <w:r>
        <w:t>有司奉血鳀進，護軍</w:t>
      </w:r>
      <w:proofErr w:type="spellEnd"/>
    </w:p>
    <w:p w14:paraId="048773A9" w14:textId="77777777" w:rsidR="00CC015B" w:rsidRDefault="00000000">
      <w:proofErr w:type="spellStart"/>
      <w:r>
        <w:t>舉手揖諸</w:t>
      </w:r>
      <w:proofErr w:type="gramStart"/>
      <w:r>
        <w:t>將</w:t>
      </w:r>
      <w:proofErr w:type="gramEnd"/>
      <w:r>
        <w:t>軍，曰：鳀不</w:t>
      </w:r>
      <w:proofErr w:type="gramStart"/>
      <w:r>
        <w:t>濡</w:t>
      </w:r>
      <w:proofErr w:type="gramEnd"/>
      <w:r>
        <w:t>血，歃不入口，是欺神明也</w:t>
      </w:r>
      <w:proofErr w:type="spellEnd"/>
      <w:r>
        <w:t>。</w:t>
      </w:r>
      <w:r>
        <w:rPr>
          <w:rFonts w:eastAsia="宋体" w:hint="eastAsia"/>
          <w:lang w:eastAsia="zh-CN"/>
        </w:rPr>
        <w:t>”</w:t>
      </w:r>
      <w:proofErr w:type="spellStart"/>
      <w:r>
        <w:t>明鳀者，盆</w:t>
      </w:r>
      <w:proofErr w:type="gramStart"/>
      <w:r>
        <w:t>盎</w:t>
      </w:r>
      <w:proofErr w:type="gramEnd"/>
      <w:r>
        <w:t>之類，所以盛血，如</w:t>
      </w:r>
      <w:proofErr w:type="spellEnd"/>
    </w:p>
    <w:p w14:paraId="5B6CDDAE" w14:textId="77777777" w:rsidR="00CC015B" w:rsidRDefault="00000000">
      <w:proofErr w:type="spellStart"/>
      <w:r>
        <w:t>古之有敦耳，不得如賢注所云。且隗囂遵用古禮，何肯效法匈奴乎</w:t>
      </w:r>
      <w:proofErr w:type="spellEnd"/>
      <w:r>
        <w:t>？</w:t>
      </w:r>
    </w:p>
    <w:p w14:paraId="7A813A64" w14:textId="77777777" w:rsidR="00CC015B" w:rsidRDefault="00000000">
      <w:proofErr w:type="spellStart"/>
      <w:r>
        <w:t>首施兩端</w:t>
      </w:r>
      <w:proofErr w:type="spellEnd"/>
    </w:p>
    <w:p w14:paraId="4AAA1AE5" w14:textId="77777777" w:rsidR="00CC015B" w:rsidRDefault="00000000">
      <w:r>
        <w:rPr>
          <w:rFonts w:eastAsia="宋体" w:hint="eastAsia"/>
          <w:lang w:eastAsia="zh-CN"/>
        </w:rPr>
        <w:lastRenderedPageBreak/>
        <w:t>《</w:t>
      </w:r>
      <w:proofErr w:type="spellStart"/>
      <w:r>
        <w:t>鄧訓傳</w:t>
      </w:r>
      <w:proofErr w:type="spellEnd"/>
      <w:r>
        <w:rPr>
          <w:rFonts w:eastAsia="宋体" w:hint="eastAsia"/>
          <w:lang w:eastAsia="zh-CN"/>
        </w:rPr>
        <w:t>》</w:t>
      </w:r>
      <w:r>
        <w:t>、</w:t>
      </w:r>
      <w:r>
        <w:rPr>
          <w:rFonts w:eastAsia="宋体" w:hint="eastAsia"/>
          <w:lang w:eastAsia="zh-CN"/>
        </w:rPr>
        <w:t>《</w:t>
      </w:r>
      <w:proofErr w:type="spellStart"/>
      <w:r>
        <w:t>西羌傳</w:t>
      </w:r>
      <w:proofErr w:type="spellEnd"/>
      <w:r>
        <w:rPr>
          <w:rFonts w:eastAsia="宋体" w:hint="eastAsia"/>
          <w:lang w:eastAsia="zh-CN"/>
        </w:rPr>
        <w:t>》</w:t>
      </w:r>
      <w:proofErr w:type="spellStart"/>
      <w:r>
        <w:t>竝云</w:t>
      </w:r>
      <w:proofErr w:type="spellEnd"/>
      <w:r>
        <w:t>：</w:t>
      </w:r>
      <w:r>
        <w:rPr>
          <w:rFonts w:eastAsia="宋体" w:hint="eastAsia"/>
          <w:lang w:eastAsia="zh-CN"/>
        </w:rPr>
        <w:t>“</w:t>
      </w:r>
      <w:proofErr w:type="spellStart"/>
      <w:r>
        <w:t>首施</w:t>
      </w:r>
      <w:proofErr w:type="gramStart"/>
      <w:r>
        <w:t>兩</w:t>
      </w:r>
      <w:proofErr w:type="gramEnd"/>
      <w:r>
        <w:t>端</w:t>
      </w:r>
      <w:proofErr w:type="spellEnd"/>
      <w:r>
        <w:t>。</w:t>
      </w:r>
      <w:r>
        <w:rPr>
          <w:rFonts w:eastAsia="宋体" w:hint="eastAsia"/>
          <w:lang w:eastAsia="zh-CN"/>
        </w:rPr>
        <w:t>”</w:t>
      </w:r>
      <w:proofErr w:type="spellStart"/>
      <w:r>
        <w:t>注曰</w:t>
      </w:r>
      <w:proofErr w:type="spellEnd"/>
      <w:r>
        <w:t>：</w:t>
      </w:r>
      <w:r>
        <w:rPr>
          <w:rFonts w:eastAsia="宋体" w:hint="eastAsia"/>
          <w:lang w:eastAsia="zh-CN"/>
        </w:rPr>
        <w:t>“</w:t>
      </w:r>
      <w:proofErr w:type="spellStart"/>
      <w:r>
        <w:t>首施，猶首鼠也</w:t>
      </w:r>
      <w:proofErr w:type="spellEnd"/>
      <w:r>
        <w:t>。</w:t>
      </w:r>
      <w:r>
        <w:rPr>
          <w:rFonts w:eastAsia="宋体" w:hint="eastAsia"/>
          <w:lang w:eastAsia="zh-CN"/>
        </w:rPr>
        <w:t>”</w:t>
      </w:r>
      <w:proofErr w:type="spellStart"/>
      <w:r>
        <w:t>念孫案</w:t>
      </w:r>
      <w:proofErr w:type="spellEnd"/>
      <w:r>
        <w:t>：</w:t>
      </w:r>
      <w:proofErr w:type="gramStart"/>
      <w:r>
        <w:rPr>
          <w:rFonts w:eastAsia="宋体" w:hint="eastAsia"/>
          <w:lang w:eastAsia="zh-CN"/>
        </w:rPr>
        <w:t>《</w:t>
      </w:r>
      <w:proofErr w:type="spellStart"/>
      <w:proofErr w:type="gramEnd"/>
      <w:r>
        <w:t>史記</w:t>
      </w:r>
      <w:proofErr w:type="spellEnd"/>
      <w:r>
        <w:t>。</w:t>
      </w:r>
    </w:p>
    <w:p w14:paraId="7AD693BC" w14:textId="77777777" w:rsidR="00CC015B" w:rsidRDefault="00000000">
      <w:proofErr w:type="spellStart"/>
      <w:r>
        <w:t>魏其武安</w:t>
      </w:r>
      <w:proofErr w:type="gramStart"/>
      <w:r>
        <w:t>傳</w:t>
      </w:r>
      <w:proofErr w:type="spellEnd"/>
      <w:proofErr w:type="gramEnd"/>
      <w:r>
        <w:rPr>
          <w:rFonts w:eastAsia="宋体" w:hint="eastAsia"/>
          <w:lang w:eastAsia="zh-CN"/>
        </w:rPr>
        <w:t>》</w:t>
      </w:r>
      <w:r>
        <w:t>：</w:t>
      </w:r>
      <w:r>
        <w:rPr>
          <w:rFonts w:eastAsia="宋体" w:hint="eastAsia"/>
          <w:lang w:eastAsia="zh-CN"/>
        </w:rPr>
        <w:t>“</w:t>
      </w:r>
      <w:proofErr w:type="spellStart"/>
      <w:r>
        <w:t>何爲首鼠</w:t>
      </w:r>
      <w:proofErr w:type="gramStart"/>
      <w:r>
        <w:t>兩</w:t>
      </w:r>
      <w:proofErr w:type="gramEnd"/>
      <w:r>
        <w:t>端</w:t>
      </w:r>
      <w:proofErr w:type="spellEnd"/>
      <w:r>
        <w:t>？</w:t>
      </w:r>
      <w:r>
        <w:rPr>
          <w:rFonts w:eastAsia="宋体" w:hint="eastAsia"/>
          <w:lang w:eastAsia="zh-CN"/>
        </w:rPr>
        <w:t>”</w:t>
      </w:r>
      <w:proofErr w:type="spellStart"/>
      <w:r>
        <w:t>故李本之爲注。今案：施讀如</w:t>
      </w:r>
      <w:proofErr w:type="spellEnd"/>
      <w:r>
        <w:rPr>
          <w:rFonts w:eastAsia="宋体" w:hint="eastAsia"/>
          <w:lang w:eastAsia="zh-CN"/>
        </w:rPr>
        <w:t>“</w:t>
      </w:r>
      <w:proofErr w:type="spellStart"/>
      <w:r>
        <w:t>施于中谷</w:t>
      </w:r>
      <w:proofErr w:type="spellEnd"/>
      <w:r>
        <w:rPr>
          <w:rFonts w:eastAsia="宋体" w:hint="eastAsia"/>
          <w:lang w:eastAsia="zh-CN"/>
        </w:rPr>
        <w:t>”</w:t>
      </w:r>
      <w:proofErr w:type="spellStart"/>
      <w:r>
        <w:t>之施。首</w:t>
      </w:r>
      <w:proofErr w:type="spellEnd"/>
    </w:p>
    <w:p w14:paraId="14EE9D9E" w14:textId="77777777" w:rsidR="00CC015B" w:rsidRDefault="00000000">
      <w:proofErr w:type="spellStart"/>
      <w:r>
        <w:t>施，猶首尾也。首尾兩端＄即今人所云進遏無據也。春秋魯公子尾，字施父，是施與尾同</w:t>
      </w:r>
      <w:proofErr w:type="spellEnd"/>
    </w:p>
    <w:p w14:paraId="212175DD" w14:textId="77777777" w:rsidR="00CC015B" w:rsidRDefault="00000000">
      <w:pPr>
        <w:rPr>
          <w:lang w:eastAsia="zh-CN"/>
        </w:rPr>
      </w:pPr>
      <w:r>
        <w:rPr>
          <w:lang w:eastAsia="zh-CN"/>
        </w:rPr>
        <w:t>【第</w:t>
      </w:r>
      <w:r>
        <w:rPr>
          <w:lang w:eastAsia="zh-CN"/>
        </w:rPr>
        <w:t>183</w:t>
      </w:r>
      <w:r>
        <w:rPr>
          <w:lang w:eastAsia="zh-CN"/>
        </w:rPr>
        <w:t>页】</w:t>
      </w:r>
    </w:p>
    <w:p w14:paraId="1BB3735B" w14:textId="77777777" w:rsidR="00CC015B" w:rsidRDefault="00000000">
      <w:r>
        <w:rPr>
          <w:lang w:eastAsia="zh-CN"/>
        </w:rPr>
        <w:t>意。服</w:t>
      </w:r>
      <w:proofErr w:type="gramStart"/>
      <w:r>
        <w:rPr>
          <w:lang w:eastAsia="zh-CN"/>
        </w:rPr>
        <w:t>虔</w:t>
      </w:r>
      <w:proofErr w:type="gramEnd"/>
      <w:r>
        <w:rPr>
          <w:lang w:eastAsia="zh-CN"/>
        </w:rPr>
        <w:t>注</w:t>
      </w:r>
      <w:r>
        <w:rPr>
          <w:rFonts w:eastAsia="宋体" w:hint="eastAsia"/>
          <w:lang w:eastAsia="zh-CN"/>
        </w:rPr>
        <w:t>《</w:t>
      </w:r>
      <w:r>
        <w:rPr>
          <w:lang w:eastAsia="zh-CN"/>
        </w:rPr>
        <w:t>漢書</w:t>
      </w:r>
      <w:r>
        <w:rPr>
          <w:rFonts w:eastAsia="宋体" w:hint="eastAsia"/>
          <w:lang w:eastAsia="zh-CN"/>
        </w:rPr>
        <w:t>》</w:t>
      </w:r>
      <w:r>
        <w:rPr>
          <w:lang w:eastAsia="zh-CN"/>
        </w:rPr>
        <w:t>曰：</w:t>
      </w:r>
      <w:r>
        <w:rPr>
          <w:rFonts w:eastAsia="宋体" w:hint="eastAsia"/>
          <w:lang w:eastAsia="zh-CN"/>
        </w:rPr>
        <w:t>“</w:t>
      </w:r>
      <w:r>
        <w:rPr>
          <w:lang w:eastAsia="zh-CN"/>
        </w:rPr>
        <w:t>首鼠，</w:t>
      </w:r>
      <w:proofErr w:type="gramStart"/>
      <w:r>
        <w:rPr>
          <w:lang w:eastAsia="zh-CN"/>
        </w:rPr>
        <w:t>一</w:t>
      </w:r>
      <w:proofErr w:type="gramEnd"/>
      <w:r>
        <w:rPr>
          <w:lang w:eastAsia="zh-CN"/>
        </w:rPr>
        <w:t>前一卻也。</w:t>
      </w:r>
      <w:r>
        <w:rPr>
          <w:rFonts w:eastAsia="宋体" w:hint="eastAsia"/>
          <w:lang w:eastAsia="zh-CN"/>
        </w:rPr>
        <w:t>”</w:t>
      </w:r>
      <w:proofErr w:type="spellStart"/>
      <w:proofErr w:type="gramStart"/>
      <w:r>
        <w:t>則首鼠亦即</w:t>
      </w:r>
      <w:proofErr w:type="gramEnd"/>
      <w:r>
        <w:t>首尾之意</w:t>
      </w:r>
      <w:proofErr w:type="spellEnd"/>
    </w:p>
    <w:p w14:paraId="4E5D3C41" w14:textId="77777777" w:rsidR="00CC015B" w:rsidRDefault="00000000">
      <w:proofErr w:type="spellStart"/>
      <w:r>
        <w:t>胎養</w:t>
      </w:r>
      <w:proofErr w:type="spellEnd"/>
    </w:p>
    <w:p w14:paraId="69DD6D6A" w14:textId="77777777" w:rsidR="00CC015B" w:rsidRDefault="00000000">
      <w:r>
        <w:rPr>
          <w:rFonts w:eastAsia="宋体" w:hint="eastAsia"/>
          <w:lang w:eastAsia="zh-CN"/>
        </w:rPr>
        <w:t>《</w:t>
      </w:r>
      <w:proofErr w:type="spellStart"/>
      <w:r>
        <w:t>魯恭傳</w:t>
      </w:r>
      <w:proofErr w:type="spellEnd"/>
      <w:r>
        <w:rPr>
          <w:rFonts w:eastAsia="宋体" w:hint="eastAsia"/>
          <w:lang w:eastAsia="zh-CN"/>
        </w:rPr>
        <w:t>》“</w:t>
      </w:r>
      <w:proofErr w:type="spellStart"/>
      <w:r>
        <w:t>今始夏，百榖</w:t>
      </w:r>
      <w:proofErr w:type="gramStart"/>
      <w:r>
        <w:t>權</w:t>
      </w:r>
      <w:proofErr w:type="gramEnd"/>
      <w:r>
        <w:t>輿，陽氣胎養之時</w:t>
      </w:r>
      <w:proofErr w:type="spellEnd"/>
      <w:r>
        <w:t>。</w:t>
      </w:r>
      <w:r>
        <w:rPr>
          <w:rFonts w:eastAsia="宋体" w:hint="eastAsia"/>
          <w:lang w:eastAsia="zh-CN"/>
        </w:rPr>
        <w:t>”</w:t>
      </w:r>
      <w:proofErr w:type="spellStart"/>
      <w:r>
        <w:t>注曰</w:t>
      </w:r>
      <w:proofErr w:type="spellEnd"/>
      <w:r>
        <w:t>：</w:t>
      </w:r>
      <w:r>
        <w:rPr>
          <w:rFonts w:eastAsia="宋体" w:hint="eastAsia"/>
          <w:lang w:eastAsia="zh-CN"/>
        </w:rPr>
        <w:t>“</w:t>
      </w:r>
      <w:proofErr w:type="spellStart"/>
      <w:r>
        <w:t>萬物皆含胎長養之時</w:t>
      </w:r>
      <w:proofErr w:type="spellEnd"/>
      <w:r>
        <w:t>。</w:t>
      </w:r>
      <w:r>
        <w:rPr>
          <w:rFonts w:eastAsia="宋体" w:hint="eastAsia"/>
          <w:lang w:eastAsia="zh-CN"/>
        </w:rPr>
        <w:t>”</w:t>
      </w:r>
      <w:r>
        <w:t>念</w:t>
      </w:r>
    </w:p>
    <w:p w14:paraId="6EBB799C" w14:textId="77777777" w:rsidR="00CC015B" w:rsidRDefault="00000000">
      <w:pPr>
        <w:rPr>
          <w:lang w:eastAsia="zh-CN"/>
        </w:rPr>
      </w:pPr>
      <w:proofErr w:type="spellStart"/>
      <w:r>
        <w:t>孫案胎亦養也</w:t>
      </w:r>
      <w:proofErr w:type="spellEnd"/>
      <w:r>
        <w:t>。</w:t>
      </w:r>
      <w:r>
        <w:rPr>
          <w:rFonts w:eastAsia="宋体" w:hint="eastAsia"/>
          <w:lang w:eastAsia="zh-CN"/>
        </w:rPr>
        <w:t>《</w:t>
      </w:r>
      <w:proofErr w:type="spellStart"/>
      <w:r>
        <w:t>方言</w:t>
      </w:r>
      <w:proofErr w:type="spellEnd"/>
      <w:r>
        <w:rPr>
          <w:rFonts w:eastAsia="宋体" w:hint="eastAsia"/>
          <w:lang w:eastAsia="zh-CN"/>
        </w:rPr>
        <w:t>》</w:t>
      </w:r>
      <w:proofErr w:type="gramStart"/>
      <w:r>
        <w:t>曰</w:t>
      </w:r>
      <w:r>
        <w:rPr>
          <w:rFonts w:eastAsia="宋体" w:hint="eastAsia"/>
          <w:lang w:eastAsia="zh-CN"/>
        </w:rPr>
        <w:t>“</w:t>
      </w:r>
      <w:proofErr w:type="spellStart"/>
      <w:proofErr w:type="gramEnd"/>
      <w:r>
        <w:t>台、胎養也。晉衞燕魏曰台汝潁梁宋之閒曰胎</w:t>
      </w:r>
      <w:proofErr w:type="spellEnd"/>
      <w:r>
        <w:t>。</w:t>
      </w:r>
      <w:r>
        <w:rPr>
          <w:rFonts w:eastAsia="宋体" w:hint="eastAsia"/>
          <w:lang w:eastAsia="zh-CN"/>
        </w:rPr>
        <w:t>”《</w:t>
      </w:r>
      <w:r>
        <w:rPr>
          <w:lang w:eastAsia="zh-CN"/>
        </w:rPr>
        <w:t>列女</w:t>
      </w:r>
    </w:p>
    <w:p w14:paraId="29354A69" w14:textId="77777777" w:rsidR="00CC015B" w:rsidRDefault="00000000">
      <w:pPr>
        <w:rPr>
          <w:lang w:eastAsia="zh-CN"/>
        </w:rPr>
      </w:pPr>
      <w:proofErr w:type="gramStart"/>
      <w:r>
        <w:rPr>
          <w:lang w:eastAsia="zh-CN"/>
        </w:rPr>
        <w:t>傳</w:t>
      </w:r>
      <w:proofErr w:type="gramEnd"/>
      <w:r>
        <w:rPr>
          <w:lang w:eastAsia="zh-CN"/>
        </w:rPr>
        <w:t>。頌義小序</w:t>
      </w:r>
      <w:proofErr w:type="gramStart"/>
      <w:r>
        <w:rPr>
          <w:rFonts w:eastAsia="宋体" w:hint="eastAsia"/>
          <w:lang w:eastAsia="zh-CN"/>
        </w:rPr>
        <w:t>》</w:t>
      </w:r>
      <w:proofErr w:type="gramEnd"/>
      <w:r>
        <w:rPr>
          <w:lang w:eastAsia="zh-CN"/>
        </w:rPr>
        <w:t>曰：</w:t>
      </w:r>
      <w:r>
        <w:rPr>
          <w:rFonts w:eastAsia="宋体" w:hint="eastAsia"/>
          <w:lang w:eastAsia="zh-CN"/>
        </w:rPr>
        <w:t>“</w:t>
      </w:r>
      <w:r>
        <w:rPr>
          <w:lang w:eastAsia="zh-CN"/>
        </w:rPr>
        <w:t>胎養子孙，以漸教化。</w:t>
      </w:r>
      <w:r>
        <w:rPr>
          <w:rFonts w:eastAsia="宋体" w:hint="eastAsia"/>
          <w:lang w:eastAsia="zh-CN"/>
        </w:rPr>
        <w:t>”</w:t>
      </w:r>
      <w:r>
        <w:rPr>
          <w:lang w:eastAsia="zh-CN"/>
        </w:rPr>
        <w:t>是胎與養同義。此言陽</w:t>
      </w:r>
      <w:proofErr w:type="gramStart"/>
      <w:r>
        <w:rPr>
          <w:lang w:eastAsia="zh-CN"/>
        </w:rPr>
        <w:t>氣</w:t>
      </w:r>
      <w:proofErr w:type="gramEnd"/>
      <w:r>
        <w:rPr>
          <w:lang w:eastAsia="zh-CN"/>
        </w:rPr>
        <w:t>胎養萬物，非謂萬</w:t>
      </w:r>
    </w:p>
    <w:p w14:paraId="7C7477FB" w14:textId="77777777" w:rsidR="00CC015B" w:rsidRDefault="00000000">
      <w:proofErr w:type="spellStart"/>
      <w:r>
        <w:t>物含胎也</w:t>
      </w:r>
      <w:proofErr w:type="spellEnd"/>
      <w:r>
        <w:t>。</w:t>
      </w:r>
      <w:r>
        <w:rPr>
          <w:rFonts w:eastAsia="宋体" w:hint="eastAsia"/>
          <w:lang w:eastAsia="zh-CN"/>
        </w:rPr>
        <w:t>《</w:t>
      </w:r>
      <w:proofErr w:type="spellStart"/>
      <w:r>
        <w:t>方言</w:t>
      </w:r>
      <w:proofErr w:type="spellEnd"/>
      <w:r>
        <w:rPr>
          <w:rFonts w:eastAsia="宋体" w:hint="eastAsia"/>
          <w:lang w:eastAsia="zh-CN"/>
        </w:rPr>
        <w:t>》</w:t>
      </w:r>
      <w:proofErr w:type="spellStart"/>
      <w:r>
        <w:t>注曰</w:t>
      </w:r>
      <w:proofErr w:type="spellEnd"/>
      <w:proofErr w:type="gramStart"/>
      <w:r>
        <w:t>：</w:t>
      </w:r>
      <w:r>
        <w:rPr>
          <w:rFonts w:eastAsia="宋体" w:hint="eastAsia"/>
          <w:lang w:eastAsia="zh-CN"/>
        </w:rPr>
        <w:t>“</w:t>
      </w:r>
      <w:proofErr w:type="spellStart"/>
      <w:proofErr w:type="gramEnd"/>
      <w:r>
        <w:t>台，猶頤也，音怡</w:t>
      </w:r>
      <w:proofErr w:type="spellEnd"/>
      <w:r>
        <w:t>。</w:t>
      </w:r>
      <w:r>
        <w:rPr>
          <w:rFonts w:eastAsia="宋体" w:hint="eastAsia"/>
          <w:lang w:eastAsia="zh-CN"/>
        </w:rPr>
        <w:t>”《</w:t>
      </w:r>
      <w:proofErr w:type="spellStart"/>
      <w:r>
        <w:t>序卦傳</w:t>
      </w:r>
      <w:proofErr w:type="spellEnd"/>
      <w:r>
        <w:rPr>
          <w:rFonts w:eastAsia="宋体" w:hint="eastAsia"/>
          <w:lang w:eastAsia="zh-CN"/>
        </w:rPr>
        <w:t>》</w:t>
      </w:r>
      <w:r>
        <w:t>曰：</w:t>
      </w:r>
      <w:r>
        <w:rPr>
          <w:rFonts w:eastAsia="宋体" w:hint="eastAsia"/>
          <w:lang w:eastAsia="zh-CN"/>
        </w:rPr>
        <w:t>“</w:t>
      </w:r>
      <w:proofErr w:type="spellStart"/>
      <w:r>
        <w:t>頤者，養也</w:t>
      </w:r>
      <w:proofErr w:type="spellEnd"/>
      <w:r>
        <w:t>。</w:t>
      </w:r>
      <w:r>
        <w:rPr>
          <w:rFonts w:eastAsia="宋体" w:hint="eastAsia"/>
          <w:lang w:eastAsia="zh-CN"/>
        </w:rPr>
        <w:t>”</w:t>
      </w:r>
      <w:proofErr w:type="spellStart"/>
      <w:r>
        <w:t>胎、台、頤聲近</w:t>
      </w:r>
      <w:proofErr w:type="spellEnd"/>
    </w:p>
    <w:p w14:paraId="1B2BD039" w14:textId="77777777" w:rsidR="00CC015B" w:rsidRDefault="00000000">
      <w:pPr>
        <w:rPr>
          <w:lang w:eastAsia="zh-CN"/>
        </w:rPr>
      </w:pPr>
      <w:r>
        <w:rPr>
          <w:lang w:eastAsia="zh-CN"/>
        </w:rPr>
        <w:t>而義同。</w:t>
      </w:r>
    </w:p>
    <w:p w14:paraId="7ADFCDE1" w14:textId="77777777" w:rsidR="00CC015B" w:rsidRDefault="00000000">
      <w:pPr>
        <w:rPr>
          <w:lang w:eastAsia="zh-CN"/>
        </w:rPr>
      </w:pPr>
      <w:r>
        <w:rPr>
          <w:lang w:eastAsia="zh-CN"/>
        </w:rPr>
        <w:t>或</w:t>
      </w:r>
      <w:proofErr w:type="gramStart"/>
      <w:r>
        <w:rPr>
          <w:lang w:eastAsia="zh-CN"/>
        </w:rPr>
        <w:t>裵回藩屏</w:t>
      </w:r>
      <w:proofErr w:type="gramEnd"/>
      <w:r>
        <w:rPr>
          <w:lang w:eastAsia="zh-CN"/>
        </w:rPr>
        <w:t>，或躑</w:t>
      </w:r>
      <w:proofErr w:type="gramStart"/>
      <w:r>
        <w:rPr>
          <w:lang w:eastAsia="zh-CN"/>
        </w:rPr>
        <w:t>躅</w:t>
      </w:r>
      <w:proofErr w:type="gramEnd"/>
      <w:r>
        <w:rPr>
          <w:lang w:eastAsia="zh-CN"/>
        </w:rPr>
        <w:t>帝宫</w:t>
      </w:r>
    </w:p>
    <w:p w14:paraId="76EA3343" w14:textId="77777777" w:rsidR="00CC015B" w:rsidRDefault="00000000">
      <w:pPr>
        <w:rPr>
          <w:lang w:eastAsia="zh-CN"/>
        </w:rPr>
      </w:pPr>
      <w:r>
        <w:rPr>
          <w:rFonts w:eastAsia="宋体" w:hint="eastAsia"/>
          <w:lang w:eastAsia="zh-CN"/>
        </w:rPr>
        <w:t>《</w:t>
      </w:r>
      <w:r>
        <w:rPr>
          <w:lang w:eastAsia="zh-CN"/>
        </w:rPr>
        <w:t>蘇竟傳</w:t>
      </w:r>
      <w:r>
        <w:rPr>
          <w:rFonts w:eastAsia="宋体" w:hint="eastAsia"/>
          <w:lang w:eastAsia="zh-CN"/>
        </w:rPr>
        <w:t>》“</w:t>
      </w:r>
      <w:r>
        <w:rPr>
          <w:lang w:eastAsia="zh-CN"/>
        </w:rPr>
        <w:t>太白辰星或裵回藩屏，或躑</w:t>
      </w:r>
      <w:proofErr w:type="gramStart"/>
      <w:r>
        <w:rPr>
          <w:lang w:eastAsia="zh-CN"/>
        </w:rPr>
        <w:t>躅</w:t>
      </w:r>
      <w:proofErr w:type="gramEnd"/>
      <w:r>
        <w:rPr>
          <w:lang w:eastAsia="zh-CN"/>
        </w:rPr>
        <w:t>帝宫。</w:t>
      </w:r>
      <w:r>
        <w:rPr>
          <w:rFonts w:eastAsia="宋体" w:hint="eastAsia"/>
          <w:lang w:eastAsia="zh-CN"/>
        </w:rPr>
        <w:t>”</w:t>
      </w:r>
      <w:r>
        <w:rPr>
          <w:lang w:eastAsia="zh-CN"/>
        </w:rPr>
        <w:t>注曰</w:t>
      </w:r>
      <w:r>
        <w:rPr>
          <w:rFonts w:eastAsia="宋体" w:hint="eastAsia"/>
          <w:lang w:eastAsia="zh-CN"/>
        </w:rPr>
        <w:t>“</w:t>
      </w:r>
      <w:r>
        <w:rPr>
          <w:lang w:eastAsia="zh-CN"/>
        </w:rPr>
        <w:t>帝宫，北辰也。藩屏，</w:t>
      </w:r>
      <w:proofErr w:type="gramStart"/>
      <w:r>
        <w:rPr>
          <w:lang w:eastAsia="zh-CN"/>
        </w:rPr>
        <w:t>兩</w:t>
      </w:r>
      <w:proofErr w:type="gramEnd"/>
    </w:p>
    <w:p w14:paraId="11BD7B5E" w14:textId="77777777" w:rsidR="00CC015B" w:rsidRDefault="00000000">
      <w:pPr>
        <w:rPr>
          <w:lang w:eastAsia="zh-CN"/>
        </w:rPr>
      </w:pPr>
      <w:r>
        <w:rPr>
          <w:lang w:eastAsia="zh-CN"/>
        </w:rPr>
        <w:t>傍之星也。</w:t>
      </w:r>
      <w:r>
        <w:rPr>
          <w:rFonts w:eastAsia="宋体" w:hint="eastAsia"/>
          <w:lang w:eastAsia="zh-CN"/>
        </w:rPr>
        <w:t>”</w:t>
      </w:r>
      <w:r>
        <w:rPr>
          <w:lang w:eastAsia="zh-CN"/>
        </w:rPr>
        <w:t>念孙案：北辰在紫宫之中，與左右</w:t>
      </w:r>
      <w:proofErr w:type="gramStart"/>
      <w:r>
        <w:rPr>
          <w:lang w:eastAsia="zh-CN"/>
        </w:rPr>
        <w:t>兩</w:t>
      </w:r>
      <w:proofErr w:type="gramEnd"/>
      <w:r>
        <w:rPr>
          <w:lang w:eastAsia="zh-CN"/>
        </w:rPr>
        <w:t>藩，皆非黄道所經，太白辰星無緣到此</w:t>
      </w:r>
    </w:p>
    <w:p w14:paraId="2D327986" w14:textId="77777777" w:rsidR="00CC015B" w:rsidRDefault="00000000">
      <w:pPr>
        <w:rPr>
          <w:lang w:eastAsia="zh-CN"/>
        </w:rPr>
      </w:pPr>
      <w:r>
        <w:rPr>
          <w:lang w:eastAsia="zh-CN"/>
        </w:rPr>
        <w:t>今案：帝宫，謂太微宫。藩屏，謂太微之</w:t>
      </w:r>
      <w:proofErr w:type="gramStart"/>
      <w:r>
        <w:rPr>
          <w:lang w:eastAsia="zh-CN"/>
        </w:rPr>
        <w:t>兩</w:t>
      </w:r>
      <w:proofErr w:type="gramEnd"/>
      <w:r>
        <w:rPr>
          <w:lang w:eastAsia="zh-CN"/>
        </w:rPr>
        <w:t>藩，皆五星所經也。</w:t>
      </w:r>
      <w:r>
        <w:rPr>
          <w:rFonts w:eastAsia="宋体" w:hint="eastAsia"/>
          <w:lang w:eastAsia="zh-CN"/>
        </w:rPr>
        <w:t>《</w:t>
      </w:r>
      <w:r>
        <w:rPr>
          <w:lang w:eastAsia="zh-CN"/>
        </w:rPr>
        <w:t>史記。天官書</w:t>
      </w:r>
      <w:r>
        <w:rPr>
          <w:rFonts w:eastAsia="宋体" w:hint="eastAsia"/>
          <w:lang w:eastAsia="zh-CN"/>
        </w:rPr>
        <w:t>》</w:t>
      </w:r>
      <w:r>
        <w:rPr>
          <w:lang w:eastAsia="zh-CN"/>
        </w:rPr>
        <w:t>曰：</w:t>
      </w:r>
      <w:r>
        <w:rPr>
          <w:rFonts w:eastAsia="宋体" w:hint="eastAsia"/>
          <w:lang w:eastAsia="zh-CN"/>
        </w:rPr>
        <w:t>“</w:t>
      </w:r>
      <w:r>
        <w:rPr>
          <w:lang w:eastAsia="zh-CN"/>
        </w:rPr>
        <w:t>太</w:t>
      </w:r>
    </w:p>
    <w:p w14:paraId="046CE240" w14:textId="77777777" w:rsidR="00CC015B" w:rsidRDefault="00000000">
      <w:proofErr w:type="spellStart"/>
      <w:r>
        <w:t>微，三</w:t>
      </w:r>
      <w:proofErr w:type="gramStart"/>
      <w:r>
        <w:t>灮</w:t>
      </w:r>
      <w:proofErr w:type="gramEnd"/>
      <w:r>
        <w:t>之廷，匡衞十二星藩臣</w:t>
      </w:r>
      <w:proofErr w:type="spellEnd"/>
      <w:r>
        <w:t>。</w:t>
      </w:r>
      <w:r>
        <w:rPr>
          <w:rFonts w:eastAsia="宋体" w:hint="eastAsia"/>
          <w:lang w:eastAsia="zh-CN"/>
        </w:rPr>
        <w:t>”《</w:t>
      </w:r>
      <w:proofErr w:type="spellStart"/>
      <w:r>
        <w:t>淮南。天文</w:t>
      </w:r>
      <w:proofErr w:type="spellEnd"/>
      <w:r>
        <w:rPr>
          <w:rFonts w:eastAsia="宋体" w:hint="eastAsia"/>
          <w:lang w:eastAsia="zh-CN"/>
        </w:rPr>
        <w:t>》</w:t>
      </w:r>
      <w:proofErr w:type="spellStart"/>
      <w:r>
        <w:t>篇曰</w:t>
      </w:r>
      <w:proofErr w:type="spellEnd"/>
      <w:r>
        <w:t>：</w:t>
      </w:r>
      <w:r>
        <w:rPr>
          <w:rFonts w:eastAsia="宋体" w:hint="eastAsia"/>
          <w:lang w:eastAsia="zh-CN"/>
        </w:rPr>
        <w:t>“</w:t>
      </w:r>
      <w:proofErr w:type="spellStart"/>
      <w:r>
        <w:t>太微者，太</w:t>
      </w:r>
      <w:proofErr w:type="gramStart"/>
      <w:r>
        <w:t>一</w:t>
      </w:r>
      <w:proofErr w:type="gramEnd"/>
      <w:r>
        <w:t>之廷也</w:t>
      </w:r>
      <w:proofErr w:type="spellEnd"/>
      <w:r>
        <w:t>。</w:t>
      </w:r>
    </w:p>
    <w:p w14:paraId="6030592F" w14:textId="77777777" w:rsidR="00CC015B" w:rsidRDefault="00000000">
      <w:r>
        <w:rPr>
          <w:rFonts w:eastAsia="宋体" w:hint="eastAsia"/>
          <w:lang w:eastAsia="zh-CN"/>
        </w:rPr>
        <w:t>”</w:t>
      </w:r>
      <w:proofErr w:type="spellStart"/>
      <w:r>
        <w:t>GEJr</w:t>
      </w:r>
      <w:r>
        <w:t>太</w:t>
      </w:r>
      <w:proofErr w:type="spellEnd"/>
      <w:r>
        <w:t>-</w:t>
      </w:r>
      <w:proofErr w:type="gramStart"/>
      <w:r>
        <w:rPr>
          <w:rFonts w:eastAsia="宋体" w:hint="eastAsia"/>
          <w:lang w:eastAsia="zh-CN"/>
        </w:rPr>
        <w:t>”</w:t>
      </w:r>
      <w:proofErr w:type="gramEnd"/>
      <w:r>
        <w:t>，當</w:t>
      </w:r>
    </w:p>
    <w:p w14:paraId="39DA5929" w14:textId="77777777" w:rsidR="00CC015B" w:rsidRDefault="00000000">
      <w:pPr>
        <w:rPr>
          <w:lang w:eastAsia="zh-CN"/>
        </w:rPr>
      </w:pPr>
      <w:r>
        <w:t>作</w:t>
      </w:r>
      <w:r>
        <w:rPr>
          <w:rFonts w:eastAsia="宋体" w:hint="eastAsia"/>
          <w:lang w:eastAsia="zh-CN"/>
        </w:rPr>
        <w:t>“</w:t>
      </w:r>
      <w:proofErr w:type="spellStart"/>
      <w:r>
        <w:t>五帝</w:t>
      </w:r>
      <w:proofErr w:type="spellEnd"/>
      <w:r>
        <w:rPr>
          <w:rFonts w:eastAsia="宋体" w:hint="eastAsia"/>
          <w:lang w:eastAsia="zh-CN"/>
        </w:rPr>
        <w:t>”</w:t>
      </w:r>
      <w:r>
        <w:t>。</w:t>
      </w:r>
      <w:r>
        <w:rPr>
          <w:lang w:eastAsia="zh-CN"/>
        </w:rPr>
        <w:t>辨見</w:t>
      </w:r>
      <w:r>
        <w:rPr>
          <w:rFonts w:eastAsia="宋体" w:hint="eastAsia"/>
          <w:lang w:eastAsia="zh-CN"/>
        </w:rPr>
        <w:t>《</w:t>
      </w:r>
      <w:r>
        <w:rPr>
          <w:lang w:eastAsia="zh-CN"/>
        </w:rPr>
        <w:t>淮南</w:t>
      </w:r>
      <w:r>
        <w:rPr>
          <w:rFonts w:eastAsia="宋体" w:hint="eastAsia"/>
          <w:lang w:eastAsia="zh-CN"/>
        </w:rPr>
        <w:t>》</w:t>
      </w:r>
      <w:r>
        <w:rPr>
          <w:lang w:eastAsia="zh-CN"/>
        </w:rPr>
        <w:t>。</w:t>
      </w:r>
    </w:p>
    <w:p w14:paraId="089B41C1" w14:textId="77777777" w:rsidR="00CC015B" w:rsidRDefault="00000000">
      <w:pPr>
        <w:rPr>
          <w:rFonts w:eastAsia="宋体"/>
          <w:lang w:eastAsia="zh-CN"/>
        </w:rPr>
      </w:pPr>
      <w:r>
        <w:rPr>
          <w:lang w:eastAsia="zh-CN"/>
        </w:rPr>
        <w:t>故云</w:t>
      </w:r>
      <w:r>
        <w:rPr>
          <w:rFonts w:eastAsia="宋体" w:hint="eastAsia"/>
          <w:lang w:eastAsia="zh-CN"/>
        </w:rPr>
        <w:t>“</w:t>
      </w:r>
      <w:r>
        <w:rPr>
          <w:lang w:eastAsia="zh-CN"/>
        </w:rPr>
        <w:t>裵回藩屏</w:t>
      </w:r>
      <w:r>
        <w:rPr>
          <w:rFonts w:eastAsia="宋体" w:hint="eastAsia"/>
          <w:lang w:eastAsia="zh-CN"/>
        </w:rPr>
        <w:t>”</w:t>
      </w:r>
      <w:r>
        <w:rPr>
          <w:lang w:eastAsia="zh-CN"/>
        </w:rPr>
        <w:t>，</w:t>
      </w:r>
      <w:r>
        <w:rPr>
          <w:rFonts w:eastAsia="宋体" w:hint="eastAsia"/>
          <w:lang w:eastAsia="zh-CN"/>
        </w:rPr>
        <w:t>“</w:t>
      </w:r>
      <w:r>
        <w:rPr>
          <w:lang w:eastAsia="zh-CN"/>
        </w:rPr>
        <w:t>躑</w:t>
      </w:r>
      <w:proofErr w:type="gramStart"/>
      <w:r>
        <w:rPr>
          <w:lang w:eastAsia="zh-CN"/>
        </w:rPr>
        <w:t>躅</w:t>
      </w:r>
      <w:proofErr w:type="gramEnd"/>
      <w:r>
        <w:rPr>
          <w:lang w:eastAsia="zh-CN"/>
        </w:rPr>
        <w:t>帝宫</w:t>
      </w:r>
      <w:r>
        <w:rPr>
          <w:rFonts w:eastAsia="宋体" w:hint="eastAsia"/>
          <w:lang w:eastAsia="zh-CN"/>
        </w:rPr>
        <w:t>”</w:t>
      </w:r>
    </w:p>
    <w:p w14:paraId="47364402" w14:textId="77777777" w:rsidR="00CC015B" w:rsidRDefault="00000000">
      <w:proofErr w:type="spellStart"/>
      <w:r>
        <w:t>百獸駭殫</w:t>
      </w:r>
      <w:proofErr w:type="spellEnd"/>
    </w:p>
    <w:p w14:paraId="07DBD1BA" w14:textId="77777777" w:rsidR="00CC015B" w:rsidRDefault="00000000">
      <w:r>
        <w:rPr>
          <w:rFonts w:eastAsia="宋体" w:hint="eastAsia"/>
          <w:lang w:eastAsia="zh-CN"/>
        </w:rPr>
        <w:t>《</w:t>
      </w:r>
      <w:proofErr w:type="spellStart"/>
      <w:r>
        <w:t>班固傳。兩都賦</w:t>
      </w:r>
      <w:proofErr w:type="spellEnd"/>
      <w:r>
        <w:rPr>
          <w:rFonts w:eastAsia="宋体" w:hint="eastAsia"/>
          <w:lang w:eastAsia="zh-CN"/>
        </w:rPr>
        <w:t>》</w:t>
      </w:r>
      <w:r>
        <w:t>：</w:t>
      </w:r>
      <w:r>
        <w:rPr>
          <w:rFonts w:eastAsia="宋体" w:hint="eastAsia"/>
          <w:lang w:eastAsia="zh-CN"/>
        </w:rPr>
        <w:t>“</w:t>
      </w:r>
      <w:proofErr w:type="spellStart"/>
      <w:r>
        <w:t>遂繞</w:t>
      </w:r>
      <w:proofErr w:type="gramStart"/>
      <w:r>
        <w:t>酆</w:t>
      </w:r>
      <w:proofErr w:type="gramEnd"/>
      <w:r>
        <w:t>鎬，歷上蘭，六師發胄，胄，與逐同。百獸駭殫</w:t>
      </w:r>
      <w:proofErr w:type="spellEnd"/>
      <w:r>
        <w:t>。</w:t>
      </w:r>
      <w:r>
        <w:rPr>
          <w:rFonts w:eastAsia="宋体" w:hint="eastAsia"/>
          <w:lang w:eastAsia="zh-CN"/>
        </w:rPr>
        <w:t>”</w:t>
      </w:r>
      <w:proofErr w:type="spellStart"/>
      <w:r>
        <w:t>注曰</w:t>
      </w:r>
      <w:proofErr w:type="spellEnd"/>
      <w:r>
        <w:t>：</w:t>
      </w:r>
    </w:p>
    <w:p w14:paraId="17098D9C" w14:textId="77777777" w:rsidR="00CC015B" w:rsidRDefault="00000000">
      <w:pPr>
        <w:rPr>
          <w:lang w:eastAsia="zh-CN"/>
        </w:rPr>
      </w:pPr>
      <w:r>
        <w:rPr>
          <w:lang w:eastAsia="zh-CN"/>
        </w:rPr>
        <w:lastRenderedPageBreak/>
        <w:t>【第</w:t>
      </w:r>
      <w:r>
        <w:rPr>
          <w:lang w:eastAsia="zh-CN"/>
        </w:rPr>
        <w:t>184</w:t>
      </w:r>
      <w:r>
        <w:rPr>
          <w:lang w:eastAsia="zh-CN"/>
        </w:rPr>
        <w:t>页】</w:t>
      </w:r>
    </w:p>
    <w:p w14:paraId="648A669F" w14:textId="77777777" w:rsidR="00CC015B" w:rsidRDefault="00000000">
      <w:pPr>
        <w:rPr>
          <w:lang w:eastAsia="zh-CN"/>
        </w:rPr>
      </w:pPr>
      <w:r>
        <w:rPr>
          <w:rFonts w:eastAsia="宋体" w:hint="eastAsia"/>
          <w:lang w:eastAsia="zh-CN"/>
        </w:rPr>
        <w:t>“</w:t>
      </w:r>
      <w:r>
        <w:rPr>
          <w:lang w:eastAsia="zh-CN"/>
        </w:rPr>
        <w:t>駭殫，言驚</w:t>
      </w:r>
      <w:proofErr w:type="gramStart"/>
      <w:r>
        <w:rPr>
          <w:lang w:eastAsia="zh-CN"/>
        </w:rPr>
        <w:t>懼</w:t>
      </w:r>
      <w:proofErr w:type="gramEnd"/>
      <w:r>
        <w:rPr>
          <w:lang w:eastAsia="zh-CN"/>
        </w:rPr>
        <w:t>也。</w:t>
      </w:r>
      <w:r>
        <w:rPr>
          <w:rFonts w:eastAsia="宋体" w:hint="eastAsia"/>
          <w:lang w:eastAsia="zh-CN"/>
        </w:rPr>
        <w:t>”</w:t>
      </w:r>
      <w:r>
        <w:rPr>
          <w:lang w:eastAsia="zh-CN"/>
        </w:rPr>
        <w:t>念孫案：李訓</w:t>
      </w:r>
      <w:r>
        <w:rPr>
          <w:rFonts w:eastAsia="宋体" w:hint="eastAsia"/>
          <w:lang w:eastAsia="zh-CN"/>
        </w:rPr>
        <w:t>“</w:t>
      </w:r>
      <w:r>
        <w:rPr>
          <w:lang w:eastAsia="zh-CN"/>
        </w:rPr>
        <w:t>駭殫</w:t>
      </w:r>
      <w:r>
        <w:rPr>
          <w:rFonts w:eastAsia="宋体" w:hint="eastAsia"/>
          <w:lang w:eastAsia="zh-CN"/>
        </w:rPr>
        <w:t>”</w:t>
      </w:r>
      <w:r>
        <w:rPr>
          <w:lang w:eastAsia="zh-CN"/>
        </w:rPr>
        <w:t>爲</w:t>
      </w:r>
      <w:r>
        <w:rPr>
          <w:rFonts w:eastAsia="宋体" w:hint="eastAsia"/>
          <w:lang w:eastAsia="zh-CN"/>
        </w:rPr>
        <w:t>“</w:t>
      </w:r>
      <w:r>
        <w:rPr>
          <w:lang w:eastAsia="zh-CN"/>
        </w:rPr>
        <w:t>驚懼</w:t>
      </w:r>
      <w:r>
        <w:rPr>
          <w:rFonts w:eastAsia="宋体" w:hint="eastAsia"/>
          <w:lang w:eastAsia="zh-CN"/>
        </w:rPr>
        <w:t>”</w:t>
      </w:r>
      <w:r>
        <w:rPr>
          <w:lang w:eastAsia="zh-CN"/>
        </w:rPr>
        <w:t>，則</w:t>
      </w:r>
      <w:r>
        <w:rPr>
          <w:rFonts w:eastAsia="宋体" w:hint="eastAsia"/>
          <w:lang w:eastAsia="zh-CN"/>
        </w:rPr>
        <w:t>“</w:t>
      </w:r>
      <w:r>
        <w:rPr>
          <w:lang w:eastAsia="zh-CN"/>
        </w:rPr>
        <w:t>殫</w:t>
      </w:r>
      <w:r>
        <w:rPr>
          <w:rFonts w:eastAsia="宋体" w:hint="eastAsia"/>
          <w:lang w:eastAsia="zh-CN"/>
        </w:rPr>
        <w:t>”</w:t>
      </w:r>
      <w:r>
        <w:rPr>
          <w:lang w:eastAsia="zh-CN"/>
        </w:rPr>
        <w:t>字本作</w:t>
      </w:r>
      <w:r>
        <w:rPr>
          <w:rFonts w:eastAsia="宋体" w:hint="eastAsia"/>
          <w:lang w:eastAsia="zh-CN"/>
        </w:rPr>
        <w:t>“</w:t>
      </w:r>
      <w:r>
        <w:rPr>
          <w:lang w:eastAsia="zh-CN"/>
        </w:rPr>
        <w:t>憚</w:t>
      </w:r>
      <w:r>
        <w:rPr>
          <w:rFonts w:eastAsia="宋体" w:hint="eastAsia"/>
          <w:lang w:eastAsia="zh-CN"/>
        </w:rPr>
        <w:t>”</w:t>
      </w:r>
      <w:r>
        <w:rPr>
          <w:lang w:eastAsia="zh-CN"/>
        </w:rPr>
        <w:t>。今作</w:t>
      </w:r>
      <w:r>
        <w:rPr>
          <w:rFonts w:eastAsia="宋体" w:hint="eastAsia"/>
          <w:lang w:eastAsia="zh-CN"/>
        </w:rPr>
        <w:t>“</w:t>
      </w:r>
      <w:r>
        <w:rPr>
          <w:lang w:eastAsia="zh-CN"/>
        </w:rPr>
        <w:t>殫</w:t>
      </w:r>
      <w:r>
        <w:rPr>
          <w:rFonts w:eastAsia="宋体" w:hint="eastAsia"/>
          <w:lang w:eastAsia="zh-CN"/>
        </w:rPr>
        <w:t>”</w:t>
      </w:r>
      <w:r>
        <w:rPr>
          <w:lang w:eastAsia="zh-CN"/>
        </w:rPr>
        <w:t>者，</w:t>
      </w:r>
      <w:proofErr w:type="gramStart"/>
      <w:r>
        <w:rPr>
          <w:lang w:eastAsia="zh-CN"/>
        </w:rPr>
        <w:t>後</w:t>
      </w:r>
      <w:proofErr w:type="gramEnd"/>
    </w:p>
    <w:p w14:paraId="2C8FD082" w14:textId="77777777" w:rsidR="00CC015B" w:rsidRDefault="00000000">
      <w:pPr>
        <w:rPr>
          <w:lang w:eastAsia="zh-CN"/>
        </w:rPr>
      </w:pPr>
      <w:r>
        <w:rPr>
          <w:lang w:eastAsia="zh-CN"/>
        </w:rPr>
        <w:t>人</w:t>
      </w:r>
      <w:proofErr w:type="gramStart"/>
      <w:r>
        <w:rPr>
          <w:lang w:eastAsia="zh-CN"/>
        </w:rPr>
        <w:t>據</w:t>
      </w:r>
      <w:proofErr w:type="gramEnd"/>
      <w:r>
        <w:rPr>
          <w:lang w:eastAsia="zh-CN"/>
        </w:rPr>
        <w:t>誤本</w:t>
      </w:r>
      <w:r>
        <w:rPr>
          <w:rFonts w:eastAsia="宋体" w:hint="eastAsia"/>
          <w:lang w:eastAsia="zh-CN"/>
        </w:rPr>
        <w:t>《</w:t>
      </w:r>
      <w:r>
        <w:rPr>
          <w:lang w:eastAsia="zh-CN"/>
        </w:rPr>
        <w:t>文選</w:t>
      </w:r>
      <w:r>
        <w:rPr>
          <w:rFonts w:eastAsia="宋体" w:hint="eastAsia"/>
          <w:lang w:eastAsia="zh-CN"/>
        </w:rPr>
        <w:t>》</w:t>
      </w:r>
      <w:r>
        <w:rPr>
          <w:lang w:eastAsia="zh-CN"/>
        </w:rPr>
        <w:t>改之也。</w:t>
      </w:r>
      <w:proofErr w:type="gramStart"/>
      <w:r>
        <w:rPr>
          <w:lang w:eastAsia="zh-CN"/>
        </w:rPr>
        <w:t>韋昭注</w:t>
      </w:r>
      <w:r>
        <w:rPr>
          <w:rFonts w:eastAsia="宋体" w:hint="eastAsia"/>
          <w:lang w:eastAsia="zh-CN"/>
        </w:rPr>
        <w:t>《</w:t>
      </w:r>
      <w:r>
        <w:rPr>
          <w:lang w:eastAsia="zh-CN"/>
        </w:rPr>
        <w:t>周語</w:t>
      </w:r>
      <w:r>
        <w:rPr>
          <w:rFonts w:eastAsia="宋体" w:hint="eastAsia"/>
          <w:lang w:eastAsia="zh-CN"/>
        </w:rPr>
        <w:t>》</w:t>
      </w:r>
      <w:proofErr w:type="gramEnd"/>
      <w:r>
        <w:rPr>
          <w:lang w:eastAsia="zh-CN"/>
        </w:rPr>
        <w:t>曰：</w:t>
      </w:r>
      <w:r>
        <w:rPr>
          <w:rFonts w:eastAsia="宋体" w:hint="eastAsia"/>
          <w:lang w:eastAsia="zh-CN"/>
        </w:rPr>
        <w:t>“</w:t>
      </w:r>
      <w:r>
        <w:rPr>
          <w:lang w:eastAsia="zh-CN"/>
        </w:rPr>
        <w:t>憚，</w:t>
      </w:r>
      <w:proofErr w:type="gramStart"/>
      <w:r>
        <w:rPr>
          <w:lang w:eastAsia="zh-CN"/>
        </w:rPr>
        <w:t>懼</w:t>
      </w:r>
      <w:proofErr w:type="gramEnd"/>
      <w:r>
        <w:rPr>
          <w:lang w:eastAsia="zh-CN"/>
        </w:rPr>
        <w:t>也。</w:t>
      </w:r>
      <w:r>
        <w:rPr>
          <w:rFonts w:eastAsia="宋体" w:hint="eastAsia"/>
          <w:lang w:eastAsia="zh-CN"/>
        </w:rPr>
        <w:t>”</w:t>
      </w:r>
      <w:r>
        <w:rPr>
          <w:lang w:eastAsia="zh-CN"/>
        </w:rPr>
        <w:t>懼與驚義相通</w:t>
      </w:r>
    </w:p>
    <w:p w14:paraId="243ED08A" w14:textId="77777777" w:rsidR="00CC015B" w:rsidRDefault="00000000">
      <w:pPr>
        <w:rPr>
          <w:rFonts w:eastAsia="宋体"/>
          <w:lang w:eastAsia="zh-CN"/>
        </w:rPr>
      </w:pPr>
      <w:r>
        <w:rPr>
          <w:lang w:eastAsia="zh-CN"/>
        </w:rPr>
        <w:t>。</w:t>
      </w:r>
      <w:r>
        <w:rPr>
          <w:rFonts w:eastAsia="宋体" w:hint="eastAsia"/>
          <w:lang w:eastAsia="zh-CN"/>
        </w:rPr>
        <w:t>《</w:t>
      </w:r>
      <w:r>
        <w:rPr>
          <w:lang w:eastAsia="zh-CN"/>
        </w:rPr>
        <w:t>爾雅</w:t>
      </w:r>
      <w:r>
        <w:rPr>
          <w:rFonts w:eastAsia="宋体" w:hint="eastAsia"/>
          <w:lang w:eastAsia="zh-CN"/>
        </w:rPr>
        <w:t>》</w:t>
      </w:r>
      <w:r>
        <w:rPr>
          <w:lang w:eastAsia="zh-CN"/>
        </w:rPr>
        <w:t>：</w:t>
      </w:r>
      <w:r>
        <w:rPr>
          <w:rFonts w:eastAsia="宋体" w:hint="eastAsia"/>
          <w:lang w:eastAsia="zh-CN"/>
        </w:rPr>
        <w:t>“</w:t>
      </w:r>
      <w:r>
        <w:rPr>
          <w:lang w:eastAsia="zh-CN"/>
        </w:rPr>
        <w:t>驚，</w:t>
      </w:r>
      <w:proofErr w:type="gramStart"/>
      <w:r>
        <w:rPr>
          <w:lang w:eastAsia="zh-CN"/>
        </w:rPr>
        <w:t>懼</w:t>
      </w:r>
      <w:proofErr w:type="gramEnd"/>
      <w:r>
        <w:rPr>
          <w:lang w:eastAsia="zh-CN"/>
        </w:rPr>
        <w:t>也。</w:t>
      </w:r>
      <w:r>
        <w:rPr>
          <w:rFonts w:eastAsia="宋体" w:hint="eastAsia"/>
          <w:lang w:eastAsia="zh-CN"/>
        </w:rPr>
        <w:t>”</w:t>
      </w:r>
    </w:p>
    <w:p w14:paraId="18D2F249" w14:textId="77777777" w:rsidR="00CC015B" w:rsidRDefault="00000000">
      <w:r>
        <w:rPr>
          <w:rFonts w:eastAsia="宋体" w:hint="eastAsia"/>
          <w:lang w:eastAsia="zh-CN"/>
        </w:rPr>
        <w:t>《</w:t>
      </w:r>
      <w:proofErr w:type="spellStart"/>
      <w:r>
        <w:t>方言</w:t>
      </w:r>
      <w:proofErr w:type="spellEnd"/>
      <w:r>
        <w:rPr>
          <w:rFonts w:eastAsia="宋体" w:hint="eastAsia"/>
          <w:lang w:eastAsia="zh-CN"/>
        </w:rPr>
        <w:t>》</w:t>
      </w:r>
      <w:r>
        <w:t>：</w:t>
      </w:r>
      <w:r>
        <w:rPr>
          <w:rFonts w:eastAsia="宋体" w:hint="eastAsia"/>
          <w:lang w:eastAsia="zh-CN"/>
        </w:rPr>
        <w:t>“</w:t>
      </w:r>
      <w:proofErr w:type="spellStart"/>
      <w:proofErr w:type="gramStart"/>
      <w:r>
        <w:t>懼</w:t>
      </w:r>
      <w:proofErr w:type="gramEnd"/>
      <w:r>
        <w:t>，驚也</w:t>
      </w:r>
      <w:proofErr w:type="spellEnd"/>
      <w:r>
        <w:t>。</w:t>
      </w:r>
      <w:r>
        <w:rPr>
          <w:rFonts w:eastAsia="宋体" w:hint="eastAsia"/>
          <w:lang w:eastAsia="zh-CN"/>
        </w:rPr>
        <w:t>”</w:t>
      </w:r>
      <w:r>
        <w:t>故</w:t>
      </w:r>
      <w:r>
        <w:rPr>
          <w:rFonts w:eastAsia="宋体" w:hint="eastAsia"/>
          <w:lang w:eastAsia="zh-CN"/>
        </w:rPr>
        <w:t>《</w:t>
      </w:r>
      <w:proofErr w:type="spellStart"/>
      <w:r>
        <w:t>楚辭。招魂</w:t>
      </w:r>
      <w:proofErr w:type="spellEnd"/>
      <w:r>
        <w:rPr>
          <w:rFonts w:eastAsia="宋体" w:hint="eastAsia"/>
          <w:lang w:eastAsia="zh-CN"/>
        </w:rPr>
        <w:t>》</w:t>
      </w:r>
      <w:r>
        <w:t>：</w:t>
      </w:r>
      <w:r>
        <w:rPr>
          <w:rFonts w:eastAsia="宋体" w:hint="eastAsia"/>
          <w:lang w:eastAsia="zh-CN"/>
        </w:rPr>
        <w:t>“</w:t>
      </w:r>
      <w:proofErr w:type="spellStart"/>
      <w:r>
        <w:t>君王親發兮憚青</w:t>
      </w:r>
      <w:proofErr w:type="gramStart"/>
      <w:r>
        <w:t>兕</w:t>
      </w:r>
      <w:proofErr w:type="spellEnd"/>
      <w:proofErr w:type="gramEnd"/>
      <w:r>
        <w:t>。</w:t>
      </w:r>
      <w:r>
        <w:rPr>
          <w:rFonts w:eastAsia="宋体" w:hint="eastAsia"/>
          <w:lang w:eastAsia="zh-CN"/>
        </w:rPr>
        <w:t>”</w:t>
      </w:r>
      <w:proofErr w:type="spellStart"/>
      <w:r>
        <w:t>王逸注曰</w:t>
      </w:r>
      <w:proofErr w:type="spellEnd"/>
      <w:r>
        <w:t>：</w:t>
      </w:r>
      <w:r>
        <w:rPr>
          <w:rFonts w:eastAsia="宋体" w:hint="eastAsia"/>
          <w:lang w:eastAsia="zh-CN"/>
        </w:rPr>
        <w:t>“</w:t>
      </w:r>
      <w:proofErr w:type="spellStart"/>
      <w:r>
        <w:t>憚，驚也</w:t>
      </w:r>
      <w:proofErr w:type="spellEnd"/>
      <w:r>
        <w:t>。</w:t>
      </w:r>
      <w:r>
        <w:rPr>
          <w:rFonts w:eastAsia="宋体" w:hint="eastAsia"/>
          <w:lang w:eastAsia="zh-CN"/>
        </w:rPr>
        <w:t>”</w:t>
      </w:r>
      <w:proofErr w:type="gramStart"/>
      <w:r>
        <w:rPr>
          <w:rFonts w:eastAsia="宋体" w:hint="eastAsia"/>
          <w:lang w:eastAsia="zh-CN"/>
        </w:rPr>
        <w:t>《</w:t>
      </w:r>
      <w:proofErr w:type="gramEnd"/>
      <w:r>
        <w:t>淮</w:t>
      </w:r>
    </w:p>
    <w:p w14:paraId="6FA59E2D" w14:textId="77777777" w:rsidR="00CC015B" w:rsidRDefault="00000000">
      <w:proofErr w:type="spellStart"/>
      <w:r>
        <w:t>南。人閒</w:t>
      </w:r>
      <w:proofErr w:type="spellEnd"/>
      <w:r>
        <w:rPr>
          <w:rFonts w:eastAsia="宋体" w:hint="eastAsia"/>
          <w:lang w:eastAsia="zh-CN"/>
        </w:rPr>
        <w:t>》</w:t>
      </w:r>
      <w:proofErr w:type="spellStart"/>
      <w:r>
        <w:t>篇曰</w:t>
      </w:r>
      <w:proofErr w:type="spellEnd"/>
      <w:proofErr w:type="gramStart"/>
      <w:r>
        <w:t>：</w:t>
      </w:r>
      <w:r>
        <w:rPr>
          <w:rFonts w:eastAsia="宋体" w:hint="eastAsia"/>
          <w:lang w:eastAsia="zh-CN"/>
        </w:rPr>
        <w:t>“</w:t>
      </w:r>
      <w:proofErr w:type="spellStart"/>
      <w:proofErr w:type="gramEnd"/>
      <w:r>
        <w:t>驚憚遠飛</w:t>
      </w:r>
      <w:proofErr w:type="spellEnd"/>
      <w:r>
        <w:t>。</w:t>
      </w:r>
      <w:r>
        <w:rPr>
          <w:rFonts w:eastAsia="宋体" w:hint="eastAsia"/>
          <w:lang w:eastAsia="zh-CN"/>
        </w:rPr>
        <w:t>”</w:t>
      </w:r>
      <w:proofErr w:type="spellStart"/>
      <w:r>
        <w:t>司馬相如</w:t>
      </w:r>
      <w:proofErr w:type="spellEnd"/>
      <w:r>
        <w:rPr>
          <w:rFonts w:eastAsia="宋体" w:hint="eastAsia"/>
          <w:lang w:eastAsia="zh-CN"/>
        </w:rPr>
        <w:t>《</w:t>
      </w:r>
      <w:proofErr w:type="spellStart"/>
      <w:r>
        <w:t>上林賦</w:t>
      </w:r>
      <w:proofErr w:type="spellEnd"/>
      <w:r>
        <w:rPr>
          <w:rFonts w:eastAsia="宋体" w:hint="eastAsia"/>
          <w:lang w:eastAsia="zh-CN"/>
        </w:rPr>
        <w:t>》</w:t>
      </w:r>
      <w:r>
        <w:t>曰：</w:t>
      </w:r>
      <w:r>
        <w:rPr>
          <w:rFonts w:eastAsia="宋体" w:hint="eastAsia"/>
          <w:lang w:eastAsia="zh-CN"/>
        </w:rPr>
        <w:t>“</w:t>
      </w:r>
      <w:proofErr w:type="spellStart"/>
      <w:r>
        <w:t>驚憚讋伏</w:t>
      </w:r>
      <w:proofErr w:type="spellEnd"/>
      <w:r>
        <w:t>。</w:t>
      </w:r>
      <w:r>
        <w:rPr>
          <w:rFonts w:eastAsia="宋体" w:hint="eastAsia"/>
          <w:lang w:eastAsia="zh-CN"/>
        </w:rPr>
        <w:t>”</w:t>
      </w:r>
      <w:proofErr w:type="spellStart"/>
      <w:r>
        <w:t>驚憚，即駭憚。故</w:t>
      </w:r>
      <w:proofErr w:type="spellEnd"/>
      <w:r>
        <w:rPr>
          <w:rFonts w:eastAsia="宋体" w:hint="eastAsia"/>
          <w:lang w:eastAsia="zh-CN"/>
        </w:rPr>
        <w:t>《</w:t>
      </w:r>
      <w:r>
        <w:t>廣</w:t>
      </w:r>
    </w:p>
    <w:p w14:paraId="3FB22560" w14:textId="77777777" w:rsidR="00CC015B" w:rsidRDefault="00000000">
      <w:r>
        <w:t>雅</w:t>
      </w:r>
      <w:proofErr w:type="gramStart"/>
      <w:r>
        <w:rPr>
          <w:rFonts w:eastAsia="宋体" w:hint="eastAsia"/>
          <w:lang w:eastAsia="zh-CN"/>
        </w:rPr>
        <w:t>》</w:t>
      </w:r>
      <w:proofErr w:type="gramEnd"/>
      <w:r>
        <w:t>曰：</w:t>
      </w:r>
      <w:r>
        <w:rPr>
          <w:rFonts w:eastAsia="宋体" w:hint="eastAsia"/>
          <w:lang w:eastAsia="zh-CN"/>
        </w:rPr>
        <w:t>“</w:t>
      </w:r>
      <w:proofErr w:type="spellStart"/>
      <w:r>
        <w:t>駭、憚，驚也</w:t>
      </w:r>
      <w:proofErr w:type="spellEnd"/>
      <w:r>
        <w:t>。</w:t>
      </w:r>
      <w:r>
        <w:rPr>
          <w:rFonts w:eastAsia="宋体" w:hint="eastAsia"/>
          <w:lang w:eastAsia="zh-CN"/>
        </w:rPr>
        <w:t>”</w:t>
      </w:r>
      <w:proofErr w:type="spellStart"/>
      <w:r>
        <w:t>言六師發逐，而百獸皆驚也。又案</w:t>
      </w:r>
      <w:proofErr w:type="spellEnd"/>
      <w:r>
        <w:rPr>
          <w:rFonts w:eastAsia="宋体" w:hint="eastAsia"/>
          <w:lang w:eastAsia="zh-CN"/>
        </w:rPr>
        <w:t>《</w:t>
      </w:r>
      <w:proofErr w:type="spellStart"/>
      <w:r>
        <w:t>文選</w:t>
      </w:r>
      <w:proofErr w:type="spellEnd"/>
      <w:r>
        <w:rPr>
          <w:rFonts w:eastAsia="宋体" w:hint="eastAsia"/>
          <w:lang w:eastAsia="zh-CN"/>
        </w:rPr>
        <w:t>》</w:t>
      </w:r>
      <w:r>
        <w:t>：</w:t>
      </w:r>
      <w:r>
        <w:rPr>
          <w:rFonts w:eastAsia="宋体" w:hint="eastAsia"/>
          <w:lang w:eastAsia="zh-CN"/>
        </w:rPr>
        <w:t>“</w:t>
      </w:r>
      <w:proofErr w:type="spellStart"/>
      <w:r>
        <w:t>百獸駭殫</w:t>
      </w:r>
      <w:proofErr w:type="spellEnd"/>
      <w:r>
        <w:t>。</w:t>
      </w:r>
      <w:r>
        <w:rPr>
          <w:rFonts w:eastAsia="宋体" w:hint="eastAsia"/>
          <w:lang w:eastAsia="zh-CN"/>
        </w:rPr>
        <w:t>”</w:t>
      </w:r>
      <w:proofErr w:type="spellStart"/>
      <w:r>
        <w:t>殫字，李</w:t>
      </w:r>
      <w:proofErr w:type="spellEnd"/>
    </w:p>
    <w:p w14:paraId="3050A5A0" w14:textId="77777777" w:rsidR="00CC015B" w:rsidRDefault="00000000">
      <w:proofErr w:type="spellStart"/>
      <w:r>
        <w:t>善無注，張銑注曰</w:t>
      </w:r>
      <w:proofErr w:type="spellEnd"/>
      <w:r>
        <w:t>：</w:t>
      </w:r>
      <w:r>
        <w:rPr>
          <w:rFonts w:eastAsia="宋体" w:hint="eastAsia"/>
          <w:lang w:eastAsia="zh-CN"/>
        </w:rPr>
        <w:t>“</w:t>
      </w:r>
      <w:proofErr w:type="spellStart"/>
      <w:r>
        <w:t>言天子縱六軍，逐百獸，駭驚踐</w:t>
      </w:r>
      <w:proofErr w:type="gramStart"/>
      <w:r>
        <w:t>蹋</w:t>
      </w:r>
      <w:proofErr w:type="gramEnd"/>
      <w:r>
        <w:t>，十分殺其二三</w:t>
      </w:r>
      <w:proofErr w:type="spellEnd"/>
      <w:r>
        <w:t>。</w:t>
      </w:r>
      <w:r>
        <w:rPr>
          <w:rFonts w:eastAsia="宋体" w:hint="eastAsia"/>
          <w:lang w:eastAsia="zh-CN"/>
        </w:rPr>
        <w:t>”</w:t>
      </w:r>
      <w:proofErr w:type="spellStart"/>
      <w:r>
        <w:t>駭驚，即駭憚</w:t>
      </w:r>
      <w:proofErr w:type="spellEnd"/>
      <w:r>
        <w:t>；</w:t>
      </w:r>
    </w:p>
    <w:p w14:paraId="20EEA51F" w14:textId="77777777" w:rsidR="00CC015B" w:rsidRDefault="00000000">
      <w:proofErr w:type="spellStart"/>
      <w:r>
        <w:t>踐蹋，即下文之蹂躪，而獨不爲殫字作解。</w:t>
      </w:r>
      <w:proofErr w:type="gramStart"/>
      <w:r>
        <w:t>然則李善及五臣本皆作</w:t>
      </w:r>
      <w:proofErr w:type="spellEnd"/>
      <w:r>
        <w:rPr>
          <w:rFonts w:eastAsia="宋体" w:hint="eastAsia"/>
          <w:lang w:eastAsia="zh-CN"/>
        </w:rPr>
        <w:t>“</w:t>
      </w:r>
      <w:proofErr w:type="spellStart"/>
      <w:proofErr w:type="gramEnd"/>
      <w:r>
        <w:t>百獸駭憚</w:t>
      </w:r>
      <w:proofErr w:type="spellEnd"/>
      <w:r>
        <w:rPr>
          <w:rFonts w:eastAsia="宋体" w:hint="eastAsia"/>
          <w:lang w:eastAsia="zh-CN"/>
        </w:rPr>
        <w:t>”</w:t>
      </w:r>
      <w:r>
        <w:t>，</w:t>
      </w:r>
      <w:proofErr w:type="spellStart"/>
      <w:r>
        <w:t>而今本作</w:t>
      </w:r>
      <w:proofErr w:type="spellEnd"/>
    </w:p>
    <w:p w14:paraId="7E41605D" w14:textId="77777777" w:rsidR="00CC015B" w:rsidRDefault="00000000">
      <w:r>
        <w:rPr>
          <w:rFonts w:eastAsia="宋体" w:hint="eastAsia"/>
          <w:lang w:eastAsia="zh-CN"/>
        </w:rPr>
        <w:t>“</w:t>
      </w:r>
      <w:r>
        <w:t>殫</w:t>
      </w:r>
      <w:r>
        <w:rPr>
          <w:rFonts w:eastAsia="宋体" w:hint="eastAsia"/>
          <w:lang w:eastAsia="zh-CN"/>
        </w:rPr>
        <w:t>”</w:t>
      </w:r>
      <w:r>
        <w:t>，</w:t>
      </w:r>
      <w:proofErr w:type="spellStart"/>
      <w:r>
        <w:t>亦是</w:t>
      </w:r>
      <w:proofErr w:type="gramStart"/>
      <w:r>
        <w:t>後</w:t>
      </w:r>
      <w:proofErr w:type="gramEnd"/>
      <w:r>
        <w:t>人</w:t>
      </w:r>
      <w:proofErr w:type="gramStart"/>
      <w:r>
        <w:t>所改明矣</w:t>
      </w:r>
      <w:proofErr w:type="gramEnd"/>
      <w:r>
        <w:t>。</w:t>
      </w:r>
      <w:proofErr w:type="gramStart"/>
      <w:r>
        <w:t>後</w:t>
      </w:r>
      <w:proofErr w:type="gramEnd"/>
      <w:r>
        <w:t>人改</w:t>
      </w:r>
      <w:proofErr w:type="spellEnd"/>
      <w:r>
        <w:rPr>
          <w:rFonts w:eastAsia="宋体" w:hint="eastAsia"/>
          <w:lang w:eastAsia="zh-CN"/>
        </w:rPr>
        <w:t>“</w:t>
      </w:r>
      <w:r>
        <w:t>憚</w:t>
      </w:r>
      <w:r>
        <w:rPr>
          <w:rFonts w:eastAsia="宋体" w:hint="eastAsia"/>
          <w:lang w:eastAsia="zh-CN"/>
        </w:rPr>
        <w:t>”</w:t>
      </w:r>
      <w:r>
        <w:t>爲</w:t>
      </w:r>
      <w:r>
        <w:rPr>
          <w:rFonts w:eastAsia="宋体" w:hint="eastAsia"/>
          <w:lang w:eastAsia="zh-CN"/>
        </w:rPr>
        <w:t>“</w:t>
      </w:r>
      <w:r>
        <w:t>殫</w:t>
      </w:r>
      <w:r>
        <w:rPr>
          <w:rFonts w:eastAsia="宋体" w:hint="eastAsia"/>
          <w:lang w:eastAsia="zh-CN"/>
        </w:rPr>
        <w:t>”</w:t>
      </w:r>
      <w:proofErr w:type="spellStart"/>
      <w:r>
        <w:t>者，以</w:t>
      </w:r>
      <w:proofErr w:type="spellEnd"/>
      <w:r>
        <w:rPr>
          <w:rFonts w:eastAsia="宋体" w:hint="eastAsia"/>
          <w:lang w:eastAsia="zh-CN"/>
        </w:rPr>
        <w:t>“</w:t>
      </w:r>
      <w:r>
        <w:t>憚</w:t>
      </w:r>
      <w:r>
        <w:rPr>
          <w:rFonts w:eastAsia="宋体" w:hint="eastAsia"/>
          <w:lang w:eastAsia="zh-CN"/>
        </w:rPr>
        <w:t>”</w:t>
      </w:r>
      <w:proofErr w:type="spellStart"/>
      <w:proofErr w:type="gramStart"/>
      <w:r>
        <w:t>音徒案反</w:t>
      </w:r>
      <w:proofErr w:type="gramEnd"/>
      <w:r>
        <w:t>，與</w:t>
      </w:r>
      <w:proofErr w:type="spellEnd"/>
      <w:r>
        <w:rPr>
          <w:rFonts w:eastAsia="宋体" w:hint="eastAsia"/>
          <w:lang w:eastAsia="zh-CN"/>
        </w:rPr>
        <w:t>“</w:t>
      </w:r>
      <w:r>
        <w:t>蘭</w:t>
      </w:r>
      <w:r>
        <w:rPr>
          <w:rFonts w:eastAsia="宋体" w:hint="eastAsia"/>
          <w:lang w:eastAsia="zh-CN"/>
        </w:rPr>
        <w:t>”</w:t>
      </w:r>
      <w:proofErr w:type="spellStart"/>
      <w:r>
        <w:t>字韻不相協故</w:t>
      </w:r>
      <w:proofErr w:type="spellEnd"/>
    </w:p>
    <w:p w14:paraId="2D1AC247" w14:textId="77777777" w:rsidR="00CC015B" w:rsidRDefault="00000000">
      <w:proofErr w:type="spellStart"/>
      <w:r>
        <w:t>耳。不知憚從單聲，古音徒丹反，故與蘭爲韻</w:t>
      </w:r>
      <w:proofErr w:type="spellEnd"/>
      <w:r>
        <w:t>。</w:t>
      </w:r>
      <w:r>
        <w:rPr>
          <w:rFonts w:eastAsia="宋体" w:hint="eastAsia"/>
          <w:lang w:eastAsia="zh-CN"/>
        </w:rPr>
        <w:t>《</w:t>
      </w:r>
      <w:proofErr w:type="spellStart"/>
      <w:r>
        <w:t>莊子。達生</w:t>
      </w:r>
      <w:proofErr w:type="spellEnd"/>
      <w:r>
        <w:rPr>
          <w:rFonts w:eastAsia="宋体" w:hint="eastAsia"/>
          <w:lang w:eastAsia="zh-CN"/>
        </w:rPr>
        <w:t>》</w:t>
      </w:r>
      <w:r>
        <w:t>篇</w:t>
      </w:r>
      <w:proofErr w:type="gramStart"/>
      <w:r>
        <w:t>：</w:t>
      </w:r>
      <w:r>
        <w:rPr>
          <w:rFonts w:eastAsia="宋体" w:hint="eastAsia"/>
          <w:lang w:eastAsia="zh-CN"/>
        </w:rPr>
        <w:t>“</w:t>
      </w:r>
      <w:proofErr w:type="spellStart"/>
      <w:proofErr w:type="gramEnd"/>
      <w:r>
        <w:t>以鉤注者憚</w:t>
      </w:r>
      <w:proofErr w:type="spellEnd"/>
      <w:r>
        <w:t>。</w:t>
      </w:r>
      <w:r>
        <w:rPr>
          <w:rFonts w:eastAsia="宋体" w:hint="eastAsia"/>
          <w:lang w:eastAsia="zh-CN"/>
        </w:rPr>
        <w:t>”</w:t>
      </w:r>
      <w:proofErr w:type="spellStart"/>
      <w:r>
        <w:t>釋文</w:t>
      </w:r>
      <w:proofErr w:type="spellEnd"/>
    </w:p>
    <w:p w14:paraId="769BE63F" w14:textId="77777777" w:rsidR="00CC015B" w:rsidRDefault="00000000">
      <w:r>
        <w:rPr>
          <w:rFonts w:eastAsia="宋体" w:hint="eastAsia"/>
          <w:lang w:eastAsia="zh-CN"/>
        </w:rPr>
        <w:t>“</w:t>
      </w:r>
      <w:proofErr w:type="spellStart"/>
      <w:r>
        <w:t>憚，徒丹反</w:t>
      </w:r>
      <w:proofErr w:type="spellEnd"/>
      <w:r>
        <w:t>。</w:t>
      </w:r>
      <w:r>
        <w:rPr>
          <w:rFonts w:eastAsia="宋体" w:hint="eastAsia"/>
          <w:lang w:eastAsia="zh-CN"/>
        </w:rPr>
        <w:t>”</w:t>
      </w:r>
      <w:proofErr w:type="spellStart"/>
      <w:r>
        <w:t>是其證也。</w:t>
      </w:r>
      <w:proofErr w:type="gramStart"/>
      <w:r>
        <w:t>後</w:t>
      </w:r>
      <w:proofErr w:type="gramEnd"/>
      <w:r>
        <w:t>人不曉古音而妄改爲</w:t>
      </w:r>
      <w:proofErr w:type="spellEnd"/>
      <w:r>
        <w:rPr>
          <w:rFonts w:eastAsia="宋体" w:hint="eastAsia"/>
          <w:lang w:eastAsia="zh-CN"/>
        </w:rPr>
        <w:t>“</w:t>
      </w:r>
      <w:r>
        <w:t>殫</w:t>
      </w:r>
      <w:r>
        <w:rPr>
          <w:rFonts w:eastAsia="宋体" w:hint="eastAsia"/>
          <w:lang w:eastAsia="zh-CN"/>
        </w:rPr>
        <w:t>”</w:t>
      </w:r>
      <w:r>
        <w:t>，</w:t>
      </w:r>
      <w:proofErr w:type="spellStart"/>
      <w:r>
        <w:t>殫者盡也。百獸駭盡，則甚爲不</w:t>
      </w:r>
      <w:proofErr w:type="spellEnd"/>
    </w:p>
    <w:p w14:paraId="55DCF187" w14:textId="77777777" w:rsidR="00CC015B" w:rsidRDefault="00000000">
      <w:pPr>
        <w:rPr>
          <w:rFonts w:eastAsia="宋体"/>
          <w:lang w:eastAsia="zh-CN"/>
        </w:rPr>
      </w:pPr>
      <w:proofErr w:type="spellStart"/>
      <w:r>
        <w:t>詞。</w:t>
      </w:r>
      <w:proofErr w:type="gramStart"/>
      <w:r>
        <w:t>且此句但言</w:t>
      </w:r>
      <w:proofErr w:type="spellEnd"/>
      <w:r>
        <w:rPr>
          <w:rFonts w:eastAsia="宋体" w:hint="eastAsia"/>
          <w:lang w:eastAsia="zh-CN"/>
        </w:rPr>
        <w:t>“</w:t>
      </w:r>
      <w:proofErr w:type="spellStart"/>
      <w:proofErr w:type="gramEnd"/>
      <w:r>
        <w:t>百獸驚駭</w:t>
      </w:r>
      <w:proofErr w:type="spellEnd"/>
      <w:r>
        <w:rPr>
          <w:rFonts w:eastAsia="宋体" w:hint="eastAsia"/>
          <w:lang w:eastAsia="zh-CN"/>
        </w:rPr>
        <w:t>”</w:t>
      </w:r>
      <w:r>
        <w:t>，</w:t>
      </w:r>
      <w:proofErr w:type="spellStart"/>
      <w:r>
        <w:t>下文乃言</w:t>
      </w:r>
      <w:proofErr w:type="spellEnd"/>
      <w:r>
        <w:rPr>
          <w:rFonts w:eastAsia="宋体" w:hint="eastAsia"/>
          <w:lang w:eastAsia="zh-CN"/>
        </w:rPr>
        <w:t>“</w:t>
      </w:r>
      <w:proofErr w:type="spellStart"/>
      <w:r>
        <w:t>蹂躪其十二三</w:t>
      </w:r>
      <w:proofErr w:type="spellEnd"/>
      <w:r>
        <w:rPr>
          <w:rFonts w:eastAsia="宋体" w:hint="eastAsia"/>
          <w:lang w:eastAsia="zh-CN"/>
        </w:rPr>
        <w:t>”</w:t>
      </w:r>
      <w:r>
        <w:t>，</w:t>
      </w:r>
      <w:proofErr w:type="spellStart"/>
      <w:r>
        <w:t>卒乃言</w:t>
      </w:r>
      <w:proofErr w:type="spellEnd"/>
      <w:r>
        <w:rPr>
          <w:rFonts w:eastAsia="宋体" w:hint="eastAsia"/>
          <w:lang w:eastAsia="zh-CN"/>
        </w:rPr>
        <w:t>“</w:t>
      </w:r>
      <w:proofErr w:type="spellStart"/>
      <w:r>
        <w:t>草木無餘，禽獸殄夷</w:t>
      </w:r>
      <w:proofErr w:type="spellEnd"/>
      <w:r>
        <w:rPr>
          <w:rFonts w:eastAsia="宋体" w:hint="eastAsia"/>
          <w:lang w:eastAsia="zh-CN"/>
        </w:rPr>
        <w:t>”</w:t>
      </w:r>
    </w:p>
    <w:p w14:paraId="182A9E97" w14:textId="77777777" w:rsidR="00CC015B" w:rsidRDefault="00000000">
      <w:proofErr w:type="spellStart"/>
      <w:r>
        <w:t>若先言百獸已盡，則下文皆成贅語矣。此字蓋近代淺學人所改，而各本</w:t>
      </w:r>
      <w:proofErr w:type="spellEnd"/>
      <w:r>
        <w:rPr>
          <w:rFonts w:eastAsia="宋体" w:hint="eastAsia"/>
          <w:lang w:eastAsia="zh-CN"/>
        </w:rPr>
        <w:t>《</w:t>
      </w:r>
      <w:proofErr w:type="spellStart"/>
      <w:r>
        <w:t>後漢書</w:t>
      </w:r>
      <w:proofErr w:type="spellEnd"/>
      <w:r>
        <w:rPr>
          <w:rFonts w:eastAsia="宋体" w:hint="eastAsia"/>
          <w:lang w:eastAsia="zh-CN"/>
        </w:rPr>
        <w:t>》</w:t>
      </w:r>
      <w:r>
        <w:t>、</w:t>
      </w:r>
      <w:r>
        <w:rPr>
          <w:rFonts w:eastAsia="宋体" w:hint="eastAsia"/>
          <w:lang w:eastAsia="zh-CN"/>
        </w:rPr>
        <w:t>《</w:t>
      </w:r>
      <w:proofErr w:type="spellStart"/>
      <w:r>
        <w:t>文選</w:t>
      </w:r>
      <w:proofErr w:type="spellEnd"/>
    </w:p>
    <w:p w14:paraId="3612B277" w14:textId="77777777" w:rsidR="00CC015B" w:rsidRDefault="00000000">
      <w:proofErr w:type="spellStart"/>
      <w:r>
        <w:t>皆相承作</w:t>
      </w:r>
      <w:proofErr w:type="spellEnd"/>
      <w:r>
        <w:rPr>
          <w:rFonts w:eastAsia="宋体" w:hint="eastAsia"/>
          <w:lang w:eastAsia="zh-CN"/>
        </w:rPr>
        <w:t>“</w:t>
      </w:r>
      <w:r>
        <w:t>殫</w:t>
      </w:r>
      <w:r>
        <w:rPr>
          <w:rFonts w:eastAsia="宋体" w:hint="eastAsia"/>
          <w:lang w:eastAsia="zh-CN"/>
        </w:rPr>
        <w:t>”</w:t>
      </w:r>
      <w:proofErr w:type="spellStart"/>
      <w:r>
        <w:t>莫能正其失良可怪也</w:t>
      </w:r>
      <w:proofErr w:type="spellEnd"/>
    </w:p>
    <w:p w14:paraId="06554E22" w14:textId="77777777" w:rsidR="00CC015B" w:rsidRDefault="00000000">
      <w:proofErr w:type="spellStart"/>
      <w:r>
        <w:t>保界河山</w:t>
      </w:r>
      <w:proofErr w:type="spellEnd"/>
    </w:p>
    <w:p w14:paraId="11A32C18" w14:textId="77777777" w:rsidR="00CC015B" w:rsidRDefault="00000000">
      <w:r>
        <w:rPr>
          <w:rFonts w:eastAsia="宋体" w:hint="eastAsia"/>
          <w:lang w:eastAsia="zh-CN"/>
        </w:rPr>
        <w:t>“</w:t>
      </w:r>
      <w:proofErr w:type="spellStart"/>
      <w:r>
        <w:t>子實秦人，矜夸館室，保界河山</w:t>
      </w:r>
      <w:proofErr w:type="spellEnd"/>
      <w:r>
        <w:t>。</w:t>
      </w:r>
      <w:r>
        <w:rPr>
          <w:rFonts w:eastAsia="宋体" w:hint="eastAsia"/>
          <w:lang w:eastAsia="zh-CN"/>
        </w:rPr>
        <w:t>”</w:t>
      </w:r>
      <w:proofErr w:type="spellStart"/>
      <w:r>
        <w:t>注曰</w:t>
      </w:r>
      <w:proofErr w:type="spellEnd"/>
      <w:r>
        <w:t>：</w:t>
      </w:r>
      <w:r>
        <w:rPr>
          <w:rFonts w:eastAsia="宋体" w:hint="eastAsia"/>
          <w:lang w:eastAsia="zh-CN"/>
        </w:rPr>
        <w:t>“</w:t>
      </w:r>
      <w:proofErr w:type="spellStart"/>
      <w:r>
        <w:t>保》守也。謂守河山之險以爲界</w:t>
      </w:r>
      <w:proofErr w:type="spellEnd"/>
      <w:r>
        <w:t>。</w:t>
      </w:r>
      <w:r>
        <w:rPr>
          <w:rFonts w:eastAsia="宋体" w:hint="eastAsia"/>
          <w:lang w:eastAsia="zh-CN"/>
        </w:rPr>
        <w:t>”</w:t>
      </w:r>
      <w:proofErr w:type="spellStart"/>
      <w:r>
        <w:t>念孙</w:t>
      </w:r>
      <w:proofErr w:type="spellEnd"/>
    </w:p>
    <w:p w14:paraId="3BDF61F8" w14:textId="77777777" w:rsidR="00CC015B" w:rsidRDefault="00000000">
      <w:pPr>
        <w:rPr>
          <w:lang w:eastAsia="zh-CN"/>
        </w:rPr>
      </w:pPr>
      <w:r>
        <w:rPr>
          <w:lang w:eastAsia="zh-CN"/>
        </w:rPr>
        <w:lastRenderedPageBreak/>
        <w:t>【第</w:t>
      </w:r>
      <w:r>
        <w:rPr>
          <w:lang w:eastAsia="zh-CN"/>
        </w:rPr>
        <w:t>185</w:t>
      </w:r>
      <w:r>
        <w:rPr>
          <w:lang w:eastAsia="zh-CN"/>
        </w:rPr>
        <w:t>页】</w:t>
      </w:r>
    </w:p>
    <w:p w14:paraId="03BE4B5A" w14:textId="77777777" w:rsidR="00CC015B" w:rsidRDefault="00000000">
      <w:pPr>
        <w:rPr>
          <w:lang w:eastAsia="zh-CN"/>
        </w:rPr>
      </w:pPr>
      <w:r>
        <w:rPr>
          <w:lang w:eastAsia="zh-CN"/>
        </w:rPr>
        <w:t>案：賦言</w:t>
      </w:r>
      <w:r>
        <w:rPr>
          <w:rFonts w:eastAsia="宋体" w:hint="eastAsia"/>
          <w:lang w:eastAsia="zh-CN"/>
        </w:rPr>
        <w:t>“</w:t>
      </w:r>
      <w:r>
        <w:rPr>
          <w:lang w:eastAsia="zh-CN"/>
        </w:rPr>
        <w:t>保界河山</w:t>
      </w:r>
      <w:r>
        <w:rPr>
          <w:rFonts w:eastAsia="宋体" w:hint="eastAsia"/>
          <w:lang w:eastAsia="zh-CN"/>
        </w:rPr>
        <w:t>”</w:t>
      </w:r>
      <w:r>
        <w:rPr>
          <w:lang w:eastAsia="zh-CN"/>
        </w:rPr>
        <w:t>，非謂保河山以爲界也。今案：</w:t>
      </w:r>
      <w:proofErr w:type="gramStart"/>
      <w:r>
        <w:rPr>
          <w:lang w:eastAsia="zh-CN"/>
        </w:rPr>
        <w:t>界</w:t>
      </w:r>
      <w:proofErr w:type="gramEnd"/>
      <w:r>
        <w:rPr>
          <w:lang w:eastAsia="zh-CN"/>
        </w:rPr>
        <w:t>，讀爲</w:t>
      </w:r>
      <w:proofErr w:type="gramStart"/>
      <w:r>
        <w:rPr>
          <w:lang w:eastAsia="zh-CN"/>
        </w:rPr>
        <w:t>介</w:t>
      </w:r>
      <w:proofErr w:type="gramEnd"/>
      <w:r>
        <w:rPr>
          <w:lang w:eastAsia="zh-CN"/>
        </w:rPr>
        <w:t>。保、</w:t>
      </w:r>
      <w:proofErr w:type="gramStart"/>
      <w:r>
        <w:rPr>
          <w:lang w:eastAsia="zh-CN"/>
        </w:rPr>
        <w:t>介</w:t>
      </w:r>
      <w:proofErr w:type="gramEnd"/>
      <w:r>
        <w:rPr>
          <w:lang w:eastAsia="zh-CN"/>
        </w:rPr>
        <w:t>，皆恃也。言恃</w:t>
      </w:r>
    </w:p>
    <w:p w14:paraId="365D7085" w14:textId="77777777" w:rsidR="00CC015B" w:rsidRDefault="00000000">
      <w:pPr>
        <w:rPr>
          <w:lang w:eastAsia="zh-CN"/>
        </w:rPr>
      </w:pPr>
      <w:r>
        <w:rPr>
          <w:lang w:eastAsia="zh-CN"/>
        </w:rPr>
        <w:t>河山以爲固也。</w:t>
      </w:r>
      <w:r>
        <w:rPr>
          <w:rFonts w:eastAsia="宋体" w:hint="eastAsia"/>
          <w:lang w:eastAsia="zh-CN"/>
        </w:rPr>
        <w:t>《</w:t>
      </w:r>
      <w:r>
        <w:rPr>
          <w:lang w:eastAsia="zh-CN"/>
        </w:rPr>
        <w:t>僖二十三年左傳</w:t>
      </w:r>
      <w:r>
        <w:rPr>
          <w:rFonts w:eastAsia="宋体" w:hint="eastAsia"/>
          <w:lang w:eastAsia="zh-CN"/>
        </w:rPr>
        <w:t>》</w:t>
      </w:r>
      <w:r>
        <w:rPr>
          <w:lang w:eastAsia="zh-CN"/>
        </w:rPr>
        <w:t>：</w:t>
      </w:r>
      <w:r>
        <w:rPr>
          <w:rFonts w:eastAsia="宋体" w:hint="eastAsia"/>
          <w:lang w:eastAsia="zh-CN"/>
        </w:rPr>
        <w:t>“</w:t>
      </w:r>
      <w:r>
        <w:rPr>
          <w:lang w:eastAsia="zh-CN"/>
        </w:rPr>
        <w:t>保君父之命而享其生禄。</w:t>
      </w:r>
      <w:r>
        <w:rPr>
          <w:rFonts w:eastAsia="宋体" w:hint="eastAsia"/>
          <w:lang w:eastAsia="zh-CN"/>
        </w:rPr>
        <w:t>”《</w:t>
      </w:r>
      <w:r>
        <w:rPr>
          <w:lang w:eastAsia="zh-CN"/>
        </w:rPr>
        <w:t>吕氏春秋。誠廉</w:t>
      </w:r>
      <w:r>
        <w:rPr>
          <w:rFonts w:eastAsia="宋体" w:hint="eastAsia"/>
          <w:lang w:eastAsia="zh-CN"/>
        </w:rPr>
        <w:t>》</w:t>
      </w:r>
      <w:r>
        <w:rPr>
          <w:lang w:eastAsia="zh-CN"/>
        </w:rPr>
        <w:t>篇</w:t>
      </w:r>
    </w:p>
    <w:p w14:paraId="39B27A54" w14:textId="77777777" w:rsidR="00CC015B" w:rsidRDefault="00000000">
      <w:r>
        <w:rPr>
          <w:rFonts w:eastAsia="宋体" w:hint="eastAsia"/>
          <w:lang w:eastAsia="zh-CN"/>
        </w:rPr>
        <w:t>“</w:t>
      </w:r>
      <w:proofErr w:type="spellStart"/>
      <w:r>
        <w:t>阻兵而保威</w:t>
      </w:r>
      <w:proofErr w:type="spellEnd"/>
      <w:r>
        <w:t>。</w:t>
      </w:r>
      <w:r>
        <w:rPr>
          <w:rFonts w:eastAsia="宋体" w:hint="eastAsia"/>
          <w:lang w:eastAsia="zh-CN"/>
        </w:rPr>
        <w:t>”</w:t>
      </w:r>
      <w:proofErr w:type="spellStart"/>
      <w:r>
        <w:t>高、杜注竝曰</w:t>
      </w:r>
      <w:proofErr w:type="spellEnd"/>
      <w:r>
        <w:t>：</w:t>
      </w:r>
      <w:r>
        <w:rPr>
          <w:rFonts w:eastAsia="宋体" w:hint="eastAsia"/>
          <w:lang w:eastAsia="zh-CN"/>
        </w:rPr>
        <w:t>“</w:t>
      </w:r>
      <w:proofErr w:type="spellStart"/>
      <w:r>
        <w:t>保，恃也</w:t>
      </w:r>
      <w:proofErr w:type="spellEnd"/>
      <w:r>
        <w:t>。</w:t>
      </w:r>
      <w:r>
        <w:rPr>
          <w:rFonts w:eastAsia="宋体" w:hint="eastAsia"/>
          <w:lang w:eastAsia="zh-CN"/>
        </w:rPr>
        <w:t>”《</w:t>
      </w:r>
      <w:proofErr w:type="spellStart"/>
      <w:r>
        <w:t>襄二十四年左傳</w:t>
      </w:r>
      <w:proofErr w:type="spellEnd"/>
      <w:r>
        <w:rPr>
          <w:rFonts w:eastAsia="宋体" w:hint="eastAsia"/>
          <w:lang w:eastAsia="zh-CN"/>
        </w:rPr>
        <w:t>》</w:t>
      </w:r>
      <w:r>
        <w:t>：</w:t>
      </w:r>
      <w:r>
        <w:rPr>
          <w:rFonts w:eastAsia="宋体" w:hint="eastAsia"/>
          <w:lang w:eastAsia="zh-CN"/>
        </w:rPr>
        <w:t>“</w:t>
      </w:r>
      <w:proofErr w:type="spellStart"/>
      <w:r>
        <w:t>以陳</w:t>
      </w:r>
      <w:proofErr w:type="gramStart"/>
      <w:r>
        <w:t>國</w:t>
      </w:r>
      <w:proofErr w:type="gramEnd"/>
      <w:r>
        <w:t>之介恃大國而陵</w:t>
      </w:r>
      <w:proofErr w:type="spellEnd"/>
    </w:p>
    <w:p w14:paraId="0F0BC475" w14:textId="77777777" w:rsidR="00CC015B" w:rsidRDefault="00000000">
      <w:proofErr w:type="spellStart"/>
      <w:proofErr w:type="gramStart"/>
      <w:r>
        <w:t>虐</w:t>
      </w:r>
      <w:proofErr w:type="gramEnd"/>
      <w:r>
        <w:t>於敝邑</w:t>
      </w:r>
      <w:proofErr w:type="spellEnd"/>
      <w:r>
        <w:t>。</w:t>
      </w:r>
      <w:r>
        <w:rPr>
          <w:rFonts w:eastAsia="宋体" w:hint="eastAsia"/>
          <w:lang w:eastAsia="zh-CN"/>
        </w:rPr>
        <w:t>”</w:t>
      </w:r>
      <w:proofErr w:type="spellStart"/>
      <w:proofErr w:type="gramStart"/>
      <w:r>
        <w:t>介</w:t>
      </w:r>
      <w:proofErr w:type="gramEnd"/>
      <w:r>
        <w:t>亦恃也</w:t>
      </w:r>
      <w:proofErr w:type="spellEnd"/>
      <w:r>
        <w:t>。</w:t>
      </w:r>
      <w:r>
        <w:rPr>
          <w:rFonts w:eastAsia="宋体" w:hint="eastAsia"/>
          <w:lang w:eastAsia="zh-CN"/>
        </w:rPr>
        <w:t>《</w:t>
      </w:r>
      <w:proofErr w:type="spellStart"/>
      <w:r>
        <w:t>史記。十二諸矦年表</w:t>
      </w:r>
      <w:proofErr w:type="spellEnd"/>
      <w:r>
        <w:rPr>
          <w:rFonts w:eastAsia="宋体" w:hint="eastAsia"/>
          <w:lang w:eastAsia="zh-CN"/>
        </w:rPr>
        <w:t>》“</w:t>
      </w:r>
      <w:proofErr w:type="spellStart"/>
      <w:r>
        <w:t>晉阻三河齊負東海，楚</w:t>
      </w:r>
      <w:proofErr w:type="gramStart"/>
      <w:r>
        <w:t>介</w:t>
      </w:r>
      <w:proofErr w:type="gramEnd"/>
      <w:r>
        <w:t>江淮</w:t>
      </w:r>
      <w:proofErr w:type="spellEnd"/>
      <w:r>
        <w:t>。</w:t>
      </w:r>
      <w:r>
        <w:rPr>
          <w:rFonts w:eastAsia="宋体" w:hint="eastAsia"/>
          <w:lang w:eastAsia="zh-CN"/>
        </w:rPr>
        <w:t>”</w:t>
      </w:r>
      <w:r>
        <w:t>阻</w:t>
      </w:r>
    </w:p>
    <w:p w14:paraId="517C6B1C" w14:textId="77777777" w:rsidR="00CC015B" w:rsidRDefault="00000000">
      <w:proofErr w:type="spellStart"/>
      <w:r>
        <w:t>負、介，皆恃也</w:t>
      </w:r>
      <w:proofErr w:type="spellEnd"/>
      <w:r>
        <w:t>。</w:t>
      </w:r>
      <w:r>
        <w:rPr>
          <w:rFonts w:eastAsia="宋体" w:hint="eastAsia"/>
          <w:lang w:eastAsia="zh-CN"/>
        </w:rPr>
        <w:t>《</w:t>
      </w:r>
      <w:proofErr w:type="spellStart"/>
      <w:r>
        <w:t>索隱</w:t>
      </w:r>
      <w:proofErr w:type="spellEnd"/>
      <w:r>
        <w:rPr>
          <w:rFonts w:eastAsia="宋体" w:hint="eastAsia"/>
          <w:lang w:eastAsia="zh-CN"/>
        </w:rPr>
        <w:t>》</w:t>
      </w:r>
      <w:proofErr w:type="gramStart"/>
      <w:r>
        <w:t>：</w:t>
      </w:r>
      <w:r>
        <w:rPr>
          <w:rFonts w:eastAsia="宋体" w:hint="eastAsia"/>
          <w:lang w:eastAsia="zh-CN"/>
        </w:rPr>
        <w:t>“</w:t>
      </w:r>
      <w:proofErr w:type="spellStart"/>
      <w:proofErr w:type="gramEnd"/>
      <w:r>
        <w:t>介，音界。言楚以江淮爲界。一云介者，夾也</w:t>
      </w:r>
      <w:proofErr w:type="spellEnd"/>
      <w:r>
        <w:t>。</w:t>
      </w:r>
      <w:r>
        <w:rPr>
          <w:rFonts w:eastAsia="宋体" w:hint="eastAsia"/>
          <w:lang w:eastAsia="zh-CN"/>
        </w:rPr>
        <w:t>”</w:t>
      </w:r>
      <w:proofErr w:type="spellStart"/>
      <w:r>
        <w:t>皆失之</w:t>
      </w:r>
      <w:proofErr w:type="spellEnd"/>
      <w:r>
        <w:t>。</w:t>
      </w:r>
      <w:r>
        <w:rPr>
          <w:rFonts w:eastAsia="宋体" w:hint="eastAsia"/>
          <w:lang w:eastAsia="zh-CN"/>
        </w:rPr>
        <w:t>《</w:t>
      </w:r>
      <w:proofErr w:type="spellStart"/>
      <w:r>
        <w:t>漢書。五行志</w:t>
      </w:r>
      <w:proofErr w:type="spellEnd"/>
      <w:r>
        <w:rPr>
          <w:rFonts w:eastAsia="宋体" w:hint="eastAsia"/>
          <w:lang w:eastAsia="zh-CN"/>
        </w:rPr>
        <w:t>》</w:t>
      </w:r>
      <w:r>
        <w:t>：</w:t>
      </w:r>
      <w:r>
        <w:rPr>
          <w:rFonts w:eastAsia="宋体" w:hint="eastAsia"/>
          <w:lang w:eastAsia="zh-CN"/>
        </w:rPr>
        <w:t>“</w:t>
      </w:r>
      <w:r>
        <w:t>虢</w:t>
      </w:r>
    </w:p>
    <w:p w14:paraId="2D25EA43" w14:textId="77777777" w:rsidR="00CC015B" w:rsidRDefault="00000000">
      <w:pPr>
        <w:rPr>
          <w:lang w:eastAsia="zh-CN"/>
        </w:rPr>
      </w:pPr>
      <w:proofErr w:type="spellStart"/>
      <w:proofErr w:type="gramStart"/>
      <w:r>
        <w:t>介</w:t>
      </w:r>
      <w:proofErr w:type="gramEnd"/>
      <w:r>
        <w:t>夏陽之阸，怙虞國之助</w:t>
      </w:r>
      <w:proofErr w:type="spellEnd"/>
      <w:r>
        <w:t>。</w:t>
      </w:r>
      <w:r>
        <w:rPr>
          <w:rFonts w:eastAsia="宋体" w:hint="eastAsia"/>
          <w:lang w:eastAsia="zh-CN"/>
        </w:rPr>
        <w:t>”</w:t>
      </w:r>
      <w:proofErr w:type="spellStart"/>
      <w:proofErr w:type="gramStart"/>
      <w:r>
        <w:t>介</w:t>
      </w:r>
      <w:proofErr w:type="gramEnd"/>
      <w:r>
        <w:t>、怙，皆恃也。顔師古曰</w:t>
      </w:r>
      <w:proofErr w:type="spellEnd"/>
      <w:r>
        <w:rPr>
          <w:rFonts w:eastAsia="宋体" w:hint="eastAsia"/>
          <w:lang w:eastAsia="zh-CN"/>
        </w:rPr>
        <w:t>“</w:t>
      </w:r>
      <w:proofErr w:type="spellStart"/>
      <w:proofErr w:type="gramStart"/>
      <w:r>
        <w:t>介</w:t>
      </w:r>
      <w:proofErr w:type="gramEnd"/>
      <w:r>
        <w:t>，隔也</w:t>
      </w:r>
      <w:proofErr w:type="spellEnd"/>
      <w:r>
        <w:t>。</w:t>
      </w:r>
      <w:r>
        <w:rPr>
          <w:rFonts w:eastAsia="宋体" w:hint="eastAsia"/>
          <w:lang w:eastAsia="zh-CN"/>
        </w:rPr>
        <w:t>”</w:t>
      </w:r>
      <w:proofErr w:type="spellStart"/>
      <w:r>
        <w:t>失之</w:t>
      </w:r>
      <w:proofErr w:type="spellEnd"/>
      <w:r>
        <w:t>。</w:t>
      </w:r>
      <w:r>
        <w:rPr>
          <w:rFonts w:eastAsia="宋体" w:hint="eastAsia"/>
          <w:lang w:eastAsia="zh-CN"/>
        </w:rPr>
        <w:t>《</w:t>
      </w:r>
      <w:r>
        <w:rPr>
          <w:lang w:eastAsia="zh-CN"/>
        </w:rPr>
        <w:t>南粤傳</w:t>
      </w:r>
      <w:r>
        <w:rPr>
          <w:rFonts w:eastAsia="宋体" w:hint="eastAsia"/>
          <w:lang w:eastAsia="zh-CN"/>
        </w:rPr>
        <w:t>》</w:t>
      </w:r>
      <w:r>
        <w:rPr>
          <w:lang w:eastAsia="zh-CN"/>
        </w:rPr>
        <w:t>：</w:t>
      </w:r>
      <w:r>
        <w:rPr>
          <w:rFonts w:eastAsia="宋体" w:hint="eastAsia"/>
          <w:lang w:eastAsia="zh-CN"/>
        </w:rPr>
        <w:t>“</w:t>
      </w:r>
      <w:r>
        <w:rPr>
          <w:lang w:eastAsia="zh-CN"/>
        </w:rPr>
        <w:t>欲</w:t>
      </w:r>
      <w:proofErr w:type="gramStart"/>
      <w:r>
        <w:rPr>
          <w:lang w:eastAsia="zh-CN"/>
        </w:rPr>
        <w:t>介</w:t>
      </w:r>
      <w:proofErr w:type="gramEnd"/>
      <w:r>
        <w:rPr>
          <w:lang w:eastAsia="zh-CN"/>
        </w:rPr>
        <w:t>使者</w:t>
      </w:r>
    </w:p>
    <w:p w14:paraId="2298E50F" w14:textId="77777777" w:rsidR="00CC015B" w:rsidRDefault="00000000">
      <w:proofErr w:type="gramStart"/>
      <w:r>
        <w:t>權</w:t>
      </w:r>
      <w:proofErr w:type="gramEnd"/>
      <w:r>
        <w:t>。</w:t>
      </w:r>
      <w:r>
        <w:rPr>
          <w:rFonts w:eastAsia="宋体" w:hint="eastAsia"/>
          <w:lang w:eastAsia="zh-CN"/>
        </w:rPr>
        <w:t>”</w:t>
      </w:r>
      <w:proofErr w:type="spellStart"/>
      <w:r>
        <w:t>師古曰</w:t>
      </w:r>
      <w:proofErr w:type="spellEnd"/>
      <w:r>
        <w:t>：</w:t>
      </w:r>
      <w:r>
        <w:rPr>
          <w:rFonts w:eastAsia="宋体" w:hint="eastAsia"/>
          <w:lang w:eastAsia="zh-CN"/>
        </w:rPr>
        <w:t>“</w:t>
      </w:r>
      <w:proofErr w:type="spellStart"/>
      <w:proofErr w:type="gramStart"/>
      <w:r>
        <w:t>介</w:t>
      </w:r>
      <w:proofErr w:type="gramEnd"/>
      <w:r>
        <w:t>，恃也</w:t>
      </w:r>
      <w:proofErr w:type="spellEnd"/>
      <w:r>
        <w:t>。</w:t>
      </w:r>
      <w:r>
        <w:rPr>
          <w:rFonts w:eastAsia="宋体" w:hint="eastAsia"/>
          <w:lang w:eastAsia="zh-CN"/>
        </w:rPr>
        <w:t>”</w:t>
      </w:r>
      <w:proofErr w:type="spellStart"/>
      <w:r>
        <w:t>是保、介皆恃也。作界者，假借字耳。界與介古字通</w:t>
      </w:r>
      <w:proofErr w:type="spellEnd"/>
      <w:r>
        <w:t>。</w:t>
      </w:r>
      <w:r>
        <w:rPr>
          <w:rFonts w:eastAsia="宋体" w:hint="eastAsia"/>
          <w:lang w:eastAsia="zh-CN"/>
        </w:rPr>
        <w:t>《</w:t>
      </w:r>
      <w:proofErr w:type="spellStart"/>
      <w:r>
        <w:t>漢書</w:t>
      </w:r>
      <w:proofErr w:type="spellEnd"/>
      <w:r>
        <w:rPr>
          <w:rFonts w:eastAsia="宋体" w:hint="eastAsia"/>
          <w:lang w:eastAsia="zh-CN"/>
        </w:rPr>
        <w:t>•</w:t>
      </w:r>
      <w:proofErr w:type="spellStart"/>
      <w:r>
        <w:t>楊雄</w:t>
      </w:r>
      <w:proofErr w:type="spellEnd"/>
    </w:p>
    <w:p w14:paraId="5E982652" w14:textId="77777777" w:rsidR="00CC015B" w:rsidRDefault="00000000">
      <w:proofErr w:type="gramStart"/>
      <w:r>
        <w:t>傳</w:t>
      </w:r>
      <w:proofErr w:type="gramEnd"/>
      <w:r>
        <w:rPr>
          <w:rFonts w:eastAsia="宋体" w:hint="eastAsia"/>
          <w:lang w:eastAsia="zh-CN"/>
        </w:rPr>
        <w:t>》</w:t>
      </w:r>
      <w:r>
        <w:t>：</w:t>
      </w:r>
      <w:r>
        <w:rPr>
          <w:rFonts w:eastAsia="宋体" w:hint="eastAsia"/>
          <w:lang w:eastAsia="zh-CN"/>
        </w:rPr>
        <w:t>“</w:t>
      </w:r>
      <w:proofErr w:type="spellStart"/>
      <w:r>
        <w:t>界</w:t>
      </w:r>
      <w:proofErr w:type="gramStart"/>
      <w:r>
        <w:t>涇</w:t>
      </w:r>
      <w:proofErr w:type="gramEnd"/>
      <w:r>
        <w:t>陽，扺穰矦而代之</w:t>
      </w:r>
      <w:proofErr w:type="spellEnd"/>
      <w:r>
        <w:t>。</w:t>
      </w:r>
      <w:r>
        <w:rPr>
          <w:rFonts w:eastAsia="宋体" w:hint="eastAsia"/>
          <w:lang w:eastAsia="zh-CN"/>
        </w:rPr>
        <w:t>”《</w:t>
      </w:r>
      <w:proofErr w:type="spellStart"/>
      <w:r>
        <w:t>文選</w:t>
      </w:r>
      <w:proofErr w:type="spellEnd"/>
      <w:r>
        <w:rPr>
          <w:rFonts w:eastAsia="宋体" w:hint="eastAsia"/>
          <w:lang w:eastAsia="zh-CN"/>
        </w:rPr>
        <w:t>》</w:t>
      </w:r>
      <w:proofErr w:type="gramStart"/>
      <w:r>
        <w:rPr>
          <w:rFonts w:eastAsia="宋体" w:hint="eastAsia"/>
          <w:lang w:eastAsia="zh-CN"/>
        </w:rPr>
        <w:t>“</w:t>
      </w:r>
      <w:proofErr w:type="gramEnd"/>
      <w:r>
        <w:t>界</w:t>
      </w:r>
      <w:r>
        <w:t>1</w:t>
      </w:r>
      <w:r>
        <w:t>作</w:t>
      </w:r>
      <w:r>
        <w:rPr>
          <w:rFonts w:eastAsia="宋体" w:hint="eastAsia"/>
          <w:lang w:eastAsia="zh-CN"/>
        </w:rPr>
        <w:t>“</w:t>
      </w:r>
      <w:r>
        <w:t>介</w:t>
      </w:r>
      <w:r>
        <w:rPr>
          <w:rFonts w:eastAsia="宋体" w:hint="eastAsia"/>
          <w:lang w:eastAsia="zh-CN"/>
        </w:rPr>
        <w:t>”</w:t>
      </w:r>
      <w:r>
        <w:t>。</w:t>
      </w:r>
      <w:r>
        <w:rPr>
          <w:rFonts w:eastAsia="宋体" w:hint="eastAsia"/>
          <w:lang w:eastAsia="zh-CN"/>
        </w:rPr>
        <w:t>《</w:t>
      </w:r>
      <w:proofErr w:type="spellStart"/>
      <w:r>
        <w:t>史記。晉世家</w:t>
      </w:r>
      <w:proofErr w:type="spellEnd"/>
      <w:r>
        <w:rPr>
          <w:rFonts w:eastAsia="宋体" w:hint="eastAsia"/>
          <w:lang w:eastAsia="zh-CN"/>
        </w:rPr>
        <w:t>》</w:t>
      </w:r>
      <w:r>
        <w:t>：</w:t>
      </w:r>
      <w:r>
        <w:rPr>
          <w:rFonts w:eastAsia="宋体" w:hint="eastAsia"/>
          <w:lang w:eastAsia="zh-CN"/>
        </w:rPr>
        <w:t>“</w:t>
      </w:r>
      <w:proofErr w:type="spellStart"/>
      <w:r>
        <w:t>文公環緜上山中而封之以爲</w:t>
      </w:r>
      <w:proofErr w:type="gramStart"/>
      <w:r>
        <w:t>介</w:t>
      </w:r>
      <w:proofErr w:type="gramEnd"/>
      <w:r>
        <w:t>推田＄號曰介</w:t>
      </w:r>
      <w:proofErr w:type="spellEnd"/>
    </w:p>
    <w:p w14:paraId="0E0308A2" w14:textId="77777777" w:rsidR="00CC015B" w:rsidRDefault="00000000">
      <w:r>
        <w:t>山。</w:t>
      </w:r>
      <w:r>
        <w:rPr>
          <w:rFonts w:eastAsia="宋体" w:hint="eastAsia"/>
          <w:lang w:eastAsia="zh-CN"/>
        </w:rPr>
        <w:t>”《</w:t>
      </w:r>
      <w:proofErr w:type="spellStart"/>
      <w:r>
        <w:t>續漢書</w:t>
      </w:r>
      <w:proofErr w:type="spellEnd"/>
      <w:r>
        <w:rPr>
          <w:rFonts w:eastAsia="宋体" w:hint="eastAsia"/>
          <w:lang w:eastAsia="zh-CN"/>
        </w:rPr>
        <w:t>•</w:t>
      </w:r>
      <w:proofErr w:type="spellStart"/>
      <w:r>
        <w:t>郡國志</w:t>
      </w:r>
      <w:proofErr w:type="spellEnd"/>
      <w:r>
        <w:rPr>
          <w:rFonts w:eastAsia="宋体" w:hint="eastAsia"/>
          <w:lang w:eastAsia="zh-CN"/>
        </w:rPr>
        <w:t>》</w:t>
      </w:r>
      <w:r>
        <w:t>作</w:t>
      </w:r>
      <w:r>
        <w:rPr>
          <w:rFonts w:eastAsia="宋体" w:hint="eastAsia"/>
          <w:lang w:eastAsia="zh-CN"/>
        </w:rPr>
        <w:t>“</w:t>
      </w:r>
      <w:proofErr w:type="spellStart"/>
      <w:r>
        <w:t>界山</w:t>
      </w:r>
      <w:proofErr w:type="spellEnd"/>
      <w:r>
        <w:rPr>
          <w:rFonts w:eastAsia="宋体" w:hint="eastAsia"/>
          <w:lang w:eastAsia="zh-CN"/>
        </w:rPr>
        <w:t>”</w:t>
      </w:r>
      <w:r>
        <w:t>。</w:t>
      </w:r>
      <w:r>
        <w:rPr>
          <w:rFonts w:eastAsia="宋体" w:hint="eastAsia"/>
          <w:lang w:eastAsia="zh-CN"/>
        </w:rPr>
        <w:t>《</w:t>
      </w:r>
      <w:proofErr w:type="spellStart"/>
      <w:r>
        <w:t>春秋蘩露。立元神</w:t>
      </w:r>
      <w:proofErr w:type="spellEnd"/>
      <w:r>
        <w:rPr>
          <w:rFonts w:eastAsia="宋体" w:hint="eastAsia"/>
          <w:lang w:eastAsia="zh-CN"/>
        </w:rPr>
        <w:t>》</w:t>
      </w:r>
      <w:r>
        <w:t>篇：</w:t>
      </w:r>
      <w:r>
        <w:rPr>
          <w:rFonts w:eastAsia="宋体" w:hint="eastAsia"/>
          <w:lang w:eastAsia="zh-CN"/>
        </w:rPr>
        <w:t>“</w:t>
      </w:r>
      <w:proofErr w:type="spellStart"/>
      <w:proofErr w:type="gramStart"/>
      <w:r>
        <w:t>介</w:t>
      </w:r>
      <w:proofErr w:type="gramEnd"/>
      <w:r>
        <w:t>障險阻</w:t>
      </w:r>
      <w:proofErr w:type="spellEnd"/>
      <w:r>
        <w:t>。</w:t>
      </w:r>
      <w:r>
        <w:rPr>
          <w:rFonts w:eastAsia="宋体" w:hint="eastAsia"/>
          <w:lang w:eastAsia="zh-CN"/>
        </w:rPr>
        <w:t>”《</w:t>
      </w:r>
      <w:proofErr w:type="spellStart"/>
      <w:r>
        <w:t>淮南</w:t>
      </w:r>
      <w:proofErr w:type="spellEnd"/>
      <w:r>
        <w:rPr>
          <w:rFonts w:eastAsia="宋体" w:hint="eastAsia"/>
          <w:lang w:eastAsia="zh-CN"/>
        </w:rPr>
        <w:t>•</w:t>
      </w:r>
      <w:proofErr w:type="spellStart"/>
      <w:r>
        <w:t>覽冥</w:t>
      </w:r>
      <w:proofErr w:type="spellEnd"/>
      <w:r>
        <w:rPr>
          <w:rFonts w:eastAsia="宋体" w:hint="eastAsia"/>
          <w:lang w:eastAsia="zh-CN"/>
        </w:rPr>
        <w:t>》</w:t>
      </w:r>
      <w:r>
        <w:t>篇</w:t>
      </w:r>
      <w:proofErr w:type="gramStart"/>
      <w:r>
        <w:rPr>
          <w:rFonts w:eastAsia="宋体" w:hint="eastAsia"/>
          <w:lang w:eastAsia="zh-CN"/>
        </w:rPr>
        <w:t>“</w:t>
      </w:r>
      <w:proofErr w:type="gramEnd"/>
      <w:r>
        <w:t>介</w:t>
      </w:r>
      <w:r>
        <w:t>1</w:t>
      </w:r>
      <w:r>
        <w:t>作</w:t>
      </w:r>
      <w:r>
        <w:rPr>
          <w:rFonts w:eastAsia="宋体" w:hint="eastAsia"/>
          <w:lang w:eastAsia="zh-CN"/>
        </w:rPr>
        <w:t>“</w:t>
      </w:r>
      <w:r>
        <w:t>界</w:t>
      </w:r>
      <w:r>
        <w:rPr>
          <w:rFonts w:eastAsia="宋体" w:hint="eastAsia"/>
          <w:lang w:eastAsia="zh-CN"/>
        </w:rPr>
        <w:t>”</w:t>
      </w:r>
      <w:r>
        <w:t>。</w:t>
      </w:r>
      <w:r>
        <w:rPr>
          <w:rFonts w:eastAsia="宋体" w:hint="eastAsia"/>
          <w:lang w:eastAsia="zh-CN"/>
        </w:rPr>
        <w:t>《</w:t>
      </w:r>
      <w:proofErr w:type="spellStart"/>
      <w:r>
        <w:t>郭有道碑</w:t>
      </w:r>
      <w:proofErr w:type="spellEnd"/>
      <w:r>
        <w:rPr>
          <w:rFonts w:eastAsia="宋体" w:hint="eastAsia"/>
          <w:lang w:eastAsia="zh-CN"/>
        </w:rPr>
        <w:t>》“</w:t>
      </w:r>
      <w:proofErr w:type="gramStart"/>
      <w:r>
        <w:t>介</w:t>
      </w:r>
      <w:proofErr w:type="gramEnd"/>
    </w:p>
    <w:p w14:paraId="256EF776" w14:textId="77777777" w:rsidR="00CC015B" w:rsidRDefault="00000000">
      <w:r>
        <w:t>休</w:t>
      </w:r>
      <w:proofErr w:type="gramStart"/>
      <w:r>
        <w:rPr>
          <w:rFonts w:eastAsia="宋体" w:hint="eastAsia"/>
          <w:lang w:eastAsia="zh-CN"/>
        </w:rPr>
        <w:t>”</w:t>
      </w:r>
      <w:proofErr w:type="gramEnd"/>
      <w:r>
        <w:t>作</w:t>
      </w:r>
      <w:r>
        <w:rPr>
          <w:rFonts w:eastAsia="宋体" w:hint="eastAsia"/>
          <w:lang w:eastAsia="zh-CN"/>
        </w:rPr>
        <w:t>“</w:t>
      </w:r>
      <w:proofErr w:type="spellStart"/>
      <w:r>
        <w:t>界休</w:t>
      </w:r>
      <w:proofErr w:type="spellEnd"/>
      <w:r>
        <w:rPr>
          <w:rFonts w:eastAsia="宋体" w:hint="eastAsia"/>
          <w:lang w:eastAsia="zh-CN"/>
        </w:rPr>
        <w:t>”</w:t>
      </w:r>
      <w:r>
        <w:t>。</w:t>
      </w:r>
      <w:r>
        <w:rPr>
          <w:rFonts w:eastAsia="宋体" w:hint="eastAsia"/>
          <w:lang w:eastAsia="zh-CN"/>
        </w:rPr>
        <w:t>“</w:t>
      </w:r>
      <w:proofErr w:type="spellStart"/>
      <w:r>
        <w:t>矜夸館室</w:t>
      </w:r>
      <w:proofErr w:type="spellEnd"/>
      <w:r>
        <w:rPr>
          <w:rFonts w:eastAsia="宋体" w:hint="eastAsia"/>
          <w:lang w:eastAsia="zh-CN"/>
        </w:rPr>
        <w:t>”</w:t>
      </w:r>
      <w:r>
        <w:t>，</w:t>
      </w:r>
      <w:proofErr w:type="spellStart"/>
      <w:r>
        <w:t>夸，亦</w:t>
      </w:r>
      <w:proofErr w:type="gramStart"/>
      <w:r>
        <w:t>矜</w:t>
      </w:r>
      <w:proofErr w:type="gramEnd"/>
      <w:r>
        <w:t>也</w:t>
      </w:r>
      <w:proofErr w:type="spellEnd"/>
      <w:r>
        <w:t>。</w:t>
      </w:r>
      <w:r>
        <w:rPr>
          <w:rFonts w:eastAsia="宋体" w:hint="eastAsia"/>
          <w:lang w:eastAsia="zh-CN"/>
        </w:rPr>
        <w:t>“</w:t>
      </w:r>
      <w:proofErr w:type="spellStart"/>
      <w:r>
        <w:t>保界河山</w:t>
      </w:r>
      <w:proofErr w:type="spellEnd"/>
      <w:r>
        <w:rPr>
          <w:rFonts w:eastAsia="宋体" w:hint="eastAsia"/>
          <w:lang w:eastAsia="zh-CN"/>
        </w:rPr>
        <w:t>”</w:t>
      </w:r>
      <w:r>
        <w:t>，</w:t>
      </w:r>
      <w:proofErr w:type="spellStart"/>
      <w:r>
        <w:t>界，</w:t>
      </w:r>
      <w:proofErr w:type="gramStart"/>
      <w:r>
        <w:t>亦保也</w:t>
      </w:r>
      <w:proofErr w:type="gramEnd"/>
      <w:r>
        <w:t>。矜夸、保界。皆兩字平列</w:t>
      </w:r>
      <w:proofErr w:type="spellEnd"/>
    </w:p>
    <w:p w14:paraId="2D181DB8" w14:textId="77777777" w:rsidR="00CC015B" w:rsidRDefault="00000000">
      <w:proofErr w:type="spellStart"/>
      <w:r>
        <w:t>藴孔佐之弘陳</w:t>
      </w:r>
      <w:proofErr w:type="spellEnd"/>
    </w:p>
    <w:p w14:paraId="1138E9FF" w14:textId="77777777" w:rsidR="00CC015B" w:rsidRDefault="00000000">
      <w:r>
        <w:rPr>
          <w:rFonts w:eastAsia="宋体" w:hint="eastAsia"/>
          <w:lang w:eastAsia="zh-CN"/>
        </w:rPr>
        <w:t>《</w:t>
      </w:r>
      <w:proofErr w:type="spellStart"/>
      <w:r>
        <w:t>典引</w:t>
      </w:r>
      <w:proofErr w:type="spellEnd"/>
      <w:r>
        <w:rPr>
          <w:rFonts w:eastAsia="宋体" w:hint="eastAsia"/>
          <w:lang w:eastAsia="zh-CN"/>
        </w:rPr>
        <w:t>》“</w:t>
      </w:r>
      <w:proofErr w:type="spellStart"/>
      <w:r>
        <w:t>蓄炎上之烈精藴孔佐之弘陳</w:t>
      </w:r>
      <w:proofErr w:type="spellEnd"/>
      <w:r>
        <w:t>。</w:t>
      </w:r>
      <w:r>
        <w:rPr>
          <w:rFonts w:eastAsia="宋体" w:hint="eastAsia"/>
          <w:lang w:eastAsia="zh-CN"/>
        </w:rPr>
        <w:t>”</w:t>
      </w:r>
      <w:proofErr w:type="spellStart"/>
      <w:r>
        <w:t>注曰</w:t>
      </w:r>
      <w:proofErr w:type="spellEnd"/>
      <w:r>
        <w:rPr>
          <w:rFonts w:eastAsia="宋体" w:hint="eastAsia"/>
          <w:lang w:eastAsia="zh-CN"/>
        </w:rPr>
        <w:t>“</w:t>
      </w:r>
      <w:proofErr w:type="spellStart"/>
      <w:r>
        <w:t>藴藏也。孔佐謂孔子制作</w:t>
      </w:r>
      <w:proofErr w:type="spellEnd"/>
      <w:proofErr w:type="gramStart"/>
      <w:r>
        <w:rPr>
          <w:rFonts w:eastAsia="宋体" w:hint="eastAsia"/>
          <w:lang w:eastAsia="zh-CN"/>
        </w:rPr>
        <w:t>《</w:t>
      </w:r>
      <w:proofErr w:type="gramEnd"/>
      <w:r>
        <w:t>春</w:t>
      </w:r>
    </w:p>
    <w:p w14:paraId="4F75A06C" w14:textId="77777777" w:rsidR="00CC015B" w:rsidRDefault="00000000">
      <w:pPr>
        <w:rPr>
          <w:lang w:eastAsia="zh-CN"/>
        </w:rPr>
      </w:pPr>
      <w:r>
        <w:t>秋</w:t>
      </w:r>
      <w:proofErr w:type="gramStart"/>
      <w:r>
        <w:rPr>
          <w:rFonts w:eastAsia="宋体" w:hint="eastAsia"/>
          <w:lang w:eastAsia="zh-CN"/>
        </w:rPr>
        <w:t>》</w:t>
      </w:r>
      <w:proofErr w:type="spellStart"/>
      <w:proofErr w:type="gramEnd"/>
      <w:r>
        <w:t>及緯書以佐漢也。弘陳，謂大陳漢之期運也</w:t>
      </w:r>
      <w:proofErr w:type="spellEnd"/>
      <w:r>
        <w:t>。</w:t>
      </w:r>
      <w:r>
        <w:rPr>
          <w:rFonts w:eastAsia="宋体" w:hint="eastAsia"/>
          <w:lang w:eastAsia="zh-CN"/>
        </w:rPr>
        <w:t>”</w:t>
      </w:r>
      <w:proofErr w:type="gramStart"/>
      <w:r>
        <w:rPr>
          <w:lang w:eastAsia="zh-CN"/>
        </w:rPr>
        <w:t>念孙案李</w:t>
      </w:r>
      <w:proofErr w:type="gramEnd"/>
      <w:r>
        <w:rPr>
          <w:lang w:eastAsia="zh-CN"/>
        </w:rPr>
        <w:t>云</w:t>
      </w:r>
      <w:r>
        <w:rPr>
          <w:rFonts w:eastAsia="宋体" w:hint="eastAsia"/>
          <w:lang w:eastAsia="zh-CN"/>
        </w:rPr>
        <w:t>“</w:t>
      </w:r>
      <w:r>
        <w:rPr>
          <w:lang w:eastAsia="zh-CN"/>
        </w:rPr>
        <w:t>大陳漢之期運</w:t>
      </w:r>
      <w:r>
        <w:rPr>
          <w:rFonts w:eastAsia="宋体" w:hint="eastAsia"/>
          <w:lang w:eastAsia="zh-CN"/>
        </w:rPr>
        <w:t>”</w:t>
      </w:r>
      <w:r>
        <w:rPr>
          <w:lang w:eastAsia="zh-CN"/>
        </w:rPr>
        <w:t>則</w:t>
      </w:r>
      <w:r>
        <w:rPr>
          <w:rFonts w:eastAsia="宋体" w:hint="eastAsia"/>
          <w:lang w:eastAsia="zh-CN"/>
        </w:rPr>
        <w:t>“</w:t>
      </w:r>
      <w:r>
        <w:rPr>
          <w:lang w:eastAsia="zh-CN"/>
        </w:rPr>
        <w:t>弘</w:t>
      </w:r>
    </w:p>
    <w:p w14:paraId="6E981F55" w14:textId="77777777" w:rsidR="00CC015B" w:rsidRDefault="00000000">
      <w:r>
        <w:t>陳</w:t>
      </w:r>
      <w:proofErr w:type="gramStart"/>
      <w:r>
        <w:rPr>
          <w:rFonts w:eastAsia="宋体" w:hint="eastAsia"/>
          <w:lang w:eastAsia="zh-CN"/>
        </w:rPr>
        <w:t>”</w:t>
      </w:r>
      <w:proofErr w:type="spellStart"/>
      <w:proofErr w:type="gramEnd"/>
      <w:r>
        <w:t>之下，必須加數字以解之，而其義始明矣。今案：陳者，道也。言藴蓄聖人之大道也</w:t>
      </w:r>
      <w:proofErr w:type="spellEnd"/>
    </w:p>
    <w:p w14:paraId="5CF6E063" w14:textId="77777777" w:rsidR="00CC015B" w:rsidRDefault="00000000">
      <w:pPr>
        <w:rPr>
          <w:lang w:eastAsia="zh-CN"/>
        </w:rPr>
      </w:pPr>
      <w:proofErr w:type="spellStart"/>
      <w:r>
        <w:t>李斐注</w:t>
      </w:r>
      <w:proofErr w:type="spellEnd"/>
      <w:r>
        <w:rPr>
          <w:rFonts w:eastAsia="宋体" w:hint="eastAsia"/>
          <w:lang w:eastAsia="zh-CN"/>
        </w:rPr>
        <w:t>《</w:t>
      </w:r>
      <w:proofErr w:type="spellStart"/>
      <w:r>
        <w:t>漢書</w:t>
      </w:r>
      <w:proofErr w:type="spellEnd"/>
      <w:r>
        <w:rPr>
          <w:rFonts w:eastAsia="宋体" w:hint="eastAsia"/>
          <w:lang w:eastAsia="zh-CN"/>
        </w:rPr>
        <w:t>•</w:t>
      </w:r>
      <w:proofErr w:type="spellStart"/>
      <w:r>
        <w:t>哀帝紀</w:t>
      </w:r>
      <w:proofErr w:type="spellEnd"/>
      <w:r>
        <w:rPr>
          <w:rFonts w:eastAsia="宋体" w:hint="eastAsia"/>
          <w:lang w:eastAsia="zh-CN"/>
        </w:rPr>
        <w:t>》</w:t>
      </w:r>
      <w:r>
        <w:t>曰：</w:t>
      </w:r>
      <w:r>
        <w:rPr>
          <w:rFonts w:eastAsia="宋体" w:hint="eastAsia"/>
          <w:lang w:eastAsia="zh-CN"/>
        </w:rPr>
        <w:t>“</w:t>
      </w:r>
      <w:proofErr w:type="spellStart"/>
      <w:r>
        <w:t>陳，道也</w:t>
      </w:r>
      <w:proofErr w:type="spellEnd"/>
      <w:r>
        <w:t>。</w:t>
      </w:r>
      <w:r>
        <w:rPr>
          <w:rFonts w:eastAsia="宋体" w:hint="eastAsia"/>
          <w:lang w:eastAsia="zh-CN"/>
        </w:rPr>
        <w:t>”《</w:t>
      </w:r>
      <w:proofErr w:type="spellStart"/>
      <w:r>
        <w:t>微子</w:t>
      </w:r>
      <w:proofErr w:type="spellEnd"/>
      <w:r>
        <w:rPr>
          <w:rFonts w:eastAsia="宋体" w:hint="eastAsia"/>
          <w:lang w:eastAsia="zh-CN"/>
        </w:rPr>
        <w:t>》</w:t>
      </w:r>
      <w:r>
        <w:t>曰：</w:t>
      </w:r>
      <w:r>
        <w:rPr>
          <w:rFonts w:eastAsia="宋体" w:hint="eastAsia"/>
          <w:lang w:eastAsia="zh-CN"/>
        </w:rPr>
        <w:t>“</w:t>
      </w:r>
      <w:proofErr w:type="spellStart"/>
      <w:r>
        <w:t>我祖底遂陳于上</w:t>
      </w:r>
      <w:proofErr w:type="spellEnd"/>
      <w:r>
        <w:t>。</w:t>
      </w:r>
      <w:r>
        <w:rPr>
          <w:rFonts w:eastAsia="宋体" w:hint="eastAsia"/>
          <w:lang w:eastAsia="zh-CN"/>
        </w:rPr>
        <w:t>”</w:t>
      </w:r>
      <w:r>
        <w:rPr>
          <w:lang w:eastAsia="zh-CN"/>
        </w:rPr>
        <w:t>言致成道</w:t>
      </w:r>
      <w:proofErr w:type="gramStart"/>
      <w:r>
        <w:rPr>
          <w:lang w:eastAsia="zh-CN"/>
        </w:rPr>
        <w:t>於</w:t>
      </w:r>
      <w:proofErr w:type="gramEnd"/>
      <w:r>
        <w:rPr>
          <w:lang w:eastAsia="zh-CN"/>
        </w:rPr>
        <w:t>上</w:t>
      </w:r>
    </w:p>
    <w:p w14:paraId="060B0E02" w14:textId="77777777" w:rsidR="00CC015B" w:rsidRDefault="00000000">
      <w:pPr>
        <w:rPr>
          <w:lang w:eastAsia="zh-CN"/>
        </w:rPr>
      </w:pPr>
      <w:r>
        <w:rPr>
          <w:lang w:eastAsia="zh-CN"/>
        </w:rPr>
        <w:t>【第</w:t>
      </w:r>
      <w:r>
        <w:rPr>
          <w:lang w:eastAsia="zh-CN"/>
        </w:rPr>
        <w:t>186</w:t>
      </w:r>
      <w:r>
        <w:rPr>
          <w:lang w:eastAsia="zh-CN"/>
        </w:rPr>
        <w:t>页】</w:t>
      </w:r>
    </w:p>
    <w:p w14:paraId="7125269C" w14:textId="77777777" w:rsidR="00CC015B" w:rsidRDefault="00000000">
      <w:pPr>
        <w:rPr>
          <w:lang w:eastAsia="zh-CN"/>
        </w:rPr>
      </w:pPr>
      <w:r>
        <w:rPr>
          <w:lang w:eastAsia="zh-CN"/>
        </w:rPr>
        <w:lastRenderedPageBreak/>
        <w:t>也。</w:t>
      </w:r>
      <w:r>
        <w:rPr>
          <w:rFonts w:eastAsia="宋体" w:hint="eastAsia"/>
          <w:lang w:eastAsia="zh-CN"/>
        </w:rPr>
        <w:t>《</w:t>
      </w:r>
      <w:r>
        <w:rPr>
          <w:lang w:eastAsia="zh-CN"/>
        </w:rPr>
        <w:t>君奭</w:t>
      </w:r>
      <w:r>
        <w:rPr>
          <w:rFonts w:eastAsia="宋体" w:hint="eastAsia"/>
          <w:lang w:eastAsia="zh-CN"/>
        </w:rPr>
        <w:t>》</w:t>
      </w:r>
      <w:r>
        <w:rPr>
          <w:lang w:eastAsia="zh-CN"/>
        </w:rPr>
        <w:t>曰</w:t>
      </w:r>
      <w:r>
        <w:rPr>
          <w:rFonts w:eastAsia="宋体" w:hint="eastAsia"/>
          <w:lang w:eastAsia="zh-CN"/>
        </w:rPr>
        <w:t>“</w:t>
      </w:r>
      <w:r>
        <w:rPr>
          <w:lang w:eastAsia="zh-CN"/>
        </w:rPr>
        <w:t>率惟兹有陳。</w:t>
      </w:r>
      <w:r>
        <w:rPr>
          <w:rFonts w:eastAsia="宋体" w:hint="eastAsia"/>
          <w:lang w:eastAsia="zh-CN"/>
        </w:rPr>
        <w:t>”</w:t>
      </w:r>
      <w:r>
        <w:rPr>
          <w:lang w:eastAsia="zh-CN"/>
        </w:rPr>
        <w:t>言有道也。</w:t>
      </w:r>
      <w:r>
        <w:rPr>
          <w:rFonts w:eastAsia="宋体" w:hint="eastAsia"/>
          <w:lang w:eastAsia="zh-CN"/>
        </w:rPr>
        <w:t>《</w:t>
      </w:r>
      <w:r>
        <w:rPr>
          <w:lang w:eastAsia="zh-CN"/>
        </w:rPr>
        <w:t>大戴禮。衞將軍文子</w:t>
      </w:r>
      <w:r>
        <w:rPr>
          <w:rFonts w:eastAsia="宋体" w:hint="eastAsia"/>
          <w:lang w:eastAsia="zh-CN"/>
        </w:rPr>
        <w:t>》</w:t>
      </w:r>
      <w:r>
        <w:rPr>
          <w:lang w:eastAsia="zh-CN"/>
        </w:rPr>
        <w:t>篇曰：</w:t>
      </w:r>
      <w:r>
        <w:rPr>
          <w:rFonts w:eastAsia="宋体" w:hint="eastAsia"/>
          <w:lang w:eastAsia="zh-CN"/>
        </w:rPr>
        <w:t>“</w:t>
      </w:r>
      <w:r>
        <w:rPr>
          <w:lang w:eastAsia="zh-CN"/>
        </w:rPr>
        <w:t>君陳則進，不陳</w:t>
      </w:r>
    </w:p>
    <w:p w14:paraId="39471E3E" w14:textId="77777777" w:rsidR="00CC015B" w:rsidRDefault="00000000">
      <w:pPr>
        <w:rPr>
          <w:rFonts w:eastAsia="宋体"/>
          <w:lang w:eastAsia="zh-CN"/>
        </w:rPr>
      </w:pPr>
      <w:proofErr w:type="spellStart"/>
      <w:r>
        <w:t>則行而</w:t>
      </w:r>
      <w:proofErr w:type="gramStart"/>
      <w:r>
        <w:t>遏</w:t>
      </w:r>
      <w:proofErr w:type="spellEnd"/>
      <w:proofErr w:type="gramEnd"/>
      <w:r>
        <w:t>。</w:t>
      </w:r>
      <w:r>
        <w:rPr>
          <w:rFonts w:eastAsia="宋体" w:hint="eastAsia"/>
          <w:lang w:eastAsia="zh-CN"/>
        </w:rPr>
        <w:t>”</w:t>
      </w:r>
      <w:proofErr w:type="spellStart"/>
      <w:proofErr w:type="gramStart"/>
      <w:r>
        <w:t>言君道</w:t>
      </w:r>
      <w:proofErr w:type="gramEnd"/>
      <w:r>
        <w:t>則進，不道則</w:t>
      </w:r>
      <w:proofErr w:type="gramStart"/>
      <w:r>
        <w:t>遏</w:t>
      </w:r>
      <w:proofErr w:type="gramEnd"/>
      <w:r>
        <w:t>也。竝見</w:t>
      </w:r>
      <w:proofErr w:type="spellEnd"/>
      <w:r>
        <w:rPr>
          <w:rFonts w:eastAsia="宋体" w:hint="eastAsia"/>
          <w:lang w:eastAsia="zh-CN"/>
        </w:rPr>
        <w:t>《</w:t>
      </w:r>
      <w:proofErr w:type="spellStart"/>
      <w:r>
        <w:t>經義述聞</w:t>
      </w:r>
      <w:proofErr w:type="spellEnd"/>
      <w:r>
        <w:rPr>
          <w:rFonts w:eastAsia="宋体" w:hint="eastAsia"/>
          <w:lang w:eastAsia="zh-CN"/>
        </w:rPr>
        <w:t>》</w:t>
      </w:r>
      <w:proofErr w:type="gramStart"/>
      <w:r>
        <w:rPr>
          <w:rFonts w:eastAsia="宋体" w:hint="eastAsia"/>
          <w:lang w:eastAsia="zh-CN"/>
        </w:rPr>
        <w:t>【</w:t>
      </w:r>
      <w:proofErr w:type="gramEnd"/>
      <w:r>
        <w:t>四。</w:t>
      </w:r>
      <w:r>
        <w:rPr>
          <w:rFonts w:eastAsia="宋体" w:hint="eastAsia"/>
          <w:lang w:eastAsia="zh-CN"/>
        </w:rPr>
        <w:t>“</w:t>
      </w:r>
    </w:p>
    <w:p w14:paraId="785FF5D4" w14:textId="77777777" w:rsidR="00CC015B" w:rsidRDefault="00000000">
      <w:proofErr w:type="spellStart"/>
      <w:r>
        <w:t>弘陳</w:t>
      </w:r>
      <w:proofErr w:type="spellEnd"/>
      <w:proofErr w:type="gramStart"/>
      <w:r>
        <w:rPr>
          <w:rFonts w:eastAsia="宋体" w:hint="eastAsia"/>
          <w:lang w:eastAsia="zh-CN"/>
        </w:rPr>
        <w:t>”</w:t>
      </w:r>
      <w:proofErr w:type="gramEnd"/>
      <w:r>
        <w:t>與</w:t>
      </w:r>
      <w:r>
        <w:rPr>
          <w:rFonts w:eastAsia="宋体" w:hint="eastAsia"/>
          <w:lang w:eastAsia="zh-CN"/>
        </w:rPr>
        <w:t>“</w:t>
      </w:r>
      <w:proofErr w:type="spellStart"/>
      <w:r>
        <w:t>烈精</w:t>
      </w:r>
      <w:proofErr w:type="spellEnd"/>
      <w:r>
        <w:rPr>
          <w:rFonts w:eastAsia="宋体" w:hint="eastAsia"/>
          <w:lang w:eastAsia="zh-CN"/>
        </w:rPr>
        <w:t>”</w:t>
      </w:r>
      <w:proofErr w:type="spellStart"/>
      <w:r>
        <w:t>相對爲文，則</w:t>
      </w:r>
      <w:proofErr w:type="spellEnd"/>
      <w:r>
        <w:rPr>
          <w:rFonts w:eastAsia="宋体" w:hint="eastAsia"/>
          <w:lang w:eastAsia="zh-CN"/>
        </w:rPr>
        <w:t>“</w:t>
      </w:r>
      <w:r>
        <w:t>弘</w:t>
      </w:r>
    </w:p>
    <w:p w14:paraId="1466C6E5" w14:textId="77777777" w:rsidR="00CC015B" w:rsidRDefault="00000000">
      <w:r>
        <w:t>陳</w:t>
      </w:r>
      <w:proofErr w:type="gramStart"/>
      <w:r>
        <w:rPr>
          <w:rFonts w:eastAsia="宋体" w:hint="eastAsia"/>
          <w:lang w:eastAsia="zh-CN"/>
        </w:rPr>
        <w:t>”</w:t>
      </w:r>
      <w:proofErr w:type="spellStart"/>
      <w:proofErr w:type="gramEnd"/>
      <w:r>
        <w:t>之爲</w:t>
      </w:r>
      <w:proofErr w:type="spellEnd"/>
      <w:r>
        <w:rPr>
          <w:rFonts w:eastAsia="宋体" w:hint="eastAsia"/>
          <w:lang w:eastAsia="zh-CN"/>
        </w:rPr>
        <w:t>“</w:t>
      </w:r>
      <w:proofErr w:type="spellStart"/>
      <w:r>
        <w:t>大道</w:t>
      </w:r>
      <w:proofErr w:type="spellEnd"/>
      <w:r>
        <w:rPr>
          <w:rFonts w:eastAsia="宋体" w:hint="eastAsia"/>
          <w:lang w:eastAsia="zh-CN"/>
        </w:rPr>
        <w:t>”</w:t>
      </w:r>
      <w:proofErr w:type="spellStart"/>
      <w:r>
        <w:t>明矣</w:t>
      </w:r>
      <w:proofErr w:type="spellEnd"/>
      <w:r>
        <w:t>。</w:t>
      </w:r>
    </w:p>
    <w:p w14:paraId="45E902DA" w14:textId="77777777" w:rsidR="00CC015B" w:rsidRDefault="00000000">
      <w:proofErr w:type="spellStart"/>
      <w:r>
        <w:t>微胡瑣而不頤</w:t>
      </w:r>
      <w:proofErr w:type="spellEnd"/>
    </w:p>
    <w:p w14:paraId="171F3FDD" w14:textId="77777777" w:rsidR="00CC015B" w:rsidRDefault="00000000">
      <w:r>
        <w:rPr>
          <w:rFonts w:eastAsia="宋体" w:hint="eastAsia"/>
          <w:lang w:eastAsia="zh-CN"/>
        </w:rPr>
        <w:t>“</w:t>
      </w:r>
      <w:proofErr w:type="spellStart"/>
      <w:proofErr w:type="gramStart"/>
      <w:r>
        <w:t>慝</w:t>
      </w:r>
      <w:proofErr w:type="gramEnd"/>
      <w:r>
        <w:t>亡迥而不泯，微胡瑣而不頤</w:t>
      </w:r>
      <w:proofErr w:type="spellEnd"/>
      <w:r>
        <w:t>。</w:t>
      </w:r>
      <w:r>
        <w:rPr>
          <w:rFonts w:eastAsia="宋体" w:hint="eastAsia"/>
          <w:lang w:eastAsia="zh-CN"/>
        </w:rPr>
        <w:t>”</w:t>
      </w:r>
      <w:proofErr w:type="spellStart"/>
      <w:r>
        <w:t>注曰</w:t>
      </w:r>
      <w:proofErr w:type="spellEnd"/>
      <w:r>
        <w:t>：</w:t>
      </w:r>
      <w:r>
        <w:rPr>
          <w:rFonts w:eastAsia="宋体" w:hint="eastAsia"/>
          <w:lang w:eastAsia="zh-CN"/>
        </w:rPr>
        <w:t>“</w:t>
      </w:r>
      <w:proofErr w:type="spellStart"/>
      <w:r>
        <w:t>瑣，小也。頤，養也。言微細者，何小而不</w:t>
      </w:r>
      <w:proofErr w:type="spellEnd"/>
    </w:p>
    <w:p w14:paraId="24E1AC85" w14:textId="77777777" w:rsidR="00CC015B" w:rsidRDefault="00000000">
      <w:pPr>
        <w:rPr>
          <w:lang w:eastAsia="zh-CN"/>
        </w:rPr>
      </w:pPr>
      <w:r>
        <w:rPr>
          <w:lang w:eastAsia="zh-CN"/>
        </w:rPr>
        <w:t>養也。</w:t>
      </w:r>
      <w:r>
        <w:rPr>
          <w:rFonts w:eastAsia="宋体" w:hint="eastAsia"/>
          <w:lang w:eastAsia="zh-CN"/>
        </w:rPr>
        <w:t>”</w:t>
      </w:r>
      <w:proofErr w:type="gramStart"/>
      <w:r>
        <w:rPr>
          <w:lang w:eastAsia="zh-CN"/>
        </w:rPr>
        <w:t>念孙案李</w:t>
      </w:r>
      <w:proofErr w:type="gramEnd"/>
      <w:r>
        <w:rPr>
          <w:lang w:eastAsia="zh-CN"/>
        </w:rPr>
        <w:t>以</w:t>
      </w:r>
      <w:r>
        <w:rPr>
          <w:rFonts w:eastAsia="宋体" w:hint="eastAsia"/>
          <w:lang w:eastAsia="zh-CN"/>
        </w:rPr>
        <w:t>“</w:t>
      </w:r>
      <w:r>
        <w:rPr>
          <w:lang w:eastAsia="zh-CN"/>
        </w:rPr>
        <w:t>微</w:t>
      </w:r>
      <w:r>
        <w:rPr>
          <w:rFonts w:eastAsia="宋体" w:hint="eastAsia"/>
          <w:lang w:eastAsia="zh-CN"/>
        </w:rPr>
        <w:t>”</w:t>
      </w:r>
      <w:r>
        <w:rPr>
          <w:lang w:eastAsia="zh-CN"/>
        </w:rPr>
        <w:t>爲</w:t>
      </w:r>
      <w:r>
        <w:rPr>
          <w:rFonts w:eastAsia="宋体" w:hint="eastAsia"/>
          <w:lang w:eastAsia="zh-CN"/>
        </w:rPr>
        <w:t>“</w:t>
      </w:r>
      <w:r>
        <w:rPr>
          <w:lang w:eastAsia="zh-CN"/>
        </w:rPr>
        <w:t>細</w:t>
      </w:r>
      <w:r>
        <w:rPr>
          <w:rFonts w:eastAsia="宋体" w:hint="eastAsia"/>
          <w:lang w:eastAsia="zh-CN"/>
        </w:rPr>
        <w:t>”</w:t>
      </w:r>
      <w:r>
        <w:rPr>
          <w:lang w:eastAsia="zh-CN"/>
        </w:rPr>
        <w:t>，細即小也。小胡小而不頤，則不詞之甚矣。今案：微</w:t>
      </w:r>
    </w:p>
    <w:p w14:paraId="00A43CBE" w14:textId="77777777" w:rsidR="00CC015B" w:rsidRDefault="00000000">
      <w:pPr>
        <w:rPr>
          <w:rFonts w:eastAsia="宋体"/>
          <w:lang w:eastAsia="zh-CN"/>
        </w:rPr>
      </w:pPr>
      <w:r>
        <w:rPr>
          <w:lang w:eastAsia="zh-CN"/>
        </w:rPr>
        <w:t>讀曰徽。</w:t>
      </w:r>
      <w:r>
        <w:rPr>
          <w:rFonts w:eastAsia="宋体" w:hint="eastAsia"/>
          <w:lang w:eastAsia="zh-CN"/>
        </w:rPr>
        <w:t>《</w:t>
      </w:r>
      <w:r>
        <w:rPr>
          <w:lang w:eastAsia="zh-CN"/>
        </w:rPr>
        <w:t>爾雅</w:t>
      </w:r>
      <w:r>
        <w:rPr>
          <w:rFonts w:eastAsia="宋体" w:hint="eastAsia"/>
          <w:lang w:eastAsia="zh-CN"/>
        </w:rPr>
        <w:t>》</w:t>
      </w:r>
      <w:r>
        <w:rPr>
          <w:lang w:eastAsia="zh-CN"/>
        </w:rPr>
        <w:t>曰：</w:t>
      </w:r>
      <w:r>
        <w:rPr>
          <w:rFonts w:eastAsia="宋体" w:hint="eastAsia"/>
          <w:lang w:eastAsia="zh-CN"/>
        </w:rPr>
        <w:t>“</w:t>
      </w:r>
      <w:r>
        <w:rPr>
          <w:lang w:eastAsia="zh-CN"/>
        </w:rPr>
        <w:t>徽，善也。</w:t>
      </w:r>
      <w:r>
        <w:rPr>
          <w:rFonts w:eastAsia="宋体" w:hint="eastAsia"/>
          <w:lang w:eastAsia="zh-CN"/>
        </w:rPr>
        <w:t>”《</w:t>
      </w:r>
      <w:r>
        <w:rPr>
          <w:lang w:eastAsia="zh-CN"/>
        </w:rPr>
        <w:t>立政</w:t>
      </w:r>
      <w:r>
        <w:rPr>
          <w:rFonts w:eastAsia="宋体" w:hint="eastAsia"/>
          <w:lang w:eastAsia="zh-CN"/>
        </w:rPr>
        <w:t>》</w:t>
      </w:r>
      <w:r>
        <w:rPr>
          <w:lang w:eastAsia="zh-CN"/>
        </w:rPr>
        <w:t>：</w:t>
      </w:r>
      <w:r>
        <w:rPr>
          <w:rFonts w:eastAsia="宋体" w:hint="eastAsia"/>
          <w:lang w:eastAsia="zh-CN"/>
        </w:rPr>
        <w:t>“</w:t>
      </w:r>
      <w:r>
        <w:rPr>
          <w:lang w:eastAsia="zh-CN"/>
        </w:rPr>
        <w:t>予</w:t>
      </w:r>
      <w:proofErr w:type="gramStart"/>
      <w:r>
        <w:rPr>
          <w:lang w:eastAsia="zh-CN"/>
        </w:rPr>
        <w:t>旦</w:t>
      </w:r>
      <w:proofErr w:type="gramEnd"/>
      <w:r>
        <w:rPr>
          <w:lang w:eastAsia="zh-CN"/>
        </w:rPr>
        <w:t>已受人之徽言。</w:t>
      </w:r>
      <w:r>
        <w:rPr>
          <w:rFonts w:eastAsia="宋体" w:hint="eastAsia"/>
          <w:lang w:eastAsia="zh-CN"/>
        </w:rPr>
        <w:t>”《</w:t>
      </w:r>
      <w:r>
        <w:rPr>
          <w:lang w:eastAsia="zh-CN"/>
        </w:rPr>
        <w:t>漢石經</w:t>
      </w:r>
      <w:r>
        <w:rPr>
          <w:rFonts w:eastAsia="宋体" w:hint="eastAsia"/>
          <w:lang w:eastAsia="zh-CN"/>
        </w:rPr>
        <w:t>》“</w:t>
      </w:r>
      <w:r>
        <w:rPr>
          <w:lang w:eastAsia="zh-CN"/>
        </w:rPr>
        <w:t>徽</w:t>
      </w:r>
      <w:r>
        <w:rPr>
          <w:rFonts w:eastAsia="宋体" w:hint="eastAsia"/>
          <w:lang w:eastAsia="zh-CN"/>
        </w:rPr>
        <w:t>”</w:t>
      </w:r>
      <w:r>
        <w:rPr>
          <w:lang w:eastAsia="zh-CN"/>
        </w:rPr>
        <w:t>作</w:t>
      </w:r>
      <w:r>
        <w:rPr>
          <w:rFonts w:eastAsia="宋体" w:hint="eastAsia"/>
          <w:lang w:eastAsia="zh-CN"/>
        </w:rPr>
        <w:t>“</w:t>
      </w:r>
      <w:r>
        <w:rPr>
          <w:lang w:eastAsia="zh-CN"/>
        </w:rPr>
        <w:t>微</w:t>
      </w:r>
      <w:r>
        <w:rPr>
          <w:rFonts w:eastAsia="宋体" w:hint="eastAsia"/>
          <w:lang w:eastAsia="zh-CN"/>
        </w:rPr>
        <w:t>”</w:t>
      </w:r>
    </w:p>
    <w:p w14:paraId="37BAF102" w14:textId="77777777" w:rsidR="00CC015B" w:rsidRDefault="00000000">
      <w:proofErr w:type="spellStart"/>
      <w:r>
        <w:t>是微與徽通。徽、慝二字正相對。慝，惡也。言惡者無遠不滅，善者無小不養也</w:t>
      </w:r>
      <w:proofErr w:type="spellEnd"/>
    </w:p>
    <w:p w14:paraId="19BCA51C" w14:textId="77777777" w:rsidR="00CC015B" w:rsidRDefault="00000000">
      <w:proofErr w:type="spellStart"/>
      <w:r>
        <w:t>有靦其面</w:t>
      </w:r>
      <w:proofErr w:type="spellEnd"/>
    </w:p>
    <w:p w14:paraId="7516D7C5" w14:textId="77777777" w:rsidR="00CC015B" w:rsidRDefault="00000000">
      <w:r>
        <w:rPr>
          <w:rFonts w:eastAsia="宋体" w:hint="eastAsia"/>
          <w:lang w:eastAsia="zh-CN"/>
        </w:rPr>
        <w:t>《</w:t>
      </w:r>
      <w:proofErr w:type="spellStart"/>
      <w:r>
        <w:t>樂成靖王黨傳</w:t>
      </w:r>
      <w:proofErr w:type="spellEnd"/>
      <w:r>
        <w:rPr>
          <w:rFonts w:eastAsia="宋体" w:hint="eastAsia"/>
          <w:lang w:eastAsia="zh-CN"/>
        </w:rPr>
        <w:t>》</w:t>
      </w:r>
      <w:r>
        <w:t>：</w:t>
      </w:r>
      <w:r>
        <w:rPr>
          <w:rFonts w:eastAsia="宋体" w:hint="eastAsia"/>
          <w:lang w:eastAsia="zh-CN"/>
        </w:rPr>
        <w:t>“</w:t>
      </w:r>
      <w:proofErr w:type="spellStart"/>
      <w:r>
        <w:t>安帝詔曰：萇有靦其面，而放逸其心</w:t>
      </w:r>
      <w:proofErr w:type="spellEnd"/>
      <w:r>
        <w:t>。</w:t>
      </w:r>
      <w:r>
        <w:rPr>
          <w:rFonts w:eastAsia="宋体" w:hint="eastAsia"/>
          <w:lang w:eastAsia="zh-CN"/>
        </w:rPr>
        <w:t>”</w:t>
      </w:r>
      <w:proofErr w:type="spellStart"/>
      <w:r>
        <w:t>注曰</w:t>
      </w:r>
      <w:proofErr w:type="spellEnd"/>
      <w:r>
        <w:t>：</w:t>
      </w:r>
      <w:r>
        <w:rPr>
          <w:rFonts w:eastAsia="宋体" w:hint="eastAsia"/>
          <w:lang w:eastAsia="zh-CN"/>
        </w:rPr>
        <w:t>“</w:t>
      </w:r>
      <w:proofErr w:type="spellStart"/>
      <w:r>
        <w:t>靦，</w:t>
      </w:r>
      <w:proofErr w:type="gramStart"/>
      <w:r>
        <w:t>姡</w:t>
      </w:r>
      <w:proofErr w:type="gramEnd"/>
      <w:r>
        <w:t>也。言面</w:t>
      </w:r>
      <w:proofErr w:type="spellEnd"/>
    </w:p>
    <w:p w14:paraId="08608E0A" w14:textId="77777777" w:rsidR="00CC015B" w:rsidRDefault="00000000">
      <w:pPr>
        <w:rPr>
          <w:rFonts w:eastAsia="宋体"/>
          <w:lang w:eastAsia="zh-CN"/>
        </w:rPr>
      </w:pPr>
      <w:proofErr w:type="spellStart"/>
      <w:r>
        <w:t>姡然無媿。姡音胡八反</w:t>
      </w:r>
      <w:proofErr w:type="spellEnd"/>
      <w:proofErr w:type="gramStart"/>
      <w:r>
        <w:t>。</w:t>
      </w:r>
      <w:r>
        <w:rPr>
          <w:rFonts w:eastAsia="宋体" w:hint="eastAsia"/>
          <w:lang w:eastAsia="zh-CN"/>
        </w:rPr>
        <w:t>”</w:t>
      </w:r>
      <w:r>
        <w:rPr>
          <w:lang w:eastAsia="zh-CN"/>
        </w:rPr>
        <w:t>念孙案</w:t>
      </w:r>
      <w:proofErr w:type="gramEnd"/>
      <w:r>
        <w:rPr>
          <w:lang w:eastAsia="zh-CN"/>
        </w:rPr>
        <w:t>：李訓</w:t>
      </w:r>
      <w:r>
        <w:rPr>
          <w:rFonts w:eastAsia="宋体" w:hint="eastAsia"/>
          <w:lang w:eastAsia="zh-CN"/>
        </w:rPr>
        <w:t>“</w:t>
      </w:r>
      <w:r>
        <w:rPr>
          <w:lang w:eastAsia="zh-CN"/>
        </w:rPr>
        <w:t>靦</w:t>
      </w:r>
      <w:r>
        <w:rPr>
          <w:rFonts w:eastAsia="宋体" w:hint="eastAsia"/>
          <w:lang w:eastAsia="zh-CN"/>
        </w:rPr>
        <w:t>”</w:t>
      </w:r>
      <w:r>
        <w:rPr>
          <w:lang w:eastAsia="zh-CN"/>
        </w:rPr>
        <w:t>爲</w:t>
      </w:r>
      <w:r>
        <w:rPr>
          <w:rFonts w:eastAsia="宋体" w:hint="eastAsia"/>
          <w:lang w:eastAsia="zh-CN"/>
        </w:rPr>
        <w:t>“</w:t>
      </w:r>
      <w:r>
        <w:rPr>
          <w:lang w:eastAsia="zh-CN"/>
        </w:rPr>
        <w:t>姡</w:t>
      </w:r>
      <w:r>
        <w:rPr>
          <w:rFonts w:eastAsia="宋体" w:hint="eastAsia"/>
          <w:lang w:eastAsia="zh-CN"/>
        </w:rPr>
        <w:t>”</w:t>
      </w:r>
      <w:r>
        <w:rPr>
          <w:lang w:eastAsia="zh-CN"/>
        </w:rPr>
        <w:t>，本於</w:t>
      </w:r>
      <w:r>
        <w:rPr>
          <w:rFonts w:eastAsia="宋体" w:hint="eastAsia"/>
          <w:lang w:eastAsia="zh-CN"/>
        </w:rPr>
        <w:t>《</w:t>
      </w:r>
      <w:r>
        <w:rPr>
          <w:lang w:eastAsia="zh-CN"/>
        </w:rPr>
        <w:t>爾雅</w:t>
      </w:r>
      <w:r>
        <w:rPr>
          <w:rFonts w:eastAsia="宋体" w:hint="eastAsia"/>
          <w:lang w:eastAsia="zh-CN"/>
        </w:rPr>
        <w:t>》</w:t>
      </w:r>
      <w:r>
        <w:rPr>
          <w:lang w:eastAsia="zh-CN"/>
        </w:rPr>
        <w:t>。</w:t>
      </w:r>
      <w:proofErr w:type="spellStart"/>
      <w:r>
        <w:t>然云</w:t>
      </w:r>
      <w:proofErr w:type="spellEnd"/>
      <w:r>
        <w:rPr>
          <w:rFonts w:eastAsia="宋体" w:hint="eastAsia"/>
          <w:lang w:eastAsia="zh-CN"/>
        </w:rPr>
        <w:t>“</w:t>
      </w:r>
      <w:proofErr w:type="spellStart"/>
      <w:r>
        <w:t>面姡然無媿</w:t>
      </w:r>
      <w:proofErr w:type="spellEnd"/>
      <w:r>
        <w:rPr>
          <w:rFonts w:eastAsia="宋体" w:hint="eastAsia"/>
          <w:lang w:eastAsia="zh-CN"/>
        </w:rPr>
        <w:t>”</w:t>
      </w:r>
    </w:p>
    <w:p w14:paraId="7B35D7A4" w14:textId="77777777" w:rsidR="00CC015B" w:rsidRDefault="00000000">
      <w:proofErr w:type="spellStart"/>
      <w:r>
        <w:t>則未解靦字之義，并未解姡字之義也。今案</w:t>
      </w:r>
      <w:proofErr w:type="spellEnd"/>
      <w:r>
        <w:t>：</w:t>
      </w:r>
      <w:r>
        <w:rPr>
          <w:rFonts w:eastAsia="宋体" w:hint="eastAsia"/>
          <w:lang w:eastAsia="zh-CN"/>
        </w:rPr>
        <w:t>《</w:t>
      </w:r>
      <w:proofErr w:type="spellStart"/>
      <w:r>
        <w:t>説文</w:t>
      </w:r>
      <w:proofErr w:type="spellEnd"/>
      <w:r>
        <w:rPr>
          <w:rFonts w:eastAsia="宋体" w:hint="eastAsia"/>
          <w:lang w:eastAsia="zh-CN"/>
        </w:rPr>
        <w:t>》</w:t>
      </w:r>
      <w:proofErr w:type="gramStart"/>
      <w:r>
        <w:t>：</w:t>
      </w:r>
      <w:r>
        <w:rPr>
          <w:rFonts w:eastAsia="宋体" w:hint="eastAsia"/>
          <w:lang w:eastAsia="zh-CN"/>
        </w:rPr>
        <w:t>“</w:t>
      </w:r>
      <w:proofErr w:type="spellStart"/>
      <w:proofErr w:type="gramEnd"/>
      <w:r>
        <w:t>靦，人面皃也</w:t>
      </w:r>
      <w:proofErr w:type="spellEnd"/>
      <w:r>
        <w:t>。</w:t>
      </w:r>
      <w:r>
        <w:rPr>
          <w:rFonts w:eastAsia="宋体" w:hint="eastAsia"/>
          <w:lang w:eastAsia="zh-CN"/>
        </w:rPr>
        <w:t>”</w:t>
      </w:r>
      <w:proofErr w:type="spellStart"/>
      <w:r>
        <w:t>今本</w:t>
      </w:r>
      <w:proofErr w:type="spellEnd"/>
      <w:r>
        <w:rPr>
          <w:rFonts w:eastAsia="宋体" w:hint="eastAsia"/>
          <w:lang w:eastAsia="zh-CN"/>
        </w:rPr>
        <w:t>“</w:t>
      </w:r>
      <w:proofErr w:type="spellStart"/>
      <w:r>
        <w:t>人面兒</w:t>
      </w:r>
      <w:proofErr w:type="spellEnd"/>
      <w:r>
        <w:rPr>
          <w:rFonts w:eastAsia="宋体" w:hint="eastAsia"/>
          <w:lang w:eastAsia="zh-CN"/>
        </w:rPr>
        <w:t>”</w:t>
      </w:r>
      <w:proofErr w:type="spellStart"/>
      <w:r>
        <w:t>譌作</w:t>
      </w:r>
      <w:proofErr w:type="spellEnd"/>
      <w:r>
        <w:rPr>
          <w:rFonts w:eastAsia="宋体" w:hint="eastAsia"/>
          <w:lang w:eastAsia="zh-CN"/>
        </w:rPr>
        <w:t>“</w:t>
      </w:r>
      <w:r>
        <w:t>面</w:t>
      </w:r>
    </w:p>
    <w:p w14:paraId="5B9EAFC1" w14:textId="77777777" w:rsidR="00CC015B" w:rsidRDefault="00000000">
      <w:r>
        <w:t>見</w:t>
      </w:r>
      <w:proofErr w:type="gramStart"/>
      <w:r>
        <w:rPr>
          <w:rFonts w:eastAsia="宋体" w:hint="eastAsia"/>
          <w:lang w:eastAsia="zh-CN"/>
        </w:rPr>
        <w:t>”</w:t>
      </w:r>
      <w:proofErr w:type="gramEnd"/>
      <w:r>
        <w:t>。案</w:t>
      </w:r>
      <w:r>
        <w:rPr>
          <w:rFonts w:eastAsia="宋体" w:hint="eastAsia"/>
          <w:lang w:eastAsia="zh-CN"/>
        </w:rPr>
        <w:t>《</w:t>
      </w:r>
      <w:proofErr w:type="spellStart"/>
      <w:r>
        <w:t>爾雅</w:t>
      </w:r>
      <w:proofErr w:type="spellEnd"/>
      <w:r>
        <w:rPr>
          <w:rFonts w:eastAsia="宋体" w:hint="eastAsia"/>
          <w:lang w:eastAsia="zh-CN"/>
        </w:rPr>
        <w:t>》</w:t>
      </w:r>
      <w:proofErr w:type="spellStart"/>
      <w:r>
        <w:t>釋文引舍人曰</w:t>
      </w:r>
      <w:proofErr w:type="spellEnd"/>
      <w:r>
        <w:rPr>
          <w:rFonts w:eastAsia="宋体" w:hint="eastAsia"/>
          <w:lang w:eastAsia="zh-CN"/>
        </w:rPr>
        <w:t>“</w:t>
      </w:r>
      <w:proofErr w:type="spellStart"/>
      <w:r>
        <w:t>靦，擅也。一曰面貌也</w:t>
      </w:r>
      <w:proofErr w:type="spellEnd"/>
      <w:r>
        <w:t>。</w:t>
      </w:r>
      <w:r>
        <w:rPr>
          <w:rFonts w:eastAsia="宋体" w:hint="eastAsia"/>
          <w:lang w:eastAsia="zh-CN"/>
        </w:rPr>
        <w:t>”《</w:t>
      </w:r>
      <w:proofErr w:type="spellStart"/>
      <w:r>
        <w:t>越語</w:t>
      </w:r>
      <w:proofErr w:type="spellEnd"/>
      <w:r>
        <w:rPr>
          <w:rFonts w:eastAsia="宋体" w:hint="eastAsia"/>
          <w:lang w:eastAsia="zh-CN"/>
        </w:rPr>
        <w:t>》“</w:t>
      </w:r>
      <w:proofErr w:type="spellStart"/>
      <w:r>
        <w:t>靦然而人面</w:t>
      </w:r>
      <w:proofErr w:type="spellEnd"/>
      <w:r>
        <w:t>。</w:t>
      </w:r>
      <w:r>
        <w:rPr>
          <w:rFonts w:eastAsia="宋体" w:hint="eastAsia"/>
          <w:lang w:eastAsia="zh-CN"/>
        </w:rPr>
        <w:t>”</w:t>
      </w:r>
      <w:proofErr w:type="spellStart"/>
      <w:r>
        <w:t>韋昭曰</w:t>
      </w:r>
      <w:proofErr w:type="spellEnd"/>
      <w:r>
        <w:t>：</w:t>
      </w:r>
      <w:r>
        <w:rPr>
          <w:rFonts w:eastAsia="宋体" w:hint="eastAsia"/>
          <w:lang w:eastAsia="zh-CN"/>
        </w:rPr>
        <w:t>“</w:t>
      </w:r>
      <w:proofErr w:type="spellStart"/>
      <w:r>
        <w:t>靦，面目之貌</w:t>
      </w:r>
      <w:proofErr w:type="spellEnd"/>
      <w:r>
        <w:t>。</w:t>
      </w:r>
      <w:r>
        <w:rPr>
          <w:rFonts w:eastAsia="宋体" w:hint="eastAsia"/>
          <w:lang w:eastAsia="zh-CN"/>
        </w:rPr>
        <w:t>”</w:t>
      </w:r>
      <w:proofErr w:type="spellStart"/>
      <w:r>
        <w:t>是靦爲</w:t>
      </w:r>
      <w:proofErr w:type="spellEnd"/>
    </w:p>
    <w:p w14:paraId="71C95EA5" w14:textId="77777777" w:rsidR="00CC015B" w:rsidRDefault="00000000">
      <w:proofErr w:type="spellStart"/>
      <w:r>
        <w:t>人面貌也</w:t>
      </w:r>
      <w:proofErr w:type="spellEnd"/>
      <w:r>
        <w:t>。</w:t>
      </w:r>
      <w:r>
        <w:rPr>
          <w:rFonts w:eastAsia="宋体" w:hint="eastAsia"/>
          <w:lang w:eastAsia="zh-CN"/>
        </w:rPr>
        <w:t>《</w:t>
      </w:r>
      <w:proofErr w:type="spellStart"/>
      <w:r>
        <w:t>小雅</w:t>
      </w:r>
      <w:proofErr w:type="spellEnd"/>
      <w:r>
        <w:rPr>
          <w:rFonts w:eastAsia="宋体" w:hint="eastAsia"/>
          <w:lang w:eastAsia="zh-CN"/>
        </w:rPr>
        <w:t>•</w:t>
      </w:r>
      <w:proofErr w:type="spellStart"/>
      <w:r>
        <w:t>何人斯</w:t>
      </w:r>
      <w:proofErr w:type="spellEnd"/>
      <w:r>
        <w:rPr>
          <w:rFonts w:eastAsia="宋体" w:hint="eastAsia"/>
          <w:lang w:eastAsia="zh-CN"/>
        </w:rPr>
        <w:t>》</w:t>
      </w:r>
      <w:proofErr w:type="spellStart"/>
      <w:r>
        <w:t>正義引</w:t>
      </w:r>
      <w:proofErr w:type="spellEnd"/>
      <w:r>
        <w:rPr>
          <w:rFonts w:eastAsia="宋体" w:hint="eastAsia"/>
          <w:lang w:eastAsia="zh-CN"/>
        </w:rPr>
        <w:t>《</w:t>
      </w:r>
      <w:proofErr w:type="spellStart"/>
      <w:r>
        <w:t>説文</w:t>
      </w:r>
      <w:proofErr w:type="spellEnd"/>
      <w:proofErr w:type="gramStart"/>
      <w:r>
        <w:rPr>
          <w:rFonts w:eastAsia="宋体" w:hint="eastAsia"/>
          <w:lang w:eastAsia="zh-CN"/>
        </w:rPr>
        <w:t>》“</w:t>
      </w:r>
      <w:proofErr w:type="spellStart"/>
      <w:proofErr w:type="gramEnd"/>
      <w:r>
        <w:t>靦面見人</w:t>
      </w:r>
      <w:proofErr w:type="spellEnd"/>
      <w:r>
        <w:rPr>
          <w:rFonts w:eastAsia="宋体" w:hint="eastAsia"/>
          <w:lang w:eastAsia="zh-CN"/>
        </w:rPr>
        <w:t>”</w:t>
      </w:r>
      <w:proofErr w:type="spellStart"/>
      <w:r>
        <w:t>亦是</w:t>
      </w:r>
      <w:proofErr w:type="spellEnd"/>
      <w:r>
        <w:rPr>
          <w:rFonts w:eastAsia="宋体" w:hint="eastAsia"/>
          <w:lang w:eastAsia="zh-CN"/>
        </w:rPr>
        <w:t>“</w:t>
      </w:r>
      <w:proofErr w:type="spellStart"/>
      <w:r>
        <w:t>人面皃</w:t>
      </w:r>
      <w:proofErr w:type="spellEnd"/>
      <w:r>
        <w:rPr>
          <w:rFonts w:eastAsia="宋体" w:hint="eastAsia"/>
          <w:lang w:eastAsia="zh-CN"/>
        </w:rPr>
        <w:t>”</w:t>
      </w:r>
      <w:proofErr w:type="spellStart"/>
      <w:r>
        <w:t>之譌。今訂正。或沿</w:t>
      </w:r>
      <w:proofErr w:type="spellEnd"/>
      <w:r>
        <w:rPr>
          <w:rFonts w:eastAsia="宋体" w:hint="eastAsia"/>
          <w:lang w:eastAsia="zh-CN"/>
        </w:rPr>
        <w:t>“</w:t>
      </w:r>
      <w:proofErr w:type="spellStart"/>
      <w:r>
        <w:t>面見人</w:t>
      </w:r>
      <w:proofErr w:type="spellEnd"/>
      <w:r>
        <w:rPr>
          <w:rFonts w:eastAsia="宋体" w:hint="eastAsia"/>
          <w:lang w:eastAsia="zh-CN"/>
        </w:rPr>
        <w:t>”</w:t>
      </w:r>
      <w:proofErr w:type="spellStart"/>
      <w:r>
        <w:t>之誤解爲</w:t>
      </w:r>
      <w:proofErr w:type="spellEnd"/>
      <w:r>
        <w:rPr>
          <w:rFonts w:eastAsia="宋体" w:hint="eastAsia"/>
          <w:lang w:eastAsia="zh-CN"/>
        </w:rPr>
        <w:t>“</w:t>
      </w:r>
      <w:r>
        <w:t>無</w:t>
      </w:r>
    </w:p>
    <w:p w14:paraId="5540D07C" w14:textId="77777777" w:rsidR="00CC015B" w:rsidRDefault="00000000">
      <w:pPr>
        <w:rPr>
          <w:lang w:eastAsia="zh-CN"/>
        </w:rPr>
      </w:pPr>
      <w:proofErr w:type="spellStart"/>
      <w:r>
        <w:t>面目相見</w:t>
      </w:r>
      <w:proofErr w:type="spellEnd"/>
      <w:proofErr w:type="gramStart"/>
      <w:r>
        <w:rPr>
          <w:rFonts w:eastAsia="宋体" w:hint="eastAsia"/>
          <w:lang w:eastAsia="zh-CN"/>
        </w:rPr>
        <w:t>”</w:t>
      </w:r>
      <w:proofErr w:type="gramEnd"/>
      <w:r>
        <w:t>，</w:t>
      </w:r>
      <w:proofErr w:type="spellStart"/>
      <w:r>
        <w:t>失之</w:t>
      </w:r>
      <w:proofErr w:type="spellEnd"/>
      <w:r>
        <w:t>。</w:t>
      </w:r>
      <w:r>
        <w:rPr>
          <w:rFonts w:eastAsia="宋体" w:hint="eastAsia"/>
          <w:lang w:eastAsia="zh-CN"/>
        </w:rPr>
        <w:t>“</w:t>
      </w:r>
      <w:proofErr w:type="spellStart"/>
      <w:proofErr w:type="gramStart"/>
      <w:r>
        <w:t>姡</w:t>
      </w:r>
      <w:proofErr w:type="gramEnd"/>
      <w:r>
        <w:t>，面靦也</w:t>
      </w:r>
      <w:proofErr w:type="spellEnd"/>
      <w:r>
        <w:t>。</w:t>
      </w:r>
      <w:r>
        <w:rPr>
          <w:rFonts w:eastAsia="宋体" w:hint="eastAsia"/>
          <w:lang w:eastAsia="zh-CN"/>
        </w:rPr>
        <w:t>”《</w:t>
      </w:r>
      <w:proofErr w:type="spellStart"/>
      <w:r>
        <w:t>爾雅</w:t>
      </w:r>
      <w:proofErr w:type="spellEnd"/>
      <w:r>
        <w:rPr>
          <w:rFonts w:eastAsia="宋体" w:hint="eastAsia"/>
          <w:lang w:eastAsia="zh-CN"/>
        </w:rPr>
        <w:t>》</w:t>
      </w:r>
      <w:r>
        <w:t>訓</w:t>
      </w:r>
      <w:r>
        <w:rPr>
          <w:rFonts w:eastAsia="宋体" w:hint="eastAsia"/>
          <w:lang w:eastAsia="zh-CN"/>
        </w:rPr>
        <w:t>“</w:t>
      </w:r>
      <w:r>
        <w:t>靦</w:t>
      </w:r>
      <w:r>
        <w:rPr>
          <w:rFonts w:eastAsia="宋体" w:hint="eastAsia"/>
          <w:lang w:eastAsia="zh-CN"/>
        </w:rPr>
        <w:t>”</w:t>
      </w:r>
      <w:r>
        <w:t>爲</w:t>
      </w:r>
      <w:r>
        <w:rPr>
          <w:rFonts w:eastAsia="宋体" w:hint="eastAsia"/>
          <w:lang w:eastAsia="zh-CN"/>
        </w:rPr>
        <w:t>“</w:t>
      </w:r>
      <w:r>
        <w:t>姡</w:t>
      </w:r>
      <w:r>
        <w:rPr>
          <w:rFonts w:eastAsia="宋体" w:hint="eastAsia"/>
          <w:lang w:eastAsia="zh-CN"/>
        </w:rPr>
        <w:t>”</w:t>
      </w:r>
      <w:r>
        <w:t>，</w:t>
      </w:r>
      <w:r>
        <w:rPr>
          <w:rFonts w:eastAsia="宋体" w:hint="eastAsia"/>
          <w:lang w:eastAsia="zh-CN"/>
        </w:rPr>
        <w:t>《</w:t>
      </w:r>
      <w:proofErr w:type="spellStart"/>
      <w:r>
        <w:t>説文</w:t>
      </w:r>
      <w:proofErr w:type="spellEnd"/>
      <w:r>
        <w:rPr>
          <w:rFonts w:eastAsia="宋体" w:hint="eastAsia"/>
          <w:lang w:eastAsia="zh-CN"/>
        </w:rPr>
        <w:t>》</w:t>
      </w:r>
      <w:r>
        <w:t>訓</w:t>
      </w:r>
      <w:r>
        <w:rPr>
          <w:rFonts w:eastAsia="宋体" w:hint="eastAsia"/>
          <w:lang w:eastAsia="zh-CN"/>
        </w:rPr>
        <w:t>“</w:t>
      </w:r>
      <w:r>
        <w:t>姡</w:t>
      </w:r>
      <w:r>
        <w:rPr>
          <w:rFonts w:eastAsia="宋体" w:hint="eastAsia"/>
          <w:lang w:eastAsia="zh-CN"/>
        </w:rPr>
        <w:t>”</w:t>
      </w:r>
      <w:r>
        <w:t>爲</w:t>
      </w:r>
      <w:r>
        <w:rPr>
          <w:rFonts w:eastAsia="宋体" w:hint="eastAsia"/>
          <w:lang w:eastAsia="zh-CN"/>
        </w:rPr>
        <w:t>“</w:t>
      </w:r>
      <w:proofErr w:type="spellStart"/>
      <w:r>
        <w:t>面靦</w:t>
      </w:r>
      <w:proofErr w:type="spellEnd"/>
      <w:r>
        <w:rPr>
          <w:rFonts w:eastAsia="宋体" w:hint="eastAsia"/>
          <w:lang w:eastAsia="zh-CN"/>
        </w:rPr>
        <w:t>”</w:t>
      </w:r>
      <w:r>
        <w:t>，</w:t>
      </w:r>
      <w:proofErr w:type="spellStart"/>
      <w:r>
        <w:t>其義一也</w:t>
      </w:r>
      <w:proofErr w:type="spellEnd"/>
      <w:r>
        <w:t>。</w:t>
      </w:r>
      <w:r>
        <w:rPr>
          <w:lang w:eastAsia="zh-CN"/>
        </w:rPr>
        <w:t>今本</w:t>
      </w:r>
      <w:r>
        <w:rPr>
          <w:rFonts w:eastAsia="宋体" w:hint="eastAsia"/>
          <w:lang w:eastAsia="zh-CN"/>
        </w:rPr>
        <w:t>“</w:t>
      </w:r>
      <w:r>
        <w:rPr>
          <w:lang w:eastAsia="zh-CN"/>
        </w:rPr>
        <w:t>面靦</w:t>
      </w:r>
      <w:r>
        <w:rPr>
          <w:rFonts w:eastAsia="宋体" w:hint="eastAsia"/>
          <w:lang w:eastAsia="zh-CN"/>
        </w:rPr>
        <w:t>”</w:t>
      </w:r>
      <w:r>
        <w:rPr>
          <w:lang w:eastAsia="zh-CN"/>
        </w:rPr>
        <w:t>譌作</w:t>
      </w:r>
      <w:r>
        <w:rPr>
          <w:rFonts w:eastAsia="宋体" w:hint="eastAsia"/>
          <w:lang w:eastAsia="zh-CN"/>
        </w:rPr>
        <w:t>“</w:t>
      </w:r>
      <w:r>
        <w:rPr>
          <w:lang w:eastAsia="zh-CN"/>
        </w:rPr>
        <w:t>面</w:t>
      </w:r>
    </w:p>
    <w:p w14:paraId="328AF84B" w14:textId="77777777" w:rsidR="00CC015B" w:rsidRDefault="00000000">
      <w:pPr>
        <w:rPr>
          <w:lang w:eastAsia="zh-CN"/>
        </w:rPr>
      </w:pPr>
      <w:r>
        <w:rPr>
          <w:lang w:eastAsia="zh-CN"/>
        </w:rPr>
        <w:t>【第</w:t>
      </w:r>
      <w:r>
        <w:rPr>
          <w:lang w:eastAsia="zh-CN"/>
        </w:rPr>
        <w:t>187</w:t>
      </w:r>
      <w:r>
        <w:rPr>
          <w:lang w:eastAsia="zh-CN"/>
        </w:rPr>
        <w:t>页】</w:t>
      </w:r>
    </w:p>
    <w:p w14:paraId="18642785" w14:textId="77777777" w:rsidR="00CC015B" w:rsidRDefault="00000000">
      <w:r>
        <w:lastRenderedPageBreak/>
        <w:t>醜</w:t>
      </w:r>
      <w:proofErr w:type="gramStart"/>
      <w:r>
        <w:rPr>
          <w:rFonts w:eastAsia="宋体" w:hint="eastAsia"/>
          <w:lang w:eastAsia="zh-CN"/>
        </w:rPr>
        <w:t>”</w:t>
      </w:r>
      <w:proofErr w:type="gramEnd"/>
      <w:r>
        <w:t>。</w:t>
      </w:r>
      <w:r>
        <w:rPr>
          <w:rFonts w:eastAsia="宋体" w:hint="eastAsia"/>
          <w:lang w:eastAsia="zh-CN"/>
        </w:rPr>
        <w:t>《</w:t>
      </w:r>
      <w:proofErr w:type="spellStart"/>
      <w:r>
        <w:t>何人斯</w:t>
      </w:r>
      <w:proofErr w:type="spellEnd"/>
      <w:r>
        <w:rPr>
          <w:rFonts w:eastAsia="宋体" w:hint="eastAsia"/>
          <w:lang w:eastAsia="zh-CN"/>
        </w:rPr>
        <w:t>》</w:t>
      </w:r>
      <w:proofErr w:type="spellStart"/>
      <w:r>
        <w:t>釋文引</w:t>
      </w:r>
      <w:proofErr w:type="spellEnd"/>
      <w:r>
        <w:rPr>
          <w:rFonts w:eastAsia="宋体" w:hint="eastAsia"/>
          <w:lang w:eastAsia="zh-CN"/>
        </w:rPr>
        <w:t>《</w:t>
      </w:r>
      <w:proofErr w:type="spellStart"/>
      <w:r>
        <w:t>説文</w:t>
      </w:r>
      <w:proofErr w:type="spellEnd"/>
      <w:r>
        <w:rPr>
          <w:rFonts w:eastAsia="宋体" w:hint="eastAsia"/>
          <w:lang w:eastAsia="zh-CN"/>
        </w:rPr>
        <w:t>》</w:t>
      </w:r>
      <w:r>
        <w:t>：</w:t>
      </w:r>
      <w:r>
        <w:rPr>
          <w:rFonts w:eastAsia="宋体" w:hint="eastAsia"/>
          <w:lang w:eastAsia="zh-CN"/>
        </w:rPr>
        <w:t>“</w:t>
      </w:r>
      <w:proofErr w:type="spellStart"/>
      <w:proofErr w:type="gramStart"/>
      <w:r>
        <w:t>姡</w:t>
      </w:r>
      <w:proofErr w:type="gramEnd"/>
      <w:r>
        <w:t>，面醜也</w:t>
      </w:r>
      <w:proofErr w:type="spellEnd"/>
      <w:r>
        <w:t>。</w:t>
      </w:r>
      <w:r>
        <w:rPr>
          <w:rFonts w:eastAsia="宋体" w:hint="eastAsia"/>
          <w:lang w:eastAsia="zh-CN"/>
        </w:rPr>
        <w:t>”</w:t>
      </w:r>
      <w:proofErr w:type="spellStart"/>
      <w:r>
        <w:t>亦後人據誤本</w:t>
      </w:r>
      <w:proofErr w:type="spellEnd"/>
      <w:r>
        <w:rPr>
          <w:rFonts w:eastAsia="宋体" w:hint="eastAsia"/>
          <w:lang w:eastAsia="zh-CN"/>
        </w:rPr>
        <w:t>《</w:t>
      </w:r>
      <w:proofErr w:type="spellStart"/>
      <w:r>
        <w:t>説文</w:t>
      </w:r>
      <w:proofErr w:type="spellEnd"/>
      <w:r>
        <w:rPr>
          <w:rFonts w:eastAsia="宋体" w:hint="eastAsia"/>
          <w:lang w:eastAsia="zh-CN"/>
        </w:rPr>
        <w:t>》</w:t>
      </w:r>
      <w:proofErr w:type="spellStart"/>
      <w:r>
        <w:t>改之</w:t>
      </w:r>
      <w:proofErr w:type="spellEnd"/>
      <w:r>
        <w:rPr>
          <w:rFonts w:eastAsia="宋体" w:hint="eastAsia"/>
          <w:lang w:eastAsia="zh-CN"/>
        </w:rPr>
        <w:t>•</w:t>
      </w:r>
      <w:proofErr w:type="spellStart"/>
      <w:r>
        <w:t>今據</w:t>
      </w:r>
      <w:proofErr w:type="spellEnd"/>
      <w:r>
        <w:rPr>
          <w:rFonts w:eastAsia="宋体" w:hint="eastAsia"/>
          <w:lang w:eastAsia="zh-CN"/>
        </w:rPr>
        <w:t>《</w:t>
      </w:r>
      <w:proofErr w:type="spellStart"/>
      <w:r>
        <w:t>何人斯</w:t>
      </w:r>
      <w:proofErr w:type="spellEnd"/>
      <w:r>
        <w:rPr>
          <w:rFonts w:eastAsia="宋体" w:hint="eastAsia"/>
          <w:lang w:eastAsia="zh-CN"/>
        </w:rPr>
        <w:t>》</w:t>
      </w:r>
      <w:proofErr w:type="spellStart"/>
      <w:r>
        <w:t>正義及</w:t>
      </w:r>
      <w:proofErr w:type="spellEnd"/>
      <w:r>
        <w:rPr>
          <w:rFonts w:eastAsia="宋体" w:hint="eastAsia"/>
          <w:lang w:eastAsia="zh-CN"/>
        </w:rPr>
        <w:t>《</w:t>
      </w:r>
      <w:proofErr w:type="spellStart"/>
      <w:r>
        <w:t>爾雅</w:t>
      </w:r>
      <w:proofErr w:type="spellEnd"/>
      <w:r>
        <w:rPr>
          <w:rFonts w:eastAsia="宋体" w:hint="eastAsia"/>
          <w:lang w:eastAsia="zh-CN"/>
        </w:rPr>
        <w:t>•</w:t>
      </w:r>
      <w:proofErr w:type="spellStart"/>
      <w:r>
        <w:t>釋言</w:t>
      </w:r>
      <w:proofErr w:type="spellEnd"/>
      <w:r>
        <w:rPr>
          <w:rFonts w:eastAsia="宋体" w:hint="eastAsia"/>
          <w:lang w:eastAsia="zh-CN"/>
        </w:rPr>
        <w:t>》</w:t>
      </w:r>
      <w:proofErr w:type="spellStart"/>
      <w:r>
        <w:t>疏所引訂</w:t>
      </w:r>
      <w:proofErr w:type="spellEnd"/>
    </w:p>
    <w:p w14:paraId="554CDDBA" w14:textId="77777777" w:rsidR="00CC015B" w:rsidRDefault="00000000">
      <w:proofErr w:type="spellStart"/>
      <w:r>
        <w:t>正。又案</w:t>
      </w:r>
      <w:proofErr w:type="spellEnd"/>
      <w:r>
        <w:t>：</w:t>
      </w:r>
      <w:r>
        <w:rPr>
          <w:rFonts w:eastAsia="宋体" w:hint="eastAsia"/>
          <w:lang w:eastAsia="zh-CN"/>
        </w:rPr>
        <w:t>《</w:t>
      </w:r>
      <w:proofErr w:type="spellStart"/>
      <w:r>
        <w:t>説文</w:t>
      </w:r>
      <w:proofErr w:type="spellEnd"/>
      <w:r>
        <w:rPr>
          <w:rFonts w:eastAsia="宋体" w:hint="eastAsia"/>
          <w:lang w:eastAsia="zh-CN"/>
        </w:rPr>
        <w:t>》</w:t>
      </w:r>
      <w:proofErr w:type="gramStart"/>
      <w:r>
        <w:t>：</w:t>
      </w:r>
      <w:r>
        <w:rPr>
          <w:rFonts w:eastAsia="宋体" w:hint="eastAsia"/>
          <w:lang w:eastAsia="zh-CN"/>
        </w:rPr>
        <w:t>“</w:t>
      </w:r>
      <w:proofErr w:type="spellStart"/>
      <w:proofErr w:type="gramEnd"/>
      <w:r>
        <w:t>嫙＄好也</w:t>
      </w:r>
      <w:proofErr w:type="spellEnd"/>
      <w:r>
        <w:t>。</w:t>
      </w:r>
      <w:r>
        <w:rPr>
          <w:rFonts w:eastAsia="宋体" w:hint="eastAsia"/>
          <w:lang w:eastAsia="zh-CN"/>
        </w:rPr>
        <w:t>”“</w:t>
      </w:r>
      <w:proofErr w:type="spellStart"/>
      <w:r>
        <w:t>齎，材也</w:t>
      </w:r>
      <w:proofErr w:type="spellEnd"/>
      <w:r>
        <w:t>。</w:t>
      </w:r>
      <w:r>
        <w:rPr>
          <w:rFonts w:eastAsia="宋体" w:hint="eastAsia"/>
          <w:lang w:eastAsia="zh-CN"/>
        </w:rPr>
        <w:t>”“</w:t>
      </w:r>
      <w:proofErr w:type="spellStart"/>
      <w:r>
        <w:t>姡》面靦也</w:t>
      </w:r>
      <w:proofErr w:type="spellEnd"/>
      <w:r>
        <w:t>。</w:t>
      </w:r>
      <w:r>
        <w:rPr>
          <w:rFonts w:eastAsia="宋体" w:hint="eastAsia"/>
          <w:lang w:eastAsia="zh-CN"/>
        </w:rPr>
        <w:t>”“</w:t>
      </w:r>
      <w:proofErr w:type="spellStart"/>
      <w:r>
        <w:t>嬥，直好兒</w:t>
      </w:r>
      <w:proofErr w:type="spellEnd"/>
      <w:r>
        <w:t>。</w:t>
      </w:r>
      <w:r>
        <w:rPr>
          <w:rFonts w:eastAsia="宋体" w:hint="eastAsia"/>
          <w:lang w:eastAsia="zh-CN"/>
        </w:rPr>
        <w:t>”</w:t>
      </w:r>
      <w:proofErr w:type="spellStart"/>
      <w:r>
        <w:t>姡字在嫙、䶒、嬥三字之閒。則其義亦與好相</w:t>
      </w:r>
      <w:proofErr w:type="spellEnd"/>
    </w:p>
    <w:p w14:paraId="00E2FC32" w14:textId="77777777" w:rsidR="00CC015B" w:rsidRDefault="00000000">
      <w:pPr>
        <w:rPr>
          <w:lang w:eastAsia="zh-CN"/>
        </w:rPr>
      </w:pPr>
      <w:proofErr w:type="spellStart"/>
      <w:r>
        <w:t>近，故</w:t>
      </w:r>
      <w:proofErr w:type="spellEnd"/>
      <w:r>
        <w:rPr>
          <w:rFonts w:eastAsia="宋体" w:hint="eastAsia"/>
          <w:lang w:eastAsia="zh-CN"/>
        </w:rPr>
        <w:t>《</w:t>
      </w:r>
      <w:proofErr w:type="spellStart"/>
      <w:r>
        <w:t>何人斯</w:t>
      </w:r>
      <w:proofErr w:type="spellEnd"/>
      <w:r>
        <w:rPr>
          <w:rFonts w:eastAsia="宋体" w:hint="eastAsia"/>
          <w:lang w:eastAsia="zh-CN"/>
        </w:rPr>
        <w:t>》</w:t>
      </w:r>
      <w:proofErr w:type="spellStart"/>
      <w:r>
        <w:t>箋曰</w:t>
      </w:r>
      <w:proofErr w:type="spellEnd"/>
      <w:r>
        <w:t>：</w:t>
      </w:r>
      <w:r>
        <w:rPr>
          <w:rFonts w:eastAsia="宋体" w:hint="eastAsia"/>
          <w:lang w:eastAsia="zh-CN"/>
        </w:rPr>
        <w:t>“</w:t>
      </w:r>
      <w:proofErr w:type="spellStart"/>
      <w:proofErr w:type="gramStart"/>
      <w:r>
        <w:t>姡</w:t>
      </w:r>
      <w:proofErr w:type="gramEnd"/>
      <w:r>
        <w:t>然有面目</w:t>
      </w:r>
      <w:proofErr w:type="spellEnd"/>
      <w:r>
        <w:t>。</w:t>
      </w:r>
      <w:r>
        <w:rPr>
          <w:rFonts w:eastAsia="宋体" w:hint="eastAsia"/>
          <w:lang w:eastAsia="zh-CN"/>
        </w:rPr>
        <w:t>”</w:t>
      </w:r>
      <w:r>
        <w:t>則</w:t>
      </w:r>
      <w:r>
        <w:rPr>
          <w:rFonts w:eastAsia="宋体" w:hint="eastAsia"/>
          <w:lang w:eastAsia="zh-CN"/>
        </w:rPr>
        <w:t>“</w:t>
      </w:r>
      <w:r>
        <w:t>姡</w:t>
      </w:r>
      <w:r>
        <w:rPr>
          <w:rFonts w:eastAsia="宋体" w:hint="eastAsia"/>
          <w:lang w:eastAsia="zh-CN"/>
        </w:rPr>
        <w:t>”</w:t>
      </w:r>
      <w:r>
        <w:t>非</w:t>
      </w:r>
      <w:r>
        <w:rPr>
          <w:rFonts w:eastAsia="宋体" w:hint="eastAsia"/>
          <w:lang w:eastAsia="zh-CN"/>
        </w:rPr>
        <w:t>“</w:t>
      </w:r>
      <w:proofErr w:type="spellStart"/>
      <w:r>
        <w:t>面醜</w:t>
      </w:r>
      <w:proofErr w:type="spellEnd"/>
      <w:r>
        <w:rPr>
          <w:rFonts w:eastAsia="宋体" w:hint="eastAsia"/>
          <w:lang w:eastAsia="zh-CN"/>
        </w:rPr>
        <w:t>”</w:t>
      </w:r>
      <w:proofErr w:type="spellStart"/>
      <w:proofErr w:type="gramStart"/>
      <w:r>
        <w:t>之貌明矣</w:t>
      </w:r>
      <w:proofErr w:type="spellEnd"/>
      <w:proofErr w:type="gramEnd"/>
      <w:r>
        <w:t>。</w:t>
      </w:r>
      <w:r>
        <w:rPr>
          <w:rFonts w:eastAsia="宋体" w:hint="eastAsia"/>
          <w:lang w:eastAsia="zh-CN"/>
        </w:rPr>
        <w:t>《</w:t>
      </w:r>
      <w:proofErr w:type="spellStart"/>
      <w:r>
        <w:t>爾雅</w:t>
      </w:r>
      <w:proofErr w:type="spellEnd"/>
      <w:r>
        <w:rPr>
          <w:rFonts w:eastAsia="宋体" w:hint="eastAsia"/>
          <w:lang w:eastAsia="zh-CN"/>
        </w:rPr>
        <w:t>》</w:t>
      </w:r>
      <w:r>
        <w:t>：</w:t>
      </w:r>
      <w:r>
        <w:rPr>
          <w:rFonts w:eastAsia="宋体" w:hint="eastAsia"/>
          <w:lang w:eastAsia="zh-CN"/>
        </w:rPr>
        <w:t>“</w:t>
      </w:r>
      <w:proofErr w:type="spellStart"/>
      <w:r>
        <w:t>靦，</w:t>
      </w:r>
      <w:proofErr w:type="gramStart"/>
      <w:r>
        <w:t>姡</w:t>
      </w:r>
      <w:proofErr w:type="gramEnd"/>
      <w:r>
        <w:t>也</w:t>
      </w:r>
      <w:proofErr w:type="spellEnd"/>
      <w:r>
        <w:t>。</w:t>
      </w:r>
      <w:r>
        <w:rPr>
          <w:rFonts w:eastAsia="宋体" w:hint="eastAsia"/>
          <w:lang w:eastAsia="zh-CN"/>
        </w:rPr>
        <w:t>”</w:t>
      </w:r>
      <w:r>
        <w:rPr>
          <w:lang w:eastAsia="zh-CN"/>
        </w:rPr>
        <w:t>李巡、孙炎注竝</w:t>
      </w:r>
    </w:p>
    <w:p w14:paraId="1EF1B28E" w14:textId="77777777" w:rsidR="00CC015B" w:rsidRDefault="00000000">
      <w:r>
        <w:rPr>
          <w:lang w:eastAsia="zh-CN"/>
        </w:rPr>
        <w:t>曰：</w:t>
      </w:r>
      <w:r>
        <w:rPr>
          <w:rFonts w:eastAsia="宋体" w:hint="eastAsia"/>
          <w:lang w:eastAsia="zh-CN"/>
        </w:rPr>
        <w:t>“</w:t>
      </w:r>
      <w:r>
        <w:rPr>
          <w:lang w:eastAsia="zh-CN"/>
        </w:rPr>
        <w:t>人面</w:t>
      </w:r>
      <w:proofErr w:type="gramStart"/>
      <w:r>
        <w:rPr>
          <w:lang w:eastAsia="zh-CN"/>
        </w:rPr>
        <w:t>姡</w:t>
      </w:r>
      <w:proofErr w:type="gramEnd"/>
      <w:r>
        <w:rPr>
          <w:lang w:eastAsia="zh-CN"/>
        </w:rPr>
        <w:t>然也。</w:t>
      </w:r>
      <w:r>
        <w:rPr>
          <w:rFonts w:eastAsia="宋体" w:hint="eastAsia"/>
          <w:lang w:eastAsia="zh-CN"/>
        </w:rPr>
        <w:t>”</w:t>
      </w:r>
      <w:r>
        <w:rPr>
          <w:lang w:eastAsia="zh-CN"/>
        </w:rPr>
        <w:t>見</w:t>
      </w:r>
      <w:r>
        <w:rPr>
          <w:rFonts w:eastAsia="宋体" w:hint="eastAsia"/>
          <w:lang w:eastAsia="zh-CN"/>
        </w:rPr>
        <w:t>《</w:t>
      </w:r>
      <w:r>
        <w:rPr>
          <w:lang w:eastAsia="zh-CN"/>
        </w:rPr>
        <w:t>釋文</w:t>
      </w:r>
      <w:r>
        <w:rPr>
          <w:rFonts w:eastAsia="宋体" w:hint="eastAsia"/>
          <w:lang w:eastAsia="zh-CN"/>
        </w:rPr>
        <w:t>》</w:t>
      </w:r>
      <w:r>
        <w:rPr>
          <w:lang w:eastAsia="zh-CN"/>
        </w:rPr>
        <w:t>。</w:t>
      </w:r>
      <w:proofErr w:type="spellStart"/>
      <w:r>
        <w:t>然則靦與姡皆人面之貌，而非無恥之貌明矣</w:t>
      </w:r>
      <w:proofErr w:type="spellEnd"/>
      <w:r>
        <w:t>。</w:t>
      </w:r>
      <w:r>
        <w:rPr>
          <w:rFonts w:eastAsia="宋体" w:hint="eastAsia"/>
          <w:lang w:eastAsia="zh-CN"/>
        </w:rPr>
        <w:t>《</w:t>
      </w:r>
      <w:proofErr w:type="spellStart"/>
      <w:r>
        <w:t>小雅</w:t>
      </w:r>
      <w:proofErr w:type="spellEnd"/>
      <w:r>
        <w:rPr>
          <w:rFonts w:eastAsia="宋体" w:hint="eastAsia"/>
          <w:lang w:eastAsia="zh-CN"/>
        </w:rPr>
        <w:t>•</w:t>
      </w:r>
      <w:proofErr w:type="spellStart"/>
      <w:r>
        <w:t>何人</w:t>
      </w:r>
      <w:proofErr w:type="spellEnd"/>
    </w:p>
    <w:p w14:paraId="395BA164" w14:textId="77777777" w:rsidR="00CC015B" w:rsidRDefault="00000000">
      <w:r>
        <w:t>斯</w:t>
      </w:r>
      <w:proofErr w:type="gramStart"/>
      <w:r>
        <w:rPr>
          <w:rFonts w:eastAsia="宋体" w:hint="eastAsia"/>
          <w:lang w:eastAsia="zh-CN"/>
        </w:rPr>
        <w:t>》</w:t>
      </w:r>
      <w:proofErr w:type="gramEnd"/>
      <w:r>
        <w:t>篇</w:t>
      </w:r>
      <w:r>
        <w:rPr>
          <w:rFonts w:eastAsia="宋体" w:hint="eastAsia"/>
          <w:lang w:eastAsia="zh-CN"/>
        </w:rPr>
        <w:t>“</w:t>
      </w:r>
      <w:proofErr w:type="spellStart"/>
      <w:r>
        <w:t>爲鬼爲蜮，則不可得。有靦面目，視人</w:t>
      </w:r>
      <w:proofErr w:type="gramStart"/>
      <w:r>
        <w:t>罔</w:t>
      </w:r>
      <w:proofErr w:type="gramEnd"/>
      <w:r>
        <w:t>極</w:t>
      </w:r>
      <w:proofErr w:type="spellEnd"/>
      <w:r>
        <w:t>。</w:t>
      </w:r>
      <w:r>
        <w:rPr>
          <w:rFonts w:eastAsia="宋体" w:hint="eastAsia"/>
          <w:lang w:eastAsia="zh-CN"/>
        </w:rPr>
        <w:t>”</w:t>
      </w:r>
      <w:proofErr w:type="spellStart"/>
      <w:r>
        <w:t>毛</w:t>
      </w:r>
      <w:proofErr w:type="gramStart"/>
      <w:r>
        <w:t>傳</w:t>
      </w:r>
      <w:proofErr w:type="gramEnd"/>
      <w:r>
        <w:t>曰</w:t>
      </w:r>
      <w:proofErr w:type="spellEnd"/>
      <w:r>
        <w:rPr>
          <w:rFonts w:eastAsia="宋体" w:hint="eastAsia"/>
          <w:lang w:eastAsia="zh-CN"/>
        </w:rPr>
        <w:t>“</w:t>
      </w:r>
      <w:proofErr w:type="spellStart"/>
      <w:r>
        <w:t>靦，姡也</w:t>
      </w:r>
      <w:proofErr w:type="spellEnd"/>
      <w:r>
        <w:t>。</w:t>
      </w:r>
      <w:r>
        <w:rPr>
          <w:rFonts w:eastAsia="宋体" w:hint="eastAsia"/>
          <w:lang w:eastAsia="zh-CN"/>
        </w:rPr>
        <w:t>”</w:t>
      </w:r>
      <w:proofErr w:type="spellStart"/>
      <w:r>
        <w:t>鄭箋曰</w:t>
      </w:r>
      <w:proofErr w:type="spellEnd"/>
      <w:r>
        <w:rPr>
          <w:rFonts w:eastAsia="宋体" w:hint="eastAsia"/>
          <w:lang w:eastAsia="zh-CN"/>
        </w:rPr>
        <w:t>“</w:t>
      </w:r>
      <w:r>
        <w:t>使</w:t>
      </w:r>
    </w:p>
    <w:p w14:paraId="0B4B5A54" w14:textId="77777777" w:rsidR="00CC015B" w:rsidRDefault="00000000">
      <w:proofErr w:type="spellStart"/>
      <w:r>
        <w:t>女爲鬼爲蜮也，則女誠不可得見也。姡然有面目，女乃人也，人相視無有極時，終必與女</w:t>
      </w:r>
      <w:proofErr w:type="spellEnd"/>
    </w:p>
    <w:p w14:paraId="64D4EDFA" w14:textId="77777777" w:rsidR="00CC015B" w:rsidRDefault="00000000">
      <w:proofErr w:type="spellStart"/>
      <w:r>
        <w:t>相見</w:t>
      </w:r>
      <w:proofErr w:type="spellEnd"/>
      <w:r>
        <w:t>。</w:t>
      </w:r>
      <w:r>
        <w:rPr>
          <w:rFonts w:eastAsia="宋体" w:hint="eastAsia"/>
          <w:lang w:eastAsia="zh-CN"/>
        </w:rPr>
        <w:t>”</w:t>
      </w:r>
      <w:proofErr w:type="spellStart"/>
      <w:r>
        <w:t>是靦爲人面目之貌故</w:t>
      </w:r>
      <w:proofErr w:type="gramStart"/>
      <w:r>
        <w:t>對</w:t>
      </w:r>
      <w:proofErr w:type="gramEnd"/>
      <w:r>
        <w:t>鬼蜮言之。若以靦爲無恥，則與</w:t>
      </w:r>
      <w:proofErr w:type="spellEnd"/>
      <w:r>
        <w:rPr>
          <w:rFonts w:eastAsia="宋体" w:hint="eastAsia"/>
          <w:lang w:eastAsia="zh-CN"/>
        </w:rPr>
        <w:t>《</w:t>
      </w:r>
      <w:r>
        <w:t>詩</w:t>
      </w:r>
      <w:r>
        <w:rPr>
          <w:rFonts w:eastAsia="宋体" w:hint="eastAsia"/>
          <w:lang w:eastAsia="zh-CN"/>
        </w:rPr>
        <w:t>》</w:t>
      </w:r>
      <w:proofErr w:type="spellStart"/>
      <w:r>
        <w:t>意相違矣。又</w:t>
      </w:r>
      <w:proofErr w:type="spellEnd"/>
      <w:proofErr w:type="gramStart"/>
      <w:r>
        <w:rPr>
          <w:rFonts w:eastAsia="宋体" w:hint="eastAsia"/>
          <w:lang w:eastAsia="zh-CN"/>
        </w:rPr>
        <w:t>《</w:t>
      </w:r>
      <w:proofErr w:type="gramEnd"/>
      <w:r>
        <w:t>越</w:t>
      </w:r>
    </w:p>
    <w:p w14:paraId="57BA8921" w14:textId="77777777" w:rsidR="00CC015B" w:rsidRDefault="00000000">
      <w:r>
        <w:t>語</w:t>
      </w:r>
      <w:proofErr w:type="gramStart"/>
      <w:r>
        <w:rPr>
          <w:rFonts w:eastAsia="宋体" w:hint="eastAsia"/>
          <w:lang w:eastAsia="zh-CN"/>
        </w:rPr>
        <w:t>》</w:t>
      </w:r>
      <w:proofErr w:type="gramEnd"/>
      <w:r>
        <w:rPr>
          <w:rFonts w:eastAsia="宋体" w:hint="eastAsia"/>
          <w:lang w:eastAsia="zh-CN"/>
        </w:rPr>
        <w:t>“</w:t>
      </w:r>
      <w:proofErr w:type="spellStart"/>
      <w:r>
        <w:t>余雖靦然而人面哉？吾猶禽獸也</w:t>
      </w:r>
      <w:proofErr w:type="spellEnd"/>
      <w:r>
        <w:t>。</w:t>
      </w:r>
      <w:r>
        <w:rPr>
          <w:rFonts w:eastAsia="宋体" w:hint="eastAsia"/>
          <w:lang w:eastAsia="zh-CN"/>
        </w:rPr>
        <w:t>”</w:t>
      </w:r>
      <w:proofErr w:type="spellStart"/>
      <w:r>
        <w:t>韋注曰</w:t>
      </w:r>
      <w:proofErr w:type="spellEnd"/>
      <w:r>
        <w:rPr>
          <w:rFonts w:eastAsia="宋体" w:hint="eastAsia"/>
          <w:lang w:eastAsia="zh-CN"/>
        </w:rPr>
        <w:t>“</w:t>
      </w:r>
      <w:proofErr w:type="spellStart"/>
      <w:r>
        <w:t>靦面目之貌</w:t>
      </w:r>
      <w:proofErr w:type="spellEnd"/>
      <w:r>
        <w:t>。</w:t>
      </w:r>
      <w:r>
        <w:rPr>
          <w:rFonts w:eastAsia="宋体" w:hint="eastAsia"/>
          <w:lang w:eastAsia="zh-CN"/>
        </w:rPr>
        <w:t>”</w:t>
      </w:r>
      <w:proofErr w:type="spellStart"/>
      <w:r>
        <w:t>是靦爲人面目之貌</w:t>
      </w:r>
      <w:proofErr w:type="spellEnd"/>
    </w:p>
    <w:p w14:paraId="2A2B93C0" w14:textId="77777777" w:rsidR="00CC015B" w:rsidRDefault="00000000">
      <w:proofErr w:type="spellStart"/>
      <w:r>
        <w:t>故對禽獸言之。若以靦爲無恥，則與靦然人面之文不合矣。</w:t>
      </w:r>
      <w:proofErr w:type="gramStart"/>
      <w:r>
        <w:t>此詔云</w:t>
      </w:r>
      <w:proofErr w:type="spellEnd"/>
      <w:r>
        <w:rPr>
          <w:rFonts w:eastAsia="宋体" w:hint="eastAsia"/>
          <w:lang w:eastAsia="zh-CN"/>
        </w:rPr>
        <w:t>“</w:t>
      </w:r>
      <w:proofErr w:type="spellStart"/>
      <w:proofErr w:type="gramEnd"/>
      <w:r>
        <w:t>萇有靦其面，而放逸</w:t>
      </w:r>
      <w:proofErr w:type="spellEnd"/>
    </w:p>
    <w:p w14:paraId="64D001A4" w14:textId="77777777" w:rsidR="00CC015B" w:rsidRDefault="00000000">
      <w:proofErr w:type="spellStart"/>
      <w:r>
        <w:t>其心</w:t>
      </w:r>
      <w:proofErr w:type="spellEnd"/>
      <w:proofErr w:type="gramStart"/>
      <w:r>
        <w:rPr>
          <w:rFonts w:eastAsia="宋体" w:hint="eastAsia"/>
          <w:lang w:eastAsia="zh-CN"/>
        </w:rPr>
        <w:t>”</w:t>
      </w:r>
      <w:proofErr w:type="spellStart"/>
      <w:proofErr w:type="gramEnd"/>
      <w:r>
        <w:t>義亦與</w:t>
      </w:r>
      <w:proofErr w:type="spellEnd"/>
      <w:r>
        <w:rPr>
          <w:rFonts w:eastAsia="宋体" w:hint="eastAsia"/>
          <w:lang w:eastAsia="zh-CN"/>
        </w:rPr>
        <w:t>《</w:t>
      </w:r>
      <w:proofErr w:type="spellStart"/>
      <w:r>
        <w:t>越語</w:t>
      </w:r>
      <w:proofErr w:type="spellEnd"/>
      <w:r>
        <w:rPr>
          <w:rFonts w:eastAsia="宋体" w:hint="eastAsia"/>
          <w:lang w:eastAsia="zh-CN"/>
        </w:rPr>
        <w:t>》</w:t>
      </w:r>
      <w:proofErr w:type="spellStart"/>
      <w:r>
        <w:t>同，言萇雖靦然人面而放逸其心，實與禽獸無異。下文</w:t>
      </w:r>
      <w:proofErr w:type="spellEnd"/>
      <w:r>
        <w:rPr>
          <w:rFonts w:eastAsia="宋体" w:hint="eastAsia"/>
          <w:lang w:eastAsia="zh-CN"/>
        </w:rPr>
        <w:t>“</w:t>
      </w:r>
      <w:proofErr w:type="spellStart"/>
      <w:r>
        <w:t>風淫于家</w:t>
      </w:r>
      <w:proofErr w:type="spellEnd"/>
    </w:p>
    <w:p w14:paraId="1ADBE911" w14:textId="77777777" w:rsidR="00CC015B" w:rsidRDefault="00000000">
      <w:pPr>
        <w:rPr>
          <w:lang w:eastAsia="zh-CN"/>
        </w:rPr>
      </w:pPr>
      <w:proofErr w:type="spellStart"/>
      <w:proofErr w:type="gramStart"/>
      <w:r>
        <w:t>娉</w:t>
      </w:r>
      <w:proofErr w:type="gramEnd"/>
      <w:r>
        <w:t>取人妻</w:t>
      </w:r>
      <w:proofErr w:type="spellEnd"/>
      <w:r>
        <w:rPr>
          <w:rFonts w:eastAsia="宋体" w:hint="eastAsia"/>
          <w:lang w:eastAsia="zh-CN"/>
        </w:rPr>
        <w:t>”</w:t>
      </w:r>
      <w:r>
        <w:t>，</w:t>
      </w:r>
      <w:proofErr w:type="spellStart"/>
      <w:r>
        <w:t>是其事也。李以</w:t>
      </w:r>
      <w:proofErr w:type="spellEnd"/>
      <w:r>
        <w:rPr>
          <w:rFonts w:eastAsia="宋体" w:hint="eastAsia"/>
          <w:lang w:eastAsia="zh-CN"/>
        </w:rPr>
        <w:t>“</w:t>
      </w:r>
      <w:r>
        <w:t>靦</w:t>
      </w:r>
      <w:r>
        <w:rPr>
          <w:rFonts w:eastAsia="宋体" w:hint="eastAsia"/>
          <w:lang w:eastAsia="zh-CN"/>
        </w:rPr>
        <w:t>”</w:t>
      </w:r>
      <w:r>
        <w:t>爲</w:t>
      </w:r>
      <w:r>
        <w:rPr>
          <w:rFonts w:eastAsia="宋体" w:hint="eastAsia"/>
          <w:lang w:eastAsia="zh-CN"/>
        </w:rPr>
        <w:t>“</w:t>
      </w:r>
      <w:proofErr w:type="spellStart"/>
      <w:r>
        <w:t>面</w:t>
      </w:r>
      <w:proofErr w:type="gramStart"/>
      <w:r>
        <w:t>姡</w:t>
      </w:r>
      <w:proofErr w:type="gramEnd"/>
      <w:r>
        <w:t>然無媿</w:t>
      </w:r>
      <w:proofErr w:type="spellEnd"/>
      <w:r>
        <w:rPr>
          <w:rFonts w:eastAsia="宋体" w:hint="eastAsia"/>
          <w:lang w:eastAsia="zh-CN"/>
        </w:rPr>
        <w:t>”</w:t>
      </w:r>
      <w:r>
        <w:t>，</w:t>
      </w:r>
      <w:proofErr w:type="spellStart"/>
      <w:r>
        <w:t>失之矣。又案</w:t>
      </w:r>
      <w:proofErr w:type="spellEnd"/>
      <w:r>
        <w:t>：</w:t>
      </w:r>
      <w:r>
        <w:rPr>
          <w:rFonts w:eastAsia="宋体" w:hint="eastAsia"/>
          <w:lang w:eastAsia="zh-CN"/>
        </w:rPr>
        <w:t>《</w:t>
      </w:r>
      <w:proofErr w:type="spellStart"/>
      <w:r>
        <w:t>方言</w:t>
      </w:r>
      <w:proofErr w:type="spellEnd"/>
      <w:r>
        <w:rPr>
          <w:rFonts w:eastAsia="宋体" w:hint="eastAsia"/>
          <w:lang w:eastAsia="zh-CN"/>
        </w:rPr>
        <w:t>》</w:t>
      </w:r>
      <w:r>
        <w:t>：</w:t>
      </w:r>
      <w:r>
        <w:rPr>
          <w:rFonts w:eastAsia="宋体" w:hint="eastAsia"/>
          <w:lang w:eastAsia="zh-CN"/>
        </w:rPr>
        <w:t>“</w:t>
      </w:r>
      <w:proofErr w:type="spellStart"/>
      <w:r>
        <w:t>㥏，慙也</w:t>
      </w:r>
      <w:proofErr w:type="spellEnd"/>
      <w:r>
        <w:t>。</w:t>
      </w:r>
      <w:proofErr w:type="gramStart"/>
      <w:r>
        <w:rPr>
          <w:lang w:eastAsia="zh-CN"/>
        </w:rPr>
        <w:t>荆</w:t>
      </w:r>
      <w:proofErr w:type="gramEnd"/>
      <w:r>
        <w:rPr>
          <w:lang w:eastAsia="zh-CN"/>
        </w:rPr>
        <w:t>揚青徐</w:t>
      </w:r>
    </w:p>
    <w:p w14:paraId="0188E7A7" w14:textId="77777777" w:rsidR="00CC015B" w:rsidRDefault="00000000">
      <w:pPr>
        <w:rPr>
          <w:lang w:eastAsia="zh-CN"/>
        </w:rPr>
      </w:pPr>
      <w:r>
        <w:rPr>
          <w:lang w:eastAsia="zh-CN"/>
        </w:rPr>
        <w:t>之閒曰㥏。</w:t>
      </w:r>
      <w:r>
        <w:rPr>
          <w:rFonts w:eastAsia="宋体" w:hint="eastAsia"/>
          <w:lang w:eastAsia="zh-CN"/>
        </w:rPr>
        <w:t>”</w:t>
      </w:r>
      <w:r>
        <w:rPr>
          <w:lang w:eastAsia="zh-CN"/>
        </w:rPr>
        <w:t>此與</w:t>
      </w:r>
      <w:r>
        <w:rPr>
          <w:rFonts w:eastAsia="宋体" w:hint="eastAsia"/>
          <w:lang w:eastAsia="zh-CN"/>
        </w:rPr>
        <w:t>“</w:t>
      </w:r>
      <w:r>
        <w:rPr>
          <w:lang w:eastAsia="zh-CN"/>
        </w:rPr>
        <w:t>有靦面目</w:t>
      </w:r>
      <w:r>
        <w:rPr>
          <w:rFonts w:eastAsia="宋体" w:hint="eastAsia"/>
          <w:lang w:eastAsia="zh-CN"/>
        </w:rPr>
        <w:t>”</w:t>
      </w:r>
      <w:r>
        <w:rPr>
          <w:lang w:eastAsia="zh-CN"/>
        </w:rPr>
        <w:t>之</w:t>
      </w:r>
      <w:r>
        <w:rPr>
          <w:rFonts w:eastAsia="宋体" w:hint="eastAsia"/>
          <w:lang w:eastAsia="zh-CN"/>
        </w:rPr>
        <w:t>“</w:t>
      </w:r>
      <w:r>
        <w:rPr>
          <w:lang w:eastAsia="zh-CN"/>
        </w:rPr>
        <w:t>靦</w:t>
      </w:r>
      <w:r>
        <w:rPr>
          <w:rFonts w:eastAsia="宋体" w:hint="eastAsia"/>
          <w:lang w:eastAsia="zh-CN"/>
        </w:rPr>
        <w:t>”</w:t>
      </w:r>
      <w:r>
        <w:rPr>
          <w:lang w:eastAsia="zh-CN"/>
        </w:rPr>
        <w:t>異義。而左思</w:t>
      </w:r>
      <w:r>
        <w:rPr>
          <w:rFonts w:eastAsia="宋体" w:hint="eastAsia"/>
          <w:lang w:eastAsia="zh-CN"/>
        </w:rPr>
        <w:t>《</w:t>
      </w:r>
      <w:r>
        <w:rPr>
          <w:lang w:eastAsia="zh-CN"/>
        </w:rPr>
        <w:t>魏都賦</w:t>
      </w:r>
      <w:r>
        <w:rPr>
          <w:rFonts w:eastAsia="宋体" w:hint="eastAsia"/>
          <w:lang w:eastAsia="zh-CN"/>
        </w:rPr>
        <w:t>》</w:t>
      </w:r>
      <w:r>
        <w:rPr>
          <w:lang w:eastAsia="zh-CN"/>
        </w:rPr>
        <w:t>云：</w:t>
      </w:r>
      <w:r>
        <w:rPr>
          <w:rFonts w:eastAsia="宋体" w:hint="eastAsia"/>
          <w:lang w:eastAsia="zh-CN"/>
        </w:rPr>
        <w:t>“</w:t>
      </w:r>
      <w:r>
        <w:rPr>
          <w:lang w:eastAsia="zh-CN"/>
        </w:rPr>
        <w:t>有靦</w:t>
      </w:r>
      <w:proofErr w:type="gramStart"/>
      <w:r>
        <w:rPr>
          <w:lang w:eastAsia="zh-CN"/>
        </w:rPr>
        <w:t>瞢</w:t>
      </w:r>
      <w:proofErr w:type="gramEnd"/>
      <w:r>
        <w:rPr>
          <w:lang w:eastAsia="zh-CN"/>
        </w:rPr>
        <w:t>容，神蘂形茹。</w:t>
      </w:r>
      <w:r>
        <w:rPr>
          <w:rFonts w:eastAsia="宋体" w:hint="eastAsia"/>
          <w:lang w:eastAsia="zh-CN"/>
        </w:rPr>
        <w:t>”</w:t>
      </w:r>
      <w:r>
        <w:rPr>
          <w:lang w:eastAsia="zh-CN"/>
        </w:rPr>
        <w:t>任昉</w:t>
      </w:r>
      <w:r>
        <w:rPr>
          <w:rFonts w:eastAsia="宋体" w:hint="eastAsia"/>
          <w:lang w:eastAsia="zh-CN"/>
        </w:rPr>
        <w:t>《</w:t>
      </w:r>
      <w:r>
        <w:rPr>
          <w:lang w:eastAsia="zh-CN"/>
        </w:rPr>
        <w:t>彈曹景宗奏</w:t>
      </w:r>
      <w:r>
        <w:rPr>
          <w:rFonts w:eastAsia="宋体" w:hint="eastAsia"/>
          <w:lang w:eastAsia="zh-CN"/>
        </w:rPr>
        <w:t>》</w:t>
      </w:r>
      <w:r>
        <w:rPr>
          <w:lang w:eastAsia="zh-CN"/>
        </w:rPr>
        <w:t>云</w:t>
      </w:r>
      <w:r>
        <w:rPr>
          <w:rFonts w:eastAsia="宋体" w:hint="eastAsia"/>
          <w:lang w:eastAsia="zh-CN"/>
        </w:rPr>
        <w:t>“</w:t>
      </w:r>
      <w:r>
        <w:rPr>
          <w:lang w:eastAsia="zh-CN"/>
        </w:rPr>
        <w:t>惟此</w:t>
      </w:r>
    </w:p>
    <w:p w14:paraId="7C2BA72A" w14:textId="77777777" w:rsidR="00CC015B" w:rsidRDefault="00000000">
      <w:proofErr w:type="spellStart"/>
      <w:r>
        <w:t>人斯有靦面目</w:t>
      </w:r>
      <w:proofErr w:type="spellEnd"/>
      <w:r>
        <w:t>。</w:t>
      </w:r>
      <w:r>
        <w:rPr>
          <w:rFonts w:eastAsia="宋体" w:hint="eastAsia"/>
          <w:lang w:eastAsia="zh-CN"/>
        </w:rPr>
        <w:t>”《</w:t>
      </w:r>
      <w:proofErr w:type="spellStart"/>
      <w:r>
        <w:t>玉篇</w:t>
      </w:r>
      <w:proofErr w:type="spellEnd"/>
      <w:r>
        <w:rPr>
          <w:rFonts w:eastAsia="宋体" w:hint="eastAsia"/>
          <w:lang w:eastAsia="zh-CN"/>
        </w:rPr>
        <w:t>》</w:t>
      </w:r>
      <w:proofErr w:type="spellStart"/>
      <w:r>
        <w:t>亦云</w:t>
      </w:r>
      <w:proofErr w:type="spellEnd"/>
      <w:r>
        <w:rPr>
          <w:rFonts w:eastAsia="宋体" w:hint="eastAsia"/>
          <w:lang w:eastAsia="zh-CN"/>
        </w:rPr>
        <w:t>“</w:t>
      </w:r>
      <w:proofErr w:type="spellStart"/>
      <w:r>
        <w:t>靦慙皃</w:t>
      </w:r>
      <w:proofErr w:type="spellEnd"/>
      <w:r>
        <w:t>。</w:t>
      </w:r>
      <w:r>
        <w:rPr>
          <w:rFonts w:eastAsia="宋体" w:hint="eastAsia"/>
          <w:lang w:eastAsia="zh-CN"/>
        </w:rPr>
        <w:t>”</w:t>
      </w:r>
      <w:proofErr w:type="spellStart"/>
      <w:r>
        <w:t>則是誤以</w:t>
      </w:r>
      <w:proofErr w:type="spellEnd"/>
      <w:r>
        <w:rPr>
          <w:rFonts w:eastAsia="宋体" w:hint="eastAsia"/>
          <w:lang w:eastAsia="zh-CN"/>
        </w:rPr>
        <w:t>“</w:t>
      </w:r>
      <w:r>
        <w:t>靦</w:t>
      </w:r>
      <w:r>
        <w:rPr>
          <w:rFonts w:eastAsia="宋体" w:hint="eastAsia"/>
          <w:lang w:eastAsia="zh-CN"/>
        </w:rPr>
        <w:t>”</w:t>
      </w:r>
      <w:r>
        <w:t>爲</w:t>
      </w:r>
      <w:r>
        <w:rPr>
          <w:rFonts w:eastAsia="宋体" w:hint="eastAsia"/>
          <w:lang w:eastAsia="zh-CN"/>
        </w:rPr>
        <w:t>“</w:t>
      </w:r>
      <w:r>
        <w:t>㥏</w:t>
      </w:r>
      <w:r>
        <w:rPr>
          <w:rFonts w:eastAsia="宋体" w:hint="eastAsia"/>
          <w:lang w:eastAsia="zh-CN"/>
        </w:rPr>
        <w:t>”</w:t>
      </w:r>
      <w:proofErr w:type="spellStart"/>
      <w:r>
        <w:t>矣。總之，靦爲人面目之貌。或以爲恥＄或以爲無恥</w:t>
      </w:r>
      <w:proofErr w:type="spellEnd"/>
    </w:p>
    <w:p w14:paraId="31B8EAA0" w14:textId="77777777" w:rsidR="00CC015B" w:rsidRDefault="00000000">
      <w:proofErr w:type="spellStart"/>
      <w:r>
        <w:t>皆非也。或誤解</w:t>
      </w:r>
      <w:proofErr w:type="spellEnd"/>
      <w:r>
        <w:rPr>
          <w:rFonts w:eastAsia="宋体" w:hint="eastAsia"/>
          <w:lang w:eastAsia="zh-CN"/>
        </w:rPr>
        <w:t>《</w:t>
      </w:r>
      <w:proofErr w:type="spellStart"/>
      <w:r>
        <w:t>説文</w:t>
      </w:r>
      <w:proofErr w:type="spellEnd"/>
      <w:r>
        <w:rPr>
          <w:rFonts w:eastAsia="宋体" w:hint="eastAsia"/>
          <w:lang w:eastAsia="zh-CN"/>
        </w:rPr>
        <w:t>》</w:t>
      </w:r>
      <w:proofErr w:type="gramStart"/>
      <w:r>
        <w:t>之</w:t>
      </w:r>
      <w:r>
        <w:rPr>
          <w:rFonts w:eastAsia="宋体" w:hint="eastAsia"/>
          <w:lang w:eastAsia="zh-CN"/>
        </w:rPr>
        <w:t>“</w:t>
      </w:r>
      <w:proofErr w:type="gramEnd"/>
      <w:r>
        <w:t>靦</w:t>
      </w:r>
      <w:r>
        <w:rPr>
          <w:rFonts w:eastAsia="宋体" w:hint="eastAsia"/>
          <w:lang w:eastAsia="zh-CN"/>
        </w:rPr>
        <w:t>”</w:t>
      </w:r>
      <w:r>
        <w:t>爲</w:t>
      </w:r>
      <w:r>
        <w:rPr>
          <w:rFonts w:eastAsia="宋体" w:hint="eastAsia"/>
          <w:lang w:eastAsia="zh-CN"/>
        </w:rPr>
        <w:t>“</w:t>
      </w:r>
      <w:r>
        <w:t>㥏</w:t>
      </w:r>
      <w:r>
        <w:rPr>
          <w:rFonts w:eastAsia="宋体" w:hint="eastAsia"/>
          <w:lang w:eastAsia="zh-CN"/>
        </w:rPr>
        <w:t>”</w:t>
      </w:r>
      <w:r>
        <w:t>，云：</w:t>
      </w:r>
      <w:r>
        <w:rPr>
          <w:rFonts w:eastAsia="宋体" w:hint="eastAsia"/>
          <w:lang w:eastAsia="zh-CN"/>
        </w:rPr>
        <w:t>“</w:t>
      </w:r>
      <w:proofErr w:type="spellStart"/>
      <w:r>
        <w:t>㥏從心，慙在中；靦從面，媿在外</w:t>
      </w:r>
      <w:proofErr w:type="spellEnd"/>
      <w:r>
        <w:t>。</w:t>
      </w:r>
      <w:r>
        <w:rPr>
          <w:rFonts w:eastAsia="宋体" w:hint="eastAsia"/>
          <w:lang w:eastAsia="zh-CN"/>
        </w:rPr>
        <w:t>”</w:t>
      </w:r>
      <w:proofErr w:type="spellStart"/>
      <w:r>
        <w:t>亦沿左思、任昉之誤。不知</w:t>
      </w:r>
      <w:proofErr w:type="spellEnd"/>
      <w:r>
        <w:rPr>
          <w:rFonts w:eastAsia="宋体" w:hint="eastAsia"/>
          <w:lang w:eastAsia="zh-CN"/>
        </w:rPr>
        <w:t>《</w:t>
      </w:r>
      <w:proofErr w:type="spellStart"/>
      <w:r>
        <w:t>説文</w:t>
      </w:r>
      <w:proofErr w:type="spellEnd"/>
      <w:r>
        <w:rPr>
          <w:rFonts w:eastAsia="宋体" w:hint="eastAsia"/>
          <w:lang w:eastAsia="zh-CN"/>
        </w:rPr>
        <w:t>》</w:t>
      </w:r>
      <w:r>
        <w:t>之</w:t>
      </w:r>
    </w:p>
    <w:p w14:paraId="1E0DBE97" w14:textId="77777777" w:rsidR="00CC015B" w:rsidRDefault="00000000">
      <w:r>
        <w:rPr>
          <w:rFonts w:eastAsia="宋体" w:hint="eastAsia"/>
          <w:lang w:eastAsia="zh-CN"/>
        </w:rPr>
        <w:t>“</w:t>
      </w:r>
      <w:r>
        <w:t>靦</w:t>
      </w:r>
      <w:r>
        <w:rPr>
          <w:rFonts w:eastAsia="宋体" w:hint="eastAsia"/>
          <w:lang w:eastAsia="zh-CN"/>
        </w:rPr>
        <w:t>”</w:t>
      </w:r>
      <w:proofErr w:type="spellStart"/>
      <w:r>
        <w:t>爲面貌，不與訓</w:t>
      </w:r>
      <w:proofErr w:type="spellEnd"/>
      <w:r>
        <w:rPr>
          <w:rFonts w:eastAsia="宋体" w:hint="eastAsia"/>
          <w:lang w:eastAsia="zh-CN"/>
        </w:rPr>
        <w:t>“</w:t>
      </w:r>
      <w:r>
        <w:t>慙</w:t>
      </w:r>
      <w:r>
        <w:rPr>
          <w:rFonts w:eastAsia="宋体" w:hint="eastAsia"/>
          <w:lang w:eastAsia="zh-CN"/>
        </w:rPr>
        <w:t>”</w:t>
      </w:r>
      <w:r>
        <w:t>之</w:t>
      </w:r>
      <w:r>
        <w:rPr>
          <w:rFonts w:eastAsia="宋体" w:hint="eastAsia"/>
          <w:lang w:eastAsia="zh-CN"/>
        </w:rPr>
        <w:t>“</w:t>
      </w:r>
      <w:r>
        <w:t>㥏</w:t>
      </w:r>
      <w:r>
        <w:rPr>
          <w:rFonts w:eastAsia="宋体" w:hint="eastAsia"/>
          <w:lang w:eastAsia="zh-CN"/>
        </w:rPr>
        <w:t>”</w:t>
      </w:r>
      <w:proofErr w:type="spellStart"/>
      <w:r>
        <w:t>同義也</w:t>
      </w:r>
      <w:proofErr w:type="spellEnd"/>
    </w:p>
    <w:p w14:paraId="10555EC1" w14:textId="77777777" w:rsidR="00CC015B" w:rsidRDefault="00000000">
      <w:pPr>
        <w:rPr>
          <w:lang w:eastAsia="zh-CN"/>
        </w:rPr>
      </w:pPr>
      <w:r>
        <w:rPr>
          <w:lang w:eastAsia="zh-CN"/>
        </w:rPr>
        <w:t>【第</w:t>
      </w:r>
      <w:r>
        <w:rPr>
          <w:lang w:eastAsia="zh-CN"/>
        </w:rPr>
        <w:t>188</w:t>
      </w:r>
      <w:r>
        <w:rPr>
          <w:lang w:eastAsia="zh-CN"/>
        </w:rPr>
        <w:t>页】</w:t>
      </w:r>
    </w:p>
    <w:p w14:paraId="3620D8EC" w14:textId="77777777" w:rsidR="00CC015B" w:rsidRDefault="00000000">
      <w:pPr>
        <w:rPr>
          <w:lang w:eastAsia="zh-CN"/>
        </w:rPr>
      </w:pPr>
      <w:r>
        <w:rPr>
          <w:lang w:eastAsia="zh-CN"/>
        </w:rPr>
        <w:lastRenderedPageBreak/>
        <w:t>不震</w:t>
      </w:r>
      <w:proofErr w:type="gramStart"/>
      <w:r>
        <w:rPr>
          <w:lang w:eastAsia="zh-CN"/>
        </w:rPr>
        <w:t>厥</w:t>
      </w:r>
      <w:proofErr w:type="gramEnd"/>
      <w:r>
        <w:rPr>
          <w:lang w:eastAsia="zh-CN"/>
        </w:rPr>
        <w:t>教</w:t>
      </w:r>
    </w:p>
    <w:p w14:paraId="252EA22A" w14:textId="77777777" w:rsidR="00CC015B" w:rsidRDefault="00000000">
      <w:pPr>
        <w:rPr>
          <w:lang w:eastAsia="zh-CN"/>
        </w:rPr>
      </w:pPr>
      <w:r>
        <w:rPr>
          <w:rFonts w:eastAsia="宋体" w:hint="eastAsia"/>
          <w:lang w:eastAsia="zh-CN"/>
        </w:rPr>
        <w:t>“</w:t>
      </w:r>
      <w:r>
        <w:rPr>
          <w:lang w:eastAsia="zh-CN"/>
        </w:rPr>
        <w:t>萇慢易大姬，不震厥教。</w:t>
      </w:r>
      <w:r>
        <w:rPr>
          <w:rFonts w:eastAsia="宋体" w:hint="eastAsia"/>
          <w:lang w:eastAsia="zh-CN"/>
        </w:rPr>
        <w:t>”</w:t>
      </w:r>
      <w:r>
        <w:rPr>
          <w:lang w:eastAsia="zh-CN"/>
        </w:rPr>
        <w:t>注曰</w:t>
      </w:r>
      <w:r>
        <w:rPr>
          <w:rFonts w:eastAsia="宋体" w:hint="eastAsia"/>
          <w:lang w:eastAsia="zh-CN"/>
        </w:rPr>
        <w:t>“</w:t>
      </w:r>
      <w:r>
        <w:rPr>
          <w:lang w:eastAsia="zh-CN"/>
        </w:rPr>
        <w:t>大姬，即萇所繼之母也。</w:t>
      </w:r>
      <w:proofErr w:type="spellStart"/>
      <w:r>
        <w:t>震，</w:t>
      </w:r>
      <w:proofErr w:type="gramStart"/>
      <w:r>
        <w:t>懼</w:t>
      </w:r>
      <w:proofErr w:type="gramEnd"/>
      <w:r>
        <w:t>也</w:t>
      </w:r>
      <w:proofErr w:type="spellEnd"/>
      <w:r>
        <w:t>。</w:t>
      </w:r>
      <w:r>
        <w:rPr>
          <w:rFonts w:eastAsia="宋体" w:hint="eastAsia"/>
          <w:lang w:eastAsia="zh-CN"/>
        </w:rPr>
        <w:t>”</w:t>
      </w:r>
      <w:r>
        <w:rPr>
          <w:lang w:eastAsia="zh-CN"/>
        </w:rPr>
        <w:t>念孙案：震讀</w:t>
      </w:r>
    </w:p>
    <w:p w14:paraId="090FE33A" w14:textId="77777777" w:rsidR="00CC015B" w:rsidRDefault="00000000">
      <w:pPr>
        <w:rPr>
          <w:lang w:eastAsia="zh-CN"/>
        </w:rPr>
      </w:pPr>
      <w:r>
        <w:rPr>
          <w:lang w:eastAsia="zh-CN"/>
        </w:rPr>
        <w:t>爲</w:t>
      </w:r>
      <w:proofErr w:type="gramStart"/>
      <w:r>
        <w:rPr>
          <w:lang w:eastAsia="zh-CN"/>
        </w:rPr>
        <w:t>祗</w:t>
      </w:r>
      <w:proofErr w:type="gramEnd"/>
      <w:r>
        <w:rPr>
          <w:lang w:eastAsia="zh-CN"/>
        </w:rPr>
        <w:t>，</w:t>
      </w:r>
      <w:proofErr w:type="gramStart"/>
      <w:r>
        <w:rPr>
          <w:lang w:eastAsia="zh-CN"/>
        </w:rPr>
        <w:t>祗</w:t>
      </w:r>
      <w:proofErr w:type="gramEnd"/>
      <w:r>
        <w:rPr>
          <w:lang w:eastAsia="zh-CN"/>
        </w:rPr>
        <w:t>，敬也。言不敬承其教，非謂不</w:t>
      </w:r>
      <w:proofErr w:type="gramStart"/>
      <w:r>
        <w:rPr>
          <w:lang w:eastAsia="zh-CN"/>
        </w:rPr>
        <w:t>懼</w:t>
      </w:r>
      <w:proofErr w:type="gramEnd"/>
      <w:r>
        <w:rPr>
          <w:lang w:eastAsia="zh-CN"/>
        </w:rPr>
        <w:t>其教也。</w:t>
      </w:r>
      <w:proofErr w:type="gramStart"/>
      <w:r>
        <w:rPr>
          <w:lang w:eastAsia="zh-CN"/>
        </w:rPr>
        <w:t>祗</w:t>
      </w:r>
      <w:proofErr w:type="gramEnd"/>
      <w:r>
        <w:rPr>
          <w:lang w:eastAsia="zh-CN"/>
        </w:rPr>
        <w:t>與震，古同聲而通用。</w:t>
      </w:r>
      <w:r>
        <w:rPr>
          <w:rFonts w:eastAsia="宋体" w:hint="eastAsia"/>
          <w:lang w:eastAsia="zh-CN"/>
        </w:rPr>
        <w:t>《</w:t>
      </w:r>
      <w:r>
        <w:rPr>
          <w:lang w:eastAsia="zh-CN"/>
        </w:rPr>
        <w:t>盤庚</w:t>
      </w:r>
      <w:r>
        <w:rPr>
          <w:rFonts w:eastAsia="宋体" w:hint="eastAsia"/>
          <w:lang w:eastAsia="zh-CN"/>
        </w:rPr>
        <w:t>》</w:t>
      </w:r>
      <w:r>
        <w:rPr>
          <w:lang w:eastAsia="zh-CN"/>
        </w:rPr>
        <w:t>：</w:t>
      </w:r>
      <w:r>
        <w:rPr>
          <w:rFonts w:eastAsia="宋体" w:hint="eastAsia"/>
          <w:lang w:eastAsia="zh-CN"/>
        </w:rPr>
        <w:t>“</w:t>
      </w:r>
      <w:r>
        <w:rPr>
          <w:lang w:eastAsia="zh-CN"/>
        </w:rPr>
        <w:t>爾</w:t>
      </w:r>
    </w:p>
    <w:p w14:paraId="418CE3DD" w14:textId="77777777" w:rsidR="00CC015B" w:rsidRDefault="00000000">
      <w:pPr>
        <w:rPr>
          <w:rFonts w:eastAsia="宋体"/>
          <w:lang w:eastAsia="zh-CN"/>
        </w:rPr>
      </w:pPr>
      <w:r>
        <w:rPr>
          <w:lang w:eastAsia="zh-CN"/>
        </w:rPr>
        <w:t>謂朕</w:t>
      </w:r>
      <w:proofErr w:type="gramStart"/>
      <w:r>
        <w:rPr>
          <w:lang w:eastAsia="zh-CN"/>
        </w:rPr>
        <w:t>曷</w:t>
      </w:r>
      <w:proofErr w:type="gramEnd"/>
      <w:r>
        <w:rPr>
          <w:lang w:eastAsia="zh-CN"/>
        </w:rPr>
        <w:t>震，</w:t>
      </w:r>
      <w:proofErr w:type="gramStart"/>
      <w:r>
        <w:rPr>
          <w:lang w:eastAsia="zh-CN"/>
        </w:rPr>
        <w:t>動</w:t>
      </w:r>
      <w:proofErr w:type="gramEnd"/>
      <w:r>
        <w:rPr>
          <w:lang w:eastAsia="zh-CN"/>
        </w:rPr>
        <w:t>萬民以遷。</w:t>
      </w:r>
      <w:r>
        <w:rPr>
          <w:rFonts w:eastAsia="宋体" w:hint="eastAsia"/>
          <w:lang w:eastAsia="zh-CN"/>
        </w:rPr>
        <w:t>”《</w:t>
      </w:r>
      <w:r>
        <w:rPr>
          <w:lang w:eastAsia="zh-CN"/>
        </w:rPr>
        <w:t>漢石經</w:t>
      </w:r>
      <w:r>
        <w:rPr>
          <w:rFonts w:eastAsia="宋体" w:hint="eastAsia"/>
          <w:lang w:eastAsia="zh-CN"/>
        </w:rPr>
        <w:t>》“</w:t>
      </w:r>
      <w:r>
        <w:rPr>
          <w:lang w:eastAsia="zh-CN"/>
        </w:rPr>
        <w:t>震</w:t>
      </w:r>
      <w:r>
        <w:rPr>
          <w:rFonts w:eastAsia="宋体" w:hint="eastAsia"/>
          <w:lang w:eastAsia="zh-CN"/>
        </w:rPr>
        <w:t>”</w:t>
      </w:r>
      <w:r>
        <w:rPr>
          <w:lang w:eastAsia="zh-CN"/>
        </w:rPr>
        <w:t>作</w:t>
      </w:r>
      <w:r>
        <w:rPr>
          <w:rFonts w:eastAsia="宋体" w:hint="eastAsia"/>
          <w:lang w:eastAsia="zh-CN"/>
        </w:rPr>
        <w:t>“</w:t>
      </w:r>
      <w:r>
        <w:rPr>
          <w:lang w:eastAsia="zh-CN"/>
        </w:rPr>
        <w:t>祗</w:t>
      </w:r>
      <w:r>
        <w:rPr>
          <w:rFonts w:eastAsia="宋体" w:hint="eastAsia"/>
          <w:lang w:eastAsia="zh-CN"/>
        </w:rPr>
        <w:t>”</w:t>
      </w:r>
      <w:r>
        <w:rPr>
          <w:lang w:eastAsia="zh-CN"/>
        </w:rPr>
        <w:t>。</w:t>
      </w:r>
      <w:r>
        <w:rPr>
          <w:rFonts w:eastAsia="宋体" w:hint="eastAsia"/>
          <w:lang w:eastAsia="zh-CN"/>
        </w:rPr>
        <w:t>《</w:t>
      </w:r>
      <w:r>
        <w:rPr>
          <w:lang w:eastAsia="zh-CN"/>
        </w:rPr>
        <w:t>無佚</w:t>
      </w:r>
      <w:r>
        <w:rPr>
          <w:rFonts w:eastAsia="宋体" w:hint="eastAsia"/>
          <w:lang w:eastAsia="zh-CN"/>
        </w:rPr>
        <w:t>》</w:t>
      </w:r>
      <w:r>
        <w:rPr>
          <w:lang w:eastAsia="zh-CN"/>
        </w:rPr>
        <w:t>：</w:t>
      </w:r>
      <w:r>
        <w:rPr>
          <w:rFonts w:eastAsia="宋体" w:hint="eastAsia"/>
          <w:lang w:eastAsia="zh-CN"/>
        </w:rPr>
        <w:t>“</w:t>
      </w:r>
      <w:r>
        <w:rPr>
          <w:lang w:eastAsia="zh-CN"/>
        </w:rPr>
        <w:t>治民</w:t>
      </w:r>
      <w:proofErr w:type="gramStart"/>
      <w:r>
        <w:rPr>
          <w:lang w:eastAsia="zh-CN"/>
        </w:rPr>
        <w:t>祗</w:t>
      </w:r>
      <w:proofErr w:type="gramEnd"/>
      <w:r>
        <w:rPr>
          <w:lang w:eastAsia="zh-CN"/>
        </w:rPr>
        <w:t>懼。</w:t>
      </w:r>
      <w:r>
        <w:rPr>
          <w:rFonts w:eastAsia="宋体" w:hint="eastAsia"/>
          <w:lang w:eastAsia="zh-CN"/>
        </w:rPr>
        <w:t>”《</w:t>
      </w:r>
      <w:proofErr w:type="spellStart"/>
      <w:r>
        <w:t>史記。魯世家</w:t>
      </w:r>
      <w:proofErr w:type="spellEnd"/>
      <w:r>
        <w:rPr>
          <w:rFonts w:eastAsia="宋体" w:hint="eastAsia"/>
          <w:lang w:eastAsia="zh-CN"/>
        </w:rPr>
        <w:t>》</w:t>
      </w:r>
    </w:p>
    <w:p w14:paraId="550E6D2D" w14:textId="77777777" w:rsidR="00CC015B" w:rsidRDefault="00000000">
      <w:pPr>
        <w:rPr>
          <w:rFonts w:eastAsia="宋体"/>
          <w:lang w:eastAsia="zh-CN"/>
        </w:rPr>
      </w:pPr>
      <w:r>
        <w:rPr>
          <w:rFonts w:eastAsia="宋体" w:hint="eastAsia"/>
          <w:lang w:eastAsia="zh-CN"/>
        </w:rPr>
        <w:t>“</w:t>
      </w:r>
      <w:r>
        <w:t>祗</w:t>
      </w:r>
      <w:r>
        <w:rPr>
          <w:rFonts w:eastAsia="宋体" w:hint="eastAsia"/>
          <w:lang w:eastAsia="zh-CN"/>
        </w:rPr>
        <w:t>”</w:t>
      </w:r>
      <w:r>
        <w:t>作</w:t>
      </w:r>
      <w:r>
        <w:rPr>
          <w:rFonts w:eastAsia="宋体" w:hint="eastAsia"/>
          <w:lang w:eastAsia="zh-CN"/>
        </w:rPr>
        <w:t>“</w:t>
      </w:r>
      <w:r>
        <w:t>震</w:t>
      </w:r>
      <w:r>
        <w:rPr>
          <w:rFonts w:eastAsia="宋体" w:hint="eastAsia"/>
          <w:lang w:eastAsia="zh-CN"/>
        </w:rPr>
        <w:t>”</w:t>
      </w:r>
      <w:r>
        <w:t>。</w:t>
      </w:r>
      <w:proofErr w:type="spellStart"/>
      <w:r>
        <w:t>震字或作振</w:t>
      </w:r>
      <w:proofErr w:type="spellEnd"/>
      <w:r>
        <w:t>。</w:t>
      </w:r>
      <w:r>
        <w:rPr>
          <w:rFonts w:eastAsia="宋体" w:hint="eastAsia"/>
          <w:lang w:eastAsia="zh-CN"/>
        </w:rPr>
        <w:t>《</w:t>
      </w:r>
      <w:proofErr w:type="spellStart"/>
      <w:r>
        <w:t>皋陶謨</w:t>
      </w:r>
      <w:proofErr w:type="spellEnd"/>
      <w:r>
        <w:rPr>
          <w:rFonts w:eastAsia="宋体" w:hint="eastAsia"/>
          <w:lang w:eastAsia="zh-CN"/>
        </w:rPr>
        <w:t>》</w:t>
      </w:r>
      <w:proofErr w:type="gramStart"/>
      <w:r>
        <w:t>：</w:t>
      </w:r>
      <w:r>
        <w:rPr>
          <w:rFonts w:eastAsia="宋体" w:hint="eastAsia"/>
          <w:lang w:eastAsia="zh-CN"/>
        </w:rPr>
        <w:t>“</w:t>
      </w:r>
      <w:proofErr w:type="spellStart"/>
      <w:proofErr w:type="gramEnd"/>
      <w:r>
        <w:t>日嚴祗敬六德</w:t>
      </w:r>
      <w:proofErr w:type="spellEnd"/>
      <w:r>
        <w:t>。</w:t>
      </w:r>
      <w:r>
        <w:rPr>
          <w:rFonts w:eastAsia="宋体" w:hint="eastAsia"/>
          <w:lang w:eastAsia="zh-CN"/>
        </w:rPr>
        <w:t>”《</w:t>
      </w:r>
      <w:proofErr w:type="spellStart"/>
      <w:r>
        <w:t>夏本紀</w:t>
      </w:r>
      <w:proofErr w:type="spellEnd"/>
      <w:r>
        <w:rPr>
          <w:rFonts w:eastAsia="宋体" w:hint="eastAsia"/>
          <w:lang w:eastAsia="zh-CN"/>
        </w:rPr>
        <w:t>》“</w:t>
      </w:r>
      <w:r>
        <w:t>祗</w:t>
      </w:r>
      <w:r>
        <w:rPr>
          <w:rFonts w:eastAsia="宋体" w:hint="eastAsia"/>
          <w:lang w:eastAsia="zh-CN"/>
        </w:rPr>
        <w:t>”</w:t>
      </w:r>
      <w:r>
        <w:t>作</w:t>
      </w:r>
      <w:r>
        <w:rPr>
          <w:rFonts w:eastAsia="宋体" w:hint="eastAsia"/>
          <w:lang w:eastAsia="zh-CN"/>
        </w:rPr>
        <w:t>“</w:t>
      </w:r>
      <w:r>
        <w:t>振</w:t>
      </w:r>
      <w:r>
        <w:rPr>
          <w:rFonts w:eastAsia="宋体" w:hint="eastAsia"/>
          <w:lang w:eastAsia="zh-CN"/>
        </w:rPr>
        <w:t>”</w:t>
      </w:r>
      <w:r>
        <w:t>。</w:t>
      </w:r>
      <w:r>
        <w:rPr>
          <w:rFonts w:eastAsia="宋体" w:hint="eastAsia"/>
          <w:lang w:eastAsia="zh-CN"/>
        </w:rPr>
        <w:t>《</w:t>
      </w:r>
      <w:proofErr w:type="spellStart"/>
      <w:r>
        <w:t>粊誓</w:t>
      </w:r>
      <w:proofErr w:type="spellEnd"/>
      <w:r>
        <w:rPr>
          <w:rFonts w:eastAsia="宋体" w:hint="eastAsia"/>
          <w:lang w:eastAsia="zh-CN"/>
        </w:rPr>
        <w:t>》</w:t>
      </w:r>
    </w:p>
    <w:p w14:paraId="257F33A9" w14:textId="77777777" w:rsidR="00CC015B" w:rsidRDefault="00000000">
      <w:pPr>
        <w:rPr>
          <w:lang w:eastAsia="zh-CN"/>
        </w:rPr>
      </w:pPr>
      <w:r>
        <w:rPr>
          <w:rFonts w:eastAsia="宋体" w:hint="eastAsia"/>
          <w:lang w:eastAsia="zh-CN"/>
        </w:rPr>
        <w:t>“</w:t>
      </w:r>
      <w:proofErr w:type="spellStart"/>
      <w:proofErr w:type="gramStart"/>
      <w:r>
        <w:t>祗</w:t>
      </w:r>
      <w:proofErr w:type="gramEnd"/>
      <w:r>
        <w:t>復之</w:t>
      </w:r>
      <w:proofErr w:type="spellEnd"/>
      <w:r>
        <w:t>。</w:t>
      </w:r>
      <w:r>
        <w:rPr>
          <w:rFonts w:eastAsia="宋体" w:hint="eastAsia"/>
          <w:lang w:eastAsia="zh-CN"/>
        </w:rPr>
        <w:t>”《</w:t>
      </w:r>
      <w:proofErr w:type="spellStart"/>
      <w:r>
        <w:t>魯世家</w:t>
      </w:r>
      <w:proofErr w:type="spellEnd"/>
      <w:r>
        <w:rPr>
          <w:rFonts w:eastAsia="宋体" w:hint="eastAsia"/>
          <w:lang w:eastAsia="zh-CN"/>
        </w:rPr>
        <w:t>》“</w:t>
      </w:r>
      <w:r>
        <w:t>祗</w:t>
      </w:r>
      <w:r>
        <w:rPr>
          <w:rFonts w:eastAsia="宋体" w:hint="eastAsia"/>
          <w:lang w:eastAsia="zh-CN"/>
        </w:rPr>
        <w:t>”</w:t>
      </w:r>
      <w:r>
        <w:t>作</w:t>
      </w:r>
      <w:r>
        <w:rPr>
          <w:rFonts w:eastAsia="宋体" w:hint="eastAsia"/>
          <w:lang w:eastAsia="zh-CN"/>
        </w:rPr>
        <w:t>“</w:t>
      </w:r>
      <w:r>
        <w:t>敬</w:t>
      </w:r>
      <w:r>
        <w:rPr>
          <w:rFonts w:eastAsia="宋体" w:hint="eastAsia"/>
          <w:lang w:eastAsia="zh-CN"/>
        </w:rPr>
        <w:t>”</w:t>
      </w:r>
      <w:r>
        <w:t>，</w:t>
      </w:r>
      <w:proofErr w:type="spellStart"/>
      <w:r>
        <w:t>徐廣曰</w:t>
      </w:r>
      <w:proofErr w:type="spellEnd"/>
      <w:r>
        <w:t>：</w:t>
      </w:r>
      <w:r>
        <w:rPr>
          <w:rFonts w:eastAsia="宋体" w:hint="eastAsia"/>
          <w:lang w:eastAsia="zh-CN"/>
        </w:rPr>
        <w:t>“</w:t>
      </w:r>
      <w:proofErr w:type="spellStart"/>
      <w:r>
        <w:t>敬，</w:t>
      </w:r>
      <w:proofErr w:type="gramStart"/>
      <w:r>
        <w:t>一</w:t>
      </w:r>
      <w:proofErr w:type="gramEnd"/>
      <w:r>
        <w:t>作振</w:t>
      </w:r>
      <w:proofErr w:type="spellEnd"/>
      <w:r>
        <w:t>。</w:t>
      </w:r>
      <w:r>
        <w:rPr>
          <w:rFonts w:eastAsia="宋体" w:hint="eastAsia"/>
          <w:lang w:eastAsia="zh-CN"/>
        </w:rPr>
        <w:t>”《</w:t>
      </w:r>
      <w:r>
        <w:rPr>
          <w:lang w:eastAsia="zh-CN"/>
        </w:rPr>
        <w:t>内則</w:t>
      </w:r>
      <w:r>
        <w:rPr>
          <w:rFonts w:eastAsia="宋体" w:hint="eastAsia"/>
          <w:lang w:eastAsia="zh-CN"/>
        </w:rPr>
        <w:t>》</w:t>
      </w:r>
      <w:r>
        <w:rPr>
          <w:lang w:eastAsia="zh-CN"/>
        </w:rPr>
        <w:t>：</w:t>
      </w:r>
      <w:r>
        <w:rPr>
          <w:rFonts w:eastAsia="宋体" w:hint="eastAsia"/>
          <w:lang w:eastAsia="zh-CN"/>
        </w:rPr>
        <w:t>“</w:t>
      </w:r>
      <w:proofErr w:type="gramStart"/>
      <w:r>
        <w:rPr>
          <w:lang w:eastAsia="zh-CN"/>
        </w:rPr>
        <w:t>祗</w:t>
      </w:r>
      <w:proofErr w:type="gramEnd"/>
      <w:r>
        <w:rPr>
          <w:lang w:eastAsia="zh-CN"/>
        </w:rPr>
        <w:t>見孺子。</w:t>
      </w:r>
      <w:r>
        <w:rPr>
          <w:rFonts w:eastAsia="宋体" w:hint="eastAsia"/>
          <w:lang w:eastAsia="zh-CN"/>
        </w:rPr>
        <w:t>”</w:t>
      </w:r>
      <w:r>
        <w:rPr>
          <w:lang w:eastAsia="zh-CN"/>
        </w:rPr>
        <w:t>鄭注曰：</w:t>
      </w:r>
    </w:p>
    <w:p w14:paraId="1BEDABD8" w14:textId="77777777" w:rsidR="00CC015B" w:rsidRDefault="00000000">
      <w:r>
        <w:rPr>
          <w:rFonts w:eastAsia="宋体" w:hint="eastAsia"/>
          <w:lang w:eastAsia="zh-CN"/>
        </w:rPr>
        <w:t>“</w:t>
      </w:r>
      <w:proofErr w:type="gramStart"/>
      <w:r>
        <w:rPr>
          <w:lang w:eastAsia="zh-CN"/>
        </w:rPr>
        <w:t>祗</w:t>
      </w:r>
      <w:proofErr w:type="gramEnd"/>
      <w:r>
        <w:rPr>
          <w:lang w:eastAsia="zh-CN"/>
        </w:rPr>
        <w:t>或作振。</w:t>
      </w:r>
      <w:r>
        <w:rPr>
          <w:rFonts w:eastAsia="宋体" w:hint="eastAsia"/>
          <w:lang w:eastAsia="zh-CN"/>
        </w:rPr>
        <w:t>”</w:t>
      </w:r>
      <w:r>
        <w:rPr>
          <w:lang w:eastAsia="zh-CN"/>
        </w:rPr>
        <w:t>皆其證也。</w:t>
      </w:r>
      <w:proofErr w:type="spellStart"/>
      <w:r>
        <w:t>祗從氐聲，古音在脂部，震從辰聲，古音在諄部，諄部之音多與脂</w:t>
      </w:r>
      <w:proofErr w:type="spellEnd"/>
    </w:p>
    <w:p w14:paraId="07E641F5" w14:textId="77777777" w:rsidR="00CC015B" w:rsidRDefault="00000000">
      <w:proofErr w:type="spellStart"/>
      <w:r>
        <w:t>部相通，故從辰之字，亦與從氐之字相通</w:t>
      </w:r>
      <w:proofErr w:type="spellEnd"/>
      <w:r>
        <w:t>。</w:t>
      </w:r>
      <w:r>
        <w:rPr>
          <w:rFonts w:eastAsia="宋体" w:hint="eastAsia"/>
          <w:lang w:eastAsia="zh-CN"/>
        </w:rPr>
        <w:t>《</w:t>
      </w:r>
      <w:proofErr w:type="spellStart"/>
      <w:r>
        <w:t>説文</w:t>
      </w:r>
      <w:proofErr w:type="spellEnd"/>
      <w:r>
        <w:rPr>
          <w:rFonts w:eastAsia="宋体" w:hint="eastAsia"/>
          <w:lang w:eastAsia="zh-CN"/>
        </w:rPr>
        <w:t>》</w:t>
      </w:r>
      <w:proofErr w:type="gramStart"/>
      <w:r>
        <w:t>：</w:t>
      </w:r>
      <w:r>
        <w:rPr>
          <w:rFonts w:eastAsia="宋体" w:hint="eastAsia"/>
          <w:lang w:eastAsia="zh-CN"/>
        </w:rPr>
        <w:t>“</w:t>
      </w:r>
      <w:proofErr w:type="spellStart"/>
      <w:proofErr w:type="gramEnd"/>
      <w:r>
        <w:t>蚳從氐聲</w:t>
      </w:r>
      <w:proofErr w:type="spellEnd"/>
      <w:r>
        <w:t>，</w:t>
      </w:r>
      <w:r>
        <w:rPr>
          <w:rFonts w:eastAsia="宋体" w:hint="eastAsia"/>
          <w:lang w:eastAsia="zh-CN"/>
        </w:rPr>
        <w:t>（</w:t>
      </w:r>
      <w:r>
        <w:t>或</w:t>
      </w:r>
      <w:r>
        <w:rPr>
          <w:rFonts w:eastAsia="宋体" w:hint="eastAsia"/>
          <w:lang w:eastAsia="zh-CN"/>
        </w:rPr>
        <w:t>）【</w:t>
      </w:r>
      <w:proofErr w:type="spellStart"/>
      <w:r>
        <w:t>古文</w:t>
      </w:r>
      <w:proofErr w:type="spellEnd"/>
      <w:r>
        <w:rPr>
          <w:rFonts w:eastAsia="宋体" w:hint="eastAsia"/>
          <w:lang w:eastAsia="zh-CN"/>
        </w:rPr>
        <w:t>】</w:t>
      </w:r>
      <w:proofErr w:type="spellStart"/>
      <w:r>
        <w:t>作䫃，從辰</w:t>
      </w:r>
      <w:proofErr w:type="spellEnd"/>
    </w:p>
    <w:p w14:paraId="277D083B" w14:textId="77777777" w:rsidR="00CC015B" w:rsidRDefault="00000000">
      <w:r>
        <w:t>聲。</w:t>
      </w:r>
      <w:r>
        <w:rPr>
          <w:rFonts w:eastAsia="宋体" w:hint="eastAsia"/>
          <w:lang w:eastAsia="zh-CN"/>
        </w:rPr>
        <w:t>”</w:t>
      </w:r>
      <w:proofErr w:type="spellStart"/>
      <w:r>
        <w:t>又其一證也</w:t>
      </w:r>
      <w:proofErr w:type="spellEnd"/>
      <w:r>
        <w:t>。</w:t>
      </w:r>
      <w:r>
        <w:rPr>
          <w:rFonts w:eastAsia="宋体" w:hint="eastAsia"/>
          <w:lang w:eastAsia="zh-CN"/>
        </w:rPr>
        <w:t>《</w:t>
      </w:r>
      <w:proofErr w:type="spellStart"/>
      <w:r>
        <w:t>恒。上六</w:t>
      </w:r>
      <w:proofErr w:type="spellEnd"/>
      <w:r>
        <w:rPr>
          <w:rFonts w:eastAsia="宋体" w:hint="eastAsia"/>
          <w:lang w:eastAsia="zh-CN"/>
        </w:rPr>
        <w:t>》</w:t>
      </w:r>
      <w:r>
        <w:t>：</w:t>
      </w:r>
      <w:r>
        <w:rPr>
          <w:rFonts w:eastAsia="宋体" w:hint="eastAsia"/>
          <w:lang w:eastAsia="zh-CN"/>
        </w:rPr>
        <w:t>“</w:t>
      </w:r>
      <w:proofErr w:type="spellStart"/>
      <w:r>
        <w:t>振恒</w:t>
      </w:r>
      <w:proofErr w:type="spellEnd"/>
      <w:r>
        <w:t>。</w:t>
      </w:r>
      <w:r>
        <w:rPr>
          <w:rFonts w:eastAsia="宋体" w:hint="eastAsia"/>
          <w:lang w:eastAsia="zh-CN"/>
        </w:rPr>
        <w:t>”《</w:t>
      </w:r>
      <w:proofErr w:type="spellStart"/>
      <w:r>
        <w:t>説文</w:t>
      </w:r>
      <w:proofErr w:type="spellEnd"/>
      <w:r>
        <w:rPr>
          <w:rFonts w:eastAsia="宋体" w:hint="eastAsia"/>
          <w:lang w:eastAsia="zh-CN"/>
        </w:rPr>
        <w:t>》</w:t>
      </w:r>
      <w:proofErr w:type="spellStart"/>
      <w:r>
        <w:t>引作</w:t>
      </w:r>
      <w:proofErr w:type="spellEnd"/>
      <w:r>
        <w:rPr>
          <w:rFonts w:eastAsia="宋体" w:hint="eastAsia"/>
          <w:lang w:eastAsia="zh-CN"/>
        </w:rPr>
        <w:t>“</w:t>
      </w:r>
      <w:proofErr w:type="spellStart"/>
      <w:r>
        <w:t>榰恒</w:t>
      </w:r>
      <w:proofErr w:type="spellEnd"/>
      <w:r>
        <w:t>。</w:t>
      </w:r>
      <w:r>
        <w:rPr>
          <w:rFonts w:eastAsia="宋体" w:hint="eastAsia"/>
          <w:lang w:eastAsia="zh-CN"/>
        </w:rPr>
        <w:t>”《</w:t>
      </w:r>
      <w:proofErr w:type="spellStart"/>
      <w:r>
        <w:t>曲禮</w:t>
      </w:r>
      <w:proofErr w:type="spellEnd"/>
      <w:r>
        <w:rPr>
          <w:rFonts w:eastAsia="宋体" w:hint="eastAsia"/>
          <w:lang w:eastAsia="zh-CN"/>
        </w:rPr>
        <w:t>》</w:t>
      </w:r>
      <w:r>
        <w:t>：</w:t>
      </w:r>
      <w:r>
        <w:rPr>
          <w:rFonts w:eastAsia="宋体" w:hint="eastAsia"/>
          <w:lang w:eastAsia="zh-CN"/>
        </w:rPr>
        <w:t>“</w:t>
      </w:r>
      <w:proofErr w:type="spellStart"/>
      <w:proofErr w:type="gramStart"/>
      <w:r>
        <w:t>畛</w:t>
      </w:r>
      <w:proofErr w:type="gramEnd"/>
      <w:r>
        <w:t>於鬼神</w:t>
      </w:r>
      <w:proofErr w:type="spellEnd"/>
      <w:r>
        <w:t>。</w:t>
      </w:r>
      <w:r>
        <w:rPr>
          <w:rFonts w:eastAsia="宋体" w:hint="eastAsia"/>
          <w:lang w:eastAsia="zh-CN"/>
        </w:rPr>
        <w:t>”</w:t>
      </w:r>
      <w:proofErr w:type="spellStart"/>
      <w:r>
        <w:t>鄭注</w:t>
      </w:r>
      <w:proofErr w:type="spellEnd"/>
    </w:p>
    <w:p w14:paraId="02B18A11" w14:textId="77777777" w:rsidR="00CC015B" w:rsidRDefault="00000000">
      <w:r>
        <w:t>曰：</w:t>
      </w:r>
      <w:r>
        <w:rPr>
          <w:rFonts w:eastAsia="宋体" w:hint="eastAsia"/>
          <w:lang w:eastAsia="zh-CN"/>
        </w:rPr>
        <w:t>“</w:t>
      </w:r>
      <w:proofErr w:type="spellStart"/>
      <w:proofErr w:type="gramStart"/>
      <w:r>
        <w:t>畛</w:t>
      </w:r>
      <w:proofErr w:type="gramEnd"/>
      <w:r>
        <w:t>或爲祗</w:t>
      </w:r>
      <w:proofErr w:type="spellEnd"/>
      <w:r>
        <w:t>。</w:t>
      </w:r>
      <w:r>
        <w:rPr>
          <w:rFonts w:eastAsia="宋体" w:hint="eastAsia"/>
          <w:lang w:eastAsia="zh-CN"/>
        </w:rPr>
        <w:t>”</w:t>
      </w:r>
      <w:proofErr w:type="spellStart"/>
      <w:r>
        <w:t>畛之與祗，振之與榰，猶震之與祗也</w:t>
      </w:r>
      <w:proofErr w:type="spellEnd"/>
    </w:p>
    <w:p w14:paraId="700A5E5A" w14:textId="77777777" w:rsidR="00CC015B" w:rsidRDefault="00000000">
      <w:proofErr w:type="spellStart"/>
      <w:r>
        <w:t>游不倫黨</w:t>
      </w:r>
      <w:proofErr w:type="spellEnd"/>
    </w:p>
    <w:p w14:paraId="58D29B08" w14:textId="77777777" w:rsidR="00CC015B" w:rsidRDefault="00000000">
      <w:r>
        <w:rPr>
          <w:rFonts w:eastAsia="宋体" w:hint="eastAsia"/>
          <w:lang w:eastAsia="zh-CN"/>
        </w:rPr>
        <w:t>《</w:t>
      </w:r>
      <w:proofErr w:type="spellStart"/>
      <w:r>
        <w:t>崔駰傳</w:t>
      </w:r>
      <w:proofErr w:type="spellEnd"/>
      <w:r>
        <w:rPr>
          <w:rFonts w:eastAsia="宋体" w:hint="eastAsia"/>
          <w:lang w:eastAsia="zh-CN"/>
        </w:rPr>
        <w:t>》</w:t>
      </w:r>
      <w:r>
        <w:t>：</w:t>
      </w:r>
      <w:r>
        <w:rPr>
          <w:rFonts w:eastAsia="宋体" w:hint="eastAsia"/>
          <w:lang w:eastAsia="zh-CN"/>
        </w:rPr>
        <w:t>“</w:t>
      </w:r>
      <w:proofErr w:type="spellStart"/>
      <w:r>
        <w:t>游不倫黨，苟以</w:t>
      </w:r>
      <w:proofErr w:type="gramStart"/>
      <w:r>
        <w:t>徇</w:t>
      </w:r>
      <w:proofErr w:type="gramEnd"/>
      <w:r>
        <w:t>己</w:t>
      </w:r>
      <w:proofErr w:type="spellEnd"/>
      <w:r>
        <w:t>。</w:t>
      </w:r>
      <w:r>
        <w:rPr>
          <w:rFonts w:eastAsia="宋体" w:hint="eastAsia"/>
          <w:lang w:eastAsia="zh-CN"/>
        </w:rPr>
        <w:t>”</w:t>
      </w:r>
      <w:proofErr w:type="spellStart"/>
      <w:r>
        <w:t>注曰</w:t>
      </w:r>
      <w:proofErr w:type="spellEnd"/>
      <w:r>
        <w:t>：</w:t>
      </w:r>
      <w:r>
        <w:rPr>
          <w:rFonts w:eastAsia="宋体" w:hint="eastAsia"/>
          <w:lang w:eastAsia="zh-CN"/>
        </w:rPr>
        <w:t>“</w:t>
      </w:r>
      <w:proofErr w:type="spellStart"/>
      <w:r>
        <w:t>倫，謂等倫</w:t>
      </w:r>
      <w:proofErr w:type="spellEnd"/>
      <w:r>
        <w:t>。</w:t>
      </w:r>
      <w:r>
        <w:rPr>
          <w:rFonts w:eastAsia="宋体" w:hint="eastAsia"/>
          <w:lang w:eastAsia="zh-CN"/>
        </w:rPr>
        <w:t>”</w:t>
      </w:r>
      <w:proofErr w:type="spellStart"/>
      <w:r>
        <w:t>念孫案：倫，擇也</w:t>
      </w:r>
      <w:proofErr w:type="spellEnd"/>
      <w:proofErr w:type="gramStart"/>
      <w:r>
        <w:t>。</w:t>
      </w:r>
      <w:r>
        <w:rPr>
          <w:rFonts w:eastAsia="宋体" w:hint="eastAsia"/>
          <w:lang w:eastAsia="zh-CN"/>
        </w:rPr>
        <w:t>“</w:t>
      </w:r>
      <w:proofErr w:type="spellStart"/>
      <w:proofErr w:type="gramEnd"/>
      <w:r>
        <w:t>游不倫</w:t>
      </w:r>
      <w:proofErr w:type="spellEnd"/>
    </w:p>
    <w:p w14:paraId="229267E3" w14:textId="77777777" w:rsidR="00CC015B" w:rsidRDefault="00000000">
      <w:r>
        <w:t>黨</w:t>
      </w:r>
      <w:proofErr w:type="gramStart"/>
      <w:r>
        <w:rPr>
          <w:rFonts w:eastAsia="宋体" w:hint="eastAsia"/>
          <w:lang w:eastAsia="zh-CN"/>
        </w:rPr>
        <w:t>”</w:t>
      </w:r>
      <w:proofErr w:type="gramEnd"/>
      <w:r>
        <w:t>，</w:t>
      </w:r>
      <w:proofErr w:type="spellStart"/>
      <w:r>
        <w:t>謂交不擇類也</w:t>
      </w:r>
      <w:proofErr w:type="spellEnd"/>
      <w:r>
        <w:t>。</w:t>
      </w:r>
      <w:r>
        <w:rPr>
          <w:rFonts w:eastAsia="宋体" w:hint="eastAsia"/>
          <w:lang w:eastAsia="zh-CN"/>
        </w:rPr>
        <w:t>《</w:t>
      </w:r>
      <w:proofErr w:type="spellStart"/>
      <w:r>
        <w:t>説文</w:t>
      </w:r>
      <w:proofErr w:type="spellEnd"/>
      <w:r>
        <w:rPr>
          <w:rFonts w:eastAsia="宋体" w:hint="eastAsia"/>
          <w:lang w:eastAsia="zh-CN"/>
        </w:rPr>
        <w:t>》</w:t>
      </w:r>
      <w:r>
        <w:t>：</w:t>
      </w:r>
      <w:r>
        <w:rPr>
          <w:rFonts w:eastAsia="宋体" w:hint="eastAsia"/>
          <w:lang w:eastAsia="zh-CN"/>
        </w:rPr>
        <w:t>“</w:t>
      </w:r>
      <w:proofErr w:type="spellStart"/>
      <w:proofErr w:type="gramStart"/>
      <w:r>
        <w:t>掄</w:t>
      </w:r>
      <w:proofErr w:type="gramEnd"/>
      <w:r>
        <w:t>，擇也</w:t>
      </w:r>
      <w:proofErr w:type="spellEnd"/>
      <w:r>
        <w:t>。</w:t>
      </w:r>
      <w:r>
        <w:rPr>
          <w:rFonts w:eastAsia="宋体" w:hint="eastAsia"/>
          <w:lang w:eastAsia="zh-CN"/>
        </w:rPr>
        <w:t>”《</w:t>
      </w:r>
      <w:proofErr w:type="spellStart"/>
      <w:r>
        <w:t>周官。山虞</w:t>
      </w:r>
      <w:proofErr w:type="spellEnd"/>
      <w:r>
        <w:rPr>
          <w:rFonts w:eastAsia="宋体" w:hint="eastAsia"/>
          <w:lang w:eastAsia="zh-CN"/>
        </w:rPr>
        <w:t>》</w:t>
      </w:r>
      <w:r>
        <w:t>曰：</w:t>
      </w:r>
      <w:r>
        <w:rPr>
          <w:rFonts w:eastAsia="宋体" w:hint="eastAsia"/>
          <w:lang w:eastAsia="zh-CN"/>
        </w:rPr>
        <w:t>“</w:t>
      </w:r>
      <w:proofErr w:type="spellStart"/>
      <w:proofErr w:type="gramStart"/>
      <w:r>
        <w:t>邦工</w:t>
      </w:r>
      <w:proofErr w:type="gramEnd"/>
      <w:r>
        <w:t>入山林而掄材</w:t>
      </w:r>
      <w:proofErr w:type="spellEnd"/>
      <w:r>
        <w:t>。</w:t>
      </w:r>
      <w:r>
        <w:rPr>
          <w:rFonts w:eastAsia="宋体" w:hint="eastAsia"/>
          <w:lang w:eastAsia="zh-CN"/>
        </w:rPr>
        <w:t>”《</w:t>
      </w:r>
      <w:proofErr w:type="spellStart"/>
      <w:r>
        <w:t>少牢</w:t>
      </w:r>
      <w:proofErr w:type="spellEnd"/>
    </w:p>
    <w:p w14:paraId="65A82B1B" w14:textId="77777777" w:rsidR="00CC015B" w:rsidRDefault="00000000">
      <w:proofErr w:type="spellStart"/>
      <w:r>
        <w:t>饋食禮</w:t>
      </w:r>
      <w:proofErr w:type="spellEnd"/>
      <w:proofErr w:type="gramStart"/>
      <w:r>
        <w:rPr>
          <w:rFonts w:eastAsia="宋体" w:hint="eastAsia"/>
          <w:lang w:eastAsia="zh-CN"/>
        </w:rPr>
        <w:t>》</w:t>
      </w:r>
      <w:proofErr w:type="gramEnd"/>
      <w:r>
        <w:t>：</w:t>
      </w:r>
      <w:r>
        <w:rPr>
          <w:rFonts w:eastAsia="宋体" w:hint="eastAsia"/>
          <w:lang w:eastAsia="zh-CN"/>
        </w:rPr>
        <w:t>“</w:t>
      </w:r>
      <w:proofErr w:type="spellStart"/>
      <w:proofErr w:type="gramStart"/>
      <w:r>
        <w:t>雍</w:t>
      </w:r>
      <w:proofErr w:type="gramEnd"/>
      <w:r>
        <w:t>人倫膚九</w:t>
      </w:r>
      <w:proofErr w:type="spellEnd"/>
      <w:r>
        <w:t>。</w:t>
      </w:r>
      <w:r>
        <w:rPr>
          <w:rFonts w:eastAsia="宋体" w:hint="eastAsia"/>
          <w:lang w:eastAsia="zh-CN"/>
        </w:rPr>
        <w:t>”</w:t>
      </w:r>
      <w:proofErr w:type="spellStart"/>
      <w:r>
        <w:t>鄭注曰</w:t>
      </w:r>
      <w:proofErr w:type="spellEnd"/>
      <w:r>
        <w:t>：</w:t>
      </w:r>
      <w:r>
        <w:rPr>
          <w:rFonts w:eastAsia="宋体" w:hint="eastAsia"/>
          <w:lang w:eastAsia="zh-CN"/>
        </w:rPr>
        <w:t>“</w:t>
      </w:r>
      <w:proofErr w:type="spellStart"/>
      <w:r>
        <w:t>倫，</w:t>
      </w:r>
      <w:proofErr w:type="gramStart"/>
      <w:r>
        <w:t>擇</w:t>
      </w:r>
      <w:proofErr w:type="gramEnd"/>
      <w:r>
        <w:t>也</w:t>
      </w:r>
      <w:proofErr w:type="spellEnd"/>
      <w:r>
        <w:t>。</w:t>
      </w:r>
      <w:r>
        <w:rPr>
          <w:rFonts w:eastAsia="宋体" w:hint="eastAsia"/>
          <w:lang w:eastAsia="zh-CN"/>
        </w:rPr>
        <w:t>”</w:t>
      </w:r>
      <w:proofErr w:type="spellStart"/>
      <w:r>
        <w:t>是倫與掄通</w:t>
      </w:r>
      <w:proofErr w:type="spellEnd"/>
      <w:r>
        <w:t>。</w:t>
      </w:r>
      <w:r>
        <w:rPr>
          <w:rFonts w:eastAsia="宋体" w:hint="eastAsia"/>
          <w:lang w:eastAsia="zh-CN"/>
        </w:rPr>
        <w:t>《</w:t>
      </w:r>
      <w:proofErr w:type="spellStart"/>
      <w:r>
        <w:t>荀子。勸學</w:t>
      </w:r>
      <w:proofErr w:type="spellEnd"/>
      <w:r>
        <w:rPr>
          <w:rFonts w:eastAsia="宋体" w:hint="eastAsia"/>
          <w:lang w:eastAsia="zh-CN"/>
        </w:rPr>
        <w:t>》</w:t>
      </w:r>
      <w:proofErr w:type="spellStart"/>
      <w:r>
        <w:t>篇曰</w:t>
      </w:r>
      <w:proofErr w:type="spellEnd"/>
      <w:r>
        <w:t>：</w:t>
      </w:r>
      <w:r>
        <w:rPr>
          <w:rFonts w:eastAsia="宋体" w:hint="eastAsia"/>
          <w:lang w:eastAsia="zh-CN"/>
        </w:rPr>
        <w:t>“</w:t>
      </w:r>
      <w:proofErr w:type="spellStart"/>
      <w:r>
        <w:t>君子</w:t>
      </w:r>
      <w:proofErr w:type="spellEnd"/>
    </w:p>
    <w:p w14:paraId="7F8A9B1F" w14:textId="77777777" w:rsidR="00CC015B" w:rsidRDefault="00000000">
      <w:pPr>
        <w:rPr>
          <w:rFonts w:eastAsia="宋体"/>
          <w:lang w:eastAsia="zh-CN"/>
        </w:rPr>
      </w:pPr>
      <w:proofErr w:type="spellStart"/>
      <w:r>
        <w:t>居必</w:t>
      </w:r>
      <w:proofErr w:type="gramStart"/>
      <w:r>
        <w:t>擇</w:t>
      </w:r>
      <w:proofErr w:type="gramEnd"/>
      <w:r>
        <w:t>鄉，遊必就士</w:t>
      </w:r>
      <w:proofErr w:type="spellEnd"/>
      <w:r>
        <w:t>。</w:t>
      </w:r>
      <w:r>
        <w:rPr>
          <w:rFonts w:eastAsia="宋体" w:hint="eastAsia"/>
          <w:lang w:eastAsia="zh-CN"/>
        </w:rPr>
        <w:t>”</w:t>
      </w:r>
    </w:p>
    <w:p w14:paraId="036DFF2F" w14:textId="77777777" w:rsidR="00CC015B" w:rsidRDefault="00000000">
      <w:pPr>
        <w:rPr>
          <w:lang w:eastAsia="zh-CN"/>
        </w:rPr>
      </w:pPr>
      <w:r>
        <w:rPr>
          <w:lang w:eastAsia="zh-CN"/>
        </w:rPr>
        <w:t>【第</w:t>
      </w:r>
      <w:r>
        <w:rPr>
          <w:lang w:eastAsia="zh-CN"/>
        </w:rPr>
        <w:t>189</w:t>
      </w:r>
      <w:r>
        <w:rPr>
          <w:lang w:eastAsia="zh-CN"/>
        </w:rPr>
        <w:t>页】</w:t>
      </w:r>
    </w:p>
    <w:p w14:paraId="2DE3588F" w14:textId="77777777" w:rsidR="00CC015B" w:rsidRDefault="00000000">
      <w:pPr>
        <w:rPr>
          <w:lang w:eastAsia="zh-CN"/>
        </w:rPr>
      </w:pPr>
      <w:r>
        <w:rPr>
          <w:lang w:eastAsia="zh-CN"/>
        </w:rPr>
        <w:t>補䘺</w:t>
      </w:r>
    </w:p>
    <w:p w14:paraId="05C93F6B" w14:textId="77777777" w:rsidR="00CC015B" w:rsidRDefault="00000000">
      <w:r>
        <w:rPr>
          <w:rFonts w:eastAsia="宋体" w:hint="eastAsia"/>
          <w:lang w:eastAsia="zh-CN"/>
        </w:rPr>
        <w:lastRenderedPageBreak/>
        <w:t>《</w:t>
      </w:r>
      <w:r>
        <w:rPr>
          <w:lang w:eastAsia="zh-CN"/>
        </w:rPr>
        <w:t>崔實傳</w:t>
      </w:r>
      <w:r>
        <w:rPr>
          <w:rFonts w:eastAsia="宋体" w:hint="eastAsia"/>
          <w:lang w:eastAsia="zh-CN"/>
        </w:rPr>
        <w:t>》</w:t>
      </w:r>
      <w:r>
        <w:rPr>
          <w:lang w:eastAsia="zh-CN"/>
        </w:rPr>
        <w:t>：</w:t>
      </w:r>
      <w:r>
        <w:rPr>
          <w:rFonts w:eastAsia="宋体" w:hint="eastAsia"/>
          <w:lang w:eastAsia="zh-CN"/>
        </w:rPr>
        <w:t>“</w:t>
      </w:r>
      <w:r>
        <w:rPr>
          <w:lang w:eastAsia="zh-CN"/>
        </w:rPr>
        <w:t>期</w:t>
      </w:r>
      <w:proofErr w:type="gramStart"/>
      <w:r>
        <w:rPr>
          <w:lang w:eastAsia="zh-CN"/>
        </w:rPr>
        <w:t>於</w:t>
      </w:r>
      <w:proofErr w:type="gramEnd"/>
      <w:r>
        <w:rPr>
          <w:lang w:eastAsia="zh-CN"/>
        </w:rPr>
        <w:t>補䘺決</w:t>
      </w:r>
      <w:proofErr w:type="gramStart"/>
      <w:r>
        <w:rPr>
          <w:lang w:eastAsia="zh-CN"/>
        </w:rPr>
        <w:t>壞</w:t>
      </w:r>
      <w:proofErr w:type="gramEnd"/>
      <w:r>
        <w:rPr>
          <w:lang w:eastAsia="zh-CN"/>
        </w:rPr>
        <w:t>，枝柱邪傾。</w:t>
      </w:r>
      <w:r>
        <w:rPr>
          <w:rFonts w:eastAsia="宋体" w:hint="eastAsia"/>
          <w:lang w:eastAsia="zh-CN"/>
        </w:rPr>
        <w:t>”</w:t>
      </w:r>
      <w:r>
        <w:rPr>
          <w:lang w:eastAsia="zh-CN"/>
        </w:rPr>
        <w:t>注曰：</w:t>
      </w:r>
      <w:r>
        <w:rPr>
          <w:rFonts w:eastAsia="宋体" w:hint="eastAsia"/>
          <w:lang w:eastAsia="zh-CN"/>
        </w:rPr>
        <w:t>“</w:t>
      </w:r>
      <w:r>
        <w:rPr>
          <w:lang w:eastAsia="zh-CN"/>
        </w:rPr>
        <w:t>䘺音直莧反。</w:t>
      </w:r>
      <w:r>
        <w:rPr>
          <w:rFonts w:eastAsia="宋体" w:hint="eastAsia"/>
          <w:lang w:eastAsia="zh-CN"/>
        </w:rPr>
        <w:t>《</w:t>
      </w:r>
      <w:proofErr w:type="spellStart"/>
      <w:r>
        <w:t>禮記</w:t>
      </w:r>
      <w:proofErr w:type="spellEnd"/>
      <w:r>
        <w:rPr>
          <w:rFonts w:eastAsia="宋体" w:hint="eastAsia"/>
          <w:lang w:eastAsia="zh-CN"/>
        </w:rPr>
        <w:t>》</w:t>
      </w:r>
      <w:r>
        <w:t>曰：</w:t>
      </w:r>
      <w:proofErr w:type="gramStart"/>
      <w:r>
        <w:rPr>
          <w:rFonts w:eastAsia="宋体" w:hint="eastAsia"/>
          <w:lang w:eastAsia="zh-CN"/>
        </w:rPr>
        <w:t>‘</w:t>
      </w:r>
      <w:proofErr w:type="spellStart"/>
      <w:proofErr w:type="gramEnd"/>
      <w:r>
        <w:t>衣裳䘺</w:t>
      </w:r>
      <w:proofErr w:type="spellEnd"/>
    </w:p>
    <w:p w14:paraId="14929AB4" w14:textId="77777777" w:rsidR="00CC015B" w:rsidRDefault="00000000">
      <w:proofErr w:type="spellStart"/>
      <w:r>
        <w:t>裂，紉</w:t>
      </w:r>
      <w:proofErr w:type="gramStart"/>
      <w:r>
        <w:t>箴</w:t>
      </w:r>
      <w:proofErr w:type="gramEnd"/>
      <w:r>
        <w:t>請補綴</w:t>
      </w:r>
      <w:proofErr w:type="spellEnd"/>
      <w:r>
        <w:t>。</w:t>
      </w:r>
      <w:r>
        <w:rPr>
          <w:rFonts w:eastAsia="宋体" w:hint="eastAsia"/>
          <w:lang w:eastAsia="zh-CN"/>
        </w:rPr>
        <w:t>’</w:t>
      </w:r>
      <w:proofErr w:type="gramStart"/>
      <w:r>
        <w:rPr>
          <w:rFonts w:eastAsia="宋体" w:hint="eastAsia"/>
          <w:lang w:eastAsia="zh-CN"/>
        </w:rPr>
        <w:t>”</w:t>
      </w:r>
      <w:proofErr w:type="spellStart"/>
      <w:proofErr w:type="gramEnd"/>
      <w:r>
        <w:t>念孫案：李以</w:t>
      </w:r>
      <w:proofErr w:type="spellEnd"/>
      <w:r>
        <w:rPr>
          <w:rFonts w:eastAsia="宋体" w:hint="eastAsia"/>
          <w:lang w:eastAsia="zh-CN"/>
        </w:rPr>
        <w:t>“</w:t>
      </w:r>
      <w:r>
        <w:t>䘺</w:t>
      </w:r>
      <w:r>
        <w:rPr>
          <w:rFonts w:eastAsia="宋体" w:hint="eastAsia"/>
          <w:lang w:eastAsia="zh-CN"/>
        </w:rPr>
        <w:t>”</w:t>
      </w:r>
      <w:r>
        <w:t>爲</w:t>
      </w:r>
      <w:r>
        <w:rPr>
          <w:rFonts w:eastAsia="宋体" w:hint="eastAsia"/>
          <w:lang w:eastAsia="zh-CN"/>
        </w:rPr>
        <w:t>“</w:t>
      </w:r>
      <w:proofErr w:type="spellStart"/>
      <w:r>
        <w:t>䘺裂</w:t>
      </w:r>
      <w:proofErr w:type="spellEnd"/>
      <w:r>
        <w:rPr>
          <w:rFonts w:eastAsia="宋体" w:hint="eastAsia"/>
          <w:lang w:eastAsia="zh-CN"/>
        </w:rPr>
        <w:t>”</w:t>
      </w:r>
      <w:r>
        <w:t>，</w:t>
      </w:r>
      <w:proofErr w:type="spellStart"/>
      <w:r>
        <w:t>非也。䘺，亦補也</w:t>
      </w:r>
      <w:proofErr w:type="spellEnd"/>
      <w:proofErr w:type="gramStart"/>
      <w:r>
        <w:t>。</w:t>
      </w:r>
      <w:r>
        <w:rPr>
          <w:rFonts w:eastAsia="宋体" w:hint="eastAsia"/>
          <w:lang w:eastAsia="zh-CN"/>
        </w:rPr>
        <w:t>“</w:t>
      </w:r>
      <w:proofErr w:type="spellStart"/>
      <w:proofErr w:type="gramEnd"/>
      <w:r>
        <w:t>補䘺決壞，枝柱邪</w:t>
      </w:r>
      <w:proofErr w:type="spellEnd"/>
    </w:p>
    <w:p w14:paraId="5745B305" w14:textId="77777777" w:rsidR="00CC015B" w:rsidRDefault="00000000">
      <w:r>
        <w:t>傾</w:t>
      </w:r>
      <w:proofErr w:type="gramStart"/>
      <w:r>
        <w:rPr>
          <w:rFonts w:eastAsia="宋体" w:hint="eastAsia"/>
          <w:lang w:eastAsia="zh-CN"/>
        </w:rPr>
        <w:t>”</w:t>
      </w:r>
      <w:proofErr w:type="gramEnd"/>
      <w:r>
        <w:t>，</w:t>
      </w:r>
      <w:proofErr w:type="spellStart"/>
      <w:r>
        <w:t>相對爲文。若以</w:t>
      </w:r>
      <w:proofErr w:type="spellEnd"/>
      <w:r>
        <w:rPr>
          <w:rFonts w:eastAsia="宋体" w:hint="eastAsia"/>
          <w:lang w:eastAsia="zh-CN"/>
        </w:rPr>
        <w:t>“</w:t>
      </w:r>
      <w:proofErr w:type="spellStart"/>
      <w:r>
        <w:t>補䘺</w:t>
      </w:r>
      <w:proofErr w:type="spellEnd"/>
      <w:r>
        <w:rPr>
          <w:rFonts w:eastAsia="宋体" w:hint="eastAsia"/>
          <w:lang w:eastAsia="zh-CN"/>
        </w:rPr>
        <w:t>”</w:t>
      </w:r>
      <w:proofErr w:type="spellStart"/>
      <w:r>
        <w:t>爲補其䘺裂，則</w:t>
      </w:r>
      <w:proofErr w:type="spellEnd"/>
      <w:r>
        <w:rPr>
          <w:rFonts w:eastAsia="宋体" w:hint="eastAsia"/>
          <w:lang w:eastAsia="zh-CN"/>
        </w:rPr>
        <w:t>“</w:t>
      </w:r>
      <w:proofErr w:type="spellStart"/>
      <w:r>
        <w:t>補䘺決</w:t>
      </w:r>
      <w:proofErr w:type="gramStart"/>
      <w:r>
        <w:t>壞</w:t>
      </w:r>
      <w:proofErr w:type="spellEnd"/>
      <w:proofErr w:type="gramEnd"/>
      <w:r>
        <w:rPr>
          <w:rFonts w:eastAsia="宋体" w:hint="eastAsia"/>
          <w:lang w:eastAsia="zh-CN"/>
        </w:rPr>
        <w:t>”</w:t>
      </w:r>
      <w:proofErr w:type="spellStart"/>
      <w:r>
        <w:t>四字文不成義，且與下句不對矣</w:t>
      </w:r>
      <w:proofErr w:type="spellEnd"/>
    </w:p>
    <w:p w14:paraId="27F1B989" w14:textId="77777777" w:rsidR="00CC015B" w:rsidRDefault="00000000">
      <w:r>
        <w:rPr>
          <w:rFonts w:eastAsia="宋体" w:hint="eastAsia"/>
          <w:lang w:eastAsia="zh-CN"/>
        </w:rPr>
        <w:t>“</w:t>
      </w:r>
      <w:r>
        <w:t>䘺</w:t>
      </w:r>
      <w:r>
        <w:rPr>
          <w:rFonts w:eastAsia="宋体" w:hint="eastAsia"/>
          <w:lang w:eastAsia="zh-CN"/>
        </w:rPr>
        <w:t>”</w:t>
      </w:r>
      <w:proofErr w:type="spellStart"/>
      <w:r>
        <w:t>字本作</w:t>
      </w:r>
      <w:proofErr w:type="spellEnd"/>
      <w:r>
        <w:rPr>
          <w:rFonts w:eastAsia="宋体" w:hint="eastAsia"/>
          <w:lang w:eastAsia="zh-CN"/>
        </w:rPr>
        <w:t>“</w:t>
      </w:r>
      <w:r>
        <w:t>䋎</w:t>
      </w:r>
      <w:r>
        <w:rPr>
          <w:rFonts w:eastAsia="宋体" w:hint="eastAsia"/>
          <w:lang w:eastAsia="zh-CN"/>
        </w:rPr>
        <w:t>”</w:t>
      </w:r>
      <w:r>
        <w:t>，</w:t>
      </w:r>
      <w:proofErr w:type="spellStart"/>
      <w:r>
        <w:t>又作</w:t>
      </w:r>
      <w:proofErr w:type="spellEnd"/>
      <w:r>
        <w:rPr>
          <w:rFonts w:eastAsia="宋体" w:hint="eastAsia"/>
          <w:lang w:eastAsia="zh-CN"/>
        </w:rPr>
        <w:t>“</w:t>
      </w:r>
      <w:r>
        <w:t>綻</w:t>
      </w:r>
      <w:r>
        <w:rPr>
          <w:rFonts w:eastAsia="宋体" w:hint="eastAsia"/>
          <w:lang w:eastAsia="zh-CN"/>
        </w:rPr>
        <w:t>”</w:t>
      </w:r>
      <w:r>
        <w:t>。</w:t>
      </w:r>
      <w:r>
        <w:rPr>
          <w:rFonts w:eastAsia="宋体" w:hint="eastAsia"/>
          <w:lang w:eastAsia="zh-CN"/>
        </w:rPr>
        <w:t>《</w:t>
      </w:r>
      <w:proofErr w:type="spellStart"/>
      <w:r>
        <w:t>説文</w:t>
      </w:r>
      <w:proofErr w:type="spellEnd"/>
      <w:r>
        <w:rPr>
          <w:rFonts w:eastAsia="宋体" w:hint="eastAsia"/>
          <w:lang w:eastAsia="zh-CN"/>
        </w:rPr>
        <w:t>》</w:t>
      </w:r>
      <w:r>
        <w:t>：</w:t>
      </w:r>
      <w:r>
        <w:rPr>
          <w:rFonts w:eastAsia="宋体" w:hint="eastAsia"/>
          <w:lang w:eastAsia="zh-CN"/>
        </w:rPr>
        <w:t>“</w:t>
      </w:r>
      <w:proofErr w:type="spellStart"/>
      <w:r>
        <w:t>䋎，補縫也</w:t>
      </w:r>
      <w:proofErr w:type="spellEnd"/>
      <w:r>
        <w:t>。</w:t>
      </w:r>
      <w:r>
        <w:rPr>
          <w:rFonts w:eastAsia="宋体" w:hint="eastAsia"/>
          <w:lang w:eastAsia="zh-CN"/>
        </w:rPr>
        <w:t>”《</w:t>
      </w:r>
      <w:proofErr w:type="spellStart"/>
      <w:r>
        <w:t>廣雅</w:t>
      </w:r>
      <w:proofErr w:type="spellEnd"/>
      <w:r>
        <w:rPr>
          <w:rFonts w:eastAsia="宋体" w:hint="eastAsia"/>
          <w:lang w:eastAsia="zh-CN"/>
        </w:rPr>
        <w:t>》</w:t>
      </w:r>
      <w:r>
        <w:t>曰：</w:t>
      </w:r>
      <w:r>
        <w:rPr>
          <w:rFonts w:eastAsia="宋体" w:hint="eastAsia"/>
          <w:lang w:eastAsia="zh-CN"/>
        </w:rPr>
        <w:t>“</w:t>
      </w:r>
      <w:proofErr w:type="spellStart"/>
      <w:r>
        <w:t>䋎，縫也</w:t>
      </w:r>
      <w:proofErr w:type="spellEnd"/>
      <w:r>
        <w:t>。</w:t>
      </w:r>
      <w:r>
        <w:rPr>
          <w:rFonts w:eastAsia="宋体" w:hint="eastAsia"/>
          <w:lang w:eastAsia="zh-CN"/>
        </w:rPr>
        <w:t>”《</w:t>
      </w:r>
      <w:proofErr w:type="spellStart"/>
      <w:r>
        <w:t>急就篇</w:t>
      </w:r>
      <w:proofErr w:type="spellEnd"/>
      <w:r>
        <w:rPr>
          <w:rFonts w:eastAsia="宋体" w:hint="eastAsia"/>
          <w:lang w:eastAsia="zh-CN"/>
        </w:rPr>
        <w:t>》</w:t>
      </w:r>
      <w:r>
        <w:t>：</w:t>
      </w:r>
    </w:p>
    <w:p w14:paraId="7F6773C3" w14:textId="77777777" w:rsidR="00CC015B" w:rsidRDefault="00000000">
      <w:r>
        <w:rPr>
          <w:rFonts w:eastAsia="宋体" w:hint="eastAsia"/>
          <w:lang w:eastAsia="zh-CN"/>
        </w:rPr>
        <w:t>“</w:t>
      </w:r>
      <w:proofErr w:type="spellStart"/>
      <w:r>
        <w:t>鍼縷補縫綻紩緣</w:t>
      </w:r>
      <w:proofErr w:type="spellEnd"/>
      <w:r>
        <w:t>。</w:t>
      </w:r>
      <w:r>
        <w:rPr>
          <w:rFonts w:eastAsia="宋体" w:hint="eastAsia"/>
          <w:lang w:eastAsia="zh-CN"/>
        </w:rPr>
        <w:t>”</w:t>
      </w:r>
      <w:proofErr w:type="spellStart"/>
      <w:r>
        <w:t>顔師古曰</w:t>
      </w:r>
      <w:proofErr w:type="spellEnd"/>
      <w:r>
        <w:t>：</w:t>
      </w:r>
      <w:r>
        <w:rPr>
          <w:rFonts w:eastAsia="宋体" w:hint="eastAsia"/>
          <w:lang w:eastAsia="zh-CN"/>
        </w:rPr>
        <w:t>“</w:t>
      </w:r>
      <w:proofErr w:type="spellStart"/>
      <w:r>
        <w:t>脩破謂之補，縫解謂之綻</w:t>
      </w:r>
      <w:proofErr w:type="spellEnd"/>
      <w:r>
        <w:t>。</w:t>
      </w:r>
      <w:r>
        <w:rPr>
          <w:rFonts w:eastAsia="宋体" w:hint="eastAsia"/>
          <w:lang w:eastAsia="zh-CN"/>
        </w:rPr>
        <w:t>”</w:t>
      </w:r>
      <w:proofErr w:type="spellStart"/>
      <w:r>
        <w:t>古辭</w:t>
      </w:r>
      <w:proofErr w:type="spellEnd"/>
      <w:r>
        <w:rPr>
          <w:rFonts w:eastAsia="宋体" w:hint="eastAsia"/>
          <w:lang w:eastAsia="zh-CN"/>
        </w:rPr>
        <w:t>《</w:t>
      </w:r>
      <w:proofErr w:type="spellStart"/>
      <w:r>
        <w:t>豓歌行</w:t>
      </w:r>
      <w:proofErr w:type="spellEnd"/>
      <w:r>
        <w:rPr>
          <w:rFonts w:eastAsia="宋体" w:hint="eastAsia"/>
          <w:lang w:eastAsia="zh-CN"/>
        </w:rPr>
        <w:t>》</w:t>
      </w:r>
      <w:r>
        <w:t>曰：</w:t>
      </w:r>
      <w:r>
        <w:rPr>
          <w:rFonts w:eastAsia="宋体" w:hint="eastAsia"/>
          <w:lang w:eastAsia="zh-CN"/>
        </w:rPr>
        <w:t>“</w:t>
      </w:r>
      <w:proofErr w:type="spellStart"/>
      <w:r>
        <w:t>故衣誰</w:t>
      </w:r>
      <w:proofErr w:type="spellEnd"/>
    </w:p>
    <w:p w14:paraId="3ED10C7B" w14:textId="77777777" w:rsidR="00CC015B" w:rsidRDefault="00000000">
      <w:pPr>
        <w:rPr>
          <w:rFonts w:eastAsia="宋体"/>
          <w:lang w:eastAsia="zh-CN"/>
        </w:rPr>
      </w:pPr>
      <w:proofErr w:type="spellStart"/>
      <w:r>
        <w:t>當補，新衣誰當綻</w:t>
      </w:r>
      <w:proofErr w:type="spellEnd"/>
      <w:r>
        <w:t>？</w:t>
      </w:r>
      <w:r>
        <w:rPr>
          <w:rFonts w:eastAsia="宋体" w:hint="eastAsia"/>
          <w:lang w:eastAsia="zh-CN"/>
        </w:rPr>
        <w:t>”</w:t>
      </w:r>
    </w:p>
    <w:p w14:paraId="74D8A246" w14:textId="77777777" w:rsidR="00CC015B" w:rsidRDefault="00000000">
      <w:proofErr w:type="spellStart"/>
      <w:r>
        <w:t>得之不休，不獲不吝</w:t>
      </w:r>
      <w:proofErr w:type="spellEnd"/>
    </w:p>
    <w:p w14:paraId="35D63E3B" w14:textId="77777777" w:rsidR="00CC015B" w:rsidRDefault="00000000">
      <w:r>
        <w:rPr>
          <w:rFonts w:eastAsia="宋体" w:hint="eastAsia"/>
          <w:lang w:eastAsia="zh-CN"/>
        </w:rPr>
        <w:t>《</w:t>
      </w:r>
      <w:proofErr w:type="spellStart"/>
      <w:r>
        <w:t>張衡傳</w:t>
      </w:r>
      <w:proofErr w:type="spellEnd"/>
      <w:r>
        <w:rPr>
          <w:rFonts w:eastAsia="宋体" w:hint="eastAsia"/>
          <w:lang w:eastAsia="zh-CN"/>
        </w:rPr>
        <w:t>》</w:t>
      </w:r>
      <w:r>
        <w:t>：</w:t>
      </w:r>
      <w:r>
        <w:rPr>
          <w:rFonts w:eastAsia="宋体" w:hint="eastAsia"/>
          <w:lang w:eastAsia="zh-CN"/>
        </w:rPr>
        <w:t>“</w:t>
      </w:r>
      <w:proofErr w:type="spellStart"/>
      <w:proofErr w:type="gramStart"/>
      <w:r>
        <w:t>應</w:t>
      </w:r>
      <w:proofErr w:type="gramEnd"/>
      <w:r>
        <w:t>閒得之不休，不獲不吝</w:t>
      </w:r>
      <w:proofErr w:type="spellEnd"/>
      <w:r>
        <w:t>。</w:t>
      </w:r>
      <w:r>
        <w:rPr>
          <w:rFonts w:eastAsia="宋体" w:hint="eastAsia"/>
          <w:lang w:eastAsia="zh-CN"/>
        </w:rPr>
        <w:t>”</w:t>
      </w:r>
      <w:proofErr w:type="spellStart"/>
      <w:r>
        <w:t>注曰</w:t>
      </w:r>
      <w:proofErr w:type="spellEnd"/>
      <w:r>
        <w:t>：</w:t>
      </w:r>
      <w:r>
        <w:rPr>
          <w:rFonts w:eastAsia="宋体" w:hint="eastAsia"/>
          <w:lang w:eastAsia="zh-CN"/>
        </w:rPr>
        <w:t>“</w:t>
      </w:r>
      <w:proofErr w:type="spellStart"/>
      <w:r>
        <w:t>休，美也。</w:t>
      </w:r>
      <w:proofErr w:type="gramStart"/>
      <w:r>
        <w:t>吝</w:t>
      </w:r>
      <w:proofErr w:type="gramEnd"/>
      <w:r>
        <w:t>，恥也</w:t>
      </w:r>
      <w:proofErr w:type="spellEnd"/>
      <w:r>
        <w:t>。</w:t>
      </w:r>
      <w:r>
        <w:rPr>
          <w:rFonts w:eastAsia="宋体" w:hint="eastAsia"/>
          <w:lang w:eastAsia="zh-CN"/>
        </w:rPr>
        <w:t>”</w:t>
      </w:r>
      <w:proofErr w:type="spellStart"/>
      <w:r>
        <w:t>念孫案：休</w:t>
      </w:r>
      <w:proofErr w:type="spellEnd"/>
    </w:p>
    <w:p w14:paraId="771E3F5D" w14:textId="77777777" w:rsidR="00CC015B" w:rsidRDefault="00000000">
      <w:proofErr w:type="spellStart"/>
      <w:r>
        <w:t>喜也。吝，恨也。言得之不喜，不得不恨也</w:t>
      </w:r>
      <w:proofErr w:type="spellEnd"/>
      <w:r>
        <w:t>。</w:t>
      </w:r>
      <w:r>
        <w:rPr>
          <w:rFonts w:eastAsia="宋体" w:hint="eastAsia"/>
          <w:lang w:eastAsia="zh-CN"/>
        </w:rPr>
        <w:t>《</w:t>
      </w:r>
      <w:proofErr w:type="spellStart"/>
      <w:r>
        <w:t>小雅。菁菁者我</w:t>
      </w:r>
      <w:proofErr w:type="spellEnd"/>
      <w:r>
        <w:rPr>
          <w:rFonts w:eastAsia="宋体" w:hint="eastAsia"/>
          <w:lang w:eastAsia="zh-CN"/>
        </w:rPr>
        <w:t>》</w:t>
      </w:r>
      <w:proofErr w:type="spellStart"/>
      <w:r>
        <w:t>篇曰</w:t>
      </w:r>
      <w:proofErr w:type="spellEnd"/>
      <w:proofErr w:type="gramStart"/>
      <w:r>
        <w:t>：</w:t>
      </w:r>
      <w:r>
        <w:rPr>
          <w:rFonts w:eastAsia="宋体" w:hint="eastAsia"/>
          <w:lang w:eastAsia="zh-CN"/>
        </w:rPr>
        <w:t>“</w:t>
      </w:r>
      <w:proofErr w:type="spellStart"/>
      <w:proofErr w:type="gramEnd"/>
      <w:r>
        <w:t>我心則喜，我心則</w:t>
      </w:r>
      <w:proofErr w:type="spellEnd"/>
    </w:p>
    <w:p w14:paraId="5E71BC22" w14:textId="77777777" w:rsidR="00CC015B" w:rsidRDefault="00000000">
      <w:pPr>
        <w:rPr>
          <w:lang w:eastAsia="zh-CN"/>
        </w:rPr>
      </w:pPr>
      <w:r>
        <w:rPr>
          <w:lang w:eastAsia="zh-CN"/>
        </w:rPr>
        <w:t>休。</w:t>
      </w:r>
      <w:r>
        <w:rPr>
          <w:rFonts w:eastAsia="宋体" w:hint="eastAsia"/>
          <w:lang w:eastAsia="zh-CN"/>
        </w:rPr>
        <w:t>”</w:t>
      </w:r>
      <w:proofErr w:type="gramStart"/>
      <w:r>
        <w:rPr>
          <w:lang w:eastAsia="zh-CN"/>
        </w:rPr>
        <w:t>休亦喜</w:t>
      </w:r>
      <w:proofErr w:type="gramEnd"/>
      <w:r>
        <w:rPr>
          <w:lang w:eastAsia="zh-CN"/>
        </w:rPr>
        <w:t>也。</w:t>
      </w:r>
      <w:r>
        <w:rPr>
          <w:rFonts w:eastAsia="宋体" w:hint="eastAsia"/>
          <w:lang w:eastAsia="zh-CN"/>
        </w:rPr>
        <w:t>《</w:t>
      </w:r>
      <w:r>
        <w:rPr>
          <w:lang w:eastAsia="zh-CN"/>
        </w:rPr>
        <w:t>吕刑</w:t>
      </w:r>
      <w:r>
        <w:rPr>
          <w:rFonts w:eastAsia="宋体" w:hint="eastAsia"/>
          <w:lang w:eastAsia="zh-CN"/>
        </w:rPr>
        <w:t>》</w:t>
      </w:r>
      <w:r>
        <w:rPr>
          <w:lang w:eastAsia="zh-CN"/>
        </w:rPr>
        <w:t>曰：</w:t>
      </w:r>
      <w:proofErr w:type="gramStart"/>
      <w:r>
        <w:rPr>
          <w:lang w:eastAsia="zh-CN"/>
        </w:rPr>
        <w:t>“</w:t>
      </w:r>
      <w:proofErr w:type="gramEnd"/>
      <w:r>
        <w:rPr>
          <w:rFonts w:eastAsia="宋体" w:hint="eastAsia"/>
          <w:lang w:eastAsia="zh-CN"/>
        </w:rPr>
        <w:t>“</w:t>
      </w:r>
      <w:r>
        <w:rPr>
          <w:lang w:eastAsia="zh-CN"/>
        </w:rPr>
        <w:t>雖畏勿畏，雖休勿休。</w:t>
      </w:r>
      <w:r>
        <w:rPr>
          <w:rFonts w:eastAsia="宋体" w:hint="eastAsia"/>
          <w:lang w:eastAsia="zh-CN"/>
        </w:rPr>
        <w:t>”</w:t>
      </w:r>
      <w:r>
        <w:rPr>
          <w:lang w:eastAsia="zh-CN"/>
        </w:rPr>
        <w:t>言雖喜勿喜也。竝見</w:t>
      </w:r>
      <w:r>
        <w:rPr>
          <w:rFonts w:eastAsia="宋体" w:hint="eastAsia"/>
          <w:lang w:eastAsia="zh-CN"/>
        </w:rPr>
        <w:t>《</w:t>
      </w:r>
      <w:r>
        <w:rPr>
          <w:lang w:eastAsia="zh-CN"/>
        </w:rPr>
        <w:t>經義述聞</w:t>
      </w:r>
      <w:r>
        <w:rPr>
          <w:rFonts w:eastAsia="宋体" w:hint="eastAsia"/>
          <w:lang w:eastAsia="zh-CN"/>
        </w:rPr>
        <w:t>》【</w:t>
      </w:r>
      <w:r>
        <w:rPr>
          <w:lang w:eastAsia="zh-CN"/>
        </w:rPr>
        <w:t>h</w:t>
      </w:r>
      <w:r>
        <w:rPr>
          <w:lang w:eastAsia="zh-CN"/>
        </w:rPr>
        <w:t>。</w:t>
      </w:r>
    </w:p>
    <w:p w14:paraId="4C4B4D2D" w14:textId="77777777" w:rsidR="00CC015B" w:rsidRDefault="00000000">
      <w:proofErr w:type="gramStart"/>
      <w:r>
        <w:rPr>
          <w:rFonts w:eastAsia="宋体" w:hint="eastAsia"/>
          <w:lang w:eastAsia="zh-CN"/>
        </w:rPr>
        <w:t>《</w:t>
      </w:r>
      <w:proofErr w:type="gramEnd"/>
      <w:r>
        <w:t>周</w:t>
      </w:r>
    </w:p>
    <w:p w14:paraId="7FDC959B" w14:textId="77777777" w:rsidR="00CC015B" w:rsidRDefault="00000000">
      <w:r>
        <w:t>語</w:t>
      </w:r>
      <w:proofErr w:type="gramStart"/>
      <w:r>
        <w:rPr>
          <w:rFonts w:eastAsia="宋体" w:hint="eastAsia"/>
          <w:lang w:eastAsia="zh-CN"/>
        </w:rPr>
        <w:t>》</w:t>
      </w:r>
      <w:proofErr w:type="gramEnd"/>
      <w:r>
        <w:t>曰：</w:t>
      </w:r>
      <w:r>
        <w:rPr>
          <w:rFonts w:eastAsia="宋体" w:hint="eastAsia"/>
          <w:lang w:eastAsia="zh-CN"/>
        </w:rPr>
        <w:t>“</w:t>
      </w:r>
      <w:proofErr w:type="spellStart"/>
      <w:r>
        <w:t>爲晉休戚</w:t>
      </w:r>
      <w:proofErr w:type="spellEnd"/>
      <w:r>
        <w:t>。</w:t>
      </w:r>
      <w:r>
        <w:rPr>
          <w:rFonts w:eastAsia="宋体" w:hint="eastAsia"/>
          <w:lang w:eastAsia="zh-CN"/>
        </w:rPr>
        <w:t>”</w:t>
      </w:r>
      <w:proofErr w:type="spellStart"/>
      <w:r>
        <w:t>韋注曰</w:t>
      </w:r>
      <w:proofErr w:type="spellEnd"/>
      <w:r>
        <w:t>：</w:t>
      </w:r>
      <w:r>
        <w:rPr>
          <w:rFonts w:eastAsia="宋体" w:hint="eastAsia"/>
          <w:lang w:eastAsia="zh-CN"/>
        </w:rPr>
        <w:t>“</w:t>
      </w:r>
      <w:proofErr w:type="spellStart"/>
      <w:r>
        <w:t>休，喜也</w:t>
      </w:r>
      <w:proofErr w:type="spellEnd"/>
      <w:r>
        <w:t>。</w:t>
      </w:r>
      <w:r>
        <w:rPr>
          <w:rFonts w:eastAsia="宋体" w:hint="eastAsia"/>
          <w:lang w:eastAsia="zh-CN"/>
        </w:rPr>
        <w:t>”《</w:t>
      </w:r>
      <w:proofErr w:type="spellStart"/>
      <w:r>
        <w:t>廣雅</w:t>
      </w:r>
      <w:proofErr w:type="spellEnd"/>
      <w:r>
        <w:rPr>
          <w:rFonts w:eastAsia="宋体" w:hint="eastAsia"/>
          <w:lang w:eastAsia="zh-CN"/>
        </w:rPr>
        <w:t>》</w:t>
      </w:r>
      <w:proofErr w:type="spellStart"/>
      <w:r>
        <w:t>同。今俗語猶云</w:t>
      </w:r>
      <w:proofErr w:type="spellEnd"/>
      <w:r>
        <w:rPr>
          <w:rFonts w:eastAsia="宋体" w:hint="eastAsia"/>
          <w:lang w:eastAsia="zh-CN"/>
        </w:rPr>
        <w:t>“</w:t>
      </w:r>
      <w:proofErr w:type="spellStart"/>
      <w:r>
        <w:t>休戚相關</w:t>
      </w:r>
      <w:proofErr w:type="spellEnd"/>
      <w:r>
        <w:rPr>
          <w:rFonts w:eastAsia="宋体" w:hint="eastAsia"/>
          <w:lang w:eastAsia="zh-CN"/>
        </w:rPr>
        <w:t>”</w:t>
      </w:r>
      <w:r>
        <w:t>。</w:t>
      </w:r>
      <w:r>
        <w:rPr>
          <w:rFonts w:eastAsia="宋体" w:hint="eastAsia"/>
          <w:lang w:eastAsia="zh-CN"/>
        </w:rPr>
        <w:t>《</w:t>
      </w:r>
      <w:proofErr w:type="spellStart"/>
      <w:r>
        <w:t>楚語</w:t>
      </w:r>
      <w:proofErr w:type="spellEnd"/>
      <w:r>
        <w:rPr>
          <w:rFonts w:eastAsia="宋体" w:hint="eastAsia"/>
          <w:lang w:eastAsia="zh-CN"/>
        </w:rPr>
        <w:t>》</w:t>
      </w:r>
      <w:r>
        <w:t>曰：</w:t>
      </w:r>
      <w:r>
        <w:rPr>
          <w:rFonts w:eastAsia="宋体" w:hint="eastAsia"/>
          <w:lang w:eastAsia="zh-CN"/>
        </w:rPr>
        <w:t>“</w:t>
      </w:r>
      <w:proofErr w:type="spellStart"/>
      <w:r>
        <w:t>教之</w:t>
      </w:r>
      <w:proofErr w:type="spellEnd"/>
    </w:p>
    <w:p w14:paraId="4C64487B" w14:textId="77777777" w:rsidR="00CC015B" w:rsidRDefault="00000000">
      <w:pPr>
        <w:rPr>
          <w:rFonts w:eastAsia="宋体"/>
          <w:lang w:eastAsia="zh-CN"/>
        </w:rPr>
      </w:pPr>
      <w:proofErr w:type="spellStart"/>
      <w:proofErr w:type="gramStart"/>
      <w:r>
        <w:t>世</w:t>
      </w:r>
      <w:proofErr w:type="gramEnd"/>
      <w:r>
        <w:t>，而爲之</w:t>
      </w:r>
      <w:proofErr w:type="gramStart"/>
      <w:r>
        <w:t>昭明德</w:t>
      </w:r>
      <w:proofErr w:type="gramEnd"/>
      <w:r>
        <w:t>而廢</w:t>
      </w:r>
      <w:proofErr w:type="gramStart"/>
      <w:r>
        <w:t>幽昏焉</w:t>
      </w:r>
      <w:proofErr w:type="gramEnd"/>
      <w:r>
        <w:t>，以休懼其動</w:t>
      </w:r>
      <w:proofErr w:type="spellEnd"/>
      <w:r>
        <w:t>。</w:t>
      </w:r>
      <w:r>
        <w:rPr>
          <w:rFonts w:eastAsia="宋体" w:hint="eastAsia"/>
          <w:lang w:eastAsia="zh-CN"/>
        </w:rPr>
        <w:t>”</w:t>
      </w:r>
      <w:proofErr w:type="spellStart"/>
      <w:r>
        <w:t>言喜</w:t>
      </w:r>
      <w:proofErr w:type="gramStart"/>
      <w:r>
        <w:t>懼</w:t>
      </w:r>
      <w:proofErr w:type="gramEnd"/>
      <w:r>
        <w:t>其動也</w:t>
      </w:r>
      <w:proofErr w:type="spellEnd"/>
      <w:r>
        <w:t>。</w:t>
      </w:r>
      <w:r>
        <w:rPr>
          <w:rFonts w:eastAsia="宋体" w:hint="eastAsia"/>
          <w:lang w:eastAsia="zh-CN"/>
        </w:rPr>
        <w:t>《</w:t>
      </w:r>
      <w:proofErr w:type="spellStart"/>
      <w:r>
        <w:t>説文</w:t>
      </w:r>
      <w:proofErr w:type="spellEnd"/>
      <w:r>
        <w:rPr>
          <w:rFonts w:eastAsia="宋体" w:hint="eastAsia"/>
          <w:lang w:eastAsia="zh-CN"/>
        </w:rPr>
        <w:t>》</w:t>
      </w:r>
      <w:r>
        <w:t>曰：</w:t>
      </w:r>
      <w:r>
        <w:rPr>
          <w:rFonts w:eastAsia="宋体" w:hint="eastAsia"/>
          <w:lang w:eastAsia="zh-CN"/>
        </w:rPr>
        <w:t>“</w:t>
      </w:r>
      <w:proofErr w:type="spellStart"/>
      <w:proofErr w:type="gramStart"/>
      <w:r>
        <w:t>吝</w:t>
      </w:r>
      <w:proofErr w:type="gramEnd"/>
      <w:r>
        <w:t>，恨惜也</w:t>
      </w:r>
      <w:proofErr w:type="spellEnd"/>
      <w:r>
        <w:t>。</w:t>
      </w:r>
      <w:r>
        <w:rPr>
          <w:rFonts w:eastAsia="宋体" w:hint="eastAsia"/>
          <w:lang w:eastAsia="zh-CN"/>
        </w:rPr>
        <w:t>”</w:t>
      </w:r>
    </w:p>
    <w:p w14:paraId="3E3D6330" w14:textId="77777777" w:rsidR="00CC015B" w:rsidRDefault="00000000">
      <w:r>
        <w:rPr>
          <w:rFonts w:eastAsia="宋体" w:hint="eastAsia"/>
          <w:lang w:eastAsia="zh-CN"/>
        </w:rPr>
        <w:t>《</w:t>
      </w:r>
      <w:r>
        <w:t>屯</w:t>
      </w:r>
      <w:r>
        <w:rPr>
          <w:rFonts w:eastAsia="宋体" w:hint="eastAsia"/>
          <w:lang w:eastAsia="zh-CN"/>
        </w:rPr>
        <w:t>•</w:t>
      </w:r>
      <w:proofErr w:type="spellStart"/>
      <w:r>
        <w:t>六三</w:t>
      </w:r>
      <w:proofErr w:type="spellEnd"/>
      <w:r>
        <w:rPr>
          <w:rFonts w:eastAsia="宋体" w:hint="eastAsia"/>
          <w:lang w:eastAsia="zh-CN"/>
        </w:rPr>
        <w:t>》</w:t>
      </w:r>
      <w:r>
        <w:t>：</w:t>
      </w:r>
      <w:r>
        <w:rPr>
          <w:rFonts w:eastAsia="宋体" w:hint="eastAsia"/>
          <w:lang w:eastAsia="zh-CN"/>
        </w:rPr>
        <w:t>“</w:t>
      </w:r>
      <w:proofErr w:type="spellStart"/>
      <w:r>
        <w:t>往吝</w:t>
      </w:r>
      <w:proofErr w:type="spellEnd"/>
      <w:r>
        <w:t>。</w:t>
      </w:r>
      <w:r>
        <w:rPr>
          <w:rFonts w:eastAsia="宋体" w:hint="eastAsia"/>
          <w:lang w:eastAsia="zh-CN"/>
        </w:rPr>
        <w:t>”</w:t>
      </w:r>
      <w:proofErr w:type="spellStart"/>
      <w:r>
        <w:t>馬融注曰</w:t>
      </w:r>
      <w:proofErr w:type="spellEnd"/>
      <w:r>
        <w:t>：</w:t>
      </w:r>
      <w:r>
        <w:rPr>
          <w:rFonts w:eastAsia="宋体" w:hint="eastAsia"/>
          <w:lang w:eastAsia="zh-CN"/>
        </w:rPr>
        <w:t>“</w:t>
      </w:r>
      <w:proofErr w:type="spellStart"/>
      <w:proofErr w:type="gramStart"/>
      <w:r>
        <w:t>吝</w:t>
      </w:r>
      <w:proofErr w:type="gramEnd"/>
      <w:r>
        <w:t>，恨也</w:t>
      </w:r>
      <w:proofErr w:type="spellEnd"/>
      <w:r>
        <w:t>。</w:t>
      </w:r>
      <w:r>
        <w:rPr>
          <w:rFonts w:eastAsia="宋体" w:hint="eastAsia"/>
          <w:lang w:eastAsia="zh-CN"/>
        </w:rPr>
        <w:t>”《</w:t>
      </w:r>
      <w:proofErr w:type="spellStart"/>
      <w:r>
        <w:t>廣雅</w:t>
      </w:r>
      <w:proofErr w:type="spellEnd"/>
      <w:r>
        <w:rPr>
          <w:rFonts w:eastAsia="宋体" w:hint="eastAsia"/>
          <w:lang w:eastAsia="zh-CN"/>
        </w:rPr>
        <w:t>》</w:t>
      </w:r>
      <w:proofErr w:type="spellStart"/>
      <w:r>
        <w:t>同。下文</w:t>
      </w:r>
      <w:proofErr w:type="spellEnd"/>
      <w:r>
        <w:rPr>
          <w:rFonts w:eastAsia="宋体" w:hint="eastAsia"/>
          <w:lang w:eastAsia="zh-CN"/>
        </w:rPr>
        <w:t>《</w:t>
      </w:r>
      <w:proofErr w:type="spellStart"/>
      <w:r>
        <w:t>思玄賦</w:t>
      </w:r>
      <w:proofErr w:type="spellEnd"/>
      <w:r>
        <w:rPr>
          <w:rFonts w:eastAsia="宋体" w:hint="eastAsia"/>
          <w:lang w:eastAsia="zh-CN"/>
        </w:rPr>
        <w:t>》</w:t>
      </w:r>
      <w:r>
        <w:t>曰：</w:t>
      </w:r>
      <w:r>
        <w:rPr>
          <w:rFonts w:eastAsia="宋体" w:hint="eastAsia"/>
          <w:lang w:eastAsia="zh-CN"/>
        </w:rPr>
        <w:t>“</w:t>
      </w:r>
      <w:proofErr w:type="spellStart"/>
      <w:r>
        <w:t>柏舟悄悄</w:t>
      </w:r>
      <w:proofErr w:type="gramStart"/>
      <w:r>
        <w:t>吝</w:t>
      </w:r>
      <w:proofErr w:type="spellEnd"/>
      <w:proofErr w:type="gramEnd"/>
    </w:p>
    <w:p w14:paraId="5412ED5F" w14:textId="77777777" w:rsidR="00CC015B" w:rsidRDefault="00000000">
      <w:pPr>
        <w:rPr>
          <w:rFonts w:eastAsia="宋体"/>
          <w:lang w:eastAsia="zh-CN"/>
        </w:rPr>
      </w:pPr>
      <w:proofErr w:type="spellStart"/>
      <w:r>
        <w:t>不飛</w:t>
      </w:r>
      <w:proofErr w:type="spellEnd"/>
      <w:r>
        <w:t>。</w:t>
      </w:r>
      <w:r>
        <w:rPr>
          <w:rFonts w:eastAsia="宋体" w:hint="eastAsia"/>
          <w:lang w:eastAsia="zh-CN"/>
        </w:rPr>
        <w:t>”</w:t>
      </w:r>
      <w:proofErr w:type="spellStart"/>
      <w:r>
        <w:t>字或作</w:t>
      </w:r>
      <w:proofErr w:type="spellEnd"/>
      <w:r>
        <w:rPr>
          <w:rFonts w:eastAsia="宋体" w:hint="eastAsia"/>
          <w:lang w:eastAsia="zh-CN"/>
        </w:rPr>
        <w:t>“</w:t>
      </w:r>
      <w:r>
        <w:t>悋</w:t>
      </w:r>
      <w:r>
        <w:rPr>
          <w:rFonts w:eastAsia="宋体" w:hint="eastAsia"/>
          <w:lang w:eastAsia="zh-CN"/>
        </w:rPr>
        <w:t>”</w:t>
      </w:r>
      <w:r>
        <w:t>。</w:t>
      </w:r>
      <w:r>
        <w:rPr>
          <w:rFonts w:eastAsia="宋体" w:hint="eastAsia"/>
          <w:lang w:eastAsia="zh-CN"/>
        </w:rPr>
        <w:t>《</w:t>
      </w:r>
      <w:proofErr w:type="spellStart"/>
      <w:r>
        <w:t>方言</w:t>
      </w:r>
      <w:proofErr w:type="spellEnd"/>
      <w:r>
        <w:rPr>
          <w:rFonts w:eastAsia="宋体" w:hint="eastAsia"/>
          <w:lang w:eastAsia="zh-CN"/>
        </w:rPr>
        <w:t>》</w:t>
      </w:r>
      <w:r>
        <w:t>曰：</w:t>
      </w:r>
      <w:r>
        <w:rPr>
          <w:rFonts w:eastAsia="宋体" w:hint="eastAsia"/>
          <w:lang w:eastAsia="zh-CN"/>
        </w:rPr>
        <w:t>“</w:t>
      </w:r>
      <w:proofErr w:type="spellStart"/>
      <w:r>
        <w:t>悋，恨也</w:t>
      </w:r>
      <w:proofErr w:type="spellEnd"/>
      <w:r>
        <w:t>。</w:t>
      </w:r>
      <w:r>
        <w:rPr>
          <w:rFonts w:eastAsia="宋体" w:hint="eastAsia"/>
          <w:lang w:eastAsia="zh-CN"/>
        </w:rPr>
        <w:t>”</w:t>
      </w:r>
    </w:p>
    <w:p w14:paraId="7529338B" w14:textId="77777777" w:rsidR="00CC015B" w:rsidRDefault="00000000">
      <w:pPr>
        <w:rPr>
          <w:lang w:eastAsia="zh-CN"/>
        </w:rPr>
      </w:pPr>
      <w:r>
        <w:rPr>
          <w:lang w:eastAsia="zh-CN"/>
        </w:rPr>
        <w:t>【第</w:t>
      </w:r>
      <w:r>
        <w:rPr>
          <w:lang w:eastAsia="zh-CN"/>
        </w:rPr>
        <w:t>190</w:t>
      </w:r>
      <w:r>
        <w:rPr>
          <w:lang w:eastAsia="zh-CN"/>
        </w:rPr>
        <w:t>页】</w:t>
      </w:r>
    </w:p>
    <w:p w14:paraId="48AB5A20" w14:textId="77777777" w:rsidR="00CC015B" w:rsidRDefault="00000000">
      <w:pPr>
        <w:rPr>
          <w:lang w:eastAsia="zh-CN"/>
        </w:rPr>
      </w:pPr>
      <w:r>
        <w:rPr>
          <w:lang w:eastAsia="zh-CN"/>
        </w:rPr>
        <w:lastRenderedPageBreak/>
        <w:t>豈</w:t>
      </w:r>
      <w:proofErr w:type="gramStart"/>
      <w:r>
        <w:rPr>
          <w:lang w:eastAsia="zh-CN"/>
        </w:rPr>
        <w:t>愛</w:t>
      </w:r>
      <w:proofErr w:type="gramEnd"/>
      <w:r>
        <w:rPr>
          <w:lang w:eastAsia="zh-CN"/>
        </w:rPr>
        <w:t>惑之能剖</w:t>
      </w:r>
    </w:p>
    <w:p w14:paraId="70AD5690" w14:textId="77777777" w:rsidR="00CC015B" w:rsidRDefault="00000000">
      <w:pPr>
        <w:rPr>
          <w:lang w:eastAsia="zh-CN"/>
        </w:rPr>
      </w:pPr>
      <w:r>
        <w:rPr>
          <w:rFonts w:eastAsia="宋体" w:hint="eastAsia"/>
          <w:lang w:eastAsia="zh-CN"/>
        </w:rPr>
        <w:t>《</w:t>
      </w:r>
      <w:r>
        <w:rPr>
          <w:lang w:eastAsia="zh-CN"/>
        </w:rPr>
        <w:t>思玄賦</w:t>
      </w:r>
      <w:r>
        <w:rPr>
          <w:rFonts w:eastAsia="宋体" w:hint="eastAsia"/>
          <w:lang w:eastAsia="zh-CN"/>
        </w:rPr>
        <w:t>》“</w:t>
      </w:r>
      <w:r>
        <w:rPr>
          <w:lang w:eastAsia="zh-CN"/>
        </w:rPr>
        <w:t>通人闇</w:t>
      </w:r>
      <w:proofErr w:type="gramStart"/>
      <w:r>
        <w:rPr>
          <w:lang w:eastAsia="zh-CN"/>
        </w:rPr>
        <w:t>於</w:t>
      </w:r>
      <w:proofErr w:type="gramEnd"/>
      <w:r>
        <w:rPr>
          <w:lang w:eastAsia="zh-CN"/>
        </w:rPr>
        <w:t>好</w:t>
      </w:r>
      <w:proofErr w:type="gramStart"/>
      <w:r>
        <w:rPr>
          <w:lang w:eastAsia="zh-CN"/>
        </w:rPr>
        <w:t>惡</w:t>
      </w:r>
      <w:proofErr w:type="gramEnd"/>
      <w:r>
        <w:rPr>
          <w:lang w:eastAsia="zh-CN"/>
        </w:rPr>
        <w:t>兮，豈</w:t>
      </w:r>
      <w:proofErr w:type="gramStart"/>
      <w:r>
        <w:rPr>
          <w:lang w:eastAsia="zh-CN"/>
        </w:rPr>
        <w:t>愛</w:t>
      </w:r>
      <w:proofErr w:type="gramEnd"/>
      <w:r>
        <w:rPr>
          <w:lang w:eastAsia="zh-CN"/>
        </w:rPr>
        <w:t>惑之能剖。</w:t>
      </w:r>
      <w:r>
        <w:rPr>
          <w:rFonts w:eastAsia="宋体" w:hint="eastAsia"/>
          <w:lang w:eastAsia="zh-CN"/>
        </w:rPr>
        <w:t>”</w:t>
      </w:r>
      <w:r>
        <w:rPr>
          <w:lang w:eastAsia="zh-CN"/>
        </w:rPr>
        <w:t>注曰：</w:t>
      </w:r>
      <w:r>
        <w:rPr>
          <w:rFonts w:eastAsia="宋体" w:hint="eastAsia"/>
          <w:lang w:eastAsia="zh-CN"/>
        </w:rPr>
        <w:t>“</w:t>
      </w:r>
      <w:r>
        <w:rPr>
          <w:lang w:eastAsia="zh-CN"/>
        </w:rPr>
        <w:t>剖，分也。言通人尚闇</w:t>
      </w:r>
      <w:proofErr w:type="gramStart"/>
      <w:r>
        <w:rPr>
          <w:lang w:eastAsia="zh-CN"/>
        </w:rPr>
        <w:t>於</w:t>
      </w:r>
      <w:proofErr w:type="gramEnd"/>
      <w:r>
        <w:rPr>
          <w:lang w:eastAsia="zh-CN"/>
        </w:rPr>
        <w:t>好</w:t>
      </w:r>
    </w:p>
    <w:p w14:paraId="44DEC374" w14:textId="77777777" w:rsidR="00CC015B" w:rsidRDefault="00000000">
      <w:pPr>
        <w:rPr>
          <w:rFonts w:eastAsia="宋体"/>
          <w:lang w:eastAsia="zh-CN"/>
        </w:rPr>
      </w:pPr>
      <w:proofErr w:type="spellStart"/>
      <w:proofErr w:type="gramStart"/>
      <w:r>
        <w:t>惡</w:t>
      </w:r>
      <w:proofErr w:type="gramEnd"/>
      <w:r>
        <w:t>，況</w:t>
      </w:r>
      <w:proofErr w:type="gramStart"/>
      <w:r>
        <w:t>愛</w:t>
      </w:r>
      <w:proofErr w:type="gramEnd"/>
      <w:r>
        <w:t>寵昬惑者，豈能分之</w:t>
      </w:r>
      <w:proofErr w:type="spellEnd"/>
      <w:r>
        <w:t>。</w:t>
      </w:r>
      <w:r>
        <w:rPr>
          <w:rFonts w:eastAsia="宋体" w:hint="eastAsia"/>
          <w:lang w:eastAsia="zh-CN"/>
        </w:rPr>
        <w:t>”</w:t>
      </w:r>
      <w:r>
        <w:rPr>
          <w:lang w:eastAsia="zh-CN"/>
        </w:rPr>
        <w:t>念孙案：李以</w:t>
      </w:r>
      <w:r>
        <w:rPr>
          <w:rFonts w:eastAsia="宋体" w:hint="eastAsia"/>
          <w:lang w:eastAsia="zh-CN"/>
        </w:rPr>
        <w:t>“</w:t>
      </w:r>
      <w:r>
        <w:rPr>
          <w:lang w:eastAsia="zh-CN"/>
        </w:rPr>
        <w:t>愛</w:t>
      </w:r>
      <w:r>
        <w:rPr>
          <w:rFonts w:eastAsia="宋体" w:hint="eastAsia"/>
          <w:lang w:eastAsia="zh-CN"/>
        </w:rPr>
        <w:t>”</w:t>
      </w:r>
      <w:r>
        <w:rPr>
          <w:lang w:eastAsia="zh-CN"/>
        </w:rPr>
        <w:t>爲</w:t>
      </w:r>
      <w:r>
        <w:rPr>
          <w:rFonts w:eastAsia="宋体" w:hint="eastAsia"/>
          <w:lang w:eastAsia="zh-CN"/>
        </w:rPr>
        <w:t>“</w:t>
      </w:r>
      <w:r>
        <w:rPr>
          <w:lang w:eastAsia="zh-CN"/>
        </w:rPr>
        <w:t>愛寵</w:t>
      </w:r>
      <w:r>
        <w:rPr>
          <w:rFonts w:eastAsia="宋体" w:hint="eastAsia"/>
          <w:lang w:eastAsia="zh-CN"/>
        </w:rPr>
        <w:t>”</w:t>
      </w:r>
      <w:r>
        <w:rPr>
          <w:lang w:eastAsia="zh-CN"/>
        </w:rPr>
        <w:t>，非也。</w:t>
      </w:r>
      <w:proofErr w:type="spellStart"/>
      <w:r>
        <w:t>愛者，蔽也</w:t>
      </w:r>
      <w:proofErr w:type="spellEnd"/>
      <w:r>
        <w:t>。</w:t>
      </w:r>
      <w:r>
        <w:rPr>
          <w:rFonts w:eastAsia="宋体" w:hint="eastAsia"/>
          <w:lang w:eastAsia="zh-CN"/>
        </w:rPr>
        <w:t>《</w:t>
      </w:r>
      <w:proofErr w:type="spellStart"/>
      <w:r>
        <w:t>説文</w:t>
      </w:r>
      <w:proofErr w:type="spellEnd"/>
      <w:r>
        <w:rPr>
          <w:rFonts w:eastAsia="宋体" w:hint="eastAsia"/>
          <w:lang w:eastAsia="zh-CN"/>
        </w:rPr>
        <w:t>》</w:t>
      </w:r>
    </w:p>
    <w:p w14:paraId="30FD1DC5" w14:textId="77777777" w:rsidR="00CC015B" w:rsidRDefault="00000000">
      <w:r>
        <w:rPr>
          <w:rFonts w:eastAsia="宋体" w:hint="eastAsia"/>
          <w:lang w:eastAsia="zh-CN"/>
        </w:rPr>
        <w:t>“</w:t>
      </w:r>
      <w:proofErr w:type="spellStart"/>
      <w:r>
        <w:t>薆，蔽不見也</w:t>
      </w:r>
      <w:proofErr w:type="spellEnd"/>
      <w:r>
        <w:t>。</w:t>
      </w:r>
      <w:r>
        <w:rPr>
          <w:rFonts w:eastAsia="宋体" w:hint="eastAsia"/>
          <w:lang w:eastAsia="zh-CN"/>
        </w:rPr>
        <w:t>”《</w:t>
      </w:r>
      <w:proofErr w:type="spellStart"/>
      <w:r>
        <w:t>廣雅</w:t>
      </w:r>
      <w:proofErr w:type="spellEnd"/>
      <w:r>
        <w:rPr>
          <w:rFonts w:eastAsia="宋体" w:hint="eastAsia"/>
          <w:lang w:eastAsia="zh-CN"/>
        </w:rPr>
        <w:t>》</w:t>
      </w:r>
      <w:r>
        <w:t>曰：</w:t>
      </w:r>
      <w:r>
        <w:rPr>
          <w:rFonts w:eastAsia="宋体" w:hint="eastAsia"/>
          <w:lang w:eastAsia="zh-CN"/>
        </w:rPr>
        <w:t>“</w:t>
      </w:r>
      <w:proofErr w:type="spellStart"/>
      <w:r>
        <w:t>薆、</w:t>
      </w:r>
      <w:proofErr w:type="gramStart"/>
      <w:r>
        <w:t>壅</w:t>
      </w:r>
      <w:proofErr w:type="gramEnd"/>
      <w:r>
        <w:t>、蔽，障也</w:t>
      </w:r>
      <w:proofErr w:type="spellEnd"/>
      <w:r>
        <w:t>。</w:t>
      </w:r>
      <w:r>
        <w:rPr>
          <w:rFonts w:eastAsia="宋体" w:hint="eastAsia"/>
          <w:lang w:eastAsia="zh-CN"/>
        </w:rPr>
        <w:t>”《</w:t>
      </w:r>
      <w:proofErr w:type="spellStart"/>
      <w:r>
        <w:t>爾雅</w:t>
      </w:r>
      <w:proofErr w:type="spellEnd"/>
      <w:r>
        <w:rPr>
          <w:rFonts w:eastAsia="宋体" w:hint="eastAsia"/>
          <w:lang w:eastAsia="zh-CN"/>
        </w:rPr>
        <w:t>》“</w:t>
      </w:r>
      <w:proofErr w:type="spellStart"/>
      <w:r>
        <w:t>薆，隱也</w:t>
      </w:r>
      <w:proofErr w:type="spellEnd"/>
      <w:r>
        <w:t>。</w:t>
      </w:r>
      <w:r>
        <w:rPr>
          <w:rFonts w:eastAsia="宋体" w:hint="eastAsia"/>
          <w:lang w:eastAsia="zh-CN"/>
        </w:rPr>
        <w:t>”</w:t>
      </w:r>
      <w:proofErr w:type="spellStart"/>
      <w:r>
        <w:t>郭璞曰</w:t>
      </w:r>
      <w:proofErr w:type="spellEnd"/>
      <w:r>
        <w:t>：</w:t>
      </w:r>
      <w:r>
        <w:rPr>
          <w:rFonts w:eastAsia="宋体" w:hint="eastAsia"/>
          <w:lang w:eastAsia="zh-CN"/>
        </w:rPr>
        <w:t>“</w:t>
      </w:r>
      <w:proofErr w:type="spellStart"/>
      <w:r>
        <w:t>謂隱蔽</w:t>
      </w:r>
      <w:proofErr w:type="spellEnd"/>
      <w:r>
        <w:t>。</w:t>
      </w:r>
    </w:p>
    <w:p w14:paraId="796BE63B" w14:textId="77777777" w:rsidR="00CC015B" w:rsidRDefault="00000000">
      <w:r>
        <w:rPr>
          <w:rFonts w:eastAsia="宋体" w:hint="eastAsia"/>
          <w:lang w:eastAsia="zh-CN"/>
        </w:rPr>
        <w:t>《</w:t>
      </w:r>
      <w:proofErr w:type="spellStart"/>
      <w:r>
        <w:t>方言</w:t>
      </w:r>
      <w:proofErr w:type="spellEnd"/>
      <w:r>
        <w:rPr>
          <w:rFonts w:eastAsia="宋体" w:hint="eastAsia"/>
          <w:lang w:eastAsia="zh-CN"/>
        </w:rPr>
        <w:t>》</w:t>
      </w:r>
      <w:r>
        <w:t>：</w:t>
      </w:r>
      <w:r>
        <w:rPr>
          <w:rFonts w:eastAsia="宋体" w:hint="eastAsia"/>
          <w:lang w:eastAsia="zh-CN"/>
        </w:rPr>
        <w:t>“</w:t>
      </w:r>
      <w:proofErr w:type="spellStart"/>
      <w:r>
        <w:t>掩、</w:t>
      </w:r>
      <w:proofErr w:type="gramStart"/>
      <w:r>
        <w:t>翳</w:t>
      </w:r>
      <w:proofErr w:type="gramEnd"/>
      <w:r>
        <w:t>，薆也</w:t>
      </w:r>
      <w:proofErr w:type="spellEnd"/>
      <w:r>
        <w:t>。</w:t>
      </w:r>
      <w:r>
        <w:rPr>
          <w:rFonts w:eastAsia="宋体" w:hint="eastAsia"/>
          <w:lang w:eastAsia="zh-CN"/>
        </w:rPr>
        <w:t>”</w:t>
      </w:r>
      <w:proofErr w:type="spellStart"/>
      <w:r>
        <w:t>郭璞曰</w:t>
      </w:r>
      <w:proofErr w:type="spellEnd"/>
      <w:r>
        <w:t>：</w:t>
      </w:r>
      <w:r>
        <w:rPr>
          <w:rFonts w:eastAsia="宋体" w:hint="eastAsia"/>
          <w:lang w:eastAsia="zh-CN"/>
        </w:rPr>
        <w:t>“</w:t>
      </w:r>
      <w:proofErr w:type="spellStart"/>
      <w:r>
        <w:t>謂薆蔽也</w:t>
      </w:r>
      <w:proofErr w:type="spellEnd"/>
      <w:r>
        <w:t>。</w:t>
      </w:r>
      <w:r>
        <w:rPr>
          <w:rFonts w:eastAsia="宋体" w:hint="eastAsia"/>
          <w:lang w:eastAsia="zh-CN"/>
        </w:rPr>
        <w:t>”</w:t>
      </w:r>
      <w:r>
        <w:t>引</w:t>
      </w:r>
      <w:r>
        <w:rPr>
          <w:rFonts w:eastAsia="宋体" w:hint="eastAsia"/>
          <w:lang w:eastAsia="zh-CN"/>
        </w:rPr>
        <w:t>《</w:t>
      </w:r>
      <w:proofErr w:type="spellStart"/>
      <w:r>
        <w:t>詩。邶風</w:t>
      </w:r>
      <w:proofErr w:type="spellEnd"/>
      <w:r>
        <w:t>。</w:t>
      </w:r>
      <w:r>
        <w:rPr>
          <w:lang w:eastAsia="zh-CN"/>
        </w:rPr>
        <w:t>静女</w:t>
      </w:r>
      <w:r>
        <w:rPr>
          <w:rFonts w:eastAsia="宋体" w:hint="eastAsia"/>
          <w:lang w:eastAsia="zh-CN"/>
        </w:rPr>
        <w:t>》</w:t>
      </w:r>
      <w:r>
        <w:rPr>
          <w:lang w:eastAsia="zh-CN"/>
        </w:rPr>
        <w:t>篇：</w:t>
      </w:r>
      <w:r>
        <w:rPr>
          <w:rFonts w:eastAsia="宋体" w:hint="eastAsia"/>
          <w:lang w:eastAsia="zh-CN"/>
        </w:rPr>
        <w:t>“</w:t>
      </w:r>
      <w:r>
        <w:rPr>
          <w:lang w:eastAsia="zh-CN"/>
        </w:rPr>
        <w:t>薆而不見。</w:t>
      </w:r>
      <w:r>
        <w:rPr>
          <w:rFonts w:eastAsia="宋体" w:hint="eastAsia"/>
          <w:lang w:eastAsia="zh-CN"/>
        </w:rPr>
        <w:t>”</w:t>
      </w:r>
      <w:r>
        <w:t>今</w:t>
      </w:r>
    </w:p>
    <w:p w14:paraId="3B6C5334" w14:textId="77777777" w:rsidR="00CC015B" w:rsidRDefault="00000000">
      <w:r>
        <w:rPr>
          <w:rFonts w:eastAsia="宋体" w:hint="eastAsia"/>
          <w:lang w:eastAsia="zh-CN"/>
        </w:rPr>
        <w:t>《</w:t>
      </w:r>
      <w:r>
        <w:t>詩</w:t>
      </w:r>
      <w:r>
        <w:rPr>
          <w:rFonts w:eastAsia="宋体" w:hint="eastAsia"/>
          <w:lang w:eastAsia="zh-CN"/>
        </w:rPr>
        <w:t>》“</w:t>
      </w:r>
      <w:r>
        <w:t>薆</w:t>
      </w:r>
      <w:r>
        <w:rPr>
          <w:rFonts w:eastAsia="宋体" w:hint="eastAsia"/>
          <w:lang w:eastAsia="zh-CN"/>
        </w:rPr>
        <w:t>”</w:t>
      </w:r>
      <w:r>
        <w:t>作</w:t>
      </w:r>
      <w:r>
        <w:rPr>
          <w:rFonts w:eastAsia="宋体" w:hint="eastAsia"/>
          <w:lang w:eastAsia="zh-CN"/>
        </w:rPr>
        <w:t>“</w:t>
      </w:r>
      <w:r>
        <w:t>愛</w:t>
      </w:r>
      <w:r>
        <w:rPr>
          <w:rFonts w:eastAsia="宋体" w:hint="eastAsia"/>
          <w:lang w:eastAsia="zh-CN"/>
        </w:rPr>
        <w:t>”</w:t>
      </w:r>
      <w:r>
        <w:t>。</w:t>
      </w:r>
      <w:r>
        <w:rPr>
          <w:rFonts w:eastAsia="宋体" w:hint="eastAsia"/>
          <w:lang w:eastAsia="zh-CN"/>
        </w:rPr>
        <w:t>《</w:t>
      </w:r>
      <w:proofErr w:type="spellStart"/>
      <w:r>
        <w:t>楚辭。離騷</w:t>
      </w:r>
      <w:proofErr w:type="spellEnd"/>
      <w:r>
        <w:rPr>
          <w:rFonts w:eastAsia="宋体" w:hint="eastAsia"/>
          <w:lang w:eastAsia="zh-CN"/>
        </w:rPr>
        <w:t>》</w:t>
      </w:r>
      <w:r>
        <w:t>云</w:t>
      </w:r>
      <w:r>
        <w:rPr>
          <w:rFonts w:eastAsia="宋体" w:hint="eastAsia"/>
          <w:lang w:eastAsia="zh-CN"/>
        </w:rPr>
        <w:t>“</w:t>
      </w:r>
      <w:proofErr w:type="spellStart"/>
      <w:r>
        <w:t>衆薆然而蔽之</w:t>
      </w:r>
      <w:proofErr w:type="spellEnd"/>
      <w:r>
        <w:t>。</w:t>
      </w:r>
      <w:r>
        <w:rPr>
          <w:rFonts w:eastAsia="宋体" w:hint="eastAsia"/>
          <w:lang w:eastAsia="zh-CN"/>
        </w:rPr>
        <w:t>”</w:t>
      </w:r>
      <w:proofErr w:type="spellStart"/>
      <w:r>
        <w:t>薆、薆、</w:t>
      </w:r>
      <w:proofErr w:type="gramStart"/>
      <w:r>
        <w:t>愛</w:t>
      </w:r>
      <w:proofErr w:type="gramEnd"/>
      <w:r>
        <w:t>古字通皆謂障蔽也。此</w:t>
      </w:r>
      <w:proofErr w:type="spellEnd"/>
    </w:p>
    <w:p w14:paraId="45C0CFC7" w14:textId="77777777" w:rsidR="00CC015B" w:rsidRDefault="00000000">
      <w:proofErr w:type="spellStart"/>
      <w:r>
        <w:t>言通人尚闇於好惡，豈蔽惑之人所能分剖也</w:t>
      </w:r>
      <w:proofErr w:type="spellEnd"/>
      <w:proofErr w:type="gramStart"/>
      <w:r>
        <w:t>。</w:t>
      </w:r>
      <w:r>
        <w:rPr>
          <w:rFonts w:eastAsia="宋体" w:hint="eastAsia"/>
          <w:lang w:eastAsia="zh-CN"/>
        </w:rPr>
        <w:t>“</w:t>
      </w:r>
      <w:proofErr w:type="gramEnd"/>
      <w:r>
        <w:t>蔽</w:t>
      </w:r>
      <w:r>
        <w:rPr>
          <w:rFonts w:eastAsia="宋体" w:hint="eastAsia"/>
          <w:lang w:eastAsia="zh-CN"/>
        </w:rPr>
        <w:t>”</w:t>
      </w:r>
      <w:r>
        <w:t>與</w:t>
      </w:r>
      <w:r>
        <w:rPr>
          <w:rFonts w:eastAsia="宋体" w:hint="eastAsia"/>
          <w:lang w:eastAsia="zh-CN"/>
        </w:rPr>
        <w:t>“</w:t>
      </w:r>
      <w:r>
        <w:t>惑</w:t>
      </w:r>
      <w:r>
        <w:rPr>
          <w:rFonts w:eastAsia="宋体" w:hint="eastAsia"/>
          <w:lang w:eastAsia="zh-CN"/>
        </w:rPr>
        <w:t>”</w:t>
      </w:r>
      <w:proofErr w:type="spellStart"/>
      <w:r>
        <w:t>義相近</w:t>
      </w:r>
      <w:proofErr w:type="spellEnd"/>
      <w:r>
        <w:t>，</w:t>
      </w:r>
      <w:r>
        <w:rPr>
          <w:rFonts w:eastAsia="宋体" w:hint="eastAsia"/>
          <w:lang w:eastAsia="zh-CN"/>
        </w:rPr>
        <w:t>“</w:t>
      </w:r>
      <w:proofErr w:type="spellStart"/>
      <w:r>
        <w:t>蔽惑</w:t>
      </w:r>
      <w:proofErr w:type="spellEnd"/>
      <w:r>
        <w:rPr>
          <w:rFonts w:eastAsia="宋体" w:hint="eastAsia"/>
          <w:lang w:eastAsia="zh-CN"/>
        </w:rPr>
        <w:t>”</w:t>
      </w:r>
      <w:r>
        <w:t>與</w:t>
      </w:r>
      <w:r>
        <w:rPr>
          <w:rFonts w:eastAsia="宋体" w:hint="eastAsia"/>
          <w:lang w:eastAsia="zh-CN"/>
        </w:rPr>
        <w:t>“</w:t>
      </w:r>
      <w:proofErr w:type="spellStart"/>
      <w:r>
        <w:t>通人</w:t>
      </w:r>
      <w:proofErr w:type="spellEnd"/>
      <w:r>
        <w:rPr>
          <w:rFonts w:eastAsia="宋体" w:hint="eastAsia"/>
          <w:lang w:eastAsia="zh-CN"/>
        </w:rPr>
        <w:t>”</w:t>
      </w:r>
      <w:proofErr w:type="spellStart"/>
      <w:r>
        <w:t>義相</w:t>
      </w:r>
      <w:proofErr w:type="spellEnd"/>
    </w:p>
    <w:p w14:paraId="10EFCFA0" w14:textId="77777777" w:rsidR="00CC015B" w:rsidRDefault="00000000">
      <w:proofErr w:type="spellStart"/>
      <w:r>
        <w:t>反。</w:t>
      </w:r>
      <w:proofErr w:type="gramStart"/>
      <w:r>
        <w:t>若以</w:t>
      </w:r>
      <w:proofErr w:type="spellEnd"/>
      <w:r>
        <w:rPr>
          <w:rFonts w:eastAsia="宋体" w:hint="eastAsia"/>
          <w:lang w:eastAsia="zh-CN"/>
        </w:rPr>
        <w:t>“</w:t>
      </w:r>
      <w:proofErr w:type="gramEnd"/>
      <w:r>
        <w:t>愛</w:t>
      </w:r>
      <w:r>
        <w:rPr>
          <w:rFonts w:eastAsia="宋体" w:hint="eastAsia"/>
          <w:lang w:eastAsia="zh-CN"/>
        </w:rPr>
        <w:t>”</w:t>
      </w:r>
      <w:r>
        <w:t>爲</w:t>
      </w:r>
      <w:r>
        <w:rPr>
          <w:rFonts w:eastAsia="宋体" w:hint="eastAsia"/>
          <w:lang w:eastAsia="zh-CN"/>
        </w:rPr>
        <w:t>“</w:t>
      </w:r>
      <w:proofErr w:type="spellStart"/>
      <w:r>
        <w:t>愛寵</w:t>
      </w:r>
      <w:proofErr w:type="spellEnd"/>
      <w:r>
        <w:rPr>
          <w:rFonts w:eastAsia="宋体" w:hint="eastAsia"/>
          <w:lang w:eastAsia="zh-CN"/>
        </w:rPr>
        <w:t>”</w:t>
      </w:r>
      <w:r>
        <w:t>，</w:t>
      </w:r>
      <w:proofErr w:type="spellStart"/>
      <w:r>
        <w:t>則與上下文俱不相涉矣</w:t>
      </w:r>
      <w:proofErr w:type="spellEnd"/>
      <w:r>
        <w:t>。</w:t>
      </w:r>
      <w:r>
        <w:rPr>
          <w:rFonts w:eastAsia="宋体" w:hint="eastAsia"/>
          <w:lang w:eastAsia="zh-CN"/>
        </w:rPr>
        <w:t>《</w:t>
      </w:r>
      <w:proofErr w:type="spellStart"/>
      <w:r>
        <w:t>文選</w:t>
      </w:r>
      <w:proofErr w:type="spellEnd"/>
      <w:r>
        <w:rPr>
          <w:rFonts w:eastAsia="宋体" w:hint="eastAsia"/>
          <w:lang w:eastAsia="zh-CN"/>
        </w:rPr>
        <w:t>》“</w:t>
      </w:r>
      <w:proofErr w:type="spellStart"/>
      <w:r>
        <w:t>愛惑</w:t>
      </w:r>
      <w:proofErr w:type="spellEnd"/>
      <w:r>
        <w:rPr>
          <w:rFonts w:eastAsia="宋体" w:hint="eastAsia"/>
          <w:lang w:eastAsia="zh-CN"/>
        </w:rPr>
        <w:t>”</w:t>
      </w:r>
      <w:r>
        <w:t>作</w:t>
      </w:r>
      <w:r>
        <w:rPr>
          <w:rFonts w:eastAsia="宋体" w:hint="eastAsia"/>
          <w:lang w:eastAsia="zh-CN"/>
        </w:rPr>
        <w:t>“</w:t>
      </w:r>
      <w:proofErr w:type="spellStart"/>
      <w:r>
        <w:t>昬惑</w:t>
      </w:r>
      <w:proofErr w:type="spellEnd"/>
      <w:r>
        <w:rPr>
          <w:rFonts w:eastAsia="宋体" w:hint="eastAsia"/>
          <w:lang w:eastAsia="zh-CN"/>
        </w:rPr>
        <w:t>”</w:t>
      </w:r>
      <w:r>
        <w:t>，</w:t>
      </w:r>
      <w:proofErr w:type="spellStart"/>
      <w:r>
        <w:t>蓋後人不曉愛</w:t>
      </w:r>
      <w:proofErr w:type="spellEnd"/>
    </w:p>
    <w:p w14:paraId="5AFCE7CB" w14:textId="77777777" w:rsidR="00CC015B" w:rsidRDefault="00000000">
      <w:proofErr w:type="spellStart"/>
      <w:r>
        <w:t>字之義而改之也</w:t>
      </w:r>
      <w:proofErr w:type="spellEnd"/>
      <w:r>
        <w:t>。</w:t>
      </w:r>
    </w:p>
    <w:p w14:paraId="33553934" w14:textId="77777777" w:rsidR="00CC015B" w:rsidRDefault="00000000">
      <w:proofErr w:type="spellStart"/>
      <w:r>
        <w:t>左概嵩嶽箕背王屋</w:t>
      </w:r>
      <w:proofErr w:type="spellEnd"/>
    </w:p>
    <w:p w14:paraId="67804D4A" w14:textId="77777777" w:rsidR="00CC015B" w:rsidRDefault="00000000">
      <w:pPr>
        <w:rPr>
          <w:rFonts w:eastAsia="宋体"/>
          <w:lang w:eastAsia="zh-CN"/>
        </w:rPr>
      </w:pPr>
      <w:r>
        <w:rPr>
          <w:rFonts w:eastAsia="宋体" w:hint="eastAsia"/>
          <w:lang w:eastAsia="zh-CN"/>
        </w:rPr>
        <w:t>《</w:t>
      </w:r>
      <w:proofErr w:type="spellStart"/>
      <w:r>
        <w:t>馬融傳。廣成頌</w:t>
      </w:r>
      <w:proofErr w:type="spellEnd"/>
      <w:r>
        <w:rPr>
          <w:rFonts w:eastAsia="宋体" w:hint="eastAsia"/>
          <w:lang w:eastAsia="zh-CN"/>
        </w:rPr>
        <w:t>》</w:t>
      </w:r>
      <w:r>
        <w:t>：</w:t>
      </w:r>
      <w:r>
        <w:rPr>
          <w:rFonts w:eastAsia="宋体" w:hint="eastAsia"/>
          <w:lang w:eastAsia="zh-CN"/>
        </w:rPr>
        <w:t>“</w:t>
      </w:r>
      <w:proofErr w:type="spellStart"/>
      <w:r>
        <w:t>右矕三塗，左概</w:t>
      </w:r>
      <w:proofErr w:type="gramStart"/>
      <w:r>
        <w:t>嵩</w:t>
      </w:r>
      <w:proofErr w:type="gramEnd"/>
      <w:r>
        <w:t>嶽面據衡陰，箕背王屋</w:t>
      </w:r>
      <w:proofErr w:type="spellEnd"/>
      <w:r>
        <w:t>。</w:t>
      </w:r>
      <w:r>
        <w:rPr>
          <w:rFonts w:eastAsia="宋体" w:hint="eastAsia"/>
          <w:lang w:eastAsia="zh-CN"/>
        </w:rPr>
        <w:t>”</w:t>
      </w:r>
      <w:proofErr w:type="spellStart"/>
      <w:r>
        <w:t>念孫案</w:t>
      </w:r>
      <w:proofErr w:type="spellEnd"/>
      <w:r>
        <w:t>：</w:t>
      </w:r>
      <w:r>
        <w:rPr>
          <w:rFonts w:eastAsia="宋体" w:hint="eastAsia"/>
          <w:lang w:eastAsia="zh-CN"/>
        </w:rPr>
        <w:t>“</w:t>
      </w:r>
      <w:r>
        <w:t>概</w:t>
      </w:r>
      <w:r>
        <w:rPr>
          <w:rFonts w:eastAsia="宋体" w:hint="eastAsia"/>
          <w:lang w:eastAsia="zh-CN"/>
        </w:rPr>
        <w:t>”</w:t>
      </w:r>
    </w:p>
    <w:p w14:paraId="40220213" w14:textId="77777777" w:rsidR="00CC015B" w:rsidRDefault="00000000">
      <w:proofErr w:type="spellStart"/>
      <w:r>
        <w:t>當爲</w:t>
      </w:r>
      <w:proofErr w:type="spellEnd"/>
      <w:r>
        <w:rPr>
          <w:rFonts w:eastAsia="宋体" w:hint="eastAsia"/>
          <w:lang w:eastAsia="zh-CN"/>
        </w:rPr>
        <w:t>“</w:t>
      </w:r>
      <w:r>
        <w:t>枕</w:t>
      </w:r>
      <w:r>
        <w:rPr>
          <w:rFonts w:eastAsia="宋体" w:hint="eastAsia"/>
          <w:lang w:eastAsia="zh-CN"/>
        </w:rPr>
        <w:t>”</w:t>
      </w:r>
      <w:r>
        <w:t>，</w:t>
      </w:r>
      <w:proofErr w:type="spellStart"/>
      <w:r>
        <w:t>字之誤也。草</w:t>
      </w:r>
      <w:proofErr w:type="gramStart"/>
      <w:r>
        <w:t>書</w:t>
      </w:r>
      <w:proofErr w:type="spellEnd"/>
      <w:proofErr w:type="gramEnd"/>
      <w:r>
        <w:rPr>
          <w:rFonts w:eastAsia="宋体" w:hint="eastAsia"/>
          <w:lang w:eastAsia="zh-CN"/>
        </w:rPr>
        <w:t>“</w:t>
      </w:r>
      <w:r>
        <w:t>概</w:t>
      </w:r>
      <w:r>
        <w:rPr>
          <w:rFonts w:eastAsia="宋体" w:hint="eastAsia"/>
          <w:lang w:eastAsia="zh-CN"/>
        </w:rPr>
        <w:t>”</w:t>
      </w:r>
      <w:proofErr w:type="spellStart"/>
      <w:r>
        <w:t>字作</w:t>
      </w:r>
      <w:proofErr w:type="spellEnd"/>
      <w:r>
        <w:rPr>
          <w:rFonts w:eastAsia="宋体" w:hint="eastAsia"/>
          <w:lang w:eastAsia="zh-CN"/>
        </w:rPr>
        <w:t>“</w:t>
      </w:r>
      <w:r>
        <w:t>枕</w:t>
      </w:r>
      <w:r>
        <w:rPr>
          <w:rFonts w:eastAsia="宋体" w:hint="eastAsia"/>
          <w:lang w:eastAsia="zh-CN"/>
        </w:rPr>
        <w:t>”</w:t>
      </w:r>
      <w:r>
        <w:t>，</w:t>
      </w:r>
      <w:r>
        <w:rPr>
          <w:rFonts w:eastAsia="宋体" w:hint="eastAsia"/>
          <w:lang w:eastAsia="zh-CN"/>
        </w:rPr>
        <w:t>“</w:t>
      </w:r>
      <w:r>
        <w:t>枕</w:t>
      </w:r>
      <w:r>
        <w:rPr>
          <w:rFonts w:eastAsia="宋体" w:hint="eastAsia"/>
          <w:lang w:eastAsia="zh-CN"/>
        </w:rPr>
        <w:t>”</w:t>
      </w:r>
      <w:proofErr w:type="spellStart"/>
      <w:r>
        <w:t>字作</w:t>
      </w:r>
      <w:proofErr w:type="spellEnd"/>
      <w:r>
        <w:rPr>
          <w:rFonts w:eastAsia="宋体" w:hint="eastAsia"/>
          <w:lang w:eastAsia="zh-CN"/>
        </w:rPr>
        <w:t>“</w:t>
      </w:r>
      <w:r>
        <w:t>枕</w:t>
      </w:r>
      <w:r>
        <w:rPr>
          <w:rFonts w:eastAsia="宋体" w:hint="eastAsia"/>
          <w:lang w:eastAsia="zh-CN"/>
        </w:rPr>
        <w:t>”</w:t>
      </w:r>
      <w:r>
        <w:t>，</w:t>
      </w:r>
      <w:proofErr w:type="spellStart"/>
      <w:r>
        <w:t>二形相似</w:t>
      </w:r>
      <w:proofErr w:type="spellEnd"/>
      <w:r>
        <w:t>。</w:t>
      </w:r>
      <w:proofErr w:type="gramStart"/>
      <w:r>
        <w:rPr>
          <w:rFonts w:eastAsia="宋体" w:hint="eastAsia"/>
          <w:lang w:eastAsia="zh-CN"/>
        </w:rPr>
        <w:t>《</w:t>
      </w:r>
      <w:proofErr w:type="spellStart"/>
      <w:proofErr w:type="gramEnd"/>
      <w:r>
        <w:t>水經。汝水</w:t>
      </w:r>
      <w:proofErr w:type="spellEnd"/>
      <w:proofErr w:type="gramStart"/>
      <w:r>
        <w:rPr>
          <w:rFonts w:eastAsia="宋体" w:hint="eastAsia"/>
          <w:lang w:eastAsia="zh-CN"/>
        </w:rPr>
        <w:t>》</w:t>
      </w:r>
      <w:proofErr w:type="gramEnd"/>
      <w:r>
        <w:t>注、</w:t>
      </w:r>
      <w:r>
        <w:rPr>
          <w:rFonts w:eastAsia="宋体" w:hint="eastAsia"/>
          <w:lang w:eastAsia="zh-CN"/>
        </w:rPr>
        <w:t>《</w:t>
      </w:r>
      <w:proofErr w:type="spellStart"/>
      <w:r>
        <w:t>太平御覽</w:t>
      </w:r>
      <w:proofErr w:type="spellEnd"/>
      <w:r>
        <w:t>。</w:t>
      </w:r>
    </w:p>
    <w:p w14:paraId="73B665D8" w14:textId="77777777" w:rsidR="00CC015B" w:rsidRDefault="00000000">
      <w:proofErr w:type="spellStart"/>
      <w:r>
        <w:t>地部</w:t>
      </w:r>
      <w:proofErr w:type="spellEnd"/>
      <w:proofErr w:type="gramStart"/>
      <w:r>
        <w:rPr>
          <w:rFonts w:eastAsia="宋体" w:hint="eastAsia"/>
          <w:lang w:eastAsia="zh-CN"/>
        </w:rPr>
        <w:t>》</w:t>
      </w:r>
      <w:proofErr w:type="spellStart"/>
      <w:proofErr w:type="gramEnd"/>
      <w:r>
        <w:t>引此竝作</w:t>
      </w:r>
      <w:proofErr w:type="spellEnd"/>
      <w:r>
        <w:rPr>
          <w:rFonts w:eastAsia="宋体" w:hint="eastAsia"/>
          <w:lang w:eastAsia="zh-CN"/>
        </w:rPr>
        <w:t>“</w:t>
      </w:r>
      <w:proofErr w:type="spellStart"/>
      <w:r>
        <w:t>左枕嵩嶽</w:t>
      </w:r>
      <w:proofErr w:type="spellEnd"/>
      <w:r>
        <w:rPr>
          <w:rFonts w:eastAsia="宋体" w:hint="eastAsia"/>
          <w:lang w:eastAsia="zh-CN"/>
        </w:rPr>
        <w:t>”</w:t>
      </w:r>
      <w:r>
        <w:t>。</w:t>
      </w:r>
      <w:r>
        <w:rPr>
          <w:rFonts w:eastAsia="宋体" w:hint="eastAsia"/>
          <w:lang w:eastAsia="zh-CN"/>
        </w:rPr>
        <w:t>“</w:t>
      </w:r>
      <w:proofErr w:type="spellStart"/>
      <w:r>
        <w:t>箕背</w:t>
      </w:r>
      <w:proofErr w:type="spellEnd"/>
      <w:r>
        <w:rPr>
          <w:rFonts w:eastAsia="宋体" w:hint="eastAsia"/>
          <w:lang w:eastAsia="zh-CN"/>
        </w:rPr>
        <w:t>”</w:t>
      </w:r>
      <w:r>
        <w:t>，</w:t>
      </w:r>
      <w:proofErr w:type="spellStart"/>
      <w:r>
        <w:t>當爲</w:t>
      </w:r>
      <w:proofErr w:type="spellEnd"/>
      <w:r>
        <w:rPr>
          <w:rFonts w:eastAsia="宋体" w:hint="eastAsia"/>
          <w:lang w:eastAsia="zh-CN"/>
        </w:rPr>
        <w:t>“</w:t>
      </w:r>
      <w:proofErr w:type="spellStart"/>
      <w:r>
        <w:t>背箕</w:t>
      </w:r>
      <w:proofErr w:type="spellEnd"/>
      <w:r>
        <w:rPr>
          <w:rFonts w:eastAsia="宋体" w:hint="eastAsia"/>
          <w:lang w:eastAsia="zh-CN"/>
        </w:rPr>
        <w:t>”</w:t>
      </w:r>
      <w:r>
        <w:t>。</w:t>
      </w:r>
      <w:r>
        <w:rPr>
          <w:rFonts w:eastAsia="宋体" w:hint="eastAsia"/>
          <w:lang w:eastAsia="zh-CN"/>
        </w:rPr>
        <w:t>“</w:t>
      </w:r>
      <w:proofErr w:type="spellStart"/>
      <w:r>
        <w:t>背箕</w:t>
      </w:r>
      <w:proofErr w:type="spellEnd"/>
      <w:r>
        <w:rPr>
          <w:rFonts w:eastAsia="宋体" w:hint="eastAsia"/>
          <w:lang w:eastAsia="zh-CN"/>
        </w:rPr>
        <w:t>”</w:t>
      </w:r>
      <w:r>
        <w:t>與</w:t>
      </w:r>
      <w:r>
        <w:rPr>
          <w:rFonts w:eastAsia="宋体" w:hint="eastAsia"/>
          <w:lang w:eastAsia="zh-CN"/>
        </w:rPr>
        <w:t>“</w:t>
      </w:r>
      <w:proofErr w:type="spellStart"/>
      <w:r>
        <w:t>面據</w:t>
      </w:r>
      <w:proofErr w:type="spellEnd"/>
      <w:r>
        <w:rPr>
          <w:rFonts w:eastAsia="宋体" w:hint="eastAsia"/>
          <w:lang w:eastAsia="zh-CN"/>
        </w:rPr>
        <w:t>”</w:t>
      </w:r>
      <w:proofErr w:type="spellStart"/>
      <w:r>
        <w:t>相</w:t>
      </w:r>
      <w:proofErr w:type="gramStart"/>
      <w:r>
        <w:t>對</w:t>
      </w:r>
      <w:proofErr w:type="gramEnd"/>
      <w:r>
        <w:t>。箕讀爲基</w:t>
      </w:r>
      <w:proofErr w:type="spellEnd"/>
      <w:r>
        <w:t>。</w:t>
      </w:r>
      <w:r>
        <w:rPr>
          <w:rFonts w:eastAsia="宋体" w:hint="eastAsia"/>
          <w:lang w:eastAsia="zh-CN"/>
        </w:rPr>
        <w:t>《</w:t>
      </w:r>
      <w:r>
        <w:t>立</w:t>
      </w:r>
    </w:p>
    <w:p w14:paraId="376E1298" w14:textId="77777777" w:rsidR="00CC015B" w:rsidRDefault="00000000">
      <w:pPr>
        <w:rPr>
          <w:rFonts w:eastAsia="宋体"/>
          <w:lang w:eastAsia="zh-CN"/>
        </w:rPr>
      </w:pPr>
      <w:r>
        <w:t>政</w:t>
      </w:r>
      <w:proofErr w:type="gramStart"/>
      <w:r>
        <w:rPr>
          <w:rFonts w:eastAsia="宋体" w:hint="eastAsia"/>
          <w:lang w:eastAsia="zh-CN"/>
        </w:rPr>
        <w:t>》</w:t>
      </w:r>
      <w:proofErr w:type="gramEnd"/>
      <w:r>
        <w:rPr>
          <w:rFonts w:eastAsia="宋体" w:hint="eastAsia"/>
          <w:lang w:eastAsia="zh-CN"/>
        </w:rPr>
        <w:t>“</w:t>
      </w:r>
      <w:proofErr w:type="spellStart"/>
      <w:r>
        <w:t>以竝受此丕丕基</w:t>
      </w:r>
      <w:proofErr w:type="spellEnd"/>
      <w:r>
        <w:t>。</w:t>
      </w:r>
      <w:r>
        <w:rPr>
          <w:rFonts w:eastAsia="宋体" w:hint="eastAsia"/>
          <w:lang w:eastAsia="zh-CN"/>
        </w:rPr>
        <w:t>”《</w:t>
      </w:r>
      <w:proofErr w:type="spellStart"/>
      <w:r>
        <w:t>漢石經</w:t>
      </w:r>
      <w:proofErr w:type="spellEnd"/>
      <w:r>
        <w:rPr>
          <w:rFonts w:eastAsia="宋体" w:hint="eastAsia"/>
          <w:lang w:eastAsia="zh-CN"/>
        </w:rPr>
        <w:t>》</w:t>
      </w:r>
      <w:proofErr w:type="spellStart"/>
      <w:r>
        <w:t>r</w:t>
      </w:r>
      <w:r>
        <w:t>基</w:t>
      </w:r>
      <w:proofErr w:type="spellEnd"/>
      <w:r>
        <w:rPr>
          <w:rFonts w:eastAsia="宋体" w:hint="eastAsia"/>
          <w:lang w:eastAsia="zh-CN"/>
        </w:rPr>
        <w:t>”</w:t>
      </w:r>
      <w:r>
        <w:t>作</w:t>
      </w:r>
      <w:r>
        <w:rPr>
          <w:rFonts w:eastAsia="宋体" w:hint="eastAsia"/>
          <w:lang w:eastAsia="zh-CN"/>
        </w:rPr>
        <w:t>“</w:t>
      </w:r>
      <w:r>
        <w:t>其</w:t>
      </w:r>
      <w:r>
        <w:rPr>
          <w:rFonts w:eastAsia="宋体" w:hint="eastAsia"/>
          <w:lang w:eastAsia="zh-CN"/>
        </w:rPr>
        <w:t>”</w:t>
      </w:r>
      <w:r>
        <w:t>。</w:t>
      </w:r>
      <w:r>
        <w:rPr>
          <w:rFonts w:eastAsia="宋体" w:hint="eastAsia"/>
          <w:lang w:eastAsia="zh-CN"/>
        </w:rPr>
        <w:t>《</w:t>
      </w:r>
      <w:proofErr w:type="spellStart"/>
      <w:r>
        <w:t>周頌。昊天有成命</w:t>
      </w:r>
      <w:proofErr w:type="spellEnd"/>
      <w:r>
        <w:rPr>
          <w:rFonts w:eastAsia="宋体" w:hint="eastAsia"/>
          <w:lang w:eastAsia="zh-CN"/>
        </w:rPr>
        <w:t>》</w:t>
      </w:r>
      <w:r>
        <w:t>篇：</w:t>
      </w:r>
      <w:r>
        <w:rPr>
          <w:rFonts w:eastAsia="宋体" w:hint="eastAsia"/>
          <w:lang w:eastAsia="zh-CN"/>
        </w:rPr>
        <w:t>“</w:t>
      </w:r>
      <w:proofErr w:type="spellStart"/>
      <w:r>
        <w:t>夙夜基命</w:t>
      </w:r>
      <w:proofErr w:type="gramStart"/>
      <w:r>
        <w:t>宥</w:t>
      </w:r>
      <w:proofErr w:type="gramEnd"/>
      <w:r>
        <w:t>密</w:t>
      </w:r>
      <w:proofErr w:type="spellEnd"/>
      <w:r>
        <w:t>。</w:t>
      </w:r>
      <w:r>
        <w:rPr>
          <w:rFonts w:eastAsia="宋体" w:hint="eastAsia"/>
          <w:lang w:eastAsia="zh-CN"/>
        </w:rPr>
        <w:t>”《</w:t>
      </w:r>
      <w:proofErr w:type="spellStart"/>
      <w:r>
        <w:t>孔子閒居</w:t>
      </w:r>
      <w:proofErr w:type="spellEnd"/>
      <w:r>
        <w:rPr>
          <w:rFonts w:eastAsia="宋体" w:hint="eastAsia"/>
          <w:lang w:eastAsia="zh-CN"/>
        </w:rPr>
        <w:t>》“</w:t>
      </w:r>
      <w:r>
        <w:t>基</w:t>
      </w:r>
      <w:r>
        <w:rPr>
          <w:rFonts w:eastAsia="宋体" w:hint="eastAsia"/>
          <w:lang w:eastAsia="zh-CN"/>
        </w:rPr>
        <w:t>”</w:t>
      </w:r>
      <w:r>
        <w:t>作</w:t>
      </w:r>
      <w:r>
        <w:rPr>
          <w:rFonts w:eastAsia="宋体" w:hint="eastAsia"/>
          <w:lang w:eastAsia="zh-CN"/>
        </w:rPr>
        <w:t>“</w:t>
      </w:r>
      <w:r>
        <w:t>其</w:t>
      </w:r>
      <w:r>
        <w:rPr>
          <w:rFonts w:eastAsia="宋体" w:hint="eastAsia"/>
          <w:lang w:eastAsia="zh-CN"/>
        </w:rPr>
        <w:t>”</w:t>
      </w:r>
    </w:p>
    <w:p w14:paraId="14CC2644" w14:textId="77777777" w:rsidR="00CC015B" w:rsidRDefault="00000000">
      <w:pPr>
        <w:rPr>
          <w:lang w:eastAsia="zh-CN"/>
        </w:rPr>
      </w:pPr>
      <w:r>
        <w:rPr>
          <w:rFonts w:eastAsia="宋体" w:hint="eastAsia"/>
          <w:lang w:eastAsia="zh-CN"/>
        </w:rPr>
        <w:t>《</w:t>
      </w:r>
      <w:proofErr w:type="spellStart"/>
      <w:r>
        <w:t>説文</w:t>
      </w:r>
      <w:proofErr w:type="spellEnd"/>
      <w:r>
        <w:rPr>
          <w:rFonts w:eastAsia="宋体" w:hint="eastAsia"/>
          <w:lang w:eastAsia="zh-CN"/>
        </w:rPr>
        <w:t>》</w:t>
      </w:r>
      <w:r>
        <w:t>：</w:t>
      </w:r>
      <w:r>
        <w:rPr>
          <w:rFonts w:eastAsia="宋体" w:hint="eastAsia"/>
          <w:lang w:eastAsia="zh-CN"/>
        </w:rPr>
        <w:t>“</w:t>
      </w:r>
      <w:proofErr w:type="spellStart"/>
      <w:r>
        <w:t>其，籀文箕字</w:t>
      </w:r>
      <w:proofErr w:type="spellEnd"/>
      <w:r>
        <w:t>。</w:t>
      </w:r>
      <w:r>
        <w:rPr>
          <w:rFonts w:eastAsia="宋体" w:hint="eastAsia"/>
          <w:lang w:eastAsia="zh-CN"/>
        </w:rPr>
        <w:t>”</w:t>
      </w:r>
      <w:proofErr w:type="spellStart"/>
      <w:r>
        <w:t>基，亦</w:t>
      </w:r>
      <w:proofErr w:type="gramStart"/>
      <w:r>
        <w:t>據</w:t>
      </w:r>
      <w:proofErr w:type="gramEnd"/>
      <w:r>
        <w:t>也</w:t>
      </w:r>
      <w:proofErr w:type="spellEnd"/>
      <w:r>
        <w:t>。</w:t>
      </w:r>
      <w:r>
        <w:rPr>
          <w:rFonts w:eastAsia="宋体" w:hint="eastAsia"/>
          <w:lang w:eastAsia="zh-CN"/>
        </w:rPr>
        <w:t>《</w:t>
      </w:r>
      <w:proofErr w:type="spellStart"/>
      <w:r>
        <w:t>釋名</w:t>
      </w:r>
      <w:proofErr w:type="spellEnd"/>
      <w:r>
        <w:rPr>
          <w:rFonts w:eastAsia="宋体" w:hint="eastAsia"/>
          <w:lang w:eastAsia="zh-CN"/>
        </w:rPr>
        <w:t>》</w:t>
      </w:r>
      <w:r>
        <w:t>曰：</w:t>
      </w:r>
      <w:r>
        <w:rPr>
          <w:rFonts w:eastAsia="宋体" w:hint="eastAsia"/>
          <w:lang w:eastAsia="zh-CN"/>
        </w:rPr>
        <w:t>“</w:t>
      </w:r>
      <w:proofErr w:type="spellStart"/>
      <w:r>
        <w:t>基，</w:t>
      </w:r>
      <w:proofErr w:type="gramStart"/>
      <w:r>
        <w:t>據</w:t>
      </w:r>
      <w:proofErr w:type="gramEnd"/>
      <w:r>
        <w:t>也。在下物所依據也</w:t>
      </w:r>
      <w:proofErr w:type="spellEnd"/>
      <w:r>
        <w:t>。</w:t>
      </w:r>
      <w:r>
        <w:rPr>
          <w:rFonts w:eastAsia="宋体" w:hint="eastAsia"/>
          <w:lang w:eastAsia="zh-CN"/>
        </w:rPr>
        <w:t>”</w:t>
      </w:r>
      <w:proofErr w:type="spellStart"/>
      <w:r>
        <w:t>言前據衡陰</w:t>
      </w:r>
      <w:proofErr w:type="spellEnd"/>
      <w:r>
        <w:t>。</w:t>
      </w:r>
      <w:proofErr w:type="gramStart"/>
      <w:r>
        <w:rPr>
          <w:lang w:eastAsia="zh-CN"/>
        </w:rPr>
        <w:t>後據</w:t>
      </w:r>
      <w:proofErr w:type="gramEnd"/>
      <w:r>
        <w:rPr>
          <w:lang w:eastAsia="zh-CN"/>
        </w:rPr>
        <w:t>王屋也。</w:t>
      </w:r>
    </w:p>
    <w:p w14:paraId="76E4B865" w14:textId="77777777" w:rsidR="00CC015B" w:rsidRDefault="00000000">
      <w:pPr>
        <w:rPr>
          <w:lang w:eastAsia="zh-CN"/>
        </w:rPr>
      </w:pPr>
      <w:r>
        <w:rPr>
          <w:lang w:eastAsia="zh-CN"/>
        </w:rPr>
        <w:t>【第</w:t>
      </w:r>
      <w:r>
        <w:rPr>
          <w:lang w:eastAsia="zh-CN"/>
        </w:rPr>
        <w:t>191</w:t>
      </w:r>
      <w:r>
        <w:rPr>
          <w:lang w:eastAsia="zh-CN"/>
        </w:rPr>
        <w:t>页】</w:t>
      </w:r>
    </w:p>
    <w:p w14:paraId="3F82F5A6" w14:textId="77777777" w:rsidR="00CC015B" w:rsidRDefault="00000000">
      <w:pPr>
        <w:rPr>
          <w:rFonts w:eastAsia="宋体"/>
          <w:lang w:eastAsia="zh-CN"/>
        </w:rPr>
      </w:pPr>
      <w:r>
        <w:rPr>
          <w:rFonts w:eastAsia="宋体" w:hint="eastAsia"/>
          <w:lang w:eastAsia="zh-CN"/>
        </w:rPr>
        <w:t>《</w:t>
      </w:r>
      <w:r>
        <w:rPr>
          <w:lang w:eastAsia="zh-CN"/>
        </w:rPr>
        <w:t>水經</w:t>
      </w:r>
      <w:r>
        <w:rPr>
          <w:rFonts w:eastAsia="宋体" w:hint="eastAsia"/>
          <w:lang w:eastAsia="zh-CN"/>
        </w:rPr>
        <w:t>•</w:t>
      </w:r>
      <w:r>
        <w:rPr>
          <w:lang w:eastAsia="zh-CN"/>
        </w:rPr>
        <w:t>汝水</w:t>
      </w:r>
      <w:r>
        <w:rPr>
          <w:rFonts w:eastAsia="宋体" w:hint="eastAsia"/>
          <w:lang w:eastAsia="zh-CN"/>
        </w:rPr>
        <w:t>》</w:t>
      </w:r>
      <w:r>
        <w:rPr>
          <w:lang w:eastAsia="zh-CN"/>
        </w:rPr>
        <w:t>注引此正作</w:t>
      </w:r>
      <w:r>
        <w:rPr>
          <w:rFonts w:eastAsia="宋体" w:hint="eastAsia"/>
          <w:lang w:eastAsia="zh-CN"/>
        </w:rPr>
        <w:t>“</w:t>
      </w:r>
      <w:r>
        <w:rPr>
          <w:lang w:eastAsia="zh-CN"/>
        </w:rPr>
        <w:t>背基王屋</w:t>
      </w:r>
      <w:r>
        <w:rPr>
          <w:rFonts w:eastAsia="宋体" w:hint="eastAsia"/>
          <w:lang w:eastAsia="zh-CN"/>
        </w:rPr>
        <w:t>”</w:t>
      </w:r>
    </w:p>
    <w:p w14:paraId="1E16BDFE" w14:textId="77777777" w:rsidR="00CC015B" w:rsidRDefault="00000000">
      <w:proofErr w:type="spellStart"/>
      <w:r>
        <w:t>脰完羝撝，介鮮梏羽羣</w:t>
      </w:r>
      <w:proofErr w:type="spellEnd"/>
    </w:p>
    <w:p w14:paraId="69838732" w14:textId="77777777" w:rsidR="00CC015B" w:rsidRDefault="00000000">
      <w:r>
        <w:rPr>
          <w:rFonts w:eastAsia="宋体" w:hint="eastAsia"/>
          <w:lang w:eastAsia="zh-CN"/>
        </w:rPr>
        <w:lastRenderedPageBreak/>
        <w:t>“</w:t>
      </w:r>
      <w:proofErr w:type="spellStart"/>
      <w:r>
        <w:t>絹猑蹏，鏦</w:t>
      </w:r>
      <w:proofErr w:type="gramStart"/>
      <w:r>
        <w:t>特</w:t>
      </w:r>
      <w:proofErr w:type="gramEnd"/>
      <w:r>
        <w:t>肩，脰完羝，撝介鮮，散毛族，梏羽羣</w:t>
      </w:r>
      <w:proofErr w:type="spellEnd"/>
      <w:r>
        <w:t>。</w:t>
      </w:r>
      <w:r>
        <w:rPr>
          <w:rFonts w:eastAsia="宋体" w:hint="eastAsia"/>
          <w:lang w:eastAsia="zh-CN"/>
        </w:rPr>
        <w:t>”</w:t>
      </w:r>
      <w:proofErr w:type="spellStart"/>
      <w:r>
        <w:t>注曰</w:t>
      </w:r>
      <w:proofErr w:type="spellEnd"/>
      <w:r>
        <w:t>：</w:t>
      </w:r>
      <w:r>
        <w:rPr>
          <w:rFonts w:eastAsia="宋体" w:hint="eastAsia"/>
          <w:lang w:eastAsia="zh-CN"/>
        </w:rPr>
        <w:t>“</w:t>
      </w:r>
      <w:proofErr w:type="spellStart"/>
      <w:r>
        <w:t>絹，繫也；與罥通，音工</w:t>
      </w:r>
      <w:proofErr w:type="spellEnd"/>
    </w:p>
    <w:p w14:paraId="75E685C4" w14:textId="77777777" w:rsidR="00CC015B" w:rsidRDefault="00000000">
      <w:proofErr w:type="spellStart"/>
      <w:r>
        <w:t>犬反。鏦，猶撞也，音楚江反。脰，頸也，謂中其頸也。梏，諸家竝古酷反；案</w:t>
      </w:r>
      <w:proofErr w:type="spellEnd"/>
      <w:r>
        <w:rPr>
          <w:rFonts w:eastAsia="宋体" w:hint="eastAsia"/>
          <w:lang w:eastAsia="zh-CN"/>
        </w:rPr>
        <w:t>《</w:t>
      </w:r>
      <w:proofErr w:type="spellStart"/>
      <w:r>
        <w:t>字書</w:t>
      </w:r>
      <w:proofErr w:type="spellEnd"/>
      <w:r>
        <w:rPr>
          <w:rFonts w:eastAsia="宋体" w:hint="eastAsia"/>
          <w:lang w:eastAsia="zh-CN"/>
        </w:rPr>
        <w:t>》</w:t>
      </w:r>
      <w:r>
        <w:t>，捁</w:t>
      </w:r>
    </w:p>
    <w:p w14:paraId="27A6B308" w14:textId="77777777" w:rsidR="00CC015B" w:rsidRDefault="00000000">
      <w:pPr>
        <w:rPr>
          <w:lang w:eastAsia="zh-CN"/>
        </w:rPr>
      </w:pPr>
      <w:proofErr w:type="spellStart"/>
      <w:proofErr w:type="gramStart"/>
      <w:r>
        <w:t>從</w:t>
      </w:r>
      <w:proofErr w:type="gramEnd"/>
      <w:r>
        <w:t>手，即古文攪字，謂攪㹛也</w:t>
      </w:r>
      <w:proofErr w:type="spellEnd"/>
      <w:r>
        <w:t>。</w:t>
      </w:r>
      <w:r>
        <w:rPr>
          <w:rFonts w:eastAsia="宋体" w:hint="eastAsia"/>
          <w:lang w:eastAsia="zh-CN"/>
        </w:rPr>
        <w:t>”</w:t>
      </w:r>
      <w:r>
        <w:rPr>
          <w:lang w:eastAsia="zh-CN"/>
        </w:rPr>
        <w:t>念孙案：李訓</w:t>
      </w:r>
      <w:r>
        <w:rPr>
          <w:rFonts w:eastAsia="宋体" w:hint="eastAsia"/>
          <w:lang w:eastAsia="zh-CN"/>
        </w:rPr>
        <w:t>“</w:t>
      </w:r>
      <w:r>
        <w:rPr>
          <w:lang w:eastAsia="zh-CN"/>
        </w:rPr>
        <w:t>脰</w:t>
      </w:r>
      <w:r>
        <w:rPr>
          <w:rFonts w:eastAsia="宋体" w:hint="eastAsia"/>
          <w:lang w:eastAsia="zh-CN"/>
        </w:rPr>
        <w:t>”</w:t>
      </w:r>
      <w:r>
        <w:rPr>
          <w:lang w:eastAsia="zh-CN"/>
        </w:rPr>
        <w:t>爲</w:t>
      </w:r>
      <w:r>
        <w:rPr>
          <w:rFonts w:eastAsia="宋体" w:hint="eastAsia"/>
          <w:lang w:eastAsia="zh-CN"/>
        </w:rPr>
        <w:t>“</w:t>
      </w:r>
      <w:r>
        <w:rPr>
          <w:lang w:eastAsia="zh-CN"/>
        </w:rPr>
        <w:t>頸</w:t>
      </w:r>
      <w:r>
        <w:rPr>
          <w:rFonts w:eastAsia="宋体" w:hint="eastAsia"/>
          <w:lang w:eastAsia="zh-CN"/>
        </w:rPr>
        <w:t>”</w:t>
      </w:r>
      <w:r>
        <w:rPr>
          <w:lang w:eastAsia="zh-CN"/>
        </w:rPr>
        <w:t>，</w:t>
      </w:r>
      <w:r>
        <w:rPr>
          <w:rFonts w:eastAsia="宋体" w:hint="eastAsia"/>
          <w:lang w:eastAsia="zh-CN"/>
        </w:rPr>
        <w:t>“</w:t>
      </w:r>
      <w:r>
        <w:rPr>
          <w:lang w:eastAsia="zh-CN"/>
        </w:rPr>
        <w:t>頸完羝</w:t>
      </w:r>
      <w:r>
        <w:rPr>
          <w:rFonts w:eastAsia="宋体" w:hint="eastAsia"/>
          <w:lang w:eastAsia="zh-CN"/>
        </w:rPr>
        <w:t>”</w:t>
      </w:r>
      <w:r>
        <w:rPr>
          <w:lang w:eastAsia="zh-CN"/>
        </w:rPr>
        <w:t>則爲不詞，故又釋之</w:t>
      </w:r>
    </w:p>
    <w:p w14:paraId="412EF314" w14:textId="77777777" w:rsidR="00CC015B" w:rsidRDefault="00000000">
      <w:r>
        <w:t>曰</w:t>
      </w:r>
      <w:r>
        <w:rPr>
          <w:rFonts w:eastAsia="宋体" w:hint="eastAsia"/>
          <w:lang w:eastAsia="zh-CN"/>
        </w:rPr>
        <w:t>“</w:t>
      </w:r>
      <w:proofErr w:type="spellStart"/>
      <w:r>
        <w:t>謂中其頸</w:t>
      </w:r>
      <w:proofErr w:type="spellEnd"/>
      <w:r>
        <w:rPr>
          <w:rFonts w:eastAsia="宋体" w:hint="eastAsia"/>
          <w:lang w:eastAsia="zh-CN"/>
        </w:rPr>
        <w:t>”</w:t>
      </w:r>
      <w:r>
        <w:t>，</w:t>
      </w:r>
      <w:proofErr w:type="spellStart"/>
      <w:proofErr w:type="gramStart"/>
      <w:r>
        <w:t>殆</w:t>
      </w:r>
      <w:proofErr w:type="gramEnd"/>
      <w:r>
        <w:t>失之迂矣。今案：脰，讀爲剅</w:t>
      </w:r>
      <w:proofErr w:type="spellEnd"/>
      <w:r>
        <w:t>，</w:t>
      </w:r>
      <w:r>
        <w:rPr>
          <w:rFonts w:eastAsia="宋体" w:hint="eastAsia"/>
          <w:lang w:eastAsia="zh-CN"/>
        </w:rPr>
        <w:t>《</w:t>
      </w:r>
      <w:proofErr w:type="spellStart"/>
      <w:r>
        <w:t>廣雅</w:t>
      </w:r>
      <w:proofErr w:type="spellEnd"/>
      <w:r>
        <w:rPr>
          <w:rFonts w:eastAsia="宋体" w:hint="eastAsia"/>
          <w:lang w:eastAsia="zh-CN"/>
        </w:rPr>
        <w:t>》</w:t>
      </w:r>
      <w:r>
        <w:t>曰：</w:t>
      </w:r>
      <w:r>
        <w:rPr>
          <w:rFonts w:eastAsia="宋体" w:hint="eastAsia"/>
          <w:lang w:eastAsia="zh-CN"/>
        </w:rPr>
        <w:t>“</w:t>
      </w:r>
      <w:proofErr w:type="spellStart"/>
      <w:r>
        <w:t>剅，裂也</w:t>
      </w:r>
      <w:proofErr w:type="spellEnd"/>
      <w:r>
        <w:t>。</w:t>
      </w:r>
      <w:r>
        <w:rPr>
          <w:rFonts w:eastAsia="宋体" w:hint="eastAsia"/>
          <w:lang w:eastAsia="zh-CN"/>
        </w:rPr>
        <w:t>”《</w:t>
      </w:r>
      <w:proofErr w:type="spellStart"/>
      <w:r>
        <w:t>玉篇</w:t>
      </w:r>
      <w:proofErr w:type="spellEnd"/>
      <w:r>
        <w:rPr>
          <w:rFonts w:eastAsia="宋体" w:hint="eastAsia"/>
          <w:lang w:eastAsia="zh-CN"/>
        </w:rPr>
        <w:t>》</w:t>
      </w:r>
      <w:r>
        <w:t>曰：</w:t>
      </w:r>
      <w:r>
        <w:rPr>
          <w:rFonts w:eastAsia="宋体" w:hint="eastAsia"/>
          <w:lang w:eastAsia="zh-CN"/>
        </w:rPr>
        <w:t>“</w:t>
      </w:r>
      <w:r>
        <w:t>小</w:t>
      </w:r>
    </w:p>
    <w:p w14:paraId="41301072" w14:textId="77777777" w:rsidR="00CC015B" w:rsidRDefault="00000000">
      <w:pPr>
        <w:rPr>
          <w:lang w:eastAsia="zh-CN"/>
        </w:rPr>
      </w:pPr>
      <w:proofErr w:type="spellStart"/>
      <w:r>
        <w:t>裂也</w:t>
      </w:r>
      <w:proofErr w:type="spellEnd"/>
      <w:r>
        <w:t>。</w:t>
      </w:r>
      <w:r>
        <w:rPr>
          <w:rFonts w:eastAsia="宋体" w:hint="eastAsia"/>
          <w:lang w:eastAsia="zh-CN"/>
        </w:rPr>
        <w:t>”</w:t>
      </w:r>
      <w:proofErr w:type="spellStart"/>
      <w:r>
        <w:t>作脰者，借字耳。絹、鏦、脰、撝、散、梏六字，字法皆相似</w:t>
      </w:r>
      <w:proofErr w:type="spellEnd"/>
      <w:r>
        <w:t>。</w:t>
      </w:r>
      <w:r>
        <w:rPr>
          <w:lang w:eastAsia="zh-CN"/>
        </w:rPr>
        <w:t>若訓脰爲頸，則與上下</w:t>
      </w:r>
    </w:p>
    <w:p w14:paraId="6BF3B882" w14:textId="77777777" w:rsidR="00CC015B" w:rsidRDefault="00000000">
      <w:pPr>
        <w:rPr>
          <w:lang w:eastAsia="zh-CN"/>
        </w:rPr>
      </w:pPr>
      <w:r>
        <w:rPr>
          <w:lang w:eastAsia="zh-CN"/>
        </w:rPr>
        <w:t>文不類矣。</w:t>
      </w:r>
      <w:r>
        <w:rPr>
          <w:rFonts w:eastAsia="宋体" w:hint="eastAsia"/>
          <w:lang w:eastAsia="zh-CN"/>
        </w:rPr>
        <w:t>“</w:t>
      </w:r>
      <w:r>
        <w:rPr>
          <w:lang w:eastAsia="zh-CN"/>
        </w:rPr>
        <w:t>介鮮</w:t>
      </w:r>
      <w:r>
        <w:rPr>
          <w:rFonts w:eastAsia="宋体" w:hint="eastAsia"/>
          <w:lang w:eastAsia="zh-CN"/>
        </w:rPr>
        <w:t>”</w:t>
      </w:r>
      <w:r>
        <w:rPr>
          <w:lang w:eastAsia="zh-CN"/>
        </w:rPr>
        <w:t>二字亦爲不類，</w:t>
      </w:r>
      <w:r>
        <w:rPr>
          <w:rFonts w:eastAsia="宋体" w:hint="eastAsia"/>
          <w:lang w:eastAsia="zh-CN"/>
        </w:rPr>
        <w:t>“</w:t>
      </w:r>
      <w:r>
        <w:rPr>
          <w:lang w:eastAsia="zh-CN"/>
        </w:rPr>
        <w:t>鮮</w:t>
      </w:r>
      <w:r>
        <w:rPr>
          <w:rFonts w:eastAsia="宋体" w:hint="eastAsia"/>
          <w:lang w:eastAsia="zh-CN"/>
        </w:rPr>
        <w:t>”</w:t>
      </w:r>
      <w:r>
        <w:rPr>
          <w:lang w:eastAsia="zh-CN"/>
        </w:rPr>
        <w:t>當爲</w:t>
      </w:r>
      <w:r>
        <w:rPr>
          <w:rFonts w:eastAsia="宋体" w:hint="eastAsia"/>
          <w:lang w:eastAsia="zh-CN"/>
        </w:rPr>
        <w:t>“</w:t>
      </w:r>
      <w:r>
        <w:rPr>
          <w:lang w:eastAsia="zh-CN"/>
        </w:rPr>
        <w:t>鱗</w:t>
      </w:r>
      <w:r>
        <w:rPr>
          <w:rFonts w:eastAsia="宋体" w:hint="eastAsia"/>
          <w:lang w:eastAsia="zh-CN"/>
        </w:rPr>
        <w:t>”</w:t>
      </w:r>
      <w:r>
        <w:rPr>
          <w:lang w:eastAsia="zh-CN"/>
        </w:rPr>
        <w:t>，凡隸</w:t>
      </w:r>
      <w:proofErr w:type="gramStart"/>
      <w:r>
        <w:rPr>
          <w:lang w:eastAsia="zh-CN"/>
        </w:rPr>
        <w:t>書從</w:t>
      </w:r>
      <w:proofErr w:type="gramEnd"/>
      <w:r>
        <w:rPr>
          <w:lang w:eastAsia="zh-CN"/>
        </w:rPr>
        <w:t>粦之字或作麦，故鱗字或作鯪</w:t>
      </w:r>
    </w:p>
    <w:p w14:paraId="7FFA3DEC" w14:textId="77777777" w:rsidR="00CC015B" w:rsidRDefault="00000000">
      <w:proofErr w:type="spellStart"/>
      <w:r>
        <w:t>形與鮮相近，因譌爲鮮。以下文毛羽例之，則此當爲介鱗也</w:t>
      </w:r>
      <w:proofErr w:type="spellEnd"/>
      <w:r>
        <w:t>。</w:t>
      </w:r>
      <w:r>
        <w:rPr>
          <w:rFonts w:eastAsia="宋体" w:hint="eastAsia"/>
          <w:lang w:eastAsia="zh-CN"/>
        </w:rPr>
        <w:t>《</w:t>
      </w:r>
      <w:proofErr w:type="spellStart"/>
      <w:r>
        <w:t>説文</w:t>
      </w:r>
      <w:proofErr w:type="spellEnd"/>
      <w:r>
        <w:rPr>
          <w:rFonts w:eastAsia="宋体" w:hint="eastAsia"/>
          <w:lang w:eastAsia="zh-CN"/>
        </w:rPr>
        <w:t>》</w:t>
      </w:r>
      <w:r>
        <w:t>曰</w:t>
      </w:r>
      <w:proofErr w:type="gramStart"/>
      <w:r>
        <w:t>：</w:t>
      </w:r>
      <w:r>
        <w:rPr>
          <w:rFonts w:eastAsia="宋体" w:hint="eastAsia"/>
          <w:lang w:eastAsia="zh-CN"/>
        </w:rPr>
        <w:t>“</w:t>
      </w:r>
      <w:proofErr w:type="spellStart"/>
      <w:proofErr w:type="gramEnd"/>
      <w:r>
        <w:t>撝，裂也</w:t>
      </w:r>
      <w:proofErr w:type="spellEnd"/>
      <w:r>
        <w:t>。</w:t>
      </w:r>
      <w:r>
        <w:rPr>
          <w:rFonts w:eastAsia="宋体" w:hint="eastAsia"/>
          <w:lang w:eastAsia="zh-CN"/>
        </w:rPr>
        <w:t>”</w:t>
      </w:r>
      <w:proofErr w:type="spellStart"/>
      <w:r>
        <w:t>謂裂</w:t>
      </w:r>
      <w:proofErr w:type="spellEnd"/>
    </w:p>
    <w:p w14:paraId="3E2679C0" w14:textId="77777777" w:rsidR="00CC015B" w:rsidRDefault="00000000">
      <w:proofErr w:type="spellStart"/>
      <w:r>
        <w:t>介鱗也。梏讀爲嚳</w:t>
      </w:r>
      <w:proofErr w:type="spellEnd"/>
      <w:r>
        <w:t>。</w:t>
      </w:r>
      <w:r>
        <w:rPr>
          <w:rFonts w:eastAsia="宋体" w:hint="eastAsia"/>
          <w:lang w:eastAsia="zh-CN"/>
        </w:rPr>
        <w:t>《</w:t>
      </w:r>
      <w:proofErr w:type="spellStart"/>
      <w:r>
        <w:t>廣雅</w:t>
      </w:r>
      <w:proofErr w:type="spellEnd"/>
      <w:r>
        <w:rPr>
          <w:rFonts w:eastAsia="宋体" w:hint="eastAsia"/>
          <w:lang w:eastAsia="zh-CN"/>
        </w:rPr>
        <w:t>》</w:t>
      </w:r>
      <w:r>
        <w:t>曰</w:t>
      </w:r>
      <w:proofErr w:type="gramStart"/>
      <w:r>
        <w:t>：</w:t>
      </w:r>
      <w:r>
        <w:rPr>
          <w:rFonts w:eastAsia="宋体" w:hint="eastAsia"/>
          <w:lang w:eastAsia="zh-CN"/>
        </w:rPr>
        <w:t>“</w:t>
      </w:r>
      <w:proofErr w:type="spellStart"/>
      <w:proofErr w:type="gramEnd"/>
      <w:r>
        <w:t>嚳，分也</w:t>
      </w:r>
      <w:proofErr w:type="spellEnd"/>
      <w:r>
        <w:t>。</w:t>
      </w:r>
      <w:r>
        <w:rPr>
          <w:rFonts w:eastAsia="宋体" w:hint="eastAsia"/>
          <w:lang w:eastAsia="zh-CN"/>
        </w:rPr>
        <w:t>”</w:t>
      </w:r>
      <w:proofErr w:type="spellStart"/>
      <w:r>
        <w:t>脰、撝，皆裂也。散、梏，皆分也。李以</w:t>
      </w:r>
      <w:proofErr w:type="spellEnd"/>
      <w:r>
        <w:rPr>
          <w:rFonts w:eastAsia="宋体" w:hint="eastAsia"/>
          <w:lang w:eastAsia="zh-CN"/>
        </w:rPr>
        <w:t>“</w:t>
      </w:r>
      <w:r>
        <w:t>梏</w:t>
      </w:r>
      <w:r>
        <w:rPr>
          <w:rFonts w:eastAsia="宋体" w:hint="eastAsia"/>
          <w:lang w:eastAsia="zh-CN"/>
        </w:rPr>
        <w:t>”</w:t>
      </w:r>
      <w:r>
        <w:t>爲</w:t>
      </w:r>
    </w:p>
    <w:p w14:paraId="65198DB2" w14:textId="77777777" w:rsidR="00CC015B" w:rsidRDefault="00000000">
      <w:r>
        <w:rPr>
          <w:rFonts w:eastAsia="宋体" w:hint="eastAsia"/>
          <w:lang w:eastAsia="zh-CN"/>
        </w:rPr>
        <w:t>“</w:t>
      </w:r>
      <w:proofErr w:type="spellStart"/>
      <w:r>
        <w:t>攪㹛</w:t>
      </w:r>
      <w:proofErr w:type="spellEnd"/>
      <w:r>
        <w:rPr>
          <w:rFonts w:eastAsia="宋体" w:hint="eastAsia"/>
          <w:lang w:eastAsia="zh-CN"/>
        </w:rPr>
        <w:t>”</w:t>
      </w:r>
      <w:r>
        <w:t>之</w:t>
      </w:r>
      <w:r>
        <w:rPr>
          <w:rFonts w:eastAsia="宋体" w:hint="eastAsia"/>
          <w:lang w:eastAsia="zh-CN"/>
        </w:rPr>
        <w:t>“</w:t>
      </w:r>
      <w:r>
        <w:t>攪</w:t>
      </w:r>
      <w:r>
        <w:rPr>
          <w:rFonts w:eastAsia="宋体" w:hint="eastAsia"/>
          <w:lang w:eastAsia="zh-CN"/>
        </w:rPr>
        <w:t>”</w:t>
      </w:r>
      <w:r>
        <w:t>，</w:t>
      </w:r>
      <w:proofErr w:type="spellStart"/>
      <w:r>
        <w:t>亦失之</w:t>
      </w:r>
      <w:proofErr w:type="spellEnd"/>
      <w:r>
        <w:t>。</w:t>
      </w:r>
    </w:p>
    <w:p w14:paraId="205DC26D" w14:textId="77777777" w:rsidR="00CC015B" w:rsidRDefault="00000000">
      <w:proofErr w:type="spellStart"/>
      <w:r>
        <w:t>儀建章</w:t>
      </w:r>
      <w:proofErr w:type="spellEnd"/>
    </w:p>
    <w:p w14:paraId="47F8A47E" w14:textId="77777777" w:rsidR="00CC015B" w:rsidRDefault="00000000">
      <w:r>
        <w:rPr>
          <w:rFonts w:eastAsia="宋体" w:hint="eastAsia"/>
          <w:lang w:eastAsia="zh-CN"/>
        </w:rPr>
        <w:t>《</w:t>
      </w:r>
      <w:proofErr w:type="spellStart"/>
      <w:r>
        <w:t>杜篤傳</w:t>
      </w:r>
      <w:proofErr w:type="spellEnd"/>
      <w:r>
        <w:rPr>
          <w:rFonts w:eastAsia="宋体" w:hint="eastAsia"/>
          <w:lang w:eastAsia="zh-CN"/>
        </w:rPr>
        <w:t>•</w:t>
      </w:r>
      <w:proofErr w:type="spellStart"/>
      <w:r>
        <w:t>論都賦</w:t>
      </w:r>
      <w:proofErr w:type="spellEnd"/>
      <w:r>
        <w:rPr>
          <w:rFonts w:eastAsia="宋体" w:hint="eastAsia"/>
          <w:lang w:eastAsia="zh-CN"/>
        </w:rPr>
        <w:t>》</w:t>
      </w:r>
      <w:r>
        <w:t>：</w:t>
      </w:r>
      <w:r>
        <w:rPr>
          <w:rFonts w:eastAsia="宋体" w:hint="eastAsia"/>
          <w:lang w:eastAsia="zh-CN"/>
        </w:rPr>
        <w:t>“</w:t>
      </w:r>
      <w:proofErr w:type="spellStart"/>
      <w:r>
        <w:t>規龍首，</w:t>
      </w:r>
      <w:proofErr w:type="gramStart"/>
      <w:r>
        <w:t>撫</w:t>
      </w:r>
      <w:proofErr w:type="gramEnd"/>
      <w:r>
        <w:t>未央。撫與摹同。覛平樂，儀建章</w:t>
      </w:r>
      <w:proofErr w:type="spellEnd"/>
      <w:r>
        <w:t>。</w:t>
      </w:r>
      <w:r>
        <w:rPr>
          <w:rFonts w:eastAsia="宋体" w:hint="eastAsia"/>
          <w:lang w:eastAsia="zh-CN"/>
        </w:rPr>
        <w:t>”</w:t>
      </w:r>
      <w:proofErr w:type="spellStart"/>
      <w:r>
        <w:t>注曰</w:t>
      </w:r>
      <w:proofErr w:type="spellEnd"/>
      <w:r>
        <w:t>：</w:t>
      </w:r>
      <w:r>
        <w:rPr>
          <w:rFonts w:eastAsia="宋体" w:hint="eastAsia"/>
          <w:lang w:eastAsia="zh-CN"/>
        </w:rPr>
        <w:t>“</w:t>
      </w:r>
      <w:proofErr w:type="spellStart"/>
      <w:r>
        <w:t>覛，視</w:t>
      </w:r>
      <w:proofErr w:type="spellEnd"/>
    </w:p>
    <w:p w14:paraId="28CB47E6" w14:textId="77777777" w:rsidR="00CC015B" w:rsidRDefault="00000000">
      <w:pPr>
        <w:rPr>
          <w:lang w:eastAsia="zh-CN"/>
        </w:rPr>
      </w:pPr>
      <w:r>
        <w:t>也。</w:t>
      </w:r>
      <w:r>
        <w:rPr>
          <w:rFonts w:eastAsia="宋体" w:hint="eastAsia"/>
          <w:lang w:eastAsia="zh-CN"/>
        </w:rPr>
        <w:t>”“</w:t>
      </w:r>
      <w:r>
        <w:t>儀</w:t>
      </w:r>
      <w:r>
        <w:rPr>
          <w:rFonts w:eastAsia="宋体" w:hint="eastAsia"/>
          <w:lang w:eastAsia="zh-CN"/>
        </w:rPr>
        <w:t>”</w:t>
      </w:r>
      <w:proofErr w:type="spellStart"/>
      <w:r>
        <w:t>字無注</w:t>
      </w:r>
      <w:proofErr w:type="spellEnd"/>
      <w:r>
        <w:t>。</w:t>
      </w:r>
      <w:r>
        <w:rPr>
          <w:lang w:eastAsia="zh-CN"/>
        </w:rPr>
        <w:t>念孙案：儀者，望也。</w:t>
      </w:r>
      <w:r>
        <w:rPr>
          <w:rFonts w:eastAsia="宋体" w:hint="eastAsia"/>
          <w:lang w:eastAsia="zh-CN"/>
        </w:rPr>
        <w:t>《</w:t>
      </w:r>
      <w:r>
        <w:rPr>
          <w:lang w:eastAsia="zh-CN"/>
        </w:rPr>
        <w:t>吕氏春秋</w:t>
      </w:r>
      <w:r>
        <w:rPr>
          <w:rFonts w:eastAsia="宋体" w:hint="eastAsia"/>
          <w:lang w:eastAsia="zh-CN"/>
        </w:rPr>
        <w:t>•</w:t>
      </w:r>
      <w:r>
        <w:rPr>
          <w:lang w:eastAsia="zh-CN"/>
        </w:rPr>
        <w:t>處方</w:t>
      </w:r>
      <w:r>
        <w:rPr>
          <w:rFonts w:eastAsia="宋体" w:hint="eastAsia"/>
          <w:lang w:eastAsia="zh-CN"/>
        </w:rPr>
        <w:t>》</w:t>
      </w:r>
      <w:r>
        <w:rPr>
          <w:lang w:eastAsia="zh-CN"/>
        </w:rPr>
        <w:t>篇：</w:t>
      </w:r>
      <w:r>
        <w:rPr>
          <w:rFonts w:eastAsia="宋体" w:hint="eastAsia"/>
          <w:lang w:eastAsia="zh-CN"/>
        </w:rPr>
        <w:t>“</w:t>
      </w:r>
      <w:r>
        <w:rPr>
          <w:lang w:eastAsia="zh-CN"/>
        </w:rPr>
        <w:t>射者儀毫而失牆，畫者</w:t>
      </w:r>
    </w:p>
    <w:p w14:paraId="1991F908" w14:textId="77777777" w:rsidR="00CC015B" w:rsidRDefault="00000000">
      <w:proofErr w:type="spellStart"/>
      <w:r>
        <w:t>儀髮而易貌</w:t>
      </w:r>
      <w:proofErr w:type="spellEnd"/>
      <w:r>
        <w:t>。</w:t>
      </w:r>
      <w:r>
        <w:rPr>
          <w:rFonts w:eastAsia="宋体" w:hint="eastAsia"/>
          <w:lang w:eastAsia="zh-CN"/>
        </w:rPr>
        <w:t>”《</w:t>
      </w:r>
      <w:proofErr w:type="spellStart"/>
      <w:r>
        <w:t>淮南。説林</w:t>
      </w:r>
      <w:proofErr w:type="spellEnd"/>
      <w:r>
        <w:rPr>
          <w:rFonts w:eastAsia="宋体" w:hint="eastAsia"/>
          <w:lang w:eastAsia="zh-CN"/>
        </w:rPr>
        <w:t>》</w:t>
      </w:r>
      <w:r>
        <w:t>篇：</w:t>
      </w:r>
      <w:r>
        <w:rPr>
          <w:rFonts w:eastAsia="宋体" w:hint="eastAsia"/>
          <w:lang w:eastAsia="zh-CN"/>
        </w:rPr>
        <w:t>“</w:t>
      </w:r>
      <w:proofErr w:type="spellStart"/>
      <w:r>
        <w:t>射者儀小而遺大</w:t>
      </w:r>
      <w:proofErr w:type="spellEnd"/>
      <w:r>
        <w:t>。</w:t>
      </w:r>
      <w:r>
        <w:rPr>
          <w:rFonts w:eastAsia="宋体" w:hint="eastAsia"/>
          <w:lang w:eastAsia="zh-CN"/>
        </w:rPr>
        <w:t>”</w:t>
      </w:r>
      <w:proofErr w:type="spellStart"/>
      <w:r>
        <w:t>高注竝曰</w:t>
      </w:r>
      <w:proofErr w:type="spellEnd"/>
      <w:r>
        <w:t>：</w:t>
      </w:r>
      <w:r>
        <w:rPr>
          <w:rFonts w:eastAsia="宋体" w:hint="eastAsia"/>
          <w:lang w:eastAsia="zh-CN"/>
        </w:rPr>
        <w:t>“</w:t>
      </w:r>
      <w:proofErr w:type="spellStart"/>
      <w:r>
        <w:t>儀，望也</w:t>
      </w:r>
      <w:proofErr w:type="spellEnd"/>
      <w:r>
        <w:t>。</w:t>
      </w:r>
      <w:r>
        <w:rPr>
          <w:rFonts w:eastAsia="宋体" w:hint="eastAsia"/>
          <w:lang w:eastAsia="zh-CN"/>
        </w:rPr>
        <w:t>”</w:t>
      </w:r>
      <w:proofErr w:type="spellStart"/>
      <w:r>
        <w:t>儀古讀若</w:t>
      </w:r>
      <w:proofErr w:type="spellEnd"/>
    </w:p>
    <w:p w14:paraId="100B5D69" w14:textId="77777777" w:rsidR="00CC015B" w:rsidRDefault="00000000">
      <w:pPr>
        <w:rPr>
          <w:lang w:eastAsia="zh-CN"/>
        </w:rPr>
      </w:pPr>
      <w:r>
        <w:rPr>
          <w:lang w:eastAsia="zh-CN"/>
        </w:rPr>
        <w:t>【第</w:t>
      </w:r>
      <w:r>
        <w:rPr>
          <w:lang w:eastAsia="zh-CN"/>
        </w:rPr>
        <w:t>192</w:t>
      </w:r>
      <w:r>
        <w:rPr>
          <w:lang w:eastAsia="zh-CN"/>
        </w:rPr>
        <w:t>页】</w:t>
      </w:r>
    </w:p>
    <w:p w14:paraId="1F0B2CC9" w14:textId="77777777" w:rsidR="00CC015B" w:rsidRDefault="00000000">
      <w:pPr>
        <w:rPr>
          <w:lang w:eastAsia="zh-CN"/>
        </w:rPr>
      </w:pPr>
      <w:r>
        <w:rPr>
          <w:lang w:eastAsia="zh-CN"/>
        </w:rPr>
        <w:t>俄，字或作睋。</w:t>
      </w:r>
      <w:r>
        <w:rPr>
          <w:rFonts w:eastAsia="宋体" w:hint="eastAsia"/>
          <w:lang w:eastAsia="zh-CN"/>
        </w:rPr>
        <w:t>《</w:t>
      </w:r>
      <w:r>
        <w:rPr>
          <w:lang w:eastAsia="zh-CN"/>
        </w:rPr>
        <w:t>定八年公羊傳</w:t>
      </w:r>
      <w:r>
        <w:rPr>
          <w:rFonts w:eastAsia="宋体" w:hint="eastAsia"/>
          <w:lang w:eastAsia="zh-CN"/>
        </w:rPr>
        <w:t>》</w:t>
      </w:r>
      <w:r>
        <w:rPr>
          <w:lang w:eastAsia="zh-CN"/>
        </w:rPr>
        <w:t>注訓</w:t>
      </w:r>
      <w:r>
        <w:rPr>
          <w:rFonts w:eastAsia="宋体" w:hint="eastAsia"/>
          <w:lang w:eastAsia="zh-CN"/>
        </w:rPr>
        <w:t>“</w:t>
      </w:r>
      <w:r>
        <w:rPr>
          <w:lang w:eastAsia="zh-CN"/>
        </w:rPr>
        <w:t>睋</w:t>
      </w:r>
      <w:r>
        <w:rPr>
          <w:rFonts w:eastAsia="宋体" w:hint="eastAsia"/>
          <w:lang w:eastAsia="zh-CN"/>
        </w:rPr>
        <w:t>”</w:t>
      </w:r>
      <w:r>
        <w:rPr>
          <w:lang w:eastAsia="zh-CN"/>
        </w:rPr>
        <w:t>爲</w:t>
      </w:r>
      <w:r>
        <w:rPr>
          <w:rFonts w:eastAsia="宋体" w:hint="eastAsia"/>
          <w:lang w:eastAsia="zh-CN"/>
        </w:rPr>
        <w:t>“</w:t>
      </w:r>
      <w:r>
        <w:rPr>
          <w:lang w:eastAsia="zh-CN"/>
        </w:rPr>
        <w:t>望</w:t>
      </w:r>
      <w:r>
        <w:rPr>
          <w:rFonts w:eastAsia="宋体" w:hint="eastAsia"/>
          <w:lang w:eastAsia="zh-CN"/>
        </w:rPr>
        <w:t>”</w:t>
      </w:r>
      <w:r>
        <w:rPr>
          <w:lang w:eastAsia="zh-CN"/>
        </w:rPr>
        <w:t>。班固</w:t>
      </w:r>
      <w:r>
        <w:rPr>
          <w:rFonts w:eastAsia="宋体" w:hint="eastAsia"/>
          <w:lang w:eastAsia="zh-CN"/>
        </w:rPr>
        <w:t>《</w:t>
      </w:r>
      <w:r>
        <w:rPr>
          <w:lang w:eastAsia="zh-CN"/>
        </w:rPr>
        <w:t>西都賦</w:t>
      </w:r>
      <w:r>
        <w:rPr>
          <w:rFonts w:eastAsia="宋体" w:hint="eastAsia"/>
          <w:lang w:eastAsia="zh-CN"/>
        </w:rPr>
        <w:t>》</w:t>
      </w:r>
      <w:r>
        <w:rPr>
          <w:lang w:eastAsia="zh-CN"/>
        </w:rPr>
        <w:t>曰：</w:t>
      </w:r>
      <w:r>
        <w:rPr>
          <w:rFonts w:eastAsia="宋体" w:hint="eastAsia"/>
          <w:lang w:eastAsia="zh-CN"/>
        </w:rPr>
        <w:t>“</w:t>
      </w:r>
      <w:r>
        <w:rPr>
          <w:lang w:eastAsia="zh-CN"/>
        </w:rPr>
        <w:t>睎秦領，睋北</w:t>
      </w:r>
      <w:proofErr w:type="gramStart"/>
      <w:r>
        <w:rPr>
          <w:lang w:eastAsia="zh-CN"/>
        </w:rPr>
        <w:t>阜</w:t>
      </w:r>
      <w:proofErr w:type="gramEnd"/>
      <w:r>
        <w:rPr>
          <w:lang w:eastAsia="zh-CN"/>
        </w:rPr>
        <w:t>。</w:t>
      </w:r>
    </w:p>
    <w:p w14:paraId="0AC1D1DF" w14:textId="77777777" w:rsidR="00CC015B" w:rsidRDefault="00000000">
      <w:proofErr w:type="spellStart"/>
      <w:r>
        <w:lastRenderedPageBreak/>
        <w:t>睋與儀古今字耳</w:t>
      </w:r>
      <w:proofErr w:type="spellEnd"/>
      <w:proofErr w:type="gramStart"/>
      <w:r>
        <w:t>。</w:t>
      </w:r>
      <w:r>
        <w:rPr>
          <w:rFonts w:eastAsia="宋体" w:hint="eastAsia"/>
          <w:lang w:eastAsia="zh-CN"/>
        </w:rPr>
        <w:t>“</w:t>
      </w:r>
      <w:proofErr w:type="spellStart"/>
      <w:proofErr w:type="gramEnd"/>
      <w:r>
        <w:t>規龍首，撫未央</w:t>
      </w:r>
      <w:proofErr w:type="spellEnd"/>
      <w:r>
        <w:rPr>
          <w:rFonts w:eastAsia="宋体" w:hint="eastAsia"/>
          <w:lang w:eastAsia="zh-CN"/>
        </w:rPr>
        <w:t>”</w:t>
      </w:r>
      <w:r>
        <w:t>，</w:t>
      </w:r>
      <w:proofErr w:type="spellStart"/>
      <w:r>
        <w:t>撫亦規也</w:t>
      </w:r>
      <w:proofErr w:type="spellEnd"/>
      <w:r>
        <w:t>。</w:t>
      </w:r>
      <w:r>
        <w:rPr>
          <w:rFonts w:eastAsia="宋体" w:hint="eastAsia"/>
          <w:lang w:eastAsia="zh-CN"/>
        </w:rPr>
        <w:t>“</w:t>
      </w:r>
      <w:proofErr w:type="spellStart"/>
      <w:r>
        <w:t>覛平樂，儀建章</w:t>
      </w:r>
      <w:proofErr w:type="spellEnd"/>
      <w:r>
        <w:rPr>
          <w:rFonts w:eastAsia="宋体" w:hint="eastAsia"/>
          <w:lang w:eastAsia="zh-CN"/>
        </w:rPr>
        <w:t>”</w:t>
      </w:r>
      <w:r>
        <w:t>，</w:t>
      </w:r>
      <w:proofErr w:type="spellStart"/>
      <w:r>
        <w:t>儀亦覛也</w:t>
      </w:r>
      <w:proofErr w:type="spellEnd"/>
      <w:r>
        <w:t>。</w:t>
      </w:r>
      <w:r>
        <w:rPr>
          <w:rFonts w:eastAsia="宋体" w:hint="eastAsia"/>
          <w:lang w:eastAsia="zh-CN"/>
        </w:rPr>
        <w:t>“</w:t>
      </w:r>
      <w:proofErr w:type="spellStart"/>
      <w:r>
        <w:t>睎秦領，睋</w:t>
      </w:r>
      <w:proofErr w:type="spellEnd"/>
    </w:p>
    <w:p w14:paraId="489D09FD" w14:textId="77777777" w:rsidR="00CC015B" w:rsidRDefault="00000000">
      <w:proofErr w:type="spellStart"/>
      <w:r>
        <w:t>北</w:t>
      </w:r>
      <w:proofErr w:type="gramStart"/>
      <w:r>
        <w:t>阜</w:t>
      </w:r>
      <w:proofErr w:type="spellEnd"/>
      <w:proofErr w:type="gramEnd"/>
      <w:r>
        <w:rPr>
          <w:rFonts w:eastAsia="宋体" w:hint="eastAsia"/>
          <w:lang w:eastAsia="zh-CN"/>
        </w:rPr>
        <w:t>”</w:t>
      </w:r>
      <w:r>
        <w:t>，</w:t>
      </w:r>
      <w:proofErr w:type="spellStart"/>
      <w:r>
        <w:t>睋亦睎也</w:t>
      </w:r>
      <w:proofErr w:type="spellEnd"/>
      <w:r>
        <w:t>。</w:t>
      </w:r>
    </w:p>
    <w:p w14:paraId="4B950EAB" w14:textId="77777777" w:rsidR="00CC015B" w:rsidRDefault="00000000">
      <w:proofErr w:type="spellStart"/>
      <w:r>
        <w:t>田田相如</w:t>
      </w:r>
      <w:proofErr w:type="spellEnd"/>
    </w:p>
    <w:p w14:paraId="30609535" w14:textId="77777777" w:rsidR="00CC015B" w:rsidRDefault="00000000">
      <w:r>
        <w:rPr>
          <w:rFonts w:eastAsia="宋体" w:hint="eastAsia"/>
          <w:lang w:eastAsia="zh-CN"/>
        </w:rPr>
        <w:t>“</w:t>
      </w:r>
      <w:proofErr w:type="spellStart"/>
      <w:proofErr w:type="gramStart"/>
      <w:r>
        <w:t>厥</w:t>
      </w:r>
      <w:proofErr w:type="gramEnd"/>
      <w:r>
        <w:t>土之膏畞價一金田田相如</w:t>
      </w:r>
      <w:proofErr w:type="spellEnd"/>
      <w:r>
        <w:t>。</w:t>
      </w:r>
      <w:r>
        <w:rPr>
          <w:rFonts w:eastAsia="宋体" w:hint="eastAsia"/>
          <w:lang w:eastAsia="zh-CN"/>
        </w:rPr>
        <w:t>”</w:t>
      </w:r>
      <w:proofErr w:type="spellStart"/>
      <w:r>
        <w:t>注曰</w:t>
      </w:r>
      <w:proofErr w:type="spellEnd"/>
      <w:r>
        <w:rPr>
          <w:rFonts w:eastAsia="宋体" w:hint="eastAsia"/>
          <w:lang w:eastAsia="zh-CN"/>
        </w:rPr>
        <w:t>“</w:t>
      </w:r>
      <w:proofErr w:type="spellStart"/>
      <w:r>
        <w:t>相如言地皆沃美相類也</w:t>
      </w:r>
      <w:proofErr w:type="spellEnd"/>
      <w:r>
        <w:t>。</w:t>
      </w:r>
      <w:r>
        <w:rPr>
          <w:rFonts w:eastAsia="宋体" w:hint="eastAsia"/>
          <w:lang w:eastAsia="zh-CN"/>
        </w:rPr>
        <w:t>”</w:t>
      </w:r>
      <w:proofErr w:type="spellStart"/>
      <w:r>
        <w:t>念孫案如</w:t>
      </w:r>
      <w:proofErr w:type="spellEnd"/>
    </w:p>
    <w:p w14:paraId="0448D8FD" w14:textId="77777777" w:rsidR="00CC015B" w:rsidRDefault="00000000">
      <w:proofErr w:type="spellStart"/>
      <w:r>
        <w:t>讀爲紛挐之挐</w:t>
      </w:r>
      <w:proofErr w:type="spellEnd"/>
      <w:proofErr w:type="gramStart"/>
      <w:r>
        <w:t>。</w:t>
      </w:r>
      <w:r>
        <w:rPr>
          <w:rFonts w:eastAsia="宋体" w:hint="eastAsia"/>
          <w:lang w:eastAsia="zh-CN"/>
        </w:rPr>
        <w:t>“</w:t>
      </w:r>
      <w:proofErr w:type="spellStart"/>
      <w:proofErr w:type="gramEnd"/>
      <w:r>
        <w:t>田田相挐</w:t>
      </w:r>
      <w:proofErr w:type="spellEnd"/>
      <w:r>
        <w:rPr>
          <w:rFonts w:eastAsia="宋体" w:hint="eastAsia"/>
          <w:lang w:eastAsia="zh-CN"/>
        </w:rPr>
        <w:t>”</w:t>
      </w:r>
      <w:r>
        <w:t>，</w:t>
      </w:r>
      <w:proofErr w:type="spellStart"/>
      <w:r>
        <w:t>猶今人言犬牙相錯也。楊雄</w:t>
      </w:r>
      <w:proofErr w:type="spellEnd"/>
      <w:r>
        <w:rPr>
          <w:rFonts w:eastAsia="宋体" w:hint="eastAsia"/>
          <w:lang w:eastAsia="zh-CN"/>
        </w:rPr>
        <w:t>《</w:t>
      </w:r>
      <w:proofErr w:type="spellStart"/>
      <w:r>
        <w:t>豫州箴</w:t>
      </w:r>
      <w:proofErr w:type="spellEnd"/>
      <w:r>
        <w:rPr>
          <w:rFonts w:eastAsia="宋体" w:hint="eastAsia"/>
          <w:lang w:eastAsia="zh-CN"/>
        </w:rPr>
        <w:t>》</w:t>
      </w:r>
      <w:r>
        <w:t>曰：</w:t>
      </w:r>
      <w:r>
        <w:rPr>
          <w:rFonts w:eastAsia="宋体" w:hint="eastAsia"/>
          <w:lang w:eastAsia="zh-CN"/>
        </w:rPr>
        <w:t>“</w:t>
      </w:r>
      <w:proofErr w:type="spellStart"/>
      <w:r>
        <w:t>田田相挐，廬廬</w:t>
      </w:r>
      <w:proofErr w:type="spellEnd"/>
    </w:p>
    <w:p w14:paraId="79B9275E" w14:textId="77777777" w:rsidR="00CC015B" w:rsidRDefault="00000000">
      <w:proofErr w:type="spellStart"/>
      <w:r>
        <w:t>相距</w:t>
      </w:r>
      <w:proofErr w:type="spellEnd"/>
      <w:r>
        <w:t>。</w:t>
      </w:r>
      <w:r>
        <w:rPr>
          <w:rFonts w:eastAsia="宋体" w:hint="eastAsia"/>
          <w:lang w:eastAsia="zh-CN"/>
        </w:rPr>
        <w:t>”</w:t>
      </w:r>
      <w:proofErr w:type="spellStart"/>
      <w:r>
        <w:t>是其證</w:t>
      </w:r>
      <w:proofErr w:type="spellEnd"/>
      <w:r>
        <w:t>。</w:t>
      </w:r>
    </w:p>
    <w:p w14:paraId="4F282999" w14:textId="77777777" w:rsidR="00CC015B" w:rsidRDefault="00000000">
      <w:proofErr w:type="spellStart"/>
      <w:r>
        <w:t>三十鍭</w:t>
      </w:r>
      <w:proofErr w:type="spellEnd"/>
    </w:p>
    <w:p w14:paraId="52D0B483" w14:textId="77777777" w:rsidR="00CC015B" w:rsidRDefault="00000000">
      <w:r>
        <w:rPr>
          <w:rFonts w:eastAsia="宋体" w:hint="eastAsia"/>
          <w:lang w:eastAsia="zh-CN"/>
        </w:rPr>
        <w:t>《</w:t>
      </w:r>
      <w:r>
        <w:rPr>
          <w:lang w:eastAsia="zh-CN"/>
        </w:rPr>
        <w:t>南蠻傳</w:t>
      </w:r>
      <w:r>
        <w:rPr>
          <w:rFonts w:eastAsia="宋体" w:hint="eastAsia"/>
          <w:lang w:eastAsia="zh-CN"/>
        </w:rPr>
        <w:t>》</w:t>
      </w:r>
      <w:r>
        <w:rPr>
          <w:lang w:eastAsia="zh-CN"/>
        </w:rPr>
        <w:t>：</w:t>
      </w:r>
      <w:r>
        <w:rPr>
          <w:rFonts w:eastAsia="宋体" w:hint="eastAsia"/>
          <w:lang w:eastAsia="zh-CN"/>
        </w:rPr>
        <w:t>“</w:t>
      </w:r>
      <w:r>
        <w:rPr>
          <w:lang w:eastAsia="zh-CN"/>
        </w:rPr>
        <w:t>其民户出雞羽三十鍭。</w:t>
      </w:r>
      <w:r>
        <w:rPr>
          <w:rFonts w:eastAsia="宋体" w:hint="eastAsia"/>
          <w:lang w:eastAsia="zh-CN"/>
        </w:rPr>
        <w:t>”</w:t>
      </w:r>
      <w:r>
        <w:rPr>
          <w:lang w:eastAsia="zh-CN"/>
        </w:rPr>
        <w:t>注曰：</w:t>
      </w:r>
      <w:r>
        <w:rPr>
          <w:rFonts w:eastAsia="宋体" w:hint="eastAsia"/>
          <w:lang w:eastAsia="zh-CN"/>
        </w:rPr>
        <w:t>“《</w:t>
      </w:r>
      <w:r>
        <w:rPr>
          <w:lang w:eastAsia="zh-CN"/>
        </w:rPr>
        <w:t>毛詩</w:t>
      </w:r>
      <w:r>
        <w:rPr>
          <w:rFonts w:eastAsia="宋体" w:hint="eastAsia"/>
          <w:lang w:eastAsia="zh-CN"/>
        </w:rPr>
        <w:t>》</w:t>
      </w:r>
      <w:r>
        <w:rPr>
          <w:lang w:eastAsia="zh-CN"/>
        </w:rPr>
        <w:t>：</w:t>
      </w:r>
      <w:r>
        <w:rPr>
          <w:rFonts w:eastAsia="宋体" w:hint="eastAsia"/>
          <w:lang w:eastAsia="zh-CN"/>
        </w:rPr>
        <w:t>‘</w:t>
      </w:r>
      <w:r>
        <w:rPr>
          <w:lang w:eastAsia="zh-CN"/>
        </w:rPr>
        <w:t>四鍭既均。</w:t>
      </w:r>
      <w:r>
        <w:rPr>
          <w:rFonts w:eastAsia="宋体" w:hint="eastAsia"/>
          <w:lang w:eastAsia="zh-CN"/>
        </w:rPr>
        <w:t>’《</w:t>
      </w:r>
      <w:proofErr w:type="spellStart"/>
      <w:r>
        <w:t>儀禮</w:t>
      </w:r>
      <w:proofErr w:type="spellEnd"/>
      <w:r>
        <w:rPr>
          <w:rFonts w:eastAsia="宋体" w:hint="eastAsia"/>
          <w:lang w:eastAsia="zh-CN"/>
        </w:rPr>
        <w:t>》</w:t>
      </w:r>
      <w:r>
        <w:t>：</w:t>
      </w:r>
      <w:proofErr w:type="gramStart"/>
      <w:r>
        <w:rPr>
          <w:rFonts w:eastAsia="宋体" w:hint="eastAsia"/>
          <w:lang w:eastAsia="zh-CN"/>
        </w:rPr>
        <w:t>‘</w:t>
      </w:r>
      <w:proofErr w:type="spellStart"/>
      <w:proofErr w:type="gramEnd"/>
      <w:r>
        <w:t>鍭</w:t>
      </w:r>
      <w:proofErr w:type="gramStart"/>
      <w:r>
        <w:t>矢</w:t>
      </w:r>
      <w:proofErr w:type="spellEnd"/>
      <w:proofErr w:type="gramEnd"/>
    </w:p>
    <w:p w14:paraId="2BA9EEF1" w14:textId="77777777" w:rsidR="00CC015B" w:rsidRDefault="00000000">
      <w:pPr>
        <w:rPr>
          <w:rFonts w:eastAsia="宋体"/>
          <w:lang w:eastAsia="zh-CN"/>
        </w:rPr>
      </w:pPr>
      <w:proofErr w:type="spellStart"/>
      <w:r>
        <w:t>一乘</w:t>
      </w:r>
      <w:proofErr w:type="spellEnd"/>
      <w:r>
        <w:t>。</w:t>
      </w:r>
      <w:r>
        <w:rPr>
          <w:rFonts w:eastAsia="宋体" w:hint="eastAsia"/>
          <w:lang w:eastAsia="zh-CN"/>
        </w:rPr>
        <w:t>’</w:t>
      </w:r>
      <w:proofErr w:type="spellStart"/>
      <w:r>
        <w:t>鄭注曰</w:t>
      </w:r>
      <w:proofErr w:type="spellEnd"/>
      <w:r>
        <w:t>：</w:t>
      </w:r>
      <w:r>
        <w:rPr>
          <w:rFonts w:eastAsia="宋体" w:hint="eastAsia"/>
          <w:lang w:eastAsia="zh-CN"/>
        </w:rPr>
        <w:t>‘</w:t>
      </w:r>
      <w:proofErr w:type="spellStart"/>
      <w:r>
        <w:t>鍭猶候也，候物而射之也</w:t>
      </w:r>
      <w:proofErr w:type="spellEnd"/>
      <w:r>
        <w:t>。</w:t>
      </w:r>
      <w:r>
        <w:rPr>
          <w:rFonts w:eastAsia="宋体" w:hint="eastAsia"/>
          <w:lang w:eastAsia="zh-CN"/>
        </w:rPr>
        <w:t>’”</w:t>
      </w:r>
      <w:r>
        <w:rPr>
          <w:lang w:eastAsia="zh-CN"/>
        </w:rPr>
        <w:t>念孙案：鍭者，</w:t>
      </w:r>
      <w:proofErr w:type="gramStart"/>
      <w:r>
        <w:rPr>
          <w:lang w:eastAsia="zh-CN"/>
        </w:rPr>
        <w:t>矢</w:t>
      </w:r>
      <w:proofErr w:type="gramEnd"/>
      <w:r>
        <w:rPr>
          <w:lang w:eastAsia="zh-CN"/>
        </w:rPr>
        <w:t>名。此言</w:t>
      </w:r>
      <w:r>
        <w:rPr>
          <w:rFonts w:eastAsia="宋体" w:hint="eastAsia"/>
          <w:lang w:eastAsia="zh-CN"/>
        </w:rPr>
        <w:t>“</w:t>
      </w:r>
      <w:r>
        <w:rPr>
          <w:lang w:eastAsia="zh-CN"/>
        </w:rPr>
        <w:t>雞羽三十鍭</w:t>
      </w:r>
      <w:r>
        <w:rPr>
          <w:rFonts w:eastAsia="宋体" w:hint="eastAsia"/>
          <w:lang w:eastAsia="zh-CN"/>
        </w:rPr>
        <w:t>”</w:t>
      </w:r>
    </w:p>
    <w:p w14:paraId="314055DD" w14:textId="77777777" w:rsidR="00CC015B" w:rsidRDefault="00000000">
      <w:r>
        <w:rPr>
          <w:lang w:eastAsia="zh-CN"/>
        </w:rPr>
        <w:t>則非謂鍭</w:t>
      </w:r>
      <w:proofErr w:type="gramStart"/>
      <w:r>
        <w:rPr>
          <w:lang w:eastAsia="zh-CN"/>
        </w:rPr>
        <w:t>矢</w:t>
      </w:r>
      <w:proofErr w:type="gramEnd"/>
      <w:r>
        <w:rPr>
          <w:lang w:eastAsia="zh-CN"/>
        </w:rPr>
        <w:t>也。鍭讀爲翭，</w:t>
      </w:r>
      <w:r>
        <w:rPr>
          <w:rFonts w:eastAsia="宋体" w:hint="eastAsia"/>
          <w:lang w:eastAsia="zh-CN"/>
        </w:rPr>
        <w:t>《</w:t>
      </w:r>
      <w:r>
        <w:rPr>
          <w:lang w:eastAsia="zh-CN"/>
        </w:rPr>
        <w:t>方言</w:t>
      </w:r>
      <w:r>
        <w:rPr>
          <w:rFonts w:eastAsia="宋体" w:hint="eastAsia"/>
          <w:lang w:eastAsia="zh-CN"/>
        </w:rPr>
        <w:t>》</w:t>
      </w:r>
      <w:r>
        <w:rPr>
          <w:lang w:eastAsia="zh-CN"/>
        </w:rPr>
        <w:t>：</w:t>
      </w:r>
      <w:r>
        <w:rPr>
          <w:rFonts w:eastAsia="宋体" w:hint="eastAsia"/>
          <w:lang w:eastAsia="zh-CN"/>
        </w:rPr>
        <w:t>“</w:t>
      </w:r>
      <w:r>
        <w:rPr>
          <w:lang w:eastAsia="zh-CN"/>
        </w:rPr>
        <w:t>翭，本也。</w:t>
      </w:r>
      <w:r>
        <w:rPr>
          <w:rFonts w:eastAsia="宋体" w:hint="eastAsia"/>
          <w:lang w:eastAsia="zh-CN"/>
        </w:rPr>
        <w:t>”《</w:t>
      </w:r>
      <w:proofErr w:type="spellStart"/>
      <w:r>
        <w:t>廣雅</w:t>
      </w:r>
      <w:proofErr w:type="spellEnd"/>
      <w:r>
        <w:rPr>
          <w:rFonts w:eastAsia="宋体" w:hint="eastAsia"/>
          <w:lang w:eastAsia="zh-CN"/>
        </w:rPr>
        <w:t>》</w:t>
      </w:r>
      <w:proofErr w:type="spellStart"/>
      <w:r>
        <w:t>同。郭璞曰</w:t>
      </w:r>
      <w:proofErr w:type="spellEnd"/>
      <w:r>
        <w:t>：</w:t>
      </w:r>
      <w:r>
        <w:rPr>
          <w:rFonts w:eastAsia="宋体" w:hint="eastAsia"/>
          <w:lang w:eastAsia="zh-CN"/>
        </w:rPr>
        <w:t>“</w:t>
      </w:r>
      <w:proofErr w:type="spellStart"/>
      <w:r>
        <w:t>今以鳥羽本爲翭</w:t>
      </w:r>
      <w:proofErr w:type="spellEnd"/>
      <w:r>
        <w:t>。</w:t>
      </w:r>
    </w:p>
    <w:p w14:paraId="0C2ACF9D" w14:textId="77777777" w:rsidR="00CC015B" w:rsidRDefault="00000000">
      <w:r>
        <w:rPr>
          <w:rFonts w:eastAsia="宋体" w:hint="eastAsia"/>
          <w:lang w:eastAsia="zh-CN"/>
        </w:rPr>
        <w:t>《</w:t>
      </w:r>
      <w:proofErr w:type="spellStart"/>
      <w:r>
        <w:t>説文</w:t>
      </w:r>
      <w:proofErr w:type="spellEnd"/>
      <w:r>
        <w:rPr>
          <w:rFonts w:eastAsia="宋体" w:hint="eastAsia"/>
          <w:lang w:eastAsia="zh-CN"/>
        </w:rPr>
        <w:t>》</w:t>
      </w:r>
      <w:r>
        <w:t>曰：</w:t>
      </w:r>
      <w:r>
        <w:rPr>
          <w:rFonts w:eastAsia="宋体" w:hint="eastAsia"/>
          <w:lang w:eastAsia="zh-CN"/>
        </w:rPr>
        <w:t>“</w:t>
      </w:r>
      <w:proofErr w:type="spellStart"/>
      <w:r>
        <w:t>翭，羽本也</w:t>
      </w:r>
      <w:proofErr w:type="spellEnd"/>
      <w:r>
        <w:t>。</w:t>
      </w:r>
      <w:r>
        <w:rPr>
          <w:rFonts w:eastAsia="宋体" w:hint="eastAsia"/>
          <w:lang w:eastAsia="zh-CN"/>
        </w:rPr>
        <w:t>”《</w:t>
      </w:r>
      <w:proofErr w:type="spellStart"/>
      <w:r>
        <w:t>九章算術</w:t>
      </w:r>
      <w:proofErr w:type="spellEnd"/>
      <w:r>
        <w:rPr>
          <w:rFonts w:eastAsia="宋体" w:hint="eastAsia"/>
          <w:lang w:eastAsia="zh-CN"/>
        </w:rPr>
        <w:t>•</w:t>
      </w:r>
      <w:proofErr w:type="spellStart"/>
      <w:r>
        <w:t>粟米</w:t>
      </w:r>
      <w:proofErr w:type="spellEnd"/>
      <w:r>
        <w:rPr>
          <w:rFonts w:eastAsia="宋体" w:hint="eastAsia"/>
          <w:lang w:eastAsia="zh-CN"/>
        </w:rPr>
        <w:t>》</w:t>
      </w:r>
      <w:r>
        <w:t>章：</w:t>
      </w:r>
      <w:r>
        <w:rPr>
          <w:rFonts w:eastAsia="宋体" w:hint="eastAsia"/>
          <w:lang w:eastAsia="zh-CN"/>
        </w:rPr>
        <w:t>“</w:t>
      </w:r>
      <w:proofErr w:type="spellStart"/>
      <w:r>
        <w:t>買羽二千一百翭</w:t>
      </w:r>
      <w:proofErr w:type="spellEnd"/>
      <w:r>
        <w:t>。</w:t>
      </w:r>
      <w:r>
        <w:rPr>
          <w:rFonts w:eastAsia="宋体" w:hint="eastAsia"/>
          <w:lang w:eastAsia="zh-CN"/>
        </w:rPr>
        <w:t>”</w:t>
      </w:r>
      <w:proofErr w:type="spellStart"/>
      <w:proofErr w:type="gramStart"/>
      <w:r>
        <w:t>劉</w:t>
      </w:r>
      <w:proofErr w:type="gramEnd"/>
      <w:r>
        <w:t>徽曰</w:t>
      </w:r>
      <w:proofErr w:type="spellEnd"/>
      <w:r>
        <w:t>：</w:t>
      </w:r>
      <w:r>
        <w:rPr>
          <w:rFonts w:eastAsia="宋体" w:hint="eastAsia"/>
          <w:lang w:eastAsia="zh-CN"/>
        </w:rPr>
        <w:t>“</w:t>
      </w:r>
      <w:proofErr w:type="spellStart"/>
      <w:r>
        <w:t>翭，羽本</w:t>
      </w:r>
      <w:proofErr w:type="spellEnd"/>
    </w:p>
    <w:p w14:paraId="616B62B8" w14:textId="77777777" w:rsidR="00CC015B" w:rsidRDefault="00000000">
      <w:r>
        <w:t>也。</w:t>
      </w:r>
      <w:r>
        <w:rPr>
          <w:rFonts w:eastAsia="宋体" w:hint="eastAsia"/>
          <w:lang w:eastAsia="zh-CN"/>
        </w:rPr>
        <w:t>”</w:t>
      </w:r>
      <w:proofErr w:type="spellStart"/>
      <w:proofErr w:type="gramStart"/>
      <w:r>
        <w:t>數</w:t>
      </w:r>
      <w:proofErr w:type="gramEnd"/>
      <w:r>
        <w:t>羽稱其本，猶數草木稱其根株也，義與此</w:t>
      </w:r>
      <w:proofErr w:type="spellEnd"/>
      <w:r>
        <w:rPr>
          <w:rFonts w:eastAsia="宋体" w:hint="eastAsia"/>
          <w:lang w:eastAsia="zh-CN"/>
        </w:rPr>
        <w:t>“</w:t>
      </w:r>
      <w:proofErr w:type="spellStart"/>
      <w:r>
        <w:t>雞羽三十翭</w:t>
      </w:r>
      <w:proofErr w:type="spellEnd"/>
      <w:r>
        <w:rPr>
          <w:rFonts w:eastAsia="宋体" w:hint="eastAsia"/>
          <w:lang w:eastAsia="zh-CN"/>
        </w:rPr>
        <w:t>”</w:t>
      </w:r>
      <w:proofErr w:type="spellStart"/>
      <w:r>
        <w:t>同。作</w:t>
      </w:r>
      <w:proofErr w:type="spellEnd"/>
      <w:r>
        <w:rPr>
          <w:rFonts w:eastAsia="宋体" w:hint="eastAsia"/>
          <w:lang w:eastAsia="zh-CN"/>
        </w:rPr>
        <w:t>“</w:t>
      </w:r>
      <w:r>
        <w:t>鍭</w:t>
      </w:r>
      <w:r>
        <w:rPr>
          <w:rFonts w:eastAsia="宋体" w:hint="eastAsia"/>
          <w:lang w:eastAsia="zh-CN"/>
        </w:rPr>
        <w:t>”</w:t>
      </w:r>
      <w:proofErr w:type="spellStart"/>
      <w:r>
        <w:t>者，借字耳</w:t>
      </w:r>
      <w:proofErr w:type="spellEnd"/>
    </w:p>
    <w:p w14:paraId="6FB71EE2" w14:textId="77777777" w:rsidR="00CC015B" w:rsidRDefault="00000000">
      <w:proofErr w:type="spellStart"/>
      <w:r>
        <w:t>汾隰</w:t>
      </w:r>
      <w:proofErr w:type="spellEnd"/>
    </w:p>
    <w:p w14:paraId="5F28AF79" w14:textId="77777777" w:rsidR="00CC015B" w:rsidRDefault="00000000">
      <w:r>
        <w:rPr>
          <w:rFonts w:eastAsia="宋体" w:hint="eastAsia"/>
          <w:lang w:eastAsia="zh-CN"/>
        </w:rPr>
        <w:t>《</w:t>
      </w:r>
      <w:proofErr w:type="spellStart"/>
      <w:r>
        <w:t>西羌傳</w:t>
      </w:r>
      <w:proofErr w:type="spellEnd"/>
      <w:r>
        <w:rPr>
          <w:rFonts w:eastAsia="宋体" w:hint="eastAsia"/>
          <w:lang w:eastAsia="zh-CN"/>
        </w:rPr>
        <w:t>》“</w:t>
      </w:r>
      <w:proofErr w:type="spellStart"/>
      <w:r>
        <w:t>晉人敗北</w:t>
      </w:r>
      <w:proofErr w:type="gramStart"/>
      <w:r>
        <w:t>戎</w:t>
      </w:r>
      <w:proofErr w:type="gramEnd"/>
      <w:r>
        <w:t>于汾濕</w:t>
      </w:r>
      <w:proofErr w:type="spellEnd"/>
      <w:r>
        <w:t>。</w:t>
      </w:r>
      <w:r>
        <w:rPr>
          <w:rFonts w:eastAsia="宋体" w:hint="eastAsia"/>
          <w:lang w:eastAsia="zh-CN"/>
        </w:rPr>
        <w:t>”</w:t>
      </w:r>
      <w:proofErr w:type="spellStart"/>
      <w:r>
        <w:t>注曰</w:t>
      </w:r>
      <w:proofErr w:type="spellEnd"/>
      <w:r>
        <w:rPr>
          <w:rFonts w:eastAsia="宋体" w:hint="eastAsia"/>
          <w:lang w:eastAsia="zh-CN"/>
        </w:rPr>
        <w:t>“</w:t>
      </w:r>
      <w:proofErr w:type="spellStart"/>
      <w:r>
        <w:t>二水名</w:t>
      </w:r>
      <w:proofErr w:type="spellEnd"/>
      <w:r>
        <w:t>。</w:t>
      </w:r>
      <w:r>
        <w:rPr>
          <w:rFonts w:eastAsia="宋体" w:hint="eastAsia"/>
          <w:lang w:eastAsia="zh-CN"/>
        </w:rPr>
        <w:t>”</w:t>
      </w:r>
      <w:proofErr w:type="spellStart"/>
      <w:r>
        <w:t>念孫案：李以</w:t>
      </w:r>
      <w:proofErr w:type="spellEnd"/>
      <w:r>
        <w:rPr>
          <w:rFonts w:eastAsia="宋体" w:hint="eastAsia"/>
          <w:lang w:eastAsia="zh-CN"/>
        </w:rPr>
        <w:t>“</w:t>
      </w:r>
      <w:r>
        <w:t>隰</w:t>
      </w:r>
      <w:r>
        <w:rPr>
          <w:rFonts w:eastAsia="宋体" w:hint="eastAsia"/>
          <w:lang w:eastAsia="zh-CN"/>
        </w:rPr>
        <w:t>”</w:t>
      </w:r>
      <w:proofErr w:type="spellStart"/>
      <w:r>
        <w:t>爲水名，非</w:t>
      </w:r>
      <w:proofErr w:type="spellEnd"/>
    </w:p>
    <w:p w14:paraId="36E09A09" w14:textId="77777777" w:rsidR="00CC015B" w:rsidRDefault="00000000">
      <w:pPr>
        <w:rPr>
          <w:lang w:eastAsia="zh-CN"/>
        </w:rPr>
      </w:pPr>
      <w:r>
        <w:rPr>
          <w:lang w:eastAsia="zh-CN"/>
        </w:rPr>
        <w:t>【第</w:t>
      </w:r>
      <w:r>
        <w:rPr>
          <w:lang w:eastAsia="zh-CN"/>
        </w:rPr>
        <w:t>193</w:t>
      </w:r>
      <w:r>
        <w:rPr>
          <w:lang w:eastAsia="zh-CN"/>
        </w:rPr>
        <w:t>页】</w:t>
      </w:r>
    </w:p>
    <w:p w14:paraId="61822661" w14:textId="77777777" w:rsidR="00CC015B" w:rsidRDefault="00000000">
      <w:pPr>
        <w:rPr>
          <w:lang w:eastAsia="zh-CN"/>
        </w:rPr>
      </w:pPr>
      <w:r>
        <w:rPr>
          <w:lang w:eastAsia="zh-CN"/>
        </w:rPr>
        <w:t>也。</w:t>
      </w:r>
      <w:proofErr w:type="gramStart"/>
      <w:r>
        <w:rPr>
          <w:lang w:eastAsia="zh-CN"/>
        </w:rPr>
        <w:t>汾隰</w:t>
      </w:r>
      <w:proofErr w:type="gramEnd"/>
      <w:r>
        <w:rPr>
          <w:lang w:eastAsia="zh-CN"/>
        </w:rPr>
        <w:t>，謂</w:t>
      </w:r>
      <w:proofErr w:type="gramStart"/>
      <w:r>
        <w:rPr>
          <w:lang w:eastAsia="zh-CN"/>
        </w:rPr>
        <w:t>汾</w:t>
      </w:r>
      <w:proofErr w:type="gramEnd"/>
      <w:r>
        <w:rPr>
          <w:lang w:eastAsia="zh-CN"/>
        </w:rPr>
        <w:t>水旁下</w:t>
      </w:r>
      <w:proofErr w:type="gramStart"/>
      <w:r>
        <w:rPr>
          <w:lang w:eastAsia="zh-CN"/>
        </w:rPr>
        <w:t>溼</w:t>
      </w:r>
      <w:proofErr w:type="gramEnd"/>
      <w:r>
        <w:rPr>
          <w:lang w:eastAsia="zh-CN"/>
        </w:rPr>
        <w:t>之地。</w:t>
      </w:r>
      <w:r>
        <w:rPr>
          <w:rFonts w:eastAsia="宋体" w:hint="eastAsia"/>
          <w:lang w:eastAsia="zh-CN"/>
        </w:rPr>
        <w:t>《</w:t>
      </w:r>
      <w:r>
        <w:rPr>
          <w:lang w:eastAsia="zh-CN"/>
        </w:rPr>
        <w:t>爾雅</w:t>
      </w:r>
      <w:r>
        <w:rPr>
          <w:rFonts w:eastAsia="宋体" w:hint="eastAsia"/>
          <w:lang w:eastAsia="zh-CN"/>
        </w:rPr>
        <w:t>》</w:t>
      </w:r>
      <w:r>
        <w:rPr>
          <w:lang w:eastAsia="zh-CN"/>
        </w:rPr>
        <w:t>曰：</w:t>
      </w:r>
      <w:r>
        <w:rPr>
          <w:rFonts w:eastAsia="宋体" w:hint="eastAsia"/>
          <w:lang w:eastAsia="zh-CN"/>
        </w:rPr>
        <w:t>“</w:t>
      </w:r>
      <w:r>
        <w:rPr>
          <w:lang w:eastAsia="zh-CN"/>
        </w:rPr>
        <w:t>下</w:t>
      </w:r>
      <w:proofErr w:type="gramStart"/>
      <w:r>
        <w:rPr>
          <w:lang w:eastAsia="zh-CN"/>
        </w:rPr>
        <w:t>溼</w:t>
      </w:r>
      <w:proofErr w:type="gramEnd"/>
      <w:r>
        <w:rPr>
          <w:lang w:eastAsia="zh-CN"/>
        </w:rPr>
        <w:t>曰</w:t>
      </w:r>
      <w:proofErr w:type="gramStart"/>
      <w:r>
        <w:rPr>
          <w:lang w:eastAsia="zh-CN"/>
        </w:rPr>
        <w:t>隰</w:t>
      </w:r>
      <w:proofErr w:type="gramEnd"/>
      <w:r>
        <w:rPr>
          <w:lang w:eastAsia="zh-CN"/>
        </w:rPr>
        <w:t>。</w:t>
      </w:r>
      <w:r>
        <w:rPr>
          <w:rFonts w:eastAsia="宋体" w:hint="eastAsia"/>
          <w:lang w:eastAsia="zh-CN"/>
        </w:rPr>
        <w:t>”《</w:t>
      </w:r>
      <w:r>
        <w:rPr>
          <w:lang w:eastAsia="zh-CN"/>
        </w:rPr>
        <w:t>桓三年左傳</w:t>
      </w:r>
      <w:r>
        <w:rPr>
          <w:rFonts w:eastAsia="宋体" w:hint="eastAsia"/>
          <w:lang w:eastAsia="zh-CN"/>
        </w:rPr>
        <w:t>》</w:t>
      </w:r>
      <w:r>
        <w:rPr>
          <w:lang w:eastAsia="zh-CN"/>
        </w:rPr>
        <w:t>：</w:t>
      </w:r>
      <w:r>
        <w:rPr>
          <w:rFonts w:eastAsia="宋体" w:hint="eastAsia"/>
          <w:lang w:eastAsia="zh-CN"/>
        </w:rPr>
        <w:t>“</w:t>
      </w:r>
      <w:r>
        <w:rPr>
          <w:lang w:eastAsia="zh-CN"/>
        </w:rPr>
        <w:t>逐翼矦于</w:t>
      </w:r>
      <w:proofErr w:type="gramStart"/>
      <w:r>
        <w:rPr>
          <w:lang w:eastAsia="zh-CN"/>
        </w:rPr>
        <w:t>汾</w:t>
      </w:r>
      <w:proofErr w:type="gramEnd"/>
    </w:p>
    <w:p w14:paraId="590752A5" w14:textId="77777777" w:rsidR="00CC015B" w:rsidRDefault="00000000">
      <w:proofErr w:type="gramStart"/>
      <w:r>
        <w:t>隰</w:t>
      </w:r>
      <w:proofErr w:type="gramEnd"/>
      <w:r>
        <w:t>。</w:t>
      </w:r>
      <w:r>
        <w:rPr>
          <w:rFonts w:eastAsia="宋体" w:hint="eastAsia"/>
          <w:lang w:eastAsia="zh-CN"/>
        </w:rPr>
        <w:t>”</w:t>
      </w:r>
      <w:proofErr w:type="spellStart"/>
      <w:r>
        <w:t>杜注曰</w:t>
      </w:r>
      <w:proofErr w:type="spellEnd"/>
      <w:r>
        <w:t>：</w:t>
      </w:r>
      <w:r>
        <w:rPr>
          <w:rFonts w:eastAsia="宋体" w:hint="eastAsia"/>
          <w:lang w:eastAsia="zh-CN"/>
        </w:rPr>
        <w:t>“</w:t>
      </w:r>
      <w:proofErr w:type="spellStart"/>
      <w:proofErr w:type="gramStart"/>
      <w:r>
        <w:t>汾</w:t>
      </w:r>
      <w:proofErr w:type="gramEnd"/>
      <w:r>
        <w:t>隰，汾水邊</w:t>
      </w:r>
      <w:proofErr w:type="spellEnd"/>
      <w:r>
        <w:t>。</w:t>
      </w:r>
      <w:r>
        <w:rPr>
          <w:rFonts w:eastAsia="宋体" w:hint="eastAsia"/>
          <w:lang w:eastAsia="zh-CN"/>
        </w:rPr>
        <w:t>”</w:t>
      </w:r>
      <w:proofErr w:type="spellStart"/>
      <w:r>
        <w:t>是也</w:t>
      </w:r>
      <w:proofErr w:type="spellEnd"/>
    </w:p>
    <w:p w14:paraId="08FA6401" w14:textId="77777777" w:rsidR="00CC015B" w:rsidRDefault="00000000">
      <w:pPr>
        <w:rPr>
          <w:rFonts w:eastAsia="宋体"/>
          <w:lang w:eastAsia="zh-CN"/>
        </w:rPr>
      </w:pPr>
      <w:r>
        <w:rPr>
          <w:rFonts w:eastAsia="宋体" w:hint="eastAsia"/>
          <w:lang w:eastAsia="zh-CN"/>
        </w:rPr>
        <w:lastRenderedPageBreak/>
        <w:t>《</w:t>
      </w:r>
      <w:proofErr w:type="spellStart"/>
      <w:r>
        <w:t>老子</w:t>
      </w:r>
      <w:proofErr w:type="spellEnd"/>
      <w:r>
        <w:rPr>
          <w:rFonts w:eastAsia="宋体" w:hint="eastAsia"/>
          <w:lang w:eastAsia="zh-CN"/>
        </w:rPr>
        <w:t>》</w:t>
      </w:r>
    </w:p>
    <w:p w14:paraId="08DB2899" w14:textId="77777777" w:rsidR="00CC015B" w:rsidRDefault="00000000">
      <w:proofErr w:type="spellStart"/>
      <w:r>
        <w:t>信不足，焉有不信焉</w:t>
      </w:r>
      <w:proofErr w:type="spellEnd"/>
    </w:p>
    <w:p w14:paraId="5AB12BD4" w14:textId="77777777" w:rsidR="00CC015B" w:rsidRDefault="00000000">
      <w:pPr>
        <w:rPr>
          <w:lang w:eastAsia="zh-CN"/>
        </w:rPr>
      </w:pPr>
      <w:proofErr w:type="spellStart"/>
      <w:r>
        <w:t>王弼本第十七章</w:t>
      </w:r>
      <w:proofErr w:type="spellEnd"/>
      <w:r>
        <w:rPr>
          <w:rFonts w:eastAsia="宋体" w:hint="eastAsia"/>
          <w:lang w:eastAsia="zh-CN"/>
        </w:rPr>
        <w:t>“</w:t>
      </w:r>
      <w:proofErr w:type="spellStart"/>
      <w:r>
        <w:t>信不足焉有不信焉</w:t>
      </w:r>
      <w:proofErr w:type="spellEnd"/>
      <w:r>
        <w:t>。</w:t>
      </w:r>
      <w:r>
        <w:rPr>
          <w:rFonts w:eastAsia="宋体" w:hint="eastAsia"/>
          <w:lang w:eastAsia="zh-CN"/>
        </w:rPr>
        <w:t>”</w:t>
      </w:r>
      <w:proofErr w:type="spellStart"/>
      <w:r>
        <w:t>河上公本無下</w:t>
      </w:r>
      <w:proofErr w:type="spellEnd"/>
      <w:r>
        <w:rPr>
          <w:rFonts w:eastAsia="宋体" w:hint="eastAsia"/>
          <w:lang w:eastAsia="zh-CN"/>
        </w:rPr>
        <w:t>“</w:t>
      </w:r>
      <w:r>
        <w:t>焉</w:t>
      </w:r>
      <w:r>
        <w:rPr>
          <w:rFonts w:eastAsia="宋体" w:hint="eastAsia"/>
          <w:lang w:eastAsia="zh-CN"/>
        </w:rPr>
        <w:t>”</w:t>
      </w:r>
      <w:r>
        <w:t>字。</w:t>
      </w:r>
      <w:r>
        <w:rPr>
          <w:lang w:eastAsia="zh-CN"/>
        </w:rPr>
        <w:t>念孙案無下</w:t>
      </w:r>
    </w:p>
    <w:p w14:paraId="59EB5156" w14:textId="77777777" w:rsidR="00CC015B" w:rsidRDefault="00000000">
      <w:pPr>
        <w:rPr>
          <w:lang w:eastAsia="zh-CN"/>
        </w:rPr>
      </w:pPr>
      <w:r>
        <w:rPr>
          <w:rFonts w:eastAsia="宋体" w:hint="eastAsia"/>
          <w:lang w:eastAsia="zh-CN"/>
        </w:rPr>
        <w:t>“</w:t>
      </w:r>
      <w:r>
        <w:rPr>
          <w:lang w:eastAsia="zh-CN"/>
        </w:rPr>
        <w:t>焉</w:t>
      </w:r>
      <w:r>
        <w:rPr>
          <w:rFonts w:eastAsia="宋体" w:hint="eastAsia"/>
          <w:lang w:eastAsia="zh-CN"/>
        </w:rPr>
        <w:t>”</w:t>
      </w:r>
      <w:r>
        <w:rPr>
          <w:lang w:eastAsia="zh-CN"/>
        </w:rPr>
        <w:t>字者是也。</w:t>
      </w:r>
      <w:r>
        <w:rPr>
          <w:rFonts w:eastAsia="宋体" w:hint="eastAsia"/>
          <w:lang w:eastAsia="zh-CN"/>
        </w:rPr>
        <w:t>“</w:t>
      </w:r>
      <w:r>
        <w:rPr>
          <w:lang w:eastAsia="zh-CN"/>
        </w:rPr>
        <w:t>信不足</w:t>
      </w:r>
      <w:r>
        <w:rPr>
          <w:rFonts w:eastAsia="宋体" w:hint="eastAsia"/>
          <w:lang w:eastAsia="zh-CN"/>
        </w:rPr>
        <w:t>”</w:t>
      </w:r>
      <w:r>
        <w:rPr>
          <w:lang w:eastAsia="zh-CN"/>
        </w:rPr>
        <w:t>爲句，</w:t>
      </w:r>
      <w:r>
        <w:rPr>
          <w:rFonts w:eastAsia="宋体" w:hint="eastAsia"/>
          <w:lang w:eastAsia="zh-CN"/>
        </w:rPr>
        <w:t>“</w:t>
      </w:r>
      <w:r>
        <w:rPr>
          <w:lang w:eastAsia="zh-CN"/>
        </w:rPr>
        <w:t>焉有不信</w:t>
      </w:r>
      <w:r>
        <w:rPr>
          <w:rFonts w:eastAsia="宋体" w:hint="eastAsia"/>
          <w:lang w:eastAsia="zh-CN"/>
        </w:rPr>
        <w:t>”</w:t>
      </w:r>
      <w:r>
        <w:rPr>
          <w:lang w:eastAsia="zh-CN"/>
        </w:rPr>
        <w:t>爲句。焉，</w:t>
      </w:r>
      <w:proofErr w:type="gramStart"/>
      <w:r>
        <w:rPr>
          <w:lang w:eastAsia="zh-CN"/>
        </w:rPr>
        <w:t>於</w:t>
      </w:r>
      <w:proofErr w:type="gramEnd"/>
      <w:r>
        <w:rPr>
          <w:lang w:eastAsia="zh-CN"/>
        </w:rPr>
        <w:t>是也。</w:t>
      </w:r>
      <w:proofErr w:type="gramStart"/>
      <w:r>
        <w:rPr>
          <w:lang w:eastAsia="zh-CN"/>
        </w:rPr>
        <w:t>言信不足</w:t>
      </w:r>
      <w:proofErr w:type="gramEnd"/>
      <w:r>
        <w:rPr>
          <w:lang w:eastAsia="zh-CN"/>
        </w:rPr>
        <w:t>，</w:t>
      </w:r>
      <w:proofErr w:type="gramStart"/>
      <w:r>
        <w:rPr>
          <w:lang w:eastAsia="zh-CN"/>
        </w:rPr>
        <w:t>於</w:t>
      </w:r>
      <w:proofErr w:type="gramEnd"/>
      <w:r>
        <w:rPr>
          <w:lang w:eastAsia="zh-CN"/>
        </w:rPr>
        <w:t>是有不信也</w:t>
      </w:r>
    </w:p>
    <w:p w14:paraId="339C2A9B" w14:textId="77777777" w:rsidR="00CC015B" w:rsidRDefault="00000000">
      <w:pPr>
        <w:rPr>
          <w:lang w:eastAsia="zh-CN"/>
        </w:rPr>
      </w:pPr>
      <w:r>
        <w:rPr>
          <w:rFonts w:eastAsia="宋体" w:hint="eastAsia"/>
          <w:lang w:eastAsia="zh-CN"/>
        </w:rPr>
        <w:t>《</w:t>
      </w:r>
      <w:r>
        <w:rPr>
          <w:lang w:eastAsia="zh-CN"/>
        </w:rPr>
        <w:t>吕氏春秋</w:t>
      </w:r>
      <w:r>
        <w:rPr>
          <w:rFonts w:eastAsia="宋体" w:hint="eastAsia"/>
          <w:lang w:eastAsia="zh-CN"/>
        </w:rPr>
        <w:t>•</w:t>
      </w:r>
      <w:r>
        <w:rPr>
          <w:lang w:eastAsia="zh-CN"/>
        </w:rPr>
        <w:t>季春</w:t>
      </w:r>
      <w:r>
        <w:rPr>
          <w:rFonts w:eastAsia="宋体" w:hint="eastAsia"/>
          <w:lang w:eastAsia="zh-CN"/>
        </w:rPr>
        <w:t>》</w:t>
      </w:r>
      <w:r>
        <w:rPr>
          <w:lang w:eastAsia="zh-CN"/>
        </w:rPr>
        <w:t>篇注曰</w:t>
      </w:r>
      <w:r>
        <w:rPr>
          <w:rFonts w:eastAsia="宋体" w:hint="eastAsia"/>
          <w:lang w:eastAsia="zh-CN"/>
        </w:rPr>
        <w:t>“</w:t>
      </w:r>
      <w:r>
        <w:rPr>
          <w:lang w:eastAsia="zh-CN"/>
        </w:rPr>
        <w:t>焉，猶</w:t>
      </w:r>
      <w:proofErr w:type="gramStart"/>
      <w:r>
        <w:rPr>
          <w:lang w:eastAsia="zh-CN"/>
        </w:rPr>
        <w:t>於</w:t>
      </w:r>
      <w:proofErr w:type="gramEnd"/>
      <w:r>
        <w:rPr>
          <w:lang w:eastAsia="zh-CN"/>
        </w:rPr>
        <w:t>此也。</w:t>
      </w:r>
      <w:r>
        <w:rPr>
          <w:rFonts w:eastAsia="宋体" w:hint="eastAsia"/>
          <w:lang w:eastAsia="zh-CN"/>
        </w:rPr>
        <w:t>”《</w:t>
      </w:r>
      <w:r>
        <w:rPr>
          <w:lang w:eastAsia="zh-CN"/>
        </w:rPr>
        <w:t>聘禮記</w:t>
      </w:r>
      <w:r>
        <w:rPr>
          <w:rFonts w:eastAsia="宋体" w:hint="eastAsia"/>
          <w:lang w:eastAsia="zh-CN"/>
        </w:rPr>
        <w:t>》</w:t>
      </w:r>
      <w:r>
        <w:rPr>
          <w:lang w:eastAsia="zh-CN"/>
        </w:rPr>
        <w:t>曰</w:t>
      </w:r>
      <w:r>
        <w:rPr>
          <w:rFonts w:eastAsia="宋体" w:hint="eastAsia"/>
          <w:lang w:eastAsia="zh-CN"/>
        </w:rPr>
        <w:t>“</w:t>
      </w:r>
      <w:r>
        <w:rPr>
          <w:lang w:eastAsia="zh-CN"/>
        </w:rPr>
        <w:t>及享發</w:t>
      </w:r>
      <w:proofErr w:type="gramStart"/>
      <w:r>
        <w:rPr>
          <w:lang w:eastAsia="zh-CN"/>
        </w:rPr>
        <w:t>氣焉盈容</w:t>
      </w:r>
      <w:proofErr w:type="gramEnd"/>
      <w:r>
        <w:rPr>
          <w:lang w:eastAsia="zh-CN"/>
        </w:rPr>
        <w:t>。</w:t>
      </w:r>
      <w:r>
        <w:rPr>
          <w:rFonts w:eastAsia="宋体" w:hint="eastAsia"/>
          <w:lang w:eastAsia="zh-CN"/>
        </w:rPr>
        <w:t>”</w:t>
      </w:r>
      <w:r>
        <w:rPr>
          <w:lang w:eastAsia="zh-CN"/>
        </w:rPr>
        <w:t>言發</w:t>
      </w:r>
      <w:proofErr w:type="gramStart"/>
      <w:r>
        <w:rPr>
          <w:lang w:eastAsia="zh-CN"/>
        </w:rPr>
        <w:t>氣</w:t>
      </w:r>
      <w:proofErr w:type="gramEnd"/>
    </w:p>
    <w:p w14:paraId="091B5866" w14:textId="77777777" w:rsidR="00CC015B" w:rsidRDefault="00000000">
      <w:pPr>
        <w:rPr>
          <w:lang w:eastAsia="zh-CN"/>
        </w:rPr>
      </w:pPr>
      <w:proofErr w:type="gramStart"/>
      <w:r>
        <w:rPr>
          <w:lang w:eastAsia="zh-CN"/>
        </w:rPr>
        <w:t>於是盈容也</w:t>
      </w:r>
      <w:proofErr w:type="gramEnd"/>
      <w:r>
        <w:rPr>
          <w:lang w:eastAsia="zh-CN"/>
        </w:rPr>
        <w:t>。</w:t>
      </w:r>
      <w:r>
        <w:rPr>
          <w:rFonts w:eastAsia="宋体" w:hint="eastAsia"/>
          <w:lang w:eastAsia="zh-CN"/>
        </w:rPr>
        <w:t>《</w:t>
      </w:r>
      <w:r>
        <w:rPr>
          <w:lang w:eastAsia="zh-CN"/>
        </w:rPr>
        <w:t>月令</w:t>
      </w:r>
      <w:r>
        <w:rPr>
          <w:rFonts w:eastAsia="宋体" w:hint="eastAsia"/>
          <w:lang w:eastAsia="zh-CN"/>
        </w:rPr>
        <w:t>》</w:t>
      </w:r>
      <w:r>
        <w:rPr>
          <w:lang w:eastAsia="zh-CN"/>
        </w:rPr>
        <w:t>曰：</w:t>
      </w:r>
      <w:r>
        <w:rPr>
          <w:rFonts w:eastAsia="宋体" w:hint="eastAsia"/>
          <w:lang w:eastAsia="zh-CN"/>
        </w:rPr>
        <w:t>“</w:t>
      </w:r>
      <w:r>
        <w:rPr>
          <w:lang w:eastAsia="zh-CN"/>
        </w:rPr>
        <w:t>天子焉始乘舟。</w:t>
      </w:r>
      <w:r>
        <w:rPr>
          <w:rFonts w:eastAsia="宋体" w:hint="eastAsia"/>
          <w:lang w:eastAsia="zh-CN"/>
        </w:rPr>
        <w:t>”</w:t>
      </w:r>
      <w:r>
        <w:rPr>
          <w:lang w:eastAsia="zh-CN"/>
        </w:rPr>
        <w:t>今本</w:t>
      </w:r>
      <w:r>
        <w:rPr>
          <w:rFonts w:eastAsia="宋体" w:hint="eastAsia"/>
          <w:lang w:eastAsia="zh-CN"/>
        </w:rPr>
        <w:t>“</w:t>
      </w:r>
      <w:r>
        <w:rPr>
          <w:lang w:eastAsia="zh-CN"/>
        </w:rPr>
        <w:t>焉</w:t>
      </w:r>
      <w:r>
        <w:rPr>
          <w:rFonts w:eastAsia="宋体" w:hint="eastAsia"/>
          <w:lang w:eastAsia="zh-CN"/>
        </w:rPr>
        <w:t>”</w:t>
      </w:r>
      <w:r>
        <w:rPr>
          <w:lang w:eastAsia="zh-CN"/>
        </w:rPr>
        <w:t>字在上句</w:t>
      </w:r>
      <w:r>
        <w:rPr>
          <w:rFonts w:eastAsia="宋体" w:hint="eastAsia"/>
          <w:lang w:eastAsia="zh-CN"/>
        </w:rPr>
        <w:t>“</w:t>
      </w:r>
      <w:r>
        <w:rPr>
          <w:lang w:eastAsia="zh-CN"/>
        </w:rPr>
        <w:t>乃告舟備具於天子</w:t>
      </w:r>
      <w:r>
        <w:rPr>
          <w:rFonts w:eastAsia="宋体" w:hint="eastAsia"/>
          <w:lang w:eastAsia="zh-CN"/>
        </w:rPr>
        <w:t>”</w:t>
      </w:r>
      <w:r>
        <w:rPr>
          <w:lang w:eastAsia="zh-CN"/>
        </w:rPr>
        <w:t>之下，此</w:t>
      </w:r>
      <w:proofErr w:type="gramStart"/>
      <w:r>
        <w:rPr>
          <w:lang w:eastAsia="zh-CN"/>
        </w:rPr>
        <w:t>後</w:t>
      </w:r>
      <w:proofErr w:type="gramEnd"/>
      <w:r>
        <w:rPr>
          <w:lang w:eastAsia="zh-CN"/>
        </w:rPr>
        <w:t>人不</w:t>
      </w:r>
      <w:proofErr w:type="gramStart"/>
      <w:r>
        <w:rPr>
          <w:lang w:eastAsia="zh-CN"/>
        </w:rPr>
        <w:t>曉</w:t>
      </w:r>
      <w:proofErr w:type="gramEnd"/>
      <w:r>
        <w:rPr>
          <w:lang w:eastAsia="zh-CN"/>
        </w:rPr>
        <w:t>文</w:t>
      </w:r>
    </w:p>
    <w:p w14:paraId="791AFD98" w14:textId="77777777" w:rsidR="00CC015B" w:rsidRDefault="00000000">
      <w:pPr>
        <w:rPr>
          <w:lang w:eastAsia="zh-CN"/>
        </w:rPr>
      </w:pPr>
      <w:r>
        <w:rPr>
          <w:lang w:eastAsia="zh-CN"/>
        </w:rPr>
        <w:t>義而</w:t>
      </w:r>
      <w:proofErr w:type="gramStart"/>
      <w:r>
        <w:rPr>
          <w:lang w:eastAsia="zh-CN"/>
        </w:rPr>
        <w:t>妄</w:t>
      </w:r>
      <w:proofErr w:type="gramEnd"/>
      <w:r>
        <w:rPr>
          <w:lang w:eastAsia="zh-CN"/>
        </w:rPr>
        <w:t>改之。今</w:t>
      </w:r>
      <w:proofErr w:type="gramStart"/>
      <w:r>
        <w:rPr>
          <w:lang w:eastAsia="zh-CN"/>
        </w:rPr>
        <w:t>據</w:t>
      </w:r>
      <w:proofErr w:type="gramEnd"/>
      <w:r>
        <w:rPr>
          <w:rFonts w:eastAsia="宋体" w:hint="eastAsia"/>
          <w:lang w:eastAsia="zh-CN"/>
        </w:rPr>
        <w:t>《</w:t>
      </w:r>
      <w:r>
        <w:rPr>
          <w:lang w:eastAsia="zh-CN"/>
        </w:rPr>
        <w:t>吕氏春秋</w:t>
      </w:r>
      <w:r>
        <w:rPr>
          <w:rFonts w:eastAsia="宋体" w:hint="eastAsia"/>
          <w:lang w:eastAsia="zh-CN"/>
        </w:rPr>
        <w:t>•</w:t>
      </w:r>
      <w:r>
        <w:rPr>
          <w:lang w:eastAsia="zh-CN"/>
        </w:rPr>
        <w:t>季春</w:t>
      </w:r>
      <w:r>
        <w:rPr>
          <w:rFonts w:eastAsia="宋体" w:hint="eastAsia"/>
          <w:lang w:eastAsia="zh-CN"/>
        </w:rPr>
        <w:t>》</w:t>
      </w:r>
      <w:r>
        <w:rPr>
          <w:lang w:eastAsia="zh-CN"/>
        </w:rPr>
        <w:t>篇、</w:t>
      </w:r>
      <w:r>
        <w:rPr>
          <w:rFonts w:eastAsia="宋体" w:hint="eastAsia"/>
          <w:lang w:eastAsia="zh-CN"/>
        </w:rPr>
        <w:t>《</w:t>
      </w:r>
      <w:r>
        <w:rPr>
          <w:lang w:eastAsia="zh-CN"/>
        </w:rPr>
        <w:t>淮南</w:t>
      </w:r>
      <w:r>
        <w:rPr>
          <w:rFonts w:eastAsia="宋体" w:hint="eastAsia"/>
          <w:lang w:eastAsia="zh-CN"/>
        </w:rPr>
        <w:t>•</w:t>
      </w:r>
      <w:r>
        <w:rPr>
          <w:lang w:eastAsia="zh-CN"/>
        </w:rPr>
        <w:t>時則</w:t>
      </w:r>
      <w:r>
        <w:rPr>
          <w:rFonts w:eastAsia="宋体" w:hint="eastAsia"/>
          <w:lang w:eastAsia="zh-CN"/>
        </w:rPr>
        <w:t>》</w:t>
      </w:r>
      <w:r>
        <w:rPr>
          <w:lang w:eastAsia="zh-CN"/>
        </w:rPr>
        <w:t>篇訂正。言天子</w:t>
      </w:r>
      <w:proofErr w:type="gramStart"/>
      <w:r>
        <w:rPr>
          <w:lang w:eastAsia="zh-CN"/>
        </w:rPr>
        <w:t>於</w:t>
      </w:r>
      <w:proofErr w:type="gramEnd"/>
      <w:r>
        <w:rPr>
          <w:lang w:eastAsia="zh-CN"/>
        </w:rPr>
        <w:t>是始乘舟也。</w:t>
      </w:r>
      <w:r>
        <w:rPr>
          <w:rFonts w:eastAsia="宋体" w:hint="eastAsia"/>
          <w:lang w:eastAsia="zh-CN"/>
        </w:rPr>
        <w:t>《</w:t>
      </w:r>
      <w:r>
        <w:rPr>
          <w:lang w:eastAsia="zh-CN"/>
        </w:rPr>
        <w:t>晉語</w:t>
      </w:r>
      <w:r>
        <w:rPr>
          <w:rFonts w:eastAsia="宋体" w:hint="eastAsia"/>
          <w:lang w:eastAsia="zh-CN"/>
        </w:rPr>
        <w:t>》</w:t>
      </w:r>
      <w:r>
        <w:rPr>
          <w:lang w:eastAsia="zh-CN"/>
        </w:rPr>
        <w:t>曰：</w:t>
      </w:r>
      <w:r>
        <w:rPr>
          <w:rFonts w:eastAsia="宋体" w:hint="eastAsia"/>
          <w:lang w:eastAsia="zh-CN"/>
        </w:rPr>
        <w:t>“</w:t>
      </w:r>
      <w:r>
        <w:rPr>
          <w:lang w:eastAsia="zh-CN"/>
        </w:rPr>
        <w:t>焉</w:t>
      </w:r>
    </w:p>
    <w:p w14:paraId="1B7FA76F" w14:textId="77777777" w:rsidR="00CC015B" w:rsidRDefault="00000000">
      <w:proofErr w:type="spellStart"/>
      <w:r>
        <w:t>始爲令</w:t>
      </w:r>
      <w:proofErr w:type="spellEnd"/>
      <w:r>
        <w:t>。</w:t>
      </w:r>
      <w:r>
        <w:rPr>
          <w:rFonts w:eastAsia="宋体" w:hint="eastAsia"/>
          <w:lang w:eastAsia="zh-CN"/>
        </w:rPr>
        <w:t>”</w:t>
      </w:r>
      <w:proofErr w:type="spellStart"/>
      <w:r>
        <w:t>言</w:t>
      </w:r>
      <w:proofErr w:type="gramStart"/>
      <w:r>
        <w:t>於</w:t>
      </w:r>
      <w:proofErr w:type="gramEnd"/>
      <w:r>
        <w:t>是始爲令也</w:t>
      </w:r>
      <w:proofErr w:type="spellEnd"/>
      <w:r>
        <w:t>。</w:t>
      </w:r>
      <w:r>
        <w:rPr>
          <w:rFonts w:eastAsia="宋体" w:hint="eastAsia"/>
          <w:lang w:eastAsia="zh-CN"/>
        </w:rPr>
        <w:t>《</w:t>
      </w:r>
      <w:proofErr w:type="spellStart"/>
      <w:r>
        <w:t>三年問</w:t>
      </w:r>
      <w:proofErr w:type="spellEnd"/>
      <w:r>
        <w:rPr>
          <w:rFonts w:eastAsia="宋体" w:hint="eastAsia"/>
          <w:lang w:eastAsia="zh-CN"/>
        </w:rPr>
        <w:t>》</w:t>
      </w:r>
      <w:r>
        <w:t>曰</w:t>
      </w:r>
      <w:r>
        <w:rPr>
          <w:rFonts w:eastAsia="宋体" w:hint="eastAsia"/>
          <w:lang w:eastAsia="zh-CN"/>
        </w:rPr>
        <w:t>“</w:t>
      </w:r>
      <w:proofErr w:type="spellStart"/>
      <w:r>
        <w:t>故先王焉爲之立中制節</w:t>
      </w:r>
      <w:proofErr w:type="spellEnd"/>
      <w:r>
        <w:t>。</w:t>
      </w:r>
      <w:r>
        <w:rPr>
          <w:rFonts w:eastAsia="宋体" w:hint="eastAsia"/>
          <w:lang w:eastAsia="zh-CN"/>
        </w:rPr>
        <w:t>”</w:t>
      </w:r>
      <w:proofErr w:type="spellStart"/>
      <w:r>
        <w:t>言先王</w:t>
      </w:r>
      <w:proofErr w:type="gramStart"/>
      <w:r>
        <w:t>於</w:t>
      </w:r>
      <w:proofErr w:type="gramEnd"/>
      <w:r>
        <w:t>是爲之立</w:t>
      </w:r>
      <w:proofErr w:type="spellEnd"/>
    </w:p>
    <w:p w14:paraId="0B470081" w14:textId="77777777" w:rsidR="00CC015B" w:rsidRDefault="00000000">
      <w:proofErr w:type="spellStart"/>
      <w:r>
        <w:t>中制節也</w:t>
      </w:r>
      <w:proofErr w:type="spellEnd"/>
      <w:r>
        <w:t>。</w:t>
      </w:r>
      <w:r>
        <w:rPr>
          <w:rFonts w:eastAsia="宋体" w:hint="eastAsia"/>
          <w:lang w:eastAsia="zh-CN"/>
        </w:rPr>
        <w:t>《</w:t>
      </w:r>
      <w:proofErr w:type="spellStart"/>
      <w:r>
        <w:t>荀子</w:t>
      </w:r>
      <w:proofErr w:type="spellEnd"/>
      <w:r>
        <w:rPr>
          <w:rFonts w:eastAsia="宋体" w:hint="eastAsia"/>
          <w:lang w:eastAsia="zh-CN"/>
        </w:rPr>
        <w:t>•</w:t>
      </w:r>
      <w:proofErr w:type="spellStart"/>
      <w:r>
        <w:t>禮論</w:t>
      </w:r>
      <w:proofErr w:type="spellEnd"/>
      <w:r>
        <w:rPr>
          <w:rFonts w:eastAsia="宋体" w:hint="eastAsia"/>
          <w:lang w:eastAsia="zh-CN"/>
        </w:rPr>
        <w:t>》</w:t>
      </w:r>
      <w:proofErr w:type="gramStart"/>
      <w:r>
        <w:t>篇</w:t>
      </w:r>
      <w:r>
        <w:rPr>
          <w:rFonts w:eastAsia="宋体" w:hint="eastAsia"/>
          <w:lang w:eastAsia="zh-CN"/>
        </w:rPr>
        <w:t>“</w:t>
      </w:r>
      <w:proofErr w:type="gramEnd"/>
      <w:r>
        <w:t>焉</w:t>
      </w:r>
      <w:r>
        <w:rPr>
          <w:rFonts w:eastAsia="宋体" w:hint="eastAsia"/>
          <w:lang w:eastAsia="zh-CN"/>
        </w:rPr>
        <w:t>”</w:t>
      </w:r>
      <w:r>
        <w:t>作</w:t>
      </w:r>
      <w:r>
        <w:rPr>
          <w:rFonts w:eastAsia="宋体" w:hint="eastAsia"/>
          <w:lang w:eastAsia="zh-CN"/>
        </w:rPr>
        <w:t>“</w:t>
      </w:r>
      <w:r>
        <w:t>安</w:t>
      </w:r>
      <w:r>
        <w:rPr>
          <w:rFonts w:eastAsia="宋体" w:hint="eastAsia"/>
          <w:lang w:eastAsia="zh-CN"/>
        </w:rPr>
        <w:t>”</w:t>
      </w:r>
      <w:r>
        <w:t>，</w:t>
      </w:r>
      <w:proofErr w:type="spellStart"/>
      <w:r>
        <w:t>楊倞曰</w:t>
      </w:r>
      <w:proofErr w:type="spellEnd"/>
      <w:r>
        <w:t>：</w:t>
      </w:r>
      <w:r>
        <w:rPr>
          <w:rFonts w:eastAsia="宋体" w:hint="eastAsia"/>
          <w:lang w:eastAsia="zh-CN"/>
        </w:rPr>
        <w:t>“</w:t>
      </w:r>
      <w:proofErr w:type="spellStart"/>
      <w:r>
        <w:t>安，語助</w:t>
      </w:r>
      <w:proofErr w:type="spellEnd"/>
      <w:r>
        <w:t>。</w:t>
      </w:r>
      <w:r>
        <w:rPr>
          <w:rFonts w:eastAsia="宋体" w:hint="eastAsia"/>
          <w:lang w:eastAsia="zh-CN"/>
        </w:rPr>
        <w:t>”</w:t>
      </w:r>
      <w:proofErr w:type="spellStart"/>
      <w:r>
        <w:t>或作安，或作案</w:t>
      </w:r>
      <w:proofErr w:type="spellEnd"/>
      <w:r>
        <w:t>。</w:t>
      </w:r>
      <w:r>
        <w:rPr>
          <w:rFonts w:eastAsia="宋体" w:hint="eastAsia"/>
          <w:lang w:eastAsia="zh-CN"/>
        </w:rPr>
        <w:t>《</w:t>
      </w:r>
      <w:proofErr w:type="spellStart"/>
      <w:r>
        <w:t>荀子</w:t>
      </w:r>
      <w:proofErr w:type="spellEnd"/>
      <w:r>
        <w:rPr>
          <w:rFonts w:eastAsia="宋体" w:hint="eastAsia"/>
          <w:lang w:eastAsia="zh-CN"/>
        </w:rPr>
        <w:t>》</w:t>
      </w:r>
      <w:proofErr w:type="spellStart"/>
      <w:r>
        <w:t>多用此字。焉、安、案三字同</w:t>
      </w:r>
      <w:proofErr w:type="spellEnd"/>
    </w:p>
    <w:p w14:paraId="3DEB0AAA" w14:textId="77777777" w:rsidR="00CC015B" w:rsidRDefault="00000000">
      <w:proofErr w:type="spellStart"/>
      <w:r>
        <w:t>義，詳見</w:t>
      </w:r>
      <w:proofErr w:type="spellEnd"/>
      <w:r>
        <w:rPr>
          <w:rFonts w:eastAsia="宋体" w:hint="eastAsia"/>
          <w:lang w:eastAsia="zh-CN"/>
        </w:rPr>
        <w:t>《</w:t>
      </w:r>
      <w:proofErr w:type="spellStart"/>
      <w:r>
        <w:t>釋詞</w:t>
      </w:r>
      <w:proofErr w:type="spellEnd"/>
      <w:r>
        <w:rPr>
          <w:rFonts w:eastAsia="宋体" w:hint="eastAsia"/>
          <w:lang w:eastAsia="zh-CN"/>
        </w:rPr>
        <w:t>》</w:t>
      </w:r>
      <w:r>
        <w:t>。</w:t>
      </w:r>
      <w:r>
        <w:rPr>
          <w:rFonts w:eastAsia="宋体" w:hint="eastAsia"/>
          <w:lang w:eastAsia="zh-CN"/>
        </w:rPr>
        <w:t>《</w:t>
      </w:r>
      <w:proofErr w:type="spellStart"/>
      <w:r>
        <w:t>大荒南經</w:t>
      </w:r>
      <w:proofErr w:type="spellEnd"/>
      <w:r>
        <w:rPr>
          <w:rFonts w:eastAsia="宋体" w:hint="eastAsia"/>
          <w:lang w:eastAsia="zh-CN"/>
        </w:rPr>
        <w:t>》</w:t>
      </w:r>
      <w:r>
        <w:t>曰：</w:t>
      </w:r>
      <w:r>
        <w:rPr>
          <w:rFonts w:eastAsia="宋体" w:hint="eastAsia"/>
          <w:lang w:eastAsia="zh-CN"/>
        </w:rPr>
        <w:t>“</w:t>
      </w:r>
      <w:proofErr w:type="spellStart"/>
      <w:r>
        <w:t>雲雨之山有木，名曰</w:t>
      </w:r>
      <w:proofErr w:type="gramStart"/>
      <w:r>
        <w:t>欒</w:t>
      </w:r>
      <w:proofErr w:type="gramEnd"/>
      <w:r>
        <w:t>，羣帝焉取藥</w:t>
      </w:r>
      <w:proofErr w:type="spellEnd"/>
      <w:r>
        <w:t>。</w:t>
      </w:r>
      <w:r>
        <w:rPr>
          <w:rFonts w:eastAsia="宋体" w:hint="eastAsia"/>
          <w:lang w:eastAsia="zh-CN"/>
        </w:rPr>
        <w:t>”</w:t>
      </w:r>
      <w:proofErr w:type="spellStart"/>
      <w:r>
        <w:t>言羣帝於是取藥也</w:t>
      </w:r>
      <w:proofErr w:type="spellEnd"/>
      <w:r>
        <w:t>。</w:t>
      </w:r>
    </w:p>
    <w:p w14:paraId="7D04DF44" w14:textId="77777777" w:rsidR="00CC015B" w:rsidRDefault="00000000">
      <w:pPr>
        <w:rPr>
          <w:lang w:eastAsia="zh-CN"/>
        </w:rPr>
      </w:pPr>
      <w:r>
        <w:rPr>
          <w:rFonts w:eastAsia="宋体" w:hint="eastAsia"/>
          <w:lang w:eastAsia="zh-CN"/>
        </w:rPr>
        <w:t>《</w:t>
      </w:r>
      <w:proofErr w:type="spellStart"/>
      <w:r>
        <w:t>管子</w:t>
      </w:r>
      <w:proofErr w:type="spellEnd"/>
      <w:r>
        <w:rPr>
          <w:rFonts w:eastAsia="宋体" w:hint="eastAsia"/>
          <w:lang w:eastAsia="zh-CN"/>
        </w:rPr>
        <w:t>•</w:t>
      </w:r>
      <w:proofErr w:type="spellStart"/>
      <w:r>
        <w:t>揆度</w:t>
      </w:r>
      <w:proofErr w:type="spellEnd"/>
      <w:r>
        <w:rPr>
          <w:rFonts w:eastAsia="宋体" w:hint="eastAsia"/>
          <w:lang w:eastAsia="zh-CN"/>
        </w:rPr>
        <w:t>》</w:t>
      </w:r>
      <w:proofErr w:type="spellStart"/>
      <w:r>
        <w:t>篇曰</w:t>
      </w:r>
      <w:proofErr w:type="spellEnd"/>
      <w:r>
        <w:t>：</w:t>
      </w:r>
      <w:r>
        <w:rPr>
          <w:rFonts w:eastAsia="宋体" w:hint="eastAsia"/>
          <w:lang w:eastAsia="zh-CN"/>
        </w:rPr>
        <w:t>“</w:t>
      </w:r>
      <w:proofErr w:type="spellStart"/>
      <w:r>
        <w:t>民財足，則君賦</w:t>
      </w:r>
      <w:proofErr w:type="gramStart"/>
      <w:r>
        <w:t>斂</w:t>
      </w:r>
      <w:proofErr w:type="gramEnd"/>
      <w:r>
        <w:t>焉不窮</w:t>
      </w:r>
      <w:proofErr w:type="spellEnd"/>
      <w:r>
        <w:t>。</w:t>
      </w:r>
      <w:r>
        <w:rPr>
          <w:rFonts w:eastAsia="宋体" w:hint="eastAsia"/>
          <w:lang w:eastAsia="zh-CN"/>
        </w:rPr>
        <w:t>”</w:t>
      </w:r>
      <w:proofErr w:type="spellStart"/>
      <w:r>
        <w:t>言賦斂於是不窮也</w:t>
      </w:r>
      <w:proofErr w:type="spellEnd"/>
      <w:r>
        <w:t>。</w:t>
      </w:r>
      <w:r>
        <w:rPr>
          <w:rFonts w:eastAsia="宋体" w:hint="eastAsia"/>
          <w:lang w:eastAsia="zh-CN"/>
        </w:rPr>
        <w:t>《</w:t>
      </w:r>
      <w:r>
        <w:rPr>
          <w:lang w:eastAsia="zh-CN"/>
        </w:rPr>
        <w:t>墨子</w:t>
      </w:r>
      <w:r>
        <w:rPr>
          <w:rFonts w:eastAsia="宋体" w:hint="eastAsia"/>
          <w:lang w:eastAsia="zh-CN"/>
        </w:rPr>
        <w:t>•</w:t>
      </w:r>
      <w:r>
        <w:rPr>
          <w:lang w:eastAsia="zh-CN"/>
        </w:rPr>
        <w:t>非攻</w:t>
      </w:r>
      <w:r>
        <w:rPr>
          <w:rFonts w:eastAsia="宋体" w:hint="eastAsia"/>
          <w:lang w:eastAsia="zh-CN"/>
        </w:rPr>
        <w:t>》</w:t>
      </w:r>
      <w:r>
        <w:rPr>
          <w:lang w:eastAsia="zh-CN"/>
        </w:rPr>
        <w:t>篇</w:t>
      </w:r>
    </w:p>
    <w:p w14:paraId="3EF626CB" w14:textId="77777777" w:rsidR="00CC015B" w:rsidRDefault="00000000">
      <w:pPr>
        <w:rPr>
          <w:lang w:eastAsia="zh-CN"/>
        </w:rPr>
      </w:pPr>
      <w:r>
        <w:rPr>
          <w:lang w:eastAsia="zh-CN"/>
        </w:rPr>
        <w:t>曰</w:t>
      </w:r>
      <w:r>
        <w:rPr>
          <w:rFonts w:eastAsia="宋体" w:hint="eastAsia"/>
          <w:lang w:eastAsia="zh-CN"/>
        </w:rPr>
        <w:t>“</w:t>
      </w:r>
      <w:r>
        <w:rPr>
          <w:lang w:eastAsia="zh-CN"/>
        </w:rPr>
        <w:t>天乃命</w:t>
      </w:r>
      <w:proofErr w:type="gramStart"/>
      <w:r>
        <w:rPr>
          <w:lang w:eastAsia="zh-CN"/>
        </w:rPr>
        <w:t>湯於</w:t>
      </w:r>
      <w:proofErr w:type="gramEnd"/>
      <w:r>
        <w:rPr>
          <w:lang w:eastAsia="zh-CN"/>
        </w:rPr>
        <w:t>鑣宫用受夏之大命</w:t>
      </w:r>
      <w:proofErr w:type="gramStart"/>
      <w:r>
        <w:rPr>
          <w:lang w:eastAsia="zh-CN"/>
        </w:rPr>
        <w:t>湯</w:t>
      </w:r>
      <w:proofErr w:type="gramEnd"/>
      <w:r>
        <w:rPr>
          <w:lang w:eastAsia="zh-CN"/>
        </w:rPr>
        <w:t>焉敢奉率其衆以鄉有夏之境。</w:t>
      </w:r>
      <w:r>
        <w:rPr>
          <w:rFonts w:eastAsia="宋体" w:hint="eastAsia"/>
          <w:lang w:eastAsia="zh-CN"/>
        </w:rPr>
        <w:t>”</w:t>
      </w:r>
      <w:r>
        <w:rPr>
          <w:lang w:eastAsia="zh-CN"/>
        </w:rPr>
        <w:t>言</w:t>
      </w:r>
      <w:proofErr w:type="gramStart"/>
      <w:r>
        <w:rPr>
          <w:lang w:eastAsia="zh-CN"/>
        </w:rPr>
        <w:t>湯於</w:t>
      </w:r>
      <w:proofErr w:type="gramEnd"/>
      <w:r>
        <w:rPr>
          <w:lang w:eastAsia="zh-CN"/>
        </w:rPr>
        <w:t>是敢伐夏</w:t>
      </w:r>
    </w:p>
    <w:p w14:paraId="043B1397" w14:textId="77777777" w:rsidR="00CC015B" w:rsidRDefault="00000000">
      <w:pPr>
        <w:rPr>
          <w:lang w:eastAsia="zh-CN"/>
        </w:rPr>
      </w:pPr>
      <w:r>
        <w:rPr>
          <w:lang w:eastAsia="zh-CN"/>
        </w:rPr>
        <w:t>【第</w:t>
      </w:r>
      <w:r>
        <w:rPr>
          <w:lang w:eastAsia="zh-CN"/>
        </w:rPr>
        <w:t>194</w:t>
      </w:r>
      <w:r>
        <w:rPr>
          <w:lang w:eastAsia="zh-CN"/>
        </w:rPr>
        <w:t>页】</w:t>
      </w:r>
    </w:p>
    <w:p w14:paraId="696B3329" w14:textId="77777777" w:rsidR="00CC015B" w:rsidRDefault="00000000">
      <w:pPr>
        <w:rPr>
          <w:lang w:eastAsia="zh-CN"/>
        </w:rPr>
      </w:pPr>
      <w:r>
        <w:rPr>
          <w:lang w:eastAsia="zh-CN"/>
        </w:rPr>
        <w:t>也。</w:t>
      </w:r>
      <w:r>
        <w:rPr>
          <w:rFonts w:eastAsia="宋体" w:hint="eastAsia"/>
          <w:lang w:eastAsia="zh-CN"/>
        </w:rPr>
        <w:t>《</w:t>
      </w:r>
      <w:r>
        <w:rPr>
          <w:lang w:eastAsia="zh-CN"/>
        </w:rPr>
        <w:t>楚辭</w:t>
      </w:r>
      <w:r>
        <w:rPr>
          <w:rFonts w:eastAsia="宋体" w:hint="eastAsia"/>
          <w:lang w:eastAsia="zh-CN"/>
        </w:rPr>
        <w:t>•</w:t>
      </w:r>
      <w:r>
        <w:rPr>
          <w:lang w:eastAsia="zh-CN"/>
        </w:rPr>
        <w:t>九章</w:t>
      </w:r>
      <w:r>
        <w:rPr>
          <w:rFonts w:eastAsia="宋体" w:hint="eastAsia"/>
          <w:lang w:eastAsia="zh-CN"/>
        </w:rPr>
        <w:t>》</w:t>
      </w:r>
      <w:r>
        <w:rPr>
          <w:lang w:eastAsia="zh-CN"/>
        </w:rPr>
        <w:t>曰</w:t>
      </w:r>
      <w:r>
        <w:rPr>
          <w:rFonts w:eastAsia="宋体" w:hint="eastAsia"/>
          <w:lang w:eastAsia="zh-CN"/>
        </w:rPr>
        <w:t>“</w:t>
      </w:r>
      <w:r>
        <w:rPr>
          <w:lang w:eastAsia="zh-CN"/>
        </w:rPr>
        <w:t>焉洋洋而爲客。</w:t>
      </w:r>
      <w:r>
        <w:rPr>
          <w:rFonts w:eastAsia="宋体" w:hint="eastAsia"/>
          <w:lang w:eastAsia="zh-CN"/>
        </w:rPr>
        <w:t>”</w:t>
      </w:r>
      <w:r>
        <w:rPr>
          <w:lang w:eastAsia="zh-CN"/>
        </w:rPr>
        <w:t>又曰</w:t>
      </w:r>
      <w:r>
        <w:rPr>
          <w:rFonts w:eastAsia="宋体" w:hint="eastAsia"/>
          <w:lang w:eastAsia="zh-CN"/>
        </w:rPr>
        <w:t>“</w:t>
      </w:r>
      <w:r>
        <w:rPr>
          <w:lang w:eastAsia="zh-CN"/>
        </w:rPr>
        <w:t>焉</w:t>
      </w:r>
      <w:proofErr w:type="gramStart"/>
      <w:r>
        <w:rPr>
          <w:lang w:eastAsia="zh-CN"/>
        </w:rPr>
        <w:t>舒情</w:t>
      </w:r>
      <w:proofErr w:type="gramEnd"/>
      <w:r>
        <w:rPr>
          <w:lang w:eastAsia="zh-CN"/>
        </w:rPr>
        <w:t>而抽信兮。</w:t>
      </w:r>
      <w:r>
        <w:rPr>
          <w:rFonts w:eastAsia="宋体" w:hint="eastAsia"/>
          <w:lang w:eastAsia="zh-CN"/>
        </w:rPr>
        <w:t>”</w:t>
      </w:r>
      <w:r>
        <w:rPr>
          <w:lang w:eastAsia="zh-CN"/>
        </w:rPr>
        <w:t>言</w:t>
      </w:r>
      <w:proofErr w:type="gramStart"/>
      <w:r>
        <w:rPr>
          <w:lang w:eastAsia="zh-CN"/>
        </w:rPr>
        <w:t>於</w:t>
      </w:r>
      <w:proofErr w:type="gramEnd"/>
      <w:r>
        <w:rPr>
          <w:lang w:eastAsia="zh-CN"/>
        </w:rPr>
        <w:t>是洋洋而爲客</w:t>
      </w:r>
    </w:p>
    <w:p w14:paraId="5096ABA6" w14:textId="77777777" w:rsidR="00CC015B" w:rsidRDefault="00000000">
      <w:pPr>
        <w:rPr>
          <w:rFonts w:eastAsia="宋体"/>
          <w:lang w:eastAsia="zh-CN"/>
        </w:rPr>
      </w:pPr>
      <w:proofErr w:type="gramStart"/>
      <w:r>
        <w:rPr>
          <w:lang w:eastAsia="zh-CN"/>
        </w:rPr>
        <w:t>於</w:t>
      </w:r>
      <w:proofErr w:type="gramEnd"/>
      <w:r>
        <w:rPr>
          <w:lang w:eastAsia="zh-CN"/>
        </w:rPr>
        <w:t>是</w:t>
      </w:r>
      <w:proofErr w:type="gramStart"/>
      <w:r>
        <w:rPr>
          <w:lang w:eastAsia="zh-CN"/>
        </w:rPr>
        <w:t>舒情而抽信也</w:t>
      </w:r>
      <w:proofErr w:type="gramEnd"/>
      <w:r>
        <w:rPr>
          <w:lang w:eastAsia="zh-CN"/>
        </w:rPr>
        <w:t>。又</w:t>
      </w:r>
      <w:r>
        <w:rPr>
          <w:rFonts w:eastAsia="宋体" w:hint="eastAsia"/>
          <w:lang w:eastAsia="zh-CN"/>
        </w:rPr>
        <w:t>《</w:t>
      </w:r>
      <w:r>
        <w:rPr>
          <w:lang w:eastAsia="zh-CN"/>
        </w:rPr>
        <w:t>僖十五年左傳</w:t>
      </w:r>
      <w:r>
        <w:rPr>
          <w:rFonts w:eastAsia="宋体" w:hint="eastAsia"/>
          <w:lang w:eastAsia="zh-CN"/>
        </w:rPr>
        <w:t>》“</w:t>
      </w:r>
      <w:r>
        <w:rPr>
          <w:lang w:eastAsia="zh-CN"/>
        </w:rPr>
        <w:t>晉</w:t>
      </w:r>
      <w:proofErr w:type="gramStart"/>
      <w:r>
        <w:rPr>
          <w:lang w:eastAsia="zh-CN"/>
        </w:rPr>
        <w:t>於</w:t>
      </w:r>
      <w:proofErr w:type="gramEnd"/>
      <w:r>
        <w:rPr>
          <w:lang w:eastAsia="zh-CN"/>
        </w:rPr>
        <w:t>是乎作</w:t>
      </w:r>
      <w:proofErr w:type="gramStart"/>
      <w:r>
        <w:rPr>
          <w:lang w:eastAsia="zh-CN"/>
        </w:rPr>
        <w:t>爰</w:t>
      </w:r>
      <w:proofErr w:type="gramEnd"/>
      <w:r>
        <w:rPr>
          <w:lang w:eastAsia="zh-CN"/>
        </w:rPr>
        <w:t>田</w:t>
      </w:r>
      <w:r>
        <w:rPr>
          <w:rFonts w:eastAsia="宋体" w:hint="eastAsia"/>
          <w:lang w:eastAsia="zh-CN"/>
        </w:rPr>
        <w:t>”</w:t>
      </w:r>
      <w:r>
        <w:rPr>
          <w:lang w:eastAsia="zh-CN"/>
        </w:rPr>
        <w:t>、</w:t>
      </w:r>
      <w:r>
        <w:rPr>
          <w:rFonts w:eastAsia="宋体" w:hint="eastAsia"/>
          <w:lang w:eastAsia="zh-CN"/>
        </w:rPr>
        <w:t>“</w:t>
      </w:r>
      <w:r>
        <w:rPr>
          <w:lang w:eastAsia="zh-CN"/>
        </w:rPr>
        <w:t>晉</w:t>
      </w:r>
      <w:proofErr w:type="gramStart"/>
      <w:r>
        <w:rPr>
          <w:lang w:eastAsia="zh-CN"/>
        </w:rPr>
        <w:t>於</w:t>
      </w:r>
      <w:proofErr w:type="gramEnd"/>
      <w:r>
        <w:rPr>
          <w:lang w:eastAsia="zh-CN"/>
        </w:rPr>
        <w:t>是乎作州兵</w:t>
      </w:r>
      <w:r>
        <w:rPr>
          <w:rFonts w:eastAsia="宋体" w:hint="eastAsia"/>
          <w:lang w:eastAsia="zh-CN"/>
        </w:rPr>
        <w:t>”</w:t>
      </w:r>
      <w:r>
        <w:rPr>
          <w:lang w:eastAsia="zh-CN"/>
        </w:rPr>
        <w:t>，</w:t>
      </w:r>
      <w:r>
        <w:rPr>
          <w:rFonts w:eastAsia="宋体" w:hint="eastAsia"/>
          <w:lang w:eastAsia="zh-CN"/>
        </w:rPr>
        <w:t>《</w:t>
      </w:r>
      <w:r>
        <w:rPr>
          <w:lang w:eastAsia="zh-CN"/>
        </w:rPr>
        <w:t>晉語</w:t>
      </w:r>
      <w:r>
        <w:rPr>
          <w:rFonts w:eastAsia="宋体" w:hint="eastAsia"/>
          <w:lang w:eastAsia="zh-CN"/>
        </w:rPr>
        <w:t>》</w:t>
      </w:r>
    </w:p>
    <w:p w14:paraId="3F43CD88" w14:textId="77777777" w:rsidR="00CC015B" w:rsidRDefault="00000000">
      <w:pPr>
        <w:rPr>
          <w:rFonts w:eastAsia="宋体"/>
          <w:lang w:eastAsia="zh-CN"/>
        </w:rPr>
      </w:pPr>
      <w:r>
        <w:t>作</w:t>
      </w:r>
      <w:r>
        <w:rPr>
          <w:rFonts w:eastAsia="宋体" w:hint="eastAsia"/>
          <w:lang w:eastAsia="zh-CN"/>
        </w:rPr>
        <w:t>“</w:t>
      </w:r>
      <w:proofErr w:type="spellStart"/>
      <w:r>
        <w:t>焉作轅田</w:t>
      </w:r>
      <w:proofErr w:type="spellEnd"/>
      <w:r>
        <w:rPr>
          <w:rFonts w:eastAsia="宋体" w:hint="eastAsia"/>
          <w:lang w:eastAsia="zh-CN"/>
        </w:rPr>
        <w:t>”</w:t>
      </w:r>
      <w:r>
        <w:t>、</w:t>
      </w:r>
      <w:r>
        <w:rPr>
          <w:rFonts w:eastAsia="宋体" w:hint="eastAsia"/>
          <w:lang w:eastAsia="zh-CN"/>
        </w:rPr>
        <w:t>“</w:t>
      </w:r>
      <w:proofErr w:type="spellStart"/>
      <w:r>
        <w:t>焉作州兵</w:t>
      </w:r>
      <w:proofErr w:type="spellEnd"/>
      <w:r>
        <w:t>。</w:t>
      </w:r>
      <w:r>
        <w:rPr>
          <w:rFonts w:eastAsia="宋体" w:hint="eastAsia"/>
          <w:lang w:eastAsia="zh-CN"/>
        </w:rPr>
        <w:t>”《</w:t>
      </w:r>
      <w:proofErr w:type="spellStart"/>
      <w:r>
        <w:t>西周策</w:t>
      </w:r>
      <w:proofErr w:type="spellEnd"/>
      <w:r>
        <w:rPr>
          <w:rFonts w:eastAsia="宋体" w:hint="eastAsia"/>
          <w:lang w:eastAsia="zh-CN"/>
        </w:rPr>
        <w:t>》“</w:t>
      </w:r>
      <w:proofErr w:type="spellStart"/>
      <w:r>
        <w:t>君何患焉</w:t>
      </w:r>
      <w:proofErr w:type="spellEnd"/>
      <w:r>
        <w:t>？</w:t>
      </w:r>
      <w:r>
        <w:rPr>
          <w:rFonts w:eastAsia="宋体" w:hint="eastAsia"/>
          <w:lang w:eastAsia="zh-CN"/>
        </w:rPr>
        <w:t>”《</w:t>
      </w:r>
      <w:proofErr w:type="spellStart"/>
      <w:r>
        <w:t>史記</w:t>
      </w:r>
      <w:proofErr w:type="spellEnd"/>
      <w:r>
        <w:rPr>
          <w:rFonts w:eastAsia="宋体" w:hint="eastAsia"/>
          <w:lang w:eastAsia="zh-CN"/>
        </w:rPr>
        <w:t>•</w:t>
      </w:r>
      <w:proofErr w:type="spellStart"/>
      <w:r>
        <w:t>周本紀</w:t>
      </w:r>
      <w:proofErr w:type="spellEnd"/>
      <w:r>
        <w:rPr>
          <w:rFonts w:eastAsia="宋体" w:hint="eastAsia"/>
          <w:lang w:eastAsia="zh-CN"/>
        </w:rPr>
        <w:t>》</w:t>
      </w:r>
      <w:r>
        <w:t>作</w:t>
      </w:r>
      <w:r>
        <w:rPr>
          <w:rFonts w:eastAsia="宋体" w:hint="eastAsia"/>
          <w:lang w:eastAsia="zh-CN"/>
        </w:rPr>
        <w:t>“</w:t>
      </w:r>
      <w:proofErr w:type="spellStart"/>
      <w:r>
        <w:t>君何患</w:t>
      </w:r>
      <w:proofErr w:type="gramStart"/>
      <w:r>
        <w:t>於</w:t>
      </w:r>
      <w:proofErr w:type="gramEnd"/>
      <w:r>
        <w:t>是</w:t>
      </w:r>
      <w:proofErr w:type="spellEnd"/>
      <w:r>
        <w:rPr>
          <w:rFonts w:eastAsia="宋体" w:hint="eastAsia"/>
          <w:lang w:eastAsia="zh-CN"/>
        </w:rPr>
        <w:t>”</w:t>
      </w:r>
    </w:p>
    <w:p w14:paraId="2730A629" w14:textId="77777777" w:rsidR="00CC015B" w:rsidRDefault="00000000">
      <w:r>
        <w:t>是</w:t>
      </w:r>
      <w:r>
        <w:rPr>
          <w:rFonts w:eastAsia="宋体" w:hint="eastAsia"/>
          <w:lang w:eastAsia="zh-CN"/>
        </w:rPr>
        <w:t>“</w:t>
      </w:r>
      <w:r>
        <w:t>焉</w:t>
      </w:r>
      <w:r>
        <w:rPr>
          <w:rFonts w:eastAsia="宋体" w:hint="eastAsia"/>
          <w:lang w:eastAsia="zh-CN"/>
        </w:rPr>
        <w:t>”</w:t>
      </w:r>
      <w:r>
        <w:t>與</w:t>
      </w:r>
      <w:r>
        <w:rPr>
          <w:rFonts w:eastAsia="宋体" w:hint="eastAsia"/>
          <w:lang w:eastAsia="zh-CN"/>
        </w:rPr>
        <w:t>“</w:t>
      </w:r>
      <w:proofErr w:type="spellStart"/>
      <w:r>
        <w:t>於是</w:t>
      </w:r>
      <w:proofErr w:type="spellEnd"/>
      <w:r>
        <w:rPr>
          <w:rFonts w:eastAsia="宋体" w:hint="eastAsia"/>
          <w:lang w:eastAsia="zh-CN"/>
        </w:rPr>
        <w:t>”</w:t>
      </w:r>
      <w:proofErr w:type="spellStart"/>
      <w:r>
        <w:t>同義</w:t>
      </w:r>
      <w:proofErr w:type="spellEnd"/>
      <w:r>
        <w:t>。</w:t>
      </w:r>
      <w:r>
        <w:rPr>
          <w:rFonts w:eastAsia="宋体" w:hint="eastAsia"/>
          <w:lang w:eastAsia="zh-CN"/>
        </w:rPr>
        <w:t>《</w:t>
      </w:r>
      <w:proofErr w:type="spellStart"/>
      <w:r>
        <w:t>莊八年公羊傳</w:t>
      </w:r>
      <w:proofErr w:type="spellEnd"/>
      <w:r>
        <w:rPr>
          <w:rFonts w:eastAsia="宋体" w:hint="eastAsia"/>
          <w:lang w:eastAsia="zh-CN"/>
        </w:rPr>
        <w:t>》</w:t>
      </w:r>
      <w:r>
        <w:t>：</w:t>
      </w:r>
      <w:r>
        <w:rPr>
          <w:rFonts w:eastAsia="宋体" w:hint="eastAsia"/>
          <w:lang w:eastAsia="zh-CN"/>
        </w:rPr>
        <w:t>“</w:t>
      </w:r>
      <w:proofErr w:type="spellStart"/>
      <w:r>
        <w:t>吾</w:t>
      </w:r>
      <w:proofErr w:type="gramStart"/>
      <w:r>
        <w:t>將</w:t>
      </w:r>
      <w:proofErr w:type="gramEnd"/>
      <w:r>
        <w:t>以甲午之日，然後祠兵於是</w:t>
      </w:r>
      <w:proofErr w:type="spellEnd"/>
      <w:r>
        <w:t>。</w:t>
      </w:r>
      <w:r>
        <w:rPr>
          <w:rFonts w:eastAsia="宋体" w:hint="eastAsia"/>
          <w:lang w:eastAsia="zh-CN"/>
        </w:rPr>
        <w:t>”《</w:t>
      </w:r>
      <w:proofErr w:type="spellStart"/>
      <w:r>
        <w:t>管子</w:t>
      </w:r>
      <w:proofErr w:type="spellEnd"/>
      <w:r>
        <w:rPr>
          <w:rFonts w:eastAsia="宋体" w:hint="eastAsia"/>
          <w:lang w:eastAsia="zh-CN"/>
        </w:rPr>
        <w:t>•</w:t>
      </w:r>
      <w:r>
        <w:t>小</w:t>
      </w:r>
    </w:p>
    <w:p w14:paraId="10633EE0" w14:textId="77777777" w:rsidR="00CC015B" w:rsidRDefault="00000000">
      <w:r>
        <w:lastRenderedPageBreak/>
        <w:t>問</w:t>
      </w:r>
      <w:proofErr w:type="gramStart"/>
      <w:r>
        <w:rPr>
          <w:rFonts w:eastAsia="宋体" w:hint="eastAsia"/>
          <w:lang w:eastAsia="zh-CN"/>
        </w:rPr>
        <w:t>》</w:t>
      </w:r>
      <w:proofErr w:type="gramEnd"/>
      <w:r>
        <w:t>篇</w:t>
      </w:r>
      <w:r>
        <w:rPr>
          <w:rFonts w:eastAsia="宋体" w:hint="eastAsia"/>
          <w:lang w:eastAsia="zh-CN"/>
        </w:rPr>
        <w:t>“</w:t>
      </w:r>
      <w:proofErr w:type="spellStart"/>
      <w:r>
        <w:t>且臣觀小國諸矦之不服者，唯莒於是</w:t>
      </w:r>
      <w:proofErr w:type="spellEnd"/>
      <w:r>
        <w:t>。</w:t>
      </w:r>
      <w:r>
        <w:rPr>
          <w:rFonts w:eastAsia="宋体" w:hint="eastAsia"/>
          <w:lang w:eastAsia="zh-CN"/>
        </w:rPr>
        <w:t>”</w:t>
      </w:r>
      <w:r>
        <w:t>是</w:t>
      </w:r>
      <w:r>
        <w:rPr>
          <w:rFonts w:eastAsia="宋体" w:hint="eastAsia"/>
          <w:lang w:eastAsia="zh-CN"/>
        </w:rPr>
        <w:t>“</w:t>
      </w:r>
      <w:proofErr w:type="spellStart"/>
      <w:r>
        <w:t>於是</w:t>
      </w:r>
      <w:proofErr w:type="spellEnd"/>
      <w:r>
        <w:rPr>
          <w:rFonts w:eastAsia="宋体" w:hint="eastAsia"/>
          <w:lang w:eastAsia="zh-CN"/>
        </w:rPr>
        <w:t>”</w:t>
      </w:r>
      <w:r>
        <w:t>與</w:t>
      </w:r>
      <w:r>
        <w:rPr>
          <w:rFonts w:eastAsia="宋体" w:hint="eastAsia"/>
          <w:lang w:eastAsia="zh-CN"/>
        </w:rPr>
        <w:t>“</w:t>
      </w:r>
      <w:r>
        <w:t>焉</w:t>
      </w:r>
      <w:r>
        <w:rPr>
          <w:rFonts w:eastAsia="宋体" w:hint="eastAsia"/>
          <w:lang w:eastAsia="zh-CN"/>
        </w:rPr>
        <w:t>”</w:t>
      </w:r>
      <w:proofErr w:type="spellStart"/>
      <w:r>
        <w:t>同義。河上公注云</w:t>
      </w:r>
      <w:proofErr w:type="spellEnd"/>
    </w:p>
    <w:p w14:paraId="4A6FD1E5" w14:textId="77777777" w:rsidR="00CC015B" w:rsidRDefault="00000000">
      <w:r>
        <w:rPr>
          <w:rFonts w:eastAsia="宋体" w:hint="eastAsia"/>
          <w:lang w:eastAsia="zh-CN"/>
        </w:rPr>
        <w:t>“</w:t>
      </w:r>
      <w:proofErr w:type="spellStart"/>
      <w:r>
        <w:t>君信不足</w:t>
      </w:r>
      <w:proofErr w:type="gramStart"/>
      <w:r>
        <w:t>於</w:t>
      </w:r>
      <w:proofErr w:type="gramEnd"/>
      <w:r>
        <w:t>下下則應之以不信，而欺其君也</w:t>
      </w:r>
      <w:proofErr w:type="spellEnd"/>
      <w:r>
        <w:t>。</w:t>
      </w:r>
      <w:r>
        <w:rPr>
          <w:rFonts w:eastAsia="宋体" w:hint="eastAsia"/>
          <w:lang w:eastAsia="zh-CN"/>
        </w:rPr>
        <w:t>”“</w:t>
      </w:r>
      <w:r>
        <w:t>則</w:t>
      </w:r>
      <w:r>
        <w:rPr>
          <w:rFonts w:eastAsia="宋体" w:hint="eastAsia"/>
          <w:lang w:eastAsia="zh-CN"/>
        </w:rPr>
        <w:t>”</w:t>
      </w:r>
      <w:proofErr w:type="spellStart"/>
      <w:r>
        <w:t>字正解</w:t>
      </w:r>
      <w:proofErr w:type="spellEnd"/>
      <w:r>
        <w:rPr>
          <w:rFonts w:eastAsia="宋体" w:hint="eastAsia"/>
          <w:lang w:eastAsia="zh-CN"/>
        </w:rPr>
        <w:t>“</w:t>
      </w:r>
      <w:r>
        <w:t>焉</w:t>
      </w:r>
      <w:r>
        <w:rPr>
          <w:rFonts w:eastAsia="宋体" w:hint="eastAsia"/>
          <w:lang w:eastAsia="zh-CN"/>
        </w:rPr>
        <w:t>”</w:t>
      </w:r>
      <w:proofErr w:type="spellStart"/>
      <w:r>
        <w:t>字之義</w:t>
      </w:r>
      <w:proofErr w:type="spellEnd"/>
      <w:r>
        <w:t>。</w:t>
      </w:r>
      <w:r>
        <w:rPr>
          <w:rFonts w:eastAsia="宋体" w:hint="eastAsia"/>
          <w:lang w:eastAsia="zh-CN"/>
        </w:rPr>
        <w:t>《</w:t>
      </w:r>
      <w:proofErr w:type="spellStart"/>
      <w:r>
        <w:t>祭法</w:t>
      </w:r>
      <w:proofErr w:type="spellEnd"/>
      <w:r>
        <w:rPr>
          <w:rFonts w:eastAsia="宋体" w:hint="eastAsia"/>
          <w:lang w:eastAsia="zh-CN"/>
        </w:rPr>
        <w:t>》</w:t>
      </w:r>
      <w:r>
        <w:t>曰</w:t>
      </w:r>
      <w:r>
        <w:rPr>
          <w:rFonts w:eastAsia="宋体" w:hint="eastAsia"/>
          <w:lang w:eastAsia="zh-CN"/>
        </w:rPr>
        <w:t>“</w:t>
      </w:r>
      <w:proofErr w:type="gramStart"/>
      <w:r>
        <w:t>壇</w:t>
      </w:r>
      <w:proofErr w:type="gramEnd"/>
    </w:p>
    <w:p w14:paraId="3ED412B6" w14:textId="77777777" w:rsidR="00CC015B" w:rsidRDefault="00000000">
      <w:proofErr w:type="spellStart"/>
      <w:r>
        <w:t>墠有禱焉祭之無禱乃止</w:t>
      </w:r>
      <w:proofErr w:type="spellEnd"/>
      <w:r>
        <w:t>。</w:t>
      </w:r>
      <w:r>
        <w:rPr>
          <w:rFonts w:eastAsia="宋体" w:hint="eastAsia"/>
          <w:lang w:eastAsia="zh-CN"/>
        </w:rPr>
        <w:t>”</w:t>
      </w:r>
      <w:proofErr w:type="spellStart"/>
      <w:r>
        <w:t>言</w:t>
      </w:r>
      <w:proofErr w:type="gramStart"/>
      <w:r>
        <w:t>壇</w:t>
      </w:r>
      <w:proofErr w:type="gramEnd"/>
      <w:r>
        <w:t>墠有禱則祭之也</w:t>
      </w:r>
      <w:proofErr w:type="spellEnd"/>
      <w:r>
        <w:t>。</w:t>
      </w:r>
      <w:r>
        <w:rPr>
          <w:rFonts w:eastAsia="宋体" w:hint="eastAsia"/>
          <w:lang w:eastAsia="zh-CN"/>
        </w:rPr>
        <w:t>《</w:t>
      </w:r>
      <w:proofErr w:type="spellStart"/>
      <w:r>
        <w:t>大戴禮</w:t>
      </w:r>
      <w:proofErr w:type="spellEnd"/>
      <w:r>
        <w:rPr>
          <w:rFonts w:eastAsia="宋体" w:hint="eastAsia"/>
          <w:lang w:eastAsia="zh-CN"/>
        </w:rPr>
        <w:t>•</w:t>
      </w:r>
      <w:proofErr w:type="spellStart"/>
      <w:r>
        <w:t>曾子制言</w:t>
      </w:r>
      <w:proofErr w:type="spellEnd"/>
      <w:r>
        <w:rPr>
          <w:rFonts w:eastAsia="宋体" w:hint="eastAsia"/>
          <w:lang w:eastAsia="zh-CN"/>
        </w:rPr>
        <w:t>》</w:t>
      </w:r>
      <w:proofErr w:type="spellStart"/>
      <w:r>
        <w:t>篇曰</w:t>
      </w:r>
      <w:proofErr w:type="spellEnd"/>
      <w:r>
        <w:rPr>
          <w:rFonts w:eastAsia="宋体" w:hint="eastAsia"/>
          <w:lang w:eastAsia="zh-CN"/>
        </w:rPr>
        <w:t>“</w:t>
      </w:r>
      <w:proofErr w:type="spellStart"/>
      <w:r>
        <w:t>有知焉謂</w:t>
      </w:r>
      <w:proofErr w:type="spellEnd"/>
    </w:p>
    <w:p w14:paraId="68DEA5C2" w14:textId="77777777" w:rsidR="00CC015B" w:rsidRDefault="00000000">
      <w:proofErr w:type="spellStart"/>
      <w:r>
        <w:t>之友，無知焉謂之主</w:t>
      </w:r>
      <w:proofErr w:type="spellEnd"/>
      <w:r>
        <w:t>。</w:t>
      </w:r>
      <w:r>
        <w:rPr>
          <w:rFonts w:eastAsia="宋体" w:hint="eastAsia"/>
          <w:lang w:eastAsia="zh-CN"/>
        </w:rPr>
        <w:t>”</w:t>
      </w:r>
      <w:proofErr w:type="spellStart"/>
      <w:r>
        <w:t>言有知則謂之友，無知則謂之主也</w:t>
      </w:r>
      <w:proofErr w:type="spellEnd"/>
      <w:r>
        <w:t>。</w:t>
      </w:r>
      <w:r>
        <w:rPr>
          <w:rFonts w:eastAsia="宋体" w:hint="eastAsia"/>
          <w:lang w:eastAsia="zh-CN"/>
        </w:rPr>
        <w:t>《</w:t>
      </w:r>
      <w:proofErr w:type="spellStart"/>
      <w:r>
        <w:t>荀子。禮論</w:t>
      </w:r>
      <w:proofErr w:type="spellEnd"/>
      <w:r>
        <w:rPr>
          <w:rFonts w:eastAsia="宋体" w:hint="eastAsia"/>
          <w:lang w:eastAsia="zh-CN"/>
        </w:rPr>
        <w:t>》</w:t>
      </w:r>
      <w:r>
        <w:t>篇：</w:t>
      </w:r>
      <w:r>
        <w:rPr>
          <w:rFonts w:eastAsia="宋体" w:hint="eastAsia"/>
          <w:lang w:eastAsia="zh-CN"/>
        </w:rPr>
        <w:t>“</w:t>
      </w:r>
      <w:proofErr w:type="spellStart"/>
      <w:r>
        <w:t>三者偏亡</w:t>
      </w:r>
      <w:proofErr w:type="spellEnd"/>
    </w:p>
    <w:p w14:paraId="4089F4EB" w14:textId="77777777" w:rsidR="00CC015B" w:rsidRDefault="00000000">
      <w:proofErr w:type="spellStart"/>
      <w:r>
        <w:t>焉無安人</w:t>
      </w:r>
      <w:proofErr w:type="spellEnd"/>
      <w:r>
        <w:t>。</w:t>
      </w:r>
      <w:r>
        <w:rPr>
          <w:rFonts w:eastAsia="宋体" w:hint="eastAsia"/>
          <w:lang w:eastAsia="zh-CN"/>
        </w:rPr>
        <w:t>”《</w:t>
      </w:r>
      <w:proofErr w:type="spellStart"/>
      <w:r>
        <w:t>史記</w:t>
      </w:r>
      <w:proofErr w:type="spellEnd"/>
      <w:r>
        <w:rPr>
          <w:rFonts w:eastAsia="宋体" w:hint="eastAsia"/>
          <w:lang w:eastAsia="zh-CN"/>
        </w:rPr>
        <w:t>•</w:t>
      </w:r>
      <w:proofErr w:type="spellStart"/>
      <w:r>
        <w:t>禮書</w:t>
      </w:r>
      <w:proofErr w:type="spellEnd"/>
      <w:r>
        <w:rPr>
          <w:rFonts w:eastAsia="宋体" w:hint="eastAsia"/>
          <w:lang w:eastAsia="zh-CN"/>
        </w:rPr>
        <w:t>》“</w:t>
      </w:r>
      <w:r>
        <w:t>焉</w:t>
      </w:r>
      <w:r>
        <w:rPr>
          <w:rFonts w:eastAsia="宋体" w:hint="eastAsia"/>
          <w:lang w:eastAsia="zh-CN"/>
        </w:rPr>
        <w:t>”</w:t>
      </w:r>
      <w:r>
        <w:t>作</w:t>
      </w:r>
      <w:r>
        <w:rPr>
          <w:rFonts w:eastAsia="宋体" w:hint="eastAsia"/>
          <w:lang w:eastAsia="zh-CN"/>
        </w:rPr>
        <w:t>“</w:t>
      </w:r>
      <w:r>
        <w:t>則</w:t>
      </w:r>
      <w:r>
        <w:rPr>
          <w:rFonts w:eastAsia="宋体" w:hint="eastAsia"/>
          <w:lang w:eastAsia="zh-CN"/>
        </w:rPr>
        <w:t>”</w:t>
      </w:r>
      <w:r>
        <w:t>。</w:t>
      </w:r>
      <w:r>
        <w:rPr>
          <w:rFonts w:eastAsia="宋体" w:hint="eastAsia"/>
          <w:lang w:eastAsia="zh-CN"/>
        </w:rPr>
        <w:t>《</w:t>
      </w:r>
      <w:proofErr w:type="spellStart"/>
      <w:r>
        <w:t>老子</w:t>
      </w:r>
      <w:proofErr w:type="spellEnd"/>
      <w:r>
        <w:rPr>
          <w:rFonts w:eastAsia="宋体" w:hint="eastAsia"/>
          <w:lang w:eastAsia="zh-CN"/>
        </w:rPr>
        <w:t>》</w:t>
      </w:r>
      <w:proofErr w:type="spellStart"/>
      <w:r>
        <w:t>第十三章</w:t>
      </w:r>
      <w:proofErr w:type="spellEnd"/>
      <w:r>
        <w:rPr>
          <w:rFonts w:eastAsia="宋体" w:hint="eastAsia"/>
          <w:lang w:eastAsia="zh-CN"/>
        </w:rPr>
        <w:t>“</w:t>
      </w:r>
      <w:proofErr w:type="spellStart"/>
      <w:r>
        <w:t>故貴以身爲天下，則可寄天</w:t>
      </w:r>
      <w:proofErr w:type="spellEnd"/>
    </w:p>
    <w:p w14:paraId="0785B55D" w14:textId="77777777" w:rsidR="00CC015B" w:rsidRDefault="00000000">
      <w:r>
        <w:t>下。</w:t>
      </w:r>
      <w:r>
        <w:rPr>
          <w:rFonts w:eastAsia="宋体" w:hint="eastAsia"/>
          <w:lang w:eastAsia="zh-CN"/>
        </w:rPr>
        <w:t>”</w:t>
      </w:r>
      <w:proofErr w:type="gramStart"/>
      <w:r>
        <w:rPr>
          <w:rFonts w:eastAsia="宋体" w:hint="eastAsia"/>
          <w:lang w:eastAsia="zh-CN"/>
        </w:rPr>
        <w:t>《</w:t>
      </w:r>
      <w:proofErr w:type="spellStart"/>
      <w:r>
        <w:t>淮南。道應</w:t>
      </w:r>
      <w:proofErr w:type="spellEnd"/>
      <w:r>
        <w:rPr>
          <w:rFonts w:eastAsia="宋体" w:hint="eastAsia"/>
          <w:lang w:eastAsia="zh-CN"/>
        </w:rPr>
        <w:t>》</w:t>
      </w:r>
      <w:proofErr w:type="spellStart"/>
      <w:r>
        <w:t>篇引此</w:t>
      </w:r>
      <w:proofErr w:type="spellEnd"/>
      <w:proofErr w:type="gramEnd"/>
      <w:r>
        <w:t>，</w:t>
      </w:r>
      <w:r>
        <w:rPr>
          <w:rFonts w:eastAsia="宋体" w:hint="eastAsia"/>
          <w:lang w:eastAsia="zh-CN"/>
        </w:rPr>
        <w:t>“</w:t>
      </w:r>
      <w:r>
        <w:t>則</w:t>
      </w:r>
      <w:r>
        <w:rPr>
          <w:rFonts w:eastAsia="宋体" w:hint="eastAsia"/>
          <w:lang w:eastAsia="zh-CN"/>
        </w:rPr>
        <w:t>”</w:t>
      </w:r>
      <w:r>
        <w:t>作</w:t>
      </w:r>
      <w:r>
        <w:rPr>
          <w:rFonts w:eastAsia="宋体" w:hint="eastAsia"/>
          <w:lang w:eastAsia="zh-CN"/>
        </w:rPr>
        <w:t>“</w:t>
      </w:r>
      <w:r>
        <w:t>焉</w:t>
      </w:r>
      <w:r>
        <w:rPr>
          <w:rFonts w:eastAsia="宋体" w:hint="eastAsia"/>
          <w:lang w:eastAsia="zh-CN"/>
        </w:rPr>
        <w:t>”</w:t>
      </w:r>
      <w:r>
        <w:t>。是</w:t>
      </w:r>
      <w:r>
        <w:rPr>
          <w:rFonts w:eastAsia="宋体" w:hint="eastAsia"/>
          <w:lang w:eastAsia="zh-CN"/>
        </w:rPr>
        <w:t>“</w:t>
      </w:r>
      <w:r>
        <w:t>焉</w:t>
      </w:r>
      <w:r>
        <w:rPr>
          <w:rFonts w:eastAsia="宋体" w:hint="eastAsia"/>
          <w:lang w:eastAsia="zh-CN"/>
        </w:rPr>
        <w:t>”</w:t>
      </w:r>
      <w:r>
        <w:t>與</w:t>
      </w:r>
      <w:r>
        <w:rPr>
          <w:rFonts w:eastAsia="宋体" w:hint="eastAsia"/>
          <w:lang w:eastAsia="zh-CN"/>
        </w:rPr>
        <w:t>“</w:t>
      </w:r>
      <w:r>
        <w:t>則</w:t>
      </w:r>
      <w:r>
        <w:rPr>
          <w:rFonts w:eastAsia="宋体" w:hint="eastAsia"/>
          <w:lang w:eastAsia="zh-CN"/>
        </w:rPr>
        <w:t>”</w:t>
      </w:r>
      <w:proofErr w:type="spellStart"/>
      <w:r>
        <w:t>亦同義。</w:t>
      </w:r>
      <w:proofErr w:type="gramStart"/>
      <w:r>
        <w:t>後</w:t>
      </w:r>
      <w:proofErr w:type="gramEnd"/>
      <w:r>
        <w:t>人不曉</w:t>
      </w:r>
      <w:proofErr w:type="spellEnd"/>
      <w:r>
        <w:rPr>
          <w:rFonts w:eastAsia="宋体" w:hint="eastAsia"/>
          <w:lang w:eastAsia="zh-CN"/>
        </w:rPr>
        <w:t>“</w:t>
      </w:r>
      <w:r>
        <w:t>焉</w:t>
      </w:r>
      <w:r>
        <w:rPr>
          <w:rFonts w:eastAsia="宋体" w:hint="eastAsia"/>
          <w:lang w:eastAsia="zh-CN"/>
        </w:rPr>
        <w:t>”</w:t>
      </w:r>
      <w:proofErr w:type="spellStart"/>
      <w:r>
        <w:t>字之義</w:t>
      </w:r>
      <w:proofErr w:type="spellEnd"/>
    </w:p>
    <w:p w14:paraId="2F8B6A08" w14:textId="77777777" w:rsidR="00CC015B" w:rsidRDefault="00000000">
      <w:proofErr w:type="spellStart"/>
      <w:r>
        <w:t>而讀</w:t>
      </w:r>
      <w:proofErr w:type="spellEnd"/>
      <w:r>
        <w:rPr>
          <w:rFonts w:eastAsia="宋体" w:hint="eastAsia"/>
          <w:lang w:eastAsia="zh-CN"/>
        </w:rPr>
        <w:t>“</w:t>
      </w:r>
      <w:proofErr w:type="spellStart"/>
      <w:r>
        <w:t>信不足焉</w:t>
      </w:r>
      <w:proofErr w:type="spellEnd"/>
      <w:r>
        <w:rPr>
          <w:rFonts w:eastAsia="宋体" w:hint="eastAsia"/>
          <w:lang w:eastAsia="zh-CN"/>
        </w:rPr>
        <w:t>”</w:t>
      </w:r>
      <w:proofErr w:type="spellStart"/>
      <w:r>
        <w:t>爲一句，故又加</w:t>
      </w:r>
      <w:proofErr w:type="spellEnd"/>
      <w:r>
        <w:rPr>
          <w:rFonts w:eastAsia="宋体" w:hint="eastAsia"/>
          <w:lang w:eastAsia="zh-CN"/>
        </w:rPr>
        <w:t>“</w:t>
      </w:r>
      <w:r>
        <w:t>焉</w:t>
      </w:r>
      <w:r>
        <w:rPr>
          <w:rFonts w:eastAsia="宋体" w:hint="eastAsia"/>
          <w:lang w:eastAsia="zh-CN"/>
        </w:rPr>
        <w:t>”</w:t>
      </w:r>
      <w:proofErr w:type="spellStart"/>
      <w:r>
        <w:t>字</w:t>
      </w:r>
      <w:proofErr w:type="gramStart"/>
      <w:r>
        <w:t>於</w:t>
      </w:r>
      <w:proofErr w:type="gramEnd"/>
      <w:r>
        <w:t>下句之末，以與上句相對，而不知其謬也。又王</w:t>
      </w:r>
      <w:proofErr w:type="spellEnd"/>
    </w:p>
    <w:p w14:paraId="126F860F" w14:textId="77777777" w:rsidR="00CC015B" w:rsidRDefault="00000000">
      <w:proofErr w:type="spellStart"/>
      <w:proofErr w:type="gramStart"/>
      <w:r>
        <w:t>弼</w:t>
      </w:r>
      <w:proofErr w:type="gramEnd"/>
      <w:r>
        <w:t>本二十三章</w:t>
      </w:r>
      <w:proofErr w:type="spellEnd"/>
      <w:r>
        <w:rPr>
          <w:rFonts w:eastAsia="宋体" w:hint="eastAsia"/>
          <w:lang w:eastAsia="zh-CN"/>
        </w:rPr>
        <w:t>“</w:t>
      </w:r>
      <w:proofErr w:type="spellStart"/>
      <w:r>
        <w:t>信不足焉有不信焉</w:t>
      </w:r>
      <w:proofErr w:type="spellEnd"/>
      <w:r>
        <w:t>。</w:t>
      </w:r>
      <w:r>
        <w:rPr>
          <w:rFonts w:eastAsia="宋体" w:hint="eastAsia"/>
          <w:lang w:eastAsia="zh-CN"/>
        </w:rPr>
        <w:t>”</w:t>
      </w:r>
      <w:proofErr w:type="spellStart"/>
      <w:r>
        <w:t>河上公本亦有下</w:t>
      </w:r>
      <w:proofErr w:type="spellEnd"/>
      <w:r>
        <w:rPr>
          <w:rFonts w:eastAsia="宋体" w:hint="eastAsia"/>
          <w:lang w:eastAsia="zh-CN"/>
        </w:rPr>
        <w:t>“</w:t>
      </w:r>
      <w:r>
        <w:t>焉</w:t>
      </w:r>
      <w:r>
        <w:rPr>
          <w:rFonts w:eastAsia="宋体" w:hint="eastAsia"/>
          <w:lang w:eastAsia="zh-CN"/>
        </w:rPr>
        <w:t>”</w:t>
      </w:r>
      <w:proofErr w:type="spellStart"/>
      <w:r>
        <w:t>字。案</w:t>
      </w:r>
      <w:proofErr w:type="gramStart"/>
      <w:r>
        <w:t>河上公注云</w:t>
      </w:r>
      <w:proofErr w:type="spellEnd"/>
      <w:proofErr w:type="gramEnd"/>
      <w:r>
        <w:rPr>
          <w:rFonts w:eastAsia="宋体" w:hint="eastAsia"/>
          <w:lang w:eastAsia="zh-CN"/>
        </w:rPr>
        <w:t>“</w:t>
      </w:r>
      <w:r>
        <w:t>君</w:t>
      </w:r>
    </w:p>
    <w:p w14:paraId="5B76960F" w14:textId="77777777" w:rsidR="00CC015B" w:rsidRDefault="00000000">
      <w:proofErr w:type="spellStart"/>
      <w:r>
        <w:t>信不足</w:t>
      </w:r>
      <w:proofErr w:type="gramStart"/>
      <w:r>
        <w:t>於</w:t>
      </w:r>
      <w:proofErr w:type="gramEnd"/>
      <w:r>
        <w:t>下，下則應君又不信也</w:t>
      </w:r>
      <w:proofErr w:type="spellEnd"/>
      <w:r>
        <w:t>。</w:t>
      </w:r>
      <w:r>
        <w:rPr>
          <w:rFonts w:eastAsia="宋体" w:hint="eastAsia"/>
          <w:lang w:eastAsia="zh-CN"/>
        </w:rPr>
        <w:t>”</w:t>
      </w:r>
      <w:proofErr w:type="spellStart"/>
      <w:r>
        <w:t>與十七</w:t>
      </w:r>
      <w:proofErr w:type="gramStart"/>
      <w:r>
        <w:t>章注正同</w:t>
      </w:r>
      <w:proofErr w:type="gramEnd"/>
      <w:r>
        <w:t>，則正文亦以</w:t>
      </w:r>
      <w:proofErr w:type="spellEnd"/>
      <w:r>
        <w:rPr>
          <w:rFonts w:eastAsia="宋体" w:hint="eastAsia"/>
          <w:lang w:eastAsia="zh-CN"/>
        </w:rPr>
        <w:t>“</w:t>
      </w:r>
      <w:proofErr w:type="spellStart"/>
      <w:r>
        <w:t>焉有不信</w:t>
      </w:r>
      <w:proofErr w:type="spellEnd"/>
      <w:r>
        <w:rPr>
          <w:rFonts w:eastAsia="宋体" w:hint="eastAsia"/>
          <w:lang w:eastAsia="zh-CN"/>
        </w:rPr>
        <w:t>”</w:t>
      </w:r>
      <w:proofErr w:type="spellStart"/>
      <w:r>
        <w:t>爲句明矣</w:t>
      </w:r>
      <w:proofErr w:type="spellEnd"/>
    </w:p>
    <w:p w14:paraId="6F67A885" w14:textId="77777777" w:rsidR="00CC015B" w:rsidRDefault="00000000">
      <w:proofErr w:type="spellStart"/>
      <w:r>
        <w:t>乃</w:t>
      </w:r>
      <w:proofErr w:type="gramStart"/>
      <w:r>
        <w:t>後</w:t>
      </w:r>
      <w:proofErr w:type="gramEnd"/>
      <w:r>
        <w:t>人既以</w:t>
      </w:r>
      <w:proofErr w:type="spellEnd"/>
      <w:r>
        <w:rPr>
          <w:rFonts w:eastAsia="宋体" w:hint="eastAsia"/>
          <w:lang w:eastAsia="zh-CN"/>
        </w:rPr>
        <w:t>“</w:t>
      </w:r>
      <w:proofErr w:type="spellStart"/>
      <w:r>
        <w:t>信不足焉</w:t>
      </w:r>
      <w:proofErr w:type="spellEnd"/>
      <w:r>
        <w:rPr>
          <w:rFonts w:eastAsia="宋体" w:hint="eastAsia"/>
          <w:lang w:eastAsia="zh-CN"/>
        </w:rPr>
        <w:t>”</w:t>
      </w:r>
      <w:proofErr w:type="spellStart"/>
      <w:r>
        <w:t>爲句，而加</w:t>
      </w:r>
      <w:proofErr w:type="spellEnd"/>
      <w:r>
        <w:rPr>
          <w:rFonts w:eastAsia="宋体" w:hint="eastAsia"/>
          <w:lang w:eastAsia="zh-CN"/>
        </w:rPr>
        <w:t>“</w:t>
      </w:r>
      <w:r>
        <w:t>焉</w:t>
      </w:r>
      <w:r>
        <w:rPr>
          <w:rFonts w:eastAsia="宋体" w:hint="eastAsia"/>
          <w:lang w:eastAsia="zh-CN"/>
        </w:rPr>
        <w:t>”</w:t>
      </w:r>
      <w:proofErr w:type="spellStart"/>
      <w:r>
        <w:t>字於下句之末，又移此注於</w:t>
      </w:r>
      <w:proofErr w:type="spellEnd"/>
      <w:r>
        <w:rPr>
          <w:rFonts w:eastAsia="宋体" w:hint="eastAsia"/>
          <w:lang w:eastAsia="zh-CN"/>
        </w:rPr>
        <w:t>“</w:t>
      </w:r>
      <w:proofErr w:type="spellStart"/>
      <w:r>
        <w:t>信不足焉</w:t>
      </w:r>
      <w:proofErr w:type="spellEnd"/>
      <w:r>
        <w:rPr>
          <w:rFonts w:eastAsia="宋体" w:hint="eastAsia"/>
          <w:lang w:eastAsia="zh-CN"/>
        </w:rPr>
        <w:t>”</w:t>
      </w:r>
      <w:proofErr w:type="spellStart"/>
      <w:r>
        <w:t>之下，而改</w:t>
      </w:r>
      <w:proofErr w:type="spellEnd"/>
    </w:p>
    <w:p w14:paraId="76B8E5CF" w14:textId="77777777" w:rsidR="00CC015B" w:rsidRDefault="00000000">
      <w:pPr>
        <w:rPr>
          <w:lang w:eastAsia="zh-CN"/>
        </w:rPr>
      </w:pPr>
      <w:r>
        <w:rPr>
          <w:lang w:eastAsia="zh-CN"/>
        </w:rPr>
        <w:t>注内</w:t>
      </w:r>
      <w:r>
        <w:rPr>
          <w:rFonts w:eastAsia="宋体" w:hint="eastAsia"/>
          <w:lang w:eastAsia="zh-CN"/>
        </w:rPr>
        <w:t>“</w:t>
      </w:r>
      <w:proofErr w:type="gramStart"/>
      <w:r>
        <w:rPr>
          <w:lang w:eastAsia="zh-CN"/>
        </w:rPr>
        <w:t>應</w:t>
      </w:r>
      <w:proofErr w:type="gramEnd"/>
      <w:r>
        <w:rPr>
          <w:lang w:eastAsia="zh-CN"/>
        </w:rPr>
        <w:t>君以不信</w:t>
      </w:r>
      <w:r>
        <w:rPr>
          <w:rFonts w:eastAsia="宋体" w:hint="eastAsia"/>
          <w:lang w:eastAsia="zh-CN"/>
        </w:rPr>
        <w:t>”</w:t>
      </w:r>
      <w:r>
        <w:rPr>
          <w:lang w:eastAsia="zh-CN"/>
        </w:rPr>
        <w:t>爲</w:t>
      </w:r>
      <w:r>
        <w:rPr>
          <w:rFonts w:eastAsia="宋体" w:hint="eastAsia"/>
          <w:lang w:eastAsia="zh-CN"/>
        </w:rPr>
        <w:t>“</w:t>
      </w:r>
      <w:r>
        <w:rPr>
          <w:lang w:eastAsia="zh-CN"/>
        </w:rPr>
        <w:t>應君以不足</w:t>
      </w:r>
      <w:r>
        <w:rPr>
          <w:rFonts w:eastAsia="宋体" w:hint="eastAsia"/>
          <w:lang w:eastAsia="zh-CN"/>
        </w:rPr>
        <w:t>”</w:t>
      </w:r>
      <w:r>
        <w:rPr>
          <w:lang w:eastAsia="zh-CN"/>
        </w:rPr>
        <w:t>，甚矣其謬也。又案：王弼注十七章云</w:t>
      </w:r>
      <w:r>
        <w:rPr>
          <w:rFonts w:eastAsia="宋体" w:hint="eastAsia"/>
          <w:lang w:eastAsia="zh-CN"/>
        </w:rPr>
        <w:t>“</w:t>
      </w:r>
      <w:r>
        <w:rPr>
          <w:lang w:eastAsia="zh-CN"/>
        </w:rPr>
        <w:t>信不足，則</w:t>
      </w:r>
    </w:p>
    <w:p w14:paraId="2E551AD4" w14:textId="77777777" w:rsidR="00CC015B" w:rsidRDefault="00000000">
      <w:pPr>
        <w:rPr>
          <w:lang w:eastAsia="zh-CN"/>
        </w:rPr>
      </w:pPr>
      <w:r>
        <w:rPr>
          <w:lang w:eastAsia="zh-CN"/>
        </w:rPr>
        <w:t>【第</w:t>
      </w:r>
      <w:r>
        <w:rPr>
          <w:lang w:eastAsia="zh-CN"/>
        </w:rPr>
        <w:t>195</w:t>
      </w:r>
      <w:r>
        <w:rPr>
          <w:lang w:eastAsia="zh-CN"/>
        </w:rPr>
        <w:t>页】</w:t>
      </w:r>
    </w:p>
    <w:p w14:paraId="11F30EC3" w14:textId="77777777" w:rsidR="00CC015B" w:rsidRDefault="00000000">
      <w:pPr>
        <w:rPr>
          <w:lang w:eastAsia="zh-CN"/>
        </w:rPr>
      </w:pPr>
      <w:r>
        <w:rPr>
          <w:lang w:eastAsia="zh-CN"/>
        </w:rPr>
        <w:t>有不信此自然之道也。</w:t>
      </w:r>
      <w:r>
        <w:rPr>
          <w:rFonts w:eastAsia="宋体" w:hint="eastAsia"/>
          <w:lang w:eastAsia="zh-CN"/>
        </w:rPr>
        <w:t>”“</w:t>
      </w:r>
      <w:r>
        <w:rPr>
          <w:lang w:eastAsia="zh-CN"/>
        </w:rPr>
        <w:t>則有不信</w:t>
      </w:r>
      <w:r>
        <w:rPr>
          <w:rFonts w:eastAsia="宋体" w:hint="eastAsia"/>
          <w:lang w:eastAsia="zh-CN"/>
        </w:rPr>
        <w:t>”</w:t>
      </w:r>
      <w:r>
        <w:rPr>
          <w:lang w:eastAsia="zh-CN"/>
        </w:rPr>
        <w:t>即</w:t>
      </w:r>
      <w:r>
        <w:rPr>
          <w:rFonts w:eastAsia="宋体" w:hint="eastAsia"/>
          <w:lang w:eastAsia="zh-CN"/>
        </w:rPr>
        <w:t>“</w:t>
      </w:r>
      <w:r>
        <w:rPr>
          <w:lang w:eastAsia="zh-CN"/>
        </w:rPr>
        <w:t>焉有不信</w:t>
      </w:r>
      <w:r>
        <w:rPr>
          <w:rFonts w:eastAsia="宋体" w:hint="eastAsia"/>
          <w:lang w:eastAsia="zh-CN"/>
        </w:rPr>
        <w:t>”</w:t>
      </w:r>
      <w:r>
        <w:rPr>
          <w:lang w:eastAsia="zh-CN"/>
        </w:rPr>
        <w:t>。是王弼亦以</w:t>
      </w:r>
      <w:r>
        <w:rPr>
          <w:rFonts w:eastAsia="宋体" w:hint="eastAsia"/>
          <w:lang w:eastAsia="zh-CN"/>
        </w:rPr>
        <w:t>“</w:t>
      </w:r>
      <w:r>
        <w:rPr>
          <w:lang w:eastAsia="zh-CN"/>
        </w:rPr>
        <w:t>焉有不信</w:t>
      </w:r>
      <w:r>
        <w:rPr>
          <w:rFonts w:eastAsia="宋体" w:hint="eastAsia"/>
          <w:lang w:eastAsia="zh-CN"/>
        </w:rPr>
        <w:t>”</w:t>
      </w:r>
      <w:r>
        <w:rPr>
          <w:lang w:eastAsia="zh-CN"/>
        </w:rPr>
        <w:t>爲句。今</w:t>
      </w:r>
    </w:p>
    <w:p w14:paraId="3489F6DA" w14:textId="77777777" w:rsidR="00CC015B" w:rsidRDefault="00000000">
      <w:pPr>
        <w:rPr>
          <w:lang w:eastAsia="zh-CN"/>
        </w:rPr>
      </w:pPr>
      <w:r>
        <w:rPr>
          <w:lang w:eastAsia="zh-CN"/>
        </w:rPr>
        <w:t>本王注作</w:t>
      </w:r>
      <w:r>
        <w:rPr>
          <w:rFonts w:eastAsia="宋体" w:hint="eastAsia"/>
          <w:lang w:eastAsia="zh-CN"/>
        </w:rPr>
        <w:t>“</w:t>
      </w:r>
      <w:r>
        <w:rPr>
          <w:lang w:eastAsia="zh-CN"/>
        </w:rPr>
        <w:t>信不足焉則有不信</w:t>
      </w:r>
      <w:r>
        <w:rPr>
          <w:rFonts w:eastAsia="宋体" w:hint="eastAsia"/>
          <w:lang w:eastAsia="zh-CN"/>
        </w:rPr>
        <w:t>”“</w:t>
      </w:r>
      <w:r>
        <w:rPr>
          <w:lang w:eastAsia="zh-CN"/>
        </w:rPr>
        <w:t>焉</w:t>
      </w:r>
      <w:r>
        <w:rPr>
          <w:rFonts w:eastAsia="宋体" w:hint="eastAsia"/>
          <w:lang w:eastAsia="zh-CN"/>
        </w:rPr>
        <w:t>”</w:t>
      </w:r>
      <w:r>
        <w:rPr>
          <w:lang w:eastAsia="zh-CN"/>
        </w:rPr>
        <w:t>字亦</w:t>
      </w:r>
      <w:proofErr w:type="gramStart"/>
      <w:r>
        <w:rPr>
          <w:lang w:eastAsia="zh-CN"/>
        </w:rPr>
        <w:t>後</w:t>
      </w:r>
      <w:proofErr w:type="gramEnd"/>
      <w:r>
        <w:rPr>
          <w:lang w:eastAsia="zh-CN"/>
        </w:rPr>
        <w:t>人所加。二十三章注云</w:t>
      </w:r>
      <w:r>
        <w:rPr>
          <w:rFonts w:eastAsia="宋体" w:hint="eastAsia"/>
          <w:lang w:eastAsia="zh-CN"/>
        </w:rPr>
        <w:t>“</w:t>
      </w:r>
      <w:r>
        <w:rPr>
          <w:lang w:eastAsia="zh-CN"/>
        </w:rPr>
        <w:t>忠信不足</w:t>
      </w:r>
      <w:proofErr w:type="gramStart"/>
      <w:r>
        <w:rPr>
          <w:lang w:eastAsia="zh-CN"/>
        </w:rPr>
        <w:t>於</w:t>
      </w:r>
      <w:proofErr w:type="gramEnd"/>
      <w:r>
        <w:rPr>
          <w:lang w:eastAsia="zh-CN"/>
        </w:rPr>
        <w:t>下</w:t>
      </w:r>
    </w:p>
    <w:p w14:paraId="2BCFE2E3" w14:textId="77777777" w:rsidR="00CC015B" w:rsidRDefault="00000000">
      <w:proofErr w:type="spellStart"/>
      <w:r>
        <w:t>焉有不信也</w:t>
      </w:r>
      <w:proofErr w:type="spellEnd"/>
      <w:r>
        <w:t>。</w:t>
      </w:r>
      <w:r>
        <w:rPr>
          <w:rFonts w:eastAsia="宋体" w:hint="eastAsia"/>
          <w:lang w:eastAsia="zh-CN"/>
        </w:rPr>
        <w:t>”《</w:t>
      </w:r>
      <w:proofErr w:type="spellStart"/>
      <w:r>
        <w:t>永樂大典</w:t>
      </w:r>
      <w:proofErr w:type="spellEnd"/>
      <w:r>
        <w:rPr>
          <w:rFonts w:eastAsia="宋体" w:hint="eastAsia"/>
          <w:lang w:eastAsia="zh-CN"/>
        </w:rPr>
        <w:t>》</w:t>
      </w:r>
      <w:proofErr w:type="spellStart"/>
      <w:r>
        <w:t>本如此。今本</w:t>
      </w:r>
      <w:proofErr w:type="spellEnd"/>
      <w:r>
        <w:rPr>
          <w:rFonts w:eastAsia="宋体" w:hint="eastAsia"/>
          <w:lang w:eastAsia="zh-CN"/>
        </w:rPr>
        <w:t>“</w:t>
      </w:r>
      <w:r>
        <w:t>也</w:t>
      </w:r>
      <w:r>
        <w:rPr>
          <w:rFonts w:eastAsia="宋体" w:hint="eastAsia"/>
          <w:lang w:eastAsia="zh-CN"/>
        </w:rPr>
        <w:t>”</w:t>
      </w:r>
      <w:proofErr w:type="spellStart"/>
      <w:r>
        <w:t>字作</w:t>
      </w:r>
      <w:proofErr w:type="spellEnd"/>
      <w:r>
        <w:rPr>
          <w:rFonts w:eastAsia="宋体" w:hint="eastAsia"/>
          <w:lang w:eastAsia="zh-CN"/>
        </w:rPr>
        <w:t>“</w:t>
      </w:r>
      <w:r>
        <w:t>焉</w:t>
      </w:r>
      <w:r>
        <w:rPr>
          <w:rFonts w:eastAsia="宋体" w:hint="eastAsia"/>
          <w:lang w:eastAsia="zh-CN"/>
        </w:rPr>
        <w:t>”</w:t>
      </w:r>
      <w:r>
        <w:t>，</w:t>
      </w:r>
      <w:proofErr w:type="spellStart"/>
      <w:r>
        <w:t>亦</w:t>
      </w:r>
      <w:proofErr w:type="gramStart"/>
      <w:r>
        <w:t>後</w:t>
      </w:r>
      <w:proofErr w:type="gramEnd"/>
      <w:r>
        <w:t>人所改。此皆由不</w:t>
      </w:r>
      <w:proofErr w:type="gramStart"/>
      <w:r>
        <w:t>曉</w:t>
      </w:r>
      <w:proofErr w:type="spellEnd"/>
      <w:proofErr w:type="gramEnd"/>
      <w:r>
        <w:rPr>
          <w:rFonts w:eastAsia="宋体" w:hint="eastAsia"/>
          <w:lang w:eastAsia="zh-CN"/>
        </w:rPr>
        <w:t>“</w:t>
      </w:r>
      <w:r>
        <w:t>焉</w:t>
      </w:r>
      <w:r>
        <w:rPr>
          <w:rFonts w:eastAsia="宋体" w:hint="eastAsia"/>
          <w:lang w:eastAsia="zh-CN"/>
        </w:rPr>
        <w:t>”</w:t>
      </w:r>
      <w:proofErr w:type="spellStart"/>
      <w:r>
        <w:t>字之</w:t>
      </w:r>
      <w:proofErr w:type="spellEnd"/>
    </w:p>
    <w:p w14:paraId="613FE233" w14:textId="77777777" w:rsidR="00CC015B" w:rsidRDefault="00000000">
      <w:proofErr w:type="spellStart"/>
      <w:r>
        <w:t>義，而讀</w:t>
      </w:r>
      <w:proofErr w:type="spellEnd"/>
      <w:r>
        <w:rPr>
          <w:rFonts w:eastAsia="宋体" w:hint="eastAsia"/>
          <w:lang w:eastAsia="zh-CN"/>
        </w:rPr>
        <w:t>“</w:t>
      </w:r>
      <w:proofErr w:type="spellStart"/>
      <w:r>
        <w:t>信不足焉</w:t>
      </w:r>
      <w:proofErr w:type="spellEnd"/>
      <w:r>
        <w:rPr>
          <w:rFonts w:eastAsia="宋体" w:hint="eastAsia"/>
          <w:lang w:eastAsia="zh-CN"/>
        </w:rPr>
        <w:t>”</w:t>
      </w:r>
      <w:proofErr w:type="spellStart"/>
      <w:r>
        <w:t>爲一句，故訓詁失而句讀亦</w:t>
      </w:r>
      <w:proofErr w:type="gramStart"/>
      <w:r>
        <w:t>舛</w:t>
      </w:r>
      <w:proofErr w:type="gramEnd"/>
      <w:r>
        <w:t>。既</w:t>
      </w:r>
      <w:proofErr w:type="gramStart"/>
      <w:r>
        <w:t>於</w:t>
      </w:r>
      <w:proofErr w:type="gramEnd"/>
      <w:r>
        <w:t>下句末加</w:t>
      </w:r>
      <w:proofErr w:type="spellEnd"/>
      <w:r>
        <w:rPr>
          <w:rFonts w:eastAsia="宋体" w:hint="eastAsia"/>
          <w:lang w:eastAsia="zh-CN"/>
        </w:rPr>
        <w:t>“</w:t>
      </w:r>
      <w:r>
        <w:t>焉</w:t>
      </w:r>
      <w:r>
        <w:rPr>
          <w:rFonts w:eastAsia="宋体" w:hint="eastAsia"/>
          <w:lang w:eastAsia="zh-CN"/>
        </w:rPr>
        <w:t>”</w:t>
      </w:r>
      <w:proofErr w:type="spellStart"/>
      <w:r>
        <w:t>字，遂不得不改注</w:t>
      </w:r>
      <w:proofErr w:type="spellEnd"/>
    </w:p>
    <w:p w14:paraId="6AD5A028" w14:textId="77777777" w:rsidR="00CC015B" w:rsidRDefault="00000000">
      <w:proofErr w:type="spellStart"/>
      <w:r>
        <w:t>文以就之矣</w:t>
      </w:r>
      <w:proofErr w:type="spellEnd"/>
      <w:r>
        <w:t>。</w:t>
      </w:r>
    </w:p>
    <w:p w14:paraId="206E125F" w14:textId="77777777" w:rsidR="00CC015B" w:rsidRDefault="00000000">
      <w:proofErr w:type="spellStart"/>
      <w:r>
        <w:t>夫佳兵者，不祥之器</w:t>
      </w:r>
      <w:proofErr w:type="spellEnd"/>
    </w:p>
    <w:p w14:paraId="39C39975" w14:textId="77777777" w:rsidR="00CC015B" w:rsidRDefault="00000000">
      <w:proofErr w:type="spellStart"/>
      <w:r>
        <w:lastRenderedPageBreak/>
        <w:t>三十一章</w:t>
      </w:r>
      <w:proofErr w:type="spellEnd"/>
      <w:r>
        <w:rPr>
          <w:rFonts w:eastAsia="宋体" w:hint="eastAsia"/>
          <w:lang w:eastAsia="zh-CN"/>
        </w:rPr>
        <w:t>“</w:t>
      </w:r>
      <w:proofErr w:type="spellStart"/>
      <w:r>
        <w:t>夫佳兵者不祥之器。物或</w:t>
      </w:r>
      <w:proofErr w:type="gramStart"/>
      <w:r>
        <w:t>惡</w:t>
      </w:r>
      <w:proofErr w:type="gramEnd"/>
      <w:r>
        <w:t>之故有道者不處</w:t>
      </w:r>
      <w:proofErr w:type="spellEnd"/>
      <w:r>
        <w:t>。</w:t>
      </w:r>
      <w:r>
        <w:rPr>
          <w:rFonts w:eastAsia="宋体" w:hint="eastAsia"/>
          <w:lang w:eastAsia="zh-CN"/>
        </w:rPr>
        <w:t>”</w:t>
      </w:r>
      <w:proofErr w:type="spellStart"/>
      <w:r>
        <w:t>釋文</w:t>
      </w:r>
      <w:proofErr w:type="spellEnd"/>
      <w:r>
        <w:rPr>
          <w:rFonts w:eastAsia="宋体" w:hint="eastAsia"/>
          <w:lang w:eastAsia="zh-CN"/>
        </w:rPr>
        <w:t>“</w:t>
      </w:r>
      <w:proofErr w:type="spellStart"/>
      <w:r>
        <w:t>佳，善也</w:t>
      </w:r>
      <w:proofErr w:type="spellEnd"/>
      <w:r>
        <w:t>。</w:t>
      </w:r>
      <w:r>
        <w:rPr>
          <w:rFonts w:eastAsia="宋体" w:hint="eastAsia"/>
          <w:lang w:eastAsia="zh-CN"/>
        </w:rPr>
        <w:t>”</w:t>
      </w:r>
      <w:r>
        <w:t>河</w:t>
      </w:r>
    </w:p>
    <w:p w14:paraId="1FE2FA44" w14:textId="77777777" w:rsidR="00CC015B" w:rsidRDefault="00000000">
      <w:proofErr w:type="spellStart"/>
      <w:r>
        <w:t>上云</w:t>
      </w:r>
      <w:proofErr w:type="spellEnd"/>
      <w:r>
        <w:rPr>
          <w:rFonts w:eastAsia="宋体" w:hint="eastAsia"/>
          <w:lang w:eastAsia="zh-CN"/>
        </w:rPr>
        <w:t>“</w:t>
      </w:r>
      <w:proofErr w:type="spellStart"/>
      <w:r>
        <w:t>飾也</w:t>
      </w:r>
      <w:proofErr w:type="spellEnd"/>
      <w:r>
        <w:t>。</w:t>
      </w:r>
      <w:r>
        <w:rPr>
          <w:rFonts w:eastAsia="宋体" w:hint="eastAsia"/>
          <w:lang w:eastAsia="zh-CN"/>
        </w:rPr>
        <w:t>”</w:t>
      </w:r>
      <w:proofErr w:type="spellStart"/>
      <w:r>
        <w:t>念孫案善、飾二訓，皆</w:t>
      </w:r>
      <w:proofErr w:type="gramStart"/>
      <w:r>
        <w:t>於</w:t>
      </w:r>
      <w:proofErr w:type="gramEnd"/>
      <w:r>
        <w:t>義未安。古所謂兵者皆指五兵而言，故曰</w:t>
      </w:r>
      <w:proofErr w:type="spellEnd"/>
      <w:r>
        <w:rPr>
          <w:rFonts w:eastAsia="宋体" w:hint="eastAsia"/>
          <w:lang w:eastAsia="zh-CN"/>
        </w:rPr>
        <w:t>“</w:t>
      </w:r>
      <w:r>
        <w:t>兵</w:t>
      </w:r>
    </w:p>
    <w:p w14:paraId="61A7D798" w14:textId="77777777" w:rsidR="00CC015B" w:rsidRDefault="00000000">
      <w:proofErr w:type="spellStart"/>
      <w:r>
        <w:t>者不祥之器</w:t>
      </w:r>
      <w:proofErr w:type="spellEnd"/>
      <w:proofErr w:type="gramStart"/>
      <w:r>
        <w:rPr>
          <w:rFonts w:eastAsia="宋体" w:hint="eastAsia"/>
          <w:lang w:eastAsia="zh-CN"/>
        </w:rPr>
        <w:t>”</w:t>
      </w:r>
      <w:proofErr w:type="gramEnd"/>
      <w:r>
        <w:t>。</w:t>
      </w:r>
      <w:proofErr w:type="spellStart"/>
      <w:r>
        <w:t>見下文若自用兵者言之，則但可謂之不祥，而不可謂之不祥之器矣。今</w:t>
      </w:r>
      <w:proofErr w:type="spellEnd"/>
    </w:p>
    <w:p w14:paraId="7F06DAB3" w14:textId="77777777" w:rsidR="00CC015B" w:rsidRDefault="00000000">
      <w:r>
        <w:t>案：</w:t>
      </w:r>
      <w:r>
        <w:rPr>
          <w:rFonts w:eastAsia="宋体" w:hint="eastAsia"/>
          <w:lang w:eastAsia="zh-CN"/>
        </w:rPr>
        <w:t>“</w:t>
      </w:r>
      <w:r>
        <w:t>佳</w:t>
      </w:r>
      <w:r>
        <w:rPr>
          <w:rFonts w:eastAsia="宋体" w:hint="eastAsia"/>
          <w:lang w:eastAsia="zh-CN"/>
        </w:rPr>
        <w:t>”</w:t>
      </w:r>
      <w:proofErr w:type="spellStart"/>
      <w:r>
        <w:t>當作</w:t>
      </w:r>
      <w:proofErr w:type="spellEnd"/>
      <w:r>
        <w:rPr>
          <w:rFonts w:eastAsia="宋体" w:hint="eastAsia"/>
          <w:lang w:eastAsia="zh-CN"/>
        </w:rPr>
        <w:t>“</w:t>
      </w:r>
      <w:r>
        <w:t>隹</w:t>
      </w:r>
      <w:r>
        <w:rPr>
          <w:rFonts w:eastAsia="宋体" w:hint="eastAsia"/>
          <w:lang w:eastAsia="zh-CN"/>
        </w:rPr>
        <w:t>”</w:t>
      </w:r>
      <w:r>
        <w:t>，</w:t>
      </w:r>
      <w:proofErr w:type="spellStart"/>
      <w:r>
        <w:t>字之誤也。隹，古唯字也</w:t>
      </w:r>
      <w:proofErr w:type="spellEnd"/>
      <w:proofErr w:type="gramStart"/>
      <w:r>
        <w:t>。</w:t>
      </w:r>
      <w:r>
        <w:rPr>
          <w:rFonts w:eastAsia="宋体" w:hint="eastAsia"/>
          <w:lang w:eastAsia="zh-CN"/>
        </w:rPr>
        <w:t>“</w:t>
      </w:r>
      <w:proofErr w:type="gramEnd"/>
      <w:r>
        <w:t>唯</w:t>
      </w:r>
      <w:r>
        <w:rPr>
          <w:rFonts w:eastAsia="宋体" w:hint="eastAsia"/>
          <w:lang w:eastAsia="zh-CN"/>
        </w:rPr>
        <w:t>”</w:t>
      </w:r>
      <w:proofErr w:type="spellStart"/>
      <w:r>
        <w:t>或作</w:t>
      </w:r>
      <w:proofErr w:type="spellEnd"/>
      <w:r>
        <w:rPr>
          <w:rFonts w:eastAsia="宋体" w:hint="eastAsia"/>
          <w:lang w:eastAsia="zh-CN"/>
        </w:rPr>
        <w:t>“</w:t>
      </w:r>
      <w:r>
        <w:t>惟</w:t>
      </w:r>
      <w:r>
        <w:rPr>
          <w:rFonts w:eastAsia="宋体" w:hint="eastAsia"/>
          <w:lang w:eastAsia="zh-CN"/>
        </w:rPr>
        <w:t>”</w:t>
      </w:r>
      <w:proofErr w:type="spellStart"/>
      <w:r>
        <w:t>又作</w:t>
      </w:r>
      <w:proofErr w:type="spellEnd"/>
      <w:r>
        <w:rPr>
          <w:rFonts w:eastAsia="宋体" w:hint="eastAsia"/>
          <w:lang w:eastAsia="zh-CN"/>
        </w:rPr>
        <w:t>“</w:t>
      </w:r>
      <w:r>
        <w:t>維</w:t>
      </w:r>
      <w:r>
        <w:rPr>
          <w:rFonts w:eastAsia="宋体" w:hint="eastAsia"/>
          <w:lang w:eastAsia="zh-CN"/>
        </w:rPr>
        <w:t>”</w:t>
      </w:r>
      <w:r>
        <w:t>。</w:t>
      </w:r>
      <w:proofErr w:type="spellStart"/>
      <w:r>
        <w:t>唯兵爲不祥之器，故</w:t>
      </w:r>
      <w:proofErr w:type="spellEnd"/>
    </w:p>
    <w:p w14:paraId="4501083A" w14:textId="77777777" w:rsidR="00CC015B" w:rsidRDefault="00000000">
      <w:proofErr w:type="spellStart"/>
      <w:r>
        <w:t>有道者不處。</w:t>
      </w:r>
      <w:proofErr w:type="gramStart"/>
      <w:r>
        <w:t>上言</w:t>
      </w:r>
      <w:proofErr w:type="spellEnd"/>
      <w:r>
        <w:rPr>
          <w:rFonts w:eastAsia="宋体" w:hint="eastAsia"/>
          <w:lang w:eastAsia="zh-CN"/>
        </w:rPr>
        <w:t>“</w:t>
      </w:r>
      <w:proofErr w:type="spellStart"/>
      <w:proofErr w:type="gramEnd"/>
      <w:r>
        <w:t>夫唯</w:t>
      </w:r>
      <w:proofErr w:type="spellEnd"/>
      <w:r>
        <w:rPr>
          <w:rFonts w:eastAsia="宋体" w:hint="eastAsia"/>
          <w:lang w:eastAsia="zh-CN"/>
        </w:rPr>
        <w:t>”</w:t>
      </w:r>
      <w:proofErr w:type="spellStart"/>
      <w:r>
        <w:t>下言</w:t>
      </w:r>
      <w:proofErr w:type="spellEnd"/>
      <w:r>
        <w:rPr>
          <w:rFonts w:eastAsia="宋体" w:hint="eastAsia"/>
          <w:lang w:eastAsia="zh-CN"/>
        </w:rPr>
        <w:t>“</w:t>
      </w:r>
      <w:r>
        <w:t>故</w:t>
      </w:r>
      <w:r>
        <w:rPr>
          <w:rFonts w:eastAsia="宋体" w:hint="eastAsia"/>
          <w:lang w:eastAsia="zh-CN"/>
        </w:rPr>
        <w:t>”</w:t>
      </w:r>
      <w:r>
        <w:t>，</w:t>
      </w:r>
      <w:proofErr w:type="spellStart"/>
      <w:r>
        <w:t>文義正相承也</w:t>
      </w:r>
      <w:proofErr w:type="spellEnd"/>
      <w:r>
        <w:t>。</w:t>
      </w:r>
      <w:r>
        <w:rPr>
          <w:lang w:eastAsia="zh-CN"/>
        </w:rPr>
        <w:t>八章云</w:t>
      </w:r>
      <w:r>
        <w:rPr>
          <w:rFonts w:eastAsia="宋体" w:hint="eastAsia"/>
          <w:lang w:eastAsia="zh-CN"/>
        </w:rPr>
        <w:t>“</w:t>
      </w:r>
      <w:r>
        <w:rPr>
          <w:lang w:eastAsia="zh-CN"/>
        </w:rPr>
        <w:t>夫唯不争故無尤。</w:t>
      </w:r>
      <w:r>
        <w:rPr>
          <w:rFonts w:eastAsia="宋体" w:hint="eastAsia"/>
          <w:lang w:eastAsia="zh-CN"/>
        </w:rPr>
        <w:t>”</w:t>
      </w:r>
      <w:r>
        <w:t>十</w:t>
      </w:r>
    </w:p>
    <w:p w14:paraId="53A57502" w14:textId="77777777" w:rsidR="00CC015B" w:rsidRDefault="00000000">
      <w:r>
        <w:rPr>
          <w:lang w:eastAsia="zh-CN"/>
        </w:rPr>
        <w:t>五章云</w:t>
      </w:r>
      <w:r>
        <w:rPr>
          <w:rFonts w:eastAsia="宋体" w:hint="eastAsia"/>
          <w:lang w:eastAsia="zh-CN"/>
        </w:rPr>
        <w:t>“</w:t>
      </w:r>
      <w:r>
        <w:rPr>
          <w:lang w:eastAsia="zh-CN"/>
        </w:rPr>
        <w:t>夫唯不可識，故强爲之容。</w:t>
      </w:r>
      <w:r>
        <w:rPr>
          <w:rFonts w:eastAsia="宋体" w:hint="eastAsia"/>
          <w:lang w:eastAsia="zh-CN"/>
        </w:rPr>
        <w:t>”</w:t>
      </w:r>
      <w:r>
        <w:rPr>
          <w:lang w:eastAsia="zh-CN"/>
        </w:rPr>
        <w:t>又云</w:t>
      </w:r>
      <w:r>
        <w:rPr>
          <w:rFonts w:eastAsia="宋体" w:hint="eastAsia"/>
          <w:lang w:eastAsia="zh-CN"/>
        </w:rPr>
        <w:t>“</w:t>
      </w:r>
      <w:r>
        <w:rPr>
          <w:lang w:eastAsia="zh-CN"/>
        </w:rPr>
        <w:t>夫唯不盈，故能蔽不新成。</w:t>
      </w:r>
      <w:r>
        <w:rPr>
          <w:rFonts w:eastAsia="宋体" w:hint="eastAsia"/>
          <w:lang w:eastAsia="zh-CN"/>
        </w:rPr>
        <w:t>”</w:t>
      </w:r>
      <w:proofErr w:type="spellStart"/>
      <w:r>
        <w:t>二十二章云</w:t>
      </w:r>
      <w:proofErr w:type="spellEnd"/>
    </w:p>
    <w:p w14:paraId="0D86A2B3" w14:textId="77777777" w:rsidR="00CC015B" w:rsidRDefault="00000000">
      <w:r>
        <w:rPr>
          <w:rFonts w:eastAsia="宋体" w:hint="eastAsia"/>
          <w:lang w:eastAsia="zh-CN"/>
        </w:rPr>
        <w:t>“</w:t>
      </w:r>
      <w:r>
        <w:rPr>
          <w:lang w:eastAsia="zh-CN"/>
        </w:rPr>
        <w:t>夫唯不争，故天下莫能與之争。</w:t>
      </w:r>
      <w:r>
        <w:rPr>
          <w:rFonts w:eastAsia="宋体" w:hint="eastAsia"/>
          <w:lang w:eastAsia="zh-CN"/>
        </w:rPr>
        <w:t>”</w:t>
      </w:r>
      <w:proofErr w:type="spellStart"/>
      <w:r>
        <w:t>皆其證也。古</w:t>
      </w:r>
      <w:proofErr w:type="gramStart"/>
      <w:r>
        <w:t>鐘鼎文</w:t>
      </w:r>
      <w:proofErr w:type="spellEnd"/>
      <w:r>
        <w:rPr>
          <w:rFonts w:eastAsia="宋体" w:hint="eastAsia"/>
          <w:lang w:eastAsia="zh-CN"/>
        </w:rPr>
        <w:t>“</w:t>
      </w:r>
      <w:r>
        <w:t>唯</w:t>
      </w:r>
      <w:r>
        <w:rPr>
          <w:rFonts w:eastAsia="宋体" w:hint="eastAsia"/>
          <w:lang w:eastAsia="zh-CN"/>
        </w:rPr>
        <w:t>”</w:t>
      </w:r>
      <w:proofErr w:type="spellStart"/>
      <w:proofErr w:type="gramEnd"/>
      <w:r>
        <w:t>字作</w:t>
      </w:r>
      <w:proofErr w:type="spellEnd"/>
      <w:r>
        <w:rPr>
          <w:rFonts w:eastAsia="宋体" w:hint="eastAsia"/>
          <w:lang w:eastAsia="zh-CN"/>
        </w:rPr>
        <w:t>“</w:t>
      </w:r>
      <w:r>
        <w:t>隹</w:t>
      </w:r>
      <w:r>
        <w:rPr>
          <w:rFonts w:eastAsia="宋体" w:hint="eastAsia"/>
          <w:lang w:eastAsia="zh-CN"/>
        </w:rPr>
        <w:t>”《</w:t>
      </w:r>
      <w:proofErr w:type="spellStart"/>
      <w:r>
        <w:t>石鼓文</w:t>
      </w:r>
      <w:proofErr w:type="spellEnd"/>
      <w:r>
        <w:rPr>
          <w:rFonts w:eastAsia="宋体" w:hint="eastAsia"/>
          <w:lang w:eastAsia="zh-CN"/>
        </w:rPr>
        <w:t>》</w:t>
      </w:r>
      <w:proofErr w:type="spellStart"/>
      <w:r>
        <w:t>亦然。又</w:t>
      </w:r>
      <w:proofErr w:type="spellEnd"/>
    </w:p>
    <w:p w14:paraId="011C5FC2" w14:textId="77777777" w:rsidR="00CC015B" w:rsidRDefault="00000000">
      <w:proofErr w:type="spellStart"/>
      <w:r>
        <w:t>夏</w:t>
      </w:r>
      <w:proofErr w:type="gramStart"/>
      <w:r>
        <w:t>竦</w:t>
      </w:r>
      <w:proofErr w:type="spellEnd"/>
      <w:proofErr w:type="gramEnd"/>
      <w:r>
        <w:rPr>
          <w:rFonts w:eastAsia="宋体" w:hint="eastAsia"/>
          <w:lang w:eastAsia="zh-CN"/>
        </w:rPr>
        <w:t>《</w:t>
      </w:r>
      <w:proofErr w:type="spellStart"/>
      <w:r>
        <w:t>古文四聲韻</w:t>
      </w:r>
      <w:proofErr w:type="spellEnd"/>
      <w:r>
        <w:rPr>
          <w:rFonts w:eastAsia="宋体" w:hint="eastAsia"/>
          <w:lang w:eastAsia="zh-CN"/>
        </w:rPr>
        <w:t>》</w:t>
      </w:r>
      <w:r>
        <w:t>載</w:t>
      </w:r>
      <w:r>
        <w:rPr>
          <w:rFonts w:eastAsia="宋体" w:hint="eastAsia"/>
          <w:lang w:eastAsia="zh-CN"/>
        </w:rPr>
        <w:t>《</w:t>
      </w:r>
      <w:proofErr w:type="spellStart"/>
      <w:r>
        <w:t>道德經</w:t>
      </w:r>
      <w:proofErr w:type="spellEnd"/>
      <w:r>
        <w:rPr>
          <w:rFonts w:eastAsia="宋体" w:hint="eastAsia"/>
          <w:lang w:eastAsia="zh-CN"/>
        </w:rPr>
        <w:t>》</w:t>
      </w:r>
      <w:r>
        <w:t>，</w:t>
      </w:r>
      <w:r>
        <w:rPr>
          <w:rFonts w:eastAsia="宋体" w:hint="eastAsia"/>
          <w:lang w:eastAsia="zh-CN"/>
        </w:rPr>
        <w:t>“</w:t>
      </w:r>
      <w:r>
        <w:t>唯</w:t>
      </w:r>
      <w:r>
        <w:rPr>
          <w:rFonts w:eastAsia="宋体" w:hint="eastAsia"/>
          <w:lang w:eastAsia="zh-CN"/>
        </w:rPr>
        <w:t>”</w:t>
      </w:r>
      <w:proofErr w:type="spellStart"/>
      <w:r>
        <w:t>字作</w:t>
      </w:r>
      <w:proofErr w:type="spellEnd"/>
      <w:r>
        <w:rPr>
          <w:rFonts w:eastAsia="宋体" w:hint="eastAsia"/>
          <w:lang w:eastAsia="zh-CN"/>
        </w:rPr>
        <w:t>“</w:t>
      </w:r>
      <w:r>
        <w:t>星</w:t>
      </w:r>
      <w:r>
        <w:rPr>
          <w:rFonts w:eastAsia="宋体" w:hint="eastAsia"/>
          <w:lang w:eastAsia="zh-CN"/>
        </w:rPr>
        <w:t>”</w:t>
      </w:r>
      <w:r>
        <w:t>。</w:t>
      </w:r>
      <w:proofErr w:type="spellStart"/>
      <w:proofErr w:type="gramStart"/>
      <w:r>
        <w:t>據</w:t>
      </w:r>
      <w:proofErr w:type="gramEnd"/>
      <w:r>
        <w:t>此，則今本作</w:t>
      </w:r>
      <w:proofErr w:type="spellEnd"/>
      <w:r>
        <w:rPr>
          <w:rFonts w:eastAsia="宋体" w:hint="eastAsia"/>
          <w:lang w:eastAsia="zh-CN"/>
        </w:rPr>
        <w:t>“</w:t>
      </w:r>
      <w:r>
        <w:t>唯</w:t>
      </w:r>
      <w:r>
        <w:rPr>
          <w:rFonts w:eastAsia="宋体" w:hint="eastAsia"/>
          <w:lang w:eastAsia="zh-CN"/>
        </w:rPr>
        <w:t>”</w:t>
      </w:r>
      <w:proofErr w:type="spellStart"/>
      <w:r>
        <w:t>者，皆後人所改。此</w:t>
      </w:r>
      <w:proofErr w:type="spellEnd"/>
    </w:p>
    <w:p w14:paraId="389247D4" w14:textId="77777777" w:rsidR="00CC015B" w:rsidRDefault="00000000">
      <w:r>
        <w:rPr>
          <w:rFonts w:eastAsia="宋体" w:hint="eastAsia"/>
          <w:lang w:eastAsia="zh-CN"/>
        </w:rPr>
        <w:t>“</w:t>
      </w:r>
      <w:r>
        <w:t>隹</w:t>
      </w:r>
      <w:r>
        <w:rPr>
          <w:rFonts w:eastAsia="宋体" w:hint="eastAsia"/>
          <w:lang w:eastAsia="zh-CN"/>
        </w:rPr>
        <w:t>”</w:t>
      </w:r>
      <w:proofErr w:type="spellStart"/>
      <w:r>
        <w:t>字若不誤爲</w:t>
      </w:r>
      <w:proofErr w:type="spellEnd"/>
      <w:r>
        <w:rPr>
          <w:rFonts w:eastAsia="宋体" w:hint="eastAsia"/>
          <w:lang w:eastAsia="zh-CN"/>
        </w:rPr>
        <w:t>“</w:t>
      </w:r>
      <w:r>
        <w:t>佳</w:t>
      </w:r>
      <w:r>
        <w:rPr>
          <w:rFonts w:eastAsia="宋体" w:hint="eastAsia"/>
          <w:lang w:eastAsia="zh-CN"/>
        </w:rPr>
        <w:t>”</w:t>
      </w:r>
      <w:proofErr w:type="spellStart"/>
      <w:r>
        <w:t>則</w:t>
      </w:r>
      <w:proofErr w:type="gramStart"/>
      <w:r>
        <w:t>後</w:t>
      </w:r>
      <w:proofErr w:type="gramEnd"/>
      <w:r>
        <w:t>人亦必改爲</w:t>
      </w:r>
      <w:proofErr w:type="spellEnd"/>
      <w:r>
        <w:rPr>
          <w:rFonts w:eastAsia="宋体" w:hint="eastAsia"/>
          <w:lang w:eastAsia="zh-CN"/>
        </w:rPr>
        <w:t>“</w:t>
      </w:r>
      <w:r>
        <w:t>唯</w:t>
      </w:r>
      <w:r>
        <w:rPr>
          <w:rFonts w:eastAsia="宋体" w:hint="eastAsia"/>
          <w:lang w:eastAsia="zh-CN"/>
        </w:rPr>
        <w:t>”</w:t>
      </w:r>
      <w:r>
        <w:t>矣</w:t>
      </w:r>
    </w:p>
    <w:p w14:paraId="5EDA6C41" w14:textId="77777777" w:rsidR="00CC015B" w:rsidRDefault="00000000">
      <w:pPr>
        <w:rPr>
          <w:lang w:eastAsia="zh-CN"/>
        </w:rPr>
      </w:pPr>
      <w:r>
        <w:rPr>
          <w:lang w:eastAsia="zh-CN"/>
        </w:rPr>
        <w:t>【第</w:t>
      </w:r>
      <w:r>
        <w:rPr>
          <w:lang w:eastAsia="zh-CN"/>
        </w:rPr>
        <w:t>196</w:t>
      </w:r>
      <w:r>
        <w:rPr>
          <w:lang w:eastAsia="zh-CN"/>
        </w:rPr>
        <w:t>页】</w:t>
      </w:r>
    </w:p>
    <w:p w14:paraId="7C77CF8D" w14:textId="77777777" w:rsidR="00CC015B" w:rsidRDefault="00000000">
      <w:pPr>
        <w:rPr>
          <w:lang w:eastAsia="zh-CN"/>
        </w:rPr>
      </w:pPr>
      <w:r>
        <w:rPr>
          <w:lang w:eastAsia="zh-CN"/>
        </w:rPr>
        <w:t>爲天下正</w:t>
      </w:r>
    </w:p>
    <w:p w14:paraId="1B62618A" w14:textId="77777777" w:rsidR="00CC015B" w:rsidRDefault="00000000">
      <w:pPr>
        <w:rPr>
          <w:lang w:eastAsia="zh-CN"/>
        </w:rPr>
      </w:pPr>
      <w:r>
        <w:rPr>
          <w:lang w:eastAsia="zh-CN"/>
        </w:rPr>
        <w:t>王弼本三十九章</w:t>
      </w:r>
      <w:r>
        <w:rPr>
          <w:rFonts w:eastAsia="宋体" w:hint="eastAsia"/>
          <w:lang w:eastAsia="zh-CN"/>
        </w:rPr>
        <w:t>“</w:t>
      </w:r>
      <w:r>
        <w:rPr>
          <w:lang w:eastAsia="zh-CN"/>
        </w:rPr>
        <w:t>矦王得</w:t>
      </w:r>
      <w:proofErr w:type="gramStart"/>
      <w:r>
        <w:rPr>
          <w:lang w:eastAsia="zh-CN"/>
        </w:rPr>
        <w:t>一</w:t>
      </w:r>
      <w:proofErr w:type="gramEnd"/>
      <w:r>
        <w:rPr>
          <w:lang w:eastAsia="zh-CN"/>
        </w:rPr>
        <w:t>以爲天下貞。</w:t>
      </w:r>
      <w:r>
        <w:rPr>
          <w:rFonts w:eastAsia="宋体" w:hint="eastAsia"/>
          <w:lang w:eastAsia="zh-CN"/>
        </w:rPr>
        <w:t>”</w:t>
      </w:r>
      <w:r>
        <w:rPr>
          <w:lang w:eastAsia="zh-CN"/>
        </w:rPr>
        <w:t>河上公本</w:t>
      </w:r>
      <w:r>
        <w:rPr>
          <w:rFonts w:eastAsia="宋体" w:hint="eastAsia"/>
          <w:lang w:eastAsia="zh-CN"/>
        </w:rPr>
        <w:t>“</w:t>
      </w:r>
      <w:r>
        <w:rPr>
          <w:lang w:eastAsia="zh-CN"/>
        </w:rPr>
        <w:t>貞</w:t>
      </w:r>
      <w:r>
        <w:rPr>
          <w:rFonts w:eastAsia="宋体" w:hint="eastAsia"/>
          <w:lang w:eastAsia="zh-CN"/>
        </w:rPr>
        <w:t>”</w:t>
      </w:r>
      <w:r>
        <w:rPr>
          <w:lang w:eastAsia="zh-CN"/>
        </w:rPr>
        <w:t>作</w:t>
      </w:r>
      <w:r>
        <w:rPr>
          <w:rFonts w:eastAsia="宋体" w:hint="eastAsia"/>
          <w:lang w:eastAsia="zh-CN"/>
        </w:rPr>
        <w:t>“</w:t>
      </w:r>
      <w:r>
        <w:rPr>
          <w:lang w:eastAsia="zh-CN"/>
        </w:rPr>
        <w:t>正</w:t>
      </w:r>
      <w:r>
        <w:rPr>
          <w:rFonts w:eastAsia="宋体" w:hint="eastAsia"/>
          <w:lang w:eastAsia="zh-CN"/>
        </w:rPr>
        <w:t>”</w:t>
      </w:r>
      <w:r>
        <w:rPr>
          <w:lang w:eastAsia="zh-CN"/>
        </w:rPr>
        <w:t>，注云</w:t>
      </w:r>
      <w:r>
        <w:rPr>
          <w:rFonts w:eastAsia="宋体" w:hint="eastAsia"/>
          <w:lang w:eastAsia="zh-CN"/>
        </w:rPr>
        <w:t>“</w:t>
      </w:r>
      <w:r>
        <w:rPr>
          <w:lang w:eastAsia="zh-CN"/>
        </w:rPr>
        <w:t>爲天下平</w:t>
      </w:r>
    </w:p>
    <w:p w14:paraId="2844B4CA" w14:textId="77777777" w:rsidR="00CC015B" w:rsidRDefault="00000000">
      <w:r>
        <w:t>正。</w:t>
      </w:r>
      <w:r>
        <w:rPr>
          <w:rFonts w:eastAsia="宋体" w:hint="eastAsia"/>
          <w:lang w:eastAsia="zh-CN"/>
        </w:rPr>
        <w:t>”</w:t>
      </w:r>
      <w:proofErr w:type="spellStart"/>
      <w:r>
        <w:t>念孫案</w:t>
      </w:r>
      <w:proofErr w:type="spellEnd"/>
      <w:r>
        <w:t>：</w:t>
      </w:r>
      <w:r>
        <w:rPr>
          <w:rFonts w:eastAsia="宋体" w:hint="eastAsia"/>
          <w:lang w:eastAsia="zh-CN"/>
        </w:rPr>
        <w:t>《</w:t>
      </w:r>
      <w:proofErr w:type="spellStart"/>
      <w:r>
        <w:t>爾雅</w:t>
      </w:r>
      <w:proofErr w:type="spellEnd"/>
      <w:r>
        <w:rPr>
          <w:rFonts w:eastAsia="宋体" w:hint="eastAsia"/>
          <w:lang w:eastAsia="zh-CN"/>
        </w:rPr>
        <w:t>》</w:t>
      </w:r>
      <w:r>
        <w:t>曰：</w:t>
      </w:r>
      <w:r>
        <w:rPr>
          <w:rFonts w:eastAsia="宋体" w:hint="eastAsia"/>
          <w:lang w:eastAsia="zh-CN"/>
        </w:rPr>
        <w:t>“</w:t>
      </w:r>
      <w:proofErr w:type="spellStart"/>
      <w:r>
        <w:t>正，長也</w:t>
      </w:r>
      <w:proofErr w:type="spellEnd"/>
      <w:r>
        <w:t>。</w:t>
      </w:r>
      <w:r>
        <w:rPr>
          <w:rFonts w:eastAsia="宋体" w:hint="eastAsia"/>
          <w:lang w:eastAsia="zh-CN"/>
        </w:rPr>
        <w:t>”《</w:t>
      </w:r>
      <w:proofErr w:type="spellStart"/>
      <w:r>
        <w:t>廣雅</w:t>
      </w:r>
      <w:proofErr w:type="spellEnd"/>
      <w:r>
        <w:rPr>
          <w:rFonts w:eastAsia="宋体" w:hint="eastAsia"/>
          <w:lang w:eastAsia="zh-CN"/>
        </w:rPr>
        <w:t>》</w:t>
      </w:r>
      <w:r>
        <w:t>曰</w:t>
      </w:r>
      <w:r>
        <w:rPr>
          <w:rFonts w:eastAsia="宋体" w:hint="eastAsia"/>
          <w:lang w:eastAsia="zh-CN"/>
        </w:rPr>
        <w:t>“</w:t>
      </w:r>
      <w:proofErr w:type="spellStart"/>
      <w:r>
        <w:t>正，君也</w:t>
      </w:r>
      <w:proofErr w:type="spellEnd"/>
      <w:r>
        <w:t>。</w:t>
      </w:r>
      <w:r>
        <w:rPr>
          <w:rFonts w:eastAsia="宋体" w:hint="eastAsia"/>
          <w:lang w:eastAsia="zh-CN"/>
        </w:rPr>
        <w:t>”《</w:t>
      </w:r>
      <w:proofErr w:type="spellStart"/>
      <w:r>
        <w:t>吕氏春秋。君守</w:t>
      </w:r>
      <w:proofErr w:type="spellEnd"/>
      <w:r>
        <w:rPr>
          <w:rFonts w:eastAsia="宋体" w:hint="eastAsia"/>
          <w:lang w:eastAsia="zh-CN"/>
        </w:rPr>
        <w:t>》</w:t>
      </w:r>
      <w:r>
        <w:t>篇：</w:t>
      </w:r>
      <w:r>
        <w:rPr>
          <w:rFonts w:eastAsia="宋体" w:hint="eastAsia"/>
          <w:lang w:eastAsia="zh-CN"/>
        </w:rPr>
        <w:t>“</w:t>
      </w:r>
      <w:r>
        <w:t>可</w:t>
      </w:r>
    </w:p>
    <w:p w14:paraId="6ED87210" w14:textId="77777777" w:rsidR="00CC015B" w:rsidRDefault="00000000">
      <w:proofErr w:type="spellStart"/>
      <w:r>
        <w:t>以爲天下正</w:t>
      </w:r>
      <w:proofErr w:type="spellEnd"/>
      <w:r>
        <w:t>。</w:t>
      </w:r>
      <w:r>
        <w:rPr>
          <w:rFonts w:eastAsia="宋体" w:hint="eastAsia"/>
          <w:lang w:eastAsia="zh-CN"/>
        </w:rPr>
        <w:t>”</w:t>
      </w:r>
      <w:proofErr w:type="spellStart"/>
      <w:proofErr w:type="gramStart"/>
      <w:r>
        <w:t>高注曰</w:t>
      </w:r>
      <w:proofErr w:type="spellEnd"/>
      <w:proofErr w:type="gramEnd"/>
      <w:r>
        <w:t>：</w:t>
      </w:r>
      <w:r>
        <w:rPr>
          <w:rFonts w:eastAsia="宋体" w:hint="eastAsia"/>
          <w:lang w:eastAsia="zh-CN"/>
        </w:rPr>
        <w:t>“</w:t>
      </w:r>
      <w:proofErr w:type="spellStart"/>
      <w:r>
        <w:t>正，主也</w:t>
      </w:r>
      <w:proofErr w:type="spellEnd"/>
      <w:r>
        <w:t>。</w:t>
      </w:r>
      <w:r>
        <w:rPr>
          <w:rFonts w:eastAsia="宋体" w:hint="eastAsia"/>
          <w:lang w:eastAsia="zh-CN"/>
        </w:rPr>
        <w:t>”</w:t>
      </w:r>
      <w:proofErr w:type="spellStart"/>
      <w:r>
        <w:t>爲天下正，猶</w:t>
      </w:r>
      <w:proofErr w:type="spellEnd"/>
      <w:r>
        <w:rPr>
          <w:rFonts w:eastAsia="宋体" w:hint="eastAsia"/>
          <w:lang w:eastAsia="zh-CN"/>
        </w:rPr>
        <w:t>《</w:t>
      </w:r>
      <w:proofErr w:type="spellStart"/>
      <w:r>
        <w:t>洪範</w:t>
      </w:r>
      <w:proofErr w:type="spellEnd"/>
      <w:r>
        <w:rPr>
          <w:rFonts w:eastAsia="宋体" w:hint="eastAsia"/>
          <w:lang w:eastAsia="zh-CN"/>
        </w:rPr>
        <w:t>》</w:t>
      </w:r>
      <w:proofErr w:type="spellStart"/>
      <w:r>
        <w:t>言爲天下王耳。下文</w:t>
      </w:r>
      <w:proofErr w:type="spellEnd"/>
      <w:r>
        <w:rPr>
          <w:rFonts w:eastAsia="宋体" w:hint="eastAsia"/>
          <w:lang w:eastAsia="zh-CN"/>
        </w:rPr>
        <w:t>“</w:t>
      </w:r>
      <w:proofErr w:type="spellStart"/>
      <w:r>
        <w:t>天無以</w:t>
      </w:r>
      <w:proofErr w:type="spellEnd"/>
    </w:p>
    <w:p w14:paraId="009CB100" w14:textId="77777777" w:rsidR="00CC015B" w:rsidRDefault="00000000">
      <w:pPr>
        <w:rPr>
          <w:rFonts w:eastAsia="宋体"/>
          <w:lang w:eastAsia="zh-CN"/>
        </w:rPr>
      </w:pPr>
      <w:r>
        <w:t>清</w:t>
      </w:r>
      <w:proofErr w:type="gramStart"/>
      <w:r>
        <w:rPr>
          <w:rFonts w:eastAsia="宋体" w:hint="eastAsia"/>
          <w:lang w:eastAsia="zh-CN"/>
        </w:rPr>
        <w:t>”</w:t>
      </w:r>
      <w:proofErr w:type="gramEnd"/>
      <w:r>
        <w:t>、</w:t>
      </w:r>
      <w:r>
        <w:rPr>
          <w:rFonts w:eastAsia="宋体" w:hint="eastAsia"/>
          <w:lang w:eastAsia="zh-CN"/>
        </w:rPr>
        <w:t>“</w:t>
      </w:r>
      <w:proofErr w:type="spellStart"/>
      <w:r>
        <w:t>地無以寧</w:t>
      </w:r>
      <w:proofErr w:type="spellEnd"/>
      <w:r>
        <w:rPr>
          <w:rFonts w:eastAsia="宋体" w:hint="eastAsia"/>
          <w:lang w:eastAsia="zh-CN"/>
        </w:rPr>
        <w:t>”</w:t>
      </w:r>
      <w:r>
        <w:t>，</w:t>
      </w:r>
      <w:proofErr w:type="spellStart"/>
      <w:r>
        <w:t>即承上文</w:t>
      </w:r>
      <w:proofErr w:type="spellEnd"/>
      <w:r>
        <w:rPr>
          <w:rFonts w:eastAsia="宋体" w:hint="eastAsia"/>
          <w:lang w:eastAsia="zh-CN"/>
        </w:rPr>
        <w:t>“</w:t>
      </w:r>
      <w:proofErr w:type="spellStart"/>
      <w:r>
        <w:t>天得一以清，地得一以寧</w:t>
      </w:r>
      <w:proofErr w:type="spellEnd"/>
      <w:r>
        <w:rPr>
          <w:rFonts w:eastAsia="宋体" w:hint="eastAsia"/>
          <w:lang w:eastAsia="zh-CN"/>
        </w:rPr>
        <w:t>”</w:t>
      </w:r>
      <w:proofErr w:type="spellStart"/>
      <w:r>
        <w:t>言之。又云</w:t>
      </w:r>
      <w:proofErr w:type="spellEnd"/>
      <w:r>
        <w:t>：</w:t>
      </w:r>
      <w:r>
        <w:rPr>
          <w:rFonts w:eastAsia="宋体" w:hint="eastAsia"/>
          <w:lang w:eastAsia="zh-CN"/>
        </w:rPr>
        <w:t>“</w:t>
      </w:r>
      <w:proofErr w:type="spellStart"/>
      <w:r>
        <w:t>矦王無以貴高</w:t>
      </w:r>
      <w:proofErr w:type="spellEnd"/>
      <w:r>
        <w:t>。</w:t>
      </w:r>
      <w:r>
        <w:rPr>
          <w:rFonts w:eastAsia="宋体" w:hint="eastAsia"/>
          <w:lang w:eastAsia="zh-CN"/>
        </w:rPr>
        <w:t>”</w:t>
      </w:r>
    </w:p>
    <w:p w14:paraId="163EF0BE" w14:textId="77777777" w:rsidR="00CC015B" w:rsidRDefault="00000000">
      <w:r>
        <w:rPr>
          <w:rFonts w:eastAsia="宋体" w:hint="eastAsia"/>
          <w:lang w:eastAsia="zh-CN"/>
        </w:rPr>
        <w:t>“</w:t>
      </w:r>
      <w:proofErr w:type="spellStart"/>
      <w:r>
        <w:t>貴高</w:t>
      </w:r>
      <w:proofErr w:type="spellEnd"/>
      <w:r>
        <w:rPr>
          <w:rFonts w:eastAsia="宋体" w:hint="eastAsia"/>
          <w:lang w:eastAsia="zh-CN"/>
        </w:rPr>
        <w:t>”</w:t>
      </w:r>
      <w:proofErr w:type="spellStart"/>
      <w:r>
        <w:t>二字，正承</w:t>
      </w:r>
      <w:proofErr w:type="spellEnd"/>
      <w:r>
        <w:rPr>
          <w:rFonts w:eastAsia="宋体" w:hint="eastAsia"/>
          <w:lang w:eastAsia="zh-CN"/>
        </w:rPr>
        <w:t>“</w:t>
      </w:r>
      <w:proofErr w:type="spellStart"/>
      <w:r>
        <w:t>爲天下正</w:t>
      </w:r>
      <w:proofErr w:type="spellEnd"/>
      <w:r>
        <w:rPr>
          <w:rFonts w:eastAsia="宋体" w:hint="eastAsia"/>
          <w:lang w:eastAsia="zh-CN"/>
        </w:rPr>
        <w:t>”</w:t>
      </w:r>
      <w:proofErr w:type="spellStart"/>
      <w:r>
        <w:t>言之。是</w:t>
      </w:r>
      <w:proofErr w:type="spellEnd"/>
      <w:r>
        <w:rPr>
          <w:rFonts w:eastAsia="宋体" w:hint="eastAsia"/>
          <w:lang w:eastAsia="zh-CN"/>
        </w:rPr>
        <w:t>“</w:t>
      </w:r>
      <w:r>
        <w:t>正</w:t>
      </w:r>
      <w:r>
        <w:rPr>
          <w:rFonts w:eastAsia="宋体" w:hint="eastAsia"/>
          <w:lang w:eastAsia="zh-CN"/>
        </w:rPr>
        <w:t>”</w:t>
      </w:r>
      <w:proofErr w:type="spellStart"/>
      <w:r>
        <w:t>爲君長之義，非平正之義也。王弼本</w:t>
      </w:r>
      <w:proofErr w:type="spellEnd"/>
      <w:r>
        <w:rPr>
          <w:rFonts w:eastAsia="宋体" w:hint="eastAsia"/>
          <w:lang w:eastAsia="zh-CN"/>
        </w:rPr>
        <w:t>“</w:t>
      </w:r>
      <w:r>
        <w:t>正</w:t>
      </w:r>
      <w:r>
        <w:rPr>
          <w:rFonts w:eastAsia="宋体" w:hint="eastAsia"/>
          <w:lang w:eastAsia="zh-CN"/>
        </w:rPr>
        <w:t>”</w:t>
      </w:r>
      <w:r>
        <w:t>作</w:t>
      </w:r>
    </w:p>
    <w:p w14:paraId="07A67528" w14:textId="77777777" w:rsidR="00CC015B" w:rsidRDefault="00000000">
      <w:r>
        <w:rPr>
          <w:rFonts w:eastAsia="宋体" w:hint="eastAsia"/>
          <w:lang w:eastAsia="zh-CN"/>
        </w:rPr>
        <w:t>“</w:t>
      </w:r>
      <w:r>
        <w:t>貞</w:t>
      </w:r>
      <w:r>
        <w:rPr>
          <w:rFonts w:eastAsia="宋体" w:hint="eastAsia"/>
          <w:lang w:eastAsia="zh-CN"/>
        </w:rPr>
        <w:t>”</w:t>
      </w:r>
      <w:r>
        <w:t>，</w:t>
      </w:r>
      <w:proofErr w:type="spellStart"/>
      <w:r>
        <w:t>借字耳</w:t>
      </w:r>
      <w:proofErr w:type="spellEnd"/>
      <w:r>
        <w:t>。</w:t>
      </w:r>
    </w:p>
    <w:p w14:paraId="17E92D21" w14:textId="77777777" w:rsidR="00CC015B" w:rsidRDefault="00000000">
      <w:proofErr w:type="spellStart"/>
      <w:r>
        <w:t>唯施是畏</w:t>
      </w:r>
      <w:proofErr w:type="spellEnd"/>
    </w:p>
    <w:p w14:paraId="6774FF8C" w14:textId="77777777" w:rsidR="00CC015B" w:rsidRDefault="00000000">
      <w:proofErr w:type="spellStart"/>
      <w:r>
        <w:t>五十三章</w:t>
      </w:r>
      <w:proofErr w:type="spellEnd"/>
      <w:r>
        <w:rPr>
          <w:rFonts w:eastAsia="宋体" w:hint="eastAsia"/>
          <w:lang w:eastAsia="zh-CN"/>
        </w:rPr>
        <w:t>“</w:t>
      </w:r>
      <w:proofErr w:type="spellStart"/>
      <w:r>
        <w:t>行</w:t>
      </w:r>
      <w:proofErr w:type="gramStart"/>
      <w:r>
        <w:t>於</w:t>
      </w:r>
      <w:proofErr w:type="gramEnd"/>
      <w:r>
        <w:t>大道唯施是畏</w:t>
      </w:r>
      <w:proofErr w:type="spellEnd"/>
      <w:r>
        <w:t>。</w:t>
      </w:r>
      <w:r>
        <w:rPr>
          <w:rFonts w:eastAsia="宋体" w:hint="eastAsia"/>
          <w:lang w:eastAsia="zh-CN"/>
        </w:rPr>
        <w:t>”</w:t>
      </w:r>
      <w:proofErr w:type="spellStart"/>
      <w:r>
        <w:t>王弼曰</w:t>
      </w:r>
      <w:proofErr w:type="spellEnd"/>
      <w:r>
        <w:rPr>
          <w:rFonts w:eastAsia="宋体" w:hint="eastAsia"/>
          <w:lang w:eastAsia="zh-CN"/>
        </w:rPr>
        <w:t>“</w:t>
      </w:r>
      <w:proofErr w:type="spellStart"/>
      <w:r>
        <w:t>唯施爲之是畏也</w:t>
      </w:r>
      <w:proofErr w:type="spellEnd"/>
      <w:r>
        <w:t>。</w:t>
      </w:r>
      <w:r>
        <w:rPr>
          <w:rFonts w:eastAsia="宋体" w:hint="eastAsia"/>
          <w:lang w:eastAsia="zh-CN"/>
        </w:rPr>
        <w:t>”</w:t>
      </w:r>
      <w:proofErr w:type="spellStart"/>
      <w:r>
        <w:t>河上</w:t>
      </w:r>
      <w:proofErr w:type="gramStart"/>
      <w:r>
        <w:t>公注略</w:t>
      </w:r>
      <w:proofErr w:type="gramEnd"/>
      <w:r>
        <w:t>同。念</w:t>
      </w:r>
      <w:proofErr w:type="spellEnd"/>
    </w:p>
    <w:p w14:paraId="0E7C9B08" w14:textId="77777777" w:rsidR="00CC015B" w:rsidRDefault="00000000">
      <w:proofErr w:type="spellStart"/>
      <w:r>
        <w:lastRenderedPageBreak/>
        <w:t>孫案：二家以</w:t>
      </w:r>
      <w:proofErr w:type="spellEnd"/>
      <w:r>
        <w:rPr>
          <w:rFonts w:eastAsia="宋体" w:hint="eastAsia"/>
          <w:lang w:eastAsia="zh-CN"/>
        </w:rPr>
        <w:t>“</w:t>
      </w:r>
      <w:r>
        <w:t>施</w:t>
      </w:r>
      <w:r>
        <w:rPr>
          <w:rFonts w:eastAsia="宋体" w:hint="eastAsia"/>
          <w:lang w:eastAsia="zh-CN"/>
        </w:rPr>
        <w:t>”</w:t>
      </w:r>
      <w:r>
        <w:t>爲</w:t>
      </w:r>
      <w:r>
        <w:rPr>
          <w:rFonts w:eastAsia="宋体" w:hint="eastAsia"/>
          <w:lang w:eastAsia="zh-CN"/>
        </w:rPr>
        <w:t>“</w:t>
      </w:r>
      <w:proofErr w:type="spellStart"/>
      <w:r>
        <w:t>釋施</w:t>
      </w:r>
      <w:proofErr w:type="spellEnd"/>
      <w:r>
        <w:rPr>
          <w:rFonts w:eastAsia="宋体" w:hint="eastAsia"/>
          <w:lang w:eastAsia="zh-CN"/>
        </w:rPr>
        <w:t>”</w:t>
      </w:r>
      <w:proofErr w:type="spellStart"/>
      <w:r>
        <w:t>字，非也。施，讀爲迆，迆，邪也，言行於大道之中，唯懼其入</w:t>
      </w:r>
      <w:proofErr w:type="spellEnd"/>
    </w:p>
    <w:p w14:paraId="5D5432C2" w14:textId="77777777" w:rsidR="00CC015B" w:rsidRDefault="00000000">
      <w:proofErr w:type="spellStart"/>
      <w:r>
        <w:t>於邪道也。下文云</w:t>
      </w:r>
      <w:proofErr w:type="spellEnd"/>
      <w:proofErr w:type="gramStart"/>
      <w:r>
        <w:t>：</w:t>
      </w:r>
      <w:r>
        <w:rPr>
          <w:rFonts w:eastAsia="宋体" w:hint="eastAsia"/>
          <w:lang w:eastAsia="zh-CN"/>
        </w:rPr>
        <w:t>“</w:t>
      </w:r>
      <w:proofErr w:type="spellStart"/>
      <w:proofErr w:type="gramEnd"/>
      <w:r>
        <w:t>大道甚夷而民好徑</w:t>
      </w:r>
      <w:proofErr w:type="spellEnd"/>
      <w:r>
        <w:t>。</w:t>
      </w:r>
      <w:r>
        <w:rPr>
          <w:rFonts w:eastAsia="宋体" w:hint="eastAsia"/>
          <w:lang w:eastAsia="zh-CN"/>
        </w:rPr>
        <w:t>”</w:t>
      </w:r>
      <w:proofErr w:type="spellStart"/>
      <w:r>
        <w:t>河上公注</w:t>
      </w:r>
      <w:proofErr w:type="spellEnd"/>
      <w:r>
        <w:t>：</w:t>
      </w:r>
      <w:r>
        <w:rPr>
          <w:rFonts w:eastAsia="宋体" w:hint="eastAsia"/>
          <w:lang w:eastAsia="zh-CN"/>
        </w:rPr>
        <w:t>“</w:t>
      </w:r>
      <w:proofErr w:type="spellStart"/>
      <w:r>
        <w:t>徑，邪不正也</w:t>
      </w:r>
      <w:proofErr w:type="spellEnd"/>
      <w:r>
        <w:t>。</w:t>
      </w:r>
      <w:r>
        <w:rPr>
          <w:rFonts w:eastAsia="宋体" w:hint="eastAsia"/>
          <w:lang w:eastAsia="zh-CN"/>
        </w:rPr>
        <w:t>”</w:t>
      </w:r>
      <w:proofErr w:type="spellStart"/>
      <w:r>
        <w:t>是其證矣。案</w:t>
      </w:r>
      <w:proofErr w:type="spellEnd"/>
    </w:p>
    <w:p w14:paraId="022C26CE" w14:textId="77777777" w:rsidR="00CC015B" w:rsidRDefault="00000000">
      <w:r>
        <w:rPr>
          <w:rFonts w:eastAsia="宋体" w:hint="eastAsia"/>
          <w:lang w:eastAsia="zh-CN"/>
        </w:rPr>
        <w:t>“</w:t>
      </w:r>
      <w:r>
        <w:t>徑</w:t>
      </w:r>
      <w:r>
        <w:rPr>
          <w:rFonts w:eastAsia="宋体" w:hint="eastAsia"/>
          <w:lang w:eastAsia="zh-CN"/>
        </w:rPr>
        <w:t>”</w:t>
      </w:r>
      <w:r>
        <w:t>、</w:t>
      </w:r>
      <w:proofErr w:type="spellStart"/>
      <w:r>
        <w:t>即上文所謂</w:t>
      </w:r>
      <w:proofErr w:type="spellEnd"/>
      <w:r>
        <w:rPr>
          <w:rFonts w:eastAsia="宋体" w:hint="eastAsia"/>
          <w:lang w:eastAsia="zh-CN"/>
        </w:rPr>
        <w:t>“</w:t>
      </w:r>
      <w:r>
        <w:t>施</w:t>
      </w:r>
      <w:r>
        <w:rPr>
          <w:rFonts w:eastAsia="宋体" w:hint="eastAsia"/>
          <w:lang w:eastAsia="zh-CN"/>
        </w:rPr>
        <w:t>”</w:t>
      </w:r>
      <w:proofErr w:type="spellStart"/>
      <w:r>
        <w:t>也。邪道足以惑人，故曰</w:t>
      </w:r>
      <w:proofErr w:type="spellEnd"/>
      <w:r>
        <w:rPr>
          <w:rFonts w:eastAsia="宋体" w:hint="eastAsia"/>
          <w:lang w:eastAsia="zh-CN"/>
        </w:rPr>
        <w:t>“</w:t>
      </w:r>
      <w:proofErr w:type="spellStart"/>
      <w:r>
        <w:t>唯施是畏</w:t>
      </w:r>
      <w:proofErr w:type="spellEnd"/>
      <w:r>
        <w:rPr>
          <w:rFonts w:eastAsia="宋体" w:hint="eastAsia"/>
          <w:lang w:eastAsia="zh-CN"/>
        </w:rPr>
        <w:t>”</w:t>
      </w:r>
      <w:r>
        <w:t>。</w:t>
      </w:r>
      <w:proofErr w:type="spellStart"/>
      <w:r>
        <w:t>王注曰</w:t>
      </w:r>
      <w:proofErr w:type="spellEnd"/>
      <w:r>
        <w:t>：</w:t>
      </w:r>
      <w:r>
        <w:rPr>
          <w:rFonts w:eastAsia="宋体" w:hint="eastAsia"/>
          <w:lang w:eastAsia="zh-CN"/>
        </w:rPr>
        <w:t>“</w:t>
      </w:r>
      <w:proofErr w:type="spellStart"/>
      <w:r>
        <w:t>言大道蕩然正平，而民猶尚舍之而不由，好</w:t>
      </w:r>
      <w:proofErr w:type="gramStart"/>
      <w:r>
        <w:t>從</w:t>
      </w:r>
      <w:proofErr w:type="spellEnd"/>
      <w:proofErr w:type="gramEnd"/>
    </w:p>
    <w:p w14:paraId="72D956A5" w14:textId="77777777" w:rsidR="00CC015B" w:rsidRDefault="00000000">
      <w:proofErr w:type="spellStart"/>
      <w:r>
        <w:t>邪</w:t>
      </w:r>
      <w:proofErr w:type="gramStart"/>
      <w:r>
        <w:t>徑</w:t>
      </w:r>
      <w:proofErr w:type="gramEnd"/>
      <w:r>
        <w:t>，況復施爲以塞大道之中乎</w:t>
      </w:r>
      <w:proofErr w:type="spellEnd"/>
      <w:r>
        <w:t>？</w:t>
      </w:r>
      <w:r>
        <w:rPr>
          <w:rFonts w:eastAsia="宋体" w:hint="eastAsia"/>
          <w:lang w:eastAsia="zh-CN"/>
        </w:rPr>
        <w:t>”</w:t>
      </w:r>
      <w:proofErr w:type="spellStart"/>
      <w:proofErr w:type="gramStart"/>
      <w:r>
        <w:t>於</w:t>
      </w:r>
      <w:proofErr w:type="gramEnd"/>
      <w:r>
        <w:t>正文之外又增一義，非是</w:t>
      </w:r>
      <w:proofErr w:type="spellEnd"/>
      <w:r>
        <w:t>。</w:t>
      </w:r>
      <w:r>
        <w:rPr>
          <w:rFonts w:eastAsia="宋体" w:hint="eastAsia"/>
          <w:lang w:eastAsia="zh-CN"/>
        </w:rPr>
        <w:t>《</w:t>
      </w:r>
      <w:proofErr w:type="spellStart"/>
      <w:r>
        <w:t>説文</w:t>
      </w:r>
      <w:proofErr w:type="spellEnd"/>
      <w:r>
        <w:rPr>
          <w:rFonts w:eastAsia="宋体" w:hint="eastAsia"/>
          <w:lang w:eastAsia="zh-CN"/>
        </w:rPr>
        <w:t>》</w:t>
      </w:r>
      <w:r>
        <w:t>：</w:t>
      </w:r>
      <w:r>
        <w:rPr>
          <w:rFonts w:eastAsia="宋体" w:hint="eastAsia"/>
          <w:lang w:eastAsia="zh-CN"/>
        </w:rPr>
        <w:t>“</w:t>
      </w:r>
      <w:proofErr w:type="spellStart"/>
      <w:r>
        <w:t>迆，衺行也</w:t>
      </w:r>
      <w:proofErr w:type="spellEnd"/>
      <w:r>
        <w:t>。</w:t>
      </w:r>
      <w:r>
        <w:rPr>
          <w:rFonts w:eastAsia="宋体" w:hint="eastAsia"/>
          <w:lang w:eastAsia="zh-CN"/>
        </w:rPr>
        <w:t>”</w:t>
      </w:r>
      <w:r>
        <w:t>引</w:t>
      </w:r>
      <w:r>
        <w:rPr>
          <w:rFonts w:eastAsia="宋体" w:hint="eastAsia"/>
          <w:lang w:eastAsia="zh-CN"/>
        </w:rPr>
        <w:t>《</w:t>
      </w:r>
      <w:proofErr w:type="spellStart"/>
      <w:r>
        <w:t>禹貢</w:t>
      </w:r>
      <w:proofErr w:type="spellEnd"/>
      <w:r>
        <w:rPr>
          <w:rFonts w:eastAsia="宋体" w:hint="eastAsia"/>
          <w:lang w:eastAsia="zh-CN"/>
        </w:rPr>
        <w:t>》“</w:t>
      </w:r>
      <w:proofErr w:type="spellStart"/>
      <w:r>
        <w:t>東迆</w:t>
      </w:r>
      <w:proofErr w:type="spellEnd"/>
    </w:p>
    <w:p w14:paraId="16DDDF6C" w14:textId="77777777" w:rsidR="00CC015B" w:rsidRDefault="00000000">
      <w:proofErr w:type="spellStart"/>
      <w:r>
        <w:t>北</w:t>
      </w:r>
      <w:proofErr w:type="gramStart"/>
      <w:r>
        <w:t>會</w:t>
      </w:r>
      <w:proofErr w:type="gramEnd"/>
      <w:r>
        <w:t>于匯</w:t>
      </w:r>
      <w:proofErr w:type="spellEnd"/>
      <w:r>
        <w:t>。</w:t>
      </w:r>
      <w:r>
        <w:rPr>
          <w:rFonts w:eastAsia="宋体" w:hint="eastAsia"/>
          <w:lang w:eastAsia="zh-CN"/>
        </w:rPr>
        <w:t>”《</w:t>
      </w:r>
      <w:proofErr w:type="spellStart"/>
      <w:r>
        <w:t>孟子。離婁</w:t>
      </w:r>
      <w:proofErr w:type="spellEnd"/>
      <w:r>
        <w:rPr>
          <w:rFonts w:eastAsia="宋体" w:hint="eastAsia"/>
          <w:lang w:eastAsia="zh-CN"/>
        </w:rPr>
        <w:t>》</w:t>
      </w:r>
      <w:r>
        <w:t>篇：</w:t>
      </w:r>
      <w:r>
        <w:rPr>
          <w:rFonts w:eastAsia="宋体" w:hint="eastAsia"/>
          <w:lang w:eastAsia="zh-CN"/>
        </w:rPr>
        <w:t>“</w:t>
      </w:r>
      <w:proofErr w:type="spellStart"/>
      <w:r>
        <w:t>施</w:t>
      </w:r>
      <w:proofErr w:type="gramStart"/>
      <w:r>
        <w:t>從</w:t>
      </w:r>
      <w:proofErr w:type="gramEnd"/>
      <w:r>
        <w:t>良人之所之</w:t>
      </w:r>
      <w:proofErr w:type="spellEnd"/>
      <w:r>
        <w:t>。</w:t>
      </w:r>
      <w:r>
        <w:rPr>
          <w:rFonts w:eastAsia="宋体" w:hint="eastAsia"/>
          <w:lang w:eastAsia="zh-CN"/>
        </w:rPr>
        <w:t>”</w:t>
      </w:r>
      <w:proofErr w:type="spellStart"/>
      <w:r>
        <w:t>趙注曰</w:t>
      </w:r>
      <w:proofErr w:type="spellEnd"/>
      <w:r>
        <w:t>：</w:t>
      </w:r>
      <w:r>
        <w:rPr>
          <w:rFonts w:eastAsia="宋体" w:hint="eastAsia"/>
          <w:lang w:eastAsia="zh-CN"/>
        </w:rPr>
        <w:t>“</w:t>
      </w:r>
      <w:proofErr w:type="spellStart"/>
      <w:r>
        <w:t>施者，邪施而行</w:t>
      </w:r>
      <w:proofErr w:type="spellEnd"/>
      <w:r>
        <w:t>。</w:t>
      </w:r>
      <w:r>
        <w:rPr>
          <w:rFonts w:eastAsia="宋体" w:hint="eastAsia"/>
          <w:lang w:eastAsia="zh-CN"/>
        </w:rPr>
        <w:t>”</w:t>
      </w:r>
      <w:proofErr w:type="spellStart"/>
      <w:r>
        <w:t>丁</w:t>
      </w:r>
      <w:proofErr w:type="gramStart"/>
      <w:r>
        <w:t>公著</w:t>
      </w:r>
      <w:proofErr w:type="gramEnd"/>
      <w:r>
        <w:t>音</w:t>
      </w:r>
      <w:proofErr w:type="spellEnd"/>
    </w:p>
    <w:p w14:paraId="58D0F6CB" w14:textId="77777777" w:rsidR="00CC015B" w:rsidRDefault="00000000">
      <w:r>
        <w:t>迆。</w:t>
      </w:r>
      <w:r>
        <w:rPr>
          <w:rFonts w:eastAsia="宋体" w:hint="eastAsia"/>
          <w:lang w:eastAsia="zh-CN"/>
        </w:rPr>
        <w:t>《</w:t>
      </w:r>
      <w:proofErr w:type="spellStart"/>
      <w:r>
        <w:t>淮南</w:t>
      </w:r>
      <w:proofErr w:type="spellEnd"/>
      <w:r>
        <w:rPr>
          <w:rFonts w:eastAsia="宋体" w:hint="eastAsia"/>
          <w:lang w:eastAsia="zh-CN"/>
        </w:rPr>
        <w:t>•</w:t>
      </w:r>
      <w:proofErr w:type="spellStart"/>
      <w:r>
        <w:t>齊俗</w:t>
      </w:r>
      <w:proofErr w:type="spellEnd"/>
      <w:r>
        <w:rPr>
          <w:rFonts w:eastAsia="宋体" w:hint="eastAsia"/>
          <w:lang w:eastAsia="zh-CN"/>
        </w:rPr>
        <w:t>》</w:t>
      </w:r>
      <w:proofErr w:type="gramStart"/>
      <w:r>
        <w:t>篇</w:t>
      </w:r>
      <w:r>
        <w:rPr>
          <w:rFonts w:eastAsia="宋体" w:hint="eastAsia"/>
          <w:lang w:eastAsia="zh-CN"/>
        </w:rPr>
        <w:t>“</w:t>
      </w:r>
      <w:proofErr w:type="spellStart"/>
      <w:proofErr w:type="gramEnd"/>
      <w:r>
        <w:t>去非者，非批邪施也</w:t>
      </w:r>
      <w:proofErr w:type="spellEnd"/>
      <w:r>
        <w:t>。</w:t>
      </w:r>
      <w:r>
        <w:rPr>
          <w:rFonts w:eastAsia="宋体" w:hint="eastAsia"/>
          <w:lang w:eastAsia="zh-CN"/>
        </w:rPr>
        <w:t>”</w:t>
      </w:r>
      <w:proofErr w:type="spellStart"/>
      <w:r>
        <w:t>高注曰</w:t>
      </w:r>
      <w:proofErr w:type="spellEnd"/>
      <w:r>
        <w:t>：</w:t>
      </w:r>
      <w:r>
        <w:rPr>
          <w:rFonts w:eastAsia="宋体" w:hint="eastAsia"/>
          <w:lang w:eastAsia="zh-CN"/>
        </w:rPr>
        <w:t>“</w:t>
      </w:r>
      <w:proofErr w:type="spellStart"/>
      <w:r>
        <w:t>施，微曲也</w:t>
      </w:r>
      <w:proofErr w:type="spellEnd"/>
      <w:r>
        <w:t>。</w:t>
      </w:r>
      <w:r>
        <w:rPr>
          <w:rFonts w:eastAsia="宋体" w:hint="eastAsia"/>
          <w:lang w:eastAsia="zh-CN"/>
        </w:rPr>
        <w:t>”《</w:t>
      </w:r>
      <w:proofErr w:type="spellStart"/>
      <w:r>
        <w:t>要略</w:t>
      </w:r>
      <w:proofErr w:type="spellEnd"/>
      <w:r>
        <w:rPr>
          <w:rFonts w:eastAsia="宋体" w:hint="eastAsia"/>
          <w:lang w:eastAsia="zh-CN"/>
        </w:rPr>
        <w:t>》</w:t>
      </w:r>
      <w:r>
        <w:t>篇</w:t>
      </w:r>
      <w:r>
        <w:rPr>
          <w:rFonts w:eastAsia="宋体" w:hint="eastAsia"/>
          <w:lang w:eastAsia="zh-CN"/>
        </w:rPr>
        <w:t>“</w:t>
      </w:r>
      <w:proofErr w:type="spellStart"/>
      <w:r>
        <w:t>接徑</w:t>
      </w:r>
      <w:proofErr w:type="spellEnd"/>
    </w:p>
    <w:p w14:paraId="6398AB4D" w14:textId="77777777" w:rsidR="00CC015B" w:rsidRDefault="00000000">
      <w:pPr>
        <w:rPr>
          <w:lang w:eastAsia="zh-CN"/>
        </w:rPr>
      </w:pPr>
      <w:r>
        <w:rPr>
          <w:lang w:eastAsia="zh-CN"/>
        </w:rPr>
        <w:t>【第</w:t>
      </w:r>
      <w:r>
        <w:rPr>
          <w:lang w:eastAsia="zh-CN"/>
        </w:rPr>
        <w:t>197</w:t>
      </w:r>
      <w:r>
        <w:rPr>
          <w:lang w:eastAsia="zh-CN"/>
        </w:rPr>
        <w:t>页】</w:t>
      </w:r>
    </w:p>
    <w:p w14:paraId="72F095D7" w14:textId="77777777" w:rsidR="00CC015B" w:rsidRDefault="00000000">
      <w:r>
        <w:rPr>
          <w:lang w:eastAsia="zh-CN"/>
        </w:rPr>
        <w:t>直施。</w:t>
      </w:r>
      <w:r>
        <w:rPr>
          <w:rFonts w:eastAsia="宋体" w:hint="eastAsia"/>
          <w:lang w:eastAsia="zh-CN"/>
        </w:rPr>
        <w:t>”</w:t>
      </w:r>
      <w:proofErr w:type="gramStart"/>
      <w:r>
        <w:rPr>
          <w:lang w:eastAsia="zh-CN"/>
        </w:rPr>
        <w:t>高注曰</w:t>
      </w:r>
      <w:proofErr w:type="gramEnd"/>
      <w:r>
        <w:rPr>
          <w:lang w:eastAsia="zh-CN"/>
        </w:rPr>
        <w:t>：</w:t>
      </w:r>
      <w:r>
        <w:rPr>
          <w:rFonts w:eastAsia="宋体" w:hint="eastAsia"/>
          <w:lang w:eastAsia="zh-CN"/>
        </w:rPr>
        <w:t>“</w:t>
      </w:r>
      <w:r>
        <w:rPr>
          <w:lang w:eastAsia="zh-CN"/>
        </w:rPr>
        <w:t>施，邪也。</w:t>
      </w:r>
      <w:r>
        <w:rPr>
          <w:rFonts w:eastAsia="宋体" w:hint="eastAsia"/>
          <w:lang w:eastAsia="zh-CN"/>
        </w:rPr>
        <w:t>”</w:t>
      </w:r>
      <w:proofErr w:type="spellStart"/>
      <w:r>
        <w:t>是施與迆通</w:t>
      </w:r>
      <w:proofErr w:type="spellEnd"/>
      <w:r>
        <w:t>。</w:t>
      </w:r>
      <w:r>
        <w:rPr>
          <w:rFonts w:eastAsia="宋体" w:hint="eastAsia"/>
          <w:lang w:eastAsia="zh-CN"/>
        </w:rPr>
        <w:t>《</w:t>
      </w:r>
      <w:proofErr w:type="spellStart"/>
      <w:r>
        <w:t>禹貢</w:t>
      </w:r>
      <w:proofErr w:type="spellEnd"/>
      <w:r>
        <w:rPr>
          <w:rFonts w:eastAsia="宋体" w:hint="eastAsia"/>
          <w:lang w:eastAsia="zh-CN"/>
        </w:rPr>
        <w:t>》</w:t>
      </w:r>
      <w:r>
        <w:t>：</w:t>
      </w:r>
      <w:r>
        <w:rPr>
          <w:rFonts w:eastAsia="宋体" w:hint="eastAsia"/>
          <w:lang w:eastAsia="zh-CN"/>
        </w:rPr>
        <w:t>“</w:t>
      </w:r>
      <w:proofErr w:type="spellStart"/>
      <w:r>
        <w:t>東迆北</w:t>
      </w:r>
      <w:proofErr w:type="gramStart"/>
      <w:r>
        <w:t>會</w:t>
      </w:r>
      <w:proofErr w:type="gramEnd"/>
      <w:r>
        <w:t>于匯</w:t>
      </w:r>
      <w:proofErr w:type="spellEnd"/>
      <w:r>
        <w:t>。</w:t>
      </w:r>
      <w:r>
        <w:rPr>
          <w:rFonts w:eastAsia="宋体" w:hint="eastAsia"/>
          <w:lang w:eastAsia="zh-CN"/>
        </w:rPr>
        <w:t>”</w:t>
      </w:r>
      <w:proofErr w:type="spellStart"/>
      <w:r>
        <w:t>馬融曰</w:t>
      </w:r>
      <w:proofErr w:type="spellEnd"/>
      <w:r>
        <w:t>：</w:t>
      </w:r>
      <w:r>
        <w:rPr>
          <w:rFonts w:eastAsia="宋体" w:hint="eastAsia"/>
          <w:lang w:eastAsia="zh-CN"/>
        </w:rPr>
        <w:t>“</w:t>
      </w:r>
      <w:proofErr w:type="spellStart"/>
      <w:r>
        <w:t>迆，</w:t>
      </w:r>
      <w:proofErr w:type="gramStart"/>
      <w:r>
        <w:t>靡</w:t>
      </w:r>
      <w:proofErr w:type="gramEnd"/>
      <w:r>
        <w:t>也</w:t>
      </w:r>
      <w:proofErr w:type="spellEnd"/>
      <w:r>
        <w:t>。</w:t>
      </w:r>
      <w:r>
        <w:rPr>
          <w:rFonts w:eastAsia="宋体" w:hint="eastAsia"/>
          <w:lang w:eastAsia="zh-CN"/>
        </w:rPr>
        <w:t>”《</w:t>
      </w:r>
      <w:proofErr w:type="spellStart"/>
      <w:r>
        <w:t>文選《甘泉</w:t>
      </w:r>
      <w:proofErr w:type="spellEnd"/>
    </w:p>
    <w:p w14:paraId="12B15663" w14:textId="77777777" w:rsidR="00CC015B" w:rsidRDefault="00000000">
      <w:pPr>
        <w:rPr>
          <w:rFonts w:eastAsia="宋体"/>
          <w:lang w:eastAsia="zh-CN"/>
        </w:rPr>
      </w:pPr>
      <w:r>
        <w:t>賦</w:t>
      </w:r>
      <w:proofErr w:type="gramStart"/>
      <w:r>
        <w:rPr>
          <w:rFonts w:eastAsia="宋体" w:hint="eastAsia"/>
          <w:lang w:eastAsia="zh-CN"/>
        </w:rPr>
        <w:t>》</w:t>
      </w:r>
      <w:proofErr w:type="gramEnd"/>
      <w:r>
        <w:t>：</w:t>
      </w:r>
      <w:r>
        <w:rPr>
          <w:rFonts w:eastAsia="宋体" w:hint="eastAsia"/>
          <w:lang w:eastAsia="zh-CN"/>
        </w:rPr>
        <w:t>“</w:t>
      </w:r>
      <w:proofErr w:type="spellStart"/>
      <w:r>
        <w:t>封巒石關，迆</w:t>
      </w:r>
      <w:proofErr w:type="gramStart"/>
      <w:r>
        <w:t>靡</w:t>
      </w:r>
      <w:proofErr w:type="gramEnd"/>
      <w:r>
        <w:t>平延屬</w:t>
      </w:r>
      <w:proofErr w:type="spellEnd"/>
      <w:r>
        <w:t>。</w:t>
      </w:r>
      <w:r>
        <w:rPr>
          <w:rFonts w:eastAsia="宋体" w:hint="eastAsia"/>
          <w:lang w:eastAsia="zh-CN"/>
        </w:rPr>
        <w:t>”《</w:t>
      </w:r>
      <w:proofErr w:type="spellStart"/>
      <w:r>
        <w:t>漢書。楊雄傳</w:t>
      </w:r>
      <w:proofErr w:type="spellEnd"/>
      <w:r>
        <w:rPr>
          <w:rFonts w:eastAsia="宋体" w:hint="eastAsia"/>
          <w:lang w:eastAsia="zh-CN"/>
        </w:rPr>
        <w:t>》“</w:t>
      </w:r>
      <w:r>
        <w:t>迆</w:t>
      </w:r>
      <w:r>
        <w:rPr>
          <w:rFonts w:eastAsia="宋体" w:hint="eastAsia"/>
          <w:lang w:eastAsia="zh-CN"/>
        </w:rPr>
        <w:t>”</w:t>
      </w:r>
      <w:r>
        <w:t>作</w:t>
      </w:r>
      <w:r>
        <w:rPr>
          <w:rFonts w:eastAsia="宋体" w:hint="eastAsia"/>
          <w:lang w:eastAsia="zh-CN"/>
        </w:rPr>
        <w:t>“</w:t>
      </w:r>
      <w:r>
        <w:t>施</w:t>
      </w:r>
      <w:r>
        <w:rPr>
          <w:rFonts w:eastAsia="宋体" w:hint="eastAsia"/>
          <w:lang w:eastAsia="zh-CN"/>
        </w:rPr>
        <w:t>”</w:t>
      </w:r>
      <w:r>
        <w:t>。</w:t>
      </w:r>
      <w:r>
        <w:rPr>
          <w:rFonts w:eastAsia="宋体" w:hint="eastAsia"/>
          <w:lang w:eastAsia="zh-CN"/>
        </w:rPr>
        <w:t>《</w:t>
      </w:r>
      <w:proofErr w:type="spellStart"/>
      <w:r>
        <w:t>史記。賈生傳</w:t>
      </w:r>
      <w:proofErr w:type="spellEnd"/>
      <w:r>
        <w:rPr>
          <w:rFonts w:eastAsia="宋体" w:hint="eastAsia"/>
          <w:lang w:eastAsia="zh-CN"/>
        </w:rPr>
        <w:t>》</w:t>
      </w:r>
      <w:r>
        <w:t>：</w:t>
      </w:r>
      <w:r>
        <w:rPr>
          <w:rFonts w:eastAsia="宋体" w:hint="eastAsia"/>
          <w:lang w:eastAsia="zh-CN"/>
        </w:rPr>
        <w:t>“</w:t>
      </w:r>
      <w:proofErr w:type="spellStart"/>
      <w:r>
        <w:t>庚子日施兮</w:t>
      </w:r>
      <w:proofErr w:type="spellEnd"/>
      <w:r>
        <w:t>。</w:t>
      </w:r>
      <w:r>
        <w:rPr>
          <w:rFonts w:eastAsia="宋体" w:hint="eastAsia"/>
          <w:lang w:eastAsia="zh-CN"/>
        </w:rPr>
        <w:t>”《</w:t>
      </w:r>
      <w:proofErr w:type="spellStart"/>
      <w:r>
        <w:t>漢書</w:t>
      </w:r>
      <w:proofErr w:type="spellEnd"/>
      <w:r>
        <w:rPr>
          <w:rFonts w:eastAsia="宋体" w:hint="eastAsia"/>
          <w:lang w:eastAsia="zh-CN"/>
        </w:rPr>
        <w:t>》</w:t>
      </w:r>
    </w:p>
    <w:p w14:paraId="384BE26A" w14:textId="77777777" w:rsidR="00CC015B" w:rsidRDefault="00000000">
      <w:r>
        <w:rPr>
          <w:rFonts w:eastAsia="宋体" w:hint="eastAsia"/>
          <w:lang w:eastAsia="zh-CN"/>
        </w:rPr>
        <w:t>“</w:t>
      </w:r>
      <w:r>
        <w:t>施</w:t>
      </w:r>
      <w:r>
        <w:rPr>
          <w:rFonts w:eastAsia="宋体" w:hint="eastAsia"/>
          <w:lang w:eastAsia="zh-CN"/>
        </w:rPr>
        <w:t>”</w:t>
      </w:r>
      <w:r>
        <w:t>作</w:t>
      </w:r>
      <w:r>
        <w:rPr>
          <w:rFonts w:eastAsia="宋体" w:hint="eastAsia"/>
          <w:lang w:eastAsia="zh-CN"/>
        </w:rPr>
        <w:t>“</w:t>
      </w:r>
      <w:r>
        <w:t>斜</w:t>
      </w:r>
      <w:r>
        <w:rPr>
          <w:rFonts w:eastAsia="宋体" w:hint="eastAsia"/>
          <w:lang w:eastAsia="zh-CN"/>
        </w:rPr>
        <w:t>”</w:t>
      </w:r>
      <w:r>
        <w:t>，</w:t>
      </w:r>
      <w:proofErr w:type="spellStart"/>
      <w:proofErr w:type="gramStart"/>
      <w:r>
        <w:t>斜亦邪</w:t>
      </w:r>
      <w:proofErr w:type="gramEnd"/>
      <w:r>
        <w:t>也</w:t>
      </w:r>
      <w:proofErr w:type="spellEnd"/>
      <w:r>
        <w:t>。</w:t>
      </w:r>
      <w:r>
        <w:rPr>
          <w:rFonts w:eastAsia="宋体" w:hint="eastAsia"/>
          <w:lang w:eastAsia="zh-CN"/>
        </w:rPr>
        <w:t>《</w:t>
      </w:r>
      <w:proofErr w:type="spellStart"/>
      <w:r>
        <w:t>韓子。解老</w:t>
      </w:r>
      <w:proofErr w:type="spellEnd"/>
      <w:r>
        <w:rPr>
          <w:rFonts w:eastAsia="宋体" w:hint="eastAsia"/>
          <w:lang w:eastAsia="zh-CN"/>
        </w:rPr>
        <w:t>》</w:t>
      </w:r>
      <w:proofErr w:type="spellStart"/>
      <w:r>
        <w:t>篇釋此章之義曰</w:t>
      </w:r>
      <w:proofErr w:type="spellEnd"/>
      <w:r>
        <w:t>：</w:t>
      </w:r>
      <w:r>
        <w:rPr>
          <w:rFonts w:eastAsia="宋体" w:hint="eastAsia"/>
          <w:lang w:eastAsia="zh-CN"/>
        </w:rPr>
        <w:t>“</w:t>
      </w:r>
      <w:proofErr w:type="spellStart"/>
      <w:r>
        <w:t>所謂大道也者，端道也。所謂</w:t>
      </w:r>
      <w:proofErr w:type="spellEnd"/>
    </w:p>
    <w:p w14:paraId="5239DD2A" w14:textId="77777777" w:rsidR="00CC015B" w:rsidRDefault="00000000">
      <w:proofErr w:type="spellStart"/>
      <w:r>
        <w:t>貌施也者，邪道也。所謂徑也者，佳麗也。佳麗也者，邪道之分也</w:t>
      </w:r>
      <w:proofErr w:type="spellEnd"/>
      <w:proofErr w:type="gramStart"/>
      <w:r>
        <w:t>。</w:t>
      </w:r>
      <w:r>
        <w:rPr>
          <w:rFonts w:eastAsia="宋体" w:hint="eastAsia"/>
          <w:lang w:eastAsia="zh-CN"/>
        </w:rPr>
        <w:t>”</w:t>
      </w:r>
      <w:proofErr w:type="spellStart"/>
      <w:r>
        <w:t>此尤其明證矣</w:t>
      </w:r>
      <w:proofErr w:type="spellEnd"/>
      <w:proofErr w:type="gramEnd"/>
    </w:p>
    <w:p w14:paraId="10E67A3D" w14:textId="77777777" w:rsidR="00CC015B" w:rsidRDefault="00000000">
      <w:pPr>
        <w:rPr>
          <w:rFonts w:eastAsia="宋体"/>
          <w:lang w:eastAsia="zh-CN"/>
        </w:rPr>
      </w:pPr>
      <w:r>
        <w:rPr>
          <w:rFonts w:eastAsia="宋体" w:hint="eastAsia"/>
          <w:lang w:eastAsia="zh-CN"/>
        </w:rPr>
        <w:t>《</w:t>
      </w:r>
      <w:r>
        <w:rPr>
          <w:lang w:eastAsia="zh-CN"/>
        </w:rPr>
        <w:t>莊子</w:t>
      </w:r>
      <w:r>
        <w:rPr>
          <w:rFonts w:eastAsia="宋体" w:hint="eastAsia"/>
          <w:lang w:eastAsia="zh-CN"/>
        </w:rPr>
        <w:t>》</w:t>
      </w:r>
    </w:p>
    <w:p w14:paraId="74EC31CD" w14:textId="77777777" w:rsidR="00CC015B" w:rsidRDefault="00000000">
      <w:pPr>
        <w:rPr>
          <w:lang w:eastAsia="zh-CN"/>
        </w:rPr>
      </w:pPr>
      <w:r>
        <w:rPr>
          <w:lang w:eastAsia="zh-CN"/>
        </w:rPr>
        <w:t>培風</w:t>
      </w:r>
    </w:p>
    <w:p w14:paraId="243F75CB" w14:textId="77777777" w:rsidR="00CC015B" w:rsidRDefault="00000000">
      <w:pPr>
        <w:rPr>
          <w:lang w:eastAsia="zh-CN"/>
        </w:rPr>
      </w:pPr>
      <w:r>
        <w:rPr>
          <w:rFonts w:eastAsia="宋体" w:hint="eastAsia"/>
          <w:lang w:eastAsia="zh-CN"/>
        </w:rPr>
        <w:t>《</w:t>
      </w:r>
      <w:r>
        <w:rPr>
          <w:lang w:eastAsia="zh-CN"/>
        </w:rPr>
        <w:t>逍遥遊</w:t>
      </w:r>
      <w:r>
        <w:rPr>
          <w:rFonts w:eastAsia="宋体" w:hint="eastAsia"/>
          <w:lang w:eastAsia="zh-CN"/>
        </w:rPr>
        <w:t>》</w:t>
      </w:r>
      <w:r>
        <w:rPr>
          <w:lang w:eastAsia="zh-CN"/>
        </w:rPr>
        <w:t>篇：</w:t>
      </w:r>
      <w:r>
        <w:rPr>
          <w:rFonts w:eastAsia="宋体" w:hint="eastAsia"/>
          <w:lang w:eastAsia="zh-CN"/>
        </w:rPr>
        <w:t>“</w:t>
      </w:r>
      <w:r>
        <w:rPr>
          <w:lang w:eastAsia="zh-CN"/>
        </w:rPr>
        <w:t>風之積也不厚，則其負大翼也無力。故九萬里，則風斯在下矣，而</w:t>
      </w:r>
      <w:proofErr w:type="gramStart"/>
      <w:r>
        <w:rPr>
          <w:lang w:eastAsia="zh-CN"/>
        </w:rPr>
        <w:t>後</w:t>
      </w:r>
      <w:proofErr w:type="gramEnd"/>
    </w:p>
    <w:p w14:paraId="3196AB03" w14:textId="77777777" w:rsidR="00CC015B" w:rsidRDefault="00000000">
      <w:proofErr w:type="spellStart"/>
      <w:r>
        <w:t>乃今培風</w:t>
      </w:r>
      <w:proofErr w:type="spellEnd"/>
      <w:r>
        <w:t>。</w:t>
      </w:r>
      <w:r>
        <w:rPr>
          <w:rFonts w:eastAsia="宋体" w:hint="eastAsia"/>
          <w:lang w:eastAsia="zh-CN"/>
        </w:rPr>
        <w:t>”</w:t>
      </w:r>
      <w:proofErr w:type="spellStart"/>
      <w:r>
        <w:t>釋文曰</w:t>
      </w:r>
      <w:proofErr w:type="spellEnd"/>
      <w:r>
        <w:t>：</w:t>
      </w:r>
      <w:r>
        <w:rPr>
          <w:rFonts w:eastAsia="宋体" w:hint="eastAsia"/>
          <w:lang w:eastAsia="zh-CN"/>
        </w:rPr>
        <w:t>“</w:t>
      </w:r>
      <w:proofErr w:type="spellStart"/>
      <w:r>
        <w:t>培，重也。本或作陪</w:t>
      </w:r>
      <w:proofErr w:type="spellEnd"/>
      <w:r>
        <w:t>。</w:t>
      </w:r>
      <w:r>
        <w:rPr>
          <w:rFonts w:eastAsia="宋体" w:hint="eastAsia"/>
          <w:lang w:eastAsia="zh-CN"/>
        </w:rPr>
        <w:t>”</w:t>
      </w:r>
      <w:proofErr w:type="spellStart"/>
      <w:r>
        <w:t>念孫案：培之言馮也。馮，乘也。見</w:t>
      </w:r>
      <w:proofErr w:type="spellEnd"/>
      <w:r>
        <w:rPr>
          <w:rFonts w:eastAsia="宋体" w:hint="eastAsia"/>
          <w:lang w:eastAsia="zh-CN"/>
        </w:rPr>
        <w:t>《</w:t>
      </w:r>
      <w:proofErr w:type="spellStart"/>
      <w:r>
        <w:t>周官。馮</w:t>
      </w:r>
      <w:proofErr w:type="spellEnd"/>
    </w:p>
    <w:p w14:paraId="7C2B69C1" w14:textId="77777777" w:rsidR="00CC015B" w:rsidRDefault="00000000">
      <w:proofErr w:type="spellStart"/>
      <w:r>
        <w:t>相氏</w:t>
      </w:r>
      <w:proofErr w:type="spellEnd"/>
      <w:proofErr w:type="gramStart"/>
      <w:r>
        <w:rPr>
          <w:rFonts w:eastAsia="宋体" w:hint="eastAsia"/>
          <w:lang w:eastAsia="zh-CN"/>
        </w:rPr>
        <w:t>》</w:t>
      </w:r>
      <w:proofErr w:type="spellStart"/>
      <w:proofErr w:type="gramEnd"/>
      <w:r>
        <w:t>注。風在鵬下，故言負。鵬在風上，故言馮。必九萬里而後在風之上，在風之上而後</w:t>
      </w:r>
      <w:proofErr w:type="spellEnd"/>
    </w:p>
    <w:p w14:paraId="2884FEE3" w14:textId="77777777" w:rsidR="00CC015B" w:rsidRDefault="00000000">
      <w:proofErr w:type="spellStart"/>
      <w:r>
        <w:t>能馮風，故曰</w:t>
      </w:r>
      <w:proofErr w:type="spellEnd"/>
      <w:r>
        <w:rPr>
          <w:rFonts w:eastAsia="宋体" w:hint="eastAsia"/>
          <w:lang w:eastAsia="zh-CN"/>
        </w:rPr>
        <w:t>“</w:t>
      </w:r>
      <w:proofErr w:type="spellStart"/>
      <w:r>
        <w:t>而</w:t>
      </w:r>
      <w:proofErr w:type="gramStart"/>
      <w:r>
        <w:t>後</w:t>
      </w:r>
      <w:proofErr w:type="gramEnd"/>
      <w:r>
        <w:t>乃今培風</w:t>
      </w:r>
      <w:proofErr w:type="spellEnd"/>
      <w:r>
        <w:rPr>
          <w:rFonts w:eastAsia="宋体" w:hint="eastAsia"/>
          <w:lang w:eastAsia="zh-CN"/>
        </w:rPr>
        <w:t>”</w:t>
      </w:r>
      <w:r>
        <w:t>。</w:t>
      </w:r>
      <w:proofErr w:type="spellStart"/>
      <w:r>
        <w:t>若訓</w:t>
      </w:r>
      <w:proofErr w:type="spellEnd"/>
      <w:r>
        <w:rPr>
          <w:rFonts w:eastAsia="宋体" w:hint="eastAsia"/>
          <w:lang w:eastAsia="zh-CN"/>
        </w:rPr>
        <w:t>“</w:t>
      </w:r>
      <w:r>
        <w:t>培</w:t>
      </w:r>
      <w:r>
        <w:rPr>
          <w:rFonts w:eastAsia="宋体" w:hint="eastAsia"/>
          <w:lang w:eastAsia="zh-CN"/>
        </w:rPr>
        <w:t>”</w:t>
      </w:r>
      <w:r>
        <w:t>爲</w:t>
      </w:r>
      <w:r>
        <w:rPr>
          <w:rFonts w:eastAsia="宋体" w:hint="eastAsia"/>
          <w:lang w:eastAsia="zh-CN"/>
        </w:rPr>
        <w:t>“</w:t>
      </w:r>
      <w:r>
        <w:t>重</w:t>
      </w:r>
      <w:r>
        <w:rPr>
          <w:rFonts w:eastAsia="宋体" w:hint="eastAsia"/>
          <w:lang w:eastAsia="zh-CN"/>
        </w:rPr>
        <w:t>”</w:t>
      </w:r>
      <w:r>
        <w:t>，</w:t>
      </w:r>
      <w:proofErr w:type="spellStart"/>
      <w:r>
        <w:t>則與上文了不相涉矣。馮與培聲相近</w:t>
      </w:r>
      <w:proofErr w:type="spellEnd"/>
    </w:p>
    <w:p w14:paraId="113301FD" w14:textId="77777777" w:rsidR="00CC015B" w:rsidRDefault="00000000">
      <w:proofErr w:type="spellStart"/>
      <w:r>
        <w:lastRenderedPageBreak/>
        <w:t>故義亦相通</w:t>
      </w:r>
      <w:proofErr w:type="spellEnd"/>
      <w:r>
        <w:t>。</w:t>
      </w:r>
      <w:r>
        <w:rPr>
          <w:rFonts w:eastAsia="宋体" w:hint="eastAsia"/>
          <w:lang w:eastAsia="zh-CN"/>
        </w:rPr>
        <w:t>《</w:t>
      </w:r>
      <w:proofErr w:type="spellStart"/>
      <w:r>
        <w:t>漢書。周緤傳</w:t>
      </w:r>
      <w:proofErr w:type="spellEnd"/>
      <w:r>
        <w:rPr>
          <w:rFonts w:eastAsia="宋体" w:hint="eastAsia"/>
          <w:lang w:eastAsia="zh-CN"/>
        </w:rPr>
        <w:t>》</w:t>
      </w:r>
      <w:proofErr w:type="gramStart"/>
      <w:r>
        <w:t>：</w:t>
      </w:r>
      <w:r>
        <w:rPr>
          <w:rFonts w:eastAsia="宋体" w:hint="eastAsia"/>
          <w:lang w:eastAsia="zh-CN"/>
        </w:rPr>
        <w:t>“</w:t>
      </w:r>
      <w:proofErr w:type="spellStart"/>
      <w:proofErr w:type="gramEnd"/>
      <w:r>
        <w:t>更封緤爲䣙城矦</w:t>
      </w:r>
      <w:proofErr w:type="spellEnd"/>
      <w:r>
        <w:t>。</w:t>
      </w:r>
      <w:r>
        <w:rPr>
          <w:rFonts w:eastAsia="宋体" w:hint="eastAsia"/>
          <w:lang w:eastAsia="zh-CN"/>
        </w:rPr>
        <w:t>”</w:t>
      </w:r>
      <w:r>
        <w:rPr>
          <w:lang w:eastAsia="zh-CN"/>
        </w:rPr>
        <w:t>顔師古曰：</w:t>
      </w:r>
      <w:r>
        <w:rPr>
          <w:rFonts w:eastAsia="宋体" w:hint="eastAsia"/>
          <w:lang w:eastAsia="zh-CN"/>
        </w:rPr>
        <w:t>“</w:t>
      </w:r>
      <w:r>
        <w:rPr>
          <w:lang w:eastAsia="zh-CN"/>
        </w:rPr>
        <w:t>䣙，吕忱音陪。</w:t>
      </w:r>
      <w:r>
        <w:rPr>
          <w:rFonts w:eastAsia="宋体" w:hint="eastAsia"/>
          <w:lang w:eastAsia="zh-CN"/>
        </w:rPr>
        <w:t>”</w:t>
      </w:r>
      <w:r>
        <w:t>而</w:t>
      </w:r>
      <w:r>
        <w:rPr>
          <w:rFonts w:eastAsia="宋体" w:hint="eastAsia"/>
          <w:lang w:eastAsia="zh-CN"/>
        </w:rPr>
        <w:t>《</w:t>
      </w:r>
      <w:proofErr w:type="spellStart"/>
      <w:r>
        <w:t>楚漢</w:t>
      </w:r>
      <w:proofErr w:type="spellEnd"/>
    </w:p>
    <w:p w14:paraId="6CE0113D" w14:textId="77777777" w:rsidR="00CC015B" w:rsidRDefault="00000000">
      <w:proofErr w:type="spellStart"/>
      <w:r>
        <w:t>春秋</w:t>
      </w:r>
      <w:proofErr w:type="spellEnd"/>
      <w:proofErr w:type="gramStart"/>
      <w:r>
        <w:rPr>
          <w:rFonts w:eastAsia="宋体" w:hint="eastAsia"/>
          <w:lang w:eastAsia="zh-CN"/>
        </w:rPr>
        <w:t>》</w:t>
      </w:r>
      <w:proofErr w:type="gramEnd"/>
      <w:r>
        <w:t>作</w:t>
      </w:r>
      <w:r>
        <w:rPr>
          <w:rFonts w:eastAsia="宋体" w:hint="eastAsia"/>
          <w:lang w:eastAsia="zh-CN"/>
        </w:rPr>
        <w:t>“</w:t>
      </w:r>
      <w:proofErr w:type="spellStart"/>
      <w:r>
        <w:t>馮城矦</w:t>
      </w:r>
      <w:proofErr w:type="spellEnd"/>
      <w:r>
        <w:rPr>
          <w:rFonts w:eastAsia="宋体" w:hint="eastAsia"/>
          <w:lang w:eastAsia="zh-CN"/>
        </w:rPr>
        <w:t>”</w:t>
      </w:r>
      <w:r>
        <w:t>，</w:t>
      </w:r>
      <w:proofErr w:type="spellStart"/>
      <w:r>
        <w:t>陪、馮聲相近，是其證也。馮字古音在蒸部，陪字古音在之部。之部之音，與蒸部相</w:t>
      </w:r>
      <w:proofErr w:type="spellEnd"/>
    </w:p>
    <w:p w14:paraId="6B023231" w14:textId="77777777" w:rsidR="00CC015B" w:rsidRDefault="00000000">
      <w:proofErr w:type="spellStart"/>
      <w:r>
        <w:t>近。故陪、馮聲亦相近</w:t>
      </w:r>
      <w:proofErr w:type="spellEnd"/>
      <w:r>
        <w:t>。</w:t>
      </w:r>
      <w:r>
        <w:rPr>
          <w:rFonts w:eastAsia="宋体" w:hint="eastAsia"/>
          <w:lang w:eastAsia="zh-CN"/>
        </w:rPr>
        <w:t>《</w:t>
      </w:r>
      <w:proofErr w:type="spellStart"/>
      <w:r>
        <w:t>説文</w:t>
      </w:r>
      <w:proofErr w:type="spellEnd"/>
      <w:r>
        <w:rPr>
          <w:rFonts w:eastAsia="宋体" w:hint="eastAsia"/>
          <w:lang w:eastAsia="zh-CN"/>
        </w:rPr>
        <w:t>》</w:t>
      </w:r>
      <w:r>
        <w:t>曰</w:t>
      </w:r>
      <w:proofErr w:type="gramStart"/>
      <w:r>
        <w:t>：</w:t>
      </w:r>
      <w:r>
        <w:rPr>
          <w:rFonts w:eastAsia="宋体" w:hint="eastAsia"/>
          <w:lang w:eastAsia="zh-CN"/>
        </w:rPr>
        <w:t>“</w:t>
      </w:r>
      <w:proofErr w:type="spellStart"/>
      <w:proofErr w:type="gramEnd"/>
      <w:r>
        <w:t>陪，滿也</w:t>
      </w:r>
      <w:proofErr w:type="spellEnd"/>
      <w:r>
        <w:t>。</w:t>
      </w:r>
      <w:r>
        <w:rPr>
          <w:rFonts w:eastAsia="宋体" w:hint="eastAsia"/>
          <w:lang w:eastAsia="zh-CN"/>
        </w:rPr>
        <w:t>”</w:t>
      </w:r>
      <w:proofErr w:type="spellStart"/>
      <w:r>
        <w:t>王注</w:t>
      </w:r>
      <w:proofErr w:type="spellEnd"/>
      <w:r>
        <w:rPr>
          <w:rFonts w:eastAsia="宋体" w:hint="eastAsia"/>
          <w:lang w:eastAsia="zh-CN"/>
        </w:rPr>
        <w:t>《</w:t>
      </w:r>
      <w:proofErr w:type="spellStart"/>
      <w:r>
        <w:t>離騷</w:t>
      </w:r>
      <w:proofErr w:type="spellEnd"/>
      <w:r>
        <w:rPr>
          <w:rFonts w:eastAsia="宋体" w:hint="eastAsia"/>
          <w:lang w:eastAsia="zh-CN"/>
        </w:rPr>
        <w:t>》</w:t>
      </w:r>
      <w:r>
        <w:t>曰：</w:t>
      </w:r>
      <w:r>
        <w:rPr>
          <w:rFonts w:eastAsia="宋体" w:hint="eastAsia"/>
          <w:lang w:eastAsia="zh-CN"/>
        </w:rPr>
        <w:t>“</w:t>
      </w:r>
      <w:proofErr w:type="spellStart"/>
      <w:r>
        <w:t>馮，滿也</w:t>
      </w:r>
      <w:proofErr w:type="spellEnd"/>
      <w:r>
        <w:t>。</w:t>
      </w:r>
      <w:r>
        <w:rPr>
          <w:rFonts w:eastAsia="宋体" w:hint="eastAsia"/>
          <w:lang w:eastAsia="zh-CN"/>
        </w:rPr>
        <w:t>”</w:t>
      </w:r>
      <w:proofErr w:type="spellStart"/>
      <w:r>
        <w:t>陪、馮聲相近，故皆訓爲滿。文穎注</w:t>
      </w:r>
      <w:proofErr w:type="spellEnd"/>
      <w:r>
        <w:rPr>
          <w:rFonts w:eastAsia="宋体" w:hint="eastAsia"/>
          <w:lang w:eastAsia="zh-CN"/>
        </w:rPr>
        <w:t>《</w:t>
      </w:r>
      <w:r>
        <w:t>漢</w:t>
      </w:r>
    </w:p>
    <w:p w14:paraId="4E4C6455" w14:textId="77777777" w:rsidR="00CC015B" w:rsidRDefault="00000000">
      <w:proofErr w:type="spellStart"/>
      <w:r>
        <w:t>書。文帝紀</w:t>
      </w:r>
      <w:proofErr w:type="spellEnd"/>
      <w:r>
        <w:rPr>
          <w:rFonts w:eastAsia="宋体" w:hint="eastAsia"/>
          <w:lang w:eastAsia="zh-CN"/>
        </w:rPr>
        <w:t>》</w:t>
      </w:r>
      <w:r>
        <w:t>曰</w:t>
      </w:r>
      <w:proofErr w:type="gramStart"/>
      <w:r>
        <w:t>：</w:t>
      </w:r>
      <w:r>
        <w:rPr>
          <w:rFonts w:eastAsia="宋体" w:hint="eastAsia"/>
          <w:lang w:eastAsia="zh-CN"/>
        </w:rPr>
        <w:t>“</w:t>
      </w:r>
      <w:proofErr w:type="spellStart"/>
      <w:proofErr w:type="gramEnd"/>
      <w:r>
        <w:t>陪，輔也</w:t>
      </w:r>
      <w:proofErr w:type="spellEnd"/>
      <w:r>
        <w:t>。</w:t>
      </w:r>
      <w:r>
        <w:rPr>
          <w:rFonts w:eastAsia="宋体" w:hint="eastAsia"/>
          <w:lang w:eastAsia="zh-CN"/>
        </w:rPr>
        <w:t>”</w:t>
      </w:r>
      <w:proofErr w:type="spellStart"/>
      <w:r>
        <w:t>張晏注</w:t>
      </w:r>
      <w:proofErr w:type="spellEnd"/>
      <w:r>
        <w:rPr>
          <w:rFonts w:eastAsia="宋体" w:hint="eastAsia"/>
          <w:lang w:eastAsia="zh-CN"/>
        </w:rPr>
        <w:t>《</w:t>
      </w:r>
      <w:proofErr w:type="spellStart"/>
      <w:r>
        <w:t>百官公卿表</w:t>
      </w:r>
      <w:proofErr w:type="spellEnd"/>
      <w:r>
        <w:rPr>
          <w:rFonts w:eastAsia="宋体" w:hint="eastAsia"/>
          <w:lang w:eastAsia="zh-CN"/>
        </w:rPr>
        <w:t>》</w:t>
      </w:r>
      <w:r>
        <w:t>曰：</w:t>
      </w:r>
      <w:r>
        <w:rPr>
          <w:rFonts w:eastAsia="宋体" w:hint="eastAsia"/>
          <w:lang w:eastAsia="zh-CN"/>
        </w:rPr>
        <w:t>“</w:t>
      </w:r>
      <w:proofErr w:type="spellStart"/>
      <w:r>
        <w:t>馮，輔也</w:t>
      </w:r>
      <w:proofErr w:type="spellEnd"/>
      <w:r>
        <w:t>。</w:t>
      </w:r>
      <w:r>
        <w:rPr>
          <w:rFonts w:eastAsia="宋体" w:hint="eastAsia"/>
          <w:lang w:eastAsia="zh-CN"/>
        </w:rPr>
        <w:t>”《</w:t>
      </w:r>
      <w:proofErr w:type="spellStart"/>
      <w:r>
        <w:t>説文</w:t>
      </w:r>
      <w:proofErr w:type="spellEnd"/>
      <w:r>
        <w:rPr>
          <w:rFonts w:eastAsia="宋体" w:hint="eastAsia"/>
          <w:lang w:eastAsia="zh-CN"/>
        </w:rPr>
        <w:t>》</w:t>
      </w:r>
      <w:r>
        <w:t>曰：</w:t>
      </w:r>
      <w:r>
        <w:rPr>
          <w:rFonts w:eastAsia="宋体" w:hint="eastAsia"/>
          <w:lang w:eastAsia="zh-CN"/>
        </w:rPr>
        <w:t>“</w:t>
      </w:r>
      <w:proofErr w:type="spellStart"/>
      <w:r>
        <w:t>倗，輔也</w:t>
      </w:r>
      <w:proofErr w:type="spellEnd"/>
      <w:r>
        <w:t>。</w:t>
      </w:r>
      <w:r>
        <w:rPr>
          <w:rFonts w:eastAsia="宋体" w:hint="eastAsia"/>
          <w:lang w:eastAsia="zh-CN"/>
        </w:rPr>
        <w:t>”</w:t>
      </w:r>
      <w:proofErr w:type="spellStart"/>
      <w:r>
        <w:t>陪、馮、倗聲竝相近，故皆訓</w:t>
      </w:r>
      <w:proofErr w:type="spellEnd"/>
    </w:p>
    <w:p w14:paraId="63B1E552" w14:textId="77777777" w:rsidR="00CC015B" w:rsidRDefault="00000000">
      <w:pPr>
        <w:rPr>
          <w:lang w:eastAsia="zh-CN"/>
        </w:rPr>
      </w:pPr>
      <w:r>
        <w:rPr>
          <w:lang w:eastAsia="zh-CN"/>
        </w:rPr>
        <w:t>【第</w:t>
      </w:r>
      <w:r>
        <w:rPr>
          <w:lang w:eastAsia="zh-CN"/>
        </w:rPr>
        <w:t>198</w:t>
      </w:r>
      <w:r>
        <w:rPr>
          <w:lang w:eastAsia="zh-CN"/>
        </w:rPr>
        <w:t>页】</w:t>
      </w:r>
    </w:p>
    <w:p w14:paraId="3AB76FD4" w14:textId="77777777" w:rsidR="00CC015B" w:rsidRDefault="00000000">
      <w:r>
        <w:rPr>
          <w:lang w:eastAsia="zh-CN"/>
        </w:rPr>
        <w:t>爲輔。</w:t>
      </w:r>
      <w:r>
        <w:rPr>
          <w:rFonts w:eastAsia="宋体" w:hint="eastAsia"/>
          <w:lang w:eastAsia="zh-CN"/>
        </w:rPr>
        <w:t>《</w:t>
      </w:r>
      <w:r>
        <w:rPr>
          <w:lang w:eastAsia="zh-CN"/>
        </w:rPr>
        <w:t>説文</w:t>
      </w:r>
      <w:r>
        <w:rPr>
          <w:rFonts w:eastAsia="宋体" w:hint="eastAsia"/>
          <w:lang w:eastAsia="zh-CN"/>
        </w:rPr>
        <w:t>》</w:t>
      </w:r>
      <w:r>
        <w:rPr>
          <w:lang w:eastAsia="zh-CN"/>
        </w:rPr>
        <w:t>曰倗</w:t>
      </w:r>
      <w:r>
        <w:rPr>
          <w:rFonts w:eastAsia="宋体" w:hint="eastAsia"/>
          <w:lang w:eastAsia="zh-CN"/>
        </w:rPr>
        <w:t>“</w:t>
      </w:r>
      <w:proofErr w:type="gramStart"/>
      <w:r>
        <w:rPr>
          <w:lang w:eastAsia="zh-CN"/>
        </w:rPr>
        <w:t>從</w:t>
      </w:r>
      <w:proofErr w:type="gramEnd"/>
      <w:r>
        <w:rPr>
          <w:lang w:eastAsia="zh-CN"/>
        </w:rPr>
        <w:t>人，朋聲，讀若陪位</w:t>
      </w:r>
      <w:r>
        <w:rPr>
          <w:rFonts w:eastAsia="宋体" w:hint="eastAsia"/>
          <w:lang w:eastAsia="zh-CN"/>
        </w:rPr>
        <w:t>”</w:t>
      </w:r>
      <w:r>
        <w:rPr>
          <w:lang w:eastAsia="zh-CN"/>
        </w:rPr>
        <w:t>；䣙</w:t>
      </w:r>
      <w:r>
        <w:rPr>
          <w:rFonts w:eastAsia="宋体" w:hint="eastAsia"/>
          <w:lang w:eastAsia="zh-CN"/>
        </w:rPr>
        <w:t>“</w:t>
      </w:r>
      <w:proofErr w:type="gramStart"/>
      <w:r>
        <w:rPr>
          <w:lang w:eastAsia="zh-CN"/>
        </w:rPr>
        <w:t>從邑</w:t>
      </w:r>
      <w:proofErr w:type="gramEnd"/>
      <w:r>
        <w:rPr>
          <w:lang w:eastAsia="zh-CN"/>
        </w:rPr>
        <w:t>，崩聲</w:t>
      </w:r>
      <w:r>
        <w:rPr>
          <w:rFonts w:eastAsia="宋体" w:hint="eastAsia"/>
          <w:lang w:eastAsia="zh-CN"/>
        </w:rPr>
        <w:t>”</w:t>
      </w:r>
      <w:r>
        <w:rPr>
          <w:lang w:eastAsia="zh-CN"/>
        </w:rPr>
        <w:t>，</w:t>
      </w:r>
      <w:r>
        <w:rPr>
          <w:rFonts w:eastAsia="宋体" w:hint="eastAsia"/>
          <w:lang w:eastAsia="zh-CN"/>
        </w:rPr>
        <w:t>“</w:t>
      </w:r>
      <w:r>
        <w:rPr>
          <w:lang w:eastAsia="zh-CN"/>
        </w:rPr>
        <w:t>讀若陪</w:t>
      </w:r>
      <w:r>
        <w:rPr>
          <w:rFonts w:eastAsia="宋体" w:hint="eastAsia"/>
          <w:lang w:eastAsia="zh-CN"/>
        </w:rPr>
        <w:t>”</w:t>
      </w:r>
      <w:r>
        <w:rPr>
          <w:lang w:eastAsia="zh-CN"/>
        </w:rPr>
        <w:t>。</w:t>
      </w:r>
      <w:r>
        <w:rPr>
          <w:rFonts w:eastAsia="宋体" w:hint="eastAsia"/>
          <w:lang w:eastAsia="zh-CN"/>
        </w:rPr>
        <w:t>《</w:t>
      </w:r>
      <w:r>
        <w:rPr>
          <w:lang w:eastAsia="zh-CN"/>
        </w:rPr>
        <w:t>漢書</w:t>
      </w:r>
      <w:r>
        <w:rPr>
          <w:rFonts w:eastAsia="宋体" w:hint="eastAsia"/>
          <w:lang w:eastAsia="zh-CN"/>
        </w:rPr>
        <w:t>•</w:t>
      </w:r>
      <w:r>
        <w:rPr>
          <w:lang w:eastAsia="zh-CN"/>
        </w:rPr>
        <w:t>王尊傳</w:t>
      </w:r>
      <w:r>
        <w:rPr>
          <w:rFonts w:eastAsia="宋体" w:hint="eastAsia"/>
          <w:lang w:eastAsia="zh-CN"/>
        </w:rPr>
        <w:t>》</w:t>
      </w:r>
      <w:r>
        <w:rPr>
          <w:lang w:eastAsia="zh-CN"/>
        </w:rPr>
        <w:t>：</w:t>
      </w:r>
      <w:r>
        <w:rPr>
          <w:rFonts w:eastAsia="宋体" w:hint="eastAsia"/>
          <w:lang w:eastAsia="zh-CN"/>
        </w:rPr>
        <w:t>“</w:t>
      </w:r>
      <w:r>
        <w:rPr>
          <w:lang w:eastAsia="zh-CN"/>
        </w:rPr>
        <w:t>南山羣盗</w:t>
      </w:r>
      <w:proofErr w:type="gramStart"/>
      <w:r>
        <w:rPr>
          <w:lang w:eastAsia="zh-CN"/>
        </w:rPr>
        <w:t>傰</w:t>
      </w:r>
      <w:proofErr w:type="gramEnd"/>
      <w:r>
        <w:rPr>
          <w:lang w:eastAsia="zh-CN"/>
        </w:rPr>
        <w:t>宗等。</w:t>
      </w:r>
      <w:r>
        <w:rPr>
          <w:rFonts w:eastAsia="宋体" w:hint="eastAsia"/>
          <w:lang w:eastAsia="zh-CN"/>
        </w:rPr>
        <w:t>”</w:t>
      </w:r>
      <w:proofErr w:type="spellStart"/>
      <w:r>
        <w:t>蘇林</w:t>
      </w:r>
      <w:proofErr w:type="spellEnd"/>
    </w:p>
    <w:p w14:paraId="2A49E737" w14:textId="77777777" w:rsidR="00CC015B" w:rsidRDefault="00000000">
      <w:r>
        <w:t>曰：</w:t>
      </w:r>
      <w:r>
        <w:rPr>
          <w:rFonts w:eastAsia="宋体" w:hint="eastAsia"/>
          <w:lang w:eastAsia="zh-CN"/>
        </w:rPr>
        <w:t>“</w:t>
      </w:r>
      <w:proofErr w:type="spellStart"/>
      <w:proofErr w:type="gramStart"/>
      <w:r>
        <w:t>傰</w:t>
      </w:r>
      <w:proofErr w:type="gramEnd"/>
      <w:r>
        <w:t>音朋</w:t>
      </w:r>
      <w:proofErr w:type="spellEnd"/>
      <w:r>
        <w:t>。</w:t>
      </w:r>
      <w:r>
        <w:rPr>
          <w:rFonts w:eastAsia="宋体" w:hint="eastAsia"/>
          <w:lang w:eastAsia="zh-CN"/>
        </w:rPr>
        <w:t>”</w:t>
      </w:r>
      <w:proofErr w:type="spellStart"/>
      <w:r>
        <w:t>晉灼曰</w:t>
      </w:r>
      <w:proofErr w:type="spellEnd"/>
      <w:r>
        <w:t>：</w:t>
      </w:r>
      <w:r>
        <w:rPr>
          <w:rFonts w:eastAsia="宋体" w:hint="eastAsia"/>
          <w:lang w:eastAsia="zh-CN"/>
        </w:rPr>
        <w:t>“</w:t>
      </w:r>
      <w:proofErr w:type="spellStart"/>
      <w:r>
        <w:t>音倍</w:t>
      </w:r>
      <w:proofErr w:type="spellEnd"/>
      <w:r>
        <w:rPr>
          <w:rFonts w:eastAsia="宋体" w:hint="eastAsia"/>
          <w:lang w:eastAsia="zh-CN"/>
        </w:rPr>
        <w:t>”</w:t>
      </w:r>
      <w:r>
        <w:t>。</w:t>
      </w:r>
      <w:r>
        <w:rPr>
          <w:rFonts w:eastAsia="宋体" w:hint="eastAsia"/>
          <w:lang w:eastAsia="zh-CN"/>
        </w:rPr>
        <w:t>《</w:t>
      </w:r>
      <w:proofErr w:type="spellStart"/>
      <w:r>
        <w:t>墨子。尚賢</w:t>
      </w:r>
      <w:proofErr w:type="spellEnd"/>
      <w:r>
        <w:rPr>
          <w:rFonts w:eastAsia="宋体" w:hint="eastAsia"/>
          <w:lang w:eastAsia="zh-CN"/>
        </w:rPr>
        <w:t>》</w:t>
      </w:r>
      <w:r>
        <w:t>篇：</w:t>
      </w:r>
      <w:r>
        <w:rPr>
          <w:rFonts w:eastAsia="宋体" w:hint="eastAsia"/>
          <w:lang w:eastAsia="zh-CN"/>
        </w:rPr>
        <w:t>“</w:t>
      </w:r>
      <w:proofErr w:type="spellStart"/>
      <w:r>
        <w:t>守城則</w:t>
      </w:r>
      <w:proofErr w:type="gramStart"/>
      <w:r>
        <w:t>倍</w:t>
      </w:r>
      <w:proofErr w:type="gramEnd"/>
      <w:r>
        <w:t>畔</w:t>
      </w:r>
      <w:proofErr w:type="spellEnd"/>
      <w:r>
        <w:t>。</w:t>
      </w:r>
      <w:r>
        <w:rPr>
          <w:rFonts w:eastAsia="宋体" w:hint="eastAsia"/>
          <w:lang w:eastAsia="zh-CN"/>
        </w:rPr>
        <w:t>”《</w:t>
      </w:r>
      <w:proofErr w:type="spellStart"/>
      <w:r>
        <w:t>非命</w:t>
      </w:r>
      <w:proofErr w:type="spellEnd"/>
      <w:r>
        <w:rPr>
          <w:rFonts w:eastAsia="宋体" w:hint="eastAsia"/>
          <w:lang w:eastAsia="zh-CN"/>
        </w:rPr>
        <w:t>》</w:t>
      </w:r>
      <w:r>
        <w:t>篇</w:t>
      </w:r>
      <w:r>
        <w:rPr>
          <w:rFonts w:eastAsia="宋体" w:hint="eastAsia"/>
          <w:lang w:eastAsia="zh-CN"/>
        </w:rPr>
        <w:t>“</w:t>
      </w:r>
      <w:r>
        <w:t>倍</w:t>
      </w:r>
      <w:r>
        <w:rPr>
          <w:rFonts w:eastAsia="宋体" w:hint="eastAsia"/>
          <w:lang w:eastAsia="zh-CN"/>
        </w:rPr>
        <w:t>”</w:t>
      </w:r>
      <w:r>
        <w:t>作</w:t>
      </w:r>
      <w:r>
        <w:rPr>
          <w:rFonts w:eastAsia="宋体" w:hint="eastAsia"/>
          <w:lang w:eastAsia="zh-CN"/>
        </w:rPr>
        <w:t>“</w:t>
      </w:r>
      <w:r>
        <w:t>崩</w:t>
      </w:r>
      <w:r>
        <w:rPr>
          <w:rFonts w:eastAsia="宋体" w:hint="eastAsia"/>
          <w:lang w:eastAsia="zh-CN"/>
        </w:rPr>
        <w:t>”</w:t>
      </w:r>
      <w:r>
        <w:t>。</w:t>
      </w:r>
      <w:proofErr w:type="spellStart"/>
      <w:r>
        <w:t>皆其例也</w:t>
      </w:r>
      <w:proofErr w:type="spellEnd"/>
      <w:r>
        <w:t>。</w:t>
      </w:r>
    </w:p>
    <w:p w14:paraId="70380298" w14:textId="77777777" w:rsidR="00CC015B" w:rsidRDefault="00000000">
      <w:proofErr w:type="spellStart"/>
      <w:r>
        <w:t>朝菌</w:t>
      </w:r>
      <w:proofErr w:type="spellEnd"/>
    </w:p>
    <w:p w14:paraId="2FC8645A" w14:textId="77777777" w:rsidR="00CC015B" w:rsidRDefault="00000000">
      <w:r>
        <w:rPr>
          <w:rFonts w:eastAsia="宋体" w:hint="eastAsia"/>
          <w:lang w:eastAsia="zh-CN"/>
        </w:rPr>
        <w:t>“</w:t>
      </w:r>
      <w:proofErr w:type="spellStart"/>
      <w:r>
        <w:t>朝菌不知</w:t>
      </w:r>
      <w:proofErr w:type="gramStart"/>
      <w:r>
        <w:t>晦</w:t>
      </w:r>
      <w:proofErr w:type="gramEnd"/>
      <w:r>
        <w:t>朔，蟪蛄不知春秋</w:t>
      </w:r>
      <w:proofErr w:type="spellEnd"/>
      <w:r>
        <w:t>。</w:t>
      </w:r>
      <w:r>
        <w:rPr>
          <w:rFonts w:eastAsia="宋体" w:hint="eastAsia"/>
          <w:lang w:eastAsia="zh-CN"/>
        </w:rPr>
        <w:t>”</w:t>
      </w:r>
      <w:proofErr w:type="spellStart"/>
      <w:r>
        <w:t>釋文</w:t>
      </w:r>
      <w:proofErr w:type="spellEnd"/>
      <w:r>
        <w:t>：</w:t>
      </w:r>
      <w:r>
        <w:rPr>
          <w:rFonts w:eastAsia="宋体" w:hint="eastAsia"/>
          <w:lang w:eastAsia="zh-CN"/>
        </w:rPr>
        <w:t>“</w:t>
      </w:r>
      <w:proofErr w:type="spellStart"/>
      <w:r>
        <w:t>司馬云：朝菌，大芝也，天陰生糞上，見日</w:t>
      </w:r>
      <w:proofErr w:type="spellEnd"/>
    </w:p>
    <w:p w14:paraId="35BE9029" w14:textId="77777777" w:rsidR="00CC015B" w:rsidRDefault="00000000">
      <w:pPr>
        <w:rPr>
          <w:rFonts w:eastAsia="宋体"/>
          <w:lang w:eastAsia="zh-CN"/>
        </w:rPr>
      </w:pPr>
      <w:proofErr w:type="spellStart"/>
      <w:r>
        <w:t>則死，一名日及。故不知月之終始也。支遁云：一名舜，朝生暮落。潘尼云：木槿也</w:t>
      </w:r>
      <w:proofErr w:type="spellEnd"/>
      <w:r>
        <w:t>。</w:t>
      </w:r>
      <w:r>
        <w:rPr>
          <w:rFonts w:eastAsia="宋体" w:hint="eastAsia"/>
          <w:lang w:eastAsia="zh-CN"/>
        </w:rPr>
        <w:t>”</w:t>
      </w:r>
    </w:p>
    <w:p w14:paraId="6AAD48F6" w14:textId="77777777" w:rsidR="00CC015B" w:rsidRDefault="00000000">
      <w:proofErr w:type="spellStart"/>
      <w:r>
        <w:t>引之曰</w:t>
      </w:r>
      <w:proofErr w:type="spellEnd"/>
      <w:r>
        <w:t>：</w:t>
      </w:r>
      <w:proofErr w:type="gramStart"/>
      <w:r>
        <w:rPr>
          <w:rFonts w:eastAsia="宋体" w:hint="eastAsia"/>
          <w:lang w:eastAsia="zh-CN"/>
        </w:rPr>
        <w:t>《</w:t>
      </w:r>
      <w:proofErr w:type="spellStart"/>
      <w:r>
        <w:t>淮南。道應</w:t>
      </w:r>
      <w:proofErr w:type="spellEnd"/>
      <w:r>
        <w:rPr>
          <w:rFonts w:eastAsia="宋体" w:hint="eastAsia"/>
          <w:lang w:eastAsia="zh-CN"/>
        </w:rPr>
        <w:t>》</w:t>
      </w:r>
      <w:proofErr w:type="spellStart"/>
      <w:r>
        <w:t>篇引此</w:t>
      </w:r>
      <w:proofErr w:type="spellEnd"/>
      <w:proofErr w:type="gramEnd"/>
      <w:r>
        <w:t>，</w:t>
      </w:r>
      <w:r>
        <w:rPr>
          <w:rFonts w:eastAsia="宋体" w:hint="eastAsia"/>
          <w:lang w:eastAsia="zh-CN"/>
        </w:rPr>
        <w:t>“</w:t>
      </w:r>
      <w:proofErr w:type="spellStart"/>
      <w:r>
        <w:t>朝菌</w:t>
      </w:r>
      <w:proofErr w:type="spellEnd"/>
      <w:r>
        <w:rPr>
          <w:rFonts w:eastAsia="宋体" w:hint="eastAsia"/>
          <w:lang w:eastAsia="zh-CN"/>
        </w:rPr>
        <w:t>”</w:t>
      </w:r>
      <w:r>
        <w:t>作</w:t>
      </w:r>
      <w:r>
        <w:rPr>
          <w:rFonts w:eastAsia="宋体" w:hint="eastAsia"/>
          <w:lang w:eastAsia="zh-CN"/>
        </w:rPr>
        <w:t>“</w:t>
      </w:r>
      <w:proofErr w:type="spellStart"/>
      <w:r>
        <w:t>朝秀</w:t>
      </w:r>
      <w:proofErr w:type="spellEnd"/>
      <w:r>
        <w:rPr>
          <w:rFonts w:eastAsia="宋体" w:hint="eastAsia"/>
          <w:lang w:eastAsia="zh-CN"/>
        </w:rPr>
        <w:t>”</w:t>
      </w:r>
      <w:r>
        <w:t>。</w:t>
      </w:r>
      <w:proofErr w:type="spellStart"/>
      <w:r>
        <w:t>今本</w:t>
      </w:r>
      <w:proofErr w:type="spellEnd"/>
      <w:r>
        <w:rPr>
          <w:rFonts w:eastAsia="宋体" w:hint="eastAsia"/>
          <w:lang w:eastAsia="zh-CN"/>
        </w:rPr>
        <w:t>《</w:t>
      </w:r>
      <w:proofErr w:type="spellStart"/>
      <w:r>
        <w:t>淮南</w:t>
      </w:r>
      <w:proofErr w:type="spellEnd"/>
      <w:r>
        <w:rPr>
          <w:rFonts w:eastAsia="宋体" w:hint="eastAsia"/>
          <w:lang w:eastAsia="zh-CN"/>
        </w:rPr>
        <w:t>》</w:t>
      </w:r>
      <w:r>
        <w:t>作</w:t>
      </w:r>
      <w:r>
        <w:rPr>
          <w:rFonts w:eastAsia="宋体" w:hint="eastAsia"/>
          <w:lang w:eastAsia="zh-CN"/>
        </w:rPr>
        <w:t>“</w:t>
      </w:r>
      <w:proofErr w:type="spellStart"/>
      <w:r>
        <w:t>朝菌</w:t>
      </w:r>
      <w:proofErr w:type="spellEnd"/>
      <w:r>
        <w:rPr>
          <w:rFonts w:eastAsia="宋体" w:hint="eastAsia"/>
          <w:lang w:eastAsia="zh-CN"/>
        </w:rPr>
        <w:t>”</w:t>
      </w:r>
      <w:r>
        <w:t>，</w:t>
      </w:r>
      <w:proofErr w:type="spellStart"/>
      <w:r>
        <w:t>乃</w:t>
      </w:r>
      <w:proofErr w:type="gramStart"/>
      <w:r>
        <w:t>後</w:t>
      </w:r>
      <w:proofErr w:type="gramEnd"/>
      <w:r>
        <w:t>人據</w:t>
      </w:r>
      <w:proofErr w:type="spellEnd"/>
      <w:r>
        <w:rPr>
          <w:rFonts w:eastAsia="宋体" w:hint="eastAsia"/>
          <w:lang w:eastAsia="zh-CN"/>
        </w:rPr>
        <w:t>《</w:t>
      </w:r>
      <w:proofErr w:type="spellStart"/>
      <w:r>
        <w:t>莊子</w:t>
      </w:r>
      <w:proofErr w:type="spellEnd"/>
      <w:r>
        <w:rPr>
          <w:rFonts w:eastAsia="宋体" w:hint="eastAsia"/>
          <w:lang w:eastAsia="zh-CN"/>
        </w:rPr>
        <w:t>》</w:t>
      </w:r>
      <w:proofErr w:type="spellStart"/>
      <w:r>
        <w:t>改之</w:t>
      </w:r>
      <w:proofErr w:type="spellEnd"/>
      <w:r>
        <w:t>。</w:t>
      </w:r>
      <w:proofErr w:type="gramStart"/>
      <w:r>
        <w:rPr>
          <w:rFonts w:eastAsia="宋体" w:hint="eastAsia"/>
          <w:lang w:eastAsia="zh-CN"/>
        </w:rPr>
        <w:t>《</w:t>
      </w:r>
      <w:proofErr w:type="gramEnd"/>
      <w:r>
        <w:t>文</w:t>
      </w:r>
    </w:p>
    <w:p w14:paraId="14D4FDEE" w14:textId="77777777" w:rsidR="00CC015B" w:rsidRDefault="00000000">
      <w:proofErr w:type="spellStart"/>
      <w:r>
        <w:t>選。辯命論</w:t>
      </w:r>
      <w:proofErr w:type="spellEnd"/>
      <w:r>
        <w:rPr>
          <w:rFonts w:eastAsia="宋体" w:hint="eastAsia"/>
          <w:lang w:eastAsia="zh-CN"/>
        </w:rPr>
        <w:t>》</w:t>
      </w:r>
      <w:proofErr w:type="spellStart"/>
      <w:r>
        <w:t>注及</w:t>
      </w:r>
      <w:proofErr w:type="spellEnd"/>
      <w:r>
        <w:rPr>
          <w:rFonts w:eastAsia="宋体" w:hint="eastAsia"/>
          <w:lang w:eastAsia="zh-CN"/>
        </w:rPr>
        <w:t>《</w:t>
      </w:r>
      <w:proofErr w:type="spellStart"/>
      <w:r>
        <w:t>太平御覽。蟲豸部六</w:t>
      </w:r>
      <w:proofErr w:type="spellEnd"/>
      <w:r>
        <w:rPr>
          <w:rFonts w:eastAsia="宋体" w:hint="eastAsia"/>
          <w:lang w:eastAsia="zh-CN"/>
        </w:rPr>
        <w:t>》</w:t>
      </w:r>
      <w:r>
        <w:t>引</w:t>
      </w:r>
      <w:r>
        <w:rPr>
          <w:rFonts w:eastAsia="宋体" w:hint="eastAsia"/>
          <w:lang w:eastAsia="zh-CN"/>
        </w:rPr>
        <w:t>《</w:t>
      </w:r>
      <w:proofErr w:type="spellStart"/>
      <w:r>
        <w:t>淮南</w:t>
      </w:r>
      <w:proofErr w:type="spellEnd"/>
      <w:r>
        <w:rPr>
          <w:rFonts w:eastAsia="宋体" w:hint="eastAsia"/>
          <w:lang w:eastAsia="zh-CN"/>
        </w:rPr>
        <w:t>》</w:t>
      </w:r>
      <w:proofErr w:type="spellStart"/>
      <w:proofErr w:type="gramStart"/>
      <w:r>
        <w:t>竝作</w:t>
      </w:r>
      <w:proofErr w:type="spellEnd"/>
      <w:r>
        <w:rPr>
          <w:rFonts w:eastAsia="宋体" w:hint="eastAsia"/>
          <w:lang w:eastAsia="zh-CN"/>
        </w:rPr>
        <w:t>“</w:t>
      </w:r>
      <w:proofErr w:type="spellStart"/>
      <w:proofErr w:type="gramEnd"/>
      <w:r>
        <w:t>朝秀</w:t>
      </w:r>
      <w:proofErr w:type="spellEnd"/>
      <w:r>
        <w:rPr>
          <w:rFonts w:eastAsia="宋体" w:hint="eastAsia"/>
          <w:lang w:eastAsia="zh-CN"/>
        </w:rPr>
        <w:t>”</w:t>
      </w:r>
      <w:r>
        <w:t>，</w:t>
      </w:r>
      <w:proofErr w:type="spellStart"/>
      <w:r>
        <w:t>今據改</w:t>
      </w:r>
      <w:proofErr w:type="spellEnd"/>
      <w:r>
        <w:t>。</w:t>
      </w:r>
      <w:r>
        <w:rPr>
          <w:rFonts w:eastAsia="宋体" w:hint="eastAsia"/>
          <w:lang w:eastAsia="zh-CN"/>
        </w:rPr>
        <w:t>《</w:t>
      </w:r>
      <w:proofErr w:type="spellStart"/>
      <w:r>
        <w:t>廣雅</w:t>
      </w:r>
      <w:proofErr w:type="spellEnd"/>
      <w:r>
        <w:rPr>
          <w:rFonts w:eastAsia="宋体" w:hint="eastAsia"/>
          <w:lang w:eastAsia="zh-CN"/>
        </w:rPr>
        <w:t>》</w:t>
      </w:r>
      <w:r>
        <w:t>作</w:t>
      </w:r>
      <w:r>
        <w:rPr>
          <w:rFonts w:eastAsia="宋体" w:hint="eastAsia"/>
          <w:lang w:eastAsia="zh-CN"/>
        </w:rPr>
        <w:t>“</w:t>
      </w:r>
      <w:proofErr w:type="spellStart"/>
      <w:r>
        <w:t>朝蜏</w:t>
      </w:r>
      <w:proofErr w:type="spellEnd"/>
      <w:r>
        <w:rPr>
          <w:rFonts w:eastAsia="宋体" w:hint="eastAsia"/>
          <w:lang w:eastAsia="zh-CN"/>
        </w:rPr>
        <w:t>”</w:t>
      </w:r>
      <w:r>
        <w:t>。</w:t>
      </w:r>
      <w:proofErr w:type="spellStart"/>
      <w:r>
        <w:t>高注曰</w:t>
      </w:r>
      <w:proofErr w:type="spellEnd"/>
      <w:r>
        <w:t>：</w:t>
      </w:r>
      <w:r>
        <w:rPr>
          <w:rFonts w:eastAsia="宋体" w:hint="eastAsia"/>
          <w:lang w:eastAsia="zh-CN"/>
        </w:rPr>
        <w:t>“</w:t>
      </w:r>
      <w:proofErr w:type="spellStart"/>
      <w:r>
        <w:t>朝秀，朝</w:t>
      </w:r>
      <w:proofErr w:type="spellEnd"/>
    </w:p>
    <w:p w14:paraId="4A1E50E7" w14:textId="77777777" w:rsidR="00CC015B" w:rsidRDefault="00000000">
      <w:proofErr w:type="spellStart"/>
      <w:r>
        <w:t>生</w:t>
      </w:r>
      <w:proofErr w:type="gramStart"/>
      <w:r>
        <w:t>暮</w:t>
      </w:r>
      <w:proofErr w:type="gramEnd"/>
      <w:r>
        <w:t>死之蟲也，生水上，狀似蠶蛾，一名孳母</w:t>
      </w:r>
      <w:proofErr w:type="spellEnd"/>
      <w:r>
        <w:t>。</w:t>
      </w:r>
      <w:r>
        <w:rPr>
          <w:rFonts w:eastAsia="宋体" w:hint="eastAsia"/>
          <w:lang w:eastAsia="zh-CN"/>
        </w:rPr>
        <w:t>”</w:t>
      </w:r>
      <w:proofErr w:type="spellStart"/>
      <w:proofErr w:type="gramStart"/>
      <w:r>
        <w:t>據</w:t>
      </w:r>
      <w:proofErr w:type="gramEnd"/>
      <w:r>
        <w:t>此，則朝秀與蟪蛄，皆蟲名也。朝秀、朝</w:t>
      </w:r>
      <w:proofErr w:type="spellEnd"/>
    </w:p>
    <w:p w14:paraId="081285AA" w14:textId="77777777" w:rsidR="00CC015B" w:rsidRDefault="00000000">
      <w:proofErr w:type="spellStart"/>
      <w:r>
        <w:t>菌，語之轉耳，非謂芝菌，亦非謂木槿也。</w:t>
      </w:r>
      <w:proofErr w:type="gramStart"/>
      <w:r>
        <w:t>上文云</w:t>
      </w:r>
      <w:proofErr w:type="spellEnd"/>
      <w:r>
        <w:rPr>
          <w:rFonts w:eastAsia="宋体" w:hint="eastAsia"/>
          <w:lang w:eastAsia="zh-CN"/>
        </w:rPr>
        <w:t>“</w:t>
      </w:r>
      <w:proofErr w:type="spellStart"/>
      <w:proofErr w:type="gramEnd"/>
      <w:r>
        <w:t>之二蟲，又何知</w:t>
      </w:r>
      <w:proofErr w:type="spellEnd"/>
      <w:r>
        <w:rPr>
          <w:rFonts w:eastAsia="宋体" w:hint="eastAsia"/>
          <w:lang w:eastAsia="zh-CN"/>
        </w:rPr>
        <w:t>”</w:t>
      </w:r>
      <w:r>
        <w:t>，</w:t>
      </w:r>
      <w:proofErr w:type="spellStart"/>
      <w:r>
        <w:t>謂蜩與學鳩。此云</w:t>
      </w:r>
      <w:proofErr w:type="spellEnd"/>
    </w:p>
    <w:p w14:paraId="499E72C5" w14:textId="77777777" w:rsidR="00CC015B" w:rsidRDefault="00000000">
      <w:r>
        <w:rPr>
          <w:rFonts w:eastAsia="宋体" w:hint="eastAsia"/>
          <w:lang w:eastAsia="zh-CN"/>
        </w:rPr>
        <w:t>“</w:t>
      </w:r>
      <w:proofErr w:type="spellStart"/>
      <w:r>
        <w:t>不知晦朔</w:t>
      </w:r>
      <w:proofErr w:type="spellEnd"/>
      <w:r>
        <w:rPr>
          <w:rFonts w:eastAsia="宋体" w:hint="eastAsia"/>
          <w:lang w:eastAsia="zh-CN"/>
        </w:rPr>
        <w:t>”</w:t>
      </w:r>
      <w:r>
        <w:t>，</w:t>
      </w:r>
      <w:proofErr w:type="spellStart"/>
      <w:r>
        <w:t>亦必謂朝菌之蟲。蟲者，微有知之物，故以知不知言之。若草木無知之物</w:t>
      </w:r>
      <w:proofErr w:type="spellEnd"/>
    </w:p>
    <w:p w14:paraId="5EA5C941" w14:textId="77777777" w:rsidR="00CC015B" w:rsidRDefault="00000000">
      <w:proofErr w:type="spellStart"/>
      <w:r>
        <w:t>何須言</w:t>
      </w:r>
      <w:proofErr w:type="spellEnd"/>
      <w:r>
        <w:rPr>
          <w:rFonts w:eastAsia="宋体" w:hint="eastAsia"/>
          <w:lang w:eastAsia="zh-CN"/>
        </w:rPr>
        <w:t>“</w:t>
      </w:r>
      <w:proofErr w:type="spellStart"/>
      <w:r>
        <w:t>不知</w:t>
      </w:r>
      <w:proofErr w:type="spellEnd"/>
      <w:r>
        <w:rPr>
          <w:rFonts w:eastAsia="宋体" w:hint="eastAsia"/>
          <w:lang w:eastAsia="zh-CN"/>
        </w:rPr>
        <w:t>”</w:t>
      </w:r>
      <w:r>
        <w:t>乎？</w:t>
      </w:r>
    </w:p>
    <w:p w14:paraId="1926ACB7" w14:textId="77777777" w:rsidR="00CC015B" w:rsidRDefault="00000000">
      <w:proofErr w:type="spellStart"/>
      <w:r>
        <w:t>蚉䖟僕緣</w:t>
      </w:r>
      <w:proofErr w:type="spellEnd"/>
    </w:p>
    <w:p w14:paraId="7BBCA3BF" w14:textId="77777777" w:rsidR="00CC015B" w:rsidRDefault="00000000">
      <w:r>
        <w:rPr>
          <w:rFonts w:eastAsia="宋体" w:hint="eastAsia"/>
          <w:lang w:eastAsia="zh-CN"/>
        </w:rPr>
        <w:lastRenderedPageBreak/>
        <w:t>《</w:t>
      </w:r>
      <w:proofErr w:type="spellStart"/>
      <w:r>
        <w:t>人閒世</w:t>
      </w:r>
      <w:proofErr w:type="spellEnd"/>
      <w:r>
        <w:rPr>
          <w:rFonts w:eastAsia="宋体" w:hint="eastAsia"/>
          <w:lang w:eastAsia="zh-CN"/>
        </w:rPr>
        <w:t>》</w:t>
      </w:r>
      <w:r>
        <w:t>篇</w:t>
      </w:r>
      <w:r>
        <w:rPr>
          <w:rFonts w:eastAsia="宋体" w:hint="eastAsia"/>
          <w:lang w:eastAsia="zh-CN"/>
        </w:rPr>
        <w:t>“</w:t>
      </w:r>
      <w:proofErr w:type="spellStart"/>
      <w:r>
        <w:t>夫</w:t>
      </w:r>
      <w:proofErr w:type="gramStart"/>
      <w:r>
        <w:t>愛</w:t>
      </w:r>
      <w:proofErr w:type="gramEnd"/>
      <w:r>
        <w:t>馬者，以筐盛矢，以蜄盛溺。適有蚉䖟僕緣，而拊之不時，則缺銜</w:t>
      </w:r>
      <w:proofErr w:type="spellEnd"/>
    </w:p>
    <w:p w14:paraId="0EE2CA3B" w14:textId="77777777" w:rsidR="00CC015B" w:rsidRDefault="00000000">
      <w:pPr>
        <w:rPr>
          <w:lang w:eastAsia="zh-CN"/>
        </w:rPr>
      </w:pPr>
      <w:proofErr w:type="gramStart"/>
      <w:r>
        <w:rPr>
          <w:lang w:eastAsia="zh-CN"/>
        </w:rPr>
        <w:t>毁首碎</w:t>
      </w:r>
      <w:proofErr w:type="gramEnd"/>
      <w:r>
        <w:rPr>
          <w:lang w:eastAsia="zh-CN"/>
        </w:rPr>
        <w:t>胷。</w:t>
      </w:r>
      <w:r>
        <w:rPr>
          <w:rFonts w:eastAsia="宋体" w:hint="eastAsia"/>
          <w:lang w:eastAsia="zh-CN"/>
        </w:rPr>
        <w:t>”</w:t>
      </w:r>
      <w:r>
        <w:rPr>
          <w:lang w:eastAsia="zh-CN"/>
        </w:rPr>
        <w:t>向秀解</w:t>
      </w:r>
      <w:r>
        <w:rPr>
          <w:rFonts w:eastAsia="宋体" w:hint="eastAsia"/>
          <w:lang w:eastAsia="zh-CN"/>
        </w:rPr>
        <w:t>“</w:t>
      </w:r>
      <w:r>
        <w:rPr>
          <w:lang w:eastAsia="zh-CN"/>
        </w:rPr>
        <w:t>蚉䖟僕緣</w:t>
      </w:r>
      <w:r>
        <w:rPr>
          <w:rFonts w:eastAsia="宋体" w:hint="eastAsia"/>
          <w:lang w:eastAsia="zh-CN"/>
        </w:rPr>
        <w:t>”</w:t>
      </w:r>
      <w:r>
        <w:rPr>
          <w:lang w:eastAsia="zh-CN"/>
        </w:rPr>
        <w:t>曰：</w:t>
      </w:r>
      <w:r>
        <w:rPr>
          <w:rFonts w:eastAsia="宋体" w:hint="eastAsia"/>
          <w:lang w:eastAsia="zh-CN"/>
        </w:rPr>
        <w:t>“</w:t>
      </w:r>
      <w:r>
        <w:rPr>
          <w:lang w:eastAsia="zh-CN"/>
        </w:rPr>
        <w:t>僕</w:t>
      </w:r>
      <w:proofErr w:type="gramStart"/>
      <w:r>
        <w:rPr>
          <w:lang w:eastAsia="zh-CN"/>
        </w:rPr>
        <w:t>僕</w:t>
      </w:r>
      <w:proofErr w:type="gramEnd"/>
      <w:r>
        <w:rPr>
          <w:lang w:eastAsia="zh-CN"/>
        </w:rPr>
        <w:t>然蚉䖟緣馬，稠穊之貌。</w:t>
      </w:r>
      <w:r>
        <w:rPr>
          <w:rFonts w:eastAsia="宋体" w:hint="eastAsia"/>
          <w:lang w:eastAsia="zh-CN"/>
        </w:rPr>
        <w:t>”</w:t>
      </w:r>
      <w:r>
        <w:rPr>
          <w:lang w:eastAsia="zh-CN"/>
        </w:rPr>
        <w:t>崔譔曰：</w:t>
      </w:r>
      <w:r>
        <w:rPr>
          <w:rFonts w:eastAsia="宋体" w:hint="eastAsia"/>
          <w:lang w:eastAsia="zh-CN"/>
        </w:rPr>
        <w:t>“</w:t>
      </w:r>
      <w:r>
        <w:rPr>
          <w:lang w:eastAsia="zh-CN"/>
        </w:rPr>
        <w:t>僕，御。</w:t>
      </w:r>
      <w:r>
        <w:rPr>
          <w:rFonts w:eastAsia="宋体" w:hint="eastAsia"/>
          <w:lang w:eastAsia="zh-CN"/>
        </w:rPr>
        <w:t>”</w:t>
      </w:r>
      <w:r>
        <w:rPr>
          <w:lang w:eastAsia="zh-CN"/>
        </w:rPr>
        <w:t>念</w:t>
      </w:r>
    </w:p>
    <w:p w14:paraId="2D74E604" w14:textId="77777777" w:rsidR="00CC015B" w:rsidRDefault="00000000">
      <w:pPr>
        <w:rPr>
          <w:lang w:eastAsia="zh-CN"/>
        </w:rPr>
      </w:pPr>
      <w:r>
        <w:rPr>
          <w:lang w:eastAsia="zh-CN"/>
        </w:rPr>
        <w:t>孙案：向、崔二説皆非也。僕</w:t>
      </w:r>
      <w:proofErr w:type="gramStart"/>
      <w:r>
        <w:rPr>
          <w:lang w:eastAsia="zh-CN"/>
        </w:rPr>
        <w:t>之言附也</w:t>
      </w:r>
      <w:proofErr w:type="gramEnd"/>
      <w:r>
        <w:rPr>
          <w:lang w:eastAsia="zh-CN"/>
        </w:rPr>
        <w:t>，言蚉䖟附緣於馬體也。僕與附聲近而義同。</w:t>
      </w:r>
      <w:proofErr w:type="gramStart"/>
      <w:r>
        <w:rPr>
          <w:rFonts w:eastAsia="宋体" w:hint="eastAsia"/>
          <w:lang w:eastAsia="zh-CN"/>
        </w:rPr>
        <w:t>《</w:t>
      </w:r>
      <w:proofErr w:type="gramEnd"/>
      <w:r>
        <w:rPr>
          <w:lang w:eastAsia="zh-CN"/>
        </w:rPr>
        <w:t>大</w:t>
      </w:r>
    </w:p>
    <w:p w14:paraId="78A90436" w14:textId="77777777" w:rsidR="00CC015B" w:rsidRDefault="00000000">
      <w:pPr>
        <w:rPr>
          <w:lang w:eastAsia="zh-CN"/>
        </w:rPr>
      </w:pPr>
      <w:r>
        <w:rPr>
          <w:lang w:eastAsia="zh-CN"/>
        </w:rPr>
        <w:t>【第</w:t>
      </w:r>
      <w:r>
        <w:rPr>
          <w:lang w:eastAsia="zh-CN"/>
        </w:rPr>
        <w:t>199</w:t>
      </w:r>
      <w:r>
        <w:rPr>
          <w:lang w:eastAsia="zh-CN"/>
        </w:rPr>
        <w:t>页】</w:t>
      </w:r>
    </w:p>
    <w:p w14:paraId="071386E1" w14:textId="77777777" w:rsidR="00CC015B" w:rsidRDefault="00000000">
      <w:pPr>
        <w:rPr>
          <w:lang w:eastAsia="zh-CN"/>
        </w:rPr>
      </w:pPr>
      <w:r>
        <w:rPr>
          <w:lang w:eastAsia="zh-CN"/>
        </w:rPr>
        <w:t>雅。既醉</w:t>
      </w:r>
      <w:proofErr w:type="gramStart"/>
      <w:r>
        <w:rPr>
          <w:rFonts w:eastAsia="宋体" w:hint="eastAsia"/>
          <w:lang w:eastAsia="zh-CN"/>
        </w:rPr>
        <w:t>》</w:t>
      </w:r>
      <w:proofErr w:type="gramEnd"/>
      <w:r>
        <w:rPr>
          <w:lang w:eastAsia="zh-CN"/>
        </w:rPr>
        <w:t>篇：</w:t>
      </w:r>
      <w:r>
        <w:rPr>
          <w:rFonts w:eastAsia="宋体" w:hint="eastAsia"/>
          <w:lang w:eastAsia="zh-CN"/>
        </w:rPr>
        <w:t>“</w:t>
      </w:r>
      <w:r>
        <w:rPr>
          <w:lang w:eastAsia="zh-CN"/>
        </w:rPr>
        <w:t>景命有僕。</w:t>
      </w:r>
      <w:r>
        <w:rPr>
          <w:rFonts w:eastAsia="宋体" w:hint="eastAsia"/>
          <w:lang w:eastAsia="zh-CN"/>
        </w:rPr>
        <w:t>”</w:t>
      </w:r>
      <w:r>
        <w:rPr>
          <w:lang w:eastAsia="zh-CN"/>
        </w:rPr>
        <w:t>毛</w:t>
      </w:r>
      <w:proofErr w:type="gramStart"/>
      <w:r>
        <w:rPr>
          <w:lang w:eastAsia="zh-CN"/>
        </w:rPr>
        <w:t>傳</w:t>
      </w:r>
      <w:proofErr w:type="gramEnd"/>
      <w:r>
        <w:rPr>
          <w:lang w:eastAsia="zh-CN"/>
        </w:rPr>
        <w:t>曰：</w:t>
      </w:r>
      <w:r>
        <w:rPr>
          <w:rFonts w:eastAsia="宋体" w:hint="eastAsia"/>
          <w:lang w:eastAsia="zh-CN"/>
        </w:rPr>
        <w:t>“</w:t>
      </w:r>
      <w:r>
        <w:rPr>
          <w:lang w:eastAsia="zh-CN"/>
        </w:rPr>
        <w:t>僕，附也。</w:t>
      </w:r>
      <w:r>
        <w:rPr>
          <w:rFonts w:eastAsia="宋体" w:hint="eastAsia"/>
          <w:lang w:eastAsia="zh-CN"/>
        </w:rPr>
        <w:t>”</w:t>
      </w:r>
      <w:r>
        <w:rPr>
          <w:lang w:eastAsia="zh-CN"/>
        </w:rPr>
        <w:t>鄭箋曰：</w:t>
      </w:r>
      <w:r>
        <w:rPr>
          <w:rFonts w:eastAsia="宋体" w:hint="eastAsia"/>
          <w:lang w:eastAsia="zh-CN"/>
        </w:rPr>
        <w:t>“</w:t>
      </w:r>
      <w:r>
        <w:rPr>
          <w:lang w:eastAsia="zh-CN"/>
        </w:rPr>
        <w:t>天之大命，又附著</w:t>
      </w:r>
      <w:proofErr w:type="gramStart"/>
      <w:r>
        <w:rPr>
          <w:lang w:eastAsia="zh-CN"/>
        </w:rPr>
        <w:t>於</w:t>
      </w:r>
      <w:proofErr w:type="gramEnd"/>
      <w:r>
        <w:rPr>
          <w:lang w:eastAsia="zh-CN"/>
        </w:rPr>
        <w:t>女。</w:t>
      </w:r>
      <w:r>
        <w:rPr>
          <w:rFonts w:eastAsia="宋体" w:hint="eastAsia"/>
          <w:lang w:eastAsia="zh-CN"/>
        </w:rPr>
        <w:t>”</w:t>
      </w:r>
      <w:proofErr w:type="gramStart"/>
      <w:r>
        <w:rPr>
          <w:rFonts w:eastAsia="宋体" w:hint="eastAsia"/>
          <w:lang w:eastAsia="zh-CN"/>
        </w:rPr>
        <w:t>《</w:t>
      </w:r>
      <w:proofErr w:type="gramEnd"/>
      <w:r>
        <w:rPr>
          <w:lang w:eastAsia="zh-CN"/>
        </w:rPr>
        <w:t>文</w:t>
      </w:r>
    </w:p>
    <w:p w14:paraId="132A1193" w14:textId="77777777" w:rsidR="00CC015B" w:rsidRDefault="00000000">
      <w:pPr>
        <w:rPr>
          <w:lang w:eastAsia="zh-CN"/>
        </w:rPr>
      </w:pPr>
      <w:r>
        <w:rPr>
          <w:lang w:eastAsia="zh-CN"/>
        </w:rPr>
        <w:t>選。子虗賦</w:t>
      </w:r>
      <w:proofErr w:type="gramStart"/>
      <w:r>
        <w:rPr>
          <w:rFonts w:eastAsia="宋体" w:hint="eastAsia"/>
          <w:lang w:eastAsia="zh-CN"/>
        </w:rPr>
        <w:t>》</w:t>
      </w:r>
      <w:proofErr w:type="gramEnd"/>
      <w:r>
        <w:rPr>
          <w:lang w:eastAsia="zh-CN"/>
        </w:rPr>
        <w:t>注引</w:t>
      </w:r>
      <w:r>
        <w:rPr>
          <w:rFonts w:eastAsia="宋体" w:hint="eastAsia"/>
          <w:lang w:eastAsia="zh-CN"/>
        </w:rPr>
        <w:t>《</w:t>
      </w:r>
      <w:r>
        <w:rPr>
          <w:lang w:eastAsia="zh-CN"/>
        </w:rPr>
        <w:t>廣雅</w:t>
      </w:r>
      <w:r>
        <w:rPr>
          <w:rFonts w:eastAsia="宋体" w:hint="eastAsia"/>
          <w:lang w:eastAsia="zh-CN"/>
        </w:rPr>
        <w:t>》</w:t>
      </w:r>
      <w:r>
        <w:rPr>
          <w:lang w:eastAsia="zh-CN"/>
        </w:rPr>
        <w:t>曰：</w:t>
      </w:r>
      <w:r>
        <w:rPr>
          <w:rFonts w:eastAsia="宋体" w:hint="eastAsia"/>
          <w:lang w:eastAsia="zh-CN"/>
        </w:rPr>
        <w:t>“</w:t>
      </w:r>
      <w:r>
        <w:rPr>
          <w:lang w:eastAsia="zh-CN"/>
        </w:rPr>
        <w:t>僕，謂附著</w:t>
      </w:r>
      <w:proofErr w:type="gramStart"/>
      <w:r>
        <w:rPr>
          <w:lang w:eastAsia="zh-CN"/>
        </w:rPr>
        <w:t>於</w:t>
      </w:r>
      <w:proofErr w:type="gramEnd"/>
      <w:r>
        <w:rPr>
          <w:lang w:eastAsia="zh-CN"/>
        </w:rPr>
        <w:t>人。</w:t>
      </w:r>
      <w:r>
        <w:rPr>
          <w:rFonts w:eastAsia="宋体" w:hint="eastAsia"/>
          <w:lang w:eastAsia="zh-CN"/>
        </w:rPr>
        <w:t>”</w:t>
      </w:r>
      <w:r>
        <w:rPr>
          <w:lang w:eastAsia="zh-CN"/>
        </w:rPr>
        <w:t>案：今</w:t>
      </w:r>
      <w:r>
        <w:rPr>
          <w:rFonts w:eastAsia="宋体" w:hint="eastAsia"/>
          <w:lang w:eastAsia="zh-CN"/>
        </w:rPr>
        <w:t>《</w:t>
      </w:r>
      <w:r>
        <w:rPr>
          <w:lang w:eastAsia="zh-CN"/>
        </w:rPr>
        <w:t>廣雅</w:t>
      </w:r>
      <w:r>
        <w:rPr>
          <w:rFonts w:eastAsia="宋体" w:hint="eastAsia"/>
          <w:lang w:eastAsia="zh-CN"/>
        </w:rPr>
        <w:t>》</w:t>
      </w:r>
      <w:r>
        <w:rPr>
          <w:lang w:eastAsia="zh-CN"/>
        </w:rPr>
        <w:t>無此語。</w:t>
      </w:r>
      <w:r>
        <w:rPr>
          <w:rFonts w:eastAsia="宋体" w:hint="eastAsia"/>
          <w:lang w:eastAsia="zh-CN"/>
        </w:rPr>
        <w:t>《</w:t>
      </w:r>
      <w:r>
        <w:rPr>
          <w:lang w:eastAsia="zh-CN"/>
        </w:rPr>
        <w:t>廣雅</w:t>
      </w:r>
      <w:r>
        <w:rPr>
          <w:rFonts w:eastAsia="宋体" w:hint="eastAsia"/>
          <w:lang w:eastAsia="zh-CN"/>
        </w:rPr>
        <w:t>》</w:t>
      </w:r>
      <w:r>
        <w:rPr>
          <w:lang w:eastAsia="zh-CN"/>
        </w:rPr>
        <w:t>，</w:t>
      </w:r>
      <w:proofErr w:type="gramStart"/>
      <w:r>
        <w:rPr>
          <w:lang w:eastAsia="zh-CN"/>
        </w:rPr>
        <w:t>疑</w:t>
      </w:r>
      <w:proofErr w:type="gramEnd"/>
      <w:r>
        <w:rPr>
          <w:rFonts w:eastAsia="宋体" w:hint="eastAsia"/>
          <w:lang w:eastAsia="zh-CN"/>
        </w:rPr>
        <w:t>《</w:t>
      </w:r>
      <w:r>
        <w:rPr>
          <w:lang w:eastAsia="zh-CN"/>
        </w:rPr>
        <w:t>廣倉</w:t>
      </w:r>
      <w:r>
        <w:rPr>
          <w:rFonts w:eastAsia="宋体" w:hint="eastAsia"/>
          <w:lang w:eastAsia="zh-CN"/>
        </w:rPr>
        <w:t>》</w:t>
      </w:r>
      <w:r>
        <w:rPr>
          <w:lang w:eastAsia="zh-CN"/>
        </w:rPr>
        <w:t>之譌。</w:t>
      </w:r>
    </w:p>
    <w:p w14:paraId="4FF0F1D8" w14:textId="77777777" w:rsidR="00CC015B" w:rsidRDefault="00000000">
      <w:proofErr w:type="spellStart"/>
      <w:r>
        <w:t>診其夢</w:t>
      </w:r>
      <w:proofErr w:type="spellEnd"/>
    </w:p>
    <w:p w14:paraId="697AC335" w14:textId="77777777" w:rsidR="00CC015B" w:rsidRDefault="00000000">
      <w:pPr>
        <w:rPr>
          <w:lang w:eastAsia="zh-CN"/>
        </w:rPr>
      </w:pPr>
      <w:r>
        <w:rPr>
          <w:rFonts w:eastAsia="宋体" w:hint="eastAsia"/>
          <w:lang w:eastAsia="zh-CN"/>
        </w:rPr>
        <w:t>“</w:t>
      </w:r>
      <w:proofErr w:type="spellStart"/>
      <w:proofErr w:type="gramStart"/>
      <w:r>
        <w:t>匠</w:t>
      </w:r>
      <w:proofErr w:type="gramEnd"/>
      <w:r>
        <w:t>石覺而診其夢</w:t>
      </w:r>
      <w:proofErr w:type="spellEnd"/>
      <w:r>
        <w:t>。</w:t>
      </w:r>
      <w:r>
        <w:rPr>
          <w:rFonts w:eastAsia="宋体" w:hint="eastAsia"/>
          <w:lang w:eastAsia="zh-CN"/>
        </w:rPr>
        <w:t>”</w:t>
      </w:r>
      <w:proofErr w:type="spellStart"/>
      <w:r>
        <w:t>向秀、司馬彪竝云</w:t>
      </w:r>
      <w:proofErr w:type="spellEnd"/>
      <w:r>
        <w:t>：</w:t>
      </w:r>
      <w:r>
        <w:rPr>
          <w:rFonts w:eastAsia="宋体" w:hint="eastAsia"/>
          <w:lang w:eastAsia="zh-CN"/>
        </w:rPr>
        <w:t>“</w:t>
      </w:r>
      <w:proofErr w:type="spellStart"/>
      <w:r>
        <w:t>診，占</w:t>
      </w:r>
      <w:proofErr w:type="gramStart"/>
      <w:r>
        <w:t>夢</w:t>
      </w:r>
      <w:proofErr w:type="gramEnd"/>
      <w:r>
        <w:t>也</w:t>
      </w:r>
      <w:proofErr w:type="spellEnd"/>
      <w:r>
        <w:t>。</w:t>
      </w:r>
      <w:r>
        <w:rPr>
          <w:rFonts w:eastAsia="宋体" w:hint="eastAsia"/>
          <w:lang w:eastAsia="zh-CN"/>
        </w:rPr>
        <w:t>”</w:t>
      </w:r>
      <w:r>
        <w:rPr>
          <w:lang w:eastAsia="zh-CN"/>
        </w:rPr>
        <w:t>念孙案：下文皆</w:t>
      </w:r>
      <w:proofErr w:type="gramStart"/>
      <w:r>
        <w:rPr>
          <w:lang w:eastAsia="zh-CN"/>
        </w:rPr>
        <w:t>匠</w:t>
      </w:r>
      <w:proofErr w:type="gramEnd"/>
      <w:r>
        <w:rPr>
          <w:lang w:eastAsia="zh-CN"/>
        </w:rPr>
        <w:t>石與弟子</w:t>
      </w:r>
    </w:p>
    <w:p w14:paraId="259FBCFE" w14:textId="77777777" w:rsidR="00CC015B" w:rsidRDefault="00000000">
      <w:proofErr w:type="spellStart"/>
      <w:r>
        <w:t>論櫟社之事，無占夢之事。診，當讀爲畛</w:t>
      </w:r>
      <w:proofErr w:type="spellEnd"/>
      <w:r>
        <w:t>。</w:t>
      </w:r>
      <w:r>
        <w:rPr>
          <w:rFonts w:eastAsia="宋体" w:hint="eastAsia"/>
          <w:lang w:eastAsia="zh-CN"/>
        </w:rPr>
        <w:t>《</w:t>
      </w:r>
      <w:proofErr w:type="spellStart"/>
      <w:r>
        <w:t>爾雅</w:t>
      </w:r>
      <w:proofErr w:type="spellEnd"/>
      <w:r>
        <w:rPr>
          <w:rFonts w:eastAsia="宋体" w:hint="eastAsia"/>
          <w:lang w:eastAsia="zh-CN"/>
        </w:rPr>
        <w:t>》</w:t>
      </w:r>
      <w:proofErr w:type="gramStart"/>
      <w:r>
        <w:t>：</w:t>
      </w:r>
      <w:r>
        <w:rPr>
          <w:rFonts w:eastAsia="宋体" w:hint="eastAsia"/>
          <w:lang w:eastAsia="zh-CN"/>
        </w:rPr>
        <w:t>“</w:t>
      </w:r>
      <w:proofErr w:type="spellStart"/>
      <w:proofErr w:type="gramEnd"/>
      <w:r>
        <w:t>畛，告也</w:t>
      </w:r>
      <w:proofErr w:type="spellEnd"/>
      <w:r>
        <w:t>。</w:t>
      </w:r>
      <w:r>
        <w:rPr>
          <w:rFonts w:eastAsia="宋体" w:hint="eastAsia"/>
          <w:lang w:eastAsia="zh-CN"/>
        </w:rPr>
        <w:t>”</w:t>
      </w:r>
      <w:proofErr w:type="spellStart"/>
      <w:r>
        <w:t>郭注引</w:t>
      </w:r>
      <w:proofErr w:type="spellEnd"/>
      <w:r>
        <w:rPr>
          <w:rFonts w:eastAsia="宋体" w:hint="eastAsia"/>
          <w:lang w:eastAsia="zh-CN"/>
        </w:rPr>
        <w:t>《</w:t>
      </w:r>
      <w:proofErr w:type="spellStart"/>
      <w:r>
        <w:t>曲禮</w:t>
      </w:r>
      <w:proofErr w:type="spellEnd"/>
      <w:r>
        <w:rPr>
          <w:rFonts w:eastAsia="宋体" w:hint="eastAsia"/>
          <w:lang w:eastAsia="zh-CN"/>
        </w:rPr>
        <w:t>》</w:t>
      </w:r>
      <w:r>
        <w:t>曰：</w:t>
      </w:r>
      <w:r>
        <w:rPr>
          <w:rFonts w:eastAsia="宋体" w:hint="eastAsia"/>
          <w:lang w:eastAsia="zh-CN"/>
        </w:rPr>
        <w:t>“</w:t>
      </w:r>
      <w:proofErr w:type="spellStart"/>
      <w:r>
        <w:t>畛於</w:t>
      </w:r>
      <w:proofErr w:type="spellEnd"/>
    </w:p>
    <w:p w14:paraId="7C2235F6" w14:textId="77777777" w:rsidR="00CC015B" w:rsidRDefault="00000000">
      <w:proofErr w:type="spellStart"/>
      <w:r>
        <w:t>鬼神</w:t>
      </w:r>
      <w:proofErr w:type="spellEnd"/>
      <w:r>
        <w:t>。</w:t>
      </w:r>
      <w:r>
        <w:rPr>
          <w:rFonts w:eastAsia="宋体" w:hint="eastAsia"/>
          <w:lang w:eastAsia="zh-CN"/>
        </w:rPr>
        <w:t>”</w:t>
      </w:r>
      <w:proofErr w:type="spellStart"/>
      <w:proofErr w:type="gramStart"/>
      <w:r>
        <w:t>畛</w:t>
      </w:r>
      <w:proofErr w:type="gramEnd"/>
      <w:r>
        <w:t>與診古字通。此謂匠石覺而告其夢於弟子，非謂占夢也</w:t>
      </w:r>
      <w:proofErr w:type="spellEnd"/>
    </w:p>
    <w:p w14:paraId="477D0877" w14:textId="77777777" w:rsidR="00CC015B" w:rsidRDefault="00000000">
      <w:proofErr w:type="spellStart"/>
      <w:r>
        <w:t>與造物者爲人不與化爲人</w:t>
      </w:r>
      <w:proofErr w:type="spellEnd"/>
    </w:p>
    <w:p w14:paraId="22BA9EDD" w14:textId="77777777" w:rsidR="00CC015B" w:rsidRDefault="00000000">
      <w:r>
        <w:rPr>
          <w:rFonts w:eastAsia="宋体" w:hint="eastAsia"/>
          <w:lang w:eastAsia="zh-CN"/>
        </w:rPr>
        <w:t>《</w:t>
      </w:r>
      <w:proofErr w:type="spellStart"/>
      <w:r>
        <w:t>大宗師</w:t>
      </w:r>
      <w:proofErr w:type="spellEnd"/>
      <w:r>
        <w:rPr>
          <w:rFonts w:eastAsia="宋体" w:hint="eastAsia"/>
          <w:lang w:eastAsia="zh-CN"/>
        </w:rPr>
        <w:t>》</w:t>
      </w:r>
      <w:r>
        <w:t>篇</w:t>
      </w:r>
      <w:r>
        <w:rPr>
          <w:rFonts w:eastAsia="宋体" w:hint="eastAsia"/>
          <w:lang w:eastAsia="zh-CN"/>
        </w:rPr>
        <w:t>“</w:t>
      </w:r>
      <w:proofErr w:type="spellStart"/>
      <w:r>
        <w:t>彼方且與造物者爲人，而遊乎天地之一</w:t>
      </w:r>
      <w:proofErr w:type="gramStart"/>
      <w:r>
        <w:t>氣</w:t>
      </w:r>
      <w:proofErr w:type="spellEnd"/>
      <w:proofErr w:type="gramEnd"/>
      <w:r>
        <w:t>。</w:t>
      </w:r>
      <w:r>
        <w:rPr>
          <w:rFonts w:eastAsia="宋体" w:hint="eastAsia"/>
          <w:lang w:eastAsia="zh-CN"/>
        </w:rPr>
        <w:t>”《</w:t>
      </w:r>
      <w:proofErr w:type="spellStart"/>
      <w:r>
        <w:t>應帝王</w:t>
      </w:r>
      <w:proofErr w:type="spellEnd"/>
      <w:r>
        <w:rPr>
          <w:rFonts w:eastAsia="宋体" w:hint="eastAsia"/>
          <w:lang w:eastAsia="zh-CN"/>
        </w:rPr>
        <w:t>》</w:t>
      </w:r>
      <w:r>
        <w:t>篇</w:t>
      </w:r>
      <w:r>
        <w:rPr>
          <w:rFonts w:eastAsia="宋体" w:hint="eastAsia"/>
          <w:lang w:eastAsia="zh-CN"/>
        </w:rPr>
        <w:t>“</w:t>
      </w:r>
      <w:proofErr w:type="spellStart"/>
      <w:r>
        <w:t>子方</w:t>
      </w:r>
      <w:proofErr w:type="gramStart"/>
      <w:r>
        <w:t>將</w:t>
      </w:r>
      <w:proofErr w:type="gramEnd"/>
      <w:r>
        <w:t>與</w:t>
      </w:r>
      <w:proofErr w:type="spellEnd"/>
    </w:p>
    <w:p w14:paraId="6C6D51C2" w14:textId="77777777" w:rsidR="00CC015B" w:rsidRDefault="00000000">
      <w:proofErr w:type="spellStart"/>
      <w:r>
        <w:t>造物者爲人</w:t>
      </w:r>
      <w:proofErr w:type="spellEnd"/>
      <w:r>
        <w:t>。</w:t>
      </w:r>
      <w:r>
        <w:rPr>
          <w:rFonts w:eastAsia="宋体" w:hint="eastAsia"/>
          <w:lang w:eastAsia="zh-CN"/>
        </w:rPr>
        <w:t>”</w:t>
      </w:r>
      <w:proofErr w:type="spellStart"/>
      <w:r>
        <w:t>郭象曰</w:t>
      </w:r>
      <w:proofErr w:type="spellEnd"/>
      <w:r>
        <w:t>：</w:t>
      </w:r>
      <w:r>
        <w:rPr>
          <w:rFonts w:eastAsia="宋体" w:hint="eastAsia"/>
          <w:lang w:eastAsia="zh-CN"/>
        </w:rPr>
        <w:t>“</w:t>
      </w:r>
      <w:proofErr w:type="spellStart"/>
      <w:r>
        <w:t>任人之自爲</w:t>
      </w:r>
      <w:proofErr w:type="spellEnd"/>
      <w:r>
        <w:t>。</w:t>
      </w:r>
      <w:r>
        <w:rPr>
          <w:rFonts w:eastAsia="宋体" w:hint="eastAsia"/>
          <w:lang w:eastAsia="zh-CN"/>
        </w:rPr>
        <w:t>”《</w:t>
      </w:r>
      <w:proofErr w:type="spellStart"/>
      <w:r>
        <w:t>天運篇</w:t>
      </w:r>
      <w:proofErr w:type="spellEnd"/>
      <w:r>
        <w:rPr>
          <w:rFonts w:eastAsia="宋体" w:hint="eastAsia"/>
          <w:lang w:eastAsia="zh-CN"/>
        </w:rPr>
        <w:t>》</w:t>
      </w:r>
      <w:r>
        <w:t>：</w:t>
      </w:r>
      <w:r>
        <w:rPr>
          <w:rFonts w:eastAsia="宋体" w:hint="eastAsia"/>
          <w:lang w:eastAsia="zh-CN"/>
        </w:rPr>
        <w:t>“</w:t>
      </w:r>
      <w:proofErr w:type="spellStart"/>
      <w:r>
        <w:t>久矣，夫某不與化爲人</w:t>
      </w:r>
      <w:proofErr w:type="spellEnd"/>
      <w:r>
        <w:t>。</w:t>
      </w:r>
      <w:r>
        <w:rPr>
          <w:rFonts w:eastAsia="宋体" w:hint="eastAsia"/>
          <w:lang w:eastAsia="zh-CN"/>
        </w:rPr>
        <w:t>”</w:t>
      </w:r>
      <w:proofErr w:type="spellStart"/>
      <w:proofErr w:type="gramStart"/>
      <w:r>
        <w:t>郭</w:t>
      </w:r>
      <w:proofErr w:type="gramEnd"/>
      <w:r>
        <w:t>曰</w:t>
      </w:r>
      <w:proofErr w:type="spellEnd"/>
      <w:r>
        <w:t>：</w:t>
      </w:r>
      <w:r>
        <w:rPr>
          <w:rFonts w:eastAsia="宋体" w:hint="eastAsia"/>
          <w:lang w:eastAsia="zh-CN"/>
        </w:rPr>
        <w:t>“</w:t>
      </w:r>
      <w:r>
        <w:t>夫</w:t>
      </w:r>
    </w:p>
    <w:p w14:paraId="38E678A3" w14:textId="77777777" w:rsidR="00CC015B" w:rsidRDefault="00000000">
      <w:proofErr w:type="spellStart"/>
      <w:r>
        <w:t>與化爲人者任其自化者也</w:t>
      </w:r>
      <w:proofErr w:type="spellEnd"/>
      <w:r>
        <w:t>。</w:t>
      </w:r>
      <w:r>
        <w:rPr>
          <w:rFonts w:eastAsia="宋体" w:hint="eastAsia"/>
          <w:lang w:eastAsia="zh-CN"/>
        </w:rPr>
        <w:t>”</w:t>
      </w:r>
      <w:proofErr w:type="spellStart"/>
      <w:r>
        <w:t>引之曰郭未</w:t>
      </w:r>
      <w:proofErr w:type="gramStart"/>
      <w:r>
        <w:t>曉</w:t>
      </w:r>
      <w:proofErr w:type="gramEnd"/>
      <w:r>
        <w:t>人字之義。人者偶也。爲人猶爲偶也</w:t>
      </w:r>
      <w:proofErr w:type="spellEnd"/>
    </w:p>
    <w:p w14:paraId="7CAED41C" w14:textId="77777777" w:rsidR="00CC015B" w:rsidRDefault="00000000">
      <w:r>
        <w:rPr>
          <w:rFonts w:eastAsia="宋体" w:hint="eastAsia"/>
          <w:lang w:eastAsia="zh-CN"/>
        </w:rPr>
        <w:t>《</w:t>
      </w:r>
      <w:proofErr w:type="spellStart"/>
      <w:r>
        <w:t>中庸</w:t>
      </w:r>
      <w:proofErr w:type="spellEnd"/>
      <w:r>
        <w:rPr>
          <w:rFonts w:eastAsia="宋体" w:hint="eastAsia"/>
          <w:lang w:eastAsia="zh-CN"/>
        </w:rPr>
        <w:t>》</w:t>
      </w:r>
      <w:r>
        <w:t>：</w:t>
      </w:r>
      <w:r>
        <w:rPr>
          <w:rFonts w:eastAsia="宋体" w:hint="eastAsia"/>
          <w:lang w:eastAsia="zh-CN"/>
        </w:rPr>
        <w:t>“</w:t>
      </w:r>
      <w:proofErr w:type="spellStart"/>
      <w:r>
        <w:t>仁者，人也</w:t>
      </w:r>
      <w:proofErr w:type="spellEnd"/>
      <w:r>
        <w:t>。</w:t>
      </w:r>
      <w:r>
        <w:rPr>
          <w:rFonts w:eastAsia="宋体" w:hint="eastAsia"/>
          <w:lang w:eastAsia="zh-CN"/>
        </w:rPr>
        <w:t>”</w:t>
      </w:r>
      <w:proofErr w:type="spellStart"/>
      <w:r>
        <w:t>鄭注曰</w:t>
      </w:r>
      <w:proofErr w:type="spellEnd"/>
      <w:r>
        <w:rPr>
          <w:rFonts w:eastAsia="宋体" w:hint="eastAsia"/>
          <w:lang w:eastAsia="zh-CN"/>
        </w:rPr>
        <w:t>“</w:t>
      </w:r>
      <w:proofErr w:type="spellStart"/>
      <w:r>
        <w:t>人也，讀如相人偶之人。以人意相存偶之言</w:t>
      </w:r>
      <w:proofErr w:type="spellEnd"/>
      <w:r>
        <w:t>。</w:t>
      </w:r>
      <w:r>
        <w:rPr>
          <w:rFonts w:eastAsia="宋体" w:hint="eastAsia"/>
          <w:lang w:eastAsia="zh-CN"/>
        </w:rPr>
        <w:t>”</w:t>
      </w:r>
      <w:proofErr w:type="gramStart"/>
      <w:r>
        <w:rPr>
          <w:rFonts w:eastAsia="宋体" w:hint="eastAsia"/>
          <w:lang w:eastAsia="zh-CN"/>
        </w:rPr>
        <w:t>《</w:t>
      </w:r>
      <w:proofErr w:type="spellStart"/>
      <w:proofErr w:type="gramEnd"/>
      <w:r>
        <w:t>檜風</w:t>
      </w:r>
      <w:proofErr w:type="spellEnd"/>
      <w:r>
        <w:t>。</w:t>
      </w:r>
    </w:p>
    <w:p w14:paraId="5A0C40A3" w14:textId="77777777" w:rsidR="00CC015B" w:rsidRDefault="00000000">
      <w:proofErr w:type="spellStart"/>
      <w:r>
        <w:t>匪風</w:t>
      </w:r>
      <w:proofErr w:type="spellEnd"/>
      <w:proofErr w:type="gramStart"/>
      <w:r>
        <w:rPr>
          <w:rFonts w:eastAsia="宋体" w:hint="eastAsia"/>
          <w:lang w:eastAsia="zh-CN"/>
        </w:rPr>
        <w:t>》</w:t>
      </w:r>
      <w:proofErr w:type="spellStart"/>
      <w:proofErr w:type="gramEnd"/>
      <w:r>
        <w:t>箋曰</w:t>
      </w:r>
      <w:proofErr w:type="spellEnd"/>
      <w:r>
        <w:rPr>
          <w:rFonts w:eastAsia="宋体" w:hint="eastAsia"/>
          <w:lang w:eastAsia="zh-CN"/>
        </w:rPr>
        <w:t>“</w:t>
      </w:r>
      <w:proofErr w:type="spellStart"/>
      <w:r>
        <w:t>人偶能割亨者</w:t>
      </w:r>
      <w:proofErr w:type="spellEnd"/>
      <w:r>
        <w:t>。</w:t>
      </w:r>
      <w:r>
        <w:rPr>
          <w:rFonts w:eastAsia="宋体" w:hint="eastAsia"/>
          <w:lang w:eastAsia="zh-CN"/>
        </w:rPr>
        <w:t>”“</w:t>
      </w:r>
      <w:proofErr w:type="spellStart"/>
      <w:r>
        <w:t>人偶能輔周道治民者</w:t>
      </w:r>
      <w:proofErr w:type="spellEnd"/>
      <w:r>
        <w:t>。</w:t>
      </w:r>
      <w:r>
        <w:rPr>
          <w:rFonts w:eastAsia="宋体" w:hint="eastAsia"/>
          <w:lang w:eastAsia="zh-CN"/>
        </w:rPr>
        <w:t>”《</w:t>
      </w:r>
      <w:proofErr w:type="spellStart"/>
      <w:r>
        <w:t>聘禮</w:t>
      </w:r>
      <w:proofErr w:type="spellEnd"/>
      <w:r>
        <w:rPr>
          <w:rFonts w:eastAsia="宋体" w:hint="eastAsia"/>
          <w:lang w:eastAsia="zh-CN"/>
        </w:rPr>
        <w:t>》</w:t>
      </w:r>
      <w:proofErr w:type="spellStart"/>
      <w:r>
        <w:t>注曰</w:t>
      </w:r>
      <w:proofErr w:type="spellEnd"/>
      <w:r>
        <w:rPr>
          <w:rFonts w:eastAsia="宋体" w:hint="eastAsia"/>
          <w:lang w:eastAsia="zh-CN"/>
        </w:rPr>
        <w:t>“</w:t>
      </w:r>
      <w:proofErr w:type="spellStart"/>
      <w:r>
        <w:t>每門輒揖者以相</w:t>
      </w:r>
      <w:proofErr w:type="spellEnd"/>
    </w:p>
    <w:p w14:paraId="2318A0D5" w14:textId="77777777" w:rsidR="00CC015B" w:rsidRDefault="00000000">
      <w:proofErr w:type="spellStart"/>
      <w:r>
        <w:t>人偶爲敬也</w:t>
      </w:r>
      <w:proofErr w:type="spellEnd"/>
      <w:r>
        <w:t>。</w:t>
      </w:r>
      <w:r>
        <w:rPr>
          <w:rFonts w:eastAsia="宋体" w:hint="eastAsia"/>
          <w:lang w:eastAsia="zh-CN"/>
        </w:rPr>
        <w:t>”《</w:t>
      </w:r>
      <w:proofErr w:type="spellStart"/>
      <w:r>
        <w:t>公食大夫禮</w:t>
      </w:r>
      <w:proofErr w:type="spellEnd"/>
      <w:r>
        <w:rPr>
          <w:rFonts w:eastAsia="宋体" w:hint="eastAsia"/>
          <w:lang w:eastAsia="zh-CN"/>
        </w:rPr>
        <w:t>》</w:t>
      </w:r>
      <w:proofErr w:type="spellStart"/>
      <w:r>
        <w:t>注曰</w:t>
      </w:r>
      <w:proofErr w:type="spellEnd"/>
      <w:r>
        <w:rPr>
          <w:rFonts w:eastAsia="宋体" w:hint="eastAsia"/>
          <w:lang w:eastAsia="zh-CN"/>
        </w:rPr>
        <w:t>“</w:t>
      </w:r>
      <w:proofErr w:type="spellStart"/>
      <w:r>
        <w:t>每曲揖，及當碑揖，相人</w:t>
      </w:r>
      <w:proofErr w:type="gramStart"/>
      <w:r>
        <w:t>偶</w:t>
      </w:r>
      <w:proofErr w:type="spellEnd"/>
      <w:proofErr w:type="gramEnd"/>
      <w:r>
        <w:t>。</w:t>
      </w:r>
      <w:r>
        <w:rPr>
          <w:rFonts w:eastAsia="宋体" w:hint="eastAsia"/>
          <w:lang w:eastAsia="zh-CN"/>
        </w:rPr>
        <w:t>”</w:t>
      </w:r>
      <w:proofErr w:type="spellStart"/>
      <w:r>
        <w:t>是人與偶同義，故漢時</w:t>
      </w:r>
      <w:proofErr w:type="spellEnd"/>
    </w:p>
    <w:p w14:paraId="02DEC946" w14:textId="77777777" w:rsidR="00CC015B" w:rsidRDefault="00000000">
      <w:r>
        <w:t>有</w:t>
      </w:r>
      <w:r>
        <w:rPr>
          <w:rFonts w:eastAsia="宋体" w:hint="eastAsia"/>
          <w:lang w:eastAsia="zh-CN"/>
        </w:rPr>
        <w:t>“</w:t>
      </w:r>
      <w:proofErr w:type="spellStart"/>
      <w:r>
        <w:t>相人偶</w:t>
      </w:r>
      <w:proofErr w:type="spellEnd"/>
      <w:r>
        <w:rPr>
          <w:rFonts w:eastAsia="宋体" w:hint="eastAsia"/>
          <w:lang w:eastAsia="zh-CN"/>
        </w:rPr>
        <w:t>”</w:t>
      </w:r>
      <w:proofErr w:type="spellStart"/>
      <w:r>
        <w:t>之語</w:t>
      </w:r>
      <w:proofErr w:type="spellEnd"/>
      <w:r>
        <w:t>。</w:t>
      </w:r>
      <w:r>
        <w:rPr>
          <w:rFonts w:eastAsia="宋体" w:hint="eastAsia"/>
          <w:lang w:eastAsia="zh-CN"/>
        </w:rPr>
        <w:t>《</w:t>
      </w:r>
      <w:proofErr w:type="spellStart"/>
      <w:r>
        <w:t>淮南。原道</w:t>
      </w:r>
      <w:proofErr w:type="spellEnd"/>
      <w:r>
        <w:rPr>
          <w:rFonts w:eastAsia="宋体" w:hint="eastAsia"/>
          <w:lang w:eastAsia="zh-CN"/>
        </w:rPr>
        <w:t>》</w:t>
      </w:r>
      <w:r>
        <w:t>篇：</w:t>
      </w:r>
      <w:r>
        <w:rPr>
          <w:rFonts w:eastAsia="宋体" w:hint="eastAsia"/>
          <w:lang w:eastAsia="zh-CN"/>
        </w:rPr>
        <w:t>“</w:t>
      </w:r>
      <w:proofErr w:type="spellStart"/>
      <w:r>
        <w:t>與造化者爲人</w:t>
      </w:r>
      <w:proofErr w:type="spellEnd"/>
      <w:r>
        <w:t>。</w:t>
      </w:r>
      <w:r>
        <w:rPr>
          <w:rFonts w:eastAsia="宋体" w:hint="eastAsia"/>
          <w:lang w:eastAsia="zh-CN"/>
        </w:rPr>
        <w:t>”</w:t>
      </w:r>
      <w:proofErr w:type="spellStart"/>
      <w:r>
        <w:t>義與此同。高注：</w:t>
      </w:r>
      <w:r>
        <w:t>r</w:t>
      </w:r>
      <w:r>
        <w:t>爲，治也</w:t>
      </w:r>
      <w:proofErr w:type="spellEnd"/>
      <w:r>
        <w:t>。</w:t>
      </w:r>
      <w:r>
        <w:rPr>
          <w:rFonts w:eastAsia="宋体" w:hint="eastAsia"/>
          <w:lang w:eastAsia="zh-CN"/>
        </w:rPr>
        <w:t>’</w:t>
      </w:r>
      <w:proofErr w:type="spellStart"/>
      <w:r>
        <w:t>非是。互見</w:t>
      </w:r>
      <w:proofErr w:type="spellEnd"/>
    </w:p>
    <w:p w14:paraId="37DC3741" w14:textId="77777777" w:rsidR="00CC015B" w:rsidRDefault="00000000">
      <w:r>
        <w:rPr>
          <w:rFonts w:eastAsia="宋体" w:hint="eastAsia"/>
          <w:lang w:eastAsia="zh-CN"/>
        </w:rPr>
        <w:lastRenderedPageBreak/>
        <w:t>《</w:t>
      </w:r>
      <w:proofErr w:type="spellStart"/>
      <w:r>
        <w:t>淮南</w:t>
      </w:r>
      <w:proofErr w:type="spellEnd"/>
      <w:r>
        <w:rPr>
          <w:rFonts w:eastAsia="宋体" w:hint="eastAsia"/>
          <w:lang w:eastAsia="zh-CN"/>
        </w:rPr>
        <w:t>》</w:t>
      </w:r>
      <w:r>
        <w:t>。</w:t>
      </w:r>
      <w:r>
        <w:rPr>
          <w:rFonts w:eastAsia="宋体" w:hint="eastAsia"/>
          <w:lang w:eastAsia="zh-CN"/>
        </w:rPr>
        <w:t>《</w:t>
      </w:r>
      <w:proofErr w:type="spellStart"/>
      <w:r>
        <w:t>齊俗</w:t>
      </w:r>
      <w:proofErr w:type="spellEnd"/>
      <w:r>
        <w:rPr>
          <w:rFonts w:eastAsia="宋体" w:hint="eastAsia"/>
          <w:lang w:eastAsia="zh-CN"/>
        </w:rPr>
        <w:t>》</w:t>
      </w:r>
      <w:proofErr w:type="spellStart"/>
      <w:r>
        <w:t>篇曰</w:t>
      </w:r>
      <w:proofErr w:type="spellEnd"/>
      <w:r>
        <w:t>：</w:t>
      </w:r>
      <w:r>
        <w:rPr>
          <w:rFonts w:eastAsia="宋体" w:hint="eastAsia"/>
          <w:lang w:eastAsia="zh-CN"/>
        </w:rPr>
        <w:t>“</w:t>
      </w:r>
      <w:proofErr w:type="spellStart"/>
      <w:r>
        <w:t>上與神明爲友，下與造化爲人</w:t>
      </w:r>
      <w:proofErr w:type="spellEnd"/>
      <w:r>
        <w:t>。</w:t>
      </w:r>
      <w:r>
        <w:rPr>
          <w:rFonts w:eastAsia="宋体" w:hint="eastAsia"/>
          <w:lang w:eastAsia="zh-CN"/>
        </w:rPr>
        <w:t>”</w:t>
      </w:r>
      <w:proofErr w:type="spellStart"/>
      <w:r>
        <w:t>是其明證也</w:t>
      </w:r>
      <w:proofErr w:type="spellEnd"/>
    </w:p>
    <w:p w14:paraId="164094A1" w14:textId="77777777" w:rsidR="00CC015B" w:rsidRDefault="00000000">
      <w:pPr>
        <w:rPr>
          <w:lang w:eastAsia="zh-CN"/>
        </w:rPr>
      </w:pPr>
      <w:r>
        <w:rPr>
          <w:lang w:eastAsia="zh-CN"/>
        </w:rPr>
        <w:t>【第</w:t>
      </w:r>
      <w:r>
        <w:rPr>
          <w:lang w:eastAsia="zh-CN"/>
        </w:rPr>
        <w:t>200</w:t>
      </w:r>
      <w:r>
        <w:rPr>
          <w:lang w:eastAsia="zh-CN"/>
        </w:rPr>
        <w:t>页】</w:t>
      </w:r>
    </w:p>
    <w:p w14:paraId="4692B111" w14:textId="77777777" w:rsidR="00CC015B" w:rsidRDefault="00000000">
      <w:pPr>
        <w:rPr>
          <w:lang w:eastAsia="zh-CN"/>
        </w:rPr>
      </w:pPr>
      <w:r>
        <w:rPr>
          <w:lang w:eastAsia="zh-CN"/>
        </w:rPr>
        <w:t>以己出經式義度，人孰敢不聽而化諸</w:t>
      </w:r>
    </w:p>
    <w:p w14:paraId="049FA515" w14:textId="77777777" w:rsidR="00CC015B" w:rsidRDefault="00000000">
      <w:r>
        <w:rPr>
          <w:rFonts w:eastAsia="宋体" w:hint="eastAsia"/>
          <w:lang w:eastAsia="zh-CN"/>
        </w:rPr>
        <w:t>《</w:t>
      </w:r>
      <w:proofErr w:type="spellStart"/>
      <w:r>
        <w:t>應帝王</w:t>
      </w:r>
      <w:proofErr w:type="spellEnd"/>
      <w:r>
        <w:rPr>
          <w:rFonts w:eastAsia="宋体" w:hint="eastAsia"/>
          <w:lang w:eastAsia="zh-CN"/>
        </w:rPr>
        <w:t>》</w:t>
      </w:r>
      <w:r>
        <w:t>篇：</w:t>
      </w:r>
      <w:r>
        <w:rPr>
          <w:rFonts w:eastAsia="宋体" w:hint="eastAsia"/>
          <w:lang w:eastAsia="zh-CN"/>
        </w:rPr>
        <w:t>“</w:t>
      </w:r>
      <w:proofErr w:type="spellStart"/>
      <w:r>
        <w:t>君人者，以己出經式義度，人孰敢不聽而化諸</w:t>
      </w:r>
      <w:proofErr w:type="spellEnd"/>
      <w:r>
        <w:t>？</w:t>
      </w:r>
      <w:r>
        <w:rPr>
          <w:rFonts w:eastAsia="宋体" w:hint="eastAsia"/>
          <w:lang w:eastAsia="zh-CN"/>
        </w:rPr>
        <w:t>”</w:t>
      </w:r>
      <w:proofErr w:type="spellStart"/>
      <w:r>
        <w:t>釋文曰</w:t>
      </w:r>
      <w:proofErr w:type="spellEnd"/>
      <w:r>
        <w:t>：</w:t>
      </w:r>
      <w:r>
        <w:rPr>
          <w:rFonts w:eastAsia="宋体" w:hint="eastAsia"/>
          <w:lang w:eastAsia="zh-CN"/>
        </w:rPr>
        <w:t>“</w:t>
      </w:r>
      <w:proofErr w:type="spellStart"/>
      <w:r>
        <w:t>出經，絶</w:t>
      </w:r>
      <w:proofErr w:type="spellEnd"/>
    </w:p>
    <w:p w14:paraId="7B8CCA2D" w14:textId="77777777" w:rsidR="00CC015B" w:rsidRDefault="00000000">
      <w:proofErr w:type="spellStart"/>
      <w:r>
        <w:t>句。司馬云</w:t>
      </w:r>
      <w:proofErr w:type="spellEnd"/>
      <w:proofErr w:type="gramStart"/>
      <w:r>
        <w:t>：</w:t>
      </w:r>
      <w:r>
        <w:rPr>
          <w:rFonts w:eastAsia="宋体" w:hint="eastAsia"/>
          <w:lang w:eastAsia="zh-CN"/>
        </w:rPr>
        <w:t>‘</w:t>
      </w:r>
      <w:proofErr w:type="spellStart"/>
      <w:proofErr w:type="gramEnd"/>
      <w:r>
        <w:t>出，行也。經，常也</w:t>
      </w:r>
      <w:proofErr w:type="spellEnd"/>
      <w:r>
        <w:t>。</w:t>
      </w:r>
      <w:r>
        <w:rPr>
          <w:rFonts w:eastAsia="宋体" w:hint="eastAsia"/>
          <w:lang w:eastAsia="zh-CN"/>
        </w:rPr>
        <w:t>’</w:t>
      </w:r>
      <w:proofErr w:type="spellStart"/>
      <w:r>
        <w:t>崔云</w:t>
      </w:r>
      <w:proofErr w:type="spellEnd"/>
      <w:r>
        <w:t>：</w:t>
      </w:r>
      <w:r>
        <w:rPr>
          <w:rFonts w:eastAsia="宋体" w:hint="eastAsia"/>
          <w:lang w:eastAsia="zh-CN"/>
        </w:rPr>
        <w:t>‘</w:t>
      </w:r>
      <w:proofErr w:type="spellStart"/>
      <w:r>
        <w:t>出典法也</w:t>
      </w:r>
      <w:proofErr w:type="spellEnd"/>
      <w:r>
        <w:t>。</w:t>
      </w:r>
      <w:r>
        <w:rPr>
          <w:rFonts w:eastAsia="宋体" w:hint="eastAsia"/>
          <w:lang w:eastAsia="zh-CN"/>
        </w:rPr>
        <w:t>’</w:t>
      </w:r>
      <w:proofErr w:type="spellStart"/>
      <w:r>
        <w:t>式義度人，絶句。式，法也。崔</w:t>
      </w:r>
      <w:proofErr w:type="spellEnd"/>
    </w:p>
    <w:p w14:paraId="63351F59" w14:textId="77777777" w:rsidR="00CC015B" w:rsidRDefault="00000000">
      <w:pPr>
        <w:rPr>
          <w:lang w:eastAsia="zh-CN"/>
        </w:rPr>
      </w:pPr>
      <w:r>
        <w:t>云：</w:t>
      </w:r>
      <w:r>
        <w:rPr>
          <w:rFonts w:eastAsia="宋体" w:hint="eastAsia"/>
          <w:lang w:eastAsia="zh-CN"/>
        </w:rPr>
        <w:t>‘</w:t>
      </w:r>
      <w:proofErr w:type="spellStart"/>
      <w:r>
        <w:t>式，用也，用仁義以法度人也</w:t>
      </w:r>
      <w:proofErr w:type="spellEnd"/>
      <w:r>
        <w:t>。</w:t>
      </w:r>
      <w:r>
        <w:rPr>
          <w:rFonts w:eastAsia="宋体" w:hint="eastAsia"/>
          <w:lang w:eastAsia="zh-CN"/>
        </w:rPr>
        <w:t>’”</w:t>
      </w:r>
      <w:r>
        <w:rPr>
          <w:lang w:eastAsia="zh-CN"/>
        </w:rPr>
        <w:t>念孙案：此當以</w:t>
      </w:r>
      <w:r>
        <w:rPr>
          <w:rFonts w:eastAsia="宋体" w:hint="eastAsia"/>
          <w:lang w:eastAsia="zh-CN"/>
        </w:rPr>
        <w:t>“</w:t>
      </w:r>
      <w:r>
        <w:rPr>
          <w:lang w:eastAsia="zh-CN"/>
        </w:rPr>
        <w:t>以己出經式義度</w:t>
      </w:r>
      <w:r>
        <w:rPr>
          <w:rFonts w:eastAsia="宋体" w:hint="eastAsia"/>
          <w:lang w:eastAsia="zh-CN"/>
        </w:rPr>
        <w:t>”</w:t>
      </w:r>
      <w:r>
        <w:rPr>
          <w:lang w:eastAsia="zh-CN"/>
        </w:rPr>
        <w:t>爲句，</w:t>
      </w:r>
      <w:r>
        <w:rPr>
          <w:rFonts w:eastAsia="宋体" w:hint="eastAsia"/>
          <w:lang w:eastAsia="zh-CN"/>
        </w:rPr>
        <w:t>“</w:t>
      </w:r>
      <w:r>
        <w:rPr>
          <w:lang w:eastAsia="zh-CN"/>
        </w:rPr>
        <w:t>人孰敢</w:t>
      </w:r>
    </w:p>
    <w:p w14:paraId="0800950B" w14:textId="77777777" w:rsidR="00CC015B" w:rsidRDefault="00000000">
      <w:proofErr w:type="spellStart"/>
      <w:r>
        <w:t>不聽而化諸</w:t>
      </w:r>
      <w:proofErr w:type="spellEnd"/>
      <w:proofErr w:type="gramStart"/>
      <w:r>
        <w:rPr>
          <w:rFonts w:eastAsia="宋体" w:hint="eastAsia"/>
          <w:lang w:eastAsia="zh-CN"/>
        </w:rPr>
        <w:t>”</w:t>
      </w:r>
      <w:proofErr w:type="spellStart"/>
      <w:proofErr w:type="gramEnd"/>
      <w:r>
        <w:t>爲句。義讀爲儀。儀與義古字通</w:t>
      </w:r>
      <w:proofErr w:type="spellEnd"/>
      <w:r>
        <w:t>。</w:t>
      </w:r>
      <w:r>
        <w:rPr>
          <w:rFonts w:eastAsia="宋体" w:hint="eastAsia"/>
          <w:lang w:eastAsia="zh-CN"/>
        </w:rPr>
        <w:t>《</w:t>
      </w:r>
      <w:proofErr w:type="spellStart"/>
      <w:r>
        <w:t>説文</w:t>
      </w:r>
      <w:proofErr w:type="spellEnd"/>
      <w:r>
        <w:rPr>
          <w:rFonts w:eastAsia="宋体" w:hint="eastAsia"/>
          <w:lang w:eastAsia="zh-CN"/>
        </w:rPr>
        <w:t>》</w:t>
      </w:r>
      <w:proofErr w:type="gramStart"/>
      <w:r>
        <w:t>：</w:t>
      </w:r>
      <w:r>
        <w:rPr>
          <w:rFonts w:eastAsia="宋体" w:hint="eastAsia"/>
          <w:lang w:eastAsia="zh-CN"/>
        </w:rPr>
        <w:t>“</w:t>
      </w:r>
      <w:proofErr w:type="spellStart"/>
      <w:proofErr w:type="gramEnd"/>
      <w:r>
        <w:t>義，己之威儀也</w:t>
      </w:r>
      <w:proofErr w:type="spellEnd"/>
      <w:r>
        <w:t>。</w:t>
      </w:r>
      <w:r>
        <w:rPr>
          <w:rFonts w:eastAsia="宋体" w:hint="eastAsia"/>
          <w:lang w:eastAsia="zh-CN"/>
        </w:rPr>
        <w:t>”《</w:t>
      </w:r>
      <w:proofErr w:type="spellStart"/>
      <w:r>
        <w:t>文矦之命</w:t>
      </w:r>
      <w:proofErr w:type="spellEnd"/>
      <w:r>
        <w:rPr>
          <w:rFonts w:eastAsia="宋体" w:hint="eastAsia"/>
          <w:lang w:eastAsia="zh-CN"/>
        </w:rPr>
        <w:t>》</w:t>
      </w:r>
      <w:r>
        <w:t>：</w:t>
      </w:r>
      <w:r>
        <w:rPr>
          <w:rFonts w:eastAsia="宋体" w:hint="eastAsia"/>
          <w:lang w:eastAsia="zh-CN"/>
        </w:rPr>
        <w:t>“</w:t>
      </w:r>
      <w:proofErr w:type="spellStart"/>
      <w:r>
        <w:t>父義和</w:t>
      </w:r>
      <w:proofErr w:type="spellEnd"/>
      <w:r>
        <w:t>。</w:t>
      </w:r>
      <w:r>
        <w:rPr>
          <w:rFonts w:eastAsia="宋体" w:hint="eastAsia"/>
          <w:lang w:eastAsia="zh-CN"/>
        </w:rPr>
        <w:t>”</w:t>
      </w:r>
      <w:proofErr w:type="spellStart"/>
      <w:r>
        <w:t>鄭注</w:t>
      </w:r>
      <w:proofErr w:type="spellEnd"/>
      <w:r>
        <w:t>：</w:t>
      </w:r>
    </w:p>
    <w:p w14:paraId="19627634" w14:textId="77777777" w:rsidR="00CC015B" w:rsidRDefault="00000000">
      <w:r>
        <w:rPr>
          <w:rFonts w:eastAsia="宋体" w:hint="eastAsia"/>
          <w:lang w:eastAsia="zh-CN"/>
        </w:rPr>
        <w:t>“</w:t>
      </w:r>
      <w:proofErr w:type="spellStart"/>
      <w:r>
        <w:t>義讀爲儀</w:t>
      </w:r>
      <w:proofErr w:type="spellEnd"/>
      <w:r>
        <w:t>。</w:t>
      </w:r>
      <w:r>
        <w:rPr>
          <w:rFonts w:eastAsia="宋体" w:hint="eastAsia"/>
          <w:lang w:eastAsia="zh-CN"/>
        </w:rPr>
        <w:t>”《</w:t>
      </w:r>
      <w:proofErr w:type="spellStart"/>
      <w:r>
        <w:t>周官</w:t>
      </w:r>
      <w:proofErr w:type="spellEnd"/>
      <w:r>
        <w:rPr>
          <w:rFonts w:eastAsia="宋体" w:hint="eastAsia"/>
          <w:lang w:eastAsia="zh-CN"/>
        </w:rPr>
        <w:t>•</w:t>
      </w:r>
      <w:proofErr w:type="spellStart"/>
      <w:r>
        <w:t>肆師</w:t>
      </w:r>
      <w:proofErr w:type="spellEnd"/>
      <w:r>
        <w:rPr>
          <w:rFonts w:eastAsia="宋体" w:hint="eastAsia"/>
          <w:lang w:eastAsia="zh-CN"/>
        </w:rPr>
        <w:t>》</w:t>
      </w:r>
      <w:r>
        <w:t>：</w:t>
      </w:r>
      <w:r>
        <w:rPr>
          <w:rFonts w:eastAsia="宋体" w:hint="eastAsia"/>
          <w:lang w:eastAsia="zh-CN"/>
        </w:rPr>
        <w:t>“</w:t>
      </w:r>
      <w:proofErr w:type="spellStart"/>
      <w:r>
        <w:t>治其禮儀</w:t>
      </w:r>
      <w:proofErr w:type="spellEnd"/>
      <w:r>
        <w:t>。</w:t>
      </w:r>
      <w:r>
        <w:rPr>
          <w:rFonts w:eastAsia="宋体" w:hint="eastAsia"/>
          <w:lang w:eastAsia="zh-CN"/>
        </w:rPr>
        <w:t>”</w:t>
      </w:r>
      <w:proofErr w:type="spellStart"/>
      <w:r>
        <w:t>鄭注</w:t>
      </w:r>
      <w:proofErr w:type="spellEnd"/>
      <w:r>
        <w:t>：</w:t>
      </w:r>
      <w:r>
        <w:rPr>
          <w:rFonts w:eastAsia="宋体" w:hint="eastAsia"/>
          <w:lang w:eastAsia="zh-CN"/>
        </w:rPr>
        <w:t>“</w:t>
      </w:r>
      <w:proofErr w:type="spellStart"/>
      <w:r>
        <w:t>故</w:t>
      </w:r>
      <w:proofErr w:type="gramStart"/>
      <w:r>
        <w:t>書</w:t>
      </w:r>
      <w:proofErr w:type="gramEnd"/>
      <w:r>
        <w:t>儀爲義。鄭司農云：義讀爲儀</w:t>
      </w:r>
      <w:proofErr w:type="spellEnd"/>
      <w:r>
        <w:t>。</w:t>
      </w:r>
      <w:r>
        <w:rPr>
          <w:rFonts w:eastAsia="宋体" w:hint="eastAsia"/>
          <w:lang w:eastAsia="zh-CN"/>
        </w:rPr>
        <w:t>”</w:t>
      </w:r>
      <w:proofErr w:type="spellStart"/>
      <w:r>
        <w:t>古者書儀但爲義，今時所爲義</w:t>
      </w:r>
      <w:proofErr w:type="spellEnd"/>
    </w:p>
    <w:p w14:paraId="715D6CFF" w14:textId="77777777" w:rsidR="00CC015B" w:rsidRDefault="00000000">
      <w:proofErr w:type="spellStart"/>
      <w:r>
        <w:t>爲誼</w:t>
      </w:r>
      <w:proofErr w:type="spellEnd"/>
      <w:r>
        <w:t>。</w:t>
      </w:r>
      <w:r>
        <w:rPr>
          <w:rFonts w:eastAsia="宋体" w:hint="eastAsia"/>
          <w:lang w:eastAsia="zh-CN"/>
        </w:rPr>
        <w:t>《</w:t>
      </w:r>
      <w:proofErr w:type="spellStart"/>
      <w:r>
        <w:t>小雅。楚茨</w:t>
      </w:r>
      <w:proofErr w:type="spellEnd"/>
      <w:r>
        <w:rPr>
          <w:rFonts w:eastAsia="宋体" w:hint="eastAsia"/>
          <w:lang w:eastAsia="zh-CN"/>
        </w:rPr>
        <w:t>》</w:t>
      </w:r>
      <w:r>
        <w:t>篇</w:t>
      </w:r>
      <w:proofErr w:type="gramStart"/>
      <w:r>
        <w:t>：</w:t>
      </w:r>
      <w:r>
        <w:rPr>
          <w:rFonts w:eastAsia="宋体" w:hint="eastAsia"/>
          <w:lang w:eastAsia="zh-CN"/>
        </w:rPr>
        <w:t>“</w:t>
      </w:r>
      <w:proofErr w:type="gramEnd"/>
      <w:r>
        <w:t>禮儀卒度。</w:t>
      </w:r>
      <w:r>
        <w:t>1</w:t>
      </w:r>
      <w:r>
        <w:rPr>
          <w:rFonts w:eastAsia="宋体" w:hint="eastAsia"/>
          <w:lang w:eastAsia="zh-CN"/>
        </w:rPr>
        <w:t>《</w:t>
      </w:r>
      <w:proofErr w:type="spellStart"/>
      <w:r>
        <w:t>韓詩</w:t>
      </w:r>
      <w:proofErr w:type="spellEnd"/>
      <w:r>
        <w:rPr>
          <w:rFonts w:eastAsia="宋体" w:hint="eastAsia"/>
          <w:lang w:eastAsia="zh-CN"/>
        </w:rPr>
        <w:t>》</w:t>
      </w:r>
      <w:r>
        <w:t>作</w:t>
      </w:r>
      <w:r>
        <w:rPr>
          <w:rFonts w:eastAsia="宋体" w:hint="eastAsia"/>
          <w:lang w:eastAsia="zh-CN"/>
        </w:rPr>
        <w:t>“</w:t>
      </w:r>
      <w:r>
        <w:t>義</w:t>
      </w:r>
      <w:r>
        <w:rPr>
          <w:rFonts w:eastAsia="宋体" w:hint="eastAsia"/>
          <w:lang w:eastAsia="zh-CN"/>
        </w:rPr>
        <w:t>”</w:t>
      </w:r>
      <w:r>
        <w:t>。</w:t>
      </w:r>
      <w:r>
        <w:rPr>
          <w:rFonts w:eastAsia="宋体" w:hint="eastAsia"/>
          <w:lang w:eastAsia="zh-CN"/>
        </w:rPr>
        <w:t>《</w:t>
      </w:r>
      <w:proofErr w:type="spellStart"/>
      <w:r>
        <w:t>周官。大行人</w:t>
      </w:r>
      <w:proofErr w:type="spellEnd"/>
      <w:r>
        <w:rPr>
          <w:rFonts w:eastAsia="宋体" w:hint="eastAsia"/>
          <w:lang w:eastAsia="zh-CN"/>
        </w:rPr>
        <w:t>》</w:t>
      </w:r>
      <w:r>
        <w:t>：</w:t>
      </w:r>
      <w:r>
        <w:rPr>
          <w:rFonts w:eastAsia="宋体" w:hint="eastAsia"/>
          <w:lang w:eastAsia="zh-CN"/>
        </w:rPr>
        <w:t>“</w:t>
      </w:r>
      <w:proofErr w:type="spellStart"/>
      <w:r>
        <w:t>大客之儀</w:t>
      </w:r>
      <w:proofErr w:type="spellEnd"/>
      <w:r>
        <w:t>。</w:t>
      </w:r>
      <w:r>
        <w:rPr>
          <w:rFonts w:eastAsia="宋体" w:hint="eastAsia"/>
          <w:lang w:eastAsia="zh-CN"/>
        </w:rPr>
        <w:t>”《</w:t>
      </w:r>
      <w:proofErr w:type="spellStart"/>
      <w:r>
        <w:t>大戴禮。朝事</w:t>
      </w:r>
      <w:proofErr w:type="spellEnd"/>
      <w:r>
        <w:rPr>
          <w:rFonts w:eastAsia="宋体" w:hint="eastAsia"/>
          <w:lang w:eastAsia="zh-CN"/>
        </w:rPr>
        <w:t>》</w:t>
      </w:r>
      <w:proofErr w:type="spellStart"/>
      <w:r>
        <w:t>篇作</w:t>
      </w:r>
      <w:proofErr w:type="spellEnd"/>
      <w:r>
        <w:rPr>
          <w:rFonts w:eastAsia="宋体" w:hint="eastAsia"/>
          <w:lang w:eastAsia="zh-CN"/>
        </w:rPr>
        <w:t>“</w:t>
      </w:r>
      <w:r>
        <w:t>義</w:t>
      </w:r>
      <w:r>
        <w:rPr>
          <w:rFonts w:eastAsia="宋体" w:hint="eastAsia"/>
          <w:lang w:eastAsia="zh-CN"/>
        </w:rPr>
        <w:t>”</w:t>
      </w:r>
      <w:r>
        <w:t>。</w:t>
      </w:r>
      <w:r>
        <w:rPr>
          <w:rFonts w:eastAsia="宋体" w:hint="eastAsia"/>
          <w:lang w:eastAsia="zh-CN"/>
        </w:rPr>
        <w:t>《</w:t>
      </w:r>
      <w:r>
        <w:t>樂</w:t>
      </w:r>
    </w:p>
    <w:p w14:paraId="282B771D" w14:textId="77777777" w:rsidR="00CC015B" w:rsidRDefault="00000000">
      <w:r>
        <w:t>記</w:t>
      </w:r>
      <w:proofErr w:type="gramStart"/>
      <w:r>
        <w:rPr>
          <w:rFonts w:eastAsia="宋体" w:hint="eastAsia"/>
          <w:lang w:eastAsia="zh-CN"/>
        </w:rPr>
        <w:t>》</w:t>
      </w:r>
      <w:proofErr w:type="gramEnd"/>
      <w:r>
        <w:t>：</w:t>
      </w:r>
      <w:r>
        <w:rPr>
          <w:rFonts w:eastAsia="宋体" w:hint="eastAsia"/>
          <w:lang w:eastAsia="zh-CN"/>
        </w:rPr>
        <w:t>“</w:t>
      </w:r>
      <w:proofErr w:type="spellStart"/>
      <w:r>
        <w:t>制之禮義</w:t>
      </w:r>
      <w:proofErr w:type="spellEnd"/>
      <w:r>
        <w:t>。</w:t>
      </w:r>
      <w:r>
        <w:rPr>
          <w:rFonts w:eastAsia="宋体" w:hint="eastAsia"/>
          <w:lang w:eastAsia="zh-CN"/>
        </w:rPr>
        <w:t>”</w:t>
      </w:r>
      <w:proofErr w:type="gramStart"/>
      <w:r>
        <w:rPr>
          <w:rFonts w:eastAsia="宋体" w:hint="eastAsia"/>
          <w:lang w:eastAsia="zh-CN"/>
        </w:rPr>
        <w:t>《</w:t>
      </w:r>
      <w:proofErr w:type="spellStart"/>
      <w:proofErr w:type="gramEnd"/>
      <w:r>
        <w:t>漢書《禮樂志</w:t>
      </w:r>
      <w:proofErr w:type="spellEnd"/>
      <w:r>
        <w:rPr>
          <w:rFonts w:eastAsia="宋体" w:hint="eastAsia"/>
          <w:lang w:eastAsia="zh-CN"/>
        </w:rPr>
        <w:t>》</w:t>
      </w:r>
      <w:r>
        <w:t>作</w:t>
      </w:r>
      <w:r>
        <w:rPr>
          <w:rFonts w:eastAsia="宋体" w:hint="eastAsia"/>
          <w:lang w:eastAsia="zh-CN"/>
        </w:rPr>
        <w:t>“</w:t>
      </w:r>
      <w:r>
        <w:t>儀</w:t>
      </w:r>
      <w:r>
        <w:rPr>
          <w:rFonts w:eastAsia="宋体" w:hint="eastAsia"/>
          <w:lang w:eastAsia="zh-CN"/>
        </w:rPr>
        <w:t>”</w:t>
      </w:r>
      <w:r>
        <w:t>。</w:t>
      </w:r>
      <w:r>
        <w:rPr>
          <w:rFonts w:eastAsia="宋体" w:hint="eastAsia"/>
          <w:lang w:eastAsia="zh-CN"/>
        </w:rPr>
        <w:t>《</w:t>
      </w:r>
      <w:proofErr w:type="spellStart"/>
      <w:r>
        <w:t>周語</w:t>
      </w:r>
      <w:proofErr w:type="spellEnd"/>
      <w:r>
        <w:rPr>
          <w:rFonts w:eastAsia="宋体" w:hint="eastAsia"/>
          <w:lang w:eastAsia="zh-CN"/>
        </w:rPr>
        <w:t>》</w:t>
      </w:r>
      <w:r>
        <w:t>：</w:t>
      </w:r>
      <w:r>
        <w:rPr>
          <w:rFonts w:eastAsia="宋体" w:hint="eastAsia"/>
          <w:lang w:eastAsia="zh-CN"/>
        </w:rPr>
        <w:t>“</w:t>
      </w:r>
      <w:proofErr w:type="spellStart"/>
      <w:r>
        <w:t>示民軌儀</w:t>
      </w:r>
      <w:proofErr w:type="spellEnd"/>
      <w:r>
        <w:t>。</w:t>
      </w:r>
      <w:r>
        <w:rPr>
          <w:rFonts w:eastAsia="宋体" w:hint="eastAsia"/>
          <w:lang w:eastAsia="zh-CN"/>
        </w:rPr>
        <w:t>”《</w:t>
      </w:r>
      <w:proofErr w:type="spellStart"/>
      <w:r>
        <w:t>大射儀</w:t>
      </w:r>
      <w:proofErr w:type="spellEnd"/>
      <w:r>
        <w:rPr>
          <w:rFonts w:eastAsia="宋体" w:hint="eastAsia"/>
          <w:lang w:eastAsia="zh-CN"/>
        </w:rPr>
        <w:t>》</w:t>
      </w:r>
      <w:proofErr w:type="spellStart"/>
      <w:r>
        <w:t>注引作</w:t>
      </w:r>
      <w:proofErr w:type="spellEnd"/>
      <w:r>
        <w:rPr>
          <w:rFonts w:eastAsia="宋体" w:hint="eastAsia"/>
          <w:lang w:eastAsia="zh-CN"/>
        </w:rPr>
        <w:t>“</w:t>
      </w:r>
      <w:r>
        <w:t>義</w:t>
      </w:r>
      <w:r>
        <w:rPr>
          <w:rFonts w:eastAsia="宋体" w:hint="eastAsia"/>
          <w:lang w:eastAsia="zh-CN"/>
        </w:rPr>
        <w:t>”</w:t>
      </w:r>
      <w:r>
        <w:t>。</w:t>
      </w:r>
      <w:proofErr w:type="spellStart"/>
      <w:r>
        <w:t>儀，法也。見</w:t>
      </w:r>
      <w:proofErr w:type="spellEnd"/>
      <w:r>
        <w:rPr>
          <w:rFonts w:eastAsia="宋体" w:hint="eastAsia"/>
          <w:lang w:eastAsia="zh-CN"/>
        </w:rPr>
        <w:t>《</w:t>
      </w:r>
      <w:proofErr w:type="spellStart"/>
      <w:r>
        <w:t>周語</w:t>
      </w:r>
      <w:proofErr w:type="spellEnd"/>
      <w:r>
        <w:rPr>
          <w:rFonts w:eastAsia="宋体" w:hint="eastAsia"/>
          <w:lang w:eastAsia="zh-CN"/>
        </w:rPr>
        <w:t>》</w:t>
      </w:r>
      <w:r>
        <w:t>注</w:t>
      </w:r>
    </w:p>
    <w:p w14:paraId="26854C68" w14:textId="77777777" w:rsidR="00CC015B" w:rsidRDefault="00000000">
      <w:r>
        <w:rPr>
          <w:rFonts w:eastAsia="宋体" w:hint="eastAsia"/>
          <w:lang w:eastAsia="zh-CN"/>
        </w:rPr>
        <w:t>《</w:t>
      </w:r>
      <w:proofErr w:type="spellStart"/>
      <w:r>
        <w:t>淮南。精神</w:t>
      </w:r>
      <w:proofErr w:type="spellEnd"/>
      <w:r>
        <w:rPr>
          <w:rFonts w:eastAsia="宋体" w:hint="eastAsia"/>
          <w:lang w:eastAsia="zh-CN"/>
        </w:rPr>
        <w:t>》</w:t>
      </w:r>
      <w:proofErr w:type="spellStart"/>
      <w:r>
        <w:t>篇注</w:t>
      </w:r>
      <w:proofErr w:type="spellEnd"/>
      <w:r>
        <w:t>、</w:t>
      </w:r>
      <w:r>
        <w:rPr>
          <w:rFonts w:eastAsia="宋体" w:hint="eastAsia"/>
          <w:lang w:eastAsia="zh-CN"/>
        </w:rPr>
        <w:t>《</w:t>
      </w:r>
      <w:proofErr w:type="spellStart"/>
      <w:r>
        <w:t>楚辭。九歎</w:t>
      </w:r>
      <w:proofErr w:type="spellEnd"/>
      <w:r>
        <w:rPr>
          <w:rFonts w:eastAsia="宋体" w:hint="eastAsia"/>
          <w:lang w:eastAsia="zh-CN"/>
        </w:rPr>
        <w:t>》</w:t>
      </w:r>
      <w:proofErr w:type="spellStart"/>
      <w:r>
        <w:t>注。經、式儀、度，皆謂法度也。解者失之</w:t>
      </w:r>
      <w:proofErr w:type="spellEnd"/>
    </w:p>
    <w:p w14:paraId="62D10673" w14:textId="77777777" w:rsidR="00CC015B" w:rsidRDefault="00000000">
      <w:proofErr w:type="spellStart"/>
      <w:r>
        <w:t>波流</w:t>
      </w:r>
      <w:proofErr w:type="spellEnd"/>
    </w:p>
    <w:p w14:paraId="07F14D5C" w14:textId="77777777" w:rsidR="00CC015B" w:rsidRDefault="00000000">
      <w:r>
        <w:rPr>
          <w:rFonts w:eastAsia="宋体" w:hint="eastAsia"/>
          <w:lang w:eastAsia="zh-CN"/>
        </w:rPr>
        <w:t>“</w:t>
      </w:r>
      <w:proofErr w:type="spellStart"/>
      <w:r>
        <w:t>吾與之虗而委蛇，不知其誰何，因以爲弟</w:t>
      </w:r>
      <w:proofErr w:type="gramStart"/>
      <w:r>
        <w:t>靡</w:t>
      </w:r>
      <w:proofErr w:type="gramEnd"/>
      <w:r>
        <w:t>，因以爲波流</w:t>
      </w:r>
      <w:proofErr w:type="spellEnd"/>
      <w:r>
        <w:t>。</w:t>
      </w:r>
      <w:r>
        <w:rPr>
          <w:rFonts w:eastAsia="宋体" w:hint="eastAsia"/>
          <w:lang w:eastAsia="zh-CN"/>
        </w:rPr>
        <w:t>”</w:t>
      </w:r>
      <w:proofErr w:type="spellStart"/>
      <w:r>
        <w:t>郭象曰</w:t>
      </w:r>
      <w:proofErr w:type="spellEnd"/>
      <w:r>
        <w:t>：</w:t>
      </w:r>
      <w:r>
        <w:rPr>
          <w:rFonts w:eastAsia="宋体" w:hint="eastAsia"/>
          <w:lang w:eastAsia="zh-CN"/>
        </w:rPr>
        <w:t>“</w:t>
      </w:r>
      <w:proofErr w:type="spellStart"/>
      <w:r>
        <w:t>變化穨</w:t>
      </w:r>
      <w:proofErr w:type="gramStart"/>
      <w:r>
        <w:t>靡</w:t>
      </w:r>
      <w:proofErr w:type="gramEnd"/>
      <w:r>
        <w:t>，世</w:t>
      </w:r>
      <w:proofErr w:type="spellEnd"/>
    </w:p>
    <w:p w14:paraId="4F318542" w14:textId="77777777" w:rsidR="00CC015B" w:rsidRDefault="00000000">
      <w:proofErr w:type="spellStart"/>
      <w:r>
        <w:t>事波流，無往而不因也</w:t>
      </w:r>
      <w:proofErr w:type="spellEnd"/>
      <w:r>
        <w:t>。</w:t>
      </w:r>
      <w:r>
        <w:rPr>
          <w:rFonts w:eastAsia="宋体" w:hint="eastAsia"/>
          <w:lang w:eastAsia="zh-CN"/>
        </w:rPr>
        <w:t>”</w:t>
      </w:r>
      <w:proofErr w:type="spellStart"/>
      <w:r>
        <w:t>釋文曰</w:t>
      </w:r>
      <w:proofErr w:type="spellEnd"/>
      <w:r>
        <w:t>：</w:t>
      </w:r>
      <w:r>
        <w:rPr>
          <w:rFonts w:eastAsia="宋体" w:hint="eastAsia"/>
          <w:lang w:eastAsia="zh-CN"/>
        </w:rPr>
        <w:t>“</w:t>
      </w:r>
      <w:proofErr w:type="spellStart"/>
      <w:r>
        <w:t>波流，崔本作波隨，云常隨</w:t>
      </w:r>
      <w:proofErr w:type="gramStart"/>
      <w:r>
        <w:t>從</w:t>
      </w:r>
      <w:proofErr w:type="gramEnd"/>
      <w:r>
        <w:t>之</w:t>
      </w:r>
      <w:proofErr w:type="spellEnd"/>
      <w:r>
        <w:t>。</w:t>
      </w:r>
      <w:r>
        <w:rPr>
          <w:rFonts w:eastAsia="宋体" w:hint="eastAsia"/>
          <w:lang w:eastAsia="zh-CN"/>
        </w:rPr>
        <w:t>”</w:t>
      </w:r>
      <w:proofErr w:type="spellStart"/>
      <w:r>
        <w:t>念孫案：作</w:t>
      </w:r>
      <w:proofErr w:type="spellEnd"/>
      <w:r>
        <w:rPr>
          <w:rFonts w:eastAsia="宋体" w:hint="eastAsia"/>
          <w:lang w:eastAsia="zh-CN"/>
        </w:rPr>
        <w:t>“</w:t>
      </w:r>
      <w:proofErr w:type="spellStart"/>
      <w:r>
        <w:t>波隨</w:t>
      </w:r>
      <w:proofErr w:type="spellEnd"/>
    </w:p>
    <w:p w14:paraId="39D20FB7" w14:textId="77777777" w:rsidR="00CC015B" w:rsidRDefault="00000000">
      <w:pPr>
        <w:rPr>
          <w:rFonts w:eastAsia="宋体"/>
          <w:lang w:eastAsia="zh-CN"/>
        </w:rPr>
      </w:pPr>
      <w:proofErr w:type="spellStart"/>
      <w:r>
        <w:t>者是也。蛇、何、靡、隨爲韻。蛇，古音徒禾反。委蛇之委，古音於禾反。委蛇，疊韻字也</w:t>
      </w:r>
      <w:proofErr w:type="spellEnd"/>
      <w:r>
        <w:t>。</w:t>
      </w:r>
      <w:r>
        <w:rPr>
          <w:rFonts w:eastAsia="宋体" w:hint="eastAsia"/>
          <w:lang w:eastAsia="zh-CN"/>
        </w:rPr>
        <w:t>《</w:t>
      </w:r>
      <w:proofErr w:type="spellStart"/>
      <w:r>
        <w:t>召南。羔羊</w:t>
      </w:r>
      <w:proofErr w:type="spellEnd"/>
      <w:r>
        <w:rPr>
          <w:rFonts w:eastAsia="宋体" w:hint="eastAsia"/>
          <w:lang w:eastAsia="zh-CN"/>
        </w:rPr>
        <w:t>》</w:t>
      </w:r>
    </w:p>
    <w:p w14:paraId="4AB1B80C" w14:textId="77777777" w:rsidR="00CC015B" w:rsidRDefault="00000000">
      <w:r>
        <w:t>篇</w:t>
      </w:r>
      <w:r>
        <w:rPr>
          <w:rFonts w:eastAsia="宋体" w:hint="eastAsia"/>
          <w:lang w:eastAsia="zh-CN"/>
        </w:rPr>
        <w:t>“</w:t>
      </w:r>
      <w:proofErr w:type="spellStart"/>
      <w:r>
        <w:t>委蛇委蛇</w:t>
      </w:r>
      <w:proofErr w:type="spellEnd"/>
      <w:r>
        <w:rPr>
          <w:rFonts w:eastAsia="宋体" w:hint="eastAsia"/>
          <w:lang w:eastAsia="zh-CN"/>
        </w:rPr>
        <w:t>”</w:t>
      </w:r>
      <w:r>
        <w:t>，與</w:t>
      </w:r>
      <w:r>
        <w:rPr>
          <w:rFonts w:eastAsia="宋体" w:hint="eastAsia"/>
          <w:lang w:eastAsia="zh-CN"/>
        </w:rPr>
        <w:t>“</w:t>
      </w:r>
      <w:r>
        <w:t>皮</w:t>
      </w:r>
      <w:r>
        <w:rPr>
          <w:rFonts w:eastAsia="宋体" w:hint="eastAsia"/>
          <w:lang w:eastAsia="zh-CN"/>
        </w:rPr>
        <w:t>”</w:t>
      </w:r>
      <w:r>
        <w:t>、</w:t>
      </w:r>
      <w:r>
        <w:rPr>
          <w:rFonts w:eastAsia="宋体" w:hint="eastAsia"/>
          <w:lang w:eastAsia="zh-CN"/>
        </w:rPr>
        <w:t>“</w:t>
      </w:r>
      <w:r>
        <w:t>紽</w:t>
      </w:r>
      <w:r>
        <w:rPr>
          <w:rFonts w:eastAsia="宋体" w:hint="eastAsia"/>
          <w:lang w:eastAsia="zh-CN"/>
        </w:rPr>
        <w:t>”</w:t>
      </w:r>
      <w:proofErr w:type="spellStart"/>
      <w:r>
        <w:t>爲韻。皮，古音婆</w:t>
      </w:r>
      <w:proofErr w:type="spellEnd"/>
      <w:r>
        <w:t>。</w:t>
      </w:r>
      <w:r>
        <w:rPr>
          <w:rFonts w:eastAsia="宋体" w:hint="eastAsia"/>
          <w:lang w:eastAsia="zh-CN"/>
        </w:rPr>
        <w:t>《</w:t>
      </w:r>
      <w:proofErr w:type="spellStart"/>
      <w:r>
        <w:t>莊子。庚桑楚</w:t>
      </w:r>
      <w:proofErr w:type="spellEnd"/>
      <w:r>
        <w:rPr>
          <w:rFonts w:eastAsia="宋体" w:hint="eastAsia"/>
          <w:lang w:eastAsia="zh-CN"/>
        </w:rPr>
        <w:t>》</w:t>
      </w:r>
      <w:proofErr w:type="gramStart"/>
      <w:r>
        <w:t>篇</w:t>
      </w:r>
      <w:r>
        <w:rPr>
          <w:rFonts w:eastAsia="宋体" w:hint="eastAsia"/>
          <w:lang w:eastAsia="zh-CN"/>
        </w:rPr>
        <w:t>“</w:t>
      </w:r>
      <w:proofErr w:type="spellStart"/>
      <w:proofErr w:type="gramEnd"/>
      <w:r>
        <w:t>與物委蛇</w:t>
      </w:r>
      <w:proofErr w:type="spellEnd"/>
      <w:r>
        <w:rPr>
          <w:rFonts w:eastAsia="宋体" w:hint="eastAsia"/>
          <w:lang w:eastAsia="zh-CN"/>
        </w:rPr>
        <w:t>”</w:t>
      </w:r>
      <w:r>
        <w:t>，與</w:t>
      </w:r>
      <w:r>
        <w:rPr>
          <w:rFonts w:eastAsia="宋体" w:hint="eastAsia"/>
          <w:lang w:eastAsia="zh-CN"/>
        </w:rPr>
        <w:t>“</w:t>
      </w:r>
      <w:r>
        <w:t>爲</w:t>
      </w:r>
      <w:r>
        <w:rPr>
          <w:rFonts w:eastAsia="宋体" w:hint="eastAsia"/>
          <w:lang w:eastAsia="zh-CN"/>
        </w:rPr>
        <w:t>”</w:t>
      </w:r>
      <w:r>
        <w:t>、</w:t>
      </w:r>
      <w:r>
        <w:rPr>
          <w:rFonts w:eastAsia="宋体" w:hint="eastAsia"/>
          <w:lang w:eastAsia="zh-CN"/>
        </w:rPr>
        <w:t>“</w:t>
      </w:r>
      <w:r>
        <w:t>波</w:t>
      </w:r>
      <w:r>
        <w:rPr>
          <w:rFonts w:eastAsia="宋体" w:hint="eastAsia"/>
          <w:lang w:eastAsia="zh-CN"/>
        </w:rPr>
        <w:t>”</w:t>
      </w:r>
      <w:proofErr w:type="spellStart"/>
      <w:r>
        <w:t>爲韻。爲，古音譌。委蛇</w:t>
      </w:r>
      <w:proofErr w:type="spellEnd"/>
    </w:p>
    <w:p w14:paraId="1EEE72A9" w14:textId="77777777" w:rsidR="00CC015B" w:rsidRDefault="00000000">
      <w:proofErr w:type="spellStart"/>
      <w:r>
        <w:t>或作委佗</w:t>
      </w:r>
      <w:proofErr w:type="spellEnd"/>
      <w:r>
        <w:t>。</w:t>
      </w:r>
      <w:r>
        <w:rPr>
          <w:rFonts w:eastAsia="宋体" w:hint="eastAsia"/>
          <w:lang w:eastAsia="zh-CN"/>
        </w:rPr>
        <w:t>《</w:t>
      </w:r>
      <w:proofErr w:type="spellStart"/>
      <w:r>
        <w:t>鄘風。君子偕老</w:t>
      </w:r>
      <w:proofErr w:type="spellEnd"/>
      <w:r>
        <w:rPr>
          <w:rFonts w:eastAsia="宋体" w:hint="eastAsia"/>
          <w:lang w:eastAsia="zh-CN"/>
        </w:rPr>
        <w:t>》</w:t>
      </w:r>
      <w:proofErr w:type="gramStart"/>
      <w:r>
        <w:t>篇</w:t>
      </w:r>
      <w:r>
        <w:rPr>
          <w:rFonts w:eastAsia="宋体" w:hint="eastAsia"/>
          <w:lang w:eastAsia="zh-CN"/>
        </w:rPr>
        <w:t>“</w:t>
      </w:r>
      <w:proofErr w:type="spellStart"/>
      <w:proofErr w:type="gramEnd"/>
      <w:r>
        <w:t>委委佗佗</w:t>
      </w:r>
      <w:proofErr w:type="spellEnd"/>
      <w:r>
        <w:rPr>
          <w:rFonts w:eastAsia="宋体" w:hint="eastAsia"/>
          <w:lang w:eastAsia="zh-CN"/>
        </w:rPr>
        <w:t>”</w:t>
      </w:r>
      <w:r>
        <w:t>，與</w:t>
      </w:r>
      <w:r>
        <w:rPr>
          <w:rFonts w:eastAsia="宋体" w:hint="eastAsia"/>
          <w:lang w:eastAsia="zh-CN"/>
        </w:rPr>
        <w:t>“</w:t>
      </w:r>
      <w:r>
        <w:t>珈</w:t>
      </w:r>
      <w:r>
        <w:rPr>
          <w:rFonts w:eastAsia="宋体" w:hint="eastAsia"/>
          <w:lang w:eastAsia="zh-CN"/>
        </w:rPr>
        <w:t>”</w:t>
      </w:r>
      <w:r>
        <w:t>、</w:t>
      </w:r>
      <w:r>
        <w:rPr>
          <w:rFonts w:eastAsia="宋体" w:hint="eastAsia"/>
          <w:lang w:eastAsia="zh-CN"/>
        </w:rPr>
        <w:t>“</w:t>
      </w:r>
      <w:r>
        <w:t>河</w:t>
      </w:r>
      <w:r>
        <w:rPr>
          <w:rFonts w:eastAsia="宋体" w:hint="eastAsia"/>
          <w:lang w:eastAsia="zh-CN"/>
        </w:rPr>
        <w:t>”</w:t>
      </w:r>
      <w:r>
        <w:t>、</w:t>
      </w:r>
      <w:r>
        <w:rPr>
          <w:rFonts w:eastAsia="宋体" w:hint="eastAsia"/>
          <w:lang w:eastAsia="zh-CN"/>
        </w:rPr>
        <w:t>“</w:t>
      </w:r>
      <w:r>
        <w:t>宜</w:t>
      </w:r>
      <w:r>
        <w:rPr>
          <w:rFonts w:eastAsia="宋体" w:hint="eastAsia"/>
          <w:lang w:eastAsia="zh-CN"/>
        </w:rPr>
        <w:t>”</w:t>
      </w:r>
      <w:r>
        <w:t>。</w:t>
      </w:r>
      <w:r>
        <w:rPr>
          <w:rFonts w:eastAsia="宋体" w:hint="eastAsia"/>
          <w:lang w:eastAsia="zh-CN"/>
        </w:rPr>
        <w:t>“</w:t>
      </w:r>
      <w:r>
        <w:t>何</w:t>
      </w:r>
      <w:r>
        <w:rPr>
          <w:rFonts w:eastAsia="宋体" w:hint="eastAsia"/>
          <w:lang w:eastAsia="zh-CN"/>
        </w:rPr>
        <w:t>”</w:t>
      </w:r>
      <w:proofErr w:type="spellStart"/>
      <w:r>
        <w:t>爲韻。宜，古音俄。靡，古音摩</w:t>
      </w:r>
      <w:proofErr w:type="spellEnd"/>
      <w:r>
        <w:t>。</w:t>
      </w:r>
      <w:r>
        <w:rPr>
          <w:rFonts w:eastAsia="宋体" w:hint="eastAsia"/>
          <w:lang w:eastAsia="zh-CN"/>
        </w:rPr>
        <w:t>《</w:t>
      </w:r>
      <w:proofErr w:type="spellStart"/>
      <w:r>
        <w:t>中孚。九</w:t>
      </w:r>
      <w:proofErr w:type="spellEnd"/>
    </w:p>
    <w:p w14:paraId="3CB1901E" w14:textId="77777777" w:rsidR="00CC015B" w:rsidRDefault="00000000">
      <w:pPr>
        <w:rPr>
          <w:lang w:eastAsia="zh-CN"/>
        </w:rPr>
      </w:pPr>
      <w:r>
        <w:rPr>
          <w:lang w:eastAsia="zh-CN"/>
        </w:rPr>
        <w:t>【第</w:t>
      </w:r>
      <w:r>
        <w:rPr>
          <w:lang w:eastAsia="zh-CN"/>
        </w:rPr>
        <w:t>201</w:t>
      </w:r>
      <w:r>
        <w:rPr>
          <w:lang w:eastAsia="zh-CN"/>
        </w:rPr>
        <w:t>页】</w:t>
      </w:r>
    </w:p>
    <w:p w14:paraId="02F296C2" w14:textId="77777777" w:rsidR="00CC015B" w:rsidRDefault="00000000">
      <w:pPr>
        <w:rPr>
          <w:lang w:eastAsia="zh-CN"/>
        </w:rPr>
      </w:pPr>
      <w:r>
        <w:rPr>
          <w:lang w:eastAsia="zh-CN"/>
        </w:rPr>
        <w:lastRenderedPageBreak/>
        <w:t>二</w:t>
      </w:r>
      <w:proofErr w:type="gramStart"/>
      <w:r>
        <w:rPr>
          <w:rFonts w:eastAsia="宋体" w:hint="eastAsia"/>
          <w:lang w:eastAsia="zh-CN"/>
        </w:rPr>
        <w:t>》</w:t>
      </w:r>
      <w:proofErr w:type="gramEnd"/>
      <w:r>
        <w:rPr>
          <w:rFonts w:eastAsia="宋体" w:hint="eastAsia"/>
          <w:lang w:eastAsia="zh-CN"/>
        </w:rPr>
        <w:t>“</w:t>
      </w:r>
      <w:r>
        <w:rPr>
          <w:lang w:eastAsia="zh-CN"/>
        </w:rPr>
        <w:t>吾與爾</w:t>
      </w:r>
      <w:proofErr w:type="gramStart"/>
      <w:r>
        <w:rPr>
          <w:lang w:eastAsia="zh-CN"/>
        </w:rPr>
        <w:t>靡</w:t>
      </w:r>
      <w:proofErr w:type="gramEnd"/>
      <w:r>
        <w:rPr>
          <w:lang w:eastAsia="zh-CN"/>
        </w:rPr>
        <w:t>之</w:t>
      </w:r>
      <w:r>
        <w:rPr>
          <w:rFonts w:eastAsia="宋体" w:hint="eastAsia"/>
          <w:lang w:eastAsia="zh-CN"/>
        </w:rPr>
        <w:t>”</w:t>
      </w:r>
      <w:r>
        <w:rPr>
          <w:lang w:eastAsia="zh-CN"/>
        </w:rPr>
        <w:t>與</w:t>
      </w:r>
      <w:r>
        <w:rPr>
          <w:rFonts w:eastAsia="宋体" w:hint="eastAsia"/>
          <w:lang w:eastAsia="zh-CN"/>
        </w:rPr>
        <w:t>“</w:t>
      </w:r>
      <w:r>
        <w:rPr>
          <w:lang w:eastAsia="zh-CN"/>
        </w:rPr>
        <w:t>和</w:t>
      </w:r>
      <w:r>
        <w:rPr>
          <w:rFonts w:eastAsia="宋体" w:hint="eastAsia"/>
          <w:lang w:eastAsia="zh-CN"/>
        </w:rPr>
        <w:t>”</w:t>
      </w:r>
      <w:r>
        <w:rPr>
          <w:lang w:eastAsia="zh-CN"/>
        </w:rPr>
        <w:t>爲韻。</w:t>
      </w:r>
      <w:r>
        <w:rPr>
          <w:rFonts w:eastAsia="宋体" w:hint="eastAsia"/>
          <w:lang w:eastAsia="zh-CN"/>
        </w:rPr>
        <w:t>《</w:t>
      </w:r>
      <w:r>
        <w:rPr>
          <w:lang w:eastAsia="zh-CN"/>
        </w:rPr>
        <w:t>莊子</w:t>
      </w:r>
      <w:r>
        <w:rPr>
          <w:rFonts w:eastAsia="宋体" w:hint="eastAsia"/>
          <w:lang w:eastAsia="zh-CN"/>
        </w:rPr>
        <w:t>•</w:t>
      </w:r>
      <w:r>
        <w:rPr>
          <w:lang w:eastAsia="zh-CN"/>
        </w:rPr>
        <w:t>知北遊</w:t>
      </w:r>
      <w:r>
        <w:rPr>
          <w:rFonts w:eastAsia="宋体" w:hint="eastAsia"/>
          <w:lang w:eastAsia="zh-CN"/>
        </w:rPr>
        <w:t>》</w:t>
      </w:r>
      <w:r>
        <w:rPr>
          <w:lang w:eastAsia="zh-CN"/>
        </w:rPr>
        <w:t>篇</w:t>
      </w:r>
      <w:r>
        <w:rPr>
          <w:rFonts w:eastAsia="宋体" w:hint="eastAsia"/>
          <w:lang w:eastAsia="zh-CN"/>
        </w:rPr>
        <w:t>“</w:t>
      </w:r>
      <w:r>
        <w:rPr>
          <w:lang w:eastAsia="zh-CN"/>
        </w:rPr>
        <w:t>安與之相</w:t>
      </w:r>
      <w:proofErr w:type="gramStart"/>
      <w:r>
        <w:rPr>
          <w:lang w:eastAsia="zh-CN"/>
        </w:rPr>
        <w:t>靡</w:t>
      </w:r>
      <w:proofErr w:type="gramEnd"/>
      <w:r>
        <w:rPr>
          <w:rFonts w:eastAsia="宋体" w:hint="eastAsia"/>
          <w:lang w:eastAsia="zh-CN"/>
        </w:rPr>
        <w:t>”</w:t>
      </w:r>
      <w:r>
        <w:rPr>
          <w:lang w:eastAsia="zh-CN"/>
        </w:rPr>
        <w:t>，與</w:t>
      </w:r>
      <w:r>
        <w:rPr>
          <w:rFonts w:eastAsia="宋体" w:hint="eastAsia"/>
          <w:lang w:eastAsia="zh-CN"/>
        </w:rPr>
        <w:t>“</w:t>
      </w:r>
      <w:r>
        <w:rPr>
          <w:lang w:eastAsia="zh-CN"/>
        </w:rPr>
        <w:t>化</w:t>
      </w:r>
      <w:r>
        <w:rPr>
          <w:rFonts w:eastAsia="宋体" w:hint="eastAsia"/>
          <w:lang w:eastAsia="zh-CN"/>
        </w:rPr>
        <w:t>”</w:t>
      </w:r>
      <w:r>
        <w:rPr>
          <w:lang w:eastAsia="zh-CN"/>
        </w:rPr>
        <w:t>、</w:t>
      </w:r>
      <w:r>
        <w:rPr>
          <w:rFonts w:eastAsia="宋体" w:hint="eastAsia"/>
          <w:lang w:eastAsia="zh-CN"/>
        </w:rPr>
        <w:t>“</w:t>
      </w:r>
      <w:r>
        <w:rPr>
          <w:lang w:eastAsia="zh-CN"/>
        </w:rPr>
        <w:t>多</w:t>
      </w:r>
      <w:r>
        <w:rPr>
          <w:rFonts w:eastAsia="宋体" w:hint="eastAsia"/>
          <w:lang w:eastAsia="zh-CN"/>
        </w:rPr>
        <w:t>”</w:t>
      </w:r>
      <w:r>
        <w:rPr>
          <w:lang w:eastAsia="zh-CN"/>
        </w:rPr>
        <w:t>爲韻。</w:t>
      </w:r>
      <w:r>
        <w:rPr>
          <w:rFonts w:eastAsia="宋体" w:hint="eastAsia"/>
          <w:lang w:eastAsia="zh-CN"/>
        </w:rPr>
        <w:t>《</w:t>
      </w:r>
      <w:r>
        <w:rPr>
          <w:lang w:eastAsia="zh-CN"/>
        </w:rPr>
        <w:t>成二年左傳</w:t>
      </w:r>
      <w:r>
        <w:rPr>
          <w:rFonts w:eastAsia="宋体" w:hint="eastAsia"/>
          <w:lang w:eastAsia="zh-CN"/>
        </w:rPr>
        <w:t>》“</w:t>
      </w:r>
      <w:r>
        <w:rPr>
          <w:lang w:eastAsia="zh-CN"/>
        </w:rPr>
        <w:t>師至于</w:t>
      </w:r>
      <w:proofErr w:type="gramStart"/>
      <w:r>
        <w:rPr>
          <w:lang w:eastAsia="zh-CN"/>
        </w:rPr>
        <w:t>靡</w:t>
      </w:r>
      <w:proofErr w:type="gramEnd"/>
      <w:r>
        <w:rPr>
          <w:lang w:eastAsia="zh-CN"/>
        </w:rPr>
        <w:t>笄之</w:t>
      </w:r>
    </w:p>
    <w:p w14:paraId="2F8E4B5F" w14:textId="77777777" w:rsidR="00CC015B" w:rsidRDefault="00000000">
      <w:pPr>
        <w:rPr>
          <w:rFonts w:eastAsia="宋体"/>
          <w:lang w:eastAsia="zh-CN"/>
        </w:rPr>
      </w:pPr>
      <w:r>
        <w:t>下</w:t>
      </w:r>
      <w:proofErr w:type="gramStart"/>
      <w:r>
        <w:rPr>
          <w:rFonts w:eastAsia="宋体" w:hint="eastAsia"/>
          <w:lang w:eastAsia="zh-CN"/>
        </w:rPr>
        <w:t>”</w:t>
      </w:r>
      <w:proofErr w:type="gramEnd"/>
      <w:r>
        <w:t>，</w:t>
      </w:r>
      <w:proofErr w:type="spellStart"/>
      <w:r>
        <w:t>靡一音摩</w:t>
      </w:r>
      <w:proofErr w:type="spellEnd"/>
      <w:r>
        <w:t>。</w:t>
      </w:r>
      <w:r>
        <w:rPr>
          <w:rFonts w:eastAsia="宋体" w:hint="eastAsia"/>
          <w:lang w:eastAsia="zh-CN"/>
        </w:rPr>
        <w:t>《</w:t>
      </w:r>
      <w:proofErr w:type="spellStart"/>
      <w:r>
        <w:t>史記。蘇秦傳</w:t>
      </w:r>
      <w:proofErr w:type="spellEnd"/>
      <w:r>
        <w:rPr>
          <w:rFonts w:eastAsia="宋体" w:hint="eastAsia"/>
          <w:lang w:eastAsia="zh-CN"/>
        </w:rPr>
        <w:t>》</w:t>
      </w:r>
      <w:r>
        <w:t>：</w:t>
      </w:r>
      <w:r>
        <w:rPr>
          <w:rFonts w:eastAsia="宋体" w:hint="eastAsia"/>
          <w:lang w:eastAsia="zh-CN"/>
        </w:rPr>
        <w:t>“</w:t>
      </w:r>
      <w:proofErr w:type="spellStart"/>
      <w:r>
        <w:t>期年以出揣摩</w:t>
      </w:r>
      <w:proofErr w:type="spellEnd"/>
      <w:r>
        <w:t>。</w:t>
      </w:r>
      <w:r>
        <w:rPr>
          <w:rFonts w:eastAsia="宋体" w:hint="eastAsia"/>
          <w:lang w:eastAsia="zh-CN"/>
        </w:rPr>
        <w:t>”</w:t>
      </w:r>
      <w:proofErr w:type="spellStart"/>
      <w:r>
        <w:t>鄒誕本作</w:t>
      </w:r>
      <w:proofErr w:type="spellEnd"/>
      <w:r>
        <w:rPr>
          <w:rFonts w:eastAsia="宋体" w:hint="eastAsia"/>
          <w:lang w:eastAsia="zh-CN"/>
        </w:rPr>
        <w:t>“</w:t>
      </w:r>
      <w:proofErr w:type="spellStart"/>
      <w:r>
        <w:t>揣靡</w:t>
      </w:r>
      <w:proofErr w:type="spellEnd"/>
      <w:r>
        <w:rPr>
          <w:rFonts w:eastAsia="宋体" w:hint="eastAsia"/>
          <w:lang w:eastAsia="zh-CN"/>
        </w:rPr>
        <w:t>”</w:t>
      </w:r>
      <w:r>
        <w:t>。</w:t>
      </w:r>
      <w:proofErr w:type="spellStart"/>
      <w:r>
        <w:t>隨，古亦音徒禾反。波隨，疊韻字</w:t>
      </w:r>
      <w:proofErr w:type="spellEnd"/>
      <w:r>
        <w:t>。</w:t>
      </w:r>
      <w:r>
        <w:rPr>
          <w:rFonts w:eastAsia="宋体" w:hint="eastAsia"/>
          <w:lang w:eastAsia="zh-CN"/>
        </w:rPr>
        <w:t>《</w:t>
      </w:r>
      <w:proofErr w:type="spellStart"/>
      <w:r>
        <w:t>詩序</w:t>
      </w:r>
      <w:proofErr w:type="spellEnd"/>
      <w:r>
        <w:rPr>
          <w:rFonts w:eastAsia="宋体" w:hint="eastAsia"/>
          <w:lang w:eastAsia="zh-CN"/>
        </w:rPr>
        <w:t>》</w:t>
      </w:r>
    </w:p>
    <w:p w14:paraId="00EE4C84" w14:textId="77777777" w:rsidR="00CC015B" w:rsidRDefault="00000000">
      <w:pPr>
        <w:rPr>
          <w:lang w:eastAsia="zh-CN"/>
        </w:rPr>
      </w:pPr>
      <w:r>
        <w:rPr>
          <w:rFonts w:eastAsia="宋体" w:hint="eastAsia"/>
          <w:lang w:eastAsia="zh-CN"/>
        </w:rPr>
        <w:t>“</w:t>
      </w:r>
      <w:r>
        <w:rPr>
          <w:lang w:eastAsia="zh-CN"/>
        </w:rPr>
        <w:t>男行而女不隨</w:t>
      </w:r>
      <w:r>
        <w:rPr>
          <w:rFonts w:eastAsia="宋体" w:hint="eastAsia"/>
          <w:lang w:eastAsia="zh-CN"/>
        </w:rPr>
        <w:t>”《</w:t>
      </w:r>
      <w:r>
        <w:rPr>
          <w:lang w:eastAsia="zh-CN"/>
        </w:rPr>
        <w:t>老子</w:t>
      </w:r>
      <w:r>
        <w:rPr>
          <w:rFonts w:eastAsia="宋体" w:hint="eastAsia"/>
          <w:lang w:eastAsia="zh-CN"/>
        </w:rPr>
        <w:t>》“</w:t>
      </w:r>
      <w:r>
        <w:rPr>
          <w:lang w:eastAsia="zh-CN"/>
        </w:rPr>
        <w:t>前</w:t>
      </w:r>
      <w:proofErr w:type="gramStart"/>
      <w:r>
        <w:rPr>
          <w:lang w:eastAsia="zh-CN"/>
        </w:rPr>
        <w:t>後</w:t>
      </w:r>
      <w:proofErr w:type="gramEnd"/>
      <w:r>
        <w:rPr>
          <w:lang w:eastAsia="zh-CN"/>
        </w:rPr>
        <w:t>相隨</w:t>
      </w:r>
      <w:r>
        <w:rPr>
          <w:rFonts w:eastAsia="宋体" w:hint="eastAsia"/>
          <w:lang w:eastAsia="zh-CN"/>
        </w:rPr>
        <w:t>”《</w:t>
      </w:r>
      <w:r>
        <w:rPr>
          <w:lang w:eastAsia="zh-CN"/>
        </w:rPr>
        <w:t>管子《白心</w:t>
      </w:r>
      <w:r>
        <w:rPr>
          <w:rFonts w:eastAsia="宋体" w:hint="eastAsia"/>
          <w:lang w:eastAsia="zh-CN"/>
        </w:rPr>
        <w:t>》</w:t>
      </w:r>
      <w:r>
        <w:rPr>
          <w:lang w:eastAsia="zh-CN"/>
        </w:rPr>
        <w:t>篇</w:t>
      </w:r>
      <w:r>
        <w:rPr>
          <w:rFonts w:eastAsia="宋体" w:hint="eastAsia"/>
          <w:lang w:eastAsia="zh-CN"/>
        </w:rPr>
        <w:t>“</w:t>
      </w:r>
      <w:r>
        <w:rPr>
          <w:lang w:eastAsia="zh-CN"/>
        </w:rPr>
        <w:t>天不始不隨</w:t>
      </w:r>
      <w:r>
        <w:rPr>
          <w:rFonts w:eastAsia="宋体" w:hint="eastAsia"/>
          <w:lang w:eastAsia="zh-CN"/>
        </w:rPr>
        <w:t>”《</w:t>
      </w:r>
      <w:r>
        <w:rPr>
          <w:lang w:eastAsia="zh-CN"/>
        </w:rPr>
        <w:t>吕氏春秋</w:t>
      </w:r>
      <w:r>
        <w:rPr>
          <w:rFonts w:eastAsia="宋体" w:hint="eastAsia"/>
          <w:lang w:eastAsia="zh-CN"/>
        </w:rPr>
        <w:t>•</w:t>
      </w:r>
      <w:r>
        <w:rPr>
          <w:lang w:eastAsia="zh-CN"/>
        </w:rPr>
        <w:t>審應</w:t>
      </w:r>
      <w:r>
        <w:rPr>
          <w:rFonts w:eastAsia="宋体" w:hint="eastAsia"/>
          <w:lang w:eastAsia="zh-CN"/>
        </w:rPr>
        <w:t>》</w:t>
      </w:r>
      <w:r>
        <w:rPr>
          <w:lang w:eastAsia="zh-CN"/>
        </w:rPr>
        <w:t>篇</w:t>
      </w:r>
      <w:r>
        <w:rPr>
          <w:rFonts w:eastAsia="宋体" w:hint="eastAsia"/>
          <w:lang w:eastAsia="zh-CN"/>
        </w:rPr>
        <w:t>“</w:t>
      </w:r>
      <w:r>
        <w:rPr>
          <w:lang w:eastAsia="zh-CN"/>
        </w:rPr>
        <w:t>人先我隨</w:t>
      </w:r>
      <w:r>
        <w:rPr>
          <w:rFonts w:eastAsia="宋体" w:hint="eastAsia"/>
          <w:lang w:eastAsia="zh-CN"/>
        </w:rPr>
        <w:t>”</w:t>
      </w:r>
      <w:r>
        <w:rPr>
          <w:lang w:eastAsia="zh-CN"/>
        </w:rPr>
        <w:t>，</w:t>
      </w:r>
      <w:r>
        <w:rPr>
          <w:rFonts w:eastAsia="宋体" w:hint="eastAsia"/>
          <w:lang w:eastAsia="zh-CN"/>
        </w:rPr>
        <w:t>《</w:t>
      </w:r>
      <w:r>
        <w:rPr>
          <w:lang w:eastAsia="zh-CN"/>
        </w:rPr>
        <w:t>韓子</w:t>
      </w:r>
      <w:r>
        <w:rPr>
          <w:rFonts w:eastAsia="宋体" w:hint="eastAsia"/>
          <w:lang w:eastAsia="zh-CN"/>
        </w:rPr>
        <w:t>•</w:t>
      </w:r>
      <w:r>
        <w:rPr>
          <w:lang w:eastAsia="zh-CN"/>
        </w:rPr>
        <w:t>解老</w:t>
      </w:r>
    </w:p>
    <w:p w14:paraId="50FA15A1" w14:textId="77777777" w:rsidR="00CC015B" w:rsidRDefault="00000000">
      <w:pPr>
        <w:rPr>
          <w:lang w:eastAsia="zh-CN"/>
        </w:rPr>
      </w:pPr>
      <w:r>
        <w:rPr>
          <w:lang w:eastAsia="zh-CN"/>
        </w:rPr>
        <w:t>篇</w:t>
      </w:r>
      <w:r>
        <w:rPr>
          <w:rFonts w:eastAsia="宋体" w:hint="eastAsia"/>
          <w:lang w:eastAsia="zh-CN"/>
        </w:rPr>
        <w:t>“</w:t>
      </w:r>
      <w:r>
        <w:rPr>
          <w:lang w:eastAsia="zh-CN"/>
        </w:rPr>
        <w:t>大</w:t>
      </w:r>
      <w:proofErr w:type="gramStart"/>
      <w:r>
        <w:rPr>
          <w:lang w:eastAsia="zh-CN"/>
        </w:rPr>
        <w:t>姦</w:t>
      </w:r>
      <w:proofErr w:type="gramEnd"/>
      <w:r>
        <w:rPr>
          <w:lang w:eastAsia="zh-CN"/>
        </w:rPr>
        <w:t>作則小盗隨</w:t>
      </w:r>
      <w:r>
        <w:rPr>
          <w:rFonts w:eastAsia="宋体" w:hint="eastAsia"/>
          <w:lang w:eastAsia="zh-CN"/>
        </w:rPr>
        <w:t>”《</w:t>
      </w:r>
      <w:r>
        <w:rPr>
          <w:lang w:eastAsia="zh-CN"/>
        </w:rPr>
        <w:t>淮南。泰族</w:t>
      </w:r>
      <w:r>
        <w:rPr>
          <w:rFonts w:eastAsia="宋体" w:hint="eastAsia"/>
          <w:lang w:eastAsia="zh-CN"/>
        </w:rPr>
        <w:t>》</w:t>
      </w:r>
      <w:r>
        <w:rPr>
          <w:lang w:eastAsia="zh-CN"/>
        </w:rPr>
        <w:t>篇</w:t>
      </w:r>
      <w:r>
        <w:rPr>
          <w:rFonts w:eastAsia="宋体" w:hint="eastAsia"/>
          <w:lang w:eastAsia="zh-CN"/>
        </w:rPr>
        <w:t>“</w:t>
      </w:r>
      <w:r>
        <w:rPr>
          <w:lang w:eastAsia="zh-CN"/>
        </w:rPr>
        <w:t>上動而下隨</w:t>
      </w:r>
      <w:r>
        <w:rPr>
          <w:rFonts w:eastAsia="宋体" w:hint="eastAsia"/>
          <w:lang w:eastAsia="zh-CN"/>
        </w:rPr>
        <w:t>”《</w:t>
      </w:r>
      <w:r>
        <w:rPr>
          <w:lang w:eastAsia="zh-CN"/>
        </w:rPr>
        <w:t>史記</w:t>
      </w:r>
      <w:r>
        <w:rPr>
          <w:rFonts w:eastAsia="宋体" w:hint="eastAsia"/>
          <w:lang w:eastAsia="zh-CN"/>
        </w:rPr>
        <w:t>•</w:t>
      </w:r>
      <w:r>
        <w:rPr>
          <w:lang w:eastAsia="zh-CN"/>
        </w:rPr>
        <w:t>太史公自序</w:t>
      </w:r>
      <w:r>
        <w:rPr>
          <w:rFonts w:eastAsia="宋体" w:hint="eastAsia"/>
          <w:lang w:eastAsia="zh-CN"/>
        </w:rPr>
        <w:t>》“</w:t>
      </w:r>
      <w:r>
        <w:rPr>
          <w:lang w:eastAsia="zh-CN"/>
        </w:rPr>
        <w:t>主先而臣隨</w:t>
      </w:r>
      <w:r>
        <w:rPr>
          <w:rFonts w:eastAsia="宋体" w:hint="eastAsia"/>
          <w:lang w:eastAsia="zh-CN"/>
        </w:rPr>
        <w:t>”</w:t>
      </w:r>
      <w:r>
        <w:rPr>
          <w:lang w:eastAsia="zh-CN"/>
        </w:rPr>
        <w:t>竝與</w:t>
      </w:r>
      <w:r>
        <w:rPr>
          <w:rFonts w:eastAsia="宋体" w:hint="eastAsia"/>
          <w:lang w:eastAsia="zh-CN"/>
        </w:rPr>
        <w:t>“</w:t>
      </w:r>
      <w:r>
        <w:rPr>
          <w:lang w:eastAsia="zh-CN"/>
        </w:rPr>
        <w:t>和</w:t>
      </w:r>
      <w:r>
        <w:rPr>
          <w:rFonts w:eastAsia="宋体" w:hint="eastAsia"/>
          <w:lang w:eastAsia="zh-CN"/>
        </w:rPr>
        <w:t>”</w:t>
      </w:r>
      <w:r>
        <w:rPr>
          <w:lang w:eastAsia="zh-CN"/>
        </w:rPr>
        <w:t>爲韻。又</w:t>
      </w:r>
      <w:proofErr w:type="gramStart"/>
      <w:r>
        <w:rPr>
          <w:rFonts w:eastAsia="宋体" w:hint="eastAsia"/>
          <w:lang w:eastAsia="zh-CN"/>
        </w:rPr>
        <w:t>《</w:t>
      </w:r>
      <w:r>
        <w:rPr>
          <w:lang w:eastAsia="zh-CN"/>
        </w:rPr>
        <w:t>吕</w:t>
      </w:r>
      <w:proofErr w:type="gramEnd"/>
    </w:p>
    <w:p w14:paraId="251CABBD" w14:textId="77777777" w:rsidR="00CC015B" w:rsidRDefault="00000000">
      <w:pPr>
        <w:rPr>
          <w:lang w:eastAsia="zh-CN"/>
        </w:rPr>
      </w:pPr>
      <w:r>
        <w:rPr>
          <w:lang w:eastAsia="zh-CN"/>
        </w:rPr>
        <w:t>氏春秋《任數</w:t>
      </w:r>
      <w:r>
        <w:rPr>
          <w:rFonts w:eastAsia="宋体" w:hint="eastAsia"/>
          <w:lang w:eastAsia="zh-CN"/>
        </w:rPr>
        <w:t>》</w:t>
      </w:r>
      <w:r>
        <w:rPr>
          <w:lang w:eastAsia="zh-CN"/>
        </w:rPr>
        <w:t>篇</w:t>
      </w:r>
      <w:r>
        <w:rPr>
          <w:rFonts w:eastAsia="宋体" w:hint="eastAsia"/>
          <w:lang w:eastAsia="zh-CN"/>
        </w:rPr>
        <w:t>“</w:t>
      </w:r>
      <w:r>
        <w:rPr>
          <w:lang w:eastAsia="zh-CN"/>
        </w:rPr>
        <w:t>無先有隨</w:t>
      </w:r>
      <w:r>
        <w:rPr>
          <w:rFonts w:eastAsia="宋体" w:hint="eastAsia"/>
          <w:lang w:eastAsia="zh-CN"/>
        </w:rPr>
        <w:t>”</w:t>
      </w:r>
      <w:r>
        <w:rPr>
          <w:lang w:eastAsia="zh-CN"/>
        </w:rPr>
        <w:t>與</w:t>
      </w:r>
      <w:r>
        <w:rPr>
          <w:rFonts w:eastAsia="宋体" w:hint="eastAsia"/>
          <w:lang w:eastAsia="zh-CN"/>
        </w:rPr>
        <w:t>“</w:t>
      </w:r>
      <w:r>
        <w:rPr>
          <w:lang w:eastAsia="zh-CN"/>
        </w:rPr>
        <w:t>和</w:t>
      </w:r>
      <w:r>
        <w:rPr>
          <w:rFonts w:eastAsia="宋体" w:hint="eastAsia"/>
          <w:lang w:eastAsia="zh-CN"/>
        </w:rPr>
        <w:t>”“</w:t>
      </w:r>
      <w:r>
        <w:rPr>
          <w:lang w:eastAsia="zh-CN"/>
        </w:rPr>
        <w:t>多</w:t>
      </w:r>
      <w:r>
        <w:rPr>
          <w:rFonts w:eastAsia="宋体" w:hint="eastAsia"/>
          <w:lang w:eastAsia="zh-CN"/>
        </w:rPr>
        <w:t>”</w:t>
      </w:r>
      <w:r>
        <w:rPr>
          <w:lang w:eastAsia="zh-CN"/>
        </w:rPr>
        <w:t>爲韻。</w:t>
      </w:r>
      <w:r>
        <w:rPr>
          <w:rFonts w:eastAsia="宋体" w:hint="eastAsia"/>
          <w:lang w:eastAsia="zh-CN"/>
        </w:rPr>
        <w:t>《</w:t>
      </w:r>
      <w:r>
        <w:rPr>
          <w:lang w:eastAsia="zh-CN"/>
        </w:rPr>
        <w:t>賈子</w:t>
      </w:r>
      <w:r>
        <w:rPr>
          <w:rFonts w:eastAsia="宋体" w:hint="eastAsia"/>
          <w:lang w:eastAsia="zh-CN"/>
        </w:rPr>
        <w:t>•</w:t>
      </w:r>
      <w:r>
        <w:rPr>
          <w:lang w:eastAsia="zh-CN"/>
        </w:rPr>
        <w:t>道術</w:t>
      </w:r>
      <w:r>
        <w:rPr>
          <w:rFonts w:eastAsia="宋体" w:hint="eastAsia"/>
          <w:lang w:eastAsia="zh-CN"/>
        </w:rPr>
        <w:t>》</w:t>
      </w:r>
      <w:r>
        <w:rPr>
          <w:lang w:eastAsia="zh-CN"/>
        </w:rPr>
        <w:t>篇</w:t>
      </w:r>
      <w:r>
        <w:rPr>
          <w:rFonts w:eastAsia="宋体" w:hint="eastAsia"/>
          <w:lang w:eastAsia="zh-CN"/>
        </w:rPr>
        <w:t>“</w:t>
      </w:r>
      <w:r>
        <w:rPr>
          <w:lang w:eastAsia="zh-CN"/>
        </w:rPr>
        <w:t>有端隨之</w:t>
      </w:r>
      <w:r>
        <w:rPr>
          <w:rFonts w:eastAsia="宋体" w:hint="eastAsia"/>
          <w:lang w:eastAsia="zh-CN"/>
        </w:rPr>
        <w:t>”</w:t>
      </w:r>
      <w:r>
        <w:rPr>
          <w:lang w:eastAsia="zh-CN"/>
        </w:rPr>
        <w:t>與</w:t>
      </w:r>
      <w:r>
        <w:rPr>
          <w:rFonts w:eastAsia="宋体" w:hint="eastAsia"/>
          <w:lang w:eastAsia="zh-CN"/>
        </w:rPr>
        <w:t>“</w:t>
      </w:r>
      <w:r>
        <w:rPr>
          <w:lang w:eastAsia="zh-CN"/>
        </w:rPr>
        <w:t>和</w:t>
      </w:r>
      <w:r>
        <w:rPr>
          <w:rFonts w:eastAsia="宋体" w:hint="eastAsia"/>
          <w:lang w:eastAsia="zh-CN"/>
        </w:rPr>
        <w:t>”</w:t>
      </w:r>
      <w:r>
        <w:rPr>
          <w:lang w:eastAsia="zh-CN"/>
        </w:rPr>
        <w:t>、</w:t>
      </w:r>
      <w:r>
        <w:rPr>
          <w:rFonts w:eastAsia="宋体" w:hint="eastAsia"/>
          <w:lang w:eastAsia="zh-CN"/>
        </w:rPr>
        <w:t>“</w:t>
      </w:r>
      <w:r>
        <w:rPr>
          <w:lang w:eastAsia="zh-CN"/>
        </w:rPr>
        <w:t>宜</w:t>
      </w:r>
      <w:r>
        <w:rPr>
          <w:rFonts w:eastAsia="宋体" w:hint="eastAsia"/>
          <w:lang w:eastAsia="zh-CN"/>
        </w:rPr>
        <w:t>”</w:t>
      </w:r>
      <w:r>
        <w:rPr>
          <w:lang w:eastAsia="zh-CN"/>
        </w:rPr>
        <w:t>爲韻。</w:t>
      </w:r>
      <w:proofErr w:type="gramStart"/>
      <w:r>
        <w:rPr>
          <w:rFonts w:eastAsia="宋体" w:hint="eastAsia"/>
          <w:lang w:eastAsia="zh-CN"/>
        </w:rPr>
        <w:t>《</w:t>
      </w:r>
      <w:proofErr w:type="gramEnd"/>
      <w:r>
        <w:rPr>
          <w:lang w:eastAsia="zh-CN"/>
        </w:rPr>
        <w:t>淮南</w:t>
      </w:r>
      <w:proofErr w:type="gramStart"/>
      <w:r>
        <w:rPr>
          <w:lang w:eastAsia="zh-CN"/>
        </w:rPr>
        <w:t>《</w:t>
      </w:r>
      <w:proofErr w:type="gramEnd"/>
      <w:r>
        <w:rPr>
          <w:lang w:eastAsia="zh-CN"/>
        </w:rPr>
        <w:t>原道</w:t>
      </w:r>
      <w:proofErr w:type="gramStart"/>
      <w:r>
        <w:rPr>
          <w:rFonts w:eastAsia="宋体" w:hint="eastAsia"/>
          <w:lang w:eastAsia="zh-CN"/>
        </w:rPr>
        <w:t>》</w:t>
      </w:r>
      <w:proofErr w:type="gramEnd"/>
      <w:r>
        <w:rPr>
          <w:lang w:eastAsia="zh-CN"/>
        </w:rPr>
        <w:t>篇</w:t>
      </w:r>
      <w:r>
        <w:rPr>
          <w:rFonts w:eastAsia="宋体" w:hint="eastAsia"/>
          <w:lang w:eastAsia="zh-CN"/>
        </w:rPr>
        <w:t>“</w:t>
      </w:r>
      <w:r>
        <w:rPr>
          <w:lang w:eastAsia="zh-CN"/>
        </w:rPr>
        <w:t>禍</w:t>
      </w:r>
    </w:p>
    <w:p w14:paraId="57F54654" w14:textId="77777777" w:rsidR="00CC015B" w:rsidRDefault="00000000">
      <w:pPr>
        <w:rPr>
          <w:lang w:eastAsia="zh-CN"/>
        </w:rPr>
      </w:pPr>
      <w:r>
        <w:rPr>
          <w:lang w:eastAsia="zh-CN"/>
        </w:rPr>
        <w:t>乃相隨</w:t>
      </w:r>
      <w:proofErr w:type="gramStart"/>
      <w:r>
        <w:rPr>
          <w:rFonts w:eastAsia="宋体" w:hint="eastAsia"/>
          <w:lang w:eastAsia="zh-CN"/>
        </w:rPr>
        <w:t>”</w:t>
      </w:r>
      <w:proofErr w:type="gramEnd"/>
      <w:r>
        <w:rPr>
          <w:lang w:eastAsia="zh-CN"/>
        </w:rPr>
        <w:t>，與</w:t>
      </w:r>
      <w:r>
        <w:rPr>
          <w:rFonts w:eastAsia="宋体" w:hint="eastAsia"/>
          <w:lang w:eastAsia="zh-CN"/>
        </w:rPr>
        <w:t>“</w:t>
      </w:r>
      <w:r>
        <w:rPr>
          <w:lang w:eastAsia="zh-CN"/>
        </w:rPr>
        <w:t>多</w:t>
      </w:r>
      <w:r>
        <w:rPr>
          <w:rFonts w:eastAsia="宋体" w:hint="eastAsia"/>
          <w:lang w:eastAsia="zh-CN"/>
        </w:rPr>
        <w:t>”</w:t>
      </w:r>
      <w:r>
        <w:rPr>
          <w:lang w:eastAsia="zh-CN"/>
        </w:rPr>
        <w:t>爲韻。</w:t>
      </w:r>
      <w:r>
        <w:rPr>
          <w:rFonts w:eastAsia="宋体" w:hint="eastAsia"/>
          <w:lang w:eastAsia="zh-CN"/>
        </w:rPr>
        <w:t>《</w:t>
      </w:r>
      <w:r>
        <w:rPr>
          <w:lang w:eastAsia="zh-CN"/>
        </w:rPr>
        <w:t>説文</w:t>
      </w:r>
      <w:r>
        <w:rPr>
          <w:rFonts w:eastAsia="宋体" w:hint="eastAsia"/>
          <w:lang w:eastAsia="zh-CN"/>
        </w:rPr>
        <w:t>》</w:t>
      </w:r>
      <w:r>
        <w:rPr>
          <w:lang w:eastAsia="zh-CN"/>
        </w:rPr>
        <w:t>：</w:t>
      </w:r>
      <w:r>
        <w:rPr>
          <w:rFonts w:eastAsia="宋体" w:hint="eastAsia"/>
          <w:lang w:eastAsia="zh-CN"/>
        </w:rPr>
        <w:t>“</w:t>
      </w:r>
      <w:r>
        <w:rPr>
          <w:lang w:eastAsia="zh-CN"/>
        </w:rPr>
        <w:t>隨，</w:t>
      </w:r>
      <w:proofErr w:type="gramStart"/>
      <w:r>
        <w:rPr>
          <w:lang w:eastAsia="zh-CN"/>
        </w:rPr>
        <w:t>從</w:t>
      </w:r>
      <w:proofErr w:type="gramEnd"/>
      <w:r>
        <w:rPr>
          <w:lang w:eastAsia="zh-CN"/>
        </w:rPr>
        <w:t>辵，隋聲。</w:t>
      </w:r>
      <w:r>
        <w:rPr>
          <w:rFonts w:eastAsia="宋体" w:hint="eastAsia"/>
          <w:lang w:eastAsia="zh-CN"/>
        </w:rPr>
        <w:t>”</w:t>
      </w:r>
      <w:proofErr w:type="spellStart"/>
      <w:r>
        <w:t>隋，音他果反</w:t>
      </w:r>
      <w:proofErr w:type="spellEnd"/>
      <w:r>
        <w:t>。</w:t>
      </w:r>
      <w:r>
        <w:rPr>
          <w:rFonts w:eastAsia="宋体" w:hint="eastAsia"/>
          <w:lang w:eastAsia="zh-CN"/>
        </w:rPr>
        <w:t>《</w:t>
      </w:r>
      <w:r>
        <w:rPr>
          <w:lang w:eastAsia="zh-CN"/>
        </w:rPr>
        <w:t>史記</w:t>
      </w:r>
      <w:r>
        <w:rPr>
          <w:lang w:eastAsia="zh-CN"/>
        </w:rPr>
        <w:t>#</w:t>
      </w:r>
      <w:r>
        <w:rPr>
          <w:lang w:eastAsia="zh-CN"/>
        </w:rPr>
        <w:t>天官書</w:t>
      </w:r>
      <w:r>
        <w:rPr>
          <w:rFonts w:eastAsia="宋体" w:hint="eastAsia"/>
          <w:lang w:eastAsia="zh-CN"/>
        </w:rPr>
        <w:t>》“</w:t>
      </w:r>
      <w:r>
        <w:rPr>
          <w:lang w:eastAsia="zh-CN"/>
        </w:rPr>
        <w:t>前列直斗口，三星隨，北端兑。</w:t>
      </w:r>
      <w:r>
        <w:rPr>
          <w:rFonts w:eastAsia="宋体" w:hint="eastAsia"/>
          <w:lang w:eastAsia="zh-CN"/>
        </w:rPr>
        <w:t>”</w:t>
      </w:r>
      <w:r>
        <w:rPr>
          <w:lang w:eastAsia="zh-CN"/>
        </w:rPr>
        <w:t>索</w:t>
      </w:r>
    </w:p>
    <w:p w14:paraId="7797E818" w14:textId="77777777" w:rsidR="00CC015B" w:rsidRDefault="00000000">
      <w:pPr>
        <w:rPr>
          <w:rFonts w:eastAsia="宋体"/>
          <w:lang w:eastAsia="zh-CN"/>
        </w:rPr>
      </w:pPr>
      <w:r>
        <w:rPr>
          <w:lang w:eastAsia="zh-CN"/>
        </w:rPr>
        <w:t>隱曰</w:t>
      </w:r>
      <w:r>
        <w:rPr>
          <w:rFonts w:eastAsia="宋体" w:hint="eastAsia"/>
          <w:lang w:eastAsia="zh-CN"/>
        </w:rPr>
        <w:t>“</w:t>
      </w:r>
      <w:r>
        <w:rPr>
          <w:lang w:eastAsia="zh-CN"/>
        </w:rPr>
        <w:t>隨音他果反。</w:t>
      </w:r>
      <w:r>
        <w:rPr>
          <w:rFonts w:eastAsia="宋体" w:hint="eastAsia"/>
          <w:lang w:eastAsia="zh-CN"/>
        </w:rPr>
        <w:t>”</w:t>
      </w:r>
    </w:p>
    <w:p w14:paraId="19AFC9EC" w14:textId="77777777" w:rsidR="00CC015B" w:rsidRDefault="00000000">
      <w:proofErr w:type="spellStart"/>
      <w:r>
        <w:t>擢德塞性</w:t>
      </w:r>
      <w:proofErr w:type="spellEnd"/>
    </w:p>
    <w:p w14:paraId="07E2171D" w14:textId="77777777" w:rsidR="00CC015B" w:rsidRDefault="00000000">
      <w:r>
        <w:rPr>
          <w:rFonts w:eastAsia="宋体" w:hint="eastAsia"/>
          <w:lang w:eastAsia="zh-CN"/>
        </w:rPr>
        <w:t>《</w:t>
      </w:r>
      <w:proofErr w:type="spellStart"/>
      <w:r>
        <w:t>駢拇</w:t>
      </w:r>
      <w:proofErr w:type="spellEnd"/>
      <w:r>
        <w:rPr>
          <w:rFonts w:eastAsia="宋体" w:hint="eastAsia"/>
          <w:lang w:eastAsia="zh-CN"/>
        </w:rPr>
        <w:t>》</w:t>
      </w:r>
      <w:r>
        <w:t>篇：</w:t>
      </w:r>
      <w:r>
        <w:rPr>
          <w:rFonts w:eastAsia="宋体" w:hint="eastAsia"/>
          <w:lang w:eastAsia="zh-CN"/>
        </w:rPr>
        <w:t>“</w:t>
      </w:r>
      <w:proofErr w:type="spellStart"/>
      <w:r>
        <w:t>枝</w:t>
      </w:r>
      <w:proofErr w:type="gramStart"/>
      <w:r>
        <w:t>於</w:t>
      </w:r>
      <w:proofErr w:type="gramEnd"/>
      <w:r>
        <w:t>仁者，擢德塞性以收名聲</w:t>
      </w:r>
      <w:proofErr w:type="spellEnd"/>
      <w:r>
        <w:t>。</w:t>
      </w:r>
      <w:r>
        <w:rPr>
          <w:rFonts w:eastAsia="宋体" w:hint="eastAsia"/>
          <w:lang w:eastAsia="zh-CN"/>
        </w:rPr>
        <w:t>”</w:t>
      </w:r>
      <w:proofErr w:type="spellStart"/>
      <w:r>
        <w:t>念孫案：塞與擢義不相類。塞當爲搴</w:t>
      </w:r>
      <w:proofErr w:type="spellEnd"/>
    </w:p>
    <w:p w14:paraId="079D65BE" w14:textId="77777777" w:rsidR="00CC015B" w:rsidRDefault="00000000">
      <w:proofErr w:type="spellStart"/>
      <w:r>
        <w:t>擢、搴皆謂拔取之也</w:t>
      </w:r>
      <w:proofErr w:type="spellEnd"/>
      <w:r>
        <w:t>。</w:t>
      </w:r>
      <w:r>
        <w:rPr>
          <w:rFonts w:eastAsia="宋体" w:hint="eastAsia"/>
          <w:lang w:eastAsia="zh-CN"/>
        </w:rPr>
        <w:t>《</w:t>
      </w:r>
      <w:proofErr w:type="spellStart"/>
      <w:r>
        <w:t>廣雅</w:t>
      </w:r>
      <w:proofErr w:type="spellEnd"/>
      <w:r>
        <w:rPr>
          <w:rFonts w:eastAsia="宋体" w:hint="eastAsia"/>
          <w:lang w:eastAsia="zh-CN"/>
        </w:rPr>
        <w:t>》</w:t>
      </w:r>
      <w:r>
        <w:t>曰</w:t>
      </w:r>
      <w:proofErr w:type="gramStart"/>
      <w:r>
        <w:t>：</w:t>
      </w:r>
      <w:r>
        <w:rPr>
          <w:rFonts w:eastAsia="宋体" w:hint="eastAsia"/>
          <w:lang w:eastAsia="zh-CN"/>
        </w:rPr>
        <w:t>“</w:t>
      </w:r>
      <w:proofErr w:type="spellStart"/>
      <w:proofErr w:type="gramEnd"/>
      <w:r>
        <w:t>搴，取也</w:t>
      </w:r>
      <w:proofErr w:type="spellEnd"/>
      <w:r>
        <w:t>，</w:t>
      </w:r>
      <w:r>
        <w:rPr>
          <w:rFonts w:eastAsia="宋体" w:hint="eastAsia"/>
          <w:lang w:eastAsia="zh-CN"/>
        </w:rPr>
        <w:t>《</w:t>
      </w:r>
      <w:proofErr w:type="spellStart"/>
      <w:r>
        <w:t>楚辭</w:t>
      </w:r>
      <w:proofErr w:type="spellEnd"/>
      <w:r>
        <w:rPr>
          <w:rFonts w:eastAsia="宋体" w:hint="eastAsia"/>
          <w:lang w:eastAsia="zh-CN"/>
        </w:rPr>
        <w:t>•</w:t>
      </w:r>
      <w:proofErr w:type="spellStart"/>
      <w:r>
        <w:t>離騷</w:t>
      </w:r>
      <w:proofErr w:type="spellEnd"/>
      <w:r>
        <w:rPr>
          <w:rFonts w:eastAsia="宋体" w:hint="eastAsia"/>
          <w:lang w:eastAsia="zh-CN"/>
        </w:rPr>
        <w:t>》</w:t>
      </w:r>
      <w:proofErr w:type="spellStart"/>
      <w:r>
        <w:t>注及</w:t>
      </w:r>
      <w:proofErr w:type="spellEnd"/>
      <w:r>
        <w:rPr>
          <w:rFonts w:eastAsia="宋体" w:hint="eastAsia"/>
          <w:lang w:eastAsia="zh-CN"/>
        </w:rPr>
        <w:t>《</w:t>
      </w:r>
      <w:proofErr w:type="spellStart"/>
      <w:r>
        <w:t>史記。叔孫通傳</w:t>
      </w:r>
      <w:proofErr w:type="spellEnd"/>
      <w:r>
        <w:rPr>
          <w:rFonts w:eastAsia="宋体" w:hint="eastAsia"/>
          <w:lang w:eastAsia="zh-CN"/>
        </w:rPr>
        <w:t>》</w:t>
      </w:r>
      <w:proofErr w:type="spellStart"/>
      <w:r>
        <w:t>索隱引許慎，竝與</w:t>
      </w:r>
      <w:proofErr w:type="spellEnd"/>
      <w:r>
        <w:rPr>
          <w:rFonts w:eastAsia="宋体" w:hint="eastAsia"/>
          <w:lang w:eastAsia="zh-CN"/>
        </w:rPr>
        <w:t>《</w:t>
      </w:r>
      <w:r>
        <w:t>廣</w:t>
      </w:r>
    </w:p>
    <w:p w14:paraId="3C54D1F6" w14:textId="77777777" w:rsidR="00CC015B" w:rsidRDefault="00000000">
      <w:r>
        <w:t>雅</w:t>
      </w:r>
      <w:proofErr w:type="gramStart"/>
      <w:r>
        <w:rPr>
          <w:rFonts w:eastAsia="宋体" w:hint="eastAsia"/>
          <w:lang w:eastAsia="zh-CN"/>
        </w:rPr>
        <w:t>》</w:t>
      </w:r>
      <w:proofErr w:type="gramEnd"/>
      <w:r>
        <w:t>同。</w:t>
      </w:r>
      <w:r>
        <w:rPr>
          <w:rFonts w:eastAsia="宋体" w:hint="eastAsia"/>
          <w:lang w:eastAsia="zh-CN"/>
        </w:rPr>
        <w:t>《</w:t>
      </w:r>
      <w:proofErr w:type="spellStart"/>
      <w:r>
        <w:t>方言</w:t>
      </w:r>
      <w:proofErr w:type="spellEnd"/>
      <w:r>
        <w:rPr>
          <w:rFonts w:eastAsia="宋体" w:hint="eastAsia"/>
          <w:lang w:eastAsia="zh-CN"/>
        </w:rPr>
        <w:t>》</w:t>
      </w:r>
      <w:r>
        <w:t>作</w:t>
      </w:r>
      <w:r>
        <w:rPr>
          <w:rFonts w:eastAsia="宋体" w:hint="eastAsia"/>
          <w:lang w:eastAsia="zh-CN"/>
        </w:rPr>
        <w:t>“</w:t>
      </w:r>
      <w:r>
        <w:t>攓</w:t>
      </w:r>
      <w:r>
        <w:rPr>
          <w:rFonts w:eastAsia="宋体" w:hint="eastAsia"/>
          <w:lang w:eastAsia="zh-CN"/>
        </w:rPr>
        <w:t>”</w:t>
      </w:r>
      <w:r>
        <w:t>，云</w:t>
      </w:r>
      <w:r>
        <w:rPr>
          <w:rFonts w:eastAsia="宋体" w:hint="eastAsia"/>
          <w:lang w:eastAsia="zh-CN"/>
        </w:rPr>
        <w:t>“</w:t>
      </w:r>
      <w:proofErr w:type="spellStart"/>
      <w:r>
        <w:t>取也，南楚曰攓</w:t>
      </w:r>
      <w:proofErr w:type="spellEnd"/>
      <w:r>
        <w:rPr>
          <w:rFonts w:eastAsia="宋体" w:hint="eastAsia"/>
          <w:lang w:eastAsia="zh-CN"/>
        </w:rPr>
        <w:t>”</w:t>
      </w:r>
      <w:r>
        <w:t>。</w:t>
      </w:r>
      <w:r>
        <w:rPr>
          <w:rFonts w:eastAsia="宋体" w:hint="eastAsia"/>
          <w:lang w:eastAsia="zh-CN"/>
        </w:rPr>
        <w:t>《</w:t>
      </w:r>
      <w:proofErr w:type="spellStart"/>
      <w:r>
        <w:t>説文</w:t>
      </w:r>
      <w:proofErr w:type="spellEnd"/>
      <w:r>
        <w:rPr>
          <w:rFonts w:eastAsia="宋体" w:hint="eastAsia"/>
          <w:lang w:eastAsia="zh-CN"/>
        </w:rPr>
        <w:t>》</w:t>
      </w:r>
      <w:r>
        <w:t>作</w:t>
      </w:r>
      <w:r>
        <w:rPr>
          <w:rFonts w:eastAsia="宋体" w:hint="eastAsia"/>
          <w:lang w:eastAsia="zh-CN"/>
        </w:rPr>
        <w:t>“</w:t>
      </w:r>
      <w:r>
        <w:t>㩃</w:t>
      </w:r>
      <w:r>
        <w:rPr>
          <w:rFonts w:eastAsia="宋体" w:hint="eastAsia"/>
          <w:lang w:eastAsia="zh-CN"/>
        </w:rPr>
        <w:t>”</w:t>
      </w:r>
      <w:r>
        <w:t>，云</w:t>
      </w:r>
      <w:r>
        <w:rPr>
          <w:rFonts w:eastAsia="宋体" w:hint="eastAsia"/>
          <w:lang w:eastAsia="zh-CN"/>
        </w:rPr>
        <w:t>“</w:t>
      </w:r>
      <w:proofErr w:type="spellStart"/>
      <w:r>
        <w:t>拔取也</w:t>
      </w:r>
      <w:proofErr w:type="spellEnd"/>
      <w:r>
        <w:rPr>
          <w:rFonts w:eastAsia="宋体" w:hint="eastAsia"/>
          <w:lang w:eastAsia="zh-CN"/>
        </w:rPr>
        <w:t>”</w:t>
      </w:r>
      <w:r>
        <w:t>。</w:t>
      </w:r>
      <w:proofErr w:type="spellStart"/>
      <w:r>
        <w:t>拔也</w:t>
      </w:r>
      <w:proofErr w:type="spellEnd"/>
      <w:r>
        <w:t>。</w:t>
      </w:r>
      <w:r>
        <w:rPr>
          <w:rFonts w:eastAsia="宋体" w:hint="eastAsia"/>
          <w:lang w:eastAsia="zh-CN"/>
        </w:rPr>
        <w:t>”</w:t>
      </w:r>
      <w:proofErr w:type="spellStart"/>
      <w:proofErr w:type="gramStart"/>
      <w:r>
        <w:t>樊</w:t>
      </w:r>
      <w:proofErr w:type="gramEnd"/>
      <w:r>
        <w:t>灮注</w:t>
      </w:r>
      <w:proofErr w:type="spellEnd"/>
      <w:r>
        <w:rPr>
          <w:rFonts w:eastAsia="宋体" w:hint="eastAsia"/>
          <w:lang w:eastAsia="zh-CN"/>
        </w:rPr>
        <w:t>《</w:t>
      </w:r>
      <w:proofErr w:type="spellStart"/>
      <w:r>
        <w:t>爾雅</w:t>
      </w:r>
      <w:proofErr w:type="spellEnd"/>
      <w:r>
        <w:rPr>
          <w:rFonts w:eastAsia="宋体" w:hint="eastAsia"/>
          <w:lang w:eastAsia="zh-CN"/>
        </w:rPr>
        <w:t>》</w:t>
      </w:r>
      <w:proofErr w:type="spellStart"/>
      <w:r>
        <w:t>及李奇注</w:t>
      </w:r>
      <w:proofErr w:type="spellEnd"/>
      <w:r>
        <w:rPr>
          <w:rFonts w:eastAsia="宋体" w:hint="eastAsia"/>
          <w:lang w:eastAsia="zh-CN"/>
        </w:rPr>
        <w:t>《</w:t>
      </w:r>
      <w:proofErr w:type="spellStart"/>
      <w:r>
        <w:t>漢書。季</w:t>
      </w:r>
      <w:proofErr w:type="spellEnd"/>
    </w:p>
    <w:p w14:paraId="1D079D17" w14:textId="77777777" w:rsidR="00CC015B" w:rsidRDefault="00000000">
      <w:proofErr w:type="spellStart"/>
      <w:r>
        <w:t>布</w:t>
      </w:r>
      <w:proofErr w:type="gramStart"/>
      <w:r>
        <w:t>欒布田叔傳</w:t>
      </w:r>
      <w:proofErr w:type="gramEnd"/>
      <w:r>
        <w:t>贊</w:t>
      </w:r>
      <w:proofErr w:type="spellEnd"/>
      <w:r>
        <w:rPr>
          <w:rFonts w:eastAsia="宋体" w:hint="eastAsia"/>
          <w:lang w:eastAsia="zh-CN"/>
        </w:rPr>
        <w:t>》</w:t>
      </w:r>
      <w:proofErr w:type="spellStart"/>
      <w:r>
        <w:t>竝與</w:t>
      </w:r>
      <w:proofErr w:type="spellEnd"/>
      <w:r>
        <w:rPr>
          <w:rFonts w:eastAsia="宋体" w:hint="eastAsia"/>
          <w:lang w:eastAsia="zh-CN"/>
        </w:rPr>
        <w:t>《</w:t>
      </w:r>
      <w:proofErr w:type="spellStart"/>
      <w:r>
        <w:t>廣雅</w:t>
      </w:r>
      <w:proofErr w:type="spellEnd"/>
      <w:r>
        <w:rPr>
          <w:rFonts w:eastAsia="宋体" w:hint="eastAsia"/>
          <w:lang w:eastAsia="zh-CN"/>
        </w:rPr>
        <w:t>》</w:t>
      </w:r>
      <w:proofErr w:type="spellStart"/>
      <w:r>
        <w:t>同。此言世之人皆擢其德，搴其性，務爲仁義以收名聲，非謂塞其性</w:t>
      </w:r>
      <w:proofErr w:type="spellEnd"/>
    </w:p>
    <w:p w14:paraId="48224336" w14:textId="77777777" w:rsidR="00CC015B" w:rsidRDefault="00000000">
      <w:pPr>
        <w:rPr>
          <w:lang w:eastAsia="zh-CN"/>
        </w:rPr>
      </w:pPr>
      <w:r>
        <w:rPr>
          <w:lang w:eastAsia="zh-CN"/>
        </w:rPr>
        <w:t>也。</w:t>
      </w:r>
      <w:r>
        <w:rPr>
          <w:rFonts w:eastAsia="宋体" w:hint="eastAsia"/>
          <w:lang w:eastAsia="zh-CN"/>
        </w:rPr>
        <w:t>《</w:t>
      </w:r>
      <w:r>
        <w:rPr>
          <w:lang w:eastAsia="zh-CN"/>
        </w:rPr>
        <w:t>淮南</w:t>
      </w:r>
      <w:r>
        <w:rPr>
          <w:rFonts w:eastAsia="宋体" w:hint="eastAsia"/>
          <w:lang w:eastAsia="zh-CN"/>
        </w:rPr>
        <w:t>•</w:t>
      </w:r>
      <w:r>
        <w:rPr>
          <w:lang w:eastAsia="zh-CN"/>
        </w:rPr>
        <w:t>俶真</w:t>
      </w:r>
      <w:r>
        <w:rPr>
          <w:rFonts w:eastAsia="宋体" w:hint="eastAsia"/>
          <w:lang w:eastAsia="zh-CN"/>
        </w:rPr>
        <w:t>》</w:t>
      </w:r>
      <w:r>
        <w:rPr>
          <w:lang w:eastAsia="zh-CN"/>
        </w:rPr>
        <w:t>篇曰</w:t>
      </w:r>
      <w:r>
        <w:rPr>
          <w:rFonts w:eastAsia="宋体" w:hint="eastAsia"/>
          <w:lang w:eastAsia="zh-CN"/>
        </w:rPr>
        <w:t>“</w:t>
      </w:r>
      <w:r>
        <w:rPr>
          <w:lang w:eastAsia="zh-CN"/>
        </w:rPr>
        <w:t>俗世之學，</w:t>
      </w:r>
      <w:proofErr w:type="gramStart"/>
      <w:r>
        <w:rPr>
          <w:lang w:eastAsia="zh-CN"/>
        </w:rPr>
        <w:t>擢</w:t>
      </w:r>
      <w:proofErr w:type="gramEnd"/>
      <w:r>
        <w:rPr>
          <w:lang w:eastAsia="zh-CN"/>
        </w:rPr>
        <w:t>德攓性，内愁五藏，外</w:t>
      </w:r>
      <w:proofErr w:type="gramStart"/>
      <w:r>
        <w:rPr>
          <w:lang w:eastAsia="zh-CN"/>
        </w:rPr>
        <w:t>勞</w:t>
      </w:r>
      <w:proofErr w:type="gramEnd"/>
      <w:r>
        <w:rPr>
          <w:lang w:eastAsia="zh-CN"/>
        </w:rPr>
        <w:t>耳目，乃始招蟯振繾物之</w:t>
      </w:r>
    </w:p>
    <w:p w14:paraId="65794FDF" w14:textId="77777777" w:rsidR="00CC015B" w:rsidRDefault="00000000">
      <w:pPr>
        <w:rPr>
          <w:lang w:eastAsia="zh-CN"/>
        </w:rPr>
      </w:pPr>
      <w:r>
        <w:rPr>
          <w:lang w:eastAsia="zh-CN"/>
        </w:rPr>
        <w:t>豪芒，</w:t>
      </w:r>
      <w:proofErr w:type="gramStart"/>
      <w:r>
        <w:rPr>
          <w:lang w:eastAsia="zh-CN"/>
        </w:rPr>
        <w:t>摇消掉捎仁</w:t>
      </w:r>
      <w:proofErr w:type="gramEnd"/>
      <w:r>
        <w:rPr>
          <w:lang w:eastAsia="zh-CN"/>
        </w:rPr>
        <w:t>義禮</w:t>
      </w:r>
      <w:proofErr w:type="gramStart"/>
      <w:r>
        <w:rPr>
          <w:lang w:eastAsia="zh-CN"/>
        </w:rPr>
        <w:t>樂</w:t>
      </w:r>
      <w:proofErr w:type="gramEnd"/>
      <w:r>
        <w:rPr>
          <w:lang w:eastAsia="zh-CN"/>
        </w:rPr>
        <w:t>，暴行越智</w:t>
      </w:r>
      <w:proofErr w:type="gramStart"/>
      <w:r>
        <w:rPr>
          <w:lang w:eastAsia="zh-CN"/>
        </w:rPr>
        <w:t>於</w:t>
      </w:r>
      <w:proofErr w:type="gramEnd"/>
      <w:r>
        <w:rPr>
          <w:lang w:eastAsia="zh-CN"/>
        </w:rPr>
        <w:t>天下，以招號名聲</w:t>
      </w:r>
      <w:proofErr w:type="gramStart"/>
      <w:r>
        <w:rPr>
          <w:lang w:eastAsia="zh-CN"/>
        </w:rPr>
        <w:t>於世</w:t>
      </w:r>
      <w:proofErr w:type="gramEnd"/>
      <w:r>
        <w:rPr>
          <w:lang w:eastAsia="zh-CN"/>
        </w:rPr>
        <w:t>。</w:t>
      </w:r>
      <w:r>
        <w:rPr>
          <w:rFonts w:eastAsia="宋体" w:hint="eastAsia"/>
          <w:lang w:eastAsia="zh-CN"/>
        </w:rPr>
        <w:t>”</w:t>
      </w:r>
      <w:r>
        <w:rPr>
          <w:lang w:eastAsia="zh-CN"/>
        </w:rPr>
        <w:t>又曰</w:t>
      </w:r>
      <w:r>
        <w:rPr>
          <w:rFonts w:eastAsia="宋体" w:hint="eastAsia"/>
          <w:lang w:eastAsia="zh-CN"/>
        </w:rPr>
        <w:t>“</w:t>
      </w:r>
      <w:r>
        <w:rPr>
          <w:lang w:eastAsia="zh-CN"/>
        </w:rPr>
        <w:t>今萬物之</w:t>
      </w:r>
      <w:proofErr w:type="gramStart"/>
      <w:r>
        <w:rPr>
          <w:lang w:eastAsia="zh-CN"/>
        </w:rPr>
        <w:t>來</w:t>
      </w:r>
      <w:proofErr w:type="gramEnd"/>
      <w:r>
        <w:rPr>
          <w:lang w:eastAsia="zh-CN"/>
        </w:rPr>
        <w:t>，</w:t>
      </w:r>
      <w:proofErr w:type="gramStart"/>
      <w:r>
        <w:rPr>
          <w:lang w:eastAsia="zh-CN"/>
        </w:rPr>
        <w:t>擢</w:t>
      </w:r>
      <w:proofErr w:type="gramEnd"/>
      <w:r>
        <w:rPr>
          <w:lang w:eastAsia="zh-CN"/>
        </w:rPr>
        <w:t>拔</w:t>
      </w:r>
    </w:p>
    <w:p w14:paraId="79FA155F" w14:textId="77777777" w:rsidR="00CC015B" w:rsidRDefault="00000000">
      <w:pPr>
        <w:rPr>
          <w:rFonts w:eastAsia="宋体"/>
          <w:lang w:eastAsia="zh-CN"/>
        </w:rPr>
      </w:pPr>
      <w:proofErr w:type="spellStart"/>
      <w:r>
        <w:t>吾性，攓取吾情</w:t>
      </w:r>
      <w:proofErr w:type="spellEnd"/>
      <w:r>
        <w:t>。</w:t>
      </w:r>
      <w:r>
        <w:rPr>
          <w:rFonts w:eastAsia="宋体" w:hint="eastAsia"/>
          <w:lang w:eastAsia="zh-CN"/>
        </w:rPr>
        <w:t>”</w:t>
      </w:r>
      <w:proofErr w:type="spellStart"/>
      <w:r>
        <w:t>皆其證也。隸</w:t>
      </w:r>
      <w:proofErr w:type="gramStart"/>
      <w:r>
        <w:t>書</w:t>
      </w:r>
      <w:proofErr w:type="spellEnd"/>
      <w:proofErr w:type="gramEnd"/>
      <w:r>
        <w:rPr>
          <w:rFonts w:eastAsia="宋体" w:hint="eastAsia"/>
          <w:lang w:eastAsia="zh-CN"/>
        </w:rPr>
        <w:t>“</w:t>
      </w:r>
      <w:r>
        <w:t>手</w:t>
      </w:r>
      <w:r>
        <w:rPr>
          <w:rFonts w:eastAsia="宋体" w:hint="eastAsia"/>
          <w:lang w:eastAsia="zh-CN"/>
        </w:rPr>
        <w:t>”</w:t>
      </w:r>
      <w:proofErr w:type="spellStart"/>
      <w:r>
        <w:t>字或作</w:t>
      </w:r>
      <w:proofErr w:type="spellEnd"/>
      <w:r>
        <w:rPr>
          <w:rFonts w:eastAsia="宋体" w:hint="eastAsia"/>
          <w:lang w:eastAsia="zh-CN"/>
        </w:rPr>
        <w:t>“</w:t>
      </w:r>
      <w:r>
        <w:t>丰</w:t>
      </w:r>
      <w:r>
        <w:rPr>
          <w:rFonts w:eastAsia="宋体" w:hint="eastAsia"/>
          <w:lang w:eastAsia="zh-CN"/>
        </w:rPr>
        <w:t>”</w:t>
      </w:r>
      <w:r>
        <w:t>，若</w:t>
      </w:r>
      <w:r>
        <w:rPr>
          <w:rFonts w:eastAsia="宋体" w:hint="eastAsia"/>
          <w:lang w:eastAsia="zh-CN"/>
        </w:rPr>
        <w:t>“</w:t>
      </w:r>
      <w:r>
        <w:t>擧</w:t>
      </w:r>
      <w:r>
        <w:rPr>
          <w:rFonts w:eastAsia="宋体" w:hint="eastAsia"/>
          <w:lang w:eastAsia="zh-CN"/>
        </w:rPr>
        <w:t>”</w:t>
      </w:r>
      <w:proofErr w:type="spellStart"/>
      <w:r>
        <w:t>字作</w:t>
      </w:r>
      <w:proofErr w:type="spellEnd"/>
      <w:r>
        <w:rPr>
          <w:rFonts w:eastAsia="宋体" w:hint="eastAsia"/>
          <w:lang w:eastAsia="zh-CN"/>
        </w:rPr>
        <w:t>“</w:t>
      </w:r>
      <w:r>
        <w:t>舉</w:t>
      </w:r>
      <w:r>
        <w:rPr>
          <w:rFonts w:eastAsia="宋体" w:hint="eastAsia"/>
          <w:lang w:eastAsia="zh-CN"/>
        </w:rPr>
        <w:t>”</w:t>
      </w:r>
      <w:r>
        <w:t>、</w:t>
      </w:r>
      <w:r>
        <w:rPr>
          <w:rFonts w:eastAsia="宋体" w:hint="eastAsia"/>
          <w:lang w:eastAsia="zh-CN"/>
        </w:rPr>
        <w:t>“</w:t>
      </w:r>
      <w:r>
        <w:t>奉</w:t>
      </w:r>
      <w:r>
        <w:rPr>
          <w:rFonts w:eastAsia="宋体" w:hint="eastAsia"/>
          <w:lang w:eastAsia="zh-CN"/>
        </w:rPr>
        <w:t>”</w:t>
      </w:r>
      <w:proofErr w:type="spellStart"/>
      <w:r>
        <w:t>字作</w:t>
      </w:r>
      <w:proofErr w:type="spellEnd"/>
      <w:r>
        <w:rPr>
          <w:rFonts w:eastAsia="宋体" w:hint="eastAsia"/>
          <w:lang w:eastAsia="zh-CN"/>
        </w:rPr>
        <w:t>“</w:t>
      </w:r>
      <w:r>
        <w:t>奉</w:t>
      </w:r>
      <w:r>
        <w:rPr>
          <w:rFonts w:eastAsia="宋体" w:hint="eastAsia"/>
          <w:lang w:eastAsia="zh-CN"/>
        </w:rPr>
        <w:t>”</w:t>
      </w:r>
      <w:proofErr w:type="spellStart"/>
      <w:r>
        <w:t>之類。故</w:t>
      </w:r>
      <w:proofErr w:type="spellEnd"/>
      <w:r>
        <w:rPr>
          <w:rFonts w:eastAsia="宋体" w:hint="eastAsia"/>
          <w:lang w:eastAsia="zh-CN"/>
        </w:rPr>
        <w:t>“</w:t>
      </w:r>
      <w:r>
        <w:t>搴</w:t>
      </w:r>
      <w:r>
        <w:rPr>
          <w:rFonts w:eastAsia="宋体" w:hint="eastAsia"/>
          <w:lang w:eastAsia="zh-CN"/>
        </w:rPr>
        <w:t>”</w:t>
      </w:r>
    </w:p>
    <w:p w14:paraId="0A12C4EB" w14:textId="77777777" w:rsidR="00CC015B" w:rsidRDefault="00000000">
      <w:proofErr w:type="spellStart"/>
      <w:r>
        <w:t>字或作</w:t>
      </w:r>
      <w:proofErr w:type="spellEnd"/>
      <w:r>
        <w:rPr>
          <w:rFonts w:eastAsia="宋体" w:hint="eastAsia"/>
          <w:lang w:eastAsia="zh-CN"/>
        </w:rPr>
        <w:t>“</w:t>
      </w:r>
      <w:r>
        <w:t>搴</w:t>
      </w:r>
      <w:r>
        <w:rPr>
          <w:rFonts w:eastAsia="宋体" w:hint="eastAsia"/>
          <w:lang w:eastAsia="zh-CN"/>
        </w:rPr>
        <w:t>”</w:t>
      </w:r>
      <w:r>
        <w:t>，</w:t>
      </w:r>
      <w:proofErr w:type="spellStart"/>
      <w:r>
        <w:t>形與</w:t>
      </w:r>
      <w:proofErr w:type="spellEnd"/>
      <w:r>
        <w:rPr>
          <w:rFonts w:eastAsia="宋体" w:hint="eastAsia"/>
          <w:lang w:eastAsia="zh-CN"/>
        </w:rPr>
        <w:t>“</w:t>
      </w:r>
      <w:r>
        <w:t>塞</w:t>
      </w:r>
      <w:r>
        <w:rPr>
          <w:rFonts w:eastAsia="宋体" w:hint="eastAsia"/>
          <w:lang w:eastAsia="zh-CN"/>
        </w:rPr>
        <w:t>”</w:t>
      </w:r>
      <w:proofErr w:type="spellStart"/>
      <w:r>
        <w:t>相似，因譌而爲</w:t>
      </w:r>
      <w:proofErr w:type="spellEnd"/>
      <w:r>
        <w:rPr>
          <w:rFonts w:eastAsia="宋体" w:hint="eastAsia"/>
          <w:lang w:eastAsia="zh-CN"/>
        </w:rPr>
        <w:t>“</w:t>
      </w:r>
      <w:r>
        <w:t>塞</w:t>
      </w:r>
      <w:r>
        <w:rPr>
          <w:rFonts w:eastAsia="宋体" w:hint="eastAsia"/>
          <w:lang w:eastAsia="zh-CN"/>
        </w:rPr>
        <w:t>”</w:t>
      </w:r>
      <w:proofErr w:type="gramStart"/>
      <w:r>
        <w:t>矣</w:t>
      </w:r>
      <w:proofErr w:type="gramEnd"/>
    </w:p>
    <w:p w14:paraId="0D1911F6" w14:textId="77777777" w:rsidR="00CC015B" w:rsidRDefault="00000000">
      <w:pPr>
        <w:rPr>
          <w:lang w:eastAsia="zh-CN"/>
        </w:rPr>
      </w:pPr>
      <w:r>
        <w:rPr>
          <w:lang w:eastAsia="zh-CN"/>
        </w:rPr>
        <w:lastRenderedPageBreak/>
        <w:t>【第</w:t>
      </w:r>
      <w:r>
        <w:rPr>
          <w:lang w:eastAsia="zh-CN"/>
        </w:rPr>
        <w:t>202</w:t>
      </w:r>
      <w:r>
        <w:rPr>
          <w:lang w:eastAsia="zh-CN"/>
        </w:rPr>
        <w:t>页】</w:t>
      </w:r>
    </w:p>
    <w:p w14:paraId="15D2D2C0" w14:textId="77777777" w:rsidR="00CC015B" w:rsidRDefault="00000000">
      <w:pPr>
        <w:rPr>
          <w:lang w:eastAsia="zh-CN"/>
        </w:rPr>
      </w:pPr>
      <w:r>
        <w:rPr>
          <w:lang w:eastAsia="zh-CN"/>
        </w:rPr>
        <w:t>刻之</w:t>
      </w:r>
      <w:proofErr w:type="gramStart"/>
      <w:r>
        <w:rPr>
          <w:lang w:eastAsia="zh-CN"/>
        </w:rPr>
        <w:t>雒</w:t>
      </w:r>
      <w:proofErr w:type="gramEnd"/>
      <w:r>
        <w:rPr>
          <w:lang w:eastAsia="zh-CN"/>
        </w:rPr>
        <w:t>之</w:t>
      </w:r>
    </w:p>
    <w:p w14:paraId="53EBD50F" w14:textId="77777777" w:rsidR="00CC015B" w:rsidRDefault="00000000">
      <w:r>
        <w:rPr>
          <w:rFonts w:eastAsia="宋体" w:hint="eastAsia"/>
          <w:lang w:eastAsia="zh-CN"/>
        </w:rPr>
        <w:t>《</w:t>
      </w:r>
      <w:r>
        <w:rPr>
          <w:lang w:eastAsia="zh-CN"/>
        </w:rPr>
        <w:t>馬蹄</w:t>
      </w:r>
      <w:r>
        <w:rPr>
          <w:rFonts w:eastAsia="宋体" w:hint="eastAsia"/>
          <w:lang w:eastAsia="zh-CN"/>
        </w:rPr>
        <w:t>》</w:t>
      </w:r>
      <w:r>
        <w:rPr>
          <w:lang w:eastAsia="zh-CN"/>
        </w:rPr>
        <w:t>篇：</w:t>
      </w:r>
      <w:r>
        <w:rPr>
          <w:rFonts w:eastAsia="宋体" w:hint="eastAsia"/>
          <w:lang w:eastAsia="zh-CN"/>
        </w:rPr>
        <w:t>“</w:t>
      </w:r>
      <w:r>
        <w:rPr>
          <w:lang w:eastAsia="zh-CN"/>
        </w:rPr>
        <w:t>伯</w:t>
      </w:r>
      <w:proofErr w:type="gramStart"/>
      <w:r>
        <w:rPr>
          <w:lang w:eastAsia="zh-CN"/>
        </w:rPr>
        <w:t>樂</w:t>
      </w:r>
      <w:proofErr w:type="gramEnd"/>
      <w:r>
        <w:rPr>
          <w:lang w:eastAsia="zh-CN"/>
        </w:rPr>
        <w:t>曰：</w:t>
      </w:r>
      <w:r>
        <w:rPr>
          <w:rFonts w:eastAsia="宋体" w:hint="eastAsia"/>
          <w:lang w:eastAsia="zh-CN"/>
        </w:rPr>
        <w:t>‘</w:t>
      </w:r>
      <w:r>
        <w:rPr>
          <w:lang w:eastAsia="zh-CN"/>
        </w:rPr>
        <w:t>我善治馬。</w:t>
      </w:r>
      <w:r>
        <w:rPr>
          <w:rFonts w:eastAsia="宋体" w:hint="eastAsia"/>
          <w:lang w:eastAsia="zh-CN"/>
        </w:rPr>
        <w:t>’</w:t>
      </w:r>
      <w:proofErr w:type="gramStart"/>
      <w:r>
        <w:rPr>
          <w:lang w:eastAsia="zh-CN"/>
        </w:rPr>
        <w:t>燒</w:t>
      </w:r>
      <w:proofErr w:type="gramEnd"/>
      <w:r>
        <w:rPr>
          <w:lang w:eastAsia="zh-CN"/>
        </w:rPr>
        <w:t>之剔之，刻之</w:t>
      </w:r>
      <w:proofErr w:type="gramStart"/>
      <w:r>
        <w:rPr>
          <w:lang w:eastAsia="zh-CN"/>
        </w:rPr>
        <w:t>雒</w:t>
      </w:r>
      <w:proofErr w:type="gramEnd"/>
      <w:r>
        <w:rPr>
          <w:lang w:eastAsia="zh-CN"/>
        </w:rPr>
        <w:t>之。</w:t>
      </w:r>
      <w:r>
        <w:rPr>
          <w:rFonts w:eastAsia="宋体" w:hint="eastAsia"/>
          <w:lang w:eastAsia="zh-CN"/>
        </w:rPr>
        <w:t>”</w:t>
      </w:r>
      <w:proofErr w:type="spellStart"/>
      <w:r>
        <w:t>司馬彪曰</w:t>
      </w:r>
      <w:proofErr w:type="spellEnd"/>
      <w:r>
        <w:t>：</w:t>
      </w:r>
      <w:r>
        <w:rPr>
          <w:rFonts w:eastAsia="宋体" w:hint="eastAsia"/>
          <w:lang w:eastAsia="zh-CN"/>
        </w:rPr>
        <w:t>“</w:t>
      </w:r>
      <w:proofErr w:type="spellStart"/>
      <w:proofErr w:type="gramStart"/>
      <w:r>
        <w:t>雒</w:t>
      </w:r>
      <w:proofErr w:type="gramEnd"/>
      <w:r>
        <w:t>謂羈絡其</w:t>
      </w:r>
      <w:proofErr w:type="spellEnd"/>
    </w:p>
    <w:p w14:paraId="19597AF7" w14:textId="77777777" w:rsidR="00CC015B" w:rsidRDefault="00000000">
      <w:pPr>
        <w:rPr>
          <w:lang w:eastAsia="zh-CN"/>
        </w:rPr>
      </w:pPr>
      <w:r>
        <w:rPr>
          <w:lang w:eastAsia="zh-CN"/>
        </w:rPr>
        <w:t>頭也。</w:t>
      </w:r>
      <w:r>
        <w:rPr>
          <w:rFonts w:eastAsia="宋体" w:hint="eastAsia"/>
          <w:lang w:eastAsia="zh-CN"/>
        </w:rPr>
        <w:t>”</w:t>
      </w:r>
      <w:r>
        <w:rPr>
          <w:lang w:eastAsia="zh-CN"/>
        </w:rPr>
        <w:t>念孙案：</w:t>
      </w:r>
      <w:proofErr w:type="gramStart"/>
      <w:r>
        <w:rPr>
          <w:lang w:eastAsia="zh-CN"/>
        </w:rPr>
        <w:t>雒</w:t>
      </w:r>
      <w:proofErr w:type="gramEnd"/>
      <w:r>
        <w:rPr>
          <w:lang w:eastAsia="zh-CN"/>
        </w:rPr>
        <w:t>讀爲鉻，音落。字或作㓢。通作</w:t>
      </w:r>
      <w:proofErr w:type="gramStart"/>
      <w:r>
        <w:rPr>
          <w:lang w:eastAsia="zh-CN"/>
        </w:rPr>
        <w:t>雒</w:t>
      </w:r>
      <w:proofErr w:type="gramEnd"/>
      <w:r>
        <w:rPr>
          <w:lang w:eastAsia="zh-CN"/>
        </w:rPr>
        <w:t>，又通作落。鉻</w:t>
      </w:r>
      <w:proofErr w:type="gramStart"/>
      <w:r>
        <w:rPr>
          <w:lang w:eastAsia="zh-CN"/>
        </w:rPr>
        <w:t>之言落也</w:t>
      </w:r>
      <w:proofErr w:type="gramEnd"/>
      <w:r>
        <w:rPr>
          <w:lang w:eastAsia="zh-CN"/>
        </w:rPr>
        <w:t>，剔去毛</w:t>
      </w:r>
      <w:proofErr w:type="gramStart"/>
      <w:r>
        <w:rPr>
          <w:lang w:eastAsia="zh-CN"/>
        </w:rPr>
        <w:t>鬣</w:t>
      </w:r>
      <w:proofErr w:type="gramEnd"/>
    </w:p>
    <w:p w14:paraId="18CF1965" w14:textId="77777777" w:rsidR="00CC015B" w:rsidRDefault="00000000">
      <w:pPr>
        <w:rPr>
          <w:lang w:eastAsia="zh-CN"/>
        </w:rPr>
      </w:pPr>
      <w:r>
        <w:rPr>
          <w:lang w:eastAsia="zh-CN"/>
        </w:rPr>
        <w:t>爪甲謂之鉻。</w:t>
      </w:r>
      <w:r>
        <w:rPr>
          <w:rFonts w:eastAsia="宋体" w:hint="eastAsia"/>
          <w:lang w:eastAsia="zh-CN"/>
        </w:rPr>
        <w:t>《</w:t>
      </w:r>
      <w:r>
        <w:rPr>
          <w:lang w:eastAsia="zh-CN"/>
        </w:rPr>
        <w:t>説文</w:t>
      </w:r>
      <w:r>
        <w:rPr>
          <w:rFonts w:eastAsia="宋体" w:hint="eastAsia"/>
          <w:lang w:eastAsia="zh-CN"/>
        </w:rPr>
        <w:t>》</w:t>
      </w:r>
      <w:r>
        <w:rPr>
          <w:lang w:eastAsia="zh-CN"/>
        </w:rPr>
        <w:t>曰：</w:t>
      </w:r>
      <w:r>
        <w:rPr>
          <w:rFonts w:eastAsia="宋体" w:hint="eastAsia"/>
          <w:lang w:eastAsia="zh-CN"/>
        </w:rPr>
        <w:t>“</w:t>
      </w:r>
      <w:r>
        <w:rPr>
          <w:lang w:eastAsia="zh-CN"/>
        </w:rPr>
        <w:t>鉻，鬎也。</w:t>
      </w:r>
      <w:r>
        <w:rPr>
          <w:rFonts w:eastAsia="宋体" w:hint="eastAsia"/>
          <w:lang w:eastAsia="zh-CN"/>
        </w:rPr>
        <w:t>”《</w:t>
      </w:r>
      <w:r>
        <w:rPr>
          <w:lang w:eastAsia="zh-CN"/>
        </w:rPr>
        <w:t>廣雅</w:t>
      </w:r>
      <w:r>
        <w:rPr>
          <w:rFonts w:eastAsia="宋体" w:hint="eastAsia"/>
          <w:lang w:eastAsia="zh-CN"/>
        </w:rPr>
        <w:t>》</w:t>
      </w:r>
      <w:r>
        <w:rPr>
          <w:lang w:eastAsia="zh-CN"/>
        </w:rPr>
        <w:t>曰：</w:t>
      </w:r>
      <w:r>
        <w:rPr>
          <w:rFonts w:eastAsia="宋体" w:hint="eastAsia"/>
          <w:lang w:eastAsia="zh-CN"/>
        </w:rPr>
        <w:t>“</w:t>
      </w:r>
      <w:r>
        <w:rPr>
          <w:lang w:eastAsia="zh-CN"/>
        </w:rPr>
        <w:t>㓢，剔也。</w:t>
      </w:r>
      <w:r>
        <w:rPr>
          <w:rFonts w:eastAsia="宋体" w:hint="eastAsia"/>
          <w:lang w:eastAsia="zh-CN"/>
        </w:rPr>
        <w:t>”《</w:t>
      </w:r>
      <w:r>
        <w:rPr>
          <w:lang w:eastAsia="zh-CN"/>
        </w:rPr>
        <w:t>吴子。治兵</w:t>
      </w:r>
      <w:r>
        <w:rPr>
          <w:rFonts w:eastAsia="宋体" w:hint="eastAsia"/>
          <w:lang w:eastAsia="zh-CN"/>
        </w:rPr>
        <w:t>》</w:t>
      </w:r>
      <w:r>
        <w:rPr>
          <w:lang w:eastAsia="zh-CN"/>
        </w:rPr>
        <w:t>篇説畜馬之法</w:t>
      </w:r>
    </w:p>
    <w:p w14:paraId="5C0DEBFD" w14:textId="77777777" w:rsidR="00CC015B" w:rsidRDefault="00000000">
      <w:r>
        <w:t>云：</w:t>
      </w:r>
      <w:r>
        <w:rPr>
          <w:rFonts w:eastAsia="宋体" w:hint="eastAsia"/>
          <w:lang w:eastAsia="zh-CN"/>
        </w:rPr>
        <w:t>“</w:t>
      </w:r>
      <w:proofErr w:type="spellStart"/>
      <w:r>
        <w:t>刻剔毛鬣，謹落四下</w:t>
      </w:r>
      <w:proofErr w:type="spellEnd"/>
      <w:r>
        <w:t>。</w:t>
      </w:r>
      <w:r>
        <w:rPr>
          <w:rFonts w:eastAsia="宋体" w:hint="eastAsia"/>
          <w:lang w:eastAsia="zh-CN"/>
        </w:rPr>
        <w:t>”</w:t>
      </w:r>
      <w:proofErr w:type="spellStart"/>
      <w:r>
        <w:t>此云</w:t>
      </w:r>
      <w:proofErr w:type="spellEnd"/>
      <w:r>
        <w:rPr>
          <w:rFonts w:eastAsia="宋体" w:hint="eastAsia"/>
          <w:lang w:eastAsia="zh-CN"/>
        </w:rPr>
        <w:t>“</w:t>
      </w:r>
      <w:proofErr w:type="spellStart"/>
      <w:proofErr w:type="gramStart"/>
      <w:r>
        <w:t>燒</w:t>
      </w:r>
      <w:proofErr w:type="gramEnd"/>
      <w:r>
        <w:t>之剔之，刻之</w:t>
      </w:r>
      <w:proofErr w:type="gramStart"/>
      <w:r>
        <w:t>雒</w:t>
      </w:r>
      <w:proofErr w:type="gramEnd"/>
      <w:r>
        <w:t>之</w:t>
      </w:r>
      <w:proofErr w:type="spellEnd"/>
      <w:r>
        <w:rPr>
          <w:rFonts w:eastAsia="宋体" w:hint="eastAsia"/>
          <w:lang w:eastAsia="zh-CN"/>
        </w:rPr>
        <w:t>”</w:t>
      </w:r>
      <w:r>
        <w:t>，</w:t>
      </w:r>
      <w:proofErr w:type="spellStart"/>
      <w:r>
        <w:t>語意略相似。司馬以</w:t>
      </w:r>
      <w:proofErr w:type="spellEnd"/>
      <w:r>
        <w:rPr>
          <w:rFonts w:eastAsia="宋体" w:hint="eastAsia"/>
          <w:lang w:eastAsia="zh-CN"/>
        </w:rPr>
        <w:t>“</w:t>
      </w:r>
      <w:r>
        <w:t>鉻</w:t>
      </w:r>
      <w:r>
        <w:rPr>
          <w:rFonts w:eastAsia="宋体" w:hint="eastAsia"/>
          <w:lang w:eastAsia="zh-CN"/>
        </w:rPr>
        <w:t>”</w:t>
      </w:r>
      <w:r>
        <w:t>爲</w:t>
      </w:r>
      <w:r>
        <w:rPr>
          <w:rFonts w:eastAsia="宋体" w:hint="eastAsia"/>
          <w:lang w:eastAsia="zh-CN"/>
        </w:rPr>
        <w:t>“</w:t>
      </w:r>
      <w:r>
        <w:t>羈</w:t>
      </w:r>
    </w:p>
    <w:p w14:paraId="1D2340DF" w14:textId="77777777" w:rsidR="00CC015B" w:rsidRDefault="00000000">
      <w:r>
        <w:t>絡</w:t>
      </w:r>
      <w:proofErr w:type="gramStart"/>
      <w:r>
        <w:rPr>
          <w:rFonts w:eastAsia="宋体" w:hint="eastAsia"/>
          <w:lang w:eastAsia="zh-CN"/>
        </w:rPr>
        <w:t>”</w:t>
      </w:r>
      <w:proofErr w:type="gramEnd"/>
      <w:r>
        <w:t>，</w:t>
      </w:r>
      <w:proofErr w:type="spellStart"/>
      <w:r>
        <w:t>非也。下文連之以</w:t>
      </w:r>
      <w:proofErr w:type="spellEnd"/>
      <w:r>
        <w:rPr>
          <w:rFonts w:eastAsia="宋体" w:hint="eastAsia"/>
          <w:lang w:eastAsia="zh-CN"/>
        </w:rPr>
        <w:t>“</w:t>
      </w:r>
      <w:proofErr w:type="spellStart"/>
      <w:r>
        <w:t>羈馽</w:t>
      </w:r>
      <w:proofErr w:type="spellEnd"/>
      <w:r>
        <w:rPr>
          <w:rFonts w:eastAsia="宋体" w:hint="eastAsia"/>
          <w:lang w:eastAsia="zh-CN"/>
        </w:rPr>
        <w:t>”</w:t>
      </w:r>
      <w:r>
        <w:t>，</w:t>
      </w:r>
      <w:proofErr w:type="spellStart"/>
      <w:r>
        <w:t>乃始言羈絡耳</w:t>
      </w:r>
      <w:proofErr w:type="spellEnd"/>
    </w:p>
    <w:p w14:paraId="6C7C7D6E" w14:textId="77777777" w:rsidR="00CC015B" w:rsidRDefault="00000000">
      <w:proofErr w:type="spellStart"/>
      <w:r>
        <w:t>仁義存焉義士存焉</w:t>
      </w:r>
      <w:proofErr w:type="spellEnd"/>
    </w:p>
    <w:p w14:paraId="7EE4DDAB" w14:textId="77777777" w:rsidR="00CC015B" w:rsidRDefault="00000000">
      <w:r>
        <w:rPr>
          <w:rFonts w:eastAsia="宋体" w:hint="eastAsia"/>
          <w:lang w:eastAsia="zh-CN"/>
        </w:rPr>
        <w:t>《</w:t>
      </w:r>
      <w:proofErr w:type="spellStart"/>
      <w:r>
        <w:t>胠篋</w:t>
      </w:r>
      <w:proofErr w:type="spellEnd"/>
      <w:r>
        <w:rPr>
          <w:rFonts w:eastAsia="宋体" w:hint="eastAsia"/>
          <w:lang w:eastAsia="zh-CN"/>
        </w:rPr>
        <w:t>》</w:t>
      </w:r>
      <w:r>
        <w:t>篇：</w:t>
      </w:r>
      <w:r>
        <w:rPr>
          <w:rFonts w:eastAsia="宋体" w:hint="eastAsia"/>
          <w:lang w:eastAsia="zh-CN"/>
        </w:rPr>
        <w:t>“</w:t>
      </w:r>
      <w:proofErr w:type="spellStart"/>
      <w:r>
        <w:t>彼竊鉤者誅，竊</w:t>
      </w:r>
      <w:proofErr w:type="gramStart"/>
      <w:r>
        <w:t>國</w:t>
      </w:r>
      <w:proofErr w:type="gramEnd"/>
      <w:r>
        <w:t>者爲諸矦。諸矦之門，而仁義存焉</w:t>
      </w:r>
      <w:proofErr w:type="spellEnd"/>
      <w:r>
        <w:t>。</w:t>
      </w:r>
      <w:r>
        <w:rPr>
          <w:rFonts w:eastAsia="宋体" w:hint="eastAsia"/>
          <w:lang w:eastAsia="zh-CN"/>
        </w:rPr>
        <w:t>”</w:t>
      </w:r>
      <w:proofErr w:type="spellStart"/>
      <w:r>
        <w:t>引之曰：存焉</w:t>
      </w:r>
      <w:proofErr w:type="spellEnd"/>
    </w:p>
    <w:p w14:paraId="2D18DAF0" w14:textId="77777777" w:rsidR="00CC015B" w:rsidRDefault="00000000">
      <w:proofErr w:type="spellStart"/>
      <w:r>
        <w:t>當爲焉存。焉，於是也。言仁義於是乎存也</w:t>
      </w:r>
      <w:proofErr w:type="spellEnd"/>
      <w:r>
        <w:t>。</w:t>
      </w:r>
      <w:r>
        <w:rPr>
          <w:rFonts w:eastAsia="宋体" w:hint="eastAsia"/>
          <w:lang w:eastAsia="zh-CN"/>
        </w:rPr>
        <w:t>《</w:t>
      </w:r>
      <w:proofErr w:type="spellStart"/>
      <w:r>
        <w:t>昌氏春秋《季春</w:t>
      </w:r>
      <w:proofErr w:type="spellEnd"/>
      <w:r>
        <w:rPr>
          <w:rFonts w:eastAsia="宋体" w:hint="eastAsia"/>
          <w:lang w:eastAsia="zh-CN"/>
        </w:rPr>
        <w:t>》</w:t>
      </w:r>
      <w:proofErr w:type="spellStart"/>
      <w:r>
        <w:t>篇注曰</w:t>
      </w:r>
      <w:proofErr w:type="spellEnd"/>
      <w:proofErr w:type="gramStart"/>
      <w:r>
        <w:t>：</w:t>
      </w:r>
      <w:r>
        <w:rPr>
          <w:rFonts w:eastAsia="宋体" w:hint="eastAsia"/>
          <w:lang w:eastAsia="zh-CN"/>
        </w:rPr>
        <w:t>“</w:t>
      </w:r>
      <w:proofErr w:type="spellStart"/>
      <w:proofErr w:type="gramEnd"/>
      <w:r>
        <w:t>焉，猶於此</w:t>
      </w:r>
      <w:proofErr w:type="spellEnd"/>
    </w:p>
    <w:p w14:paraId="2D93FFBB" w14:textId="77777777" w:rsidR="00CC015B" w:rsidRDefault="00000000">
      <w:r>
        <w:t>也。</w:t>
      </w:r>
      <w:r>
        <w:rPr>
          <w:rFonts w:eastAsia="宋体" w:hint="eastAsia"/>
          <w:lang w:eastAsia="zh-CN"/>
        </w:rPr>
        <w:t>”《</w:t>
      </w:r>
      <w:proofErr w:type="spellStart"/>
      <w:r>
        <w:t>聘禮記</w:t>
      </w:r>
      <w:proofErr w:type="spellEnd"/>
      <w:r>
        <w:rPr>
          <w:rFonts w:eastAsia="宋体" w:hint="eastAsia"/>
          <w:lang w:eastAsia="zh-CN"/>
        </w:rPr>
        <w:t>》</w:t>
      </w:r>
      <w:r>
        <w:t>曰：</w:t>
      </w:r>
      <w:r>
        <w:rPr>
          <w:rFonts w:eastAsia="宋体" w:hint="eastAsia"/>
          <w:lang w:eastAsia="zh-CN"/>
        </w:rPr>
        <w:t>“</w:t>
      </w:r>
      <w:proofErr w:type="spellStart"/>
      <w:r>
        <w:t>及享，發</w:t>
      </w:r>
      <w:proofErr w:type="gramStart"/>
      <w:r>
        <w:t>氣焉盈容</w:t>
      </w:r>
      <w:proofErr w:type="spellEnd"/>
      <w:proofErr w:type="gramEnd"/>
      <w:r>
        <w:t>。</w:t>
      </w:r>
      <w:r>
        <w:rPr>
          <w:rFonts w:eastAsia="宋体" w:hint="eastAsia"/>
          <w:lang w:eastAsia="zh-CN"/>
        </w:rPr>
        <w:t>”</w:t>
      </w:r>
      <w:proofErr w:type="spellStart"/>
      <w:r>
        <w:t>言發氣於</w:t>
      </w:r>
      <w:proofErr w:type="gramStart"/>
      <w:r>
        <w:t>是盈容也</w:t>
      </w:r>
      <w:proofErr w:type="spellEnd"/>
      <w:proofErr w:type="gramEnd"/>
      <w:r>
        <w:t>。</w:t>
      </w:r>
      <w:r>
        <w:rPr>
          <w:rFonts w:eastAsia="宋体" w:hint="eastAsia"/>
          <w:lang w:eastAsia="zh-CN"/>
        </w:rPr>
        <w:t>《</w:t>
      </w:r>
      <w:proofErr w:type="spellStart"/>
      <w:r>
        <w:t>月令</w:t>
      </w:r>
      <w:proofErr w:type="spellEnd"/>
      <w:r>
        <w:rPr>
          <w:rFonts w:eastAsia="宋体" w:hint="eastAsia"/>
          <w:lang w:eastAsia="zh-CN"/>
        </w:rPr>
        <w:t>》</w:t>
      </w:r>
      <w:r>
        <w:t>曰：</w:t>
      </w:r>
      <w:r>
        <w:rPr>
          <w:rFonts w:eastAsia="宋体" w:hint="eastAsia"/>
          <w:lang w:eastAsia="zh-CN"/>
        </w:rPr>
        <w:t>“</w:t>
      </w:r>
      <w:proofErr w:type="spellStart"/>
      <w:r>
        <w:t>天子</w:t>
      </w:r>
      <w:proofErr w:type="gramStart"/>
      <w:r>
        <w:t>焉始乘</w:t>
      </w:r>
      <w:proofErr w:type="spellEnd"/>
      <w:proofErr w:type="gramEnd"/>
    </w:p>
    <w:p w14:paraId="21C67AE8" w14:textId="77777777" w:rsidR="00CC015B" w:rsidRDefault="00000000">
      <w:pPr>
        <w:rPr>
          <w:lang w:eastAsia="zh-CN"/>
        </w:rPr>
      </w:pPr>
      <w:r>
        <w:rPr>
          <w:lang w:eastAsia="zh-CN"/>
        </w:rPr>
        <w:t>舟。</w:t>
      </w:r>
      <w:r>
        <w:rPr>
          <w:rFonts w:eastAsia="宋体" w:hint="eastAsia"/>
          <w:lang w:eastAsia="zh-CN"/>
        </w:rPr>
        <w:t>”</w:t>
      </w:r>
      <w:r>
        <w:rPr>
          <w:lang w:eastAsia="zh-CN"/>
        </w:rPr>
        <w:t>今本</w:t>
      </w:r>
      <w:r>
        <w:rPr>
          <w:rFonts w:eastAsia="宋体" w:hint="eastAsia"/>
          <w:lang w:eastAsia="zh-CN"/>
        </w:rPr>
        <w:t>“</w:t>
      </w:r>
      <w:r>
        <w:rPr>
          <w:lang w:eastAsia="zh-CN"/>
        </w:rPr>
        <w:t>焉</w:t>
      </w:r>
      <w:r>
        <w:rPr>
          <w:rFonts w:eastAsia="宋体" w:hint="eastAsia"/>
          <w:lang w:eastAsia="zh-CN"/>
        </w:rPr>
        <w:t>”</w:t>
      </w:r>
      <w:r>
        <w:rPr>
          <w:lang w:eastAsia="zh-CN"/>
        </w:rPr>
        <w:t>字在上句</w:t>
      </w:r>
      <w:r>
        <w:rPr>
          <w:rFonts w:eastAsia="宋体" w:hint="eastAsia"/>
          <w:lang w:eastAsia="zh-CN"/>
        </w:rPr>
        <w:t>“</w:t>
      </w:r>
      <w:r>
        <w:rPr>
          <w:lang w:eastAsia="zh-CN"/>
        </w:rPr>
        <w:t>乃告舟備具于天子</w:t>
      </w:r>
      <w:r>
        <w:rPr>
          <w:rFonts w:eastAsia="宋体" w:hint="eastAsia"/>
          <w:lang w:eastAsia="zh-CN"/>
        </w:rPr>
        <w:t>”</w:t>
      </w:r>
      <w:r>
        <w:rPr>
          <w:lang w:eastAsia="zh-CN"/>
        </w:rPr>
        <w:t>之下，此</w:t>
      </w:r>
      <w:proofErr w:type="gramStart"/>
      <w:r>
        <w:rPr>
          <w:lang w:eastAsia="zh-CN"/>
        </w:rPr>
        <w:t>後</w:t>
      </w:r>
      <w:proofErr w:type="gramEnd"/>
      <w:r>
        <w:rPr>
          <w:lang w:eastAsia="zh-CN"/>
        </w:rPr>
        <w:t>人不</w:t>
      </w:r>
      <w:proofErr w:type="gramStart"/>
      <w:r>
        <w:rPr>
          <w:lang w:eastAsia="zh-CN"/>
        </w:rPr>
        <w:t>曉</w:t>
      </w:r>
      <w:proofErr w:type="gramEnd"/>
      <w:r>
        <w:rPr>
          <w:lang w:eastAsia="zh-CN"/>
        </w:rPr>
        <w:t>文義而</w:t>
      </w:r>
      <w:proofErr w:type="gramStart"/>
      <w:r>
        <w:rPr>
          <w:lang w:eastAsia="zh-CN"/>
        </w:rPr>
        <w:t>妄</w:t>
      </w:r>
      <w:proofErr w:type="gramEnd"/>
      <w:r>
        <w:rPr>
          <w:lang w:eastAsia="zh-CN"/>
        </w:rPr>
        <w:t>改之，今</w:t>
      </w:r>
      <w:proofErr w:type="gramStart"/>
      <w:r>
        <w:rPr>
          <w:lang w:eastAsia="zh-CN"/>
        </w:rPr>
        <w:t>據</w:t>
      </w:r>
      <w:proofErr w:type="gramEnd"/>
      <w:r>
        <w:rPr>
          <w:rFonts w:eastAsia="宋体" w:hint="eastAsia"/>
          <w:lang w:eastAsia="zh-CN"/>
        </w:rPr>
        <w:t>《</w:t>
      </w:r>
      <w:r>
        <w:rPr>
          <w:lang w:eastAsia="zh-CN"/>
        </w:rPr>
        <w:t>吕氏春秋</w:t>
      </w:r>
      <w:r>
        <w:rPr>
          <w:rFonts w:eastAsia="宋体" w:hint="eastAsia"/>
          <w:lang w:eastAsia="zh-CN"/>
        </w:rPr>
        <w:t>•</w:t>
      </w:r>
      <w:r>
        <w:rPr>
          <w:lang w:eastAsia="zh-CN"/>
        </w:rPr>
        <w:t>季春</w:t>
      </w:r>
      <w:r>
        <w:rPr>
          <w:rFonts w:eastAsia="宋体" w:hint="eastAsia"/>
          <w:lang w:eastAsia="zh-CN"/>
        </w:rPr>
        <w:t>》</w:t>
      </w:r>
      <w:r>
        <w:rPr>
          <w:lang w:eastAsia="zh-CN"/>
        </w:rPr>
        <w:t>篇、</w:t>
      </w:r>
      <w:proofErr w:type="gramStart"/>
      <w:r>
        <w:rPr>
          <w:rFonts w:eastAsia="宋体" w:hint="eastAsia"/>
          <w:lang w:eastAsia="zh-CN"/>
        </w:rPr>
        <w:t>《</w:t>
      </w:r>
      <w:proofErr w:type="gramEnd"/>
      <w:r>
        <w:rPr>
          <w:lang w:eastAsia="zh-CN"/>
        </w:rPr>
        <w:t>淮南</w:t>
      </w:r>
      <w:r>
        <w:rPr>
          <w:rFonts w:eastAsia="宋体" w:hint="eastAsia"/>
          <w:lang w:eastAsia="zh-CN"/>
        </w:rPr>
        <w:t>•</w:t>
      </w:r>
      <w:r>
        <w:rPr>
          <w:lang w:eastAsia="zh-CN"/>
        </w:rPr>
        <w:t>時</w:t>
      </w:r>
    </w:p>
    <w:p w14:paraId="5665E52E" w14:textId="77777777" w:rsidR="00CC015B" w:rsidRDefault="00000000">
      <w:pPr>
        <w:rPr>
          <w:rFonts w:eastAsia="宋体"/>
          <w:lang w:eastAsia="zh-CN"/>
        </w:rPr>
      </w:pPr>
      <w:r>
        <w:t>則</w:t>
      </w:r>
      <w:proofErr w:type="gramStart"/>
      <w:r>
        <w:rPr>
          <w:rFonts w:eastAsia="宋体" w:hint="eastAsia"/>
          <w:lang w:eastAsia="zh-CN"/>
        </w:rPr>
        <w:t>》</w:t>
      </w:r>
      <w:proofErr w:type="spellStart"/>
      <w:proofErr w:type="gramEnd"/>
      <w:r>
        <w:t>篇訂正。言天子於是始乘舟也</w:t>
      </w:r>
      <w:proofErr w:type="spellEnd"/>
      <w:r>
        <w:t>。</w:t>
      </w:r>
      <w:r>
        <w:rPr>
          <w:rFonts w:eastAsia="宋体" w:hint="eastAsia"/>
          <w:lang w:eastAsia="zh-CN"/>
        </w:rPr>
        <w:t>《</w:t>
      </w:r>
      <w:proofErr w:type="spellStart"/>
      <w:r>
        <w:t>晉語</w:t>
      </w:r>
      <w:proofErr w:type="spellEnd"/>
      <w:r>
        <w:rPr>
          <w:rFonts w:eastAsia="宋体" w:hint="eastAsia"/>
          <w:lang w:eastAsia="zh-CN"/>
        </w:rPr>
        <w:t>》</w:t>
      </w:r>
      <w:r>
        <w:t>曰</w:t>
      </w:r>
      <w:proofErr w:type="gramStart"/>
      <w:r>
        <w:t>：</w:t>
      </w:r>
      <w:r>
        <w:rPr>
          <w:rFonts w:eastAsia="宋体" w:hint="eastAsia"/>
          <w:lang w:eastAsia="zh-CN"/>
        </w:rPr>
        <w:t>“</w:t>
      </w:r>
      <w:proofErr w:type="spellStart"/>
      <w:proofErr w:type="gramEnd"/>
      <w:r>
        <w:t>焉始爲令</w:t>
      </w:r>
      <w:proofErr w:type="spellEnd"/>
      <w:r>
        <w:t>。</w:t>
      </w:r>
      <w:r>
        <w:rPr>
          <w:rFonts w:eastAsia="宋体" w:hint="eastAsia"/>
          <w:lang w:eastAsia="zh-CN"/>
        </w:rPr>
        <w:t>”</w:t>
      </w:r>
      <w:proofErr w:type="spellStart"/>
      <w:r>
        <w:t>言於是始爲令也</w:t>
      </w:r>
      <w:proofErr w:type="spellEnd"/>
      <w:r>
        <w:t>。</w:t>
      </w:r>
      <w:r>
        <w:rPr>
          <w:rFonts w:eastAsia="宋体" w:hint="eastAsia"/>
          <w:lang w:eastAsia="zh-CN"/>
        </w:rPr>
        <w:t>《</w:t>
      </w:r>
      <w:proofErr w:type="spellStart"/>
      <w:r>
        <w:t>三年問</w:t>
      </w:r>
      <w:proofErr w:type="spellEnd"/>
      <w:r>
        <w:rPr>
          <w:rFonts w:eastAsia="宋体" w:hint="eastAsia"/>
          <w:lang w:eastAsia="zh-CN"/>
        </w:rPr>
        <w:t>》</w:t>
      </w:r>
    </w:p>
    <w:p w14:paraId="1E15F9D1" w14:textId="77777777" w:rsidR="00CC015B" w:rsidRDefault="00000000">
      <w:r>
        <w:t>曰：</w:t>
      </w:r>
      <w:r>
        <w:rPr>
          <w:rFonts w:eastAsia="宋体" w:hint="eastAsia"/>
          <w:lang w:eastAsia="zh-CN"/>
        </w:rPr>
        <w:t>“</w:t>
      </w:r>
      <w:proofErr w:type="spellStart"/>
      <w:r>
        <w:t>故先王焉爲之立中制節</w:t>
      </w:r>
      <w:proofErr w:type="spellEnd"/>
      <w:r>
        <w:t>。</w:t>
      </w:r>
      <w:r>
        <w:rPr>
          <w:rFonts w:eastAsia="宋体" w:hint="eastAsia"/>
          <w:lang w:eastAsia="zh-CN"/>
        </w:rPr>
        <w:t>”</w:t>
      </w:r>
      <w:proofErr w:type="spellStart"/>
      <w:r>
        <w:t>言先王</w:t>
      </w:r>
      <w:proofErr w:type="gramStart"/>
      <w:r>
        <w:t>於</w:t>
      </w:r>
      <w:proofErr w:type="gramEnd"/>
      <w:r>
        <w:t>是爲之立中制節也</w:t>
      </w:r>
      <w:proofErr w:type="spellEnd"/>
      <w:r>
        <w:t>。</w:t>
      </w:r>
      <w:r>
        <w:rPr>
          <w:rFonts w:eastAsia="宋体" w:hint="eastAsia"/>
          <w:lang w:eastAsia="zh-CN"/>
        </w:rPr>
        <w:t>《</w:t>
      </w:r>
      <w:proofErr w:type="spellStart"/>
      <w:r>
        <w:t>荀子</w:t>
      </w:r>
      <w:proofErr w:type="spellEnd"/>
      <w:r>
        <w:rPr>
          <w:rFonts w:eastAsia="宋体" w:hint="eastAsia"/>
          <w:lang w:eastAsia="zh-CN"/>
        </w:rPr>
        <w:t>•</w:t>
      </w:r>
      <w:proofErr w:type="spellStart"/>
      <w:r>
        <w:t>禮論</w:t>
      </w:r>
      <w:proofErr w:type="spellEnd"/>
      <w:r>
        <w:rPr>
          <w:rFonts w:eastAsia="宋体" w:hint="eastAsia"/>
          <w:lang w:eastAsia="zh-CN"/>
        </w:rPr>
        <w:t>》</w:t>
      </w:r>
      <w:r>
        <w:t>篇</w:t>
      </w:r>
      <w:r>
        <w:rPr>
          <w:rFonts w:eastAsia="宋体" w:hint="eastAsia"/>
          <w:lang w:eastAsia="zh-CN"/>
        </w:rPr>
        <w:t>“</w:t>
      </w:r>
      <w:r>
        <w:t>焉</w:t>
      </w:r>
      <w:r>
        <w:rPr>
          <w:rFonts w:eastAsia="宋体" w:hint="eastAsia"/>
          <w:lang w:eastAsia="zh-CN"/>
        </w:rPr>
        <w:t>”</w:t>
      </w:r>
      <w:r>
        <w:t>作</w:t>
      </w:r>
      <w:r>
        <w:rPr>
          <w:rFonts w:eastAsia="宋体" w:hint="eastAsia"/>
          <w:lang w:eastAsia="zh-CN"/>
        </w:rPr>
        <w:t>“</w:t>
      </w:r>
      <w:r>
        <w:t>安</w:t>
      </w:r>
      <w:r>
        <w:rPr>
          <w:rFonts w:eastAsia="宋体" w:hint="eastAsia"/>
          <w:lang w:eastAsia="zh-CN"/>
        </w:rPr>
        <w:t>”</w:t>
      </w:r>
      <w:r>
        <w:t>，</w:t>
      </w:r>
      <w:proofErr w:type="spellStart"/>
      <w:proofErr w:type="gramStart"/>
      <w:r>
        <w:t>楊</w:t>
      </w:r>
      <w:proofErr w:type="gramEnd"/>
      <w:r>
        <w:t>倞</w:t>
      </w:r>
      <w:proofErr w:type="spellEnd"/>
    </w:p>
    <w:p w14:paraId="4C1D942D" w14:textId="77777777" w:rsidR="00CC015B" w:rsidRDefault="00000000">
      <w:r>
        <w:t>曰：</w:t>
      </w:r>
      <w:r>
        <w:rPr>
          <w:rFonts w:eastAsia="宋体" w:hint="eastAsia"/>
          <w:lang w:eastAsia="zh-CN"/>
        </w:rPr>
        <w:t>“</w:t>
      </w:r>
      <w:proofErr w:type="spellStart"/>
      <w:r>
        <w:t>安，語助</w:t>
      </w:r>
      <w:proofErr w:type="spellEnd"/>
      <w:r>
        <w:t>。</w:t>
      </w:r>
      <w:r>
        <w:rPr>
          <w:rFonts w:eastAsia="宋体" w:hint="eastAsia"/>
          <w:lang w:eastAsia="zh-CN"/>
        </w:rPr>
        <w:t>”</w:t>
      </w:r>
      <w:proofErr w:type="spellStart"/>
      <w:r>
        <w:t>或作安，或作案</w:t>
      </w:r>
      <w:proofErr w:type="spellEnd"/>
      <w:r>
        <w:t>。</w:t>
      </w:r>
      <w:r>
        <w:rPr>
          <w:rFonts w:eastAsia="宋体" w:hint="eastAsia"/>
          <w:lang w:eastAsia="zh-CN"/>
        </w:rPr>
        <w:t>《</w:t>
      </w:r>
      <w:proofErr w:type="spellStart"/>
      <w:r>
        <w:t>荀子</w:t>
      </w:r>
      <w:proofErr w:type="spellEnd"/>
      <w:r>
        <w:rPr>
          <w:rFonts w:eastAsia="宋体" w:hint="eastAsia"/>
          <w:lang w:eastAsia="zh-CN"/>
        </w:rPr>
        <w:t>》</w:t>
      </w:r>
      <w:proofErr w:type="spellStart"/>
      <w:r>
        <w:t>多用此字。焉、安、</w:t>
      </w:r>
      <w:proofErr w:type="gramStart"/>
      <w:r>
        <w:t>案三字</w:t>
      </w:r>
      <w:proofErr w:type="gramEnd"/>
      <w:r>
        <w:t>同義，詳見</w:t>
      </w:r>
      <w:proofErr w:type="spellEnd"/>
      <w:r>
        <w:rPr>
          <w:rFonts w:eastAsia="宋体" w:hint="eastAsia"/>
          <w:lang w:eastAsia="zh-CN"/>
        </w:rPr>
        <w:t>《</w:t>
      </w:r>
      <w:proofErr w:type="spellStart"/>
      <w:r>
        <w:t>釋詞</w:t>
      </w:r>
      <w:proofErr w:type="spellEnd"/>
      <w:r>
        <w:rPr>
          <w:rFonts w:eastAsia="宋体" w:hint="eastAsia"/>
          <w:lang w:eastAsia="zh-CN"/>
        </w:rPr>
        <w:t>》</w:t>
      </w:r>
      <w:r>
        <w:t>。</w:t>
      </w:r>
      <w:r>
        <w:rPr>
          <w:rFonts w:eastAsia="宋体" w:hint="eastAsia"/>
          <w:lang w:eastAsia="zh-CN"/>
        </w:rPr>
        <w:t>《</w:t>
      </w:r>
      <w:proofErr w:type="spellStart"/>
      <w:r>
        <w:t>大荒南經</w:t>
      </w:r>
      <w:proofErr w:type="spellEnd"/>
      <w:r>
        <w:rPr>
          <w:rFonts w:eastAsia="宋体" w:hint="eastAsia"/>
          <w:lang w:eastAsia="zh-CN"/>
        </w:rPr>
        <w:t>》</w:t>
      </w:r>
      <w:r>
        <w:t>曰：</w:t>
      </w:r>
      <w:r>
        <w:rPr>
          <w:rFonts w:eastAsia="宋体" w:hint="eastAsia"/>
          <w:lang w:eastAsia="zh-CN"/>
        </w:rPr>
        <w:t>“</w:t>
      </w:r>
      <w:proofErr w:type="spellStart"/>
      <w:r>
        <w:t>雲雨之</w:t>
      </w:r>
      <w:proofErr w:type="spellEnd"/>
    </w:p>
    <w:p w14:paraId="25CA669B" w14:textId="77777777" w:rsidR="00CC015B" w:rsidRDefault="00000000">
      <w:proofErr w:type="spellStart"/>
      <w:r>
        <w:t>山有木，名曰</w:t>
      </w:r>
      <w:proofErr w:type="gramStart"/>
      <w:r>
        <w:t>欒</w:t>
      </w:r>
      <w:proofErr w:type="gramEnd"/>
      <w:r>
        <w:t>，</w:t>
      </w:r>
      <w:proofErr w:type="gramStart"/>
      <w:r>
        <w:t>群帝焉</w:t>
      </w:r>
      <w:proofErr w:type="gramEnd"/>
      <w:r>
        <w:t>取藥</w:t>
      </w:r>
      <w:proofErr w:type="spellEnd"/>
      <w:r>
        <w:t>。</w:t>
      </w:r>
      <w:r>
        <w:rPr>
          <w:rFonts w:eastAsia="宋体" w:hint="eastAsia"/>
          <w:lang w:eastAsia="zh-CN"/>
        </w:rPr>
        <w:t>”</w:t>
      </w:r>
      <w:proofErr w:type="spellStart"/>
      <w:r>
        <w:t>言羣帝</w:t>
      </w:r>
      <w:proofErr w:type="gramStart"/>
      <w:r>
        <w:t>於</w:t>
      </w:r>
      <w:proofErr w:type="gramEnd"/>
      <w:r>
        <w:t>是取藥也</w:t>
      </w:r>
      <w:proofErr w:type="spellEnd"/>
      <w:r>
        <w:t>。</w:t>
      </w:r>
      <w:r>
        <w:rPr>
          <w:rFonts w:eastAsia="宋体" w:hint="eastAsia"/>
          <w:lang w:eastAsia="zh-CN"/>
        </w:rPr>
        <w:t>《</w:t>
      </w:r>
      <w:proofErr w:type="spellStart"/>
      <w:r>
        <w:t>管子。揆度</w:t>
      </w:r>
      <w:proofErr w:type="spellEnd"/>
      <w:r>
        <w:rPr>
          <w:rFonts w:eastAsia="宋体" w:hint="eastAsia"/>
          <w:lang w:eastAsia="zh-CN"/>
        </w:rPr>
        <w:t>》</w:t>
      </w:r>
      <w:proofErr w:type="spellStart"/>
      <w:r>
        <w:t>篇曰</w:t>
      </w:r>
      <w:proofErr w:type="spellEnd"/>
      <w:r>
        <w:t>：</w:t>
      </w:r>
      <w:r>
        <w:rPr>
          <w:rFonts w:eastAsia="宋体" w:hint="eastAsia"/>
          <w:lang w:eastAsia="zh-CN"/>
        </w:rPr>
        <w:t>“</w:t>
      </w:r>
      <w:proofErr w:type="spellStart"/>
      <w:r>
        <w:t>民財足，則君賦</w:t>
      </w:r>
      <w:proofErr w:type="spellEnd"/>
    </w:p>
    <w:p w14:paraId="60CEFD22" w14:textId="77777777" w:rsidR="00CC015B" w:rsidRDefault="00000000">
      <w:pPr>
        <w:rPr>
          <w:lang w:eastAsia="zh-CN"/>
        </w:rPr>
      </w:pPr>
      <w:r>
        <w:rPr>
          <w:lang w:eastAsia="zh-CN"/>
        </w:rPr>
        <w:t>【第</w:t>
      </w:r>
      <w:r>
        <w:rPr>
          <w:lang w:eastAsia="zh-CN"/>
        </w:rPr>
        <w:t>203</w:t>
      </w:r>
      <w:r>
        <w:rPr>
          <w:lang w:eastAsia="zh-CN"/>
        </w:rPr>
        <w:t>页】</w:t>
      </w:r>
    </w:p>
    <w:p w14:paraId="7FD1DD5C" w14:textId="77777777" w:rsidR="00CC015B" w:rsidRDefault="00000000">
      <w:pPr>
        <w:rPr>
          <w:lang w:eastAsia="zh-CN"/>
        </w:rPr>
      </w:pPr>
      <w:proofErr w:type="gramStart"/>
      <w:r>
        <w:rPr>
          <w:lang w:eastAsia="zh-CN"/>
        </w:rPr>
        <w:lastRenderedPageBreak/>
        <w:t>斂</w:t>
      </w:r>
      <w:proofErr w:type="gramEnd"/>
      <w:r>
        <w:rPr>
          <w:lang w:eastAsia="zh-CN"/>
        </w:rPr>
        <w:t>焉不窮。</w:t>
      </w:r>
      <w:r>
        <w:rPr>
          <w:rFonts w:eastAsia="宋体" w:hint="eastAsia"/>
          <w:lang w:eastAsia="zh-CN"/>
        </w:rPr>
        <w:t>”</w:t>
      </w:r>
      <w:r>
        <w:rPr>
          <w:lang w:eastAsia="zh-CN"/>
        </w:rPr>
        <w:t>言賦</w:t>
      </w:r>
      <w:proofErr w:type="gramStart"/>
      <w:r>
        <w:rPr>
          <w:lang w:eastAsia="zh-CN"/>
        </w:rPr>
        <w:t>斂於</w:t>
      </w:r>
      <w:proofErr w:type="gramEnd"/>
      <w:r>
        <w:rPr>
          <w:lang w:eastAsia="zh-CN"/>
        </w:rPr>
        <w:t>是不窮也。</w:t>
      </w:r>
      <w:r>
        <w:rPr>
          <w:rFonts w:eastAsia="宋体" w:hint="eastAsia"/>
          <w:lang w:eastAsia="zh-CN"/>
        </w:rPr>
        <w:t>《</w:t>
      </w:r>
      <w:r>
        <w:rPr>
          <w:lang w:eastAsia="zh-CN"/>
        </w:rPr>
        <w:t>墨子。非攻</w:t>
      </w:r>
      <w:r>
        <w:rPr>
          <w:rFonts w:eastAsia="宋体" w:hint="eastAsia"/>
          <w:lang w:eastAsia="zh-CN"/>
        </w:rPr>
        <w:t>》</w:t>
      </w:r>
      <w:r>
        <w:rPr>
          <w:lang w:eastAsia="zh-CN"/>
        </w:rPr>
        <w:t>篇曰：</w:t>
      </w:r>
      <w:r>
        <w:rPr>
          <w:rFonts w:eastAsia="宋体" w:hint="eastAsia"/>
          <w:lang w:eastAsia="zh-CN"/>
        </w:rPr>
        <w:t>“</w:t>
      </w:r>
      <w:r>
        <w:rPr>
          <w:lang w:eastAsia="zh-CN"/>
        </w:rPr>
        <w:t>天乃命</w:t>
      </w:r>
      <w:proofErr w:type="gramStart"/>
      <w:r>
        <w:rPr>
          <w:lang w:eastAsia="zh-CN"/>
        </w:rPr>
        <w:t>湯於</w:t>
      </w:r>
      <w:proofErr w:type="gramEnd"/>
      <w:r>
        <w:rPr>
          <w:lang w:eastAsia="zh-CN"/>
        </w:rPr>
        <w:t>鑣宫，用受夏之大命</w:t>
      </w:r>
    </w:p>
    <w:p w14:paraId="312614B9" w14:textId="77777777" w:rsidR="00CC015B" w:rsidRDefault="00000000">
      <w:proofErr w:type="spellStart"/>
      <w:proofErr w:type="gramStart"/>
      <w:r>
        <w:t>湯焉敢奉率其</w:t>
      </w:r>
      <w:proofErr w:type="gramEnd"/>
      <w:r>
        <w:t>衆以鄉有夏之境</w:t>
      </w:r>
      <w:proofErr w:type="spellEnd"/>
      <w:r>
        <w:t>。</w:t>
      </w:r>
      <w:r>
        <w:rPr>
          <w:rFonts w:eastAsia="宋体" w:hint="eastAsia"/>
          <w:lang w:eastAsia="zh-CN"/>
        </w:rPr>
        <w:t>”</w:t>
      </w:r>
      <w:proofErr w:type="spellStart"/>
      <w:r>
        <w:t>言</w:t>
      </w:r>
      <w:proofErr w:type="gramStart"/>
      <w:r>
        <w:t>湯</w:t>
      </w:r>
      <w:proofErr w:type="gramEnd"/>
      <w:r>
        <w:t>於是敢伐夏也</w:t>
      </w:r>
      <w:proofErr w:type="spellEnd"/>
      <w:r>
        <w:t>。</w:t>
      </w:r>
      <w:r>
        <w:rPr>
          <w:rFonts w:eastAsia="宋体" w:hint="eastAsia"/>
          <w:lang w:eastAsia="zh-CN"/>
        </w:rPr>
        <w:t>《</w:t>
      </w:r>
      <w:proofErr w:type="spellStart"/>
      <w:r>
        <w:t>楚辭。九章</w:t>
      </w:r>
      <w:proofErr w:type="spellEnd"/>
      <w:r>
        <w:rPr>
          <w:rFonts w:eastAsia="宋体" w:hint="eastAsia"/>
          <w:lang w:eastAsia="zh-CN"/>
        </w:rPr>
        <w:t>》</w:t>
      </w:r>
      <w:r>
        <w:t>曰：</w:t>
      </w:r>
      <w:r>
        <w:rPr>
          <w:rFonts w:eastAsia="宋体" w:hint="eastAsia"/>
          <w:lang w:eastAsia="zh-CN"/>
        </w:rPr>
        <w:t>“</w:t>
      </w:r>
      <w:proofErr w:type="spellStart"/>
      <w:r>
        <w:t>焉洋洋而爲</w:t>
      </w:r>
      <w:proofErr w:type="spellEnd"/>
    </w:p>
    <w:p w14:paraId="1CF5D241" w14:textId="77777777" w:rsidR="00CC015B" w:rsidRDefault="00000000">
      <w:r>
        <w:t>客。</w:t>
      </w:r>
      <w:r>
        <w:rPr>
          <w:rFonts w:eastAsia="宋体" w:hint="eastAsia"/>
          <w:lang w:eastAsia="zh-CN"/>
        </w:rPr>
        <w:t>”</w:t>
      </w:r>
      <w:proofErr w:type="spellStart"/>
      <w:r>
        <w:t>又曰</w:t>
      </w:r>
      <w:proofErr w:type="spellEnd"/>
      <w:r>
        <w:t>：</w:t>
      </w:r>
      <w:r>
        <w:rPr>
          <w:rFonts w:eastAsia="宋体" w:hint="eastAsia"/>
          <w:lang w:eastAsia="zh-CN"/>
        </w:rPr>
        <w:t>“</w:t>
      </w:r>
      <w:proofErr w:type="spellStart"/>
      <w:r>
        <w:t>焉</w:t>
      </w:r>
      <w:proofErr w:type="gramStart"/>
      <w:r>
        <w:t>舒情</w:t>
      </w:r>
      <w:proofErr w:type="gramEnd"/>
      <w:r>
        <w:t>而抽信兮</w:t>
      </w:r>
      <w:proofErr w:type="spellEnd"/>
      <w:r>
        <w:t>。</w:t>
      </w:r>
      <w:r>
        <w:rPr>
          <w:rFonts w:eastAsia="宋体" w:hint="eastAsia"/>
          <w:lang w:eastAsia="zh-CN"/>
        </w:rPr>
        <w:t>”</w:t>
      </w:r>
      <w:proofErr w:type="spellStart"/>
      <w:r>
        <w:t>言於是洋洋而爲客、於是</w:t>
      </w:r>
      <w:proofErr w:type="gramStart"/>
      <w:r>
        <w:t>舒情而抽信也</w:t>
      </w:r>
      <w:proofErr w:type="gramEnd"/>
      <w:r>
        <w:t>。又</w:t>
      </w:r>
      <w:proofErr w:type="spellEnd"/>
      <w:proofErr w:type="gramStart"/>
      <w:r>
        <w:rPr>
          <w:rFonts w:eastAsia="宋体" w:hint="eastAsia"/>
          <w:lang w:eastAsia="zh-CN"/>
        </w:rPr>
        <w:t>《</w:t>
      </w:r>
      <w:proofErr w:type="spellStart"/>
      <w:proofErr w:type="gramEnd"/>
      <w:r>
        <w:t>僖十五年左</w:t>
      </w:r>
      <w:proofErr w:type="spellEnd"/>
    </w:p>
    <w:p w14:paraId="1D8FC14F" w14:textId="77777777" w:rsidR="00CC015B" w:rsidRDefault="00000000">
      <w:proofErr w:type="gramStart"/>
      <w:r>
        <w:t>傳</w:t>
      </w:r>
      <w:proofErr w:type="gramEnd"/>
      <w:r>
        <w:rPr>
          <w:rFonts w:eastAsia="宋体" w:hint="eastAsia"/>
          <w:lang w:eastAsia="zh-CN"/>
        </w:rPr>
        <w:t>》“</w:t>
      </w:r>
      <w:proofErr w:type="spellStart"/>
      <w:r>
        <w:t>晉於是乎作爰田</w:t>
      </w:r>
      <w:proofErr w:type="spellEnd"/>
      <w:r>
        <w:rPr>
          <w:rFonts w:eastAsia="宋体" w:hint="eastAsia"/>
          <w:lang w:eastAsia="zh-CN"/>
        </w:rPr>
        <w:t>”</w:t>
      </w:r>
      <w:r>
        <w:t>、</w:t>
      </w:r>
      <w:r>
        <w:rPr>
          <w:rFonts w:eastAsia="宋体" w:hint="eastAsia"/>
          <w:lang w:eastAsia="zh-CN"/>
        </w:rPr>
        <w:t>“</w:t>
      </w:r>
      <w:proofErr w:type="spellStart"/>
      <w:r>
        <w:t>晉於是乎作州兵</w:t>
      </w:r>
      <w:proofErr w:type="spellEnd"/>
      <w:r>
        <w:rPr>
          <w:rFonts w:eastAsia="宋体" w:hint="eastAsia"/>
          <w:lang w:eastAsia="zh-CN"/>
        </w:rPr>
        <w:t>”</w:t>
      </w:r>
      <w:r>
        <w:t>，</w:t>
      </w:r>
      <w:r>
        <w:rPr>
          <w:rFonts w:eastAsia="宋体" w:hint="eastAsia"/>
          <w:lang w:eastAsia="zh-CN"/>
        </w:rPr>
        <w:t>《</w:t>
      </w:r>
      <w:proofErr w:type="spellStart"/>
      <w:r>
        <w:t>晉語</w:t>
      </w:r>
      <w:proofErr w:type="spellEnd"/>
      <w:r>
        <w:rPr>
          <w:rFonts w:eastAsia="宋体" w:hint="eastAsia"/>
          <w:lang w:eastAsia="zh-CN"/>
        </w:rPr>
        <w:t>》</w:t>
      </w:r>
      <w:r>
        <w:t>作</w:t>
      </w:r>
      <w:r>
        <w:rPr>
          <w:rFonts w:eastAsia="宋体" w:hint="eastAsia"/>
          <w:lang w:eastAsia="zh-CN"/>
        </w:rPr>
        <w:t>“</w:t>
      </w:r>
      <w:proofErr w:type="spellStart"/>
      <w:r>
        <w:t>焉作轅田</w:t>
      </w:r>
      <w:proofErr w:type="spellEnd"/>
      <w:r>
        <w:rPr>
          <w:rFonts w:eastAsia="宋体" w:hint="eastAsia"/>
          <w:lang w:eastAsia="zh-CN"/>
        </w:rPr>
        <w:t>”</w:t>
      </w:r>
      <w:r>
        <w:t>、</w:t>
      </w:r>
      <w:r>
        <w:rPr>
          <w:rFonts w:eastAsia="宋体" w:hint="eastAsia"/>
          <w:lang w:eastAsia="zh-CN"/>
        </w:rPr>
        <w:t>“</w:t>
      </w:r>
      <w:proofErr w:type="spellStart"/>
      <w:r>
        <w:t>焉作州兵</w:t>
      </w:r>
      <w:proofErr w:type="spellEnd"/>
      <w:r>
        <w:rPr>
          <w:rFonts w:eastAsia="宋体" w:hint="eastAsia"/>
          <w:lang w:eastAsia="zh-CN"/>
        </w:rPr>
        <w:t>”</w:t>
      </w:r>
      <w:r>
        <w:t>。</w:t>
      </w:r>
      <w:proofErr w:type="gramStart"/>
      <w:r>
        <w:rPr>
          <w:rFonts w:eastAsia="宋体" w:hint="eastAsia"/>
          <w:lang w:eastAsia="zh-CN"/>
        </w:rPr>
        <w:t>《</w:t>
      </w:r>
      <w:proofErr w:type="spellStart"/>
      <w:proofErr w:type="gramEnd"/>
      <w:r>
        <w:t>西周</w:t>
      </w:r>
      <w:proofErr w:type="spellEnd"/>
    </w:p>
    <w:p w14:paraId="2EF7C84B" w14:textId="77777777" w:rsidR="00CC015B" w:rsidRDefault="00000000">
      <w:r>
        <w:t>策</w:t>
      </w:r>
      <w:proofErr w:type="gramStart"/>
      <w:r>
        <w:rPr>
          <w:rFonts w:eastAsia="宋体" w:hint="eastAsia"/>
          <w:lang w:eastAsia="zh-CN"/>
        </w:rPr>
        <w:t>》</w:t>
      </w:r>
      <w:proofErr w:type="gramEnd"/>
      <w:r>
        <w:t>：</w:t>
      </w:r>
      <w:r>
        <w:rPr>
          <w:rFonts w:eastAsia="宋体" w:hint="eastAsia"/>
          <w:lang w:eastAsia="zh-CN"/>
        </w:rPr>
        <w:t>“</w:t>
      </w:r>
      <w:proofErr w:type="spellStart"/>
      <w:r>
        <w:t>君何患焉</w:t>
      </w:r>
      <w:proofErr w:type="spellEnd"/>
      <w:r>
        <w:t>？</w:t>
      </w:r>
      <w:r>
        <w:rPr>
          <w:rFonts w:eastAsia="宋体" w:hint="eastAsia"/>
          <w:lang w:eastAsia="zh-CN"/>
        </w:rPr>
        <w:t>”《</w:t>
      </w:r>
      <w:proofErr w:type="spellStart"/>
      <w:r>
        <w:t>史記。周本紀</w:t>
      </w:r>
      <w:proofErr w:type="spellEnd"/>
      <w:r>
        <w:rPr>
          <w:rFonts w:eastAsia="宋体" w:hint="eastAsia"/>
          <w:lang w:eastAsia="zh-CN"/>
        </w:rPr>
        <w:t>》</w:t>
      </w:r>
      <w:r>
        <w:t>作</w:t>
      </w:r>
      <w:r>
        <w:rPr>
          <w:rFonts w:eastAsia="宋体" w:hint="eastAsia"/>
          <w:lang w:eastAsia="zh-CN"/>
        </w:rPr>
        <w:t>“</w:t>
      </w:r>
      <w:proofErr w:type="spellStart"/>
      <w:r>
        <w:t>君何患</w:t>
      </w:r>
      <w:proofErr w:type="gramStart"/>
      <w:r>
        <w:t>於</w:t>
      </w:r>
      <w:proofErr w:type="gramEnd"/>
      <w:r>
        <w:t>是</w:t>
      </w:r>
      <w:proofErr w:type="spellEnd"/>
      <w:r>
        <w:rPr>
          <w:rFonts w:eastAsia="宋体" w:hint="eastAsia"/>
          <w:lang w:eastAsia="zh-CN"/>
        </w:rPr>
        <w:t>”</w:t>
      </w:r>
      <w:r>
        <w:t>。是</w:t>
      </w:r>
      <w:r>
        <w:rPr>
          <w:rFonts w:eastAsia="宋体" w:hint="eastAsia"/>
          <w:lang w:eastAsia="zh-CN"/>
        </w:rPr>
        <w:t>“</w:t>
      </w:r>
      <w:r>
        <w:t>焉</w:t>
      </w:r>
      <w:r>
        <w:rPr>
          <w:rFonts w:eastAsia="宋体" w:hint="eastAsia"/>
          <w:lang w:eastAsia="zh-CN"/>
        </w:rPr>
        <w:t>”</w:t>
      </w:r>
      <w:r>
        <w:t>與</w:t>
      </w:r>
      <w:r>
        <w:rPr>
          <w:rFonts w:eastAsia="宋体" w:hint="eastAsia"/>
          <w:lang w:eastAsia="zh-CN"/>
        </w:rPr>
        <w:t>“</w:t>
      </w:r>
      <w:proofErr w:type="spellStart"/>
      <w:r>
        <w:t>於是</w:t>
      </w:r>
      <w:proofErr w:type="spellEnd"/>
      <w:r>
        <w:rPr>
          <w:rFonts w:eastAsia="宋体" w:hint="eastAsia"/>
          <w:lang w:eastAsia="zh-CN"/>
        </w:rPr>
        <w:t>”</w:t>
      </w:r>
      <w:proofErr w:type="spellStart"/>
      <w:r>
        <w:t>同義</w:t>
      </w:r>
      <w:proofErr w:type="spellEnd"/>
      <w:r>
        <w:t>。</w:t>
      </w:r>
      <w:proofErr w:type="gramStart"/>
      <w:r>
        <w:rPr>
          <w:rFonts w:eastAsia="宋体" w:hint="eastAsia"/>
          <w:lang w:eastAsia="zh-CN"/>
        </w:rPr>
        <w:t>《</w:t>
      </w:r>
      <w:proofErr w:type="spellStart"/>
      <w:proofErr w:type="gramEnd"/>
      <w:r>
        <w:t>莊八年公</w:t>
      </w:r>
      <w:proofErr w:type="spellEnd"/>
    </w:p>
    <w:p w14:paraId="72CBC1DB" w14:textId="77777777" w:rsidR="00CC015B" w:rsidRDefault="00000000">
      <w:proofErr w:type="spellStart"/>
      <w:r>
        <w:t>羊</w:t>
      </w:r>
      <w:proofErr w:type="gramStart"/>
      <w:r>
        <w:t>傳</w:t>
      </w:r>
      <w:proofErr w:type="spellEnd"/>
      <w:proofErr w:type="gramEnd"/>
      <w:r>
        <w:rPr>
          <w:rFonts w:eastAsia="宋体" w:hint="eastAsia"/>
          <w:lang w:eastAsia="zh-CN"/>
        </w:rPr>
        <w:t>》</w:t>
      </w:r>
      <w:r>
        <w:t>：</w:t>
      </w:r>
      <w:r>
        <w:rPr>
          <w:rFonts w:eastAsia="宋体" w:hint="eastAsia"/>
          <w:lang w:eastAsia="zh-CN"/>
        </w:rPr>
        <w:t>“</w:t>
      </w:r>
      <w:proofErr w:type="spellStart"/>
      <w:r>
        <w:t>吾</w:t>
      </w:r>
      <w:proofErr w:type="gramStart"/>
      <w:r>
        <w:t>將</w:t>
      </w:r>
      <w:proofErr w:type="gramEnd"/>
      <w:r>
        <w:t>以甲午之日，然後祠兵於是</w:t>
      </w:r>
      <w:proofErr w:type="spellEnd"/>
      <w:r>
        <w:t>。</w:t>
      </w:r>
      <w:r>
        <w:rPr>
          <w:rFonts w:eastAsia="宋体" w:hint="eastAsia"/>
          <w:lang w:eastAsia="zh-CN"/>
        </w:rPr>
        <w:t>”《</w:t>
      </w:r>
      <w:proofErr w:type="spellStart"/>
      <w:r>
        <w:t>管子。小問</w:t>
      </w:r>
      <w:proofErr w:type="spellEnd"/>
      <w:r>
        <w:rPr>
          <w:rFonts w:eastAsia="宋体" w:hint="eastAsia"/>
          <w:lang w:eastAsia="zh-CN"/>
        </w:rPr>
        <w:t>》</w:t>
      </w:r>
      <w:r>
        <w:t>篇：</w:t>
      </w:r>
      <w:r>
        <w:rPr>
          <w:rFonts w:eastAsia="宋体" w:hint="eastAsia"/>
          <w:lang w:eastAsia="zh-CN"/>
        </w:rPr>
        <w:t>“</w:t>
      </w:r>
      <w:proofErr w:type="spellStart"/>
      <w:r>
        <w:t>且臣觀小</w:t>
      </w:r>
      <w:proofErr w:type="gramStart"/>
      <w:r>
        <w:t>國</w:t>
      </w:r>
      <w:proofErr w:type="gramEnd"/>
      <w:r>
        <w:t>諸矦之不服</w:t>
      </w:r>
      <w:proofErr w:type="spellEnd"/>
    </w:p>
    <w:p w14:paraId="0DD8DBE2" w14:textId="77777777" w:rsidR="00CC015B" w:rsidRDefault="00000000">
      <w:proofErr w:type="spellStart"/>
      <w:r>
        <w:t>者，唯</w:t>
      </w:r>
      <w:proofErr w:type="gramStart"/>
      <w:r>
        <w:t>莒</w:t>
      </w:r>
      <w:proofErr w:type="gramEnd"/>
      <w:r>
        <w:t>於是</w:t>
      </w:r>
      <w:proofErr w:type="spellEnd"/>
      <w:r>
        <w:t>。</w:t>
      </w:r>
      <w:r>
        <w:rPr>
          <w:rFonts w:eastAsia="宋体" w:hint="eastAsia"/>
          <w:lang w:eastAsia="zh-CN"/>
        </w:rPr>
        <w:t>”</w:t>
      </w:r>
      <w:r>
        <w:t>是</w:t>
      </w:r>
      <w:r>
        <w:rPr>
          <w:rFonts w:eastAsia="宋体" w:hint="eastAsia"/>
          <w:lang w:eastAsia="zh-CN"/>
        </w:rPr>
        <w:t>“</w:t>
      </w:r>
      <w:proofErr w:type="spellStart"/>
      <w:r>
        <w:t>於是</w:t>
      </w:r>
      <w:proofErr w:type="spellEnd"/>
      <w:r>
        <w:rPr>
          <w:rFonts w:eastAsia="宋体" w:hint="eastAsia"/>
          <w:lang w:eastAsia="zh-CN"/>
        </w:rPr>
        <w:t>”</w:t>
      </w:r>
      <w:r>
        <w:t>與</w:t>
      </w:r>
      <w:r>
        <w:rPr>
          <w:rFonts w:eastAsia="宋体" w:hint="eastAsia"/>
          <w:lang w:eastAsia="zh-CN"/>
        </w:rPr>
        <w:t>“</w:t>
      </w:r>
      <w:r>
        <w:t>焉</w:t>
      </w:r>
      <w:r>
        <w:rPr>
          <w:rFonts w:eastAsia="宋体" w:hint="eastAsia"/>
          <w:lang w:eastAsia="zh-CN"/>
        </w:rPr>
        <w:t>”</w:t>
      </w:r>
      <w:proofErr w:type="spellStart"/>
      <w:r>
        <w:t>同義。此四句以誅、矦爲韻，門、存爲韻，其韻皆在句末</w:t>
      </w:r>
      <w:proofErr w:type="spellEnd"/>
    </w:p>
    <w:p w14:paraId="5378212D" w14:textId="77777777" w:rsidR="00CC015B" w:rsidRDefault="00000000">
      <w:r>
        <w:rPr>
          <w:rFonts w:eastAsia="宋体" w:hint="eastAsia"/>
          <w:lang w:eastAsia="zh-CN"/>
        </w:rPr>
        <w:t>《</w:t>
      </w:r>
      <w:proofErr w:type="spellStart"/>
      <w:r>
        <w:t>史記。游俠傳</w:t>
      </w:r>
      <w:proofErr w:type="spellEnd"/>
      <w:r>
        <w:rPr>
          <w:rFonts w:eastAsia="宋体" w:hint="eastAsia"/>
          <w:lang w:eastAsia="zh-CN"/>
        </w:rPr>
        <w:t>》</w:t>
      </w:r>
      <w:r>
        <w:t>作</w:t>
      </w:r>
      <w:r>
        <w:rPr>
          <w:rFonts w:eastAsia="宋体" w:hint="eastAsia"/>
          <w:lang w:eastAsia="zh-CN"/>
        </w:rPr>
        <w:t>“</w:t>
      </w:r>
      <w:proofErr w:type="spellStart"/>
      <w:r>
        <w:t>竊鉤者誅，竊</w:t>
      </w:r>
      <w:proofErr w:type="gramStart"/>
      <w:r>
        <w:t>國</w:t>
      </w:r>
      <w:proofErr w:type="gramEnd"/>
      <w:r>
        <w:t>者矦，矦之門，仁義存</w:t>
      </w:r>
      <w:proofErr w:type="spellEnd"/>
      <w:r>
        <w:rPr>
          <w:rFonts w:eastAsia="宋体" w:hint="eastAsia"/>
          <w:lang w:eastAsia="zh-CN"/>
        </w:rPr>
        <w:t>”</w:t>
      </w:r>
      <w:r>
        <w:t>。</w:t>
      </w:r>
      <w:proofErr w:type="spellStart"/>
      <w:r>
        <w:t>是其明證也</w:t>
      </w:r>
      <w:proofErr w:type="spellEnd"/>
      <w:r>
        <w:t>。</w:t>
      </w:r>
      <w:r>
        <w:rPr>
          <w:rFonts w:eastAsia="宋体" w:hint="eastAsia"/>
          <w:lang w:eastAsia="zh-CN"/>
        </w:rPr>
        <w:t>《</w:t>
      </w:r>
      <w:proofErr w:type="spellStart"/>
      <w:r>
        <w:t>盗跖</w:t>
      </w:r>
      <w:proofErr w:type="spellEnd"/>
      <w:r>
        <w:rPr>
          <w:rFonts w:eastAsia="宋体" w:hint="eastAsia"/>
          <w:lang w:eastAsia="zh-CN"/>
        </w:rPr>
        <w:t>》</w:t>
      </w:r>
      <w:r>
        <w:t>篇</w:t>
      </w:r>
      <w:proofErr w:type="gramStart"/>
      <w:r>
        <w:t>：</w:t>
      </w:r>
      <w:r>
        <w:rPr>
          <w:rFonts w:eastAsia="宋体" w:hint="eastAsia"/>
          <w:lang w:eastAsia="zh-CN"/>
        </w:rPr>
        <w:t>“</w:t>
      </w:r>
      <w:proofErr w:type="gramEnd"/>
      <w:r>
        <w:t>小</w:t>
      </w:r>
    </w:p>
    <w:p w14:paraId="429D9E67" w14:textId="77777777" w:rsidR="00CC015B" w:rsidRDefault="00000000">
      <w:pPr>
        <w:rPr>
          <w:lang w:eastAsia="zh-CN"/>
        </w:rPr>
      </w:pPr>
      <w:r>
        <w:rPr>
          <w:lang w:eastAsia="zh-CN"/>
        </w:rPr>
        <w:t>盗者</w:t>
      </w:r>
      <w:proofErr w:type="gramStart"/>
      <w:r>
        <w:rPr>
          <w:lang w:eastAsia="zh-CN"/>
        </w:rPr>
        <w:t>拘</w:t>
      </w:r>
      <w:proofErr w:type="gramEnd"/>
      <w:r>
        <w:rPr>
          <w:lang w:eastAsia="zh-CN"/>
        </w:rPr>
        <w:t>，大盗者爲諸矦。諸矦之門，</w:t>
      </w:r>
      <w:proofErr w:type="gramStart"/>
      <w:r>
        <w:rPr>
          <w:lang w:eastAsia="zh-CN"/>
        </w:rPr>
        <w:t>義士存焉</w:t>
      </w:r>
      <w:proofErr w:type="gramEnd"/>
      <w:r>
        <w:rPr>
          <w:lang w:eastAsia="zh-CN"/>
        </w:rPr>
        <w:t>。</w:t>
      </w:r>
      <w:r>
        <w:rPr>
          <w:rFonts w:eastAsia="宋体" w:hint="eastAsia"/>
          <w:lang w:eastAsia="zh-CN"/>
        </w:rPr>
        <w:t>”“</w:t>
      </w:r>
      <w:r>
        <w:rPr>
          <w:lang w:eastAsia="zh-CN"/>
        </w:rPr>
        <w:t>存焉</w:t>
      </w:r>
      <w:r>
        <w:rPr>
          <w:rFonts w:eastAsia="宋体" w:hint="eastAsia"/>
          <w:lang w:eastAsia="zh-CN"/>
        </w:rPr>
        <w:t>”</w:t>
      </w:r>
      <w:r>
        <w:rPr>
          <w:lang w:eastAsia="zh-CN"/>
        </w:rPr>
        <w:t>，亦當作</w:t>
      </w:r>
      <w:r>
        <w:rPr>
          <w:rFonts w:eastAsia="宋体" w:hint="eastAsia"/>
          <w:lang w:eastAsia="zh-CN"/>
        </w:rPr>
        <w:t>“</w:t>
      </w:r>
      <w:r>
        <w:rPr>
          <w:lang w:eastAsia="zh-CN"/>
        </w:rPr>
        <w:t>焉存</w:t>
      </w:r>
      <w:r>
        <w:rPr>
          <w:rFonts w:eastAsia="宋体" w:hint="eastAsia"/>
          <w:lang w:eastAsia="zh-CN"/>
        </w:rPr>
        <w:t>”</w:t>
      </w:r>
      <w:r>
        <w:rPr>
          <w:lang w:eastAsia="zh-CN"/>
        </w:rPr>
        <w:t>。此皆</w:t>
      </w:r>
      <w:proofErr w:type="gramStart"/>
      <w:r>
        <w:rPr>
          <w:lang w:eastAsia="zh-CN"/>
        </w:rPr>
        <w:t>後</w:t>
      </w:r>
      <w:proofErr w:type="gramEnd"/>
      <w:r>
        <w:rPr>
          <w:lang w:eastAsia="zh-CN"/>
        </w:rPr>
        <w:t>人不</w:t>
      </w:r>
      <w:proofErr w:type="gramStart"/>
      <w:r>
        <w:rPr>
          <w:lang w:eastAsia="zh-CN"/>
        </w:rPr>
        <w:t>曉</w:t>
      </w:r>
      <w:proofErr w:type="gramEnd"/>
    </w:p>
    <w:p w14:paraId="33D2B434" w14:textId="77777777" w:rsidR="00CC015B" w:rsidRDefault="00000000">
      <w:pPr>
        <w:rPr>
          <w:lang w:eastAsia="zh-CN"/>
        </w:rPr>
      </w:pPr>
      <w:r>
        <w:rPr>
          <w:rFonts w:eastAsia="宋体" w:hint="eastAsia"/>
          <w:lang w:eastAsia="zh-CN"/>
        </w:rPr>
        <w:t>“</w:t>
      </w:r>
      <w:r>
        <w:rPr>
          <w:lang w:eastAsia="zh-CN"/>
        </w:rPr>
        <w:t>焉</w:t>
      </w:r>
      <w:r>
        <w:rPr>
          <w:rFonts w:eastAsia="宋体" w:hint="eastAsia"/>
          <w:lang w:eastAsia="zh-CN"/>
        </w:rPr>
        <w:t>”</w:t>
      </w:r>
      <w:r>
        <w:rPr>
          <w:lang w:eastAsia="zh-CN"/>
        </w:rPr>
        <w:t>字之義而</w:t>
      </w:r>
      <w:proofErr w:type="gramStart"/>
      <w:r>
        <w:rPr>
          <w:lang w:eastAsia="zh-CN"/>
        </w:rPr>
        <w:t>妄</w:t>
      </w:r>
      <w:proofErr w:type="gramEnd"/>
      <w:r>
        <w:rPr>
          <w:lang w:eastAsia="zh-CN"/>
        </w:rPr>
        <w:t>改之耳。</w:t>
      </w:r>
    </w:p>
    <w:p w14:paraId="3558001D" w14:textId="77777777" w:rsidR="00CC015B" w:rsidRDefault="00000000">
      <w:proofErr w:type="spellStart"/>
      <w:r>
        <w:t>鉤餌</w:t>
      </w:r>
      <w:proofErr w:type="spellEnd"/>
    </w:p>
    <w:p w14:paraId="0C092E7B" w14:textId="77777777" w:rsidR="00CC015B" w:rsidRDefault="00000000">
      <w:pPr>
        <w:rPr>
          <w:lang w:eastAsia="zh-CN"/>
        </w:rPr>
      </w:pPr>
      <w:r>
        <w:rPr>
          <w:rFonts w:eastAsia="宋体" w:hint="eastAsia"/>
          <w:lang w:eastAsia="zh-CN"/>
        </w:rPr>
        <w:t>“</w:t>
      </w:r>
      <w:proofErr w:type="spellStart"/>
      <w:r>
        <w:t>鉤餌網</w:t>
      </w:r>
      <w:proofErr w:type="gramStart"/>
      <w:r>
        <w:t>罟罾笱</w:t>
      </w:r>
      <w:proofErr w:type="gramEnd"/>
      <w:r>
        <w:t>之知多，則魚亂</w:t>
      </w:r>
      <w:proofErr w:type="gramStart"/>
      <w:r>
        <w:t>於</w:t>
      </w:r>
      <w:proofErr w:type="gramEnd"/>
      <w:r>
        <w:t>水矣</w:t>
      </w:r>
      <w:proofErr w:type="spellEnd"/>
      <w:r>
        <w:t>。</w:t>
      </w:r>
      <w:r>
        <w:rPr>
          <w:rFonts w:eastAsia="宋体" w:hint="eastAsia"/>
          <w:lang w:eastAsia="zh-CN"/>
        </w:rPr>
        <w:t>”</w:t>
      </w:r>
      <w:r>
        <w:rPr>
          <w:lang w:eastAsia="zh-CN"/>
        </w:rPr>
        <w:t>念孙案：鉤，本作釣，釣即鉤也。今本作</w:t>
      </w:r>
    </w:p>
    <w:p w14:paraId="5748E545" w14:textId="77777777" w:rsidR="00CC015B" w:rsidRDefault="00000000">
      <w:pPr>
        <w:rPr>
          <w:lang w:eastAsia="zh-CN"/>
        </w:rPr>
      </w:pPr>
      <w:r>
        <w:rPr>
          <w:rFonts w:eastAsia="宋体" w:hint="eastAsia"/>
          <w:lang w:eastAsia="zh-CN"/>
        </w:rPr>
        <w:t>“</w:t>
      </w:r>
      <w:r>
        <w:rPr>
          <w:lang w:eastAsia="zh-CN"/>
        </w:rPr>
        <w:t>鉤</w:t>
      </w:r>
      <w:r>
        <w:rPr>
          <w:rFonts w:eastAsia="宋体" w:hint="eastAsia"/>
          <w:lang w:eastAsia="zh-CN"/>
        </w:rPr>
        <w:t>”</w:t>
      </w:r>
      <w:r>
        <w:rPr>
          <w:lang w:eastAsia="zh-CN"/>
        </w:rPr>
        <w:t>者，</w:t>
      </w:r>
      <w:proofErr w:type="gramStart"/>
      <w:r>
        <w:rPr>
          <w:lang w:eastAsia="zh-CN"/>
        </w:rPr>
        <w:t>後</w:t>
      </w:r>
      <w:proofErr w:type="gramEnd"/>
      <w:r>
        <w:rPr>
          <w:lang w:eastAsia="zh-CN"/>
        </w:rPr>
        <w:t>人但知釣爲釣魚之釣，而不知其又爲鉤之異名，故以意改之耳。今案：</w:t>
      </w:r>
      <w:proofErr w:type="gramStart"/>
      <w:r>
        <w:rPr>
          <w:rFonts w:eastAsia="宋体" w:hint="eastAsia"/>
          <w:lang w:eastAsia="zh-CN"/>
        </w:rPr>
        <w:t>《</w:t>
      </w:r>
      <w:proofErr w:type="gramEnd"/>
      <w:r>
        <w:rPr>
          <w:lang w:eastAsia="zh-CN"/>
        </w:rPr>
        <w:t>廣雅</w:t>
      </w:r>
    </w:p>
    <w:p w14:paraId="229077F0" w14:textId="77777777" w:rsidR="00CC015B" w:rsidRDefault="00000000">
      <w:pPr>
        <w:rPr>
          <w:lang w:eastAsia="zh-CN"/>
        </w:rPr>
      </w:pPr>
      <w:r>
        <w:rPr>
          <w:lang w:eastAsia="zh-CN"/>
        </w:rPr>
        <w:t>曰：</w:t>
      </w:r>
      <w:r>
        <w:rPr>
          <w:rFonts w:eastAsia="宋体" w:hint="eastAsia"/>
          <w:lang w:eastAsia="zh-CN"/>
        </w:rPr>
        <w:t>“</w:t>
      </w:r>
      <w:r>
        <w:rPr>
          <w:lang w:eastAsia="zh-CN"/>
        </w:rPr>
        <w:t>釣，鉤也。</w:t>
      </w:r>
      <w:r>
        <w:rPr>
          <w:rFonts w:eastAsia="宋体" w:hint="eastAsia"/>
          <w:lang w:eastAsia="zh-CN"/>
        </w:rPr>
        <w:t>”《</w:t>
      </w:r>
      <w:r>
        <w:rPr>
          <w:lang w:eastAsia="zh-CN"/>
        </w:rPr>
        <w:t>田子方</w:t>
      </w:r>
      <w:r>
        <w:rPr>
          <w:rFonts w:eastAsia="宋体" w:hint="eastAsia"/>
          <w:lang w:eastAsia="zh-CN"/>
        </w:rPr>
        <w:t>》</w:t>
      </w:r>
      <w:r>
        <w:rPr>
          <w:lang w:eastAsia="zh-CN"/>
        </w:rPr>
        <w:t>篇曰：</w:t>
      </w:r>
      <w:r>
        <w:rPr>
          <w:rFonts w:eastAsia="宋体" w:hint="eastAsia"/>
          <w:lang w:eastAsia="zh-CN"/>
        </w:rPr>
        <w:t>“</w:t>
      </w:r>
      <w:r>
        <w:rPr>
          <w:lang w:eastAsia="zh-CN"/>
        </w:rPr>
        <w:t>文王觀</w:t>
      </w:r>
      <w:proofErr w:type="gramStart"/>
      <w:r>
        <w:rPr>
          <w:lang w:eastAsia="zh-CN"/>
        </w:rPr>
        <w:t>於臧</w:t>
      </w:r>
      <w:proofErr w:type="gramEnd"/>
      <w:r>
        <w:rPr>
          <w:lang w:eastAsia="zh-CN"/>
        </w:rPr>
        <w:t>，見</w:t>
      </w:r>
      <w:proofErr w:type="gramStart"/>
      <w:r>
        <w:rPr>
          <w:lang w:eastAsia="zh-CN"/>
        </w:rPr>
        <w:t>一</w:t>
      </w:r>
      <w:proofErr w:type="gramEnd"/>
      <w:r>
        <w:rPr>
          <w:lang w:eastAsia="zh-CN"/>
        </w:rPr>
        <w:t>丈夫釣，而其釣莫釣。</w:t>
      </w:r>
      <w:proofErr w:type="gramStart"/>
      <w:r>
        <w:rPr>
          <w:lang w:eastAsia="zh-CN"/>
        </w:rPr>
        <w:t>非持其</w:t>
      </w:r>
      <w:proofErr w:type="gramEnd"/>
      <w:r>
        <w:rPr>
          <w:lang w:eastAsia="zh-CN"/>
        </w:rPr>
        <w:t>釣有釣</w:t>
      </w:r>
    </w:p>
    <w:p w14:paraId="1B55ECEF" w14:textId="77777777" w:rsidR="00CC015B" w:rsidRDefault="00000000">
      <w:pPr>
        <w:rPr>
          <w:lang w:eastAsia="zh-CN"/>
        </w:rPr>
      </w:pPr>
      <w:r>
        <w:rPr>
          <w:lang w:eastAsia="zh-CN"/>
        </w:rPr>
        <w:t>者也，常釣也。</w:t>
      </w:r>
      <w:r>
        <w:rPr>
          <w:rFonts w:eastAsia="宋体" w:hint="eastAsia"/>
          <w:lang w:eastAsia="zh-CN"/>
        </w:rPr>
        <w:t>”</w:t>
      </w:r>
      <w:r>
        <w:rPr>
          <w:lang w:eastAsia="zh-CN"/>
        </w:rPr>
        <w:t>以上六釣字，唯</w:t>
      </w:r>
      <w:r>
        <w:rPr>
          <w:rFonts w:eastAsia="宋体" w:hint="eastAsia"/>
          <w:lang w:eastAsia="zh-CN"/>
        </w:rPr>
        <w:t>“</w:t>
      </w:r>
      <w:r>
        <w:rPr>
          <w:lang w:eastAsia="zh-CN"/>
        </w:rPr>
        <w:t>其釣</w:t>
      </w:r>
      <w:r>
        <w:rPr>
          <w:rFonts w:eastAsia="宋体" w:hint="eastAsia"/>
          <w:lang w:eastAsia="zh-CN"/>
        </w:rPr>
        <w:t>”</w:t>
      </w:r>
      <w:r>
        <w:rPr>
          <w:lang w:eastAsia="zh-CN"/>
        </w:rPr>
        <w:t>與</w:t>
      </w:r>
      <w:r>
        <w:rPr>
          <w:rFonts w:eastAsia="宋体" w:hint="eastAsia"/>
          <w:lang w:eastAsia="zh-CN"/>
        </w:rPr>
        <w:t>“</w:t>
      </w:r>
      <w:r>
        <w:rPr>
          <w:lang w:eastAsia="zh-CN"/>
        </w:rPr>
        <w:t>持其釣</w:t>
      </w:r>
      <w:r>
        <w:rPr>
          <w:rFonts w:eastAsia="宋体" w:hint="eastAsia"/>
          <w:lang w:eastAsia="zh-CN"/>
        </w:rPr>
        <w:t>”</w:t>
      </w:r>
      <w:proofErr w:type="gramStart"/>
      <w:r>
        <w:rPr>
          <w:lang w:eastAsia="zh-CN"/>
        </w:rPr>
        <w:t>兩</w:t>
      </w:r>
      <w:proofErr w:type="gramEnd"/>
      <w:r>
        <w:rPr>
          <w:lang w:eastAsia="zh-CN"/>
        </w:rPr>
        <w:t>釣字指鈎而言，餘四釣字皆讀爲釣魚之釣。</w:t>
      </w:r>
      <w:proofErr w:type="gramStart"/>
      <w:r>
        <w:rPr>
          <w:rFonts w:eastAsia="宋体" w:hint="eastAsia"/>
          <w:lang w:eastAsia="zh-CN"/>
        </w:rPr>
        <w:t>《</w:t>
      </w:r>
      <w:proofErr w:type="gramEnd"/>
      <w:r>
        <w:rPr>
          <w:lang w:eastAsia="zh-CN"/>
        </w:rPr>
        <w:t>鬼谷子。摩</w:t>
      </w:r>
    </w:p>
    <w:p w14:paraId="4A6F4FE2" w14:textId="77777777" w:rsidR="00CC015B" w:rsidRDefault="00000000">
      <w:pPr>
        <w:rPr>
          <w:lang w:eastAsia="zh-CN"/>
        </w:rPr>
      </w:pPr>
      <w:r>
        <w:rPr>
          <w:lang w:eastAsia="zh-CN"/>
        </w:rPr>
        <w:t>【第</w:t>
      </w:r>
      <w:r>
        <w:rPr>
          <w:lang w:eastAsia="zh-CN"/>
        </w:rPr>
        <w:t>204</w:t>
      </w:r>
      <w:r>
        <w:rPr>
          <w:lang w:eastAsia="zh-CN"/>
        </w:rPr>
        <w:t>页】</w:t>
      </w:r>
    </w:p>
    <w:p w14:paraId="2B5880BF" w14:textId="77777777" w:rsidR="00CC015B" w:rsidRDefault="00000000">
      <w:r>
        <w:rPr>
          <w:lang w:eastAsia="zh-CN"/>
        </w:rPr>
        <w:lastRenderedPageBreak/>
        <w:t>篇</w:t>
      </w:r>
      <w:proofErr w:type="gramStart"/>
      <w:r>
        <w:rPr>
          <w:rFonts w:eastAsia="宋体" w:hint="eastAsia"/>
          <w:lang w:eastAsia="zh-CN"/>
        </w:rPr>
        <w:t>》</w:t>
      </w:r>
      <w:proofErr w:type="gramEnd"/>
      <w:r>
        <w:rPr>
          <w:lang w:eastAsia="zh-CN"/>
        </w:rPr>
        <w:t>曰：</w:t>
      </w:r>
      <w:r>
        <w:rPr>
          <w:rFonts w:eastAsia="宋体" w:hint="eastAsia"/>
          <w:lang w:eastAsia="zh-CN"/>
        </w:rPr>
        <w:t>“</w:t>
      </w:r>
      <w:r>
        <w:rPr>
          <w:lang w:eastAsia="zh-CN"/>
        </w:rPr>
        <w:t>如操釣而臨㴱淵</w:t>
      </w:r>
      <w:r>
        <w:rPr>
          <w:rFonts w:eastAsia="宋体" w:hint="eastAsia"/>
          <w:lang w:eastAsia="zh-CN"/>
        </w:rPr>
        <w:t>”</w:t>
      </w:r>
      <w:r>
        <w:rPr>
          <w:lang w:eastAsia="zh-CN"/>
        </w:rPr>
        <w:t>。</w:t>
      </w:r>
      <w:r>
        <w:rPr>
          <w:rFonts w:eastAsia="宋体" w:hint="eastAsia"/>
          <w:lang w:eastAsia="zh-CN"/>
        </w:rPr>
        <w:t>《</w:t>
      </w:r>
      <w:r>
        <w:rPr>
          <w:lang w:eastAsia="zh-CN"/>
        </w:rPr>
        <w:t>淮南。説山</w:t>
      </w:r>
      <w:r>
        <w:rPr>
          <w:rFonts w:eastAsia="宋体" w:hint="eastAsia"/>
          <w:lang w:eastAsia="zh-CN"/>
        </w:rPr>
        <w:t>》</w:t>
      </w:r>
      <w:r>
        <w:rPr>
          <w:lang w:eastAsia="zh-CN"/>
        </w:rPr>
        <w:t>篇曰：</w:t>
      </w:r>
      <w:r>
        <w:rPr>
          <w:rFonts w:eastAsia="宋体" w:hint="eastAsia"/>
          <w:lang w:eastAsia="zh-CN"/>
        </w:rPr>
        <w:t>“</w:t>
      </w:r>
      <w:r>
        <w:rPr>
          <w:lang w:eastAsia="zh-CN"/>
        </w:rPr>
        <w:t>操釣上山，揭斧入淵。</w:t>
      </w:r>
      <w:r>
        <w:rPr>
          <w:rFonts w:eastAsia="宋体" w:hint="eastAsia"/>
          <w:lang w:eastAsia="zh-CN"/>
        </w:rPr>
        <w:t>”《</w:t>
      </w:r>
      <w:proofErr w:type="spellStart"/>
      <w:r>
        <w:t>説林</w:t>
      </w:r>
      <w:proofErr w:type="spellEnd"/>
      <w:r>
        <w:rPr>
          <w:rFonts w:eastAsia="宋体" w:hint="eastAsia"/>
          <w:lang w:eastAsia="zh-CN"/>
        </w:rPr>
        <w:t>》</w:t>
      </w:r>
      <w:proofErr w:type="spellStart"/>
      <w:r>
        <w:t>篇曰</w:t>
      </w:r>
      <w:proofErr w:type="spellEnd"/>
      <w:r>
        <w:t>：</w:t>
      </w:r>
    </w:p>
    <w:p w14:paraId="7D4FEB96" w14:textId="77777777" w:rsidR="00CC015B" w:rsidRDefault="00000000">
      <w:r>
        <w:rPr>
          <w:rFonts w:eastAsia="宋体" w:hint="eastAsia"/>
          <w:lang w:eastAsia="zh-CN"/>
        </w:rPr>
        <w:t>“</w:t>
      </w:r>
      <w:proofErr w:type="spellStart"/>
      <w:proofErr w:type="gramStart"/>
      <w:r>
        <w:t>一</w:t>
      </w:r>
      <w:proofErr w:type="gramEnd"/>
      <w:r>
        <w:t>目之羅，不可以得鳥；無餌之釣，不可以得魚</w:t>
      </w:r>
      <w:proofErr w:type="spellEnd"/>
      <w:r>
        <w:t>。</w:t>
      </w:r>
      <w:r>
        <w:rPr>
          <w:rFonts w:eastAsia="宋体" w:hint="eastAsia"/>
          <w:lang w:eastAsia="zh-CN"/>
        </w:rPr>
        <w:t>”</w:t>
      </w:r>
      <w:proofErr w:type="spellStart"/>
      <w:r>
        <w:t>東方朔</w:t>
      </w:r>
      <w:proofErr w:type="spellEnd"/>
      <w:r>
        <w:rPr>
          <w:rFonts w:eastAsia="宋体" w:hint="eastAsia"/>
          <w:lang w:eastAsia="zh-CN"/>
        </w:rPr>
        <w:t>《</w:t>
      </w:r>
      <w:proofErr w:type="spellStart"/>
      <w:r>
        <w:t>七諫</w:t>
      </w:r>
      <w:proofErr w:type="spellEnd"/>
      <w:r>
        <w:rPr>
          <w:rFonts w:eastAsia="宋体" w:hint="eastAsia"/>
          <w:lang w:eastAsia="zh-CN"/>
        </w:rPr>
        <w:t>》</w:t>
      </w:r>
      <w:r>
        <w:t>曰：</w:t>
      </w:r>
      <w:r>
        <w:rPr>
          <w:rFonts w:eastAsia="宋体" w:hint="eastAsia"/>
          <w:lang w:eastAsia="zh-CN"/>
        </w:rPr>
        <w:t>“</w:t>
      </w:r>
      <w:proofErr w:type="spellStart"/>
      <w:r>
        <w:t>以直鍼而爲釣兮</w:t>
      </w:r>
      <w:proofErr w:type="spellEnd"/>
    </w:p>
    <w:p w14:paraId="7E0DCF47" w14:textId="77777777" w:rsidR="00CC015B" w:rsidRDefault="00000000">
      <w:proofErr w:type="spellStart"/>
      <w:r>
        <w:t>又何魚之能得</w:t>
      </w:r>
      <w:proofErr w:type="spellEnd"/>
      <w:r>
        <w:t>？</w:t>
      </w:r>
      <w:r>
        <w:rPr>
          <w:rFonts w:eastAsia="宋体" w:hint="eastAsia"/>
          <w:lang w:eastAsia="zh-CN"/>
        </w:rPr>
        <w:t>”</w:t>
      </w:r>
      <w:proofErr w:type="spellStart"/>
      <w:r>
        <w:t>是古人謂鉤爲釣也。又案</w:t>
      </w:r>
      <w:proofErr w:type="spellEnd"/>
      <w:r>
        <w:t>：</w:t>
      </w:r>
      <w:r>
        <w:rPr>
          <w:rFonts w:eastAsia="宋体" w:hint="eastAsia"/>
          <w:lang w:eastAsia="zh-CN"/>
        </w:rPr>
        <w:t>《</w:t>
      </w:r>
      <w:proofErr w:type="spellStart"/>
      <w:r>
        <w:t>釋文</w:t>
      </w:r>
      <w:proofErr w:type="spellEnd"/>
      <w:r>
        <w:rPr>
          <w:rFonts w:eastAsia="宋体" w:hint="eastAsia"/>
          <w:lang w:eastAsia="zh-CN"/>
        </w:rPr>
        <w:t>》</w:t>
      </w:r>
      <w:r>
        <w:t>云：</w:t>
      </w:r>
      <w:r>
        <w:rPr>
          <w:rFonts w:eastAsia="宋体" w:hint="eastAsia"/>
          <w:lang w:eastAsia="zh-CN"/>
        </w:rPr>
        <w:t>“</w:t>
      </w:r>
      <w:proofErr w:type="spellStart"/>
      <w:r>
        <w:t>餌，如志反。罾音曾。笱者</w:t>
      </w:r>
      <w:proofErr w:type="spellEnd"/>
    </w:p>
    <w:p w14:paraId="72D5C54F" w14:textId="77777777" w:rsidR="00CC015B" w:rsidRDefault="00000000">
      <w:proofErr w:type="gramStart"/>
      <w:r>
        <w:t>苟</w:t>
      </w:r>
      <w:proofErr w:type="gramEnd"/>
      <w:r>
        <w:t>。</w:t>
      </w:r>
      <w:r>
        <w:rPr>
          <w:rFonts w:eastAsia="宋体" w:hint="eastAsia"/>
          <w:lang w:eastAsia="zh-CN"/>
        </w:rPr>
        <w:t>”</w:t>
      </w:r>
      <w:proofErr w:type="spellStart"/>
      <w:r>
        <w:t>此是釋餌、</w:t>
      </w:r>
      <w:proofErr w:type="gramStart"/>
      <w:r>
        <w:t>罾</w:t>
      </w:r>
      <w:proofErr w:type="gramEnd"/>
      <w:r>
        <w:t>、笱三字之音。下又云</w:t>
      </w:r>
      <w:proofErr w:type="spellEnd"/>
      <w:r>
        <w:t>：</w:t>
      </w:r>
      <w:r>
        <w:rPr>
          <w:rFonts w:eastAsia="宋体" w:hint="eastAsia"/>
          <w:lang w:eastAsia="zh-CN"/>
        </w:rPr>
        <w:t>“</w:t>
      </w:r>
      <w:proofErr w:type="spellStart"/>
      <w:r>
        <w:t>釣，鉤也。餌，魚餌也</w:t>
      </w:r>
      <w:proofErr w:type="spellEnd"/>
      <w:r>
        <w:t>。</w:t>
      </w:r>
      <w:r>
        <w:rPr>
          <w:rFonts w:eastAsia="宋体" w:hint="eastAsia"/>
          <w:lang w:eastAsia="zh-CN"/>
        </w:rPr>
        <w:t>《</w:t>
      </w:r>
      <w:proofErr w:type="spellStart"/>
      <w:r>
        <w:t>廣雅</w:t>
      </w:r>
      <w:proofErr w:type="spellEnd"/>
      <w:r>
        <w:rPr>
          <w:rFonts w:eastAsia="宋体" w:hint="eastAsia"/>
          <w:lang w:eastAsia="zh-CN"/>
        </w:rPr>
        <w:t>》</w:t>
      </w:r>
      <w:r>
        <w:t>云：</w:t>
      </w:r>
      <w:proofErr w:type="gramStart"/>
      <w:r>
        <w:rPr>
          <w:rFonts w:eastAsia="宋体" w:hint="eastAsia"/>
          <w:lang w:eastAsia="zh-CN"/>
        </w:rPr>
        <w:t>‘</w:t>
      </w:r>
      <w:proofErr w:type="spellStart"/>
      <w:proofErr w:type="gramEnd"/>
      <w:r>
        <w:t>罟謂之</w:t>
      </w:r>
      <w:proofErr w:type="spellEnd"/>
    </w:p>
    <w:p w14:paraId="0DFF64E8" w14:textId="77777777" w:rsidR="00CC015B" w:rsidRDefault="00000000">
      <w:proofErr w:type="spellStart"/>
      <w:r>
        <w:t>网。罾，魚网也</w:t>
      </w:r>
      <w:proofErr w:type="spellEnd"/>
      <w:r>
        <w:t>。</w:t>
      </w:r>
      <w:r>
        <w:rPr>
          <w:rFonts w:eastAsia="宋体" w:hint="eastAsia"/>
          <w:lang w:eastAsia="zh-CN"/>
        </w:rPr>
        <w:t>’《</w:t>
      </w:r>
      <w:proofErr w:type="spellStart"/>
      <w:r>
        <w:t>爾雅</w:t>
      </w:r>
      <w:proofErr w:type="spellEnd"/>
      <w:r>
        <w:rPr>
          <w:rFonts w:eastAsia="宋体" w:hint="eastAsia"/>
          <w:lang w:eastAsia="zh-CN"/>
        </w:rPr>
        <w:t>》</w:t>
      </w:r>
      <w:r>
        <w:t>云</w:t>
      </w:r>
      <w:proofErr w:type="gramStart"/>
      <w:r>
        <w:t>：</w:t>
      </w:r>
      <w:r>
        <w:rPr>
          <w:rFonts w:eastAsia="宋体" w:hint="eastAsia"/>
          <w:lang w:eastAsia="zh-CN"/>
        </w:rPr>
        <w:t>‘</w:t>
      </w:r>
      <w:proofErr w:type="spellStart"/>
      <w:proofErr w:type="gramEnd"/>
      <w:r>
        <w:t>嫠婦之笱謂之罶</w:t>
      </w:r>
      <w:proofErr w:type="spellEnd"/>
      <w:r>
        <w:t>。</w:t>
      </w:r>
      <w:r>
        <w:rPr>
          <w:rFonts w:eastAsia="宋体" w:hint="eastAsia"/>
          <w:lang w:eastAsia="zh-CN"/>
        </w:rPr>
        <w:t>’”</w:t>
      </w:r>
      <w:proofErr w:type="spellStart"/>
      <w:r>
        <w:t>此是釋釣、餌、網、罟、罾、笱六字之義</w:t>
      </w:r>
      <w:proofErr w:type="spellEnd"/>
    </w:p>
    <w:p w14:paraId="19CEDFD7" w14:textId="77777777" w:rsidR="00CC015B" w:rsidRDefault="00000000">
      <w:proofErr w:type="spellStart"/>
      <w:proofErr w:type="gramStart"/>
      <w:r>
        <w:t>後</w:t>
      </w:r>
      <w:proofErr w:type="gramEnd"/>
      <w:r>
        <w:t>人既改正文</w:t>
      </w:r>
      <w:proofErr w:type="spellEnd"/>
      <w:r>
        <w:rPr>
          <w:rFonts w:eastAsia="宋体" w:hint="eastAsia"/>
          <w:lang w:eastAsia="zh-CN"/>
        </w:rPr>
        <w:t>“</w:t>
      </w:r>
      <w:r>
        <w:t>釣</w:t>
      </w:r>
      <w:r>
        <w:rPr>
          <w:rFonts w:eastAsia="宋体" w:hint="eastAsia"/>
          <w:lang w:eastAsia="zh-CN"/>
        </w:rPr>
        <w:t>”</w:t>
      </w:r>
      <w:proofErr w:type="spellStart"/>
      <w:r>
        <w:t>字爲</w:t>
      </w:r>
      <w:proofErr w:type="spellEnd"/>
      <w:r>
        <w:rPr>
          <w:rFonts w:eastAsia="宋体" w:hint="eastAsia"/>
          <w:lang w:eastAsia="zh-CN"/>
        </w:rPr>
        <w:t>“</w:t>
      </w:r>
      <w:r>
        <w:t>鉤</w:t>
      </w:r>
      <w:r>
        <w:rPr>
          <w:rFonts w:eastAsia="宋体" w:hint="eastAsia"/>
          <w:lang w:eastAsia="zh-CN"/>
        </w:rPr>
        <w:t>”</w:t>
      </w:r>
      <w:r>
        <w:t>。</w:t>
      </w:r>
      <w:proofErr w:type="spellStart"/>
      <w:r>
        <w:t>又改</w:t>
      </w:r>
      <w:proofErr w:type="spellEnd"/>
      <w:r>
        <w:rPr>
          <w:rFonts w:eastAsia="宋体" w:hint="eastAsia"/>
          <w:lang w:eastAsia="zh-CN"/>
        </w:rPr>
        <w:t>《</w:t>
      </w:r>
      <w:proofErr w:type="spellStart"/>
      <w:r>
        <w:t>釋文</w:t>
      </w:r>
      <w:proofErr w:type="spellEnd"/>
      <w:r>
        <w:rPr>
          <w:rFonts w:eastAsia="宋体" w:hint="eastAsia"/>
          <w:lang w:eastAsia="zh-CN"/>
        </w:rPr>
        <w:t>》“</w:t>
      </w:r>
      <w:proofErr w:type="spellStart"/>
      <w:proofErr w:type="gramStart"/>
      <w:r>
        <w:t>笱</w:t>
      </w:r>
      <w:proofErr w:type="gramEnd"/>
      <w:r>
        <w:t>音苟。釣，鉤也</w:t>
      </w:r>
      <w:proofErr w:type="spellEnd"/>
      <w:proofErr w:type="gramStart"/>
      <w:r>
        <w:rPr>
          <w:rFonts w:eastAsia="宋体" w:hint="eastAsia"/>
          <w:lang w:eastAsia="zh-CN"/>
        </w:rPr>
        <w:t>”</w:t>
      </w:r>
      <w:proofErr w:type="spellStart"/>
      <w:proofErr w:type="gramEnd"/>
      <w:r>
        <w:t>六字爲</w:t>
      </w:r>
      <w:proofErr w:type="spellEnd"/>
      <w:r>
        <w:rPr>
          <w:rFonts w:eastAsia="宋体" w:hint="eastAsia"/>
          <w:lang w:eastAsia="zh-CN"/>
        </w:rPr>
        <w:t>“</w:t>
      </w:r>
      <w:proofErr w:type="spellStart"/>
      <w:r>
        <w:t>笱音鉤。釣，鉤</w:t>
      </w:r>
      <w:proofErr w:type="spellEnd"/>
    </w:p>
    <w:p w14:paraId="306E007E" w14:textId="77777777" w:rsidR="00CC015B" w:rsidRDefault="00000000">
      <w:r>
        <w:t>也</w:t>
      </w:r>
      <w:proofErr w:type="gramStart"/>
      <w:r>
        <w:rPr>
          <w:rFonts w:eastAsia="宋体" w:hint="eastAsia"/>
          <w:lang w:eastAsia="zh-CN"/>
        </w:rPr>
        <w:t>”</w:t>
      </w:r>
      <w:proofErr w:type="gramEnd"/>
      <w:r>
        <w:t>。</w:t>
      </w:r>
      <w:proofErr w:type="spellStart"/>
      <w:r>
        <w:t>其失甚矣。又</w:t>
      </w:r>
      <w:proofErr w:type="spellEnd"/>
      <w:r>
        <w:rPr>
          <w:rFonts w:eastAsia="宋体" w:hint="eastAsia"/>
          <w:lang w:eastAsia="zh-CN"/>
        </w:rPr>
        <w:t>《</w:t>
      </w:r>
      <w:proofErr w:type="spellStart"/>
      <w:r>
        <w:t>外物</w:t>
      </w:r>
      <w:proofErr w:type="spellEnd"/>
      <w:r>
        <w:rPr>
          <w:rFonts w:eastAsia="宋体" w:hint="eastAsia"/>
          <w:lang w:eastAsia="zh-CN"/>
        </w:rPr>
        <w:t>》</w:t>
      </w:r>
      <w:r>
        <w:t>篇</w:t>
      </w:r>
      <w:proofErr w:type="gramStart"/>
      <w:r>
        <w:t>：</w:t>
      </w:r>
      <w:r>
        <w:rPr>
          <w:rFonts w:eastAsia="宋体" w:hint="eastAsia"/>
          <w:lang w:eastAsia="zh-CN"/>
        </w:rPr>
        <w:t>“</w:t>
      </w:r>
      <w:proofErr w:type="spellStart"/>
      <w:proofErr w:type="gramEnd"/>
      <w:r>
        <w:t>任公子爲大鉤巨緇</w:t>
      </w:r>
      <w:proofErr w:type="spellEnd"/>
      <w:r>
        <w:t>。</w:t>
      </w:r>
      <w:r>
        <w:rPr>
          <w:rFonts w:eastAsia="宋体" w:hint="eastAsia"/>
          <w:lang w:eastAsia="zh-CN"/>
        </w:rPr>
        <w:t>”</w:t>
      </w:r>
      <w:proofErr w:type="spellStart"/>
      <w:r>
        <w:t>釋文</w:t>
      </w:r>
      <w:proofErr w:type="spellEnd"/>
      <w:r>
        <w:t>：</w:t>
      </w:r>
      <w:r>
        <w:rPr>
          <w:rFonts w:eastAsia="宋体" w:hint="eastAsia"/>
          <w:lang w:eastAsia="zh-CN"/>
        </w:rPr>
        <w:t>“</w:t>
      </w:r>
      <w:proofErr w:type="spellStart"/>
      <w:r>
        <w:t>鉤，本亦作釣</w:t>
      </w:r>
      <w:proofErr w:type="spellEnd"/>
      <w:r>
        <w:t>。</w:t>
      </w:r>
      <w:r>
        <w:rPr>
          <w:rFonts w:eastAsia="宋体" w:hint="eastAsia"/>
          <w:lang w:eastAsia="zh-CN"/>
        </w:rPr>
        <w:t>”</w:t>
      </w:r>
      <w:proofErr w:type="spellStart"/>
      <w:r>
        <w:t>亦當以作</w:t>
      </w:r>
      <w:proofErr w:type="spellEnd"/>
    </w:p>
    <w:p w14:paraId="07159CE5" w14:textId="77777777" w:rsidR="00CC015B" w:rsidRDefault="00000000">
      <w:r>
        <w:rPr>
          <w:rFonts w:eastAsia="宋体" w:hint="eastAsia"/>
          <w:lang w:eastAsia="zh-CN"/>
        </w:rPr>
        <w:t>“</w:t>
      </w:r>
      <w:r>
        <w:t>釣</w:t>
      </w:r>
      <w:r>
        <w:rPr>
          <w:rFonts w:eastAsia="宋体" w:hint="eastAsia"/>
          <w:lang w:eastAsia="zh-CN"/>
        </w:rPr>
        <w:t>”</w:t>
      </w:r>
      <w:proofErr w:type="spellStart"/>
      <w:r>
        <w:t>者爲是</w:t>
      </w:r>
      <w:proofErr w:type="spellEnd"/>
      <w:r>
        <w:t>。</w:t>
      </w:r>
      <w:proofErr w:type="gramStart"/>
      <w:r>
        <w:rPr>
          <w:rFonts w:eastAsia="宋体" w:hint="eastAsia"/>
          <w:lang w:eastAsia="zh-CN"/>
        </w:rPr>
        <w:t>《</w:t>
      </w:r>
      <w:proofErr w:type="spellStart"/>
      <w:proofErr w:type="gramEnd"/>
      <w:r>
        <w:t>文選。七</w:t>
      </w:r>
      <w:proofErr w:type="gramStart"/>
      <w:r>
        <w:t>啟</w:t>
      </w:r>
      <w:proofErr w:type="spellEnd"/>
      <w:proofErr w:type="gramEnd"/>
      <w:r>
        <w:rPr>
          <w:rFonts w:eastAsia="宋体" w:hint="eastAsia"/>
          <w:lang w:eastAsia="zh-CN"/>
        </w:rPr>
        <w:t>》</w:t>
      </w:r>
      <w:proofErr w:type="spellStart"/>
      <w:r>
        <w:t>注、傅咸</w:t>
      </w:r>
      <w:proofErr w:type="spellEnd"/>
      <w:r>
        <w:rPr>
          <w:rFonts w:eastAsia="宋体" w:hint="eastAsia"/>
          <w:lang w:eastAsia="zh-CN"/>
        </w:rPr>
        <w:t>《</w:t>
      </w:r>
      <w:proofErr w:type="spellStart"/>
      <w:r>
        <w:t>贈何劭王濟詩</w:t>
      </w:r>
      <w:proofErr w:type="spellEnd"/>
      <w:r>
        <w:rPr>
          <w:rFonts w:eastAsia="宋体" w:hint="eastAsia"/>
          <w:lang w:eastAsia="zh-CN"/>
        </w:rPr>
        <w:t>》</w:t>
      </w:r>
      <w:proofErr w:type="spellStart"/>
      <w:r>
        <w:t>注、謝靈運</w:t>
      </w:r>
      <w:proofErr w:type="spellEnd"/>
      <w:r>
        <w:rPr>
          <w:rFonts w:eastAsia="宋体" w:hint="eastAsia"/>
          <w:lang w:eastAsia="zh-CN"/>
        </w:rPr>
        <w:t>《</w:t>
      </w:r>
      <w:proofErr w:type="spellStart"/>
      <w:r>
        <w:t>七里瀨詩</w:t>
      </w:r>
      <w:proofErr w:type="spellEnd"/>
      <w:r>
        <w:rPr>
          <w:rFonts w:eastAsia="宋体" w:hint="eastAsia"/>
          <w:lang w:eastAsia="zh-CN"/>
        </w:rPr>
        <w:t>》</w:t>
      </w:r>
      <w:proofErr w:type="spellStart"/>
      <w:r>
        <w:t>注及</w:t>
      </w:r>
      <w:proofErr w:type="spellEnd"/>
      <w:r>
        <w:rPr>
          <w:rFonts w:eastAsia="宋体" w:hint="eastAsia"/>
          <w:lang w:eastAsia="zh-CN"/>
        </w:rPr>
        <w:t>《</w:t>
      </w:r>
      <w:proofErr w:type="spellStart"/>
      <w:r>
        <w:t>太平御</w:t>
      </w:r>
      <w:proofErr w:type="spellEnd"/>
    </w:p>
    <w:p w14:paraId="6330BCBB" w14:textId="77777777" w:rsidR="00CC015B" w:rsidRDefault="00000000">
      <w:proofErr w:type="spellStart"/>
      <w:r>
        <w:t>覽。資産部十四</w:t>
      </w:r>
      <w:proofErr w:type="spellEnd"/>
      <w:r>
        <w:rPr>
          <w:rFonts w:eastAsia="宋体" w:hint="eastAsia"/>
          <w:lang w:eastAsia="zh-CN"/>
        </w:rPr>
        <w:t>》</w:t>
      </w:r>
      <w:proofErr w:type="spellStart"/>
      <w:r>
        <w:t>引此，</w:t>
      </w:r>
      <w:proofErr w:type="gramStart"/>
      <w:r>
        <w:t>竝作</w:t>
      </w:r>
      <w:proofErr w:type="spellEnd"/>
      <w:r>
        <w:rPr>
          <w:rFonts w:eastAsia="宋体" w:hint="eastAsia"/>
          <w:lang w:eastAsia="zh-CN"/>
        </w:rPr>
        <w:t>“</w:t>
      </w:r>
      <w:proofErr w:type="gramEnd"/>
      <w:r>
        <w:t>釣</w:t>
      </w:r>
      <w:r>
        <w:rPr>
          <w:rFonts w:eastAsia="宋体" w:hint="eastAsia"/>
          <w:lang w:eastAsia="zh-CN"/>
        </w:rPr>
        <w:t>”</w:t>
      </w:r>
      <w:proofErr w:type="spellStart"/>
      <w:r>
        <w:t>也。又</w:t>
      </w:r>
      <w:proofErr w:type="spellEnd"/>
      <w:r>
        <w:rPr>
          <w:rFonts w:eastAsia="宋体" w:hint="eastAsia"/>
          <w:lang w:eastAsia="zh-CN"/>
        </w:rPr>
        <w:t>《</w:t>
      </w:r>
      <w:proofErr w:type="spellStart"/>
      <w:r>
        <w:t>列子。湯問</w:t>
      </w:r>
      <w:proofErr w:type="spellEnd"/>
      <w:r>
        <w:rPr>
          <w:rFonts w:eastAsia="宋体" w:hint="eastAsia"/>
          <w:lang w:eastAsia="zh-CN"/>
        </w:rPr>
        <w:t>》</w:t>
      </w:r>
      <w:r>
        <w:t>篇：</w:t>
      </w:r>
      <w:r>
        <w:rPr>
          <w:rFonts w:eastAsia="宋体" w:hint="eastAsia"/>
          <w:lang w:eastAsia="zh-CN"/>
        </w:rPr>
        <w:t>“</w:t>
      </w:r>
      <w:proofErr w:type="spellStart"/>
      <w:r>
        <w:t>詹何以芒鍼爲釣</w:t>
      </w:r>
      <w:proofErr w:type="spellEnd"/>
      <w:r>
        <w:t>。</w:t>
      </w:r>
      <w:r>
        <w:rPr>
          <w:rFonts w:eastAsia="宋体" w:hint="eastAsia"/>
          <w:lang w:eastAsia="zh-CN"/>
        </w:rPr>
        <w:t>”</w:t>
      </w:r>
      <w:proofErr w:type="spellStart"/>
      <w:r>
        <w:t>後人改</w:t>
      </w:r>
      <w:proofErr w:type="spellEnd"/>
    </w:p>
    <w:p w14:paraId="5FC52CF8" w14:textId="77777777" w:rsidR="00CC015B" w:rsidRDefault="00000000">
      <w:r>
        <w:rPr>
          <w:rFonts w:eastAsia="宋体" w:hint="eastAsia"/>
          <w:lang w:eastAsia="zh-CN"/>
        </w:rPr>
        <w:t>“</w:t>
      </w:r>
      <w:r>
        <w:t>釣</w:t>
      </w:r>
      <w:r>
        <w:rPr>
          <w:rFonts w:eastAsia="宋体" w:hint="eastAsia"/>
          <w:lang w:eastAsia="zh-CN"/>
        </w:rPr>
        <w:t>”</w:t>
      </w:r>
      <w:r>
        <w:t>爲</w:t>
      </w:r>
      <w:r>
        <w:rPr>
          <w:rFonts w:eastAsia="宋体" w:hint="eastAsia"/>
          <w:lang w:eastAsia="zh-CN"/>
        </w:rPr>
        <w:t>“</w:t>
      </w:r>
      <w:r>
        <w:t>鉤</w:t>
      </w:r>
      <w:r>
        <w:rPr>
          <w:rFonts w:eastAsia="宋体" w:hint="eastAsia"/>
          <w:lang w:eastAsia="zh-CN"/>
        </w:rPr>
        <w:t>”</w:t>
      </w:r>
      <w:r>
        <w:t>，</w:t>
      </w:r>
      <w:proofErr w:type="spellStart"/>
      <w:r>
        <w:t>不知</w:t>
      </w:r>
      <w:proofErr w:type="spellEnd"/>
      <w:r>
        <w:rPr>
          <w:rFonts w:eastAsia="宋体" w:hint="eastAsia"/>
          <w:lang w:eastAsia="zh-CN"/>
        </w:rPr>
        <w:t>《</w:t>
      </w:r>
      <w:proofErr w:type="spellStart"/>
      <w:r>
        <w:t>御覽</w:t>
      </w:r>
      <w:proofErr w:type="spellEnd"/>
      <w:r>
        <w:rPr>
          <w:rFonts w:eastAsia="宋体" w:hint="eastAsia"/>
          <w:lang w:eastAsia="zh-CN"/>
        </w:rPr>
        <w:t>》</w:t>
      </w:r>
      <w:proofErr w:type="spellStart"/>
      <w:r>
        <w:t>引此正作</w:t>
      </w:r>
      <w:proofErr w:type="spellEnd"/>
      <w:r>
        <w:rPr>
          <w:rFonts w:eastAsia="宋体" w:hint="eastAsia"/>
          <w:lang w:eastAsia="zh-CN"/>
        </w:rPr>
        <w:t>“</w:t>
      </w:r>
      <w:r>
        <w:t>釣</w:t>
      </w:r>
      <w:r>
        <w:rPr>
          <w:rFonts w:eastAsia="宋体" w:hint="eastAsia"/>
          <w:lang w:eastAsia="zh-CN"/>
        </w:rPr>
        <w:t>”</w:t>
      </w:r>
      <w:proofErr w:type="spellStart"/>
      <w:r>
        <w:t>也。又下文</w:t>
      </w:r>
      <w:proofErr w:type="spellEnd"/>
      <w:r>
        <w:rPr>
          <w:rFonts w:eastAsia="宋体" w:hint="eastAsia"/>
          <w:lang w:eastAsia="zh-CN"/>
        </w:rPr>
        <w:t>“</w:t>
      </w:r>
      <w:proofErr w:type="spellStart"/>
      <w:r>
        <w:t>投綸沈釣</w:t>
      </w:r>
      <w:proofErr w:type="spellEnd"/>
      <w:r>
        <w:rPr>
          <w:rFonts w:eastAsia="宋体" w:hint="eastAsia"/>
          <w:lang w:eastAsia="zh-CN"/>
        </w:rPr>
        <w:t>”</w:t>
      </w:r>
      <w:r>
        <w:t>，</w:t>
      </w:r>
      <w:proofErr w:type="spellStart"/>
      <w:r>
        <w:t>今本</w:t>
      </w:r>
      <w:proofErr w:type="spellEnd"/>
      <w:r>
        <w:rPr>
          <w:rFonts w:eastAsia="宋体" w:hint="eastAsia"/>
          <w:lang w:eastAsia="zh-CN"/>
        </w:rPr>
        <w:t>“</w:t>
      </w:r>
      <w:r>
        <w:t>釣</w:t>
      </w:r>
      <w:r>
        <w:rPr>
          <w:rFonts w:eastAsia="宋体" w:hint="eastAsia"/>
          <w:lang w:eastAsia="zh-CN"/>
        </w:rPr>
        <w:t>”</w:t>
      </w:r>
      <w:r>
        <w:t>作</w:t>
      </w:r>
      <w:r>
        <w:rPr>
          <w:rFonts w:eastAsia="宋体" w:hint="eastAsia"/>
          <w:lang w:eastAsia="zh-CN"/>
        </w:rPr>
        <w:t>“</w:t>
      </w:r>
      <w:r>
        <w:t>鉤</w:t>
      </w:r>
      <w:r>
        <w:rPr>
          <w:rFonts w:eastAsia="宋体" w:hint="eastAsia"/>
          <w:lang w:eastAsia="zh-CN"/>
        </w:rPr>
        <w:t>”</w:t>
      </w:r>
      <w:r>
        <w:t>，</w:t>
      </w:r>
      <w:proofErr w:type="spellStart"/>
      <w:r>
        <w:t>亦是</w:t>
      </w:r>
      <w:proofErr w:type="gramStart"/>
      <w:r>
        <w:t>後</w:t>
      </w:r>
      <w:proofErr w:type="spellEnd"/>
      <w:proofErr w:type="gramEnd"/>
    </w:p>
    <w:p w14:paraId="2A5B1A89" w14:textId="77777777" w:rsidR="00CC015B" w:rsidRDefault="00000000">
      <w:pPr>
        <w:rPr>
          <w:rFonts w:eastAsia="宋体"/>
          <w:lang w:eastAsia="zh-CN"/>
        </w:rPr>
      </w:pPr>
      <w:proofErr w:type="spellStart"/>
      <w:r>
        <w:t>人所改</w:t>
      </w:r>
      <w:proofErr w:type="spellEnd"/>
      <w:r>
        <w:t>。</w:t>
      </w:r>
      <w:r>
        <w:rPr>
          <w:rFonts w:eastAsia="宋体" w:hint="eastAsia"/>
          <w:lang w:eastAsia="zh-CN"/>
        </w:rPr>
        <w:t>《</w:t>
      </w:r>
      <w:proofErr w:type="spellStart"/>
      <w:r>
        <w:t>韻府羣玉</w:t>
      </w:r>
      <w:proofErr w:type="spellEnd"/>
      <w:proofErr w:type="gramStart"/>
      <w:r>
        <w:rPr>
          <w:rFonts w:eastAsia="宋体" w:hint="eastAsia"/>
          <w:lang w:eastAsia="zh-CN"/>
        </w:rPr>
        <w:t>》“</w:t>
      </w:r>
      <w:proofErr w:type="gramEnd"/>
      <w:r>
        <w:t>釣</w:t>
      </w:r>
      <w:r>
        <w:rPr>
          <w:rFonts w:eastAsia="宋体" w:hint="eastAsia"/>
          <w:lang w:eastAsia="zh-CN"/>
        </w:rPr>
        <w:t>”</w:t>
      </w:r>
      <w:proofErr w:type="spellStart"/>
      <w:r>
        <w:t>字下引</w:t>
      </w:r>
      <w:proofErr w:type="spellEnd"/>
      <w:r>
        <w:rPr>
          <w:rFonts w:eastAsia="宋体" w:hint="eastAsia"/>
          <w:lang w:eastAsia="zh-CN"/>
        </w:rPr>
        <w:t>《</w:t>
      </w:r>
      <w:proofErr w:type="spellStart"/>
      <w:r>
        <w:t>列子</w:t>
      </w:r>
      <w:proofErr w:type="spellEnd"/>
      <w:r>
        <w:rPr>
          <w:rFonts w:eastAsia="宋体" w:hint="eastAsia"/>
          <w:lang w:eastAsia="zh-CN"/>
        </w:rPr>
        <w:t>》“</w:t>
      </w:r>
      <w:proofErr w:type="spellStart"/>
      <w:r>
        <w:t>投綸沈釣</w:t>
      </w:r>
      <w:proofErr w:type="spellEnd"/>
      <w:r>
        <w:rPr>
          <w:rFonts w:eastAsia="宋体" w:hint="eastAsia"/>
          <w:lang w:eastAsia="zh-CN"/>
        </w:rPr>
        <w:t>”</w:t>
      </w:r>
      <w:r>
        <w:t>，</w:t>
      </w:r>
      <w:proofErr w:type="spellStart"/>
      <w:r>
        <w:t>則所見本尚作</w:t>
      </w:r>
      <w:proofErr w:type="spellEnd"/>
      <w:r>
        <w:rPr>
          <w:rFonts w:eastAsia="宋体" w:hint="eastAsia"/>
          <w:lang w:eastAsia="zh-CN"/>
        </w:rPr>
        <w:t>“</w:t>
      </w:r>
      <w:r>
        <w:t>釣</w:t>
      </w:r>
      <w:r>
        <w:rPr>
          <w:rFonts w:eastAsia="宋体" w:hint="eastAsia"/>
          <w:lang w:eastAsia="zh-CN"/>
        </w:rPr>
        <w:t>”</w:t>
      </w:r>
      <w:proofErr w:type="spellStart"/>
      <w:r>
        <w:t>也。又</w:t>
      </w:r>
      <w:proofErr w:type="spellEnd"/>
      <w:r>
        <w:rPr>
          <w:rFonts w:eastAsia="宋体" w:hint="eastAsia"/>
          <w:lang w:eastAsia="zh-CN"/>
        </w:rPr>
        <w:t>《</w:t>
      </w:r>
      <w:proofErr w:type="spellStart"/>
      <w:r>
        <w:t>齊策</w:t>
      </w:r>
      <w:proofErr w:type="spellEnd"/>
      <w:r>
        <w:rPr>
          <w:rFonts w:eastAsia="宋体" w:hint="eastAsia"/>
          <w:lang w:eastAsia="zh-CN"/>
        </w:rPr>
        <w:t>》</w:t>
      </w:r>
    </w:p>
    <w:p w14:paraId="0415B797" w14:textId="77777777" w:rsidR="00CC015B" w:rsidRDefault="00000000">
      <w:r>
        <w:rPr>
          <w:rFonts w:eastAsia="宋体" w:hint="eastAsia"/>
          <w:lang w:eastAsia="zh-CN"/>
        </w:rPr>
        <w:t>“</w:t>
      </w:r>
      <w:proofErr w:type="spellStart"/>
      <w:r>
        <w:t>君不聞海大魚乎？網不能止，釣不能</w:t>
      </w:r>
      <w:proofErr w:type="gramStart"/>
      <w:r>
        <w:t>牽</w:t>
      </w:r>
      <w:proofErr w:type="spellEnd"/>
      <w:proofErr w:type="gramEnd"/>
      <w:r>
        <w:t>。</w:t>
      </w:r>
      <w:r>
        <w:rPr>
          <w:rFonts w:eastAsia="宋体" w:hint="eastAsia"/>
          <w:lang w:eastAsia="zh-CN"/>
        </w:rPr>
        <w:t>”</w:t>
      </w:r>
      <w:proofErr w:type="spellStart"/>
      <w:r>
        <w:t>後人改</w:t>
      </w:r>
      <w:proofErr w:type="spellEnd"/>
      <w:r>
        <w:rPr>
          <w:rFonts w:eastAsia="宋体" w:hint="eastAsia"/>
          <w:lang w:eastAsia="zh-CN"/>
        </w:rPr>
        <w:t>“</w:t>
      </w:r>
      <w:r>
        <w:t>釣</w:t>
      </w:r>
      <w:r>
        <w:rPr>
          <w:rFonts w:eastAsia="宋体" w:hint="eastAsia"/>
          <w:lang w:eastAsia="zh-CN"/>
        </w:rPr>
        <w:t>”</w:t>
      </w:r>
      <w:r>
        <w:t>爲</w:t>
      </w:r>
      <w:r>
        <w:rPr>
          <w:rFonts w:eastAsia="宋体" w:hint="eastAsia"/>
          <w:lang w:eastAsia="zh-CN"/>
        </w:rPr>
        <w:t>“</w:t>
      </w:r>
      <w:r>
        <w:t>鉤</w:t>
      </w:r>
      <w:r>
        <w:rPr>
          <w:rFonts w:eastAsia="宋体" w:hint="eastAsia"/>
          <w:lang w:eastAsia="zh-CN"/>
        </w:rPr>
        <w:t>”</w:t>
      </w:r>
      <w:r>
        <w:t>，</w:t>
      </w:r>
      <w:proofErr w:type="spellStart"/>
      <w:r>
        <w:t>不知</w:t>
      </w:r>
      <w:proofErr w:type="spellEnd"/>
      <w:r>
        <w:rPr>
          <w:rFonts w:eastAsia="宋体" w:hint="eastAsia"/>
          <w:lang w:eastAsia="zh-CN"/>
        </w:rPr>
        <w:t>《</w:t>
      </w:r>
      <w:proofErr w:type="spellStart"/>
      <w:r>
        <w:t>御覽。鱗介部七</w:t>
      </w:r>
      <w:proofErr w:type="spellEnd"/>
      <w:r>
        <w:rPr>
          <w:rFonts w:eastAsia="宋体" w:hint="eastAsia"/>
          <w:lang w:eastAsia="zh-CN"/>
        </w:rPr>
        <w:t>》</w:t>
      </w:r>
      <w:r>
        <w:t>引</w:t>
      </w:r>
    </w:p>
    <w:p w14:paraId="5030C9B6" w14:textId="77777777" w:rsidR="00CC015B" w:rsidRDefault="00000000">
      <w:proofErr w:type="spellStart"/>
      <w:r>
        <w:t>此正作</w:t>
      </w:r>
      <w:proofErr w:type="spellEnd"/>
      <w:r>
        <w:rPr>
          <w:rFonts w:eastAsia="宋体" w:hint="eastAsia"/>
          <w:lang w:eastAsia="zh-CN"/>
        </w:rPr>
        <w:t>“</w:t>
      </w:r>
      <w:r>
        <w:t>釣</w:t>
      </w:r>
      <w:r>
        <w:rPr>
          <w:rFonts w:eastAsia="宋体" w:hint="eastAsia"/>
          <w:lang w:eastAsia="zh-CN"/>
        </w:rPr>
        <w:t>”</w:t>
      </w:r>
      <w:r>
        <w:t>，</w:t>
      </w:r>
      <w:r>
        <w:rPr>
          <w:rFonts w:eastAsia="宋体" w:hint="eastAsia"/>
          <w:lang w:eastAsia="zh-CN"/>
        </w:rPr>
        <w:t>《</w:t>
      </w:r>
      <w:proofErr w:type="spellStart"/>
      <w:r>
        <w:t>淮南。人閒</w:t>
      </w:r>
      <w:proofErr w:type="spellEnd"/>
      <w:r>
        <w:rPr>
          <w:rFonts w:eastAsia="宋体" w:hint="eastAsia"/>
          <w:lang w:eastAsia="zh-CN"/>
        </w:rPr>
        <w:t>》</w:t>
      </w:r>
      <w:proofErr w:type="spellStart"/>
      <w:r>
        <w:t>篇亦作</w:t>
      </w:r>
      <w:proofErr w:type="spellEnd"/>
      <w:r>
        <w:rPr>
          <w:rFonts w:eastAsia="宋体" w:hint="eastAsia"/>
          <w:lang w:eastAsia="zh-CN"/>
        </w:rPr>
        <w:t>“</w:t>
      </w:r>
      <w:r>
        <w:t>釣</w:t>
      </w:r>
      <w:r>
        <w:rPr>
          <w:rFonts w:eastAsia="宋体" w:hint="eastAsia"/>
          <w:lang w:eastAsia="zh-CN"/>
        </w:rPr>
        <w:t>”</w:t>
      </w:r>
      <w:proofErr w:type="spellStart"/>
      <w:r>
        <w:t>也。又</w:t>
      </w:r>
      <w:proofErr w:type="spellEnd"/>
      <w:r>
        <w:rPr>
          <w:rFonts w:eastAsia="宋体" w:hint="eastAsia"/>
          <w:lang w:eastAsia="zh-CN"/>
        </w:rPr>
        <w:t>《</w:t>
      </w:r>
      <w:proofErr w:type="spellStart"/>
      <w:r>
        <w:t>淮南。説山</w:t>
      </w:r>
      <w:proofErr w:type="spellEnd"/>
      <w:r>
        <w:rPr>
          <w:rFonts w:eastAsia="宋体" w:hint="eastAsia"/>
          <w:lang w:eastAsia="zh-CN"/>
        </w:rPr>
        <w:t>》</w:t>
      </w:r>
      <w:r>
        <w:t>篇：</w:t>
      </w:r>
      <w:r>
        <w:rPr>
          <w:rFonts w:eastAsia="宋体" w:hint="eastAsia"/>
          <w:lang w:eastAsia="zh-CN"/>
        </w:rPr>
        <w:t>“</w:t>
      </w:r>
      <w:proofErr w:type="spellStart"/>
      <w:r>
        <w:t>人不</w:t>
      </w:r>
      <w:proofErr w:type="gramStart"/>
      <w:r>
        <w:t>愛</w:t>
      </w:r>
      <w:proofErr w:type="gramEnd"/>
      <w:r>
        <w:t>江漢之珠，而愛</w:t>
      </w:r>
      <w:proofErr w:type="spellEnd"/>
    </w:p>
    <w:p w14:paraId="7AB72B3F" w14:textId="77777777" w:rsidR="00CC015B" w:rsidRDefault="00000000">
      <w:proofErr w:type="spellStart"/>
      <w:r>
        <w:t>己</w:t>
      </w:r>
      <w:proofErr w:type="gramStart"/>
      <w:r>
        <w:t>之</w:t>
      </w:r>
      <w:proofErr w:type="gramEnd"/>
      <w:r>
        <w:t>釣</w:t>
      </w:r>
      <w:proofErr w:type="spellEnd"/>
      <w:r>
        <w:t>。</w:t>
      </w:r>
      <w:r>
        <w:rPr>
          <w:rFonts w:eastAsia="宋体" w:hint="eastAsia"/>
          <w:lang w:eastAsia="zh-CN"/>
        </w:rPr>
        <w:t>”</w:t>
      </w:r>
      <w:proofErr w:type="spellStart"/>
      <w:proofErr w:type="gramStart"/>
      <w:r>
        <w:t>高注云</w:t>
      </w:r>
      <w:proofErr w:type="spellEnd"/>
      <w:proofErr w:type="gramEnd"/>
      <w:r>
        <w:t>：</w:t>
      </w:r>
      <w:r>
        <w:rPr>
          <w:rFonts w:eastAsia="宋体" w:hint="eastAsia"/>
          <w:lang w:eastAsia="zh-CN"/>
        </w:rPr>
        <w:t>“</w:t>
      </w:r>
      <w:proofErr w:type="spellStart"/>
      <w:r>
        <w:t>釣，鉤也</w:t>
      </w:r>
      <w:proofErr w:type="spellEnd"/>
      <w:r>
        <w:t>。</w:t>
      </w:r>
      <w:r>
        <w:rPr>
          <w:rFonts w:eastAsia="宋体" w:hint="eastAsia"/>
          <w:lang w:eastAsia="zh-CN"/>
        </w:rPr>
        <w:t>”</w:t>
      </w:r>
      <w:proofErr w:type="spellStart"/>
      <w:proofErr w:type="gramStart"/>
      <w:r>
        <w:t>後</w:t>
      </w:r>
      <w:proofErr w:type="gramEnd"/>
      <w:r>
        <w:t>人既改正文</w:t>
      </w:r>
      <w:proofErr w:type="spellEnd"/>
      <w:r>
        <w:rPr>
          <w:rFonts w:eastAsia="宋体" w:hint="eastAsia"/>
          <w:lang w:eastAsia="zh-CN"/>
        </w:rPr>
        <w:t>“</w:t>
      </w:r>
      <w:r>
        <w:t>釣</w:t>
      </w:r>
      <w:r>
        <w:rPr>
          <w:rFonts w:eastAsia="宋体" w:hint="eastAsia"/>
          <w:lang w:eastAsia="zh-CN"/>
        </w:rPr>
        <w:t>”</w:t>
      </w:r>
      <w:proofErr w:type="spellStart"/>
      <w:r>
        <w:t>字爲</w:t>
      </w:r>
      <w:proofErr w:type="spellEnd"/>
      <w:r>
        <w:rPr>
          <w:rFonts w:eastAsia="宋体" w:hint="eastAsia"/>
          <w:lang w:eastAsia="zh-CN"/>
        </w:rPr>
        <w:t>“</w:t>
      </w:r>
      <w:r>
        <w:t>鉤</w:t>
      </w:r>
      <w:r>
        <w:rPr>
          <w:rFonts w:eastAsia="宋体" w:hint="eastAsia"/>
          <w:lang w:eastAsia="zh-CN"/>
        </w:rPr>
        <w:t>”</w:t>
      </w:r>
      <w:r>
        <w:t>，</w:t>
      </w:r>
      <w:proofErr w:type="spellStart"/>
      <w:r>
        <w:t>又改注文爲</w:t>
      </w:r>
      <w:proofErr w:type="spellEnd"/>
      <w:r>
        <w:rPr>
          <w:rFonts w:eastAsia="宋体" w:hint="eastAsia"/>
          <w:lang w:eastAsia="zh-CN"/>
        </w:rPr>
        <w:t>“</w:t>
      </w:r>
      <w:proofErr w:type="spellStart"/>
      <w:r>
        <w:t>鉤，釣也</w:t>
      </w:r>
      <w:proofErr w:type="spellEnd"/>
      <w:r>
        <w:rPr>
          <w:rFonts w:eastAsia="宋体" w:hint="eastAsia"/>
          <w:lang w:eastAsia="zh-CN"/>
        </w:rPr>
        <w:t>”</w:t>
      </w:r>
      <w:r>
        <w:t>，</w:t>
      </w:r>
      <w:proofErr w:type="spellStart"/>
      <w:r>
        <w:t>則其</w:t>
      </w:r>
      <w:proofErr w:type="spellEnd"/>
    </w:p>
    <w:p w14:paraId="600311D0" w14:textId="77777777" w:rsidR="00CC015B" w:rsidRDefault="00000000">
      <w:proofErr w:type="spellStart"/>
      <w:r>
        <w:t>謬滋甚。蓋後人不知釣爲鉤之異名，故以其所知，改其所不知，而古義寖亡矣</w:t>
      </w:r>
      <w:proofErr w:type="spellEnd"/>
    </w:p>
    <w:p w14:paraId="70CF3133" w14:textId="77777777" w:rsidR="00CC015B" w:rsidRDefault="00000000">
      <w:pPr>
        <w:rPr>
          <w:lang w:eastAsia="zh-CN"/>
        </w:rPr>
      </w:pPr>
      <w:r>
        <w:rPr>
          <w:lang w:eastAsia="zh-CN"/>
        </w:rPr>
        <w:t>【第</w:t>
      </w:r>
      <w:r>
        <w:rPr>
          <w:lang w:eastAsia="zh-CN"/>
        </w:rPr>
        <w:t>205</w:t>
      </w:r>
      <w:r>
        <w:rPr>
          <w:lang w:eastAsia="zh-CN"/>
        </w:rPr>
        <w:t>页】</w:t>
      </w:r>
    </w:p>
    <w:p w14:paraId="579F6D28" w14:textId="77777777" w:rsidR="00CC015B" w:rsidRDefault="00000000">
      <w:pPr>
        <w:rPr>
          <w:lang w:eastAsia="zh-CN"/>
        </w:rPr>
      </w:pPr>
      <w:r>
        <w:rPr>
          <w:lang w:eastAsia="zh-CN"/>
        </w:rPr>
        <w:lastRenderedPageBreak/>
        <w:t>吐爾聰明</w:t>
      </w:r>
    </w:p>
    <w:p w14:paraId="1A2B8CA6" w14:textId="77777777" w:rsidR="00CC015B" w:rsidRDefault="00000000">
      <w:pPr>
        <w:rPr>
          <w:lang w:eastAsia="zh-CN"/>
        </w:rPr>
      </w:pPr>
      <w:r>
        <w:rPr>
          <w:rFonts w:eastAsia="宋体" w:hint="eastAsia"/>
          <w:lang w:eastAsia="zh-CN"/>
        </w:rPr>
        <w:t>《</w:t>
      </w:r>
      <w:r>
        <w:rPr>
          <w:lang w:eastAsia="zh-CN"/>
        </w:rPr>
        <w:t>在宥</w:t>
      </w:r>
      <w:r>
        <w:rPr>
          <w:rFonts w:eastAsia="宋体" w:hint="eastAsia"/>
          <w:lang w:eastAsia="zh-CN"/>
        </w:rPr>
        <w:t>》</w:t>
      </w:r>
      <w:r>
        <w:rPr>
          <w:lang w:eastAsia="zh-CN"/>
        </w:rPr>
        <w:t>篇：</w:t>
      </w:r>
      <w:r>
        <w:rPr>
          <w:rFonts w:eastAsia="宋体" w:hint="eastAsia"/>
          <w:lang w:eastAsia="zh-CN"/>
        </w:rPr>
        <w:t>“</w:t>
      </w:r>
      <w:r>
        <w:rPr>
          <w:lang w:eastAsia="zh-CN"/>
        </w:rPr>
        <w:t>墮爾形體，吐爾聰明。</w:t>
      </w:r>
      <w:r>
        <w:rPr>
          <w:rFonts w:eastAsia="宋体" w:hint="eastAsia"/>
          <w:lang w:eastAsia="zh-CN"/>
        </w:rPr>
        <w:t>”</w:t>
      </w:r>
      <w:r>
        <w:rPr>
          <w:lang w:eastAsia="zh-CN"/>
        </w:rPr>
        <w:t>引之曰：</w:t>
      </w:r>
      <w:r>
        <w:rPr>
          <w:rFonts w:eastAsia="宋体" w:hint="eastAsia"/>
          <w:lang w:eastAsia="zh-CN"/>
        </w:rPr>
        <w:t>“</w:t>
      </w:r>
      <w:r>
        <w:rPr>
          <w:lang w:eastAsia="zh-CN"/>
        </w:rPr>
        <w:t>吐</w:t>
      </w:r>
      <w:r>
        <w:rPr>
          <w:rFonts w:eastAsia="宋体" w:hint="eastAsia"/>
          <w:lang w:eastAsia="zh-CN"/>
        </w:rPr>
        <w:t>”</w:t>
      </w:r>
      <w:r>
        <w:rPr>
          <w:lang w:eastAsia="zh-CN"/>
        </w:rPr>
        <w:t>當爲</w:t>
      </w:r>
      <w:r>
        <w:rPr>
          <w:rFonts w:eastAsia="宋体" w:hint="eastAsia"/>
          <w:lang w:eastAsia="zh-CN"/>
        </w:rPr>
        <w:t>“</w:t>
      </w:r>
      <w:r>
        <w:rPr>
          <w:lang w:eastAsia="zh-CN"/>
        </w:rPr>
        <w:t>咄</w:t>
      </w:r>
      <w:r>
        <w:rPr>
          <w:rFonts w:eastAsia="宋体" w:hint="eastAsia"/>
          <w:lang w:eastAsia="zh-CN"/>
        </w:rPr>
        <w:t>”</w:t>
      </w:r>
      <w:r>
        <w:rPr>
          <w:lang w:eastAsia="zh-CN"/>
        </w:rPr>
        <w:t>。</w:t>
      </w:r>
      <w:proofErr w:type="gramStart"/>
      <w:r>
        <w:rPr>
          <w:lang w:eastAsia="zh-CN"/>
        </w:rPr>
        <w:t>咄</w:t>
      </w:r>
      <w:proofErr w:type="gramEnd"/>
      <w:r>
        <w:rPr>
          <w:lang w:eastAsia="zh-CN"/>
        </w:rPr>
        <w:t>與</w:t>
      </w:r>
      <w:proofErr w:type="gramStart"/>
      <w:r>
        <w:rPr>
          <w:lang w:eastAsia="zh-CN"/>
        </w:rPr>
        <w:t>黜</w:t>
      </w:r>
      <w:proofErr w:type="gramEnd"/>
      <w:r>
        <w:rPr>
          <w:lang w:eastAsia="zh-CN"/>
        </w:rPr>
        <w:t>同。</w:t>
      </w:r>
      <w:r>
        <w:rPr>
          <w:rFonts w:eastAsia="宋体" w:hint="eastAsia"/>
          <w:lang w:eastAsia="zh-CN"/>
        </w:rPr>
        <w:t>《</w:t>
      </w:r>
      <w:r>
        <w:rPr>
          <w:lang w:eastAsia="zh-CN"/>
        </w:rPr>
        <w:t>徐無鬼</w:t>
      </w:r>
      <w:r>
        <w:rPr>
          <w:rFonts w:eastAsia="宋体" w:hint="eastAsia"/>
          <w:lang w:eastAsia="zh-CN"/>
        </w:rPr>
        <w:t>》</w:t>
      </w:r>
      <w:r>
        <w:rPr>
          <w:lang w:eastAsia="zh-CN"/>
        </w:rPr>
        <w:t>篇</w:t>
      </w:r>
      <w:r>
        <w:rPr>
          <w:rFonts w:eastAsia="宋体" w:hint="eastAsia"/>
          <w:lang w:eastAsia="zh-CN"/>
        </w:rPr>
        <w:t>“</w:t>
      </w:r>
      <w:proofErr w:type="gramStart"/>
      <w:r>
        <w:rPr>
          <w:lang w:eastAsia="zh-CN"/>
        </w:rPr>
        <w:t>黜</w:t>
      </w:r>
      <w:proofErr w:type="gramEnd"/>
    </w:p>
    <w:p w14:paraId="13BF6C1D" w14:textId="77777777" w:rsidR="00CC015B" w:rsidRDefault="00000000">
      <w:proofErr w:type="spellStart"/>
      <w:proofErr w:type="gramStart"/>
      <w:r>
        <w:t>耆</w:t>
      </w:r>
      <w:proofErr w:type="gramEnd"/>
      <w:r>
        <w:t>欲</w:t>
      </w:r>
      <w:proofErr w:type="spellEnd"/>
      <w:proofErr w:type="gramStart"/>
      <w:r>
        <w:rPr>
          <w:rFonts w:eastAsia="宋体" w:hint="eastAsia"/>
          <w:lang w:eastAsia="zh-CN"/>
        </w:rPr>
        <w:t>”</w:t>
      </w:r>
      <w:proofErr w:type="gramEnd"/>
      <w:r>
        <w:t>，</w:t>
      </w:r>
      <w:proofErr w:type="spellStart"/>
      <w:r>
        <w:t>司馬本作</w:t>
      </w:r>
      <w:proofErr w:type="spellEnd"/>
      <w:r>
        <w:rPr>
          <w:rFonts w:eastAsia="宋体" w:hint="eastAsia"/>
          <w:lang w:eastAsia="zh-CN"/>
        </w:rPr>
        <w:t>“</w:t>
      </w:r>
      <w:r>
        <w:t>咄</w:t>
      </w:r>
      <w:r>
        <w:rPr>
          <w:rFonts w:eastAsia="宋体" w:hint="eastAsia"/>
          <w:lang w:eastAsia="zh-CN"/>
        </w:rPr>
        <w:t>”</w:t>
      </w:r>
      <w:r>
        <w:t>。</w:t>
      </w:r>
      <w:proofErr w:type="spellStart"/>
      <w:proofErr w:type="gramStart"/>
      <w:r>
        <w:t>韋昭注</w:t>
      </w:r>
      <w:proofErr w:type="spellEnd"/>
      <w:r>
        <w:rPr>
          <w:rFonts w:eastAsia="宋体" w:hint="eastAsia"/>
          <w:lang w:eastAsia="zh-CN"/>
        </w:rPr>
        <w:t>《</w:t>
      </w:r>
      <w:proofErr w:type="spellStart"/>
      <w:r>
        <w:t>周語</w:t>
      </w:r>
      <w:proofErr w:type="spellEnd"/>
      <w:r>
        <w:rPr>
          <w:rFonts w:eastAsia="宋体" w:hint="eastAsia"/>
          <w:lang w:eastAsia="zh-CN"/>
        </w:rPr>
        <w:t>》</w:t>
      </w:r>
      <w:proofErr w:type="gramEnd"/>
      <w:r>
        <w:t>曰：</w:t>
      </w:r>
      <w:r>
        <w:rPr>
          <w:rFonts w:eastAsia="宋体" w:hint="eastAsia"/>
          <w:lang w:eastAsia="zh-CN"/>
        </w:rPr>
        <w:t>“</w:t>
      </w:r>
      <w:proofErr w:type="spellStart"/>
      <w:proofErr w:type="gramStart"/>
      <w:r>
        <w:t>黜</w:t>
      </w:r>
      <w:proofErr w:type="gramEnd"/>
      <w:r>
        <w:t>，廢也</w:t>
      </w:r>
      <w:proofErr w:type="spellEnd"/>
      <w:r>
        <w:t>。</w:t>
      </w:r>
      <w:r>
        <w:rPr>
          <w:rFonts w:eastAsia="宋体" w:hint="eastAsia"/>
          <w:lang w:eastAsia="zh-CN"/>
        </w:rPr>
        <w:t>”</w:t>
      </w:r>
      <w:proofErr w:type="spellStart"/>
      <w:r>
        <w:t>黜與墮義相近</w:t>
      </w:r>
      <w:proofErr w:type="spellEnd"/>
      <w:r>
        <w:t>。</w:t>
      </w:r>
      <w:r>
        <w:rPr>
          <w:rFonts w:eastAsia="宋体" w:hint="eastAsia"/>
          <w:lang w:eastAsia="zh-CN"/>
        </w:rPr>
        <w:t>《</w:t>
      </w:r>
      <w:proofErr w:type="spellStart"/>
      <w:r>
        <w:t>大宗師</w:t>
      </w:r>
      <w:proofErr w:type="spellEnd"/>
      <w:r>
        <w:rPr>
          <w:rFonts w:eastAsia="宋体" w:hint="eastAsia"/>
          <w:lang w:eastAsia="zh-CN"/>
        </w:rPr>
        <w:t>》</w:t>
      </w:r>
      <w:r>
        <w:t>篇：</w:t>
      </w:r>
      <w:r>
        <w:rPr>
          <w:rFonts w:eastAsia="宋体" w:hint="eastAsia"/>
          <w:lang w:eastAsia="zh-CN"/>
        </w:rPr>
        <w:t>“</w:t>
      </w:r>
      <w:proofErr w:type="spellStart"/>
      <w:r>
        <w:t>墮枝體</w:t>
      </w:r>
      <w:proofErr w:type="spellEnd"/>
    </w:p>
    <w:p w14:paraId="31A343AB" w14:textId="77777777" w:rsidR="00CC015B" w:rsidRDefault="00000000">
      <w:pPr>
        <w:rPr>
          <w:lang w:eastAsia="zh-CN"/>
        </w:rPr>
      </w:pPr>
      <w:proofErr w:type="gramStart"/>
      <w:r>
        <w:rPr>
          <w:lang w:eastAsia="zh-CN"/>
        </w:rPr>
        <w:t>黜</w:t>
      </w:r>
      <w:proofErr w:type="gramEnd"/>
      <w:r>
        <w:rPr>
          <w:lang w:eastAsia="zh-CN"/>
        </w:rPr>
        <w:t>聰明。</w:t>
      </w:r>
      <w:r>
        <w:rPr>
          <w:rFonts w:eastAsia="宋体" w:hint="eastAsia"/>
          <w:lang w:eastAsia="zh-CN"/>
        </w:rPr>
        <w:t>”</w:t>
      </w:r>
      <w:r>
        <w:rPr>
          <w:lang w:eastAsia="zh-CN"/>
        </w:rPr>
        <w:t>即其證也。隸</w:t>
      </w:r>
      <w:proofErr w:type="gramStart"/>
      <w:r>
        <w:rPr>
          <w:lang w:eastAsia="zh-CN"/>
        </w:rPr>
        <w:t>書</w:t>
      </w:r>
      <w:proofErr w:type="gramEnd"/>
      <w:r>
        <w:rPr>
          <w:lang w:eastAsia="zh-CN"/>
        </w:rPr>
        <w:t>出字或省作</w:t>
      </w:r>
      <w:r>
        <w:rPr>
          <w:rFonts w:eastAsia="宋体" w:hint="eastAsia"/>
          <w:lang w:eastAsia="zh-CN"/>
        </w:rPr>
        <w:t>（</w:t>
      </w:r>
      <w:r>
        <w:rPr>
          <w:lang w:eastAsia="zh-CN"/>
        </w:rPr>
        <w:t>士</w:t>
      </w:r>
      <w:r>
        <w:rPr>
          <w:rFonts w:eastAsia="宋体" w:hint="eastAsia"/>
          <w:lang w:eastAsia="zh-CN"/>
        </w:rPr>
        <w:t>）【</w:t>
      </w:r>
      <w:r>
        <w:rPr>
          <w:lang w:eastAsia="zh-CN"/>
        </w:rPr>
        <w:t>圡</w:t>
      </w:r>
      <w:r>
        <w:rPr>
          <w:rFonts w:eastAsia="宋体" w:hint="eastAsia"/>
          <w:lang w:eastAsia="zh-CN"/>
        </w:rPr>
        <w:t>】</w:t>
      </w:r>
      <w:r>
        <w:rPr>
          <w:lang w:eastAsia="zh-CN"/>
        </w:rPr>
        <w:t>，若敫省作敖、賣省作賣、㱁省作款之類。故</w:t>
      </w:r>
      <w:proofErr w:type="gramStart"/>
      <w:r>
        <w:rPr>
          <w:lang w:eastAsia="zh-CN"/>
        </w:rPr>
        <w:t>咄</w:t>
      </w:r>
      <w:proofErr w:type="gramEnd"/>
      <w:r>
        <w:rPr>
          <w:lang w:eastAsia="zh-CN"/>
        </w:rPr>
        <w:t>字</w:t>
      </w:r>
    </w:p>
    <w:p w14:paraId="5F67B443" w14:textId="77777777" w:rsidR="00CC015B" w:rsidRDefault="00000000">
      <w:pPr>
        <w:rPr>
          <w:lang w:eastAsia="zh-CN"/>
        </w:rPr>
      </w:pPr>
      <w:r>
        <w:rPr>
          <w:lang w:eastAsia="zh-CN"/>
        </w:rPr>
        <w:t>或作吐，形與吐相似，因譌而爲吐矣。</w:t>
      </w:r>
      <w:proofErr w:type="gramStart"/>
      <w:r>
        <w:rPr>
          <w:lang w:eastAsia="zh-CN"/>
        </w:rPr>
        <w:t>咄</w:t>
      </w:r>
      <w:proofErr w:type="gramEnd"/>
      <w:r>
        <w:rPr>
          <w:lang w:eastAsia="zh-CN"/>
        </w:rPr>
        <w:t>之譌作吐，猶吐之譌作咄，</w:t>
      </w:r>
      <w:r>
        <w:rPr>
          <w:rFonts w:eastAsia="宋体" w:hint="eastAsia"/>
          <w:lang w:eastAsia="zh-CN"/>
        </w:rPr>
        <w:t>《</w:t>
      </w:r>
      <w:r>
        <w:rPr>
          <w:lang w:eastAsia="zh-CN"/>
        </w:rPr>
        <w:t>漢書。外戚</w:t>
      </w:r>
      <w:proofErr w:type="gramStart"/>
      <w:r>
        <w:rPr>
          <w:lang w:eastAsia="zh-CN"/>
        </w:rPr>
        <w:t>傳</w:t>
      </w:r>
      <w:proofErr w:type="gramEnd"/>
      <w:r>
        <w:rPr>
          <w:rFonts w:eastAsia="宋体" w:hint="eastAsia"/>
          <w:lang w:eastAsia="zh-CN"/>
        </w:rPr>
        <w:t>》“</w:t>
      </w:r>
      <w:r>
        <w:rPr>
          <w:lang w:eastAsia="zh-CN"/>
        </w:rPr>
        <w:t>必畏惡吐棄我</w:t>
      </w:r>
      <w:r>
        <w:rPr>
          <w:rFonts w:eastAsia="宋体" w:hint="eastAsia"/>
          <w:lang w:eastAsia="zh-CN"/>
        </w:rPr>
        <w:t>”</w:t>
      </w:r>
      <w:r>
        <w:rPr>
          <w:lang w:eastAsia="zh-CN"/>
        </w:rPr>
        <w:t>，</w:t>
      </w:r>
      <w:r>
        <w:rPr>
          <w:rFonts w:eastAsia="宋体" w:hint="eastAsia"/>
          <w:lang w:eastAsia="zh-CN"/>
        </w:rPr>
        <w:t>《</w:t>
      </w:r>
      <w:r>
        <w:rPr>
          <w:lang w:eastAsia="zh-CN"/>
        </w:rPr>
        <w:t>漢</w:t>
      </w:r>
    </w:p>
    <w:p w14:paraId="287B5093" w14:textId="77777777" w:rsidR="00CC015B" w:rsidRDefault="00000000">
      <w:r>
        <w:t>紀</w:t>
      </w:r>
      <w:proofErr w:type="gramStart"/>
      <w:r>
        <w:rPr>
          <w:rFonts w:eastAsia="宋体" w:hint="eastAsia"/>
          <w:lang w:eastAsia="zh-CN"/>
        </w:rPr>
        <w:t>》</w:t>
      </w:r>
      <w:proofErr w:type="spellStart"/>
      <w:proofErr w:type="gramEnd"/>
      <w:r>
        <w:t>l</w:t>
      </w:r>
      <w:r>
        <w:t>吐</w:t>
      </w:r>
      <w:proofErr w:type="spellEnd"/>
      <w:r>
        <w:rPr>
          <w:rFonts w:eastAsia="宋体" w:hint="eastAsia"/>
          <w:lang w:eastAsia="zh-CN"/>
        </w:rPr>
        <w:t>”</w:t>
      </w:r>
      <w:proofErr w:type="spellStart"/>
      <w:r>
        <w:t>譌作</w:t>
      </w:r>
      <w:proofErr w:type="spellEnd"/>
      <w:r>
        <w:rPr>
          <w:rFonts w:eastAsia="宋体" w:hint="eastAsia"/>
          <w:lang w:eastAsia="zh-CN"/>
        </w:rPr>
        <w:t>“</w:t>
      </w:r>
      <w:r>
        <w:t>咄</w:t>
      </w:r>
      <w:r>
        <w:rPr>
          <w:rFonts w:eastAsia="宋体" w:hint="eastAsia"/>
          <w:lang w:eastAsia="zh-CN"/>
        </w:rPr>
        <w:t>”</w:t>
      </w:r>
      <w:r>
        <w:t>。</w:t>
      </w:r>
    </w:p>
    <w:p w14:paraId="1DCECFE7" w14:textId="77777777" w:rsidR="00CC015B" w:rsidRDefault="00000000">
      <w:proofErr w:type="spellStart"/>
      <w:r>
        <w:t>天下功</w:t>
      </w:r>
      <w:proofErr w:type="spellEnd"/>
    </w:p>
    <w:p w14:paraId="220A82BF" w14:textId="77777777" w:rsidR="00CC015B" w:rsidRDefault="00000000">
      <w:r>
        <w:rPr>
          <w:rFonts w:eastAsia="宋体" w:hint="eastAsia"/>
          <w:lang w:eastAsia="zh-CN"/>
        </w:rPr>
        <w:t>《</w:t>
      </w:r>
      <w:proofErr w:type="spellStart"/>
      <w:r>
        <w:t>天道</w:t>
      </w:r>
      <w:proofErr w:type="spellEnd"/>
      <w:r>
        <w:rPr>
          <w:rFonts w:eastAsia="宋体" w:hint="eastAsia"/>
          <w:lang w:eastAsia="zh-CN"/>
        </w:rPr>
        <w:t>》</w:t>
      </w:r>
      <w:r>
        <w:t>篇</w:t>
      </w:r>
      <w:r>
        <w:rPr>
          <w:rFonts w:eastAsia="宋体" w:hint="eastAsia"/>
          <w:lang w:eastAsia="zh-CN"/>
        </w:rPr>
        <w:t>“</w:t>
      </w:r>
      <w:proofErr w:type="spellStart"/>
      <w:r>
        <w:t>天不産而萬物化地不長而萬物育帝王無爲而天下功</w:t>
      </w:r>
      <w:proofErr w:type="spellEnd"/>
      <w:r>
        <w:t>。</w:t>
      </w:r>
      <w:r>
        <w:rPr>
          <w:rFonts w:eastAsia="宋体" w:hint="eastAsia"/>
          <w:lang w:eastAsia="zh-CN"/>
        </w:rPr>
        <w:t>”</w:t>
      </w:r>
      <w:proofErr w:type="spellStart"/>
      <w:r>
        <w:t>郭象曰</w:t>
      </w:r>
      <w:proofErr w:type="spellEnd"/>
      <w:r>
        <w:rPr>
          <w:rFonts w:eastAsia="宋体" w:hint="eastAsia"/>
          <w:lang w:eastAsia="zh-CN"/>
        </w:rPr>
        <w:t>“</w:t>
      </w:r>
      <w:r>
        <w:t>功</w:t>
      </w:r>
    </w:p>
    <w:p w14:paraId="0846AB36" w14:textId="77777777" w:rsidR="00CC015B" w:rsidRDefault="00000000">
      <w:proofErr w:type="spellStart"/>
      <w:r>
        <w:t>自彼成</w:t>
      </w:r>
      <w:proofErr w:type="spellEnd"/>
      <w:r>
        <w:t>。</w:t>
      </w:r>
      <w:r>
        <w:rPr>
          <w:rFonts w:eastAsia="宋体" w:hint="eastAsia"/>
          <w:lang w:eastAsia="zh-CN"/>
        </w:rPr>
        <w:t>”</w:t>
      </w:r>
      <w:proofErr w:type="spellStart"/>
      <w:r>
        <w:t>念孫案：如郭解，則</w:t>
      </w:r>
      <w:proofErr w:type="spellEnd"/>
      <w:r>
        <w:rPr>
          <w:rFonts w:eastAsia="宋体" w:hint="eastAsia"/>
          <w:lang w:eastAsia="zh-CN"/>
        </w:rPr>
        <w:t>“</w:t>
      </w:r>
      <w:r>
        <w:t>功</w:t>
      </w:r>
      <w:r>
        <w:rPr>
          <w:rFonts w:eastAsia="宋体" w:hint="eastAsia"/>
          <w:lang w:eastAsia="zh-CN"/>
        </w:rPr>
        <w:t>”</w:t>
      </w:r>
      <w:proofErr w:type="spellStart"/>
      <w:r>
        <w:t>下須加</w:t>
      </w:r>
      <w:proofErr w:type="spellEnd"/>
      <w:r>
        <w:rPr>
          <w:rFonts w:eastAsia="宋体" w:hint="eastAsia"/>
          <w:lang w:eastAsia="zh-CN"/>
        </w:rPr>
        <w:t>“</w:t>
      </w:r>
      <w:r>
        <w:t>成</w:t>
      </w:r>
      <w:r>
        <w:rPr>
          <w:rFonts w:eastAsia="宋体" w:hint="eastAsia"/>
          <w:lang w:eastAsia="zh-CN"/>
        </w:rPr>
        <w:t>”</w:t>
      </w:r>
      <w:proofErr w:type="spellStart"/>
      <w:r>
        <w:t>字而其義始明，不知</w:t>
      </w:r>
      <w:proofErr w:type="spellEnd"/>
      <w:r>
        <w:rPr>
          <w:rFonts w:eastAsia="宋体" w:hint="eastAsia"/>
          <w:lang w:eastAsia="zh-CN"/>
        </w:rPr>
        <w:t>“</w:t>
      </w:r>
      <w:r>
        <w:t>功</w:t>
      </w:r>
      <w:r>
        <w:rPr>
          <w:rFonts w:eastAsia="宋体" w:hint="eastAsia"/>
          <w:lang w:eastAsia="zh-CN"/>
        </w:rPr>
        <w:t>”</w:t>
      </w:r>
      <w:r>
        <w:t>即</w:t>
      </w:r>
      <w:r>
        <w:rPr>
          <w:rFonts w:eastAsia="宋体" w:hint="eastAsia"/>
          <w:lang w:eastAsia="zh-CN"/>
        </w:rPr>
        <w:t>“</w:t>
      </w:r>
      <w:r>
        <w:t>成</w:t>
      </w:r>
      <w:r>
        <w:rPr>
          <w:rFonts w:eastAsia="宋体" w:hint="eastAsia"/>
          <w:lang w:eastAsia="zh-CN"/>
        </w:rPr>
        <w:t>”</w:t>
      </w:r>
      <w:proofErr w:type="spellStart"/>
      <w:r>
        <w:t>也，言無爲</w:t>
      </w:r>
      <w:proofErr w:type="spellEnd"/>
    </w:p>
    <w:p w14:paraId="1A22F795" w14:textId="77777777" w:rsidR="00CC015B" w:rsidRDefault="00000000">
      <w:proofErr w:type="spellStart"/>
      <w:r>
        <w:t>而天下成也</w:t>
      </w:r>
      <w:proofErr w:type="spellEnd"/>
      <w:r>
        <w:t>。</w:t>
      </w:r>
      <w:r>
        <w:rPr>
          <w:rFonts w:eastAsia="宋体" w:hint="eastAsia"/>
          <w:lang w:eastAsia="zh-CN"/>
        </w:rPr>
        <w:t>《</w:t>
      </w:r>
      <w:proofErr w:type="spellStart"/>
      <w:r>
        <w:t>中庸</w:t>
      </w:r>
      <w:proofErr w:type="spellEnd"/>
      <w:r>
        <w:rPr>
          <w:rFonts w:eastAsia="宋体" w:hint="eastAsia"/>
          <w:lang w:eastAsia="zh-CN"/>
        </w:rPr>
        <w:t>》</w:t>
      </w:r>
      <w:proofErr w:type="gramStart"/>
      <w:r>
        <w:t>曰</w:t>
      </w:r>
      <w:r>
        <w:rPr>
          <w:rFonts w:eastAsia="宋体" w:hint="eastAsia"/>
          <w:lang w:eastAsia="zh-CN"/>
        </w:rPr>
        <w:t>“</w:t>
      </w:r>
      <w:proofErr w:type="spellStart"/>
      <w:proofErr w:type="gramEnd"/>
      <w:r>
        <w:t>無爲而成</w:t>
      </w:r>
      <w:proofErr w:type="spellEnd"/>
      <w:r>
        <w:t>。</w:t>
      </w:r>
      <w:r>
        <w:rPr>
          <w:rFonts w:eastAsia="宋体" w:hint="eastAsia"/>
          <w:lang w:eastAsia="zh-CN"/>
        </w:rPr>
        <w:t>”《</w:t>
      </w:r>
      <w:proofErr w:type="spellStart"/>
      <w:r>
        <w:t>爾雅</w:t>
      </w:r>
      <w:proofErr w:type="spellEnd"/>
      <w:r>
        <w:rPr>
          <w:rFonts w:eastAsia="宋体" w:hint="eastAsia"/>
          <w:lang w:eastAsia="zh-CN"/>
        </w:rPr>
        <w:t>》</w:t>
      </w:r>
      <w:r>
        <w:t>曰：</w:t>
      </w:r>
      <w:r>
        <w:rPr>
          <w:rFonts w:eastAsia="宋体" w:hint="eastAsia"/>
          <w:lang w:eastAsia="zh-CN"/>
        </w:rPr>
        <w:t>“</w:t>
      </w:r>
      <w:proofErr w:type="spellStart"/>
      <w:r>
        <w:t>功，成也</w:t>
      </w:r>
      <w:proofErr w:type="spellEnd"/>
      <w:r>
        <w:t>。</w:t>
      </w:r>
      <w:r>
        <w:rPr>
          <w:rFonts w:eastAsia="宋体" w:hint="eastAsia"/>
          <w:lang w:eastAsia="zh-CN"/>
        </w:rPr>
        <w:t>”《</w:t>
      </w:r>
      <w:proofErr w:type="spellStart"/>
      <w:r>
        <w:t>大戴禮。盛德</w:t>
      </w:r>
      <w:proofErr w:type="spellEnd"/>
      <w:r>
        <w:rPr>
          <w:rFonts w:eastAsia="宋体" w:hint="eastAsia"/>
          <w:lang w:eastAsia="zh-CN"/>
        </w:rPr>
        <w:t>》</w:t>
      </w:r>
      <w:proofErr w:type="spellStart"/>
      <w:r>
        <w:t>篇曰</w:t>
      </w:r>
      <w:proofErr w:type="spellEnd"/>
      <w:r>
        <w:t>：</w:t>
      </w:r>
      <w:r>
        <w:rPr>
          <w:rFonts w:eastAsia="宋体" w:hint="eastAsia"/>
          <w:lang w:eastAsia="zh-CN"/>
        </w:rPr>
        <w:t>“</w:t>
      </w:r>
      <w:proofErr w:type="spellStart"/>
      <w:r>
        <w:t>能成德</w:t>
      </w:r>
      <w:proofErr w:type="spellEnd"/>
    </w:p>
    <w:p w14:paraId="4A80D51D" w14:textId="77777777" w:rsidR="00CC015B" w:rsidRDefault="00000000">
      <w:proofErr w:type="spellStart"/>
      <w:r>
        <w:t>法者爲有功</w:t>
      </w:r>
      <w:proofErr w:type="spellEnd"/>
      <w:r>
        <w:t>。</w:t>
      </w:r>
      <w:r>
        <w:rPr>
          <w:rFonts w:eastAsia="宋体" w:hint="eastAsia"/>
          <w:lang w:eastAsia="zh-CN"/>
        </w:rPr>
        <w:t>”《</w:t>
      </w:r>
      <w:proofErr w:type="spellStart"/>
      <w:r>
        <w:t>周官。稾人</w:t>
      </w:r>
      <w:proofErr w:type="spellEnd"/>
      <w:r>
        <w:rPr>
          <w:rFonts w:eastAsia="宋体" w:hint="eastAsia"/>
          <w:lang w:eastAsia="zh-CN"/>
        </w:rPr>
        <w:t>》</w:t>
      </w:r>
      <w:r>
        <w:t>：</w:t>
      </w:r>
      <w:r>
        <w:rPr>
          <w:rFonts w:eastAsia="宋体" w:hint="eastAsia"/>
          <w:lang w:eastAsia="zh-CN"/>
        </w:rPr>
        <w:t>“</w:t>
      </w:r>
      <w:proofErr w:type="spellStart"/>
      <w:r>
        <w:t>乃入功于司弓矢及繕人</w:t>
      </w:r>
      <w:proofErr w:type="spellEnd"/>
      <w:r>
        <w:t>。</w:t>
      </w:r>
      <w:r>
        <w:rPr>
          <w:rFonts w:eastAsia="宋体" w:hint="eastAsia"/>
          <w:lang w:eastAsia="zh-CN"/>
        </w:rPr>
        <w:t>”</w:t>
      </w:r>
      <w:proofErr w:type="spellStart"/>
      <w:r>
        <w:t>鄭注曰</w:t>
      </w:r>
      <w:proofErr w:type="spellEnd"/>
      <w:r>
        <w:t>：</w:t>
      </w:r>
      <w:r>
        <w:rPr>
          <w:rFonts w:eastAsia="宋体" w:hint="eastAsia"/>
          <w:lang w:eastAsia="zh-CN"/>
        </w:rPr>
        <w:t>“</w:t>
      </w:r>
      <w:proofErr w:type="spellStart"/>
      <w:r>
        <w:t>功，成也</w:t>
      </w:r>
      <w:proofErr w:type="spellEnd"/>
      <w:r>
        <w:t>。</w:t>
      </w:r>
      <w:r>
        <w:rPr>
          <w:rFonts w:eastAsia="宋体" w:hint="eastAsia"/>
          <w:lang w:eastAsia="zh-CN"/>
        </w:rPr>
        <w:t>”</w:t>
      </w:r>
      <w:proofErr w:type="gramStart"/>
      <w:r>
        <w:rPr>
          <w:rFonts w:eastAsia="宋体" w:hint="eastAsia"/>
          <w:lang w:eastAsia="zh-CN"/>
        </w:rPr>
        <w:t>《</w:t>
      </w:r>
      <w:proofErr w:type="spellStart"/>
      <w:proofErr w:type="gramEnd"/>
      <w:r>
        <w:t>管子</w:t>
      </w:r>
      <w:proofErr w:type="spellEnd"/>
      <w:r>
        <w:t>。</w:t>
      </w:r>
    </w:p>
    <w:p w14:paraId="4B7C8609" w14:textId="77777777" w:rsidR="00CC015B" w:rsidRDefault="00000000">
      <w:proofErr w:type="spellStart"/>
      <w:r>
        <w:t>五輔</w:t>
      </w:r>
      <w:proofErr w:type="spellEnd"/>
      <w:proofErr w:type="gramStart"/>
      <w:r>
        <w:rPr>
          <w:rFonts w:eastAsia="宋体" w:hint="eastAsia"/>
          <w:lang w:eastAsia="zh-CN"/>
        </w:rPr>
        <w:t>》</w:t>
      </w:r>
      <w:proofErr w:type="spellStart"/>
      <w:proofErr w:type="gramEnd"/>
      <w:r>
        <w:t>篇曰</w:t>
      </w:r>
      <w:proofErr w:type="spellEnd"/>
      <w:r>
        <w:t>：</w:t>
      </w:r>
      <w:r>
        <w:rPr>
          <w:rFonts w:eastAsia="宋体" w:hint="eastAsia"/>
          <w:lang w:eastAsia="zh-CN"/>
        </w:rPr>
        <w:t>“</w:t>
      </w:r>
      <w:proofErr w:type="spellStart"/>
      <w:r>
        <w:t>大夫任官辯事，官長任事守職，士脩身功材</w:t>
      </w:r>
      <w:proofErr w:type="spellEnd"/>
      <w:r>
        <w:t>。</w:t>
      </w:r>
      <w:r>
        <w:rPr>
          <w:rFonts w:eastAsia="宋体" w:hint="eastAsia"/>
          <w:lang w:eastAsia="zh-CN"/>
        </w:rPr>
        <w:t>”</w:t>
      </w:r>
      <w:proofErr w:type="spellStart"/>
      <w:r>
        <w:t>功材，謂成材也</w:t>
      </w:r>
      <w:proofErr w:type="spellEnd"/>
      <w:r>
        <w:t>。</w:t>
      </w:r>
      <w:proofErr w:type="gramStart"/>
      <w:r>
        <w:rPr>
          <w:rFonts w:eastAsia="宋体" w:hint="eastAsia"/>
          <w:lang w:eastAsia="zh-CN"/>
        </w:rPr>
        <w:t>《</w:t>
      </w:r>
      <w:proofErr w:type="spellStart"/>
      <w:proofErr w:type="gramEnd"/>
      <w:r>
        <w:t>荀子</w:t>
      </w:r>
      <w:proofErr w:type="spellEnd"/>
      <w:r>
        <w:rPr>
          <w:rFonts w:eastAsia="宋体" w:hint="eastAsia"/>
          <w:lang w:eastAsia="zh-CN"/>
        </w:rPr>
        <w:t>•</w:t>
      </w:r>
      <w:r>
        <w:t>富</w:t>
      </w:r>
    </w:p>
    <w:p w14:paraId="032EF292" w14:textId="77777777" w:rsidR="00CC015B" w:rsidRDefault="00000000">
      <w:proofErr w:type="gramStart"/>
      <w:r>
        <w:t>國</w:t>
      </w:r>
      <w:proofErr w:type="gramEnd"/>
      <w:r>
        <w:rPr>
          <w:rFonts w:eastAsia="宋体" w:hint="eastAsia"/>
          <w:lang w:eastAsia="zh-CN"/>
        </w:rPr>
        <w:t>》</w:t>
      </w:r>
      <w:proofErr w:type="spellStart"/>
      <w:r>
        <w:t>篇曰</w:t>
      </w:r>
      <w:proofErr w:type="spellEnd"/>
      <w:r>
        <w:t>：</w:t>
      </w:r>
      <w:r>
        <w:rPr>
          <w:rFonts w:eastAsia="宋体" w:hint="eastAsia"/>
          <w:lang w:eastAsia="zh-CN"/>
        </w:rPr>
        <w:t>“</w:t>
      </w:r>
      <w:proofErr w:type="spellStart"/>
      <w:r>
        <w:t>百姓之力，待之而</w:t>
      </w:r>
      <w:proofErr w:type="gramStart"/>
      <w:r>
        <w:t>後</w:t>
      </w:r>
      <w:proofErr w:type="gramEnd"/>
      <w:r>
        <w:t>功</w:t>
      </w:r>
      <w:proofErr w:type="spellEnd"/>
      <w:r>
        <w:t>。</w:t>
      </w:r>
      <w:r>
        <w:rPr>
          <w:rFonts w:eastAsia="宋体" w:hint="eastAsia"/>
          <w:lang w:eastAsia="zh-CN"/>
        </w:rPr>
        <w:t>”</w:t>
      </w:r>
      <w:proofErr w:type="spellStart"/>
      <w:r>
        <w:t>謂待之而後成也。萬物化、萬物育、天下功，相對爲</w:t>
      </w:r>
      <w:proofErr w:type="spellEnd"/>
    </w:p>
    <w:p w14:paraId="3B1C82B6" w14:textId="77777777" w:rsidR="00CC015B" w:rsidRDefault="00000000">
      <w:pPr>
        <w:rPr>
          <w:lang w:eastAsia="zh-CN"/>
        </w:rPr>
      </w:pPr>
      <w:r>
        <w:rPr>
          <w:lang w:eastAsia="zh-CN"/>
        </w:rPr>
        <w:t>文，是功爲成也。</w:t>
      </w:r>
    </w:p>
    <w:p w14:paraId="4FCF5862" w14:textId="77777777" w:rsidR="00CC015B" w:rsidRDefault="00000000">
      <w:pPr>
        <w:rPr>
          <w:lang w:eastAsia="zh-CN"/>
        </w:rPr>
      </w:pPr>
      <w:r>
        <w:rPr>
          <w:lang w:eastAsia="zh-CN"/>
        </w:rPr>
        <w:t>【第</w:t>
      </w:r>
      <w:r>
        <w:rPr>
          <w:lang w:eastAsia="zh-CN"/>
        </w:rPr>
        <w:t>206</w:t>
      </w:r>
      <w:r>
        <w:rPr>
          <w:lang w:eastAsia="zh-CN"/>
        </w:rPr>
        <w:t>页】</w:t>
      </w:r>
    </w:p>
    <w:p w14:paraId="607E9765" w14:textId="77777777" w:rsidR="00CC015B" w:rsidRDefault="00000000">
      <w:proofErr w:type="spellStart"/>
      <w:r>
        <w:t>蠆蠆</w:t>
      </w:r>
      <w:proofErr w:type="spellEnd"/>
    </w:p>
    <w:p w14:paraId="7382D7D4" w14:textId="77777777" w:rsidR="00CC015B" w:rsidRDefault="00000000">
      <w:r>
        <w:rPr>
          <w:rFonts w:eastAsia="宋体" w:hint="eastAsia"/>
          <w:lang w:eastAsia="zh-CN"/>
        </w:rPr>
        <w:t>《</w:t>
      </w:r>
      <w:proofErr w:type="spellStart"/>
      <w:r>
        <w:t>天運</w:t>
      </w:r>
      <w:proofErr w:type="spellEnd"/>
      <w:r>
        <w:rPr>
          <w:rFonts w:eastAsia="宋体" w:hint="eastAsia"/>
          <w:lang w:eastAsia="zh-CN"/>
        </w:rPr>
        <w:t>》</w:t>
      </w:r>
      <w:r>
        <w:t>篇：</w:t>
      </w:r>
      <w:r>
        <w:rPr>
          <w:rFonts w:eastAsia="宋体" w:hint="eastAsia"/>
          <w:lang w:eastAsia="zh-CN"/>
        </w:rPr>
        <w:t>“</w:t>
      </w:r>
      <w:proofErr w:type="spellStart"/>
      <w:r>
        <w:t>其知憯</w:t>
      </w:r>
      <w:proofErr w:type="gramStart"/>
      <w:r>
        <w:t>於</w:t>
      </w:r>
      <w:proofErr w:type="gramEnd"/>
      <w:r>
        <w:t>蠆蠆之尾</w:t>
      </w:r>
      <w:proofErr w:type="spellEnd"/>
      <w:r>
        <w:t>。</w:t>
      </w:r>
      <w:r>
        <w:rPr>
          <w:rFonts w:eastAsia="宋体" w:hint="eastAsia"/>
          <w:lang w:eastAsia="zh-CN"/>
        </w:rPr>
        <w:t>”</w:t>
      </w:r>
      <w:proofErr w:type="spellStart"/>
      <w:r>
        <w:t>釋文曰</w:t>
      </w:r>
      <w:proofErr w:type="spellEnd"/>
      <w:r>
        <w:t>：</w:t>
      </w:r>
      <w:r>
        <w:rPr>
          <w:rFonts w:eastAsia="宋体" w:hint="eastAsia"/>
          <w:lang w:eastAsia="zh-CN"/>
        </w:rPr>
        <w:t>“</w:t>
      </w:r>
      <w:proofErr w:type="spellStart"/>
      <w:r>
        <w:t>㕓，敕邁反，又音例。本亦作厲，郭音</w:t>
      </w:r>
      <w:proofErr w:type="spellEnd"/>
    </w:p>
    <w:p w14:paraId="7D9ECD8F" w14:textId="77777777" w:rsidR="00CC015B" w:rsidRDefault="00000000">
      <w:proofErr w:type="spellStart"/>
      <w:r>
        <w:t>賴，又敕介反。蠆，許謁反，或敕邁反。或云：依字，上當作蠆，下當作蠍</w:t>
      </w:r>
      <w:proofErr w:type="spellEnd"/>
      <w:proofErr w:type="gramStart"/>
      <w:r>
        <w:t>。</w:t>
      </w:r>
      <w:r>
        <w:rPr>
          <w:rFonts w:eastAsia="宋体" w:hint="eastAsia"/>
          <w:lang w:eastAsia="zh-CN"/>
        </w:rPr>
        <w:t>”</w:t>
      </w:r>
      <w:proofErr w:type="spellStart"/>
      <w:r>
        <w:t>引之曰</w:t>
      </w:r>
      <w:proofErr w:type="gramEnd"/>
      <w:r>
        <w:t>：陸讀</w:t>
      </w:r>
      <w:proofErr w:type="spellEnd"/>
    </w:p>
    <w:p w14:paraId="5040D65E" w14:textId="77777777" w:rsidR="00CC015B" w:rsidRDefault="00000000">
      <w:proofErr w:type="spellStart"/>
      <w:r>
        <w:lastRenderedPageBreak/>
        <w:t>廛爲蠆，讀蠆爲蠍，皆非也。厘音賴，又音例。陸云本亦作厲，即其證也。蠆音敕邁反，蠍</w:t>
      </w:r>
      <w:proofErr w:type="spellEnd"/>
    </w:p>
    <w:p w14:paraId="626CB1E2" w14:textId="77777777" w:rsidR="00CC015B" w:rsidRDefault="00000000">
      <w:pPr>
        <w:rPr>
          <w:rFonts w:eastAsia="宋体"/>
          <w:lang w:eastAsia="zh-CN"/>
        </w:rPr>
      </w:pPr>
      <w:proofErr w:type="spellStart"/>
      <w:r>
        <w:t>音許謁反。蠆、蠆皆蠍之異名也</w:t>
      </w:r>
      <w:proofErr w:type="spellEnd"/>
      <w:r>
        <w:t>。</w:t>
      </w:r>
      <w:r>
        <w:rPr>
          <w:rFonts w:eastAsia="宋体" w:hint="eastAsia"/>
          <w:lang w:eastAsia="zh-CN"/>
        </w:rPr>
        <w:t>《</w:t>
      </w:r>
      <w:proofErr w:type="spellStart"/>
      <w:r>
        <w:t>廣雅</w:t>
      </w:r>
      <w:proofErr w:type="spellEnd"/>
      <w:r>
        <w:rPr>
          <w:rFonts w:eastAsia="宋体" w:hint="eastAsia"/>
          <w:lang w:eastAsia="zh-CN"/>
        </w:rPr>
        <w:t>》</w:t>
      </w:r>
      <w:r>
        <w:t>曰</w:t>
      </w:r>
      <w:proofErr w:type="gramStart"/>
      <w:r>
        <w:t>：</w:t>
      </w:r>
      <w:r>
        <w:rPr>
          <w:rFonts w:eastAsia="宋体" w:hint="eastAsia"/>
          <w:lang w:eastAsia="zh-CN"/>
        </w:rPr>
        <w:t>“</w:t>
      </w:r>
      <w:proofErr w:type="spellStart"/>
      <w:proofErr w:type="gramEnd"/>
      <w:r>
        <w:t>蠆、䖽，蠍也</w:t>
      </w:r>
      <w:proofErr w:type="spellEnd"/>
      <w:r>
        <w:t>。</w:t>
      </w:r>
      <w:r>
        <w:rPr>
          <w:rFonts w:eastAsia="宋体" w:hint="eastAsia"/>
          <w:lang w:eastAsia="zh-CN"/>
        </w:rPr>
        <w:t>”</w:t>
      </w:r>
      <w:r>
        <w:rPr>
          <w:lang w:eastAsia="zh-CN"/>
        </w:rPr>
        <w:t>今本</w:t>
      </w:r>
      <w:r>
        <w:rPr>
          <w:rFonts w:eastAsia="宋体" w:hint="eastAsia"/>
          <w:lang w:eastAsia="zh-CN"/>
        </w:rPr>
        <w:t>《</w:t>
      </w:r>
      <w:r>
        <w:rPr>
          <w:lang w:eastAsia="zh-CN"/>
        </w:rPr>
        <w:t>廣雅</w:t>
      </w:r>
      <w:r>
        <w:rPr>
          <w:rFonts w:eastAsia="宋体" w:hint="eastAsia"/>
          <w:lang w:eastAsia="zh-CN"/>
        </w:rPr>
        <w:t>》</w:t>
      </w:r>
      <w:r>
        <w:rPr>
          <w:lang w:eastAsia="zh-CN"/>
        </w:rPr>
        <w:t>脱</w:t>
      </w:r>
      <w:r>
        <w:rPr>
          <w:rFonts w:eastAsia="宋体" w:hint="eastAsia"/>
          <w:lang w:eastAsia="zh-CN"/>
        </w:rPr>
        <w:t>“</w:t>
      </w:r>
      <w:r>
        <w:rPr>
          <w:lang w:eastAsia="zh-CN"/>
        </w:rPr>
        <w:t>䖽</w:t>
      </w:r>
      <w:r>
        <w:rPr>
          <w:rFonts w:eastAsia="宋体" w:hint="eastAsia"/>
          <w:lang w:eastAsia="zh-CN"/>
        </w:rPr>
        <w:t>”</w:t>
      </w:r>
      <w:r>
        <w:rPr>
          <w:lang w:eastAsia="zh-CN"/>
        </w:rPr>
        <w:t>字，</w:t>
      </w:r>
      <w:r>
        <w:rPr>
          <w:rFonts w:eastAsia="宋体" w:hint="eastAsia"/>
          <w:lang w:eastAsia="zh-CN"/>
        </w:rPr>
        <w:t>《</w:t>
      </w:r>
      <w:r>
        <w:rPr>
          <w:lang w:eastAsia="zh-CN"/>
        </w:rPr>
        <w:t>一切經音義</w:t>
      </w:r>
      <w:r>
        <w:rPr>
          <w:rFonts w:eastAsia="宋体" w:hint="eastAsia"/>
          <w:lang w:eastAsia="zh-CN"/>
        </w:rPr>
        <w:t>》</w:t>
      </w:r>
    </w:p>
    <w:p w14:paraId="7EF10DDB" w14:textId="77777777" w:rsidR="00CC015B" w:rsidRDefault="00000000">
      <w:proofErr w:type="spellStart"/>
      <w:r>
        <w:t>卷五引</w:t>
      </w:r>
      <w:proofErr w:type="spellEnd"/>
      <w:r>
        <w:rPr>
          <w:rFonts w:eastAsia="宋体" w:hint="eastAsia"/>
          <w:lang w:eastAsia="zh-CN"/>
        </w:rPr>
        <w:t>《</w:t>
      </w:r>
      <w:proofErr w:type="spellStart"/>
      <w:r>
        <w:t>廣雅</w:t>
      </w:r>
      <w:proofErr w:type="spellEnd"/>
      <w:r>
        <w:rPr>
          <w:rFonts w:eastAsia="宋体" w:hint="eastAsia"/>
          <w:lang w:eastAsia="zh-CN"/>
        </w:rPr>
        <w:t>》</w:t>
      </w:r>
      <w:r>
        <w:t>：</w:t>
      </w:r>
      <w:r>
        <w:rPr>
          <w:rFonts w:eastAsia="宋体" w:hint="eastAsia"/>
          <w:lang w:eastAsia="zh-CN"/>
        </w:rPr>
        <w:t>“</w:t>
      </w:r>
      <w:proofErr w:type="spellStart"/>
      <w:r>
        <w:t>蠆、蠁，蠍也</w:t>
      </w:r>
      <w:proofErr w:type="spellEnd"/>
      <w:r>
        <w:t>。</w:t>
      </w:r>
      <w:r>
        <w:rPr>
          <w:rFonts w:eastAsia="宋体" w:hint="eastAsia"/>
          <w:lang w:eastAsia="zh-CN"/>
        </w:rPr>
        <w:t>”《</w:t>
      </w:r>
      <w:proofErr w:type="spellStart"/>
      <w:r>
        <w:t>集韻</w:t>
      </w:r>
      <w:proofErr w:type="spellEnd"/>
      <w:r>
        <w:rPr>
          <w:rFonts w:eastAsia="宋体" w:hint="eastAsia"/>
          <w:lang w:eastAsia="zh-CN"/>
        </w:rPr>
        <w:t>》</w:t>
      </w:r>
      <w:r>
        <w:t>引</w:t>
      </w:r>
      <w:r>
        <w:rPr>
          <w:rFonts w:eastAsia="宋体" w:hint="eastAsia"/>
          <w:lang w:eastAsia="zh-CN"/>
        </w:rPr>
        <w:t>《</w:t>
      </w:r>
      <w:proofErr w:type="spellStart"/>
      <w:r>
        <w:t>廣雅</w:t>
      </w:r>
      <w:proofErr w:type="spellEnd"/>
      <w:r>
        <w:rPr>
          <w:rFonts w:eastAsia="宋体" w:hint="eastAsia"/>
          <w:lang w:eastAsia="zh-CN"/>
        </w:rPr>
        <w:t>》</w:t>
      </w:r>
      <w:r>
        <w:t>：</w:t>
      </w:r>
      <w:r>
        <w:rPr>
          <w:rFonts w:eastAsia="宋体" w:hint="eastAsia"/>
          <w:lang w:eastAsia="zh-CN"/>
        </w:rPr>
        <w:t>“</w:t>
      </w:r>
      <w:proofErr w:type="spellStart"/>
      <w:r>
        <w:t>䱫，蠆也</w:t>
      </w:r>
      <w:proofErr w:type="spellEnd"/>
      <w:r>
        <w:t>。</w:t>
      </w:r>
      <w:r>
        <w:rPr>
          <w:rFonts w:eastAsia="宋体" w:hint="eastAsia"/>
          <w:lang w:eastAsia="zh-CN"/>
        </w:rPr>
        <w:t>”</w:t>
      </w:r>
      <w:proofErr w:type="spellStart"/>
      <w:r>
        <w:t>今</w:t>
      </w:r>
      <w:proofErr w:type="gramStart"/>
      <w:r>
        <w:t>據</w:t>
      </w:r>
      <w:proofErr w:type="gramEnd"/>
      <w:r>
        <w:t>補。䱫音盧達反。蠆、䱫皆毒螫傷人之</w:t>
      </w:r>
      <w:proofErr w:type="spellEnd"/>
    </w:p>
    <w:p w14:paraId="00AD73D6" w14:textId="77777777" w:rsidR="00CC015B" w:rsidRDefault="00000000">
      <w:proofErr w:type="spellStart"/>
      <w:r>
        <w:t>名，蠆之言䖧，䖧音哲</w:t>
      </w:r>
      <w:proofErr w:type="spellEnd"/>
      <w:r>
        <w:t>。</w:t>
      </w:r>
      <w:r>
        <w:rPr>
          <w:rFonts w:eastAsia="宋体" w:hint="eastAsia"/>
          <w:lang w:eastAsia="zh-CN"/>
        </w:rPr>
        <w:t>《</w:t>
      </w:r>
      <w:proofErr w:type="spellStart"/>
      <w:r>
        <w:t>一切經音義</w:t>
      </w:r>
      <w:proofErr w:type="spellEnd"/>
      <w:r>
        <w:rPr>
          <w:rFonts w:eastAsia="宋体" w:hint="eastAsia"/>
          <w:lang w:eastAsia="zh-CN"/>
        </w:rPr>
        <w:t>》</w:t>
      </w:r>
      <w:proofErr w:type="spellStart"/>
      <w:r>
        <w:t>卷十引</w:t>
      </w:r>
      <w:proofErr w:type="spellEnd"/>
      <w:r>
        <w:rPr>
          <w:rFonts w:eastAsia="宋体" w:hint="eastAsia"/>
          <w:lang w:eastAsia="zh-CN"/>
        </w:rPr>
        <w:t>《</w:t>
      </w:r>
      <w:proofErr w:type="spellStart"/>
      <w:r>
        <w:t>字林</w:t>
      </w:r>
      <w:proofErr w:type="spellEnd"/>
      <w:r>
        <w:rPr>
          <w:rFonts w:eastAsia="宋体" w:hint="eastAsia"/>
          <w:lang w:eastAsia="zh-CN"/>
        </w:rPr>
        <w:t>》</w:t>
      </w:r>
      <w:r>
        <w:t>曰</w:t>
      </w:r>
      <w:proofErr w:type="gramStart"/>
      <w:r>
        <w:t>：</w:t>
      </w:r>
      <w:r>
        <w:rPr>
          <w:rFonts w:eastAsia="宋体" w:hint="eastAsia"/>
          <w:lang w:eastAsia="zh-CN"/>
        </w:rPr>
        <w:t>“</w:t>
      </w:r>
      <w:proofErr w:type="spellStart"/>
      <w:proofErr w:type="gramEnd"/>
      <w:r>
        <w:t>䖧，螫也</w:t>
      </w:r>
      <w:proofErr w:type="spellEnd"/>
      <w:r>
        <w:t>。</w:t>
      </w:r>
      <w:r>
        <w:rPr>
          <w:rFonts w:eastAsia="宋体" w:hint="eastAsia"/>
          <w:lang w:eastAsia="zh-CN"/>
        </w:rPr>
        <w:t>”《</w:t>
      </w:r>
      <w:proofErr w:type="spellStart"/>
      <w:r>
        <w:t>僖二十二年左傳</w:t>
      </w:r>
      <w:proofErr w:type="spellEnd"/>
      <w:r>
        <w:rPr>
          <w:rFonts w:eastAsia="宋体" w:hint="eastAsia"/>
          <w:lang w:eastAsia="zh-CN"/>
        </w:rPr>
        <w:t>》</w:t>
      </w:r>
      <w:proofErr w:type="spellStart"/>
      <w:r>
        <w:t>正義引</w:t>
      </w:r>
      <w:proofErr w:type="spellEnd"/>
      <w:r>
        <w:rPr>
          <w:rFonts w:eastAsia="宋体" w:hint="eastAsia"/>
          <w:lang w:eastAsia="zh-CN"/>
        </w:rPr>
        <w:t>《</w:t>
      </w:r>
      <w:proofErr w:type="spellStart"/>
      <w:r>
        <w:t>通俗文</w:t>
      </w:r>
      <w:proofErr w:type="spellEnd"/>
      <w:r>
        <w:rPr>
          <w:rFonts w:eastAsia="宋体" w:hint="eastAsia"/>
          <w:lang w:eastAsia="zh-CN"/>
        </w:rPr>
        <w:t>》</w:t>
      </w:r>
      <w:r>
        <w:t>曰：</w:t>
      </w:r>
      <w:r>
        <w:rPr>
          <w:rFonts w:eastAsia="宋体" w:hint="eastAsia"/>
          <w:lang w:eastAsia="zh-CN"/>
        </w:rPr>
        <w:t>“</w:t>
      </w:r>
      <w:proofErr w:type="spellStart"/>
      <w:r>
        <w:t>蠍毒</w:t>
      </w:r>
      <w:proofErr w:type="spellEnd"/>
    </w:p>
    <w:p w14:paraId="1941942A" w14:textId="77777777" w:rsidR="00CC015B" w:rsidRDefault="00000000">
      <w:proofErr w:type="spellStart"/>
      <w:proofErr w:type="gramStart"/>
      <w:r>
        <w:t>傷</w:t>
      </w:r>
      <w:proofErr w:type="gramEnd"/>
      <w:r>
        <w:t>人曰䖧</w:t>
      </w:r>
      <w:proofErr w:type="spellEnd"/>
      <w:r>
        <w:t>。</w:t>
      </w:r>
      <w:r>
        <w:rPr>
          <w:rFonts w:eastAsia="宋体" w:hint="eastAsia"/>
          <w:lang w:eastAsia="zh-CN"/>
        </w:rPr>
        <w:t>”</w:t>
      </w:r>
      <w:proofErr w:type="spellStart"/>
      <w:r>
        <w:t>䱫之言</w:t>
      </w:r>
      <w:proofErr w:type="gramStart"/>
      <w:r>
        <w:t>瘌</w:t>
      </w:r>
      <w:proofErr w:type="gramEnd"/>
      <w:r>
        <w:t>也。</w:t>
      </w:r>
      <w:proofErr w:type="gramStart"/>
      <w:r>
        <w:t>瘌</w:t>
      </w:r>
      <w:proofErr w:type="gramEnd"/>
      <w:r>
        <w:t>音盧達反，郭璞注</w:t>
      </w:r>
      <w:proofErr w:type="spellEnd"/>
      <w:r>
        <w:rPr>
          <w:rFonts w:eastAsia="宋体" w:hint="eastAsia"/>
          <w:lang w:eastAsia="zh-CN"/>
        </w:rPr>
        <w:t>《</w:t>
      </w:r>
      <w:proofErr w:type="spellStart"/>
      <w:r>
        <w:t>方言</w:t>
      </w:r>
      <w:proofErr w:type="spellEnd"/>
      <w:r>
        <w:rPr>
          <w:rFonts w:eastAsia="宋体" w:hint="eastAsia"/>
          <w:lang w:eastAsia="zh-CN"/>
        </w:rPr>
        <w:t>》</w:t>
      </w:r>
      <w:r>
        <w:t>曰：</w:t>
      </w:r>
      <w:r>
        <w:rPr>
          <w:rFonts w:eastAsia="宋体" w:hint="eastAsia"/>
          <w:lang w:eastAsia="zh-CN"/>
        </w:rPr>
        <w:t>“</w:t>
      </w:r>
      <w:proofErr w:type="spellStart"/>
      <w:proofErr w:type="gramStart"/>
      <w:r>
        <w:t>瘌</w:t>
      </w:r>
      <w:proofErr w:type="gramEnd"/>
      <w:r>
        <w:t>，辛螫也</w:t>
      </w:r>
      <w:proofErr w:type="spellEnd"/>
      <w:r>
        <w:t>。</w:t>
      </w:r>
      <w:r>
        <w:rPr>
          <w:rFonts w:eastAsia="宋体" w:hint="eastAsia"/>
          <w:lang w:eastAsia="zh-CN"/>
        </w:rPr>
        <w:t>”</w:t>
      </w:r>
      <w:proofErr w:type="spellStart"/>
      <w:r>
        <w:t>字或作刺。左思</w:t>
      </w:r>
      <w:proofErr w:type="spellEnd"/>
      <w:r>
        <w:rPr>
          <w:rFonts w:eastAsia="宋体" w:hint="eastAsia"/>
          <w:lang w:eastAsia="zh-CN"/>
        </w:rPr>
        <w:t>《</w:t>
      </w:r>
      <w:proofErr w:type="spellStart"/>
      <w:r>
        <w:t>魏都賦</w:t>
      </w:r>
      <w:proofErr w:type="spellEnd"/>
      <w:r>
        <w:rPr>
          <w:rFonts w:eastAsia="宋体" w:hint="eastAsia"/>
          <w:lang w:eastAsia="zh-CN"/>
        </w:rPr>
        <w:t>》</w:t>
      </w:r>
      <w:r>
        <w:t>曰：</w:t>
      </w:r>
      <w:r>
        <w:rPr>
          <w:rFonts w:eastAsia="宋体" w:hint="eastAsia"/>
          <w:lang w:eastAsia="zh-CN"/>
        </w:rPr>
        <w:t>“</w:t>
      </w:r>
      <w:proofErr w:type="spellStart"/>
      <w:r>
        <w:t>蔡莽</w:t>
      </w:r>
      <w:proofErr w:type="gramStart"/>
      <w:r>
        <w:t>螫</w:t>
      </w:r>
      <w:proofErr w:type="gramEnd"/>
      <w:r>
        <w:t>刺</w:t>
      </w:r>
      <w:proofErr w:type="spellEnd"/>
    </w:p>
    <w:p w14:paraId="03DDC450" w14:textId="77777777" w:rsidR="00CC015B" w:rsidRDefault="00000000">
      <w:proofErr w:type="spellStart"/>
      <w:r>
        <w:t>昆蟲毒噬</w:t>
      </w:r>
      <w:proofErr w:type="spellEnd"/>
      <w:r>
        <w:t>。</w:t>
      </w:r>
      <w:r>
        <w:rPr>
          <w:rFonts w:eastAsia="宋体" w:hint="eastAsia"/>
          <w:lang w:eastAsia="zh-CN"/>
        </w:rPr>
        <w:t>”《</w:t>
      </w:r>
      <w:proofErr w:type="spellStart"/>
      <w:r>
        <w:t>廣雅。釋詁</w:t>
      </w:r>
      <w:proofErr w:type="spellEnd"/>
      <w:r>
        <w:rPr>
          <w:rFonts w:eastAsia="宋体" w:hint="eastAsia"/>
          <w:lang w:eastAsia="zh-CN"/>
        </w:rPr>
        <w:t>》</w:t>
      </w:r>
      <w:r>
        <w:t>云：</w:t>
      </w:r>
      <w:r>
        <w:rPr>
          <w:rFonts w:eastAsia="宋体" w:hint="eastAsia"/>
          <w:lang w:eastAsia="zh-CN"/>
        </w:rPr>
        <w:t>“</w:t>
      </w:r>
      <w:proofErr w:type="spellStart"/>
      <w:r>
        <w:t>毒、䖧、</w:t>
      </w:r>
      <w:proofErr w:type="gramStart"/>
      <w:r>
        <w:t>瘌</w:t>
      </w:r>
      <w:proofErr w:type="gramEnd"/>
      <w:r>
        <w:t>，痛也</w:t>
      </w:r>
      <w:proofErr w:type="spellEnd"/>
      <w:r>
        <w:t>。</w:t>
      </w:r>
      <w:r>
        <w:rPr>
          <w:rFonts w:eastAsia="宋体" w:hint="eastAsia"/>
          <w:lang w:eastAsia="zh-CN"/>
        </w:rPr>
        <w:t>”</w:t>
      </w:r>
      <w:proofErr w:type="spellStart"/>
      <w:r>
        <w:t>是其義矣。䱫與㕓古同聲</w:t>
      </w:r>
      <w:proofErr w:type="spellEnd"/>
      <w:r>
        <w:t>。</w:t>
      </w:r>
      <w:r>
        <w:rPr>
          <w:rFonts w:eastAsia="宋体" w:hint="eastAsia"/>
          <w:lang w:eastAsia="zh-CN"/>
        </w:rPr>
        <w:t>《</w:t>
      </w:r>
      <w:proofErr w:type="spellStart"/>
      <w:r>
        <w:t>莊子</w:t>
      </w:r>
      <w:proofErr w:type="spellEnd"/>
      <w:r>
        <w:rPr>
          <w:rFonts w:eastAsia="宋体" w:hint="eastAsia"/>
          <w:lang w:eastAsia="zh-CN"/>
        </w:rPr>
        <w:t>》</w:t>
      </w:r>
      <w:r>
        <w:t>作</w:t>
      </w:r>
    </w:p>
    <w:p w14:paraId="6DC0E0C0" w14:textId="77777777" w:rsidR="00CC015B" w:rsidRDefault="00000000">
      <w:r>
        <w:rPr>
          <w:rFonts w:eastAsia="宋体" w:hint="eastAsia"/>
          <w:lang w:eastAsia="zh-CN"/>
        </w:rPr>
        <w:t>“</w:t>
      </w:r>
      <w:r>
        <w:t>爡</w:t>
      </w:r>
      <w:r>
        <w:rPr>
          <w:rFonts w:eastAsia="宋体" w:hint="eastAsia"/>
          <w:lang w:eastAsia="zh-CN"/>
        </w:rPr>
        <w:t>”</w:t>
      </w:r>
      <w:r>
        <w:t>，</w:t>
      </w:r>
      <w:r>
        <w:rPr>
          <w:rFonts w:eastAsia="宋体" w:hint="eastAsia"/>
          <w:lang w:eastAsia="zh-CN"/>
        </w:rPr>
        <w:t>《</w:t>
      </w:r>
      <w:proofErr w:type="spellStart"/>
      <w:r>
        <w:t>廣雅</w:t>
      </w:r>
      <w:proofErr w:type="spellEnd"/>
      <w:r>
        <w:rPr>
          <w:rFonts w:eastAsia="宋体" w:hint="eastAsia"/>
          <w:lang w:eastAsia="zh-CN"/>
        </w:rPr>
        <w:t>》</w:t>
      </w:r>
      <w:r>
        <w:t>作</w:t>
      </w:r>
      <w:r>
        <w:rPr>
          <w:rFonts w:eastAsia="宋体" w:hint="eastAsia"/>
          <w:lang w:eastAsia="zh-CN"/>
        </w:rPr>
        <w:t>“</w:t>
      </w:r>
      <w:r>
        <w:t>䱫</w:t>
      </w:r>
      <w:r>
        <w:rPr>
          <w:rFonts w:eastAsia="宋体" w:hint="eastAsia"/>
          <w:lang w:eastAsia="zh-CN"/>
        </w:rPr>
        <w:t>”</w:t>
      </w:r>
      <w:r>
        <w:t>，</w:t>
      </w:r>
      <w:proofErr w:type="spellStart"/>
      <w:r>
        <w:t>其實一字也</w:t>
      </w:r>
      <w:proofErr w:type="spellEnd"/>
      <w:r>
        <w:t>。</w:t>
      </w:r>
      <w:r>
        <w:rPr>
          <w:rFonts w:eastAsia="宋体" w:hint="eastAsia"/>
          <w:lang w:eastAsia="zh-CN"/>
        </w:rPr>
        <w:t>《</w:t>
      </w:r>
      <w:proofErr w:type="spellStart"/>
      <w:r>
        <w:t>史記</w:t>
      </w:r>
      <w:proofErr w:type="spellEnd"/>
      <w:r>
        <w:rPr>
          <w:rFonts w:eastAsia="宋体" w:hint="eastAsia"/>
          <w:lang w:eastAsia="zh-CN"/>
        </w:rPr>
        <w:t>•</w:t>
      </w:r>
      <w:proofErr w:type="spellStart"/>
      <w:r>
        <w:t>秦本紀</w:t>
      </w:r>
      <w:proofErr w:type="spellEnd"/>
      <w:r>
        <w:rPr>
          <w:rFonts w:eastAsia="宋体" w:hint="eastAsia"/>
          <w:lang w:eastAsia="zh-CN"/>
        </w:rPr>
        <w:t>》“</w:t>
      </w:r>
      <w:proofErr w:type="spellStart"/>
      <w:r>
        <w:t>厲共公</w:t>
      </w:r>
      <w:proofErr w:type="spellEnd"/>
      <w:r>
        <w:rPr>
          <w:rFonts w:eastAsia="宋体" w:hint="eastAsia"/>
          <w:lang w:eastAsia="zh-CN"/>
        </w:rPr>
        <w:t>”</w:t>
      </w:r>
      <w:r>
        <w:t>，</w:t>
      </w:r>
      <w:r>
        <w:rPr>
          <w:rFonts w:eastAsia="宋体" w:hint="eastAsia"/>
          <w:lang w:eastAsia="zh-CN"/>
        </w:rPr>
        <w:t>《</w:t>
      </w:r>
      <w:proofErr w:type="spellStart"/>
      <w:r>
        <w:t>始皇紀</w:t>
      </w:r>
      <w:proofErr w:type="spellEnd"/>
      <w:r>
        <w:rPr>
          <w:rFonts w:eastAsia="宋体" w:hint="eastAsia"/>
          <w:lang w:eastAsia="zh-CN"/>
        </w:rPr>
        <w:t>》</w:t>
      </w:r>
      <w:r>
        <w:t>作</w:t>
      </w:r>
      <w:r>
        <w:rPr>
          <w:rFonts w:eastAsia="宋体" w:hint="eastAsia"/>
          <w:lang w:eastAsia="zh-CN"/>
        </w:rPr>
        <w:t>“</w:t>
      </w:r>
      <w:proofErr w:type="spellStart"/>
      <w:r>
        <w:t>刺龔公</w:t>
      </w:r>
      <w:proofErr w:type="spellEnd"/>
      <w:r>
        <w:rPr>
          <w:rFonts w:eastAsia="宋体" w:hint="eastAsia"/>
          <w:lang w:eastAsia="zh-CN"/>
        </w:rPr>
        <w:t>”</w:t>
      </w:r>
      <w:r>
        <w:t>。</w:t>
      </w:r>
      <w:proofErr w:type="spellStart"/>
      <w:r>
        <w:t>剌之通作厲，猶蟄之</w:t>
      </w:r>
      <w:proofErr w:type="spellEnd"/>
    </w:p>
    <w:p w14:paraId="1B7B2A57" w14:textId="77777777" w:rsidR="00CC015B" w:rsidRDefault="00000000">
      <w:proofErr w:type="spellStart"/>
      <w:r>
        <w:t>通作厘矣</w:t>
      </w:r>
      <w:proofErr w:type="spellEnd"/>
      <w:r>
        <w:t>。</w:t>
      </w:r>
    </w:p>
    <w:p w14:paraId="5F13FBC8" w14:textId="77777777" w:rsidR="00CC015B" w:rsidRDefault="00000000">
      <w:pPr>
        <w:rPr>
          <w:lang w:eastAsia="zh-CN"/>
        </w:rPr>
      </w:pPr>
      <w:r>
        <w:rPr>
          <w:lang w:eastAsia="zh-CN"/>
        </w:rPr>
        <w:t>井鼃</w:t>
      </w:r>
    </w:p>
    <w:p w14:paraId="1CAF1FFE" w14:textId="77777777" w:rsidR="00CC015B" w:rsidRDefault="00000000">
      <w:pPr>
        <w:rPr>
          <w:lang w:eastAsia="zh-CN"/>
        </w:rPr>
      </w:pPr>
      <w:r>
        <w:rPr>
          <w:rFonts w:eastAsia="宋体" w:hint="eastAsia"/>
          <w:lang w:eastAsia="zh-CN"/>
        </w:rPr>
        <w:t>《</w:t>
      </w:r>
      <w:r>
        <w:rPr>
          <w:lang w:eastAsia="zh-CN"/>
        </w:rPr>
        <w:t>秋水</w:t>
      </w:r>
      <w:r>
        <w:rPr>
          <w:rFonts w:eastAsia="宋体" w:hint="eastAsia"/>
          <w:lang w:eastAsia="zh-CN"/>
        </w:rPr>
        <w:t>》</w:t>
      </w:r>
      <w:r>
        <w:rPr>
          <w:lang w:eastAsia="zh-CN"/>
        </w:rPr>
        <w:t>篇：</w:t>
      </w:r>
      <w:r>
        <w:rPr>
          <w:rFonts w:eastAsia="宋体" w:hint="eastAsia"/>
          <w:lang w:eastAsia="zh-CN"/>
        </w:rPr>
        <w:t>“</w:t>
      </w:r>
      <w:r>
        <w:rPr>
          <w:lang w:eastAsia="zh-CN"/>
        </w:rPr>
        <w:t>井鼃不可以語</w:t>
      </w:r>
      <w:proofErr w:type="gramStart"/>
      <w:r>
        <w:rPr>
          <w:lang w:eastAsia="zh-CN"/>
        </w:rPr>
        <w:t>於</w:t>
      </w:r>
      <w:proofErr w:type="gramEnd"/>
      <w:r>
        <w:rPr>
          <w:lang w:eastAsia="zh-CN"/>
        </w:rPr>
        <w:t>海者，</w:t>
      </w:r>
      <w:proofErr w:type="gramStart"/>
      <w:r>
        <w:rPr>
          <w:lang w:eastAsia="zh-CN"/>
        </w:rPr>
        <w:t>拘於</w:t>
      </w:r>
      <w:proofErr w:type="gramEnd"/>
      <w:r>
        <w:rPr>
          <w:lang w:eastAsia="zh-CN"/>
        </w:rPr>
        <w:t>虚也。</w:t>
      </w:r>
      <w:r>
        <w:rPr>
          <w:rFonts w:eastAsia="宋体" w:hint="eastAsia"/>
          <w:lang w:eastAsia="zh-CN"/>
        </w:rPr>
        <w:t>”</w:t>
      </w:r>
      <w:r>
        <w:rPr>
          <w:lang w:eastAsia="zh-CN"/>
        </w:rPr>
        <w:t>引之曰：</w:t>
      </w:r>
      <w:r>
        <w:rPr>
          <w:rFonts w:eastAsia="宋体" w:hint="eastAsia"/>
          <w:lang w:eastAsia="zh-CN"/>
        </w:rPr>
        <w:t>“</w:t>
      </w:r>
      <w:r>
        <w:rPr>
          <w:lang w:eastAsia="zh-CN"/>
        </w:rPr>
        <w:t>鼃</w:t>
      </w:r>
      <w:r>
        <w:rPr>
          <w:rFonts w:eastAsia="宋体" w:hint="eastAsia"/>
          <w:lang w:eastAsia="zh-CN"/>
        </w:rPr>
        <w:t>”</w:t>
      </w:r>
      <w:r>
        <w:rPr>
          <w:lang w:eastAsia="zh-CN"/>
        </w:rPr>
        <w:t>本作</w:t>
      </w:r>
      <w:r>
        <w:rPr>
          <w:rFonts w:eastAsia="宋体" w:hint="eastAsia"/>
          <w:lang w:eastAsia="zh-CN"/>
        </w:rPr>
        <w:t>“</w:t>
      </w:r>
      <w:r>
        <w:rPr>
          <w:lang w:eastAsia="zh-CN"/>
        </w:rPr>
        <w:t>魚</w:t>
      </w:r>
      <w:r>
        <w:rPr>
          <w:rFonts w:eastAsia="宋体" w:hint="eastAsia"/>
          <w:lang w:eastAsia="zh-CN"/>
        </w:rPr>
        <w:t>”</w:t>
      </w:r>
      <w:r>
        <w:rPr>
          <w:lang w:eastAsia="zh-CN"/>
        </w:rPr>
        <w:t>，</w:t>
      </w:r>
      <w:proofErr w:type="gramStart"/>
      <w:r>
        <w:rPr>
          <w:lang w:eastAsia="zh-CN"/>
        </w:rPr>
        <w:t>後</w:t>
      </w:r>
      <w:proofErr w:type="gramEnd"/>
      <w:r>
        <w:rPr>
          <w:lang w:eastAsia="zh-CN"/>
        </w:rPr>
        <w:t>人改之</w:t>
      </w:r>
    </w:p>
    <w:p w14:paraId="056B222D" w14:textId="77777777" w:rsidR="00CC015B" w:rsidRDefault="00000000">
      <w:r>
        <w:t>也。</w:t>
      </w:r>
      <w:r>
        <w:rPr>
          <w:rFonts w:eastAsia="宋体" w:hint="eastAsia"/>
          <w:lang w:eastAsia="zh-CN"/>
        </w:rPr>
        <w:t>《</w:t>
      </w:r>
      <w:proofErr w:type="spellStart"/>
      <w:r>
        <w:t>太平御覽。時序部七</w:t>
      </w:r>
      <w:proofErr w:type="spellEnd"/>
      <w:r>
        <w:rPr>
          <w:rFonts w:eastAsia="宋体" w:hint="eastAsia"/>
          <w:lang w:eastAsia="zh-CN"/>
        </w:rPr>
        <w:t>》</w:t>
      </w:r>
      <w:r>
        <w:t>、</w:t>
      </w:r>
      <w:r>
        <w:rPr>
          <w:rFonts w:eastAsia="宋体" w:hint="eastAsia"/>
          <w:lang w:eastAsia="zh-CN"/>
        </w:rPr>
        <w:t>《</w:t>
      </w:r>
      <w:proofErr w:type="spellStart"/>
      <w:r>
        <w:t>鱗介部七</w:t>
      </w:r>
      <w:proofErr w:type="spellEnd"/>
      <w:r>
        <w:rPr>
          <w:rFonts w:eastAsia="宋体" w:hint="eastAsia"/>
          <w:lang w:eastAsia="zh-CN"/>
        </w:rPr>
        <w:t>》</w:t>
      </w:r>
      <w:r>
        <w:t>、</w:t>
      </w:r>
      <w:r>
        <w:rPr>
          <w:rFonts w:eastAsia="宋体" w:hint="eastAsia"/>
          <w:lang w:eastAsia="zh-CN"/>
        </w:rPr>
        <w:t>《</w:t>
      </w:r>
      <w:proofErr w:type="spellStart"/>
      <w:r>
        <w:t>蟲豸部一</w:t>
      </w:r>
      <w:proofErr w:type="spellEnd"/>
      <w:r>
        <w:rPr>
          <w:rFonts w:eastAsia="宋体" w:hint="eastAsia"/>
          <w:lang w:eastAsia="zh-CN"/>
        </w:rPr>
        <w:t>》</w:t>
      </w:r>
      <w:proofErr w:type="spellStart"/>
      <w:r>
        <w:t>引此，</w:t>
      </w:r>
      <w:proofErr w:type="gramStart"/>
      <w:r>
        <w:t>竝云</w:t>
      </w:r>
      <w:proofErr w:type="spellEnd"/>
      <w:r>
        <w:rPr>
          <w:rFonts w:eastAsia="宋体" w:hint="eastAsia"/>
          <w:lang w:eastAsia="zh-CN"/>
        </w:rPr>
        <w:t>“</w:t>
      </w:r>
      <w:proofErr w:type="spellStart"/>
      <w:proofErr w:type="gramEnd"/>
      <w:r>
        <w:t>井魚不可語於海</w:t>
      </w:r>
      <w:proofErr w:type="spellEnd"/>
      <w:r>
        <w:rPr>
          <w:rFonts w:eastAsia="宋体" w:hint="eastAsia"/>
          <w:lang w:eastAsia="zh-CN"/>
        </w:rPr>
        <w:t>”</w:t>
      </w:r>
      <w:proofErr w:type="spellStart"/>
      <w:r>
        <w:t>則舊</w:t>
      </w:r>
      <w:proofErr w:type="spellEnd"/>
    </w:p>
    <w:p w14:paraId="7A0AD616" w14:textId="77777777" w:rsidR="00CC015B" w:rsidRDefault="00000000">
      <w:pPr>
        <w:rPr>
          <w:lang w:eastAsia="zh-CN"/>
        </w:rPr>
      </w:pPr>
      <w:r>
        <w:rPr>
          <w:lang w:eastAsia="zh-CN"/>
        </w:rPr>
        <w:t>本作</w:t>
      </w:r>
      <w:r>
        <w:rPr>
          <w:rFonts w:eastAsia="宋体" w:hint="eastAsia"/>
          <w:lang w:eastAsia="zh-CN"/>
        </w:rPr>
        <w:t>“</w:t>
      </w:r>
      <w:r>
        <w:rPr>
          <w:lang w:eastAsia="zh-CN"/>
        </w:rPr>
        <w:t>魚</w:t>
      </w:r>
      <w:r>
        <w:rPr>
          <w:rFonts w:eastAsia="宋体" w:hint="eastAsia"/>
          <w:lang w:eastAsia="zh-CN"/>
        </w:rPr>
        <w:t>”</w:t>
      </w:r>
      <w:r>
        <w:rPr>
          <w:lang w:eastAsia="zh-CN"/>
        </w:rPr>
        <w:t>可知。且</w:t>
      </w:r>
      <w:r>
        <w:rPr>
          <w:rFonts w:eastAsia="宋体" w:hint="eastAsia"/>
          <w:lang w:eastAsia="zh-CN"/>
        </w:rPr>
        <w:t>《</w:t>
      </w:r>
      <w:r>
        <w:rPr>
          <w:lang w:eastAsia="zh-CN"/>
        </w:rPr>
        <w:t>釋文</w:t>
      </w:r>
      <w:r>
        <w:rPr>
          <w:rFonts w:eastAsia="宋体" w:hint="eastAsia"/>
          <w:lang w:eastAsia="zh-CN"/>
        </w:rPr>
        <w:t>》</w:t>
      </w:r>
      <w:proofErr w:type="gramStart"/>
      <w:r>
        <w:rPr>
          <w:lang w:eastAsia="zh-CN"/>
        </w:rPr>
        <w:t>於</w:t>
      </w:r>
      <w:proofErr w:type="gramEnd"/>
      <w:r>
        <w:rPr>
          <w:lang w:eastAsia="zh-CN"/>
        </w:rPr>
        <w:t>此句不出鼃字，直至下文</w:t>
      </w:r>
      <w:r>
        <w:rPr>
          <w:rFonts w:eastAsia="宋体" w:hint="eastAsia"/>
          <w:lang w:eastAsia="zh-CN"/>
        </w:rPr>
        <w:t>“</w:t>
      </w:r>
      <w:r>
        <w:rPr>
          <w:lang w:eastAsia="zh-CN"/>
        </w:rPr>
        <w:t>埳井之鼃</w:t>
      </w:r>
      <w:r>
        <w:rPr>
          <w:rFonts w:eastAsia="宋体" w:hint="eastAsia"/>
          <w:lang w:eastAsia="zh-CN"/>
        </w:rPr>
        <w:t>”</w:t>
      </w:r>
      <w:r>
        <w:rPr>
          <w:lang w:eastAsia="zh-CN"/>
        </w:rPr>
        <w:t>，始云</w:t>
      </w:r>
      <w:r>
        <w:rPr>
          <w:rFonts w:eastAsia="宋体" w:hint="eastAsia"/>
          <w:lang w:eastAsia="zh-CN"/>
        </w:rPr>
        <w:t>“</w:t>
      </w:r>
      <w:r>
        <w:rPr>
          <w:lang w:eastAsia="zh-CN"/>
        </w:rPr>
        <w:t>鼃本又作蛙，户</w:t>
      </w:r>
    </w:p>
    <w:p w14:paraId="0CC3FD9C" w14:textId="77777777" w:rsidR="00CC015B" w:rsidRDefault="00000000">
      <w:pPr>
        <w:rPr>
          <w:lang w:eastAsia="zh-CN"/>
        </w:rPr>
      </w:pPr>
      <w:r>
        <w:rPr>
          <w:lang w:eastAsia="zh-CN"/>
        </w:rPr>
        <w:t>【第</w:t>
      </w:r>
      <w:r>
        <w:rPr>
          <w:lang w:eastAsia="zh-CN"/>
        </w:rPr>
        <w:t>207</w:t>
      </w:r>
      <w:r>
        <w:rPr>
          <w:lang w:eastAsia="zh-CN"/>
        </w:rPr>
        <w:t>页】</w:t>
      </w:r>
    </w:p>
    <w:p w14:paraId="55E507A3" w14:textId="77777777" w:rsidR="00CC015B" w:rsidRDefault="00000000">
      <w:pPr>
        <w:rPr>
          <w:lang w:eastAsia="zh-CN"/>
        </w:rPr>
      </w:pPr>
      <w:r>
        <w:rPr>
          <w:lang w:eastAsia="zh-CN"/>
        </w:rPr>
        <w:t>蝸反</w:t>
      </w:r>
      <w:proofErr w:type="gramStart"/>
      <w:r>
        <w:rPr>
          <w:rFonts w:eastAsia="宋体" w:hint="eastAsia"/>
          <w:lang w:eastAsia="zh-CN"/>
        </w:rPr>
        <w:t>”</w:t>
      </w:r>
      <w:proofErr w:type="gramEnd"/>
      <w:r>
        <w:rPr>
          <w:lang w:eastAsia="zh-CN"/>
        </w:rPr>
        <w:t>，引司馬注云：</w:t>
      </w:r>
      <w:r>
        <w:rPr>
          <w:rFonts w:eastAsia="宋体" w:hint="eastAsia"/>
          <w:lang w:eastAsia="zh-CN"/>
        </w:rPr>
        <w:t>“</w:t>
      </w:r>
      <w:r>
        <w:rPr>
          <w:lang w:eastAsia="zh-CN"/>
        </w:rPr>
        <w:t>鼃，水蟲，形似蝦蟇。</w:t>
      </w:r>
      <w:r>
        <w:rPr>
          <w:rFonts w:eastAsia="宋体" w:hint="eastAsia"/>
          <w:lang w:eastAsia="zh-CN"/>
        </w:rPr>
        <w:t>”</w:t>
      </w:r>
      <w:r>
        <w:rPr>
          <w:lang w:eastAsia="zh-CN"/>
        </w:rPr>
        <w:t>則此句作</w:t>
      </w:r>
      <w:r>
        <w:rPr>
          <w:rFonts w:eastAsia="宋体" w:hint="eastAsia"/>
          <w:lang w:eastAsia="zh-CN"/>
        </w:rPr>
        <w:t>“</w:t>
      </w:r>
      <w:r>
        <w:rPr>
          <w:lang w:eastAsia="zh-CN"/>
        </w:rPr>
        <w:t>魚</w:t>
      </w:r>
      <w:r>
        <w:rPr>
          <w:rFonts w:eastAsia="宋体" w:hint="eastAsia"/>
          <w:lang w:eastAsia="zh-CN"/>
        </w:rPr>
        <w:t>”</w:t>
      </w:r>
      <w:r>
        <w:rPr>
          <w:lang w:eastAsia="zh-CN"/>
        </w:rPr>
        <w:t>不作</w:t>
      </w:r>
      <w:r>
        <w:rPr>
          <w:rFonts w:eastAsia="宋体" w:hint="eastAsia"/>
          <w:lang w:eastAsia="zh-CN"/>
        </w:rPr>
        <w:t>“</w:t>
      </w:r>
      <w:r>
        <w:rPr>
          <w:lang w:eastAsia="zh-CN"/>
        </w:rPr>
        <w:t>鼃</w:t>
      </w:r>
      <w:r>
        <w:rPr>
          <w:rFonts w:eastAsia="宋体" w:hint="eastAsia"/>
          <w:lang w:eastAsia="zh-CN"/>
        </w:rPr>
        <w:t>”</w:t>
      </w:r>
      <w:r>
        <w:rPr>
          <w:lang w:eastAsia="zh-CN"/>
        </w:rPr>
        <w:t>明矣。若作</w:t>
      </w:r>
      <w:r>
        <w:rPr>
          <w:rFonts w:eastAsia="宋体" w:hint="eastAsia"/>
          <w:lang w:eastAsia="zh-CN"/>
        </w:rPr>
        <w:t>“</w:t>
      </w:r>
      <w:r>
        <w:rPr>
          <w:lang w:eastAsia="zh-CN"/>
        </w:rPr>
        <w:t>鼃</w:t>
      </w:r>
      <w:r>
        <w:rPr>
          <w:rFonts w:eastAsia="宋体" w:hint="eastAsia"/>
          <w:lang w:eastAsia="zh-CN"/>
        </w:rPr>
        <w:t>”</w:t>
      </w:r>
      <w:r>
        <w:rPr>
          <w:lang w:eastAsia="zh-CN"/>
        </w:rPr>
        <w:t>，則</w:t>
      </w:r>
    </w:p>
    <w:p w14:paraId="4E62DA5F" w14:textId="77777777" w:rsidR="00CC015B" w:rsidRDefault="00000000">
      <w:r>
        <w:rPr>
          <w:rFonts w:eastAsia="宋体" w:hint="eastAsia"/>
          <w:lang w:eastAsia="zh-CN"/>
        </w:rPr>
        <w:t>“</w:t>
      </w:r>
      <w:r>
        <w:rPr>
          <w:lang w:eastAsia="zh-CN"/>
        </w:rPr>
        <w:t>户蝸</w:t>
      </w:r>
      <w:r>
        <w:rPr>
          <w:rFonts w:eastAsia="宋体" w:hint="eastAsia"/>
          <w:lang w:eastAsia="zh-CN"/>
        </w:rPr>
        <w:t>”</w:t>
      </w:r>
      <w:r>
        <w:rPr>
          <w:lang w:eastAsia="zh-CN"/>
        </w:rPr>
        <w:t>之音、</w:t>
      </w:r>
      <w:r>
        <w:rPr>
          <w:rFonts w:eastAsia="宋体" w:hint="eastAsia"/>
          <w:lang w:eastAsia="zh-CN"/>
        </w:rPr>
        <w:t>“</w:t>
      </w:r>
      <w:r>
        <w:rPr>
          <w:lang w:eastAsia="zh-CN"/>
        </w:rPr>
        <w:t>水蟲</w:t>
      </w:r>
      <w:r>
        <w:rPr>
          <w:rFonts w:eastAsia="宋体" w:hint="eastAsia"/>
          <w:lang w:eastAsia="zh-CN"/>
        </w:rPr>
        <w:t>”</w:t>
      </w:r>
      <w:r>
        <w:rPr>
          <w:lang w:eastAsia="zh-CN"/>
        </w:rPr>
        <w:t>之注，當先見</w:t>
      </w:r>
      <w:proofErr w:type="gramStart"/>
      <w:r>
        <w:rPr>
          <w:lang w:eastAsia="zh-CN"/>
        </w:rPr>
        <w:t>於</w:t>
      </w:r>
      <w:proofErr w:type="gramEnd"/>
      <w:r>
        <w:rPr>
          <w:lang w:eastAsia="zh-CN"/>
        </w:rPr>
        <w:t>此，不</w:t>
      </w:r>
      <w:proofErr w:type="gramStart"/>
      <w:r>
        <w:rPr>
          <w:lang w:eastAsia="zh-CN"/>
        </w:rPr>
        <w:t>應</w:t>
      </w:r>
      <w:proofErr w:type="gramEnd"/>
      <w:r>
        <w:rPr>
          <w:lang w:eastAsia="zh-CN"/>
        </w:rPr>
        <w:t>至下文始見也。再以二證明之。</w:t>
      </w:r>
      <w:proofErr w:type="gramStart"/>
      <w:r>
        <w:rPr>
          <w:rFonts w:eastAsia="宋体" w:hint="eastAsia"/>
          <w:lang w:eastAsia="zh-CN"/>
        </w:rPr>
        <w:t>《</w:t>
      </w:r>
      <w:proofErr w:type="gramEnd"/>
      <w:r>
        <w:rPr>
          <w:lang w:eastAsia="zh-CN"/>
        </w:rPr>
        <w:t>鴻烈。</w:t>
      </w:r>
      <w:r>
        <w:t>原</w:t>
      </w:r>
    </w:p>
    <w:p w14:paraId="41604667" w14:textId="77777777" w:rsidR="00CC015B" w:rsidRDefault="00000000">
      <w:r>
        <w:lastRenderedPageBreak/>
        <w:t>道</w:t>
      </w:r>
      <w:proofErr w:type="gramStart"/>
      <w:r>
        <w:rPr>
          <w:rFonts w:eastAsia="宋体" w:hint="eastAsia"/>
          <w:lang w:eastAsia="zh-CN"/>
        </w:rPr>
        <w:t>》</w:t>
      </w:r>
      <w:proofErr w:type="gramEnd"/>
      <w:r>
        <w:t>篇：</w:t>
      </w:r>
      <w:r>
        <w:rPr>
          <w:rFonts w:eastAsia="宋体" w:hint="eastAsia"/>
          <w:lang w:eastAsia="zh-CN"/>
        </w:rPr>
        <w:t>“</w:t>
      </w:r>
      <w:proofErr w:type="spellStart"/>
      <w:r>
        <w:t>夫井魚不可與語大，</w:t>
      </w:r>
      <w:proofErr w:type="gramStart"/>
      <w:r>
        <w:t>拘</w:t>
      </w:r>
      <w:proofErr w:type="gramEnd"/>
      <w:r>
        <w:t>於隘也</w:t>
      </w:r>
      <w:proofErr w:type="spellEnd"/>
      <w:r>
        <w:t>。</w:t>
      </w:r>
      <w:r>
        <w:rPr>
          <w:rFonts w:eastAsia="宋体" w:hint="eastAsia"/>
          <w:lang w:eastAsia="zh-CN"/>
        </w:rPr>
        <w:t>”</w:t>
      </w:r>
      <w:proofErr w:type="spellStart"/>
      <w:r>
        <w:t>梁張綰文</w:t>
      </w:r>
      <w:proofErr w:type="spellEnd"/>
      <w:r>
        <w:t>：</w:t>
      </w:r>
      <w:r>
        <w:rPr>
          <w:rFonts w:eastAsia="宋体" w:hint="eastAsia"/>
          <w:lang w:eastAsia="zh-CN"/>
        </w:rPr>
        <w:t>“</w:t>
      </w:r>
      <w:proofErr w:type="spellStart"/>
      <w:r>
        <w:t>井魚之不識巨海，夏蟲之不見冬</w:t>
      </w:r>
      <w:proofErr w:type="spellEnd"/>
    </w:p>
    <w:p w14:paraId="2579B9BB" w14:textId="77777777" w:rsidR="00CC015B" w:rsidRDefault="00000000">
      <w:r>
        <w:t>冰。</w:t>
      </w:r>
      <w:r>
        <w:rPr>
          <w:rFonts w:eastAsia="宋体" w:hint="eastAsia"/>
          <w:lang w:eastAsia="zh-CN"/>
        </w:rPr>
        <w:t>”《</w:t>
      </w:r>
      <w:proofErr w:type="spellStart"/>
      <w:r>
        <w:t>水經。贛水</w:t>
      </w:r>
      <w:proofErr w:type="spellEnd"/>
      <w:r>
        <w:rPr>
          <w:rFonts w:eastAsia="宋体" w:hint="eastAsia"/>
          <w:lang w:eastAsia="zh-CN"/>
        </w:rPr>
        <w:t>》</w:t>
      </w:r>
      <w:proofErr w:type="spellStart"/>
      <w:r>
        <w:t>注云</w:t>
      </w:r>
      <w:proofErr w:type="spellEnd"/>
      <w:r>
        <w:t>：</w:t>
      </w:r>
      <w:r>
        <w:rPr>
          <w:rFonts w:eastAsia="宋体" w:hint="eastAsia"/>
          <w:lang w:eastAsia="zh-CN"/>
        </w:rPr>
        <w:t>“</w:t>
      </w:r>
      <w:proofErr w:type="spellStart"/>
      <w:r>
        <w:t>聊記奇聞，以廣井魚之聽</w:t>
      </w:r>
      <w:proofErr w:type="spellEnd"/>
      <w:r>
        <w:t>。</w:t>
      </w:r>
      <w:r>
        <w:rPr>
          <w:rFonts w:eastAsia="宋体" w:hint="eastAsia"/>
          <w:lang w:eastAsia="zh-CN"/>
        </w:rPr>
        <w:t>”</w:t>
      </w:r>
      <w:proofErr w:type="spellStart"/>
      <w:r>
        <w:t>皆用</w:t>
      </w:r>
      <w:proofErr w:type="spellEnd"/>
      <w:r>
        <w:rPr>
          <w:rFonts w:eastAsia="宋体" w:hint="eastAsia"/>
          <w:lang w:eastAsia="zh-CN"/>
        </w:rPr>
        <w:t>《</w:t>
      </w:r>
      <w:proofErr w:type="spellStart"/>
      <w:r>
        <w:t>莊子</w:t>
      </w:r>
      <w:proofErr w:type="spellEnd"/>
      <w:r>
        <w:rPr>
          <w:rFonts w:eastAsia="宋体" w:hint="eastAsia"/>
          <w:lang w:eastAsia="zh-CN"/>
        </w:rPr>
        <w:t>》</w:t>
      </w:r>
      <w:proofErr w:type="spellStart"/>
      <w:r>
        <w:t>之文，則</w:t>
      </w:r>
      <w:proofErr w:type="spellEnd"/>
      <w:r>
        <w:rPr>
          <w:rFonts w:eastAsia="宋体" w:hint="eastAsia"/>
          <w:lang w:eastAsia="zh-CN"/>
        </w:rPr>
        <w:t>《</w:t>
      </w:r>
      <w:proofErr w:type="spellStart"/>
      <w:r>
        <w:t>莊子</w:t>
      </w:r>
      <w:proofErr w:type="spellEnd"/>
      <w:r>
        <w:rPr>
          <w:rFonts w:eastAsia="宋体" w:hint="eastAsia"/>
          <w:lang w:eastAsia="zh-CN"/>
        </w:rPr>
        <w:t>》</w:t>
      </w:r>
      <w:proofErr w:type="spellStart"/>
      <w:r>
        <w:t>之作</w:t>
      </w:r>
      <w:proofErr w:type="spellEnd"/>
      <w:r>
        <w:rPr>
          <w:rFonts w:eastAsia="宋体" w:hint="eastAsia"/>
          <w:lang w:eastAsia="zh-CN"/>
        </w:rPr>
        <w:t>“</w:t>
      </w:r>
      <w:proofErr w:type="spellStart"/>
      <w:r>
        <w:t>井魚</w:t>
      </w:r>
      <w:proofErr w:type="spellEnd"/>
      <w:r>
        <w:rPr>
          <w:rFonts w:eastAsia="宋体" w:hint="eastAsia"/>
          <w:lang w:eastAsia="zh-CN"/>
        </w:rPr>
        <w:t>”</w:t>
      </w:r>
      <w:proofErr w:type="spellStart"/>
      <w:r>
        <w:t>益明</w:t>
      </w:r>
      <w:proofErr w:type="spellEnd"/>
    </w:p>
    <w:p w14:paraId="49D70C61" w14:textId="77777777" w:rsidR="00CC015B" w:rsidRDefault="00000000">
      <w:pPr>
        <w:rPr>
          <w:lang w:eastAsia="zh-CN"/>
        </w:rPr>
      </w:pPr>
      <w:r>
        <w:t>矣。</w:t>
      </w:r>
      <w:r>
        <w:rPr>
          <w:rFonts w:eastAsia="宋体" w:hint="eastAsia"/>
          <w:lang w:eastAsia="zh-CN"/>
        </w:rPr>
        <w:t>《</w:t>
      </w:r>
      <w:proofErr w:type="spellStart"/>
      <w:r>
        <w:t>井。九三</w:t>
      </w:r>
      <w:proofErr w:type="spellEnd"/>
      <w:r>
        <w:rPr>
          <w:rFonts w:eastAsia="宋体" w:hint="eastAsia"/>
          <w:lang w:eastAsia="zh-CN"/>
        </w:rPr>
        <w:t>》</w:t>
      </w:r>
      <w:proofErr w:type="gramStart"/>
      <w:r>
        <w:t>：</w:t>
      </w:r>
      <w:r>
        <w:rPr>
          <w:rFonts w:eastAsia="宋体" w:hint="eastAsia"/>
          <w:lang w:eastAsia="zh-CN"/>
        </w:rPr>
        <w:t>“</w:t>
      </w:r>
      <w:proofErr w:type="spellStart"/>
      <w:proofErr w:type="gramEnd"/>
      <w:r>
        <w:t>井谷射鮒</w:t>
      </w:r>
      <w:proofErr w:type="spellEnd"/>
      <w:r>
        <w:t>。</w:t>
      </w:r>
      <w:r>
        <w:rPr>
          <w:rFonts w:eastAsia="宋体" w:hint="eastAsia"/>
          <w:lang w:eastAsia="zh-CN"/>
        </w:rPr>
        <w:t>”</w:t>
      </w:r>
      <w:proofErr w:type="spellStart"/>
      <w:r>
        <w:t>鄭注曰</w:t>
      </w:r>
      <w:proofErr w:type="spellEnd"/>
      <w:r>
        <w:t>：</w:t>
      </w:r>
      <w:r>
        <w:rPr>
          <w:rFonts w:eastAsia="宋体" w:hint="eastAsia"/>
          <w:lang w:eastAsia="zh-CN"/>
        </w:rPr>
        <w:t>“</w:t>
      </w:r>
      <w:proofErr w:type="spellStart"/>
      <w:r>
        <w:t>所生魚無大魚，但多鮒魚耳</w:t>
      </w:r>
      <w:proofErr w:type="spellEnd"/>
      <w:r>
        <w:t>。</w:t>
      </w:r>
      <w:r>
        <w:rPr>
          <w:rFonts w:eastAsia="宋体" w:hint="eastAsia"/>
          <w:lang w:eastAsia="zh-CN"/>
        </w:rPr>
        <w:t>”</w:t>
      </w:r>
      <w:r>
        <w:rPr>
          <w:lang w:eastAsia="zh-CN"/>
        </w:rPr>
        <w:t>見劉逵</w:t>
      </w:r>
      <w:r>
        <w:rPr>
          <w:rFonts w:eastAsia="宋体" w:hint="eastAsia"/>
          <w:lang w:eastAsia="zh-CN"/>
        </w:rPr>
        <w:t>《</w:t>
      </w:r>
      <w:r>
        <w:rPr>
          <w:lang w:eastAsia="zh-CN"/>
        </w:rPr>
        <w:t>吴都賦</w:t>
      </w:r>
      <w:r>
        <w:rPr>
          <w:rFonts w:eastAsia="宋体" w:hint="eastAsia"/>
          <w:lang w:eastAsia="zh-CN"/>
        </w:rPr>
        <w:t>》</w:t>
      </w:r>
      <w:r>
        <w:rPr>
          <w:lang w:eastAsia="zh-CN"/>
        </w:rPr>
        <w:t>注。</w:t>
      </w:r>
    </w:p>
    <w:p w14:paraId="5A02D016" w14:textId="77777777" w:rsidR="00CC015B" w:rsidRDefault="00000000">
      <w:pPr>
        <w:rPr>
          <w:lang w:eastAsia="zh-CN"/>
        </w:rPr>
      </w:pPr>
      <w:r>
        <w:rPr>
          <w:rFonts w:eastAsia="宋体" w:hint="eastAsia"/>
          <w:lang w:eastAsia="zh-CN"/>
        </w:rPr>
        <w:t>《</w:t>
      </w:r>
      <w:proofErr w:type="spellStart"/>
      <w:r>
        <w:t>困學紀聞</w:t>
      </w:r>
      <w:proofErr w:type="spellEnd"/>
      <w:r>
        <w:rPr>
          <w:rFonts w:eastAsia="宋体" w:hint="eastAsia"/>
          <w:lang w:eastAsia="zh-CN"/>
        </w:rPr>
        <w:t>》</w:t>
      </w:r>
      <w:proofErr w:type="spellStart"/>
      <w:r>
        <w:t>卷十。引</w:t>
      </w:r>
      <w:proofErr w:type="spellEnd"/>
      <w:r>
        <w:rPr>
          <w:rFonts w:eastAsia="宋体" w:hint="eastAsia"/>
          <w:lang w:eastAsia="zh-CN"/>
        </w:rPr>
        <w:t>《</w:t>
      </w:r>
      <w:proofErr w:type="spellStart"/>
      <w:r>
        <w:t>御覽</w:t>
      </w:r>
      <w:proofErr w:type="spellEnd"/>
      <w:r>
        <w:rPr>
          <w:rFonts w:eastAsia="宋体" w:hint="eastAsia"/>
          <w:lang w:eastAsia="zh-CN"/>
        </w:rPr>
        <w:t>》</w:t>
      </w:r>
      <w:proofErr w:type="spellStart"/>
      <w:r>
        <w:t>所載</w:t>
      </w:r>
      <w:proofErr w:type="spellEnd"/>
      <w:r>
        <w:rPr>
          <w:rFonts w:eastAsia="宋体" w:hint="eastAsia"/>
          <w:lang w:eastAsia="zh-CN"/>
        </w:rPr>
        <w:t>《</w:t>
      </w:r>
      <w:proofErr w:type="spellStart"/>
      <w:r>
        <w:t>莊子</w:t>
      </w:r>
      <w:proofErr w:type="spellEnd"/>
      <w:r>
        <w:rPr>
          <w:rFonts w:eastAsia="宋体" w:hint="eastAsia"/>
          <w:lang w:eastAsia="zh-CN"/>
        </w:rPr>
        <w:t>》</w:t>
      </w:r>
      <w:r>
        <w:t>曰：</w:t>
      </w:r>
      <w:r>
        <w:rPr>
          <w:rFonts w:eastAsia="宋体" w:hint="eastAsia"/>
          <w:lang w:eastAsia="zh-CN"/>
        </w:rPr>
        <w:t>“</w:t>
      </w:r>
      <w:proofErr w:type="spellStart"/>
      <w:r>
        <w:t>用意如井魚者，吾爲鉤繳以投之</w:t>
      </w:r>
      <w:proofErr w:type="spellEnd"/>
      <w:r>
        <w:t>。</w:t>
      </w:r>
      <w:r>
        <w:rPr>
          <w:rFonts w:eastAsia="宋体" w:hint="eastAsia"/>
          <w:lang w:eastAsia="zh-CN"/>
        </w:rPr>
        <w:t>”</w:t>
      </w:r>
      <w:proofErr w:type="gramStart"/>
      <w:r>
        <w:rPr>
          <w:rFonts w:eastAsia="宋体" w:hint="eastAsia"/>
          <w:lang w:eastAsia="zh-CN"/>
        </w:rPr>
        <w:t>《</w:t>
      </w:r>
      <w:proofErr w:type="gramEnd"/>
      <w:r>
        <w:rPr>
          <w:lang w:eastAsia="zh-CN"/>
        </w:rPr>
        <w:t>吕氏春</w:t>
      </w:r>
    </w:p>
    <w:p w14:paraId="38F5B695" w14:textId="77777777" w:rsidR="00CC015B" w:rsidRDefault="00000000">
      <w:pPr>
        <w:rPr>
          <w:lang w:eastAsia="zh-CN"/>
        </w:rPr>
      </w:pPr>
      <w:r>
        <w:rPr>
          <w:lang w:eastAsia="zh-CN"/>
        </w:rPr>
        <w:t>秋。諭大</w:t>
      </w:r>
      <w:proofErr w:type="gramStart"/>
      <w:r>
        <w:rPr>
          <w:rFonts w:eastAsia="宋体" w:hint="eastAsia"/>
          <w:lang w:eastAsia="zh-CN"/>
        </w:rPr>
        <w:t>》</w:t>
      </w:r>
      <w:proofErr w:type="gramEnd"/>
      <w:r>
        <w:rPr>
          <w:lang w:eastAsia="zh-CN"/>
        </w:rPr>
        <w:t>篇曰：</w:t>
      </w:r>
      <w:r>
        <w:rPr>
          <w:rFonts w:eastAsia="宋体" w:hint="eastAsia"/>
          <w:lang w:eastAsia="zh-CN"/>
        </w:rPr>
        <w:t>“</w:t>
      </w:r>
      <w:r>
        <w:rPr>
          <w:lang w:eastAsia="zh-CN"/>
        </w:rPr>
        <w:t>井中之無大魚也。</w:t>
      </w:r>
      <w:r>
        <w:rPr>
          <w:rFonts w:eastAsia="宋体" w:hint="eastAsia"/>
          <w:lang w:eastAsia="zh-CN"/>
        </w:rPr>
        <w:t>”</w:t>
      </w:r>
      <w:r>
        <w:rPr>
          <w:lang w:eastAsia="zh-CN"/>
        </w:rPr>
        <w:t>此皆</w:t>
      </w:r>
      <w:r>
        <w:rPr>
          <w:rFonts w:eastAsia="宋体" w:hint="eastAsia"/>
          <w:lang w:eastAsia="zh-CN"/>
        </w:rPr>
        <w:t>“</w:t>
      </w:r>
      <w:r>
        <w:rPr>
          <w:lang w:eastAsia="zh-CN"/>
        </w:rPr>
        <w:t>井魚</w:t>
      </w:r>
      <w:r>
        <w:rPr>
          <w:rFonts w:eastAsia="宋体" w:hint="eastAsia"/>
          <w:lang w:eastAsia="zh-CN"/>
        </w:rPr>
        <w:t>”</w:t>
      </w:r>
      <w:r>
        <w:rPr>
          <w:lang w:eastAsia="zh-CN"/>
        </w:rPr>
        <w:t>之證。</w:t>
      </w:r>
      <w:proofErr w:type="gramStart"/>
      <w:r>
        <w:rPr>
          <w:lang w:eastAsia="zh-CN"/>
        </w:rPr>
        <w:t>後</w:t>
      </w:r>
      <w:proofErr w:type="gramEnd"/>
      <w:r>
        <w:rPr>
          <w:lang w:eastAsia="zh-CN"/>
        </w:rPr>
        <w:t>人</w:t>
      </w:r>
      <w:proofErr w:type="gramStart"/>
      <w:r>
        <w:rPr>
          <w:lang w:eastAsia="zh-CN"/>
        </w:rPr>
        <w:t>以此篇有</w:t>
      </w:r>
      <w:r>
        <w:rPr>
          <w:rFonts w:eastAsia="宋体" w:hint="eastAsia"/>
          <w:lang w:eastAsia="zh-CN"/>
        </w:rPr>
        <w:t>“</w:t>
      </w:r>
      <w:r>
        <w:rPr>
          <w:lang w:eastAsia="zh-CN"/>
        </w:rPr>
        <w:t>埳井鼃</w:t>
      </w:r>
      <w:r>
        <w:rPr>
          <w:rFonts w:eastAsia="宋体" w:hint="eastAsia"/>
          <w:lang w:eastAsia="zh-CN"/>
        </w:rPr>
        <w:t>”</w:t>
      </w:r>
      <w:proofErr w:type="gramEnd"/>
      <w:r>
        <w:rPr>
          <w:lang w:eastAsia="zh-CN"/>
        </w:rPr>
        <w:t>之語，而</w:t>
      </w:r>
    </w:p>
    <w:p w14:paraId="456A3CC2" w14:textId="77777777" w:rsidR="00CC015B" w:rsidRDefault="00000000">
      <w:r>
        <w:rPr>
          <w:rFonts w:eastAsia="宋体" w:hint="eastAsia"/>
          <w:lang w:eastAsia="zh-CN"/>
        </w:rPr>
        <w:t>《</w:t>
      </w:r>
      <w:proofErr w:type="spellStart"/>
      <w:r>
        <w:t>荀子</w:t>
      </w:r>
      <w:proofErr w:type="spellEnd"/>
      <w:r>
        <w:rPr>
          <w:rFonts w:eastAsia="宋体" w:hint="eastAsia"/>
          <w:lang w:eastAsia="zh-CN"/>
        </w:rPr>
        <w:t>》</w:t>
      </w:r>
      <w:proofErr w:type="spellStart"/>
      <w:r>
        <w:t>亦云</w:t>
      </w:r>
      <w:proofErr w:type="spellEnd"/>
      <w:r>
        <w:rPr>
          <w:rFonts w:eastAsia="宋体" w:hint="eastAsia"/>
          <w:lang w:eastAsia="zh-CN"/>
        </w:rPr>
        <w:t>“</w:t>
      </w:r>
      <w:proofErr w:type="spellStart"/>
      <w:r>
        <w:t>坎井之鼃，不可與語東海之</w:t>
      </w:r>
      <w:proofErr w:type="gramStart"/>
      <w:r>
        <w:t>樂</w:t>
      </w:r>
      <w:proofErr w:type="spellEnd"/>
      <w:proofErr w:type="gramEnd"/>
      <w:r>
        <w:rPr>
          <w:rFonts w:eastAsia="宋体" w:hint="eastAsia"/>
          <w:lang w:eastAsia="zh-CN"/>
        </w:rPr>
        <w:t>”</w:t>
      </w:r>
      <w:r>
        <w:t>，見</w:t>
      </w:r>
      <w:r>
        <w:rPr>
          <w:rFonts w:eastAsia="宋体" w:hint="eastAsia"/>
          <w:lang w:eastAsia="zh-CN"/>
        </w:rPr>
        <w:t>《</w:t>
      </w:r>
      <w:proofErr w:type="spellStart"/>
      <w:r>
        <w:t>正論</w:t>
      </w:r>
      <w:proofErr w:type="spellEnd"/>
      <w:r>
        <w:rPr>
          <w:rFonts w:eastAsia="宋体" w:hint="eastAsia"/>
          <w:lang w:eastAsia="zh-CN"/>
        </w:rPr>
        <w:t>》</w:t>
      </w:r>
      <w:proofErr w:type="spellStart"/>
      <w:r>
        <w:t>篇。遂改</w:t>
      </w:r>
      <w:proofErr w:type="spellEnd"/>
      <w:r>
        <w:rPr>
          <w:rFonts w:eastAsia="宋体" w:hint="eastAsia"/>
          <w:lang w:eastAsia="zh-CN"/>
        </w:rPr>
        <w:t>“</w:t>
      </w:r>
      <w:proofErr w:type="spellStart"/>
      <w:r>
        <w:t>井魚</w:t>
      </w:r>
      <w:proofErr w:type="spellEnd"/>
      <w:r>
        <w:rPr>
          <w:rFonts w:eastAsia="宋体" w:hint="eastAsia"/>
          <w:lang w:eastAsia="zh-CN"/>
        </w:rPr>
        <w:t>”</w:t>
      </w:r>
      <w:r>
        <w:t>爲</w:t>
      </w:r>
      <w:r>
        <w:rPr>
          <w:rFonts w:eastAsia="宋体" w:hint="eastAsia"/>
          <w:lang w:eastAsia="zh-CN"/>
        </w:rPr>
        <w:t>“</w:t>
      </w:r>
      <w:proofErr w:type="spellStart"/>
      <w:r>
        <w:t>井鼃</w:t>
      </w:r>
      <w:proofErr w:type="spellEnd"/>
      <w:r>
        <w:rPr>
          <w:rFonts w:eastAsia="宋体" w:hint="eastAsia"/>
          <w:lang w:eastAsia="zh-CN"/>
        </w:rPr>
        <w:t>”</w:t>
      </w:r>
      <w:r>
        <w:t>，</w:t>
      </w:r>
      <w:proofErr w:type="spellStart"/>
      <w:r>
        <w:t>不知井自</w:t>
      </w:r>
      <w:proofErr w:type="spellEnd"/>
    </w:p>
    <w:p w14:paraId="17A9B506" w14:textId="77777777" w:rsidR="00CC015B" w:rsidRDefault="00000000">
      <w:proofErr w:type="spellStart"/>
      <w:r>
        <w:t>有魚。無煩改作鼃也。自有此改，世遂動稱井鼃夏蟲，不復知有井魚之喻矣</w:t>
      </w:r>
      <w:proofErr w:type="spellEnd"/>
    </w:p>
    <w:p w14:paraId="649252C9" w14:textId="77777777" w:rsidR="00CC015B" w:rsidRDefault="00000000">
      <w:proofErr w:type="spellStart"/>
      <w:r>
        <w:t>拘於虗</w:t>
      </w:r>
      <w:proofErr w:type="spellEnd"/>
    </w:p>
    <w:p w14:paraId="5C7EDE48" w14:textId="77777777" w:rsidR="00CC015B" w:rsidRDefault="00000000">
      <w:pPr>
        <w:rPr>
          <w:lang w:eastAsia="zh-CN"/>
        </w:rPr>
      </w:pPr>
      <w:proofErr w:type="spellStart"/>
      <w:proofErr w:type="gramStart"/>
      <w:r>
        <w:t>崔</w:t>
      </w:r>
      <w:proofErr w:type="gramEnd"/>
      <w:r>
        <w:t>譔注</w:t>
      </w:r>
      <w:proofErr w:type="spellEnd"/>
      <w:r>
        <w:rPr>
          <w:rFonts w:eastAsia="宋体" w:hint="eastAsia"/>
          <w:lang w:eastAsia="zh-CN"/>
        </w:rPr>
        <w:t>“</w:t>
      </w:r>
      <w:proofErr w:type="spellStart"/>
      <w:r>
        <w:t>拘於虗</w:t>
      </w:r>
      <w:proofErr w:type="spellEnd"/>
      <w:r>
        <w:rPr>
          <w:rFonts w:eastAsia="宋体" w:hint="eastAsia"/>
          <w:lang w:eastAsia="zh-CN"/>
        </w:rPr>
        <w:t>”</w:t>
      </w:r>
      <w:r>
        <w:t>曰：</w:t>
      </w:r>
      <w:r>
        <w:rPr>
          <w:rFonts w:eastAsia="宋体" w:hint="eastAsia"/>
          <w:lang w:eastAsia="zh-CN"/>
        </w:rPr>
        <w:t>“</w:t>
      </w:r>
      <w:proofErr w:type="spellStart"/>
      <w:proofErr w:type="gramStart"/>
      <w:r>
        <w:t>拘於</w:t>
      </w:r>
      <w:proofErr w:type="gramEnd"/>
      <w:r>
        <w:t>井中之空也</w:t>
      </w:r>
      <w:proofErr w:type="spellEnd"/>
      <w:r>
        <w:t>。</w:t>
      </w:r>
      <w:r>
        <w:rPr>
          <w:rFonts w:eastAsia="宋体" w:hint="eastAsia"/>
          <w:lang w:eastAsia="zh-CN"/>
        </w:rPr>
        <w:t>”</w:t>
      </w:r>
      <w:r>
        <w:rPr>
          <w:lang w:eastAsia="zh-CN"/>
        </w:rPr>
        <w:t>念孙案：</w:t>
      </w:r>
      <w:proofErr w:type="gramStart"/>
      <w:r>
        <w:rPr>
          <w:lang w:eastAsia="zh-CN"/>
        </w:rPr>
        <w:t>崔</w:t>
      </w:r>
      <w:proofErr w:type="gramEnd"/>
      <w:r>
        <w:rPr>
          <w:lang w:eastAsia="zh-CN"/>
        </w:rPr>
        <w:t>訓</w:t>
      </w:r>
      <w:r>
        <w:rPr>
          <w:rFonts w:eastAsia="宋体" w:hint="eastAsia"/>
          <w:lang w:eastAsia="zh-CN"/>
        </w:rPr>
        <w:t>“</w:t>
      </w:r>
      <w:r>
        <w:rPr>
          <w:lang w:eastAsia="zh-CN"/>
        </w:rPr>
        <w:t>虗</w:t>
      </w:r>
      <w:r>
        <w:rPr>
          <w:rFonts w:eastAsia="宋体" w:hint="eastAsia"/>
          <w:lang w:eastAsia="zh-CN"/>
        </w:rPr>
        <w:t>”</w:t>
      </w:r>
      <w:r>
        <w:rPr>
          <w:lang w:eastAsia="zh-CN"/>
        </w:rPr>
        <w:t>爲</w:t>
      </w:r>
      <w:r>
        <w:rPr>
          <w:rFonts w:eastAsia="宋体" w:hint="eastAsia"/>
          <w:lang w:eastAsia="zh-CN"/>
        </w:rPr>
        <w:t>“</w:t>
      </w:r>
      <w:r>
        <w:rPr>
          <w:lang w:eastAsia="zh-CN"/>
        </w:rPr>
        <w:t>空</w:t>
      </w:r>
      <w:r>
        <w:rPr>
          <w:rFonts w:eastAsia="宋体" w:hint="eastAsia"/>
          <w:lang w:eastAsia="zh-CN"/>
        </w:rPr>
        <w:t>”</w:t>
      </w:r>
      <w:r>
        <w:rPr>
          <w:lang w:eastAsia="zh-CN"/>
        </w:rPr>
        <w:t>，非也。虗與</w:t>
      </w:r>
      <w:proofErr w:type="gramStart"/>
      <w:r>
        <w:rPr>
          <w:lang w:eastAsia="zh-CN"/>
        </w:rPr>
        <w:t>墟</w:t>
      </w:r>
      <w:proofErr w:type="gramEnd"/>
    </w:p>
    <w:p w14:paraId="0A225444" w14:textId="77777777" w:rsidR="00CC015B" w:rsidRDefault="00000000">
      <w:r>
        <w:rPr>
          <w:lang w:eastAsia="zh-CN"/>
        </w:rPr>
        <w:t>同，故</w:t>
      </w:r>
      <w:r>
        <w:rPr>
          <w:rFonts w:eastAsia="宋体" w:hint="eastAsia"/>
          <w:lang w:eastAsia="zh-CN"/>
        </w:rPr>
        <w:t>《</w:t>
      </w:r>
      <w:r>
        <w:rPr>
          <w:lang w:eastAsia="zh-CN"/>
        </w:rPr>
        <w:t>釋文</w:t>
      </w:r>
      <w:r>
        <w:rPr>
          <w:rFonts w:eastAsia="宋体" w:hint="eastAsia"/>
          <w:lang w:eastAsia="zh-CN"/>
        </w:rPr>
        <w:t>》</w:t>
      </w:r>
      <w:r>
        <w:rPr>
          <w:lang w:eastAsia="zh-CN"/>
        </w:rPr>
        <w:t>云：</w:t>
      </w:r>
      <w:r>
        <w:rPr>
          <w:rFonts w:eastAsia="宋体" w:hint="eastAsia"/>
          <w:lang w:eastAsia="zh-CN"/>
        </w:rPr>
        <w:t>“</w:t>
      </w:r>
      <w:r>
        <w:rPr>
          <w:lang w:eastAsia="zh-CN"/>
        </w:rPr>
        <w:t>虗本亦作</w:t>
      </w:r>
      <w:proofErr w:type="gramStart"/>
      <w:r>
        <w:rPr>
          <w:lang w:eastAsia="zh-CN"/>
        </w:rPr>
        <w:t>墟</w:t>
      </w:r>
      <w:proofErr w:type="gramEnd"/>
      <w:r>
        <w:rPr>
          <w:lang w:eastAsia="zh-CN"/>
        </w:rPr>
        <w:t>。</w:t>
      </w:r>
      <w:r>
        <w:rPr>
          <w:rFonts w:eastAsia="宋体" w:hint="eastAsia"/>
          <w:lang w:eastAsia="zh-CN"/>
        </w:rPr>
        <w:t>”《</w:t>
      </w:r>
      <w:r>
        <w:rPr>
          <w:lang w:eastAsia="zh-CN"/>
        </w:rPr>
        <w:t>廣雅</w:t>
      </w:r>
      <w:r>
        <w:rPr>
          <w:rFonts w:eastAsia="宋体" w:hint="eastAsia"/>
          <w:lang w:eastAsia="zh-CN"/>
        </w:rPr>
        <w:t>》</w:t>
      </w:r>
      <w:r>
        <w:rPr>
          <w:lang w:eastAsia="zh-CN"/>
        </w:rPr>
        <w:t>曰：</w:t>
      </w:r>
      <w:r>
        <w:rPr>
          <w:rFonts w:eastAsia="宋体" w:hint="eastAsia"/>
          <w:lang w:eastAsia="zh-CN"/>
        </w:rPr>
        <w:t>“</w:t>
      </w:r>
      <w:proofErr w:type="gramStart"/>
      <w:r>
        <w:rPr>
          <w:lang w:eastAsia="zh-CN"/>
        </w:rPr>
        <w:t>墟</w:t>
      </w:r>
      <w:proofErr w:type="gramEnd"/>
      <w:r>
        <w:rPr>
          <w:lang w:eastAsia="zh-CN"/>
        </w:rPr>
        <w:t>，凥也。</w:t>
      </w:r>
      <w:r>
        <w:rPr>
          <w:rFonts w:eastAsia="宋体" w:hint="eastAsia"/>
          <w:lang w:eastAsia="zh-CN"/>
        </w:rPr>
        <w:t>”</w:t>
      </w:r>
      <w:r>
        <w:rPr>
          <w:lang w:eastAsia="zh-CN"/>
        </w:rPr>
        <w:t>凥，古居字。</w:t>
      </w:r>
      <w:r>
        <w:rPr>
          <w:rFonts w:eastAsia="宋体" w:hint="eastAsia"/>
          <w:lang w:eastAsia="zh-CN"/>
        </w:rPr>
        <w:t>《</w:t>
      </w:r>
      <w:r>
        <w:rPr>
          <w:lang w:eastAsia="zh-CN"/>
        </w:rPr>
        <w:t>文選。</w:t>
      </w:r>
      <w:proofErr w:type="spellStart"/>
      <w:r>
        <w:t>西征賦</w:t>
      </w:r>
      <w:proofErr w:type="spellEnd"/>
      <w:r>
        <w:rPr>
          <w:rFonts w:eastAsia="宋体" w:hint="eastAsia"/>
          <w:lang w:eastAsia="zh-CN"/>
        </w:rPr>
        <w:t>》</w:t>
      </w:r>
      <w:proofErr w:type="spellStart"/>
      <w:r>
        <w:t>注引</w:t>
      </w:r>
      <w:proofErr w:type="spellEnd"/>
    </w:p>
    <w:p w14:paraId="62075B97" w14:textId="77777777" w:rsidR="00CC015B" w:rsidRDefault="00000000">
      <w:r>
        <w:rPr>
          <w:rFonts w:eastAsia="宋体" w:hint="eastAsia"/>
          <w:lang w:eastAsia="zh-CN"/>
        </w:rPr>
        <w:t>《</w:t>
      </w:r>
      <w:proofErr w:type="spellStart"/>
      <w:r>
        <w:t>聲類</w:t>
      </w:r>
      <w:proofErr w:type="spellEnd"/>
      <w:r>
        <w:rPr>
          <w:rFonts w:eastAsia="宋体" w:hint="eastAsia"/>
          <w:lang w:eastAsia="zh-CN"/>
        </w:rPr>
        <w:t>》</w:t>
      </w:r>
      <w:r>
        <w:t>曰：</w:t>
      </w:r>
      <w:r>
        <w:rPr>
          <w:rFonts w:eastAsia="宋体" w:hint="eastAsia"/>
          <w:lang w:eastAsia="zh-CN"/>
        </w:rPr>
        <w:t>“</w:t>
      </w:r>
      <w:proofErr w:type="spellStart"/>
      <w:proofErr w:type="gramStart"/>
      <w:r>
        <w:t>墟</w:t>
      </w:r>
      <w:proofErr w:type="gramEnd"/>
      <w:r>
        <w:t>，故所居也</w:t>
      </w:r>
      <w:proofErr w:type="spellEnd"/>
      <w:r>
        <w:t>。</w:t>
      </w:r>
      <w:r>
        <w:rPr>
          <w:rFonts w:eastAsia="宋体" w:hint="eastAsia"/>
          <w:lang w:eastAsia="zh-CN"/>
        </w:rPr>
        <w:t>”</w:t>
      </w:r>
      <w:proofErr w:type="spellStart"/>
      <w:r>
        <w:t>凡經傳言丘墟者，皆謂故所居之地。言井魚拘於所居，故不</w:t>
      </w:r>
      <w:proofErr w:type="spellEnd"/>
    </w:p>
    <w:p w14:paraId="4F51941C" w14:textId="77777777" w:rsidR="00CC015B" w:rsidRDefault="00000000">
      <w:proofErr w:type="spellStart"/>
      <w:r>
        <w:t>知海之大也。魚居於井，猶河伯居於涯涘之閒，故下文曰</w:t>
      </w:r>
      <w:proofErr w:type="spellEnd"/>
      <w:proofErr w:type="gramStart"/>
      <w:r>
        <w:t>：</w:t>
      </w:r>
      <w:r>
        <w:rPr>
          <w:rFonts w:eastAsia="宋体" w:hint="eastAsia"/>
          <w:lang w:eastAsia="zh-CN"/>
        </w:rPr>
        <w:t>“</w:t>
      </w:r>
      <w:proofErr w:type="spellStart"/>
      <w:proofErr w:type="gramEnd"/>
      <w:r>
        <w:t>今爾出於涯涘，觀於大海，乃</w:t>
      </w:r>
      <w:proofErr w:type="spellEnd"/>
    </w:p>
    <w:p w14:paraId="07ABD15D" w14:textId="77777777" w:rsidR="00CC015B" w:rsidRDefault="00000000">
      <w:pPr>
        <w:rPr>
          <w:rFonts w:eastAsia="宋体"/>
          <w:lang w:eastAsia="zh-CN"/>
        </w:rPr>
      </w:pPr>
      <w:r>
        <w:rPr>
          <w:lang w:eastAsia="zh-CN"/>
        </w:rPr>
        <w:t>知爾醜也。</w:t>
      </w:r>
      <w:r>
        <w:rPr>
          <w:rFonts w:eastAsia="宋体" w:hint="eastAsia"/>
          <w:lang w:eastAsia="zh-CN"/>
        </w:rPr>
        <w:t>”</w:t>
      </w:r>
    </w:p>
    <w:p w14:paraId="658B926F" w14:textId="77777777" w:rsidR="00CC015B" w:rsidRDefault="00000000">
      <w:pPr>
        <w:rPr>
          <w:lang w:eastAsia="zh-CN"/>
        </w:rPr>
      </w:pPr>
      <w:r>
        <w:rPr>
          <w:lang w:eastAsia="zh-CN"/>
        </w:rPr>
        <w:t>【第</w:t>
      </w:r>
      <w:r>
        <w:rPr>
          <w:lang w:eastAsia="zh-CN"/>
        </w:rPr>
        <w:t>208</w:t>
      </w:r>
      <w:r>
        <w:rPr>
          <w:lang w:eastAsia="zh-CN"/>
        </w:rPr>
        <w:t>页】</w:t>
      </w:r>
    </w:p>
    <w:p w14:paraId="367D8843" w14:textId="77777777" w:rsidR="00CC015B" w:rsidRDefault="00000000">
      <w:pPr>
        <w:rPr>
          <w:lang w:eastAsia="zh-CN"/>
        </w:rPr>
      </w:pPr>
      <w:r>
        <w:rPr>
          <w:lang w:eastAsia="zh-CN"/>
        </w:rPr>
        <w:t>鴟鵂</w:t>
      </w:r>
    </w:p>
    <w:p w14:paraId="08E14750" w14:textId="77777777" w:rsidR="00CC015B" w:rsidRDefault="00000000">
      <w:pPr>
        <w:rPr>
          <w:lang w:eastAsia="zh-CN"/>
        </w:rPr>
      </w:pPr>
      <w:r>
        <w:rPr>
          <w:rFonts w:eastAsia="宋体" w:hint="eastAsia"/>
          <w:lang w:eastAsia="zh-CN"/>
        </w:rPr>
        <w:t>“</w:t>
      </w:r>
      <w:proofErr w:type="spellStart"/>
      <w:r>
        <w:t>鴟鵂夜</w:t>
      </w:r>
      <w:proofErr w:type="gramStart"/>
      <w:r>
        <w:t>撮蚤</w:t>
      </w:r>
      <w:proofErr w:type="gramEnd"/>
      <w:r>
        <w:t>，察豪末</w:t>
      </w:r>
      <w:proofErr w:type="spellEnd"/>
      <w:r>
        <w:t>。</w:t>
      </w:r>
      <w:r>
        <w:rPr>
          <w:rFonts w:eastAsia="宋体" w:hint="eastAsia"/>
          <w:lang w:eastAsia="zh-CN"/>
        </w:rPr>
        <w:t>”</w:t>
      </w:r>
      <w:r>
        <w:rPr>
          <w:lang w:eastAsia="zh-CN"/>
        </w:rPr>
        <w:t>引之曰：</w:t>
      </w:r>
      <w:r>
        <w:rPr>
          <w:rFonts w:eastAsia="宋体" w:hint="eastAsia"/>
          <w:lang w:eastAsia="zh-CN"/>
        </w:rPr>
        <w:t>“</w:t>
      </w:r>
      <w:r>
        <w:rPr>
          <w:lang w:eastAsia="zh-CN"/>
        </w:rPr>
        <w:t>鵂</w:t>
      </w:r>
      <w:r>
        <w:rPr>
          <w:rFonts w:eastAsia="宋体" w:hint="eastAsia"/>
          <w:lang w:eastAsia="zh-CN"/>
        </w:rPr>
        <w:t>”</w:t>
      </w:r>
      <w:r>
        <w:rPr>
          <w:lang w:eastAsia="zh-CN"/>
        </w:rPr>
        <w:t>字涉</w:t>
      </w:r>
      <w:r>
        <w:rPr>
          <w:rFonts w:eastAsia="宋体" w:hint="eastAsia"/>
          <w:lang w:eastAsia="zh-CN"/>
        </w:rPr>
        <w:t>《</w:t>
      </w:r>
      <w:r>
        <w:rPr>
          <w:lang w:eastAsia="zh-CN"/>
        </w:rPr>
        <w:t>釋文</w:t>
      </w:r>
      <w:r>
        <w:rPr>
          <w:rFonts w:eastAsia="宋体" w:hint="eastAsia"/>
          <w:lang w:eastAsia="zh-CN"/>
        </w:rPr>
        <w:t>》</w:t>
      </w:r>
      <w:r>
        <w:rPr>
          <w:lang w:eastAsia="zh-CN"/>
        </w:rPr>
        <w:t>内</w:t>
      </w:r>
      <w:r>
        <w:rPr>
          <w:rFonts w:eastAsia="宋体" w:hint="eastAsia"/>
          <w:lang w:eastAsia="zh-CN"/>
        </w:rPr>
        <w:t>“</w:t>
      </w:r>
      <w:r>
        <w:rPr>
          <w:lang w:eastAsia="zh-CN"/>
        </w:rPr>
        <w:t>鴟，鵂鶹</w:t>
      </w:r>
      <w:r>
        <w:rPr>
          <w:rFonts w:eastAsia="宋体" w:hint="eastAsia"/>
          <w:lang w:eastAsia="zh-CN"/>
        </w:rPr>
        <w:t>”</w:t>
      </w:r>
      <w:r>
        <w:rPr>
          <w:lang w:eastAsia="zh-CN"/>
        </w:rPr>
        <w:t>而衍。</w:t>
      </w:r>
      <w:r>
        <w:rPr>
          <w:rFonts w:eastAsia="宋体" w:hint="eastAsia"/>
          <w:lang w:eastAsia="zh-CN"/>
        </w:rPr>
        <w:t>《</w:t>
      </w:r>
      <w:r>
        <w:rPr>
          <w:lang w:eastAsia="zh-CN"/>
        </w:rPr>
        <w:t>埤雅</w:t>
      </w:r>
      <w:r>
        <w:rPr>
          <w:rFonts w:eastAsia="宋体" w:hint="eastAsia"/>
          <w:lang w:eastAsia="zh-CN"/>
        </w:rPr>
        <w:t>》</w:t>
      </w:r>
      <w:r>
        <w:rPr>
          <w:lang w:eastAsia="zh-CN"/>
        </w:rPr>
        <w:t>引此已誤</w:t>
      </w:r>
    </w:p>
    <w:p w14:paraId="45797ACA" w14:textId="77777777" w:rsidR="00CC015B" w:rsidRDefault="00000000">
      <w:pPr>
        <w:rPr>
          <w:lang w:eastAsia="zh-CN"/>
        </w:rPr>
      </w:pPr>
      <w:r>
        <w:rPr>
          <w:lang w:eastAsia="zh-CN"/>
        </w:rPr>
        <w:lastRenderedPageBreak/>
        <w:t>案：</w:t>
      </w:r>
      <w:r>
        <w:rPr>
          <w:rFonts w:eastAsia="宋体" w:hint="eastAsia"/>
          <w:lang w:eastAsia="zh-CN"/>
        </w:rPr>
        <w:t>《</w:t>
      </w:r>
      <w:r>
        <w:rPr>
          <w:lang w:eastAsia="zh-CN"/>
        </w:rPr>
        <w:t>釋文</w:t>
      </w:r>
      <w:r>
        <w:rPr>
          <w:rFonts w:eastAsia="宋体" w:hint="eastAsia"/>
          <w:lang w:eastAsia="zh-CN"/>
        </w:rPr>
        <w:t>》</w:t>
      </w:r>
      <w:r>
        <w:rPr>
          <w:lang w:eastAsia="zh-CN"/>
        </w:rPr>
        <w:t>曰：</w:t>
      </w:r>
      <w:r>
        <w:rPr>
          <w:rFonts w:eastAsia="宋体" w:hint="eastAsia"/>
          <w:lang w:eastAsia="zh-CN"/>
        </w:rPr>
        <w:t>“</w:t>
      </w:r>
      <w:r>
        <w:rPr>
          <w:lang w:eastAsia="zh-CN"/>
        </w:rPr>
        <w:t>鴟，尺夷反。崔云：鴟，鵂鶹。</w:t>
      </w:r>
      <w:r>
        <w:rPr>
          <w:rFonts w:eastAsia="宋体" w:hint="eastAsia"/>
          <w:lang w:eastAsia="zh-CN"/>
        </w:rPr>
        <w:t>”</w:t>
      </w:r>
      <w:r>
        <w:rPr>
          <w:lang w:eastAsia="zh-CN"/>
        </w:rPr>
        <w:t>而不爲</w:t>
      </w:r>
      <w:r>
        <w:rPr>
          <w:rFonts w:eastAsia="宋体" w:hint="eastAsia"/>
          <w:lang w:eastAsia="zh-CN"/>
        </w:rPr>
        <w:t>“</w:t>
      </w:r>
      <w:r>
        <w:rPr>
          <w:lang w:eastAsia="zh-CN"/>
        </w:rPr>
        <w:t>鵂</w:t>
      </w:r>
      <w:r>
        <w:rPr>
          <w:rFonts w:eastAsia="宋体" w:hint="eastAsia"/>
          <w:lang w:eastAsia="zh-CN"/>
        </w:rPr>
        <w:t>”</w:t>
      </w:r>
      <w:r>
        <w:rPr>
          <w:lang w:eastAsia="zh-CN"/>
        </w:rPr>
        <w:t>字作音，則正文内本無</w:t>
      </w:r>
      <w:r>
        <w:rPr>
          <w:rFonts w:eastAsia="宋体" w:hint="eastAsia"/>
          <w:lang w:eastAsia="zh-CN"/>
        </w:rPr>
        <w:t>“</w:t>
      </w:r>
      <w:r>
        <w:rPr>
          <w:lang w:eastAsia="zh-CN"/>
        </w:rPr>
        <w:t>鵂</w:t>
      </w:r>
    </w:p>
    <w:p w14:paraId="60687019" w14:textId="77777777" w:rsidR="00CC015B" w:rsidRDefault="00000000">
      <w:pPr>
        <w:rPr>
          <w:rFonts w:eastAsia="宋体"/>
          <w:lang w:eastAsia="zh-CN"/>
        </w:rPr>
      </w:pPr>
      <w:proofErr w:type="spellStart"/>
      <w:r>
        <w:t>字明矣</w:t>
      </w:r>
      <w:proofErr w:type="spellEnd"/>
      <w:r>
        <w:t>。</w:t>
      </w:r>
      <w:r>
        <w:rPr>
          <w:rFonts w:eastAsia="宋体" w:hint="eastAsia"/>
          <w:lang w:eastAsia="zh-CN"/>
        </w:rPr>
        <w:t>《</w:t>
      </w:r>
      <w:proofErr w:type="spellStart"/>
      <w:r>
        <w:t>淮南。主術</w:t>
      </w:r>
      <w:proofErr w:type="spellEnd"/>
      <w:r>
        <w:rPr>
          <w:rFonts w:eastAsia="宋体" w:hint="eastAsia"/>
          <w:lang w:eastAsia="zh-CN"/>
        </w:rPr>
        <w:t>》</w:t>
      </w:r>
      <w:proofErr w:type="spellStart"/>
      <w:r>
        <w:t>篇亦云</w:t>
      </w:r>
      <w:proofErr w:type="spellEnd"/>
      <w:proofErr w:type="gramStart"/>
      <w:r>
        <w:t>：</w:t>
      </w:r>
      <w:r>
        <w:rPr>
          <w:rFonts w:eastAsia="宋体" w:hint="eastAsia"/>
          <w:lang w:eastAsia="zh-CN"/>
        </w:rPr>
        <w:t>“</w:t>
      </w:r>
      <w:proofErr w:type="spellStart"/>
      <w:proofErr w:type="gramEnd"/>
      <w:r>
        <w:t>鴟夜撮蚤</w:t>
      </w:r>
      <w:proofErr w:type="spellEnd"/>
      <w:r>
        <w:t>。</w:t>
      </w:r>
      <w:r>
        <w:rPr>
          <w:rFonts w:eastAsia="宋体" w:hint="eastAsia"/>
          <w:lang w:eastAsia="zh-CN"/>
        </w:rPr>
        <w:t>”</w:t>
      </w:r>
    </w:p>
    <w:p w14:paraId="21A14B52" w14:textId="77777777" w:rsidR="00CC015B" w:rsidRDefault="00000000">
      <w:proofErr w:type="spellStart"/>
      <w:r>
        <w:t>無東無西</w:t>
      </w:r>
      <w:proofErr w:type="spellEnd"/>
    </w:p>
    <w:p w14:paraId="43D35345" w14:textId="77777777" w:rsidR="00CC015B" w:rsidRDefault="00000000">
      <w:r>
        <w:rPr>
          <w:rFonts w:eastAsia="宋体" w:hint="eastAsia"/>
          <w:lang w:eastAsia="zh-CN"/>
        </w:rPr>
        <w:t>“</w:t>
      </w:r>
      <w:proofErr w:type="spellStart"/>
      <w:r>
        <w:t>無南無北，奭然四解，淪</w:t>
      </w:r>
      <w:proofErr w:type="gramStart"/>
      <w:r>
        <w:t>於</w:t>
      </w:r>
      <w:proofErr w:type="gramEnd"/>
      <w:r>
        <w:t>不測；無東無西，始</w:t>
      </w:r>
      <w:proofErr w:type="gramStart"/>
      <w:r>
        <w:t>於</w:t>
      </w:r>
      <w:proofErr w:type="gramEnd"/>
      <w:r>
        <w:t>玄冥，反於大通</w:t>
      </w:r>
      <w:proofErr w:type="spellEnd"/>
      <w:r>
        <w:t>。</w:t>
      </w:r>
      <w:r>
        <w:rPr>
          <w:rFonts w:eastAsia="宋体" w:hint="eastAsia"/>
          <w:lang w:eastAsia="zh-CN"/>
        </w:rPr>
        <w:t>”</w:t>
      </w:r>
      <w:proofErr w:type="spellStart"/>
      <w:r>
        <w:t>念孫案</w:t>
      </w:r>
      <w:proofErr w:type="spellEnd"/>
      <w:r>
        <w:rPr>
          <w:rFonts w:eastAsia="宋体" w:hint="eastAsia"/>
          <w:lang w:eastAsia="zh-CN"/>
        </w:rPr>
        <w:t>“</w:t>
      </w:r>
      <w:proofErr w:type="spellStart"/>
      <w:r>
        <w:t>無東</w:t>
      </w:r>
      <w:proofErr w:type="spellEnd"/>
    </w:p>
    <w:p w14:paraId="1D2E46AD" w14:textId="77777777" w:rsidR="00CC015B" w:rsidRDefault="00000000">
      <w:proofErr w:type="spellStart"/>
      <w:r>
        <w:t>無西</w:t>
      </w:r>
      <w:proofErr w:type="spellEnd"/>
      <w:proofErr w:type="gramStart"/>
      <w:r>
        <w:rPr>
          <w:rFonts w:eastAsia="宋体" w:hint="eastAsia"/>
          <w:lang w:eastAsia="zh-CN"/>
        </w:rPr>
        <w:t>”</w:t>
      </w:r>
      <w:proofErr w:type="spellStart"/>
      <w:proofErr w:type="gramEnd"/>
      <w:r>
        <w:t>當作</w:t>
      </w:r>
      <w:proofErr w:type="spellEnd"/>
      <w:r>
        <w:rPr>
          <w:rFonts w:eastAsia="宋体" w:hint="eastAsia"/>
          <w:lang w:eastAsia="zh-CN"/>
        </w:rPr>
        <w:t>“</w:t>
      </w:r>
      <w:proofErr w:type="spellStart"/>
      <w:r>
        <w:t>無西無東</w:t>
      </w:r>
      <w:proofErr w:type="spellEnd"/>
      <w:r>
        <w:rPr>
          <w:rFonts w:eastAsia="宋体" w:hint="eastAsia"/>
          <w:lang w:eastAsia="zh-CN"/>
        </w:rPr>
        <w:t>”</w:t>
      </w:r>
      <w:r>
        <w:t>。</w:t>
      </w:r>
      <w:proofErr w:type="spellStart"/>
      <w:r>
        <w:t>北、測爲韻東、通爲韻</w:t>
      </w:r>
      <w:proofErr w:type="spellEnd"/>
    </w:p>
    <w:p w14:paraId="135A0EB3" w14:textId="77777777" w:rsidR="00CC015B" w:rsidRDefault="00000000">
      <w:proofErr w:type="spellStart"/>
      <w:r>
        <w:t>腞楯之上，聚僂之中</w:t>
      </w:r>
      <w:proofErr w:type="spellEnd"/>
    </w:p>
    <w:p w14:paraId="00F2B72F" w14:textId="77777777" w:rsidR="00CC015B" w:rsidRDefault="00000000">
      <w:r>
        <w:rPr>
          <w:rFonts w:eastAsia="宋体" w:hint="eastAsia"/>
          <w:lang w:eastAsia="zh-CN"/>
        </w:rPr>
        <w:t>《</w:t>
      </w:r>
      <w:proofErr w:type="spellStart"/>
      <w:r>
        <w:t>達生</w:t>
      </w:r>
      <w:proofErr w:type="spellEnd"/>
      <w:r>
        <w:rPr>
          <w:rFonts w:eastAsia="宋体" w:hint="eastAsia"/>
          <w:lang w:eastAsia="zh-CN"/>
        </w:rPr>
        <w:t>》</w:t>
      </w:r>
      <w:r>
        <w:t>篇</w:t>
      </w:r>
      <w:r>
        <w:rPr>
          <w:rFonts w:eastAsia="宋体" w:hint="eastAsia"/>
          <w:lang w:eastAsia="zh-CN"/>
        </w:rPr>
        <w:t>“</w:t>
      </w:r>
      <w:proofErr w:type="spellStart"/>
      <w:r>
        <w:t>苟生有軒</w:t>
      </w:r>
      <w:proofErr w:type="gramStart"/>
      <w:r>
        <w:t>冕</w:t>
      </w:r>
      <w:proofErr w:type="gramEnd"/>
      <w:r>
        <w:t>之尊，死得於腞楯之上，聚僂之中，則爲之</w:t>
      </w:r>
      <w:proofErr w:type="spellEnd"/>
      <w:r>
        <w:t>。</w:t>
      </w:r>
      <w:r>
        <w:rPr>
          <w:rFonts w:eastAsia="宋体" w:hint="eastAsia"/>
          <w:lang w:eastAsia="zh-CN"/>
        </w:rPr>
        <w:t>”</w:t>
      </w:r>
      <w:proofErr w:type="spellStart"/>
      <w:r>
        <w:t>釋文</w:t>
      </w:r>
      <w:proofErr w:type="spellEnd"/>
      <w:r>
        <w:t>：</w:t>
      </w:r>
      <w:r>
        <w:rPr>
          <w:rFonts w:eastAsia="宋体" w:hint="eastAsia"/>
          <w:lang w:eastAsia="zh-CN"/>
        </w:rPr>
        <w:t>“</w:t>
      </w:r>
      <w:proofErr w:type="spellStart"/>
      <w:r>
        <w:t>司馬</w:t>
      </w:r>
      <w:proofErr w:type="spellEnd"/>
    </w:p>
    <w:p w14:paraId="7A6A247E" w14:textId="77777777" w:rsidR="00CC015B" w:rsidRDefault="00000000">
      <w:pPr>
        <w:rPr>
          <w:lang w:eastAsia="zh-CN"/>
        </w:rPr>
      </w:pPr>
      <w:proofErr w:type="spellStart"/>
      <w:r>
        <w:t>云：腞，猶篆也。楯，猶案也。聚僂，器名也。今</w:t>
      </w:r>
      <w:proofErr w:type="spellEnd"/>
      <w:r>
        <w:rPr>
          <w:rFonts w:eastAsia="宋体" w:hint="eastAsia"/>
          <w:lang w:eastAsia="zh-CN"/>
        </w:rPr>
        <w:t>（</w:t>
      </w:r>
      <w:r>
        <w:t>冢</w:t>
      </w:r>
      <w:r>
        <w:rPr>
          <w:rFonts w:eastAsia="宋体" w:hint="eastAsia"/>
          <w:lang w:eastAsia="zh-CN"/>
        </w:rPr>
        <w:t>）【</w:t>
      </w:r>
      <w:r>
        <w:t>冢</w:t>
      </w:r>
      <w:r>
        <w:rPr>
          <w:rFonts w:eastAsia="宋体" w:hint="eastAsia"/>
          <w:lang w:eastAsia="zh-CN"/>
        </w:rPr>
        <w:t>】</w:t>
      </w:r>
      <w:proofErr w:type="spellStart"/>
      <w:r>
        <w:t>壙中注爲之</w:t>
      </w:r>
      <w:proofErr w:type="spellEnd"/>
      <w:r>
        <w:t>。</w:t>
      </w:r>
      <w:r>
        <w:rPr>
          <w:lang w:eastAsia="zh-CN"/>
        </w:rPr>
        <w:t>一云：聚僂，棺</w:t>
      </w:r>
    </w:p>
    <w:p w14:paraId="5506EC3C" w14:textId="77777777" w:rsidR="00CC015B" w:rsidRDefault="00000000">
      <w:pPr>
        <w:rPr>
          <w:lang w:eastAsia="zh-CN"/>
        </w:rPr>
      </w:pPr>
      <w:proofErr w:type="gramStart"/>
      <w:r>
        <w:rPr>
          <w:lang w:eastAsia="zh-CN"/>
        </w:rPr>
        <w:t>椁</w:t>
      </w:r>
      <w:proofErr w:type="gramEnd"/>
      <w:r>
        <w:rPr>
          <w:lang w:eastAsia="zh-CN"/>
        </w:rPr>
        <w:t>也。</w:t>
      </w:r>
      <w:proofErr w:type="gramStart"/>
      <w:r>
        <w:rPr>
          <w:lang w:eastAsia="zh-CN"/>
        </w:rPr>
        <w:t>一</w:t>
      </w:r>
      <w:proofErr w:type="gramEnd"/>
      <w:r>
        <w:rPr>
          <w:lang w:eastAsia="zh-CN"/>
        </w:rPr>
        <w:t>云聚當作菆僂當作蔞謂殯</w:t>
      </w:r>
      <w:proofErr w:type="gramStart"/>
      <w:r>
        <w:rPr>
          <w:lang w:eastAsia="zh-CN"/>
        </w:rPr>
        <w:t>於</w:t>
      </w:r>
      <w:proofErr w:type="gramEnd"/>
      <w:r>
        <w:rPr>
          <w:lang w:eastAsia="zh-CN"/>
        </w:rPr>
        <w:t>菆塗蔞翣之中。</w:t>
      </w:r>
      <w:r>
        <w:rPr>
          <w:rFonts w:eastAsia="宋体" w:hint="eastAsia"/>
          <w:lang w:eastAsia="zh-CN"/>
        </w:rPr>
        <w:t>”</w:t>
      </w:r>
      <w:r>
        <w:rPr>
          <w:lang w:eastAsia="zh-CN"/>
        </w:rPr>
        <w:t>念孙案腞讀爲輇謂載</w:t>
      </w:r>
      <w:proofErr w:type="gramStart"/>
      <w:r>
        <w:rPr>
          <w:lang w:eastAsia="zh-CN"/>
        </w:rPr>
        <w:t>柩</w:t>
      </w:r>
      <w:proofErr w:type="gramEnd"/>
      <w:r>
        <w:rPr>
          <w:lang w:eastAsia="zh-CN"/>
        </w:rPr>
        <w:t>車</w:t>
      </w:r>
    </w:p>
    <w:p w14:paraId="05A1A5EC" w14:textId="77777777" w:rsidR="00CC015B" w:rsidRDefault="00000000">
      <w:r>
        <w:t>也。</w:t>
      </w:r>
      <w:r>
        <w:rPr>
          <w:rFonts w:eastAsia="宋体" w:hint="eastAsia"/>
          <w:lang w:eastAsia="zh-CN"/>
        </w:rPr>
        <w:t>《</w:t>
      </w:r>
      <w:proofErr w:type="spellStart"/>
      <w:r>
        <w:t>雜記</w:t>
      </w:r>
      <w:proofErr w:type="spellEnd"/>
      <w:r>
        <w:rPr>
          <w:rFonts w:eastAsia="宋体" w:hint="eastAsia"/>
          <w:lang w:eastAsia="zh-CN"/>
        </w:rPr>
        <w:t>》</w:t>
      </w:r>
      <w:proofErr w:type="gramStart"/>
      <w:r>
        <w:t>：</w:t>
      </w:r>
      <w:r>
        <w:rPr>
          <w:rFonts w:eastAsia="宋体" w:hint="eastAsia"/>
          <w:lang w:eastAsia="zh-CN"/>
        </w:rPr>
        <w:t>“</w:t>
      </w:r>
      <w:proofErr w:type="spellStart"/>
      <w:proofErr w:type="gramEnd"/>
      <w:r>
        <w:t>載以輲車</w:t>
      </w:r>
      <w:proofErr w:type="spellEnd"/>
      <w:r>
        <w:t>。</w:t>
      </w:r>
      <w:r>
        <w:rPr>
          <w:rFonts w:eastAsia="宋体" w:hint="eastAsia"/>
          <w:lang w:eastAsia="zh-CN"/>
        </w:rPr>
        <w:t>”</w:t>
      </w:r>
      <w:proofErr w:type="spellStart"/>
      <w:r>
        <w:t>鄭注曰</w:t>
      </w:r>
      <w:proofErr w:type="spellEnd"/>
      <w:r>
        <w:t>：</w:t>
      </w:r>
      <w:r>
        <w:rPr>
          <w:rFonts w:eastAsia="宋体" w:hint="eastAsia"/>
          <w:lang w:eastAsia="zh-CN"/>
        </w:rPr>
        <w:t>“</w:t>
      </w:r>
      <w:proofErr w:type="spellStart"/>
      <w:r>
        <w:t>輲讀爲輇</w:t>
      </w:r>
      <w:proofErr w:type="spellEnd"/>
      <w:r>
        <w:t>。</w:t>
      </w:r>
      <w:r>
        <w:rPr>
          <w:rFonts w:eastAsia="宋体" w:hint="eastAsia"/>
          <w:lang w:eastAsia="zh-CN"/>
        </w:rPr>
        <w:t>”</w:t>
      </w:r>
      <w:proofErr w:type="spellStart"/>
      <w:r>
        <w:t>釋文</w:t>
      </w:r>
      <w:proofErr w:type="spellEnd"/>
      <w:r>
        <w:rPr>
          <w:rFonts w:eastAsia="宋体" w:hint="eastAsia"/>
          <w:lang w:eastAsia="zh-CN"/>
        </w:rPr>
        <w:t>“</w:t>
      </w:r>
      <w:proofErr w:type="spellStart"/>
      <w:r>
        <w:t>輇市專反又市轉反</w:t>
      </w:r>
      <w:proofErr w:type="spellEnd"/>
      <w:r>
        <w:t>。</w:t>
      </w:r>
      <w:r>
        <w:rPr>
          <w:rFonts w:eastAsia="宋体" w:hint="eastAsia"/>
          <w:lang w:eastAsia="zh-CN"/>
        </w:rPr>
        <w:t>”《</w:t>
      </w:r>
      <w:proofErr w:type="spellStart"/>
      <w:r>
        <w:t>士喪禮記</w:t>
      </w:r>
      <w:proofErr w:type="spellEnd"/>
      <w:r>
        <w:rPr>
          <w:rFonts w:eastAsia="宋体" w:hint="eastAsia"/>
          <w:lang w:eastAsia="zh-CN"/>
        </w:rPr>
        <w:t>》</w:t>
      </w:r>
      <w:r>
        <w:t>注</w:t>
      </w:r>
    </w:p>
    <w:p w14:paraId="25670655" w14:textId="77777777" w:rsidR="00CC015B" w:rsidRDefault="00000000">
      <w:r>
        <w:t>曰：</w:t>
      </w:r>
      <w:r>
        <w:rPr>
          <w:rFonts w:eastAsia="宋体" w:hint="eastAsia"/>
          <w:lang w:eastAsia="zh-CN"/>
        </w:rPr>
        <w:t>“</w:t>
      </w:r>
      <w:proofErr w:type="spellStart"/>
      <w:r>
        <w:t>載</w:t>
      </w:r>
      <w:proofErr w:type="gramStart"/>
      <w:r>
        <w:t>柩</w:t>
      </w:r>
      <w:proofErr w:type="gramEnd"/>
      <w:r>
        <w:t>車</w:t>
      </w:r>
      <w:proofErr w:type="spellEnd"/>
      <w:r>
        <w:t>。</w:t>
      </w:r>
      <w:r>
        <w:rPr>
          <w:rFonts w:eastAsia="宋体" w:hint="eastAsia"/>
          <w:lang w:eastAsia="zh-CN"/>
        </w:rPr>
        <w:t>”《</w:t>
      </w:r>
      <w:proofErr w:type="spellStart"/>
      <w:r>
        <w:t>周禮</w:t>
      </w:r>
      <w:proofErr w:type="spellEnd"/>
      <w:r>
        <w:rPr>
          <w:rFonts w:eastAsia="宋体" w:hint="eastAsia"/>
          <w:lang w:eastAsia="zh-CN"/>
        </w:rPr>
        <w:t>》</w:t>
      </w:r>
      <w:proofErr w:type="spellStart"/>
      <w:r>
        <w:t>謂之蜃車</w:t>
      </w:r>
      <w:proofErr w:type="spellEnd"/>
      <w:r>
        <w:t>，</w:t>
      </w:r>
      <w:r>
        <w:rPr>
          <w:rFonts w:eastAsia="宋体" w:hint="eastAsia"/>
          <w:lang w:eastAsia="zh-CN"/>
        </w:rPr>
        <w:t>《</w:t>
      </w:r>
      <w:proofErr w:type="spellStart"/>
      <w:r>
        <w:t>雜記</w:t>
      </w:r>
      <w:proofErr w:type="spellEnd"/>
      <w:r>
        <w:rPr>
          <w:rFonts w:eastAsia="宋体" w:hint="eastAsia"/>
          <w:lang w:eastAsia="zh-CN"/>
        </w:rPr>
        <w:t>》</w:t>
      </w:r>
      <w:proofErr w:type="spellStart"/>
      <w:r>
        <w:t>謂之團，或作輇，或作槫，聲讀皆相附耳。其車之</w:t>
      </w:r>
      <w:proofErr w:type="spellEnd"/>
    </w:p>
    <w:p w14:paraId="7C6ABC2C" w14:textId="77777777" w:rsidR="00CC015B" w:rsidRDefault="00000000">
      <w:proofErr w:type="spellStart"/>
      <w:r>
        <w:t>轝，狀如牀，中央有轅，前後出，設前後輅，轝上有四周，下則前後有軸，以輇爲輪。許叔重</w:t>
      </w:r>
      <w:proofErr w:type="spellEnd"/>
    </w:p>
    <w:p w14:paraId="25C1E743" w14:textId="77777777" w:rsidR="00CC015B" w:rsidRDefault="00000000">
      <w:r>
        <w:t>説</w:t>
      </w:r>
      <w:r>
        <w:rPr>
          <w:rFonts w:eastAsia="宋体" w:hint="eastAsia"/>
          <w:lang w:eastAsia="zh-CN"/>
        </w:rPr>
        <w:t>“</w:t>
      </w:r>
      <w:proofErr w:type="spellStart"/>
      <w:r>
        <w:t>有輻曰輪無輻曰輇</w:t>
      </w:r>
      <w:proofErr w:type="spellEnd"/>
      <w:r>
        <w:rPr>
          <w:rFonts w:eastAsia="宋体" w:hint="eastAsia"/>
          <w:lang w:eastAsia="zh-CN"/>
        </w:rPr>
        <w:t>”</w:t>
      </w:r>
      <w:proofErr w:type="spellStart"/>
      <w:r>
        <w:t>輇輲</w:t>
      </w:r>
      <w:proofErr w:type="gramStart"/>
      <w:r>
        <w:t>槫</w:t>
      </w:r>
      <w:proofErr w:type="gramEnd"/>
      <w:r>
        <w:t>團竝字異而義同此作腞義亦同也楯讀爲輴</w:t>
      </w:r>
      <w:proofErr w:type="spellEnd"/>
    </w:p>
    <w:p w14:paraId="1AD1B1CF" w14:textId="77777777" w:rsidR="00CC015B" w:rsidRDefault="00000000">
      <w:pPr>
        <w:rPr>
          <w:lang w:eastAsia="zh-CN"/>
        </w:rPr>
      </w:pPr>
      <w:r>
        <w:rPr>
          <w:lang w:eastAsia="zh-CN"/>
        </w:rPr>
        <w:t>【第</w:t>
      </w:r>
      <w:r>
        <w:rPr>
          <w:lang w:eastAsia="zh-CN"/>
        </w:rPr>
        <w:t>209</w:t>
      </w:r>
      <w:r>
        <w:rPr>
          <w:lang w:eastAsia="zh-CN"/>
        </w:rPr>
        <w:t>页】</w:t>
      </w:r>
    </w:p>
    <w:p w14:paraId="799F1C13" w14:textId="77777777" w:rsidR="00CC015B" w:rsidRDefault="00000000">
      <w:pPr>
        <w:rPr>
          <w:lang w:eastAsia="zh-CN"/>
        </w:rPr>
      </w:pPr>
      <w:r>
        <w:rPr>
          <w:lang w:eastAsia="zh-CN"/>
        </w:rPr>
        <w:t>亦謂載</w:t>
      </w:r>
      <w:proofErr w:type="gramStart"/>
      <w:r>
        <w:rPr>
          <w:lang w:eastAsia="zh-CN"/>
        </w:rPr>
        <w:t>柩</w:t>
      </w:r>
      <w:proofErr w:type="gramEnd"/>
      <w:r>
        <w:rPr>
          <w:lang w:eastAsia="zh-CN"/>
        </w:rPr>
        <w:t>車也。</w:t>
      </w:r>
      <w:r>
        <w:rPr>
          <w:rFonts w:eastAsia="宋体" w:hint="eastAsia"/>
          <w:lang w:eastAsia="zh-CN"/>
        </w:rPr>
        <w:t>《</w:t>
      </w:r>
      <w:r>
        <w:rPr>
          <w:lang w:eastAsia="zh-CN"/>
        </w:rPr>
        <w:t>檀弓</w:t>
      </w:r>
      <w:r>
        <w:rPr>
          <w:rFonts w:eastAsia="宋体" w:hint="eastAsia"/>
          <w:lang w:eastAsia="zh-CN"/>
        </w:rPr>
        <w:t>》</w:t>
      </w:r>
      <w:r>
        <w:rPr>
          <w:lang w:eastAsia="zh-CN"/>
        </w:rPr>
        <w:t>曰</w:t>
      </w:r>
      <w:r>
        <w:rPr>
          <w:rFonts w:eastAsia="宋体" w:hint="eastAsia"/>
          <w:lang w:eastAsia="zh-CN"/>
        </w:rPr>
        <w:t>“</w:t>
      </w:r>
      <w:r>
        <w:rPr>
          <w:lang w:eastAsia="zh-CN"/>
        </w:rPr>
        <w:t>天子之殯也菆塗龍輴以</w:t>
      </w:r>
      <w:proofErr w:type="gramStart"/>
      <w:r>
        <w:rPr>
          <w:lang w:eastAsia="zh-CN"/>
        </w:rPr>
        <w:t>椁</w:t>
      </w:r>
      <w:proofErr w:type="gramEnd"/>
      <w:r>
        <w:rPr>
          <w:lang w:eastAsia="zh-CN"/>
        </w:rPr>
        <w:t>。</w:t>
      </w:r>
      <w:r>
        <w:rPr>
          <w:rFonts w:eastAsia="宋体" w:hint="eastAsia"/>
          <w:lang w:eastAsia="zh-CN"/>
        </w:rPr>
        <w:t>”</w:t>
      </w:r>
      <w:r>
        <w:rPr>
          <w:lang w:eastAsia="zh-CN"/>
        </w:rPr>
        <w:t>又曰</w:t>
      </w:r>
      <w:r>
        <w:rPr>
          <w:rFonts w:eastAsia="宋体" w:hint="eastAsia"/>
          <w:lang w:eastAsia="zh-CN"/>
        </w:rPr>
        <w:t>“</w:t>
      </w:r>
      <w:r>
        <w:rPr>
          <w:lang w:eastAsia="zh-CN"/>
        </w:rPr>
        <w:t>天子龍輴而</w:t>
      </w:r>
      <w:proofErr w:type="gramStart"/>
      <w:r>
        <w:rPr>
          <w:lang w:eastAsia="zh-CN"/>
        </w:rPr>
        <w:t>椁</w:t>
      </w:r>
      <w:proofErr w:type="gramEnd"/>
      <w:r>
        <w:rPr>
          <w:lang w:eastAsia="zh-CN"/>
        </w:rPr>
        <w:t>幬諸矦</w:t>
      </w:r>
    </w:p>
    <w:p w14:paraId="680508D9" w14:textId="77777777" w:rsidR="00CC015B" w:rsidRDefault="00000000">
      <w:proofErr w:type="spellStart"/>
      <w:r>
        <w:t>輴而設</w:t>
      </w:r>
      <w:proofErr w:type="gramStart"/>
      <w:r>
        <w:t>幬</w:t>
      </w:r>
      <w:proofErr w:type="spellEnd"/>
      <w:proofErr w:type="gramEnd"/>
      <w:r>
        <w:t>。</w:t>
      </w:r>
      <w:r>
        <w:rPr>
          <w:rFonts w:eastAsia="宋体" w:hint="eastAsia"/>
          <w:lang w:eastAsia="zh-CN"/>
        </w:rPr>
        <w:t>”《</w:t>
      </w:r>
      <w:proofErr w:type="spellStart"/>
      <w:r>
        <w:t>喪大記</w:t>
      </w:r>
      <w:proofErr w:type="spellEnd"/>
      <w:r>
        <w:rPr>
          <w:rFonts w:eastAsia="宋体" w:hint="eastAsia"/>
          <w:lang w:eastAsia="zh-CN"/>
        </w:rPr>
        <w:t>》</w:t>
      </w:r>
      <w:r>
        <w:t>曰：</w:t>
      </w:r>
      <w:r>
        <w:rPr>
          <w:rFonts w:eastAsia="宋体" w:hint="eastAsia"/>
          <w:lang w:eastAsia="zh-CN"/>
        </w:rPr>
        <w:t>“</w:t>
      </w:r>
      <w:proofErr w:type="spellStart"/>
      <w:r>
        <w:t>君殯用輴</w:t>
      </w:r>
      <w:proofErr w:type="spellEnd"/>
      <w:r>
        <w:t>。</w:t>
      </w:r>
      <w:r>
        <w:rPr>
          <w:rFonts w:eastAsia="宋体" w:hint="eastAsia"/>
          <w:lang w:eastAsia="zh-CN"/>
        </w:rPr>
        <w:t>”</w:t>
      </w:r>
      <w:proofErr w:type="spellStart"/>
      <w:r>
        <w:t>鄭注曰</w:t>
      </w:r>
      <w:proofErr w:type="spellEnd"/>
      <w:r>
        <w:t>：</w:t>
      </w:r>
      <w:r>
        <w:rPr>
          <w:rFonts w:eastAsia="宋体" w:hint="eastAsia"/>
          <w:lang w:eastAsia="zh-CN"/>
        </w:rPr>
        <w:t>“</w:t>
      </w:r>
      <w:proofErr w:type="spellStart"/>
      <w:r>
        <w:t>天子之殯，居棺以龍輴。諸矦輴不畫</w:t>
      </w:r>
      <w:proofErr w:type="spellEnd"/>
    </w:p>
    <w:p w14:paraId="24316817" w14:textId="77777777" w:rsidR="00CC015B" w:rsidRDefault="00000000">
      <w:proofErr w:type="spellStart"/>
      <w:r>
        <w:t>龍，大夫廢輴</w:t>
      </w:r>
      <w:proofErr w:type="spellEnd"/>
      <w:r>
        <w:t>。</w:t>
      </w:r>
      <w:r>
        <w:rPr>
          <w:rFonts w:eastAsia="宋体" w:hint="eastAsia"/>
          <w:lang w:eastAsia="zh-CN"/>
        </w:rPr>
        <w:t>”《</w:t>
      </w:r>
      <w:proofErr w:type="spellStart"/>
      <w:r>
        <w:t>士喪禮</w:t>
      </w:r>
      <w:proofErr w:type="spellEnd"/>
      <w:r>
        <w:rPr>
          <w:rFonts w:eastAsia="宋体" w:hint="eastAsia"/>
          <w:lang w:eastAsia="zh-CN"/>
        </w:rPr>
        <w:t>》</w:t>
      </w:r>
      <w:proofErr w:type="spellStart"/>
      <w:r>
        <w:t>下篇注曰</w:t>
      </w:r>
      <w:proofErr w:type="spellEnd"/>
      <w:r>
        <w:t>：</w:t>
      </w:r>
      <w:r>
        <w:rPr>
          <w:rFonts w:eastAsia="宋体" w:hint="eastAsia"/>
          <w:lang w:eastAsia="zh-CN"/>
        </w:rPr>
        <w:t>“</w:t>
      </w:r>
      <w:proofErr w:type="spellStart"/>
      <w:r>
        <w:t>輁，</w:t>
      </w:r>
      <w:proofErr w:type="gramStart"/>
      <w:r>
        <w:t>狀</w:t>
      </w:r>
      <w:proofErr w:type="gramEnd"/>
      <w:r>
        <w:t>如長牀，穿桯前後，著金而關軸焉。大夫諸矦</w:t>
      </w:r>
      <w:proofErr w:type="spellEnd"/>
    </w:p>
    <w:p w14:paraId="16730C7B" w14:textId="77777777" w:rsidR="00CC015B" w:rsidRDefault="00000000">
      <w:proofErr w:type="spellStart"/>
      <w:r>
        <w:t>以上有四周，謂之輴</w:t>
      </w:r>
      <w:proofErr w:type="spellEnd"/>
      <w:r>
        <w:t>。</w:t>
      </w:r>
      <w:r>
        <w:rPr>
          <w:rFonts w:eastAsia="宋体" w:hint="eastAsia"/>
          <w:lang w:eastAsia="zh-CN"/>
        </w:rPr>
        <w:t>”</w:t>
      </w:r>
      <w:proofErr w:type="spellStart"/>
      <w:r>
        <w:t>此謂朝廟時所用。輴與楯古字通</w:t>
      </w:r>
      <w:proofErr w:type="spellEnd"/>
      <w:r>
        <w:t>。</w:t>
      </w:r>
      <w:r>
        <w:rPr>
          <w:rFonts w:eastAsia="宋体" w:hint="eastAsia"/>
          <w:lang w:eastAsia="zh-CN"/>
        </w:rPr>
        <w:t>《</w:t>
      </w:r>
      <w:proofErr w:type="spellStart"/>
      <w:r>
        <w:t>雜記</w:t>
      </w:r>
      <w:proofErr w:type="spellEnd"/>
      <w:r>
        <w:rPr>
          <w:rFonts w:eastAsia="宋体" w:hint="eastAsia"/>
          <w:lang w:eastAsia="zh-CN"/>
        </w:rPr>
        <w:t>》</w:t>
      </w:r>
      <w:proofErr w:type="spellStart"/>
      <w:r>
        <w:t>注曰</w:t>
      </w:r>
      <w:proofErr w:type="spellEnd"/>
      <w:proofErr w:type="gramStart"/>
      <w:r>
        <w:t>：</w:t>
      </w:r>
      <w:r>
        <w:rPr>
          <w:rFonts w:eastAsia="宋体" w:hint="eastAsia"/>
          <w:lang w:eastAsia="zh-CN"/>
        </w:rPr>
        <w:t>“</w:t>
      </w:r>
      <w:proofErr w:type="spellStart"/>
      <w:proofErr w:type="gramEnd"/>
      <w:r>
        <w:t>載柩以楯</w:t>
      </w:r>
      <w:proofErr w:type="spellEnd"/>
      <w:r>
        <w:t>。</w:t>
      </w:r>
      <w:r>
        <w:rPr>
          <w:rFonts w:eastAsia="宋体" w:hint="eastAsia"/>
          <w:lang w:eastAsia="zh-CN"/>
        </w:rPr>
        <w:t>”</w:t>
      </w:r>
      <w:proofErr w:type="spellStart"/>
      <w:r>
        <w:t>是其證</w:t>
      </w:r>
      <w:proofErr w:type="spellEnd"/>
    </w:p>
    <w:p w14:paraId="56B28128" w14:textId="77777777" w:rsidR="00CC015B" w:rsidRDefault="00000000">
      <w:proofErr w:type="spellStart"/>
      <w:r>
        <w:lastRenderedPageBreak/>
        <w:t>也。聚僂謂柩車飾也。衆飾所聚，故曰聚僂。亦以其形中高而四下，故言僂也</w:t>
      </w:r>
      <w:proofErr w:type="spellEnd"/>
      <w:r>
        <w:t>。</w:t>
      </w:r>
      <w:r>
        <w:rPr>
          <w:rFonts w:eastAsia="宋体" w:hint="eastAsia"/>
          <w:lang w:eastAsia="zh-CN"/>
        </w:rPr>
        <w:t>《</w:t>
      </w:r>
      <w:proofErr w:type="spellStart"/>
      <w:r>
        <w:t>雜記</w:t>
      </w:r>
      <w:proofErr w:type="spellEnd"/>
      <w:r>
        <w:rPr>
          <w:rFonts w:eastAsia="宋体" w:hint="eastAsia"/>
          <w:lang w:eastAsia="zh-CN"/>
        </w:rPr>
        <w:t>》</w:t>
      </w:r>
      <w:r>
        <w:t>注</w:t>
      </w:r>
    </w:p>
    <w:p w14:paraId="1911B765" w14:textId="77777777" w:rsidR="00CC015B" w:rsidRDefault="00000000">
      <w:r>
        <w:t>曰：</w:t>
      </w:r>
      <w:r>
        <w:rPr>
          <w:rFonts w:eastAsia="宋体" w:hint="eastAsia"/>
          <w:lang w:eastAsia="zh-CN"/>
        </w:rPr>
        <w:t>“</w:t>
      </w:r>
      <w:proofErr w:type="spellStart"/>
      <w:proofErr w:type="gramStart"/>
      <w:r>
        <w:t>將</w:t>
      </w:r>
      <w:proofErr w:type="gramEnd"/>
      <w:r>
        <w:t>葬，載柩之車飾曰桺</w:t>
      </w:r>
      <w:proofErr w:type="spellEnd"/>
      <w:r>
        <w:t>。</w:t>
      </w:r>
      <w:r>
        <w:rPr>
          <w:rFonts w:eastAsia="宋体" w:hint="eastAsia"/>
          <w:lang w:eastAsia="zh-CN"/>
        </w:rPr>
        <w:t>”《</w:t>
      </w:r>
      <w:proofErr w:type="spellStart"/>
      <w:r>
        <w:t>周官。縫人</w:t>
      </w:r>
      <w:proofErr w:type="spellEnd"/>
      <w:r>
        <w:rPr>
          <w:rFonts w:eastAsia="宋体" w:hint="eastAsia"/>
          <w:lang w:eastAsia="zh-CN"/>
        </w:rPr>
        <w:t>》</w:t>
      </w:r>
      <w:r>
        <w:t>：</w:t>
      </w:r>
      <w:r>
        <w:rPr>
          <w:rFonts w:eastAsia="宋体" w:hint="eastAsia"/>
          <w:lang w:eastAsia="zh-CN"/>
        </w:rPr>
        <w:t>“</w:t>
      </w:r>
      <w:proofErr w:type="spellStart"/>
      <w:r>
        <w:t>衣翣桺之材</w:t>
      </w:r>
      <w:proofErr w:type="spellEnd"/>
      <w:r>
        <w:t>。</w:t>
      </w:r>
      <w:r>
        <w:rPr>
          <w:rFonts w:eastAsia="宋体" w:hint="eastAsia"/>
          <w:lang w:eastAsia="zh-CN"/>
        </w:rPr>
        <w:t>”</w:t>
      </w:r>
      <w:proofErr w:type="spellStart"/>
      <w:r>
        <w:t>注曰</w:t>
      </w:r>
      <w:proofErr w:type="spellEnd"/>
      <w:r>
        <w:t>：</w:t>
      </w:r>
      <w:r>
        <w:rPr>
          <w:rFonts w:eastAsia="宋体" w:hint="eastAsia"/>
          <w:lang w:eastAsia="zh-CN"/>
        </w:rPr>
        <w:t>“</w:t>
      </w:r>
      <w:proofErr w:type="spellStart"/>
      <w:r>
        <w:t>桺之言聚，諸飾之</w:t>
      </w:r>
      <w:proofErr w:type="spellEnd"/>
    </w:p>
    <w:p w14:paraId="57B56BB1" w14:textId="77777777" w:rsidR="00CC015B" w:rsidRDefault="00000000">
      <w:proofErr w:type="spellStart"/>
      <w:r>
        <w:t>所聚</w:t>
      </w:r>
      <w:proofErr w:type="spellEnd"/>
      <w:r>
        <w:t>。</w:t>
      </w:r>
      <w:r>
        <w:rPr>
          <w:rFonts w:eastAsia="宋体" w:hint="eastAsia"/>
          <w:lang w:eastAsia="zh-CN"/>
        </w:rPr>
        <w:t>”《</w:t>
      </w:r>
      <w:proofErr w:type="spellStart"/>
      <w:r>
        <w:t>釋名</w:t>
      </w:r>
      <w:proofErr w:type="spellEnd"/>
      <w:r>
        <w:rPr>
          <w:rFonts w:eastAsia="宋体" w:hint="eastAsia"/>
          <w:lang w:eastAsia="zh-CN"/>
        </w:rPr>
        <w:t>》</w:t>
      </w:r>
      <w:r>
        <w:t>曰：</w:t>
      </w:r>
      <w:r>
        <w:rPr>
          <w:rFonts w:eastAsia="宋体" w:hint="eastAsia"/>
          <w:lang w:eastAsia="zh-CN"/>
        </w:rPr>
        <w:t>“</w:t>
      </w:r>
      <w:proofErr w:type="spellStart"/>
      <w:r>
        <w:t>輿棺之車，其蓋曰桺。桺，聚也，衆飾所聚，亦其形僂也</w:t>
      </w:r>
      <w:proofErr w:type="spellEnd"/>
      <w:r>
        <w:t>。</w:t>
      </w:r>
      <w:r>
        <w:rPr>
          <w:rFonts w:eastAsia="宋体" w:hint="eastAsia"/>
          <w:lang w:eastAsia="zh-CN"/>
        </w:rPr>
        <w:t>”《</w:t>
      </w:r>
      <w:proofErr w:type="spellStart"/>
      <w:r>
        <w:t>檀弓</w:t>
      </w:r>
      <w:proofErr w:type="spellEnd"/>
      <w:r>
        <w:rPr>
          <w:rFonts w:eastAsia="宋体" w:hint="eastAsia"/>
          <w:lang w:eastAsia="zh-CN"/>
        </w:rPr>
        <w:t>》</w:t>
      </w:r>
      <w:r>
        <w:t>曰：</w:t>
      </w:r>
    </w:p>
    <w:p w14:paraId="65F14282" w14:textId="77777777" w:rsidR="00CC015B" w:rsidRDefault="00000000">
      <w:pPr>
        <w:rPr>
          <w:lang w:eastAsia="zh-CN"/>
        </w:rPr>
      </w:pPr>
      <w:r>
        <w:rPr>
          <w:rFonts w:eastAsia="宋体" w:hint="eastAsia"/>
          <w:lang w:eastAsia="zh-CN"/>
        </w:rPr>
        <w:t>“</w:t>
      </w:r>
      <w:proofErr w:type="spellStart"/>
      <w:r>
        <w:t>設蔞翣</w:t>
      </w:r>
      <w:proofErr w:type="spellEnd"/>
      <w:r>
        <w:t>。</w:t>
      </w:r>
      <w:r>
        <w:rPr>
          <w:rFonts w:eastAsia="宋体" w:hint="eastAsia"/>
          <w:lang w:eastAsia="zh-CN"/>
        </w:rPr>
        <w:t>”《</w:t>
      </w:r>
      <w:proofErr w:type="spellStart"/>
      <w:r>
        <w:t>荀子。禮論</w:t>
      </w:r>
      <w:proofErr w:type="spellEnd"/>
      <w:r>
        <w:rPr>
          <w:rFonts w:eastAsia="宋体" w:hint="eastAsia"/>
          <w:lang w:eastAsia="zh-CN"/>
        </w:rPr>
        <w:t>》</w:t>
      </w:r>
      <w:proofErr w:type="spellStart"/>
      <w:r>
        <w:t>篇曰</w:t>
      </w:r>
      <w:proofErr w:type="spellEnd"/>
      <w:r>
        <w:t>：</w:t>
      </w:r>
      <w:r>
        <w:rPr>
          <w:rFonts w:eastAsia="宋体" w:hint="eastAsia"/>
          <w:lang w:eastAsia="zh-CN"/>
        </w:rPr>
        <w:t>“</w:t>
      </w:r>
      <w:proofErr w:type="spellStart"/>
      <w:r>
        <w:t>無</w:t>
      </w:r>
      <w:proofErr w:type="gramStart"/>
      <w:r>
        <w:t>帾</w:t>
      </w:r>
      <w:proofErr w:type="gramEnd"/>
      <w:r>
        <w:t>絲歶縷翣，其䫉以</w:t>
      </w:r>
      <w:proofErr w:type="gramStart"/>
      <w:r>
        <w:t>象</w:t>
      </w:r>
      <w:proofErr w:type="gramEnd"/>
      <w:r>
        <w:t>菲</w:t>
      </w:r>
      <w:proofErr w:type="gramStart"/>
      <w:r>
        <w:t>帷幬</w:t>
      </w:r>
      <w:proofErr w:type="gramEnd"/>
      <w:r>
        <w:t>尉也</w:t>
      </w:r>
      <w:proofErr w:type="spellEnd"/>
      <w:r>
        <w:t>。</w:t>
      </w:r>
      <w:r>
        <w:rPr>
          <w:rFonts w:eastAsia="宋体" w:hint="eastAsia"/>
          <w:lang w:eastAsia="zh-CN"/>
        </w:rPr>
        <w:t>”</w:t>
      </w:r>
      <w:r>
        <w:rPr>
          <w:lang w:eastAsia="zh-CN"/>
        </w:rPr>
        <w:t>桺、蔞、縷、僂竝</w:t>
      </w:r>
    </w:p>
    <w:p w14:paraId="739173ED" w14:textId="77777777" w:rsidR="00CC015B" w:rsidRDefault="00000000">
      <w:pPr>
        <w:rPr>
          <w:lang w:eastAsia="zh-CN"/>
        </w:rPr>
      </w:pPr>
      <w:r>
        <w:rPr>
          <w:lang w:eastAsia="zh-CN"/>
        </w:rPr>
        <w:t>字異而義同。</w:t>
      </w:r>
      <w:r>
        <w:rPr>
          <w:rFonts w:eastAsia="宋体" w:hint="eastAsia"/>
          <w:lang w:eastAsia="zh-CN"/>
        </w:rPr>
        <w:t>《</w:t>
      </w:r>
      <w:r>
        <w:rPr>
          <w:lang w:eastAsia="zh-CN"/>
        </w:rPr>
        <w:t>吕氏春秋</w:t>
      </w:r>
      <w:r>
        <w:rPr>
          <w:rFonts w:eastAsia="宋体" w:hint="eastAsia"/>
          <w:lang w:eastAsia="zh-CN"/>
        </w:rPr>
        <w:t>•</w:t>
      </w:r>
      <w:r>
        <w:rPr>
          <w:lang w:eastAsia="zh-CN"/>
        </w:rPr>
        <w:t>節喪</w:t>
      </w:r>
      <w:r>
        <w:rPr>
          <w:rFonts w:eastAsia="宋体" w:hint="eastAsia"/>
          <w:lang w:eastAsia="zh-CN"/>
        </w:rPr>
        <w:t>》</w:t>
      </w:r>
      <w:r>
        <w:rPr>
          <w:lang w:eastAsia="zh-CN"/>
        </w:rPr>
        <w:t>篇：</w:t>
      </w:r>
      <w:r>
        <w:rPr>
          <w:rFonts w:eastAsia="宋体" w:hint="eastAsia"/>
          <w:lang w:eastAsia="zh-CN"/>
        </w:rPr>
        <w:t>“</w:t>
      </w:r>
      <w:r>
        <w:rPr>
          <w:lang w:eastAsia="zh-CN"/>
        </w:rPr>
        <w:t>僂翣以督之。</w:t>
      </w:r>
      <w:r>
        <w:rPr>
          <w:rFonts w:eastAsia="宋体" w:hint="eastAsia"/>
          <w:lang w:eastAsia="zh-CN"/>
        </w:rPr>
        <w:t>”</w:t>
      </w:r>
      <w:r>
        <w:rPr>
          <w:lang w:eastAsia="zh-CN"/>
        </w:rPr>
        <w:t>其字亦作</w:t>
      </w:r>
      <w:r>
        <w:rPr>
          <w:rFonts w:eastAsia="宋体" w:hint="eastAsia"/>
          <w:lang w:eastAsia="zh-CN"/>
        </w:rPr>
        <w:t>“</w:t>
      </w:r>
      <w:r>
        <w:rPr>
          <w:lang w:eastAsia="zh-CN"/>
        </w:rPr>
        <w:t>僂</w:t>
      </w:r>
      <w:r>
        <w:rPr>
          <w:rFonts w:eastAsia="宋体" w:hint="eastAsia"/>
          <w:lang w:eastAsia="zh-CN"/>
        </w:rPr>
        <w:t>”</w:t>
      </w:r>
      <w:r>
        <w:rPr>
          <w:lang w:eastAsia="zh-CN"/>
        </w:rPr>
        <w:t>。</w:t>
      </w:r>
      <w:r>
        <w:rPr>
          <w:rFonts w:eastAsia="宋体" w:hint="eastAsia"/>
          <w:lang w:eastAsia="zh-CN"/>
        </w:rPr>
        <w:t>《</w:t>
      </w:r>
      <w:r>
        <w:rPr>
          <w:lang w:eastAsia="zh-CN"/>
        </w:rPr>
        <w:t>釋文</w:t>
      </w:r>
      <w:r>
        <w:rPr>
          <w:rFonts w:eastAsia="宋体" w:hint="eastAsia"/>
          <w:lang w:eastAsia="zh-CN"/>
        </w:rPr>
        <w:t>》</w:t>
      </w:r>
      <w:r>
        <w:rPr>
          <w:lang w:eastAsia="zh-CN"/>
        </w:rPr>
        <w:t>所引或説以</w:t>
      </w:r>
    </w:p>
    <w:p w14:paraId="2E195139" w14:textId="77777777" w:rsidR="00CC015B" w:rsidRDefault="00000000">
      <w:pPr>
        <w:rPr>
          <w:lang w:eastAsia="zh-CN"/>
        </w:rPr>
      </w:pPr>
      <w:r>
        <w:rPr>
          <w:rFonts w:eastAsia="宋体" w:hint="eastAsia"/>
          <w:lang w:eastAsia="zh-CN"/>
        </w:rPr>
        <w:t>“</w:t>
      </w:r>
      <w:r>
        <w:t>僂</w:t>
      </w:r>
      <w:r>
        <w:rPr>
          <w:rFonts w:eastAsia="宋体" w:hint="eastAsia"/>
          <w:lang w:eastAsia="zh-CN"/>
        </w:rPr>
        <w:t>”</w:t>
      </w:r>
      <w:r>
        <w:t>爲</w:t>
      </w:r>
      <w:r>
        <w:rPr>
          <w:rFonts w:eastAsia="宋体" w:hint="eastAsia"/>
          <w:lang w:eastAsia="zh-CN"/>
        </w:rPr>
        <w:t>“</w:t>
      </w:r>
      <w:proofErr w:type="spellStart"/>
      <w:r>
        <w:t>蔞翣</w:t>
      </w:r>
      <w:proofErr w:type="spellEnd"/>
      <w:r>
        <w:rPr>
          <w:rFonts w:eastAsia="宋体" w:hint="eastAsia"/>
          <w:lang w:eastAsia="zh-CN"/>
        </w:rPr>
        <w:t>”</w:t>
      </w:r>
      <w:proofErr w:type="spellStart"/>
      <w:r>
        <w:t>字，是也</w:t>
      </w:r>
      <w:proofErr w:type="spellEnd"/>
      <w:r>
        <w:t>。</w:t>
      </w:r>
      <w:r>
        <w:rPr>
          <w:lang w:eastAsia="zh-CN"/>
        </w:rPr>
        <w:t>餘説皆失之</w:t>
      </w:r>
    </w:p>
    <w:p w14:paraId="1C4DB095" w14:textId="77777777" w:rsidR="00CC015B" w:rsidRDefault="00000000">
      <w:pPr>
        <w:rPr>
          <w:lang w:eastAsia="zh-CN"/>
        </w:rPr>
      </w:pPr>
      <w:proofErr w:type="gramStart"/>
      <w:r>
        <w:rPr>
          <w:lang w:eastAsia="zh-CN"/>
        </w:rPr>
        <w:t>殺</w:t>
      </w:r>
      <w:proofErr w:type="gramEnd"/>
      <w:r>
        <w:rPr>
          <w:lang w:eastAsia="zh-CN"/>
        </w:rPr>
        <w:t>鴈</w:t>
      </w:r>
      <w:proofErr w:type="gramStart"/>
      <w:r>
        <w:rPr>
          <w:lang w:eastAsia="zh-CN"/>
        </w:rPr>
        <w:t>而亨之</w:t>
      </w:r>
      <w:proofErr w:type="gramEnd"/>
    </w:p>
    <w:p w14:paraId="6B7BF26F" w14:textId="77777777" w:rsidR="00CC015B" w:rsidRDefault="00000000">
      <w:pPr>
        <w:rPr>
          <w:lang w:eastAsia="zh-CN"/>
        </w:rPr>
      </w:pPr>
      <w:r>
        <w:rPr>
          <w:rFonts w:eastAsia="宋体" w:hint="eastAsia"/>
          <w:lang w:eastAsia="zh-CN"/>
        </w:rPr>
        <w:t>《</w:t>
      </w:r>
      <w:r>
        <w:rPr>
          <w:lang w:eastAsia="zh-CN"/>
        </w:rPr>
        <w:t>山木</w:t>
      </w:r>
      <w:r>
        <w:rPr>
          <w:rFonts w:eastAsia="宋体" w:hint="eastAsia"/>
          <w:lang w:eastAsia="zh-CN"/>
        </w:rPr>
        <w:t>》</w:t>
      </w:r>
      <w:r>
        <w:rPr>
          <w:lang w:eastAsia="zh-CN"/>
        </w:rPr>
        <w:t>篇：</w:t>
      </w:r>
      <w:r>
        <w:rPr>
          <w:rFonts w:eastAsia="宋体" w:hint="eastAsia"/>
          <w:lang w:eastAsia="zh-CN"/>
        </w:rPr>
        <w:t>“</w:t>
      </w:r>
      <w:r>
        <w:rPr>
          <w:lang w:eastAsia="zh-CN"/>
        </w:rPr>
        <w:t>莊子舍</w:t>
      </w:r>
      <w:proofErr w:type="gramStart"/>
      <w:r>
        <w:rPr>
          <w:lang w:eastAsia="zh-CN"/>
        </w:rPr>
        <w:t>於</w:t>
      </w:r>
      <w:proofErr w:type="gramEnd"/>
      <w:r>
        <w:rPr>
          <w:lang w:eastAsia="zh-CN"/>
        </w:rPr>
        <w:t>故人之家，故人喜，命竖子</w:t>
      </w:r>
      <w:proofErr w:type="gramStart"/>
      <w:r>
        <w:rPr>
          <w:lang w:eastAsia="zh-CN"/>
        </w:rPr>
        <w:t>殺</w:t>
      </w:r>
      <w:proofErr w:type="gramEnd"/>
      <w:r>
        <w:rPr>
          <w:lang w:eastAsia="zh-CN"/>
        </w:rPr>
        <w:t>鴈而亨之。</w:t>
      </w:r>
      <w:r>
        <w:rPr>
          <w:rFonts w:eastAsia="宋体" w:hint="eastAsia"/>
          <w:lang w:eastAsia="zh-CN"/>
        </w:rPr>
        <w:t>”</w:t>
      </w:r>
      <w:r>
        <w:rPr>
          <w:lang w:eastAsia="zh-CN"/>
        </w:rPr>
        <w:t>釋文：</w:t>
      </w:r>
      <w:r>
        <w:rPr>
          <w:rFonts w:eastAsia="宋体" w:hint="eastAsia"/>
          <w:lang w:eastAsia="zh-CN"/>
        </w:rPr>
        <w:t>“</w:t>
      </w:r>
      <w:r>
        <w:rPr>
          <w:lang w:eastAsia="zh-CN"/>
        </w:rPr>
        <w:t>亨，</w:t>
      </w:r>
      <w:proofErr w:type="gramStart"/>
      <w:r>
        <w:rPr>
          <w:lang w:eastAsia="zh-CN"/>
        </w:rPr>
        <w:t>暜</w:t>
      </w:r>
      <w:proofErr w:type="gramEnd"/>
      <w:r>
        <w:rPr>
          <w:lang w:eastAsia="zh-CN"/>
        </w:rPr>
        <w:t>彭反</w:t>
      </w:r>
    </w:p>
    <w:p w14:paraId="0D106FE8" w14:textId="77777777" w:rsidR="00CC015B" w:rsidRDefault="00000000">
      <w:pPr>
        <w:rPr>
          <w:lang w:eastAsia="zh-CN"/>
        </w:rPr>
      </w:pPr>
      <w:r>
        <w:rPr>
          <w:lang w:eastAsia="zh-CN"/>
        </w:rPr>
        <w:t>煮也。</w:t>
      </w:r>
      <w:r>
        <w:rPr>
          <w:rFonts w:eastAsia="宋体" w:hint="eastAsia"/>
          <w:lang w:eastAsia="zh-CN"/>
        </w:rPr>
        <w:t>”</w:t>
      </w:r>
      <w:r>
        <w:rPr>
          <w:lang w:eastAsia="zh-CN"/>
        </w:rPr>
        <w:t>念孙案：亨，讀爲享。享之，謂享莊子。故人喜莊子之</w:t>
      </w:r>
      <w:proofErr w:type="gramStart"/>
      <w:r>
        <w:rPr>
          <w:lang w:eastAsia="zh-CN"/>
        </w:rPr>
        <w:t>來</w:t>
      </w:r>
      <w:proofErr w:type="gramEnd"/>
      <w:r>
        <w:rPr>
          <w:lang w:eastAsia="zh-CN"/>
        </w:rPr>
        <w:t>，故</w:t>
      </w:r>
      <w:proofErr w:type="gramStart"/>
      <w:r>
        <w:rPr>
          <w:lang w:eastAsia="zh-CN"/>
        </w:rPr>
        <w:t>殺</w:t>
      </w:r>
      <w:proofErr w:type="gramEnd"/>
      <w:r>
        <w:rPr>
          <w:lang w:eastAsia="zh-CN"/>
        </w:rPr>
        <w:t>鴈而享之。享與饗</w:t>
      </w:r>
    </w:p>
    <w:p w14:paraId="4AA1DA31" w14:textId="77777777" w:rsidR="00CC015B" w:rsidRDefault="00000000">
      <w:pPr>
        <w:rPr>
          <w:lang w:eastAsia="zh-CN"/>
        </w:rPr>
      </w:pPr>
      <w:r>
        <w:rPr>
          <w:lang w:eastAsia="zh-CN"/>
        </w:rPr>
        <w:t>通。</w:t>
      </w:r>
      <w:r>
        <w:rPr>
          <w:rFonts w:eastAsia="宋体" w:hint="eastAsia"/>
          <w:lang w:eastAsia="zh-CN"/>
        </w:rPr>
        <w:t>《</w:t>
      </w:r>
      <w:r>
        <w:rPr>
          <w:lang w:eastAsia="zh-CN"/>
        </w:rPr>
        <w:t>吕氏春秋。必己</w:t>
      </w:r>
      <w:r>
        <w:rPr>
          <w:rFonts w:eastAsia="宋体" w:hint="eastAsia"/>
          <w:lang w:eastAsia="zh-CN"/>
        </w:rPr>
        <w:t>》</w:t>
      </w:r>
      <w:r>
        <w:rPr>
          <w:lang w:eastAsia="zh-CN"/>
        </w:rPr>
        <w:t>篇作</w:t>
      </w:r>
      <w:r>
        <w:rPr>
          <w:rFonts w:eastAsia="宋体" w:hint="eastAsia"/>
          <w:lang w:eastAsia="zh-CN"/>
        </w:rPr>
        <w:t>“</w:t>
      </w:r>
      <w:r>
        <w:rPr>
          <w:lang w:eastAsia="zh-CN"/>
        </w:rPr>
        <w:t>令竪子爲</w:t>
      </w:r>
      <w:proofErr w:type="gramStart"/>
      <w:r>
        <w:rPr>
          <w:lang w:eastAsia="zh-CN"/>
        </w:rPr>
        <w:t>殺</w:t>
      </w:r>
      <w:proofErr w:type="gramEnd"/>
      <w:r>
        <w:rPr>
          <w:lang w:eastAsia="zh-CN"/>
        </w:rPr>
        <w:t>鴈饗之。</w:t>
      </w:r>
      <w:r>
        <w:rPr>
          <w:rFonts w:eastAsia="宋体" w:hint="eastAsia"/>
          <w:lang w:eastAsia="zh-CN"/>
        </w:rPr>
        <w:t>”</w:t>
      </w:r>
      <w:r>
        <w:rPr>
          <w:lang w:eastAsia="zh-CN"/>
        </w:rPr>
        <w:t>是其證也。古</w:t>
      </w:r>
      <w:proofErr w:type="gramStart"/>
      <w:r>
        <w:rPr>
          <w:lang w:eastAsia="zh-CN"/>
        </w:rPr>
        <w:t>書</w:t>
      </w:r>
      <w:proofErr w:type="gramEnd"/>
      <w:r>
        <w:rPr>
          <w:rFonts w:eastAsia="宋体" w:hint="eastAsia"/>
          <w:lang w:eastAsia="zh-CN"/>
        </w:rPr>
        <w:t>“</w:t>
      </w:r>
      <w:r>
        <w:rPr>
          <w:lang w:eastAsia="zh-CN"/>
        </w:rPr>
        <w:t>享</w:t>
      </w:r>
      <w:r>
        <w:rPr>
          <w:rFonts w:eastAsia="宋体" w:hint="eastAsia"/>
          <w:lang w:eastAsia="zh-CN"/>
        </w:rPr>
        <w:t>”</w:t>
      </w:r>
      <w:r>
        <w:rPr>
          <w:lang w:eastAsia="zh-CN"/>
        </w:rPr>
        <w:t>字作</w:t>
      </w:r>
      <w:r>
        <w:rPr>
          <w:rFonts w:eastAsia="宋体" w:hint="eastAsia"/>
          <w:lang w:eastAsia="zh-CN"/>
        </w:rPr>
        <w:t>“</w:t>
      </w:r>
      <w:r>
        <w:rPr>
          <w:lang w:eastAsia="zh-CN"/>
        </w:rPr>
        <w:t>亨</w:t>
      </w:r>
      <w:r>
        <w:rPr>
          <w:rFonts w:eastAsia="宋体" w:hint="eastAsia"/>
          <w:lang w:eastAsia="zh-CN"/>
        </w:rPr>
        <w:t>”“</w:t>
      </w:r>
      <w:r>
        <w:rPr>
          <w:lang w:eastAsia="zh-CN"/>
        </w:rPr>
        <w:t>烹</w:t>
      </w:r>
      <w:r>
        <w:rPr>
          <w:rFonts w:eastAsia="宋体" w:hint="eastAsia"/>
          <w:lang w:eastAsia="zh-CN"/>
        </w:rPr>
        <w:t>”</w:t>
      </w:r>
      <w:r>
        <w:rPr>
          <w:lang w:eastAsia="zh-CN"/>
        </w:rPr>
        <w:t>字</w:t>
      </w:r>
    </w:p>
    <w:p w14:paraId="3E3C6B82" w14:textId="77777777" w:rsidR="00CC015B" w:rsidRDefault="00000000">
      <w:pPr>
        <w:rPr>
          <w:lang w:eastAsia="zh-CN"/>
        </w:rPr>
      </w:pPr>
      <w:proofErr w:type="spellStart"/>
      <w:r>
        <w:t>亦作</w:t>
      </w:r>
      <w:proofErr w:type="spellEnd"/>
      <w:r>
        <w:rPr>
          <w:rFonts w:eastAsia="宋体" w:hint="eastAsia"/>
          <w:lang w:eastAsia="zh-CN"/>
        </w:rPr>
        <w:t>“</w:t>
      </w:r>
      <w:r>
        <w:t>亨</w:t>
      </w:r>
      <w:r>
        <w:rPr>
          <w:rFonts w:eastAsia="宋体" w:hint="eastAsia"/>
          <w:lang w:eastAsia="zh-CN"/>
        </w:rPr>
        <w:t>”</w:t>
      </w:r>
      <w:r>
        <w:t>，故</w:t>
      </w:r>
      <w:r>
        <w:rPr>
          <w:rFonts w:eastAsia="宋体" w:hint="eastAsia"/>
          <w:lang w:eastAsia="zh-CN"/>
        </w:rPr>
        <w:t>《</w:t>
      </w:r>
      <w:proofErr w:type="spellStart"/>
      <w:r>
        <w:t>釋文</w:t>
      </w:r>
      <w:proofErr w:type="spellEnd"/>
      <w:r>
        <w:rPr>
          <w:rFonts w:eastAsia="宋体" w:hint="eastAsia"/>
          <w:lang w:eastAsia="zh-CN"/>
        </w:rPr>
        <w:t>》</w:t>
      </w:r>
      <w:proofErr w:type="spellStart"/>
      <w:r>
        <w:t>誤讀爲烹，</w:t>
      </w:r>
      <w:proofErr w:type="gramStart"/>
      <w:r>
        <w:t>而今本遂改</w:t>
      </w:r>
      <w:proofErr w:type="spellEnd"/>
      <w:proofErr w:type="gramEnd"/>
      <w:r>
        <w:rPr>
          <w:rFonts w:eastAsia="宋体" w:hint="eastAsia"/>
          <w:lang w:eastAsia="zh-CN"/>
        </w:rPr>
        <w:t>“</w:t>
      </w:r>
      <w:r>
        <w:t>亨</w:t>
      </w:r>
      <w:r>
        <w:rPr>
          <w:rFonts w:eastAsia="宋体" w:hint="eastAsia"/>
          <w:lang w:eastAsia="zh-CN"/>
        </w:rPr>
        <w:t>”</w:t>
      </w:r>
      <w:r>
        <w:t>爲</w:t>
      </w:r>
      <w:r>
        <w:rPr>
          <w:rFonts w:eastAsia="宋体" w:hint="eastAsia"/>
          <w:lang w:eastAsia="zh-CN"/>
        </w:rPr>
        <w:t>“</w:t>
      </w:r>
      <w:r>
        <w:t>烹</w:t>
      </w:r>
      <w:r>
        <w:rPr>
          <w:rFonts w:eastAsia="宋体" w:hint="eastAsia"/>
          <w:lang w:eastAsia="zh-CN"/>
        </w:rPr>
        <w:t>”</w:t>
      </w:r>
      <w:proofErr w:type="spellStart"/>
      <w:r>
        <w:t>矣。原文作</w:t>
      </w:r>
      <w:proofErr w:type="spellEnd"/>
      <w:r>
        <w:rPr>
          <w:rFonts w:eastAsia="宋体" w:hint="eastAsia"/>
          <w:lang w:eastAsia="zh-CN"/>
        </w:rPr>
        <w:t>“</w:t>
      </w:r>
      <w:r>
        <w:t>亨</w:t>
      </w:r>
      <w:r>
        <w:rPr>
          <w:rFonts w:eastAsia="宋体" w:hint="eastAsia"/>
          <w:lang w:eastAsia="zh-CN"/>
        </w:rPr>
        <w:t>”</w:t>
      </w:r>
      <w:r>
        <w:t>，故</w:t>
      </w:r>
      <w:r>
        <w:rPr>
          <w:rFonts w:eastAsia="宋体" w:hint="eastAsia"/>
          <w:lang w:eastAsia="zh-CN"/>
        </w:rPr>
        <w:t>《</w:t>
      </w:r>
      <w:proofErr w:type="spellStart"/>
      <w:r>
        <w:t>釋文</w:t>
      </w:r>
      <w:proofErr w:type="spellEnd"/>
      <w:r>
        <w:rPr>
          <w:rFonts w:eastAsia="宋体" w:hint="eastAsia"/>
          <w:lang w:eastAsia="zh-CN"/>
        </w:rPr>
        <w:t>》</w:t>
      </w:r>
      <w:proofErr w:type="spellStart"/>
      <w:r>
        <w:t>音</w:t>
      </w:r>
      <w:proofErr w:type="gramStart"/>
      <w:r>
        <w:t>暜</w:t>
      </w:r>
      <w:proofErr w:type="gramEnd"/>
      <w:r>
        <w:t>彭反</w:t>
      </w:r>
      <w:proofErr w:type="spellEnd"/>
      <w:r>
        <w:t>。</w:t>
      </w:r>
      <w:r>
        <w:rPr>
          <w:lang w:eastAsia="zh-CN"/>
        </w:rPr>
        <w:t>若作</w:t>
      </w:r>
    </w:p>
    <w:p w14:paraId="2EF52EAC" w14:textId="77777777" w:rsidR="00CC015B" w:rsidRDefault="00000000">
      <w:pPr>
        <w:rPr>
          <w:lang w:eastAsia="zh-CN"/>
        </w:rPr>
      </w:pPr>
      <w:r>
        <w:rPr>
          <w:lang w:eastAsia="zh-CN"/>
        </w:rPr>
        <w:t>【第</w:t>
      </w:r>
      <w:r>
        <w:rPr>
          <w:lang w:eastAsia="zh-CN"/>
        </w:rPr>
        <w:t>210</w:t>
      </w:r>
      <w:r>
        <w:rPr>
          <w:lang w:eastAsia="zh-CN"/>
        </w:rPr>
        <w:t>页】</w:t>
      </w:r>
    </w:p>
    <w:p w14:paraId="0F0C4B2A" w14:textId="77777777" w:rsidR="00CC015B" w:rsidRDefault="00000000">
      <w:pPr>
        <w:rPr>
          <w:lang w:eastAsia="zh-CN"/>
        </w:rPr>
      </w:pPr>
      <w:r>
        <w:rPr>
          <w:rFonts w:eastAsia="宋体" w:hint="eastAsia"/>
          <w:lang w:eastAsia="zh-CN"/>
        </w:rPr>
        <w:t>“</w:t>
      </w:r>
      <w:r>
        <w:rPr>
          <w:lang w:eastAsia="zh-CN"/>
        </w:rPr>
        <w:t>烹</w:t>
      </w:r>
      <w:r>
        <w:rPr>
          <w:rFonts w:eastAsia="宋体" w:hint="eastAsia"/>
          <w:lang w:eastAsia="zh-CN"/>
        </w:rPr>
        <w:t>”</w:t>
      </w:r>
      <w:r>
        <w:rPr>
          <w:lang w:eastAsia="zh-CN"/>
        </w:rPr>
        <w:t>，則無須音釋。</w:t>
      </w:r>
    </w:p>
    <w:p w14:paraId="65AC3317" w14:textId="77777777" w:rsidR="00CC015B" w:rsidRDefault="00000000">
      <w:proofErr w:type="spellStart"/>
      <w:r>
        <w:t>必取其緒</w:t>
      </w:r>
      <w:proofErr w:type="spellEnd"/>
    </w:p>
    <w:p w14:paraId="1A30F956" w14:textId="77777777" w:rsidR="00CC015B" w:rsidRDefault="00000000">
      <w:r>
        <w:rPr>
          <w:rFonts w:eastAsia="宋体" w:hint="eastAsia"/>
          <w:lang w:eastAsia="zh-CN"/>
        </w:rPr>
        <w:t>“</w:t>
      </w:r>
      <w:proofErr w:type="spellStart"/>
      <w:r>
        <w:t>食不敢先嘗，必取其緒</w:t>
      </w:r>
      <w:proofErr w:type="spellEnd"/>
      <w:r>
        <w:t>。</w:t>
      </w:r>
      <w:r>
        <w:rPr>
          <w:rFonts w:eastAsia="宋体" w:hint="eastAsia"/>
          <w:lang w:eastAsia="zh-CN"/>
        </w:rPr>
        <w:t>”</w:t>
      </w:r>
      <w:proofErr w:type="spellStart"/>
      <w:r>
        <w:t>釋文曰</w:t>
      </w:r>
      <w:proofErr w:type="spellEnd"/>
      <w:r>
        <w:t>：</w:t>
      </w:r>
      <w:r>
        <w:rPr>
          <w:rFonts w:eastAsia="宋体" w:hint="eastAsia"/>
          <w:lang w:eastAsia="zh-CN"/>
        </w:rPr>
        <w:t>“</w:t>
      </w:r>
      <w:proofErr w:type="spellStart"/>
      <w:r>
        <w:t>緒，次緒也</w:t>
      </w:r>
      <w:proofErr w:type="spellEnd"/>
      <w:r>
        <w:t>。</w:t>
      </w:r>
      <w:r>
        <w:rPr>
          <w:rFonts w:eastAsia="宋体" w:hint="eastAsia"/>
          <w:lang w:eastAsia="zh-CN"/>
        </w:rPr>
        <w:t>”</w:t>
      </w:r>
      <w:proofErr w:type="spellStart"/>
      <w:r>
        <w:t>念孫案：陸説非也。緒者，餘也</w:t>
      </w:r>
      <w:proofErr w:type="spellEnd"/>
    </w:p>
    <w:p w14:paraId="63DA1502" w14:textId="77777777" w:rsidR="00CC015B" w:rsidRDefault="00000000">
      <w:proofErr w:type="spellStart"/>
      <w:r>
        <w:t>言食不敢先嘗，而但取其餘也</w:t>
      </w:r>
      <w:proofErr w:type="spellEnd"/>
      <w:r>
        <w:t>。</w:t>
      </w:r>
      <w:r>
        <w:rPr>
          <w:rFonts w:eastAsia="宋体" w:hint="eastAsia"/>
          <w:lang w:eastAsia="zh-CN"/>
        </w:rPr>
        <w:t>《</w:t>
      </w:r>
      <w:proofErr w:type="spellStart"/>
      <w:r>
        <w:t>讓王</w:t>
      </w:r>
      <w:proofErr w:type="spellEnd"/>
      <w:r>
        <w:rPr>
          <w:rFonts w:eastAsia="宋体" w:hint="eastAsia"/>
          <w:lang w:eastAsia="zh-CN"/>
        </w:rPr>
        <w:t>》</w:t>
      </w:r>
      <w:proofErr w:type="gramStart"/>
      <w:r>
        <w:t>篇</w:t>
      </w:r>
      <w:r>
        <w:rPr>
          <w:rFonts w:eastAsia="宋体" w:hint="eastAsia"/>
          <w:lang w:eastAsia="zh-CN"/>
        </w:rPr>
        <w:t>“</w:t>
      </w:r>
      <w:proofErr w:type="spellStart"/>
      <w:proofErr w:type="gramEnd"/>
      <w:r>
        <w:t>其緒餘以爲國家</w:t>
      </w:r>
      <w:proofErr w:type="spellEnd"/>
      <w:r>
        <w:t>。</w:t>
      </w:r>
      <w:r>
        <w:rPr>
          <w:rFonts w:eastAsia="宋体" w:hint="eastAsia"/>
          <w:lang w:eastAsia="zh-CN"/>
        </w:rPr>
        <w:t>”</w:t>
      </w:r>
      <w:proofErr w:type="spellStart"/>
      <w:r>
        <w:t>司馬彪曰</w:t>
      </w:r>
      <w:proofErr w:type="spellEnd"/>
      <w:r>
        <w:rPr>
          <w:rFonts w:eastAsia="宋体" w:hint="eastAsia"/>
          <w:lang w:eastAsia="zh-CN"/>
        </w:rPr>
        <w:t>“</w:t>
      </w:r>
      <w:proofErr w:type="spellStart"/>
      <w:r>
        <w:t>緒者，殘也</w:t>
      </w:r>
      <w:proofErr w:type="spellEnd"/>
    </w:p>
    <w:p w14:paraId="4064D37B" w14:textId="77777777" w:rsidR="00CC015B" w:rsidRDefault="00000000">
      <w:proofErr w:type="spellStart"/>
      <w:r>
        <w:t>謂殘餘也</w:t>
      </w:r>
      <w:proofErr w:type="spellEnd"/>
      <w:r>
        <w:t>。</w:t>
      </w:r>
      <w:r>
        <w:rPr>
          <w:rFonts w:eastAsia="宋体" w:hint="eastAsia"/>
          <w:lang w:eastAsia="zh-CN"/>
        </w:rPr>
        <w:t>”《</w:t>
      </w:r>
      <w:proofErr w:type="spellStart"/>
      <w:r>
        <w:t>楚辭。九章</w:t>
      </w:r>
      <w:proofErr w:type="spellEnd"/>
      <w:r>
        <w:rPr>
          <w:rFonts w:eastAsia="宋体" w:hint="eastAsia"/>
          <w:lang w:eastAsia="zh-CN"/>
        </w:rPr>
        <w:t>》</w:t>
      </w:r>
      <w:r>
        <w:t>：</w:t>
      </w:r>
      <w:r>
        <w:rPr>
          <w:rFonts w:eastAsia="宋体" w:hint="eastAsia"/>
          <w:lang w:eastAsia="zh-CN"/>
        </w:rPr>
        <w:t>“</w:t>
      </w:r>
      <w:proofErr w:type="spellStart"/>
      <w:r>
        <w:t>欵秋冬之緒風</w:t>
      </w:r>
      <w:proofErr w:type="spellEnd"/>
      <w:r>
        <w:t>。</w:t>
      </w:r>
      <w:r>
        <w:rPr>
          <w:rFonts w:eastAsia="宋体" w:hint="eastAsia"/>
          <w:lang w:eastAsia="zh-CN"/>
        </w:rPr>
        <w:t>”</w:t>
      </w:r>
      <w:proofErr w:type="spellStart"/>
      <w:r>
        <w:t>王注曰</w:t>
      </w:r>
      <w:proofErr w:type="spellEnd"/>
      <w:r>
        <w:t>：</w:t>
      </w:r>
      <w:r>
        <w:rPr>
          <w:rFonts w:eastAsia="宋体" w:hint="eastAsia"/>
          <w:lang w:eastAsia="zh-CN"/>
        </w:rPr>
        <w:t>“</w:t>
      </w:r>
      <w:proofErr w:type="spellStart"/>
      <w:r>
        <w:t>緒，餘也</w:t>
      </w:r>
      <w:proofErr w:type="spellEnd"/>
      <w:r>
        <w:t>。</w:t>
      </w:r>
      <w:r>
        <w:rPr>
          <w:rFonts w:eastAsia="宋体" w:hint="eastAsia"/>
          <w:lang w:eastAsia="zh-CN"/>
        </w:rPr>
        <w:t>”《</w:t>
      </w:r>
      <w:proofErr w:type="spellStart"/>
      <w:r>
        <w:t>管子</w:t>
      </w:r>
      <w:proofErr w:type="spellEnd"/>
      <w:r>
        <w:rPr>
          <w:rFonts w:eastAsia="宋体" w:hint="eastAsia"/>
          <w:lang w:eastAsia="zh-CN"/>
        </w:rPr>
        <w:t>•</w:t>
      </w:r>
      <w:proofErr w:type="spellStart"/>
      <w:r>
        <w:t>弟子職</w:t>
      </w:r>
      <w:proofErr w:type="spellEnd"/>
      <w:r>
        <w:rPr>
          <w:rFonts w:eastAsia="宋体" w:hint="eastAsia"/>
          <w:lang w:eastAsia="zh-CN"/>
        </w:rPr>
        <w:t>》</w:t>
      </w:r>
      <w:r>
        <w:t>篇</w:t>
      </w:r>
    </w:p>
    <w:p w14:paraId="7711E2C8" w14:textId="77777777" w:rsidR="00CC015B" w:rsidRDefault="00000000">
      <w:pPr>
        <w:rPr>
          <w:rFonts w:eastAsia="宋体"/>
          <w:lang w:eastAsia="zh-CN"/>
        </w:rPr>
      </w:pPr>
      <w:r>
        <w:rPr>
          <w:rFonts w:eastAsia="宋体" w:hint="eastAsia"/>
          <w:lang w:eastAsia="zh-CN"/>
        </w:rPr>
        <w:t>“</w:t>
      </w:r>
      <w:proofErr w:type="spellStart"/>
      <w:r>
        <w:t>奉</w:t>
      </w:r>
      <w:proofErr w:type="gramStart"/>
      <w:r>
        <w:t>椀</w:t>
      </w:r>
      <w:proofErr w:type="gramEnd"/>
      <w:r>
        <w:t>以爲緒</w:t>
      </w:r>
      <w:proofErr w:type="spellEnd"/>
      <w:r>
        <w:t>。</w:t>
      </w:r>
      <w:r>
        <w:rPr>
          <w:rFonts w:eastAsia="宋体" w:hint="eastAsia"/>
          <w:lang w:eastAsia="zh-CN"/>
        </w:rPr>
        <w:t>”</w:t>
      </w:r>
      <w:proofErr w:type="spellStart"/>
      <w:r>
        <w:t>尹知章曰</w:t>
      </w:r>
      <w:proofErr w:type="spellEnd"/>
      <w:r>
        <w:t>：</w:t>
      </w:r>
      <w:r>
        <w:rPr>
          <w:rFonts w:eastAsia="宋体" w:hint="eastAsia"/>
          <w:lang w:eastAsia="zh-CN"/>
        </w:rPr>
        <w:t>“</w:t>
      </w:r>
      <w:proofErr w:type="spellStart"/>
      <w:r>
        <w:t>緒，然燭燼也</w:t>
      </w:r>
      <w:proofErr w:type="spellEnd"/>
      <w:r>
        <w:t>。</w:t>
      </w:r>
      <w:r>
        <w:rPr>
          <w:rFonts w:eastAsia="宋体" w:hint="eastAsia"/>
          <w:lang w:eastAsia="zh-CN"/>
        </w:rPr>
        <w:t>”</w:t>
      </w:r>
      <w:proofErr w:type="spellStart"/>
      <w:r>
        <w:t>燼亦餘也。見</w:t>
      </w:r>
      <w:proofErr w:type="spellEnd"/>
      <w:r>
        <w:rPr>
          <w:rFonts w:eastAsia="宋体" w:hint="eastAsia"/>
          <w:lang w:eastAsia="zh-CN"/>
        </w:rPr>
        <w:t>《</w:t>
      </w:r>
      <w:proofErr w:type="spellStart"/>
      <w:r>
        <w:t>方言</w:t>
      </w:r>
      <w:proofErr w:type="spellEnd"/>
      <w:r>
        <w:rPr>
          <w:rFonts w:eastAsia="宋体" w:hint="eastAsia"/>
          <w:lang w:eastAsia="zh-CN"/>
        </w:rPr>
        <w:t>》</w:t>
      </w:r>
      <w:r>
        <w:t>、</w:t>
      </w:r>
      <w:r>
        <w:rPr>
          <w:rFonts w:eastAsia="宋体" w:hint="eastAsia"/>
          <w:lang w:eastAsia="zh-CN"/>
        </w:rPr>
        <w:t>《</w:t>
      </w:r>
      <w:proofErr w:type="spellStart"/>
      <w:r>
        <w:t>廣雅</w:t>
      </w:r>
      <w:proofErr w:type="spellEnd"/>
      <w:r>
        <w:rPr>
          <w:rFonts w:eastAsia="宋体" w:hint="eastAsia"/>
          <w:lang w:eastAsia="zh-CN"/>
        </w:rPr>
        <w:t>》</w:t>
      </w:r>
    </w:p>
    <w:p w14:paraId="04360F57" w14:textId="77777777" w:rsidR="00CC015B" w:rsidRDefault="00000000">
      <w:proofErr w:type="spellStart"/>
      <w:r>
        <w:lastRenderedPageBreak/>
        <w:t>真泠禹曰</w:t>
      </w:r>
      <w:proofErr w:type="spellEnd"/>
    </w:p>
    <w:p w14:paraId="28F739AC" w14:textId="77777777" w:rsidR="00CC015B" w:rsidRDefault="00000000">
      <w:r>
        <w:rPr>
          <w:rFonts w:eastAsia="宋体" w:hint="eastAsia"/>
          <w:lang w:eastAsia="zh-CN"/>
        </w:rPr>
        <w:t>“</w:t>
      </w:r>
      <w:proofErr w:type="spellStart"/>
      <w:r>
        <w:t>舜之</w:t>
      </w:r>
      <w:proofErr w:type="gramStart"/>
      <w:r>
        <w:t>將</w:t>
      </w:r>
      <w:proofErr w:type="gramEnd"/>
      <w:r>
        <w:t>死，真泠禹曰</w:t>
      </w:r>
      <w:proofErr w:type="spellEnd"/>
      <w:r>
        <w:t>：</w:t>
      </w:r>
      <w:r>
        <w:rPr>
          <w:rFonts w:eastAsia="宋体" w:hint="eastAsia"/>
          <w:lang w:eastAsia="zh-CN"/>
        </w:rPr>
        <w:t>‘</w:t>
      </w:r>
      <w:proofErr w:type="spellStart"/>
      <w:r>
        <w:t>女戒之哉</w:t>
      </w:r>
      <w:proofErr w:type="spellEnd"/>
      <w:r>
        <w:t>。</w:t>
      </w:r>
      <w:r>
        <w:rPr>
          <w:rFonts w:eastAsia="宋体" w:hint="eastAsia"/>
          <w:lang w:eastAsia="zh-CN"/>
        </w:rPr>
        <w:t>’”</w:t>
      </w:r>
      <w:proofErr w:type="spellStart"/>
      <w:r>
        <w:t>釋文曰</w:t>
      </w:r>
      <w:proofErr w:type="spellEnd"/>
      <w:r>
        <w:t>：</w:t>
      </w:r>
      <w:r>
        <w:rPr>
          <w:rFonts w:eastAsia="宋体" w:hint="eastAsia"/>
          <w:lang w:eastAsia="zh-CN"/>
        </w:rPr>
        <w:t>“</w:t>
      </w:r>
      <w:proofErr w:type="spellStart"/>
      <w:r>
        <w:t>真，司馬本作直。泠音零，司馬云</w:t>
      </w:r>
      <w:proofErr w:type="spellEnd"/>
    </w:p>
    <w:p w14:paraId="2F6C56C0" w14:textId="77777777" w:rsidR="00CC015B" w:rsidRDefault="00000000">
      <w:pPr>
        <w:rPr>
          <w:rFonts w:eastAsia="宋体"/>
          <w:lang w:eastAsia="zh-CN"/>
        </w:rPr>
      </w:pPr>
      <w:proofErr w:type="spellStart"/>
      <w:r>
        <w:t>泠，曉也，謂以直道曉語禹也。泠或爲命，又作令、命，猶教也</w:t>
      </w:r>
      <w:proofErr w:type="spellEnd"/>
      <w:proofErr w:type="gramStart"/>
      <w:r>
        <w:t>。</w:t>
      </w:r>
      <w:r>
        <w:rPr>
          <w:rFonts w:eastAsia="宋体" w:hint="eastAsia"/>
          <w:lang w:eastAsia="zh-CN"/>
        </w:rPr>
        <w:t>”</w:t>
      </w:r>
      <w:r>
        <w:rPr>
          <w:lang w:eastAsia="zh-CN"/>
        </w:rPr>
        <w:t>引之曰</w:t>
      </w:r>
      <w:proofErr w:type="gramEnd"/>
      <w:r>
        <w:rPr>
          <w:lang w:eastAsia="zh-CN"/>
        </w:rPr>
        <w:t>：</w:t>
      </w:r>
      <w:r>
        <w:rPr>
          <w:rFonts w:eastAsia="宋体" w:hint="eastAsia"/>
          <w:lang w:eastAsia="zh-CN"/>
        </w:rPr>
        <w:t>“</w:t>
      </w:r>
      <w:r>
        <w:rPr>
          <w:lang w:eastAsia="zh-CN"/>
        </w:rPr>
        <w:t>直</w:t>
      </w:r>
      <w:r>
        <w:rPr>
          <w:rFonts w:eastAsia="宋体" w:hint="eastAsia"/>
          <w:lang w:eastAsia="zh-CN"/>
        </w:rPr>
        <w:t>”</w:t>
      </w:r>
      <w:r>
        <w:rPr>
          <w:lang w:eastAsia="zh-CN"/>
        </w:rPr>
        <w:t>當爲</w:t>
      </w:r>
      <w:r>
        <w:rPr>
          <w:rFonts w:eastAsia="宋体" w:hint="eastAsia"/>
          <w:lang w:eastAsia="zh-CN"/>
        </w:rPr>
        <w:t>“</w:t>
      </w:r>
      <w:r>
        <w:rPr>
          <w:lang w:eastAsia="zh-CN"/>
        </w:rPr>
        <w:t>卤</w:t>
      </w:r>
      <w:r>
        <w:rPr>
          <w:rFonts w:eastAsia="宋体" w:hint="eastAsia"/>
          <w:lang w:eastAsia="zh-CN"/>
        </w:rPr>
        <w:t>”</w:t>
      </w:r>
    </w:p>
    <w:p w14:paraId="6A48C05D" w14:textId="77777777" w:rsidR="00CC015B" w:rsidRDefault="00000000">
      <w:pPr>
        <w:rPr>
          <w:lang w:eastAsia="zh-CN"/>
        </w:rPr>
      </w:pPr>
      <w:r>
        <w:rPr>
          <w:lang w:eastAsia="zh-CN"/>
        </w:rPr>
        <w:t>卤，籀文乃字，隸</w:t>
      </w:r>
      <w:proofErr w:type="gramStart"/>
      <w:r>
        <w:rPr>
          <w:lang w:eastAsia="zh-CN"/>
        </w:rPr>
        <w:t>書</w:t>
      </w:r>
      <w:proofErr w:type="gramEnd"/>
      <w:r>
        <w:rPr>
          <w:lang w:eastAsia="zh-CN"/>
        </w:rPr>
        <w:t>作迺。</w:t>
      </w:r>
      <w:proofErr w:type="gramStart"/>
      <w:r>
        <w:rPr>
          <w:lang w:eastAsia="zh-CN"/>
        </w:rPr>
        <w:t>卤</w:t>
      </w:r>
      <w:proofErr w:type="gramEnd"/>
      <w:r>
        <w:rPr>
          <w:lang w:eastAsia="zh-CN"/>
        </w:rPr>
        <w:t>形似直，</w:t>
      </w:r>
      <w:r>
        <w:rPr>
          <w:rFonts w:eastAsia="宋体" w:hint="eastAsia"/>
          <w:lang w:eastAsia="zh-CN"/>
        </w:rPr>
        <w:t>《</w:t>
      </w:r>
      <w:r>
        <w:rPr>
          <w:lang w:eastAsia="zh-CN"/>
        </w:rPr>
        <w:t>繹山碑</w:t>
      </w:r>
      <w:r>
        <w:rPr>
          <w:rFonts w:eastAsia="宋体" w:hint="eastAsia"/>
          <w:lang w:eastAsia="zh-CN"/>
        </w:rPr>
        <w:t>》</w:t>
      </w:r>
      <w:r>
        <w:rPr>
          <w:lang w:eastAsia="zh-CN"/>
        </w:rPr>
        <w:t>：</w:t>
      </w:r>
      <w:r>
        <w:rPr>
          <w:rFonts w:eastAsia="宋体" w:hint="eastAsia"/>
          <w:lang w:eastAsia="zh-CN"/>
        </w:rPr>
        <w:t>“</w:t>
      </w:r>
      <w:r>
        <w:rPr>
          <w:lang w:eastAsia="zh-CN"/>
        </w:rPr>
        <w:t>乃今皇帝。</w:t>
      </w:r>
      <w:r>
        <w:rPr>
          <w:rFonts w:eastAsia="宋体" w:hint="eastAsia"/>
          <w:lang w:eastAsia="zh-CN"/>
        </w:rPr>
        <w:t>”</w:t>
      </w:r>
      <w:r>
        <w:rPr>
          <w:lang w:eastAsia="zh-CN"/>
        </w:rPr>
        <w:t>7</w:t>
      </w:r>
      <w:r>
        <w:rPr>
          <w:lang w:eastAsia="zh-CN"/>
        </w:rPr>
        <w:t>乃</w:t>
      </w:r>
      <w:proofErr w:type="gramStart"/>
      <w:r>
        <w:rPr>
          <w:rFonts w:eastAsia="宋体" w:hint="eastAsia"/>
          <w:lang w:eastAsia="zh-CN"/>
        </w:rPr>
        <w:t>”</w:t>
      </w:r>
      <w:proofErr w:type="gramEnd"/>
      <w:r>
        <w:rPr>
          <w:lang w:eastAsia="zh-CN"/>
        </w:rPr>
        <w:t>字作</w:t>
      </w:r>
      <w:r>
        <w:rPr>
          <w:rFonts w:eastAsia="宋体" w:hint="eastAsia"/>
          <w:lang w:eastAsia="zh-CN"/>
        </w:rPr>
        <w:t>“</w:t>
      </w:r>
      <w:r>
        <w:rPr>
          <w:lang w:eastAsia="zh-CN"/>
        </w:rPr>
        <w:t>直</w:t>
      </w:r>
      <w:r>
        <w:rPr>
          <w:rFonts w:eastAsia="宋体" w:hint="eastAsia"/>
          <w:lang w:eastAsia="zh-CN"/>
        </w:rPr>
        <w:t>”</w:t>
      </w:r>
      <w:r>
        <w:rPr>
          <w:lang w:eastAsia="zh-CN"/>
        </w:rPr>
        <w:t>，形似</w:t>
      </w:r>
      <w:r>
        <w:rPr>
          <w:rFonts w:eastAsia="宋体" w:hint="eastAsia"/>
          <w:lang w:eastAsia="zh-CN"/>
        </w:rPr>
        <w:t>“</w:t>
      </w:r>
      <w:r>
        <w:rPr>
          <w:lang w:eastAsia="zh-CN"/>
        </w:rPr>
        <w:t>直</w:t>
      </w:r>
      <w:r>
        <w:rPr>
          <w:rFonts w:eastAsia="宋体" w:hint="eastAsia"/>
          <w:lang w:eastAsia="zh-CN"/>
        </w:rPr>
        <w:t>”</w:t>
      </w:r>
      <w:r>
        <w:rPr>
          <w:lang w:eastAsia="zh-CN"/>
        </w:rPr>
        <w:t>字。故譌作直</w:t>
      </w:r>
    </w:p>
    <w:p w14:paraId="0408ADF8" w14:textId="77777777" w:rsidR="00CC015B" w:rsidRDefault="00000000">
      <w:r>
        <w:rPr>
          <w:lang w:eastAsia="zh-CN"/>
        </w:rPr>
        <w:t>又譌作真。命與令古字通。</w:t>
      </w:r>
      <w:r>
        <w:rPr>
          <w:rFonts w:eastAsia="宋体" w:hint="eastAsia"/>
          <w:lang w:eastAsia="zh-CN"/>
        </w:rPr>
        <w:t>《</w:t>
      </w:r>
      <w:r>
        <w:rPr>
          <w:lang w:eastAsia="zh-CN"/>
        </w:rPr>
        <w:t>周官</w:t>
      </w:r>
      <w:r>
        <w:rPr>
          <w:rFonts w:eastAsia="宋体" w:hint="eastAsia"/>
          <w:lang w:eastAsia="zh-CN"/>
        </w:rPr>
        <w:t>•</w:t>
      </w:r>
      <w:r>
        <w:rPr>
          <w:lang w:eastAsia="zh-CN"/>
        </w:rPr>
        <w:t>司儀</w:t>
      </w:r>
      <w:r>
        <w:rPr>
          <w:rFonts w:eastAsia="宋体" w:hint="eastAsia"/>
          <w:lang w:eastAsia="zh-CN"/>
        </w:rPr>
        <w:t>》</w:t>
      </w:r>
      <w:r>
        <w:rPr>
          <w:lang w:eastAsia="zh-CN"/>
        </w:rPr>
        <w:t>：</w:t>
      </w:r>
      <w:r>
        <w:rPr>
          <w:rFonts w:eastAsia="宋体" w:hint="eastAsia"/>
          <w:lang w:eastAsia="zh-CN"/>
        </w:rPr>
        <w:t>“</w:t>
      </w:r>
      <w:r>
        <w:rPr>
          <w:lang w:eastAsia="zh-CN"/>
        </w:rPr>
        <w:t>則令爲</w:t>
      </w:r>
      <w:proofErr w:type="gramStart"/>
      <w:r>
        <w:rPr>
          <w:lang w:eastAsia="zh-CN"/>
        </w:rPr>
        <w:t>壇</w:t>
      </w:r>
      <w:proofErr w:type="gramEnd"/>
      <w:r>
        <w:rPr>
          <w:lang w:eastAsia="zh-CN"/>
        </w:rPr>
        <w:t>三成。</w:t>
      </w:r>
      <w:r>
        <w:rPr>
          <w:rFonts w:eastAsia="宋体" w:hint="eastAsia"/>
          <w:lang w:eastAsia="zh-CN"/>
        </w:rPr>
        <w:t>”《</w:t>
      </w:r>
      <w:r>
        <w:rPr>
          <w:lang w:eastAsia="zh-CN"/>
        </w:rPr>
        <w:t>觀禮</w:t>
      </w:r>
      <w:r>
        <w:rPr>
          <w:rFonts w:eastAsia="宋体" w:hint="eastAsia"/>
          <w:lang w:eastAsia="zh-CN"/>
        </w:rPr>
        <w:t>》</w:t>
      </w:r>
      <w:r>
        <w:rPr>
          <w:lang w:eastAsia="zh-CN"/>
        </w:rPr>
        <w:t>注引此，</w:t>
      </w:r>
      <w:r>
        <w:rPr>
          <w:rFonts w:eastAsia="宋体" w:hint="eastAsia"/>
          <w:lang w:eastAsia="zh-CN"/>
        </w:rPr>
        <w:t>“</w:t>
      </w:r>
      <w:r>
        <w:rPr>
          <w:lang w:eastAsia="zh-CN"/>
        </w:rPr>
        <w:t>令</w:t>
      </w:r>
      <w:r>
        <w:rPr>
          <w:rFonts w:eastAsia="宋体" w:hint="eastAsia"/>
          <w:lang w:eastAsia="zh-CN"/>
        </w:rPr>
        <w:t>”</w:t>
      </w:r>
      <w:r>
        <w:rPr>
          <w:lang w:eastAsia="zh-CN"/>
        </w:rPr>
        <w:t>作</w:t>
      </w:r>
      <w:r>
        <w:rPr>
          <w:rFonts w:eastAsia="宋体" w:hint="eastAsia"/>
          <w:lang w:eastAsia="zh-CN"/>
        </w:rPr>
        <w:t>“</w:t>
      </w:r>
      <w:r>
        <w:rPr>
          <w:lang w:eastAsia="zh-CN"/>
        </w:rPr>
        <w:t>命</w:t>
      </w:r>
      <w:r>
        <w:rPr>
          <w:rFonts w:eastAsia="宋体" w:hint="eastAsia"/>
          <w:lang w:eastAsia="zh-CN"/>
        </w:rPr>
        <w:t>”</w:t>
      </w:r>
      <w:r>
        <w:rPr>
          <w:lang w:eastAsia="zh-CN"/>
        </w:rPr>
        <w:t>。</w:t>
      </w:r>
      <w:r>
        <w:rPr>
          <w:rFonts w:eastAsia="宋体" w:hint="eastAsia"/>
          <w:lang w:eastAsia="zh-CN"/>
        </w:rPr>
        <w:t>《</w:t>
      </w:r>
      <w:proofErr w:type="spellStart"/>
      <w:r>
        <w:t>僖九年左傳</w:t>
      </w:r>
      <w:proofErr w:type="spellEnd"/>
      <w:r>
        <w:rPr>
          <w:rFonts w:eastAsia="宋体" w:hint="eastAsia"/>
          <w:lang w:eastAsia="zh-CN"/>
        </w:rPr>
        <w:t>》</w:t>
      </w:r>
      <w:r>
        <w:t>：</w:t>
      </w:r>
      <w:r>
        <w:rPr>
          <w:rFonts w:eastAsia="宋体" w:hint="eastAsia"/>
          <w:lang w:eastAsia="zh-CN"/>
        </w:rPr>
        <w:t>“</w:t>
      </w:r>
      <w:r>
        <w:t>令</w:t>
      </w:r>
    </w:p>
    <w:p w14:paraId="5C06B213" w14:textId="77777777" w:rsidR="00CC015B" w:rsidRDefault="00000000">
      <w:proofErr w:type="spellStart"/>
      <w:r>
        <w:t>不及魯</w:t>
      </w:r>
      <w:proofErr w:type="spellEnd"/>
      <w:r>
        <w:t>。</w:t>
      </w:r>
      <w:r>
        <w:rPr>
          <w:rFonts w:eastAsia="宋体" w:hint="eastAsia"/>
          <w:lang w:eastAsia="zh-CN"/>
        </w:rPr>
        <w:t>”</w:t>
      </w:r>
      <w:proofErr w:type="spellStart"/>
      <w:r>
        <w:t>令本又作命</w:t>
      </w:r>
      <w:proofErr w:type="spellEnd"/>
      <w:r>
        <w:t>。</w:t>
      </w:r>
      <w:r>
        <w:rPr>
          <w:rFonts w:eastAsia="宋体" w:hint="eastAsia"/>
          <w:lang w:eastAsia="zh-CN"/>
        </w:rPr>
        <w:t>《</w:t>
      </w:r>
      <w:proofErr w:type="spellStart"/>
      <w:r>
        <w:t>莊子</w:t>
      </w:r>
      <w:proofErr w:type="spellEnd"/>
      <w:r>
        <w:rPr>
          <w:rFonts w:eastAsia="宋体" w:hint="eastAsia"/>
          <w:lang w:eastAsia="zh-CN"/>
        </w:rPr>
        <w:t>•</w:t>
      </w:r>
      <w:proofErr w:type="spellStart"/>
      <w:r>
        <w:t>田子方</w:t>
      </w:r>
      <w:proofErr w:type="spellEnd"/>
      <w:r>
        <w:rPr>
          <w:rFonts w:eastAsia="宋体" w:hint="eastAsia"/>
          <w:lang w:eastAsia="zh-CN"/>
        </w:rPr>
        <w:t>》</w:t>
      </w:r>
      <w:r>
        <w:t>篇</w:t>
      </w:r>
      <w:r>
        <w:rPr>
          <w:rFonts w:eastAsia="宋体" w:hint="eastAsia"/>
          <w:lang w:eastAsia="zh-CN"/>
        </w:rPr>
        <w:t>“</w:t>
      </w:r>
      <w:proofErr w:type="spellStart"/>
      <w:r>
        <w:t>先君之令</w:t>
      </w:r>
      <w:proofErr w:type="spellEnd"/>
      <w:r>
        <w:t>。</w:t>
      </w:r>
      <w:r>
        <w:rPr>
          <w:rFonts w:eastAsia="宋体" w:hint="eastAsia"/>
          <w:lang w:eastAsia="zh-CN"/>
        </w:rPr>
        <w:t>”</w:t>
      </w:r>
      <w:proofErr w:type="spellStart"/>
      <w:r>
        <w:t>令本或作命</w:t>
      </w:r>
      <w:proofErr w:type="spellEnd"/>
      <w:r>
        <w:t>。</w:t>
      </w:r>
      <w:r>
        <w:rPr>
          <w:rFonts w:eastAsia="宋体" w:hint="eastAsia"/>
          <w:lang w:eastAsia="zh-CN"/>
        </w:rPr>
        <w:t>《</w:t>
      </w:r>
      <w:proofErr w:type="spellStart"/>
      <w:r>
        <w:t>周官。大卜</w:t>
      </w:r>
      <w:proofErr w:type="spellEnd"/>
      <w:r>
        <w:rPr>
          <w:rFonts w:eastAsia="宋体" w:hint="eastAsia"/>
          <w:lang w:eastAsia="zh-CN"/>
        </w:rPr>
        <w:t>》</w:t>
      </w:r>
      <w:r>
        <w:t>注</w:t>
      </w:r>
      <w:r>
        <w:rPr>
          <w:rFonts w:eastAsia="宋体" w:hint="eastAsia"/>
          <w:lang w:eastAsia="zh-CN"/>
        </w:rPr>
        <w:t>“</w:t>
      </w:r>
      <w:proofErr w:type="spellStart"/>
      <w:r>
        <w:t>以命龜也</w:t>
      </w:r>
      <w:proofErr w:type="spellEnd"/>
      <w:r>
        <w:t>。</w:t>
      </w:r>
      <w:r>
        <w:rPr>
          <w:rFonts w:eastAsia="宋体" w:hint="eastAsia"/>
          <w:lang w:eastAsia="zh-CN"/>
        </w:rPr>
        <w:t>”</w:t>
      </w:r>
      <w:proofErr w:type="spellStart"/>
      <w:r>
        <w:t>命亦作令</w:t>
      </w:r>
      <w:proofErr w:type="spellEnd"/>
    </w:p>
    <w:p w14:paraId="07EA5879" w14:textId="77777777" w:rsidR="00CC015B" w:rsidRDefault="00000000">
      <w:pPr>
        <w:rPr>
          <w:lang w:eastAsia="zh-CN"/>
        </w:rPr>
      </w:pPr>
      <w:r>
        <w:rPr>
          <w:lang w:eastAsia="zh-CN"/>
        </w:rPr>
        <w:t>作命，作令者是也。</w:t>
      </w:r>
      <w:proofErr w:type="gramStart"/>
      <w:r>
        <w:rPr>
          <w:lang w:eastAsia="zh-CN"/>
        </w:rPr>
        <w:t>卤令禹</w:t>
      </w:r>
      <w:proofErr w:type="gramEnd"/>
      <w:r>
        <w:rPr>
          <w:lang w:eastAsia="zh-CN"/>
        </w:rPr>
        <w:t>者，</w:t>
      </w:r>
      <w:proofErr w:type="gramStart"/>
      <w:r>
        <w:rPr>
          <w:lang w:eastAsia="zh-CN"/>
        </w:rPr>
        <w:t>乃命禹也</w:t>
      </w:r>
      <w:proofErr w:type="gramEnd"/>
    </w:p>
    <w:p w14:paraId="4450DE11" w14:textId="77777777" w:rsidR="00CC015B" w:rsidRDefault="00000000">
      <w:proofErr w:type="spellStart"/>
      <w:r>
        <w:t>目大運寸</w:t>
      </w:r>
      <w:proofErr w:type="spellEnd"/>
    </w:p>
    <w:p w14:paraId="6D641049" w14:textId="77777777" w:rsidR="00CC015B" w:rsidRDefault="00000000">
      <w:r>
        <w:rPr>
          <w:rFonts w:eastAsia="宋体" w:hint="eastAsia"/>
          <w:lang w:eastAsia="zh-CN"/>
        </w:rPr>
        <w:t>“</w:t>
      </w:r>
      <w:proofErr w:type="spellStart"/>
      <w:r>
        <w:t>莊子遊乎雕陵之樊覩</w:t>
      </w:r>
      <w:proofErr w:type="gramStart"/>
      <w:r>
        <w:t>一</w:t>
      </w:r>
      <w:proofErr w:type="gramEnd"/>
      <w:r>
        <w:t>異鵲自南方來者翼廣七尺目大運寸</w:t>
      </w:r>
      <w:proofErr w:type="spellEnd"/>
      <w:r>
        <w:rPr>
          <w:rFonts w:eastAsia="宋体" w:hint="eastAsia"/>
          <w:lang w:eastAsia="zh-CN"/>
        </w:rPr>
        <w:t>”</w:t>
      </w:r>
      <w:proofErr w:type="spellStart"/>
      <w:r>
        <w:t>司馬彪曰</w:t>
      </w:r>
      <w:proofErr w:type="spellEnd"/>
      <w:r>
        <w:rPr>
          <w:rFonts w:eastAsia="宋体" w:hint="eastAsia"/>
          <w:lang w:eastAsia="zh-CN"/>
        </w:rPr>
        <w:t>“</w:t>
      </w:r>
      <w:r>
        <w:t>運</w:t>
      </w:r>
    </w:p>
    <w:p w14:paraId="32D19FC1" w14:textId="77777777" w:rsidR="00CC015B" w:rsidRDefault="00000000">
      <w:pPr>
        <w:rPr>
          <w:lang w:eastAsia="zh-CN"/>
        </w:rPr>
      </w:pPr>
      <w:r>
        <w:rPr>
          <w:lang w:eastAsia="zh-CN"/>
        </w:rPr>
        <w:t>【第</w:t>
      </w:r>
      <w:r>
        <w:rPr>
          <w:lang w:eastAsia="zh-CN"/>
        </w:rPr>
        <w:t>211</w:t>
      </w:r>
      <w:r>
        <w:rPr>
          <w:lang w:eastAsia="zh-CN"/>
        </w:rPr>
        <w:t>页】</w:t>
      </w:r>
    </w:p>
    <w:p w14:paraId="2EEA83DC" w14:textId="77777777" w:rsidR="00CC015B" w:rsidRDefault="00000000">
      <w:pPr>
        <w:rPr>
          <w:lang w:eastAsia="zh-CN"/>
        </w:rPr>
      </w:pPr>
      <w:r>
        <w:rPr>
          <w:lang w:eastAsia="zh-CN"/>
        </w:rPr>
        <w:t>寸，可回一寸也。</w:t>
      </w:r>
      <w:r>
        <w:rPr>
          <w:rFonts w:eastAsia="宋体" w:hint="eastAsia"/>
          <w:lang w:eastAsia="zh-CN"/>
        </w:rPr>
        <w:t>”</w:t>
      </w:r>
      <w:r>
        <w:rPr>
          <w:lang w:eastAsia="zh-CN"/>
        </w:rPr>
        <w:t>念</w:t>
      </w:r>
      <w:proofErr w:type="gramStart"/>
      <w:r>
        <w:rPr>
          <w:lang w:eastAsia="zh-CN"/>
        </w:rPr>
        <w:t>孙案司</w:t>
      </w:r>
      <w:proofErr w:type="gramEnd"/>
      <w:r>
        <w:rPr>
          <w:lang w:eastAsia="zh-CN"/>
        </w:rPr>
        <w:t>馬以</w:t>
      </w:r>
      <w:r>
        <w:rPr>
          <w:rFonts w:eastAsia="宋体" w:hint="eastAsia"/>
          <w:lang w:eastAsia="zh-CN"/>
        </w:rPr>
        <w:t>“</w:t>
      </w:r>
      <w:r>
        <w:rPr>
          <w:lang w:eastAsia="zh-CN"/>
        </w:rPr>
        <w:t>運</w:t>
      </w:r>
      <w:r>
        <w:rPr>
          <w:rFonts w:eastAsia="宋体" w:hint="eastAsia"/>
          <w:lang w:eastAsia="zh-CN"/>
        </w:rPr>
        <w:t>”</w:t>
      </w:r>
      <w:r>
        <w:rPr>
          <w:lang w:eastAsia="zh-CN"/>
        </w:rPr>
        <w:t>爲轉運之運，非也。</w:t>
      </w:r>
      <w:r>
        <w:rPr>
          <w:rFonts w:eastAsia="宋体" w:hint="eastAsia"/>
          <w:lang w:eastAsia="zh-CN"/>
        </w:rPr>
        <w:t>“</w:t>
      </w:r>
      <w:r>
        <w:rPr>
          <w:lang w:eastAsia="zh-CN"/>
        </w:rPr>
        <w:t>運寸</w:t>
      </w:r>
      <w:r>
        <w:rPr>
          <w:rFonts w:eastAsia="宋体" w:hint="eastAsia"/>
          <w:lang w:eastAsia="zh-CN"/>
        </w:rPr>
        <w:t>”</w:t>
      </w:r>
      <w:r>
        <w:rPr>
          <w:lang w:eastAsia="zh-CN"/>
        </w:rPr>
        <w:t>與</w:t>
      </w:r>
      <w:r>
        <w:rPr>
          <w:rFonts w:eastAsia="宋体" w:hint="eastAsia"/>
          <w:lang w:eastAsia="zh-CN"/>
        </w:rPr>
        <w:t>“</w:t>
      </w:r>
      <w:r>
        <w:rPr>
          <w:lang w:eastAsia="zh-CN"/>
        </w:rPr>
        <w:t>廣七尺</w:t>
      </w:r>
      <w:r>
        <w:rPr>
          <w:rFonts w:eastAsia="宋体" w:hint="eastAsia"/>
          <w:lang w:eastAsia="zh-CN"/>
        </w:rPr>
        <w:t>”</w:t>
      </w:r>
      <w:r>
        <w:rPr>
          <w:lang w:eastAsia="zh-CN"/>
        </w:rPr>
        <w:t>相</w:t>
      </w:r>
      <w:proofErr w:type="gramStart"/>
      <w:r>
        <w:rPr>
          <w:lang w:eastAsia="zh-CN"/>
        </w:rPr>
        <w:t>對</w:t>
      </w:r>
      <w:proofErr w:type="gramEnd"/>
      <w:r>
        <w:rPr>
          <w:lang w:eastAsia="zh-CN"/>
        </w:rPr>
        <w:t>爲文</w:t>
      </w:r>
    </w:p>
    <w:p w14:paraId="75D1531B" w14:textId="77777777" w:rsidR="00CC015B" w:rsidRDefault="00000000">
      <w:r>
        <w:rPr>
          <w:lang w:eastAsia="zh-CN"/>
        </w:rPr>
        <w:t>廣爲横則運爲</w:t>
      </w:r>
      <w:proofErr w:type="gramStart"/>
      <w:r>
        <w:rPr>
          <w:lang w:eastAsia="zh-CN"/>
        </w:rPr>
        <w:t>從</w:t>
      </w:r>
      <w:proofErr w:type="gramEnd"/>
      <w:r>
        <w:rPr>
          <w:lang w:eastAsia="zh-CN"/>
        </w:rPr>
        <w:t>也。</w:t>
      </w:r>
      <w:r>
        <w:rPr>
          <w:rFonts w:eastAsia="宋体" w:hint="eastAsia"/>
          <w:lang w:eastAsia="zh-CN"/>
        </w:rPr>
        <w:t>“</w:t>
      </w:r>
      <w:r>
        <w:rPr>
          <w:lang w:eastAsia="zh-CN"/>
        </w:rPr>
        <w:t>目大運寸</w:t>
      </w:r>
      <w:r>
        <w:rPr>
          <w:rFonts w:eastAsia="宋体" w:hint="eastAsia"/>
          <w:lang w:eastAsia="zh-CN"/>
        </w:rPr>
        <w:t>”</w:t>
      </w:r>
      <w:r>
        <w:rPr>
          <w:lang w:eastAsia="zh-CN"/>
        </w:rPr>
        <w:t>，猶</w:t>
      </w:r>
      <w:proofErr w:type="gramStart"/>
      <w:r>
        <w:rPr>
          <w:lang w:eastAsia="zh-CN"/>
        </w:rPr>
        <w:t>言目大徑</w:t>
      </w:r>
      <w:proofErr w:type="gramEnd"/>
      <w:r>
        <w:rPr>
          <w:lang w:eastAsia="zh-CN"/>
        </w:rPr>
        <w:t>寸耳。</w:t>
      </w:r>
      <w:r>
        <w:rPr>
          <w:rFonts w:eastAsia="宋体" w:hint="eastAsia"/>
          <w:lang w:eastAsia="zh-CN"/>
        </w:rPr>
        <w:t>《</w:t>
      </w:r>
      <w:r>
        <w:rPr>
          <w:lang w:eastAsia="zh-CN"/>
        </w:rPr>
        <w:t>越語</w:t>
      </w:r>
      <w:r>
        <w:rPr>
          <w:rFonts w:eastAsia="宋体" w:hint="eastAsia"/>
          <w:lang w:eastAsia="zh-CN"/>
        </w:rPr>
        <w:t>》“</w:t>
      </w:r>
      <w:r>
        <w:rPr>
          <w:lang w:eastAsia="zh-CN"/>
        </w:rPr>
        <w:t>句踐之地，廣運百里。</w:t>
      </w:r>
      <w:r>
        <w:rPr>
          <w:rFonts w:eastAsia="宋体" w:hint="eastAsia"/>
          <w:lang w:eastAsia="zh-CN"/>
        </w:rPr>
        <w:t>”</w:t>
      </w:r>
      <w:r>
        <w:t>韋</w:t>
      </w:r>
    </w:p>
    <w:p w14:paraId="7A6E17E2" w14:textId="77777777" w:rsidR="00CC015B" w:rsidRDefault="00000000">
      <w:proofErr w:type="spellStart"/>
      <w:r>
        <w:t>注曰</w:t>
      </w:r>
      <w:proofErr w:type="spellEnd"/>
      <w:r>
        <w:rPr>
          <w:rFonts w:eastAsia="宋体" w:hint="eastAsia"/>
          <w:lang w:eastAsia="zh-CN"/>
        </w:rPr>
        <w:t>“</w:t>
      </w:r>
      <w:proofErr w:type="spellStart"/>
      <w:r>
        <w:t>東西爲廣，南北爲運</w:t>
      </w:r>
      <w:proofErr w:type="spellEnd"/>
      <w:r>
        <w:t>。</w:t>
      </w:r>
      <w:r>
        <w:rPr>
          <w:rFonts w:eastAsia="宋体" w:hint="eastAsia"/>
          <w:lang w:eastAsia="zh-CN"/>
        </w:rPr>
        <w:t>”</w:t>
      </w:r>
      <w:proofErr w:type="spellStart"/>
      <w:r>
        <w:t>是運爲</w:t>
      </w:r>
      <w:proofErr w:type="gramStart"/>
      <w:r>
        <w:t>從</w:t>
      </w:r>
      <w:proofErr w:type="gramEnd"/>
      <w:r>
        <w:t>也</w:t>
      </w:r>
      <w:proofErr w:type="spellEnd"/>
      <w:r>
        <w:t>。</w:t>
      </w:r>
      <w:r>
        <w:rPr>
          <w:rFonts w:eastAsia="宋体" w:hint="eastAsia"/>
          <w:lang w:eastAsia="zh-CN"/>
        </w:rPr>
        <w:t>《</w:t>
      </w:r>
      <w:proofErr w:type="spellStart"/>
      <w:r>
        <w:t>西山經</w:t>
      </w:r>
      <w:proofErr w:type="spellEnd"/>
      <w:r>
        <w:rPr>
          <w:rFonts w:eastAsia="宋体" w:hint="eastAsia"/>
          <w:lang w:eastAsia="zh-CN"/>
        </w:rPr>
        <w:t>》</w:t>
      </w:r>
      <w:r>
        <w:t>曰</w:t>
      </w:r>
      <w:r>
        <w:rPr>
          <w:rFonts w:eastAsia="宋体" w:hint="eastAsia"/>
          <w:lang w:eastAsia="zh-CN"/>
        </w:rPr>
        <w:t>“</w:t>
      </w:r>
      <w:proofErr w:type="spellStart"/>
      <w:r>
        <w:t>是山也，廣員百里</w:t>
      </w:r>
      <w:proofErr w:type="spellEnd"/>
      <w:r>
        <w:t>。</w:t>
      </w:r>
      <w:r>
        <w:rPr>
          <w:rFonts w:eastAsia="宋体" w:hint="eastAsia"/>
          <w:lang w:eastAsia="zh-CN"/>
        </w:rPr>
        <w:t>”</w:t>
      </w:r>
      <w:proofErr w:type="spellStart"/>
      <w:r>
        <w:t>員與運</w:t>
      </w:r>
      <w:proofErr w:type="spellEnd"/>
    </w:p>
    <w:p w14:paraId="6C973AA6" w14:textId="77777777" w:rsidR="00CC015B" w:rsidRDefault="00000000">
      <w:r>
        <w:t>同。</w:t>
      </w:r>
      <w:r>
        <w:rPr>
          <w:rFonts w:eastAsia="宋体" w:hint="eastAsia"/>
          <w:lang w:eastAsia="zh-CN"/>
        </w:rPr>
        <w:t>《</w:t>
      </w:r>
      <w:proofErr w:type="spellStart"/>
      <w:r>
        <w:t>周官</w:t>
      </w:r>
      <w:proofErr w:type="spellEnd"/>
      <w:r>
        <w:rPr>
          <w:rFonts w:eastAsia="宋体" w:hint="eastAsia"/>
          <w:lang w:eastAsia="zh-CN"/>
        </w:rPr>
        <w:t>•</w:t>
      </w:r>
      <w:proofErr w:type="spellStart"/>
      <w:r>
        <w:t>大司徒</w:t>
      </w:r>
      <w:proofErr w:type="spellEnd"/>
      <w:proofErr w:type="gramStart"/>
      <w:r>
        <w:rPr>
          <w:rFonts w:eastAsia="宋体" w:hint="eastAsia"/>
          <w:lang w:eastAsia="zh-CN"/>
        </w:rPr>
        <w:t>》“</w:t>
      </w:r>
      <w:proofErr w:type="spellStart"/>
      <w:proofErr w:type="gramEnd"/>
      <w:r>
        <w:t>周知九州之地域廣輪之數</w:t>
      </w:r>
      <w:proofErr w:type="spellEnd"/>
      <w:r>
        <w:t>。</w:t>
      </w:r>
      <w:r>
        <w:rPr>
          <w:rFonts w:eastAsia="宋体" w:hint="eastAsia"/>
          <w:lang w:eastAsia="zh-CN"/>
        </w:rPr>
        <w:t>”《</w:t>
      </w:r>
      <w:proofErr w:type="spellStart"/>
      <w:r>
        <w:t>士喪禮記</w:t>
      </w:r>
      <w:proofErr w:type="spellEnd"/>
      <w:r>
        <w:rPr>
          <w:rFonts w:eastAsia="宋体" w:hint="eastAsia"/>
          <w:lang w:eastAsia="zh-CN"/>
        </w:rPr>
        <w:t>》“</w:t>
      </w:r>
      <w:proofErr w:type="spellStart"/>
      <w:r>
        <w:t>廣尺，輪二尺</w:t>
      </w:r>
      <w:proofErr w:type="spellEnd"/>
      <w:r>
        <w:t>。</w:t>
      </w:r>
      <w:r>
        <w:rPr>
          <w:rFonts w:eastAsia="宋体" w:hint="eastAsia"/>
          <w:lang w:eastAsia="zh-CN"/>
        </w:rPr>
        <w:t>”</w:t>
      </w:r>
      <w:proofErr w:type="spellStart"/>
      <w:r>
        <w:t>鄭注</w:t>
      </w:r>
      <w:proofErr w:type="spellEnd"/>
    </w:p>
    <w:p w14:paraId="00B1F4C2" w14:textId="77777777" w:rsidR="00CC015B" w:rsidRDefault="00000000">
      <w:proofErr w:type="spellStart"/>
      <w:r>
        <w:t>竝曰</w:t>
      </w:r>
      <w:proofErr w:type="spellEnd"/>
      <w:r>
        <w:t>：</w:t>
      </w:r>
      <w:r>
        <w:rPr>
          <w:rFonts w:eastAsia="宋体" w:hint="eastAsia"/>
          <w:lang w:eastAsia="zh-CN"/>
        </w:rPr>
        <w:t>“</w:t>
      </w:r>
      <w:proofErr w:type="spellStart"/>
      <w:r>
        <w:t>輪，</w:t>
      </w:r>
      <w:proofErr w:type="gramStart"/>
      <w:r>
        <w:t>從</w:t>
      </w:r>
      <w:proofErr w:type="gramEnd"/>
      <w:r>
        <w:t>也</w:t>
      </w:r>
      <w:proofErr w:type="spellEnd"/>
      <w:r>
        <w:t>。</w:t>
      </w:r>
      <w:r>
        <w:rPr>
          <w:rFonts w:eastAsia="宋体" w:hint="eastAsia"/>
          <w:lang w:eastAsia="zh-CN"/>
        </w:rPr>
        <w:t>”</w:t>
      </w:r>
      <w:proofErr w:type="spellStart"/>
      <w:r>
        <w:t>輪與運聲近而義同，廣輪即廣運也</w:t>
      </w:r>
      <w:proofErr w:type="spellEnd"/>
    </w:p>
    <w:p w14:paraId="46077318" w14:textId="77777777" w:rsidR="00CC015B" w:rsidRDefault="00000000">
      <w:proofErr w:type="spellStart"/>
      <w:r>
        <w:t>三月不庭</w:t>
      </w:r>
      <w:proofErr w:type="spellEnd"/>
    </w:p>
    <w:p w14:paraId="26D7378A" w14:textId="77777777" w:rsidR="00CC015B" w:rsidRDefault="00000000">
      <w:r>
        <w:rPr>
          <w:rFonts w:eastAsia="宋体" w:hint="eastAsia"/>
          <w:lang w:eastAsia="zh-CN"/>
        </w:rPr>
        <w:t>“</w:t>
      </w:r>
      <w:proofErr w:type="spellStart"/>
      <w:r>
        <w:t>莊周反，入三月</w:t>
      </w:r>
      <w:proofErr w:type="gramStart"/>
      <w:r>
        <w:t>不</w:t>
      </w:r>
      <w:proofErr w:type="gramEnd"/>
      <w:r>
        <w:t>庭。藺且從而問之</w:t>
      </w:r>
      <w:proofErr w:type="spellEnd"/>
      <w:r>
        <w:rPr>
          <w:rFonts w:eastAsia="宋体" w:hint="eastAsia"/>
          <w:lang w:eastAsia="zh-CN"/>
        </w:rPr>
        <w:t>‘</w:t>
      </w:r>
      <w:proofErr w:type="spellStart"/>
      <w:r>
        <w:t>夫子何爲頃閒甚不庭乎</w:t>
      </w:r>
      <w:proofErr w:type="spellEnd"/>
      <w:r>
        <w:t>？</w:t>
      </w:r>
      <w:r>
        <w:rPr>
          <w:rFonts w:eastAsia="宋体" w:hint="eastAsia"/>
          <w:lang w:eastAsia="zh-CN"/>
        </w:rPr>
        <w:t>’</w:t>
      </w:r>
      <w:proofErr w:type="spellStart"/>
      <w:r>
        <w:t>莊周曰</w:t>
      </w:r>
      <w:proofErr w:type="spellEnd"/>
      <w:r>
        <w:t>：</w:t>
      </w:r>
      <w:r>
        <w:rPr>
          <w:rFonts w:eastAsia="宋体" w:hint="eastAsia"/>
          <w:lang w:eastAsia="zh-CN"/>
        </w:rPr>
        <w:t>‘</w:t>
      </w:r>
      <w:proofErr w:type="spellStart"/>
      <w:r>
        <w:t>今吾</w:t>
      </w:r>
      <w:proofErr w:type="spellEnd"/>
    </w:p>
    <w:p w14:paraId="297A6394" w14:textId="77777777" w:rsidR="00CC015B" w:rsidRDefault="00000000">
      <w:proofErr w:type="spellStart"/>
      <w:r>
        <w:t>遊於雕陵而忘吾身異鵲感吾顙遊於栗林而忘吾真，栗林虞人以吾爲戮。吾所以不庭</w:t>
      </w:r>
      <w:proofErr w:type="spellEnd"/>
    </w:p>
    <w:p w14:paraId="574AF251" w14:textId="77777777" w:rsidR="00CC015B" w:rsidRDefault="00000000">
      <w:pPr>
        <w:rPr>
          <w:lang w:eastAsia="zh-CN"/>
        </w:rPr>
      </w:pPr>
      <w:r>
        <w:lastRenderedPageBreak/>
        <w:t>也。</w:t>
      </w:r>
      <w:r>
        <w:rPr>
          <w:rFonts w:eastAsia="宋体" w:hint="eastAsia"/>
          <w:lang w:eastAsia="zh-CN"/>
        </w:rPr>
        <w:t>’</w:t>
      </w:r>
      <w:proofErr w:type="gramStart"/>
      <w:r>
        <w:rPr>
          <w:rFonts w:eastAsia="宋体" w:hint="eastAsia"/>
          <w:lang w:eastAsia="zh-CN"/>
        </w:rPr>
        <w:t>”</w:t>
      </w:r>
      <w:proofErr w:type="spellStart"/>
      <w:proofErr w:type="gramEnd"/>
      <w:r>
        <w:t>釋文曰</w:t>
      </w:r>
      <w:proofErr w:type="spellEnd"/>
      <w:r>
        <w:t>：</w:t>
      </w:r>
      <w:r>
        <w:rPr>
          <w:rFonts w:eastAsia="宋体" w:hint="eastAsia"/>
          <w:lang w:eastAsia="zh-CN"/>
        </w:rPr>
        <w:t>“</w:t>
      </w:r>
      <w:proofErr w:type="spellStart"/>
      <w:r>
        <w:t>三月</w:t>
      </w:r>
      <w:proofErr w:type="gramStart"/>
      <w:r>
        <w:t>不</w:t>
      </w:r>
      <w:proofErr w:type="gramEnd"/>
      <w:r>
        <w:t>庭，一本作三日。司馬云不出坐庭中三月</w:t>
      </w:r>
      <w:proofErr w:type="spellEnd"/>
      <w:r>
        <w:t>。</w:t>
      </w:r>
      <w:r>
        <w:rPr>
          <w:rFonts w:eastAsia="宋体" w:hint="eastAsia"/>
          <w:lang w:eastAsia="zh-CN"/>
        </w:rPr>
        <w:t>”</w:t>
      </w:r>
      <w:r>
        <w:rPr>
          <w:lang w:eastAsia="zh-CN"/>
        </w:rPr>
        <w:t>念孙案：如司馬</w:t>
      </w:r>
    </w:p>
    <w:p w14:paraId="713EE730" w14:textId="77777777" w:rsidR="00CC015B" w:rsidRDefault="00000000">
      <w:pPr>
        <w:rPr>
          <w:lang w:eastAsia="zh-CN"/>
        </w:rPr>
      </w:pPr>
      <w:r>
        <w:rPr>
          <w:lang w:eastAsia="zh-CN"/>
        </w:rPr>
        <w:t>説則</w:t>
      </w:r>
      <w:r>
        <w:rPr>
          <w:rFonts w:eastAsia="宋体" w:hint="eastAsia"/>
          <w:lang w:eastAsia="zh-CN"/>
        </w:rPr>
        <w:t>“</w:t>
      </w:r>
      <w:r>
        <w:rPr>
          <w:lang w:eastAsia="zh-CN"/>
        </w:rPr>
        <w:t>庭</w:t>
      </w:r>
      <w:r>
        <w:rPr>
          <w:rFonts w:eastAsia="宋体" w:hint="eastAsia"/>
          <w:lang w:eastAsia="zh-CN"/>
        </w:rPr>
        <w:t>”</w:t>
      </w:r>
      <w:r>
        <w:rPr>
          <w:lang w:eastAsia="zh-CN"/>
        </w:rPr>
        <w:t>上須加</w:t>
      </w:r>
      <w:r>
        <w:rPr>
          <w:rFonts w:eastAsia="宋体" w:hint="eastAsia"/>
          <w:lang w:eastAsia="zh-CN"/>
        </w:rPr>
        <w:t>“</w:t>
      </w:r>
      <w:r>
        <w:rPr>
          <w:lang w:eastAsia="zh-CN"/>
        </w:rPr>
        <w:t>出</w:t>
      </w:r>
      <w:r>
        <w:rPr>
          <w:rFonts w:eastAsia="宋体" w:hint="eastAsia"/>
          <w:lang w:eastAsia="zh-CN"/>
        </w:rPr>
        <w:t>”</w:t>
      </w:r>
      <w:r>
        <w:rPr>
          <w:lang w:eastAsia="zh-CN"/>
        </w:rPr>
        <w:t>字而其義始明。下文云</w:t>
      </w:r>
      <w:r>
        <w:rPr>
          <w:rFonts w:eastAsia="宋体" w:hint="eastAsia"/>
          <w:lang w:eastAsia="zh-CN"/>
        </w:rPr>
        <w:t>“</w:t>
      </w:r>
      <w:r>
        <w:rPr>
          <w:lang w:eastAsia="zh-CN"/>
        </w:rPr>
        <w:t>夫子何爲頃閒甚</w:t>
      </w:r>
      <w:proofErr w:type="gramStart"/>
      <w:r>
        <w:rPr>
          <w:lang w:eastAsia="zh-CN"/>
        </w:rPr>
        <w:t>不</w:t>
      </w:r>
      <w:proofErr w:type="gramEnd"/>
      <w:r>
        <w:rPr>
          <w:lang w:eastAsia="zh-CN"/>
        </w:rPr>
        <w:t>庭乎？</w:t>
      </w:r>
      <w:r>
        <w:rPr>
          <w:rFonts w:eastAsia="宋体" w:hint="eastAsia"/>
          <w:lang w:eastAsia="zh-CN"/>
        </w:rPr>
        <w:t>”</w:t>
      </w:r>
      <w:r>
        <w:rPr>
          <w:lang w:eastAsia="zh-CN"/>
        </w:rPr>
        <w:t>若以</w:t>
      </w:r>
      <w:r>
        <w:rPr>
          <w:rFonts w:eastAsia="宋体" w:hint="eastAsia"/>
          <w:lang w:eastAsia="zh-CN"/>
        </w:rPr>
        <w:t>“</w:t>
      </w:r>
      <w:r>
        <w:rPr>
          <w:lang w:eastAsia="zh-CN"/>
        </w:rPr>
        <w:t>甚不</w:t>
      </w:r>
    </w:p>
    <w:p w14:paraId="15380D82" w14:textId="77777777" w:rsidR="00CC015B" w:rsidRDefault="00000000">
      <w:r>
        <w:t>庭</w:t>
      </w:r>
      <w:proofErr w:type="gramStart"/>
      <w:r>
        <w:rPr>
          <w:rFonts w:eastAsia="宋体" w:hint="eastAsia"/>
          <w:lang w:eastAsia="zh-CN"/>
        </w:rPr>
        <w:t>”</w:t>
      </w:r>
      <w:proofErr w:type="gramEnd"/>
      <w:r>
        <w:t>爲</w:t>
      </w:r>
      <w:r>
        <w:rPr>
          <w:rFonts w:eastAsia="宋体" w:hint="eastAsia"/>
          <w:lang w:eastAsia="zh-CN"/>
        </w:rPr>
        <w:t>“</w:t>
      </w:r>
      <w:proofErr w:type="spellStart"/>
      <w:r>
        <w:t>甚不出庭</w:t>
      </w:r>
      <w:proofErr w:type="spellEnd"/>
      <w:r>
        <w:rPr>
          <w:rFonts w:eastAsia="宋体" w:hint="eastAsia"/>
          <w:lang w:eastAsia="zh-CN"/>
        </w:rPr>
        <w:t>”</w:t>
      </w:r>
      <w:r>
        <w:t>，</w:t>
      </w:r>
      <w:proofErr w:type="spellStart"/>
      <w:r>
        <w:t>則尤不成語。今案</w:t>
      </w:r>
      <w:proofErr w:type="spellEnd"/>
      <w:r>
        <w:t>：</w:t>
      </w:r>
      <w:r>
        <w:rPr>
          <w:rFonts w:eastAsia="宋体" w:hint="eastAsia"/>
          <w:lang w:eastAsia="zh-CN"/>
        </w:rPr>
        <w:t>“</w:t>
      </w:r>
      <w:r>
        <w:t>庭</w:t>
      </w:r>
      <w:r>
        <w:rPr>
          <w:rFonts w:eastAsia="宋体" w:hint="eastAsia"/>
          <w:lang w:eastAsia="zh-CN"/>
        </w:rPr>
        <w:t>”</w:t>
      </w:r>
      <w:proofErr w:type="spellStart"/>
      <w:r>
        <w:t>當讀爲逞。不逞，不快也。甚不逞，甚不快</w:t>
      </w:r>
      <w:proofErr w:type="spellEnd"/>
    </w:p>
    <w:p w14:paraId="226AEB73" w14:textId="77777777" w:rsidR="00CC015B" w:rsidRDefault="00000000">
      <w:proofErr w:type="spellStart"/>
      <w:r>
        <w:t>也。忘吾身，忘吾真，而爲虞人所辱，是以不快也</w:t>
      </w:r>
      <w:proofErr w:type="spellEnd"/>
      <w:r>
        <w:t>。</w:t>
      </w:r>
      <w:r>
        <w:rPr>
          <w:rFonts w:eastAsia="宋体" w:hint="eastAsia"/>
          <w:lang w:eastAsia="zh-CN"/>
        </w:rPr>
        <w:t>《</w:t>
      </w:r>
      <w:proofErr w:type="spellStart"/>
      <w:r>
        <w:t>方言</w:t>
      </w:r>
      <w:proofErr w:type="spellEnd"/>
      <w:r>
        <w:rPr>
          <w:rFonts w:eastAsia="宋体" w:hint="eastAsia"/>
          <w:lang w:eastAsia="zh-CN"/>
        </w:rPr>
        <w:t>》</w:t>
      </w:r>
      <w:r>
        <w:t>曰</w:t>
      </w:r>
      <w:proofErr w:type="gramStart"/>
      <w:r>
        <w:t>：</w:t>
      </w:r>
      <w:r>
        <w:rPr>
          <w:rFonts w:eastAsia="宋体" w:hint="eastAsia"/>
          <w:lang w:eastAsia="zh-CN"/>
        </w:rPr>
        <w:t>“</w:t>
      </w:r>
      <w:proofErr w:type="spellStart"/>
      <w:proofErr w:type="gramEnd"/>
      <w:r>
        <w:t>逞、曉快也。自關而東</w:t>
      </w:r>
      <w:proofErr w:type="spellEnd"/>
    </w:p>
    <w:p w14:paraId="7AD76F98" w14:textId="77777777" w:rsidR="00CC015B" w:rsidRDefault="00000000">
      <w:proofErr w:type="spellStart"/>
      <w:r>
        <w:t>或曰曉，或曰逞。江淮陳楚之閒曰逞</w:t>
      </w:r>
      <w:proofErr w:type="spellEnd"/>
      <w:proofErr w:type="gramStart"/>
      <w:r>
        <w:t>。</w:t>
      </w:r>
      <w:r>
        <w:rPr>
          <w:rFonts w:eastAsia="宋体" w:hint="eastAsia"/>
          <w:lang w:eastAsia="zh-CN"/>
        </w:rPr>
        <w:t>”《</w:t>
      </w:r>
      <w:proofErr w:type="spellStart"/>
      <w:proofErr w:type="gramEnd"/>
      <w:r>
        <w:t>桓六年左傳</w:t>
      </w:r>
      <w:proofErr w:type="spellEnd"/>
      <w:r>
        <w:rPr>
          <w:rFonts w:eastAsia="宋体" w:hint="eastAsia"/>
          <w:lang w:eastAsia="zh-CN"/>
        </w:rPr>
        <w:t>》</w:t>
      </w:r>
      <w:r>
        <w:t>：</w:t>
      </w:r>
      <w:r>
        <w:rPr>
          <w:rFonts w:eastAsia="宋体" w:hint="eastAsia"/>
          <w:lang w:eastAsia="zh-CN"/>
        </w:rPr>
        <w:t>“</w:t>
      </w:r>
      <w:proofErr w:type="spellStart"/>
      <w:r>
        <w:t>今民餒而君逞欲</w:t>
      </w:r>
      <w:proofErr w:type="spellEnd"/>
      <w:r>
        <w:t>。</w:t>
      </w:r>
      <w:r>
        <w:rPr>
          <w:rFonts w:eastAsia="宋体" w:hint="eastAsia"/>
          <w:lang w:eastAsia="zh-CN"/>
        </w:rPr>
        <w:t>”《</w:t>
      </w:r>
      <w:proofErr w:type="spellStart"/>
      <w:r>
        <w:t>周語</w:t>
      </w:r>
      <w:proofErr w:type="spellEnd"/>
      <w:r>
        <w:rPr>
          <w:rFonts w:eastAsia="宋体" w:hint="eastAsia"/>
          <w:lang w:eastAsia="zh-CN"/>
        </w:rPr>
        <w:t>》“</w:t>
      </w:r>
      <w:r>
        <w:t>虢</w:t>
      </w:r>
    </w:p>
    <w:p w14:paraId="35E10BBC" w14:textId="77777777" w:rsidR="00CC015B" w:rsidRDefault="00000000">
      <w:proofErr w:type="spellStart"/>
      <w:r>
        <w:t>公</w:t>
      </w:r>
      <w:proofErr w:type="gramStart"/>
      <w:r>
        <w:t>動</w:t>
      </w:r>
      <w:proofErr w:type="gramEnd"/>
      <w:r>
        <w:t>匱百姓以逞其違</w:t>
      </w:r>
      <w:proofErr w:type="spellEnd"/>
      <w:r>
        <w:t>。</w:t>
      </w:r>
      <w:r>
        <w:rPr>
          <w:rFonts w:eastAsia="宋体" w:hint="eastAsia"/>
          <w:lang w:eastAsia="zh-CN"/>
        </w:rPr>
        <w:t>”</w:t>
      </w:r>
      <w:proofErr w:type="spellStart"/>
      <w:r>
        <w:t>韋、杜注竝曰</w:t>
      </w:r>
      <w:proofErr w:type="spellEnd"/>
      <w:r>
        <w:rPr>
          <w:rFonts w:eastAsia="宋体" w:hint="eastAsia"/>
          <w:lang w:eastAsia="zh-CN"/>
        </w:rPr>
        <w:t>“</w:t>
      </w:r>
      <w:proofErr w:type="spellStart"/>
      <w:r>
        <w:t>逞快也</w:t>
      </w:r>
      <w:proofErr w:type="spellEnd"/>
      <w:r>
        <w:t>。</w:t>
      </w:r>
      <w:r>
        <w:rPr>
          <w:rFonts w:eastAsia="宋体" w:hint="eastAsia"/>
          <w:lang w:eastAsia="zh-CN"/>
        </w:rPr>
        <w:t>”</w:t>
      </w:r>
      <w:proofErr w:type="spellStart"/>
      <w:proofErr w:type="gramStart"/>
      <w:r>
        <w:t>逞字古</w:t>
      </w:r>
      <w:proofErr w:type="gramEnd"/>
      <w:r>
        <w:t>讀若呈，聲與庭相近，故通作</w:t>
      </w:r>
      <w:proofErr w:type="spellEnd"/>
    </w:p>
    <w:p w14:paraId="158C0C55" w14:textId="77777777" w:rsidR="00CC015B" w:rsidRDefault="00000000">
      <w:pPr>
        <w:rPr>
          <w:rFonts w:eastAsia="宋体"/>
          <w:lang w:eastAsia="zh-CN"/>
        </w:rPr>
      </w:pPr>
      <w:proofErr w:type="spellStart"/>
      <w:r>
        <w:t>庭。張衡</w:t>
      </w:r>
      <w:proofErr w:type="spellEnd"/>
      <w:r>
        <w:rPr>
          <w:rFonts w:eastAsia="宋体" w:hint="eastAsia"/>
          <w:lang w:eastAsia="zh-CN"/>
        </w:rPr>
        <w:t>《</w:t>
      </w:r>
      <w:proofErr w:type="spellStart"/>
      <w:r>
        <w:t>思玄賦</w:t>
      </w:r>
      <w:proofErr w:type="spellEnd"/>
      <w:r>
        <w:rPr>
          <w:rFonts w:eastAsia="宋体" w:hint="eastAsia"/>
          <w:lang w:eastAsia="zh-CN"/>
        </w:rPr>
        <w:t>》</w:t>
      </w:r>
      <w:proofErr w:type="gramStart"/>
      <w:r>
        <w:t>：</w:t>
      </w:r>
      <w:r>
        <w:rPr>
          <w:rFonts w:eastAsia="宋体" w:hint="eastAsia"/>
          <w:lang w:eastAsia="zh-CN"/>
        </w:rPr>
        <w:t>“</w:t>
      </w:r>
      <w:proofErr w:type="spellStart"/>
      <w:proofErr w:type="gramEnd"/>
      <w:r>
        <w:t>怨素意之不逞</w:t>
      </w:r>
      <w:proofErr w:type="spellEnd"/>
      <w:r>
        <w:t>。</w:t>
      </w:r>
      <w:r>
        <w:rPr>
          <w:rFonts w:eastAsia="宋体" w:hint="eastAsia"/>
          <w:lang w:eastAsia="zh-CN"/>
        </w:rPr>
        <w:t>”</w:t>
      </w:r>
      <w:r>
        <w:rPr>
          <w:lang w:eastAsia="zh-CN"/>
        </w:rPr>
        <w:t>與</w:t>
      </w:r>
      <w:r>
        <w:rPr>
          <w:rFonts w:eastAsia="宋体" w:hint="eastAsia"/>
          <w:lang w:eastAsia="zh-CN"/>
        </w:rPr>
        <w:t>“</w:t>
      </w:r>
      <w:r>
        <w:rPr>
          <w:lang w:eastAsia="zh-CN"/>
        </w:rPr>
        <w:t>情</w:t>
      </w:r>
      <w:r>
        <w:rPr>
          <w:rFonts w:eastAsia="宋体" w:hint="eastAsia"/>
          <w:lang w:eastAsia="zh-CN"/>
        </w:rPr>
        <w:t>”</w:t>
      </w:r>
      <w:r>
        <w:rPr>
          <w:lang w:eastAsia="zh-CN"/>
        </w:rPr>
        <w:t>、</w:t>
      </w:r>
      <w:r>
        <w:rPr>
          <w:rFonts w:eastAsia="宋体" w:hint="eastAsia"/>
          <w:lang w:eastAsia="zh-CN"/>
        </w:rPr>
        <w:t>“</w:t>
      </w:r>
      <w:r>
        <w:rPr>
          <w:lang w:eastAsia="zh-CN"/>
        </w:rPr>
        <w:t>名</w:t>
      </w:r>
      <w:r>
        <w:rPr>
          <w:rFonts w:eastAsia="宋体" w:hint="eastAsia"/>
          <w:lang w:eastAsia="zh-CN"/>
        </w:rPr>
        <w:t>”</w:t>
      </w:r>
      <w:r>
        <w:rPr>
          <w:lang w:eastAsia="zh-CN"/>
        </w:rPr>
        <w:t>、</w:t>
      </w:r>
      <w:r>
        <w:rPr>
          <w:rFonts w:eastAsia="宋体" w:hint="eastAsia"/>
          <w:lang w:eastAsia="zh-CN"/>
        </w:rPr>
        <w:t>“</w:t>
      </w:r>
      <w:r>
        <w:rPr>
          <w:lang w:eastAsia="zh-CN"/>
        </w:rPr>
        <w:t>聲</w:t>
      </w:r>
      <w:r>
        <w:rPr>
          <w:rFonts w:eastAsia="宋体" w:hint="eastAsia"/>
          <w:lang w:eastAsia="zh-CN"/>
        </w:rPr>
        <w:t>”</w:t>
      </w:r>
      <w:r>
        <w:rPr>
          <w:lang w:eastAsia="zh-CN"/>
        </w:rPr>
        <w:t>、</w:t>
      </w:r>
      <w:r>
        <w:rPr>
          <w:rFonts w:eastAsia="宋体" w:hint="eastAsia"/>
          <w:lang w:eastAsia="zh-CN"/>
        </w:rPr>
        <w:t>“</w:t>
      </w:r>
      <w:r>
        <w:rPr>
          <w:lang w:eastAsia="zh-CN"/>
        </w:rPr>
        <w:t>營</w:t>
      </w:r>
      <w:r>
        <w:rPr>
          <w:rFonts w:eastAsia="宋体" w:hint="eastAsia"/>
          <w:lang w:eastAsia="zh-CN"/>
        </w:rPr>
        <w:t>”</w:t>
      </w:r>
      <w:r>
        <w:rPr>
          <w:lang w:eastAsia="zh-CN"/>
        </w:rPr>
        <w:t>、</w:t>
      </w:r>
      <w:r>
        <w:rPr>
          <w:lang w:eastAsia="zh-CN"/>
        </w:rPr>
        <w:t>r</w:t>
      </w:r>
      <w:r>
        <w:rPr>
          <w:lang w:eastAsia="zh-CN"/>
        </w:rPr>
        <w:t>平</w:t>
      </w:r>
      <w:r>
        <w:rPr>
          <w:rFonts w:eastAsia="宋体" w:hint="eastAsia"/>
          <w:lang w:eastAsia="zh-CN"/>
        </w:rPr>
        <w:t>”</w:t>
      </w:r>
      <w:r>
        <w:rPr>
          <w:lang w:eastAsia="zh-CN"/>
        </w:rPr>
        <w:t>、</w:t>
      </w:r>
      <w:r>
        <w:rPr>
          <w:rFonts w:eastAsia="宋体" w:hint="eastAsia"/>
          <w:lang w:eastAsia="zh-CN"/>
        </w:rPr>
        <w:t>“</w:t>
      </w:r>
      <w:r>
        <w:rPr>
          <w:lang w:eastAsia="zh-CN"/>
        </w:rPr>
        <w:t>峥</w:t>
      </w:r>
      <w:r>
        <w:rPr>
          <w:rFonts w:eastAsia="宋体" w:hint="eastAsia"/>
          <w:lang w:eastAsia="zh-CN"/>
        </w:rPr>
        <w:t>”</w:t>
      </w:r>
      <w:r>
        <w:rPr>
          <w:lang w:eastAsia="zh-CN"/>
        </w:rPr>
        <w:t>、</w:t>
      </w:r>
      <w:r>
        <w:rPr>
          <w:rFonts w:eastAsia="宋体" w:hint="eastAsia"/>
          <w:lang w:eastAsia="zh-CN"/>
        </w:rPr>
        <w:t>“</w:t>
      </w:r>
      <w:r>
        <w:rPr>
          <w:lang w:eastAsia="zh-CN"/>
        </w:rPr>
        <w:t>禎</w:t>
      </w:r>
      <w:r>
        <w:rPr>
          <w:rFonts w:eastAsia="宋体" w:hint="eastAsia"/>
          <w:lang w:eastAsia="zh-CN"/>
        </w:rPr>
        <w:t>”</w:t>
      </w:r>
      <w:r>
        <w:rPr>
          <w:lang w:eastAsia="zh-CN"/>
        </w:rPr>
        <w:t>、</w:t>
      </w:r>
      <w:r>
        <w:rPr>
          <w:rFonts w:eastAsia="宋体" w:hint="eastAsia"/>
          <w:lang w:eastAsia="zh-CN"/>
        </w:rPr>
        <w:t>“</w:t>
      </w:r>
      <w:r>
        <w:rPr>
          <w:lang w:eastAsia="zh-CN"/>
        </w:rPr>
        <w:t>鳴</w:t>
      </w:r>
      <w:r>
        <w:rPr>
          <w:rFonts w:eastAsia="宋体" w:hint="eastAsia"/>
          <w:lang w:eastAsia="zh-CN"/>
        </w:rPr>
        <w:t>”</w:t>
      </w:r>
      <w:r>
        <w:rPr>
          <w:lang w:eastAsia="zh-CN"/>
        </w:rPr>
        <w:t>、</w:t>
      </w:r>
      <w:r>
        <w:rPr>
          <w:rFonts w:eastAsia="宋体" w:hint="eastAsia"/>
          <w:lang w:eastAsia="zh-CN"/>
        </w:rPr>
        <w:t>“</w:t>
      </w:r>
      <w:r>
        <w:rPr>
          <w:lang w:eastAsia="zh-CN"/>
        </w:rPr>
        <w:t>榮</w:t>
      </w:r>
      <w:r>
        <w:rPr>
          <w:rFonts w:eastAsia="宋体" w:hint="eastAsia"/>
          <w:lang w:eastAsia="zh-CN"/>
        </w:rPr>
        <w:t>”</w:t>
      </w:r>
      <w:r>
        <w:rPr>
          <w:lang w:eastAsia="zh-CN"/>
        </w:rPr>
        <w:t>、</w:t>
      </w:r>
      <w:r>
        <w:rPr>
          <w:rFonts w:eastAsia="宋体" w:hint="eastAsia"/>
          <w:lang w:eastAsia="zh-CN"/>
        </w:rPr>
        <w:t>“</w:t>
      </w:r>
      <w:r>
        <w:rPr>
          <w:lang w:eastAsia="zh-CN"/>
        </w:rPr>
        <w:t>寧</w:t>
      </w:r>
      <w:r>
        <w:rPr>
          <w:rFonts w:eastAsia="宋体" w:hint="eastAsia"/>
          <w:lang w:eastAsia="zh-CN"/>
        </w:rPr>
        <w:t>”</w:t>
      </w:r>
      <w:r>
        <w:rPr>
          <w:lang w:eastAsia="zh-CN"/>
        </w:rPr>
        <w:t>爲韻。</w:t>
      </w:r>
      <w:r>
        <w:rPr>
          <w:rFonts w:eastAsia="宋体" w:hint="eastAsia"/>
          <w:lang w:eastAsia="zh-CN"/>
        </w:rPr>
        <w:t>《</w:t>
      </w:r>
      <w:r>
        <w:rPr>
          <w:lang w:eastAsia="zh-CN"/>
        </w:rPr>
        <w:t>説文</w:t>
      </w:r>
      <w:r>
        <w:rPr>
          <w:rFonts w:eastAsia="宋体" w:hint="eastAsia"/>
          <w:lang w:eastAsia="zh-CN"/>
        </w:rPr>
        <w:t>》“</w:t>
      </w:r>
      <w:r>
        <w:rPr>
          <w:lang w:eastAsia="zh-CN"/>
        </w:rPr>
        <w:t>逞</w:t>
      </w:r>
      <w:r>
        <w:rPr>
          <w:rFonts w:eastAsia="宋体" w:hint="eastAsia"/>
          <w:lang w:eastAsia="zh-CN"/>
        </w:rPr>
        <w:t>”</w:t>
      </w:r>
    </w:p>
    <w:p w14:paraId="38C1D4F9" w14:textId="77777777" w:rsidR="00CC015B" w:rsidRDefault="00000000">
      <w:pPr>
        <w:rPr>
          <w:lang w:eastAsia="zh-CN"/>
        </w:rPr>
      </w:pPr>
      <w:r>
        <w:rPr>
          <w:lang w:eastAsia="zh-CN"/>
        </w:rPr>
        <w:t>【第</w:t>
      </w:r>
      <w:r>
        <w:rPr>
          <w:lang w:eastAsia="zh-CN"/>
        </w:rPr>
        <w:t>212</w:t>
      </w:r>
      <w:r>
        <w:rPr>
          <w:lang w:eastAsia="zh-CN"/>
        </w:rPr>
        <w:t>页】</w:t>
      </w:r>
    </w:p>
    <w:p w14:paraId="7F1421DB" w14:textId="77777777" w:rsidR="00CC015B" w:rsidRDefault="00000000">
      <w:pPr>
        <w:rPr>
          <w:lang w:eastAsia="zh-CN"/>
        </w:rPr>
      </w:pPr>
      <w:proofErr w:type="gramStart"/>
      <w:r>
        <w:rPr>
          <w:lang w:eastAsia="zh-CN"/>
        </w:rPr>
        <w:t>從</w:t>
      </w:r>
      <w:proofErr w:type="gramEnd"/>
      <w:r>
        <w:rPr>
          <w:lang w:eastAsia="zh-CN"/>
        </w:rPr>
        <w:t>辵，呈聲。</w:t>
      </w:r>
      <w:r>
        <w:rPr>
          <w:rFonts w:eastAsia="宋体" w:hint="eastAsia"/>
          <w:lang w:eastAsia="zh-CN"/>
        </w:rPr>
        <w:t>《</w:t>
      </w:r>
      <w:r>
        <w:rPr>
          <w:lang w:eastAsia="zh-CN"/>
        </w:rPr>
        <w:t>僖二十三年左傳</w:t>
      </w:r>
      <w:r>
        <w:rPr>
          <w:rFonts w:eastAsia="宋体" w:hint="eastAsia"/>
          <w:lang w:eastAsia="zh-CN"/>
        </w:rPr>
        <w:t>》“</w:t>
      </w:r>
      <w:r>
        <w:rPr>
          <w:lang w:eastAsia="zh-CN"/>
        </w:rPr>
        <w:t>淫刑以逞</w:t>
      </w:r>
      <w:r>
        <w:rPr>
          <w:rFonts w:eastAsia="宋体" w:hint="eastAsia"/>
          <w:lang w:eastAsia="zh-CN"/>
        </w:rPr>
        <w:t>”</w:t>
      </w:r>
      <w:r>
        <w:rPr>
          <w:lang w:eastAsia="zh-CN"/>
        </w:rPr>
        <w:t>，釋文</w:t>
      </w:r>
      <w:r>
        <w:rPr>
          <w:rFonts w:eastAsia="宋体" w:hint="eastAsia"/>
          <w:lang w:eastAsia="zh-CN"/>
        </w:rPr>
        <w:t>“</w:t>
      </w:r>
      <w:r>
        <w:rPr>
          <w:lang w:eastAsia="zh-CN"/>
        </w:rPr>
        <w:t>逞</w:t>
      </w:r>
      <w:r>
        <w:rPr>
          <w:rFonts w:eastAsia="宋体" w:hint="eastAsia"/>
          <w:lang w:eastAsia="zh-CN"/>
        </w:rPr>
        <w:t>”</w:t>
      </w:r>
      <w:r>
        <w:rPr>
          <w:lang w:eastAsia="zh-CN"/>
        </w:rPr>
        <w:t>作</w:t>
      </w:r>
      <w:r>
        <w:rPr>
          <w:rFonts w:eastAsia="宋体" w:hint="eastAsia"/>
          <w:lang w:eastAsia="zh-CN"/>
        </w:rPr>
        <w:t>“</w:t>
      </w:r>
      <w:r>
        <w:rPr>
          <w:lang w:eastAsia="zh-CN"/>
        </w:rPr>
        <w:t>呈</w:t>
      </w:r>
      <w:r>
        <w:rPr>
          <w:rFonts w:eastAsia="宋体" w:hint="eastAsia"/>
          <w:lang w:eastAsia="zh-CN"/>
        </w:rPr>
        <w:t>”</w:t>
      </w:r>
      <w:r>
        <w:rPr>
          <w:lang w:eastAsia="zh-CN"/>
        </w:rPr>
        <w:t>。</w:t>
      </w:r>
      <w:r>
        <w:rPr>
          <w:rFonts w:eastAsia="宋体" w:hint="eastAsia"/>
          <w:lang w:eastAsia="zh-CN"/>
        </w:rPr>
        <w:t>《</w:t>
      </w:r>
      <w:r>
        <w:rPr>
          <w:lang w:eastAsia="zh-CN"/>
        </w:rPr>
        <w:t>方言</w:t>
      </w:r>
      <w:r>
        <w:rPr>
          <w:rFonts w:eastAsia="宋体" w:hint="eastAsia"/>
          <w:lang w:eastAsia="zh-CN"/>
        </w:rPr>
        <w:t>》</w:t>
      </w:r>
      <w:r>
        <w:rPr>
          <w:lang w:eastAsia="zh-CN"/>
        </w:rPr>
        <w:t>：</w:t>
      </w:r>
      <w:r>
        <w:rPr>
          <w:rFonts w:eastAsia="宋体" w:hint="eastAsia"/>
          <w:lang w:eastAsia="zh-CN"/>
        </w:rPr>
        <w:t>“</w:t>
      </w:r>
      <w:r>
        <w:rPr>
          <w:lang w:eastAsia="zh-CN"/>
        </w:rPr>
        <w:t>逞，解也。</w:t>
      </w:r>
      <w:r>
        <w:rPr>
          <w:rFonts w:eastAsia="宋体" w:hint="eastAsia"/>
          <w:lang w:eastAsia="zh-CN"/>
        </w:rPr>
        <w:t>”《</w:t>
      </w:r>
      <w:r>
        <w:rPr>
          <w:lang w:eastAsia="zh-CN"/>
        </w:rPr>
        <w:t>廣雅</w:t>
      </w:r>
      <w:r>
        <w:rPr>
          <w:rFonts w:eastAsia="宋体" w:hint="eastAsia"/>
          <w:lang w:eastAsia="zh-CN"/>
        </w:rPr>
        <w:t>》</w:t>
      </w:r>
      <w:r>
        <w:rPr>
          <w:lang w:eastAsia="zh-CN"/>
        </w:rPr>
        <w:t>作</w:t>
      </w:r>
      <w:r>
        <w:rPr>
          <w:rFonts w:eastAsia="宋体" w:hint="eastAsia"/>
          <w:lang w:eastAsia="zh-CN"/>
        </w:rPr>
        <w:t>“</w:t>
      </w:r>
      <w:r>
        <w:rPr>
          <w:lang w:eastAsia="zh-CN"/>
        </w:rPr>
        <w:t>呈</w:t>
      </w:r>
      <w:r>
        <w:rPr>
          <w:rFonts w:eastAsia="宋体" w:hint="eastAsia"/>
          <w:lang w:eastAsia="zh-CN"/>
        </w:rPr>
        <w:t>”</w:t>
      </w:r>
      <w:r>
        <w:rPr>
          <w:lang w:eastAsia="zh-CN"/>
        </w:rPr>
        <w:t>。</w:t>
      </w:r>
      <w:r>
        <w:rPr>
          <w:rFonts w:eastAsia="宋体" w:hint="eastAsia"/>
          <w:lang w:eastAsia="zh-CN"/>
        </w:rPr>
        <w:t>“</w:t>
      </w:r>
      <w:r>
        <w:rPr>
          <w:lang w:eastAsia="zh-CN"/>
        </w:rPr>
        <w:t>三月</w:t>
      </w:r>
      <w:proofErr w:type="gramStart"/>
      <w:r>
        <w:rPr>
          <w:lang w:eastAsia="zh-CN"/>
        </w:rPr>
        <w:t>不</w:t>
      </w:r>
      <w:proofErr w:type="gramEnd"/>
      <w:r>
        <w:rPr>
          <w:lang w:eastAsia="zh-CN"/>
        </w:rPr>
        <w:t>庭</w:t>
      </w:r>
      <w:r>
        <w:rPr>
          <w:rFonts w:eastAsia="宋体" w:hint="eastAsia"/>
          <w:lang w:eastAsia="zh-CN"/>
        </w:rPr>
        <w:t>”</w:t>
      </w:r>
      <w:r>
        <w:rPr>
          <w:lang w:eastAsia="zh-CN"/>
        </w:rPr>
        <w:t>，一</w:t>
      </w:r>
    </w:p>
    <w:p w14:paraId="4263C0C0" w14:textId="77777777" w:rsidR="00CC015B" w:rsidRDefault="00000000">
      <w:proofErr w:type="spellStart"/>
      <w:r>
        <w:t>本作</w:t>
      </w:r>
      <w:proofErr w:type="spellEnd"/>
      <w:r>
        <w:rPr>
          <w:rFonts w:eastAsia="宋体" w:hint="eastAsia"/>
          <w:lang w:eastAsia="zh-CN"/>
        </w:rPr>
        <w:t>“</w:t>
      </w:r>
      <w:proofErr w:type="spellStart"/>
      <w:r>
        <w:t>三日</w:t>
      </w:r>
      <w:proofErr w:type="spellEnd"/>
      <w:r>
        <w:rPr>
          <w:rFonts w:eastAsia="宋体" w:hint="eastAsia"/>
          <w:lang w:eastAsia="zh-CN"/>
        </w:rPr>
        <w:t>”</w:t>
      </w:r>
      <w:r>
        <w:t>，</w:t>
      </w:r>
      <w:proofErr w:type="spellStart"/>
      <w:r>
        <w:t>是也。下文言</w:t>
      </w:r>
      <w:proofErr w:type="spellEnd"/>
      <w:r>
        <w:rPr>
          <w:rFonts w:eastAsia="宋体" w:hint="eastAsia"/>
          <w:lang w:eastAsia="zh-CN"/>
        </w:rPr>
        <w:t>“</w:t>
      </w:r>
      <w:proofErr w:type="spellStart"/>
      <w:r>
        <w:t>夫子頃閒甚</w:t>
      </w:r>
      <w:proofErr w:type="gramStart"/>
      <w:r>
        <w:t>不</w:t>
      </w:r>
      <w:proofErr w:type="gramEnd"/>
      <w:r>
        <w:t>庭</w:t>
      </w:r>
      <w:proofErr w:type="spellEnd"/>
      <w:r>
        <w:rPr>
          <w:rFonts w:eastAsia="宋体" w:hint="eastAsia"/>
          <w:lang w:eastAsia="zh-CN"/>
        </w:rPr>
        <w:t>”</w:t>
      </w:r>
      <w:r>
        <w:t>，</w:t>
      </w:r>
      <w:proofErr w:type="spellStart"/>
      <w:r>
        <w:t>若三月之久，不得言</w:t>
      </w:r>
      <w:proofErr w:type="spellEnd"/>
      <w:r>
        <w:rPr>
          <w:rFonts w:eastAsia="宋体" w:hint="eastAsia"/>
          <w:lang w:eastAsia="zh-CN"/>
        </w:rPr>
        <w:t>“</w:t>
      </w:r>
      <w:proofErr w:type="spellStart"/>
      <w:r>
        <w:t>頃閒</w:t>
      </w:r>
      <w:proofErr w:type="spellEnd"/>
      <w:r>
        <w:rPr>
          <w:rFonts w:eastAsia="宋体" w:hint="eastAsia"/>
          <w:lang w:eastAsia="zh-CN"/>
        </w:rPr>
        <w:t>”</w:t>
      </w:r>
      <w:r>
        <w:t>矣</w:t>
      </w:r>
    </w:p>
    <w:p w14:paraId="07E658B3" w14:textId="77777777" w:rsidR="00CC015B" w:rsidRDefault="00000000">
      <w:proofErr w:type="spellStart"/>
      <w:r>
        <w:t>臣有守也</w:t>
      </w:r>
      <w:proofErr w:type="spellEnd"/>
    </w:p>
    <w:p w14:paraId="2AE5816D" w14:textId="77777777" w:rsidR="00CC015B" w:rsidRDefault="00000000">
      <w:r>
        <w:rPr>
          <w:rFonts w:eastAsia="宋体" w:hint="eastAsia"/>
          <w:lang w:eastAsia="zh-CN"/>
        </w:rPr>
        <w:t>《</w:t>
      </w:r>
      <w:proofErr w:type="spellStart"/>
      <w:r>
        <w:t>知北遊</w:t>
      </w:r>
      <w:proofErr w:type="spellEnd"/>
      <w:r>
        <w:rPr>
          <w:rFonts w:eastAsia="宋体" w:hint="eastAsia"/>
          <w:lang w:eastAsia="zh-CN"/>
        </w:rPr>
        <w:t>》</w:t>
      </w:r>
      <w:r>
        <w:t>篇：</w:t>
      </w:r>
      <w:r>
        <w:rPr>
          <w:rFonts w:eastAsia="宋体" w:hint="eastAsia"/>
          <w:lang w:eastAsia="zh-CN"/>
        </w:rPr>
        <w:t>“</w:t>
      </w:r>
      <w:proofErr w:type="spellStart"/>
      <w:r>
        <w:t>大馬之挫鉤者，年八十矣，而不失豪芒。大馬曰</w:t>
      </w:r>
      <w:proofErr w:type="spellEnd"/>
      <w:r>
        <w:t>：</w:t>
      </w:r>
      <w:proofErr w:type="gramStart"/>
      <w:r>
        <w:rPr>
          <w:rFonts w:eastAsia="宋体" w:hint="eastAsia"/>
          <w:lang w:eastAsia="zh-CN"/>
        </w:rPr>
        <w:t>‘</w:t>
      </w:r>
      <w:proofErr w:type="spellStart"/>
      <w:proofErr w:type="gramEnd"/>
      <w:r>
        <w:t>子巧與，有道</w:t>
      </w:r>
      <w:proofErr w:type="spellEnd"/>
    </w:p>
    <w:p w14:paraId="41A3077E" w14:textId="77777777" w:rsidR="00CC015B" w:rsidRDefault="00000000">
      <w:r>
        <w:t>與？</w:t>
      </w:r>
      <w:r>
        <w:rPr>
          <w:rFonts w:eastAsia="宋体" w:hint="eastAsia"/>
          <w:lang w:eastAsia="zh-CN"/>
        </w:rPr>
        <w:t>’</w:t>
      </w:r>
      <w:r>
        <w:t>曰：</w:t>
      </w:r>
      <w:r>
        <w:rPr>
          <w:rFonts w:eastAsia="宋体" w:hint="eastAsia"/>
          <w:lang w:eastAsia="zh-CN"/>
        </w:rPr>
        <w:t>‘</w:t>
      </w:r>
      <w:proofErr w:type="spellStart"/>
      <w:r>
        <w:t>臣有守也</w:t>
      </w:r>
      <w:proofErr w:type="spellEnd"/>
      <w:r>
        <w:t>。</w:t>
      </w:r>
      <w:r>
        <w:rPr>
          <w:rFonts w:eastAsia="宋体" w:hint="eastAsia"/>
          <w:lang w:eastAsia="zh-CN"/>
        </w:rPr>
        <w:t>’”</w:t>
      </w:r>
      <w:proofErr w:type="spellStart"/>
      <w:r>
        <w:t>念孫案</w:t>
      </w:r>
      <w:proofErr w:type="spellEnd"/>
      <w:r>
        <w:t>：</w:t>
      </w:r>
      <w:r>
        <w:rPr>
          <w:rFonts w:eastAsia="宋体" w:hint="eastAsia"/>
          <w:lang w:eastAsia="zh-CN"/>
        </w:rPr>
        <w:t>“</w:t>
      </w:r>
      <w:r>
        <w:t>守</w:t>
      </w:r>
      <w:r>
        <w:rPr>
          <w:rFonts w:eastAsia="宋体" w:hint="eastAsia"/>
          <w:lang w:eastAsia="zh-CN"/>
        </w:rPr>
        <w:t>”</w:t>
      </w:r>
      <w:r>
        <w:t>即</w:t>
      </w:r>
      <w:r>
        <w:rPr>
          <w:rFonts w:eastAsia="宋体" w:hint="eastAsia"/>
          <w:lang w:eastAsia="zh-CN"/>
        </w:rPr>
        <w:t>“</w:t>
      </w:r>
      <w:r>
        <w:t>道</w:t>
      </w:r>
      <w:r>
        <w:rPr>
          <w:rFonts w:eastAsia="宋体" w:hint="eastAsia"/>
          <w:lang w:eastAsia="zh-CN"/>
        </w:rPr>
        <w:t>”</w:t>
      </w:r>
      <w:proofErr w:type="spellStart"/>
      <w:r>
        <w:t>字也</w:t>
      </w:r>
      <w:proofErr w:type="spellEnd"/>
      <w:r>
        <w:t>。</w:t>
      </w:r>
      <w:r>
        <w:rPr>
          <w:rFonts w:eastAsia="宋体" w:hint="eastAsia"/>
          <w:lang w:eastAsia="zh-CN"/>
        </w:rPr>
        <w:t>《</w:t>
      </w:r>
      <w:proofErr w:type="spellStart"/>
      <w:r>
        <w:t>達生</w:t>
      </w:r>
      <w:proofErr w:type="spellEnd"/>
      <w:r>
        <w:rPr>
          <w:rFonts w:eastAsia="宋体" w:hint="eastAsia"/>
          <w:lang w:eastAsia="zh-CN"/>
        </w:rPr>
        <w:t>》</w:t>
      </w:r>
      <w:r>
        <w:t>篇：</w:t>
      </w:r>
      <w:r>
        <w:rPr>
          <w:rFonts w:eastAsia="宋体" w:hint="eastAsia"/>
          <w:lang w:eastAsia="zh-CN"/>
        </w:rPr>
        <w:t>“</w:t>
      </w:r>
      <w:proofErr w:type="spellStart"/>
      <w:r>
        <w:t>仲尼曰</w:t>
      </w:r>
      <w:proofErr w:type="spellEnd"/>
      <w:r>
        <w:t>：</w:t>
      </w:r>
      <w:proofErr w:type="gramStart"/>
      <w:r>
        <w:rPr>
          <w:rFonts w:eastAsia="宋体" w:hint="eastAsia"/>
          <w:lang w:eastAsia="zh-CN"/>
        </w:rPr>
        <w:t>‘</w:t>
      </w:r>
      <w:proofErr w:type="spellStart"/>
      <w:proofErr w:type="gramEnd"/>
      <w:r>
        <w:t>子巧乎，有道</w:t>
      </w:r>
      <w:proofErr w:type="spellEnd"/>
    </w:p>
    <w:p w14:paraId="26633EE6" w14:textId="77777777" w:rsidR="00CC015B" w:rsidRDefault="00000000">
      <w:r>
        <w:t>邪？</w:t>
      </w:r>
      <w:r>
        <w:rPr>
          <w:rFonts w:eastAsia="宋体" w:hint="eastAsia"/>
          <w:lang w:eastAsia="zh-CN"/>
        </w:rPr>
        <w:t>’</w:t>
      </w:r>
      <w:r>
        <w:t>曰：</w:t>
      </w:r>
      <w:proofErr w:type="gramStart"/>
      <w:r>
        <w:rPr>
          <w:rFonts w:eastAsia="宋体" w:hint="eastAsia"/>
          <w:lang w:eastAsia="zh-CN"/>
        </w:rPr>
        <w:t>‘</w:t>
      </w:r>
      <w:proofErr w:type="spellStart"/>
      <w:proofErr w:type="gramEnd"/>
      <w:r>
        <w:t>我有道也</w:t>
      </w:r>
      <w:proofErr w:type="spellEnd"/>
      <w:r>
        <w:t>。</w:t>
      </w:r>
      <w:r>
        <w:rPr>
          <w:rFonts w:eastAsia="宋体" w:hint="eastAsia"/>
          <w:lang w:eastAsia="zh-CN"/>
        </w:rPr>
        <w:t>”</w:t>
      </w:r>
      <w:proofErr w:type="gramStart"/>
      <w:r>
        <w:rPr>
          <w:rFonts w:eastAsia="宋体" w:hint="eastAsia"/>
          <w:lang w:eastAsia="zh-CN"/>
        </w:rPr>
        <w:t>”</w:t>
      </w:r>
      <w:proofErr w:type="spellStart"/>
      <w:proofErr w:type="gramEnd"/>
      <w:r>
        <w:t>是其明證矣。道字古讀若守，故與守通。凡九經中用韻之文，道字皆讀</w:t>
      </w:r>
      <w:proofErr w:type="spellEnd"/>
    </w:p>
    <w:p w14:paraId="4870B407" w14:textId="77777777" w:rsidR="00CC015B" w:rsidRDefault="00000000">
      <w:proofErr w:type="spellStart"/>
      <w:r>
        <w:t>若守</w:t>
      </w:r>
      <w:proofErr w:type="spellEnd"/>
      <w:r>
        <w:t>。</w:t>
      </w:r>
      <w:r>
        <w:rPr>
          <w:rFonts w:eastAsia="宋体" w:hint="eastAsia"/>
          <w:lang w:eastAsia="zh-CN"/>
        </w:rPr>
        <w:t>《</w:t>
      </w:r>
      <w:proofErr w:type="spellStart"/>
      <w:r>
        <w:t>楚辭</w:t>
      </w:r>
      <w:proofErr w:type="spellEnd"/>
      <w:r>
        <w:rPr>
          <w:rFonts w:eastAsia="宋体" w:hint="eastAsia"/>
          <w:lang w:eastAsia="zh-CN"/>
        </w:rPr>
        <w:t>》</w:t>
      </w:r>
      <w:r>
        <w:t>及</w:t>
      </w:r>
      <w:r>
        <w:rPr>
          <w:rFonts w:eastAsia="宋体" w:hint="eastAsia"/>
          <w:lang w:eastAsia="zh-CN"/>
        </w:rPr>
        <w:t>《</w:t>
      </w:r>
      <w:r>
        <w:t>老</w:t>
      </w:r>
      <w:r>
        <w:rPr>
          <w:rFonts w:eastAsia="宋体" w:hint="eastAsia"/>
          <w:lang w:eastAsia="zh-CN"/>
        </w:rPr>
        <w:t>》</w:t>
      </w:r>
      <w:r>
        <w:t>、</w:t>
      </w:r>
      <w:r>
        <w:rPr>
          <w:rFonts w:eastAsia="宋体" w:hint="eastAsia"/>
          <w:lang w:eastAsia="zh-CN"/>
        </w:rPr>
        <w:t>《</w:t>
      </w:r>
      <w:r>
        <w:t>莊</w:t>
      </w:r>
      <w:r>
        <w:rPr>
          <w:rFonts w:eastAsia="宋体" w:hint="eastAsia"/>
          <w:lang w:eastAsia="zh-CN"/>
        </w:rPr>
        <w:t>》</w:t>
      </w:r>
      <w:r>
        <w:t>、</w:t>
      </w:r>
      <w:proofErr w:type="spellStart"/>
      <w:r>
        <w:t>諸子竝同</w:t>
      </w:r>
      <w:proofErr w:type="spellEnd"/>
      <w:r>
        <w:t>。</w:t>
      </w:r>
      <w:r>
        <w:rPr>
          <w:rFonts w:eastAsia="宋体" w:hint="eastAsia"/>
          <w:lang w:eastAsia="zh-CN"/>
        </w:rPr>
        <w:t>《</w:t>
      </w:r>
      <w:proofErr w:type="spellStart"/>
      <w:r>
        <w:t>秦會稽刻石文</w:t>
      </w:r>
      <w:proofErr w:type="spellEnd"/>
      <w:proofErr w:type="gramStart"/>
      <w:r>
        <w:rPr>
          <w:rFonts w:eastAsia="宋体" w:hint="eastAsia"/>
          <w:lang w:eastAsia="zh-CN"/>
        </w:rPr>
        <w:t>》“</w:t>
      </w:r>
      <w:proofErr w:type="spellStart"/>
      <w:proofErr w:type="gramEnd"/>
      <w:r>
        <w:t>追道高明</w:t>
      </w:r>
      <w:proofErr w:type="spellEnd"/>
      <w:r>
        <w:rPr>
          <w:rFonts w:eastAsia="宋体" w:hint="eastAsia"/>
          <w:lang w:eastAsia="zh-CN"/>
        </w:rPr>
        <w:t>”</w:t>
      </w:r>
      <w:r>
        <w:t>，</w:t>
      </w:r>
      <w:r>
        <w:rPr>
          <w:rFonts w:eastAsia="宋体" w:hint="eastAsia"/>
          <w:lang w:eastAsia="zh-CN"/>
        </w:rPr>
        <w:t>《</w:t>
      </w:r>
      <w:proofErr w:type="spellStart"/>
      <w:r>
        <w:t>史記</w:t>
      </w:r>
      <w:proofErr w:type="spellEnd"/>
      <w:r>
        <w:rPr>
          <w:rFonts w:eastAsia="宋体" w:hint="eastAsia"/>
          <w:lang w:eastAsia="zh-CN"/>
        </w:rPr>
        <w:t>•</w:t>
      </w:r>
      <w:proofErr w:type="spellStart"/>
      <w:r>
        <w:t>秦始皇紀</w:t>
      </w:r>
      <w:proofErr w:type="spellEnd"/>
      <w:r>
        <w:rPr>
          <w:rFonts w:eastAsia="宋体" w:hint="eastAsia"/>
          <w:lang w:eastAsia="zh-CN"/>
        </w:rPr>
        <w:t>》“</w:t>
      </w:r>
      <w:r>
        <w:t>道</w:t>
      </w:r>
      <w:r>
        <w:rPr>
          <w:rFonts w:eastAsia="宋体" w:hint="eastAsia"/>
          <w:lang w:eastAsia="zh-CN"/>
        </w:rPr>
        <w:t>”</w:t>
      </w:r>
      <w:r>
        <w:t>作</w:t>
      </w:r>
      <w:r>
        <w:rPr>
          <w:rFonts w:eastAsia="宋体" w:hint="eastAsia"/>
          <w:lang w:eastAsia="zh-CN"/>
        </w:rPr>
        <w:t>“</w:t>
      </w:r>
      <w:r>
        <w:t>首</w:t>
      </w:r>
      <w:r>
        <w:rPr>
          <w:rFonts w:eastAsia="宋体" w:hint="eastAsia"/>
          <w:lang w:eastAsia="zh-CN"/>
        </w:rPr>
        <w:t>”</w:t>
      </w:r>
      <w:r>
        <w:t>。</w:t>
      </w:r>
      <w:proofErr w:type="spellStart"/>
      <w:r>
        <w:t>首與守同音</w:t>
      </w:r>
      <w:proofErr w:type="spellEnd"/>
      <w:r>
        <w:t>。</w:t>
      </w:r>
      <w:r>
        <w:rPr>
          <w:rFonts w:eastAsia="宋体" w:hint="eastAsia"/>
          <w:lang w:eastAsia="zh-CN"/>
        </w:rPr>
        <w:t>《</w:t>
      </w:r>
      <w:r>
        <w:t>説</w:t>
      </w:r>
    </w:p>
    <w:p w14:paraId="26B74C68" w14:textId="77777777" w:rsidR="00CC015B" w:rsidRDefault="00000000">
      <w:r>
        <w:t>文</w:t>
      </w:r>
      <w:proofErr w:type="gramStart"/>
      <w:r>
        <w:rPr>
          <w:rFonts w:eastAsia="宋体" w:hint="eastAsia"/>
          <w:lang w:eastAsia="zh-CN"/>
        </w:rPr>
        <w:t>》</w:t>
      </w:r>
      <w:proofErr w:type="gramEnd"/>
      <w:r>
        <w:t>：</w:t>
      </w:r>
      <w:r>
        <w:rPr>
          <w:rFonts w:eastAsia="宋体" w:hint="eastAsia"/>
          <w:lang w:eastAsia="zh-CN"/>
        </w:rPr>
        <w:t>“</w:t>
      </w:r>
      <w:proofErr w:type="spellStart"/>
      <w:r>
        <w:t>道，</w:t>
      </w:r>
      <w:proofErr w:type="gramStart"/>
      <w:r>
        <w:t>從</w:t>
      </w:r>
      <w:proofErr w:type="gramEnd"/>
      <w:r>
        <w:t>辵，首聲</w:t>
      </w:r>
      <w:proofErr w:type="spellEnd"/>
      <w:r>
        <w:t>。</w:t>
      </w:r>
      <w:r>
        <w:rPr>
          <w:rFonts w:eastAsia="宋体" w:hint="eastAsia"/>
          <w:lang w:eastAsia="zh-CN"/>
        </w:rPr>
        <w:t>”</w:t>
      </w:r>
      <w:proofErr w:type="spellStart"/>
      <w:r>
        <w:t>今本無</w:t>
      </w:r>
      <w:proofErr w:type="spellEnd"/>
      <w:r>
        <w:rPr>
          <w:rFonts w:eastAsia="宋体" w:hint="eastAsia"/>
          <w:lang w:eastAsia="zh-CN"/>
        </w:rPr>
        <w:t>“</w:t>
      </w:r>
      <w:r>
        <w:t>聲</w:t>
      </w:r>
      <w:r>
        <w:rPr>
          <w:rFonts w:eastAsia="宋体" w:hint="eastAsia"/>
          <w:lang w:eastAsia="zh-CN"/>
        </w:rPr>
        <w:t>”</w:t>
      </w:r>
      <w:proofErr w:type="spellStart"/>
      <w:r>
        <w:t>字者，二徐不曉古音而削之也</w:t>
      </w:r>
      <w:proofErr w:type="spellEnd"/>
    </w:p>
    <w:p w14:paraId="60FAFFC8" w14:textId="77777777" w:rsidR="00CC015B" w:rsidRDefault="00000000">
      <w:proofErr w:type="spellStart"/>
      <w:r>
        <w:t>簡髮而扻</w:t>
      </w:r>
      <w:proofErr w:type="spellEnd"/>
    </w:p>
    <w:p w14:paraId="183378DF" w14:textId="77777777" w:rsidR="00CC015B" w:rsidRDefault="00000000">
      <w:r>
        <w:rPr>
          <w:rFonts w:eastAsia="宋体" w:hint="eastAsia"/>
          <w:lang w:eastAsia="zh-CN"/>
        </w:rPr>
        <w:t>《</w:t>
      </w:r>
      <w:proofErr w:type="spellStart"/>
      <w:r>
        <w:t>庚桑楚</w:t>
      </w:r>
      <w:proofErr w:type="spellEnd"/>
      <w:r>
        <w:rPr>
          <w:rFonts w:eastAsia="宋体" w:hint="eastAsia"/>
          <w:lang w:eastAsia="zh-CN"/>
        </w:rPr>
        <w:t>》</w:t>
      </w:r>
      <w:r>
        <w:t>篇：</w:t>
      </w:r>
      <w:r>
        <w:rPr>
          <w:rFonts w:eastAsia="宋体" w:hint="eastAsia"/>
          <w:lang w:eastAsia="zh-CN"/>
        </w:rPr>
        <w:t>“</w:t>
      </w:r>
      <w:proofErr w:type="spellStart"/>
      <w:r>
        <w:t>簡髮而扻，</w:t>
      </w:r>
      <w:proofErr w:type="gramStart"/>
      <w:r>
        <w:t>數</w:t>
      </w:r>
      <w:proofErr w:type="gramEnd"/>
      <w:r>
        <w:t>米而炊</w:t>
      </w:r>
      <w:proofErr w:type="spellEnd"/>
      <w:r>
        <w:t>。</w:t>
      </w:r>
      <w:r>
        <w:rPr>
          <w:rFonts w:eastAsia="宋体" w:hint="eastAsia"/>
          <w:lang w:eastAsia="zh-CN"/>
        </w:rPr>
        <w:t>”</w:t>
      </w:r>
      <w:proofErr w:type="spellStart"/>
      <w:r>
        <w:t>釋文</w:t>
      </w:r>
      <w:proofErr w:type="spellEnd"/>
      <w:r>
        <w:rPr>
          <w:rFonts w:eastAsia="宋体" w:hint="eastAsia"/>
          <w:lang w:eastAsia="zh-CN"/>
        </w:rPr>
        <w:t>“</w:t>
      </w:r>
      <w:proofErr w:type="spellStart"/>
      <w:r>
        <w:t>扻，莊筆反。又作櫛亦作楖，皆同</w:t>
      </w:r>
      <w:proofErr w:type="spellEnd"/>
    </w:p>
    <w:p w14:paraId="09B0B4FE" w14:textId="77777777" w:rsidR="00CC015B" w:rsidRDefault="00000000">
      <w:proofErr w:type="spellStart"/>
      <w:proofErr w:type="gramStart"/>
      <w:r>
        <w:lastRenderedPageBreak/>
        <w:t>郭</w:t>
      </w:r>
      <w:proofErr w:type="gramEnd"/>
      <w:r>
        <w:t>音節，徐側冀反</w:t>
      </w:r>
      <w:proofErr w:type="spellEnd"/>
      <w:r>
        <w:t>。</w:t>
      </w:r>
      <w:r>
        <w:rPr>
          <w:rFonts w:eastAsia="宋体" w:hint="eastAsia"/>
          <w:lang w:eastAsia="zh-CN"/>
        </w:rPr>
        <w:t>”</w:t>
      </w:r>
      <w:proofErr w:type="spellStart"/>
      <w:r>
        <w:t>引之曰</w:t>
      </w:r>
      <w:proofErr w:type="spellEnd"/>
      <w:r>
        <w:t>：</w:t>
      </w:r>
      <w:r>
        <w:rPr>
          <w:rFonts w:eastAsia="宋体" w:hint="eastAsia"/>
          <w:lang w:eastAsia="zh-CN"/>
        </w:rPr>
        <w:t>《</w:t>
      </w:r>
      <w:proofErr w:type="spellStart"/>
      <w:r>
        <w:t>玉篇</w:t>
      </w:r>
      <w:proofErr w:type="spellEnd"/>
      <w:r>
        <w:rPr>
          <w:rFonts w:eastAsia="宋体" w:hint="eastAsia"/>
          <w:lang w:eastAsia="zh-CN"/>
        </w:rPr>
        <w:t>》</w:t>
      </w:r>
      <w:r>
        <w:t>：</w:t>
      </w:r>
      <w:proofErr w:type="spellStart"/>
      <w:r>
        <w:t>扻，苦敢切，打扻也。不得音莊筆反，又音節</w:t>
      </w:r>
      <w:proofErr w:type="spellEnd"/>
      <w:proofErr w:type="gramStart"/>
      <w:r>
        <w:t>。</w:t>
      </w:r>
      <w:r>
        <w:rPr>
          <w:rFonts w:eastAsia="宋体" w:hint="eastAsia"/>
          <w:lang w:eastAsia="zh-CN"/>
        </w:rPr>
        <w:t>“</w:t>
      </w:r>
      <w:proofErr w:type="gramEnd"/>
      <w:r>
        <w:t>扻</w:t>
      </w:r>
    </w:p>
    <w:p w14:paraId="5B1C2DAB" w14:textId="77777777" w:rsidR="00CC015B" w:rsidRDefault="00000000">
      <w:r>
        <w:rPr>
          <w:lang w:eastAsia="zh-CN"/>
        </w:rPr>
        <w:t>當爲</w:t>
      </w:r>
      <w:r>
        <w:rPr>
          <w:rFonts w:eastAsia="宋体" w:hint="eastAsia"/>
          <w:lang w:eastAsia="zh-CN"/>
        </w:rPr>
        <w:t>“</w:t>
      </w:r>
      <w:r>
        <w:rPr>
          <w:lang w:eastAsia="zh-CN"/>
        </w:rPr>
        <w:t>揿</w:t>
      </w:r>
      <w:r>
        <w:rPr>
          <w:rFonts w:eastAsia="宋体" w:hint="eastAsia"/>
          <w:lang w:eastAsia="zh-CN"/>
        </w:rPr>
        <w:t>”</w:t>
      </w:r>
      <w:r>
        <w:rPr>
          <w:lang w:eastAsia="zh-CN"/>
        </w:rPr>
        <w:t>，即</w:t>
      </w:r>
      <w:r>
        <w:rPr>
          <w:rFonts w:eastAsia="宋体" w:hint="eastAsia"/>
          <w:lang w:eastAsia="zh-CN"/>
        </w:rPr>
        <w:t>《</w:t>
      </w:r>
      <w:r>
        <w:rPr>
          <w:lang w:eastAsia="zh-CN"/>
        </w:rPr>
        <w:t>玉篇</w:t>
      </w:r>
      <w:r>
        <w:rPr>
          <w:rFonts w:eastAsia="宋体" w:hint="eastAsia"/>
          <w:lang w:eastAsia="zh-CN"/>
        </w:rPr>
        <w:t>》“</w:t>
      </w:r>
      <w:r>
        <w:rPr>
          <w:lang w:eastAsia="zh-CN"/>
        </w:rPr>
        <w:t>秶</w:t>
      </w:r>
      <w:r>
        <w:rPr>
          <w:rFonts w:eastAsia="宋体" w:hint="eastAsia"/>
          <w:lang w:eastAsia="zh-CN"/>
        </w:rPr>
        <w:t>”</w:t>
      </w:r>
      <w:r>
        <w:rPr>
          <w:lang w:eastAsia="zh-CN"/>
        </w:rPr>
        <w:t>字，隸</w:t>
      </w:r>
      <w:proofErr w:type="gramStart"/>
      <w:r>
        <w:rPr>
          <w:lang w:eastAsia="zh-CN"/>
        </w:rPr>
        <w:t>書</w:t>
      </w:r>
      <w:proofErr w:type="gramEnd"/>
      <w:r>
        <w:rPr>
          <w:lang w:eastAsia="zh-CN"/>
        </w:rPr>
        <w:t>轉寫手旁於左耳。</w:t>
      </w:r>
      <w:r>
        <w:rPr>
          <w:rFonts w:eastAsia="宋体" w:hint="eastAsia"/>
          <w:lang w:eastAsia="zh-CN"/>
        </w:rPr>
        <w:t>《</w:t>
      </w:r>
      <w:r>
        <w:rPr>
          <w:lang w:eastAsia="zh-CN"/>
        </w:rPr>
        <w:t>玉篇</w:t>
      </w:r>
      <w:r>
        <w:rPr>
          <w:rFonts w:eastAsia="宋体" w:hint="eastAsia"/>
          <w:lang w:eastAsia="zh-CN"/>
        </w:rPr>
        <w:t>》</w:t>
      </w:r>
      <w:r>
        <w:rPr>
          <w:lang w:eastAsia="zh-CN"/>
        </w:rPr>
        <w:t>：</w:t>
      </w:r>
      <w:r>
        <w:rPr>
          <w:rFonts w:eastAsia="宋体" w:hint="eastAsia"/>
          <w:lang w:eastAsia="zh-CN"/>
        </w:rPr>
        <w:t>“</w:t>
      </w:r>
      <w:proofErr w:type="gramStart"/>
      <w:r>
        <w:rPr>
          <w:lang w:eastAsia="zh-CN"/>
        </w:rPr>
        <w:t>掔</w:t>
      </w:r>
      <w:proofErr w:type="gramEnd"/>
      <w:r>
        <w:rPr>
          <w:lang w:eastAsia="zh-CN"/>
        </w:rPr>
        <w:t>，七咨切，挐也。</w:t>
      </w:r>
      <w:r>
        <w:rPr>
          <w:rFonts w:eastAsia="宋体" w:hint="eastAsia"/>
          <w:lang w:eastAsia="zh-CN"/>
        </w:rPr>
        <w:t>”</w:t>
      </w:r>
      <w:proofErr w:type="spellStart"/>
      <w:r>
        <w:t>此借爲</w:t>
      </w:r>
      <w:proofErr w:type="spellEnd"/>
    </w:p>
    <w:p w14:paraId="6310D834" w14:textId="77777777" w:rsidR="00CC015B" w:rsidRDefault="00000000">
      <w:proofErr w:type="spellStart"/>
      <w:r>
        <w:t>櫛髮之櫛，故音莊筆反，又音節。凡從次聲之字，可讀爲即，又可讀爲節</w:t>
      </w:r>
      <w:proofErr w:type="spellEnd"/>
      <w:r>
        <w:t>。</w:t>
      </w:r>
      <w:r>
        <w:rPr>
          <w:rFonts w:eastAsia="宋体" w:hint="eastAsia"/>
          <w:lang w:eastAsia="zh-CN"/>
        </w:rPr>
        <w:t>《</w:t>
      </w:r>
      <w:proofErr w:type="spellStart"/>
      <w:r>
        <w:t>説文</w:t>
      </w:r>
      <w:proofErr w:type="spellEnd"/>
      <w:r>
        <w:rPr>
          <w:rFonts w:eastAsia="宋体" w:hint="eastAsia"/>
          <w:lang w:eastAsia="zh-CN"/>
        </w:rPr>
        <w:t>》</w:t>
      </w:r>
      <w:proofErr w:type="gramStart"/>
      <w:r>
        <w:t>：</w:t>
      </w:r>
      <w:r>
        <w:rPr>
          <w:rFonts w:eastAsia="宋体" w:hint="eastAsia"/>
          <w:lang w:eastAsia="zh-CN"/>
        </w:rPr>
        <w:t>“</w:t>
      </w:r>
      <w:proofErr w:type="spellStart"/>
      <w:proofErr w:type="gramEnd"/>
      <w:r>
        <w:t>垐，以</w:t>
      </w:r>
      <w:proofErr w:type="spellEnd"/>
    </w:p>
    <w:p w14:paraId="18432FFD" w14:textId="77777777" w:rsidR="00CC015B" w:rsidRDefault="00000000">
      <w:pPr>
        <w:rPr>
          <w:rFonts w:eastAsia="宋体"/>
          <w:lang w:eastAsia="zh-CN"/>
        </w:rPr>
      </w:pPr>
      <w:proofErr w:type="spellStart"/>
      <w:r>
        <w:t>土增大道上。從土，次聲</w:t>
      </w:r>
      <w:proofErr w:type="spellEnd"/>
      <w:r>
        <w:t>。</w:t>
      </w:r>
      <w:r>
        <w:rPr>
          <w:rFonts w:eastAsia="宋体" w:hint="eastAsia"/>
          <w:lang w:eastAsia="zh-CN"/>
        </w:rPr>
        <w:t>【</w:t>
      </w:r>
      <w:r>
        <w:t>&amp;H</w:t>
      </w:r>
      <w:r>
        <w:rPr>
          <w:rFonts w:eastAsia="宋体" w:hint="eastAsia"/>
          <w:lang w:eastAsia="zh-CN"/>
        </w:rPr>
        <w:t>】</w:t>
      </w:r>
      <w:r>
        <w:t>，</w:t>
      </w:r>
      <w:proofErr w:type="spellStart"/>
      <w:r>
        <w:t>古文垐，從土，即聲</w:t>
      </w:r>
      <w:proofErr w:type="spellEnd"/>
      <w:proofErr w:type="gramStart"/>
      <w:r>
        <w:t>。</w:t>
      </w:r>
      <w:r>
        <w:rPr>
          <w:rFonts w:eastAsia="宋体" w:hint="eastAsia"/>
          <w:lang w:eastAsia="zh-CN"/>
        </w:rPr>
        <w:t>”</w:t>
      </w:r>
      <w:r>
        <w:t>引</w:t>
      </w:r>
      <w:proofErr w:type="gramEnd"/>
      <w:r>
        <w:rPr>
          <w:rFonts w:eastAsia="宋体" w:hint="eastAsia"/>
          <w:lang w:eastAsia="zh-CN"/>
        </w:rPr>
        <w:t>《</w:t>
      </w:r>
      <w:proofErr w:type="spellStart"/>
      <w:r>
        <w:t>虞書</w:t>
      </w:r>
      <w:proofErr w:type="spellEnd"/>
      <w:r>
        <w:rPr>
          <w:rFonts w:eastAsia="宋体" w:hint="eastAsia"/>
          <w:lang w:eastAsia="zh-CN"/>
        </w:rPr>
        <w:t>》“</w:t>
      </w:r>
      <w:proofErr w:type="spellStart"/>
      <w:r>
        <w:t>朕堲讒説殄行</w:t>
      </w:r>
      <w:proofErr w:type="spellEnd"/>
      <w:r>
        <w:t>。</w:t>
      </w:r>
      <w:r>
        <w:rPr>
          <w:rFonts w:eastAsia="宋体" w:hint="eastAsia"/>
          <w:lang w:eastAsia="zh-CN"/>
        </w:rPr>
        <w:t>”《</w:t>
      </w:r>
      <w:proofErr w:type="spellStart"/>
      <w:r>
        <w:t>玉篇</w:t>
      </w:r>
      <w:proofErr w:type="spellEnd"/>
      <w:r>
        <w:rPr>
          <w:rFonts w:eastAsia="宋体" w:hint="eastAsia"/>
          <w:lang w:eastAsia="zh-CN"/>
        </w:rPr>
        <w:t>》</w:t>
      </w:r>
    </w:p>
    <w:p w14:paraId="6494C25E" w14:textId="77777777" w:rsidR="00CC015B" w:rsidRDefault="00000000">
      <w:proofErr w:type="spellStart"/>
      <w:r>
        <w:t>音才資、才即二切</w:t>
      </w:r>
      <w:proofErr w:type="spellEnd"/>
      <w:r>
        <w:t>。</w:t>
      </w:r>
      <w:r>
        <w:rPr>
          <w:rFonts w:eastAsia="宋体" w:hint="eastAsia"/>
          <w:lang w:eastAsia="zh-CN"/>
        </w:rPr>
        <w:t>《</w:t>
      </w:r>
      <w:proofErr w:type="spellStart"/>
      <w:r>
        <w:t>説文</w:t>
      </w:r>
      <w:proofErr w:type="spellEnd"/>
      <w:r>
        <w:rPr>
          <w:rFonts w:eastAsia="宋体" w:hint="eastAsia"/>
          <w:lang w:eastAsia="zh-CN"/>
        </w:rPr>
        <w:t>》</w:t>
      </w:r>
      <w:proofErr w:type="gramStart"/>
      <w:r>
        <w:t>：</w:t>
      </w:r>
      <w:r>
        <w:rPr>
          <w:rFonts w:eastAsia="宋体" w:hint="eastAsia"/>
          <w:lang w:eastAsia="zh-CN"/>
        </w:rPr>
        <w:t>“</w:t>
      </w:r>
      <w:proofErr w:type="spellStart"/>
      <w:proofErr w:type="gramEnd"/>
      <w:r>
        <w:t>㮞，欂櫨也。從木，咨聲</w:t>
      </w:r>
      <w:proofErr w:type="spellEnd"/>
      <w:r>
        <w:t>。</w:t>
      </w:r>
      <w:r>
        <w:rPr>
          <w:rFonts w:eastAsia="宋体" w:hint="eastAsia"/>
          <w:lang w:eastAsia="zh-CN"/>
        </w:rPr>
        <w:t>”</w:t>
      </w:r>
      <w:proofErr w:type="spellStart"/>
      <w:r>
        <w:t>咨從口《次聲。即是</w:t>
      </w:r>
      <w:proofErr w:type="spellEnd"/>
      <w:r>
        <w:rPr>
          <w:rFonts w:eastAsia="宋体" w:hint="eastAsia"/>
          <w:lang w:eastAsia="zh-CN"/>
        </w:rPr>
        <w:t>“</w:t>
      </w:r>
      <w:proofErr w:type="spellStart"/>
      <w:r>
        <w:t>山節藻棁</w:t>
      </w:r>
      <w:proofErr w:type="spellEnd"/>
      <w:r>
        <w:rPr>
          <w:rFonts w:eastAsia="宋体" w:hint="eastAsia"/>
          <w:lang w:eastAsia="zh-CN"/>
        </w:rPr>
        <w:t>”</w:t>
      </w:r>
      <w:r>
        <w:t>之</w:t>
      </w:r>
    </w:p>
    <w:p w14:paraId="39F17899" w14:textId="77777777" w:rsidR="00CC015B" w:rsidRDefault="00000000">
      <w:pPr>
        <w:rPr>
          <w:lang w:eastAsia="zh-CN"/>
        </w:rPr>
      </w:pPr>
      <w:r>
        <w:rPr>
          <w:lang w:eastAsia="zh-CN"/>
        </w:rPr>
        <w:t>【第</w:t>
      </w:r>
      <w:r>
        <w:rPr>
          <w:lang w:eastAsia="zh-CN"/>
        </w:rPr>
        <w:t>213</w:t>
      </w:r>
      <w:r>
        <w:rPr>
          <w:lang w:eastAsia="zh-CN"/>
        </w:rPr>
        <w:t>页】</w:t>
      </w:r>
    </w:p>
    <w:p w14:paraId="7FAC675C" w14:textId="77777777" w:rsidR="00CC015B" w:rsidRDefault="00000000">
      <w:r>
        <w:rPr>
          <w:rFonts w:eastAsia="宋体" w:hint="eastAsia"/>
          <w:lang w:eastAsia="zh-CN"/>
        </w:rPr>
        <w:t>“</w:t>
      </w:r>
      <w:r>
        <w:rPr>
          <w:lang w:eastAsia="zh-CN"/>
        </w:rPr>
        <w:t>節</w:t>
      </w:r>
      <w:r>
        <w:rPr>
          <w:rFonts w:eastAsia="宋体" w:hint="eastAsia"/>
          <w:lang w:eastAsia="zh-CN"/>
        </w:rPr>
        <w:t>”</w:t>
      </w:r>
      <w:r>
        <w:rPr>
          <w:lang w:eastAsia="zh-CN"/>
        </w:rPr>
        <w:t>。</w:t>
      </w:r>
      <w:r>
        <w:rPr>
          <w:rFonts w:eastAsia="宋体" w:hint="eastAsia"/>
          <w:lang w:eastAsia="zh-CN"/>
        </w:rPr>
        <w:t>《</w:t>
      </w:r>
      <w:r>
        <w:rPr>
          <w:lang w:eastAsia="zh-CN"/>
        </w:rPr>
        <w:t>康誥</w:t>
      </w:r>
      <w:r>
        <w:rPr>
          <w:rFonts w:eastAsia="宋体" w:hint="eastAsia"/>
          <w:lang w:eastAsia="zh-CN"/>
        </w:rPr>
        <w:t>》</w:t>
      </w:r>
      <w:r>
        <w:rPr>
          <w:lang w:eastAsia="zh-CN"/>
        </w:rPr>
        <w:t>：</w:t>
      </w:r>
      <w:r>
        <w:rPr>
          <w:rFonts w:eastAsia="宋体" w:hint="eastAsia"/>
          <w:lang w:eastAsia="zh-CN"/>
        </w:rPr>
        <w:t>“</w:t>
      </w:r>
      <w:r>
        <w:rPr>
          <w:lang w:eastAsia="zh-CN"/>
        </w:rPr>
        <w:t>勿庸以次女封。</w:t>
      </w:r>
      <w:r>
        <w:rPr>
          <w:rFonts w:eastAsia="宋体" w:hint="eastAsia"/>
          <w:lang w:eastAsia="zh-CN"/>
        </w:rPr>
        <w:t>”</w:t>
      </w:r>
      <w:proofErr w:type="gramStart"/>
      <w:r>
        <w:rPr>
          <w:rFonts w:eastAsia="宋体" w:hint="eastAsia"/>
          <w:lang w:eastAsia="zh-CN"/>
        </w:rPr>
        <w:t>《</w:t>
      </w:r>
      <w:r>
        <w:rPr>
          <w:lang w:eastAsia="zh-CN"/>
        </w:rPr>
        <w:t>荀子。致士</w:t>
      </w:r>
      <w:r>
        <w:rPr>
          <w:rFonts w:eastAsia="宋体" w:hint="eastAsia"/>
          <w:lang w:eastAsia="zh-CN"/>
        </w:rPr>
        <w:t>》</w:t>
      </w:r>
      <w:r>
        <w:rPr>
          <w:lang w:eastAsia="zh-CN"/>
        </w:rPr>
        <w:t>篇引此</w:t>
      </w:r>
      <w:proofErr w:type="gramEnd"/>
      <w:r>
        <w:rPr>
          <w:lang w:eastAsia="zh-CN"/>
        </w:rPr>
        <w:t>，</w:t>
      </w:r>
      <w:r>
        <w:rPr>
          <w:rFonts w:eastAsia="宋体" w:hint="eastAsia"/>
          <w:lang w:eastAsia="zh-CN"/>
        </w:rPr>
        <w:t>“</w:t>
      </w:r>
      <w:r>
        <w:rPr>
          <w:lang w:eastAsia="zh-CN"/>
        </w:rPr>
        <w:t>次</w:t>
      </w:r>
      <w:r>
        <w:rPr>
          <w:rFonts w:eastAsia="宋体" w:hint="eastAsia"/>
          <w:lang w:eastAsia="zh-CN"/>
        </w:rPr>
        <w:t>”</w:t>
      </w:r>
      <w:r>
        <w:rPr>
          <w:lang w:eastAsia="zh-CN"/>
        </w:rPr>
        <w:t>作</w:t>
      </w:r>
      <w:r>
        <w:rPr>
          <w:rFonts w:eastAsia="宋体" w:hint="eastAsia"/>
          <w:lang w:eastAsia="zh-CN"/>
        </w:rPr>
        <w:t>“</w:t>
      </w:r>
      <w:r>
        <w:rPr>
          <w:lang w:eastAsia="zh-CN"/>
        </w:rPr>
        <w:t>即</w:t>
      </w:r>
      <w:r>
        <w:rPr>
          <w:rFonts w:eastAsia="宋体" w:hint="eastAsia"/>
          <w:lang w:eastAsia="zh-CN"/>
        </w:rPr>
        <w:t>”</w:t>
      </w:r>
      <w:r>
        <w:rPr>
          <w:lang w:eastAsia="zh-CN"/>
        </w:rPr>
        <w:t>。皆其例也。</w:t>
      </w:r>
      <w:proofErr w:type="spellStart"/>
      <w:r>
        <w:t>掀爲櫛</w:t>
      </w:r>
      <w:proofErr w:type="spellEnd"/>
    </w:p>
    <w:p w14:paraId="14063633" w14:textId="77777777" w:rsidR="00CC015B" w:rsidRDefault="00000000">
      <w:proofErr w:type="spellStart"/>
      <w:r>
        <w:t>髮之櫛，當讀入聲，而其字以次爲聲，則亦可讀去聲。故徐邈音側冀反</w:t>
      </w:r>
      <w:proofErr w:type="spellEnd"/>
    </w:p>
    <w:p w14:paraId="4D5A0D15" w14:textId="77777777" w:rsidR="00CC015B" w:rsidRDefault="00000000">
      <w:proofErr w:type="spellStart"/>
      <w:r>
        <w:t>吉凶</w:t>
      </w:r>
      <w:proofErr w:type="spellEnd"/>
    </w:p>
    <w:p w14:paraId="12B4AE35" w14:textId="77777777" w:rsidR="00CC015B" w:rsidRDefault="00000000">
      <w:r>
        <w:rPr>
          <w:rFonts w:eastAsia="宋体" w:hint="eastAsia"/>
          <w:lang w:eastAsia="zh-CN"/>
        </w:rPr>
        <w:t>“</w:t>
      </w:r>
      <w:proofErr w:type="spellStart"/>
      <w:r>
        <w:t>能抱</w:t>
      </w:r>
      <w:proofErr w:type="gramStart"/>
      <w:r>
        <w:t>一</w:t>
      </w:r>
      <w:proofErr w:type="gramEnd"/>
      <w:r>
        <w:t>乎？能勿失乎？能無卜筮而知吉凶乎？能止乎？能已乎？能舍諸人而求諸</w:t>
      </w:r>
      <w:proofErr w:type="spellEnd"/>
    </w:p>
    <w:p w14:paraId="388BD6FC" w14:textId="77777777" w:rsidR="00CC015B" w:rsidRDefault="00000000">
      <w:proofErr w:type="spellStart"/>
      <w:r>
        <w:t>己乎</w:t>
      </w:r>
      <w:proofErr w:type="spellEnd"/>
      <w:r>
        <w:t>？</w:t>
      </w:r>
      <w:r>
        <w:rPr>
          <w:rFonts w:eastAsia="宋体" w:hint="eastAsia"/>
          <w:lang w:eastAsia="zh-CN"/>
        </w:rPr>
        <w:t>”</w:t>
      </w:r>
      <w:proofErr w:type="spellStart"/>
      <w:r>
        <w:t>念孫案</w:t>
      </w:r>
      <w:proofErr w:type="spellEnd"/>
      <w:r>
        <w:t>：</w:t>
      </w:r>
      <w:r>
        <w:rPr>
          <w:rFonts w:eastAsia="宋体" w:hint="eastAsia"/>
          <w:lang w:eastAsia="zh-CN"/>
        </w:rPr>
        <w:t>“</w:t>
      </w:r>
      <w:proofErr w:type="spellStart"/>
      <w:r>
        <w:t>吉凶</w:t>
      </w:r>
      <w:proofErr w:type="spellEnd"/>
      <w:r>
        <w:rPr>
          <w:rFonts w:eastAsia="宋体" w:hint="eastAsia"/>
          <w:lang w:eastAsia="zh-CN"/>
        </w:rPr>
        <w:t>”</w:t>
      </w:r>
      <w:proofErr w:type="spellStart"/>
      <w:r>
        <w:t>當爲</w:t>
      </w:r>
      <w:proofErr w:type="spellEnd"/>
      <w:r>
        <w:rPr>
          <w:rFonts w:eastAsia="宋体" w:hint="eastAsia"/>
          <w:lang w:eastAsia="zh-CN"/>
        </w:rPr>
        <w:t>“</w:t>
      </w:r>
      <w:proofErr w:type="spellStart"/>
      <w:r>
        <w:t>凶吉</w:t>
      </w:r>
      <w:proofErr w:type="spellEnd"/>
      <w:r>
        <w:rPr>
          <w:rFonts w:eastAsia="宋体" w:hint="eastAsia"/>
          <w:lang w:eastAsia="zh-CN"/>
        </w:rPr>
        <w:t>”</w:t>
      </w:r>
      <w:r>
        <w:t>。</w:t>
      </w:r>
      <w:proofErr w:type="spellStart"/>
      <w:r>
        <w:t>一、失、吉爲韻，止、已、己爲韻</w:t>
      </w:r>
      <w:proofErr w:type="spellEnd"/>
      <w:r>
        <w:t>。</w:t>
      </w:r>
      <w:r>
        <w:rPr>
          <w:rFonts w:eastAsia="宋体" w:hint="eastAsia"/>
          <w:lang w:eastAsia="zh-CN"/>
        </w:rPr>
        <w:t>《</w:t>
      </w:r>
      <w:proofErr w:type="spellStart"/>
      <w:r>
        <w:t>管子。心術</w:t>
      </w:r>
      <w:proofErr w:type="spellEnd"/>
      <w:r>
        <w:rPr>
          <w:rFonts w:eastAsia="宋体" w:hint="eastAsia"/>
          <w:lang w:eastAsia="zh-CN"/>
        </w:rPr>
        <w:t>》</w:t>
      </w:r>
      <w:r>
        <w:t>篇</w:t>
      </w:r>
    </w:p>
    <w:p w14:paraId="67C35012" w14:textId="77777777" w:rsidR="00CC015B" w:rsidRDefault="00000000">
      <w:pPr>
        <w:rPr>
          <w:lang w:eastAsia="zh-CN"/>
        </w:rPr>
      </w:pPr>
      <w:r>
        <w:rPr>
          <w:rFonts w:eastAsia="宋体" w:hint="eastAsia"/>
          <w:lang w:eastAsia="zh-CN"/>
        </w:rPr>
        <w:t>“</w:t>
      </w:r>
      <w:proofErr w:type="spellStart"/>
      <w:r>
        <w:t>能</w:t>
      </w:r>
      <w:proofErr w:type="gramStart"/>
      <w:r>
        <w:t>專</w:t>
      </w:r>
      <w:proofErr w:type="gramEnd"/>
      <w:r>
        <w:t>乎？能一乎？能毋卜筮而知凶吉乎</w:t>
      </w:r>
      <w:proofErr w:type="spellEnd"/>
      <w:r>
        <w:t>？</w:t>
      </w:r>
      <w:r>
        <w:rPr>
          <w:rFonts w:eastAsia="宋体" w:hint="eastAsia"/>
          <w:lang w:eastAsia="zh-CN"/>
        </w:rPr>
        <w:t>”</w:t>
      </w:r>
      <w:proofErr w:type="spellStart"/>
      <w:r>
        <w:t>是其證</w:t>
      </w:r>
      <w:proofErr w:type="spellEnd"/>
      <w:r>
        <w:t>。</w:t>
      </w:r>
      <w:r>
        <w:rPr>
          <w:rFonts w:eastAsia="宋体" w:hint="eastAsia"/>
          <w:lang w:eastAsia="zh-CN"/>
        </w:rPr>
        <w:t>《</w:t>
      </w:r>
      <w:r>
        <w:rPr>
          <w:lang w:eastAsia="zh-CN"/>
        </w:rPr>
        <w:t>内業</w:t>
      </w:r>
      <w:r>
        <w:rPr>
          <w:rFonts w:eastAsia="宋体" w:hint="eastAsia"/>
          <w:lang w:eastAsia="zh-CN"/>
        </w:rPr>
        <w:t>》</w:t>
      </w:r>
      <w:r>
        <w:rPr>
          <w:lang w:eastAsia="zh-CN"/>
        </w:rPr>
        <w:t>篇</w:t>
      </w:r>
      <w:r>
        <w:rPr>
          <w:rFonts w:eastAsia="宋体" w:hint="eastAsia"/>
          <w:lang w:eastAsia="zh-CN"/>
        </w:rPr>
        <w:t>“</w:t>
      </w:r>
      <w:r>
        <w:rPr>
          <w:lang w:eastAsia="zh-CN"/>
        </w:rPr>
        <w:t>凶吉</w:t>
      </w:r>
      <w:r>
        <w:rPr>
          <w:rFonts w:eastAsia="宋体" w:hint="eastAsia"/>
          <w:lang w:eastAsia="zh-CN"/>
        </w:rPr>
        <w:t>”</w:t>
      </w:r>
      <w:r>
        <w:rPr>
          <w:lang w:eastAsia="zh-CN"/>
        </w:rPr>
        <w:t>亦誤爲</w:t>
      </w:r>
      <w:r>
        <w:rPr>
          <w:rFonts w:eastAsia="宋体" w:hint="eastAsia"/>
          <w:lang w:eastAsia="zh-CN"/>
        </w:rPr>
        <w:t>“</w:t>
      </w:r>
      <w:r>
        <w:rPr>
          <w:lang w:eastAsia="zh-CN"/>
        </w:rPr>
        <w:t>吉凶</w:t>
      </w:r>
      <w:r>
        <w:rPr>
          <w:rFonts w:eastAsia="宋体" w:hint="eastAsia"/>
          <w:lang w:eastAsia="zh-CN"/>
        </w:rPr>
        <w:t>”</w:t>
      </w:r>
      <w:r>
        <w:rPr>
          <w:lang w:eastAsia="zh-CN"/>
        </w:rPr>
        <w:t>，唯</w:t>
      </w:r>
      <w:r>
        <w:rPr>
          <w:rFonts w:eastAsia="宋体" w:hint="eastAsia"/>
          <w:lang w:eastAsia="zh-CN"/>
        </w:rPr>
        <w:t>《</w:t>
      </w:r>
      <w:r>
        <w:rPr>
          <w:lang w:eastAsia="zh-CN"/>
        </w:rPr>
        <w:t>心術</w:t>
      </w:r>
      <w:r>
        <w:rPr>
          <w:rFonts w:eastAsia="宋体" w:hint="eastAsia"/>
          <w:lang w:eastAsia="zh-CN"/>
        </w:rPr>
        <w:t>》</w:t>
      </w:r>
      <w:r>
        <w:rPr>
          <w:lang w:eastAsia="zh-CN"/>
        </w:rPr>
        <w:t>篇</w:t>
      </w:r>
    </w:p>
    <w:p w14:paraId="4AE3AA2A" w14:textId="77777777" w:rsidR="00CC015B" w:rsidRDefault="00000000">
      <w:proofErr w:type="spellStart"/>
      <w:r>
        <w:t>不誤</w:t>
      </w:r>
      <w:proofErr w:type="spellEnd"/>
      <w:r>
        <w:t>。</w:t>
      </w:r>
    </w:p>
    <w:p w14:paraId="1B03EF1E" w14:textId="77777777" w:rsidR="00CC015B" w:rsidRDefault="00000000">
      <w:proofErr w:type="spellStart"/>
      <w:r>
        <w:t>儒以金椎控其頤</w:t>
      </w:r>
      <w:proofErr w:type="spellEnd"/>
    </w:p>
    <w:p w14:paraId="00F90DEC" w14:textId="77777777" w:rsidR="00CC015B" w:rsidRDefault="00000000">
      <w:pPr>
        <w:rPr>
          <w:rFonts w:eastAsia="宋体"/>
          <w:lang w:eastAsia="zh-CN"/>
        </w:rPr>
      </w:pPr>
      <w:r>
        <w:rPr>
          <w:rFonts w:eastAsia="宋体" w:hint="eastAsia"/>
          <w:lang w:eastAsia="zh-CN"/>
        </w:rPr>
        <w:t>《</w:t>
      </w:r>
      <w:proofErr w:type="spellStart"/>
      <w:r>
        <w:t>外物</w:t>
      </w:r>
      <w:proofErr w:type="spellEnd"/>
      <w:r>
        <w:rPr>
          <w:rFonts w:eastAsia="宋体" w:hint="eastAsia"/>
          <w:lang w:eastAsia="zh-CN"/>
        </w:rPr>
        <w:t>》</w:t>
      </w:r>
      <w:r>
        <w:t>篇</w:t>
      </w:r>
      <w:r>
        <w:rPr>
          <w:rFonts w:eastAsia="宋体" w:hint="eastAsia"/>
          <w:lang w:eastAsia="zh-CN"/>
        </w:rPr>
        <w:t>“</w:t>
      </w:r>
      <w:proofErr w:type="spellStart"/>
      <w:r>
        <w:t>儒以</w:t>
      </w:r>
      <w:proofErr w:type="spellEnd"/>
      <w:r>
        <w:rPr>
          <w:rFonts w:eastAsia="宋体" w:hint="eastAsia"/>
          <w:lang w:eastAsia="zh-CN"/>
        </w:rPr>
        <w:t>《</w:t>
      </w:r>
      <w:r>
        <w:t>詩</w:t>
      </w:r>
      <w:r>
        <w:rPr>
          <w:rFonts w:eastAsia="宋体" w:hint="eastAsia"/>
          <w:lang w:eastAsia="zh-CN"/>
        </w:rPr>
        <w:t>》</w:t>
      </w:r>
      <w:r>
        <w:t>、</w:t>
      </w:r>
      <w:r>
        <w:rPr>
          <w:rFonts w:eastAsia="宋体" w:hint="eastAsia"/>
          <w:lang w:eastAsia="zh-CN"/>
        </w:rPr>
        <w:t>《</w:t>
      </w:r>
      <w:r>
        <w:t>禮</w:t>
      </w:r>
      <w:r>
        <w:rPr>
          <w:rFonts w:eastAsia="宋体" w:hint="eastAsia"/>
          <w:lang w:eastAsia="zh-CN"/>
        </w:rPr>
        <w:t>》</w:t>
      </w:r>
      <w:r>
        <w:t>發</w:t>
      </w:r>
      <w:r>
        <w:rPr>
          <w:rFonts w:eastAsia="宋体" w:hint="eastAsia"/>
          <w:lang w:eastAsia="zh-CN"/>
        </w:rPr>
        <w:t>（</w:t>
      </w:r>
      <w:r>
        <w:t>家</w:t>
      </w:r>
      <w:r>
        <w:rPr>
          <w:rFonts w:eastAsia="宋体" w:hint="eastAsia"/>
          <w:lang w:eastAsia="zh-CN"/>
        </w:rPr>
        <w:t>）【</w:t>
      </w:r>
      <w:r>
        <w:t>冢</w:t>
      </w:r>
      <w:r>
        <w:rPr>
          <w:rFonts w:eastAsia="宋体" w:hint="eastAsia"/>
          <w:lang w:eastAsia="zh-CN"/>
        </w:rPr>
        <w:t>】</w:t>
      </w:r>
      <w:r>
        <w:t>。</w:t>
      </w:r>
      <w:proofErr w:type="spellStart"/>
      <w:r>
        <w:t>大儒臚</w:t>
      </w:r>
      <w:proofErr w:type="gramStart"/>
      <w:r>
        <w:t>傳</w:t>
      </w:r>
      <w:proofErr w:type="gramEnd"/>
      <w:r>
        <w:t>曰</w:t>
      </w:r>
      <w:proofErr w:type="spellEnd"/>
      <w:r>
        <w:t>：</w:t>
      </w:r>
      <w:r>
        <w:rPr>
          <w:rFonts w:eastAsia="宋体" w:hint="eastAsia"/>
          <w:lang w:eastAsia="zh-CN"/>
        </w:rPr>
        <w:t>‘</w:t>
      </w:r>
      <w:proofErr w:type="spellStart"/>
      <w:r>
        <w:t>東方作矣，事之何若</w:t>
      </w:r>
      <w:proofErr w:type="spellEnd"/>
      <w:r>
        <w:t>？</w:t>
      </w:r>
      <w:r>
        <w:rPr>
          <w:rFonts w:eastAsia="宋体" w:hint="eastAsia"/>
          <w:lang w:eastAsia="zh-CN"/>
        </w:rPr>
        <w:t>’</w:t>
      </w:r>
    </w:p>
    <w:p w14:paraId="6D97B6CD" w14:textId="77777777" w:rsidR="00CC015B" w:rsidRDefault="00000000">
      <w:proofErr w:type="spellStart"/>
      <w:proofErr w:type="gramStart"/>
      <w:r>
        <w:t>小儒曰</w:t>
      </w:r>
      <w:proofErr w:type="spellEnd"/>
      <w:proofErr w:type="gramEnd"/>
      <w:r>
        <w:rPr>
          <w:rFonts w:eastAsia="宋体" w:hint="eastAsia"/>
          <w:lang w:eastAsia="zh-CN"/>
        </w:rPr>
        <w:t>‘</w:t>
      </w:r>
      <w:proofErr w:type="spellStart"/>
      <w:r>
        <w:t>未解裙襦口中有珠</w:t>
      </w:r>
      <w:proofErr w:type="spellEnd"/>
      <w:r>
        <w:t>。</w:t>
      </w:r>
      <w:r>
        <w:rPr>
          <w:rFonts w:eastAsia="宋体" w:hint="eastAsia"/>
          <w:lang w:eastAsia="zh-CN"/>
        </w:rPr>
        <w:t>《</w:t>
      </w:r>
      <w:r>
        <w:t>詩</w:t>
      </w:r>
      <w:r>
        <w:rPr>
          <w:rFonts w:eastAsia="宋体" w:hint="eastAsia"/>
          <w:lang w:eastAsia="zh-CN"/>
        </w:rPr>
        <w:t>》</w:t>
      </w:r>
      <w:proofErr w:type="spellStart"/>
      <w:r>
        <w:t>固有之曰</w:t>
      </w:r>
      <w:proofErr w:type="spellEnd"/>
      <w:r>
        <w:rPr>
          <w:rFonts w:eastAsia="宋体" w:hint="eastAsia"/>
          <w:lang w:eastAsia="zh-CN"/>
        </w:rPr>
        <w:t>“</w:t>
      </w:r>
      <w:proofErr w:type="spellStart"/>
      <w:r>
        <w:t>青青之麥，生於陵陂。生不布施，死何</w:t>
      </w:r>
      <w:proofErr w:type="spellEnd"/>
    </w:p>
    <w:p w14:paraId="704CCCC8" w14:textId="77777777" w:rsidR="00CC015B" w:rsidRDefault="00000000">
      <w:pPr>
        <w:rPr>
          <w:lang w:eastAsia="zh-CN"/>
        </w:rPr>
      </w:pPr>
      <w:r>
        <w:rPr>
          <w:lang w:eastAsia="zh-CN"/>
        </w:rPr>
        <w:t>含珠爲？</w:t>
      </w:r>
      <w:r>
        <w:rPr>
          <w:rFonts w:eastAsia="宋体" w:hint="eastAsia"/>
          <w:lang w:eastAsia="zh-CN"/>
        </w:rPr>
        <w:t>”</w:t>
      </w:r>
      <w:r>
        <w:rPr>
          <w:lang w:eastAsia="zh-CN"/>
        </w:rPr>
        <w:t>接其鬢，</w:t>
      </w:r>
      <w:proofErr w:type="gramStart"/>
      <w:r>
        <w:rPr>
          <w:lang w:eastAsia="zh-CN"/>
        </w:rPr>
        <w:t>壓</w:t>
      </w:r>
      <w:proofErr w:type="gramEnd"/>
      <w:r>
        <w:rPr>
          <w:lang w:eastAsia="zh-CN"/>
        </w:rPr>
        <w:t>其顪，儒以</w:t>
      </w:r>
      <w:proofErr w:type="gramStart"/>
      <w:r>
        <w:rPr>
          <w:lang w:eastAsia="zh-CN"/>
        </w:rPr>
        <w:t>金椎控</w:t>
      </w:r>
      <w:proofErr w:type="gramEnd"/>
      <w:r>
        <w:rPr>
          <w:lang w:eastAsia="zh-CN"/>
        </w:rPr>
        <w:t>其頤，</w:t>
      </w:r>
      <w:proofErr w:type="gramStart"/>
      <w:r>
        <w:rPr>
          <w:lang w:eastAsia="zh-CN"/>
        </w:rPr>
        <w:t>徐别其</w:t>
      </w:r>
      <w:proofErr w:type="gramEnd"/>
      <w:r>
        <w:rPr>
          <w:lang w:eastAsia="zh-CN"/>
        </w:rPr>
        <w:t>頰，無傷口中珠。</w:t>
      </w:r>
      <w:r>
        <w:rPr>
          <w:rFonts w:eastAsia="宋体" w:hint="eastAsia"/>
          <w:lang w:eastAsia="zh-CN"/>
        </w:rPr>
        <w:t>’</w:t>
      </w:r>
      <w:r>
        <w:rPr>
          <w:lang w:eastAsia="zh-CN"/>
        </w:rPr>
        <w:t>E</w:t>
      </w:r>
      <w:r>
        <w:rPr>
          <w:lang w:eastAsia="zh-CN"/>
        </w:rPr>
        <w:t>古</w:t>
      </w:r>
      <w:proofErr w:type="gramStart"/>
      <w:r>
        <w:rPr>
          <w:rFonts w:eastAsia="宋体" w:hint="eastAsia"/>
          <w:lang w:eastAsia="zh-CN"/>
        </w:rPr>
        <w:t>”</w:t>
      </w:r>
      <w:proofErr w:type="gramEnd"/>
      <w:r>
        <w:rPr>
          <w:lang w:eastAsia="zh-CN"/>
        </w:rPr>
        <w:t>念孫案：</w:t>
      </w:r>
      <w:r>
        <w:rPr>
          <w:rFonts w:eastAsia="宋体" w:hint="eastAsia"/>
          <w:lang w:eastAsia="zh-CN"/>
        </w:rPr>
        <w:t>“</w:t>
      </w:r>
      <w:r>
        <w:rPr>
          <w:lang w:eastAsia="zh-CN"/>
        </w:rPr>
        <w:t>儒</w:t>
      </w:r>
    </w:p>
    <w:p w14:paraId="4D591934" w14:textId="77777777" w:rsidR="00CC015B" w:rsidRDefault="00000000">
      <w:pPr>
        <w:rPr>
          <w:rFonts w:eastAsia="宋体"/>
          <w:lang w:eastAsia="zh-CN"/>
        </w:rPr>
      </w:pPr>
      <w:r>
        <w:rPr>
          <w:lang w:eastAsia="zh-CN"/>
        </w:rPr>
        <w:lastRenderedPageBreak/>
        <w:t>以</w:t>
      </w:r>
      <w:proofErr w:type="gramStart"/>
      <w:r>
        <w:rPr>
          <w:lang w:eastAsia="zh-CN"/>
        </w:rPr>
        <w:t>金椎控</w:t>
      </w:r>
      <w:proofErr w:type="gramEnd"/>
      <w:r>
        <w:rPr>
          <w:lang w:eastAsia="zh-CN"/>
        </w:rPr>
        <w:t>其頤</w:t>
      </w:r>
      <w:proofErr w:type="gramStart"/>
      <w:r>
        <w:rPr>
          <w:rFonts w:eastAsia="宋体" w:hint="eastAsia"/>
          <w:lang w:eastAsia="zh-CN"/>
        </w:rPr>
        <w:t>”</w:t>
      </w:r>
      <w:proofErr w:type="gramEnd"/>
      <w:r>
        <w:rPr>
          <w:rFonts w:eastAsia="宋体" w:hint="eastAsia"/>
          <w:lang w:eastAsia="zh-CN"/>
        </w:rPr>
        <w:t>《</w:t>
      </w:r>
      <w:r>
        <w:rPr>
          <w:lang w:eastAsia="zh-CN"/>
        </w:rPr>
        <w:t>藝文類聚。寶玉部</w:t>
      </w:r>
      <w:r>
        <w:rPr>
          <w:rFonts w:eastAsia="宋体" w:hint="eastAsia"/>
          <w:lang w:eastAsia="zh-CN"/>
        </w:rPr>
        <w:t>》</w:t>
      </w:r>
      <w:r>
        <w:rPr>
          <w:lang w:eastAsia="zh-CN"/>
        </w:rPr>
        <w:t>引此</w:t>
      </w:r>
      <w:r>
        <w:rPr>
          <w:rFonts w:eastAsia="宋体" w:hint="eastAsia"/>
          <w:lang w:eastAsia="zh-CN"/>
        </w:rPr>
        <w:t>“</w:t>
      </w:r>
      <w:r>
        <w:rPr>
          <w:lang w:eastAsia="zh-CN"/>
        </w:rPr>
        <w:t>儒</w:t>
      </w:r>
      <w:r>
        <w:rPr>
          <w:rFonts w:eastAsia="宋体" w:hint="eastAsia"/>
          <w:lang w:eastAsia="zh-CN"/>
        </w:rPr>
        <w:t>”</w:t>
      </w:r>
      <w:r>
        <w:rPr>
          <w:lang w:eastAsia="zh-CN"/>
        </w:rPr>
        <w:t>作</w:t>
      </w:r>
      <w:r>
        <w:rPr>
          <w:rFonts w:eastAsia="宋体" w:hint="eastAsia"/>
          <w:lang w:eastAsia="zh-CN"/>
        </w:rPr>
        <w:t>“</w:t>
      </w:r>
      <w:r>
        <w:rPr>
          <w:lang w:eastAsia="zh-CN"/>
        </w:rPr>
        <w:t>而</w:t>
      </w:r>
      <w:r>
        <w:rPr>
          <w:rFonts w:eastAsia="宋体" w:hint="eastAsia"/>
          <w:lang w:eastAsia="zh-CN"/>
        </w:rPr>
        <w:t>”</w:t>
      </w:r>
      <w:r>
        <w:rPr>
          <w:lang w:eastAsia="zh-CN"/>
        </w:rPr>
        <w:t>是也。而，汝也。</w:t>
      </w:r>
      <w:proofErr w:type="gramStart"/>
      <w:r>
        <w:t>自</w:t>
      </w:r>
      <w:r>
        <w:rPr>
          <w:rFonts w:eastAsia="宋体" w:hint="eastAsia"/>
          <w:lang w:eastAsia="zh-CN"/>
        </w:rPr>
        <w:t>“</w:t>
      </w:r>
      <w:proofErr w:type="spellStart"/>
      <w:proofErr w:type="gramEnd"/>
      <w:r>
        <w:t>未解裙襦</w:t>
      </w:r>
      <w:proofErr w:type="spellEnd"/>
      <w:r>
        <w:rPr>
          <w:rFonts w:eastAsia="宋体" w:hint="eastAsia"/>
          <w:lang w:eastAsia="zh-CN"/>
        </w:rPr>
        <w:t>”</w:t>
      </w:r>
    </w:p>
    <w:p w14:paraId="6E28C62A" w14:textId="77777777" w:rsidR="00CC015B" w:rsidRDefault="00000000">
      <w:pPr>
        <w:rPr>
          <w:lang w:eastAsia="zh-CN"/>
        </w:rPr>
      </w:pPr>
      <w:r>
        <w:rPr>
          <w:lang w:eastAsia="zh-CN"/>
        </w:rPr>
        <w:t>以下，皆小儒荅大儒之詞，</w:t>
      </w:r>
      <w:proofErr w:type="gramStart"/>
      <w:r>
        <w:rPr>
          <w:lang w:eastAsia="zh-CN"/>
        </w:rPr>
        <w:t>言汝以金椎控</w:t>
      </w:r>
      <w:proofErr w:type="gramEnd"/>
      <w:r>
        <w:rPr>
          <w:lang w:eastAsia="zh-CN"/>
        </w:rPr>
        <w:t>其頤，</w:t>
      </w:r>
      <w:proofErr w:type="gramStart"/>
      <w:r>
        <w:rPr>
          <w:lang w:eastAsia="zh-CN"/>
        </w:rPr>
        <w:t>徐别其</w:t>
      </w:r>
      <w:proofErr w:type="gramEnd"/>
      <w:r>
        <w:rPr>
          <w:lang w:eastAsia="zh-CN"/>
        </w:rPr>
        <w:t>頰，無傷其口中之珠也。而、儒聲相</w:t>
      </w:r>
    </w:p>
    <w:p w14:paraId="2D473724" w14:textId="77777777" w:rsidR="00CC015B" w:rsidRDefault="00000000">
      <w:pPr>
        <w:rPr>
          <w:rFonts w:eastAsia="宋体"/>
          <w:lang w:eastAsia="zh-CN"/>
        </w:rPr>
      </w:pPr>
      <w:r>
        <w:rPr>
          <w:lang w:eastAsia="zh-CN"/>
        </w:rPr>
        <w:t>近，上文又多</w:t>
      </w:r>
      <w:r>
        <w:rPr>
          <w:rFonts w:eastAsia="宋体" w:hint="eastAsia"/>
          <w:lang w:eastAsia="zh-CN"/>
        </w:rPr>
        <w:t>“</w:t>
      </w:r>
      <w:r>
        <w:rPr>
          <w:lang w:eastAsia="zh-CN"/>
        </w:rPr>
        <w:t>儒</w:t>
      </w:r>
      <w:r>
        <w:rPr>
          <w:rFonts w:eastAsia="宋体" w:hint="eastAsia"/>
          <w:lang w:eastAsia="zh-CN"/>
        </w:rPr>
        <w:t>”</w:t>
      </w:r>
      <w:r>
        <w:rPr>
          <w:lang w:eastAsia="zh-CN"/>
        </w:rPr>
        <w:t>字，故</w:t>
      </w:r>
      <w:r>
        <w:rPr>
          <w:rFonts w:eastAsia="宋体" w:hint="eastAsia"/>
          <w:lang w:eastAsia="zh-CN"/>
        </w:rPr>
        <w:t>“</w:t>
      </w:r>
      <w:r>
        <w:rPr>
          <w:lang w:eastAsia="zh-CN"/>
        </w:rPr>
        <w:t>而</w:t>
      </w:r>
      <w:r>
        <w:rPr>
          <w:rFonts w:eastAsia="宋体" w:hint="eastAsia"/>
          <w:lang w:eastAsia="zh-CN"/>
        </w:rPr>
        <w:t>”</w:t>
      </w:r>
      <w:r>
        <w:rPr>
          <w:lang w:eastAsia="zh-CN"/>
        </w:rPr>
        <w:t>誤作</w:t>
      </w:r>
      <w:r>
        <w:rPr>
          <w:rFonts w:eastAsia="宋体" w:hint="eastAsia"/>
          <w:lang w:eastAsia="zh-CN"/>
        </w:rPr>
        <w:t>“</w:t>
      </w:r>
      <w:r>
        <w:rPr>
          <w:lang w:eastAsia="zh-CN"/>
        </w:rPr>
        <w:t>儒</w:t>
      </w:r>
      <w:r>
        <w:rPr>
          <w:rFonts w:eastAsia="宋体" w:hint="eastAsia"/>
          <w:lang w:eastAsia="zh-CN"/>
        </w:rPr>
        <w:t>”</w:t>
      </w:r>
    </w:p>
    <w:p w14:paraId="201B198D" w14:textId="77777777" w:rsidR="00CC015B" w:rsidRDefault="00000000">
      <w:pPr>
        <w:rPr>
          <w:lang w:eastAsia="zh-CN"/>
        </w:rPr>
      </w:pPr>
      <w:r>
        <w:rPr>
          <w:lang w:eastAsia="zh-CN"/>
        </w:rPr>
        <w:t>【第</w:t>
      </w:r>
      <w:r>
        <w:rPr>
          <w:lang w:eastAsia="zh-CN"/>
        </w:rPr>
        <w:t>214</w:t>
      </w:r>
      <w:r>
        <w:rPr>
          <w:lang w:eastAsia="zh-CN"/>
        </w:rPr>
        <w:t>页】</w:t>
      </w:r>
    </w:p>
    <w:p w14:paraId="4AAFF5E9" w14:textId="77777777" w:rsidR="00CC015B" w:rsidRDefault="00000000">
      <w:pPr>
        <w:rPr>
          <w:lang w:eastAsia="zh-CN"/>
        </w:rPr>
      </w:pPr>
      <w:r>
        <w:rPr>
          <w:lang w:eastAsia="zh-CN"/>
        </w:rPr>
        <w:t>哽而不止則跈</w:t>
      </w:r>
    </w:p>
    <w:p w14:paraId="5B79D49E" w14:textId="77777777" w:rsidR="00CC015B" w:rsidRDefault="00000000">
      <w:pPr>
        <w:rPr>
          <w:lang w:eastAsia="zh-CN"/>
        </w:rPr>
      </w:pPr>
      <w:r>
        <w:rPr>
          <w:rFonts w:eastAsia="宋体" w:hint="eastAsia"/>
          <w:lang w:eastAsia="zh-CN"/>
        </w:rPr>
        <w:t>“</w:t>
      </w:r>
      <w:r>
        <w:rPr>
          <w:lang w:eastAsia="zh-CN"/>
        </w:rPr>
        <w:t>凡道不欲</w:t>
      </w:r>
      <w:proofErr w:type="gramStart"/>
      <w:r>
        <w:rPr>
          <w:lang w:eastAsia="zh-CN"/>
        </w:rPr>
        <w:t>壅</w:t>
      </w:r>
      <w:proofErr w:type="gramEnd"/>
      <w:r>
        <w:rPr>
          <w:lang w:eastAsia="zh-CN"/>
        </w:rPr>
        <w:t>，</w:t>
      </w:r>
      <w:proofErr w:type="gramStart"/>
      <w:r>
        <w:rPr>
          <w:lang w:eastAsia="zh-CN"/>
        </w:rPr>
        <w:t>壅</w:t>
      </w:r>
      <w:proofErr w:type="gramEnd"/>
      <w:r>
        <w:rPr>
          <w:lang w:eastAsia="zh-CN"/>
        </w:rPr>
        <w:t>則哽，哽而不止則跈，跈則衆害生。</w:t>
      </w:r>
      <w:r>
        <w:rPr>
          <w:rFonts w:eastAsia="宋体" w:hint="eastAsia"/>
          <w:lang w:eastAsia="zh-CN"/>
        </w:rPr>
        <w:t>”</w:t>
      </w:r>
      <w:r>
        <w:rPr>
          <w:lang w:eastAsia="zh-CN"/>
        </w:rPr>
        <w:t>郭象曰：</w:t>
      </w:r>
      <w:r>
        <w:rPr>
          <w:rFonts w:eastAsia="宋体" w:hint="eastAsia"/>
          <w:lang w:eastAsia="zh-CN"/>
        </w:rPr>
        <w:t>“</w:t>
      </w:r>
      <w:r>
        <w:rPr>
          <w:lang w:eastAsia="zh-CN"/>
        </w:rPr>
        <w:t>當通而塞，則理有不</w:t>
      </w:r>
    </w:p>
    <w:p w14:paraId="6BDE9D98" w14:textId="77777777" w:rsidR="00CC015B" w:rsidRDefault="00000000">
      <w:pPr>
        <w:rPr>
          <w:lang w:eastAsia="zh-CN"/>
        </w:rPr>
      </w:pPr>
      <w:proofErr w:type="spellStart"/>
      <w:r>
        <w:t>泄而相騰踐也</w:t>
      </w:r>
      <w:proofErr w:type="spellEnd"/>
      <w:r>
        <w:t>。</w:t>
      </w:r>
      <w:r>
        <w:rPr>
          <w:rFonts w:eastAsia="宋体" w:hint="eastAsia"/>
          <w:lang w:eastAsia="zh-CN"/>
        </w:rPr>
        <w:t>”</w:t>
      </w:r>
      <w:proofErr w:type="spellStart"/>
      <w:r>
        <w:t>釋文</w:t>
      </w:r>
      <w:proofErr w:type="spellEnd"/>
      <w:r>
        <w:t>：</w:t>
      </w:r>
      <w:r>
        <w:rPr>
          <w:rFonts w:eastAsia="宋体" w:hint="eastAsia"/>
          <w:lang w:eastAsia="zh-CN"/>
        </w:rPr>
        <w:t>“</w:t>
      </w:r>
      <w:proofErr w:type="spellStart"/>
      <w:r>
        <w:t>跈，女展反</w:t>
      </w:r>
      <w:proofErr w:type="spellEnd"/>
      <w:r>
        <w:t>。</w:t>
      </w:r>
      <w:r>
        <w:rPr>
          <w:rFonts w:eastAsia="宋体" w:hint="eastAsia"/>
          <w:lang w:eastAsia="zh-CN"/>
        </w:rPr>
        <w:t>《</w:t>
      </w:r>
      <w:proofErr w:type="spellStart"/>
      <w:r>
        <w:t>廣雅</w:t>
      </w:r>
      <w:proofErr w:type="spellEnd"/>
      <w:r>
        <w:rPr>
          <w:rFonts w:eastAsia="宋体" w:hint="eastAsia"/>
          <w:lang w:eastAsia="zh-CN"/>
        </w:rPr>
        <w:t>》</w:t>
      </w:r>
      <w:r>
        <w:t>云：</w:t>
      </w:r>
      <w:r>
        <w:rPr>
          <w:rFonts w:eastAsia="宋体" w:hint="eastAsia"/>
          <w:lang w:eastAsia="zh-CN"/>
        </w:rPr>
        <w:t>‘</w:t>
      </w:r>
      <w:proofErr w:type="spellStart"/>
      <w:r>
        <w:t>履也，止也</w:t>
      </w:r>
      <w:proofErr w:type="spellEnd"/>
      <w:r>
        <w:t>。</w:t>
      </w:r>
      <w:r>
        <w:rPr>
          <w:lang w:eastAsia="zh-CN"/>
        </w:rPr>
        <w:t>本或作蹍，同。</w:t>
      </w:r>
      <w:r>
        <w:rPr>
          <w:rFonts w:eastAsia="宋体" w:hint="eastAsia"/>
          <w:lang w:eastAsia="zh-CN"/>
        </w:rPr>
        <w:t>’”</w:t>
      </w:r>
      <w:r>
        <w:rPr>
          <w:lang w:eastAsia="zh-CN"/>
        </w:rPr>
        <w:t>念孙案：</w:t>
      </w:r>
    </w:p>
    <w:p w14:paraId="5650B525" w14:textId="77777777" w:rsidR="00CC015B" w:rsidRDefault="00000000">
      <w:proofErr w:type="spellStart"/>
      <w:r>
        <w:t>踐履與雍塞，二義不相比附。</w:t>
      </w:r>
      <w:proofErr w:type="gramStart"/>
      <w:r>
        <w:t>郭云</w:t>
      </w:r>
      <w:proofErr w:type="spellEnd"/>
      <w:r>
        <w:rPr>
          <w:rFonts w:eastAsia="宋体" w:hint="eastAsia"/>
          <w:lang w:eastAsia="zh-CN"/>
        </w:rPr>
        <w:t>“</w:t>
      </w:r>
      <w:proofErr w:type="spellStart"/>
      <w:proofErr w:type="gramEnd"/>
      <w:r>
        <w:t>理有不泄而相騰踐</w:t>
      </w:r>
      <w:proofErr w:type="spellEnd"/>
      <w:r>
        <w:rPr>
          <w:rFonts w:eastAsia="宋体" w:hint="eastAsia"/>
          <w:lang w:eastAsia="zh-CN"/>
        </w:rPr>
        <w:t>”</w:t>
      </w:r>
      <w:r>
        <w:t>，</w:t>
      </w:r>
      <w:proofErr w:type="spellStart"/>
      <w:r>
        <w:t>所謂曲説者也</w:t>
      </w:r>
      <w:proofErr w:type="spellEnd"/>
      <w:r>
        <w:t>。</w:t>
      </w:r>
      <w:r>
        <w:rPr>
          <w:rFonts w:eastAsia="宋体" w:hint="eastAsia"/>
          <w:lang w:eastAsia="zh-CN"/>
        </w:rPr>
        <w:t>“</w:t>
      </w:r>
      <w:proofErr w:type="spellStart"/>
      <w:r>
        <w:t>本或作蹍</w:t>
      </w:r>
      <w:proofErr w:type="spellEnd"/>
      <w:r>
        <w:rPr>
          <w:rFonts w:eastAsia="宋体" w:hint="eastAsia"/>
          <w:lang w:eastAsia="zh-CN"/>
        </w:rPr>
        <w:t>”</w:t>
      </w:r>
      <w:r>
        <w:t>，亦</w:t>
      </w:r>
    </w:p>
    <w:p w14:paraId="7142400E" w14:textId="77777777" w:rsidR="00CC015B" w:rsidRDefault="00000000">
      <w:proofErr w:type="spellStart"/>
      <w:r>
        <w:t>非也。今案：跈讀爲抮。抮，戾也。言哽塞而不止，則相乖戾。相乖戾，則衆害生也</w:t>
      </w:r>
      <w:proofErr w:type="spellEnd"/>
      <w:r>
        <w:t>。</w:t>
      </w:r>
      <w:r>
        <w:rPr>
          <w:rFonts w:eastAsia="宋体" w:hint="eastAsia"/>
          <w:lang w:eastAsia="zh-CN"/>
        </w:rPr>
        <w:t>《</w:t>
      </w:r>
      <w:r>
        <w:t>廣</w:t>
      </w:r>
    </w:p>
    <w:p w14:paraId="15A03D58" w14:textId="77777777" w:rsidR="00CC015B" w:rsidRDefault="00000000">
      <w:pPr>
        <w:rPr>
          <w:rFonts w:eastAsia="宋体"/>
          <w:lang w:eastAsia="zh-CN"/>
        </w:rPr>
      </w:pPr>
      <w:r>
        <w:t>雅</w:t>
      </w:r>
      <w:proofErr w:type="gramStart"/>
      <w:r>
        <w:rPr>
          <w:rFonts w:eastAsia="宋体" w:hint="eastAsia"/>
          <w:lang w:eastAsia="zh-CN"/>
        </w:rPr>
        <w:t>》</w:t>
      </w:r>
      <w:proofErr w:type="gramEnd"/>
      <w:r>
        <w:t>曰：</w:t>
      </w:r>
      <w:r>
        <w:rPr>
          <w:rFonts w:eastAsia="宋体" w:hint="eastAsia"/>
          <w:lang w:eastAsia="zh-CN"/>
        </w:rPr>
        <w:t>“</w:t>
      </w:r>
      <w:proofErr w:type="spellStart"/>
      <w:r>
        <w:t>抮，盭也</w:t>
      </w:r>
      <w:proofErr w:type="spellEnd"/>
      <w:r>
        <w:t>。</w:t>
      </w:r>
      <w:r>
        <w:rPr>
          <w:rFonts w:eastAsia="宋体" w:hint="eastAsia"/>
          <w:lang w:eastAsia="zh-CN"/>
        </w:rPr>
        <w:t>”</w:t>
      </w:r>
      <w:proofErr w:type="spellStart"/>
      <w:r>
        <w:t>盭與</w:t>
      </w:r>
      <w:proofErr w:type="gramStart"/>
      <w:r>
        <w:t>戾</w:t>
      </w:r>
      <w:proofErr w:type="gramEnd"/>
      <w:r>
        <w:t>同</w:t>
      </w:r>
      <w:proofErr w:type="spellEnd"/>
      <w:r>
        <w:t>。</w:t>
      </w:r>
      <w:r>
        <w:rPr>
          <w:rFonts w:eastAsia="宋体" w:hint="eastAsia"/>
          <w:lang w:eastAsia="zh-CN"/>
        </w:rPr>
        <w:t>《</w:t>
      </w:r>
      <w:proofErr w:type="spellStart"/>
      <w:r>
        <w:t>方言</w:t>
      </w:r>
      <w:proofErr w:type="spellEnd"/>
      <w:r>
        <w:rPr>
          <w:rFonts w:eastAsia="宋体" w:hint="eastAsia"/>
          <w:lang w:eastAsia="zh-CN"/>
        </w:rPr>
        <w:t>》</w:t>
      </w:r>
      <w:r>
        <w:t>曰：</w:t>
      </w:r>
      <w:r>
        <w:rPr>
          <w:rFonts w:eastAsia="宋体" w:hint="eastAsia"/>
          <w:lang w:eastAsia="zh-CN"/>
        </w:rPr>
        <w:t>“</w:t>
      </w:r>
      <w:proofErr w:type="spellStart"/>
      <w:r>
        <w:t>軫，</w:t>
      </w:r>
      <w:proofErr w:type="gramStart"/>
      <w:r>
        <w:t>戾</w:t>
      </w:r>
      <w:proofErr w:type="gramEnd"/>
      <w:r>
        <w:t>也</w:t>
      </w:r>
      <w:proofErr w:type="spellEnd"/>
      <w:r>
        <w:t>。</w:t>
      </w:r>
      <w:r>
        <w:rPr>
          <w:rFonts w:eastAsia="宋体" w:hint="eastAsia"/>
          <w:lang w:eastAsia="zh-CN"/>
        </w:rPr>
        <w:t>”</w:t>
      </w:r>
      <w:proofErr w:type="spellStart"/>
      <w:r>
        <w:t>郭璞曰</w:t>
      </w:r>
      <w:proofErr w:type="spellEnd"/>
      <w:r>
        <w:t>：</w:t>
      </w:r>
      <w:r>
        <w:rPr>
          <w:rFonts w:eastAsia="宋体" w:hint="eastAsia"/>
          <w:lang w:eastAsia="zh-CN"/>
        </w:rPr>
        <w:t>“</w:t>
      </w:r>
      <w:proofErr w:type="spellStart"/>
      <w:r>
        <w:t>相了</w:t>
      </w:r>
      <w:proofErr w:type="gramStart"/>
      <w:r>
        <w:t>戾</w:t>
      </w:r>
      <w:proofErr w:type="gramEnd"/>
      <w:r>
        <w:t>也</w:t>
      </w:r>
      <w:proofErr w:type="spellEnd"/>
      <w:r>
        <w:t>。</w:t>
      </w:r>
      <w:r>
        <w:rPr>
          <w:rFonts w:eastAsia="宋体" w:hint="eastAsia"/>
          <w:lang w:eastAsia="zh-CN"/>
        </w:rPr>
        <w:t>”《</w:t>
      </w:r>
      <w:proofErr w:type="spellStart"/>
      <w:r>
        <w:t>孟子。告子</w:t>
      </w:r>
      <w:proofErr w:type="spellEnd"/>
      <w:r>
        <w:rPr>
          <w:rFonts w:eastAsia="宋体" w:hint="eastAsia"/>
          <w:lang w:eastAsia="zh-CN"/>
        </w:rPr>
        <w:t>》</w:t>
      </w:r>
    </w:p>
    <w:p w14:paraId="3F5E0DF2" w14:textId="77777777" w:rsidR="00CC015B" w:rsidRDefault="00000000">
      <w:r>
        <w:t>篇：</w:t>
      </w:r>
      <w:r>
        <w:rPr>
          <w:rFonts w:eastAsia="宋体" w:hint="eastAsia"/>
          <w:lang w:eastAsia="zh-CN"/>
        </w:rPr>
        <w:t>“</w:t>
      </w:r>
      <w:proofErr w:type="spellStart"/>
      <w:r>
        <w:t>紾兄之臂而奪之食</w:t>
      </w:r>
      <w:proofErr w:type="spellEnd"/>
      <w:r>
        <w:t>。</w:t>
      </w:r>
      <w:r>
        <w:rPr>
          <w:rFonts w:eastAsia="宋体" w:hint="eastAsia"/>
          <w:lang w:eastAsia="zh-CN"/>
        </w:rPr>
        <w:t>”</w:t>
      </w:r>
      <w:proofErr w:type="spellStart"/>
      <w:r>
        <w:t>趙</w:t>
      </w:r>
      <w:proofErr w:type="gramStart"/>
      <w:r>
        <w:t>岐</w:t>
      </w:r>
      <w:proofErr w:type="gramEnd"/>
      <w:r>
        <w:t>曰</w:t>
      </w:r>
      <w:proofErr w:type="spellEnd"/>
      <w:r>
        <w:t>：</w:t>
      </w:r>
      <w:r>
        <w:rPr>
          <w:rFonts w:eastAsia="宋体" w:hint="eastAsia"/>
          <w:lang w:eastAsia="zh-CN"/>
        </w:rPr>
        <w:t>“</w:t>
      </w:r>
      <w:proofErr w:type="spellStart"/>
      <w:r>
        <w:t>紾，</w:t>
      </w:r>
      <w:proofErr w:type="gramStart"/>
      <w:r>
        <w:t>戾</w:t>
      </w:r>
      <w:proofErr w:type="gramEnd"/>
      <w:r>
        <w:t>也</w:t>
      </w:r>
      <w:proofErr w:type="spellEnd"/>
      <w:r>
        <w:t>。</w:t>
      </w:r>
      <w:r>
        <w:rPr>
          <w:rFonts w:eastAsia="宋体" w:hint="eastAsia"/>
          <w:lang w:eastAsia="zh-CN"/>
        </w:rPr>
        <w:t>”</w:t>
      </w:r>
      <w:proofErr w:type="spellStart"/>
      <w:r>
        <w:t>此云</w:t>
      </w:r>
      <w:proofErr w:type="spellEnd"/>
      <w:r>
        <w:rPr>
          <w:rFonts w:eastAsia="宋体" w:hint="eastAsia"/>
          <w:lang w:eastAsia="zh-CN"/>
        </w:rPr>
        <w:t>“</w:t>
      </w:r>
      <w:proofErr w:type="spellStart"/>
      <w:r>
        <w:t>哽而不止則跈</w:t>
      </w:r>
      <w:proofErr w:type="spellEnd"/>
      <w:r>
        <w:rPr>
          <w:rFonts w:eastAsia="宋体" w:hint="eastAsia"/>
          <w:lang w:eastAsia="zh-CN"/>
        </w:rPr>
        <w:t>”</w:t>
      </w:r>
      <w:r>
        <w:t>，</w:t>
      </w:r>
      <w:proofErr w:type="spellStart"/>
      <w:r>
        <w:t>義竝與</w:t>
      </w:r>
      <w:proofErr w:type="spellEnd"/>
      <w:r>
        <w:rPr>
          <w:rFonts w:eastAsia="宋体" w:hint="eastAsia"/>
          <w:lang w:eastAsia="zh-CN"/>
        </w:rPr>
        <w:t>“</w:t>
      </w:r>
      <w:r>
        <w:t>抮</w:t>
      </w:r>
      <w:r>
        <w:rPr>
          <w:rFonts w:eastAsia="宋体" w:hint="eastAsia"/>
          <w:lang w:eastAsia="zh-CN"/>
        </w:rPr>
        <w:t>”</w:t>
      </w:r>
      <w:r>
        <w:t>同</w:t>
      </w:r>
    </w:p>
    <w:p w14:paraId="1649C081" w14:textId="77777777" w:rsidR="00CC015B" w:rsidRDefault="00000000">
      <w:proofErr w:type="spellStart"/>
      <w:r>
        <w:t>上謀而下行貨</w:t>
      </w:r>
      <w:proofErr w:type="spellEnd"/>
    </w:p>
    <w:p w14:paraId="266AC232" w14:textId="77777777" w:rsidR="00CC015B" w:rsidRDefault="00000000">
      <w:r>
        <w:rPr>
          <w:rFonts w:eastAsia="宋体" w:hint="eastAsia"/>
          <w:lang w:eastAsia="zh-CN"/>
        </w:rPr>
        <w:t>《</w:t>
      </w:r>
      <w:proofErr w:type="spellStart"/>
      <w:r>
        <w:t>讓王</w:t>
      </w:r>
      <w:proofErr w:type="spellEnd"/>
      <w:r>
        <w:rPr>
          <w:rFonts w:eastAsia="宋体" w:hint="eastAsia"/>
          <w:lang w:eastAsia="zh-CN"/>
        </w:rPr>
        <w:t>》</w:t>
      </w:r>
      <w:r>
        <w:t>篇：</w:t>
      </w:r>
      <w:r>
        <w:rPr>
          <w:rFonts w:eastAsia="宋体" w:hint="eastAsia"/>
          <w:lang w:eastAsia="zh-CN"/>
        </w:rPr>
        <w:t>“</w:t>
      </w:r>
      <w:proofErr w:type="spellStart"/>
      <w:r>
        <w:t>今周見殷之亂而</w:t>
      </w:r>
      <w:proofErr w:type="gramStart"/>
      <w:r>
        <w:t>遽</w:t>
      </w:r>
      <w:proofErr w:type="gramEnd"/>
      <w:r>
        <w:t>爲政，上謀而下行貨，阻兵而保威</w:t>
      </w:r>
      <w:proofErr w:type="spellEnd"/>
      <w:r>
        <w:t>。</w:t>
      </w:r>
      <w:r>
        <w:rPr>
          <w:rFonts w:eastAsia="宋体" w:hint="eastAsia"/>
          <w:lang w:eastAsia="zh-CN"/>
        </w:rPr>
        <w:t>”</w:t>
      </w:r>
      <w:proofErr w:type="spellStart"/>
      <w:r>
        <w:t>念孫案</w:t>
      </w:r>
      <w:proofErr w:type="spellEnd"/>
      <w:r>
        <w:t>：</w:t>
      </w:r>
      <w:r>
        <w:rPr>
          <w:rFonts w:eastAsia="宋体" w:hint="eastAsia"/>
          <w:lang w:eastAsia="zh-CN"/>
        </w:rPr>
        <w:t>“</w:t>
      </w:r>
      <w:proofErr w:type="spellStart"/>
      <w:r>
        <w:t>上謀</w:t>
      </w:r>
      <w:proofErr w:type="spellEnd"/>
    </w:p>
    <w:p w14:paraId="68A8CDE1" w14:textId="77777777" w:rsidR="00CC015B" w:rsidRDefault="00000000">
      <w:proofErr w:type="spellStart"/>
      <w:r>
        <w:t>而下行貨</w:t>
      </w:r>
      <w:proofErr w:type="spellEnd"/>
      <w:proofErr w:type="gramStart"/>
      <w:r>
        <w:rPr>
          <w:rFonts w:eastAsia="宋体" w:hint="eastAsia"/>
          <w:lang w:eastAsia="zh-CN"/>
        </w:rPr>
        <w:t>”</w:t>
      </w:r>
      <w:proofErr w:type="gramEnd"/>
      <w:r>
        <w:t>，</w:t>
      </w:r>
      <w:r>
        <w:rPr>
          <w:rFonts w:eastAsia="宋体" w:hint="eastAsia"/>
          <w:lang w:eastAsia="zh-CN"/>
        </w:rPr>
        <w:t>“</w:t>
      </w:r>
      <w:r>
        <w:t>下</w:t>
      </w:r>
      <w:r>
        <w:rPr>
          <w:rFonts w:eastAsia="宋体" w:hint="eastAsia"/>
          <w:lang w:eastAsia="zh-CN"/>
        </w:rPr>
        <w:t>”</w:t>
      </w:r>
      <w:proofErr w:type="spellStart"/>
      <w:r>
        <w:t>字後人所加也</w:t>
      </w:r>
      <w:proofErr w:type="spellEnd"/>
      <w:r>
        <w:t>，</w:t>
      </w:r>
      <w:r>
        <w:rPr>
          <w:rFonts w:eastAsia="宋体" w:hint="eastAsia"/>
          <w:lang w:eastAsia="zh-CN"/>
        </w:rPr>
        <w:t>“</w:t>
      </w:r>
      <w:r>
        <w:t>上</w:t>
      </w:r>
      <w:r>
        <w:rPr>
          <w:rFonts w:eastAsia="宋体" w:hint="eastAsia"/>
          <w:lang w:eastAsia="zh-CN"/>
        </w:rPr>
        <w:t>”</w:t>
      </w:r>
      <w:r>
        <w:t>與</w:t>
      </w:r>
      <w:r>
        <w:rPr>
          <w:rFonts w:eastAsia="宋体" w:hint="eastAsia"/>
          <w:lang w:eastAsia="zh-CN"/>
        </w:rPr>
        <w:t>“</w:t>
      </w:r>
      <w:r>
        <w:t>尚</w:t>
      </w:r>
      <w:r>
        <w:rPr>
          <w:rFonts w:eastAsia="宋体" w:hint="eastAsia"/>
          <w:lang w:eastAsia="zh-CN"/>
        </w:rPr>
        <w:t>”</w:t>
      </w:r>
      <w:proofErr w:type="spellStart"/>
      <w:r>
        <w:t>同。上謀而行貨，阻兵而保威，句法正相對</w:t>
      </w:r>
      <w:proofErr w:type="spellEnd"/>
    </w:p>
    <w:p w14:paraId="2EEF2926" w14:textId="77777777" w:rsidR="00CC015B" w:rsidRDefault="00000000">
      <w:pPr>
        <w:rPr>
          <w:lang w:eastAsia="zh-CN"/>
        </w:rPr>
      </w:pPr>
      <w:proofErr w:type="spellStart"/>
      <w:proofErr w:type="gramStart"/>
      <w:r>
        <w:t>後</w:t>
      </w:r>
      <w:proofErr w:type="gramEnd"/>
      <w:r>
        <w:t>人誤讀</w:t>
      </w:r>
      <w:proofErr w:type="spellEnd"/>
      <w:r>
        <w:rPr>
          <w:rFonts w:eastAsia="宋体" w:hint="eastAsia"/>
          <w:lang w:eastAsia="zh-CN"/>
        </w:rPr>
        <w:t>“</w:t>
      </w:r>
      <w:r>
        <w:t>上</w:t>
      </w:r>
      <w:r>
        <w:rPr>
          <w:rFonts w:eastAsia="宋体" w:hint="eastAsia"/>
          <w:lang w:eastAsia="zh-CN"/>
        </w:rPr>
        <w:t>”</w:t>
      </w:r>
      <w:proofErr w:type="spellStart"/>
      <w:r>
        <w:t>爲上下之上，故加</w:t>
      </w:r>
      <w:proofErr w:type="spellEnd"/>
      <w:r>
        <w:rPr>
          <w:rFonts w:eastAsia="宋体" w:hint="eastAsia"/>
          <w:lang w:eastAsia="zh-CN"/>
        </w:rPr>
        <w:t>“</w:t>
      </w:r>
      <w:r>
        <w:t>下</w:t>
      </w:r>
      <w:r>
        <w:rPr>
          <w:rFonts w:eastAsia="宋体" w:hint="eastAsia"/>
          <w:lang w:eastAsia="zh-CN"/>
        </w:rPr>
        <w:t>”</w:t>
      </w:r>
      <w:proofErr w:type="spellStart"/>
      <w:r>
        <w:t>字耳</w:t>
      </w:r>
      <w:proofErr w:type="spellEnd"/>
      <w:r>
        <w:t>。</w:t>
      </w:r>
      <w:r>
        <w:rPr>
          <w:rFonts w:eastAsia="宋体" w:hint="eastAsia"/>
          <w:lang w:eastAsia="zh-CN"/>
        </w:rPr>
        <w:t>《</w:t>
      </w:r>
      <w:r>
        <w:rPr>
          <w:lang w:eastAsia="zh-CN"/>
        </w:rPr>
        <w:t>吕氏春秋</w:t>
      </w:r>
      <w:r>
        <w:rPr>
          <w:rFonts w:eastAsia="宋体" w:hint="eastAsia"/>
          <w:lang w:eastAsia="zh-CN"/>
        </w:rPr>
        <w:t>•</w:t>
      </w:r>
      <w:r>
        <w:rPr>
          <w:lang w:eastAsia="zh-CN"/>
        </w:rPr>
        <w:t>誠廉</w:t>
      </w:r>
      <w:r>
        <w:rPr>
          <w:rFonts w:eastAsia="宋体" w:hint="eastAsia"/>
          <w:lang w:eastAsia="zh-CN"/>
        </w:rPr>
        <w:t>》</w:t>
      </w:r>
      <w:r>
        <w:rPr>
          <w:lang w:eastAsia="zh-CN"/>
        </w:rPr>
        <w:t>篇正作</w:t>
      </w:r>
      <w:r>
        <w:rPr>
          <w:rFonts w:eastAsia="宋体" w:hint="eastAsia"/>
          <w:lang w:eastAsia="zh-CN"/>
        </w:rPr>
        <w:t>“</w:t>
      </w:r>
      <w:r>
        <w:rPr>
          <w:lang w:eastAsia="zh-CN"/>
        </w:rPr>
        <w:t>上謀而行貨，阻兵</w:t>
      </w:r>
    </w:p>
    <w:p w14:paraId="280A6CAD" w14:textId="77777777" w:rsidR="00CC015B" w:rsidRDefault="00000000">
      <w:pPr>
        <w:rPr>
          <w:lang w:eastAsia="zh-CN"/>
        </w:rPr>
      </w:pPr>
      <w:r>
        <w:rPr>
          <w:lang w:eastAsia="zh-CN"/>
        </w:rPr>
        <w:t>而保威</w:t>
      </w:r>
      <w:proofErr w:type="gramStart"/>
      <w:r>
        <w:rPr>
          <w:rFonts w:eastAsia="宋体" w:hint="eastAsia"/>
          <w:lang w:eastAsia="zh-CN"/>
        </w:rPr>
        <w:t>”</w:t>
      </w:r>
      <w:proofErr w:type="gramEnd"/>
      <w:r>
        <w:rPr>
          <w:lang w:eastAsia="zh-CN"/>
        </w:rPr>
        <w:t>。</w:t>
      </w:r>
    </w:p>
    <w:p w14:paraId="32F7E278" w14:textId="77777777" w:rsidR="00CC015B" w:rsidRDefault="00000000">
      <w:pPr>
        <w:rPr>
          <w:lang w:eastAsia="zh-CN"/>
        </w:rPr>
      </w:pPr>
      <w:r>
        <w:rPr>
          <w:lang w:eastAsia="zh-CN"/>
        </w:rPr>
        <w:t>病瘦</w:t>
      </w:r>
    </w:p>
    <w:p w14:paraId="6AB7E338" w14:textId="77777777" w:rsidR="00CC015B" w:rsidRDefault="00000000">
      <w:r>
        <w:rPr>
          <w:rFonts w:eastAsia="宋体" w:hint="eastAsia"/>
          <w:lang w:eastAsia="zh-CN"/>
        </w:rPr>
        <w:t>《</w:t>
      </w:r>
      <w:r>
        <w:rPr>
          <w:lang w:eastAsia="zh-CN"/>
        </w:rPr>
        <w:t>盗跖</w:t>
      </w:r>
      <w:r>
        <w:rPr>
          <w:rFonts w:eastAsia="宋体" w:hint="eastAsia"/>
          <w:lang w:eastAsia="zh-CN"/>
        </w:rPr>
        <w:t>》</w:t>
      </w:r>
      <w:r>
        <w:rPr>
          <w:lang w:eastAsia="zh-CN"/>
        </w:rPr>
        <w:t>篇：</w:t>
      </w:r>
      <w:r>
        <w:rPr>
          <w:rFonts w:eastAsia="宋体" w:hint="eastAsia"/>
          <w:lang w:eastAsia="zh-CN"/>
        </w:rPr>
        <w:t>“</w:t>
      </w:r>
      <w:r>
        <w:rPr>
          <w:lang w:eastAsia="zh-CN"/>
        </w:rPr>
        <w:t>除病瘦死</w:t>
      </w:r>
      <w:proofErr w:type="gramStart"/>
      <w:r>
        <w:rPr>
          <w:lang w:eastAsia="zh-CN"/>
        </w:rPr>
        <w:t>喪</w:t>
      </w:r>
      <w:proofErr w:type="gramEnd"/>
      <w:r>
        <w:rPr>
          <w:lang w:eastAsia="zh-CN"/>
        </w:rPr>
        <w:t>憂患，其中開口而笑者，一月之中，不過四五日而已矣。</w:t>
      </w:r>
      <w:r>
        <w:rPr>
          <w:rFonts w:eastAsia="宋体" w:hint="eastAsia"/>
          <w:lang w:eastAsia="zh-CN"/>
        </w:rPr>
        <w:t>”</w:t>
      </w:r>
      <w:r>
        <w:t>釋</w:t>
      </w:r>
    </w:p>
    <w:p w14:paraId="2B94BC14" w14:textId="77777777" w:rsidR="00CC015B" w:rsidRDefault="00000000">
      <w:r>
        <w:lastRenderedPageBreak/>
        <w:t>文：</w:t>
      </w:r>
      <w:r>
        <w:rPr>
          <w:rFonts w:eastAsia="宋体" w:hint="eastAsia"/>
          <w:lang w:eastAsia="zh-CN"/>
        </w:rPr>
        <w:t>“</w:t>
      </w:r>
      <w:proofErr w:type="spellStart"/>
      <w:r>
        <w:t>瘦，色又反</w:t>
      </w:r>
      <w:proofErr w:type="spellEnd"/>
      <w:r>
        <w:t>。</w:t>
      </w:r>
      <w:r>
        <w:rPr>
          <w:rFonts w:eastAsia="宋体" w:hint="eastAsia"/>
          <w:lang w:eastAsia="zh-CN"/>
        </w:rPr>
        <w:t>”</w:t>
      </w:r>
      <w:proofErr w:type="spellStart"/>
      <w:r>
        <w:t>念孫案</w:t>
      </w:r>
      <w:proofErr w:type="spellEnd"/>
      <w:r>
        <w:t>：</w:t>
      </w:r>
      <w:r>
        <w:rPr>
          <w:rFonts w:eastAsia="宋体" w:hint="eastAsia"/>
          <w:lang w:eastAsia="zh-CN"/>
        </w:rPr>
        <w:t>“</w:t>
      </w:r>
      <w:r>
        <w:t>瘦</w:t>
      </w:r>
      <w:r>
        <w:rPr>
          <w:rFonts w:eastAsia="宋体" w:hint="eastAsia"/>
          <w:lang w:eastAsia="zh-CN"/>
        </w:rPr>
        <w:t>”</w:t>
      </w:r>
      <w:proofErr w:type="spellStart"/>
      <w:r>
        <w:t>當爲</w:t>
      </w:r>
      <w:proofErr w:type="spellEnd"/>
      <w:r>
        <w:rPr>
          <w:rFonts w:eastAsia="宋体" w:hint="eastAsia"/>
          <w:lang w:eastAsia="zh-CN"/>
        </w:rPr>
        <w:t>“</w:t>
      </w:r>
      <w:r>
        <w:t>瘐</w:t>
      </w:r>
      <w:r>
        <w:rPr>
          <w:rFonts w:eastAsia="宋体" w:hint="eastAsia"/>
          <w:lang w:eastAsia="zh-CN"/>
        </w:rPr>
        <w:t>”</w:t>
      </w:r>
      <w:r>
        <w:t>，</w:t>
      </w:r>
      <w:proofErr w:type="spellStart"/>
      <w:r>
        <w:t>字之誤也。瘐亦病也。病、瘐爲一類，死、喪</w:t>
      </w:r>
      <w:proofErr w:type="spellEnd"/>
    </w:p>
    <w:p w14:paraId="040011DA" w14:textId="77777777" w:rsidR="00CC015B" w:rsidRDefault="00000000">
      <w:pPr>
        <w:rPr>
          <w:lang w:eastAsia="zh-CN"/>
        </w:rPr>
      </w:pPr>
      <w:r>
        <w:rPr>
          <w:lang w:eastAsia="zh-CN"/>
        </w:rPr>
        <w:t>【第</w:t>
      </w:r>
      <w:r>
        <w:rPr>
          <w:lang w:eastAsia="zh-CN"/>
        </w:rPr>
        <w:t>215</w:t>
      </w:r>
      <w:r>
        <w:rPr>
          <w:lang w:eastAsia="zh-CN"/>
        </w:rPr>
        <w:t>页】</w:t>
      </w:r>
    </w:p>
    <w:p w14:paraId="11B98FB8" w14:textId="77777777" w:rsidR="00CC015B" w:rsidRDefault="00000000">
      <w:pPr>
        <w:rPr>
          <w:lang w:eastAsia="zh-CN"/>
        </w:rPr>
      </w:pPr>
      <w:r>
        <w:rPr>
          <w:lang w:eastAsia="zh-CN"/>
        </w:rPr>
        <w:t>爲</w:t>
      </w:r>
      <w:proofErr w:type="gramStart"/>
      <w:r>
        <w:rPr>
          <w:lang w:eastAsia="zh-CN"/>
        </w:rPr>
        <w:t>一</w:t>
      </w:r>
      <w:proofErr w:type="gramEnd"/>
      <w:r>
        <w:rPr>
          <w:lang w:eastAsia="zh-CN"/>
        </w:rPr>
        <w:t>類，憂、患爲</w:t>
      </w:r>
      <w:proofErr w:type="gramStart"/>
      <w:r>
        <w:rPr>
          <w:lang w:eastAsia="zh-CN"/>
        </w:rPr>
        <w:t>一</w:t>
      </w:r>
      <w:proofErr w:type="gramEnd"/>
      <w:r>
        <w:rPr>
          <w:lang w:eastAsia="zh-CN"/>
        </w:rPr>
        <w:t>類。</w:t>
      </w:r>
      <w:proofErr w:type="gramStart"/>
      <w:r>
        <w:rPr>
          <w:lang w:eastAsia="zh-CN"/>
        </w:rPr>
        <w:t>瘐</w:t>
      </w:r>
      <w:proofErr w:type="gramEnd"/>
      <w:r>
        <w:rPr>
          <w:lang w:eastAsia="zh-CN"/>
        </w:rPr>
        <w:t>字本作瘉。</w:t>
      </w:r>
      <w:r>
        <w:rPr>
          <w:rFonts w:eastAsia="宋体" w:hint="eastAsia"/>
          <w:lang w:eastAsia="zh-CN"/>
        </w:rPr>
        <w:t>《</w:t>
      </w:r>
      <w:r>
        <w:rPr>
          <w:lang w:eastAsia="zh-CN"/>
        </w:rPr>
        <w:t>爾雅</w:t>
      </w:r>
      <w:r>
        <w:rPr>
          <w:rFonts w:eastAsia="宋体" w:hint="eastAsia"/>
          <w:lang w:eastAsia="zh-CN"/>
        </w:rPr>
        <w:t>》</w:t>
      </w:r>
      <w:r>
        <w:rPr>
          <w:lang w:eastAsia="zh-CN"/>
        </w:rPr>
        <w:t>曰：</w:t>
      </w:r>
      <w:r>
        <w:rPr>
          <w:rFonts w:eastAsia="宋体" w:hint="eastAsia"/>
          <w:lang w:eastAsia="zh-CN"/>
        </w:rPr>
        <w:t>“</w:t>
      </w:r>
      <w:r>
        <w:rPr>
          <w:lang w:eastAsia="zh-CN"/>
        </w:rPr>
        <w:t>瘉，病也。</w:t>
      </w:r>
      <w:r>
        <w:rPr>
          <w:rFonts w:eastAsia="宋体" w:hint="eastAsia"/>
          <w:lang w:eastAsia="zh-CN"/>
        </w:rPr>
        <w:t>”《</w:t>
      </w:r>
      <w:r>
        <w:rPr>
          <w:lang w:eastAsia="zh-CN"/>
        </w:rPr>
        <w:t>小雅</w:t>
      </w:r>
      <w:r>
        <w:rPr>
          <w:rFonts w:eastAsia="宋体" w:hint="eastAsia"/>
          <w:lang w:eastAsia="zh-CN"/>
        </w:rPr>
        <w:t>•</w:t>
      </w:r>
      <w:r>
        <w:rPr>
          <w:lang w:eastAsia="zh-CN"/>
        </w:rPr>
        <w:t>正月</w:t>
      </w:r>
      <w:r>
        <w:rPr>
          <w:rFonts w:eastAsia="宋体" w:hint="eastAsia"/>
          <w:lang w:eastAsia="zh-CN"/>
        </w:rPr>
        <w:t>》</w:t>
      </w:r>
      <w:r>
        <w:rPr>
          <w:lang w:eastAsia="zh-CN"/>
        </w:rPr>
        <w:t>篇：</w:t>
      </w:r>
      <w:r>
        <w:rPr>
          <w:rFonts w:eastAsia="宋体" w:hint="eastAsia"/>
          <w:lang w:eastAsia="zh-CN"/>
        </w:rPr>
        <w:t>“</w:t>
      </w:r>
      <w:r>
        <w:rPr>
          <w:lang w:eastAsia="zh-CN"/>
        </w:rPr>
        <w:t>胡</w:t>
      </w:r>
      <w:proofErr w:type="gramStart"/>
      <w:r>
        <w:rPr>
          <w:lang w:eastAsia="zh-CN"/>
        </w:rPr>
        <w:t>俾</w:t>
      </w:r>
      <w:proofErr w:type="gramEnd"/>
      <w:r>
        <w:rPr>
          <w:lang w:eastAsia="zh-CN"/>
        </w:rPr>
        <w:t>我</w:t>
      </w:r>
    </w:p>
    <w:p w14:paraId="16CB502D" w14:textId="77777777" w:rsidR="00CC015B" w:rsidRDefault="00000000">
      <w:r>
        <w:t>瘉。</w:t>
      </w:r>
      <w:r>
        <w:rPr>
          <w:rFonts w:eastAsia="宋体" w:hint="eastAsia"/>
          <w:lang w:eastAsia="zh-CN"/>
        </w:rPr>
        <w:t>”《</w:t>
      </w:r>
      <w:proofErr w:type="spellStart"/>
      <w:r>
        <w:t>毛傳</w:t>
      </w:r>
      <w:proofErr w:type="spellEnd"/>
      <w:r>
        <w:rPr>
          <w:rFonts w:eastAsia="宋体" w:hint="eastAsia"/>
          <w:lang w:eastAsia="zh-CN"/>
        </w:rPr>
        <w:t>》</w:t>
      </w:r>
      <w:r>
        <w:t>與</w:t>
      </w:r>
      <w:r>
        <w:rPr>
          <w:rFonts w:eastAsia="宋体" w:hint="eastAsia"/>
          <w:lang w:eastAsia="zh-CN"/>
        </w:rPr>
        <w:t>《</w:t>
      </w:r>
      <w:proofErr w:type="spellStart"/>
      <w:r>
        <w:t>爾雅</w:t>
      </w:r>
      <w:proofErr w:type="spellEnd"/>
      <w:r>
        <w:rPr>
          <w:rFonts w:eastAsia="宋体" w:hint="eastAsia"/>
          <w:lang w:eastAsia="zh-CN"/>
        </w:rPr>
        <w:t>》</w:t>
      </w:r>
      <w:r>
        <w:t>同。</w:t>
      </w:r>
      <w:r>
        <w:rPr>
          <w:rFonts w:eastAsia="宋体" w:hint="eastAsia"/>
          <w:lang w:eastAsia="zh-CN"/>
        </w:rPr>
        <w:t>《</w:t>
      </w:r>
      <w:proofErr w:type="spellStart"/>
      <w:r>
        <w:t>漢書</w:t>
      </w:r>
      <w:proofErr w:type="spellEnd"/>
      <w:r>
        <w:rPr>
          <w:rFonts w:eastAsia="宋体" w:hint="eastAsia"/>
          <w:lang w:eastAsia="zh-CN"/>
        </w:rPr>
        <w:t>•</w:t>
      </w:r>
      <w:proofErr w:type="spellStart"/>
      <w:r>
        <w:t>宣帝紀</w:t>
      </w:r>
      <w:proofErr w:type="spellEnd"/>
      <w:r>
        <w:rPr>
          <w:rFonts w:eastAsia="宋体" w:hint="eastAsia"/>
          <w:lang w:eastAsia="zh-CN"/>
        </w:rPr>
        <w:t>》“</w:t>
      </w:r>
      <w:proofErr w:type="spellStart"/>
      <w:r>
        <w:t>今繫者或以掠</w:t>
      </w:r>
      <w:proofErr w:type="gramStart"/>
      <w:r>
        <w:t>辜</w:t>
      </w:r>
      <w:proofErr w:type="gramEnd"/>
      <w:r>
        <w:t>，若飢寒瘐死獄中</w:t>
      </w:r>
      <w:proofErr w:type="spellEnd"/>
      <w:r>
        <w:t>。</w:t>
      </w:r>
      <w:r>
        <w:rPr>
          <w:rFonts w:eastAsia="宋体" w:hint="eastAsia"/>
          <w:lang w:eastAsia="zh-CN"/>
        </w:rPr>
        <w:t>”</w:t>
      </w:r>
      <w:proofErr w:type="spellStart"/>
      <w:r>
        <w:t>蘇林</w:t>
      </w:r>
      <w:proofErr w:type="spellEnd"/>
    </w:p>
    <w:p w14:paraId="10CF8905" w14:textId="77777777" w:rsidR="00CC015B" w:rsidRDefault="00000000">
      <w:r>
        <w:t>曰：</w:t>
      </w:r>
      <w:r>
        <w:rPr>
          <w:rFonts w:eastAsia="宋体" w:hint="eastAsia"/>
          <w:lang w:eastAsia="zh-CN"/>
        </w:rPr>
        <w:t>“</w:t>
      </w:r>
      <w:proofErr w:type="spellStart"/>
      <w:proofErr w:type="gramStart"/>
      <w:r>
        <w:t>瘐</w:t>
      </w:r>
      <w:proofErr w:type="gramEnd"/>
      <w:r>
        <w:t>，病也。囚徒病，律名爲瘐</w:t>
      </w:r>
      <w:proofErr w:type="spellEnd"/>
      <w:r>
        <w:t>。</w:t>
      </w:r>
      <w:r>
        <w:rPr>
          <w:rFonts w:eastAsia="宋体" w:hint="eastAsia"/>
          <w:lang w:eastAsia="zh-CN"/>
        </w:rPr>
        <w:t>”</w:t>
      </w:r>
      <w:proofErr w:type="spellStart"/>
      <w:r>
        <w:t>師古曰</w:t>
      </w:r>
      <w:proofErr w:type="spellEnd"/>
      <w:r>
        <w:t>：</w:t>
      </w:r>
      <w:r>
        <w:rPr>
          <w:rFonts w:eastAsia="宋体" w:hint="eastAsia"/>
          <w:lang w:eastAsia="zh-CN"/>
        </w:rPr>
        <w:t>“</w:t>
      </w:r>
      <w:proofErr w:type="spellStart"/>
      <w:proofErr w:type="gramStart"/>
      <w:r>
        <w:t>瘐</w:t>
      </w:r>
      <w:proofErr w:type="gramEnd"/>
      <w:r>
        <w:t>音庾，字或作瘉</w:t>
      </w:r>
      <w:proofErr w:type="spellEnd"/>
      <w:r>
        <w:t>。</w:t>
      </w:r>
      <w:r>
        <w:rPr>
          <w:rFonts w:eastAsia="宋体" w:hint="eastAsia"/>
          <w:lang w:eastAsia="zh-CN"/>
        </w:rPr>
        <w:t>”《</w:t>
      </w:r>
      <w:proofErr w:type="spellStart"/>
      <w:r>
        <w:t>王子矦表</w:t>
      </w:r>
      <w:proofErr w:type="spellEnd"/>
      <w:r>
        <w:rPr>
          <w:rFonts w:eastAsia="宋体" w:hint="eastAsia"/>
          <w:lang w:eastAsia="zh-CN"/>
        </w:rPr>
        <w:t>》</w:t>
      </w:r>
      <w:r>
        <w:t>曰：</w:t>
      </w:r>
      <w:r>
        <w:rPr>
          <w:rFonts w:eastAsia="宋体" w:hint="eastAsia"/>
          <w:lang w:eastAsia="zh-CN"/>
        </w:rPr>
        <w:t>“</w:t>
      </w:r>
      <w:r>
        <w:t>富</w:t>
      </w:r>
    </w:p>
    <w:p w14:paraId="04C840EA" w14:textId="77777777" w:rsidR="00CC015B" w:rsidRDefault="00000000">
      <w:pPr>
        <w:rPr>
          <w:rFonts w:eastAsia="宋体"/>
          <w:lang w:eastAsia="zh-CN"/>
        </w:rPr>
      </w:pPr>
      <w:proofErr w:type="spellStart"/>
      <w:r>
        <w:t>矦龍下獄瘐死</w:t>
      </w:r>
      <w:proofErr w:type="spellEnd"/>
      <w:r>
        <w:t>。</w:t>
      </w:r>
      <w:r>
        <w:rPr>
          <w:rFonts w:eastAsia="宋体" w:hint="eastAsia"/>
          <w:lang w:eastAsia="zh-CN"/>
        </w:rPr>
        <w:t>”</w:t>
      </w:r>
    </w:p>
    <w:p w14:paraId="116EF80C" w14:textId="77777777" w:rsidR="00CC015B" w:rsidRDefault="00000000">
      <w:proofErr w:type="spellStart"/>
      <w:r>
        <w:t>無轉而行</w:t>
      </w:r>
      <w:proofErr w:type="spellEnd"/>
    </w:p>
    <w:p w14:paraId="692EB02F" w14:textId="77777777" w:rsidR="00CC015B" w:rsidRDefault="00000000">
      <w:r>
        <w:rPr>
          <w:rFonts w:eastAsia="宋体" w:hint="eastAsia"/>
          <w:lang w:eastAsia="zh-CN"/>
        </w:rPr>
        <w:t>“</w:t>
      </w:r>
      <w:proofErr w:type="spellStart"/>
      <w:r>
        <w:t>無轉而行無成而義，</w:t>
      </w:r>
      <w:proofErr w:type="gramStart"/>
      <w:r>
        <w:t>將</w:t>
      </w:r>
      <w:proofErr w:type="gramEnd"/>
      <w:r>
        <w:t>失而所爲</w:t>
      </w:r>
      <w:proofErr w:type="spellEnd"/>
      <w:r>
        <w:t>。</w:t>
      </w:r>
      <w:r>
        <w:rPr>
          <w:rFonts w:eastAsia="宋体" w:hint="eastAsia"/>
          <w:lang w:eastAsia="zh-CN"/>
        </w:rPr>
        <w:t>”</w:t>
      </w:r>
      <w:proofErr w:type="spellStart"/>
      <w:r>
        <w:t>念孫案</w:t>
      </w:r>
      <w:proofErr w:type="spellEnd"/>
      <w:r>
        <w:rPr>
          <w:rFonts w:eastAsia="宋体" w:hint="eastAsia"/>
          <w:lang w:eastAsia="zh-CN"/>
        </w:rPr>
        <w:t>“</w:t>
      </w:r>
      <w:proofErr w:type="spellStart"/>
      <w:r>
        <w:t>無轉而行</w:t>
      </w:r>
      <w:proofErr w:type="spellEnd"/>
      <w:r>
        <w:rPr>
          <w:rFonts w:eastAsia="宋体" w:hint="eastAsia"/>
          <w:lang w:eastAsia="zh-CN"/>
        </w:rPr>
        <w:t>”</w:t>
      </w:r>
      <w:r>
        <w:t>，</w:t>
      </w:r>
      <w:r>
        <w:rPr>
          <w:rFonts w:eastAsia="宋体" w:hint="eastAsia"/>
          <w:lang w:eastAsia="zh-CN"/>
        </w:rPr>
        <w:t>“</w:t>
      </w:r>
      <w:r>
        <w:t>轉</w:t>
      </w:r>
      <w:r>
        <w:rPr>
          <w:rFonts w:eastAsia="宋体" w:hint="eastAsia"/>
          <w:lang w:eastAsia="zh-CN"/>
        </w:rPr>
        <w:t>”</w:t>
      </w:r>
      <w:proofErr w:type="spellStart"/>
      <w:r>
        <w:t>讀爲專</w:t>
      </w:r>
      <w:proofErr w:type="spellEnd"/>
      <w:r>
        <w:t>。</w:t>
      </w:r>
      <w:r>
        <w:rPr>
          <w:rFonts w:eastAsia="宋体" w:hint="eastAsia"/>
          <w:lang w:eastAsia="zh-CN"/>
        </w:rPr>
        <w:t>《</w:t>
      </w:r>
      <w:proofErr w:type="spellStart"/>
      <w:r>
        <w:t>山木</w:t>
      </w:r>
      <w:proofErr w:type="spellEnd"/>
      <w:r>
        <w:rPr>
          <w:rFonts w:eastAsia="宋体" w:hint="eastAsia"/>
          <w:lang w:eastAsia="zh-CN"/>
        </w:rPr>
        <w:t>》</w:t>
      </w:r>
      <w:r>
        <w:t>篇</w:t>
      </w:r>
    </w:p>
    <w:p w14:paraId="3F29F462" w14:textId="77777777" w:rsidR="00CC015B" w:rsidRDefault="00000000">
      <w:r>
        <w:t>云</w:t>
      </w:r>
      <w:r>
        <w:rPr>
          <w:rFonts w:eastAsia="宋体" w:hint="eastAsia"/>
          <w:lang w:eastAsia="zh-CN"/>
        </w:rPr>
        <w:t>“</w:t>
      </w:r>
      <w:proofErr w:type="spellStart"/>
      <w:proofErr w:type="gramStart"/>
      <w:r>
        <w:t>一</w:t>
      </w:r>
      <w:proofErr w:type="gramEnd"/>
      <w:r>
        <w:t>龍一蛇與時俱化，而無肯專爲</w:t>
      </w:r>
      <w:proofErr w:type="spellEnd"/>
      <w:r>
        <w:t>。</w:t>
      </w:r>
      <w:r>
        <w:rPr>
          <w:rFonts w:eastAsia="宋体" w:hint="eastAsia"/>
          <w:lang w:eastAsia="zh-CN"/>
        </w:rPr>
        <w:t>”</w:t>
      </w:r>
      <w:proofErr w:type="spellStart"/>
      <w:r>
        <w:t>即此所謂</w:t>
      </w:r>
      <w:proofErr w:type="spellEnd"/>
      <w:r>
        <w:rPr>
          <w:rFonts w:eastAsia="宋体" w:hint="eastAsia"/>
          <w:lang w:eastAsia="zh-CN"/>
        </w:rPr>
        <w:t>“</w:t>
      </w:r>
      <w:proofErr w:type="spellStart"/>
      <w:r>
        <w:t>無專而行</w:t>
      </w:r>
      <w:proofErr w:type="spellEnd"/>
      <w:r>
        <w:rPr>
          <w:rFonts w:eastAsia="宋体" w:hint="eastAsia"/>
          <w:lang w:eastAsia="zh-CN"/>
        </w:rPr>
        <w:t>”</w:t>
      </w:r>
      <w:proofErr w:type="spellStart"/>
      <w:r>
        <w:t>也。此承上文</w:t>
      </w:r>
      <w:proofErr w:type="spellEnd"/>
      <w:r>
        <w:rPr>
          <w:rFonts w:eastAsia="宋体" w:hint="eastAsia"/>
          <w:lang w:eastAsia="zh-CN"/>
        </w:rPr>
        <w:t>“</w:t>
      </w:r>
      <w:proofErr w:type="spellStart"/>
      <w:r>
        <w:t>與時消</w:t>
      </w:r>
      <w:proofErr w:type="spellEnd"/>
    </w:p>
    <w:p w14:paraId="4791305D" w14:textId="77777777" w:rsidR="00CC015B" w:rsidRDefault="00000000">
      <w:r>
        <w:t>息</w:t>
      </w:r>
      <w:proofErr w:type="gramStart"/>
      <w:r>
        <w:rPr>
          <w:rFonts w:eastAsia="宋体" w:hint="eastAsia"/>
          <w:lang w:eastAsia="zh-CN"/>
        </w:rPr>
        <w:t>”</w:t>
      </w:r>
      <w:proofErr w:type="gramEnd"/>
      <w:r>
        <w:t>、</w:t>
      </w:r>
      <w:r>
        <w:rPr>
          <w:rFonts w:eastAsia="宋体" w:hint="eastAsia"/>
          <w:lang w:eastAsia="zh-CN"/>
        </w:rPr>
        <w:t>“</w:t>
      </w:r>
      <w:proofErr w:type="spellStart"/>
      <w:r>
        <w:t>與道徘徊</w:t>
      </w:r>
      <w:proofErr w:type="spellEnd"/>
      <w:r>
        <w:rPr>
          <w:rFonts w:eastAsia="宋体" w:hint="eastAsia"/>
          <w:lang w:eastAsia="zh-CN"/>
        </w:rPr>
        <w:t>”</w:t>
      </w:r>
      <w:proofErr w:type="spellStart"/>
      <w:r>
        <w:t>而言。言當隨時順道，而不可專行仁義。若專而行，成而義，則將失而所</w:t>
      </w:r>
      <w:proofErr w:type="spellEnd"/>
    </w:p>
    <w:p w14:paraId="27F934AE" w14:textId="77777777" w:rsidR="00CC015B" w:rsidRDefault="00000000">
      <w:proofErr w:type="spellStart"/>
      <w:r>
        <w:t>爲矣。</w:t>
      </w:r>
      <w:proofErr w:type="gramStart"/>
      <w:r>
        <w:t>故下文云</w:t>
      </w:r>
      <w:proofErr w:type="spellEnd"/>
      <w:r>
        <w:rPr>
          <w:rFonts w:eastAsia="宋体" w:hint="eastAsia"/>
          <w:lang w:eastAsia="zh-CN"/>
        </w:rPr>
        <w:t>“</w:t>
      </w:r>
      <w:proofErr w:type="spellStart"/>
      <w:proofErr w:type="gramEnd"/>
      <w:r>
        <w:t>正其言，必其行，故服其殃，離其患也</w:t>
      </w:r>
      <w:proofErr w:type="spellEnd"/>
      <w:r>
        <w:t>。</w:t>
      </w:r>
      <w:r>
        <w:rPr>
          <w:rFonts w:eastAsia="宋体" w:hint="eastAsia"/>
          <w:lang w:eastAsia="zh-CN"/>
        </w:rPr>
        <w:t>”“</w:t>
      </w:r>
      <w:proofErr w:type="spellStart"/>
      <w:r>
        <w:t>必其行</w:t>
      </w:r>
      <w:proofErr w:type="spellEnd"/>
      <w:r>
        <w:rPr>
          <w:rFonts w:eastAsia="宋体" w:hint="eastAsia"/>
          <w:lang w:eastAsia="zh-CN"/>
        </w:rPr>
        <w:t>”</w:t>
      </w:r>
      <w:r>
        <w:t>，</w:t>
      </w:r>
      <w:proofErr w:type="spellStart"/>
      <w:r>
        <w:t>即此所謂</w:t>
      </w:r>
      <w:proofErr w:type="spellEnd"/>
      <w:r>
        <w:rPr>
          <w:rFonts w:eastAsia="宋体" w:hint="eastAsia"/>
          <w:lang w:eastAsia="zh-CN"/>
        </w:rPr>
        <w:t>“</w:t>
      </w:r>
      <w:proofErr w:type="spellStart"/>
      <w:r>
        <w:t>專而行</w:t>
      </w:r>
      <w:proofErr w:type="spellEnd"/>
    </w:p>
    <w:p w14:paraId="1E66C956" w14:textId="77777777" w:rsidR="00CC015B" w:rsidRDefault="00000000">
      <w:r>
        <w:t>也。</w:t>
      </w:r>
      <w:r>
        <w:rPr>
          <w:rFonts w:eastAsia="宋体" w:hint="eastAsia"/>
          <w:lang w:eastAsia="zh-CN"/>
        </w:rPr>
        <w:t>《</w:t>
      </w:r>
      <w:proofErr w:type="spellStart"/>
      <w:r>
        <w:t>秋水</w:t>
      </w:r>
      <w:proofErr w:type="spellEnd"/>
      <w:r>
        <w:rPr>
          <w:rFonts w:eastAsia="宋体" w:hint="eastAsia"/>
          <w:lang w:eastAsia="zh-CN"/>
        </w:rPr>
        <w:t>》</w:t>
      </w:r>
      <w:proofErr w:type="gramStart"/>
      <w:r>
        <w:t>篇</w:t>
      </w:r>
      <w:r>
        <w:rPr>
          <w:rFonts w:eastAsia="宋体" w:hint="eastAsia"/>
          <w:lang w:eastAsia="zh-CN"/>
        </w:rPr>
        <w:t>“</w:t>
      </w:r>
      <w:proofErr w:type="spellStart"/>
      <w:proofErr w:type="gramEnd"/>
      <w:r>
        <w:t>無一而行與道參差</w:t>
      </w:r>
      <w:proofErr w:type="spellEnd"/>
      <w:r>
        <w:t>。</w:t>
      </w:r>
      <w:r>
        <w:rPr>
          <w:rFonts w:eastAsia="宋体" w:hint="eastAsia"/>
          <w:lang w:eastAsia="zh-CN"/>
        </w:rPr>
        <w:t>”</w:t>
      </w:r>
      <w:proofErr w:type="spellStart"/>
      <w:r>
        <w:t>一亦專也</w:t>
      </w:r>
      <w:proofErr w:type="spellEnd"/>
      <w:r>
        <w:t>。</w:t>
      </w:r>
      <w:r>
        <w:rPr>
          <w:rFonts w:eastAsia="宋体" w:hint="eastAsia"/>
          <w:lang w:eastAsia="zh-CN"/>
        </w:rPr>
        <w:t>“</w:t>
      </w:r>
      <w:proofErr w:type="spellStart"/>
      <w:r>
        <w:t>無專而行</w:t>
      </w:r>
      <w:proofErr w:type="spellEnd"/>
      <w:r>
        <w:rPr>
          <w:rFonts w:eastAsia="宋体" w:hint="eastAsia"/>
          <w:lang w:eastAsia="zh-CN"/>
        </w:rPr>
        <w:t>”</w:t>
      </w:r>
      <w:proofErr w:type="spellStart"/>
      <w:r>
        <w:t>猶言</w:t>
      </w:r>
      <w:proofErr w:type="spellEnd"/>
      <w:r>
        <w:rPr>
          <w:rFonts w:eastAsia="宋体" w:hint="eastAsia"/>
          <w:lang w:eastAsia="zh-CN"/>
        </w:rPr>
        <w:t>“</w:t>
      </w:r>
      <w:proofErr w:type="spellStart"/>
      <w:r>
        <w:t>無一而行</w:t>
      </w:r>
      <w:proofErr w:type="spellEnd"/>
      <w:r>
        <w:rPr>
          <w:rFonts w:eastAsia="宋体" w:hint="eastAsia"/>
          <w:lang w:eastAsia="zh-CN"/>
        </w:rPr>
        <w:t>”</w:t>
      </w:r>
      <w:proofErr w:type="spellStart"/>
      <w:r>
        <w:t>也。專</w:t>
      </w:r>
      <w:proofErr w:type="spellEnd"/>
    </w:p>
    <w:p w14:paraId="68469EB7" w14:textId="77777777" w:rsidR="00CC015B" w:rsidRDefault="00000000">
      <w:proofErr w:type="spellStart"/>
      <w:r>
        <w:t>與轉古字通，又通作摶</w:t>
      </w:r>
      <w:proofErr w:type="spellEnd"/>
      <w:r>
        <w:t>。</w:t>
      </w:r>
      <w:r>
        <w:rPr>
          <w:rFonts w:eastAsia="宋体" w:hint="eastAsia"/>
          <w:lang w:eastAsia="zh-CN"/>
        </w:rPr>
        <w:t>《</w:t>
      </w:r>
      <w:r>
        <w:rPr>
          <w:lang w:eastAsia="zh-CN"/>
        </w:rPr>
        <w:t>史記</w:t>
      </w:r>
      <w:r>
        <w:rPr>
          <w:rFonts w:eastAsia="宋体" w:hint="eastAsia"/>
          <w:lang w:eastAsia="zh-CN"/>
        </w:rPr>
        <w:t>•</w:t>
      </w:r>
      <w:r>
        <w:rPr>
          <w:lang w:eastAsia="zh-CN"/>
        </w:rPr>
        <w:t>吴王濞傳</w:t>
      </w:r>
      <w:r>
        <w:rPr>
          <w:rFonts w:eastAsia="宋体" w:hint="eastAsia"/>
          <w:lang w:eastAsia="zh-CN"/>
        </w:rPr>
        <w:t>》</w:t>
      </w:r>
      <w:proofErr w:type="gramStart"/>
      <w:r>
        <w:rPr>
          <w:lang w:eastAsia="zh-CN"/>
        </w:rPr>
        <w:t>：</w:t>
      </w:r>
      <w:r>
        <w:rPr>
          <w:rFonts w:eastAsia="宋体" w:hint="eastAsia"/>
          <w:lang w:eastAsia="zh-CN"/>
        </w:rPr>
        <w:t>“</w:t>
      </w:r>
      <w:proofErr w:type="gramEnd"/>
      <w:r>
        <w:rPr>
          <w:lang w:eastAsia="zh-CN"/>
        </w:rPr>
        <w:t>燕王摶胡衆入蕭關。</w:t>
      </w:r>
      <w:r>
        <w:rPr>
          <w:rFonts w:eastAsia="宋体" w:hint="eastAsia"/>
          <w:lang w:eastAsia="zh-CN"/>
        </w:rPr>
        <w:t>”</w:t>
      </w:r>
      <w:proofErr w:type="spellStart"/>
      <w:r>
        <w:t>索隱曰</w:t>
      </w:r>
      <w:proofErr w:type="spellEnd"/>
      <w:r>
        <w:t>：</w:t>
      </w:r>
      <w:r>
        <w:rPr>
          <w:rFonts w:eastAsia="宋体" w:hint="eastAsia"/>
          <w:lang w:eastAsia="zh-CN"/>
        </w:rPr>
        <w:t>“</w:t>
      </w:r>
      <w:proofErr w:type="spellStart"/>
      <w:r>
        <w:t>摶，音專</w:t>
      </w:r>
      <w:proofErr w:type="spellEnd"/>
    </w:p>
    <w:p w14:paraId="7843AE57" w14:textId="77777777" w:rsidR="00CC015B" w:rsidRDefault="00000000">
      <w:pPr>
        <w:rPr>
          <w:rFonts w:eastAsia="宋体"/>
          <w:lang w:eastAsia="zh-CN"/>
        </w:rPr>
      </w:pPr>
      <w:proofErr w:type="spellStart"/>
      <w:r>
        <w:t>謂</w:t>
      </w:r>
      <w:proofErr w:type="gramStart"/>
      <w:r>
        <w:t>專</w:t>
      </w:r>
      <w:proofErr w:type="gramEnd"/>
      <w:r>
        <w:t>統領胡兵也</w:t>
      </w:r>
      <w:proofErr w:type="spellEnd"/>
      <w:r>
        <w:t>。</w:t>
      </w:r>
      <w:r>
        <w:rPr>
          <w:rFonts w:eastAsia="宋体" w:hint="eastAsia"/>
          <w:lang w:eastAsia="zh-CN"/>
        </w:rPr>
        <w:t>”《</w:t>
      </w:r>
      <w:proofErr w:type="spellStart"/>
      <w:r>
        <w:t>漢書</w:t>
      </w:r>
      <w:proofErr w:type="spellEnd"/>
      <w:r>
        <w:rPr>
          <w:rFonts w:eastAsia="宋体" w:hint="eastAsia"/>
          <w:lang w:eastAsia="zh-CN"/>
        </w:rPr>
        <w:t>》“</w:t>
      </w:r>
      <w:r>
        <w:t>摶</w:t>
      </w:r>
      <w:r>
        <w:rPr>
          <w:rFonts w:eastAsia="宋体" w:hint="eastAsia"/>
          <w:lang w:eastAsia="zh-CN"/>
        </w:rPr>
        <w:t>”</w:t>
      </w:r>
      <w:r>
        <w:t>作</w:t>
      </w:r>
      <w:r>
        <w:rPr>
          <w:rFonts w:eastAsia="宋体" w:hint="eastAsia"/>
          <w:lang w:eastAsia="zh-CN"/>
        </w:rPr>
        <w:t>“</w:t>
      </w:r>
      <w:r>
        <w:t>轉</w:t>
      </w:r>
      <w:r>
        <w:rPr>
          <w:rFonts w:eastAsia="宋体" w:hint="eastAsia"/>
          <w:lang w:eastAsia="zh-CN"/>
        </w:rPr>
        <w:t>”</w:t>
      </w:r>
    </w:p>
    <w:p w14:paraId="578433F8" w14:textId="77777777" w:rsidR="00CC015B" w:rsidRDefault="00000000">
      <w:proofErr w:type="spellStart"/>
      <w:r>
        <w:t>馮氣</w:t>
      </w:r>
      <w:proofErr w:type="spellEnd"/>
    </w:p>
    <w:p w14:paraId="05CA8E62" w14:textId="77777777" w:rsidR="00CC015B" w:rsidRDefault="00000000">
      <w:r>
        <w:rPr>
          <w:rFonts w:eastAsia="宋体" w:hint="eastAsia"/>
          <w:lang w:eastAsia="zh-CN"/>
        </w:rPr>
        <w:t>“</w:t>
      </w:r>
      <w:proofErr w:type="spellStart"/>
      <w:r>
        <w:t>今富人</w:t>
      </w:r>
      <w:proofErr w:type="gramStart"/>
      <w:r>
        <w:t>侅</w:t>
      </w:r>
      <w:proofErr w:type="gramEnd"/>
      <w:r>
        <w:t>溺於馮氣，若負重行而上也，可謂苦矣</w:t>
      </w:r>
      <w:proofErr w:type="spellEnd"/>
      <w:r>
        <w:t>。</w:t>
      </w:r>
      <w:r>
        <w:rPr>
          <w:rFonts w:eastAsia="宋体" w:hint="eastAsia"/>
          <w:lang w:eastAsia="zh-CN"/>
        </w:rPr>
        <w:t>”</w:t>
      </w:r>
      <w:proofErr w:type="spellStart"/>
      <w:r>
        <w:t>釋文曰</w:t>
      </w:r>
      <w:proofErr w:type="spellEnd"/>
      <w:r>
        <w:rPr>
          <w:rFonts w:eastAsia="宋体" w:hint="eastAsia"/>
          <w:lang w:eastAsia="zh-CN"/>
        </w:rPr>
        <w:t>“</w:t>
      </w:r>
      <w:proofErr w:type="spellStart"/>
      <w:r>
        <w:t>馮</w:t>
      </w:r>
      <w:proofErr w:type="gramStart"/>
      <w:r>
        <w:t>氣</w:t>
      </w:r>
      <w:proofErr w:type="gramEnd"/>
      <w:r>
        <w:t>，馮音憤。憤滿</w:t>
      </w:r>
      <w:proofErr w:type="spellEnd"/>
    </w:p>
    <w:p w14:paraId="46C4FE8C" w14:textId="77777777" w:rsidR="00CC015B" w:rsidRDefault="00000000">
      <w:pPr>
        <w:rPr>
          <w:rFonts w:eastAsia="宋体"/>
          <w:lang w:eastAsia="zh-CN"/>
        </w:rPr>
      </w:pPr>
      <w:proofErr w:type="spellStart"/>
      <w:r>
        <w:t>也，言憤畜不通之</w:t>
      </w:r>
      <w:proofErr w:type="gramStart"/>
      <w:r>
        <w:t>氣</w:t>
      </w:r>
      <w:proofErr w:type="gramEnd"/>
      <w:r>
        <w:t>也</w:t>
      </w:r>
      <w:proofErr w:type="spellEnd"/>
      <w:r>
        <w:t>。</w:t>
      </w:r>
      <w:r>
        <w:rPr>
          <w:rFonts w:eastAsia="宋体" w:hint="eastAsia"/>
          <w:lang w:eastAsia="zh-CN"/>
        </w:rPr>
        <w:t>”</w:t>
      </w:r>
      <w:proofErr w:type="spellStart"/>
      <w:r>
        <w:t>念孫案：馮氣，盛氣也</w:t>
      </w:r>
      <w:proofErr w:type="spellEnd"/>
      <w:r>
        <w:t>。</w:t>
      </w:r>
      <w:r>
        <w:rPr>
          <w:rFonts w:eastAsia="宋体" w:hint="eastAsia"/>
          <w:lang w:eastAsia="zh-CN"/>
        </w:rPr>
        <w:t>《</w:t>
      </w:r>
      <w:proofErr w:type="spellStart"/>
      <w:r>
        <w:t>昭五年左傳</w:t>
      </w:r>
      <w:proofErr w:type="spellEnd"/>
      <w:r>
        <w:rPr>
          <w:rFonts w:eastAsia="宋体" w:hint="eastAsia"/>
          <w:lang w:eastAsia="zh-CN"/>
        </w:rPr>
        <w:t>》</w:t>
      </w:r>
      <w:proofErr w:type="gramStart"/>
      <w:r>
        <w:t>：</w:t>
      </w:r>
      <w:r>
        <w:rPr>
          <w:rFonts w:eastAsia="宋体" w:hint="eastAsia"/>
          <w:lang w:eastAsia="zh-CN"/>
        </w:rPr>
        <w:t>“</w:t>
      </w:r>
      <w:proofErr w:type="spellStart"/>
      <w:proofErr w:type="gramEnd"/>
      <w:r>
        <w:t>今君奮焉震電馮怒</w:t>
      </w:r>
      <w:proofErr w:type="spellEnd"/>
      <w:r>
        <w:t>。</w:t>
      </w:r>
      <w:r>
        <w:rPr>
          <w:rFonts w:eastAsia="宋体" w:hint="eastAsia"/>
          <w:lang w:eastAsia="zh-CN"/>
        </w:rPr>
        <w:t>”</w:t>
      </w:r>
    </w:p>
    <w:p w14:paraId="0E661C80" w14:textId="77777777" w:rsidR="00CC015B" w:rsidRDefault="00000000">
      <w:pPr>
        <w:rPr>
          <w:lang w:eastAsia="zh-CN"/>
        </w:rPr>
      </w:pPr>
      <w:r>
        <w:rPr>
          <w:lang w:eastAsia="zh-CN"/>
        </w:rPr>
        <w:t>【第</w:t>
      </w:r>
      <w:r>
        <w:rPr>
          <w:lang w:eastAsia="zh-CN"/>
        </w:rPr>
        <w:t>216</w:t>
      </w:r>
      <w:r>
        <w:rPr>
          <w:lang w:eastAsia="zh-CN"/>
        </w:rPr>
        <w:t>页】</w:t>
      </w:r>
    </w:p>
    <w:p w14:paraId="7E601398" w14:textId="77777777" w:rsidR="00CC015B" w:rsidRDefault="00000000">
      <w:r>
        <w:rPr>
          <w:lang w:eastAsia="zh-CN"/>
        </w:rPr>
        <w:lastRenderedPageBreak/>
        <w:t>杜注曰：</w:t>
      </w:r>
      <w:r>
        <w:rPr>
          <w:rFonts w:eastAsia="宋体" w:hint="eastAsia"/>
          <w:lang w:eastAsia="zh-CN"/>
        </w:rPr>
        <w:t>“</w:t>
      </w:r>
      <w:r>
        <w:rPr>
          <w:lang w:eastAsia="zh-CN"/>
        </w:rPr>
        <w:t>馮，盛也。</w:t>
      </w:r>
      <w:r>
        <w:rPr>
          <w:rFonts w:eastAsia="宋体" w:hint="eastAsia"/>
          <w:lang w:eastAsia="zh-CN"/>
        </w:rPr>
        <w:t>”《</w:t>
      </w:r>
      <w:r>
        <w:rPr>
          <w:lang w:eastAsia="zh-CN"/>
        </w:rPr>
        <w:t>楚辭。離騷</w:t>
      </w:r>
      <w:r>
        <w:rPr>
          <w:rFonts w:eastAsia="宋体" w:hint="eastAsia"/>
          <w:lang w:eastAsia="zh-CN"/>
        </w:rPr>
        <w:t>》“</w:t>
      </w:r>
      <w:r>
        <w:rPr>
          <w:lang w:eastAsia="zh-CN"/>
        </w:rPr>
        <w:t>馮不猒乎求索。</w:t>
      </w:r>
      <w:r>
        <w:rPr>
          <w:rFonts w:eastAsia="宋体" w:hint="eastAsia"/>
          <w:lang w:eastAsia="zh-CN"/>
        </w:rPr>
        <w:t>”</w:t>
      </w:r>
      <w:proofErr w:type="spellStart"/>
      <w:r>
        <w:t>王注曰</w:t>
      </w:r>
      <w:proofErr w:type="spellEnd"/>
      <w:r>
        <w:t>：</w:t>
      </w:r>
      <w:r>
        <w:rPr>
          <w:rFonts w:eastAsia="宋体" w:hint="eastAsia"/>
          <w:lang w:eastAsia="zh-CN"/>
        </w:rPr>
        <w:t>“</w:t>
      </w:r>
      <w:proofErr w:type="spellStart"/>
      <w:r>
        <w:t>馮，滿也。楚人名滿曰</w:t>
      </w:r>
      <w:proofErr w:type="spellEnd"/>
    </w:p>
    <w:p w14:paraId="46DC97CB" w14:textId="77777777" w:rsidR="00CC015B" w:rsidRDefault="00000000">
      <w:r>
        <w:t>馮。</w:t>
      </w:r>
      <w:r>
        <w:rPr>
          <w:rFonts w:eastAsia="宋体" w:hint="eastAsia"/>
          <w:lang w:eastAsia="zh-CN"/>
        </w:rPr>
        <w:t>”</w:t>
      </w:r>
      <w:r>
        <w:t>是</w:t>
      </w:r>
      <w:r>
        <w:rPr>
          <w:rFonts w:eastAsia="宋体" w:hint="eastAsia"/>
          <w:lang w:eastAsia="zh-CN"/>
        </w:rPr>
        <w:t>“</w:t>
      </w:r>
      <w:r>
        <w:t>馮</w:t>
      </w:r>
      <w:r>
        <w:rPr>
          <w:rFonts w:eastAsia="宋体" w:hint="eastAsia"/>
          <w:lang w:eastAsia="zh-CN"/>
        </w:rPr>
        <w:t>”</w:t>
      </w:r>
      <w:r>
        <w:t>爲</w:t>
      </w:r>
      <w:r>
        <w:rPr>
          <w:rFonts w:eastAsia="宋体" w:hint="eastAsia"/>
          <w:lang w:eastAsia="zh-CN"/>
        </w:rPr>
        <w:t>“</w:t>
      </w:r>
      <w:proofErr w:type="spellStart"/>
      <w:r>
        <w:t>盛滿</w:t>
      </w:r>
      <w:proofErr w:type="spellEnd"/>
      <w:r>
        <w:rPr>
          <w:rFonts w:eastAsia="宋体" w:hint="eastAsia"/>
          <w:lang w:eastAsia="zh-CN"/>
        </w:rPr>
        <w:t>”</w:t>
      </w:r>
      <w:proofErr w:type="spellStart"/>
      <w:r>
        <w:t>之義，無</w:t>
      </w:r>
      <w:proofErr w:type="gramStart"/>
      <w:r>
        <w:t>煩</w:t>
      </w:r>
      <w:proofErr w:type="gramEnd"/>
      <w:r>
        <w:t>改讀爲</w:t>
      </w:r>
      <w:proofErr w:type="spellEnd"/>
      <w:r>
        <w:rPr>
          <w:rFonts w:eastAsia="宋体" w:hint="eastAsia"/>
          <w:lang w:eastAsia="zh-CN"/>
        </w:rPr>
        <w:t>“</w:t>
      </w:r>
      <w:r>
        <w:t>憤</w:t>
      </w:r>
      <w:r>
        <w:rPr>
          <w:rFonts w:eastAsia="宋体" w:hint="eastAsia"/>
          <w:lang w:eastAsia="zh-CN"/>
        </w:rPr>
        <w:t>”</w:t>
      </w:r>
      <w:r>
        <w:t>也</w:t>
      </w:r>
    </w:p>
    <w:p w14:paraId="17B81E0A" w14:textId="77777777" w:rsidR="00CC015B" w:rsidRDefault="00000000">
      <w:proofErr w:type="spellStart"/>
      <w:r>
        <w:t>達於知者肖</w:t>
      </w:r>
      <w:proofErr w:type="spellEnd"/>
    </w:p>
    <w:p w14:paraId="0D653091" w14:textId="77777777" w:rsidR="00CC015B" w:rsidRDefault="00000000">
      <w:pPr>
        <w:rPr>
          <w:lang w:eastAsia="zh-CN"/>
        </w:rPr>
      </w:pPr>
      <w:r>
        <w:rPr>
          <w:rFonts w:eastAsia="宋体" w:hint="eastAsia"/>
          <w:lang w:eastAsia="zh-CN"/>
        </w:rPr>
        <w:t>《</w:t>
      </w:r>
      <w:proofErr w:type="spellStart"/>
      <w:r>
        <w:t>列御寇</w:t>
      </w:r>
      <w:proofErr w:type="spellEnd"/>
      <w:r>
        <w:rPr>
          <w:rFonts w:eastAsia="宋体" w:hint="eastAsia"/>
          <w:lang w:eastAsia="zh-CN"/>
        </w:rPr>
        <w:t>》</w:t>
      </w:r>
      <w:r>
        <w:t>篇：</w:t>
      </w:r>
      <w:r>
        <w:rPr>
          <w:rFonts w:eastAsia="宋体" w:hint="eastAsia"/>
          <w:lang w:eastAsia="zh-CN"/>
        </w:rPr>
        <w:t>“</w:t>
      </w:r>
      <w:proofErr w:type="spellStart"/>
      <w:r>
        <w:t>達生之情者</w:t>
      </w:r>
      <w:proofErr w:type="gramStart"/>
      <w:r>
        <w:t>傀</w:t>
      </w:r>
      <w:proofErr w:type="gramEnd"/>
      <w:r>
        <w:t>，達於知者肖</w:t>
      </w:r>
      <w:proofErr w:type="spellEnd"/>
      <w:r>
        <w:t>。</w:t>
      </w:r>
      <w:r>
        <w:rPr>
          <w:rFonts w:eastAsia="宋体" w:hint="eastAsia"/>
          <w:lang w:eastAsia="zh-CN"/>
        </w:rPr>
        <w:t>”</w:t>
      </w:r>
      <w:proofErr w:type="spellStart"/>
      <w:r>
        <w:t>郭象曰</w:t>
      </w:r>
      <w:proofErr w:type="spellEnd"/>
      <w:r>
        <w:t>：</w:t>
      </w:r>
      <w:r>
        <w:rPr>
          <w:rFonts w:eastAsia="宋体" w:hint="eastAsia"/>
          <w:lang w:eastAsia="zh-CN"/>
        </w:rPr>
        <w:t>“</w:t>
      </w:r>
      <w:proofErr w:type="spellStart"/>
      <w:proofErr w:type="gramStart"/>
      <w:r>
        <w:t>傀</w:t>
      </w:r>
      <w:proofErr w:type="gramEnd"/>
      <w:r>
        <w:t>然大，恬解之貌</w:t>
      </w:r>
      <w:proofErr w:type="spellEnd"/>
      <w:r>
        <w:t>。</w:t>
      </w:r>
      <w:r>
        <w:rPr>
          <w:lang w:eastAsia="zh-CN"/>
        </w:rPr>
        <w:t>肖，釋散</w:t>
      </w:r>
    </w:p>
    <w:p w14:paraId="7E04D05C" w14:textId="77777777" w:rsidR="00CC015B" w:rsidRDefault="00000000">
      <w:r>
        <w:rPr>
          <w:lang w:eastAsia="zh-CN"/>
        </w:rPr>
        <w:t>也。</w:t>
      </w:r>
      <w:r>
        <w:rPr>
          <w:rFonts w:eastAsia="宋体" w:hint="eastAsia"/>
          <w:lang w:eastAsia="zh-CN"/>
        </w:rPr>
        <w:t>”</w:t>
      </w:r>
      <w:r>
        <w:rPr>
          <w:lang w:eastAsia="zh-CN"/>
        </w:rPr>
        <w:t>念孙案：郭以</w:t>
      </w:r>
      <w:r>
        <w:rPr>
          <w:rFonts w:eastAsia="宋体" w:hint="eastAsia"/>
          <w:lang w:eastAsia="zh-CN"/>
        </w:rPr>
        <w:t>“</w:t>
      </w:r>
      <w:r>
        <w:rPr>
          <w:lang w:eastAsia="zh-CN"/>
        </w:rPr>
        <w:t>傀</w:t>
      </w:r>
      <w:r>
        <w:rPr>
          <w:rFonts w:eastAsia="宋体" w:hint="eastAsia"/>
          <w:lang w:eastAsia="zh-CN"/>
        </w:rPr>
        <w:t>”</w:t>
      </w:r>
      <w:r>
        <w:rPr>
          <w:lang w:eastAsia="zh-CN"/>
        </w:rPr>
        <w:t>爲</w:t>
      </w:r>
      <w:r>
        <w:rPr>
          <w:rFonts w:eastAsia="宋体" w:hint="eastAsia"/>
          <w:lang w:eastAsia="zh-CN"/>
        </w:rPr>
        <w:t>“</w:t>
      </w:r>
      <w:r>
        <w:rPr>
          <w:lang w:eastAsia="zh-CN"/>
        </w:rPr>
        <w:t>大</w:t>
      </w:r>
      <w:r>
        <w:rPr>
          <w:rFonts w:eastAsia="宋体" w:hint="eastAsia"/>
          <w:lang w:eastAsia="zh-CN"/>
        </w:rPr>
        <w:t>”</w:t>
      </w:r>
      <w:r>
        <w:rPr>
          <w:lang w:eastAsia="zh-CN"/>
        </w:rPr>
        <w:t>，是也以</w:t>
      </w:r>
      <w:r>
        <w:rPr>
          <w:rFonts w:eastAsia="宋体" w:hint="eastAsia"/>
          <w:lang w:eastAsia="zh-CN"/>
        </w:rPr>
        <w:t>“</w:t>
      </w:r>
      <w:r>
        <w:rPr>
          <w:lang w:eastAsia="zh-CN"/>
        </w:rPr>
        <w:t>肖</w:t>
      </w:r>
      <w:r>
        <w:rPr>
          <w:rFonts w:eastAsia="宋体" w:hint="eastAsia"/>
          <w:lang w:eastAsia="zh-CN"/>
        </w:rPr>
        <w:t>”</w:t>
      </w:r>
      <w:r>
        <w:rPr>
          <w:lang w:eastAsia="zh-CN"/>
        </w:rPr>
        <w:t>爲</w:t>
      </w:r>
      <w:r>
        <w:rPr>
          <w:rFonts w:eastAsia="宋体" w:hint="eastAsia"/>
          <w:lang w:eastAsia="zh-CN"/>
        </w:rPr>
        <w:t>“</w:t>
      </w:r>
      <w:r>
        <w:rPr>
          <w:lang w:eastAsia="zh-CN"/>
        </w:rPr>
        <w:t>釋散</w:t>
      </w:r>
      <w:r>
        <w:rPr>
          <w:rFonts w:eastAsia="宋体" w:hint="eastAsia"/>
          <w:lang w:eastAsia="zh-CN"/>
        </w:rPr>
        <w:t>”</w:t>
      </w:r>
      <w:r>
        <w:rPr>
          <w:lang w:eastAsia="zh-CN"/>
        </w:rPr>
        <w:t>，則非。</w:t>
      </w:r>
      <w:r>
        <w:rPr>
          <w:rFonts w:eastAsia="宋体" w:hint="eastAsia"/>
          <w:lang w:eastAsia="zh-CN"/>
        </w:rPr>
        <w:t>《</w:t>
      </w:r>
      <w:r>
        <w:rPr>
          <w:lang w:eastAsia="zh-CN"/>
        </w:rPr>
        <w:t>方言</w:t>
      </w:r>
      <w:r>
        <w:rPr>
          <w:rFonts w:eastAsia="宋体" w:hint="eastAsia"/>
          <w:lang w:eastAsia="zh-CN"/>
        </w:rPr>
        <w:t>》</w:t>
      </w:r>
      <w:r>
        <w:rPr>
          <w:lang w:eastAsia="zh-CN"/>
        </w:rPr>
        <w:t>曰：</w:t>
      </w:r>
      <w:r>
        <w:rPr>
          <w:rFonts w:eastAsia="宋体" w:hint="eastAsia"/>
          <w:lang w:eastAsia="zh-CN"/>
        </w:rPr>
        <w:t>“</w:t>
      </w:r>
      <w:r>
        <w:rPr>
          <w:lang w:eastAsia="zh-CN"/>
        </w:rPr>
        <w:t>肖，小也。</w:t>
      </w:r>
      <w:r>
        <w:rPr>
          <w:rFonts w:eastAsia="宋体" w:hint="eastAsia"/>
          <w:lang w:eastAsia="zh-CN"/>
        </w:rPr>
        <w:t>”</w:t>
      </w:r>
      <w:proofErr w:type="gramStart"/>
      <w:r>
        <w:rPr>
          <w:rFonts w:eastAsia="宋体" w:hint="eastAsia"/>
          <w:lang w:eastAsia="zh-CN"/>
        </w:rPr>
        <w:t>《</w:t>
      </w:r>
      <w:proofErr w:type="gramEnd"/>
      <w:r>
        <w:t>廣</w:t>
      </w:r>
    </w:p>
    <w:p w14:paraId="19BA67A3" w14:textId="77777777" w:rsidR="00CC015B" w:rsidRDefault="00000000">
      <w:r>
        <w:t>雅</w:t>
      </w:r>
      <w:proofErr w:type="gramStart"/>
      <w:r>
        <w:rPr>
          <w:rFonts w:eastAsia="宋体" w:hint="eastAsia"/>
          <w:lang w:eastAsia="zh-CN"/>
        </w:rPr>
        <w:t>》</w:t>
      </w:r>
      <w:proofErr w:type="spellStart"/>
      <w:proofErr w:type="gramEnd"/>
      <w:r>
        <w:t>同。肖與傀正相反，言任天則大，任智則小也。肖猶宵也</w:t>
      </w:r>
      <w:proofErr w:type="spellEnd"/>
      <w:r>
        <w:t>。</w:t>
      </w:r>
      <w:r>
        <w:rPr>
          <w:rFonts w:eastAsia="宋体" w:hint="eastAsia"/>
          <w:lang w:eastAsia="zh-CN"/>
        </w:rPr>
        <w:t>《</w:t>
      </w:r>
      <w:proofErr w:type="spellStart"/>
      <w:r>
        <w:t>學記</w:t>
      </w:r>
      <w:proofErr w:type="spellEnd"/>
      <w:r>
        <w:rPr>
          <w:rFonts w:eastAsia="宋体" w:hint="eastAsia"/>
          <w:lang w:eastAsia="zh-CN"/>
        </w:rPr>
        <w:t>》</w:t>
      </w:r>
      <w:proofErr w:type="gramStart"/>
      <w:r>
        <w:t>：</w:t>
      </w:r>
      <w:r>
        <w:rPr>
          <w:rFonts w:eastAsia="宋体" w:hint="eastAsia"/>
          <w:lang w:eastAsia="zh-CN"/>
        </w:rPr>
        <w:t>“</w:t>
      </w:r>
      <w:proofErr w:type="spellStart"/>
      <w:proofErr w:type="gramEnd"/>
      <w:r>
        <w:t>宵雅肄三</w:t>
      </w:r>
      <w:proofErr w:type="spellEnd"/>
      <w:r>
        <w:t>。</w:t>
      </w:r>
      <w:r>
        <w:rPr>
          <w:rFonts w:eastAsia="宋体" w:hint="eastAsia"/>
          <w:lang w:eastAsia="zh-CN"/>
        </w:rPr>
        <w:t>”</w:t>
      </w:r>
      <w:proofErr w:type="spellStart"/>
      <w:r>
        <w:t>鄭注</w:t>
      </w:r>
      <w:proofErr w:type="spellEnd"/>
    </w:p>
    <w:p w14:paraId="1F26A8C4" w14:textId="77777777" w:rsidR="00CC015B" w:rsidRDefault="00000000">
      <w:pPr>
        <w:rPr>
          <w:lang w:eastAsia="zh-CN"/>
        </w:rPr>
      </w:pPr>
      <w:r>
        <w:t>曰：</w:t>
      </w:r>
      <w:r>
        <w:rPr>
          <w:rFonts w:eastAsia="宋体" w:hint="eastAsia"/>
          <w:lang w:eastAsia="zh-CN"/>
        </w:rPr>
        <w:t>“</w:t>
      </w:r>
      <w:proofErr w:type="spellStart"/>
      <w:r>
        <w:t>宵之言小也</w:t>
      </w:r>
      <w:proofErr w:type="spellEnd"/>
      <w:r>
        <w:t>。</w:t>
      </w:r>
      <w:r>
        <w:rPr>
          <w:rFonts w:eastAsia="宋体" w:hint="eastAsia"/>
          <w:lang w:eastAsia="zh-CN"/>
        </w:rPr>
        <w:t>”</w:t>
      </w:r>
      <w:proofErr w:type="spellStart"/>
      <w:r>
        <w:t>宵、肖古同聲，故</w:t>
      </w:r>
      <w:proofErr w:type="spellEnd"/>
      <w:r>
        <w:rPr>
          <w:rFonts w:eastAsia="宋体" w:hint="eastAsia"/>
          <w:lang w:eastAsia="zh-CN"/>
        </w:rPr>
        <w:t>《</w:t>
      </w:r>
      <w:proofErr w:type="spellStart"/>
      <w:r>
        <w:t>漢書。刑法志</w:t>
      </w:r>
      <w:proofErr w:type="spellEnd"/>
      <w:r>
        <w:rPr>
          <w:rFonts w:eastAsia="宋体" w:hint="eastAsia"/>
          <w:lang w:eastAsia="zh-CN"/>
        </w:rPr>
        <w:t>》“</w:t>
      </w:r>
      <w:r>
        <w:t>肖</w:t>
      </w:r>
      <w:r>
        <w:rPr>
          <w:rFonts w:eastAsia="宋体" w:hint="eastAsia"/>
          <w:lang w:eastAsia="zh-CN"/>
        </w:rPr>
        <w:t>”</w:t>
      </w:r>
      <w:proofErr w:type="spellStart"/>
      <w:proofErr w:type="gramStart"/>
      <w:r>
        <w:t>字通作</w:t>
      </w:r>
      <w:proofErr w:type="spellEnd"/>
      <w:proofErr w:type="gramEnd"/>
      <w:r>
        <w:rPr>
          <w:rFonts w:eastAsia="宋体" w:hint="eastAsia"/>
          <w:lang w:eastAsia="zh-CN"/>
        </w:rPr>
        <w:t>“</w:t>
      </w:r>
      <w:r>
        <w:t>宵</w:t>
      </w:r>
      <w:r>
        <w:rPr>
          <w:rFonts w:eastAsia="宋体" w:hint="eastAsia"/>
          <w:lang w:eastAsia="zh-CN"/>
        </w:rPr>
        <w:t>”</w:t>
      </w:r>
      <w:r>
        <w:t>。</w:t>
      </w:r>
      <w:proofErr w:type="gramStart"/>
      <w:r>
        <w:rPr>
          <w:rFonts w:eastAsia="宋体" w:hint="eastAsia"/>
          <w:lang w:eastAsia="zh-CN"/>
        </w:rPr>
        <w:t>《</w:t>
      </w:r>
      <w:proofErr w:type="gramEnd"/>
      <w:r>
        <w:rPr>
          <w:lang w:eastAsia="zh-CN"/>
        </w:rPr>
        <w:t>史記</w:t>
      </w:r>
      <w:r>
        <w:rPr>
          <w:rFonts w:eastAsia="宋体" w:hint="eastAsia"/>
          <w:lang w:eastAsia="zh-CN"/>
        </w:rPr>
        <w:t>•</w:t>
      </w:r>
      <w:proofErr w:type="gramStart"/>
      <w:r>
        <w:rPr>
          <w:lang w:eastAsia="zh-CN"/>
        </w:rPr>
        <w:t>太</w:t>
      </w:r>
      <w:proofErr w:type="gramEnd"/>
      <w:r>
        <w:rPr>
          <w:lang w:eastAsia="zh-CN"/>
        </w:rPr>
        <w:t>史公自</w:t>
      </w:r>
    </w:p>
    <w:p w14:paraId="292524CC" w14:textId="77777777" w:rsidR="00CC015B" w:rsidRDefault="00000000">
      <w:r>
        <w:rPr>
          <w:lang w:eastAsia="zh-CN"/>
        </w:rPr>
        <w:t>序</w:t>
      </w:r>
      <w:proofErr w:type="gramStart"/>
      <w:r>
        <w:rPr>
          <w:rFonts w:eastAsia="宋体" w:hint="eastAsia"/>
          <w:lang w:eastAsia="zh-CN"/>
        </w:rPr>
        <w:t>》</w:t>
      </w:r>
      <w:proofErr w:type="gramEnd"/>
      <w:r>
        <w:rPr>
          <w:lang w:eastAsia="zh-CN"/>
        </w:rPr>
        <w:t>：</w:t>
      </w:r>
      <w:r>
        <w:rPr>
          <w:rFonts w:eastAsia="宋体" w:hint="eastAsia"/>
          <w:lang w:eastAsia="zh-CN"/>
        </w:rPr>
        <w:t>“</w:t>
      </w:r>
      <w:r>
        <w:rPr>
          <w:lang w:eastAsia="zh-CN"/>
        </w:rPr>
        <w:t>申吕肖矣。</w:t>
      </w:r>
      <w:r>
        <w:rPr>
          <w:rFonts w:eastAsia="宋体" w:hint="eastAsia"/>
          <w:lang w:eastAsia="zh-CN"/>
        </w:rPr>
        <w:t>”</w:t>
      </w:r>
      <w:r>
        <w:rPr>
          <w:lang w:eastAsia="zh-CN"/>
        </w:rPr>
        <w:t>徐廣曰：</w:t>
      </w:r>
      <w:r>
        <w:rPr>
          <w:rFonts w:eastAsia="宋体" w:hint="eastAsia"/>
          <w:lang w:eastAsia="zh-CN"/>
        </w:rPr>
        <w:t>“</w:t>
      </w:r>
      <w:r>
        <w:rPr>
          <w:lang w:eastAsia="zh-CN"/>
        </w:rPr>
        <w:t>肖音</w:t>
      </w:r>
      <w:proofErr w:type="gramStart"/>
      <w:r>
        <w:rPr>
          <w:lang w:eastAsia="zh-CN"/>
        </w:rPr>
        <w:t>瘠</w:t>
      </w:r>
      <w:proofErr w:type="gramEnd"/>
      <w:r>
        <w:rPr>
          <w:lang w:eastAsia="zh-CN"/>
        </w:rPr>
        <w:t>。</w:t>
      </w:r>
      <w:proofErr w:type="gramStart"/>
      <w:r>
        <w:rPr>
          <w:lang w:eastAsia="zh-CN"/>
        </w:rPr>
        <w:t>瘠</w:t>
      </w:r>
      <w:proofErr w:type="gramEnd"/>
      <w:r>
        <w:rPr>
          <w:lang w:eastAsia="zh-CN"/>
        </w:rPr>
        <w:t>，猶衰微。</w:t>
      </w:r>
      <w:r>
        <w:rPr>
          <w:rFonts w:eastAsia="宋体" w:hint="eastAsia"/>
          <w:lang w:eastAsia="zh-CN"/>
        </w:rPr>
        <w:t>”</w:t>
      </w:r>
      <w:proofErr w:type="spellStart"/>
      <w:r>
        <w:t>義亦相近也</w:t>
      </w:r>
      <w:proofErr w:type="spellEnd"/>
    </w:p>
    <w:p w14:paraId="1101656D" w14:textId="77777777" w:rsidR="00CC015B" w:rsidRDefault="00000000">
      <w:proofErr w:type="spellStart"/>
      <w:r>
        <w:t>天下多得一察焉以自好</w:t>
      </w:r>
      <w:proofErr w:type="spellEnd"/>
    </w:p>
    <w:p w14:paraId="7D9CCCBA" w14:textId="77777777" w:rsidR="00CC015B" w:rsidRDefault="00000000">
      <w:r>
        <w:rPr>
          <w:rFonts w:eastAsia="宋体" w:hint="eastAsia"/>
          <w:lang w:eastAsia="zh-CN"/>
        </w:rPr>
        <w:t>《</w:t>
      </w:r>
      <w:proofErr w:type="spellStart"/>
      <w:r>
        <w:t>天下</w:t>
      </w:r>
      <w:proofErr w:type="spellEnd"/>
      <w:r>
        <w:rPr>
          <w:rFonts w:eastAsia="宋体" w:hint="eastAsia"/>
          <w:lang w:eastAsia="zh-CN"/>
        </w:rPr>
        <w:t>》</w:t>
      </w:r>
      <w:r>
        <w:t>篇：</w:t>
      </w:r>
      <w:r>
        <w:rPr>
          <w:rFonts w:eastAsia="宋体" w:hint="eastAsia"/>
          <w:lang w:eastAsia="zh-CN"/>
        </w:rPr>
        <w:t>“</w:t>
      </w:r>
      <w:proofErr w:type="spellStart"/>
      <w:r>
        <w:t>天下大亂，賢聖不明，道德不一。天下多得</w:t>
      </w:r>
      <w:proofErr w:type="gramStart"/>
      <w:r>
        <w:t>一</w:t>
      </w:r>
      <w:proofErr w:type="gramEnd"/>
      <w:r>
        <w:t>察焉以自好</w:t>
      </w:r>
      <w:proofErr w:type="spellEnd"/>
      <w:r>
        <w:t>。</w:t>
      </w:r>
      <w:r>
        <w:rPr>
          <w:rFonts w:eastAsia="宋体" w:hint="eastAsia"/>
          <w:lang w:eastAsia="zh-CN"/>
        </w:rPr>
        <w:t>”</w:t>
      </w:r>
      <w:proofErr w:type="spellStart"/>
      <w:r>
        <w:t>郭象</w:t>
      </w:r>
      <w:proofErr w:type="gramStart"/>
      <w:r>
        <w:t>斷</w:t>
      </w:r>
      <w:proofErr w:type="spellEnd"/>
      <w:proofErr w:type="gramEnd"/>
      <w:r>
        <w:rPr>
          <w:rFonts w:eastAsia="宋体" w:hint="eastAsia"/>
          <w:lang w:eastAsia="zh-CN"/>
        </w:rPr>
        <w:t>“</w:t>
      </w:r>
      <w:r>
        <w:t>天</w:t>
      </w:r>
    </w:p>
    <w:p w14:paraId="0366FC60" w14:textId="77777777" w:rsidR="00CC015B" w:rsidRDefault="00000000">
      <w:pPr>
        <w:rPr>
          <w:lang w:eastAsia="zh-CN"/>
        </w:rPr>
      </w:pPr>
      <w:proofErr w:type="spellStart"/>
      <w:r>
        <w:t>下多得一</w:t>
      </w:r>
      <w:proofErr w:type="spellEnd"/>
      <w:proofErr w:type="gramStart"/>
      <w:r>
        <w:rPr>
          <w:rFonts w:eastAsia="宋体" w:hint="eastAsia"/>
          <w:lang w:eastAsia="zh-CN"/>
        </w:rPr>
        <w:t>”</w:t>
      </w:r>
      <w:proofErr w:type="spellStart"/>
      <w:proofErr w:type="gramEnd"/>
      <w:r>
        <w:t>爲句。釋文曰</w:t>
      </w:r>
      <w:proofErr w:type="spellEnd"/>
      <w:r>
        <w:t>：</w:t>
      </w:r>
      <w:r>
        <w:rPr>
          <w:rFonts w:eastAsia="宋体" w:hint="eastAsia"/>
          <w:lang w:eastAsia="zh-CN"/>
        </w:rPr>
        <w:t>“</w:t>
      </w:r>
      <w:proofErr w:type="spellStart"/>
      <w:r>
        <w:t>得</w:t>
      </w:r>
      <w:proofErr w:type="gramStart"/>
      <w:r>
        <w:t>一</w:t>
      </w:r>
      <w:proofErr w:type="gramEnd"/>
      <w:r>
        <w:t>，偏得</w:t>
      </w:r>
      <w:proofErr w:type="gramStart"/>
      <w:r>
        <w:t>一</w:t>
      </w:r>
      <w:proofErr w:type="gramEnd"/>
      <w:r>
        <w:t>術</w:t>
      </w:r>
      <w:proofErr w:type="spellEnd"/>
      <w:r>
        <w:t>。</w:t>
      </w:r>
      <w:r>
        <w:rPr>
          <w:rFonts w:eastAsia="宋体" w:hint="eastAsia"/>
          <w:lang w:eastAsia="zh-CN"/>
        </w:rPr>
        <w:t>”</w:t>
      </w:r>
      <w:r>
        <w:rPr>
          <w:lang w:eastAsia="zh-CN"/>
        </w:rPr>
        <w:t>念孙案：</w:t>
      </w:r>
      <w:r>
        <w:rPr>
          <w:rFonts w:eastAsia="宋体" w:hint="eastAsia"/>
          <w:lang w:eastAsia="zh-CN"/>
        </w:rPr>
        <w:t>“</w:t>
      </w:r>
      <w:r>
        <w:rPr>
          <w:lang w:eastAsia="zh-CN"/>
        </w:rPr>
        <w:t>天下多得</w:t>
      </w:r>
      <w:proofErr w:type="gramStart"/>
      <w:r>
        <w:rPr>
          <w:lang w:eastAsia="zh-CN"/>
        </w:rPr>
        <w:t>一</w:t>
      </w:r>
      <w:proofErr w:type="gramEnd"/>
      <w:r>
        <w:rPr>
          <w:lang w:eastAsia="zh-CN"/>
        </w:rPr>
        <w:t>察焉以自好</w:t>
      </w:r>
      <w:r>
        <w:rPr>
          <w:rFonts w:eastAsia="宋体" w:hint="eastAsia"/>
          <w:lang w:eastAsia="zh-CN"/>
        </w:rPr>
        <w:t>”</w:t>
      </w:r>
      <w:r>
        <w:rPr>
          <w:lang w:eastAsia="zh-CN"/>
        </w:rPr>
        <w:t>當作一</w:t>
      </w:r>
    </w:p>
    <w:p w14:paraId="20ECABA5" w14:textId="77777777" w:rsidR="00CC015B" w:rsidRDefault="00000000">
      <w:proofErr w:type="spellStart"/>
      <w:r>
        <w:t>句讀。下文云</w:t>
      </w:r>
      <w:proofErr w:type="spellEnd"/>
      <w:proofErr w:type="gramStart"/>
      <w:r>
        <w:t>：</w:t>
      </w:r>
      <w:r>
        <w:rPr>
          <w:rFonts w:eastAsia="宋体" w:hint="eastAsia"/>
          <w:lang w:eastAsia="zh-CN"/>
        </w:rPr>
        <w:t>“</w:t>
      </w:r>
      <w:proofErr w:type="spellStart"/>
      <w:proofErr w:type="gramEnd"/>
      <w:r>
        <w:t>天下之人，各爲其所欲焉以自爲方</w:t>
      </w:r>
      <w:proofErr w:type="spellEnd"/>
      <w:r>
        <w:t>。</w:t>
      </w:r>
      <w:r>
        <w:rPr>
          <w:rFonts w:eastAsia="宋体" w:hint="eastAsia"/>
          <w:lang w:eastAsia="zh-CN"/>
        </w:rPr>
        <w:t>”</w:t>
      </w:r>
      <w:proofErr w:type="spellStart"/>
      <w:r>
        <w:t>句法正與此同。一察，謂察其一</w:t>
      </w:r>
      <w:proofErr w:type="spellEnd"/>
    </w:p>
    <w:p w14:paraId="32819855" w14:textId="77777777" w:rsidR="00CC015B" w:rsidRDefault="00000000">
      <w:proofErr w:type="spellStart"/>
      <w:r>
        <w:t>端，而不知其全體。</w:t>
      </w:r>
      <w:proofErr w:type="gramStart"/>
      <w:r>
        <w:t>下文云</w:t>
      </w:r>
      <w:proofErr w:type="spellEnd"/>
      <w:r>
        <w:rPr>
          <w:rFonts w:eastAsia="宋体" w:hint="eastAsia"/>
          <w:lang w:eastAsia="zh-CN"/>
        </w:rPr>
        <w:t>“</w:t>
      </w:r>
      <w:proofErr w:type="spellStart"/>
      <w:proofErr w:type="gramEnd"/>
      <w:r>
        <w:t>譬如耳目鼻口，皆有所明，不能相通</w:t>
      </w:r>
      <w:proofErr w:type="spellEnd"/>
      <w:r>
        <w:rPr>
          <w:rFonts w:eastAsia="宋体" w:hint="eastAsia"/>
          <w:lang w:eastAsia="zh-CN"/>
        </w:rPr>
        <w:t>”</w:t>
      </w:r>
      <w:r>
        <w:t>，</w:t>
      </w:r>
      <w:proofErr w:type="spellStart"/>
      <w:r>
        <w:t>即所謂</w:t>
      </w:r>
      <w:proofErr w:type="spellEnd"/>
      <w:r>
        <w:rPr>
          <w:rFonts w:eastAsia="宋体" w:hint="eastAsia"/>
          <w:lang w:eastAsia="zh-CN"/>
        </w:rPr>
        <w:t>“</w:t>
      </w:r>
      <w:proofErr w:type="spellStart"/>
      <w:r>
        <w:t>一察</w:t>
      </w:r>
      <w:proofErr w:type="spellEnd"/>
      <w:r>
        <w:rPr>
          <w:rFonts w:eastAsia="宋体" w:hint="eastAsia"/>
          <w:lang w:eastAsia="zh-CN"/>
        </w:rPr>
        <w:t>”</w:t>
      </w:r>
      <w:proofErr w:type="spellStart"/>
      <w:r>
        <w:t>也。若</w:t>
      </w:r>
      <w:proofErr w:type="spellEnd"/>
    </w:p>
    <w:p w14:paraId="30BDC1FB" w14:textId="77777777" w:rsidR="00CC015B" w:rsidRDefault="00000000">
      <w:r>
        <w:t>以</w:t>
      </w:r>
      <w:r>
        <w:rPr>
          <w:rFonts w:eastAsia="宋体" w:hint="eastAsia"/>
          <w:lang w:eastAsia="zh-CN"/>
        </w:rPr>
        <w:t>“</w:t>
      </w:r>
      <w:r>
        <w:t>一</w:t>
      </w:r>
      <w:r>
        <w:rPr>
          <w:rFonts w:eastAsia="宋体" w:hint="eastAsia"/>
          <w:lang w:eastAsia="zh-CN"/>
        </w:rPr>
        <w:t>”</w:t>
      </w:r>
      <w:proofErr w:type="spellStart"/>
      <w:r>
        <w:t>字上</w:t>
      </w:r>
      <w:proofErr w:type="gramStart"/>
      <w:r>
        <w:t>屬</w:t>
      </w:r>
      <w:proofErr w:type="gramEnd"/>
      <w:r>
        <w:t>爲句</w:t>
      </w:r>
      <w:proofErr w:type="spellEnd"/>
      <w:r>
        <w:t>，</w:t>
      </w:r>
      <w:r>
        <w:rPr>
          <w:rFonts w:eastAsia="宋体" w:hint="eastAsia"/>
          <w:lang w:eastAsia="zh-CN"/>
        </w:rPr>
        <w:t>“</w:t>
      </w:r>
      <w:r>
        <w:t>察</w:t>
      </w:r>
      <w:r>
        <w:rPr>
          <w:rFonts w:eastAsia="宋体" w:hint="eastAsia"/>
          <w:lang w:eastAsia="zh-CN"/>
        </w:rPr>
        <w:t>”</w:t>
      </w:r>
      <w:proofErr w:type="spellStart"/>
      <w:r>
        <w:t>字下屬爲句則文不成義矣</w:t>
      </w:r>
      <w:proofErr w:type="spellEnd"/>
    </w:p>
    <w:p w14:paraId="7AC7907F" w14:textId="77777777" w:rsidR="00CC015B" w:rsidRDefault="00000000">
      <w:pPr>
        <w:rPr>
          <w:lang w:eastAsia="zh-CN"/>
        </w:rPr>
      </w:pPr>
      <w:r>
        <w:rPr>
          <w:lang w:eastAsia="zh-CN"/>
        </w:rPr>
        <w:t>【第</w:t>
      </w:r>
      <w:r>
        <w:rPr>
          <w:lang w:eastAsia="zh-CN"/>
        </w:rPr>
        <w:t>217</w:t>
      </w:r>
      <w:r>
        <w:rPr>
          <w:lang w:eastAsia="zh-CN"/>
        </w:rPr>
        <w:t>页】</w:t>
      </w:r>
    </w:p>
    <w:p w14:paraId="54FF61EE" w14:textId="77777777" w:rsidR="00CC015B" w:rsidRDefault="00000000">
      <w:pPr>
        <w:rPr>
          <w:lang w:eastAsia="zh-CN"/>
        </w:rPr>
      </w:pPr>
      <w:proofErr w:type="gramStart"/>
      <w:r>
        <w:rPr>
          <w:rFonts w:eastAsia="宋体" w:hint="eastAsia"/>
          <w:lang w:eastAsia="zh-CN"/>
        </w:rPr>
        <w:t>《</w:t>
      </w:r>
      <w:proofErr w:type="gramEnd"/>
      <w:r>
        <w:rPr>
          <w:lang w:eastAsia="zh-CN"/>
        </w:rPr>
        <w:t>吕氏春秋</w:t>
      </w:r>
    </w:p>
    <w:p w14:paraId="645CC2CC" w14:textId="77777777" w:rsidR="00CC015B" w:rsidRDefault="00000000">
      <w:pPr>
        <w:rPr>
          <w:lang w:eastAsia="zh-CN"/>
        </w:rPr>
      </w:pPr>
      <w:r>
        <w:rPr>
          <w:lang w:eastAsia="zh-CN"/>
        </w:rPr>
        <w:t>蟄蟲始振蟄蟲咸</w:t>
      </w:r>
      <w:proofErr w:type="gramStart"/>
      <w:r>
        <w:rPr>
          <w:lang w:eastAsia="zh-CN"/>
        </w:rPr>
        <w:t>動</w:t>
      </w:r>
      <w:proofErr w:type="gramEnd"/>
    </w:p>
    <w:p w14:paraId="55A9F60F" w14:textId="77777777" w:rsidR="00CC015B" w:rsidRDefault="00000000">
      <w:r>
        <w:rPr>
          <w:rFonts w:eastAsia="宋体" w:hint="eastAsia"/>
          <w:lang w:eastAsia="zh-CN"/>
        </w:rPr>
        <w:t>《</w:t>
      </w:r>
      <w:proofErr w:type="spellStart"/>
      <w:r>
        <w:t>孟春</w:t>
      </w:r>
      <w:proofErr w:type="spellEnd"/>
      <w:r>
        <w:rPr>
          <w:rFonts w:eastAsia="宋体" w:hint="eastAsia"/>
          <w:lang w:eastAsia="zh-CN"/>
        </w:rPr>
        <w:t>》</w:t>
      </w:r>
      <w:r>
        <w:t>篇：</w:t>
      </w:r>
      <w:r>
        <w:rPr>
          <w:rFonts w:eastAsia="宋体" w:hint="eastAsia"/>
          <w:lang w:eastAsia="zh-CN"/>
        </w:rPr>
        <w:t>“</w:t>
      </w:r>
      <w:proofErr w:type="spellStart"/>
      <w:r>
        <w:t>蟄蟲始振</w:t>
      </w:r>
      <w:proofErr w:type="spellEnd"/>
      <w:r>
        <w:t>。</w:t>
      </w:r>
      <w:r>
        <w:rPr>
          <w:rFonts w:eastAsia="宋体" w:hint="eastAsia"/>
          <w:lang w:eastAsia="zh-CN"/>
        </w:rPr>
        <w:t>”</w:t>
      </w:r>
      <w:proofErr w:type="spellStart"/>
      <w:proofErr w:type="gramStart"/>
      <w:r>
        <w:t>高注曰</w:t>
      </w:r>
      <w:proofErr w:type="spellEnd"/>
      <w:proofErr w:type="gramEnd"/>
      <w:r>
        <w:t>：</w:t>
      </w:r>
      <w:r>
        <w:rPr>
          <w:rFonts w:eastAsia="宋体" w:hint="eastAsia"/>
          <w:lang w:eastAsia="zh-CN"/>
        </w:rPr>
        <w:t>“</w:t>
      </w:r>
      <w:proofErr w:type="spellStart"/>
      <w:r>
        <w:t>蟄伏之蟲，乘陽始振</w:t>
      </w:r>
      <w:proofErr w:type="gramStart"/>
      <w:r>
        <w:t>動</w:t>
      </w:r>
      <w:proofErr w:type="gramEnd"/>
      <w:r>
        <w:t>蘇生也</w:t>
      </w:r>
      <w:proofErr w:type="spellEnd"/>
      <w:r>
        <w:t>。</w:t>
      </w:r>
      <w:r>
        <w:rPr>
          <w:rFonts w:eastAsia="宋体" w:hint="eastAsia"/>
          <w:lang w:eastAsia="zh-CN"/>
        </w:rPr>
        <w:t>”《</w:t>
      </w:r>
      <w:proofErr w:type="spellStart"/>
      <w:r>
        <w:t>仲春</w:t>
      </w:r>
      <w:proofErr w:type="spellEnd"/>
      <w:r>
        <w:rPr>
          <w:rFonts w:eastAsia="宋体" w:hint="eastAsia"/>
          <w:lang w:eastAsia="zh-CN"/>
        </w:rPr>
        <w:t>》</w:t>
      </w:r>
      <w:r>
        <w:t>篇：</w:t>
      </w:r>
      <w:r>
        <w:rPr>
          <w:rFonts w:eastAsia="宋体" w:hint="eastAsia"/>
          <w:lang w:eastAsia="zh-CN"/>
        </w:rPr>
        <w:t>“</w:t>
      </w:r>
      <w:r>
        <w:t>蟄</w:t>
      </w:r>
    </w:p>
    <w:p w14:paraId="74517124" w14:textId="77777777" w:rsidR="00CC015B" w:rsidRDefault="00000000">
      <w:proofErr w:type="spellStart"/>
      <w:r>
        <w:lastRenderedPageBreak/>
        <w:t>蟲咸</w:t>
      </w:r>
      <w:proofErr w:type="gramStart"/>
      <w:r>
        <w:t>動</w:t>
      </w:r>
      <w:proofErr w:type="spellEnd"/>
      <w:proofErr w:type="gramEnd"/>
      <w:r>
        <w:t>。</w:t>
      </w:r>
      <w:r>
        <w:rPr>
          <w:rFonts w:eastAsia="宋体" w:hint="eastAsia"/>
          <w:lang w:eastAsia="zh-CN"/>
        </w:rPr>
        <w:t>”</w:t>
      </w:r>
      <w:proofErr w:type="spellStart"/>
      <w:r>
        <w:t>注曰</w:t>
      </w:r>
      <w:proofErr w:type="spellEnd"/>
      <w:r>
        <w:t>：</w:t>
      </w:r>
      <w:r>
        <w:rPr>
          <w:rFonts w:eastAsia="宋体" w:hint="eastAsia"/>
          <w:lang w:eastAsia="zh-CN"/>
        </w:rPr>
        <w:t>“</w:t>
      </w:r>
      <w:proofErr w:type="spellStart"/>
      <w:r>
        <w:t>蟄伏之蟲，皆</w:t>
      </w:r>
      <w:proofErr w:type="gramStart"/>
      <w:r>
        <w:t>動</w:t>
      </w:r>
      <w:proofErr w:type="gramEnd"/>
      <w:r>
        <w:t>蘇</w:t>
      </w:r>
      <w:proofErr w:type="spellEnd"/>
      <w:r>
        <w:t>。</w:t>
      </w:r>
      <w:r>
        <w:rPr>
          <w:rFonts w:eastAsia="宋体" w:hint="eastAsia"/>
          <w:lang w:eastAsia="zh-CN"/>
        </w:rPr>
        <w:t>”</w:t>
      </w:r>
      <w:proofErr w:type="spellStart"/>
      <w:r>
        <w:t>念孫案：如高注，則</w:t>
      </w:r>
      <w:proofErr w:type="spellEnd"/>
      <w:r>
        <w:rPr>
          <w:rFonts w:eastAsia="宋体" w:hint="eastAsia"/>
          <w:lang w:eastAsia="zh-CN"/>
        </w:rPr>
        <w:t>“</w:t>
      </w:r>
      <w:proofErr w:type="spellStart"/>
      <w:r>
        <w:t>始振</w:t>
      </w:r>
      <w:proofErr w:type="spellEnd"/>
      <w:r>
        <w:rPr>
          <w:rFonts w:eastAsia="宋体" w:hint="eastAsia"/>
          <w:lang w:eastAsia="zh-CN"/>
        </w:rPr>
        <w:t>”</w:t>
      </w:r>
      <w:r>
        <w:t>及</w:t>
      </w:r>
      <w:r>
        <w:rPr>
          <w:rFonts w:eastAsia="宋体" w:hint="eastAsia"/>
          <w:lang w:eastAsia="zh-CN"/>
        </w:rPr>
        <w:t>“</w:t>
      </w:r>
      <w:proofErr w:type="spellStart"/>
      <w:r>
        <w:t>咸動</w:t>
      </w:r>
      <w:proofErr w:type="spellEnd"/>
      <w:r>
        <w:rPr>
          <w:rFonts w:eastAsia="宋体" w:hint="eastAsia"/>
          <w:lang w:eastAsia="zh-CN"/>
        </w:rPr>
        <w:t>”</w:t>
      </w:r>
      <w:proofErr w:type="spellStart"/>
      <w:r>
        <w:t>下皆當有</w:t>
      </w:r>
      <w:proofErr w:type="spellEnd"/>
      <w:r>
        <w:rPr>
          <w:rFonts w:eastAsia="宋体" w:hint="eastAsia"/>
          <w:lang w:eastAsia="zh-CN"/>
        </w:rPr>
        <w:t>“</w:t>
      </w:r>
      <w:r>
        <w:t>蘇</w:t>
      </w:r>
    </w:p>
    <w:p w14:paraId="736E6E28" w14:textId="77777777" w:rsidR="00CC015B" w:rsidRDefault="00000000">
      <w:pPr>
        <w:rPr>
          <w:lang w:eastAsia="zh-CN"/>
        </w:rPr>
      </w:pPr>
      <w:r>
        <w:rPr>
          <w:lang w:eastAsia="zh-CN"/>
        </w:rPr>
        <w:t>字，今本無</w:t>
      </w:r>
      <w:r>
        <w:rPr>
          <w:rFonts w:eastAsia="宋体" w:hint="eastAsia"/>
          <w:lang w:eastAsia="zh-CN"/>
        </w:rPr>
        <w:t>“</w:t>
      </w:r>
      <w:r>
        <w:rPr>
          <w:lang w:eastAsia="zh-CN"/>
        </w:rPr>
        <w:t>蘇</w:t>
      </w:r>
      <w:r>
        <w:rPr>
          <w:rFonts w:eastAsia="宋体" w:hint="eastAsia"/>
          <w:lang w:eastAsia="zh-CN"/>
        </w:rPr>
        <w:t>”</w:t>
      </w:r>
      <w:r>
        <w:rPr>
          <w:lang w:eastAsia="zh-CN"/>
        </w:rPr>
        <w:t>字者，</w:t>
      </w:r>
      <w:proofErr w:type="gramStart"/>
      <w:r>
        <w:rPr>
          <w:lang w:eastAsia="zh-CN"/>
        </w:rPr>
        <w:t>後</w:t>
      </w:r>
      <w:proofErr w:type="gramEnd"/>
      <w:r>
        <w:rPr>
          <w:lang w:eastAsia="zh-CN"/>
        </w:rPr>
        <w:t>人依</w:t>
      </w:r>
      <w:r>
        <w:rPr>
          <w:rFonts w:eastAsia="宋体" w:hint="eastAsia"/>
          <w:lang w:eastAsia="zh-CN"/>
        </w:rPr>
        <w:t>《</w:t>
      </w:r>
      <w:r>
        <w:rPr>
          <w:lang w:eastAsia="zh-CN"/>
        </w:rPr>
        <w:t>月令</w:t>
      </w:r>
      <w:r>
        <w:rPr>
          <w:rFonts w:eastAsia="宋体" w:hint="eastAsia"/>
          <w:lang w:eastAsia="zh-CN"/>
        </w:rPr>
        <w:t>》</w:t>
      </w:r>
      <w:r>
        <w:rPr>
          <w:lang w:eastAsia="zh-CN"/>
        </w:rPr>
        <w:t>删之耳。蘇，本作穌。</w:t>
      </w:r>
      <w:r>
        <w:rPr>
          <w:rFonts w:eastAsia="宋体" w:hint="eastAsia"/>
          <w:lang w:eastAsia="zh-CN"/>
        </w:rPr>
        <w:t>《</w:t>
      </w:r>
      <w:r>
        <w:rPr>
          <w:lang w:eastAsia="zh-CN"/>
        </w:rPr>
        <w:t>淮南。時則</w:t>
      </w:r>
      <w:r>
        <w:rPr>
          <w:rFonts w:eastAsia="宋体" w:hint="eastAsia"/>
          <w:lang w:eastAsia="zh-CN"/>
        </w:rPr>
        <w:t>》</w:t>
      </w:r>
      <w:r>
        <w:rPr>
          <w:lang w:eastAsia="zh-CN"/>
        </w:rPr>
        <w:t>篇：</w:t>
      </w:r>
      <w:r>
        <w:rPr>
          <w:rFonts w:eastAsia="宋体" w:hint="eastAsia"/>
          <w:lang w:eastAsia="zh-CN"/>
        </w:rPr>
        <w:t>“</w:t>
      </w:r>
      <w:r>
        <w:rPr>
          <w:lang w:eastAsia="zh-CN"/>
        </w:rPr>
        <w:t>蟄蟲始振</w:t>
      </w:r>
    </w:p>
    <w:p w14:paraId="6E84ECF0" w14:textId="77777777" w:rsidR="00CC015B" w:rsidRDefault="00000000">
      <w:r>
        <w:t>穌。</w:t>
      </w:r>
      <w:r>
        <w:rPr>
          <w:rFonts w:eastAsia="宋体" w:hint="eastAsia"/>
          <w:lang w:eastAsia="zh-CN"/>
        </w:rPr>
        <w:t>”</w:t>
      </w:r>
      <w:proofErr w:type="spellStart"/>
      <w:proofErr w:type="gramStart"/>
      <w:r>
        <w:t>高注曰</w:t>
      </w:r>
      <w:proofErr w:type="spellEnd"/>
      <w:proofErr w:type="gramEnd"/>
      <w:r>
        <w:t>：</w:t>
      </w:r>
      <w:r>
        <w:rPr>
          <w:rFonts w:eastAsia="宋体" w:hint="eastAsia"/>
          <w:lang w:eastAsia="zh-CN"/>
        </w:rPr>
        <w:t>“</w:t>
      </w:r>
      <w:proofErr w:type="spellStart"/>
      <w:r>
        <w:t>振，</w:t>
      </w:r>
      <w:proofErr w:type="gramStart"/>
      <w:r>
        <w:t>動</w:t>
      </w:r>
      <w:proofErr w:type="gramEnd"/>
      <w:r>
        <w:t>。穌，生也</w:t>
      </w:r>
      <w:proofErr w:type="spellEnd"/>
      <w:r>
        <w:t>。</w:t>
      </w:r>
      <w:r>
        <w:rPr>
          <w:rFonts w:eastAsia="宋体" w:hint="eastAsia"/>
          <w:lang w:eastAsia="zh-CN"/>
        </w:rPr>
        <w:t>”</w:t>
      </w:r>
      <w:r>
        <w:t>又：</w:t>
      </w:r>
      <w:r>
        <w:rPr>
          <w:rFonts w:eastAsia="宋体" w:hint="eastAsia"/>
          <w:lang w:eastAsia="zh-CN"/>
        </w:rPr>
        <w:t>“</w:t>
      </w:r>
      <w:proofErr w:type="spellStart"/>
      <w:r>
        <w:t>蟄蟲咸</w:t>
      </w:r>
      <w:proofErr w:type="gramStart"/>
      <w:r>
        <w:t>動</w:t>
      </w:r>
      <w:proofErr w:type="gramEnd"/>
      <w:r>
        <w:t>穌</w:t>
      </w:r>
      <w:proofErr w:type="spellEnd"/>
      <w:r>
        <w:t>。</w:t>
      </w:r>
      <w:r>
        <w:rPr>
          <w:rFonts w:eastAsia="宋体" w:hint="eastAsia"/>
          <w:lang w:eastAsia="zh-CN"/>
        </w:rPr>
        <w:t>”</w:t>
      </w:r>
      <w:proofErr w:type="spellStart"/>
      <w:r>
        <w:t>注曰</w:t>
      </w:r>
      <w:proofErr w:type="spellEnd"/>
      <w:r>
        <w:t>：</w:t>
      </w:r>
      <w:r>
        <w:rPr>
          <w:rFonts w:eastAsia="宋体" w:hint="eastAsia"/>
          <w:lang w:eastAsia="zh-CN"/>
        </w:rPr>
        <w:t>“</w:t>
      </w:r>
      <w:proofErr w:type="spellStart"/>
      <w:r>
        <w:t>穌，生也</w:t>
      </w:r>
      <w:proofErr w:type="spellEnd"/>
      <w:r>
        <w:t>。</w:t>
      </w:r>
      <w:r>
        <w:rPr>
          <w:rFonts w:eastAsia="宋体" w:hint="eastAsia"/>
          <w:lang w:eastAsia="zh-CN"/>
        </w:rPr>
        <w:t>”</w:t>
      </w:r>
      <w:proofErr w:type="spellStart"/>
      <w:r>
        <w:t>足與此文互相</w:t>
      </w:r>
      <w:proofErr w:type="spellEnd"/>
    </w:p>
    <w:p w14:paraId="7C82AF7D" w14:textId="77777777" w:rsidR="00CC015B" w:rsidRDefault="00000000">
      <w:pPr>
        <w:rPr>
          <w:lang w:eastAsia="zh-CN"/>
        </w:rPr>
      </w:pPr>
      <w:r>
        <w:rPr>
          <w:lang w:eastAsia="zh-CN"/>
        </w:rPr>
        <w:t>證明矣。</w:t>
      </w:r>
    </w:p>
    <w:p w14:paraId="3C935BCD" w14:textId="77777777" w:rsidR="00CC015B" w:rsidRDefault="00000000">
      <w:pPr>
        <w:rPr>
          <w:lang w:eastAsia="zh-CN"/>
        </w:rPr>
      </w:pPr>
      <w:r>
        <w:rPr>
          <w:lang w:eastAsia="zh-CN"/>
        </w:rPr>
        <w:t>其誰可而爲之</w:t>
      </w:r>
    </w:p>
    <w:p w14:paraId="7C359804" w14:textId="77777777" w:rsidR="00CC015B" w:rsidRDefault="00000000">
      <w:pPr>
        <w:rPr>
          <w:lang w:eastAsia="zh-CN"/>
        </w:rPr>
      </w:pPr>
      <w:r>
        <w:rPr>
          <w:rFonts w:eastAsia="宋体" w:hint="eastAsia"/>
          <w:lang w:eastAsia="zh-CN"/>
        </w:rPr>
        <w:t>《</w:t>
      </w:r>
      <w:r>
        <w:rPr>
          <w:lang w:eastAsia="zh-CN"/>
        </w:rPr>
        <w:t>去私</w:t>
      </w:r>
      <w:r>
        <w:rPr>
          <w:rFonts w:eastAsia="宋体" w:hint="eastAsia"/>
          <w:lang w:eastAsia="zh-CN"/>
        </w:rPr>
        <w:t>》</w:t>
      </w:r>
      <w:r>
        <w:rPr>
          <w:lang w:eastAsia="zh-CN"/>
        </w:rPr>
        <w:t>篇</w:t>
      </w:r>
      <w:r>
        <w:rPr>
          <w:rFonts w:eastAsia="宋体" w:hint="eastAsia"/>
          <w:lang w:eastAsia="zh-CN"/>
        </w:rPr>
        <w:t>“</w:t>
      </w:r>
      <w:r>
        <w:rPr>
          <w:lang w:eastAsia="zh-CN"/>
        </w:rPr>
        <w:t>晉平公問於祁黄羊曰</w:t>
      </w:r>
      <w:r>
        <w:rPr>
          <w:rFonts w:eastAsia="宋体" w:hint="eastAsia"/>
          <w:lang w:eastAsia="zh-CN"/>
        </w:rPr>
        <w:t>‘</w:t>
      </w:r>
      <w:r>
        <w:rPr>
          <w:lang w:eastAsia="zh-CN"/>
        </w:rPr>
        <w:t>南陽無令，其誰可而爲之？</w:t>
      </w:r>
      <w:r>
        <w:rPr>
          <w:rFonts w:eastAsia="宋体" w:hint="eastAsia"/>
          <w:lang w:eastAsia="zh-CN"/>
        </w:rPr>
        <w:t>’”</w:t>
      </w:r>
      <w:proofErr w:type="gramStart"/>
      <w:r>
        <w:rPr>
          <w:lang w:eastAsia="zh-CN"/>
        </w:rPr>
        <w:t>高注曰</w:t>
      </w:r>
      <w:proofErr w:type="gramEnd"/>
      <w:r>
        <w:rPr>
          <w:rFonts w:eastAsia="宋体" w:hint="eastAsia"/>
          <w:lang w:eastAsia="zh-CN"/>
        </w:rPr>
        <w:t>“</w:t>
      </w:r>
      <w:r>
        <w:rPr>
          <w:lang w:eastAsia="zh-CN"/>
        </w:rPr>
        <w:t>而，能</w:t>
      </w:r>
    </w:p>
    <w:p w14:paraId="2F15DBC6" w14:textId="77777777" w:rsidR="00CC015B" w:rsidRDefault="00000000">
      <w:r>
        <w:t>也。</w:t>
      </w:r>
      <w:r>
        <w:rPr>
          <w:rFonts w:eastAsia="宋体" w:hint="eastAsia"/>
          <w:lang w:eastAsia="zh-CN"/>
        </w:rPr>
        <w:t>”</w:t>
      </w:r>
      <w:proofErr w:type="spellStart"/>
      <w:r>
        <w:t>念孫案：而、能古雖同義，此</w:t>
      </w:r>
      <w:proofErr w:type="spellEnd"/>
      <w:r>
        <w:rPr>
          <w:rFonts w:eastAsia="宋体" w:hint="eastAsia"/>
          <w:lang w:eastAsia="zh-CN"/>
        </w:rPr>
        <w:t>“</w:t>
      </w:r>
      <w:r>
        <w:t>而</w:t>
      </w:r>
      <w:r>
        <w:rPr>
          <w:rFonts w:eastAsia="宋体" w:hint="eastAsia"/>
          <w:lang w:eastAsia="zh-CN"/>
        </w:rPr>
        <w:t>”</w:t>
      </w:r>
      <w:proofErr w:type="spellStart"/>
      <w:r>
        <w:t>字不可訓爲</w:t>
      </w:r>
      <w:proofErr w:type="spellEnd"/>
      <w:r>
        <w:rPr>
          <w:rFonts w:eastAsia="宋体" w:hint="eastAsia"/>
          <w:lang w:eastAsia="zh-CN"/>
        </w:rPr>
        <w:t>“</w:t>
      </w:r>
      <w:r>
        <w:t>能</w:t>
      </w:r>
      <w:r>
        <w:rPr>
          <w:rFonts w:eastAsia="宋体" w:hint="eastAsia"/>
          <w:lang w:eastAsia="zh-CN"/>
        </w:rPr>
        <w:t>”</w:t>
      </w:r>
      <w:r>
        <w:t>。</w:t>
      </w:r>
      <w:proofErr w:type="spellStart"/>
      <w:r>
        <w:t>而，猶以也，言誰可以爲之也。誰</w:t>
      </w:r>
      <w:proofErr w:type="spellEnd"/>
    </w:p>
    <w:p w14:paraId="749CFA64" w14:textId="77777777" w:rsidR="00CC015B" w:rsidRDefault="00000000">
      <w:proofErr w:type="spellStart"/>
      <w:r>
        <w:t>可以爲之？猶言誰能爲之。</w:t>
      </w:r>
      <w:proofErr w:type="gramStart"/>
      <w:r>
        <w:t>若云</w:t>
      </w:r>
      <w:proofErr w:type="spellEnd"/>
      <w:r>
        <w:rPr>
          <w:rFonts w:eastAsia="宋体" w:hint="eastAsia"/>
          <w:lang w:eastAsia="zh-CN"/>
        </w:rPr>
        <w:t>“</w:t>
      </w:r>
      <w:proofErr w:type="spellStart"/>
      <w:proofErr w:type="gramEnd"/>
      <w:r>
        <w:t>誰可能爲之</w:t>
      </w:r>
      <w:proofErr w:type="spellEnd"/>
      <w:r>
        <w:rPr>
          <w:rFonts w:eastAsia="宋体" w:hint="eastAsia"/>
          <w:lang w:eastAsia="zh-CN"/>
        </w:rPr>
        <w:t>”</w:t>
      </w:r>
      <w:r>
        <w:t>，</w:t>
      </w:r>
      <w:proofErr w:type="spellStart"/>
      <w:r>
        <w:t>則不辭矣</w:t>
      </w:r>
      <w:proofErr w:type="spellEnd"/>
      <w:r>
        <w:t>/</w:t>
      </w:r>
      <w:r>
        <w:t>。</w:t>
      </w:r>
      <w:proofErr w:type="spellStart"/>
      <w:r>
        <w:t>古者而與以同義，故</w:t>
      </w:r>
      <w:proofErr w:type="spellEnd"/>
      <w:r>
        <w:rPr>
          <w:rFonts w:eastAsia="宋体" w:hint="eastAsia"/>
          <w:lang w:eastAsia="zh-CN"/>
        </w:rPr>
        <w:t>“</w:t>
      </w:r>
      <w:proofErr w:type="spellStart"/>
      <w:r>
        <w:t>可以</w:t>
      </w:r>
      <w:proofErr w:type="spellEnd"/>
      <w:r>
        <w:rPr>
          <w:rFonts w:eastAsia="宋体" w:hint="eastAsia"/>
          <w:lang w:eastAsia="zh-CN"/>
        </w:rPr>
        <w:t>”</w:t>
      </w:r>
      <w:proofErr w:type="spellStart"/>
      <w:r>
        <w:t>或曰</w:t>
      </w:r>
      <w:proofErr w:type="spellEnd"/>
      <w:r>
        <w:rPr>
          <w:rFonts w:eastAsia="宋体" w:hint="eastAsia"/>
          <w:lang w:eastAsia="zh-CN"/>
        </w:rPr>
        <w:t>“</w:t>
      </w:r>
      <w:proofErr w:type="spellStart"/>
      <w:r>
        <w:t>可而</w:t>
      </w:r>
      <w:proofErr w:type="spellEnd"/>
      <w:r>
        <w:rPr>
          <w:rFonts w:eastAsia="宋体" w:hint="eastAsia"/>
          <w:lang w:eastAsia="zh-CN"/>
        </w:rPr>
        <w:t>”</w:t>
      </w:r>
      <w:r>
        <w:t>。</w:t>
      </w:r>
      <w:r>
        <w:rPr>
          <w:rFonts w:eastAsia="宋体" w:hint="eastAsia"/>
          <w:lang w:eastAsia="zh-CN"/>
        </w:rPr>
        <w:t>《</w:t>
      </w:r>
      <w:r>
        <w:t>功</w:t>
      </w:r>
    </w:p>
    <w:p w14:paraId="453EC8C3" w14:textId="77777777" w:rsidR="00CC015B" w:rsidRDefault="00000000">
      <w:r>
        <w:t>名</w:t>
      </w:r>
      <w:proofErr w:type="gramStart"/>
      <w:r>
        <w:rPr>
          <w:rFonts w:eastAsia="宋体" w:hint="eastAsia"/>
          <w:lang w:eastAsia="zh-CN"/>
        </w:rPr>
        <w:t>》</w:t>
      </w:r>
      <w:proofErr w:type="spellStart"/>
      <w:proofErr w:type="gramEnd"/>
      <w:r>
        <w:t>篇曰</w:t>
      </w:r>
      <w:proofErr w:type="spellEnd"/>
      <w:r>
        <w:rPr>
          <w:rFonts w:eastAsia="宋体" w:hint="eastAsia"/>
          <w:lang w:eastAsia="zh-CN"/>
        </w:rPr>
        <w:t>“</w:t>
      </w:r>
      <w:proofErr w:type="spellStart"/>
      <w:r>
        <w:t>故當今之世有仁人在焉不可而不此務。有賢主，不可而不此事。賢不肖</w:t>
      </w:r>
      <w:proofErr w:type="spellEnd"/>
    </w:p>
    <w:p w14:paraId="14A8B330" w14:textId="77777777" w:rsidR="00CC015B" w:rsidRDefault="00000000">
      <w:proofErr w:type="spellStart"/>
      <w:r>
        <w:t>不可以不相分</w:t>
      </w:r>
      <w:proofErr w:type="spellEnd"/>
      <w:r>
        <w:t>。</w:t>
      </w:r>
      <w:r>
        <w:rPr>
          <w:rFonts w:eastAsia="宋体" w:hint="eastAsia"/>
          <w:lang w:eastAsia="zh-CN"/>
        </w:rPr>
        <w:t>”</w:t>
      </w:r>
      <w:proofErr w:type="spellStart"/>
      <w:r>
        <w:t>而與以同義故二字可以互用</w:t>
      </w:r>
      <w:proofErr w:type="spellEnd"/>
      <w:r>
        <w:t>。</w:t>
      </w:r>
      <w:r>
        <w:rPr>
          <w:rFonts w:eastAsia="宋体" w:hint="eastAsia"/>
          <w:lang w:eastAsia="zh-CN"/>
        </w:rPr>
        <w:t>《</w:t>
      </w:r>
      <w:proofErr w:type="spellStart"/>
      <w:r>
        <w:t>不屈</w:t>
      </w:r>
      <w:proofErr w:type="spellEnd"/>
      <w:r>
        <w:rPr>
          <w:rFonts w:eastAsia="宋体" w:hint="eastAsia"/>
          <w:lang w:eastAsia="zh-CN"/>
        </w:rPr>
        <w:t>》</w:t>
      </w:r>
      <w:proofErr w:type="spellStart"/>
      <w:r>
        <w:t>篇曰</w:t>
      </w:r>
      <w:proofErr w:type="spellEnd"/>
      <w:r>
        <w:t>：</w:t>
      </w:r>
      <w:r>
        <w:rPr>
          <w:rFonts w:eastAsia="宋体" w:hint="eastAsia"/>
          <w:lang w:eastAsia="zh-CN"/>
        </w:rPr>
        <w:t>“</w:t>
      </w:r>
      <w:proofErr w:type="spellStart"/>
      <w:r>
        <w:t>惠子曰</w:t>
      </w:r>
      <w:proofErr w:type="spellEnd"/>
      <w:r>
        <w:t>：</w:t>
      </w:r>
      <w:proofErr w:type="gramStart"/>
      <w:r>
        <w:rPr>
          <w:rFonts w:eastAsia="宋体" w:hint="eastAsia"/>
          <w:lang w:eastAsia="zh-CN"/>
        </w:rPr>
        <w:t>‘</w:t>
      </w:r>
      <w:proofErr w:type="spellStart"/>
      <w:proofErr w:type="gramEnd"/>
      <w:r>
        <w:t>若王之言，則施不可而</w:t>
      </w:r>
      <w:proofErr w:type="spellEnd"/>
    </w:p>
    <w:p w14:paraId="26EF03D1" w14:textId="77777777" w:rsidR="00CC015B" w:rsidRDefault="00000000">
      <w:proofErr w:type="spellStart"/>
      <w:r>
        <w:t>聽矣</w:t>
      </w:r>
      <w:proofErr w:type="spellEnd"/>
      <w:r>
        <w:t>。</w:t>
      </w:r>
      <w:r>
        <w:rPr>
          <w:rFonts w:eastAsia="宋体" w:hint="eastAsia"/>
          <w:lang w:eastAsia="zh-CN"/>
        </w:rPr>
        <w:t>’</w:t>
      </w:r>
      <w:proofErr w:type="gramStart"/>
      <w:r>
        <w:rPr>
          <w:rFonts w:eastAsia="宋体" w:hint="eastAsia"/>
          <w:lang w:eastAsia="zh-CN"/>
        </w:rPr>
        <w:t>”</w:t>
      </w:r>
      <w:proofErr w:type="gramEnd"/>
      <w:r>
        <w:rPr>
          <w:rFonts w:eastAsia="宋体" w:hint="eastAsia"/>
          <w:lang w:eastAsia="zh-CN"/>
        </w:rPr>
        <w:t>《</w:t>
      </w:r>
      <w:proofErr w:type="spellStart"/>
      <w:r>
        <w:t>用民</w:t>
      </w:r>
      <w:proofErr w:type="spellEnd"/>
      <w:r>
        <w:rPr>
          <w:rFonts w:eastAsia="宋体" w:hint="eastAsia"/>
          <w:lang w:eastAsia="zh-CN"/>
        </w:rPr>
        <w:t>》</w:t>
      </w:r>
      <w:proofErr w:type="spellStart"/>
      <w:r>
        <w:t>篇曰</w:t>
      </w:r>
      <w:proofErr w:type="spellEnd"/>
      <w:r>
        <w:t>：</w:t>
      </w:r>
      <w:r>
        <w:rPr>
          <w:rFonts w:eastAsia="宋体" w:hint="eastAsia"/>
          <w:lang w:eastAsia="zh-CN"/>
        </w:rPr>
        <w:t>“</w:t>
      </w:r>
      <w:proofErr w:type="spellStart"/>
      <w:r>
        <w:t>處次官，</w:t>
      </w:r>
      <w:proofErr w:type="gramStart"/>
      <w:r>
        <w:t>執</w:t>
      </w:r>
      <w:proofErr w:type="gramEnd"/>
      <w:r>
        <w:t>利勢，不可而不察於此</w:t>
      </w:r>
      <w:proofErr w:type="spellEnd"/>
      <w:r>
        <w:t>。</w:t>
      </w:r>
      <w:r>
        <w:rPr>
          <w:rFonts w:eastAsia="宋体" w:hint="eastAsia"/>
          <w:lang w:eastAsia="zh-CN"/>
        </w:rPr>
        <w:t>”《</w:t>
      </w:r>
      <w:proofErr w:type="spellStart"/>
      <w:r>
        <w:t>墨子</w:t>
      </w:r>
      <w:proofErr w:type="spellEnd"/>
      <w:r>
        <w:rPr>
          <w:rFonts w:eastAsia="宋体" w:hint="eastAsia"/>
          <w:lang w:eastAsia="zh-CN"/>
        </w:rPr>
        <w:t>•</w:t>
      </w:r>
      <w:proofErr w:type="spellStart"/>
      <w:r>
        <w:t>尚賢</w:t>
      </w:r>
      <w:proofErr w:type="spellEnd"/>
      <w:r>
        <w:rPr>
          <w:rFonts w:eastAsia="宋体" w:hint="eastAsia"/>
          <w:lang w:eastAsia="zh-CN"/>
        </w:rPr>
        <w:t>》</w:t>
      </w:r>
      <w:proofErr w:type="spellStart"/>
      <w:r>
        <w:t>篇曰</w:t>
      </w:r>
      <w:proofErr w:type="spellEnd"/>
      <w:r>
        <w:rPr>
          <w:rFonts w:eastAsia="宋体" w:hint="eastAsia"/>
          <w:lang w:eastAsia="zh-CN"/>
        </w:rPr>
        <w:t>“</w:t>
      </w:r>
      <w:proofErr w:type="spellStart"/>
      <w:r>
        <w:t>使天下</w:t>
      </w:r>
      <w:proofErr w:type="spellEnd"/>
    </w:p>
    <w:p w14:paraId="3A72386D" w14:textId="77777777" w:rsidR="00CC015B" w:rsidRDefault="00000000">
      <w:proofErr w:type="spellStart"/>
      <w:r>
        <w:t>之爲善者可而</w:t>
      </w:r>
      <w:proofErr w:type="gramStart"/>
      <w:r>
        <w:t>勸</w:t>
      </w:r>
      <w:proofErr w:type="gramEnd"/>
      <w:r>
        <w:t>也，爲㬥者可而沮也</w:t>
      </w:r>
      <w:proofErr w:type="spellEnd"/>
      <w:r>
        <w:t>。</w:t>
      </w:r>
      <w:r>
        <w:rPr>
          <w:rFonts w:eastAsia="宋体" w:hint="eastAsia"/>
          <w:lang w:eastAsia="zh-CN"/>
        </w:rPr>
        <w:t>”</w:t>
      </w:r>
      <w:proofErr w:type="spellStart"/>
      <w:r>
        <w:t>又曰</w:t>
      </w:r>
      <w:proofErr w:type="spellEnd"/>
      <w:r>
        <w:t>：</w:t>
      </w:r>
      <w:r>
        <w:rPr>
          <w:rFonts w:eastAsia="宋体" w:hint="eastAsia"/>
          <w:lang w:eastAsia="zh-CN"/>
        </w:rPr>
        <w:t>“</w:t>
      </w:r>
      <w:proofErr w:type="spellStart"/>
      <w:r>
        <w:t>上可而利</w:t>
      </w:r>
      <w:proofErr w:type="spellEnd"/>
      <w:r>
        <w:rPr>
          <w:rFonts w:eastAsia="宋体" w:hint="eastAsia"/>
          <w:lang w:eastAsia="zh-CN"/>
        </w:rPr>
        <w:t>（</w:t>
      </w:r>
      <w:r>
        <w:t>大</w:t>
      </w:r>
      <w:r>
        <w:rPr>
          <w:rFonts w:eastAsia="宋体" w:hint="eastAsia"/>
          <w:lang w:eastAsia="zh-CN"/>
        </w:rPr>
        <w:t>）【</w:t>
      </w:r>
      <w:r>
        <w:t>天</w:t>
      </w:r>
      <w:r>
        <w:rPr>
          <w:rFonts w:eastAsia="宋体" w:hint="eastAsia"/>
          <w:lang w:eastAsia="zh-CN"/>
        </w:rPr>
        <w:t>】</w:t>
      </w:r>
      <w:r>
        <w:t>，</w:t>
      </w:r>
      <w:proofErr w:type="spellStart"/>
      <w:r>
        <w:t>中可而利鬼，下可而</w:t>
      </w:r>
      <w:proofErr w:type="spellEnd"/>
    </w:p>
    <w:p w14:paraId="4AEB7CB9" w14:textId="77777777" w:rsidR="00CC015B" w:rsidRDefault="00000000">
      <w:pPr>
        <w:rPr>
          <w:lang w:eastAsia="zh-CN"/>
        </w:rPr>
      </w:pPr>
      <w:r>
        <w:rPr>
          <w:lang w:eastAsia="zh-CN"/>
        </w:rPr>
        <w:t>【第</w:t>
      </w:r>
      <w:r>
        <w:rPr>
          <w:lang w:eastAsia="zh-CN"/>
        </w:rPr>
        <w:t>218</w:t>
      </w:r>
      <w:r>
        <w:rPr>
          <w:lang w:eastAsia="zh-CN"/>
        </w:rPr>
        <w:t>页】</w:t>
      </w:r>
    </w:p>
    <w:p w14:paraId="471C97DA" w14:textId="77777777" w:rsidR="00CC015B" w:rsidRDefault="00000000">
      <w:pPr>
        <w:rPr>
          <w:lang w:eastAsia="zh-CN"/>
        </w:rPr>
      </w:pPr>
      <w:r>
        <w:rPr>
          <w:lang w:eastAsia="zh-CN"/>
        </w:rPr>
        <w:t>利人。</w:t>
      </w:r>
      <w:r>
        <w:rPr>
          <w:rFonts w:eastAsia="宋体" w:hint="eastAsia"/>
          <w:lang w:eastAsia="zh-CN"/>
        </w:rPr>
        <w:t>”《</w:t>
      </w:r>
      <w:r>
        <w:rPr>
          <w:lang w:eastAsia="zh-CN"/>
        </w:rPr>
        <w:t>尚同</w:t>
      </w:r>
      <w:r>
        <w:rPr>
          <w:rFonts w:eastAsia="宋体" w:hint="eastAsia"/>
          <w:lang w:eastAsia="zh-CN"/>
        </w:rPr>
        <w:t>》</w:t>
      </w:r>
      <w:r>
        <w:rPr>
          <w:lang w:eastAsia="zh-CN"/>
        </w:rPr>
        <w:t>篇曰：</w:t>
      </w:r>
      <w:r>
        <w:rPr>
          <w:rFonts w:eastAsia="宋体" w:hint="eastAsia"/>
          <w:lang w:eastAsia="zh-CN"/>
        </w:rPr>
        <w:t>“</w:t>
      </w:r>
      <w:r>
        <w:rPr>
          <w:lang w:eastAsia="zh-CN"/>
        </w:rPr>
        <w:t>上用之天子，可以治天下矣。中用之諸矦，可而治其</w:t>
      </w:r>
      <w:proofErr w:type="gramStart"/>
      <w:r>
        <w:rPr>
          <w:lang w:eastAsia="zh-CN"/>
        </w:rPr>
        <w:t>國</w:t>
      </w:r>
      <w:proofErr w:type="gramEnd"/>
      <w:r>
        <w:rPr>
          <w:lang w:eastAsia="zh-CN"/>
        </w:rPr>
        <w:t>矣。下用之</w:t>
      </w:r>
    </w:p>
    <w:p w14:paraId="2EFA6D73" w14:textId="77777777" w:rsidR="00CC015B" w:rsidRDefault="00000000">
      <w:pPr>
        <w:rPr>
          <w:lang w:eastAsia="zh-CN"/>
        </w:rPr>
      </w:pPr>
      <w:r>
        <w:rPr>
          <w:lang w:eastAsia="zh-CN"/>
        </w:rPr>
        <w:t>家君，可而治其家矣。</w:t>
      </w:r>
      <w:r>
        <w:rPr>
          <w:rFonts w:eastAsia="宋体" w:hint="eastAsia"/>
          <w:lang w:eastAsia="zh-CN"/>
        </w:rPr>
        <w:t>”</w:t>
      </w:r>
      <w:r>
        <w:rPr>
          <w:lang w:eastAsia="zh-CN"/>
        </w:rPr>
        <w:t>皆其證也。餘見</w:t>
      </w:r>
      <w:r>
        <w:rPr>
          <w:rFonts w:eastAsia="宋体" w:hint="eastAsia"/>
          <w:lang w:eastAsia="zh-CN"/>
        </w:rPr>
        <w:t>《</w:t>
      </w:r>
      <w:r>
        <w:rPr>
          <w:lang w:eastAsia="zh-CN"/>
        </w:rPr>
        <w:t>荀子</w:t>
      </w:r>
      <w:r>
        <w:rPr>
          <w:rFonts w:eastAsia="宋体" w:hint="eastAsia"/>
          <w:lang w:eastAsia="zh-CN"/>
        </w:rPr>
        <w:t>》“</w:t>
      </w:r>
      <w:r>
        <w:rPr>
          <w:lang w:eastAsia="zh-CN"/>
        </w:rPr>
        <w:t>剄而獨鹿</w:t>
      </w:r>
      <w:r>
        <w:rPr>
          <w:rFonts w:eastAsia="宋体" w:hint="eastAsia"/>
          <w:lang w:eastAsia="zh-CN"/>
        </w:rPr>
        <w:t>”</w:t>
      </w:r>
      <w:r>
        <w:rPr>
          <w:lang w:eastAsia="zh-CN"/>
        </w:rPr>
        <w:t>下</w:t>
      </w:r>
    </w:p>
    <w:p w14:paraId="584593CA" w14:textId="77777777" w:rsidR="00CC015B" w:rsidRDefault="00000000">
      <w:proofErr w:type="spellStart"/>
      <w:r>
        <w:t>達帝功</w:t>
      </w:r>
      <w:proofErr w:type="spellEnd"/>
    </w:p>
    <w:p w14:paraId="0043A360" w14:textId="77777777" w:rsidR="00CC015B" w:rsidRDefault="00000000">
      <w:r>
        <w:rPr>
          <w:rFonts w:eastAsia="宋体" w:hint="eastAsia"/>
          <w:lang w:eastAsia="zh-CN"/>
        </w:rPr>
        <w:t>《</w:t>
      </w:r>
      <w:proofErr w:type="spellStart"/>
      <w:r>
        <w:t>古樂</w:t>
      </w:r>
      <w:proofErr w:type="spellEnd"/>
      <w:r>
        <w:rPr>
          <w:rFonts w:eastAsia="宋体" w:hint="eastAsia"/>
          <w:lang w:eastAsia="zh-CN"/>
        </w:rPr>
        <w:t>》</w:t>
      </w:r>
      <w:r>
        <w:t>篇：</w:t>
      </w:r>
      <w:r>
        <w:rPr>
          <w:rFonts w:eastAsia="宋体" w:hint="eastAsia"/>
          <w:lang w:eastAsia="zh-CN"/>
        </w:rPr>
        <w:t>“</w:t>
      </w:r>
      <w:proofErr w:type="spellStart"/>
      <w:r>
        <w:t>昔葛天氏之</w:t>
      </w:r>
      <w:proofErr w:type="gramStart"/>
      <w:r>
        <w:t>樂</w:t>
      </w:r>
      <w:proofErr w:type="gramEnd"/>
      <w:r>
        <w:t>，三人操牛尾，投足以歌八闋，六曰達帝功</w:t>
      </w:r>
      <w:proofErr w:type="spellEnd"/>
      <w:r>
        <w:t>。</w:t>
      </w:r>
      <w:r>
        <w:rPr>
          <w:rFonts w:eastAsia="宋体" w:hint="eastAsia"/>
          <w:lang w:eastAsia="zh-CN"/>
        </w:rPr>
        <w:t>”</w:t>
      </w:r>
      <w:proofErr w:type="spellStart"/>
      <w:r>
        <w:t>畢氏弇山改</w:t>
      </w:r>
      <w:proofErr w:type="spellEnd"/>
    </w:p>
    <w:p w14:paraId="3DDF3812" w14:textId="77777777" w:rsidR="00CC015B" w:rsidRDefault="00000000">
      <w:r>
        <w:rPr>
          <w:rFonts w:eastAsia="宋体" w:hint="eastAsia"/>
          <w:lang w:eastAsia="zh-CN"/>
        </w:rPr>
        <w:t>“</w:t>
      </w:r>
      <w:r>
        <w:t>達</w:t>
      </w:r>
      <w:r>
        <w:rPr>
          <w:rFonts w:eastAsia="宋体" w:hint="eastAsia"/>
          <w:lang w:eastAsia="zh-CN"/>
        </w:rPr>
        <w:t>”</w:t>
      </w:r>
      <w:r>
        <w:t>爲</w:t>
      </w:r>
      <w:r>
        <w:rPr>
          <w:rFonts w:eastAsia="宋体" w:hint="eastAsia"/>
          <w:lang w:eastAsia="zh-CN"/>
        </w:rPr>
        <w:t>“</w:t>
      </w:r>
      <w:r>
        <w:t>建</w:t>
      </w:r>
      <w:r>
        <w:rPr>
          <w:rFonts w:eastAsia="宋体" w:hint="eastAsia"/>
          <w:lang w:eastAsia="zh-CN"/>
        </w:rPr>
        <w:t>”</w:t>
      </w:r>
      <w:r>
        <w:t>，</w:t>
      </w:r>
      <w:proofErr w:type="spellStart"/>
      <w:r>
        <w:t>説云</w:t>
      </w:r>
      <w:proofErr w:type="spellEnd"/>
      <w:r>
        <w:rPr>
          <w:rFonts w:eastAsia="宋体" w:hint="eastAsia"/>
          <w:lang w:eastAsia="zh-CN"/>
        </w:rPr>
        <w:t>“《</w:t>
      </w:r>
      <w:proofErr w:type="spellStart"/>
      <w:r>
        <w:t>文選。上林賦</w:t>
      </w:r>
      <w:proofErr w:type="spellEnd"/>
      <w:r>
        <w:rPr>
          <w:rFonts w:eastAsia="宋体" w:hint="eastAsia"/>
          <w:lang w:eastAsia="zh-CN"/>
        </w:rPr>
        <w:t>》</w:t>
      </w:r>
      <w:proofErr w:type="spellStart"/>
      <w:r>
        <w:t>注，張揖引作</w:t>
      </w:r>
      <w:proofErr w:type="spellEnd"/>
      <w:r>
        <w:rPr>
          <w:rFonts w:eastAsia="宋体" w:hint="eastAsia"/>
          <w:lang w:eastAsia="zh-CN"/>
        </w:rPr>
        <w:t>‘</w:t>
      </w:r>
      <w:proofErr w:type="spellStart"/>
      <w:r>
        <w:t>徹帝功</w:t>
      </w:r>
      <w:proofErr w:type="spellEnd"/>
      <w:r>
        <w:rPr>
          <w:rFonts w:eastAsia="宋体" w:hint="eastAsia"/>
          <w:lang w:eastAsia="zh-CN"/>
        </w:rPr>
        <w:t>’</w:t>
      </w:r>
      <w:r>
        <w:t>，</w:t>
      </w:r>
      <w:proofErr w:type="spellStart"/>
      <w:r>
        <w:t>李善謂以</w:t>
      </w:r>
      <w:proofErr w:type="spellEnd"/>
      <w:proofErr w:type="gramStart"/>
      <w:r>
        <w:rPr>
          <w:rFonts w:eastAsia="宋体" w:hint="eastAsia"/>
          <w:lang w:eastAsia="zh-CN"/>
        </w:rPr>
        <w:t>‘</w:t>
      </w:r>
      <w:proofErr w:type="gramEnd"/>
      <w:r>
        <w:t>建</w:t>
      </w:r>
      <w:r>
        <w:rPr>
          <w:rFonts w:eastAsia="宋体" w:hint="eastAsia"/>
          <w:lang w:eastAsia="zh-CN"/>
        </w:rPr>
        <w:t>”</w:t>
      </w:r>
      <w:r>
        <w:t>爲</w:t>
      </w:r>
      <w:r>
        <w:rPr>
          <w:rFonts w:eastAsia="宋体" w:hint="eastAsia"/>
          <w:lang w:eastAsia="zh-CN"/>
        </w:rPr>
        <w:t>‘</w:t>
      </w:r>
      <w:r>
        <w:t>徹</w:t>
      </w:r>
      <w:r>
        <w:rPr>
          <w:rFonts w:eastAsia="宋体" w:hint="eastAsia"/>
          <w:lang w:eastAsia="zh-CN"/>
        </w:rPr>
        <w:t>’</w:t>
      </w:r>
      <w:proofErr w:type="spellStart"/>
      <w:r>
        <w:t>誤，則</w:t>
      </w:r>
      <w:proofErr w:type="spellEnd"/>
    </w:p>
    <w:p w14:paraId="3776EC19" w14:textId="77777777" w:rsidR="00CC015B" w:rsidRDefault="00000000">
      <w:pPr>
        <w:rPr>
          <w:lang w:eastAsia="zh-CN"/>
        </w:rPr>
      </w:pPr>
      <w:proofErr w:type="spellStart"/>
      <w:r>
        <w:lastRenderedPageBreak/>
        <w:t>當作</w:t>
      </w:r>
      <w:proofErr w:type="spellEnd"/>
      <w:r>
        <w:rPr>
          <w:rFonts w:eastAsia="宋体" w:hint="eastAsia"/>
          <w:lang w:eastAsia="zh-CN"/>
        </w:rPr>
        <w:t>‘</w:t>
      </w:r>
      <w:r>
        <w:t>建</w:t>
      </w:r>
      <w:r>
        <w:rPr>
          <w:rFonts w:eastAsia="宋体" w:hint="eastAsia"/>
          <w:lang w:eastAsia="zh-CN"/>
        </w:rPr>
        <w:t>’</w:t>
      </w:r>
      <w:r>
        <w:t>也。</w:t>
      </w:r>
      <w:r>
        <w:rPr>
          <w:rFonts w:eastAsia="宋体" w:hint="eastAsia"/>
          <w:lang w:eastAsia="zh-CN"/>
        </w:rPr>
        <w:t>”</w:t>
      </w:r>
      <w:proofErr w:type="spellStart"/>
      <w:r>
        <w:t>念孫案</w:t>
      </w:r>
      <w:proofErr w:type="spellEnd"/>
      <w:r>
        <w:t>：</w:t>
      </w:r>
      <w:r>
        <w:rPr>
          <w:rFonts w:eastAsia="宋体" w:hint="eastAsia"/>
          <w:lang w:eastAsia="zh-CN"/>
        </w:rPr>
        <w:t>《</w:t>
      </w:r>
      <w:proofErr w:type="spellStart"/>
      <w:r>
        <w:t>上林賦</w:t>
      </w:r>
      <w:proofErr w:type="spellEnd"/>
      <w:r>
        <w:rPr>
          <w:rFonts w:eastAsia="宋体" w:hint="eastAsia"/>
          <w:lang w:eastAsia="zh-CN"/>
        </w:rPr>
        <w:t>》</w:t>
      </w:r>
      <w:r>
        <w:t>注：</w:t>
      </w:r>
      <w:r>
        <w:rPr>
          <w:rFonts w:eastAsia="宋体" w:hint="eastAsia"/>
          <w:lang w:eastAsia="zh-CN"/>
        </w:rPr>
        <w:t>“</w:t>
      </w:r>
      <w:proofErr w:type="spellStart"/>
      <w:r>
        <w:t>張揖曰：葛天氏八曲，六曰</w:t>
      </w:r>
      <w:proofErr w:type="gramStart"/>
      <w:r>
        <w:t>徹</w:t>
      </w:r>
      <w:proofErr w:type="gramEnd"/>
      <w:r>
        <w:t>帝功</w:t>
      </w:r>
      <w:proofErr w:type="spellEnd"/>
      <w:r>
        <w:t>。</w:t>
      </w:r>
      <w:r>
        <w:rPr>
          <w:rFonts w:eastAsia="宋体" w:hint="eastAsia"/>
          <w:lang w:eastAsia="zh-CN"/>
        </w:rPr>
        <w:t>”</w:t>
      </w:r>
      <w:r>
        <w:rPr>
          <w:lang w:eastAsia="zh-CN"/>
        </w:rPr>
        <w:t>李善曰：</w:t>
      </w:r>
      <w:proofErr w:type="gramStart"/>
      <w:r>
        <w:rPr>
          <w:rFonts w:eastAsia="宋体" w:hint="eastAsia"/>
          <w:lang w:eastAsia="zh-CN"/>
        </w:rPr>
        <w:t>《</w:t>
      </w:r>
      <w:r>
        <w:rPr>
          <w:lang w:eastAsia="zh-CN"/>
        </w:rPr>
        <w:t>吕</w:t>
      </w:r>
      <w:proofErr w:type="gramEnd"/>
    </w:p>
    <w:p w14:paraId="684C4FF9" w14:textId="77777777" w:rsidR="00CC015B" w:rsidRDefault="00000000">
      <w:pPr>
        <w:rPr>
          <w:lang w:eastAsia="zh-CN"/>
        </w:rPr>
      </w:pPr>
      <w:r>
        <w:rPr>
          <w:lang w:eastAsia="zh-CN"/>
        </w:rPr>
        <w:t>氏春秋</w:t>
      </w:r>
      <w:proofErr w:type="gramStart"/>
      <w:r>
        <w:rPr>
          <w:rFonts w:eastAsia="宋体" w:hint="eastAsia"/>
          <w:lang w:eastAsia="zh-CN"/>
        </w:rPr>
        <w:t>》</w:t>
      </w:r>
      <w:proofErr w:type="gramEnd"/>
      <w:r>
        <w:rPr>
          <w:rFonts w:eastAsia="宋体" w:hint="eastAsia"/>
          <w:lang w:eastAsia="zh-CN"/>
        </w:rPr>
        <w:t>“</w:t>
      </w:r>
      <w:r>
        <w:rPr>
          <w:lang w:eastAsia="zh-CN"/>
        </w:rPr>
        <w:t>六曰達帝功。</w:t>
      </w:r>
      <w:r>
        <w:rPr>
          <w:rFonts w:eastAsia="宋体" w:hint="eastAsia"/>
          <w:lang w:eastAsia="zh-CN"/>
        </w:rPr>
        <w:t>”</w:t>
      </w:r>
      <w:r>
        <w:rPr>
          <w:lang w:eastAsia="zh-CN"/>
        </w:rPr>
        <w:t>今注以</w:t>
      </w:r>
      <w:r>
        <w:rPr>
          <w:rFonts w:eastAsia="宋体" w:hint="eastAsia"/>
          <w:lang w:eastAsia="zh-CN"/>
        </w:rPr>
        <w:t>“</w:t>
      </w:r>
      <w:r>
        <w:rPr>
          <w:lang w:eastAsia="zh-CN"/>
        </w:rPr>
        <w:t>達</w:t>
      </w:r>
      <w:r>
        <w:rPr>
          <w:rFonts w:eastAsia="宋体" w:hint="eastAsia"/>
          <w:lang w:eastAsia="zh-CN"/>
        </w:rPr>
        <w:t>”</w:t>
      </w:r>
      <w:r>
        <w:rPr>
          <w:lang w:eastAsia="zh-CN"/>
        </w:rPr>
        <w:t>爲</w:t>
      </w:r>
      <w:r>
        <w:rPr>
          <w:rFonts w:eastAsia="宋体" w:hint="eastAsia"/>
          <w:lang w:eastAsia="zh-CN"/>
        </w:rPr>
        <w:t>“</w:t>
      </w:r>
      <w:r>
        <w:rPr>
          <w:lang w:eastAsia="zh-CN"/>
        </w:rPr>
        <w:t>徹</w:t>
      </w:r>
      <w:r>
        <w:rPr>
          <w:rFonts w:eastAsia="宋体" w:hint="eastAsia"/>
          <w:lang w:eastAsia="zh-CN"/>
        </w:rPr>
        <w:t>”</w:t>
      </w:r>
      <w:r>
        <w:rPr>
          <w:lang w:eastAsia="zh-CN"/>
        </w:rPr>
        <w:t>，誤。念孙謂</w:t>
      </w:r>
      <w:proofErr w:type="gramStart"/>
      <w:r>
        <w:rPr>
          <w:lang w:eastAsia="zh-CN"/>
        </w:rPr>
        <w:t>徹</w:t>
      </w:r>
      <w:proofErr w:type="gramEnd"/>
      <w:r>
        <w:rPr>
          <w:lang w:eastAsia="zh-CN"/>
        </w:rPr>
        <w:t>者，通也，通亦達也。</w:t>
      </w:r>
      <w:proofErr w:type="gramStart"/>
      <w:r>
        <w:rPr>
          <w:rFonts w:eastAsia="宋体" w:hint="eastAsia"/>
          <w:lang w:eastAsia="zh-CN"/>
        </w:rPr>
        <w:t>《</w:t>
      </w:r>
      <w:proofErr w:type="gramEnd"/>
      <w:r>
        <w:rPr>
          <w:lang w:eastAsia="zh-CN"/>
        </w:rPr>
        <w:t>釋</w:t>
      </w:r>
    </w:p>
    <w:p w14:paraId="52A4FBF1" w14:textId="77777777" w:rsidR="00CC015B" w:rsidRDefault="00000000">
      <w:pPr>
        <w:rPr>
          <w:lang w:eastAsia="zh-CN"/>
        </w:rPr>
      </w:pPr>
      <w:r>
        <w:rPr>
          <w:lang w:eastAsia="zh-CN"/>
        </w:rPr>
        <w:t>名</w:t>
      </w:r>
      <w:proofErr w:type="gramStart"/>
      <w:r>
        <w:rPr>
          <w:rFonts w:eastAsia="宋体" w:hint="eastAsia"/>
          <w:lang w:eastAsia="zh-CN"/>
        </w:rPr>
        <w:t>》</w:t>
      </w:r>
      <w:proofErr w:type="gramEnd"/>
      <w:r>
        <w:rPr>
          <w:lang w:eastAsia="zh-CN"/>
        </w:rPr>
        <w:t>曰：</w:t>
      </w:r>
      <w:r>
        <w:rPr>
          <w:rFonts w:eastAsia="宋体" w:hint="eastAsia"/>
          <w:lang w:eastAsia="zh-CN"/>
        </w:rPr>
        <w:t>“</w:t>
      </w:r>
      <w:r>
        <w:rPr>
          <w:lang w:eastAsia="zh-CN"/>
        </w:rPr>
        <w:t>達，</w:t>
      </w:r>
      <w:proofErr w:type="gramStart"/>
      <w:r>
        <w:rPr>
          <w:lang w:eastAsia="zh-CN"/>
        </w:rPr>
        <w:t>徹</w:t>
      </w:r>
      <w:proofErr w:type="gramEnd"/>
      <w:r>
        <w:rPr>
          <w:lang w:eastAsia="zh-CN"/>
        </w:rPr>
        <w:t>也。</w:t>
      </w:r>
      <w:r>
        <w:rPr>
          <w:rFonts w:eastAsia="宋体" w:hint="eastAsia"/>
          <w:lang w:eastAsia="zh-CN"/>
        </w:rPr>
        <w:t>”《</w:t>
      </w:r>
      <w:r>
        <w:rPr>
          <w:lang w:eastAsia="zh-CN"/>
        </w:rPr>
        <w:t>昭二年左傳</w:t>
      </w:r>
      <w:r>
        <w:rPr>
          <w:rFonts w:eastAsia="宋体" w:hint="eastAsia"/>
          <w:lang w:eastAsia="zh-CN"/>
        </w:rPr>
        <w:t>》</w:t>
      </w:r>
      <w:r>
        <w:rPr>
          <w:lang w:eastAsia="zh-CN"/>
        </w:rPr>
        <w:t>：</w:t>
      </w:r>
      <w:r>
        <w:rPr>
          <w:rFonts w:eastAsia="宋体" w:hint="eastAsia"/>
          <w:lang w:eastAsia="zh-CN"/>
        </w:rPr>
        <w:t>“</w:t>
      </w:r>
      <w:proofErr w:type="gramStart"/>
      <w:r>
        <w:rPr>
          <w:lang w:eastAsia="zh-CN"/>
        </w:rPr>
        <w:t>徹</w:t>
      </w:r>
      <w:proofErr w:type="gramEnd"/>
      <w:r>
        <w:rPr>
          <w:lang w:eastAsia="zh-CN"/>
        </w:rPr>
        <w:t>命于</w:t>
      </w:r>
      <w:proofErr w:type="gramStart"/>
      <w:r>
        <w:rPr>
          <w:lang w:eastAsia="zh-CN"/>
        </w:rPr>
        <w:t>執</w:t>
      </w:r>
      <w:proofErr w:type="gramEnd"/>
      <w:r>
        <w:rPr>
          <w:lang w:eastAsia="zh-CN"/>
        </w:rPr>
        <w:t>事。</w:t>
      </w:r>
      <w:r>
        <w:rPr>
          <w:rFonts w:eastAsia="宋体" w:hint="eastAsia"/>
          <w:lang w:eastAsia="zh-CN"/>
        </w:rPr>
        <w:t>”《</w:t>
      </w:r>
      <w:r>
        <w:rPr>
          <w:lang w:eastAsia="zh-CN"/>
        </w:rPr>
        <w:t>周語</w:t>
      </w:r>
      <w:r>
        <w:rPr>
          <w:rFonts w:eastAsia="宋体" w:hint="eastAsia"/>
          <w:lang w:eastAsia="zh-CN"/>
        </w:rPr>
        <w:t>》</w:t>
      </w:r>
      <w:r>
        <w:rPr>
          <w:lang w:eastAsia="zh-CN"/>
        </w:rPr>
        <w:t>：</w:t>
      </w:r>
      <w:r>
        <w:rPr>
          <w:rFonts w:eastAsia="宋体" w:hint="eastAsia"/>
          <w:lang w:eastAsia="zh-CN"/>
        </w:rPr>
        <w:t>“</w:t>
      </w:r>
      <w:r>
        <w:rPr>
          <w:lang w:eastAsia="zh-CN"/>
        </w:rPr>
        <w:t>其何事不</w:t>
      </w:r>
      <w:proofErr w:type="gramStart"/>
      <w:r>
        <w:rPr>
          <w:lang w:eastAsia="zh-CN"/>
        </w:rPr>
        <w:t>徹</w:t>
      </w:r>
      <w:proofErr w:type="gramEnd"/>
      <w:r>
        <w:rPr>
          <w:lang w:eastAsia="zh-CN"/>
        </w:rPr>
        <w:t>？</w:t>
      </w:r>
      <w:r>
        <w:rPr>
          <w:rFonts w:eastAsia="宋体" w:hint="eastAsia"/>
          <w:lang w:eastAsia="zh-CN"/>
        </w:rPr>
        <w:t>”</w:t>
      </w:r>
      <w:r>
        <w:rPr>
          <w:lang w:eastAsia="zh-CN"/>
        </w:rPr>
        <w:t>韋、杜注竝</w:t>
      </w:r>
    </w:p>
    <w:p w14:paraId="1E622964" w14:textId="77777777" w:rsidR="00CC015B" w:rsidRDefault="00000000">
      <w:r>
        <w:t>云</w:t>
      </w:r>
      <w:r>
        <w:rPr>
          <w:rFonts w:eastAsia="宋体" w:hint="eastAsia"/>
          <w:lang w:eastAsia="zh-CN"/>
        </w:rPr>
        <w:t>“</w:t>
      </w:r>
      <w:proofErr w:type="spellStart"/>
      <w:proofErr w:type="gramStart"/>
      <w:r>
        <w:t>徹</w:t>
      </w:r>
      <w:proofErr w:type="gramEnd"/>
      <w:r>
        <w:t>，達也</w:t>
      </w:r>
      <w:proofErr w:type="spellEnd"/>
      <w:r>
        <w:t>。</w:t>
      </w:r>
      <w:r>
        <w:rPr>
          <w:rFonts w:eastAsia="宋体" w:hint="eastAsia"/>
          <w:lang w:eastAsia="zh-CN"/>
        </w:rPr>
        <w:t>”</w:t>
      </w:r>
      <w:proofErr w:type="spellStart"/>
      <w:r>
        <w:t>徹與達義同，而聲亦相近故</w:t>
      </w:r>
      <w:proofErr w:type="gramStart"/>
      <w:r>
        <w:t>張揖引此</w:t>
      </w:r>
      <w:proofErr w:type="spellEnd"/>
      <w:proofErr w:type="gramEnd"/>
      <w:r>
        <w:rPr>
          <w:rFonts w:eastAsia="宋体" w:hint="eastAsia"/>
          <w:lang w:eastAsia="zh-CN"/>
        </w:rPr>
        <w:t>“</w:t>
      </w:r>
      <w:r>
        <w:t>達</w:t>
      </w:r>
      <w:r>
        <w:rPr>
          <w:rFonts w:eastAsia="宋体" w:hint="eastAsia"/>
          <w:lang w:eastAsia="zh-CN"/>
        </w:rPr>
        <w:t>”</w:t>
      </w:r>
      <w:r>
        <w:t>作</w:t>
      </w:r>
      <w:r>
        <w:rPr>
          <w:rFonts w:eastAsia="宋体" w:hint="eastAsia"/>
          <w:lang w:eastAsia="zh-CN"/>
        </w:rPr>
        <w:t>“</w:t>
      </w:r>
      <w:r>
        <w:t>徹</w:t>
      </w:r>
      <w:r>
        <w:rPr>
          <w:rFonts w:eastAsia="宋体" w:hint="eastAsia"/>
          <w:lang w:eastAsia="zh-CN"/>
        </w:rPr>
        <w:t>”</w:t>
      </w:r>
      <w:r>
        <w:t>。</w:t>
      </w:r>
      <w:proofErr w:type="spellStart"/>
      <w:r>
        <w:t>李善駁之誤也。至</w:t>
      </w:r>
      <w:proofErr w:type="spellEnd"/>
    </w:p>
    <w:p w14:paraId="36DA96D4" w14:textId="77777777" w:rsidR="00CC015B" w:rsidRDefault="00000000">
      <w:proofErr w:type="spellStart"/>
      <w:r>
        <w:t>今本</w:t>
      </w:r>
      <w:proofErr w:type="spellEnd"/>
      <w:r>
        <w:rPr>
          <w:rFonts w:eastAsia="宋体" w:hint="eastAsia"/>
          <w:lang w:eastAsia="zh-CN"/>
        </w:rPr>
        <w:t>《</w:t>
      </w:r>
      <w:proofErr w:type="spellStart"/>
      <w:r>
        <w:t>文選注</w:t>
      </w:r>
      <w:proofErr w:type="spellEnd"/>
      <w:r>
        <w:rPr>
          <w:rFonts w:eastAsia="宋体" w:hint="eastAsia"/>
          <w:lang w:eastAsia="zh-CN"/>
        </w:rPr>
        <w:t>》“</w:t>
      </w:r>
      <w:r>
        <w:t>達</w:t>
      </w:r>
      <w:r>
        <w:rPr>
          <w:rFonts w:eastAsia="宋体" w:hint="eastAsia"/>
          <w:lang w:eastAsia="zh-CN"/>
        </w:rPr>
        <w:t>”</w:t>
      </w:r>
      <w:r>
        <w:t>作</w:t>
      </w:r>
      <w:r>
        <w:rPr>
          <w:rFonts w:eastAsia="宋体" w:hint="eastAsia"/>
          <w:lang w:eastAsia="zh-CN"/>
        </w:rPr>
        <w:t>“</w:t>
      </w:r>
      <w:r>
        <w:t>建</w:t>
      </w:r>
      <w:r>
        <w:rPr>
          <w:rFonts w:eastAsia="宋体" w:hint="eastAsia"/>
          <w:lang w:eastAsia="zh-CN"/>
        </w:rPr>
        <w:t>”</w:t>
      </w:r>
      <w:r>
        <w:t>，</w:t>
      </w:r>
      <w:proofErr w:type="spellStart"/>
      <w:r>
        <w:t>乃</w:t>
      </w:r>
      <w:proofErr w:type="gramStart"/>
      <w:r>
        <w:t>傳</w:t>
      </w:r>
      <w:proofErr w:type="gramEnd"/>
      <w:r>
        <w:t>寫之誤。建與</w:t>
      </w:r>
      <w:proofErr w:type="gramStart"/>
      <w:r>
        <w:t>徹</w:t>
      </w:r>
      <w:proofErr w:type="gramEnd"/>
      <w:r>
        <w:t>聲義皆不相近，若本是</w:t>
      </w:r>
      <w:proofErr w:type="spellEnd"/>
      <w:r>
        <w:rPr>
          <w:rFonts w:eastAsia="宋体" w:hint="eastAsia"/>
          <w:lang w:eastAsia="zh-CN"/>
        </w:rPr>
        <w:t>“</w:t>
      </w:r>
      <w:r>
        <w:t>建</w:t>
      </w:r>
      <w:r>
        <w:rPr>
          <w:rFonts w:eastAsia="宋体" w:hint="eastAsia"/>
          <w:lang w:eastAsia="zh-CN"/>
        </w:rPr>
        <w:t>”</w:t>
      </w:r>
      <w:proofErr w:type="spellStart"/>
      <w:r>
        <w:t>字，張揖無緣</w:t>
      </w:r>
      <w:proofErr w:type="spellEnd"/>
    </w:p>
    <w:p w14:paraId="7AD91103" w14:textId="77777777" w:rsidR="00CC015B" w:rsidRDefault="00000000">
      <w:r>
        <w:t>改</w:t>
      </w:r>
      <w:r>
        <w:rPr>
          <w:rFonts w:eastAsia="宋体" w:hint="eastAsia"/>
          <w:lang w:eastAsia="zh-CN"/>
        </w:rPr>
        <w:t>“</w:t>
      </w:r>
      <w:r>
        <w:t>建</w:t>
      </w:r>
      <w:r>
        <w:rPr>
          <w:rFonts w:eastAsia="宋体" w:hint="eastAsia"/>
          <w:lang w:eastAsia="zh-CN"/>
        </w:rPr>
        <w:t>”</w:t>
      </w:r>
      <w:r>
        <w:t>爲</w:t>
      </w:r>
      <w:r>
        <w:rPr>
          <w:rFonts w:eastAsia="宋体" w:hint="eastAsia"/>
          <w:lang w:eastAsia="zh-CN"/>
        </w:rPr>
        <w:t>“</w:t>
      </w:r>
      <w:r>
        <w:t>徹</w:t>
      </w:r>
      <w:r>
        <w:rPr>
          <w:rFonts w:eastAsia="宋体" w:hint="eastAsia"/>
          <w:lang w:eastAsia="zh-CN"/>
        </w:rPr>
        <w:t>”</w:t>
      </w:r>
      <w:r>
        <w:t>。考</w:t>
      </w:r>
      <w:r>
        <w:rPr>
          <w:rFonts w:eastAsia="宋体" w:hint="eastAsia"/>
          <w:lang w:eastAsia="zh-CN"/>
        </w:rPr>
        <w:t>《</w:t>
      </w:r>
      <w:proofErr w:type="spellStart"/>
      <w:r>
        <w:t>初學記。樂部上</w:t>
      </w:r>
      <w:proofErr w:type="spellEnd"/>
      <w:r>
        <w:rPr>
          <w:rFonts w:eastAsia="宋体" w:hint="eastAsia"/>
          <w:lang w:eastAsia="zh-CN"/>
        </w:rPr>
        <w:t>》</w:t>
      </w:r>
      <w:r>
        <w:t>、</w:t>
      </w:r>
      <w:r>
        <w:rPr>
          <w:rFonts w:eastAsia="宋体" w:hint="eastAsia"/>
          <w:lang w:eastAsia="zh-CN"/>
        </w:rPr>
        <w:t>《</w:t>
      </w:r>
      <w:proofErr w:type="spellStart"/>
      <w:r>
        <w:t>太平御覽</w:t>
      </w:r>
      <w:proofErr w:type="spellEnd"/>
      <w:r>
        <w:rPr>
          <w:rFonts w:eastAsia="宋体" w:hint="eastAsia"/>
          <w:lang w:eastAsia="zh-CN"/>
        </w:rPr>
        <w:t>•</w:t>
      </w:r>
      <w:proofErr w:type="spellStart"/>
      <w:r>
        <w:t>樂部四</w:t>
      </w:r>
      <w:proofErr w:type="spellEnd"/>
      <w:r>
        <w:rPr>
          <w:rFonts w:eastAsia="宋体" w:hint="eastAsia"/>
          <w:lang w:eastAsia="zh-CN"/>
        </w:rPr>
        <w:t>》</w:t>
      </w:r>
      <w:proofErr w:type="spellStart"/>
      <w:r>
        <w:t>引此，竝作</w:t>
      </w:r>
      <w:proofErr w:type="spellEnd"/>
      <w:r>
        <w:rPr>
          <w:rFonts w:eastAsia="宋体" w:hint="eastAsia"/>
          <w:lang w:eastAsia="zh-CN"/>
        </w:rPr>
        <w:t>“</w:t>
      </w:r>
      <w:proofErr w:type="spellStart"/>
      <w:r>
        <w:t>達帝功</w:t>
      </w:r>
      <w:proofErr w:type="spellEnd"/>
      <w:r>
        <w:rPr>
          <w:rFonts w:eastAsia="宋体" w:hint="eastAsia"/>
          <w:lang w:eastAsia="zh-CN"/>
        </w:rPr>
        <w:t>”</w:t>
      </w:r>
      <w:r>
        <w:t>，</w:t>
      </w:r>
      <w:proofErr w:type="spellStart"/>
      <w:r>
        <w:t>則作</w:t>
      </w:r>
      <w:proofErr w:type="spellEnd"/>
    </w:p>
    <w:p w14:paraId="746EA3A9" w14:textId="77777777" w:rsidR="00CC015B" w:rsidRDefault="00000000">
      <w:r>
        <w:rPr>
          <w:rFonts w:eastAsia="宋体" w:hint="eastAsia"/>
          <w:lang w:eastAsia="zh-CN"/>
        </w:rPr>
        <w:t>“</w:t>
      </w:r>
      <w:r>
        <w:t>達</w:t>
      </w:r>
      <w:r>
        <w:rPr>
          <w:rFonts w:eastAsia="宋体" w:hint="eastAsia"/>
          <w:lang w:eastAsia="zh-CN"/>
        </w:rPr>
        <w:t>”</w:t>
      </w:r>
      <w:proofErr w:type="spellStart"/>
      <w:r>
        <w:t>者是也</w:t>
      </w:r>
      <w:proofErr w:type="spellEnd"/>
    </w:p>
    <w:p w14:paraId="53898919" w14:textId="77777777" w:rsidR="00CC015B" w:rsidRDefault="00000000">
      <w:r>
        <w:t>。</w:t>
      </w:r>
      <w:r>
        <w:rPr>
          <w:rFonts w:eastAsia="宋体" w:hint="eastAsia"/>
          <w:lang w:eastAsia="zh-CN"/>
        </w:rPr>
        <w:t>《</w:t>
      </w:r>
      <w:proofErr w:type="spellStart"/>
      <w:r>
        <w:t>史記</w:t>
      </w:r>
      <w:proofErr w:type="spellEnd"/>
      <w:r>
        <w:rPr>
          <w:rFonts w:eastAsia="宋体" w:hint="eastAsia"/>
          <w:lang w:eastAsia="zh-CN"/>
        </w:rPr>
        <w:t>•</w:t>
      </w:r>
      <w:proofErr w:type="spellStart"/>
      <w:r>
        <w:t>司馬相如傳</w:t>
      </w:r>
      <w:proofErr w:type="spellEnd"/>
      <w:r>
        <w:rPr>
          <w:rFonts w:eastAsia="宋体" w:hint="eastAsia"/>
          <w:lang w:eastAsia="zh-CN"/>
        </w:rPr>
        <w:t>》</w:t>
      </w:r>
      <w:proofErr w:type="spellStart"/>
      <w:proofErr w:type="gramStart"/>
      <w:r>
        <w:t>索隱引作</w:t>
      </w:r>
      <w:proofErr w:type="spellEnd"/>
      <w:r>
        <w:rPr>
          <w:rFonts w:eastAsia="宋体" w:hint="eastAsia"/>
          <w:lang w:eastAsia="zh-CN"/>
        </w:rPr>
        <w:t>“</w:t>
      </w:r>
      <w:proofErr w:type="spellStart"/>
      <w:proofErr w:type="gramEnd"/>
      <w:r>
        <w:t>建帝功</w:t>
      </w:r>
      <w:proofErr w:type="spellEnd"/>
      <w:r>
        <w:rPr>
          <w:rFonts w:eastAsia="宋体" w:hint="eastAsia"/>
          <w:lang w:eastAsia="zh-CN"/>
        </w:rPr>
        <w:t>”</w:t>
      </w:r>
      <w:r>
        <w:t>。</w:t>
      </w:r>
      <w:proofErr w:type="spellStart"/>
      <w:r>
        <w:t>亦後人據誤本</w:t>
      </w:r>
      <w:proofErr w:type="spellEnd"/>
      <w:r>
        <w:rPr>
          <w:rFonts w:eastAsia="宋体" w:hint="eastAsia"/>
          <w:lang w:eastAsia="zh-CN"/>
        </w:rPr>
        <w:t>《</w:t>
      </w:r>
      <w:proofErr w:type="spellStart"/>
      <w:r>
        <w:t>文選</w:t>
      </w:r>
      <w:proofErr w:type="spellEnd"/>
      <w:r>
        <w:rPr>
          <w:rFonts w:eastAsia="宋体" w:hint="eastAsia"/>
          <w:lang w:eastAsia="zh-CN"/>
        </w:rPr>
        <w:t>》</w:t>
      </w:r>
      <w:proofErr w:type="spellStart"/>
      <w:r>
        <w:t>改之。今據誤本</w:t>
      </w:r>
      <w:proofErr w:type="spellEnd"/>
      <w:r>
        <w:rPr>
          <w:rFonts w:eastAsia="宋体" w:hint="eastAsia"/>
          <w:lang w:eastAsia="zh-CN"/>
        </w:rPr>
        <w:t>《</w:t>
      </w:r>
      <w:proofErr w:type="spellStart"/>
      <w:r>
        <w:t>文選</w:t>
      </w:r>
      <w:proofErr w:type="spellEnd"/>
      <w:r>
        <w:rPr>
          <w:rFonts w:eastAsia="宋体" w:hint="eastAsia"/>
          <w:lang w:eastAsia="zh-CN"/>
        </w:rPr>
        <w:t>》</w:t>
      </w:r>
      <w:proofErr w:type="spellStart"/>
      <w:r>
        <w:t>以改</w:t>
      </w:r>
      <w:proofErr w:type="spellEnd"/>
    </w:p>
    <w:p w14:paraId="5E5D63EA" w14:textId="77777777" w:rsidR="00CC015B" w:rsidRDefault="00000000">
      <w:proofErr w:type="spellStart"/>
      <w:r>
        <w:t>本書，失之矣</w:t>
      </w:r>
      <w:proofErr w:type="spellEnd"/>
      <w:r>
        <w:t>。</w:t>
      </w:r>
    </w:p>
    <w:p w14:paraId="3FCEEE0F" w14:textId="77777777" w:rsidR="00CC015B" w:rsidRDefault="00000000">
      <w:proofErr w:type="spellStart"/>
      <w:r>
        <w:t>水道雍塞，不行其原</w:t>
      </w:r>
      <w:proofErr w:type="spellEnd"/>
    </w:p>
    <w:p w14:paraId="008F9E6E" w14:textId="77777777" w:rsidR="00CC015B" w:rsidRDefault="00000000">
      <w:r>
        <w:rPr>
          <w:rFonts w:eastAsia="宋体" w:hint="eastAsia"/>
          <w:lang w:eastAsia="zh-CN"/>
        </w:rPr>
        <w:t>“</w:t>
      </w:r>
      <w:proofErr w:type="spellStart"/>
      <w:r>
        <w:t>昔陶唐氏之始，陰多</w:t>
      </w:r>
      <w:proofErr w:type="gramStart"/>
      <w:r>
        <w:t>滯</w:t>
      </w:r>
      <w:proofErr w:type="gramEnd"/>
      <w:r>
        <w:t>伏而湛積，水道壅塞不行其原</w:t>
      </w:r>
      <w:proofErr w:type="spellEnd"/>
      <w:r>
        <w:t>。</w:t>
      </w:r>
      <w:r>
        <w:rPr>
          <w:rFonts w:eastAsia="宋体" w:hint="eastAsia"/>
          <w:lang w:eastAsia="zh-CN"/>
        </w:rPr>
        <w:t>”</w:t>
      </w:r>
      <w:proofErr w:type="spellStart"/>
      <w:r>
        <w:t>舊校云</w:t>
      </w:r>
      <w:proofErr w:type="spellEnd"/>
      <w:r>
        <w:rPr>
          <w:rFonts w:eastAsia="宋体" w:hint="eastAsia"/>
          <w:lang w:eastAsia="zh-CN"/>
        </w:rPr>
        <w:t>“</w:t>
      </w:r>
      <w:proofErr w:type="spellStart"/>
      <w:proofErr w:type="gramStart"/>
      <w:r>
        <w:t>一</w:t>
      </w:r>
      <w:proofErr w:type="gramEnd"/>
      <w:r>
        <w:t>作陽道壅塞</w:t>
      </w:r>
      <w:proofErr w:type="spellEnd"/>
    </w:p>
    <w:p w14:paraId="20BD816F" w14:textId="77777777" w:rsidR="00CC015B" w:rsidRDefault="00000000">
      <w:pPr>
        <w:rPr>
          <w:lang w:eastAsia="zh-CN"/>
        </w:rPr>
      </w:pPr>
      <w:r>
        <w:rPr>
          <w:lang w:eastAsia="zh-CN"/>
        </w:rPr>
        <w:t>【第</w:t>
      </w:r>
      <w:r>
        <w:rPr>
          <w:lang w:eastAsia="zh-CN"/>
        </w:rPr>
        <w:t>219</w:t>
      </w:r>
      <w:r>
        <w:rPr>
          <w:lang w:eastAsia="zh-CN"/>
        </w:rPr>
        <w:t>页】</w:t>
      </w:r>
    </w:p>
    <w:p w14:paraId="211B3DE5" w14:textId="77777777" w:rsidR="00CC015B" w:rsidRDefault="00000000">
      <w:pPr>
        <w:rPr>
          <w:lang w:eastAsia="zh-CN"/>
        </w:rPr>
      </w:pPr>
      <w:r>
        <w:rPr>
          <w:lang w:eastAsia="zh-CN"/>
        </w:rPr>
        <w:t>不行其次。</w:t>
      </w:r>
      <w:r>
        <w:rPr>
          <w:rFonts w:eastAsia="宋体" w:hint="eastAsia"/>
          <w:lang w:eastAsia="zh-CN"/>
        </w:rPr>
        <w:t>”</w:t>
      </w:r>
      <w:r>
        <w:rPr>
          <w:lang w:eastAsia="zh-CN"/>
        </w:rPr>
        <w:t>孫氏詒榖云</w:t>
      </w:r>
      <w:r>
        <w:rPr>
          <w:rFonts w:eastAsia="宋体" w:hint="eastAsia"/>
          <w:lang w:eastAsia="zh-CN"/>
        </w:rPr>
        <w:t>“</w:t>
      </w:r>
      <w:r>
        <w:rPr>
          <w:lang w:eastAsia="zh-CN"/>
        </w:rPr>
        <w:t>李善注</w:t>
      </w:r>
      <w:r>
        <w:rPr>
          <w:rFonts w:eastAsia="宋体" w:hint="eastAsia"/>
          <w:lang w:eastAsia="zh-CN"/>
        </w:rPr>
        <w:t>《</w:t>
      </w:r>
      <w:r>
        <w:rPr>
          <w:lang w:eastAsia="zh-CN"/>
        </w:rPr>
        <w:t>文選</w:t>
      </w:r>
      <w:r>
        <w:rPr>
          <w:rFonts w:eastAsia="宋体" w:hint="eastAsia"/>
          <w:lang w:eastAsia="zh-CN"/>
        </w:rPr>
        <w:t>》</w:t>
      </w:r>
      <w:r>
        <w:rPr>
          <w:lang w:eastAsia="zh-CN"/>
        </w:rPr>
        <w:t>傅武仲</w:t>
      </w:r>
      <w:r>
        <w:rPr>
          <w:rFonts w:eastAsia="宋体" w:hint="eastAsia"/>
          <w:lang w:eastAsia="zh-CN"/>
        </w:rPr>
        <w:t>《</w:t>
      </w:r>
      <w:r>
        <w:rPr>
          <w:lang w:eastAsia="zh-CN"/>
        </w:rPr>
        <w:t>舞賦</w:t>
      </w:r>
      <w:r>
        <w:rPr>
          <w:rFonts w:eastAsia="宋体" w:hint="eastAsia"/>
          <w:lang w:eastAsia="zh-CN"/>
        </w:rPr>
        <w:t>》</w:t>
      </w:r>
      <w:r>
        <w:rPr>
          <w:lang w:eastAsia="zh-CN"/>
        </w:rPr>
        <w:t>、張景陽</w:t>
      </w:r>
      <w:r>
        <w:rPr>
          <w:rFonts w:eastAsia="宋体" w:hint="eastAsia"/>
          <w:lang w:eastAsia="zh-CN"/>
        </w:rPr>
        <w:t>《</w:t>
      </w:r>
      <w:r>
        <w:rPr>
          <w:lang w:eastAsia="zh-CN"/>
        </w:rPr>
        <w:t>七命</w:t>
      </w:r>
      <w:r>
        <w:rPr>
          <w:rFonts w:eastAsia="宋体" w:hint="eastAsia"/>
          <w:lang w:eastAsia="zh-CN"/>
        </w:rPr>
        <w:t>》</w:t>
      </w:r>
      <w:r>
        <w:rPr>
          <w:lang w:eastAsia="zh-CN"/>
        </w:rPr>
        <w:t>，俱引作</w:t>
      </w:r>
      <w:proofErr w:type="gramStart"/>
      <w:r>
        <w:rPr>
          <w:rFonts w:eastAsia="宋体" w:hint="eastAsia"/>
          <w:lang w:eastAsia="zh-CN"/>
        </w:rPr>
        <w:t>‘</w:t>
      </w:r>
      <w:proofErr w:type="gramEnd"/>
      <w:r>
        <w:rPr>
          <w:lang w:eastAsia="zh-CN"/>
        </w:rPr>
        <w:t>陽道</w:t>
      </w:r>
      <w:proofErr w:type="gramStart"/>
      <w:r>
        <w:rPr>
          <w:lang w:eastAsia="zh-CN"/>
        </w:rPr>
        <w:t>壅</w:t>
      </w:r>
      <w:proofErr w:type="gramEnd"/>
    </w:p>
    <w:p w14:paraId="2D222C82" w14:textId="77777777" w:rsidR="00CC015B" w:rsidRDefault="00000000">
      <w:pPr>
        <w:rPr>
          <w:lang w:eastAsia="zh-CN"/>
        </w:rPr>
      </w:pPr>
      <w:r>
        <w:t>塞</w:t>
      </w:r>
      <w:proofErr w:type="gramStart"/>
      <w:r>
        <w:rPr>
          <w:rFonts w:eastAsia="宋体" w:hint="eastAsia"/>
          <w:lang w:eastAsia="zh-CN"/>
        </w:rPr>
        <w:t>’</w:t>
      </w:r>
      <w:proofErr w:type="gramEnd"/>
      <w:r>
        <w:t>。</w:t>
      </w:r>
      <w:r>
        <w:rPr>
          <w:rFonts w:eastAsia="宋体" w:hint="eastAsia"/>
          <w:lang w:eastAsia="zh-CN"/>
        </w:rPr>
        <w:t>”</w:t>
      </w:r>
      <w:proofErr w:type="spellStart"/>
      <w:r>
        <w:t>念孫案作</w:t>
      </w:r>
      <w:proofErr w:type="spellEnd"/>
      <w:r>
        <w:rPr>
          <w:rFonts w:eastAsia="宋体" w:hint="eastAsia"/>
          <w:lang w:eastAsia="zh-CN"/>
        </w:rPr>
        <w:t>“</w:t>
      </w:r>
      <w:proofErr w:type="spellStart"/>
      <w:r>
        <w:t>陽道</w:t>
      </w:r>
      <w:proofErr w:type="spellEnd"/>
      <w:r>
        <w:rPr>
          <w:rFonts w:eastAsia="宋体" w:hint="eastAsia"/>
          <w:lang w:eastAsia="zh-CN"/>
        </w:rPr>
        <w:t>”</w:t>
      </w:r>
      <w:proofErr w:type="spellStart"/>
      <w:r>
        <w:t>者是也</w:t>
      </w:r>
      <w:proofErr w:type="spellEnd"/>
      <w:r>
        <w:t>。</w:t>
      </w:r>
      <w:r>
        <w:rPr>
          <w:rFonts w:eastAsia="宋体" w:hint="eastAsia"/>
          <w:lang w:eastAsia="zh-CN"/>
        </w:rPr>
        <w:t>“</w:t>
      </w:r>
      <w:proofErr w:type="spellStart"/>
      <w:r>
        <w:t>陽道壅塞</w:t>
      </w:r>
      <w:proofErr w:type="spellEnd"/>
      <w:r>
        <w:rPr>
          <w:rFonts w:eastAsia="宋体" w:hint="eastAsia"/>
          <w:lang w:eastAsia="zh-CN"/>
        </w:rPr>
        <w:t>”</w:t>
      </w:r>
      <w:r>
        <w:t>與</w:t>
      </w:r>
      <w:r>
        <w:rPr>
          <w:rFonts w:eastAsia="宋体" w:hint="eastAsia"/>
          <w:lang w:eastAsia="zh-CN"/>
        </w:rPr>
        <w:t>“</w:t>
      </w:r>
      <w:proofErr w:type="spellStart"/>
      <w:r>
        <w:t>陰多</w:t>
      </w:r>
      <w:proofErr w:type="gramStart"/>
      <w:r>
        <w:t>滯</w:t>
      </w:r>
      <w:proofErr w:type="gramEnd"/>
      <w:r>
        <w:t>伏</w:t>
      </w:r>
      <w:proofErr w:type="spellEnd"/>
      <w:r>
        <w:rPr>
          <w:rFonts w:eastAsia="宋体" w:hint="eastAsia"/>
          <w:lang w:eastAsia="zh-CN"/>
        </w:rPr>
        <w:t>”</w:t>
      </w:r>
      <w:proofErr w:type="spellStart"/>
      <w:r>
        <w:t>正相對</w:t>
      </w:r>
      <w:proofErr w:type="spellEnd"/>
      <w:r>
        <w:t>。</w:t>
      </w:r>
      <w:proofErr w:type="gramStart"/>
      <w:r>
        <w:rPr>
          <w:lang w:eastAsia="zh-CN"/>
        </w:rPr>
        <w:t>後</w:t>
      </w:r>
      <w:proofErr w:type="gramEnd"/>
      <w:r>
        <w:rPr>
          <w:lang w:eastAsia="zh-CN"/>
        </w:rPr>
        <w:t>人</w:t>
      </w:r>
      <w:proofErr w:type="gramStart"/>
      <w:r>
        <w:rPr>
          <w:lang w:eastAsia="zh-CN"/>
        </w:rPr>
        <w:t>以高注云</w:t>
      </w:r>
      <w:proofErr w:type="gramEnd"/>
      <w:r>
        <w:rPr>
          <w:rFonts w:eastAsia="宋体" w:hint="eastAsia"/>
          <w:lang w:eastAsia="zh-CN"/>
        </w:rPr>
        <w:t>“</w:t>
      </w:r>
      <w:r>
        <w:rPr>
          <w:lang w:eastAsia="zh-CN"/>
        </w:rPr>
        <w:t>故有</w:t>
      </w:r>
    </w:p>
    <w:p w14:paraId="13123CCD" w14:textId="77777777" w:rsidR="00CC015B" w:rsidRDefault="00000000">
      <w:pPr>
        <w:rPr>
          <w:lang w:eastAsia="zh-CN"/>
        </w:rPr>
      </w:pPr>
      <w:r>
        <w:rPr>
          <w:lang w:eastAsia="zh-CN"/>
        </w:rPr>
        <w:t>洪水之</w:t>
      </w:r>
      <w:proofErr w:type="gramStart"/>
      <w:r>
        <w:rPr>
          <w:lang w:eastAsia="zh-CN"/>
        </w:rPr>
        <w:t>災</w:t>
      </w:r>
      <w:r>
        <w:rPr>
          <w:rFonts w:eastAsia="宋体" w:hint="eastAsia"/>
          <w:lang w:eastAsia="zh-CN"/>
        </w:rPr>
        <w:t>”</w:t>
      </w:r>
      <w:proofErr w:type="gramEnd"/>
      <w:r>
        <w:rPr>
          <w:lang w:eastAsia="zh-CN"/>
        </w:rPr>
        <w:t>遂改</w:t>
      </w:r>
      <w:r>
        <w:rPr>
          <w:rFonts w:eastAsia="宋体" w:hint="eastAsia"/>
          <w:lang w:eastAsia="zh-CN"/>
        </w:rPr>
        <w:t>“</w:t>
      </w:r>
      <w:r>
        <w:rPr>
          <w:lang w:eastAsia="zh-CN"/>
        </w:rPr>
        <w:t>陽道</w:t>
      </w:r>
      <w:r>
        <w:rPr>
          <w:rFonts w:eastAsia="宋体" w:hint="eastAsia"/>
          <w:lang w:eastAsia="zh-CN"/>
        </w:rPr>
        <w:t>”</w:t>
      </w:r>
      <w:r>
        <w:rPr>
          <w:lang w:eastAsia="zh-CN"/>
        </w:rPr>
        <w:t>爲</w:t>
      </w:r>
      <w:r>
        <w:rPr>
          <w:rFonts w:eastAsia="宋体" w:hint="eastAsia"/>
          <w:lang w:eastAsia="zh-CN"/>
        </w:rPr>
        <w:t>“</w:t>
      </w:r>
      <w:r>
        <w:rPr>
          <w:lang w:eastAsia="zh-CN"/>
        </w:rPr>
        <w:t>水道</w:t>
      </w:r>
      <w:r>
        <w:rPr>
          <w:rFonts w:eastAsia="宋体" w:hint="eastAsia"/>
          <w:lang w:eastAsia="zh-CN"/>
        </w:rPr>
        <w:t>”</w:t>
      </w:r>
      <w:r>
        <w:rPr>
          <w:lang w:eastAsia="zh-CN"/>
        </w:rPr>
        <w:t>不知</w:t>
      </w:r>
      <w:proofErr w:type="gramStart"/>
      <w:r>
        <w:rPr>
          <w:lang w:eastAsia="zh-CN"/>
        </w:rPr>
        <w:t>高注自</w:t>
      </w:r>
      <w:proofErr w:type="gramEnd"/>
      <w:r>
        <w:rPr>
          <w:lang w:eastAsia="zh-CN"/>
        </w:rPr>
        <w:t>謂陽道壅塞故有洪水之</w:t>
      </w:r>
      <w:proofErr w:type="gramStart"/>
      <w:r>
        <w:rPr>
          <w:lang w:eastAsia="zh-CN"/>
        </w:rPr>
        <w:t>災</w:t>
      </w:r>
      <w:proofErr w:type="gramEnd"/>
      <w:r>
        <w:rPr>
          <w:lang w:eastAsia="zh-CN"/>
        </w:rPr>
        <w:t>非正文内本有</w:t>
      </w:r>
    </w:p>
    <w:p w14:paraId="3DB33DD5" w14:textId="77777777" w:rsidR="00CC015B" w:rsidRDefault="00000000">
      <w:r>
        <w:rPr>
          <w:rFonts w:eastAsia="宋体" w:hint="eastAsia"/>
          <w:lang w:eastAsia="zh-CN"/>
        </w:rPr>
        <w:t>“</w:t>
      </w:r>
      <w:r>
        <w:t>水</w:t>
      </w:r>
      <w:r>
        <w:rPr>
          <w:rFonts w:eastAsia="宋体" w:hint="eastAsia"/>
          <w:lang w:eastAsia="zh-CN"/>
        </w:rPr>
        <w:t>”</w:t>
      </w:r>
      <w:proofErr w:type="spellStart"/>
      <w:r>
        <w:t>字也</w:t>
      </w:r>
      <w:proofErr w:type="spellEnd"/>
      <w:r>
        <w:t>。</w:t>
      </w:r>
      <w:r>
        <w:rPr>
          <w:rFonts w:eastAsia="宋体" w:hint="eastAsia"/>
          <w:lang w:eastAsia="zh-CN"/>
        </w:rPr>
        <w:t>“</w:t>
      </w:r>
      <w:r>
        <w:t>原</w:t>
      </w:r>
      <w:r>
        <w:rPr>
          <w:rFonts w:eastAsia="宋体" w:hint="eastAsia"/>
          <w:lang w:eastAsia="zh-CN"/>
        </w:rPr>
        <w:t>”</w:t>
      </w:r>
      <w:proofErr w:type="spellStart"/>
      <w:r>
        <w:t>當爲</w:t>
      </w:r>
      <w:proofErr w:type="spellEnd"/>
      <w:r>
        <w:rPr>
          <w:rFonts w:eastAsia="宋体" w:hint="eastAsia"/>
          <w:lang w:eastAsia="zh-CN"/>
        </w:rPr>
        <w:t>“</w:t>
      </w:r>
      <w:r>
        <w:t>序</w:t>
      </w:r>
      <w:r>
        <w:rPr>
          <w:rFonts w:eastAsia="宋体" w:hint="eastAsia"/>
          <w:lang w:eastAsia="zh-CN"/>
        </w:rPr>
        <w:t>”</w:t>
      </w:r>
      <w:r>
        <w:t>，</w:t>
      </w:r>
      <w:proofErr w:type="spellStart"/>
      <w:r>
        <w:t>字之誤也</w:t>
      </w:r>
      <w:proofErr w:type="spellEnd"/>
      <w:r>
        <w:t>。</w:t>
      </w:r>
      <w:r>
        <w:rPr>
          <w:rFonts w:eastAsia="宋体" w:hint="eastAsia"/>
          <w:lang w:eastAsia="zh-CN"/>
        </w:rPr>
        <w:t>《</w:t>
      </w:r>
      <w:proofErr w:type="spellStart"/>
      <w:r>
        <w:t>莊子。則陽</w:t>
      </w:r>
      <w:proofErr w:type="spellEnd"/>
      <w:r>
        <w:rPr>
          <w:rFonts w:eastAsia="宋体" w:hint="eastAsia"/>
          <w:lang w:eastAsia="zh-CN"/>
        </w:rPr>
        <w:t>》</w:t>
      </w:r>
      <w:r>
        <w:t>篇：</w:t>
      </w:r>
      <w:r>
        <w:rPr>
          <w:rFonts w:eastAsia="宋体" w:hint="eastAsia"/>
          <w:lang w:eastAsia="zh-CN"/>
        </w:rPr>
        <w:t>“</w:t>
      </w:r>
      <w:proofErr w:type="spellStart"/>
      <w:r>
        <w:t>隨序之相理</w:t>
      </w:r>
      <w:proofErr w:type="spellEnd"/>
      <w:r>
        <w:t>。</w:t>
      </w:r>
      <w:r>
        <w:rPr>
          <w:rFonts w:eastAsia="宋体" w:hint="eastAsia"/>
          <w:lang w:eastAsia="zh-CN"/>
        </w:rPr>
        <w:t>”</w:t>
      </w:r>
      <w:proofErr w:type="spellStart"/>
      <w:r>
        <w:t>釋文</w:t>
      </w:r>
      <w:proofErr w:type="spellEnd"/>
      <w:r>
        <w:t>：</w:t>
      </w:r>
      <w:r>
        <w:rPr>
          <w:rFonts w:eastAsia="宋体" w:hint="eastAsia"/>
          <w:lang w:eastAsia="zh-CN"/>
        </w:rPr>
        <w:t>“</w:t>
      </w:r>
      <w:proofErr w:type="spellStart"/>
      <w:r>
        <w:t>序或作原</w:t>
      </w:r>
      <w:proofErr w:type="spellEnd"/>
      <w:r>
        <w:t>。</w:t>
      </w:r>
      <w:r>
        <w:rPr>
          <w:rFonts w:eastAsia="宋体" w:hint="eastAsia"/>
          <w:lang w:eastAsia="zh-CN"/>
        </w:rPr>
        <w:t>”</w:t>
      </w:r>
      <w:proofErr w:type="spellStart"/>
      <w:r>
        <w:t>陽道壅塞</w:t>
      </w:r>
      <w:proofErr w:type="spellEnd"/>
      <w:r>
        <w:t>，</w:t>
      </w:r>
    </w:p>
    <w:p w14:paraId="2057DCCD" w14:textId="77777777" w:rsidR="00CC015B" w:rsidRDefault="00000000">
      <w:pPr>
        <w:rPr>
          <w:lang w:eastAsia="zh-CN"/>
        </w:rPr>
      </w:pPr>
      <w:r>
        <w:rPr>
          <w:lang w:eastAsia="zh-CN"/>
        </w:rPr>
        <w:t>故行不由序。别本作</w:t>
      </w:r>
      <w:r>
        <w:rPr>
          <w:rFonts w:eastAsia="宋体" w:hint="eastAsia"/>
          <w:lang w:eastAsia="zh-CN"/>
        </w:rPr>
        <w:t>“</w:t>
      </w:r>
      <w:r>
        <w:rPr>
          <w:lang w:eastAsia="zh-CN"/>
        </w:rPr>
        <w:t>不行其次</w:t>
      </w:r>
      <w:r>
        <w:rPr>
          <w:rFonts w:eastAsia="宋体" w:hint="eastAsia"/>
          <w:lang w:eastAsia="zh-CN"/>
        </w:rPr>
        <w:t>”</w:t>
      </w:r>
      <w:r>
        <w:rPr>
          <w:lang w:eastAsia="zh-CN"/>
        </w:rPr>
        <w:t>，次，</w:t>
      </w:r>
      <w:proofErr w:type="gramStart"/>
      <w:r>
        <w:rPr>
          <w:lang w:eastAsia="zh-CN"/>
        </w:rPr>
        <w:t>亦序也</w:t>
      </w:r>
      <w:proofErr w:type="gramEnd"/>
      <w:r>
        <w:rPr>
          <w:lang w:eastAsia="zh-CN"/>
        </w:rPr>
        <w:t>。</w:t>
      </w:r>
      <w:r>
        <w:rPr>
          <w:rFonts w:eastAsia="宋体" w:hint="eastAsia"/>
          <w:lang w:eastAsia="zh-CN"/>
        </w:rPr>
        <w:t>《</w:t>
      </w:r>
      <w:r>
        <w:rPr>
          <w:lang w:eastAsia="zh-CN"/>
        </w:rPr>
        <w:t>漢書</w:t>
      </w:r>
      <w:r>
        <w:rPr>
          <w:rFonts w:eastAsia="宋体" w:hint="eastAsia"/>
          <w:lang w:eastAsia="zh-CN"/>
        </w:rPr>
        <w:t>•</w:t>
      </w:r>
      <w:r>
        <w:rPr>
          <w:lang w:eastAsia="zh-CN"/>
        </w:rPr>
        <w:t>司馬相如傳</w:t>
      </w:r>
      <w:r>
        <w:rPr>
          <w:rFonts w:eastAsia="宋体" w:hint="eastAsia"/>
          <w:lang w:eastAsia="zh-CN"/>
        </w:rPr>
        <w:t>》</w:t>
      </w:r>
      <w:r>
        <w:rPr>
          <w:lang w:eastAsia="zh-CN"/>
        </w:rPr>
        <w:t>注引此，正作</w:t>
      </w:r>
      <w:r>
        <w:rPr>
          <w:rFonts w:eastAsia="宋体" w:hint="eastAsia"/>
          <w:lang w:eastAsia="zh-CN"/>
        </w:rPr>
        <w:t>“</w:t>
      </w:r>
      <w:r>
        <w:rPr>
          <w:lang w:eastAsia="zh-CN"/>
        </w:rPr>
        <w:t>陽道</w:t>
      </w:r>
      <w:proofErr w:type="gramStart"/>
      <w:r>
        <w:rPr>
          <w:lang w:eastAsia="zh-CN"/>
        </w:rPr>
        <w:t>壅</w:t>
      </w:r>
      <w:proofErr w:type="gramEnd"/>
    </w:p>
    <w:p w14:paraId="65BE5A1F" w14:textId="77777777" w:rsidR="00CC015B" w:rsidRDefault="00000000">
      <w:proofErr w:type="spellStart"/>
      <w:r>
        <w:lastRenderedPageBreak/>
        <w:t>塞，不行其序</w:t>
      </w:r>
      <w:proofErr w:type="spellEnd"/>
      <w:proofErr w:type="gramStart"/>
      <w:r>
        <w:rPr>
          <w:rFonts w:eastAsia="宋体" w:hint="eastAsia"/>
          <w:lang w:eastAsia="zh-CN"/>
        </w:rPr>
        <w:t>”</w:t>
      </w:r>
      <w:proofErr w:type="gramEnd"/>
      <w:r>
        <w:t>。</w:t>
      </w:r>
    </w:p>
    <w:p w14:paraId="52943333" w14:textId="77777777" w:rsidR="00CC015B" w:rsidRDefault="00000000">
      <w:proofErr w:type="spellStart"/>
      <w:r>
        <w:t>苓管</w:t>
      </w:r>
      <w:proofErr w:type="spellEnd"/>
    </w:p>
    <w:p w14:paraId="1A7D0080" w14:textId="77777777" w:rsidR="00CC015B" w:rsidRDefault="00000000">
      <w:r>
        <w:rPr>
          <w:rFonts w:eastAsia="宋体" w:hint="eastAsia"/>
          <w:lang w:eastAsia="zh-CN"/>
        </w:rPr>
        <w:t>“</w:t>
      </w:r>
      <w:proofErr w:type="spellStart"/>
      <w:r>
        <w:t>吹</w:t>
      </w:r>
      <w:proofErr w:type="gramStart"/>
      <w:r>
        <w:t>苓</w:t>
      </w:r>
      <w:proofErr w:type="gramEnd"/>
      <w:r>
        <w:t>管壎篪</w:t>
      </w:r>
      <w:proofErr w:type="spellEnd"/>
      <w:r>
        <w:t>。</w:t>
      </w:r>
      <w:r>
        <w:rPr>
          <w:rFonts w:eastAsia="宋体" w:hint="eastAsia"/>
          <w:lang w:eastAsia="zh-CN"/>
        </w:rPr>
        <w:t>”</w:t>
      </w:r>
      <w:proofErr w:type="spellStart"/>
      <w:r>
        <w:t>引之曰</w:t>
      </w:r>
      <w:proofErr w:type="spellEnd"/>
      <w:r>
        <w:t>：</w:t>
      </w:r>
      <w:r>
        <w:rPr>
          <w:rFonts w:eastAsia="宋体" w:hint="eastAsia"/>
          <w:lang w:eastAsia="zh-CN"/>
        </w:rPr>
        <w:t>“</w:t>
      </w:r>
      <w:r>
        <w:t>苓</w:t>
      </w:r>
      <w:r>
        <w:rPr>
          <w:rFonts w:eastAsia="宋体" w:hint="eastAsia"/>
          <w:lang w:eastAsia="zh-CN"/>
        </w:rPr>
        <w:t>”</w:t>
      </w:r>
      <w:proofErr w:type="spellStart"/>
      <w:r>
        <w:t>當爲</w:t>
      </w:r>
      <w:proofErr w:type="spellEnd"/>
      <w:r>
        <w:rPr>
          <w:rFonts w:eastAsia="宋体" w:hint="eastAsia"/>
          <w:lang w:eastAsia="zh-CN"/>
        </w:rPr>
        <w:t>“</w:t>
      </w:r>
      <w:r>
        <w:t>笭</w:t>
      </w:r>
      <w:r>
        <w:rPr>
          <w:rFonts w:eastAsia="宋体" w:hint="eastAsia"/>
          <w:lang w:eastAsia="zh-CN"/>
        </w:rPr>
        <w:t>”</w:t>
      </w:r>
      <w:r>
        <w:t>，</w:t>
      </w:r>
      <w:proofErr w:type="spellStart"/>
      <w:proofErr w:type="gramStart"/>
      <w:r>
        <w:t>即笙字也</w:t>
      </w:r>
      <w:proofErr w:type="gramEnd"/>
      <w:r>
        <w:t>。古從生聲之字，或從令聲。笙之</w:t>
      </w:r>
      <w:proofErr w:type="spellEnd"/>
    </w:p>
    <w:p w14:paraId="4888E13A" w14:textId="77777777" w:rsidR="00CC015B" w:rsidRDefault="00000000">
      <w:proofErr w:type="spellStart"/>
      <w:r>
        <w:t>爲笭，猶旌之爲旍也</w:t>
      </w:r>
      <w:proofErr w:type="spellEnd"/>
    </w:p>
    <w:p w14:paraId="463546C9" w14:textId="77777777" w:rsidR="00CC015B" w:rsidRDefault="00000000">
      <w:r>
        <w:t>。</w:t>
      </w:r>
      <w:r>
        <w:rPr>
          <w:rFonts w:eastAsia="宋体" w:hint="eastAsia"/>
          <w:lang w:eastAsia="zh-CN"/>
        </w:rPr>
        <w:t>《</w:t>
      </w:r>
      <w:proofErr w:type="spellStart"/>
      <w:r>
        <w:t>玉篇</w:t>
      </w:r>
      <w:proofErr w:type="spellEnd"/>
      <w:r>
        <w:rPr>
          <w:rFonts w:eastAsia="宋体" w:hint="eastAsia"/>
          <w:lang w:eastAsia="zh-CN"/>
        </w:rPr>
        <w:t>》</w:t>
      </w:r>
      <w:r>
        <w:t>云</w:t>
      </w:r>
      <w:proofErr w:type="gramStart"/>
      <w:r>
        <w:t>：</w:t>
      </w:r>
      <w:r>
        <w:rPr>
          <w:rFonts w:eastAsia="宋体" w:hint="eastAsia"/>
          <w:lang w:eastAsia="zh-CN"/>
        </w:rPr>
        <w:t>“</w:t>
      </w:r>
      <w:proofErr w:type="spellStart"/>
      <w:proofErr w:type="gramEnd"/>
      <w:r>
        <w:t>旍同旌，見</w:t>
      </w:r>
      <w:proofErr w:type="spellEnd"/>
      <w:r>
        <w:rPr>
          <w:rFonts w:eastAsia="宋体" w:hint="eastAsia"/>
          <w:lang w:eastAsia="zh-CN"/>
        </w:rPr>
        <w:t>《</w:t>
      </w:r>
      <w:proofErr w:type="spellStart"/>
      <w:r>
        <w:t>禮記</w:t>
      </w:r>
      <w:proofErr w:type="spellEnd"/>
      <w:r>
        <w:rPr>
          <w:rFonts w:eastAsia="宋体" w:hint="eastAsia"/>
          <w:lang w:eastAsia="zh-CN"/>
        </w:rPr>
        <w:t>》</w:t>
      </w:r>
      <w:r>
        <w:t>。</w:t>
      </w:r>
      <w:r>
        <w:rPr>
          <w:rFonts w:eastAsia="宋体" w:hint="eastAsia"/>
          <w:lang w:eastAsia="zh-CN"/>
        </w:rPr>
        <w:t>”《</w:t>
      </w:r>
      <w:proofErr w:type="spellStart"/>
      <w:r>
        <w:t>爾雅。釋天</w:t>
      </w:r>
      <w:proofErr w:type="spellEnd"/>
      <w:r>
        <w:rPr>
          <w:rFonts w:eastAsia="宋体" w:hint="eastAsia"/>
          <w:lang w:eastAsia="zh-CN"/>
        </w:rPr>
        <w:t>》</w:t>
      </w:r>
      <w:proofErr w:type="spellStart"/>
      <w:r>
        <w:t>釋文云</w:t>
      </w:r>
      <w:proofErr w:type="spellEnd"/>
      <w:r>
        <w:t>：</w:t>
      </w:r>
      <w:r>
        <w:rPr>
          <w:rFonts w:eastAsia="宋体" w:hint="eastAsia"/>
          <w:lang w:eastAsia="zh-CN"/>
        </w:rPr>
        <w:t>“</w:t>
      </w:r>
      <w:proofErr w:type="spellStart"/>
      <w:r>
        <w:t>旌，本又作旍</w:t>
      </w:r>
      <w:proofErr w:type="spellEnd"/>
      <w:r>
        <w:t>。</w:t>
      </w:r>
      <w:r>
        <w:rPr>
          <w:rFonts w:eastAsia="宋体" w:hint="eastAsia"/>
          <w:lang w:eastAsia="zh-CN"/>
        </w:rPr>
        <w:t>”《</w:t>
      </w:r>
      <w:proofErr w:type="spellStart"/>
      <w:r>
        <w:t>月令</w:t>
      </w:r>
      <w:proofErr w:type="spellEnd"/>
      <w:r>
        <w:rPr>
          <w:rFonts w:eastAsia="宋体" w:hint="eastAsia"/>
          <w:lang w:eastAsia="zh-CN"/>
        </w:rPr>
        <w:t>》“</w:t>
      </w:r>
      <w:proofErr w:type="spellStart"/>
      <w:r>
        <w:t>載旌</w:t>
      </w:r>
      <w:proofErr w:type="spellEnd"/>
    </w:p>
    <w:p w14:paraId="04E96943" w14:textId="77777777" w:rsidR="00CC015B" w:rsidRDefault="00000000">
      <w:pPr>
        <w:rPr>
          <w:lang w:eastAsia="zh-CN"/>
        </w:rPr>
      </w:pPr>
      <w:proofErr w:type="gramStart"/>
      <w:r>
        <w:rPr>
          <w:lang w:eastAsia="zh-CN"/>
        </w:rPr>
        <w:t>旐</w:t>
      </w:r>
      <w:proofErr w:type="gramEnd"/>
      <w:r>
        <w:rPr>
          <w:rFonts w:eastAsia="宋体" w:hint="eastAsia"/>
          <w:lang w:eastAsia="zh-CN"/>
        </w:rPr>
        <w:t>”</w:t>
      </w:r>
      <w:r>
        <w:rPr>
          <w:lang w:eastAsia="zh-CN"/>
        </w:rPr>
        <w:t>，</w:t>
      </w:r>
      <w:r>
        <w:rPr>
          <w:rFonts w:eastAsia="宋体" w:hint="eastAsia"/>
          <w:lang w:eastAsia="zh-CN"/>
        </w:rPr>
        <w:t>《</w:t>
      </w:r>
      <w:r>
        <w:rPr>
          <w:lang w:eastAsia="zh-CN"/>
        </w:rPr>
        <w:t>吕氏春秋</w:t>
      </w:r>
      <w:r>
        <w:rPr>
          <w:rFonts w:eastAsia="宋体" w:hint="eastAsia"/>
          <w:lang w:eastAsia="zh-CN"/>
        </w:rPr>
        <w:t>•</w:t>
      </w:r>
      <w:r>
        <w:rPr>
          <w:lang w:eastAsia="zh-CN"/>
        </w:rPr>
        <w:t>季秋</w:t>
      </w:r>
      <w:r>
        <w:rPr>
          <w:rFonts w:eastAsia="宋体" w:hint="eastAsia"/>
          <w:lang w:eastAsia="zh-CN"/>
        </w:rPr>
        <w:t>》</w:t>
      </w:r>
      <w:r>
        <w:rPr>
          <w:lang w:eastAsia="zh-CN"/>
        </w:rPr>
        <w:t>篇</w:t>
      </w:r>
      <w:r>
        <w:rPr>
          <w:rFonts w:eastAsia="宋体" w:hint="eastAsia"/>
          <w:lang w:eastAsia="zh-CN"/>
        </w:rPr>
        <w:t>“</w:t>
      </w:r>
      <w:r>
        <w:rPr>
          <w:lang w:eastAsia="zh-CN"/>
        </w:rPr>
        <w:t>旌</w:t>
      </w:r>
      <w:r>
        <w:rPr>
          <w:rFonts w:eastAsia="宋体" w:hint="eastAsia"/>
          <w:lang w:eastAsia="zh-CN"/>
        </w:rPr>
        <w:t>”</w:t>
      </w:r>
      <w:r>
        <w:rPr>
          <w:lang w:eastAsia="zh-CN"/>
        </w:rPr>
        <w:t>作</w:t>
      </w:r>
      <w:r>
        <w:rPr>
          <w:rFonts w:eastAsia="宋体" w:hint="eastAsia"/>
          <w:lang w:eastAsia="zh-CN"/>
        </w:rPr>
        <w:t>“</w:t>
      </w:r>
      <w:r>
        <w:rPr>
          <w:lang w:eastAsia="zh-CN"/>
        </w:rPr>
        <w:t>旍</w:t>
      </w:r>
      <w:r>
        <w:rPr>
          <w:rFonts w:eastAsia="宋体" w:hint="eastAsia"/>
          <w:lang w:eastAsia="zh-CN"/>
        </w:rPr>
        <w:t>”</w:t>
      </w:r>
      <w:r>
        <w:rPr>
          <w:lang w:eastAsia="zh-CN"/>
        </w:rPr>
        <w:t>。隸</w:t>
      </w:r>
      <w:proofErr w:type="gramStart"/>
      <w:r>
        <w:rPr>
          <w:lang w:eastAsia="zh-CN"/>
        </w:rPr>
        <w:t>書</w:t>
      </w:r>
      <w:proofErr w:type="gramEnd"/>
      <w:r>
        <w:rPr>
          <w:lang w:eastAsia="zh-CN"/>
        </w:rPr>
        <w:t>從</w:t>
      </w:r>
      <w:r>
        <w:rPr>
          <w:lang w:eastAsia="zh-CN"/>
        </w:rPr>
        <w:t>“</w:t>
      </w:r>
      <w:r>
        <w:rPr>
          <w:lang w:eastAsia="zh-CN"/>
        </w:rPr>
        <w:t>之字，多變從艹，故笭譌作苓。或曰籥字之譌，竹</w:t>
      </w:r>
    </w:p>
    <w:p w14:paraId="0977D375" w14:textId="77777777" w:rsidR="00CC015B" w:rsidRDefault="00000000">
      <w:pPr>
        <w:rPr>
          <w:lang w:eastAsia="zh-CN"/>
        </w:rPr>
      </w:pPr>
      <w:r>
        <w:rPr>
          <w:lang w:eastAsia="zh-CN"/>
        </w:rPr>
        <w:t>誤爲</w:t>
      </w:r>
      <w:proofErr w:type="gramStart"/>
      <w:r>
        <w:rPr>
          <w:lang w:eastAsia="zh-CN"/>
        </w:rPr>
        <w:t>艹</w:t>
      </w:r>
      <w:proofErr w:type="gramEnd"/>
      <w:r>
        <w:rPr>
          <w:lang w:eastAsia="zh-CN"/>
        </w:rPr>
        <w:t>，又</w:t>
      </w:r>
      <w:proofErr w:type="gramStart"/>
      <w:r>
        <w:rPr>
          <w:lang w:eastAsia="zh-CN"/>
        </w:rPr>
        <w:t>脱下半耳</w:t>
      </w:r>
      <w:proofErr w:type="gramEnd"/>
    </w:p>
    <w:p w14:paraId="54F7F81C" w14:textId="77777777" w:rsidR="00CC015B" w:rsidRDefault="00000000">
      <w:proofErr w:type="spellStart"/>
      <w:r>
        <w:t>賢者益疑</w:t>
      </w:r>
      <w:proofErr w:type="spellEnd"/>
    </w:p>
    <w:p w14:paraId="47F62463" w14:textId="77777777" w:rsidR="00CC015B" w:rsidRDefault="00000000">
      <w:r>
        <w:rPr>
          <w:rFonts w:eastAsia="宋体" w:hint="eastAsia"/>
          <w:lang w:eastAsia="zh-CN"/>
        </w:rPr>
        <w:t>《</w:t>
      </w:r>
      <w:proofErr w:type="spellStart"/>
      <w:r>
        <w:t>禁塞</w:t>
      </w:r>
      <w:proofErr w:type="spellEnd"/>
      <w:r>
        <w:rPr>
          <w:rFonts w:eastAsia="宋体" w:hint="eastAsia"/>
          <w:lang w:eastAsia="zh-CN"/>
        </w:rPr>
        <w:t>》</w:t>
      </w:r>
      <w:r>
        <w:t>篇：</w:t>
      </w:r>
      <w:proofErr w:type="gramStart"/>
      <w:r>
        <w:rPr>
          <w:rFonts w:eastAsia="宋体" w:hint="eastAsia"/>
          <w:lang w:eastAsia="zh-CN"/>
        </w:rPr>
        <w:t>“</w:t>
      </w:r>
      <w:proofErr w:type="spellStart"/>
      <w:proofErr w:type="gramEnd"/>
      <w:r>
        <w:t>救守之説出，則不肖者益幸也</w:t>
      </w:r>
      <w:proofErr w:type="spellEnd"/>
      <w:r>
        <w:t>，</w:t>
      </w:r>
      <w:r>
        <w:rPr>
          <w:rFonts w:eastAsia="宋体" w:hint="eastAsia"/>
          <w:lang w:eastAsia="zh-CN"/>
        </w:rPr>
        <w:t>“</w:t>
      </w:r>
      <w:r>
        <w:t>也</w:t>
      </w:r>
      <w:r>
        <w:rPr>
          <w:rFonts w:eastAsia="宋体" w:hint="eastAsia"/>
          <w:lang w:eastAsia="zh-CN"/>
        </w:rPr>
        <w:t>”</w:t>
      </w:r>
      <w:proofErr w:type="spellStart"/>
      <w:r>
        <w:t>當作</w:t>
      </w:r>
      <w:proofErr w:type="spellEnd"/>
      <w:r>
        <w:rPr>
          <w:rFonts w:eastAsia="宋体" w:hint="eastAsia"/>
          <w:lang w:eastAsia="zh-CN"/>
        </w:rPr>
        <w:t>“</w:t>
      </w:r>
      <w:r>
        <w:t>矣</w:t>
      </w:r>
      <w:r>
        <w:rPr>
          <w:rFonts w:eastAsia="宋体" w:hint="eastAsia"/>
          <w:lang w:eastAsia="zh-CN"/>
        </w:rPr>
        <w:t>”</w:t>
      </w:r>
      <w:r>
        <w:t>，</w:t>
      </w:r>
      <w:proofErr w:type="spellStart"/>
      <w:r>
        <w:t>與下句文同一例。今作</w:t>
      </w:r>
      <w:proofErr w:type="spellEnd"/>
      <w:r>
        <w:rPr>
          <w:rFonts w:eastAsia="宋体" w:hint="eastAsia"/>
          <w:lang w:eastAsia="zh-CN"/>
        </w:rPr>
        <w:t>“</w:t>
      </w:r>
      <w:r>
        <w:t>也</w:t>
      </w:r>
      <w:r>
        <w:rPr>
          <w:rFonts w:eastAsia="宋体" w:hint="eastAsia"/>
          <w:lang w:eastAsia="zh-CN"/>
        </w:rPr>
        <w:t>”</w:t>
      </w:r>
      <w:proofErr w:type="spellStart"/>
      <w:r>
        <w:t>者，因與</w:t>
      </w:r>
      <w:proofErr w:type="spellEnd"/>
    </w:p>
    <w:p w14:paraId="48DEB81D" w14:textId="77777777" w:rsidR="00CC015B" w:rsidRDefault="00000000">
      <w:proofErr w:type="spellStart"/>
      <w:r>
        <w:t>上文</w:t>
      </w:r>
      <w:proofErr w:type="spellEnd"/>
      <w:r>
        <w:rPr>
          <w:rFonts w:eastAsia="宋体" w:hint="eastAsia"/>
          <w:lang w:eastAsia="zh-CN"/>
        </w:rPr>
        <w:t>“</w:t>
      </w:r>
      <w:proofErr w:type="spellStart"/>
      <w:r>
        <w:t>不肖者之幸也</w:t>
      </w:r>
      <w:proofErr w:type="spellEnd"/>
      <w:r>
        <w:rPr>
          <w:rFonts w:eastAsia="宋体" w:hint="eastAsia"/>
          <w:lang w:eastAsia="zh-CN"/>
        </w:rPr>
        <w:t>”</w:t>
      </w:r>
      <w:proofErr w:type="spellStart"/>
      <w:r>
        <w:t>相涉而誤。賢者益</w:t>
      </w:r>
      <w:proofErr w:type="gramStart"/>
      <w:r>
        <w:t>疑</w:t>
      </w:r>
      <w:proofErr w:type="gramEnd"/>
      <w:r>
        <w:t>矣</w:t>
      </w:r>
      <w:proofErr w:type="spellEnd"/>
      <w:r>
        <w:t>。</w:t>
      </w:r>
      <w:r>
        <w:rPr>
          <w:rFonts w:eastAsia="宋体" w:hint="eastAsia"/>
          <w:lang w:eastAsia="zh-CN"/>
        </w:rPr>
        <w:t>”</w:t>
      </w:r>
      <w:proofErr w:type="spellStart"/>
      <w:proofErr w:type="gramStart"/>
      <w:r>
        <w:t>高注曰</w:t>
      </w:r>
      <w:proofErr w:type="spellEnd"/>
      <w:proofErr w:type="gramEnd"/>
      <w:r>
        <w:t>：</w:t>
      </w:r>
      <w:r>
        <w:rPr>
          <w:rFonts w:eastAsia="宋体" w:hint="eastAsia"/>
          <w:lang w:eastAsia="zh-CN"/>
        </w:rPr>
        <w:t>“</w:t>
      </w:r>
      <w:proofErr w:type="spellStart"/>
      <w:r>
        <w:t>疑怪其何以益幸也</w:t>
      </w:r>
      <w:proofErr w:type="spellEnd"/>
      <w:r>
        <w:t>。</w:t>
      </w:r>
      <w:r>
        <w:rPr>
          <w:rFonts w:eastAsia="宋体" w:hint="eastAsia"/>
          <w:lang w:eastAsia="zh-CN"/>
        </w:rPr>
        <w:t>”</w:t>
      </w:r>
      <w:proofErr w:type="spellStart"/>
      <w:r>
        <w:t>念孫案：高説非</w:t>
      </w:r>
      <w:proofErr w:type="spellEnd"/>
    </w:p>
    <w:p w14:paraId="234A1BAF" w14:textId="77777777" w:rsidR="00CC015B" w:rsidRDefault="00000000">
      <w:proofErr w:type="spellStart"/>
      <w:r>
        <w:t>也。疑者，恐也。言不肖者益幸，而賢者益恐也。古者謂恐曰疑</w:t>
      </w:r>
      <w:proofErr w:type="spellEnd"/>
      <w:r>
        <w:t>。</w:t>
      </w:r>
      <w:r>
        <w:rPr>
          <w:rFonts w:eastAsia="宋体" w:hint="eastAsia"/>
          <w:lang w:eastAsia="zh-CN"/>
        </w:rPr>
        <w:t>《</w:t>
      </w:r>
      <w:proofErr w:type="spellStart"/>
      <w:r>
        <w:t>雜記</w:t>
      </w:r>
      <w:proofErr w:type="spellEnd"/>
      <w:r>
        <w:rPr>
          <w:rFonts w:eastAsia="宋体" w:hint="eastAsia"/>
          <w:lang w:eastAsia="zh-CN"/>
        </w:rPr>
        <w:t>》</w:t>
      </w:r>
      <w:r>
        <w:t>曰</w:t>
      </w:r>
      <w:proofErr w:type="gramStart"/>
      <w:r>
        <w:t>：</w:t>
      </w:r>
      <w:r>
        <w:rPr>
          <w:rFonts w:eastAsia="宋体" w:hint="eastAsia"/>
          <w:lang w:eastAsia="zh-CN"/>
        </w:rPr>
        <w:t>“</w:t>
      </w:r>
      <w:proofErr w:type="spellStart"/>
      <w:proofErr w:type="gramEnd"/>
      <w:r>
        <w:t>五十不致</w:t>
      </w:r>
      <w:proofErr w:type="spellEnd"/>
    </w:p>
    <w:p w14:paraId="6D14D8AC" w14:textId="77777777" w:rsidR="00CC015B" w:rsidRDefault="00000000">
      <w:pPr>
        <w:rPr>
          <w:lang w:eastAsia="zh-CN"/>
        </w:rPr>
      </w:pPr>
      <w:r>
        <w:rPr>
          <w:lang w:eastAsia="zh-CN"/>
        </w:rPr>
        <w:t>【第</w:t>
      </w:r>
      <w:r>
        <w:rPr>
          <w:lang w:eastAsia="zh-CN"/>
        </w:rPr>
        <w:t>220</w:t>
      </w:r>
      <w:r>
        <w:rPr>
          <w:lang w:eastAsia="zh-CN"/>
        </w:rPr>
        <w:t>页】</w:t>
      </w:r>
    </w:p>
    <w:p w14:paraId="53C91EFE" w14:textId="77777777" w:rsidR="00CC015B" w:rsidRDefault="00000000">
      <w:pPr>
        <w:rPr>
          <w:lang w:eastAsia="zh-CN"/>
        </w:rPr>
      </w:pPr>
      <w:r>
        <w:rPr>
          <w:lang w:eastAsia="zh-CN"/>
        </w:rPr>
        <w:t>毁，六十不毁，七十飲酒食肉，皆爲</w:t>
      </w:r>
      <w:proofErr w:type="gramStart"/>
      <w:r>
        <w:rPr>
          <w:lang w:eastAsia="zh-CN"/>
        </w:rPr>
        <w:t>疑</w:t>
      </w:r>
      <w:proofErr w:type="gramEnd"/>
      <w:r>
        <w:rPr>
          <w:lang w:eastAsia="zh-CN"/>
        </w:rPr>
        <w:t>死。</w:t>
      </w:r>
      <w:r>
        <w:rPr>
          <w:rFonts w:eastAsia="宋体" w:hint="eastAsia"/>
          <w:lang w:eastAsia="zh-CN"/>
        </w:rPr>
        <w:t>”</w:t>
      </w:r>
      <w:r>
        <w:rPr>
          <w:lang w:eastAsia="zh-CN"/>
        </w:rPr>
        <w:t>鄭注曰</w:t>
      </w:r>
      <w:r>
        <w:rPr>
          <w:rFonts w:eastAsia="宋体" w:hint="eastAsia"/>
          <w:lang w:eastAsia="zh-CN"/>
        </w:rPr>
        <w:t>“</w:t>
      </w:r>
      <w:proofErr w:type="gramStart"/>
      <w:r>
        <w:rPr>
          <w:lang w:eastAsia="zh-CN"/>
        </w:rPr>
        <w:t>疑</w:t>
      </w:r>
      <w:proofErr w:type="gramEnd"/>
      <w:r>
        <w:rPr>
          <w:lang w:eastAsia="zh-CN"/>
        </w:rPr>
        <w:t>，猶恐也。</w:t>
      </w:r>
      <w:r>
        <w:rPr>
          <w:rFonts w:eastAsia="宋体" w:hint="eastAsia"/>
          <w:lang w:eastAsia="zh-CN"/>
        </w:rPr>
        <w:t>”《</w:t>
      </w:r>
      <w:r>
        <w:rPr>
          <w:lang w:eastAsia="zh-CN"/>
        </w:rPr>
        <w:t>大戴禮。曾子立事</w:t>
      </w:r>
      <w:r>
        <w:rPr>
          <w:rFonts w:eastAsia="宋体" w:hint="eastAsia"/>
          <w:lang w:eastAsia="zh-CN"/>
        </w:rPr>
        <w:t>》</w:t>
      </w:r>
      <w:r>
        <w:rPr>
          <w:lang w:eastAsia="zh-CN"/>
        </w:rPr>
        <w:t>篇</w:t>
      </w:r>
    </w:p>
    <w:p w14:paraId="65B6CE50" w14:textId="77777777" w:rsidR="00CC015B" w:rsidRDefault="00000000">
      <w:pPr>
        <w:rPr>
          <w:rFonts w:eastAsia="宋体"/>
          <w:lang w:eastAsia="zh-CN"/>
        </w:rPr>
      </w:pPr>
      <w:r>
        <w:t>曰：</w:t>
      </w:r>
      <w:r>
        <w:rPr>
          <w:rFonts w:eastAsia="宋体" w:hint="eastAsia"/>
          <w:lang w:eastAsia="zh-CN"/>
        </w:rPr>
        <w:t>“</w:t>
      </w:r>
      <w:proofErr w:type="spellStart"/>
      <w:r>
        <w:t>君子見善，恐不得與焉。見不善，恐其及己也。是故君子</w:t>
      </w:r>
      <w:proofErr w:type="gramStart"/>
      <w:r>
        <w:t>疑</w:t>
      </w:r>
      <w:proofErr w:type="gramEnd"/>
      <w:r>
        <w:t>以終身</w:t>
      </w:r>
      <w:proofErr w:type="spellEnd"/>
      <w:r>
        <w:t>。</w:t>
      </w:r>
      <w:r>
        <w:rPr>
          <w:rFonts w:eastAsia="宋体" w:hint="eastAsia"/>
          <w:lang w:eastAsia="zh-CN"/>
        </w:rPr>
        <w:t>”《</w:t>
      </w:r>
      <w:proofErr w:type="spellStart"/>
      <w:r>
        <w:t>管子。小問</w:t>
      </w:r>
      <w:proofErr w:type="spellEnd"/>
      <w:r>
        <w:rPr>
          <w:rFonts w:eastAsia="宋体" w:hint="eastAsia"/>
          <w:lang w:eastAsia="zh-CN"/>
        </w:rPr>
        <w:t>》</w:t>
      </w:r>
    </w:p>
    <w:p w14:paraId="3115BD50" w14:textId="77777777" w:rsidR="00CC015B" w:rsidRDefault="00000000">
      <w:pPr>
        <w:rPr>
          <w:rFonts w:eastAsia="宋体"/>
          <w:lang w:eastAsia="zh-CN"/>
        </w:rPr>
      </w:pPr>
      <w:proofErr w:type="spellStart"/>
      <w:r>
        <w:t>篇曰</w:t>
      </w:r>
      <w:proofErr w:type="spellEnd"/>
      <w:r>
        <w:t>：</w:t>
      </w:r>
      <w:r>
        <w:rPr>
          <w:rFonts w:eastAsia="宋体" w:hint="eastAsia"/>
          <w:lang w:eastAsia="zh-CN"/>
        </w:rPr>
        <w:t>“</w:t>
      </w:r>
      <w:proofErr w:type="spellStart"/>
      <w:r>
        <w:t>駮食虎豹，故虎</w:t>
      </w:r>
      <w:proofErr w:type="gramStart"/>
      <w:r>
        <w:t>疑</w:t>
      </w:r>
      <w:proofErr w:type="gramEnd"/>
      <w:r>
        <w:t>焉</w:t>
      </w:r>
      <w:proofErr w:type="spellEnd"/>
      <w:r>
        <w:t>。</w:t>
      </w:r>
      <w:r>
        <w:rPr>
          <w:rFonts w:eastAsia="宋体" w:hint="eastAsia"/>
          <w:lang w:eastAsia="zh-CN"/>
        </w:rPr>
        <w:t>”《</w:t>
      </w:r>
      <w:proofErr w:type="spellStart"/>
      <w:r>
        <w:t>荀子。宥坐</w:t>
      </w:r>
      <w:proofErr w:type="spellEnd"/>
      <w:r>
        <w:rPr>
          <w:rFonts w:eastAsia="宋体" w:hint="eastAsia"/>
          <w:lang w:eastAsia="zh-CN"/>
        </w:rPr>
        <w:t>》</w:t>
      </w:r>
      <w:r>
        <w:t>篇：</w:t>
      </w:r>
      <w:r>
        <w:rPr>
          <w:rFonts w:eastAsia="宋体" w:hint="eastAsia"/>
          <w:lang w:eastAsia="zh-CN"/>
        </w:rPr>
        <w:t>“</w:t>
      </w:r>
      <w:proofErr w:type="spellStart"/>
      <w:r>
        <w:t>其赴百</w:t>
      </w:r>
      <w:proofErr w:type="gramStart"/>
      <w:r>
        <w:t>仞</w:t>
      </w:r>
      <w:proofErr w:type="gramEnd"/>
      <w:r>
        <w:t>之谷不懼</w:t>
      </w:r>
      <w:proofErr w:type="spellEnd"/>
      <w:r>
        <w:t>。</w:t>
      </w:r>
      <w:r>
        <w:rPr>
          <w:rFonts w:eastAsia="宋体" w:hint="eastAsia"/>
          <w:lang w:eastAsia="zh-CN"/>
        </w:rPr>
        <w:t>”《</w:t>
      </w:r>
      <w:proofErr w:type="spellStart"/>
      <w:r>
        <w:t>大戴禮。勸學</w:t>
      </w:r>
      <w:proofErr w:type="spellEnd"/>
      <w:r>
        <w:rPr>
          <w:rFonts w:eastAsia="宋体" w:hint="eastAsia"/>
          <w:lang w:eastAsia="zh-CN"/>
        </w:rPr>
        <w:t>》</w:t>
      </w:r>
    </w:p>
    <w:p w14:paraId="2A0C6F45" w14:textId="77777777" w:rsidR="00CC015B" w:rsidRDefault="00000000">
      <w:r>
        <w:t>篇</w:t>
      </w:r>
      <w:r>
        <w:rPr>
          <w:rFonts w:eastAsia="宋体" w:hint="eastAsia"/>
          <w:lang w:eastAsia="zh-CN"/>
        </w:rPr>
        <w:t>“</w:t>
      </w:r>
      <w:r>
        <w:t>懼</w:t>
      </w:r>
      <w:r>
        <w:rPr>
          <w:rFonts w:eastAsia="宋体" w:hint="eastAsia"/>
          <w:lang w:eastAsia="zh-CN"/>
        </w:rPr>
        <w:t>”</w:t>
      </w:r>
      <w:r>
        <w:t>作</w:t>
      </w:r>
      <w:r>
        <w:rPr>
          <w:rFonts w:eastAsia="宋体" w:hint="eastAsia"/>
          <w:lang w:eastAsia="zh-CN"/>
        </w:rPr>
        <w:t>“</w:t>
      </w:r>
      <w:r>
        <w:t>疑</w:t>
      </w:r>
      <w:r>
        <w:rPr>
          <w:rFonts w:eastAsia="宋体" w:hint="eastAsia"/>
          <w:lang w:eastAsia="zh-CN"/>
        </w:rPr>
        <w:t>”</w:t>
      </w:r>
      <w:r>
        <w:t>。</w:t>
      </w:r>
      <w:proofErr w:type="spellStart"/>
      <w:r>
        <w:t>皆其證也。</w:t>
      </w:r>
      <w:proofErr w:type="gramStart"/>
      <w:r>
        <w:t>上文云</w:t>
      </w:r>
      <w:proofErr w:type="spellEnd"/>
      <w:r>
        <w:rPr>
          <w:rFonts w:eastAsia="宋体" w:hint="eastAsia"/>
          <w:lang w:eastAsia="zh-CN"/>
        </w:rPr>
        <w:t>“</w:t>
      </w:r>
      <w:proofErr w:type="spellStart"/>
      <w:proofErr w:type="gramEnd"/>
      <w:r>
        <w:t>守無道而救不義，則禍莫大焉，爲天下之民害莫㴱</w:t>
      </w:r>
      <w:proofErr w:type="spellEnd"/>
    </w:p>
    <w:p w14:paraId="3A156F4D" w14:textId="77777777" w:rsidR="00CC015B" w:rsidRDefault="00000000">
      <w:pPr>
        <w:rPr>
          <w:rFonts w:eastAsia="宋体"/>
          <w:lang w:eastAsia="zh-CN"/>
        </w:rPr>
      </w:pPr>
      <w:r>
        <w:t>焉</w:t>
      </w:r>
      <w:proofErr w:type="gramStart"/>
      <w:r>
        <w:rPr>
          <w:rFonts w:eastAsia="宋体" w:hint="eastAsia"/>
          <w:lang w:eastAsia="zh-CN"/>
        </w:rPr>
        <w:t>”</w:t>
      </w:r>
      <w:proofErr w:type="gramEnd"/>
      <w:r>
        <w:t>，</w:t>
      </w:r>
      <w:proofErr w:type="spellStart"/>
      <w:r>
        <w:t>故此言</w:t>
      </w:r>
      <w:proofErr w:type="spellEnd"/>
      <w:r>
        <w:rPr>
          <w:rFonts w:eastAsia="宋体" w:hint="eastAsia"/>
          <w:lang w:eastAsia="zh-CN"/>
        </w:rPr>
        <w:t>“</w:t>
      </w:r>
      <w:proofErr w:type="spellStart"/>
      <w:r>
        <w:t>救守之説出，則不肖者益幸而賢者益恐</w:t>
      </w:r>
      <w:proofErr w:type="spellEnd"/>
      <w:r>
        <w:rPr>
          <w:rFonts w:eastAsia="宋体" w:hint="eastAsia"/>
          <w:lang w:eastAsia="zh-CN"/>
        </w:rPr>
        <w:t>”</w:t>
      </w:r>
    </w:p>
    <w:p w14:paraId="635BB084" w14:textId="77777777" w:rsidR="00CC015B" w:rsidRDefault="00000000">
      <w:proofErr w:type="spellStart"/>
      <w:r>
        <w:lastRenderedPageBreak/>
        <w:t>憂恨</w:t>
      </w:r>
      <w:proofErr w:type="spellEnd"/>
    </w:p>
    <w:p w14:paraId="4F8FA619" w14:textId="77777777" w:rsidR="00CC015B" w:rsidRDefault="00000000">
      <w:r>
        <w:rPr>
          <w:rFonts w:eastAsia="宋体" w:hint="eastAsia"/>
          <w:lang w:eastAsia="zh-CN"/>
        </w:rPr>
        <w:t>《</w:t>
      </w:r>
      <w:proofErr w:type="spellStart"/>
      <w:r>
        <w:t>懷寵</w:t>
      </w:r>
      <w:proofErr w:type="spellEnd"/>
      <w:r>
        <w:rPr>
          <w:rFonts w:eastAsia="宋体" w:hint="eastAsia"/>
          <w:lang w:eastAsia="zh-CN"/>
        </w:rPr>
        <w:t>》</w:t>
      </w:r>
      <w:r>
        <w:t>篇：</w:t>
      </w:r>
      <w:r>
        <w:rPr>
          <w:rFonts w:eastAsia="宋体" w:hint="eastAsia"/>
          <w:lang w:eastAsia="zh-CN"/>
        </w:rPr>
        <w:t>“</w:t>
      </w:r>
      <w:proofErr w:type="spellStart"/>
      <w:r>
        <w:t>憂恨冒疾，遂過不聽</w:t>
      </w:r>
      <w:proofErr w:type="spellEnd"/>
      <w:r>
        <w:t>。</w:t>
      </w:r>
      <w:r>
        <w:rPr>
          <w:rFonts w:eastAsia="宋体" w:hint="eastAsia"/>
          <w:lang w:eastAsia="zh-CN"/>
        </w:rPr>
        <w:t>”</w:t>
      </w:r>
      <w:proofErr w:type="spellStart"/>
      <w:r>
        <w:t>引之曰</w:t>
      </w:r>
      <w:proofErr w:type="spellEnd"/>
      <w:r>
        <w:t>：</w:t>
      </w:r>
      <w:r>
        <w:rPr>
          <w:rFonts w:eastAsia="宋体" w:hint="eastAsia"/>
          <w:lang w:eastAsia="zh-CN"/>
        </w:rPr>
        <w:t>“</w:t>
      </w:r>
      <w:proofErr w:type="spellStart"/>
      <w:r>
        <w:t>憂恨</w:t>
      </w:r>
      <w:proofErr w:type="spellEnd"/>
      <w:r>
        <w:rPr>
          <w:rFonts w:eastAsia="宋体" w:hint="eastAsia"/>
          <w:lang w:eastAsia="zh-CN"/>
        </w:rPr>
        <w:t>”</w:t>
      </w:r>
      <w:r>
        <w:t>與</w:t>
      </w:r>
      <w:r>
        <w:rPr>
          <w:rFonts w:eastAsia="宋体" w:hint="eastAsia"/>
          <w:lang w:eastAsia="zh-CN"/>
        </w:rPr>
        <w:t>“</w:t>
      </w:r>
      <w:proofErr w:type="spellStart"/>
      <w:r>
        <w:t>遂過不聽</w:t>
      </w:r>
      <w:proofErr w:type="spellEnd"/>
      <w:r>
        <w:rPr>
          <w:rFonts w:eastAsia="宋体" w:hint="eastAsia"/>
          <w:lang w:eastAsia="zh-CN"/>
        </w:rPr>
        <w:t>”</w:t>
      </w:r>
      <w:proofErr w:type="spellStart"/>
      <w:r>
        <w:t>義不相</w:t>
      </w:r>
      <w:proofErr w:type="gramStart"/>
      <w:r>
        <w:t>屬</w:t>
      </w:r>
      <w:proofErr w:type="spellEnd"/>
      <w:proofErr w:type="gramEnd"/>
      <w:r>
        <w:t>。</w:t>
      </w:r>
      <w:r>
        <w:rPr>
          <w:rFonts w:eastAsia="宋体" w:hint="eastAsia"/>
          <w:lang w:eastAsia="zh-CN"/>
        </w:rPr>
        <w:t>“</w:t>
      </w:r>
      <w:r>
        <w:t>憂</w:t>
      </w:r>
      <w:r>
        <w:rPr>
          <w:rFonts w:eastAsia="宋体" w:hint="eastAsia"/>
          <w:lang w:eastAsia="zh-CN"/>
        </w:rPr>
        <w:t>”</w:t>
      </w:r>
      <w:r>
        <w:t>當</w:t>
      </w:r>
    </w:p>
    <w:p w14:paraId="54E3E75F" w14:textId="77777777" w:rsidR="00CC015B" w:rsidRDefault="00000000">
      <w:r>
        <w:t>爲</w:t>
      </w:r>
      <w:r>
        <w:rPr>
          <w:rFonts w:eastAsia="宋体" w:hint="eastAsia"/>
          <w:lang w:eastAsia="zh-CN"/>
        </w:rPr>
        <w:t>“</w:t>
      </w:r>
      <w:r>
        <w:t>复</w:t>
      </w:r>
      <w:r>
        <w:rPr>
          <w:rFonts w:eastAsia="宋体" w:hint="eastAsia"/>
          <w:lang w:eastAsia="zh-CN"/>
        </w:rPr>
        <w:t>”</w:t>
      </w:r>
      <w:r>
        <w:t>，</w:t>
      </w:r>
      <w:proofErr w:type="spellStart"/>
      <w:r>
        <w:t>复與</w:t>
      </w:r>
      <w:proofErr w:type="gramStart"/>
      <w:r>
        <w:t>愎</w:t>
      </w:r>
      <w:proofErr w:type="gramEnd"/>
      <w:r>
        <w:t>同。古無愎字，故借复爲之。或通作復</w:t>
      </w:r>
      <w:proofErr w:type="spellEnd"/>
      <w:r>
        <w:t>。</w:t>
      </w:r>
      <w:r>
        <w:rPr>
          <w:rFonts w:eastAsia="宋体" w:hint="eastAsia"/>
          <w:lang w:eastAsia="zh-CN"/>
        </w:rPr>
        <w:t>《</w:t>
      </w:r>
      <w:proofErr w:type="spellStart"/>
      <w:r>
        <w:t>韓子</w:t>
      </w:r>
      <w:proofErr w:type="spellEnd"/>
      <w:r>
        <w:rPr>
          <w:rFonts w:eastAsia="宋体" w:hint="eastAsia"/>
          <w:lang w:eastAsia="zh-CN"/>
        </w:rPr>
        <w:t>•</w:t>
      </w:r>
      <w:proofErr w:type="spellStart"/>
      <w:r>
        <w:t>十過</w:t>
      </w:r>
      <w:proofErr w:type="spellEnd"/>
      <w:r>
        <w:rPr>
          <w:rFonts w:eastAsia="宋体" w:hint="eastAsia"/>
          <w:lang w:eastAsia="zh-CN"/>
        </w:rPr>
        <w:t>》</w:t>
      </w:r>
      <w:r>
        <w:t>篇</w:t>
      </w:r>
      <w:proofErr w:type="gramStart"/>
      <w:r>
        <w:t>：</w:t>
      </w:r>
      <w:r>
        <w:rPr>
          <w:rFonts w:eastAsia="宋体" w:hint="eastAsia"/>
          <w:lang w:eastAsia="zh-CN"/>
        </w:rPr>
        <w:t>“</w:t>
      </w:r>
      <w:proofErr w:type="spellStart"/>
      <w:proofErr w:type="gramEnd"/>
      <w:r>
        <w:t>夫知伯之爲人也，好利而鷙愎</w:t>
      </w:r>
      <w:proofErr w:type="spellEnd"/>
      <w:r>
        <w:t>。</w:t>
      </w:r>
      <w:r>
        <w:rPr>
          <w:rFonts w:eastAsia="宋体" w:hint="eastAsia"/>
          <w:lang w:eastAsia="zh-CN"/>
        </w:rPr>
        <w:t>”《</w:t>
      </w:r>
      <w:r>
        <w:t>趙</w:t>
      </w:r>
    </w:p>
    <w:p w14:paraId="462FFCA1" w14:textId="77777777" w:rsidR="00CC015B" w:rsidRDefault="00000000">
      <w:r>
        <w:t>策</w:t>
      </w:r>
      <w:proofErr w:type="gramStart"/>
      <w:r>
        <w:rPr>
          <w:rFonts w:eastAsia="宋体" w:hint="eastAsia"/>
          <w:lang w:eastAsia="zh-CN"/>
        </w:rPr>
        <w:t>》</w:t>
      </w:r>
      <w:proofErr w:type="spellStart"/>
      <w:proofErr w:type="gramEnd"/>
      <w:r>
        <w:t>D</w:t>
      </w:r>
      <w:r>
        <w:t>愎</w:t>
      </w:r>
      <w:proofErr w:type="spellEnd"/>
      <w:r>
        <w:rPr>
          <w:rFonts w:eastAsia="宋体" w:hint="eastAsia"/>
          <w:lang w:eastAsia="zh-CN"/>
        </w:rPr>
        <w:t>”</w:t>
      </w:r>
      <w:r>
        <w:t>作</w:t>
      </w:r>
      <w:r>
        <w:rPr>
          <w:rFonts w:eastAsia="宋体" w:hint="eastAsia"/>
          <w:lang w:eastAsia="zh-CN"/>
        </w:rPr>
        <w:t>“</w:t>
      </w:r>
      <w:r>
        <w:t>復</w:t>
      </w:r>
      <w:r>
        <w:rPr>
          <w:rFonts w:eastAsia="宋体" w:hint="eastAsia"/>
          <w:lang w:eastAsia="zh-CN"/>
        </w:rPr>
        <w:t>”</w:t>
      </w:r>
      <w:proofErr w:type="spellStart"/>
      <w:r>
        <w:t>是也。又通作覆</w:t>
      </w:r>
      <w:proofErr w:type="spellEnd"/>
      <w:r>
        <w:t>。</w:t>
      </w:r>
      <w:r>
        <w:rPr>
          <w:rFonts w:eastAsia="宋体" w:hint="eastAsia"/>
          <w:lang w:eastAsia="zh-CN"/>
        </w:rPr>
        <w:t>《</w:t>
      </w:r>
      <w:proofErr w:type="spellStart"/>
      <w:r>
        <w:t>管子</w:t>
      </w:r>
      <w:proofErr w:type="spellEnd"/>
      <w:r>
        <w:rPr>
          <w:rFonts w:eastAsia="宋体" w:hint="eastAsia"/>
          <w:lang w:eastAsia="zh-CN"/>
        </w:rPr>
        <w:t>•</w:t>
      </w:r>
      <w:proofErr w:type="spellStart"/>
      <w:r>
        <w:t>五輔</w:t>
      </w:r>
      <w:proofErr w:type="spellEnd"/>
      <w:r>
        <w:rPr>
          <w:rFonts w:eastAsia="宋体" w:hint="eastAsia"/>
          <w:lang w:eastAsia="zh-CN"/>
        </w:rPr>
        <w:t>》</w:t>
      </w:r>
      <w:proofErr w:type="gramStart"/>
      <w:r>
        <w:t>篇</w:t>
      </w:r>
      <w:r>
        <w:rPr>
          <w:rFonts w:eastAsia="宋体" w:hint="eastAsia"/>
          <w:lang w:eastAsia="zh-CN"/>
        </w:rPr>
        <w:t>“</w:t>
      </w:r>
      <w:proofErr w:type="spellStart"/>
      <w:proofErr w:type="gramEnd"/>
      <w:r>
        <w:t>下愈覆鷙而不聽從</w:t>
      </w:r>
      <w:proofErr w:type="spellEnd"/>
      <w:r>
        <w:rPr>
          <w:rFonts w:eastAsia="宋体" w:hint="eastAsia"/>
          <w:lang w:eastAsia="zh-CN"/>
        </w:rPr>
        <w:t>”</w:t>
      </w:r>
      <w:proofErr w:type="spellStart"/>
      <w:r>
        <w:t>是也。又通作蝮</w:t>
      </w:r>
      <w:proofErr w:type="spellEnd"/>
      <w:r>
        <w:t>。</w:t>
      </w:r>
      <w:r>
        <w:rPr>
          <w:rFonts w:eastAsia="宋体" w:hint="eastAsia"/>
          <w:lang w:eastAsia="zh-CN"/>
        </w:rPr>
        <w:t>《</w:t>
      </w:r>
      <w:proofErr w:type="spellStart"/>
      <w:r>
        <w:t>史記。酷吏傳《贊</w:t>
      </w:r>
      <w:proofErr w:type="spellEnd"/>
      <w:r>
        <w:rPr>
          <w:rFonts w:eastAsia="宋体" w:hint="eastAsia"/>
          <w:lang w:eastAsia="zh-CN"/>
        </w:rPr>
        <w:t>》</w:t>
      </w:r>
      <w:proofErr w:type="spellStart"/>
      <w:r>
        <w:t>r</w:t>
      </w:r>
      <w:r>
        <w:t>京兆無</w:t>
      </w:r>
      <w:proofErr w:type="spellEnd"/>
    </w:p>
    <w:p w14:paraId="39FB9384" w14:textId="77777777" w:rsidR="00CC015B" w:rsidRDefault="00000000">
      <w:proofErr w:type="spellStart"/>
      <w:r>
        <w:t>忌＄馮</w:t>
      </w:r>
      <w:proofErr w:type="gramStart"/>
      <w:r>
        <w:t>翊</w:t>
      </w:r>
      <w:proofErr w:type="gramEnd"/>
      <w:r>
        <w:t>殷周蝮鷙</w:t>
      </w:r>
      <w:proofErr w:type="spellEnd"/>
      <w:r>
        <w:rPr>
          <w:rFonts w:eastAsia="宋体" w:hint="eastAsia"/>
          <w:lang w:eastAsia="zh-CN"/>
        </w:rPr>
        <w:t>”</w:t>
      </w:r>
      <w:proofErr w:type="spellStart"/>
      <w:r>
        <w:t>是也</w:t>
      </w:r>
      <w:proofErr w:type="spellEnd"/>
      <w:r>
        <w:t>。</w:t>
      </w:r>
    </w:p>
    <w:p w14:paraId="0356FF6E" w14:textId="77777777" w:rsidR="00CC015B" w:rsidRDefault="00000000">
      <w:proofErr w:type="spellStart"/>
      <w:r>
        <w:t>隸</w:t>
      </w:r>
      <w:proofErr w:type="gramStart"/>
      <w:r>
        <w:t>書</w:t>
      </w:r>
      <w:proofErr w:type="spellEnd"/>
      <w:proofErr w:type="gramEnd"/>
      <w:r>
        <w:rPr>
          <w:rFonts w:eastAsia="宋体" w:hint="eastAsia"/>
          <w:lang w:eastAsia="zh-CN"/>
        </w:rPr>
        <w:t>“</w:t>
      </w:r>
      <w:r>
        <w:t>复</w:t>
      </w:r>
      <w:r>
        <w:rPr>
          <w:rFonts w:eastAsia="宋体" w:hint="eastAsia"/>
          <w:lang w:eastAsia="zh-CN"/>
        </w:rPr>
        <w:t>”</w:t>
      </w:r>
      <w:proofErr w:type="spellStart"/>
      <w:r>
        <w:t>字或作</w:t>
      </w:r>
      <w:proofErr w:type="spellEnd"/>
      <w:r>
        <w:rPr>
          <w:rFonts w:eastAsia="宋体" w:hint="eastAsia"/>
          <w:lang w:eastAsia="zh-CN"/>
        </w:rPr>
        <w:t>“</w:t>
      </w:r>
      <w:r>
        <w:t>夏</w:t>
      </w:r>
      <w:r>
        <w:rPr>
          <w:rFonts w:eastAsia="宋体" w:hint="eastAsia"/>
          <w:lang w:eastAsia="zh-CN"/>
        </w:rPr>
        <w:t>”</w:t>
      </w:r>
      <w:r>
        <w:t>，</w:t>
      </w:r>
      <w:r>
        <w:rPr>
          <w:rFonts w:eastAsia="宋体" w:hint="eastAsia"/>
          <w:lang w:eastAsia="zh-CN"/>
        </w:rPr>
        <w:t>“</w:t>
      </w:r>
      <w:r>
        <w:t>憂</w:t>
      </w:r>
      <w:r>
        <w:rPr>
          <w:rFonts w:eastAsia="宋体" w:hint="eastAsia"/>
          <w:lang w:eastAsia="zh-CN"/>
        </w:rPr>
        <w:t>”</w:t>
      </w:r>
      <w:proofErr w:type="spellStart"/>
      <w:r>
        <w:t>字或作憂，二形相似而誤</w:t>
      </w:r>
      <w:proofErr w:type="spellEnd"/>
      <w:r>
        <w:t>。</w:t>
      </w:r>
      <w:r>
        <w:rPr>
          <w:rFonts w:eastAsia="宋体" w:hint="eastAsia"/>
          <w:lang w:eastAsia="zh-CN"/>
        </w:rPr>
        <w:t>《</w:t>
      </w:r>
      <w:r>
        <w:t>書</w:t>
      </w:r>
      <w:r>
        <w:rPr>
          <w:rFonts w:eastAsia="宋体" w:hint="eastAsia"/>
          <w:lang w:eastAsia="zh-CN"/>
        </w:rPr>
        <w:t>•</w:t>
      </w:r>
      <w:proofErr w:type="spellStart"/>
      <w:r>
        <w:t>堯典</w:t>
      </w:r>
      <w:proofErr w:type="spellEnd"/>
      <w:r>
        <w:rPr>
          <w:rFonts w:eastAsia="宋体" w:hint="eastAsia"/>
          <w:lang w:eastAsia="zh-CN"/>
        </w:rPr>
        <w:t>》</w:t>
      </w:r>
      <w:proofErr w:type="spellStart"/>
      <w:r>
        <w:t>正義</w:t>
      </w:r>
      <w:proofErr w:type="spellEnd"/>
    </w:p>
    <w:p w14:paraId="3B91D596" w14:textId="77777777" w:rsidR="00CC015B" w:rsidRDefault="00000000">
      <w:r>
        <w:rPr>
          <w:rFonts w:eastAsia="宋体" w:hint="eastAsia"/>
          <w:lang w:eastAsia="zh-CN"/>
        </w:rPr>
        <w:t>“</w:t>
      </w:r>
      <w:proofErr w:type="spellStart"/>
      <w:r>
        <w:t>夏矦等</w:t>
      </w:r>
      <w:proofErr w:type="gramStart"/>
      <w:r>
        <w:t>書</w:t>
      </w:r>
      <w:proofErr w:type="gramEnd"/>
      <w:r>
        <w:t>心腹腎腸曰憂賢陽</w:t>
      </w:r>
      <w:proofErr w:type="spellEnd"/>
      <w:r>
        <w:t>。</w:t>
      </w:r>
      <w:r>
        <w:rPr>
          <w:rFonts w:eastAsia="宋体" w:hint="eastAsia"/>
          <w:lang w:eastAsia="zh-CN"/>
        </w:rPr>
        <w:t>”《</w:t>
      </w:r>
      <w:proofErr w:type="spellStart"/>
      <w:r>
        <w:t>史記。秦始皇紀。刻碣石門辭</w:t>
      </w:r>
      <w:proofErr w:type="spellEnd"/>
      <w:r>
        <w:rPr>
          <w:rFonts w:eastAsia="宋体" w:hint="eastAsia"/>
          <w:lang w:eastAsia="zh-CN"/>
        </w:rPr>
        <w:t>》“</w:t>
      </w:r>
      <w:proofErr w:type="spellStart"/>
      <w:r>
        <w:t>文</w:t>
      </w:r>
      <w:proofErr w:type="gramStart"/>
      <w:r>
        <w:t>復</w:t>
      </w:r>
      <w:proofErr w:type="gramEnd"/>
      <w:r>
        <w:t>無罪</w:t>
      </w:r>
      <w:proofErr w:type="spellEnd"/>
      <w:r>
        <w:t>。</w:t>
      </w:r>
      <w:r>
        <w:rPr>
          <w:rFonts w:eastAsia="宋体" w:hint="eastAsia"/>
          <w:lang w:eastAsia="zh-CN"/>
        </w:rPr>
        <w:t>”</w:t>
      </w:r>
      <w:proofErr w:type="spellStart"/>
      <w:r>
        <w:t>徐廣曰</w:t>
      </w:r>
      <w:proofErr w:type="spellEnd"/>
      <w:r>
        <w:rPr>
          <w:rFonts w:eastAsia="宋体" w:hint="eastAsia"/>
          <w:lang w:eastAsia="zh-CN"/>
        </w:rPr>
        <w:t>“</w:t>
      </w:r>
      <w:proofErr w:type="spellStart"/>
      <w:proofErr w:type="gramStart"/>
      <w:r>
        <w:t>復</w:t>
      </w:r>
      <w:proofErr w:type="gramEnd"/>
      <w:r>
        <w:t>一作憂</w:t>
      </w:r>
      <w:proofErr w:type="spellEnd"/>
      <w:r>
        <w:rPr>
          <w:rFonts w:eastAsia="宋体" w:hint="eastAsia"/>
          <w:lang w:eastAsia="zh-CN"/>
        </w:rPr>
        <w:t>”</w:t>
      </w:r>
      <w:r>
        <w:t>蓋</w:t>
      </w:r>
      <w:r>
        <w:rPr>
          <w:rFonts w:eastAsia="宋体" w:hint="eastAsia"/>
          <w:lang w:eastAsia="zh-CN"/>
        </w:rPr>
        <w:t>“</w:t>
      </w:r>
      <w:r>
        <w:t>腹</w:t>
      </w:r>
      <w:r>
        <w:rPr>
          <w:rFonts w:eastAsia="宋体" w:hint="eastAsia"/>
          <w:lang w:eastAsia="zh-CN"/>
        </w:rPr>
        <w:t>”</w:t>
      </w:r>
      <w:r>
        <w:t>、</w:t>
      </w:r>
      <w:r>
        <w:rPr>
          <w:rFonts w:eastAsia="宋体" w:hint="eastAsia"/>
          <w:lang w:eastAsia="zh-CN"/>
        </w:rPr>
        <w:t>“</w:t>
      </w:r>
      <w:r>
        <w:t>復</w:t>
      </w:r>
    </w:p>
    <w:p w14:paraId="64BB9EED" w14:textId="77777777" w:rsidR="00CC015B" w:rsidRDefault="00000000">
      <w:proofErr w:type="spellStart"/>
      <w:r>
        <w:t>竝通作</w:t>
      </w:r>
      <w:proofErr w:type="spellEnd"/>
      <w:r>
        <w:rPr>
          <w:rFonts w:eastAsia="宋体" w:hint="eastAsia"/>
          <w:lang w:eastAsia="zh-CN"/>
        </w:rPr>
        <w:t>“</w:t>
      </w:r>
      <w:r>
        <w:t>复</w:t>
      </w:r>
      <w:r>
        <w:rPr>
          <w:rFonts w:eastAsia="宋体" w:hint="eastAsia"/>
          <w:lang w:eastAsia="zh-CN"/>
        </w:rPr>
        <w:t>”</w:t>
      </w:r>
      <w:r>
        <w:t>，</w:t>
      </w:r>
      <w:proofErr w:type="spellStart"/>
      <w:r>
        <w:t>因誤爲</w:t>
      </w:r>
      <w:proofErr w:type="spellEnd"/>
      <w:r>
        <w:rPr>
          <w:rFonts w:eastAsia="宋体" w:hint="eastAsia"/>
          <w:lang w:eastAsia="zh-CN"/>
        </w:rPr>
        <w:t>“</w:t>
      </w:r>
      <w:r>
        <w:t>憂</w:t>
      </w:r>
      <w:r>
        <w:rPr>
          <w:rFonts w:eastAsia="宋体" w:hint="eastAsia"/>
          <w:lang w:eastAsia="zh-CN"/>
        </w:rPr>
        <w:t>”</w:t>
      </w:r>
      <w:proofErr w:type="spellStart"/>
      <w:r>
        <w:t>也。恨與很同</w:t>
      </w:r>
      <w:proofErr w:type="spellEnd"/>
      <w:r>
        <w:t>。</w:t>
      </w:r>
      <w:r>
        <w:rPr>
          <w:rFonts w:eastAsia="宋体" w:hint="eastAsia"/>
          <w:lang w:eastAsia="zh-CN"/>
        </w:rPr>
        <w:t>《</w:t>
      </w:r>
      <w:proofErr w:type="spellStart"/>
      <w:r>
        <w:t>爾雅</w:t>
      </w:r>
      <w:proofErr w:type="spellEnd"/>
      <w:proofErr w:type="gramStart"/>
      <w:r>
        <w:rPr>
          <w:rFonts w:eastAsia="宋体" w:hint="eastAsia"/>
          <w:lang w:eastAsia="zh-CN"/>
        </w:rPr>
        <w:t>》“</w:t>
      </w:r>
      <w:proofErr w:type="spellStart"/>
      <w:proofErr w:type="gramEnd"/>
      <w:r>
        <w:t>鬩，恨也</w:t>
      </w:r>
      <w:proofErr w:type="spellEnd"/>
      <w:r>
        <w:t>。</w:t>
      </w:r>
      <w:r>
        <w:rPr>
          <w:rFonts w:eastAsia="宋体" w:hint="eastAsia"/>
          <w:lang w:eastAsia="zh-CN"/>
        </w:rPr>
        <w:t>”</w:t>
      </w:r>
      <w:proofErr w:type="spellStart"/>
      <w:r>
        <w:t>孫炎本</w:t>
      </w:r>
      <w:proofErr w:type="spellEnd"/>
      <w:r>
        <w:rPr>
          <w:rFonts w:eastAsia="宋体" w:hint="eastAsia"/>
          <w:lang w:eastAsia="zh-CN"/>
        </w:rPr>
        <w:t>“</w:t>
      </w:r>
      <w:r>
        <w:t>恨</w:t>
      </w:r>
      <w:r>
        <w:rPr>
          <w:rFonts w:eastAsia="宋体" w:hint="eastAsia"/>
          <w:lang w:eastAsia="zh-CN"/>
        </w:rPr>
        <w:t>”</w:t>
      </w:r>
      <w:r>
        <w:t>作</w:t>
      </w:r>
      <w:r>
        <w:rPr>
          <w:rFonts w:eastAsia="宋体" w:hint="eastAsia"/>
          <w:lang w:eastAsia="zh-CN"/>
        </w:rPr>
        <w:t>“</w:t>
      </w:r>
      <w:r>
        <w:t>很</w:t>
      </w:r>
      <w:r>
        <w:rPr>
          <w:rFonts w:eastAsia="宋体" w:hint="eastAsia"/>
          <w:lang w:eastAsia="zh-CN"/>
        </w:rPr>
        <w:t>”</w:t>
      </w:r>
      <w:r>
        <w:t>。又</w:t>
      </w:r>
      <w:r>
        <w:rPr>
          <w:rFonts w:eastAsia="宋体" w:hint="eastAsia"/>
          <w:lang w:eastAsia="zh-CN"/>
        </w:rPr>
        <w:t>《</w:t>
      </w:r>
      <w:proofErr w:type="spellStart"/>
      <w:r>
        <w:t>荀子</w:t>
      </w:r>
      <w:proofErr w:type="spellEnd"/>
      <w:r>
        <w:rPr>
          <w:rFonts w:eastAsia="宋体" w:hint="eastAsia"/>
          <w:lang w:eastAsia="zh-CN"/>
        </w:rPr>
        <w:t>》</w:t>
      </w:r>
      <w:proofErr w:type="spellStart"/>
      <w:r>
        <w:t>見下</w:t>
      </w:r>
      <w:proofErr w:type="spellEnd"/>
      <w:r>
        <w:t>。</w:t>
      </w:r>
      <w:r>
        <w:rPr>
          <w:rFonts w:eastAsia="宋体" w:hint="eastAsia"/>
          <w:lang w:eastAsia="zh-CN"/>
        </w:rPr>
        <w:t>《</w:t>
      </w:r>
      <w:proofErr w:type="spellStart"/>
      <w:r>
        <w:t>莊子。漁</w:t>
      </w:r>
      <w:proofErr w:type="spellEnd"/>
    </w:p>
    <w:p w14:paraId="0CCCD639" w14:textId="77777777" w:rsidR="00CC015B" w:rsidRDefault="00000000">
      <w:pPr>
        <w:rPr>
          <w:rFonts w:eastAsia="宋体"/>
          <w:lang w:eastAsia="zh-CN"/>
        </w:rPr>
      </w:pPr>
      <w:r>
        <w:t>父</w:t>
      </w:r>
      <w:proofErr w:type="gramStart"/>
      <w:r>
        <w:rPr>
          <w:rFonts w:eastAsia="宋体" w:hint="eastAsia"/>
          <w:lang w:eastAsia="zh-CN"/>
        </w:rPr>
        <w:t>》</w:t>
      </w:r>
      <w:proofErr w:type="spellStart"/>
      <w:proofErr w:type="gramEnd"/>
      <w:r>
        <w:t>篇曰</w:t>
      </w:r>
      <w:proofErr w:type="spellEnd"/>
      <w:r>
        <w:rPr>
          <w:rFonts w:eastAsia="宋体" w:hint="eastAsia"/>
          <w:lang w:eastAsia="zh-CN"/>
        </w:rPr>
        <w:t>“</w:t>
      </w:r>
      <w:proofErr w:type="spellStart"/>
      <w:r>
        <w:t>見過不更聞諫愈甚謂之很</w:t>
      </w:r>
      <w:proofErr w:type="spellEnd"/>
      <w:r>
        <w:t>。</w:t>
      </w:r>
      <w:r>
        <w:rPr>
          <w:rFonts w:eastAsia="宋体" w:hint="eastAsia"/>
          <w:lang w:eastAsia="zh-CN"/>
        </w:rPr>
        <w:t>”《</w:t>
      </w:r>
      <w:proofErr w:type="spellStart"/>
      <w:r>
        <w:t>説文</w:t>
      </w:r>
      <w:proofErr w:type="spellEnd"/>
      <w:r>
        <w:rPr>
          <w:rFonts w:eastAsia="宋体" w:hint="eastAsia"/>
          <w:lang w:eastAsia="zh-CN"/>
        </w:rPr>
        <w:t>》</w:t>
      </w:r>
      <w:r>
        <w:t>曰</w:t>
      </w:r>
      <w:r>
        <w:rPr>
          <w:rFonts w:eastAsia="宋体" w:hint="eastAsia"/>
          <w:lang w:eastAsia="zh-CN"/>
        </w:rPr>
        <w:t>“</w:t>
      </w:r>
      <w:proofErr w:type="spellStart"/>
      <w:r>
        <w:t>很不聽從也</w:t>
      </w:r>
      <w:proofErr w:type="spellEnd"/>
      <w:r>
        <w:t>。</w:t>
      </w:r>
      <w:r>
        <w:rPr>
          <w:rFonts w:eastAsia="宋体" w:hint="eastAsia"/>
          <w:lang w:eastAsia="zh-CN"/>
        </w:rPr>
        <w:t>”《</w:t>
      </w:r>
      <w:proofErr w:type="spellStart"/>
      <w:r>
        <w:t>宣十二年左傳</w:t>
      </w:r>
      <w:proofErr w:type="spellEnd"/>
      <w:r>
        <w:rPr>
          <w:rFonts w:eastAsia="宋体" w:hint="eastAsia"/>
          <w:lang w:eastAsia="zh-CN"/>
        </w:rPr>
        <w:t>》</w:t>
      </w:r>
    </w:p>
    <w:p w14:paraId="2943004E" w14:textId="77777777" w:rsidR="00CC015B" w:rsidRDefault="00000000">
      <w:pPr>
        <w:rPr>
          <w:rFonts w:eastAsia="宋体"/>
          <w:lang w:eastAsia="zh-CN"/>
        </w:rPr>
      </w:pPr>
      <w:proofErr w:type="spellStart"/>
      <w:r>
        <w:t>注曰</w:t>
      </w:r>
      <w:proofErr w:type="spellEnd"/>
      <w:r>
        <w:t>：</w:t>
      </w:r>
      <w:r>
        <w:rPr>
          <w:rFonts w:eastAsia="宋体" w:hint="eastAsia"/>
          <w:lang w:eastAsia="zh-CN"/>
        </w:rPr>
        <w:t>“</w:t>
      </w:r>
      <w:proofErr w:type="spellStart"/>
      <w:proofErr w:type="gramStart"/>
      <w:r>
        <w:t>愎</w:t>
      </w:r>
      <w:proofErr w:type="gramEnd"/>
      <w:r>
        <w:t>，很也</w:t>
      </w:r>
      <w:proofErr w:type="spellEnd"/>
      <w:r>
        <w:t>。</w:t>
      </w:r>
      <w:r>
        <w:rPr>
          <w:rFonts w:eastAsia="宋体" w:hint="eastAsia"/>
          <w:lang w:eastAsia="zh-CN"/>
        </w:rPr>
        <w:t>”</w:t>
      </w:r>
      <w:proofErr w:type="spellStart"/>
      <w:r>
        <w:t>故曰</w:t>
      </w:r>
      <w:proofErr w:type="spellEnd"/>
      <w:r>
        <w:rPr>
          <w:rFonts w:eastAsia="宋体" w:hint="eastAsia"/>
          <w:lang w:eastAsia="zh-CN"/>
        </w:rPr>
        <w:t>“</w:t>
      </w:r>
      <w:proofErr w:type="spellStart"/>
      <w:r>
        <w:t>愎很冒疾，遂過不聽</w:t>
      </w:r>
      <w:proofErr w:type="spellEnd"/>
      <w:r>
        <w:rPr>
          <w:rFonts w:eastAsia="宋体" w:hint="eastAsia"/>
          <w:lang w:eastAsia="zh-CN"/>
        </w:rPr>
        <w:t>”</w:t>
      </w:r>
      <w:r>
        <w:t>。</w:t>
      </w:r>
      <w:r>
        <w:rPr>
          <w:rFonts w:eastAsia="宋体" w:hint="eastAsia"/>
          <w:lang w:eastAsia="zh-CN"/>
        </w:rPr>
        <w:t>《</w:t>
      </w:r>
      <w:proofErr w:type="spellStart"/>
      <w:r>
        <w:t>逸周書</w:t>
      </w:r>
      <w:proofErr w:type="spellEnd"/>
      <w:r>
        <w:rPr>
          <w:rFonts w:eastAsia="宋体" w:hint="eastAsia"/>
          <w:lang w:eastAsia="zh-CN"/>
        </w:rPr>
        <w:t>•</w:t>
      </w:r>
      <w:proofErr w:type="spellStart"/>
      <w:r>
        <w:t>謚法</w:t>
      </w:r>
      <w:proofErr w:type="spellEnd"/>
      <w:r>
        <w:rPr>
          <w:rFonts w:eastAsia="宋体" w:hint="eastAsia"/>
          <w:lang w:eastAsia="zh-CN"/>
        </w:rPr>
        <w:t>》</w:t>
      </w:r>
      <w:proofErr w:type="spellStart"/>
      <w:r>
        <w:t>篇曰</w:t>
      </w:r>
      <w:proofErr w:type="spellEnd"/>
      <w:r>
        <w:t>：</w:t>
      </w:r>
      <w:r>
        <w:rPr>
          <w:rFonts w:eastAsia="宋体" w:hint="eastAsia"/>
          <w:lang w:eastAsia="zh-CN"/>
        </w:rPr>
        <w:t>“</w:t>
      </w:r>
      <w:proofErr w:type="spellStart"/>
      <w:proofErr w:type="gramStart"/>
      <w:r>
        <w:t>愎</w:t>
      </w:r>
      <w:proofErr w:type="gramEnd"/>
      <w:r>
        <w:t>很遂過曰刺</w:t>
      </w:r>
      <w:proofErr w:type="spellEnd"/>
      <w:r>
        <w:t>。</w:t>
      </w:r>
      <w:r>
        <w:rPr>
          <w:rFonts w:eastAsia="宋体" w:hint="eastAsia"/>
          <w:lang w:eastAsia="zh-CN"/>
        </w:rPr>
        <w:t>”</w:t>
      </w:r>
    </w:p>
    <w:p w14:paraId="0A6F81A3" w14:textId="77777777" w:rsidR="00CC015B" w:rsidRDefault="00000000">
      <w:pPr>
        <w:rPr>
          <w:lang w:eastAsia="zh-CN"/>
        </w:rPr>
      </w:pPr>
      <w:r>
        <w:rPr>
          <w:rFonts w:eastAsia="宋体" w:hint="eastAsia"/>
          <w:lang w:eastAsia="zh-CN"/>
        </w:rPr>
        <w:t>《</w:t>
      </w:r>
      <w:proofErr w:type="spellStart"/>
      <w:r>
        <w:t>荀子。成相篇</w:t>
      </w:r>
      <w:proofErr w:type="spellEnd"/>
      <w:r>
        <w:rPr>
          <w:rFonts w:eastAsia="宋体" w:hint="eastAsia"/>
          <w:lang w:eastAsia="zh-CN"/>
        </w:rPr>
        <w:t>》</w:t>
      </w:r>
      <w:r>
        <w:t>曰：</w:t>
      </w:r>
      <w:r>
        <w:rPr>
          <w:rFonts w:eastAsia="宋体" w:hint="eastAsia"/>
          <w:lang w:eastAsia="zh-CN"/>
        </w:rPr>
        <w:t>“</w:t>
      </w:r>
      <w:proofErr w:type="spellStart"/>
      <w:r>
        <w:t>恨</w:t>
      </w:r>
      <w:proofErr w:type="gramStart"/>
      <w:r>
        <w:t>復</w:t>
      </w:r>
      <w:proofErr w:type="gramEnd"/>
      <w:r>
        <w:t>遂過不肯悔</w:t>
      </w:r>
      <w:proofErr w:type="spellEnd"/>
      <w:r>
        <w:t>。</w:t>
      </w:r>
      <w:r>
        <w:rPr>
          <w:rFonts w:eastAsia="宋体" w:hint="eastAsia"/>
          <w:lang w:eastAsia="zh-CN"/>
        </w:rPr>
        <w:t>”</w:t>
      </w:r>
      <w:proofErr w:type="spellStart"/>
      <w:r>
        <w:t>恨復與很愎同今本</w:t>
      </w:r>
      <w:proofErr w:type="spellEnd"/>
      <w:r>
        <w:rPr>
          <w:rFonts w:eastAsia="宋体" w:hint="eastAsia"/>
          <w:lang w:eastAsia="zh-CN"/>
        </w:rPr>
        <w:t>“</w:t>
      </w:r>
      <w:r>
        <w:t>復</w:t>
      </w:r>
      <w:r>
        <w:rPr>
          <w:rFonts w:eastAsia="宋体" w:hint="eastAsia"/>
          <w:lang w:eastAsia="zh-CN"/>
        </w:rPr>
        <w:t>”</w:t>
      </w:r>
      <w:proofErr w:type="spellStart"/>
      <w:r>
        <w:t>譌作</w:t>
      </w:r>
      <w:proofErr w:type="spellEnd"/>
      <w:r>
        <w:rPr>
          <w:rFonts w:eastAsia="宋体" w:hint="eastAsia"/>
          <w:lang w:eastAsia="zh-CN"/>
        </w:rPr>
        <w:t>“</w:t>
      </w:r>
      <w:r>
        <w:t>後</w:t>
      </w:r>
      <w:r>
        <w:rPr>
          <w:rFonts w:eastAsia="宋体" w:hint="eastAsia"/>
          <w:lang w:eastAsia="zh-CN"/>
        </w:rPr>
        <w:t>”</w:t>
      </w:r>
      <w:proofErr w:type="spellStart"/>
      <w:r>
        <w:t>辯見</w:t>
      </w:r>
      <w:proofErr w:type="spellEnd"/>
      <w:r>
        <w:rPr>
          <w:rFonts w:eastAsia="宋体" w:hint="eastAsia"/>
          <w:lang w:eastAsia="zh-CN"/>
        </w:rPr>
        <w:t>《</w:t>
      </w:r>
      <w:proofErr w:type="spellStart"/>
      <w:r>
        <w:t>荀子</w:t>
      </w:r>
      <w:proofErr w:type="spellEnd"/>
      <w:r>
        <w:rPr>
          <w:rFonts w:eastAsia="宋体" w:hint="eastAsia"/>
          <w:lang w:eastAsia="zh-CN"/>
        </w:rPr>
        <w:t>》</w:t>
      </w:r>
      <w:r>
        <w:t>。</w:t>
      </w:r>
      <w:r>
        <w:rPr>
          <w:lang w:eastAsia="zh-CN"/>
        </w:rPr>
        <w:t>義竝與</w:t>
      </w:r>
    </w:p>
    <w:p w14:paraId="72CD00C3" w14:textId="77777777" w:rsidR="00CC015B" w:rsidRDefault="00000000">
      <w:pPr>
        <w:rPr>
          <w:lang w:eastAsia="zh-CN"/>
        </w:rPr>
      </w:pPr>
      <w:r>
        <w:rPr>
          <w:lang w:eastAsia="zh-CN"/>
        </w:rPr>
        <w:t>【第</w:t>
      </w:r>
      <w:r>
        <w:rPr>
          <w:lang w:eastAsia="zh-CN"/>
        </w:rPr>
        <w:t>221</w:t>
      </w:r>
      <w:r>
        <w:rPr>
          <w:lang w:eastAsia="zh-CN"/>
        </w:rPr>
        <w:t>页】</w:t>
      </w:r>
    </w:p>
    <w:p w14:paraId="3DA31BAC" w14:textId="77777777" w:rsidR="00CC015B" w:rsidRDefault="00000000">
      <w:pPr>
        <w:rPr>
          <w:lang w:eastAsia="zh-CN"/>
        </w:rPr>
      </w:pPr>
      <w:r>
        <w:rPr>
          <w:lang w:eastAsia="zh-CN"/>
        </w:rPr>
        <w:t>此同。</w:t>
      </w:r>
    </w:p>
    <w:p w14:paraId="35695F71" w14:textId="77777777" w:rsidR="00CC015B" w:rsidRDefault="00000000">
      <w:pPr>
        <w:rPr>
          <w:lang w:eastAsia="zh-CN"/>
        </w:rPr>
      </w:pPr>
      <w:r>
        <w:rPr>
          <w:lang w:eastAsia="zh-CN"/>
        </w:rPr>
        <w:t>奮投</w:t>
      </w:r>
    </w:p>
    <w:p w14:paraId="267F303E" w14:textId="77777777" w:rsidR="00CC015B" w:rsidRDefault="00000000">
      <w:r>
        <w:rPr>
          <w:rFonts w:eastAsia="宋体" w:hint="eastAsia"/>
          <w:lang w:eastAsia="zh-CN"/>
        </w:rPr>
        <w:t>《</w:t>
      </w:r>
      <w:proofErr w:type="spellStart"/>
      <w:r>
        <w:t>愛士</w:t>
      </w:r>
      <w:proofErr w:type="spellEnd"/>
      <w:r>
        <w:rPr>
          <w:rFonts w:eastAsia="宋体" w:hint="eastAsia"/>
          <w:lang w:eastAsia="zh-CN"/>
        </w:rPr>
        <w:t>》</w:t>
      </w:r>
      <w:r>
        <w:t>篇</w:t>
      </w:r>
      <w:r>
        <w:rPr>
          <w:rFonts w:eastAsia="宋体" w:hint="eastAsia"/>
          <w:lang w:eastAsia="zh-CN"/>
        </w:rPr>
        <w:t>“</w:t>
      </w:r>
      <w:proofErr w:type="spellStart"/>
      <w:r>
        <w:t>晉惠公之右路石，奮投而</w:t>
      </w:r>
      <w:proofErr w:type="gramStart"/>
      <w:r>
        <w:t>擊</w:t>
      </w:r>
      <w:proofErr w:type="gramEnd"/>
      <w:r>
        <w:t>繆公</w:t>
      </w:r>
      <w:proofErr w:type="spellEnd"/>
      <w:r>
        <w:t>。</w:t>
      </w:r>
      <w:r>
        <w:rPr>
          <w:rFonts w:eastAsia="宋体" w:hint="eastAsia"/>
          <w:lang w:eastAsia="zh-CN"/>
        </w:rPr>
        <w:t>”</w:t>
      </w:r>
      <w:proofErr w:type="spellStart"/>
      <w:r>
        <w:t>念孫案</w:t>
      </w:r>
      <w:proofErr w:type="spellEnd"/>
      <w:r>
        <w:rPr>
          <w:rFonts w:eastAsia="宋体" w:hint="eastAsia"/>
          <w:lang w:eastAsia="zh-CN"/>
        </w:rPr>
        <w:t>“</w:t>
      </w:r>
      <w:r>
        <w:t>投</w:t>
      </w:r>
      <w:r>
        <w:rPr>
          <w:rFonts w:eastAsia="宋体" w:hint="eastAsia"/>
          <w:lang w:eastAsia="zh-CN"/>
        </w:rPr>
        <w:t>”</w:t>
      </w:r>
      <w:proofErr w:type="spellStart"/>
      <w:r>
        <w:t>當爲</w:t>
      </w:r>
      <w:proofErr w:type="spellEnd"/>
      <w:r>
        <w:rPr>
          <w:rFonts w:eastAsia="宋体" w:hint="eastAsia"/>
          <w:lang w:eastAsia="zh-CN"/>
        </w:rPr>
        <w:t>“</w:t>
      </w:r>
      <w:r>
        <w:t>杸</w:t>
      </w:r>
      <w:r>
        <w:rPr>
          <w:rFonts w:eastAsia="宋体" w:hint="eastAsia"/>
          <w:lang w:eastAsia="zh-CN"/>
        </w:rPr>
        <w:t>”</w:t>
      </w:r>
      <w:r>
        <w:t>，</w:t>
      </w:r>
      <w:proofErr w:type="spellStart"/>
      <w:r>
        <w:t>字之誤也</w:t>
      </w:r>
      <w:proofErr w:type="spellEnd"/>
    </w:p>
    <w:p w14:paraId="786A8B38" w14:textId="77777777" w:rsidR="00CC015B" w:rsidRDefault="00000000">
      <w:r>
        <w:rPr>
          <w:rFonts w:eastAsia="宋体" w:hint="eastAsia"/>
          <w:lang w:eastAsia="zh-CN"/>
        </w:rPr>
        <w:t>《</w:t>
      </w:r>
      <w:proofErr w:type="spellStart"/>
      <w:r>
        <w:t>説文</w:t>
      </w:r>
      <w:proofErr w:type="spellEnd"/>
      <w:r>
        <w:rPr>
          <w:rFonts w:eastAsia="宋体" w:hint="eastAsia"/>
          <w:lang w:eastAsia="zh-CN"/>
        </w:rPr>
        <w:t>》“</w:t>
      </w:r>
      <w:proofErr w:type="spellStart"/>
      <w:r>
        <w:t>杸，軍中士所持</w:t>
      </w:r>
      <w:proofErr w:type="gramStart"/>
      <w:r>
        <w:t>殳</w:t>
      </w:r>
      <w:proofErr w:type="gramEnd"/>
      <w:r>
        <w:t>也。從木從殳</w:t>
      </w:r>
      <w:proofErr w:type="spellEnd"/>
      <w:r>
        <w:t>。</w:t>
      </w:r>
      <w:r>
        <w:rPr>
          <w:rFonts w:eastAsia="宋体" w:hint="eastAsia"/>
          <w:lang w:eastAsia="zh-CN"/>
        </w:rPr>
        <w:t>”</w:t>
      </w:r>
      <w:r>
        <w:t>引</w:t>
      </w:r>
      <w:r>
        <w:rPr>
          <w:rFonts w:eastAsia="宋体" w:hint="eastAsia"/>
          <w:lang w:eastAsia="zh-CN"/>
        </w:rPr>
        <w:t>《</w:t>
      </w:r>
      <w:proofErr w:type="spellStart"/>
      <w:r>
        <w:t>司馬法</w:t>
      </w:r>
      <w:proofErr w:type="spellEnd"/>
      <w:r>
        <w:rPr>
          <w:rFonts w:eastAsia="宋体" w:hint="eastAsia"/>
          <w:lang w:eastAsia="zh-CN"/>
        </w:rPr>
        <w:t>》</w:t>
      </w:r>
      <w:r>
        <w:t>：</w:t>
      </w:r>
      <w:r>
        <w:rPr>
          <w:rFonts w:eastAsia="宋体" w:hint="eastAsia"/>
          <w:lang w:eastAsia="zh-CN"/>
        </w:rPr>
        <w:t>“</w:t>
      </w:r>
      <w:proofErr w:type="spellStart"/>
      <w:proofErr w:type="gramStart"/>
      <w:r>
        <w:t>執</w:t>
      </w:r>
      <w:proofErr w:type="gramEnd"/>
      <w:r>
        <w:t>羽從杸</w:t>
      </w:r>
      <w:proofErr w:type="spellEnd"/>
      <w:r>
        <w:t>。</w:t>
      </w:r>
      <w:r>
        <w:rPr>
          <w:rFonts w:eastAsia="宋体" w:hint="eastAsia"/>
          <w:lang w:eastAsia="zh-CN"/>
        </w:rPr>
        <w:t>”《</w:t>
      </w:r>
      <w:proofErr w:type="spellStart"/>
      <w:r>
        <w:t>急就篇</w:t>
      </w:r>
      <w:proofErr w:type="spellEnd"/>
      <w:r>
        <w:rPr>
          <w:rFonts w:eastAsia="宋体" w:hint="eastAsia"/>
          <w:lang w:eastAsia="zh-CN"/>
        </w:rPr>
        <w:t>》</w:t>
      </w:r>
      <w:r>
        <w:t>曰</w:t>
      </w:r>
    </w:p>
    <w:p w14:paraId="2A6BD53D" w14:textId="77777777" w:rsidR="00CC015B" w:rsidRDefault="00000000">
      <w:pPr>
        <w:rPr>
          <w:rFonts w:eastAsia="宋体"/>
          <w:lang w:eastAsia="zh-CN"/>
        </w:rPr>
      </w:pPr>
      <w:r>
        <w:rPr>
          <w:rFonts w:eastAsia="宋体" w:hint="eastAsia"/>
          <w:lang w:eastAsia="zh-CN"/>
        </w:rPr>
        <w:t>“</w:t>
      </w:r>
      <w:proofErr w:type="spellStart"/>
      <w:r>
        <w:t>鐵錘檛杖棁</w:t>
      </w:r>
      <w:proofErr w:type="gramStart"/>
      <w:r>
        <w:t>柲</w:t>
      </w:r>
      <w:proofErr w:type="gramEnd"/>
      <w:r>
        <w:t>杸</w:t>
      </w:r>
      <w:proofErr w:type="spellEnd"/>
      <w:r>
        <w:t>。</w:t>
      </w:r>
      <w:r>
        <w:rPr>
          <w:rFonts w:eastAsia="宋体" w:hint="eastAsia"/>
          <w:lang w:eastAsia="zh-CN"/>
        </w:rPr>
        <w:t>”</w:t>
      </w:r>
      <w:proofErr w:type="spellStart"/>
      <w:r>
        <w:t>今經傳通作</w:t>
      </w:r>
      <w:proofErr w:type="spellEnd"/>
      <w:r>
        <w:rPr>
          <w:rFonts w:eastAsia="宋体" w:hint="eastAsia"/>
          <w:lang w:eastAsia="zh-CN"/>
        </w:rPr>
        <w:t>“</w:t>
      </w:r>
      <w:r>
        <w:t>殳</w:t>
      </w:r>
      <w:r>
        <w:rPr>
          <w:rFonts w:eastAsia="宋体" w:hint="eastAsia"/>
          <w:lang w:eastAsia="zh-CN"/>
        </w:rPr>
        <w:t>”</w:t>
      </w:r>
    </w:p>
    <w:p w14:paraId="05E03C3C" w14:textId="77777777" w:rsidR="00CC015B" w:rsidRDefault="00000000">
      <w:proofErr w:type="spellStart"/>
      <w:r>
        <w:t>載旍旐輿，受車以級</w:t>
      </w:r>
      <w:proofErr w:type="spellEnd"/>
    </w:p>
    <w:p w14:paraId="067390AF" w14:textId="77777777" w:rsidR="00CC015B" w:rsidRDefault="00000000">
      <w:r>
        <w:rPr>
          <w:rFonts w:eastAsia="宋体" w:hint="eastAsia"/>
          <w:lang w:eastAsia="zh-CN"/>
        </w:rPr>
        <w:lastRenderedPageBreak/>
        <w:t>《</w:t>
      </w:r>
      <w:proofErr w:type="spellStart"/>
      <w:r>
        <w:t>季秋</w:t>
      </w:r>
      <w:proofErr w:type="spellEnd"/>
      <w:r>
        <w:rPr>
          <w:rFonts w:eastAsia="宋体" w:hint="eastAsia"/>
          <w:lang w:eastAsia="zh-CN"/>
        </w:rPr>
        <w:t>》</w:t>
      </w:r>
      <w:r>
        <w:t>篇：</w:t>
      </w:r>
      <w:r>
        <w:rPr>
          <w:rFonts w:eastAsia="宋体" w:hint="eastAsia"/>
          <w:lang w:eastAsia="zh-CN"/>
        </w:rPr>
        <w:t>“</w:t>
      </w:r>
      <w:proofErr w:type="spellStart"/>
      <w:r>
        <w:t>命僕及七騶咸駕，載</w:t>
      </w:r>
      <w:proofErr w:type="gramStart"/>
      <w:r>
        <w:t>旍</w:t>
      </w:r>
      <w:proofErr w:type="gramEnd"/>
      <w:r>
        <w:t>旐輿，旍與旌同。受車以級，整設于屏外</w:t>
      </w:r>
      <w:proofErr w:type="spellEnd"/>
      <w:r>
        <w:t>。</w:t>
      </w:r>
      <w:r>
        <w:rPr>
          <w:rFonts w:eastAsia="宋体" w:hint="eastAsia"/>
          <w:lang w:eastAsia="zh-CN"/>
        </w:rPr>
        <w:t>”</w:t>
      </w:r>
      <w:proofErr w:type="spellStart"/>
      <w:r>
        <w:t>高注</w:t>
      </w:r>
      <w:proofErr w:type="spellEnd"/>
    </w:p>
    <w:p w14:paraId="1A82369C" w14:textId="77777777" w:rsidR="00CC015B" w:rsidRDefault="00000000">
      <w:r>
        <w:t>曰</w:t>
      </w:r>
      <w:r>
        <w:rPr>
          <w:rFonts w:eastAsia="宋体" w:hint="eastAsia"/>
          <w:lang w:eastAsia="zh-CN"/>
        </w:rPr>
        <w:t>“</w:t>
      </w:r>
      <w:proofErr w:type="spellStart"/>
      <w:r>
        <w:t>田僕掌佐車之政，令獲者植</w:t>
      </w:r>
      <w:proofErr w:type="gramStart"/>
      <w:r>
        <w:t>旍</w:t>
      </w:r>
      <w:proofErr w:type="gramEnd"/>
      <w:r>
        <w:t>，故載旍也。輿，衆也。衆當受田車者，各以等級陳于</w:t>
      </w:r>
      <w:proofErr w:type="spellEnd"/>
    </w:p>
    <w:p w14:paraId="1075B885" w14:textId="77777777" w:rsidR="00CC015B" w:rsidRDefault="00000000">
      <w:pPr>
        <w:rPr>
          <w:lang w:eastAsia="zh-CN"/>
        </w:rPr>
      </w:pPr>
      <w:proofErr w:type="spellStart"/>
      <w:r>
        <w:t>屏外也</w:t>
      </w:r>
      <w:proofErr w:type="spellEnd"/>
      <w:r>
        <w:t>。</w:t>
      </w:r>
      <w:r>
        <w:rPr>
          <w:rFonts w:eastAsia="宋体" w:hint="eastAsia"/>
          <w:lang w:eastAsia="zh-CN"/>
        </w:rPr>
        <w:t>”</w:t>
      </w:r>
      <w:proofErr w:type="spellStart"/>
      <w:proofErr w:type="gramStart"/>
      <w:r>
        <w:t>引之曰注言</w:t>
      </w:r>
      <w:proofErr w:type="gramEnd"/>
      <w:r>
        <w:t>載旍而不及旐，則旍下無旐字，旐字蓋後人據</w:t>
      </w:r>
      <w:proofErr w:type="spellEnd"/>
      <w:r>
        <w:rPr>
          <w:rFonts w:eastAsia="宋体" w:hint="eastAsia"/>
          <w:lang w:eastAsia="zh-CN"/>
        </w:rPr>
        <w:t>《</w:t>
      </w:r>
      <w:proofErr w:type="spellStart"/>
      <w:r>
        <w:t>月令</w:t>
      </w:r>
      <w:proofErr w:type="spellEnd"/>
      <w:r>
        <w:rPr>
          <w:rFonts w:eastAsia="宋体" w:hint="eastAsia"/>
          <w:lang w:eastAsia="zh-CN"/>
        </w:rPr>
        <w:t>》</w:t>
      </w:r>
      <w:proofErr w:type="spellStart"/>
      <w:r>
        <w:t>加之也</w:t>
      </w:r>
      <w:proofErr w:type="spellEnd"/>
      <w:r>
        <w:t>。</w:t>
      </w:r>
      <w:proofErr w:type="gramStart"/>
      <w:r>
        <w:rPr>
          <w:rFonts w:eastAsia="宋体" w:hint="eastAsia"/>
          <w:lang w:eastAsia="zh-CN"/>
        </w:rPr>
        <w:t>《</w:t>
      </w:r>
      <w:proofErr w:type="gramEnd"/>
      <w:r>
        <w:rPr>
          <w:lang w:eastAsia="zh-CN"/>
        </w:rPr>
        <w:t>淮</w:t>
      </w:r>
    </w:p>
    <w:p w14:paraId="0F34827D" w14:textId="77777777" w:rsidR="00CC015B" w:rsidRDefault="00000000">
      <w:pPr>
        <w:rPr>
          <w:lang w:eastAsia="zh-CN"/>
        </w:rPr>
      </w:pPr>
      <w:r>
        <w:rPr>
          <w:lang w:eastAsia="zh-CN"/>
        </w:rPr>
        <w:t>南</w:t>
      </w:r>
      <w:r>
        <w:rPr>
          <w:rFonts w:eastAsia="宋体" w:hint="eastAsia"/>
          <w:lang w:eastAsia="zh-CN"/>
        </w:rPr>
        <w:t>•</w:t>
      </w:r>
      <w:r>
        <w:rPr>
          <w:lang w:eastAsia="zh-CN"/>
        </w:rPr>
        <w:t>時則</w:t>
      </w:r>
      <w:proofErr w:type="gramStart"/>
      <w:r>
        <w:rPr>
          <w:rFonts w:eastAsia="宋体" w:hint="eastAsia"/>
          <w:lang w:eastAsia="zh-CN"/>
        </w:rPr>
        <w:t>》</w:t>
      </w:r>
      <w:proofErr w:type="gramEnd"/>
      <w:r>
        <w:rPr>
          <w:lang w:eastAsia="zh-CN"/>
        </w:rPr>
        <w:t>篇作</w:t>
      </w:r>
      <w:r>
        <w:rPr>
          <w:rFonts w:eastAsia="宋体" w:hint="eastAsia"/>
          <w:lang w:eastAsia="zh-CN"/>
        </w:rPr>
        <w:t>“</w:t>
      </w:r>
      <w:r>
        <w:rPr>
          <w:lang w:eastAsia="zh-CN"/>
        </w:rPr>
        <w:t>戴荏</w:t>
      </w:r>
      <w:r>
        <w:rPr>
          <w:rFonts w:eastAsia="宋体" w:hint="eastAsia"/>
          <w:lang w:eastAsia="zh-CN"/>
        </w:rPr>
        <w:t>”</w:t>
      </w:r>
      <w:r>
        <w:rPr>
          <w:lang w:eastAsia="zh-CN"/>
        </w:rPr>
        <w:t>，</w:t>
      </w:r>
      <w:proofErr w:type="gramStart"/>
      <w:r>
        <w:rPr>
          <w:lang w:eastAsia="zh-CN"/>
        </w:rPr>
        <w:t>荏</w:t>
      </w:r>
      <w:proofErr w:type="gramEnd"/>
      <w:r>
        <w:rPr>
          <w:lang w:eastAsia="zh-CN"/>
        </w:rPr>
        <w:t>即</w:t>
      </w:r>
      <w:proofErr w:type="gramStart"/>
      <w:r>
        <w:rPr>
          <w:lang w:eastAsia="zh-CN"/>
        </w:rPr>
        <w:t>旌</w:t>
      </w:r>
      <w:proofErr w:type="gramEnd"/>
      <w:r>
        <w:rPr>
          <w:lang w:eastAsia="zh-CN"/>
        </w:rPr>
        <w:t>之譌，</w:t>
      </w:r>
      <w:proofErr w:type="gramStart"/>
      <w:r>
        <w:rPr>
          <w:lang w:eastAsia="zh-CN"/>
        </w:rPr>
        <w:t>荏</w:t>
      </w:r>
      <w:proofErr w:type="gramEnd"/>
      <w:r>
        <w:rPr>
          <w:lang w:eastAsia="zh-CN"/>
        </w:rPr>
        <w:t>下亦無</w:t>
      </w:r>
      <w:proofErr w:type="gramStart"/>
      <w:r>
        <w:rPr>
          <w:lang w:eastAsia="zh-CN"/>
        </w:rPr>
        <w:t>旐</w:t>
      </w:r>
      <w:proofErr w:type="gramEnd"/>
      <w:r>
        <w:rPr>
          <w:lang w:eastAsia="zh-CN"/>
        </w:rPr>
        <w:t>字，當删去。其輿字當讀爲</w:t>
      </w:r>
      <w:proofErr w:type="gramStart"/>
      <w:r>
        <w:rPr>
          <w:lang w:eastAsia="zh-CN"/>
        </w:rPr>
        <w:t>旟</w:t>
      </w:r>
      <w:proofErr w:type="gramEnd"/>
      <w:r>
        <w:rPr>
          <w:lang w:eastAsia="zh-CN"/>
        </w:rPr>
        <w:t>，</w:t>
      </w:r>
      <w:proofErr w:type="gramStart"/>
      <w:r>
        <w:rPr>
          <w:lang w:eastAsia="zh-CN"/>
        </w:rPr>
        <w:t>屬</w:t>
      </w:r>
      <w:proofErr w:type="gramEnd"/>
      <w:r>
        <w:rPr>
          <w:lang w:eastAsia="zh-CN"/>
        </w:rPr>
        <w:t>上句</w:t>
      </w:r>
    </w:p>
    <w:p w14:paraId="6C7EA36A" w14:textId="77777777" w:rsidR="00CC015B" w:rsidRDefault="00000000">
      <w:r>
        <w:t>讀。</w:t>
      </w:r>
      <w:r>
        <w:rPr>
          <w:rFonts w:eastAsia="宋体" w:hint="eastAsia"/>
          <w:lang w:eastAsia="zh-CN"/>
        </w:rPr>
        <w:t>《</w:t>
      </w:r>
      <w:proofErr w:type="spellStart"/>
      <w:r>
        <w:t>月令</w:t>
      </w:r>
      <w:proofErr w:type="spellEnd"/>
      <w:r>
        <w:rPr>
          <w:rFonts w:eastAsia="宋体" w:hint="eastAsia"/>
          <w:lang w:eastAsia="zh-CN"/>
        </w:rPr>
        <w:t>》</w:t>
      </w:r>
      <w:proofErr w:type="gramStart"/>
      <w:r>
        <w:t>云</w:t>
      </w:r>
      <w:r>
        <w:rPr>
          <w:rFonts w:eastAsia="宋体" w:hint="eastAsia"/>
          <w:lang w:eastAsia="zh-CN"/>
        </w:rPr>
        <w:t>“</w:t>
      </w:r>
      <w:proofErr w:type="spellStart"/>
      <w:proofErr w:type="gramEnd"/>
      <w:r>
        <w:t>戴旌旐</w:t>
      </w:r>
      <w:proofErr w:type="spellEnd"/>
      <w:r>
        <w:rPr>
          <w:rFonts w:eastAsia="宋体" w:hint="eastAsia"/>
          <w:lang w:eastAsia="zh-CN"/>
        </w:rPr>
        <w:t>”</w:t>
      </w:r>
      <w:r>
        <w:t>，</w:t>
      </w:r>
      <w:proofErr w:type="spellStart"/>
      <w:r>
        <w:t>此云</w:t>
      </w:r>
      <w:proofErr w:type="spellEnd"/>
      <w:r>
        <w:rPr>
          <w:rFonts w:eastAsia="宋体" w:hint="eastAsia"/>
          <w:lang w:eastAsia="zh-CN"/>
        </w:rPr>
        <w:t>“</w:t>
      </w:r>
      <w:proofErr w:type="spellStart"/>
      <w:r>
        <w:t>載旍旟</w:t>
      </w:r>
      <w:proofErr w:type="spellEnd"/>
      <w:r>
        <w:rPr>
          <w:rFonts w:eastAsia="宋体" w:hint="eastAsia"/>
          <w:lang w:eastAsia="zh-CN"/>
        </w:rPr>
        <w:t>”</w:t>
      </w:r>
      <w:r>
        <w:t>，</w:t>
      </w:r>
      <w:proofErr w:type="spellStart"/>
      <w:r>
        <w:t>旟、旐皆旌旂之屬，各舉一物言之耳。高以輿字屬</w:t>
      </w:r>
      <w:proofErr w:type="spellEnd"/>
    </w:p>
    <w:p w14:paraId="51500794" w14:textId="77777777" w:rsidR="00CC015B" w:rsidRDefault="00000000">
      <w:proofErr w:type="spellStart"/>
      <w:r>
        <w:t>下句讀，又訓爲衆，皆失之</w:t>
      </w:r>
      <w:proofErr w:type="spellEnd"/>
      <w:r>
        <w:t>。</w:t>
      </w:r>
    </w:p>
    <w:p w14:paraId="063F8C2A" w14:textId="77777777" w:rsidR="00CC015B" w:rsidRDefault="00000000">
      <w:pPr>
        <w:rPr>
          <w:lang w:eastAsia="zh-CN"/>
        </w:rPr>
      </w:pPr>
      <w:r>
        <w:rPr>
          <w:lang w:eastAsia="zh-CN"/>
        </w:rPr>
        <w:t>剗而類，</w:t>
      </w:r>
      <w:proofErr w:type="gramStart"/>
      <w:r>
        <w:rPr>
          <w:lang w:eastAsia="zh-CN"/>
        </w:rPr>
        <w:t>揆</w:t>
      </w:r>
      <w:proofErr w:type="gramEnd"/>
      <w:r>
        <w:rPr>
          <w:lang w:eastAsia="zh-CN"/>
        </w:rPr>
        <w:t>吾家</w:t>
      </w:r>
    </w:p>
    <w:p w14:paraId="4EF0E11A" w14:textId="77777777" w:rsidR="00CC015B" w:rsidRDefault="00000000">
      <w:pPr>
        <w:rPr>
          <w:rFonts w:eastAsia="宋体"/>
          <w:lang w:eastAsia="zh-CN"/>
        </w:rPr>
      </w:pPr>
      <w:r>
        <w:rPr>
          <w:rFonts w:eastAsia="宋体" w:hint="eastAsia"/>
          <w:lang w:eastAsia="zh-CN"/>
        </w:rPr>
        <w:t>《</w:t>
      </w:r>
      <w:r>
        <w:rPr>
          <w:lang w:eastAsia="zh-CN"/>
        </w:rPr>
        <w:t>知上</w:t>
      </w:r>
      <w:r>
        <w:rPr>
          <w:rFonts w:eastAsia="宋体" w:hint="eastAsia"/>
          <w:lang w:eastAsia="zh-CN"/>
        </w:rPr>
        <w:t>》</w:t>
      </w:r>
      <w:r>
        <w:rPr>
          <w:lang w:eastAsia="zh-CN"/>
        </w:rPr>
        <w:t>篇：</w:t>
      </w:r>
      <w:r>
        <w:rPr>
          <w:rFonts w:eastAsia="宋体" w:hint="eastAsia"/>
          <w:lang w:eastAsia="zh-CN"/>
        </w:rPr>
        <w:t>“</w:t>
      </w:r>
      <w:r>
        <w:rPr>
          <w:lang w:eastAsia="zh-CN"/>
        </w:rPr>
        <w:t>静郭君大怒曰</w:t>
      </w:r>
      <w:r>
        <w:rPr>
          <w:rFonts w:eastAsia="宋体" w:hint="eastAsia"/>
          <w:lang w:eastAsia="zh-CN"/>
        </w:rPr>
        <w:t>‘</w:t>
      </w:r>
      <w:r>
        <w:rPr>
          <w:lang w:eastAsia="zh-CN"/>
        </w:rPr>
        <w:t>剗而類，揆吾家，苟可以傔劑貌辨者，吾無辭爲也。</w:t>
      </w:r>
      <w:r>
        <w:rPr>
          <w:rFonts w:eastAsia="宋体" w:hint="eastAsia"/>
          <w:lang w:eastAsia="zh-CN"/>
        </w:rPr>
        <w:t>’”</w:t>
      </w:r>
    </w:p>
    <w:p w14:paraId="09F884FB" w14:textId="77777777" w:rsidR="00CC015B" w:rsidRDefault="00000000">
      <w:proofErr w:type="gramStart"/>
      <w:r>
        <w:rPr>
          <w:lang w:eastAsia="zh-CN"/>
        </w:rPr>
        <w:t>高注曰</w:t>
      </w:r>
      <w:proofErr w:type="gramEnd"/>
      <w:r>
        <w:rPr>
          <w:lang w:eastAsia="zh-CN"/>
        </w:rPr>
        <w:t>：</w:t>
      </w:r>
      <w:r>
        <w:rPr>
          <w:rFonts w:eastAsia="宋体" w:hint="eastAsia"/>
          <w:lang w:eastAsia="zh-CN"/>
        </w:rPr>
        <w:t>“</w:t>
      </w:r>
      <w:r>
        <w:rPr>
          <w:lang w:eastAsia="zh-CN"/>
        </w:rPr>
        <w:t>剗，</w:t>
      </w:r>
      <w:proofErr w:type="gramStart"/>
      <w:r>
        <w:rPr>
          <w:lang w:eastAsia="zh-CN"/>
        </w:rPr>
        <w:t>滅</w:t>
      </w:r>
      <w:proofErr w:type="gramEnd"/>
      <w:r>
        <w:rPr>
          <w:lang w:eastAsia="zh-CN"/>
        </w:rPr>
        <w:t>也。而，汝也。</w:t>
      </w:r>
      <w:proofErr w:type="gramStart"/>
      <w:r>
        <w:rPr>
          <w:lang w:eastAsia="zh-CN"/>
        </w:rPr>
        <w:t>傔</w:t>
      </w:r>
      <w:proofErr w:type="gramEnd"/>
      <w:r>
        <w:rPr>
          <w:lang w:eastAsia="zh-CN"/>
        </w:rPr>
        <w:t>，足也。揆度吾家，誠可以足</w:t>
      </w:r>
      <w:proofErr w:type="gramStart"/>
      <w:r>
        <w:rPr>
          <w:lang w:eastAsia="zh-CN"/>
        </w:rPr>
        <w:t>劑</w:t>
      </w:r>
      <w:proofErr w:type="gramEnd"/>
      <w:r>
        <w:rPr>
          <w:lang w:eastAsia="zh-CN"/>
        </w:rPr>
        <w:t>貌辨者，吾不辭也。</w:t>
      </w:r>
      <w:r>
        <w:rPr>
          <w:rFonts w:eastAsia="宋体" w:hint="eastAsia"/>
          <w:lang w:eastAsia="zh-CN"/>
        </w:rPr>
        <w:t>”</w:t>
      </w:r>
      <w:r>
        <w:t>念</w:t>
      </w:r>
    </w:p>
    <w:p w14:paraId="1E123F31" w14:textId="77777777" w:rsidR="00CC015B" w:rsidRDefault="00000000">
      <w:pPr>
        <w:rPr>
          <w:lang w:eastAsia="zh-CN"/>
        </w:rPr>
      </w:pPr>
      <w:r>
        <w:rPr>
          <w:lang w:eastAsia="zh-CN"/>
        </w:rPr>
        <w:t>【第</w:t>
      </w:r>
      <w:r>
        <w:rPr>
          <w:lang w:eastAsia="zh-CN"/>
        </w:rPr>
        <w:t>222</w:t>
      </w:r>
      <w:r>
        <w:rPr>
          <w:lang w:eastAsia="zh-CN"/>
        </w:rPr>
        <w:t>页】</w:t>
      </w:r>
    </w:p>
    <w:p w14:paraId="3D0F0282" w14:textId="77777777" w:rsidR="00CC015B" w:rsidRDefault="00000000">
      <w:pPr>
        <w:rPr>
          <w:lang w:eastAsia="zh-CN"/>
        </w:rPr>
      </w:pPr>
      <w:r>
        <w:rPr>
          <w:lang w:eastAsia="zh-CN"/>
        </w:rPr>
        <w:t>孫案：剗與殘同。</w:t>
      </w:r>
      <w:r>
        <w:rPr>
          <w:rFonts w:eastAsia="宋体" w:hint="eastAsia"/>
          <w:lang w:eastAsia="zh-CN"/>
        </w:rPr>
        <w:t>《</w:t>
      </w:r>
      <w:r>
        <w:rPr>
          <w:lang w:eastAsia="zh-CN"/>
        </w:rPr>
        <w:t>觀世</w:t>
      </w:r>
      <w:r>
        <w:rPr>
          <w:rFonts w:eastAsia="宋体" w:hint="eastAsia"/>
          <w:lang w:eastAsia="zh-CN"/>
        </w:rPr>
        <w:t>》</w:t>
      </w:r>
      <w:r>
        <w:rPr>
          <w:lang w:eastAsia="zh-CN"/>
        </w:rPr>
        <w:t>篇</w:t>
      </w:r>
      <w:r>
        <w:rPr>
          <w:rFonts w:eastAsia="宋体" w:hint="eastAsia"/>
          <w:lang w:eastAsia="zh-CN"/>
        </w:rPr>
        <w:t>“</w:t>
      </w:r>
      <w:r>
        <w:rPr>
          <w:lang w:eastAsia="zh-CN"/>
        </w:rPr>
        <w:t>以兵相剗</w:t>
      </w:r>
      <w:r>
        <w:rPr>
          <w:rFonts w:eastAsia="宋体" w:hint="eastAsia"/>
          <w:lang w:eastAsia="zh-CN"/>
        </w:rPr>
        <w:t>”</w:t>
      </w:r>
      <w:r>
        <w:rPr>
          <w:lang w:eastAsia="zh-CN"/>
        </w:rPr>
        <w:t>，</w:t>
      </w:r>
      <w:r>
        <w:rPr>
          <w:rFonts w:eastAsia="宋体" w:hint="eastAsia"/>
          <w:lang w:eastAsia="zh-CN"/>
        </w:rPr>
        <w:t>《</w:t>
      </w:r>
      <w:r>
        <w:rPr>
          <w:lang w:eastAsia="zh-CN"/>
        </w:rPr>
        <w:t>謹聽</w:t>
      </w:r>
      <w:r>
        <w:rPr>
          <w:rFonts w:eastAsia="宋体" w:hint="eastAsia"/>
          <w:lang w:eastAsia="zh-CN"/>
        </w:rPr>
        <w:t>》</w:t>
      </w:r>
      <w:r>
        <w:rPr>
          <w:lang w:eastAsia="zh-CN"/>
        </w:rPr>
        <w:t>篇</w:t>
      </w:r>
      <w:r>
        <w:rPr>
          <w:rFonts w:eastAsia="宋体" w:hint="eastAsia"/>
          <w:lang w:eastAsia="zh-CN"/>
        </w:rPr>
        <w:t>“</w:t>
      </w:r>
      <w:r>
        <w:rPr>
          <w:lang w:eastAsia="zh-CN"/>
        </w:rPr>
        <w:t>剗</w:t>
      </w:r>
      <w:r>
        <w:rPr>
          <w:rFonts w:eastAsia="宋体" w:hint="eastAsia"/>
          <w:lang w:eastAsia="zh-CN"/>
        </w:rPr>
        <w:t>”</w:t>
      </w:r>
      <w:r>
        <w:rPr>
          <w:lang w:eastAsia="zh-CN"/>
        </w:rPr>
        <w:t>作</w:t>
      </w:r>
      <w:r>
        <w:rPr>
          <w:rFonts w:eastAsia="宋体" w:hint="eastAsia"/>
          <w:lang w:eastAsia="zh-CN"/>
        </w:rPr>
        <w:t>“</w:t>
      </w:r>
      <w:r>
        <w:rPr>
          <w:lang w:eastAsia="zh-CN"/>
        </w:rPr>
        <w:t>殘</w:t>
      </w:r>
      <w:r>
        <w:rPr>
          <w:rFonts w:eastAsia="宋体" w:hint="eastAsia"/>
          <w:lang w:eastAsia="zh-CN"/>
        </w:rPr>
        <w:t>”</w:t>
      </w:r>
      <w:r>
        <w:rPr>
          <w:lang w:eastAsia="zh-CN"/>
        </w:rPr>
        <w:t>，是其證也。</w:t>
      </w:r>
      <w:proofErr w:type="gramStart"/>
      <w:r>
        <w:rPr>
          <w:lang w:eastAsia="zh-CN"/>
        </w:rPr>
        <w:t>揆</w:t>
      </w:r>
      <w:proofErr w:type="gramEnd"/>
      <w:r>
        <w:rPr>
          <w:lang w:eastAsia="zh-CN"/>
        </w:rPr>
        <w:t>與</w:t>
      </w:r>
      <w:proofErr w:type="gramStart"/>
      <w:r>
        <w:rPr>
          <w:lang w:eastAsia="zh-CN"/>
        </w:rPr>
        <w:t>睽</w:t>
      </w:r>
      <w:proofErr w:type="gramEnd"/>
      <w:r>
        <w:rPr>
          <w:lang w:eastAsia="zh-CN"/>
        </w:rPr>
        <w:t>同。</w:t>
      </w:r>
      <w:proofErr w:type="gramStart"/>
      <w:r>
        <w:rPr>
          <w:rFonts w:eastAsia="宋体" w:hint="eastAsia"/>
          <w:lang w:eastAsia="zh-CN"/>
        </w:rPr>
        <w:t>《</w:t>
      </w:r>
      <w:r>
        <w:rPr>
          <w:lang w:eastAsia="zh-CN"/>
        </w:rPr>
        <w:t>後</w:t>
      </w:r>
      <w:proofErr w:type="gramEnd"/>
    </w:p>
    <w:p w14:paraId="03E0088D" w14:textId="77777777" w:rsidR="00CC015B" w:rsidRDefault="00000000">
      <w:pPr>
        <w:rPr>
          <w:lang w:eastAsia="zh-CN"/>
        </w:rPr>
      </w:pPr>
      <w:r>
        <w:rPr>
          <w:lang w:eastAsia="zh-CN"/>
        </w:rPr>
        <w:t>漢</w:t>
      </w:r>
      <w:proofErr w:type="gramStart"/>
      <w:r>
        <w:rPr>
          <w:lang w:eastAsia="zh-CN"/>
        </w:rPr>
        <w:t>書</w:t>
      </w:r>
      <w:proofErr w:type="gramEnd"/>
      <w:r>
        <w:rPr>
          <w:lang w:eastAsia="zh-CN"/>
        </w:rPr>
        <w:t>。馬融</w:t>
      </w:r>
      <w:proofErr w:type="gramStart"/>
      <w:r>
        <w:rPr>
          <w:lang w:eastAsia="zh-CN"/>
        </w:rPr>
        <w:t>傳</w:t>
      </w:r>
      <w:r>
        <w:rPr>
          <w:rFonts w:eastAsia="宋体" w:hint="eastAsia"/>
          <w:lang w:eastAsia="zh-CN"/>
        </w:rPr>
        <w:t>》</w:t>
      </w:r>
      <w:proofErr w:type="gramEnd"/>
      <w:r>
        <w:rPr>
          <w:lang w:eastAsia="zh-CN"/>
        </w:rPr>
        <w:t>注曰：</w:t>
      </w:r>
      <w:r>
        <w:rPr>
          <w:rFonts w:eastAsia="宋体" w:hint="eastAsia"/>
          <w:lang w:eastAsia="zh-CN"/>
        </w:rPr>
        <w:t>“</w:t>
      </w:r>
      <w:proofErr w:type="gramStart"/>
      <w:r>
        <w:rPr>
          <w:lang w:eastAsia="zh-CN"/>
        </w:rPr>
        <w:t>睽</w:t>
      </w:r>
      <w:proofErr w:type="gramEnd"/>
      <w:r>
        <w:rPr>
          <w:lang w:eastAsia="zh-CN"/>
        </w:rPr>
        <w:t>，離也。</w:t>
      </w:r>
      <w:r>
        <w:rPr>
          <w:rFonts w:eastAsia="宋体" w:hint="eastAsia"/>
          <w:lang w:eastAsia="zh-CN"/>
        </w:rPr>
        <w:t>”</w:t>
      </w:r>
      <w:r>
        <w:rPr>
          <w:lang w:eastAsia="zh-CN"/>
        </w:rPr>
        <w:t>言雖殘害汝類，離析吾家，</w:t>
      </w:r>
      <w:proofErr w:type="gramStart"/>
      <w:r>
        <w:rPr>
          <w:lang w:eastAsia="zh-CN"/>
        </w:rPr>
        <w:t>苟</w:t>
      </w:r>
      <w:proofErr w:type="gramEnd"/>
      <w:r>
        <w:rPr>
          <w:lang w:eastAsia="zh-CN"/>
        </w:rPr>
        <w:t>可以快</w:t>
      </w:r>
      <w:proofErr w:type="gramStart"/>
      <w:r>
        <w:rPr>
          <w:lang w:eastAsia="zh-CN"/>
        </w:rPr>
        <w:t>劑</w:t>
      </w:r>
      <w:proofErr w:type="gramEnd"/>
      <w:r>
        <w:rPr>
          <w:lang w:eastAsia="zh-CN"/>
        </w:rPr>
        <w:t>貌辨者，吾不辭</w:t>
      </w:r>
    </w:p>
    <w:p w14:paraId="44B4BC19" w14:textId="77777777" w:rsidR="00CC015B" w:rsidRDefault="00000000">
      <w:r>
        <w:t>也。</w:t>
      </w:r>
      <w:r>
        <w:rPr>
          <w:rFonts w:eastAsia="宋体" w:hint="eastAsia"/>
          <w:lang w:eastAsia="zh-CN"/>
        </w:rPr>
        <w:t>《</w:t>
      </w:r>
      <w:proofErr w:type="spellStart"/>
      <w:r>
        <w:t>齊策</w:t>
      </w:r>
      <w:proofErr w:type="spellEnd"/>
      <w:r>
        <w:rPr>
          <w:rFonts w:eastAsia="宋体" w:hint="eastAsia"/>
          <w:lang w:eastAsia="zh-CN"/>
        </w:rPr>
        <w:t>》</w:t>
      </w:r>
      <w:proofErr w:type="gramStart"/>
      <w:r>
        <w:t>作</w:t>
      </w:r>
      <w:r>
        <w:rPr>
          <w:rFonts w:eastAsia="宋体" w:hint="eastAsia"/>
          <w:lang w:eastAsia="zh-CN"/>
        </w:rPr>
        <w:t>“</w:t>
      </w:r>
      <w:proofErr w:type="spellStart"/>
      <w:proofErr w:type="gramEnd"/>
      <w:r>
        <w:t>剗而類，破吾家</w:t>
      </w:r>
      <w:proofErr w:type="spellEnd"/>
      <w:r>
        <w:rPr>
          <w:rFonts w:eastAsia="宋体" w:hint="eastAsia"/>
          <w:lang w:eastAsia="zh-CN"/>
        </w:rPr>
        <w:t>”</w:t>
      </w:r>
      <w:r>
        <w:t>，</w:t>
      </w:r>
      <w:proofErr w:type="spellStart"/>
      <w:r>
        <w:t>破與睽、離義亦相近。高以</w:t>
      </w:r>
      <w:proofErr w:type="spellEnd"/>
      <w:r>
        <w:rPr>
          <w:rFonts w:eastAsia="宋体" w:hint="eastAsia"/>
          <w:lang w:eastAsia="zh-CN"/>
        </w:rPr>
        <w:t>“</w:t>
      </w:r>
      <w:r>
        <w:t>揆</w:t>
      </w:r>
      <w:r>
        <w:rPr>
          <w:rFonts w:eastAsia="宋体" w:hint="eastAsia"/>
          <w:lang w:eastAsia="zh-CN"/>
        </w:rPr>
        <w:t>”</w:t>
      </w:r>
      <w:r>
        <w:t>爲</w:t>
      </w:r>
      <w:r>
        <w:rPr>
          <w:rFonts w:eastAsia="宋体" w:hint="eastAsia"/>
          <w:lang w:eastAsia="zh-CN"/>
        </w:rPr>
        <w:t>“</w:t>
      </w:r>
      <w:proofErr w:type="spellStart"/>
      <w:r>
        <w:t>揆度</w:t>
      </w:r>
      <w:proofErr w:type="spellEnd"/>
      <w:r>
        <w:rPr>
          <w:rFonts w:eastAsia="宋体" w:hint="eastAsia"/>
          <w:lang w:eastAsia="zh-CN"/>
        </w:rPr>
        <w:t>”</w:t>
      </w:r>
      <w:r>
        <w:t>，</w:t>
      </w:r>
      <w:proofErr w:type="spellStart"/>
      <w:r>
        <w:t>則與上句不</w:t>
      </w:r>
      <w:proofErr w:type="spellEnd"/>
    </w:p>
    <w:p w14:paraId="64A0F1BB" w14:textId="77777777" w:rsidR="00CC015B" w:rsidRDefault="00000000">
      <w:proofErr w:type="spellStart"/>
      <w:r>
        <w:t>類矣</w:t>
      </w:r>
      <w:proofErr w:type="spellEnd"/>
      <w:r>
        <w:t>。</w:t>
      </w:r>
    </w:p>
    <w:p w14:paraId="0D668D4B" w14:textId="77777777" w:rsidR="00CC015B" w:rsidRDefault="00000000">
      <w:proofErr w:type="spellStart"/>
      <w:r>
        <w:t>官人事</w:t>
      </w:r>
      <w:proofErr w:type="spellEnd"/>
    </w:p>
    <w:p w14:paraId="3247417A" w14:textId="77777777" w:rsidR="00CC015B" w:rsidRDefault="00000000">
      <w:r>
        <w:rPr>
          <w:rFonts w:eastAsia="宋体" w:hint="eastAsia"/>
          <w:lang w:eastAsia="zh-CN"/>
        </w:rPr>
        <w:t>《</w:t>
      </w:r>
      <w:proofErr w:type="spellStart"/>
      <w:r>
        <w:t>安死</w:t>
      </w:r>
      <w:proofErr w:type="spellEnd"/>
      <w:r>
        <w:rPr>
          <w:rFonts w:eastAsia="宋体" w:hint="eastAsia"/>
          <w:lang w:eastAsia="zh-CN"/>
        </w:rPr>
        <w:t>》</w:t>
      </w:r>
      <w:r>
        <w:t>篇</w:t>
      </w:r>
      <w:r>
        <w:rPr>
          <w:rFonts w:eastAsia="宋体" w:hint="eastAsia"/>
          <w:lang w:eastAsia="zh-CN"/>
        </w:rPr>
        <w:t>“</w:t>
      </w:r>
      <w:proofErr w:type="spellStart"/>
      <w:r>
        <w:t>憚耕稼</w:t>
      </w:r>
      <w:proofErr w:type="gramStart"/>
      <w:r>
        <w:t>採</w:t>
      </w:r>
      <w:proofErr w:type="gramEnd"/>
      <w:r>
        <w:t>薪之勞，不肯官人事</w:t>
      </w:r>
      <w:proofErr w:type="spellEnd"/>
      <w:r>
        <w:t>。</w:t>
      </w:r>
      <w:r>
        <w:rPr>
          <w:rFonts w:eastAsia="宋体" w:hint="eastAsia"/>
          <w:lang w:eastAsia="zh-CN"/>
        </w:rPr>
        <w:t>”</w:t>
      </w:r>
      <w:proofErr w:type="spellStart"/>
      <w:proofErr w:type="gramStart"/>
      <w:r>
        <w:t>高注曰</w:t>
      </w:r>
      <w:proofErr w:type="spellEnd"/>
      <w:proofErr w:type="gramEnd"/>
      <w:r>
        <w:rPr>
          <w:rFonts w:eastAsia="宋体" w:hint="eastAsia"/>
          <w:lang w:eastAsia="zh-CN"/>
        </w:rPr>
        <w:t>“</w:t>
      </w:r>
      <w:proofErr w:type="spellStart"/>
      <w:r>
        <w:t>既憚耕稼，又不肯居官脩治</w:t>
      </w:r>
      <w:proofErr w:type="spellEnd"/>
    </w:p>
    <w:p w14:paraId="72A7A6E1" w14:textId="77777777" w:rsidR="00CC015B" w:rsidRDefault="00000000">
      <w:pPr>
        <w:rPr>
          <w:lang w:eastAsia="zh-CN"/>
        </w:rPr>
      </w:pPr>
      <w:r>
        <w:rPr>
          <w:lang w:eastAsia="zh-CN"/>
        </w:rPr>
        <w:t>人事也。</w:t>
      </w:r>
      <w:r>
        <w:rPr>
          <w:rFonts w:eastAsia="宋体" w:hint="eastAsia"/>
          <w:lang w:eastAsia="zh-CN"/>
        </w:rPr>
        <w:t>”</w:t>
      </w:r>
      <w:r>
        <w:rPr>
          <w:lang w:eastAsia="zh-CN"/>
        </w:rPr>
        <w:t>念孙案：官，猶事也。事如</w:t>
      </w:r>
      <w:r>
        <w:rPr>
          <w:rFonts w:eastAsia="宋体" w:hint="eastAsia"/>
          <w:lang w:eastAsia="zh-CN"/>
        </w:rPr>
        <w:t>“</w:t>
      </w:r>
      <w:r>
        <w:rPr>
          <w:lang w:eastAsia="zh-CN"/>
        </w:rPr>
        <w:t>請事斯語</w:t>
      </w:r>
      <w:r>
        <w:rPr>
          <w:rFonts w:eastAsia="宋体" w:hint="eastAsia"/>
          <w:lang w:eastAsia="zh-CN"/>
        </w:rPr>
        <w:t>”</w:t>
      </w:r>
      <w:r>
        <w:rPr>
          <w:lang w:eastAsia="zh-CN"/>
        </w:rPr>
        <w:t>之事。言</w:t>
      </w:r>
      <w:proofErr w:type="gramStart"/>
      <w:r>
        <w:rPr>
          <w:lang w:eastAsia="zh-CN"/>
        </w:rPr>
        <w:t>不肯事</w:t>
      </w:r>
      <w:proofErr w:type="gramEnd"/>
      <w:r>
        <w:rPr>
          <w:lang w:eastAsia="zh-CN"/>
        </w:rPr>
        <w:t>其民事也。</w:t>
      </w:r>
      <w:r>
        <w:rPr>
          <w:rFonts w:eastAsia="宋体" w:hint="eastAsia"/>
          <w:lang w:eastAsia="zh-CN"/>
        </w:rPr>
        <w:t>《</w:t>
      </w:r>
      <w:r>
        <w:rPr>
          <w:lang w:eastAsia="zh-CN"/>
        </w:rPr>
        <w:t>樂記</w:t>
      </w:r>
      <w:r>
        <w:rPr>
          <w:rFonts w:eastAsia="宋体" w:hint="eastAsia"/>
          <w:lang w:eastAsia="zh-CN"/>
        </w:rPr>
        <w:t>》</w:t>
      </w:r>
      <w:r>
        <w:rPr>
          <w:lang w:eastAsia="zh-CN"/>
        </w:rPr>
        <w:t>：</w:t>
      </w:r>
      <w:r>
        <w:rPr>
          <w:rFonts w:eastAsia="宋体" w:hint="eastAsia"/>
          <w:lang w:eastAsia="zh-CN"/>
        </w:rPr>
        <w:t>“</w:t>
      </w:r>
      <w:r>
        <w:rPr>
          <w:lang w:eastAsia="zh-CN"/>
        </w:rPr>
        <w:t>禮</w:t>
      </w:r>
      <w:proofErr w:type="gramStart"/>
      <w:r>
        <w:rPr>
          <w:lang w:eastAsia="zh-CN"/>
        </w:rPr>
        <w:t>樂</w:t>
      </w:r>
      <w:proofErr w:type="gramEnd"/>
      <w:r>
        <w:rPr>
          <w:lang w:eastAsia="zh-CN"/>
        </w:rPr>
        <w:t>明</w:t>
      </w:r>
    </w:p>
    <w:p w14:paraId="24BA0378" w14:textId="77777777" w:rsidR="00CC015B" w:rsidRDefault="00000000">
      <w:proofErr w:type="spellStart"/>
      <w:proofErr w:type="gramStart"/>
      <w:r>
        <w:t>備</w:t>
      </w:r>
      <w:proofErr w:type="gramEnd"/>
      <w:r>
        <w:t>，天地官矣</w:t>
      </w:r>
      <w:proofErr w:type="spellEnd"/>
      <w:r>
        <w:t>。</w:t>
      </w:r>
      <w:r>
        <w:rPr>
          <w:rFonts w:eastAsia="宋体" w:hint="eastAsia"/>
          <w:lang w:eastAsia="zh-CN"/>
        </w:rPr>
        <w:t>”</w:t>
      </w:r>
      <w:proofErr w:type="spellStart"/>
      <w:r>
        <w:t>鄭注曰</w:t>
      </w:r>
      <w:proofErr w:type="spellEnd"/>
      <w:r>
        <w:t>：</w:t>
      </w:r>
      <w:r>
        <w:rPr>
          <w:rFonts w:eastAsia="宋体" w:hint="eastAsia"/>
          <w:lang w:eastAsia="zh-CN"/>
        </w:rPr>
        <w:t>“</w:t>
      </w:r>
      <w:proofErr w:type="spellStart"/>
      <w:r>
        <w:t>官，猶事也</w:t>
      </w:r>
      <w:proofErr w:type="spellEnd"/>
      <w:r>
        <w:t>。</w:t>
      </w:r>
      <w:r>
        <w:rPr>
          <w:rFonts w:eastAsia="宋体" w:hint="eastAsia"/>
          <w:lang w:eastAsia="zh-CN"/>
        </w:rPr>
        <w:t>”</w:t>
      </w:r>
      <w:proofErr w:type="spellStart"/>
      <w:r>
        <w:t>人事，即指耕稼而言。高誤以</w:t>
      </w:r>
      <w:proofErr w:type="spellEnd"/>
      <w:r>
        <w:rPr>
          <w:rFonts w:eastAsia="宋体" w:hint="eastAsia"/>
          <w:lang w:eastAsia="zh-CN"/>
        </w:rPr>
        <w:t>“</w:t>
      </w:r>
      <w:r>
        <w:t>官</w:t>
      </w:r>
      <w:r>
        <w:rPr>
          <w:rFonts w:eastAsia="宋体" w:hint="eastAsia"/>
          <w:lang w:eastAsia="zh-CN"/>
        </w:rPr>
        <w:t>”</w:t>
      </w:r>
      <w:r>
        <w:t>爲</w:t>
      </w:r>
      <w:r>
        <w:rPr>
          <w:rFonts w:eastAsia="宋体" w:hint="eastAsia"/>
          <w:lang w:eastAsia="zh-CN"/>
        </w:rPr>
        <w:t>“</w:t>
      </w:r>
      <w:proofErr w:type="spellStart"/>
      <w:r>
        <w:t>居官</w:t>
      </w:r>
      <w:proofErr w:type="spellEnd"/>
      <w:r>
        <w:rPr>
          <w:rFonts w:eastAsia="宋体" w:hint="eastAsia"/>
          <w:lang w:eastAsia="zh-CN"/>
        </w:rPr>
        <w:t>”</w:t>
      </w:r>
      <w:r>
        <w:t>，</w:t>
      </w:r>
      <w:proofErr w:type="spellStart"/>
      <w:r>
        <w:t>遂分</w:t>
      </w:r>
      <w:proofErr w:type="spellEnd"/>
    </w:p>
    <w:p w14:paraId="0F23E4A5" w14:textId="77777777" w:rsidR="00CC015B" w:rsidRDefault="00000000">
      <w:proofErr w:type="spellStart"/>
      <w:r>
        <w:lastRenderedPageBreak/>
        <w:t>耕稼與人事爲二</w:t>
      </w:r>
      <w:proofErr w:type="spellEnd"/>
      <w:r>
        <w:t>。</w:t>
      </w:r>
    </w:p>
    <w:p w14:paraId="6F073D72" w14:textId="77777777" w:rsidR="00CC015B" w:rsidRDefault="00000000">
      <w:proofErr w:type="spellStart"/>
      <w:r>
        <w:t>爲我死</w:t>
      </w:r>
      <w:proofErr w:type="spellEnd"/>
    </w:p>
    <w:p w14:paraId="03CD1E67" w14:textId="77777777" w:rsidR="00CC015B" w:rsidRDefault="00000000">
      <w:r>
        <w:rPr>
          <w:rFonts w:eastAsia="宋体" w:hint="eastAsia"/>
          <w:lang w:eastAsia="zh-CN"/>
        </w:rPr>
        <w:t>《</w:t>
      </w:r>
      <w:proofErr w:type="spellStart"/>
      <w:r>
        <w:t>異寶</w:t>
      </w:r>
      <w:proofErr w:type="spellEnd"/>
      <w:r>
        <w:rPr>
          <w:rFonts w:eastAsia="宋体" w:hint="eastAsia"/>
          <w:lang w:eastAsia="zh-CN"/>
        </w:rPr>
        <w:t>》</w:t>
      </w:r>
      <w:r>
        <w:t>篇：</w:t>
      </w:r>
      <w:r>
        <w:rPr>
          <w:rFonts w:eastAsia="宋体" w:hint="eastAsia"/>
          <w:lang w:eastAsia="zh-CN"/>
        </w:rPr>
        <w:t>“</w:t>
      </w:r>
      <w:proofErr w:type="spellStart"/>
      <w:r>
        <w:t>孫叔</w:t>
      </w:r>
      <w:proofErr w:type="gramStart"/>
      <w:r>
        <w:t>敖</w:t>
      </w:r>
      <w:proofErr w:type="gramEnd"/>
      <w:r>
        <w:t>疾，將死，戒其子曰</w:t>
      </w:r>
      <w:proofErr w:type="spellEnd"/>
      <w:r>
        <w:rPr>
          <w:rFonts w:eastAsia="宋体" w:hint="eastAsia"/>
          <w:lang w:eastAsia="zh-CN"/>
        </w:rPr>
        <w:t>‘</w:t>
      </w:r>
      <w:proofErr w:type="spellStart"/>
      <w:r>
        <w:t>爲我死王則封女，必無受利地</w:t>
      </w:r>
      <w:proofErr w:type="spellEnd"/>
      <w:r>
        <w:t>。</w:t>
      </w:r>
      <w:r>
        <w:rPr>
          <w:rFonts w:eastAsia="宋体" w:hint="eastAsia"/>
          <w:lang w:eastAsia="zh-CN"/>
        </w:rPr>
        <w:t>’”</w:t>
      </w:r>
      <w:proofErr w:type="spellStart"/>
      <w:r>
        <w:t>畢曰</w:t>
      </w:r>
      <w:proofErr w:type="spellEnd"/>
    </w:p>
    <w:p w14:paraId="6F13FCC1" w14:textId="77777777" w:rsidR="00CC015B" w:rsidRDefault="00000000">
      <w:r>
        <w:rPr>
          <w:rFonts w:eastAsia="宋体" w:hint="eastAsia"/>
          <w:lang w:eastAsia="zh-CN"/>
        </w:rPr>
        <w:t>“‘</w:t>
      </w:r>
      <w:r>
        <w:t>爲</w:t>
      </w:r>
      <w:r>
        <w:rPr>
          <w:rFonts w:eastAsia="宋体" w:hint="eastAsia"/>
          <w:lang w:eastAsia="zh-CN"/>
        </w:rPr>
        <w:t>’</w:t>
      </w:r>
      <w:proofErr w:type="spellStart"/>
      <w:r>
        <w:t>字衍</w:t>
      </w:r>
      <w:proofErr w:type="spellEnd"/>
      <w:r>
        <w:t>。</w:t>
      </w:r>
      <w:r>
        <w:rPr>
          <w:rFonts w:eastAsia="宋体" w:hint="eastAsia"/>
          <w:lang w:eastAsia="zh-CN"/>
        </w:rPr>
        <w:t>《</w:t>
      </w:r>
      <w:proofErr w:type="spellStart"/>
      <w:r>
        <w:t>後漢書</w:t>
      </w:r>
      <w:proofErr w:type="spellEnd"/>
      <w:r>
        <w:rPr>
          <w:rFonts w:eastAsia="宋体" w:hint="eastAsia"/>
          <w:lang w:eastAsia="zh-CN"/>
        </w:rPr>
        <w:t>•</w:t>
      </w:r>
      <w:proofErr w:type="spellStart"/>
      <w:r>
        <w:t>郭丹傳</w:t>
      </w:r>
      <w:proofErr w:type="spellEnd"/>
      <w:r>
        <w:rPr>
          <w:rFonts w:eastAsia="宋体" w:hint="eastAsia"/>
          <w:lang w:eastAsia="zh-CN"/>
        </w:rPr>
        <w:t>》</w:t>
      </w:r>
      <w:proofErr w:type="spellStart"/>
      <w:r>
        <w:t>注引此無</w:t>
      </w:r>
      <w:proofErr w:type="spellEnd"/>
      <w:r>
        <w:t>。</w:t>
      </w:r>
      <w:r>
        <w:rPr>
          <w:rFonts w:eastAsia="宋体" w:hint="eastAsia"/>
          <w:lang w:eastAsia="zh-CN"/>
        </w:rPr>
        <w:t>”</w:t>
      </w:r>
      <w:proofErr w:type="spellStart"/>
      <w:r>
        <w:t>念孫案：爲，猶如也。言如我死而王封汝，汝</w:t>
      </w:r>
      <w:proofErr w:type="spellEnd"/>
    </w:p>
    <w:p w14:paraId="6CD45FD0" w14:textId="77777777" w:rsidR="00CC015B" w:rsidRDefault="00000000">
      <w:proofErr w:type="spellStart"/>
      <w:r>
        <w:t>必無受利地也。古或謂如曰爲</w:t>
      </w:r>
      <w:proofErr w:type="spellEnd"/>
      <w:r>
        <w:t>。</w:t>
      </w:r>
      <w:r>
        <w:rPr>
          <w:rFonts w:eastAsia="宋体" w:hint="eastAsia"/>
          <w:lang w:eastAsia="zh-CN"/>
        </w:rPr>
        <w:t>《</w:t>
      </w:r>
      <w:proofErr w:type="spellStart"/>
      <w:r>
        <w:t>管子。戒</w:t>
      </w:r>
      <w:proofErr w:type="spellEnd"/>
      <w:r>
        <w:rPr>
          <w:rFonts w:eastAsia="宋体" w:hint="eastAsia"/>
          <w:lang w:eastAsia="zh-CN"/>
        </w:rPr>
        <w:t>》</w:t>
      </w:r>
      <w:r>
        <w:t>篇</w:t>
      </w:r>
      <w:proofErr w:type="gramStart"/>
      <w:r>
        <w:t>：</w:t>
      </w:r>
      <w:r>
        <w:rPr>
          <w:rFonts w:eastAsia="宋体" w:hint="eastAsia"/>
          <w:lang w:eastAsia="zh-CN"/>
        </w:rPr>
        <w:t>“</w:t>
      </w:r>
      <w:proofErr w:type="spellStart"/>
      <w:proofErr w:type="gramEnd"/>
      <w:r>
        <w:t>管仲寢疾桓公往問之。管仲曰</w:t>
      </w:r>
      <w:proofErr w:type="spellEnd"/>
      <w:r>
        <w:rPr>
          <w:rFonts w:eastAsia="宋体" w:hint="eastAsia"/>
          <w:lang w:eastAsia="zh-CN"/>
        </w:rPr>
        <w:t>‘</w:t>
      </w:r>
      <w:r>
        <w:t>夫</w:t>
      </w:r>
    </w:p>
    <w:p w14:paraId="2A6C9764" w14:textId="77777777" w:rsidR="00CC015B" w:rsidRDefault="00000000">
      <w:pPr>
        <w:rPr>
          <w:lang w:eastAsia="zh-CN"/>
        </w:rPr>
      </w:pPr>
      <w:r>
        <w:rPr>
          <w:lang w:eastAsia="zh-CN"/>
        </w:rPr>
        <w:t>江、黄之</w:t>
      </w:r>
      <w:proofErr w:type="gramStart"/>
      <w:r>
        <w:rPr>
          <w:lang w:eastAsia="zh-CN"/>
        </w:rPr>
        <w:t>國</w:t>
      </w:r>
      <w:proofErr w:type="gramEnd"/>
      <w:r>
        <w:rPr>
          <w:lang w:eastAsia="zh-CN"/>
        </w:rPr>
        <w:t>近於楚，爲臣死乎，君必歸之楚而寄之。</w:t>
      </w:r>
      <w:r>
        <w:rPr>
          <w:rFonts w:eastAsia="宋体" w:hint="eastAsia"/>
          <w:lang w:eastAsia="zh-CN"/>
        </w:rPr>
        <w:t>’</w:t>
      </w:r>
      <w:proofErr w:type="gramStart"/>
      <w:r>
        <w:rPr>
          <w:rFonts w:eastAsia="宋体" w:hint="eastAsia"/>
          <w:lang w:eastAsia="zh-CN"/>
        </w:rPr>
        <w:t>”</w:t>
      </w:r>
      <w:proofErr w:type="gramEnd"/>
      <w:r>
        <w:rPr>
          <w:lang w:eastAsia="zh-CN"/>
        </w:rPr>
        <w:t>言如臣死也。</w:t>
      </w:r>
      <w:r>
        <w:rPr>
          <w:rFonts w:eastAsia="宋体" w:hint="eastAsia"/>
          <w:lang w:eastAsia="zh-CN"/>
        </w:rPr>
        <w:t>《</w:t>
      </w:r>
      <w:r>
        <w:rPr>
          <w:lang w:eastAsia="zh-CN"/>
        </w:rPr>
        <w:t>秦策</w:t>
      </w:r>
      <w:r>
        <w:rPr>
          <w:rFonts w:eastAsia="宋体" w:hint="eastAsia"/>
          <w:lang w:eastAsia="zh-CN"/>
        </w:rPr>
        <w:t>》</w:t>
      </w:r>
      <w:r>
        <w:rPr>
          <w:lang w:eastAsia="zh-CN"/>
        </w:rPr>
        <w:t>：</w:t>
      </w:r>
      <w:r>
        <w:rPr>
          <w:rFonts w:eastAsia="宋体" w:hint="eastAsia"/>
          <w:lang w:eastAsia="zh-CN"/>
        </w:rPr>
        <w:t>“</w:t>
      </w:r>
      <w:r>
        <w:rPr>
          <w:lang w:eastAsia="zh-CN"/>
        </w:rPr>
        <w:t>秦宣太后病</w:t>
      </w:r>
    </w:p>
    <w:p w14:paraId="22F88F4D" w14:textId="77777777" w:rsidR="00CC015B" w:rsidRDefault="00000000">
      <w:proofErr w:type="spellStart"/>
      <w:proofErr w:type="gramStart"/>
      <w:r>
        <w:t>將</w:t>
      </w:r>
      <w:proofErr w:type="gramEnd"/>
      <w:r>
        <w:t>死，出令曰</w:t>
      </w:r>
      <w:proofErr w:type="spellEnd"/>
      <w:r>
        <w:t>：</w:t>
      </w:r>
      <w:r>
        <w:rPr>
          <w:rFonts w:eastAsia="宋体" w:hint="eastAsia"/>
          <w:lang w:eastAsia="zh-CN"/>
        </w:rPr>
        <w:t>‘</w:t>
      </w:r>
      <w:proofErr w:type="spellStart"/>
      <w:r>
        <w:t>爲我葬，必以魏子爲殉</w:t>
      </w:r>
      <w:proofErr w:type="spellEnd"/>
      <w:r>
        <w:t>。</w:t>
      </w:r>
      <w:r>
        <w:rPr>
          <w:rFonts w:eastAsia="宋体" w:hint="eastAsia"/>
          <w:lang w:eastAsia="zh-CN"/>
        </w:rPr>
        <w:t>’”</w:t>
      </w:r>
      <w:proofErr w:type="spellStart"/>
      <w:r>
        <w:t>言如我葬也</w:t>
      </w:r>
      <w:proofErr w:type="spellEnd"/>
      <w:r>
        <w:t>。</w:t>
      </w:r>
      <w:r>
        <w:rPr>
          <w:rFonts w:eastAsia="宋体" w:hint="eastAsia"/>
          <w:lang w:eastAsia="zh-CN"/>
        </w:rPr>
        <w:t>《</w:t>
      </w:r>
      <w:proofErr w:type="spellStart"/>
      <w:r>
        <w:t>長見</w:t>
      </w:r>
      <w:proofErr w:type="spellEnd"/>
      <w:r>
        <w:rPr>
          <w:rFonts w:eastAsia="宋体" w:hint="eastAsia"/>
          <w:lang w:eastAsia="zh-CN"/>
        </w:rPr>
        <w:t>》</w:t>
      </w:r>
      <w:r>
        <w:t>篇：</w:t>
      </w:r>
      <w:r>
        <w:rPr>
          <w:rFonts w:eastAsia="宋体" w:hint="eastAsia"/>
          <w:lang w:eastAsia="zh-CN"/>
        </w:rPr>
        <w:t>“</w:t>
      </w:r>
      <w:proofErr w:type="spellStart"/>
      <w:r>
        <w:t>魏公叔</w:t>
      </w:r>
      <w:proofErr w:type="gramStart"/>
      <w:r>
        <w:t>痤</w:t>
      </w:r>
      <w:proofErr w:type="gramEnd"/>
      <w:r>
        <w:t>對惠王曰</w:t>
      </w:r>
      <w:proofErr w:type="spellEnd"/>
      <w:r>
        <w:t>：</w:t>
      </w:r>
      <w:r>
        <w:rPr>
          <w:rFonts w:eastAsia="宋体" w:hint="eastAsia"/>
          <w:lang w:eastAsia="zh-CN"/>
        </w:rPr>
        <w:t>‘</w:t>
      </w:r>
      <w:proofErr w:type="spellStart"/>
      <w:r>
        <w:t>臣之御</w:t>
      </w:r>
      <w:proofErr w:type="spellEnd"/>
    </w:p>
    <w:p w14:paraId="349E4AC0" w14:textId="77777777" w:rsidR="00CC015B" w:rsidRDefault="00000000">
      <w:pPr>
        <w:rPr>
          <w:lang w:eastAsia="zh-CN"/>
        </w:rPr>
      </w:pPr>
      <w:r>
        <w:rPr>
          <w:lang w:eastAsia="zh-CN"/>
        </w:rPr>
        <w:t>【第</w:t>
      </w:r>
      <w:r>
        <w:rPr>
          <w:lang w:eastAsia="zh-CN"/>
        </w:rPr>
        <w:t>223</w:t>
      </w:r>
      <w:r>
        <w:rPr>
          <w:lang w:eastAsia="zh-CN"/>
        </w:rPr>
        <w:t>页】</w:t>
      </w:r>
    </w:p>
    <w:p w14:paraId="37A6700E" w14:textId="77777777" w:rsidR="00CC015B" w:rsidRDefault="00000000">
      <w:pPr>
        <w:rPr>
          <w:lang w:eastAsia="zh-CN"/>
        </w:rPr>
      </w:pPr>
      <w:r>
        <w:rPr>
          <w:lang w:eastAsia="zh-CN"/>
        </w:rPr>
        <w:t>庶子</w:t>
      </w:r>
      <w:proofErr w:type="gramStart"/>
      <w:r>
        <w:rPr>
          <w:lang w:eastAsia="zh-CN"/>
        </w:rPr>
        <w:t>鞅</w:t>
      </w:r>
      <w:proofErr w:type="gramEnd"/>
      <w:r>
        <w:rPr>
          <w:lang w:eastAsia="zh-CN"/>
        </w:rPr>
        <w:t>，願王以</w:t>
      </w:r>
      <w:proofErr w:type="gramStart"/>
      <w:r>
        <w:rPr>
          <w:lang w:eastAsia="zh-CN"/>
        </w:rPr>
        <w:t>國</w:t>
      </w:r>
      <w:proofErr w:type="gramEnd"/>
      <w:r>
        <w:rPr>
          <w:lang w:eastAsia="zh-CN"/>
        </w:rPr>
        <w:t>聽之也。爲不能聽，勿使出竟。</w:t>
      </w:r>
      <w:r>
        <w:rPr>
          <w:lang w:eastAsia="zh-CN"/>
        </w:rPr>
        <w:t>1</w:t>
      </w:r>
      <w:proofErr w:type="gramStart"/>
      <w:r>
        <w:rPr>
          <w:rFonts w:eastAsia="宋体" w:hint="eastAsia"/>
          <w:lang w:eastAsia="zh-CN"/>
        </w:rPr>
        <w:t>”</w:t>
      </w:r>
      <w:proofErr w:type="gramEnd"/>
      <w:r>
        <w:rPr>
          <w:lang w:eastAsia="zh-CN"/>
        </w:rPr>
        <w:t>言如不能聽也。</w:t>
      </w:r>
      <w:r>
        <w:rPr>
          <w:rFonts w:eastAsia="宋体" w:hint="eastAsia"/>
          <w:lang w:eastAsia="zh-CN"/>
        </w:rPr>
        <w:t>《</w:t>
      </w:r>
      <w:r>
        <w:rPr>
          <w:lang w:eastAsia="zh-CN"/>
        </w:rPr>
        <w:t>韓子</w:t>
      </w:r>
      <w:r>
        <w:rPr>
          <w:rFonts w:eastAsia="宋体" w:hint="eastAsia"/>
          <w:lang w:eastAsia="zh-CN"/>
        </w:rPr>
        <w:t>•</w:t>
      </w:r>
      <w:r>
        <w:rPr>
          <w:lang w:eastAsia="zh-CN"/>
        </w:rPr>
        <w:t>内儲説</w:t>
      </w:r>
      <w:r>
        <w:rPr>
          <w:rFonts w:eastAsia="宋体" w:hint="eastAsia"/>
          <w:lang w:eastAsia="zh-CN"/>
        </w:rPr>
        <w:t>》</w:t>
      </w:r>
      <w:r>
        <w:rPr>
          <w:lang w:eastAsia="zh-CN"/>
        </w:rPr>
        <w:t>：</w:t>
      </w:r>
      <w:r>
        <w:rPr>
          <w:rFonts w:eastAsia="宋体" w:hint="eastAsia"/>
          <w:lang w:eastAsia="zh-CN"/>
        </w:rPr>
        <w:t>“</w:t>
      </w:r>
      <w:r>
        <w:rPr>
          <w:lang w:eastAsia="zh-CN"/>
        </w:rPr>
        <w:t>荆王新得美女，鄭袖教之曰：</w:t>
      </w:r>
    </w:p>
    <w:p w14:paraId="0725ADCB" w14:textId="77777777" w:rsidR="00CC015B" w:rsidRDefault="00000000">
      <w:pPr>
        <w:rPr>
          <w:lang w:eastAsia="zh-CN"/>
        </w:rPr>
      </w:pPr>
      <w:proofErr w:type="gramStart"/>
      <w:r>
        <w:rPr>
          <w:rFonts w:eastAsia="宋体" w:hint="eastAsia"/>
          <w:lang w:eastAsia="zh-CN"/>
        </w:rPr>
        <w:t>‘</w:t>
      </w:r>
      <w:proofErr w:type="gramEnd"/>
      <w:r>
        <w:t>王甚喜人之掩口也。爲近王，必掩口。</w:t>
      </w:r>
      <w:r>
        <w:rPr>
          <w:lang w:eastAsia="zh-CN"/>
        </w:rPr>
        <w:t>11</w:t>
      </w:r>
      <w:r>
        <w:rPr>
          <w:lang w:eastAsia="zh-CN"/>
        </w:rPr>
        <w:t>言如近王也。</w:t>
      </w:r>
      <w:r>
        <w:rPr>
          <w:rFonts w:eastAsia="宋体" w:hint="eastAsia"/>
          <w:lang w:eastAsia="zh-CN"/>
        </w:rPr>
        <w:t>《</w:t>
      </w:r>
      <w:r>
        <w:rPr>
          <w:lang w:eastAsia="zh-CN"/>
        </w:rPr>
        <w:t>秦策</w:t>
      </w:r>
      <w:proofErr w:type="gramStart"/>
      <w:r>
        <w:rPr>
          <w:rFonts w:eastAsia="宋体" w:hint="eastAsia"/>
          <w:lang w:eastAsia="zh-CN"/>
        </w:rPr>
        <w:t>》“</w:t>
      </w:r>
      <w:proofErr w:type="gramEnd"/>
      <w:r>
        <w:rPr>
          <w:lang w:eastAsia="zh-CN"/>
        </w:rPr>
        <w:t>公孙衍謂義渠君曰</w:t>
      </w:r>
      <w:r>
        <w:rPr>
          <w:rFonts w:eastAsia="宋体" w:hint="eastAsia"/>
          <w:lang w:eastAsia="zh-CN"/>
        </w:rPr>
        <w:t>‘</w:t>
      </w:r>
      <w:r>
        <w:rPr>
          <w:lang w:eastAsia="zh-CN"/>
        </w:rPr>
        <w:t>中國無事於秦則秦且燒焫獲</w:t>
      </w:r>
    </w:p>
    <w:p w14:paraId="4B88FD04" w14:textId="77777777" w:rsidR="00CC015B" w:rsidRDefault="00000000">
      <w:proofErr w:type="spellStart"/>
      <w:r>
        <w:t>君之國。中國爲有事於秦，則秦且輕使重幣而事君之國。</w:t>
      </w:r>
      <w:r>
        <w:t>JJ</w:t>
      </w:r>
      <w:r>
        <w:t>言中國如有事於秦也。考</w:t>
      </w:r>
      <w:proofErr w:type="spellEnd"/>
      <w:r>
        <w:rPr>
          <w:rFonts w:eastAsia="宋体" w:hint="eastAsia"/>
          <w:lang w:eastAsia="zh-CN"/>
        </w:rPr>
        <w:t>《</w:t>
      </w:r>
      <w:proofErr w:type="spellStart"/>
      <w:r>
        <w:t>列子</w:t>
      </w:r>
      <w:proofErr w:type="spellEnd"/>
      <w:r>
        <w:rPr>
          <w:rFonts w:eastAsia="宋体" w:hint="eastAsia"/>
          <w:lang w:eastAsia="zh-CN"/>
        </w:rPr>
        <w:t>•</w:t>
      </w:r>
      <w:proofErr w:type="spellStart"/>
      <w:r>
        <w:t>説符</w:t>
      </w:r>
      <w:proofErr w:type="spellEnd"/>
      <w:r>
        <w:rPr>
          <w:rFonts w:eastAsia="宋体" w:hint="eastAsia"/>
          <w:lang w:eastAsia="zh-CN"/>
        </w:rPr>
        <w:t>》</w:t>
      </w:r>
      <w:proofErr w:type="spellStart"/>
      <w:r>
        <w:t>篇亦作</w:t>
      </w:r>
      <w:proofErr w:type="spellEnd"/>
    </w:p>
    <w:p w14:paraId="615F6C1A" w14:textId="77777777" w:rsidR="00CC015B" w:rsidRDefault="00000000">
      <w:pPr>
        <w:rPr>
          <w:lang w:eastAsia="zh-CN"/>
        </w:rPr>
      </w:pPr>
      <w:r>
        <w:rPr>
          <w:rFonts w:eastAsia="宋体" w:hint="eastAsia"/>
          <w:lang w:eastAsia="zh-CN"/>
        </w:rPr>
        <w:t>“</w:t>
      </w:r>
      <w:proofErr w:type="spellStart"/>
      <w:r>
        <w:t>爲我死</w:t>
      </w:r>
      <w:proofErr w:type="spellEnd"/>
      <w:r>
        <w:rPr>
          <w:rFonts w:eastAsia="宋体" w:hint="eastAsia"/>
          <w:lang w:eastAsia="zh-CN"/>
        </w:rPr>
        <w:t>”</w:t>
      </w:r>
      <w:r>
        <w:t>，則</w:t>
      </w:r>
      <w:proofErr w:type="gramStart"/>
      <w:r>
        <w:rPr>
          <w:rFonts w:eastAsia="宋体" w:hint="eastAsia"/>
          <w:lang w:eastAsia="zh-CN"/>
        </w:rPr>
        <w:t>“</w:t>
      </w:r>
      <w:r>
        <w:t>爲</w:t>
      </w:r>
      <w:r>
        <w:rPr>
          <w:rFonts w:eastAsia="宋体" w:hint="eastAsia"/>
          <w:lang w:eastAsia="zh-CN"/>
        </w:rPr>
        <w:t>”</w:t>
      </w:r>
      <w:proofErr w:type="spellStart"/>
      <w:r>
        <w:t>非衍字</w:t>
      </w:r>
      <w:proofErr w:type="gramEnd"/>
      <w:r>
        <w:t>明矣</w:t>
      </w:r>
      <w:proofErr w:type="spellEnd"/>
      <w:r>
        <w:t>。</w:t>
      </w:r>
      <w:r>
        <w:rPr>
          <w:rFonts w:eastAsia="宋体" w:hint="eastAsia"/>
          <w:lang w:eastAsia="zh-CN"/>
        </w:rPr>
        <w:t>《</w:t>
      </w:r>
      <w:r>
        <w:rPr>
          <w:lang w:eastAsia="zh-CN"/>
        </w:rPr>
        <w:t>後漢書</w:t>
      </w:r>
      <w:r>
        <w:rPr>
          <w:rFonts w:eastAsia="宋体" w:hint="eastAsia"/>
          <w:lang w:eastAsia="zh-CN"/>
        </w:rPr>
        <w:t>》</w:t>
      </w:r>
      <w:r>
        <w:rPr>
          <w:lang w:eastAsia="zh-CN"/>
        </w:rPr>
        <w:t>注引此無</w:t>
      </w:r>
      <w:r>
        <w:rPr>
          <w:rFonts w:eastAsia="宋体" w:hint="eastAsia"/>
          <w:lang w:eastAsia="zh-CN"/>
        </w:rPr>
        <w:t>“</w:t>
      </w:r>
      <w:r>
        <w:rPr>
          <w:lang w:eastAsia="zh-CN"/>
        </w:rPr>
        <w:t>爲</w:t>
      </w:r>
      <w:r>
        <w:rPr>
          <w:rFonts w:eastAsia="宋体" w:hint="eastAsia"/>
          <w:lang w:eastAsia="zh-CN"/>
        </w:rPr>
        <w:t>”</w:t>
      </w:r>
      <w:r>
        <w:rPr>
          <w:lang w:eastAsia="zh-CN"/>
        </w:rPr>
        <w:t>字者，</w:t>
      </w:r>
      <w:proofErr w:type="gramStart"/>
      <w:r>
        <w:rPr>
          <w:lang w:eastAsia="zh-CN"/>
        </w:rPr>
        <w:t>注内引書</w:t>
      </w:r>
      <w:proofErr w:type="gramEnd"/>
      <w:r>
        <w:rPr>
          <w:lang w:eastAsia="zh-CN"/>
        </w:rPr>
        <w:t>，例得從省，不可援</w:t>
      </w:r>
    </w:p>
    <w:p w14:paraId="24C2FFA2" w14:textId="77777777" w:rsidR="00CC015B" w:rsidRDefault="00000000">
      <w:proofErr w:type="spellStart"/>
      <w:r>
        <w:t>以爲據也</w:t>
      </w:r>
      <w:proofErr w:type="spellEnd"/>
      <w:r>
        <w:t>。</w:t>
      </w:r>
    </w:p>
    <w:p w14:paraId="67D5A9B0" w14:textId="77777777" w:rsidR="00CC015B" w:rsidRDefault="00000000">
      <w:proofErr w:type="spellStart"/>
      <w:r>
        <w:t>侍老</w:t>
      </w:r>
      <w:proofErr w:type="spellEnd"/>
    </w:p>
    <w:p w14:paraId="0ADBBBDA" w14:textId="77777777" w:rsidR="00CC015B" w:rsidRDefault="00000000">
      <w:pPr>
        <w:rPr>
          <w:lang w:eastAsia="zh-CN"/>
        </w:rPr>
      </w:pPr>
      <w:r>
        <w:rPr>
          <w:rFonts w:eastAsia="宋体" w:hint="eastAsia"/>
          <w:lang w:eastAsia="zh-CN"/>
        </w:rPr>
        <w:t>《</w:t>
      </w:r>
      <w:proofErr w:type="spellStart"/>
      <w:r>
        <w:t>異用</w:t>
      </w:r>
      <w:proofErr w:type="spellEnd"/>
      <w:r>
        <w:rPr>
          <w:rFonts w:eastAsia="宋体" w:hint="eastAsia"/>
          <w:lang w:eastAsia="zh-CN"/>
        </w:rPr>
        <w:t>》</w:t>
      </w:r>
      <w:r>
        <w:t>篇：</w:t>
      </w:r>
      <w:r>
        <w:rPr>
          <w:rFonts w:eastAsia="宋体" w:hint="eastAsia"/>
          <w:lang w:eastAsia="zh-CN"/>
        </w:rPr>
        <w:t>“</w:t>
      </w:r>
      <w:proofErr w:type="spellStart"/>
      <w:r>
        <w:t>仁人之得飴，以養疾</w:t>
      </w:r>
      <w:proofErr w:type="gramStart"/>
      <w:r>
        <w:t>侍</w:t>
      </w:r>
      <w:proofErr w:type="gramEnd"/>
      <w:r>
        <w:t>老也</w:t>
      </w:r>
      <w:proofErr w:type="spellEnd"/>
      <w:r>
        <w:t>。</w:t>
      </w:r>
      <w:r>
        <w:rPr>
          <w:rFonts w:eastAsia="宋体" w:hint="eastAsia"/>
          <w:lang w:eastAsia="zh-CN"/>
        </w:rPr>
        <w:t>”</w:t>
      </w:r>
      <w:proofErr w:type="spellStart"/>
      <w:proofErr w:type="gramStart"/>
      <w:r>
        <w:t>高注曰</w:t>
      </w:r>
      <w:proofErr w:type="spellEnd"/>
      <w:proofErr w:type="gramEnd"/>
      <w:r>
        <w:t>：</w:t>
      </w:r>
      <w:r>
        <w:rPr>
          <w:rFonts w:eastAsia="宋体" w:hint="eastAsia"/>
          <w:lang w:eastAsia="zh-CN"/>
        </w:rPr>
        <w:t>“</w:t>
      </w:r>
      <w:proofErr w:type="spellStart"/>
      <w:proofErr w:type="gramStart"/>
      <w:r>
        <w:t>侍</w:t>
      </w:r>
      <w:proofErr w:type="gramEnd"/>
      <w:r>
        <w:t>，亦養也</w:t>
      </w:r>
      <w:proofErr w:type="spellEnd"/>
      <w:r>
        <w:t>。</w:t>
      </w:r>
      <w:r>
        <w:rPr>
          <w:rFonts w:eastAsia="宋体" w:hint="eastAsia"/>
          <w:lang w:eastAsia="zh-CN"/>
        </w:rPr>
        <w:t>”</w:t>
      </w:r>
      <w:r>
        <w:rPr>
          <w:lang w:eastAsia="zh-CN"/>
        </w:rPr>
        <w:t>念孙案：正文及</w:t>
      </w:r>
    </w:p>
    <w:p w14:paraId="2AC257CA" w14:textId="77777777" w:rsidR="00CC015B" w:rsidRDefault="00000000">
      <w:r>
        <w:rPr>
          <w:lang w:eastAsia="zh-CN"/>
        </w:rPr>
        <w:t>注内</w:t>
      </w:r>
      <w:proofErr w:type="gramStart"/>
      <w:r>
        <w:rPr>
          <w:lang w:eastAsia="zh-CN"/>
        </w:rPr>
        <w:t>兩</w:t>
      </w:r>
      <w:proofErr w:type="gramEnd"/>
      <w:r>
        <w:rPr>
          <w:rFonts w:eastAsia="宋体" w:hint="eastAsia"/>
          <w:lang w:eastAsia="zh-CN"/>
        </w:rPr>
        <w:t>“</w:t>
      </w:r>
      <w:r>
        <w:rPr>
          <w:lang w:eastAsia="zh-CN"/>
        </w:rPr>
        <w:t>侍</w:t>
      </w:r>
      <w:r>
        <w:rPr>
          <w:rFonts w:eastAsia="宋体" w:hint="eastAsia"/>
          <w:lang w:eastAsia="zh-CN"/>
        </w:rPr>
        <w:t>”</w:t>
      </w:r>
      <w:r>
        <w:rPr>
          <w:lang w:eastAsia="zh-CN"/>
        </w:rPr>
        <w:t>字，皆當爲</w:t>
      </w:r>
      <w:r>
        <w:rPr>
          <w:rFonts w:eastAsia="宋体" w:hint="eastAsia"/>
          <w:lang w:eastAsia="zh-CN"/>
        </w:rPr>
        <w:t>“</w:t>
      </w:r>
      <w:r>
        <w:rPr>
          <w:lang w:eastAsia="zh-CN"/>
        </w:rPr>
        <w:t>持</w:t>
      </w:r>
      <w:r>
        <w:rPr>
          <w:rFonts w:eastAsia="宋体" w:hint="eastAsia"/>
          <w:lang w:eastAsia="zh-CN"/>
        </w:rPr>
        <w:t>”</w:t>
      </w:r>
      <w:r>
        <w:rPr>
          <w:lang w:eastAsia="zh-CN"/>
        </w:rPr>
        <w:t>，持老謂養老也。</w:t>
      </w:r>
      <w:r>
        <w:rPr>
          <w:rFonts w:eastAsia="宋体" w:hint="eastAsia"/>
          <w:lang w:eastAsia="zh-CN"/>
        </w:rPr>
        <w:t>《</w:t>
      </w:r>
      <w:r>
        <w:rPr>
          <w:lang w:eastAsia="zh-CN"/>
        </w:rPr>
        <w:t>長見</w:t>
      </w:r>
      <w:r>
        <w:rPr>
          <w:rFonts w:eastAsia="宋体" w:hint="eastAsia"/>
          <w:lang w:eastAsia="zh-CN"/>
        </w:rPr>
        <w:t>》</w:t>
      </w:r>
      <w:r>
        <w:rPr>
          <w:lang w:eastAsia="zh-CN"/>
        </w:rPr>
        <w:t>篇曰：</w:t>
      </w:r>
      <w:r>
        <w:rPr>
          <w:rFonts w:eastAsia="宋体" w:hint="eastAsia"/>
          <w:lang w:eastAsia="zh-CN"/>
        </w:rPr>
        <w:t>“</w:t>
      </w:r>
      <w:r>
        <w:rPr>
          <w:lang w:eastAsia="zh-CN"/>
        </w:rPr>
        <w:t>申矦伯善持養吾意。</w:t>
      </w:r>
      <w:r>
        <w:rPr>
          <w:rFonts w:eastAsia="宋体" w:hint="eastAsia"/>
          <w:lang w:eastAsia="zh-CN"/>
        </w:rPr>
        <w:t>”</w:t>
      </w:r>
      <w:proofErr w:type="gramStart"/>
      <w:r>
        <w:rPr>
          <w:rFonts w:eastAsia="宋体" w:hint="eastAsia"/>
          <w:lang w:eastAsia="zh-CN"/>
        </w:rPr>
        <w:t>《</w:t>
      </w:r>
      <w:proofErr w:type="spellStart"/>
      <w:proofErr w:type="gramEnd"/>
      <w:r>
        <w:t>管子</w:t>
      </w:r>
      <w:proofErr w:type="spellEnd"/>
      <w:r>
        <w:t>。</w:t>
      </w:r>
    </w:p>
    <w:p w14:paraId="7CAE9FB2" w14:textId="77777777" w:rsidR="00CC015B" w:rsidRDefault="00000000">
      <w:pPr>
        <w:rPr>
          <w:lang w:eastAsia="zh-CN"/>
        </w:rPr>
      </w:pPr>
      <w:r>
        <w:rPr>
          <w:lang w:eastAsia="zh-CN"/>
        </w:rPr>
        <w:t>明法</w:t>
      </w:r>
      <w:proofErr w:type="gramStart"/>
      <w:r>
        <w:rPr>
          <w:rFonts w:eastAsia="宋体" w:hint="eastAsia"/>
          <w:lang w:eastAsia="zh-CN"/>
        </w:rPr>
        <w:t>》</w:t>
      </w:r>
      <w:proofErr w:type="gramEnd"/>
      <w:r>
        <w:rPr>
          <w:lang w:eastAsia="zh-CN"/>
        </w:rPr>
        <w:t>篇曰：</w:t>
      </w:r>
      <w:r>
        <w:rPr>
          <w:rFonts w:eastAsia="宋体" w:hint="eastAsia"/>
          <w:lang w:eastAsia="zh-CN"/>
        </w:rPr>
        <w:t>“</w:t>
      </w:r>
      <w:r>
        <w:rPr>
          <w:lang w:eastAsia="zh-CN"/>
        </w:rPr>
        <w:t>小臣持禄養交，不以官爲事。</w:t>
      </w:r>
      <w:r>
        <w:rPr>
          <w:rFonts w:eastAsia="宋体" w:hint="eastAsia"/>
          <w:lang w:eastAsia="zh-CN"/>
        </w:rPr>
        <w:t>”《</w:t>
      </w:r>
      <w:r>
        <w:rPr>
          <w:lang w:eastAsia="zh-CN"/>
        </w:rPr>
        <w:t>墨子</w:t>
      </w:r>
      <w:r>
        <w:rPr>
          <w:rFonts w:eastAsia="宋体" w:hint="eastAsia"/>
          <w:lang w:eastAsia="zh-CN"/>
        </w:rPr>
        <w:t>•</w:t>
      </w:r>
      <w:r>
        <w:rPr>
          <w:lang w:eastAsia="zh-CN"/>
        </w:rPr>
        <w:t>天志</w:t>
      </w:r>
      <w:r>
        <w:rPr>
          <w:rFonts w:eastAsia="宋体" w:hint="eastAsia"/>
          <w:lang w:eastAsia="zh-CN"/>
        </w:rPr>
        <w:t>》</w:t>
      </w:r>
      <w:r>
        <w:rPr>
          <w:lang w:eastAsia="zh-CN"/>
        </w:rPr>
        <w:t>篇曰：</w:t>
      </w:r>
      <w:r>
        <w:rPr>
          <w:rFonts w:eastAsia="宋体" w:hint="eastAsia"/>
          <w:lang w:eastAsia="zh-CN"/>
        </w:rPr>
        <w:t>“</w:t>
      </w:r>
      <w:r>
        <w:rPr>
          <w:lang w:eastAsia="zh-CN"/>
        </w:rPr>
        <w:t>内有以食飢息</w:t>
      </w:r>
      <w:proofErr w:type="gramStart"/>
      <w:r>
        <w:rPr>
          <w:lang w:eastAsia="zh-CN"/>
        </w:rPr>
        <w:t>勞</w:t>
      </w:r>
      <w:proofErr w:type="gramEnd"/>
      <w:r>
        <w:rPr>
          <w:lang w:eastAsia="zh-CN"/>
        </w:rPr>
        <w:t>，持養</w:t>
      </w:r>
    </w:p>
    <w:p w14:paraId="52315C29" w14:textId="77777777" w:rsidR="00CC015B" w:rsidRDefault="00000000">
      <w:proofErr w:type="spellStart"/>
      <w:r>
        <w:lastRenderedPageBreak/>
        <w:t>其萬民</w:t>
      </w:r>
      <w:proofErr w:type="spellEnd"/>
      <w:r>
        <w:t>。</w:t>
      </w:r>
      <w:r>
        <w:rPr>
          <w:rFonts w:eastAsia="宋体" w:hint="eastAsia"/>
          <w:lang w:eastAsia="zh-CN"/>
        </w:rPr>
        <w:t>”《</w:t>
      </w:r>
      <w:proofErr w:type="spellStart"/>
      <w:r>
        <w:t>荀子</w:t>
      </w:r>
      <w:proofErr w:type="spellEnd"/>
      <w:r>
        <w:rPr>
          <w:rFonts w:eastAsia="宋体" w:hint="eastAsia"/>
          <w:lang w:eastAsia="zh-CN"/>
        </w:rPr>
        <w:t>•</w:t>
      </w:r>
      <w:proofErr w:type="spellStart"/>
      <w:r>
        <w:t>勸學</w:t>
      </w:r>
      <w:proofErr w:type="spellEnd"/>
      <w:r>
        <w:rPr>
          <w:rFonts w:eastAsia="宋体" w:hint="eastAsia"/>
          <w:lang w:eastAsia="zh-CN"/>
        </w:rPr>
        <w:t>》</w:t>
      </w:r>
      <w:proofErr w:type="spellStart"/>
      <w:r>
        <w:t>篇曰</w:t>
      </w:r>
      <w:proofErr w:type="spellEnd"/>
      <w:r>
        <w:t>：</w:t>
      </w:r>
      <w:r>
        <w:rPr>
          <w:rFonts w:eastAsia="宋体" w:hint="eastAsia"/>
          <w:lang w:eastAsia="zh-CN"/>
        </w:rPr>
        <w:t>“</w:t>
      </w:r>
      <w:proofErr w:type="spellStart"/>
      <w:r>
        <w:t>除其害者以持養之</w:t>
      </w:r>
      <w:proofErr w:type="spellEnd"/>
      <w:r>
        <w:t>。</w:t>
      </w:r>
      <w:r>
        <w:rPr>
          <w:rFonts w:eastAsia="宋体" w:hint="eastAsia"/>
          <w:lang w:eastAsia="zh-CN"/>
        </w:rPr>
        <w:t>”《</w:t>
      </w:r>
      <w:proofErr w:type="spellStart"/>
      <w:r>
        <w:t>榮辱</w:t>
      </w:r>
      <w:proofErr w:type="spellEnd"/>
      <w:r>
        <w:rPr>
          <w:rFonts w:eastAsia="宋体" w:hint="eastAsia"/>
          <w:lang w:eastAsia="zh-CN"/>
        </w:rPr>
        <w:t>》</w:t>
      </w:r>
      <w:proofErr w:type="spellStart"/>
      <w:r>
        <w:t>篇曰</w:t>
      </w:r>
      <w:proofErr w:type="spellEnd"/>
      <w:r>
        <w:t>：</w:t>
      </w:r>
      <w:r>
        <w:rPr>
          <w:rFonts w:eastAsia="宋体" w:hint="eastAsia"/>
          <w:lang w:eastAsia="zh-CN"/>
        </w:rPr>
        <w:t>“</w:t>
      </w:r>
      <w:proofErr w:type="spellStart"/>
      <w:r>
        <w:t>以相羣居，以相持</w:t>
      </w:r>
      <w:proofErr w:type="spellEnd"/>
    </w:p>
    <w:p w14:paraId="4AA96B55" w14:textId="77777777" w:rsidR="00CC015B" w:rsidRDefault="00000000">
      <w:pPr>
        <w:rPr>
          <w:rFonts w:eastAsia="宋体"/>
          <w:lang w:eastAsia="zh-CN"/>
        </w:rPr>
      </w:pPr>
      <w:r>
        <w:rPr>
          <w:lang w:eastAsia="zh-CN"/>
        </w:rPr>
        <w:t>養。</w:t>
      </w:r>
      <w:r>
        <w:rPr>
          <w:rFonts w:eastAsia="宋体" w:hint="eastAsia"/>
          <w:lang w:eastAsia="zh-CN"/>
        </w:rPr>
        <w:t>”《</w:t>
      </w:r>
      <w:r>
        <w:rPr>
          <w:lang w:eastAsia="zh-CN"/>
        </w:rPr>
        <w:t>議兵</w:t>
      </w:r>
      <w:r>
        <w:rPr>
          <w:rFonts w:eastAsia="宋体" w:hint="eastAsia"/>
          <w:lang w:eastAsia="zh-CN"/>
        </w:rPr>
        <w:t>》</w:t>
      </w:r>
      <w:r>
        <w:rPr>
          <w:lang w:eastAsia="zh-CN"/>
        </w:rPr>
        <w:t>篇曰：</w:t>
      </w:r>
      <w:r>
        <w:rPr>
          <w:rFonts w:eastAsia="宋体" w:hint="eastAsia"/>
          <w:lang w:eastAsia="zh-CN"/>
        </w:rPr>
        <w:t>“</w:t>
      </w:r>
      <w:r>
        <w:rPr>
          <w:lang w:eastAsia="zh-CN"/>
        </w:rPr>
        <w:t>高爵豐禄以持養之。</w:t>
      </w:r>
      <w:r>
        <w:rPr>
          <w:rFonts w:eastAsia="宋体" w:hint="eastAsia"/>
          <w:lang w:eastAsia="zh-CN"/>
        </w:rPr>
        <w:t>”</w:t>
      </w:r>
      <w:r>
        <w:rPr>
          <w:lang w:eastAsia="zh-CN"/>
        </w:rPr>
        <w:t>是</w:t>
      </w:r>
      <w:r>
        <w:rPr>
          <w:rFonts w:eastAsia="宋体" w:hint="eastAsia"/>
          <w:lang w:eastAsia="zh-CN"/>
        </w:rPr>
        <w:t>“</w:t>
      </w:r>
      <w:r>
        <w:rPr>
          <w:lang w:eastAsia="zh-CN"/>
        </w:rPr>
        <w:t>持</w:t>
      </w:r>
      <w:r>
        <w:rPr>
          <w:rFonts w:eastAsia="宋体" w:hint="eastAsia"/>
          <w:lang w:eastAsia="zh-CN"/>
        </w:rPr>
        <w:t>”</w:t>
      </w:r>
      <w:r>
        <w:rPr>
          <w:lang w:eastAsia="zh-CN"/>
        </w:rPr>
        <w:t>與</w:t>
      </w:r>
      <w:r>
        <w:rPr>
          <w:rFonts w:eastAsia="宋体" w:hint="eastAsia"/>
          <w:lang w:eastAsia="zh-CN"/>
        </w:rPr>
        <w:t>“</w:t>
      </w:r>
      <w:r>
        <w:rPr>
          <w:lang w:eastAsia="zh-CN"/>
        </w:rPr>
        <w:t>養</w:t>
      </w:r>
      <w:r>
        <w:rPr>
          <w:rFonts w:eastAsia="宋体" w:hint="eastAsia"/>
          <w:lang w:eastAsia="zh-CN"/>
        </w:rPr>
        <w:t>”</w:t>
      </w:r>
      <w:r>
        <w:rPr>
          <w:lang w:eastAsia="zh-CN"/>
        </w:rPr>
        <w:t>同義，故注云：</w:t>
      </w:r>
      <w:r>
        <w:rPr>
          <w:rFonts w:eastAsia="宋体" w:hint="eastAsia"/>
          <w:lang w:eastAsia="zh-CN"/>
        </w:rPr>
        <w:t>“</w:t>
      </w:r>
      <w:r>
        <w:rPr>
          <w:lang w:eastAsia="zh-CN"/>
        </w:rPr>
        <w:t>持，亦養也。</w:t>
      </w:r>
      <w:r>
        <w:rPr>
          <w:rFonts w:eastAsia="宋体" w:hint="eastAsia"/>
          <w:lang w:eastAsia="zh-CN"/>
        </w:rPr>
        <w:t>”</w:t>
      </w:r>
    </w:p>
    <w:p w14:paraId="60877EEF" w14:textId="77777777" w:rsidR="00CC015B" w:rsidRDefault="00000000">
      <w:proofErr w:type="spellStart"/>
      <w:r>
        <w:t>而人不知，以奚道相得</w:t>
      </w:r>
      <w:proofErr w:type="spellEnd"/>
    </w:p>
    <w:p w14:paraId="491D759C" w14:textId="77777777" w:rsidR="00CC015B" w:rsidRDefault="00000000">
      <w:r>
        <w:rPr>
          <w:rFonts w:eastAsia="宋体" w:hint="eastAsia"/>
          <w:lang w:eastAsia="zh-CN"/>
        </w:rPr>
        <w:t>《</w:t>
      </w:r>
      <w:proofErr w:type="spellStart"/>
      <w:r>
        <w:t>不侵</w:t>
      </w:r>
      <w:proofErr w:type="spellEnd"/>
      <w:r>
        <w:rPr>
          <w:rFonts w:eastAsia="宋体" w:hint="eastAsia"/>
          <w:lang w:eastAsia="zh-CN"/>
        </w:rPr>
        <w:t>》</w:t>
      </w:r>
      <w:r>
        <w:t>篇：</w:t>
      </w:r>
      <w:r>
        <w:rPr>
          <w:rFonts w:eastAsia="宋体" w:hint="eastAsia"/>
          <w:lang w:eastAsia="zh-CN"/>
        </w:rPr>
        <w:t>“</w:t>
      </w:r>
      <w:proofErr w:type="spellStart"/>
      <w:r>
        <w:t>天下輕</w:t>
      </w:r>
      <w:proofErr w:type="gramStart"/>
      <w:r>
        <w:t>於</w:t>
      </w:r>
      <w:proofErr w:type="gramEnd"/>
      <w:r>
        <w:t>身，而士以身爲人。以身爲人者，如此其重也。而人不知，以奚</w:t>
      </w:r>
      <w:proofErr w:type="spellEnd"/>
    </w:p>
    <w:p w14:paraId="0A35B2E6" w14:textId="77777777" w:rsidR="00CC015B" w:rsidRDefault="00000000">
      <w:proofErr w:type="spellStart"/>
      <w:r>
        <w:t>道相得</w:t>
      </w:r>
      <w:proofErr w:type="spellEnd"/>
      <w:r>
        <w:t>？</w:t>
      </w:r>
      <w:proofErr w:type="gramStart"/>
      <w:r>
        <w:rPr>
          <w:rFonts w:eastAsia="宋体" w:hint="eastAsia"/>
          <w:lang w:eastAsia="zh-CN"/>
        </w:rPr>
        <w:t>•”“</w:t>
      </w:r>
      <w:proofErr w:type="gramEnd"/>
      <w:r>
        <w:t>以</w:t>
      </w:r>
      <w:r>
        <w:rPr>
          <w:rFonts w:eastAsia="宋体" w:hint="eastAsia"/>
          <w:lang w:eastAsia="zh-CN"/>
        </w:rPr>
        <w:t>”</w:t>
      </w:r>
      <w:proofErr w:type="spellStart"/>
      <w:r>
        <w:t>字後人所加，説見下</w:t>
      </w:r>
      <w:proofErr w:type="spellEnd"/>
      <w:r>
        <w:t>。</w:t>
      </w:r>
    </w:p>
    <w:p w14:paraId="491CD122" w14:textId="77777777" w:rsidR="00CC015B" w:rsidRDefault="00000000">
      <w:proofErr w:type="spellStart"/>
      <w:r>
        <w:t>高讀</w:t>
      </w:r>
      <w:proofErr w:type="spellEnd"/>
      <w:r>
        <w:rPr>
          <w:rFonts w:eastAsia="宋体" w:hint="eastAsia"/>
          <w:lang w:eastAsia="zh-CN"/>
        </w:rPr>
        <w:t>“</w:t>
      </w:r>
      <w:proofErr w:type="spellStart"/>
      <w:r>
        <w:t>而人不知奚道相得</w:t>
      </w:r>
      <w:proofErr w:type="spellEnd"/>
      <w:r>
        <w:rPr>
          <w:rFonts w:eastAsia="宋体" w:hint="eastAsia"/>
          <w:lang w:eastAsia="zh-CN"/>
        </w:rPr>
        <w:t>”</w:t>
      </w:r>
      <w:proofErr w:type="spellStart"/>
      <w:r>
        <w:t>爲一句，説云</w:t>
      </w:r>
      <w:proofErr w:type="spellEnd"/>
      <w:r>
        <w:t>：</w:t>
      </w:r>
      <w:r>
        <w:rPr>
          <w:rFonts w:eastAsia="宋体" w:hint="eastAsia"/>
          <w:lang w:eastAsia="zh-CN"/>
        </w:rPr>
        <w:t>“</w:t>
      </w:r>
      <w:proofErr w:type="spellStart"/>
      <w:r>
        <w:t>不知以何道得</w:t>
      </w:r>
      <w:proofErr w:type="spellEnd"/>
    </w:p>
    <w:p w14:paraId="718FEC4D" w14:textId="77777777" w:rsidR="00CC015B" w:rsidRDefault="00000000">
      <w:pPr>
        <w:rPr>
          <w:lang w:eastAsia="zh-CN"/>
        </w:rPr>
      </w:pPr>
      <w:proofErr w:type="spellStart"/>
      <w:r>
        <w:t>人，乃令之爲己死也</w:t>
      </w:r>
      <w:proofErr w:type="spellEnd"/>
      <w:r>
        <w:t>。</w:t>
      </w:r>
      <w:r>
        <w:rPr>
          <w:rFonts w:eastAsia="宋体" w:hint="eastAsia"/>
          <w:lang w:eastAsia="zh-CN"/>
        </w:rPr>
        <w:t>”</w:t>
      </w:r>
      <w:proofErr w:type="spellStart"/>
      <w:r>
        <w:t>念孫案：高説非也</w:t>
      </w:r>
      <w:proofErr w:type="spellEnd"/>
      <w:proofErr w:type="gramStart"/>
      <w:r>
        <w:t>。</w:t>
      </w:r>
      <w:r>
        <w:rPr>
          <w:rFonts w:eastAsia="宋体" w:hint="eastAsia"/>
          <w:lang w:eastAsia="zh-CN"/>
        </w:rPr>
        <w:t>“</w:t>
      </w:r>
      <w:proofErr w:type="spellStart"/>
      <w:proofErr w:type="gramEnd"/>
      <w:r>
        <w:t>而人不知</w:t>
      </w:r>
      <w:proofErr w:type="spellEnd"/>
      <w:r>
        <w:rPr>
          <w:rFonts w:eastAsia="宋体" w:hint="eastAsia"/>
          <w:lang w:eastAsia="zh-CN"/>
        </w:rPr>
        <w:t>”</w:t>
      </w:r>
      <w:proofErr w:type="spellStart"/>
      <w:r>
        <w:t>爲句</w:t>
      </w:r>
      <w:proofErr w:type="spellEnd"/>
      <w:r>
        <w:t>，</w:t>
      </w:r>
      <w:r>
        <w:rPr>
          <w:rFonts w:eastAsia="宋体" w:hint="eastAsia"/>
          <w:lang w:eastAsia="zh-CN"/>
        </w:rPr>
        <w:t>“</w:t>
      </w:r>
      <w:proofErr w:type="spellStart"/>
      <w:r>
        <w:t>奚道相得</w:t>
      </w:r>
      <w:proofErr w:type="spellEnd"/>
      <w:r>
        <w:rPr>
          <w:rFonts w:eastAsia="宋体" w:hint="eastAsia"/>
          <w:lang w:eastAsia="zh-CN"/>
        </w:rPr>
        <w:t>”</w:t>
      </w:r>
      <w:proofErr w:type="spellStart"/>
      <w:r>
        <w:t>爲句</w:t>
      </w:r>
      <w:proofErr w:type="spellEnd"/>
      <w:r>
        <w:t>。</w:t>
      </w:r>
      <w:r>
        <w:rPr>
          <w:lang w:eastAsia="zh-CN"/>
        </w:rPr>
        <w:t>道者，由</w:t>
      </w:r>
    </w:p>
    <w:p w14:paraId="396935D7" w14:textId="77777777" w:rsidR="00CC015B" w:rsidRDefault="00000000">
      <w:pPr>
        <w:rPr>
          <w:lang w:eastAsia="zh-CN"/>
        </w:rPr>
      </w:pPr>
      <w:r>
        <w:rPr>
          <w:lang w:eastAsia="zh-CN"/>
        </w:rPr>
        <w:t>【第</w:t>
      </w:r>
      <w:r>
        <w:rPr>
          <w:lang w:eastAsia="zh-CN"/>
        </w:rPr>
        <w:t>224</w:t>
      </w:r>
      <w:r>
        <w:rPr>
          <w:lang w:eastAsia="zh-CN"/>
        </w:rPr>
        <w:t>页】</w:t>
      </w:r>
    </w:p>
    <w:p w14:paraId="14435A4A" w14:textId="77777777" w:rsidR="00CC015B" w:rsidRDefault="00000000">
      <w:pPr>
        <w:rPr>
          <w:lang w:eastAsia="zh-CN"/>
        </w:rPr>
      </w:pPr>
      <w:r>
        <w:rPr>
          <w:lang w:eastAsia="zh-CN"/>
        </w:rPr>
        <w:t>也。</w:t>
      </w:r>
      <w:proofErr w:type="gramStart"/>
      <w:r>
        <w:rPr>
          <w:lang w:eastAsia="zh-CN"/>
        </w:rPr>
        <w:t>言士之</w:t>
      </w:r>
      <w:proofErr w:type="gramEnd"/>
      <w:r>
        <w:rPr>
          <w:lang w:eastAsia="zh-CN"/>
        </w:rPr>
        <w:t>輕身重義如此，而人不知，則何由與士相得哉？</w:t>
      </w:r>
      <w:proofErr w:type="gramStart"/>
      <w:r>
        <w:rPr>
          <w:lang w:eastAsia="zh-CN"/>
        </w:rPr>
        <w:t>不</w:t>
      </w:r>
      <w:proofErr w:type="gramEnd"/>
      <w:r>
        <w:rPr>
          <w:lang w:eastAsia="zh-CN"/>
        </w:rPr>
        <w:t>相知則不能相得，故下文云：</w:t>
      </w:r>
      <w:r>
        <w:rPr>
          <w:rFonts w:eastAsia="宋体" w:hint="eastAsia"/>
          <w:lang w:eastAsia="zh-CN"/>
        </w:rPr>
        <w:t>“</w:t>
      </w:r>
      <w:r>
        <w:rPr>
          <w:lang w:eastAsia="zh-CN"/>
        </w:rPr>
        <w:t>賢主</w:t>
      </w:r>
    </w:p>
    <w:p w14:paraId="76EB92E9" w14:textId="77777777" w:rsidR="00CC015B" w:rsidRDefault="00000000">
      <w:pPr>
        <w:rPr>
          <w:lang w:eastAsia="zh-CN"/>
        </w:rPr>
      </w:pPr>
      <w:r>
        <w:rPr>
          <w:lang w:eastAsia="zh-CN"/>
        </w:rPr>
        <w:t>必自知士，故士盡力竭智，直言交争，而不辭其患。</w:t>
      </w:r>
      <w:r>
        <w:rPr>
          <w:rFonts w:eastAsia="宋体" w:hint="eastAsia"/>
          <w:lang w:eastAsia="zh-CN"/>
        </w:rPr>
        <w:t>”《</w:t>
      </w:r>
      <w:r>
        <w:rPr>
          <w:lang w:eastAsia="zh-CN"/>
        </w:rPr>
        <w:t>下賢</w:t>
      </w:r>
      <w:r>
        <w:rPr>
          <w:rFonts w:eastAsia="宋体" w:hint="eastAsia"/>
          <w:lang w:eastAsia="zh-CN"/>
        </w:rPr>
        <w:t>》</w:t>
      </w:r>
      <w:r>
        <w:rPr>
          <w:lang w:eastAsia="zh-CN"/>
        </w:rPr>
        <w:t>篇曰：</w:t>
      </w:r>
      <w:r>
        <w:rPr>
          <w:rFonts w:eastAsia="宋体" w:hint="eastAsia"/>
          <w:lang w:eastAsia="zh-CN"/>
        </w:rPr>
        <w:t>“</w:t>
      </w:r>
      <w:r>
        <w:rPr>
          <w:lang w:eastAsia="zh-CN"/>
        </w:rPr>
        <w:t>有道之士，固驕人主。人主之不肖</w:t>
      </w:r>
    </w:p>
    <w:p w14:paraId="466FE02B" w14:textId="77777777" w:rsidR="00CC015B" w:rsidRDefault="00000000">
      <w:pPr>
        <w:rPr>
          <w:lang w:eastAsia="zh-CN"/>
        </w:rPr>
      </w:pPr>
      <w:r>
        <w:rPr>
          <w:lang w:eastAsia="zh-CN"/>
        </w:rPr>
        <w:t>者亦驕有道之士。日以相驕</w:t>
      </w:r>
      <w:proofErr w:type="gramStart"/>
      <w:r>
        <w:rPr>
          <w:lang w:eastAsia="zh-CN"/>
        </w:rPr>
        <w:t>奚</w:t>
      </w:r>
      <w:proofErr w:type="gramEnd"/>
      <w:r>
        <w:rPr>
          <w:lang w:eastAsia="zh-CN"/>
        </w:rPr>
        <w:t>時相得？</w:t>
      </w:r>
      <w:r>
        <w:rPr>
          <w:rFonts w:eastAsia="宋体" w:hint="eastAsia"/>
          <w:lang w:eastAsia="zh-CN"/>
        </w:rPr>
        <w:t>”《</w:t>
      </w:r>
      <w:r>
        <w:rPr>
          <w:lang w:eastAsia="zh-CN"/>
        </w:rPr>
        <w:t>知接</w:t>
      </w:r>
      <w:r>
        <w:rPr>
          <w:rFonts w:eastAsia="宋体" w:hint="eastAsia"/>
          <w:lang w:eastAsia="zh-CN"/>
        </w:rPr>
        <w:t>》</w:t>
      </w:r>
      <w:r>
        <w:rPr>
          <w:lang w:eastAsia="zh-CN"/>
        </w:rPr>
        <w:t>篇曰</w:t>
      </w:r>
      <w:r>
        <w:rPr>
          <w:rFonts w:eastAsia="宋体" w:hint="eastAsia"/>
          <w:lang w:eastAsia="zh-CN"/>
        </w:rPr>
        <w:t>“</w:t>
      </w:r>
      <w:r>
        <w:rPr>
          <w:lang w:eastAsia="zh-CN"/>
        </w:rPr>
        <w:t>智者，其所能接遠也。愚者</w:t>
      </w:r>
    </w:p>
    <w:p w14:paraId="4CF79E46" w14:textId="77777777" w:rsidR="00CC015B" w:rsidRDefault="00000000">
      <w:r>
        <w:rPr>
          <w:lang w:eastAsia="zh-CN"/>
        </w:rPr>
        <w:t>其所能接近也。所能接近，而告之以遠化，奚由相得？</w:t>
      </w:r>
      <w:r>
        <w:rPr>
          <w:rFonts w:eastAsia="宋体" w:hint="eastAsia"/>
          <w:lang w:eastAsia="zh-CN"/>
        </w:rPr>
        <w:t>”</w:t>
      </w:r>
      <w:r>
        <w:rPr>
          <w:lang w:eastAsia="zh-CN"/>
        </w:rPr>
        <w:t>語意略與此同。</w:t>
      </w:r>
      <w:r>
        <w:rPr>
          <w:rFonts w:eastAsia="宋体" w:hint="eastAsia"/>
          <w:lang w:eastAsia="zh-CN"/>
        </w:rPr>
        <w:t>《</w:t>
      </w:r>
      <w:proofErr w:type="spellStart"/>
      <w:r>
        <w:t>有度</w:t>
      </w:r>
      <w:proofErr w:type="spellEnd"/>
      <w:r>
        <w:rPr>
          <w:rFonts w:eastAsia="宋体" w:hint="eastAsia"/>
          <w:lang w:eastAsia="zh-CN"/>
        </w:rPr>
        <w:t>》</w:t>
      </w:r>
      <w:r>
        <w:t>篇</w:t>
      </w:r>
      <w:r>
        <w:rPr>
          <w:rFonts w:eastAsia="宋体" w:hint="eastAsia"/>
          <w:lang w:eastAsia="zh-CN"/>
        </w:rPr>
        <w:t>“</w:t>
      </w:r>
      <w:proofErr w:type="spellStart"/>
      <w:r>
        <w:t>若雖</w:t>
      </w:r>
      <w:proofErr w:type="spellEnd"/>
    </w:p>
    <w:p w14:paraId="527FB64D" w14:textId="77777777" w:rsidR="00CC015B" w:rsidRDefault="00000000">
      <w:proofErr w:type="spellStart"/>
      <w:r>
        <w:t>知之，奚道知其不爲私</w:t>
      </w:r>
      <w:proofErr w:type="spellEnd"/>
      <w:r>
        <w:t>？</w:t>
      </w:r>
      <w:r>
        <w:rPr>
          <w:rFonts w:eastAsia="宋体" w:hint="eastAsia"/>
          <w:lang w:eastAsia="zh-CN"/>
        </w:rPr>
        <w:t>”</w:t>
      </w:r>
      <w:proofErr w:type="spellStart"/>
      <w:r>
        <w:t>言何由知其不爲私也</w:t>
      </w:r>
      <w:proofErr w:type="spellEnd"/>
      <w:r>
        <w:t>。</w:t>
      </w:r>
      <w:r>
        <w:rPr>
          <w:rFonts w:eastAsia="宋体" w:hint="eastAsia"/>
          <w:lang w:eastAsia="zh-CN"/>
        </w:rPr>
        <w:t>《</w:t>
      </w:r>
      <w:proofErr w:type="spellStart"/>
      <w:r>
        <w:t>晏子春秋</w:t>
      </w:r>
      <w:proofErr w:type="spellEnd"/>
      <w:r>
        <w:rPr>
          <w:rFonts w:eastAsia="宋体" w:hint="eastAsia"/>
          <w:lang w:eastAsia="zh-CN"/>
        </w:rPr>
        <w:t>•</w:t>
      </w:r>
      <w:r>
        <w:t>雜</w:t>
      </w:r>
      <w:r>
        <w:rPr>
          <w:rFonts w:eastAsia="宋体" w:hint="eastAsia"/>
          <w:lang w:eastAsia="zh-CN"/>
        </w:rPr>
        <w:t>》</w:t>
      </w:r>
      <w:r>
        <w:t>篇</w:t>
      </w:r>
      <w:r>
        <w:rPr>
          <w:rFonts w:eastAsia="宋体" w:hint="eastAsia"/>
          <w:lang w:eastAsia="zh-CN"/>
        </w:rPr>
        <w:t>“</w:t>
      </w:r>
      <w:proofErr w:type="spellStart"/>
      <w:r>
        <w:t>君何年之少而棄</w:t>
      </w:r>
      <w:proofErr w:type="spellEnd"/>
    </w:p>
    <w:p w14:paraId="08817DC5" w14:textId="77777777" w:rsidR="00CC015B" w:rsidRDefault="00000000">
      <w:pPr>
        <w:rPr>
          <w:rFonts w:eastAsia="宋体"/>
          <w:lang w:eastAsia="zh-CN"/>
        </w:rPr>
      </w:pPr>
      <w:proofErr w:type="spellStart"/>
      <w:proofErr w:type="gramStart"/>
      <w:r>
        <w:t>國</w:t>
      </w:r>
      <w:proofErr w:type="gramEnd"/>
      <w:r>
        <w:t>之蚤奚道至於此乎</w:t>
      </w:r>
      <w:proofErr w:type="spellEnd"/>
      <w:r>
        <w:t>？</w:t>
      </w:r>
      <w:r>
        <w:rPr>
          <w:rFonts w:eastAsia="宋体" w:hint="eastAsia"/>
          <w:lang w:eastAsia="zh-CN"/>
        </w:rPr>
        <w:t>”</w:t>
      </w:r>
      <w:proofErr w:type="spellStart"/>
      <w:r>
        <w:t>言何由至</w:t>
      </w:r>
      <w:proofErr w:type="gramStart"/>
      <w:r>
        <w:t>於</w:t>
      </w:r>
      <w:proofErr w:type="gramEnd"/>
      <w:r>
        <w:t>此也</w:t>
      </w:r>
      <w:proofErr w:type="spellEnd"/>
      <w:r>
        <w:t>。</w:t>
      </w:r>
      <w:r>
        <w:rPr>
          <w:rFonts w:eastAsia="宋体" w:hint="eastAsia"/>
          <w:lang w:eastAsia="zh-CN"/>
        </w:rPr>
        <w:t>《</w:t>
      </w:r>
      <w:proofErr w:type="spellStart"/>
      <w:r>
        <w:t>韓子</w:t>
      </w:r>
      <w:proofErr w:type="spellEnd"/>
      <w:r>
        <w:rPr>
          <w:rFonts w:eastAsia="宋体" w:hint="eastAsia"/>
          <w:lang w:eastAsia="zh-CN"/>
        </w:rPr>
        <w:t>•</w:t>
      </w:r>
      <w:proofErr w:type="spellStart"/>
      <w:r>
        <w:t>孤憤</w:t>
      </w:r>
      <w:proofErr w:type="spellEnd"/>
      <w:r>
        <w:rPr>
          <w:rFonts w:eastAsia="宋体" w:hint="eastAsia"/>
          <w:lang w:eastAsia="zh-CN"/>
        </w:rPr>
        <w:t>》</w:t>
      </w:r>
      <w:r>
        <w:t>篇：</w:t>
      </w:r>
      <w:r>
        <w:rPr>
          <w:rFonts w:eastAsia="宋体" w:hint="eastAsia"/>
          <w:lang w:eastAsia="zh-CN"/>
        </w:rPr>
        <w:t>“</w:t>
      </w:r>
      <w:proofErr w:type="spellStart"/>
      <w:r>
        <w:t>法術之士，奚道得進</w:t>
      </w:r>
      <w:proofErr w:type="spellEnd"/>
      <w:r>
        <w:t>？</w:t>
      </w:r>
      <w:r>
        <w:rPr>
          <w:rFonts w:eastAsia="宋体" w:hint="eastAsia"/>
          <w:lang w:eastAsia="zh-CN"/>
        </w:rPr>
        <w:t>”</w:t>
      </w:r>
    </w:p>
    <w:p w14:paraId="6AC2A137" w14:textId="77777777" w:rsidR="00CC015B" w:rsidRDefault="00000000">
      <w:proofErr w:type="spellStart"/>
      <w:r>
        <w:t>言何由得進也</w:t>
      </w:r>
      <w:proofErr w:type="spellEnd"/>
      <w:proofErr w:type="gramStart"/>
      <w:r>
        <w:t>。</w:t>
      </w:r>
      <w:r>
        <w:rPr>
          <w:rFonts w:eastAsia="宋体" w:hint="eastAsia"/>
          <w:lang w:eastAsia="zh-CN"/>
        </w:rPr>
        <w:t>“</w:t>
      </w:r>
      <w:proofErr w:type="spellStart"/>
      <w:proofErr w:type="gramEnd"/>
      <w:r>
        <w:t>奚道</w:t>
      </w:r>
      <w:proofErr w:type="spellEnd"/>
      <w:r>
        <w:rPr>
          <w:rFonts w:eastAsia="宋体" w:hint="eastAsia"/>
          <w:lang w:eastAsia="zh-CN"/>
        </w:rPr>
        <w:t>”</w:t>
      </w:r>
      <w:proofErr w:type="spellStart"/>
      <w:r>
        <w:t>上不當有</w:t>
      </w:r>
      <w:proofErr w:type="spellEnd"/>
      <w:r>
        <w:rPr>
          <w:rFonts w:eastAsia="宋体" w:hint="eastAsia"/>
          <w:lang w:eastAsia="zh-CN"/>
        </w:rPr>
        <w:t>“</w:t>
      </w:r>
      <w:r>
        <w:t>以</w:t>
      </w:r>
      <w:r>
        <w:rPr>
          <w:rFonts w:eastAsia="宋体" w:hint="eastAsia"/>
          <w:lang w:eastAsia="zh-CN"/>
        </w:rPr>
        <w:t>”</w:t>
      </w:r>
      <w:proofErr w:type="spellStart"/>
      <w:r>
        <w:t>字。蓋後人不能正高注之誤，又因注而加以字耳</w:t>
      </w:r>
      <w:proofErr w:type="spellEnd"/>
    </w:p>
    <w:p w14:paraId="47AFB317" w14:textId="77777777" w:rsidR="00CC015B" w:rsidRDefault="00000000">
      <w:proofErr w:type="spellStart"/>
      <w:r>
        <w:t>極星與天俱遊，而天極不移</w:t>
      </w:r>
      <w:proofErr w:type="spellEnd"/>
    </w:p>
    <w:p w14:paraId="3A7659B7" w14:textId="77777777" w:rsidR="00CC015B" w:rsidRDefault="00000000">
      <w:pPr>
        <w:rPr>
          <w:lang w:eastAsia="zh-CN"/>
        </w:rPr>
      </w:pPr>
      <w:proofErr w:type="gramStart"/>
      <w:r>
        <w:rPr>
          <w:lang w:eastAsia="zh-CN"/>
        </w:rPr>
        <w:t>念孙案</w:t>
      </w:r>
      <w:r>
        <w:rPr>
          <w:rFonts w:eastAsia="宋体" w:hint="eastAsia"/>
          <w:lang w:eastAsia="zh-CN"/>
        </w:rPr>
        <w:t>《</w:t>
      </w:r>
      <w:r>
        <w:rPr>
          <w:lang w:eastAsia="zh-CN"/>
        </w:rPr>
        <w:t>爾雅</w:t>
      </w:r>
      <w:r>
        <w:rPr>
          <w:rFonts w:eastAsia="宋体" w:hint="eastAsia"/>
          <w:lang w:eastAsia="zh-CN"/>
        </w:rPr>
        <w:t>》</w:t>
      </w:r>
      <w:proofErr w:type="gramEnd"/>
      <w:r>
        <w:rPr>
          <w:rFonts w:eastAsia="宋体" w:hint="eastAsia"/>
          <w:lang w:eastAsia="zh-CN"/>
        </w:rPr>
        <w:t>“</w:t>
      </w:r>
      <w:r>
        <w:rPr>
          <w:lang w:eastAsia="zh-CN"/>
        </w:rPr>
        <w:t>北極謂之北辰。</w:t>
      </w:r>
      <w:r>
        <w:rPr>
          <w:rFonts w:eastAsia="宋体" w:hint="eastAsia"/>
          <w:lang w:eastAsia="zh-CN"/>
        </w:rPr>
        <w:t>”《</w:t>
      </w:r>
      <w:r>
        <w:rPr>
          <w:lang w:eastAsia="zh-CN"/>
        </w:rPr>
        <w:t>昭十七年公羊傳</w:t>
      </w:r>
      <w:r>
        <w:rPr>
          <w:rFonts w:eastAsia="宋体" w:hint="eastAsia"/>
          <w:lang w:eastAsia="zh-CN"/>
        </w:rPr>
        <w:t>》</w:t>
      </w:r>
      <w:r>
        <w:rPr>
          <w:lang w:eastAsia="zh-CN"/>
        </w:rPr>
        <w:t>疏引</w:t>
      </w:r>
      <w:proofErr w:type="gramStart"/>
      <w:r>
        <w:rPr>
          <w:lang w:eastAsia="zh-CN"/>
        </w:rPr>
        <w:t>孙炎注曰</w:t>
      </w:r>
      <w:proofErr w:type="gramEnd"/>
      <w:r>
        <w:rPr>
          <w:rFonts w:eastAsia="宋体" w:hint="eastAsia"/>
          <w:lang w:eastAsia="zh-CN"/>
        </w:rPr>
        <w:t>“</w:t>
      </w:r>
      <w:r>
        <w:rPr>
          <w:lang w:eastAsia="zh-CN"/>
        </w:rPr>
        <w:t>北極，天之</w:t>
      </w:r>
    </w:p>
    <w:p w14:paraId="695C8B95" w14:textId="77777777" w:rsidR="00CC015B" w:rsidRDefault="00000000">
      <w:pPr>
        <w:rPr>
          <w:lang w:eastAsia="zh-CN"/>
        </w:rPr>
      </w:pPr>
      <w:proofErr w:type="spellStart"/>
      <w:r>
        <w:t>中，以正四時，謂之北辰</w:t>
      </w:r>
      <w:proofErr w:type="spellEnd"/>
      <w:r>
        <w:t>。</w:t>
      </w:r>
      <w:r>
        <w:rPr>
          <w:rFonts w:eastAsia="宋体" w:hint="eastAsia"/>
          <w:lang w:eastAsia="zh-CN"/>
        </w:rPr>
        <w:t>”《</w:t>
      </w:r>
      <w:r>
        <w:rPr>
          <w:lang w:eastAsia="zh-CN"/>
        </w:rPr>
        <w:t>開元占經。石氏中官占</w:t>
      </w:r>
      <w:r>
        <w:rPr>
          <w:rFonts w:eastAsia="宋体" w:hint="eastAsia"/>
          <w:lang w:eastAsia="zh-CN"/>
        </w:rPr>
        <w:t>》</w:t>
      </w:r>
      <w:r>
        <w:rPr>
          <w:lang w:eastAsia="zh-CN"/>
        </w:rPr>
        <w:t>引</w:t>
      </w:r>
      <w:r>
        <w:rPr>
          <w:rFonts w:eastAsia="宋体" w:hint="eastAsia"/>
          <w:lang w:eastAsia="zh-CN"/>
        </w:rPr>
        <w:t>《</w:t>
      </w:r>
      <w:r>
        <w:rPr>
          <w:lang w:eastAsia="zh-CN"/>
        </w:rPr>
        <w:t>黄帝占</w:t>
      </w:r>
      <w:r>
        <w:rPr>
          <w:rFonts w:eastAsia="宋体" w:hint="eastAsia"/>
          <w:lang w:eastAsia="zh-CN"/>
        </w:rPr>
        <w:t>》</w:t>
      </w:r>
      <w:r>
        <w:rPr>
          <w:lang w:eastAsia="zh-CN"/>
        </w:rPr>
        <w:t>注曰：</w:t>
      </w:r>
      <w:r>
        <w:rPr>
          <w:rFonts w:eastAsia="宋体" w:hint="eastAsia"/>
          <w:lang w:eastAsia="zh-CN"/>
        </w:rPr>
        <w:t>“</w:t>
      </w:r>
      <w:r>
        <w:rPr>
          <w:lang w:eastAsia="zh-CN"/>
        </w:rPr>
        <w:t>北極紐星，天之</w:t>
      </w:r>
    </w:p>
    <w:p w14:paraId="1E63C59F" w14:textId="77777777" w:rsidR="00CC015B" w:rsidRDefault="00000000">
      <w:proofErr w:type="spellStart"/>
      <w:r>
        <w:t>樞也。天運無輟，而極星不移</w:t>
      </w:r>
      <w:proofErr w:type="spellEnd"/>
      <w:proofErr w:type="gramStart"/>
      <w:r>
        <w:t>。</w:t>
      </w:r>
      <w:r>
        <w:rPr>
          <w:rFonts w:eastAsia="宋体" w:hint="eastAsia"/>
          <w:lang w:eastAsia="zh-CN"/>
        </w:rPr>
        <w:t>”</w:t>
      </w:r>
      <w:proofErr w:type="spellStart"/>
      <w:r>
        <w:t>案</w:t>
      </w:r>
      <w:proofErr w:type="gramEnd"/>
      <w:r>
        <w:t>：極星，即北辰也。或言北辰，或言北極，或言極星，或言紐星，或</w:t>
      </w:r>
      <w:proofErr w:type="spellEnd"/>
    </w:p>
    <w:p w14:paraId="74A12D37" w14:textId="77777777" w:rsidR="00CC015B" w:rsidRDefault="00000000">
      <w:proofErr w:type="spellStart"/>
      <w:r>
        <w:lastRenderedPageBreak/>
        <w:t>言樞星，皆異名而同實。古者極星正當不動之處，</w:t>
      </w:r>
      <w:proofErr w:type="gramStart"/>
      <w:r>
        <w:t>故曰</w:t>
      </w:r>
      <w:proofErr w:type="spellEnd"/>
      <w:r>
        <w:rPr>
          <w:rFonts w:eastAsia="宋体" w:hint="eastAsia"/>
          <w:lang w:eastAsia="zh-CN"/>
        </w:rPr>
        <w:t>“</w:t>
      </w:r>
      <w:proofErr w:type="spellStart"/>
      <w:proofErr w:type="gramEnd"/>
      <w:r>
        <w:t>居其所而衆星共之</w:t>
      </w:r>
      <w:proofErr w:type="spellEnd"/>
      <w:r>
        <w:rPr>
          <w:rFonts w:eastAsia="宋体" w:hint="eastAsia"/>
          <w:lang w:eastAsia="zh-CN"/>
        </w:rPr>
        <w:t>”</w:t>
      </w:r>
      <w:r>
        <w:t>。</w:t>
      </w:r>
      <w:r>
        <w:rPr>
          <w:rFonts w:eastAsia="宋体" w:hint="eastAsia"/>
          <w:lang w:eastAsia="zh-CN"/>
        </w:rPr>
        <w:t>《</w:t>
      </w:r>
      <w:proofErr w:type="spellStart"/>
      <w:r>
        <w:t>爾雅</w:t>
      </w:r>
      <w:proofErr w:type="spellEnd"/>
      <w:r>
        <w:rPr>
          <w:rFonts w:eastAsia="宋体" w:hint="eastAsia"/>
          <w:lang w:eastAsia="zh-CN"/>
        </w:rPr>
        <w:t>》“</w:t>
      </w:r>
      <w:proofErr w:type="spellStart"/>
      <w:r>
        <w:t>北極謂</w:t>
      </w:r>
      <w:proofErr w:type="spellEnd"/>
    </w:p>
    <w:p w14:paraId="6650899E" w14:textId="77777777" w:rsidR="00CC015B" w:rsidRDefault="00000000">
      <w:proofErr w:type="spellStart"/>
      <w:r>
        <w:t>之北辰</w:t>
      </w:r>
      <w:proofErr w:type="spellEnd"/>
      <w:r>
        <w:t>。</w:t>
      </w:r>
      <w:r>
        <w:rPr>
          <w:rFonts w:eastAsia="宋体" w:hint="eastAsia"/>
          <w:lang w:eastAsia="zh-CN"/>
        </w:rPr>
        <w:t>”</w:t>
      </w:r>
      <w:proofErr w:type="spellStart"/>
      <w:r>
        <w:t>與角、</w:t>
      </w:r>
      <w:proofErr w:type="gramStart"/>
      <w:r>
        <w:t>亢</w:t>
      </w:r>
      <w:proofErr w:type="gramEnd"/>
      <w:r>
        <w:t>以下，同在星名之列</w:t>
      </w:r>
      <w:proofErr w:type="spellEnd"/>
      <w:r>
        <w:t>。</w:t>
      </w:r>
      <w:r>
        <w:rPr>
          <w:rFonts w:eastAsia="宋体" w:hint="eastAsia"/>
          <w:lang w:eastAsia="zh-CN"/>
        </w:rPr>
        <w:t>《</w:t>
      </w:r>
      <w:proofErr w:type="spellStart"/>
      <w:r>
        <w:t>公羊傳</w:t>
      </w:r>
      <w:proofErr w:type="spellEnd"/>
      <w:r>
        <w:rPr>
          <w:rFonts w:eastAsia="宋体" w:hint="eastAsia"/>
          <w:lang w:eastAsia="zh-CN"/>
        </w:rPr>
        <w:t>》</w:t>
      </w:r>
      <w:proofErr w:type="spellStart"/>
      <w:r>
        <w:t>以北辰、心、伐爲三大辰</w:t>
      </w:r>
      <w:proofErr w:type="spellEnd"/>
      <w:r>
        <w:rPr>
          <w:rFonts w:eastAsia="宋体" w:hint="eastAsia"/>
          <w:lang w:eastAsia="zh-CN"/>
        </w:rPr>
        <w:t>《</w:t>
      </w:r>
      <w:proofErr w:type="spellStart"/>
      <w:r>
        <w:t>鄉飲酒義</w:t>
      </w:r>
      <w:proofErr w:type="spellEnd"/>
      <w:r>
        <w:rPr>
          <w:rFonts w:eastAsia="宋体" w:hint="eastAsia"/>
          <w:lang w:eastAsia="zh-CN"/>
        </w:rPr>
        <w:t>》</w:t>
      </w:r>
      <w:r>
        <w:t>謂</w:t>
      </w:r>
    </w:p>
    <w:p w14:paraId="3ABC6F4E" w14:textId="77777777" w:rsidR="00CC015B" w:rsidRDefault="00000000">
      <w:proofErr w:type="spellStart"/>
      <w:r>
        <w:t>之三灮，皆指極星言之</w:t>
      </w:r>
      <w:proofErr w:type="spellEnd"/>
      <w:r>
        <w:t>。</w:t>
      </w:r>
      <w:r>
        <w:rPr>
          <w:rFonts w:eastAsia="宋体" w:hint="eastAsia"/>
          <w:lang w:eastAsia="zh-CN"/>
        </w:rPr>
        <w:t>《</w:t>
      </w:r>
      <w:proofErr w:type="spellStart"/>
      <w:r>
        <w:t>考工記</w:t>
      </w:r>
      <w:proofErr w:type="spellEnd"/>
      <w:proofErr w:type="gramStart"/>
      <w:r>
        <w:rPr>
          <w:rFonts w:eastAsia="宋体" w:hint="eastAsia"/>
          <w:lang w:eastAsia="zh-CN"/>
        </w:rPr>
        <w:t>》“</w:t>
      </w:r>
      <w:proofErr w:type="spellStart"/>
      <w:proofErr w:type="gramEnd"/>
      <w:r>
        <w:t>匠人建國</w:t>
      </w:r>
      <w:proofErr w:type="spellEnd"/>
      <w:r>
        <w:rPr>
          <w:rFonts w:eastAsia="宋体" w:hint="eastAsia"/>
          <w:lang w:eastAsia="zh-CN"/>
        </w:rPr>
        <w:t>”</w:t>
      </w:r>
      <w:r>
        <w:t>，</w:t>
      </w:r>
      <w:r>
        <w:rPr>
          <w:rFonts w:eastAsia="宋体" w:hint="eastAsia"/>
          <w:lang w:eastAsia="zh-CN"/>
        </w:rPr>
        <w:t>“</w:t>
      </w:r>
      <w:proofErr w:type="spellStart"/>
      <w:r>
        <w:t>夜攷之極星以正朝夕</w:t>
      </w:r>
      <w:proofErr w:type="spellEnd"/>
      <w:r>
        <w:rPr>
          <w:rFonts w:eastAsia="宋体" w:hint="eastAsia"/>
          <w:lang w:eastAsia="zh-CN"/>
        </w:rPr>
        <w:t>”</w:t>
      </w:r>
      <w:r>
        <w:t>，</w:t>
      </w:r>
      <w:proofErr w:type="spellStart"/>
      <w:r>
        <w:t>偏東爲朝，偏西爲夕</w:t>
      </w:r>
      <w:proofErr w:type="spellEnd"/>
    </w:p>
    <w:p w14:paraId="6A06D54E" w14:textId="77777777" w:rsidR="00CC015B" w:rsidRDefault="00000000">
      <w:proofErr w:type="spellStart"/>
      <w:r>
        <w:t>鄭注曰</w:t>
      </w:r>
      <w:proofErr w:type="spellEnd"/>
      <w:r>
        <w:rPr>
          <w:rFonts w:eastAsia="宋体" w:hint="eastAsia"/>
          <w:lang w:eastAsia="zh-CN"/>
        </w:rPr>
        <w:t>“</w:t>
      </w:r>
      <w:proofErr w:type="spellStart"/>
      <w:r>
        <w:t>極星，謂北辰</w:t>
      </w:r>
      <w:proofErr w:type="spellEnd"/>
      <w:r>
        <w:t>。</w:t>
      </w:r>
      <w:r>
        <w:rPr>
          <w:rFonts w:eastAsia="宋体" w:hint="eastAsia"/>
          <w:lang w:eastAsia="zh-CN"/>
        </w:rPr>
        <w:t>”</w:t>
      </w:r>
      <w:proofErr w:type="spellStart"/>
      <w:r>
        <w:t>尤爲明</w:t>
      </w:r>
      <w:proofErr w:type="gramStart"/>
      <w:r>
        <w:t>據</w:t>
      </w:r>
      <w:proofErr w:type="spellEnd"/>
      <w:proofErr w:type="gramEnd"/>
      <w:r>
        <w:t>。</w:t>
      </w:r>
      <w:r>
        <w:rPr>
          <w:rFonts w:eastAsia="宋体" w:hint="eastAsia"/>
          <w:lang w:eastAsia="zh-CN"/>
        </w:rPr>
        <w:t>《</w:t>
      </w:r>
      <w:proofErr w:type="spellStart"/>
      <w:r>
        <w:t>晏子春秋。雜</w:t>
      </w:r>
      <w:proofErr w:type="spellEnd"/>
      <w:r>
        <w:rPr>
          <w:rFonts w:eastAsia="宋体" w:hint="eastAsia"/>
          <w:lang w:eastAsia="zh-CN"/>
        </w:rPr>
        <w:t>》</w:t>
      </w:r>
      <w:proofErr w:type="spellStart"/>
      <w:r>
        <w:t>篇曰</w:t>
      </w:r>
      <w:proofErr w:type="spellEnd"/>
      <w:r>
        <w:rPr>
          <w:rFonts w:eastAsia="宋体" w:hint="eastAsia"/>
          <w:lang w:eastAsia="zh-CN"/>
        </w:rPr>
        <w:t>“</w:t>
      </w:r>
      <w:proofErr w:type="spellStart"/>
      <w:r>
        <w:t>古之立</w:t>
      </w:r>
      <w:proofErr w:type="gramStart"/>
      <w:r>
        <w:t>國</w:t>
      </w:r>
      <w:proofErr w:type="gramEnd"/>
      <w:r>
        <w:t>者，南望南斗，北</w:t>
      </w:r>
      <w:proofErr w:type="spellEnd"/>
    </w:p>
    <w:p w14:paraId="2332069A" w14:textId="77777777" w:rsidR="00CC015B" w:rsidRDefault="00000000">
      <w:pPr>
        <w:rPr>
          <w:lang w:eastAsia="zh-CN"/>
        </w:rPr>
      </w:pPr>
      <w:r>
        <w:rPr>
          <w:lang w:eastAsia="zh-CN"/>
        </w:rPr>
        <w:t>【第</w:t>
      </w:r>
      <w:r>
        <w:rPr>
          <w:lang w:eastAsia="zh-CN"/>
        </w:rPr>
        <w:t>225</w:t>
      </w:r>
      <w:r>
        <w:rPr>
          <w:lang w:eastAsia="zh-CN"/>
        </w:rPr>
        <w:t>页】</w:t>
      </w:r>
    </w:p>
    <w:p w14:paraId="5133FFAF" w14:textId="77777777" w:rsidR="00CC015B" w:rsidRDefault="00000000">
      <w:pPr>
        <w:rPr>
          <w:lang w:eastAsia="zh-CN"/>
        </w:rPr>
      </w:pPr>
      <w:r>
        <w:rPr>
          <w:lang w:eastAsia="zh-CN"/>
        </w:rPr>
        <w:t>戴</w:t>
      </w:r>
      <w:proofErr w:type="gramStart"/>
      <w:r>
        <w:rPr>
          <w:lang w:eastAsia="zh-CN"/>
        </w:rPr>
        <w:t>樞</w:t>
      </w:r>
      <w:proofErr w:type="gramEnd"/>
      <w:r>
        <w:rPr>
          <w:lang w:eastAsia="zh-CN"/>
        </w:rPr>
        <w:t>星，彼安有朝夕哉？</w:t>
      </w:r>
      <w:r>
        <w:rPr>
          <w:rFonts w:eastAsia="宋体" w:hint="eastAsia"/>
          <w:lang w:eastAsia="zh-CN"/>
        </w:rPr>
        <w:t>”《</w:t>
      </w:r>
      <w:r>
        <w:rPr>
          <w:lang w:eastAsia="zh-CN"/>
        </w:rPr>
        <w:t>春秋繁露</w:t>
      </w:r>
      <w:r>
        <w:rPr>
          <w:rFonts w:eastAsia="宋体" w:hint="eastAsia"/>
          <w:lang w:eastAsia="zh-CN"/>
        </w:rPr>
        <w:t>•</w:t>
      </w:r>
      <w:r>
        <w:rPr>
          <w:lang w:eastAsia="zh-CN"/>
        </w:rPr>
        <w:t>㴱察名號</w:t>
      </w:r>
      <w:r>
        <w:rPr>
          <w:rFonts w:eastAsia="宋体" w:hint="eastAsia"/>
          <w:lang w:eastAsia="zh-CN"/>
        </w:rPr>
        <w:t>》</w:t>
      </w:r>
      <w:r>
        <w:rPr>
          <w:lang w:eastAsia="zh-CN"/>
        </w:rPr>
        <w:t>篇曰：</w:t>
      </w:r>
      <w:r>
        <w:rPr>
          <w:rFonts w:eastAsia="宋体" w:hint="eastAsia"/>
          <w:lang w:eastAsia="zh-CN"/>
        </w:rPr>
        <w:t>“</w:t>
      </w:r>
      <w:r>
        <w:rPr>
          <w:lang w:eastAsia="zh-CN"/>
        </w:rPr>
        <w:t>正朝夕者，視北辰。</w:t>
      </w:r>
      <w:r>
        <w:rPr>
          <w:rFonts w:eastAsia="宋体" w:hint="eastAsia"/>
          <w:lang w:eastAsia="zh-CN"/>
        </w:rPr>
        <w:t>”</w:t>
      </w:r>
      <w:proofErr w:type="gramStart"/>
      <w:r>
        <w:rPr>
          <w:lang w:eastAsia="zh-CN"/>
        </w:rPr>
        <w:t>併</w:t>
      </w:r>
      <w:proofErr w:type="gramEnd"/>
      <w:r>
        <w:rPr>
          <w:lang w:eastAsia="zh-CN"/>
        </w:rPr>
        <w:t>與</w:t>
      </w:r>
      <w:proofErr w:type="gramStart"/>
      <w:r>
        <w:rPr>
          <w:rFonts w:eastAsia="宋体" w:hint="eastAsia"/>
          <w:lang w:eastAsia="zh-CN"/>
        </w:rPr>
        <w:t>《</w:t>
      </w:r>
      <w:proofErr w:type="gramEnd"/>
      <w:r>
        <w:rPr>
          <w:lang w:eastAsia="zh-CN"/>
        </w:rPr>
        <w:t>考</w:t>
      </w:r>
    </w:p>
    <w:p w14:paraId="52E4D030" w14:textId="77777777" w:rsidR="00CC015B" w:rsidRDefault="00000000">
      <w:r>
        <w:rPr>
          <w:lang w:eastAsia="zh-CN"/>
        </w:rPr>
        <w:t>工</w:t>
      </w:r>
      <w:proofErr w:type="gramStart"/>
      <w:r>
        <w:rPr>
          <w:rFonts w:eastAsia="宋体" w:hint="eastAsia"/>
          <w:lang w:eastAsia="zh-CN"/>
        </w:rPr>
        <w:t>》</w:t>
      </w:r>
      <w:proofErr w:type="gramEnd"/>
      <w:r>
        <w:rPr>
          <w:lang w:eastAsia="zh-CN"/>
        </w:rPr>
        <w:t>相合。</w:t>
      </w:r>
      <w:r>
        <w:rPr>
          <w:rFonts w:eastAsia="宋体" w:hint="eastAsia"/>
          <w:lang w:eastAsia="zh-CN"/>
        </w:rPr>
        <w:t>《</w:t>
      </w:r>
      <w:r>
        <w:rPr>
          <w:lang w:eastAsia="zh-CN"/>
        </w:rPr>
        <w:t>楚辭。九歎</w:t>
      </w:r>
      <w:r>
        <w:rPr>
          <w:rFonts w:eastAsia="宋体" w:hint="eastAsia"/>
          <w:lang w:eastAsia="zh-CN"/>
        </w:rPr>
        <w:t>》“</w:t>
      </w:r>
      <w:r>
        <w:rPr>
          <w:lang w:eastAsia="zh-CN"/>
        </w:rPr>
        <w:t>綴鬼谷</w:t>
      </w:r>
      <w:proofErr w:type="gramStart"/>
      <w:r>
        <w:rPr>
          <w:lang w:eastAsia="zh-CN"/>
        </w:rPr>
        <w:t>於</w:t>
      </w:r>
      <w:proofErr w:type="gramEnd"/>
      <w:r>
        <w:rPr>
          <w:lang w:eastAsia="zh-CN"/>
        </w:rPr>
        <w:t>北辰。</w:t>
      </w:r>
      <w:r>
        <w:rPr>
          <w:rFonts w:eastAsia="宋体" w:hint="eastAsia"/>
          <w:lang w:eastAsia="zh-CN"/>
        </w:rPr>
        <w:t>”</w:t>
      </w:r>
      <w:r>
        <w:rPr>
          <w:lang w:eastAsia="zh-CN"/>
        </w:rPr>
        <w:t>王注曰</w:t>
      </w:r>
      <w:r>
        <w:rPr>
          <w:rFonts w:eastAsia="宋体" w:hint="eastAsia"/>
          <w:lang w:eastAsia="zh-CN"/>
        </w:rPr>
        <w:t>“</w:t>
      </w:r>
      <w:r>
        <w:rPr>
          <w:lang w:eastAsia="zh-CN"/>
        </w:rPr>
        <w:t>北辰北極星也。</w:t>
      </w:r>
      <w:r>
        <w:rPr>
          <w:rFonts w:eastAsia="宋体" w:hint="eastAsia"/>
          <w:lang w:eastAsia="zh-CN"/>
        </w:rPr>
        <w:t>”</w:t>
      </w:r>
      <w:proofErr w:type="spellStart"/>
      <w:r>
        <w:t>亦與鄭注相同</w:t>
      </w:r>
      <w:proofErr w:type="spellEnd"/>
    </w:p>
    <w:p w14:paraId="2F13A5B1" w14:textId="77777777" w:rsidR="00CC015B" w:rsidRDefault="00000000">
      <w:proofErr w:type="spellStart"/>
      <w:r>
        <w:t>賈逵、張衡、蔡邕、王蕃、陸績以紐星爲不動處是也。梁祖暅測，不動處，距紐星一度有餘</w:t>
      </w:r>
      <w:proofErr w:type="spellEnd"/>
    </w:p>
    <w:p w14:paraId="1FC8527E" w14:textId="77777777" w:rsidR="00CC015B" w:rsidRDefault="00000000">
      <w:proofErr w:type="spellStart"/>
      <w:r>
        <w:t>今紐星又移而不動之處乃在鉤陳大星與紐星之閒。此因恒星東徙是以極星移度。後</w:t>
      </w:r>
      <w:proofErr w:type="spellEnd"/>
    </w:p>
    <w:p w14:paraId="6311616C" w14:textId="77777777" w:rsidR="00CC015B" w:rsidRDefault="00000000">
      <w:pPr>
        <w:rPr>
          <w:lang w:eastAsia="zh-CN"/>
        </w:rPr>
      </w:pPr>
      <w:proofErr w:type="spellStart"/>
      <w:r>
        <w:t>儒遂謂經文之北辰皆指無星之處言之，失其指矣</w:t>
      </w:r>
      <w:proofErr w:type="spellEnd"/>
      <w:r>
        <w:t>。</w:t>
      </w:r>
      <w:r>
        <w:rPr>
          <w:rFonts w:eastAsia="宋体" w:hint="eastAsia"/>
          <w:lang w:eastAsia="zh-CN"/>
        </w:rPr>
        <w:t>《</w:t>
      </w:r>
      <w:r>
        <w:rPr>
          <w:lang w:eastAsia="zh-CN"/>
        </w:rPr>
        <w:t>吕氏春秋。有始</w:t>
      </w:r>
      <w:r>
        <w:rPr>
          <w:rFonts w:eastAsia="宋体" w:hint="eastAsia"/>
          <w:lang w:eastAsia="zh-CN"/>
        </w:rPr>
        <w:t>》</w:t>
      </w:r>
      <w:proofErr w:type="gramStart"/>
      <w:r>
        <w:rPr>
          <w:lang w:eastAsia="zh-CN"/>
        </w:rPr>
        <w:t>篇曰</w:t>
      </w:r>
      <w:r>
        <w:rPr>
          <w:rFonts w:eastAsia="宋体" w:hint="eastAsia"/>
          <w:lang w:eastAsia="zh-CN"/>
        </w:rPr>
        <w:t>“</w:t>
      </w:r>
      <w:proofErr w:type="gramEnd"/>
      <w:r>
        <w:rPr>
          <w:lang w:eastAsia="zh-CN"/>
        </w:rPr>
        <w:t>衆星與天俱</w:t>
      </w:r>
    </w:p>
    <w:p w14:paraId="2CD3482C" w14:textId="77777777" w:rsidR="00CC015B" w:rsidRDefault="00000000">
      <w:pPr>
        <w:rPr>
          <w:rFonts w:eastAsia="宋体"/>
          <w:lang w:eastAsia="zh-CN"/>
        </w:rPr>
      </w:pPr>
      <w:proofErr w:type="spellStart"/>
      <w:r>
        <w:t>遊，而極星不移</w:t>
      </w:r>
      <w:proofErr w:type="spellEnd"/>
      <w:r>
        <w:t>。</w:t>
      </w:r>
      <w:r>
        <w:rPr>
          <w:rFonts w:eastAsia="宋体" w:hint="eastAsia"/>
          <w:lang w:eastAsia="zh-CN"/>
        </w:rPr>
        <w:t>”</w:t>
      </w:r>
      <w:proofErr w:type="spellStart"/>
      <w:proofErr w:type="gramStart"/>
      <w:r>
        <w:t>高注曰</w:t>
      </w:r>
      <w:proofErr w:type="spellEnd"/>
      <w:proofErr w:type="gramEnd"/>
      <w:r>
        <w:t>：</w:t>
      </w:r>
      <w:r>
        <w:rPr>
          <w:rFonts w:eastAsia="宋体" w:hint="eastAsia"/>
          <w:lang w:eastAsia="zh-CN"/>
        </w:rPr>
        <w:t>“</w:t>
      </w:r>
      <w:proofErr w:type="spellStart"/>
      <w:r>
        <w:t>極星，北辰星也</w:t>
      </w:r>
      <w:proofErr w:type="spellEnd"/>
      <w:r>
        <w:t>。</w:t>
      </w:r>
      <w:r>
        <w:rPr>
          <w:rFonts w:eastAsia="宋体" w:hint="eastAsia"/>
          <w:lang w:eastAsia="zh-CN"/>
        </w:rPr>
        <w:t>《</w:t>
      </w:r>
      <w:r>
        <w:t>語</w:t>
      </w:r>
      <w:r>
        <w:rPr>
          <w:rFonts w:eastAsia="宋体" w:hint="eastAsia"/>
          <w:lang w:eastAsia="zh-CN"/>
        </w:rPr>
        <w:t>》</w:t>
      </w:r>
      <w:r>
        <w:t>曰：</w:t>
      </w:r>
      <w:r>
        <w:rPr>
          <w:rFonts w:eastAsia="宋体" w:hint="eastAsia"/>
          <w:lang w:eastAsia="zh-CN"/>
        </w:rPr>
        <w:t>‘</w:t>
      </w:r>
      <w:proofErr w:type="spellStart"/>
      <w:r>
        <w:t>譬如北辰，居其所而衆星拱之</w:t>
      </w:r>
      <w:proofErr w:type="spellEnd"/>
      <w:r>
        <w:t>。</w:t>
      </w:r>
      <w:r>
        <w:rPr>
          <w:rFonts w:eastAsia="宋体" w:hint="eastAsia"/>
          <w:lang w:eastAsia="zh-CN"/>
        </w:rPr>
        <w:t>’</w:t>
      </w:r>
    </w:p>
    <w:p w14:paraId="408494F4" w14:textId="77777777" w:rsidR="00CC015B" w:rsidRDefault="00000000">
      <w:pPr>
        <w:rPr>
          <w:lang w:eastAsia="zh-CN"/>
        </w:rPr>
      </w:pPr>
      <w:r>
        <w:rPr>
          <w:lang w:eastAsia="zh-CN"/>
        </w:rPr>
        <w:t>故曰不移。</w:t>
      </w:r>
      <w:r>
        <w:rPr>
          <w:rFonts w:eastAsia="宋体" w:hint="eastAsia"/>
          <w:lang w:eastAsia="zh-CN"/>
        </w:rPr>
        <w:t>”</w:t>
      </w:r>
      <w:r>
        <w:rPr>
          <w:lang w:eastAsia="zh-CN"/>
        </w:rPr>
        <w:t>蓋周秦之閒，極星未移，故吕氏之言，正與</w:t>
      </w:r>
      <w:r>
        <w:rPr>
          <w:rFonts w:eastAsia="宋体" w:hint="eastAsia"/>
          <w:lang w:eastAsia="zh-CN"/>
        </w:rPr>
        <w:t>《</w:t>
      </w:r>
      <w:r>
        <w:rPr>
          <w:lang w:eastAsia="zh-CN"/>
        </w:rPr>
        <w:t>考工</w:t>
      </w:r>
      <w:r>
        <w:rPr>
          <w:rFonts w:eastAsia="宋体" w:hint="eastAsia"/>
          <w:lang w:eastAsia="zh-CN"/>
        </w:rPr>
        <w:t>》</w:t>
      </w:r>
      <w:r>
        <w:rPr>
          <w:lang w:eastAsia="zh-CN"/>
        </w:rPr>
        <w:t>相合</w:t>
      </w:r>
      <w:proofErr w:type="gramStart"/>
      <w:r>
        <w:rPr>
          <w:lang w:eastAsia="zh-CN"/>
        </w:rPr>
        <w:t>故高注引</w:t>
      </w:r>
      <w:proofErr w:type="gramEnd"/>
      <w:r>
        <w:rPr>
          <w:rFonts w:eastAsia="宋体" w:hint="eastAsia"/>
          <w:lang w:eastAsia="zh-CN"/>
        </w:rPr>
        <w:t>《</w:t>
      </w:r>
      <w:r>
        <w:rPr>
          <w:lang w:eastAsia="zh-CN"/>
        </w:rPr>
        <w:t>論語</w:t>
      </w:r>
      <w:r>
        <w:rPr>
          <w:rFonts w:eastAsia="宋体" w:hint="eastAsia"/>
          <w:lang w:eastAsia="zh-CN"/>
        </w:rPr>
        <w:t>》</w:t>
      </w:r>
      <w:r>
        <w:rPr>
          <w:lang w:eastAsia="zh-CN"/>
        </w:rPr>
        <w:t>以證</w:t>
      </w:r>
    </w:p>
    <w:p w14:paraId="39532DBB" w14:textId="77777777" w:rsidR="00CC015B" w:rsidRDefault="00000000">
      <w:proofErr w:type="spellStart"/>
      <w:r>
        <w:t>極星之不移。後人見極星已移，乃妄改之曰</w:t>
      </w:r>
      <w:proofErr w:type="spellEnd"/>
      <w:proofErr w:type="gramStart"/>
      <w:r>
        <w:t>：</w:t>
      </w:r>
      <w:r>
        <w:rPr>
          <w:rFonts w:eastAsia="宋体" w:hint="eastAsia"/>
          <w:lang w:eastAsia="zh-CN"/>
        </w:rPr>
        <w:t>“</w:t>
      </w:r>
      <w:proofErr w:type="spellStart"/>
      <w:proofErr w:type="gramEnd"/>
      <w:r>
        <w:t>極星與天俱遊，而天極不移</w:t>
      </w:r>
      <w:proofErr w:type="spellEnd"/>
      <w:r>
        <w:t>。</w:t>
      </w:r>
      <w:r>
        <w:rPr>
          <w:rFonts w:eastAsia="宋体" w:hint="eastAsia"/>
          <w:lang w:eastAsia="zh-CN"/>
        </w:rPr>
        <w:t>”</w:t>
      </w:r>
      <w:proofErr w:type="spellStart"/>
      <w:r>
        <w:t>或又改爲</w:t>
      </w:r>
      <w:proofErr w:type="spellEnd"/>
    </w:p>
    <w:p w14:paraId="470E37A6" w14:textId="77777777" w:rsidR="00CC015B" w:rsidRDefault="00000000">
      <w:pPr>
        <w:rPr>
          <w:lang w:eastAsia="zh-CN"/>
        </w:rPr>
      </w:pPr>
      <w:r>
        <w:rPr>
          <w:rFonts w:eastAsia="宋体" w:hint="eastAsia"/>
          <w:lang w:eastAsia="zh-CN"/>
        </w:rPr>
        <w:t>“</w:t>
      </w:r>
      <w:r>
        <w:rPr>
          <w:lang w:eastAsia="zh-CN"/>
        </w:rPr>
        <w:t>天</w:t>
      </w:r>
      <w:proofErr w:type="gramStart"/>
      <w:r>
        <w:rPr>
          <w:lang w:eastAsia="zh-CN"/>
        </w:rPr>
        <w:t>樞</w:t>
      </w:r>
      <w:proofErr w:type="gramEnd"/>
      <w:r>
        <w:rPr>
          <w:lang w:eastAsia="zh-CN"/>
        </w:rPr>
        <w:t>不移</w:t>
      </w:r>
      <w:r>
        <w:rPr>
          <w:rFonts w:eastAsia="宋体" w:hint="eastAsia"/>
          <w:lang w:eastAsia="zh-CN"/>
        </w:rPr>
        <w:t>”</w:t>
      </w:r>
      <w:r>
        <w:rPr>
          <w:lang w:eastAsia="zh-CN"/>
        </w:rPr>
        <w:t>以强合無星之説而不知其與</w:t>
      </w:r>
      <w:proofErr w:type="gramStart"/>
      <w:r>
        <w:rPr>
          <w:lang w:eastAsia="zh-CN"/>
        </w:rPr>
        <w:t>高注大</w:t>
      </w:r>
      <w:proofErr w:type="gramEnd"/>
      <w:r>
        <w:rPr>
          <w:lang w:eastAsia="zh-CN"/>
        </w:rPr>
        <w:t>相抵牾也。凡言辰者，皆在天</w:t>
      </w:r>
      <w:proofErr w:type="gramStart"/>
      <w:r>
        <w:rPr>
          <w:lang w:eastAsia="zh-CN"/>
        </w:rPr>
        <w:t>成象</w:t>
      </w:r>
      <w:proofErr w:type="gramEnd"/>
      <w:r>
        <w:rPr>
          <w:lang w:eastAsia="zh-CN"/>
        </w:rPr>
        <w:t>而可</w:t>
      </w:r>
    </w:p>
    <w:p w14:paraId="0779B78C" w14:textId="77777777" w:rsidR="00CC015B" w:rsidRDefault="00000000">
      <w:proofErr w:type="spellStart"/>
      <w:r>
        <w:t>以正時者也。日月星謂之三辰極星謂之北辰北辰</w:t>
      </w:r>
      <w:proofErr w:type="spellEnd"/>
      <w:r>
        <w:t>、</w:t>
      </w:r>
      <w:r>
        <w:rPr>
          <w:rFonts w:eastAsia="宋体" w:hint="eastAsia"/>
          <w:lang w:eastAsia="zh-CN"/>
        </w:rPr>
        <w:t>（</w:t>
      </w:r>
      <w:r>
        <w:t>星</w:t>
      </w:r>
      <w:r>
        <w:rPr>
          <w:rFonts w:eastAsia="宋体" w:hint="eastAsia"/>
          <w:lang w:eastAsia="zh-CN"/>
        </w:rPr>
        <w:t>）【</w:t>
      </w:r>
      <w:r>
        <w:t>心</w:t>
      </w:r>
      <w:r>
        <w:rPr>
          <w:rFonts w:eastAsia="宋体" w:hint="eastAsia"/>
          <w:lang w:eastAsia="zh-CN"/>
        </w:rPr>
        <w:t>】</w:t>
      </w:r>
      <w:r>
        <w:t>、</w:t>
      </w:r>
      <w:proofErr w:type="spellStart"/>
      <w:r>
        <w:t>伐謂之大辰其義一也</w:t>
      </w:r>
      <w:proofErr w:type="spellEnd"/>
    </w:p>
    <w:p w14:paraId="638319F9" w14:textId="77777777" w:rsidR="00CC015B" w:rsidRDefault="00000000">
      <w:proofErr w:type="spellStart"/>
      <w:r>
        <w:t>是以</w:t>
      </w:r>
      <w:proofErr w:type="spellEnd"/>
      <w:r>
        <w:rPr>
          <w:rFonts w:eastAsia="宋体" w:hint="eastAsia"/>
          <w:lang w:eastAsia="zh-CN"/>
        </w:rPr>
        <w:t>《</w:t>
      </w:r>
      <w:proofErr w:type="spellStart"/>
      <w:r>
        <w:t>堯典</w:t>
      </w:r>
      <w:proofErr w:type="spellEnd"/>
      <w:r>
        <w:rPr>
          <w:rFonts w:eastAsia="宋体" w:hint="eastAsia"/>
          <w:lang w:eastAsia="zh-CN"/>
        </w:rPr>
        <w:t>》</w:t>
      </w:r>
      <w:r>
        <w:t>言</w:t>
      </w:r>
      <w:r>
        <w:rPr>
          <w:rFonts w:eastAsia="宋体" w:hint="eastAsia"/>
          <w:lang w:eastAsia="zh-CN"/>
        </w:rPr>
        <w:t>“</w:t>
      </w:r>
      <w:proofErr w:type="spellStart"/>
      <w:r>
        <w:t>曆象日月星辰</w:t>
      </w:r>
      <w:proofErr w:type="spellEnd"/>
      <w:r>
        <w:rPr>
          <w:rFonts w:eastAsia="宋体" w:hint="eastAsia"/>
          <w:lang w:eastAsia="zh-CN"/>
        </w:rPr>
        <w:t>”</w:t>
      </w:r>
      <w:r>
        <w:t>，</w:t>
      </w:r>
      <w:r>
        <w:rPr>
          <w:rFonts w:eastAsia="宋体" w:hint="eastAsia"/>
          <w:lang w:eastAsia="zh-CN"/>
        </w:rPr>
        <w:t>《</w:t>
      </w:r>
      <w:proofErr w:type="spellStart"/>
      <w:r>
        <w:t>中庸</w:t>
      </w:r>
      <w:proofErr w:type="spellEnd"/>
      <w:r>
        <w:rPr>
          <w:rFonts w:eastAsia="宋体" w:hint="eastAsia"/>
          <w:lang w:eastAsia="zh-CN"/>
        </w:rPr>
        <w:t>》</w:t>
      </w:r>
      <w:r>
        <w:t>言</w:t>
      </w:r>
      <w:r>
        <w:rPr>
          <w:rFonts w:eastAsia="宋体" w:hint="eastAsia"/>
          <w:lang w:eastAsia="zh-CN"/>
        </w:rPr>
        <w:t>“</w:t>
      </w:r>
      <w:proofErr w:type="spellStart"/>
      <w:r>
        <w:t>日月星辰繫焉</w:t>
      </w:r>
      <w:proofErr w:type="spellEnd"/>
      <w:r>
        <w:rPr>
          <w:rFonts w:eastAsia="宋体" w:hint="eastAsia"/>
          <w:lang w:eastAsia="zh-CN"/>
        </w:rPr>
        <w:t>”</w:t>
      </w:r>
      <w:r>
        <w:t>，</w:t>
      </w:r>
      <w:r>
        <w:rPr>
          <w:rFonts w:eastAsia="宋体" w:hint="eastAsia"/>
          <w:lang w:eastAsia="zh-CN"/>
        </w:rPr>
        <w:t>《</w:t>
      </w:r>
      <w:proofErr w:type="spellStart"/>
      <w:r>
        <w:t>祭法</w:t>
      </w:r>
      <w:proofErr w:type="spellEnd"/>
      <w:r>
        <w:rPr>
          <w:rFonts w:eastAsia="宋体" w:hint="eastAsia"/>
          <w:lang w:eastAsia="zh-CN"/>
        </w:rPr>
        <w:t>》</w:t>
      </w:r>
      <w:r>
        <w:t>言</w:t>
      </w:r>
      <w:r>
        <w:rPr>
          <w:rFonts w:eastAsia="宋体" w:hint="eastAsia"/>
          <w:lang w:eastAsia="zh-CN"/>
        </w:rPr>
        <w:t>“</w:t>
      </w:r>
      <w:proofErr w:type="spellStart"/>
      <w:r>
        <w:t>日月星辰，民所瞻</w:t>
      </w:r>
      <w:proofErr w:type="spellEnd"/>
    </w:p>
    <w:p w14:paraId="3788546D" w14:textId="77777777" w:rsidR="00CC015B" w:rsidRDefault="00000000">
      <w:r>
        <w:t>仰</w:t>
      </w:r>
      <w:proofErr w:type="gramStart"/>
      <w:r>
        <w:rPr>
          <w:rFonts w:eastAsia="宋体" w:hint="eastAsia"/>
          <w:lang w:eastAsia="zh-CN"/>
        </w:rPr>
        <w:t>”</w:t>
      </w:r>
      <w:proofErr w:type="gramEnd"/>
      <w:r>
        <w:t>，</w:t>
      </w:r>
      <w:proofErr w:type="spellStart"/>
      <w:r>
        <w:t>皆指在天</w:t>
      </w:r>
      <w:proofErr w:type="gramStart"/>
      <w:r>
        <w:t>成象</w:t>
      </w:r>
      <w:proofErr w:type="gramEnd"/>
      <w:r>
        <w:t>者言之。後儒謂天之無星處皆辰，則無稽之言耳</w:t>
      </w:r>
      <w:proofErr w:type="spellEnd"/>
    </w:p>
    <w:p w14:paraId="041BB3D1" w14:textId="77777777" w:rsidR="00CC015B" w:rsidRDefault="00000000">
      <w:proofErr w:type="spellStart"/>
      <w:r>
        <w:t>乃參于上</w:t>
      </w:r>
      <w:proofErr w:type="spellEnd"/>
    </w:p>
    <w:p w14:paraId="35CE00B7" w14:textId="77777777" w:rsidR="00CC015B" w:rsidRDefault="00000000">
      <w:r>
        <w:rPr>
          <w:rFonts w:eastAsia="宋体" w:hint="eastAsia"/>
          <w:lang w:eastAsia="zh-CN"/>
        </w:rPr>
        <w:lastRenderedPageBreak/>
        <w:t>“</w:t>
      </w:r>
      <w:proofErr w:type="spellStart"/>
      <w:r>
        <w:t>冬至日行遠道，周行四極。夏至日行近道，乃</w:t>
      </w:r>
      <w:proofErr w:type="gramStart"/>
      <w:r>
        <w:t>參</w:t>
      </w:r>
      <w:proofErr w:type="gramEnd"/>
      <w:r>
        <w:t>于上</w:t>
      </w:r>
      <w:proofErr w:type="spellEnd"/>
      <w:r>
        <w:t>。</w:t>
      </w:r>
      <w:r>
        <w:rPr>
          <w:rFonts w:eastAsia="宋体" w:hint="eastAsia"/>
          <w:lang w:eastAsia="zh-CN"/>
        </w:rPr>
        <w:t>”</w:t>
      </w:r>
      <w:proofErr w:type="spellStart"/>
      <w:proofErr w:type="gramStart"/>
      <w:r>
        <w:t>高注曰</w:t>
      </w:r>
      <w:proofErr w:type="spellEnd"/>
      <w:proofErr w:type="gramEnd"/>
      <w:r>
        <w:t>：</w:t>
      </w:r>
      <w:r>
        <w:rPr>
          <w:rFonts w:eastAsia="宋体" w:hint="eastAsia"/>
          <w:lang w:eastAsia="zh-CN"/>
        </w:rPr>
        <w:t>“</w:t>
      </w:r>
      <w:proofErr w:type="spellStart"/>
      <w:r>
        <w:t>遠道，外道也，故</w:t>
      </w:r>
      <w:proofErr w:type="spellEnd"/>
    </w:p>
    <w:p w14:paraId="3AFE3144" w14:textId="77777777" w:rsidR="00CC015B" w:rsidRDefault="00000000">
      <w:proofErr w:type="gramStart"/>
      <w:r>
        <w:rPr>
          <w:lang w:eastAsia="zh-CN"/>
        </w:rPr>
        <w:t>曰周行</w:t>
      </w:r>
      <w:proofErr w:type="gramEnd"/>
      <w:r>
        <w:rPr>
          <w:lang w:eastAsia="zh-CN"/>
        </w:rPr>
        <w:t>四極。近道，内道也，乃</w:t>
      </w:r>
      <w:proofErr w:type="gramStart"/>
      <w:r>
        <w:rPr>
          <w:lang w:eastAsia="zh-CN"/>
        </w:rPr>
        <w:t>參倍</w:t>
      </w:r>
      <w:proofErr w:type="gramEnd"/>
      <w:r>
        <w:rPr>
          <w:lang w:eastAsia="zh-CN"/>
        </w:rPr>
        <w:t>于上夏日高也。</w:t>
      </w:r>
      <w:r>
        <w:rPr>
          <w:rFonts w:eastAsia="宋体" w:hint="eastAsia"/>
          <w:lang w:eastAsia="zh-CN"/>
        </w:rPr>
        <w:t>”</w:t>
      </w:r>
      <w:r>
        <w:rPr>
          <w:lang w:eastAsia="zh-CN"/>
        </w:rPr>
        <w:t>引之曰高讀</w:t>
      </w:r>
      <w:proofErr w:type="gramStart"/>
      <w:r>
        <w:rPr>
          <w:lang w:eastAsia="zh-CN"/>
        </w:rPr>
        <w:t>參</w:t>
      </w:r>
      <w:proofErr w:type="gramEnd"/>
      <w:r>
        <w:rPr>
          <w:lang w:eastAsia="zh-CN"/>
        </w:rPr>
        <w:t>爲三，非也。</w:t>
      </w:r>
      <w:proofErr w:type="spellStart"/>
      <w:r>
        <w:t>參如</w:t>
      </w:r>
      <w:proofErr w:type="spellEnd"/>
    </w:p>
    <w:p w14:paraId="44B4CDCD" w14:textId="77777777" w:rsidR="00CC015B" w:rsidRDefault="00000000">
      <w:pPr>
        <w:rPr>
          <w:lang w:eastAsia="zh-CN"/>
        </w:rPr>
      </w:pPr>
      <w:r>
        <w:rPr>
          <w:lang w:eastAsia="zh-CN"/>
        </w:rPr>
        <w:t>【第</w:t>
      </w:r>
      <w:r>
        <w:rPr>
          <w:lang w:eastAsia="zh-CN"/>
        </w:rPr>
        <w:t>226</w:t>
      </w:r>
      <w:r>
        <w:rPr>
          <w:lang w:eastAsia="zh-CN"/>
        </w:rPr>
        <w:t>页】</w:t>
      </w:r>
    </w:p>
    <w:p w14:paraId="674811FA" w14:textId="77777777" w:rsidR="00CC015B" w:rsidRDefault="00000000">
      <w:pPr>
        <w:rPr>
          <w:lang w:eastAsia="zh-CN"/>
        </w:rPr>
      </w:pPr>
      <w:r>
        <w:rPr>
          <w:rFonts w:eastAsia="宋体" w:hint="eastAsia"/>
          <w:lang w:eastAsia="zh-CN"/>
        </w:rPr>
        <w:t>“</w:t>
      </w:r>
      <w:r>
        <w:rPr>
          <w:lang w:eastAsia="zh-CN"/>
        </w:rPr>
        <w:t>立則見其</w:t>
      </w:r>
      <w:proofErr w:type="gramStart"/>
      <w:r>
        <w:rPr>
          <w:lang w:eastAsia="zh-CN"/>
        </w:rPr>
        <w:t>參於</w:t>
      </w:r>
      <w:proofErr w:type="gramEnd"/>
      <w:r>
        <w:rPr>
          <w:lang w:eastAsia="zh-CN"/>
        </w:rPr>
        <w:t>前</w:t>
      </w:r>
      <w:r>
        <w:rPr>
          <w:rFonts w:eastAsia="宋体" w:hint="eastAsia"/>
          <w:lang w:eastAsia="zh-CN"/>
        </w:rPr>
        <w:t>”</w:t>
      </w:r>
      <w:r>
        <w:rPr>
          <w:lang w:eastAsia="zh-CN"/>
        </w:rPr>
        <w:t>之</w:t>
      </w:r>
      <w:proofErr w:type="gramStart"/>
      <w:r>
        <w:rPr>
          <w:lang w:eastAsia="zh-CN"/>
        </w:rPr>
        <w:t>參</w:t>
      </w:r>
      <w:proofErr w:type="gramEnd"/>
      <w:r>
        <w:rPr>
          <w:lang w:eastAsia="zh-CN"/>
        </w:rPr>
        <w:t>，</w:t>
      </w:r>
      <w:proofErr w:type="gramStart"/>
      <w:r>
        <w:rPr>
          <w:lang w:eastAsia="zh-CN"/>
        </w:rPr>
        <w:t>參</w:t>
      </w:r>
      <w:proofErr w:type="gramEnd"/>
      <w:r>
        <w:rPr>
          <w:lang w:eastAsia="zh-CN"/>
        </w:rPr>
        <w:t>猶值也，言正值人上也。夏至日行北道，日中之時，正值人上</w:t>
      </w:r>
    </w:p>
    <w:p w14:paraId="52E6A239" w14:textId="77777777" w:rsidR="00CC015B" w:rsidRDefault="00000000">
      <w:proofErr w:type="spellStart"/>
      <w:r>
        <w:t>故曰近</w:t>
      </w:r>
      <w:proofErr w:type="spellEnd"/>
      <w:r>
        <w:t>。</w:t>
      </w:r>
      <w:r>
        <w:rPr>
          <w:rFonts w:eastAsia="宋体" w:hint="eastAsia"/>
          <w:lang w:eastAsia="zh-CN"/>
        </w:rPr>
        <w:t>《</w:t>
      </w:r>
      <w:proofErr w:type="spellStart"/>
      <w:r>
        <w:t>墨子</w:t>
      </w:r>
      <w:proofErr w:type="spellEnd"/>
      <w:r>
        <w:rPr>
          <w:rFonts w:eastAsia="宋体" w:hint="eastAsia"/>
          <w:lang w:eastAsia="zh-CN"/>
        </w:rPr>
        <w:t>•</w:t>
      </w:r>
      <w:r>
        <w:t>經</w:t>
      </w:r>
      <w:r>
        <w:rPr>
          <w:rFonts w:eastAsia="宋体" w:hint="eastAsia"/>
          <w:lang w:eastAsia="zh-CN"/>
        </w:rPr>
        <w:t>》</w:t>
      </w:r>
      <w:proofErr w:type="spellStart"/>
      <w:r>
        <w:t>篇曰</w:t>
      </w:r>
      <w:proofErr w:type="spellEnd"/>
      <w:proofErr w:type="gramStart"/>
      <w:r>
        <w:t>：</w:t>
      </w:r>
      <w:r>
        <w:rPr>
          <w:rFonts w:eastAsia="宋体" w:hint="eastAsia"/>
          <w:lang w:eastAsia="zh-CN"/>
        </w:rPr>
        <w:t>“</w:t>
      </w:r>
      <w:proofErr w:type="spellStart"/>
      <w:proofErr w:type="gramEnd"/>
      <w:r>
        <w:t>直，參也</w:t>
      </w:r>
      <w:proofErr w:type="spellEnd"/>
      <w:r>
        <w:t>。</w:t>
      </w:r>
      <w:r>
        <w:rPr>
          <w:rFonts w:eastAsia="宋体" w:hint="eastAsia"/>
          <w:lang w:eastAsia="zh-CN"/>
        </w:rPr>
        <w:t>”</w:t>
      </w:r>
      <w:proofErr w:type="spellStart"/>
      <w:r>
        <w:t>直與值同</w:t>
      </w:r>
      <w:proofErr w:type="spellEnd"/>
      <w:r>
        <w:t>。</w:t>
      </w:r>
      <w:r>
        <w:rPr>
          <w:rFonts w:eastAsia="宋体" w:hint="eastAsia"/>
          <w:lang w:eastAsia="zh-CN"/>
        </w:rPr>
        <w:t>《</w:t>
      </w:r>
      <w:proofErr w:type="spellStart"/>
      <w:r>
        <w:t>淮南。説山</w:t>
      </w:r>
      <w:proofErr w:type="spellEnd"/>
      <w:r>
        <w:rPr>
          <w:rFonts w:eastAsia="宋体" w:hint="eastAsia"/>
          <w:lang w:eastAsia="zh-CN"/>
        </w:rPr>
        <w:t>》</w:t>
      </w:r>
      <w:r>
        <w:t>篇：</w:t>
      </w:r>
      <w:r>
        <w:rPr>
          <w:rFonts w:eastAsia="宋体" w:hint="eastAsia"/>
          <w:lang w:eastAsia="zh-CN"/>
        </w:rPr>
        <w:t>“</w:t>
      </w:r>
      <w:proofErr w:type="spellStart"/>
      <w:r>
        <w:t>越人學遠射，參天</w:t>
      </w:r>
      <w:proofErr w:type="spellEnd"/>
    </w:p>
    <w:p w14:paraId="74EA4EF4" w14:textId="77777777" w:rsidR="00CC015B" w:rsidRDefault="00000000">
      <w:pPr>
        <w:rPr>
          <w:lang w:eastAsia="zh-CN"/>
        </w:rPr>
      </w:pPr>
      <w:r>
        <w:rPr>
          <w:lang w:eastAsia="zh-CN"/>
        </w:rPr>
        <w:t>而發，適在五步之内。</w:t>
      </w:r>
      <w:r>
        <w:rPr>
          <w:rFonts w:eastAsia="宋体" w:hint="eastAsia"/>
          <w:lang w:eastAsia="zh-CN"/>
        </w:rPr>
        <w:t>”</w:t>
      </w:r>
      <w:proofErr w:type="gramStart"/>
      <w:r>
        <w:rPr>
          <w:lang w:eastAsia="zh-CN"/>
        </w:rPr>
        <w:t>高注曰</w:t>
      </w:r>
      <w:proofErr w:type="gramEnd"/>
      <w:r>
        <w:rPr>
          <w:lang w:eastAsia="zh-CN"/>
        </w:rPr>
        <w:t>：</w:t>
      </w:r>
      <w:r>
        <w:rPr>
          <w:rFonts w:eastAsia="宋体" w:hint="eastAsia"/>
          <w:lang w:eastAsia="zh-CN"/>
        </w:rPr>
        <w:t>“</w:t>
      </w:r>
      <w:r>
        <w:rPr>
          <w:lang w:eastAsia="zh-CN"/>
        </w:rPr>
        <w:t>越人習水便舟而不知射。射遠，反</w:t>
      </w:r>
      <w:proofErr w:type="gramStart"/>
      <w:r>
        <w:rPr>
          <w:lang w:eastAsia="zh-CN"/>
        </w:rPr>
        <w:t>直仰向天</w:t>
      </w:r>
      <w:proofErr w:type="gramEnd"/>
      <w:r>
        <w:rPr>
          <w:lang w:eastAsia="zh-CN"/>
        </w:rPr>
        <w:t>而發矢，勢</w:t>
      </w:r>
    </w:p>
    <w:p w14:paraId="5BE3D635" w14:textId="77777777" w:rsidR="00CC015B" w:rsidRDefault="00000000">
      <w:pPr>
        <w:rPr>
          <w:lang w:eastAsia="zh-CN"/>
        </w:rPr>
      </w:pPr>
      <w:r>
        <w:rPr>
          <w:lang w:eastAsia="zh-CN"/>
        </w:rPr>
        <w:t>盡而還，故近在五步之内。</w:t>
      </w:r>
      <w:proofErr w:type="gramStart"/>
      <w:r>
        <w:rPr>
          <w:lang w:eastAsia="zh-CN"/>
        </w:rPr>
        <w:t>參</w:t>
      </w:r>
      <w:proofErr w:type="gramEnd"/>
      <w:r>
        <w:rPr>
          <w:lang w:eastAsia="zh-CN"/>
        </w:rPr>
        <w:t>猶望也。</w:t>
      </w:r>
      <w:r>
        <w:rPr>
          <w:rFonts w:eastAsia="宋体" w:hint="eastAsia"/>
          <w:lang w:eastAsia="zh-CN"/>
        </w:rPr>
        <w:t>”</w:t>
      </w:r>
      <w:r>
        <w:rPr>
          <w:lang w:eastAsia="zh-CN"/>
        </w:rPr>
        <w:t>案：</w:t>
      </w:r>
      <w:r>
        <w:rPr>
          <w:rFonts w:eastAsia="宋体" w:hint="eastAsia"/>
          <w:lang w:eastAsia="zh-CN"/>
        </w:rPr>
        <w:t>“</w:t>
      </w:r>
      <w:proofErr w:type="gramStart"/>
      <w:r>
        <w:rPr>
          <w:lang w:eastAsia="zh-CN"/>
        </w:rPr>
        <w:t>參</w:t>
      </w:r>
      <w:proofErr w:type="gramEnd"/>
      <w:r>
        <w:rPr>
          <w:lang w:eastAsia="zh-CN"/>
        </w:rPr>
        <w:t>天而發</w:t>
      </w:r>
      <w:r>
        <w:rPr>
          <w:rFonts w:eastAsia="宋体" w:hint="eastAsia"/>
          <w:lang w:eastAsia="zh-CN"/>
        </w:rPr>
        <w:t>”</w:t>
      </w:r>
      <w:r>
        <w:rPr>
          <w:lang w:eastAsia="zh-CN"/>
        </w:rPr>
        <w:t>，</w:t>
      </w:r>
      <w:proofErr w:type="gramStart"/>
      <w:r>
        <w:rPr>
          <w:lang w:eastAsia="zh-CN"/>
        </w:rPr>
        <w:t>謂值天而</w:t>
      </w:r>
      <w:proofErr w:type="gramEnd"/>
      <w:r>
        <w:rPr>
          <w:lang w:eastAsia="zh-CN"/>
        </w:rPr>
        <w:t>發也。高訓</w:t>
      </w:r>
      <w:r>
        <w:rPr>
          <w:rFonts w:eastAsia="宋体" w:hint="eastAsia"/>
          <w:lang w:eastAsia="zh-CN"/>
        </w:rPr>
        <w:t>“</w:t>
      </w:r>
      <w:r>
        <w:rPr>
          <w:lang w:eastAsia="zh-CN"/>
        </w:rPr>
        <w:t>參</w:t>
      </w:r>
      <w:r>
        <w:rPr>
          <w:rFonts w:eastAsia="宋体" w:hint="eastAsia"/>
          <w:lang w:eastAsia="zh-CN"/>
        </w:rPr>
        <w:t>”</w:t>
      </w:r>
      <w:r>
        <w:rPr>
          <w:lang w:eastAsia="zh-CN"/>
        </w:rPr>
        <w:t>爲</w:t>
      </w:r>
    </w:p>
    <w:p w14:paraId="4E9D9AED" w14:textId="77777777" w:rsidR="00CC015B" w:rsidRDefault="00000000">
      <w:pPr>
        <w:rPr>
          <w:lang w:eastAsia="zh-CN"/>
        </w:rPr>
      </w:pPr>
      <w:r>
        <w:rPr>
          <w:rFonts w:eastAsia="宋体" w:hint="eastAsia"/>
          <w:lang w:eastAsia="zh-CN"/>
        </w:rPr>
        <w:t>“</w:t>
      </w:r>
      <w:r>
        <w:rPr>
          <w:lang w:eastAsia="zh-CN"/>
        </w:rPr>
        <w:t>望</w:t>
      </w:r>
      <w:r>
        <w:rPr>
          <w:rFonts w:eastAsia="宋体" w:hint="eastAsia"/>
          <w:lang w:eastAsia="zh-CN"/>
        </w:rPr>
        <w:t>”</w:t>
      </w:r>
      <w:r>
        <w:rPr>
          <w:lang w:eastAsia="zh-CN"/>
        </w:rPr>
        <w:t>，亦失之。</w:t>
      </w:r>
    </w:p>
    <w:p w14:paraId="0F4D509D" w14:textId="77777777" w:rsidR="00CC015B" w:rsidRDefault="00000000">
      <w:proofErr w:type="spellStart"/>
      <w:r>
        <w:t>煙火</w:t>
      </w:r>
      <w:proofErr w:type="spellEnd"/>
    </w:p>
    <w:p w14:paraId="241A5AB3" w14:textId="77777777" w:rsidR="00CC015B" w:rsidRDefault="00000000">
      <w:r>
        <w:rPr>
          <w:rFonts w:eastAsia="宋体" w:hint="eastAsia"/>
          <w:lang w:eastAsia="zh-CN"/>
        </w:rPr>
        <w:t>《</w:t>
      </w:r>
      <w:proofErr w:type="spellStart"/>
      <w:r>
        <w:t>應同</w:t>
      </w:r>
      <w:proofErr w:type="spellEnd"/>
      <w:r>
        <w:rPr>
          <w:rFonts w:eastAsia="宋体" w:hint="eastAsia"/>
          <w:lang w:eastAsia="zh-CN"/>
        </w:rPr>
        <w:t>》</w:t>
      </w:r>
      <w:r>
        <w:t>篇：</w:t>
      </w:r>
      <w:r>
        <w:rPr>
          <w:rFonts w:eastAsia="宋体" w:hint="eastAsia"/>
          <w:lang w:eastAsia="zh-CN"/>
        </w:rPr>
        <w:t>“</w:t>
      </w:r>
      <w:proofErr w:type="spellStart"/>
      <w:r>
        <w:t>旱雲煙火，雨雲水波</w:t>
      </w:r>
      <w:proofErr w:type="spellEnd"/>
      <w:r>
        <w:t>。</w:t>
      </w:r>
      <w:r>
        <w:rPr>
          <w:rFonts w:eastAsia="宋体" w:hint="eastAsia"/>
          <w:lang w:eastAsia="zh-CN"/>
        </w:rPr>
        <w:t>”《</w:t>
      </w:r>
      <w:proofErr w:type="spellStart"/>
      <w:r>
        <w:t>淮南。覽冥</w:t>
      </w:r>
      <w:proofErr w:type="spellEnd"/>
      <w:r>
        <w:rPr>
          <w:rFonts w:eastAsia="宋体" w:hint="eastAsia"/>
          <w:lang w:eastAsia="zh-CN"/>
        </w:rPr>
        <w:t>》</w:t>
      </w:r>
      <w:proofErr w:type="spellStart"/>
      <w:r>
        <w:t>篇作</w:t>
      </w:r>
      <w:proofErr w:type="spellEnd"/>
      <w:r>
        <w:rPr>
          <w:rFonts w:eastAsia="宋体" w:hint="eastAsia"/>
          <w:lang w:eastAsia="zh-CN"/>
        </w:rPr>
        <w:t>“</w:t>
      </w:r>
      <w:proofErr w:type="spellStart"/>
      <w:proofErr w:type="gramStart"/>
      <w:r>
        <w:t>涔</w:t>
      </w:r>
      <w:proofErr w:type="gramEnd"/>
      <w:r>
        <w:t>雲波水</w:t>
      </w:r>
      <w:proofErr w:type="spellEnd"/>
      <w:r>
        <w:rPr>
          <w:rFonts w:eastAsia="宋体" w:hint="eastAsia"/>
          <w:lang w:eastAsia="zh-CN"/>
        </w:rPr>
        <w:t>”</w:t>
      </w:r>
      <w:r>
        <w:t>。</w:t>
      </w:r>
      <w:proofErr w:type="spellStart"/>
      <w:r>
        <w:t>引之曰</w:t>
      </w:r>
      <w:proofErr w:type="spellEnd"/>
      <w:r>
        <w:t>：</w:t>
      </w:r>
      <w:r>
        <w:rPr>
          <w:rFonts w:eastAsia="宋体" w:hint="eastAsia"/>
          <w:lang w:eastAsia="zh-CN"/>
        </w:rPr>
        <w:t>“</w:t>
      </w:r>
      <w:r>
        <w:t>煙</w:t>
      </w:r>
      <w:r>
        <w:rPr>
          <w:rFonts w:eastAsia="宋体" w:hint="eastAsia"/>
          <w:lang w:eastAsia="zh-CN"/>
        </w:rPr>
        <w:t>”</w:t>
      </w:r>
      <w:proofErr w:type="spellStart"/>
      <w:r>
        <w:t>當爲</w:t>
      </w:r>
      <w:proofErr w:type="spellEnd"/>
    </w:p>
    <w:p w14:paraId="22163954" w14:textId="77777777" w:rsidR="00CC015B" w:rsidRDefault="00000000">
      <w:pPr>
        <w:rPr>
          <w:rFonts w:eastAsia="宋体"/>
          <w:lang w:eastAsia="zh-CN"/>
        </w:rPr>
      </w:pPr>
      <w:r>
        <w:rPr>
          <w:rFonts w:eastAsia="宋体" w:hint="eastAsia"/>
          <w:lang w:eastAsia="zh-CN"/>
        </w:rPr>
        <w:t>“</w:t>
      </w:r>
      <w:r>
        <w:t>熛</w:t>
      </w:r>
      <w:r>
        <w:rPr>
          <w:rFonts w:eastAsia="宋体" w:hint="eastAsia"/>
          <w:lang w:eastAsia="zh-CN"/>
        </w:rPr>
        <w:t>”</w:t>
      </w:r>
      <w:r>
        <w:t>，</w:t>
      </w:r>
      <w:proofErr w:type="spellStart"/>
      <w:r>
        <w:t>字之誤也</w:t>
      </w:r>
      <w:proofErr w:type="spellEnd"/>
      <w:r>
        <w:t>。</w:t>
      </w:r>
      <w:r>
        <w:rPr>
          <w:rFonts w:eastAsia="宋体" w:hint="eastAsia"/>
          <w:lang w:eastAsia="zh-CN"/>
        </w:rPr>
        <w:t>《</w:t>
      </w:r>
      <w:proofErr w:type="spellStart"/>
      <w:r>
        <w:t>淮南</w:t>
      </w:r>
      <w:proofErr w:type="spellEnd"/>
      <w:r>
        <w:rPr>
          <w:rFonts w:eastAsia="宋体" w:hint="eastAsia"/>
          <w:lang w:eastAsia="zh-CN"/>
        </w:rPr>
        <w:t>》</w:t>
      </w:r>
      <w:proofErr w:type="spellStart"/>
      <w:r>
        <w:t>亦誤作</w:t>
      </w:r>
      <w:proofErr w:type="spellEnd"/>
      <w:r>
        <w:rPr>
          <w:rFonts w:eastAsia="宋体" w:hint="eastAsia"/>
          <w:lang w:eastAsia="zh-CN"/>
        </w:rPr>
        <w:t>“</w:t>
      </w:r>
      <w:r>
        <w:t>煙</w:t>
      </w:r>
      <w:r>
        <w:rPr>
          <w:rFonts w:eastAsia="宋体" w:hint="eastAsia"/>
          <w:lang w:eastAsia="zh-CN"/>
        </w:rPr>
        <w:t>”</w:t>
      </w:r>
      <w:r>
        <w:t>，</w:t>
      </w:r>
      <w:proofErr w:type="spellStart"/>
      <w:r>
        <w:t>辯見</w:t>
      </w:r>
      <w:proofErr w:type="spellEnd"/>
      <w:r>
        <w:rPr>
          <w:rFonts w:eastAsia="宋体" w:hint="eastAsia"/>
          <w:lang w:eastAsia="zh-CN"/>
        </w:rPr>
        <w:t>《</w:t>
      </w:r>
      <w:proofErr w:type="spellStart"/>
      <w:r>
        <w:t>淮南</w:t>
      </w:r>
      <w:proofErr w:type="spellEnd"/>
      <w:r>
        <w:rPr>
          <w:rFonts w:eastAsia="宋体" w:hint="eastAsia"/>
          <w:lang w:eastAsia="zh-CN"/>
        </w:rPr>
        <w:t>》</w:t>
      </w:r>
      <w:r>
        <w:t>。</w:t>
      </w:r>
      <w:r>
        <w:rPr>
          <w:rFonts w:eastAsia="宋体" w:hint="eastAsia"/>
          <w:lang w:eastAsia="zh-CN"/>
        </w:rPr>
        <w:t>《</w:t>
      </w:r>
      <w:proofErr w:type="spellStart"/>
      <w:r>
        <w:t>説文</w:t>
      </w:r>
      <w:proofErr w:type="spellEnd"/>
      <w:r>
        <w:rPr>
          <w:rFonts w:eastAsia="宋体" w:hint="eastAsia"/>
          <w:lang w:eastAsia="zh-CN"/>
        </w:rPr>
        <w:t>》</w:t>
      </w:r>
      <w:r>
        <w:t>：</w:t>
      </w:r>
      <w:r>
        <w:rPr>
          <w:rFonts w:eastAsia="宋体" w:hint="eastAsia"/>
          <w:lang w:eastAsia="zh-CN"/>
        </w:rPr>
        <w:t>“</w:t>
      </w:r>
      <w:proofErr w:type="spellStart"/>
      <w:proofErr w:type="gramStart"/>
      <w:r>
        <w:t>熛</w:t>
      </w:r>
      <w:proofErr w:type="gramEnd"/>
      <w:r>
        <w:t>，火飛也。讀若標</w:t>
      </w:r>
      <w:proofErr w:type="spellEnd"/>
      <w:r>
        <w:t>。</w:t>
      </w:r>
      <w:r>
        <w:rPr>
          <w:rFonts w:eastAsia="宋体" w:hint="eastAsia"/>
          <w:lang w:eastAsia="zh-CN"/>
        </w:rPr>
        <w:t>”《</w:t>
      </w:r>
      <w:proofErr w:type="spellStart"/>
      <w:r>
        <w:t>一切經音義</w:t>
      </w:r>
      <w:proofErr w:type="spellEnd"/>
      <w:r>
        <w:rPr>
          <w:rFonts w:eastAsia="宋体" w:hint="eastAsia"/>
          <w:lang w:eastAsia="zh-CN"/>
        </w:rPr>
        <w:t>》</w:t>
      </w:r>
    </w:p>
    <w:p w14:paraId="49A21D1D" w14:textId="77777777" w:rsidR="00CC015B" w:rsidRDefault="00000000">
      <w:proofErr w:type="spellStart"/>
      <w:r>
        <w:t>十四引</w:t>
      </w:r>
      <w:proofErr w:type="spellEnd"/>
      <w:r>
        <w:rPr>
          <w:rFonts w:eastAsia="宋体" w:hint="eastAsia"/>
          <w:lang w:eastAsia="zh-CN"/>
        </w:rPr>
        <w:t>《</w:t>
      </w:r>
      <w:proofErr w:type="spellStart"/>
      <w:r>
        <w:t>三倉</w:t>
      </w:r>
      <w:proofErr w:type="spellEnd"/>
      <w:r>
        <w:rPr>
          <w:rFonts w:eastAsia="宋体" w:hint="eastAsia"/>
          <w:lang w:eastAsia="zh-CN"/>
        </w:rPr>
        <w:t>》</w:t>
      </w:r>
      <w:r>
        <w:t>曰</w:t>
      </w:r>
      <w:r>
        <w:rPr>
          <w:rFonts w:eastAsia="宋体" w:hint="eastAsia"/>
          <w:lang w:eastAsia="zh-CN"/>
        </w:rPr>
        <w:t>“</w:t>
      </w:r>
      <w:proofErr w:type="spellStart"/>
      <w:proofErr w:type="gramStart"/>
      <w:r>
        <w:t>熛</w:t>
      </w:r>
      <w:proofErr w:type="gramEnd"/>
      <w:r>
        <w:t>，迸火也</w:t>
      </w:r>
      <w:proofErr w:type="spellEnd"/>
      <w:r>
        <w:t>。</w:t>
      </w:r>
      <w:r>
        <w:rPr>
          <w:rFonts w:eastAsia="宋体" w:hint="eastAsia"/>
          <w:lang w:eastAsia="zh-CN"/>
        </w:rPr>
        <w:t>”</w:t>
      </w:r>
      <w:proofErr w:type="spellStart"/>
      <w:r>
        <w:t>旱雲熛火，雨雲水波，猶言旱雲如火，雨雲如水耳。若云</w:t>
      </w:r>
      <w:proofErr w:type="spellEnd"/>
    </w:p>
    <w:p w14:paraId="6B43B3F4" w14:textId="77777777" w:rsidR="00CC015B" w:rsidRDefault="00000000">
      <w:r>
        <w:rPr>
          <w:rFonts w:eastAsia="宋体" w:hint="eastAsia"/>
          <w:lang w:eastAsia="zh-CN"/>
        </w:rPr>
        <w:t>“</w:t>
      </w:r>
      <w:proofErr w:type="spellStart"/>
      <w:r>
        <w:t>旱雲煙火</w:t>
      </w:r>
      <w:proofErr w:type="spellEnd"/>
      <w:r>
        <w:rPr>
          <w:rFonts w:eastAsia="宋体" w:hint="eastAsia"/>
          <w:lang w:eastAsia="zh-CN"/>
        </w:rPr>
        <w:t>”</w:t>
      </w:r>
      <w:proofErr w:type="spellStart"/>
      <w:r>
        <w:t>則與下句不類矣</w:t>
      </w:r>
      <w:proofErr w:type="spellEnd"/>
      <w:r>
        <w:t>。</w:t>
      </w:r>
      <w:proofErr w:type="gramStart"/>
      <w:r>
        <w:rPr>
          <w:rFonts w:eastAsia="宋体" w:hint="eastAsia"/>
          <w:lang w:eastAsia="zh-CN"/>
        </w:rPr>
        <w:t>《</w:t>
      </w:r>
      <w:proofErr w:type="spellStart"/>
      <w:proofErr w:type="gramEnd"/>
      <w:r>
        <w:t>藝文類聚。天部上</w:t>
      </w:r>
      <w:proofErr w:type="spellEnd"/>
      <w:proofErr w:type="gramStart"/>
      <w:r>
        <w:rPr>
          <w:rFonts w:eastAsia="宋体" w:hint="eastAsia"/>
          <w:lang w:eastAsia="zh-CN"/>
        </w:rPr>
        <w:t>》</w:t>
      </w:r>
      <w:proofErr w:type="gramEnd"/>
      <w:r>
        <w:t>、</w:t>
      </w:r>
      <w:r>
        <w:rPr>
          <w:rFonts w:eastAsia="宋体" w:hint="eastAsia"/>
          <w:lang w:eastAsia="zh-CN"/>
        </w:rPr>
        <w:t>《</w:t>
      </w:r>
      <w:proofErr w:type="spellStart"/>
      <w:r>
        <w:t>初學記</w:t>
      </w:r>
      <w:proofErr w:type="spellEnd"/>
      <w:r>
        <w:rPr>
          <w:rFonts w:eastAsia="宋体" w:hint="eastAsia"/>
          <w:lang w:eastAsia="zh-CN"/>
        </w:rPr>
        <w:t>•</w:t>
      </w:r>
      <w:proofErr w:type="spellStart"/>
      <w:r>
        <w:t>天部</w:t>
      </w:r>
      <w:proofErr w:type="spellEnd"/>
      <w:r>
        <w:rPr>
          <w:rFonts w:eastAsia="宋体" w:hint="eastAsia"/>
          <w:lang w:eastAsia="zh-CN"/>
        </w:rPr>
        <w:t>》</w:t>
      </w:r>
      <w:r>
        <w:t>、</w:t>
      </w:r>
      <w:r>
        <w:rPr>
          <w:rFonts w:eastAsia="宋体" w:hint="eastAsia"/>
          <w:lang w:eastAsia="zh-CN"/>
        </w:rPr>
        <w:t>《</w:t>
      </w:r>
      <w:proofErr w:type="spellStart"/>
      <w:r>
        <w:t>太平御覽</w:t>
      </w:r>
      <w:proofErr w:type="spellEnd"/>
      <w:r>
        <w:rPr>
          <w:rFonts w:eastAsia="宋体" w:hint="eastAsia"/>
          <w:lang w:eastAsia="zh-CN"/>
        </w:rPr>
        <w:t>•</w:t>
      </w:r>
      <w:proofErr w:type="spellStart"/>
      <w:r>
        <w:t>天部</w:t>
      </w:r>
      <w:proofErr w:type="spellEnd"/>
    </w:p>
    <w:p w14:paraId="1F5B905A" w14:textId="77777777" w:rsidR="00CC015B" w:rsidRDefault="00000000">
      <w:pPr>
        <w:rPr>
          <w:lang w:eastAsia="zh-CN"/>
        </w:rPr>
      </w:pPr>
      <w:r>
        <w:t>八</w:t>
      </w:r>
      <w:proofErr w:type="gramStart"/>
      <w:r>
        <w:rPr>
          <w:rFonts w:eastAsia="宋体" w:hint="eastAsia"/>
          <w:lang w:eastAsia="zh-CN"/>
        </w:rPr>
        <w:t>》</w:t>
      </w:r>
      <w:proofErr w:type="spellStart"/>
      <w:proofErr w:type="gramEnd"/>
      <w:r>
        <w:t>引此，竝誤作</w:t>
      </w:r>
      <w:proofErr w:type="spellEnd"/>
      <w:r>
        <w:rPr>
          <w:rFonts w:eastAsia="宋体" w:hint="eastAsia"/>
          <w:lang w:eastAsia="zh-CN"/>
        </w:rPr>
        <w:t>“</w:t>
      </w:r>
      <w:r>
        <w:t>煙</w:t>
      </w:r>
      <w:r>
        <w:rPr>
          <w:rFonts w:eastAsia="宋体" w:hint="eastAsia"/>
          <w:lang w:eastAsia="zh-CN"/>
        </w:rPr>
        <w:t>”</w:t>
      </w:r>
      <w:proofErr w:type="spellStart"/>
      <w:r>
        <w:t>唯舊本</w:t>
      </w:r>
      <w:proofErr w:type="spellEnd"/>
      <w:r>
        <w:rPr>
          <w:rFonts w:eastAsia="宋体" w:hint="eastAsia"/>
          <w:lang w:eastAsia="zh-CN"/>
        </w:rPr>
        <w:t>《</w:t>
      </w:r>
      <w:proofErr w:type="spellStart"/>
      <w:r>
        <w:t>北堂書鈔</w:t>
      </w:r>
      <w:proofErr w:type="spellEnd"/>
      <w:r>
        <w:t>。</w:t>
      </w:r>
      <w:r>
        <w:rPr>
          <w:lang w:eastAsia="zh-CN"/>
        </w:rPr>
        <w:t>天部二</w:t>
      </w:r>
      <w:r>
        <w:rPr>
          <w:rFonts w:eastAsia="宋体" w:hint="eastAsia"/>
          <w:lang w:eastAsia="zh-CN"/>
        </w:rPr>
        <w:t>》</w:t>
      </w:r>
      <w:r>
        <w:rPr>
          <w:lang w:eastAsia="zh-CN"/>
        </w:rPr>
        <w:t>出</w:t>
      </w:r>
      <w:r>
        <w:rPr>
          <w:rFonts w:eastAsia="宋体" w:hint="eastAsia"/>
          <w:lang w:eastAsia="zh-CN"/>
        </w:rPr>
        <w:t>“</w:t>
      </w:r>
      <w:r>
        <w:rPr>
          <w:lang w:eastAsia="zh-CN"/>
        </w:rPr>
        <w:t>煙火</w:t>
      </w:r>
      <w:r>
        <w:rPr>
          <w:rFonts w:eastAsia="宋体" w:hint="eastAsia"/>
          <w:lang w:eastAsia="zh-CN"/>
        </w:rPr>
        <w:t>”</w:t>
      </w:r>
      <w:r>
        <w:rPr>
          <w:lang w:eastAsia="zh-CN"/>
        </w:rPr>
        <w:t>二字引</w:t>
      </w:r>
      <w:r>
        <w:rPr>
          <w:rFonts w:eastAsia="宋体" w:hint="eastAsia"/>
          <w:lang w:eastAsia="zh-CN"/>
        </w:rPr>
        <w:t>《</w:t>
      </w:r>
      <w:r>
        <w:rPr>
          <w:lang w:eastAsia="zh-CN"/>
        </w:rPr>
        <w:t>吕氏春秋</w:t>
      </w:r>
      <w:r>
        <w:rPr>
          <w:rFonts w:eastAsia="宋体" w:hint="eastAsia"/>
          <w:lang w:eastAsia="zh-CN"/>
        </w:rPr>
        <w:t>》“</w:t>
      </w:r>
      <w:r>
        <w:rPr>
          <w:lang w:eastAsia="zh-CN"/>
        </w:rPr>
        <w:t>旱雲如</w:t>
      </w:r>
    </w:p>
    <w:p w14:paraId="16BD9827" w14:textId="77777777" w:rsidR="00CC015B" w:rsidRDefault="00000000">
      <w:proofErr w:type="gramStart"/>
      <w:r>
        <w:rPr>
          <w:lang w:eastAsia="zh-CN"/>
        </w:rPr>
        <w:t>熛</w:t>
      </w:r>
      <w:proofErr w:type="gramEnd"/>
      <w:r>
        <w:rPr>
          <w:lang w:eastAsia="zh-CN"/>
        </w:rPr>
        <w:t>火</w:t>
      </w:r>
      <w:proofErr w:type="gramStart"/>
      <w:r>
        <w:rPr>
          <w:rFonts w:eastAsia="宋体" w:hint="eastAsia"/>
          <w:lang w:eastAsia="zh-CN"/>
        </w:rPr>
        <w:t>”</w:t>
      </w:r>
      <w:proofErr w:type="gramEnd"/>
      <w:r>
        <w:rPr>
          <w:lang w:eastAsia="zh-CN"/>
        </w:rPr>
        <w:t>，陳禹謨依</w:t>
      </w:r>
      <w:proofErr w:type="gramStart"/>
      <w:r>
        <w:rPr>
          <w:lang w:eastAsia="zh-CN"/>
        </w:rPr>
        <w:t>俗本改</w:t>
      </w:r>
      <w:proofErr w:type="gramEnd"/>
      <w:r>
        <w:rPr>
          <w:lang w:eastAsia="zh-CN"/>
        </w:rPr>
        <w:t>爲</w:t>
      </w:r>
      <w:r>
        <w:rPr>
          <w:rFonts w:eastAsia="宋体" w:hint="eastAsia"/>
          <w:lang w:eastAsia="zh-CN"/>
        </w:rPr>
        <w:t>“</w:t>
      </w:r>
      <w:r>
        <w:rPr>
          <w:lang w:eastAsia="zh-CN"/>
        </w:rPr>
        <w:t>烟火</w:t>
      </w:r>
      <w:r>
        <w:rPr>
          <w:rFonts w:eastAsia="宋体" w:hint="eastAsia"/>
          <w:lang w:eastAsia="zh-CN"/>
        </w:rPr>
        <w:t>”</w:t>
      </w:r>
      <w:r>
        <w:rPr>
          <w:lang w:eastAsia="zh-CN"/>
        </w:rPr>
        <w:t>。則所見本尚未誤。</w:t>
      </w:r>
      <w:r>
        <w:rPr>
          <w:rFonts w:eastAsia="宋体" w:hint="eastAsia"/>
          <w:lang w:eastAsia="zh-CN"/>
        </w:rPr>
        <w:t>《</w:t>
      </w:r>
      <w:r>
        <w:rPr>
          <w:lang w:eastAsia="zh-CN"/>
        </w:rPr>
        <w:t>慎小</w:t>
      </w:r>
      <w:r>
        <w:rPr>
          <w:rFonts w:eastAsia="宋体" w:hint="eastAsia"/>
          <w:lang w:eastAsia="zh-CN"/>
        </w:rPr>
        <w:t>》</w:t>
      </w:r>
      <w:r>
        <w:rPr>
          <w:lang w:eastAsia="zh-CN"/>
        </w:rPr>
        <w:t>篇曰：</w:t>
      </w:r>
      <w:r>
        <w:rPr>
          <w:rFonts w:eastAsia="宋体" w:hint="eastAsia"/>
          <w:lang w:eastAsia="zh-CN"/>
        </w:rPr>
        <w:t>“</w:t>
      </w:r>
      <w:r>
        <w:rPr>
          <w:lang w:eastAsia="zh-CN"/>
        </w:rPr>
        <w:t>突泄</w:t>
      </w:r>
      <w:proofErr w:type="gramStart"/>
      <w:r>
        <w:rPr>
          <w:lang w:eastAsia="zh-CN"/>
        </w:rPr>
        <w:t>一熛</w:t>
      </w:r>
      <w:proofErr w:type="gramEnd"/>
      <w:r>
        <w:rPr>
          <w:lang w:eastAsia="zh-CN"/>
        </w:rPr>
        <w:t>，而</w:t>
      </w:r>
      <w:proofErr w:type="gramStart"/>
      <w:r>
        <w:rPr>
          <w:lang w:eastAsia="zh-CN"/>
        </w:rPr>
        <w:t>焚</w:t>
      </w:r>
      <w:proofErr w:type="gramEnd"/>
      <w:r>
        <w:rPr>
          <w:lang w:eastAsia="zh-CN"/>
        </w:rPr>
        <w:t>宫</w:t>
      </w:r>
      <w:proofErr w:type="gramStart"/>
      <w:r>
        <w:rPr>
          <w:lang w:eastAsia="zh-CN"/>
        </w:rPr>
        <w:t>燒</w:t>
      </w:r>
      <w:proofErr w:type="gramEnd"/>
      <w:r>
        <w:rPr>
          <w:lang w:eastAsia="zh-CN"/>
        </w:rPr>
        <w:t>積。</w:t>
      </w:r>
      <w:r>
        <w:rPr>
          <w:rFonts w:eastAsia="宋体" w:hint="eastAsia"/>
          <w:lang w:eastAsia="zh-CN"/>
        </w:rPr>
        <w:t>”</w:t>
      </w:r>
      <w:r>
        <w:t>今</w:t>
      </w:r>
    </w:p>
    <w:p w14:paraId="0282C047" w14:textId="77777777" w:rsidR="00CC015B" w:rsidRDefault="00000000">
      <w:r>
        <w:t>本</w:t>
      </w:r>
      <w:r>
        <w:rPr>
          <w:rFonts w:eastAsia="宋体" w:hint="eastAsia"/>
          <w:lang w:eastAsia="zh-CN"/>
        </w:rPr>
        <w:t>“</w:t>
      </w:r>
      <w:r>
        <w:t>熛</w:t>
      </w:r>
      <w:r>
        <w:rPr>
          <w:rFonts w:eastAsia="宋体" w:hint="eastAsia"/>
          <w:lang w:eastAsia="zh-CN"/>
        </w:rPr>
        <w:t>”</w:t>
      </w:r>
      <w:proofErr w:type="spellStart"/>
      <w:r>
        <w:t>字亦誤作</w:t>
      </w:r>
      <w:proofErr w:type="spellEnd"/>
      <w:r>
        <w:rPr>
          <w:rFonts w:eastAsia="宋体" w:hint="eastAsia"/>
          <w:lang w:eastAsia="zh-CN"/>
        </w:rPr>
        <w:t>“</w:t>
      </w:r>
      <w:r>
        <w:t>煙</w:t>
      </w:r>
      <w:r>
        <w:rPr>
          <w:rFonts w:eastAsia="宋体" w:hint="eastAsia"/>
          <w:lang w:eastAsia="zh-CN"/>
        </w:rPr>
        <w:t>”</w:t>
      </w:r>
      <w:r>
        <w:t>，</w:t>
      </w:r>
      <w:proofErr w:type="spellStart"/>
      <w:r>
        <w:t>畢校本已改正</w:t>
      </w:r>
      <w:proofErr w:type="spellEnd"/>
      <w:r>
        <w:t>。</w:t>
      </w:r>
      <w:r>
        <w:rPr>
          <w:rFonts w:eastAsia="宋体" w:hint="eastAsia"/>
          <w:lang w:eastAsia="zh-CN"/>
        </w:rPr>
        <w:t>《</w:t>
      </w:r>
      <w:proofErr w:type="spellStart"/>
      <w:r>
        <w:t>一切經音義</w:t>
      </w:r>
      <w:proofErr w:type="spellEnd"/>
      <w:r>
        <w:rPr>
          <w:rFonts w:eastAsia="宋体" w:hint="eastAsia"/>
          <w:lang w:eastAsia="zh-CN"/>
        </w:rPr>
        <w:t>》</w:t>
      </w:r>
      <w:proofErr w:type="spellStart"/>
      <w:r>
        <w:t>十三引此正作</w:t>
      </w:r>
      <w:proofErr w:type="spellEnd"/>
      <w:r>
        <w:rPr>
          <w:rFonts w:eastAsia="宋体" w:hint="eastAsia"/>
          <w:lang w:eastAsia="zh-CN"/>
        </w:rPr>
        <w:t>“</w:t>
      </w:r>
      <w:r>
        <w:t>熛</w:t>
      </w:r>
      <w:r>
        <w:rPr>
          <w:rFonts w:eastAsia="宋体" w:hint="eastAsia"/>
          <w:lang w:eastAsia="zh-CN"/>
        </w:rPr>
        <w:t>”</w:t>
      </w:r>
      <w:r>
        <w:t>。</w:t>
      </w:r>
      <w:r>
        <w:rPr>
          <w:rFonts w:eastAsia="宋体" w:hint="eastAsia"/>
          <w:lang w:eastAsia="zh-CN"/>
        </w:rPr>
        <w:t>《</w:t>
      </w:r>
      <w:proofErr w:type="spellStart"/>
      <w:r>
        <w:t>韓子。喻老</w:t>
      </w:r>
      <w:proofErr w:type="spellEnd"/>
      <w:r>
        <w:rPr>
          <w:rFonts w:eastAsia="宋体" w:hint="eastAsia"/>
          <w:lang w:eastAsia="zh-CN"/>
        </w:rPr>
        <w:t>》</w:t>
      </w:r>
      <w:proofErr w:type="spellStart"/>
      <w:r>
        <w:t>篇曰</w:t>
      </w:r>
      <w:proofErr w:type="spellEnd"/>
      <w:r>
        <w:t>：</w:t>
      </w:r>
      <w:proofErr w:type="gramStart"/>
      <w:r>
        <w:rPr>
          <w:rFonts w:eastAsia="宋体" w:hint="eastAsia"/>
          <w:lang w:eastAsia="zh-CN"/>
        </w:rPr>
        <w:t>‘</w:t>
      </w:r>
      <w:proofErr w:type="spellStart"/>
      <w:proofErr w:type="gramEnd"/>
      <w:r>
        <w:t>百尺之室</w:t>
      </w:r>
      <w:proofErr w:type="spellEnd"/>
    </w:p>
    <w:p w14:paraId="6D17086E" w14:textId="77777777" w:rsidR="00CC015B" w:rsidRDefault="00000000">
      <w:pPr>
        <w:rPr>
          <w:lang w:eastAsia="zh-CN"/>
        </w:rPr>
      </w:pPr>
      <w:r>
        <w:rPr>
          <w:lang w:eastAsia="zh-CN"/>
        </w:rPr>
        <w:lastRenderedPageBreak/>
        <w:t>以突隙之</w:t>
      </w:r>
      <w:proofErr w:type="gramStart"/>
      <w:r>
        <w:rPr>
          <w:lang w:eastAsia="zh-CN"/>
        </w:rPr>
        <w:t>熛焚</w:t>
      </w:r>
      <w:proofErr w:type="gramEnd"/>
      <w:r>
        <w:rPr>
          <w:lang w:eastAsia="zh-CN"/>
        </w:rPr>
        <w:t>。</w:t>
      </w:r>
      <w:r>
        <w:rPr>
          <w:rFonts w:eastAsia="宋体" w:hint="eastAsia"/>
          <w:lang w:eastAsia="zh-CN"/>
        </w:rPr>
        <w:t>’《</w:t>
      </w:r>
      <w:r>
        <w:rPr>
          <w:lang w:eastAsia="zh-CN"/>
        </w:rPr>
        <w:t>淮南</w:t>
      </w:r>
      <w:r>
        <w:rPr>
          <w:rFonts w:eastAsia="宋体" w:hint="eastAsia"/>
          <w:lang w:eastAsia="zh-CN"/>
        </w:rPr>
        <w:t>•</w:t>
      </w:r>
      <w:r>
        <w:rPr>
          <w:lang w:eastAsia="zh-CN"/>
        </w:rPr>
        <w:t>人閒</w:t>
      </w:r>
      <w:r>
        <w:rPr>
          <w:rFonts w:eastAsia="宋体" w:hint="eastAsia"/>
          <w:lang w:eastAsia="zh-CN"/>
        </w:rPr>
        <w:t>》</w:t>
      </w:r>
      <w:r>
        <w:rPr>
          <w:lang w:eastAsia="zh-CN"/>
        </w:rPr>
        <w:t>篇亦曰：</w:t>
      </w:r>
      <w:proofErr w:type="gramStart"/>
      <w:r>
        <w:rPr>
          <w:lang w:eastAsia="zh-CN"/>
        </w:rPr>
        <w:t>彐</w:t>
      </w:r>
      <w:proofErr w:type="gramEnd"/>
      <w:r>
        <w:rPr>
          <w:lang w:eastAsia="zh-CN"/>
        </w:rPr>
        <w:t>百</w:t>
      </w:r>
      <w:proofErr w:type="gramStart"/>
      <w:r>
        <w:rPr>
          <w:lang w:eastAsia="zh-CN"/>
        </w:rPr>
        <w:t>尋</w:t>
      </w:r>
      <w:proofErr w:type="gramEnd"/>
      <w:r>
        <w:rPr>
          <w:lang w:eastAsia="zh-CN"/>
        </w:rPr>
        <w:t>之屋，以突隙之</w:t>
      </w:r>
      <w:proofErr w:type="gramStart"/>
      <w:r>
        <w:rPr>
          <w:lang w:eastAsia="zh-CN"/>
        </w:rPr>
        <w:t>熛焚</w:t>
      </w:r>
      <w:proofErr w:type="gramEnd"/>
      <w:r>
        <w:rPr>
          <w:lang w:eastAsia="zh-CN"/>
        </w:rPr>
        <w:t>。</w:t>
      </w:r>
      <w:r>
        <w:rPr>
          <w:rFonts w:eastAsia="宋体" w:hint="eastAsia"/>
          <w:lang w:eastAsia="zh-CN"/>
        </w:rPr>
        <w:t>”《</w:t>
      </w:r>
      <w:r>
        <w:rPr>
          <w:lang w:eastAsia="zh-CN"/>
        </w:rPr>
        <w:t>淮南。齊俗</w:t>
      </w:r>
      <w:r>
        <w:rPr>
          <w:rFonts w:eastAsia="宋体" w:hint="eastAsia"/>
          <w:lang w:eastAsia="zh-CN"/>
        </w:rPr>
        <w:t>》</w:t>
      </w:r>
      <w:r>
        <w:rPr>
          <w:lang w:eastAsia="zh-CN"/>
        </w:rPr>
        <w:t>篇曰：</w:t>
      </w:r>
      <w:proofErr w:type="gramStart"/>
      <w:r>
        <w:rPr>
          <w:rFonts w:eastAsia="宋体" w:hint="eastAsia"/>
          <w:lang w:eastAsia="zh-CN"/>
        </w:rPr>
        <w:t>‘</w:t>
      </w:r>
      <w:proofErr w:type="gramEnd"/>
      <w:r>
        <w:rPr>
          <w:lang w:eastAsia="zh-CN"/>
        </w:rPr>
        <w:t>譬若水之</w:t>
      </w:r>
    </w:p>
    <w:p w14:paraId="27AB5D59" w14:textId="77777777" w:rsidR="00CC015B" w:rsidRDefault="00000000">
      <w:pPr>
        <w:rPr>
          <w:lang w:eastAsia="zh-CN"/>
        </w:rPr>
      </w:pPr>
      <w:proofErr w:type="spellStart"/>
      <w:r>
        <w:t>下流</w:t>
      </w:r>
      <w:proofErr w:type="gramStart"/>
      <w:r>
        <w:t>熛</w:t>
      </w:r>
      <w:proofErr w:type="gramEnd"/>
      <w:r>
        <w:t>之上尋也</w:t>
      </w:r>
      <w:proofErr w:type="spellEnd"/>
      <w:r>
        <w:t>。</w:t>
      </w:r>
      <w:r>
        <w:rPr>
          <w:rFonts w:eastAsia="宋体" w:hint="eastAsia"/>
          <w:lang w:eastAsia="zh-CN"/>
        </w:rPr>
        <w:t>’《</w:t>
      </w:r>
      <w:proofErr w:type="spellStart"/>
      <w:r>
        <w:t>説林</w:t>
      </w:r>
      <w:proofErr w:type="spellEnd"/>
      <w:r>
        <w:rPr>
          <w:rFonts w:eastAsia="宋体" w:hint="eastAsia"/>
          <w:lang w:eastAsia="zh-CN"/>
        </w:rPr>
        <w:t>》</w:t>
      </w:r>
      <w:proofErr w:type="spellStart"/>
      <w:r>
        <w:t>篇曰</w:t>
      </w:r>
      <w:proofErr w:type="spellEnd"/>
      <w:r>
        <w:rPr>
          <w:rFonts w:eastAsia="宋体" w:hint="eastAsia"/>
          <w:lang w:eastAsia="zh-CN"/>
        </w:rPr>
        <w:t>“</w:t>
      </w:r>
      <w:proofErr w:type="spellStart"/>
      <w:r>
        <w:t>一家失</w:t>
      </w:r>
      <w:proofErr w:type="gramStart"/>
      <w:r>
        <w:t>熛</w:t>
      </w:r>
      <w:proofErr w:type="gramEnd"/>
      <w:r>
        <w:t>，百家皆</w:t>
      </w:r>
      <w:proofErr w:type="gramStart"/>
      <w:r>
        <w:t>燒</w:t>
      </w:r>
      <w:proofErr w:type="spellEnd"/>
      <w:proofErr w:type="gramEnd"/>
      <w:r>
        <w:t>。</w:t>
      </w:r>
      <w:r>
        <w:rPr>
          <w:rFonts w:eastAsia="宋体" w:hint="eastAsia"/>
          <w:lang w:eastAsia="zh-CN"/>
        </w:rPr>
        <w:t>”《</w:t>
      </w:r>
      <w:proofErr w:type="spellStart"/>
      <w:r>
        <w:t>史記</w:t>
      </w:r>
      <w:proofErr w:type="spellEnd"/>
      <w:r>
        <w:t>。</w:t>
      </w:r>
      <w:r>
        <w:rPr>
          <w:lang w:eastAsia="zh-CN"/>
        </w:rPr>
        <w:t>淮陰矦傳</w:t>
      </w:r>
      <w:r>
        <w:rPr>
          <w:rFonts w:eastAsia="宋体" w:hint="eastAsia"/>
          <w:lang w:eastAsia="zh-CN"/>
        </w:rPr>
        <w:t>》</w:t>
      </w:r>
      <w:r>
        <w:rPr>
          <w:lang w:eastAsia="zh-CN"/>
        </w:rPr>
        <w:t>曰：</w:t>
      </w:r>
      <w:r>
        <w:rPr>
          <w:rFonts w:eastAsia="宋体" w:hint="eastAsia"/>
          <w:lang w:eastAsia="zh-CN"/>
        </w:rPr>
        <w:t>“</w:t>
      </w:r>
      <w:proofErr w:type="gramStart"/>
      <w:r>
        <w:rPr>
          <w:lang w:eastAsia="zh-CN"/>
        </w:rPr>
        <w:t>熛</w:t>
      </w:r>
      <w:proofErr w:type="gramEnd"/>
      <w:r>
        <w:rPr>
          <w:lang w:eastAsia="zh-CN"/>
        </w:rPr>
        <w:t>至</w:t>
      </w:r>
    </w:p>
    <w:p w14:paraId="7428F3C6" w14:textId="77777777" w:rsidR="00CC015B" w:rsidRDefault="00000000">
      <w:pPr>
        <w:rPr>
          <w:lang w:eastAsia="zh-CN"/>
        </w:rPr>
      </w:pPr>
      <w:r>
        <w:rPr>
          <w:lang w:eastAsia="zh-CN"/>
        </w:rPr>
        <w:t>【第</w:t>
      </w:r>
      <w:r>
        <w:rPr>
          <w:lang w:eastAsia="zh-CN"/>
        </w:rPr>
        <w:t>227</w:t>
      </w:r>
      <w:r>
        <w:rPr>
          <w:lang w:eastAsia="zh-CN"/>
        </w:rPr>
        <w:t>页】</w:t>
      </w:r>
    </w:p>
    <w:p w14:paraId="621CE7F7" w14:textId="77777777" w:rsidR="00CC015B" w:rsidRDefault="00000000">
      <w:r>
        <w:rPr>
          <w:lang w:eastAsia="zh-CN"/>
        </w:rPr>
        <w:t>風起。</w:t>
      </w:r>
      <w:r>
        <w:rPr>
          <w:rFonts w:eastAsia="宋体" w:hint="eastAsia"/>
          <w:lang w:eastAsia="zh-CN"/>
        </w:rPr>
        <w:t>”《</w:t>
      </w:r>
      <w:r>
        <w:rPr>
          <w:lang w:eastAsia="zh-CN"/>
        </w:rPr>
        <w:t>漢書</w:t>
      </w:r>
      <w:r>
        <w:rPr>
          <w:rFonts w:eastAsia="宋体" w:hint="eastAsia"/>
          <w:lang w:eastAsia="zh-CN"/>
        </w:rPr>
        <w:t>•</w:t>
      </w:r>
      <w:r>
        <w:rPr>
          <w:lang w:eastAsia="zh-CN"/>
        </w:rPr>
        <w:t>叙傳</w:t>
      </w:r>
      <w:r>
        <w:rPr>
          <w:rFonts w:eastAsia="宋体" w:hint="eastAsia"/>
          <w:lang w:eastAsia="zh-CN"/>
        </w:rPr>
        <w:t>》</w:t>
      </w:r>
      <w:r>
        <w:rPr>
          <w:lang w:eastAsia="zh-CN"/>
        </w:rPr>
        <w:t>曰：</w:t>
      </w:r>
      <w:r>
        <w:rPr>
          <w:rFonts w:eastAsia="宋体" w:hint="eastAsia"/>
          <w:lang w:eastAsia="zh-CN"/>
        </w:rPr>
        <w:t>“</w:t>
      </w:r>
      <w:proofErr w:type="gramStart"/>
      <w:r>
        <w:rPr>
          <w:lang w:eastAsia="zh-CN"/>
        </w:rPr>
        <w:t>勝</w:t>
      </w:r>
      <w:proofErr w:type="gramEnd"/>
      <w:r>
        <w:rPr>
          <w:lang w:eastAsia="zh-CN"/>
        </w:rPr>
        <w:t>、廣熛起，梁、籍扇烈。</w:t>
      </w:r>
      <w:r>
        <w:rPr>
          <w:rFonts w:eastAsia="宋体" w:hint="eastAsia"/>
          <w:lang w:eastAsia="zh-CN"/>
        </w:rPr>
        <w:t>”</w:t>
      </w:r>
      <w:proofErr w:type="spellStart"/>
      <w:r>
        <w:t>皆其證也。魏徵</w:t>
      </w:r>
      <w:proofErr w:type="spellEnd"/>
      <w:r>
        <w:rPr>
          <w:rFonts w:eastAsia="宋体" w:hint="eastAsia"/>
          <w:lang w:eastAsia="zh-CN"/>
        </w:rPr>
        <w:t>《</w:t>
      </w:r>
      <w:proofErr w:type="spellStart"/>
      <w:r>
        <w:t>羣書治要</w:t>
      </w:r>
      <w:proofErr w:type="spellEnd"/>
      <w:r>
        <w:rPr>
          <w:rFonts w:eastAsia="宋体" w:hint="eastAsia"/>
          <w:lang w:eastAsia="zh-CN"/>
        </w:rPr>
        <w:t>》</w:t>
      </w:r>
      <w:r>
        <w:t>引</w:t>
      </w:r>
      <w:proofErr w:type="gramStart"/>
      <w:r>
        <w:rPr>
          <w:rFonts w:eastAsia="宋体" w:hint="eastAsia"/>
          <w:lang w:eastAsia="zh-CN"/>
        </w:rPr>
        <w:t>《</w:t>
      </w:r>
      <w:proofErr w:type="gramEnd"/>
      <w:r>
        <w:t>尸</w:t>
      </w:r>
    </w:p>
    <w:p w14:paraId="09FBE472" w14:textId="77777777" w:rsidR="00CC015B" w:rsidRDefault="00000000">
      <w:pPr>
        <w:rPr>
          <w:lang w:eastAsia="zh-CN"/>
        </w:rPr>
      </w:pPr>
      <w:proofErr w:type="spellStart"/>
      <w:r>
        <w:t>子。貴言</w:t>
      </w:r>
      <w:proofErr w:type="spellEnd"/>
      <w:r>
        <w:rPr>
          <w:rFonts w:eastAsia="宋体" w:hint="eastAsia"/>
          <w:lang w:eastAsia="zh-CN"/>
        </w:rPr>
        <w:t>》</w:t>
      </w:r>
      <w:proofErr w:type="spellStart"/>
      <w:proofErr w:type="gramStart"/>
      <w:r>
        <w:t>篇曰</w:t>
      </w:r>
      <w:proofErr w:type="spellEnd"/>
      <w:r>
        <w:rPr>
          <w:rFonts w:eastAsia="宋体" w:hint="eastAsia"/>
          <w:lang w:eastAsia="zh-CN"/>
        </w:rPr>
        <w:t>“</w:t>
      </w:r>
      <w:proofErr w:type="spellStart"/>
      <w:proofErr w:type="gramEnd"/>
      <w:r>
        <w:t>熛火始起，易息也</w:t>
      </w:r>
      <w:proofErr w:type="spellEnd"/>
      <w:r>
        <w:t>。</w:t>
      </w:r>
      <w:r>
        <w:rPr>
          <w:rFonts w:eastAsia="宋体" w:hint="eastAsia"/>
          <w:lang w:eastAsia="zh-CN"/>
        </w:rPr>
        <w:t>”《</w:t>
      </w:r>
      <w:r>
        <w:rPr>
          <w:lang w:eastAsia="zh-CN"/>
        </w:rPr>
        <w:t>吴越春秋。句踐入臣外傳</w:t>
      </w:r>
      <w:r>
        <w:rPr>
          <w:rFonts w:eastAsia="宋体" w:hint="eastAsia"/>
          <w:lang w:eastAsia="zh-CN"/>
        </w:rPr>
        <w:t>》</w:t>
      </w:r>
      <w:r>
        <w:rPr>
          <w:lang w:eastAsia="zh-CN"/>
        </w:rPr>
        <w:t>曰</w:t>
      </w:r>
      <w:r>
        <w:rPr>
          <w:rFonts w:eastAsia="宋体" w:hint="eastAsia"/>
          <w:lang w:eastAsia="zh-CN"/>
        </w:rPr>
        <w:t>“</w:t>
      </w:r>
      <w:r>
        <w:rPr>
          <w:lang w:eastAsia="zh-CN"/>
        </w:rPr>
        <w:t>目若熛火，聲如</w:t>
      </w:r>
    </w:p>
    <w:p w14:paraId="1F77AA9B" w14:textId="77777777" w:rsidR="00CC015B" w:rsidRDefault="00000000">
      <w:proofErr w:type="spellStart"/>
      <w:r>
        <w:t>雷霆</w:t>
      </w:r>
      <w:proofErr w:type="spellEnd"/>
      <w:r>
        <w:t>。</w:t>
      </w:r>
      <w:r>
        <w:rPr>
          <w:rFonts w:eastAsia="宋体" w:hint="eastAsia"/>
          <w:lang w:eastAsia="zh-CN"/>
        </w:rPr>
        <w:t>”</w:t>
      </w:r>
      <w:proofErr w:type="spellStart"/>
      <w:r>
        <w:t>此尤</w:t>
      </w:r>
      <w:proofErr w:type="gramStart"/>
      <w:r>
        <w:t>熛</w:t>
      </w:r>
      <w:proofErr w:type="gramEnd"/>
      <w:r>
        <w:t>火二字之明證。而今本</w:t>
      </w:r>
      <w:proofErr w:type="spellEnd"/>
      <w:r>
        <w:rPr>
          <w:rFonts w:eastAsia="宋体" w:hint="eastAsia"/>
          <w:lang w:eastAsia="zh-CN"/>
        </w:rPr>
        <w:t>《</w:t>
      </w:r>
      <w:proofErr w:type="spellStart"/>
      <w:r>
        <w:t>晏子</w:t>
      </w:r>
      <w:proofErr w:type="spellEnd"/>
      <w:r>
        <w:rPr>
          <w:rFonts w:eastAsia="宋体" w:hint="eastAsia"/>
          <w:lang w:eastAsia="zh-CN"/>
        </w:rPr>
        <w:t>》</w:t>
      </w:r>
      <w:r>
        <w:t>、</w:t>
      </w:r>
      <w:r>
        <w:rPr>
          <w:rFonts w:eastAsia="宋体" w:hint="eastAsia"/>
          <w:lang w:eastAsia="zh-CN"/>
        </w:rPr>
        <w:t>《</w:t>
      </w:r>
      <w:proofErr w:type="spellStart"/>
      <w:r>
        <w:t>韓子</w:t>
      </w:r>
      <w:proofErr w:type="spellEnd"/>
      <w:r>
        <w:rPr>
          <w:rFonts w:eastAsia="宋体" w:hint="eastAsia"/>
          <w:lang w:eastAsia="zh-CN"/>
        </w:rPr>
        <w:t>》</w:t>
      </w:r>
      <w:r>
        <w:t>及</w:t>
      </w:r>
      <w:r>
        <w:rPr>
          <w:rFonts w:eastAsia="宋体" w:hint="eastAsia"/>
          <w:lang w:eastAsia="zh-CN"/>
        </w:rPr>
        <w:t>《</w:t>
      </w:r>
      <w:proofErr w:type="spellStart"/>
      <w:r>
        <w:t>淮南。覽冥</w:t>
      </w:r>
      <w:proofErr w:type="spellEnd"/>
      <w:r>
        <w:rPr>
          <w:rFonts w:eastAsia="宋体" w:hint="eastAsia"/>
          <w:lang w:eastAsia="zh-CN"/>
        </w:rPr>
        <w:t>》</w:t>
      </w:r>
      <w:r>
        <w:t>、</w:t>
      </w:r>
      <w:r>
        <w:rPr>
          <w:rFonts w:eastAsia="宋体" w:hint="eastAsia"/>
          <w:lang w:eastAsia="zh-CN"/>
        </w:rPr>
        <w:t>《</w:t>
      </w:r>
      <w:proofErr w:type="spellStart"/>
      <w:r>
        <w:t>齊俗</w:t>
      </w:r>
      <w:proofErr w:type="spellEnd"/>
      <w:r>
        <w:rPr>
          <w:rFonts w:eastAsia="宋体" w:hint="eastAsia"/>
          <w:lang w:eastAsia="zh-CN"/>
        </w:rPr>
        <w:t>》</w:t>
      </w:r>
      <w:r>
        <w:t>、</w:t>
      </w:r>
      <w:r>
        <w:rPr>
          <w:rFonts w:eastAsia="宋体" w:hint="eastAsia"/>
          <w:lang w:eastAsia="zh-CN"/>
        </w:rPr>
        <w:t>《</w:t>
      </w:r>
      <w:proofErr w:type="spellStart"/>
      <w:r>
        <w:t>人閒</w:t>
      </w:r>
      <w:proofErr w:type="spellEnd"/>
      <w:r>
        <w:rPr>
          <w:rFonts w:eastAsia="宋体" w:hint="eastAsia"/>
          <w:lang w:eastAsia="zh-CN"/>
        </w:rPr>
        <w:t>》</w:t>
      </w:r>
      <w:r>
        <w:t>三</w:t>
      </w:r>
    </w:p>
    <w:p w14:paraId="4CD8B0D5" w14:textId="77777777" w:rsidR="00CC015B" w:rsidRDefault="00000000">
      <w:pPr>
        <w:rPr>
          <w:rFonts w:eastAsia="宋体"/>
          <w:lang w:eastAsia="zh-CN"/>
        </w:rPr>
      </w:pPr>
      <w:r>
        <w:rPr>
          <w:lang w:eastAsia="zh-CN"/>
        </w:rPr>
        <w:t>篇</w:t>
      </w:r>
      <w:r>
        <w:rPr>
          <w:rFonts w:eastAsia="宋体" w:hint="eastAsia"/>
          <w:lang w:eastAsia="zh-CN"/>
        </w:rPr>
        <w:t>“</w:t>
      </w:r>
      <w:r>
        <w:rPr>
          <w:lang w:eastAsia="zh-CN"/>
        </w:rPr>
        <w:t>熛</w:t>
      </w:r>
      <w:r>
        <w:rPr>
          <w:rFonts w:eastAsia="宋体" w:hint="eastAsia"/>
          <w:lang w:eastAsia="zh-CN"/>
        </w:rPr>
        <w:t>”</w:t>
      </w:r>
      <w:r>
        <w:rPr>
          <w:lang w:eastAsia="zh-CN"/>
        </w:rPr>
        <w:t>字皆誤作</w:t>
      </w:r>
      <w:r>
        <w:rPr>
          <w:rFonts w:eastAsia="宋体" w:hint="eastAsia"/>
          <w:lang w:eastAsia="zh-CN"/>
        </w:rPr>
        <w:t>“</w:t>
      </w:r>
      <w:r>
        <w:rPr>
          <w:lang w:eastAsia="zh-CN"/>
        </w:rPr>
        <w:t>煙</w:t>
      </w:r>
      <w:r>
        <w:rPr>
          <w:rFonts w:eastAsia="宋体" w:hint="eastAsia"/>
          <w:lang w:eastAsia="zh-CN"/>
        </w:rPr>
        <w:t>”</w:t>
      </w:r>
      <w:r>
        <w:rPr>
          <w:lang w:eastAsia="zh-CN"/>
        </w:rPr>
        <w:t>唯</w:t>
      </w:r>
      <w:r>
        <w:rPr>
          <w:rFonts w:eastAsia="宋体" w:hint="eastAsia"/>
          <w:lang w:eastAsia="zh-CN"/>
        </w:rPr>
        <w:t>《</w:t>
      </w:r>
      <w:r>
        <w:rPr>
          <w:lang w:eastAsia="zh-CN"/>
        </w:rPr>
        <w:t>史記</w:t>
      </w:r>
      <w:r>
        <w:rPr>
          <w:rFonts w:eastAsia="宋体" w:hint="eastAsia"/>
          <w:lang w:eastAsia="zh-CN"/>
        </w:rPr>
        <w:t>》</w:t>
      </w:r>
      <w:r>
        <w:rPr>
          <w:lang w:eastAsia="zh-CN"/>
        </w:rPr>
        <w:t>、</w:t>
      </w:r>
      <w:r>
        <w:rPr>
          <w:rFonts w:eastAsia="宋体" w:hint="eastAsia"/>
          <w:lang w:eastAsia="zh-CN"/>
        </w:rPr>
        <w:t>《</w:t>
      </w:r>
      <w:r>
        <w:rPr>
          <w:lang w:eastAsia="zh-CN"/>
        </w:rPr>
        <w:t>漢書</w:t>
      </w:r>
      <w:r>
        <w:rPr>
          <w:rFonts w:eastAsia="宋体" w:hint="eastAsia"/>
          <w:lang w:eastAsia="zh-CN"/>
        </w:rPr>
        <w:t>》</w:t>
      </w:r>
      <w:r>
        <w:rPr>
          <w:lang w:eastAsia="zh-CN"/>
        </w:rPr>
        <w:t>、</w:t>
      </w:r>
      <w:r>
        <w:rPr>
          <w:rFonts w:eastAsia="宋体" w:hint="eastAsia"/>
          <w:lang w:eastAsia="zh-CN"/>
        </w:rPr>
        <w:t>《</w:t>
      </w:r>
      <w:r>
        <w:rPr>
          <w:lang w:eastAsia="zh-CN"/>
        </w:rPr>
        <w:t>吴越春秋</w:t>
      </w:r>
      <w:r>
        <w:rPr>
          <w:rFonts w:eastAsia="宋体" w:hint="eastAsia"/>
          <w:lang w:eastAsia="zh-CN"/>
        </w:rPr>
        <w:t>》</w:t>
      </w:r>
      <w:r>
        <w:rPr>
          <w:lang w:eastAsia="zh-CN"/>
        </w:rPr>
        <w:t>、</w:t>
      </w:r>
      <w:r>
        <w:rPr>
          <w:rFonts w:eastAsia="宋体" w:hint="eastAsia"/>
          <w:lang w:eastAsia="zh-CN"/>
        </w:rPr>
        <w:t>《</w:t>
      </w:r>
      <w:r>
        <w:rPr>
          <w:lang w:eastAsia="zh-CN"/>
        </w:rPr>
        <w:t>淮南</w:t>
      </w:r>
      <w:r>
        <w:rPr>
          <w:rFonts w:eastAsia="宋体" w:hint="eastAsia"/>
          <w:lang w:eastAsia="zh-CN"/>
        </w:rPr>
        <w:t>•</w:t>
      </w:r>
      <w:r>
        <w:rPr>
          <w:lang w:eastAsia="zh-CN"/>
        </w:rPr>
        <w:t>説林</w:t>
      </w:r>
      <w:r>
        <w:rPr>
          <w:rFonts w:eastAsia="宋体" w:hint="eastAsia"/>
          <w:lang w:eastAsia="zh-CN"/>
        </w:rPr>
        <w:t>》</w:t>
      </w:r>
      <w:r>
        <w:rPr>
          <w:lang w:eastAsia="zh-CN"/>
        </w:rPr>
        <w:t>及</w:t>
      </w:r>
      <w:r>
        <w:rPr>
          <w:rFonts w:eastAsia="宋体" w:hint="eastAsia"/>
          <w:lang w:eastAsia="zh-CN"/>
        </w:rPr>
        <w:t>《</w:t>
      </w:r>
      <w:r>
        <w:rPr>
          <w:lang w:eastAsia="zh-CN"/>
        </w:rPr>
        <w:t>羣書治要</w:t>
      </w:r>
      <w:r>
        <w:rPr>
          <w:rFonts w:eastAsia="宋体" w:hint="eastAsia"/>
          <w:lang w:eastAsia="zh-CN"/>
        </w:rPr>
        <w:t>》</w:t>
      </w:r>
      <w:r>
        <w:rPr>
          <w:lang w:eastAsia="zh-CN"/>
        </w:rPr>
        <w:t>、</w:t>
      </w:r>
      <w:r>
        <w:rPr>
          <w:rFonts w:eastAsia="宋体" w:hint="eastAsia"/>
          <w:lang w:eastAsia="zh-CN"/>
        </w:rPr>
        <w:t>《</w:t>
      </w:r>
    </w:p>
    <w:p w14:paraId="3004C1E2" w14:textId="77777777" w:rsidR="00CC015B" w:rsidRDefault="00000000">
      <w:proofErr w:type="spellStart"/>
      <w:r>
        <w:t>切經音義</w:t>
      </w:r>
      <w:proofErr w:type="spellEnd"/>
      <w:proofErr w:type="gramStart"/>
      <w:r>
        <w:rPr>
          <w:rFonts w:eastAsia="宋体" w:hint="eastAsia"/>
          <w:lang w:eastAsia="zh-CN"/>
        </w:rPr>
        <w:t>》</w:t>
      </w:r>
      <w:proofErr w:type="gramEnd"/>
      <w:r>
        <w:t>、</w:t>
      </w:r>
      <w:proofErr w:type="spellStart"/>
      <w:r>
        <w:t>舊本</w:t>
      </w:r>
      <w:proofErr w:type="spellEnd"/>
      <w:r>
        <w:rPr>
          <w:rFonts w:eastAsia="宋体" w:hint="eastAsia"/>
          <w:lang w:eastAsia="zh-CN"/>
        </w:rPr>
        <w:t>《</w:t>
      </w:r>
      <w:proofErr w:type="spellStart"/>
      <w:r>
        <w:t>北堂書鈔</w:t>
      </w:r>
      <w:proofErr w:type="spellEnd"/>
      <w:r>
        <w:rPr>
          <w:rFonts w:eastAsia="宋体" w:hint="eastAsia"/>
          <w:lang w:eastAsia="zh-CN"/>
        </w:rPr>
        <w:t>》</w:t>
      </w:r>
      <w:proofErr w:type="spellStart"/>
      <w:r>
        <w:t>所引不誤。世人多見</w:t>
      </w:r>
      <w:proofErr w:type="spellEnd"/>
      <w:r>
        <w:rPr>
          <w:rFonts w:eastAsia="宋体" w:hint="eastAsia"/>
          <w:lang w:eastAsia="zh-CN"/>
        </w:rPr>
        <w:t>“</w:t>
      </w:r>
      <w:r>
        <w:t>煙</w:t>
      </w:r>
      <w:r>
        <w:rPr>
          <w:rFonts w:eastAsia="宋体" w:hint="eastAsia"/>
          <w:lang w:eastAsia="zh-CN"/>
        </w:rPr>
        <w:t>”</w:t>
      </w:r>
      <w:r>
        <w:t>，</w:t>
      </w:r>
      <w:proofErr w:type="spellStart"/>
      <w:r>
        <w:t>少見</w:t>
      </w:r>
      <w:proofErr w:type="spellEnd"/>
      <w:r>
        <w:rPr>
          <w:rFonts w:eastAsia="宋体" w:hint="eastAsia"/>
          <w:lang w:eastAsia="zh-CN"/>
        </w:rPr>
        <w:t>“</w:t>
      </w:r>
      <w:r>
        <w:t>熛</w:t>
      </w:r>
      <w:r>
        <w:rPr>
          <w:rFonts w:eastAsia="宋体" w:hint="eastAsia"/>
          <w:lang w:eastAsia="zh-CN"/>
        </w:rPr>
        <w:t>”</w:t>
      </w:r>
      <w:r>
        <w:t>，</w:t>
      </w:r>
      <w:proofErr w:type="spellStart"/>
      <w:r>
        <w:t>固宜其沿誤而不知也</w:t>
      </w:r>
      <w:proofErr w:type="spellEnd"/>
    </w:p>
    <w:p w14:paraId="418EC129" w14:textId="77777777" w:rsidR="00CC015B" w:rsidRDefault="00000000">
      <w:proofErr w:type="spellStart"/>
      <w:r>
        <w:t>財物資盡</w:t>
      </w:r>
      <w:proofErr w:type="spellEnd"/>
    </w:p>
    <w:p w14:paraId="1C95155E" w14:textId="77777777" w:rsidR="00CC015B" w:rsidRDefault="00000000">
      <w:r>
        <w:rPr>
          <w:rFonts w:eastAsia="宋体" w:hint="eastAsia"/>
          <w:lang w:eastAsia="zh-CN"/>
        </w:rPr>
        <w:t>《</w:t>
      </w:r>
      <w:proofErr w:type="spellStart"/>
      <w:r>
        <w:t>務本</w:t>
      </w:r>
      <w:proofErr w:type="spellEnd"/>
      <w:r>
        <w:rPr>
          <w:rFonts w:eastAsia="宋体" w:hint="eastAsia"/>
          <w:lang w:eastAsia="zh-CN"/>
        </w:rPr>
        <w:t>》</w:t>
      </w:r>
      <w:r>
        <w:t>篇：</w:t>
      </w:r>
      <w:r>
        <w:rPr>
          <w:rFonts w:eastAsia="宋体" w:hint="eastAsia"/>
          <w:lang w:eastAsia="zh-CN"/>
        </w:rPr>
        <w:t>“</w:t>
      </w:r>
      <w:proofErr w:type="spellStart"/>
      <w:r>
        <w:t>今有人</w:t>
      </w:r>
      <w:proofErr w:type="gramStart"/>
      <w:r>
        <w:t>於</w:t>
      </w:r>
      <w:proofErr w:type="gramEnd"/>
      <w:r>
        <w:t>此脩身會計，則可恥臨財物資盡，則爲己</w:t>
      </w:r>
      <w:proofErr w:type="spellEnd"/>
      <w:r>
        <w:t>。</w:t>
      </w:r>
      <w:r>
        <w:rPr>
          <w:rFonts w:eastAsia="宋体" w:hint="eastAsia"/>
          <w:lang w:eastAsia="zh-CN"/>
        </w:rPr>
        <w:t>”</w:t>
      </w:r>
      <w:proofErr w:type="spellStart"/>
      <w:r>
        <w:t>高讀</w:t>
      </w:r>
      <w:proofErr w:type="spellEnd"/>
      <w:r>
        <w:rPr>
          <w:rFonts w:eastAsia="宋体" w:hint="eastAsia"/>
          <w:lang w:eastAsia="zh-CN"/>
        </w:rPr>
        <w:t>“</w:t>
      </w:r>
      <w:proofErr w:type="spellStart"/>
      <w:r>
        <w:t>盡則爲己</w:t>
      </w:r>
      <w:proofErr w:type="spellEnd"/>
    </w:p>
    <w:p w14:paraId="1E6177F7" w14:textId="77777777" w:rsidR="00CC015B" w:rsidRDefault="00000000">
      <w:pPr>
        <w:rPr>
          <w:lang w:eastAsia="zh-CN"/>
        </w:rPr>
      </w:pPr>
      <w:proofErr w:type="spellStart"/>
      <w:r>
        <w:t>爲一句，説云</w:t>
      </w:r>
      <w:proofErr w:type="spellEnd"/>
      <w:r>
        <w:t>：</w:t>
      </w:r>
      <w:r>
        <w:rPr>
          <w:rFonts w:eastAsia="宋体" w:hint="eastAsia"/>
          <w:lang w:eastAsia="zh-CN"/>
        </w:rPr>
        <w:t>“</w:t>
      </w:r>
      <w:proofErr w:type="spellStart"/>
      <w:r>
        <w:t>盡，猶略也</w:t>
      </w:r>
      <w:proofErr w:type="spellEnd"/>
      <w:r>
        <w:t>。</w:t>
      </w:r>
      <w:r>
        <w:rPr>
          <w:lang w:eastAsia="zh-CN"/>
        </w:rPr>
        <w:t>無不充</w:t>
      </w:r>
      <w:proofErr w:type="gramStart"/>
      <w:r>
        <w:rPr>
          <w:lang w:eastAsia="zh-CN"/>
        </w:rPr>
        <w:t>仞</w:t>
      </w:r>
      <w:proofErr w:type="gramEnd"/>
      <w:r>
        <w:rPr>
          <w:lang w:eastAsia="zh-CN"/>
        </w:rPr>
        <w:t>以爲己有。</w:t>
      </w:r>
      <w:r>
        <w:rPr>
          <w:rFonts w:eastAsia="宋体" w:hint="eastAsia"/>
          <w:lang w:eastAsia="zh-CN"/>
        </w:rPr>
        <w:t>”</w:t>
      </w:r>
      <w:r>
        <w:rPr>
          <w:lang w:eastAsia="zh-CN"/>
        </w:rPr>
        <w:t>念</w:t>
      </w:r>
      <w:proofErr w:type="gramStart"/>
      <w:r>
        <w:rPr>
          <w:lang w:eastAsia="zh-CN"/>
        </w:rPr>
        <w:t>孙案高</w:t>
      </w:r>
      <w:proofErr w:type="gramEnd"/>
      <w:r>
        <w:rPr>
          <w:lang w:eastAsia="zh-CN"/>
        </w:rPr>
        <w:t>説</w:t>
      </w:r>
      <w:r>
        <w:rPr>
          <w:rFonts w:eastAsia="宋体" w:hint="eastAsia"/>
          <w:lang w:eastAsia="zh-CN"/>
        </w:rPr>
        <w:t>“</w:t>
      </w:r>
      <w:r>
        <w:rPr>
          <w:lang w:eastAsia="zh-CN"/>
        </w:rPr>
        <w:t>盡</w:t>
      </w:r>
      <w:r>
        <w:rPr>
          <w:rFonts w:eastAsia="宋体" w:hint="eastAsia"/>
          <w:lang w:eastAsia="zh-CN"/>
        </w:rPr>
        <w:t>”</w:t>
      </w:r>
      <w:r>
        <w:rPr>
          <w:lang w:eastAsia="zh-CN"/>
        </w:rPr>
        <w:t>字之義非是。盡讀</w:t>
      </w:r>
    </w:p>
    <w:p w14:paraId="1C43F6C8" w14:textId="77777777" w:rsidR="00CC015B" w:rsidRDefault="00000000">
      <w:pPr>
        <w:rPr>
          <w:lang w:eastAsia="zh-CN"/>
        </w:rPr>
      </w:pPr>
      <w:r>
        <w:rPr>
          <w:lang w:eastAsia="zh-CN"/>
        </w:rPr>
        <w:t>爲賮。張載注</w:t>
      </w:r>
      <w:r>
        <w:rPr>
          <w:rFonts w:eastAsia="宋体" w:hint="eastAsia"/>
          <w:lang w:eastAsia="zh-CN"/>
        </w:rPr>
        <w:t>《</w:t>
      </w:r>
      <w:r>
        <w:rPr>
          <w:lang w:eastAsia="zh-CN"/>
        </w:rPr>
        <w:t>魏都賦</w:t>
      </w:r>
      <w:r>
        <w:rPr>
          <w:rFonts w:eastAsia="宋体" w:hint="eastAsia"/>
          <w:lang w:eastAsia="zh-CN"/>
        </w:rPr>
        <w:t>》</w:t>
      </w:r>
      <w:r>
        <w:rPr>
          <w:lang w:eastAsia="zh-CN"/>
        </w:rPr>
        <w:t>引</w:t>
      </w:r>
      <w:r>
        <w:rPr>
          <w:rFonts w:eastAsia="宋体" w:hint="eastAsia"/>
          <w:lang w:eastAsia="zh-CN"/>
        </w:rPr>
        <w:t>《</w:t>
      </w:r>
      <w:r>
        <w:rPr>
          <w:lang w:eastAsia="zh-CN"/>
        </w:rPr>
        <w:t>倉頡篇</w:t>
      </w:r>
      <w:r>
        <w:rPr>
          <w:rFonts w:eastAsia="宋体" w:hint="eastAsia"/>
          <w:lang w:eastAsia="zh-CN"/>
        </w:rPr>
        <w:t>》</w:t>
      </w:r>
      <w:r>
        <w:rPr>
          <w:lang w:eastAsia="zh-CN"/>
        </w:rPr>
        <w:t>云：</w:t>
      </w:r>
      <w:r>
        <w:rPr>
          <w:rFonts w:eastAsia="宋体" w:hint="eastAsia"/>
          <w:lang w:eastAsia="zh-CN"/>
        </w:rPr>
        <w:t>“</w:t>
      </w:r>
      <w:r>
        <w:rPr>
          <w:lang w:eastAsia="zh-CN"/>
        </w:rPr>
        <w:t>賮，財貨也。</w:t>
      </w:r>
      <w:r>
        <w:rPr>
          <w:rFonts w:eastAsia="宋体" w:hint="eastAsia"/>
          <w:lang w:eastAsia="zh-CN"/>
        </w:rPr>
        <w:t>”</w:t>
      </w:r>
      <w:r>
        <w:rPr>
          <w:lang w:eastAsia="zh-CN"/>
        </w:rPr>
        <w:t>賮與盡古字通。</w:t>
      </w:r>
      <w:r>
        <w:rPr>
          <w:rFonts w:eastAsia="宋体" w:hint="eastAsia"/>
          <w:lang w:eastAsia="zh-CN"/>
        </w:rPr>
        <w:t>《</w:t>
      </w:r>
      <w:r>
        <w:rPr>
          <w:lang w:eastAsia="zh-CN"/>
        </w:rPr>
        <w:t>孟子</w:t>
      </w:r>
      <w:r>
        <w:rPr>
          <w:rFonts w:eastAsia="宋体" w:hint="eastAsia"/>
          <w:lang w:eastAsia="zh-CN"/>
        </w:rPr>
        <w:t>•</w:t>
      </w:r>
      <w:r>
        <w:rPr>
          <w:lang w:eastAsia="zh-CN"/>
        </w:rPr>
        <w:t>公孙丑</w:t>
      </w:r>
      <w:r>
        <w:rPr>
          <w:rFonts w:eastAsia="宋体" w:hint="eastAsia"/>
          <w:lang w:eastAsia="zh-CN"/>
        </w:rPr>
        <w:t>》</w:t>
      </w:r>
      <w:r>
        <w:rPr>
          <w:lang w:eastAsia="zh-CN"/>
        </w:rPr>
        <w:t>篇作</w:t>
      </w:r>
    </w:p>
    <w:p w14:paraId="765F0509" w14:textId="77777777" w:rsidR="00CC015B" w:rsidRDefault="00000000">
      <w:r>
        <w:rPr>
          <w:rFonts w:eastAsia="宋体" w:hint="eastAsia"/>
          <w:lang w:eastAsia="zh-CN"/>
        </w:rPr>
        <w:t>“</w:t>
      </w:r>
      <w:r>
        <w:t>贐</w:t>
      </w:r>
      <w:r>
        <w:rPr>
          <w:rFonts w:eastAsia="宋体" w:hint="eastAsia"/>
          <w:lang w:eastAsia="zh-CN"/>
        </w:rPr>
        <w:t>”</w:t>
      </w:r>
      <w:r>
        <w:t>，</w:t>
      </w:r>
      <w:r>
        <w:rPr>
          <w:rFonts w:eastAsia="宋体" w:hint="eastAsia"/>
          <w:lang w:eastAsia="zh-CN"/>
        </w:rPr>
        <w:t>《</w:t>
      </w:r>
      <w:proofErr w:type="spellStart"/>
      <w:r>
        <w:t>史記。高祖紀</w:t>
      </w:r>
      <w:proofErr w:type="spellEnd"/>
      <w:r>
        <w:rPr>
          <w:rFonts w:eastAsia="宋体" w:hint="eastAsia"/>
          <w:lang w:eastAsia="zh-CN"/>
        </w:rPr>
        <w:t>》</w:t>
      </w:r>
      <w:r>
        <w:t>作</w:t>
      </w:r>
      <w:r>
        <w:rPr>
          <w:rFonts w:eastAsia="宋体" w:hint="eastAsia"/>
          <w:lang w:eastAsia="zh-CN"/>
        </w:rPr>
        <w:t>“</w:t>
      </w:r>
      <w:r>
        <w:t>進</w:t>
      </w:r>
      <w:r>
        <w:rPr>
          <w:rFonts w:eastAsia="宋体" w:hint="eastAsia"/>
          <w:lang w:eastAsia="zh-CN"/>
        </w:rPr>
        <w:t>”</w:t>
      </w:r>
      <w:r>
        <w:t>。</w:t>
      </w:r>
      <w:r>
        <w:rPr>
          <w:rFonts w:eastAsia="宋体" w:hint="eastAsia"/>
          <w:lang w:eastAsia="zh-CN"/>
        </w:rPr>
        <w:t>《</w:t>
      </w:r>
      <w:r>
        <w:rPr>
          <w:lang w:eastAsia="zh-CN"/>
        </w:rPr>
        <w:t>管子。乘馬</w:t>
      </w:r>
      <w:r>
        <w:rPr>
          <w:rFonts w:eastAsia="宋体" w:hint="eastAsia"/>
          <w:lang w:eastAsia="zh-CN"/>
        </w:rPr>
        <w:t>》</w:t>
      </w:r>
      <w:r>
        <w:rPr>
          <w:lang w:eastAsia="zh-CN"/>
        </w:rPr>
        <w:t>篇云：</w:t>
      </w:r>
      <w:r>
        <w:rPr>
          <w:rFonts w:eastAsia="宋体" w:hint="eastAsia"/>
          <w:lang w:eastAsia="zh-CN"/>
        </w:rPr>
        <w:t>“</w:t>
      </w:r>
      <w:r>
        <w:rPr>
          <w:lang w:eastAsia="zh-CN"/>
        </w:rPr>
        <w:t>黄金</w:t>
      </w:r>
      <w:proofErr w:type="gramStart"/>
      <w:r>
        <w:rPr>
          <w:lang w:eastAsia="zh-CN"/>
        </w:rPr>
        <w:t>一</w:t>
      </w:r>
      <w:proofErr w:type="gramEnd"/>
      <w:r>
        <w:rPr>
          <w:lang w:eastAsia="zh-CN"/>
        </w:rPr>
        <w:t>溢，百乘一宿之盡也。</w:t>
      </w:r>
      <w:r>
        <w:rPr>
          <w:rFonts w:eastAsia="宋体" w:hint="eastAsia"/>
          <w:lang w:eastAsia="zh-CN"/>
        </w:rPr>
        <w:t>”</w:t>
      </w:r>
      <w:proofErr w:type="spellStart"/>
      <w:r>
        <w:t>是其證</w:t>
      </w:r>
      <w:proofErr w:type="spellEnd"/>
      <w:r>
        <w:t>。</w:t>
      </w:r>
      <w:r>
        <w:rPr>
          <w:rFonts w:eastAsia="宋体" w:hint="eastAsia"/>
          <w:lang w:eastAsia="zh-CN"/>
        </w:rPr>
        <w:t>“</w:t>
      </w:r>
      <w:r>
        <w:t>財</w:t>
      </w:r>
    </w:p>
    <w:p w14:paraId="365114D2" w14:textId="77777777" w:rsidR="00CC015B" w:rsidRDefault="00000000">
      <w:proofErr w:type="spellStart"/>
      <w:r>
        <w:t>物資盡</w:t>
      </w:r>
      <w:proofErr w:type="spellEnd"/>
      <w:proofErr w:type="gramStart"/>
      <w:r>
        <w:rPr>
          <w:rFonts w:eastAsia="宋体" w:hint="eastAsia"/>
          <w:lang w:eastAsia="zh-CN"/>
        </w:rPr>
        <w:t>”</w:t>
      </w:r>
      <w:proofErr w:type="spellStart"/>
      <w:proofErr w:type="gramEnd"/>
      <w:r>
        <w:t>四字連讀</w:t>
      </w:r>
      <w:proofErr w:type="spellEnd"/>
      <w:r>
        <w:t>。</w:t>
      </w:r>
      <w:r>
        <w:rPr>
          <w:rFonts w:eastAsia="宋体" w:hint="eastAsia"/>
          <w:lang w:eastAsia="zh-CN"/>
        </w:rPr>
        <w:t>“</w:t>
      </w:r>
      <w:proofErr w:type="spellStart"/>
      <w:r>
        <w:t>脩身</w:t>
      </w:r>
      <w:proofErr w:type="gramStart"/>
      <w:r>
        <w:t>會</w:t>
      </w:r>
      <w:proofErr w:type="gramEnd"/>
      <w:r>
        <w:t>計，則可恥臨財物資盡，則爲己</w:t>
      </w:r>
      <w:proofErr w:type="spellEnd"/>
      <w:r>
        <w:rPr>
          <w:rFonts w:eastAsia="宋体" w:hint="eastAsia"/>
          <w:lang w:eastAsia="zh-CN"/>
        </w:rPr>
        <w:t>”</w:t>
      </w:r>
      <w:r>
        <w:t>，</w:t>
      </w:r>
      <w:proofErr w:type="spellStart"/>
      <w:r>
        <w:t>句法正相對。若讀</w:t>
      </w:r>
      <w:proofErr w:type="spellEnd"/>
      <w:r>
        <w:rPr>
          <w:rFonts w:eastAsia="宋体" w:hint="eastAsia"/>
          <w:lang w:eastAsia="zh-CN"/>
        </w:rPr>
        <w:t>“</w:t>
      </w:r>
      <w:proofErr w:type="spellStart"/>
      <w:r>
        <w:t>臨財</w:t>
      </w:r>
      <w:proofErr w:type="spellEnd"/>
    </w:p>
    <w:p w14:paraId="5F987B27" w14:textId="77777777" w:rsidR="00CC015B" w:rsidRDefault="00000000">
      <w:proofErr w:type="spellStart"/>
      <w:r>
        <w:t>物資</w:t>
      </w:r>
      <w:proofErr w:type="spellEnd"/>
      <w:proofErr w:type="gramStart"/>
      <w:r>
        <w:rPr>
          <w:rFonts w:eastAsia="宋体" w:hint="eastAsia"/>
          <w:lang w:eastAsia="zh-CN"/>
        </w:rPr>
        <w:t>”</w:t>
      </w:r>
      <w:proofErr w:type="spellStart"/>
      <w:proofErr w:type="gramEnd"/>
      <w:r>
        <w:t>爲句</w:t>
      </w:r>
      <w:proofErr w:type="spellEnd"/>
      <w:r>
        <w:t>，</w:t>
      </w:r>
      <w:r>
        <w:rPr>
          <w:rFonts w:eastAsia="宋体" w:hint="eastAsia"/>
          <w:lang w:eastAsia="zh-CN"/>
        </w:rPr>
        <w:t>“</w:t>
      </w:r>
      <w:proofErr w:type="spellStart"/>
      <w:r>
        <w:t>盡則爲己</w:t>
      </w:r>
      <w:proofErr w:type="spellEnd"/>
      <w:r>
        <w:rPr>
          <w:rFonts w:eastAsia="宋体" w:hint="eastAsia"/>
          <w:lang w:eastAsia="zh-CN"/>
        </w:rPr>
        <w:t>”</w:t>
      </w:r>
      <w:proofErr w:type="spellStart"/>
      <w:r>
        <w:t>爲句，則句不成義，且與上文不類矣</w:t>
      </w:r>
      <w:proofErr w:type="spellEnd"/>
    </w:p>
    <w:p w14:paraId="77B97037" w14:textId="77777777" w:rsidR="00CC015B" w:rsidRDefault="00000000">
      <w:proofErr w:type="spellStart"/>
      <w:r>
        <w:t>厚用</w:t>
      </w:r>
      <w:proofErr w:type="spellEnd"/>
    </w:p>
    <w:p w14:paraId="2012E126" w14:textId="77777777" w:rsidR="00CC015B" w:rsidRDefault="00000000">
      <w:r>
        <w:rPr>
          <w:rFonts w:eastAsia="宋体" w:hint="eastAsia"/>
          <w:lang w:eastAsia="zh-CN"/>
        </w:rPr>
        <w:t>《</w:t>
      </w:r>
      <w:proofErr w:type="spellStart"/>
      <w:r>
        <w:t>孝行</w:t>
      </w:r>
      <w:proofErr w:type="spellEnd"/>
      <w:r>
        <w:rPr>
          <w:rFonts w:eastAsia="宋体" w:hint="eastAsia"/>
          <w:lang w:eastAsia="zh-CN"/>
        </w:rPr>
        <w:t>》</w:t>
      </w:r>
      <w:r>
        <w:t>篇</w:t>
      </w:r>
      <w:r>
        <w:rPr>
          <w:rFonts w:eastAsia="宋体" w:hint="eastAsia"/>
          <w:lang w:eastAsia="zh-CN"/>
        </w:rPr>
        <w:t>“</w:t>
      </w:r>
      <w:proofErr w:type="spellStart"/>
      <w:r>
        <w:t>此五者代進而厚用之可謂善養矣</w:t>
      </w:r>
      <w:proofErr w:type="spellEnd"/>
      <w:r>
        <w:t>。</w:t>
      </w:r>
      <w:r>
        <w:rPr>
          <w:rFonts w:eastAsia="宋体" w:hint="eastAsia"/>
          <w:lang w:eastAsia="zh-CN"/>
        </w:rPr>
        <w:t>”</w:t>
      </w:r>
      <w:proofErr w:type="spellStart"/>
      <w:proofErr w:type="gramStart"/>
      <w:r>
        <w:t>高注曰</w:t>
      </w:r>
      <w:proofErr w:type="spellEnd"/>
      <w:proofErr w:type="gramEnd"/>
      <w:r>
        <w:rPr>
          <w:rFonts w:eastAsia="宋体" w:hint="eastAsia"/>
          <w:lang w:eastAsia="zh-CN"/>
        </w:rPr>
        <w:t>“</w:t>
      </w:r>
      <w:proofErr w:type="spellStart"/>
      <w:r>
        <w:t>代更。更次用之以便</w:t>
      </w:r>
      <w:proofErr w:type="spellEnd"/>
    </w:p>
    <w:p w14:paraId="0F542954" w14:textId="77777777" w:rsidR="00CC015B" w:rsidRDefault="00000000">
      <w:pPr>
        <w:rPr>
          <w:lang w:eastAsia="zh-CN"/>
        </w:rPr>
      </w:pPr>
      <w:proofErr w:type="spellStart"/>
      <w:r>
        <w:lastRenderedPageBreak/>
        <w:t>親性，可謂爲善養親也</w:t>
      </w:r>
      <w:proofErr w:type="spellEnd"/>
      <w:r>
        <w:t>。</w:t>
      </w:r>
      <w:r>
        <w:rPr>
          <w:rFonts w:eastAsia="宋体" w:hint="eastAsia"/>
          <w:lang w:eastAsia="zh-CN"/>
        </w:rPr>
        <w:t>”</w:t>
      </w:r>
      <w:proofErr w:type="spellStart"/>
      <w:r>
        <w:t>引之曰</w:t>
      </w:r>
      <w:proofErr w:type="spellEnd"/>
      <w:r>
        <w:t>：</w:t>
      </w:r>
      <w:r>
        <w:rPr>
          <w:rFonts w:eastAsia="宋体" w:hint="eastAsia"/>
          <w:lang w:eastAsia="zh-CN"/>
        </w:rPr>
        <w:t>“</w:t>
      </w:r>
      <w:r>
        <w:t>厚</w:t>
      </w:r>
      <w:r>
        <w:rPr>
          <w:rFonts w:eastAsia="宋体" w:hint="eastAsia"/>
          <w:lang w:eastAsia="zh-CN"/>
        </w:rPr>
        <w:t>”</w:t>
      </w:r>
      <w:proofErr w:type="spellStart"/>
      <w:r>
        <w:t>當爲</w:t>
      </w:r>
      <w:proofErr w:type="spellEnd"/>
      <w:r>
        <w:rPr>
          <w:rFonts w:eastAsia="宋体" w:hint="eastAsia"/>
          <w:lang w:eastAsia="zh-CN"/>
        </w:rPr>
        <w:t>“</w:t>
      </w:r>
      <w:r>
        <w:t>序</w:t>
      </w:r>
      <w:r>
        <w:rPr>
          <w:rFonts w:eastAsia="宋体" w:hint="eastAsia"/>
          <w:lang w:eastAsia="zh-CN"/>
        </w:rPr>
        <w:t>”</w:t>
      </w:r>
      <w:r>
        <w:t>。</w:t>
      </w:r>
      <w:r>
        <w:rPr>
          <w:lang w:eastAsia="zh-CN"/>
        </w:rPr>
        <w:t>隸</w:t>
      </w:r>
      <w:proofErr w:type="gramStart"/>
      <w:r>
        <w:rPr>
          <w:lang w:eastAsia="zh-CN"/>
        </w:rPr>
        <w:t>書</w:t>
      </w:r>
      <w:proofErr w:type="gramEnd"/>
      <w:r>
        <w:rPr>
          <w:rFonts w:eastAsia="宋体" w:hint="eastAsia"/>
          <w:lang w:eastAsia="zh-CN"/>
        </w:rPr>
        <w:t>“</w:t>
      </w:r>
      <w:r>
        <w:rPr>
          <w:lang w:eastAsia="zh-CN"/>
        </w:rPr>
        <w:t>厚</w:t>
      </w:r>
      <w:r>
        <w:rPr>
          <w:rFonts w:eastAsia="宋体" w:hint="eastAsia"/>
          <w:lang w:eastAsia="zh-CN"/>
        </w:rPr>
        <w:t>”</w:t>
      </w:r>
      <w:r>
        <w:rPr>
          <w:lang w:eastAsia="zh-CN"/>
        </w:rPr>
        <w:t>字或作</w:t>
      </w:r>
      <w:r>
        <w:rPr>
          <w:rFonts w:eastAsia="宋体" w:hint="eastAsia"/>
          <w:lang w:eastAsia="zh-CN"/>
        </w:rPr>
        <w:t>“</w:t>
      </w:r>
      <w:r>
        <w:rPr>
          <w:lang w:eastAsia="zh-CN"/>
        </w:rPr>
        <w:t>厚</w:t>
      </w:r>
      <w:r>
        <w:rPr>
          <w:rFonts w:eastAsia="宋体" w:hint="eastAsia"/>
          <w:lang w:eastAsia="zh-CN"/>
        </w:rPr>
        <w:t>”</w:t>
      </w:r>
      <w:r>
        <w:rPr>
          <w:lang w:eastAsia="zh-CN"/>
        </w:rPr>
        <w:t>，見</w:t>
      </w:r>
      <w:r>
        <w:rPr>
          <w:rFonts w:eastAsia="宋体" w:hint="eastAsia"/>
          <w:lang w:eastAsia="zh-CN"/>
        </w:rPr>
        <w:t>《</w:t>
      </w:r>
      <w:r>
        <w:rPr>
          <w:lang w:eastAsia="zh-CN"/>
        </w:rPr>
        <w:t>漢荆州刺史度尚</w:t>
      </w:r>
    </w:p>
    <w:p w14:paraId="2AC229AC" w14:textId="77777777" w:rsidR="00CC015B" w:rsidRDefault="00000000">
      <w:pPr>
        <w:rPr>
          <w:lang w:eastAsia="zh-CN"/>
        </w:rPr>
      </w:pPr>
      <w:r>
        <w:rPr>
          <w:lang w:eastAsia="zh-CN"/>
        </w:rPr>
        <w:t>【第</w:t>
      </w:r>
      <w:r>
        <w:rPr>
          <w:lang w:eastAsia="zh-CN"/>
        </w:rPr>
        <w:t>228</w:t>
      </w:r>
      <w:r>
        <w:rPr>
          <w:lang w:eastAsia="zh-CN"/>
        </w:rPr>
        <w:t>页】</w:t>
      </w:r>
    </w:p>
    <w:p w14:paraId="75C58120" w14:textId="77777777" w:rsidR="00CC015B" w:rsidRDefault="00000000">
      <w:pPr>
        <w:rPr>
          <w:lang w:eastAsia="zh-CN"/>
        </w:rPr>
      </w:pPr>
      <w:r>
        <w:rPr>
          <w:lang w:eastAsia="zh-CN"/>
        </w:rPr>
        <w:t>又作</w:t>
      </w:r>
      <w:r>
        <w:rPr>
          <w:rFonts w:eastAsia="宋体" w:hint="eastAsia"/>
          <w:lang w:eastAsia="zh-CN"/>
        </w:rPr>
        <w:t>“</w:t>
      </w:r>
      <w:r>
        <w:rPr>
          <w:lang w:eastAsia="zh-CN"/>
        </w:rPr>
        <w:t>廪</w:t>
      </w:r>
      <w:r>
        <w:rPr>
          <w:rFonts w:eastAsia="宋体" w:hint="eastAsia"/>
          <w:lang w:eastAsia="zh-CN"/>
        </w:rPr>
        <w:t>”</w:t>
      </w:r>
      <w:r>
        <w:rPr>
          <w:lang w:eastAsia="zh-CN"/>
        </w:rPr>
        <w:t>，見</w:t>
      </w:r>
      <w:r>
        <w:rPr>
          <w:rFonts w:eastAsia="宋体" w:hint="eastAsia"/>
          <w:lang w:eastAsia="zh-CN"/>
        </w:rPr>
        <w:t>《</w:t>
      </w:r>
      <w:r>
        <w:rPr>
          <w:lang w:eastAsia="zh-CN"/>
        </w:rPr>
        <w:t>三公山碑</w:t>
      </w:r>
      <w:r>
        <w:rPr>
          <w:rFonts w:eastAsia="宋体" w:hint="eastAsia"/>
          <w:lang w:eastAsia="zh-CN"/>
        </w:rPr>
        <w:t>》</w:t>
      </w:r>
      <w:r>
        <w:rPr>
          <w:lang w:eastAsia="zh-CN"/>
        </w:rPr>
        <w:t>。</w:t>
      </w:r>
    </w:p>
    <w:p w14:paraId="34F79A11" w14:textId="77777777" w:rsidR="00CC015B" w:rsidRDefault="00000000">
      <w:proofErr w:type="spellStart"/>
      <w:r>
        <w:t>形與</w:t>
      </w:r>
      <w:proofErr w:type="spellEnd"/>
      <w:r>
        <w:rPr>
          <w:rFonts w:eastAsia="宋体" w:hint="eastAsia"/>
          <w:lang w:eastAsia="zh-CN"/>
        </w:rPr>
        <w:t>“</w:t>
      </w:r>
      <w:r>
        <w:t>序</w:t>
      </w:r>
      <w:r>
        <w:rPr>
          <w:rFonts w:eastAsia="宋体" w:hint="eastAsia"/>
          <w:lang w:eastAsia="zh-CN"/>
        </w:rPr>
        <w:t>”</w:t>
      </w:r>
      <w:proofErr w:type="spellStart"/>
      <w:r>
        <w:t>竝相近，故</w:t>
      </w:r>
      <w:proofErr w:type="spellEnd"/>
      <w:r>
        <w:rPr>
          <w:rFonts w:eastAsia="宋体" w:hint="eastAsia"/>
          <w:lang w:eastAsia="zh-CN"/>
        </w:rPr>
        <w:t>“</w:t>
      </w:r>
      <w:r>
        <w:t>序</w:t>
      </w:r>
      <w:r>
        <w:rPr>
          <w:rFonts w:eastAsia="宋体" w:hint="eastAsia"/>
          <w:lang w:eastAsia="zh-CN"/>
        </w:rPr>
        <w:t>”</w:t>
      </w:r>
      <w:proofErr w:type="spellStart"/>
      <w:r>
        <w:t>譌爲</w:t>
      </w:r>
      <w:proofErr w:type="spellEnd"/>
      <w:r>
        <w:rPr>
          <w:rFonts w:eastAsia="宋体" w:hint="eastAsia"/>
          <w:lang w:eastAsia="zh-CN"/>
        </w:rPr>
        <w:t>“</w:t>
      </w:r>
      <w:r>
        <w:t>厚</w:t>
      </w:r>
      <w:r>
        <w:rPr>
          <w:rFonts w:eastAsia="宋体" w:hint="eastAsia"/>
          <w:lang w:eastAsia="zh-CN"/>
        </w:rPr>
        <w:t>”</w:t>
      </w:r>
      <w:r>
        <w:t>。</w:t>
      </w:r>
      <w:r>
        <w:rPr>
          <w:rFonts w:eastAsia="宋体" w:hint="eastAsia"/>
          <w:lang w:eastAsia="zh-CN"/>
        </w:rPr>
        <w:t>“</w:t>
      </w:r>
      <w:proofErr w:type="spellStart"/>
      <w:r>
        <w:t>代進而序用之</w:t>
      </w:r>
      <w:proofErr w:type="spellEnd"/>
      <w:r>
        <w:rPr>
          <w:rFonts w:eastAsia="宋体" w:hint="eastAsia"/>
          <w:lang w:eastAsia="zh-CN"/>
        </w:rPr>
        <w:t>”</w:t>
      </w:r>
      <w:proofErr w:type="spellStart"/>
      <w:r>
        <w:t>者，序</w:t>
      </w:r>
      <w:proofErr w:type="spellEnd"/>
    </w:p>
    <w:p w14:paraId="19DE5851" w14:textId="77777777" w:rsidR="00CC015B" w:rsidRDefault="00000000">
      <w:proofErr w:type="spellStart"/>
      <w:r>
        <w:t>亦代也</w:t>
      </w:r>
      <w:proofErr w:type="spellEnd"/>
      <w:r>
        <w:t>。</w:t>
      </w:r>
      <w:r>
        <w:rPr>
          <w:rFonts w:eastAsia="宋体" w:hint="eastAsia"/>
          <w:lang w:eastAsia="zh-CN"/>
        </w:rPr>
        <w:t>《</w:t>
      </w:r>
      <w:proofErr w:type="spellStart"/>
      <w:r>
        <w:t>燕禮</w:t>
      </w:r>
      <w:proofErr w:type="spellEnd"/>
      <w:proofErr w:type="gramStart"/>
      <w:r>
        <w:rPr>
          <w:rFonts w:eastAsia="宋体" w:hint="eastAsia"/>
          <w:lang w:eastAsia="zh-CN"/>
        </w:rPr>
        <w:t>》“</w:t>
      </w:r>
      <w:proofErr w:type="spellStart"/>
      <w:proofErr w:type="gramEnd"/>
      <w:r>
        <w:t>序進</w:t>
      </w:r>
      <w:proofErr w:type="spellEnd"/>
      <w:r>
        <w:rPr>
          <w:rFonts w:eastAsia="宋体" w:hint="eastAsia"/>
          <w:lang w:eastAsia="zh-CN"/>
        </w:rPr>
        <w:t>”</w:t>
      </w:r>
      <w:proofErr w:type="spellStart"/>
      <w:r>
        <w:t>鄭注曰</w:t>
      </w:r>
      <w:proofErr w:type="spellEnd"/>
      <w:r>
        <w:t>：</w:t>
      </w:r>
      <w:r>
        <w:rPr>
          <w:rFonts w:eastAsia="宋体" w:hint="eastAsia"/>
          <w:lang w:eastAsia="zh-CN"/>
        </w:rPr>
        <w:t>“</w:t>
      </w:r>
      <w:proofErr w:type="spellStart"/>
      <w:r>
        <w:t>序，次第也，猶代也</w:t>
      </w:r>
      <w:proofErr w:type="spellEnd"/>
      <w:r>
        <w:t>。</w:t>
      </w:r>
      <w:r>
        <w:rPr>
          <w:rFonts w:eastAsia="宋体" w:hint="eastAsia"/>
          <w:lang w:eastAsia="zh-CN"/>
        </w:rPr>
        <w:t>”《</w:t>
      </w:r>
      <w:proofErr w:type="spellStart"/>
      <w:r>
        <w:t>郊特牲</w:t>
      </w:r>
      <w:proofErr w:type="spellEnd"/>
      <w:r>
        <w:rPr>
          <w:rFonts w:eastAsia="宋体" w:hint="eastAsia"/>
          <w:lang w:eastAsia="zh-CN"/>
        </w:rPr>
        <w:t>》</w:t>
      </w:r>
      <w:r>
        <w:t>：</w:t>
      </w:r>
      <w:r>
        <w:rPr>
          <w:rFonts w:eastAsia="宋体" w:hint="eastAsia"/>
          <w:lang w:eastAsia="zh-CN"/>
        </w:rPr>
        <w:t>“</w:t>
      </w:r>
      <w:proofErr w:type="spellStart"/>
      <w:r>
        <w:t>昬禮不賀，人之序</w:t>
      </w:r>
      <w:proofErr w:type="spellEnd"/>
    </w:p>
    <w:p w14:paraId="01EEE29D" w14:textId="77777777" w:rsidR="00CC015B" w:rsidRDefault="00000000">
      <w:r>
        <w:t>也。</w:t>
      </w:r>
      <w:r>
        <w:rPr>
          <w:rFonts w:eastAsia="宋体" w:hint="eastAsia"/>
          <w:lang w:eastAsia="zh-CN"/>
        </w:rPr>
        <w:t>”</w:t>
      </w:r>
      <w:proofErr w:type="spellStart"/>
      <w:r>
        <w:t>鄭注曰</w:t>
      </w:r>
      <w:proofErr w:type="spellEnd"/>
      <w:r>
        <w:t>：</w:t>
      </w:r>
      <w:r>
        <w:rPr>
          <w:rFonts w:eastAsia="宋体" w:hint="eastAsia"/>
          <w:lang w:eastAsia="zh-CN"/>
        </w:rPr>
        <w:t>“</w:t>
      </w:r>
      <w:proofErr w:type="spellStart"/>
      <w:r>
        <w:t>序，猶代也</w:t>
      </w:r>
      <w:proofErr w:type="spellEnd"/>
      <w:r>
        <w:t>。</w:t>
      </w:r>
      <w:r>
        <w:rPr>
          <w:rFonts w:eastAsia="宋体" w:hint="eastAsia"/>
          <w:lang w:eastAsia="zh-CN"/>
        </w:rPr>
        <w:t>”</w:t>
      </w:r>
      <w:proofErr w:type="spellStart"/>
      <w:r>
        <w:t>是序與代同義</w:t>
      </w:r>
      <w:proofErr w:type="spellEnd"/>
      <w:r>
        <w:t>，</w:t>
      </w:r>
      <w:r>
        <w:rPr>
          <w:rFonts w:eastAsia="宋体" w:hint="eastAsia"/>
          <w:lang w:eastAsia="zh-CN"/>
        </w:rPr>
        <w:t>《</w:t>
      </w:r>
      <w:proofErr w:type="spellStart"/>
      <w:r>
        <w:t>楚辭。離騷</w:t>
      </w:r>
      <w:proofErr w:type="spellEnd"/>
      <w:r>
        <w:rPr>
          <w:rFonts w:eastAsia="宋体" w:hint="eastAsia"/>
          <w:lang w:eastAsia="zh-CN"/>
        </w:rPr>
        <w:t>》“</w:t>
      </w:r>
      <w:proofErr w:type="spellStart"/>
      <w:r>
        <w:t>春與秋其代序</w:t>
      </w:r>
      <w:proofErr w:type="spellEnd"/>
      <w:r>
        <w:rPr>
          <w:rFonts w:eastAsia="宋体" w:hint="eastAsia"/>
          <w:lang w:eastAsia="zh-CN"/>
        </w:rPr>
        <w:t>”</w:t>
      </w:r>
      <w:proofErr w:type="spellStart"/>
      <w:r>
        <w:t>是也。高訓</w:t>
      </w:r>
      <w:proofErr w:type="spellEnd"/>
    </w:p>
    <w:p w14:paraId="44784394" w14:textId="77777777" w:rsidR="00CC015B" w:rsidRDefault="00000000">
      <w:r>
        <w:rPr>
          <w:rFonts w:eastAsia="宋体" w:hint="eastAsia"/>
          <w:lang w:eastAsia="zh-CN"/>
        </w:rPr>
        <w:t>“</w:t>
      </w:r>
      <w:r>
        <w:t>代</w:t>
      </w:r>
      <w:r>
        <w:rPr>
          <w:rFonts w:eastAsia="宋体" w:hint="eastAsia"/>
          <w:lang w:eastAsia="zh-CN"/>
        </w:rPr>
        <w:t>”</w:t>
      </w:r>
      <w:r>
        <w:t>爲</w:t>
      </w:r>
      <w:r>
        <w:rPr>
          <w:rFonts w:eastAsia="宋体" w:hint="eastAsia"/>
          <w:lang w:eastAsia="zh-CN"/>
        </w:rPr>
        <w:t>“</w:t>
      </w:r>
      <w:r>
        <w:t>更</w:t>
      </w:r>
      <w:r>
        <w:rPr>
          <w:rFonts w:eastAsia="宋体" w:hint="eastAsia"/>
          <w:lang w:eastAsia="zh-CN"/>
        </w:rPr>
        <w:t>”</w:t>
      </w:r>
      <w:r>
        <w:t>，</w:t>
      </w:r>
      <w:proofErr w:type="spellStart"/>
      <w:r>
        <w:t>序亦更也</w:t>
      </w:r>
      <w:proofErr w:type="spellEnd"/>
      <w:r>
        <w:t>。</w:t>
      </w:r>
      <w:r>
        <w:rPr>
          <w:rFonts w:eastAsia="宋体" w:hint="eastAsia"/>
          <w:lang w:eastAsia="zh-CN"/>
        </w:rPr>
        <w:t>《</w:t>
      </w:r>
      <w:proofErr w:type="spellStart"/>
      <w:r>
        <w:t>周官。御僕</w:t>
      </w:r>
      <w:proofErr w:type="spellEnd"/>
      <w:r>
        <w:rPr>
          <w:rFonts w:eastAsia="宋体" w:hint="eastAsia"/>
          <w:lang w:eastAsia="zh-CN"/>
        </w:rPr>
        <w:t>》</w:t>
      </w:r>
      <w:r>
        <w:t>：</w:t>
      </w:r>
      <w:r>
        <w:rPr>
          <w:rFonts w:eastAsia="宋体" w:hint="eastAsia"/>
          <w:lang w:eastAsia="zh-CN"/>
        </w:rPr>
        <w:t>‘</w:t>
      </w:r>
      <w:proofErr w:type="spellStart"/>
      <w:r>
        <w:t>以序守路鼓</w:t>
      </w:r>
      <w:proofErr w:type="spellEnd"/>
      <w:r>
        <w:t>。</w:t>
      </w:r>
      <w:r>
        <w:rPr>
          <w:rFonts w:eastAsia="宋体" w:hint="eastAsia"/>
          <w:lang w:eastAsia="zh-CN"/>
        </w:rPr>
        <w:t>’《</w:t>
      </w:r>
      <w:proofErr w:type="spellStart"/>
      <w:r>
        <w:t>公食大夫禮</w:t>
      </w:r>
      <w:proofErr w:type="spellEnd"/>
      <w:r>
        <w:rPr>
          <w:rFonts w:eastAsia="宋体" w:hint="eastAsia"/>
          <w:lang w:eastAsia="zh-CN"/>
        </w:rPr>
        <w:t>》“</w:t>
      </w:r>
      <w:proofErr w:type="spellStart"/>
      <w:r>
        <w:t>序進</w:t>
      </w:r>
      <w:proofErr w:type="spellEnd"/>
      <w:r>
        <w:rPr>
          <w:rFonts w:eastAsia="宋体" w:hint="eastAsia"/>
          <w:lang w:eastAsia="zh-CN"/>
        </w:rPr>
        <w:t>”</w:t>
      </w:r>
      <w:r>
        <w:t>，</w:t>
      </w:r>
      <w:proofErr w:type="gramStart"/>
      <w:r>
        <w:rPr>
          <w:rFonts w:eastAsia="宋体" w:hint="eastAsia"/>
          <w:lang w:eastAsia="zh-CN"/>
        </w:rPr>
        <w:t>《</w:t>
      </w:r>
      <w:proofErr w:type="spellStart"/>
      <w:proofErr w:type="gramEnd"/>
      <w:r>
        <w:t>仲尼燕</w:t>
      </w:r>
      <w:proofErr w:type="spellEnd"/>
    </w:p>
    <w:p w14:paraId="54C5547E" w14:textId="77777777" w:rsidR="00CC015B" w:rsidRDefault="00000000">
      <w:r>
        <w:t>居</w:t>
      </w:r>
      <w:proofErr w:type="gramStart"/>
      <w:r>
        <w:rPr>
          <w:rFonts w:eastAsia="宋体" w:hint="eastAsia"/>
          <w:lang w:eastAsia="zh-CN"/>
        </w:rPr>
        <w:t>》</w:t>
      </w:r>
      <w:proofErr w:type="gramEnd"/>
      <w:r>
        <w:rPr>
          <w:rFonts w:eastAsia="宋体" w:hint="eastAsia"/>
          <w:lang w:eastAsia="zh-CN"/>
        </w:rPr>
        <w:t>“</w:t>
      </w:r>
      <w:proofErr w:type="spellStart"/>
      <w:r>
        <w:t>夏籥序興</w:t>
      </w:r>
      <w:proofErr w:type="spellEnd"/>
      <w:r>
        <w:rPr>
          <w:rFonts w:eastAsia="宋体" w:hint="eastAsia"/>
          <w:lang w:eastAsia="zh-CN"/>
        </w:rPr>
        <w:t>”</w:t>
      </w:r>
      <w:r>
        <w:t>，</w:t>
      </w:r>
      <w:proofErr w:type="spellStart"/>
      <w:r>
        <w:t>鄭注竝曰</w:t>
      </w:r>
      <w:proofErr w:type="spellEnd"/>
      <w:r>
        <w:t>：</w:t>
      </w:r>
      <w:r>
        <w:rPr>
          <w:rFonts w:eastAsia="宋体" w:hint="eastAsia"/>
          <w:lang w:eastAsia="zh-CN"/>
        </w:rPr>
        <w:t>“</w:t>
      </w:r>
      <w:proofErr w:type="spellStart"/>
      <w:r>
        <w:t>序，更也</w:t>
      </w:r>
      <w:proofErr w:type="spellEnd"/>
      <w:r>
        <w:t>。</w:t>
      </w:r>
      <w:r>
        <w:rPr>
          <w:rFonts w:eastAsia="宋体" w:hint="eastAsia"/>
          <w:lang w:eastAsia="zh-CN"/>
        </w:rPr>
        <w:t>”</w:t>
      </w:r>
      <w:proofErr w:type="spellStart"/>
      <w:r>
        <w:t>序與次亦同義，故高云</w:t>
      </w:r>
      <w:proofErr w:type="spellEnd"/>
      <w:r>
        <w:rPr>
          <w:rFonts w:eastAsia="宋体" w:hint="eastAsia"/>
          <w:lang w:eastAsia="zh-CN"/>
        </w:rPr>
        <w:t>“</w:t>
      </w:r>
      <w:proofErr w:type="spellStart"/>
      <w:r>
        <w:t>更次用之</w:t>
      </w:r>
      <w:proofErr w:type="spellEnd"/>
      <w:r>
        <w:rPr>
          <w:rFonts w:eastAsia="宋体" w:hint="eastAsia"/>
          <w:lang w:eastAsia="zh-CN"/>
        </w:rPr>
        <w:t>”</w:t>
      </w:r>
      <w:r>
        <w:t>。</w:t>
      </w:r>
    </w:p>
    <w:p w14:paraId="31473A72" w14:textId="77777777" w:rsidR="00CC015B" w:rsidRDefault="00000000">
      <w:proofErr w:type="spellStart"/>
      <w:r>
        <w:t>雋觾</w:t>
      </w:r>
      <w:proofErr w:type="spellEnd"/>
    </w:p>
    <w:p w14:paraId="1499E4A2" w14:textId="77777777" w:rsidR="00CC015B" w:rsidRDefault="00000000">
      <w:r>
        <w:rPr>
          <w:rFonts w:eastAsia="宋体" w:hint="eastAsia"/>
          <w:lang w:eastAsia="zh-CN"/>
        </w:rPr>
        <w:t>《</w:t>
      </w:r>
      <w:proofErr w:type="spellStart"/>
      <w:r>
        <w:t>本味</w:t>
      </w:r>
      <w:proofErr w:type="spellEnd"/>
      <w:r>
        <w:rPr>
          <w:rFonts w:eastAsia="宋体" w:hint="eastAsia"/>
          <w:lang w:eastAsia="zh-CN"/>
        </w:rPr>
        <w:t>》</w:t>
      </w:r>
      <w:r>
        <w:t>篇</w:t>
      </w:r>
      <w:r>
        <w:rPr>
          <w:rFonts w:eastAsia="宋体" w:hint="eastAsia"/>
          <w:lang w:eastAsia="zh-CN"/>
        </w:rPr>
        <w:t>“</w:t>
      </w:r>
      <w:proofErr w:type="spellStart"/>
      <w:r>
        <w:t>肉之美者，雋觾之翠</w:t>
      </w:r>
      <w:proofErr w:type="spellEnd"/>
      <w:r>
        <w:t>。</w:t>
      </w:r>
      <w:r>
        <w:rPr>
          <w:rFonts w:eastAsia="宋体" w:hint="eastAsia"/>
          <w:lang w:eastAsia="zh-CN"/>
        </w:rPr>
        <w:t>”</w:t>
      </w:r>
      <w:proofErr w:type="spellStart"/>
      <w:r>
        <w:t>念孫案</w:t>
      </w:r>
      <w:proofErr w:type="spellEnd"/>
      <w:r>
        <w:rPr>
          <w:rFonts w:eastAsia="宋体" w:hint="eastAsia"/>
          <w:lang w:eastAsia="zh-CN"/>
        </w:rPr>
        <w:t>《</w:t>
      </w:r>
      <w:proofErr w:type="spellStart"/>
      <w:r>
        <w:t>説文</w:t>
      </w:r>
      <w:proofErr w:type="spellEnd"/>
      <w:r>
        <w:rPr>
          <w:rFonts w:eastAsia="宋体" w:hint="eastAsia"/>
          <w:lang w:eastAsia="zh-CN"/>
        </w:rPr>
        <w:t>》</w:t>
      </w:r>
      <w:r>
        <w:t>、</w:t>
      </w:r>
      <w:r>
        <w:rPr>
          <w:rFonts w:eastAsia="宋体" w:hint="eastAsia"/>
          <w:lang w:eastAsia="zh-CN"/>
        </w:rPr>
        <w:t>《</w:t>
      </w:r>
      <w:proofErr w:type="spellStart"/>
      <w:r>
        <w:t>玉篇</w:t>
      </w:r>
      <w:proofErr w:type="spellEnd"/>
      <w:r>
        <w:rPr>
          <w:rFonts w:eastAsia="宋体" w:hint="eastAsia"/>
          <w:lang w:eastAsia="zh-CN"/>
        </w:rPr>
        <w:t>》</w:t>
      </w:r>
      <w:r>
        <w:t>、</w:t>
      </w:r>
      <w:r>
        <w:rPr>
          <w:rFonts w:eastAsia="宋体" w:hint="eastAsia"/>
          <w:lang w:eastAsia="zh-CN"/>
        </w:rPr>
        <w:t>《</w:t>
      </w:r>
      <w:proofErr w:type="spellStart"/>
      <w:r>
        <w:t>廣韻</w:t>
      </w:r>
      <w:proofErr w:type="spellEnd"/>
      <w:r>
        <w:rPr>
          <w:rFonts w:eastAsia="宋体" w:hint="eastAsia"/>
          <w:lang w:eastAsia="zh-CN"/>
        </w:rPr>
        <w:t>》</w:t>
      </w:r>
      <w:r>
        <w:t>、</w:t>
      </w:r>
      <w:r>
        <w:rPr>
          <w:rFonts w:eastAsia="宋体" w:hint="eastAsia"/>
          <w:lang w:eastAsia="zh-CN"/>
        </w:rPr>
        <w:t>《</w:t>
      </w:r>
      <w:proofErr w:type="spellStart"/>
      <w:r>
        <w:t>集韻</w:t>
      </w:r>
      <w:proofErr w:type="spellEnd"/>
      <w:r>
        <w:rPr>
          <w:rFonts w:eastAsia="宋体" w:hint="eastAsia"/>
          <w:lang w:eastAsia="zh-CN"/>
        </w:rPr>
        <w:t>》</w:t>
      </w:r>
      <w:proofErr w:type="spellStart"/>
      <w:r>
        <w:t>皆無觾</w:t>
      </w:r>
      <w:proofErr w:type="spellEnd"/>
    </w:p>
    <w:p w14:paraId="6EE4DDAF" w14:textId="77777777" w:rsidR="00CC015B" w:rsidRDefault="00000000">
      <w:pPr>
        <w:rPr>
          <w:rFonts w:eastAsia="宋体"/>
          <w:lang w:eastAsia="zh-CN"/>
        </w:rPr>
      </w:pPr>
      <w:r>
        <w:t>字</w:t>
      </w:r>
      <w:proofErr w:type="gramStart"/>
      <w:r>
        <w:t>。</w:t>
      </w:r>
      <w:r>
        <w:rPr>
          <w:rFonts w:eastAsia="宋体" w:hint="eastAsia"/>
          <w:lang w:eastAsia="zh-CN"/>
        </w:rPr>
        <w:t>“</w:t>
      </w:r>
      <w:proofErr w:type="spellStart"/>
      <w:proofErr w:type="gramEnd"/>
      <w:r>
        <w:t>雋觾</w:t>
      </w:r>
      <w:proofErr w:type="spellEnd"/>
      <w:r>
        <w:rPr>
          <w:rFonts w:eastAsia="宋体" w:hint="eastAsia"/>
          <w:lang w:eastAsia="zh-CN"/>
        </w:rPr>
        <w:t>”</w:t>
      </w:r>
      <w:proofErr w:type="spellStart"/>
      <w:r>
        <w:t>當爲</w:t>
      </w:r>
      <w:proofErr w:type="spellEnd"/>
      <w:r>
        <w:rPr>
          <w:rFonts w:eastAsia="宋体" w:hint="eastAsia"/>
          <w:lang w:eastAsia="zh-CN"/>
        </w:rPr>
        <w:t>“</w:t>
      </w:r>
      <w:proofErr w:type="spellStart"/>
      <w:r>
        <w:t>觿燕</w:t>
      </w:r>
      <w:proofErr w:type="spellEnd"/>
      <w:r>
        <w:rPr>
          <w:rFonts w:eastAsia="宋体" w:hint="eastAsia"/>
          <w:lang w:eastAsia="zh-CN"/>
        </w:rPr>
        <w:t>”</w:t>
      </w:r>
      <w:r>
        <w:t>。</w:t>
      </w:r>
      <w:r>
        <w:rPr>
          <w:lang w:eastAsia="zh-CN"/>
        </w:rPr>
        <w:t>觿與巂同。巂、觿竝户圭反。</w:t>
      </w:r>
      <w:r>
        <w:rPr>
          <w:rFonts w:eastAsia="宋体" w:hint="eastAsia"/>
          <w:lang w:eastAsia="zh-CN"/>
        </w:rPr>
        <w:t>《</w:t>
      </w:r>
      <w:r>
        <w:rPr>
          <w:lang w:eastAsia="zh-CN"/>
        </w:rPr>
        <w:t>爾雅</w:t>
      </w:r>
      <w:r>
        <w:rPr>
          <w:rFonts w:eastAsia="宋体" w:hint="eastAsia"/>
          <w:lang w:eastAsia="zh-CN"/>
        </w:rPr>
        <w:t>•</w:t>
      </w:r>
      <w:r>
        <w:rPr>
          <w:lang w:eastAsia="zh-CN"/>
        </w:rPr>
        <w:t>釋鳥</w:t>
      </w:r>
      <w:r>
        <w:rPr>
          <w:rFonts w:eastAsia="宋体" w:hint="eastAsia"/>
          <w:lang w:eastAsia="zh-CN"/>
        </w:rPr>
        <w:t>》</w:t>
      </w:r>
      <w:r>
        <w:rPr>
          <w:lang w:eastAsia="zh-CN"/>
        </w:rPr>
        <w:t>云：</w:t>
      </w:r>
      <w:r>
        <w:rPr>
          <w:rFonts w:eastAsia="宋体" w:hint="eastAsia"/>
          <w:lang w:eastAsia="zh-CN"/>
        </w:rPr>
        <w:t>“</w:t>
      </w:r>
      <w:r>
        <w:rPr>
          <w:lang w:eastAsia="zh-CN"/>
        </w:rPr>
        <w:t>巂周，燕。</w:t>
      </w:r>
      <w:proofErr w:type="spellStart"/>
      <w:r>
        <w:t>燕，鳦</w:t>
      </w:r>
      <w:proofErr w:type="spellEnd"/>
      <w:r>
        <w:t>。</w:t>
      </w:r>
      <w:r>
        <w:rPr>
          <w:rFonts w:eastAsia="宋体" w:hint="eastAsia"/>
          <w:lang w:eastAsia="zh-CN"/>
        </w:rPr>
        <w:t>”</w:t>
      </w:r>
    </w:p>
    <w:p w14:paraId="5D1983AD" w14:textId="77777777" w:rsidR="00CC015B" w:rsidRDefault="00000000">
      <w:proofErr w:type="spellStart"/>
      <w:r>
        <w:t>郭璞以</w:t>
      </w:r>
      <w:proofErr w:type="spellEnd"/>
      <w:r>
        <w:rPr>
          <w:rFonts w:eastAsia="宋体" w:hint="eastAsia"/>
          <w:lang w:eastAsia="zh-CN"/>
        </w:rPr>
        <w:t>“</w:t>
      </w:r>
      <w:proofErr w:type="spellStart"/>
      <w:r>
        <w:t>燕燕</w:t>
      </w:r>
      <w:proofErr w:type="spellEnd"/>
      <w:r>
        <w:rPr>
          <w:rFonts w:eastAsia="宋体" w:hint="eastAsia"/>
          <w:lang w:eastAsia="zh-CN"/>
        </w:rPr>
        <w:t>”</w:t>
      </w:r>
      <w:proofErr w:type="spellStart"/>
      <w:r>
        <w:t>二字連讀，而以</w:t>
      </w:r>
      <w:proofErr w:type="spellEnd"/>
      <w:r>
        <w:rPr>
          <w:rFonts w:eastAsia="宋体" w:hint="eastAsia"/>
          <w:lang w:eastAsia="zh-CN"/>
        </w:rPr>
        <w:t>“</w:t>
      </w:r>
      <w:r>
        <w:t>巂</w:t>
      </w:r>
      <w:r>
        <w:rPr>
          <w:rFonts w:eastAsia="宋体" w:hint="eastAsia"/>
          <w:lang w:eastAsia="zh-CN"/>
        </w:rPr>
        <w:t>”</w:t>
      </w:r>
      <w:r>
        <w:t>與</w:t>
      </w:r>
      <w:r>
        <w:rPr>
          <w:rFonts w:eastAsia="宋体" w:hint="eastAsia"/>
          <w:lang w:eastAsia="zh-CN"/>
        </w:rPr>
        <w:t>“</w:t>
      </w:r>
      <w:r>
        <w:t>周</w:t>
      </w:r>
      <w:r>
        <w:rPr>
          <w:rFonts w:eastAsia="宋体" w:hint="eastAsia"/>
          <w:lang w:eastAsia="zh-CN"/>
        </w:rPr>
        <w:t>”</w:t>
      </w:r>
      <w:proofErr w:type="spellStart"/>
      <w:r>
        <w:t>爲一物</w:t>
      </w:r>
      <w:proofErr w:type="spellEnd"/>
      <w:r>
        <w:t>，</w:t>
      </w:r>
      <w:r>
        <w:rPr>
          <w:rFonts w:eastAsia="宋体" w:hint="eastAsia"/>
          <w:lang w:eastAsia="zh-CN"/>
        </w:rPr>
        <w:t>“</w:t>
      </w:r>
      <w:proofErr w:type="spellStart"/>
      <w:r>
        <w:t>燕燕</w:t>
      </w:r>
      <w:proofErr w:type="spellEnd"/>
      <w:r>
        <w:rPr>
          <w:rFonts w:eastAsia="宋体" w:hint="eastAsia"/>
          <w:lang w:eastAsia="zh-CN"/>
        </w:rPr>
        <w:t>”</w:t>
      </w:r>
      <w:r>
        <w:t>與</w:t>
      </w:r>
      <w:r>
        <w:rPr>
          <w:rFonts w:eastAsia="宋体" w:hint="eastAsia"/>
          <w:lang w:eastAsia="zh-CN"/>
        </w:rPr>
        <w:t>“</w:t>
      </w:r>
      <w:r>
        <w:t>鳦</w:t>
      </w:r>
      <w:r>
        <w:rPr>
          <w:rFonts w:eastAsia="宋体" w:hint="eastAsia"/>
          <w:lang w:eastAsia="zh-CN"/>
        </w:rPr>
        <w:t>”</w:t>
      </w:r>
      <w:proofErr w:type="spellStart"/>
      <w:r>
        <w:t>爲一物</w:t>
      </w:r>
      <w:proofErr w:type="spellEnd"/>
      <w:r>
        <w:t>。</w:t>
      </w:r>
      <w:r>
        <w:rPr>
          <w:rFonts w:eastAsia="宋体" w:hint="eastAsia"/>
          <w:lang w:eastAsia="zh-CN"/>
        </w:rPr>
        <w:t>《</w:t>
      </w:r>
      <w:proofErr w:type="spellStart"/>
      <w:r>
        <w:t>説文</w:t>
      </w:r>
      <w:proofErr w:type="spellEnd"/>
      <w:r>
        <w:rPr>
          <w:rFonts w:eastAsia="宋体" w:hint="eastAsia"/>
          <w:lang w:eastAsia="zh-CN"/>
        </w:rPr>
        <w:t>》</w:t>
      </w:r>
      <w:r>
        <w:t>云：</w:t>
      </w:r>
      <w:r>
        <w:rPr>
          <w:rFonts w:eastAsia="宋体" w:hint="eastAsia"/>
          <w:lang w:eastAsia="zh-CN"/>
        </w:rPr>
        <w:t>“</w:t>
      </w:r>
      <w:r>
        <w:t>巂</w:t>
      </w:r>
    </w:p>
    <w:p w14:paraId="36DD5C7D" w14:textId="77777777" w:rsidR="00CC015B" w:rsidRDefault="00000000">
      <w:pPr>
        <w:rPr>
          <w:lang w:eastAsia="zh-CN"/>
        </w:rPr>
      </w:pPr>
      <w:proofErr w:type="spellStart"/>
      <w:r>
        <w:t>巂周，燕也</w:t>
      </w:r>
      <w:proofErr w:type="spellEnd"/>
      <w:r>
        <w:t>。</w:t>
      </w:r>
      <w:r>
        <w:rPr>
          <w:rFonts w:eastAsia="宋体" w:hint="eastAsia"/>
          <w:lang w:eastAsia="zh-CN"/>
        </w:rPr>
        <w:t>”</w:t>
      </w:r>
      <w:proofErr w:type="gramStart"/>
      <w:r>
        <w:rPr>
          <w:lang w:eastAsia="zh-CN"/>
        </w:rPr>
        <w:t>俗本脱下</w:t>
      </w:r>
      <w:proofErr w:type="gramEnd"/>
      <w:r>
        <w:rPr>
          <w:rFonts w:eastAsia="宋体" w:hint="eastAsia"/>
          <w:lang w:eastAsia="zh-CN"/>
        </w:rPr>
        <w:t>“</w:t>
      </w:r>
      <w:r>
        <w:rPr>
          <w:lang w:eastAsia="zh-CN"/>
        </w:rPr>
        <w:t>巂</w:t>
      </w:r>
      <w:r>
        <w:rPr>
          <w:rFonts w:eastAsia="宋体" w:hint="eastAsia"/>
          <w:lang w:eastAsia="zh-CN"/>
        </w:rPr>
        <w:t>”</w:t>
      </w:r>
      <w:r>
        <w:rPr>
          <w:lang w:eastAsia="zh-CN"/>
        </w:rPr>
        <w:t>字，今依段氏</w:t>
      </w:r>
      <w:r>
        <w:rPr>
          <w:rFonts w:eastAsia="宋体" w:hint="eastAsia"/>
          <w:lang w:eastAsia="zh-CN"/>
        </w:rPr>
        <w:t>《</w:t>
      </w:r>
      <w:r>
        <w:rPr>
          <w:lang w:eastAsia="zh-CN"/>
        </w:rPr>
        <w:t>注</w:t>
      </w:r>
      <w:r>
        <w:rPr>
          <w:rFonts w:eastAsia="宋体" w:hint="eastAsia"/>
          <w:lang w:eastAsia="zh-CN"/>
        </w:rPr>
        <w:t>》</w:t>
      </w:r>
      <w:r>
        <w:rPr>
          <w:lang w:eastAsia="zh-CN"/>
        </w:rPr>
        <w:t>補。則以</w:t>
      </w:r>
      <w:r>
        <w:rPr>
          <w:rFonts w:eastAsia="宋体" w:hint="eastAsia"/>
          <w:lang w:eastAsia="zh-CN"/>
        </w:rPr>
        <w:t>“</w:t>
      </w:r>
      <w:r>
        <w:rPr>
          <w:lang w:eastAsia="zh-CN"/>
        </w:rPr>
        <w:t>巂周</w:t>
      </w:r>
      <w:r>
        <w:rPr>
          <w:rFonts w:eastAsia="宋体" w:hint="eastAsia"/>
          <w:lang w:eastAsia="zh-CN"/>
        </w:rPr>
        <w:t>”</w:t>
      </w:r>
      <w:r>
        <w:rPr>
          <w:lang w:eastAsia="zh-CN"/>
        </w:rPr>
        <w:t>二字連讀，而以</w:t>
      </w:r>
      <w:r>
        <w:rPr>
          <w:rFonts w:eastAsia="宋体" w:hint="eastAsia"/>
          <w:lang w:eastAsia="zh-CN"/>
        </w:rPr>
        <w:t>“</w:t>
      </w:r>
      <w:r>
        <w:rPr>
          <w:lang w:eastAsia="zh-CN"/>
        </w:rPr>
        <w:t>巂周</w:t>
      </w:r>
      <w:r>
        <w:rPr>
          <w:rFonts w:eastAsia="宋体" w:hint="eastAsia"/>
          <w:lang w:eastAsia="zh-CN"/>
        </w:rPr>
        <w:t>”</w:t>
      </w:r>
      <w:r>
        <w:rPr>
          <w:lang w:eastAsia="zh-CN"/>
        </w:rPr>
        <w:t>與</w:t>
      </w:r>
      <w:r>
        <w:rPr>
          <w:rFonts w:eastAsia="宋体" w:hint="eastAsia"/>
          <w:lang w:eastAsia="zh-CN"/>
        </w:rPr>
        <w:t>“</w:t>
      </w:r>
      <w:r>
        <w:rPr>
          <w:lang w:eastAsia="zh-CN"/>
        </w:rPr>
        <w:t>燕</w:t>
      </w:r>
      <w:r>
        <w:rPr>
          <w:rFonts w:eastAsia="宋体" w:hint="eastAsia"/>
          <w:lang w:eastAsia="zh-CN"/>
        </w:rPr>
        <w:t>”</w:t>
      </w:r>
      <w:r>
        <w:rPr>
          <w:lang w:eastAsia="zh-CN"/>
        </w:rPr>
        <w:t>爲一</w:t>
      </w:r>
    </w:p>
    <w:p w14:paraId="6531FCAD" w14:textId="77777777" w:rsidR="00CC015B" w:rsidRDefault="00000000">
      <w:proofErr w:type="spellStart"/>
      <w:r>
        <w:t>物。</w:t>
      </w:r>
      <w:proofErr w:type="gramStart"/>
      <w:r>
        <w:t>此云</w:t>
      </w:r>
      <w:proofErr w:type="spellEnd"/>
      <w:r>
        <w:rPr>
          <w:rFonts w:eastAsia="宋体" w:hint="eastAsia"/>
          <w:lang w:eastAsia="zh-CN"/>
        </w:rPr>
        <w:t>“</w:t>
      </w:r>
      <w:proofErr w:type="spellStart"/>
      <w:proofErr w:type="gramEnd"/>
      <w:r>
        <w:t>巂燕之翠</w:t>
      </w:r>
      <w:proofErr w:type="spellEnd"/>
      <w:r>
        <w:rPr>
          <w:rFonts w:eastAsia="宋体" w:hint="eastAsia"/>
          <w:lang w:eastAsia="zh-CN"/>
        </w:rPr>
        <w:t>”</w:t>
      </w:r>
      <w:r>
        <w:t>，</w:t>
      </w:r>
      <w:proofErr w:type="spellStart"/>
      <w:r>
        <w:t>義與</w:t>
      </w:r>
      <w:proofErr w:type="spellEnd"/>
      <w:r>
        <w:rPr>
          <w:rFonts w:eastAsia="宋体" w:hint="eastAsia"/>
          <w:lang w:eastAsia="zh-CN"/>
        </w:rPr>
        <w:t>《</w:t>
      </w:r>
      <w:proofErr w:type="spellStart"/>
      <w:r>
        <w:t>説文</w:t>
      </w:r>
      <w:proofErr w:type="spellEnd"/>
      <w:r>
        <w:rPr>
          <w:rFonts w:eastAsia="宋体" w:hint="eastAsia"/>
          <w:lang w:eastAsia="zh-CN"/>
        </w:rPr>
        <w:t>》</w:t>
      </w:r>
      <w:proofErr w:type="spellStart"/>
      <w:r>
        <w:t>同。作</w:t>
      </w:r>
      <w:proofErr w:type="spellEnd"/>
      <w:r>
        <w:rPr>
          <w:rFonts w:eastAsia="宋体" w:hint="eastAsia"/>
          <w:lang w:eastAsia="zh-CN"/>
        </w:rPr>
        <w:t>“</w:t>
      </w:r>
      <w:r>
        <w:t>觿</w:t>
      </w:r>
      <w:r>
        <w:rPr>
          <w:rFonts w:eastAsia="宋体" w:hint="eastAsia"/>
          <w:lang w:eastAsia="zh-CN"/>
        </w:rPr>
        <w:t>”</w:t>
      </w:r>
      <w:proofErr w:type="spellStart"/>
      <w:r>
        <w:t>者，借字耳，因右畔</w:t>
      </w:r>
      <w:proofErr w:type="spellEnd"/>
      <w:r>
        <w:rPr>
          <w:rFonts w:eastAsia="宋体" w:hint="eastAsia"/>
          <w:lang w:eastAsia="zh-CN"/>
        </w:rPr>
        <w:t>“</w:t>
      </w:r>
      <w:r>
        <w:t>巂</w:t>
      </w:r>
      <w:r>
        <w:rPr>
          <w:rFonts w:eastAsia="宋体" w:hint="eastAsia"/>
          <w:lang w:eastAsia="zh-CN"/>
        </w:rPr>
        <w:t>”</w:t>
      </w:r>
      <w:proofErr w:type="spellStart"/>
      <w:r>
        <w:t>字譌作</w:t>
      </w:r>
      <w:proofErr w:type="spellEnd"/>
      <w:r>
        <w:rPr>
          <w:rFonts w:eastAsia="宋体" w:hint="eastAsia"/>
          <w:lang w:eastAsia="zh-CN"/>
        </w:rPr>
        <w:t>“</w:t>
      </w:r>
      <w:r>
        <w:t>雋</w:t>
      </w:r>
      <w:r>
        <w:rPr>
          <w:rFonts w:eastAsia="宋体" w:hint="eastAsia"/>
          <w:lang w:eastAsia="zh-CN"/>
        </w:rPr>
        <w:t>”</w:t>
      </w:r>
      <w:r>
        <w:t>，</w:t>
      </w:r>
      <w:proofErr w:type="spellStart"/>
      <w:r>
        <w:t>左畔</w:t>
      </w:r>
      <w:proofErr w:type="spellEnd"/>
    </w:p>
    <w:p w14:paraId="49B76DCF" w14:textId="77777777" w:rsidR="00CC015B" w:rsidRDefault="00000000">
      <w:r>
        <w:rPr>
          <w:rFonts w:eastAsia="宋体" w:hint="eastAsia"/>
          <w:lang w:eastAsia="zh-CN"/>
        </w:rPr>
        <w:t>“</w:t>
      </w:r>
      <w:r>
        <w:t>角</w:t>
      </w:r>
      <w:r>
        <w:rPr>
          <w:rFonts w:eastAsia="宋体" w:hint="eastAsia"/>
          <w:lang w:eastAsia="zh-CN"/>
        </w:rPr>
        <w:t>”</w:t>
      </w:r>
      <w:proofErr w:type="spellStart"/>
      <w:r>
        <w:t>字又下移</w:t>
      </w:r>
      <w:proofErr w:type="gramStart"/>
      <w:r>
        <w:t>於</w:t>
      </w:r>
      <w:proofErr w:type="spellEnd"/>
      <w:proofErr w:type="gramEnd"/>
      <w:r>
        <w:rPr>
          <w:rFonts w:eastAsia="宋体" w:hint="eastAsia"/>
          <w:lang w:eastAsia="zh-CN"/>
        </w:rPr>
        <w:t>“</w:t>
      </w:r>
      <w:r>
        <w:t>燕</w:t>
      </w:r>
      <w:r>
        <w:rPr>
          <w:rFonts w:eastAsia="宋体" w:hint="eastAsia"/>
          <w:lang w:eastAsia="zh-CN"/>
        </w:rPr>
        <w:t>”</w:t>
      </w:r>
      <w:proofErr w:type="spellStart"/>
      <w:r>
        <w:t>字之旁故譌爲</w:t>
      </w:r>
      <w:proofErr w:type="spellEnd"/>
      <w:r>
        <w:rPr>
          <w:rFonts w:eastAsia="宋体" w:hint="eastAsia"/>
          <w:lang w:eastAsia="zh-CN"/>
        </w:rPr>
        <w:t>“</w:t>
      </w:r>
      <w:proofErr w:type="spellStart"/>
      <w:r>
        <w:t>雋觾</w:t>
      </w:r>
      <w:proofErr w:type="spellEnd"/>
      <w:r>
        <w:rPr>
          <w:rFonts w:eastAsia="宋体" w:hint="eastAsia"/>
          <w:lang w:eastAsia="zh-CN"/>
        </w:rPr>
        <w:t>”</w:t>
      </w:r>
      <w:proofErr w:type="spellStart"/>
      <w:r>
        <w:t>二字</w:t>
      </w:r>
      <w:proofErr w:type="spellEnd"/>
      <w:r>
        <w:t>。</w:t>
      </w:r>
      <w:r>
        <w:rPr>
          <w:rFonts w:eastAsia="宋体" w:hint="eastAsia"/>
          <w:lang w:eastAsia="zh-CN"/>
        </w:rPr>
        <w:t>《</w:t>
      </w:r>
      <w:proofErr w:type="spellStart"/>
      <w:r>
        <w:t>北堂書鈔</w:t>
      </w:r>
      <w:proofErr w:type="spellEnd"/>
      <w:r>
        <w:rPr>
          <w:rFonts w:eastAsia="宋体" w:hint="eastAsia"/>
          <w:lang w:eastAsia="zh-CN"/>
        </w:rPr>
        <w:t>•</w:t>
      </w:r>
      <w:proofErr w:type="spellStart"/>
      <w:r>
        <w:t>酒食部四</w:t>
      </w:r>
      <w:proofErr w:type="spellEnd"/>
      <w:r>
        <w:rPr>
          <w:rFonts w:eastAsia="宋体" w:hint="eastAsia"/>
          <w:lang w:eastAsia="zh-CN"/>
        </w:rPr>
        <w:t>》</w:t>
      </w:r>
      <w:r>
        <w:t>、</w:t>
      </w:r>
      <w:proofErr w:type="gramStart"/>
      <w:r>
        <w:rPr>
          <w:rFonts w:eastAsia="宋体" w:hint="eastAsia"/>
          <w:lang w:eastAsia="zh-CN"/>
        </w:rPr>
        <w:t>《</w:t>
      </w:r>
      <w:proofErr w:type="spellStart"/>
      <w:proofErr w:type="gramEnd"/>
      <w:r>
        <w:t>太平御覽</w:t>
      </w:r>
      <w:proofErr w:type="spellEnd"/>
    </w:p>
    <w:p w14:paraId="1CFC8CCC" w14:textId="77777777" w:rsidR="00CC015B" w:rsidRDefault="00000000">
      <w:proofErr w:type="spellStart"/>
      <w:r>
        <w:lastRenderedPageBreak/>
        <w:t>飲食部十。羽族部十</w:t>
      </w:r>
      <w:proofErr w:type="spellEnd"/>
      <w:r>
        <w:rPr>
          <w:rFonts w:eastAsia="宋体" w:hint="eastAsia"/>
          <w:lang w:eastAsia="zh-CN"/>
        </w:rPr>
        <w:t>》</w:t>
      </w:r>
      <w:r>
        <w:t>及</w:t>
      </w:r>
      <w:r>
        <w:rPr>
          <w:rFonts w:eastAsia="宋体" w:hint="eastAsia"/>
          <w:lang w:eastAsia="zh-CN"/>
        </w:rPr>
        <w:t>《</w:t>
      </w:r>
      <w:proofErr w:type="spellStart"/>
      <w:r>
        <w:t>文選</w:t>
      </w:r>
      <w:proofErr w:type="spellEnd"/>
      <w:r>
        <w:rPr>
          <w:rFonts w:eastAsia="宋体" w:hint="eastAsia"/>
          <w:lang w:eastAsia="zh-CN"/>
        </w:rPr>
        <w:t>•</w:t>
      </w:r>
      <w:proofErr w:type="spellStart"/>
      <w:r>
        <w:t>七命</w:t>
      </w:r>
      <w:proofErr w:type="spellEnd"/>
      <w:r>
        <w:rPr>
          <w:rFonts w:eastAsia="宋体" w:hint="eastAsia"/>
          <w:lang w:eastAsia="zh-CN"/>
        </w:rPr>
        <w:t>》</w:t>
      </w:r>
      <w:proofErr w:type="spellStart"/>
      <w:proofErr w:type="gramStart"/>
      <w:r>
        <w:t>注竝引作</w:t>
      </w:r>
      <w:proofErr w:type="spellEnd"/>
      <w:r>
        <w:rPr>
          <w:rFonts w:eastAsia="宋体" w:hint="eastAsia"/>
          <w:lang w:eastAsia="zh-CN"/>
        </w:rPr>
        <w:t>“</w:t>
      </w:r>
      <w:proofErr w:type="spellStart"/>
      <w:proofErr w:type="gramEnd"/>
      <w:r>
        <w:t>巂燕</w:t>
      </w:r>
      <w:proofErr w:type="spellEnd"/>
      <w:r>
        <w:rPr>
          <w:rFonts w:eastAsia="宋体" w:hint="eastAsia"/>
          <w:lang w:eastAsia="zh-CN"/>
        </w:rPr>
        <w:t>”</w:t>
      </w:r>
      <w:r>
        <w:t>。</w:t>
      </w:r>
      <w:r>
        <w:rPr>
          <w:rFonts w:eastAsia="宋体" w:hint="eastAsia"/>
          <w:lang w:eastAsia="zh-CN"/>
        </w:rPr>
        <w:t>《</w:t>
      </w:r>
      <w:proofErr w:type="spellStart"/>
      <w:r>
        <w:t>初學記。器物部十四</w:t>
      </w:r>
      <w:proofErr w:type="spellEnd"/>
      <w:r>
        <w:rPr>
          <w:rFonts w:eastAsia="宋体" w:hint="eastAsia"/>
          <w:lang w:eastAsia="zh-CN"/>
        </w:rPr>
        <w:t>》</w:t>
      </w:r>
      <w:proofErr w:type="spellStart"/>
      <w:r>
        <w:t>引作</w:t>
      </w:r>
      <w:proofErr w:type="spellEnd"/>
      <w:r>
        <w:rPr>
          <w:rFonts w:eastAsia="宋体" w:hint="eastAsia"/>
          <w:lang w:eastAsia="zh-CN"/>
        </w:rPr>
        <w:t>“</w:t>
      </w:r>
      <w:r>
        <w:t>攜</w:t>
      </w:r>
    </w:p>
    <w:p w14:paraId="1FB2257C" w14:textId="77777777" w:rsidR="00CC015B" w:rsidRDefault="00000000">
      <w:r>
        <w:t>燕</w:t>
      </w:r>
      <w:proofErr w:type="gramStart"/>
      <w:r>
        <w:rPr>
          <w:rFonts w:eastAsia="宋体" w:hint="eastAsia"/>
          <w:lang w:eastAsia="zh-CN"/>
        </w:rPr>
        <w:t>”</w:t>
      </w:r>
      <w:proofErr w:type="gramEnd"/>
      <w:r>
        <w:t>，</w:t>
      </w:r>
      <w:r>
        <w:rPr>
          <w:rFonts w:eastAsia="宋体" w:hint="eastAsia"/>
          <w:lang w:eastAsia="zh-CN"/>
        </w:rPr>
        <w:t>“</w:t>
      </w:r>
      <w:r>
        <w:t>攜</w:t>
      </w:r>
      <w:r>
        <w:rPr>
          <w:rFonts w:eastAsia="宋体" w:hint="eastAsia"/>
          <w:lang w:eastAsia="zh-CN"/>
        </w:rPr>
        <w:t>”</w:t>
      </w:r>
      <w:r>
        <w:t>即</w:t>
      </w:r>
      <w:r>
        <w:rPr>
          <w:rFonts w:eastAsia="宋体" w:hint="eastAsia"/>
          <w:lang w:eastAsia="zh-CN"/>
        </w:rPr>
        <w:t>“</w:t>
      </w:r>
      <w:r>
        <w:t>觿</w:t>
      </w:r>
      <w:r>
        <w:rPr>
          <w:rFonts w:eastAsia="宋体" w:hint="eastAsia"/>
          <w:lang w:eastAsia="zh-CN"/>
        </w:rPr>
        <w:t>”</w:t>
      </w:r>
      <w:proofErr w:type="spellStart"/>
      <w:r>
        <w:t>之譌</w:t>
      </w:r>
      <w:proofErr w:type="spellEnd"/>
      <w:r>
        <w:t>。</w:t>
      </w:r>
    </w:p>
    <w:p w14:paraId="1054C271" w14:textId="77777777" w:rsidR="00CC015B" w:rsidRDefault="00000000">
      <w:pPr>
        <w:rPr>
          <w:lang w:eastAsia="zh-CN"/>
        </w:rPr>
      </w:pPr>
      <w:r>
        <w:rPr>
          <w:lang w:eastAsia="zh-CN"/>
        </w:rPr>
        <w:t>【第</w:t>
      </w:r>
      <w:r>
        <w:rPr>
          <w:lang w:eastAsia="zh-CN"/>
        </w:rPr>
        <w:t>229</w:t>
      </w:r>
      <w:r>
        <w:rPr>
          <w:lang w:eastAsia="zh-CN"/>
        </w:rPr>
        <w:t>页】</w:t>
      </w:r>
    </w:p>
    <w:p w14:paraId="1EB42BF7" w14:textId="77777777" w:rsidR="00CC015B" w:rsidRDefault="00000000">
      <w:pPr>
        <w:rPr>
          <w:lang w:eastAsia="zh-CN"/>
        </w:rPr>
      </w:pPr>
      <w:proofErr w:type="gramStart"/>
      <w:r>
        <w:rPr>
          <w:lang w:eastAsia="zh-CN"/>
        </w:rPr>
        <w:t>勝</w:t>
      </w:r>
      <w:proofErr w:type="gramEnd"/>
      <w:r>
        <w:rPr>
          <w:lang w:eastAsia="zh-CN"/>
        </w:rPr>
        <w:t>左人中人</w:t>
      </w:r>
    </w:p>
    <w:p w14:paraId="01075E14" w14:textId="77777777" w:rsidR="00CC015B" w:rsidRDefault="00000000">
      <w:pPr>
        <w:rPr>
          <w:lang w:eastAsia="zh-CN"/>
        </w:rPr>
      </w:pPr>
      <w:r>
        <w:rPr>
          <w:rFonts w:eastAsia="宋体" w:hint="eastAsia"/>
          <w:lang w:eastAsia="zh-CN"/>
        </w:rPr>
        <w:t>《</w:t>
      </w:r>
      <w:r>
        <w:rPr>
          <w:lang w:eastAsia="zh-CN"/>
        </w:rPr>
        <w:t>慎大</w:t>
      </w:r>
      <w:r>
        <w:rPr>
          <w:rFonts w:eastAsia="宋体" w:hint="eastAsia"/>
          <w:lang w:eastAsia="zh-CN"/>
        </w:rPr>
        <w:t>》</w:t>
      </w:r>
      <w:r>
        <w:rPr>
          <w:lang w:eastAsia="zh-CN"/>
        </w:rPr>
        <w:t>篇：</w:t>
      </w:r>
      <w:r>
        <w:rPr>
          <w:rFonts w:eastAsia="宋体" w:hint="eastAsia"/>
          <w:lang w:eastAsia="zh-CN"/>
        </w:rPr>
        <w:t>“</w:t>
      </w:r>
      <w:r>
        <w:rPr>
          <w:lang w:eastAsia="zh-CN"/>
        </w:rPr>
        <w:t>趙襄子攻</w:t>
      </w:r>
      <w:proofErr w:type="gramStart"/>
      <w:r>
        <w:rPr>
          <w:lang w:eastAsia="zh-CN"/>
        </w:rPr>
        <w:t>翟</w:t>
      </w:r>
      <w:proofErr w:type="gramEnd"/>
      <w:r>
        <w:rPr>
          <w:lang w:eastAsia="zh-CN"/>
        </w:rPr>
        <w:t>，</w:t>
      </w:r>
      <w:proofErr w:type="gramStart"/>
      <w:r>
        <w:rPr>
          <w:lang w:eastAsia="zh-CN"/>
        </w:rPr>
        <w:t>勝</w:t>
      </w:r>
      <w:proofErr w:type="gramEnd"/>
      <w:r>
        <w:rPr>
          <w:lang w:eastAsia="zh-CN"/>
        </w:rPr>
        <w:t>左人、中人。</w:t>
      </w:r>
      <w:r>
        <w:rPr>
          <w:rFonts w:eastAsia="宋体" w:hint="eastAsia"/>
          <w:lang w:eastAsia="zh-CN"/>
        </w:rPr>
        <w:t>”</w:t>
      </w:r>
      <w:r>
        <w:rPr>
          <w:lang w:eastAsia="zh-CN"/>
        </w:rPr>
        <w:t>今本</w:t>
      </w:r>
      <w:r>
        <w:rPr>
          <w:rFonts w:eastAsia="宋体" w:hint="eastAsia"/>
          <w:lang w:eastAsia="zh-CN"/>
        </w:rPr>
        <w:t>“</w:t>
      </w:r>
      <w:r>
        <w:rPr>
          <w:lang w:eastAsia="zh-CN"/>
        </w:rPr>
        <w:t>左人</w:t>
      </w:r>
      <w:r>
        <w:rPr>
          <w:rFonts w:eastAsia="宋体" w:hint="eastAsia"/>
          <w:lang w:eastAsia="zh-CN"/>
        </w:rPr>
        <w:t>”</w:t>
      </w:r>
      <w:r>
        <w:rPr>
          <w:lang w:eastAsia="zh-CN"/>
        </w:rPr>
        <w:t>作</w:t>
      </w:r>
      <w:r>
        <w:rPr>
          <w:rFonts w:eastAsia="宋体" w:hint="eastAsia"/>
          <w:lang w:eastAsia="zh-CN"/>
        </w:rPr>
        <w:t>“</w:t>
      </w:r>
      <w:r>
        <w:rPr>
          <w:lang w:eastAsia="zh-CN"/>
        </w:rPr>
        <w:t>老人</w:t>
      </w:r>
      <w:r>
        <w:rPr>
          <w:rFonts w:eastAsia="宋体" w:hint="eastAsia"/>
          <w:lang w:eastAsia="zh-CN"/>
        </w:rPr>
        <w:t>”</w:t>
      </w:r>
      <w:r>
        <w:rPr>
          <w:lang w:eastAsia="zh-CN"/>
        </w:rPr>
        <w:t>。案：俗</w:t>
      </w:r>
      <w:proofErr w:type="gramStart"/>
      <w:r>
        <w:rPr>
          <w:lang w:eastAsia="zh-CN"/>
        </w:rPr>
        <w:t>書</w:t>
      </w:r>
      <w:proofErr w:type="gramEnd"/>
      <w:r>
        <w:rPr>
          <w:rFonts w:eastAsia="宋体" w:hint="eastAsia"/>
          <w:lang w:eastAsia="zh-CN"/>
        </w:rPr>
        <w:t>“</w:t>
      </w:r>
      <w:r>
        <w:rPr>
          <w:lang w:eastAsia="zh-CN"/>
        </w:rPr>
        <w:t>左</w:t>
      </w:r>
      <w:r>
        <w:rPr>
          <w:rFonts w:eastAsia="宋体" w:hint="eastAsia"/>
          <w:lang w:eastAsia="zh-CN"/>
        </w:rPr>
        <w:t>”</w:t>
      </w:r>
      <w:r>
        <w:rPr>
          <w:lang w:eastAsia="zh-CN"/>
        </w:rPr>
        <w:t>字作</w:t>
      </w:r>
      <w:r>
        <w:rPr>
          <w:rFonts w:eastAsia="宋体" w:hint="eastAsia"/>
          <w:lang w:eastAsia="zh-CN"/>
        </w:rPr>
        <w:t>“</w:t>
      </w:r>
      <w:r>
        <w:rPr>
          <w:lang w:eastAsia="zh-CN"/>
        </w:rPr>
        <w:t>龙</w:t>
      </w:r>
      <w:r>
        <w:rPr>
          <w:rFonts w:eastAsia="宋体" w:hint="eastAsia"/>
          <w:lang w:eastAsia="zh-CN"/>
        </w:rPr>
        <w:t>”</w:t>
      </w:r>
      <w:r>
        <w:rPr>
          <w:lang w:eastAsia="zh-CN"/>
        </w:rPr>
        <w:t>，形與</w:t>
      </w:r>
    </w:p>
    <w:p w14:paraId="12B0D35A" w14:textId="77777777" w:rsidR="00CC015B" w:rsidRDefault="00000000">
      <w:pPr>
        <w:rPr>
          <w:lang w:eastAsia="zh-CN"/>
        </w:rPr>
      </w:pPr>
      <w:r>
        <w:rPr>
          <w:rFonts w:eastAsia="宋体" w:hint="eastAsia"/>
          <w:lang w:eastAsia="zh-CN"/>
        </w:rPr>
        <w:t>“</w:t>
      </w:r>
      <w:r>
        <w:t>老</w:t>
      </w:r>
      <w:r>
        <w:rPr>
          <w:rFonts w:eastAsia="宋体" w:hint="eastAsia"/>
          <w:lang w:eastAsia="zh-CN"/>
        </w:rPr>
        <w:t>”</w:t>
      </w:r>
      <w:proofErr w:type="spellStart"/>
      <w:r>
        <w:t>相近，因誤爲</w:t>
      </w:r>
      <w:proofErr w:type="spellEnd"/>
      <w:r>
        <w:rPr>
          <w:rFonts w:eastAsia="宋体" w:hint="eastAsia"/>
          <w:lang w:eastAsia="zh-CN"/>
        </w:rPr>
        <w:t>“</w:t>
      </w:r>
      <w:r>
        <w:t>老</w:t>
      </w:r>
      <w:r>
        <w:rPr>
          <w:rFonts w:eastAsia="宋体" w:hint="eastAsia"/>
          <w:lang w:eastAsia="zh-CN"/>
        </w:rPr>
        <w:t>”</w:t>
      </w:r>
      <w:r>
        <w:t>。</w:t>
      </w:r>
      <w:r>
        <w:rPr>
          <w:rFonts w:eastAsia="宋体" w:hint="eastAsia"/>
          <w:lang w:eastAsia="zh-CN"/>
        </w:rPr>
        <w:t>《</w:t>
      </w:r>
      <w:proofErr w:type="spellStart"/>
      <w:r>
        <w:t>太平御覽</w:t>
      </w:r>
      <w:proofErr w:type="spellEnd"/>
      <w:r>
        <w:rPr>
          <w:rFonts w:eastAsia="宋体" w:hint="eastAsia"/>
          <w:lang w:eastAsia="zh-CN"/>
        </w:rPr>
        <w:t>•</w:t>
      </w:r>
      <w:proofErr w:type="spellStart"/>
      <w:r>
        <w:t>兵部五十三</w:t>
      </w:r>
      <w:proofErr w:type="spellEnd"/>
      <w:r>
        <w:rPr>
          <w:rFonts w:eastAsia="宋体" w:hint="eastAsia"/>
          <w:lang w:eastAsia="zh-CN"/>
        </w:rPr>
        <w:t>》</w:t>
      </w:r>
      <w:proofErr w:type="spellStart"/>
      <w:r>
        <w:t>引此正作</w:t>
      </w:r>
      <w:proofErr w:type="spellEnd"/>
      <w:r>
        <w:rPr>
          <w:rFonts w:eastAsia="宋体" w:hint="eastAsia"/>
          <w:lang w:eastAsia="zh-CN"/>
        </w:rPr>
        <w:t>“</w:t>
      </w:r>
      <w:proofErr w:type="spellStart"/>
      <w:r>
        <w:t>左人</w:t>
      </w:r>
      <w:proofErr w:type="spellEnd"/>
      <w:r>
        <w:rPr>
          <w:rFonts w:eastAsia="宋体" w:hint="eastAsia"/>
          <w:lang w:eastAsia="zh-CN"/>
        </w:rPr>
        <w:t>”</w:t>
      </w:r>
      <w:r>
        <w:t>。</w:t>
      </w:r>
      <w:r>
        <w:rPr>
          <w:rFonts w:eastAsia="宋体" w:hint="eastAsia"/>
          <w:lang w:eastAsia="zh-CN"/>
        </w:rPr>
        <w:t>《</w:t>
      </w:r>
      <w:proofErr w:type="spellStart"/>
      <w:r>
        <w:t>晉語</w:t>
      </w:r>
      <w:proofErr w:type="spellEnd"/>
      <w:r>
        <w:rPr>
          <w:rFonts w:eastAsia="宋体" w:hint="eastAsia"/>
          <w:lang w:eastAsia="zh-CN"/>
        </w:rPr>
        <w:t>》</w:t>
      </w:r>
      <w:r>
        <w:t>及</w:t>
      </w:r>
      <w:r>
        <w:rPr>
          <w:rFonts w:eastAsia="宋体" w:hint="eastAsia"/>
          <w:lang w:eastAsia="zh-CN"/>
        </w:rPr>
        <w:t>《</w:t>
      </w:r>
      <w:proofErr w:type="spellStart"/>
      <w:proofErr w:type="gramStart"/>
      <w:r>
        <w:t>列子</w:t>
      </w:r>
      <w:proofErr w:type="gramEnd"/>
      <w:r>
        <w:t>。説符</w:t>
      </w:r>
      <w:proofErr w:type="spellEnd"/>
      <w:r>
        <w:rPr>
          <w:rFonts w:eastAsia="宋体" w:hint="eastAsia"/>
          <w:lang w:eastAsia="zh-CN"/>
        </w:rPr>
        <w:t>》</w:t>
      </w:r>
      <w:proofErr w:type="spellStart"/>
      <w:r>
        <w:t>篇亦作</w:t>
      </w:r>
      <w:proofErr w:type="spellEnd"/>
      <w:r>
        <w:rPr>
          <w:rFonts w:eastAsia="宋体" w:hint="eastAsia"/>
          <w:lang w:eastAsia="zh-CN"/>
        </w:rPr>
        <w:t>“</w:t>
      </w:r>
      <w:proofErr w:type="spellStart"/>
      <w:r>
        <w:t>左人</w:t>
      </w:r>
      <w:proofErr w:type="spellEnd"/>
      <w:r>
        <w:rPr>
          <w:rFonts w:eastAsia="宋体" w:hint="eastAsia"/>
          <w:lang w:eastAsia="zh-CN"/>
        </w:rPr>
        <w:t>”</w:t>
      </w:r>
      <w:r>
        <w:t>。</w:t>
      </w:r>
      <w:proofErr w:type="gramStart"/>
      <w:r>
        <w:rPr>
          <w:rFonts w:eastAsia="宋体" w:hint="eastAsia"/>
          <w:lang w:eastAsia="zh-CN"/>
        </w:rPr>
        <w:t>《</w:t>
      </w:r>
      <w:proofErr w:type="gramEnd"/>
      <w:r>
        <w:rPr>
          <w:lang w:eastAsia="zh-CN"/>
        </w:rPr>
        <w:t>淮南</w:t>
      </w:r>
      <w:proofErr w:type="gramStart"/>
      <w:r>
        <w:rPr>
          <w:lang w:eastAsia="zh-CN"/>
        </w:rPr>
        <w:t>《</w:t>
      </w:r>
      <w:proofErr w:type="gramEnd"/>
      <w:r>
        <w:rPr>
          <w:lang w:eastAsia="zh-CN"/>
        </w:rPr>
        <w:t>道</w:t>
      </w:r>
    </w:p>
    <w:p w14:paraId="24A8CC03" w14:textId="77777777" w:rsidR="00CC015B" w:rsidRDefault="00000000">
      <w:pPr>
        <w:rPr>
          <w:lang w:eastAsia="zh-CN"/>
        </w:rPr>
      </w:pPr>
      <w:proofErr w:type="gramStart"/>
      <w:r>
        <w:rPr>
          <w:lang w:eastAsia="zh-CN"/>
        </w:rPr>
        <w:t>應</w:t>
      </w:r>
      <w:r>
        <w:rPr>
          <w:rFonts w:eastAsia="宋体" w:hint="eastAsia"/>
          <w:lang w:eastAsia="zh-CN"/>
        </w:rPr>
        <w:t>》</w:t>
      </w:r>
      <w:proofErr w:type="gramEnd"/>
      <w:r>
        <w:rPr>
          <w:lang w:eastAsia="zh-CN"/>
        </w:rPr>
        <w:t>篇作</w:t>
      </w:r>
      <w:r>
        <w:rPr>
          <w:rFonts w:eastAsia="宋体" w:hint="eastAsia"/>
          <w:lang w:eastAsia="zh-CN"/>
        </w:rPr>
        <w:t>“</w:t>
      </w:r>
      <w:r>
        <w:rPr>
          <w:lang w:eastAsia="zh-CN"/>
        </w:rPr>
        <w:t>龙人</w:t>
      </w:r>
      <w:r>
        <w:rPr>
          <w:rFonts w:eastAsia="宋体" w:hint="eastAsia"/>
          <w:lang w:eastAsia="zh-CN"/>
        </w:rPr>
        <w:t>”</w:t>
      </w:r>
      <w:r>
        <w:rPr>
          <w:lang w:eastAsia="zh-CN"/>
        </w:rPr>
        <w:t>，</w:t>
      </w:r>
      <w:r>
        <w:rPr>
          <w:rFonts w:eastAsia="宋体" w:hint="eastAsia"/>
          <w:lang w:eastAsia="zh-CN"/>
        </w:rPr>
        <w:t>“</w:t>
      </w:r>
      <w:r>
        <w:rPr>
          <w:lang w:eastAsia="zh-CN"/>
        </w:rPr>
        <w:t>龙</w:t>
      </w:r>
      <w:r>
        <w:rPr>
          <w:rFonts w:eastAsia="宋体" w:hint="eastAsia"/>
          <w:lang w:eastAsia="zh-CN"/>
        </w:rPr>
        <w:t>”</w:t>
      </w:r>
      <w:r>
        <w:rPr>
          <w:lang w:eastAsia="zh-CN"/>
        </w:rPr>
        <w:t>即俗</w:t>
      </w:r>
      <w:proofErr w:type="gramStart"/>
      <w:r>
        <w:rPr>
          <w:lang w:eastAsia="zh-CN"/>
        </w:rPr>
        <w:t>書</w:t>
      </w:r>
      <w:proofErr w:type="gramEnd"/>
      <w:r>
        <w:rPr>
          <w:rFonts w:eastAsia="宋体" w:hint="eastAsia"/>
          <w:lang w:eastAsia="zh-CN"/>
        </w:rPr>
        <w:t>“</w:t>
      </w:r>
      <w:r>
        <w:rPr>
          <w:lang w:eastAsia="zh-CN"/>
        </w:rPr>
        <w:t>左</w:t>
      </w:r>
      <w:r>
        <w:rPr>
          <w:rFonts w:eastAsia="宋体" w:hint="eastAsia"/>
          <w:lang w:eastAsia="zh-CN"/>
        </w:rPr>
        <w:t>”</w:t>
      </w:r>
      <w:r>
        <w:rPr>
          <w:lang w:eastAsia="zh-CN"/>
        </w:rPr>
        <w:t>字之誤。</w:t>
      </w:r>
      <w:r>
        <w:rPr>
          <w:rFonts w:eastAsia="宋体" w:hint="eastAsia"/>
          <w:lang w:eastAsia="zh-CN"/>
        </w:rPr>
        <w:t>《</w:t>
      </w:r>
      <w:r>
        <w:rPr>
          <w:lang w:eastAsia="zh-CN"/>
        </w:rPr>
        <w:t>水經。滱水</w:t>
      </w:r>
      <w:r>
        <w:rPr>
          <w:rFonts w:eastAsia="宋体" w:hint="eastAsia"/>
          <w:lang w:eastAsia="zh-CN"/>
        </w:rPr>
        <w:t>》</w:t>
      </w:r>
      <w:r>
        <w:rPr>
          <w:lang w:eastAsia="zh-CN"/>
        </w:rPr>
        <w:t>注：</w:t>
      </w:r>
      <w:r>
        <w:rPr>
          <w:rFonts w:eastAsia="宋体" w:hint="eastAsia"/>
          <w:lang w:eastAsia="zh-CN"/>
        </w:rPr>
        <w:t>“</w:t>
      </w:r>
      <w:r>
        <w:rPr>
          <w:lang w:eastAsia="zh-CN"/>
        </w:rPr>
        <w:t>滱水東逕左人城南。</w:t>
      </w:r>
      <w:r>
        <w:rPr>
          <w:rFonts w:eastAsia="宋体" w:hint="eastAsia"/>
          <w:lang w:eastAsia="zh-CN"/>
        </w:rPr>
        <w:t>”</w:t>
      </w:r>
      <w:proofErr w:type="gramStart"/>
      <w:r>
        <w:rPr>
          <w:lang w:eastAsia="zh-CN"/>
        </w:rPr>
        <w:t>應劭</w:t>
      </w:r>
      <w:proofErr w:type="gramEnd"/>
      <w:r>
        <w:rPr>
          <w:lang w:eastAsia="zh-CN"/>
        </w:rPr>
        <w:t>曰</w:t>
      </w:r>
      <w:r>
        <w:rPr>
          <w:rFonts w:eastAsia="宋体" w:hint="eastAsia"/>
          <w:lang w:eastAsia="zh-CN"/>
        </w:rPr>
        <w:t>“</w:t>
      </w:r>
      <w:r>
        <w:rPr>
          <w:lang w:eastAsia="zh-CN"/>
        </w:rPr>
        <w:t>左人城在唐縣西北四十</w:t>
      </w:r>
    </w:p>
    <w:p w14:paraId="7AA7436D" w14:textId="77777777" w:rsidR="00CC015B" w:rsidRDefault="00000000">
      <w:r>
        <w:t>里。</w:t>
      </w:r>
      <w:r>
        <w:rPr>
          <w:rFonts w:eastAsia="宋体" w:hint="eastAsia"/>
          <w:lang w:eastAsia="zh-CN"/>
        </w:rPr>
        <w:t>”</w:t>
      </w:r>
      <w:proofErr w:type="spellStart"/>
      <w:r>
        <w:t>今</w:t>
      </w:r>
      <w:proofErr w:type="gramStart"/>
      <w:r>
        <w:t>據</w:t>
      </w:r>
      <w:proofErr w:type="gramEnd"/>
      <w:r>
        <w:t>改。</w:t>
      </w:r>
      <w:proofErr w:type="gramStart"/>
      <w:r>
        <w:t>高注曰</w:t>
      </w:r>
      <w:proofErr w:type="spellEnd"/>
      <w:proofErr w:type="gramEnd"/>
      <w:r>
        <w:t>：</w:t>
      </w:r>
      <w:r>
        <w:rPr>
          <w:rFonts w:eastAsia="宋体" w:hint="eastAsia"/>
          <w:lang w:eastAsia="zh-CN"/>
        </w:rPr>
        <w:t>“</w:t>
      </w:r>
      <w:proofErr w:type="spellStart"/>
      <w:r>
        <w:t>襄子使辛穆子伐</w:t>
      </w:r>
      <w:proofErr w:type="gramStart"/>
      <w:r>
        <w:t>翟</w:t>
      </w:r>
      <w:proofErr w:type="gramEnd"/>
      <w:r>
        <w:t>，勝之，下左人、中人城</w:t>
      </w:r>
      <w:proofErr w:type="spellEnd"/>
      <w:r>
        <w:t>。</w:t>
      </w:r>
      <w:r>
        <w:rPr>
          <w:rFonts w:eastAsia="宋体" w:hint="eastAsia"/>
          <w:lang w:eastAsia="zh-CN"/>
        </w:rPr>
        <w:t>”</w:t>
      </w:r>
      <w:proofErr w:type="spellStart"/>
      <w:r>
        <w:t>念孫案：如高注，則</w:t>
      </w:r>
      <w:proofErr w:type="spellEnd"/>
    </w:p>
    <w:p w14:paraId="7DD294DB" w14:textId="77777777" w:rsidR="00CC015B" w:rsidRDefault="00000000">
      <w:r>
        <w:rPr>
          <w:rFonts w:eastAsia="宋体" w:hint="eastAsia"/>
          <w:lang w:eastAsia="zh-CN"/>
        </w:rPr>
        <w:t>“</w:t>
      </w:r>
      <w:r>
        <w:t>勝</w:t>
      </w:r>
      <w:r>
        <w:rPr>
          <w:rFonts w:eastAsia="宋体" w:hint="eastAsia"/>
          <w:lang w:eastAsia="zh-CN"/>
        </w:rPr>
        <w:t>”</w:t>
      </w:r>
      <w:proofErr w:type="spellStart"/>
      <w:r>
        <w:t>字自爲一句</w:t>
      </w:r>
      <w:proofErr w:type="spellEnd"/>
      <w:r>
        <w:rPr>
          <w:rFonts w:eastAsia="宋体" w:hint="eastAsia"/>
          <w:lang w:eastAsia="zh-CN"/>
        </w:rPr>
        <w:t>“</w:t>
      </w:r>
      <w:proofErr w:type="spellStart"/>
      <w:r>
        <w:t>左人中人</w:t>
      </w:r>
      <w:proofErr w:type="spellEnd"/>
      <w:r>
        <w:rPr>
          <w:rFonts w:eastAsia="宋体" w:hint="eastAsia"/>
          <w:lang w:eastAsia="zh-CN"/>
        </w:rPr>
        <w:t>”</w:t>
      </w:r>
      <w:proofErr w:type="spellStart"/>
      <w:r>
        <w:t>之上須加</w:t>
      </w:r>
      <w:proofErr w:type="spellEnd"/>
      <w:r>
        <w:rPr>
          <w:rFonts w:eastAsia="宋体" w:hint="eastAsia"/>
          <w:lang w:eastAsia="zh-CN"/>
        </w:rPr>
        <w:t>“</w:t>
      </w:r>
      <w:r>
        <w:t>下</w:t>
      </w:r>
      <w:r>
        <w:rPr>
          <w:rFonts w:eastAsia="宋体" w:hint="eastAsia"/>
          <w:lang w:eastAsia="zh-CN"/>
        </w:rPr>
        <w:t>”</w:t>
      </w:r>
      <w:proofErr w:type="spellStart"/>
      <w:r>
        <w:t>字而其義始明</w:t>
      </w:r>
      <w:proofErr w:type="gramStart"/>
      <w:r>
        <w:t>矣今案</w:t>
      </w:r>
      <w:proofErr w:type="spellEnd"/>
      <w:r>
        <w:rPr>
          <w:rFonts w:eastAsia="宋体" w:hint="eastAsia"/>
          <w:lang w:eastAsia="zh-CN"/>
        </w:rPr>
        <w:t>“</w:t>
      </w:r>
      <w:proofErr w:type="spellStart"/>
      <w:r>
        <w:t>勝</w:t>
      </w:r>
      <w:proofErr w:type="gramEnd"/>
      <w:r>
        <w:t>左人中人</w:t>
      </w:r>
      <w:proofErr w:type="spellEnd"/>
      <w:r>
        <w:rPr>
          <w:rFonts w:eastAsia="宋体" w:hint="eastAsia"/>
          <w:lang w:eastAsia="zh-CN"/>
        </w:rPr>
        <w:t>”</w:t>
      </w:r>
      <w:r>
        <w:t>五</w:t>
      </w:r>
    </w:p>
    <w:p w14:paraId="12A59F81" w14:textId="77777777" w:rsidR="00CC015B" w:rsidRDefault="00000000">
      <w:proofErr w:type="spellStart"/>
      <w:r>
        <w:t>字作一句讀。勝者，克也。克左人、中人二城也。凡戰而克謂之勝，攻而克亦謂之勝</w:t>
      </w:r>
      <w:proofErr w:type="spellEnd"/>
      <w:r>
        <w:t>，</w:t>
      </w:r>
      <w:r>
        <w:rPr>
          <w:rFonts w:eastAsia="宋体" w:hint="eastAsia"/>
          <w:lang w:eastAsia="zh-CN"/>
        </w:rPr>
        <w:t>《</w:t>
      </w:r>
      <w:r>
        <w:t>襄</w:t>
      </w:r>
    </w:p>
    <w:p w14:paraId="76E4DAC5" w14:textId="77777777" w:rsidR="00CC015B" w:rsidRDefault="00000000">
      <w:proofErr w:type="spellStart"/>
      <w:r>
        <w:t>十年左</w:t>
      </w:r>
      <w:proofErr w:type="gramStart"/>
      <w:r>
        <w:t>傳</w:t>
      </w:r>
      <w:proofErr w:type="spellEnd"/>
      <w:proofErr w:type="gramEnd"/>
      <w:r>
        <w:rPr>
          <w:rFonts w:eastAsia="宋体" w:hint="eastAsia"/>
          <w:lang w:eastAsia="zh-CN"/>
        </w:rPr>
        <w:t>》</w:t>
      </w:r>
      <w:r>
        <w:t>曰</w:t>
      </w:r>
      <w:r>
        <w:rPr>
          <w:rFonts w:eastAsia="宋体" w:hint="eastAsia"/>
          <w:lang w:eastAsia="zh-CN"/>
        </w:rPr>
        <w:t>“</w:t>
      </w:r>
      <w:proofErr w:type="spellStart"/>
      <w:r>
        <w:t>城小而固，勝之不武，弗勝爲笑</w:t>
      </w:r>
      <w:proofErr w:type="spellEnd"/>
      <w:r>
        <w:rPr>
          <w:rFonts w:eastAsia="宋体" w:hint="eastAsia"/>
          <w:lang w:eastAsia="zh-CN"/>
        </w:rPr>
        <w:t>”</w:t>
      </w:r>
      <w:proofErr w:type="spellStart"/>
      <w:r>
        <w:t>是也</w:t>
      </w:r>
      <w:proofErr w:type="spellEnd"/>
      <w:r>
        <w:t>。</w:t>
      </w:r>
      <w:r>
        <w:rPr>
          <w:rFonts w:eastAsia="宋体" w:hint="eastAsia"/>
          <w:lang w:eastAsia="zh-CN"/>
        </w:rPr>
        <w:t>《</w:t>
      </w:r>
      <w:proofErr w:type="spellStart"/>
      <w:r>
        <w:t>隱二年傳</w:t>
      </w:r>
      <w:proofErr w:type="spellEnd"/>
      <w:r>
        <w:rPr>
          <w:rFonts w:eastAsia="宋体" w:hint="eastAsia"/>
          <w:lang w:eastAsia="zh-CN"/>
        </w:rPr>
        <w:t>》</w:t>
      </w:r>
      <w:r>
        <w:t>：</w:t>
      </w:r>
      <w:r>
        <w:rPr>
          <w:rFonts w:eastAsia="宋体" w:hint="eastAsia"/>
          <w:lang w:eastAsia="zh-CN"/>
        </w:rPr>
        <w:t>“</w:t>
      </w:r>
      <w:proofErr w:type="spellStart"/>
      <w:r>
        <w:t>司空無駭入極，費</w:t>
      </w:r>
      <w:proofErr w:type="gramStart"/>
      <w:r>
        <w:t>庈</w:t>
      </w:r>
      <w:proofErr w:type="gramEnd"/>
      <w:r>
        <w:t>父勝之</w:t>
      </w:r>
      <w:proofErr w:type="spellEnd"/>
      <w:r>
        <w:t>。</w:t>
      </w:r>
      <w:r>
        <w:rPr>
          <w:rFonts w:eastAsia="宋体" w:hint="eastAsia"/>
          <w:lang w:eastAsia="zh-CN"/>
        </w:rPr>
        <w:t>”《</w:t>
      </w:r>
      <w:r>
        <w:t>宣</w:t>
      </w:r>
    </w:p>
    <w:p w14:paraId="44A9BFA3" w14:textId="77777777" w:rsidR="00CC015B" w:rsidRDefault="00000000">
      <w:proofErr w:type="spellStart"/>
      <w:r>
        <w:t>十二年公羊</w:t>
      </w:r>
      <w:proofErr w:type="gramStart"/>
      <w:r>
        <w:t>傳</w:t>
      </w:r>
      <w:proofErr w:type="spellEnd"/>
      <w:proofErr w:type="gramEnd"/>
      <w:r>
        <w:rPr>
          <w:rFonts w:eastAsia="宋体" w:hint="eastAsia"/>
          <w:lang w:eastAsia="zh-CN"/>
        </w:rPr>
        <w:t>》</w:t>
      </w:r>
      <w:r>
        <w:t>：</w:t>
      </w:r>
      <w:r>
        <w:rPr>
          <w:rFonts w:eastAsia="宋体" w:hint="eastAsia"/>
          <w:lang w:eastAsia="zh-CN"/>
        </w:rPr>
        <w:t>“</w:t>
      </w:r>
      <w:proofErr w:type="spellStart"/>
      <w:r>
        <w:t>莊王伐鄭，</w:t>
      </w:r>
      <w:proofErr w:type="gramStart"/>
      <w:r>
        <w:t>勝</w:t>
      </w:r>
      <w:proofErr w:type="gramEnd"/>
      <w:r>
        <w:t>乎皇門</w:t>
      </w:r>
      <w:proofErr w:type="spellEnd"/>
      <w:r>
        <w:t>。</w:t>
      </w:r>
      <w:r>
        <w:rPr>
          <w:rFonts w:eastAsia="宋体" w:hint="eastAsia"/>
          <w:lang w:eastAsia="zh-CN"/>
        </w:rPr>
        <w:t>”《</w:t>
      </w:r>
      <w:proofErr w:type="spellStart"/>
      <w:r>
        <w:t>晉語</w:t>
      </w:r>
      <w:proofErr w:type="spellEnd"/>
      <w:r>
        <w:rPr>
          <w:rFonts w:eastAsia="宋体" w:hint="eastAsia"/>
          <w:lang w:eastAsia="zh-CN"/>
        </w:rPr>
        <w:t>》</w:t>
      </w:r>
      <w:r>
        <w:t>曰：</w:t>
      </w:r>
      <w:r>
        <w:rPr>
          <w:rFonts w:eastAsia="宋体" w:hint="eastAsia"/>
          <w:lang w:eastAsia="zh-CN"/>
        </w:rPr>
        <w:t>“</w:t>
      </w:r>
      <w:proofErr w:type="spellStart"/>
      <w:r>
        <w:t>趙襄子使新</w:t>
      </w:r>
      <w:proofErr w:type="gramStart"/>
      <w:r>
        <w:t>稚</w:t>
      </w:r>
      <w:proofErr w:type="gramEnd"/>
      <w:r>
        <w:t>穆子伐狄，勝左人、中人</w:t>
      </w:r>
      <w:proofErr w:type="spellEnd"/>
      <w:r>
        <w:t>。</w:t>
      </w:r>
      <w:r>
        <w:rPr>
          <w:rFonts w:eastAsia="宋体" w:hint="eastAsia"/>
          <w:lang w:eastAsia="zh-CN"/>
        </w:rPr>
        <w:t>”</w:t>
      </w:r>
      <w:proofErr w:type="spellStart"/>
      <w:r>
        <w:t>義與</w:t>
      </w:r>
      <w:proofErr w:type="spellEnd"/>
    </w:p>
    <w:p w14:paraId="3F29A4A9" w14:textId="77777777" w:rsidR="00CC015B" w:rsidRDefault="00000000">
      <w:pPr>
        <w:rPr>
          <w:rFonts w:eastAsia="宋体"/>
          <w:lang w:eastAsia="zh-CN"/>
        </w:rPr>
      </w:pPr>
      <w:proofErr w:type="spellStart"/>
      <w:r>
        <w:t>此同</w:t>
      </w:r>
      <w:proofErr w:type="spellEnd"/>
      <w:r>
        <w:t>。</w:t>
      </w:r>
      <w:r>
        <w:rPr>
          <w:rFonts w:eastAsia="宋体" w:hint="eastAsia"/>
          <w:lang w:eastAsia="zh-CN"/>
        </w:rPr>
        <w:t>《</w:t>
      </w:r>
      <w:proofErr w:type="spellStart"/>
      <w:r>
        <w:t>列子</w:t>
      </w:r>
      <w:proofErr w:type="spellEnd"/>
      <w:r>
        <w:rPr>
          <w:rFonts w:eastAsia="宋体" w:hint="eastAsia"/>
          <w:lang w:eastAsia="zh-CN"/>
        </w:rPr>
        <w:t>•</w:t>
      </w:r>
      <w:proofErr w:type="spellStart"/>
      <w:r>
        <w:t>説符</w:t>
      </w:r>
      <w:proofErr w:type="spellEnd"/>
      <w:r>
        <w:rPr>
          <w:rFonts w:eastAsia="宋体" w:hint="eastAsia"/>
          <w:lang w:eastAsia="zh-CN"/>
        </w:rPr>
        <w:t>》</w:t>
      </w:r>
      <w:proofErr w:type="spellStart"/>
      <w:proofErr w:type="gramStart"/>
      <w:r>
        <w:t>篇曰</w:t>
      </w:r>
      <w:proofErr w:type="spellEnd"/>
      <w:r>
        <w:rPr>
          <w:rFonts w:eastAsia="宋体" w:hint="eastAsia"/>
          <w:lang w:eastAsia="zh-CN"/>
        </w:rPr>
        <w:t>“</w:t>
      </w:r>
      <w:proofErr w:type="spellStart"/>
      <w:proofErr w:type="gramEnd"/>
      <w:r>
        <w:t>趙襄子使新稺穆子攻翟，勝之，取左人、中人</w:t>
      </w:r>
      <w:proofErr w:type="spellEnd"/>
      <w:r>
        <w:t>。</w:t>
      </w:r>
      <w:r>
        <w:rPr>
          <w:rFonts w:eastAsia="宋体" w:hint="eastAsia"/>
          <w:lang w:eastAsia="zh-CN"/>
        </w:rPr>
        <w:t>”</w:t>
      </w:r>
      <w:proofErr w:type="spellStart"/>
      <w:r>
        <w:t>此則以</w:t>
      </w:r>
      <w:proofErr w:type="spellEnd"/>
      <w:r>
        <w:rPr>
          <w:rFonts w:eastAsia="宋体" w:hint="eastAsia"/>
          <w:lang w:eastAsia="zh-CN"/>
        </w:rPr>
        <w:t>“</w:t>
      </w:r>
      <w:proofErr w:type="spellStart"/>
      <w:r>
        <w:t>勝之</w:t>
      </w:r>
      <w:proofErr w:type="spellEnd"/>
      <w:r>
        <w:rPr>
          <w:rFonts w:eastAsia="宋体" w:hint="eastAsia"/>
          <w:lang w:eastAsia="zh-CN"/>
        </w:rPr>
        <w:t>”</w:t>
      </w:r>
    </w:p>
    <w:p w14:paraId="3B9EB612" w14:textId="77777777" w:rsidR="00CC015B" w:rsidRDefault="00000000">
      <w:pPr>
        <w:rPr>
          <w:lang w:eastAsia="zh-CN"/>
        </w:rPr>
      </w:pPr>
      <w:r>
        <w:rPr>
          <w:lang w:eastAsia="zh-CN"/>
        </w:rPr>
        <w:t>爲句</w:t>
      </w:r>
      <w:r>
        <w:rPr>
          <w:rFonts w:eastAsia="宋体" w:hint="eastAsia"/>
          <w:lang w:eastAsia="zh-CN"/>
        </w:rPr>
        <w:t>“</w:t>
      </w:r>
      <w:r>
        <w:rPr>
          <w:lang w:eastAsia="zh-CN"/>
        </w:rPr>
        <w:t>取左人、中人</w:t>
      </w:r>
      <w:r>
        <w:rPr>
          <w:rFonts w:eastAsia="宋体" w:hint="eastAsia"/>
          <w:lang w:eastAsia="zh-CN"/>
        </w:rPr>
        <w:t>”</w:t>
      </w:r>
      <w:r>
        <w:rPr>
          <w:lang w:eastAsia="zh-CN"/>
        </w:rPr>
        <w:t>爲句與</w:t>
      </w:r>
      <w:r>
        <w:rPr>
          <w:rFonts w:eastAsia="宋体" w:hint="eastAsia"/>
          <w:lang w:eastAsia="zh-CN"/>
        </w:rPr>
        <w:t>《</w:t>
      </w:r>
      <w:r>
        <w:rPr>
          <w:lang w:eastAsia="zh-CN"/>
        </w:rPr>
        <w:t>國語</w:t>
      </w:r>
      <w:r>
        <w:rPr>
          <w:rFonts w:eastAsia="宋体" w:hint="eastAsia"/>
          <w:lang w:eastAsia="zh-CN"/>
        </w:rPr>
        <w:t>》</w:t>
      </w:r>
      <w:r>
        <w:rPr>
          <w:lang w:eastAsia="zh-CN"/>
        </w:rPr>
        <w:t>、</w:t>
      </w:r>
      <w:r>
        <w:rPr>
          <w:rFonts w:eastAsia="宋体" w:hint="eastAsia"/>
          <w:lang w:eastAsia="zh-CN"/>
        </w:rPr>
        <w:t>《</w:t>
      </w:r>
      <w:r>
        <w:rPr>
          <w:lang w:eastAsia="zh-CN"/>
        </w:rPr>
        <w:t>吕氏春秋</w:t>
      </w:r>
      <w:r>
        <w:rPr>
          <w:rFonts w:eastAsia="宋体" w:hint="eastAsia"/>
          <w:lang w:eastAsia="zh-CN"/>
        </w:rPr>
        <w:t>》</w:t>
      </w:r>
      <w:r>
        <w:rPr>
          <w:lang w:eastAsia="zh-CN"/>
        </w:rPr>
        <w:t>不同</w:t>
      </w:r>
    </w:p>
    <w:p w14:paraId="52BB9FBD" w14:textId="77777777" w:rsidR="00CC015B" w:rsidRDefault="00000000">
      <w:proofErr w:type="spellStart"/>
      <w:r>
        <w:t>天下之適</w:t>
      </w:r>
      <w:proofErr w:type="spellEnd"/>
    </w:p>
    <w:p w14:paraId="02EBEF47" w14:textId="77777777" w:rsidR="00CC015B" w:rsidRDefault="00000000">
      <w:r>
        <w:rPr>
          <w:rFonts w:eastAsia="宋体" w:hint="eastAsia"/>
          <w:lang w:eastAsia="zh-CN"/>
        </w:rPr>
        <w:t>《</w:t>
      </w:r>
      <w:proofErr w:type="spellStart"/>
      <w:r>
        <w:t>下賢</w:t>
      </w:r>
      <w:proofErr w:type="spellEnd"/>
      <w:r>
        <w:rPr>
          <w:rFonts w:eastAsia="宋体" w:hint="eastAsia"/>
          <w:lang w:eastAsia="zh-CN"/>
        </w:rPr>
        <w:t>》</w:t>
      </w:r>
      <w:r>
        <w:t>篇</w:t>
      </w:r>
      <w:r>
        <w:rPr>
          <w:rFonts w:eastAsia="宋体" w:hint="eastAsia"/>
          <w:lang w:eastAsia="zh-CN"/>
        </w:rPr>
        <w:t>“</w:t>
      </w:r>
      <w:proofErr w:type="spellStart"/>
      <w:r>
        <w:t>士所歸，天下</w:t>
      </w:r>
      <w:proofErr w:type="gramStart"/>
      <w:r>
        <w:t>從</w:t>
      </w:r>
      <w:proofErr w:type="gramEnd"/>
      <w:r>
        <w:t>之帝。帝也者，天下之適也。王也者，天下之往也</w:t>
      </w:r>
      <w:proofErr w:type="spellEnd"/>
      <w:r>
        <w:t>。</w:t>
      </w:r>
      <w:r>
        <w:rPr>
          <w:rFonts w:eastAsia="宋体" w:hint="eastAsia"/>
          <w:lang w:eastAsia="zh-CN"/>
        </w:rPr>
        <w:t>”</w:t>
      </w:r>
      <w:r>
        <w:t>高</w:t>
      </w:r>
    </w:p>
    <w:p w14:paraId="30473390" w14:textId="77777777" w:rsidR="00CC015B" w:rsidRDefault="00000000">
      <w:proofErr w:type="spellStart"/>
      <w:r>
        <w:t>注曰</w:t>
      </w:r>
      <w:proofErr w:type="spellEnd"/>
      <w:r>
        <w:rPr>
          <w:rFonts w:eastAsia="宋体" w:hint="eastAsia"/>
          <w:lang w:eastAsia="zh-CN"/>
        </w:rPr>
        <w:t>“</w:t>
      </w:r>
      <w:proofErr w:type="spellStart"/>
      <w:r>
        <w:t>適主也</w:t>
      </w:r>
      <w:proofErr w:type="spellEnd"/>
      <w:r>
        <w:t>。</w:t>
      </w:r>
      <w:r>
        <w:rPr>
          <w:rFonts w:eastAsia="宋体" w:hint="eastAsia"/>
          <w:lang w:eastAsia="zh-CN"/>
        </w:rPr>
        <w:t>”</w:t>
      </w:r>
      <w:proofErr w:type="spellStart"/>
      <w:r>
        <w:t>念孫案高説非也。適亦往也</w:t>
      </w:r>
      <w:proofErr w:type="spellEnd"/>
      <w:proofErr w:type="gramStart"/>
      <w:r>
        <w:t>。</w:t>
      </w:r>
      <w:r>
        <w:rPr>
          <w:rFonts w:eastAsia="宋体" w:hint="eastAsia"/>
          <w:lang w:eastAsia="zh-CN"/>
        </w:rPr>
        <w:t>“</w:t>
      </w:r>
      <w:proofErr w:type="spellStart"/>
      <w:proofErr w:type="gramEnd"/>
      <w:r>
        <w:t>天下之適</w:t>
      </w:r>
      <w:proofErr w:type="spellEnd"/>
      <w:r>
        <w:rPr>
          <w:rFonts w:eastAsia="宋体" w:hint="eastAsia"/>
          <w:lang w:eastAsia="zh-CN"/>
        </w:rPr>
        <w:t>”</w:t>
      </w:r>
      <w:r>
        <w:t>、</w:t>
      </w:r>
      <w:r>
        <w:rPr>
          <w:rFonts w:eastAsia="宋体" w:hint="eastAsia"/>
          <w:lang w:eastAsia="zh-CN"/>
        </w:rPr>
        <w:t>“</w:t>
      </w:r>
      <w:proofErr w:type="spellStart"/>
      <w:r>
        <w:t>天下之往</w:t>
      </w:r>
      <w:proofErr w:type="spellEnd"/>
      <w:r>
        <w:rPr>
          <w:rFonts w:eastAsia="宋体" w:hint="eastAsia"/>
          <w:lang w:eastAsia="zh-CN"/>
        </w:rPr>
        <w:t>”</w:t>
      </w:r>
      <w:r>
        <w:t>，</w:t>
      </w:r>
      <w:proofErr w:type="spellStart"/>
      <w:r>
        <w:t>皆承上</w:t>
      </w:r>
      <w:proofErr w:type="spellEnd"/>
      <w:r>
        <w:rPr>
          <w:rFonts w:eastAsia="宋体" w:hint="eastAsia"/>
          <w:lang w:eastAsia="zh-CN"/>
        </w:rPr>
        <w:t>“</w:t>
      </w:r>
      <w:r>
        <w:t>天</w:t>
      </w:r>
    </w:p>
    <w:p w14:paraId="3691DAB5" w14:textId="77777777" w:rsidR="00CC015B" w:rsidRDefault="00000000">
      <w:pPr>
        <w:rPr>
          <w:lang w:eastAsia="zh-CN"/>
        </w:rPr>
      </w:pPr>
      <w:r>
        <w:rPr>
          <w:lang w:eastAsia="zh-CN"/>
        </w:rPr>
        <w:lastRenderedPageBreak/>
        <w:t>下</w:t>
      </w:r>
      <w:proofErr w:type="gramStart"/>
      <w:r>
        <w:rPr>
          <w:lang w:eastAsia="zh-CN"/>
        </w:rPr>
        <w:t>從</w:t>
      </w:r>
      <w:proofErr w:type="gramEnd"/>
      <w:r>
        <w:rPr>
          <w:lang w:eastAsia="zh-CN"/>
        </w:rPr>
        <w:t>之</w:t>
      </w:r>
      <w:proofErr w:type="gramStart"/>
      <w:r>
        <w:rPr>
          <w:rFonts w:eastAsia="宋体" w:hint="eastAsia"/>
          <w:lang w:eastAsia="zh-CN"/>
        </w:rPr>
        <w:t>”</w:t>
      </w:r>
      <w:proofErr w:type="gramEnd"/>
      <w:r>
        <w:rPr>
          <w:lang w:eastAsia="zh-CN"/>
        </w:rPr>
        <w:t>而言。</w:t>
      </w:r>
    </w:p>
    <w:p w14:paraId="14800F7F" w14:textId="77777777" w:rsidR="00CC015B" w:rsidRDefault="00000000">
      <w:pPr>
        <w:rPr>
          <w:lang w:eastAsia="zh-CN"/>
        </w:rPr>
      </w:pPr>
      <w:r>
        <w:rPr>
          <w:lang w:eastAsia="zh-CN"/>
        </w:rPr>
        <w:t>【第</w:t>
      </w:r>
      <w:r>
        <w:rPr>
          <w:lang w:eastAsia="zh-CN"/>
        </w:rPr>
        <w:t>230</w:t>
      </w:r>
      <w:r>
        <w:rPr>
          <w:lang w:eastAsia="zh-CN"/>
        </w:rPr>
        <w:t>页】</w:t>
      </w:r>
    </w:p>
    <w:p w14:paraId="0FDF4864" w14:textId="77777777" w:rsidR="00CC015B" w:rsidRDefault="00000000">
      <w:proofErr w:type="spellStart"/>
      <w:r>
        <w:t>無望</w:t>
      </w:r>
      <w:proofErr w:type="spellEnd"/>
    </w:p>
    <w:p w14:paraId="03E8E239" w14:textId="77777777" w:rsidR="00CC015B" w:rsidRDefault="00000000">
      <w:r>
        <w:rPr>
          <w:rFonts w:eastAsia="宋体" w:hint="eastAsia"/>
          <w:lang w:eastAsia="zh-CN"/>
        </w:rPr>
        <w:t>“</w:t>
      </w:r>
      <w:proofErr w:type="spellStart"/>
      <w:r>
        <w:t>以天爲法以德爲行以道爲宗與物變化而無所終窮。精充天地而不竭神覆宇</w:t>
      </w:r>
      <w:proofErr w:type="spellEnd"/>
    </w:p>
    <w:p w14:paraId="183B5989" w14:textId="77777777" w:rsidR="00CC015B" w:rsidRDefault="00000000">
      <w:pPr>
        <w:rPr>
          <w:lang w:eastAsia="zh-CN"/>
        </w:rPr>
      </w:pPr>
      <w:proofErr w:type="spellStart"/>
      <w:proofErr w:type="gramStart"/>
      <w:r>
        <w:t>宙</w:t>
      </w:r>
      <w:proofErr w:type="gramEnd"/>
      <w:r>
        <w:t>而無望</w:t>
      </w:r>
      <w:proofErr w:type="spellEnd"/>
      <w:r>
        <w:t>。</w:t>
      </w:r>
      <w:r>
        <w:rPr>
          <w:rFonts w:eastAsia="宋体" w:hint="eastAsia"/>
          <w:lang w:eastAsia="zh-CN"/>
        </w:rPr>
        <w:t>”</w:t>
      </w:r>
      <w:proofErr w:type="spellStart"/>
      <w:proofErr w:type="gramStart"/>
      <w:r>
        <w:t>高注曰</w:t>
      </w:r>
      <w:proofErr w:type="spellEnd"/>
      <w:proofErr w:type="gramEnd"/>
      <w:r>
        <w:t>：</w:t>
      </w:r>
      <w:r>
        <w:rPr>
          <w:rFonts w:eastAsia="宋体" w:hint="eastAsia"/>
          <w:lang w:eastAsia="zh-CN"/>
        </w:rPr>
        <w:t>“</w:t>
      </w:r>
      <w:proofErr w:type="spellStart"/>
      <w:r>
        <w:t>無望，無界畔也</w:t>
      </w:r>
      <w:proofErr w:type="spellEnd"/>
      <w:r>
        <w:t>。</w:t>
      </w:r>
      <w:r>
        <w:rPr>
          <w:rFonts w:eastAsia="宋体" w:hint="eastAsia"/>
          <w:lang w:eastAsia="zh-CN"/>
        </w:rPr>
        <w:t>”</w:t>
      </w:r>
      <w:r>
        <w:rPr>
          <w:lang w:eastAsia="zh-CN"/>
        </w:rPr>
        <w:t>引之曰：正文及注内</w:t>
      </w:r>
      <w:proofErr w:type="gramStart"/>
      <w:r>
        <w:rPr>
          <w:lang w:eastAsia="zh-CN"/>
        </w:rPr>
        <w:t>兩</w:t>
      </w:r>
      <w:proofErr w:type="gramEnd"/>
      <w:r>
        <w:rPr>
          <w:rFonts w:eastAsia="宋体" w:hint="eastAsia"/>
          <w:lang w:eastAsia="zh-CN"/>
        </w:rPr>
        <w:t>“</w:t>
      </w:r>
      <w:r>
        <w:rPr>
          <w:lang w:eastAsia="zh-CN"/>
        </w:rPr>
        <w:t>望</w:t>
      </w:r>
      <w:r>
        <w:rPr>
          <w:rFonts w:eastAsia="宋体" w:hint="eastAsia"/>
          <w:lang w:eastAsia="zh-CN"/>
        </w:rPr>
        <w:t>”</w:t>
      </w:r>
      <w:r>
        <w:rPr>
          <w:lang w:eastAsia="zh-CN"/>
        </w:rPr>
        <w:t>字，皆</w:t>
      </w:r>
      <w:r>
        <w:rPr>
          <w:rFonts w:eastAsia="宋体" w:hint="eastAsia"/>
          <w:lang w:eastAsia="zh-CN"/>
        </w:rPr>
        <w:t>“</w:t>
      </w:r>
      <w:r>
        <w:rPr>
          <w:lang w:eastAsia="zh-CN"/>
        </w:rPr>
        <w:t>埒</w:t>
      </w:r>
      <w:r>
        <w:rPr>
          <w:rFonts w:eastAsia="宋体" w:hint="eastAsia"/>
          <w:lang w:eastAsia="zh-CN"/>
        </w:rPr>
        <w:t>”</w:t>
      </w:r>
      <w:r>
        <w:rPr>
          <w:lang w:eastAsia="zh-CN"/>
        </w:rPr>
        <w:t>字之誤</w:t>
      </w:r>
    </w:p>
    <w:p w14:paraId="37E6926B" w14:textId="77777777" w:rsidR="00CC015B" w:rsidRDefault="00000000">
      <w:proofErr w:type="spellStart"/>
      <w:r>
        <w:t>望，或作望。埒，俗書或作埓。二形相似而誤</w:t>
      </w:r>
      <w:proofErr w:type="spellEnd"/>
      <w:r>
        <w:t>。</w:t>
      </w:r>
      <w:r>
        <w:rPr>
          <w:rFonts w:eastAsia="宋体" w:hint="eastAsia"/>
          <w:lang w:eastAsia="zh-CN"/>
        </w:rPr>
        <w:t>《</w:t>
      </w:r>
      <w:proofErr w:type="spellStart"/>
      <w:r>
        <w:t>淮南。原道</w:t>
      </w:r>
      <w:proofErr w:type="spellEnd"/>
      <w:r>
        <w:rPr>
          <w:rFonts w:eastAsia="宋体" w:hint="eastAsia"/>
          <w:lang w:eastAsia="zh-CN"/>
        </w:rPr>
        <w:t>》</w:t>
      </w:r>
      <w:proofErr w:type="spellStart"/>
      <w:r>
        <w:t>篇云</w:t>
      </w:r>
      <w:proofErr w:type="spellEnd"/>
      <w:proofErr w:type="gramStart"/>
      <w:r>
        <w:t>：</w:t>
      </w:r>
      <w:r>
        <w:rPr>
          <w:rFonts w:eastAsia="宋体" w:hint="eastAsia"/>
          <w:lang w:eastAsia="zh-CN"/>
        </w:rPr>
        <w:t>“</w:t>
      </w:r>
      <w:proofErr w:type="spellStart"/>
      <w:proofErr w:type="gramEnd"/>
      <w:r>
        <w:t>知八紘九野之形埒</w:t>
      </w:r>
      <w:proofErr w:type="spellEnd"/>
      <w:r>
        <w:t>。</w:t>
      </w:r>
      <w:r>
        <w:rPr>
          <w:rFonts w:eastAsia="宋体" w:hint="eastAsia"/>
          <w:lang w:eastAsia="zh-CN"/>
        </w:rPr>
        <w:t>”</w:t>
      </w:r>
      <w:proofErr w:type="spellStart"/>
      <w:r>
        <w:t>是埒爲界</w:t>
      </w:r>
      <w:proofErr w:type="spellEnd"/>
    </w:p>
    <w:p w14:paraId="238BEECF" w14:textId="77777777" w:rsidR="00CC015B" w:rsidRDefault="00000000">
      <w:proofErr w:type="spellStart"/>
      <w:r>
        <w:t>畔之名，故高云</w:t>
      </w:r>
      <w:proofErr w:type="spellEnd"/>
      <w:r>
        <w:rPr>
          <w:rFonts w:eastAsia="宋体" w:hint="eastAsia"/>
          <w:lang w:eastAsia="zh-CN"/>
        </w:rPr>
        <w:t>“</w:t>
      </w:r>
      <w:proofErr w:type="spellStart"/>
      <w:r>
        <w:t>無</w:t>
      </w:r>
      <w:proofErr w:type="gramStart"/>
      <w:r>
        <w:t>埒</w:t>
      </w:r>
      <w:proofErr w:type="gramEnd"/>
      <w:r>
        <w:t>，無界畔也</w:t>
      </w:r>
      <w:proofErr w:type="spellEnd"/>
      <w:r>
        <w:rPr>
          <w:rFonts w:eastAsia="宋体" w:hint="eastAsia"/>
          <w:lang w:eastAsia="zh-CN"/>
        </w:rPr>
        <w:t>”</w:t>
      </w:r>
      <w:r>
        <w:t>。</w:t>
      </w:r>
      <w:proofErr w:type="spellStart"/>
      <w:r>
        <w:t>若作</w:t>
      </w:r>
      <w:proofErr w:type="spellEnd"/>
      <w:r>
        <w:rPr>
          <w:rFonts w:eastAsia="宋体" w:hint="eastAsia"/>
          <w:lang w:eastAsia="zh-CN"/>
        </w:rPr>
        <w:t>“</w:t>
      </w:r>
      <w:r>
        <w:t>望</w:t>
      </w:r>
      <w:r>
        <w:rPr>
          <w:rFonts w:eastAsia="宋体" w:hint="eastAsia"/>
          <w:lang w:eastAsia="zh-CN"/>
        </w:rPr>
        <w:t>”</w:t>
      </w:r>
      <w:r>
        <w:t>，</w:t>
      </w:r>
      <w:proofErr w:type="spellStart"/>
      <w:r>
        <w:t>則</w:t>
      </w:r>
      <w:proofErr w:type="gramStart"/>
      <w:r>
        <w:t>與界畔之</w:t>
      </w:r>
      <w:proofErr w:type="gramEnd"/>
      <w:r>
        <w:t>義無涉。且宗、窮爲韻，竭、埒</w:t>
      </w:r>
      <w:proofErr w:type="spellEnd"/>
    </w:p>
    <w:p w14:paraId="4A55502B" w14:textId="77777777" w:rsidR="00CC015B" w:rsidRDefault="00000000">
      <w:proofErr w:type="spellStart"/>
      <w:r>
        <w:t>爲韻，若作</w:t>
      </w:r>
      <w:proofErr w:type="spellEnd"/>
      <w:r>
        <w:rPr>
          <w:rFonts w:eastAsia="宋体" w:hint="eastAsia"/>
          <w:lang w:eastAsia="zh-CN"/>
        </w:rPr>
        <w:t>“</w:t>
      </w:r>
      <w:r>
        <w:t>望</w:t>
      </w:r>
      <w:r>
        <w:rPr>
          <w:rFonts w:eastAsia="宋体" w:hint="eastAsia"/>
          <w:lang w:eastAsia="zh-CN"/>
        </w:rPr>
        <w:t>”</w:t>
      </w:r>
      <w:r>
        <w:t>，</w:t>
      </w:r>
      <w:proofErr w:type="spellStart"/>
      <w:r>
        <w:t>則失其韻矣</w:t>
      </w:r>
      <w:proofErr w:type="spellEnd"/>
      <w:r>
        <w:t>。</w:t>
      </w:r>
    </w:p>
    <w:p w14:paraId="45F15AB6" w14:textId="77777777" w:rsidR="00CC015B" w:rsidRDefault="00000000">
      <w:proofErr w:type="spellStart"/>
      <w:r>
        <w:t>溝迴陸德迴乎天地</w:t>
      </w:r>
      <w:proofErr w:type="spellEnd"/>
    </w:p>
    <w:p w14:paraId="5731D0D5" w14:textId="77777777" w:rsidR="00CC015B" w:rsidRDefault="00000000">
      <w:r>
        <w:rPr>
          <w:rFonts w:eastAsia="宋体" w:hint="eastAsia"/>
          <w:lang w:eastAsia="zh-CN"/>
        </w:rPr>
        <w:t>《</w:t>
      </w:r>
      <w:proofErr w:type="spellStart"/>
      <w:r>
        <w:t>貴因</w:t>
      </w:r>
      <w:proofErr w:type="spellEnd"/>
      <w:r>
        <w:rPr>
          <w:rFonts w:eastAsia="宋体" w:hint="eastAsia"/>
          <w:lang w:eastAsia="zh-CN"/>
        </w:rPr>
        <w:t>》</w:t>
      </w:r>
      <w:r>
        <w:t>篇：</w:t>
      </w:r>
      <w:r>
        <w:rPr>
          <w:rFonts w:eastAsia="宋体" w:hint="eastAsia"/>
          <w:lang w:eastAsia="zh-CN"/>
        </w:rPr>
        <w:t>“</w:t>
      </w:r>
      <w:proofErr w:type="spellStart"/>
      <w:r>
        <w:t>禹通三江五湖，決伊闕，</w:t>
      </w:r>
      <w:proofErr w:type="gramStart"/>
      <w:r>
        <w:t>溝</w:t>
      </w:r>
      <w:proofErr w:type="gramEnd"/>
      <w:r>
        <w:t>迴陸</w:t>
      </w:r>
      <w:proofErr w:type="spellEnd"/>
      <w:r>
        <w:t>。</w:t>
      </w:r>
      <w:r>
        <w:rPr>
          <w:rFonts w:eastAsia="宋体" w:hint="eastAsia"/>
          <w:lang w:eastAsia="zh-CN"/>
        </w:rPr>
        <w:t>”</w:t>
      </w:r>
      <w:proofErr w:type="spellStart"/>
      <w:proofErr w:type="gramStart"/>
      <w:r>
        <w:t>高注曰</w:t>
      </w:r>
      <w:proofErr w:type="spellEnd"/>
      <w:proofErr w:type="gramEnd"/>
      <w:r>
        <w:t>：</w:t>
      </w:r>
      <w:r>
        <w:rPr>
          <w:rFonts w:eastAsia="宋体" w:hint="eastAsia"/>
          <w:lang w:eastAsia="zh-CN"/>
        </w:rPr>
        <w:t>“</w:t>
      </w:r>
      <w:proofErr w:type="spellStart"/>
      <w:r>
        <w:t>迴，通也</w:t>
      </w:r>
      <w:proofErr w:type="spellEnd"/>
      <w:r>
        <w:t>。</w:t>
      </w:r>
      <w:r>
        <w:rPr>
          <w:rFonts w:eastAsia="宋体" w:hint="eastAsia"/>
          <w:lang w:eastAsia="zh-CN"/>
        </w:rPr>
        <w:t>”</w:t>
      </w:r>
      <w:proofErr w:type="spellStart"/>
      <w:r>
        <w:t>念孫案：書傳無</w:t>
      </w:r>
      <w:proofErr w:type="spellEnd"/>
    </w:p>
    <w:p w14:paraId="2D25579E" w14:textId="77777777" w:rsidR="00CC015B" w:rsidRDefault="00000000">
      <w:proofErr w:type="spellStart"/>
      <w:r>
        <w:t>訓迴爲通者</w:t>
      </w:r>
      <w:proofErr w:type="spellEnd"/>
      <w:proofErr w:type="gramStart"/>
      <w:r>
        <w:t>。</w:t>
      </w:r>
      <w:r>
        <w:rPr>
          <w:rFonts w:eastAsia="宋体" w:hint="eastAsia"/>
          <w:lang w:eastAsia="zh-CN"/>
        </w:rPr>
        <w:t>“</w:t>
      </w:r>
      <w:proofErr w:type="gramEnd"/>
      <w:r>
        <w:t>迴</w:t>
      </w:r>
      <w:r>
        <w:rPr>
          <w:rFonts w:eastAsia="宋体" w:hint="eastAsia"/>
          <w:lang w:eastAsia="zh-CN"/>
        </w:rPr>
        <w:t>”</w:t>
      </w:r>
      <w:proofErr w:type="spellStart"/>
      <w:r>
        <w:t>當爲</w:t>
      </w:r>
      <w:proofErr w:type="spellEnd"/>
      <w:r>
        <w:rPr>
          <w:rFonts w:eastAsia="宋体" w:hint="eastAsia"/>
          <w:lang w:eastAsia="zh-CN"/>
        </w:rPr>
        <w:t>“</w:t>
      </w:r>
      <w:r>
        <w:t>迵</w:t>
      </w:r>
      <w:r>
        <w:rPr>
          <w:rFonts w:eastAsia="宋体" w:hint="eastAsia"/>
          <w:lang w:eastAsia="zh-CN"/>
        </w:rPr>
        <w:t>”</w:t>
      </w:r>
      <w:r>
        <w:t>。</w:t>
      </w:r>
      <w:r>
        <w:rPr>
          <w:rFonts w:eastAsia="宋体" w:hint="eastAsia"/>
          <w:lang w:eastAsia="zh-CN"/>
        </w:rPr>
        <w:t>“</w:t>
      </w:r>
      <w:proofErr w:type="spellStart"/>
      <w:r>
        <w:t>溝迴陸</w:t>
      </w:r>
      <w:proofErr w:type="spellEnd"/>
      <w:r>
        <w:rPr>
          <w:rFonts w:eastAsia="宋体" w:hint="eastAsia"/>
          <w:lang w:eastAsia="zh-CN"/>
        </w:rPr>
        <w:t>”</w:t>
      </w:r>
      <w:proofErr w:type="spellStart"/>
      <w:r>
        <w:t>當爲</w:t>
      </w:r>
      <w:proofErr w:type="spellEnd"/>
      <w:r>
        <w:rPr>
          <w:rFonts w:eastAsia="宋体" w:hint="eastAsia"/>
          <w:lang w:eastAsia="zh-CN"/>
        </w:rPr>
        <w:t>“</w:t>
      </w:r>
      <w:proofErr w:type="spellStart"/>
      <w:r>
        <w:t>迵溝陸</w:t>
      </w:r>
      <w:proofErr w:type="spellEnd"/>
      <w:r>
        <w:rPr>
          <w:rFonts w:eastAsia="宋体" w:hint="eastAsia"/>
          <w:lang w:eastAsia="zh-CN"/>
        </w:rPr>
        <w:t>”</w:t>
      </w:r>
      <w:r>
        <w:t>。</w:t>
      </w:r>
      <w:r>
        <w:rPr>
          <w:rFonts w:eastAsia="宋体" w:hint="eastAsia"/>
          <w:lang w:eastAsia="zh-CN"/>
        </w:rPr>
        <w:t>《</w:t>
      </w:r>
      <w:proofErr w:type="spellStart"/>
      <w:r>
        <w:t>玉篇</w:t>
      </w:r>
      <w:proofErr w:type="spellEnd"/>
      <w:r>
        <w:rPr>
          <w:rFonts w:eastAsia="宋体" w:hint="eastAsia"/>
          <w:lang w:eastAsia="zh-CN"/>
        </w:rPr>
        <w:t>》</w:t>
      </w:r>
      <w:r>
        <w:t>：</w:t>
      </w:r>
      <w:r>
        <w:rPr>
          <w:rFonts w:eastAsia="宋体" w:hint="eastAsia"/>
          <w:lang w:eastAsia="zh-CN"/>
        </w:rPr>
        <w:t>“</w:t>
      </w:r>
      <w:proofErr w:type="spellStart"/>
      <w:r>
        <w:t>迵，徒東切。通達也</w:t>
      </w:r>
      <w:proofErr w:type="spellEnd"/>
      <w:r>
        <w:t>。</w:t>
      </w:r>
      <w:r>
        <w:rPr>
          <w:rFonts w:eastAsia="宋体" w:hint="eastAsia"/>
          <w:lang w:eastAsia="zh-CN"/>
        </w:rPr>
        <w:t>”《</w:t>
      </w:r>
      <w:r>
        <w:t>昭</w:t>
      </w:r>
    </w:p>
    <w:p w14:paraId="0C9F12E1" w14:textId="77777777" w:rsidR="00CC015B" w:rsidRDefault="00000000">
      <w:proofErr w:type="spellStart"/>
      <w:r>
        <w:t>四年左</w:t>
      </w:r>
      <w:proofErr w:type="gramStart"/>
      <w:r>
        <w:t>傳</w:t>
      </w:r>
      <w:proofErr w:type="spellEnd"/>
      <w:proofErr w:type="gramEnd"/>
      <w:r>
        <w:rPr>
          <w:rFonts w:eastAsia="宋体" w:hint="eastAsia"/>
          <w:lang w:eastAsia="zh-CN"/>
        </w:rPr>
        <w:t>》</w:t>
      </w:r>
      <w:proofErr w:type="spellStart"/>
      <w:r>
        <w:t>注曰</w:t>
      </w:r>
      <w:proofErr w:type="spellEnd"/>
      <w:r>
        <w:t>：</w:t>
      </w:r>
      <w:r>
        <w:rPr>
          <w:rFonts w:eastAsia="宋体" w:hint="eastAsia"/>
          <w:lang w:eastAsia="zh-CN"/>
        </w:rPr>
        <w:t>“</w:t>
      </w:r>
      <w:proofErr w:type="spellStart"/>
      <w:r>
        <w:t>陸，道也</w:t>
      </w:r>
      <w:proofErr w:type="spellEnd"/>
      <w:r>
        <w:t>。</w:t>
      </w:r>
      <w:r>
        <w:rPr>
          <w:rFonts w:eastAsia="宋体" w:hint="eastAsia"/>
          <w:lang w:eastAsia="zh-CN"/>
        </w:rPr>
        <w:t>”“</w:t>
      </w:r>
      <w:proofErr w:type="spellStart"/>
      <w:r>
        <w:t>迵溝陸</w:t>
      </w:r>
      <w:proofErr w:type="spellEnd"/>
      <w:r>
        <w:rPr>
          <w:rFonts w:eastAsia="宋体" w:hint="eastAsia"/>
          <w:lang w:eastAsia="zh-CN"/>
        </w:rPr>
        <w:t>”</w:t>
      </w:r>
      <w:proofErr w:type="spellStart"/>
      <w:r>
        <w:t>者，通</w:t>
      </w:r>
      <w:proofErr w:type="gramStart"/>
      <w:r>
        <w:t>溝</w:t>
      </w:r>
      <w:proofErr w:type="gramEnd"/>
      <w:r>
        <w:t>道也</w:t>
      </w:r>
      <w:proofErr w:type="spellEnd"/>
      <w:r>
        <w:t>。</w:t>
      </w:r>
      <w:r>
        <w:rPr>
          <w:rFonts w:eastAsia="宋体" w:hint="eastAsia"/>
          <w:lang w:eastAsia="zh-CN"/>
        </w:rPr>
        <w:t>《</w:t>
      </w:r>
      <w:proofErr w:type="spellStart"/>
      <w:r>
        <w:t>淮南。本經</w:t>
      </w:r>
      <w:proofErr w:type="spellEnd"/>
      <w:r>
        <w:rPr>
          <w:rFonts w:eastAsia="宋体" w:hint="eastAsia"/>
          <w:lang w:eastAsia="zh-CN"/>
        </w:rPr>
        <w:t>》</w:t>
      </w:r>
      <w:r>
        <w:t>篇：</w:t>
      </w:r>
      <w:r>
        <w:rPr>
          <w:rFonts w:eastAsia="宋体" w:hint="eastAsia"/>
          <w:lang w:eastAsia="zh-CN"/>
        </w:rPr>
        <w:t>“</w:t>
      </w:r>
      <w:proofErr w:type="spellStart"/>
      <w:r>
        <w:t>平通</w:t>
      </w:r>
      <w:proofErr w:type="gramStart"/>
      <w:r>
        <w:t>溝</w:t>
      </w:r>
      <w:proofErr w:type="gramEnd"/>
      <w:r>
        <w:t>陸</w:t>
      </w:r>
      <w:proofErr w:type="spellEnd"/>
      <w:r>
        <w:t>。</w:t>
      </w:r>
      <w:r>
        <w:rPr>
          <w:rFonts w:eastAsia="宋体" w:hint="eastAsia"/>
          <w:lang w:eastAsia="zh-CN"/>
        </w:rPr>
        <w:t>”</w:t>
      </w:r>
      <w:r>
        <w:t>正</w:t>
      </w:r>
    </w:p>
    <w:p w14:paraId="4DA40A58" w14:textId="77777777" w:rsidR="00CC015B" w:rsidRDefault="00000000">
      <w:proofErr w:type="spellStart"/>
      <w:r>
        <w:t>與此同義。迵之言洞也</w:t>
      </w:r>
      <w:proofErr w:type="spellEnd"/>
      <w:r>
        <w:t>。</w:t>
      </w:r>
      <w:r>
        <w:rPr>
          <w:rFonts w:eastAsia="宋体" w:hint="eastAsia"/>
          <w:lang w:eastAsia="zh-CN"/>
        </w:rPr>
        <w:t>《</w:t>
      </w:r>
      <w:proofErr w:type="spellStart"/>
      <w:r>
        <w:t>史記。倉公傳</w:t>
      </w:r>
      <w:proofErr w:type="spellEnd"/>
      <w:r>
        <w:rPr>
          <w:rFonts w:eastAsia="宋体" w:hint="eastAsia"/>
          <w:lang w:eastAsia="zh-CN"/>
        </w:rPr>
        <w:t>》</w:t>
      </w:r>
      <w:proofErr w:type="gramStart"/>
      <w:r>
        <w:t>：</w:t>
      </w:r>
      <w:r>
        <w:rPr>
          <w:rFonts w:eastAsia="宋体" w:hint="eastAsia"/>
          <w:lang w:eastAsia="zh-CN"/>
        </w:rPr>
        <w:t>“</w:t>
      </w:r>
      <w:proofErr w:type="spellStart"/>
      <w:proofErr w:type="gramEnd"/>
      <w:r>
        <w:t>臣意診其脈，曰迵風</w:t>
      </w:r>
      <w:proofErr w:type="spellEnd"/>
      <w:r>
        <w:t>。</w:t>
      </w:r>
      <w:r>
        <w:rPr>
          <w:rFonts w:eastAsia="宋体" w:hint="eastAsia"/>
          <w:lang w:eastAsia="zh-CN"/>
        </w:rPr>
        <w:t>”</w:t>
      </w:r>
      <w:proofErr w:type="spellStart"/>
      <w:r>
        <w:t>集解曰</w:t>
      </w:r>
      <w:proofErr w:type="spellEnd"/>
      <w:r>
        <w:t>：</w:t>
      </w:r>
      <w:r>
        <w:rPr>
          <w:rFonts w:eastAsia="宋体" w:hint="eastAsia"/>
          <w:lang w:eastAsia="zh-CN"/>
        </w:rPr>
        <w:t>“</w:t>
      </w:r>
      <w:proofErr w:type="spellStart"/>
      <w:r>
        <w:t>迵音洞，言</w:t>
      </w:r>
      <w:proofErr w:type="spellEnd"/>
    </w:p>
    <w:p w14:paraId="292DAC2F" w14:textId="77777777" w:rsidR="00CC015B" w:rsidRDefault="00000000">
      <w:proofErr w:type="spellStart"/>
      <w:r>
        <w:t>洞</w:t>
      </w:r>
      <w:proofErr w:type="gramStart"/>
      <w:r>
        <w:t>徹</w:t>
      </w:r>
      <w:proofErr w:type="gramEnd"/>
      <w:r>
        <w:t>入四肢也</w:t>
      </w:r>
      <w:proofErr w:type="spellEnd"/>
      <w:r>
        <w:t>。</w:t>
      </w:r>
      <w:r>
        <w:rPr>
          <w:rFonts w:eastAsia="宋体" w:hint="eastAsia"/>
          <w:lang w:eastAsia="zh-CN"/>
        </w:rPr>
        <w:t>”《</w:t>
      </w:r>
      <w:proofErr w:type="spellStart"/>
      <w:r>
        <w:t>淮南</w:t>
      </w:r>
      <w:proofErr w:type="spellEnd"/>
      <w:r>
        <w:t>&lt;</w:t>
      </w:r>
      <w:proofErr w:type="spellStart"/>
      <w:r>
        <w:t>要略</w:t>
      </w:r>
      <w:proofErr w:type="spellEnd"/>
      <w:r>
        <w:rPr>
          <w:rFonts w:eastAsia="宋体" w:hint="eastAsia"/>
          <w:lang w:eastAsia="zh-CN"/>
        </w:rPr>
        <w:t>》</w:t>
      </w:r>
      <w:r>
        <w:t>篇：</w:t>
      </w:r>
      <w:r>
        <w:rPr>
          <w:rFonts w:eastAsia="宋体" w:hint="eastAsia"/>
          <w:lang w:eastAsia="zh-CN"/>
        </w:rPr>
        <w:t>“</w:t>
      </w:r>
      <w:proofErr w:type="spellStart"/>
      <w:r>
        <w:t>通迵造化之母</w:t>
      </w:r>
      <w:proofErr w:type="spellEnd"/>
      <w:r>
        <w:t>。</w:t>
      </w:r>
      <w:r>
        <w:rPr>
          <w:rFonts w:eastAsia="宋体" w:hint="eastAsia"/>
          <w:lang w:eastAsia="zh-CN"/>
        </w:rPr>
        <w:t>”</w:t>
      </w:r>
      <w:proofErr w:type="spellStart"/>
      <w:r>
        <w:t>今本</w:t>
      </w:r>
      <w:proofErr w:type="spellEnd"/>
      <w:r>
        <w:rPr>
          <w:rFonts w:eastAsia="宋体" w:hint="eastAsia"/>
          <w:lang w:eastAsia="zh-CN"/>
        </w:rPr>
        <w:t>“</w:t>
      </w:r>
      <w:proofErr w:type="spellStart"/>
      <w:r>
        <w:t>迵：誤爲</w:t>
      </w:r>
      <w:proofErr w:type="spellEnd"/>
      <w:r>
        <w:rPr>
          <w:rFonts w:eastAsia="宋体" w:hint="eastAsia"/>
          <w:lang w:eastAsia="zh-CN"/>
        </w:rPr>
        <w:t>“</w:t>
      </w:r>
      <w:r>
        <w:t>迴</w:t>
      </w:r>
      <w:r>
        <w:rPr>
          <w:rFonts w:eastAsia="宋体" w:hint="eastAsia"/>
          <w:lang w:eastAsia="zh-CN"/>
        </w:rPr>
        <w:t>”</w:t>
      </w:r>
      <w:r>
        <w:t>，</w:t>
      </w:r>
      <w:proofErr w:type="spellStart"/>
      <w:r>
        <w:t>辨見</w:t>
      </w:r>
      <w:proofErr w:type="spellEnd"/>
      <w:r>
        <w:rPr>
          <w:rFonts w:eastAsia="宋体" w:hint="eastAsia"/>
          <w:lang w:eastAsia="zh-CN"/>
        </w:rPr>
        <w:t>《</w:t>
      </w:r>
      <w:proofErr w:type="spellStart"/>
      <w:r>
        <w:t>淮南雜志</w:t>
      </w:r>
      <w:proofErr w:type="spellEnd"/>
      <w:r>
        <w:rPr>
          <w:rFonts w:eastAsia="宋体" w:hint="eastAsia"/>
          <w:lang w:eastAsia="zh-CN"/>
        </w:rPr>
        <w:t>》</w:t>
      </w:r>
      <w:r>
        <w:t>。又</w:t>
      </w:r>
    </w:p>
    <w:p w14:paraId="58335539" w14:textId="77777777" w:rsidR="00CC015B" w:rsidRDefault="00000000">
      <w:r>
        <w:t>云：</w:t>
      </w:r>
      <w:r>
        <w:rPr>
          <w:rFonts w:eastAsia="宋体" w:hint="eastAsia"/>
          <w:lang w:eastAsia="zh-CN"/>
        </w:rPr>
        <w:t>“</w:t>
      </w:r>
      <w:proofErr w:type="spellStart"/>
      <w:r>
        <w:t>使人通迵周</w:t>
      </w:r>
      <w:proofErr w:type="gramStart"/>
      <w:r>
        <w:t>備</w:t>
      </w:r>
      <w:proofErr w:type="spellEnd"/>
      <w:proofErr w:type="gramEnd"/>
      <w:r>
        <w:t>。</w:t>
      </w:r>
      <w:r>
        <w:rPr>
          <w:rFonts w:eastAsia="宋体" w:hint="eastAsia"/>
          <w:lang w:eastAsia="zh-CN"/>
        </w:rPr>
        <w:t>”</w:t>
      </w:r>
      <w:proofErr w:type="spellStart"/>
      <w:r>
        <w:t>迵亦通也。又</w:t>
      </w:r>
      <w:proofErr w:type="spellEnd"/>
      <w:r>
        <w:rPr>
          <w:rFonts w:eastAsia="宋体" w:hint="eastAsia"/>
          <w:lang w:eastAsia="zh-CN"/>
        </w:rPr>
        <w:t>《</w:t>
      </w:r>
      <w:proofErr w:type="spellStart"/>
      <w:r>
        <w:t>上德</w:t>
      </w:r>
      <w:proofErr w:type="spellEnd"/>
      <w:r>
        <w:rPr>
          <w:rFonts w:eastAsia="宋体" w:hint="eastAsia"/>
          <w:lang w:eastAsia="zh-CN"/>
        </w:rPr>
        <w:t>》</w:t>
      </w:r>
      <w:r>
        <w:t>篇：</w:t>
      </w:r>
      <w:r>
        <w:rPr>
          <w:rFonts w:eastAsia="宋体" w:hint="eastAsia"/>
          <w:lang w:eastAsia="zh-CN"/>
        </w:rPr>
        <w:t>“</w:t>
      </w:r>
      <w:proofErr w:type="spellStart"/>
      <w:r>
        <w:t>德迴乎天地</w:t>
      </w:r>
      <w:proofErr w:type="spellEnd"/>
      <w:r>
        <w:t>。</w:t>
      </w:r>
      <w:r>
        <w:rPr>
          <w:rFonts w:eastAsia="宋体" w:hint="eastAsia"/>
          <w:lang w:eastAsia="zh-CN"/>
        </w:rPr>
        <w:t>”</w:t>
      </w:r>
      <w:proofErr w:type="spellStart"/>
      <w:proofErr w:type="gramStart"/>
      <w:r>
        <w:t>高注曰</w:t>
      </w:r>
      <w:proofErr w:type="spellEnd"/>
      <w:proofErr w:type="gramEnd"/>
      <w:r>
        <w:t>：</w:t>
      </w:r>
      <w:r>
        <w:rPr>
          <w:rFonts w:eastAsia="宋体" w:hint="eastAsia"/>
          <w:lang w:eastAsia="zh-CN"/>
        </w:rPr>
        <w:t>“</w:t>
      </w:r>
      <w:proofErr w:type="spellStart"/>
      <w:r>
        <w:t>迴，通也</w:t>
      </w:r>
      <w:proofErr w:type="spellEnd"/>
      <w:r>
        <w:t>。</w:t>
      </w:r>
      <w:r>
        <w:rPr>
          <w:rFonts w:eastAsia="宋体" w:hint="eastAsia"/>
          <w:lang w:eastAsia="zh-CN"/>
        </w:rPr>
        <w:t>”</w:t>
      </w:r>
      <w:r>
        <w:t>迴</w:t>
      </w:r>
    </w:p>
    <w:p w14:paraId="445956DB" w14:textId="77777777" w:rsidR="00CC015B" w:rsidRDefault="00000000">
      <w:proofErr w:type="spellStart"/>
      <w:r>
        <w:t>亦迵之誤。</w:t>
      </w:r>
      <w:proofErr w:type="gramStart"/>
      <w:r>
        <w:t>世人多見</w:t>
      </w:r>
      <w:proofErr w:type="spellEnd"/>
      <w:r>
        <w:rPr>
          <w:rFonts w:eastAsia="宋体" w:hint="eastAsia"/>
          <w:lang w:eastAsia="zh-CN"/>
        </w:rPr>
        <w:t>“</w:t>
      </w:r>
      <w:proofErr w:type="gramEnd"/>
      <w:r>
        <w:t>迴</w:t>
      </w:r>
      <w:r>
        <w:rPr>
          <w:rFonts w:eastAsia="宋体" w:hint="eastAsia"/>
          <w:lang w:eastAsia="zh-CN"/>
        </w:rPr>
        <w:t>”</w:t>
      </w:r>
      <w:r>
        <w:t>，</w:t>
      </w:r>
      <w:proofErr w:type="spellStart"/>
      <w:r>
        <w:t>少見</w:t>
      </w:r>
      <w:proofErr w:type="spellEnd"/>
      <w:r>
        <w:rPr>
          <w:rFonts w:eastAsia="宋体" w:hint="eastAsia"/>
          <w:lang w:eastAsia="zh-CN"/>
        </w:rPr>
        <w:t>“</w:t>
      </w:r>
      <w:r>
        <w:t>迵</w:t>
      </w:r>
      <w:r>
        <w:rPr>
          <w:rFonts w:eastAsia="宋体" w:hint="eastAsia"/>
          <w:lang w:eastAsia="zh-CN"/>
        </w:rPr>
        <w:t>”</w:t>
      </w:r>
      <w:r>
        <w:t>，故</w:t>
      </w:r>
      <w:r>
        <w:rPr>
          <w:rFonts w:eastAsia="宋体" w:hint="eastAsia"/>
          <w:lang w:eastAsia="zh-CN"/>
        </w:rPr>
        <w:t>“</w:t>
      </w:r>
      <w:r>
        <w:t>迵</w:t>
      </w:r>
      <w:r>
        <w:rPr>
          <w:rFonts w:eastAsia="宋体" w:hint="eastAsia"/>
          <w:lang w:eastAsia="zh-CN"/>
        </w:rPr>
        <w:t>”</w:t>
      </w:r>
      <w:proofErr w:type="spellStart"/>
      <w:r>
        <w:t>誤爲</w:t>
      </w:r>
      <w:proofErr w:type="spellEnd"/>
      <w:r>
        <w:rPr>
          <w:rFonts w:eastAsia="宋体" w:hint="eastAsia"/>
          <w:lang w:eastAsia="zh-CN"/>
        </w:rPr>
        <w:t>“</w:t>
      </w:r>
      <w:r>
        <w:t>迴</w:t>
      </w:r>
      <w:r>
        <w:rPr>
          <w:rFonts w:eastAsia="宋体" w:hint="eastAsia"/>
          <w:lang w:eastAsia="zh-CN"/>
        </w:rPr>
        <w:t>”</w:t>
      </w:r>
      <w:r>
        <w:t>矣。</w:t>
      </w:r>
    </w:p>
    <w:p w14:paraId="3265DFA8" w14:textId="77777777" w:rsidR="00CC015B" w:rsidRDefault="00000000">
      <w:pPr>
        <w:rPr>
          <w:lang w:eastAsia="zh-CN"/>
        </w:rPr>
      </w:pPr>
      <w:r>
        <w:rPr>
          <w:lang w:eastAsia="zh-CN"/>
        </w:rPr>
        <w:t>【第</w:t>
      </w:r>
      <w:r>
        <w:rPr>
          <w:lang w:eastAsia="zh-CN"/>
        </w:rPr>
        <w:t>231</w:t>
      </w:r>
      <w:r>
        <w:rPr>
          <w:lang w:eastAsia="zh-CN"/>
        </w:rPr>
        <w:t>页】</w:t>
      </w:r>
    </w:p>
    <w:p w14:paraId="0942108B" w14:textId="77777777" w:rsidR="00CC015B" w:rsidRDefault="00000000">
      <w:pPr>
        <w:rPr>
          <w:lang w:eastAsia="zh-CN"/>
        </w:rPr>
      </w:pPr>
      <w:r>
        <w:rPr>
          <w:lang w:eastAsia="zh-CN"/>
        </w:rPr>
        <w:t>愁慮</w:t>
      </w:r>
    </w:p>
    <w:p w14:paraId="4681562C" w14:textId="77777777" w:rsidR="00CC015B" w:rsidRDefault="00000000">
      <w:pPr>
        <w:rPr>
          <w:lang w:eastAsia="zh-CN"/>
        </w:rPr>
      </w:pPr>
      <w:r>
        <w:rPr>
          <w:rFonts w:eastAsia="宋体" w:hint="eastAsia"/>
          <w:lang w:eastAsia="zh-CN"/>
        </w:rPr>
        <w:t>《</w:t>
      </w:r>
      <w:r>
        <w:rPr>
          <w:lang w:eastAsia="zh-CN"/>
        </w:rPr>
        <w:t>察微</w:t>
      </w:r>
      <w:r>
        <w:rPr>
          <w:rFonts w:eastAsia="宋体" w:hint="eastAsia"/>
          <w:lang w:eastAsia="zh-CN"/>
        </w:rPr>
        <w:t>》</w:t>
      </w:r>
      <w:r>
        <w:rPr>
          <w:lang w:eastAsia="zh-CN"/>
        </w:rPr>
        <w:t>篇：</w:t>
      </w:r>
      <w:r>
        <w:rPr>
          <w:rFonts w:eastAsia="宋体" w:hint="eastAsia"/>
          <w:lang w:eastAsia="zh-CN"/>
        </w:rPr>
        <w:t>“</w:t>
      </w:r>
      <w:r>
        <w:rPr>
          <w:lang w:eastAsia="zh-CN"/>
        </w:rPr>
        <w:t>故智士賢者，相與積心愁慮以求之。</w:t>
      </w:r>
      <w:r>
        <w:rPr>
          <w:rFonts w:eastAsia="宋体" w:hint="eastAsia"/>
          <w:lang w:eastAsia="zh-CN"/>
        </w:rPr>
        <w:t>”</w:t>
      </w:r>
      <w:proofErr w:type="gramStart"/>
      <w:r>
        <w:rPr>
          <w:lang w:eastAsia="zh-CN"/>
        </w:rPr>
        <w:t>高注曰</w:t>
      </w:r>
      <w:proofErr w:type="gramEnd"/>
      <w:r>
        <w:rPr>
          <w:lang w:eastAsia="zh-CN"/>
        </w:rPr>
        <w:t>：</w:t>
      </w:r>
      <w:r>
        <w:rPr>
          <w:rFonts w:eastAsia="宋体" w:hint="eastAsia"/>
          <w:lang w:eastAsia="zh-CN"/>
        </w:rPr>
        <w:t>“</w:t>
      </w:r>
      <w:r>
        <w:rPr>
          <w:lang w:eastAsia="zh-CN"/>
        </w:rPr>
        <w:t>積累其仁心，思慮其善</w:t>
      </w:r>
    </w:p>
    <w:p w14:paraId="6AD3C03B" w14:textId="77777777" w:rsidR="00CC015B" w:rsidRDefault="00000000">
      <w:proofErr w:type="spellStart"/>
      <w:r>
        <w:lastRenderedPageBreak/>
        <w:t>政，以求致治也</w:t>
      </w:r>
      <w:proofErr w:type="spellEnd"/>
      <w:r>
        <w:t>。</w:t>
      </w:r>
      <w:r>
        <w:rPr>
          <w:rFonts w:eastAsia="宋体" w:hint="eastAsia"/>
          <w:lang w:eastAsia="zh-CN"/>
        </w:rPr>
        <w:t>”</w:t>
      </w:r>
      <w:proofErr w:type="spellStart"/>
      <w:r>
        <w:t>引之曰：高解</w:t>
      </w:r>
      <w:proofErr w:type="spellEnd"/>
      <w:r>
        <w:rPr>
          <w:rFonts w:eastAsia="宋体" w:hint="eastAsia"/>
          <w:lang w:eastAsia="zh-CN"/>
        </w:rPr>
        <w:t>“</w:t>
      </w:r>
      <w:proofErr w:type="spellStart"/>
      <w:r>
        <w:t>愁慮</w:t>
      </w:r>
      <w:proofErr w:type="spellEnd"/>
      <w:r>
        <w:rPr>
          <w:rFonts w:eastAsia="宋体" w:hint="eastAsia"/>
          <w:lang w:eastAsia="zh-CN"/>
        </w:rPr>
        <w:t>”</w:t>
      </w:r>
      <w:proofErr w:type="spellStart"/>
      <w:r>
        <w:t>二字之義未明。愁，讀爲揫。揫，聚也。積心、揫</w:t>
      </w:r>
      <w:proofErr w:type="spellEnd"/>
    </w:p>
    <w:p w14:paraId="58828700" w14:textId="77777777" w:rsidR="00CC015B" w:rsidRDefault="00000000">
      <w:proofErr w:type="spellStart"/>
      <w:r>
        <w:t>慮，其義一也</w:t>
      </w:r>
      <w:proofErr w:type="spellEnd"/>
      <w:r>
        <w:t>。</w:t>
      </w:r>
      <w:r>
        <w:rPr>
          <w:rFonts w:eastAsia="宋体" w:hint="eastAsia"/>
          <w:lang w:eastAsia="zh-CN"/>
        </w:rPr>
        <w:t>《</w:t>
      </w:r>
      <w:proofErr w:type="spellStart"/>
      <w:r>
        <w:t>爾雅</w:t>
      </w:r>
      <w:proofErr w:type="spellEnd"/>
      <w:r>
        <w:rPr>
          <w:rFonts w:eastAsia="宋体" w:hint="eastAsia"/>
          <w:lang w:eastAsia="zh-CN"/>
        </w:rPr>
        <w:t>》</w:t>
      </w:r>
      <w:r>
        <w:t>曰</w:t>
      </w:r>
      <w:proofErr w:type="gramStart"/>
      <w:r>
        <w:t>：</w:t>
      </w:r>
      <w:r>
        <w:rPr>
          <w:rFonts w:eastAsia="宋体" w:hint="eastAsia"/>
          <w:lang w:eastAsia="zh-CN"/>
        </w:rPr>
        <w:t>“</w:t>
      </w:r>
      <w:proofErr w:type="spellStart"/>
      <w:proofErr w:type="gramEnd"/>
      <w:r>
        <w:t>揫，聚也</w:t>
      </w:r>
      <w:proofErr w:type="spellEnd"/>
      <w:r>
        <w:t>。</w:t>
      </w:r>
      <w:r>
        <w:rPr>
          <w:rFonts w:eastAsia="宋体" w:hint="eastAsia"/>
          <w:lang w:eastAsia="zh-CN"/>
        </w:rPr>
        <w:t>”《</w:t>
      </w:r>
      <w:proofErr w:type="spellStart"/>
      <w:r>
        <w:t>説文</w:t>
      </w:r>
      <w:proofErr w:type="spellEnd"/>
      <w:r>
        <w:rPr>
          <w:rFonts w:eastAsia="宋体" w:hint="eastAsia"/>
          <w:lang w:eastAsia="zh-CN"/>
        </w:rPr>
        <w:t>》</w:t>
      </w:r>
      <w:r>
        <w:t>曰：</w:t>
      </w:r>
      <w:r>
        <w:rPr>
          <w:rFonts w:eastAsia="宋体" w:hint="eastAsia"/>
          <w:lang w:eastAsia="zh-CN"/>
        </w:rPr>
        <w:t>“</w:t>
      </w:r>
      <w:proofErr w:type="spellStart"/>
      <w:r>
        <w:t>㸐，收束也。或作揫</w:t>
      </w:r>
      <w:proofErr w:type="spellEnd"/>
      <w:r>
        <w:t>。</w:t>
      </w:r>
      <w:r>
        <w:rPr>
          <w:rFonts w:eastAsia="宋体" w:hint="eastAsia"/>
          <w:lang w:eastAsia="zh-CN"/>
        </w:rPr>
        <w:t>”</w:t>
      </w:r>
      <w:proofErr w:type="spellStart"/>
      <w:r>
        <w:t>又曰</w:t>
      </w:r>
      <w:proofErr w:type="spellEnd"/>
      <w:r>
        <w:t>：</w:t>
      </w:r>
      <w:r>
        <w:rPr>
          <w:rFonts w:eastAsia="宋体" w:hint="eastAsia"/>
          <w:lang w:eastAsia="zh-CN"/>
        </w:rPr>
        <w:t>“</w:t>
      </w:r>
      <w:proofErr w:type="spellStart"/>
      <w:r>
        <w:t>揫，束</w:t>
      </w:r>
      <w:proofErr w:type="spellEnd"/>
    </w:p>
    <w:p w14:paraId="2281F6AD" w14:textId="77777777" w:rsidR="00CC015B" w:rsidRDefault="00000000">
      <w:pPr>
        <w:rPr>
          <w:rFonts w:eastAsia="宋体"/>
          <w:lang w:eastAsia="zh-CN"/>
        </w:rPr>
      </w:pPr>
      <w:r>
        <w:rPr>
          <w:lang w:eastAsia="zh-CN"/>
        </w:rPr>
        <w:t>也。</w:t>
      </w:r>
      <w:r>
        <w:rPr>
          <w:rFonts w:eastAsia="宋体" w:hint="eastAsia"/>
          <w:lang w:eastAsia="zh-CN"/>
        </w:rPr>
        <w:t>”</w:t>
      </w:r>
      <w:r>
        <w:rPr>
          <w:lang w:eastAsia="zh-CN"/>
        </w:rPr>
        <w:t>引</w:t>
      </w:r>
      <w:r>
        <w:rPr>
          <w:rFonts w:eastAsia="宋体" w:hint="eastAsia"/>
          <w:lang w:eastAsia="zh-CN"/>
        </w:rPr>
        <w:t>《</w:t>
      </w:r>
      <w:r>
        <w:rPr>
          <w:lang w:eastAsia="zh-CN"/>
        </w:rPr>
        <w:t>商頌。長發</w:t>
      </w:r>
      <w:r>
        <w:rPr>
          <w:rFonts w:eastAsia="宋体" w:hint="eastAsia"/>
          <w:lang w:eastAsia="zh-CN"/>
        </w:rPr>
        <w:t>》</w:t>
      </w:r>
      <w:r>
        <w:rPr>
          <w:lang w:eastAsia="zh-CN"/>
        </w:rPr>
        <w:t>篇</w:t>
      </w:r>
      <w:r>
        <w:rPr>
          <w:rFonts w:eastAsia="宋体" w:hint="eastAsia"/>
          <w:lang w:eastAsia="zh-CN"/>
        </w:rPr>
        <w:t>“</w:t>
      </w:r>
      <w:r>
        <w:rPr>
          <w:lang w:eastAsia="zh-CN"/>
        </w:rPr>
        <w:t>百禄是揫</w:t>
      </w:r>
      <w:r>
        <w:rPr>
          <w:rFonts w:eastAsia="宋体" w:hint="eastAsia"/>
          <w:lang w:eastAsia="zh-CN"/>
        </w:rPr>
        <w:t>”</w:t>
      </w:r>
      <w:r>
        <w:rPr>
          <w:lang w:eastAsia="zh-CN"/>
        </w:rPr>
        <w:t>，今</w:t>
      </w:r>
      <w:r>
        <w:rPr>
          <w:rFonts w:eastAsia="宋体" w:hint="eastAsia"/>
          <w:lang w:eastAsia="zh-CN"/>
        </w:rPr>
        <w:t>《</w:t>
      </w:r>
      <w:r>
        <w:rPr>
          <w:lang w:eastAsia="zh-CN"/>
        </w:rPr>
        <w:t>詩</w:t>
      </w:r>
      <w:r>
        <w:rPr>
          <w:rFonts w:eastAsia="宋体" w:hint="eastAsia"/>
          <w:lang w:eastAsia="zh-CN"/>
        </w:rPr>
        <w:t>》</w:t>
      </w:r>
      <w:r>
        <w:rPr>
          <w:lang w:eastAsia="zh-CN"/>
        </w:rPr>
        <w:t>作</w:t>
      </w:r>
      <w:r>
        <w:rPr>
          <w:rFonts w:eastAsia="宋体" w:hint="eastAsia"/>
          <w:lang w:eastAsia="zh-CN"/>
        </w:rPr>
        <w:t>“</w:t>
      </w:r>
      <w:r>
        <w:rPr>
          <w:lang w:eastAsia="zh-CN"/>
        </w:rPr>
        <w:t>遒</w:t>
      </w:r>
      <w:r>
        <w:rPr>
          <w:rFonts w:eastAsia="宋体" w:hint="eastAsia"/>
          <w:lang w:eastAsia="zh-CN"/>
        </w:rPr>
        <w:t>”</w:t>
      </w:r>
      <w:r>
        <w:rPr>
          <w:lang w:eastAsia="zh-CN"/>
        </w:rPr>
        <w:t>，毛</w:t>
      </w:r>
      <w:proofErr w:type="gramStart"/>
      <w:r>
        <w:rPr>
          <w:lang w:eastAsia="zh-CN"/>
        </w:rPr>
        <w:t>傳</w:t>
      </w:r>
      <w:proofErr w:type="gramEnd"/>
      <w:r>
        <w:rPr>
          <w:lang w:eastAsia="zh-CN"/>
        </w:rPr>
        <w:t>曰：</w:t>
      </w:r>
      <w:r>
        <w:rPr>
          <w:rFonts w:eastAsia="宋体" w:hint="eastAsia"/>
          <w:lang w:eastAsia="zh-CN"/>
        </w:rPr>
        <w:t>“</w:t>
      </w:r>
      <w:proofErr w:type="gramStart"/>
      <w:r>
        <w:rPr>
          <w:lang w:eastAsia="zh-CN"/>
        </w:rPr>
        <w:t>遒</w:t>
      </w:r>
      <w:proofErr w:type="gramEnd"/>
      <w:r>
        <w:rPr>
          <w:lang w:eastAsia="zh-CN"/>
        </w:rPr>
        <w:t>，聚也。</w:t>
      </w:r>
      <w:r>
        <w:rPr>
          <w:rFonts w:eastAsia="宋体" w:hint="eastAsia"/>
          <w:lang w:eastAsia="zh-CN"/>
        </w:rPr>
        <w:t>”《</w:t>
      </w:r>
      <w:r>
        <w:rPr>
          <w:lang w:eastAsia="zh-CN"/>
        </w:rPr>
        <w:t>鄉飲酒義</w:t>
      </w:r>
      <w:r>
        <w:rPr>
          <w:rFonts w:eastAsia="宋体" w:hint="eastAsia"/>
          <w:lang w:eastAsia="zh-CN"/>
        </w:rPr>
        <w:t>》</w:t>
      </w:r>
    </w:p>
    <w:p w14:paraId="6EE0FEFF" w14:textId="77777777" w:rsidR="00CC015B" w:rsidRDefault="00000000">
      <w:r>
        <w:rPr>
          <w:rFonts w:eastAsia="宋体" w:hint="eastAsia"/>
          <w:lang w:eastAsia="zh-CN"/>
        </w:rPr>
        <w:t>“</w:t>
      </w:r>
      <w:r>
        <w:rPr>
          <w:lang w:eastAsia="zh-CN"/>
        </w:rPr>
        <w:t>秋之爲言愁也。愁之以時察，守義者也。</w:t>
      </w:r>
      <w:r>
        <w:rPr>
          <w:rFonts w:eastAsia="宋体" w:hint="eastAsia"/>
          <w:lang w:eastAsia="zh-CN"/>
        </w:rPr>
        <w:t>”</w:t>
      </w:r>
      <w:proofErr w:type="spellStart"/>
      <w:r>
        <w:t>鄭注曰</w:t>
      </w:r>
      <w:proofErr w:type="spellEnd"/>
      <w:r>
        <w:t>：</w:t>
      </w:r>
      <w:r>
        <w:rPr>
          <w:rFonts w:eastAsia="宋体" w:hint="eastAsia"/>
          <w:lang w:eastAsia="zh-CN"/>
        </w:rPr>
        <w:t>“</w:t>
      </w:r>
      <w:proofErr w:type="spellStart"/>
      <w:r>
        <w:t>愁，讀爲揫。揫，</w:t>
      </w:r>
      <w:proofErr w:type="gramStart"/>
      <w:r>
        <w:t>斂</w:t>
      </w:r>
      <w:proofErr w:type="gramEnd"/>
      <w:r>
        <w:t>也</w:t>
      </w:r>
      <w:proofErr w:type="spellEnd"/>
      <w:r>
        <w:t>。</w:t>
      </w:r>
      <w:r>
        <w:rPr>
          <w:rFonts w:eastAsia="宋体" w:hint="eastAsia"/>
          <w:lang w:eastAsia="zh-CN"/>
        </w:rPr>
        <w:t>”《</w:t>
      </w:r>
      <w:proofErr w:type="spellStart"/>
      <w:r>
        <w:t>漢書。律</w:t>
      </w:r>
      <w:proofErr w:type="spellEnd"/>
    </w:p>
    <w:p w14:paraId="48A366A9" w14:textId="77777777" w:rsidR="00CC015B" w:rsidRDefault="00000000">
      <w:proofErr w:type="spellStart"/>
      <w:proofErr w:type="gramStart"/>
      <w:r>
        <w:t>曆</w:t>
      </w:r>
      <w:proofErr w:type="gramEnd"/>
      <w:r>
        <w:t>志</w:t>
      </w:r>
      <w:proofErr w:type="spellEnd"/>
      <w:r>
        <w:rPr>
          <w:rFonts w:eastAsia="宋体" w:hint="eastAsia"/>
          <w:lang w:eastAsia="zh-CN"/>
        </w:rPr>
        <w:t>》</w:t>
      </w:r>
      <w:r>
        <w:t>曰：</w:t>
      </w:r>
      <w:r>
        <w:rPr>
          <w:rFonts w:eastAsia="宋体" w:hint="eastAsia"/>
          <w:lang w:eastAsia="zh-CN"/>
        </w:rPr>
        <w:t>“</w:t>
      </w:r>
      <w:proofErr w:type="spellStart"/>
      <w:r>
        <w:t>秋，鶺也。物鷯</w:t>
      </w:r>
      <w:proofErr w:type="gramStart"/>
      <w:r>
        <w:t>斂</w:t>
      </w:r>
      <w:proofErr w:type="gramEnd"/>
      <w:r>
        <w:t>乃成孰</w:t>
      </w:r>
      <w:proofErr w:type="spellEnd"/>
      <w:r>
        <w:t>。</w:t>
      </w:r>
      <w:r>
        <w:rPr>
          <w:rFonts w:eastAsia="宋体" w:hint="eastAsia"/>
          <w:lang w:eastAsia="zh-CN"/>
        </w:rPr>
        <w:t>”</w:t>
      </w:r>
      <w:proofErr w:type="spellStart"/>
      <w:r>
        <w:t>譙、揫、愁、遒，古同聲而通用</w:t>
      </w:r>
      <w:proofErr w:type="spellEnd"/>
    </w:p>
    <w:p w14:paraId="3FA63C22" w14:textId="77777777" w:rsidR="00CC015B" w:rsidRDefault="00000000">
      <w:r>
        <w:t>從</w:t>
      </w:r>
    </w:p>
    <w:p w14:paraId="675DBCEA" w14:textId="77777777" w:rsidR="00CC015B" w:rsidRDefault="00000000">
      <w:r>
        <w:rPr>
          <w:rFonts w:eastAsia="宋体" w:hint="eastAsia"/>
          <w:lang w:eastAsia="zh-CN"/>
        </w:rPr>
        <w:t>《</w:t>
      </w:r>
      <w:proofErr w:type="spellStart"/>
      <w:r>
        <w:t>正名</w:t>
      </w:r>
      <w:proofErr w:type="spellEnd"/>
      <w:r>
        <w:rPr>
          <w:rFonts w:eastAsia="宋体" w:hint="eastAsia"/>
          <w:lang w:eastAsia="zh-CN"/>
        </w:rPr>
        <w:t>》</w:t>
      </w:r>
      <w:r>
        <w:t>篇：</w:t>
      </w:r>
      <w:r>
        <w:rPr>
          <w:rFonts w:eastAsia="宋体" w:hint="eastAsia"/>
          <w:lang w:eastAsia="zh-CN"/>
        </w:rPr>
        <w:t>“</w:t>
      </w:r>
      <w:proofErr w:type="spellStart"/>
      <w:r>
        <w:t>人主雖不肖，猶若用賢，猶若聽善，猶若爲可者。其患在乎所謂賢，從不</w:t>
      </w:r>
      <w:proofErr w:type="spellEnd"/>
    </w:p>
    <w:p w14:paraId="122551AD" w14:textId="77777777" w:rsidR="00CC015B" w:rsidRDefault="00000000">
      <w:proofErr w:type="spellStart"/>
      <w:r>
        <w:t>肖也；所爲善，而從邪辟；爲與謂同義。説見</w:t>
      </w:r>
      <w:proofErr w:type="spellEnd"/>
      <w:r>
        <w:rPr>
          <w:rFonts w:eastAsia="宋体" w:hint="eastAsia"/>
          <w:lang w:eastAsia="zh-CN"/>
        </w:rPr>
        <w:t>《</w:t>
      </w:r>
      <w:proofErr w:type="spellStart"/>
      <w:r>
        <w:t>秦策</w:t>
      </w:r>
      <w:proofErr w:type="spellEnd"/>
      <w:proofErr w:type="gramStart"/>
      <w:r>
        <w:rPr>
          <w:rFonts w:eastAsia="宋体" w:hint="eastAsia"/>
          <w:lang w:eastAsia="zh-CN"/>
        </w:rPr>
        <w:t>》“</w:t>
      </w:r>
      <w:proofErr w:type="spellStart"/>
      <w:proofErr w:type="gramEnd"/>
      <w:r>
        <w:t>蘇代僞爲齊王曰</w:t>
      </w:r>
      <w:proofErr w:type="spellEnd"/>
      <w:r>
        <w:rPr>
          <w:rFonts w:eastAsia="宋体" w:hint="eastAsia"/>
          <w:lang w:eastAsia="zh-CN"/>
        </w:rPr>
        <w:t>”</w:t>
      </w:r>
      <w:r>
        <w:t>下。</w:t>
      </w:r>
      <w:r>
        <w:rPr>
          <w:rFonts w:eastAsia="宋体" w:hint="eastAsia"/>
          <w:lang w:eastAsia="zh-CN"/>
        </w:rPr>
        <w:t>“</w:t>
      </w:r>
      <w:proofErr w:type="spellStart"/>
      <w:r>
        <w:t>邪辟</w:t>
      </w:r>
      <w:proofErr w:type="spellEnd"/>
      <w:r>
        <w:rPr>
          <w:rFonts w:eastAsia="宋体" w:hint="eastAsia"/>
          <w:lang w:eastAsia="zh-CN"/>
        </w:rPr>
        <w:t>”</w:t>
      </w:r>
      <w:proofErr w:type="spellStart"/>
      <w:r>
        <w:t>下，當有</w:t>
      </w:r>
      <w:proofErr w:type="spellEnd"/>
      <w:r>
        <w:rPr>
          <w:rFonts w:eastAsia="宋体" w:hint="eastAsia"/>
          <w:lang w:eastAsia="zh-CN"/>
        </w:rPr>
        <w:t>“</w:t>
      </w:r>
      <w:r>
        <w:t>也</w:t>
      </w:r>
      <w:r>
        <w:rPr>
          <w:rFonts w:eastAsia="宋体" w:hint="eastAsia"/>
          <w:lang w:eastAsia="zh-CN"/>
        </w:rPr>
        <w:t>”</w:t>
      </w:r>
      <w:proofErr w:type="spellStart"/>
      <w:r>
        <w:t>字。所謂</w:t>
      </w:r>
      <w:proofErr w:type="spellEnd"/>
    </w:p>
    <w:p w14:paraId="3CBB0635" w14:textId="77777777" w:rsidR="00CC015B" w:rsidRDefault="00000000">
      <w:r>
        <w:rPr>
          <w:lang w:eastAsia="zh-CN"/>
        </w:rPr>
        <w:t>可，</w:t>
      </w:r>
      <w:proofErr w:type="gramStart"/>
      <w:r>
        <w:rPr>
          <w:lang w:eastAsia="zh-CN"/>
        </w:rPr>
        <w:t>從</w:t>
      </w:r>
      <w:proofErr w:type="gramEnd"/>
      <w:r>
        <w:rPr>
          <w:lang w:eastAsia="zh-CN"/>
        </w:rPr>
        <w:t>悖逆也。</w:t>
      </w:r>
      <w:r>
        <w:rPr>
          <w:rFonts w:eastAsia="宋体" w:hint="eastAsia"/>
          <w:lang w:eastAsia="zh-CN"/>
        </w:rPr>
        <w:t>”</w:t>
      </w:r>
      <w:r>
        <w:rPr>
          <w:lang w:eastAsia="zh-CN"/>
        </w:rPr>
        <w:t>念孙案：三</w:t>
      </w:r>
      <w:r>
        <w:rPr>
          <w:rFonts w:eastAsia="宋体" w:hint="eastAsia"/>
          <w:lang w:eastAsia="zh-CN"/>
        </w:rPr>
        <w:t>“</w:t>
      </w:r>
      <w:r>
        <w:rPr>
          <w:lang w:eastAsia="zh-CN"/>
        </w:rPr>
        <w:t>從</w:t>
      </w:r>
      <w:r>
        <w:rPr>
          <w:rFonts w:eastAsia="宋体" w:hint="eastAsia"/>
          <w:lang w:eastAsia="zh-CN"/>
        </w:rPr>
        <w:t>”</w:t>
      </w:r>
      <w:r>
        <w:rPr>
          <w:lang w:eastAsia="zh-CN"/>
        </w:rPr>
        <w:t>字皆當爲</w:t>
      </w:r>
      <w:r>
        <w:rPr>
          <w:rFonts w:eastAsia="宋体" w:hint="eastAsia"/>
          <w:lang w:eastAsia="zh-CN"/>
        </w:rPr>
        <w:t>“</w:t>
      </w:r>
      <w:r>
        <w:rPr>
          <w:lang w:eastAsia="zh-CN"/>
        </w:rPr>
        <w:t>徒</w:t>
      </w:r>
      <w:r>
        <w:rPr>
          <w:rFonts w:eastAsia="宋体" w:hint="eastAsia"/>
          <w:lang w:eastAsia="zh-CN"/>
        </w:rPr>
        <w:t>”</w:t>
      </w:r>
      <w:r>
        <w:rPr>
          <w:lang w:eastAsia="zh-CN"/>
        </w:rPr>
        <w:t>。</w:t>
      </w:r>
      <w:proofErr w:type="gramStart"/>
      <w:r>
        <w:rPr>
          <w:lang w:eastAsia="zh-CN"/>
        </w:rPr>
        <w:t>高注</w:t>
      </w:r>
      <w:r>
        <w:rPr>
          <w:rFonts w:eastAsia="宋体" w:hint="eastAsia"/>
          <w:lang w:eastAsia="zh-CN"/>
        </w:rPr>
        <w:t>《</w:t>
      </w:r>
      <w:r>
        <w:rPr>
          <w:lang w:eastAsia="zh-CN"/>
        </w:rPr>
        <w:t>異用</w:t>
      </w:r>
      <w:r>
        <w:rPr>
          <w:rFonts w:eastAsia="宋体" w:hint="eastAsia"/>
          <w:lang w:eastAsia="zh-CN"/>
        </w:rPr>
        <w:t>》</w:t>
      </w:r>
      <w:proofErr w:type="gramEnd"/>
      <w:r>
        <w:rPr>
          <w:lang w:eastAsia="zh-CN"/>
        </w:rPr>
        <w:t>篇云：</w:t>
      </w:r>
      <w:r>
        <w:rPr>
          <w:rFonts w:eastAsia="宋体" w:hint="eastAsia"/>
          <w:lang w:eastAsia="zh-CN"/>
        </w:rPr>
        <w:t>“</w:t>
      </w:r>
      <w:r>
        <w:rPr>
          <w:lang w:eastAsia="zh-CN"/>
        </w:rPr>
        <w:t>徒，猶但也。</w:t>
      </w:r>
      <w:r>
        <w:rPr>
          <w:rFonts w:eastAsia="宋体" w:hint="eastAsia"/>
          <w:lang w:eastAsia="zh-CN"/>
        </w:rPr>
        <w:t>”</w:t>
      </w:r>
      <w:proofErr w:type="spellStart"/>
      <w:r>
        <w:t>言所謂</w:t>
      </w:r>
      <w:proofErr w:type="spellEnd"/>
    </w:p>
    <w:p w14:paraId="6DE9E71C" w14:textId="77777777" w:rsidR="00CC015B" w:rsidRDefault="00000000">
      <w:proofErr w:type="spellStart"/>
      <w:r>
        <w:t>賢者非賢也，但不肖耳所謂善者非善也但邪辟耳；所謂可者非可也，但悖逆耳。隸書</w:t>
      </w:r>
      <w:proofErr w:type="spellEnd"/>
    </w:p>
    <w:p w14:paraId="4153FE6E" w14:textId="77777777" w:rsidR="00CC015B" w:rsidRDefault="00000000">
      <w:r>
        <w:rPr>
          <w:rFonts w:eastAsia="宋体" w:hint="eastAsia"/>
          <w:lang w:eastAsia="zh-CN"/>
        </w:rPr>
        <w:t>“</w:t>
      </w:r>
      <w:r>
        <w:t>從</w:t>
      </w:r>
      <w:r>
        <w:rPr>
          <w:rFonts w:eastAsia="宋体" w:hint="eastAsia"/>
          <w:lang w:eastAsia="zh-CN"/>
        </w:rPr>
        <w:t>”</w:t>
      </w:r>
      <w:proofErr w:type="spellStart"/>
      <w:r>
        <w:t>字作</w:t>
      </w:r>
      <w:proofErr w:type="spellEnd"/>
      <w:r>
        <w:rPr>
          <w:rFonts w:eastAsia="宋体" w:hint="eastAsia"/>
          <w:lang w:eastAsia="zh-CN"/>
        </w:rPr>
        <w:t>“</w:t>
      </w:r>
      <w:r>
        <w:t>従</w:t>
      </w:r>
      <w:r>
        <w:rPr>
          <w:rFonts w:eastAsia="宋体" w:hint="eastAsia"/>
          <w:lang w:eastAsia="zh-CN"/>
        </w:rPr>
        <w:t>”</w:t>
      </w:r>
      <w:r>
        <w:t>，</w:t>
      </w:r>
      <w:proofErr w:type="spellStart"/>
      <w:r>
        <w:t>形與</w:t>
      </w:r>
      <w:proofErr w:type="spellEnd"/>
      <w:r>
        <w:rPr>
          <w:rFonts w:eastAsia="宋体" w:hint="eastAsia"/>
          <w:lang w:eastAsia="zh-CN"/>
        </w:rPr>
        <w:t>“</w:t>
      </w:r>
      <w:r>
        <w:t>徒</w:t>
      </w:r>
      <w:r>
        <w:rPr>
          <w:rFonts w:eastAsia="宋体" w:hint="eastAsia"/>
          <w:lang w:eastAsia="zh-CN"/>
        </w:rPr>
        <w:t>”</w:t>
      </w:r>
      <w:proofErr w:type="spellStart"/>
      <w:r>
        <w:t>相似，故</w:t>
      </w:r>
      <w:proofErr w:type="spellEnd"/>
      <w:r>
        <w:rPr>
          <w:rFonts w:eastAsia="宋体" w:hint="eastAsia"/>
          <w:lang w:eastAsia="zh-CN"/>
        </w:rPr>
        <w:t>“</w:t>
      </w:r>
      <w:r>
        <w:t>徒</w:t>
      </w:r>
      <w:r>
        <w:rPr>
          <w:rFonts w:eastAsia="宋体" w:hint="eastAsia"/>
          <w:lang w:eastAsia="zh-CN"/>
        </w:rPr>
        <w:t>”</w:t>
      </w:r>
      <w:proofErr w:type="spellStart"/>
      <w:r>
        <w:t>誤爲</w:t>
      </w:r>
      <w:proofErr w:type="spellEnd"/>
      <w:r>
        <w:rPr>
          <w:rFonts w:eastAsia="宋体" w:hint="eastAsia"/>
          <w:lang w:eastAsia="zh-CN"/>
        </w:rPr>
        <w:t>“</w:t>
      </w:r>
      <w:r>
        <w:t>從</w:t>
      </w:r>
      <w:r>
        <w:rPr>
          <w:rFonts w:eastAsia="宋体" w:hint="eastAsia"/>
          <w:lang w:eastAsia="zh-CN"/>
        </w:rPr>
        <w:t>”</w:t>
      </w:r>
      <w:r>
        <w:t>。</w:t>
      </w:r>
      <w:r>
        <w:rPr>
          <w:rFonts w:eastAsia="宋体" w:hint="eastAsia"/>
          <w:lang w:eastAsia="zh-CN"/>
        </w:rPr>
        <w:t>《</w:t>
      </w:r>
      <w:proofErr w:type="spellStart"/>
      <w:r>
        <w:t>禁塞</w:t>
      </w:r>
      <w:proofErr w:type="spellEnd"/>
      <w:r>
        <w:rPr>
          <w:rFonts w:eastAsia="宋体" w:hint="eastAsia"/>
          <w:lang w:eastAsia="zh-CN"/>
        </w:rPr>
        <w:t>》</w:t>
      </w:r>
      <w:r>
        <w:t>篇</w:t>
      </w:r>
      <w:r>
        <w:rPr>
          <w:rFonts w:eastAsia="宋体" w:hint="eastAsia"/>
          <w:lang w:eastAsia="zh-CN"/>
        </w:rPr>
        <w:t>“</w:t>
      </w:r>
      <w:proofErr w:type="spellStart"/>
      <w:r>
        <w:t>承</w:t>
      </w:r>
      <w:proofErr w:type="gramStart"/>
      <w:r>
        <w:t>從</w:t>
      </w:r>
      <w:proofErr w:type="gramEnd"/>
      <w:r>
        <w:t>多羣</w:t>
      </w:r>
      <w:proofErr w:type="spellEnd"/>
      <w:r>
        <w:rPr>
          <w:rFonts w:eastAsia="宋体" w:hint="eastAsia"/>
          <w:lang w:eastAsia="zh-CN"/>
        </w:rPr>
        <w:t>”</w:t>
      </w:r>
      <w:r>
        <w:t>。</w:t>
      </w:r>
      <w:proofErr w:type="spellStart"/>
      <w:r>
        <w:t>從，一本作徒</w:t>
      </w:r>
      <w:proofErr w:type="spellEnd"/>
      <w:r>
        <w:t>。</w:t>
      </w:r>
      <w:r>
        <w:rPr>
          <w:rFonts w:eastAsia="宋体" w:hint="eastAsia"/>
          <w:lang w:eastAsia="zh-CN"/>
        </w:rPr>
        <w:t>《</w:t>
      </w:r>
      <w:proofErr w:type="spellStart"/>
      <w:r>
        <w:t>齊風。載驅</w:t>
      </w:r>
      <w:proofErr w:type="spellEnd"/>
      <w:r>
        <w:rPr>
          <w:rFonts w:eastAsia="宋体" w:hint="eastAsia"/>
          <w:lang w:eastAsia="zh-CN"/>
        </w:rPr>
        <w:t>》</w:t>
      </w:r>
      <w:r>
        <w:t>箋</w:t>
      </w:r>
    </w:p>
    <w:p w14:paraId="4E54931C" w14:textId="77777777" w:rsidR="00CC015B" w:rsidRDefault="00000000">
      <w:pPr>
        <w:rPr>
          <w:rFonts w:eastAsia="宋体"/>
          <w:lang w:eastAsia="zh-CN"/>
        </w:rPr>
      </w:pPr>
      <w:r>
        <w:rPr>
          <w:rFonts w:eastAsia="宋体" w:hint="eastAsia"/>
          <w:lang w:eastAsia="zh-CN"/>
        </w:rPr>
        <w:t>“</w:t>
      </w:r>
      <w:proofErr w:type="spellStart"/>
      <w:r>
        <w:t>徒爲淫亂之行</w:t>
      </w:r>
      <w:proofErr w:type="spellEnd"/>
      <w:r>
        <w:rPr>
          <w:rFonts w:eastAsia="宋体" w:hint="eastAsia"/>
          <w:lang w:eastAsia="zh-CN"/>
        </w:rPr>
        <w:t>”</w:t>
      </w:r>
      <w:r>
        <w:t>，</w:t>
      </w:r>
      <w:proofErr w:type="spellStart"/>
      <w:r>
        <w:t>徒，一本作</w:t>
      </w:r>
      <w:proofErr w:type="gramStart"/>
      <w:r>
        <w:t>從</w:t>
      </w:r>
      <w:proofErr w:type="spellEnd"/>
      <w:proofErr w:type="gramEnd"/>
      <w:r>
        <w:t>。</w:t>
      </w:r>
      <w:r>
        <w:rPr>
          <w:rFonts w:eastAsia="宋体" w:hint="eastAsia"/>
          <w:lang w:eastAsia="zh-CN"/>
        </w:rPr>
        <w:t>《</w:t>
      </w:r>
      <w:proofErr w:type="spellStart"/>
      <w:proofErr w:type="gramStart"/>
      <w:r>
        <w:t>列子</w:t>
      </w:r>
      <w:proofErr w:type="gramEnd"/>
      <w:r>
        <w:t>。天瑞</w:t>
      </w:r>
      <w:proofErr w:type="spellEnd"/>
      <w:r>
        <w:rPr>
          <w:rFonts w:eastAsia="宋体" w:hint="eastAsia"/>
          <w:lang w:eastAsia="zh-CN"/>
        </w:rPr>
        <w:t>》</w:t>
      </w:r>
      <w:r>
        <w:t>篇</w:t>
      </w:r>
      <w:r>
        <w:rPr>
          <w:rFonts w:eastAsia="宋体" w:hint="eastAsia"/>
          <w:lang w:eastAsia="zh-CN"/>
        </w:rPr>
        <w:t>“</w:t>
      </w:r>
      <w:proofErr w:type="spellStart"/>
      <w:r>
        <w:t>食於道徒</w:t>
      </w:r>
      <w:proofErr w:type="spellEnd"/>
      <w:r>
        <w:rPr>
          <w:rFonts w:eastAsia="宋体" w:hint="eastAsia"/>
          <w:lang w:eastAsia="zh-CN"/>
        </w:rPr>
        <w:t>”</w:t>
      </w:r>
      <w:r>
        <w:t>，</w:t>
      </w:r>
      <w:proofErr w:type="spellStart"/>
      <w:r>
        <w:t>徒，一本作從</w:t>
      </w:r>
      <w:proofErr w:type="spellEnd"/>
      <w:r>
        <w:t>。</w:t>
      </w:r>
      <w:r>
        <w:rPr>
          <w:rFonts w:eastAsia="宋体" w:hint="eastAsia"/>
          <w:lang w:eastAsia="zh-CN"/>
        </w:rPr>
        <w:t>《</w:t>
      </w:r>
      <w:proofErr w:type="spellStart"/>
      <w:r>
        <w:t>史記。仲尼弟子傳</w:t>
      </w:r>
      <w:proofErr w:type="spellEnd"/>
      <w:r>
        <w:rPr>
          <w:rFonts w:eastAsia="宋体" w:hint="eastAsia"/>
          <w:lang w:eastAsia="zh-CN"/>
        </w:rPr>
        <w:t>》</w:t>
      </w:r>
      <w:proofErr w:type="spellStart"/>
      <w:r>
        <w:t>l</w:t>
      </w:r>
      <w:proofErr w:type="gramStart"/>
      <w:r>
        <w:t>壤</w:t>
      </w:r>
      <w:proofErr w:type="gramEnd"/>
      <w:r>
        <w:t>駟赤，字子徒</w:t>
      </w:r>
      <w:proofErr w:type="spellEnd"/>
      <w:r>
        <w:rPr>
          <w:rFonts w:eastAsia="宋体" w:hint="eastAsia"/>
          <w:lang w:eastAsia="zh-CN"/>
        </w:rPr>
        <w:t>”</w:t>
      </w:r>
    </w:p>
    <w:p w14:paraId="1D9C6826" w14:textId="77777777" w:rsidR="00CC015B" w:rsidRDefault="00000000">
      <w:pPr>
        <w:rPr>
          <w:rFonts w:eastAsia="宋体"/>
          <w:lang w:eastAsia="zh-CN"/>
        </w:rPr>
      </w:pPr>
      <w:r>
        <w:rPr>
          <w:rFonts w:eastAsia="宋体" w:hint="eastAsia"/>
          <w:lang w:eastAsia="zh-CN"/>
        </w:rPr>
        <w:t>“</w:t>
      </w:r>
      <w:proofErr w:type="spellStart"/>
      <w:r>
        <w:t>鄭</w:t>
      </w:r>
      <w:proofErr w:type="gramStart"/>
      <w:r>
        <w:t>國</w:t>
      </w:r>
      <w:proofErr w:type="gramEnd"/>
      <w:r>
        <w:t>，字子徒</w:t>
      </w:r>
      <w:proofErr w:type="spellEnd"/>
      <w:r>
        <w:rPr>
          <w:rFonts w:eastAsia="宋体" w:hint="eastAsia"/>
          <w:lang w:eastAsia="zh-CN"/>
        </w:rPr>
        <w:t>”</w:t>
      </w:r>
      <w:r>
        <w:t>，</w:t>
      </w:r>
      <w:r>
        <w:rPr>
          <w:rFonts w:eastAsia="宋体" w:hint="eastAsia"/>
          <w:lang w:eastAsia="zh-CN"/>
        </w:rPr>
        <w:t>《</w:t>
      </w:r>
      <w:proofErr w:type="spellStart"/>
      <w:r>
        <w:t>家語。七十二弟子</w:t>
      </w:r>
      <w:proofErr w:type="spellEnd"/>
      <w:r>
        <w:rPr>
          <w:rFonts w:eastAsia="宋体" w:hint="eastAsia"/>
          <w:lang w:eastAsia="zh-CN"/>
        </w:rPr>
        <w:t>》</w:t>
      </w:r>
      <w:r>
        <w:t>篇</w:t>
      </w:r>
      <w:r>
        <w:rPr>
          <w:rFonts w:eastAsia="宋体" w:hint="eastAsia"/>
          <w:lang w:eastAsia="zh-CN"/>
        </w:rPr>
        <w:t>“</w:t>
      </w:r>
      <w:r>
        <w:t>徒</w:t>
      </w:r>
      <w:r>
        <w:rPr>
          <w:rFonts w:eastAsia="宋体" w:hint="eastAsia"/>
          <w:lang w:eastAsia="zh-CN"/>
        </w:rPr>
        <w:t>”</w:t>
      </w:r>
      <w:proofErr w:type="spellStart"/>
      <w:r>
        <w:t>竝作</w:t>
      </w:r>
      <w:proofErr w:type="spellEnd"/>
      <w:r>
        <w:rPr>
          <w:rFonts w:eastAsia="宋体" w:hint="eastAsia"/>
          <w:lang w:eastAsia="zh-CN"/>
        </w:rPr>
        <w:t>“</w:t>
      </w:r>
      <w:r>
        <w:t>從</w:t>
      </w:r>
      <w:r>
        <w:rPr>
          <w:rFonts w:eastAsia="宋体" w:hint="eastAsia"/>
          <w:lang w:eastAsia="zh-CN"/>
        </w:rPr>
        <w:t>”</w:t>
      </w:r>
      <w:r>
        <w:t>。</w:t>
      </w:r>
      <w:proofErr w:type="spellStart"/>
      <w:proofErr w:type="gramStart"/>
      <w:r>
        <w:t>高不知</w:t>
      </w:r>
      <w:proofErr w:type="spellEnd"/>
      <w:proofErr w:type="gramEnd"/>
      <w:r>
        <w:rPr>
          <w:rFonts w:eastAsia="宋体" w:hint="eastAsia"/>
          <w:lang w:eastAsia="zh-CN"/>
        </w:rPr>
        <w:t>“</w:t>
      </w:r>
      <w:r>
        <w:t>從</w:t>
      </w:r>
      <w:r>
        <w:rPr>
          <w:rFonts w:eastAsia="宋体" w:hint="eastAsia"/>
          <w:lang w:eastAsia="zh-CN"/>
        </w:rPr>
        <w:t>”</w:t>
      </w:r>
      <w:r>
        <w:t>爲</w:t>
      </w:r>
      <w:r>
        <w:rPr>
          <w:rFonts w:eastAsia="宋体" w:hint="eastAsia"/>
          <w:lang w:eastAsia="zh-CN"/>
        </w:rPr>
        <w:t>“</w:t>
      </w:r>
      <w:r>
        <w:t>徒</w:t>
      </w:r>
      <w:r>
        <w:rPr>
          <w:rFonts w:eastAsia="宋体" w:hint="eastAsia"/>
          <w:lang w:eastAsia="zh-CN"/>
        </w:rPr>
        <w:t>”</w:t>
      </w:r>
      <w:proofErr w:type="spellStart"/>
      <w:r>
        <w:t>之誤，而云</w:t>
      </w:r>
      <w:proofErr w:type="spellEnd"/>
      <w:r>
        <w:rPr>
          <w:rFonts w:eastAsia="宋体" w:hint="eastAsia"/>
          <w:lang w:eastAsia="zh-CN"/>
        </w:rPr>
        <w:t>“</w:t>
      </w:r>
      <w:proofErr w:type="spellStart"/>
      <w:r>
        <w:t>使人從不肖</w:t>
      </w:r>
      <w:proofErr w:type="spellEnd"/>
      <w:r>
        <w:rPr>
          <w:rFonts w:eastAsia="宋体" w:hint="eastAsia"/>
          <w:lang w:eastAsia="zh-CN"/>
        </w:rPr>
        <w:t>”</w:t>
      </w:r>
    </w:p>
    <w:p w14:paraId="14543E84" w14:textId="77777777" w:rsidR="00CC015B" w:rsidRDefault="00000000">
      <w:pPr>
        <w:rPr>
          <w:lang w:eastAsia="zh-CN"/>
        </w:rPr>
      </w:pPr>
      <w:r>
        <w:rPr>
          <w:lang w:eastAsia="zh-CN"/>
        </w:rPr>
        <w:t>【第</w:t>
      </w:r>
      <w:r>
        <w:rPr>
          <w:lang w:eastAsia="zh-CN"/>
        </w:rPr>
        <w:t>232</w:t>
      </w:r>
      <w:r>
        <w:rPr>
          <w:lang w:eastAsia="zh-CN"/>
        </w:rPr>
        <w:t>页】</w:t>
      </w:r>
    </w:p>
    <w:p w14:paraId="7EEF1714" w14:textId="77777777" w:rsidR="00CC015B" w:rsidRDefault="00000000">
      <w:pPr>
        <w:rPr>
          <w:lang w:eastAsia="zh-CN"/>
        </w:rPr>
      </w:pPr>
      <w:r>
        <w:rPr>
          <w:rFonts w:eastAsia="宋体" w:hint="eastAsia"/>
          <w:lang w:eastAsia="zh-CN"/>
        </w:rPr>
        <w:t>“</w:t>
      </w:r>
      <w:r>
        <w:rPr>
          <w:lang w:eastAsia="zh-CN"/>
        </w:rPr>
        <w:t>使人</w:t>
      </w:r>
      <w:proofErr w:type="gramStart"/>
      <w:r>
        <w:rPr>
          <w:lang w:eastAsia="zh-CN"/>
        </w:rPr>
        <w:t>從</w:t>
      </w:r>
      <w:proofErr w:type="gramEnd"/>
      <w:r>
        <w:rPr>
          <w:lang w:eastAsia="zh-CN"/>
        </w:rPr>
        <w:t>邪辟</w:t>
      </w:r>
      <w:r>
        <w:rPr>
          <w:rFonts w:eastAsia="宋体" w:hint="eastAsia"/>
          <w:lang w:eastAsia="zh-CN"/>
        </w:rPr>
        <w:t>”</w:t>
      </w:r>
      <w:r>
        <w:rPr>
          <w:lang w:eastAsia="zh-CN"/>
        </w:rPr>
        <w:t>，又云</w:t>
      </w:r>
      <w:r>
        <w:rPr>
          <w:rFonts w:eastAsia="宋体" w:hint="eastAsia"/>
          <w:lang w:eastAsia="zh-CN"/>
        </w:rPr>
        <w:t>“</w:t>
      </w:r>
      <w:proofErr w:type="gramStart"/>
      <w:r>
        <w:rPr>
          <w:lang w:eastAsia="zh-CN"/>
        </w:rPr>
        <w:t>從</w:t>
      </w:r>
      <w:proofErr w:type="gramEnd"/>
      <w:r>
        <w:rPr>
          <w:lang w:eastAsia="zh-CN"/>
        </w:rPr>
        <w:t>悖逆之道</w:t>
      </w:r>
      <w:r>
        <w:rPr>
          <w:rFonts w:eastAsia="宋体" w:hint="eastAsia"/>
          <w:lang w:eastAsia="zh-CN"/>
        </w:rPr>
        <w:t>”</w:t>
      </w:r>
      <w:r>
        <w:rPr>
          <w:lang w:eastAsia="zh-CN"/>
        </w:rPr>
        <w:t>，皆失之</w:t>
      </w:r>
    </w:p>
    <w:p w14:paraId="35556542" w14:textId="77777777" w:rsidR="00CC015B" w:rsidRDefault="00000000">
      <w:proofErr w:type="spellStart"/>
      <w:r>
        <w:t>天無形至精無象</w:t>
      </w:r>
      <w:proofErr w:type="spellEnd"/>
    </w:p>
    <w:p w14:paraId="281A6CB8" w14:textId="77777777" w:rsidR="00CC015B" w:rsidRDefault="00000000">
      <w:r>
        <w:rPr>
          <w:rFonts w:eastAsia="宋体" w:hint="eastAsia"/>
          <w:lang w:eastAsia="zh-CN"/>
        </w:rPr>
        <w:t>《</w:t>
      </w:r>
      <w:proofErr w:type="spellStart"/>
      <w:r>
        <w:t>君守</w:t>
      </w:r>
      <w:proofErr w:type="spellEnd"/>
      <w:r>
        <w:rPr>
          <w:rFonts w:eastAsia="宋体" w:hint="eastAsia"/>
          <w:lang w:eastAsia="zh-CN"/>
        </w:rPr>
        <w:t>》</w:t>
      </w:r>
      <w:r>
        <w:t>篇：</w:t>
      </w:r>
      <w:r>
        <w:rPr>
          <w:rFonts w:eastAsia="宋体" w:hint="eastAsia"/>
          <w:lang w:eastAsia="zh-CN"/>
        </w:rPr>
        <w:t>“</w:t>
      </w:r>
      <w:proofErr w:type="spellStart"/>
      <w:r>
        <w:t>天無形，而萬物以成。至精無象，而萬物以化。大聖無事，而千官盡</w:t>
      </w:r>
      <w:proofErr w:type="spellEnd"/>
    </w:p>
    <w:p w14:paraId="18C99D39" w14:textId="77777777" w:rsidR="00CC015B" w:rsidRDefault="00000000">
      <w:pPr>
        <w:rPr>
          <w:lang w:eastAsia="zh-CN"/>
        </w:rPr>
      </w:pPr>
      <w:r>
        <w:lastRenderedPageBreak/>
        <w:t>能。</w:t>
      </w:r>
      <w:r>
        <w:rPr>
          <w:rFonts w:eastAsia="宋体" w:hint="eastAsia"/>
          <w:lang w:eastAsia="zh-CN"/>
        </w:rPr>
        <w:t>”《</w:t>
      </w:r>
      <w:proofErr w:type="spellStart"/>
      <w:r>
        <w:t>羣書治要</w:t>
      </w:r>
      <w:proofErr w:type="spellEnd"/>
      <w:r>
        <w:rPr>
          <w:rFonts w:eastAsia="宋体" w:hint="eastAsia"/>
          <w:lang w:eastAsia="zh-CN"/>
        </w:rPr>
        <w:t>》</w:t>
      </w:r>
      <w:proofErr w:type="spellStart"/>
      <w:r>
        <w:t>引此</w:t>
      </w:r>
      <w:proofErr w:type="spellEnd"/>
      <w:r>
        <w:t>，</w:t>
      </w:r>
      <w:r>
        <w:rPr>
          <w:rFonts w:eastAsia="宋体" w:hint="eastAsia"/>
          <w:lang w:eastAsia="zh-CN"/>
        </w:rPr>
        <w:t>“</w:t>
      </w:r>
      <w:r>
        <w:t>天</w:t>
      </w:r>
      <w:r>
        <w:rPr>
          <w:rFonts w:eastAsia="宋体" w:hint="eastAsia"/>
          <w:lang w:eastAsia="zh-CN"/>
        </w:rPr>
        <w:t>”</w:t>
      </w:r>
      <w:proofErr w:type="spellStart"/>
      <w:r>
        <w:t>上有</w:t>
      </w:r>
      <w:proofErr w:type="spellEnd"/>
      <w:r>
        <w:rPr>
          <w:rFonts w:eastAsia="宋体" w:hint="eastAsia"/>
          <w:lang w:eastAsia="zh-CN"/>
        </w:rPr>
        <w:t>“</w:t>
      </w:r>
      <w:r>
        <w:t>昦</w:t>
      </w:r>
      <w:r>
        <w:rPr>
          <w:rFonts w:eastAsia="宋体" w:hint="eastAsia"/>
          <w:lang w:eastAsia="zh-CN"/>
        </w:rPr>
        <w:t>”</w:t>
      </w:r>
      <w:r>
        <w:t>字。</w:t>
      </w:r>
      <w:r>
        <w:rPr>
          <w:lang w:eastAsia="zh-CN"/>
        </w:rPr>
        <w:t>念孙案：下文</w:t>
      </w:r>
      <w:r>
        <w:rPr>
          <w:rFonts w:eastAsia="宋体" w:hint="eastAsia"/>
          <w:lang w:eastAsia="zh-CN"/>
        </w:rPr>
        <w:t>“</w:t>
      </w:r>
      <w:r>
        <w:rPr>
          <w:lang w:eastAsia="zh-CN"/>
        </w:rPr>
        <w:t>至精無</w:t>
      </w:r>
      <w:proofErr w:type="gramStart"/>
      <w:r>
        <w:rPr>
          <w:lang w:eastAsia="zh-CN"/>
        </w:rPr>
        <w:t>象</w:t>
      </w:r>
      <w:proofErr w:type="gramEnd"/>
      <w:r>
        <w:rPr>
          <w:rFonts w:eastAsia="宋体" w:hint="eastAsia"/>
          <w:lang w:eastAsia="zh-CN"/>
        </w:rPr>
        <w:t>”</w:t>
      </w:r>
      <w:r>
        <w:rPr>
          <w:lang w:eastAsia="zh-CN"/>
        </w:rPr>
        <w:t>句注云：</w:t>
      </w:r>
      <w:r>
        <w:rPr>
          <w:rFonts w:eastAsia="宋体" w:hint="eastAsia"/>
          <w:lang w:eastAsia="zh-CN"/>
        </w:rPr>
        <w:t>“</w:t>
      </w:r>
      <w:r>
        <w:rPr>
          <w:lang w:eastAsia="zh-CN"/>
        </w:rPr>
        <w:t>説與昦天</w:t>
      </w:r>
    </w:p>
    <w:p w14:paraId="09A14709" w14:textId="77777777" w:rsidR="00CC015B" w:rsidRDefault="00000000">
      <w:r>
        <w:t>同。</w:t>
      </w:r>
      <w:r>
        <w:rPr>
          <w:rFonts w:eastAsia="宋体" w:hint="eastAsia"/>
          <w:lang w:eastAsia="zh-CN"/>
        </w:rPr>
        <w:t>”</w:t>
      </w:r>
      <w:r>
        <w:t>則</w:t>
      </w:r>
      <w:r>
        <w:rPr>
          <w:rFonts w:eastAsia="宋体" w:hint="eastAsia"/>
          <w:lang w:eastAsia="zh-CN"/>
        </w:rPr>
        <w:t>“</w:t>
      </w:r>
      <w:r>
        <w:t>天</w:t>
      </w:r>
      <w:r>
        <w:rPr>
          <w:rFonts w:eastAsia="宋体" w:hint="eastAsia"/>
          <w:lang w:eastAsia="zh-CN"/>
        </w:rPr>
        <w:t>”</w:t>
      </w:r>
      <w:proofErr w:type="spellStart"/>
      <w:r>
        <w:t>上原有</w:t>
      </w:r>
      <w:proofErr w:type="spellEnd"/>
      <w:r>
        <w:rPr>
          <w:rFonts w:eastAsia="宋体" w:hint="eastAsia"/>
          <w:lang w:eastAsia="zh-CN"/>
        </w:rPr>
        <w:t>“</w:t>
      </w:r>
      <w:r>
        <w:t>昦</w:t>
      </w:r>
      <w:r>
        <w:rPr>
          <w:rFonts w:eastAsia="宋体" w:hint="eastAsia"/>
          <w:lang w:eastAsia="zh-CN"/>
        </w:rPr>
        <w:t>”</w:t>
      </w:r>
      <w:proofErr w:type="spellStart"/>
      <w:r>
        <w:t>字明甚。本句下注云</w:t>
      </w:r>
      <w:proofErr w:type="spellEnd"/>
      <w:r>
        <w:t>：</w:t>
      </w:r>
      <w:r>
        <w:rPr>
          <w:rFonts w:eastAsia="宋体" w:hint="eastAsia"/>
          <w:lang w:eastAsia="zh-CN"/>
        </w:rPr>
        <w:t>“</w:t>
      </w:r>
      <w:proofErr w:type="spellStart"/>
      <w:r>
        <w:t>天無所制而物自成</w:t>
      </w:r>
      <w:proofErr w:type="spellEnd"/>
      <w:r>
        <w:t>。</w:t>
      </w:r>
      <w:r>
        <w:rPr>
          <w:rFonts w:eastAsia="宋体" w:hint="eastAsia"/>
          <w:lang w:eastAsia="zh-CN"/>
        </w:rPr>
        <w:t>”</w:t>
      </w:r>
      <w:proofErr w:type="spellStart"/>
      <w:r>
        <w:t>不言昦天者，省文耳。昦天無形</w:t>
      </w:r>
      <w:proofErr w:type="spellEnd"/>
      <w:r>
        <w:t>，</w:t>
      </w:r>
    </w:p>
    <w:p w14:paraId="0B2EE802" w14:textId="77777777" w:rsidR="00CC015B" w:rsidRDefault="00000000">
      <w:pPr>
        <w:rPr>
          <w:rFonts w:eastAsia="宋体"/>
          <w:lang w:eastAsia="zh-CN"/>
        </w:rPr>
      </w:pPr>
      <w:proofErr w:type="spellStart"/>
      <w:r>
        <w:t>至精無象，大聖無事，皆相對爲文也。又案</w:t>
      </w:r>
      <w:proofErr w:type="spellEnd"/>
      <w:proofErr w:type="gramStart"/>
      <w:r>
        <w:t>：</w:t>
      </w:r>
      <w:r>
        <w:rPr>
          <w:rFonts w:eastAsia="宋体" w:hint="eastAsia"/>
          <w:lang w:eastAsia="zh-CN"/>
        </w:rPr>
        <w:t>“</w:t>
      </w:r>
      <w:proofErr w:type="spellStart"/>
      <w:proofErr w:type="gramEnd"/>
      <w:r>
        <w:t>至精無象，而萬物以化</w:t>
      </w:r>
      <w:proofErr w:type="spellEnd"/>
      <w:r>
        <w:rPr>
          <w:rFonts w:eastAsia="宋体" w:hint="eastAsia"/>
          <w:lang w:eastAsia="zh-CN"/>
        </w:rPr>
        <w:t>”</w:t>
      </w:r>
      <w:r>
        <w:t>，</w:t>
      </w:r>
      <w:r>
        <w:rPr>
          <w:rFonts w:eastAsia="宋体" w:hint="eastAsia"/>
          <w:lang w:eastAsia="zh-CN"/>
        </w:rPr>
        <w:t>“</w:t>
      </w:r>
      <w:r>
        <w:t>象</w:t>
      </w:r>
      <w:r>
        <w:rPr>
          <w:rFonts w:eastAsia="宋体" w:hint="eastAsia"/>
          <w:lang w:eastAsia="zh-CN"/>
        </w:rPr>
        <w:t>”</w:t>
      </w:r>
      <w:proofErr w:type="spellStart"/>
      <w:r>
        <w:t>當作</w:t>
      </w:r>
      <w:proofErr w:type="spellEnd"/>
      <w:r>
        <w:rPr>
          <w:rFonts w:eastAsia="宋体" w:hint="eastAsia"/>
          <w:lang w:eastAsia="zh-CN"/>
        </w:rPr>
        <w:t>“</w:t>
      </w:r>
      <w:r>
        <w:t>爲</w:t>
      </w:r>
      <w:r>
        <w:rPr>
          <w:rFonts w:eastAsia="宋体" w:hint="eastAsia"/>
          <w:lang w:eastAsia="zh-CN"/>
        </w:rPr>
        <w:t>”</w:t>
      </w:r>
    </w:p>
    <w:p w14:paraId="21874FFF" w14:textId="77777777" w:rsidR="00CC015B" w:rsidRDefault="00000000">
      <w:r>
        <w:rPr>
          <w:rFonts w:eastAsia="宋体" w:hint="eastAsia"/>
          <w:lang w:eastAsia="zh-CN"/>
        </w:rPr>
        <w:t>《</w:t>
      </w:r>
      <w:proofErr w:type="spellStart"/>
      <w:r>
        <w:t>老子</w:t>
      </w:r>
      <w:proofErr w:type="spellEnd"/>
      <w:r>
        <w:rPr>
          <w:rFonts w:eastAsia="宋体" w:hint="eastAsia"/>
          <w:lang w:eastAsia="zh-CN"/>
        </w:rPr>
        <w:t>》</w:t>
      </w:r>
      <w:r>
        <w:t>曰：</w:t>
      </w:r>
      <w:r>
        <w:rPr>
          <w:rFonts w:eastAsia="宋体" w:hint="eastAsia"/>
          <w:lang w:eastAsia="zh-CN"/>
        </w:rPr>
        <w:t>“</w:t>
      </w:r>
      <w:proofErr w:type="spellStart"/>
      <w:r>
        <w:t>道常無爲而無不爲，矦王若能守之，萬物</w:t>
      </w:r>
      <w:proofErr w:type="gramStart"/>
      <w:r>
        <w:t>將</w:t>
      </w:r>
      <w:proofErr w:type="gramEnd"/>
      <w:r>
        <w:t>自化</w:t>
      </w:r>
      <w:proofErr w:type="spellEnd"/>
      <w:r>
        <w:t>。</w:t>
      </w:r>
      <w:r>
        <w:rPr>
          <w:rFonts w:eastAsia="宋体" w:hint="eastAsia"/>
          <w:lang w:eastAsia="zh-CN"/>
        </w:rPr>
        <w:t>”</w:t>
      </w:r>
      <w:proofErr w:type="spellStart"/>
      <w:r>
        <w:t>又曰</w:t>
      </w:r>
      <w:proofErr w:type="spellEnd"/>
      <w:r>
        <w:t>：</w:t>
      </w:r>
      <w:r>
        <w:rPr>
          <w:rFonts w:eastAsia="宋体" w:hint="eastAsia"/>
          <w:lang w:eastAsia="zh-CN"/>
        </w:rPr>
        <w:t>“</w:t>
      </w:r>
      <w:proofErr w:type="spellStart"/>
      <w:r>
        <w:t>我無爲而民自</w:t>
      </w:r>
      <w:proofErr w:type="spellEnd"/>
    </w:p>
    <w:p w14:paraId="5F14B71C" w14:textId="77777777" w:rsidR="00CC015B" w:rsidRDefault="00000000">
      <w:pPr>
        <w:rPr>
          <w:rFonts w:eastAsia="宋体"/>
          <w:lang w:eastAsia="zh-CN"/>
        </w:rPr>
      </w:pPr>
      <w:r>
        <w:t>化。</w:t>
      </w:r>
      <w:r>
        <w:rPr>
          <w:rFonts w:eastAsia="宋体" w:hint="eastAsia"/>
          <w:lang w:eastAsia="zh-CN"/>
        </w:rPr>
        <w:t>”《</w:t>
      </w:r>
      <w:proofErr w:type="spellStart"/>
      <w:r>
        <w:t>莊子</w:t>
      </w:r>
      <w:proofErr w:type="spellEnd"/>
      <w:r>
        <w:rPr>
          <w:rFonts w:eastAsia="宋体" w:hint="eastAsia"/>
          <w:lang w:eastAsia="zh-CN"/>
        </w:rPr>
        <w:t>•</w:t>
      </w:r>
      <w:proofErr w:type="spellStart"/>
      <w:r>
        <w:t>天地</w:t>
      </w:r>
      <w:proofErr w:type="spellEnd"/>
      <w:r>
        <w:rPr>
          <w:rFonts w:eastAsia="宋体" w:hint="eastAsia"/>
          <w:lang w:eastAsia="zh-CN"/>
        </w:rPr>
        <w:t>》</w:t>
      </w:r>
      <w:proofErr w:type="spellStart"/>
      <w:r>
        <w:t>篇曰</w:t>
      </w:r>
      <w:proofErr w:type="spellEnd"/>
      <w:r>
        <w:t>：</w:t>
      </w:r>
      <w:r>
        <w:rPr>
          <w:rFonts w:eastAsia="宋体" w:hint="eastAsia"/>
          <w:lang w:eastAsia="zh-CN"/>
        </w:rPr>
        <w:t>“</w:t>
      </w:r>
      <w:proofErr w:type="spellStart"/>
      <w:r>
        <w:t>無爲而萬物化</w:t>
      </w:r>
      <w:proofErr w:type="spellEnd"/>
      <w:r>
        <w:t>。</w:t>
      </w:r>
      <w:r>
        <w:rPr>
          <w:rFonts w:eastAsia="宋体" w:hint="eastAsia"/>
          <w:lang w:eastAsia="zh-CN"/>
        </w:rPr>
        <w:t>”</w:t>
      </w:r>
      <w:proofErr w:type="spellStart"/>
      <w:r>
        <w:t>皆其證也。隸</w:t>
      </w:r>
      <w:proofErr w:type="gramStart"/>
      <w:r>
        <w:t>書</w:t>
      </w:r>
      <w:proofErr w:type="spellEnd"/>
      <w:proofErr w:type="gramEnd"/>
      <w:r>
        <w:rPr>
          <w:rFonts w:eastAsia="宋体" w:hint="eastAsia"/>
          <w:lang w:eastAsia="zh-CN"/>
        </w:rPr>
        <w:t>“</w:t>
      </w:r>
      <w:r>
        <w:t>象</w:t>
      </w:r>
      <w:r>
        <w:rPr>
          <w:rFonts w:eastAsia="宋体" w:hint="eastAsia"/>
          <w:lang w:eastAsia="zh-CN"/>
        </w:rPr>
        <w:t>”</w:t>
      </w:r>
      <w:proofErr w:type="spellStart"/>
      <w:r>
        <w:t>字或作</w:t>
      </w:r>
      <w:proofErr w:type="spellEnd"/>
      <w:r>
        <w:rPr>
          <w:rFonts w:eastAsia="宋体" w:hint="eastAsia"/>
          <w:lang w:eastAsia="zh-CN"/>
        </w:rPr>
        <w:t>“</w:t>
      </w:r>
      <w:r>
        <w:t>象</w:t>
      </w:r>
      <w:r>
        <w:rPr>
          <w:rFonts w:eastAsia="宋体" w:hint="eastAsia"/>
          <w:lang w:eastAsia="zh-CN"/>
        </w:rPr>
        <w:t>”</w:t>
      </w:r>
      <w:r>
        <w:t>，</w:t>
      </w:r>
      <w:proofErr w:type="spellStart"/>
      <w:r>
        <w:t>形與</w:t>
      </w:r>
      <w:proofErr w:type="spellEnd"/>
      <w:r>
        <w:rPr>
          <w:rFonts w:eastAsia="宋体" w:hint="eastAsia"/>
          <w:lang w:eastAsia="zh-CN"/>
        </w:rPr>
        <w:t>“</w:t>
      </w:r>
      <w:r>
        <w:t>爲</w:t>
      </w:r>
      <w:r>
        <w:rPr>
          <w:rFonts w:eastAsia="宋体" w:hint="eastAsia"/>
          <w:lang w:eastAsia="zh-CN"/>
        </w:rPr>
        <w:t>”</w:t>
      </w:r>
    </w:p>
    <w:p w14:paraId="38C1A655" w14:textId="77777777" w:rsidR="00CC015B" w:rsidRDefault="00000000">
      <w:proofErr w:type="spellStart"/>
      <w:r>
        <w:t>相似，故</w:t>
      </w:r>
      <w:proofErr w:type="spellEnd"/>
      <w:r>
        <w:rPr>
          <w:rFonts w:eastAsia="宋体" w:hint="eastAsia"/>
          <w:lang w:eastAsia="zh-CN"/>
        </w:rPr>
        <w:t>“</w:t>
      </w:r>
      <w:r>
        <w:t>爲</w:t>
      </w:r>
      <w:r>
        <w:rPr>
          <w:rFonts w:eastAsia="宋体" w:hint="eastAsia"/>
          <w:lang w:eastAsia="zh-CN"/>
        </w:rPr>
        <w:t>”</w:t>
      </w:r>
      <w:proofErr w:type="spellStart"/>
      <w:r>
        <w:t>誤作</w:t>
      </w:r>
      <w:proofErr w:type="spellEnd"/>
      <w:r>
        <w:rPr>
          <w:rFonts w:eastAsia="宋体" w:hint="eastAsia"/>
          <w:lang w:eastAsia="zh-CN"/>
        </w:rPr>
        <w:t>“</w:t>
      </w:r>
      <w:r>
        <w:t>象</w:t>
      </w:r>
      <w:r>
        <w:rPr>
          <w:rFonts w:eastAsia="宋体" w:hint="eastAsia"/>
          <w:lang w:eastAsia="zh-CN"/>
        </w:rPr>
        <w:t>”</w:t>
      </w:r>
      <w:r>
        <w:t>。</w:t>
      </w:r>
      <w:proofErr w:type="spellStart"/>
      <w:r>
        <w:t>形、成爲韻，爲、化爲韻，事、能爲韻，爲，古讀若譌。能，古讀若而。竝見</w:t>
      </w:r>
      <w:proofErr w:type="spellEnd"/>
    </w:p>
    <w:p w14:paraId="7816D9B3" w14:textId="77777777" w:rsidR="00CC015B" w:rsidRDefault="00000000">
      <w:r>
        <w:rPr>
          <w:rFonts w:eastAsia="宋体" w:hint="eastAsia"/>
          <w:lang w:eastAsia="zh-CN"/>
        </w:rPr>
        <w:t>《</w:t>
      </w:r>
      <w:proofErr w:type="spellStart"/>
      <w:r>
        <w:t>唐韻正</w:t>
      </w:r>
      <w:proofErr w:type="spellEnd"/>
      <w:r>
        <w:rPr>
          <w:rFonts w:eastAsia="宋体" w:hint="eastAsia"/>
          <w:lang w:eastAsia="zh-CN"/>
        </w:rPr>
        <w:t>》</w:t>
      </w:r>
      <w:r>
        <w:t>。</w:t>
      </w:r>
      <w:proofErr w:type="spellStart"/>
      <w:r>
        <w:t>若作</w:t>
      </w:r>
      <w:proofErr w:type="spellEnd"/>
      <w:r>
        <w:rPr>
          <w:rFonts w:eastAsia="宋体" w:hint="eastAsia"/>
          <w:lang w:eastAsia="zh-CN"/>
        </w:rPr>
        <w:t>“</w:t>
      </w:r>
      <w:r>
        <w:t>象</w:t>
      </w:r>
      <w:r>
        <w:rPr>
          <w:rFonts w:eastAsia="宋体" w:hint="eastAsia"/>
          <w:lang w:eastAsia="zh-CN"/>
        </w:rPr>
        <w:t>”</w:t>
      </w:r>
      <w:r>
        <w:t>，</w:t>
      </w:r>
      <w:proofErr w:type="spellStart"/>
      <w:r>
        <w:t>則失其韻矣</w:t>
      </w:r>
      <w:proofErr w:type="spellEnd"/>
      <w:r>
        <w:t>。</w:t>
      </w:r>
      <w:r>
        <w:rPr>
          <w:rFonts w:eastAsia="宋体" w:hint="eastAsia"/>
          <w:lang w:eastAsia="zh-CN"/>
        </w:rPr>
        <w:t>《</w:t>
      </w:r>
      <w:proofErr w:type="spellStart"/>
      <w:r>
        <w:t>管子。兵法</w:t>
      </w:r>
      <w:proofErr w:type="spellEnd"/>
      <w:r>
        <w:rPr>
          <w:rFonts w:eastAsia="宋体" w:hint="eastAsia"/>
          <w:lang w:eastAsia="zh-CN"/>
        </w:rPr>
        <w:t>》</w:t>
      </w:r>
      <w:r>
        <w:t>篇：</w:t>
      </w:r>
      <w:r>
        <w:rPr>
          <w:rFonts w:eastAsia="宋体" w:hint="eastAsia"/>
          <w:lang w:eastAsia="zh-CN"/>
        </w:rPr>
        <w:t>“</w:t>
      </w:r>
      <w:proofErr w:type="spellStart"/>
      <w:r>
        <w:t>無設無形，焉無不可以成也；無形</w:t>
      </w:r>
      <w:proofErr w:type="spellEnd"/>
    </w:p>
    <w:p w14:paraId="1FAAAB87" w14:textId="77777777" w:rsidR="00CC015B" w:rsidRDefault="00000000">
      <w:proofErr w:type="spellStart"/>
      <w:r>
        <w:t>無爲，焉無不可以化也</w:t>
      </w:r>
      <w:proofErr w:type="spellEnd"/>
      <w:r>
        <w:t>。</w:t>
      </w:r>
      <w:r>
        <w:rPr>
          <w:rFonts w:eastAsia="宋体" w:hint="eastAsia"/>
          <w:lang w:eastAsia="zh-CN"/>
        </w:rPr>
        <w:t>”</w:t>
      </w:r>
      <w:proofErr w:type="spellStart"/>
      <w:r>
        <w:t>形、成爲韻，爲、化爲韻，正與此同</w:t>
      </w:r>
      <w:proofErr w:type="spellEnd"/>
    </w:p>
    <w:p w14:paraId="71832B7D" w14:textId="77777777" w:rsidR="00CC015B" w:rsidRDefault="00000000">
      <w:proofErr w:type="spellStart"/>
      <w:r>
        <w:t>煤室</w:t>
      </w:r>
      <w:proofErr w:type="spellEnd"/>
    </w:p>
    <w:p w14:paraId="50284542" w14:textId="77777777" w:rsidR="00CC015B" w:rsidRDefault="00000000">
      <w:r>
        <w:rPr>
          <w:rFonts w:eastAsia="宋体" w:hint="eastAsia"/>
          <w:lang w:eastAsia="zh-CN"/>
        </w:rPr>
        <w:t>《</w:t>
      </w:r>
      <w:proofErr w:type="spellStart"/>
      <w:r>
        <w:t>任數</w:t>
      </w:r>
      <w:proofErr w:type="spellEnd"/>
      <w:r>
        <w:rPr>
          <w:rFonts w:eastAsia="宋体" w:hint="eastAsia"/>
          <w:lang w:eastAsia="zh-CN"/>
        </w:rPr>
        <w:t>》</w:t>
      </w:r>
      <w:r>
        <w:t>篇：</w:t>
      </w:r>
      <w:r>
        <w:rPr>
          <w:rFonts w:eastAsia="宋体" w:hint="eastAsia"/>
          <w:lang w:eastAsia="zh-CN"/>
        </w:rPr>
        <w:t>“</w:t>
      </w:r>
      <w:proofErr w:type="spellStart"/>
      <w:proofErr w:type="gramStart"/>
      <w:r>
        <w:t>嚮</w:t>
      </w:r>
      <w:proofErr w:type="gramEnd"/>
      <w:r>
        <w:t>者，煤室入甑中</w:t>
      </w:r>
      <w:proofErr w:type="spellEnd"/>
      <w:r>
        <w:t>。</w:t>
      </w:r>
      <w:r>
        <w:rPr>
          <w:rFonts w:eastAsia="宋体" w:hint="eastAsia"/>
          <w:lang w:eastAsia="zh-CN"/>
        </w:rPr>
        <w:t>”</w:t>
      </w:r>
      <w:proofErr w:type="spellStart"/>
      <w:proofErr w:type="gramStart"/>
      <w:r>
        <w:t>高注曰</w:t>
      </w:r>
      <w:proofErr w:type="spellEnd"/>
      <w:proofErr w:type="gramEnd"/>
      <w:r>
        <w:t>：</w:t>
      </w:r>
      <w:r>
        <w:rPr>
          <w:rFonts w:eastAsia="宋体" w:hint="eastAsia"/>
          <w:lang w:eastAsia="zh-CN"/>
        </w:rPr>
        <w:t>“</w:t>
      </w:r>
      <w:proofErr w:type="spellStart"/>
      <w:r>
        <w:t>煤室，煙塵也</w:t>
      </w:r>
      <w:proofErr w:type="spellEnd"/>
      <w:r>
        <w:t>。</w:t>
      </w:r>
      <w:r>
        <w:rPr>
          <w:rFonts w:eastAsia="宋体" w:hint="eastAsia"/>
          <w:lang w:eastAsia="zh-CN"/>
        </w:rPr>
        <w:t>”</w:t>
      </w:r>
      <w:proofErr w:type="gramStart"/>
      <w:r>
        <w:rPr>
          <w:rFonts w:eastAsia="宋体" w:hint="eastAsia"/>
          <w:lang w:eastAsia="zh-CN"/>
        </w:rPr>
        <w:t>《</w:t>
      </w:r>
      <w:proofErr w:type="spellStart"/>
      <w:proofErr w:type="gramEnd"/>
      <w:r>
        <w:t>文選</w:t>
      </w:r>
      <w:proofErr w:type="spellEnd"/>
      <w:r>
        <w:rPr>
          <w:rFonts w:eastAsia="宋体" w:hint="eastAsia"/>
          <w:lang w:eastAsia="zh-CN"/>
        </w:rPr>
        <w:t>•</w:t>
      </w:r>
      <w:proofErr w:type="spellStart"/>
      <w:r>
        <w:t>陸機</w:t>
      </w:r>
      <w:proofErr w:type="spellEnd"/>
      <w:r>
        <w:rPr>
          <w:rFonts w:eastAsia="宋体" w:hint="eastAsia"/>
          <w:lang w:eastAsia="zh-CN"/>
        </w:rPr>
        <w:t>（</w:t>
      </w:r>
      <w:proofErr w:type="spellStart"/>
      <w:r>
        <w:t>君子行</w:t>
      </w:r>
      <w:proofErr w:type="spellEnd"/>
      <w:r>
        <w:t>﹀</w:t>
      </w:r>
    </w:p>
    <w:p w14:paraId="33F5CFB7" w14:textId="77777777" w:rsidR="00CC015B" w:rsidRDefault="00000000">
      <w:proofErr w:type="spellStart"/>
      <w:r>
        <w:t>注引此</w:t>
      </w:r>
      <w:proofErr w:type="spellEnd"/>
      <w:r>
        <w:t>，</w:t>
      </w:r>
      <w:r>
        <w:rPr>
          <w:rFonts w:eastAsia="宋体" w:hint="eastAsia"/>
          <w:lang w:eastAsia="zh-CN"/>
        </w:rPr>
        <w:t>“</w:t>
      </w:r>
      <w:proofErr w:type="spellStart"/>
      <w:r>
        <w:t>煤室</w:t>
      </w:r>
      <w:proofErr w:type="spellEnd"/>
      <w:r>
        <w:rPr>
          <w:rFonts w:eastAsia="宋体" w:hint="eastAsia"/>
          <w:lang w:eastAsia="zh-CN"/>
        </w:rPr>
        <w:t>”</w:t>
      </w:r>
      <w:r>
        <w:t>作</w:t>
      </w:r>
      <w:r>
        <w:rPr>
          <w:rFonts w:eastAsia="宋体" w:hint="eastAsia"/>
          <w:lang w:eastAsia="zh-CN"/>
        </w:rPr>
        <w:t>“</w:t>
      </w:r>
      <w:proofErr w:type="spellStart"/>
      <w:r>
        <w:t>炱煤</w:t>
      </w:r>
      <w:proofErr w:type="spellEnd"/>
      <w:r>
        <w:rPr>
          <w:rFonts w:eastAsia="宋体" w:hint="eastAsia"/>
          <w:lang w:eastAsia="zh-CN"/>
        </w:rPr>
        <w:t>”</w:t>
      </w:r>
      <w:r>
        <w:t>，</w:t>
      </w:r>
      <w:proofErr w:type="spellStart"/>
      <w:r>
        <w:t>又</w:t>
      </w:r>
      <w:proofErr w:type="gramStart"/>
      <w:r>
        <w:t>引高注</w:t>
      </w:r>
      <w:proofErr w:type="spellEnd"/>
      <w:proofErr w:type="gramEnd"/>
      <w:r>
        <w:t>：</w:t>
      </w:r>
      <w:r>
        <w:rPr>
          <w:rFonts w:eastAsia="宋体" w:hint="eastAsia"/>
          <w:lang w:eastAsia="zh-CN"/>
        </w:rPr>
        <w:t>“</w:t>
      </w:r>
      <w:proofErr w:type="spellStart"/>
      <w:proofErr w:type="gramStart"/>
      <w:r>
        <w:t>炱</w:t>
      </w:r>
      <w:proofErr w:type="gramEnd"/>
      <w:r>
        <w:t>煤，煙塵也。</w:t>
      </w:r>
      <w:proofErr w:type="gramStart"/>
      <w:r>
        <w:t>炱</w:t>
      </w:r>
      <w:proofErr w:type="gramEnd"/>
      <w:r>
        <w:t>讀作臺</w:t>
      </w:r>
      <w:proofErr w:type="spellEnd"/>
      <w:r>
        <w:t>。</w:t>
      </w:r>
      <w:r>
        <w:rPr>
          <w:rFonts w:eastAsia="宋体" w:hint="eastAsia"/>
          <w:lang w:eastAsia="zh-CN"/>
        </w:rPr>
        <w:t>”《</w:t>
      </w:r>
      <w:proofErr w:type="spellStart"/>
      <w:r>
        <w:t>家語。在戹</w:t>
      </w:r>
      <w:proofErr w:type="spellEnd"/>
      <w:r>
        <w:rPr>
          <w:rFonts w:eastAsia="宋体" w:hint="eastAsia"/>
          <w:lang w:eastAsia="zh-CN"/>
        </w:rPr>
        <w:t>》</w:t>
      </w:r>
      <w:r>
        <w:t>篇</w:t>
      </w:r>
      <w:r>
        <w:rPr>
          <w:rFonts w:eastAsia="宋体" w:hint="eastAsia"/>
          <w:lang w:eastAsia="zh-CN"/>
        </w:rPr>
        <w:t>“</w:t>
      </w:r>
      <w:proofErr w:type="gramStart"/>
      <w:r>
        <w:t>炱</w:t>
      </w:r>
      <w:proofErr w:type="gramEnd"/>
    </w:p>
    <w:p w14:paraId="782E780B" w14:textId="77777777" w:rsidR="00CC015B" w:rsidRDefault="00000000">
      <w:r>
        <w:t>煤</w:t>
      </w:r>
      <w:proofErr w:type="gramStart"/>
      <w:r>
        <w:rPr>
          <w:rFonts w:eastAsia="宋体" w:hint="eastAsia"/>
          <w:lang w:eastAsia="zh-CN"/>
        </w:rPr>
        <w:t>”</w:t>
      </w:r>
      <w:proofErr w:type="gramEnd"/>
      <w:r>
        <w:t>作</w:t>
      </w:r>
      <w:r>
        <w:rPr>
          <w:rFonts w:eastAsia="宋体" w:hint="eastAsia"/>
          <w:lang w:eastAsia="zh-CN"/>
        </w:rPr>
        <w:t>“</w:t>
      </w:r>
      <w:proofErr w:type="spellStart"/>
      <w:r>
        <w:t>炱墨</w:t>
      </w:r>
      <w:proofErr w:type="spellEnd"/>
      <w:r>
        <w:rPr>
          <w:rFonts w:eastAsia="宋体" w:hint="eastAsia"/>
          <w:lang w:eastAsia="zh-CN"/>
        </w:rPr>
        <w:t>”</w:t>
      </w:r>
      <w:r>
        <w:t>。</w:t>
      </w:r>
      <w:proofErr w:type="spellStart"/>
      <w:r>
        <w:t>今本</w:t>
      </w:r>
      <w:proofErr w:type="spellEnd"/>
      <w:r>
        <w:rPr>
          <w:rFonts w:eastAsia="宋体" w:hint="eastAsia"/>
          <w:lang w:eastAsia="zh-CN"/>
        </w:rPr>
        <w:t>《</w:t>
      </w:r>
      <w:proofErr w:type="spellStart"/>
      <w:r>
        <w:t>家語</w:t>
      </w:r>
      <w:proofErr w:type="spellEnd"/>
      <w:r>
        <w:rPr>
          <w:rFonts w:eastAsia="宋体" w:hint="eastAsia"/>
          <w:lang w:eastAsia="zh-CN"/>
        </w:rPr>
        <w:t>》</w:t>
      </w:r>
      <w:proofErr w:type="spellStart"/>
      <w:r>
        <w:t>r</w:t>
      </w:r>
      <w:proofErr w:type="gramStart"/>
      <w:r>
        <w:t>炱</w:t>
      </w:r>
      <w:proofErr w:type="spellEnd"/>
      <w:proofErr w:type="gramEnd"/>
      <w:r>
        <w:rPr>
          <w:rFonts w:eastAsia="宋体" w:hint="eastAsia"/>
          <w:lang w:eastAsia="zh-CN"/>
        </w:rPr>
        <w:t>”</w:t>
      </w:r>
      <w:proofErr w:type="spellStart"/>
      <w:r>
        <w:t>誤爲</w:t>
      </w:r>
      <w:proofErr w:type="spellEnd"/>
      <w:r>
        <w:rPr>
          <w:rFonts w:eastAsia="宋体" w:hint="eastAsia"/>
          <w:lang w:eastAsia="zh-CN"/>
        </w:rPr>
        <w:t>“</w:t>
      </w:r>
      <w:r>
        <w:t>埃</w:t>
      </w:r>
      <w:r>
        <w:rPr>
          <w:rFonts w:eastAsia="宋体" w:hint="eastAsia"/>
          <w:lang w:eastAsia="zh-CN"/>
        </w:rPr>
        <w:t>”</w:t>
      </w:r>
      <w:r>
        <w:t>，蓋</w:t>
      </w:r>
      <w:r>
        <w:rPr>
          <w:rFonts w:eastAsia="宋体" w:hint="eastAsia"/>
          <w:lang w:eastAsia="zh-CN"/>
        </w:rPr>
        <w:t>“</w:t>
      </w:r>
      <w:r>
        <w:t>炱</w:t>
      </w:r>
      <w:r>
        <w:rPr>
          <w:rFonts w:eastAsia="宋体" w:hint="eastAsia"/>
          <w:lang w:eastAsia="zh-CN"/>
        </w:rPr>
        <w:t>”</w:t>
      </w:r>
      <w:proofErr w:type="spellStart"/>
      <w:r>
        <w:t>字似</w:t>
      </w:r>
      <w:proofErr w:type="spellEnd"/>
      <w:r>
        <w:rPr>
          <w:rFonts w:eastAsia="宋体" w:hint="eastAsia"/>
          <w:lang w:eastAsia="zh-CN"/>
        </w:rPr>
        <w:t>“</w:t>
      </w:r>
      <w:r>
        <w:t>矣</w:t>
      </w:r>
      <w:r>
        <w:rPr>
          <w:rFonts w:eastAsia="宋体" w:hint="eastAsia"/>
          <w:lang w:eastAsia="zh-CN"/>
        </w:rPr>
        <w:t>”</w:t>
      </w:r>
      <w:proofErr w:type="spellStart"/>
      <w:r>
        <w:t>而誤爲</w:t>
      </w:r>
      <w:proofErr w:type="spellEnd"/>
      <w:r>
        <w:rPr>
          <w:rFonts w:eastAsia="宋体" w:hint="eastAsia"/>
          <w:lang w:eastAsia="zh-CN"/>
        </w:rPr>
        <w:t>“</w:t>
      </w:r>
      <w:r>
        <w:t>矣</w:t>
      </w:r>
      <w:r>
        <w:rPr>
          <w:rFonts w:eastAsia="宋体" w:hint="eastAsia"/>
          <w:lang w:eastAsia="zh-CN"/>
        </w:rPr>
        <w:t>”</w:t>
      </w:r>
      <w:r>
        <w:t>，</w:t>
      </w:r>
      <w:proofErr w:type="spellStart"/>
      <w:r>
        <w:t>後人又加土旁耳。墨、</w:t>
      </w:r>
      <w:proofErr w:type="gramStart"/>
      <w:r>
        <w:t>煤古同</w:t>
      </w:r>
      <w:proofErr w:type="gramEnd"/>
      <w:r>
        <w:t>聲，説見</w:t>
      </w:r>
      <w:proofErr w:type="spellEnd"/>
      <w:r>
        <w:rPr>
          <w:rFonts w:eastAsia="宋体" w:hint="eastAsia"/>
          <w:lang w:eastAsia="zh-CN"/>
        </w:rPr>
        <w:t>《</w:t>
      </w:r>
      <w:r>
        <w:t>唐</w:t>
      </w:r>
    </w:p>
    <w:p w14:paraId="29C032A9" w14:textId="77777777" w:rsidR="00CC015B" w:rsidRDefault="00000000">
      <w:pPr>
        <w:rPr>
          <w:lang w:eastAsia="zh-CN"/>
        </w:rPr>
      </w:pPr>
      <w:r>
        <w:rPr>
          <w:lang w:eastAsia="zh-CN"/>
        </w:rPr>
        <w:t>【第</w:t>
      </w:r>
      <w:r>
        <w:rPr>
          <w:lang w:eastAsia="zh-CN"/>
        </w:rPr>
        <w:t>233</w:t>
      </w:r>
      <w:r>
        <w:rPr>
          <w:lang w:eastAsia="zh-CN"/>
        </w:rPr>
        <w:t>页】</w:t>
      </w:r>
    </w:p>
    <w:p w14:paraId="4D645031" w14:textId="77777777" w:rsidR="00CC015B" w:rsidRDefault="00000000">
      <w:r>
        <w:rPr>
          <w:lang w:eastAsia="zh-CN"/>
        </w:rPr>
        <w:t>韻正</w:t>
      </w:r>
      <w:proofErr w:type="gramStart"/>
      <w:r>
        <w:rPr>
          <w:rFonts w:eastAsia="宋体" w:hint="eastAsia"/>
          <w:lang w:eastAsia="zh-CN"/>
        </w:rPr>
        <w:t>》</w:t>
      </w:r>
      <w:proofErr w:type="gramEnd"/>
      <w:r>
        <w:rPr>
          <w:lang w:eastAsia="zh-CN"/>
        </w:rPr>
        <w:t>。</w:t>
      </w:r>
      <w:r>
        <w:rPr>
          <w:rFonts w:eastAsia="宋体" w:hint="eastAsia"/>
          <w:lang w:eastAsia="zh-CN"/>
        </w:rPr>
        <w:t>《</w:t>
      </w:r>
      <w:r>
        <w:rPr>
          <w:lang w:eastAsia="zh-CN"/>
        </w:rPr>
        <w:t>説文</w:t>
      </w:r>
      <w:r>
        <w:rPr>
          <w:rFonts w:eastAsia="宋体" w:hint="eastAsia"/>
          <w:lang w:eastAsia="zh-CN"/>
        </w:rPr>
        <w:t>》</w:t>
      </w:r>
      <w:r>
        <w:rPr>
          <w:lang w:eastAsia="zh-CN"/>
        </w:rPr>
        <w:t>：</w:t>
      </w:r>
      <w:r>
        <w:rPr>
          <w:rFonts w:eastAsia="宋体" w:hint="eastAsia"/>
          <w:lang w:eastAsia="zh-CN"/>
        </w:rPr>
        <w:t>“</w:t>
      </w:r>
      <w:proofErr w:type="gramStart"/>
      <w:r>
        <w:rPr>
          <w:lang w:eastAsia="zh-CN"/>
        </w:rPr>
        <w:t>炱</w:t>
      </w:r>
      <w:proofErr w:type="gramEnd"/>
      <w:r>
        <w:rPr>
          <w:lang w:eastAsia="zh-CN"/>
        </w:rPr>
        <w:t>，灰</w:t>
      </w:r>
      <w:proofErr w:type="gramStart"/>
      <w:r>
        <w:rPr>
          <w:lang w:eastAsia="zh-CN"/>
        </w:rPr>
        <w:t>炱</w:t>
      </w:r>
      <w:proofErr w:type="gramEnd"/>
      <w:r>
        <w:rPr>
          <w:lang w:eastAsia="zh-CN"/>
        </w:rPr>
        <w:t>煤也。</w:t>
      </w:r>
      <w:r>
        <w:rPr>
          <w:rFonts w:eastAsia="宋体" w:hint="eastAsia"/>
          <w:lang w:eastAsia="zh-CN"/>
        </w:rPr>
        <w:t>”《</w:t>
      </w:r>
      <w:r>
        <w:rPr>
          <w:lang w:eastAsia="zh-CN"/>
        </w:rPr>
        <w:t>一切經音義</w:t>
      </w:r>
      <w:r>
        <w:rPr>
          <w:rFonts w:eastAsia="宋体" w:hint="eastAsia"/>
          <w:lang w:eastAsia="zh-CN"/>
        </w:rPr>
        <w:t>》</w:t>
      </w:r>
      <w:r>
        <w:rPr>
          <w:lang w:eastAsia="zh-CN"/>
        </w:rPr>
        <w:t>十五引</w:t>
      </w:r>
      <w:r>
        <w:rPr>
          <w:rFonts w:eastAsia="宋体" w:hint="eastAsia"/>
          <w:lang w:eastAsia="zh-CN"/>
        </w:rPr>
        <w:t>《</w:t>
      </w:r>
      <w:r>
        <w:rPr>
          <w:lang w:eastAsia="zh-CN"/>
        </w:rPr>
        <w:t>通俗文</w:t>
      </w:r>
      <w:r>
        <w:rPr>
          <w:rFonts w:eastAsia="宋体" w:hint="eastAsia"/>
          <w:lang w:eastAsia="zh-CN"/>
        </w:rPr>
        <w:t>》</w:t>
      </w:r>
      <w:r>
        <w:rPr>
          <w:lang w:eastAsia="zh-CN"/>
        </w:rPr>
        <w:t>云：</w:t>
      </w:r>
      <w:r>
        <w:rPr>
          <w:rFonts w:eastAsia="宋体" w:hint="eastAsia"/>
          <w:lang w:eastAsia="zh-CN"/>
        </w:rPr>
        <w:t>“</w:t>
      </w:r>
      <w:r>
        <w:rPr>
          <w:lang w:eastAsia="zh-CN"/>
        </w:rPr>
        <w:t>積煙爲</w:t>
      </w:r>
      <w:proofErr w:type="gramStart"/>
      <w:r>
        <w:rPr>
          <w:lang w:eastAsia="zh-CN"/>
        </w:rPr>
        <w:t>炱</w:t>
      </w:r>
      <w:proofErr w:type="gramEnd"/>
      <w:r>
        <w:rPr>
          <w:lang w:eastAsia="zh-CN"/>
        </w:rPr>
        <w:t>煤。</w:t>
      </w:r>
      <w:r>
        <w:rPr>
          <w:rFonts w:eastAsia="宋体" w:hint="eastAsia"/>
          <w:lang w:eastAsia="zh-CN"/>
        </w:rPr>
        <w:t>”</w:t>
      </w:r>
      <w:proofErr w:type="spellStart"/>
      <w:r>
        <w:t>引之</w:t>
      </w:r>
      <w:proofErr w:type="spellEnd"/>
    </w:p>
    <w:p w14:paraId="1C6536A1" w14:textId="77777777" w:rsidR="00CC015B" w:rsidRDefault="00000000">
      <w:r>
        <w:t>曰：</w:t>
      </w:r>
      <w:r>
        <w:rPr>
          <w:rFonts w:eastAsia="宋体" w:hint="eastAsia"/>
          <w:lang w:eastAsia="zh-CN"/>
        </w:rPr>
        <w:t>“</w:t>
      </w:r>
      <w:proofErr w:type="spellStart"/>
      <w:r>
        <w:t>煤室</w:t>
      </w:r>
      <w:proofErr w:type="spellEnd"/>
      <w:r>
        <w:rPr>
          <w:rFonts w:eastAsia="宋体" w:hint="eastAsia"/>
          <w:lang w:eastAsia="zh-CN"/>
        </w:rPr>
        <w:t>”</w:t>
      </w:r>
      <w:proofErr w:type="spellStart"/>
      <w:r>
        <w:t>當作</w:t>
      </w:r>
      <w:proofErr w:type="spellEnd"/>
      <w:r>
        <w:rPr>
          <w:rFonts w:eastAsia="宋体" w:hint="eastAsia"/>
          <w:lang w:eastAsia="zh-CN"/>
        </w:rPr>
        <w:t>“</w:t>
      </w:r>
      <w:proofErr w:type="spellStart"/>
      <w:r>
        <w:t>臺煤</w:t>
      </w:r>
      <w:proofErr w:type="spellEnd"/>
      <w:r>
        <w:rPr>
          <w:rFonts w:eastAsia="宋体" w:hint="eastAsia"/>
          <w:lang w:eastAsia="zh-CN"/>
        </w:rPr>
        <w:t>”</w:t>
      </w:r>
      <w:r>
        <w:t>。</w:t>
      </w:r>
      <w:proofErr w:type="spellStart"/>
      <w:r>
        <w:t>臺與室字形相似而誤。蓋正文借臺爲炱，而注讀臺爲炱也。今</w:t>
      </w:r>
      <w:proofErr w:type="spellEnd"/>
    </w:p>
    <w:p w14:paraId="71ED7542" w14:textId="77777777" w:rsidR="00CC015B" w:rsidRDefault="00000000">
      <w:pPr>
        <w:rPr>
          <w:rFonts w:eastAsia="宋体"/>
          <w:lang w:eastAsia="zh-CN"/>
        </w:rPr>
      </w:pPr>
      <w:r>
        <w:rPr>
          <w:lang w:eastAsia="zh-CN"/>
        </w:rPr>
        <w:t>本</w:t>
      </w:r>
      <w:proofErr w:type="gramStart"/>
      <w:r>
        <w:rPr>
          <w:lang w:eastAsia="zh-CN"/>
        </w:rPr>
        <w:t>臺煤二字</w:t>
      </w:r>
      <w:proofErr w:type="gramEnd"/>
      <w:r>
        <w:rPr>
          <w:lang w:eastAsia="zh-CN"/>
        </w:rPr>
        <w:t>誤倒，臺字又譌作室，</w:t>
      </w:r>
      <w:proofErr w:type="gramStart"/>
      <w:r>
        <w:rPr>
          <w:lang w:eastAsia="zh-CN"/>
        </w:rPr>
        <w:t>而注内復</w:t>
      </w:r>
      <w:proofErr w:type="gramEnd"/>
      <w:r>
        <w:rPr>
          <w:lang w:eastAsia="zh-CN"/>
        </w:rPr>
        <w:t>有脱文。</w:t>
      </w:r>
      <w:r>
        <w:rPr>
          <w:rFonts w:eastAsia="宋体" w:hint="eastAsia"/>
          <w:lang w:eastAsia="zh-CN"/>
        </w:rPr>
        <w:t>《</w:t>
      </w:r>
      <w:r>
        <w:rPr>
          <w:lang w:eastAsia="zh-CN"/>
        </w:rPr>
        <w:t>文選</w:t>
      </w:r>
      <w:r>
        <w:rPr>
          <w:rFonts w:eastAsia="宋体" w:hint="eastAsia"/>
          <w:lang w:eastAsia="zh-CN"/>
        </w:rPr>
        <w:t>》</w:t>
      </w:r>
      <w:r>
        <w:rPr>
          <w:lang w:eastAsia="zh-CN"/>
        </w:rPr>
        <w:t>注所引</w:t>
      </w:r>
      <w:r>
        <w:rPr>
          <w:rFonts w:eastAsia="宋体" w:hint="eastAsia"/>
          <w:lang w:eastAsia="zh-CN"/>
        </w:rPr>
        <w:t>“</w:t>
      </w:r>
      <w:r>
        <w:rPr>
          <w:lang w:eastAsia="zh-CN"/>
        </w:rPr>
        <w:t>炱煤</w:t>
      </w:r>
      <w:r>
        <w:rPr>
          <w:rFonts w:eastAsia="宋体" w:hint="eastAsia"/>
          <w:lang w:eastAsia="zh-CN"/>
        </w:rPr>
        <w:t>”</w:t>
      </w:r>
      <w:r>
        <w:rPr>
          <w:lang w:eastAsia="zh-CN"/>
        </w:rPr>
        <w:t>亦當作</w:t>
      </w:r>
      <w:r>
        <w:rPr>
          <w:rFonts w:eastAsia="宋体" w:hint="eastAsia"/>
          <w:lang w:eastAsia="zh-CN"/>
        </w:rPr>
        <w:t>“</w:t>
      </w:r>
      <w:r>
        <w:rPr>
          <w:lang w:eastAsia="zh-CN"/>
        </w:rPr>
        <w:t>臺煤</w:t>
      </w:r>
      <w:r>
        <w:rPr>
          <w:rFonts w:eastAsia="宋体" w:hint="eastAsia"/>
          <w:lang w:eastAsia="zh-CN"/>
        </w:rPr>
        <w:t>”</w:t>
      </w:r>
    </w:p>
    <w:p w14:paraId="3DB85CB6" w14:textId="77777777" w:rsidR="00CC015B" w:rsidRDefault="00000000">
      <w:proofErr w:type="spellStart"/>
      <w:r>
        <w:lastRenderedPageBreak/>
        <w:t>其</w:t>
      </w:r>
      <w:proofErr w:type="gramStart"/>
      <w:r>
        <w:t>引高注</w:t>
      </w:r>
      <w:proofErr w:type="spellEnd"/>
      <w:r>
        <w:rPr>
          <w:rFonts w:eastAsia="宋体" w:hint="eastAsia"/>
          <w:lang w:eastAsia="zh-CN"/>
        </w:rPr>
        <w:t>“</w:t>
      </w:r>
      <w:proofErr w:type="spellStart"/>
      <w:r>
        <w:t>炱</w:t>
      </w:r>
      <w:proofErr w:type="gramEnd"/>
      <w:r>
        <w:t>讀作臺</w:t>
      </w:r>
      <w:proofErr w:type="spellEnd"/>
      <w:r>
        <w:rPr>
          <w:rFonts w:eastAsia="宋体" w:hint="eastAsia"/>
          <w:lang w:eastAsia="zh-CN"/>
        </w:rPr>
        <w:t>”</w:t>
      </w:r>
      <w:r>
        <w:t>。</w:t>
      </w:r>
      <w:proofErr w:type="spellStart"/>
      <w:r>
        <w:t>當是</w:t>
      </w:r>
      <w:proofErr w:type="spellEnd"/>
      <w:r>
        <w:rPr>
          <w:rFonts w:eastAsia="宋体" w:hint="eastAsia"/>
          <w:lang w:eastAsia="zh-CN"/>
        </w:rPr>
        <w:t>“</w:t>
      </w:r>
      <w:proofErr w:type="spellStart"/>
      <w:r>
        <w:t>臺讀作</w:t>
      </w:r>
      <w:proofErr w:type="gramStart"/>
      <w:r>
        <w:t>炱</w:t>
      </w:r>
      <w:proofErr w:type="spellEnd"/>
      <w:proofErr w:type="gramEnd"/>
      <w:r>
        <w:rPr>
          <w:rFonts w:eastAsia="宋体" w:hint="eastAsia"/>
          <w:lang w:eastAsia="zh-CN"/>
        </w:rPr>
        <w:t>”</w:t>
      </w:r>
      <w:r>
        <w:t>。</w:t>
      </w:r>
      <w:proofErr w:type="spellStart"/>
      <w:r>
        <w:t>今本</w:t>
      </w:r>
      <w:proofErr w:type="spellEnd"/>
      <w:r>
        <w:rPr>
          <w:rFonts w:eastAsia="宋体" w:hint="eastAsia"/>
          <w:lang w:eastAsia="zh-CN"/>
        </w:rPr>
        <w:t>《</w:t>
      </w:r>
      <w:proofErr w:type="spellStart"/>
      <w:r>
        <w:t>文選</w:t>
      </w:r>
      <w:proofErr w:type="spellEnd"/>
      <w:r>
        <w:rPr>
          <w:rFonts w:eastAsia="宋体" w:hint="eastAsia"/>
          <w:lang w:eastAsia="zh-CN"/>
        </w:rPr>
        <w:t>》</w:t>
      </w:r>
      <w:proofErr w:type="spellStart"/>
      <w:r>
        <w:t>亦</w:t>
      </w:r>
      <w:proofErr w:type="gramStart"/>
      <w:r>
        <w:t>後</w:t>
      </w:r>
      <w:proofErr w:type="gramEnd"/>
      <w:r>
        <w:t>人所改。炱爲正字，臺爲借字</w:t>
      </w:r>
      <w:proofErr w:type="spellEnd"/>
    </w:p>
    <w:p w14:paraId="64C99625" w14:textId="77777777" w:rsidR="00CC015B" w:rsidRDefault="00000000">
      <w:pPr>
        <w:rPr>
          <w:rFonts w:eastAsia="宋体"/>
          <w:lang w:eastAsia="zh-CN"/>
        </w:rPr>
      </w:pPr>
      <w:proofErr w:type="spellStart"/>
      <w:r>
        <w:t>故云臺讀作炱。若云炱讀作臺，則是反以假借之字易正字。不可通矣。畢校本據</w:t>
      </w:r>
      <w:proofErr w:type="spellEnd"/>
      <w:r>
        <w:rPr>
          <w:rFonts w:eastAsia="宋体" w:hint="eastAsia"/>
          <w:lang w:eastAsia="zh-CN"/>
        </w:rPr>
        <w:t>《</w:t>
      </w:r>
      <w:proofErr w:type="spellStart"/>
      <w:r>
        <w:t>文選</w:t>
      </w:r>
      <w:proofErr w:type="spellEnd"/>
      <w:r>
        <w:rPr>
          <w:rFonts w:eastAsia="宋体" w:hint="eastAsia"/>
          <w:lang w:eastAsia="zh-CN"/>
        </w:rPr>
        <w:t>》</w:t>
      </w:r>
    </w:p>
    <w:p w14:paraId="2491F617" w14:textId="77777777" w:rsidR="00CC015B" w:rsidRDefault="00000000">
      <w:proofErr w:type="spellStart"/>
      <w:proofErr w:type="gramStart"/>
      <w:r>
        <w:t>注改</w:t>
      </w:r>
      <w:proofErr w:type="spellEnd"/>
      <w:r>
        <w:rPr>
          <w:rFonts w:eastAsia="宋体" w:hint="eastAsia"/>
          <w:lang w:eastAsia="zh-CN"/>
        </w:rPr>
        <w:t>“</w:t>
      </w:r>
      <w:proofErr w:type="spellStart"/>
      <w:r>
        <w:t>煤室</w:t>
      </w:r>
      <w:proofErr w:type="spellEnd"/>
      <w:r>
        <w:rPr>
          <w:rFonts w:eastAsia="宋体" w:hint="eastAsia"/>
          <w:lang w:eastAsia="zh-CN"/>
        </w:rPr>
        <w:t>”</w:t>
      </w:r>
      <w:proofErr w:type="gramEnd"/>
      <w:r>
        <w:t>爲</w:t>
      </w:r>
      <w:r>
        <w:rPr>
          <w:rFonts w:eastAsia="宋体" w:hint="eastAsia"/>
          <w:lang w:eastAsia="zh-CN"/>
        </w:rPr>
        <w:t>“</w:t>
      </w:r>
      <w:proofErr w:type="spellStart"/>
      <w:r>
        <w:t>煤炱</w:t>
      </w:r>
      <w:proofErr w:type="spellEnd"/>
      <w:r>
        <w:rPr>
          <w:rFonts w:eastAsia="宋体" w:hint="eastAsia"/>
          <w:lang w:eastAsia="zh-CN"/>
        </w:rPr>
        <w:t>”</w:t>
      </w:r>
      <w:r>
        <w:t>，</w:t>
      </w:r>
      <w:proofErr w:type="spellStart"/>
      <w:r>
        <w:t>非也。炱與室形聲俱不相近。若本是炱字，無緣誤爲室。且</w:t>
      </w:r>
      <w:proofErr w:type="spellEnd"/>
      <w:r>
        <w:rPr>
          <w:rFonts w:eastAsia="宋体" w:hint="eastAsia"/>
          <w:lang w:eastAsia="zh-CN"/>
        </w:rPr>
        <w:t>《</w:t>
      </w:r>
      <w:proofErr w:type="spellStart"/>
      <w:r>
        <w:t>文選</w:t>
      </w:r>
      <w:proofErr w:type="spellEnd"/>
    </w:p>
    <w:p w14:paraId="0E9A925F" w14:textId="77777777" w:rsidR="00CC015B" w:rsidRDefault="00000000">
      <w:proofErr w:type="spellStart"/>
      <w:r>
        <w:t>注及</w:t>
      </w:r>
      <w:proofErr w:type="spellEnd"/>
      <w:r>
        <w:rPr>
          <w:rFonts w:eastAsia="宋体" w:hint="eastAsia"/>
          <w:lang w:eastAsia="zh-CN"/>
        </w:rPr>
        <w:t>《</w:t>
      </w:r>
      <w:proofErr w:type="spellStart"/>
      <w:r>
        <w:t>説文</w:t>
      </w:r>
      <w:proofErr w:type="spellEnd"/>
      <w:r>
        <w:rPr>
          <w:rFonts w:eastAsia="宋体" w:hint="eastAsia"/>
          <w:lang w:eastAsia="zh-CN"/>
        </w:rPr>
        <w:t>》</w:t>
      </w:r>
      <w:r>
        <w:t>、</w:t>
      </w:r>
      <w:r>
        <w:rPr>
          <w:rFonts w:eastAsia="宋体" w:hint="eastAsia"/>
          <w:lang w:eastAsia="zh-CN"/>
        </w:rPr>
        <w:t>《</w:t>
      </w:r>
      <w:proofErr w:type="spellStart"/>
      <w:r>
        <w:t>玉篇</w:t>
      </w:r>
      <w:proofErr w:type="spellEnd"/>
      <w:r>
        <w:rPr>
          <w:rFonts w:eastAsia="宋体" w:hint="eastAsia"/>
          <w:lang w:eastAsia="zh-CN"/>
        </w:rPr>
        <w:t>》</w:t>
      </w:r>
      <w:r>
        <w:t>、</w:t>
      </w:r>
      <w:r>
        <w:rPr>
          <w:rFonts w:eastAsia="宋体" w:hint="eastAsia"/>
          <w:lang w:eastAsia="zh-CN"/>
        </w:rPr>
        <w:t>《</w:t>
      </w:r>
      <w:proofErr w:type="spellStart"/>
      <w:r>
        <w:t>一切經音義</w:t>
      </w:r>
      <w:proofErr w:type="spellEnd"/>
      <w:r>
        <w:rPr>
          <w:rFonts w:eastAsia="宋体" w:hint="eastAsia"/>
          <w:lang w:eastAsia="zh-CN"/>
        </w:rPr>
        <w:t>》</w:t>
      </w:r>
      <w:proofErr w:type="spellStart"/>
      <w:r>
        <w:t>皆作</w:t>
      </w:r>
      <w:proofErr w:type="spellEnd"/>
      <w:r>
        <w:rPr>
          <w:rFonts w:eastAsia="宋体" w:hint="eastAsia"/>
          <w:lang w:eastAsia="zh-CN"/>
        </w:rPr>
        <w:t>“</w:t>
      </w:r>
      <w:proofErr w:type="spellStart"/>
      <w:r>
        <w:t>炱煤</w:t>
      </w:r>
      <w:proofErr w:type="spellEnd"/>
      <w:r>
        <w:rPr>
          <w:rFonts w:eastAsia="宋体" w:hint="eastAsia"/>
          <w:lang w:eastAsia="zh-CN"/>
        </w:rPr>
        <w:t>”</w:t>
      </w:r>
      <w:r>
        <w:t>，</w:t>
      </w:r>
      <w:proofErr w:type="spellStart"/>
      <w:r>
        <w:t>非作</w:t>
      </w:r>
      <w:proofErr w:type="spellEnd"/>
      <w:r>
        <w:rPr>
          <w:rFonts w:eastAsia="宋体" w:hint="eastAsia"/>
          <w:lang w:eastAsia="zh-CN"/>
        </w:rPr>
        <w:t>“</w:t>
      </w:r>
      <w:proofErr w:type="spellStart"/>
      <w:r>
        <w:t>煤炱</w:t>
      </w:r>
      <w:proofErr w:type="spellEnd"/>
      <w:r>
        <w:rPr>
          <w:rFonts w:eastAsia="宋体" w:hint="eastAsia"/>
          <w:lang w:eastAsia="zh-CN"/>
        </w:rPr>
        <w:t>”</w:t>
      </w:r>
      <w:r>
        <w:t>也</w:t>
      </w:r>
    </w:p>
    <w:p w14:paraId="5AEDFAF6" w14:textId="77777777" w:rsidR="00CC015B" w:rsidRDefault="00000000">
      <w:pPr>
        <w:rPr>
          <w:lang w:eastAsia="zh-CN"/>
        </w:rPr>
      </w:pPr>
      <w:r>
        <w:rPr>
          <w:lang w:eastAsia="zh-CN"/>
        </w:rPr>
        <w:t>形性彌</w:t>
      </w:r>
      <w:proofErr w:type="gramStart"/>
      <w:r>
        <w:rPr>
          <w:lang w:eastAsia="zh-CN"/>
        </w:rPr>
        <w:t>羸</w:t>
      </w:r>
      <w:proofErr w:type="gramEnd"/>
      <w:r>
        <w:rPr>
          <w:lang w:eastAsia="zh-CN"/>
        </w:rPr>
        <w:t>莫敢愉綖</w:t>
      </w:r>
    </w:p>
    <w:p w14:paraId="76C18EE6" w14:textId="77777777" w:rsidR="00CC015B" w:rsidRDefault="00000000">
      <w:pPr>
        <w:rPr>
          <w:lang w:eastAsia="zh-CN"/>
        </w:rPr>
      </w:pPr>
      <w:r>
        <w:rPr>
          <w:rFonts w:eastAsia="宋体" w:hint="eastAsia"/>
          <w:lang w:eastAsia="zh-CN"/>
        </w:rPr>
        <w:t>《</w:t>
      </w:r>
      <w:r>
        <w:rPr>
          <w:lang w:eastAsia="zh-CN"/>
        </w:rPr>
        <w:t>勿躬</w:t>
      </w:r>
      <w:r>
        <w:rPr>
          <w:rFonts w:eastAsia="宋体" w:hint="eastAsia"/>
          <w:lang w:eastAsia="zh-CN"/>
        </w:rPr>
        <w:t>》</w:t>
      </w:r>
      <w:r>
        <w:rPr>
          <w:lang w:eastAsia="zh-CN"/>
        </w:rPr>
        <w:t>篇：</w:t>
      </w:r>
      <w:r>
        <w:rPr>
          <w:rFonts w:eastAsia="宋体" w:hint="eastAsia"/>
          <w:lang w:eastAsia="zh-CN"/>
        </w:rPr>
        <w:t>“</w:t>
      </w:r>
      <w:r>
        <w:rPr>
          <w:lang w:eastAsia="zh-CN"/>
        </w:rPr>
        <w:t>凡君也者，處平静，任德化，以聽其要。若此，則形性彌</w:t>
      </w:r>
      <w:proofErr w:type="gramStart"/>
      <w:r>
        <w:rPr>
          <w:lang w:eastAsia="zh-CN"/>
        </w:rPr>
        <w:t>羸</w:t>
      </w:r>
      <w:proofErr w:type="gramEnd"/>
      <w:r>
        <w:rPr>
          <w:lang w:eastAsia="zh-CN"/>
        </w:rPr>
        <w:t>而耳目愈精</w:t>
      </w:r>
    </w:p>
    <w:p w14:paraId="7A93FE18" w14:textId="77777777" w:rsidR="00CC015B" w:rsidRDefault="00000000">
      <w:proofErr w:type="spellStart"/>
      <w:r>
        <w:t>百官慎職而莫敢愉綎。人事其事，以充其名</w:t>
      </w:r>
      <w:proofErr w:type="spellEnd"/>
      <w:proofErr w:type="gramStart"/>
      <w:r>
        <w:t>。</w:t>
      </w:r>
      <w:r>
        <w:rPr>
          <w:rFonts w:eastAsia="宋体" w:hint="eastAsia"/>
          <w:lang w:eastAsia="zh-CN"/>
        </w:rPr>
        <w:t>”</w:t>
      </w:r>
      <w:proofErr w:type="spellStart"/>
      <w:r>
        <w:t>高注曰</w:t>
      </w:r>
      <w:proofErr w:type="spellEnd"/>
      <w:proofErr w:type="gramEnd"/>
      <w:r>
        <w:t>：</w:t>
      </w:r>
      <w:r>
        <w:rPr>
          <w:rFonts w:eastAsia="宋体" w:hint="eastAsia"/>
          <w:lang w:eastAsia="zh-CN"/>
        </w:rPr>
        <w:t>“</w:t>
      </w:r>
      <w:proofErr w:type="spellStart"/>
      <w:r>
        <w:t>愉，解。綖，緩</w:t>
      </w:r>
      <w:proofErr w:type="spellEnd"/>
      <w:r>
        <w:t>。</w:t>
      </w:r>
      <w:r>
        <w:rPr>
          <w:rFonts w:eastAsia="宋体" w:hint="eastAsia"/>
          <w:lang w:eastAsia="zh-CN"/>
        </w:rPr>
        <w:t>”</w:t>
      </w:r>
      <w:proofErr w:type="spellStart"/>
      <w:r>
        <w:t>念孙案</w:t>
      </w:r>
      <w:proofErr w:type="spellEnd"/>
      <w:r>
        <w:t>：</w:t>
      </w:r>
      <w:r>
        <w:rPr>
          <w:rFonts w:eastAsia="宋体" w:hint="eastAsia"/>
          <w:lang w:eastAsia="zh-CN"/>
        </w:rPr>
        <w:t>“</w:t>
      </w:r>
      <w:r>
        <w:t>羸</w:t>
      </w:r>
    </w:p>
    <w:p w14:paraId="1A87D854" w14:textId="77777777" w:rsidR="00CC015B" w:rsidRDefault="00000000">
      <w:pPr>
        <w:rPr>
          <w:lang w:eastAsia="zh-CN"/>
        </w:rPr>
      </w:pPr>
      <w:r>
        <w:rPr>
          <w:lang w:eastAsia="zh-CN"/>
        </w:rPr>
        <w:t>當爲</w:t>
      </w:r>
      <w:r>
        <w:rPr>
          <w:rFonts w:eastAsia="宋体" w:hint="eastAsia"/>
          <w:lang w:eastAsia="zh-CN"/>
        </w:rPr>
        <w:t>“</w:t>
      </w:r>
      <w:r>
        <w:rPr>
          <w:lang w:eastAsia="zh-CN"/>
        </w:rPr>
        <w:t>赢</w:t>
      </w:r>
      <w:r>
        <w:rPr>
          <w:rFonts w:eastAsia="宋体" w:hint="eastAsia"/>
          <w:lang w:eastAsia="zh-CN"/>
        </w:rPr>
        <w:t>”</w:t>
      </w:r>
      <w:r>
        <w:rPr>
          <w:lang w:eastAsia="zh-CN"/>
        </w:rPr>
        <w:t>，字之誤也。赢與盈古字通，言人君能處平静，任德化，則形性充盈而耳目聰明</w:t>
      </w:r>
    </w:p>
    <w:p w14:paraId="6882E0DC" w14:textId="77777777" w:rsidR="00CC015B" w:rsidRDefault="00000000">
      <w:pPr>
        <w:rPr>
          <w:rFonts w:eastAsia="宋体"/>
          <w:lang w:eastAsia="zh-CN"/>
        </w:rPr>
      </w:pPr>
      <w:r>
        <w:t>也</w:t>
      </w:r>
      <w:proofErr w:type="gramStart"/>
      <w:r>
        <w:t>。</w:t>
      </w:r>
      <w:r>
        <w:rPr>
          <w:rFonts w:eastAsia="宋体" w:hint="eastAsia"/>
          <w:lang w:eastAsia="zh-CN"/>
        </w:rPr>
        <w:t>“</w:t>
      </w:r>
      <w:proofErr w:type="gramEnd"/>
      <w:r>
        <w:t>綖</w:t>
      </w:r>
      <w:r>
        <w:rPr>
          <w:rFonts w:eastAsia="宋体" w:hint="eastAsia"/>
          <w:lang w:eastAsia="zh-CN"/>
        </w:rPr>
        <w:t>”</w:t>
      </w:r>
      <w:proofErr w:type="spellStart"/>
      <w:r>
        <w:t>當爲</w:t>
      </w:r>
      <w:proofErr w:type="spellEnd"/>
      <w:r>
        <w:rPr>
          <w:rFonts w:eastAsia="宋体" w:hint="eastAsia"/>
          <w:lang w:eastAsia="zh-CN"/>
        </w:rPr>
        <w:t>“</w:t>
      </w:r>
      <w:r>
        <w:t>綎</w:t>
      </w:r>
      <w:r>
        <w:rPr>
          <w:rFonts w:eastAsia="宋体" w:hint="eastAsia"/>
          <w:lang w:eastAsia="zh-CN"/>
        </w:rPr>
        <w:t>”</w:t>
      </w:r>
      <w:r>
        <w:t>，</w:t>
      </w:r>
      <w:proofErr w:type="spellStart"/>
      <w:r>
        <w:t>亦字之誤也。綎讀爲挺</w:t>
      </w:r>
      <w:proofErr w:type="spellEnd"/>
      <w:r>
        <w:t>，</w:t>
      </w:r>
      <w:r>
        <w:rPr>
          <w:rFonts w:eastAsia="宋体" w:hint="eastAsia"/>
          <w:lang w:eastAsia="zh-CN"/>
        </w:rPr>
        <w:t>《</w:t>
      </w:r>
      <w:proofErr w:type="spellStart"/>
      <w:r>
        <w:t>仲夏</w:t>
      </w:r>
      <w:proofErr w:type="spellEnd"/>
      <w:r>
        <w:rPr>
          <w:rFonts w:eastAsia="宋体" w:hint="eastAsia"/>
          <w:lang w:eastAsia="zh-CN"/>
        </w:rPr>
        <w:t>》</w:t>
      </w:r>
      <w:r>
        <w:t>篇：</w:t>
      </w:r>
      <w:r>
        <w:rPr>
          <w:rFonts w:eastAsia="宋体" w:hint="eastAsia"/>
          <w:lang w:eastAsia="zh-CN"/>
        </w:rPr>
        <w:t>“</w:t>
      </w:r>
      <w:proofErr w:type="spellStart"/>
      <w:r>
        <w:t>挺衆囚</w:t>
      </w:r>
      <w:proofErr w:type="spellEnd"/>
      <w:r>
        <w:t>。</w:t>
      </w:r>
      <w:r>
        <w:rPr>
          <w:rFonts w:eastAsia="宋体" w:hint="eastAsia"/>
          <w:lang w:eastAsia="zh-CN"/>
        </w:rPr>
        <w:t>”</w:t>
      </w:r>
      <w:proofErr w:type="spellStart"/>
      <w:r>
        <w:t>高注曰</w:t>
      </w:r>
      <w:proofErr w:type="spellEnd"/>
      <w:r>
        <w:t>：</w:t>
      </w:r>
      <w:r>
        <w:rPr>
          <w:rFonts w:eastAsia="宋体" w:hint="eastAsia"/>
          <w:lang w:eastAsia="zh-CN"/>
        </w:rPr>
        <w:t>“</w:t>
      </w:r>
      <w:proofErr w:type="spellStart"/>
      <w:r>
        <w:t>挺，緩也</w:t>
      </w:r>
      <w:proofErr w:type="spellEnd"/>
      <w:r>
        <w:t>。</w:t>
      </w:r>
      <w:r>
        <w:rPr>
          <w:rFonts w:eastAsia="宋体" w:hint="eastAsia"/>
          <w:lang w:eastAsia="zh-CN"/>
        </w:rPr>
        <w:t>”</w:t>
      </w:r>
    </w:p>
    <w:p w14:paraId="7FF949A9" w14:textId="77777777" w:rsidR="00CC015B" w:rsidRDefault="00000000">
      <w:pPr>
        <w:rPr>
          <w:rFonts w:eastAsia="宋体"/>
          <w:lang w:eastAsia="zh-CN"/>
        </w:rPr>
      </w:pPr>
      <w:proofErr w:type="spellStart"/>
      <w:r>
        <w:t>鄭注</w:t>
      </w:r>
      <w:proofErr w:type="spellEnd"/>
      <w:r>
        <w:rPr>
          <w:rFonts w:eastAsia="宋体" w:hint="eastAsia"/>
          <w:lang w:eastAsia="zh-CN"/>
        </w:rPr>
        <w:t>《</w:t>
      </w:r>
      <w:proofErr w:type="spellStart"/>
      <w:r>
        <w:t>月令</w:t>
      </w:r>
      <w:proofErr w:type="spellEnd"/>
      <w:r>
        <w:rPr>
          <w:rFonts w:eastAsia="宋体" w:hint="eastAsia"/>
          <w:lang w:eastAsia="zh-CN"/>
        </w:rPr>
        <w:t>》</w:t>
      </w:r>
      <w:r>
        <w:t>曰：</w:t>
      </w:r>
      <w:r>
        <w:rPr>
          <w:rFonts w:eastAsia="宋体" w:hint="eastAsia"/>
          <w:lang w:eastAsia="zh-CN"/>
        </w:rPr>
        <w:t>“</w:t>
      </w:r>
      <w:proofErr w:type="spellStart"/>
      <w:r>
        <w:t>挺，猶寬也</w:t>
      </w:r>
      <w:proofErr w:type="spellEnd"/>
      <w:r>
        <w:t>。</w:t>
      </w:r>
      <w:r>
        <w:rPr>
          <w:rFonts w:eastAsia="宋体" w:hint="eastAsia"/>
          <w:lang w:eastAsia="zh-CN"/>
        </w:rPr>
        <w:t>”</w:t>
      </w:r>
      <w:proofErr w:type="spellStart"/>
      <w:r>
        <w:t>寬亦緩也</w:t>
      </w:r>
      <w:proofErr w:type="spellEnd"/>
      <w:r>
        <w:t>。</w:t>
      </w:r>
      <w:r>
        <w:rPr>
          <w:rFonts w:eastAsia="宋体" w:hint="eastAsia"/>
          <w:lang w:eastAsia="zh-CN"/>
        </w:rPr>
        <w:t>《</w:t>
      </w:r>
      <w:r>
        <w:rPr>
          <w:lang w:eastAsia="zh-CN"/>
        </w:rPr>
        <w:t>後漢書。臧宫傳</w:t>
      </w:r>
      <w:r>
        <w:rPr>
          <w:rFonts w:eastAsia="宋体" w:hint="eastAsia"/>
          <w:lang w:eastAsia="zh-CN"/>
        </w:rPr>
        <w:t>》</w:t>
      </w:r>
      <w:r>
        <w:rPr>
          <w:lang w:eastAsia="zh-CN"/>
        </w:rPr>
        <w:t>：</w:t>
      </w:r>
      <w:r>
        <w:rPr>
          <w:rFonts w:eastAsia="宋体" w:hint="eastAsia"/>
          <w:lang w:eastAsia="zh-CN"/>
        </w:rPr>
        <w:t>“</w:t>
      </w:r>
      <w:r>
        <w:rPr>
          <w:lang w:eastAsia="zh-CN"/>
        </w:rPr>
        <w:t>宜小挺缓，令得逃亡。</w:t>
      </w:r>
      <w:r>
        <w:rPr>
          <w:rFonts w:eastAsia="宋体" w:hint="eastAsia"/>
          <w:lang w:eastAsia="zh-CN"/>
        </w:rPr>
        <w:t>”</w:t>
      </w:r>
    </w:p>
    <w:p w14:paraId="198BCE42" w14:textId="77777777" w:rsidR="00CC015B" w:rsidRDefault="00000000">
      <w:r>
        <w:rPr>
          <w:rFonts w:eastAsia="宋体" w:hint="eastAsia"/>
          <w:lang w:eastAsia="zh-CN"/>
        </w:rPr>
        <w:t>《</w:t>
      </w:r>
      <w:proofErr w:type="spellStart"/>
      <w:r>
        <w:t>傅燮傳</w:t>
      </w:r>
      <w:proofErr w:type="spellEnd"/>
      <w:r>
        <w:rPr>
          <w:rFonts w:eastAsia="宋体" w:hint="eastAsia"/>
          <w:lang w:eastAsia="zh-CN"/>
        </w:rPr>
        <w:t>》</w:t>
      </w:r>
      <w:r>
        <w:t>：</w:t>
      </w:r>
      <w:r>
        <w:rPr>
          <w:rFonts w:eastAsia="宋体" w:hint="eastAsia"/>
          <w:lang w:eastAsia="zh-CN"/>
        </w:rPr>
        <w:t>“</w:t>
      </w:r>
      <w:proofErr w:type="spellStart"/>
      <w:r>
        <w:t>賊得寬挺</w:t>
      </w:r>
      <w:proofErr w:type="spellEnd"/>
      <w:r>
        <w:t>。</w:t>
      </w:r>
      <w:r>
        <w:rPr>
          <w:rFonts w:eastAsia="宋体" w:hint="eastAsia"/>
          <w:lang w:eastAsia="zh-CN"/>
        </w:rPr>
        <w:t>”</w:t>
      </w:r>
      <w:proofErr w:type="spellStart"/>
      <w:r>
        <w:t>李賢竝云</w:t>
      </w:r>
      <w:proofErr w:type="spellEnd"/>
      <w:r>
        <w:t>：</w:t>
      </w:r>
      <w:r>
        <w:rPr>
          <w:rFonts w:eastAsia="宋体" w:hint="eastAsia"/>
          <w:lang w:eastAsia="zh-CN"/>
        </w:rPr>
        <w:t>“</w:t>
      </w:r>
      <w:proofErr w:type="spellStart"/>
      <w:r>
        <w:t>挺，解也</w:t>
      </w:r>
      <w:proofErr w:type="spellEnd"/>
      <w:r>
        <w:t>。</w:t>
      </w:r>
      <w:r>
        <w:rPr>
          <w:rFonts w:eastAsia="宋体" w:hint="eastAsia"/>
          <w:lang w:eastAsia="zh-CN"/>
        </w:rPr>
        <w:t>”</w:t>
      </w:r>
      <w:proofErr w:type="spellStart"/>
      <w:r>
        <w:t>解亦緩也。故</w:t>
      </w:r>
      <w:proofErr w:type="spellEnd"/>
      <w:r>
        <w:rPr>
          <w:rFonts w:eastAsia="宋体" w:hint="eastAsia"/>
          <w:lang w:eastAsia="zh-CN"/>
        </w:rPr>
        <w:t>《</w:t>
      </w:r>
      <w:proofErr w:type="spellStart"/>
      <w:r>
        <w:t>序卦傳</w:t>
      </w:r>
      <w:proofErr w:type="spellEnd"/>
      <w:r>
        <w:rPr>
          <w:rFonts w:eastAsia="宋体" w:hint="eastAsia"/>
          <w:lang w:eastAsia="zh-CN"/>
        </w:rPr>
        <w:t>》</w:t>
      </w:r>
      <w:r>
        <w:t>云：</w:t>
      </w:r>
      <w:r>
        <w:rPr>
          <w:rFonts w:eastAsia="宋体" w:hint="eastAsia"/>
          <w:lang w:eastAsia="zh-CN"/>
        </w:rPr>
        <w:t>“</w:t>
      </w:r>
      <w:proofErr w:type="spellStart"/>
      <w:r>
        <w:t>解者，緩</w:t>
      </w:r>
      <w:proofErr w:type="spellEnd"/>
    </w:p>
    <w:p w14:paraId="2374892E" w14:textId="77777777" w:rsidR="00CC015B" w:rsidRDefault="00000000">
      <w:pPr>
        <w:rPr>
          <w:lang w:eastAsia="zh-CN"/>
        </w:rPr>
      </w:pPr>
      <w:r>
        <w:t>也。</w:t>
      </w:r>
      <w:r>
        <w:rPr>
          <w:rFonts w:eastAsia="宋体" w:hint="eastAsia"/>
          <w:lang w:eastAsia="zh-CN"/>
        </w:rPr>
        <w:t>”</w:t>
      </w:r>
      <w:proofErr w:type="spellStart"/>
      <w:r>
        <w:t>挺與綎古字通。</w:t>
      </w:r>
      <w:proofErr w:type="gramStart"/>
      <w:r>
        <w:t>愉</w:t>
      </w:r>
      <w:proofErr w:type="gramEnd"/>
      <w:r>
        <w:t>，即</w:t>
      </w:r>
      <w:proofErr w:type="spellEnd"/>
      <w:r>
        <w:rPr>
          <w:rFonts w:eastAsia="宋体" w:hint="eastAsia"/>
          <w:lang w:eastAsia="zh-CN"/>
        </w:rPr>
        <w:t>“</w:t>
      </w:r>
      <w:proofErr w:type="spellStart"/>
      <w:r>
        <w:t>安肆日偷</w:t>
      </w:r>
      <w:proofErr w:type="spellEnd"/>
      <w:r>
        <w:rPr>
          <w:rFonts w:eastAsia="宋体" w:hint="eastAsia"/>
          <w:lang w:eastAsia="zh-CN"/>
        </w:rPr>
        <w:t>”</w:t>
      </w:r>
      <w:proofErr w:type="spellStart"/>
      <w:r>
        <w:t>之偷。偷，古作愉，見</w:t>
      </w:r>
      <w:proofErr w:type="spellEnd"/>
      <w:r>
        <w:rPr>
          <w:rFonts w:eastAsia="宋体" w:hint="eastAsia"/>
          <w:lang w:eastAsia="zh-CN"/>
        </w:rPr>
        <w:t>《</w:t>
      </w:r>
      <w:proofErr w:type="spellStart"/>
      <w:r>
        <w:t>周官。大司徒</w:t>
      </w:r>
      <w:proofErr w:type="spellEnd"/>
      <w:r>
        <w:rPr>
          <w:rFonts w:eastAsia="宋体" w:hint="eastAsia"/>
          <w:lang w:eastAsia="zh-CN"/>
        </w:rPr>
        <w:t>》</w:t>
      </w:r>
      <w:r>
        <w:t>。</w:t>
      </w:r>
      <w:r>
        <w:rPr>
          <w:lang w:eastAsia="zh-CN"/>
        </w:rPr>
        <w:t>故注訓</w:t>
      </w:r>
      <w:r>
        <w:rPr>
          <w:rFonts w:eastAsia="宋体" w:hint="eastAsia"/>
          <w:lang w:eastAsia="zh-CN"/>
        </w:rPr>
        <w:t>“</w:t>
      </w:r>
      <w:r>
        <w:rPr>
          <w:lang w:eastAsia="zh-CN"/>
        </w:rPr>
        <w:t>愉</w:t>
      </w:r>
      <w:r>
        <w:rPr>
          <w:rFonts w:eastAsia="宋体" w:hint="eastAsia"/>
          <w:lang w:eastAsia="zh-CN"/>
        </w:rPr>
        <w:t>”</w:t>
      </w:r>
      <w:r>
        <w:rPr>
          <w:lang w:eastAsia="zh-CN"/>
        </w:rPr>
        <w:t>爲</w:t>
      </w:r>
    </w:p>
    <w:p w14:paraId="48BF5CF6" w14:textId="77777777" w:rsidR="00CC015B" w:rsidRDefault="00000000">
      <w:pPr>
        <w:rPr>
          <w:lang w:eastAsia="zh-CN"/>
        </w:rPr>
      </w:pPr>
      <w:r>
        <w:rPr>
          <w:lang w:eastAsia="zh-CN"/>
        </w:rPr>
        <w:t>【第</w:t>
      </w:r>
      <w:r>
        <w:rPr>
          <w:lang w:eastAsia="zh-CN"/>
        </w:rPr>
        <w:t>234</w:t>
      </w:r>
      <w:r>
        <w:rPr>
          <w:lang w:eastAsia="zh-CN"/>
        </w:rPr>
        <w:t>页】</w:t>
      </w:r>
    </w:p>
    <w:p w14:paraId="705E2C7F" w14:textId="77777777" w:rsidR="00CC015B" w:rsidRDefault="00000000">
      <w:r>
        <w:rPr>
          <w:rFonts w:eastAsia="宋体" w:hint="eastAsia"/>
          <w:lang w:eastAsia="zh-CN"/>
        </w:rPr>
        <w:t>“</w:t>
      </w:r>
      <w:r>
        <w:t>解</w:t>
      </w:r>
      <w:r>
        <w:rPr>
          <w:rFonts w:eastAsia="宋体" w:hint="eastAsia"/>
          <w:lang w:eastAsia="zh-CN"/>
        </w:rPr>
        <w:t>”</w:t>
      </w:r>
      <w:r>
        <w:t>，</w:t>
      </w:r>
      <w:proofErr w:type="spellStart"/>
      <w:r>
        <w:t>與</w:t>
      </w:r>
      <w:proofErr w:type="gramStart"/>
      <w:r>
        <w:t>懈</w:t>
      </w:r>
      <w:proofErr w:type="gramEnd"/>
      <w:r>
        <w:t>同</w:t>
      </w:r>
      <w:proofErr w:type="spellEnd"/>
      <w:r>
        <w:t>。</w:t>
      </w:r>
      <w:r>
        <w:rPr>
          <w:rFonts w:eastAsia="宋体" w:hint="eastAsia"/>
          <w:lang w:eastAsia="zh-CN"/>
        </w:rPr>
        <w:t>“</w:t>
      </w:r>
      <w:r>
        <w:t>綎</w:t>
      </w:r>
      <w:r>
        <w:rPr>
          <w:rFonts w:eastAsia="宋体" w:hint="eastAsia"/>
          <w:lang w:eastAsia="zh-CN"/>
        </w:rPr>
        <w:t>”</w:t>
      </w:r>
      <w:r>
        <w:t>爲</w:t>
      </w:r>
      <w:r>
        <w:rPr>
          <w:rFonts w:eastAsia="宋体" w:hint="eastAsia"/>
          <w:lang w:eastAsia="zh-CN"/>
        </w:rPr>
        <w:t>“</w:t>
      </w:r>
      <w:r>
        <w:t>緩</w:t>
      </w:r>
      <w:r>
        <w:rPr>
          <w:rFonts w:eastAsia="宋体" w:hint="eastAsia"/>
          <w:lang w:eastAsia="zh-CN"/>
        </w:rPr>
        <w:t>”</w:t>
      </w:r>
      <w:proofErr w:type="spellStart"/>
      <w:r>
        <w:t>也。此以贏、精、綎、名爲韻，若作</w:t>
      </w:r>
      <w:proofErr w:type="spellEnd"/>
      <w:r>
        <w:rPr>
          <w:rFonts w:eastAsia="宋体" w:hint="eastAsia"/>
          <w:lang w:eastAsia="zh-CN"/>
        </w:rPr>
        <w:t>“</w:t>
      </w:r>
      <w:r>
        <w:t>綖</w:t>
      </w:r>
      <w:r>
        <w:rPr>
          <w:rFonts w:eastAsia="宋体" w:hint="eastAsia"/>
          <w:lang w:eastAsia="zh-CN"/>
        </w:rPr>
        <w:t>”</w:t>
      </w:r>
      <w:r>
        <w:t>，</w:t>
      </w:r>
      <w:proofErr w:type="spellStart"/>
      <w:r>
        <w:t>則失其韻矣</w:t>
      </w:r>
      <w:proofErr w:type="spellEnd"/>
    </w:p>
    <w:p w14:paraId="67DDE9E3" w14:textId="77777777" w:rsidR="00CC015B" w:rsidRDefault="00000000">
      <w:proofErr w:type="spellStart"/>
      <w:r>
        <w:t>手足矜</w:t>
      </w:r>
      <w:proofErr w:type="spellEnd"/>
    </w:p>
    <w:p w14:paraId="47629D14" w14:textId="77777777" w:rsidR="00CC015B" w:rsidRDefault="00000000">
      <w:r>
        <w:rPr>
          <w:rFonts w:eastAsia="宋体" w:hint="eastAsia"/>
          <w:lang w:eastAsia="zh-CN"/>
        </w:rPr>
        <w:t>《</w:t>
      </w:r>
      <w:proofErr w:type="spellStart"/>
      <w:r>
        <w:t>重言</w:t>
      </w:r>
      <w:proofErr w:type="spellEnd"/>
      <w:r>
        <w:rPr>
          <w:rFonts w:eastAsia="宋体" w:hint="eastAsia"/>
          <w:lang w:eastAsia="zh-CN"/>
        </w:rPr>
        <w:t>》</w:t>
      </w:r>
      <w:r>
        <w:t>篇：</w:t>
      </w:r>
      <w:r>
        <w:rPr>
          <w:rFonts w:eastAsia="宋体" w:hint="eastAsia"/>
          <w:lang w:eastAsia="zh-CN"/>
        </w:rPr>
        <w:t>“</w:t>
      </w:r>
      <w:proofErr w:type="spellStart"/>
      <w:proofErr w:type="gramStart"/>
      <w:r>
        <w:t>艴</w:t>
      </w:r>
      <w:proofErr w:type="gramEnd"/>
      <w:r>
        <w:t>然充盈，手足矜者，兵革之色也</w:t>
      </w:r>
      <w:proofErr w:type="spellEnd"/>
      <w:r>
        <w:t>。</w:t>
      </w:r>
      <w:r>
        <w:rPr>
          <w:rFonts w:eastAsia="宋体" w:hint="eastAsia"/>
          <w:lang w:eastAsia="zh-CN"/>
        </w:rPr>
        <w:t>”</w:t>
      </w:r>
      <w:proofErr w:type="spellStart"/>
      <w:proofErr w:type="gramStart"/>
      <w:r>
        <w:t>高注曰</w:t>
      </w:r>
      <w:proofErr w:type="spellEnd"/>
      <w:proofErr w:type="gramEnd"/>
      <w:r>
        <w:t>：</w:t>
      </w:r>
      <w:r>
        <w:rPr>
          <w:rFonts w:eastAsia="宋体" w:hint="eastAsia"/>
          <w:lang w:eastAsia="zh-CN"/>
        </w:rPr>
        <w:t>“</w:t>
      </w:r>
      <w:proofErr w:type="spellStart"/>
      <w:proofErr w:type="gramStart"/>
      <w:r>
        <w:t>矜</w:t>
      </w:r>
      <w:proofErr w:type="gramEnd"/>
      <w:r>
        <w:t>，嚴也</w:t>
      </w:r>
      <w:proofErr w:type="spellEnd"/>
      <w:r>
        <w:t>。</w:t>
      </w:r>
      <w:r>
        <w:rPr>
          <w:rFonts w:eastAsia="宋体" w:hint="eastAsia"/>
          <w:lang w:eastAsia="zh-CN"/>
        </w:rPr>
        <w:t>”</w:t>
      </w:r>
      <w:proofErr w:type="spellStart"/>
      <w:r>
        <w:t>念孫案：矜</w:t>
      </w:r>
      <w:proofErr w:type="spellEnd"/>
    </w:p>
    <w:p w14:paraId="2D30EC85" w14:textId="77777777" w:rsidR="00CC015B" w:rsidRDefault="00000000">
      <w:proofErr w:type="spellStart"/>
      <w:r>
        <w:lastRenderedPageBreak/>
        <w:t>猶奮也，言手足奮動也</w:t>
      </w:r>
      <w:proofErr w:type="spellEnd"/>
      <w:r>
        <w:t>。</w:t>
      </w:r>
      <w:r>
        <w:rPr>
          <w:rFonts w:eastAsia="宋体" w:hint="eastAsia"/>
          <w:lang w:eastAsia="zh-CN"/>
        </w:rPr>
        <w:t>《</w:t>
      </w:r>
      <w:proofErr w:type="spellStart"/>
      <w:r>
        <w:t>燕策</w:t>
      </w:r>
      <w:proofErr w:type="spellEnd"/>
      <w:r>
        <w:rPr>
          <w:rFonts w:eastAsia="宋体" w:hint="eastAsia"/>
          <w:lang w:eastAsia="zh-CN"/>
        </w:rPr>
        <w:t>》</w:t>
      </w:r>
      <w:r>
        <w:t>曰</w:t>
      </w:r>
      <w:proofErr w:type="gramStart"/>
      <w:r>
        <w:t>：</w:t>
      </w:r>
      <w:r>
        <w:rPr>
          <w:rFonts w:eastAsia="宋体" w:hint="eastAsia"/>
          <w:lang w:eastAsia="zh-CN"/>
        </w:rPr>
        <w:t>“</w:t>
      </w:r>
      <w:proofErr w:type="spellStart"/>
      <w:proofErr w:type="gramEnd"/>
      <w:r>
        <w:t>矜戟砥劒</w:t>
      </w:r>
      <w:proofErr w:type="spellEnd"/>
      <w:r>
        <w:t>。</w:t>
      </w:r>
      <w:r>
        <w:rPr>
          <w:rFonts w:eastAsia="宋体" w:hint="eastAsia"/>
          <w:lang w:eastAsia="zh-CN"/>
        </w:rPr>
        <w:t>”</w:t>
      </w:r>
      <w:proofErr w:type="spellStart"/>
      <w:r>
        <w:t>言奮戟也</w:t>
      </w:r>
      <w:proofErr w:type="spellEnd"/>
      <w:r>
        <w:t>。</w:t>
      </w:r>
      <w:r>
        <w:rPr>
          <w:rFonts w:eastAsia="宋体" w:hint="eastAsia"/>
          <w:lang w:eastAsia="zh-CN"/>
        </w:rPr>
        <w:t>《</w:t>
      </w:r>
      <w:proofErr w:type="spellStart"/>
      <w:r>
        <w:t>墨子。所染</w:t>
      </w:r>
      <w:proofErr w:type="spellEnd"/>
      <w:r>
        <w:rPr>
          <w:rFonts w:eastAsia="宋体" w:hint="eastAsia"/>
          <w:lang w:eastAsia="zh-CN"/>
        </w:rPr>
        <w:t>》</w:t>
      </w:r>
      <w:proofErr w:type="spellStart"/>
      <w:r>
        <w:t>篇曰</w:t>
      </w:r>
      <w:proofErr w:type="spellEnd"/>
      <w:r>
        <w:t>：</w:t>
      </w:r>
      <w:r>
        <w:rPr>
          <w:rFonts w:eastAsia="宋体" w:hint="eastAsia"/>
          <w:lang w:eastAsia="zh-CN"/>
        </w:rPr>
        <w:t>“</w:t>
      </w:r>
      <w:proofErr w:type="spellStart"/>
      <w:r>
        <w:t>其友皆</w:t>
      </w:r>
      <w:proofErr w:type="spellEnd"/>
    </w:p>
    <w:p w14:paraId="48EE8581" w14:textId="77777777" w:rsidR="00CC015B" w:rsidRDefault="00000000">
      <w:pPr>
        <w:rPr>
          <w:lang w:eastAsia="zh-CN"/>
        </w:rPr>
      </w:pPr>
      <w:proofErr w:type="spellStart"/>
      <w:r>
        <w:t>好</w:t>
      </w:r>
      <w:proofErr w:type="gramStart"/>
      <w:r>
        <w:t>矜</w:t>
      </w:r>
      <w:proofErr w:type="gramEnd"/>
      <w:r>
        <w:t>奮</w:t>
      </w:r>
      <w:proofErr w:type="spellEnd"/>
      <w:r>
        <w:t>。</w:t>
      </w:r>
      <w:r>
        <w:rPr>
          <w:rFonts w:eastAsia="宋体" w:hint="eastAsia"/>
          <w:lang w:eastAsia="zh-CN"/>
        </w:rPr>
        <w:t>”《</w:t>
      </w:r>
      <w:proofErr w:type="spellStart"/>
      <w:r>
        <w:t>荀子。正名</w:t>
      </w:r>
      <w:proofErr w:type="spellEnd"/>
      <w:r>
        <w:rPr>
          <w:rFonts w:eastAsia="宋体" w:hint="eastAsia"/>
          <w:lang w:eastAsia="zh-CN"/>
        </w:rPr>
        <w:t>》</w:t>
      </w:r>
      <w:proofErr w:type="spellStart"/>
      <w:r>
        <w:t>篇曰</w:t>
      </w:r>
      <w:proofErr w:type="spellEnd"/>
      <w:r>
        <w:t>：</w:t>
      </w:r>
      <w:r>
        <w:rPr>
          <w:rFonts w:eastAsia="宋体" w:hint="eastAsia"/>
          <w:lang w:eastAsia="zh-CN"/>
        </w:rPr>
        <w:t>“</w:t>
      </w:r>
      <w:proofErr w:type="spellStart"/>
      <w:r>
        <w:t>有兼聽之明，而無奮</w:t>
      </w:r>
      <w:proofErr w:type="gramStart"/>
      <w:r>
        <w:t>矜</w:t>
      </w:r>
      <w:proofErr w:type="gramEnd"/>
      <w:r>
        <w:t>之容</w:t>
      </w:r>
      <w:proofErr w:type="spellEnd"/>
      <w:r>
        <w:t>。</w:t>
      </w:r>
      <w:r>
        <w:rPr>
          <w:rFonts w:eastAsia="宋体" w:hint="eastAsia"/>
          <w:lang w:eastAsia="zh-CN"/>
        </w:rPr>
        <w:t>”《</w:t>
      </w:r>
      <w:proofErr w:type="spellStart"/>
      <w:r>
        <w:t>淮南</w:t>
      </w:r>
      <w:proofErr w:type="spellEnd"/>
      <w:r>
        <w:t>。</w:t>
      </w:r>
      <w:r>
        <w:rPr>
          <w:lang w:eastAsia="zh-CN"/>
        </w:rPr>
        <w:t>説林</w:t>
      </w:r>
      <w:r>
        <w:rPr>
          <w:rFonts w:eastAsia="宋体" w:hint="eastAsia"/>
          <w:lang w:eastAsia="zh-CN"/>
        </w:rPr>
        <w:t>》</w:t>
      </w:r>
      <w:r>
        <w:rPr>
          <w:lang w:eastAsia="zh-CN"/>
        </w:rPr>
        <w:t>篇曰：</w:t>
      </w:r>
      <w:r>
        <w:rPr>
          <w:rFonts w:eastAsia="宋体" w:hint="eastAsia"/>
          <w:lang w:eastAsia="zh-CN"/>
        </w:rPr>
        <w:t>“</w:t>
      </w:r>
      <w:r>
        <w:rPr>
          <w:lang w:eastAsia="zh-CN"/>
        </w:rPr>
        <w:t>吕望</w:t>
      </w:r>
    </w:p>
    <w:p w14:paraId="018481E1" w14:textId="77777777" w:rsidR="00CC015B" w:rsidRDefault="00000000">
      <w:pPr>
        <w:rPr>
          <w:lang w:eastAsia="zh-CN"/>
        </w:rPr>
      </w:pPr>
      <w:r>
        <w:rPr>
          <w:lang w:eastAsia="zh-CN"/>
        </w:rPr>
        <w:t>使老者奮，項託使</w:t>
      </w:r>
      <w:proofErr w:type="gramStart"/>
      <w:r>
        <w:rPr>
          <w:lang w:eastAsia="zh-CN"/>
        </w:rPr>
        <w:t>嬰兒矜</w:t>
      </w:r>
      <w:proofErr w:type="gramEnd"/>
      <w:r>
        <w:rPr>
          <w:lang w:eastAsia="zh-CN"/>
        </w:rPr>
        <w:t>。</w:t>
      </w:r>
      <w:r>
        <w:rPr>
          <w:rFonts w:eastAsia="宋体" w:hint="eastAsia"/>
          <w:lang w:eastAsia="zh-CN"/>
        </w:rPr>
        <w:t>”</w:t>
      </w:r>
      <w:r>
        <w:rPr>
          <w:lang w:eastAsia="zh-CN"/>
        </w:rPr>
        <w:t>是</w:t>
      </w:r>
      <w:proofErr w:type="gramStart"/>
      <w:r>
        <w:rPr>
          <w:lang w:eastAsia="zh-CN"/>
        </w:rPr>
        <w:t>矜</w:t>
      </w:r>
      <w:proofErr w:type="gramEnd"/>
      <w:r>
        <w:rPr>
          <w:lang w:eastAsia="zh-CN"/>
        </w:rPr>
        <w:t>與奮同義。</w:t>
      </w:r>
      <w:r>
        <w:rPr>
          <w:rFonts w:eastAsia="宋体" w:hint="eastAsia"/>
          <w:lang w:eastAsia="zh-CN"/>
        </w:rPr>
        <w:t>《</w:t>
      </w:r>
      <w:r>
        <w:rPr>
          <w:lang w:eastAsia="zh-CN"/>
        </w:rPr>
        <w:t>管子。小問</w:t>
      </w:r>
      <w:r>
        <w:rPr>
          <w:rFonts w:eastAsia="宋体" w:hint="eastAsia"/>
          <w:lang w:eastAsia="zh-CN"/>
        </w:rPr>
        <w:t>》</w:t>
      </w:r>
      <w:r>
        <w:rPr>
          <w:lang w:eastAsia="zh-CN"/>
        </w:rPr>
        <w:t>篇作</w:t>
      </w:r>
      <w:r>
        <w:rPr>
          <w:rFonts w:eastAsia="宋体" w:hint="eastAsia"/>
          <w:lang w:eastAsia="zh-CN"/>
        </w:rPr>
        <w:t>“</w:t>
      </w:r>
      <w:r>
        <w:rPr>
          <w:lang w:eastAsia="zh-CN"/>
        </w:rPr>
        <w:t>漻然豐滿而手足</w:t>
      </w:r>
      <w:proofErr w:type="gramStart"/>
      <w:r>
        <w:rPr>
          <w:lang w:eastAsia="zh-CN"/>
        </w:rPr>
        <w:t>拇動</w:t>
      </w:r>
      <w:proofErr w:type="gramEnd"/>
      <w:r>
        <w:rPr>
          <w:lang w:eastAsia="zh-CN"/>
        </w:rPr>
        <w:t>者</w:t>
      </w:r>
    </w:p>
    <w:p w14:paraId="53774A50" w14:textId="77777777" w:rsidR="00CC015B" w:rsidRDefault="00000000">
      <w:proofErr w:type="spellStart"/>
      <w:r>
        <w:t>兵甲之色也</w:t>
      </w:r>
      <w:proofErr w:type="spellEnd"/>
      <w:proofErr w:type="gramStart"/>
      <w:r>
        <w:rPr>
          <w:rFonts w:eastAsia="宋体" w:hint="eastAsia"/>
          <w:lang w:eastAsia="zh-CN"/>
        </w:rPr>
        <w:t>”</w:t>
      </w:r>
      <w:proofErr w:type="gramEnd"/>
      <w:r>
        <w:t>，</w:t>
      </w:r>
      <w:proofErr w:type="spellStart"/>
      <w:proofErr w:type="gramStart"/>
      <w:r>
        <w:t>此尤其明</w:t>
      </w:r>
      <w:proofErr w:type="gramEnd"/>
      <w:r>
        <w:t>證矣</w:t>
      </w:r>
      <w:proofErr w:type="spellEnd"/>
      <w:r>
        <w:t>。</w:t>
      </w:r>
    </w:p>
    <w:p w14:paraId="226AB409" w14:textId="77777777" w:rsidR="00CC015B" w:rsidRDefault="00000000">
      <w:proofErr w:type="spellStart"/>
      <w:r>
        <w:t>倒而投之鸂水</w:t>
      </w:r>
      <w:proofErr w:type="spellEnd"/>
    </w:p>
    <w:p w14:paraId="72897B75" w14:textId="77777777" w:rsidR="00CC015B" w:rsidRDefault="00000000">
      <w:pPr>
        <w:rPr>
          <w:lang w:eastAsia="zh-CN"/>
        </w:rPr>
      </w:pPr>
      <w:r>
        <w:rPr>
          <w:rFonts w:eastAsia="宋体" w:hint="eastAsia"/>
          <w:lang w:eastAsia="zh-CN"/>
        </w:rPr>
        <w:t>《</w:t>
      </w:r>
      <w:proofErr w:type="spellStart"/>
      <w:r>
        <w:t>用名</w:t>
      </w:r>
      <w:proofErr w:type="spellEnd"/>
      <w:r>
        <w:rPr>
          <w:rFonts w:eastAsia="宋体" w:hint="eastAsia"/>
          <w:lang w:eastAsia="zh-CN"/>
        </w:rPr>
        <w:t>》</w:t>
      </w:r>
      <w:r>
        <w:t>篇：</w:t>
      </w:r>
      <w:r>
        <w:rPr>
          <w:rFonts w:eastAsia="宋体" w:hint="eastAsia"/>
          <w:lang w:eastAsia="zh-CN"/>
        </w:rPr>
        <w:t>“</w:t>
      </w:r>
      <w:proofErr w:type="spellStart"/>
      <w:r>
        <w:t>宋人有取道者，其馬不進，倒而投之鸂水</w:t>
      </w:r>
      <w:proofErr w:type="spellEnd"/>
      <w:r>
        <w:t>。</w:t>
      </w:r>
      <w:r>
        <w:rPr>
          <w:rFonts w:eastAsia="宋体" w:hint="eastAsia"/>
          <w:lang w:eastAsia="zh-CN"/>
        </w:rPr>
        <w:t>”</w:t>
      </w:r>
      <w:proofErr w:type="gramStart"/>
      <w:r>
        <w:rPr>
          <w:lang w:eastAsia="zh-CN"/>
        </w:rPr>
        <w:t>高注曰</w:t>
      </w:r>
      <w:proofErr w:type="gramEnd"/>
      <w:r>
        <w:rPr>
          <w:lang w:eastAsia="zh-CN"/>
        </w:rPr>
        <w:t>：</w:t>
      </w:r>
      <w:r>
        <w:rPr>
          <w:rFonts w:eastAsia="宋体" w:hint="eastAsia"/>
          <w:lang w:eastAsia="zh-CN"/>
        </w:rPr>
        <w:t>“</w:t>
      </w:r>
      <w:r>
        <w:rPr>
          <w:lang w:eastAsia="zh-CN"/>
        </w:rPr>
        <w:t>倒，</w:t>
      </w:r>
      <w:proofErr w:type="gramStart"/>
      <w:r>
        <w:rPr>
          <w:lang w:eastAsia="zh-CN"/>
        </w:rPr>
        <w:t>殺</w:t>
      </w:r>
      <w:proofErr w:type="gramEnd"/>
      <w:r>
        <w:rPr>
          <w:lang w:eastAsia="zh-CN"/>
        </w:rPr>
        <w:t>。</w:t>
      </w:r>
      <w:r>
        <w:rPr>
          <w:rFonts w:eastAsia="宋体" w:hint="eastAsia"/>
          <w:lang w:eastAsia="zh-CN"/>
        </w:rPr>
        <w:t>”</w:t>
      </w:r>
      <w:r>
        <w:rPr>
          <w:lang w:eastAsia="zh-CN"/>
        </w:rPr>
        <w:t>念孙案</w:t>
      </w:r>
    </w:p>
    <w:p w14:paraId="1F522E91" w14:textId="77777777" w:rsidR="00CC015B" w:rsidRDefault="00000000">
      <w:pPr>
        <w:rPr>
          <w:lang w:eastAsia="zh-CN"/>
        </w:rPr>
      </w:pPr>
      <w:r>
        <w:rPr>
          <w:rFonts w:eastAsia="宋体" w:hint="eastAsia"/>
          <w:lang w:eastAsia="zh-CN"/>
        </w:rPr>
        <w:t>“</w:t>
      </w:r>
      <w:r>
        <w:t>倒</w:t>
      </w:r>
      <w:r>
        <w:rPr>
          <w:rFonts w:eastAsia="宋体" w:hint="eastAsia"/>
          <w:lang w:eastAsia="zh-CN"/>
        </w:rPr>
        <w:t>”</w:t>
      </w:r>
      <w:r>
        <w:t>與</w:t>
      </w:r>
      <w:r>
        <w:rPr>
          <w:rFonts w:eastAsia="宋体" w:hint="eastAsia"/>
          <w:lang w:eastAsia="zh-CN"/>
        </w:rPr>
        <w:t>“</w:t>
      </w:r>
      <w:r>
        <w:t>殺</w:t>
      </w:r>
      <w:r>
        <w:rPr>
          <w:rFonts w:eastAsia="宋体" w:hint="eastAsia"/>
          <w:lang w:eastAsia="zh-CN"/>
        </w:rPr>
        <w:t>”</w:t>
      </w:r>
      <w:proofErr w:type="spellStart"/>
      <w:r>
        <w:t>義不相近</w:t>
      </w:r>
      <w:proofErr w:type="spellEnd"/>
      <w:r>
        <w:t>。</w:t>
      </w:r>
      <w:r>
        <w:rPr>
          <w:rFonts w:eastAsia="宋体" w:hint="eastAsia"/>
          <w:lang w:eastAsia="zh-CN"/>
        </w:rPr>
        <w:t>“</w:t>
      </w:r>
      <w:r>
        <w:t>倒</w:t>
      </w:r>
      <w:r>
        <w:rPr>
          <w:rFonts w:eastAsia="宋体" w:hint="eastAsia"/>
          <w:lang w:eastAsia="zh-CN"/>
        </w:rPr>
        <w:t>”</w:t>
      </w:r>
      <w:proofErr w:type="spellStart"/>
      <w:r>
        <w:t>當爲</w:t>
      </w:r>
      <w:proofErr w:type="spellEnd"/>
      <w:r>
        <w:rPr>
          <w:rFonts w:eastAsia="宋体" w:hint="eastAsia"/>
          <w:lang w:eastAsia="zh-CN"/>
        </w:rPr>
        <w:t>“</w:t>
      </w:r>
      <w:r>
        <w:t>剄</w:t>
      </w:r>
      <w:r>
        <w:rPr>
          <w:rFonts w:eastAsia="宋体" w:hint="eastAsia"/>
          <w:lang w:eastAsia="zh-CN"/>
        </w:rPr>
        <w:t>”</w:t>
      </w:r>
      <w:r>
        <w:t>。</w:t>
      </w:r>
      <w:r>
        <w:rPr>
          <w:rFonts w:eastAsia="宋体" w:hint="eastAsia"/>
          <w:lang w:eastAsia="zh-CN"/>
        </w:rPr>
        <w:t>《</w:t>
      </w:r>
      <w:proofErr w:type="spellStart"/>
      <w:r>
        <w:t>説文</w:t>
      </w:r>
      <w:proofErr w:type="spellEnd"/>
      <w:r>
        <w:rPr>
          <w:rFonts w:eastAsia="宋体" w:hint="eastAsia"/>
          <w:lang w:eastAsia="zh-CN"/>
        </w:rPr>
        <w:t>》</w:t>
      </w:r>
      <w:r>
        <w:t>曰：</w:t>
      </w:r>
      <w:r>
        <w:rPr>
          <w:rFonts w:eastAsia="宋体" w:hint="eastAsia"/>
          <w:lang w:eastAsia="zh-CN"/>
        </w:rPr>
        <w:t>“</w:t>
      </w:r>
      <w:proofErr w:type="spellStart"/>
      <w:r>
        <w:t>剄，刑也</w:t>
      </w:r>
      <w:proofErr w:type="spellEnd"/>
      <w:r>
        <w:t>。</w:t>
      </w:r>
      <w:r>
        <w:rPr>
          <w:rFonts w:eastAsia="宋体" w:hint="eastAsia"/>
          <w:lang w:eastAsia="zh-CN"/>
        </w:rPr>
        <w:t>”</w:t>
      </w:r>
      <w:proofErr w:type="spellStart"/>
      <w:r>
        <w:t>故高訓爲</w:t>
      </w:r>
      <w:proofErr w:type="spellEnd"/>
      <w:r>
        <w:rPr>
          <w:rFonts w:eastAsia="宋体" w:hint="eastAsia"/>
          <w:lang w:eastAsia="zh-CN"/>
        </w:rPr>
        <w:t>“</w:t>
      </w:r>
      <w:r>
        <w:t>殺</w:t>
      </w:r>
      <w:r>
        <w:rPr>
          <w:rFonts w:eastAsia="宋体" w:hint="eastAsia"/>
          <w:lang w:eastAsia="zh-CN"/>
        </w:rPr>
        <w:t>”</w:t>
      </w:r>
      <w:r>
        <w:t>。</w:t>
      </w:r>
      <w:r>
        <w:rPr>
          <w:lang w:eastAsia="zh-CN"/>
        </w:rPr>
        <w:t>今本作</w:t>
      </w:r>
    </w:p>
    <w:p w14:paraId="2ED13C48" w14:textId="77777777" w:rsidR="00CC015B" w:rsidRDefault="00000000">
      <w:pPr>
        <w:rPr>
          <w:lang w:eastAsia="zh-CN"/>
        </w:rPr>
      </w:pPr>
      <w:r>
        <w:rPr>
          <w:rFonts w:eastAsia="宋体" w:hint="eastAsia"/>
          <w:lang w:eastAsia="zh-CN"/>
        </w:rPr>
        <w:t>“</w:t>
      </w:r>
      <w:r>
        <w:rPr>
          <w:lang w:eastAsia="zh-CN"/>
        </w:rPr>
        <w:t>倒</w:t>
      </w:r>
      <w:r>
        <w:rPr>
          <w:rFonts w:eastAsia="宋体" w:hint="eastAsia"/>
          <w:lang w:eastAsia="zh-CN"/>
        </w:rPr>
        <w:t>”</w:t>
      </w:r>
      <w:r>
        <w:rPr>
          <w:lang w:eastAsia="zh-CN"/>
        </w:rPr>
        <w:t>者，俗</w:t>
      </w:r>
      <w:proofErr w:type="gramStart"/>
      <w:r>
        <w:rPr>
          <w:lang w:eastAsia="zh-CN"/>
        </w:rPr>
        <w:t>書</w:t>
      </w:r>
      <w:proofErr w:type="gramEnd"/>
      <w:r>
        <w:rPr>
          <w:rFonts w:eastAsia="宋体" w:hint="eastAsia"/>
          <w:lang w:eastAsia="zh-CN"/>
        </w:rPr>
        <w:t>“</w:t>
      </w:r>
      <w:r>
        <w:rPr>
          <w:lang w:eastAsia="zh-CN"/>
        </w:rPr>
        <w:t>剄</w:t>
      </w:r>
      <w:r>
        <w:rPr>
          <w:rFonts w:eastAsia="宋体" w:hint="eastAsia"/>
          <w:lang w:eastAsia="zh-CN"/>
        </w:rPr>
        <w:t>”</w:t>
      </w:r>
      <w:r>
        <w:rPr>
          <w:lang w:eastAsia="zh-CN"/>
        </w:rPr>
        <w:t>字作</w:t>
      </w:r>
      <w:r>
        <w:rPr>
          <w:rFonts w:eastAsia="宋体" w:hint="eastAsia"/>
          <w:lang w:eastAsia="zh-CN"/>
        </w:rPr>
        <w:t>“</w:t>
      </w:r>
      <w:r>
        <w:rPr>
          <w:lang w:eastAsia="zh-CN"/>
        </w:rPr>
        <w:t>刭</w:t>
      </w:r>
      <w:r>
        <w:rPr>
          <w:rFonts w:eastAsia="宋体" w:hint="eastAsia"/>
          <w:lang w:eastAsia="zh-CN"/>
        </w:rPr>
        <w:t>”</w:t>
      </w:r>
      <w:r>
        <w:rPr>
          <w:lang w:eastAsia="zh-CN"/>
        </w:rPr>
        <w:t>，形與</w:t>
      </w:r>
      <w:r>
        <w:rPr>
          <w:rFonts w:eastAsia="宋体" w:hint="eastAsia"/>
          <w:lang w:eastAsia="zh-CN"/>
        </w:rPr>
        <w:t>“</w:t>
      </w:r>
      <w:r>
        <w:rPr>
          <w:lang w:eastAsia="zh-CN"/>
        </w:rPr>
        <w:t>到</w:t>
      </w:r>
      <w:r>
        <w:rPr>
          <w:rFonts w:eastAsia="宋体" w:hint="eastAsia"/>
          <w:lang w:eastAsia="zh-CN"/>
        </w:rPr>
        <w:t>”</w:t>
      </w:r>
      <w:r>
        <w:rPr>
          <w:lang w:eastAsia="zh-CN"/>
        </w:rPr>
        <w:t>相似，</w:t>
      </w:r>
      <w:r>
        <w:rPr>
          <w:rFonts w:eastAsia="宋体" w:hint="eastAsia"/>
          <w:lang w:eastAsia="zh-CN"/>
        </w:rPr>
        <w:t>“</w:t>
      </w:r>
      <w:r>
        <w:rPr>
          <w:lang w:eastAsia="zh-CN"/>
        </w:rPr>
        <w:t>剄</w:t>
      </w:r>
      <w:r>
        <w:rPr>
          <w:rFonts w:eastAsia="宋体" w:hint="eastAsia"/>
          <w:lang w:eastAsia="zh-CN"/>
        </w:rPr>
        <w:t>”</w:t>
      </w:r>
      <w:r>
        <w:rPr>
          <w:lang w:eastAsia="zh-CN"/>
        </w:rPr>
        <w:t>譌爲</w:t>
      </w:r>
      <w:r>
        <w:rPr>
          <w:rFonts w:eastAsia="宋体" w:hint="eastAsia"/>
          <w:lang w:eastAsia="zh-CN"/>
        </w:rPr>
        <w:t>“</w:t>
      </w:r>
      <w:r>
        <w:rPr>
          <w:lang w:eastAsia="zh-CN"/>
        </w:rPr>
        <w:t>到</w:t>
      </w:r>
      <w:r>
        <w:rPr>
          <w:rFonts w:eastAsia="宋体" w:hint="eastAsia"/>
          <w:lang w:eastAsia="zh-CN"/>
        </w:rPr>
        <w:t>”</w:t>
      </w:r>
      <w:r>
        <w:rPr>
          <w:lang w:eastAsia="zh-CN"/>
        </w:rPr>
        <w:t>，</w:t>
      </w:r>
      <w:r>
        <w:rPr>
          <w:rFonts w:eastAsia="宋体" w:hint="eastAsia"/>
          <w:lang w:eastAsia="zh-CN"/>
        </w:rPr>
        <w:t>《</w:t>
      </w:r>
      <w:r>
        <w:rPr>
          <w:lang w:eastAsia="zh-CN"/>
        </w:rPr>
        <w:t>史記</w:t>
      </w:r>
      <w:r>
        <w:rPr>
          <w:rFonts w:eastAsia="宋体" w:hint="eastAsia"/>
          <w:lang w:eastAsia="zh-CN"/>
        </w:rPr>
        <w:t>•</w:t>
      </w:r>
      <w:r>
        <w:rPr>
          <w:lang w:eastAsia="zh-CN"/>
        </w:rPr>
        <w:t>韓世家</w:t>
      </w:r>
      <w:r>
        <w:rPr>
          <w:rFonts w:eastAsia="宋体" w:hint="eastAsia"/>
          <w:lang w:eastAsia="zh-CN"/>
        </w:rPr>
        <w:t>》“</w:t>
      </w:r>
      <w:r>
        <w:rPr>
          <w:lang w:eastAsia="zh-CN"/>
        </w:rPr>
        <w:t>不如出兵以</w:t>
      </w:r>
      <w:proofErr w:type="gramStart"/>
      <w:r>
        <w:rPr>
          <w:lang w:eastAsia="zh-CN"/>
        </w:rPr>
        <w:t>勁</w:t>
      </w:r>
      <w:proofErr w:type="gramEnd"/>
      <w:r>
        <w:rPr>
          <w:lang w:eastAsia="zh-CN"/>
        </w:rPr>
        <w:t>之</w:t>
      </w:r>
      <w:r>
        <w:rPr>
          <w:rFonts w:eastAsia="宋体" w:hint="eastAsia"/>
          <w:lang w:eastAsia="zh-CN"/>
        </w:rPr>
        <w:t>”</w:t>
      </w:r>
      <w:r>
        <w:rPr>
          <w:lang w:eastAsia="zh-CN"/>
        </w:rPr>
        <w:t>，</w:t>
      </w:r>
    </w:p>
    <w:p w14:paraId="2C025433" w14:textId="77777777" w:rsidR="00CC015B" w:rsidRDefault="00000000">
      <w:r>
        <w:rPr>
          <w:rFonts w:eastAsia="宋体" w:hint="eastAsia"/>
          <w:lang w:eastAsia="zh-CN"/>
        </w:rPr>
        <w:t>“</w:t>
      </w:r>
      <w:r>
        <w:t>勁</w:t>
      </w:r>
      <w:r>
        <w:rPr>
          <w:rFonts w:eastAsia="宋体" w:hint="eastAsia"/>
          <w:lang w:eastAsia="zh-CN"/>
        </w:rPr>
        <w:t>”</w:t>
      </w:r>
      <w:proofErr w:type="spellStart"/>
      <w:r>
        <w:t>譌作</w:t>
      </w:r>
      <w:proofErr w:type="spellEnd"/>
      <w:r>
        <w:rPr>
          <w:rFonts w:eastAsia="宋体" w:hint="eastAsia"/>
          <w:lang w:eastAsia="zh-CN"/>
        </w:rPr>
        <w:t>“</w:t>
      </w:r>
      <w:r>
        <w:t>到</w:t>
      </w:r>
      <w:r>
        <w:rPr>
          <w:rFonts w:eastAsia="宋体" w:hint="eastAsia"/>
          <w:lang w:eastAsia="zh-CN"/>
        </w:rPr>
        <w:t>”</w:t>
      </w:r>
      <w:r>
        <w:t>，</w:t>
      </w:r>
      <w:proofErr w:type="spellStart"/>
      <w:r>
        <w:t>是其例。後人又加人旁耳</w:t>
      </w:r>
      <w:proofErr w:type="spellEnd"/>
      <w:r>
        <w:t>。</w:t>
      </w:r>
      <w:r>
        <w:rPr>
          <w:rFonts w:eastAsia="宋体" w:hint="eastAsia"/>
          <w:lang w:eastAsia="zh-CN"/>
        </w:rPr>
        <w:t>《</w:t>
      </w:r>
      <w:proofErr w:type="spellStart"/>
      <w:r>
        <w:t>羣書治要</w:t>
      </w:r>
      <w:proofErr w:type="spellEnd"/>
      <w:r>
        <w:rPr>
          <w:rFonts w:eastAsia="宋体" w:hint="eastAsia"/>
          <w:lang w:eastAsia="zh-CN"/>
        </w:rPr>
        <w:t>》</w:t>
      </w:r>
      <w:proofErr w:type="spellStart"/>
      <w:r>
        <w:t>引此，</w:t>
      </w:r>
      <w:proofErr w:type="gramStart"/>
      <w:r>
        <w:t>作</w:t>
      </w:r>
      <w:proofErr w:type="spellEnd"/>
      <w:r>
        <w:rPr>
          <w:rFonts w:eastAsia="宋体" w:hint="eastAsia"/>
          <w:lang w:eastAsia="zh-CN"/>
        </w:rPr>
        <w:t>“</w:t>
      </w:r>
      <w:proofErr w:type="spellStart"/>
      <w:proofErr w:type="gramEnd"/>
      <w:r>
        <w:t>剄而投之谿水</w:t>
      </w:r>
      <w:proofErr w:type="spellEnd"/>
      <w:r>
        <w:rPr>
          <w:rFonts w:eastAsia="宋体" w:hint="eastAsia"/>
          <w:lang w:eastAsia="zh-CN"/>
        </w:rPr>
        <w:t>”</w:t>
      </w:r>
      <w:r>
        <w:t>；</w:t>
      </w:r>
      <w:r>
        <w:rPr>
          <w:rFonts w:eastAsia="宋体" w:hint="eastAsia"/>
          <w:lang w:eastAsia="zh-CN"/>
        </w:rPr>
        <w:t>《</w:t>
      </w:r>
      <w:proofErr w:type="spellStart"/>
      <w:r>
        <w:t>論衡。非韓</w:t>
      </w:r>
      <w:proofErr w:type="spellEnd"/>
    </w:p>
    <w:p w14:paraId="7064EB49" w14:textId="77777777" w:rsidR="00CC015B" w:rsidRDefault="00000000">
      <w:pPr>
        <w:rPr>
          <w:rFonts w:eastAsia="宋体"/>
          <w:lang w:eastAsia="zh-CN"/>
        </w:rPr>
      </w:pPr>
      <w:r>
        <w:t>篇</w:t>
      </w:r>
      <w:proofErr w:type="gramStart"/>
      <w:r>
        <w:rPr>
          <w:rFonts w:eastAsia="宋体" w:hint="eastAsia"/>
          <w:lang w:eastAsia="zh-CN"/>
        </w:rPr>
        <w:t>》</w:t>
      </w:r>
      <w:proofErr w:type="gramEnd"/>
      <w:r>
        <w:t>云：</w:t>
      </w:r>
      <w:r>
        <w:rPr>
          <w:rFonts w:eastAsia="宋体" w:hint="eastAsia"/>
          <w:lang w:eastAsia="zh-CN"/>
        </w:rPr>
        <w:t>“</w:t>
      </w:r>
      <w:proofErr w:type="spellStart"/>
      <w:r>
        <w:t>宋人有御馬者，不進，剄而棄之</w:t>
      </w:r>
      <w:proofErr w:type="gramStart"/>
      <w:r>
        <w:t>於</w:t>
      </w:r>
      <w:proofErr w:type="gramEnd"/>
      <w:r>
        <w:t>溝中</w:t>
      </w:r>
      <w:proofErr w:type="spellEnd"/>
      <w:r>
        <w:t>。</w:t>
      </w:r>
      <w:r>
        <w:rPr>
          <w:rFonts w:eastAsia="宋体" w:hint="eastAsia"/>
          <w:lang w:eastAsia="zh-CN"/>
        </w:rPr>
        <w:t>”</w:t>
      </w:r>
      <w:proofErr w:type="spellStart"/>
      <w:r>
        <w:t>此皆其明證矣。又案</w:t>
      </w:r>
      <w:proofErr w:type="spellEnd"/>
      <w:r>
        <w:t>：</w:t>
      </w:r>
      <w:r>
        <w:rPr>
          <w:rFonts w:eastAsia="宋体" w:hint="eastAsia"/>
          <w:lang w:eastAsia="zh-CN"/>
        </w:rPr>
        <w:t>《</w:t>
      </w:r>
      <w:proofErr w:type="spellStart"/>
      <w:r>
        <w:t>水經</w:t>
      </w:r>
      <w:proofErr w:type="spellEnd"/>
      <w:r>
        <w:t>。</w:t>
      </w:r>
      <w:r>
        <w:rPr>
          <w:lang w:eastAsia="zh-CN"/>
        </w:rPr>
        <w:t>淮水</w:t>
      </w:r>
      <w:r>
        <w:rPr>
          <w:rFonts w:eastAsia="宋体" w:hint="eastAsia"/>
          <w:lang w:eastAsia="zh-CN"/>
        </w:rPr>
        <w:t>》</w:t>
      </w:r>
    </w:p>
    <w:p w14:paraId="6AA349A6" w14:textId="77777777" w:rsidR="00CC015B" w:rsidRDefault="00000000">
      <w:pPr>
        <w:rPr>
          <w:lang w:eastAsia="zh-CN"/>
        </w:rPr>
      </w:pPr>
      <w:r>
        <w:rPr>
          <w:lang w:eastAsia="zh-CN"/>
        </w:rPr>
        <w:t>注云：</w:t>
      </w:r>
      <w:r>
        <w:rPr>
          <w:rFonts w:eastAsia="宋体" w:hint="eastAsia"/>
          <w:lang w:eastAsia="zh-CN"/>
        </w:rPr>
        <w:t>“</w:t>
      </w:r>
      <w:r>
        <w:rPr>
          <w:lang w:eastAsia="zh-CN"/>
        </w:rPr>
        <w:t>雞水出雞</w:t>
      </w:r>
      <w:proofErr w:type="gramStart"/>
      <w:r>
        <w:rPr>
          <w:lang w:eastAsia="zh-CN"/>
        </w:rPr>
        <w:t>陂</w:t>
      </w:r>
      <w:proofErr w:type="gramEnd"/>
      <w:r>
        <w:rPr>
          <w:lang w:eastAsia="zh-CN"/>
        </w:rPr>
        <w:t>。</w:t>
      </w:r>
      <w:r>
        <w:rPr>
          <w:rFonts w:eastAsia="宋体" w:hint="eastAsia"/>
          <w:lang w:eastAsia="zh-CN"/>
        </w:rPr>
        <w:t>”《</w:t>
      </w:r>
      <w:r>
        <w:rPr>
          <w:lang w:eastAsia="zh-CN"/>
        </w:rPr>
        <w:t>吕氏春秋</w:t>
      </w:r>
      <w:r>
        <w:rPr>
          <w:rFonts w:eastAsia="宋体" w:hint="eastAsia"/>
          <w:lang w:eastAsia="zh-CN"/>
        </w:rPr>
        <w:t>》</w:t>
      </w:r>
      <w:r>
        <w:rPr>
          <w:lang w:eastAsia="zh-CN"/>
        </w:rPr>
        <w:t>曰</w:t>
      </w:r>
      <w:r>
        <w:rPr>
          <w:rFonts w:eastAsia="宋体" w:hint="eastAsia"/>
          <w:lang w:eastAsia="zh-CN"/>
        </w:rPr>
        <w:t>“</w:t>
      </w:r>
      <w:r>
        <w:rPr>
          <w:lang w:eastAsia="zh-CN"/>
        </w:rPr>
        <w:t>宋人有取道者，其馬不進，投之雞水</w:t>
      </w:r>
      <w:r>
        <w:rPr>
          <w:rFonts w:eastAsia="宋体" w:hint="eastAsia"/>
          <w:lang w:eastAsia="zh-CN"/>
        </w:rPr>
        <w:t>”</w:t>
      </w:r>
      <w:r>
        <w:rPr>
          <w:lang w:eastAsia="zh-CN"/>
        </w:rPr>
        <w:t>是也。</w:t>
      </w:r>
      <w:proofErr w:type="gramStart"/>
      <w:r>
        <w:rPr>
          <w:lang w:eastAsia="zh-CN"/>
        </w:rPr>
        <w:t>據</w:t>
      </w:r>
      <w:proofErr w:type="gramEnd"/>
      <w:r>
        <w:rPr>
          <w:lang w:eastAsia="zh-CN"/>
        </w:rPr>
        <w:t>此</w:t>
      </w:r>
    </w:p>
    <w:p w14:paraId="154D6882" w14:textId="77777777" w:rsidR="00CC015B" w:rsidRDefault="00000000">
      <w:r>
        <w:rPr>
          <w:lang w:eastAsia="zh-CN"/>
        </w:rPr>
        <w:t>則雞爲水名。然</w:t>
      </w:r>
      <w:r>
        <w:rPr>
          <w:rFonts w:eastAsia="宋体" w:hint="eastAsia"/>
          <w:lang w:eastAsia="zh-CN"/>
        </w:rPr>
        <w:t>《</w:t>
      </w:r>
      <w:r>
        <w:rPr>
          <w:lang w:eastAsia="zh-CN"/>
        </w:rPr>
        <w:t>論衡</w:t>
      </w:r>
      <w:r>
        <w:rPr>
          <w:rFonts w:eastAsia="宋体" w:hint="eastAsia"/>
          <w:lang w:eastAsia="zh-CN"/>
        </w:rPr>
        <w:t>》</w:t>
      </w:r>
      <w:r>
        <w:rPr>
          <w:lang w:eastAsia="zh-CN"/>
        </w:rPr>
        <w:t>言</w:t>
      </w:r>
      <w:r>
        <w:rPr>
          <w:rFonts w:eastAsia="宋体" w:hint="eastAsia"/>
          <w:lang w:eastAsia="zh-CN"/>
        </w:rPr>
        <w:t>“</w:t>
      </w:r>
      <w:r>
        <w:rPr>
          <w:lang w:eastAsia="zh-CN"/>
        </w:rPr>
        <w:t>剄而棄之</w:t>
      </w:r>
      <w:proofErr w:type="gramStart"/>
      <w:r>
        <w:rPr>
          <w:lang w:eastAsia="zh-CN"/>
        </w:rPr>
        <w:t>溝</w:t>
      </w:r>
      <w:proofErr w:type="gramEnd"/>
      <w:r>
        <w:rPr>
          <w:lang w:eastAsia="zh-CN"/>
        </w:rPr>
        <w:t>中</w:t>
      </w:r>
      <w:r>
        <w:rPr>
          <w:rFonts w:eastAsia="宋体" w:hint="eastAsia"/>
          <w:lang w:eastAsia="zh-CN"/>
        </w:rPr>
        <w:t>”</w:t>
      </w:r>
      <w:r>
        <w:rPr>
          <w:lang w:eastAsia="zh-CN"/>
        </w:rPr>
        <w:t>，</w:t>
      </w:r>
      <w:proofErr w:type="gramStart"/>
      <w:r>
        <w:rPr>
          <w:lang w:eastAsia="zh-CN"/>
        </w:rPr>
        <w:t>溝</w:t>
      </w:r>
      <w:proofErr w:type="gramEnd"/>
      <w:r>
        <w:rPr>
          <w:lang w:eastAsia="zh-CN"/>
        </w:rPr>
        <w:t>與谿同類，則作谿者是也。</w:t>
      </w:r>
      <w:proofErr w:type="spellStart"/>
      <w:r>
        <w:t>此直謂殺而投</w:t>
      </w:r>
      <w:proofErr w:type="spellEnd"/>
    </w:p>
    <w:p w14:paraId="55AEF8B9" w14:textId="77777777" w:rsidR="00CC015B" w:rsidRDefault="00000000">
      <w:pPr>
        <w:rPr>
          <w:lang w:eastAsia="zh-CN"/>
        </w:rPr>
      </w:pPr>
      <w:r>
        <w:rPr>
          <w:lang w:eastAsia="zh-CN"/>
        </w:rPr>
        <w:t>【第</w:t>
      </w:r>
      <w:r>
        <w:rPr>
          <w:lang w:eastAsia="zh-CN"/>
        </w:rPr>
        <w:t>235</w:t>
      </w:r>
      <w:r>
        <w:rPr>
          <w:lang w:eastAsia="zh-CN"/>
        </w:rPr>
        <w:t>页】</w:t>
      </w:r>
    </w:p>
    <w:p w14:paraId="3488C592" w14:textId="77777777" w:rsidR="00CC015B" w:rsidRDefault="00000000">
      <w:r>
        <w:rPr>
          <w:lang w:eastAsia="zh-CN"/>
        </w:rPr>
        <w:t>之谿中耳，非謂水名也。谿、雞形近而譌。酈氏因以爲汝南思善之雞水，誤矣。</w:t>
      </w:r>
      <w:proofErr w:type="spellStart"/>
      <w:r>
        <w:t>谿或作</w:t>
      </w:r>
      <w:proofErr w:type="spellEnd"/>
    </w:p>
    <w:p w14:paraId="7E104F3F" w14:textId="77777777" w:rsidR="00CC015B" w:rsidRDefault="00000000">
      <w:proofErr w:type="spellStart"/>
      <w:r>
        <w:t>溪，雞或作鷄，今本作鸂，則又溪、鷄二字之合譌也</w:t>
      </w:r>
      <w:proofErr w:type="spellEnd"/>
    </w:p>
    <w:p w14:paraId="52BD2297" w14:textId="77777777" w:rsidR="00CC015B" w:rsidRDefault="00000000">
      <w:proofErr w:type="spellStart"/>
      <w:r>
        <w:t>謀士</w:t>
      </w:r>
      <w:proofErr w:type="spellEnd"/>
    </w:p>
    <w:p w14:paraId="3CE4DAB0" w14:textId="77777777" w:rsidR="00CC015B" w:rsidRDefault="00000000">
      <w:r>
        <w:rPr>
          <w:rFonts w:eastAsia="宋体" w:hint="eastAsia"/>
          <w:lang w:eastAsia="zh-CN"/>
        </w:rPr>
        <w:t>《</w:t>
      </w:r>
      <w:proofErr w:type="spellStart"/>
      <w:r>
        <w:t>爲欲</w:t>
      </w:r>
      <w:proofErr w:type="spellEnd"/>
      <w:r>
        <w:rPr>
          <w:rFonts w:eastAsia="宋体" w:hint="eastAsia"/>
          <w:lang w:eastAsia="zh-CN"/>
        </w:rPr>
        <w:t>》</w:t>
      </w:r>
      <w:r>
        <w:t>篇：</w:t>
      </w:r>
      <w:r>
        <w:rPr>
          <w:rFonts w:eastAsia="宋体" w:hint="eastAsia"/>
          <w:lang w:eastAsia="zh-CN"/>
        </w:rPr>
        <w:t>“</w:t>
      </w:r>
      <w:proofErr w:type="spellStart"/>
      <w:r>
        <w:t>晉文公伐原，與士期七日。七日而原不下，命去之。謀士言曰</w:t>
      </w:r>
      <w:proofErr w:type="spellEnd"/>
      <w:r>
        <w:t>：</w:t>
      </w:r>
      <w:proofErr w:type="gramStart"/>
      <w:r>
        <w:rPr>
          <w:rFonts w:eastAsia="宋体" w:hint="eastAsia"/>
          <w:lang w:eastAsia="zh-CN"/>
        </w:rPr>
        <w:t>‘</w:t>
      </w:r>
      <w:proofErr w:type="spellStart"/>
      <w:proofErr w:type="gramEnd"/>
      <w:r>
        <w:t>原將</w:t>
      </w:r>
      <w:proofErr w:type="spellEnd"/>
    </w:p>
    <w:p w14:paraId="32A677FE" w14:textId="77777777" w:rsidR="00CC015B" w:rsidRDefault="00000000">
      <w:proofErr w:type="spellStart"/>
      <w:r>
        <w:lastRenderedPageBreak/>
        <w:t>下矣</w:t>
      </w:r>
      <w:proofErr w:type="spellEnd"/>
      <w:r>
        <w:t>。</w:t>
      </w:r>
      <w:r>
        <w:rPr>
          <w:rFonts w:eastAsia="宋体" w:hint="eastAsia"/>
          <w:lang w:eastAsia="zh-CN"/>
        </w:rPr>
        <w:t>’</w:t>
      </w:r>
      <w:proofErr w:type="spellStart"/>
      <w:r>
        <w:t>師吏請待之</w:t>
      </w:r>
      <w:proofErr w:type="spellEnd"/>
      <w:r>
        <w:t>。</w:t>
      </w:r>
      <w:r>
        <w:rPr>
          <w:rFonts w:eastAsia="宋体" w:hint="eastAsia"/>
          <w:lang w:eastAsia="zh-CN"/>
        </w:rPr>
        <w:t>”</w:t>
      </w:r>
      <w:proofErr w:type="spellStart"/>
      <w:r>
        <w:t>念孫案：原之將下，謀士無由知之</w:t>
      </w:r>
      <w:proofErr w:type="spellEnd"/>
      <w:proofErr w:type="gramStart"/>
      <w:r>
        <w:t>。</w:t>
      </w:r>
      <w:r>
        <w:rPr>
          <w:rFonts w:eastAsia="宋体" w:hint="eastAsia"/>
          <w:lang w:eastAsia="zh-CN"/>
        </w:rPr>
        <w:t>“</w:t>
      </w:r>
      <w:proofErr w:type="spellStart"/>
      <w:proofErr w:type="gramEnd"/>
      <w:r>
        <w:t>謀士</w:t>
      </w:r>
      <w:proofErr w:type="spellEnd"/>
      <w:r>
        <w:rPr>
          <w:rFonts w:eastAsia="宋体" w:hint="eastAsia"/>
          <w:lang w:eastAsia="zh-CN"/>
        </w:rPr>
        <w:t>”</w:t>
      </w:r>
      <w:proofErr w:type="spellStart"/>
      <w:r>
        <w:t>當爲</w:t>
      </w:r>
      <w:proofErr w:type="spellEnd"/>
      <w:r>
        <w:rPr>
          <w:rFonts w:eastAsia="宋体" w:hint="eastAsia"/>
          <w:lang w:eastAsia="zh-CN"/>
        </w:rPr>
        <w:t>“</w:t>
      </w:r>
      <w:proofErr w:type="spellStart"/>
      <w:r>
        <w:t>諜出</w:t>
      </w:r>
      <w:proofErr w:type="spellEnd"/>
      <w:r>
        <w:rPr>
          <w:rFonts w:eastAsia="宋体" w:hint="eastAsia"/>
          <w:lang w:eastAsia="zh-CN"/>
        </w:rPr>
        <w:t>”</w:t>
      </w:r>
      <w:r>
        <w:t>，</w:t>
      </w:r>
      <w:proofErr w:type="spellStart"/>
      <w:r>
        <w:t>字形相似而</w:t>
      </w:r>
      <w:proofErr w:type="spellEnd"/>
    </w:p>
    <w:p w14:paraId="37560DE3" w14:textId="77777777" w:rsidR="00CC015B" w:rsidRDefault="00000000">
      <w:r>
        <w:t>誤</w:t>
      </w:r>
      <w:proofErr w:type="gramStart"/>
      <w:r>
        <w:t>。</w:t>
      </w:r>
      <w:r>
        <w:rPr>
          <w:rFonts w:eastAsia="宋体" w:hint="eastAsia"/>
          <w:lang w:eastAsia="zh-CN"/>
        </w:rPr>
        <w:t>“</w:t>
      </w:r>
      <w:proofErr w:type="gramEnd"/>
      <w:r>
        <w:t>諜</w:t>
      </w:r>
      <w:r>
        <w:rPr>
          <w:rFonts w:eastAsia="宋体" w:hint="eastAsia"/>
          <w:lang w:eastAsia="zh-CN"/>
        </w:rPr>
        <w:t>”</w:t>
      </w:r>
      <w:r>
        <w:t>旁</w:t>
      </w:r>
      <w:r>
        <w:rPr>
          <w:rFonts w:eastAsia="宋体" w:hint="eastAsia"/>
          <w:lang w:eastAsia="zh-CN"/>
        </w:rPr>
        <w:t>“</w:t>
      </w:r>
      <w:r>
        <w:t>世</w:t>
      </w:r>
      <w:r>
        <w:rPr>
          <w:rFonts w:eastAsia="宋体" w:hint="eastAsia"/>
          <w:lang w:eastAsia="zh-CN"/>
        </w:rPr>
        <w:t>”</w:t>
      </w:r>
      <w:proofErr w:type="spellStart"/>
      <w:r>
        <w:t>字，唐人避諱作</w:t>
      </w:r>
      <w:proofErr w:type="spellEnd"/>
      <w:r>
        <w:rPr>
          <w:rFonts w:eastAsia="宋体" w:hint="eastAsia"/>
          <w:lang w:eastAsia="zh-CN"/>
        </w:rPr>
        <w:t>“</w:t>
      </w:r>
      <w:r>
        <w:t>廿</w:t>
      </w:r>
      <w:r>
        <w:rPr>
          <w:rFonts w:eastAsia="宋体" w:hint="eastAsia"/>
          <w:lang w:eastAsia="zh-CN"/>
        </w:rPr>
        <w:t>”</w:t>
      </w:r>
      <w:r>
        <w:t>，</w:t>
      </w:r>
      <w:proofErr w:type="spellStart"/>
      <w:r>
        <w:t>遂與</w:t>
      </w:r>
      <w:proofErr w:type="spellEnd"/>
      <w:r>
        <w:rPr>
          <w:rFonts w:eastAsia="宋体" w:hint="eastAsia"/>
          <w:lang w:eastAsia="zh-CN"/>
        </w:rPr>
        <w:t>“</w:t>
      </w:r>
      <w:r>
        <w:t>謀</w:t>
      </w:r>
      <w:r>
        <w:rPr>
          <w:rFonts w:eastAsia="宋体" w:hint="eastAsia"/>
          <w:lang w:eastAsia="zh-CN"/>
        </w:rPr>
        <w:t>”</w:t>
      </w:r>
      <w:proofErr w:type="spellStart"/>
      <w:r>
        <w:t>相似而誤</w:t>
      </w:r>
      <w:proofErr w:type="spellEnd"/>
      <w:r>
        <w:t>。</w:t>
      </w:r>
      <w:r>
        <w:rPr>
          <w:rFonts w:eastAsia="宋体" w:hint="eastAsia"/>
          <w:lang w:eastAsia="zh-CN"/>
        </w:rPr>
        <w:t>《</w:t>
      </w:r>
      <w:proofErr w:type="spellStart"/>
      <w:r>
        <w:t>漢書。蓺文志</w:t>
      </w:r>
      <w:proofErr w:type="spellEnd"/>
      <w:r>
        <w:rPr>
          <w:rFonts w:eastAsia="宋体" w:hint="eastAsia"/>
          <w:lang w:eastAsia="zh-CN"/>
        </w:rPr>
        <w:t>》</w:t>
      </w:r>
      <w:r>
        <w:t>：</w:t>
      </w:r>
      <w:r>
        <w:rPr>
          <w:rFonts w:eastAsia="宋体" w:hint="eastAsia"/>
          <w:lang w:eastAsia="zh-CN"/>
        </w:rPr>
        <w:t>“《</w:t>
      </w:r>
      <w:proofErr w:type="spellStart"/>
      <w:r>
        <w:t>太歲諜日晷</w:t>
      </w:r>
      <w:proofErr w:type="spellEnd"/>
      <w:r>
        <w:rPr>
          <w:rFonts w:eastAsia="宋体" w:hint="eastAsia"/>
          <w:lang w:eastAsia="zh-CN"/>
        </w:rPr>
        <w:t>》</w:t>
      </w:r>
      <w:proofErr w:type="spellStart"/>
      <w:r>
        <w:t>二十九卷</w:t>
      </w:r>
      <w:proofErr w:type="spellEnd"/>
      <w:r>
        <w:t>。</w:t>
      </w:r>
      <w:r>
        <w:rPr>
          <w:rFonts w:eastAsia="宋体" w:hint="eastAsia"/>
          <w:lang w:eastAsia="zh-CN"/>
        </w:rPr>
        <w:t>”</w:t>
      </w:r>
      <w:proofErr w:type="spellStart"/>
      <w:r>
        <w:t>今本</w:t>
      </w:r>
      <w:proofErr w:type="spellEnd"/>
      <w:r>
        <w:rPr>
          <w:rFonts w:eastAsia="宋体" w:hint="eastAsia"/>
          <w:lang w:eastAsia="zh-CN"/>
        </w:rPr>
        <w:t>“</w:t>
      </w:r>
      <w:r>
        <w:t>諜</w:t>
      </w:r>
      <w:r>
        <w:rPr>
          <w:rFonts w:eastAsia="宋体" w:hint="eastAsia"/>
          <w:lang w:eastAsia="zh-CN"/>
        </w:rPr>
        <w:t>”</w:t>
      </w:r>
      <w:proofErr w:type="spellStart"/>
      <w:r>
        <w:t>誤作</w:t>
      </w:r>
      <w:proofErr w:type="spellEnd"/>
    </w:p>
    <w:p w14:paraId="7B5F834B" w14:textId="77777777" w:rsidR="00CC015B" w:rsidRDefault="00000000">
      <w:r>
        <w:rPr>
          <w:rFonts w:eastAsia="宋体" w:hint="eastAsia"/>
          <w:lang w:eastAsia="zh-CN"/>
        </w:rPr>
        <w:t>“</w:t>
      </w:r>
      <w:r>
        <w:t>謀</w:t>
      </w:r>
      <w:r>
        <w:rPr>
          <w:rFonts w:eastAsia="宋体" w:hint="eastAsia"/>
          <w:lang w:eastAsia="zh-CN"/>
        </w:rPr>
        <w:t>”</w:t>
      </w:r>
      <w:r>
        <w:t>。</w:t>
      </w:r>
      <w:r>
        <w:rPr>
          <w:rFonts w:eastAsia="宋体" w:hint="eastAsia"/>
          <w:lang w:eastAsia="zh-CN"/>
        </w:rPr>
        <w:t>《</w:t>
      </w:r>
      <w:proofErr w:type="spellStart"/>
      <w:r>
        <w:t>史記</w:t>
      </w:r>
      <w:proofErr w:type="spellEnd"/>
      <w:r>
        <w:rPr>
          <w:rFonts w:eastAsia="宋体" w:hint="eastAsia"/>
          <w:lang w:eastAsia="zh-CN"/>
        </w:rPr>
        <w:t>•</w:t>
      </w:r>
      <w:proofErr w:type="spellStart"/>
      <w:r>
        <w:t>夏本紀</w:t>
      </w:r>
      <w:proofErr w:type="spellEnd"/>
      <w:r>
        <w:rPr>
          <w:rFonts w:eastAsia="宋体" w:hint="eastAsia"/>
          <w:lang w:eastAsia="zh-CN"/>
        </w:rPr>
        <w:t>》“</w:t>
      </w:r>
      <w:proofErr w:type="spellStart"/>
      <w:r>
        <w:t>稱以出</w:t>
      </w:r>
      <w:proofErr w:type="spellEnd"/>
      <w:r>
        <w:t>。</w:t>
      </w:r>
      <w:r>
        <w:rPr>
          <w:rFonts w:eastAsia="宋体" w:hint="eastAsia"/>
          <w:lang w:eastAsia="zh-CN"/>
        </w:rPr>
        <w:t>”《</w:t>
      </w:r>
      <w:proofErr w:type="spellStart"/>
      <w:r>
        <w:t>大戴禮。五帝德</w:t>
      </w:r>
      <w:proofErr w:type="spellEnd"/>
      <w:r>
        <w:rPr>
          <w:rFonts w:eastAsia="宋体" w:hint="eastAsia"/>
          <w:lang w:eastAsia="zh-CN"/>
        </w:rPr>
        <w:t>》</w:t>
      </w:r>
      <w:proofErr w:type="spellStart"/>
      <w:r>
        <w:t>篇譌作</w:t>
      </w:r>
      <w:proofErr w:type="spellEnd"/>
      <w:r>
        <w:rPr>
          <w:rFonts w:eastAsia="宋体" w:hint="eastAsia"/>
          <w:lang w:eastAsia="zh-CN"/>
        </w:rPr>
        <w:t>“</w:t>
      </w:r>
      <w:proofErr w:type="spellStart"/>
      <w:r>
        <w:t>稱以上士</w:t>
      </w:r>
      <w:proofErr w:type="spellEnd"/>
      <w:r>
        <w:rPr>
          <w:rFonts w:eastAsia="宋体" w:hint="eastAsia"/>
          <w:lang w:eastAsia="zh-CN"/>
        </w:rPr>
        <w:t>”</w:t>
      </w:r>
      <w:r>
        <w:t>。</w:t>
      </w:r>
      <w:r>
        <w:rPr>
          <w:rFonts w:eastAsia="宋体" w:hint="eastAsia"/>
          <w:lang w:eastAsia="zh-CN"/>
        </w:rPr>
        <w:t>《</w:t>
      </w:r>
      <w:proofErr w:type="spellStart"/>
      <w:r>
        <w:t>墨子。號令</w:t>
      </w:r>
      <w:proofErr w:type="spellEnd"/>
      <w:r>
        <w:rPr>
          <w:rFonts w:eastAsia="宋体" w:hint="eastAsia"/>
          <w:lang w:eastAsia="zh-CN"/>
        </w:rPr>
        <w:t>》</w:t>
      </w:r>
      <w:r>
        <w:t>篇：</w:t>
      </w:r>
      <w:r>
        <w:rPr>
          <w:rFonts w:eastAsia="宋体" w:hint="eastAsia"/>
          <w:lang w:eastAsia="zh-CN"/>
        </w:rPr>
        <w:t>“</w:t>
      </w:r>
      <w:proofErr w:type="spellStart"/>
      <w:r>
        <w:t>若贖出親戚所知罪人</w:t>
      </w:r>
      <w:proofErr w:type="spellEnd"/>
    </w:p>
    <w:p w14:paraId="1A3CDF8A" w14:textId="77777777" w:rsidR="00CC015B" w:rsidRDefault="00000000">
      <w:proofErr w:type="spellStart"/>
      <w:r>
        <w:t>者，以令許之</w:t>
      </w:r>
      <w:proofErr w:type="spellEnd"/>
      <w:r>
        <w:t>。</w:t>
      </w:r>
      <w:r>
        <w:rPr>
          <w:rFonts w:eastAsia="宋体" w:hint="eastAsia"/>
          <w:lang w:eastAsia="zh-CN"/>
        </w:rPr>
        <w:t>”</w:t>
      </w:r>
      <w:proofErr w:type="spellStart"/>
      <w:r>
        <w:t>又云</w:t>
      </w:r>
      <w:proofErr w:type="spellEnd"/>
      <w:r>
        <w:t>：</w:t>
      </w:r>
      <w:r>
        <w:rPr>
          <w:rFonts w:eastAsia="宋体" w:hint="eastAsia"/>
          <w:lang w:eastAsia="zh-CN"/>
        </w:rPr>
        <w:t>“</w:t>
      </w:r>
      <w:proofErr w:type="spellStart"/>
      <w:r>
        <w:t>出候無過十里</w:t>
      </w:r>
      <w:proofErr w:type="spellEnd"/>
      <w:r>
        <w:t>。</w:t>
      </w:r>
      <w:r>
        <w:rPr>
          <w:rFonts w:eastAsia="宋体" w:hint="eastAsia"/>
          <w:lang w:eastAsia="zh-CN"/>
        </w:rPr>
        <w:t>”“</w:t>
      </w:r>
      <w:r>
        <w:t>出</w:t>
      </w:r>
      <w:r>
        <w:rPr>
          <w:rFonts w:eastAsia="宋体" w:hint="eastAsia"/>
          <w:lang w:eastAsia="zh-CN"/>
        </w:rPr>
        <w:t>”</w:t>
      </w:r>
      <w:proofErr w:type="spellStart"/>
      <w:r>
        <w:t>字竝譌作</w:t>
      </w:r>
      <w:proofErr w:type="spellEnd"/>
      <w:r>
        <w:rPr>
          <w:rFonts w:eastAsia="宋体" w:hint="eastAsia"/>
          <w:lang w:eastAsia="zh-CN"/>
        </w:rPr>
        <w:t>“</w:t>
      </w:r>
      <w:r>
        <w:t>士</w:t>
      </w:r>
      <w:r>
        <w:rPr>
          <w:rFonts w:eastAsia="宋体" w:hint="eastAsia"/>
          <w:lang w:eastAsia="zh-CN"/>
        </w:rPr>
        <w:t>”</w:t>
      </w:r>
      <w:r>
        <w:t>。</w:t>
      </w:r>
      <w:r>
        <w:rPr>
          <w:rFonts w:eastAsia="宋体" w:hint="eastAsia"/>
          <w:lang w:eastAsia="zh-CN"/>
        </w:rPr>
        <w:t>《</w:t>
      </w:r>
      <w:proofErr w:type="spellStart"/>
      <w:r>
        <w:t>荀子。大略</w:t>
      </w:r>
      <w:proofErr w:type="spellEnd"/>
      <w:r>
        <w:rPr>
          <w:rFonts w:eastAsia="宋体" w:hint="eastAsia"/>
          <w:lang w:eastAsia="zh-CN"/>
        </w:rPr>
        <w:t>》</w:t>
      </w:r>
      <w:r>
        <w:t>篇</w:t>
      </w:r>
      <w:r>
        <w:rPr>
          <w:rFonts w:eastAsia="宋体" w:hint="eastAsia"/>
          <w:lang w:eastAsia="zh-CN"/>
        </w:rPr>
        <w:t>“</w:t>
      </w:r>
      <w:proofErr w:type="spellStart"/>
      <w:r>
        <w:t>君子聽律習容而</w:t>
      </w:r>
      <w:proofErr w:type="gramStart"/>
      <w:r>
        <w:t>後</w:t>
      </w:r>
      <w:proofErr w:type="gramEnd"/>
      <w:r>
        <w:t>士</w:t>
      </w:r>
      <w:proofErr w:type="spellEnd"/>
      <w:r>
        <w:rPr>
          <w:rFonts w:eastAsia="宋体" w:hint="eastAsia"/>
          <w:lang w:eastAsia="zh-CN"/>
        </w:rPr>
        <w:t>”</w:t>
      </w:r>
      <w:r>
        <w:t>。</w:t>
      </w:r>
      <w:r>
        <w:rPr>
          <w:rFonts w:eastAsia="宋体" w:hint="eastAsia"/>
          <w:lang w:eastAsia="zh-CN"/>
        </w:rPr>
        <w:t>“</w:t>
      </w:r>
      <w:r>
        <w:t>士</w:t>
      </w:r>
      <w:r>
        <w:rPr>
          <w:rFonts w:eastAsia="宋体" w:hint="eastAsia"/>
          <w:lang w:eastAsia="zh-CN"/>
        </w:rPr>
        <w:t>”</w:t>
      </w:r>
      <w:r>
        <w:t>亦</w:t>
      </w:r>
      <w:r>
        <w:rPr>
          <w:rFonts w:eastAsia="宋体" w:hint="eastAsia"/>
          <w:lang w:eastAsia="zh-CN"/>
        </w:rPr>
        <w:t>“</w:t>
      </w:r>
      <w:r>
        <w:t>出</w:t>
      </w:r>
      <w:r>
        <w:rPr>
          <w:rFonts w:eastAsia="宋体" w:hint="eastAsia"/>
          <w:lang w:eastAsia="zh-CN"/>
        </w:rPr>
        <w:t>”</w:t>
      </w:r>
      <w:r>
        <w:t>之</w:t>
      </w:r>
    </w:p>
    <w:p w14:paraId="2C587E63" w14:textId="77777777" w:rsidR="00CC015B" w:rsidRDefault="00000000">
      <w:r>
        <w:t>譌。</w:t>
      </w:r>
      <w:r>
        <w:rPr>
          <w:rFonts w:eastAsia="宋体" w:hint="eastAsia"/>
          <w:lang w:eastAsia="zh-CN"/>
        </w:rPr>
        <w:t>《</w:t>
      </w:r>
      <w:proofErr w:type="spellStart"/>
      <w:r>
        <w:t>僖二十五年左傳</w:t>
      </w:r>
      <w:proofErr w:type="spellEnd"/>
      <w:r>
        <w:rPr>
          <w:rFonts w:eastAsia="宋体" w:hint="eastAsia"/>
          <w:lang w:eastAsia="zh-CN"/>
        </w:rPr>
        <w:t>》</w:t>
      </w:r>
      <w:r>
        <w:t>及</w:t>
      </w:r>
      <w:r>
        <w:rPr>
          <w:rFonts w:eastAsia="宋体" w:hint="eastAsia"/>
          <w:lang w:eastAsia="zh-CN"/>
        </w:rPr>
        <w:t>《</w:t>
      </w:r>
      <w:proofErr w:type="spellStart"/>
      <w:r>
        <w:t>晉語</w:t>
      </w:r>
      <w:proofErr w:type="spellEnd"/>
      <w:r>
        <w:rPr>
          <w:rFonts w:eastAsia="宋体" w:hint="eastAsia"/>
          <w:lang w:eastAsia="zh-CN"/>
        </w:rPr>
        <w:t>》</w:t>
      </w:r>
      <w:proofErr w:type="spellStart"/>
      <w:proofErr w:type="gramStart"/>
      <w:r>
        <w:t>正作</w:t>
      </w:r>
      <w:proofErr w:type="spellEnd"/>
      <w:r>
        <w:rPr>
          <w:rFonts w:eastAsia="宋体" w:hint="eastAsia"/>
          <w:lang w:eastAsia="zh-CN"/>
        </w:rPr>
        <w:t>“</w:t>
      </w:r>
      <w:proofErr w:type="spellStart"/>
      <w:proofErr w:type="gramEnd"/>
      <w:r>
        <w:t>諜出</w:t>
      </w:r>
      <w:proofErr w:type="spellEnd"/>
      <w:r>
        <w:rPr>
          <w:rFonts w:eastAsia="宋体" w:hint="eastAsia"/>
          <w:lang w:eastAsia="zh-CN"/>
        </w:rPr>
        <w:t>”</w:t>
      </w:r>
      <w:r>
        <w:t>。</w:t>
      </w:r>
      <w:proofErr w:type="spellStart"/>
      <w:r>
        <w:t>蓋諜者入城，㴱知其情，出而告晉矦也</w:t>
      </w:r>
      <w:proofErr w:type="spellEnd"/>
      <w:r>
        <w:t>。</w:t>
      </w:r>
    </w:p>
    <w:p w14:paraId="59F559DB" w14:textId="77777777" w:rsidR="00CC015B" w:rsidRDefault="00000000">
      <w:proofErr w:type="spellStart"/>
      <w:r>
        <w:t>焉不知其所由</w:t>
      </w:r>
      <w:proofErr w:type="spellEnd"/>
    </w:p>
    <w:p w14:paraId="348501BF" w14:textId="77777777" w:rsidR="00CC015B" w:rsidRDefault="00000000">
      <w:r>
        <w:rPr>
          <w:rFonts w:eastAsia="宋体" w:hint="eastAsia"/>
          <w:lang w:eastAsia="zh-CN"/>
        </w:rPr>
        <w:t>《</w:t>
      </w:r>
      <w:proofErr w:type="spellStart"/>
      <w:r>
        <w:t>召類</w:t>
      </w:r>
      <w:proofErr w:type="spellEnd"/>
      <w:r>
        <w:rPr>
          <w:rFonts w:eastAsia="宋体" w:hint="eastAsia"/>
          <w:lang w:eastAsia="zh-CN"/>
        </w:rPr>
        <w:t>》</w:t>
      </w:r>
      <w:r>
        <w:t>篇</w:t>
      </w:r>
      <w:r>
        <w:rPr>
          <w:rFonts w:eastAsia="宋体" w:hint="eastAsia"/>
          <w:lang w:eastAsia="zh-CN"/>
        </w:rPr>
        <w:t>“</w:t>
      </w:r>
      <w:proofErr w:type="spellStart"/>
      <w:r>
        <w:t>以龍致雨，以形逐景，禍福之所自</w:t>
      </w:r>
      <w:proofErr w:type="gramStart"/>
      <w:r>
        <w:t>來</w:t>
      </w:r>
      <w:proofErr w:type="gramEnd"/>
      <w:r>
        <w:t>。衆人以爲命，焉不知其所由</w:t>
      </w:r>
      <w:proofErr w:type="spellEnd"/>
      <w:r>
        <w:t>。</w:t>
      </w:r>
      <w:r>
        <w:rPr>
          <w:rFonts w:eastAsia="宋体" w:hint="eastAsia"/>
          <w:lang w:eastAsia="zh-CN"/>
        </w:rPr>
        <w:t>”</w:t>
      </w:r>
      <w:r>
        <w:t>念</w:t>
      </w:r>
    </w:p>
    <w:p w14:paraId="6DA0D865" w14:textId="77777777" w:rsidR="00CC015B" w:rsidRDefault="00000000">
      <w:proofErr w:type="spellStart"/>
      <w:r>
        <w:t>孫案</w:t>
      </w:r>
      <w:proofErr w:type="spellEnd"/>
      <w:r>
        <w:t>：</w:t>
      </w:r>
      <w:r>
        <w:rPr>
          <w:rFonts w:eastAsia="宋体" w:hint="eastAsia"/>
          <w:lang w:eastAsia="zh-CN"/>
        </w:rPr>
        <w:t>“</w:t>
      </w:r>
      <w:proofErr w:type="spellStart"/>
      <w:r>
        <w:t>焉不知其所由</w:t>
      </w:r>
      <w:proofErr w:type="spellEnd"/>
      <w:r>
        <w:rPr>
          <w:rFonts w:eastAsia="宋体" w:hint="eastAsia"/>
          <w:lang w:eastAsia="zh-CN"/>
        </w:rPr>
        <w:t>”</w:t>
      </w:r>
      <w:r>
        <w:t>，</w:t>
      </w:r>
      <w:proofErr w:type="spellStart"/>
      <w:r>
        <w:t>本作</w:t>
      </w:r>
      <w:proofErr w:type="spellEnd"/>
      <w:r>
        <w:rPr>
          <w:rFonts w:eastAsia="宋体" w:hint="eastAsia"/>
          <w:lang w:eastAsia="zh-CN"/>
        </w:rPr>
        <w:t>“</w:t>
      </w:r>
      <w:proofErr w:type="spellStart"/>
      <w:r>
        <w:t>焉知其所</w:t>
      </w:r>
      <w:proofErr w:type="spellEnd"/>
      <w:r>
        <w:rPr>
          <w:rFonts w:eastAsia="宋体" w:hint="eastAsia"/>
          <w:lang w:eastAsia="zh-CN"/>
        </w:rPr>
        <w:t>”</w:t>
      </w:r>
      <w:r>
        <w:t>。其</w:t>
      </w:r>
      <w:r>
        <w:rPr>
          <w:rFonts w:eastAsia="宋体" w:hint="eastAsia"/>
          <w:lang w:eastAsia="zh-CN"/>
        </w:rPr>
        <w:t>“</w:t>
      </w:r>
      <w:proofErr w:type="spellStart"/>
      <w:r>
        <w:t>不知其所由</w:t>
      </w:r>
      <w:proofErr w:type="spellEnd"/>
      <w:r>
        <w:rPr>
          <w:rFonts w:eastAsia="宋体" w:hint="eastAsia"/>
          <w:lang w:eastAsia="zh-CN"/>
        </w:rPr>
        <w:t>”</w:t>
      </w:r>
      <w:proofErr w:type="spellStart"/>
      <w:r>
        <w:t>五字，乃是高注，非正文也</w:t>
      </w:r>
      <w:proofErr w:type="spellEnd"/>
    </w:p>
    <w:p w14:paraId="4E9A9CFE" w14:textId="77777777" w:rsidR="00CC015B" w:rsidRDefault="00000000">
      <w:pPr>
        <w:rPr>
          <w:lang w:eastAsia="zh-CN"/>
        </w:rPr>
      </w:pPr>
      <w:r>
        <w:rPr>
          <w:lang w:eastAsia="zh-CN"/>
        </w:rPr>
        <w:t>今本作</w:t>
      </w:r>
      <w:r>
        <w:rPr>
          <w:rFonts w:eastAsia="宋体" w:hint="eastAsia"/>
          <w:lang w:eastAsia="zh-CN"/>
        </w:rPr>
        <w:t>“</w:t>
      </w:r>
      <w:r>
        <w:rPr>
          <w:lang w:eastAsia="zh-CN"/>
        </w:rPr>
        <w:t>焉不知其所由</w:t>
      </w:r>
      <w:r>
        <w:rPr>
          <w:rFonts w:eastAsia="宋体" w:hint="eastAsia"/>
          <w:lang w:eastAsia="zh-CN"/>
        </w:rPr>
        <w:t>”</w:t>
      </w:r>
      <w:r>
        <w:rPr>
          <w:lang w:eastAsia="zh-CN"/>
        </w:rPr>
        <w:t>者，正文脱去</w:t>
      </w:r>
      <w:r>
        <w:rPr>
          <w:rFonts w:eastAsia="宋体" w:hint="eastAsia"/>
          <w:lang w:eastAsia="zh-CN"/>
        </w:rPr>
        <w:t>“</w:t>
      </w:r>
      <w:r>
        <w:rPr>
          <w:lang w:eastAsia="zh-CN"/>
        </w:rPr>
        <w:t>知其所</w:t>
      </w:r>
      <w:r>
        <w:rPr>
          <w:rFonts w:eastAsia="宋体" w:hint="eastAsia"/>
          <w:lang w:eastAsia="zh-CN"/>
        </w:rPr>
        <w:t>”</w:t>
      </w:r>
      <w:r>
        <w:rPr>
          <w:lang w:eastAsia="zh-CN"/>
        </w:rPr>
        <w:t>三字，</w:t>
      </w:r>
      <w:proofErr w:type="gramStart"/>
      <w:r>
        <w:rPr>
          <w:lang w:eastAsia="zh-CN"/>
        </w:rPr>
        <w:t>而注内</w:t>
      </w:r>
      <w:proofErr w:type="gramEnd"/>
      <w:r>
        <w:rPr>
          <w:rFonts w:eastAsia="宋体" w:hint="eastAsia"/>
          <w:lang w:eastAsia="zh-CN"/>
        </w:rPr>
        <w:t>“</w:t>
      </w:r>
      <w:r>
        <w:rPr>
          <w:lang w:eastAsia="zh-CN"/>
        </w:rPr>
        <w:t>不知其所由</w:t>
      </w:r>
      <w:r>
        <w:rPr>
          <w:rFonts w:eastAsia="宋体" w:hint="eastAsia"/>
          <w:lang w:eastAsia="zh-CN"/>
        </w:rPr>
        <w:t>”</w:t>
      </w:r>
      <w:r>
        <w:rPr>
          <w:lang w:eastAsia="zh-CN"/>
        </w:rPr>
        <w:t>五字又誤入正</w:t>
      </w:r>
    </w:p>
    <w:p w14:paraId="1C859152" w14:textId="77777777" w:rsidR="00CC015B" w:rsidRDefault="00000000">
      <w:proofErr w:type="spellStart"/>
      <w:r>
        <w:t>文耳。此以雨、景、所爲韻。景字古音在養部，養部之音，多與語部相通，故景與雨、所爲韻</w:t>
      </w:r>
      <w:proofErr w:type="spellEnd"/>
      <w:r>
        <w:t>。</w:t>
      </w:r>
      <w:r>
        <w:rPr>
          <w:rFonts w:eastAsia="宋体" w:hint="eastAsia"/>
          <w:lang w:eastAsia="zh-CN"/>
        </w:rPr>
        <w:t>《</w:t>
      </w:r>
      <w:proofErr w:type="spellStart"/>
      <w:r>
        <w:t>樂記</w:t>
      </w:r>
      <w:proofErr w:type="spellEnd"/>
      <w:proofErr w:type="gramStart"/>
      <w:r>
        <w:rPr>
          <w:rFonts w:eastAsia="宋体" w:hint="eastAsia"/>
          <w:lang w:eastAsia="zh-CN"/>
        </w:rPr>
        <w:t>》“</w:t>
      </w:r>
      <w:proofErr w:type="spellStart"/>
      <w:proofErr w:type="gramEnd"/>
      <w:r>
        <w:t>和正以</w:t>
      </w:r>
      <w:proofErr w:type="spellEnd"/>
    </w:p>
    <w:p w14:paraId="4B24B07C" w14:textId="77777777" w:rsidR="00CC015B" w:rsidRDefault="00000000">
      <w:r>
        <w:t>廣</w:t>
      </w:r>
      <w:proofErr w:type="gramStart"/>
      <w:r>
        <w:rPr>
          <w:rFonts w:eastAsia="宋体" w:hint="eastAsia"/>
          <w:lang w:eastAsia="zh-CN"/>
        </w:rPr>
        <w:t>”</w:t>
      </w:r>
      <w:proofErr w:type="gramEnd"/>
      <w:r>
        <w:t>，與</w:t>
      </w:r>
      <w:r>
        <w:rPr>
          <w:rFonts w:eastAsia="宋体" w:hint="eastAsia"/>
          <w:lang w:eastAsia="zh-CN"/>
        </w:rPr>
        <w:t>“</w:t>
      </w:r>
      <w:r>
        <w:t>旅</w:t>
      </w:r>
      <w:r>
        <w:rPr>
          <w:rFonts w:eastAsia="宋体" w:hint="eastAsia"/>
          <w:lang w:eastAsia="zh-CN"/>
        </w:rPr>
        <w:t>”</w:t>
      </w:r>
      <w:r>
        <w:t>。</w:t>
      </w:r>
      <w:r>
        <w:rPr>
          <w:rFonts w:eastAsia="宋体" w:hint="eastAsia"/>
          <w:lang w:eastAsia="zh-CN"/>
        </w:rPr>
        <w:t>“</w:t>
      </w:r>
      <w:r>
        <w:t>鼓</w:t>
      </w:r>
      <w:r>
        <w:rPr>
          <w:rFonts w:eastAsia="宋体" w:hint="eastAsia"/>
          <w:lang w:eastAsia="zh-CN"/>
        </w:rPr>
        <w:t>”</w:t>
      </w:r>
      <w:r>
        <w:t>、</w:t>
      </w:r>
      <w:r>
        <w:rPr>
          <w:rFonts w:eastAsia="宋体" w:hint="eastAsia"/>
          <w:lang w:eastAsia="zh-CN"/>
        </w:rPr>
        <w:t>“</w:t>
      </w:r>
      <w:r>
        <w:t>武</w:t>
      </w:r>
      <w:r>
        <w:rPr>
          <w:rFonts w:eastAsia="宋体" w:hint="eastAsia"/>
          <w:lang w:eastAsia="zh-CN"/>
        </w:rPr>
        <w:t>”</w:t>
      </w:r>
      <w:r>
        <w:t>、</w:t>
      </w:r>
      <w:r>
        <w:rPr>
          <w:rFonts w:eastAsia="宋体" w:hint="eastAsia"/>
          <w:lang w:eastAsia="zh-CN"/>
        </w:rPr>
        <w:t>“</w:t>
      </w:r>
      <w:r>
        <w:t>雅</w:t>
      </w:r>
      <w:r>
        <w:rPr>
          <w:rFonts w:eastAsia="宋体" w:hint="eastAsia"/>
          <w:lang w:eastAsia="zh-CN"/>
        </w:rPr>
        <w:t>”</w:t>
      </w:r>
      <w:r>
        <w:t>、</w:t>
      </w:r>
      <w:r>
        <w:rPr>
          <w:rFonts w:eastAsia="宋体" w:hint="eastAsia"/>
          <w:lang w:eastAsia="zh-CN"/>
        </w:rPr>
        <w:t>“</w:t>
      </w:r>
      <w:r>
        <w:t>語</w:t>
      </w:r>
      <w:r>
        <w:rPr>
          <w:rFonts w:eastAsia="宋体" w:hint="eastAsia"/>
          <w:lang w:eastAsia="zh-CN"/>
        </w:rPr>
        <w:t>”</w:t>
      </w:r>
      <w:r>
        <w:t>、</w:t>
      </w:r>
      <w:r>
        <w:rPr>
          <w:rFonts w:eastAsia="宋体" w:hint="eastAsia"/>
          <w:lang w:eastAsia="zh-CN"/>
        </w:rPr>
        <w:t>“</w:t>
      </w:r>
      <w:r>
        <w:t>古</w:t>
      </w:r>
      <w:r>
        <w:rPr>
          <w:rFonts w:eastAsia="宋体" w:hint="eastAsia"/>
          <w:lang w:eastAsia="zh-CN"/>
        </w:rPr>
        <w:t>”</w:t>
      </w:r>
      <w:r>
        <w:t>、</w:t>
      </w:r>
      <w:proofErr w:type="spellStart"/>
      <w:r>
        <w:t>r</w:t>
      </w:r>
      <w:r>
        <w:t>下</w:t>
      </w:r>
      <w:proofErr w:type="spellEnd"/>
      <w:proofErr w:type="gramStart"/>
      <w:r>
        <w:rPr>
          <w:rFonts w:eastAsia="宋体" w:hint="eastAsia"/>
          <w:lang w:eastAsia="zh-CN"/>
        </w:rPr>
        <w:t>”</w:t>
      </w:r>
      <w:proofErr w:type="spellStart"/>
      <w:proofErr w:type="gramEnd"/>
      <w:r>
        <w:t>爲韻</w:t>
      </w:r>
      <w:proofErr w:type="spellEnd"/>
      <w:r>
        <w:t>。</w:t>
      </w:r>
      <w:proofErr w:type="gramStart"/>
      <w:r>
        <w:rPr>
          <w:rFonts w:eastAsia="宋体" w:hint="eastAsia"/>
          <w:lang w:eastAsia="zh-CN"/>
        </w:rPr>
        <w:t>《</w:t>
      </w:r>
      <w:proofErr w:type="spellStart"/>
      <w:proofErr w:type="gramEnd"/>
      <w:r>
        <w:t>淮南《原道</w:t>
      </w:r>
      <w:proofErr w:type="spellEnd"/>
      <w:r>
        <w:rPr>
          <w:rFonts w:eastAsia="宋体" w:hint="eastAsia"/>
          <w:lang w:eastAsia="zh-CN"/>
        </w:rPr>
        <w:t>》</w:t>
      </w:r>
      <w:r>
        <w:t>篇</w:t>
      </w:r>
      <w:r>
        <w:rPr>
          <w:rFonts w:eastAsia="宋体" w:hint="eastAsia"/>
          <w:lang w:eastAsia="zh-CN"/>
        </w:rPr>
        <w:t>“</w:t>
      </w:r>
      <w:proofErr w:type="spellStart"/>
      <w:r>
        <w:t>翱翔忽區之上</w:t>
      </w:r>
      <w:proofErr w:type="spellEnd"/>
      <w:r>
        <w:rPr>
          <w:rFonts w:eastAsia="宋体" w:hint="eastAsia"/>
          <w:lang w:eastAsia="zh-CN"/>
        </w:rPr>
        <w:t>”</w:t>
      </w:r>
      <w:r>
        <w:t>，與</w:t>
      </w:r>
      <w:r>
        <w:rPr>
          <w:rFonts w:eastAsia="宋体" w:hint="eastAsia"/>
          <w:lang w:eastAsia="zh-CN"/>
        </w:rPr>
        <w:t>“</w:t>
      </w:r>
      <w:r>
        <w:t>下</w:t>
      </w:r>
      <w:r>
        <w:rPr>
          <w:rFonts w:eastAsia="宋体" w:hint="eastAsia"/>
          <w:lang w:eastAsia="zh-CN"/>
        </w:rPr>
        <w:t>”</w:t>
      </w:r>
      <w:r>
        <w:t>、</w:t>
      </w:r>
      <w:r>
        <w:rPr>
          <w:rFonts w:eastAsia="宋体" w:hint="eastAsia"/>
          <w:lang w:eastAsia="zh-CN"/>
        </w:rPr>
        <w:t>“</w:t>
      </w:r>
      <w:r>
        <w:t>野</w:t>
      </w:r>
      <w:r>
        <w:rPr>
          <w:rFonts w:eastAsia="宋体" w:hint="eastAsia"/>
          <w:lang w:eastAsia="zh-CN"/>
        </w:rPr>
        <w:t>”</w:t>
      </w:r>
      <w:r>
        <w:t>、</w:t>
      </w:r>
      <w:r>
        <w:rPr>
          <w:rFonts w:eastAsia="宋体" w:hint="eastAsia"/>
          <w:lang w:eastAsia="zh-CN"/>
        </w:rPr>
        <w:t>“</w:t>
      </w:r>
      <w:r>
        <w:t>與</w:t>
      </w:r>
      <w:r>
        <w:rPr>
          <w:rFonts w:eastAsia="宋体" w:hint="eastAsia"/>
          <w:lang w:eastAsia="zh-CN"/>
        </w:rPr>
        <w:t>”</w:t>
      </w:r>
      <w:r>
        <w:t>、</w:t>
      </w:r>
      <w:r>
        <w:rPr>
          <w:rFonts w:eastAsia="宋体" w:hint="eastAsia"/>
          <w:lang w:eastAsia="zh-CN"/>
        </w:rPr>
        <w:t>“</w:t>
      </w:r>
      <w:r>
        <w:t>後</w:t>
      </w:r>
      <w:r>
        <w:rPr>
          <w:rFonts w:eastAsia="宋体" w:hint="eastAsia"/>
          <w:lang w:eastAsia="zh-CN"/>
        </w:rPr>
        <w:t>”</w:t>
      </w:r>
      <w:proofErr w:type="spellStart"/>
      <w:r>
        <w:t>爲韻</w:t>
      </w:r>
      <w:proofErr w:type="spellEnd"/>
    </w:p>
    <w:p w14:paraId="599359A4" w14:textId="77777777" w:rsidR="00CC015B" w:rsidRDefault="00000000">
      <w:pPr>
        <w:rPr>
          <w:lang w:eastAsia="zh-CN"/>
        </w:rPr>
      </w:pPr>
      <w:r>
        <w:rPr>
          <w:lang w:eastAsia="zh-CN"/>
        </w:rPr>
        <w:t>【第</w:t>
      </w:r>
      <w:r>
        <w:rPr>
          <w:lang w:eastAsia="zh-CN"/>
        </w:rPr>
        <w:t>236</w:t>
      </w:r>
      <w:r>
        <w:rPr>
          <w:lang w:eastAsia="zh-CN"/>
        </w:rPr>
        <w:t>页】</w:t>
      </w:r>
    </w:p>
    <w:p w14:paraId="04E2C532" w14:textId="77777777" w:rsidR="00CC015B" w:rsidRDefault="00000000">
      <w:r>
        <w:rPr>
          <w:rFonts w:eastAsia="宋体" w:hint="eastAsia"/>
          <w:lang w:eastAsia="zh-CN"/>
        </w:rPr>
        <w:t>《</w:t>
      </w:r>
      <w:r>
        <w:rPr>
          <w:lang w:eastAsia="zh-CN"/>
        </w:rPr>
        <w:t>繫辭傳</w:t>
      </w:r>
      <w:r>
        <w:rPr>
          <w:rFonts w:eastAsia="宋体" w:hint="eastAsia"/>
          <w:lang w:eastAsia="zh-CN"/>
        </w:rPr>
        <w:t>》“</w:t>
      </w:r>
      <w:r>
        <w:rPr>
          <w:lang w:eastAsia="zh-CN"/>
        </w:rPr>
        <w:t>易之序也</w:t>
      </w:r>
      <w:r>
        <w:rPr>
          <w:rFonts w:eastAsia="宋体" w:hint="eastAsia"/>
          <w:lang w:eastAsia="zh-CN"/>
        </w:rPr>
        <w:t>”</w:t>
      </w:r>
      <w:r>
        <w:rPr>
          <w:lang w:eastAsia="zh-CN"/>
        </w:rPr>
        <w:t>，虞翻本</w:t>
      </w:r>
      <w:r>
        <w:rPr>
          <w:rFonts w:eastAsia="宋体" w:hint="eastAsia"/>
          <w:lang w:eastAsia="zh-CN"/>
        </w:rPr>
        <w:t>“</w:t>
      </w:r>
      <w:r>
        <w:rPr>
          <w:lang w:eastAsia="zh-CN"/>
        </w:rPr>
        <w:t>序</w:t>
      </w:r>
      <w:r>
        <w:rPr>
          <w:rFonts w:eastAsia="宋体" w:hint="eastAsia"/>
          <w:lang w:eastAsia="zh-CN"/>
        </w:rPr>
        <w:t>”</w:t>
      </w:r>
      <w:r>
        <w:rPr>
          <w:lang w:eastAsia="zh-CN"/>
        </w:rPr>
        <w:t>作</w:t>
      </w:r>
      <w:r>
        <w:rPr>
          <w:rFonts w:eastAsia="宋体" w:hint="eastAsia"/>
          <w:lang w:eastAsia="zh-CN"/>
        </w:rPr>
        <w:t>“</w:t>
      </w:r>
      <w:r>
        <w:rPr>
          <w:lang w:eastAsia="zh-CN"/>
        </w:rPr>
        <w:t>象</w:t>
      </w:r>
      <w:r>
        <w:rPr>
          <w:rFonts w:eastAsia="宋体" w:hint="eastAsia"/>
          <w:lang w:eastAsia="zh-CN"/>
        </w:rPr>
        <w:t>”</w:t>
      </w:r>
      <w:r>
        <w:rPr>
          <w:lang w:eastAsia="zh-CN"/>
        </w:rPr>
        <w:t>。</w:t>
      </w:r>
      <w:r>
        <w:rPr>
          <w:rFonts w:eastAsia="宋体" w:hint="eastAsia"/>
          <w:lang w:eastAsia="zh-CN"/>
        </w:rPr>
        <w:t>《</w:t>
      </w:r>
      <w:r>
        <w:rPr>
          <w:lang w:eastAsia="zh-CN"/>
        </w:rPr>
        <w:t>考工記</w:t>
      </w:r>
      <w:r>
        <w:rPr>
          <w:rFonts w:eastAsia="宋体" w:hint="eastAsia"/>
          <w:lang w:eastAsia="zh-CN"/>
        </w:rPr>
        <w:t>》“</w:t>
      </w:r>
      <w:r>
        <w:rPr>
          <w:lang w:eastAsia="zh-CN"/>
        </w:rPr>
        <w:t>陶瓬</w:t>
      </w:r>
      <w:r>
        <w:rPr>
          <w:rFonts w:eastAsia="宋体" w:hint="eastAsia"/>
          <w:lang w:eastAsia="zh-CN"/>
        </w:rPr>
        <w:t>”</w:t>
      </w:r>
      <w:r>
        <w:rPr>
          <w:lang w:eastAsia="zh-CN"/>
        </w:rPr>
        <w:t>，鄭司農云：</w:t>
      </w:r>
      <w:r>
        <w:rPr>
          <w:rFonts w:eastAsia="宋体" w:hint="eastAsia"/>
          <w:lang w:eastAsia="zh-CN"/>
        </w:rPr>
        <w:t>“</w:t>
      </w:r>
      <w:r>
        <w:rPr>
          <w:lang w:eastAsia="zh-CN"/>
        </w:rPr>
        <w:t>瓬，讀爲甫始之</w:t>
      </w:r>
      <w:proofErr w:type="gramStart"/>
      <w:r>
        <w:rPr>
          <w:lang w:eastAsia="zh-CN"/>
        </w:rPr>
        <w:t>甫</w:t>
      </w:r>
      <w:proofErr w:type="gramEnd"/>
      <w:r>
        <w:rPr>
          <w:lang w:eastAsia="zh-CN"/>
        </w:rPr>
        <w:t>。</w:t>
      </w:r>
      <w:r>
        <w:rPr>
          <w:rFonts w:eastAsia="宋体" w:hint="eastAsia"/>
          <w:lang w:eastAsia="zh-CN"/>
        </w:rPr>
        <w:t>”</w:t>
      </w:r>
      <w:proofErr w:type="spellStart"/>
      <w:r>
        <w:t>皆其例也。若</w:t>
      </w:r>
      <w:proofErr w:type="spellEnd"/>
      <w:r>
        <w:rPr>
          <w:rFonts w:eastAsia="宋体" w:hint="eastAsia"/>
          <w:lang w:eastAsia="zh-CN"/>
        </w:rPr>
        <w:t>“</w:t>
      </w:r>
      <w:r>
        <w:t>所</w:t>
      </w:r>
      <w:r>
        <w:rPr>
          <w:rFonts w:eastAsia="宋体" w:hint="eastAsia"/>
          <w:lang w:eastAsia="zh-CN"/>
        </w:rPr>
        <w:t>”</w:t>
      </w:r>
      <w:r>
        <w:t>下</w:t>
      </w:r>
    </w:p>
    <w:p w14:paraId="0AB3AFC3" w14:textId="77777777" w:rsidR="00CC015B" w:rsidRDefault="00000000">
      <w:r>
        <w:t>有</w:t>
      </w:r>
      <w:r>
        <w:rPr>
          <w:rFonts w:eastAsia="宋体" w:hint="eastAsia"/>
          <w:lang w:eastAsia="zh-CN"/>
        </w:rPr>
        <w:t>“</w:t>
      </w:r>
      <w:r>
        <w:t>由</w:t>
      </w:r>
      <w:r>
        <w:rPr>
          <w:rFonts w:eastAsia="宋体" w:hint="eastAsia"/>
          <w:lang w:eastAsia="zh-CN"/>
        </w:rPr>
        <w:t>”</w:t>
      </w:r>
      <w:proofErr w:type="spellStart"/>
      <w:r>
        <w:t>字，則失其韻矣。前</w:t>
      </w:r>
      <w:proofErr w:type="spellEnd"/>
      <w:r>
        <w:rPr>
          <w:rFonts w:eastAsia="宋体" w:hint="eastAsia"/>
          <w:lang w:eastAsia="zh-CN"/>
        </w:rPr>
        <w:t>《</w:t>
      </w:r>
      <w:proofErr w:type="spellStart"/>
      <w:r>
        <w:t>應同</w:t>
      </w:r>
      <w:proofErr w:type="spellEnd"/>
      <w:r>
        <w:rPr>
          <w:rFonts w:eastAsia="宋体" w:hint="eastAsia"/>
          <w:lang w:eastAsia="zh-CN"/>
        </w:rPr>
        <w:t>》</w:t>
      </w:r>
      <w:proofErr w:type="spellStart"/>
      <w:r>
        <w:t>篇曰</w:t>
      </w:r>
      <w:proofErr w:type="spellEnd"/>
      <w:r>
        <w:t>：</w:t>
      </w:r>
      <w:r>
        <w:rPr>
          <w:rFonts w:eastAsia="宋体" w:hint="eastAsia"/>
          <w:lang w:eastAsia="zh-CN"/>
        </w:rPr>
        <w:t>“</w:t>
      </w:r>
      <w:proofErr w:type="spellStart"/>
      <w:r>
        <w:t>故以龍致雨，以形逐景，師之所處，必生</w:t>
      </w:r>
      <w:proofErr w:type="gramStart"/>
      <w:r>
        <w:t>棘</w:t>
      </w:r>
      <w:proofErr w:type="gramEnd"/>
      <w:r>
        <w:t>楚</w:t>
      </w:r>
      <w:proofErr w:type="spellEnd"/>
    </w:p>
    <w:p w14:paraId="2A6A7FD7" w14:textId="77777777" w:rsidR="00CC015B" w:rsidRDefault="00000000">
      <w:proofErr w:type="spellStart"/>
      <w:r>
        <w:t>禍福之所自來。衆人以爲命，安知其所</w:t>
      </w:r>
      <w:proofErr w:type="spellEnd"/>
      <w:proofErr w:type="gramStart"/>
      <w:r>
        <w:t>。</w:t>
      </w:r>
      <w:r>
        <w:rPr>
          <w:rFonts w:eastAsia="宋体" w:hint="eastAsia"/>
          <w:lang w:eastAsia="zh-CN"/>
        </w:rPr>
        <w:t>”</w:t>
      </w:r>
      <w:proofErr w:type="spellStart"/>
      <w:r>
        <w:t>高注云</w:t>
      </w:r>
      <w:proofErr w:type="spellEnd"/>
      <w:proofErr w:type="gramEnd"/>
      <w:r>
        <w:t>：</w:t>
      </w:r>
      <w:r>
        <w:rPr>
          <w:rFonts w:eastAsia="宋体" w:hint="eastAsia"/>
          <w:lang w:eastAsia="zh-CN"/>
        </w:rPr>
        <w:t>“</w:t>
      </w:r>
      <w:proofErr w:type="spellStart"/>
      <w:r>
        <w:t>凡人以爲天命，不知其所由也</w:t>
      </w:r>
      <w:proofErr w:type="spellEnd"/>
      <w:r>
        <w:t>。</w:t>
      </w:r>
      <w:r>
        <w:rPr>
          <w:rFonts w:eastAsia="宋体" w:hint="eastAsia"/>
          <w:lang w:eastAsia="zh-CN"/>
        </w:rPr>
        <w:t>”</w:t>
      </w:r>
      <w:proofErr w:type="spellStart"/>
      <w:r>
        <w:t>是其</w:t>
      </w:r>
      <w:proofErr w:type="spellEnd"/>
    </w:p>
    <w:p w14:paraId="52B73731" w14:textId="77777777" w:rsidR="00CC015B" w:rsidRDefault="00000000">
      <w:proofErr w:type="spellStart"/>
      <w:r>
        <w:t>明證矣</w:t>
      </w:r>
      <w:proofErr w:type="spellEnd"/>
      <w:r>
        <w:t>。</w:t>
      </w:r>
    </w:p>
    <w:p w14:paraId="59CD35B4" w14:textId="77777777" w:rsidR="00CC015B" w:rsidRDefault="00000000">
      <w:proofErr w:type="spellStart"/>
      <w:r>
        <w:lastRenderedPageBreak/>
        <w:t>子姪</w:t>
      </w:r>
      <w:proofErr w:type="spellEnd"/>
    </w:p>
    <w:p w14:paraId="3092319A" w14:textId="77777777" w:rsidR="00CC015B" w:rsidRDefault="00000000">
      <w:r>
        <w:rPr>
          <w:rFonts w:eastAsia="宋体" w:hint="eastAsia"/>
          <w:lang w:eastAsia="zh-CN"/>
        </w:rPr>
        <w:t>《</w:t>
      </w:r>
      <w:proofErr w:type="spellStart"/>
      <w:r>
        <w:t>疑似</w:t>
      </w:r>
      <w:proofErr w:type="spellEnd"/>
      <w:r>
        <w:rPr>
          <w:rFonts w:eastAsia="宋体" w:hint="eastAsia"/>
          <w:lang w:eastAsia="zh-CN"/>
        </w:rPr>
        <w:t>》</w:t>
      </w:r>
      <w:r>
        <w:t>篇：</w:t>
      </w:r>
      <w:r>
        <w:rPr>
          <w:rFonts w:eastAsia="宋体" w:hint="eastAsia"/>
          <w:lang w:eastAsia="zh-CN"/>
        </w:rPr>
        <w:t>“</w:t>
      </w:r>
      <w:proofErr w:type="spellStart"/>
      <w:r>
        <w:t>梁北有黎丘部，有奇鬼焉，善</w:t>
      </w:r>
      <w:proofErr w:type="gramStart"/>
      <w:r>
        <w:t>効</w:t>
      </w:r>
      <w:proofErr w:type="gramEnd"/>
      <w:r>
        <w:t>人之子姪昆弟之狀</w:t>
      </w:r>
      <w:proofErr w:type="spellEnd"/>
      <w:r>
        <w:t>。</w:t>
      </w:r>
      <w:r>
        <w:rPr>
          <w:rFonts w:eastAsia="宋体" w:hint="eastAsia"/>
          <w:lang w:eastAsia="zh-CN"/>
        </w:rPr>
        <w:t>”</w:t>
      </w:r>
      <w:proofErr w:type="spellStart"/>
      <w:r>
        <w:t>舊本</w:t>
      </w:r>
      <w:proofErr w:type="spellEnd"/>
      <w:r>
        <w:rPr>
          <w:rFonts w:eastAsia="宋体" w:hint="eastAsia"/>
          <w:lang w:eastAsia="zh-CN"/>
        </w:rPr>
        <w:t>“</w:t>
      </w:r>
      <w:r>
        <w:t>善</w:t>
      </w:r>
      <w:r>
        <w:rPr>
          <w:rFonts w:eastAsia="宋体" w:hint="eastAsia"/>
          <w:lang w:eastAsia="zh-CN"/>
        </w:rPr>
        <w:t>”</w:t>
      </w:r>
      <w:proofErr w:type="spellStart"/>
      <w:r>
        <w:t>譌作</w:t>
      </w:r>
      <w:proofErr w:type="spellEnd"/>
      <w:r>
        <w:rPr>
          <w:rFonts w:eastAsia="宋体" w:hint="eastAsia"/>
          <w:lang w:eastAsia="zh-CN"/>
        </w:rPr>
        <w:t>“</w:t>
      </w:r>
      <w:r>
        <w:t>喜</w:t>
      </w:r>
      <w:r>
        <w:rPr>
          <w:rFonts w:eastAsia="宋体" w:hint="eastAsia"/>
          <w:lang w:eastAsia="zh-CN"/>
        </w:rPr>
        <w:t>”</w:t>
      </w:r>
      <w:r>
        <w:t>。</w:t>
      </w:r>
      <w:proofErr w:type="gramStart"/>
      <w:r>
        <w:rPr>
          <w:rFonts w:eastAsia="宋体" w:hint="eastAsia"/>
          <w:lang w:eastAsia="zh-CN"/>
        </w:rPr>
        <w:t>《</w:t>
      </w:r>
      <w:proofErr w:type="gramEnd"/>
      <w:r>
        <w:t>文</w:t>
      </w:r>
    </w:p>
    <w:p w14:paraId="7385BA68" w14:textId="77777777" w:rsidR="00CC015B" w:rsidRDefault="00000000">
      <w:proofErr w:type="spellStart"/>
      <w:r>
        <w:t>選。思玄賦</w:t>
      </w:r>
      <w:proofErr w:type="spellEnd"/>
      <w:r>
        <w:rPr>
          <w:rFonts w:eastAsia="宋体" w:hint="eastAsia"/>
          <w:lang w:eastAsia="zh-CN"/>
        </w:rPr>
        <w:t>》</w:t>
      </w:r>
      <w:proofErr w:type="spellStart"/>
      <w:r>
        <w:t>注引此，</w:t>
      </w:r>
      <w:proofErr w:type="gramStart"/>
      <w:r>
        <w:t>作</w:t>
      </w:r>
      <w:proofErr w:type="spellEnd"/>
      <w:r>
        <w:rPr>
          <w:rFonts w:eastAsia="宋体" w:hint="eastAsia"/>
          <w:lang w:eastAsia="zh-CN"/>
        </w:rPr>
        <w:t>“</w:t>
      </w:r>
      <w:proofErr w:type="gramEnd"/>
      <w:r>
        <w:t>善</w:t>
      </w:r>
      <w:r>
        <w:rPr>
          <w:rFonts w:eastAsia="宋体" w:hint="eastAsia"/>
          <w:lang w:eastAsia="zh-CN"/>
        </w:rPr>
        <w:t>”</w:t>
      </w:r>
      <w:r>
        <w:t>＄</w:t>
      </w:r>
      <w:proofErr w:type="spellStart"/>
      <w:r>
        <w:t>今據改</w:t>
      </w:r>
      <w:proofErr w:type="spellEnd"/>
      <w:r>
        <w:t>。</w:t>
      </w:r>
      <w:r>
        <w:rPr>
          <w:rFonts w:eastAsia="宋体" w:hint="eastAsia"/>
          <w:lang w:eastAsia="zh-CN"/>
        </w:rPr>
        <w:t>《</w:t>
      </w:r>
      <w:proofErr w:type="spellStart"/>
      <w:r>
        <w:t>太平御覽。神鬼部三</w:t>
      </w:r>
      <w:proofErr w:type="spellEnd"/>
      <w:r>
        <w:rPr>
          <w:rFonts w:eastAsia="宋体" w:hint="eastAsia"/>
          <w:lang w:eastAsia="zh-CN"/>
        </w:rPr>
        <w:t>》</w:t>
      </w:r>
      <w:proofErr w:type="spellStart"/>
      <w:r>
        <w:t>引此</w:t>
      </w:r>
      <w:proofErr w:type="spellEnd"/>
      <w:r>
        <w:t>，</w:t>
      </w:r>
      <w:r>
        <w:rPr>
          <w:rFonts w:eastAsia="宋体" w:hint="eastAsia"/>
          <w:lang w:eastAsia="zh-CN"/>
        </w:rPr>
        <w:t>“</w:t>
      </w:r>
      <w:proofErr w:type="spellStart"/>
      <w:r>
        <w:t>子姪</w:t>
      </w:r>
      <w:proofErr w:type="spellEnd"/>
      <w:r>
        <w:rPr>
          <w:rFonts w:eastAsia="宋体" w:hint="eastAsia"/>
          <w:lang w:eastAsia="zh-CN"/>
        </w:rPr>
        <w:t>”</w:t>
      </w:r>
      <w:r>
        <w:t>作</w:t>
      </w:r>
      <w:r>
        <w:rPr>
          <w:rFonts w:eastAsia="宋体" w:hint="eastAsia"/>
          <w:lang w:eastAsia="zh-CN"/>
        </w:rPr>
        <w:t>“</w:t>
      </w:r>
      <w:proofErr w:type="spellStart"/>
      <w:r>
        <w:t>子姓姪</w:t>
      </w:r>
      <w:proofErr w:type="spellEnd"/>
      <w:r>
        <w:rPr>
          <w:rFonts w:eastAsia="宋体" w:hint="eastAsia"/>
          <w:lang w:eastAsia="zh-CN"/>
        </w:rPr>
        <w:t>”</w:t>
      </w:r>
      <w:r>
        <w:t>，</w:t>
      </w:r>
      <w:r>
        <w:rPr>
          <w:rFonts w:eastAsia="宋体" w:hint="eastAsia"/>
          <w:lang w:eastAsia="zh-CN"/>
        </w:rPr>
        <w:t>《</w:t>
      </w:r>
      <w:proofErr w:type="spellStart"/>
      <w:r>
        <w:t>文選。思</w:t>
      </w:r>
      <w:proofErr w:type="spellEnd"/>
    </w:p>
    <w:p w14:paraId="6C4D2356" w14:textId="77777777" w:rsidR="00CC015B" w:rsidRDefault="00000000">
      <w:proofErr w:type="spellStart"/>
      <w:r>
        <w:t>玄賦</w:t>
      </w:r>
      <w:proofErr w:type="spellEnd"/>
      <w:proofErr w:type="gramStart"/>
      <w:r>
        <w:rPr>
          <w:rFonts w:eastAsia="宋体" w:hint="eastAsia"/>
          <w:lang w:eastAsia="zh-CN"/>
        </w:rPr>
        <w:t>》</w:t>
      </w:r>
      <w:proofErr w:type="spellStart"/>
      <w:proofErr w:type="gramEnd"/>
      <w:r>
        <w:t>注引作</w:t>
      </w:r>
      <w:proofErr w:type="spellEnd"/>
      <w:r>
        <w:rPr>
          <w:rFonts w:eastAsia="宋体" w:hint="eastAsia"/>
          <w:lang w:eastAsia="zh-CN"/>
        </w:rPr>
        <w:t>“</w:t>
      </w:r>
      <w:proofErr w:type="spellStart"/>
      <w:r>
        <w:t>子姪</w:t>
      </w:r>
      <w:proofErr w:type="spellEnd"/>
      <w:r>
        <w:rPr>
          <w:rFonts w:eastAsia="宋体" w:hint="eastAsia"/>
          <w:lang w:eastAsia="zh-CN"/>
        </w:rPr>
        <w:t>”</w:t>
      </w:r>
      <w:r>
        <w:t>。</w:t>
      </w:r>
      <w:proofErr w:type="spellStart"/>
      <w:r>
        <w:t>引之曰：古者唯女子謂昆弟之子爲姪，男子則否</w:t>
      </w:r>
      <w:proofErr w:type="spellEnd"/>
      <w:proofErr w:type="gramStart"/>
      <w:r>
        <w:t>。</w:t>
      </w:r>
      <w:r>
        <w:rPr>
          <w:rFonts w:eastAsia="宋体" w:hint="eastAsia"/>
          <w:lang w:eastAsia="zh-CN"/>
        </w:rPr>
        <w:t>“</w:t>
      </w:r>
      <w:proofErr w:type="spellStart"/>
      <w:proofErr w:type="gramEnd"/>
      <w:r>
        <w:t>子姪</w:t>
      </w:r>
      <w:proofErr w:type="spellEnd"/>
      <w:r>
        <w:rPr>
          <w:rFonts w:eastAsia="宋体" w:hint="eastAsia"/>
          <w:lang w:eastAsia="zh-CN"/>
        </w:rPr>
        <w:t>”</w:t>
      </w:r>
      <w:proofErr w:type="spellStart"/>
      <w:r>
        <w:t>本作</w:t>
      </w:r>
      <w:proofErr w:type="spellEnd"/>
      <w:r>
        <w:rPr>
          <w:rFonts w:eastAsia="宋体" w:hint="eastAsia"/>
          <w:lang w:eastAsia="zh-CN"/>
        </w:rPr>
        <w:t>“</w:t>
      </w:r>
      <w:r>
        <w:t>子</w:t>
      </w:r>
    </w:p>
    <w:p w14:paraId="6651884F" w14:textId="77777777" w:rsidR="00CC015B" w:rsidRDefault="00000000">
      <w:r>
        <w:t>姓</w:t>
      </w:r>
      <w:proofErr w:type="gramStart"/>
      <w:r>
        <w:rPr>
          <w:rFonts w:eastAsia="宋体" w:hint="eastAsia"/>
          <w:lang w:eastAsia="zh-CN"/>
        </w:rPr>
        <w:t>”</w:t>
      </w:r>
      <w:proofErr w:type="gramEnd"/>
      <w:r>
        <w:t>。</w:t>
      </w:r>
      <w:proofErr w:type="spellStart"/>
      <w:r>
        <w:t>姓與</w:t>
      </w:r>
      <w:proofErr w:type="gramStart"/>
      <w:r>
        <w:t>姪</w:t>
      </w:r>
      <w:proofErr w:type="gramEnd"/>
      <w:r>
        <w:t>草書相似，故</w:t>
      </w:r>
      <w:proofErr w:type="spellEnd"/>
      <w:r>
        <w:rPr>
          <w:rFonts w:eastAsia="宋体" w:hint="eastAsia"/>
          <w:lang w:eastAsia="zh-CN"/>
        </w:rPr>
        <w:t>“</w:t>
      </w:r>
      <w:r>
        <w:t>姓</w:t>
      </w:r>
      <w:r>
        <w:rPr>
          <w:rFonts w:eastAsia="宋体" w:hint="eastAsia"/>
          <w:lang w:eastAsia="zh-CN"/>
        </w:rPr>
        <w:t>”</w:t>
      </w:r>
      <w:proofErr w:type="spellStart"/>
      <w:r>
        <w:t>譌爲</w:t>
      </w:r>
      <w:proofErr w:type="spellEnd"/>
      <w:r>
        <w:rPr>
          <w:rFonts w:eastAsia="宋体" w:hint="eastAsia"/>
          <w:lang w:eastAsia="zh-CN"/>
        </w:rPr>
        <w:t>“</w:t>
      </w:r>
      <w:r>
        <w:t>姪</w:t>
      </w:r>
      <w:r>
        <w:rPr>
          <w:rFonts w:eastAsia="宋体" w:hint="eastAsia"/>
          <w:lang w:eastAsia="zh-CN"/>
        </w:rPr>
        <w:t>”</w:t>
      </w:r>
      <w:r>
        <w:t>。</w:t>
      </w:r>
      <w:r>
        <w:rPr>
          <w:rFonts w:eastAsia="宋体" w:hint="eastAsia"/>
          <w:lang w:eastAsia="zh-CN"/>
        </w:rPr>
        <w:t>《</w:t>
      </w:r>
      <w:proofErr w:type="spellStart"/>
      <w:r>
        <w:t>漢書。田蚡傳</w:t>
      </w:r>
      <w:proofErr w:type="spellEnd"/>
      <w:r>
        <w:rPr>
          <w:rFonts w:eastAsia="宋体" w:hint="eastAsia"/>
          <w:lang w:eastAsia="zh-CN"/>
        </w:rPr>
        <w:t>》</w:t>
      </w:r>
      <w:r>
        <w:t>：</w:t>
      </w:r>
      <w:r>
        <w:rPr>
          <w:rFonts w:eastAsia="宋体" w:hint="eastAsia"/>
          <w:lang w:eastAsia="zh-CN"/>
        </w:rPr>
        <w:t>“</w:t>
      </w:r>
      <w:proofErr w:type="spellStart"/>
      <w:r>
        <w:t>跪起如子姓</w:t>
      </w:r>
      <w:proofErr w:type="spellEnd"/>
      <w:r>
        <w:t>。</w:t>
      </w:r>
      <w:r>
        <w:rPr>
          <w:rFonts w:eastAsia="宋体" w:hint="eastAsia"/>
          <w:lang w:eastAsia="zh-CN"/>
        </w:rPr>
        <w:t>”</w:t>
      </w:r>
      <w:proofErr w:type="spellStart"/>
      <w:r>
        <w:t>師古曰</w:t>
      </w:r>
      <w:proofErr w:type="spellEnd"/>
      <w:r>
        <w:t>：</w:t>
      </w:r>
      <w:r>
        <w:rPr>
          <w:rFonts w:eastAsia="宋体" w:hint="eastAsia"/>
          <w:lang w:eastAsia="zh-CN"/>
        </w:rPr>
        <w:t>“</w:t>
      </w:r>
      <w:proofErr w:type="spellStart"/>
      <w:r>
        <w:t>姓，生</w:t>
      </w:r>
      <w:proofErr w:type="spellEnd"/>
    </w:p>
    <w:p w14:paraId="60E73875" w14:textId="77777777" w:rsidR="00CC015B" w:rsidRDefault="00000000">
      <w:pPr>
        <w:rPr>
          <w:lang w:eastAsia="zh-CN"/>
        </w:rPr>
      </w:pPr>
      <w:proofErr w:type="spellStart"/>
      <w:r>
        <w:t>也。言同子禮，若己所生</w:t>
      </w:r>
      <w:proofErr w:type="spellEnd"/>
      <w:proofErr w:type="gramStart"/>
      <w:r>
        <w:t>。</w:t>
      </w:r>
      <w:r>
        <w:rPr>
          <w:rFonts w:eastAsia="宋体" w:hint="eastAsia"/>
          <w:lang w:eastAsia="zh-CN"/>
        </w:rPr>
        <w:t>”《</w:t>
      </w:r>
      <w:proofErr w:type="spellStart"/>
      <w:proofErr w:type="gramEnd"/>
      <w:r>
        <w:t>史記</w:t>
      </w:r>
      <w:proofErr w:type="spellEnd"/>
      <w:r>
        <w:rPr>
          <w:rFonts w:eastAsia="宋体" w:hint="eastAsia"/>
          <w:lang w:eastAsia="zh-CN"/>
        </w:rPr>
        <w:t>》</w:t>
      </w:r>
      <w:proofErr w:type="spellStart"/>
      <w:r>
        <w:t>譌作</w:t>
      </w:r>
      <w:proofErr w:type="spellEnd"/>
      <w:r>
        <w:rPr>
          <w:rFonts w:eastAsia="宋体" w:hint="eastAsia"/>
          <w:lang w:eastAsia="zh-CN"/>
        </w:rPr>
        <w:t>“</w:t>
      </w:r>
      <w:proofErr w:type="spellStart"/>
      <w:r>
        <w:t>子姪</w:t>
      </w:r>
      <w:proofErr w:type="spellEnd"/>
      <w:r>
        <w:rPr>
          <w:rFonts w:eastAsia="宋体" w:hint="eastAsia"/>
          <w:lang w:eastAsia="zh-CN"/>
        </w:rPr>
        <w:t>”</w:t>
      </w:r>
      <w:r>
        <w:t>，</w:t>
      </w:r>
      <w:proofErr w:type="spellStart"/>
      <w:r>
        <w:t>是其證也</w:t>
      </w:r>
      <w:proofErr w:type="spellEnd"/>
      <w:r>
        <w:t>。</w:t>
      </w:r>
      <w:r>
        <w:rPr>
          <w:rFonts w:eastAsia="宋体" w:hint="eastAsia"/>
          <w:lang w:eastAsia="zh-CN"/>
        </w:rPr>
        <w:t>《</w:t>
      </w:r>
      <w:r>
        <w:rPr>
          <w:lang w:eastAsia="zh-CN"/>
        </w:rPr>
        <w:t>御覽</w:t>
      </w:r>
      <w:r>
        <w:rPr>
          <w:rFonts w:eastAsia="宋体" w:hint="eastAsia"/>
          <w:lang w:eastAsia="zh-CN"/>
        </w:rPr>
        <w:t>》</w:t>
      </w:r>
      <w:r>
        <w:rPr>
          <w:lang w:eastAsia="zh-CN"/>
        </w:rPr>
        <w:t>作</w:t>
      </w:r>
      <w:r>
        <w:rPr>
          <w:rFonts w:eastAsia="宋体" w:hint="eastAsia"/>
          <w:lang w:eastAsia="zh-CN"/>
        </w:rPr>
        <w:t>“</w:t>
      </w:r>
      <w:r>
        <w:rPr>
          <w:lang w:eastAsia="zh-CN"/>
        </w:rPr>
        <w:t>子姓姪</w:t>
      </w:r>
      <w:r>
        <w:rPr>
          <w:rFonts w:eastAsia="宋体" w:hint="eastAsia"/>
          <w:lang w:eastAsia="zh-CN"/>
        </w:rPr>
        <w:t>”</w:t>
      </w:r>
      <w:r>
        <w:rPr>
          <w:lang w:eastAsia="zh-CN"/>
        </w:rPr>
        <w:t>者，後人據誤本</w:t>
      </w:r>
      <w:r>
        <w:rPr>
          <w:rFonts w:eastAsia="宋体" w:hint="eastAsia"/>
          <w:lang w:eastAsia="zh-CN"/>
        </w:rPr>
        <w:t>《</w:t>
      </w:r>
      <w:r>
        <w:rPr>
          <w:lang w:eastAsia="zh-CN"/>
        </w:rPr>
        <w:t>吕</w:t>
      </w:r>
    </w:p>
    <w:p w14:paraId="216DC0B7" w14:textId="77777777" w:rsidR="00CC015B" w:rsidRDefault="00000000">
      <w:proofErr w:type="spellStart"/>
      <w:r>
        <w:t>氏春秋</w:t>
      </w:r>
      <w:proofErr w:type="spellEnd"/>
      <w:proofErr w:type="gramStart"/>
      <w:r>
        <w:rPr>
          <w:rFonts w:eastAsia="宋体" w:hint="eastAsia"/>
          <w:lang w:eastAsia="zh-CN"/>
        </w:rPr>
        <w:t>》</w:t>
      </w:r>
      <w:proofErr w:type="spellStart"/>
      <w:proofErr w:type="gramEnd"/>
      <w:r>
        <w:t>旁記</w:t>
      </w:r>
      <w:proofErr w:type="spellEnd"/>
      <w:r>
        <w:rPr>
          <w:rFonts w:eastAsia="宋体" w:hint="eastAsia"/>
          <w:lang w:eastAsia="zh-CN"/>
        </w:rPr>
        <w:t>“</w:t>
      </w:r>
      <w:r>
        <w:t>姪</w:t>
      </w:r>
      <w:r>
        <w:rPr>
          <w:rFonts w:eastAsia="宋体" w:hint="eastAsia"/>
          <w:lang w:eastAsia="zh-CN"/>
        </w:rPr>
        <w:t>”</w:t>
      </w:r>
      <w:proofErr w:type="spellStart"/>
      <w:r>
        <w:t>字，而</w:t>
      </w:r>
      <w:proofErr w:type="gramStart"/>
      <w:r>
        <w:t>傳</w:t>
      </w:r>
      <w:proofErr w:type="gramEnd"/>
      <w:r>
        <w:t>寫者因誤合之</w:t>
      </w:r>
      <w:proofErr w:type="spellEnd"/>
      <w:r>
        <w:t>。</w:t>
      </w:r>
      <w:r>
        <w:rPr>
          <w:rFonts w:eastAsia="宋体" w:hint="eastAsia"/>
          <w:lang w:eastAsia="zh-CN"/>
        </w:rPr>
        <w:t>《</w:t>
      </w:r>
      <w:proofErr w:type="spellStart"/>
      <w:r>
        <w:t>文選</w:t>
      </w:r>
      <w:proofErr w:type="spellEnd"/>
      <w:r>
        <w:rPr>
          <w:rFonts w:eastAsia="宋体" w:hint="eastAsia"/>
          <w:lang w:eastAsia="zh-CN"/>
        </w:rPr>
        <w:t>》</w:t>
      </w:r>
      <w:proofErr w:type="spellStart"/>
      <w:r>
        <w:t>注作</w:t>
      </w:r>
      <w:proofErr w:type="spellEnd"/>
      <w:r>
        <w:rPr>
          <w:rFonts w:eastAsia="宋体" w:hint="eastAsia"/>
          <w:lang w:eastAsia="zh-CN"/>
        </w:rPr>
        <w:t>“</w:t>
      </w:r>
      <w:proofErr w:type="spellStart"/>
      <w:r>
        <w:t>子姪</w:t>
      </w:r>
      <w:proofErr w:type="spellEnd"/>
      <w:r>
        <w:rPr>
          <w:rFonts w:eastAsia="宋体" w:hint="eastAsia"/>
          <w:lang w:eastAsia="zh-CN"/>
        </w:rPr>
        <w:t>”</w:t>
      </w:r>
      <w:r>
        <w:t>，</w:t>
      </w:r>
      <w:proofErr w:type="spellStart"/>
      <w:r>
        <w:t>則</w:t>
      </w:r>
      <w:proofErr w:type="gramStart"/>
      <w:r>
        <w:t>後</w:t>
      </w:r>
      <w:proofErr w:type="gramEnd"/>
      <w:r>
        <w:t>人據誤本改之耳。古</w:t>
      </w:r>
      <w:proofErr w:type="spellEnd"/>
    </w:p>
    <w:p w14:paraId="0A86E8A7" w14:textId="77777777" w:rsidR="00CC015B" w:rsidRDefault="00000000">
      <w:proofErr w:type="spellStart"/>
      <w:r>
        <w:t>者謂子孫曰姓</w:t>
      </w:r>
      <w:proofErr w:type="spellEnd"/>
      <w:r>
        <w:t>，</w:t>
      </w:r>
      <w:proofErr w:type="gramStart"/>
      <w:r>
        <w:rPr>
          <w:rFonts w:eastAsia="宋体" w:hint="eastAsia"/>
          <w:lang w:eastAsia="zh-CN"/>
        </w:rPr>
        <w:t>《</w:t>
      </w:r>
      <w:proofErr w:type="spellStart"/>
      <w:proofErr w:type="gramEnd"/>
      <w:r>
        <w:t>周南《麟之趾</w:t>
      </w:r>
      <w:proofErr w:type="spellEnd"/>
      <w:r>
        <w:rPr>
          <w:rFonts w:eastAsia="宋体" w:hint="eastAsia"/>
          <w:lang w:eastAsia="zh-CN"/>
        </w:rPr>
        <w:t>》</w:t>
      </w:r>
      <w:r>
        <w:t>曰</w:t>
      </w:r>
      <w:r>
        <w:rPr>
          <w:rFonts w:eastAsia="宋体" w:hint="eastAsia"/>
          <w:lang w:eastAsia="zh-CN"/>
        </w:rPr>
        <w:t>“</w:t>
      </w:r>
      <w:proofErr w:type="spellStart"/>
      <w:r>
        <w:t>振振公子</w:t>
      </w:r>
      <w:proofErr w:type="spellEnd"/>
      <w:r>
        <w:rPr>
          <w:rFonts w:eastAsia="宋体" w:hint="eastAsia"/>
          <w:lang w:eastAsia="zh-CN"/>
        </w:rPr>
        <w:t>”</w:t>
      </w:r>
      <w:r>
        <w:t>、</w:t>
      </w:r>
      <w:r>
        <w:rPr>
          <w:rFonts w:eastAsia="宋体" w:hint="eastAsia"/>
          <w:lang w:eastAsia="zh-CN"/>
        </w:rPr>
        <w:t>“</w:t>
      </w:r>
      <w:proofErr w:type="spellStart"/>
      <w:r>
        <w:t>振振公姓</w:t>
      </w:r>
      <w:proofErr w:type="spellEnd"/>
      <w:r>
        <w:rPr>
          <w:rFonts w:eastAsia="宋体" w:hint="eastAsia"/>
          <w:lang w:eastAsia="zh-CN"/>
        </w:rPr>
        <w:t>”</w:t>
      </w:r>
      <w:r>
        <w:t>。</w:t>
      </w:r>
      <w:r>
        <w:rPr>
          <w:rFonts w:eastAsia="宋体" w:hint="eastAsia"/>
          <w:lang w:eastAsia="zh-CN"/>
        </w:rPr>
        <w:t>《</w:t>
      </w:r>
      <w:proofErr w:type="spellStart"/>
      <w:r>
        <w:t>昭四年左傳</w:t>
      </w:r>
      <w:proofErr w:type="spellEnd"/>
      <w:r>
        <w:rPr>
          <w:rFonts w:eastAsia="宋体" w:hint="eastAsia"/>
          <w:lang w:eastAsia="zh-CN"/>
        </w:rPr>
        <w:t>》</w:t>
      </w:r>
      <w:r>
        <w:t>曰：</w:t>
      </w:r>
      <w:r>
        <w:rPr>
          <w:rFonts w:eastAsia="宋体" w:hint="eastAsia"/>
          <w:lang w:eastAsia="zh-CN"/>
        </w:rPr>
        <w:t>“</w:t>
      </w:r>
      <w:proofErr w:type="spellStart"/>
      <w:r>
        <w:t>問其姓。對曰</w:t>
      </w:r>
      <w:proofErr w:type="spellEnd"/>
      <w:r>
        <w:t>：</w:t>
      </w:r>
      <w:r>
        <w:rPr>
          <w:rFonts w:eastAsia="宋体" w:hint="eastAsia"/>
          <w:lang w:eastAsia="zh-CN"/>
        </w:rPr>
        <w:t>‘</w:t>
      </w:r>
      <w:proofErr w:type="spellStart"/>
      <w:r>
        <w:t>余子長矣</w:t>
      </w:r>
      <w:proofErr w:type="spellEnd"/>
      <w:r>
        <w:t>。</w:t>
      </w:r>
      <w:r>
        <w:t>”</w:t>
      </w:r>
      <w:r>
        <w:rPr>
          <w:rFonts w:eastAsia="宋体" w:hint="eastAsia"/>
          <w:lang w:eastAsia="zh-CN"/>
        </w:rPr>
        <w:t>”</w:t>
      </w:r>
      <w:r>
        <w:t>杜</w:t>
      </w:r>
    </w:p>
    <w:p w14:paraId="7497FCAC" w14:textId="77777777" w:rsidR="00CC015B" w:rsidRDefault="00000000">
      <w:proofErr w:type="spellStart"/>
      <w:r>
        <w:t>注曰</w:t>
      </w:r>
      <w:proofErr w:type="spellEnd"/>
      <w:r>
        <w:t>：</w:t>
      </w:r>
      <w:r>
        <w:rPr>
          <w:rFonts w:eastAsia="宋体" w:hint="eastAsia"/>
          <w:lang w:eastAsia="zh-CN"/>
        </w:rPr>
        <w:t>“</w:t>
      </w:r>
      <w:proofErr w:type="spellStart"/>
      <w:r>
        <w:t>問其姓，問有子否</w:t>
      </w:r>
      <w:proofErr w:type="spellEnd"/>
      <w:r>
        <w:t>。</w:t>
      </w:r>
      <w:r>
        <w:rPr>
          <w:rFonts w:eastAsia="宋体" w:hint="eastAsia"/>
          <w:lang w:eastAsia="zh-CN"/>
        </w:rPr>
        <w:t>”《</w:t>
      </w:r>
      <w:proofErr w:type="spellStart"/>
      <w:r>
        <w:t>三十二年傳</w:t>
      </w:r>
      <w:proofErr w:type="spellEnd"/>
      <w:r>
        <w:rPr>
          <w:rFonts w:eastAsia="宋体" w:hint="eastAsia"/>
          <w:lang w:eastAsia="zh-CN"/>
        </w:rPr>
        <w:t>》</w:t>
      </w:r>
      <w:r>
        <w:t>曰：</w:t>
      </w:r>
      <w:r>
        <w:rPr>
          <w:rFonts w:eastAsia="宋体" w:hint="eastAsia"/>
          <w:lang w:eastAsia="zh-CN"/>
        </w:rPr>
        <w:t>“</w:t>
      </w:r>
      <w:proofErr w:type="spellStart"/>
      <w:r>
        <w:t>三后之姓，</w:t>
      </w:r>
      <w:proofErr w:type="gramStart"/>
      <w:r>
        <w:t>於</w:t>
      </w:r>
      <w:proofErr w:type="gramEnd"/>
      <w:r>
        <w:t>今爲庶</w:t>
      </w:r>
      <w:proofErr w:type="spellEnd"/>
      <w:r>
        <w:t>。</w:t>
      </w:r>
      <w:r>
        <w:rPr>
          <w:rFonts w:eastAsia="宋体" w:hint="eastAsia"/>
          <w:lang w:eastAsia="zh-CN"/>
        </w:rPr>
        <w:t>”《</w:t>
      </w:r>
      <w:proofErr w:type="spellStart"/>
      <w:r>
        <w:t>漢書</w:t>
      </w:r>
      <w:proofErr w:type="spellEnd"/>
      <w:r>
        <w:rPr>
          <w:rFonts w:eastAsia="宋体" w:hint="eastAsia"/>
          <w:lang w:eastAsia="zh-CN"/>
        </w:rPr>
        <w:t>•</w:t>
      </w:r>
      <w:proofErr w:type="spellStart"/>
      <w:r>
        <w:t>儒林傳</w:t>
      </w:r>
      <w:proofErr w:type="spellEnd"/>
      <w:r>
        <w:rPr>
          <w:rFonts w:eastAsia="宋体" w:hint="eastAsia"/>
          <w:lang w:eastAsia="zh-CN"/>
        </w:rPr>
        <w:t>》</w:t>
      </w:r>
      <w:r>
        <w:t>曰：</w:t>
      </w:r>
      <w:r>
        <w:rPr>
          <w:rFonts w:eastAsia="宋体" w:hint="eastAsia"/>
          <w:lang w:eastAsia="zh-CN"/>
        </w:rPr>
        <w:t>“</w:t>
      </w:r>
      <w:proofErr w:type="spellStart"/>
      <w:r>
        <w:t>丁姓字子孫</w:t>
      </w:r>
      <w:proofErr w:type="spellEnd"/>
      <w:r>
        <w:t>。</w:t>
      </w:r>
      <w:r>
        <w:rPr>
          <w:rFonts w:eastAsia="宋体" w:hint="eastAsia"/>
          <w:lang w:eastAsia="zh-CN"/>
        </w:rPr>
        <w:t>”</w:t>
      </w:r>
      <w:proofErr w:type="gramStart"/>
      <w:r>
        <w:rPr>
          <w:rFonts w:eastAsia="宋体" w:hint="eastAsia"/>
          <w:lang w:eastAsia="zh-CN"/>
        </w:rPr>
        <w:t>《</w:t>
      </w:r>
      <w:proofErr w:type="spellStart"/>
      <w:proofErr w:type="gramEnd"/>
      <w:r>
        <w:t>廣雅</w:t>
      </w:r>
      <w:proofErr w:type="spellEnd"/>
    </w:p>
    <w:p w14:paraId="05C5408F" w14:textId="77777777" w:rsidR="00CC015B" w:rsidRDefault="00000000">
      <w:r>
        <w:t>曰：</w:t>
      </w:r>
      <w:r>
        <w:rPr>
          <w:rFonts w:eastAsia="宋体" w:hint="eastAsia"/>
          <w:lang w:eastAsia="zh-CN"/>
        </w:rPr>
        <w:t>“</w:t>
      </w:r>
      <w:proofErr w:type="spellStart"/>
      <w:r>
        <w:t>姓，子也</w:t>
      </w:r>
      <w:proofErr w:type="spellEnd"/>
      <w:r>
        <w:t>。</w:t>
      </w:r>
      <w:r>
        <w:rPr>
          <w:rFonts w:eastAsia="宋体" w:hint="eastAsia"/>
          <w:lang w:eastAsia="zh-CN"/>
        </w:rPr>
        <w:t>”</w:t>
      </w:r>
      <w:proofErr w:type="spellStart"/>
      <w:r>
        <w:t>是姓爲子孫之通稱。字亦通作生</w:t>
      </w:r>
      <w:proofErr w:type="spellEnd"/>
      <w:r>
        <w:t>。</w:t>
      </w:r>
      <w:r>
        <w:rPr>
          <w:rFonts w:eastAsia="宋体" w:hint="eastAsia"/>
          <w:lang w:eastAsia="zh-CN"/>
        </w:rPr>
        <w:t>《</w:t>
      </w:r>
      <w:proofErr w:type="spellStart"/>
      <w:r>
        <w:t>商頌</w:t>
      </w:r>
      <w:proofErr w:type="spellEnd"/>
      <w:r>
        <w:rPr>
          <w:rFonts w:eastAsia="宋体" w:hint="eastAsia"/>
          <w:lang w:eastAsia="zh-CN"/>
        </w:rPr>
        <w:t>•</w:t>
      </w:r>
      <w:proofErr w:type="spellStart"/>
      <w:r>
        <w:t>殷武</w:t>
      </w:r>
      <w:proofErr w:type="spellEnd"/>
      <w:r>
        <w:rPr>
          <w:rFonts w:eastAsia="宋体" w:hint="eastAsia"/>
          <w:lang w:eastAsia="zh-CN"/>
        </w:rPr>
        <w:t>》</w:t>
      </w:r>
      <w:r>
        <w:t>曰</w:t>
      </w:r>
      <w:proofErr w:type="gramStart"/>
      <w:r>
        <w:t>：</w:t>
      </w:r>
      <w:r>
        <w:rPr>
          <w:rFonts w:eastAsia="宋体" w:hint="eastAsia"/>
          <w:lang w:eastAsia="zh-CN"/>
        </w:rPr>
        <w:t>“</w:t>
      </w:r>
      <w:proofErr w:type="spellStart"/>
      <w:proofErr w:type="gramEnd"/>
      <w:r>
        <w:t>以保我後生</w:t>
      </w:r>
      <w:proofErr w:type="spellEnd"/>
      <w:r>
        <w:t>。</w:t>
      </w:r>
      <w:r>
        <w:rPr>
          <w:rFonts w:eastAsia="宋体" w:hint="eastAsia"/>
          <w:lang w:eastAsia="zh-CN"/>
        </w:rPr>
        <w:t>”</w:t>
      </w:r>
      <w:proofErr w:type="spellStart"/>
      <w:r>
        <w:t>鄭箋曰</w:t>
      </w:r>
      <w:proofErr w:type="spellEnd"/>
      <w:r>
        <w:t>：</w:t>
      </w:r>
      <w:r>
        <w:rPr>
          <w:rFonts w:eastAsia="宋体" w:hint="eastAsia"/>
          <w:lang w:eastAsia="zh-CN"/>
        </w:rPr>
        <w:t>“</w:t>
      </w:r>
      <w:proofErr w:type="spellStart"/>
      <w:r>
        <w:t>以此全守我子孫</w:t>
      </w:r>
      <w:proofErr w:type="spellEnd"/>
      <w:r>
        <w:t>。</w:t>
      </w:r>
      <w:r>
        <w:rPr>
          <w:rFonts w:eastAsia="宋体" w:hint="eastAsia"/>
          <w:lang w:eastAsia="zh-CN"/>
        </w:rPr>
        <w:t>”</w:t>
      </w:r>
      <w:r>
        <w:t>或</w:t>
      </w:r>
    </w:p>
    <w:p w14:paraId="7B4A5AFA" w14:textId="77777777" w:rsidR="00CC015B" w:rsidRDefault="00000000">
      <w:proofErr w:type="spellStart"/>
      <w:r>
        <w:t>曰子姓</w:t>
      </w:r>
      <w:proofErr w:type="spellEnd"/>
      <w:r>
        <w:t>。</w:t>
      </w:r>
      <w:r>
        <w:rPr>
          <w:rFonts w:eastAsia="宋体" w:hint="eastAsia"/>
          <w:lang w:eastAsia="zh-CN"/>
        </w:rPr>
        <w:t>《</w:t>
      </w:r>
      <w:proofErr w:type="spellStart"/>
      <w:r>
        <w:t>特牲饋食禮</w:t>
      </w:r>
      <w:proofErr w:type="spellEnd"/>
      <w:r>
        <w:rPr>
          <w:rFonts w:eastAsia="宋体" w:hint="eastAsia"/>
          <w:lang w:eastAsia="zh-CN"/>
        </w:rPr>
        <w:t>》</w:t>
      </w:r>
      <w:r>
        <w:t>曰</w:t>
      </w:r>
      <w:proofErr w:type="gramStart"/>
      <w:r>
        <w:t>：</w:t>
      </w:r>
      <w:r>
        <w:rPr>
          <w:rFonts w:eastAsia="宋体" w:hint="eastAsia"/>
          <w:lang w:eastAsia="zh-CN"/>
        </w:rPr>
        <w:t>“</w:t>
      </w:r>
      <w:proofErr w:type="spellStart"/>
      <w:proofErr w:type="gramEnd"/>
      <w:r>
        <w:t>子姓兄弟如主人之服</w:t>
      </w:r>
      <w:proofErr w:type="spellEnd"/>
      <w:r>
        <w:t>。</w:t>
      </w:r>
      <w:r>
        <w:rPr>
          <w:rFonts w:eastAsia="宋体" w:hint="eastAsia"/>
          <w:lang w:eastAsia="zh-CN"/>
        </w:rPr>
        <w:t>”</w:t>
      </w:r>
      <w:proofErr w:type="spellStart"/>
      <w:r>
        <w:t>鄭注曰</w:t>
      </w:r>
      <w:proofErr w:type="spellEnd"/>
      <w:r>
        <w:t>：</w:t>
      </w:r>
      <w:r>
        <w:rPr>
          <w:rFonts w:eastAsia="宋体" w:hint="eastAsia"/>
          <w:lang w:eastAsia="zh-CN"/>
        </w:rPr>
        <w:t>“</w:t>
      </w:r>
      <w:proofErr w:type="spellStart"/>
      <w:r>
        <w:t>所祭者之子孫言子姓者</w:t>
      </w:r>
      <w:proofErr w:type="spellEnd"/>
    </w:p>
    <w:p w14:paraId="6E912F64" w14:textId="77777777" w:rsidR="00CC015B" w:rsidRDefault="00000000">
      <w:pPr>
        <w:rPr>
          <w:lang w:eastAsia="zh-CN"/>
        </w:rPr>
      </w:pPr>
      <w:r>
        <w:rPr>
          <w:lang w:eastAsia="zh-CN"/>
        </w:rPr>
        <w:t>【第</w:t>
      </w:r>
      <w:r>
        <w:rPr>
          <w:lang w:eastAsia="zh-CN"/>
        </w:rPr>
        <w:t>237</w:t>
      </w:r>
      <w:r>
        <w:rPr>
          <w:lang w:eastAsia="zh-CN"/>
        </w:rPr>
        <w:t>页】</w:t>
      </w:r>
    </w:p>
    <w:p w14:paraId="52D3F1DC" w14:textId="77777777" w:rsidR="00CC015B" w:rsidRDefault="00000000">
      <w:pPr>
        <w:rPr>
          <w:lang w:eastAsia="zh-CN"/>
        </w:rPr>
      </w:pPr>
      <w:r>
        <w:rPr>
          <w:lang w:eastAsia="zh-CN"/>
        </w:rPr>
        <w:t>子之所生。</w:t>
      </w:r>
      <w:r>
        <w:rPr>
          <w:rFonts w:eastAsia="宋体" w:hint="eastAsia"/>
          <w:lang w:eastAsia="zh-CN"/>
        </w:rPr>
        <w:t>”《</w:t>
      </w:r>
      <w:r>
        <w:rPr>
          <w:lang w:eastAsia="zh-CN"/>
        </w:rPr>
        <w:t>曲禮</w:t>
      </w:r>
      <w:r>
        <w:rPr>
          <w:rFonts w:eastAsia="宋体" w:hint="eastAsia"/>
          <w:lang w:eastAsia="zh-CN"/>
        </w:rPr>
        <w:t>》</w:t>
      </w:r>
      <w:r>
        <w:rPr>
          <w:lang w:eastAsia="zh-CN"/>
        </w:rPr>
        <w:t>曰：</w:t>
      </w:r>
      <w:r>
        <w:rPr>
          <w:rFonts w:eastAsia="宋体" w:hint="eastAsia"/>
          <w:lang w:eastAsia="zh-CN"/>
        </w:rPr>
        <w:t>“</w:t>
      </w:r>
      <w:r>
        <w:rPr>
          <w:lang w:eastAsia="zh-CN"/>
        </w:rPr>
        <w:t>納女</w:t>
      </w:r>
      <w:proofErr w:type="gramStart"/>
      <w:r>
        <w:rPr>
          <w:lang w:eastAsia="zh-CN"/>
        </w:rPr>
        <w:t>於</w:t>
      </w:r>
      <w:proofErr w:type="gramEnd"/>
      <w:r>
        <w:rPr>
          <w:lang w:eastAsia="zh-CN"/>
        </w:rPr>
        <w:t>天子曰</w:t>
      </w:r>
      <w:proofErr w:type="gramStart"/>
      <w:r>
        <w:rPr>
          <w:lang w:eastAsia="zh-CN"/>
        </w:rPr>
        <w:t>備</w:t>
      </w:r>
      <w:proofErr w:type="gramEnd"/>
      <w:r>
        <w:rPr>
          <w:lang w:eastAsia="zh-CN"/>
        </w:rPr>
        <w:t>百姓。</w:t>
      </w:r>
      <w:r>
        <w:rPr>
          <w:rFonts w:eastAsia="宋体" w:hint="eastAsia"/>
          <w:lang w:eastAsia="zh-CN"/>
        </w:rPr>
        <w:t>”</w:t>
      </w:r>
      <w:r>
        <w:rPr>
          <w:lang w:eastAsia="zh-CN"/>
        </w:rPr>
        <w:t>鄭注曰：</w:t>
      </w:r>
      <w:r>
        <w:rPr>
          <w:rFonts w:eastAsia="宋体" w:hint="eastAsia"/>
          <w:lang w:eastAsia="zh-CN"/>
        </w:rPr>
        <w:t>“</w:t>
      </w:r>
      <w:r>
        <w:rPr>
          <w:lang w:eastAsia="zh-CN"/>
        </w:rPr>
        <w:t>姓之言生也。天子皇后以下</w:t>
      </w:r>
    </w:p>
    <w:p w14:paraId="27F2595E" w14:textId="77777777" w:rsidR="00CC015B" w:rsidRDefault="00000000">
      <w:pPr>
        <w:rPr>
          <w:lang w:eastAsia="zh-CN"/>
        </w:rPr>
      </w:pPr>
      <w:proofErr w:type="gramStart"/>
      <w:r>
        <w:rPr>
          <w:lang w:eastAsia="zh-CN"/>
        </w:rPr>
        <w:t>百二十</w:t>
      </w:r>
      <w:proofErr w:type="gramEnd"/>
      <w:r>
        <w:rPr>
          <w:lang w:eastAsia="zh-CN"/>
        </w:rPr>
        <w:t>人</w:t>
      </w:r>
      <w:proofErr w:type="gramStart"/>
      <w:r>
        <w:rPr>
          <w:lang w:eastAsia="zh-CN"/>
        </w:rPr>
        <w:t>廣子姓也</w:t>
      </w:r>
      <w:proofErr w:type="gramEnd"/>
      <w:r>
        <w:rPr>
          <w:lang w:eastAsia="zh-CN"/>
        </w:rPr>
        <w:t>。</w:t>
      </w:r>
      <w:r>
        <w:rPr>
          <w:rFonts w:eastAsia="宋体" w:hint="eastAsia"/>
          <w:lang w:eastAsia="zh-CN"/>
        </w:rPr>
        <w:t>”《</w:t>
      </w:r>
      <w:r>
        <w:rPr>
          <w:lang w:eastAsia="zh-CN"/>
        </w:rPr>
        <w:t>玉藻</w:t>
      </w:r>
      <w:r>
        <w:rPr>
          <w:rFonts w:eastAsia="宋体" w:hint="eastAsia"/>
          <w:lang w:eastAsia="zh-CN"/>
        </w:rPr>
        <w:t>》</w:t>
      </w:r>
      <w:r>
        <w:rPr>
          <w:lang w:eastAsia="zh-CN"/>
        </w:rPr>
        <w:t>曰</w:t>
      </w:r>
      <w:r>
        <w:rPr>
          <w:rFonts w:eastAsia="宋体" w:hint="eastAsia"/>
          <w:lang w:eastAsia="zh-CN"/>
        </w:rPr>
        <w:t>“</w:t>
      </w:r>
      <w:r>
        <w:rPr>
          <w:lang w:eastAsia="zh-CN"/>
        </w:rPr>
        <w:t>縞冠玄武子姓之冠也。</w:t>
      </w:r>
      <w:r>
        <w:rPr>
          <w:rFonts w:eastAsia="宋体" w:hint="eastAsia"/>
          <w:lang w:eastAsia="zh-CN"/>
        </w:rPr>
        <w:t>”</w:t>
      </w:r>
      <w:r>
        <w:rPr>
          <w:lang w:eastAsia="zh-CN"/>
        </w:rPr>
        <w:t>注曰</w:t>
      </w:r>
      <w:r>
        <w:rPr>
          <w:rFonts w:eastAsia="宋体" w:hint="eastAsia"/>
          <w:lang w:eastAsia="zh-CN"/>
        </w:rPr>
        <w:t>“（</w:t>
      </w:r>
      <w:r>
        <w:rPr>
          <w:lang w:eastAsia="zh-CN"/>
        </w:rPr>
        <w:t>謂</w:t>
      </w:r>
      <w:r>
        <w:rPr>
          <w:rFonts w:eastAsia="宋体" w:hint="eastAsia"/>
          <w:lang w:eastAsia="zh-CN"/>
        </w:rPr>
        <w:t>）</w:t>
      </w:r>
      <w:r>
        <w:rPr>
          <w:lang w:eastAsia="zh-CN"/>
        </w:rPr>
        <w:t>父有</w:t>
      </w:r>
      <w:proofErr w:type="gramStart"/>
      <w:r>
        <w:rPr>
          <w:lang w:eastAsia="zh-CN"/>
        </w:rPr>
        <w:t>喪</w:t>
      </w:r>
      <w:proofErr w:type="gramEnd"/>
      <w:r>
        <w:rPr>
          <w:lang w:eastAsia="zh-CN"/>
        </w:rPr>
        <w:t>服，子爲</w:t>
      </w:r>
    </w:p>
    <w:p w14:paraId="175B39D3" w14:textId="77777777" w:rsidR="00CC015B" w:rsidRDefault="00000000">
      <w:proofErr w:type="spellStart"/>
      <w:r>
        <w:t>之不純吉也</w:t>
      </w:r>
      <w:proofErr w:type="spellEnd"/>
      <w:r>
        <w:t>。</w:t>
      </w:r>
      <w:r>
        <w:rPr>
          <w:rFonts w:eastAsia="宋体" w:hint="eastAsia"/>
          <w:lang w:eastAsia="zh-CN"/>
        </w:rPr>
        <w:t>”《</w:t>
      </w:r>
      <w:proofErr w:type="spellStart"/>
      <w:r>
        <w:t>喪大記</w:t>
      </w:r>
      <w:proofErr w:type="spellEnd"/>
      <w:r>
        <w:rPr>
          <w:rFonts w:eastAsia="宋体" w:hint="eastAsia"/>
          <w:lang w:eastAsia="zh-CN"/>
        </w:rPr>
        <w:t>》</w:t>
      </w:r>
      <w:r>
        <w:t>曰：</w:t>
      </w:r>
      <w:r>
        <w:rPr>
          <w:rFonts w:eastAsia="宋体" w:hint="eastAsia"/>
          <w:lang w:eastAsia="zh-CN"/>
        </w:rPr>
        <w:t>“</w:t>
      </w:r>
      <w:proofErr w:type="spellStart"/>
      <w:r>
        <w:t>鄉大夫父兄子姓立于東方</w:t>
      </w:r>
      <w:proofErr w:type="spellEnd"/>
      <w:r>
        <w:t>。</w:t>
      </w:r>
      <w:r>
        <w:rPr>
          <w:rFonts w:eastAsia="宋体" w:hint="eastAsia"/>
          <w:lang w:eastAsia="zh-CN"/>
        </w:rPr>
        <w:t>”</w:t>
      </w:r>
      <w:proofErr w:type="spellStart"/>
      <w:r>
        <w:t>注曰</w:t>
      </w:r>
      <w:proofErr w:type="spellEnd"/>
      <w:r>
        <w:t>：</w:t>
      </w:r>
      <w:r>
        <w:rPr>
          <w:rFonts w:eastAsia="宋体" w:hint="eastAsia"/>
          <w:lang w:eastAsia="zh-CN"/>
        </w:rPr>
        <w:t>“</w:t>
      </w:r>
      <w:proofErr w:type="spellStart"/>
      <w:r>
        <w:t>子姓，謂衆子孫也。姓</w:t>
      </w:r>
      <w:proofErr w:type="spellEnd"/>
    </w:p>
    <w:p w14:paraId="21C622DB" w14:textId="77777777" w:rsidR="00CC015B" w:rsidRDefault="00000000">
      <w:proofErr w:type="spellStart"/>
      <w:proofErr w:type="gramStart"/>
      <w:r>
        <w:lastRenderedPageBreak/>
        <w:t>之言生也</w:t>
      </w:r>
      <w:proofErr w:type="spellEnd"/>
      <w:proofErr w:type="gramEnd"/>
      <w:r>
        <w:t>。</w:t>
      </w:r>
      <w:r>
        <w:rPr>
          <w:rFonts w:eastAsia="宋体" w:hint="eastAsia"/>
          <w:lang w:eastAsia="zh-CN"/>
        </w:rPr>
        <w:t>”《</w:t>
      </w:r>
      <w:proofErr w:type="spellStart"/>
      <w:r>
        <w:t>楚語</w:t>
      </w:r>
      <w:proofErr w:type="spellEnd"/>
      <w:r>
        <w:rPr>
          <w:rFonts w:eastAsia="宋体" w:hint="eastAsia"/>
          <w:lang w:eastAsia="zh-CN"/>
        </w:rPr>
        <w:t>》</w:t>
      </w:r>
      <w:r>
        <w:t>曰：</w:t>
      </w:r>
      <w:r>
        <w:rPr>
          <w:rFonts w:eastAsia="宋体" w:hint="eastAsia"/>
          <w:lang w:eastAsia="zh-CN"/>
        </w:rPr>
        <w:t>“</w:t>
      </w:r>
      <w:proofErr w:type="spellStart"/>
      <w:r>
        <w:t>帥其子姓，</w:t>
      </w:r>
      <w:proofErr w:type="gramStart"/>
      <w:r>
        <w:t>從</w:t>
      </w:r>
      <w:proofErr w:type="gramEnd"/>
      <w:r>
        <w:t>其時享</w:t>
      </w:r>
      <w:proofErr w:type="spellEnd"/>
      <w:r>
        <w:t>。</w:t>
      </w:r>
      <w:r>
        <w:rPr>
          <w:rFonts w:eastAsia="宋体" w:hint="eastAsia"/>
          <w:lang w:eastAsia="zh-CN"/>
        </w:rPr>
        <w:t>”</w:t>
      </w:r>
      <w:proofErr w:type="spellStart"/>
      <w:r>
        <w:t>韋注曰</w:t>
      </w:r>
      <w:proofErr w:type="spellEnd"/>
      <w:r>
        <w:t>：</w:t>
      </w:r>
      <w:r>
        <w:rPr>
          <w:rFonts w:eastAsia="宋体" w:hint="eastAsia"/>
          <w:lang w:eastAsia="zh-CN"/>
        </w:rPr>
        <w:t>“</w:t>
      </w:r>
      <w:proofErr w:type="spellStart"/>
      <w:r>
        <w:t>姓，同姓也</w:t>
      </w:r>
      <w:proofErr w:type="spellEnd"/>
      <w:r>
        <w:t>。</w:t>
      </w:r>
      <w:r>
        <w:rPr>
          <w:rFonts w:eastAsia="宋体" w:hint="eastAsia"/>
          <w:lang w:eastAsia="zh-CN"/>
        </w:rPr>
        <w:t>”</w:t>
      </w:r>
      <w:proofErr w:type="spellStart"/>
      <w:r>
        <w:t>非是。下文曰</w:t>
      </w:r>
      <w:proofErr w:type="spellEnd"/>
      <w:r>
        <w:rPr>
          <w:rFonts w:eastAsia="宋体" w:hint="eastAsia"/>
          <w:lang w:eastAsia="zh-CN"/>
        </w:rPr>
        <w:t>“</w:t>
      </w:r>
      <w:proofErr w:type="spellStart"/>
      <w:r>
        <w:t>比爾兄弟親戚</w:t>
      </w:r>
      <w:proofErr w:type="spellEnd"/>
      <w:r>
        <w:rPr>
          <w:rFonts w:eastAsia="宋体" w:hint="eastAsia"/>
          <w:lang w:eastAsia="zh-CN"/>
        </w:rPr>
        <w:t>”</w:t>
      </w:r>
      <w:r>
        <w:t>，</w:t>
      </w:r>
    </w:p>
    <w:p w14:paraId="4933DECF" w14:textId="77777777" w:rsidR="00CC015B" w:rsidRDefault="00000000">
      <w:proofErr w:type="spellStart"/>
      <w:r>
        <w:t>乃始言同姓耳</w:t>
      </w:r>
      <w:proofErr w:type="spellEnd"/>
      <w:r>
        <w:t>。</w:t>
      </w:r>
      <w:r>
        <w:rPr>
          <w:rFonts w:eastAsia="宋体" w:hint="eastAsia"/>
          <w:lang w:eastAsia="zh-CN"/>
        </w:rPr>
        <w:t>《</w:t>
      </w:r>
      <w:proofErr w:type="spellStart"/>
      <w:r>
        <w:t>越語</w:t>
      </w:r>
      <w:proofErr w:type="spellEnd"/>
      <w:r>
        <w:rPr>
          <w:rFonts w:eastAsia="宋体" w:hint="eastAsia"/>
          <w:lang w:eastAsia="zh-CN"/>
        </w:rPr>
        <w:t>》</w:t>
      </w:r>
      <w:r>
        <w:t>曰</w:t>
      </w:r>
      <w:proofErr w:type="gramStart"/>
      <w:r>
        <w:t>：</w:t>
      </w:r>
      <w:r>
        <w:rPr>
          <w:rFonts w:eastAsia="宋体" w:hint="eastAsia"/>
          <w:lang w:eastAsia="zh-CN"/>
        </w:rPr>
        <w:t>“</w:t>
      </w:r>
      <w:proofErr w:type="spellStart"/>
      <w:proofErr w:type="gramEnd"/>
      <w:r>
        <w:t>凡我父兄昆弟及國子姓</w:t>
      </w:r>
      <w:proofErr w:type="spellEnd"/>
      <w:r>
        <w:t>。</w:t>
      </w:r>
      <w:r>
        <w:rPr>
          <w:rFonts w:eastAsia="宋体" w:hint="eastAsia"/>
          <w:lang w:eastAsia="zh-CN"/>
        </w:rPr>
        <w:t>”</w:t>
      </w:r>
      <w:proofErr w:type="spellStart"/>
      <w:r>
        <w:t>韋注曰</w:t>
      </w:r>
      <w:proofErr w:type="spellEnd"/>
      <w:r>
        <w:t>：</w:t>
      </w:r>
      <w:r>
        <w:rPr>
          <w:rFonts w:eastAsia="宋体" w:hint="eastAsia"/>
          <w:lang w:eastAsia="zh-CN"/>
        </w:rPr>
        <w:t>“</w:t>
      </w:r>
      <w:proofErr w:type="spellStart"/>
      <w:r>
        <w:t>國子姓，年在衆子同姓之列者</w:t>
      </w:r>
      <w:proofErr w:type="spellEnd"/>
      <w:r>
        <w:t>。</w:t>
      </w:r>
      <w:r>
        <w:rPr>
          <w:rFonts w:eastAsia="宋体" w:hint="eastAsia"/>
          <w:lang w:eastAsia="zh-CN"/>
        </w:rPr>
        <w:t>”</w:t>
      </w:r>
      <w:proofErr w:type="spellStart"/>
      <w:r>
        <w:t>亦非是</w:t>
      </w:r>
      <w:proofErr w:type="spellEnd"/>
    </w:p>
    <w:p w14:paraId="65F78E54" w14:textId="77777777" w:rsidR="00CC015B" w:rsidRDefault="00000000">
      <w:r>
        <w:rPr>
          <w:rFonts w:eastAsia="宋体" w:hint="eastAsia"/>
          <w:lang w:eastAsia="zh-CN"/>
        </w:rPr>
        <w:t>《</w:t>
      </w:r>
      <w:proofErr w:type="spellStart"/>
      <w:proofErr w:type="gramStart"/>
      <w:r>
        <w:t>列子</w:t>
      </w:r>
      <w:proofErr w:type="gramEnd"/>
      <w:r>
        <w:t>。説符</w:t>
      </w:r>
      <w:proofErr w:type="spellEnd"/>
      <w:r>
        <w:rPr>
          <w:rFonts w:eastAsia="宋体" w:hint="eastAsia"/>
          <w:lang w:eastAsia="zh-CN"/>
        </w:rPr>
        <w:t>》</w:t>
      </w:r>
      <w:proofErr w:type="spellStart"/>
      <w:r>
        <w:t>篇曰</w:t>
      </w:r>
      <w:proofErr w:type="spellEnd"/>
      <w:r>
        <w:t>：</w:t>
      </w:r>
      <w:r>
        <w:rPr>
          <w:rFonts w:eastAsia="宋体" w:hint="eastAsia"/>
          <w:lang w:eastAsia="zh-CN"/>
        </w:rPr>
        <w:t>“</w:t>
      </w:r>
      <w:proofErr w:type="spellStart"/>
      <w:r>
        <w:t>秦穆公謂伯</w:t>
      </w:r>
      <w:proofErr w:type="gramStart"/>
      <w:r>
        <w:t>樂</w:t>
      </w:r>
      <w:proofErr w:type="gramEnd"/>
      <w:r>
        <w:t>曰</w:t>
      </w:r>
      <w:proofErr w:type="spellEnd"/>
      <w:r>
        <w:t>：</w:t>
      </w:r>
      <w:r>
        <w:rPr>
          <w:rFonts w:eastAsia="宋体" w:hint="eastAsia"/>
          <w:lang w:eastAsia="zh-CN"/>
        </w:rPr>
        <w:t>‘</w:t>
      </w:r>
      <w:proofErr w:type="spellStart"/>
      <w:r>
        <w:t>子之年長矣，子姓有可使求馬者乎</w:t>
      </w:r>
      <w:proofErr w:type="spellEnd"/>
      <w:r>
        <w:t>？</w:t>
      </w:r>
      <w:r>
        <w:rPr>
          <w:rFonts w:eastAsia="宋体" w:hint="eastAsia"/>
          <w:lang w:eastAsia="zh-CN"/>
        </w:rPr>
        <w:t>’</w:t>
      </w:r>
      <w:proofErr w:type="spellStart"/>
      <w:r>
        <w:t>伯</w:t>
      </w:r>
      <w:proofErr w:type="gramStart"/>
      <w:r>
        <w:t>樂</w:t>
      </w:r>
      <w:proofErr w:type="gramEnd"/>
      <w:r>
        <w:t>對</w:t>
      </w:r>
      <w:proofErr w:type="spellEnd"/>
    </w:p>
    <w:p w14:paraId="651C1244" w14:textId="77777777" w:rsidR="00CC015B" w:rsidRDefault="00000000">
      <w:r>
        <w:t>曰：</w:t>
      </w:r>
      <w:proofErr w:type="gramStart"/>
      <w:r>
        <w:rPr>
          <w:rFonts w:eastAsia="宋体" w:hint="eastAsia"/>
          <w:lang w:eastAsia="zh-CN"/>
        </w:rPr>
        <w:t>‘</w:t>
      </w:r>
      <w:proofErr w:type="spellStart"/>
      <w:proofErr w:type="gramEnd"/>
      <w:r>
        <w:t>臣之子皆下才也。</w:t>
      </w:r>
      <w:r>
        <w:t>J</w:t>
      </w:r>
      <w:proofErr w:type="spellEnd"/>
      <w:r>
        <w:rPr>
          <w:rFonts w:eastAsia="宋体" w:hint="eastAsia"/>
          <w:lang w:eastAsia="zh-CN"/>
        </w:rPr>
        <w:t>”《</w:t>
      </w:r>
      <w:proofErr w:type="spellStart"/>
      <w:r>
        <w:t>韓子。八經</w:t>
      </w:r>
      <w:proofErr w:type="spellEnd"/>
      <w:r>
        <w:rPr>
          <w:rFonts w:eastAsia="宋体" w:hint="eastAsia"/>
          <w:lang w:eastAsia="zh-CN"/>
        </w:rPr>
        <w:t>》</w:t>
      </w:r>
      <w:proofErr w:type="spellStart"/>
      <w:r>
        <w:t>篇曰</w:t>
      </w:r>
      <w:proofErr w:type="spellEnd"/>
      <w:r>
        <w:t>：</w:t>
      </w:r>
      <w:r>
        <w:rPr>
          <w:rFonts w:eastAsia="宋体" w:hint="eastAsia"/>
          <w:lang w:eastAsia="zh-CN"/>
        </w:rPr>
        <w:t>“</w:t>
      </w:r>
      <w:proofErr w:type="spellStart"/>
      <w:r>
        <w:t>亂之所生者六也：主母、后姬、子姓、弟</w:t>
      </w:r>
      <w:proofErr w:type="spellEnd"/>
    </w:p>
    <w:p w14:paraId="00F5AE2C" w14:textId="77777777" w:rsidR="00CC015B" w:rsidRDefault="00000000">
      <w:pPr>
        <w:rPr>
          <w:rFonts w:eastAsia="宋体"/>
          <w:lang w:eastAsia="zh-CN"/>
        </w:rPr>
      </w:pPr>
      <w:proofErr w:type="spellStart"/>
      <w:r>
        <w:t>兄、大臣、顯賢</w:t>
      </w:r>
      <w:proofErr w:type="spellEnd"/>
      <w:r>
        <w:t>。</w:t>
      </w:r>
      <w:r>
        <w:rPr>
          <w:rFonts w:eastAsia="宋体" w:hint="eastAsia"/>
          <w:lang w:eastAsia="zh-CN"/>
        </w:rPr>
        <w:t>”《</w:t>
      </w:r>
      <w:proofErr w:type="spellStart"/>
      <w:r>
        <w:t>史記。外戚世家</w:t>
      </w:r>
      <w:proofErr w:type="spellEnd"/>
      <w:r>
        <w:rPr>
          <w:rFonts w:eastAsia="宋体" w:hint="eastAsia"/>
          <w:lang w:eastAsia="zh-CN"/>
        </w:rPr>
        <w:t>》</w:t>
      </w:r>
      <w:r>
        <w:t>曰：</w:t>
      </w:r>
      <w:r>
        <w:rPr>
          <w:rFonts w:eastAsia="宋体" w:hint="eastAsia"/>
          <w:lang w:eastAsia="zh-CN"/>
        </w:rPr>
        <w:t>“</w:t>
      </w:r>
      <w:proofErr w:type="spellStart"/>
      <w:r>
        <w:t>既驩合矣，或不能成子姓</w:t>
      </w:r>
      <w:proofErr w:type="spellEnd"/>
      <w:r>
        <w:t>。</w:t>
      </w:r>
      <w:r>
        <w:rPr>
          <w:rFonts w:eastAsia="宋体" w:hint="eastAsia"/>
          <w:lang w:eastAsia="zh-CN"/>
        </w:rPr>
        <w:t>”</w:t>
      </w:r>
    </w:p>
    <w:p w14:paraId="6C277DF0" w14:textId="77777777" w:rsidR="00CC015B" w:rsidRDefault="00000000">
      <w:pPr>
        <w:rPr>
          <w:lang w:eastAsia="zh-CN"/>
        </w:rPr>
      </w:pPr>
      <w:r>
        <w:rPr>
          <w:lang w:eastAsia="zh-CN"/>
        </w:rPr>
        <w:t>皃之</w:t>
      </w:r>
    </w:p>
    <w:p w14:paraId="4217439E" w14:textId="77777777" w:rsidR="00CC015B" w:rsidRDefault="00000000">
      <w:pPr>
        <w:rPr>
          <w:lang w:eastAsia="zh-CN"/>
        </w:rPr>
      </w:pPr>
      <w:r>
        <w:rPr>
          <w:rFonts w:eastAsia="宋体" w:hint="eastAsia"/>
          <w:lang w:eastAsia="zh-CN"/>
        </w:rPr>
        <w:t>《</w:t>
      </w:r>
      <w:r>
        <w:rPr>
          <w:lang w:eastAsia="zh-CN"/>
        </w:rPr>
        <w:t>原亂</w:t>
      </w:r>
      <w:r>
        <w:rPr>
          <w:rFonts w:eastAsia="宋体" w:hint="eastAsia"/>
          <w:lang w:eastAsia="zh-CN"/>
        </w:rPr>
        <w:t>》</w:t>
      </w:r>
      <w:r>
        <w:rPr>
          <w:lang w:eastAsia="zh-CN"/>
        </w:rPr>
        <w:t>篇：</w:t>
      </w:r>
      <w:proofErr w:type="gramStart"/>
      <w:r>
        <w:rPr>
          <w:rFonts w:eastAsia="宋体" w:hint="eastAsia"/>
          <w:lang w:eastAsia="zh-CN"/>
        </w:rPr>
        <w:t>“</w:t>
      </w:r>
      <w:proofErr w:type="gramEnd"/>
      <w:r>
        <w:rPr>
          <w:lang w:eastAsia="zh-CN"/>
        </w:rPr>
        <w:t>慮福未及，慮禍過之，舊本脱</w:t>
      </w:r>
      <w:r>
        <w:rPr>
          <w:rFonts w:eastAsia="宋体" w:hint="eastAsia"/>
          <w:lang w:eastAsia="zh-CN"/>
        </w:rPr>
        <w:t>“</w:t>
      </w:r>
      <w:r>
        <w:rPr>
          <w:lang w:eastAsia="zh-CN"/>
        </w:rPr>
        <w:t>過</w:t>
      </w:r>
      <w:r>
        <w:rPr>
          <w:rFonts w:eastAsia="宋体" w:hint="eastAsia"/>
          <w:lang w:eastAsia="zh-CN"/>
        </w:rPr>
        <w:t>”</w:t>
      </w:r>
      <w:r>
        <w:rPr>
          <w:lang w:eastAsia="zh-CN"/>
        </w:rPr>
        <w:t>字。</w:t>
      </w:r>
      <w:r>
        <w:rPr>
          <w:rFonts w:eastAsia="宋体" w:hint="eastAsia"/>
          <w:lang w:eastAsia="zh-CN"/>
        </w:rPr>
        <w:t>《</w:t>
      </w:r>
      <w:r>
        <w:rPr>
          <w:lang w:eastAsia="zh-CN"/>
        </w:rPr>
        <w:t>淮南</w:t>
      </w:r>
      <w:r>
        <w:rPr>
          <w:rFonts w:eastAsia="宋体" w:hint="eastAsia"/>
          <w:lang w:eastAsia="zh-CN"/>
        </w:rPr>
        <w:t>•</w:t>
      </w:r>
      <w:r>
        <w:rPr>
          <w:lang w:eastAsia="zh-CN"/>
        </w:rPr>
        <w:t>人閒</w:t>
      </w:r>
      <w:r>
        <w:rPr>
          <w:rFonts w:eastAsia="宋体" w:hint="eastAsia"/>
          <w:lang w:eastAsia="zh-CN"/>
        </w:rPr>
        <w:t>》</w:t>
      </w:r>
      <w:r>
        <w:rPr>
          <w:lang w:eastAsia="zh-CN"/>
        </w:rPr>
        <w:t>篇云：</w:t>
      </w:r>
      <w:r>
        <w:rPr>
          <w:rFonts w:eastAsia="宋体" w:hint="eastAsia"/>
          <w:lang w:eastAsia="zh-CN"/>
        </w:rPr>
        <w:t>“</w:t>
      </w:r>
      <w:r>
        <w:rPr>
          <w:lang w:eastAsia="zh-CN"/>
        </w:rPr>
        <w:t>計福勿及，慮禍過之。</w:t>
      </w:r>
      <w:r>
        <w:rPr>
          <w:rFonts w:eastAsia="宋体" w:hint="eastAsia"/>
          <w:lang w:eastAsia="zh-CN"/>
        </w:rPr>
        <w:t>”</w:t>
      </w:r>
      <w:r>
        <w:rPr>
          <w:lang w:eastAsia="zh-CN"/>
        </w:rPr>
        <w:t>今</w:t>
      </w:r>
      <w:proofErr w:type="gramStart"/>
      <w:r>
        <w:rPr>
          <w:lang w:eastAsia="zh-CN"/>
        </w:rPr>
        <w:t>據</w:t>
      </w:r>
      <w:proofErr w:type="gramEnd"/>
    </w:p>
    <w:p w14:paraId="1189EB47" w14:textId="77777777" w:rsidR="00CC015B" w:rsidRDefault="00000000">
      <w:pPr>
        <w:rPr>
          <w:lang w:eastAsia="zh-CN"/>
        </w:rPr>
      </w:pPr>
      <w:r>
        <w:rPr>
          <w:lang w:eastAsia="zh-CN"/>
        </w:rPr>
        <w:t>補。所以皃之也。</w:t>
      </w:r>
      <w:r>
        <w:rPr>
          <w:rFonts w:eastAsia="宋体" w:hint="eastAsia"/>
          <w:lang w:eastAsia="zh-CN"/>
        </w:rPr>
        <w:t>”</w:t>
      </w:r>
      <w:r>
        <w:rPr>
          <w:lang w:eastAsia="zh-CN"/>
        </w:rPr>
        <w:t>畢云：</w:t>
      </w:r>
      <w:r>
        <w:rPr>
          <w:rFonts w:eastAsia="宋体" w:hint="eastAsia"/>
          <w:lang w:eastAsia="zh-CN"/>
        </w:rPr>
        <w:t>“</w:t>
      </w:r>
      <w:r>
        <w:rPr>
          <w:lang w:eastAsia="zh-CN"/>
        </w:rPr>
        <w:t>皃</w:t>
      </w:r>
      <w:proofErr w:type="gramStart"/>
      <w:r>
        <w:rPr>
          <w:lang w:eastAsia="zh-CN"/>
        </w:rPr>
        <w:t>疑免字</w:t>
      </w:r>
      <w:proofErr w:type="gramEnd"/>
      <w:r>
        <w:rPr>
          <w:lang w:eastAsia="zh-CN"/>
        </w:rPr>
        <w:t>之誤。</w:t>
      </w:r>
      <w:r>
        <w:rPr>
          <w:rFonts w:eastAsia="宋体" w:hint="eastAsia"/>
          <w:lang w:eastAsia="zh-CN"/>
        </w:rPr>
        <w:t>”</w:t>
      </w:r>
      <w:r>
        <w:rPr>
          <w:lang w:eastAsia="zh-CN"/>
        </w:rPr>
        <w:t>念孫案：</w:t>
      </w:r>
      <w:r>
        <w:rPr>
          <w:rFonts w:eastAsia="宋体" w:hint="eastAsia"/>
          <w:lang w:eastAsia="zh-CN"/>
        </w:rPr>
        <w:t>“</w:t>
      </w:r>
      <w:r>
        <w:rPr>
          <w:lang w:eastAsia="zh-CN"/>
        </w:rPr>
        <w:t>皃</w:t>
      </w:r>
      <w:r>
        <w:rPr>
          <w:rFonts w:eastAsia="宋体" w:hint="eastAsia"/>
          <w:lang w:eastAsia="zh-CN"/>
        </w:rPr>
        <w:t>”</w:t>
      </w:r>
      <w:r>
        <w:rPr>
          <w:lang w:eastAsia="zh-CN"/>
        </w:rPr>
        <w:t>當爲</w:t>
      </w:r>
      <w:r>
        <w:rPr>
          <w:rFonts w:eastAsia="宋体" w:hint="eastAsia"/>
          <w:lang w:eastAsia="zh-CN"/>
        </w:rPr>
        <w:t>“</w:t>
      </w:r>
      <w:r>
        <w:rPr>
          <w:lang w:eastAsia="zh-CN"/>
        </w:rPr>
        <w:t>完</w:t>
      </w:r>
      <w:r>
        <w:rPr>
          <w:rFonts w:eastAsia="宋体" w:hint="eastAsia"/>
          <w:lang w:eastAsia="zh-CN"/>
        </w:rPr>
        <w:t>”</w:t>
      </w:r>
      <w:r>
        <w:rPr>
          <w:lang w:eastAsia="zh-CN"/>
        </w:rPr>
        <w:t>。完，全也。</w:t>
      </w:r>
      <w:proofErr w:type="gramStart"/>
      <w:r>
        <w:rPr>
          <w:lang w:eastAsia="zh-CN"/>
        </w:rPr>
        <w:t>言所以全</w:t>
      </w:r>
      <w:proofErr w:type="gramEnd"/>
    </w:p>
    <w:p w14:paraId="7313C554" w14:textId="77777777" w:rsidR="00CC015B" w:rsidRDefault="00000000">
      <w:pPr>
        <w:rPr>
          <w:lang w:eastAsia="zh-CN"/>
        </w:rPr>
      </w:pPr>
      <w:r>
        <w:rPr>
          <w:lang w:eastAsia="zh-CN"/>
        </w:rPr>
        <w:t>其身也。隸</w:t>
      </w:r>
      <w:proofErr w:type="gramStart"/>
      <w:r>
        <w:rPr>
          <w:lang w:eastAsia="zh-CN"/>
        </w:rPr>
        <w:t>書</w:t>
      </w:r>
      <w:proofErr w:type="gramEnd"/>
      <w:r>
        <w:rPr>
          <w:rFonts w:eastAsia="宋体" w:hint="eastAsia"/>
          <w:lang w:eastAsia="zh-CN"/>
        </w:rPr>
        <w:t>“</w:t>
      </w:r>
      <w:r>
        <w:rPr>
          <w:lang w:eastAsia="zh-CN"/>
        </w:rPr>
        <w:t>完</w:t>
      </w:r>
      <w:r>
        <w:rPr>
          <w:rFonts w:eastAsia="宋体" w:hint="eastAsia"/>
          <w:lang w:eastAsia="zh-CN"/>
        </w:rPr>
        <w:t>”</w:t>
      </w:r>
      <w:r>
        <w:rPr>
          <w:lang w:eastAsia="zh-CN"/>
        </w:rPr>
        <w:t>字作</w:t>
      </w:r>
      <w:r>
        <w:rPr>
          <w:rFonts w:eastAsia="宋体" w:hint="eastAsia"/>
          <w:lang w:eastAsia="zh-CN"/>
        </w:rPr>
        <w:t>“</w:t>
      </w:r>
      <w:r>
        <w:rPr>
          <w:lang w:eastAsia="zh-CN"/>
        </w:rPr>
        <w:t>完</w:t>
      </w:r>
      <w:r>
        <w:rPr>
          <w:rFonts w:eastAsia="宋体" w:hint="eastAsia"/>
          <w:lang w:eastAsia="zh-CN"/>
        </w:rPr>
        <w:t>”</w:t>
      </w:r>
      <w:r>
        <w:rPr>
          <w:lang w:eastAsia="zh-CN"/>
        </w:rPr>
        <w:t>，因譌而爲</w:t>
      </w:r>
      <w:r>
        <w:rPr>
          <w:rFonts w:eastAsia="宋体" w:hint="eastAsia"/>
          <w:lang w:eastAsia="zh-CN"/>
        </w:rPr>
        <w:t>“</w:t>
      </w:r>
      <w:r>
        <w:rPr>
          <w:lang w:eastAsia="zh-CN"/>
        </w:rPr>
        <w:t>皃</w:t>
      </w:r>
      <w:r>
        <w:rPr>
          <w:rFonts w:eastAsia="宋体" w:hint="eastAsia"/>
          <w:lang w:eastAsia="zh-CN"/>
        </w:rPr>
        <w:t>”</w:t>
      </w:r>
      <w:r>
        <w:rPr>
          <w:lang w:eastAsia="zh-CN"/>
        </w:rPr>
        <w:t>。</w:t>
      </w:r>
      <w:r>
        <w:rPr>
          <w:rFonts w:eastAsia="宋体" w:hint="eastAsia"/>
          <w:lang w:eastAsia="zh-CN"/>
        </w:rPr>
        <w:t>《</w:t>
      </w:r>
      <w:r>
        <w:rPr>
          <w:lang w:eastAsia="zh-CN"/>
        </w:rPr>
        <w:t>黄庭經</w:t>
      </w:r>
      <w:r>
        <w:rPr>
          <w:rFonts w:eastAsia="宋体" w:hint="eastAsia"/>
          <w:lang w:eastAsia="zh-CN"/>
        </w:rPr>
        <w:t>》</w:t>
      </w:r>
      <w:r>
        <w:rPr>
          <w:lang w:eastAsia="zh-CN"/>
        </w:rPr>
        <w:t>云：</w:t>
      </w:r>
      <w:r>
        <w:rPr>
          <w:rFonts w:eastAsia="宋体" w:hint="eastAsia"/>
          <w:lang w:eastAsia="zh-CN"/>
        </w:rPr>
        <w:t>“</w:t>
      </w:r>
      <w:r>
        <w:rPr>
          <w:lang w:eastAsia="zh-CN"/>
        </w:rPr>
        <w:t>保守完</w:t>
      </w:r>
      <w:proofErr w:type="gramStart"/>
      <w:r>
        <w:rPr>
          <w:lang w:eastAsia="zh-CN"/>
        </w:rPr>
        <w:t>堅</w:t>
      </w:r>
      <w:proofErr w:type="gramEnd"/>
      <w:r>
        <w:rPr>
          <w:lang w:eastAsia="zh-CN"/>
        </w:rPr>
        <w:t>身受慶。</w:t>
      </w:r>
      <w:r>
        <w:rPr>
          <w:rFonts w:eastAsia="宋体" w:hint="eastAsia"/>
          <w:lang w:eastAsia="zh-CN"/>
        </w:rPr>
        <w:t>”</w:t>
      </w:r>
      <w:r>
        <w:rPr>
          <w:lang w:eastAsia="zh-CN"/>
        </w:rPr>
        <w:t>又云：</w:t>
      </w:r>
      <w:r>
        <w:rPr>
          <w:rFonts w:eastAsia="宋体" w:hint="eastAsia"/>
          <w:lang w:eastAsia="zh-CN"/>
        </w:rPr>
        <w:t>“</w:t>
      </w:r>
      <w:r>
        <w:rPr>
          <w:lang w:eastAsia="zh-CN"/>
        </w:rPr>
        <w:t>玉户金籥身完</w:t>
      </w:r>
    </w:p>
    <w:p w14:paraId="58860CBE" w14:textId="77777777" w:rsidR="00CC015B" w:rsidRDefault="00000000">
      <w:proofErr w:type="gramStart"/>
      <w:r>
        <w:t>堅</w:t>
      </w:r>
      <w:proofErr w:type="gramEnd"/>
      <w:r>
        <w:t>。</w:t>
      </w:r>
      <w:r>
        <w:rPr>
          <w:rFonts w:eastAsia="宋体" w:hint="eastAsia"/>
          <w:lang w:eastAsia="zh-CN"/>
        </w:rPr>
        <w:t>”</w:t>
      </w:r>
      <w:proofErr w:type="spellStart"/>
      <w:r>
        <w:t>字竝作</w:t>
      </w:r>
      <w:proofErr w:type="spellEnd"/>
      <w:r>
        <w:rPr>
          <w:rFonts w:eastAsia="宋体" w:hint="eastAsia"/>
          <w:lang w:eastAsia="zh-CN"/>
        </w:rPr>
        <w:t>“</w:t>
      </w:r>
      <w:r>
        <w:t>皃</w:t>
      </w:r>
      <w:r>
        <w:rPr>
          <w:rFonts w:eastAsia="宋体" w:hint="eastAsia"/>
          <w:lang w:eastAsia="zh-CN"/>
        </w:rPr>
        <w:t>”</w:t>
      </w:r>
      <w:r>
        <w:t>。</w:t>
      </w:r>
    </w:p>
    <w:p w14:paraId="29A3BE26" w14:textId="77777777" w:rsidR="00CC015B" w:rsidRDefault="00000000">
      <w:proofErr w:type="spellStart"/>
      <w:r>
        <w:t>博志</w:t>
      </w:r>
      <w:proofErr w:type="spellEnd"/>
    </w:p>
    <w:p w14:paraId="09C28B94" w14:textId="77777777" w:rsidR="00CC015B" w:rsidRDefault="00000000">
      <w:pPr>
        <w:rPr>
          <w:lang w:eastAsia="zh-CN"/>
        </w:rPr>
      </w:pPr>
      <w:r>
        <w:rPr>
          <w:rFonts w:eastAsia="宋体" w:hint="eastAsia"/>
          <w:lang w:eastAsia="zh-CN"/>
        </w:rPr>
        <w:t>《</w:t>
      </w:r>
      <w:proofErr w:type="spellStart"/>
      <w:r>
        <w:t>不苟論</w:t>
      </w:r>
      <w:proofErr w:type="spellEnd"/>
      <w:r>
        <w:rPr>
          <w:rFonts w:eastAsia="宋体" w:hint="eastAsia"/>
          <w:lang w:eastAsia="zh-CN"/>
        </w:rPr>
        <w:t>》</w:t>
      </w:r>
      <w:proofErr w:type="spellStart"/>
      <w:r>
        <w:t>凡六篇五曰</w:t>
      </w:r>
      <w:proofErr w:type="spellEnd"/>
      <w:r>
        <w:rPr>
          <w:rFonts w:eastAsia="宋体" w:hint="eastAsia"/>
          <w:lang w:eastAsia="zh-CN"/>
        </w:rPr>
        <w:t>《</w:t>
      </w:r>
      <w:proofErr w:type="spellStart"/>
      <w:r>
        <w:t>博志</w:t>
      </w:r>
      <w:proofErr w:type="spellEnd"/>
      <w:r>
        <w:rPr>
          <w:rFonts w:eastAsia="宋体" w:hint="eastAsia"/>
          <w:lang w:eastAsia="zh-CN"/>
        </w:rPr>
        <w:t>》</w:t>
      </w:r>
      <w:r>
        <w:t>。</w:t>
      </w:r>
      <w:proofErr w:type="gramStart"/>
      <w:r>
        <w:rPr>
          <w:lang w:eastAsia="zh-CN"/>
        </w:rPr>
        <w:t>念孙案</w:t>
      </w:r>
      <w:r>
        <w:rPr>
          <w:rFonts w:eastAsia="宋体" w:hint="eastAsia"/>
          <w:lang w:eastAsia="zh-CN"/>
        </w:rPr>
        <w:t>“</w:t>
      </w:r>
      <w:r>
        <w:rPr>
          <w:lang w:eastAsia="zh-CN"/>
        </w:rPr>
        <w:t>博</w:t>
      </w:r>
      <w:r>
        <w:rPr>
          <w:rFonts w:eastAsia="宋体" w:hint="eastAsia"/>
          <w:lang w:eastAsia="zh-CN"/>
        </w:rPr>
        <w:t>”</w:t>
      </w:r>
      <w:proofErr w:type="gramEnd"/>
      <w:r>
        <w:rPr>
          <w:lang w:eastAsia="zh-CN"/>
        </w:rPr>
        <w:t>當爲</w:t>
      </w:r>
      <w:r>
        <w:rPr>
          <w:rFonts w:eastAsia="宋体" w:hint="eastAsia"/>
          <w:lang w:eastAsia="zh-CN"/>
        </w:rPr>
        <w:t>“</w:t>
      </w:r>
      <w:r>
        <w:rPr>
          <w:lang w:eastAsia="zh-CN"/>
        </w:rPr>
        <w:t>摶</w:t>
      </w:r>
      <w:r>
        <w:rPr>
          <w:rFonts w:eastAsia="宋体" w:hint="eastAsia"/>
          <w:lang w:eastAsia="zh-CN"/>
        </w:rPr>
        <w:t>”</w:t>
      </w:r>
      <w:r>
        <w:rPr>
          <w:lang w:eastAsia="zh-CN"/>
        </w:rPr>
        <w:t>。</w:t>
      </w:r>
      <w:proofErr w:type="gramStart"/>
      <w:r>
        <w:rPr>
          <w:lang w:eastAsia="zh-CN"/>
        </w:rPr>
        <w:t>摶</w:t>
      </w:r>
      <w:proofErr w:type="gramEnd"/>
      <w:r>
        <w:rPr>
          <w:lang w:eastAsia="zh-CN"/>
        </w:rPr>
        <w:t>與</w:t>
      </w:r>
      <w:proofErr w:type="gramStart"/>
      <w:r>
        <w:rPr>
          <w:lang w:eastAsia="zh-CN"/>
        </w:rPr>
        <w:t>專</w:t>
      </w:r>
      <w:proofErr w:type="gramEnd"/>
      <w:r>
        <w:rPr>
          <w:lang w:eastAsia="zh-CN"/>
        </w:rPr>
        <w:t>同謂</w:t>
      </w:r>
      <w:proofErr w:type="gramStart"/>
      <w:r>
        <w:rPr>
          <w:lang w:eastAsia="zh-CN"/>
        </w:rPr>
        <w:t>專一</w:t>
      </w:r>
      <w:proofErr w:type="gramEnd"/>
      <w:r>
        <w:rPr>
          <w:lang w:eastAsia="zh-CN"/>
        </w:rPr>
        <w:t>其志也</w:t>
      </w:r>
    </w:p>
    <w:p w14:paraId="07716318" w14:textId="77777777" w:rsidR="00CC015B" w:rsidRDefault="00000000">
      <w:pPr>
        <w:rPr>
          <w:lang w:eastAsia="zh-CN"/>
        </w:rPr>
      </w:pPr>
      <w:r>
        <w:rPr>
          <w:lang w:eastAsia="zh-CN"/>
        </w:rPr>
        <w:t>【第</w:t>
      </w:r>
      <w:r>
        <w:rPr>
          <w:lang w:eastAsia="zh-CN"/>
        </w:rPr>
        <w:t>238</w:t>
      </w:r>
      <w:r>
        <w:rPr>
          <w:lang w:eastAsia="zh-CN"/>
        </w:rPr>
        <w:t>页】</w:t>
      </w:r>
    </w:p>
    <w:p w14:paraId="23F33748" w14:textId="77777777" w:rsidR="00CC015B" w:rsidRDefault="00000000">
      <w:pPr>
        <w:rPr>
          <w:lang w:eastAsia="zh-CN"/>
        </w:rPr>
      </w:pPr>
      <w:r>
        <w:rPr>
          <w:lang w:eastAsia="zh-CN"/>
        </w:rPr>
        <w:t>篇内云</w:t>
      </w:r>
      <w:r>
        <w:rPr>
          <w:rFonts w:eastAsia="宋体" w:hint="eastAsia"/>
          <w:lang w:eastAsia="zh-CN"/>
        </w:rPr>
        <w:t>“</w:t>
      </w:r>
      <w:r>
        <w:rPr>
          <w:lang w:eastAsia="zh-CN"/>
        </w:rPr>
        <w:t>用志如此其精也何事而不達何爲而不成？</w:t>
      </w:r>
      <w:r>
        <w:rPr>
          <w:rFonts w:eastAsia="宋体" w:hint="eastAsia"/>
          <w:lang w:eastAsia="zh-CN"/>
        </w:rPr>
        <w:t>”</w:t>
      </w:r>
      <w:r>
        <w:rPr>
          <w:lang w:eastAsia="zh-CN"/>
        </w:rPr>
        <w:t>是其明證矣。古</w:t>
      </w:r>
      <w:proofErr w:type="gramStart"/>
      <w:r>
        <w:rPr>
          <w:lang w:eastAsia="zh-CN"/>
        </w:rPr>
        <w:t>書</w:t>
      </w:r>
      <w:proofErr w:type="gramEnd"/>
      <w:r>
        <w:rPr>
          <w:lang w:eastAsia="zh-CN"/>
        </w:rPr>
        <w:t>以</w:t>
      </w:r>
      <w:r>
        <w:rPr>
          <w:rFonts w:eastAsia="宋体" w:hint="eastAsia"/>
          <w:lang w:eastAsia="zh-CN"/>
        </w:rPr>
        <w:t>“</w:t>
      </w:r>
      <w:r>
        <w:rPr>
          <w:lang w:eastAsia="zh-CN"/>
        </w:rPr>
        <w:t>摶</w:t>
      </w:r>
      <w:r>
        <w:rPr>
          <w:rFonts w:eastAsia="宋体" w:hint="eastAsia"/>
          <w:lang w:eastAsia="zh-CN"/>
        </w:rPr>
        <w:t>”</w:t>
      </w:r>
      <w:r>
        <w:rPr>
          <w:lang w:eastAsia="zh-CN"/>
        </w:rPr>
        <w:t>爲</w:t>
      </w:r>
    </w:p>
    <w:p w14:paraId="449C9B66" w14:textId="77777777" w:rsidR="00CC015B" w:rsidRDefault="00000000">
      <w:pPr>
        <w:rPr>
          <w:lang w:eastAsia="zh-CN"/>
        </w:rPr>
      </w:pPr>
      <w:r>
        <w:rPr>
          <w:rFonts w:eastAsia="宋体" w:hint="eastAsia"/>
          <w:lang w:eastAsia="zh-CN"/>
        </w:rPr>
        <w:t>“</w:t>
      </w:r>
      <w:r>
        <w:rPr>
          <w:lang w:eastAsia="zh-CN"/>
        </w:rPr>
        <w:t>專</w:t>
      </w:r>
      <w:r>
        <w:rPr>
          <w:rFonts w:eastAsia="宋体" w:hint="eastAsia"/>
          <w:lang w:eastAsia="zh-CN"/>
        </w:rPr>
        <w:t>”</w:t>
      </w:r>
      <w:r>
        <w:rPr>
          <w:lang w:eastAsia="zh-CN"/>
        </w:rPr>
        <w:t>，</w:t>
      </w:r>
      <w:proofErr w:type="gramStart"/>
      <w:r>
        <w:rPr>
          <w:lang w:eastAsia="zh-CN"/>
        </w:rPr>
        <w:t>傳</w:t>
      </w:r>
      <w:proofErr w:type="gramEnd"/>
      <w:r>
        <w:rPr>
          <w:lang w:eastAsia="zh-CN"/>
        </w:rPr>
        <w:t>寫者多誤作</w:t>
      </w:r>
      <w:r>
        <w:rPr>
          <w:rFonts w:eastAsia="宋体" w:hint="eastAsia"/>
          <w:lang w:eastAsia="zh-CN"/>
        </w:rPr>
        <w:t>“</w:t>
      </w:r>
      <w:r>
        <w:rPr>
          <w:lang w:eastAsia="zh-CN"/>
        </w:rPr>
        <w:t>博</w:t>
      </w:r>
      <w:r>
        <w:rPr>
          <w:rFonts w:eastAsia="宋体" w:hint="eastAsia"/>
          <w:lang w:eastAsia="zh-CN"/>
        </w:rPr>
        <w:t>”</w:t>
      </w:r>
      <w:r>
        <w:rPr>
          <w:lang w:eastAsia="zh-CN"/>
        </w:rPr>
        <w:t>，説見</w:t>
      </w:r>
      <w:r>
        <w:rPr>
          <w:rFonts w:eastAsia="宋体" w:hint="eastAsia"/>
          <w:lang w:eastAsia="zh-CN"/>
        </w:rPr>
        <w:t>《</w:t>
      </w:r>
      <w:r>
        <w:rPr>
          <w:lang w:eastAsia="zh-CN"/>
        </w:rPr>
        <w:t>管子</w:t>
      </w:r>
      <w:r>
        <w:rPr>
          <w:rFonts w:eastAsia="宋体" w:hint="eastAsia"/>
          <w:lang w:eastAsia="zh-CN"/>
        </w:rPr>
        <w:t>》“</w:t>
      </w:r>
      <w:r>
        <w:rPr>
          <w:lang w:eastAsia="zh-CN"/>
        </w:rPr>
        <w:t>博</w:t>
      </w:r>
      <w:proofErr w:type="gramStart"/>
      <w:r>
        <w:rPr>
          <w:lang w:eastAsia="zh-CN"/>
        </w:rPr>
        <w:t>一</w:t>
      </w:r>
      <w:proofErr w:type="gramEnd"/>
      <w:r>
        <w:rPr>
          <w:lang w:eastAsia="zh-CN"/>
        </w:rPr>
        <w:t>純固</w:t>
      </w:r>
      <w:r>
        <w:rPr>
          <w:rFonts w:eastAsia="宋体" w:hint="eastAsia"/>
          <w:lang w:eastAsia="zh-CN"/>
        </w:rPr>
        <w:t>”</w:t>
      </w:r>
      <w:r>
        <w:rPr>
          <w:lang w:eastAsia="zh-CN"/>
        </w:rPr>
        <w:t>下</w:t>
      </w:r>
    </w:p>
    <w:p w14:paraId="47027484" w14:textId="77777777" w:rsidR="00CC015B" w:rsidRDefault="00000000">
      <w:pPr>
        <w:rPr>
          <w:lang w:eastAsia="zh-CN"/>
        </w:rPr>
      </w:pPr>
      <w:r>
        <w:rPr>
          <w:lang w:eastAsia="zh-CN"/>
        </w:rPr>
        <w:t>似無勇而未可恐狼</w:t>
      </w:r>
      <w:proofErr w:type="gramStart"/>
      <w:r>
        <w:rPr>
          <w:lang w:eastAsia="zh-CN"/>
        </w:rPr>
        <w:t>執固横敢而</w:t>
      </w:r>
      <w:proofErr w:type="gramEnd"/>
      <w:r>
        <w:rPr>
          <w:lang w:eastAsia="zh-CN"/>
        </w:rPr>
        <w:t>不可辱害</w:t>
      </w:r>
    </w:p>
    <w:p w14:paraId="443CCB56" w14:textId="77777777" w:rsidR="00CC015B" w:rsidRDefault="00000000">
      <w:pPr>
        <w:rPr>
          <w:lang w:eastAsia="zh-CN"/>
        </w:rPr>
      </w:pPr>
      <w:r>
        <w:rPr>
          <w:rFonts w:eastAsia="宋体" w:hint="eastAsia"/>
          <w:lang w:eastAsia="zh-CN"/>
        </w:rPr>
        <w:t>《</w:t>
      </w:r>
      <w:r>
        <w:rPr>
          <w:lang w:eastAsia="zh-CN"/>
        </w:rPr>
        <w:t>士容</w:t>
      </w:r>
      <w:r>
        <w:rPr>
          <w:rFonts w:eastAsia="宋体" w:hint="eastAsia"/>
          <w:lang w:eastAsia="zh-CN"/>
        </w:rPr>
        <w:t>》</w:t>
      </w:r>
      <w:r>
        <w:rPr>
          <w:lang w:eastAsia="zh-CN"/>
        </w:rPr>
        <w:t>篇</w:t>
      </w:r>
      <w:r>
        <w:rPr>
          <w:rFonts w:eastAsia="宋体" w:hint="eastAsia"/>
          <w:lang w:eastAsia="zh-CN"/>
        </w:rPr>
        <w:t>“</w:t>
      </w:r>
      <w:r>
        <w:rPr>
          <w:lang w:eastAsia="zh-CN"/>
        </w:rPr>
        <w:t>似無勇而未可恐狼，</w:t>
      </w:r>
      <w:proofErr w:type="gramStart"/>
      <w:r>
        <w:rPr>
          <w:lang w:eastAsia="zh-CN"/>
        </w:rPr>
        <w:t>執固横敢而</w:t>
      </w:r>
      <w:proofErr w:type="gramEnd"/>
      <w:r>
        <w:rPr>
          <w:lang w:eastAsia="zh-CN"/>
        </w:rPr>
        <w:t>不可辱害。</w:t>
      </w:r>
      <w:r>
        <w:rPr>
          <w:rFonts w:eastAsia="宋体" w:hint="eastAsia"/>
          <w:lang w:eastAsia="zh-CN"/>
        </w:rPr>
        <w:t>”</w:t>
      </w:r>
      <w:r>
        <w:rPr>
          <w:lang w:eastAsia="zh-CN"/>
        </w:rPr>
        <w:t>高讀</w:t>
      </w:r>
      <w:r>
        <w:rPr>
          <w:rFonts w:eastAsia="宋体" w:hint="eastAsia"/>
          <w:lang w:eastAsia="zh-CN"/>
        </w:rPr>
        <w:t>“</w:t>
      </w:r>
      <w:r>
        <w:rPr>
          <w:lang w:eastAsia="zh-CN"/>
        </w:rPr>
        <w:t>似無勇而未可恐</w:t>
      </w:r>
      <w:r>
        <w:rPr>
          <w:rFonts w:eastAsia="宋体" w:hint="eastAsia"/>
          <w:lang w:eastAsia="zh-CN"/>
        </w:rPr>
        <w:t>”</w:t>
      </w:r>
      <w:r>
        <w:rPr>
          <w:lang w:eastAsia="zh-CN"/>
        </w:rPr>
        <w:t>爲</w:t>
      </w:r>
    </w:p>
    <w:p w14:paraId="6B5184D8" w14:textId="77777777" w:rsidR="00CC015B" w:rsidRDefault="00000000">
      <w:pPr>
        <w:rPr>
          <w:lang w:eastAsia="zh-CN"/>
        </w:rPr>
      </w:pPr>
      <w:proofErr w:type="spellStart"/>
      <w:r>
        <w:t>句云</w:t>
      </w:r>
      <w:proofErr w:type="spellEnd"/>
      <w:r>
        <w:rPr>
          <w:rFonts w:eastAsia="宋体" w:hint="eastAsia"/>
          <w:lang w:eastAsia="zh-CN"/>
        </w:rPr>
        <w:t>“</w:t>
      </w:r>
      <w:proofErr w:type="spellStart"/>
      <w:r>
        <w:t>未可恐以非義之事也</w:t>
      </w:r>
      <w:proofErr w:type="spellEnd"/>
      <w:r>
        <w:t>。</w:t>
      </w:r>
      <w:r>
        <w:rPr>
          <w:rFonts w:eastAsia="宋体" w:hint="eastAsia"/>
          <w:lang w:eastAsia="zh-CN"/>
        </w:rPr>
        <w:t>”</w:t>
      </w:r>
      <w:r>
        <w:rPr>
          <w:lang w:eastAsia="zh-CN"/>
        </w:rPr>
        <w:t>又讀</w:t>
      </w:r>
      <w:r>
        <w:rPr>
          <w:rFonts w:eastAsia="宋体" w:hint="eastAsia"/>
          <w:lang w:eastAsia="zh-CN"/>
        </w:rPr>
        <w:t>“</w:t>
      </w:r>
      <w:r>
        <w:rPr>
          <w:lang w:eastAsia="zh-CN"/>
        </w:rPr>
        <w:t>狼</w:t>
      </w:r>
      <w:proofErr w:type="gramStart"/>
      <w:r>
        <w:rPr>
          <w:lang w:eastAsia="zh-CN"/>
        </w:rPr>
        <w:t>執固横敢而</w:t>
      </w:r>
      <w:proofErr w:type="gramEnd"/>
      <w:r>
        <w:rPr>
          <w:lang w:eastAsia="zh-CN"/>
        </w:rPr>
        <w:t>不可辱害</w:t>
      </w:r>
      <w:r>
        <w:rPr>
          <w:rFonts w:eastAsia="宋体" w:hint="eastAsia"/>
          <w:lang w:eastAsia="zh-CN"/>
        </w:rPr>
        <w:t>”</w:t>
      </w:r>
      <w:r>
        <w:rPr>
          <w:lang w:eastAsia="zh-CN"/>
        </w:rPr>
        <w:t>爲句，云</w:t>
      </w:r>
      <w:r>
        <w:rPr>
          <w:rFonts w:eastAsia="宋体" w:hint="eastAsia"/>
          <w:lang w:eastAsia="zh-CN"/>
        </w:rPr>
        <w:t>“</w:t>
      </w:r>
      <w:r>
        <w:rPr>
          <w:lang w:eastAsia="zh-CN"/>
        </w:rPr>
        <w:t>狼，貪獸也</w:t>
      </w:r>
    </w:p>
    <w:p w14:paraId="3162542C" w14:textId="77777777" w:rsidR="00CC015B" w:rsidRDefault="00000000">
      <w:pPr>
        <w:rPr>
          <w:lang w:eastAsia="zh-CN"/>
        </w:rPr>
      </w:pPr>
      <w:r>
        <w:rPr>
          <w:lang w:eastAsia="zh-CN"/>
        </w:rPr>
        <w:t>所搏</w:t>
      </w:r>
      <w:proofErr w:type="gramStart"/>
      <w:r>
        <w:rPr>
          <w:lang w:eastAsia="zh-CN"/>
        </w:rPr>
        <w:t>執堅</w:t>
      </w:r>
      <w:proofErr w:type="gramEnd"/>
      <w:r>
        <w:rPr>
          <w:lang w:eastAsia="zh-CN"/>
        </w:rPr>
        <w:t>固。横敢，猶勇敢。士之若此者，不可辱，亦不可害也。</w:t>
      </w:r>
      <w:r>
        <w:rPr>
          <w:rFonts w:eastAsia="宋体" w:hint="eastAsia"/>
          <w:lang w:eastAsia="zh-CN"/>
        </w:rPr>
        <w:t>”“</w:t>
      </w:r>
      <w:r>
        <w:rPr>
          <w:lang w:eastAsia="zh-CN"/>
        </w:rPr>
        <w:t>横敢猶勇敢</w:t>
      </w:r>
      <w:r>
        <w:rPr>
          <w:rFonts w:eastAsia="宋体" w:hint="eastAsia"/>
          <w:lang w:eastAsia="zh-CN"/>
        </w:rPr>
        <w:t>”</w:t>
      </w:r>
      <w:r>
        <w:rPr>
          <w:lang w:eastAsia="zh-CN"/>
        </w:rPr>
        <w:t>，舊本</w:t>
      </w:r>
      <w:r>
        <w:rPr>
          <w:rFonts w:eastAsia="宋体" w:hint="eastAsia"/>
          <w:lang w:eastAsia="zh-CN"/>
        </w:rPr>
        <w:t>“</w:t>
      </w:r>
      <w:r>
        <w:rPr>
          <w:lang w:eastAsia="zh-CN"/>
        </w:rPr>
        <w:t>横</w:t>
      </w:r>
      <w:r>
        <w:rPr>
          <w:rFonts w:eastAsia="宋体" w:hint="eastAsia"/>
          <w:lang w:eastAsia="zh-CN"/>
        </w:rPr>
        <w:t>”</w:t>
      </w:r>
      <w:r>
        <w:rPr>
          <w:lang w:eastAsia="zh-CN"/>
        </w:rPr>
        <w:t>下脱</w:t>
      </w:r>
    </w:p>
    <w:p w14:paraId="2443DFA6" w14:textId="77777777" w:rsidR="00CC015B" w:rsidRDefault="00000000">
      <w:r>
        <w:rPr>
          <w:rFonts w:eastAsia="宋体" w:hint="eastAsia"/>
          <w:lang w:eastAsia="zh-CN"/>
        </w:rPr>
        <w:lastRenderedPageBreak/>
        <w:t>“</w:t>
      </w:r>
      <w:r>
        <w:t>敢</w:t>
      </w:r>
      <w:r>
        <w:rPr>
          <w:rFonts w:eastAsia="宋体" w:hint="eastAsia"/>
          <w:lang w:eastAsia="zh-CN"/>
        </w:rPr>
        <w:t>”</w:t>
      </w:r>
      <w:proofErr w:type="spellStart"/>
      <w:r>
        <w:t>字今補</w:t>
      </w:r>
      <w:proofErr w:type="spellEnd"/>
      <w:r>
        <w:t>。</w:t>
      </w:r>
      <w:r>
        <w:rPr>
          <w:rFonts w:eastAsia="宋体" w:hint="eastAsia"/>
          <w:lang w:eastAsia="zh-CN"/>
        </w:rPr>
        <w:t>“</w:t>
      </w:r>
      <w:proofErr w:type="spellStart"/>
      <w:r>
        <w:t>士之若此者</w:t>
      </w:r>
      <w:proofErr w:type="spellEnd"/>
      <w:r>
        <w:rPr>
          <w:rFonts w:eastAsia="宋体" w:hint="eastAsia"/>
          <w:lang w:eastAsia="zh-CN"/>
        </w:rPr>
        <w:t>”</w:t>
      </w:r>
      <w:r>
        <w:t>，</w:t>
      </w:r>
      <w:proofErr w:type="spellStart"/>
      <w:r>
        <w:t>舊本</w:t>
      </w:r>
      <w:proofErr w:type="spellEnd"/>
      <w:r>
        <w:rPr>
          <w:rFonts w:eastAsia="宋体" w:hint="eastAsia"/>
          <w:lang w:eastAsia="zh-CN"/>
        </w:rPr>
        <w:t>“</w:t>
      </w:r>
      <w:proofErr w:type="spellStart"/>
      <w:r>
        <w:t>士之</w:t>
      </w:r>
      <w:proofErr w:type="spellEnd"/>
      <w:r>
        <w:rPr>
          <w:rFonts w:eastAsia="宋体" w:hint="eastAsia"/>
          <w:lang w:eastAsia="zh-CN"/>
        </w:rPr>
        <w:t>”</w:t>
      </w:r>
      <w:proofErr w:type="spellStart"/>
      <w:r>
        <w:t>二字誤倒。下注云</w:t>
      </w:r>
      <w:proofErr w:type="spellEnd"/>
      <w:r>
        <w:rPr>
          <w:rFonts w:eastAsia="宋体" w:hint="eastAsia"/>
          <w:lang w:eastAsia="zh-CN"/>
        </w:rPr>
        <w:t>“</w:t>
      </w:r>
      <w:proofErr w:type="spellStart"/>
      <w:r>
        <w:t>士之如此者使即南面之君位亦處義而已</w:t>
      </w:r>
      <w:proofErr w:type="spellEnd"/>
      <w:r>
        <w:rPr>
          <w:rFonts w:eastAsia="宋体" w:hint="eastAsia"/>
          <w:lang w:eastAsia="zh-CN"/>
        </w:rPr>
        <w:t>”</w:t>
      </w:r>
      <w:proofErr w:type="spellStart"/>
      <w:r>
        <w:t>今</w:t>
      </w:r>
      <w:proofErr w:type="gramStart"/>
      <w:r>
        <w:t>據</w:t>
      </w:r>
      <w:proofErr w:type="gramEnd"/>
      <w:r>
        <w:t>以乙</w:t>
      </w:r>
      <w:proofErr w:type="spellEnd"/>
    </w:p>
    <w:p w14:paraId="5AE7979A" w14:textId="77777777" w:rsidR="00CC015B" w:rsidRDefault="00000000">
      <w:proofErr w:type="spellStart"/>
      <w:r>
        <w:t>正。念孫案：高説非也</w:t>
      </w:r>
      <w:proofErr w:type="spellEnd"/>
      <w:proofErr w:type="gramStart"/>
      <w:r>
        <w:t>。</w:t>
      </w:r>
      <w:r>
        <w:rPr>
          <w:rFonts w:eastAsia="宋体" w:hint="eastAsia"/>
          <w:lang w:eastAsia="zh-CN"/>
        </w:rPr>
        <w:t>“</w:t>
      </w:r>
      <w:proofErr w:type="gramEnd"/>
      <w:r>
        <w:t>狼</w:t>
      </w:r>
      <w:r>
        <w:rPr>
          <w:rFonts w:eastAsia="宋体" w:hint="eastAsia"/>
          <w:lang w:eastAsia="zh-CN"/>
        </w:rPr>
        <w:t>”</w:t>
      </w:r>
      <w:proofErr w:type="spellStart"/>
      <w:r>
        <w:t>當爲</w:t>
      </w:r>
      <w:proofErr w:type="spellEnd"/>
      <w:r>
        <w:rPr>
          <w:rFonts w:eastAsia="宋体" w:hint="eastAsia"/>
          <w:lang w:eastAsia="zh-CN"/>
        </w:rPr>
        <w:t>“</w:t>
      </w:r>
      <w:r>
        <w:t>猲</w:t>
      </w:r>
      <w:r>
        <w:rPr>
          <w:rFonts w:eastAsia="宋体" w:hint="eastAsia"/>
          <w:lang w:eastAsia="zh-CN"/>
        </w:rPr>
        <w:t>”</w:t>
      </w:r>
      <w:r>
        <w:t>，</w:t>
      </w:r>
      <w:proofErr w:type="spellStart"/>
      <w:r>
        <w:t>字之誤也。隸書</w:t>
      </w:r>
      <w:proofErr w:type="spellEnd"/>
      <w:r>
        <w:rPr>
          <w:rFonts w:eastAsia="宋体" w:hint="eastAsia"/>
          <w:lang w:eastAsia="zh-CN"/>
        </w:rPr>
        <w:t>“</w:t>
      </w:r>
      <w:r>
        <w:t>狼</w:t>
      </w:r>
      <w:r>
        <w:rPr>
          <w:rFonts w:eastAsia="宋体" w:hint="eastAsia"/>
          <w:lang w:eastAsia="zh-CN"/>
        </w:rPr>
        <w:t>”</w:t>
      </w:r>
      <w:proofErr w:type="spellStart"/>
      <w:r>
        <w:t>字作</w:t>
      </w:r>
      <w:proofErr w:type="spellEnd"/>
      <w:r>
        <w:rPr>
          <w:rFonts w:eastAsia="宋体" w:hint="eastAsia"/>
          <w:lang w:eastAsia="zh-CN"/>
        </w:rPr>
        <w:t>“</w:t>
      </w:r>
      <w:r>
        <w:t>狼</w:t>
      </w:r>
      <w:r>
        <w:rPr>
          <w:rFonts w:eastAsia="宋体" w:hint="eastAsia"/>
          <w:lang w:eastAsia="zh-CN"/>
        </w:rPr>
        <w:t>”</w:t>
      </w:r>
      <w:r>
        <w:t>，</w:t>
      </w:r>
      <w:proofErr w:type="spellStart"/>
      <w:r>
        <w:t>形與</w:t>
      </w:r>
      <w:proofErr w:type="spellEnd"/>
      <w:r>
        <w:rPr>
          <w:rFonts w:eastAsia="宋体" w:hint="eastAsia"/>
          <w:lang w:eastAsia="zh-CN"/>
        </w:rPr>
        <w:t>“</w:t>
      </w:r>
      <w:r>
        <w:t>猲</w:t>
      </w:r>
      <w:r>
        <w:rPr>
          <w:rFonts w:eastAsia="宋体" w:hint="eastAsia"/>
          <w:lang w:eastAsia="zh-CN"/>
        </w:rPr>
        <w:t>”</w:t>
      </w:r>
      <w:proofErr w:type="spellStart"/>
      <w:r>
        <w:t>相似。恐猲二字</w:t>
      </w:r>
      <w:proofErr w:type="spellEnd"/>
    </w:p>
    <w:p w14:paraId="01AFE6E9" w14:textId="77777777" w:rsidR="00CC015B" w:rsidRDefault="00000000">
      <w:proofErr w:type="spellStart"/>
      <w:r>
        <w:t>連讀，猶今人言恐嚇也</w:t>
      </w:r>
      <w:proofErr w:type="spellEnd"/>
      <w:r>
        <w:t>。</w:t>
      </w:r>
      <w:r>
        <w:rPr>
          <w:rFonts w:eastAsia="宋体" w:hint="eastAsia"/>
          <w:lang w:eastAsia="zh-CN"/>
        </w:rPr>
        <w:t>《</w:t>
      </w:r>
      <w:proofErr w:type="spellStart"/>
      <w:r>
        <w:t>一切經音義</w:t>
      </w:r>
      <w:proofErr w:type="spellEnd"/>
      <w:r>
        <w:rPr>
          <w:rFonts w:eastAsia="宋体" w:hint="eastAsia"/>
          <w:lang w:eastAsia="zh-CN"/>
        </w:rPr>
        <w:t>》</w:t>
      </w:r>
      <w:proofErr w:type="spellStart"/>
      <w:proofErr w:type="gramStart"/>
      <w:r>
        <w:t>一云</w:t>
      </w:r>
      <w:proofErr w:type="spellEnd"/>
      <w:r>
        <w:rPr>
          <w:rFonts w:eastAsia="宋体" w:hint="eastAsia"/>
          <w:lang w:eastAsia="zh-CN"/>
        </w:rPr>
        <w:t>“</w:t>
      </w:r>
      <w:proofErr w:type="spellStart"/>
      <w:proofErr w:type="gramEnd"/>
      <w:r>
        <w:t>或言恐嚇，或言恐喝，皆一義也</w:t>
      </w:r>
      <w:proofErr w:type="spellEnd"/>
      <w:r>
        <w:t>。</w:t>
      </w:r>
      <w:r>
        <w:rPr>
          <w:rFonts w:eastAsia="宋体" w:hint="eastAsia"/>
          <w:lang w:eastAsia="zh-CN"/>
        </w:rPr>
        <w:t>”《</w:t>
      </w:r>
      <w:proofErr w:type="spellStart"/>
      <w:r>
        <w:t>趙策</w:t>
      </w:r>
      <w:proofErr w:type="spellEnd"/>
      <w:r>
        <w:rPr>
          <w:rFonts w:eastAsia="宋体" w:hint="eastAsia"/>
          <w:lang w:eastAsia="zh-CN"/>
        </w:rPr>
        <w:t>》</w:t>
      </w:r>
      <w:r>
        <w:t>曰：</w:t>
      </w:r>
      <w:r>
        <w:rPr>
          <w:rFonts w:eastAsia="宋体" w:hint="eastAsia"/>
          <w:lang w:eastAsia="zh-CN"/>
        </w:rPr>
        <w:t>“</w:t>
      </w:r>
      <w:proofErr w:type="spellStart"/>
      <w:r>
        <w:t>以秦權恐</w:t>
      </w:r>
      <w:proofErr w:type="spellEnd"/>
    </w:p>
    <w:p w14:paraId="543A24B4" w14:textId="77777777" w:rsidR="00CC015B" w:rsidRDefault="00000000">
      <w:proofErr w:type="spellStart"/>
      <w:r>
        <w:t>猲諸矦</w:t>
      </w:r>
      <w:proofErr w:type="spellEnd"/>
      <w:proofErr w:type="gramStart"/>
      <w:r>
        <w:rPr>
          <w:rFonts w:eastAsia="宋体" w:hint="eastAsia"/>
          <w:lang w:eastAsia="zh-CN"/>
        </w:rPr>
        <w:t>”</w:t>
      </w:r>
      <w:proofErr w:type="gramEnd"/>
      <w:r>
        <w:rPr>
          <w:rFonts w:eastAsia="宋体" w:hint="eastAsia"/>
          <w:lang w:eastAsia="zh-CN"/>
        </w:rPr>
        <w:t>《</w:t>
      </w:r>
      <w:proofErr w:type="spellStart"/>
      <w:r>
        <w:t>史記</w:t>
      </w:r>
      <w:proofErr w:type="spellEnd"/>
      <w:r>
        <w:rPr>
          <w:rFonts w:eastAsia="宋体" w:hint="eastAsia"/>
          <w:lang w:eastAsia="zh-CN"/>
        </w:rPr>
        <w:t>•</w:t>
      </w:r>
      <w:proofErr w:type="spellStart"/>
      <w:r>
        <w:t>蘇秦傳</w:t>
      </w:r>
      <w:proofErr w:type="spellEnd"/>
      <w:r>
        <w:rPr>
          <w:rFonts w:eastAsia="宋体" w:hint="eastAsia"/>
          <w:lang w:eastAsia="zh-CN"/>
        </w:rPr>
        <w:t>》</w:t>
      </w:r>
      <w:r>
        <w:t>作</w:t>
      </w:r>
      <w:r>
        <w:rPr>
          <w:rFonts w:eastAsia="宋体" w:hint="eastAsia"/>
          <w:lang w:eastAsia="zh-CN"/>
        </w:rPr>
        <w:t>“</w:t>
      </w:r>
      <w:proofErr w:type="spellStart"/>
      <w:r>
        <w:t>恐愒</w:t>
      </w:r>
      <w:proofErr w:type="spellEnd"/>
      <w:r>
        <w:rPr>
          <w:rFonts w:eastAsia="宋体" w:hint="eastAsia"/>
          <w:lang w:eastAsia="zh-CN"/>
        </w:rPr>
        <w:t>”</w:t>
      </w:r>
      <w:proofErr w:type="spellStart"/>
      <w:r>
        <w:t>索隱曰</w:t>
      </w:r>
      <w:proofErr w:type="spellEnd"/>
      <w:r>
        <w:rPr>
          <w:rFonts w:eastAsia="宋体" w:hint="eastAsia"/>
          <w:lang w:eastAsia="zh-CN"/>
        </w:rPr>
        <w:t>“</w:t>
      </w:r>
      <w:proofErr w:type="spellStart"/>
      <w:r>
        <w:t>謂相恐脅也</w:t>
      </w:r>
      <w:proofErr w:type="spellEnd"/>
      <w:r>
        <w:t>。</w:t>
      </w:r>
      <w:r>
        <w:rPr>
          <w:rFonts w:eastAsia="宋体" w:hint="eastAsia"/>
          <w:lang w:eastAsia="zh-CN"/>
        </w:rPr>
        <w:t>”《</w:t>
      </w:r>
      <w:proofErr w:type="spellStart"/>
      <w:r>
        <w:t>漢書</w:t>
      </w:r>
      <w:proofErr w:type="spellEnd"/>
      <w:r>
        <w:rPr>
          <w:rFonts w:eastAsia="宋体" w:hint="eastAsia"/>
          <w:lang w:eastAsia="zh-CN"/>
        </w:rPr>
        <w:t>•</w:t>
      </w:r>
      <w:proofErr w:type="spellStart"/>
      <w:r>
        <w:t>王子矦表</w:t>
      </w:r>
      <w:proofErr w:type="spellEnd"/>
      <w:r>
        <w:rPr>
          <w:rFonts w:eastAsia="宋体" w:hint="eastAsia"/>
          <w:lang w:eastAsia="zh-CN"/>
        </w:rPr>
        <w:t>》“</w:t>
      </w:r>
      <w:proofErr w:type="spellStart"/>
      <w:r>
        <w:t>葛魁</w:t>
      </w:r>
      <w:proofErr w:type="spellEnd"/>
    </w:p>
    <w:p w14:paraId="559EDFBD" w14:textId="77777777" w:rsidR="00CC015B" w:rsidRDefault="00000000">
      <w:pPr>
        <w:rPr>
          <w:rFonts w:eastAsia="宋体"/>
          <w:lang w:eastAsia="zh-CN"/>
        </w:rPr>
      </w:pPr>
      <w:proofErr w:type="spellStart"/>
      <w:r>
        <w:t>矦戚坐縛家吏恐猲受賕平城矦禮坐恐猲取鷄</w:t>
      </w:r>
      <w:proofErr w:type="spellEnd"/>
      <w:proofErr w:type="gramStart"/>
      <w:r>
        <w:rPr>
          <w:rFonts w:eastAsia="宋体" w:hint="eastAsia"/>
          <w:lang w:eastAsia="zh-CN"/>
        </w:rPr>
        <w:t>”</w:t>
      </w:r>
      <w:proofErr w:type="gramEnd"/>
      <w:r>
        <w:rPr>
          <w:rFonts w:eastAsia="宋体" w:hint="eastAsia"/>
          <w:lang w:eastAsia="zh-CN"/>
        </w:rPr>
        <w:t>《</w:t>
      </w:r>
      <w:proofErr w:type="spellStart"/>
      <w:r>
        <w:t>王莽傳</w:t>
      </w:r>
      <w:proofErr w:type="spellEnd"/>
      <w:r>
        <w:rPr>
          <w:rFonts w:eastAsia="宋体" w:hint="eastAsia"/>
          <w:lang w:eastAsia="zh-CN"/>
        </w:rPr>
        <w:t>》“</w:t>
      </w:r>
      <w:proofErr w:type="spellStart"/>
      <w:r>
        <w:t>各爲權勢恐猲良民</w:t>
      </w:r>
      <w:proofErr w:type="spellEnd"/>
      <w:r>
        <w:t>。</w:t>
      </w:r>
      <w:r>
        <w:rPr>
          <w:rFonts w:eastAsia="宋体" w:hint="eastAsia"/>
          <w:lang w:eastAsia="zh-CN"/>
        </w:rPr>
        <w:t>”</w:t>
      </w:r>
    </w:p>
    <w:p w14:paraId="4AFA380A" w14:textId="77777777" w:rsidR="00CC015B" w:rsidRDefault="00000000">
      <w:pPr>
        <w:rPr>
          <w:lang w:eastAsia="zh-CN"/>
        </w:rPr>
      </w:pPr>
      <w:r>
        <w:rPr>
          <w:lang w:eastAsia="zh-CN"/>
        </w:rPr>
        <w:t>皆其證也。</w:t>
      </w:r>
      <w:r>
        <w:rPr>
          <w:rFonts w:eastAsia="宋体" w:hint="eastAsia"/>
          <w:lang w:eastAsia="zh-CN"/>
        </w:rPr>
        <w:t>“</w:t>
      </w:r>
      <w:r>
        <w:rPr>
          <w:lang w:eastAsia="zh-CN"/>
        </w:rPr>
        <w:t>似無勇而未可恐猲</w:t>
      </w:r>
      <w:r>
        <w:rPr>
          <w:rFonts w:eastAsia="宋体" w:hint="eastAsia"/>
          <w:lang w:eastAsia="zh-CN"/>
        </w:rPr>
        <w:t>”</w:t>
      </w:r>
      <w:r>
        <w:rPr>
          <w:lang w:eastAsia="zh-CN"/>
        </w:rPr>
        <w:t>爲句，</w:t>
      </w:r>
      <w:r>
        <w:rPr>
          <w:rFonts w:eastAsia="宋体" w:hint="eastAsia"/>
          <w:lang w:eastAsia="zh-CN"/>
        </w:rPr>
        <w:t>“</w:t>
      </w:r>
      <w:proofErr w:type="gramStart"/>
      <w:r>
        <w:rPr>
          <w:lang w:eastAsia="zh-CN"/>
        </w:rPr>
        <w:t>執固横敢而</w:t>
      </w:r>
      <w:proofErr w:type="gramEnd"/>
      <w:r>
        <w:rPr>
          <w:lang w:eastAsia="zh-CN"/>
        </w:rPr>
        <w:t>不可辱害</w:t>
      </w:r>
      <w:r>
        <w:rPr>
          <w:rFonts w:eastAsia="宋体" w:hint="eastAsia"/>
          <w:lang w:eastAsia="zh-CN"/>
        </w:rPr>
        <w:t>”</w:t>
      </w:r>
      <w:r>
        <w:rPr>
          <w:lang w:eastAsia="zh-CN"/>
        </w:rPr>
        <w:t>爲句，</w:t>
      </w:r>
      <w:r>
        <w:rPr>
          <w:rFonts w:eastAsia="宋体" w:hint="eastAsia"/>
          <w:lang w:eastAsia="zh-CN"/>
        </w:rPr>
        <w:t>《</w:t>
      </w:r>
      <w:r>
        <w:rPr>
          <w:lang w:eastAsia="zh-CN"/>
        </w:rPr>
        <w:t>論威</w:t>
      </w:r>
      <w:r>
        <w:rPr>
          <w:rFonts w:eastAsia="宋体" w:hint="eastAsia"/>
          <w:lang w:eastAsia="zh-CN"/>
        </w:rPr>
        <w:t>》</w:t>
      </w:r>
      <w:r>
        <w:rPr>
          <w:lang w:eastAsia="zh-CN"/>
        </w:rPr>
        <w:t>篇云：</w:t>
      </w:r>
      <w:r>
        <w:rPr>
          <w:rFonts w:eastAsia="宋体" w:hint="eastAsia"/>
          <w:lang w:eastAsia="zh-CN"/>
        </w:rPr>
        <w:t>“</w:t>
      </w:r>
      <w:r>
        <w:rPr>
          <w:lang w:eastAsia="zh-CN"/>
        </w:rPr>
        <w:t>㴱痛</w:t>
      </w:r>
      <w:proofErr w:type="gramStart"/>
      <w:r>
        <w:rPr>
          <w:lang w:eastAsia="zh-CN"/>
        </w:rPr>
        <w:t>執</w:t>
      </w:r>
      <w:proofErr w:type="gramEnd"/>
      <w:r>
        <w:rPr>
          <w:lang w:eastAsia="zh-CN"/>
        </w:rPr>
        <w:t>固，不</w:t>
      </w:r>
    </w:p>
    <w:p w14:paraId="7C44C46D" w14:textId="77777777" w:rsidR="00CC015B" w:rsidRDefault="00000000">
      <w:pPr>
        <w:rPr>
          <w:lang w:eastAsia="zh-CN"/>
        </w:rPr>
      </w:pPr>
      <w:r>
        <w:rPr>
          <w:lang w:eastAsia="zh-CN"/>
        </w:rPr>
        <w:t>可摇盪</w:t>
      </w:r>
      <w:proofErr w:type="gramStart"/>
      <w:r>
        <w:rPr>
          <w:rFonts w:eastAsia="宋体" w:hint="eastAsia"/>
          <w:lang w:eastAsia="zh-CN"/>
        </w:rPr>
        <w:t>”</w:t>
      </w:r>
      <w:proofErr w:type="gramEnd"/>
      <w:r>
        <w:rPr>
          <w:lang w:eastAsia="zh-CN"/>
        </w:rPr>
        <w:t>二句相</w:t>
      </w:r>
      <w:proofErr w:type="gramStart"/>
      <w:r>
        <w:rPr>
          <w:lang w:eastAsia="zh-CN"/>
        </w:rPr>
        <w:t>對</w:t>
      </w:r>
      <w:proofErr w:type="gramEnd"/>
      <w:r>
        <w:rPr>
          <w:lang w:eastAsia="zh-CN"/>
        </w:rPr>
        <w:t>爲文。若以</w:t>
      </w:r>
      <w:r>
        <w:rPr>
          <w:rFonts w:eastAsia="宋体" w:hint="eastAsia"/>
          <w:lang w:eastAsia="zh-CN"/>
        </w:rPr>
        <w:t>“</w:t>
      </w:r>
      <w:r>
        <w:rPr>
          <w:lang w:eastAsia="zh-CN"/>
        </w:rPr>
        <w:t>狼</w:t>
      </w:r>
      <w:proofErr w:type="gramStart"/>
      <w:r>
        <w:rPr>
          <w:lang w:eastAsia="zh-CN"/>
        </w:rPr>
        <w:t>執固横敢</w:t>
      </w:r>
      <w:proofErr w:type="gramEnd"/>
      <w:r>
        <w:rPr>
          <w:rFonts w:eastAsia="宋体" w:hint="eastAsia"/>
          <w:lang w:eastAsia="zh-CN"/>
        </w:rPr>
        <w:t>”</w:t>
      </w:r>
      <w:r>
        <w:rPr>
          <w:lang w:eastAsia="zh-CN"/>
        </w:rPr>
        <w:t>五字連讀，則文不成義矣。此段以大、猲、害</w:t>
      </w:r>
    </w:p>
    <w:p w14:paraId="75307FE8" w14:textId="77777777" w:rsidR="00CC015B" w:rsidRDefault="00000000">
      <w:pPr>
        <w:rPr>
          <w:lang w:eastAsia="zh-CN"/>
        </w:rPr>
      </w:pPr>
      <w:r>
        <w:rPr>
          <w:lang w:eastAsia="zh-CN"/>
        </w:rPr>
        <w:t>越、大、外、賴、</w:t>
      </w:r>
      <w:proofErr w:type="gramStart"/>
      <w:r>
        <w:rPr>
          <w:lang w:eastAsia="zh-CN"/>
        </w:rPr>
        <w:t>世</w:t>
      </w:r>
      <w:proofErr w:type="gramEnd"/>
      <w:r>
        <w:rPr>
          <w:lang w:eastAsia="zh-CN"/>
        </w:rPr>
        <w:t>、朅、衞、厲、折十二字爲韻，若以</w:t>
      </w:r>
      <w:r>
        <w:rPr>
          <w:rFonts w:eastAsia="宋体" w:hint="eastAsia"/>
          <w:lang w:eastAsia="zh-CN"/>
        </w:rPr>
        <w:t>“</w:t>
      </w:r>
      <w:r>
        <w:rPr>
          <w:lang w:eastAsia="zh-CN"/>
        </w:rPr>
        <w:t>恐</w:t>
      </w:r>
      <w:r>
        <w:rPr>
          <w:rFonts w:eastAsia="宋体" w:hint="eastAsia"/>
          <w:lang w:eastAsia="zh-CN"/>
        </w:rPr>
        <w:t>”</w:t>
      </w:r>
      <w:r>
        <w:rPr>
          <w:lang w:eastAsia="zh-CN"/>
        </w:rPr>
        <w:t>字絶句，則失其韻矣</w:t>
      </w:r>
    </w:p>
    <w:p w14:paraId="60A7E04A" w14:textId="15A8F029" w:rsidR="00CC015B" w:rsidRPr="00CF73D1" w:rsidRDefault="00000000">
      <w:pPr>
        <w:rPr>
          <w:rFonts w:eastAsia="宋体" w:hint="eastAsia"/>
          <w:lang w:eastAsia="zh-CN"/>
        </w:rPr>
      </w:pPr>
      <w:r>
        <w:rPr>
          <w:lang w:eastAsia="zh-CN"/>
        </w:rPr>
        <w:t>【第</w:t>
      </w:r>
      <w:r>
        <w:rPr>
          <w:lang w:eastAsia="zh-CN"/>
        </w:rPr>
        <w:t>239</w:t>
      </w:r>
      <w:r>
        <w:rPr>
          <w:lang w:eastAsia="zh-CN"/>
        </w:rPr>
        <w:t>页】</w:t>
      </w:r>
      <w:r w:rsidR="00CF73D1">
        <w:rPr>
          <w:rFonts w:eastAsia="宋体" w:hint="eastAsia"/>
          <w:lang w:eastAsia="zh-CN"/>
        </w:rPr>
        <w:t>1291</w:t>
      </w:r>
    </w:p>
    <w:p w14:paraId="23545E36" w14:textId="77777777" w:rsidR="00CC015B" w:rsidRDefault="00000000">
      <w:pPr>
        <w:rPr>
          <w:lang w:eastAsia="zh-CN"/>
        </w:rPr>
      </w:pPr>
      <w:r>
        <w:rPr>
          <w:lang w:eastAsia="zh-CN"/>
        </w:rPr>
        <w:t>田之際</w:t>
      </w:r>
    </w:p>
    <w:p w14:paraId="76AF0399" w14:textId="77777777" w:rsidR="00CC015B" w:rsidRDefault="00000000">
      <w:pPr>
        <w:rPr>
          <w:lang w:eastAsia="zh-CN"/>
        </w:rPr>
      </w:pPr>
      <w:r>
        <w:rPr>
          <w:rFonts w:eastAsia="宋体" w:hint="eastAsia"/>
          <w:lang w:eastAsia="zh-CN"/>
        </w:rPr>
        <w:t>《</w:t>
      </w:r>
      <w:r>
        <w:rPr>
          <w:lang w:eastAsia="zh-CN"/>
        </w:rPr>
        <w:t>辯土</w:t>
      </w:r>
      <w:r>
        <w:rPr>
          <w:rFonts w:eastAsia="宋体" w:hint="eastAsia"/>
          <w:lang w:eastAsia="zh-CN"/>
        </w:rPr>
        <w:t>》</w:t>
      </w:r>
      <w:r>
        <w:rPr>
          <w:lang w:eastAsia="zh-CN"/>
        </w:rPr>
        <w:t>篇</w:t>
      </w:r>
      <w:r>
        <w:rPr>
          <w:rFonts w:eastAsia="宋体" w:hint="eastAsia"/>
          <w:lang w:eastAsia="zh-CN"/>
        </w:rPr>
        <w:t>“</w:t>
      </w:r>
      <w:r>
        <w:rPr>
          <w:lang w:eastAsia="zh-CN"/>
        </w:rPr>
        <w:t>農夫知其田之易也，不知其</w:t>
      </w:r>
      <w:proofErr w:type="gramStart"/>
      <w:r>
        <w:rPr>
          <w:lang w:eastAsia="zh-CN"/>
        </w:rPr>
        <w:t>稼</w:t>
      </w:r>
      <w:proofErr w:type="gramEnd"/>
      <w:r>
        <w:rPr>
          <w:lang w:eastAsia="zh-CN"/>
        </w:rPr>
        <w:t>之疏而不適也；知其田之際也，不知其</w:t>
      </w:r>
      <w:proofErr w:type="gramStart"/>
      <w:r>
        <w:rPr>
          <w:lang w:eastAsia="zh-CN"/>
        </w:rPr>
        <w:t>稼</w:t>
      </w:r>
      <w:proofErr w:type="gramEnd"/>
    </w:p>
    <w:p w14:paraId="3329F773" w14:textId="77777777" w:rsidR="00CC015B" w:rsidRDefault="00000000">
      <w:pPr>
        <w:rPr>
          <w:rFonts w:eastAsia="宋体"/>
          <w:lang w:eastAsia="zh-CN"/>
        </w:rPr>
      </w:pPr>
      <w:proofErr w:type="spellStart"/>
      <w:r>
        <w:t>居地之虗也</w:t>
      </w:r>
      <w:proofErr w:type="spellEnd"/>
      <w:r>
        <w:t>。</w:t>
      </w:r>
      <w:r>
        <w:rPr>
          <w:rFonts w:eastAsia="宋体" w:hint="eastAsia"/>
          <w:lang w:eastAsia="zh-CN"/>
        </w:rPr>
        <w:t>”</w:t>
      </w:r>
      <w:proofErr w:type="spellStart"/>
      <w:r>
        <w:t>念孫案</w:t>
      </w:r>
      <w:proofErr w:type="spellEnd"/>
      <w:r>
        <w:t>：</w:t>
      </w:r>
      <w:r>
        <w:rPr>
          <w:rFonts w:eastAsia="宋体" w:hint="eastAsia"/>
          <w:lang w:eastAsia="zh-CN"/>
        </w:rPr>
        <w:t>“</w:t>
      </w:r>
      <w:r>
        <w:t>際</w:t>
      </w:r>
      <w:r>
        <w:rPr>
          <w:rFonts w:eastAsia="宋体" w:hint="eastAsia"/>
          <w:lang w:eastAsia="zh-CN"/>
        </w:rPr>
        <w:t>”</w:t>
      </w:r>
      <w:proofErr w:type="spellStart"/>
      <w:r>
        <w:t>字</w:t>
      </w:r>
      <w:proofErr w:type="gramStart"/>
      <w:r>
        <w:t>於</w:t>
      </w:r>
      <w:proofErr w:type="gramEnd"/>
      <w:r>
        <w:t>義無取，蓋</w:t>
      </w:r>
      <w:proofErr w:type="spellEnd"/>
      <w:r>
        <w:rPr>
          <w:rFonts w:eastAsia="宋体" w:hint="eastAsia"/>
          <w:lang w:eastAsia="zh-CN"/>
        </w:rPr>
        <w:t>“</w:t>
      </w:r>
      <w:r>
        <w:t>除</w:t>
      </w:r>
      <w:r>
        <w:rPr>
          <w:rFonts w:eastAsia="宋体" w:hint="eastAsia"/>
          <w:lang w:eastAsia="zh-CN"/>
        </w:rPr>
        <w:t>”</w:t>
      </w:r>
      <w:proofErr w:type="spellStart"/>
      <w:r>
        <w:t>字之誤。上言</w:t>
      </w:r>
      <w:proofErr w:type="spellEnd"/>
      <w:r>
        <w:rPr>
          <w:rFonts w:eastAsia="宋体" w:hint="eastAsia"/>
          <w:lang w:eastAsia="zh-CN"/>
        </w:rPr>
        <w:t>“</w:t>
      </w:r>
      <w:proofErr w:type="spellStart"/>
      <w:r>
        <w:t>田之易</w:t>
      </w:r>
      <w:proofErr w:type="spellEnd"/>
      <w:r>
        <w:rPr>
          <w:rFonts w:eastAsia="宋体" w:hint="eastAsia"/>
          <w:lang w:eastAsia="zh-CN"/>
        </w:rPr>
        <w:t>”</w:t>
      </w:r>
      <w:r>
        <w:t>，</w:t>
      </w:r>
      <w:proofErr w:type="spellStart"/>
      <w:r>
        <w:t>此言</w:t>
      </w:r>
      <w:proofErr w:type="spellEnd"/>
      <w:r>
        <w:rPr>
          <w:rFonts w:eastAsia="宋体" w:hint="eastAsia"/>
          <w:lang w:eastAsia="zh-CN"/>
        </w:rPr>
        <w:t>“</w:t>
      </w:r>
      <w:proofErr w:type="spellStart"/>
      <w:r>
        <w:t>田之除</w:t>
      </w:r>
      <w:proofErr w:type="spellEnd"/>
      <w:r>
        <w:rPr>
          <w:rFonts w:eastAsia="宋体" w:hint="eastAsia"/>
          <w:lang w:eastAsia="zh-CN"/>
        </w:rPr>
        <w:t>”</w:t>
      </w:r>
    </w:p>
    <w:p w14:paraId="6C06BBC9" w14:textId="77777777" w:rsidR="00CC015B" w:rsidRDefault="00000000">
      <w:r>
        <w:rPr>
          <w:rFonts w:eastAsia="宋体" w:hint="eastAsia"/>
          <w:lang w:eastAsia="zh-CN"/>
        </w:rPr>
        <w:t>“</w:t>
      </w:r>
      <w:r>
        <w:t>易</w:t>
      </w:r>
      <w:r>
        <w:rPr>
          <w:rFonts w:eastAsia="宋体" w:hint="eastAsia"/>
          <w:lang w:eastAsia="zh-CN"/>
        </w:rPr>
        <w:t>”</w:t>
      </w:r>
      <w:r>
        <w:t>與</w:t>
      </w:r>
      <w:r>
        <w:rPr>
          <w:rFonts w:eastAsia="宋体" w:hint="eastAsia"/>
          <w:lang w:eastAsia="zh-CN"/>
        </w:rPr>
        <w:t>“</w:t>
      </w:r>
      <w:r>
        <w:t>除</w:t>
      </w:r>
      <w:r>
        <w:rPr>
          <w:rFonts w:eastAsia="宋体" w:hint="eastAsia"/>
          <w:lang w:eastAsia="zh-CN"/>
        </w:rPr>
        <w:t>”</w:t>
      </w:r>
      <w:proofErr w:type="spellStart"/>
      <w:r>
        <w:t>皆治也</w:t>
      </w:r>
      <w:proofErr w:type="spellEnd"/>
      <w:r>
        <w:t>。</w:t>
      </w:r>
      <w:r>
        <w:rPr>
          <w:rFonts w:eastAsia="宋体" w:hint="eastAsia"/>
          <w:lang w:eastAsia="zh-CN"/>
        </w:rPr>
        <w:t>《</w:t>
      </w:r>
      <w:proofErr w:type="spellStart"/>
      <w:r>
        <w:t>曲禮</w:t>
      </w:r>
      <w:proofErr w:type="spellEnd"/>
      <w:r>
        <w:rPr>
          <w:rFonts w:eastAsia="宋体" w:hint="eastAsia"/>
          <w:lang w:eastAsia="zh-CN"/>
        </w:rPr>
        <w:t>》</w:t>
      </w:r>
      <w:r>
        <w:t>：</w:t>
      </w:r>
      <w:r>
        <w:rPr>
          <w:rFonts w:eastAsia="宋体" w:hint="eastAsia"/>
          <w:lang w:eastAsia="zh-CN"/>
        </w:rPr>
        <w:t>“</w:t>
      </w:r>
      <w:proofErr w:type="spellStart"/>
      <w:r>
        <w:t>馳道不除</w:t>
      </w:r>
      <w:proofErr w:type="spellEnd"/>
      <w:r>
        <w:t>。</w:t>
      </w:r>
      <w:r>
        <w:rPr>
          <w:rFonts w:eastAsia="宋体" w:hint="eastAsia"/>
          <w:lang w:eastAsia="zh-CN"/>
        </w:rPr>
        <w:t>”</w:t>
      </w:r>
      <w:proofErr w:type="spellStart"/>
      <w:r>
        <w:t>鄭注曰</w:t>
      </w:r>
      <w:proofErr w:type="spellEnd"/>
      <w:r>
        <w:t>：</w:t>
      </w:r>
      <w:r>
        <w:rPr>
          <w:rFonts w:eastAsia="宋体" w:hint="eastAsia"/>
          <w:lang w:eastAsia="zh-CN"/>
        </w:rPr>
        <w:t>“</w:t>
      </w:r>
      <w:proofErr w:type="spellStart"/>
      <w:r>
        <w:t>除，治也</w:t>
      </w:r>
      <w:proofErr w:type="spellEnd"/>
      <w:r>
        <w:t>。</w:t>
      </w:r>
      <w:r>
        <w:rPr>
          <w:rFonts w:eastAsia="宋体" w:hint="eastAsia"/>
          <w:lang w:eastAsia="zh-CN"/>
        </w:rPr>
        <w:t>”</w:t>
      </w:r>
      <w:proofErr w:type="spellStart"/>
      <w:r>
        <w:t>且易、適爲韻，除、虗爲</w:t>
      </w:r>
      <w:proofErr w:type="spellEnd"/>
    </w:p>
    <w:p w14:paraId="595EF306" w14:textId="77777777" w:rsidR="00CC015B" w:rsidRDefault="00000000">
      <w:proofErr w:type="spellStart"/>
      <w:r>
        <w:t>韻，若作</w:t>
      </w:r>
      <w:proofErr w:type="spellEnd"/>
      <w:r>
        <w:rPr>
          <w:rFonts w:eastAsia="宋体" w:hint="eastAsia"/>
          <w:lang w:eastAsia="zh-CN"/>
        </w:rPr>
        <w:t>“</w:t>
      </w:r>
      <w:r>
        <w:t>際</w:t>
      </w:r>
      <w:r>
        <w:rPr>
          <w:rFonts w:eastAsia="宋体" w:hint="eastAsia"/>
          <w:lang w:eastAsia="zh-CN"/>
        </w:rPr>
        <w:t>”</w:t>
      </w:r>
      <w:r>
        <w:t>，</w:t>
      </w:r>
      <w:proofErr w:type="spellStart"/>
      <w:r>
        <w:t>則失其韻矣</w:t>
      </w:r>
      <w:proofErr w:type="spellEnd"/>
    </w:p>
    <w:p w14:paraId="2A9E0153" w14:textId="77777777" w:rsidR="00CC015B" w:rsidRDefault="00000000">
      <w:pPr>
        <w:rPr>
          <w:rFonts w:eastAsia="宋体"/>
          <w:lang w:eastAsia="zh-CN"/>
        </w:rPr>
      </w:pPr>
      <w:r>
        <w:rPr>
          <w:rFonts w:eastAsia="宋体" w:hint="eastAsia"/>
          <w:lang w:eastAsia="zh-CN"/>
        </w:rPr>
        <w:t>《</w:t>
      </w:r>
      <w:proofErr w:type="spellStart"/>
      <w:r>
        <w:t>韓子</w:t>
      </w:r>
      <w:proofErr w:type="spellEnd"/>
      <w:r>
        <w:rPr>
          <w:rFonts w:eastAsia="宋体" w:hint="eastAsia"/>
          <w:lang w:eastAsia="zh-CN"/>
        </w:rPr>
        <w:t>》</w:t>
      </w:r>
    </w:p>
    <w:p w14:paraId="0AA5A652" w14:textId="77777777" w:rsidR="00CC015B" w:rsidRDefault="00000000">
      <w:proofErr w:type="spellStart"/>
      <w:r>
        <w:t>去舊去智</w:t>
      </w:r>
      <w:proofErr w:type="spellEnd"/>
    </w:p>
    <w:p w14:paraId="23E9F5BD" w14:textId="39360609" w:rsidR="00CC015B" w:rsidRDefault="00000000">
      <w:pPr>
        <w:rPr>
          <w:lang w:eastAsia="zh-CN"/>
        </w:rPr>
      </w:pPr>
      <w:bookmarkStart w:id="13" w:name="OLE_LINK15"/>
      <w:r>
        <w:rPr>
          <w:rFonts w:eastAsia="宋体" w:hint="eastAsia"/>
          <w:lang w:eastAsia="zh-CN"/>
        </w:rPr>
        <w:t>《</w:t>
      </w:r>
      <w:proofErr w:type="spellStart"/>
      <w:r>
        <w:t>主道</w:t>
      </w:r>
      <w:r w:rsidR="00F84E01">
        <w:t>篇</w:t>
      </w:r>
      <w:proofErr w:type="spellEnd"/>
      <w:r>
        <w:rPr>
          <w:rFonts w:eastAsia="宋体" w:hint="eastAsia"/>
          <w:lang w:eastAsia="zh-CN"/>
        </w:rPr>
        <w:t>》</w:t>
      </w:r>
      <w:r w:rsidR="00F84E01">
        <w:rPr>
          <w:rFonts w:eastAsia="宋体" w:hint="eastAsia"/>
          <w:lang w:eastAsia="zh-CN"/>
        </w:rPr>
        <w:t xml:space="preserve"> </w:t>
      </w:r>
      <w:r w:rsidR="00F84E01">
        <w:rPr>
          <w:rFonts w:eastAsia="宋体" w:hint="eastAsia"/>
          <w:lang w:eastAsia="zh-CN"/>
        </w:rPr>
        <w:t>：</w:t>
      </w:r>
      <w:r>
        <w:rPr>
          <w:rFonts w:eastAsia="宋体" w:hint="eastAsia"/>
          <w:lang w:eastAsia="zh-CN"/>
        </w:rPr>
        <w:t>“</w:t>
      </w:r>
      <w:proofErr w:type="spellStart"/>
      <w:r>
        <w:t>去好去</w:t>
      </w:r>
      <w:proofErr w:type="gramStart"/>
      <w:r>
        <w:t>惡</w:t>
      </w:r>
      <w:proofErr w:type="gramEnd"/>
      <w:r>
        <w:t>臣乃見素去舊去智臣乃自</w:t>
      </w:r>
      <w:proofErr w:type="gramStart"/>
      <w:r>
        <w:t>備</w:t>
      </w:r>
      <w:proofErr w:type="spellEnd"/>
      <w:proofErr w:type="gramEnd"/>
      <w:r>
        <w:t>。</w:t>
      </w:r>
      <w:r>
        <w:rPr>
          <w:rFonts w:eastAsia="宋体" w:hint="eastAsia"/>
          <w:lang w:eastAsia="zh-CN"/>
        </w:rPr>
        <w:t>”</w:t>
      </w:r>
      <w:proofErr w:type="spellStart"/>
      <w:r>
        <w:t>念孫案</w:t>
      </w:r>
      <w:proofErr w:type="spellEnd"/>
      <w:r>
        <w:rPr>
          <w:rFonts w:eastAsia="宋体" w:hint="eastAsia"/>
          <w:lang w:eastAsia="zh-CN"/>
        </w:rPr>
        <w:t>“</w:t>
      </w:r>
      <w:proofErr w:type="spellStart"/>
      <w:r>
        <w:t>去舊去智</w:t>
      </w:r>
      <w:proofErr w:type="spellEnd"/>
      <w:r>
        <w:rPr>
          <w:rFonts w:eastAsia="宋体" w:hint="eastAsia"/>
          <w:lang w:eastAsia="zh-CN"/>
        </w:rPr>
        <w:t>”</w:t>
      </w:r>
      <w:proofErr w:type="spellStart"/>
      <w:r>
        <w:t>本作</w:t>
      </w:r>
      <w:proofErr w:type="spellEnd"/>
      <w:r>
        <w:rPr>
          <w:rFonts w:eastAsia="宋体" w:hint="eastAsia"/>
          <w:lang w:eastAsia="zh-CN"/>
        </w:rPr>
        <w:t>“</w:t>
      </w:r>
      <w:proofErr w:type="spellStart"/>
      <w:r>
        <w:t>去智去舊</w:t>
      </w:r>
      <w:proofErr w:type="spellEnd"/>
      <w:r>
        <w:rPr>
          <w:rFonts w:eastAsia="宋体" w:hint="eastAsia"/>
          <w:lang w:eastAsia="zh-CN"/>
        </w:rPr>
        <w:t>”</w:t>
      </w:r>
      <w:r>
        <w:t>。</w:t>
      </w:r>
      <w:proofErr w:type="spellStart"/>
      <w:r>
        <w:t>惡、素爲韻，舊、備爲韻。舊，古讀若忌</w:t>
      </w:r>
      <w:proofErr w:type="spellEnd"/>
      <w:r>
        <w:t>。</w:t>
      </w:r>
      <w:r>
        <w:rPr>
          <w:rFonts w:eastAsia="宋体" w:hint="eastAsia"/>
          <w:lang w:eastAsia="zh-CN"/>
        </w:rPr>
        <w:t>《</w:t>
      </w:r>
      <w:proofErr w:type="spellStart"/>
      <w:r>
        <w:t>大雅</w:t>
      </w:r>
      <w:proofErr w:type="spellEnd"/>
      <w:r>
        <w:rPr>
          <w:rFonts w:eastAsia="宋体" w:hint="eastAsia"/>
          <w:lang w:eastAsia="zh-CN"/>
        </w:rPr>
        <w:t>•</w:t>
      </w:r>
      <w:r>
        <w:t>蕩</w:t>
      </w:r>
      <w:r>
        <w:rPr>
          <w:rFonts w:eastAsia="宋体" w:hint="eastAsia"/>
          <w:lang w:eastAsia="zh-CN"/>
        </w:rPr>
        <w:t>》</w:t>
      </w:r>
      <w:r>
        <w:t>篇</w:t>
      </w:r>
      <w:proofErr w:type="gramStart"/>
      <w:r>
        <w:t>：</w:t>
      </w:r>
      <w:r>
        <w:rPr>
          <w:rFonts w:eastAsia="宋体" w:hint="eastAsia"/>
          <w:lang w:eastAsia="zh-CN"/>
        </w:rPr>
        <w:t>“</w:t>
      </w:r>
      <w:proofErr w:type="spellStart"/>
      <w:proofErr w:type="gramEnd"/>
      <w:r>
        <w:t>殷不用舊</w:t>
      </w:r>
      <w:proofErr w:type="spellEnd"/>
      <w:r>
        <w:t>。</w:t>
      </w:r>
      <w:r>
        <w:rPr>
          <w:rFonts w:eastAsia="宋体" w:hint="eastAsia"/>
          <w:lang w:eastAsia="zh-CN"/>
        </w:rPr>
        <w:t>”</w:t>
      </w:r>
      <w:r>
        <w:t>與</w:t>
      </w:r>
      <w:r>
        <w:rPr>
          <w:rFonts w:eastAsia="宋体" w:hint="eastAsia"/>
          <w:lang w:eastAsia="zh-CN"/>
        </w:rPr>
        <w:t>“</w:t>
      </w:r>
      <w:r>
        <w:t>時</w:t>
      </w:r>
      <w:r>
        <w:rPr>
          <w:rFonts w:eastAsia="宋体" w:hint="eastAsia"/>
          <w:lang w:eastAsia="zh-CN"/>
        </w:rPr>
        <w:t>”</w:t>
      </w:r>
      <w:proofErr w:type="spellStart"/>
      <w:r>
        <w:t>爲韻</w:t>
      </w:r>
      <w:proofErr w:type="spellEnd"/>
      <w:r>
        <w:t>。</w:t>
      </w:r>
      <w:r>
        <w:rPr>
          <w:rFonts w:eastAsia="宋体" w:hint="eastAsia"/>
          <w:lang w:eastAsia="zh-CN"/>
        </w:rPr>
        <w:t>《</w:t>
      </w:r>
      <w:proofErr w:type="spellStart"/>
      <w:r>
        <w:t>召閔</w:t>
      </w:r>
      <w:proofErr w:type="spellEnd"/>
      <w:r>
        <w:rPr>
          <w:rFonts w:eastAsia="宋体" w:hint="eastAsia"/>
          <w:lang w:eastAsia="zh-CN"/>
        </w:rPr>
        <w:t>》</w:t>
      </w:r>
      <w:r>
        <w:t>篇：</w:t>
      </w:r>
      <w:r>
        <w:rPr>
          <w:rFonts w:eastAsia="宋体" w:hint="eastAsia"/>
          <w:lang w:eastAsia="zh-CN"/>
        </w:rPr>
        <w:t>“</w:t>
      </w:r>
      <w:proofErr w:type="spellStart"/>
      <w:r>
        <w:t>不尚有舊</w:t>
      </w:r>
      <w:proofErr w:type="spellEnd"/>
      <w:r>
        <w:t>。</w:t>
      </w:r>
      <w:r>
        <w:rPr>
          <w:rFonts w:eastAsia="宋体" w:hint="eastAsia"/>
          <w:lang w:eastAsia="zh-CN"/>
        </w:rPr>
        <w:t>”</w:t>
      </w:r>
      <w:r>
        <w:t>與</w:t>
      </w:r>
      <w:r>
        <w:rPr>
          <w:rFonts w:eastAsia="宋体" w:hint="eastAsia"/>
          <w:lang w:eastAsia="zh-CN"/>
        </w:rPr>
        <w:t>“</w:t>
      </w:r>
      <w:r>
        <w:t>里</w:t>
      </w:r>
      <w:r>
        <w:rPr>
          <w:rFonts w:eastAsia="宋体" w:hint="eastAsia"/>
          <w:lang w:eastAsia="zh-CN"/>
        </w:rPr>
        <w:t>”</w:t>
      </w:r>
      <w:proofErr w:type="spellStart"/>
      <w:r>
        <w:t>爲韻</w:t>
      </w:r>
      <w:proofErr w:type="spellEnd"/>
      <w:r>
        <w:t>。</w:t>
      </w:r>
      <w:r>
        <w:rPr>
          <w:rFonts w:eastAsia="宋体" w:hint="eastAsia"/>
          <w:lang w:eastAsia="zh-CN"/>
        </w:rPr>
        <w:t>《</w:t>
      </w:r>
      <w:proofErr w:type="spellStart"/>
      <w:r>
        <w:t>管子</w:t>
      </w:r>
      <w:proofErr w:type="spellEnd"/>
      <w:r>
        <w:rPr>
          <w:rFonts w:eastAsia="宋体" w:hint="eastAsia"/>
          <w:lang w:eastAsia="zh-CN"/>
        </w:rPr>
        <w:t>•</w:t>
      </w:r>
      <w:proofErr w:type="spellStart"/>
      <w:r>
        <w:t>牧民</w:t>
      </w:r>
      <w:proofErr w:type="spellEnd"/>
      <w:r>
        <w:rPr>
          <w:rFonts w:eastAsia="宋体" w:hint="eastAsia"/>
          <w:lang w:eastAsia="zh-CN"/>
        </w:rPr>
        <w:t>》</w:t>
      </w:r>
      <w:r>
        <w:t>篇：</w:t>
      </w:r>
      <w:r>
        <w:rPr>
          <w:rFonts w:eastAsia="宋体" w:hint="eastAsia"/>
          <w:lang w:eastAsia="zh-CN"/>
        </w:rPr>
        <w:t>“</w:t>
      </w:r>
      <w:proofErr w:type="spellStart"/>
      <w:r>
        <w:t>不恭祖舊</w:t>
      </w:r>
      <w:proofErr w:type="spellEnd"/>
      <w:r>
        <w:t>。</w:t>
      </w:r>
      <w:r>
        <w:rPr>
          <w:rFonts w:eastAsia="宋体" w:hint="eastAsia"/>
          <w:lang w:eastAsia="zh-CN"/>
        </w:rPr>
        <w:t>”</w:t>
      </w:r>
      <w:r>
        <w:t>與</w:t>
      </w:r>
      <w:r>
        <w:rPr>
          <w:rFonts w:eastAsia="宋体" w:hint="eastAsia"/>
          <w:lang w:eastAsia="zh-CN"/>
        </w:rPr>
        <w:t>“</w:t>
      </w:r>
      <w:proofErr w:type="spellStart"/>
      <w:r>
        <w:t>備爲韻。皆其證也。後人讀</w:t>
      </w:r>
      <w:proofErr w:type="spellEnd"/>
      <w:r>
        <w:rPr>
          <w:rFonts w:eastAsia="宋体" w:hint="eastAsia"/>
          <w:lang w:eastAsia="zh-CN"/>
        </w:rPr>
        <w:t>“</w:t>
      </w:r>
      <w:r>
        <w:t>舊</w:t>
      </w:r>
      <w:r>
        <w:rPr>
          <w:rFonts w:eastAsia="宋体" w:hint="eastAsia"/>
          <w:lang w:eastAsia="zh-CN"/>
        </w:rPr>
        <w:t>”</w:t>
      </w:r>
      <w:proofErr w:type="spellStart"/>
      <w:r>
        <w:t>爲巨救反，則與</w:t>
      </w:r>
      <w:proofErr w:type="spellEnd"/>
      <w:r>
        <w:rPr>
          <w:rFonts w:eastAsia="宋体" w:hint="eastAsia"/>
          <w:lang w:eastAsia="zh-CN"/>
        </w:rPr>
        <w:t>“</w:t>
      </w:r>
      <w:r>
        <w:t>備</w:t>
      </w:r>
      <w:r>
        <w:rPr>
          <w:rFonts w:eastAsia="宋体" w:hint="eastAsia"/>
          <w:lang w:eastAsia="zh-CN"/>
        </w:rPr>
        <w:t>”</w:t>
      </w:r>
      <w:proofErr w:type="spellStart"/>
      <w:r>
        <w:t>字不協，故改爲</w:t>
      </w:r>
      <w:proofErr w:type="spellEnd"/>
      <w:r>
        <w:rPr>
          <w:rFonts w:eastAsia="宋体" w:hint="eastAsia"/>
          <w:lang w:eastAsia="zh-CN"/>
        </w:rPr>
        <w:t>“</w:t>
      </w:r>
      <w:proofErr w:type="spellStart"/>
      <w:r>
        <w:t>去</w:t>
      </w:r>
      <w:r>
        <w:lastRenderedPageBreak/>
        <w:t>舊去智</w:t>
      </w:r>
      <w:proofErr w:type="spellEnd"/>
      <w:r>
        <w:rPr>
          <w:rFonts w:eastAsia="宋体" w:hint="eastAsia"/>
          <w:lang w:eastAsia="zh-CN"/>
        </w:rPr>
        <w:t>”</w:t>
      </w:r>
      <w:proofErr w:type="spellStart"/>
      <w:r>
        <w:t>不知古音</w:t>
      </w:r>
      <w:proofErr w:type="spellEnd"/>
      <w:r>
        <w:rPr>
          <w:rFonts w:eastAsia="宋体" w:hint="eastAsia"/>
          <w:lang w:eastAsia="zh-CN"/>
        </w:rPr>
        <w:t>“</w:t>
      </w:r>
      <w:r>
        <w:t>智</w:t>
      </w:r>
      <w:r>
        <w:rPr>
          <w:rFonts w:eastAsia="宋体" w:hint="eastAsia"/>
          <w:lang w:eastAsia="zh-CN"/>
        </w:rPr>
        <w:t>”</w:t>
      </w:r>
      <w:proofErr w:type="spellStart"/>
      <w:r>
        <w:t>屬支部</w:t>
      </w:r>
      <w:proofErr w:type="spellEnd"/>
      <w:r>
        <w:rPr>
          <w:rFonts w:eastAsia="宋体" w:hint="eastAsia"/>
          <w:lang w:eastAsia="zh-CN"/>
        </w:rPr>
        <w:t>“</w:t>
      </w:r>
      <w:r>
        <w:t>備</w:t>
      </w:r>
      <w:r>
        <w:rPr>
          <w:rFonts w:eastAsia="宋体" w:hint="eastAsia"/>
          <w:lang w:eastAsia="zh-CN"/>
        </w:rPr>
        <w:t>”</w:t>
      </w:r>
      <w:proofErr w:type="spellStart"/>
      <w:r>
        <w:t>屬之部兩部絶不相通。自唐以後，始溷爲一類。此非精於三代兩漢之</w:t>
      </w:r>
      <w:proofErr w:type="spellEnd"/>
      <w:r>
        <w:rPr>
          <w:lang w:eastAsia="zh-CN"/>
        </w:rPr>
        <w:t>音者，不能辨也。</w:t>
      </w:r>
    </w:p>
    <w:bookmarkEnd w:id="13"/>
    <w:p w14:paraId="61850DCE" w14:textId="77777777" w:rsidR="00CC015B" w:rsidRDefault="00000000">
      <w:pPr>
        <w:rPr>
          <w:lang w:eastAsia="zh-CN"/>
        </w:rPr>
      </w:pPr>
      <w:r>
        <w:rPr>
          <w:lang w:eastAsia="zh-CN"/>
        </w:rPr>
        <w:t>【第</w:t>
      </w:r>
      <w:r>
        <w:rPr>
          <w:lang w:eastAsia="zh-CN"/>
        </w:rPr>
        <w:t>240</w:t>
      </w:r>
      <w:r>
        <w:rPr>
          <w:lang w:eastAsia="zh-CN"/>
        </w:rPr>
        <w:t>页】</w:t>
      </w:r>
    </w:p>
    <w:p w14:paraId="486F6FE0" w14:textId="77777777" w:rsidR="00CC015B" w:rsidRDefault="00000000">
      <w:pPr>
        <w:rPr>
          <w:lang w:eastAsia="zh-CN"/>
        </w:rPr>
      </w:pPr>
      <w:proofErr w:type="gramStart"/>
      <w:r>
        <w:rPr>
          <w:lang w:eastAsia="zh-CN"/>
        </w:rPr>
        <w:t>姦</w:t>
      </w:r>
      <w:proofErr w:type="gramEnd"/>
      <w:r>
        <w:rPr>
          <w:lang w:eastAsia="zh-CN"/>
        </w:rPr>
        <w:t>臣</w:t>
      </w:r>
    </w:p>
    <w:p w14:paraId="7623CE9F" w14:textId="77777777" w:rsidR="00CC015B" w:rsidRDefault="00000000">
      <w:pPr>
        <w:rPr>
          <w:lang w:eastAsia="zh-CN"/>
        </w:rPr>
      </w:pPr>
      <w:r>
        <w:rPr>
          <w:rFonts w:eastAsia="宋体" w:hint="eastAsia"/>
          <w:lang w:eastAsia="zh-CN"/>
        </w:rPr>
        <w:t>“</w:t>
      </w:r>
      <w:proofErr w:type="gramStart"/>
      <w:r>
        <w:rPr>
          <w:lang w:eastAsia="zh-CN"/>
        </w:rPr>
        <w:t>弑</w:t>
      </w:r>
      <w:proofErr w:type="gramEnd"/>
      <w:r>
        <w:rPr>
          <w:lang w:eastAsia="zh-CN"/>
        </w:rPr>
        <w:t>其主，代其所，人莫不與，故謂之虎。處其主之</w:t>
      </w:r>
      <w:proofErr w:type="gramStart"/>
      <w:r>
        <w:rPr>
          <w:lang w:eastAsia="zh-CN"/>
        </w:rPr>
        <w:t>側</w:t>
      </w:r>
      <w:proofErr w:type="gramEnd"/>
      <w:r>
        <w:rPr>
          <w:lang w:eastAsia="zh-CN"/>
        </w:rPr>
        <w:t>爲姦臣，聞其主之忒，</w:t>
      </w:r>
      <w:r>
        <w:rPr>
          <w:rFonts w:eastAsia="宋体" w:hint="eastAsia"/>
          <w:lang w:eastAsia="zh-CN"/>
        </w:rPr>
        <w:t>“</w:t>
      </w:r>
      <w:r>
        <w:rPr>
          <w:lang w:eastAsia="zh-CN"/>
        </w:rPr>
        <w:t>聞</w:t>
      </w:r>
      <w:r>
        <w:rPr>
          <w:rFonts w:eastAsia="宋体" w:hint="eastAsia"/>
          <w:lang w:eastAsia="zh-CN"/>
        </w:rPr>
        <w:t>”</w:t>
      </w:r>
      <w:r>
        <w:rPr>
          <w:lang w:eastAsia="zh-CN"/>
        </w:rPr>
        <w:t>蓋</w:t>
      </w:r>
      <w:r>
        <w:rPr>
          <w:rFonts w:eastAsia="宋体" w:hint="eastAsia"/>
          <w:lang w:eastAsia="zh-CN"/>
        </w:rPr>
        <w:t>“</w:t>
      </w:r>
      <w:r>
        <w:rPr>
          <w:lang w:eastAsia="zh-CN"/>
        </w:rPr>
        <w:t>閒</w:t>
      </w:r>
      <w:r>
        <w:rPr>
          <w:rFonts w:eastAsia="宋体" w:hint="eastAsia"/>
          <w:lang w:eastAsia="zh-CN"/>
        </w:rPr>
        <w:t>”</w:t>
      </w:r>
      <w:r>
        <w:rPr>
          <w:lang w:eastAsia="zh-CN"/>
        </w:rPr>
        <w:t>之</w:t>
      </w:r>
    </w:p>
    <w:p w14:paraId="56BA9954" w14:textId="77777777" w:rsidR="00CC015B" w:rsidRDefault="00000000">
      <w:proofErr w:type="spellStart"/>
      <w:r>
        <w:t>譌。閒，伺也。故謂之賊</w:t>
      </w:r>
      <w:proofErr w:type="spellEnd"/>
      <w:proofErr w:type="gramStart"/>
      <w:r>
        <w:t>。</w:t>
      </w:r>
      <w:r>
        <w:rPr>
          <w:rFonts w:eastAsia="宋体" w:hint="eastAsia"/>
          <w:lang w:eastAsia="zh-CN"/>
        </w:rPr>
        <w:t>”</w:t>
      </w:r>
      <w:proofErr w:type="spellStart"/>
      <w:r>
        <w:t>念孫案</w:t>
      </w:r>
      <w:proofErr w:type="spellEnd"/>
      <w:proofErr w:type="gramEnd"/>
      <w:r>
        <w:t>：</w:t>
      </w:r>
      <w:r>
        <w:rPr>
          <w:rFonts w:eastAsia="宋体" w:hint="eastAsia"/>
          <w:lang w:eastAsia="zh-CN"/>
        </w:rPr>
        <w:t>“</w:t>
      </w:r>
      <w:r>
        <w:t>臣</w:t>
      </w:r>
      <w:r>
        <w:rPr>
          <w:rFonts w:eastAsia="宋体" w:hint="eastAsia"/>
          <w:lang w:eastAsia="zh-CN"/>
        </w:rPr>
        <w:t>”</w:t>
      </w:r>
      <w:proofErr w:type="spellStart"/>
      <w:r>
        <w:t>當爲</w:t>
      </w:r>
      <w:proofErr w:type="spellEnd"/>
      <w:r>
        <w:rPr>
          <w:rFonts w:eastAsia="宋体" w:hint="eastAsia"/>
          <w:lang w:eastAsia="zh-CN"/>
        </w:rPr>
        <w:t>“</w:t>
      </w:r>
      <w:r>
        <w:t>匿</w:t>
      </w:r>
      <w:r>
        <w:rPr>
          <w:rFonts w:eastAsia="宋体" w:hint="eastAsia"/>
          <w:lang w:eastAsia="zh-CN"/>
        </w:rPr>
        <w:t>”</w:t>
      </w:r>
      <w:r>
        <w:t>，</w:t>
      </w:r>
      <w:proofErr w:type="spellStart"/>
      <w:r>
        <w:t>字之誤也。匿讀爲慝，謂居君側而爲姦</w:t>
      </w:r>
      <w:proofErr w:type="spellEnd"/>
    </w:p>
    <w:p w14:paraId="4F991730" w14:textId="77777777" w:rsidR="00CC015B" w:rsidRDefault="00000000">
      <w:proofErr w:type="spellStart"/>
      <w:r>
        <w:t>慝也</w:t>
      </w:r>
      <w:proofErr w:type="spellEnd"/>
      <w:r>
        <w:t>。</w:t>
      </w:r>
      <w:r>
        <w:rPr>
          <w:rFonts w:eastAsia="宋体" w:hint="eastAsia"/>
          <w:lang w:eastAsia="zh-CN"/>
        </w:rPr>
        <w:t>《</w:t>
      </w:r>
      <w:proofErr w:type="spellStart"/>
      <w:r>
        <w:t>逸周書。大戒</w:t>
      </w:r>
      <w:proofErr w:type="spellEnd"/>
      <w:r>
        <w:rPr>
          <w:rFonts w:eastAsia="宋体" w:hint="eastAsia"/>
          <w:lang w:eastAsia="zh-CN"/>
        </w:rPr>
        <w:t>》</w:t>
      </w:r>
      <w:r>
        <w:t>篇</w:t>
      </w:r>
      <w:proofErr w:type="gramStart"/>
      <w:r>
        <w:t>：</w:t>
      </w:r>
      <w:r>
        <w:rPr>
          <w:rFonts w:eastAsia="宋体" w:hint="eastAsia"/>
          <w:lang w:eastAsia="zh-CN"/>
        </w:rPr>
        <w:t>“</w:t>
      </w:r>
      <w:proofErr w:type="spellStart"/>
      <w:proofErr w:type="gramEnd"/>
      <w:r>
        <w:t>克禁淫謀，衆匿乃雍</w:t>
      </w:r>
      <w:proofErr w:type="spellEnd"/>
      <w:r>
        <w:t>。</w:t>
      </w:r>
      <w:r>
        <w:rPr>
          <w:rFonts w:eastAsia="宋体" w:hint="eastAsia"/>
          <w:lang w:eastAsia="zh-CN"/>
        </w:rPr>
        <w:t>”</w:t>
      </w:r>
      <w:proofErr w:type="spellStart"/>
      <w:r>
        <w:t>衆匿，即衆慝</w:t>
      </w:r>
      <w:proofErr w:type="spellEnd"/>
      <w:r>
        <w:t>。</w:t>
      </w:r>
      <w:r>
        <w:rPr>
          <w:rFonts w:eastAsia="宋体" w:hint="eastAsia"/>
          <w:lang w:eastAsia="zh-CN"/>
        </w:rPr>
        <w:t>《</w:t>
      </w:r>
      <w:proofErr w:type="spellStart"/>
      <w:r>
        <w:t>管子。七法</w:t>
      </w:r>
      <w:proofErr w:type="spellEnd"/>
      <w:r>
        <w:rPr>
          <w:rFonts w:eastAsia="宋体" w:hint="eastAsia"/>
          <w:lang w:eastAsia="zh-CN"/>
        </w:rPr>
        <w:t>》</w:t>
      </w:r>
      <w:r>
        <w:t>篇：</w:t>
      </w:r>
      <w:r>
        <w:rPr>
          <w:rFonts w:eastAsia="宋体" w:hint="eastAsia"/>
          <w:lang w:eastAsia="zh-CN"/>
        </w:rPr>
        <w:t>“</w:t>
      </w:r>
      <w:r>
        <w:t>百</w:t>
      </w:r>
    </w:p>
    <w:p w14:paraId="3F1B66F4" w14:textId="77777777" w:rsidR="00CC015B" w:rsidRDefault="00000000">
      <w:proofErr w:type="spellStart"/>
      <w:proofErr w:type="gramStart"/>
      <w:r>
        <w:t>匿</w:t>
      </w:r>
      <w:proofErr w:type="gramEnd"/>
      <w:r>
        <w:t>傷上威</w:t>
      </w:r>
      <w:proofErr w:type="spellEnd"/>
      <w:r>
        <w:t>。</w:t>
      </w:r>
      <w:r>
        <w:rPr>
          <w:rFonts w:eastAsia="宋体" w:hint="eastAsia"/>
          <w:lang w:eastAsia="zh-CN"/>
        </w:rPr>
        <w:t>”</w:t>
      </w:r>
      <w:proofErr w:type="spellStart"/>
      <w:r>
        <w:t>百</w:t>
      </w:r>
      <w:proofErr w:type="gramStart"/>
      <w:r>
        <w:t>匿</w:t>
      </w:r>
      <w:proofErr w:type="gramEnd"/>
      <w:r>
        <w:t>，即百慝</w:t>
      </w:r>
      <w:proofErr w:type="spellEnd"/>
      <w:r>
        <w:t>。</w:t>
      </w:r>
      <w:r>
        <w:rPr>
          <w:rFonts w:eastAsia="宋体" w:hint="eastAsia"/>
          <w:lang w:eastAsia="zh-CN"/>
        </w:rPr>
        <w:t>《</w:t>
      </w:r>
      <w:proofErr w:type="spellStart"/>
      <w:r>
        <w:t>明法</w:t>
      </w:r>
      <w:proofErr w:type="spellEnd"/>
      <w:r>
        <w:rPr>
          <w:rFonts w:eastAsia="宋体" w:hint="eastAsia"/>
          <w:lang w:eastAsia="zh-CN"/>
        </w:rPr>
        <w:t>》</w:t>
      </w:r>
      <w:r>
        <w:t>篇：</w:t>
      </w:r>
      <w:r>
        <w:rPr>
          <w:rFonts w:eastAsia="宋体" w:hint="eastAsia"/>
          <w:lang w:eastAsia="zh-CN"/>
        </w:rPr>
        <w:t>“</w:t>
      </w:r>
      <w:proofErr w:type="spellStart"/>
      <w:r>
        <w:t>比周以相爲</w:t>
      </w:r>
      <w:proofErr w:type="gramStart"/>
      <w:r>
        <w:t>匿</w:t>
      </w:r>
      <w:proofErr w:type="spellEnd"/>
      <w:proofErr w:type="gramEnd"/>
      <w:r>
        <w:t>。</w:t>
      </w:r>
      <w:r>
        <w:rPr>
          <w:rFonts w:eastAsia="宋体" w:hint="eastAsia"/>
          <w:lang w:eastAsia="zh-CN"/>
        </w:rPr>
        <w:t>”《</w:t>
      </w:r>
      <w:proofErr w:type="spellStart"/>
      <w:r>
        <w:t>明法解</w:t>
      </w:r>
      <w:proofErr w:type="spellEnd"/>
      <w:r>
        <w:rPr>
          <w:rFonts w:eastAsia="宋体" w:hint="eastAsia"/>
          <w:lang w:eastAsia="zh-CN"/>
        </w:rPr>
        <w:t>》“</w:t>
      </w:r>
      <w:r>
        <w:t>匿</w:t>
      </w:r>
      <w:r>
        <w:rPr>
          <w:rFonts w:eastAsia="宋体" w:hint="eastAsia"/>
          <w:lang w:eastAsia="zh-CN"/>
        </w:rPr>
        <w:t>”</w:t>
      </w:r>
      <w:r>
        <w:t>作</w:t>
      </w:r>
      <w:r>
        <w:rPr>
          <w:rFonts w:eastAsia="宋体" w:hint="eastAsia"/>
          <w:lang w:eastAsia="zh-CN"/>
        </w:rPr>
        <w:t>“</w:t>
      </w:r>
      <w:r>
        <w:t>慝</w:t>
      </w:r>
      <w:r>
        <w:rPr>
          <w:rFonts w:eastAsia="宋体" w:hint="eastAsia"/>
          <w:lang w:eastAsia="zh-CN"/>
        </w:rPr>
        <w:t>”</w:t>
      </w:r>
      <w:r>
        <w:t>。</w:t>
      </w:r>
      <w:proofErr w:type="gramStart"/>
      <w:r>
        <w:rPr>
          <w:rFonts w:eastAsia="宋体" w:hint="eastAsia"/>
          <w:lang w:eastAsia="zh-CN"/>
        </w:rPr>
        <w:t>《</w:t>
      </w:r>
      <w:proofErr w:type="spellStart"/>
      <w:proofErr w:type="gramEnd"/>
      <w:r>
        <w:t>漢書。五</w:t>
      </w:r>
      <w:proofErr w:type="spellEnd"/>
    </w:p>
    <w:p w14:paraId="1949624E" w14:textId="77777777" w:rsidR="00CC015B" w:rsidRDefault="00000000">
      <w:proofErr w:type="spellStart"/>
      <w:r>
        <w:t>行志</w:t>
      </w:r>
      <w:proofErr w:type="spellEnd"/>
      <w:proofErr w:type="gramStart"/>
      <w:r>
        <w:rPr>
          <w:rFonts w:eastAsia="宋体" w:hint="eastAsia"/>
          <w:lang w:eastAsia="zh-CN"/>
        </w:rPr>
        <w:t>》</w:t>
      </w:r>
      <w:proofErr w:type="gramEnd"/>
      <w:r>
        <w:t>：</w:t>
      </w:r>
      <w:r>
        <w:rPr>
          <w:rFonts w:eastAsia="宋体" w:hint="eastAsia"/>
          <w:lang w:eastAsia="zh-CN"/>
        </w:rPr>
        <w:t>“</w:t>
      </w:r>
      <w:proofErr w:type="spellStart"/>
      <w:r>
        <w:t>朔而月見東方謂之仄</w:t>
      </w:r>
      <w:proofErr w:type="gramStart"/>
      <w:r>
        <w:t>慝</w:t>
      </w:r>
      <w:proofErr w:type="spellEnd"/>
      <w:proofErr w:type="gramEnd"/>
      <w:r>
        <w:t>。</w:t>
      </w:r>
      <w:r>
        <w:rPr>
          <w:rFonts w:eastAsia="宋体" w:hint="eastAsia"/>
          <w:lang w:eastAsia="zh-CN"/>
        </w:rPr>
        <w:t>”《</w:t>
      </w:r>
      <w:proofErr w:type="spellStart"/>
      <w:r>
        <w:t>書大傳</w:t>
      </w:r>
      <w:proofErr w:type="spellEnd"/>
      <w:r>
        <w:rPr>
          <w:rFonts w:eastAsia="宋体" w:hint="eastAsia"/>
          <w:lang w:eastAsia="zh-CN"/>
        </w:rPr>
        <w:t>》</w:t>
      </w:r>
      <w:r>
        <w:t>作</w:t>
      </w:r>
      <w:r>
        <w:rPr>
          <w:rFonts w:eastAsia="宋体" w:hint="eastAsia"/>
          <w:lang w:eastAsia="zh-CN"/>
        </w:rPr>
        <w:t>“</w:t>
      </w:r>
      <w:proofErr w:type="spellStart"/>
      <w:r>
        <w:t>側匿</w:t>
      </w:r>
      <w:proofErr w:type="spellEnd"/>
      <w:r>
        <w:rPr>
          <w:rFonts w:eastAsia="宋体" w:hint="eastAsia"/>
          <w:lang w:eastAsia="zh-CN"/>
        </w:rPr>
        <w:t>”</w:t>
      </w:r>
      <w:r>
        <w:t>。</w:t>
      </w:r>
      <w:proofErr w:type="spellStart"/>
      <w:r>
        <w:t>是匿與慝古字通。主、所、與、虎</w:t>
      </w:r>
      <w:proofErr w:type="spellEnd"/>
    </w:p>
    <w:p w14:paraId="2F4CFEA3" w14:textId="77777777" w:rsidR="00CC015B" w:rsidRDefault="00000000">
      <w:proofErr w:type="spellStart"/>
      <w:r>
        <w:t>爲韻，</w:t>
      </w:r>
      <w:proofErr w:type="gramStart"/>
      <w:r>
        <w:t>側</w:t>
      </w:r>
      <w:proofErr w:type="gramEnd"/>
      <w:r>
        <w:t>、匿、忒、賊爲韻，若作</w:t>
      </w:r>
      <w:proofErr w:type="spellEnd"/>
      <w:r>
        <w:rPr>
          <w:rFonts w:eastAsia="宋体" w:hint="eastAsia"/>
          <w:lang w:eastAsia="zh-CN"/>
        </w:rPr>
        <w:t>“</w:t>
      </w:r>
      <w:r>
        <w:t>臣</w:t>
      </w:r>
      <w:r>
        <w:rPr>
          <w:rFonts w:eastAsia="宋体" w:hint="eastAsia"/>
          <w:lang w:eastAsia="zh-CN"/>
        </w:rPr>
        <w:t>”</w:t>
      </w:r>
      <w:r>
        <w:t>，</w:t>
      </w:r>
      <w:proofErr w:type="spellStart"/>
      <w:r>
        <w:t>則失其韻矣</w:t>
      </w:r>
      <w:proofErr w:type="spellEnd"/>
    </w:p>
    <w:p w14:paraId="37D184D0" w14:textId="77777777" w:rsidR="00CC015B" w:rsidRDefault="00000000">
      <w:proofErr w:type="spellStart"/>
      <w:r>
        <w:t>屬官屬下</w:t>
      </w:r>
      <w:proofErr w:type="spellEnd"/>
    </w:p>
    <w:p w14:paraId="7BE0F1FB" w14:textId="77777777" w:rsidR="00CC015B" w:rsidRDefault="00000000">
      <w:pPr>
        <w:rPr>
          <w:rFonts w:eastAsia="宋体"/>
          <w:lang w:eastAsia="zh-CN"/>
        </w:rPr>
      </w:pPr>
      <w:r>
        <w:rPr>
          <w:rFonts w:eastAsia="宋体" w:hint="eastAsia"/>
          <w:lang w:eastAsia="zh-CN"/>
        </w:rPr>
        <w:t>《</w:t>
      </w:r>
      <w:proofErr w:type="spellStart"/>
      <w:r>
        <w:t>有度</w:t>
      </w:r>
      <w:proofErr w:type="spellEnd"/>
      <w:r>
        <w:rPr>
          <w:rFonts w:eastAsia="宋体" w:hint="eastAsia"/>
          <w:lang w:eastAsia="zh-CN"/>
        </w:rPr>
        <w:t>》</w:t>
      </w:r>
      <w:r>
        <w:t>篇：</w:t>
      </w:r>
      <w:r>
        <w:rPr>
          <w:rFonts w:eastAsia="宋体" w:hint="eastAsia"/>
          <w:lang w:eastAsia="zh-CN"/>
        </w:rPr>
        <w:t>“</w:t>
      </w:r>
      <w:proofErr w:type="spellStart"/>
      <w:proofErr w:type="gramStart"/>
      <w:r>
        <w:t>屬</w:t>
      </w:r>
      <w:proofErr w:type="gramEnd"/>
      <w:r>
        <w:t>官威民，遏淫殆，止詐僞，莫如刑</w:t>
      </w:r>
      <w:proofErr w:type="spellEnd"/>
      <w:r>
        <w:t>。</w:t>
      </w:r>
      <w:r>
        <w:rPr>
          <w:rFonts w:eastAsia="宋体" w:hint="eastAsia"/>
          <w:lang w:eastAsia="zh-CN"/>
        </w:rPr>
        <w:t>”</w:t>
      </w:r>
      <w:proofErr w:type="spellStart"/>
      <w:r>
        <w:t>舊注曰</w:t>
      </w:r>
      <w:proofErr w:type="spellEnd"/>
      <w:r>
        <w:t>：</w:t>
      </w:r>
      <w:r>
        <w:rPr>
          <w:rFonts w:eastAsia="宋体" w:hint="eastAsia"/>
          <w:lang w:eastAsia="zh-CN"/>
        </w:rPr>
        <w:t>“</w:t>
      </w:r>
      <w:proofErr w:type="spellStart"/>
      <w:proofErr w:type="gramStart"/>
      <w:r>
        <w:t>屬</w:t>
      </w:r>
      <w:proofErr w:type="gramEnd"/>
      <w:r>
        <w:t>官，欲令官之屬己</w:t>
      </w:r>
      <w:proofErr w:type="spellEnd"/>
      <w:r>
        <w:t>。</w:t>
      </w:r>
      <w:r>
        <w:rPr>
          <w:rFonts w:eastAsia="宋体" w:hint="eastAsia"/>
          <w:lang w:eastAsia="zh-CN"/>
        </w:rPr>
        <w:t>”</w:t>
      </w:r>
    </w:p>
    <w:p w14:paraId="7FB022E4" w14:textId="77777777" w:rsidR="00CC015B" w:rsidRDefault="00000000">
      <w:proofErr w:type="spellStart"/>
      <w:r>
        <w:t>念孫案：舊注甚謬</w:t>
      </w:r>
      <w:proofErr w:type="spellEnd"/>
      <w:proofErr w:type="gramStart"/>
      <w:r>
        <w:t>。</w:t>
      </w:r>
      <w:r>
        <w:rPr>
          <w:rFonts w:eastAsia="宋体" w:hint="eastAsia"/>
          <w:lang w:eastAsia="zh-CN"/>
        </w:rPr>
        <w:t>“</w:t>
      </w:r>
      <w:proofErr w:type="gramEnd"/>
      <w:r>
        <w:t>屬</w:t>
      </w:r>
      <w:r>
        <w:rPr>
          <w:rFonts w:eastAsia="宋体" w:hint="eastAsia"/>
          <w:lang w:eastAsia="zh-CN"/>
        </w:rPr>
        <w:t>”</w:t>
      </w:r>
      <w:proofErr w:type="spellStart"/>
      <w:r>
        <w:t>當爲</w:t>
      </w:r>
      <w:proofErr w:type="spellEnd"/>
      <w:r>
        <w:rPr>
          <w:rFonts w:eastAsia="宋体" w:hint="eastAsia"/>
          <w:lang w:eastAsia="zh-CN"/>
        </w:rPr>
        <w:t>“</w:t>
      </w:r>
      <w:r>
        <w:t>厲</w:t>
      </w:r>
      <w:r>
        <w:rPr>
          <w:rFonts w:eastAsia="宋体" w:hint="eastAsia"/>
          <w:lang w:eastAsia="zh-CN"/>
        </w:rPr>
        <w:t>”</w:t>
      </w:r>
      <w:r>
        <w:t>，</w:t>
      </w:r>
      <w:proofErr w:type="spellStart"/>
      <w:r>
        <w:t>字之誤也</w:t>
      </w:r>
      <w:proofErr w:type="spellEnd"/>
      <w:r>
        <w:t>。</w:t>
      </w:r>
      <w:r>
        <w:rPr>
          <w:rFonts w:eastAsia="宋体" w:hint="eastAsia"/>
          <w:lang w:eastAsia="zh-CN"/>
        </w:rPr>
        <w:t>“</w:t>
      </w:r>
      <w:proofErr w:type="spellStart"/>
      <w:r>
        <w:t>厲官威民</w:t>
      </w:r>
      <w:proofErr w:type="spellEnd"/>
      <w:r>
        <w:rPr>
          <w:rFonts w:eastAsia="宋体" w:hint="eastAsia"/>
          <w:lang w:eastAsia="zh-CN"/>
        </w:rPr>
        <w:t>”</w:t>
      </w:r>
      <w:r>
        <w:t>，</w:t>
      </w:r>
      <w:proofErr w:type="spellStart"/>
      <w:r>
        <w:t>義正相近</w:t>
      </w:r>
      <w:proofErr w:type="spellEnd"/>
      <w:r>
        <w:t>。</w:t>
      </w:r>
      <w:r>
        <w:rPr>
          <w:rFonts w:eastAsia="宋体" w:hint="eastAsia"/>
          <w:lang w:eastAsia="zh-CN"/>
        </w:rPr>
        <w:t>《</w:t>
      </w:r>
      <w:proofErr w:type="spellStart"/>
      <w:r>
        <w:t>詭使</w:t>
      </w:r>
      <w:proofErr w:type="spellEnd"/>
      <w:r>
        <w:rPr>
          <w:rFonts w:eastAsia="宋体" w:hint="eastAsia"/>
          <w:lang w:eastAsia="zh-CN"/>
        </w:rPr>
        <w:t>》</w:t>
      </w:r>
      <w:r>
        <w:t>篇：</w:t>
      </w:r>
      <w:r>
        <w:rPr>
          <w:rFonts w:eastAsia="宋体" w:hint="eastAsia"/>
          <w:lang w:eastAsia="zh-CN"/>
        </w:rPr>
        <w:t>“</w:t>
      </w:r>
      <w:proofErr w:type="spellStart"/>
      <w:r>
        <w:t>上之</w:t>
      </w:r>
      <w:proofErr w:type="spellEnd"/>
    </w:p>
    <w:p w14:paraId="233776A5" w14:textId="77777777" w:rsidR="00CC015B" w:rsidRDefault="00000000">
      <w:pPr>
        <w:rPr>
          <w:lang w:eastAsia="zh-CN"/>
        </w:rPr>
      </w:pPr>
      <w:proofErr w:type="spellStart"/>
      <w:r>
        <w:t>所以立廉恥者，所以</w:t>
      </w:r>
      <w:proofErr w:type="gramStart"/>
      <w:r>
        <w:t>屬</w:t>
      </w:r>
      <w:proofErr w:type="gramEnd"/>
      <w:r>
        <w:t>下也</w:t>
      </w:r>
      <w:proofErr w:type="spellEnd"/>
      <w:r>
        <w:t>。</w:t>
      </w:r>
      <w:r>
        <w:rPr>
          <w:rFonts w:eastAsia="宋体" w:hint="eastAsia"/>
          <w:lang w:eastAsia="zh-CN"/>
        </w:rPr>
        <w:t>”“</w:t>
      </w:r>
      <w:r>
        <w:t>屬</w:t>
      </w:r>
      <w:r>
        <w:rPr>
          <w:rFonts w:eastAsia="宋体" w:hint="eastAsia"/>
          <w:lang w:eastAsia="zh-CN"/>
        </w:rPr>
        <w:t>”</w:t>
      </w:r>
      <w:r>
        <w:t>亦</w:t>
      </w:r>
      <w:r>
        <w:rPr>
          <w:rFonts w:eastAsia="宋体" w:hint="eastAsia"/>
          <w:lang w:eastAsia="zh-CN"/>
        </w:rPr>
        <w:t>“</w:t>
      </w:r>
      <w:r>
        <w:t>厲</w:t>
      </w:r>
      <w:r>
        <w:rPr>
          <w:rFonts w:eastAsia="宋体" w:hint="eastAsia"/>
          <w:lang w:eastAsia="zh-CN"/>
        </w:rPr>
        <w:t>”</w:t>
      </w:r>
      <w:proofErr w:type="spellStart"/>
      <w:r>
        <w:t>之誤</w:t>
      </w:r>
      <w:proofErr w:type="spellEnd"/>
      <w:r>
        <w:t>。</w:t>
      </w:r>
      <w:r>
        <w:rPr>
          <w:lang w:eastAsia="zh-CN"/>
        </w:rPr>
        <w:t>俗</w:t>
      </w:r>
      <w:proofErr w:type="gramStart"/>
      <w:r>
        <w:rPr>
          <w:lang w:eastAsia="zh-CN"/>
        </w:rPr>
        <w:t>書</w:t>
      </w:r>
      <w:proofErr w:type="gramEnd"/>
      <w:r>
        <w:rPr>
          <w:rFonts w:eastAsia="宋体" w:hint="eastAsia"/>
          <w:lang w:eastAsia="zh-CN"/>
        </w:rPr>
        <w:t>“</w:t>
      </w:r>
      <w:r>
        <w:rPr>
          <w:lang w:eastAsia="zh-CN"/>
        </w:rPr>
        <w:t>屬</w:t>
      </w:r>
      <w:r>
        <w:rPr>
          <w:rFonts w:eastAsia="宋体" w:hint="eastAsia"/>
          <w:lang w:eastAsia="zh-CN"/>
        </w:rPr>
        <w:t>”</w:t>
      </w:r>
      <w:r>
        <w:rPr>
          <w:lang w:eastAsia="zh-CN"/>
        </w:rPr>
        <w:t>字作</w:t>
      </w:r>
      <w:r>
        <w:rPr>
          <w:rFonts w:eastAsia="宋体" w:hint="eastAsia"/>
          <w:lang w:eastAsia="zh-CN"/>
        </w:rPr>
        <w:t>“</w:t>
      </w:r>
      <w:r>
        <w:rPr>
          <w:lang w:eastAsia="zh-CN"/>
        </w:rPr>
        <w:t>属</w:t>
      </w:r>
      <w:r>
        <w:rPr>
          <w:rFonts w:eastAsia="宋体" w:hint="eastAsia"/>
          <w:lang w:eastAsia="zh-CN"/>
        </w:rPr>
        <w:t>”</w:t>
      </w:r>
      <w:r>
        <w:rPr>
          <w:lang w:eastAsia="zh-CN"/>
        </w:rPr>
        <w:t>，形與</w:t>
      </w:r>
      <w:r>
        <w:rPr>
          <w:rFonts w:eastAsia="宋体" w:hint="eastAsia"/>
          <w:lang w:eastAsia="zh-CN"/>
        </w:rPr>
        <w:t>“</w:t>
      </w:r>
      <w:r>
        <w:rPr>
          <w:lang w:eastAsia="zh-CN"/>
        </w:rPr>
        <w:t>厲</w:t>
      </w:r>
      <w:r>
        <w:rPr>
          <w:rFonts w:eastAsia="宋体" w:hint="eastAsia"/>
          <w:lang w:eastAsia="zh-CN"/>
        </w:rPr>
        <w:t>”</w:t>
      </w:r>
      <w:r>
        <w:rPr>
          <w:lang w:eastAsia="zh-CN"/>
        </w:rPr>
        <w:t>相近，故</w:t>
      </w:r>
    </w:p>
    <w:p w14:paraId="21CF6E7C" w14:textId="77777777" w:rsidR="00CC015B" w:rsidRDefault="00000000">
      <w:r>
        <w:rPr>
          <w:rFonts w:eastAsia="宋体" w:hint="eastAsia"/>
          <w:lang w:eastAsia="zh-CN"/>
        </w:rPr>
        <w:t>“</w:t>
      </w:r>
      <w:r>
        <w:t>厲</w:t>
      </w:r>
      <w:r>
        <w:rPr>
          <w:rFonts w:eastAsia="宋体" w:hint="eastAsia"/>
          <w:lang w:eastAsia="zh-CN"/>
        </w:rPr>
        <w:t>”</w:t>
      </w:r>
      <w:proofErr w:type="spellStart"/>
      <w:r>
        <w:t>誤作</w:t>
      </w:r>
      <w:proofErr w:type="spellEnd"/>
      <w:r>
        <w:rPr>
          <w:rFonts w:eastAsia="宋体" w:hint="eastAsia"/>
          <w:lang w:eastAsia="zh-CN"/>
        </w:rPr>
        <w:t>“</w:t>
      </w:r>
      <w:r>
        <w:t>屬</w:t>
      </w:r>
      <w:r>
        <w:rPr>
          <w:rFonts w:eastAsia="宋体" w:hint="eastAsia"/>
          <w:lang w:eastAsia="zh-CN"/>
        </w:rPr>
        <w:t>”</w:t>
      </w:r>
      <w:r>
        <w:t>。</w:t>
      </w:r>
      <w:r>
        <w:rPr>
          <w:rFonts w:eastAsia="宋体" w:hint="eastAsia"/>
          <w:lang w:eastAsia="zh-CN"/>
        </w:rPr>
        <w:t>《</w:t>
      </w:r>
      <w:proofErr w:type="spellStart"/>
      <w:r>
        <w:t>荀子</w:t>
      </w:r>
      <w:proofErr w:type="spellEnd"/>
      <w:r>
        <w:rPr>
          <w:rFonts w:eastAsia="宋体" w:hint="eastAsia"/>
          <w:lang w:eastAsia="zh-CN"/>
        </w:rPr>
        <w:t>•</w:t>
      </w:r>
      <w:proofErr w:type="spellStart"/>
      <w:r>
        <w:t>富國</w:t>
      </w:r>
      <w:proofErr w:type="spellEnd"/>
      <w:r>
        <w:rPr>
          <w:rFonts w:eastAsia="宋体" w:hint="eastAsia"/>
          <w:lang w:eastAsia="zh-CN"/>
        </w:rPr>
        <w:t>》</w:t>
      </w:r>
      <w:r>
        <w:t>篇：</w:t>
      </w:r>
      <w:r>
        <w:rPr>
          <w:rFonts w:eastAsia="宋体" w:hint="eastAsia"/>
          <w:lang w:eastAsia="zh-CN"/>
        </w:rPr>
        <w:t>“</w:t>
      </w:r>
      <w:proofErr w:type="spellStart"/>
      <w:r>
        <w:t>誅而不賞，則勤厲之民不</w:t>
      </w:r>
      <w:proofErr w:type="gramStart"/>
      <w:r>
        <w:t>勸</w:t>
      </w:r>
      <w:proofErr w:type="spellEnd"/>
      <w:proofErr w:type="gramEnd"/>
      <w:r>
        <w:t>。</w:t>
      </w:r>
      <w:r>
        <w:rPr>
          <w:rFonts w:eastAsia="宋体" w:hint="eastAsia"/>
          <w:lang w:eastAsia="zh-CN"/>
        </w:rPr>
        <w:t>”</w:t>
      </w:r>
      <w:proofErr w:type="spellStart"/>
      <w:r>
        <w:t>今本</w:t>
      </w:r>
      <w:proofErr w:type="spellEnd"/>
      <w:r>
        <w:rPr>
          <w:rFonts w:eastAsia="宋体" w:hint="eastAsia"/>
          <w:lang w:eastAsia="zh-CN"/>
        </w:rPr>
        <w:t>“</w:t>
      </w:r>
      <w:r>
        <w:t>厲</w:t>
      </w:r>
      <w:r>
        <w:rPr>
          <w:rFonts w:eastAsia="宋体" w:hint="eastAsia"/>
          <w:lang w:eastAsia="zh-CN"/>
        </w:rPr>
        <w:t>”</w:t>
      </w:r>
      <w:proofErr w:type="spellStart"/>
      <w:r>
        <w:t>誤作</w:t>
      </w:r>
      <w:proofErr w:type="spellEnd"/>
      <w:r>
        <w:rPr>
          <w:rFonts w:eastAsia="宋体" w:hint="eastAsia"/>
          <w:lang w:eastAsia="zh-CN"/>
        </w:rPr>
        <w:t>“</w:t>
      </w:r>
      <w:r>
        <w:t>屬</w:t>
      </w:r>
      <w:r>
        <w:rPr>
          <w:rFonts w:eastAsia="宋体" w:hint="eastAsia"/>
          <w:lang w:eastAsia="zh-CN"/>
        </w:rPr>
        <w:t>”</w:t>
      </w:r>
      <w:r>
        <w:t>。</w:t>
      </w:r>
    </w:p>
    <w:p w14:paraId="2DCE5D05" w14:textId="77777777" w:rsidR="00CC015B" w:rsidRDefault="00000000">
      <w:proofErr w:type="spellStart"/>
      <w:r>
        <w:t>此道奚出</w:t>
      </w:r>
      <w:proofErr w:type="spellEnd"/>
    </w:p>
    <w:p w14:paraId="60D357B7" w14:textId="77777777" w:rsidR="00CC015B" w:rsidRDefault="00000000">
      <w:pPr>
        <w:rPr>
          <w:rFonts w:eastAsia="宋体"/>
          <w:lang w:eastAsia="zh-CN"/>
        </w:rPr>
      </w:pPr>
      <w:r>
        <w:rPr>
          <w:rFonts w:eastAsia="宋体" w:hint="eastAsia"/>
          <w:lang w:eastAsia="zh-CN"/>
        </w:rPr>
        <w:t>《</w:t>
      </w:r>
      <w:proofErr w:type="spellStart"/>
      <w:r>
        <w:t>十過</w:t>
      </w:r>
      <w:proofErr w:type="spellEnd"/>
      <w:r>
        <w:rPr>
          <w:rFonts w:eastAsia="宋体" w:hint="eastAsia"/>
          <w:lang w:eastAsia="zh-CN"/>
        </w:rPr>
        <w:t>》</w:t>
      </w:r>
      <w:r>
        <w:t>篇：</w:t>
      </w:r>
      <w:r>
        <w:rPr>
          <w:rFonts w:eastAsia="宋体" w:hint="eastAsia"/>
          <w:lang w:eastAsia="zh-CN"/>
        </w:rPr>
        <w:t>“</w:t>
      </w:r>
      <w:proofErr w:type="spellStart"/>
      <w:r>
        <w:t>衞靈公之晉，晉平公觴之</w:t>
      </w:r>
      <w:proofErr w:type="gramStart"/>
      <w:r>
        <w:t>於施夷</w:t>
      </w:r>
      <w:proofErr w:type="gramEnd"/>
      <w:r>
        <w:t>之臺。酒酣，靈公起曰：舊本</w:t>
      </w:r>
      <w:proofErr w:type="spellEnd"/>
      <w:proofErr w:type="gramStart"/>
      <w:r>
        <w:rPr>
          <w:rFonts w:eastAsia="宋体" w:hint="eastAsia"/>
          <w:lang w:eastAsia="zh-CN"/>
        </w:rPr>
        <w:t>“</w:t>
      </w:r>
      <w:r>
        <w:t>日</w:t>
      </w:r>
      <w:r>
        <w:rPr>
          <w:rFonts w:eastAsia="宋体" w:hint="eastAsia"/>
          <w:lang w:eastAsia="zh-CN"/>
        </w:rPr>
        <w:t>”</w:t>
      </w:r>
      <w:proofErr w:type="spellStart"/>
      <w:r>
        <w:t>上衍</w:t>
      </w:r>
      <w:proofErr w:type="spellEnd"/>
      <w:r>
        <w:rPr>
          <w:rFonts w:eastAsia="宋体" w:hint="eastAsia"/>
          <w:lang w:eastAsia="zh-CN"/>
        </w:rPr>
        <w:t>“</w:t>
      </w:r>
      <w:r>
        <w:t>公</w:t>
      </w:r>
      <w:r>
        <w:rPr>
          <w:rFonts w:eastAsia="宋体" w:hint="eastAsia"/>
          <w:lang w:eastAsia="zh-CN"/>
        </w:rPr>
        <w:t>”</w:t>
      </w:r>
      <w:proofErr w:type="gramEnd"/>
    </w:p>
    <w:p w14:paraId="26D8EB96" w14:textId="77777777" w:rsidR="00CC015B" w:rsidRDefault="00000000">
      <w:pPr>
        <w:rPr>
          <w:lang w:eastAsia="zh-CN"/>
        </w:rPr>
      </w:pPr>
      <w:r>
        <w:rPr>
          <w:lang w:eastAsia="zh-CN"/>
        </w:rPr>
        <w:t>字；今</w:t>
      </w:r>
      <w:proofErr w:type="gramStart"/>
      <w:r>
        <w:rPr>
          <w:lang w:eastAsia="zh-CN"/>
        </w:rPr>
        <w:t>據</w:t>
      </w:r>
      <w:proofErr w:type="gramEnd"/>
      <w:r>
        <w:rPr>
          <w:rFonts w:eastAsia="宋体" w:hint="eastAsia"/>
          <w:lang w:eastAsia="zh-CN"/>
        </w:rPr>
        <w:t>《</w:t>
      </w:r>
      <w:r>
        <w:rPr>
          <w:lang w:eastAsia="zh-CN"/>
        </w:rPr>
        <w:t>論衡《紀妖篇</w:t>
      </w:r>
      <w:r>
        <w:rPr>
          <w:rFonts w:eastAsia="宋体" w:hint="eastAsia"/>
          <w:lang w:eastAsia="zh-CN"/>
        </w:rPr>
        <w:t>》</w:t>
      </w:r>
      <w:r>
        <w:rPr>
          <w:lang w:eastAsia="zh-CN"/>
        </w:rPr>
        <w:t>删。</w:t>
      </w:r>
      <w:r>
        <w:rPr>
          <w:rFonts w:eastAsia="宋体" w:hint="eastAsia"/>
          <w:lang w:eastAsia="zh-CN"/>
        </w:rPr>
        <w:t>‘</w:t>
      </w:r>
      <w:r>
        <w:rPr>
          <w:lang w:eastAsia="zh-CN"/>
        </w:rPr>
        <w:t>有新聲，願請以示。</w:t>
      </w:r>
      <w:r>
        <w:rPr>
          <w:rFonts w:eastAsia="宋体" w:hint="eastAsia"/>
          <w:lang w:eastAsia="zh-CN"/>
        </w:rPr>
        <w:t>’</w:t>
      </w:r>
      <w:r>
        <w:rPr>
          <w:lang w:eastAsia="zh-CN"/>
        </w:rPr>
        <w:t>平公曰：</w:t>
      </w:r>
      <w:r>
        <w:rPr>
          <w:rFonts w:eastAsia="宋体" w:hint="eastAsia"/>
          <w:lang w:eastAsia="zh-CN"/>
        </w:rPr>
        <w:t>‘</w:t>
      </w:r>
      <w:r>
        <w:rPr>
          <w:lang w:eastAsia="zh-CN"/>
        </w:rPr>
        <w:t>善。</w:t>
      </w:r>
      <w:r>
        <w:rPr>
          <w:rFonts w:eastAsia="宋体" w:hint="eastAsia"/>
          <w:lang w:eastAsia="zh-CN"/>
        </w:rPr>
        <w:t>’</w:t>
      </w:r>
      <w:r>
        <w:rPr>
          <w:lang w:eastAsia="zh-CN"/>
        </w:rPr>
        <w:t>乃召師</w:t>
      </w:r>
      <w:proofErr w:type="gramStart"/>
      <w:r>
        <w:rPr>
          <w:lang w:eastAsia="zh-CN"/>
        </w:rPr>
        <w:t>涓</w:t>
      </w:r>
      <w:proofErr w:type="gramEnd"/>
      <w:r>
        <w:rPr>
          <w:lang w:eastAsia="zh-CN"/>
        </w:rPr>
        <w:t>，令坐師</w:t>
      </w:r>
      <w:proofErr w:type="gramStart"/>
      <w:r>
        <w:rPr>
          <w:lang w:eastAsia="zh-CN"/>
        </w:rPr>
        <w:t>曠</w:t>
      </w:r>
      <w:proofErr w:type="gramEnd"/>
      <w:r>
        <w:rPr>
          <w:lang w:eastAsia="zh-CN"/>
        </w:rPr>
        <w:t>之旁，援琴</w:t>
      </w:r>
    </w:p>
    <w:p w14:paraId="6AD2A6BE" w14:textId="77777777" w:rsidR="00CC015B" w:rsidRDefault="00000000">
      <w:pPr>
        <w:rPr>
          <w:lang w:eastAsia="zh-CN"/>
        </w:rPr>
      </w:pPr>
      <w:r>
        <w:rPr>
          <w:lang w:eastAsia="zh-CN"/>
        </w:rPr>
        <w:lastRenderedPageBreak/>
        <w:t>【第</w:t>
      </w:r>
      <w:r>
        <w:rPr>
          <w:lang w:eastAsia="zh-CN"/>
        </w:rPr>
        <w:t>241</w:t>
      </w:r>
      <w:r>
        <w:rPr>
          <w:lang w:eastAsia="zh-CN"/>
        </w:rPr>
        <w:t>页】</w:t>
      </w:r>
    </w:p>
    <w:p w14:paraId="2E53AB47" w14:textId="77777777" w:rsidR="00CC015B" w:rsidRDefault="00000000">
      <w:pPr>
        <w:rPr>
          <w:lang w:eastAsia="zh-CN"/>
        </w:rPr>
      </w:pPr>
      <w:r>
        <w:rPr>
          <w:lang w:eastAsia="zh-CN"/>
        </w:rPr>
        <w:t>鼓之。未終，師</w:t>
      </w:r>
      <w:proofErr w:type="gramStart"/>
      <w:r>
        <w:rPr>
          <w:lang w:eastAsia="zh-CN"/>
        </w:rPr>
        <w:t>曠撫</w:t>
      </w:r>
      <w:proofErr w:type="gramEnd"/>
      <w:r>
        <w:rPr>
          <w:lang w:eastAsia="zh-CN"/>
        </w:rPr>
        <w:t>止之曰：</w:t>
      </w:r>
      <w:r>
        <w:rPr>
          <w:rFonts w:eastAsia="宋体" w:hint="eastAsia"/>
          <w:lang w:eastAsia="zh-CN"/>
        </w:rPr>
        <w:t>‘</w:t>
      </w:r>
      <w:r>
        <w:rPr>
          <w:lang w:eastAsia="zh-CN"/>
        </w:rPr>
        <w:t>此亡國之聲，不可遂也。</w:t>
      </w:r>
      <w:r>
        <w:rPr>
          <w:rFonts w:eastAsia="宋体" w:hint="eastAsia"/>
          <w:lang w:eastAsia="zh-CN"/>
        </w:rPr>
        <w:t>’</w:t>
      </w:r>
      <w:r>
        <w:rPr>
          <w:lang w:eastAsia="zh-CN"/>
        </w:rPr>
        <w:t>平公曰：</w:t>
      </w:r>
      <w:r>
        <w:rPr>
          <w:rFonts w:eastAsia="宋体" w:hint="eastAsia"/>
          <w:lang w:eastAsia="zh-CN"/>
        </w:rPr>
        <w:t>‘</w:t>
      </w:r>
      <w:r>
        <w:rPr>
          <w:lang w:eastAsia="zh-CN"/>
        </w:rPr>
        <w:t>此道奚出？</w:t>
      </w:r>
      <w:r>
        <w:rPr>
          <w:rFonts w:eastAsia="宋体" w:hint="eastAsia"/>
          <w:lang w:eastAsia="zh-CN"/>
        </w:rPr>
        <w:t>’”</w:t>
      </w:r>
      <w:r>
        <w:rPr>
          <w:lang w:eastAsia="zh-CN"/>
        </w:rPr>
        <w:t>念孫</w:t>
      </w:r>
    </w:p>
    <w:p w14:paraId="5ADE9E21" w14:textId="77777777" w:rsidR="00CC015B" w:rsidRDefault="00000000">
      <w:r>
        <w:t>案：</w:t>
      </w:r>
      <w:r>
        <w:rPr>
          <w:rFonts w:eastAsia="宋体" w:hint="eastAsia"/>
          <w:lang w:eastAsia="zh-CN"/>
        </w:rPr>
        <w:t>“</w:t>
      </w:r>
      <w:proofErr w:type="spellStart"/>
      <w:r>
        <w:t>此道</w:t>
      </w:r>
      <w:proofErr w:type="gramStart"/>
      <w:r>
        <w:t>奚</w:t>
      </w:r>
      <w:proofErr w:type="gramEnd"/>
      <w:r>
        <w:t>出</w:t>
      </w:r>
      <w:proofErr w:type="spellEnd"/>
      <w:r>
        <w:rPr>
          <w:rFonts w:eastAsia="宋体" w:hint="eastAsia"/>
          <w:lang w:eastAsia="zh-CN"/>
        </w:rPr>
        <w:t>”</w:t>
      </w:r>
      <w:r>
        <w:t>，</w:t>
      </w:r>
      <w:proofErr w:type="spellStart"/>
      <w:r>
        <w:t>本作</w:t>
      </w:r>
      <w:proofErr w:type="spellEnd"/>
      <w:r>
        <w:rPr>
          <w:rFonts w:eastAsia="宋体" w:hint="eastAsia"/>
          <w:lang w:eastAsia="zh-CN"/>
        </w:rPr>
        <w:t>“</w:t>
      </w:r>
      <w:proofErr w:type="spellStart"/>
      <w:r>
        <w:t>此奚道出</w:t>
      </w:r>
      <w:proofErr w:type="spellEnd"/>
      <w:r>
        <w:rPr>
          <w:rFonts w:eastAsia="宋体" w:hint="eastAsia"/>
          <w:lang w:eastAsia="zh-CN"/>
        </w:rPr>
        <w:t>”</w:t>
      </w:r>
      <w:r>
        <w:t>。</w:t>
      </w:r>
      <w:proofErr w:type="spellStart"/>
      <w:r>
        <w:t>道者，由也，言此聲何由出也</w:t>
      </w:r>
      <w:proofErr w:type="spellEnd"/>
      <w:r>
        <w:t>。</w:t>
      </w:r>
      <w:r>
        <w:rPr>
          <w:rFonts w:eastAsia="宋体" w:hint="eastAsia"/>
          <w:lang w:eastAsia="zh-CN"/>
        </w:rPr>
        <w:t>《</w:t>
      </w:r>
      <w:proofErr w:type="spellStart"/>
      <w:r>
        <w:t>史記。樂書</w:t>
      </w:r>
      <w:proofErr w:type="spellEnd"/>
      <w:r>
        <w:rPr>
          <w:rFonts w:eastAsia="宋体" w:hint="eastAsia"/>
          <w:lang w:eastAsia="zh-CN"/>
        </w:rPr>
        <w:t>》</w:t>
      </w:r>
      <w:proofErr w:type="gramStart"/>
      <w:r>
        <w:t>作</w:t>
      </w:r>
      <w:r>
        <w:rPr>
          <w:rFonts w:eastAsia="宋体" w:hint="eastAsia"/>
          <w:lang w:eastAsia="zh-CN"/>
        </w:rPr>
        <w:t>“</w:t>
      </w:r>
      <w:proofErr w:type="spellStart"/>
      <w:proofErr w:type="gramEnd"/>
      <w:r>
        <w:t>是何</w:t>
      </w:r>
      <w:proofErr w:type="spellEnd"/>
    </w:p>
    <w:p w14:paraId="296541F0" w14:textId="77777777" w:rsidR="00CC015B" w:rsidRDefault="00000000">
      <w:pPr>
        <w:rPr>
          <w:lang w:eastAsia="zh-CN"/>
        </w:rPr>
      </w:pPr>
      <w:r>
        <w:rPr>
          <w:lang w:eastAsia="zh-CN"/>
        </w:rPr>
        <w:t>道出</w:t>
      </w:r>
      <w:proofErr w:type="gramStart"/>
      <w:r>
        <w:rPr>
          <w:rFonts w:eastAsia="宋体" w:hint="eastAsia"/>
          <w:lang w:eastAsia="zh-CN"/>
        </w:rPr>
        <w:t>”</w:t>
      </w:r>
      <w:proofErr w:type="gramEnd"/>
      <w:r>
        <w:rPr>
          <w:lang w:eastAsia="zh-CN"/>
        </w:rPr>
        <w:t>，</w:t>
      </w:r>
      <w:proofErr w:type="gramStart"/>
      <w:r>
        <w:rPr>
          <w:lang w:eastAsia="zh-CN"/>
        </w:rPr>
        <w:t>舊本脱</w:t>
      </w:r>
      <w:r>
        <w:rPr>
          <w:rFonts w:eastAsia="宋体" w:hint="eastAsia"/>
          <w:lang w:eastAsia="zh-CN"/>
        </w:rPr>
        <w:t>“</w:t>
      </w:r>
      <w:r>
        <w:rPr>
          <w:lang w:eastAsia="zh-CN"/>
        </w:rPr>
        <w:t>是</w:t>
      </w:r>
      <w:r>
        <w:rPr>
          <w:rFonts w:eastAsia="宋体" w:hint="eastAsia"/>
          <w:lang w:eastAsia="zh-CN"/>
        </w:rPr>
        <w:t>”</w:t>
      </w:r>
      <w:proofErr w:type="gramEnd"/>
      <w:r>
        <w:rPr>
          <w:lang w:eastAsia="zh-CN"/>
        </w:rPr>
        <w:t>字，今</w:t>
      </w:r>
      <w:proofErr w:type="gramStart"/>
      <w:r>
        <w:rPr>
          <w:lang w:eastAsia="zh-CN"/>
        </w:rPr>
        <w:t>據</w:t>
      </w:r>
      <w:proofErr w:type="gramEnd"/>
      <w:r>
        <w:rPr>
          <w:rFonts w:eastAsia="宋体" w:hint="eastAsia"/>
          <w:lang w:eastAsia="zh-CN"/>
        </w:rPr>
        <w:t>《</w:t>
      </w:r>
      <w:r>
        <w:rPr>
          <w:lang w:eastAsia="zh-CN"/>
        </w:rPr>
        <w:t>太平御覽。地部</w:t>
      </w:r>
      <w:r>
        <w:rPr>
          <w:rFonts w:eastAsia="宋体" w:hint="eastAsia"/>
          <w:lang w:eastAsia="zh-CN"/>
        </w:rPr>
        <w:t>》</w:t>
      </w:r>
      <w:r>
        <w:rPr>
          <w:lang w:eastAsia="zh-CN"/>
        </w:rPr>
        <w:t>所引補。</w:t>
      </w:r>
      <w:r>
        <w:rPr>
          <w:rFonts w:eastAsia="宋体" w:hint="eastAsia"/>
          <w:lang w:eastAsia="zh-CN"/>
        </w:rPr>
        <w:t>《</w:t>
      </w:r>
      <w:r>
        <w:rPr>
          <w:lang w:eastAsia="zh-CN"/>
        </w:rPr>
        <w:t>論衡。紀妖篇</w:t>
      </w:r>
      <w:r>
        <w:rPr>
          <w:rFonts w:eastAsia="宋体" w:hint="eastAsia"/>
          <w:lang w:eastAsia="zh-CN"/>
        </w:rPr>
        <w:t>》</w:t>
      </w:r>
      <w:r>
        <w:rPr>
          <w:lang w:eastAsia="zh-CN"/>
        </w:rPr>
        <w:t>作</w:t>
      </w:r>
      <w:r>
        <w:rPr>
          <w:rFonts w:eastAsia="宋体" w:hint="eastAsia"/>
          <w:lang w:eastAsia="zh-CN"/>
        </w:rPr>
        <w:t>“</w:t>
      </w:r>
      <w:r>
        <w:rPr>
          <w:lang w:eastAsia="zh-CN"/>
        </w:rPr>
        <w:t>此何道出</w:t>
      </w:r>
      <w:r>
        <w:rPr>
          <w:rFonts w:eastAsia="宋体" w:hint="eastAsia"/>
          <w:lang w:eastAsia="zh-CN"/>
        </w:rPr>
        <w:t>”</w:t>
      </w:r>
      <w:r>
        <w:rPr>
          <w:lang w:eastAsia="zh-CN"/>
        </w:rPr>
        <w:t>，皆其明證矣。</w:t>
      </w:r>
    </w:p>
    <w:p w14:paraId="2C9F67E2" w14:textId="77777777" w:rsidR="00CC015B" w:rsidRDefault="00000000">
      <w:r>
        <w:rPr>
          <w:rFonts w:eastAsia="宋体" w:hint="eastAsia"/>
          <w:lang w:eastAsia="zh-CN"/>
        </w:rPr>
        <w:t>《</w:t>
      </w:r>
      <w:proofErr w:type="spellStart"/>
      <w:r>
        <w:t>孤憤</w:t>
      </w:r>
      <w:proofErr w:type="spellEnd"/>
      <w:r>
        <w:rPr>
          <w:rFonts w:eastAsia="宋体" w:hint="eastAsia"/>
          <w:lang w:eastAsia="zh-CN"/>
        </w:rPr>
        <w:t>》</w:t>
      </w:r>
      <w:r>
        <w:t>篇：</w:t>
      </w:r>
      <w:r>
        <w:rPr>
          <w:rFonts w:eastAsia="宋体" w:hint="eastAsia"/>
          <w:lang w:eastAsia="zh-CN"/>
        </w:rPr>
        <w:t>“</w:t>
      </w:r>
      <w:proofErr w:type="spellStart"/>
      <w:r>
        <w:t>法術之士，奚道得進</w:t>
      </w:r>
      <w:proofErr w:type="spellEnd"/>
      <w:r>
        <w:t>？</w:t>
      </w:r>
      <w:r>
        <w:rPr>
          <w:rFonts w:eastAsia="宋体" w:hint="eastAsia"/>
          <w:lang w:eastAsia="zh-CN"/>
        </w:rPr>
        <w:t>”《</w:t>
      </w:r>
      <w:proofErr w:type="spellStart"/>
      <w:r>
        <w:t>晏子春秋。雜</w:t>
      </w:r>
      <w:proofErr w:type="spellEnd"/>
      <w:r>
        <w:rPr>
          <w:rFonts w:eastAsia="宋体" w:hint="eastAsia"/>
          <w:lang w:eastAsia="zh-CN"/>
        </w:rPr>
        <w:t>》</w:t>
      </w:r>
      <w:r>
        <w:t>篇：</w:t>
      </w:r>
      <w:r>
        <w:rPr>
          <w:rFonts w:eastAsia="宋体" w:hint="eastAsia"/>
          <w:lang w:eastAsia="zh-CN"/>
        </w:rPr>
        <w:t>“</w:t>
      </w:r>
      <w:proofErr w:type="spellStart"/>
      <w:r>
        <w:t>景公問魯昭公曰</w:t>
      </w:r>
      <w:proofErr w:type="spellEnd"/>
      <w:r>
        <w:t>：</w:t>
      </w:r>
      <w:proofErr w:type="gramStart"/>
      <w:r>
        <w:rPr>
          <w:rFonts w:eastAsia="宋体" w:hint="eastAsia"/>
          <w:lang w:eastAsia="zh-CN"/>
        </w:rPr>
        <w:t>‘</w:t>
      </w:r>
      <w:proofErr w:type="spellStart"/>
      <w:proofErr w:type="gramEnd"/>
      <w:r>
        <w:t>君何年之</w:t>
      </w:r>
      <w:proofErr w:type="spellEnd"/>
    </w:p>
    <w:p w14:paraId="7A611ED1" w14:textId="77777777" w:rsidR="00CC015B" w:rsidRDefault="00000000">
      <w:pPr>
        <w:rPr>
          <w:lang w:eastAsia="zh-CN"/>
        </w:rPr>
      </w:pPr>
      <w:r>
        <w:rPr>
          <w:lang w:eastAsia="zh-CN"/>
        </w:rPr>
        <w:t>少而棄</w:t>
      </w:r>
      <w:proofErr w:type="gramStart"/>
      <w:r>
        <w:rPr>
          <w:lang w:eastAsia="zh-CN"/>
        </w:rPr>
        <w:t>國</w:t>
      </w:r>
      <w:proofErr w:type="gramEnd"/>
      <w:r>
        <w:rPr>
          <w:lang w:eastAsia="zh-CN"/>
        </w:rPr>
        <w:t>之蚤，奚道至於此乎？</w:t>
      </w:r>
      <w:r>
        <w:rPr>
          <w:rFonts w:eastAsia="宋体" w:hint="eastAsia"/>
          <w:lang w:eastAsia="zh-CN"/>
        </w:rPr>
        <w:t>’</w:t>
      </w:r>
      <w:proofErr w:type="gramStart"/>
      <w:r>
        <w:rPr>
          <w:rFonts w:eastAsia="宋体" w:hint="eastAsia"/>
          <w:lang w:eastAsia="zh-CN"/>
        </w:rPr>
        <w:t>”</w:t>
      </w:r>
      <w:proofErr w:type="gramEnd"/>
      <w:r>
        <w:rPr>
          <w:rFonts w:eastAsia="宋体" w:hint="eastAsia"/>
          <w:lang w:eastAsia="zh-CN"/>
        </w:rPr>
        <w:t>《</w:t>
      </w:r>
      <w:r>
        <w:rPr>
          <w:lang w:eastAsia="zh-CN"/>
        </w:rPr>
        <w:t>吕氏春秋。有度</w:t>
      </w:r>
      <w:r>
        <w:rPr>
          <w:rFonts w:eastAsia="宋体" w:hint="eastAsia"/>
          <w:lang w:eastAsia="zh-CN"/>
        </w:rPr>
        <w:t>》</w:t>
      </w:r>
      <w:r>
        <w:rPr>
          <w:lang w:eastAsia="zh-CN"/>
        </w:rPr>
        <w:t>篇：</w:t>
      </w:r>
      <w:r>
        <w:rPr>
          <w:rFonts w:eastAsia="宋体" w:hint="eastAsia"/>
          <w:lang w:eastAsia="zh-CN"/>
        </w:rPr>
        <w:t>“</w:t>
      </w:r>
      <w:r>
        <w:rPr>
          <w:lang w:eastAsia="zh-CN"/>
        </w:rPr>
        <w:t>客問季子曰：</w:t>
      </w:r>
      <w:proofErr w:type="gramStart"/>
      <w:r>
        <w:rPr>
          <w:rFonts w:eastAsia="宋体" w:hint="eastAsia"/>
          <w:lang w:eastAsia="zh-CN"/>
        </w:rPr>
        <w:t>‘</w:t>
      </w:r>
      <w:proofErr w:type="gramEnd"/>
      <w:r>
        <w:rPr>
          <w:lang w:eastAsia="zh-CN"/>
        </w:rPr>
        <w:t>若雖知之，</w:t>
      </w:r>
      <w:proofErr w:type="gramStart"/>
      <w:r>
        <w:rPr>
          <w:lang w:eastAsia="zh-CN"/>
        </w:rPr>
        <w:t>奚</w:t>
      </w:r>
      <w:proofErr w:type="gramEnd"/>
    </w:p>
    <w:p w14:paraId="7AE83055" w14:textId="77777777" w:rsidR="00CC015B" w:rsidRDefault="00000000">
      <w:proofErr w:type="spellStart"/>
      <w:proofErr w:type="gramStart"/>
      <w:r>
        <w:t>道知其</w:t>
      </w:r>
      <w:proofErr w:type="gramEnd"/>
      <w:r>
        <w:t>不爲私</w:t>
      </w:r>
      <w:proofErr w:type="spellEnd"/>
      <w:r>
        <w:t>？</w:t>
      </w:r>
      <w:r>
        <w:rPr>
          <w:rFonts w:eastAsia="宋体" w:hint="eastAsia"/>
          <w:lang w:eastAsia="zh-CN"/>
        </w:rPr>
        <w:t>’</w:t>
      </w:r>
      <w:proofErr w:type="gramStart"/>
      <w:r>
        <w:rPr>
          <w:rFonts w:eastAsia="宋体" w:hint="eastAsia"/>
          <w:lang w:eastAsia="zh-CN"/>
        </w:rPr>
        <w:t>”</w:t>
      </w:r>
      <w:proofErr w:type="gramEnd"/>
      <w:r>
        <w:rPr>
          <w:rFonts w:eastAsia="宋体" w:hint="eastAsia"/>
          <w:lang w:eastAsia="zh-CN"/>
        </w:rPr>
        <w:t>《</w:t>
      </w:r>
      <w:proofErr w:type="spellStart"/>
      <w:r>
        <w:t>史記。趙世家</w:t>
      </w:r>
      <w:proofErr w:type="spellEnd"/>
      <w:r>
        <w:rPr>
          <w:rFonts w:eastAsia="宋体" w:hint="eastAsia"/>
          <w:lang w:eastAsia="zh-CN"/>
        </w:rPr>
        <w:t>》</w:t>
      </w:r>
      <w:r>
        <w:t>：</w:t>
      </w:r>
      <w:r>
        <w:rPr>
          <w:rFonts w:eastAsia="宋体" w:hint="eastAsia"/>
          <w:lang w:eastAsia="zh-CN"/>
        </w:rPr>
        <w:t>“</w:t>
      </w:r>
      <w:proofErr w:type="spellStart"/>
      <w:r>
        <w:t>簡子曰</w:t>
      </w:r>
      <w:proofErr w:type="spellEnd"/>
      <w:r>
        <w:t>：</w:t>
      </w:r>
      <w:r>
        <w:rPr>
          <w:rFonts w:eastAsia="宋体" w:hint="eastAsia"/>
          <w:lang w:eastAsia="zh-CN"/>
        </w:rPr>
        <w:t>‘</w:t>
      </w:r>
      <w:proofErr w:type="spellStart"/>
      <w:r>
        <w:t>此其母賤，翟婢也，奚道貴哉</w:t>
      </w:r>
      <w:proofErr w:type="spellEnd"/>
      <w:r>
        <w:t>？</w:t>
      </w:r>
      <w:r>
        <w:rPr>
          <w:rFonts w:eastAsia="宋体" w:hint="eastAsia"/>
          <w:lang w:eastAsia="zh-CN"/>
        </w:rPr>
        <w:t>’”</w:t>
      </w:r>
      <w:proofErr w:type="spellStart"/>
      <w:r>
        <w:t>義竝</w:t>
      </w:r>
      <w:proofErr w:type="spellEnd"/>
    </w:p>
    <w:p w14:paraId="38932930" w14:textId="77777777" w:rsidR="00CC015B" w:rsidRDefault="00000000">
      <w:proofErr w:type="spellStart"/>
      <w:r>
        <w:t>與此同。</w:t>
      </w:r>
      <w:proofErr w:type="gramStart"/>
      <w:r>
        <w:t>今作</w:t>
      </w:r>
      <w:proofErr w:type="spellEnd"/>
      <w:r>
        <w:rPr>
          <w:rFonts w:eastAsia="宋体" w:hint="eastAsia"/>
          <w:lang w:eastAsia="zh-CN"/>
        </w:rPr>
        <w:t>“</w:t>
      </w:r>
      <w:proofErr w:type="spellStart"/>
      <w:proofErr w:type="gramEnd"/>
      <w:r>
        <w:t>此道奚出</w:t>
      </w:r>
      <w:proofErr w:type="spellEnd"/>
      <w:r>
        <w:rPr>
          <w:rFonts w:eastAsia="宋体" w:hint="eastAsia"/>
          <w:lang w:eastAsia="zh-CN"/>
        </w:rPr>
        <w:t>”</w:t>
      </w:r>
      <w:proofErr w:type="spellStart"/>
      <w:r>
        <w:t>者，後人不知</w:t>
      </w:r>
      <w:proofErr w:type="spellEnd"/>
      <w:r>
        <w:rPr>
          <w:rFonts w:eastAsia="宋体" w:hint="eastAsia"/>
          <w:lang w:eastAsia="zh-CN"/>
        </w:rPr>
        <w:t>“</w:t>
      </w:r>
      <w:r>
        <w:t>道</w:t>
      </w:r>
      <w:r>
        <w:rPr>
          <w:rFonts w:eastAsia="宋体" w:hint="eastAsia"/>
          <w:lang w:eastAsia="zh-CN"/>
        </w:rPr>
        <w:t>”</w:t>
      </w:r>
      <w:proofErr w:type="spellStart"/>
      <w:r>
        <w:t>字之義，而妄改之耳</w:t>
      </w:r>
      <w:proofErr w:type="spellEnd"/>
    </w:p>
    <w:p w14:paraId="009FD71B" w14:textId="77777777" w:rsidR="00CC015B" w:rsidRDefault="00000000">
      <w:pPr>
        <w:rPr>
          <w:lang w:eastAsia="zh-CN"/>
        </w:rPr>
      </w:pPr>
      <w:r>
        <w:rPr>
          <w:lang w:eastAsia="zh-CN"/>
        </w:rPr>
        <w:t>墨染</w:t>
      </w:r>
    </w:p>
    <w:p w14:paraId="0F0BD0EC" w14:textId="77777777" w:rsidR="00CC015B" w:rsidRDefault="00000000">
      <w:r>
        <w:rPr>
          <w:rFonts w:eastAsia="宋体" w:hint="eastAsia"/>
          <w:lang w:eastAsia="zh-CN"/>
        </w:rPr>
        <w:t>“</w:t>
      </w:r>
      <w:r>
        <w:rPr>
          <w:lang w:eastAsia="zh-CN"/>
        </w:rPr>
        <w:t>禹作爲祭器，墨染其外，而朱畫其内。</w:t>
      </w:r>
      <w:r>
        <w:rPr>
          <w:rFonts w:eastAsia="宋体" w:hint="eastAsia"/>
          <w:lang w:eastAsia="zh-CN"/>
        </w:rPr>
        <w:t>”</w:t>
      </w:r>
      <w:r>
        <w:rPr>
          <w:lang w:eastAsia="zh-CN"/>
        </w:rPr>
        <w:t>念孫案</w:t>
      </w:r>
      <w:r>
        <w:rPr>
          <w:rFonts w:eastAsia="宋体" w:hint="eastAsia"/>
          <w:lang w:eastAsia="zh-CN"/>
        </w:rPr>
        <w:t>“</w:t>
      </w:r>
      <w:r>
        <w:rPr>
          <w:lang w:eastAsia="zh-CN"/>
        </w:rPr>
        <w:t>染</w:t>
      </w:r>
      <w:r>
        <w:rPr>
          <w:rFonts w:eastAsia="宋体" w:hint="eastAsia"/>
          <w:lang w:eastAsia="zh-CN"/>
        </w:rPr>
        <w:t>”</w:t>
      </w:r>
      <w:r>
        <w:rPr>
          <w:lang w:eastAsia="zh-CN"/>
        </w:rPr>
        <w:t>當爲</w:t>
      </w:r>
      <w:r>
        <w:rPr>
          <w:rFonts w:eastAsia="宋体" w:hint="eastAsia"/>
          <w:lang w:eastAsia="zh-CN"/>
        </w:rPr>
        <w:t>“</w:t>
      </w:r>
      <w:r>
        <w:rPr>
          <w:lang w:eastAsia="zh-CN"/>
        </w:rPr>
        <w:t>漆</w:t>
      </w:r>
      <w:r>
        <w:rPr>
          <w:rFonts w:eastAsia="宋体" w:hint="eastAsia"/>
          <w:lang w:eastAsia="zh-CN"/>
        </w:rPr>
        <w:t>”</w:t>
      </w:r>
      <w:r>
        <w:rPr>
          <w:lang w:eastAsia="zh-CN"/>
        </w:rPr>
        <w:t>，謂黑漆其外也。</w:t>
      </w:r>
      <w:r>
        <w:t>俗</w:t>
      </w:r>
    </w:p>
    <w:p w14:paraId="535AA45B" w14:textId="77777777" w:rsidR="00CC015B" w:rsidRDefault="00000000">
      <w:proofErr w:type="gramStart"/>
      <w:r>
        <w:t>書</w:t>
      </w:r>
      <w:proofErr w:type="gramEnd"/>
      <w:r>
        <w:rPr>
          <w:rFonts w:eastAsia="宋体" w:hint="eastAsia"/>
          <w:lang w:eastAsia="zh-CN"/>
        </w:rPr>
        <w:t>“</w:t>
      </w:r>
      <w:r>
        <w:t>漆</w:t>
      </w:r>
      <w:r>
        <w:rPr>
          <w:rFonts w:eastAsia="宋体" w:hint="eastAsia"/>
          <w:lang w:eastAsia="zh-CN"/>
        </w:rPr>
        <w:t>”</w:t>
      </w:r>
      <w:proofErr w:type="spellStart"/>
      <w:r>
        <w:t>字作</w:t>
      </w:r>
      <w:proofErr w:type="spellEnd"/>
      <w:r>
        <w:rPr>
          <w:rFonts w:eastAsia="宋体" w:hint="eastAsia"/>
          <w:lang w:eastAsia="zh-CN"/>
        </w:rPr>
        <w:t>“</w:t>
      </w:r>
      <w:r>
        <w:t>柒</w:t>
      </w:r>
      <w:r>
        <w:rPr>
          <w:rFonts w:eastAsia="宋体" w:hint="eastAsia"/>
          <w:lang w:eastAsia="zh-CN"/>
        </w:rPr>
        <w:t>”</w:t>
      </w:r>
      <w:r>
        <w:t>，</w:t>
      </w:r>
      <w:proofErr w:type="spellStart"/>
      <w:r>
        <w:t>因譌而爲</w:t>
      </w:r>
      <w:proofErr w:type="spellEnd"/>
      <w:r>
        <w:rPr>
          <w:rFonts w:eastAsia="宋体" w:hint="eastAsia"/>
          <w:lang w:eastAsia="zh-CN"/>
        </w:rPr>
        <w:t>“</w:t>
      </w:r>
      <w:r>
        <w:t>染</w:t>
      </w:r>
      <w:r>
        <w:rPr>
          <w:rFonts w:eastAsia="宋体" w:hint="eastAsia"/>
          <w:lang w:eastAsia="zh-CN"/>
        </w:rPr>
        <w:t>”</w:t>
      </w:r>
      <w:r>
        <w:t>。</w:t>
      </w:r>
      <w:r>
        <w:rPr>
          <w:rFonts w:eastAsia="宋体" w:hint="eastAsia"/>
          <w:lang w:eastAsia="zh-CN"/>
        </w:rPr>
        <w:t>《</w:t>
      </w:r>
      <w:proofErr w:type="spellStart"/>
      <w:r>
        <w:t>因學紀聞</w:t>
      </w:r>
      <w:proofErr w:type="spellEnd"/>
      <w:r>
        <w:rPr>
          <w:rFonts w:eastAsia="宋体" w:hint="eastAsia"/>
          <w:lang w:eastAsia="zh-CN"/>
        </w:rPr>
        <w:t>》</w:t>
      </w:r>
      <w:proofErr w:type="spellStart"/>
      <w:r>
        <w:t>引此已作</w:t>
      </w:r>
      <w:proofErr w:type="spellEnd"/>
      <w:r>
        <w:rPr>
          <w:rFonts w:eastAsia="宋体" w:hint="eastAsia"/>
          <w:lang w:eastAsia="zh-CN"/>
        </w:rPr>
        <w:t>“</w:t>
      </w:r>
      <w:r>
        <w:t>染</w:t>
      </w:r>
      <w:r>
        <w:rPr>
          <w:rFonts w:eastAsia="宋体" w:hint="eastAsia"/>
          <w:lang w:eastAsia="zh-CN"/>
        </w:rPr>
        <w:t>”</w:t>
      </w:r>
      <w:r>
        <w:t>。</w:t>
      </w:r>
      <w:r>
        <w:rPr>
          <w:rFonts w:eastAsia="宋体" w:hint="eastAsia"/>
          <w:lang w:eastAsia="zh-CN"/>
        </w:rPr>
        <w:t>《</w:t>
      </w:r>
      <w:proofErr w:type="spellStart"/>
      <w:r>
        <w:t>太平御覽。人事部</w:t>
      </w:r>
      <w:proofErr w:type="spellEnd"/>
      <w:r>
        <w:rPr>
          <w:rFonts w:eastAsia="宋体" w:hint="eastAsia"/>
          <w:lang w:eastAsia="zh-CN"/>
        </w:rPr>
        <w:t>》</w:t>
      </w:r>
      <w:proofErr w:type="spellStart"/>
      <w:proofErr w:type="gramStart"/>
      <w:r>
        <w:t>百三十</w:t>
      </w:r>
      <w:proofErr w:type="spellEnd"/>
      <w:proofErr w:type="gramEnd"/>
    </w:p>
    <w:p w14:paraId="57602C5C" w14:textId="77777777" w:rsidR="00CC015B" w:rsidRDefault="00000000">
      <w:pPr>
        <w:rPr>
          <w:rFonts w:eastAsia="宋体"/>
          <w:lang w:eastAsia="zh-CN"/>
        </w:rPr>
      </w:pPr>
      <w:proofErr w:type="spellStart"/>
      <w:r>
        <w:t>四引此正作</w:t>
      </w:r>
      <w:proofErr w:type="spellEnd"/>
      <w:r>
        <w:rPr>
          <w:rFonts w:eastAsia="宋体" w:hint="eastAsia"/>
          <w:lang w:eastAsia="zh-CN"/>
        </w:rPr>
        <w:t>“</w:t>
      </w:r>
      <w:r>
        <w:t>漆</w:t>
      </w:r>
      <w:r>
        <w:rPr>
          <w:rFonts w:eastAsia="宋体" w:hint="eastAsia"/>
          <w:lang w:eastAsia="zh-CN"/>
        </w:rPr>
        <w:t>”</w:t>
      </w:r>
      <w:r>
        <w:t>。</w:t>
      </w:r>
      <w:r>
        <w:rPr>
          <w:rFonts w:eastAsia="宋体" w:hint="eastAsia"/>
          <w:lang w:eastAsia="zh-CN"/>
        </w:rPr>
        <w:t>《</w:t>
      </w:r>
      <w:proofErr w:type="spellStart"/>
      <w:r>
        <w:t>説苑。反質</w:t>
      </w:r>
      <w:proofErr w:type="spellEnd"/>
      <w:r>
        <w:rPr>
          <w:rFonts w:eastAsia="宋体" w:hint="eastAsia"/>
          <w:lang w:eastAsia="zh-CN"/>
        </w:rPr>
        <w:t>》</w:t>
      </w:r>
      <w:proofErr w:type="spellStart"/>
      <w:r>
        <w:t>篇亦作</w:t>
      </w:r>
      <w:proofErr w:type="spellEnd"/>
      <w:r>
        <w:rPr>
          <w:rFonts w:eastAsia="宋体" w:hint="eastAsia"/>
          <w:lang w:eastAsia="zh-CN"/>
        </w:rPr>
        <w:t>“</w:t>
      </w:r>
      <w:r>
        <w:t>漆</w:t>
      </w:r>
      <w:r>
        <w:rPr>
          <w:rFonts w:eastAsia="宋体" w:hint="eastAsia"/>
          <w:lang w:eastAsia="zh-CN"/>
        </w:rPr>
        <w:t>”</w:t>
      </w:r>
    </w:p>
    <w:p w14:paraId="1F9299CB" w14:textId="77777777" w:rsidR="00CC015B" w:rsidRDefault="00000000">
      <w:proofErr w:type="spellStart"/>
      <w:r>
        <w:t>輕誣強秦之實禍</w:t>
      </w:r>
      <w:proofErr w:type="spellEnd"/>
    </w:p>
    <w:p w14:paraId="5622C874" w14:textId="77777777" w:rsidR="00CC015B" w:rsidRDefault="00000000">
      <w:r>
        <w:rPr>
          <w:rFonts w:eastAsia="宋体" w:hint="eastAsia"/>
          <w:lang w:eastAsia="zh-CN"/>
        </w:rPr>
        <w:t>“</w:t>
      </w:r>
      <w:proofErr w:type="spellStart"/>
      <w:r>
        <w:t>聽楚之虗言，而輕誣強秦之實禍，則危</w:t>
      </w:r>
      <w:proofErr w:type="gramStart"/>
      <w:r>
        <w:t>國</w:t>
      </w:r>
      <w:proofErr w:type="gramEnd"/>
      <w:r>
        <w:t>之本也</w:t>
      </w:r>
      <w:proofErr w:type="spellEnd"/>
      <w:r>
        <w:t>。</w:t>
      </w:r>
      <w:r>
        <w:rPr>
          <w:rFonts w:eastAsia="宋体" w:hint="eastAsia"/>
          <w:lang w:eastAsia="zh-CN"/>
        </w:rPr>
        <w:t>”</w:t>
      </w:r>
      <w:proofErr w:type="spellStart"/>
      <w:r>
        <w:t>引之曰此言韓王聽虗言而輕實</w:t>
      </w:r>
      <w:proofErr w:type="spellEnd"/>
    </w:p>
    <w:p w14:paraId="0F70DD77" w14:textId="77777777" w:rsidR="00CC015B" w:rsidRDefault="00000000">
      <w:proofErr w:type="spellStart"/>
      <w:r>
        <w:t>禍，則</w:t>
      </w:r>
      <w:proofErr w:type="spellEnd"/>
      <w:r>
        <w:rPr>
          <w:rFonts w:eastAsia="宋体" w:hint="eastAsia"/>
          <w:lang w:eastAsia="zh-CN"/>
        </w:rPr>
        <w:t>“</w:t>
      </w:r>
      <w:r>
        <w:t>輕</w:t>
      </w:r>
      <w:r>
        <w:rPr>
          <w:rFonts w:eastAsia="宋体" w:hint="eastAsia"/>
          <w:lang w:eastAsia="zh-CN"/>
        </w:rPr>
        <w:t>”</w:t>
      </w:r>
      <w:proofErr w:type="spellStart"/>
      <w:r>
        <w:t>下不得有</w:t>
      </w:r>
      <w:proofErr w:type="spellEnd"/>
      <w:r>
        <w:rPr>
          <w:rFonts w:eastAsia="宋体" w:hint="eastAsia"/>
          <w:lang w:eastAsia="zh-CN"/>
        </w:rPr>
        <w:t>“</w:t>
      </w:r>
      <w:r>
        <w:t>誣</w:t>
      </w:r>
      <w:r>
        <w:rPr>
          <w:rFonts w:eastAsia="宋体" w:hint="eastAsia"/>
          <w:lang w:eastAsia="zh-CN"/>
        </w:rPr>
        <w:t>”</w:t>
      </w:r>
      <w:r>
        <w:t>字。</w:t>
      </w:r>
      <w:r>
        <w:rPr>
          <w:rFonts w:eastAsia="宋体" w:hint="eastAsia"/>
          <w:lang w:eastAsia="zh-CN"/>
        </w:rPr>
        <w:t>“</w:t>
      </w:r>
      <w:r>
        <w:t>誣</w:t>
      </w:r>
      <w:r>
        <w:rPr>
          <w:rFonts w:eastAsia="宋体" w:hint="eastAsia"/>
          <w:lang w:eastAsia="zh-CN"/>
        </w:rPr>
        <w:t>”</w:t>
      </w:r>
      <w:r>
        <w:t>即</w:t>
      </w:r>
      <w:r>
        <w:rPr>
          <w:rFonts w:eastAsia="宋体" w:hint="eastAsia"/>
          <w:lang w:eastAsia="zh-CN"/>
        </w:rPr>
        <w:t>“</w:t>
      </w:r>
      <w:r>
        <w:t>輕</w:t>
      </w:r>
      <w:r>
        <w:rPr>
          <w:rFonts w:eastAsia="宋体" w:hint="eastAsia"/>
          <w:lang w:eastAsia="zh-CN"/>
        </w:rPr>
        <w:t>”</w:t>
      </w:r>
      <w:proofErr w:type="spellStart"/>
      <w:r>
        <w:t>之譌</w:t>
      </w:r>
      <w:proofErr w:type="spellEnd"/>
      <w:r>
        <w:t>。</w:t>
      </w:r>
      <w:r>
        <w:rPr>
          <w:rFonts w:eastAsia="宋体" w:hint="eastAsia"/>
          <w:lang w:eastAsia="zh-CN"/>
        </w:rPr>
        <w:t>《</w:t>
      </w:r>
      <w:proofErr w:type="spellStart"/>
      <w:r>
        <w:t>韓策</w:t>
      </w:r>
      <w:proofErr w:type="spellEnd"/>
      <w:r>
        <w:rPr>
          <w:rFonts w:eastAsia="宋体" w:hint="eastAsia"/>
          <w:lang w:eastAsia="zh-CN"/>
        </w:rPr>
        <w:t>》</w:t>
      </w:r>
      <w:r>
        <w:t>及</w:t>
      </w:r>
      <w:r>
        <w:rPr>
          <w:rFonts w:eastAsia="宋体" w:hint="eastAsia"/>
          <w:lang w:eastAsia="zh-CN"/>
        </w:rPr>
        <w:t>《</w:t>
      </w:r>
      <w:proofErr w:type="spellStart"/>
      <w:r>
        <w:t>史記</w:t>
      </w:r>
      <w:proofErr w:type="spellEnd"/>
      <w:r>
        <w:rPr>
          <w:rFonts w:eastAsia="宋体" w:hint="eastAsia"/>
          <w:lang w:eastAsia="zh-CN"/>
        </w:rPr>
        <w:t>•</w:t>
      </w:r>
      <w:proofErr w:type="spellStart"/>
      <w:r>
        <w:t>韓世家</w:t>
      </w:r>
      <w:proofErr w:type="spellEnd"/>
      <w:r>
        <w:rPr>
          <w:rFonts w:eastAsia="宋体" w:hint="eastAsia"/>
          <w:lang w:eastAsia="zh-CN"/>
        </w:rPr>
        <w:t>》</w:t>
      </w:r>
      <w:proofErr w:type="spellStart"/>
      <w:r>
        <w:t>俱無</w:t>
      </w:r>
      <w:proofErr w:type="spellEnd"/>
      <w:r>
        <w:rPr>
          <w:rFonts w:eastAsia="宋体" w:hint="eastAsia"/>
          <w:lang w:eastAsia="zh-CN"/>
        </w:rPr>
        <w:t>“</w:t>
      </w:r>
      <w:r>
        <w:t>誣</w:t>
      </w:r>
      <w:r>
        <w:rPr>
          <w:rFonts w:eastAsia="宋体" w:hint="eastAsia"/>
          <w:lang w:eastAsia="zh-CN"/>
        </w:rPr>
        <w:t>”</w:t>
      </w:r>
      <w:proofErr w:type="spellStart"/>
      <w:r>
        <w:t>字，是</w:t>
      </w:r>
      <w:proofErr w:type="spellEnd"/>
    </w:p>
    <w:p w14:paraId="77ECD11B" w14:textId="77777777" w:rsidR="00CC015B" w:rsidRDefault="00000000">
      <w:r>
        <w:rPr>
          <w:lang w:eastAsia="zh-CN"/>
        </w:rPr>
        <w:t>其證也。今作</w:t>
      </w:r>
      <w:r>
        <w:rPr>
          <w:rFonts w:eastAsia="宋体" w:hint="eastAsia"/>
          <w:lang w:eastAsia="zh-CN"/>
        </w:rPr>
        <w:t>“</w:t>
      </w:r>
      <w:r>
        <w:rPr>
          <w:lang w:eastAsia="zh-CN"/>
        </w:rPr>
        <w:t>輕誣强秦之實禍</w:t>
      </w:r>
      <w:r>
        <w:rPr>
          <w:rFonts w:eastAsia="宋体" w:hint="eastAsia"/>
          <w:lang w:eastAsia="zh-CN"/>
        </w:rPr>
        <w:t>”</w:t>
      </w:r>
      <w:r>
        <w:rPr>
          <w:lang w:eastAsia="zh-CN"/>
        </w:rPr>
        <w:t>者，一本作</w:t>
      </w:r>
      <w:r>
        <w:rPr>
          <w:rFonts w:eastAsia="宋体" w:hint="eastAsia"/>
          <w:lang w:eastAsia="zh-CN"/>
        </w:rPr>
        <w:t>“</w:t>
      </w:r>
      <w:r>
        <w:rPr>
          <w:lang w:eastAsia="zh-CN"/>
        </w:rPr>
        <w:t>輕</w:t>
      </w:r>
      <w:r>
        <w:rPr>
          <w:rFonts w:eastAsia="宋体" w:hint="eastAsia"/>
          <w:lang w:eastAsia="zh-CN"/>
        </w:rPr>
        <w:t>”</w:t>
      </w:r>
      <w:r>
        <w:rPr>
          <w:lang w:eastAsia="zh-CN"/>
        </w:rPr>
        <w:t>，一本作</w:t>
      </w:r>
      <w:r>
        <w:rPr>
          <w:rFonts w:eastAsia="宋体" w:hint="eastAsia"/>
          <w:lang w:eastAsia="zh-CN"/>
        </w:rPr>
        <w:t>“</w:t>
      </w:r>
      <w:r>
        <w:rPr>
          <w:lang w:eastAsia="zh-CN"/>
        </w:rPr>
        <w:t>誣</w:t>
      </w:r>
      <w:r>
        <w:rPr>
          <w:rFonts w:eastAsia="宋体" w:hint="eastAsia"/>
          <w:lang w:eastAsia="zh-CN"/>
        </w:rPr>
        <w:t>”</w:t>
      </w:r>
      <w:r>
        <w:rPr>
          <w:lang w:eastAsia="zh-CN"/>
        </w:rPr>
        <w:t>，而</w:t>
      </w:r>
      <w:proofErr w:type="gramStart"/>
      <w:r>
        <w:rPr>
          <w:lang w:eastAsia="zh-CN"/>
        </w:rPr>
        <w:t>後</w:t>
      </w:r>
      <w:proofErr w:type="gramEnd"/>
      <w:r>
        <w:rPr>
          <w:lang w:eastAsia="zh-CN"/>
        </w:rPr>
        <w:t>人誤合之耳。</w:t>
      </w:r>
      <w:proofErr w:type="spellStart"/>
      <w:r>
        <w:t>凡從</w:t>
      </w:r>
      <w:proofErr w:type="spellEnd"/>
    </w:p>
    <w:p w14:paraId="531EDF76" w14:textId="77777777" w:rsidR="00CC015B" w:rsidRDefault="00000000">
      <w:pPr>
        <w:rPr>
          <w:lang w:eastAsia="zh-CN"/>
        </w:rPr>
      </w:pPr>
      <w:r>
        <w:rPr>
          <w:lang w:eastAsia="zh-CN"/>
        </w:rPr>
        <w:t>【第</w:t>
      </w:r>
      <w:r>
        <w:rPr>
          <w:lang w:eastAsia="zh-CN"/>
        </w:rPr>
        <w:t>242</w:t>
      </w:r>
      <w:r>
        <w:rPr>
          <w:lang w:eastAsia="zh-CN"/>
        </w:rPr>
        <w:t>页】</w:t>
      </w:r>
    </w:p>
    <w:p w14:paraId="626F8603" w14:textId="77777777" w:rsidR="00CC015B" w:rsidRDefault="00000000">
      <w:pPr>
        <w:rPr>
          <w:lang w:eastAsia="zh-CN"/>
        </w:rPr>
      </w:pPr>
      <w:r>
        <w:rPr>
          <w:rFonts w:eastAsia="宋体" w:hint="eastAsia"/>
          <w:lang w:eastAsia="zh-CN"/>
        </w:rPr>
        <w:t>“</w:t>
      </w:r>
      <w:r>
        <w:rPr>
          <w:lang w:eastAsia="zh-CN"/>
        </w:rPr>
        <w:t>巠</w:t>
      </w:r>
      <w:r>
        <w:rPr>
          <w:rFonts w:eastAsia="宋体" w:hint="eastAsia"/>
          <w:lang w:eastAsia="zh-CN"/>
        </w:rPr>
        <w:t>”</w:t>
      </w:r>
      <w:proofErr w:type="gramStart"/>
      <w:r>
        <w:rPr>
          <w:lang w:eastAsia="zh-CN"/>
        </w:rPr>
        <w:t>從</w:t>
      </w:r>
      <w:proofErr w:type="gramEnd"/>
      <w:r>
        <w:rPr>
          <w:rFonts w:eastAsia="宋体" w:hint="eastAsia"/>
          <w:lang w:eastAsia="zh-CN"/>
        </w:rPr>
        <w:t>“</w:t>
      </w:r>
      <w:r>
        <w:rPr>
          <w:lang w:eastAsia="zh-CN"/>
        </w:rPr>
        <w:t>巫</w:t>
      </w:r>
      <w:r>
        <w:rPr>
          <w:rFonts w:eastAsia="宋体" w:hint="eastAsia"/>
          <w:lang w:eastAsia="zh-CN"/>
        </w:rPr>
        <w:t>”</w:t>
      </w:r>
      <w:r>
        <w:rPr>
          <w:lang w:eastAsia="zh-CN"/>
        </w:rPr>
        <w:t>之字，</w:t>
      </w:r>
      <w:proofErr w:type="gramStart"/>
      <w:r>
        <w:rPr>
          <w:lang w:eastAsia="zh-CN"/>
        </w:rPr>
        <w:t>傳</w:t>
      </w:r>
      <w:proofErr w:type="gramEnd"/>
      <w:r>
        <w:rPr>
          <w:lang w:eastAsia="zh-CN"/>
        </w:rPr>
        <w:t>寫往往譌</w:t>
      </w:r>
      <w:proofErr w:type="gramStart"/>
      <w:r>
        <w:rPr>
          <w:lang w:eastAsia="zh-CN"/>
        </w:rPr>
        <w:t>溷</w:t>
      </w:r>
      <w:proofErr w:type="gramEnd"/>
      <w:r>
        <w:rPr>
          <w:lang w:eastAsia="zh-CN"/>
        </w:rPr>
        <w:t>，説見</w:t>
      </w:r>
      <w:r>
        <w:rPr>
          <w:rFonts w:eastAsia="宋体" w:hint="eastAsia"/>
          <w:lang w:eastAsia="zh-CN"/>
        </w:rPr>
        <w:t>《</w:t>
      </w:r>
      <w:r>
        <w:rPr>
          <w:lang w:eastAsia="zh-CN"/>
        </w:rPr>
        <w:t>經義述聞</w:t>
      </w:r>
      <w:r>
        <w:rPr>
          <w:rFonts w:eastAsia="宋体" w:hint="eastAsia"/>
          <w:lang w:eastAsia="zh-CN"/>
        </w:rPr>
        <w:t>•</w:t>
      </w:r>
      <w:r>
        <w:rPr>
          <w:lang w:eastAsia="zh-CN"/>
        </w:rPr>
        <w:t>大戴禮</w:t>
      </w:r>
      <w:r>
        <w:rPr>
          <w:rFonts w:eastAsia="宋体" w:hint="eastAsia"/>
          <w:lang w:eastAsia="zh-CN"/>
        </w:rPr>
        <w:t>》“</w:t>
      </w:r>
      <w:r>
        <w:rPr>
          <w:lang w:eastAsia="zh-CN"/>
        </w:rPr>
        <w:t>喜之而觀其不誣</w:t>
      </w:r>
      <w:r>
        <w:rPr>
          <w:rFonts w:eastAsia="宋体" w:hint="eastAsia"/>
          <w:lang w:eastAsia="zh-CN"/>
        </w:rPr>
        <w:t>”</w:t>
      </w:r>
      <w:r>
        <w:rPr>
          <w:lang w:eastAsia="zh-CN"/>
        </w:rPr>
        <w:t>下</w:t>
      </w:r>
    </w:p>
    <w:p w14:paraId="6B74FA41" w14:textId="77777777" w:rsidR="00CC015B" w:rsidRDefault="00000000">
      <w:pPr>
        <w:rPr>
          <w:lang w:eastAsia="zh-CN"/>
        </w:rPr>
      </w:pPr>
      <w:r>
        <w:rPr>
          <w:lang w:eastAsia="zh-CN"/>
        </w:rPr>
        <w:lastRenderedPageBreak/>
        <w:t>突隙之烟</w:t>
      </w:r>
    </w:p>
    <w:p w14:paraId="01B16F4D" w14:textId="77777777" w:rsidR="00CC015B" w:rsidRDefault="00000000">
      <w:pPr>
        <w:rPr>
          <w:lang w:eastAsia="zh-CN"/>
        </w:rPr>
      </w:pPr>
      <w:r>
        <w:rPr>
          <w:rFonts w:eastAsia="宋体" w:hint="eastAsia"/>
          <w:lang w:eastAsia="zh-CN"/>
        </w:rPr>
        <w:t>《</w:t>
      </w:r>
      <w:r>
        <w:rPr>
          <w:lang w:eastAsia="zh-CN"/>
        </w:rPr>
        <w:t>喻老</w:t>
      </w:r>
      <w:r>
        <w:rPr>
          <w:rFonts w:eastAsia="宋体" w:hint="eastAsia"/>
          <w:lang w:eastAsia="zh-CN"/>
        </w:rPr>
        <w:t>》</w:t>
      </w:r>
      <w:r>
        <w:rPr>
          <w:lang w:eastAsia="zh-CN"/>
        </w:rPr>
        <w:t>篇：</w:t>
      </w:r>
      <w:r>
        <w:rPr>
          <w:rFonts w:eastAsia="宋体" w:hint="eastAsia"/>
          <w:lang w:eastAsia="zh-CN"/>
        </w:rPr>
        <w:t>“</w:t>
      </w:r>
      <w:r>
        <w:rPr>
          <w:lang w:eastAsia="zh-CN"/>
        </w:rPr>
        <w:t>千丈之堤，以螻蟻之穴</w:t>
      </w:r>
      <w:proofErr w:type="gramStart"/>
      <w:r>
        <w:rPr>
          <w:lang w:eastAsia="zh-CN"/>
        </w:rPr>
        <w:t>潰</w:t>
      </w:r>
      <w:proofErr w:type="gramEnd"/>
      <w:r>
        <w:rPr>
          <w:lang w:eastAsia="zh-CN"/>
        </w:rPr>
        <w:t>；百尺之室，以突隙之烟</w:t>
      </w:r>
      <w:proofErr w:type="gramStart"/>
      <w:r>
        <w:rPr>
          <w:lang w:eastAsia="zh-CN"/>
        </w:rPr>
        <w:t>焚</w:t>
      </w:r>
      <w:proofErr w:type="gramEnd"/>
      <w:r>
        <w:rPr>
          <w:lang w:eastAsia="zh-CN"/>
        </w:rPr>
        <w:t>。</w:t>
      </w:r>
      <w:r>
        <w:rPr>
          <w:rFonts w:eastAsia="宋体" w:hint="eastAsia"/>
          <w:lang w:eastAsia="zh-CN"/>
        </w:rPr>
        <w:t>”</w:t>
      </w:r>
      <w:r>
        <w:rPr>
          <w:lang w:eastAsia="zh-CN"/>
        </w:rPr>
        <w:t>引之曰：突隙之</w:t>
      </w:r>
    </w:p>
    <w:p w14:paraId="0F078ECE" w14:textId="77777777" w:rsidR="00CC015B" w:rsidRDefault="00000000">
      <w:pPr>
        <w:rPr>
          <w:lang w:eastAsia="zh-CN"/>
        </w:rPr>
      </w:pPr>
      <w:r>
        <w:rPr>
          <w:lang w:eastAsia="zh-CN"/>
        </w:rPr>
        <w:t>烟，不能</w:t>
      </w:r>
      <w:proofErr w:type="gramStart"/>
      <w:r>
        <w:rPr>
          <w:lang w:eastAsia="zh-CN"/>
        </w:rPr>
        <w:t>焚</w:t>
      </w:r>
      <w:proofErr w:type="gramEnd"/>
      <w:r>
        <w:rPr>
          <w:lang w:eastAsia="zh-CN"/>
        </w:rPr>
        <w:t>室。</w:t>
      </w:r>
      <w:r>
        <w:rPr>
          <w:rFonts w:eastAsia="宋体" w:hint="eastAsia"/>
          <w:lang w:eastAsia="zh-CN"/>
        </w:rPr>
        <w:t>“</w:t>
      </w:r>
      <w:r>
        <w:rPr>
          <w:lang w:eastAsia="zh-CN"/>
        </w:rPr>
        <w:t>烟</w:t>
      </w:r>
      <w:r>
        <w:rPr>
          <w:rFonts w:eastAsia="宋体" w:hint="eastAsia"/>
          <w:lang w:eastAsia="zh-CN"/>
        </w:rPr>
        <w:t>”</w:t>
      </w:r>
      <w:r>
        <w:rPr>
          <w:lang w:eastAsia="zh-CN"/>
        </w:rPr>
        <w:t>當爲</w:t>
      </w:r>
      <w:r>
        <w:rPr>
          <w:rFonts w:eastAsia="宋体" w:hint="eastAsia"/>
          <w:lang w:eastAsia="zh-CN"/>
        </w:rPr>
        <w:t>“</w:t>
      </w:r>
      <w:r>
        <w:rPr>
          <w:lang w:eastAsia="zh-CN"/>
        </w:rPr>
        <w:t>熛</w:t>
      </w:r>
      <w:r>
        <w:rPr>
          <w:rFonts w:eastAsia="宋体" w:hint="eastAsia"/>
          <w:lang w:eastAsia="zh-CN"/>
        </w:rPr>
        <w:t>”</w:t>
      </w:r>
      <w:r>
        <w:rPr>
          <w:lang w:eastAsia="zh-CN"/>
        </w:rPr>
        <w:t>。</w:t>
      </w:r>
      <w:proofErr w:type="gramStart"/>
      <w:r>
        <w:rPr>
          <w:lang w:eastAsia="zh-CN"/>
        </w:rPr>
        <w:t>熛</w:t>
      </w:r>
      <w:proofErr w:type="gramEnd"/>
      <w:r>
        <w:rPr>
          <w:lang w:eastAsia="zh-CN"/>
        </w:rPr>
        <w:t>誤爲煙，又轉寫爲烟耳。舊本</w:t>
      </w:r>
      <w:r>
        <w:rPr>
          <w:rFonts w:eastAsia="宋体" w:hint="eastAsia"/>
          <w:lang w:eastAsia="zh-CN"/>
        </w:rPr>
        <w:t>《</w:t>
      </w:r>
      <w:r>
        <w:rPr>
          <w:lang w:eastAsia="zh-CN"/>
        </w:rPr>
        <w:t>北堂書鈔。地部十三</w:t>
      </w:r>
      <w:r>
        <w:rPr>
          <w:rFonts w:eastAsia="宋体" w:hint="eastAsia"/>
          <w:lang w:eastAsia="zh-CN"/>
        </w:rPr>
        <w:t>》</w:t>
      </w:r>
      <w:r>
        <w:rPr>
          <w:lang w:eastAsia="zh-CN"/>
        </w:rPr>
        <w:t>引</w:t>
      </w:r>
    </w:p>
    <w:p w14:paraId="2FFE204C" w14:textId="77777777" w:rsidR="00CC015B" w:rsidRDefault="00000000">
      <w:pPr>
        <w:rPr>
          <w:rFonts w:eastAsia="宋体"/>
          <w:lang w:eastAsia="zh-CN"/>
        </w:rPr>
      </w:pPr>
      <w:r>
        <w:rPr>
          <w:lang w:eastAsia="zh-CN"/>
        </w:rPr>
        <w:t>此正作</w:t>
      </w:r>
      <w:r>
        <w:rPr>
          <w:rFonts w:eastAsia="宋体" w:hint="eastAsia"/>
          <w:lang w:eastAsia="zh-CN"/>
        </w:rPr>
        <w:t>“</w:t>
      </w:r>
      <w:r>
        <w:rPr>
          <w:lang w:eastAsia="zh-CN"/>
        </w:rPr>
        <w:t>熛</w:t>
      </w:r>
      <w:r>
        <w:rPr>
          <w:rFonts w:eastAsia="宋体" w:hint="eastAsia"/>
          <w:lang w:eastAsia="zh-CN"/>
        </w:rPr>
        <w:t>”</w:t>
      </w:r>
      <w:r>
        <w:rPr>
          <w:lang w:eastAsia="zh-CN"/>
        </w:rPr>
        <w:t>。陳禹謨本删去。</w:t>
      </w:r>
      <w:r>
        <w:rPr>
          <w:rFonts w:eastAsia="宋体" w:hint="eastAsia"/>
          <w:lang w:eastAsia="zh-CN"/>
        </w:rPr>
        <w:t>《</w:t>
      </w:r>
      <w:r>
        <w:rPr>
          <w:lang w:eastAsia="zh-CN"/>
        </w:rPr>
        <w:t>説文</w:t>
      </w:r>
      <w:r>
        <w:rPr>
          <w:rFonts w:eastAsia="宋体" w:hint="eastAsia"/>
          <w:lang w:eastAsia="zh-CN"/>
        </w:rPr>
        <w:t>》</w:t>
      </w:r>
      <w:r>
        <w:rPr>
          <w:lang w:eastAsia="zh-CN"/>
        </w:rPr>
        <w:t>：</w:t>
      </w:r>
      <w:r>
        <w:rPr>
          <w:rFonts w:eastAsia="宋体" w:hint="eastAsia"/>
          <w:lang w:eastAsia="zh-CN"/>
        </w:rPr>
        <w:t>“</w:t>
      </w:r>
      <w:proofErr w:type="gramStart"/>
      <w:r>
        <w:rPr>
          <w:lang w:eastAsia="zh-CN"/>
        </w:rPr>
        <w:t>熛</w:t>
      </w:r>
      <w:proofErr w:type="gramEnd"/>
      <w:r>
        <w:rPr>
          <w:lang w:eastAsia="zh-CN"/>
        </w:rPr>
        <w:t>，火飛也。讀若標。</w:t>
      </w:r>
      <w:r>
        <w:rPr>
          <w:rFonts w:eastAsia="宋体" w:hint="eastAsia"/>
          <w:lang w:eastAsia="zh-CN"/>
        </w:rPr>
        <w:t>”《</w:t>
      </w:r>
      <w:r>
        <w:rPr>
          <w:lang w:eastAsia="zh-CN"/>
        </w:rPr>
        <w:t>一切經音義</w:t>
      </w:r>
      <w:r>
        <w:rPr>
          <w:rFonts w:eastAsia="宋体" w:hint="eastAsia"/>
          <w:lang w:eastAsia="zh-CN"/>
        </w:rPr>
        <w:t>》</w:t>
      </w:r>
      <w:r>
        <w:rPr>
          <w:lang w:eastAsia="zh-CN"/>
        </w:rPr>
        <w:t>十四引</w:t>
      </w:r>
      <w:r>
        <w:rPr>
          <w:rFonts w:eastAsia="宋体" w:hint="eastAsia"/>
          <w:lang w:eastAsia="zh-CN"/>
        </w:rPr>
        <w:t>《</w:t>
      </w:r>
      <w:r>
        <w:rPr>
          <w:lang w:eastAsia="zh-CN"/>
        </w:rPr>
        <w:t>三倉</w:t>
      </w:r>
      <w:r>
        <w:rPr>
          <w:rFonts w:eastAsia="宋体" w:hint="eastAsia"/>
          <w:lang w:eastAsia="zh-CN"/>
        </w:rPr>
        <w:t>》</w:t>
      </w:r>
    </w:p>
    <w:p w14:paraId="4329DB93" w14:textId="77777777" w:rsidR="00CC015B" w:rsidRDefault="00000000">
      <w:pPr>
        <w:rPr>
          <w:lang w:eastAsia="zh-CN"/>
        </w:rPr>
      </w:pPr>
      <w:r>
        <w:rPr>
          <w:lang w:eastAsia="zh-CN"/>
        </w:rPr>
        <w:t>云：</w:t>
      </w:r>
      <w:r>
        <w:rPr>
          <w:rFonts w:eastAsia="宋体" w:hint="eastAsia"/>
          <w:lang w:eastAsia="zh-CN"/>
        </w:rPr>
        <w:t>“</w:t>
      </w:r>
      <w:proofErr w:type="gramStart"/>
      <w:r>
        <w:rPr>
          <w:lang w:eastAsia="zh-CN"/>
        </w:rPr>
        <w:t>熛</w:t>
      </w:r>
      <w:proofErr w:type="gramEnd"/>
      <w:r>
        <w:rPr>
          <w:lang w:eastAsia="zh-CN"/>
        </w:rPr>
        <w:t>，迸火也。</w:t>
      </w:r>
      <w:r>
        <w:rPr>
          <w:rFonts w:eastAsia="宋体" w:hint="eastAsia"/>
          <w:lang w:eastAsia="zh-CN"/>
        </w:rPr>
        <w:t>”《</w:t>
      </w:r>
      <w:r>
        <w:rPr>
          <w:lang w:eastAsia="zh-CN"/>
        </w:rPr>
        <w:t>吕氏春秋</w:t>
      </w:r>
      <w:r>
        <w:rPr>
          <w:rFonts w:eastAsia="宋体" w:hint="eastAsia"/>
          <w:lang w:eastAsia="zh-CN"/>
        </w:rPr>
        <w:t>•</w:t>
      </w:r>
      <w:r>
        <w:rPr>
          <w:lang w:eastAsia="zh-CN"/>
        </w:rPr>
        <w:t>慎小</w:t>
      </w:r>
      <w:r>
        <w:rPr>
          <w:rFonts w:eastAsia="宋体" w:hint="eastAsia"/>
          <w:lang w:eastAsia="zh-CN"/>
        </w:rPr>
        <w:t>》</w:t>
      </w:r>
      <w:r>
        <w:rPr>
          <w:lang w:eastAsia="zh-CN"/>
        </w:rPr>
        <w:t>篇曰：</w:t>
      </w:r>
      <w:r>
        <w:rPr>
          <w:rFonts w:eastAsia="宋体" w:hint="eastAsia"/>
          <w:lang w:eastAsia="zh-CN"/>
        </w:rPr>
        <w:t>“</w:t>
      </w:r>
      <w:r>
        <w:rPr>
          <w:lang w:eastAsia="zh-CN"/>
        </w:rPr>
        <w:t>巨防容螻，而漂</w:t>
      </w:r>
      <w:proofErr w:type="gramStart"/>
      <w:r>
        <w:rPr>
          <w:lang w:eastAsia="zh-CN"/>
        </w:rPr>
        <w:t>邑殺</w:t>
      </w:r>
      <w:proofErr w:type="gramEnd"/>
      <w:r>
        <w:rPr>
          <w:lang w:eastAsia="zh-CN"/>
        </w:rPr>
        <w:t>人；突泄</w:t>
      </w:r>
      <w:proofErr w:type="gramStart"/>
      <w:r>
        <w:rPr>
          <w:lang w:eastAsia="zh-CN"/>
        </w:rPr>
        <w:t>一熛</w:t>
      </w:r>
      <w:proofErr w:type="gramEnd"/>
      <w:r>
        <w:rPr>
          <w:lang w:eastAsia="zh-CN"/>
        </w:rPr>
        <w:t>，而</w:t>
      </w:r>
      <w:proofErr w:type="gramStart"/>
      <w:r>
        <w:rPr>
          <w:lang w:eastAsia="zh-CN"/>
        </w:rPr>
        <w:t>焚</w:t>
      </w:r>
      <w:proofErr w:type="gramEnd"/>
      <w:r>
        <w:rPr>
          <w:lang w:eastAsia="zh-CN"/>
        </w:rPr>
        <w:t>宫</w:t>
      </w:r>
    </w:p>
    <w:p w14:paraId="37D979AF" w14:textId="77777777" w:rsidR="00CC015B" w:rsidRDefault="00000000">
      <w:proofErr w:type="spellStart"/>
      <w:proofErr w:type="gramStart"/>
      <w:r>
        <w:t>燒</w:t>
      </w:r>
      <w:proofErr w:type="gramEnd"/>
      <w:r>
        <w:t>積</w:t>
      </w:r>
      <w:proofErr w:type="spellEnd"/>
      <w:r>
        <w:t>。</w:t>
      </w:r>
      <w:r>
        <w:rPr>
          <w:rFonts w:eastAsia="宋体" w:hint="eastAsia"/>
          <w:lang w:eastAsia="zh-CN"/>
        </w:rPr>
        <w:t>”</w:t>
      </w:r>
      <w:proofErr w:type="spellStart"/>
      <w:r>
        <w:t>今本</w:t>
      </w:r>
      <w:proofErr w:type="spellEnd"/>
      <w:r>
        <w:rPr>
          <w:rFonts w:eastAsia="宋体" w:hint="eastAsia"/>
          <w:lang w:eastAsia="zh-CN"/>
        </w:rPr>
        <w:t>“</w:t>
      </w:r>
      <w:r>
        <w:t>熛</w:t>
      </w:r>
      <w:r>
        <w:rPr>
          <w:rFonts w:eastAsia="宋体" w:hint="eastAsia"/>
          <w:lang w:eastAsia="zh-CN"/>
        </w:rPr>
        <w:t>”</w:t>
      </w:r>
      <w:proofErr w:type="spellStart"/>
      <w:r>
        <w:t>字亦誤作</w:t>
      </w:r>
      <w:proofErr w:type="spellEnd"/>
      <w:r>
        <w:rPr>
          <w:rFonts w:eastAsia="宋体" w:hint="eastAsia"/>
          <w:lang w:eastAsia="zh-CN"/>
        </w:rPr>
        <w:t>“</w:t>
      </w:r>
      <w:r>
        <w:t>煙</w:t>
      </w:r>
      <w:r>
        <w:rPr>
          <w:rFonts w:eastAsia="宋体" w:hint="eastAsia"/>
          <w:lang w:eastAsia="zh-CN"/>
        </w:rPr>
        <w:t>”</w:t>
      </w:r>
      <w:r>
        <w:t>。</w:t>
      </w:r>
      <w:r>
        <w:rPr>
          <w:rFonts w:eastAsia="宋体" w:hint="eastAsia"/>
          <w:lang w:eastAsia="zh-CN"/>
        </w:rPr>
        <w:t>《</w:t>
      </w:r>
      <w:proofErr w:type="spellStart"/>
      <w:r>
        <w:t>一切經音義</w:t>
      </w:r>
      <w:proofErr w:type="spellEnd"/>
      <w:r>
        <w:rPr>
          <w:rFonts w:eastAsia="宋体" w:hint="eastAsia"/>
          <w:lang w:eastAsia="zh-CN"/>
        </w:rPr>
        <w:t>》</w:t>
      </w:r>
      <w:proofErr w:type="spellStart"/>
      <w:r>
        <w:t>十三引此正作</w:t>
      </w:r>
      <w:proofErr w:type="spellEnd"/>
      <w:r>
        <w:rPr>
          <w:rFonts w:eastAsia="宋体" w:hint="eastAsia"/>
          <w:lang w:eastAsia="zh-CN"/>
        </w:rPr>
        <w:t>“</w:t>
      </w:r>
      <w:r>
        <w:t>熛</w:t>
      </w:r>
      <w:r>
        <w:rPr>
          <w:rFonts w:eastAsia="宋体" w:hint="eastAsia"/>
          <w:lang w:eastAsia="zh-CN"/>
        </w:rPr>
        <w:t>”</w:t>
      </w:r>
      <w:r>
        <w:t>。</w:t>
      </w:r>
      <w:r>
        <w:rPr>
          <w:rFonts w:eastAsia="宋体" w:hint="eastAsia"/>
          <w:lang w:eastAsia="zh-CN"/>
        </w:rPr>
        <w:t>《</w:t>
      </w:r>
      <w:proofErr w:type="spellStart"/>
      <w:r>
        <w:t>淮南。人閒</w:t>
      </w:r>
      <w:proofErr w:type="spellEnd"/>
      <w:r>
        <w:rPr>
          <w:rFonts w:eastAsia="宋体" w:hint="eastAsia"/>
          <w:lang w:eastAsia="zh-CN"/>
        </w:rPr>
        <w:t>》</w:t>
      </w:r>
      <w:proofErr w:type="spellStart"/>
      <w:r>
        <w:t>篇曰</w:t>
      </w:r>
      <w:proofErr w:type="spellEnd"/>
      <w:r>
        <w:t>：</w:t>
      </w:r>
      <w:r>
        <w:rPr>
          <w:rFonts w:eastAsia="宋体" w:hint="eastAsia"/>
          <w:lang w:eastAsia="zh-CN"/>
        </w:rPr>
        <w:t>“</w:t>
      </w:r>
      <w:proofErr w:type="spellStart"/>
      <w:r>
        <w:t>千里之隄，以</w:t>
      </w:r>
      <w:proofErr w:type="spellEnd"/>
    </w:p>
    <w:p w14:paraId="2D1DFBE7" w14:textId="77777777" w:rsidR="00CC015B" w:rsidRDefault="00000000">
      <w:proofErr w:type="spellStart"/>
      <w:r>
        <w:t>螻螘之穴漏；百</w:t>
      </w:r>
      <w:proofErr w:type="gramStart"/>
      <w:r>
        <w:t>尋</w:t>
      </w:r>
      <w:proofErr w:type="gramEnd"/>
      <w:r>
        <w:t>之屋，以突隙之熛焚</w:t>
      </w:r>
      <w:proofErr w:type="spellEnd"/>
      <w:r>
        <w:t>。</w:t>
      </w:r>
      <w:r>
        <w:rPr>
          <w:rFonts w:eastAsia="宋体" w:hint="eastAsia"/>
          <w:lang w:eastAsia="zh-CN"/>
        </w:rPr>
        <w:t>”</w:t>
      </w:r>
      <w:proofErr w:type="spellStart"/>
      <w:r>
        <w:t>今本亦誤作</w:t>
      </w:r>
      <w:proofErr w:type="spellEnd"/>
      <w:r>
        <w:rPr>
          <w:rFonts w:eastAsia="宋体" w:hint="eastAsia"/>
          <w:lang w:eastAsia="zh-CN"/>
        </w:rPr>
        <w:t>“</w:t>
      </w:r>
      <w:r>
        <w:t>煙</w:t>
      </w:r>
      <w:r>
        <w:rPr>
          <w:rFonts w:eastAsia="宋体" w:hint="eastAsia"/>
          <w:lang w:eastAsia="zh-CN"/>
        </w:rPr>
        <w:t>”</w:t>
      </w:r>
      <w:r>
        <w:t>。</w:t>
      </w:r>
      <w:r>
        <w:rPr>
          <w:rFonts w:eastAsia="宋体" w:hint="eastAsia"/>
          <w:lang w:eastAsia="zh-CN"/>
        </w:rPr>
        <w:t>《</w:t>
      </w:r>
      <w:proofErr w:type="spellStart"/>
      <w:r>
        <w:t>太平御覽。蟲豸部四</w:t>
      </w:r>
      <w:proofErr w:type="spellEnd"/>
      <w:r>
        <w:rPr>
          <w:rFonts w:eastAsia="宋体" w:hint="eastAsia"/>
          <w:lang w:eastAsia="zh-CN"/>
        </w:rPr>
        <w:t>》</w:t>
      </w:r>
      <w:proofErr w:type="spellStart"/>
      <w:r>
        <w:t>引此正作</w:t>
      </w:r>
      <w:proofErr w:type="spellEnd"/>
      <w:r>
        <w:rPr>
          <w:rFonts w:eastAsia="宋体" w:hint="eastAsia"/>
          <w:lang w:eastAsia="zh-CN"/>
        </w:rPr>
        <w:t>“</w:t>
      </w:r>
      <w:r>
        <w:t>熛</w:t>
      </w:r>
      <w:r>
        <w:rPr>
          <w:rFonts w:eastAsia="宋体" w:hint="eastAsia"/>
          <w:lang w:eastAsia="zh-CN"/>
        </w:rPr>
        <w:t>”</w:t>
      </w:r>
      <w:r>
        <w:t>。語</w:t>
      </w:r>
    </w:p>
    <w:p w14:paraId="725591C6" w14:textId="77777777" w:rsidR="00CC015B" w:rsidRDefault="00000000">
      <w:pPr>
        <w:rPr>
          <w:rFonts w:eastAsia="宋体"/>
          <w:lang w:eastAsia="zh-CN"/>
        </w:rPr>
      </w:pPr>
      <w:proofErr w:type="spellStart"/>
      <w:r>
        <w:t>意竝與此同</w:t>
      </w:r>
      <w:proofErr w:type="spellEnd"/>
      <w:r>
        <w:t>。</w:t>
      </w:r>
      <w:proofErr w:type="gramStart"/>
      <w:r>
        <w:rPr>
          <w:lang w:eastAsia="zh-CN"/>
        </w:rPr>
        <w:t>世人多見</w:t>
      </w:r>
      <w:r>
        <w:rPr>
          <w:rFonts w:eastAsia="宋体" w:hint="eastAsia"/>
          <w:lang w:eastAsia="zh-CN"/>
        </w:rPr>
        <w:t>“</w:t>
      </w:r>
      <w:proofErr w:type="gramEnd"/>
      <w:r>
        <w:rPr>
          <w:lang w:eastAsia="zh-CN"/>
        </w:rPr>
        <w:t>煙</w:t>
      </w:r>
      <w:r>
        <w:rPr>
          <w:rFonts w:eastAsia="宋体" w:hint="eastAsia"/>
          <w:lang w:eastAsia="zh-CN"/>
        </w:rPr>
        <w:t>”</w:t>
      </w:r>
      <w:r>
        <w:rPr>
          <w:lang w:eastAsia="zh-CN"/>
        </w:rPr>
        <w:t>，少見</w:t>
      </w:r>
      <w:r>
        <w:rPr>
          <w:rFonts w:eastAsia="宋体" w:hint="eastAsia"/>
          <w:lang w:eastAsia="zh-CN"/>
        </w:rPr>
        <w:t>“</w:t>
      </w:r>
      <w:r>
        <w:rPr>
          <w:lang w:eastAsia="zh-CN"/>
        </w:rPr>
        <w:t>熛</w:t>
      </w:r>
      <w:r>
        <w:rPr>
          <w:rFonts w:eastAsia="宋体" w:hint="eastAsia"/>
          <w:lang w:eastAsia="zh-CN"/>
        </w:rPr>
        <w:t>”</w:t>
      </w:r>
      <w:r>
        <w:rPr>
          <w:lang w:eastAsia="zh-CN"/>
        </w:rPr>
        <w:t>，故諸書中</w:t>
      </w:r>
      <w:r>
        <w:rPr>
          <w:rFonts w:eastAsia="宋体" w:hint="eastAsia"/>
          <w:lang w:eastAsia="zh-CN"/>
        </w:rPr>
        <w:t>“</w:t>
      </w:r>
      <w:r>
        <w:rPr>
          <w:lang w:eastAsia="zh-CN"/>
        </w:rPr>
        <w:t>熛</w:t>
      </w:r>
      <w:r>
        <w:rPr>
          <w:rFonts w:eastAsia="宋体" w:hint="eastAsia"/>
          <w:lang w:eastAsia="zh-CN"/>
        </w:rPr>
        <w:t>”</w:t>
      </w:r>
      <w:r>
        <w:rPr>
          <w:lang w:eastAsia="zh-CN"/>
        </w:rPr>
        <w:t>字多誤作</w:t>
      </w:r>
      <w:r>
        <w:rPr>
          <w:rFonts w:eastAsia="宋体" w:hint="eastAsia"/>
          <w:lang w:eastAsia="zh-CN"/>
        </w:rPr>
        <w:t>“</w:t>
      </w:r>
      <w:r>
        <w:rPr>
          <w:lang w:eastAsia="zh-CN"/>
        </w:rPr>
        <w:t>煙</w:t>
      </w:r>
      <w:r>
        <w:rPr>
          <w:rFonts w:eastAsia="宋体" w:hint="eastAsia"/>
          <w:lang w:eastAsia="zh-CN"/>
        </w:rPr>
        <w:t>”</w:t>
      </w:r>
      <w:r>
        <w:rPr>
          <w:lang w:eastAsia="zh-CN"/>
        </w:rPr>
        <w:t>，説見</w:t>
      </w:r>
      <w:r>
        <w:rPr>
          <w:rFonts w:eastAsia="宋体" w:hint="eastAsia"/>
          <w:lang w:eastAsia="zh-CN"/>
        </w:rPr>
        <w:t>《</w:t>
      </w:r>
      <w:r>
        <w:rPr>
          <w:lang w:eastAsia="zh-CN"/>
        </w:rPr>
        <w:t>吕氏春秋</w:t>
      </w:r>
      <w:r>
        <w:rPr>
          <w:rFonts w:eastAsia="宋体" w:hint="eastAsia"/>
          <w:lang w:eastAsia="zh-CN"/>
        </w:rPr>
        <w:t>》</w:t>
      </w:r>
    </w:p>
    <w:p w14:paraId="57C6565C" w14:textId="77777777" w:rsidR="00CC015B" w:rsidRDefault="00000000">
      <w:pPr>
        <w:rPr>
          <w:lang w:eastAsia="zh-CN"/>
        </w:rPr>
      </w:pPr>
      <w:r>
        <w:rPr>
          <w:rFonts w:eastAsia="宋体" w:hint="eastAsia"/>
          <w:lang w:eastAsia="zh-CN"/>
        </w:rPr>
        <w:t>“</w:t>
      </w:r>
      <w:r>
        <w:rPr>
          <w:lang w:eastAsia="zh-CN"/>
        </w:rPr>
        <w:t>煙火</w:t>
      </w:r>
      <w:r>
        <w:rPr>
          <w:rFonts w:eastAsia="宋体" w:hint="eastAsia"/>
          <w:lang w:eastAsia="zh-CN"/>
        </w:rPr>
        <w:t>”</w:t>
      </w:r>
      <w:r>
        <w:rPr>
          <w:lang w:eastAsia="zh-CN"/>
        </w:rPr>
        <w:t>下。</w:t>
      </w:r>
    </w:p>
    <w:p w14:paraId="6EEBE3F5" w14:textId="77777777" w:rsidR="00CC015B" w:rsidRDefault="00000000">
      <w:pPr>
        <w:rPr>
          <w:lang w:eastAsia="zh-CN"/>
        </w:rPr>
      </w:pPr>
      <w:r>
        <w:rPr>
          <w:lang w:eastAsia="zh-CN"/>
        </w:rPr>
        <w:t>輒行輒還</w:t>
      </w:r>
    </w:p>
    <w:p w14:paraId="6A95145B" w14:textId="77777777" w:rsidR="00CC015B" w:rsidRDefault="00000000">
      <w:pPr>
        <w:rPr>
          <w:lang w:eastAsia="zh-CN"/>
        </w:rPr>
      </w:pPr>
      <w:r>
        <w:rPr>
          <w:rFonts w:eastAsia="宋体" w:hint="eastAsia"/>
          <w:lang w:eastAsia="zh-CN"/>
        </w:rPr>
        <w:t>《</w:t>
      </w:r>
      <w:r>
        <w:rPr>
          <w:lang w:eastAsia="zh-CN"/>
        </w:rPr>
        <w:t>説林上</w:t>
      </w:r>
      <w:r>
        <w:rPr>
          <w:rFonts w:eastAsia="宋体" w:hint="eastAsia"/>
          <w:lang w:eastAsia="zh-CN"/>
        </w:rPr>
        <w:t>》</w:t>
      </w:r>
      <w:r>
        <w:rPr>
          <w:lang w:eastAsia="zh-CN"/>
        </w:rPr>
        <w:t>篇</w:t>
      </w:r>
      <w:r>
        <w:rPr>
          <w:rFonts w:eastAsia="宋体" w:hint="eastAsia"/>
          <w:lang w:eastAsia="zh-CN"/>
        </w:rPr>
        <w:t>“</w:t>
      </w:r>
      <w:r>
        <w:rPr>
          <w:lang w:eastAsia="zh-CN"/>
        </w:rPr>
        <w:t>秦康公築臺三年荆人起兵</w:t>
      </w:r>
      <w:proofErr w:type="gramStart"/>
      <w:r>
        <w:rPr>
          <w:lang w:eastAsia="zh-CN"/>
        </w:rPr>
        <w:t>將</w:t>
      </w:r>
      <w:proofErr w:type="gramEnd"/>
      <w:r>
        <w:rPr>
          <w:lang w:eastAsia="zh-CN"/>
        </w:rPr>
        <w:t>以攻齊。任</w:t>
      </w:r>
      <w:proofErr w:type="gramStart"/>
      <w:r>
        <w:rPr>
          <w:lang w:eastAsia="zh-CN"/>
        </w:rPr>
        <w:t>妄</w:t>
      </w:r>
      <w:proofErr w:type="gramEnd"/>
      <w:r>
        <w:rPr>
          <w:lang w:eastAsia="zh-CN"/>
        </w:rPr>
        <w:t>曰</w:t>
      </w:r>
      <w:proofErr w:type="gramStart"/>
      <w:r>
        <w:rPr>
          <w:rFonts w:eastAsia="宋体" w:hint="eastAsia"/>
          <w:lang w:eastAsia="zh-CN"/>
        </w:rPr>
        <w:t>‘</w:t>
      </w:r>
      <w:proofErr w:type="gramEnd"/>
      <w:r>
        <w:rPr>
          <w:lang w:eastAsia="zh-CN"/>
        </w:rPr>
        <w:t>臣恐其以攻齊爲</w:t>
      </w:r>
    </w:p>
    <w:p w14:paraId="743AC5B1" w14:textId="77777777" w:rsidR="00CC015B" w:rsidRDefault="00000000">
      <w:proofErr w:type="spellStart"/>
      <w:r>
        <w:t>聲，而以襲秦爲實也。不如備之</w:t>
      </w:r>
      <w:proofErr w:type="spellEnd"/>
      <w:r>
        <w:t>。</w:t>
      </w:r>
      <w:r>
        <w:rPr>
          <w:rFonts w:eastAsia="宋体" w:hint="eastAsia"/>
          <w:lang w:eastAsia="zh-CN"/>
        </w:rPr>
        <w:t>’</w:t>
      </w:r>
      <w:r>
        <w:rPr>
          <w:lang w:eastAsia="zh-CN"/>
        </w:rPr>
        <w:t>戍東邊，荆人輒行</w:t>
      </w:r>
      <w:proofErr w:type="gramStart"/>
      <w:r>
        <w:rPr>
          <w:lang w:eastAsia="zh-CN"/>
        </w:rPr>
        <w:t>。</w:t>
      </w:r>
      <w:r>
        <w:rPr>
          <w:rFonts w:eastAsia="宋体" w:hint="eastAsia"/>
          <w:lang w:eastAsia="zh-CN"/>
        </w:rPr>
        <w:t>”</w:t>
      </w:r>
      <w:r>
        <w:rPr>
          <w:lang w:eastAsia="zh-CN"/>
        </w:rPr>
        <w:t>念孫案</w:t>
      </w:r>
      <w:proofErr w:type="gramEnd"/>
      <w:r>
        <w:rPr>
          <w:lang w:eastAsia="zh-CN"/>
        </w:rPr>
        <w:t>：</w:t>
      </w:r>
      <w:r>
        <w:rPr>
          <w:rFonts w:eastAsia="宋体" w:hint="eastAsia"/>
          <w:lang w:eastAsia="zh-CN"/>
        </w:rPr>
        <w:t>“</w:t>
      </w:r>
      <w:r>
        <w:rPr>
          <w:lang w:eastAsia="zh-CN"/>
        </w:rPr>
        <w:t>輒</w:t>
      </w:r>
      <w:r>
        <w:rPr>
          <w:rFonts w:eastAsia="宋体" w:hint="eastAsia"/>
          <w:lang w:eastAsia="zh-CN"/>
        </w:rPr>
        <w:t>”</w:t>
      </w:r>
      <w:r>
        <w:rPr>
          <w:lang w:eastAsia="zh-CN"/>
        </w:rPr>
        <w:t>當爲</w:t>
      </w:r>
      <w:r>
        <w:rPr>
          <w:rFonts w:eastAsia="宋体" w:hint="eastAsia"/>
          <w:lang w:eastAsia="zh-CN"/>
        </w:rPr>
        <w:t>“</w:t>
      </w:r>
      <w:r>
        <w:rPr>
          <w:lang w:eastAsia="zh-CN"/>
        </w:rPr>
        <w:t>輟</w:t>
      </w:r>
      <w:r>
        <w:rPr>
          <w:rFonts w:eastAsia="宋体" w:hint="eastAsia"/>
          <w:lang w:eastAsia="zh-CN"/>
        </w:rPr>
        <w:t>”</w:t>
      </w:r>
      <w:r>
        <w:rPr>
          <w:lang w:eastAsia="zh-CN"/>
        </w:rPr>
        <w:t>。</w:t>
      </w:r>
      <w:proofErr w:type="spellStart"/>
      <w:r>
        <w:t>輟，止</w:t>
      </w:r>
      <w:proofErr w:type="spellEnd"/>
    </w:p>
    <w:p w14:paraId="0DBF00F4" w14:textId="77777777" w:rsidR="00CC015B" w:rsidRDefault="00000000">
      <w:pPr>
        <w:rPr>
          <w:lang w:eastAsia="zh-CN"/>
        </w:rPr>
      </w:pPr>
      <w:r>
        <w:rPr>
          <w:lang w:eastAsia="zh-CN"/>
        </w:rPr>
        <w:t>也，言荆人知秦之有</w:t>
      </w:r>
      <w:proofErr w:type="gramStart"/>
      <w:r>
        <w:rPr>
          <w:lang w:eastAsia="zh-CN"/>
        </w:rPr>
        <w:t>備</w:t>
      </w:r>
      <w:proofErr w:type="gramEnd"/>
      <w:r>
        <w:rPr>
          <w:lang w:eastAsia="zh-CN"/>
        </w:rPr>
        <w:t>而止其行也。</w:t>
      </w:r>
      <w:proofErr w:type="gramStart"/>
      <w:r>
        <w:rPr>
          <w:lang w:eastAsia="zh-CN"/>
        </w:rPr>
        <w:t>後</w:t>
      </w:r>
      <w:proofErr w:type="gramEnd"/>
      <w:r>
        <w:rPr>
          <w:rFonts w:eastAsia="宋体" w:hint="eastAsia"/>
          <w:lang w:eastAsia="zh-CN"/>
        </w:rPr>
        <w:t>“</w:t>
      </w:r>
      <w:r>
        <w:rPr>
          <w:lang w:eastAsia="zh-CN"/>
        </w:rPr>
        <w:t>魏文矦借道於趙而攻中山</w:t>
      </w:r>
      <w:r>
        <w:rPr>
          <w:rFonts w:eastAsia="宋体" w:hint="eastAsia"/>
          <w:lang w:eastAsia="zh-CN"/>
        </w:rPr>
        <w:t>”</w:t>
      </w:r>
      <w:r>
        <w:rPr>
          <w:lang w:eastAsia="zh-CN"/>
        </w:rPr>
        <w:t>章云</w:t>
      </w:r>
      <w:r>
        <w:rPr>
          <w:rFonts w:eastAsia="宋体" w:hint="eastAsia"/>
          <w:lang w:eastAsia="zh-CN"/>
        </w:rPr>
        <w:t>“</w:t>
      </w:r>
      <w:r>
        <w:rPr>
          <w:lang w:eastAsia="zh-CN"/>
        </w:rPr>
        <w:t>彼知君利之</w:t>
      </w:r>
    </w:p>
    <w:p w14:paraId="7394489C" w14:textId="77777777" w:rsidR="00CC015B" w:rsidRDefault="00000000">
      <w:pPr>
        <w:rPr>
          <w:lang w:eastAsia="zh-CN"/>
        </w:rPr>
      </w:pPr>
      <w:proofErr w:type="spellStart"/>
      <w:r>
        <w:t>也，必</w:t>
      </w:r>
      <w:proofErr w:type="gramStart"/>
      <w:r>
        <w:t>將</w:t>
      </w:r>
      <w:proofErr w:type="gramEnd"/>
      <w:r>
        <w:t>輟行</w:t>
      </w:r>
      <w:proofErr w:type="spellEnd"/>
      <w:r>
        <w:t>。</w:t>
      </w:r>
      <w:r>
        <w:rPr>
          <w:rFonts w:eastAsia="宋体" w:hint="eastAsia"/>
          <w:lang w:eastAsia="zh-CN"/>
        </w:rPr>
        <w:t>”</w:t>
      </w:r>
      <w:proofErr w:type="spellStart"/>
      <w:r>
        <w:t>是其證矣</w:t>
      </w:r>
      <w:proofErr w:type="spellEnd"/>
      <w:r>
        <w:t>。</w:t>
      </w:r>
      <w:r>
        <w:rPr>
          <w:lang w:eastAsia="zh-CN"/>
        </w:rPr>
        <w:t>又</w:t>
      </w:r>
      <w:r>
        <w:rPr>
          <w:rFonts w:eastAsia="宋体" w:hint="eastAsia"/>
          <w:lang w:eastAsia="zh-CN"/>
        </w:rPr>
        <w:t>《</w:t>
      </w:r>
      <w:r>
        <w:rPr>
          <w:lang w:eastAsia="zh-CN"/>
        </w:rPr>
        <w:t>内儲説下</w:t>
      </w:r>
      <w:r>
        <w:rPr>
          <w:rFonts w:eastAsia="宋体" w:hint="eastAsia"/>
          <w:lang w:eastAsia="zh-CN"/>
        </w:rPr>
        <w:t>》</w:t>
      </w:r>
      <w:r>
        <w:rPr>
          <w:lang w:eastAsia="zh-CN"/>
        </w:rPr>
        <w:t>篇：</w:t>
      </w:r>
      <w:r>
        <w:rPr>
          <w:rFonts w:eastAsia="宋体" w:hint="eastAsia"/>
          <w:lang w:eastAsia="zh-CN"/>
        </w:rPr>
        <w:t>“</w:t>
      </w:r>
      <w:r>
        <w:rPr>
          <w:lang w:eastAsia="zh-CN"/>
        </w:rPr>
        <w:t>鄴令襄</w:t>
      </w:r>
      <w:proofErr w:type="gramStart"/>
      <w:r>
        <w:rPr>
          <w:lang w:eastAsia="zh-CN"/>
        </w:rPr>
        <w:t>疵</w:t>
      </w:r>
      <w:proofErr w:type="gramEnd"/>
      <w:r>
        <w:rPr>
          <w:lang w:eastAsia="zh-CN"/>
        </w:rPr>
        <w:t>，陰善趙王左右。趙王謀襲鄴</w:t>
      </w:r>
    </w:p>
    <w:p w14:paraId="1AB27CD0" w14:textId="77777777" w:rsidR="00CC015B" w:rsidRDefault="00000000">
      <w:pPr>
        <w:rPr>
          <w:lang w:eastAsia="zh-CN"/>
        </w:rPr>
      </w:pPr>
      <w:r>
        <w:rPr>
          <w:lang w:eastAsia="zh-CN"/>
        </w:rPr>
        <w:t>【第</w:t>
      </w:r>
      <w:r>
        <w:rPr>
          <w:lang w:eastAsia="zh-CN"/>
        </w:rPr>
        <w:t>243</w:t>
      </w:r>
      <w:r>
        <w:rPr>
          <w:lang w:eastAsia="zh-CN"/>
        </w:rPr>
        <w:t>页】</w:t>
      </w:r>
    </w:p>
    <w:p w14:paraId="4C6B0005" w14:textId="77777777" w:rsidR="00CC015B" w:rsidRDefault="00000000">
      <w:pPr>
        <w:rPr>
          <w:lang w:eastAsia="zh-CN"/>
        </w:rPr>
      </w:pPr>
      <w:r>
        <w:rPr>
          <w:lang w:eastAsia="zh-CN"/>
        </w:rPr>
        <w:t>襄</w:t>
      </w:r>
      <w:proofErr w:type="gramStart"/>
      <w:r>
        <w:rPr>
          <w:lang w:eastAsia="zh-CN"/>
        </w:rPr>
        <w:t>疵</w:t>
      </w:r>
      <w:proofErr w:type="gramEnd"/>
      <w:r>
        <w:rPr>
          <w:lang w:eastAsia="zh-CN"/>
        </w:rPr>
        <w:t>常輒聞而先言之魏王，魏王</w:t>
      </w:r>
      <w:proofErr w:type="gramStart"/>
      <w:r>
        <w:rPr>
          <w:lang w:eastAsia="zh-CN"/>
        </w:rPr>
        <w:t>備</w:t>
      </w:r>
      <w:proofErr w:type="gramEnd"/>
      <w:r>
        <w:rPr>
          <w:lang w:eastAsia="zh-CN"/>
        </w:rPr>
        <w:t>之，趙乃輒還。</w:t>
      </w:r>
      <w:r>
        <w:rPr>
          <w:rFonts w:eastAsia="宋体" w:hint="eastAsia"/>
          <w:lang w:eastAsia="zh-CN"/>
        </w:rPr>
        <w:t>”“</w:t>
      </w:r>
      <w:r>
        <w:rPr>
          <w:lang w:eastAsia="zh-CN"/>
        </w:rPr>
        <w:t>輒還</w:t>
      </w:r>
      <w:r>
        <w:rPr>
          <w:rFonts w:eastAsia="宋体" w:hint="eastAsia"/>
          <w:lang w:eastAsia="zh-CN"/>
        </w:rPr>
        <w:t>”</w:t>
      </w:r>
      <w:r>
        <w:rPr>
          <w:lang w:eastAsia="zh-CN"/>
        </w:rPr>
        <w:t>，亦當爲</w:t>
      </w:r>
      <w:r>
        <w:rPr>
          <w:rFonts w:eastAsia="宋体" w:hint="eastAsia"/>
          <w:lang w:eastAsia="zh-CN"/>
        </w:rPr>
        <w:t>“</w:t>
      </w:r>
      <w:r>
        <w:rPr>
          <w:lang w:eastAsia="zh-CN"/>
        </w:rPr>
        <w:t>輟行</w:t>
      </w:r>
      <w:r>
        <w:rPr>
          <w:rFonts w:eastAsia="宋体" w:hint="eastAsia"/>
          <w:lang w:eastAsia="zh-CN"/>
        </w:rPr>
        <w:t>”</w:t>
      </w:r>
      <w:r>
        <w:rPr>
          <w:lang w:eastAsia="zh-CN"/>
        </w:rPr>
        <w:t>，言趙王知魏之</w:t>
      </w:r>
    </w:p>
    <w:p w14:paraId="3FEC8C18" w14:textId="77777777" w:rsidR="00CC015B" w:rsidRDefault="00000000">
      <w:proofErr w:type="spellStart"/>
      <w:r>
        <w:lastRenderedPageBreak/>
        <w:t>有備而止其行也</w:t>
      </w:r>
      <w:proofErr w:type="spellEnd"/>
      <w:proofErr w:type="gramStart"/>
      <w:r>
        <w:t>。</w:t>
      </w:r>
      <w:r>
        <w:rPr>
          <w:rFonts w:eastAsia="宋体" w:hint="eastAsia"/>
          <w:lang w:eastAsia="zh-CN"/>
        </w:rPr>
        <w:t>“</w:t>
      </w:r>
      <w:proofErr w:type="gramEnd"/>
      <w:r>
        <w:t>輟</w:t>
      </w:r>
      <w:r>
        <w:rPr>
          <w:rFonts w:eastAsia="宋体" w:hint="eastAsia"/>
          <w:lang w:eastAsia="zh-CN"/>
        </w:rPr>
        <w:t>”</w:t>
      </w:r>
      <w:proofErr w:type="spellStart"/>
      <w:r>
        <w:t>字既譌作</w:t>
      </w:r>
      <w:proofErr w:type="spellEnd"/>
      <w:r>
        <w:rPr>
          <w:rFonts w:eastAsia="宋体" w:hint="eastAsia"/>
          <w:lang w:eastAsia="zh-CN"/>
        </w:rPr>
        <w:t>“</w:t>
      </w:r>
      <w:r>
        <w:t>輒</w:t>
      </w:r>
      <w:r>
        <w:rPr>
          <w:rFonts w:eastAsia="宋体" w:hint="eastAsia"/>
          <w:lang w:eastAsia="zh-CN"/>
        </w:rPr>
        <w:t>”</w:t>
      </w:r>
      <w:r>
        <w:t>，</w:t>
      </w:r>
      <w:proofErr w:type="spellStart"/>
      <w:r>
        <w:t>後人不得其解，故改</w:t>
      </w:r>
      <w:proofErr w:type="spellEnd"/>
      <w:r>
        <w:rPr>
          <w:rFonts w:eastAsia="宋体" w:hint="eastAsia"/>
          <w:lang w:eastAsia="zh-CN"/>
        </w:rPr>
        <w:t>“</w:t>
      </w:r>
      <w:proofErr w:type="spellStart"/>
      <w:r>
        <w:t>輒行</w:t>
      </w:r>
      <w:proofErr w:type="spellEnd"/>
      <w:r>
        <w:rPr>
          <w:rFonts w:eastAsia="宋体" w:hint="eastAsia"/>
          <w:lang w:eastAsia="zh-CN"/>
        </w:rPr>
        <w:t>”</w:t>
      </w:r>
      <w:r>
        <w:t>爲</w:t>
      </w:r>
      <w:r>
        <w:rPr>
          <w:rFonts w:eastAsia="宋体" w:hint="eastAsia"/>
          <w:lang w:eastAsia="zh-CN"/>
        </w:rPr>
        <w:t>“</w:t>
      </w:r>
      <w:proofErr w:type="spellStart"/>
      <w:r>
        <w:t>輒還</w:t>
      </w:r>
      <w:proofErr w:type="spellEnd"/>
      <w:r>
        <w:rPr>
          <w:rFonts w:eastAsia="宋体" w:hint="eastAsia"/>
          <w:lang w:eastAsia="zh-CN"/>
        </w:rPr>
        <w:t>”</w:t>
      </w:r>
      <w:r>
        <w:t>，</w:t>
      </w:r>
      <w:proofErr w:type="spellStart"/>
      <w:r>
        <w:t>不知上言趙</w:t>
      </w:r>
      <w:proofErr w:type="spellEnd"/>
    </w:p>
    <w:p w14:paraId="70C74B1C" w14:textId="77777777" w:rsidR="00CC015B" w:rsidRDefault="00000000">
      <w:proofErr w:type="spellStart"/>
      <w:r>
        <w:t>謀襲鄴，則</w:t>
      </w:r>
      <w:proofErr w:type="gramStart"/>
      <w:r>
        <w:t>兵尚未</w:t>
      </w:r>
      <w:proofErr w:type="gramEnd"/>
      <w:r>
        <w:t>出，不得言</w:t>
      </w:r>
      <w:proofErr w:type="spellEnd"/>
      <w:r>
        <w:rPr>
          <w:rFonts w:eastAsia="宋体" w:hint="eastAsia"/>
          <w:lang w:eastAsia="zh-CN"/>
        </w:rPr>
        <w:t>“</w:t>
      </w:r>
      <w:r>
        <w:t>還</w:t>
      </w:r>
      <w:r>
        <w:rPr>
          <w:rFonts w:eastAsia="宋体" w:hint="eastAsia"/>
          <w:lang w:eastAsia="zh-CN"/>
        </w:rPr>
        <w:t>”</w:t>
      </w:r>
      <w:r>
        <w:t>也。</w:t>
      </w:r>
    </w:p>
    <w:p w14:paraId="28995B92" w14:textId="77777777" w:rsidR="00CC015B" w:rsidRDefault="00000000">
      <w:proofErr w:type="spellStart"/>
      <w:r>
        <w:t>削地</w:t>
      </w:r>
      <w:proofErr w:type="spellEnd"/>
    </w:p>
    <w:p w14:paraId="1E5AC72F" w14:textId="77777777" w:rsidR="00CC015B" w:rsidRDefault="00000000">
      <w:r>
        <w:rPr>
          <w:rFonts w:eastAsia="宋体" w:hint="eastAsia"/>
          <w:lang w:eastAsia="zh-CN"/>
        </w:rPr>
        <w:t>“</w:t>
      </w:r>
      <w:proofErr w:type="spellStart"/>
      <w:r>
        <w:t>韓宣王謂</w:t>
      </w:r>
      <w:proofErr w:type="gramStart"/>
      <w:r>
        <w:t>樛留曰</w:t>
      </w:r>
      <w:proofErr w:type="spellEnd"/>
      <w:r>
        <w:rPr>
          <w:rFonts w:eastAsia="宋体" w:hint="eastAsia"/>
          <w:lang w:eastAsia="zh-CN"/>
        </w:rPr>
        <w:t>‘</w:t>
      </w:r>
      <w:proofErr w:type="spellStart"/>
      <w:r>
        <w:t>吾欲兩用公仲、公叔，其可乎</w:t>
      </w:r>
      <w:proofErr w:type="spellEnd"/>
      <w:r>
        <w:t>？</w:t>
      </w:r>
      <w:r>
        <w:rPr>
          <w:rFonts w:eastAsia="宋体" w:hint="eastAsia"/>
          <w:lang w:eastAsia="zh-CN"/>
        </w:rPr>
        <w:t>’</w:t>
      </w:r>
      <w:proofErr w:type="spellStart"/>
      <w:r>
        <w:t>對</w:t>
      </w:r>
      <w:proofErr w:type="gramEnd"/>
      <w:r>
        <w:t>曰</w:t>
      </w:r>
      <w:proofErr w:type="spellEnd"/>
      <w:r>
        <w:rPr>
          <w:rFonts w:eastAsia="宋体" w:hint="eastAsia"/>
          <w:lang w:eastAsia="zh-CN"/>
        </w:rPr>
        <w:t>‘</w:t>
      </w:r>
      <w:proofErr w:type="spellStart"/>
      <w:r>
        <w:t>不可。王兩用之，其多</w:t>
      </w:r>
      <w:proofErr w:type="spellEnd"/>
    </w:p>
    <w:p w14:paraId="1B981312" w14:textId="77777777" w:rsidR="00CC015B" w:rsidRDefault="00000000">
      <w:pPr>
        <w:rPr>
          <w:rFonts w:eastAsia="宋体"/>
          <w:lang w:eastAsia="zh-CN"/>
        </w:rPr>
      </w:pPr>
      <w:proofErr w:type="spellStart"/>
      <w:r>
        <w:t>力者樹其黨，寡力者借外權</w:t>
      </w:r>
      <w:proofErr w:type="spellEnd"/>
      <w:r>
        <w:t>。</w:t>
      </w:r>
      <w:r>
        <w:rPr>
          <w:lang w:eastAsia="zh-CN"/>
        </w:rPr>
        <w:t>羣臣有内樹黨以驕主，有外爲交以削地，則王之國危矣。</w:t>
      </w:r>
      <w:r>
        <w:rPr>
          <w:rFonts w:eastAsia="宋体" w:hint="eastAsia"/>
          <w:lang w:eastAsia="zh-CN"/>
        </w:rPr>
        <w:t>’”</w:t>
      </w:r>
    </w:p>
    <w:p w14:paraId="34204779" w14:textId="77777777" w:rsidR="00CC015B" w:rsidRDefault="00000000">
      <w:proofErr w:type="spellStart"/>
      <w:r>
        <w:t>念孫案</w:t>
      </w:r>
      <w:proofErr w:type="spellEnd"/>
      <w:r>
        <w:t>：</w:t>
      </w:r>
      <w:r>
        <w:rPr>
          <w:rFonts w:eastAsia="宋体" w:hint="eastAsia"/>
          <w:lang w:eastAsia="zh-CN"/>
        </w:rPr>
        <w:t>“</w:t>
      </w:r>
      <w:proofErr w:type="spellStart"/>
      <w:r>
        <w:t>削地</w:t>
      </w:r>
      <w:proofErr w:type="spellEnd"/>
      <w:r>
        <w:rPr>
          <w:rFonts w:eastAsia="宋体" w:hint="eastAsia"/>
          <w:lang w:eastAsia="zh-CN"/>
        </w:rPr>
        <w:t>”</w:t>
      </w:r>
      <w:proofErr w:type="spellStart"/>
      <w:r>
        <w:t>當爲</w:t>
      </w:r>
      <w:proofErr w:type="spellEnd"/>
      <w:r>
        <w:rPr>
          <w:rFonts w:eastAsia="宋体" w:hint="eastAsia"/>
          <w:lang w:eastAsia="zh-CN"/>
        </w:rPr>
        <w:t>“</w:t>
      </w:r>
      <w:proofErr w:type="spellStart"/>
      <w:r>
        <w:t>列地</w:t>
      </w:r>
      <w:proofErr w:type="spellEnd"/>
      <w:r>
        <w:rPr>
          <w:rFonts w:eastAsia="宋体" w:hint="eastAsia"/>
          <w:lang w:eastAsia="zh-CN"/>
        </w:rPr>
        <w:t>”</w:t>
      </w:r>
      <w:r>
        <w:t>。</w:t>
      </w:r>
      <w:proofErr w:type="spellStart"/>
      <w:r>
        <w:t>列，古裂字</w:t>
      </w:r>
      <w:proofErr w:type="spellEnd"/>
      <w:r>
        <w:t>。</w:t>
      </w:r>
      <w:r>
        <w:rPr>
          <w:rFonts w:eastAsia="宋体" w:hint="eastAsia"/>
          <w:lang w:eastAsia="zh-CN"/>
        </w:rPr>
        <w:t>《</w:t>
      </w:r>
      <w:proofErr w:type="spellStart"/>
      <w:r>
        <w:t>艮。九三</w:t>
      </w:r>
      <w:proofErr w:type="spellEnd"/>
      <w:r>
        <w:rPr>
          <w:rFonts w:eastAsia="宋体" w:hint="eastAsia"/>
          <w:lang w:eastAsia="zh-CN"/>
        </w:rPr>
        <w:t>》</w:t>
      </w:r>
      <w:r>
        <w:t>曰</w:t>
      </w:r>
      <w:proofErr w:type="gramStart"/>
      <w:r>
        <w:t>：</w:t>
      </w:r>
      <w:r>
        <w:rPr>
          <w:rFonts w:eastAsia="宋体" w:hint="eastAsia"/>
          <w:lang w:eastAsia="zh-CN"/>
        </w:rPr>
        <w:t>“</w:t>
      </w:r>
      <w:proofErr w:type="spellStart"/>
      <w:proofErr w:type="gramEnd"/>
      <w:r>
        <w:t>艮其限，列其夤</w:t>
      </w:r>
      <w:proofErr w:type="spellEnd"/>
      <w:r>
        <w:t>。</w:t>
      </w:r>
      <w:r>
        <w:rPr>
          <w:rFonts w:eastAsia="宋体" w:hint="eastAsia"/>
          <w:lang w:eastAsia="zh-CN"/>
        </w:rPr>
        <w:t>”《</w:t>
      </w:r>
      <w:proofErr w:type="spellStart"/>
      <w:r>
        <w:t>大戴禮。曾子天圓</w:t>
      </w:r>
      <w:proofErr w:type="spellEnd"/>
      <w:r>
        <w:rPr>
          <w:rFonts w:eastAsia="宋体" w:hint="eastAsia"/>
          <w:lang w:eastAsia="zh-CN"/>
        </w:rPr>
        <w:t>》</w:t>
      </w:r>
      <w:r>
        <w:t>篇</w:t>
      </w:r>
    </w:p>
    <w:p w14:paraId="5562ADB2" w14:textId="77777777" w:rsidR="00CC015B" w:rsidRDefault="00000000">
      <w:r>
        <w:t>曰：</w:t>
      </w:r>
      <w:r>
        <w:rPr>
          <w:rFonts w:eastAsia="宋体" w:hint="eastAsia"/>
          <w:lang w:eastAsia="zh-CN"/>
        </w:rPr>
        <w:t>“</w:t>
      </w:r>
      <w:proofErr w:type="spellStart"/>
      <w:r>
        <w:t>割列</w:t>
      </w:r>
      <w:proofErr w:type="gramStart"/>
      <w:r>
        <w:t>禳</w:t>
      </w:r>
      <w:proofErr w:type="gramEnd"/>
      <w:r>
        <w:t>瘞</w:t>
      </w:r>
      <w:proofErr w:type="spellEnd"/>
      <w:r>
        <w:t>。</w:t>
      </w:r>
      <w:r>
        <w:rPr>
          <w:rFonts w:eastAsia="宋体" w:hint="eastAsia"/>
          <w:lang w:eastAsia="zh-CN"/>
        </w:rPr>
        <w:t>”《</w:t>
      </w:r>
      <w:proofErr w:type="spellStart"/>
      <w:r>
        <w:t>管子。五輔</w:t>
      </w:r>
      <w:proofErr w:type="spellEnd"/>
      <w:r>
        <w:rPr>
          <w:rFonts w:eastAsia="宋体" w:hint="eastAsia"/>
          <w:lang w:eastAsia="zh-CN"/>
        </w:rPr>
        <w:t>》</w:t>
      </w:r>
      <w:proofErr w:type="spellStart"/>
      <w:r>
        <w:t>篇曰</w:t>
      </w:r>
      <w:proofErr w:type="spellEnd"/>
      <w:r>
        <w:t>：</w:t>
      </w:r>
      <w:r>
        <w:rPr>
          <w:rFonts w:eastAsia="宋体" w:hint="eastAsia"/>
          <w:lang w:eastAsia="zh-CN"/>
        </w:rPr>
        <w:t>“</w:t>
      </w:r>
      <w:r>
        <w:t>博</w:t>
      </w:r>
      <w:proofErr w:type="gramStart"/>
      <w:r>
        <w:t>帶</w:t>
      </w:r>
      <w:proofErr w:type="gramEnd"/>
      <w:r>
        <w:t>梨，大袂列。</w:t>
      </w:r>
      <w:r>
        <w:t>1</w:t>
      </w:r>
      <w:r>
        <w:rPr>
          <w:rFonts w:eastAsia="宋体" w:hint="eastAsia"/>
          <w:lang w:eastAsia="zh-CN"/>
        </w:rPr>
        <w:t>《</w:t>
      </w:r>
      <w:proofErr w:type="spellStart"/>
      <w:r>
        <w:t>荀子。哀公</w:t>
      </w:r>
      <w:proofErr w:type="spellEnd"/>
      <w:r>
        <w:rPr>
          <w:rFonts w:eastAsia="宋体" w:hint="eastAsia"/>
          <w:lang w:eastAsia="zh-CN"/>
        </w:rPr>
        <w:t>》</w:t>
      </w:r>
      <w:proofErr w:type="spellStart"/>
      <w:r>
        <w:t>篇曰</w:t>
      </w:r>
      <w:proofErr w:type="spellEnd"/>
      <w:r>
        <w:t>：</w:t>
      </w:r>
      <w:r>
        <w:rPr>
          <w:rFonts w:eastAsia="宋体" w:hint="eastAsia"/>
          <w:lang w:eastAsia="zh-CN"/>
        </w:rPr>
        <w:t>“</w:t>
      </w:r>
      <w:proofErr w:type="spellStart"/>
      <w:proofErr w:type="gramStart"/>
      <w:r>
        <w:t>兩</w:t>
      </w:r>
      <w:proofErr w:type="gramEnd"/>
      <w:r>
        <w:t>驂列，兩服入廏</w:t>
      </w:r>
      <w:proofErr w:type="spellEnd"/>
      <w:r>
        <w:t>。</w:t>
      </w:r>
      <w:r>
        <w:rPr>
          <w:rFonts w:eastAsia="宋体" w:hint="eastAsia"/>
          <w:lang w:eastAsia="zh-CN"/>
        </w:rPr>
        <w:t>”</w:t>
      </w:r>
      <w:proofErr w:type="spellStart"/>
      <w:r>
        <w:t>裂，分也，言</w:t>
      </w:r>
      <w:proofErr w:type="spellEnd"/>
    </w:p>
    <w:p w14:paraId="45AE5D1B" w14:textId="77777777" w:rsidR="00CC015B" w:rsidRDefault="00000000">
      <w:proofErr w:type="spellStart"/>
      <w:r>
        <w:t>借外權以分地也</w:t>
      </w:r>
      <w:proofErr w:type="spellEnd"/>
      <w:r>
        <w:t>。</w:t>
      </w:r>
      <w:r>
        <w:rPr>
          <w:rFonts w:eastAsia="宋体" w:hint="eastAsia"/>
          <w:lang w:eastAsia="zh-CN"/>
        </w:rPr>
        <w:t>《</w:t>
      </w:r>
      <w:proofErr w:type="spellStart"/>
      <w:r>
        <w:t>韓策</w:t>
      </w:r>
      <w:proofErr w:type="spellEnd"/>
      <w:r>
        <w:rPr>
          <w:rFonts w:eastAsia="宋体" w:hint="eastAsia"/>
          <w:lang w:eastAsia="zh-CN"/>
        </w:rPr>
        <w:t>》</w:t>
      </w:r>
      <w:proofErr w:type="gramStart"/>
      <w:r>
        <w:t>作</w:t>
      </w:r>
      <w:r>
        <w:rPr>
          <w:rFonts w:eastAsia="宋体" w:hint="eastAsia"/>
          <w:lang w:eastAsia="zh-CN"/>
        </w:rPr>
        <w:t>“</w:t>
      </w:r>
      <w:proofErr w:type="spellStart"/>
      <w:proofErr w:type="gramEnd"/>
      <w:r>
        <w:t>或外爲交以裂其地</w:t>
      </w:r>
      <w:proofErr w:type="spellEnd"/>
      <w:r>
        <w:rPr>
          <w:rFonts w:eastAsia="宋体" w:hint="eastAsia"/>
          <w:lang w:eastAsia="zh-CN"/>
        </w:rPr>
        <w:t>”</w:t>
      </w:r>
      <w:r>
        <w:t>，</w:t>
      </w:r>
      <w:proofErr w:type="spellStart"/>
      <w:r>
        <w:t>是其明證矣</w:t>
      </w:r>
      <w:proofErr w:type="spellEnd"/>
      <w:r>
        <w:t>。</w:t>
      </w:r>
      <w:r>
        <w:rPr>
          <w:rFonts w:eastAsia="宋体" w:hint="eastAsia"/>
          <w:lang w:eastAsia="zh-CN"/>
        </w:rPr>
        <w:t>“</w:t>
      </w:r>
      <w:r>
        <w:t>列</w:t>
      </w:r>
      <w:r>
        <w:rPr>
          <w:rFonts w:eastAsia="宋体" w:hint="eastAsia"/>
          <w:lang w:eastAsia="zh-CN"/>
        </w:rPr>
        <w:t>”</w:t>
      </w:r>
      <w:proofErr w:type="spellStart"/>
      <w:r>
        <w:t>字本作</w:t>
      </w:r>
      <w:proofErr w:type="spellEnd"/>
      <w:r>
        <w:rPr>
          <w:rFonts w:eastAsia="宋体" w:hint="eastAsia"/>
          <w:lang w:eastAsia="zh-CN"/>
        </w:rPr>
        <w:t>“</w:t>
      </w:r>
      <w:r>
        <w:t>削</w:t>
      </w:r>
      <w:r>
        <w:rPr>
          <w:rFonts w:eastAsia="宋体" w:hint="eastAsia"/>
          <w:lang w:eastAsia="zh-CN"/>
        </w:rPr>
        <w:t>”</w:t>
      </w:r>
      <w:r>
        <w:t>，</w:t>
      </w:r>
      <w:proofErr w:type="spellStart"/>
      <w:r>
        <w:t>形與</w:t>
      </w:r>
      <w:proofErr w:type="spellEnd"/>
    </w:p>
    <w:p w14:paraId="4D36ADAC" w14:textId="77777777" w:rsidR="00CC015B" w:rsidRDefault="00000000">
      <w:pPr>
        <w:rPr>
          <w:rFonts w:eastAsia="宋体"/>
          <w:lang w:eastAsia="zh-CN"/>
        </w:rPr>
      </w:pPr>
      <w:r>
        <w:rPr>
          <w:rFonts w:eastAsia="宋体" w:hint="eastAsia"/>
          <w:lang w:eastAsia="zh-CN"/>
        </w:rPr>
        <w:t>“</w:t>
      </w:r>
      <w:r>
        <w:t>削</w:t>
      </w:r>
      <w:r>
        <w:rPr>
          <w:rFonts w:eastAsia="宋体" w:hint="eastAsia"/>
          <w:lang w:eastAsia="zh-CN"/>
        </w:rPr>
        <w:t>”</w:t>
      </w:r>
      <w:proofErr w:type="spellStart"/>
      <w:r>
        <w:t>相似，因誤爲</w:t>
      </w:r>
      <w:proofErr w:type="spellEnd"/>
      <w:r>
        <w:rPr>
          <w:rFonts w:eastAsia="宋体" w:hint="eastAsia"/>
          <w:lang w:eastAsia="zh-CN"/>
        </w:rPr>
        <w:t>“</w:t>
      </w:r>
      <w:r>
        <w:t>削</w:t>
      </w:r>
      <w:r>
        <w:rPr>
          <w:rFonts w:eastAsia="宋体" w:hint="eastAsia"/>
          <w:lang w:eastAsia="zh-CN"/>
        </w:rPr>
        <w:t>”</w:t>
      </w:r>
      <w:r>
        <w:t>。</w:t>
      </w:r>
      <w:r>
        <w:rPr>
          <w:rFonts w:eastAsia="宋体" w:hint="eastAsia"/>
          <w:lang w:eastAsia="zh-CN"/>
        </w:rPr>
        <w:t>《</w:t>
      </w:r>
      <w:proofErr w:type="spellStart"/>
      <w:r>
        <w:t>説文</w:t>
      </w:r>
      <w:proofErr w:type="spellEnd"/>
      <w:r>
        <w:rPr>
          <w:rFonts w:eastAsia="宋体" w:hint="eastAsia"/>
          <w:lang w:eastAsia="zh-CN"/>
        </w:rPr>
        <w:t>》</w:t>
      </w:r>
      <w:r>
        <w:t>：</w:t>
      </w:r>
      <w:r>
        <w:rPr>
          <w:rFonts w:eastAsia="宋体" w:hint="eastAsia"/>
          <w:lang w:eastAsia="zh-CN"/>
        </w:rPr>
        <w:t>“</w:t>
      </w:r>
      <w:proofErr w:type="spellStart"/>
      <w:r>
        <w:t>削，分解也。</w:t>
      </w:r>
      <w:proofErr w:type="gramStart"/>
      <w:r>
        <w:t>從</w:t>
      </w:r>
      <w:proofErr w:type="gramEnd"/>
      <w:r>
        <w:t>刀，甾聲</w:t>
      </w:r>
      <w:proofErr w:type="spellEnd"/>
      <w:r>
        <w:t>。</w:t>
      </w:r>
      <w:r>
        <w:rPr>
          <w:rFonts w:eastAsia="宋体" w:hint="eastAsia"/>
          <w:lang w:eastAsia="zh-CN"/>
        </w:rPr>
        <w:t>”“</w:t>
      </w:r>
      <w:proofErr w:type="spellStart"/>
      <w:r>
        <w:t>製，繒餘也。從衣，削聲</w:t>
      </w:r>
      <w:proofErr w:type="spellEnd"/>
      <w:r>
        <w:t>。</w:t>
      </w:r>
      <w:r>
        <w:rPr>
          <w:rFonts w:eastAsia="宋体" w:hint="eastAsia"/>
          <w:lang w:eastAsia="zh-CN"/>
        </w:rPr>
        <w:t>”</w:t>
      </w:r>
    </w:p>
    <w:p w14:paraId="45B189A8" w14:textId="77777777" w:rsidR="00CC015B" w:rsidRDefault="00000000">
      <w:proofErr w:type="spellStart"/>
      <w:r>
        <w:t>今九經中</w:t>
      </w:r>
      <w:proofErr w:type="spellEnd"/>
      <w:r>
        <w:rPr>
          <w:rFonts w:eastAsia="宋体" w:hint="eastAsia"/>
          <w:lang w:eastAsia="zh-CN"/>
        </w:rPr>
        <w:t>“</w:t>
      </w:r>
      <w:proofErr w:type="spellStart"/>
      <w:r>
        <w:t>分列</w:t>
      </w:r>
      <w:proofErr w:type="spellEnd"/>
      <w:r>
        <w:rPr>
          <w:rFonts w:eastAsia="宋体" w:hint="eastAsia"/>
          <w:lang w:eastAsia="zh-CN"/>
        </w:rPr>
        <w:t>”</w:t>
      </w:r>
      <w:proofErr w:type="spellStart"/>
      <w:r>
        <w:t>之字多作</w:t>
      </w:r>
      <w:proofErr w:type="spellEnd"/>
      <w:r>
        <w:rPr>
          <w:rFonts w:eastAsia="宋体" w:hint="eastAsia"/>
          <w:lang w:eastAsia="zh-CN"/>
        </w:rPr>
        <w:t>“</w:t>
      </w:r>
      <w:r>
        <w:t>裂</w:t>
      </w:r>
      <w:r>
        <w:rPr>
          <w:rFonts w:eastAsia="宋体" w:hint="eastAsia"/>
          <w:lang w:eastAsia="zh-CN"/>
        </w:rPr>
        <w:t>”</w:t>
      </w:r>
      <w:r>
        <w:t>，</w:t>
      </w:r>
      <w:proofErr w:type="spellStart"/>
      <w:r>
        <w:t>未必非</w:t>
      </w:r>
      <w:proofErr w:type="gramStart"/>
      <w:r>
        <w:t>後</w:t>
      </w:r>
      <w:proofErr w:type="gramEnd"/>
      <w:r>
        <w:t>人所改。此</w:t>
      </w:r>
      <w:proofErr w:type="spellEnd"/>
      <w:r>
        <w:rPr>
          <w:rFonts w:eastAsia="宋体" w:hint="eastAsia"/>
          <w:lang w:eastAsia="zh-CN"/>
        </w:rPr>
        <w:t>“</w:t>
      </w:r>
      <w:r>
        <w:t>列</w:t>
      </w:r>
      <w:r>
        <w:rPr>
          <w:rFonts w:eastAsia="宋体" w:hint="eastAsia"/>
          <w:lang w:eastAsia="zh-CN"/>
        </w:rPr>
        <w:t>”</w:t>
      </w:r>
      <w:proofErr w:type="spellStart"/>
      <w:r>
        <w:t>字若不誤爲</w:t>
      </w:r>
      <w:proofErr w:type="spellEnd"/>
      <w:r>
        <w:rPr>
          <w:rFonts w:eastAsia="宋体" w:hint="eastAsia"/>
          <w:lang w:eastAsia="zh-CN"/>
        </w:rPr>
        <w:t>“</w:t>
      </w:r>
      <w:r>
        <w:t>削</w:t>
      </w:r>
      <w:r>
        <w:rPr>
          <w:rFonts w:eastAsia="宋体" w:hint="eastAsia"/>
          <w:lang w:eastAsia="zh-CN"/>
        </w:rPr>
        <w:t>”</w:t>
      </w:r>
      <w:r>
        <w:t>，</w:t>
      </w:r>
      <w:proofErr w:type="spellStart"/>
      <w:r>
        <w:t>則</w:t>
      </w:r>
      <w:proofErr w:type="gramStart"/>
      <w:r>
        <w:t>後</w:t>
      </w:r>
      <w:proofErr w:type="gramEnd"/>
      <w:r>
        <w:t>人亦必</w:t>
      </w:r>
      <w:proofErr w:type="spellEnd"/>
    </w:p>
    <w:p w14:paraId="46FADAA2" w14:textId="77777777" w:rsidR="00CC015B" w:rsidRDefault="00000000">
      <w:proofErr w:type="spellStart"/>
      <w:r>
        <w:t>改爲</w:t>
      </w:r>
      <w:proofErr w:type="spellEnd"/>
      <w:r>
        <w:rPr>
          <w:rFonts w:eastAsia="宋体" w:hint="eastAsia"/>
          <w:lang w:eastAsia="zh-CN"/>
        </w:rPr>
        <w:t>“</w:t>
      </w:r>
      <w:r>
        <w:t>裂</w:t>
      </w:r>
      <w:r>
        <w:rPr>
          <w:rFonts w:eastAsia="宋体" w:hint="eastAsia"/>
          <w:lang w:eastAsia="zh-CN"/>
        </w:rPr>
        <w:t>”</w:t>
      </w:r>
      <w:r>
        <w:t>矣。</w:t>
      </w:r>
    </w:p>
    <w:p w14:paraId="20A24235" w14:textId="77777777" w:rsidR="00CC015B" w:rsidRDefault="00000000">
      <w:proofErr w:type="spellStart"/>
      <w:r>
        <w:t>執鞅持扞扞弓</w:t>
      </w:r>
      <w:proofErr w:type="spellEnd"/>
    </w:p>
    <w:p w14:paraId="0BD2BE6E" w14:textId="77777777" w:rsidR="00CC015B" w:rsidRDefault="00000000">
      <w:pPr>
        <w:rPr>
          <w:rFonts w:eastAsia="宋体"/>
          <w:lang w:eastAsia="zh-CN"/>
        </w:rPr>
      </w:pPr>
      <w:r>
        <w:rPr>
          <w:rFonts w:eastAsia="宋体" w:hint="eastAsia"/>
          <w:lang w:eastAsia="zh-CN"/>
        </w:rPr>
        <w:t>《</w:t>
      </w:r>
      <w:r>
        <w:rPr>
          <w:lang w:eastAsia="zh-CN"/>
        </w:rPr>
        <w:t>説林下</w:t>
      </w:r>
      <w:r>
        <w:rPr>
          <w:rFonts w:eastAsia="宋体" w:hint="eastAsia"/>
          <w:lang w:eastAsia="zh-CN"/>
        </w:rPr>
        <w:t>》</w:t>
      </w:r>
      <w:r>
        <w:rPr>
          <w:lang w:eastAsia="zh-CN"/>
        </w:rPr>
        <w:t>篇：</w:t>
      </w:r>
      <w:r>
        <w:rPr>
          <w:rFonts w:eastAsia="宋体" w:hint="eastAsia"/>
          <w:lang w:eastAsia="zh-CN"/>
        </w:rPr>
        <w:t>“</w:t>
      </w:r>
      <w:r>
        <w:rPr>
          <w:lang w:eastAsia="zh-CN"/>
        </w:rPr>
        <w:t>羿</w:t>
      </w:r>
      <w:proofErr w:type="gramStart"/>
      <w:r>
        <w:rPr>
          <w:lang w:eastAsia="zh-CN"/>
        </w:rPr>
        <w:t>執</w:t>
      </w:r>
      <w:proofErr w:type="gramEnd"/>
      <w:r>
        <w:rPr>
          <w:lang w:eastAsia="zh-CN"/>
        </w:rPr>
        <w:t>鞅持扞，操弓關機，越人争爲持旳；弱子扞弓，慈母入室閉户。</w:t>
      </w:r>
      <w:r>
        <w:rPr>
          <w:rFonts w:eastAsia="宋体" w:hint="eastAsia"/>
          <w:lang w:eastAsia="zh-CN"/>
        </w:rPr>
        <w:t>”</w:t>
      </w:r>
    </w:p>
    <w:p w14:paraId="2EE026E7" w14:textId="77777777" w:rsidR="00CC015B" w:rsidRDefault="00000000">
      <w:proofErr w:type="spellStart"/>
      <w:r>
        <w:t>引之曰：鞅爲馬頸靼，非射所用</w:t>
      </w:r>
      <w:proofErr w:type="spellEnd"/>
      <w:proofErr w:type="gramStart"/>
      <w:r>
        <w:t>。</w:t>
      </w:r>
      <w:r>
        <w:rPr>
          <w:rFonts w:eastAsia="宋体" w:hint="eastAsia"/>
          <w:lang w:eastAsia="zh-CN"/>
        </w:rPr>
        <w:t>“</w:t>
      </w:r>
      <w:proofErr w:type="gramEnd"/>
      <w:r>
        <w:t>鞅</w:t>
      </w:r>
      <w:r>
        <w:rPr>
          <w:rFonts w:eastAsia="宋体" w:hint="eastAsia"/>
          <w:lang w:eastAsia="zh-CN"/>
        </w:rPr>
        <w:t>”</w:t>
      </w:r>
      <w:proofErr w:type="spellStart"/>
      <w:r>
        <w:t>當爲</w:t>
      </w:r>
      <w:proofErr w:type="spellEnd"/>
      <w:r>
        <w:rPr>
          <w:rFonts w:eastAsia="宋体" w:hint="eastAsia"/>
          <w:lang w:eastAsia="zh-CN"/>
        </w:rPr>
        <w:t>“</w:t>
      </w:r>
      <w:r>
        <w:t>決</w:t>
      </w:r>
      <w:r>
        <w:rPr>
          <w:rFonts w:eastAsia="宋体" w:hint="eastAsia"/>
          <w:lang w:eastAsia="zh-CN"/>
        </w:rPr>
        <w:t>”</w:t>
      </w:r>
      <w:r>
        <w:t>。</w:t>
      </w:r>
      <w:r>
        <w:rPr>
          <w:rFonts w:eastAsia="宋体" w:hint="eastAsia"/>
          <w:lang w:eastAsia="zh-CN"/>
        </w:rPr>
        <w:t>“</w:t>
      </w:r>
      <w:r>
        <w:t>決</w:t>
      </w:r>
      <w:r>
        <w:rPr>
          <w:rFonts w:eastAsia="宋体" w:hint="eastAsia"/>
          <w:lang w:eastAsia="zh-CN"/>
        </w:rPr>
        <w:t>”</w:t>
      </w:r>
      <w:proofErr w:type="spellStart"/>
      <w:r>
        <w:t>誤爲</w:t>
      </w:r>
      <w:proofErr w:type="spellEnd"/>
      <w:r>
        <w:rPr>
          <w:rFonts w:eastAsia="宋体" w:hint="eastAsia"/>
          <w:lang w:eastAsia="zh-CN"/>
        </w:rPr>
        <w:t>“</w:t>
      </w:r>
      <w:r>
        <w:t>泱</w:t>
      </w:r>
      <w:r>
        <w:rPr>
          <w:rFonts w:eastAsia="宋体" w:hint="eastAsia"/>
          <w:lang w:eastAsia="zh-CN"/>
        </w:rPr>
        <w:t>”</w:t>
      </w:r>
      <w:r>
        <w:t>，</w:t>
      </w:r>
      <w:proofErr w:type="spellStart"/>
      <w:r>
        <w:t>後人因改爲</w:t>
      </w:r>
      <w:proofErr w:type="spellEnd"/>
      <w:r>
        <w:rPr>
          <w:rFonts w:eastAsia="宋体" w:hint="eastAsia"/>
          <w:lang w:eastAsia="zh-CN"/>
        </w:rPr>
        <w:t>“</w:t>
      </w:r>
      <w:r>
        <w:t>鞅</w:t>
      </w:r>
      <w:r>
        <w:rPr>
          <w:rFonts w:eastAsia="宋体" w:hint="eastAsia"/>
          <w:lang w:eastAsia="zh-CN"/>
        </w:rPr>
        <w:t>”</w:t>
      </w:r>
      <w:proofErr w:type="spellStart"/>
      <w:r>
        <w:t>耳。決</w:t>
      </w:r>
      <w:proofErr w:type="spellEnd"/>
    </w:p>
    <w:p w14:paraId="68413472" w14:textId="77777777" w:rsidR="00CC015B" w:rsidRDefault="00000000">
      <w:pPr>
        <w:rPr>
          <w:lang w:eastAsia="zh-CN"/>
        </w:rPr>
      </w:pPr>
      <w:r>
        <w:rPr>
          <w:lang w:eastAsia="zh-CN"/>
        </w:rPr>
        <w:t>【第</w:t>
      </w:r>
      <w:r>
        <w:rPr>
          <w:lang w:eastAsia="zh-CN"/>
        </w:rPr>
        <w:t>244</w:t>
      </w:r>
      <w:r>
        <w:rPr>
          <w:lang w:eastAsia="zh-CN"/>
        </w:rPr>
        <w:t>页】</w:t>
      </w:r>
    </w:p>
    <w:p w14:paraId="2885F306" w14:textId="77777777" w:rsidR="00CC015B" w:rsidRDefault="00000000">
      <w:pPr>
        <w:rPr>
          <w:lang w:eastAsia="zh-CN"/>
        </w:rPr>
      </w:pPr>
      <w:r>
        <w:rPr>
          <w:lang w:eastAsia="zh-CN"/>
        </w:rPr>
        <w:t>謂韘也，箸</w:t>
      </w:r>
      <w:proofErr w:type="gramStart"/>
      <w:r>
        <w:rPr>
          <w:lang w:eastAsia="zh-CN"/>
        </w:rPr>
        <w:t>於</w:t>
      </w:r>
      <w:proofErr w:type="gramEnd"/>
      <w:r>
        <w:rPr>
          <w:lang w:eastAsia="zh-CN"/>
        </w:rPr>
        <w:t>右手大指，所以鉤弦也。扞，謂韝也，或謂之拾，或謂之遂，箸</w:t>
      </w:r>
      <w:proofErr w:type="gramStart"/>
      <w:r>
        <w:rPr>
          <w:lang w:eastAsia="zh-CN"/>
        </w:rPr>
        <w:t>於</w:t>
      </w:r>
      <w:proofErr w:type="gramEnd"/>
      <w:r>
        <w:rPr>
          <w:lang w:eastAsia="zh-CN"/>
        </w:rPr>
        <w:t>左臂，所以扞</w:t>
      </w:r>
    </w:p>
    <w:p w14:paraId="35C8FF74" w14:textId="77777777" w:rsidR="00CC015B" w:rsidRDefault="00000000">
      <w:pPr>
        <w:rPr>
          <w:rFonts w:eastAsia="宋体"/>
          <w:lang w:eastAsia="zh-CN"/>
        </w:rPr>
      </w:pPr>
      <w:proofErr w:type="spellStart"/>
      <w:r>
        <w:t>弦也。</w:t>
      </w:r>
      <w:proofErr w:type="gramStart"/>
      <w:r>
        <w:t>故曰</w:t>
      </w:r>
      <w:proofErr w:type="spellEnd"/>
      <w:r>
        <w:rPr>
          <w:rFonts w:eastAsia="宋体" w:hint="eastAsia"/>
          <w:lang w:eastAsia="zh-CN"/>
        </w:rPr>
        <w:t>“</w:t>
      </w:r>
      <w:proofErr w:type="spellStart"/>
      <w:proofErr w:type="gramEnd"/>
      <w:r>
        <w:t>執決持扞，操弓關機</w:t>
      </w:r>
      <w:proofErr w:type="spellEnd"/>
      <w:r>
        <w:t>。</w:t>
      </w:r>
      <w:r>
        <w:rPr>
          <w:rFonts w:eastAsia="宋体" w:hint="eastAsia"/>
          <w:lang w:eastAsia="zh-CN"/>
        </w:rPr>
        <w:t>”《</w:t>
      </w:r>
      <w:proofErr w:type="spellStart"/>
      <w:r>
        <w:t>衞風。芄蘭</w:t>
      </w:r>
      <w:proofErr w:type="spellEnd"/>
      <w:r>
        <w:rPr>
          <w:rFonts w:eastAsia="宋体" w:hint="eastAsia"/>
          <w:lang w:eastAsia="zh-CN"/>
        </w:rPr>
        <w:t>》</w:t>
      </w:r>
      <w:r>
        <w:t>篇：</w:t>
      </w:r>
      <w:r>
        <w:rPr>
          <w:rFonts w:eastAsia="宋体" w:hint="eastAsia"/>
          <w:lang w:eastAsia="zh-CN"/>
        </w:rPr>
        <w:t>“</w:t>
      </w:r>
      <w:proofErr w:type="spellStart"/>
      <w:r>
        <w:t>童子佩韘</w:t>
      </w:r>
      <w:proofErr w:type="spellEnd"/>
      <w:r>
        <w:t>。</w:t>
      </w:r>
      <w:r>
        <w:rPr>
          <w:rFonts w:eastAsia="宋体" w:hint="eastAsia"/>
          <w:lang w:eastAsia="zh-CN"/>
        </w:rPr>
        <w:t>”</w:t>
      </w:r>
      <w:proofErr w:type="spellStart"/>
      <w:r>
        <w:t>毛傳曰</w:t>
      </w:r>
      <w:proofErr w:type="spellEnd"/>
      <w:r>
        <w:t>：</w:t>
      </w:r>
      <w:r>
        <w:rPr>
          <w:rFonts w:eastAsia="宋体" w:hint="eastAsia"/>
          <w:lang w:eastAsia="zh-CN"/>
        </w:rPr>
        <w:t>“</w:t>
      </w:r>
      <w:proofErr w:type="spellStart"/>
      <w:r>
        <w:t>韘，玦也</w:t>
      </w:r>
      <w:proofErr w:type="spellEnd"/>
      <w:r>
        <w:t>。</w:t>
      </w:r>
      <w:r>
        <w:rPr>
          <w:rFonts w:eastAsia="宋体" w:hint="eastAsia"/>
          <w:lang w:eastAsia="zh-CN"/>
        </w:rPr>
        <w:t>”</w:t>
      </w:r>
    </w:p>
    <w:p w14:paraId="7AFCC98C" w14:textId="77777777" w:rsidR="00CC015B" w:rsidRDefault="00000000">
      <w:r>
        <w:rPr>
          <w:rFonts w:eastAsia="宋体" w:hint="eastAsia"/>
          <w:lang w:eastAsia="zh-CN"/>
        </w:rPr>
        <w:t>《</w:t>
      </w:r>
      <w:proofErr w:type="spellStart"/>
      <w:r>
        <w:t>小雅。車攻</w:t>
      </w:r>
      <w:proofErr w:type="spellEnd"/>
      <w:r>
        <w:rPr>
          <w:rFonts w:eastAsia="宋体" w:hint="eastAsia"/>
          <w:lang w:eastAsia="zh-CN"/>
        </w:rPr>
        <w:t>》</w:t>
      </w:r>
      <w:r>
        <w:t>篇：</w:t>
      </w:r>
      <w:r>
        <w:rPr>
          <w:rFonts w:eastAsia="宋体" w:hint="eastAsia"/>
          <w:lang w:eastAsia="zh-CN"/>
        </w:rPr>
        <w:t>“</w:t>
      </w:r>
      <w:proofErr w:type="spellStart"/>
      <w:r>
        <w:t>決拾既</w:t>
      </w:r>
      <w:proofErr w:type="gramStart"/>
      <w:r>
        <w:t>佽</w:t>
      </w:r>
      <w:proofErr w:type="spellEnd"/>
      <w:proofErr w:type="gramEnd"/>
      <w:r>
        <w:t>。</w:t>
      </w:r>
      <w:r>
        <w:rPr>
          <w:rFonts w:eastAsia="宋体" w:hint="eastAsia"/>
          <w:lang w:eastAsia="zh-CN"/>
        </w:rPr>
        <w:t>”</w:t>
      </w:r>
      <w:proofErr w:type="spellStart"/>
      <w:r>
        <w:t>毛傳曰</w:t>
      </w:r>
      <w:proofErr w:type="spellEnd"/>
      <w:r>
        <w:t>：</w:t>
      </w:r>
      <w:r>
        <w:rPr>
          <w:rFonts w:eastAsia="宋体" w:hint="eastAsia"/>
          <w:lang w:eastAsia="zh-CN"/>
        </w:rPr>
        <w:t>“</w:t>
      </w:r>
      <w:proofErr w:type="spellStart"/>
      <w:r>
        <w:t>決，鉤弦也。拾，遂也</w:t>
      </w:r>
      <w:proofErr w:type="spellEnd"/>
      <w:r>
        <w:t>。</w:t>
      </w:r>
      <w:r>
        <w:rPr>
          <w:rFonts w:eastAsia="宋体" w:hint="eastAsia"/>
          <w:lang w:eastAsia="zh-CN"/>
        </w:rPr>
        <w:t>”《</w:t>
      </w:r>
      <w:proofErr w:type="spellStart"/>
      <w:r>
        <w:t>周官。繕人</w:t>
      </w:r>
      <w:proofErr w:type="spellEnd"/>
      <w:r>
        <w:rPr>
          <w:rFonts w:eastAsia="宋体" w:hint="eastAsia"/>
          <w:lang w:eastAsia="zh-CN"/>
        </w:rPr>
        <w:t>》</w:t>
      </w:r>
      <w:r>
        <w:t>：</w:t>
      </w:r>
      <w:r>
        <w:rPr>
          <w:rFonts w:eastAsia="宋体" w:hint="eastAsia"/>
          <w:lang w:eastAsia="zh-CN"/>
        </w:rPr>
        <w:t>“</w:t>
      </w:r>
      <w:proofErr w:type="spellStart"/>
      <w:r>
        <w:t>掌王</w:t>
      </w:r>
      <w:proofErr w:type="spellEnd"/>
    </w:p>
    <w:p w14:paraId="4ECCF9D8" w14:textId="77777777" w:rsidR="00CC015B" w:rsidRDefault="00000000">
      <w:pPr>
        <w:rPr>
          <w:rFonts w:eastAsia="宋体"/>
          <w:lang w:eastAsia="zh-CN"/>
        </w:rPr>
      </w:pPr>
      <w:proofErr w:type="spellStart"/>
      <w:r>
        <w:lastRenderedPageBreak/>
        <w:t>之用弓弩</w:t>
      </w:r>
      <w:proofErr w:type="gramStart"/>
      <w:r>
        <w:t>矢</w:t>
      </w:r>
      <w:proofErr w:type="gramEnd"/>
      <w:r>
        <w:t>箙矰弋抉拾</w:t>
      </w:r>
      <w:proofErr w:type="spellEnd"/>
      <w:r>
        <w:t>。</w:t>
      </w:r>
      <w:r>
        <w:rPr>
          <w:rFonts w:eastAsia="宋体" w:hint="eastAsia"/>
          <w:lang w:eastAsia="zh-CN"/>
        </w:rPr>
        <w:t>”</w:t>
      </w:r>
      <w:proofErr w:type="spellStart"/>
      <w:r>
        <w:t>鄭注引鄭司農云</w:t>
      </w:r>
      <w:proofErr w:type="spellEnd"/>
      <w:r>
        <w:t>：</w:t>
      </w:r>
      <w:r>
        <w:rPr>
          <w:rFonts w:eastAsia="宋体" w:hint="eastAsia"/>
          <w:lang w:eastAsia="zh-CN"/>
        </w:rPr>
        <w:t>“</w:t>
      </w:r>
      <w:proofErr w:type="spellStart"/>
      <w:proofErr w:type="gramStart"/>
      <w:r>
        <w:t>抉</w:t>
      </w:r>
      <w:proofErr w:type="gramEnd"/>
      <w:r>
        <w:t>謂引弦彄也。拾謂韝扞也</w:t>
      </w:r>
      <w:proofErr w:type="spellEnd"/>
      <w:r>
        <w:t>。</w:t>
      </w:r>
      <w:r>
        <w:rPr>
          <w:rFonts w:eastAsia="宋体" w:hint="eastAsia"/>
          <w:lang w:eastAsia="zh-CN"/>
        </w:rPr>
        <w:t>”《</w:t>
      </w:r>
      <w:proofErr w:type="spellStart"/>
      <w:r>
        <w:t>鄉射禮</w:t>
      </w:r>
      <w:proofErr w:type="spellEnd"/>
      <w:r>
        <w:rPr>
          <w:rFonts w:eastAsia="宋体" w:hint="eastAsia"/>
          <w:lang w:eastAsia="zh-CN"/>
        </w:rPr>
        <w:t>》</w:t>
      </w:r>
    </w:p>
    <w:p w14:paraId="2899A238" w14:textId="77777777" w:rsidR="00CC015B" w:rsidRDefault="00000000">
      <w:r>
        <w:rPr>
          <w:rFonts w:eastAsia="宋体" w:hint="eastAsia"/>
          <w:lang w:eastAsia="zh-CN"/>
        </w:rPr>
        <w:t>“</w:t>
      </w:r>
      <w:proofErr w:type="spellStart"/>
      <w:r>
        <w:t>袒決遂</w:t>
      </w:r>
      <w:proofErr w:type="spellEnd"/>
      <w:r>
        <w:t>。</w:t>
      </w:r>
      <w:r>
        <w:rPr>
          <w:rFonts w:eastAsia="宋体" w:hint="eastAsia"/>
          <w:lang w:eastAsia="zh-CN"/>
        </w:rPr>
        <w:t>”</w:t>
      </w:r>
      <w:proofErr w:type="spellStart"/>
      <w:r>
        <w:t>鄭注曰</w:t>
      </w:r>
      <w:proofErr w:type="spellEnd"/>
      <w:r>
        <w:t>：</w:t>
      </w:r>
      <w:r>
        <w:rPr>
          <w:rFonts w:eastAsia="宋体" w:hint="eastAsia"/>
          <w:lang w:eastAsia="zh-CN"/>
        </w:rPr>
        <w:t>“</w:t>
      </w:r>
      <w:proofErr w:type="spellStart"/>
      <w:r>
        <w:t>決猶闓也，以</w:t>
      </w:r>
      <w:proofErr w:type="gramStart"/>
      <w:r>
        <w:t>象</w:t>
      </w:r>
      <w:proofErr w:type="gramEnd"/>
      <w:r>
        <w:t>骨爲之，箸右大擘指，以鉤弦闓體也。遂，射韝也，以</w:t>
      </w:r>
      <w:proofErr w:type="spellEnd"/>
    </w:p>
    <w:p w14:paraId="28F11483" w14:textId="77777777" w:rsidR="00CC015B" w:rsidRDefault="00000000">
      <w:proofErr w:type="spellStart"/>
      <w:r>
        <w:t>韋爲之，箸左臂，</w:t>
      </w:r>
      <w:proofErr w:type="gramStart"/>
      <w:r>
        <w:t>所以遂弦也</w:t>
      </w:r>
      <w:proofErr w:type="spellEnd"/>
      <w:proofErr w:type="gramEnd"/>
      <w:r>
        <w:t>。</w:t>
      </w:r>
      <w:r>
        <w:rPr>
          <w:rFonts w:eastAsia="宋体" w:hint="eastAsia"/>
          <w:lang w:eastAsia="zh-CN"/>
        </w:rPr>
        <w:t>”《</w:t>
      </w:r>
      <w:r>
        <w:rPr>
          <w:lang w:eastAsia="zh-CN"/>
        </w:rPr>
        <w:t>内則</w:t>
      </w:r>
      <w:r>
        <w:rPr>
          <w:rFonts w:eastAsia="宋体" w:hint="eastAsia"/>
          <w:lang w:eastAsia="zh-CN"/>
        </w:rPr>
        <w:t>》</w:t>
      </w:r>
      <w:r>
        <w:rPr>
          <w:lang w:eastAsia="zh-CN"/>
        </w:rPr>
        <w:t>曰：</w:t>
      </w:r>
      <w:r>
        <w:rPr>
          <w:rFonts w:eastAsia="宋体" w:hint="eastAsia"/>
          <w:lang w:eastAsia="zh-CN"/>
        </w:rPr>
        <w:t>“</w:t>
      </w:r>
      <w:r>
        <w:rPr>
          <w:lang w:eastAsia="zh-CN"/>
        </w:rPr>
        <w:t>右佩玦</w:t>
      </w:r>
      <w:proofErr w:type="gramStart"/>
      <w:r>
        <w:rPr>
          <w:lang w:eastAsia="zh-CN"/>
        </w:rPr>
        <w:t>捍</w:t>
      </w:r>
      <w:proofErr w:type="gramEnd"/>
      <w:r>
        <w:rPr>
          <w:lang w:eastAsia="zh-CN"/>
        </w:rPr>
        <w:t>。</w:t>
      </w:r>
      <w:r>
        <w:rPr>
          <w:rFonts w:eastAsia="宋体" w:hint="eastAsia"/>
          <w:lang w:eastAsia="zh-CN"/>
        </w:rPr>
        <w:t>”《</w:t>
      </w:r>
      <w:proofErr w:type="spellStart"/>
      <w:r>
        <w:t>賈子。春秋</w:t>
      </w:r>
      <w:proofErr w:type="spellEnd"/>
      <w:r>
        <w:rPr>
          <w:rFonts w:eastAsia="宋体" w:hint="eastAsia"/>
          <w:lang w:eastAsia="zh-CN"/>
        </w:rPr>
        <w:t>》</w:t>
      </w:r>
      <w:proofErr w:type="spellStart"/>
      <w:r>
        <w:t>篇曰</w:t>
      </w:r>
      <w:proofErr w:type="spellEnd"/>
      <w:r>
        <w:t>：</w:t>
      </w:r>
      <w:r>
        <w:rPr>
          <w:rFonts w:eastAsia="宋体" w:hint="eastAsia"/>
          <w:lang w:eastAsia="zh-CN"/>
        </w:rPr>
        <w:t>“</w:t>
      </w:r>
      <w:proofErr w:type="spellStart"/>
      <w:r>
        <w:t>丈夫釋玦</w:t>
      </w:r>
      <w:proofErr w:type="spellEnd"/>
    </w:p>
    <w:p w14:paraId="43ACBB15" w14:textId="77777777" w:rsidR="00CC015B" w:rsidRDefault="00000000">
      <w:r>
        <w:t>靬。</w:t>
      </w:r>
      <w:r>
        <w:rPr>
          <w:rFonts w:eastAsia="宋体" w:hint="eastAsia"/>
          <w:lang w:eastAsia="zh-CN"/>
        </w:rPr>
        <w:t>”</w:t>
      </w:r>
      <w:proofErr w:type="spellStart"/>
      <w:proofErr w:type="gramStart"/>
      <w:r>
        <w:t>抉</w:t>
      </w:r>
      <w:proofErr w:type="gramEnd"/>
      <w:r>
        <w:t>、玦竝與決同。捍、靬竝與扞同。</w:t>
      </w:r>
      <w:proofErr w:type="gramStart"/>
      <w:r>
        <w:t>其</w:t>
      </w:r>
      <w:proofErr w:type="spellEnd"/>
      <w:r>
        <w:rPr>
          <w:rFonts w:eastAsia="宋体" w:hint="eastAsia"/>
          <w:lang w:eastAsia="zh-CN"/>
        </w:rPr>
        <w:t>“</w:t>
      </w:r>
      <w:proofErr w:type="spellStart"/>
      <w:proofErr w:type="gramEnd"/>
      <w:r>
        <w:t>弱子扞弓</w:t>
      </w:r>
      <w:proofErr w:type="spellEnd"/>
      <w:r>
        <w:rPr>
          <w:rFonts w:eastAsia="宋体" w:hint="eastAsia"/>
          <w:lang w:eastAsia="zh-CN"/>
        </w:rPr>
        <w:t>”</w:t>
      </w:r>
      <w:r>
        <w:t>之</w:t>
      </w:r>
      <w:r>
        <w:rPr>
          <w:rFonts w:eastAsia="宋体" w:hint="eastAsia"/>
          <w:lang w:eastAsia="zh-CN"/>
        </w:rPr>
        <w:t>“</w:t>
      </w:r>
      <w:r>
        <w:t>扞</w:t>
      </w:r>
      <w:r>
        <w:rPr>
          <w:rFonts w:eastAsia="宋体" w:hint="eastAsia"/>
          <w:lang w:eastAsia="zh-CN"/>
        </w:rPr>
        <w:t>”</w:t>
      </w:r>
      <w:r>
        <w:t>，</w:t>
      </w:r>
      <w:proofErr w:type="spellStart"/>
      <w:r>
        <w:t>當作</w:t>
      </w:r>
      <w:proofErr w:type="spellEnd"/>
      <w:r>
        <w:rPr>
          <w:rFonts w:eastAsia="宋体" w:hint="eastAsia"/>
          <w:lang w:eastAsia="zh-CN"/>
        </w:rPr>
        <w:t>“</w:t>
      </w:r>
      <w:r>
        <w:t>扜</w:t>
      </w:r>
      <w:r>
        <w:rPr>
          <w:rFonts w:eastAsia="宋体" w:hint="eastAsia"/>
          <w:lang w:eastAsia="zh-CN"/>
        </w:rPr>
        <w:t>”</w:t>
      </w:r>
      <w:r>
        <w:t>，</w:t>
      </w:r>
      <w:proofErr w:type="spellStart"/>
      <w:r>
        <w:t>字從于，不從</w:t>
      </w:r>
      <w:proofErr w:type="spellEnd"/>
    </w:p>
    <w:p w14:paraId="5491F822" w14:textId="77777777" w:rsidR="00CC015B" w:rsidRDefault="00000000">
      <w:proofErr w:type="spellStart"/>
      <w:r>
        <w:t>干。扜弓，引弓也</w:t>
      </w:r>
      <w:proofErr w:type="spellEnd"/>
      <w:r>
        <w:t>。</w:t>
      </w:r>
      <w:r>
        <w:rPr>
          <w:rFonts w:eastAsia="宋体" w:hint="eastAsia"/>
          <w:lang w:eastAsia="zh-CN"/>
        </w:rPr>
        <w:t>《</w:t>
      </w:r>
      <w:proofErr w:type="spellStart"/>
      <w:r>
        <w:t>説文</w:t>
      </w:r>
      <w:proofErr w:type="spellEnd"/>
      <w:r>
        <w:rPr>
          <w:rFonts w:eastAsia="宋体" w:hint="eastAsia"/>
          <w:lang w:eastAsia="zh-CN"/>
        </w:rPr>
        <w:t>》</w:t>
      </w:r>
      <w:proofErr w:type="gramStart"/>
      <w:r>
        <w:t>：</w:t>
      </w:r>
      <w:r>
        <w:rPr>
          <w:rFonts w:eastAsia="宋体" w:hint="eastAsia"/>
          <w:lang w:eastAsia="zh-CN"/>
        </w:rPr>
        <w:t>“</w:t>
      </w:r>
      <w:proofErr w:type="spellStart"/>
      <w:proofErr w:type="gramEnd"/>
      <w:r>
        <w:t>弙，滿弓有所鄉也</w:t>
      </w:r>
      <w:proofErr w:type="spellEnd"/>
      <w:r>
        <w:t>。</w:t>
      </w:r>
      <w:r>
        <w:rPr>
          <w:rFonts w:eastAsia="宋体" w:hint="eastAsia"/>
          <w:lang w:eastAsia="zh-CN"/>
        </w:rPr>
        <w:t>”</w:t>
      </w:r>
      <w:proofErr w:type="spellStart"/>
      <w:r>
        <w:t>字或作</w:t>
      </w:r>
      <w:proofErr w:type="spellEnd"/>
      <w:r>
        <w:rPr>
          <w:rFonts w:eastAsia="宋体" w:hint="eastAsia"/>
          <w:lang w:eastAsia="zh-CN"/>
        </w:rPr>
        <w:t>“</w:t>
      </w:r>
      <w:r>
        <w:t>扜</w:t>
      </w:r>
      <w:r>
        <w:rPr>
          <w:rFonts w:eastAsia="宋体" w:hint="eastAsia"/>
          <w:lang w:eastAsia="zh-CN"/>
        </w:rPr>
        <w:t>”</w:t>
      </w:r>
      <w:r>
        <w:t>。</w:t>
      </w:r>
      <w:r>
        <w:rPr>
          <w:rFonts w:eastAsia="宋体" w:hint="eastAsia"/>
          <w:lang w:eastAsia="zh-CN"/>
        </w:rPr>
        <w:t>《</w:t>
      </w:r>
      <w:proofErr w:type="spellStart"/>
      <w:r>
        <w:t>大荒南經</w:t>
      </w:r>
      <w:proofErr w:type="spellEnd"/>
      <w:r>
        <w:rPr>
          <w:rFonts w:eastAsia="宋体" w:hint="eastAsia"/>
          <w:lang w:eastAsia="zh-CN"/>
        </w:rPr>
        <w:t>》</w:t>
      </w:r>
      <w:r>
        <w:t>：</w:t>
      </w:r>
      <w:r>
        <w:rPr>
          <w:rFonts w:eastAsia="宋体" w:hint="eastAsia"/>
          <w:lang w:eastAsia="zh-CN"/>
        </w:rPr>
        <w:t>“</w:t>
      </w:r>
      <w:proofErr w:type="spellStart"/>
      <w:r>
        <w:t>有人方扜</w:t>
      </w:r>
      <w:proofErr w:type="spellEnd"/>
    </w:p>
    <w:p w14:paraId="7EE91294" w14:textId="77777777" w:rsidR="00CC015B" w:rsidRDefault="00000000">
      <w:r>
        <w:rPr>
          <w:lang w:eastAsia="zh-CN"/>
        </w:rPr>
        <w:t>弓</w:t>
      </w:r>
      <w:proofErr w:type="gramStart"/>
      <w:r>
        <w:rPr>
          <w:lang w:eastAsia="zh-CN"/>
        </w:rPr>
        <w:t>射黄蛇</w:t>
      </w:r>
      <w:proofErr w:type="gramEnd"/>
      <w:r>
        <w:rPr>
          <w:lang w:eastAsia="zh-CN"/>
        </w:rPr>
        <w:t>。</w:t>
      </w:r>
      <w:r>
        <w:rPr>
          <w:rFonts w:eastAsia="宋体" w:hint="eastAsia"/>
          <w:lang w:eastAsia="zh-CN"/>
        </w:rPr>
        <w:t>”</w:t>
      </w:r>
      <w:proofErr w:type="gramStart"/>
      <w:r>
        <w:rPr>
          <w:lang w:eastAsia="zh-CN"/>
        </w:rPr>
        <w:t>郭</w:t>
      </w:r>
      <w:proofErr w:type="gramEnd"/>
      <w:r>
        <w:rPr>
          <w:lang w:eastAsia="zh-CN"/>
        </w:rPr>
        <w:t>注曰：</w:t>
      </w:r>
      <w:r>
        <w:rPr>
          <w:rFonts w:eastAsia="宋体" w:hint="eastAsia"/>
          <w:lang w:eastAsia="zh-CN"/>
        </w:rPr>
        <w:t>“</w:t>
      </w:r>
      <w:r>
        <w:rPr>
          <w:lang w:eastAsia="zh-CN"/>
        </w:rPr>
        <w:t>扜，挽也，音紆。</w:t>
      </w:r>
      <w:r>
        <w:rPr>
          <w:rFonts w:eastAsia="宋体" w:hint="eastAsia"/>
          <w:lang w:eastAsia="zh-CN"/>
        </w:rPr>
        <w:t>”《</w:t>
      </w:r>
      <w:proofErr w:type="spellStart"/>
      <w:r>
        <w:t>吕氏春秋。壅塞</w:t>
      </w:r>
      <w:proofErr w:type="spellEnd"/>
      <w:r>
        <w:rPr>
          <w:rFonts w:eastAsia="宋体" w:hint="eastAsia"/>
          <w:lang w:eastAsia="zh-CN"/>
        </w:rPr>
        <w:t>》</w:t>
      </w:r>
      <w:r>
        <w:t>篇：</w:t>
      </w:r>
      <w:r>
        <w:rPr>
          <w:rFonts w:eastAsia="宋体" w:hint="eastAsia"/>
          <w:lang w:eastAsia="zh-CN"/>
        </w:rPr>
        <w:t>“</w:t>
      </w:r>
      <w:proofErr w:type="spellStart"/>
      <w:r>
        <w:t>扜弓而射之</w:t>
      </w:r>
      <w:proofErr w:type="spellEnd"/>
      <w:r>
        <w:t>。</w:t>
      </w:r>
      <w:r>
        <w:rPr>
          <w:rFonts w:eastAsia="宋体" w:hint="eastAsia"/>
          <w:lang w:eastAsia="zh-CN"/>
        </w:rPr>
        <w:t>”</w:t>
      </w:r>
      <w:proofErr w:type="spellStart"/>
      <w:proofErr w:type="gramStart"/>
      <w:r>
        <w:t>高注曰</w:t>
      </w:r>
      <w:proofErr w:type="spellEnd"/>
      <w:proofErr w:type="gramEnd"/>
      <w:r>
        <w:t>：</w:t>
      </w:r>
    </w:p>
    <w:p w14:paraId="4E7ABCFD" w14:textId="77777777" w:rsidR="00CC015B" w:rsidRDefault="00000000">
      <w:r>
        <w:rPr>
          <w:rFonts w:eastAsia="宋体" w:hint="eastAsia"/>
          <w:lang w:eastAsia="zh-CN"/>
        </w:rPr>
        <w:t>“</w:t>
      </w:r>
      <w:proofErr w:type="spellStart"/>
      <w:r>
        <w:t>扜，引也</w:t>
      </w:r>
      <w:proofErr w:type="spellEnd"/>
      <w:r>
        <w:t>。</w:t>
      </w:r>
      <w:r>
        <w:rPr>
          <w:rFonts w:eastAsia="宋体" w:hint="eastAsia"/>
          <w:lang w:eastAsia="zh-CN"/>
        </w:rPr>
        <w:t>”《</w:t>
      </w:r>
      <w:proofErr w:type="spellStart"/>
      <w:r>
        <w:t>淮南。原道</w:t>
      </w:r>
      <w:proofErr w:type="spellEnd"/>
      <w:r>
        <w:rPr>
          <w:rFonts w:eastAsia="宋体" w:hint="eastAsia"/>
          <w:lang w:eastAsia="zh-CN"/>
        </w:rPr>
        <w:t>》</w:t>
      </w:r>
      <w:r>
        <w:t>篇：</w:t>
      </w:r>
      <w:r>
        <w:rPr>
          <w:rFonts w:eastAsia="宋体" w:hint="eastAsia"/>
          <w:lang w:eastAsia="zh-CN"/>
        </w:rPr>
        <w:t>“</w:t>
      </w:r>
      <w:proofErr w:type="spellStart"/>
      <w:r>
        <w:t>射者扜</w:t>
      </w:r>
      <w:proofErr w:type="gramStart"/>
      <w:r>
        <w:t>烏</w:t>
      </w:r>
      <w:proofErr w:type="gramEnd"/>
      <w:r>
        <w:t>號之弓</w:t>
      </w:r>
      <w:proofErr w:type="spellEnd"/>
      <w:r>
        <w:t>。</w:t>
      </w:r>
      <w:r>
        <w:rPr>
          <w:rFonts w:eastAsia="宋体" w:hint="eastAsia"/>
          <w:lang w:eastAsia="zh-CN"/>
        </w:rPr>
        <w:t>”</w:t>
      </w:r>
      <w:proofErr w:type="spellStart"/>
      <w:proofErr w:type="gramStart"/>
      <w:r>
        <w:t>高注曰</w:t>
      </w:r>
      <w:proofErr w:type="spellEnd"/>
      <w:proofErr w:type="gramEnd"/>
      <w:r>
        <w:t>：</w:t>
      </w:r>
      <w:r>
        <w:rPr>
          <w:rFonts w:eastAsia="宋体" w:hint="eastAsia"/>
          <w:lang w:eastAsia="zh-CN"/>
        </w:rPr>
        <w:t>“</w:t>
      </w:r>
      <w:proofErr w:type="spellStart"/>
      <w:r>
        <w:t>扜，張也</w:t>
      </w:r>
      <w:proofErr w:type="spellEnd"/>
      <w:r>
        <w:t>。</w:t>
      </w:r>
      <w:r>
        <w:rPr>
          <w:rFonts w:eastAsia="宋体" w:hint="eastAsia"/>
          <w:lang w:eastAsia="zh-CN"/>
        </w:rPr>
        <w:t>”</w:t>
      </w:r>
      <w:proofErr w:type="spellStart"/>
      <w:r>
        <w:t>弱子扜弓，則</w:t>
      </w:r>
      <w:proofErr w:type="gramStart"/>
      <w:r>
        <w:t>矢</w:t>
      </w:r>
      <w:proofErr w:type="spellEnd"/>
      <w:proofErr w:type="gramEnd"/>
    </w:p>
    <w:p w14:paraId="55B10E40" w14:textId="77777777" w:rsidR="00CC015B" w:rsidRDefault="00000000">
      <w:pPr>
        <w:rPr>
          <w:lang w:eastAsia="zh-CN"/>
        </w:rPr>
      </w:pPr>
      <w:r>
        <w:rPr>
          <w:lang w:eastAsia="zh-CN"/>
        </w:rPr>
        <w:t>必</w:t>
      </w:r>
      <w:proofErr w:type="gramStart"/>
      <w:r>
        <w:rPr>
          <w:lang w:eastAsia="zh-CN"/>
        </w:rPr>
        <w:t>妄</w:t>
      </w:r>
      <w:proofErr w:type="gramEnd"/>
      <w:r>
        <w:rPr>
          <w:lang w:eastAsia="zh-CN"/>
        </w:rPr>
        <w:t>發，故慈母入室閉户。若作扞禦之扞，則義不可通。今本</w:t>
      </w:r>
      <w:r>
        <w:rPr>
          <w:rFonts w:eastAsia="宋体" w:hint="eastAsia"/>
          <w:lang w:eastAsia="zh-CN"/>
        </w:rPr>
        <w:t>《</w:t>
      </w:r>
      <w:r>
        <w:rPr>
          <w:lang w:eastAsia="zh-CN"/>
        </w:rPr>
        <w:t>吕覽</w:t>
      </w:r>
      <w:r>
        <w:rPr>
          <w:rFonts w:eastAsia="宋体" w:hint="eastAsia"/>
          <w:lang w:eastAsia="zh-CN"/>
        </w:rPr>
        <w:t>》</w:t>
      </w:r>
      <w:r>
        <w:rPr>
          <w:lang w:eastAsia="zh-CN"/>
        </w:rPr>
        <w:t>、</w:t>
      </w:r>
      <w:r>
        <w:rPr>
          <w:rFonts w:eastAsia="宋体" w:hint="eastAsia"/>
          <w:lang w:eastAsia="zh-CN"/>
        </w:rPr>
        <w:t>《</w:t>
      </w:r>
      <w:r>
        <w:rPr>
          <w:lang w:eastAsia="zh-CN"/>
        </w:rPr>
        <w:t>淮南</w:t>
      </w:r>
      <w:r>
        <w:rPr>
          <w:rFonts w:eastAsia="宋体" w:hint="eastAsia"/>
          <w:lang w:eastAsia="zh-CN"/>
        </w:rPr>
        <w:t>》“</w:t>
      </w:r>
      <w:r>
        <w:rPr>
          <w:lang w:eastAsia="zh-CN"/>
        </w:rPr>
        <w:t>扜</w:t>
      </w:r>
      <w:r>
        <w:rPr>
          <w:rFonts w:eastAsia="宋体" w:hint="eastAsia"/>
          <w:lang w:eastAsia="zh-CN"/>
        </w:rPr>
        <w:t>”</w:t>
      </w:r>
      <w:r>
        <w:rPr>
          <w:lang w:eastAsia="zh-CN"/>
        </w:rPr>
        <w:t>字皆誤作</w:t>
      </w:r>
      <w:r>
        <w:rPr>
          <w:rFonts w:eastAsia="宋体" w:hint="eastAsia"/>
          <w:lang w:eastAsia="zh-CN"/>
        </w:rPr>
        <w:t>“</w:t>
      </w:r>
      <w:r>
        <w:rPr>
          <w:lang w:eastAsia="zh-CN"/>
        </w:rPr>
        <w:t>扞</w:t>
      </w:r>
      <w:r>
        <w:rPr>
          <w:rFonts w:eastAsia="宋体" w:hint="eastAsia"/>
          <w:lang w:eastAsia="zh-CN"/>
        </w:rPr>
        <w:t>”</w:t>
      </w:r>
      <w:r>
        <w:rPr>
          <w:lang w:eastAsia="zh-CN"/>
        </w:rPr>
        <w:t>，唯</w:t>
      </w:r>
    </w:p>
    <w:p w14:paraId="047C8D03" w14:textId="77777777" w:rsidR="00CC015B" w:rsidRDefault="00000000">
      <w:r>
        <w:rPr>
          <w:rFonts w:eastAsia="宋体" w:hint="eastAsia"/>
          <w:lang w:eastAsia="zh-CN"/>
        </w:rPr>
        <w:t>《</w:t>
      </w:r>
      <w:proofErr w:type="spellStart"/>
      <w:r>
        <w:t>山海經</w:t>
      </w:r>
      <w:proofErr w:type="spellEnd"/>
      <w:r>
        <w:rPr>
          <w:rFonts w:eastAsia="宋体" w:hint="eastAsia"/>
          <w:lang w:eastAsia="zh-CN"/>
        </w:rPr>
        <w:t>》</w:t>
      </w:r>
      <w:proofErr w:type="spellStart"/>
      <w:r>
        <w:t>不誤，則賴有</w:t>
      </w:r>
      <w:proofErr w:type="gramStart"/>
      <w:r>
        <w:t>郭</w:t>
      </w:r>
      <w:proofErr w:type="gramEnd"/>
      <w:r>
        <w:t>音也</w:t>
      </w:r>
      <w:proofErr w:type="spellEnd"/>
      <w:r>
        <w:t>。</w:t>
      </w:r>
    </w:p>
    <w:p w14:paraId="393A64D0" w14:textId="77777777" w:rsidR="00CC015B" w:rsidRDefault="00000000">
      <w:pPr>
        <w:rPr>
          <w:lang w:eastAsia="zh-CN"/>
        </w:rPr>
      </w:pPr>
      <w:r>
        <w:rPr>
          <w:lang w:eastAsia="zh-CN"/>
        </w:rPr>
        <w:t>得無微</w:t>
      </w:r>
    </w:p>
    <w:p w14:paraId="103A464C" w14:textId="77777777" w:rsidR="00CC015B" w:rsidRDefault="00000000">
      <w:pPr>
        <w:rPr>
          <w:lang w:eastAsia="zh-CN"/>
        </w:rPr>
      </w:pPr>
      <w:r>
        <w:rPr>
          <w:rFonts w:eastAsia="宋体" w:hint="eastAsia"/>
          <w:lang w:eastAsia="zh-CN"/>
        </w:rPr>
        <w:t>《</w:t>
      </w:r>
      <w:r>
        <w:rPr>
          <w:lang w:eastAsia="zh-CN"/>
        </w:rPr>
        <w:t>内儲説下</w:t>
      </w:r>
      <w:r>
        <w:rPr>
          <w:rFonts w:eastAsia="宋体" w:hint="eastAsia"/>
          <w:lang w:eastAsia="zh-CN"/>
        </w:rPr>
        <w:t>》</w:t>
      </w:r>
      <w:r>
        <w:rPr>
          <w:lang w:eastAsia="zh-CN"/>
        </w:rPr>
        <w:t>篇：</w:t>
      </w:r>
      <w:r>
        <w:rPr>
          <w:rFonts w:eastAsia="宋体" w:hint="eastAsia"/>
          <w:lang w:eastAsia="zh-CN"/>
        </w:rPr>
        <w:t>“</w:t>
      </w:r>
      <w:r>
        <w:rPr>
          <w:lang w:eastAsia="zh-CN"/>
        </w:rPr>
        <w:t>堂下得無微有疾臣者乎？</w:t>
      </w:r>
      <w:r>
        <w:rPr>
          <w:rFonts w:eastAsia="宋体" w:hint="eastAsia"/>
          <w:lang w:eastAsia="zh-CN"/>
        </w:rPr>
        <w:t>”</w:t>
      </w:r>
      <w:r>
        <w:rPr>
          <w:lang w:eastAsia="zh-CN"/>
        </w:rPr>
        <w:t>引之曰：</w:t>
      </w:r>
      <w:r>
        <w:rPr>
          <w:rFonts w:eastAsia="宋体" w:hint="eastAsia"/>
          <w:lang w:eastAsia="zh-CN"/>
        </w:rPr>
        <w:t>“</w:t>
      </w:r>
      <w:r>
        <w:rPr>
          <w:lang w:eastAsia="zh-CN"/>
        </w:rPr>
        <w:t>無</w:t>
      </w:r>
      <w:r>
        <w:rPr>
          <w:rFonts w:eastAsia="宋体" w:hint="eastAsia"/>
          <w:lang w:eastAsia="zh-CN"/>
        </w:rPr>
        <w:t>”</w:t>
      </w:r>
      <w:r>
        <w:rPr>
          <w:lang w:eastAsia="zh-CN"/>
        </w:rPr>
        <w:t>字</w:t>
      </w:r>
      <w:proofErr w:type="gramStart"/>
      <w:r>
        <w:rPr>
          <w:lang w:eastAsia="zh-CN"/>
        </w:rPr>
        <w:t>後</w:t>
      </w:r>
      <w:proofErr w:type="gramEnd"/>
      <w:r>
        <w:rPr>
          <w:lang w:eastAsia="zh-CN"/>
        </w:rPr>
        <w:t>人所加。得微即得</w:t>
      </w:r>
    </w:p>
    <w:p w14:paraId="26A79712" w14:textId="77777777" w:rsidR="00CC015B" w:rsidRDefault="00000000">
      <w:pPr>
        <w:rPr>
          <w:lang w:eastAsia="zh-CN"/>
        </w:rPr>
      </w:pPr>
      <w:r>
        <w:rPr>
          <w:lang w:eastAsia="zh-CN"/>
        </w:rPr>
        <w:t>無也。</w:t>
      </w:r>
      <w:r>
        <w:rPr>
          <w:rFonts w:eastAsia="宋体" w:hint="eastAsia"/>
          <w:lang w:eastAsia="zh-CN"/>
        </w:rPr>
        <w:t>《</w:t>
      </w:r>
      <w:r>
        <w:rPr>
          <w:lang w:eastAsia="zh-CN"/>
        </w:rPr>
        <w:t>邶風</w:t>
      </w:r>
      <w:r>
        <w:rPr>
          <w:rFonts w:eastAsia="宋体" w:hint="eastAsia"/>
          <w:lang w:eastAsia="zh-CN"/>
        </w:rPr>
        <w:t>•</w:t>
      </w:r>
      <w:r>
        <w:rPr>
          <w:lang w:eastAsia="zh-CN"/>
        </w:rPr>
        <w:t>式微</w:t>
      </w:r>
      <w:r>
        <w:rPr>
          <w:rFonts w:eastAsia="宋体" w:hint="eastAsia"/>
          <w:lang w:eastAsia="zh-CN"/>
        </w:rPr>
        <w:t>》</w:t>
      </w:r>
      <w:proofErr w:type="gramStart"/>
      <w:r>
        <w:rPr>
          <w:lang w:eastAsia="zh-CN"/>
        </w:rPr>
        <w:t>傳</w:t>
      </w:r>
      <w:proofErr w:type="gramEnd"/>
      <w:r>
        <w:rPr>
          <w:lang w:eastAsia="zh-CN"/>
        </w:rPr>
        <w:t>曰：</w:t>
      </w:r>
      <w:r>
        <w:rPr>
          <w:rFonts w:eastAsia="宋体" w:hint="eastAsia"/>
          <w:lang w:eastAsia="zh-CN"/>
        </w:rPr>
        <w:t>“</w:t>
      </w:r>
      <w:r>
        <w:rPr>
          <w:lang w:eastAsia="zh-CN"/>
        </w:rPr>
        <w:t>微，無也。</w:t>
      </w:r>
      <w:r>
        <w:rPr>
          <w:rFonts w:eastAsia="宋体" w:hint="eastAsia"/>
          <w:lang w:eastAsia="zh-CN"/>
        </w:rPr>
        <w:t>”《</w:t>
      </w:r>
      <w:r>
        <w:rPr>
          <w:lang w:eastAsia="zh-CN"/>
        </w:rPr>
        <w:t>晏子春秋。雜</w:t>
      </w:r>
      <w:r>
        <w:rPr>
          <w:rFonts w:eastAsia="宋体" w:hint="eastAsia"/>
          <w:lang w:eastAsia="zh-CN"/>
        </w:rPr>
        <w:t>》</w:t>
      </w:r>
      <w:r>
        <w:rPr>
          <w:lang w:eastAsia="zh-CN"/>
        </w:rPr>
        <w:t>篇曰：</w:t>
      </w:r>
      <w:r>
        <w:rPr>
          <w:rFonts w:eastAsia="宋体" w:hint="eastAsia"/>
          <w:lang w:eastAsia="zh-CN"/>
        </w:rPr>
        <w:t>“</w:t>
      </w:r>
      <w:r>
        <w:rPr>
          <w:lang w:eastAsia="zh-CN"/>
        </w:rPr>
        <w:t>諸矦得微有故乎？</w:t>
      </w:r>
      <w:proofErr w:type="gramStart"/>
      <w:r>
        <w:rPr>
          <w:lang w:eastAsia="zh-CN"/>
        </w:rPr>
        <w:t>國</w:t>
      </w:r>
      <w:proofErr w:type="gramEnd"/>
      <w:r>
        <w:rPr>
          <w:lang w:eastAsia="zh-CN"/>
        </w:rPr>
        <w:t>家</w:t>
      </w:r>
    </w:p>
    <w:p w14:paraId="065B4FA1" w14:textId="77777777" w:rsidR="00CC015B" w:rsidRDefault="00000000">
      <w:pPr>
        <w:rPr>
          <w:lang w:eastAsia="zh-CN"/>
        </w:rPr>
      </w:pPr>
      <w:r>
        <w:rPr>
          <w:lang w:eastAsia="zh-CN"/>
        </w:rPr>
        <w:t>【第</w:t>
      </w:r>
      <w:r>
        <w:rPr>
          <w:lang w:eastAsia="zh-CN"/>
        </w:rPr>
        <w:t>245</w:t>
      </w:r>
      <w:r>
        <w:rPr>
          <w:lang w:eastAsia="zh-CN"/>
        </w:rPr>
        <w:t>页】</w:t>
      </w:r>
    </w:p>
    <w:p w14:paraId="780A8EE7" w14:textId="77777777" w:rsidR="00CC015B" w:rsidRDefault="00000000">
      <w:pPr>
        <w:rPr>
          <w:rFonts w:eastAsia="宋体"/>
          <w:lang w:eastAsia="zh-CN"/>
        </w:rPr>
      </w:pPr>
      <w:r>
        <w:rPr>
          <w:lang w:eastAsia="zh-CN"/>
        </w:rPr>
        <w:t>得微有事乎？</w:t>
      </w:r>
      <w:r>
        <w:rPr>
          <w:rFonts w:eastAsia="宋体" w:hint="eastAsia"/>
          <w:lang w:eastAsia="zh-CN"/>
        </w:rPr>
        <w:t>”《</w:t>
      </w:r>
      <w:r>
        <w:rPr>
          <w:lang w:eastAsia="zh-CN"/>
        </w:rPr>
        <w:t>莊子。盗跖</w:t>
      </w:r>
      <w:r>
        <w:rPr>
          <w:rFonts w:eastAsia="宋体" w:hint="eastAsia"/>
          <w:lang w:eastAsia="zh-CN"/>
        </w:rPr>
        <w:t>》</w:t>
      </w:r>
      <w:r>
        <w:rPr>
          <w:lang w:eastAsia="zh-CN"/>
        </w:rPr>
        <w:t>篇曰：</w:t>
      </w:r>
      <w:r>
        <w:rPr>
          <w:rFonts w:eastAsia="宋体" w:hint="eastAsia"/>
          <w:lang w:eastAsia="zh-CN"/>
        </w:rPr>
        <w:t>“</w:t>
      </w:r>
      <w:r>
        <w:rPr>
          <w:lang w:eastAsia="zh-CN"/>
        </w:rPr>
        <w:t>得微往見</w:t>
      </w:r>
      <w:proofErr w:type="gramStart"/>
      <w:r>
        <w:rPr>
          <w:lang w:eastAsia="zh-CN"/>
        </w:rPr>
        <w:t>跖</w:t>
      </w:r>
      <w:proofErr w:type="gramEnd"/>
      <w:r>
        <w:rPr>
          <w:lang w:eastAsia="zh-CN"/>
        </w:rPr>
        <w:t>邪？。</w:t>
      </w:r>
      <w:r>
        <w:rPr>
          <w:rFonts w:eastAsia="宋体" w:hint="eastAsia"/>
          <w:lang w:eastAsia="zh-CN"/>
        </w:rPr>
        <w:t>”</w:t>
      </w:r>
      <w:proofErr w:type="spellStart"/>
      <w:r>
        <w:t>皆其證也。</w:t>
      </w:r>
      <w:proofErr w:type="gramStart"/>
      <w:r>
        <w:t>後</w:t>
      </w:r>
      <w:proofErr w:type="gramEnd"/>
      <w:r>
        <w:t>人加</w:t>
      </w:r>
      <w:proofErr w:type="spellEnd"/>
      <w:r>
        <w:rPr>
          <w:rFonts w:eastAsia="宋体" w:hint="eastAsia"/>
          <w:lang w:eastAsia="zh-CN"/>
        </w:rPr>
        <w:t>“</w:t>
      </w:r>
      <w:r>
        <w:t>無</w:t>
      </w:r>
      <w:r>
        <w:rPr>
          <w:rFonts w:eastAsia="宋体" w:hint="eastAsia"/>
          <w:lang w:eastAsia="zh-CN"/>
        </w:rPr>
        <w:t>”</w:t>
      </w:r>
      <w:proofErr w:type="spellStart"/>
      <w:r>
        <w:t>字於</w:t>
      </w:r>
      <w:proofErr w:type="spellEnd"/>
      <w:r>
        <w:rPr>
          <w:rFonts w:eastAsia="宋体" w:hint="eastAsia"/>
          <w:lang w:eastAsia="zh-CN"/>
        </w:rPr>
        <w:t>“</w:t>
      </w:r>
      <w:r>
        <w:t>微</w:t>
      </w:r>
      <w:r>
        <w:rPr>
          <w:rFonts w:eastAsia="宋体" w:hint="eastAsia"/>
          <w:lang w:eastAsia="zh-CN"/>
        </w:rPr>
        <w:t>”</w:t>
      </w:r>
    </w:p>
    <w:p w14:paraId="481935B2" w14:textId="77777777" w:rsidR="00CC015B" w:rsidRDefault="00000000">
      <w:proofErr w:type="spellStart"/>
      <w:r>
        <w:t>字之上，而其義遂不可通矣</w:t>
      </w:r>
      <w:proofErr w:type="spellEnd"/>
      <w:r>
        <w:t>。</w:t>
      </w:r>
    </w:p>
    <w:p w14:paraId="0A2DB839" w14:textId="77777777" w:rsidR="00CC015B" w:rsidRDefault="00000000">
      <w:proofErr w:type="spellStart"/>
      <w:r>
        <w:t>糲餅</w:t>
      </w:r>
      <w:proofErr w:type="spellEnd"/>
    </w:p>
    <w:p w14:paraId="17010BEC" w14:textId="77777777" w:rsidR="00CC015B" w:rsidRDefault="00000000">
      <w:r>
        <w:rPr>
          <w:rFonts w:eastAsia="宋体" w:hint="eastAsia"/>
          <w:lang w:eastAsia="zh-CN"/>
        </w:rPr>
        <w:t>《</w:t>
      </w:r>
      <w:proofErr w:type="spellStart"/>
      <w:r>
        <w:t>外儲説左下</w:t>
      </w:r>
      <w:proofErr w:type="spellEnd"/>
      <w:r>
        <w:rPr>
          <w:rFonts w:eastAsia="宋体" w:hint="eastAsia"/>
          <w:lang w:eastAsia="zh-CN"/>
        </w:rPr>
        <w:t>》</w:t>
      </w:r>
      <w:r>
        <w:t>篇：</w:t>
      </w:r>
      <w:r>
        <w:rPr>
          <w:rFonts w:eastAsia="宋体" w:hint="eastAsia"/>
          <w:lang w:eastAsia="zh-CN"/>
        </w:rPr>
        <w:t>“</w:t>
      </w:r>
      <w:proofErr w:type="spellStart"/>
      <w:r>
        <w:t>孫叔敖相楚，</w:t>
      </w:r>
      <w:proofErr w:type="gramStart"/>
      <w:r>
        <w:t>棧</w:t>
      </w:r>
      <w:proofErr w:type="gramEnd"/>
      <w:r>
        <w:t>車牝馬，糲餅菜羹</w:t>
      </w:r>
      <w:proofErr w:type="spellEnd"/>
      <w:r>
        <w:t>。</w:t>
      </w:r>
      <w:r>
        <w:rPr>
          <w:rFonts w:eastAsia="宋体" w:hint="eastAsia"/>
          <w:lang w:eastAsia="zh-CN"/>
        </w:rPr>
        <w:t>”</w:t>
      </w:r>
      <w:proofErr w:type="spellStart"/>
      <w:r>
        <w:t>念孫案</w:t>
      </w:r>
      <w:proofErr w:type="spellEnd"/>
      <w:r>
        <w:rPr>
          <w:rFonts w:eastAsia="宋体" w:hint="eastAsia"/>
          <w:lang w:eastAsia="zh-CN"/>
        </w:rPr>
        <w:t>“</w:t>
      </w:r>
      <w:r>
        <w:t>餅</w:t>
      </w:r>
      <w:r>
        <w:rPr>
          <w:rFonts w:eastAsia="宋体" w:hint="eastAsia"/>
          <w:lang w:eastAsia="zh-CN"/>
        </w:rPr>
        <w:t>”</w:t>
      </w:r>
      <w:proofErr w:type="spellStart"/>
      <w:r>
        <w:t>當爲</w:t>
      </w:r>
      <w:proofErr w:type="spellEnd"/>
      <w:r>
        <w:rPr>
          <w:rFonts w:eastAsia="宋体" w:hint="eastAsia"/>
          <w:lang w:eastAsia="zh-CN"/>
        </w:rPr>
        <w:t>“</w:t>
      </w:r>
      <w:r>
        <w:t>餠</w:t>
      </w:r>
      <w:r>
        <w:rPr>
          <w:rFonts w:eastAsia="宋体" w:hint="eastAsia"/>
          <w:lang w:eastAsia="zh-CN"/>
        </w:rPr>
        <w:t>”</w:t>
      </w:r>
      <w:r>
        <w:t>。餠</w:t>
      </w:r>
    </w:p>
    <w:p w14:paraId="1E330C77" w14:textId="77777777" w:rsidR="00CC015B" w:rsidRDefault="00000000">
      <w:proofErr w:type="spellStart"/>
      <w:r>
        <w:lastRenderedPageBreak/>
        <w:t>與飯同。見</w:t>
      </w:r>
      <w:proofErr w:type="spellEnd"/>
      <w:r>
        <w:rPr>
          <w:rFonts w:eastAsia="宋体" w:hint="eastAsia"/>
          <w:lang w:eastAsia="zh-CN"/>
        </w:rPr>
        <w:t>《</w:t>
      </w:r>
      <w:proofErr w:type="spellStart"/>
      <w:r>
        <w:t>玉篇</w:t>
      </w:r>
      <w:proofErr w:type="spellEnd"/>
      <w:r>
        <w:rPr>
          <w:rFonts w:eastAsia="宋体" w:hint="eastAsia"/>
          <w:lang w:eastAsia="zh-CN"/>
        </w:rPr>
        <w:t>》</w:t>
      </w:r>
      <w:r>
        <w:t>、</w:t>
      </w:r>
      <w:r>
        <w:rPr>
          <w:rFonts w:eastAsia="宋体" w:hint="eastAsia"/>
          <w:lang w:eastAsia="zh-CN"/>
        </w:rPr>
        <w:t>《</w:t>
      </w:r>
      <w:proofErr w:type="spellStart"/>
      <w:r>
        <w:t>廣韻</w:t>
      </w:r>
      <w:proofErr w:type="spellEnd"/>
      <w:r>
        <w:rPr>
          <w:rFonts w:eastAsia="宋体" w:hint="eastAsia"/>
          <w:lang w:eastAsia="zh-CN"/>
        </w:rPr>
        <w:t>》</w:t>
      </w:r>
      <w:r>
        <w:t>。</w:t>
      </w:r>
    </w:p>
    <w:p w14:paraId="2771FFC2" w14:textId="77777777" w:rsidR="00CC015B" w:rsidRDefault="00000000">
      <w:proofErr w:type="spellStart"/>
      <w:r>
        <w:t>糲飯菜羮，猶言疏食菜羮耳。餠與餅字形相似，傳寫往往譌溷</w:t>
      </w:r>
      <w:proofErr w:type="spellEnd"/>
    </w:p>
    <w:p w14:paraId="5B6D76BD" w14:textId="77777777" w:rsidR="00CC015B" w:rsidRDefault="00000000">
      <w:r>
        <w:rPr>
          <w:rFonts w:eastAsia="宋体" w:hint="eastAsia"/>
          <w:lang w:eastAsia="zh-CN"/>
        </w:rPr>
        <w:t>《</w:t>
      </w:r>
      <w:proofErr w:type="spellStart"/>
      <w:r>
        <w:t>廣雅</w:t>
      </w:r>
      <w:proofErr w:type="spellEnd"/>
      <w:r>
        <w:rPr>
          <w:rFonts w:eastAsia="宋体" w:hint="eastAsia"/>
          <w:lang w:eastAsia="zh-CN"/>
        </w:rPr>
        <w:t>》</w:t>
      </w:r>
      <w:r>
        <w:t>曰：</w:t>
      </w:r>
      <w:r>
        <w:rPr>
          <w:rFonts w:eastAsia="宋体" w:hint="eastAsia"/>
          <w:lang w:eastAsia="zh-CN"/>
        </w:rPr>
        <w:t>“</w:t>
      </w:r>
      <w:proofErr w:type="spellStart"/>
      <w:r>
        <w:t>餠，食也</w:t>
      </w:r>
      <w:proofErr w:type="spellEnd"/>
      <w:r>
        <w:t>。</w:t>
      </w:r>
      <w:r>
        <w:rPr>
          <w:rFonts w:eastAsia="宋体" w:hint="eastAsia"/>
          <w:lang w:eastAsia="zh-CN"/>
        </w:rPr>
        <w:t>”《</w:t>
      </w:r>
      <w:proofErr w:type="spellStart"/>
      <w:r>
        <w:t>方言</w:t>
      </w:r>
      <w:proofErr w:type="spellEnd"/>
      <w:r>
        <w:rPr>
          <w:rFonts w:eastAsia="宋体" w:hint="eastAsia"/>
          <w:lang w:eastAsia="zh-CN"/>
        </w:rPr>
        <w:t>》</w:t>
      </w:r>
      <w:proofErr w:type="spellStart"/>
      <w:r>
        <w:t>注曰</w:t>
      </w:r>
      <w:proofErr w:type="spellEnd"/>
      <w:r>
        <w:t>：</w:t>
      </w:r>
      <w:r>
        <w:rPr>
          <w:rFonts w:eastAsia="宋体" w:hint="eastAsia"/>
          <w:lang w:eastAsia="zh-CN"/>
        </w:rPr>
        <w:t>“</w:t>
      </w:r>
      <w:proofErr w:type="spellStart"/>
      <w:r>
        <w:t>簇，盛餠筥也</w:t>
      </w:r>
      <w:proofErr w:type="spellEnd"/>
      <w:r>
        <w:t>。</w:t>
      </w:r>
      <w:r>
        <w:rPr>
          <w:rFonts w:eastAsia="宋体" w:hint="eastAsia"/>
          <w:lang w:eastAsia="zh-CN"/>
        </w:rPr>
        <w:t>”《</w:t>
      </w:r>
      <w:proofErr w:type="spellStart"/>
      <w:r>
        <w:t>爾雅。釋言</w:t>
      </w:r>
      <w:proofErr w:type="spellEnd"/>
      <w:r>
        <w:rPr>
          <w:rFonts w:eastAsia="宋体" w:hint="eastAsia"/>
          <w:lang w:eastAsia="zh-CN"/>
        </w:rPr>
        <w:t>》</w:t>
      </w:r>
      <w:proofErr w:type="spellStart"/>
      <w:r>
        <w:t>釋文曰</w:t>
      </w:r>
      <w:proofErr w:type="spellEnd"/>
      <w:r>
        <w:t>：</w:t>
      </w:r>
      <w:r>
        <w:rPr>
          <w:rFonts w:eastAsia="宋体" w:hint="eastAsia"/>
          <w:lang w:eastAsia="zh-CN"/>
        </w:rPr>
        <w:t>“</w:t>
      </w:r>
      <w:proofErr w:type="spellStart"/>
      <w:r>
        <w:t>飰，字又作餠</w:t>
      </w:r>
      <w:proofErr w:type="spellEnd"/>
      <w:r>
        <w:t>。</w:t>
      </w:r>
      <w:r>
        <w:rPr>
          <w:rFonts w:eastAsia="宋体" w:hint="eastAsia"/>
          <w:lang w:eastAsia="zh-CN"/>
        </w:rPr>
        <w:t>”</w:t>
      </w:r>
      <w:proofErr w:type="spellStart"/>
      <w:r>
        <w:t>今本</w:t>
      </w:r>
      <w:proofErr w:type="spellEnd"/>
      <w:r>
        <w:rPr>
          <w:rFonts w:eastAsia="宋体" w:hint="eastAsia"/>
          <w:lang w:eastAsia="zh-CN"/>
        </w:rPr>
        <w:t>“</w:t>
      </w:r>
      <w:r>
        <w:t>餠</w:t>
      </w:r>
      <w:r>
        <w:rPr>
          <w:rFonts w:eastAsia="宋体" w:hint="eastAsia"/>
          <w:lang w:eastAsia="zh-CN"/>
        </w:rPr>
        <w:t>”</w:t>
      </w:r>
      <w:proofErr w:type="spellStart"/>
      <w:r>
        <w:t>字竝譌作</w:t>
      </w:r>
      <w:proofErr w:type="spellEnd"/>
    </w:p>
    <w:p w14:paraId="11711285" w14:textId="77777777" w:rsidR="00CC015B" w:rsidRDefault="00000000">
      <w:r>
        <w:rPr>
          <w:rFonts w:eastAsia="宋体" w:hint="eastAsia"/>
          <w:lang w:eastAsia="zh-CN"/>
        </w:rPr>
        <w:t>“</w:t>
      </w:r>
      <w:r>
        <w:t>餅</w:t>
      </w:r>
      <w:r>
        <w:rPr>
          <w:rFonts w:eastAsia="宋体" w:hint="eastAsia"/>
          <w:lang w:eastAsia="zh-CN"/>
        </w:rPr>
        <w:t>”</w:t>
      </w:r>
      <w:r>
        <w:t>。</w:t>
      </w:r>
      <w:r>
        <w:rPr>
          <w:rFonts w:eastAsia="宋体" w:hint="eastAsia"/>
          <w:lang w:eastAsia="zh-CN"/>
        </w:rPr>
        <w:t>《</w:t>
      </w:r>
      <w:proofErr w:type="spellStart"/>
      <w:r>
        <w:t>初學記。器物部</w:t>
      </w:r>
      <w:proofErr w:type="spellEnd"/>
      <w:r>
        <w:rPr>
          <w:rFonts w:eastAsia="宋体" w:hint="eastAsia"/>
          <w:lang w:eastAsia="zh-CN"/>
        </w:rPr>
        <w:t>》</w:t>
      </w:r>
      <w:proofErr w:type="spellStart"/>
      <w:r>
        <w:t>引此，正作</w:t>
      </w:r>
      <w:proofErr w:type="spellEnd"/>
      <w:r>
        <w:rPr>
          <w:rFonts w:eastAsia="宋体" w:hint="eastAsia"/>
          <w:lang w:eastAsia="zh-CN"/>
        </w:rPr>
        <w:t>“</w:t>
      </w:r>
      <w:proofErr w:type="spellStart"/>
      <w:r>
        <w:t>糲飯</w:t>
      </w:r>
      <w:proofErr w:type="spellEnd"/>
      <w:r>
        <w:rPr>
          <w:rFonts w:eastAsia="宋体" w:hint="eastAsia"/>
          <w:lang w:eastAsia="zh-CN"/>
        </w:rPr>
        <w:t>”</w:t>
      </w:r>
      <w:r>
        <w:t>。</w:t>
      </w:r>
    </w:p>
    <w:p w14:paraId="39E03456" w14:textId="77777777" w:rsidR="00CC015B" w:rsidRDefault="00000000">
      <w:proofErr w:type="spellStart"/>
      <w:r>
        <w:t>侵孟</w:t>
      </w:r>
      <w:proofErr w:type="spellEnd"/>
    </w:p>
    <w:p w14:paraId="69448DAC" w14:textId="77777777" w:rsidR="00CC015B" w:rsidRDefault="00000000">
      <w:r>
        <w:rPr>
          <w:rFonts w:eastAsia="宋体" w:hint="eastAsia"/>
          <w:lang w:eastAsia="zh-CN"/>
        </w:rPr>
        <w:t>《</w:t>
      </w:r>
      <w:proofErr w:type="spellStart"/>
      <w:r>
        <w:t>難二</w:t>
      </w:r>
      <w:proofErr w:type="spellEnd"/>
      <w:r>
        <w:rPr>
          <w:rFonts w:eastAsia="宋体" w:hint="eastAsia"/>
          <w:lang w:eastAsia="zh-CN"/>
        </w:rPr>
        <w:t>》</w:t>
      </w:r>
      <w:r>
        <w:t>篇</w:t>
      </w:r>
      <w:r>
        <w:rPr>
          <w:rFonts w:eastAsia="宋体" w:hint="eastAsia"/>
          <w:lang w:eastAsia="zh-CN"/>
        </w:rPr>
        <w:t>“</w:t>
      </w:r>
      <w:proofErr w:type="spellStart"/>
      <w:r>
        <w:t>昔者文王侵孟克莒，舉</w:t>
      </w:r>
      <w:proofErr w:type="gramStart"/>
      <w:r>
        <w:t>酆</w:t>
      </w:r>
      <w:proofErr w:type="spellEnd"/>
      <w:proofErr w:type="gramEnd"/>
      <w:r>
        <w:t>。</w:t>
      </w:r>
      <w:r>
        <w:rPr>
          <w:rFonts w:eastAsia="宋体" w:hint="eastAsia"/>
          <w:lang w:eastAsia="zh-CN"/>
        </w:rPr>
        <w:t>”</w:t>
      </w:r>
      <w:proofErr w:type="spellStart"/>
      <w:r>
        <w:t>引之曰</w:t>
      </w:r>
      <w:proofErr w:type="spellEnd"/>
      <w:r>
        <w:rPr>
          <w:rFonts w:eastAsia="宋体" w:hint="eastAsia"/>
          <w:lang w:eastAsia="zh-CN"/>
        </w:rPr>
        <w:t>““</w:t>
      </w:r>
      <w:r>
        <w:t>孟</w:t>
      </w:r>
      <w:r>
        <w:rPr>
          <w:rFonts w:eastAsia="宋体" w:hint="eastAsia"/>
          <w:lang w:eastAsia="zh-CN"/>
        </w:rPr>
        <w:t>”</w:t>
      </w:r>
      <w:proofErr w:type="spellStart"/>
      <w:r>
        <w:t>當爲</w:t>
      </w:r>
      <w:proofErr w:type="spellEnd"/>
      <w:r>
        <w:rPr>
          <w:rFonts w:eastAsia="宋体" w:hint="eastAsia"/>
          <w:lang w:eastAsia="zh-CN"/>
        </w:rPr>
        <w:t>“</w:t>
      </w:r>
      <w:r>
        <w:t>盂</w:t>
      </w:r>
      <w:r>
        <w:rPr>
          <w:rFonts w:eastAsia="宋体" w:hint="eastAsia"/>
          <w:lang w:eastAsia="zh-CN"/>
        </w:rPr>
        <w:t>”</w:t>
      </w:r>
      <w:r>
        <w:t>，</w:t>
      </w:r>
      <w:proofErr w:type="spellStart"/>
      <w:r>
        <w:t>字之誤也</w:t>
      </w:r>
      <w:proofErr w:type="spellEnd"/>
      <w:r>
        <w:t>。</w:t>
      </w:r>
      <w:r>
        <w:rPr>
          <w:rFonts w:eastAsia="宋体" w:hint="eastAsia"/>
          <w:lang w:eastAsia="zh-CN"/>
        </w:rPr>
        <w:t>《</w:t>
      </w:r>
      <w:r>
        <w:t>竹</w:t>
      </w:r>
    </w:p>
    <w:p w14:paraId="05FBF5CD" w14:textId="77777777" w:rsidR="00CC015B" w:rsidRDefault="00000000">
      <w:pPr>
        <w:rPr>
          <w:rFonts w:eastAsia="宋体"/>
          <w:lang w:eastAsia="zh-CN"/>
        </w:rPr>
      </w:pPr>
      <w:proofErr w:type="spellStart"/>
      <w:proofErr w:type="gramStart"/>
      <w:r>
        <w:t>書</w:t>
      </w:r>
      <w:proofErr w:type="gramEnd"/>
      <w:r>
        <w:t>紀年</w:t>
      </w:r>
      <w:proofErr w:type="spellEnd"/>
      <w:r>
        <w:rPr>
          <w:rFonts w:eastAsia="宋体" w:hint="eastAsia"/>
          <w:lang w:eastAsia="zh-CN"/>
        </w:rPr>
        <w:t>》“</w:t>
      </w:r>
      <w:proofErr w:type="spellStart"/>
      <w:r>
        <w:t>帝辛三十四年，周師取耆及邘</w:t>
      </w:r>
      <w:proofErr w:type="spellEnd"/>
      <w:r>
        <w:t>。</w:t>
      </w:r>
      <w:r>
        <w:rPr>
          <w:rFonts w:eastAsia="宋体" w:hint="eastAsia"/>
          <w:lang w:eastAsia="zh-CN"/>
        </w:rPr>
        <w:t>”《</w:t>
      </w:r>
      <w:proofErr w:type="spellStart"/>
      <w:r>
        <w:t>書大傳</w:t>
      </w:r>
      <w:proofErr w:type="spellEnd"/>
      <w:r>
        <w:rPr>
          <w:rFonts w:eastAsia="宋体" w:hint="eastAsia"/>
          <w:lang w:eastAsia="zh-CN"/>
        </w:rPr>
        <w:t>》</w:t>
      </w:r>
      <w:r>
        <w:t>：</w:t>
      </w:r>
      <w:r>
        <w:rPr>
          <w:rFonts w:eastAsia="宋体" w:hint="eastAsia"/>
          <w:lang w:eastAsia="zh-CN"/>
        </w:rPr>
        <w:t>“</w:t>
      </w:r>
      <w:proofErr w:type="spellStart"/>
      <w:r>
        <w:t>文王受命二年，伐邘</w:t>
      </w:r>
      <w:proofErr w:type="spellEnd"/>
      <w:r>
        <w:t>。</w:t>
      </w:r>
      <w:r>
        <w:rPr>
          <w:rFonts w:eastAsia="宋体" w:hint="eastAsia"/>
          <w:lang w:eastAsia="zh-CN"/>
        </w:rPr>
        <w:t>”</w:t>
      </w:r>
      <w:proofErr w:type="gramStart"/>
      <w:r>
        <w:rPr>
          <w:rFonts w:eastAsia="宋体" w:hint="eastAsia"/>
          <w:lang w:eastAsia="zh-CN"/>
        </w:rPr>
        <w:t>《</w:t>
      </w:r>
      <w:proofErr w:type="spellStart"/>
      <w:proofErr w:type="gramEnd"/>
      <w:r>
        <w:t>史記</w:t>
      </w:r>
      <w:proofErr w:type="spellEnd"/>
      <w:r>
        <w:rPr>
          <w:rFonts w:eastAsia="宋体" w:hint="eastAsia"/>
          <w:lang w:eastAsia="zh-CN"/>
        </w:rPr>
        <w:t>•</w:t>
      </w:r>
    </w:p>
    <w:p w14:paraId="2E1165AF" w14:textId="77777777" w:rsidR="00CC015B" w:rsidRDefault="00000000">
      <w:proofErr w:type="spellStart"/>
      <w:r>
        <w:t>周本紀</w:t>
      </w:r>
      <w:proofErr w:type="spellEnd"/>
      <w:proofErr w:type="gramStart"/>
      <w:r>
        <w:rPr>
          <w:rFonts w:eastAsia="宋体" w:hint="eastAsia"/>
          <w:lang w:eastAsia="zh-CN"/>
        </w:rPr>
        <w:t>》</w:t>
      </w:r>
      <w:proofErr w:type="gramEnd"/>
      <w:r>
        <w:t>：</w:t>
      </w:r>
      <w:r>
        <w:rPr>
          <w:rFonts w:eastAsia="宋体" w:hint="eastAsia"/>
          <w:lang w:eastAsia="zh-CN"/>
        </w:rPr>
        <w:t>“</w:t>
      </w:r>
      <w:proofErr w:type="spellStart"/>
      <w:r>
        <w:t>文王敗</w:t>
      </w:r>
      <w:proofErr w:type="gramStart"/>
      <w:r>
        <w:t>耆</w:t>
      </w:r>
      <w:proofErr w:type="gramEnd"/>
      <w:r>
        <w:t>國，明年伐邘</w:t>
      </w:r>
      <w:proofErr w:type="spellEnd"/>
      <w:r>
        <w:t>。</w:t>
      </w:r>
      <w:r>
        <w:rPr>
          <w:rFonts w:eastAsia="宋体" w:hint="eastAsia"/>
          <w:lang w:eastAsia="zh-CN"/>
        </w:rPr>
        <w:t>”</w:t>
      </w:r>
      <w:r>
        <w:t>作</w:t>
      </w:r>
      <w:r>
        <w:rPr>
          <w:rFonts w:eastAsia="宋体" w:hint="eastAsia"/>
          <w:lang w:eastAsia="zh-CN"/>
        </w:rPr>
        <w:t>“</w:t>
      </w:r>
      <w:r>
        <w:t>盂</w:t>
      </w:r>
      <w:r>
        <w:rPr>
          <w:rFonts w:eastAsia="宋体" w:hint="eastAsia"/>
          <w:lang w:eastAsia="zh-CN"/>
        </w:rPr>
        <w:t>”</w:t>
      </w:r>
      <w:proofErr w:type="spellStart"/>
      <w:r>
        <w:t>者，借字耳</w:t>
      </w:r>
      <w:proofErr w:type="spellEnd"/>
      <w:r>
        <w:t>。</w:t>
      </w:r>
    </w:p>
    <w:p w14:paraId="6C76A47E" w14:textId="77777777" w:rsidR="00CC015B" w:rsidRDefault="00000000">
      <w:proofErr w:type="spellStart"/>
      <w:r>
        <w:t>矦侈</w:t>
      </w:r>
      <w:proofErr w:type="spellEnd"/>
    </w:p>
    <w:p w14:paraId="1E915F46" w14:textId="77777777" w:rsidR="00CC015B" w:rsidRDefault="00000000">
      <w:r>
        <w:rPr>
          <w:rFonts w:eastAsia="宋体" w:hint="eastAsia"/>
          <w:lang w:eastAsia="zh-CN"/>
        </w:rPr>
        <w:t>《</w:t>
      </w:r>
      <w:proofErr w:type="spellStart"/>
      <w:r>
        <w:t>説疑</w:t>
      </w:r>
      <w:proofErr w:type="spellEnd"/>
      <w:r>
        <w:rPr>
          <w:rFonts w:eastAsia="宋体" w:hint="eastAsia"/>
          <w:lang w:eastAsia="zh-CN"/>
        </w:rPr>
        <w:t>》</w:t>
      </w:r>
      <w:r>
        <w:t>篇：</w:t>
      </w:r>
      <w:r>
        <w:rPr>
          <w:rFonts w:eastAsia="宋体" w:hint="eastAsia"/>
          <w:lang w:eastAsia="zh-CN"/>
        </w:rPr>
        <w:t>“</w:t>
      </w:r>
      <w:proofErr w:type="spellStart"/>
      <w:proofErr w:type="gramStart"/>
      <w:r>
        <w:t>桀</w:t>
      </w:r>
      <w:proofErr w:type="gramEnd"/>
      <w:r>
        <w:t>有矦侈</w:t>
      </w:r>
      <w:proofErr w:type="spellEnd"/>
      <w:r>
        <w:t>。</w:t>
      </w:r>
      <w:r>
        <w:rPr>
          <w:rFonts w:eastAsia="宋体" w:hint="eastAsia"/>
          <w:lang w:eastAsia="zh-CN"/>
        </w:rPr>
        <w:t>”</w:t>
      </w:r>
      <w:proofErr w:type="spellStart"/>
      <w:r>
        <w:t>念孫案</w:t>
      </w:r>
      <w:proofErr w:type="spellEnd"/>
      <w:r>
        <w:t>：</w:t>
      </w:r>
      <w:r>
        <w:rPr>
          <w:rFonts w:eastAsia="宋体" w:hint="eastAsia"/>
          <w:lang w:eastAsia="zh-CN"/>
        </w:rPr>
        <w:t>“</w:t>
      </w:r>
      <w:r>
        <w:t>矦</w:t>
      </w:r>
      <w:r>
        <w:rPr>
          <w:rFonts w:eastAsia="宋体" w:hint="eastAsia"/>
          <w:lang w:eastAsia="zh-CN"/>
        </w:rPr>
        <w:t>”</w:t>
      </w:r>
      <w:proofErr w:type="spellStart"/>
      <w:r>
        <w:t>當作</w:t>
      </w:r>
      <w:proofErr w:type="spellEnd"/>
      <w:r>
        <w:rPr>
          <w:rFonts w:eastAsia="宋体" w:hint="eastAsia"/>
          <w:lang w:eastAsia="zh-CN"/>
        </w:rPr>
        <w:t>“</w:t>
      </w:r>
      <w:r>
        <w:t>隹</w:t>
      </w:r>
      <w:r>
        <w:rPr>
          <w:rFonts w:eastAsia="宋体" w:hint="eastAsia"/>
          <w:lang w:eastAsia="zh-CN"/>
        </w:rPr>
        <w:t>”</w:t>
      </w:r>
      <w:r>
        <w:t>，</w:t>
      </w:r>
      <w:proofErr w:type="spellStart"/>
      <w:r>
        <w:t>形相似而誤。隸書從隹、從矦之字，往往</w:t>
      </w:r>
      <w:proofErr w:type="spellEnd"/>
    </w:p>
    <w:p w14:paraId="4A00D0AD" w14:textId="77777777" w:rsidR="00CC015B" w:rsidRDefault="00000000">
      <w:proofErr w:type="spellStart"/>
      <w:r>
        <w:t>譌溷。説見</w:t>
      </w:r>
      <w:proofErr w:type="spellEnd"/>
      <w:r>
        <w:rPr>
          <w:rFonts w:eastAsia="宋体" w:hint="eastAsia"/>
          <w:lang w:eastAsia="zh-CN"/>
        </w:rPr>
        <w:t>《</w:t>
      </w:r>
      <w:proofErr w:type="spellStart"/>
      <w:r>
        <w:t>墨子</w:t>
      </w:r>
      <w:proofErr w:type="spellEnd"/>
      <w:r>
        <w:rPr>
          <w:rFonts w:eastAsia="宋体" w:hint="eastAsia"/>
          <w:lang w:eastAsia="zh-CN"/>
        </w:rPr>
        <w:t>•</w:t>
      </w:r>
      <w:proofErr w:type="spellStart"/>
      <w:r>
        <w:t>非命</w:t>
      </w:r>
      <w:proofErr w:type="spellEnd"/>
      <w:r>
        <w:rPr>
          <w:rFonts w:eastAsia="宋体" w:hint="eastAsia"/>
          <w:lang w:eastAsia="zh-CN"/>
        </w:rPr>
        <w:t>》</w:t>
      </w:r>
      <w:proofErr w:type="gramStart"/>
      <w:r>
        <w:t>篇</w:t>
      </w:r>
      <w:r>
        <w:rPr>
          <w:rFonts w:eastAsia="宋体" w:hint="eastAsia"/>
          <w:lang w:eastAsia="zh-CN"/>
        </w:rPr>
        <w:t>“</w:t>
      </w:r>
      <w:proofErr w:type="spellStart"/>
      <w:proofErr w:type="gramEnd"/>
      <w:r>
        <w:t>惟舌</w:t>
      </w:r>
      <w:proofErr w:type="spellEnd"/>
      <w:r>
        <w:rPr>
          <w:rFonts w:eastAsia="宋体" w:hint="eastAsia"/>
          <w:lang w:eastAsia="zh-CN"/>
        </w:rPr>
        <w:t>”</w:t>
      </w:r>
      <w:r>
        <w:t>下。</w:t>
      </w:r>
      <w:r>
        <w:rPr>
          <w:rFonts w:eastAsia="宋体" w:hint="eastAsia"/>
          <w:lang w:eastAsia="zh-CN"/>
        </w:rPr>
        <w:t>《</w:t>
      </w:r>
      <w:proofErr w:type="spellStart"/>
      <w:r>
        <w:t>墨子。所染</w:t>
      </w:r>
      <w:proofErr w:type="spellEnd"/>
      <w:r>
        <w:rPr>
          <w:rFonts w:eastAsia="宋体" w:hint="eastAsia"/>
          <w:lang w:eastAsia="zh-CN"/>
        </w:rPr>
        <w:t>》</w:t>
      </w:r>
      <w:r>
        <w:t>篇、</w:t>
      </w:r>
      <w:r>
        <w:rPr>
          <w:rFonts w:eastAsia="宋体" w:hint="eastAsia"/>
          <w:lang w:eastAsia="zh-CN"/>
        </w:rPr>
        <w:t>《</w:t>
      </w:r>
      <w:proofErr w:type="spellStart"/>
      <w:r>
        <w:t>明鬼</w:t>
      </w:r>
      <w:proofErr w:type="spellEnd"/>
      <w:r>
        <w:rPr>
          <w:rFonts w:eastAsia="宋体" w:hint="eastAsia"/>
          <w:lang w:eastAsia="zh-CN"/>
        </w:rPr>
        <w:t>》</w:t>
      </w:r>
      <w:proofErr w:type="spellStart"/>
      <w:r>
        <w:t>篇竝作</w:t>
      </w:r>
      <w:proofErr w:type="spellEnd"/>
      <w:r>
        <w:rPr>
          <w:rFonts w:eastAsia="宋体" w:hint="eastAsia"/>
          <w:lang w:eastAsia="zh-CN"/>
        </w:rPr>
        <w:t>“</w:t>
      </w:r>
      <w:proofErr w:type="spellStart"/>
      <w:r>
        <w:t>推哆</w:t>
      </w:r>
      <w:proofErr w:type="spellEnd"/>
      <w:r>
        <w:rPr>
          <w:rFonts w:eastAsia="宋体" w:hint="eastAsia"/>
          <w:lang w:eastAsia="zh-CN"/>
        </w:rPr>
        <w:t>”</w:t>
      </w:r>
      <w:r>
        <w:t>。</w:t>
      </w:r>
      <w:r>
        <w:rPr>
          <w:rFonts w:eastAsia="宋体" w:hint="eastAsia"/>
          <w:lang w:eastAsia="zh-CN"/>
        </w:rPr>
        <w:t>《</w:t>
      </w:r>
      <w:proofErr w:type="spellStart"/>
      <w:r>
        <w:t>晏子＄諫</w:t>
      </w:r>
      <w:proofErr w:type="spellEnd"/>
      <w:r>
        <w:rPr>
          <w:rFonts w:eastAsia="宋体" w:hint="eastAsia"/>
          <w:lang w:eastAsia="zh-CN"/>
        </w:rPr>
        <w:t>》</w:t>
      </w:r>
      <w:r>
        <w:t>篇、</w:t>
      </w:r>
      <w:r>
        <w:rPr>
          <w:rFonts w:eastAsia="宋体" w:hint="eastAsia"/>
          <w:lang w:eastAsia="zh-CN"/>
        </w:rPr>
        <w:t>《</w:t>
      </w:r>
      <w:r>
        <w:t>漢</w:t>
      </w:r>
    </w:p>
    <w:p w14:paraId="1C526B4B" w14:textId="77777777" w:rsidR="00CC015B" w:rsidRDefault="00000000">
      <w:proofErr w:type="gramStart"/>
      <w:r>
        <w:t>書</w:t>
      </w:r>
      <w:proofErr w:type="gramEnd"/>
      <w:r>
        <w:rPr>
          <w:rFonts w:eastAsia="宋体" w:hint="eastAsia"/>
          <w:lang w:eastAsia="zh-CN"/>
        </w:rPr>
        <w:t>•</w:t>
      </w:r>
      <w:proofErr w:type="spellStart"/>
      <w:r>
        <w:t>古今人表</w:t>
      </w:r>
      <w:proofErr w:type="spellEnd"/>
      <w:r>
        <w:rPr>
          <w:rFonts w:eastAsia="宋体" w:hint="eastAsia"/>
          <w:lang w:eastAsia="zh-CN"/>
        </w:rPr>
        <w:t>》</w:t>
      </w:r>
      <w:proofErr w:type="spellStart"/>
      <w:r>
        <w:t>竝作</w:t>
      </w:r>
      <w:proofErr w:type="spellEnd"/>
      <w:r>
        <w:rPr>
          <w:rFonts w:eastAsia="宋体" w:hint="eastAsia"/>
          <w:lang w:eastAsia="zh-CN"/>
        </w:rPr>
        <w:t>“</w:t>
      </w:r>
      <w:proofErr w:type="spellStart"/>
      <w:r>
        <w:t>推侈</w:t>
      </w:r>
      <w:proofErr w:type="spellEnd"/>
      <w:r>
        <w:rPr>
          <w:rFonts w:eastAsia="宋体" w:hint="eastAsia"/>
          <w:lang w:eastAsia="zh-CN"/>
        </w:rPr>
        <w:t>”</w:t>
      </w:r>
      <w:r>
        <w:t>。</w:t>
      </w:r>
      <w:proofErr w:type="spellStart"/>
      <w:proofErr w:type="gramStart"/>
      <w:r>
        <w:t>隹</w:t>
      </w:r>
      <w:proofErr w:type="gramEnd"/>
      <w:r>
        <w:t>與推聲相近故通作</w:t>
      </w:r>
      <w:proofErr w:type="spellEnd"/>
      <w:r>
        <w:rPr>
          <w:rFonts w:eastAsia="宋体" w:hint="eastAsia"/>
          <w:lang w:eastAsia="zh-CN"/>
        </w:rPr>
        <w:t>“</w:t>
      </w:r>
      <w:r>
        <w:t>推</w:t>
      </w:r>
      <w:r>
        <w:rPr>
          <w:rFonts w:eastAsia="宋体" w:hint="eastAsia"/>
          <w:lang w:eastAsia="zh-CN"/>
        </w:rPr>
        <w:t>”</w:t>
      </w:r>
      <w:proofErr w:type="spellStart"/>
      <w:r>
        <w:t>也其爲</w:t>
      </w:r>
      <w:proofErr w:type="spellEnd"/>
      <w:r>
        <w:rPr>
          <w:rFonts w:eastAsia="宋体" w:hint="eastAsia"/>
          <w:lang w:eastAsia="zh-CN"/>
        </w:rPr>
        <w:t>“</w:t>
      </w:r>
      <w:r>
        <w:t>隹</w:t>
      </w:r>
      <w:r>
        <w:rPr>
          <w:rFonts w:eastAsia="宋体" w:hint="eastAsia"/>
          <w:lang w:eastAsia="zh-CN"/>
        </w:rPr>
        <w:t>”</w:t>
      </w:r>
      <w:proofErr w:type="spellStart"/>
      <w:r>
        <w:t>字無疑</w:t>
      </w:r>
      <w:proofErr w:type="spellEnd"/>
    </w:p>
    <w:p w14:paraId="20EAEC0C" w14:textId="77777777" w:rsidR="00CC015B" w:rsidRDefault="00000000">
      <w:pPr>
        <w:rPr>
          <w:lang w:eastAsia="zh-CN"/>
        </w:rPr>
      </w:pPr>
      <w:r>
        <w:rPr>
          <w:lang w:eastAsia="zh-CN"/>
        </w:rPr>
        <w:t>【第</w:t>
      </w:r>
      <w:r>
        <w:rPr>
          <w:lang w:eastAsia="zh-CN"/>
        </w:rPr>
        <w:t>246</w:t>
      </w:r>
      <w:r>
        <w:rPr>
          <w:lang w:eastAsia="zh-CN"/>
        </w:rPr>
        <w:t>页】</w:t>
      </w:r>
    </w:p>
    <w:p w14:paraId="6F6E4CFE" w14:textId="77777777" w:rsidR="00CC015B" w:rsidRDefault="00000000">
      <w:pPr>
        <w:rPr>
          <w:rFonts w:eastAsia="宋体"/>
          <w:lang w:eastAsia="zh-CN"/>
        </w:rPr>
      </w:pPr>
      <w:r>
        <w:rPr>
          <w:rFonts w:eastAsia="宋体" w:hint="eastAsia"/>
          <w:lang w:eastAsia="zh-CN"/>
        </w:rPr>
        <w:t>《</w:t>
      </w:r>
      <w:r>
        <w:rPr>
          <w:lang w:eastAsia="zh-CN"/>
        </w:rPr>
        <w:t>法言</w:t>
      </w:r>
      <w:r>
        <w:rPr>
          <w:rFonts w:eastAsia="宋体" w:hint="eastAsia"/>
          <w:lang w:eastAsia="zh-CN"/>
        </w:rPr>
        <w:t>》</w:t>
      </w:r>
    </w:p>
    <w:p w14:paraId="758C94CC" w14:textId="77777777" w:rsidR="00CC015B" w:rsidRDefault="00000000">
      <w:pPr>
        <w:rPr>
          <w:lang w:eastAsia="zh-CN"/>
        </w:rPr>
      </w:pPr>
      <w:r>
        <w:rPr>
          <w:lang w:eastAsia="zh-CN"/>
        </w:rPr>
        <w:t>多哇</w:t>
      </w:r>
    </w:p>
    <w:p w14:paraId="2D353EEF" w14:textId="77777777" w:rsidR="00CC015B" w:rsidRDefault="00000000">
      <w:pPr>
        <w:rPr>
          <w:lang w:eastAsia="zh-CN"/>
        </w:rPr>
      </w:pPr>
      <w:r>
        <w:rPr>
          <w:rFonts w:eastAsia="宋体" w:hint="eastAsia"/>
          <w:lang w:eastAsia="zh-CN"/>
        </w:rPr>
        <w:t>《</w:t>
      </w:r>
      <w:r>
        <w:rPr>
          <w:lang w:eastAsia="zh-CN"/>
        </w:rPr>
        <w:t>吾子</w:t>
      </w:r>
      <w:r>
        <w:rPr>
          <w:rFonts w:eastAsia="宋体" w:hint="eastAsia"/>
          <w:lang w:eastAsia="zh-CN"/>
        </w:rPr>
        <w:t>》</w:t>
      </w:r>
      <w:r>
        <w:rPr>
          <w:lang w:eastAsia="zh-CN"/>
        </w:rPr>
        <w:t>篇：</w:t>
      </w:r>
      <w:r>
        <w:rPr>
          <w:rFonts w:eastAsia="宋体" w:hint="eastAsia"/>
          <w:lang w:eastAsia="zh-CN"/>
        </w:rPr>
        <w:t>“</w:t>
      </w:r>
      <w:r>
        <w:rPr>
          <w:lang w:eastAsia="zh-CN"/>
        </w:rPr>
        <w:t>中正則雅，多哇則鄭。</w:t>
      </w:r>
      <w:r>
        <w:rPr>
          <w:rFonts w:eastAsia="宋体" w:hint="eastAsia"/>
          <w:lang w:eastAsia="zh-CN"/>
        </w:rPr>
        <w:t>”</w:t>
      </w:r>
      <w:r>
        <w:rPr>
          <w:lang w:eastAsia="zh-CN"/>
        </w:rPr>
        <w:t>李軌曰：</w:t>
      </w:r>
      <w:r>
        <w:rPr>
          <w:rFonts w:eastAsia="宋体" w:hint="eastAsia"/>
          <w:lang w:eastAsia="zh-CN"/>
        </w:rPr>
        <w:t>“</w:t>
      </w:r>
      <w:r>
        <w:rPr>
          <w:lang w:eastAsia="zh-CN"/>
        </w:rPr>
        <w:t>多哇者，淫聲繁越也。</w:t>
      </w:r>
      <w:r>
        <w:rPr>
          <w:rFonts w:eastAsia="宋体" w:hint="eastAsia"/>
          <w:lang w:eastAsia="zh-CN"/>
        </w:rPr>
        <w:t>”</w:t>
      </w:r>
      <w:r>
        <w:rPr>
          <w:lang w:eastAsia="zh-CN"/>
        </w:rPr>
        <w:t>引之曰：多讀</w:t>
      </w:r>
    </w:p>
    <w:p w14:paraId="6EBC3528" w14:textId="77777777" w:rsidR="00CC015B" w:rsidRDefault="00000000">
      <w:pPr>
        <w:rPr>
          <w:lang w:eastAsia="zh-CN"/>
        </w:rPr>
      </w:pPr>
      <w:r>
        <w:rPr>
          <w:lang w:eastAsia="zh-CN"/>
        </w:rPr>
        <w:t>爲</w:t>
      </w:r>
      <w:proofErr w:type="gramStart"/>
      <w:r>
        <w:rPr>
          <w:lang w:eastAsia="zh-CN"/>
        </w:rPr>
        <w:t>哆</w:t>
      </w:r>
      <w:proofErr w:type="gramEnd"/>
      <w:r>
        <w:rPr>
          <w:lang w:eastAsia="zh-CN"/>
        </w:rPr>
        <w:t>。</w:t>
      </w:r>
      <w:proofErr w:type="gramStart"/>
      <w:r>
        <w:rPr>
          <w:lang w:eastAsia="zh-CN"/>
        </w:rPr>
        <w:t>哆</w:t>
      </w:r>
      <w:proofErr w:type="gramEnd"/>
      <w:r>
        <w:rPr>
          <w:lang w:eastAsia="zh-CN"/>
        </w:rPr>
        <w:t>，邪也。下文云：</w:t>
      </w:r>
      <w:r>
        <w:rPr>
          <w:rFonts w:eastAsia="宋体" w:hint="eastAsia"/>
          <w:lang w:eastAsia="zh-CN"/>
        </w:rPr>
        <w:t>“</w:t>
      </w:r>
      <w:r>
        <w:rPr>
          <w:lang w:eastAsia="zh-CN"/>
        </w:rPr>
        <w:t>述正道而稍邪</w:t>
      </w:r>
      <w:proofErr w:type="gramStart"/>
      <w:r>
        <w:rPr>
          <w:lang w:eastAsia="zh-CN"/>
        </w:rPr>
        <w:t>哆</w:t>
      </w:r>
      <w:proofErr w:type="gramEnd"/>
      <w:r>
        <w:rPr>
          <w:lang w:eastAsia="zh-CN"/>
        </w:rPr>
        <w:t>者有矣，未有述邪</w:t>
      </w:r>
      <w:proofErr w:type="gramStart"/>
      <w:r>
        <w:rPr>
          <w:lang w:eastAsia="zh-CN"/>
        </w:rPr>
        <w:t>哆</w:t>
      </w:r>
      <w:proofErr w:type="gramEnd"/>
      <w:r>
        <w:rPr>
          <w:lang w:eastAsia="zh-CN"/>
        </w:rPr>
        <w:t>而稍正也。</w:t>
      </w:r>
      <w:r>
        <w:rPr>
          <w:rFonts w:eastAsia="宋体" w:hint="eastAsia"/>
          <w:lang w:eastAsia="zh-CN"/>
        </w:rPr>
        <w:t>”</w:t>
      </w:r>
      <w:proofErr w:type="gramStart"/>
      <w:r>
        <w:rPr>
          <w:lang w:eastAsia="zh-CN"/>
        </w:rPr>
        <w:t>哆</w:t>
      </w:r>
      <w:proofErr w:type="gramEnd"/>
      <w:r>
        <w:rPr>
          <w:lang w:eastAsia="zh-CN"/>
        </w:rPr>
        <w:t>與多古字</w:t>
      </w:r>
    </w:p>
    <w:p w14:paraId="455033AC" w14:textId="77777777" w:rsidR="00CC015B" w:rsidRDefault="00000000">
      <w:pPr>
        <w:rPr>
          <w:lang w:eastAsia="zh-CN"/>
        </w:rPr>
      </w:pPr>
      <w:r>
        <w:rPr>
          <w:lang w:eastAsia="zh-CN"/>
        </w:rPr>
        <w:t>通。</w:t>
      </w:r>
      <w:r>
        <w:rPr>
          <w:rFonts w:eastAsia="宋体" w:hint="eastAsia"/>
          <w:lang w:eastAsia="zh-CN"/>
        </w:rPr>
        <w:t>《</w:t>
      </w:r>
      <w:r>
        <w:rPr>
          <w:lang w:eastAsia="zh-CN"/>
        </w:rPr>
        <w:t>孟子</w:t>
      </w:r>
      <w:r>
        <w:rPr>
          <w:rFonts w:eastAsia="宋体" w:hint="eastAsia"/>
          <w:lang w:eastAsia="zh-CN"/>
        </w:rPr>
        <w:t>•</w:t>
      </w:r>
      <w:r>
        <w:rPr>
          <w:lang w:eastAsia="zh-CN"/>
        </w:rPr>
        <w:t>梁惠王</w:t>
      </w:r>
      <w:r>
        <w:rPr>
          <w:rFonts w:eastAsia="宋体" w:hint="eastAsia"/>
          <w:lang w:eastAsia="zh-CN"/>
        </w:rPr>
        <w:t>》</w:t>
      </w:r>
      <w:r>
        <w:rPr>
          <w:lang w:eastAsia="zh-CN"/>
        </w:rPr>
        <w:t>篇：</w:t>
      </w:r>
      <w:r>
        <w:rPr>
          <w:rFonts w:eastAsia="宋体" w:hint="eastAsia"/>
          <w:lang w:eastAsia="zh-CN"/>
        </w:rPr>
        <w:t>“</w:t>
      </w:r>
      <w:r>
        <w:rPr>
          <w:lang w:eastAsia="zh-CN"/>
        </w:rPr>
        <w:t>放辟邪</w:t>
      </w:r>
      <w:proofErr w:type="gramStart"/>
      <w:r>
        <w:rPr>
          <w:lang w:eastAsia="zh-CN"/>
        </w:rPr>
        <w:t>侈</w:t>
      </w:r>
      <w:proofErr w:type="gramEnd"/>
      <w:r>
        <w:rPr>
          <w:lang w:eastAsia="zh-CN"/>
        </w:rPr>
        <w:t>。</w:t>
      </w:r>
      <w:r>
        <w:rPr>
          <w:rFonts w:eastAsia="宋体" w:hint="eastAsia"/>
          <w:lang w:eastAsia="zh-CN"/>
        </w:rPr>
        <w:t>”</w:t>
      </w:r>
      <w:r>
        <w:rPr>
          <w:lang w:eastAsia="zh-CN"/>
        </w:rPr>
        <w:t>字亦與</w:t>
      </w:r>
      <w:r>
        <w:rPr>
          <w:rFonts w:eastAsia="宋体" w:hint="eastAsia"/>
          <w:lang w:eastAsia="zh-CN"/>
        </w:rPr>
        <w:t>“</w:t>
      </w:r>
      <w:r>
        <w:rPr>
          <w:lang w:eastAsia="zh-CN"/>
        </w:rPr>
        <w:t>哆</w:t>
      </w:r>
      <w:r>
        <w:rPr>
          <w:rFonts w:eastAsia="宋体" w:hint="eastAsia"/>
          <w:lang w:eastAsia="zh-CN"/>
        </w:rPr>
        <w:t>”</w:t>
      </w:r>
      <w:r>
        <w:rPr>
          <w:lang w:eastAsia="zh-CN"/>
        </w:rPr>
        <w:t>同。</w:t>
      </w:r>
      <w:proofErr w:type="gramStart"/>
      <w:r>
        <w:rPr>
          <w:lang w:eastAsia="zh-CN"/>
        </w:rPr>
        <w:t>多哇皆邪</w:t>
      </w:r>
      <w:proofErr w:type="gramEnd"/>
      <w:r>
        <w:rPr>
          <w:lang w:eastAsia="zh-CN"/>
        </w:rPr>
        <w:t>也。邪，本作衺。</w:t>
      </w:r>
      <w:r>
        <w:rPr>
          <w:rFonts w:eastAsia="宋体" w:hint="eastAsia"/>
          <w:lang w:eastAsia="zh-CN"/>
        </w:rPr>
        <w:t>《</w:t>
      </w:r>
      <w:r>
        <w:rPr>
          <w:lang w:eastAsia="zh-CN"/>
        </w:rPr>
        <w:t>廣雅</w:t>
      </w:r>
      <w:r>
        <w:rPr>
          <w:rFonts w:eastAsia="宋体" w:hint="eastAsia"/>
          <w:lang w:eastAsia="zh-CN"/>
        </w:rPr>
        <w:t>》</w:t>
      </w:r>
      <w:r>
        <w:rPr>
          <w:lang w:eastAsia="zh-CN"/>
        </w:rPr>
        <w:t>曰：</w:t>
      </w:r>
    </w:p>
    <w:p w14:paraId="30DB15F1" w14:textId="77777777" w:rsidR="00CC015B" w:rsidRDefault="00000000">
      <w:r>
        <w:rPr>
          <w:rFonts w:eastAsia="宋体" w:hint="eastAsia"/>
          <w:lang w:eastAsia="zh-CN"/>
        </w:rPr>
        <w:t>“</w:t>
      </w:r>
      <w:proofErr w:type="spellStart"/>
      <w:r>
        <w:t>哇，衺也</w:t>
      </w:r>
      <w:proofErr w:type="spellEnd"/>
      <w:r>
        <w:t>。</w:t>
      </w:r>
      <w:r>
        <w:rPr>
          <w:rFonts w:eastAsia="宋体" w:hint="eastAsia"/>
          <w:lang w:eastAsia="zh-CN"/>
        </w:rPr>
        <w:t>”</w:t>
      </w:r>
      <w:proofErr w:type="spellStart"/>
      <w:r>
        <w:t>哇，或作䵷</w:t>
      </w:r>
      <w:proofErr w:type="spellEnd"/>
      <w:r>
        <w:t>。</w:t>
      </w:r>
      <w:proofErr w:type="gramStart"/>
      <w:r>
        <w:rPr>
          <w:rFonts w:eastAsia="宋体" w:hint="eastAsia"/>
          <w:lang w:eastAsia="zh-CN"/>
        </w:rPr>
        <w:t>《</w:t>
      </w:r>
      <w:proofErr w:type="spellStart"/>
      <w:proofErr w:type="gramEnd"/>
      <w:r>
        <w:t>漢書《王莽傳贊</w:t>
      </w:r>
      <w:proofErr w:type="spellEnd"/>
      <w:r>
        <w:rPr>
          <w:rFonts w:eastAsia="宋体" w:hint="eastAsia"/>
          <w:lang w:eastAsia="zh-CN"/>
        </w:rPr>
        <w:t>》</w:t>
      </w:r>
      <w:r>
        <w:t>：</w:t>
      </w:r>
      <w:r>
        <w:rPr>
          <w:rFonts w:eastAsia="宋体" w:hint="eastAsia"/>
          <w:lang w:eastAsia="zh-CN"/>
        </w:rPr>
        <w:t>“</w:t>
      </w:r>
      <w:proofErr w:type="spellStart"/>
      <w:r>
        <w:t>紫色䵷聲</w:t>
      </w:r>
      <w:proofErr w:type="spellEnd"/>
      <w:r>
        <w:t>。</w:t>
      </w:r>
      <w:r>
        <w:rPr>
          <w:rFonts w:eastAsia="宋体" w:hint="eastAsia"/>
          <w:lang w:eastAsia="zh-CN"/>
        </w:rPr>
        <w:t>”</w:t>
      </w:r>
      <w:proofErr w:type="spellStart"/>
      <w:r>
        <w:t>應劭曰</w:t>
      </w:r>
      <w:proofErr w:type="spellEnd"/>
      <w:r>
        <w:t>：</w:t>
      </w:r>
      <w:r>
        <w:rPr>
          <w:rFonts w:eastAsia="宋体" w:hint="eastAsia"/>
          <w:lang w:eastAsia="zh-CN"/>
        </w:rPr>
        <w:t>“</w:t>
      </w:r>
      <w:proofErr w:type="spellStart"/>
      <w:r>
        <w:t>䵷，邪音也</w:t>
      </w:r>
      <w:proofErr w:type="spellEnd"/>
      <w:r>
        <w:t>。</w:t>
      </w:r>
      <w:r>
        <w:rPr>
          <w:rFonts w:eastAsia="宋体" w:hint="eastAsia"/>
          <w:lang w:eastAsia="zh-CN"/>
        </w:rPr>
        <w:t>”《</w:t>
      </w:r>
      <w:proofErr w:type="spellStart"/>
      <w:r>
        <w:t>文選</w:t>
      </w:r>
      <w:proofErr w:type="spellEnd"/>
      <w:r>
        <w:rPr>
          <w:rFonts w:eastAsia="宋体" w:hint="eastAsia"/>
          <w:lang w:eastAsia="zh-CN"/>
        </w:rPr>
        <w:t>•</w:t>
      </w:r>
      <w:proofErr w:type="spellStart"/>
      <w:r>
        <w:t>東京賦</w:t>
      </w:r>
      <w:proofErr w:type="spellEnd"/>
      <w:r>
        <w:rPr>
          <w:rFonts w:eastAsia="宋体" w:hint="eastAsia"/>
          <w:lang w:eastAsia="zh-CN"/>
        </w:rPr>
        <w:t>》</w:t>
      </w:r>
      <w:r>
        <w:t>：</w:t>
      </w:r>
      <w:r>
        <w:rPr>
          <w:rFonts w:eastAsia="宋体" w:hint="eastAsia"/>
          <w:lang w:eastAsia="zh-CN"/>
        </w:rPr>
        <w:t>“</w:t>
      </w:r>
      <w:proofErr w:type="spellStart"/>
      <w:r>
        <w:t>咸池不齊度於䵷</w:t>
      </w:r>
      <w:proofErr w:type="spellEnd"/>
    </w:p>
    <w:p w14:paraId="5FE58AD3" w14:textId="77777777" w:rsidR="00CC015B" w:rsidRDefault="00000000">
      <w:pPr>
        <w:rPr>
          <w:lang w:eastAsia="zh-CN"/>
        </w:rPr>
      </w:pPr>
      <w:r>
        <w:lastRenderedPageBreak/>
        <w:t>咬。</w:t>
      </w:r>
      <w:r>
        <w:rPr>
          <w:rFonts w:eastAsia="宋体" w:hint="eastAsia"/>
          <w:lang w:eastAsia="zh-CN"/>
        </w:rPr>
        <w:t>”</w:t>
      </w:r>
      <w:proofErr w:type="spellStart"/>
      <w:r>
        <w:t>李善曰</w:t>
      </w:r>
      <w:proofErr w:type="spellEnd"/>
      <w:r>
        <w:t>：</w:t>
      </w:r>
      <w:r>
        <w:rPr>
          <w:rFonts w:eastAsia="宋体" w:hint="eastAsia"/>
          <w:lang w:eastAsia="zh-CN"/>
        </w:rPr>
        <w:t>“《</w:t>
      </w:r>
      <w:proofErr w:type="spellStart"/>
      <w:r>
        <w:t>法言</w:t>
      </w:r>
      <w:proofErr w:type="spellEnd"/>
      <w:r>
        <w:rPr>
          <w:rFonts w:eastAsia="宋体" w:hint="eastAsia"/>
          <w:lang w:eastAsia="zh-CN"/>
        </w:rPr>
        <w:t>》</w:t>
      </w:r>
      <w:proofErr w:type="spellStart"/>
      <w:r>
        <w:t>曰：哇則鄭。李軌曰：哇，邪也。哇與䵷同</w:t>
      </w:r>
      <w:proofErr w:type="spellEnd"/>
      <w:r>
        <w:t>。</w:t>
      </w:r>
      <w:r>
        <w:rPr>
          <w:rFonts w:eastAsia="宋体" w:hint="eastAsia"/>
          <w:lang w:eastAsia="zh-CN"/>
        </w:rPr>
        <w:t>”</w:t>
      </w:r>
      <w:r>
        <w:rPr>
          <w:lang w:eastAsia="zh-CN"/>
        </w:rPr>
        <w:t>案：</w:t>
      </w:r>
      <w:proofErr w:type="gramStart"/>
      <w:r>
        <w:rPr>
          <w:lang w:eastAsia="zh-CN"/>
        </w:rPr>
        <w:t>今李注</w:t>
      </w:r>
      <w:proofErr w:type="gramEnd"/>
      <w:r>
        <w:rPr>
          <w:lang w:eastAsia="zh-CN"/>
        </w:rPr>
        <w:t>内無</w:t>
      </w:r>
      <w:r>
        <w:rPr>
          <w:rFonts w:eastAsia="宋体" w:hint="eastAsia"/>
          <w:lang w:eastAsia="zh-CN"/>
        </w:rPr>
        <w:t>“</w:t>
      </w:r>
      <w:r>
        <w:rPr>
          <w:lang w:eastAsia="zh-CN"/>
        </w:rPr>
        <w:t>哇，邪也</w:t>
      </w:r>
      <w:r>
        <w:rPr>
          <w:rFonts w:eastAsia="宋体" w:hint="eastAsia"/>
          <w:lang w:eastAsia="zh-CN"/>
        </w:rPr>
        <w:t>”</w:t>
      </w:r>
      <w:r>
        <w:rPr>
          <w:lang w:eastAsia="zh-CN"/>
        </w:rPr>
        <w:t>之訓，蓋已非完本矣</w:t>
      </w:r>
    </w:p>
    <w:p w14:paraId="040BBD69" w14:textId="77777777" w:rsidR="00CC015B" w:rsidRDefault="00000000">
      <w:proofErr w:type="spellStart"/>
      <w:r>
        <w:t>中，亦正也。正則雅，邪則鄭。多哇與中正，正相反也。</w:t>
      </w:r>
      <w:proofErr w:type="gramStart"/>
      <w:r>
        <w:t>李以</w:t>
      </w:r>
      <w:proofErr w:type="spellEnd"/>
      <w:r>
        <w:rPr>
          <w:rFonts w:eastAsia="宋体" w:hint="eastAsia"/>
          <w:lang w:eastAsia="zh-CN"/>
        </w:rPr>
        <w:t>“</w:t>
      </w:r>
      <w:proofErr w:type="gramEnd"/>
      <w:r>
        <w:t>多</w:t>
      </w:r>
      <w:r>
        <w:rPr>
          <w:rFonts w:eastAsia="宋体" w:hint="eastAsia"/>
          <w:lang w:eastAsia="zh-CN"/>
        </w:rPr>
        <w:t>”</w:t>
      </w:r>
      <w:r>
        <w:t>爲</w:t>
      </w:r>
      <w:r>
        <w:rPr>
          <w:rFonts w:eastAsia="宋体" w:hint="eastAsia"/>
          <w:lang w:eastAsia="zh-CN"/>
        </w:rPr>
        <w:t>“</w:t>
      </w:r>
      <w:proofErr w:type="spellStart"/>
      <w:r>
        <w:t>繫越</w:t>
      </w:r>
      <w:proofErr w:type="spellEnd"/>
      <w:r>
        <w:rPr>
          <w:rFonts w:eastAsia="宋体" w:hint="eastAsia"/>
          <w:lang w:eastAsia="zh-CN"/>
        </w:rPr>
        <w:t>”</w:t>
      </w:r>
      <w:r>
        <w:t>，</w:t>
      </w:r>
      <w:proofErr w:type="spellStart"/>
      <w:r>
        <w:t>則分多與哇</w:t>
      </w:r>
      <w:proofErr w:type="spellEnd"/>
    </w:p>
    <w:p w14:paraId="516E292E" w14:textId="77777777" w:rsidR="00CC015B" w:rsidRDefault="00000000">
      <w:proofErr w:type="spellStart"/>
      <w:r>
        <w:t>爲二義，失其指矣。所惡於鄭聲者惡其邪耳，非惡其繁越也</w:t>
      </w:r>
      <w:proofErr w:type="spellEnd"/>
    </w:p>
    <w:p w14:paraId="0A2EA0DB" w14:textId="77777777" w:rsidR="00CC015B" w:rsidRDefault="00000000">
      <w:proofErr w:type="spellStart"/>
      <w:r>
        <w:t>俄而</w:t>
      </w:r>
      <w:proofErr w:type="spellEnd"/>
    </w:p>
    <w:p w14:paraId="39DDAE8D" w14:textId="77777777" w:rsidR="00CC015B" w:rsidRDefault="00000000">
      <w:r>
        <w:rPr>
          <w:rFonts w:eastAsia="宋体" w:hint="eastAsia"/>
          <w:lang w:eastAsia="zh-CN"/>
        </w:rPr>
        <w:t>《</w:t>
      </w:r>
      <w:proofErr w:type="spellStart"/>
      <w:r>
        <w:t>問神</w:t>
      </w:r>
      <w:proofErr w:type="spellEnd"/>
      <w:r>
        <w:rPr>
          <w:rFonts w:eastAsia="宋体" w:hint="eastAsia"/>
          <w:lang w:eastAsia="zh-CN"/>
        </w:rPr>
        <w:t>》</w:t>
      </w:r>
      <w:r>
        <w:t>篇</w:t>
      </w:r>
      <w:r>
        <w:rPr>
          <w:rFonts w:eastAsia="宋体" w:hint="eastAsia"/>
          <w:lang w:eastAsia="zh-CN"/>
        </w:rPr>
        <w:t>“</w:t>
      </w:r>
      <w:proofErr w:type="spellStart"/>
      <w:r>
        <w:t>天俄而可度則其覆物也淺矣地俄而可測，則其載物也薄矣</w:t>
      </w:r>
      <w:proofErr w:type="spellEnd"/>
      <w:r>
        <w:t>。</w:t>
      </w:r>
      <w:r>
        <w:rPr>
          <w:rFonts w:eastAsia="宋体" w:hint="eastAsia"/>
          <w:lang w:eastAsia="zh-CN"/>
        </w:rPr>
        <w:t>”</w:t>
      </w:r>
      <w:proofErr w:type="spellStart"/>
      <w:r>
        <w:t>吴祕</w:t>
      </w:r>
      <w:proofErr w:type="spellEnd"/>
    </w:p>
    <w:p w14:paraId="087E2B85" w14:textId="77777777" w:rsidR="00CC015B" w:rsidRDefault="00000000">
      <w:pPr>
        <w:rPr>
          <w:lang w:eastAsia="zh-CN"/>
        </w:rPr>
      </w:pPr>
      <w:r>
        <w:rPr>
          <w:lang w:eastAsia="zh-CN"/>
        </w:rPr>
        <w:t>曰</w:t>
      </w:r>
      <w:r>
        <w:rPr>
          <w:rFonts w:eastAsia="宋体" w:hint="eastAsia"/>
          <w:lang w:eastAsia="zh-CN"/>
        </w:rPr>
        <w:t>“</w:t>
      </w:r>
      <w:r>
        <w:rPr>
          <w:lang w:eastAsia="zh-CN"/>
        </w:rPr>
        <w:t>俄，猶俄頃。</w:t>
      </w:r>
      <w:r>
        <w:rPr>
          <w:rFonts w:eastAsia="宋体" w:hint="eastAsia"/>
          <w:lang w:eastAsia="zh-CN"/>
        </w:rPr>
        <w:t>”</w:t>
      </w:r>
      <w:r>
        <w:rPr>
          <w:lang w:eastAsia="zh-CN"/>
        </w:rPr>
        <w:t>念孙案：吴説非也。</w:t>
      </w:r>
      <w:r>
        <w:rPr>
          <w:rFonts w:eastAsia="宋体" w:hint="eastAsia"/>
          <w:lang w:eastAsia="zh-CN"/>
        </w:rPr>
        <w:t>“</w:t>
      </w:r>
      <w:r>
        <w:rPr>
          <w:lang w:eastAsia="zh-CN"/>
        </w:rPr>
        <w:t>俄而</w:t>
      </w:r>
      <w:r>
        <w:rPr>
          <w:rFonts w:eastAsia="宋体" w:hint="eastAsia"/>
          <w:lang w:eastAsia="zh-CN"/>
        </w:rPr>
        <w:t>”</w:t>
      </w:r>
      <w:r>
        <w:rPr>
          <w:lang w:eastAsia="zh-CN"/>
        </w:rPr>
        <w:t>之言</w:t>
      </w:r>
      <w:r>
        <w:rPr>
          <w:rFonts w:eastAsia="宋体" w:hint="eastAsia"/>
          <w:lang w:eastAsia="zh-CN"/>
        </w:rPr>
        <w:t>“</w:t>
      </w:r>
      <w:r>
        <w:rPr>
          <w:lang w:eastAsia="zh-CN"/>
        </w:rPr>
        <w:t>假如</w:t>
      </w:r>
      <w:r>
        <w:rPr>
          <w:rFonts w:eastAsia="宋体" w:hint="eastAsia"/>
          <w:lang w:eastAsia="zh-CN"/>
        </w:rPr>
        <w:t>”</w:t>
      </w:r>
      <w:r>
        <w:rPr>
          <w:lang w:eastAsia="zh-CN"/>
        </w:rPr>
        <w:t>也，</w:t>
      </w:r>
      <w:proofErr w:type="gramStart"/>
      <w:r>
        <w:rPr>
          <w:lang w:eastAsia="zh-CN"/>
        </w:rPr>
        <w:t>言天假如可</w:t>
      </w:r>
      <w:proofErr w:type="gramEnd"/>
      <w:r>
        <w:rPr>
          <w:lang w:eastAsia="zh-CN"/>
        </w:rPr>
        <w:t>度，</w:t>
      </w:r>
      <w:proofErr w:type="gramStart"/>
      <w:r>
        <w:rPr>
          <w:lang w:eastAsia="zh-CN"/>
        </w:rPr>
        <w:t>則覆物必</w:t>
      </w:r>
      <w:proofErr w:type="gramEnd"/>
    </w:p>
    <w:p w14:paraId="6B584E0D" w14:textId="77777777" w:rsidR="00CC015B" w:rsidRDefault="00000000">
      <w:pPr>
        <w:rPr>
          <w:rFonts w:eastAsia="宋体"/>
          <w:lang w:eastAsia="zh-CN"/>
        </w:rPr>
      </w:pPr>
      <w:proofErr w:type="spellStart"/>
      <w:r>
        <w:t>淺地假如可測則載物必薄也。俄與假聲近而義同</w:t>
      </w:r>
      <w:proofErr w:type="spellEnd"/>
      <w:r>
        <w:t>。</w:t>
      </w:r>
      <w:r>
        <w:rPr>
          <w:rFonts w:eastAsia="宋体" w:hint="eastAsia"/>
          <w:lang w:eastAsia="zh-CN"/>
        </w:rPr>
        <w:t>《</w:t>
      </w:r>
      <w:proofErr w:type="spellStart"/>
      <w:r>
        <w:t>周頌</w:t>
      </w:r>
      <w:proofErr w:type="spellEnd"/>
      <w:r>
        <w:rPr>
          <w:rFonts w:eastAsia="宋体" w:hint="eastAsia"/>
          <w:lang w:eastAsia="zh-CN"/>
        </w:rPr>
        <w:t>•</w:t>
      </w:r>
      <w:proofErr w:type="spellStart"/>
      <w:r>
        <w:t>維天之命</w:t>
      </w:r>
      <w:proofErr w:type="spellEnd"/>
      <w:r>
        <w:rPr>
          <w:rFonts w:eastAsia="宋体" w:hint="eastAsia"/>
          <w:lang w:eastAsia="zh-CN"/>
        </w:rPr>
        <w:t>》</w:t>
      </w:r>
      <w:proofErr w:type="gramStart"/>
      <w:r>
        <w:t>篇</w:t>
      </w:r>
      <w:r>
        <w:rPr>
          <w:rFonts w:eastAsia="宋体" w:hint="eastAsia"/>
          <w:lang w:eastAsia="zh-CN"/>
        </w:rPr>
        <w:t>“</w:t>
      </w:r>
      <w:proofErr w:type="spellStart"/>
      <w:proofErr w:type="gramEnd"/>
      <w:r>
        <w:t>假以溢我</w:t>
      </w:r>
      <w:proofErr w:type="spellEnd"/>
      <w:r>
        <w:rPr>
          <w:rFonts w:eastAsia="宋体" w:hint="eastAsia"/>
          <w:lang w:eastAsia="zh-CN"/>
        </w:rPr>
        <w:t>”</w:t>
      </w:r>
    </w:p>
    <w:p w14:paraId="35B74687" w14:textId="77777777" w:rsidR="00CC015B" w:rsidRDefault="00000000">
      <w:r>
        <w:rPr>
          <w:rFonts w:eastAsia="宋体" w:hint="eastAsia"/>
          <w:lang w:eastAsia="zh-CN"/>
        </w:rPr>
        <w:t>《</w:t>
      </w:r>
      <w:proofErr w:type="spellStart"/>
      <w:r>
        <w:t>説文</w:t>
      </w:r>
      <w:proofErr w:type="spellEnd"/>
      <w:r>
        <w:rPr>
          <w:rFonts w:eastAsia="宋体" w:hint="eastAsia"/>
          <w:lang w:eastAsia="zh-CN"/>
        </w:rPr>
        <w:t>》</w:t>
      </w:r>
      <w:proofErr w:type="spellStart"/>
      <w:r>
        <w:t>引作</w:t>
      </w:r>
      <w:proofErr w:type="spellEnd"/>
      <w:r>
        <w:rPr>
          <w:rFonts w:eastAsia="宋体" w:hint="eastAsia"/>
          <w:lang w:eastAsia="zh-CN"/>
        </w:rPr>
        <w:t>“</w:t>
      </w:r>
      <w:proofErr w:type="spellStart"/>
      <w:r>
        <w:t>誐以溢我</w:t>
      </w:r>
      <w:proofErr w:type="spellEnd"/>
      <w:r>
        <w:rPr>
          <w:rFonts w:eastAsia="宋体" w:hint="eastAsia"/>
          <w:lang w:eastAsia="zh-CN"/>
        </w:rPr>
        <w:t>”</w:t>
      </w:r>
      <w:proofErr w:type="spellStart"/>
      <w:r>
        <w:t>是其例也。而、如古字通，見</w:t>
      </w:r>
      <w:proofErr w:type="spellEnd"/>
      <w:r>
        <w:rPr>
          <w:rFonts w:eastAsia="宋体" w:hint="eastAsia"/>
          <w:lang w:eastAsia="zh-CN"/>
        </w:rPr>
        <w:t>《</w:t>
      </w:r>
      <w:proofErr w:type="spellStart"/>
      <w:r>
        <w:t>日知録</w:t>
      </w:r>
      <w:proofErr w:type="spellEnd"/>
      <w:r>
        <w:rPr>
          <w:rFonts w:eastAsia="宋体" w:hint="eastAsia"/>
          <w:lang w:eastAsia="zh-CN"/>
        </w:rPr>
        <w:t>》</w:t>
      </w:r>
      <w:proofErr w:type="spellStart"/>
      <w:r>
        <w:t>卷三十二</w:t>
      </w:r>
      <w:proofErr w:type="spellEnd"/>
    </w:p>
    <w:p w14:paraId="531981FB" w14:textId="77777777" w:rsidR="00CC015B" w:rsidRDefault="00000000">
      <w:pPr>
        <w:rPr>
          <w:lang w:eastAsia="zh-CN"/>
        </w:rPr>
      </w:pPr>
      <w:r>
        <w:rPr>
          <w:lang w:eastAsia="zh-CN"/>
        </w:rPr>
        <w:t>【第</w:t>
      </w:r>
      <w:r>
        <w:rPr>
          <w:lang w:eastAsia="zh-CN"/>
        </w:rPr>
        <w:t>247</w:t>
      </w:r>
      <w:r>
        <w:rPr>
          <w:lang w:eastAsia="zh-CN"/>
        </w:rPr>
        <w:t>页】</w:t>
      </w:r>
    </w:p>
    <w:p w14:paraId="149C6B54" w14:textId="77777777" w:rsidR="00CC015B" w:rsidRDefault="00000000">
      <w:pPr>
        <w:rPr>
          <w:lang w:eastAsia="zh-CN"/>
        </w:rPr>
      </w:pPr>
      <w:r>
        <w:rPr>
          <w:lang w:eastAsia="zh-CN"/>
        </w:rPr>
        <w:t>允哲</w:t>
      </w:r>
      <w:proofErr w:type="gramStart"/>
      <w:r>
        <w:rPr>
          <w:lang w:eastAsia="zh-CN"/>
        </w:rPr>
        <w:t>哲</w:t>
      </w:r>
      <w:proofErr w:type="gramEnd"/>
      <w:r>
        <w:rPr>
          <w:lang w:eastAsia="zh-CN"/>
        </w:rPr>
        <w:t>民情</w:t>
      </w:r>
    </w:p>
    <w:p w14:paraId="4FCE33A1" w14:textId="77777777" w:rsidR="00CC015B" w:rsidRDefault="00000000">
      <w:pPr>
        <w:rPr>
          <w:lang w:eastAsia="zh-CN"/>
        </w:rPr>
      </w:pPr>
      <w:r>
        <w:rPr>
          <w:rFonts w:eastAsia="宋体" w:hint="eastAsia"/>
          <w:lang w:eastAsia="zh-CN"/>
        </w:rPr>
        <w:t>《</w:t>
      </w:r>
      <w:r>
        <w:rPr>
          <w:lang w:eastAsia="zh-CN"/>
        </w:rPr>
        <w:t>問明</w:t>
      </w:r>
      <w:r>
        <w:rPr>
          <w:rFonts w:eastAsia="宋体" w:hint="eastAsia"/>
          <w:lang w:eastAsia="zh-CN"/>
        </w:rPr>
        <w:t>》</w:t>
      </w:r>
      <w:r>
        <w:rPr>
          <w:lang w:eastAsia="zh-CN"/>
        </w:rPr>
        <w:t>篇</w:t>
      </w:r>
      <w:r>
        <w:rPr>
          <w:rFonts w:eastAsia="宋体" w:hint="eastAsia"/>
          <w:lang w:eastAsia="zh-CN"/>
        </w:rPr>
        <w:t>“</w:t>
      </w:r>
      <w:r>
        <w:rPr>
          <w:lang w:eastAsia="zh-CN"/>
        </w:rPr>
        <w:t>或問</w:t>
      </w:r>
      <w:r>
        <w:rPr>
          <w:rFonts w:eastAsia="宋体" w:hint="eastAsia"/>
          <w:lang w:eastAsia="zh-CN"/>
        </w:rPr>
        <w:t>‘</w:t>
      </w:r>
      <w:r>
        <w:rPr>
          <w:lang w:eastAsia="zh-CN"/>
        </w:rPr>
        <w:t>堯將讓天下於許由，由恥，有諸？</w:t>
      </w:r>
      <w:r>
        <w:rPr>
          <w:rFonts w:eastAsia="宋体" w:hint="eastAsia"/>
          <w:lang w:eastAsia="zh-CN"/>
        </w:rPr>
        <w:t>’</w:t>
      </w:r>
      <w:r>
        <w:rPr>
          <w:lang w:eastAsia="zh-CN"/>
        </w:rPr>
        <w:t>曰</w:t>
      </w:r>
      <w:proofErr w:type="gramStart"/>
      <w:r>
        <w:rPr>
          <w:rFonts w:eastAsia="宋体" w:hint="eastAsia"/>
          <w:lang w:eastAsia="zh-CN"/>
        </w:rPr>
        <w:t>‘</w:t>
      </w:r>
      <w:proofErr w:type="gramEnd"/>
      <w:r>
        <w:rPr>
          <w:lang w:eastAsia="zh-CN"/>
        </w:rPr>
        <w:t>好大者爲之也顧由無</w:t>
      </w:r>
    </w:p>
    <w:p w14:paraId="349F9795" w14:textId="77777777" w:rsidR="00CC015B" w:rsidRDefault="00000000">
      <w:proofErr w:type="spellStart"/>
      <w:r>
        <w:t>求</w:t>
      </w:r>
      <w:proofErr w:type="gramStart"/>
      <w:r>
        <w:t>於</w:t>
      </w:r>
      <w:proofErr w:type="gramEnd"/>
      <w:r>
        <w:t>世而已</w:t>
      </w:r>
      <w:proofErr w:type="gramStart"/>
      <w:r>
        <w:t>矣允哲堯</w:t>
      </w:r>
      <w:proofErr w:type="gramEnd"/>
      <w:r>
        <w:t>儃舜之重則不輕於由矣</w:t>
      </w:r>
      <w:proofErr w:type="spellEnd"/>
      <w:r>
        <w:t>。</w:t>
      </w:r>
      <w:r>
        <w:rPr>
          <w:rFonts w:eastAsia="宋体" w:hint="eastAsia"/>
          <w:lang w:eastAsia="zh-CN"/>
        </w:rPr>
        <w:t>’</w:t>
      </w:r>
      <w:proofErr w:type="gramStart"/>
      <w:r>
        <w:rPr>
          <w:rFonts w:eastAsia="宋体" w:hint="eastAsia"/>
          <w:lang w:eastAsia="zh-CN"/>
        </w:rPr>
        <w:t>”</w:t>
      </w:r>
      <w:proofErr w:type="spellStart"/>
      <w:proofErr w:type="gramEnd"/>
      <w:r>
        <w:t>宋咸曰</w:t>
      </w:r>
      <w:proofErr w:type="spellEnd"/>
      <w:r>
        <w:rPr>
          <w:rFonts w:eastAsia="宋体" w:hint="eastAsia"/>
          <w:lang w:eastAsia="zh-CN"/>
        </w:rPr>
        <w:t>“</w:t>
      </w:r>
      <w:proofErr w:type="spellStart"/>
      <w:proofErr w:type="gramStart"/>
      <w:r>
        <w:t>堯以允哲之</w:t>
      </w:r>
      <w:proofErr w:type="gramEnd"/>
      <w:r>
        <w:t>道禪舜豈輕</w:t>
      </w:r>
      <w:proofErr w:type="spellEnd"/>
    </w:p>
    <w:p w14:paraId="6986FEC7" w14:textId="77777777" w:rsidR="00CC015B" w:rsidRDefault="00000000">
      <w:proofErr w:type="spellStart"/>
      <w:r>
        <w:t>之</w:t>
      </w:r>
      <w:proofErr w:type="gramStart"/>
      <w:r>
        <w:t>於</w:t>
      </w:r>
      <w:proofErr w:type="gramEnd"/>
      <w:r>
        <w:t>許由也</w:t>
      </w:r>
      <w:proofErr w:type="spellEnd"/>
      <w:r>
        <w:t>？</w:t>
      </w:r>
      <w:r>
        <w:rPr>
          <w:rFonts w:eastAsia="宋体" w:hint="eastAsia"/>
          <w:lang w:eastAsia="zh-CN"/>
        </w:rPr>
        <w:t>”</w:t>
      </w:r>
      <w:proofErr w:type="spellStart"/>
      <w:r>
        <w:t>司馬</w:t>
      </w:r>
      <w:proofErr w:type="gramStart"/>
      <w:r>
        <w:t>灮</w:t>
      </w:r>
      <w:proofErr w:type="gramEnd"/>
      <w:r>
        <w:t>曰</w:t>
      </w:r>
      <w:proofErr w:type="spellEnd"/>
      <w:r>
        <w:t>：</w:t>
      </w:r>
      <w:r>
        <w:rPr>
          <w:rFonts w:eastAsia="宋体" w:hint="eastAsia"/>
          <w:lang w:eastAsia="zh-CN"/>
        </w:rPr>
        <w:t>“</w:t>
      </w:r>
      <w:proofErr w:type="spellStart"/>
      <w:r>
        <w:t>信以</w:t>
      </w:r>
      <w:proofErr w:type="gramStart"/>
      <w:r>
        <w:t>堯</w:t>
      </w:r>
      <w:proofErr w:type="gramEnd"/>
      <w:r>
        <w:t>禪舜之重爲智，則必不輕授天下於由矣</w:t>
      </w:r>
      <w:proofErr w:type="spellEnd"/>
      <w:r>
        <w:t>。</w:t>
      </w:r>
      <w:r>
        <w:rPr>
          <w:rFonts w:eastAsia="宋体" w:hint="eastAsia"/>
          <w:lang w:eastAsia="zh-CN"/>
        </w:rPr>
        <w:t>”</w:t>
      </w:r>
      <w:proofErr w:type="spellStart"/>
      <w:r>
        <w:t>念孫案：二</w:t>
      </w:r>
      <w:proofErr w:type="spellEnd"/>
    </w:p>
    <w:p w14:paraId="7AE8F55A" w14:textId="77777777" w:rsidR="00CC015B" w:rsidRDefault="00000000">
      <w:proofErr w:type="spellStart"/>
      <w:r>
        <w:t>説皆非也。哲者，知也。知讀平聲，不讀去聲。言信知堯禪舜之重，則必不輕禪於許由也</w:t>
      </w:r>
      <w:proofErr w:type="spellEnd"/>
      <w:r>
        <w:t>。</w:t>
      </w:r>
      <w:r>
        <w:rPr>
          <w:rFonts w:eastAsia="宋体" w:hint="eastAsia"/>
          <w:lang w:eastAsia="zh-CN"/>
        </w:rPr>
        <w:t>《</w:t>
      </w:r>
      <w:r>
        <w:t>方</w:t>
      </w:r>
    </w:p>
    <w:p w14:paraId="56196E76" w14:textId="77777777" w:rsidR="00CC015B" w:rsidRDefault="00000000">
      <w:r>
        <w:t>言</w:t>
      </w:r>
      <w:proofErr w:type="gramStart"/>
      <w:r>
        <w:rPr>
          <w:rFonts w:eastAsia="宋体" w:hint="eastAsia"/>
          <w:lang w:eastAsia="zh-CN"/>
        </w:rPr>
        <w:t>》</w:t>
      </w:r>
      <w:proofErr w:type="gramEnd"/>
      <w:r>
        <w:rPr>
          <w:rFonts w:eastAsia="宋体" w:hint="eastAsia"/>
          <w:lang w:eastAsia="zh-CN"/>
        </w:rPr>
        <w:t>“</w:t>
      </w:r>
      <w:proofErr w:type="spellStart"/>
      <w:r>
        <w:t>曉、哲，知也</w:t>
      </w:r>
      <w:proofErr w:type="spellEnd"/>
      <w:r>
        <w:t>。</w:t>
      </w:r>
      <w:r>
        <w:rPr>
          <w:rFonts w:eastAsia="宋体" w:hint="eastAsia"/>
          <w:lang w:eastAsia="zh-CN"/>
        </w:rPr>
        <w:t>”</w:t>
      </w:r>
      <w:proofErr w:type="spellStart"/>
      <w:proofErr w:type="gramStart"/>
      <w:r>
        <w:t>知字平</w:t>
      </w:r>
      <w:proofErr w:type="gramEnd"/>
      <w:r>
        <w:t>、去二聲皆可讀，故</w:t>
      </w:r>
      <w:proofErr w:type="spellEnd"/>
      <w:r>
        <w:rPr>
          <w:rFonts w:eastAsia="宋体" w:hint="eastAsia"/>
          <w:lang w:eastAsia="zh-CN"/>
        </w:rPr>
        <w:t>《</w:t>
      </w:r>
      <w:proofErr w:type="spellStart"/>
      <w:r>
        <w:t>方言</w:t>
      </w:r>
      <w:proofErr w:type="spellEnd"/>
      <w:r>
        <w:rPr>
          <w:rFonts w:eastAsia="宋体" w:hint="eastAsia"/>
          <w:lang w:eastAsia="zh-CN"/>
        </w:rPr>
        <w:t>》</w:t>
      </w:r>
      <w:proofErr w:type="spellStart"/>
      <w:r>
        <w:t>以曉、哲同訓爲知，今人猶謂不知</w:t>
      </w:r>
      <w:proofErr w:type="spellEnd"/>
    </w:p>
    <w:p w14:paraId="28AF8CF2" w14:textId="77777777" w:rsidR="00CC015B" w:rsidRDefault="00000000">
      <w:proofErr w:type="spellStart"/>
      <w:r>
        <w:t>事爲不曉事也</w:t>
      </w:r>
      <w:proofErr w:type="spellEnd"/>
      <w:r>
        <w:t>。</w:t>
      </w:r>
      <w:r>
        <w:rPr>
          <w:rFonts w:eastAsia="宋体" w:hint="eastAsia"/>
          <w:lang w:eastAsia="zh-CN"/>
        </w:rPr>
        <w:t>《</w:t>
      </w:r>
      <w:proofErr w:type="spellStart"/>
      <w:r>
        <w:t>文選</w:t>
      </w:r>
      <w:proofErr w:type="spellEnd"/>
      <w:r>
        <w:rPr>
          <w:rFonts w:eastAsia="宋体" w:hint="eastAsia"/>
          <w:lang w:eastAsia="zh-CN"/>
        </w:rPr>
        <w:t>•</w:t>
      </w:r>
      <w:proofErr w:type="spellStart"/>
      <w:r>
        <w:t>遊天台山賦</w:t>
      </w:r>
      <w:proofErr w:type="spellEnd"/>
      <w:r>
        <w:rPr>
          <w:rFonts w:eastAsia="宋体" w:hint="eastAsia"/>
          <w:lang w:eastAsia="zh-CN"/>
        </w:rPr>
        <w:t>》</w:t>
      </w:r>
      <w:proofErr w:type="gramStart"/>
      <w:r>
        <w:t>：</w:t>
      </w:r>
      <w:r>
        <w:rPr>
          <w:rFonts w:eastAsia="宋体" w:hint="eastAsia"/>
          <w:lang w:eastAsia="zh-CN"/>
        </w:rPr>
        <w:t>“</w:t>
      </w:r>
      <w:proofErr w:type="spellStart"/>
      <w:proofErr w:type="gramEnd"/>
      <w:r>
        <w:t>之者以路絶而莫曉</w:t>
      </w:r>
      <w:proofErr w:type="spellEnd"/>
      <w:r>
        <w:t>。</w:t>
      </w:r>
      <w:r>
        <w:rPr>
          <w:rFonts w:eastAsia="宋体" w:hint="eastAsia"/>
          <w:lang w:eastAsia="zh-CN"/>
        </w:rPr>
        <w:t>”</w:t>
      </w:r>
      <w:proofErr w:type="spellStart"/>
      <w:r>
        <w:t>李善注引</w:t>
      </w:r>
      <w:proofErr w:type="spellEnd"/>
      <w:r>
        <w:rPr>
          <w:rFonts w:eastAsia="宋体" w:hint="eastAsia"/>
          <w:lang w:eastAsia="zh-CN"/>
        </w:rPr>
        <w:t>《</w:t>
      </w:r>
      <w:proofErr w:type="spellStart"/>
      <w:r>
        <w:t>方言</w:t>
      </w:r>
      <w:proofErr w:type="spellEnd"/>
      <w:r>
        <w:rPr>
          <w:rFonts w:eastAsia="宋体" w:hint="eastAsia"/>
          <w:lang w:eastAsia="zh-CN"/>
        </w:rPr>
        <w:t>》</w:t>
      </w:r>
      <w:r>
        <w:t>：</w:t>
      </w:r>
      <w:r>
        <w:rPr>
          <w:rFonts w:eastAsia="宋体" w:hint="eastAsia"/>
          <w:lang w:eastAsia="zh-CN"/>
        </w:rPr>
        <w:t>“</w:t>
      </w:r>
      <w:proofErr w:type="spellStart"/>
      <w:r>
        <w:t>曉，知也</w:t>
      </w:r>
      <w:proofErr w:type="spellEnd"/>
      <w:r>
        <w:t>。</w:t>
      </w:r>
      <w:r>
        <w:rPr>
          <w:rFonts w:eastAsia="宋体" w:hint="eastAsia"/>
          <w:lang w:eastAsia="zh-CN"/>
        </w:rPr>
        <w:t>”</w:t>
      </w:r>
      <w:proofErr w:type="spellStart"/>
      <w:r>
        <w:t>知字正作平聲讀</w:t>
      </w:r>
      <w:proofErr w:type="spellEnd"/>
      <w:r>
        <w:t>。</w:t>
      </w:r>
    </w:p>
    <w:p w14:paraId="71BEDEDA" w14:textId="77777777" w:rsidR="00CC015B" w:rsidRDefault="00000000">
      <w:r>
        <w:rPr>
          <w:rFonts w:eastAsia="宋体" w:hint="eastAsia"/>
          <w:lang w:eastAsia="zh-CN"/>
        </w:rPr>
        <w:t>《</w:t>
      </w:r>
      <w:proofErr w:type="spellStart"/>
      <w:r>
        <w:t>春秋繁露</w:t>
      </w:r>
      <w:proofErr w:type="spellEnd"/>
      <w:r>
        <w:rPr>
          <w:rFonts w:eastAsia="宋体" w:hint="eastAsia"/>
          <w:lang w:eastAsia="zh-CN"/>
        </w:rPr>
        <w:t>•</w:t>
      </w:r>
      <w:proofErr w:type="spellStart"/>
      <w:r>
        <w:t>五行五事</w:t>
      </w:r>
      <w:proofErr w:type="spellEnd"/>
      <w:r>
        <w:rPr>
          <w:rFonts w:eastAsia="宋体" w:hint="eastAsia"/>
          <w:lang w:eastAsia="zh-CN"/>
        </w:rPr>
        <w:t>》</w:t>
      </w:r>
      <w:proofErr w:type="spellStart"/>
      <w:r>
        <w:t>篇曰</w:t>
      </w:r>
      <w:proofErr w:type="spellEnd"/>
      <w:r>
        <w:t>：</w:t>
      </w:r>
      <w:r>
        <w:rPr>
          <w:rFonts w:eastAsia="宋体" w:hint="eastAsia"/>
          <w:lang w:eastAsia="zh-CN"/>
        </w:rPr>
        <w:t>“</w:t>
      </w:r>
      <w:proofErr w:type="spellStart"/>
      <w:r>
        <w:t>明作哲，哲者，知也。王者明，則賢者進，不肖者遏。天下</w:t>
      </w:r>
      <w:proofErr w:type="spellEnd"/>
    </w:p>
    <w:p w14:paraId="42784137" w14:textId="77777777" w:rsidR="00CC015B" w:rsidRDefault="00000000">
      <w:proofErr w:type="spellStart"/>
      <w:proofErr w:type="gramStart"/>
      <w:r>
        <w:t>知善而勸</w:t>
      </w:r>
      <w:proofErr w:type="gramEnd"/>
      <w:r>
        <w:t>之知惡而恥之矣</w:t>
      </w:r>
      <w:proofErr w:type="spellEnd"/>
      <w:r>
        <w:t>。</w:t>
      </w:r>
      <w:r>
        <w:rPr>
          <w:rFonts w:eastAsia="宋体" w:hint="eastAsia"/>
          <w:lang w:eastAsia="zh-CN"/>
        </w:rPr>
        <w:t>”</w:t>
      </w:r>
      <w:proofErr w:type="spellStart"/>
      <w:proofErr w:type="gramStart"/>
      <w:r>
        <w:t>哲字亦</w:t>
      </w:r>
      <w:proofErr w:type="gramEnd"/>
      <w:r>
        <w:t>作悊</w:t>
      </w:r>
      <w:proofErr w:type="spellEnd"/>
      <w:r>
        <w:t>。</w:t>
      </w:r>
      <w:r>
        <w:rPr>
          <w:rFonts w:eastAsia="宋体" w:hint="eastAsia"/>
          <w:lang w:eastAsia="zh-CN"/>
        </w:rPr>
        <w:t>《</w:t>
      </w:r>
      <w:proofErr w:type="spellStart"/>
      <w:r>
        <w:t>漢書</w:t>
      </w:r>
      <w:proofErr w:type="spellEnd"/>
      <w:r>
        <w:rPr>
          <w:rFonts w:eastAsia="宋体" w:hint="eastAsia"/>
          <w:lang w:eastAsia="zh-CN"/>
        </w:rPr>
        <w:t>•</w:t>
      </w:r>
      <w:proofErr w:type="spellStart"/>
      <w:r>
        <w:t>刑法志</w:t>
      </w:r>
      <w:proofErr w:type="spellEnd"/>
      <w:r>
        <w:rPr>
          <w:rFonts w:eastAsia="宋体" w:hint="eastAsia"/>
          <w:lang w:eastAsia="zh-CN"/>
        </w:rPr>
        <w:t>》“《</w:t>
      </w:r>
      <w:r>
        <w:t>書</w:t>
      </w:r>
      <w:r>
        <w:rPr>
          <w:rFonts w:eastAsia="宋体" w:hint="eastAsia"/>
          <w:lang w:eastAsia="zh-CN"/>
        </w:rPr>
        <w:t>》</w:t>
      </w:r>
      <w:r>
        <w:t>云</w:t>
      </w:r>
      <w:proofErr w:type="gramStart"/>
      <w:r>
        <w:rPr>
          <w:rFonts w:eastAsia="宋体" w:hint="eastAsia"/>
          <w:lang w:eastAsia="zh-CN"/>
        </w:rPr>
        <w:t>‘</w:t>
      </w:r>
      <w:proofErr w:type="spellStart"/>
      <w:proofErr w:type="gramEnd"/>
      <w:r>
        <w:t>伯夷降典，悊民</w:t>
      </w:r>
      <w:proofErr w:type="spellEnd"/>
    </w:p>
    <w:p w14:paraId="1A6AA3BD" w14:textId="77777777" w:rsidR="00CC015B" w:rsidRDefault="00000000">
      <w:proofErr w:type="spellStart"/>
      <w:r>
        <w:lastRenderedPageBreak/>
        <w:t>惟刑</w:t>
      </w:r>
      <w:proofErr w:type="spellEnd"/>
      <w:r>
        <w:t>。</w:t>
      </w:r>
      <w:r>
        <w:rPr>
          <w:rFonts w:eastAsia="宋体" w:hint="eastAsia"/>
          <w:lang w:eastAsia="zh-CN"/>
        </w:rPr>
        <w:t>’</w:t>
      </w:r>
      <w:proofErr w:type="gramStart"/>
      <w:r>
        <w:rPr>
          <w:rFonts w:eastAsia="宋体" w:hint="eastAsia"/>
          <w:lang w:eastAsia="zh-CN"/>
        </w:rPr>
        <w:t>”</w:t>
      </w:r>
      <w:proofErr w:type="spellStart"/>
      <w:proofErr w:type="gramEnd"/>
      <w:r>
        <w:t>師古曰</w:t>
      </w:r>
      <w:proofErr w:type="spellEnd"/>
      <w:r>
        <w:rPr>
          <w:rFonts w:eastAsia="宋体" w:hint="eastAsia"/>
          <w:lang w:eastAsia="zh-CN"/>
        </w:rPr>
        <w:t>“</w:t>
      </w:r>
      <w:proofErr w:type="spellStart"/>
      <w:r>
        <w:t>悊，知也。言伯夷下禮法以道民，民習知禮，然後用刑也</w:t>
      </w:r>
      <w:proofErr w:type="spellEnd"/>
      <w:r>
        <w:t>。</w:t>
      </w:r>
      <w:r>
        <w:rPr>
          <w:rFonts w:eastAsia="宋体" w:hint="eastAsia"/>
          <w:lang w:eastAsia="zh-CN"/>
        </w:rPr>
        <w:t>”</w:t>
      </w:r>
      <w:proofErr w:type="spellStart"/>
      <w:r>
        <w:t>以上二條訓</w:t>
      </w:r>
      <w:proofErr w:type="spellEnd"/>
    </w:p>
    <w:p w14:paraId="08184B73" w14:textId="77777777" w:rsidR="00CC015B" w:rsidRDefault="00000000">
      <w:r>
        <w:rPr>
          <w:rFonts w:eastAsia="宋体" w:hint="eastAsia"/>
          <w:lang w:eastAsia="zh-CN"/>
        </w:rPr>
        <w:t>“</w:t>
      </w:r>
      <w:r>
        <w:t>哲</w:t>
      </w:r>
      <w:r>
        <w:rPr>
          <w:rFonts w:eastAsia="宋体" w:hint="eastAsia"/>
          <w:lang w:eastAsia="zh-CN"/>
        </w:rPr>
        <w:t>”</w:t>
      </w:r>
      <w:r>
        <w:t>爲</w:t>
      </w:r>
      <w:proofErr w:type="gramStart"/>
      <w:r>
        <w:rPr>
          <w:rFonts w:eastAsia="宋体" w:hint="eastAsia"/>
          <w:lang w:eastAsia="zh-CN"/>
        </w:rPr>
        <w:t>“</w:t>
      </w:r>
      <w:r>
        <w:t>知</w:t>
      </w:r>
      <w:r>
        <w:rPr>
          <w:rFonts w:eastAsia="宋体" w:hint="eastAsia"/>
          <w:lang w:eastAsia="zh-CN"/>
        </w:rPr>
        <w:t>”</w:t>
      </w:r>
      <w:proofErr w:type="spellStart"/>
      <w:r>
        <w:t>知字皆</w:t>
      </w:r>
      <w:proofErr w:type="gramEnd"/>
      <w:r>
        <w:t>讀平聲。宋與司馬皆訓</w:t>
      </w:r>
      <w:proofErr w:type="spellEnd"/>
      <w:r>
        <w:rPr>
          <w:rFonts w:eastAsia="宋体" w:hint="eastAsia"/>
          <w:lang w:eastAsia="zh-CN"/>
        </w:rPr>
        <w:t>“</w:t>
      </w:r>
      <w:r>
        <w:t>哲</w:t>
      </w:r>
      <w:r>
        <w:rPr>
          <w:rFonts w:eastAsia="宋体" w:hint="eastAsia"/>
          <w:lang w:eastAsia="zh-CN"/>
        </w:rPr>
        <w:t>”</w:t>
      </w:r>
      <w:proofErr w:type="spellStart"/>
      <w:r>
        <w:t>爲智慧之</w:t>
      </w:r>
      <w:proofErr w:type="spellEnd"/>
      <w:r>
        <w:rPr>
          <w:rFonts w:eastAsia="宋体" w:hint="eastAsia"/>
          <w:lang w:eastAsia="zh-CN"/>
        </w:rPr>
        <w:t>“</w:t>
      </w:r>
      <w:r>
        <w:t>智</w:t>
      </w:r>
      <w:r>
        <w:rPr>
          <w:rFonts w:eastAsia="宋体" w:hint="eastAsia"/>
          <w:lang w:eastAsia="zh-CN"/>
        </w:rPr>
        <w:t>”</w:t>
      </w:r>
      <w:r>
        <w:t>，</w:t>
      </w:r>
      <w:proofErr w:type="spellStart"/>
      <w:r>
        <w:t>失其指矣。又</w:t>
      </w:r>
      <w:proofErr w:type="spellEnd"/>
      <w:proofErr w:type="gramStart"/>
      <w:r>
        <w:rPr>
          <w:rFonts w:eastAsia="宋体" w:hint="eastAsia"/>
          <w:lang w:eastAsia="zh-CN"/>
        </w:rPr>
        <w:t>《</w:t>
      </w:r>
      <w:proofErr w:type="spellStart"/>
      <w:proofErr w:type="gramEnd"/>
      <w:r>
        <w:t>法言序</w:t>
      </w:r>
      <w:proofErr w:type="spellEnd"/>
    </w:p>
    <w:p w14:paraId="271340B0" w14:textId="77777777" w:rsidR="00CC015B" w:rsidRDefault="00000000">
      <w:r>
        <w:t>云：</w:t>
      </w:r>
      <w:r>
        <w:rPr>
          <w:rFonts w:eastAsia="宋体" w:hint="eastAsia"/>
          <w:lang w:eastAsia="zh-CN"/>
        </w:rPr>
        <w:t>“</w:t>
      </w:r>
      <w:proofErr w:type="spellStart"/>
      <w:r>
        <w:t>中和之發，在哲民情</w:t>
      </w:r>
      <w:proofErr w:type="spellEnd"/>
      <w:r>
        <w:t>。</w:t>
      </w:r>
      <w:r>
        <w:rPr>
          <w:rFonts w:eastAsia="宋体" w:hint="eastAsia"/>
          <w:lang w:eastAsia="zh-CN"/>
        </w:rPr>
        <w:t>”</w:t>
      </w:r>
      <w:r>
        <w:rPr>
          <w:lang w:eastAsia="zh-CN"/>
        </w:rPr>
        <w:t>李軌曰：</w:t>
      </w:r>
      <w:r>
        <w:rPr>
          <w:rFonts w:eastAsia="宋体" w:hint="eastAsia"/>
          <w:lang w:eastAsia="zh-CN"/>
        </w:rPr>
        <w:t>“</w:t>
      </w:r>
      <w:r>
        <w:rPr>
          <w:lang w:eastAsia="zh-CN"/>
        </w:rPr>
        <w:t>哲，智。</w:t>
      </w:r>
      <w:r>
        <w:rPr>
          <w:rFonts w:eastAsia="宋体" w:hint="eastAsia"/>
          <w:lang w:eastAsia="zh-CN"/>
        </w:rPr>
        <w:t>”</w:t>
      </w:r>
      <w:r>
        <w:rPr>
          <w:lang w:eastAsia="zh-CN"/>
        </w:rPr>
        <w:t>吴祕曰：</w:t>
      </w:r>
      <w:r>
        <w:rPr>
          <w:rFonts w:eastAsia="宋体" w:hint="eastAsia"/>
          <w:lang w:eastAsia="zh-CN"/>
        </w:rPr>
        <w:t>“《</w:t>
      </w:r>
      <w:r>
        <w:rPr>
          <w:lang w:eastAsia="zh-CN"/>
        </w:rPr>
        <w:t>五行傳</w:t>
      </w:r>
      <w:r>
        <w:rPr>
          <w:rFonts w:eastAsia="宋体" w:hint="eastAsia"/>
          <w:lang w:eastAsia="zh-CN"/>
        </w:rPr>
        <w:t>》</w:t>
      </w:r>
      <w:r>
        <w:rPr>
          <w:lang w:eastAsia="zh-CN"/>
        </w:rPr>
        <w:t>曰：</w:t>
      </w:r>
      <w:r>
        <w:rPr>
          <w:rFonts w:eastAsia="宋体" w:hint="eastAsia"/>
          <w:lang w:eastAsia="zh-CN"/>
        </w:rPr>
        <w:t>‘</w:t>
      </w:r>
      <w:r>
        <w:rPr>
          <w:lang w:eastAsia="zh-CN"/>
        </w:rPr>
        <w:t>哲，知也。</w:t>
      </w:r>
      <w:r>
        <w:rPr>
          <w:rFonts w:eastAsia="宋体" w:hint="eastAsia"/>
          <w:lang w:eastAsia="zh-CN"/>
        </w:rPr>
        <w:t>’</w:t>
      </w:r>
      <w:proofErr w:type="spellStart"/>
      <w:r>
        <w:t>中和</w:t>
      </w:r>
      <w:proofErr w:type="spellEnd"/>
    </w:p>
    <w:p w14:paraId="28A56579" w14:textId="77777777" w:rsidR="00CC015B" w:rsidRDefault="00000000">
      <w:proofErr w:type="spellStart"/>
      <w:r>
        <w:t>之發，則民之情僞，無</w:t>
      </w:r>
      <w:proofErr w:type="gramStart"/>
      <w:r>
        <w:t>不</w:t>
      </w:r>
      <w:proofErr w:type="gramEnd"/>
      <w:r>
        <w:t>先知</w:t>
      </w:r>
      <w:proofErr w:type="spellEnd"/>
      <w:r>
        <w:t>。</w:t>
      </w:r>
      <w:r>
        <w:rPr>
          <w:rFonts w:eastAsia="宋体" w:hint="eastAsia"/>
          <w:lang w:eastAsia="zh-CN"/>
        </w:rPr>
        <w:t>”</w:t>
      </w:r>
      <w:r>
        <w:rPr>
          <w:lang w:eastAsia="zh-CN"/>
        </w:rPr>
        <w:t>念孙案：吴説是也。</w:t>
      </w:r>
      <w:proofErr w:type="gramStart"/>
      <w:r>
        <w:rPr>
          <w:lang w:eastAsia="zh-CN"/>
        </w:rPr>
        <w:t>哲</w:t>
      </w:r>
      <w:proofErr w:type="gramEnd"/>
      <w:r>
        <w:rPr>
          <w:lang w:eastAsia="zh-CN"/>
        </w:rPr>
        <w:t>民情，即知民情。</w:t>
      </w:r>
      <w:r>
        <w:rPr>
          <w:rFonts w:eastAsia="宋体" w:hint="eastAsia"/>
          <w:lang w:eastAsia="zh-CN"/>
        </w:rPr>
        <w:t>《</w:t>
      </w:r>
      <w:proofErr w:type="spellStart"/>
      <w:r>
        <w:t>漢書。楊雄</w:t>
      </w:r>
      <w:proofErr w:type="spellEnd"/>
    </w:p>
    <w:p w14:paraId="6C329C02" w14:textId="77777777" w:rsidR="00CC015B" w:rsidRDefault="00000000">
      <w:proofErr w:type="gramStart"/>
      <w:r>
        <w:t>傳</w:t>
      </w:r>
      <w:proofErr w:type="gramEnd"/>
      <w:r>
        <w:rPr>
          <w:rFonts w:eastAsia="宋体" w:hint="eastAsia"/>
          <w:lang w:eastAsia="zh-CN"/>
        </w:rPr>
        <w:t>》</w:t>
      </w:r>
      <w:r>
        <w:t>：</w:t>
      </w:r>
      <w:r>
        <w:rPr>
          <w:rFonts w:eastAsia="宋体" w:hint="eastAsia"/>
          <w:lang w:eastAsia="zh-CN"/>
        </w:rPr>
        <w:t>“</w:t>
      </w:r>
      <w:proofErr w:type="spellStart"/>
      <w:r>
        <w:t>中和之發，在</w:t>
      </w:r>
      <w:proofErr w:type="gramStart"/>
      <w:r>
        <w:t>於</w:t>
      </w:r>
      <w:proofErr w:type="gramEnd"/>
      <w:r>
        <w:t>哲民情</w:t>
      </w:r>
      <w:proofErr w:type="spellEnd"/>
      <w:r>
        <w:t>。</w:t>
      </w:r>
      <w:r>
        <w:rPr>
          <w:rFonts w:eastAsia="宋体" w:hint="eastAsia"/>
          <w:lang w:eastAsia="zh-CN"/>
        </w:rPr>
        <w:t>”</w:t>
      </w:r>
      <w:proofErr w:type="spellStart"/>
      <w:r>
        <w:t>師古曰</w:t>
      </w:r>
      <w:proofErr w:type="spellEnd"/>
      <w:r>
        <w:t>：</w:t>
      </w:r>
      <w:r>
        <w:rPr>
          <w:rFonts w:eastAsia="宋体" w:hint="eastAsia"/>
          <w:lang w:eastAsia="zh-CN"/>
        </w:rPr>
        <w:t>“</w:t>
      </w:r>
      <w:proofErr w:type="spellStart"/>
      <w:r>
        <w:t>哲，知也</w:t>
      </w:r>
      <w:proofErr w:type="spellEnd"/>
      <w:r>
        <w:t>。</w:t>
      </w:r>
      <w:r>
        <w:rPr>
          <w:rFonts w:eastAsia="宋体" w:hint="eastAsia"/>
          <w:lang w:eastAsia="zh-CN"/>
        </w:rPr>
        <w:t>”</w:t>
      </w:r>
      <w:proofErr w:type="spellStart"/>
      <w:proofErr w:type="gramStart"/>
      <w:r>
        <w:t>知字亦</w:t>
      </w:r>
      <w:proofErr w:type="gramEnd"/>
      <w:r>
        <w:t>讀平聲</w:t>
      </w:r>
      <w:proofErr w:type="spellEnd"/>
    </w:p>
    <w:p w14:paraId="6C97FCBF" w14:textId="77777777" w:rsidR="00CC015B" w:rsidRDefault="00000000">
      <w:pPr>
        <w:rPr>
          <w:lang w:eastAsia="zh-CN"/>
        </w:rPr>
      </w:pPr>
      <w:r>
        <w:rPr>
          <w:lang w:eastAsia="zh-CN"/>
        </w:rPr>
        <w:t>【第</w:t>
      </w:r>
      <w:r>
        <w:rPr>
          <w:lang w:eastAsia="zh-CN"/>
        </w:rPr>
        <w:t>248</w:t>
      </w:r>
      <w:r>
        <w:rPr>
          <w:lang w:eastAsia="zh-CN"/>
        </w:rPr>
        <w:t>页】</w:t>
      </w:r>
    </w:p>
    <w:p w14:paraId="1DC82DB0" w14:textId="77777777" w:rsidR="00CC015B" w:rsidRDefault="00000000">
      <w:pPr>
        <w:rPr>
          <w:lang w:eastAsia="zh-CN"/>
        </w:rPr>
      </w:pPr>
      <w:r>
        <w:rPr>
          <w:lang w:eastAsia="zh-CN"/>
        </w:rPr>
        <w:t>及其名</w:t>
      </w:r>
    </w:p>
    <w:p w14:paraId="238D8DFC" w14:textId="77777777" w:rsidR="00CC015B" w:rsidRDefault="00000000">
      <w:pPr>
        <w:rPr>
          <w:lang w:eastAsia="zh-CN"/>
        </w:rPr>
      </w:pPr>
      <w:r>
        <w:rPr>
          <w:rFonts w:eastAsia="宋体" w:hint="eastAsia"/>
          <w:lang w:eastAsia="zh-CN"/>
        </w:rPr>
        <w:t>《</w:t>
      </w:r>
      <w:r>
        <w:rPr>
          <w:lang w:eastAsia="zh-CN"/>
        </w:rPr>
        <w:t>五百</w:t>
      </w:r>
      <w:r>
        <w:rPr>
          <w:rFonts w:eastAsia="宋体" w:hint="eastAsia"/>
          <w:lang w:eastAsia="zh-CN"/>
        </w:rPr>
        <w:t>》</w:t>
      </w:r>
      <w:r>
        <w:rPr>
          <w:lang w:eastAsia="zh-CN"/>
        </w:rPr>
        <w:t>篇：</w:t>
      </w:r>
      <w:r>
        <w:rPr>
          <w:rFonts w:eastAsia="宋体" w:hint="eastAsia"/>
          <w:lang w:eastAsia="zh-CN"/>
        </w:rPr>
        <w:t>“</w:t>
      </w:r>
      <w:r>
        <w:rPr>
          <w:lang w:eastAsia="zh-CN"/>
        </w:rPr>
        <w:t>或性或彊，及其名一也。</w:t>
      </w:r>
      <w:r>
        <w:rPr>
          <w:rFonts w:eastAsia="宋体" w:hint="eastAsia"/>
          <w:lang w:eastAsia="zh-CN"/>
        </w:rPr>
        <w:t>”</w:t>
      </w:r>
      <w:r>
        <w:rPr>
          <w:lang w:eastAsia="zh-CN"/>
        </w:rPr>
        <w:t>李軌曰：</w:t>
      </w:r>
      <w:r>
        <w:rPr>
          <w:rFonts w:eastAsia="宋体" w:hint="eastAsia"/>
          <w:lang w:eastAsia="zh-CN"/>
        </w:rPr>
        <w:t>“</w:t>
      </w:r>
      <w:r>
        <w:rPr>
          <w:lang w:eastAsia="zh-CN"/>
        </w:rPr>
        <w:t>功業既成，其名一也。</w:t>
      </w:r>
      <w:r>
        <w:rPr>
          <w:rFonts w:eastAsia="宋体" w:hint="eastAsia"/>
          <w:lang w:eastAsia="zh-CN"/>
        </w:rPr>
        <w:t>”</w:t>
      </w:r>
      <w:r>
        <w:rPr>
          <w:lang w:eastAsia="zh-CN"/>
        </w:rPr>
        <w:t>念孫案：李</w:t>
      </w:r>
    </w:p>
    <w:p w14:paraId="088CB63F" w14:textId="77777777" w:rsidR="00CC015B" w:rsidRDefault="00000000">
      <w:pPr>
        <w:rPr>
          <w:lang w:eastAsia="zh-CN"/>
        </w:rPr>
      </w:pPr>
      <w:r>
        <w:rPr>
          <w:lang w:eastAsia="zh-CN"/>
        </w:rPr>
        <w:t>以</w:t>
      </w:r>
      <w:r>
        <w:rPr>
          <w:rFonts w:eastAsia="宋体" w:hint="eastAsia"/>
          <w:lang w:eastAsia="zh-CN"/>
        </w:rPr>
        <w:t>“</w:t>
      </w:r>
      <w:r>
        <w:rPr>
          <w:lang w:eastAsia="zh-CN"/>
        </w:rPr>
        <w:t>名</w:t>
      </w:r>
      <w:r>
        <w:rPr>
          <w:rFonts w:eastAsia="宋体" w:hint="eastAsia"/>
          <w:lang w:eastAsia="zh-CN"/>
        </w:rPr>
        <w:t>”</w:t>
      </w:r>
      <w:r>
        <w:rPr>
          <w:lang w:eastAsia="zh-CN"/>
        </w:rPr>
        <w:t>爲名譽之名，非也。名者，成也。言或性或彊，及其成則一也。</w:t>
      </w:r>
      <w:r>
        <w:rPr>
          <w:rFonts w:eastAsia="宋体" w:hint="eastAsia"/>
          <w:lang w:eastAsia="zh-CN"/>
        </w:rPr>
        <w:t>《</w:t>
      </w:r>
      <w:r>
        <w:rPr>
          <w:lang w:eastAsia="zh-CN"/>
        </w:rPr>
        <w:t>廣韻</w:t>
      </w:r>
      <w:r>
        <w:rPr>
          <w:rFonts w:eastAsia="宋体" w:hint="eastAsia"/>
          <w:lang w:eastAsia="zh-CN"/>
        </w:rPr>
        <w:t>》</w:t>
      </w:r>
      <w:r>
        <w:rPr>
          <w:lang w:eastAsia="zh-CN"/>
        </w:rPr>
        <w:t>引</w:t>
      </w:r>
      <w:proofErr w:type="gramStart"/>
      <w:r>
        <w:rPr>
          <w:rFonts w:eastAsia="宋体" w:hint="eastAsia"/>
          <w:lang w:eastAsia="zh-CN"/>
        </w:rPr>
        <w:t>《</w:t>
      </w:r>
      <w:proofErr w:type="gramEnd"/>
      <w:r>
        <w:rPr>
          <w:lang w:eastAsia="zh-CN"/>
        </w:rPr>
        <w:t>春秋説題</w:t>
      </w:r>
    </w:p>
    <w:p w14:paraId="19383D1F" w14:textId="77777777" w:rsidR="00CC015B" w:rsidRDefault="00000000">
      <w:pPr>
        <w:rPr>
          <w:lang w:eastAsia="zh-CN"/>
        </w:rPr>
      </w:pPr>
      <w:r>
        <w:rPr>
          <w:lang w:eastAsia="zh-CN"/>
        </w:rPr>
        <w:t>辭</w:t>
      </w:r>
      <w:proofErr w:type="gramStart"/>
      <w:r>
        <w:rPr>
          <w:rFonts w:eastAsia="宋体" w:hint="eastAsia"/>
          <w:lang w:eastAsia="zh-CN"/>
        </w:rPr>
        <w:t>》</w:t>
      </w:r>
      <w:proofErr w:type="gramEnd"/>
      <w:r>
        <w:rPr>
          <w:lang w:eastAsia="zh-CN"/>
        </w:rPr>
        <w:t>曰：</w:t>
      </w:r>
      <w:r>
        <w:rPr>
          <w:rFonts w:eastAsia="宋体" w:hint="eastAsia"/>
          <w:lang w:eastAsia="zh-CN"/>
        </w:rPr>
        <w:t>“</w:t>
      </w:r>
      <w:r>
        <w:rPr>
          <w:lang w:eastAsia="zh-CN"/>
        </w:rPr>
        <w:t>名，成也。</w:t>
      </w:r>
      <w:r>
        <w:rPr>
          <w:rFonts w:eastAsia="宋体" w:hint="eastAsia"/>
          <w:lang w:eastAsia="zh-CN"/>
        </w:rPr>
        <w:t>”《</w:t>
      </w:r>
      <w:r>
        <w:rPr>
          <w:lang w:eastAsia="zh-CN"/>
        </w:rPr>
        <w:t>廣雅</w:t>
      </w:r>
      <w:r>
        <w:rPr>
          <w:rFonts w:eastAsia="宋体" w:hint="eastAsia"/>
          <w:lang w:eastAsia="zh-CN"/>
        </w:rPr>
        <w:t>》</w:t>
      </w:r>
      <w:r>
        <w:rPr>
          <w:lang w:eastAsia="zh-CN"/>
        </w:rPr>
        <w:t>同</w:t>
      </w:r>
    </w:p>
    <w:p w14:paraId="1D8D8483" w14:textId="77777777" w:rsidR="00CC015B" w:rsidRDefault="00000000">
      <w:proofErr w:type="spellStart"/>
      <w:r>
        <w:t>忽眇緜</w:t>
      </w:r>
      <w:proofErr w:type="spellEnd"/>
    </w:p>
    <w:p w14:paraId="59215C8C" w14:textId="77777777" w:rsidR="00CC015B" w:rsidRDefault="00000000">
      <w:r>
        <w:rPr>
          <w:rFonts w:eastAsia="宋体" w:hint="eastAsia"/>
          <w:lang w:eastAsia="zh-CN"/>
        </w:rPr>
        <w:t>《</w:t>
      </w:r>
      <w:proofErr w:type="spellStart"/>
      <w:r>
        <w:t>先知</w:t>
      </w:r>
      <w:proofErr w:type="spellEnd"/>
      <w:r>
        <w:rPr>
          <w:rFonts w:eastAsia="宋体" w:hint="eastAsia"/>
          <w:lang w:eastAsia="zh-CN"/>
        </w:rPr>
        <w:t>》</w:t>
      </w:r>
      <w:r>
        <w:t>篇：</w:t>
      </w:r>
      <w:r>
        <w:rPr>
          <w:rFonts w:eastAsia="宋体" w:hint="eastAsia"/>
          <w:lang w:eastAsia="zh-CN"/>
        </w:rPr>
        <w:t>“</w:t>
      </w:r>
      <w:proofErr w:type="spellStart"/>
      <w:r>
        <w:t>敢問先知。曰：不知。知其道者，其如視忽眇緜作昞</w:t>
      </w:r>
      <w:proofErr w:type="spellEnd"/>
      <w:proofErr w:type="gramStart"/>
      <w:r>
        <w:t>。</w:t>
      </w:r>
      <w:r>
        <w:rPr>
          <w:rFonts w:eastAsia="宋体" w:hint="eastAsia"/>
          <w:lang w:eastAsia="zh-CN"/>
        </w:rPr>
        <w:t>”</w:t>
      </w:r>
      <w:proofErr w:type="spellStart"/>
      <w:r>
        <w:t>李軌斷</w:t>
      </w:r>
      <w:proofErr w:type="spellEnd"/>
      <w:proofErr w:type="gramEnd"/>
      <w:r>
        <w:rPr>
          <w:rFonts w:eastAsia="宋体" w:hint="eastAsia"/>
          <w:lang w:eastAsia="zh-CN"/>
        </w:rPr>
        <w:t>“</w:t>
      </w:r>
      <w:proofErr w:type="spellStart"/>
      <w:r>
        <w:t>其如</w:t>
      </w:r>
      <w:proofErr w:type="spellEnd"/>
    </w:p>
    <w:p w14:paraId="6FE84138" w14:textId="77777777" w:rsidR="00CC015B" w:rsidRDefault="00000000">
      <w:r>
        <w:t>視</w:t>
      </w:r>
      <w:proofErr w:type="gramStart"/>
      <w:r>
        <w:rPr>
          <w:rFonts w:eastAsia="宋体" w:hint="eastAsia"/>
          <w:lang w:eastAsia="zh-CN"/>
        </w:rPr>
        <w:t>”</w:t>
      </w:r>
      <w:proofErr w:type="spellStart"/>
      <w:proofErr w:type="gramEnd"/>
      <w:r>
        <w:t>爲句</w:t>
      </w:r>
      <w:proofErr w:type="spellEnd"/>
      <w:r>
        <w:t>，</w:t>
      </w:r>
      <w:r>
        <w:rPr>
          <w:rFonts w:eastAsia="宋体" w:hint="eastAsia"/>
          <w:lang w:eastAsia="zh-CN"/>
        </w:rPr>
        <w:t>“</w:t>
      </w:r>
      <w:proofErr w:type="spellStart"/>
      <w:r>
        <w:t>忽眇緜作昞</w:t>
      </w:r>
      <w:proofErr w:type="spellEnd"/>
      <w:r>
        <w:rPr>
          <w:rFonts w:eastAsia="宋体" w:hint="eastAsia"/>
          <w:lang w:eastAsia="zh-CN"/>
        </w:rPr>
        <w:t>”</w:t>
      </w:r>
      <w:proofErr w:type="spellStart"/>
      <w:r>
        <w:t>爲句，注云</w:t>
      </w:r>
      <w:proofErr w:type="spellEnd"/>
      <w:r>
        <w:t>：</w:t>
      </w:r>
      <w:r>
        <w:rPr>
          <w:rFonts w:eastAsia="宋体" w:hint="eastAsia"/>
          <w:lang w:eastAsia="zh-CN"/>
        </w:rPr>
        <w:t>“</w:t>
      </w:r>
      <w:proofErr w:type="spellStart"/>
      <w:proofErr w:type="gramStart"/>
      <w:r>
        <w:t>眇</w:t>
      </w:r>
      <w:proofErr w:type="gramEnd"/>
      <w:r>
        <w:t>緜，遠視</w:t>
      </w:r>
      <w:proofErr w:type="spellEnd"/>
      <w:r>
        <w:t>。</w:t>
      </w:r>
      <w:r>
        <w:rPr>
          <w:rFonts w:eastAsia="宋体" w:hint="eastAsia"/>
          <w:lang w:eastAsia="zh-CN"/>
        </w:rPr>
        <w:t>”</w:t>
      </w:r>
      <w:proofErr w:type="spellStart"/>
      <w:r>
        <w:t>宋咸讀</w:t>
      </w:r>
      <w:proofErr w:type="spellEnd"/>
      <w:r>
        <w:rPr>
          <w:rFonts w:eastAsia="宋体" w:hint="eastAsia"/>
          <w:lang w:eastAsia="zh-CN"/>
        </w:rPr>
        <w:t>“</w:t>
      </w:r>
      <w:proofErr w:type="spellStart"/>
      <w:r>
        <w:t>其如視忽眇緜作昞</w:t>
      </w:r>
      <w:proofErr w:type="spellEnd"/>
      <w:r>
        <w:rPr>
          <w:rFonts w:eastAsia="宋体" w:hint="eastAsia"/>
          <w:lang w:eastAsia="zh-CN"/>
        </w:rPr>
        <w:t>”</w:t>
      </w:r>
      <w:proofErr w:type="spellStart"/>
      <w:r>
        <w:t>爲一句</w:t>
      </w:r>
      <w:proofErr w:type="spellEnd"/>
    </w:p>
    <w:p w14:paraId="3C1B03CB" w14:textId="77777777" w:rsidR="00CC015B" w:rsidRDefault="00000000">
      <w:proofErr w:type="spellStart"/>
      <w:r>
        <w:t>注云</w:t>
      </w:r>
      <w:proofErr w:type="spellEnd"/>
      <w:r>
        <w:t>：</w:t>
      </w:r>
      <w:r>
        <w:rPr>
          <w:rFonts w:eastAsia="宋体" w:hint="eastAsia"/>
          <w:lang w:eastAsia="zh-CN"/>
        </w:rPr>
        <w:t>“</w:t>
      </w:r>
      <w:proofErr w:type="spellStart"/>
      <w:r>
        <w:t>忽，輕也。眇，細也。緜，遠也。昞謂炳然灮明也。此言先知之道，臨事則悟，如</w:t>
      </w:r>
      <w:proofErr w:type="spellEnd"/>
    </w:p>
    <w:p w14:paraId="736D65B9" w14:textId="77777777" w:rsidR="00CC015B" w:rsidRDefault="00000000">
      <w:proofErr w:type="spellStart"/>
      <w:r>
        <w:t>明目之視忽輕</w:t>
      </w:r>
      <w:proofErr w:type="gramStart"/>
      <w:r>
        <w:t>眇</w:t>
      </w:r>
      <w:proofErr w:type="gramEnd"/>
      <w:r>
        <w:t>細緜遠之物，皆炳然而見也</w:t>
      </w:r>
      <w:proofErr w:type="spellEnd"/>
      <w:r>
        <w:t>。</w:t>
      </w:r>
      <w:r>
        <w:rPr>
          <w:rFonts w:eastAsia="宋体" w:hint="eastAsia"/>
          <w:lang w:eastAsia="zh-CN"/>
        </w:rPr>
        <w:t>”</w:t>
      </w:r>
      <w:proofErr w:type="spellStart"/>
      <w:r>
        <w:t>李</w:t>
      </w:r>
      <w:proofErr w:type="gramStart"/>
      <w:r>
        <w:t>從</w:t>
      </w:r>
      <w:proofErr w:type="spellEnd"/>
      <w:proofErr w:type="gramEnd"/>
      <w:r>
        <w:rPr>
          <w:rFonts w:eastAsia="宋体" w:hint="eastAsia"/>
          <w:lang w:eastAsia="zh-CN"/>
        </w:rPr>
        <w:t>“</w:t>
      </w:r>
      <w:proofErr w:type="spellStart"/>
      <w:r>
        <w:t>其如視</w:t>
      </w:r>
      <w:proofErr w:type="spellEnd"/>
      <w:r>
        <w:rPr>
          <w:rFonts w:eastAsia="宋体" w:hint="eastAsia"/>
          <w:lang w:eastAsia="zh-CN"/>
        </w:rPr>
        <w:t>”</w:t>
      </w:r>
      <w:proofErr w:type="spellStart"/>
      <w:r>
        <w:t>隔爲一句，復以</w:t>
      </w:r>
      <w:proofErr w:type="spellEnd"/>
      <w:r>
        <w:rPr>
          <w:rFonts w:eastAsia="宋体" w:hint="eastAsia"/>
          <w:lang w:eastAsia="zh-CN"/>
        </w:rPr>
        <w:t>“</w:t>
      </w:r>
      <w:proofErr w:type="spellStart"/>
      <w:r>
        <w:t>眇緜</w:t>
      </w:r>
      <w:proofErr w:type="spellEnd"/>
      <w:r>
        <w:rPr>
          <w:rFonts w:eastAsia="宋体" w:hint="eastAsia"/>
          <w:lang w:eastAsia="zh-CN"/>
        </w:rPr>
        <w:t>”</w:t>
      </w:r>
      <w:proofErr w:type="spellStart"/>
      <w:r>
        <w:t>爲一</w:t>
      </w:r>
      <w:proofErr w:type="spellEnd"/>
    </w:p>
    <w:p w14:paraId="46E46863" w14:textId="77777777" w:rsidR="00CC015B" w:rsidRDefault="00000000">
      <w:proofErr w:type="spellStart"/>
      <w:r>
        <w:t>事釋之，頗失其義。念孫案：宋説近之，而未盡然也。忽、眇、緜，皆微也</w:t>
      </w:r>
      <w:proofErr w:type="spellEnd"/>
      <w:r>
        <w:t>。</w:t>
      </w:r>
      <w:r>
        <w:rPr>
          <w:rFonts w:eastAsia="宋体" w:hint="eastAsia"/>
          <w:lang w:eastAsia="zh-CN"/>
        </w:rPr>
        <w:t>《</w:t>
      </w:r>
      <w:proofErr w:type="spellStart"/>
      <w:r>
        <w:t>一切經音義</w:t>
      </w:r>
      <w:proofErr w:type="spellEnd"/>
    </w:p>
    <w:p w14:paraId="4385734F" w14:textId="77777777" w:rsidR="00CC015B" w:rsidRDefault="00000000">
      <w:proofErr w:type="spellStart"/>
      <w:r>
        <w:t>五引</w:t>
      </w:r>
      <w:proofErr w:type="spellEnd"/>
      <w:r>
        <w:rPr>
          <w:rFonts w:eastAsia="宋体" w:hint="eastAsia"/>
          <w:lang w:eastAsia="zh-CN"/>
        </w:rPr>
        <w:t>《</w:t>
      </w:r>
      <w:proofErr w:type="spellStart"/>
      <w:r>
        <w:t>三蒼</w:t>
      </w:r>
      <w:proofErr w:type="spellEnd"/>
      <w:r>
        <w:rPr>
          <w:rFonts w:eastAsia="宋体" w:hint="eastAsia"/>
          <w:lang w:eastAsia="zh-CN"/>
        </w:rPr>
        <w:t>》</w:t>
      </w:r>
      <w:r>
        <w:t>云：</w:t>
      </w:r>
      <w:r>
        <w:rPr>
          <w:rFonts w:eastAsia="宋体" w:hint="eastAsia"/>
          <w:lang w:eastAsia="zh-CN"/>
        </w:rPr>
        <w:t>“</w:t>
      </w:r>
      <w:proofErr w:type="spellStart"/>
      <w:r>
        <w:t>昞，著明也</w:t>
      </w:r>
      <w:proofErr w:type="spellEnd"/>
      <w:r>
        <w:t>。</w:t>
      </w:r>
      <w:r>
        <w:rPr>
          <w:rFonts w:eastAsia="宋体" w:hint="eastAsia"/>
          <w:lang w:eastAsia="zh-CN"/>
        </w:rPr>
        <w:t>”“</w:t>
      </w:r>
      <w:proofErr w:type="spellStart"/>
      <w:r>
        <w:t>視忽</w:t>
      </w:r>
      <w:proofErr w:type="gramStart"/>
      <w:r>
        <w:t>眇</w:t>
      </w:r>
      <w:proofErr w:type="gramEnd"/>
      <w:r>
        <w:t>緜作昞</w:t>
      </w:r>
      <w:proofErr w:type="spellEnd"/>
      <w:r>
        <w:rPr>
          <w:rFonts w:eastAsia="宋体" w:hint="eastAsia"/>
          <w:lang w:eastAsia="zh-CN"/>
        </w:rPr>
        <w:t>”</w:t>
      </w:r>
      <w:proofErr w:type="spellStart"/>
      <w:r>
        <w:t>者，見微而知著也</w:t>
      </w:r>
      <w:proofErr w:type="spellEnd"/>
      <w:r>
        <w:t>。</w:t>
      </w:r>
      <w:r>
        <w:rPr>
          <w:rFonts w:eastAsia="宋体" w:hint="eastAsia"/>
          <w:lang w:eastAsia="zh-CN"/>
        </w:rPr>
        <w:t>《</w:t>
      </w:r>
      <w:proofErr w:type="spellStart"/>
      <w:r>
        <w:t>漢書</w:t>
      </w:r>
      <w:proofErr w:type="spellEnd"/>
      <w:r>
        <w:rPr>
          <w:rFonts w:eastAsia="宋体" w:hint="eastAsia"/>
          <w:lang w:eastAsia="zh-CN"/>
        </w:rPr>
        <w:t>•</w:t>
      </w:r>
      <w:proofErr w:type="spellStart"/>
      <w:r>
        <w:t>律曆志</w:t>
      </w:r>
      <w:proofErr w:type="spellEnd"/>
      <w:r>
        <w:rPr>
          <w:rFonts w:eastAsia="宋体" w:hint="eastAsia"/>
          <w:lang w:eastAsia="zh-CN"/>
        </w:rPr>
        <w:t>》“</w:t>
      </w:r>
      <w:r>
        <w:t>無</w:t>
      </w:r>
    </w:p>
    <w:p w14:paraId="71A57344" w14:textId="77777777" w:rsidR="00CC015B" w:rsidRDefault="00000000">
      <w:proofErr w:type="spellStart"/>
      <w:r>
        <w:lastRenderedPageBreak/>
        <w:t>有忽微</w:t>
      </w:r>
      <w:proofErr w:type="spellEnd"/>
      <w:r>
        <w:t>。</w:t>
      </w:r>
      <w:r>
        <w:rPr>
          <w:rFonts w:eastAsia="宋体" w:hint="eastAsia"/>
          <w:lang w:eastAsia="zh-CN"/>
        </w:rPr>
        <w:t>”</w:t>
      </w:r>
      <w:proofErr w:type="spellStart"/>
      <w:r>
        <w:t>孟康曰</w:t>
      </w:r>
      <w:proofErr w:type="spellEnd"/>
      <w:r>
        <w:t>：</w:t>
      </w:r>
      <w:r>
        <w:rPr>
          <w:rFonts w:eastAsia="宋体" w:hint="eastAsia"/>
          <w:lang w:eastAsia="zh-CN"/>
        </w:rPr>
        <w:t>“</w:t>
      </w:r>
      <w:proofErr w:type="spellStart"/>
      <w:r>
        <w:t>忽微，若有若無，細</w:t>
      </w:r>
      <w:proofErr w:type="gramStart"/>
      <w:r>
        <w:t>於</w:t>
      </w:r>
      <w:proofErr w:type="gramEnd"/>
      <w:r>
        <w:t>髮者也</w:t>
      </w:r>
      <w:proofErr w:type="spellEnd"/>
      <w:r>
        <w:t>。</w:t>
      </w:r>
      <w:r>
        <w:rPr>
          <w:rFonts w:eastAsia="宋体" w:hint="eastAsia"/>
          <w:lang w:eastAsia="zh-CN"/>
        </w:rPr>
        <w:t>”《</w:t>
      </w:r>
      <w:proofErr w:type="spellStart"/>
      <w:r>
        <w:t>大戴禮。文王官人</w:t>
      </w:r>
      <w:proofErr w:type="spellEnd"/>
      <w:r>
        <w:rPr>
          <w:rFonts w:eastAsia="宋体" w:hint="eastAsia"/>
          <w:lang w:eastAsia="zh-CN"/>
        </w:rPr>
        <w:t>》</w:t>
      </w:r>
      <w:proofErr w:type="spellStart"/>
      <w:r>
        <w:t>篇曰</w:t>
      </w:r>
      <w:proofErr w:type="spellEnd"/>
      <w:r>
        <w:t>：</w:t>
      </w:r>
      <w:r>
        <w:rPr>
          <w:rFonts w:eastAsia="宋体" w:hint="eastAsia"/>
          <w:lang w:eastAsia="zh-CN"/>
        </w:rPr>
        <w:t>“</w:t>
      </w:r>
      <w:proofErr w:type="spellStart"/>
      <w:r>
        <w:t>微忽之</w:t>
      </w:r>
      <w:proofErr w:type="spellEnd"/>
    </w:p>
    <w:p w14:paraId="7343E22C" w14:textId="77777777" w:rsidR="00CC015B" w:rsidRDefault="00000000">
      <w:proofErr w:type="spellStart"/>
      <w:r>
        <w:t>言，久而可</w:t>
      </w:r>
      <w:proofErr w:type="gramStart"/>
      <w:r>
        <w:t>復</w:t>
      </w:r>
      <w:proofErr w:type="spellEnd"/>
      <w:proofErr w:type="gramEnd"/>
      <w:r>
        <w:t>。</w:t>
      </w:r>
      <w:r>
        <w:rPr>
          <w:rFonts w:eastAsia="宋体" w:hint="eastAsia"/>
          <w:lang w:eastAsia="zh-CN"/>
        </w:rPr>
        <w:t>”</w:t>
      </w:r>
      <w:r>
        <w:t>是</w:t>
      </w:r>
      <w:r>
        <w:rPr>
          <w:rFonts w:eastAsia="宋体" w:hint="eastAsia"/>
          <w:lang w:eastAsia="zh-CN"/>
        </w:rPr>
        <w:t>“</w:t>
      </w:r>
      <w:r>
        <w:t>忽</w:t>
      </w:r>
      <w:r>
        <w:rPr>
          <w:rFonts w:eastAsia="宋体" w:hint="eastAsia"/>
          <w:lang w:eastAsia="zh-CN"/>
        </w:rPr>
        <w:t>”</w:t>
      </w:r>
      <w:r>
        <w:t>爲</w:t>
      </w:r>
      <w:r>
        <w:rPr>
          <w:rFonts w:eastAsia="宋体" w:hint="eastAsia"/>
          <w:lang w:eastAsia="zh-CN"/>
        </w:rPr>
        <w:t>“</w:t>
      </w:r>
      <w:r>
        <w:t>微</w:t>
      </w:r>
      <w:r>
        <w:rPr>
          <w:rFonts w:eastAsia="宋体" w:hint="eastAsia"/>
          <w:lang w:eastAsia="zh-CN"/>
        </w:rPr>
        <w:t>”</w:t>
      </w:r>
      <w:r>
        <w:t>也。</w:t>
      </w:r>
      <w:r>
        <w:rPr>
          <w:rFonts w:eastAsia="宋体" w:hint="eastAsia"/>
          <w:lang w:eastAsia="zh-CN"/>
        </w:rPr>
        <w:t>《</w:t>
      </w:r>
      <w:proofErr w:type="spellStart"/>
      <w:r>
        <w:t>方言</w:t>
      </w:r>
      <w:proofErr w:type="spellEnd"/>
      <w:r>
        <w:rPr>
          <w:rFonts w:eastAsia="宋体" w:hint="eastAsia"/>
          <w:lang w:eastAsia="zh-CN"/>
        </w:rPr>
        <w:t>》</w:t>
      </w:r>
      <w:r>
        <w:t>曰：</w:t>
      </w:r>
      <w:r>
        <w:rPr>
          <w:rFonts w:eastAsia="宋体" w:hint="eastAsia"/>
          <w:lang w:eastAsia="zh-CN"/>
        </w:rPr>
        <w:t>“</w:t>
      </w:r>
      <w:proofErr w:type="spellStart"/>
      <w:proofErr w:type="gramStart"/>
      <w:r>
        <w:t>眇</w:t>
      </w:r>
      <w:proofErr w:type="gramEnd"/>
      <w:r>
        <w:t>，小也</w:t>
      </w:r>
      <w:proofErr w:type="spellEnd"/>
      <w:r>
        <w:t>。</w:t>
      </w:r>
      <w:r>
        <w:rPr>
          <w:rFonts w:eastAsia="宋体" w:hint="eastAsia"/>
          <w:lang w:eastAsia="zh-CN"/>
        </w:rPr>
        <w:t>”《</w:t>
      </w:r>
      <w:proofErr w:type="spellStart"/>
      <w:r>
        <w:t>顧命</w:t>
      </w:r>
      <w:proofErr w:type="spellEnd"/>
      <w:r>
        <w:rPr>
          <w:rFonts w:eastAsia="宋体" w:hint="eastAsia"/>
          <w:lang w:eastAsia="zh-CN"/>
        </w:rPr>
        <w:t>》</w:t>
      </w:r>
      <w:r>
        <w:t>曰：</w:t>
      </w:r>
      <w:r>
        <w:rPr>
          <w:rFonts w:eastAsia="宋体" w:hint="eastAsia"/>
          <w:lang w:eastAsia="zh-CN"/>
        </w:rPr>
        <w:t>“</w:t>
      </w:r>
      <w:proofErr w:type="spellStart"/>
      <w:proofErr w:type="gramStart"/>
      <w:r>
        <w:t>眇眇予末</w:t>
      </w:r>
      <w:proofErr w:type="gramEnd"/>
      <w:r>
        <w:t>小子</w:t>
      </w:r>
      <w:proofErr w:type="spellEnd"/>
      <w:r>
        <w:t>。</w:t>
      </w:r>
      <w:r>
        <w:rPr>
          <w:rFonts w:eastAsia="宋体" w:hint="eastAsia"/>
          <w:lang w:eastAsia="zh-CN"/>
        </w:rPr>
        <w:t>”</w:t>
      </w:r>
      <w:r>
        <w:t>是</w:t>
      </w:r>
    </w:p>
    <w:p w14:paraId="0E48B689" w14:textId="77777777" w:rsidR="00CC015B" w:rsidRDefault="00000000">
      <w:r>
        <w:rPr>
          <w:rFonts w:eastAsia="宋体" w:hint="eastAsia"/>
          <w:lang w:eastAsia="zh-CN"/>
        </w:rPr>
        <w:t>“</w:t>
      </w:r>
      <w:r>
        <w:t>眇</w:t>
      </w:r>
      <w:r>
        <w:rPr>
          <w:rFonts w:eastAsia="宋体" w:hint="eastAsia"/>
          <w:lang w:eastAsia="zh-CN"/>
        </w:rPr>
        <w:t>”</w:t>
      </w:r>
      <w:r>
        <w:t>爲</w:t>
      </w:r>
      <w:r>
        <w:rPr>
          <w:rFonts w:eastAsia="宋体" w:hint="eastAsia"/>
          <w:lang w:eastAsia="zh-CN"/>
        </w:rPr>
        <w:t>“</w:t>
      </w:r>
      <w:r>
        <w:t>微</w:t>
      </w:r>
      <w:r>
        <w:rPr>
          <w:rFonts w:eastAsia="宋体" w:hint="eastAsia"/>
          <w:lang w:eastAsia="zh-CN"/>
        </w:rPr>
        <w:t>”</w:t>
      </w:r>
      <w:r>
        <w:t>也。</w:t>
      </w:r>
      <w:r>
        <w:rPr>
          <w:rFonts w:eastAsia="宋体" w:hint="eastAsia"/>
          <w:lang w:eastAsia="zh-CN"/>
        </w:rPr>
        <w:t>《</w:t>
      </w:r>
      <w:proofErr w:type="spellStart"/>
      <w:r>
        <w:t>説文</w:t>
      </w:r>
      <w:proofErr w:type="spellEnd"/>
      <w:r>
        <w:rPr>
          <w:rFonts w:eastAsia="宋体" w:hint="eastAsia"/>
          <w:lang w:eastAsia="zh-CN"/>
        </w:rPr>
        <w:t>》</w:t>
      </w:r>
      <w:r>
        <w:t>曰：</w:t>
      </w:r>
      <w:r>
        <w:rPr>
          <w:rFonts w:eastAsia="宋体" w:hint="eastAsia"/>
          <w:lang w:eastAsia="zh-CN"/>
        </w:rPr>
        <w:t>“</w:t>
      </w:r>
      <w:proofErr w:type="spellStart"/>
      <w:r>
        <w:t>緜，聯微也</w:t>
      </w:r>
      <w:proofErr w:type="spellEnd"/>
      <w:r>
        <w:t>。</w:t>
      </w:r>
      <w:r>
        <w:rPr>
          <w:rFonts w:eastAsia="宋体" w:hint="eastAsia"/>
          <w:lang w:eastAsia="zh-CN"/>
        </w:rPr>
        <w:t>”《</w:t>
      </w:r>
      <w:proofErr w:type="spellStart"/>
      <w:r>
        <w:t>廣雅</w:t>
      </w:r>
      <w:proofErr w:type="spellEnd"/>
      <w:r>
        <w:rPr>
          <w:rFonts w:eastAsia="宋体" w:hint="eastAsia"/>
          <w:lang w:eastAsia="zh-CN"/>
        </w:rPr>
        <w:t>》</w:t>
      </w:r>
      <w:r>
        <w:t>曰：</w:t>
      </w:r>
      <w:r>
        <w:rPr>
          <w:rFonts w:eastAsia="宋体" w:hint="eastAsia"/>
          <w:lang w:eastAsia="zh-CN"/>
        </w:rPr>
        <w:t>“</w:t>
      </w:r>
      <w:proofErr w:type="spellStart"/>
      <w:r>
        <w:t>緜，小也</w:t>
      </w:r>
      <w:proofErr w:type="spellEnd"/>
      <w:r>
        <w:t>。</w:t>
      </w:r>
      <w:r>
        <w:rPr>
          <w:rFonts w:eastAsia="宋体" w:hint="eastAsia"/>
          <w:lang w:eastAsia="zh-CN"/>
        </w:rPr>
        <w:t>”《</w:t>
      </w:r>
      <w:proofErr w:type="spellStart"/>
      <w:r>
        <w:t>大雅</w:t>
      </w:r>
      <w:proofErr w:type="spellEnd"/>
      <w:r>
        <w:rPr>
          <w:rFonts w:eastAsia="宋体" w:hint="eastAsia"/>
          <w:lang w:eastAsia="zh-CN"/>
        </w:rPr>
        <w:t>•</w:t>
      </w:r>
      <w:r>
        <w:t>緜</w:t>
      </w:r>
      <w:r>
        <w:rPr>
          <w:rFonts w:eastAsia="宋体" w:hint="eastAsia"/>
          <w:lang w:eastAsia="zh-CN"/>
        </w:rPr>
        <w:t>》</w:t>
      </w:r>
      <w:r>
        <w:t>篇：</w:t>
      </w:r>
      <w:r>
        <w:rPr>
          <w:rFonts w:eastAsia="宋体" w:hint="eastAsia"/>
          <w:lang w:eastAsia="zh-CN"/>
        </w:rPr>
        <w:t>“</w:t>
      </w:r>
      <w:proofErr w:type="spellStart"/>
      <w:r>
        <w:t>緜</w:t>
      </w:r>
      <w:proofErr w:type="gramStart"/>
      <w:r>
        <w:t>緜</w:t>
      </w:r>
      <w:proofErr w:type="spellEnd"/>
      <w:proofErr w:type="gramEnd"/>
    </w:p>
    <w:p w14:paraId="168F65B0" w14:textId="77777777" w:rsidR="00CC015B" w:rsidRDefault="00000000">
      <w:proofErr w:type="spellStart"/>
      <w:r>
        <w:t>瓜</w:t>
      </w:r>
      <w:proofErr w:type="gramStart"/>
      <w:r>
        <w:t>瓞</w:t>
      </w:r>
      <w:proofErr w:type="spellEnd"/>
      <w:proofErr w:type="gramEnd"/>
      <w:r>
        <w:t>。</w:t>
      </w:r>
      <w:r>
        <w:rPr>
          <w:rFonts w:eastAsia="宋体" w:hint="eastAsia"/>
          <w:lang w:eastAsia="zh-CN"/>
        </w:rPr>
        <w:t>”</w:t>
      </w:r>
      <w:proofErr w:type="spellStart"/>
      <w:r>
        <w:t>鄭箋曰</w:t>
      </w:r>
      <w:proofErr w:type="spellEnd"/>
      <w:r>
        <w:t>：</w:t>
      </w:r>
      <w:r>
        <w:rPr>
          <w:rFonts w:eastAsia="宋体" w:hint="eastAsia"/>
          <w:lang w:eastAsia="zh-CN"/>
        </w:rPr>
        <w:t>“</w:t>
      </w:r>
      <w:proofErr w:type="spellStart"/>
      <w:r>
        <w:t>緜</w:t>
      </w:r>
      <w:proofErr w:type="gramStart"/>
      <w:r>
        <w:t>緜</w:t>
      </w:r>
      <w:proofErr w:type="gramEnd"/>
      <w:r>
        <w:t>然若將無長大時</w:t>
      </w:r>
      <w:proofErr w:type="spellEnd"/>
      <w:r>
        <w:t>。</w:t>
      </w:r>
      <w:r>
        <w:rPr>
          <w:rFonts w:eastAsia="宋体" w:hint="eastAsia"/>
          <w:lang w:eastAsia="zh-CN"/>
        </w:rPr>
        <w:t>”</w:t>
      </w:r>
      <w:proofErr w:type="spellStart"/>
      <w:r>
        <w:t>司馬相如</w:t>
      </w:r>
      <w:proofErr w:type="spellEnd"/>
      <w:r>
        <w:rPr>
          <w:rFonts w:eastAsia="宋体" w:hint="eastAsia"/>
          <w:lang w:eastAsia="zh-CN"/>
        </w:rPr>
        <w:t>《</w:t>
      </w:r>
      <w:proofErr w:type="spellStart"/>
      <w:r>
        <w:t>上林賦</w:t>
      </w:r>
      <w:proofErr w:type="spellEnd"/>
      <w:r>
        <w:rPr>
          <w:rFonts w:eastAsia="宋体" w:hint="eastAsia"/>
          <w:lang w:eastAsia="zh-CN"/>
        </w:rPr>
        <w:t>》</w:t>
      </w:r>
      <w:r>
        <w:t>曰：</w:t>
      </w:r>
      <w:r>
        <w:rPr>
          <w:rFonts w:eastAsia="宋体" w:hint="eastAsia"/>
          <w:lang w:eastAsia="zh-CN"/>
        </w:rPr>
        <w:t>“</w:t>
      </w:r>
      <w:proofErr w:type="spellStart"/>
      <w:r>
        <w:t>微</w:t>
      </w:r>
      <w:proofErr w:type="gramStart"/>
      <w:r>
        <w:t>睇</w:t>
      </w:r>
      <w:proofErr w:type="gramEnd"/>
      <w:r>
        <w:t>緜藐</w:t>
      </w:r>
      <w:proofErr w:type="spellEnd"/>
      <w:r>
        <w:t>。</w:t>
      </w:r>
      <w:r>
        <w:rPr>
          <w:rFonts w:eastAsia="宋体" w:hint="eastAsia"/>
          <w:lang w:eastAsia="zh-CN"/>
        </w:rPr>
        <w:t>”</w:t>
      </w:r>
      <w:r>
        <w:t>是</w:t>
      </w:r>
      <w:r>
        <w:rPr>
          <w:rFonts w:eastAsia="宋体" w:hint="eastAsia"/>
          <w:lang w:eastAsia="zh-CN"/>
        </w:rPr>
        <w:t>“</w:t>
      </w:r>
      <w:r>
        <w:t>緜</w:t>
      </w:r>
      <w:r>
        <w:rPr>
          <w:rFonts w:eastAsia="宋体" w:hint="eastAsia"/>
          <w:lang w:eastAsia="zh-CN"/>
        </w:rPr>
        <w:t>”</w:t>
      </w:r>
      <w:r>
        <w:t>爲</w:t>
      </w:r>
    </w:p>
    <w:p w14:paraId="163CC218" w14:textId="77777777" w:rsidR="00CC015B" w:rsidRDefault="00000000">
      <w:pPr>
        <w:rPr>
          <w:lang w:eastAsia="zh-CN"/>
        </w:rPr>
      </w:pPr>
      <w:r>
        <w:rPr>
          <w:lang w:eastAsia="zh-CN"/>
        </w:rPr>
        <w:t>【第</w:t>
      </w:r>
      <w:r>
        <w:rPr>
          <w:lang w:eastAsia="zh-CN"/>
        </w:rPr>
        <w:t>249</w:t>
      </w:r>
      <w:r>
        <w:rPr>
          <w:lang w:eastAsia="zh-CN"/>
        </w:rPr>
        <w:t>页】</w:t>
      </w:r>
    </w:p>
    <w:p w14:paraId="33EECC31" w14:textId="77777777" w:rsidR="00CC015B" w:rsidRDefault="00000000">
      <w:r>
        <w:rPr>
          <w:rFonts w:eastAsia="宋体" w:hint="eastAsia"/>
          <w:lang w:eastAsia="zh-CN"/>
        </w:rPr>
        <w:t>“</w:t>
      </w:r>
      <w:r>
        <w:rPr>
          <w:lang w:eastAsia="zh-CN"/>
        </w:rPr>
        <w:t>微</w:t>
      </w:r>
      <w:r>
        <w:rPr>
          <w:rFonts w:eastAsia="宋体" w:hint="eastAsia"/>
          <w:lang w:eastAsia="zh-CN"/>
        </w:rPr>
        <w:t>”</w:t>
      </w:r>
      <w:r>
        <w:rPr>
          <w:lang w:eastAsia="zh-CN"/>
        </w:rPr>
        <w:t>也。</w:t>
      </w:r>
      <w:r>
        <w:rPr>
          <w:rFonts w:eastAsia="宋体" w:hint="eastAsia"/>
          <w:lang w:eastAsia="zh-CN"/>
        </w:rPr>
        <w:t>《</w:t>
      </w:r>
      <w:r>
        <w:rPr>
          <w:lang w:eastAsia="zh-CN"/>
        </w:rPr>
        <w:t>廣雅</w:t>
      </w:r>
      <w:r>
        <w:rPr>
          <w:rFonts w:eastAsia="宋体" w:hint="eastAsia"/>
          <w:lang w:eastAsia="zh-CN"/>
        </w:rPr>
        <w:t>》</w:t>
      </w:r>
      <w:r>
        <w:rPr>
          <w:lang w:eastAsia="zh-CN"/>
        </w:rPr>
        <w:t>曰：</w:t>
      </w:r>
      <w:r>
        <w:rPr>
          <w:rFonts w:eastAsia="宋体" w:hint="eastAsia"/>
          <w:lang w:eastAsia="zh-CN"/>
        </w:rPr>
        <w:t>“</w:t>
      </w:r>
      <w:r>
        <w:rPr>
          <w:lang w:eastAsia="zh-CN"/>
        </w:rPr>
        <w:t>緫、紗、</w:t>
      </w:r>
      <w:proofErr w:type="gramStart"/>
      <w:r>
        <w:rPr>
          <w:lang w:eastAsia="zh-CN"/>
        </w:rPr>
        <w:t>沔</w:t>
      </w:r>
      <w:proofErr w:type="gramEnd"/>
      <w:r>
        <w:rPr>
          <w:lang w:eastAsia="zh-CN"/>
        </w:rPr>
        <w:t>，微也。</w:t>
      </w:r>
      <w:r>
        <w:rPr>
          <w:rFonts w:eastAsia="宋体" w:hint="eastAsia"/>
          <w:lang w:eastAsia="zh-CN"/>
        </w:rPr>
        <w:t>”</w:t>
      </w:r>
      <w:r>
        <w:rPr>
          <w:lang w:eastAsia="zh-CN"/>
        </w:rPr>
        <w:t>曹憲</w:t>
      </w:r>
      <w:r>
        <w:rPr>
          <w:rFonts w:eastAsia="宋体" w:hint="eastAsia"/>
          <w:lang w:eastAsia="zh-CN"/>
        </w:rPr>
        <w:t>“</w:t>
      </w:r>
      <w:r>
        <w:rPr>
          <w:lang w:eastAsia="zh-CN"/>
        </w:rPr>
        <w:t>緫</w:t>
      </w:r>
      <w:r>
        <w:rPr>
          <w:rFonts w:eastAsia="宋体" w:hint="eastAsia"/>
          <w:lang w:eastAsia="zh-CN"/>
        </w:rPr>
        <w:t>”</w:t>
      </w:r>
      <w:r>
        <w:rPr>
          <w:lang w:eastAsia="zh-CN"/>
        </w:rPr>
        <w:t>音</w:t>
      </w:r>
      <w:r>
        <w:rPr>
          <w:rFonts w:eastAsia="宋体" w:hint="eastAsia"/>
          <w:lang w:eastAsia="zh-CN"/>
        </w:rPr>
        <w:t>“</w:t>
      </w:r>
      <w:r>
        <w:rPr>
          <w:lang w:eastAsia="zh-CN"/>
        </w:rPr>
        <w:t>忽</w:t>
      </w:r>
      <w:r>
        <w:rPr>
          <w:rFonts w:eastAsia="宋体" w:hint="eastAsia"/>
          <w:lang w:eastAsia="zh-CN"/>
        </w:rPr>
        <w:t>”</w:t>
      </w:r>
      <w:r>
        <w:rPr>
          <w:lang w:eastAsia="zh-CN"/>
        </w:rPr>
        <w:t>，</w:t>
      </w:r>
      <w:r>
        <w:rPr>
          <w:rFonts w:eastAsia="宋体" w:hint="eastAsia"/>
          <w:lang w:eastAsia="zh-CN"/>
        </w:rPr>
        <w:t>“</w:t>
      </w:r>
      <w:r>
        <w:rPr>
          <w:lang w:eastAsia="zh-CN"/>
        </w:rPr>
        <w:t>紗</w:t>
      </w:r>
      <w:r>
        <w:rPr>
          <w:rFonts w:eastAsia="宋体" w:hint="eastAsia"/>
          <w:lang w:eastAsia="zh-CN"/>
        </w:rPr>
        <w:t>”</w:t>
      </w:r>
      <w:r>
        <w:rPr>
          <w:lang w:eastAsia="zh-CN"/>
        </w:rPr>
        <w:t>音</w:t>
      </w:r>
      <w:r>
        <w:rPr>
          <w:rFonts w:eastAsia="宋体" w:hint="eastAsia"/>
          <w:lang w:eastAsia="zh-CN"/>
        </w:rPr>
        <w:t>“</w:t>
      </w:r>
      <w:r>
        <w:rPr>
          <w:lang w:eastAsia="zh-CN"/>
        </w:rPr>
        <w:t>眇</w:t>
      </w:r>
      <w:r>
        <w:rPr>
          <w:rFonts w:eastAsia="宋体" w:hint="eastAsia"/>
          <w:lang w:eastAsia="zh-CN"/>
        </w:rPr>
        <w:t>”</w:t>
      </w:r>
      <w:r>
        <w:rPr>
          <w:lang w:eastAsia="zh-CN"/>
        </w:rPr>
        <w:t>，</w:t>
      </w:r>
      <w:r>
        <w:rPr>
          <w:rFonts w:eastAsia="宋体" w:hint="eastAsia"/>
          <w:lang w:eastAsia="zh-CN"/>
        </w:rPr>
        <w:t>“</w:t>
      </w:r>
      <w:r>
        <w:rPr>
          <w:lang w:eastAsia="zh-CN"/>
        </w:rPr>
        <w:t>眄</w:t>
      </w:r>
      <w:r>
        <w:rPr>
          <w:rFonts w:eastAsia="宋体" w:hint="eastAsia"/>
          <w:lang w:eastAsia="zh-CN"/>
        </w:rPr>
        <w:t>”</w:t>
      </w:r>
      <w:r>
        <w:rPr>
          <w:lang w:eastAsia="zh-CN"/>
        </w:rPr>
        <w:t>音</w:t>
      </w:r>
      <w:r>
        <w:rPr>
          <w:rFonts w:eastAsia="宋体" w:hint="eastAsia"/>
          <w:lang w:eastAsia="zh-CN"/>
        </w:rPr>
        <w:t>“</w:t>
      </w:r>
      <w:r>
        <w:rPr>
          <w:lang w:eastAsia="zh-CN"/>
        </w:rPr>
        <w:t>蔑</w:t>
      </w:r>
      <w:r>
        <w:rPr>
          <w:rFonts w:eastAsia="宋体" w:hint="eastAsia"/>
          <w:lang w:eastAsia="zh-CN"/>
        </w:rPr>
        <w:t>”</w:t>
      </w:r>
      <w:r>
        <w:rPr>
          <w:lang w:eastAsia="zh-CN"/>
        </w:rPr>
        <w:t>。</w:t>
      </w:r>
      <w:proofErr w:type="gramStart"/>
      <w:r>
        <w:rPr>
          <w:rFonts w:eastAsia="宋体" w:hint="eastAsia"/>
          <w:lang w:eastAsia="zh-CN"/>
        </w:rPr>
        <w:t>《</w:t>
      </w:r>
      <w:proofErr w:type="gramEnd"/>
      <w:r>
        <w:t>集</w:t>
      </w:r>
    </w:p>
    <w:p w14:paraId="6B1C337D" w14:textId="77777777" w:rsidR="00CC015B" w:rsidRDefault="00000000">
      <w:r>
        <w:t>韻</w:t>
      </w:r>
      <w:proofErr w:type="gramStart"/>
      <w:r>
        <w:rPr>
          <w:rFonts w:eastAsia="宋体" w:hint="eastAsia"/>
          <w:lang w:eastAsia="zh-CN"/>
        </w:rPr>
        <w:t>》</w:t>
      </w:r>
      <w:proofErr w:type="gramEnd"/>
      <w:r>
        <w:rPr>
          <w:rFonts w:eastAsia="宋体" w:hint="eastAsia"/>
          <w:lang w:eastAsia="zh-CN"/>
        </w:rPr>
        <w:t>“</w:t>
      </w:r>
      <w:r>
        <w:t>沔</w:t>
      </w:r>
      <w:r>
        <w:rPr>
          <w:rFonts w:eastAsia="宋体" w:hint="eastAsia"/>
          <w:lang w:eastAsia="zh-CN"/>
        </w:rPr>
        <w:t>”</w:t>
      </w:r>
      <w:proofErr w:type="spellStart"/>
      <w:r>
        <w:t>又音</w:t>
      </w:r>
      <w:proofErr w:type="spellEnd"/>
      <w:r>
        <w:rPr>
          <w:rFonts w:eastAsia="宋体" w:hint="eastAsia"/>
          <w:lang w:eastAsia="zh-CN"/>
        </w:rPr>
        <w:t>“</w:t>
      </w:r>
      <w:r>
        <w:t>緜</w:t>
      </w:r>
      <w:r>
        <w:rPr>
          <w:rFonts w:eastAsia="宋体" w:hint="eastAsia"/>
          <w:lang w:eastAsia="zh-CN"/>
        </w:rPr>
        <w:t>”</w:t>
      </w:r>
      <w:r>
        <w:t>。</w:t>
      </w:r>
      <w:proofErr w:type="spellStart"/>
      <w:r>
        <w:t>緫、紗、眄與忽、眇、緜同義</w:t>
      </w:r>
      <w:proofErr w:type="spellEnd"/>
      <w:r>
        <w:t>。</w:t>
      </w:r>
      <w:r>
        <w:rPr>
          <w:rFonts w:eastAsia="宋体" w:hint="eastAsia"/>
          <w:lang w:eastAsia="zh-CN"/>
        </w:rPr>
        <w:t>《</w:t>
      </w:r>
      <w:proofErr w:type="spellStart"/>
      <w:r>
        <w:t>孫子算經</w:t>
      </w:r>
      <w:proofErr w:type="spellEnd"/>
      <w:r>
        <w:rPr>
          <w:rFonts w:eastAsia="宋体" w:hint="eastAsia"/>
          <w:lang w:eastAsia="zh-CN"/>
        </w:rPr>
        <w:t>》</w:t>
      </w:r>
      <w:r>
        <w:t>曰</w:t>
      </w:r>
      <w:proofErr w:type="gramStart"/>
      <w:r>
        <w:t>：</w:t>
      </w:r>
      <w:r>
        <w:rPr>
          <w:rFonts w:eastAsia="宋体" w:hint="eastAsia"/>
          <w:lang w:eastAsia="zh-CN"/>
        </w:rPr>
        <w:t>“</w:t>
      </w:r>
      <w:proofErr w:type="spellStart"/>
      <w:proofErr w:type="gramEnd"/>
      <w:r>
        <w:t>蠶所吐絲爲忽，十忽爲秒</w:t>
      </w:r>
      <w:proofErr w:type="spellEnd"/>
      <w:r>
        <w:t>。</w:t>
      </w:r>
      <w:r>
        <w:rPr>
          <w:rFonts w:eastAsia="宋体" w:hint="eastAsia"/>
          <w:lang w:eastAsia="zh-CN"/>
        </w:rPr>
        <w:t>”</w:t>
      </w:r>
      <w:proofErr w:type="spellStart"/>
      <w:r>
        <w:t>忽與緫同</w:t>
      </w:r>
      <w:proofErr w:type="spellEnd"/>
    </w:p>
    <w:p w14:paraId="33F02B63" w14:textId="77777777" w:rsidR="00CC015B" w:rsidRDefault="00000000">
      <w:proofErr w:type="spellStart"/>
      <w:r>
        <w:t>秒與紗同</w:t>
      </w:r>
      <w:proofErr w:type="spellEnd"/>
      <w:r>
        <w:t>。</w:t>
      </w:r>
      <w:r>
        <w:rPr>
          <w:rFonts w:eastAsia="宋体" w:hint="eastAsia"/>
          <w:lang w:eastAsia="zh-CN"/>
        </w:rPr>
        <w:t>《</w:t>
      </w:r>
      <w:proofErr w:type="spellStart"/>
      <w:r>
        <w:t>説文</w:t>
      </w:r>
      <w:proofErr w:type="spellEnd"/>
      <w:r>
        <w:rPr>
          <w:rFonts w:eastAsia="宋体" w:hint="eastAsia"/>
          <w:lang w:eastAsia="zh-CN"/>
        </w:rPr>
        <w:t>》</w:t>
      </w:r>
      <w:proofErr w:type="gramStart"/>
      <w:r>
        <w:t>：</w:t>
      </w:r>
      <w:r>
        <w:rPr>
          <w:rFonts w:eastAsia="宋体" w:hint="eastAsia"/>
          <w:lang w:eastAsia="zh-CN"/>
        </w:rPr>
        <w:t>“</w:t>
      </w:r>
      <w:proofErr w:type="spellStart"/>
      <w:proofErr w:type="gramEnd"/>
      <w:r>
        <w:t>緬，微絲也</w:t>
      </w:r>
      <w:proofErr w:type="spellEnd"/>
      <w:r>
        <w:t>。</w:t>
      </w:r>
      <w:r>
        <w:rPr>
          <w:rFonts w:eastAsia="宋体" w:hint="eastAsia"/>
          <w:lang w:eastAsia="zh-CN"/>
        </w:rPr>
        <w:t>”《</w:t>
      </w:r>
      <w:proofErr w:type="spellStart"/>
      <w:r>
        <w:t>玉篇</w:t>
      </w:r>
      <w:proofErr w:type="spellEnd"/>
      <w:r>
        <w:rPr>
          <w:rFonts w:eastAsia="宋体" w:hint="eastAsia"/>
          <w:lang w:eastAsia="zh-CN"/>
        </w:rPr>
        <w:t>》</w:t>
      </w:r>
      <w:r>
        <w:t>：</w:t>
      </w:r>
      <w:r>
        <w:rPr>
          <w:rFonts w:eastAsia="宋体" w:hint="eastAsia"/>
          <w:lang w:eastAsia="zh-CN"/>
        </w:rPr>
        <w:t>“</w:t>
      </w:r>
      <w:proofErr w:type="spellStart"/>
      <w:r>
        <w:t>沔與緬同</w:t>
      </w:r>
      <w:proofErr w:type="spellEnd"/>
      <w:r>
        <w:t>。</w:t>
      </w:r>
      <w:r>
        <w:rPr>
          <w:rFonts w:eastAsia="宋体" w:hint="eastAsia"/>
          <w:lang w:eastAsia="zh-CN"/>
        </w:rPr>
        <w:t>”</w:t>
      </w:r>
      <w:proofErr w:type="spellStart"/>
      <w:r>
        <w:t>然則緫、紗、眄皆絲之微者。李以</w:t>
      </w:r>
      <w:proofErr w:type="spellEnd"/>
      <w:r>
        <w:rPr>
          <w:rFonts w:eastAsia="宋体" w:hint="eastAsia"/>
          <w:lang w:eastAsia="zh-CN"/>
        </w:rPr>
        <w:t>“</w:t>
      </w:r>
      <w:proofErr w:type="spellStart"/>
      <w:r>
        <w:t>眇緜</w:t>
      </w:r>
      <w:proofErr w:type="spellEnd"/>
      <w:r>
        <w:rPr>
          <w:rFonts w:eastAsia="宋体" w:hint="eastAsia"/>
          <w:lang w:eastAsia="zh-CN"/>
        </w:rPr>
        <w:t>”</w:t>
      </w:r>
      <w:r>
        <w:t>爲</w:t>
      </w:r>
      <w:r>
        <w:rPr>
          <w:rFonts w:eastAsia="宋体" w:hint="eastAsia"/>
          <w:lang w:eastAsia="zh-CN"/>
        </w:rPr>
        <w:t>“</w:t>
      </w:r>
      <w:proofErr w:type="spellStart"/>
      <w:r>
        <w:t>遠視</w:t>
      </w:r>
      <w:proofErr w:type="spellEnd"/>
      <w:r>
        <w:rPr>
          <w:rFonts w:eastAsia="宋体" w:hint="eastAsia"/>
          <w:lang w:eastAsia="zh-CN"/>
        </w:rPr>
        <w:t>”</w:t>
      </w:r>
      <w:r>
        <w:t>，宋</w:t>
      </w:r>
    </w:p>
    <w:p w14:paraId="1FBD3AE0" w14:textId="77777777" w:rsidR="00CC015B" w:rsidRDefault="00000000">
      <w:r>
        <w:t>以</w:t>
      </w:r>
      <w:r>
        <w:rPr>
          <w:rFonts w:eastAsia="宋体" w:hint="eastAsia"/>
          <w:lang w:eastAsia="zh-CN"/>
        </w:rPr>
        <w:t>“</w:t>
      </w:r>
      <w:r>
        <w:t>忽</w:t>
      </w:r>
      <w:r>
        <w:rPr>
          <w:rFonts w:eastAsia="宋体" w:hint="eastAsia"/>
          <w:lang w:eastAsia="zh-CN"/>
        </w:rPr>
        <w:t>”</w:t>
      </w:r>
      <w:r>
        <w:t>爲</w:t>
      </w:r>
      <w:r>
        <w:rPr>
          <w:rFonts w:eastAsia="宋体" w:hint="eastAsia"/>
          <w:lang w:eastAsia="zh-CN"/>
        </w:rPr>
        <w:t>“</w:t>
      </w:r>
      <w:r>
        <w:t>輕</w:t>
      </w:r>
      <w:r>
        <w:rPr>
          <w:rFonts w:eastAsia="宋体" w:hint="eastAsia"/>
          <w:lang w:eastAsia="zh-CN"/>
        </w:rPr>
        <w:t>”</w:t>
      </w:r>
      <w:r>
        <w:t>，</w:t>
      </w:r>
      <w:r>
        <w:rPr>
          <w:rFonts w:eastAsia="宋体" w:hint="eastAsia"/>
          <w:lang w:eastAsia="zh-CN"/>
        </w:rPr>
        <w:t>“</w:t>
      </w:r>
      <w:r>
        <w:t>緜</w:t>
      </w:r>
      <w:r>
        <w:rPr>
          <w:rFonts w:eastAsia="宋体" w:hint="eastAsia"/>
          <w:lang w:eastAsia="zh-CN"/>
        </w:rPr>
        <w:t>”</w:t>
      </w:r>
      <w:r>
        <w:t>爲</w:t>
      </w:r>
      <w:r>
        <w:rPr>
          <w:rFonts w:eastAsia="宋体" w:hint="eastAsia"/>
          <w:lang w:eastAsia="zh-CN"/>
        </w:rPr>
        <w:t>“</w:t>
      </w:r>
      <w:r>
        <w:t>遠</w:t>
      </w:r>
      <w:r>
        <w:rPr>
          <w:rFonts w:eastAsia="宋体" w:hint="eastAsia"/>
          <w:lang w:eastAsia="zh-CN"/>
        </w:rPr>
        <w:t>”</w:t>
      </w:r>
      <w:r>
        <w:t>，</w:t>
      </w:r>
      <w:proofErr w:type="spellStart"/>
      <w:r>
        <w:t>皆失之</w:t>
      </w:r>
      <w:proofErr w:type="spellEnd"/>
    </w:p>
    <w:p w14:paraId="398868E9" w14:textId="77777777" w:rsidR="00CC015B" w:rsidRDefault="00000000">
      <w:proofErr w:type="spellStart"/>
      <w:r>
        <w:t>璜璜</w:t>
      </w:r>
      <w:proofErr w:type="spellEnd"/>
    </w:p>
    <w:p w14:paraId="412D7BB3" w14:textId="77777777" w:rsidR="00CC015B" w:rsidRDefault="00000000">
      <w:pPr>
        <w:rPr>
          <w:lang w:eastAsia="zh-CN"/>
        </w:rPr>
      </w:pPr>
      <w:r>
        <w:rPr>
          <w:rFonts w:eastAsia="宋体" w:hint="eastAsia"/>
          <w:lang w:eastAsia="zh-CN"/>
        </w:rPr>
        <w:t>《</w:t>
      </w:r>
      <w:proofErr w:type="spellStart"/>
      <w:r>
        <w:t>孝至</w:t>
      </w:r>
      <w:proofErr w:type="spellEnd"/>
      <w:r>
        <w:rPr>
          <w:rFonts w:eastAsia="宋体" w:hint="eastAsia"/>
          <w:lang w:eastAsia="zh-CN"/>
        </w:rPr>
        <w:t>》</w:t>
      </w:r>
      <w:r>
        <w:t>篇</w:t>
      </w:r>
      <w:r>
        <w:rPr>
          <w:rFonts w:eastAsia="宋体" w:hint="eastAsia"/>
          <w:lang w:eastAsia="zh-CN"/>
        </w:rPr>
        <w:t>“</w:t>
      </w:r>
      <w:proofErr w:type="spellStart"/>
      <w:r>
        <w:t>武義</w:t>
      </w:r>
      <w:proofErr w:type="gramStart"/>
      <w:r>
        <w:t>璜璜兵征</w:t>
      </w:r>
      <w:proofErr w:type="gramEnd"/>
      <w:r>
        <w:t>四方</w:t>
      </w:r>
      <w:proofErr w:type="spellEnd"/>
      <w:r>
        <w:t>。</w:t>
      </w:r>
      <w:r>
        <w:rPr>
          <w:rFonts w:eastAsia="宋体" w:hint="eastAsia"/>
          <w:lang w:eastAsia="zh-CN"/>
        </w:rPr>
        <w:t>”</w:t>
      </w:r>
      <w:r>
        <w:rPr>
          <w:lang w:eastAsia="zh-CN"/>
        </w:rPr>
        <w:t>吴祕曰</w:t>
      </w:r>
      <w:r>
        <w:rPr>
          <w:rFonts w:eastAsia="宋体" w:hint="eastAsia"/>
          <w:lang w:eastAsia="zh-CN"/>
        </w:rPr>
        <w:t>“</w:t>
      </w:r>
      <w:r>
        <w:rPr>
          <w:lang w:eastAsia="zh-CN"/>
        </w:rPr>
        <w:t>璜璜猶言煌煌也。</w:t>
      </w:r>
      <w:r>
        <w:rPr>
          <w:rFonts w:eastAsia="宋体" w:hint="eastAsia"/>
          <w:lang w:eastAsia="zh-CN"/>
        </w:rPr>
        <w:t>”</w:t>
      </w:r>
      <w:r>
        <w:rPr>
          <w:lang w:eastAsia="zh-CN"/>
        </w:rPr>
        <w:t>念孫案璜讀爲</w:t>
      </w:r>
    </w:p>
    <w:p w14:paraId="08EF5FB1" w14:textId="77777777" w:rsidR="00CC015B" w:rsidRDefault="00000000">
      <w:pPr>
        <w:rPr>
          <w:rFonts w:eastAsia="宋体"/>
          <w:lang w:eastAsia="zh-CN"/>
        </w:rPr>
      </w:pPr>
      <w:r>
        <w:rPr>
          <w:lang w:eastAsia="zh-CN"/>
        </w:rPr>
        <w:t>㳘。</w:t>
      </w:r>
      <w:r>
        <w:rPr>
          <w:rFonts w:eastAsia="宋体" w:hint="eastAsia"/>
          <w:lang w:eastAsia="zh-CN"/>
        </w:rPr>
        <w:t>《</w:t>
      </w:r>
      <w:r>
        <w:rPr>
          <w:lang w:eastAsia="zh-CN"/>
        </w:rPr>
        <w:t>爾雅</w:t>
      </w:r>
      <w:r>
        <w:rPr>
          <w:rFonts w:eastAsia="宋体" w:hint="eastAsia"/>
          <w:lang w:eastAsia="zh-CN"/>
        </w:rPr>
        <w:t>》</w:t>
      </w:r>
      <w:r>
        <w:rPr>
          <w:lang w:eastAsia="zh-CN"/>
        </w:rPr>
        <w:t>曰：</w:t>
      </w:r>
      <w:r>
        <w:rPr>
          <w:rFonts w:eastAsia="宋体" w:hint="eastAsia"/>
          <w:lang w:eastAsia="zh-CN"/>
        </w:rPr>
        <w:t>“</w:t>
      </w:r>
      <w:r>
        <w:rPr>
          <w:lang w:eastAsia="zh-CN"/>
        </w:rPr>
        <w:t>㳘㳘，武也。</w:t>
      </w:r>
      <w:r>
        <w:rPr>
          <w:rFonts w:eastAsia="宋体" w:hint="eastAsia"/>
          <w:lang w:eastAsia="zh-CN"/>
        </w:rPr>
        <w:t>”</w:t>
      </w:r>
      <w:r>
        <w:rPr>
          <w:lang w:eastAsia="zh-CN"/>
        </w:rPr>
        <w:t>釋文：</w:t>
      </w:r>
      <w:r>
        <w:rPr>
          <w:rFonts w:eastAsia="宋体" w:hint="eastAsia"/>
          <w:lang w:eastAsia="zh-CN"/>
        </w:rPr>
        <w:t>“</w:t>
      </w:r>
      <w:r>
        <w:rPr>
          <w:lang w:eastAsia="zh-CN"/>
        </w:rPr>
        <w:t>㳘，舍人本作僙。</w:t>
      </w:r>
      <w:r>
        <w:rPr>
          <w:rFonts w:eastAsia="宋体" w:hint="eastAsia"/>
          <w:lang w:eastAsia="zh-CN"/>
        </w:rPr>
        <w:t>”《</w:t>
      </w:r>
      <w:r>
        <w:rPr>
          <w:lang w:eastAsia="zh-CN"/>
        </w:rPr>
        <w:t>邶風。谷風</w:t>
      </w:r>
      <w:r>
        <w:rPr>
          <w:rFonts w:eastAsia="宋体" w:hint="eastAsia"/>
          <w:lang w:eastAsia="zh-CN"/>
        </w:rPr>
        <w:t>》</w:t>
      </w:r>
      <w:r>
        <w:rPr>
          <w:lang w:eastAsia="zh-CN"/>
        </w:rPr>
        <w:t>篇：</w:t>
      </w:r>
      <w:r>
        <w:rPr>
          <w:rFonts w:eastAsia="宋体" w:hint="eastAsia"/>
          <w:lang w:eastAsia="zh-CN"/>
        </w:rPr>
        <w:t>“</w:t>
      </w:r>
      <w:r>
        <w:rPr>
          <w:lang w:eastAsia="zh-CN"/>
        </w:rPr>
        <w:t>有淡有</w:t>
      </w:r>
      <w:proofErr w:type="gramStart"/>
      <w:r>
        <w:rPr>
          <w:lang w:eastAsia="zh-CN"/>
        </w:rPr>
        <w:t>潰</w:t>
      </w:r>
      <w:proofErr w:type="gramEnd"/>
      <w:r>
        <w:rPr>
          <w:lang w:eastAsia="zh-CN"/>
        </w:rPr>
        <w:t>。</w:t>
      </w:r>
      <w:r>
        <w:rPr>
          <w:rFonts w:eastAsia="宋体" w:hint="eastAsia"/>
          <w:lang w:eastAsia="zh-CN"/>
        </w:rPr>
        <w:t>”</w:t>
      </w:r>
    </w:p>
    <w:p w14:paraId="6236BEB9" w14:textId="77777777" w:rsidR="00CC015B" w:rsidRDefault="00000000">
      <w:r>
        <w:rPr>
          <w:rFonts w:eastAsia="宋体" w:hint="eastAsia"/>
          <w:lang w:eastAsia="zh-CN"/>
        </w:rPr>
        <w:t>《</w:t>
      </w:r>
      <w:proofErr w:type="spellStart"/>
      <w:r>
        <w:t>大雅。江漢</w:t>
      </w:r>
      <w:proofErr w:type="spellEnd"/>
      <w:r>
        <w:rPr>
          <w:rFonts w:eastAsia="宋体" w:hint="eastAsia"/>
          <w:lang w:eastAsia="zh-CN"/>
        </w:rPr>
        <w:t>》</w:t>
      </w:r>
      <w:r>
        <w:t>篇：</w:t>
      </w:r>
      <w:r>
        <w:rPr>
          <w:rFonts w:eastAsia="宋体" w:hint="eastAsia"/>
          <w:lang w:eastAsia="zh-CN"/>
        </w:rPr>
        <w:t>“</w:t>
      </w:r>
      <w:proofErr w:type="spellStart"/>
      <w:r>
        <w:t>武夫淡㳘</w:t>
      </w:r>
      <w:proofErr w:type="spellEnd"/>
      <w:r>
        <w:t>。</w:t>
      </w:r>
      <w:r>
        <w:rPr>
          <w:rFonts w:eastAsia="宋体" w:hint="eastAsia"/>
          <w:lang w:eastAsia="zh-CN"/>
        </w:rPr>
        <w:t>”</w:t>
      </w:r>
      <w:proofErr w:type="spellStart"/>
      <w:r>
        <w:t>毛</w:t>
      </w:r>
      <w:proofErr w:type="gramStart"/>
      <w:r>
        <w:t>傳</w:t>
      </w:r>
      <w:proofErr w:type="gramEnd"/>
      <w:r>
        <w:t>竝與</w:t>
      </w:r>
      <w:proofErr w:type="spellEnd"/>
      <w:r>
        <w:rPr>
          <w:rFonts w:eastAsia="宋体" w:hint="eastAsia"/>
          <w:lang w:eastAsia="zh-CN"/>
        </w:rPr>
        <w:t>《</w:t>
      </w:r>
      <w:proofErr w:type="spellStart"/>
      <w:r>
        <w:t>爾雅</w:t>
      </w:r>
      <w:proofErr w:type="spellEnd"/>
      <w:r>
        <w:rPr>
          <w:rFonts w:eastAsia="宋体" w:hint="eastAsia"/>
          <w:lang w:eastAsia="zh-CN"/>
        </w:rPr>
        <w:t>》</w:t>
      </w:r>
      <w:r>
        <w:t>同。</w:t>
      </w:r>
      <w:proofErr w:type="gramStart"/>
      <w:r>
        <w:rPr>
          <w:rFonts w:eastAsia="宋体" w:hint="eastAsia"/>
          <w:lang w:eastAsia="zh-CN"/>
        </w:rPr>
        <w:t>《</w:t>
      </w:r>
      <w:proofErr w:type="spellStart"/>
      <w:r>
        <w:t>鹽鐵論。繇役</w:t>
      </w:r>
      <w:proofErr w:type="spellEnd"/>
      <w:r>
        <w:rPr>
          <w:rFonts w:eastAsia="宋体" w:hint="eastAsia"/>
          <w:lang w:eastAsia="zh-CN"/>
        </w:rPr>
        <w:t>》</w:t>
      </w:r>
      <w:proofErr w:type="spellStart"/>
      <w:r>
        <w:t>篇引</w:t>
      </w:r>
      <w:proofErr w:type="spellEnd"/>
      <w:r>
        <w:rPr>
          <w:rFonts w:eastAsia="宋体" w:hint="eastAsia"/>
          <w:lang w:eastAsia="zh-CN"/>
        </w:rPr>
        <w:t>《</w:t>
      </w:r>
      <w:r>
        <w:t>詩</w:t>
      </w:r>
      <w:r>
        <w:rPr>
          <w:rFonts w:eastAsia="宋体" w:hint="eastAsia"/>
          <w:lang w:eastAsia="zh-CN"/>
        </w:rPr>
        <w:t>》</w:t>
      </w:r>
      <w:proofErr w:type="gramEnd"/>
      <w:r>
        <w:t>作</w:t>
      </w:r>
      <w:r>
        <w:rPr>
          <w:rFonts w:eastAsia="宋体" w:hint="eastAsia"/>
          <w:lang w:eastAsia="zh-CN"/>
        </w:rPr>
        <w:t>“</w:t>
      </w:r>
      <w:proofErr w:type="spellStart"/>
      <w:r>
        <w:t>武夫潢</w:t>
      </w:r>
      <w:proofErr w:type="spellEnd"/>
    </w:p>
    <w:p w14:paraId="693FAC9A" w14:textId="77777777" w:rsidR="00CC015B" w:rsidRDefault="00000000">
      <w:proofErr w:type="gramStart"/>
      <w:r>
        <w:t>潢</w:t>
      </w:r>
      <w:proofErr w:type="gramEnd"/>
      <w:r>
        <w:rPr>
          <w:rFonts w:eastAsia="宋体" w:hint="eastAsia"/>
          <w:lang w:eastAsia="zh-CN"/>
        </w:rPr>
        <w:t>”</w:t>
      </w:r>
      <w:r>
        <w:t>。</w:t>
      </w:r>
      <w:proofErr w:type="spellStart"/>
      <w:r>
        <w:t>㳘、潢、僙、璜古同聲而通用</w:t>
      </w:r>
      <w:proofErr w:type="spellEnd"/>
    </w:p>
    <w:p w14:paraId="4ACD7147" w14:textId="77777777" w:rsidR="00CC015B" w:rsidRDefault="00000000">
      <w:proofErr w:type="spellStart"/>
      <w:r>
        <w:t>郡勞王師</w:t>
      </w:r>
      <w:proofErr w:type="spellEnd"/>
    </w:p>
    <w:p w14:paraId="467F88C2" w14:textId="77777777" w:rsidR="00CC015B" w:rsidRDefault="00000000">
      <w:r>
        <w:rPr>
          <w:rFonts w:eastAsia="宋体" w:hint="eastAsia"/>
          <w:lang w:eastAsia="zh-CN"/>
        </w:rPr>
        <w:t>“</w:t>
      </w:r>
      <w:proofErr w:type="spellStart"/>
      <w:r>
        <w:t>龍堆以西，大漠以北，郡</w:t>
      </w:r>
      <w:proofErr w:type="gramStart"/>
      <w:r>
        <w:t>勞</w:t>
      </w:r>
      <w:proofErr w:type="gramEnd"/>
      <w:r>
        <w:t>王師，漢家不爲也</w:t>
      </w:r>
      <w:proofErr w:type="spellEnd"/>
      <w:r>
        <w:t>。</w:t>
      </w:r>
      <w:r>
        <w:rPr>
          <w:rFonts w:eastAsia="宋体" w:hint="eastAsia"/>
          <w:lang w:eastAsia="zh-CN"/>
        </w:rPr>
        <w:t>”</w:t>
      </w:r>
      <w:proofErr w:type="spellStart"/>
      <w:r>
        <w:t>李軌曰</w:t>
      </w:r>
      <w:proofErr w:type="spellEnd"/>
      <w:r>
        <w:t>：</w:t>
      </w:r>
      <w:r>
        <w:rPr>
          <w:rFonts w:eastAsia="宋体" w:hint="eastAsia"/>
          <w:lang w:eastAsia="zh-CN"/>
        </w:rPr>
        <w:t>“</w:t>
      </w:r>
      <w:proofErr w:type="spellStart"/>
      <w:proofErr w:type="gramStart"/>
      <w:r>
        <w:t>勞</w:t>
      </w:r>
      <w:proofErr w:type="gramEnd"/>
      <w:r>
        <w:t>王師而郡縣之，漢家不</w:t>
      </w:r>
      <w:proofErr w:type="spellEnd"/>
    </w:p>
    <w:p w14:paraId="25AE5DC2" w14:textId="77777777" w:rsidR="00CC015B" w:rsidRDefault="00000000">
      <w:proofErr w:type="spellStart"/>
      <w:r>
        <w:t>爲也</w:t>
      </w:r>
      <w:proofErr w:type="spellEnd"/>
      <w:r>
        <w:t>。</w:t>
      </w:r>
      <w:r>
        <w:rPr>
          <w:rFonts w:eastAsia="宋体" w:hint="eastAsia"/>
          <w:lang w:eastAsia="zh-CN"/>
        </w:rPr>
        <w:t>”</w:t>
      </w:r>
      <w:proofErr w:type="spellStart"/>
      <w:r>
        <w:t>念孫案：李以</w:t>
      </w:r>
      <w:proofErr w:type="spellEnd"/>
      <w:r>
        <w:rPr>
          <w:rFonts w:eastAsia="宋体" w:hint="eastAsia"/>
          <w:lang w:eastAsia="zh-CN"/>
        </w:rPr>
        <w:t>“</w:t>
      </w:r>
      <w:r>
        <w:t>郡</w:t>
      </w:r>
      <w:r>
        <w:rPr>
          <w:rFonts w:eastAsia="宋体" w:hint="eastAsia"/>
          <w:lang w:eastAsia="zh-CN"/>
        </w:rPr>
        <w:t>”</w:t>
      </w:r>
      <w:proofErr w:type="spellStart"/>
      <w:r>
        <w:t>爲郡縣之郡，則與</w:t>
      </w:r>
      <w:proofErr w:type="spellEnd"/>
      <w:r>
        <w:rPr>
          <w:rFonts w:eastAsia="宋体" w:hint="eastAsia"/>
          <w:lang w:eastAsia="zh-CN"/>
        </w:rPr>
        <w:t>“</w:t>
      </w:r>
      <w:proofErr w:type="spellStart"/>
      <w:r>
        <w:t>勞王師</w:t>
      </w:r>
      <w:proofErr w:type="spellEnd"/>
      <w:r>
        <w:rPr>
          <w:rFonts w:eastAsia="宋体" w:hint="eastAsia"/>
          <w:lang w:eastAsia="zh-CN"/>
        </w:rPr>
        <w:t>”</w:t>
      </w:r>
      <w:proofErr w:type="spellStart"/>
      <w:r>
        <w:t>三字義不相</w:t>
      </w:r>
      <w:proofErr w:type="gramStart"/>
      <w:r>
        <w:t>屬</w:t>
      </w:r>
      <w:proofErr w:type="gramEnd"/>
      <w:r>
        <w:t>。今案：郡者，仍也</w:t>
      </w:r>
      <w:proofErr w:type="spellEnd"/>
    </w:p>
    <w:p w14:paraId="2D4FA8CE" w14:textId="77777777" w:rsidR="00CC015B" w:rsidRDefault="00000000">
      <w:proofErr w:type="spellStart"/>
      <w:r>
        <w:lastRenderedPageBreak/>
        <w:t>仍，重也，見</w:t>
      </w:r>
      <w:proofErr w:type="spellEnd"/>
      <w:r>
        <w:rPr>
          <w:rFonts w:eastAsia="宋体" w:hint="eastAsia"/>
          <w:lang w:eastAsia="zh-CN"/>
        </w:rPr>
        <w:t>《</w:t>
      </w:r>
      <w:proofErr w:type="spellStart"/>
      <w:r>
        <w:t>晉語</w:t>
      </w:r>
      <w:proofErr w:type="spellEnd"/>
      <w:r>
        <w:rPr>
          <w:rFonts w:eastAsia="宋体" w:hint="eastAsia"/>
          <w:lang w:eastAsia="zh-CN"/>
        </w:rPr>
        <w:t>》</w:t>
      </w:r>
      <w:proofErr w:type="spellStart"/>
      <w:r>
        <w:t>注。</w:t>
      </w:r>
      <w:proofErr w:type="gramStart"/>
      <w:r>
        <w:t>數</w:t>
      </w:r>
      <w:proofErr w:type="gramEnd"/>
      <w:r>
        <w:t>也，見</w:t>
      </w:r>
      <w:proofErr w:type="spellEnd"/>
      <w:r>
        <w:rPr>
          <w:rFonts w:eastAsia="宋体" w:hint="eastAsia"/>
          <w:lang w:eastAsia="zh-CN"/>
        </w:rPr>
        <w:t>《</w:t>
      </w:r>
      <w:proofErr w:type="spellStart"/>
      <w:r>
        <w:t>周語</w:t>
      </w:r>
      <w:proofErr w:type="spellEnd"/>
      <w:r>
        <w:rPr>
          <w:rFonts w:eastAsia="宋体" w:hint="eastAsia"/>
          <w:lang w:eastAsia="zh-CN"/>
        </w:rPr>
        <w:t>》</w:t>
      </w:r>
      <w:proofErr w:type="spellStart"/>
      <w:r>
        <w:t>注。言數勞王師於荒服之外，漢家不爲也</w:t>
      </w:r>
      <w:proofErr w:type="spellEnd"/>
      <w:r>
        <w:t>。</w:t>
      </w:r>
      <w:r>
        <w:rPr>
          <w:rFonts w:eastAsia="宋体" w:hint="eastAsia"/>
          <w:lang w:eastAsia="zh-CN"/>
        </w:rPr>
        <w:t>《</w:t>
      </w:r>
      <w:proofErr w:type="spellStart"/>
      <w:r>
        <w:t>爾雅</w:t>
      </w:r>
      <w:proofErr w:type="spellEnd"/>
      <w:r>
        <w:rPr>
          <w:rFonts w:eastAsia="宋体" w:hint="eastAsia"/>
          <w:lang w:eastAsia="zh-CN"/>
        </w:rPr>
        <w:t>》</w:t>
      </w:r>
      <w:r>
        <w:t>曰：</w:t>
      </w:r>
    </w:p>
    <w:p w14:paraId="640BABB1" w14:textId="77777777" w:rsidR="00CC015B" w:rsidRDefault="00000000">
      <w:pPr>
        <w:rPr>
          <w:lang w:eastAsia="zh-CN"/>
        </w:rPr>
      </w:pPr>
      <w:r>
        <w:rPr>
          <w:rFonts w:eastAsia="宋体" w:hint="eastAsia"/>
          <w:lang w:eastAsia="zh-CN"/>
        </w:rPr>
        <w:t>“</w:t>
      </w:r>
      <w:proofErr w:type="spellStart"/>
      <w:r>
        <w:t>郡、仍，乃也</w:t>
      </w:r>
      <w:proofErr w:type="spellEnd"/>
      <w:r>
        <w:t>。</w:t>
      </w:r>
      <w:r>
        <w:rPr>
          <w:rFonts w:eastAsia="宋体" w:hint="eastAsia"/>
          <w:lang w:eastAsia="zh-CN"/>
        </w:rPr>
        <w:t>”</w:t>
      </w:r>
      <w:proofErr w:type="spellStart"/>
      <w:r>
        <w:t>乃與仍同</w:t>
      </w:r>
      <w:proofErr w:type="spellEnd"/>
      <w:r>
        <w:t>。</w:t>
      </w:r>
      <w:r>
        <w:rPr>
          <w:rFonts w:eastAsia="宋体" w:hint="eastAsia"/>
          <w:lang w:eastAsia="zh-CN"/>
        </w:rPr>
        <w:t>《</w:t>
      </w:r>
      <w:proofErr w:type="spellStart"/>
      <w:r>
        <w:t>周官</w:t>
      </w:r>
      <w:proofErr w:type="spellEnd"/>
      <w:r>
        <w:rPr>
          <w:rFonts w:eastAsia="宋体" w:hint="eastAsia"/>
          <w:lang w:eastAsia="zh-CN"/>
        </w:rPr>
        <w:t>•</w:t>
      </w:r>
      <w:proofErr w:type="spellStart"/>
      <w:r>
        <w:t>司几筵</w:t>
      </w:r>
      <w:proofErr w:type="spellEnd"/>
      <w:r>
        <w:rPr>
          <w:rFonts w:eastAsia="宋体" w:hint="eastAsia"/>
          <w:lang w:eastAsia="zh-CN"/>
        </w:rPr>
        <w:t>》</w:t>
      </w:r>
      <w:r>
        <w:t>：</w:t>
      </w:r>
      <w:r>
        <w:rPr>
          <w:rFonts w:eastAsia="宋体" w:hint="eastAsia"/>
          <w:lang w:eastAsia="zh-CN"/>
        </w:rPr>
        <w:t>“</w:t>
      </w:r>
      <w:proofErr w:type="spellStart"/>
      <w:r>
        <w:t>凶事仍几</w:t>
      </w:r>
      <w:proofErr w:type="spellEnd"/>
      <w:r>
        <w:t>。</w:t>
      </w:r>
      <w:r>
        <w:rPr>
          <w:rFonts w:eastAsia="宋体" w:hint="eastAsia"/>
          <w:lang w:eastAsia="zh-CN"/>
        </w:rPr>
        <w:t>”</w:t>
      </w:r>
      <w:proofErr w:type="spellStart"/>
      <w:r>
        <w:t>故</w:t>
      </w:r>
      <w:proofErr w:type="gramStart"/>
      <w:r>
        <w:t>書</w:t>
      </w:r>
      <w:proofErr w:type="spellEnd"/>
      <w:proofErr w:type="gramEnd"/>
      <w:r>
        <w:rPr>
          <w:rFonts w:eastAsia="宋体" w:hint="eastAsia"/>
          <w:lang w:eastAsia="zh-CN"/>
        </w:rPr>
        <w:t>“</w:t>
      </w:r>
      <w:r>
        <w:t>仍</w:t>
      </w:r>
      <w:r>
        <w:rPr>
          <w:rFonts w:eastAsia="宋体" w:hint="eastAsia"/>
          <w:lang w:eastAsia="zh-CN"/>
        </w:rPr>
        <w:t>”</w:t>
      </w:r>
      <w:r>
        <w:t>爲</w:t>
      </w:r>
      <w:r>
        <w:rPr>
          <w:rFonts w:eastAsia="宋体" w:hint="eastAsia"/>
          <w:lang w:eastAsia="zh-CN"/>
        </w:rPr>
        <w:t>“</w:t>
      </w:r>
      <w:r>
        <w:t>乃</w:t>
      </w:r>
      <w:r>
        <w:rPr>
          <w:rFonts w:eastAsia="宋体" w:hint="eastAsia"/>
          <w:lang w:eastAsia="zh-CN"/>
        </w:rPr>
        <w:t>”</w:t>
      </w:r>
      <w:r>
        <w:t>，</w:t>
      </w:r>
      <w:proofErr w:type="spellStart"/>
      <w:r>
        <w:t>鄭司農云</w:t>
      </w:r>
      <w:proofErr w:type="spellEnd"/>
      <w:r>
        <w:t>：</w:t>
      </w:r>
      <w:r>
        <w:rPr>
          <w:rFonts w:eastAsia="宋体" w:hint="eastAsia"/>
          <w:lang w:eastAsia="zh-CN"/>
        </w:rPr>
        <w:t>“</w:t>
      </w:r>
      <w:proofErr w:type="spellStart"/>
      <w:r>
        <w:t>乃讀爲</w:t>
      </w:r>
      <w:proofErr w:type="gramStart"/>
      <w:r>
        <w:t>仍</w:t>
      </w:r>
      <w:proofErr w:type="spellEnd"/>
      <w:proofErr w:type="gramEnd"/>
      <w:r>
        <w:t>。</w:t>
      </w:r>
      <w:r>
        <w:rPr>
          <w:rFonts w:eastAsia="宋体" w:hint="eastAsia"/>
          <w:lang w:eastAsia="zh-CN"/>
        </w:rPr>
        <w:t>”《</w:t>
      </w:r>
      <w:r>
        <w:rPr>
          <w:lang w:eastAsia="zh-CN"/>
        </w:rPr>
        <w:t>吴語</w:t>
      </w:r>
      <w:r>
        <w:rPr>
          <w:rFonts w:eastAsia="宋体" w:hint="eastAsia"/>
          <w:lang w:eastAsia="zh-CN"/>
        </w:rPr>
        <w:t>》</w:t>
      </w:r>
      <w:r>
        <w:rPr>
          <w:lang w:eastAsia="zh-CN"/>
        </w:rPr>
        <w:t>：</w:t>
      </w:r>
    </w:p>
    <w:p w14:paraId="2EC6A2BB" w14:textId="77777777" w:rsidR="00CC015B" w:rsidRDefault="00000000">
      <w:pPr>
        <w:rPr>
          <w:lang w:eastAsia="zh-CN"/>
        </w:rPr>
      </w:pPr>
      <w:r>
        <w:rPr>
          <w:rFonts w:eastAsia="宋体" w:hint="eastAsia"/>
          <w:lang w:eastAsia="zh-CN"/>
        </w:rPr>
        <w:t>“</w:t>
      </w:r>
      <w:r>
        <w:rPr>
          <w:lang w:eastAsia="zh-CN"/>
        </w:rPr>
        <w:t>邊</w:t>
      </w:r>
      <w:proofErr w:type="gramStart"/>
      <w:r>
        <w:rPr>
          <w:lang w:eastAsia="zh-CN"/>
        </w:rPr>
        <w:t>遽</w:t>
      </w:r>
      <w:proofErr w:type="gramEnd"/>
      <w:r>
        <w:rPr>
          <w:lang w:eastAsia="zh-CN"/>
        </w:rPr>
        <w:t>乃至。</w:t>
      </w:r>
      <w:r>
        <w:rPr>
          <w:rFonts w:eastAsia="宋体" w:hint="eastAsia"/>
          <w:lang w:eastAsia="zh-CN"/>
        </w:rPr>
        <w:t>”《</w:t>
      </w:r>
      <w:r>
        <w:rPr>
          <w:lang w:eastAsia="zh-CN"/>
        </w:rPr>
        <w:t>左傳。哀十三年</w:t>
      </w:r>
      <w:r>
        <w:rPr>
          <w:rFonts w:eastAsia="宋体" w:hint="eastAsia"/>
          <w:lang w:eastAsia="zh-CN"/>
        </w:rPr>
        <w:t>》</w:t>
      </w:r>
      <w:r>
        <w:rPr>
          <w:lang w:eastAsia="zh-CN"/>
        </w:rPr>
        <w:t>正義引此，</w:t>
      </w:r>
      <w:r>
        <w:rPr>
          <w:rFonts w:eastAsia="宋体" w:hint="eastAsia"/>
          <w:lang w:eastAsia="zh-CN"/>
        </w:rPr>
        <w:t>“</w:t>
      </w:r>
      <w:r>
        <w:rPr>
          <w:lang w:eastAsia="zh-CN"/>
        </w:rPr>
        <w:t>乃</w:t>
      </w:r>
      <w:r>
        <w:rPr>
          <w:rFonts w:eastAsia="宋体" w:hint="eastAsia"/>
          <w:lang w:eastAsia="zh-CN"/>
        </w:rPr>
        <w:t>”</w:t>
      </w:r>
      <w:r>
        <w:rPr>
          <w:lang w:eastAsia="zh-CN"/>
        </w:rPr>
        <w:t>作</w:t>
      </w:r>
      <w:r>
        <w:rPr>
          <w:rFonts w:eastAsia="宋体" w:hint="eastAsia"/>
          <w:lang w:eastAsia="zh-CN"/>
        </w:rPr>
        <w:t>“</w:t>
      </w:r>
      <w:r>
        <w:rPr>
          <w:lang w:eastAsia="zh-CN"/>
        </w:rPr>
        <w:t>仍</w:t>
      </w:r>
      <w:r>
        <w:rPr>
          <w:rFonts w:eastAsia="宋体" w:hint="eastAsia"/>
          <w:lang w:eastAsia="zh-CN"/>
        </w:rPr>
        <w:t>”</w:t>
      </w:r>
      <w:r>
        <w:rPr>
          <w:lang w:eastAsia="zh-CN"/>
        </w:rPr>
        <w:t>。</w:t>
      </w:r>
      <w:r>
        <w:rPr>
          <w:rFonts w:eastAsia="宋体" w:hint="eastAsia"/>
          <w:lang w:eastAsia="zh-CN"/>
        </w:rPr>
        <w:t>《</w:t>
      </w:r>
      <w:proofErr w:type="spellStart"/>
      <w:r>
        <w:t>大雅</w:t>
      </w:r>
      <w:proofErr w:type="spellEnd"/>
      <w:r>
        <w:rPr>
          <w:rFonts w:eastAsia="宋体" w:hint="eastAsia"/>
          <w:lang w:eastAsia="zh-CN"/>
        </w:rPr>
        <w:t>•</w:t>
      </w:r>
      <w:proofErr w:type="spellStart"/>
      <w:r>
        <w:t>雲漢</w:t>
      </w:r>
      <w:proofErr w:type="spellEnd"/>
      <w:r>
        <w:rPr>
          <w:rFonts w:eastAsia="宋体" w:hint="eastAsia"/>
          <w:lang w:eastAsia="zh-CN"/>
        </w:rPr>
        <w:t>》</w:t>
      </w:r>
      <w:r>
        <w:t>箋：</w:t>
      </w:r>
      <w:r>
        <w:rPr>
          <w:rFonts w:eastAsia="宋体" w:hint="eastAsia"/>
          <w:lang w:eastAsia="zh-CN"/>
        </w:rPr>
        <w:t>“</w:t>
      </w:r>
      <w:proofErr w:type="spellStart"/>
      <w:r>
        <w:t>天仍下旱</w:t>
      </w:r>
      <w:proofErr w:type="gramStart"/>
      <w:r>
        <w:t>災</w:t>
      </w:r>
      <w:proofErr w:type="gramEnd"/>
      <w:r>
        <w:t>亡亂之道</w:t>
      </w:r>
      <w:proofErr w:type="spellEnd"/>
      <w:r>
        <w:t>。</w:t>
      </w:r>
      <w:r>
        <w:rPr>
          <w:rFonts w:eastAsia="宋体" w:hint="eastAsia"/>
          <w:lang w:eastAsia="zh-CN"/>
        </w:rPr>
        <w:t>”</w:t>
      </w:r>
      <w:r>
        <w:rPr>
          <w:lang w:eastAsia="zh-CN"/>
        </w:rPr>
        <w:t>正義曰</w:t>
      </w:r>
      <w:r>
        <w:rPr>
          <w:rFonts w:eastAsia="宋体" w:hint="eastAsia"/>
          <w:lang w:eastAsia="zh-CN"/>
        </w:rPr>
        <w:t>“</w:t>
      </w:r>
      <w:r>
        <w:rPr>
          <w:lang w:eastAsia="zh-CN"/>
        </w:rPr>
        <w:t>定本集</w:t>
      </w:r>
    </w:p>
    <w:p w14:paraId="155DBC53" w14:textId="77777777" w:rsidR="00CC015B" w:rsidRDefault="00000000">
      <w:pPr>
        <w:rPr>
          <w:lang w:eastAsia="zh-CN"/>
        </w:rPr>
      </w:pPr>
      <w:r>
        <w:rPr>
          <w:lang w:eastAsia="zh-CN"/>
        </w:rPr>
        <w:t>【第</w:t>
      </w:r>
      <w:r>
        <w:rPr>
          <w:lang w:eastAsia="zh-CN"/>
        </w:rPr>
        <w:t>250</w:t>
      </w:r>
      <w:r>
        <w:rPr>
          <w:lang w:eastAsia="zh-CN"/>
        </w:rPr>
        <w:t>页】</w:t>
      </w:r>
    </w:p>
    <w:p w14:paraId="480E6E34" w14:textId="77777777" w:rsidR="00CC015B" w:rsidRDefault="00000000">
      <w:proofErr w:type="spellStart"/>
      <w:proofErr w:type="gramStart"/>
      <w:r>
        <w:t>注仍字</w:t>
      </w:r>
      <w:proofErr w:type="gramEnd"/>
      <w:r>
        <w:t>皆作</w:t>
      </w:r>
      <w:proofErr w:type="gramStart"/>
      <w:r>
        <w:t>乃</w:t>
      </w:r>
      <w:proofErr w:type="spellEnd"/>
      <w:proofErr w:type="gramEnd"/>
      <w:r>
        <w:t>。</w:t>
      </w:r>
      <w:r>
        <w:rPr>
          <w:rFonts w:eastAsia="宋体" w:hint="eastAsia"/>
          <w:lang w:eastAsia="zh-CN"/>
        </w:rPr>
        <w:t>”《</w:t>
      </w:r>
      <w:proofErr w:type="spellStart"/>
      <w:r>
        <w:t>史記</w:t>
      </w:r>
      <w:proofErr w:type="spellEnd"/>
      <w:r>
        <w:rPr>
          <w:rFonts w:eastAsia="宋体" w:hint="eastAsia"/>
          <w:lang w:eastAsia="zh-CN"/>
        </w:rPr>
        <w:t>•</w:t>
      </w:r>
      <w:proofErr w:type="spellStart"/>
      <w:r>
        <w:t>匈奴傳</w:t>
      </w:r>
      <w:proofErr w:type="spellEnd"/>
      <w:r>
        <w:rPr>
          <w:rFonts w:eastAsia="宋体" w:hint="eastAsia"/>
          <w:lang w:eastAsia="zh-CN"/>
        </w:rPr>
        <w:t>》</w:t>
      </w:r>
      <w:r>
        <w:t>：</w:t>
      </w:r>
      <w:r>
        <w:rPr>
          <w:rFonts w:eastAsia="宋体" w:hint="eastAsia"/>
          <w:lang w:eastAsia="zh-CN"/>
        </w:rPr>
        <w:t>“</w:t>
      </w:r>
      <w:proofErr w:type="spellStart"/>
      <w:r>
        <w:t>乃再出定襄</w:t>
      </w:r>
      <w:proofErr w:type="spellEnd"/>
      <w:r>
        <w:t>。</w:t>
      </w:r>
      <w:r>
        <w:rPr>
          <w:rFonts w:eastAsia="宋体" w:hint="eastAsia"/>
          <w:lang w:eastAsia="zh-CN"/>
        </w:rPr>
        <w:t>”《</w:t>
      </w:r>
      <w:proofErr w:type="spellStart"/>
      <w:r>
        <w:t>漢書</w:t>
      </w:r>
      <w:proofErr w:type="spellEnd"/>
      <w:r>
        <w:rPr>
          <w:rFonts w:eastAsia="宋体" w:hint="eastAsia"/>
          <w:lang w:eastAsia="zh-CN"/>
        </w:rPr>
        <w:t>》“</w:t>
      </w:r>
      <w:r>
        <w:t>乃</w:t>
      </w:r>
      <w:r>
        <w:rPr>
          <w:rFonts w:eastAsia="宋体" w:hint="eastAsia"/>
          <w:lang w:eastAsia="zh-CN"/>
        </w:rPr>
        <w:t>”</w:t>
      </w:r>
      <w:r>
        <w:t>作</w:t>
      </w:r>
      <w:r>
        <w:rPr>
          <w:rFonts w:eastAsia="宋体" w:hint="eastAsia"/>
          <w:lang w:eastAsia="zh-CN"/>
        </w:rPr>
        <w:t>“</w:t>
      </w:r>
      <w:r>
        <w:t>仍</w:t>
      </w:r>
      <w:r>
        <w:rPr>
          <w:rFonts w:eastAsia="宋体" w:hint="eastAsia"/>
          <w:lang w:eastAsia="zh-CN"/>
        </w:rPr>
        <w:t>”</w:t>
      </w:r>
      <w:r>
        <w:t>。</w:t>
      </w:r>
      <w:r>
        <w:rPr>
          <w:rFonts w:eastAsia="宋体" w:hint="eastAsia"/>
          <w:lang w:eastAsia="zh-CN"/>
        </w:rPr>
        <w:t>《</w:t>
      </w:r>
      <w:proofErr w:type="spellStart"/>
      <w:r>
        <w:t>小雅</w:t>
      </w:r>
      <w:proofErr w:type="spellEnd"/>
      <w:r>
        <w:rPr>
          <w:rFonts w:eastAsia="宋体" w:hint="eastAsia"/>
          <w:lang w:eastAsia="zh-CN"/>
        </w:rPr>
        <w:t>•</w:t>
      </w:r>
      <w:proofErr w:type="spellStart"/>
      <w:r>
        <w:t>正月</w:t>
      </w:r>
      <w:proofErr w:type="spellEnd"/>
      <w:r>
        <w:rPr>
          <w:rFonts w:eastAsia="宋体" w:hint="eastAsia"/>
          <w:lang w:eastAsia="zh-CN"/>
        </w:rPr>
        <w:t>》</w:t>
      </w:r>
      <w:r>
        <w:t>篇：</w:t>
      </w:r>
      <w:r>
        <w:rPr>
          <w:rFonts w:eastAsia="宋体" w:hint="eastAsia"/>
          <w:lang w:eastAsia="zh-CN"/>
        </w:rPr>
        <w:t>“</w:t>
      </w:r>
      <w:proofErr w:type="spellStart"/>
      <w:r>
        <w:t>又窘陰雨</w:t>
      </w:r>
      <w:proofErr w:type="spellEnd"/>
      <w:r>
        <w:t>。</w:t>
      </w:r>
      <w:r>
        <w:rPr>
          <w:rFonts w:eastAsia="宋体" w:hint="eastAsia"/>
          <w:lang w:eastAsia="zh-CN"/>
        </w:rPr>
        <w:t>”</w:t>
      </w:r>
      <w:r>
        <w:t>鄭</w:t>
      </w:r>
    </w:p>
    <w:p w14:paraId="6CA6A79D" w14:textId="77777777" w:rsidR="00CC015B" w:rsidRDefault="00000000">
      <w:proofErr w:type="spellStart"/>
      <w:r>
        <w:t>箋曰</w:t>
      </w:r>
      <w:proofErr w:type="spellEnd"/>
      <w:r>
        <w:t>：</w:t>
      </w:r>
      <w:r>
        <w:rPr>
          <w:rFonts w:eastAsia="宋体" w:hint="eastAsia"/>
          <w:lang w:eastAsia="zh-CN"/>
        </w:rPr>
        <w:t>“</w:t>
      </w:r>
      <w:proofErr w:type="spellStart"/>
      <w:r>
        <w:t>窘，仍也</w:t>
      </w:r>
      <w:proofErr w:type="spellEnd"/>
      <w:r>
        <w:t>。</w:t>
      </w:r>
      <w:r>
        <w:rPr>
          <w:rFonts w:eastAsia="宋体" w:hint="eastAsia"/>
          <w:lang w:eastAsia="zh-CN"/>
        </w:rPr>
        <w:t>”</w:t>
      </w:r>
      <w:proofErr w:type="spellStart"/>
      <w:r>
        <w:t>窘與郡同</w:t>
      </w:r>
      <w:proofErr w:type="spellEnd"/>
      <w:r>
        <w:t>。</w:t>
      </w:r>
    </w:p>
    <w:p w14:paraId="5079335C" w14:textId="77777777" w:rsidR="00CC015B" w:rsidRDefault="00000000">
      <w:r>
        <w:t>即</w:t>
      </w:r>
    </w:p>
    <w:p w14:paraId="54B43E0B" w14:textId="77777777" w:rsidR="00CC015B" w:rsidRDefault="00000000">
      <w:r>
        <w:rPr>
          <w:rFonts w:eastAsia="宋体" w:hint="eastAsia"/>
          <w:lang w:eastAsia="zh-CN"/>
        </w:rPr>
        <w:t>《</w:t>
      </w:r>
      <w:proofErr w:type="spellStart"/>
      <w:r>
        <w:t>法言序</w:t>
      </w:r>
      <w:proofErr w:type="spellEnd"/>
      <w:r>
        <w:rPr>
          <w:rFonts w:eastAsia="宋体" w:hint="eastAsia"/>
          <w:lang w:eastAsia="zh-CN"/>
        </w:rPr>
        <w:t>》</w:t>
      </w:r>
      <w:r>
        <w:t>：</w:t>
      </w:r>
      <w:proofErr w:type="spellStart"/>
      <w:r>
        <w:t>案舊本十三篇之序，列</w:t>
      </w:r>
      <w:proofErr w:type="gramStart"/>
      <w:r>
        <w:t>於</w:t>
      </w:r>
      <w:proofErr w:type="gramEnd"/>
      <w:r>
        <w:t>書後，蓋自</w:t>
      </w:r>
      <w:proofErr w:type="spellEnd"/>
      <w:r>
        <w:rPr>
          <w:rFonts w:eastAsia="宋体" w:hint="eastAsia"/>
          <w:lang w:eastAsia="zh-CN"/>
        </w:rPr>
        <w:t>《</w:t>
      </w:r>
      <w:proofErr w:type="spellStart"/>
      <w:r>
        <w:t>書序</w:t>
      </w:r>
      <w:proofErr w:type="spellEnd"/>
      <w:r>
        <w:rPr>
          <w:rFonts w:eastAsia="宋体" w:hint="eastAsia"/>
          <w:lang w:eastAsia="zh-CN"/>
        </w:rPr>
        <w:t>》</w:t>
      </w:r>
      <w:r>
        <w:t>、</w:t>
      </w:r>
      <w:r>
        <w:rPr>
          <w:rFonts w:eastAsia="宋体" w:hint="eastAsia"/>
          <w:lang w:eastAsia="zh-CN"/>
        </w:rPr>
        <w:t>《</w:t>
      </w:r>
      <w:proofErr w:type="spellStart"/>
      <w:r>
        <w:t>詩序</w:t>
      </w:r>
      <w:proofErr w:type="spellEnd"/>
      <w:r>
        <w:rPr>
          <w:rFonts w:eastAsia="宋体" w:hint="eastAsia"/>
          <w:lang w:eastAsia="zh-CN"/>
        </w:rPr>
        <w:t>》</w:t>
      </w:r>
      <w:proofErr w:type="spellStart"/>
      <w:r>
        <w:t>以來體例如是。宋咸移置於各篇之</w:t>
      </w:r>
      <w:proofErr w:type="spellEnd"/>
    </w:p>
    <w:p w14:paraId="21BCFBDF" w14:textId="77777777" w:rsidR="00CC015B" w:rsidRDefault="00000000">
      <w:proofErr w:type="spellStart"/>
      <w:r>
        <w:t>首，非也。今仍依舊本列於後</w:t>
      </w:r>
      <w:proofErr w:type="spellEnd"/>
      <w:proofErr w:type="gramStart"/>
      <w:r>
        <w:t>。</w:t>
      </w:r>
      <w:r>
        <w:rPr>
          <w:rFonts w:eastAsia="宋体" w:hint="eastAsia"/>
          <w:lang w:eastAsia="zh-CN"/>
        </w:rPr>
        <w:t>“</w:t>
      </w:r>
      <w:proofErr w:type="spellStart"/>
      <w:proofErr w:type="gramEnd"/>
      <w:r>
        <w:t>雄見諸子各以其知舛馳，大氐詆訾聖人，即爲怪迂析辯詭辭</w:t>
      </w:r>
      <w:proofErr w:type="spellEnd"/>
    </w:p>
    <w:p w14:paraId="6A17659D" w14:textId="77777777" w:rsidR="00CC015B" w:rsidRDefault="00000000">
      <w:pPr>
        <w:rPr>
          <w:lang w:eastAsia="zh-CN"/>
        </w:rPr>
      </w:pPr>
      <w:r>
        <w:rPr>
          <w:lang w:eastAsia="zh-CN"/>
        </w:rPr>
        <w:t>以</w:t>
      </w:r>
      <w:proofErr w:type="gramStart"/>
      <w:r>
        <w:rPr>
          <w:lang w:eastAsia="zh-CN"/>
        </w:rPr>
        <w:t>撓</w:t>
      </w:r>
      <w:proofErr w:type="gramEnd"/>
      <w:r>
        <w:rPr>
          <w:lang w:eastAsia="zh-CN"/>
        </w:rPr>
        <w:t>世事。</w:t>
      </w:r>
      <w:r>
        <w:rPr>
          <w:rFonts w:eastAsia="宋体" w:hint="eastAsia"/>
          <w:lang w:eastAsia="zh-CN"/>
        </w:rPr>
        <w:t>”</w:t>
      </w:r>
      <w:r>
        <w:rPr>
          <w:lang w:eastAsia="zh-CN"/>
        </w:rPr>
        <w:t>司馬</w:t>
      </w:r>
      <w:proofErr w:type="gramStart"/>
      <w:r>
        <w:rPr>
          <w:lang w:eastAsia="zh-CN"/>
        </w:rPr>
        <w:t>灮</w:t>
      </w:r>
      <w:proofErr w:type="gramEnd"/>
      <w:r>
        <w:rPr>
          <w:lang w:eastAsia="zh-CN"/>
        </w:rPr>
        <w:t>曰</w:t>
      </w:r>
      <w:r>
        <w:rPr>
          <w:rFonts w:eastAsia="宋体" w:hint="eastAsia"/>
          <w:lang w:eastAsia="zh-CN"/>
        </w:rPr>
        <w:t>“</w:t>
      </w:r>
      <w:proofErr w:type="gramStart"/>
      <w:r>
        <w:rPr>
          <w:lang w:eastAsia="zh-CN"/>
        </w:rPr>
        <w:t>氐</w:t>
      </w:r>
      <w:proofErr w:type="gramEnd"/>
      <w:r>
        <w:rPr>
          <w:lang w:eastAsia="zh-CN"/>
        </w:rPr>
        <w:t>下脱不字。</w:t>
      </w:r>
      <w:r>
        <w:rPr>
          <w:rFonts w:eastAsia="宋体" w:hint="eastAsia"/>
          <w:lang w:eastAsia="zh-CN"/>
        </w:rPr>
        <w:t>”</w:t>
      </w:r>
      <w:r>
        <w:rPr>
          <w:lang w:eastAsia="zh-CN"/>
        </w:rPr>
        <w:t>念孫案司馬未解</w:t>
      </w:r>
      <w:r>
        <w:rPr>
          <w:rFonts w:eastAsia="宋体" w:hint="eastAsia"/>
          <w:lang w:eastAsia="zh-CN"/>
        </w:rPr>
        <w:t>“</w:t>
      </w:r>
      <w:r>
        <w:rPr>
          <w:lang w:eastAsia="zh-CN"/>
        </w:rPr>
        <w:t>即</w:t>
      </w:r>
      <w:r>
        <w:rPr>
          <w:rFonts w:eastAsia="宋体" w:hint="eastAsia"/>
          <w:lang w:eastAsia="zh-CN"/>
        </w:rPr>
        <w:t>”</w:t>
      </w:r>
      <w:r>
        <w:rPr>
          <w:lang w:eastAsia="zh-CN"/>
        </w:rPr>
        <w:t>字之義故謂</w:t>
      </w:r>
      <w:r>
        <w:rPr>
          <w:rFonts w:eastAsia="宋体" w:hint="eastAsia"/>
          <w:lang w:eastAsia="zh-CN"/>
        </w:rPr>
        <w:t>“</w:t>
      </w:r>
      <w:proofErr w:type="gramStart"/>
      <w:r>
        <w:rPr>
          <w:lang w:eastAsia="zh-CN"/>
        </w:rPr>
        <w:t>氐</w:t>
      </w:r>
      <w:proofErr w:type="gramEnd"/>
      <w:r>
        <w:rPr>
          <w:lang w:eastAsia="zh-CN"/>
        </w:rPr>
        <w:t>下</w:t>
      </w:r>
    </w:p>
    <w:p w14:paraId="1EA21C71" w14:textId="77777777" w:rsidR="00CC015B" w:rsidRDefault="00000000">
      <w:pPr>
        <w:rPr>
          <w:lang w:eastAsia="zh-CN"/>
        </w:rPr>
      </w:pPr>
      <w:r>
        <w:rPr>
          <w:lang w:eastAsia="zh-CN"/>
        </w:rPr>
        <w:t>脱不字</w:t>
      </w:r>
      <w:proofErr w:type="gramStart"/>
      <w:r>
        <w:rPr>
          <w:rFonts w:eastAsia="宋体" w:hint="eastAsia"/>
          <w:lang w:eastAsia="zh-CN"/>
        </w:rPr>
        <w:t>”</w:t>
      </w:r>
      <w:proofErr w:type="gramEnd"/>
      <w:r>
        <w:rPr>
          <w:lang w:eastAsia="zh-CN"/>
        </w:rPr>
        <w:t>耳。即，猶或也，言諸子之</w:t>
      </w:r>
      <w:proofErr w:type="gramStart"/>
      <w:r>
        <w:rPr>
          <w:lang w:eastAsia="zh-CN"/>
        </w:rPr>
        <w:t>書</w:t>
      </w:r>
      <w:proofErr w:type="gramEnd"/>
      <w:r>
        <w:rPr>
          <w:lang w:eastAsia="zh-CN"/>
        </w:rPr>
        <w:t>，大氐詆訾聖人，或爲怪迂之説以撓世事也</w:t>
      </w:r>
    </w:p>
    <w:p w14:paraId="4C29DDD0" w14:textId="77777777" w:rsidR="00CC015B" w:rsidRDefault="00000000">
      <w:r>
        <w:rPr>
          <w:rFonts w:eastAsia="宋体" w:hint="eastAsia"/>
          <w:lang w:eastAsia="zh-CN"/>
        </w:rPr>
        <w:t>《</w:t>
      </w:r>
      <w:proofErr w:type="spellStart"/>
      <w:r>
        <w:t>漢書。楊雄傳</w:t>
      </w:r>
      <w:proofErr w:type="spellEnd"/>
      <w:r>
        <w:rPr>
          <w:rFonts w:eastAsia="宋体" w:hint="eastAsia"/>
          <w:lang w:eastAsia="zh-CN"/>
        </w:rPr>
        <w:t>》“</w:t>
      </w:r>
      <w:proofErr w:type="spellStart"/>
      <w:r>
        <w:t>大氐</w:t>
      </w:r>
      <w:proofErr w:type="spellEnd"/>
      <w:r>
        <w:rPr>
          <w:rFonts w:eastAsia="宋体" w:hint="eastAsia"/>
          <w:lang w:eastAsia="zh-CN"/>
        </w:rPr>
        <w:t>”</w:t>
      </w:r>
      <w:proofErr w:type="spellStart"/>
      <w:r>
        <w:t>下亦無</w:t>
      </w:r>
      <w:proofErr w:type="spellEnd"/>
      <w:r>
        <w:rPr>
          <w:rFonts w:eastAsia="宋体" w:hint="eastAsia"/>
          <w:lang w:eastAsia="zh-CN"/>
        </w:rPr>
        <w:t>“</w:t>
      </w:r>
      <w:r>
        <w:t>不</w:t>
      </w:r>
      <w:r>
        <w:rPr>
          <w:rFonts w:eastAsia="宋体" w:hint="eastAsia"/>
          <w:lang w:eastAsia="zh-CN"/>
        </w:rPr>
        <w:t>”</w:t>
      </w:r>
      <w:proofErr w:type="spellStart"/>
      <w:r>
        <w:t>字，是其證矣。即與或古同義</w:t>
      </w:r>
      <w:proofErr w:type="spellEnd"/>
      <w:r>
        <w:t>。</w:t>
      </w:r>
      <w:r>
        <w:rPr>
          <w:rFonts w:eastAsia="宋体" w:hint="eastAsia"/>
          <w:lang w:eastAsia="zh-CN"/>
        </w:rPr>
        <w:t>《</w:t>
      </w:r>
      <w:proofErr w:type="spellStart"/>
      <w:r>
        <w:t>越語</w:t>
      </w:r>
      <w:proofErr w:type="spellEnd"/>
      <w:r>
        <w:rPr>
          <w:rFonts w:eastAsia="宋体" w:hint="eastAsia"/>
          <w:lang w:eastAsia="zh-CN"/>
        </w:rPr>
        <w:t>》</w:t>
      </w:r>
      <w:r>
        <w:t>曰</w:t>
      </w:r>
      <w:proofErr w:type="gramStart"/>
      <w:r>
        <w:t>：</w:t>
      </w:r>
      <w:r>
        <w:rPr>
          <w:rFonts w:eastAsia="宋体" w:hint="eastAsia"/>
          <w:lang w:eastAsia="zh-CN"/>
        </w:rPr>
        <w:t>“</w:t>
      </w:r>
      <w:proofErr w:type="gramEnd"/>
      <w:r>
        <w:t>若</w:t>
      </w:r>
    </w:p>
    <w:p w14:paraId="7D2F4854" w14:textId="77777777" w:rsidR="00CC015B" w:rsidRDefault="00000000">
      <w:proofErr w:type="spellStart"/>
      <w:r>
        <w:t>以越國之罪爲不可赦也將焚宗廟係妻孥沈金玉於江</w:t>
      </w:r>
      <w:proofErr w:type="spellEnd"/>
      <w:r>
        <w:t>。、</w:t>
      </w:r>
      <w:proofErr w:type="spellStart"/>
      <w:r>
        <w:t>有帶甲五千人將以致死</w:t>
      </w:r>
      <w:proofErr w:type="spellEnd"/>
    </w:p>
    <w:p w14:paraId="19F6C191" w14:textId="77777777" w:rsidR="00CC015B" w:rsidRDefault="00000000">
      <w:proofErr w:type="spellStart"/>
      <w:r>
        <w:t>無乃即</w:t>
      </w:r>
      <w:proofErr w:type="gramStart"/>
      <w:r>
        <w:t>傷</w:t>
      </w:r>
      <w:proofErr w:type="gramEnd"/>
      <w:r>
        <w:t>君王之所愛乎</w:t>
      </w:r>
      <w:proofErr w:type="spellEnd"/>
      <w:r>
        <w:t>？</w:t>
      </w:r>
      <w:r>
        <w:rPr>
          <w:rFonts w:eastAsia="宋体" w:hint="eastAsia"/>
          <w:lang w:eastAsia="zh-CN"/>
        </w:rPr>
        <w:t>”</w:t>
      </w:r>
      <w:proofErr w:type="spellStart"/>
      <w:r>
        <w:t>言或</w:t>
      </w:r>
      <w:proofErr w:type="gramStart"/>
      <w:r>
        <w:t>傷</w:t>
      </w:r>
      <w:proofErr w:type="gramEnd"/>
      <w:r>
        <w:t>君王之所愛也</w:t>
      </w:r>
      <w:proofErr w:type="spellEnd"/>
      <w:r>
        <w:t>。</w:t>
      </w:r>
      <w:r>
        <w:rPr>
          <w:rFonts w:eastAsia="宋体" w:hint="eastAsia"/>
          <w:lang w:eastAsia="zh-CN"/>
        </w:rPr>
        <w:t>《</w:t>
      </w:r>
      <w:proofErr w:type="spellStart"/>
      <w:r>
        <w:t>爾雅。釋地</w:t>
      </w:r>
      <w:proofErr w:type="spellEnd"/>
      <w:r>
        <w:rPr>
          <w:rFonts w:eastAsia="宋体" w:hint="eastAsia"/>
          <w:lang w:eastAsia="zh-CN"/>
        </w:rPr>
        <w:t>》</w:t>
      </w:r>
      <w:r>
        <w:t>：</w:t>
      </w:r>
      <w:r>
        <w:rPr>
          <w:rFonts w:eastAsia="宋体" w:hint="eastAsia"/>
          <w:lang w:eastAsia="zh-CN"/>
        </w:rPr>
        <w:t>“</w:t>
      </w:r>
      <w:proofErr w:type="spellStart"/>
      <w:r>
        <w:t>西方有比肩獸</w:t>
      </w:r>
      <w:proofErr w:type="spellEnd"/>
    </w:p>
    <w:p w14:paraId="2A6CA5AE" w14:textId="77777777" w:rsidR="00CC015B" w:rsidRDefault="00000000">
      <w:proofErr w:type="spellStart"/>
      <w:r>
        <w:t>焉與</w:t>
      </w:r>
      <w:proofErr w:type="gramStart"/>
      <w:r>
        <w:t>邛</w:t>
      </w:r>
      <w:proofErr w:type="gramEnd"/>
      <w:r>
        <w:t>邛、歫虗比爲邛邛歫虗齧甘草即有難邛邛、歫虗負而走</w:t>
      </w:r>
      <w:proofErr w:type="spellEnd"/>
      <w:r>
        <w:t>。</w:t>
      </w:r>
      <w:r>
        <w:rPr>
          <w:rFonts w:eastAsia="宋体" w:hint="eastAsia"/>
          <w:lang w:eastAsia="zh-CN"/>
        </w:rPr>
        <w:t>”</w:t>
      </w:r>
      <w:proofErr w:type="spellStart"/>
      <w:r>
        <w:t>言或有難也</w:t>
      </w:r>
      <w:proofErr w:type="spellEnd"/>
    </w:p>
    <w:p w14:paraId="251CBB0F" w14:textId="77777777" w:rsidR="00CC015B" w:rsidRDefault="00000000">
      <w:r>
        <w:rPr>
          <w:rFonts w:eastAsia="宋体" w:hint="eastAsia"/>
          <w:lang w:eastAsia="zh-CN"/>
        </w:rPr>
        <w:t>《</w:t>
      </w:r>
      <w:proofErr w:type="spellStart"/>
      <w:r>
        <w:t>史記。張丞相傳</w:t>
      </w:r>
      <w:proofErr w:type="spellEnd"/>
      <w:r>
        <w:rPr>
          <w:rFonts w:eastAsia="宋体" w:hint="eastAsia"/>
          <w:lang w:eastAsia="zh-CN"/>
        </w:rPr>
        <w:t>》</w:t>
      </w:r>
      <w:r>
        <w:t>：</w:t>
      </w:r>
      <w:r>
        <w:rPr>
          <w:rFonts w:eastAsia="宋体" w:hint="eastAsia"/>
          <w:lang w:eastAsia="zh-CN"/>
        </w:rPr>
        <w:t>“</w:t>
      </w:r>
      <w:proofErr w:type="spellStart"/>
      <w:r>
        <w:t>戚姬子如意爲趙王，年十歲，高祖憂即萬歲之</w:t>
      </w:r>
      <w:proofErr w:type="gramStart"/>
      <w:r>
        <w:t>後</w:t>
      </w:r>
      <w:proofErr w:type="gramEnd"/>
      <w:r>
        <w:t>不全也</w:t>
      </w:r>
      <w:proofErr w:type="spellEnd"/>
      <w:r>
        <w:t>。</w:t>
      </w:r>
      <w:r>
        <w:rPr>
          <w:rFonts w:eastAsia="宋体" w:hint="eastAsia"/>
          <w:lang w:eastAsia="zh-CN"/>
        </w:rPr>
        <w:t>”</w:t>
      </w:r>
      <w:r>
        <w:t>言</w:t>
      </w:r>
    </w:p>
    <w:p w14:paraId="5A4106CA" w14:textId="77777777" w:rsidR="00CC015B" w:rsidRDefault="00000000">
      <w:pPr>
        <w:rPr>
          <w:lang w:eastAsia="zh-CN"/>
        </w:rPr>
      </w:pPr>
      <w:r>
        <w:rPr>
          <w:lang w:eastAsia="zh-CN"/>
        </w:rPr>
        <w:t>或萬歲之</w:t>
      </w:r>
      <w:proofErr w:type="gramStart"/>
      <w:r>
        <w:rPr>
          <w:lang w:eastAsia="zh-CN"/>
        </w:rPr>
        <w:t>後</w:t>
      </w:r>
      <w:proofErr w:type="gramEnd"/>
      <w:r>
        <w:rPr>
          <w:lang w:eastAsia="zh-CN"/>
        </w:rPr>
        <w:t>不全也。</w:t>
      </w:r>
    </w:p>
    <w:p w14:paraId="0BAE5325" w14:textId="77777777" w:rsidR="00CC015B" w:rsidRDefault="00000000">
      <w:pPr>
        <w:rPr>
          <w:lang w:eastAsia="zh-CN"/>
        </w:rPr>
      </w:pPr>
      <w:r>
        <w:rPr>
          <w:lang w:eastAsia="zh-CN"/>
        </w:rPr>
        <w:t>【第</w:t>
      </w:r>
      <w:r>
        <w:rPr>
          <w:lang w:eastAsia="zh-CN"/>
        </w:rPr>
        <w:t>251</w:t>
      </w:r>
      <w:r>
        <w:rPr>
          <w:lang w:eastAsia="zh-CN"/>
        </w:rPr>
        <w:t>页】</w:t>
      </w:r>
    </w:p>
    <w:p w14:paraId="39B86B2A" w14:textId="77777777" w:rsidR="00CC015B" w:rsidRDefault="00000000">
      <w:r>
        <w:rPr>
          <w:rFonts w:eastAsia="宋体" w:hint="eastAsia"/>
          <w:lang w:eastAsia="zh-CN"/>
        </w:rPr>
        <w:t>《（</w:t>
      </w:r>
      <w:proofErr w:type="spellStart"/>
      <w:r>
        <w:t>讀書雜志﹀餘編</w:t>
      </w:r>
      <w:proofErr w:type="spellEnd"/>
      <w:r>
        <w:rPr>
          <w:rFonts w:eastAsia="宋体" w:hint="eastAsia"/>
          <w:lang w:eastAsia="zh-CN"/>
        </w:rPr>
        <w:t>》</w:t>
      </w:r>
      <w:r>
        <w:t>下</w:t>
      </w:r>
    </w:p>
    <w:p w14:paraId="72F3F0FD" w14:textId="77777777" w:rsidR="00CC015B" w:rsidRDefault="00000000">
      <w:pPr>
        <w:rPr>
          <w:rFonts w:eastAsia="宋体"/>
          <w:lang w:eastAsia="zh-CN"/>
        </w:rPr>
      </w:pPr>
      <w:r>
        <w:rPr>
          <w:rFonts w:eastAsia="宋体" w:hint="eastAsia"/>
          <w:lang w:eastAsia="zh-CN"/>
        </w:rPr>
        <w:lastRenderedPageBreak/>
        <w:t>《</w:t>
      </w:r>
      <w:proofErr w:type="spellStart"/>
      <w:r>
        <w:t>楚辭</w:t>
      </w:r>
      <w:proofErr w:type="spellEnd"/>
      <w:r>
        <w:rPr>
          <w:rFonts w:eastAsia="宋体" w:hint="eastAsia"/>
          <w:lang w:eastAsia="zh-CN"/>
        </w:rPr>
        <w:t>》</w:t>
      </w:r>
    </w:p>
    <w:p w14:paraId="137105BC" w14:textId="77777777" w:rsidR="00CC015B" w:rsidRDefault="00000000">
      <w:proofErr w:type="spellStart"/>
      <w:r>
        <w:t>余雖脩姱以鞿羈兮，謇朝誶而夕暜</w:t>
      </w:r>
      <w:proofErr w:type="spellEnd"/>
    </w:p>
    <w:p w14:paraId="71F5BF75" w14:textId="77777777" w:rsidR="00CC015B" w:rsidRDefault="00000000">
      <w:r>
        <w:rPr>
          <w:rFonts w:eastAsia="宋体" w:hint="eastAsia"/>
          <w:lang w:eastAsia="zh-CN"/>
        </w:rPr>
        <w:t>《</w:t>
      </w:r>
      <w:proofErr w:type="spellStart"/>
      <w:r>
        <w:t>離騷</w:t>
      </w:r>
      <w:proofErr w:type="spellEnd"/>
      <w:r>
        <w:rPr>
          <w:rFonts w:eastAsia="宋体" w:hint="eastAsia"/>
          <w:lang w:eastAsia="zh-CN"/>
        </w:rPr>
        <w:t>》</w:t>
      </w:r>
      <w:r>
        <w:t>：</w:t>
      </w:r>
      <w:proofErr w:type="gramStart"/>
      <w:r>
        <w:rPr>
          <w:rFonts w:eastAsia="宋体" w:hint="eastAsia"/>
          <w:lang w:eastAsia="zh-CN"/>
        </w:rPr>
        <w:t>“</w:t>
      </w:r>
      <w:proofErr w:type="spellStart"/>
      <w:proofErr w:type="gramEnd"/>
      <w:r>
        <w:t>余雖脩姱以鞿羈兮，今本</w:t>
      </w:r>
      <w:proofErr w:type="spellEnd"/>
      <w:r>
        <w:rPr>
          <w:rFonts w:eastAsia="宋体" w:hint="eastAsia"/>
          <w:lang w:eastAsia="zh-CN"/>
        </w:rPr>
        <w:t>“</w:t>
      </w:r>
      <w:r>
        <w:t>脩</w:t>
      </w:r>
      <w:r>
        <w:rPr>
          <w:rFonts w:eastAsia="宋体" w:hint="eastAsia"/>
          <w:lang w:eastAsia="zh-CN"/>
        </w:rPr>
        <w:t>”</w:t>
      </w:r>
      <w:proofErr w:type="spellStart"/>
      <w:r>
        <w:t>上有</w:t>
      </w:r>
      <w:proofErr w:type="spellEnd"/>
      <w:r>
        <w:rPr>
          <w:rFonts w:eastAsia="宋体" w:hint="eastAsia"/>
          <w:lang w:eastAsia="zh-CN"/>
        </w:rPr>
        <w:t>“</w:t>
      </w:r>
      <w:r>
        <w:t>好</w:t>
      </w:r>
      <w:r>
        <w:rPr>
          <w:rFonts w:eastAsia="宋体" w:hint="eastAsia"/>
          <w:lang w:eastAsia="zh-CN"/>
        </w:rPr>
        <w:t>”</w:t>
      </w:r>
      <w:proofErr w:type="spellStart"/>
      <w:r>
        <w:t>字。臧氏用中</w:t>
      </w:r>
      <w:proofErr w:type="spellEnd"/>
      <w:r>
        <w:rPr>
          <w:rFonts w:eastAsia="宋体" w:hint="eastAsia"/>
          <w:lang w:eastAsia="zh-CN"/>
        </w:rPr>
        <w:t>《</w:t>
      </w:r>
      <w:proofErr w:type="spellStart"/>
      <w:r>
        <w:t>拜經日記</w:t>
      </w:r>
      <w:proofErr w:type="spellEnd"/>
      <w:r>
        <w:rPr>
          <w:rFonts w:eastAsia="宋体" w:hint="eastAsia"/>
          <w:lang w:eastAsia="zh-CN"/>
        </w:rPr>
        <w:t>》</w:t>
      </w:r>
      <w:r>
        <w:t>曰：</w:t>
      </w:r>
      <w:r>
        <w:rPr>
          <w:rFonts w:eastAsia="宋体" w:hint="eastAsia"/>
          <w:lang w:eastAsia="zh-CN"/>
        </w:rPr>
        <w:t>“</w:t>
      </w:r>
      <w:proofErr w:type="spellStart"/>
      <w:r>
        <w:t>王注云</w:t>
      </w:r>
      <w:proofErr w:type="spellEnd"/>
      <w:r>
        <w:rPr>
          <w:rFonts w:eastAsia="宋体" w:hint="eastAsia"/>
          <w:lang w:eastAsia="zh-CN"/>
        </w:rPr>
        <w:t>‘</w:t>
      </w:r>
      <w:proofErr w:type="spellStart"/>
      <w:r>
        <w:t>言己雖有絶</w:t>
      </w:r>
      <w:proofErr w:type="spellEnd"/>
    </w:p>
    <w:p w14:paraId="7BBED440" w14:textId="77777777" w:rsidR="00CC015B" w:rsidRDefault="00000000">
      <w:r>
        <w:t>遠之智，</w:t>
      </w:r>
      <w:proofErr w:type="gramStart"/>
      <w:r>
        <w:t>姱</w:t>
      </w:r>
      <w:proofErr w:type="gramEnd"/>
      <w:r>
        <w:t>好之姿</w:t>
      </w:r>
      <w:r>
        <w:t>1</w:t>
      </w:r>
      <w:r>
        <w:t>，</w:t>
      </w:r>
      <w:r>
        <w:rPr>
          <w:rFonts w:eastAsia="宋体" w:hint="eastAsia"/>
          <w:lang w:eastAsia="zh-CN"/>
        </w:rPr>
        <w:t>‘</w:t>
      </w:r>
      <w:r>
        <w:t>絶遠之智</w:t>
      </w:r>
      <w:r>
        <w:t>1</w:t>
      </w:r>
      <w:r>
        <w:t>釋</w:t>
      </w:r>
      <w:r>
        <w:t>1</w:t>
      </w:r>
      <w:r>
        <w:t>脩</w:t>
      </w:r>
      <w:r>
        <w:t>1</w:t>
      </w:r>
      <w:r>
        <w:t>字，</w:t>
      </w:r>
      <w:r>
        <w:t>r</w:t>
      </w:r>
      <w:r>
        <w:t>姱好之姿</w:t>
      </w:r>
      <w:r>
        <w:t>1</w:t>
      </w:r>
      <w:r>
        <w:t>釋</w:t>
      </w:r>
      <w:r>
        <w:rPr>
          <w:rFonts w:eastAsia="宋体" w:hint="eastAsia"/>
          <w:lang w:eastAsia="zh-CN"/>
        </w:rPr>
        <w:t>‘</w:t>
      </w:r>
      <w:r>
        <w:t>姱</w:t>
      </w:r>
      <w:r>
        <w:t>1</w:t>
      </w:r>
      <w:r>
        <w:t>字，不言</w:t>
      </w:r>
      <w:r>
        <w:rPr>
          <w:rFonts w:eastAsia="宋体" w:hint="eastAsia"/>
          <w:lang w:eastAsia="zh-CN"/>
        </w:rPr>
        <w:t>‘</w:t>
      </w:r>
      <w:proofErr w:type="spellStart"/>
      <w:r>
        <w:t>好脩</w:t>
      </w:r>
      <w:proofErr w:type="spellEnd"/>
      <w:r>
        <w:rPr>
          <w:rFonts w:eastAsia="宋体" w:hint="eastAsia"/>
          <w:lang w:eastAsia="zh-CN"/>
        </w:rPr>
        <w:t>’</w:t>
      </w:r>
      <w:r>
        <w:t>。</w:t>
      </w:r>
      <w:r>
        <w:rPr>
          <w:rFonts w:eastAsia="宋体" w:hint="eastAsia"/>
          <w:lang w:eastAsia="zh-CN"/>
        </w:rPr>
        <w:t>‘</w:t>
      </w:r>
      <w:proofErr w:type="spellStart"/>
      <w:r>
        <w:t>余雖脩姱以鞿羈兮</w:t>
      </w:r>
      <w:proofErr w:type="spellEnd"/>
      <w:r>
        <w:rPr>
          <w:rFonts w:eastAsia="宋体" w:hint="eastAsia"/>
          <w:lang w:eastAsia="zh-CN"/>
        </w:rPr>
        <w:t>”</w:t>
      </w:r>
      <w:r>
        <w:t>，</w:t>
      </w:r>
      <w:proofErr w:type="spellStart"/>
      <w:r>
        <w:t>與上</w:t>
      </w:r>
      <w:proofErr w:type="spellEnd"/>
      <w:r>
        <w:rPr>
          <w:rFonts w:eastAsia="宋体" w:hint="eastAsia"/>
          <w:lang w:eastAsia="zh-CN"/>
        </w:rPr>
        <w:t>‘</w:t>
      </w:r>
      <w:proofErr w:type="spellStart"/>
      <w:r>
        <w:t>苟余情其信</w:t>
      </w:r>
      <w:proofErr w:type="spellEnd"/>
    </w:p>
    <w:p w14:paraId="62E1990E" w14:textId="77777777" w:rsidR="00CC015B" w:rsidRDefault="00000000">
      <w:r>
        <w:t>姱以練要兮</w:t>
      </w:r>
      <w:r>
        <w:t>1</w:t>
      </w:r>
      <w:proofErr w:type="spellStart"/>
      <w:r>
        <w:t>同一句法。舊本</w:t>
      </w:r>
      <w:proofErr w:type="spellEnd"/>
      <w:r>
        <w:rPr>
          <w:rFonts w:eastAsia="宋体" w:hint="eastAsia"/>
          <w:lang w:eastAsia="zh-CN"/>
        </w:rPr>
        <w:t>‘</w:t>
      </w:r>
      <w:r>
        <w:t>脩</w:t>
      </w:r>
      <w:r>
        <w:t>1</w:t>
      </w:r>
      <w:r>
        <w:t>上有</w:t>
      </w:r>
      <w:r>
        <w:t>1</w:t>
      </w:r>
      <w:r>
        <w:t>好</w:t>
      </w:r>
      <w:r>
        <w:t>1</w:t>
      </w:r>
      <w:r>
        <w:t>字者，</w:t>
      </w:r>
      <w:proofErr w:type="gramStart"/>
      <w:r>
        <w:t>因下文多言</w:t>
      </w:r>
      <w:r>
        <w:rPr>
          <w:rFonts w:eastAsia="宋体" w:hint="eastAsia"/>
          <w:lang w:eastAsia="zh-CN"/>
        </w:rPr>
        <w:t>‘</w:t>
      </w:r>
      <w:proofErr w:type="spellStart"/>
      <w:proofErr w:type="gramEnd"/>
      <w:r>
        <w:t>好脩</w:t>
      </w:r>
      <w:proofErr w:type="spellEnd"/>
      <w:r>
        <w:rPr>
          <w:rFonts w:eastAsia="宋体" w:hint="eastAsia"/>
          <w:lang w:eastAsia="zh-CN"/>
        </w:rPr>
        <w:t>’</w:t>
      </w:r>
      <w:proofErr w:type="spellStart"/>
      <w:r>
        <w:t>而衍</w:t>
      </w:r>
      <w:proofErr w:type="spellEnd"/>
      <w:r>
        <w:t>。</w:t>
      </w:r>
      <w:r>
        <w:rPr>
          <w:rFonts w:eastAsia="宋体" w:hint="eastAsia"/>
          <w:lang w:eastAsia="zh-CN"/>
        </w:rPr>
        <w:t>”</w:t>
      </w:r>
      <w:r>
        <w:rPr>
          <w:lang w:eastAsia="zh-CN"/>
        </w:rPr>
        <w:t>今依臧説删。謇朝誶而夕暜。</w:t>
      </w:r>
      <w:r>
        <w:rPr>
          <w:rFonts w:eastAsia="宋体" w:hint="eastAsia"/>
          <w:lang w:eastAsia="zh-CN"/>
        </w:rPr>
        <w:t>”</w:t>
      </w:r>
      <w:proofErr w:type="spellStart"/>
      <w:r>
        <w:t>王注</w:t>
      </w:r>
      <w:proofErr w:type="spellEnd"/>
    </w:p>
    <w:p w14:paraId="03B98708" w14:textId="77777777" w:rsidR="00CC015B" w:rsidRDefault="00000000">
      <w:r>
        <w:t>曰</w:t>
      </w:r>
      <w:r>
        <w:rPr>
          <w:rFonts w:eastAsia="宋体" w:hint="eastAsia"/>
          <w:lang w:eastAsia="zh-CN"/>
        </w:rPr>
        <w:t>“</w:t>
      </w:r>
      <w:proofErr w:type="spellStart"/>
      <w:r>
        <w:t>鞿羈，言爲人所係累也</w:t>
      </w:r>
      <w:proofErr w:type="spellEnd"/>
      <w:r>
        <w:t>。</w:t>
      </w:r>
      <w:r>
        <w:rPr>
          <w:rFonts w:eastAsia="宋体" w:hint="eastAsia"/>
          <w:lang w:eastAsia="zh-CN"/>
        </w:rPr>
        <w:t>”“</w:t>
      </w:r>
      <w:proofErr w:type="spellStart"/>
      <w:r>
        <w:t>誶，諫也。暜廢也。言己雖有絶遠之智姱好之姿然已</w:t>
      </w:r>
      <w:proofErr w:type="spellEnd"/>
    </w:p>
    <w:p w14:paraId="7F7DE251" w14:textId="77777777" w:rsidR="00CC015B" w:rsidRDefault="00000000">
      <w:proofErr w:type="spellStart"/>
      <w:r>
        <w:t>爲讒人所鞿羈而係累矣，故朝諫</w:t>
      </w:r>
      <w:proofErr w:type="gramStart"/>
      <w:r>
        <w:t>謇</w:t>
      </w:r>
      <w:proofErr w:type="gramEnd"/>
      <w:r>
        <w:t>謇於君，夕暮而身廢棄也</w:t>
      </w:r>
      <w:proofErr w:type="spellEnd"/>
      <w:r>
        <w:t>。</w:t>
      </w:r>
      <w:r>
        <w:rPr>
          <w:rFonts w:eastAsia="宋体" w:hint="eastAsia"/>
          <w:lang w:eastAsia="zh-CN"/>
        </w:rPr>
        <w:t>”</w:t>
      </w:r>
      <w:proofErr w:type="spellStart"/>
      <w:r>
        <w:t>念孫案</w:t>
      </w:r>
      <w:proofErr w:type="spellEnd"/>
      <w:r>
        <w:t>：</w:t>
      </w:r>
      <w:r>
        <w:rPr>
          <w:rFonts w:eastAsia="宋体" w:hint="eastAsia"/>
          <w:lang w:eastAsia="zh-CN"/>
        </w:rPr>
        <w:t>“</w:t>
      </w:r>
      <w:r>
        <w:t>雖</w:t>
      </w:r>
      <w:r>
        <w:rPr>
          <w:rFonts w:eastAsia="宋体" w:hint="eastAsia"/>
          <w:lang w:eastAsia="zh-CN"/>
        </w:rPr>
        <w:t>”</w:t>
      </w:r>
      <w:r>
        <w:t>與</w:t>
      </w:r>
      <w:r>
        <w:rPr>
          <w:rFonts w:eastAsia="宋体" w:hint="eastAsia"/>
          <w:lang w:eastAsia="zh-CN"/>
        </w:rPr>
        <w:t>“</w:t>
      </w:r>
      <w:r>
        <w:t>唯</w:t>
      </w:r>
      <w:r>
        <w:rPr>
          <w:rFonts w:eastAsia="宋体" w:hint="eastAsia"/>
          <w:lang w:eastAsia="zh-CN"/>
        </w:rPr>
        <w:t>”</w:t>
      </w:r>
      <w:proofErr w:type="spellStart"/>
      <w:r>
        <w:t>同，言</w:t>
      </w:r>
      <w:proofErr w:type="spellEnd"/>
    </w:p>
    <w:p w14:paraId="1B604845" w14:textId="77777777" w:rsidR="00CC015B" w:rsidRDefault="00000000">
      <w:proofErr w:type="spellStart"/>
      <w:r>
        <w:t>余唯有此脩姱之行以致爲人所係累也</w:t>
      </w:r>
      <w:proofErr w:type="spellEnd"/>
      <w:proofErr w:type="gramStart"/>
      <w:r>
        <w:t>。</w:t>
      </w:r>
      <w:r>
        <w:rPr>
          <w:rFonts w:eastAsia="宋体" w:hint="eastAsia"/>
          <w:lang w:eastAsia="zh-CN"/>
        </w:rPr>
        <w:t>“</w:t>
      </w:r>
      <w:proofErr w:type="gramEnd"/>
      <w:r>
        <w:t>唯</w:t>
      </w:r>
      <w:r>
        <w:rPr>
          <w:rFonts w:eastAsia="宋体" w:hint="eastAsia"/>
          <w:lang w:eastAsia="zh-CN"/>
        </w:rPr>
        <w:t>”</w:t>
      </w:r>
      <w:proofErr w:type="spellStart"/>
      <w:r>
        <w:t>字古或借作</w:t>
      </w:r>
      <w:proofErr w:type="spellEnd"/>
      <w:r>
        <w:rPr>
          <w:rFonts w:eastAsia="宋体" w:hint="eastAsia"/>
          <w:lang w:eastAsia="zh-CN"/>
        </w:rPr>
        <w:t>“</w:t>
      </w:r>
      <w:r>
        <w:t>雖</w:t>
      </w:r>
      <w:r>
        <w:rPr>
          <w:rFonts w:eastAsia="宋体" w:hint="eastAsia"/>
          <w:lang w:eastAsia="zh-CN"/>
        </w:rPr>
        <w:t>”</w:t>
      </w:r>
      <w:r>
        <w:t>。</w:t>
      </w:r>
      <w:r>
        <w:rPr>
          <w:rFonts w:eastAsia="宋体" w:hint="eastAsia"/>
          <w:lang w:eastAsia="zh-CN"/>
        </w:rPr>
        <w:t>《</w:t>
      </w:r>
      <w:proofErr w:type="spellStart"/>
      <w:r>
        <w:t>大雅。抑</w:t>
      </w:r>
      <w:proofErr w:type="spellEnd"/>
      <w:r>
        <w:rPr>
          <w:rFonts w:eastAsia="宋体" w:hint="eastAsia"/>
          <w:lang w:eastAsia="zh-CN"/>
        </w:rPr>
        <w:t>》</w:t>
      </w:r>
      <w:proofErr w:type="spellStart"/>
      <w:r>
        <w:t>篇曰</w:t>
      </w:r>
      <w:proofErr w:type="spellEnd"/>
      <w:r>
        <w:rPr>
          <w:rFonts w:eastAsia="宋体" w:hint="eastAsia"/>
          <w:lang w:eastAsia="zh-CN"/>
        </w:rPr>
        <w:t>“</w:t>
      </w:r>
      <w:proofErr w:type="spellStart"/>
      <w:r>
        <w:t>女雖</w:t>
      </w:r>
      <w:proofErr w:type="spellEnd"/>
    </w:p>
    <w:p w14:paraId="57C148DF" w14:textId="77777777" w:rsidR="00CC015B" w:rsidRDefault="00000000">
      <w:proofErr w:type="spellStart"/>
      <w:r>
        <w:t>湛</w:t>
      </w:r>
      <w:proofErr w:type="gramStart"/>
      <w:r>
        <w:t>樂</w:t>
      </w:r>
      <w:proofErr w:type="gramEnd"/>
      <w:r>
        <w:t>從，弗念厥紹</w:t>
      </w:r>
      <w:proofErr w:type="spellEnd"/>
      <w:r>
        <w:t>。</w:t>
      </w:r>
      <w:r>
        <w:rPr>
          <w:rFonts w:eastAsia="宋体" w:hint="eastAsia"/>
          <w:lang w:eastAsia="zh-CN"/>
        </w:rPr>
        <w:t>”</w:t>
      </w:r>
      <w:proofErr w:type="spellStart"/>
      <w:proofErr w:type="gramStart"/>
      <w:r>
        <w:t>言女唯湛樂之從</w:t>
      </w:r>
      <w:proofErr w:type="gramEnd"/>
      <w:r>
        <w:t>也</w:t>
      </w:r>
      <w:proofErr w:type="spellEnd"/>
      <w:r>
        <w:t>。</w:t>
      </w:r>
      <w:r>
        <w:rPr>
          <w:rFonts w:eastAsia="宋体" w:hint="eastAsia"/>
          <w:lang w:eastAsia="zh-CN"/>
        </w:rPr>
        <w:t>《</w:t>
      </w:r>
      <w:proofErr w:type="spellStart"/>
      <w:r>
        <w:t>無逸</w:t>
      </w:r>
      <w:proofErr w:type="spellEnd"/>
      <w:r>
        <w:rPr>
          <w:rFonts w:eastAsia="宋体" w:hint="eastAsia"/>
          <w:lang w:eastAsia="zh-CN"/>
        </w:rPr>
        <w:t>》</w:t>
      </w:r>
      <w:r>
        <w:t>曰：</w:t>
      </w:r>
      <w:r>
        <w:rPr>
          <w:rFonts w:eastAsia="宋体" w:hint="eastAsia"/>
          <w:lang w:eastAsia="zh-CN"/>
        </w:rPr>
        <w:t>“</w:t>
      </w:r>
      <w:proofErr w:type="spellStart"/>
      <w:r>
        <w:t>惟</w:t>
      </w:r>
      <w:proofErr w:type="gramStart"/>
      <w:r>
        <w:t>耽</w:t>
      </w:r>
      <w:proofErr w:type="gramEnd"/>
      <w:r>
        <w:t>樂之從</w:t>
      </w:r>
      <w:proofErr w:type="spellEnd"/>
      <w:r>
        <w:t>。</w:t>
      </w:r>
      <w:r>
        <w:rPr>
          <w:rFonts w:eastAsia="宋体" w:hint="eastAsia"/>
          <w:lang w:eastAsia="zh-CN"/>
        </w:rPr>
        <w:t>”《</w:t>
      </w:r>
      <w:proofErr w:type="spellStart"/>
      <w:r>
        <w:t>管子。君臣</w:t>
      </w:r>
      <w:proofErr w:type="spellEnd"/>
      <w:r>
        <w:rPr>
          <w:rFonts w:eastAsia="宋体" w:hint="eastAsia"/>
          <w:lang w:eastAsia="zh-CN"/>
        </w:rPr>
        <w:t>》</w:t>
      </w:r>
      <w:r>
        <w:t>篇：</w:t>
      </w:r>
      <w:r>
        <w:rPr>
          <w:rFonts w:eastAsia="宋体" w:hint="eastAsia"/>
          <w:lang w:eastAsia="zh-CN"/>
        </w:rPr>
        <w:t>“</w:t>
      </w:r>
      <w:proofErr w:type="spellStart"/>
      <w:r>
        <w:t>故民</w:t>
      </w:r>
      <w:proofErr w:type="gramStart"/>
      <w:r>
        <w:t>迂</w:t>
      </w:r>
      <w:proofErr w:type="spellEnd"/>
      <w:proofErr w:type="gramEnd"/>
    </w:p>
    <w:p w14:paraId="2D1569A1" w14:textId="77777777" w:rsidR="00CC015B" w:rsidRDefault="00000000">
      <w:proofErr w:type="spellStart"/>
      <w:r>
        <w:t>則流之，民流通則迂之。決之則行，塞之則止。雖有明君，能決之，又能塞之</w:t>
      </w:r>
      <w:proofErr w:type="spellEnd"/>
      <w:proofErr w:type="gramStart"/>
      <w:r>
        <w:t>。</w:t>
      </w:r>
      <w:r>
        <w:rPr>
          <w:rFonts w:eastAsia="宋体" w:hint="eastAsia"/>
          <w:lang w:eastAsia="zh-CN"/>
        </w:rPr>
        <w:t>”</w:t>
      </w:r>
      <w:proofErr w:type="spellStart"/>
      <w:r>
        <w:t>言唯有明</w:t>
      </w:r>
      <w:proofErr w:type="spellEnd"/>
      <w:proofErr w:type="gramEnd"/>
    </w:p>
    <w:p w14:paraId="29821E6E" w14:textId="77777777" w:rsidR="00CC015B" w:rsidRDefault="00000000">
      <w:proofErr w:type="spellStart"/>
      <w:r>
        <w:t>君能如此也</w:t>
      </w:r>
      <w:proofErr w:type="spellEnd"/>
      <w:r>
        <w:t>。</w:t>
      </w:r>
      <w:r>
        <w:rPr>
          <w:rFonts w:eastAsia="宋体" w:hint="eastAsia"/>
          <w:lang w:eastAsia="zh-CN"/>
        </w:rPr>
        <w:t>《</w:t>
      </w:r>
      <w:proofErr w:type="spellStart"/>
      <w:r>
        <w:t>莊子</w:t>
      </w:r>
      <w:proofErr w:type="spellEnd"/>
      <w:r>
        <w:rPr>
          <w:rFonts w:eastAsia="宋体" w:hint="eastAsia"/>
          <w:lang w:eastAsia="zh-CN"/>
        </w:rPr>
        <w:t>•</w:t>
      </w:r>
      <w:proofErr w:type="spellStart"/>
      <w:r>
        <w:t>庚桑楚</w:t>
      </w:r>
      <w:proofErr w:type="spellEnd"/>
      <w:r>
        <w:rPr>
          <w:rFonts w:eastAsia="宋体" w:hint="eastAsia"/>
          <w:lang w:eastAsia="zh-CN"/>
        </w:rPr>
        <w:t>》</w:t>
      </w:r>
      <w:proofErr w:type="gramStart"/>
      <w:r>
        <w:t>篇</w:t>
      </w:r>
      <w:r>
        <w:rPr>
          <w:rFonts w:eastAsia="宋体" w:hint="eastAsia"/>
          <w:lang w:eastAsia="zh-CN"/>
        </w:rPr>
        <w:t>“</w:t>
      </w:r>
      <w:proofErr w:type="spellStart"/>
      <w:proofErr w:type="gramEnd"/>
      <w:r>
        <w:t>唯蟲能蟲，唯蟲能天</w:t>
      </w:r>
      <w:proofErr w:type="spellEnd"/>
      <w:r>
        <w:t>。</w:t>
      </w:r>
      <w:r>
        <w:rPr>
          <w:rFonts w:eastAsia="宋体" w:hint="eastAsia"/>
          <w:lang w:eastAsia="zh-CN"/>
        </w:rPr>
        <w:t>”</w:t>
      </w:r>
      <w:proofErr w:type="spellStart"/>
      <w:r>
        <w:t>釋文曰</w:t>
      </w:r>
      <w:proofErr w:type="spellEnd"/>
      <w:r>
        <w:rPr>
          <w:rFonts w:eastAsia="宋体" w:hint="eastAsia"/>
          <w:lang w:eastAsia="zh-CN"/>
        </w:rPr>
        <w:t>“</w:t>
      </w:r>
      <w:proofErr w:type="spellStart"/>
      <w:r>
        <w:t>一本唯作雖</w:t>
      </w:r>
      <w:proofErr w:type="spellEnd"/>
      <w:r>
        <w:t>。</w:t>
      </w:r>
      <w:r>
        <w:rPr>
          <w:rFonts w:eastAsia="宋体" w:hint="eastAsia"/>
          <w:lang w:eastAsia="zh-CN"/>
        </w:rPr>
        <w:t>”</w:t>
      </w:r>
      <w:proofErr w:type="spellStart"/>
      <w:r>
        <w:t>皆其</w:t>
      </w:r>
      <w:proofErr w:type="spellEnd"/>
    </w:p>
    <w:p w14:paraId="7FD62CBC" w14:textId="77777777" w:rsidR="00CC015B" w:rsidRDefault="00000000">
      <w:proofErr w:type="spellStart"/>
      <w:r>
        <w:t>證也。謇讀</w:t>
      </w:r>
      <w:proofErr w:type="spellEnd"/>
      <w:r>
        <w:rPr>
          <w:rFonts w:eastAsia="宋体" w:hint="eastAsia"/>
          <w:lang w:eastAsia="zh-CN"/>
        </w:rPr>
        <w:t>《</w:t>
      </w:r>
      <w:proofErr w:type="spellStart"/>
      <w:r>
        <w:t>惜誦</w:t>
      </w:r>
      <w:proofErr w:type="spellEnd"/>
      <w:proofErr w:type="gramStart"/>
      <w:r>
        <w:rPr>
          <w:rFonts w:eastAsia="宋体" w:hint="eastAsia"/>
          <w:lang w:eastAsia="zh-CN"/>
        </w:rPr>
        <w:t>》“</w:t>
      </w:r>
      <w:proofErr w:type="spellStart"/>
      <w:proofErr w:type="gramEnd"/>
      <w:r>
        <w:t>謇不可釋</w:t>
      </w:r>
      <w:proofErr w:type="spellEnd"/>
      <w:r>
        <w:rPr>
          <w:rFonts w:eastAsia="宋体" w:hint="eastAsia"/>
          <w:lang w:eastAsia="zh-CN"/>
        </w:rPr>
        <w:t>”</w:t>
      </w:r>
      <w:proofErr w:type="spellStart"/>
      <w:r>
        <w:t>之謇。謇，詞也。非上文</w:t>
      </w:r>
      <w:proofErr w:type="spellEnd"/>
      <w:r>
        <w:rPr>
          <w:rFonts w:eastAsia="宋体" w:hint="eastAsia"/>
          <w:lang w:eastAsia="zh-CN"/>
        </w:rPr>
        <w:t>“</w:t>
      </w:r>
      <w:proofErr w:type="spellStart"/>
      <w:r>
        <w:t>謇謇爲患</w:t>
      </w:r>
      <w:proofErr w:type="spellEnd"/>
      <w:r>
        <w:rPr>
          <w:rFonts w:eastAsia="宋体" w:hint="eastAsia"/>
          <w:lang w:eastAsia="zh-CN"/>
        </w:rPr>
        <w:t>”</w:t>
      </w:r>
      <w:proofErr w:type="spellStart"/>
      <w:r>
        <w:t>之謇</w:t>
      </w:r>
      <w:proofErr w:type="spellEnd"/>
    </w:p>
    <w:p w14:paraId="567F3323" w14:textId="77777777" w:rsidR="00CC015B" w:rsidRDefault="00000000">
      <w:proofErr w:type="spellStart"/>
      <w:r>
        <w:t>長余佩之陸離</w:t>
      </w:r>
      <w:proofErr w:type="spellEnd"/>
    </w:p>
    <w:p w14:paraId="68D9B5E1" w14:textId="77777777" w:rsidR="00CC015B" w:rsidRDefault="00000000">
      <w:pPr>
        <w:rPr>
          <w:lang w:eastAsia="zh-CN"/>
        </w:rPr>
      </w:pPr>
      <w:r>
        <w:rPr>
          <w:rFonts w:eastAsia="宋体" w:hint="eastAsia"/>
          <w:lang w:eastAsia="zh-CN"/>
        </w:rPr>
        <w:t>“</w:t>
      </w:r>
      <w:proofErr w:type="spellStart"/>
      <w:r>
        <w:t>高余冠之岌岌兮長余佩之陸離</w:t>
      </w:r>
      <w:proofErr w:type="spellEnd"/>
      <w:r>
        <w:t>。</w:t>
      </w:r>
      <w:r>
        <w:rPr>
          <w:rFonts w:eastAsia="宋体" w:hint="eastAsia"/>
          <w:lang w:eastAsia="zh-CN"/>
        </w:rPr>
        <w:t>”</w:t>
      </w:r>
      <w:proofErr w:type="spellStart"/>
      <w:r>
        <w:t>王注曰</w:t>
      </w:r>
      <w:proofErr w:type="spellEnd"/>
      <w:r>
        <w:rPr>
          <w:rFonts w:eastAsia="宋体" w:hint="eastAsia"/>
          <w:lang w:eastAsia="zh-CN"/>
        </w:rPr>
        <w:t>“</w:t>
      </w:r>
      <w:proofErr w:type="spellStart"/>
      <w:r>
        <w:t>陸離猶</w:t>
      </w:r>
      <w:proofErr w:type="gramStart"/>
      <w:r>
        <w:t>參</w:t>
      </w:r>
      <w:proofErr w:type="gramEnd"/>
      <w:r>
        <w:t>差衆貌也</w:t>
      </w:r>
      <w:proofErr w:type="spellEnd"/>
      <w:r>
        <w:t>。</w:t>
      </w:r>
      <w:r>
        <w:rPr>
          <w:rFonts w:eastAsia="宋体" w:hint="eastAsia"/>
          <w:lang w:eastAsia="zh-CN"/>
        </w:rPr>
        <w:t>”</w:t>
      </w:r>
      <w:r>
        <w:rPr>
          <w:lang w:eastAsia="zh-CN"/>
        </w:rPr>
        <w:t>念孫案</w:t>
      </w:r>
      <w:r>
        <w:rPr>
          <w:rFonts w:eastAsia="宋体" w:hint="eastAsia"/>
          <w:lang w:eastAsia="zh-CN"/>
        </w:rPr>
        <w:t>“</w:t>
      </w:r>
      <w:r>
        <w:rPr>
          <w:lang w:eastAsia="zh-CN"/>
        </w:rPr>
        <w:t>陸</w:t>
      </w:r>
    </w:p>
    <w:p w14:paraId="032375B9" w14:textId="77777777" w:rsidR="00CC015B" w:rsidRDefault="00000000">
      <w:pPr>
        <w:rPr>
          <w:lang w:eastAsia="zh-CN"/>
        </w:rPr>
      </w:pPr>
      <w:r>
        <w:rPr>
          <w:lang w:eastAsia="zh-CN"/>
        </w:rPr>
        <w:t>【第</w:t>
      </w:r>
      <w:r>
        <w:rPr>
          <w:lang w:eastAsia="zh-CN"/>
        </w:rPr>
        <w:t>252</w:t>
      </w:r>
      <w:r>
        <w:rPr>
          <w:lang w:eastAsia="zh-CN"/>
        </w:rPr>
        <w:t>页】</w:t>
      </w:r>
    </w:p>
    <w:p w14:paraId="0267ECCA" w14:textId="77777777" w:rsidR="00CC015B" w:rsidRDefault="00000000">
      <w:r>
        <w:rPr>
          <w:lang w:eastAsia="zh-CN"/>
        </w:rPr>
        <w:t>離</w:t>
      </w:r>
      <w:proofErr w:type="gramStart"/>
      <w:r>
        <w:rPr>
          <w:rFonts w:eastAsia="宋体" w:hint="eastAsia"/>
          <w:lang w:eastAsia="zh-CN"/>
        </w:rPr>
        <w:t>”</w:t>
      </w:r>
      <w:proofErr w:type="gramEnd"/>
      <w:r>
        <w:rPr>
          <w:lang w:eastAsia="zh-CN"/>
        </w:rPr>
        <w:t>有二義：</w:t>
      </w:r>
      <w:proofErr w:type="gramStart"/>
      <w:r>
        <w:rPr>
          <w:lang w:eastAsia="zh-CN"/>
        </w:rPr>
        <w:t>一</w:t>
      </w:r>
      <w:proofErr w:type="gramEnd"/>
      <w:r>
        <w:rPr>
          <w:lang w:eastAsia="zh-CN"/>
        </w:rPr>
        <w:t>爲</w:t>
      </w:r>
      <w:proofErr w:type="gramStart"/>
      <w:r>
        <w:rPr>
          <w:lang w:eastAsia="zh-CN"/>
        </w:rPr>
        <w:t>參</w:t>
      </w:r>
      <w:proofErr w:type="gramEnd"/>
      <w:r>
        <w:rPr>
          <w:lang w:eastAsia="zh-CN"/>
        </w:rPr>
        <w:t>差貌，</w:t>
      </w:r>
      <w:proofErr w:type="gramStart"/>
      <w:r>
        <w:rPr>
          <w:lang w:eastAsia="zh-CN"/>
        </w:rPr>
        <w:t>一</w:t>
      </w:r>
      <w:proofErr w:type="gramEnd"/>
      <w:r>
        <w:rPr>
          <w:lang w:eastAsia="zh-CN"/>
        </w:rPr>
        <w:t>爲長貌。下文云：</w:t>
      </w:r>
      <w:r>
        <w:rPr>
          <w:rFonts w:eastAsia="宋体" w:hint="eastAsia"/>
          <w:lang w:eastAsia="zh-CN"/>
        </w:rPr>
        <w:t>“</w:t>
      </w:r>
      <w:r>
        <w:rPr>
          <w:lang w:eastAsia="zh-CN"/>
        </w:rPr>
        <w:t>紛總</w:t>
      </w:r>
      <w:proofErr w:type="gramStart"/>
      <w:r>
        <w:rPr>
          <w:lang w:eastAsia="zh-CN"/>
        </w:rPr>
        <w:t>總</w:t>
      </w:r>
      <w:proofErr w:type="gramEnd"/>
      <w:r>
        <w:rPr>
          <w:lang w:eastAsia="zh-CN"/>
        </w:rPr>
        <w:t>其離合兮，斑陸離其上下。</w:t>
      </w:r>
      <w:r>
        <w:rPr>
          <w:rFonts w:eastAsia="宋体" w:hint="eastAsia"/>
          <w:lang w:eastAsia="zh-CN"/>
        </w:rPr>
        <w:t>”</w:t>
      </w:r>
      <w:proofErr w:type="spellStart"/>
      <w:r>
        <w:t>司馬</w:t>
      </w:r>
      <w:proofErr w:type="spellEnd"/>
    </w:p>
    <w:p w14:paraId="67F3A5CC" w14:textId="77777777" w:rsidR="00CC015B" w:rsidRDefault="00000000">
      <w:proofErr w:type="spellStart"/>
      <w:r>
        <w:t>相如</w:t>
      </w:r>
      <w:proofErr w:type="spellEnd"/>
      <w:r>
        <w:rPr>
          <w:rFonts w:eastAsia="宋体" w:hint="eastAsia"/>
          <w:lang w:eastAsia="zh-CN"/>
        </w:rPr>
        <w:t>《</w:t>
      </w:r>
      <w:proofErr w:type="spellStart"/>
      <w:r>
        <w:t>大人賦</w:t>
      </w:r>
      <w:proofErr w:type="spellEnd"/>
      <w:r>
        <w:rPr>
          <w:rFonts w:eastAsia="宋体" w:hint="eastAsia"/>
          <w:lang w:eastAsia="zh-CN"/>
        </w:rPr>
        <w:t>》</w:t>
      </w:r>
      <w:r>
        <w:t>云：</w:t>
      </w:r>
      <w:r>
        <w:rPr>
          <w:rFonts w:eastAsia="宋体" w:hint="eastAsia"/>
          <w:lang w:eastAsia="zh-CN"/>
        </w:rPr>
        <w:t>“</w:t>
      </w:r>
      <w:proofErr w:type="spellStart"/>
      <w:r>
        <w:t>攢羅列聚</w:t>
      </w:r>
      <w:proofErr w:type="gramStart"/>
      <w:r>
        <w:t>叢</w:t>
      </w:r>
      <w:proofErr w:type="gramEnd"/>
      <w:r>
        <w:t>以蘢茸兮，衍曼流爛痑以陸離</w:t>
      </w:r>
      <w:proofErr w:type="spellEnd"/>
      <w:r>
        <w:t>。</w:t>
      </w:r>
      <w:r>
        <w:rPr>
          <w:rFonts w:eastAsia="宋体" w:hint="eastAsia"/>
          <w:lang w:eastAsia="zh-CN"/>
        </w:rPr>
        <w:t>”</w:t>
      </w:r>
      <w:proofErr w:type="spellStart"/>
      <w:r>
        <w:t>皆參差之貌也。此云</w:t>
      </w:r>
      <w:proofErr w:type="spellEnd"/>
      <w:r>
        <w:rPr>
          <w:rFonts w:eastAsia="宋体" w:hint="eastAsia"/>
          <w:lang w:eastAsia="zh-CN"/>
        </w:rPr>
        <w:t>“</w:t>
      </w:r>
      <w:r>
        <w:t>高</w:t>
      </w:r>
    </w:p>
    <w:p w14:paraId="092C7E97" w14:textId="77777777" w:rsidR="00CC015B" w:rsidRDefault="00000000">
      <w:proofErr w:type="spellStart"/>
      <w:proofErr w:type="gramStart"/>
      <w:r>
        <w:lastRenderedPageBreak/>
        <w:t>余冠之</w:t>
      </w:r>
      <w:proofErr w:type="gramEnd"/>
      <w:r>
        <w:t>岌岌兮，長余佩之陸離</w:t>
      </w:r>
      <w:proofErr w:type="spellEnd"/>
      <w:r>
        <w:rPr>
          <w:rFonts w:eastAsia="宋体" w:hint="eastAsia"/>
          <w:lang w:eastAsia="zh-CN"/>
        </w:rPr>
        <w:t>”</w:t>
      </w:r>
      <w:r>
        <w:t>，</w:t>
      </w:r>
      <w:proofErr w:type="spellStart"/>
      <w:r>
        <w:t>岌岌爲高貌，則陸離爲長貌，非謂參差也</w:t>
      </w:r>
      <w:proofErr w:type="spellEnd"/>
      <w:r>
        <w:t>。</w:t>
      </w:r>
      <w:r>
        <w:rPr>
          <w:rFonts w:eastAsia="宋体" w:hint="eastAsia"/>
          <w:lang w:eastAsia="zh-CN"/>
        </w:rPr>
        <w:t>《</w:t>
      </w:r>
      <w:proofErr w:type="spellStart"/>
      <w:r>
        <w:t>九章</w:t>
      </w:r>
      <w:proofErr w:type="spellEnd"/>
      <w:r>
        <w:rPr>
          <w:rFonts w:eastAsia="宋体" w:hint="eastAsia"/>
          <w:lang w:eastAsia="zh-CN"/>
        </w:rPr>
        <w:t>》</w:t>
      </w:r>
      <w:r>
        <w:t>云：</w:t>
      </w:r>
      <w:r>
        <w:rPr>
          <w:rFonts w:eastAsia="宋体" w:hint="eastAsia"/>
          <w:lang w:eastAsia="zh-CN"/>
        </w:rPr>
        <w:t>“</w:t>
      </w:r>
      <w:proofErr w:type="gramStart"/>
      <w:r>
        <w:t>帶</w:t>
      </w:r>
      <w:proofErr w:type="gramEnd"/>
    </w:p>
    <w:p w14:paraId="0B011FE1" w14:textId="77777777" w:rsidR="00CC015B" w:rsidRDefault="00000000">
      <w:pPr>
        <w:rPr>
          <w:lang w:eastAsia="zh-CN"/>
        </w:rPr>
      </w:pPr>
      <w:proofErr w:type="spellStart"/>
      <w:r>
        <w:t>長鋏之陸離兮，冠切雲之崔嵬</w:t>
      </w:r>
      <w:proofErr w:type="spellEnd"/>
      <w:r>
        <w:t>。</w:t>
      </w:r>
      <w:r>
        <w:rPr>
          <w:rFonts w:eastAsia="宋体" w:hint="eastAsia"/>
          <w:lang w:eastAsia="zh-CN"/>
        </w:rPr>
        <w:t>”</w:t>
      </w:r>
      <w:r>
        <w:rPr>
          <w:lang w:eastAsia="zh-CN"/>
        </w:rPr>
        <w:t>義與此同。</w:t>
      </w:r>
    </w:p>
    <w:p w14:paraId="4530B6FB" w14:textId="77777777" w:rsidR="00CC015B" w:rsidRDefault="00000000">
      <w:pPr>
        <w:rPr>
          <w:lang w:eastAsia="zh-CN"/>
        </w:rPr>
      </w:pPr>
      <w:proofErr w:type="gramStart"/>
      <w:r>
        <w:rPr>
          <w:lang w:eastAsia="zh-CN"/>
        </w:rPr>
        <w:t>啟</w:t>
      </w:r>
      <w:proofErr w:type="gramEnd"/>
      <w:r>
        <w:rPr>
          <w:rFonts w:eastAsia="宋体" w:hint="eastAsia"/>
          <w:lang w:eastAsia="zh-CN"/>
        </w:rPr>
        <w:t>《</w:t>
      </w:r>
      <w:r>
        <w:rPr>
          <w:lang w:eastAsia="zh-CN"/>
        </w:rPr>
        <w:t>九辯</w:t>
      </w:r>
      <w:r>
        <w:rPr>
          <w:rFonts w:eastAsia="宋体" w:hint="eastAsia"/>
          <w:lang w:eastAsia="zh-CN"/>
        </w:rPr>
        <w:t>》</w:t>
      </w:r>
      <w:r>
        <w:rPr>
          <w:lang w:eastAsia="zh-CN"/>
        </w:rPr>
        <w:t>與</w:t>
      </w:r>
      <w:r>
        <w:rPr>
          <w:rFonts w:eastAsia="宋体" w:hint="eastAsia"/>
          <w:lang w:eastAsia="zh-CN"/>
        </w:rPr>
        <w:t>《</w:t>
      </w:r>
      <w:r>
        <w:rPr>
          <w:lang w:eastAsia="zh-CN"/>
        </w:rPr>
        <w:t>九歌</w:t>
      </w:r>
      <w:r>
        <w:rPr>
          <w:rFonts w:eastAsia="宋体" w:hint="eastAsia"/>
          <w:lang w:eastAsia="zh-CN"/>
        </w:rPr>
        <w:t>》</w:t>
      </w:r>
      <w:r>
        <w:rPr>
          <w:lang w:eastAsia="zh-CN"/>
        </w:rPr>
        <w:t>兮，夏</w:t>
      </w:r>
      <w:proofErr w:type="gramStart"/>
      <w:r>
        <w:rPr>
          <w:lang w:eastAsia="zh-CN"/>
        </w:rPr>
        <w:t>康娱以自</w:t>
      </w:r>
      <w:proofErr w:type="gramEnd"/>
      <w:r>
        <w:rPr>
          <w:lang w:eastAsia="zh-CN"/>
        </w:rPr>
        <w:t>縱。不顧難以圖</w:t>
      </w:r>
      <w:proofErr w:type="gramStart"/>
      <w:r>
        <w:rPr>
          <w:lang w:eastAsia="zh-CN"/>
        </w:rPr>
        <w:t>後</w:t>
      </w:r>
      <w:proofErr w:type="gramEnd"/>
      <w:r>
        <w:rPr>
          <w:lang w:eastAsia="zh-CN"/>
        </w:rPr>
        <w:t>兮，五子用</w:t>
      </w:r>
      <w:proofErr w:type="gramStart"/>
      <w:r>
        <w:rPr>
          <w:lang w:eastAsia="zh-CN"/>
        </w:rPr>
        <w:t>失乎家巷</w:t>
      </w:r>
      <w:proofErr w:type="gramEnd"/>
    </w:p>
    <w:p w14:paraId="78E89685" w14:textId="77777777" w:rsidR="00CC015B" w:rsidRDefault="00000000">
      <w:r>
        <w:rPr>
          <w:rFonts w:eastAsia="宋体" w:hint="eastAsia"/>
          <w:lang w:eastAsia="zh-CN"/>
        </w:rPr>
        <w:t>“</w:t>
      </w:r>
      <w:proofErr w:type="gramStart"/>
      <w:r>
        <w:rPr>
          <w:lang w:eastAsia="zh-CN"/>
        </w:rPr>
        <w:t>啟</w:t>
      </w:r>
      <w:proofErr w:type="gramEnd"/>
      <w:r>
        <w:rPr>
          <w:rFonts w:eastAsia="宋体" w:hint="eastAsia"/>
          <w:lang w:eastAsia="zh-CN"/>
        </w:rPr>
        <w:t>《</w:t>
      </w:r>
      <w:r>
        <w:rPr>
          <w:lang w:eastAsia="zh-CN"/>
        </w:rPr>
        <w:t>九辯</w:t>
      </w:r>
      <w:r>
        <w:rPr>
          <w:rFonts w:eastAsia="宋体" w:hint="eastAsia"/>
          <w:lang w:eastAsia="zh-CN"/>
        </w:rPr>
        <w:t>》</w:t>
      </w:r>
      <w:r>
        <w:rPr>
          <w:lang w:eastAsia="zh-CN"/>
        </w:rPr>
        <w:t>與</w:t>
      </w:r>
      <w:r>
        <w:rPr>
          <w:rFonts w:eastAsia="宋体" w:hint="eastAsia"/>
          <w:lang w:eastAsia="zh-CN"/>
        </w:rPr>
        <w:t>《</w:t>
      </w:r>
      <w:r>
        <w:rPr>
          <w:lang w:eastAsia="zh-CN"/>
        </w:rPr>
        <w:t>九歌</w:t>
      </w:r>
      <w:r>
        <w:rPr>
          <w:rFonts w:eastAsia="宋体" w:hint="eastAsia"/>
          <w:lang w:eastAsia="zh-CN"/>
        </w:rPr>
        <w:t>》</w:t>
      </w:r>
      <w:r>
        <w:rPr>
          <w:lang w:eastAsia="zh-CN"/>
        </w:rPr>
        <w:t>兮，夏康娱以自縱。不顧難以圖後兮，五子用失乎家巷。</w:t>
      </w:r>
      <w:r>
        <w:rPr>
          <w:rFonts w:eastAsia="宋体" w:hint="eastAsia"/>
          <w:lang w:eastAsia="zh-CN"/>
        </w:rPr>
        <w:t>”</w:t>
      </w:r>
      <w:proofErr w:type="spellStart"/>
      <w:r>
        <w:t>王注</w:t>
      </w:r>
      <w:proofErr w:type="spellEnd"/>
    </w:p>
    <w:p w14:paraId="0DE35645" w14:textId="77777777" w:rsidR="00CC015B" w:rsidRDefault="00000000">
      <w:pPr>
        <w:rPr>
          <w:lang w:eastAsia="zh-CN"/>
        </w:rPr>
      </w:pPr>
      <w:r>
        <w:t>曰：</w:t>
      </w:r>
      <w:r>
        <w:rPr>
          <w:rFonts w:eastAsia="宋体" w:hint="eastAsia"/>
          <w:lang w:eastAsia="zh-CN"/>
        </w:rPr>
        <w:t>“</w:t>
      </w:r>
      <w:proofErr w:type="spellStart"/>
      <w:proofErr w:type="gramStart"/>
      <w:r>
        <w:t>啟</w:t>
      </w:r>
      <w:proofErr w:type="gramEnd"/>
      <w:r>
        <w:t>，禹子也</w:t>
      </w:r>
      <w:proofErr w:type="spellEnd"/>
      <w:r>
        <w:t>。</w:t>
      </w:r>
      <w:r>
        <w:rPr>
          <w:rFonts w:eastAsia="宋体" w:hint="eastAsia"/>
          <w:lang w:eastAsia="zh-CN"/>
        </w:rPr>
        <w:t>《</w:t>
      </w:r>
      <w:proofErr w:type="spellStart"/>
      <w:r>
        <w:t>九辯</w:t>
      </w:r>
      <w:proofErr w:type="spellEnd"/>
      <w:r>
        <w:rPr>
          <w:rFonts w:eastAsia="宋体" w:hint="eastAsia"/>
          <w:lang w:eastAsia="zh-CN"/>
        </w:rPr>
        <w:t>》</w:t>
      </w:r>
      <w:r>
        <w:t>、</w:t>
      </w:r>
      <w:r>
        <w:rPr>
          <w:rFonts w:eastAsia="宋体" w:hint="eastAsia"/>
          <w:lang w:eastAsia="zh-CN"/>
        </w:rPr>
        <w:t>《</w:t>
      </w:r>
      <w:proofErr w:type="spellStart"/>
      <w:r>
        <w:t>九歌</w:t>
      </w:r>
      <w:proofErr w:type="spellEnd"/>
      <w:r>
        <w:rPr>
          <w:rFonts w:eastAsia="宋体" w:hint="eastAsia"/>
          <w:lang w:eastAsia="zh-CN"/>
        </w:rPr>
        <w:t>》</w:t>
      </w:r>
      <w:r>
        <w:t>，</w:t>
      </w:r>
      <w:proofErr w:type="spellStart"/>
      <w:r>
        <w:t>禹</w:t>
      </w:r>
      <w:proofErr w:type="gramStart"/>
      <w:r>
        <w:t>樂</w:t>
      </w:r>
      <w:proofErr w:type="gramEnd"/>
      <w:r>
        <w:t>也</w:t>
      </w:r>
      <w:proofErr w:type="spellEnd"/>
      <w:r>
        <w:t>。</w:t>
      </w:r>
      <w:proofErr w:type="gramStart"/>
      <w:r>
        <w:rPr>
          <w:lang w:eastAsia="zh-CN"/>
        </w:rPr>
        <w:t>言禹平治</w:t>
      </w:r>
      <w:proofErr w:type="gramEnd"/>
      <w:r>
        <w:rPr>
          <w:lang w:eastAsia="zh-CN"/>
        </w:rPr>
        <w:t>水土以有天下，啟能承先志纘叙其</w:t>
      </w:r>
    </w:p>
    <w:p w14:paraId="6571428C" w14:textId="77777777" w:rsidR="00CC015B" w:rsidRDefault="00000000">
      <w:proofErr w:type="spellStart"/>
      <w:r>
        <w:t>業，育養品類，故九州之物，皆可辯數，九功之德，皆有次序，而可歌也</w:t>
      </w:r>
      <w:proofErr w:type="spellEnd"/>
      <w:r>
        <w:t>。</w:t>
      </w:r>
      <w:r>
        <w:rPr>
          <w:rFonts w:eastAsia="宋体" w:hint="eastAsia"/>
          <w:lang w:eastAsia="zh-CN"/>
        </w:rPr>
        <w:t>《</w:t>
      </w:r>
      <w:proofErr w:type="spellStart"/>
      <w:r>
        <w:t>左氏傳</w:t>
      </w:r>
      <w:proofErr w:type="spellEnd"/>
      <w:r>
        <w:rPr>
          <w:rFonts w:eastAsia="宋体" w:hint="eastAsia"/>
          <w:lang w:eastAsia="zh-CN"/>
        </w:rPr>
        <w:t>》</w:t>
      </w:r>
      <w:r>
        <w:t>曰</w:t>
      </w:r>
      <w:proofErr w:type="gramStart"/>
      <w:r>
        <w:t>：</w:t>
      </w:r>
      <w:r>
        <w:rPr>
          <w:rFonts w:eastAsia="宋体" w:hint="eastAsia"/>
          <w:lang w:eastAsia="zh-CN"/>
        </w:rPr>
        <w:t>‘</w:t>
      </w:r>
      <w:proofErr w:type="gramEnd"/>
      <w:r>
        <w:t>六</w:t>
      </w:r>
    </w:p>
    <w:p w14:paraId="4512D884" w14:textId="77777777" w:rsidR="00CC015B" w:rsidRDefault="00000000">
      <w:pPr>
        <w:rPr>
          <w:lang w:eastAsia="zh-CN"/>
        </w:rPr>
      </w:pPr>
      <w:proofErr w:type="spellStart"/>
      <w:r>
        <w:t>府三事，謂之九功。九功之德，皆可歌也，謂之</w:t>
      </w:r>
      <w:proofErr w:type="spellEnd"/>
      <w:r>
        <w:rPr>
          <w:rFonts w:eastAsia="宋体" w:hint="eastAsia"/>
          <w:lang w:eastAsia="zh-CN"/>
        </w:rPr>
        <w:t>《</w:t>
      </w:r>
      <w:proofErr w:type="spellStart"/>
      <w:r>
        <w:t>九歌</w:t>
      </w:r>
      <w:proofErr w:type="spellEnd"/>
      <w:r>
        <w:rPr>
          <w:rFonts w:eastAsia="宋体" w:hint="eastAsia"/>
          <w:lang w:eastAsia="zh-CN"/>
        </w:rPr>
        <w:t>》</w:t>
      </w:r>
      <w:r>
        <w:t>。</w:t>
      </w:r>
      <w:proofErr w:type="gramStart"/>
      <w:r>
        <w:t>1</w:t>
      </w:r>
      <w:r>
        <w:rPr>
          <w:rFonts w:eastAsia="宋体" w:hint="eastAsia"/>
          <w:lang w:eastAsia="zh-CN"/>
        </w:rPr>
        <w:t>”“</w:t>
      </w:r>
      <w:proofErr w:type="spellStart"/>
      <w:proofErr w:type="gramEnd"/>
      <w:r>
        <w:t>夏康，啟子太康也</w:t>
      </w:r>
      <w:proofErr w:type="spellEnd"/>
      <w:r>
        <w:t>。</w:t>
      </w:r>
      <w:r>
        <w:rPr>
          <w:lang w:eastAsia="zh-CN"/>
        </w:rPr>
        <w:t>娱，樂也</w:t>
      </w:r>
    </w:p>
    <w:p w14:paraId="7F0909C1" w14:textId="77777777" w:rsidR="00CC015B" w:rsidRDefault="00000000">
      <w:pPr>
        <w:rPr>
          <w:lang w:eastAsia="zh-CN"/>
        </w:rPr>
      </w:pPr>
      <w:r>
        <w:rPr>
          <w:lang w:eastAsia="zh-CN"/>
        </w:rPr>
        <w:t>縱，放也。圖，謀也。言</w:t>
      </w:r>
      <w:proofErr w:type="gramStart"/>
      <w:r>
        <w:rPr>
          <w:lang w:eastAsia="zh-CN"/>
        </w:rPr>
        <w:t>太</w:t>
      </w:r>
      <w:proofErr w:type="gramEnd"/>
      <w:r>
        <w:rPr>
          <w:lang w:eastAsia="zh-CN"/>
        </w:rPr>
        <w:t>康不遵禹、</w:t>
      </w:r>
      <w:proofErr w:type="gramStart"/>
      <w:r>
        <w:rPr>
          <w:lang w:eastAsia="zh-CN"/>
        </w:rPr>
        <w:t>啟</w:t>
      </w:r>
      <w:proofErr w:type="gramEnd"/>
      <w:r>
        <w:rPr>
          <w:lang w:eastAsia="zh-CN"/>
        </w:rPr>
        <w:t>之</w:t>
      </w:r>
      <w:proofErr w:type="gramStart"/>
      <w:r>
        <w:rPr>
          <w:lang w:eastAsia="zh-CN"/>
        </w:rPr>
        <w:t>樂</w:t>
      </w:r>
      <w:proofErr w:type="gramEnd"/>
      <w:r>
        <w:rPr>
          <w:lang w:eastAsia="zh-CN"/>
        </w:rPr>
        <w:t>，而更作淫聲，放縱情欲，以自娱</w:t>
      </w:r>
      <w:proofErr w:type="gramStart"/>
      <w:r>
        <w:rPr>
          <w:lang w:eastAsia="zh-CN"/>
        </w:rPr>
        <w:t>樂</w:t>
      </w:r>
      <w:proofErr w:type="gramEnd"/>
      <w:r>
        <w:rPr>
          <w:lang w:eastAsia="zh-CN"/>
        </w:rPr>
        <w:t>，不顧患</w:t>
      </w:r>
    </w:p>
    <w:p w14:paraId="18C82E19" w14:textId="77777777" w:rsidR="00CC015B" w:rsidRDefault="00000000">
      <w:proofErr w:type="spellStart"/>
      <w:r>
        <w:t>難不謀後世，卒以失國兄弟五人家居閭巷失尊位也</w:t>
      </w:r>
      <w:proofErr w:type="spellEnd"/>
      <w:r>
        <w:t>。</w:t>
      </w:r>
      <w:r>
        <w:rPr>
          <w:rFonts w:eastAsia="宋体" w:hint="eastAsia"/>
          <w:lang w:eastAsia="zh-CN"/>
        </w:rPr>
        <w:t>《</w:t>
      </w:r>
      <w:proofErr w:type="spellStart"/>
      <w:r>
        <w:t>尚書序</w:t>
      </w:r>
      <w:proofErr w:type="spellEnd"/>
      <w:r>
        <w:rPr>
          <w:rFonts w:eastAsia="宋体" w:hint="eastAsia"/>
          <w:lang w:eastAsia="zh-CN"/>
        </w:rPr>
        <w:t>》</w:t>
      </w:r>
      <w:proofErr w:type="gramStart"/>
      <w:r>
        <w:t>曰</w:t>
      </w:r>
      <w:r>
        <w:rPr>
          <w:rFonts w:eastAsia="宋体" w:hint="eastAsia"/>
          <w:lang w:eastAsia="zh-CN"/>
        </w:rPr>
        <w:t>‘</w:t>
      </w:r>
      <w:proofErr w:type="spellStart"/>
      <w:proofErr w:type="gramEnd"/>
      <w:r>
        <w:t>太康失國，昆弟五</w:t>
      </w:r>
      <w:proofErr w:type="spellEnd"/>
    </w:p>
    <w:p w14:paraId="529D27A8" w14:textId="77777777" w:rsidR="00CC015B" w:rsidRDefault="00000000">
      <w:proofErr w:type="spellStart"/>
      <w:r>
        <w:t>人須于洛汭</w:t>
      </w:r>
      <w:proofErr w:type="gramStart"/>
      <w:r>
        <w:t>》</w:t>
      </w:r>
      <w:proofErr w:type="gramEnd"/>
      <w:r>
        <w:t>作</w:t>
      </w:r>
      <w:proofErr w:type="spellEnd"/>
      <w:r>
        <w:rPr>
          <w:rFonts w:eastAsia="宋体" w:hint="eastAsia"/>
          <w:lang w:eastAsia="zh-CN"/>
        </w:rPr>
        <w:t>《</w:t>
      </w:r>
      <w:proofErr w:type="spellStart"/>
      <w:r>
        <w:t>五子之歌</w:t>
      </w:r>
      <w:proofErr w:type="spellEnd"/>
      <w:r>
        <w:rPr>
          <w:rFonts w:eastAsia="宋体" w:hint="eastAsia"/>
          <w:lang w:eastAsia="zh-CN"/>
        </w:rPr>
        <w:t>》</w:t>
      </w:r>
      <w:r>
        <w:t>。</w:t>
      </w:r>
      <w:r>
        <w:rPr>
          <w:rFonts w:eastAsia="宋体" w:hint="eastAsia"/>
          <w:lang w:eastAsia="zh-CN"/>
        </w:rPr>
        <w:t>”</w:t>
      </w:r>
      <w:proofErr w:type="spellStart"/>
      <w:r>
        <w:t>此</w:t>
      </w:r>
      <w:proofErr w:type="gramStart"/>
      <w:r>
        <w:t>佚</w:t>
      </w:r>
      <w:proofErr w:type="gramEnd"/>
      <w:r>
        <w:t>篇也</w:t>
      </w:r>
      <w:proofErr w:type="spellEnd"/>
      <w:r>
        <w:t>。</w:t>
      </w:r>
      <w:r>
        <w:rPr>
          <w:rFonts w:eastAsia="宋体" w:hint="eastAsia"/>
          <w:lang w:eastAsia="zh-CN"/>
        </w:rPr>
        <w:t>”</w:t>
      </w:r>
      <w:proofErr w:type="spellStart"/>
      <w:r>
        <w:t>洪氏補曰</w:t>
      </w:r>
      <w:proofErr w:type="spellEnd"/>
      <w:r>
        <w:t>：</w:t>
      </w:r>
      <w:r>
        <w:rPr>
          <w:rFonts w:eastAsia="宋体" w:hint="eastAsia"/>
          <w:lang w:eastAsia="zh-CN"/>
        </w:rPr>
        <w:t>“《</w:t>
      </w:r>
      <w:proofErr w:type="spellStart"/>
      <w:r>
        <w:t>山海經</w:t>
      </w:r>
      <w:proofErr w:type="spellEnd"/>
      <w:r>
        <w:rPr>
          <w:rFonts w:eastAsia="宋体" w:hint="eastAsia"/>
          <w:lang w:eastAsia="zh-CN"/>
        </w:rPr>
        <w:t>》</w:t>
      </w:r>
      <w:r>
        <w:t>云：</w:t>
      </w:r>
      <w:proofErr w:type="gramStart"/>
      <w:r>
        <w:rPr>
          <w:rFonts w:eastAsia="宋体" w:hint="eastAsia"/>
          <w:lang w:eastAsia="zh-CN"/>
        </w:rPr>
        <w:t>‘</w:t>
      </w:r>
      <w:proofErr w:type="spellStart"/>
      <w:proofErr w:type="gramEnd"/>
      <w:r>
        <w:t>夏后開上三嬪於</w:t>
      </w:r>
      <w:proofErr w:type="spellEnd"/>
    </w:p>
    <w:p w14:paraId="7207492C" w14:textId="77777777" w:rsidR="00CC015B" w:rsidRDefault="00000000">
      <w:proofErr w:type="spellStart"/>
      <w:r>
        <w:t>天得</w:t>
      </w:r>
      <w:proofErr w:type="spellEnd"/>
      <w:r>
        <w:rPr>
          <w:rFonts w:eastAsia="宋体" w:hint="eastAsia"/>
          <w:lang w:eastAsia="zh-CN"/>
        </w:rPr>
        <w:t>《</w:t>
      </w:r>
      <w:proofErr w:type="spellStart"/>
      <w:r>
        <w:t>九辯</w:t>
      </w:r>
      <w:proofErr w:type="spellEnd"/>
      <w:r>
        <w:rPr>
          <w:rFonts w:eastAsia="宋体" w:hint="eastAsia"/>
          <w:lang w:eastAsia="zh-CN"/>
        </w:rPr>
        <w:t>》</w:t>
      </w:r>
      <w:r>
        <w:t>與</w:t>
      </w:r>
      <w:r>
        <w:rPr>
          <w:rFonts w:eastAsia="宋体" w:hint="eastAsia"/>
          <w:lang w:eastAsia="zh-CN"/>
        </w:rPr>
        <w:t>《</w:t>
      </w:r>
      <w:proofErr w:type="spellStart"/>
      <w:r>
        <w:t>九歌</w:t>
      </w:r>
      <w:proofErr w:type="spellEnd"/>
      <w:r>
        <w:rPr>
          <w:rFonts w:eastAsia="宋体" w:hint="eastAsia"/>
          <w:lang w:eastAsia="zh-CN"/>
        </w:rPr>
        <w:t>》</w:t>
      </w:r>
      <w:proofErr w:type="spellStart"/>
      <w:r>
        <w:t>以下</w:t>
      </w:r>
      <w:proofErr w:type="spellEnd"/>
      <w:r>
        <w:t>。</w:t>
      </w:r>
      <w:r>
        <w:rPr>
          <w:rFonts w:eastAsia="宋体" w:hint="eastAsia"/>
          <w:lang w:eastAsia="zh-CN"/>
        </w:rPr>
        <w:t>’</w:t>
      </w:r>
      <w:proofErr w:type="spellStart"/>
      <w:r>
        <w:t>注云</w:t>
      </w:r>
      <w:proofErr w:type="spellEnd"/>
      <w:r>
        <w:rPr>
          <w:rFonts w:eastAsia="宋体" w:hint="eastAsia"/>
          <w:lang w:eastAsia="zh-CN"/>
        </w:rPr>
        <w:t>‘</w:t>
      </w:r>
      <w:proofErr w:type="spellStart"/>
      <w:r>
        <w:t>皆天帝樂名。啟登天而竊以下，用之</w:t>
      </w:r>
      <w:proofErr w:type="spellEnd"/>
      <w:r>
        <w:t>。</w:t>
      </w:r>
      <w:r>
        <w:rPr>
          <w:rFonts w:eastAsia="宋体" w:hint="eastAsia"/>
          <w:lang w:eastAsia="zh-CN"/>
        </w:rPr>
        <w:t>’《</w:t>
      </w:r>
      <w:proofErr w:type="spellStart"/>
      <w:r>
        <w:t>天問</w:t>
      </w:r>
      <w:proofErr w:type="spellEnd"/>
      <w:r>
        <w:rPr>
          <w:rFonts w:eastAsia="宋体" w:hint="eastAsia"/>
          <w:lang w:eastAsia="zh-CN"/>
        </w:rPr>
        <w:t>》</w:t>
      </w:r>
      <w:r>
        <w:t>亦</w:t>
      </w:r>
    </w:p>
    <w:p w14:paraId="1C8F0177" w14:textId="77777777" w:rsidR="00CC015B" w:rsidRDefault="00000000">
      <w:r>
        <w:t>云：</w:t>
      </w:r>
      <w:r>
        <w:rPr>
          <w:rFonts w:eastAsia="宋体" w:hint="eastAsia"/>
          <w:lang w:eastAsia="zh-CN"/>
        </w:rPr>
        <w:t>‘</w:t>
      </w:r>
      <w:proofErr w:type="spellStart"/>
      <w:r>
        <w:t>啟棘賓商</w:t>
      </w:r>
      <w:proofErr w:type="spellEnd"/>
      <w:r>
        <w:t>，</w:t>
      </w:r>
      <w:r>
        <w:rPr>
          <w:rFonts w:eastAsia="宋体" w:hint="eastAsia"/>
          <w:lang w:eastAsia="zh-CN"/>
        </w:rPr>
        <w:t>《</w:t>
      </w:r>
      <w:proofErr w:type="spellStart"/>
      <w:r>
        <w:t>九辯</w:t>
      </w:r>
      <w:proofErr w:type="spellEnd"/>
      <w:r>
        <w:rPr>
          <w:rFonts w:eastAsia="宋体" w:hint="eastAsia"/>
          <w:lang w:eastAsia="zh-CN"/>
        </w:rPr>
        <w:t>》</w:t>
      </w:r>
      <w:r>
        <w:t>、</w:t>
      </w:r>
      <w:r>
        <w:rPr>
          <w:rFonts w:eastAsia="宋体" w:hint="eastAsia"/>
          <w:lang w:eastAsia="zh-CN"/>
        </w:rPr>
        <w:t>《</w:t>
      </w:r>
      <w:proofErr w:type="spellStart"/>
      <w:r>
        <w:t>九歌</w:t>
      </w:r>
      <w:proofErr w:type="spellEnd"/>
      <w:r>
        <w:rPr>
          <w:rFonts w:eastAsia="宋体" w:hint="eastAsia"/>
          <w:lang w:eastAsia="zh-CN"/>
        </w:rPr>
        <w:t>》</w:t>
      </w:r>
      <w:r>
        <w:t>。</w:t>
      </w:r>
      <w:r>
        <w:rPr>
          <w:rFonts w:eastAsia="宋体" w:hint="eastAsia"/>
          <w:lang w:eastAsia="zh-CN"/>
        </w:rPr>
        <w:t>’</w:t>
      </w:r>
      <w:proofErr w:type="spellStart"/>
      <w:r>
        <w:t>王逸不見</w:t>
      </w:r>
      <w:proofErr w:type="spellEnd"/>
      <w:r>
        <w:rPr>
          <w:rFonts w:eastAsia="宋体" w:hint="eastAsia"/>
          <w:lang w:eastAsia="zh-CN"/>
        </w:rPr>
        <w:t>《</w:t>
      </w:r>
      <w:proofErr w:type="spellStart"/>
      <w:r>
        <w:t>山海經</w:t>
      </w:r>
      <w:proofErr w:type="spellEnd"/>
      <w:r>
        <w:rPr>
          <w:rFonts w:eastAsia="宋体" w:hint="eastAsia"/>
          <w:lang w:eastAsia="zh-CN"/>
        </w:rPr>
        <w:t>》</w:t>
      </w:r>
      <w:r>
        <w:t>，</w:t>
      </w:r>
      <w:proofErr w:type="spellStart"/>
      <w:r>
        <w:t>故以爲禹</w:t>
      </w:r>
      <w:proofErr w:type="gramStart"/>
      <w:r>
        <w:t>樂</w:t>
      </w:r>
      <w:proofErr w:type="gramEnd"/>
      <w:r>
        <w:t>。巷，里中道也。此言</w:t>
      </w:r>
      <w:proofErr w:type="spellEnd"/>
    </w:p>
    <w:p w14:paraId="3537FC09" w14:textId="77777777" w:rsidR="00CC015B" w:rsidRDefault="00000000">
      <w:pPr>
        <w:rPr>
          <w:lang w:eastAsia="zh-CN"/>
        </w:rPr>
      </w:pPr>
      <w:r>
        <w:rPr>
          <w:lang w:eastAsia="zh-CN"/>
        </w:rPr>
        <w:t>太康娱</w:t>
      </w:r>
      <w:proofErr w:type="gramStart"/>
      <w:r>
        <w:rPr>
          <w:lang w:eastAsia="zh-CN"/>
        </w:rPr>
        <w:t>樂</w:t>
      </w:r>
      <w:proofErr w:type="gramEnd"/>
      <w:r>
        <w:rPr>
          <w:lang w:eastAsia="zh-CN"/>
        </w:rPr>
        <w:t>放縱，以至失邦耳。五子之</w:t>
      </w:r>
      <w:proofErr w:type="gramStart"/>
      <w:r>
        <w:rPr>
          <w:lang w:eastAsia="zh-CN"/>
        </w:rPr>
        <w:t>失乎家巷</w:t>
      </w:r>
      <w:proofErr w:type="gramEnd"/>
      <w:r>
        <w:rPr>
          <w:lang w:eastAsia="zh-CN"/>
        </w:rPr>
        <w:t>，太康實使之。</w:t>
      </w:r>
      <w:r>
        <w:rPr>
          <w:rFonts w:eastAsia="宋体" w:hint="eastAsia"/>
          <w:lang w:eastAsia="zh-CN"/>
        </w:rPr>
        <w:t>”</w:t>
      </w:r>
      <w:r>
        <w:rPr>
          <w:lang w:eastAsia="zh-CN"/>
        </w:rPr>
        <w:t>戴先生</w:t>
      </w:r>
      <w:r>
        <w:rPr>
          <w:rFonts w:eastAsia="宋体" w:hint="eastAsia"/>
          <w:lang w:eastAsia="zh-CN"/>
        </w:rPr>
        <w:t>《</w:t>
      </w:r>
      <w:r>
        <w:rPr>
          <w:lang w:eastAsia="zh-CN"/>
        </w:rPr>
        <w:t>屈原賦注</w:t>
      </w:r>
      <w:r>
        <w:rPr>
          <w:rFonts w:eastAsia="宋体" w:hint="eastAsia"/>
          <w:lang w:eastAsia="zh-CN"/>
        </w:rPr>
        <w:t>》</w:t>
      </w:r>
      <w:r>
        <w:rPr>
          <w:lang w:eastAsia="zh-CN"/>
        </w:rPr>
        <w:t>曰：</w:t>
      </w:r>
      <w:r>
        <w:rPr>
          <w:rFonts w:eastAsia="宋体" w:hint="eastAsia"/>
          <w:lang w:eastAsia="zh-CN"/>
        </w:rPr>
        <w:t>“</w:t>
      </w:r>
      <w:r>
        <w:rPr>
          <w:lang w:eastAsia="zh-CN"/>
        </w:rPr>
        <w:t>言</w:t>
      </w:r>
    </w:p>
    <w:p w14:paraId="3FCCBBE3" w14:textId="77777777" w:rsidR="00CC015B" w:rsidRDefault="00000000">
      <w:pPr>
        <w:rPr>
          <w:lang w:eastAsia="zh-CN"/>
        </w:rPr>
      </w:pPr>
      <w:r>
        <w:rPr>
          <w:lang w:eastAsia="zh-CN"/>
        </w:rPr>
        <w:t>【第</w:t>
      </w:r>
      <w:r>
        <w:rPr>
          <w:lang w:eastAsia="zh-CN"/>
        </w:rPr>
        <w:t>253</w:t>
      </w:r>
      <w:r>
        <w:rPr>
          <w:lang w:eastAsia="zh-CN"/>
        </w:rPr>
        <w:t>页】</w:t>
      </w:r>
    </w:p>
    <w:p w14:paraId="2C50CC68" w14:textId="77777777" w:rsidR="00CC015B" w:rsidRDefault="00000000">
      <w:pPr>
        <w:rPr>
          <w:lang w:eastAsia="zh-CN"/>
        </w:rPr>
      </w:pPr>
      <w:proofErr w:type="gramStart"/>
      <w:r>
        <w:rPr>
          <w:lang w:eastAsia="zh-CN"/>
        </w:rPr>
        <w:t>啟</w:t>
      </w:r>
      <w:proofErr w:type="gramEnd"/>
      <w:r>
        <w:rPr>
          <w:lang w:eastAsia="zh-CN"/>
        </w:rPr>
        <w:t>作</w:t>
      </w:r>
      <w:r>
        <w:rPr>
          <w:rFonts w:eastAsia="宋体" w:hint="eastAsia"/>
          <w:lang w:eastAsia="zh-CN"/>
        </w:rPr>
        <w:t>《</w:t>
      </w:r>
      <w:r>
        <w:rPr>
          <w:lang w:eastAsia="zh-CN"/>
        </w:rPr>
        <w:t>九辯</w:t>
      </w:r>
      <w:r>
        <w:rPr>
          <w:rFonts w:eastAsia="宋体" w:hint="eastAsia"/>
          <w:lang w:eastAsia="zh-CN"/>
        </w:rPr>
        <w:t>》</w:t>
      </w:r>
      <w:r>
        <w:rPr>
          <w:lang w:eastAsia="zh-CN"/>
        </w:rPr>
        <w:t>、</w:t>
      </w:r>
      <w:r>
        <w:rPr>
          <w:rFonts w:eastAsia="宋体" w:hint="eastAsia"/>
          <w:lang w:eastAsia="zh-CN"/>
        </w:rPr>
        <w:t>《</w:t>
      </w:r>
      <w:r>
        <w:rPr>
          <w:lang w:eastAsia="zh-CN"/>
        </w:rPr>
        <w:t>九歌</w:t>
      </w:r>
      <w:r>
        <w:rPr>
          <w:rFonts w:eastAsia="宋体" w:hint="eastAsia"/>
          <w:lang w:eastAsia="zh-CN"/>
        </w:rPr>
        <w:t>》</w:t>
      </w:r>
      <w:r>
        <w:rPr>
          <w:lang w:eastAsia="zh-CN"/>
        </w:rPr>
        <w:t>，示法</w:t>
      </w:r>
      <w:proofErr w:type="gramStart"/>
      <w:r>
        <w:rPr>
          <w:lang w:eastAsia="zh-CN"/>
        </w:rPr>
        <w:t>後</w:t>
      </w:r>
      <w:proofErr w:type="gramEnd"/>
      <w:r>
        <w:rPr>
          <w:lang w:eastAsia="zh-CN"/>
        </w:rPr>
        <w:t>主，而夏之失德也，康娱自縱，以致</w:t>
      </w:r>
      <w:proofErr w:type="gramStart"/>
      <w:r>
        <w:rPr>
          <w:lang w:eastAsia="zh-CN"/>
        </w:rPr>
        <w:t>喪</w:t>
      </w:r>
      <w:proofErr w:type="gramEnd"/>
      <w:r>
        <w:rPr>
          <w:lang w:eastAsia="zh-CN"/>
        </w:rPr>
        <w:t>亂。</w:t>
      </w:r>
      <w:r>
        <w:rPr>
          <w:rFonts w:eastAsia="宋体" w:hint="eastAsia"/>
          <w:lang w:eastAsia="zh-CN"/>
        </w:rPr>
        <w:t>”“</w:t>
      </w:r>
      <w:r>
        <w:rPr>
          <w:lang w:eastAsia="zh-CN"/>
        </w:rPr>
        <w:t>康娱</w:t>
      </w:r>
      <w:r>
        <w:rPr>
          <w:rFonts w:eastAsia="宋体" w:hint="eastAsia"/>
          <w:lang w:eastAsia="zh-CN"/>
        </w:rPr>
        <w:t>”</w:t>
      </w:r>
      <w:r>
        <w:rPr>
          <w:lang w:eastAsia="zh-CN"/>
        </w:rPr>
        <w:t>二字連文，篇内凡</w:t>
      </w:r>
    </w:p>
    <w:p w14:paraId="32BE7C90" w14:textId="77777777" w:rsidR="00CC015B" w:rsidRDefault="00000000">
      <w:pPr>
        <w:rPr>
          <w:lang w:eastAsia="zh-CN"/>
        </w:rPr>
      </w:pPr>
      <w:r>
        <w:rPr>
          <w:lang w:eastAsia="zh-CN"/>
        </w:rPr>
        <w:lastRenderedPageBreak/>
        <w:t>三見。引之曰：洪釋</w:t>
      </w:r>
      <w:r>
        <w:rPr>
          <w:rFonts w:eastAsia="宋体" w:hint="eastAsia"/>
          <w:lang w:eastAsia="zh-CN"/>
        </w:rPr>
        <w:t>《</w:t>
      </w:r>
      <w:r>
        <w:rPr>
          <w:lang w:eastAsia="zh-CN"/>
        </w:rPr>
        <w:t>九辯</w:t>
      </w:r>
      <w:r>
        <w:rPr>
          <w:rFonts w:eastAsia="宋体" w:hint="eastAsia"/>
          <w:lang w:eastAsia="zh-CN"/>
        </w:rPr>
        <w:t>》</w:t>
      </w:r>
      <w:r>
        <w:rPr>
          <w:lang w:eastAsia="zh-CN"/>
        </w:rPr>
        <w:t>、</w:t>
      </w:r>
      <w:r>
        <w:rPr>
          <w:rFonts w:eastAsia="宋体" w:hint="eastAsia"/>
          <w:lang w:eastAsia="zh-CN"/>
        </w:rPr>
        <w:t>《</w:t>
      </w:r>
      <w:r>
        <w:rPr>
          <w:lang w:eastAsia="zh-CN"/>
        </w:rPr>
        <w:t>九歌</w:t>
      </w:r>
      <w:r>
        <w:rPr>
          <w:rFonts w:eastAsia="宋体" w:hint="eastAsia"/>
          <w:lang w:eastAsia="zh-CN"/>
        </w:rPr>
        <w:t>》</w:t>
      </w:r>
      <w:r>
        <w:rPr>
          <w:lang w:eastAsia="zh-CN"/>
        </w:rPr>
        <w:t>，戴釋</w:t>
      </w:r>
      <w:r>
        <w:rPr>
          <w:rFonts w:eastAsia="宋体" w:hint="eastAsia"/>
          <w:lang w:eastAsia="zh-CN"/>
        </w:rPr>
        <w:t>“</w:t>
      </w:r>
      <w:r>
        <w:rPr>
          <w:lang w:eastAsia="zh-CN"/>
        </w:rPr>
        <w:t>康娱</w:t>
      </w:r>
      <w:r>
        <w:rPr>
          <w:rFonts w:eastAsia="宋体" w:hint="eastAsia"/>
          <w:lang w:eastAsia="zh-CN"/>
        </w:rPr>
        <w:t>”</w:t>
      </w:r>
      <w:r>
        <w:rPr>
          <w:lang w:eastAsia="zh-CN"/>
        </w:rPr>
        <w:t>，皆</w:t>
      </w:r>
      <w:proofErr w:type="gramStart"/>
      <w:r>
        <w:rPr>
          <w:lang w:eastAsia="zh-CN"/>
        </w:rPr>
        <w:t>郅</w:t>
      </w:r>
      <w:proofErr w:type="gramEnd"/>
      <w:r>
        <w:rPr>
          <w:lang w:eastAsia="zh-CN"/>
        </w:rPr>
        <w:t>確矣。其以夏爲夏后氏之夏，則與</w:t>
      </w:r>
    </w:p>
    <w:p w14:paraId="50BD5E6D" w14:textId="77777777" w:rsidR="00CC015B" w:rsidRDefault="00000000">
      <w:proofErr w:type="spellStart"/>
      <w:r>
        <w:t>王注同。今案：夏，當讀爲下</w:t>
      </w:r>
      <w:proofErr w:type="spellEnd"/>
      <w:r>
        <w:t>，</w:t>
      </w:r>
      <w:r>
        <w:rPr>
          <w:rFonts w:eastAsia="宋体" w:hint="eastAsia"/>
          <w:lang w:eastAsia="zh-CN"/>
        </w:rPr>
        <w:t>《</w:t>
      </w:r>
      <w:proofErr w:type="spellStart"/>
      <w:r>
        <w:t>左氏春秋</w:t>
      </w:r>
      <w:proofErr w:type="spellEnd"/>
      <w:r>
        <w:rPr>
          <w:rFonts w:eastAsia="宋体" w:hint="eastAsia"/>
          <w:lang w:eastAsia="zh-CN"/>
        </w:rPr>
        <w:t>•</w:t>
      </w:r>
      <w:proofErr w:type="spellStart"/>
      <w:r>
        <w:t>僖二年</w:t>
      </w:r>
      <w:proofErr w:type="spellEnd"/>
      <w:r>
        <w:rPr>
          <w:rFonts w:eastAsia="宋体" w:hint="eastAsia"/>
          <w:lang w:eastAsia="zh-CN"/>
        </w:rPr>
        <w:t>》</w:t>
      </w:r>
      <w:proofErr w:type="gramStart"/>
      <w:r>
        <w:t>：</w:t>
      </w:r>
      <w:r>
        <w:rPr>
          <w:rFonts w:eastAsia="宋体" w:hint="eastAsia"/>
          <w:lang w:eastAsia="zh-CN"/>
        </w:rPr>
        <w:t>“</w:t>
      </w:r>
      <w:proofErr w:type="spellStart"/>
      <w:proofErr w:type="gramEnd"/>
      <w:r>
        <w:t>虞師晉師滅下陽</w:t>
      </w:r>
      <w:proofErr w:type="spellEnd"/>
      <w:r>
        <w:t>。</w:t>
      </w:r>
      <w:r>
        <w:rPr>
          <w:rFonts w:eastAsia="宋体" w:hint="eastAsia"/>
          <w:lang w:eastAsia="zh-CN"/>
        </w:rPr>
        <w:t>”《</w:t>
      </w:r>
      <w:proofErr w:type="spellStart"/>
      <w:r>
        <w:t>公羊</w:t>
      </w:r>
      <w:proofErr w:type="spellEnd"/>
      <w:r>
        <w:rPr>
          <w:rFonts w:eastAsia="宋体" w:hint="eastAsia"/>
          <w:lang w:eastAsia="zh-CN"/>
        </w:rPr>
        <w:t>》</w:t>
      </w:r>
      <w:r>
        <w:t>、</w:t>
      </w:r>
      <w:r>
        <w:rPr>
          <w:rFonts w:eastAsia="宋体" w:hint="eastAsia"/>
          <w:lang w:eastAsia="zh-CN"/>
        </w:rPr>
        <w:t>《</w:t>
      </w:r>
      <w:proofErr w:type="spellStart"/>
      <w:r>
        <w:t>榖梁</w:t>
      </w:r>
      <w:proofErr w:type="spellEnd"/>
      <w:r>
        <w:rPr>
          <w:rFonts w:eastAsia="宋体" w:hint="eastAsia"/>
          <w:lang w:eastAsia="zh-CN"/>
        </w:rPr>
        <w:t>》</w:t>
      </w:r>
      <w:proofErr w:type="spellStart"/>
      <w:r>
        <w:t>皆作</w:t>
      </w:r>
      <w:proofErr w:type="spellEnd"/>
      <w:r>
        <w:rPr>
          <w:rFonts w:eastAsia="宋体" w:hint="eastAsia"/>
          <w:lang w:eastAsia="zh-CN"/>
        </w:rPr>
        <w:t>“</w:t>
      </w:r>
      <w:proofErr w:type="spellStart"/>
      <w:r>
        <w:t>夏陽</w:t>
      </w:r>
      <w:proofErr w:type="spellEnd"/>
      <w:r>
        <w:rPr>
          <w:rFonts w:eastAsia="宋体" w:hint="eastAsia"/>
          <w:lang w:eastAsia="zh-CN"/>
        </w:rPr>
        <w:t>”</w:t>
      </w:r>
      <w:r>
        <w:t>。即</w:t>
      </w:r>
    </w:p>
    <w:p w14:paraId="0BDC6BB2" w14:textId="77777777" w:rsidR="00CC015B" w:rsidRDefault="00000000">
      <w:r>
        <w:rPr>
          <w:rFonts w:eastAsia="宋体" w:hint="eastAsia"/>
          <w:lang w:eastAsia="zh-CN"/>
        </w:rPr>
        <w:t>《</w:t>
      </w:r>
      <w:proofErr w:type="spellStart"/>
      <w:r>
        <w:t>大荒西經</w:t>
      </w:r>
      <w:proofErr w:type="spellEnd"/>
      <w:r>
        <w:rPr>
          <w:rFonts w:eastAsia="宋体" w:hint="eastAsia"/>
          <w:lang w:eastAsia="zh-CN"/>
        </w:rPr>
        <w:t>》</w:t>
      </w:r>
      <w:proofErr w:type="spellStart"/>
      <w:r>
        <w:t>所謂</w:t>
      </w:r>
      <w:proofErr w:type="spellEnd"/>
      <w:r>
        <w:rPr>
          <w:rFonts w:eastAsia="宋体" w:hint="eastAsia"/>
          <w:lang w:eastAsia="zh-CN"/>
        </w:rPr>
        <w:t>“</w:t>
      </w:r>
      <w:proofErr w:type="spellStart"/>
      <w:r>
        <w:t>夏后開上三</w:t>
      </w:r>
      <w:proofErr w:type="gramStart"/>
      <w:r>
        <w:t>嬪</w:t>
      </w:r>
      <w:proofErr w:type="gramEnd"/>
      <w:r>
        <w:t>于天，得</w:t>
      </w:r>
      <w:proofErr w:type="spellEnd"/>
      <w:r>
        <w:rPr>
          <w:rFonts w:eastAsia="宋体" w:hint="eastAsia"/>
          <w:lang w:eastAsia="zh-CN"/>
        </w:rPr>
        <w:t>《</w:t>
      </w:r>
      <w:proofErr w:type="spellStart"/>
      <w:r>
        <w:t>九辯</w:t>
      </w:r>
      <w:proofErr w:type="spellEnd"/>
      <w:r>
        <w:rPr>
          <w:rFonts w:eastAsia="宋体" w:hint="eastAsia"/>
          <w:lang w:eastAsia="zh-CN"/>
        </w:rPr>
        <w:t>》</w:t>
      </w:r>
      <w:r>
        <w:t>與</w:t>
      </w:r>
      <w:r>
        <w:rPr>
          <w:rFonts w:eastAsia="宋体" w:hint="eastAsia"/>
          <w:lang w:eastAsia="zh-CN"/>
        </w:rPr>
        <w:t>《</w:t>
      </w:r>
      <w:proofErr w:type="spellStart"/>
      <w:r>
        <w:t>九歌</w:t>
      </w:r>
      <w:proofErr w:type="spellEnd"/>
      <w:r>
        <w:rPr>
          <w:rFonts w:eastAsia="宋体" w:hint="eastAsia"/>
          <w:lang w:eastAsia="zh-CN"/>
        </w:rPr>
        <w:t>》</w:t>
      </w:r>
      <w:proofErr w:type="spellStart"/>
      <w:r>
        <w:t>以下，此大穆之野，高二千仞，開</w:t>
      </w:r>
      <w:proofErr w:type="spellEnd"/>
    </w:p>
    <w:p w14:paraId="221C34F4" w14:textId="77777777" w:rsidR="00CC015B" w:rsidRDefault="00000000">
      <w:proofErr w:type="spellStart"/>
      <w:proofErr w:type="gramStart"/>
      <w:r>
        <w:t>焉</w:t>
      </w:r>
      <w:proofErr w:type="gramEnd"/>
      <w:r>
        <w:t>始得歌</w:t>
      </w:r>
      <w:proofErr w:type="spellEnd"/>
      <w:r>
        <w:rPr>
          <w:rFonts w:eastAsia="宋体" w:hint="eastAsia"/>
          <w:lang w:eastAsia="zh-CN"/>
        </w:rPr>
        <w:t>《</w:t>
      </w:r>
      <w:proofErr w:type="spellStart"/>
      <w:r>
        <w:t>九招</w:t>
      </w:r>
      <w:proofErr w:type="spellEnd"/>
      <w:r>
        <w:rPr>
          <w:rFonts w:eastAsia="宋体" w:hint="eastAsia"/>
          <w:lang w:eastAsia="zh-CN"/>
        </w:rPr>
        <w:t>》”</w:t>
      </w:r>
      <w:proofErr w:type="spellStart"/>
      <w:r>
        <w:t>者也。郭璞注引</w:t>
      </w:r>
      <w:proofErr w:type="spellEnd"/>
      <w:r>
        <w:rPr>
          <w:rFonts w:eastAsia="宋体" w:hint="eastAsia"/>
          <w:lang w:eastAsia="zh-CN"/>
        </w:rPr>
        <w:t>《</w:t>
      </w:r>
      <w:proofErr w:type="spellStart"/>
      <w:r>
        <w:t>開筮</w:t>
      </w:r>
      <w:proofErr w:type="spellEnd"/>
      <w:r>
        <w:rPr>
          <w:rFonts w:eastAsia="宋体" w:hint="eastAsia"/>
          <w:lang w:eastAsia="zh-CN"/>
        </w:rPr>
        <w:t>》</w:t>
      </w:r>
      <w:r>
        <w:t>曰：</w:t>
      </w:r>
      <w:r>
        <w:rPr>
          <w:rFonts w:eastAsia="宋体" w:hint="eastAsia"/>
          <w:lang w:eastAsia="zh-CN"/>
        </w:rPr>
        <w:t>“</w:t>
      </w:r>
      <w:proofErr w:type="spellStart"/>
      <w:r>
        <w:t>不得竊</w:t>
      </w:r>
      <w:proofErr w:type="spellEnd"/>
      <w:r>
        <w:rPr>
          <w:rFonts w:eastAsia="宋体" w:hint="eastAsia"/>
          <w:lang w:eastAsia="zh-CN"/>
        </w:rPr>
        <w:t>《</w:t>
      </w:r>
      <w:r>
        <w:t>辯</w:t>
      </w:r>
      <w:r>
        <w:rPr>
          <w:rFonts w:eastAsia="宋体" w:hint="eastAsia"/>
          <w:lang w:eastAsia="zh-CN"/>
        </w:rPr>
        <w:t>》</w:t>
      </w:r>
      <w:r>
        <w:t>與</w:t>
      </w:r>
      <w:r>
        <w:rPr>
          <w:rFonts w:eastAsia="宋体" w:hint="eastAsia"/>
          <w:lang w:eastAsia="zh-CN"/>
        </w:rPr>
        <w:t>《</w:t>
      </w:r>
      <w:proofErr w:type="spellStart"/>
      <w:r>
        <w:t>九歌</w:t>
      </w:r>
      <w:proofErr w:type="spellEnd"/>
      <w:r>
        <w:rPr>
          <w:rFonts w:eastAsia="宋体" w:hint="eastAsia"/>
          <w:lang w:eastAsia="zh-CN"/>
        </w:rPr>
        <w:t>》</w:t>
      </w:r>
      <w:proofErr w:type="spellStart"/>
      <w:r>
        <w:t>以</w:t>
      </w:r>
      <w:proofErr w:type="gramStart"/>
      <w:r>
        <w:t>國</w:t>
      </w:r>
      <w:proofErr w:type="gramEnd"/>
      <w:r>
        <w:t>於下</w:t>
      </w:r>
      <w:proofErr w:type="spellEnd"/>
      <w:r>
        <w:t>。</w:t>
      </w:r>
      <w:r>
        <w:rPr>
          <w:rFonts w:eastAsia="宋体" w:hint="eastAsia"/>
          <w:lang w:eastAsia="zh-CN"/>
        </w:rPr>
        <w:t>”</w:t>
      </w:r>
      <w:proofErr w:type="spellStart"/>
      <w:r>
        <w:t>亦其證</w:t>
      </w:r>
      <w:proofErr w:type="spellEnd"/>
    </w:p>
    <w:p w14:paraId="2F282B57" w14:textId="77777777" w:rsidR="00CC015B" w:rsidRDefault="00000000">
      <w:proofErr w:type="spellStart"/>
      <w:r>
        <w:t>也。</w:t>
      </w:r>
      <w:proofErr w:type="gramStart"/>
      <w:r>
        <w:t>自</w:t>
      </w:r>
      <w:proofErr w:type="spellEnd"/>
      <w:r>
        <w:rPr>
          <w:rFonts w:eastAsia="宋体" w:hint="eastAsia"/>
          <w:lang w:eastAsia="zh-CN"/>
        </w:rPr>
        <w:t>“</w:t>
      </w:r>
      <w:proofErr w:type="gramEnd"/>
      <w:r>
        <w:t>啟</w:t>
      </w:r>
      <w:r>
        <w:rPr>
          <w:rFonts w:eastAsia="宋体" w:hint="eastAsia"/>
          <w:lang w:eastAsia="zh-CN"/>
        </w:rPr>
        <w:t>《</w:t>
      </w:r>
      <w:proofErr w:type="spellStart"/>
      <w:r>
        <w:t>九辯</w:t>
      </w:r>
      <w:proofErr w:type="spellEnd"/>
      <w:r>
        <w:rPr>
          <w:rFonts w:eastAsia="宋体" w:hint="eastAsia"/>
          <w:lang w:eastAsia="zh-CN"/>
        </w:rPr>
        <w:t>》</w:t>
      </w:r>
      <w:r>
        <w:t>與</w:t>
      </w:r>
      <w:r>
        <w:rPr>
          <w:rFonts w:eastAsia="宋体" w:hint="eastAsia"/>
          <w:lang w:eastAsia="zh-CN"/>
        </w:rPr>
        <w:t>《</w:t>
      </w:r>
      <w:proofErr w:type="spellStart"/>
      <w:r>
        <w:t>九歌</w:t>
      </w:r>
      <w:proofErr w:type="spellEnd"/>
      <w:r>
        <w:rPr>
          <w:rFonts w:eastAsia="宋体" w:hint="eastAsia"/>
          <w:lang w:eastAsia="zh-CN"/>
        </w:rPr>
        <w:t>》”</w:t>
      </w:r>
      <w:proofErr w:type="spellStart"/>
      <w:r>
        <w:t>以下，皆謂啟之失德耳。言啟竊</w:t>
      </w:r>
      <w:proofErr w:type="spellEnd"/>
      <w:r>
        <w:rPr>
          <w:rFonts w:eastAsia="宋体" w:hint="eastAsia"/>
          <w:lang w:eastAsia="zh-CN"/>
        </w:rPr>
        <w:t>《</w:t>
      </w:r>
      <w:proofErr w:type="spellStart"/>
      <w:r>
        <w:t>九辯</w:t>
      </w:r>
      <w:proofErr w:type="spellEnd"/>
      <w:r>
        <w:rPr>
          <w:rFonts w:eastAsia="宋体" w:hint="eastAsia"/>
          <w:lang w:eastAsia="zh-CN"/>
        </w:rPr>
        <w:t>》</w:t>
      </w:r>
      <w:r>
        <w:t>、</w:t>
      </w:r>
      <w:r>
        <w:rPr>
          <w:rFonts w:eastAsia="宋体" w:hint="eastAsia"/>
          <w:lang w:eastAsia="zh-CN"/>
        </w:rPr>
        <w:t>《</w:t>
      </w:r>
      <w:proofErr w:type="spellStart"/>
      <w:r>
        <w:t>九歌</w:t>
      </w:r>
      <w:proofErr w:type="spellEnd"/>
      <w:r>
        <w:rPr>
          <w:rFonts w:eastAsia="宋体" w:hint="eastAsia"/>
          <w:lang w:eastAsia="zh-CN"/>
        </w:rPr>
        <w:t>》</w:t>
      </w:r>
      <w:proofErr w:type="spellStart"/>
      <w:r>
        <w:t>於天，因以康</w:t>
      </w:r>
      <w:proofErr w:type="spellEnd"/>
    </w:p>
    <w:p w14:paraId="33137303" w14:textId="77777777" w:rsidR="00CC015B" w:rsidRDefault="00000000">
      <w:r>
        <w:rPr>
          <w:lang w:eastAsia="zh-CN"/>
        </w:rPr>
        <w:t>娱自縱</w:t>
      </w:r>
      <w:proofErr w:type="gramStart"/>
      <w:r>
        <w:rPr>
          <w:lang w:eastAsia="zh-CN"/>
        </w:rPr>
        <w:t>於</w:t>
      </w:r>
      <w:proofErr w:type="gramEnd"/>
      <w:r>
        <w:rPr>
          <w:lang w:eastAsia="zh-CN"/>
        </w:rPr>
        <w:t>下也。詒謀不善，子姓</w:t>
      </w:r>
      <w:proofErr w:type="gramStart"/>
      <w:r>
        <w:rPr>
          <w:lang w:eastAsia="zh-CN"/>
        </w:rPr>
        <w:t>姦</w:t>
      </w:r>
      <w:proofErr w:type="gramEnd"/>
      <w:r>
        <w:rPr>
          <w:lang w:eastAsia="zh-CN"/>
        </w:rPr>
        <w:t>回，故下文有</w:t>
      </w:r>
      <w:r>
        <w:rPr>
          <w:rFonts w:eastAsia="宋体" w:hint="eastAsia"/>
          <w:lang w:eastAsia="zh-CN"/>
        </w:rPr>
        <w:t>“</w:t>
      </w:r>
      <w:r>
        <w:rPr>
          <w:lang w:eastAsia="zh-CN"/>
        </w:rPr>
        <w:t>不顧難以圖</w:t>
      </w:r>
      <w:proofErr w:type="gramStart"/>
      <w:r>
        <w:rPr>
          <w:lang w:eastAsia="zh-CN"/>
        </w:rPr>
        <w:t>後</w:t>
      </w:r>
      <w:proofErr w:type="gramEnd"/>
      <w:r>
        <w:rPr>
          <w:rFonts w:eastAsia="宋体" w:hint="eastAsia"/>
          <w:lang w:eastAsia="zh-CN"/>
        </w:rPr>
        <w:t>”</w:t>
      </w:r>
      <w:r>
        <w:rPr>
          <w:lang w:eastAsia="zh-CN"/>
        </w:rPr>
        <w:t>云云也。</w:t>
      </w:r>
      <w:r>
        <w:rPr>
          <w:rFonts w:eastAsia="宋体" w:hint="eastAsia"/>
          <w:lang w:eastAsia="zh-CN"/>
        </w:rPr>
        <w:t>《</w:t>
      </w:r>
      <w:proofErr w:type="spellStart"/>
      <w:r>
        <w:t>墨子。非樂</w:t>
      </w:r>
      <w:proofErr w:type="spellEnd"/>
      <w:r>
        <w:rPr>
          <w:rFonts w:eastAsia="宋体" w:hint="eastAsia"/>
          <w:lang w:eastAsia="zh-CN"/>
        </w:rPr>
        <w:t>》</w:t>
      </w:r>
      <w:r>
        <w:t>篇</w:t>
      </w:r>
    </w:p>
    <w:p w14:paraId="0C2FFBBB" w14:textId="77777777" w:rsidR="00CC015B" w:rsidRDefault="00000000">
      <w:proofErr w:type="spellStart"/>
      <w:r>
        <w:t>引武觀曰</w:t>
      </w:r>
      <w:proofErr w:type="spellEnd"/>
      <w:r>
        <w:t>：</w:t>
      </w:r>
      <w:r>
        <w:rPr>
          <w:rFonts w:eastAsia="宋体" w:hint="eastAsia"/>
          <w:lang w:eastAsia="zh-CN"/>
        </w:rPr>
        <w:t>“</w:t>
      </w:r>
      <w:proofErr w:type="spellStart"/>
      <w:proofErr w:type="gramStart"/>
      <w:r>
        <w:t>啟</w:t>
      </w:r>
      <w:proofErr w:type="gramEnd"/>
      <w:r>
        <w:t>乃淫溢康樂于野，飲食將將，銘筦磬以力，湛濁于酒，渝食于野，萬舞翼翼</w:t>
      </w:r>
      <w:proofErr w:type="spellEnd"/>
    </w:p>
    <w:p w14:paraId="27D8ECE8" w14:textId="77777777" w:rsidR="00CC015B" w:rsidRDefault="00000000">
      <w:pPr>
        <w:rPr>
          <w:lang w:eastAsia="zh-CN"/>
        </w:rPr>
      </w:pPr>
      <w:proofErr w:type="spellStart"/>
      <w:r>
        <w:t>章聞于天，天用</w:t>
      </w:r>
      <w:proofErr w:type="gramStart"/>
      <w:r>
        <w:t>弗</w:t>
      </w:r>
      <w:proofErr w:type="gramEnd"/>
      <w:r>
        <w:t>式</w:t>
      </w:r>
      <w:proofErr w:type="spellEnd"/>
      <w:r>
        <w:t>。</w:t>
      </w:r>
      <w:r>
        <w:rPr>
          <w:rFonts w:eastAsia="宋体" w:hint="eastAsia"/>
          <w:lang w:eastAsia="zh-CN"/>
        </w:rPr>
        <w:t>”《</w:t>
      </w:r>
      <w:proofErr w:type="spellStart"/>
      <w:r>
        <w:t>竹書</w:t>
      </w:r>
      <w:proofErr w:type="spellEnd"/>
      <w:r>
        <w:rPr>
          <w:rFonts w:eastAsia="宋体" w:hint="eastAsia"/>
          <w:lang w:eastAsia="zh-CN"/>
        </w:rPr>
        <w:t>》</w:t>
      </w:r>
      <w:r>
        <w:t>：</w:t>
      </w:r>
      <w:r>
        <w:rPr>
          <w:rFonts w:eastAsia="宋体" w:hint="eastAsia"/>
          <w:lang w:eastAsia="zh-CN"/>
        </w:rPr>
        <w:t>“</w:t>
      </w:r>
      <w:proofErr w:type="spellStart"/>
      <w:r>
        <w:t>帝</w:t>
      </w:r>
      <w:proofErr w:type="gramStart"/>
      <w:r>
        <w:t>啟</w:t>
      </w:r>
      <w:proofErr w:type="gramEnd"/>
      <w:r>
        <w:t>十年，帝巡守，舞</w:t>
      </w:r>
      <w:proofErr w:type="spellEnd"/>
      <w:r>
        <w:rPr>
          <w:rFonts w:eastAsia="宋体" w:hint="eastAsia"/>
          <w:lang w:eastAsia="zh-CN"/>
        </w:rPr>
        <w:t>《</w:t>
      </w:r>
      <w:proofErr w:type="spellStart"/>
      <w:r>
        <w:t>九招</w:t>
      </w:r>
      <w:proofErr w:type="spellEnd"/>
      <w:r>
        <w:rPr>
          <w:rFonts w:eastAsia="宋体" w:hint="eastAsia"/>
          <w:lang w:eastAsia="zh-CN"/>
        </w:rPr>
        <w:t>》</w:t>
      </w:r>
      <w:proofErr w:type="spellStart"/>
      <w:r>
        <w:t>于大穆之野</w:t>
      </w:r>
      <w:proofErr w:type="spellEnd"/>
      <w:r>
        <w:t>。</w:t>
      </w:r>
      <w:r>
        <w:rPr>
          <w:rFonts w:eastAsia="宋体" w:hint="eastAsia"/>
          <w:lang w:eastAsia="zh-CN"/>
        </w:rPr>
        <w:t>”</w:t>
      </w:r>
      <w:r>
        <w:rPr>
          <w:lang w:eastAsia="zh-CN"/>
        </w:rPr>
        <w:t>皆所謂</w:t>
      </w:r>
      <w:r>
        <w:rPr>
          <w:rFonts w:eastAsia="宋体" w:hint="eastAsia"/>
          <w:lang w:eastAsia="zh-CN"/>
        </w:rPr>
        <w:t>“</w:t>
      </w:r>
      <w:r>
        <w:rPr>
          <w:lang w:eastAsia="zh-CN"/>
        </w:rPr>
        <w:t>下康</w:t>
      </w:r>
    </w:p>
    <w:p w14:paraId="48054E0F" w14:textId="77777777" w:rsidR="00CC015B" w:rsidRDefault="00000000">
      <w:pPr>
        <w:rPr>
          <w:lang w:eastAsia="zh-CN"/>
        </w:rPr>
      </w:pPr>
      <w:proofErr w:type="gramStart"/>
      <w:r>
        <w:rPr>
          <w:lang w:eastAsia="zh-CN"/>
        </w:rPr>
        <w:t>娱以自</w:t>
      </w:r>
      <w:proofErr w:type="gramEnd"/>
      <w:r>
        <w:rPr>
          <w:lang w:eastAsia="zh-CN"/>
        </w:rPr>
        <w:t>縱</w:t>
      </w:r>
      <w:proofErr w:type="gramStart"/>
      <w:r>
        <w:rPr>
          <w:rFonts w:eastAsia="宋体" w:hint="eastAsia"/>
          <w:lang w:eastAsia="zh-CN"/>
        </w:rPr>
        <w:t>”</w:t>
      </w:r>
      <w:proofErr w:type="gramEnd"/>
      <w:r>
        <w:rPr>
          <w:lang w:eastAsia="zh-CN"/>
        </w:rPr>
        <w:t>者也。解者誤以</w:t>
      </w:r>
      <w:r>
        <w:rPr>
          <w:rFonts w:eastAsia="宋体" w:hint="eastAsia"/>
          <w:lang w:eastAsia="zh-CN"/>
        </w:rPr>
        <w:t>“</w:t>
      </w:r>
      <w:proofErr w:type="gramStart"/>
      <w:r>
        <w:rPr>
          <w:lang w:eastAsia="zh-CN"/>
        </w:rPr>
        <w:t>啟</w:t>
      </w:r>
      <w:proofErr w:type="gramEnd"/>
      <w:r>
        <w:rPr>
          <w:rFonts w:eastAsia="宋体" w:hint="eastAsia"/>
          <w:lang w:eastAsia="zh-CN"/>
        </w:rPr>
        <w:t>《</w:t>
      </w:r>
      <w:r>
        <w:rPr>
          <w:lang w:eastAsia="zh-CN"/>
        </w:rPr>
        <w:t>九辯</w:t>
      </w:r>
      <w:r>
        <w:rPr>
          <w:rFonts w:eastAsia="宋体" w:hint="eastAsia"/>
          <w:lang w:eastAsia="zh-CN"/>
        </w:rPr>
        <w:t>》</w:t>
      </w:r>
      <w:r>
        <w:rPr>
          <w:lang w:eastAsia="zh-CN"/>
        </w:rPr>
        <w:t>與</w:t>
      </w:r>
      <w:r>
        <w:rPr>
          <w:rFonts w:eastAsia="宋体" w:hint="eastAsia"/>
          <w:lang w:eastAsia="zh-CN"/>
        </w:rPr>
        <w:t>《</w:t>
      </w:r>
      <w:r>
        <w:rPr>
          <w:lang w:eastAsia="zh-CN"/>
        </w:rPr>
        <w:t>九歌</w:t>
      </w:r>
      <w:r>
        <w:rPr>
          <w:rFonts w:eastAsia="宋体" w:hint="eastAsia"/>
          <w:lang w:eastAsia="zh-CN"/>
        </w:rPr>
        <w:t>》”</w:t>
      </w:r>
      <w:r>
        <w:rPr>
          <w:lang w:eastAsia="zh-CN"/>
        </w:rPr>
        <w:t>爲美啟之詞，又誤以夏爲夏后氏之夏，是</w:t>
      </w:r>
    </w:p>
    <w:p w14:paraId="0E905DC2" w14:textId="77777777" w:rsidR="00CC015B" w:rsidRDefault="00000000">
      <w:proofErr w:type="spellStart"/>
      <w:r>
        <w:t>以詰籟爲病矣。又案</w:t>
      </w:r>
      <w:proofErr w:type="spellEnd"/>
      <w:proofErr w:type="gramStart"/>
      <w:r>
        <w:t>：</w:t>
      </w:r>
      <w:r>
        <w:rPr>
          <w:rFonts w:eastAsia="宋体" w:hint="eastAsia"/>
          <w:lang w:eastAsia="zh-CN"/>
        </w:rPr>
        <w:t>“</w:t>
      </w:r>
      <w:proofErr w:type="spellStart"/>
      <w:proofErr w:type="gramEnd"/>
      <w:r>
        <w:t>五子用失乎家巷</w:t>
      </w:r>
      <w:proofErr w:type="spellEnd"/>
      <w:r>
        <w:rPr>
          <w:rFonts w:eastAsia="宋体" w:hint="eastAsia"/>
          <w:lang w:eastAsia="zh-CN"/>
        </w:rPr>
        <w:t>”</w:t>
      </w:r>
      <w:r>
        <w:t>，</w:t>
      </w:r>
      <w:r>
        <w:rPr>
          <w:rFonts w:eastAsia="宋体" w:hint="eastAsia"/>
          <w:lang w:eastAsia="zh-CN"/>
        </w:rPr>
        <w:t>“</w:t>
      </w:r>
      <w:r>
        <w:t>失</w:t>
      </w:r>
      <w:r>
        <w:rPr>
          <w:rFonts w:eastAsia="宋体" w:hint="eastAsia"/>
          <w:lang w:eastAsia="zh-CN"/>
        </w:rPr>
        <w:t>”</w:t>
      </w:r>
      <w:proofErr w:type="spellStart"/>
      <w:r>
        <w:t>字因王注而衍。注内失國失尊位，乃釋</w:t>
      </w:r>
      <w:proofErr w:type="spellEnd"/>
    </w:p>
    <w:p w14:paraId="536999D1" w14:textId="77777777" w:rsidR="00CC015B" w:rsidRDefault="00000000">
      <w:pPr>
        <w:rPr>
          <w:rFonts w:eastAsia="宋体"/>
          <w:lang w:eastAsia="zh-CN"/>
        </w:rPr>
      </w:pPr>
      <w:proofErr w:type="spellStart"/>
      <w:r>
        <w:t>家巷二字之義，非以文中有失字而解之也</w:t>
      </w:r>
      <w:proofErr w:type="spellEnd"/>
      <w:proofErr w:type="gramStart"/>
      <w:r>
        <w:t>。</w:t>
      </w:r>
      <w:r>
        <w:rPr>
          <w:rFonts w:eastAsia="宋体" w:hint="eastAsia"/>
          <w:lang w:eastAsia="zh-CN"/>
        </w:rPr>
        <w:t>“</w:t>
      </w:r>
      <w:proofErr w:type="spellStart"/>
      <w:proofErr w:type="gramEnd"/>
      <w:r>
        <w:t>五子用乎家巷</w:t>
      </w:r>
      <w:proofErr w:type="spellEnd"/>
      <w:r>
        <w:rPr>
          <w:rFonts w:eastAsia="宋体" w:hint="eastAsia"/>
          <w:lang w:eastAsia="zh-CN"/>
        </w:rPr>
        <w:t>”</w:t>
      </w:r>
      <w:r>
        <w:t>者，</w:t>
      </w:r>
      <w:r>
        <w:rPr>
          <w:rFonts w:eastAsia="宋体" w:hint="eastAsia"/>
          <w:lang w:eastAsia="zh-CN"/>
        </w:rPr>
        <w:t>“</w:t>
      </w:r>
      <w:proofErr w:type="spellStart"/>
      <w:r>
        <w:t>用乎</w:t>
      </w:r>
      <w:proofErr w:type="spellEnd"/>
      <w:r>
        <w:rPr>
          <w:rFonts w:eastAsia="宋体" w:hint="eastAsia"/>
          <w:lang w:eastAsia="zh-CN"/>
        </w:rPr>
        <w:t>”</w:t>
      </w:r>
      <w:proofErr w:type="spellStart"/>
      <w:r>
        <w:t>之文，與</w:t>
      </w:r>
      <w:proofErr w:type="spellEnd"/>
      <w:r>
        <w:rPr>
          <w:rFonts w:eastAsia="宋体" w:hint="eastAsia"/>
          <w:lang w:eastAsia="zh-CN"/>
        </w:rPr>
        <w:t>“</w:t>
      </w:r>
      <w:proofErr w:type="spellStart"/>
      <w:r>
        <w:t>用夫</w:t>
      </w:r>
      <w:proofErr w:type="spellEnd"/>
      <w:r>
        <w:rPr>
          <w:rFonts w:eastAsia="宋体" w:hint="eastAsia"/>
          <w:lang w:eastAsia="zh-CN"/>
        </w:rPr>
        <w:t>”</w:t>
      </w:r>
    </w:p>
    <w:p w14:paraId="153EC590" w14:textId="77777777" w:rsidR="00CC015B" w:rsidRDefault="00000000">
      <w:pPr>
        <w:rPr>
          <w:lang w:eastAsia="zh-CN"/>
        </w:rPr>
      </w:pPr>
      <w:r>
        <w:rPr>
          <w:rFonts w:eastAsia="宋体" w:hint="eastAsia"/>
          <w:lang w:eastAsia="zh-CN"/>
        </w:rPr>
        <w:t>“</w:t>
      </w:r>
      <w:r>
        <w:rPr>
          <w:lang w:eastAsia="zh-CN"/>
        </w:rPr>
        <w:t>用之</w:t>
      </w:r>
      <w:r>
        <w:rPr>
          <w:rFonts w:eastAsia="宋体" w:hint="eastAsia"/>
          <w:lang w:eastAsia="zh-CN"/>
        </w:rPr>
        <w:t>”</w:t>
      </w:r>
      <w:r>
        <w:rPr>
          <w:lang w:eastAsia="zh-CN"/>
        </w:rPr>
        <w:t>同，下文云</w:t>
      </w:r>
      <w:r>
        <w:rPr>
          <w:rFonts w:eastAsia="宋体" w:hint="eastAsia"/>
          <w:lang w:eastAsia="zh-CN"/>
        </w:rPr>
        <w:t>“</w:t>
      </w:r>
      <w:r>
        <w:rPr>
          <w:lang w:eastAsia="zh-CN"/>
        </w:rPr>
        <w:t>日康娱而自忘兮，</w:t>
      </w:r>
      <w:proofErr w:type="gramStart"/>
      <w:r>
        <w:rPr>
          <w:lang w:eastAsia="zh-CN"/>
        </w:rPr>
        <w:t>厥</w:t>
      </w:r>
      <w:proofErr w:type="gramEnd"/>
      <w:r>
        <w:rPr>
          <w:lang w:eastAsia="zh-CN"/>
        </w:rPr>
        <w:t>首用夫顛隕</w:t>
      </w:r>
      <w:r>
        <w:rPr>
          <w:rFonts w:eastAsia="宋体" w:hint="eastAsia"/>
          <w:lang w:eastAsia="zh-CN"/>
        </w:rPr>
        <w:t>”</w:t>
      </w:r>
      <w:r>
        <w:rPr>
          <w:lang w:eastAsia="zh-CN"/>
        </w:rPr>
        <w:t>、</w:t>
      </w:r>
      <w:r>
        <w:rPr>
          <w:rFonts w:eastAsia="宋体" w:hint="eastAsia"/>
          <w:lang w:eastAsia="zh-CN"/>
        </w:rPr>
        <w:t>“</w:t>
      </w:r>
      <w:r>
        <w:rPr>
          <w:lang w:eastAsia="zh-CN"/>
        </w:rPr>
        <w:t>后辛之菹醢兮，殷宗用之不長</w:t>
      </w:r>
      <w:r>
        <w:rPr>
          <w:rFonts w:eastAsia="宋体" w:hint="eastAsia"/>
          <w:lang w:eastAsia="zh-CN"/>
        </w:rPr>
        <w:t>”</w:t>
      </w:r>
      <w:r>
        <w:rPr>
          <w:lang w:eastAsia="zh-CN"/>
        </w:rPr>
        <w:t>是</w:t>
      </w:r>
    </w:p>
    <w:p w14:paraId="242DE89A" w14:textId="77777777" w:rsidR="00CC015B" w:rsidRDefault="00000000">
      <w:pPr>
        <w:rPr>
          <w:rFonts w:eastAsia="宋体"/>
          <w:lang w:eastAsia="zh-CN"/>
        </w:rPr>
      </w:pPr>
      <w:proofErr w:type="spellStart"/>
      <w:r>
        <w:t>也。</w:t>
      </w:r>
      <w:proofErr w:type="gramStart"/>
      <w:r>
        <w:t>若云</w:t>
      </w:r>
      <w:proofErr w:type="spellEnd"/>
      <w:r>
        <w:rPr>
          <w:rFonts w:eastAsia="宋体" w:hint="eastAsia"/>
          <w:lang w:eastAsia="zh-CN"/>
        </w:rPr>
        <w:t>“</w:t>
      </w:r>
      <w:proofErr w:type="spellStart"/>
      <w:proofErr w:type="gramEnd"/>
      <w:r>
        <w:t>五子用失乎家巷</w:t>
      </w:r>
      <w:proofErr w:type="spellEnd"/>
      <w:r>
        <w:rPr>
          <w:rFonts w:eastAsia="宋体" w:hint="eastAsia"/>
          <w:lang w:eastAsia="zh-CN"/>
        </w:rPr>
        <w:t>”</w:t>
      </w:r>
      <w:r>
        <w:t>，</w:t>
      </w:r>
      <w:proofErr w:type="spellStart"/>
      <w:r>
        <w:t>則是所失者家巷矣，注何得云</w:t>
      </w:r>
      <w:proofErr w:type="spellEnd"/>
      <w:r>
        <w:rPr>
          <w:rFonts w:eastAsia="宋体" w:hint="eastAsia"/>
          <w:lang w:eastAsia="zh-CN"/>
        </w:rPr>
        <w:t>“</w:t>
      </w:r>
      <w:proofErr w:type="spellStart"/>
      <w:r>
        <w:t>兄弟五人家居閭巷，失尊位</w:t>
      </w:r>
      <w:proofErr w:type="spellEnd"/>
      <w:r>
        <w:rPr>
          <w:rFonts w:eastAsia="宋体" w:hint="eastAsia"/>
          <w:lang w:eastAsia="zh-CN"/>
        </w:rPr>
        <w:t>”</w:t>
      </w:r>
    </w:p>
    <w:p w14:paraId="104113C5" w14:textId="77777777" w:rsidR="00CC015B" w:rsidRDefault="00000000">
      <w:r>
        <w:t>乎？</w:t>
      </w:r>
      <w:r>
        <w:rPr>
          <w:rFonts w:eastAsia="宋体" w:hint="eastAsia"/>
          <w:lang w:eastAsia="zh-CN"/>
        </w:rPr>
        <w:t>《</w:t>
      </w:r>
      <w:proofErr w:type="spellStart"/>
      <w:r>
        <w:t>文選</w:t>
      </w:r>
      <w:proofErr w:type="spellEnd"/>
      <w:r>
        <w:rPr>
          <w:rFonts w:eastAsia="宋体" w:hint="eastAsia"/>
          <w:lang w:eastAsia="zh-CN"/>
        </w:rPr>
        <w:t>》</w:t>
      </w:r>
      <w:proofErr w:type="spellStart"/>
      <w:r>
        <w:t>李周翰注云</w:t>
      </w:r>
      <w:proofErr w:type="spellEnd"/>
      <w:proofErr w:type="gramStart"/>
      <w:r>
        <w:t>：</w:t>
      </w:r>
      <w:r>
        <w:rPr>
          <w:rFonts w:eastAsia="宋体" w:hint="eastAsia"/>
          <w:lang w:eastAsia="zh-CN"/>
        </w:rPr>
        <w:t>“</w:t>
      </w:r>
      <w:proofErr w:type="spellStart"/>
      <w:proofErr w:type="gramEnd"/>
      <w:r>
        <w:t>五弟失尊位，家於閭巷</w:t>
      </w:r>
      <w:proofErr w:type="spellEnd"/>
      <w:r>
        <w:t>。</w:t>
      </w:r>
      <w:r>
        <w:rPr>
          <w:rFonts w:eastAsia="宋体" w:hint="eastAsia"/>
          <w:lang w:eastAsia="zh-CN"/>
        </w:rPr>
        <w:t>”</w:t>
      </w:r>
      <w:proofErr w:type="spellStart"/>
      <w:r>
        <w:t>l</w:t>
      </w:r>
      <w:r>
        <w:t>失尊位</w:t>
      </w:r>
      <w:proofErr w:type="spellEnd"/>
      <w:r>
        <w:rPr>
          <w:rFonts w:eastAsia="宋体" w:hint="eastAsia"/>
          <w:lang w:eastAsia="zh-CN"/>
        </w:rPr>
        <w:t>”</w:t>
      </w:r>
      <w:proofErr w:type="spellStart"/>
      <w:r>
        <w:t>三字在</w:t>
      </w:r>
      <w:proofErr w:type="spellEnd"/>
      <w:r>
        <w:rPr>
          <w:rFonts w:eastAsia="宋体" w:hint="eastAsia"/>
          <w:lang w:eastAsia="zh-CN"/>
        </w:rPr>
        <w:t>“</w:t>
      </w:r>
      <w:proofErr w:type="spellStart"/>
      <w:r>
        <w:t>五弟</w:t>
      </w:r>
      <w:proofErr w:type="spellEnd"/>
      <w:r>
        <w:rPr>
          <w:rFonts w:eastAsia="宋体" w:hint="eastAsia"/>
          <w:lang w:eastAsia="zh-CN"/>
        </w:rPr>
        <w:t>”</w:t>
      </w:r>
      <w:proofErr w:type="spellStart"/>
      <w:r>
        <w:t>之下，則唐本已誤衍</w:t>
      </w:r>
      <w:proofErr w:type="spellEnd"/>
      <w:r>
        <w:rPr>
          <w:rFonts w:eastAsia="宋体" w:hint="eastAsia"/>
          <w:lang w:eastAsia="zh-CN"/>
        </w:rPr>
        <w:t>“</w:t>
      </w:r>
      <w:r>
        <w:t>失</w:t>
      </w:r>
      <w:r>
        <w:rPr>
          <w:rFonts w:eastAsia="宋体" w:hint="eastAsia"/>
          <w:lang w:eastAsia="zh-CN"/>
        </w:rPr>
        <w:t>”</w:t>
      </w:r>
      <w:proofErr w:type="spellStart"/>
      <w:r>
        <w:t>字。楊雄</w:t>
      </w:r>
      <w:proofErr w:type="spellEnd"/>
      <w:r>
        <w:rPr>
          <w:rFonts w:eastAsia="宋体" w:hint="eastAsia"/>
          <w:lang w:eastAsia="zh-CN"/>
        </w:rPr>
        <w:t>《</w:t>
      </w:r>
      <w:r>
        <w:t>宗</w:t>
      </w:r>
    </w:p>
    <w:p w14:paraId="2BA02C68" w14:textId="77777777" w:rsidR="00CC015B" w:rsidRDefault="00000000">
      <w:pPr>
        <w:rPr>
          <w:lang w:eastAsia="zh-CN"/>
        </w:rPr>
      </w:pPr>
      <w:r>
        <w:rPr>
          <w:lang w:eastAsia="zh-CN"/>
        </w:rPr>
        <w:lastRenderedPageBreak/>
        <w:t>【第</w:t>
      </w:r>
      <w:r>
        <w:rPr>
          <w:lang w:eastAsia="zh-CN"/>
        </w:rPr>
        <w:t>254</w:t>
      </w:r>
      <w:r>
        <w:rPr>
          <w:lang w:eastAsia="zh-CN"/>
        </w:rPr>
        <w:t>页】</w:t>
      </w:r>
    </w:p>
    <w:p w14:paraId="3AD46254" w14:textId="77777777" w:rsidR="00CC015B" w:rsidRDefault="00000000">
      <w:r>
        <w:rPr>
          <w:lang w:eastAsia="zh-CN"/>
        </w:rPr>
        <w:t>正</w:t>
      </w:r>
      <w:proofErr w:type="gramStart"/>
      <w:r>
        <w:rPr>
          <w:lang w:eastAsia="zh-CN"/>
        </w:rPr>
        <w:t>箴</w:t>
      </w:r>
      <w:r>
        <w:rPr>
          <w:rFonts w:eastAsia="宋体" w:hint="eastAsia"/>
          <w:lang w:eastAsia="zh-CN"/>
        </w:rPr>
        <w:t>》</w:t>
      </w:r>
      <w:proofErr w:type="gramEnd"/>
      <w:r>
        <w:rPr>
          <w:lang w:eastAsia="zh-CN"/>
        </w:rPr>
        <w:t>曰：</w:t>
      </w:r>
      <w:r>
        <w:rPr>
          <w:rFonts w:eastAsia="宋体" w:hint="eastAsia"/>
          <w:lang w:eastAsia="zh-CN"/>
        </w:rPr>
        <w:t>“</w:t>
      </w:r>
      <w:r>
        <w:rPr>
          <w:lang w:eastAsia="zh-CN"/>
        </w:rPr>
        <w:t>昔在夏時，太康不恭，有仍二女，五子家降。</w:t>
      </w:r>
      <w:r>
        <w:rPr>
          <w:rFonts w:eastAsia="宋体" w:hint="eastAsia"/>
          <w:lang w:eastAsia="zh-CN"/>
        </w:rPr>
        <w:t>”</w:t>
      </w:r>
      <w:r>
        <w:rPr>
          <w:lang w:eastAsia="zh-CN"/>
        </w:rPr>
        <w:t>降與巷，古同聲而通用。</w:t>
      </w:r>
      <w:proofErr w:type="spellStart"/>
      <w:r>
        <w:t>亦足證</w:t>
      </w:r>
      <w:proofErr w:type="spellEnd"/>
    </w:p>
    <w:p w14:paraId="00CD1479" w14:textId="77777777" w:rsidR="00CC015B" w:rsidRDefault="00000000">
      <w:r>
        <w:rPr>
          <w:rFonts w:eastAsia="宋体" w:hint="eastAsia"/>
          <w:lang w:eastAsia="zh-CN"/>
        </w:rPr>
        <w:t>“</w:t>
      </w:r>
      <w:proofErr w:type="spellStart"/>
      <w:r>
        <w:t>家巷</w:t>
      </w:r>
      <w:proofErr w:type="spellEnd"/>
      <w:r>
        <w:rPr>
          <w:rFonts w:eastAsia="宋体" w:hint="eastAsia"/>
          <w:lang w:eastAsia="zh-CN"/>
        </w:rPr>
        <w:t>”</w:t>
      </w:r>
      <w:proofErr w:type="spellStart"/>
      <w:r>
        <w:t>之文爲實義，而</w:t>
      </w:r>
      <w:proofErr w:type="spellEnd"/>
      <w:r>
        <w:rPr>
          <w:rFonts w:eastAsia="宋体" w:hint="eastAsia"/>
          <w:lang w:eastAsia="zh-CN"/>
        </w:rPr>
        <w:t>“</w:t>
      </w:r>
      <w:proofErr w:type="spellStart"/>
      <w:r>
        <w:t>用乎</w:t>
      </w:r>
      <w:proofErr w:type="spellEnd"/>
      <w:r>
        <w:rPr>
          <w:rFonts w:eastAsia="宋体" w:hint="eastAsia"/>
          <w:lang w:eastAsia="zh-CN"/>
        </w:rPr>
        <w:t>”</w:t>
      </w:r>
      <w:proofErr w:type="spellStart"/>
      <w:r>
        <w:t>之文爲語詞也</w:t>
      </w:r>
      <w:proofErr w:type="spellEnd"/>
      <w:r>
        <w:t>。</w:t>
      </w:r>
      <w:r>
        <w:rPr>
          <w:rFonts w:eastAsia="宋体" w:hint="eastAsia"/>
          <w:lang w:eastAsia="zh-CN"/>
        </w:rPr>
        <w:t>“</w:t>
      </w:r>
      <w:r>
        <w:t>巷</w:t>
      </w:r>
      <w:r>
        <w:rPr>
          <w:rFonts w:eastAsia="宋体" w:hint="eastAsia"/>
          <w:lang w:eastAsia="zh-CN"/>
        </w:rPr>
        <w:t>”</w:t>
      </w:r>
      <w:r>
        <w:t>讀</w:t>
      </w:r>
      <w:r>
        <w:rPr>
          <w:rFonts w:eastAsia="宋体" w:hint="eastAsia"/>
          <w:lang w:eastAsia="zh-CN"/>
        </w:rPr>
        <w:t>《</w:t>
      </w:r>
      <w:proofErr w:type="spellStart"/>
      <w:r>
        <w:t>孟子</w:t>
      </w:r>
      <w:proofErr w:type="spellEnd"/>
      <w:r>
        <w:rPr>
          <w:rFonts w:eastAsia="宋体" w:hint="eastAsia"/>
          <w:lang w:eastAsia="zh-CN"/>
        </w:rPr>
        <w:t>》“</w:t>
      </w:r>
      <w:proofErr w:type="spellStart"/>
      <w:r>
        <w:t>鄒與魯鬨</w:t>
      </w:r>
      <w:proofErr w:type="spellEnd"/>
      <w:r>
        <w:rPr>
          <w:rFonts w:eastAsia="宋体" w:hint="eastAsia"/>
          <w:lang w:eastAsia="zh-CN"/>
        </w:rPr>
        <w:t>”</w:t>
      </w:r>
      <w:r>
        <w:t>之</w:t>
      </w:r>
      <w:r>
        <w:rPr>
          <w:rFonts w:eastAsia="宋体" w:hint="eastAsia"/>
          <w:lang w:eastAsia="zh-CN"/>
        </w:rPr>
        <w:t>“</w:t>
      </w:r>
      <w:r>
        <w:t>鬨</w:t>
      </w:r>
      <w:r>
        <w:rPr>
          <w:rFonts w:eastAsia="宋体" w:hint="eastAsia"/>
          <w:lang w:eastAsia="zh-CN"/>
        </w:rPr>
        <w:t>”</w:t>
      </w:r>
      <w:proofErr w:type="gramStart"/>
      <w:r>
        <w:rPr>
          <w:rFonts w:eastAsia="宋体" w:hint="eastAsia"/>
          <w:lang w:eastAsia="zh-CN"/>
        </w:rPr>
        <w:t>【</w:t>
      </w:r>
      <w:proofErr w:type="spellStart"/>
      <w:proofErr w:type="gramEnd"/>
      <w:r>
        <w:t>九</w:t>
      </w:r>
      <w:r>
        <w:t>n</w:t>
      </w:r>
      <w:proofErr w:type="spellEnd"/>
      <w:r>
        <w:t>。</w:t>
      </w:r>
    </w:p>
    <w:p w14:paraId="56972545" w14:textId="77777777" w:rsidR="00CC015B" w:rsidRDefault="00000000">
      <w:proofErr w:type="spellStart"/>
      <w:r>
        <w:t>劉熙</w:t>
      </w:r>
      <w:proofErr w:type="spellEnd"/>
    </w:p>
    <w:p w14:paraId="7F7DB48F" w14:textId="77777777" w:rsidR="00CC015B" w:rsidRDefault="00000000">
      <w:pPr>
        <w:rPr>
          <w:lang w:eastAsia="zh-CN"/>
        </w:rPr>
      </w:pPr>
      <w:r>
        <w:t>曰：</w:t>
      </w:r>
      <w:r>
        <w:rPr>
          <w:rFonts w:eastAsia="宋体" w:hint="eastAsia"/>
          <w:lang w:eastAsia="zh-CN"/>
        </w:rPr>
        <w:t>“</w:t>
      </w:r>
      <w:proofErr w:type="spellStart"/>
      <w:r>
        <w:t>鬨，構也，構兵以鬬也</w:t>
      </w:r>
      <w:proofErr w:type="spellEnd"/>
      <w:r>
        <w:t>。</w:t>
      </w:r>
      <w:r>
        <w:rPr>
          <w:rFonts w:eastAsia="宋体" w:hint="eastAsia"/>
          <w:lang w:eastAsia="zh-CN"/>
        </w:rPr>
        <w:t>”</w:t>
      </w:r>
      <w:proofErr w:type="spellStart"/>
      <w:r>
        <w:t>五子作亂，故云家鬨。義見下</w:t>
      </w:r>
      <w:proofErr w:type="spellEnd"/>
      <w:r>
        <w:t>。</w:t>
      </w:r>
      <w:r>
        <w:rPr>
          <w:lang w:eastAsia="zh-CN"/>
        </w:rPr>
        <w:t>家，猶内也，若</w:t>
      </w:r>
      <w:r>
        <w:rPr>
          <w:rFonts w:eastAsia="宋体" w:hint="eastAsia"/>
          <w:lang w:eastAsia="zh-CN"/>
        </w:rPr>
        <w:t>《</w:t>
      </w:r>
      <w:r>
        <w:rPr>
          <w:lang w:eastAsia="zh-CN"/>
        </w:rPr>
        <w:t>詩</w:t>
      </w:r>
      <w:r>
        <w:rPr>
          <w:rFonts w:eastAsia="宋体" w:hint="eastAsia"/>
          <w:lang w:eastAsia="zh-CN"/>
        </w:rPr>
        <w:t>》</w:t>
      </w:r>
      <w:proofErr w:type="gramStart"/>
      <w:r>
        <w:rPr>
          <w:lang w:eastAsia="zh-CN"/>
        </w:rPr>
        <w:t>云</w:t>
      </w:r>
      <w:r>
        <w:rPr>
          <w:rFonts w:eastAsia="宋体" w:hint="eastAsia"/>
          <w:lang w:eastAsia="zh-CN"/>
        </w:rPr>
        <w:t>“</w:t>
      </w:r>
      <w:proofErr w:type="gramEnd"/>
      <w:r>
        <w:rPr>
          <w:lang w:eastAsia="zh-CN"/>
        </w:rPr>
        <w:t>蟊賊内</w:t>
      </w:r>
    </w:p>
    <w:p w14:paraId="1484DE38" w14:textId="77777777" w:rsidR="00CC015B" w:rsidRDefault="00000000">
      <w:r>
        <w:rPr>
          <w:lang w:eastAsia="zh-CN"/>
        </w:rPr>
        <w:t>訌</w:t>
      </w:r>
      <w:proofErr w:type="gramStart"/>
      <w:r>
        <w:rPr>
          <w:rFonts w:eastAsia="宋体" w:hint="eastAsia"/>
          <w:lang w:eastAsia="zh-CN"/>
        </w:rPr>
        <w:t>”</w:t>
      </w:r>
      <w:proofErr w:type="gramEnd"/>
      <w:r>
        <w:rPr>
          <w:lang w:eastAsia="zh-CN"/>
        </w:rPr>
        <w:t>矣。鬨字亦作闀。</w:t>
      </w:r>
      <w:r>
        <w:rPr>
          <w:rFonts w:eastAsia="宋体" w:hint="eastAsia"/>
          <w:lang w:eastAsia="zh-CN"/>
        </w:rPr>
        <w:t>《</w:t>
      </w:r>
      <w:r>
        <w:rPr>
          <w:lang w:eastAsia="zh-CN"/>
        </w:rPr>
        <w:t>吕氏春秋</w:t>
      </w:r>
      <w:r>
        <w:rPr>
          <w:rFonts w:eastAsia="宋体" w:hint="eastAsia"/>
          <w:lang w:eastAsia="zh-CN"/>
        </w:rPr>
        <w:t>•</w:t>
      </w:r>
      <w:r>
        <w:rPr>
          <w:lang w:eastAsia="zh-CN"/>
        </w:rPr>
        <w:t>慎行</w:t>
      </w:r>
      <w:r>
        <w:rPr>
          <w:rFonts w:eastAsia="宋体" w:hint="eastAsia"/>
          <w:lang w:eastAsia="zh-CN"/>
        </w:rPr>
        <w:t>》</w:t>
      </w:r>
      <w:r>
        <w:rPr>
          <w:lang w:eastAsia="zh-CN"/>
        </w:rPr>
        <w:t>篇：</w:t>
      </w:r>
      <w:r>
        <w:rPr>
          <w:rFonts w:eastAsia="宋体" w:hint="eastAsia"/>
          <w:lang w:eastAsia="zh-CN"/>
        </w:rPr>
        <w:t>“</w:t>
      </w:r>
      <w:proofErr w:type="gramStart"/>
      <w:r>
        <w:rPr>
          <w:lang w:eastAsia="zh-CN"/>
        </w:rPr>
        <w:t>崔杼</w:t>
      </w:r>
      <w:proofErr w:type="gramEnd"/>
      <w:r>
        <w:rPr>
          <w:lang w:eastAsia="zh-CN"/>
        </w:rPr>
        <w:t>之子，相與私闀。</w:t>
      </w:r>
      <w:r>
        <w:rPr>
          <w:rFonts w:eastAsia="宋体" w:hint="eastAsia"/>
          <w:lang w:eastAsia="zh-CN"/>
        </w:rPr>
        <w:t>”</w:t>
      </w:r>
      <w:proofErr w:type="spellStart"/>
      <w:r>
        <w:t>高誘曰</w:t>
      </w:r>
      <w:proofErr w:type="spellEnd"/>
      <w:r>
        <w:t>：</w:t>
      </w:r>
      <w:r>
        <w:rPr>
          <w:rFonts w:eastAsia="宋体" w:hint="eastAsia"/>
          <w:lang w:eastAsia="zh-CN"/>
        </w:rPr>
        <w:t>“</w:t>
      </w:r>
      <w:proofErr w:type="spellStart"/>
      <w:r>
        <w:t>闀，鬬</w:t>
      </w:r>
      <w:proofErr w:type="spellEnd"/>
    </w:p>
    <w:p w14:paraId="484DBF05" w14:textId="77777777" w:rsidR="00CC015B" w:rsidRDefault="00000000">
      <w:r>
        <w:t>也。</w:t>
      </w:r>
      <w:r>
        <w:rPr>
          <w:rFonts w:eastAsia="宋体" w:hint="eastAsia"/>
          <w:lang w:eastAsia="zh-CN"/>
        </w:rPr>
        <w:t>”</w:t>
      </w:r>
      <w:proofErr w:type="spellStart"/>
      <w:r>
        <w:t>私闀，猶言家鬨。鬨之爲闀，猶鬨之爲巷也。鬨之通作巷，猶巷之通作鬨</w:t>
      </w:r>
      <w:proofErr w:type="spellEnd"/>
      <w:r>
        <w:t>。</w:t>
      </w:r>
      <w:r>
        <w:rPr>
          <w:rFonts w:eastAsia="宋体" w:hint="eastAsia"/>
          <w:lang w:eastAsia="zh-CN"/>
        </w:rPr>
        <w:t>《</w:t>
      </w:r>
      <w:proofErr w:type="spellStart"/>
      <w:r>
        <w:t>法言《學行</w:t>
      </w:r>
      <w:proofErr w:type="spellEnd"/>
      <w:r>
        <w:rPr>
          <w:rFonts w:eastAsia="宋体" w:hint="eastAsia"/>
          <w:lang w:eastAsia="zh-CN"/>
        </w:rPr>
        <w:t>》</w:t>
      </w:r>
      <w:proofErr w:type="spellStart"/>
      <w:r>
        <w:t>篇：二</w:t>
      </w:r>
      <w:proofErr w:type="spellEnd"/>
    </w:p>
    <w:p w14:paraId="69A5F0E4" w14:textId="77777777" w:rsidR="00CC015B" w:rsidRDefault="00000000">
      <w:pPr>
        <w:rPr>
          <w:lang w:eastAsia="zh-CN"/>
        </w:rPr>
      </w:pPr>
      <w:proofErr w:type="spellStart"/>
      <w:r>
        <w:t>鬨之市</w:t>
      </w:r>
      <w:proofErr w:type="spellEnd"/>
      <w:r>
        <w:t>。</w:t>
      </w:r>
      <w:r>
        <w:rPr>
          <w:rFonts w:eastAsia="宋体" w:hint="eastAsia"/>
          <w:lang w:eastAsia="zh-CN"/>
        </w:rPr>
        <w:t>”</w:t>
      </w:r>
      <w:proofErr w:type="spellStart"/>
      <w:r>
        <w:t>鬨</w:t>
      </w:r>
      <w:proofErr w:type="gramStart"/>
      <w:r>
        <w:t>即巷字</w:t>
      </w:r>
      <w:proofErr w:type="spellEnd"/>
      <w:proofErr w:type="gramEnd"/>
      <w:r>
        <w:t>。</w:t>
      </w:r>
      <w:r>
        <w:rPr>
          <w:rFonts w:eastAsia="宋体" w:hint="eastAsia"/>
          <w:lang w:eastAsia="zh-CN"/>
        </w:rPr>
        <w:t>《</w:t>
      </w:r>
      <w:proofErr w:type="spellStart"/>
      <w:r>
        <w:t>宗正箴</w:t>
      </w:r>
      <w:proofErr w:type="spellEnd"/>
      <w:r>
        <w:rPr>
          <w:rFonts w:eastAsia="宋体" w:hint="eastAsia"/>
          <w:lang w:eastAsia="zh-CN"/>
        </w:rPr>
        <w:t>》</w:t>
      </w:r>
      <w:r>
        <w:t>作</w:t>
      </w:r>
      <w:r>
        <w:rPr>
          <w:rFonts w:eastAsia="宋体" w:hint="eastAsia"/>
          <w:lang w:eastAsia="zh-CN"/>
        </w:rPr>
        <w:t>“</w:t>
      </w:r>
      <w:proofErr w:type="spellStart"/>
      <w:r>
        <w:t>五子家降</w:t>
      </w:r>
      <w:proofErr w:type="spellEnd"/>
      <w:r>
        <w:rPr>
          <w:rFonts w:eastAsia="宋体" w:hint="eastAsia"/>
          <w:lang w:eastAsia="zh-CN"/>
        </w:rPr>
        <w:t>”</w:t>
      </w:r>
      <w:r>
        <w:t>，</w:t>
      </w:r>
      <w:proofErr w:type="spellStart"/>
      <w:r>
        <w:t>降亦鬨也</w:t>
      </w:r>
      <w:proofErr w:type="spellEnd"/>
      <w:r>
        <w:t>。</w:t>
      </w:r>
      <w:r>
        <w:rPr>
          <w:rFonts w:eastAsia="宋体" w:hint="eastAsia"/>
          <w:lang w:eastAsia="zh-CN"/>
        </w:rPr>
        <w:t>《</w:t>
      </w:r>
      <w:r>
        <w:rPr>
          <w:lang w:eastAsia="zh-CN"/>
        </w:rPr>
        <w:t>吕氏春秋。察微</w:t>
      </w:r>
      <w:r>
        <w:rPr>
          <w:rFonts w:eastAsia="宋体" w:hint="eastAsia"/>
          <w:lang w:eastAsia="zh-CN"/>
        </w:rPr>
        <w:t>》</w:t>
      </w:r>
      <w:r>
        <w:rPr>
          <w:lang w:eastAsia="zh-CN"/>
        </w:rPr>
        <w:t>篇：</w:t>
      </w:r>
      <w:r>
        <w:rPr>
          <w:rFonts w:eastAsia="宋体" w:hint="eastAsia"/>
          <w:lang w:eastAsia="zh-CN"/>
        </w:rPr>
        <w:t>“</w:t>
      </w:r>
      <w:r>
        <w:rPr>
          <w:lang w:eastAsia="zh-CN"/>
        </w:rPr>
        <w:t>楚卑梁公舉</w:t>
      </w:r>
    </w:p>
    <w:p w14:paraId="1E173F02" w14:textId="77777777" w:rsidR="00CC015B" w:rsidRDefault="00000000">
      <w:pPr>
        <w:rPr>
          <w:lang w:eastAsia="zh-CN"/>
        </w:rPr>
      </w:pPr>
      <w:r>
        <w:rPr>
          <w:lang w:eastAsia="zh-CN"/>
        </w:rPr>
        <w:t>兵攻吴之邊</w:t>
      </w:r>
      <w:proofErr w:type="gramStart"/>
      <w:r>
        <w:rPr>
          <w:lang w:eastAsia="zh-CN"/>
        </w:rPr>
        <w:t>邑</w:t>
      </w:r>
      <w:proofErr w:type="gramEnd"/>
      <w:r>
        <w:rPr>
          <w:lang w:eastAsia="zh-CN"/>
        </w:rPr>
        <w:t>，吴王怒，使人舉</w:t>
      </w:r>
      <w:proofErr w:type="gramStart"/>
      <w:r>
        <w:rPr>
          <w:lang w:eastAsia="zh-CN"/>
        </w:rPr>
        <w:t>兵侵楚</w:t>
      </w:r>
      <w:proofErr w:type="gramEnd"/>
      <w:r>
        <w:rPr>
          <w:lang w:eastAsia="zh-CN"/>
        </w:rPr>
        <w:t>之邊邑，吴楚以此大隆。</w:t>
      </w:r>
      <w:r>
        <w:rPr>
          <w:rFonts w:eastAsia="宋体" w:hint="eastAsia"/>
          <w:lang w:eastAsia="zh-CN"/>
        </w:rPr>
        <w:t>”</w:t>
      </w:r>
      <w:r>
        <w:rPr>
          <w:lang w:eastAsia="zh-CN"/>
        </w:rPr>
        <w:t>大隆，謂大鬬也，隆與降</w:t>
      </w:r>
    </w:p>
    <w:p w14:paraId="7CD903F1" w14:textId="77777777" w:rsidR="00CC015B" w:rsidRDefault="00000000">
      <w:pPr>
        <w:rPr>
          <w:rFonts w:eastAsia="宋体"/>
          <w:lang w:eastAsia="zh-CN"/>
        </w:rPr>
      </w:pPr>
      <w:r>
        <w:t>通。</w:t>
      </w:r>
      <w:r>
        <w:rPr>
          <w:rFonts w:eastAsia="宋体" w:hint="eastAsia"/>
          <w:lang w:eastAsia="zh-CN"/>
        </w:rPr>
        <w:t>《</w:t>
      </w:r>
      <w:proofErr w:type="spellStart"/>
      <w:r>
        <w:t>書大傳</w:t>
      </w:r>
      <w:proofErr w:type="spellEnd"/>
      <w:proofErr w:type="gramStart"/>
      <w:r>
        <w:rPr>
          <w:rFonts w:eastAsia="宋体" w:hint="eastAsia"/>
          <w:lang w:eastAsia="zh-CN"/>
        </w:rPr>
        <w:t>》“</w:t>
      </w:r>
      <w:proofErr w:type="spellStart"/>
      <w:proofErr w:type="gramEnd"/>
      <w:r>
        <w:t>隆谷</w:t>
      </w:r>
      <w:proofErr w:type="spellEnd"/>
      <w:r>
        <w:rPr>
          <w:rFonts w:eastAsia="宋体" w:hint="eastAsia"/>
          <w:lang w:eastAsia="zh-CN"/>
        </w:rPr>
        <w:t>”</w:t>
      </w:r>
      <w:proofErr w:type="spellStart"/>
      <w:r>
        <w:t>鄭注曰</w:t>
      </w:r>
      <w:proofErr w:type="spellEnd"/>
      <w:r>
        <w:t>：</w:t>
      </w:r>
      <w:r>
        <w:rPr>
          <w:rFonts w:eastAsia="宋体" w:hint="eastAsia"/>
          <w:lang w:eastAsia="zh-CN"/>
        </w:rPr>
        <w:t>“</w:t>
      </w:r>
      <w:proofErr w:type="spellStart"/>
      <w:r>
        <w:t>隆讀如厖降之降</w:t>
      </w:r>
      <w:proofErr w:type="spellEnd"/>
      <w:r>
        <w:t>。</w:t>
      </w:r>
      <w:r>
        <w:rPr>
          <w:rFonts w:eastAsia="宋体" w:hint="eastAsia"/>
          <w:lang w:eastAsia="zh-CN"/>
        </w:rPr>
        <w:t>”《</w:t>
      </w:r>
      <w:proofErr w:type="spellStart"/>
      <w:r>
        <w:t>荀子《天論</w:t>
      </w:r>
      <w:proofErr w:type="spellEnd"/>
      <w:r>
        <w:rPr>
          <w:rFonts w:eastAsia="宋体" w:hint="eastAsia"/>
          <w:lang w:eastAsia="zh-CN"/>
        </w:rPr>
        <w:t>》</w:t>
      </w:r>
      <w:r>
        <w:t>篇</w:t>
      </w:r>
      <w:r>
        <w:rPr>
          <w:rFonts w:eastAsia="宋体" w:hint="eastAsia"/>
          <w:lang w:eastAsia="zh-CN"/>
        </w:rPr>
        <w:t>“</w:t>
      </w:r>
      <w:proofErr w:type="spellStart"/>
      <w:r>
        <w:t>隆禮尊賢而王</w:t>
      </w:r>
      <w:proofErr w:type="spellEnd"/>
      <w:r>
        <w:rPr>
          <w:rFonts w:eastAsia="宋体" w:hint="eastAsia"/>
          <w:lang w:eastAsia="zh-CN"/>
        </w:rPr>
        <w:t>”</w:t>
      </w:r>
      <w:r>
        <w:t>，</w:t>
      </w:r>
      <w:r>
        <w:rPr>
          <w:rFonts w:eastAsia="宋体" w:hint="eastAsia"/>
          <w:lang w:eastAsia="zh-CN"/>
        </w:rPr>
        <w:t>《</w:t>
      </w:r>
      <w:proofErr w:type="spellStart"/>
      <w:r>
        <w:t>韓詩外傳</w:t>
      </w:r>
      <w:proofErr w:type="spellEnd"/>
      <w:r>
        <w:rPr>
          <w:rFonts w:eastAsia="宋体" w:hint="eastAsia"/>
          <w:lang w:eastAsia="zh-CN"/>
        </w:rPr>
        <w:t>》“</w:t>
      </w:r>
      <w:r>
        <w:t>隆</w:t>
      </w:r>
      <w:r>
        <w:rPr>
          <w:rFonts w:eastAsia="宋体" w:hint="eastAsia"/>
          <w:lang w:eastAsia="zh-CN"/>
        </w:rPr>
        <w:t>”</w:t>
      </w:r>
      <w:r>
        <w:t>作</w:t>
      </w:r>
      <w:r>
        <w:rPr>
          <w:rFonts w:eastAsia="宋体" w:hint="eastAsia"/>
          <w:lang w:eastAsia="zh-CN"/>
        </w:rPr>
        <w:t>“</w:t>
      </w:r>
      <w:r>
        <w:t>降</w:t>
      </w:r>
      <w:r>
        <w:rPr>
          <w:rFonts w:eastAsia="宋体" w:hint="eastAsia"/>
          <w:lang w:eastAsia="zh-CN"/>
        </w:rPr>
        <w:t>”</w:t>
      </w:r>
      <w:r>
        <w:t>。</w:t>
      </w:r>
      <w:r>
        <w:rPr>
          <w:rFonts w:eastAsia="宋体" w:hint="eastAsia"/>
          <w:lang w:eastAsia="zh-CN"/>
        </w:rPr>
        <w:t>《</w:t>
      </w:r>
      <w:proofErr w:type="spellStart"/>
      <w:r>
        <w:t>齊策</w:t>
      </w:r>
      <w:proofErr w:type="spellEnd"/>
      <w:r>
        <w:rPr>
          <w:rFonts w:eastAsia="宋体" w:hint="eastAsia"/>
          <w:lang w:eastAsia="zh-CN"/>
        </w:rPr>
        <w:t>》</w:t>
      </w:r>
    </w:p>
    <w:p w14:paraId="2C793B0C" w14:textId="77777777" w:rsidR="00CC015B" w:rsidRDefault="00000000">
      <w:r>
        <w:rPr>
          <w:rFonts w:eastAsia="宋体" w:hint="eastAsia"/>
          <w:lang w:eastAsia="zh-CN"/>
        </w:rPr>
        <w:t>“</w:t>
      </w:r>
      <w:proofErr w:type="spellStart"/>
      <w:r>
        <w:t>歲八月降雨下</w:t>
      </w:r>
      <w:proofErr w:type="spellEnd"/>
      <w:r>
        <w:rPr>
          <w:rFonts w:eastAsia="宋体" w:hint="eastAsia"/>
          <w:lang w:eastAsia="zh-CN"/>
        </w:rPr>
        <w:t>”《</w:t>
      </w:r>
      <w:proofErr w:type="spellStart"/>
      <w:r>
        <w:t>風俗通義</w:t>
      </w:r>
      <w:proofErr w:type="spellEnd"/>
      <w:r>
        <w:rPr>
          <w:rFonts w:eastAsia="宋体" w:hint="eastAsia"/>
          <w:lang w:eastAsia="zh-CN"/>
        </w:rPr>
        <w:t>•</w:t>
      </w:r>
      <w:proofErr w:type="spellStart"/>
      <w:r>
        <w:t>祀典</w:t>
      </w:r>
      <w:proofErr w:type="spellEnd"/>
      <w:r>
        <w:rPr>
          <w:rFonts w:eastAsia="宋体" w:hint="eastAsia"/>
          <w:lang w:eastAsia="zh-CN"/>
        </w:rPr>
        <w:t>》</w:t>
      </w:r>
      <w:r>
        <w:t>篇</w:t>
      </w:r>
      <w:r>
        <w:rPr>
          <w:rFonts w:eastAsia="宋体" w:hint="eastAsia"/>
          <w:lang w:eastAsia="zh-CN"/>
        </w:rPr>
        <w:t>“</w:t>
      </w:r>
      <w:r>
        <w:t>降</w:t>
      </w:r>
      <w:r>
        <w:rPr>
          <w:rFonts w:eastAsia="宋体" w:hint="eastAsia"/>
          <w:lang w:eastAsia="zh-CN"/>
        </w:rPr>
        <w:t>”</w:t>
      </w:r>
      <w:r>
        <w:t>作</w:t>
      </w:r>
      <w:r>
        <w:rPr>
          <w:rFonts w:eastAsia="宋体" w:hint="eastAsia"/>
          <w:lang w:eastAsia="zh-CN"/>
        </w:rPr>
        <w:t>“</w:t>
      </w:r>
      <w:r>
        <w:t>隆</w:t>
      </w:r>
      <w:r>
        <w:rPr>
          <w:rFonts w:eastAsia="宋体" w:hint="eastAsia"/>
          <w:lang w:eastAsia="zh-CN"/>
        </w:rPr>
        <w:t>”</w:t>
      </w:r>
      <w:r>
        <w:t>。</w:t>
      </w:r>
      <w:r>
        <w:rPr>
          <w:lang w:eastAsia="zh-CN"/>
        </w:rPr>
        <w:t>是隆</w:t>
      </w:r>
      <w:proofErr w:type="gramStart"/>
      <w:r>
        <w:rPr>
          <w:lang w:eastAsia="zh-CN"/>
        </w:rPr>
        <w:t>與降通也</w:t>
      </w:r>
      <w:proofErr w:type="gramEnd"/>
      <w:r>
        <w:rPr>
          <w:lang w:eastAsia="zh-CN"/>
        </w:rPr>
        <w:t>。</w:t>
      </w:r>
      <w:r>
        <w:rPr>
          <w:rFonts w:eastAsia="宋体" w:hint="eastAsia"/>
          <w:lang w:eastAsia="zh-CN"/>
        </w:rPr>
        <w:t>《</w:t>
      </w:r>
      <w:r>
        <w:rPr>
          <w:lang w:eastAsia="zh-CN"/>
        </w:rPr>
        <w:t>吕氏春秋</w:t>
      </w:r>
      <w:r>
        <w:rPr>
          <w:rFonts w:eastAsia="宋体" w:hint="eastAsia"/>
          <w:lang w:eastAsia="zh-CN"/>
        </w:rPr>
        <w:t>》“</w:t>
      </w:r>
      <w:r>
        <w:rPr>
          <w:lang w:eastAsia="zh-CN"/>
        </w:rPr>
        <w:t>吴楚大隆</w:t>
      </w:r>
      <w:r>
        <w:rPr>
          <w:rFonts w:eastAsia="宋体" w:hint="eastAsia"/>
          <w:lang w:eastAsia="zh-CN"/>
        </w:rPr>
        <w:t>”</w:t>
      </w:r>
      <w:r>
        <w:rPr>
          <w:lang w:eastAsia="zh-CN"/>
        </w:rPr>
        <w:t>高誘曰</w:t>
      </w:r>
      <w:r>
        <w:rPr>
          <w:rFonts w:eastAsia="宋体" w:hint="eastAsia"/>
          <w:lang w:eastAsia="zh-CN"/>
        </w:rPr>
        <w:t>“</w:t>
      </w:r>
      <w:r>
        <w:rPr>
          <w:lang w:eastAsia="zh-CN"/>
        </w:rPr>
        <w:t>降當作格。</w:t>
      </w:r>
      <w:r>
        <w:t>格</w:t>
      </w:r>
    </w:p>
    <w:p w14:paraId="41DB16FF" w14:textId="77777777" w:rsidR="00CC015B" w:rsidRDefault="00000000">
      <w:proofErr w:type="spellStart"/>
      <w:r>
        <w:t>鬬也</w:t>
      </w:r>
      <w:proofErr w:type="spellEnd"/>
      <w:r>
        <w:t>。</w:t>
      </w:r>
      <w:r>
        <w:rPr>
          <w:rFonts w:eastAsia="宋体" w:hint="eastAsia"/>
          <w:lang w:eastAsia="zh-CN"/>
        </w:rPr>
        <w:t>”</w:t>
      </w:r>
      <w:proofErr w:type="spellStart"/>
      <w:r>
        <w:t>案：隆亦格鬬之名，字可不改</w:t>
      </w:r>
      <w:proofErr w:type="spellEnd"/>
      <w:r>
        <w:t>。</w:t>
      </w:r>
      <w:r>
        <w:rPr>
          <w:rFonts w:eastAsia="宋体" w:hint="eastAsia"/>
          <w:lang w:eastAsia="zh-CN"/>
        </w:rPr>
        <w:t>《</w:t>
      </w:r>
      <w:proofErr w:type="spellStart"/>
      <w:r>
        <w:t>逸周書。嘗麥</w:t>
      </w:r>
      <w:proofErr w:type="spellEnd"/>
      <w:r>
        <w:rPr>
          <w:rFonts w:eastAsia="宋体" w:hint="eastAsia"/>
          <w:lang w:eastAsia="zh-CN"/>
        </w:rPr>
        <w:t>》</w:t>
      </w:r>
      <w:proofErr w:type="spellStart"/>
      <w:r>
        <w:t>篇曰</w:t>
      </w:r>
      <w:proofErr w:type="spellEnd"/>
      <w:proofErr w:type="gramStart"/>
      <w:r>
        <w:t>：</w:t>
      </w:r>
      <w:r>
        <w:rPr>
          <w:rFonts w:eastAsia="宋体" w:hint="eastAsia"/>
          <w:lang w:eastAsia="zh-CN"/>
        </w:rPr>
        <w:t>“</w:t>
      </w:r>
      <w:proofErr w:type="spellStart"/>
      <w:proofErr w:type="gramEnd"/>
      <w:r>
        <w:t>其在殷之五子</w:t>
      </w:r>
      <w:proofErr w:type="spellEnd"/>
      <w:r>
        <w:t>，</w:t>
      </w:r>
      <w:r>
        <w:rPr>
          <w:rFonts w:eastAsia="宋体" w:hint="eastAsia"/>
          <w:lang w:eastAsia="zh-CN"/>
        </w:rPr>
        <w:t>“</w:t>
      </w:r>
      <w:r>
        <w:t>殷</w:t>
      </w:r>
      <w:r>
        <w:rPr>
          <w:rFonts w:eastAsia="宋体" w:hint="eastAsia"/>
          <w:lang w:eastAsia="zh-CN"/>
        </w:rPr>
        <w:t>”</w:t>
      </w:r>
      <w:proofErr w:type="spellStart"/>
      <w:r>
        <w:t>當作</w:t>
      </w:r>
      <w:proofErr w:type="spellEnd"/>
      <w:r>
        <w:rPr>
          <w:rFonts w:eastAsia="宋体" w:hint="eastAsia"/>
          <w:lang w:eastAsia="zh-CN"/>
        </w:rPr>
        <w:t>“</w:t>
      </w:r>
      <w:r>
        <w:t>夏</w:t>
      </w:r>
      <w:r>
        <w:rPr>
          <w:rFonts w:eastAsia="宋体" w:hint="eastAsia"/>
          <w:lang w:eastAsia="zh-CN"/>
        </w:rPr>
        <w:t>”</w:t>
      </w:r>
      <w:r>
        <w:t>。</w:t>
      </w:r>
      <w:proofErr w:type="spellStart"/>
      <w:r>
        <w:t>忘伯禹</w:t>
      </w:r>
      <w:proofErr w:type="spellEnd"/>
    </w:p>
    <w:p w14:paraId="0D0E1419" w14:textId="77777777" w:rsidR="00CC015B" w:rsidRDefault="00000000">
      <w:proofErr w:type="spellStart"/>
      <w:r>
        <w:t>之命假國無正用胥興作亂，遂凶厥國。皇天哀禹賜以彭壽，思正夏略</w:t>
      </w:r>
      <w:proofErr w:type="spellEnd"/>
      <w:proofErr w:type="gramStart"/>
      <w:r>
        <w:t>。</w:t>
      </w:r>
      <w:r>
        <w:rPr>
          <w:rFonts w:eastAsia="宋体" w:hint="eastAsia"/>
          <w:lang w:eastAsia="zh-CN"/>
        </w:rPr>
        <w:t>”</w:t>
      </w:r>
      <w:proofErr w:type="spellStart"/>
      <w:r>
        <w:t>五子胥興作</w:t>
      </w:r>
      <w:proofErr w:type="spellEnd"/>
      <w:proofErr w:type="gramEnd"/>
    </w:p>
    <w:p w14:paraId="7025C64A" w14:textId="77777777" w:rsidR="00CC015B" w:rsidRDefault="00000000">
      <w:proofErr w:type="spellStart"/>
      <w:r>
        <w:t>亂，所謂家鬨也。五子，即五觀也</w:t>
      </w:r>
      <w:proofErr w:type="spellEnd"/>
      <w:r>
        <w:t>。</w:t>
      </w:r>
      <w:r>
        <w:rPr>
          <w:rFonts w:eastAsia="宋体" w:hint="eastAsia"/>
          <w:lang w:eastAsia="zh-CN"/>
        </w:rPr>
        <w:t>《</w:t>
      </w:r>
      <w:proofErr w:type="spellStart"/>
      <w:r>
        <w:t>楚語</w:t>
      </w:r>
      <w:proofErr w:type="spellEnd"/>
      <w:r>
        <w:rPr>
          <w:rFonts w:eastAsia="宋体" w:hint="eastAsia"/>
          <w:lang w:eastAsia="zh-CN"/>
        </w:rPr>
        <w:t>》</w:t>
      </w:r>
      <w:r>
        <w:t>曰</w:t>
      </w:r>
      <w:proofErr w:type="gramStart"/>
      <w:r>
        <w:t>：</w:t>
      </w:r>
      <w:r>
        <w:rPr>
          <w:rFonts w:eastAsia="宋体" w:hint="eastAsia"/>
          <w:lang w:eastAsia="zh-CN"/>
        </w:rPr>
        <w:t>“</w:t>
      </w:r>
      <w:proofErr w:type="spellStart"/>
      <w:proofErr w:type="gramEnd"/>
      <w:r>
        <w:t>堯有丹朱，舜有商均，啟有五觀，湯有太</w:t>
      </w:r>
      <w:proofErr w:type="spellEnd"/>
    </w:p>
    <w:p w14:paraId="74350276" w14:textId="77777777" w:rsidR="00CC015B" w:rsidRDefault="00000000">
      <w:proofErr w:type="spellStart"/>
      <w:r>
        <w:t>甲文王有管、蔡。是五王者，皆玄德也，而有姦子</w:t>
      </w:r>
      <w:proofErr w:type="spellEnd"/>
      <w:proofErr w:type="gramStart"/>
      <w:r>
        <w:t>。</w:t>
      </w:r>
      <w:r>
        <w:rPr>
          <w:rFonts w:eastAsia="宋体" w:hint="eastAsia"/>
          <w:lang w:eastAsia="zh-CN"/>
        </w:rPr>
        <w:t>”</w:t>
      </w:r>
      <w:proofErr w:type="spellStart"/>
      <w:r>
        <w:t>五觀</w:t>
      </w:r>
      <w:proofErr w:type="gramEnd"/>
      <w:r>
        <w:t>，或曰武觀</w:t>
      </w:r>
      <w:proofErr w:type="spellEnd"/>
      <w:r>
        <w:t>。</w:t>
      </w:r>
      <w:r>
        <w:rPr>
          <w:rFonts w:eastAsia="宋体" w:hint="eastAsia"/>
          <w:lang w:eastAsia="zh-CN"/>
        </w:rPr>
        <w:t>《</w:t>
      </w:r>
      <w:proofErr w:type="spellStart"/>
      <w:r>
        <w:t>竹書</w:t>
      </w:r>
      <w:proofErr w:type="spellEnd"/>
      <w:r>
        <w:rPr>
          <w:rFonts w:eastAsia="宋体" w:hint="eastAsia"/>
          <w:lang w:eastAsia="zh-CN"/>
        </w:rPr>
        <w:t>》“</w:t>
      </w:r>
      <w:proofErr w:type="spellStart"/>
      <w:r>
        <w:t>帝啟十</w:t>
      </w:r>
      <w:proofErr w:type="spellEnd"/>
    </w:p>
    <w:p w14:paraId="30AC5331" w14:textId="77777777" w:rsidR="00CC015B" w:rsidRDefault="00000000">
      <w:proofErr w:type="spellStart"/>
      <w:r>
        <w:lastRenderedPageBreak/>
        <w:t>年，帝巡守，舞</w:t>
      </w:r>
      <w:proofErr w:type="spellEnd"/>
      <w:r>
        <w:rPr>
          <w:rFonts w:eastAsia="宋体" w:hint="eastAsia"/>
          <w:lang w:eastAsia="zh-CN"/>
        </w:rPr>
        <w:t>《</w:t>
      </w:r>
      <w:proofErr w:type="spellStart"/>
      <w:r>
        <w:t>九招</w:t>
      </w:r>
      <w:proofErr w:type="spellEnd"/>
      <w:r>
        <w:rPr>
          <w:rFonts w:eastAsia="宋体" w:hint="eastAsia"/>
          <w:lang w:eastAsia="zh-CN"/>
        </w:rPr>
        <w:t>》</w:t>
      </w:r>
      <w:proofErr w:type="spellStart"/>
      <w:r>
        <w:t>于大穆之野。十一年，放王季子武觀于西河。十五年，武觀以西河</w:t>
      </w:r>
      <w:proofErr w:type="spellEnd"/>
    </w:p>
    <w:p w14:paraId="5E004F0C" w14:textId="77777777" w:rsidR="00CC015B" w:rsidRDefault="00000000">
      <w:proofErr w:type="spellStart"/>
      <w:r>
        <w:t>叛。彭伯壽</w:t>
      </w:r>
      <w:proofErr w:type="spellEnd"/>
    </w:p>
    <w:p w14:paraId="4CE56DCE" w14:textId="77777777" w:rsidR="00CC015B" w:rsidRDefault="00000000">
      <w:proofErr w:type="spellStart"/>
      <w:r>
        <w:t>帥師征西河武觀</w:t>
      </w:r>
      <w:proofErr w:type="gramStart"/>
      <w:r>
        <w:t>來</w:t>
      </w:r>
      <w:proofErr w:type="gramEnd"/>
      <w:r>
        <w:t>歸</w:t>
      </w:r>
      <w:proofErr w:type="spellEnd"/>
      <w:r>
        <w:t>。</w:t>
      </w:r>
      <w:r>
        <w:rPr>
          <w:rFonts w:eastAsia="宋体" w:hint="eastAsia"/>
          <w:lang w:eastAsia="zh-CN"/>
        </w:rPr>
        <w:t>”《</w:t>
      </w:r>
      <w:proofErr w:type="spellStart"/>
      <w:r>
        <w:t>墨子</w:t>
      </w:r>
      <w:proofErr w:type="spellEnd"/>
      <w:r>
        <w:rPr>
          <w:rFonts w:eastAsia="宋体" w:hint="eastAsia"/>
          <w:lang w:eastAsia="zh-CN"/>
        </w:rPr>
        <w:t>》</w:t>
      </w:r>
      <w:proofErr w:type="spellStart"/>
      <w:r>
        <w:t>引武觀，亦言</w:t>
      </w:r>
      <w:proofErr w:type="gramStart"/>
      <w:r>
        <w:t>啟</w:t>
      </w:r>
      <w:proofErr w:type="spellEnd"/>
      <w:proofErr w:type="gramEnd"/>
      <w:r>
        <w:rPr>
          <w:rFonts w:eastAsia="宋体" w:hint="eastAsia"/>
          <w:lang w:eastAsia="zh-CN"/>
        </w:rPr>
        <w:t>“</w:t>
      </w:r>
      <w:proofErr w:type="spellStart"/>
      <w:r>
        <w:t>淫溢康樂于</w:t>
      </w:r>
      <w:proofErr w:type="spellEnd"/>
    </w:p>
    <w:p w14:paraId="18B247A3" w14:textId="77777777" w:rsidR="00CC015B" w:rsidRDefault="00000000">
      <w:pPr>
        <w:rPr>
          <w:lang w:eastAsia="zh-CN"/>
        </w:rPr>
      </w:pPr>
      <w:r>
        <w:rPr>
          <w:lang w:eastAsia="zh-CN"/>
        </w:rPr>
        <w:t>【第</w:t>
      </w:r>
      <w:r>
        <w:rPr>
          <w:lang w:eastAsia="zh-CN"/>
        </w:rPr>
        <w:t>255</w:t>
      </w:r>
      <w:r>
        <w:rPr>
          <w:lang w:eastAsia="zh-CN"/>
        </w:rPr>
        <w:t>页】</w:t>
      </w:r>
    </w:p>
    <w:p w14:paraId="0A72FCDA" w14:textId="77777777" w:rsidR="00CC015B" w:rsidRDefault="00000000">
      <w:pPr>
        <w:rPr>
          <w:lang w:eastAsia="zh-CN"/>
        </w:rPr>
      </w:pPr>
      <w:r>
        <w:rPr>
          <w:lang w:eastAsia="zh-CN"/>
        </w:rPr>
        <w:t>野</w:t>
      </w:r>
      <w:proofErr w:type="gramStart"/>
      <w:r>
        <w:rPr>
          <w:rFonts w:eastAsia="宋体" w:hint="eastAsia"/>
          <w:lang w:eastAsia="zh-CN"/>
        </w:rPr>
        <w:t>”</w:t>
      </w:r>
      <w:proofErr w:type="gramEnd"/>
      <w:r>
        <w:rPr>
          <w:lang w:eastAsia="zh-CN"/>
        </w:rPr>
        <w:t>。是五觀之作亂，實</w:t>
      </w:r>
      <w:proofErr w:type="gramStart"/>
      <w:r>
        <w:rPr>
          <w:lang w:eastAsia="zh-CN"/>
        </w:rPr>
        <w:t>啟</w:t>
      </w:r>
      <w:proofErr w:type="gramEnd"/>
      <w:r>
        <w:rPr>
          <w:lang w:eastAsia="zh-CN"/>
        </w:rPr>
        <w:t>之康娱自縱，有以開之。故云</w:t>
      </w:r>
      <w:r>
        <w:rPr>
          <w:rFonts w:eastAsia="宋体" w:hint="eastAsia"/>
          <w:lang w:eastAsia="zh-CN"/>
        </w:rPr>
        <w:t>“</w:t>
      </w:r>
      <w:proofErr w:type="gramStart"/>
      <w:r>
        <w:rPr>
          <w:lang w:eastAsia="zh-CN"/>
        </w:rPr>
        <w:t>啟</w:t>
      </w:r>
      <w:proofErr w:type="gramEnd"/>
      <w:r>
        <w:rPr>
          <w:rFonts w:eastAsia="宋体" w:hint="eastAsia"/>
          <w:lang w:eastAsia="zh-CN"/>
        </w:rPr>
        <w:t>《</w:t>
      </w:r>
      <w:r>
        <w:rPr>
          <w:lang w:eastAsia="zh-CN"/>
        </w:rPr>
        <w:t>九辯</w:t>
      </w:r>
      <w:r>
        <w:rPr>
          <w:rFonts w:eastAsia="宋体" w:hint="eastAsia"/>
          <w:lang w:eastAsia="zh-CN"/>
        </w:rPr>
        <w:t>》</w:t>
      </w:r>
      <w:r>
        <w:rPr>
          <w:lang w:eastAsia="zh-CN"/>
        </w:rPr>
        <w:t>與</w:t>
      </w:r>
      <w:r>
        <w:rPr>
          <w:rFonts w:eastAsia="宋体" w:hint="eastAsia"/>
          <w:lang w:eastAsia="zh-CN"/>
        </w:rPr>
        <w:t>《</w:t>
      </w:r>
      <w:r>
        <w:rPr>
          <w:lang w:eastAsia="zh-CN"/>
        </w:rPr>
        <w:t>九歌</w:t>
      </w:r>
      <w:r>
        <w:rPr>
          <w:rFonts w:eastAsia="宋体" w:hint="eastAsia"/>
          <w:lang w:eastAsia="zh-CN"/>
        </w:rPr>
        <w:t>》</w:t>
      </w:r>
      <w:r>
        <w:rPr>
          <w:lang w:eastAsia="zh-CN"/>
        </w:rPr>
        <w:t>兮，夏康娱以</w:t>
      </w:r>
    </w:p>
    <w:p w14:paraId="785AF95B" w14:textId="77777777" w:rsidR="00CC015B" w:rsidRDefault="00000000">
      <w:proofErr w:type="spellStart"/>
      <w:r>
        <w:t>自縱。不顧難以圖後兮</w:t>
      </w:r>
      <w:proofErr w:type="spellEnd"/>
      <w:proofErr w:type="gramStart"/>
      <w:r>
        <w:t>，</w:t>
      </w:r>
      <w:r>
        <w:t>“</w:t>
      </w:r>
      <w:proofErr w:type="spellStart"/>
      <w:proofErr w:type="gramEnd"/>
      <w:r>
        <w:t>五子用乎家巷</w:t>
      </w:r>
      <w:proofErr w:type="spellEnd"/>
      <w:r>
        <w:rPr>
          <w:rFonts w:eastAsia="宋体" w:hint="eastAsia"/>
          <w:lang w:eastAsia="zh-CN"/>
        </w:rPr>
        <w:t>”</w:t>
      </w:r>
      <w:proofErr w:type="spellStart"/>
      <w:r>
        <w:t>也。王注以</w:t>
      </w:r>
      <w:proofErr w:type="spellEnd"/>
      <w:r>
        <w:rPr>
          <w:rFonts w:eastAsia="宋体" w:hint="eastAsia"/>
          <w:lang w:eastAsia="zh-CN"/>
        </w:rPr>
        <w:t>“</w:t>
      </w:r>
      <w:proofErr w:type="spellStart"/>
      <w:r>
        <w:t>家巷</w:t>
      </w:r>
      <w:proofErr w:type="spellEnd"/>
      <w:r>
        <w:rPr>
          <w:rFonts w:eastAsia="宋体" w:hint="eastAsia"/>
          <w:lang w:eastAsia="zh-CN"/>
        </w:rPr>
        <w:t>”</w:t>
      </w:r>
      <w:r>
        <w:t>爲</w:t>
      </w:r>
      <w:r>
        <w:rPr>
          <w:rFonts w:eastAsia="宋体" w:hint="eastAsia"/>
          <w:lang w:eastAsia="zh-CN"/>
        </w:rPr>
        <w:t>“</w:t>
      </w:r>
      <w:proofErr w:type="spellStart"/>
      <w:r>
        <w:t>家居閭巷</w:t>
      </w:r>
      <w:proofErr w:type="spellEnd"/>
      <w:r>
        <w:rPr>
          <w:rFonts w:eastAsia="宋体" w:hint="eastAsia"/>
          <w:lang w:eastAsia="zh-CN"/>
        </w:rPr>
        <w:t>”</w:t>
      </w:r>
      <w:r>
        <w:t>，</w:t>
      </w:r>
      <w:proofErr w:type="spellStart"/>
      <w:r>
        <w:t>失之矣。五子</w:t>
      </w:r>
      <w:proofErr w:type="spellEnd"/>
    </w:p>
    <w:p w14:paraId="551D00CF" w14:textId="77777777" w:rsidR="00CC015B" w:rsidRDefault="00000000">
      <w:proofErr w:type="spellStart"/>
      <w:r>
        <w:t>家巷，即當</w:t>
      </w:r>
      <w:proofErr w:type="gramStart"/>
      <w:r>
        <w:t>啟</w:t>
      </w:r>
      <w:proofErr w:type="gramEnd"/>
      <w:r>
        <w:t>之世，楊雄</w:t>
      </w:r>
      <w:proofErr w:type="spellEnd"/>
      <w:r>
        <w:rPr>
          <w:rFonts w:eastAsia="宋体" w:hint="eastAsia"/>
          <w:lang w:eastAsia="zh-CN"/>
        </w:rPr>
        <w:t>《</w:t>
      </w:r>
      <w:proofErr w:type="spellStart"/>
      <w:r>
        <w:t>宗正箴</w:t>
      </w:r>
      <w:proofErr w:type="spellEnd"/>
      <w:r>
        <w:rPr>
          <w:rFonts w:eastAsia="宋体" w:hint="eastAsia"/>
          <w:lang w:eastAsia="zh-CN"/>
        </w:rPr>
        <w:t>》</w:t>
      </w:r>
      <w:proofErr w:type="spellStart"/>
      <w:r>
        <w:t>及王注以爲太康時，亦失之矣</w:t>
      </w:r>
      <w:proofErr w:type="spellEnd"/>
    </w:p>
    <w:p w14:paraId="54B4DCA4" w14:textId="77777777" w:rsidR="00CC015B" w:rsidRDefault="00000000">
      <w:pPr>
        <w:rPr>
          <w:rFonts w:eastAsia="宋体"/>
          <w:lang w:eastAsia="zh-CN"/>
        </w:rPr>
      </w:pPr>
      <w:proofErr w:type="spellStart"/>
      <w:proofErr w:type="gramStart"/>
      <w:r>
        <w:t>又何芳之</w:t>
      </w:r>
      <w:proofErr w:type="gramEnd"/>
      <w:r>
        <w:t>能</w:t>
      </w:r>
      <w:proofErr w:type="spellEnd"/>
      <w:r>
        <w:rPr>
          <w:rFonts w:eastAsia="宋体" w:hint="eastAsia"/>
          <w:lang w:eastAsia="zh-CN"/>
        </w:rPr>
        <w:t>（</w:t>
      </w:r>
      <w:r>
        <w:t>祇</w:t>
      </w:r>
      <w:r>
        <w:rPr>
          <w:rFonts w:eastAsia="宋体" w:hint="eastAsia"/>
          <w:lang w:eastAsia="zh-CN"/>
        </w:rPr>
        <w:t>）【</w:t>
      </w:r>
      <w:r>
        <w:t>祗</w:t>
      </w:r>
      <w:r>
        <w:rPr>
          <w:rFonts w:eastAsia="宋体" w:hint="eastAsia"/>
          <w:lang w:eastAsia="zh-CN"/>
        </w:rPr>
        <w:t>】</w:t>
      </w:r>
    </w:p>
    <w:p w14:paraId="39815872" w14:textId="77777777" w:rsidR="00CC015B" w:rsidRDefault="00000000">
      <w:r>
        <w:rPr>
          <w:rFonts w:eastAsia="宋体" w:hint="eastAsia"/>
          <w:lang w:eastAsia="zh-CN"/>
        </w:rPr>
        <w:t>“</w:t>
      </w:r>
      <w:proofErr w:type="spellStart"/>
      <w:proofErr w:type="gramStart"/>
      <w:r>
        <w:t>椒</w:t>
      </w:r>
      <w:proofErr w:type="gramEnd"/>
      <w:r>
        <w:t>專佞以慢慆兮，樧又欲充夫佩幃。既干進而務入兮，又何芳之能祗</w:t>
      </w:r>
      <w:proofErr w:type="spellEnd"/>
      <w:r>
        <w:t>？</w:t>
      </w:r>
      <w:r>
        <w:rPr>
          <w:rFonts w:eastAsia="宋体" w:hint="eastAsia"/>
          <w:lang w:eastAsia="zh-CN"/>
        </w:rPr>
        <w:t>”</w:t>
      </w:r>
      <w:proofErr w:type="spellStart"/>
      <w:r>
        <w:t>王注曰</w:t>
      </w:r>
      <w:proofErr w:type="spellEnd"/>
      <w:r>
        <w:t>：</w:t>
      </w:r>
    </w:p>
    <w:p w14:paraId="322AD13A" w14:textId="77777777" w:rsidR="00CC015B" w:rsidRDefault="00000000">
      <w:pPr>
        <w:rPr>
          <w:lang w:eastAsia="zh-CN"/>
        </w:rPr>
      </w:pPr>
      <w:r>
        <w:rPr>
          <w:rFonts w:eastAsia="宋体" w:hint="eastAsia"/>
          <w:lang w:eastAsia="zh-CN"/>
        </w:rPr>
        <w:t>“</w:t>
      </w:r>
      <w:proofErr w:type="gramStart"/>
      <w:r>
        <w:rPr>
          <w:lang w:eastAsia="zh-CN"/>
        </w:rPr>
        <w:t>祗</w:t>
      </w:r>
      <w:proofErr w:type="gramEnd"/>
      <w:r>
        <w:rPr>
          <w:lang w:eastAsia="zh-CN"/>
        </w:rPr>
        <w:t>，敬也。言苟欲自進，求入</w:t>
      </w:r>
      <w:proofErr w:type="gramStart"/>
      <w:r>
        <w:rPr>
          <w:lang w:eastAsia="zh-CN"/>
        </w:rPr>
        <w:t>於</w:t>
      </w:r>
      <w:proofErr w:type="gramEnd"/>
      <w:r>
        <w:rPr>
          <w:lang w:eastAsia="zh-CN"/>
        </w:rPr>
        <w:t>君，身得爵禄而已，</w:t>
      </w:r>
      <w:proofErr w:type="gramStart"/>
      <w:r>
        <w:rPr>
          <w:lang w:eastAsia="zh-CN"/>
        </w:rPr>
        <w:t>復</w:t>
      </w:r>
      <w:proofErr w:type="gramEnd"/>
      <w:r>
        <w:rPr>
          <w:lang w:eastAsia="zh-CN"/>
        </w:rPr>
        <w:t>何能敬</w:t>
      </w:r>
      <w:proofErr w:type="gramStart"/>
      <w:r>
        <w:rPr>
          <w:lang w:eastAsia="zh-CN"/>
        </w:rPr>
        <w:t>愛</w:t>
      </w:r>
      <w:proofErr w:type="gramEnd"/>
      <w:r>
        <w:rPr>
          <w:lang w:eastAsia="zh-CN"/>
        </w:rPr>
        <w:t>賢人而舉用之也？</w:t>
      </w:r>
      <w:r>
        <w:rPr>
          <w:rFonts w:eastAsia="宋体" w:hint="eastAsia"/>
          <w:lang w:eastAsia="zh-CN"/>
        </w:rPr>
        <w:t>”</w:t>
      </w:r>
      <w:r>
        <w:rPr>
          <w:lang w:eastAsia="zh-CN"/>
        </w:rPr>
        <w:t>引之</w:t>
      </w:r>
    </w:p>
    <w:p w14:paraId="2FA9604F" w14:textId="77777777" w:rsidR="00CC015B" w:rsidRDefault="00000000">
      <w:proofErr w:type="spellStart"/>
      <w:r>
        <w:t>曰：祗之言振也。言干進務入之人，委蛇從俗，必不能自振其芬芳，非不能敬賢之謂也</w:t>
      </w:r>
      <w:proofErr w:type="spellEnd"/>
    </w:p>
    <w:p w14:paraId="0FE0800F" w14:textId="77777777" w:rsidR="00CC015B" w:rsidRDefault="00000000">
      <w:pPr>
        <w:rPr>
          <w:rFonts w:eastAsia="宋体"/>
          <w:lang w:eastAsia="zh-CN"/>
        </w:rPr>
      </w:pPr>
      <w:proofErr w:type="spellStart"/>
      <w:r>
        <w:t>上文云</w:t>
      </w:r>
      <w:proofErr w:type="spellEnd"/>
      <w:r>
        <w:rPr>
          <w:rFonts w:eastAsia="宋体" w:hint="eastAsia"/>
          <w:lang w:eastAsia="zh-CN"/>
        </w:rPr>
        <w:t>“</w:t>
      </w:r>
      <w:proofErr w:type="spellStart"/>
      <w:r>
        <w:t>蘭茝變而</w:t>
      </w:r>
      <w:proofErr w:type="gramStart"/>
      <w:r>
        <w:t>不</w:t>
      </w:r>
      <w:proofErr w:type="gramEnd"/>
      <w:r>
        <w:t>芳</w:t>
      </w:r>
      <w:proofErr w:type="spellEnd"/>
      <w:r>
        <w:rPr>
          <w:rFonts w:eastAsia="宋体" w:hint="eastAsia"/>
          <w:lang w:eastAsia="zh-CN"/>
        </w:rPr>
        <w:t>”</w:t>
      </w:r>
      <w:r>
        <w:t>，</w:t>
      </w:r>
      <w:proofErr w:type="spellStart"/>
      <w:r>
        <w:t>意與此同</w:t>
      </w:r>
      <w:proofErr w:type="spellEnd"/>
      <w:r>
        <w:t>。</w:t>
      </w:r>
      <w:r>
        <w:rPr>
          <w:rFonts w:eastAsia="宋体" w:hint="eastAsia"/>
          <w:lang w:eastAsia="zh-CN"/>
        </w:rPr>
        <w:t>《</w:t>
      </w:r>
      <w:proofErr w:type="spellStart"/>
      <w:r>
        <w:t>逸周書。文政</w:t>
      </w:r>
      <w:proofErr w:type="spellEnd"/>
      <w:r>
        <w:rPr>
          <w:rFonts w:eastAsia="宋体" w:hint="eastAsia"/>
          <w:lang w:eastAsia="zh-CN"/>
        </w:rPr>
        <w:t>》</w:t>
      </w:r>
      <w:r>
        <w:t>篇</w:t>
      </w:r>
      <w:r>
        <w:rPr>
          <w:rFonts w:eastAsia="宋体" w:hint="eastAsia"/>
          <w:lang w:eastAsia="zh-CN"/>
        </w:rPr>
        <w:t>“</w:t>
      </w:r>
      <w:proofErr w:type="spellStart"/>
      <w:proofErr w:type="gramStart"/>
      <w:r>
        <w:t>祗</w:t>
      </w:r>
      <w:proofErr w:type="gramEnd"/>
      <w:r>
        <w:t>民之死</w:t>
      </w:r>
      <w:proofErr w:type="spellEnd"/>
      <w:r>
        <w:rPr>
          <w:rFonts w:eastAsia="宋体" w:hint="eastAsia"/>
          <w:lang w:eastAsia="zh-CN"/>
        </w:rPr>
        <w:t>”</w:t>
      </w:r>
      <w:r>
        <w:t>，</w:t>
      </w:r>
      <w:proofErr w:type="spellStart"/>
      <w:r>
        <w:t>謂振民之死也</w:t>
      </w:r>
      <w:proofErr w:type="spellEnd"/>
      <w:r>
        <w:t>。</w:t>
      </w:r>
      <w:r>
        <w:rPr>
          <w:rFonts w:eastAsia="宋体" w:hint="eastAsia"/>
          <w:lang w:eastAsia="zh-CN"/>
        </w:rPr>
        <w:t>“</w:t>
      </w:r>
      <w:r>
        <w:t>祗</w:t>
      </w:r>
      <w:r>
        <w:rPr>
          <w:rFonts w:eastAsia="宋体" w:hint="eastAsia"/>
          <w:lang w:eastAsia="zh-CN"/>
        </w:rPr>
        <w:t>”</w:t>
      </w:r>
    </w:p>
    <w:p w14:paraId="329D6C42" w14:textId="77777777" w:rsidR="00CC015B" w:rsidRDefault="00000000">
      <w:r>
        <w:t>與</w:t>
      </w:r>
      <w:r>
        <w:rPr>
          <w:rFonts w:eastAsia="宋体" w:hint="eastAsia"/>
          <w:lang w:eastAsia="zh-CN"/>
        </w:rPr>
        <w:t>“</w:t>
      </w:r>
      <w:r>
        <w:t>振</w:t>
      </w:r>
      <w:r>
        <w:rPr>
          <w:rFonts w:eastAsia="宋体" w:hint="eastAsia"/>
          <w:lang w:eastAsia="zh-CN"/>
        </w:rPr>
        <w:t>”</w:t>
      </w:r>
      <w:proofErr w:type="spellStart"/>
      <w:r>
        <w:t>聲近而義同，故字或相通</w:t>
      </w:r>
      <w:proofErr w:type="spellEnd"/>
      <w:r>
        <w:t>。</w:t>
      </w:r>
      <w:r>
        <w:rPr>
          <w:rFonts w:eastAsia="宋体" w:hint="eastAsia"/>
          <w:lang w:eastAsia="zh-CN"/>
        </w:rPr>
        <w:t>《</w:t>
      </w:r>
      <w:proofErr w:type="spellStart"/>
      <w:r>
        <w:t>皋陶謨</w:t>
      </w:r>
      <w:proofErr w:type="spellEnd"/>
      <w:r>
        <w:rPr>
          <w:rFonts w:eastAsia="宋体" w:hint="eastAsia"/>
          <w:lang w:eastAsia="zh-CN"/>
        </w:rPr>
        <w:t>》</w:t>
      </w:r>
      <w:r>
        <w:t>曰：</w:t>
      </w:r>
      <w:r>
        <w:rPr>
          <w:rFonts w:eastAsia="宋体" w:hint="eastAsia"/>
          <w:lang w:eastAsia="zh-CN"/>
        </w:rPr>
        <w:t>‘</w:t>
      </w:r>
      <w:proofErr w:type="spellStart"/>
      <w:r>
        <w:t>嚴祗敬六德</w:t>
      </w:r>
      <w:proofErr w:type="spellEnd"/>
      <w:r>
        <w:t>。</w:t>
      </w:r>
      <w:r>
        <w:rPr>
          <w:rFonts w:eastAsia="宋体" w:hint="eastAsia"/>
          <w:lang w:eastAsia="zh-CN"/>
        </w:rPr>
        <w:t>’《</w:t>
      </w:r>
      <w:proofErr w:type="spellStart"/>
      <w:r>
        <w:t>史記。夏本紀</w:t>
      </w:r>
      <w:proofErr w:type="spellEnd"/>
      <w:r>
        <w:rPr>
          <w:rFonts w:eastAsia="宋体" w:hint="eastAsia"/>
          <w:lang w:eastAsia="zh-CN"/>
        </w:rPr>
        <w:t>》“</w:t>
      </w:r>
      <w:r>
        <w:t>祗</w:t>
      </w:r>
      <w:r>
        <w:rPr>
          <w:rFonts w:eastAsia="宋体" w:hint="eastAsia"/>
          <w:lang w:eastAsia="zh-CN"/>
        </w:rPr>
        <w:t>”</w:t>
      </w:r>
      <w:r>
        <w:t>作</w:t>
      </w:r>
    </w:p>
    <w:p w14:paraId="5C4EEB47" w14:textId="77777777" w:rsidR="00CC015B" w:rsidRDefault="00000000">
      <w:pPr>
        <w:rPr>
          <w:lang w:eastAsia="zh-CN"/>
        </w:rPr>
      </w:pPr>
      <w:r>
        <w:rPr>
          <w:rFonts w:eastAsia="宋体" w:hint="eastAsia"/>
          <w:lang w:eastAsia="zh-CN"/>
        </w:rPr>
        <w:t>‘</w:t>
      </w:r>
      <w:r>
        <w:t>振</w:t>
      </w:r>
      <w:r>
        <w:rPr>
          <w:rFonts w:eastAsia="宋体" w:hint="eastAsia"/>
          <w:lang w:eastAsia="zh-CN"/>
        </w:rPr>
        <w:t>’</w:t>
      </w:r>
      <w:r>
        <w:t>。</w:t>
      </w:r>
      <w:r>
        <w:rPr>
          <w:rFonts w:eastAsia="宋体" w:hint="eastAsia"/>
          <w:lang w:eastAsia="zh-CN"/>
        </w:rPr>
        <w:t>《</w:t>
      </w:r>
      <w:proofErr w:type="spellStart"/>
      <w:r>
        <w:t>粊誓</w:t>
      </w:r>
      <w:proofErr w:type="spellEnd"/>
      <w:r>
        <w:rPr>
          <w:rFonts w:eastAsia="宋体" w:hint="eastAsia"/>
          <w:lang w:eastAsia="zh-CN"/>
        </w:rPr>
        <w:t>》</w:t>
      </w:r>
      <w:r>
        <w:t>：</w:t>
      </w:r>
      <w:r>
        <w:rPr>
          <w:rFonts w:eastAsia="宋体" w:hint="eastAsia"/>
          <w:lang w:eastAsia="zh-CN"/>
        </w:rPr>
        <w:t>“</w:t>
      </w:r>
      <w:proofErr w:type="spellStart"/>
      <w:proofErr w:type="gramStart"/>
      <w:r>
        <w:t>祗</w:t>
      </w:r>
      <w:proofErr w:type="gramEnd"/>
      <w:r>
        <w:t>復之</w:t>
      </w:r>
      <w:proofErr w:type="spellEnd"/>
      <w:r>
        <w:t>。</w:t>
      </w:r>
      <w:r>
        <w:rPr>
          <w:rFonts w:eastAsia="宋体" w:hint="eastAsia"/>
          <w:lang w:eastAsia="zh-CN"/>
        </w:rPr>
        <w:t>”《</w:t>
      </w:r>
      <w:proofErr w:type="spellStart"/>
      <w:r>
        <w:t>魯世家</w:t>
      </w:r>
      <w:proofErr w:type="spellEnd"/>
      <w:r>
        <w:rPr>
          <w:rFonts w:eastAsia="宋体" w:hint="eastAsia"/>
          <w:lang w:eastAsia="zh-CN"/>
        </w:rPr>
        <w:t>》“</w:t>
      </w:r>
      <w:r>
        <w:t>祗</w:t>
      </w:r>
      <w:r>
        <w:rPr>
          <w:rFonts w:eastAsia="宋体" w:hint="eastAsia"/>
          <w:lang w:eastAsia="zh-CN"/>
        </w:rPr>
        <w:t>”</w:t>
      </w:r>
      <w:r>
        <w:t>作</w:t>
      </w:r>
      <w:r>
        <w:rPr>
          <w:rFonts w:eastAsia="宋体" w:hint="eastAsia"/>
          <w:lang w:eastAsia="zh-CN"/>
        </w:rPr>
        <w:t>“</w:t>
      </w:r>
      <w:r>
        <w:t>敬</w:t>
      </w:r>
      <w:r>
        <w:rPr>
          <w:rFonts w:eastAsia="宋体" w:hint="eastAsia"/>
          <w:lang w:eastAsia="zh-CN"/>
        </w:rPr>
        <w:t>”</w:t>
      </w:r>
      <w:r>
        <w:t>，</w:t>
      </w:r>
      <w:proofErr w:type="spellStart"/>
      <w:r>
        <w:t>徐廣曰</w:t>
      </w:r>
      <w:proofErr w:type="spellEnd"/>
      <w:r>
        <w:t>：</w:t>
      </w:r>
      <w:r>
        <w:rPr>
          <w:rFonts w:eastAsia="宋体" w:hint="eastAsia"/>
          <w:lang w:eastAsia="zh-CN"/>
        </w:rPr>
        <w:t>“</w:t>
      </w:r>
      <w:proofErr w:type="spellStart"/>
      <w:proofErr w:type="gramStart"/>
      <w:r>
        <w:t>一</w:t>
      </w:r>
      <w:proofErr w:type="gramEnd"/>
      <w:r>
        <w:t>作振</w:t>
      </w:r>
      <w:proofErr w:type="spellEnd"/>
      <w:r>
        <w:t>。</w:t>
      </w:r>
      <w:r>
        <w:rPr>
          <w:rFonts w:eastAsia="宋体" w:hint="eastAsia"/>
          <w:lang w:eastAsia="zh-CN"/>
        </w:rPr>
        <w:t>”《</w:t>
      </w:r>
      <w:r>
        <w:rPr>
          <w:lang w:eastAsia="zh-CN"/>
        </w:rPr>
        <w:t>内則</w:t>
      </w:r>
      <w:r>
        <w:rPr>
          <w:rFonts w:eastAsia="宋体" w:hint="eastAsia"/>
          <w:lang w:eastAsia="zh-CN"/>
        </w:rPr>
        <w:t>》</w:t>
      </w:r>
      <w:r>
        <w:rPr>
          <w:lang w:eastAsia="zh-CN"/>
        </w:rPr>
        <w:t>：</w:t>
      </w:r>
      <w:r>
        <w:rPr>
          <w:rFonts w:eastAsia="宋体" w:hint="eastAsia"/>
          <w:lang w:eastAsia="zh-CN"/>
        </w:rPr>
        <w:t>“</w:t>
      </w:r>
      <w:proofErr w:type="gramStart"/>
      <w:r>
        <w:rPr>
          <w:lang w:eastAsia="zh-CN"/>
        </w:rPr>
        <w:t>祗</w:t>
      </w:r>
      <w:proofErr w:type="gramEnd"/>
      <w:r>
        <w:rPr>
          <w:lang w:eastAsia="zh-CN"/>
        </w:rPr>
        <w:t>見</w:t>
      </w:r>
      <w:proofErr w:type="gramStart"/>
      <w:r>
        <w:rPr>
          <w:lang w:eastAsia="zh-CN"/>
        </w:rPr>
        <w:t>孺</w:t>
      </w:r>
      <w:proofErr w:type="gramEnd"/>
    </w:p>
    <w:p w14:paraId="5AA4F1AF" w14:textId="77777777" w:rsidR="00CC015B" w:rsidRDefault="00000000">
      <w:pPr>
        <w:rPr>
          <w:rFonts w:eastAsia="宋体"/>
          <w:lang w:eastAsia="zh-CN"/>
        </w:rPr>
      </w:pPr>
      <w:r>
        <w:rPr>
          <w:lang w:eastAsia="zh-CN"/>
        </w:rPr>
        <w:t>子。</w:t>
      </w:r>
      <w:r>
        <w:rPr>
          <w:rFonts w:eastAsia="宋体" w:hint="eastAsia"/>
          <w:lang w:eastAsia="zh-CN"/>
        </w:rPr>
        <w:t>”</w:t>
      </w:r>
      <w:r>
        <w:rPr>
          <w:lang w:eastAsia="zh-CN"/>
        </w:rPr>
        <w:t>鄭注曰：</w:t>
      </w:r>
      <w:r>
        <w:rPr>
          <w:rFonts w:eastAsia="宋体" w:hint="eastAsia"/>
          <w:lang w:eastAsia="zh-CN"/>
        </w:rPr>
        <w:t>“</w:t>
      </w:r>
      <w:proofErr w:type="gramStart"/>
      <w:r>
        <w:rPr>
          <w:lang w:eastAsia="zh-CN"/>
        </w:rPr>
        <w:t>祗</w:t>
      </w:r>
      <w:proofErr w:type="gramEnd"/>
      <w:r>
        <w:rPr>
          <w:lang w:eastAsia="zh-CN"/>
        </w:rPr>
        <w:t>，或作振。</w:t>
      </w:r>
      <w:r>
        <w:rPr>
          <w:rFonts w:eastAsia="宋体" w:hint="eastAsia"/>
          <w:lang w:eastAsia="zh-CN"/>
        </w:rPr>
        <w:t>”</w:t>
      </w:r>
    </w:p>
    <w:p w14:paraId="04D8C030" w14:textId="77777777" w:rsidR="00CC015B" w:rsidRDefault="00000000">
      <w:pPr>
        <w:rPr>
          <w:lang w:eastAsia="zh-CN"/>
        </w:rPr>
      </w:pPr>
      <w:r>
        <w:rPr>
          <w:lang w:eastAsia="zh-CN"/>
        </w:rPr>
        <w:t>簫鍾兮瑶簴</w:t>
      </w:r>
    </w:p>
    <w:p w14:paraId="0A519D59" w14:textId="77777777" w:rsidR="00CC015B" w:rsidRDefault="00000000">
      <w:pPr>
        <w:rPr>
          <w:rFonts w:eastAsia="宋体"/>
          <w:lang w:eastAsia="zh-CN"/>
        </w:rPr>
      </w:pPr>
      <w:r>
        <w:rPr>
          <w:rFonts w:eastAsia="宋体" w:hint="eastAsia"/>
          <w:lang w:eastAsia="zh-CN"/>
        </w:rPr>
        <w:t>《</w:t>
      </w:r>
      <w:r>
        <w:rPr>
          <w:lang w:eastAsia="zh-CN"/>
        </w:rPr>
        <w:t>九歌</w:t>
      </w:r>
      <w:r>
        <w:rPr>
          <w:rFonts w:eastAsia="宋体" w:hint="eastAsia"/>
          <w:lang w:eastAsia="zh-CN"/>
        </w:rPr>
        <w:t>》</w:t>
      </w:r>
      <w:r>
        <w:rPr>
          <w:lang w:eastAsia="zh-CN"/>
        </w:rPr>
        <w:t>：</w:t>
      </w:r>
      <w:r>
        <w:rPr>
          <w:rFonts w:eastAsia="宋体" w:hint="eastAsia"/>
          <w:lang w:eastAsia="zh-CN"/>
        </w:rPr>
        <w:t>“</w:t>
      </w:r>
      <w:r>
        <w:rPr>
          <w:lang w:eastAsia="zh-CN"/>
        </w:rPr>
        <w:t>縆瑟兮交鼓，簫鍾兮瑶</w:t>
      </w:r>
      <w:r>
        <w:rPr>
          <w:rFonts w:eastAsia="宋体" w:hint="eastAsia"/>
          <w:lang w:eastAsia="zh-CN"/>
        </w:rPr>
        <w:t>（</w:t>
      </w:r>
      <w:r>
        <w:rPr>
          <w:lang w:eastAsia="zh-CN"/>
        </w:rPr>
        <w:t>簴</w:t>
      </w:r>
      <w:r>
        <w:rPr>
          <w:rFonts w:eastAsia="宋体" w:hint="eastAsia"/>
          <w:lang w:eastAsia="zh-CN"/>
        </w:rPr>
        <w:t>）【</w:t>
      </w:r>
      <w:r>
        <w:rPr>
          <w:lang w:eastAsia="zh-CN"/>
        </w:rPr>
        <w:t>簴</w:t>
      </w:r>
      <w:r>
        <w:rPr>
          <w:rFonts w:eastAsia="宋体" w:hint="eastAsia"/>
          <w:lang w:eastAsia="zh-CN"/>
        </w:rPr>
        <w:t>】</w:t>
      </w:r>
      <w:r>
        <w:rPr>
          <w:lang w:eastAsia="zh-CN"/>
        </w:rPr>
        <w:t>，鳴䶵兮吹竽。</w:t>
      </w:r>
      <w:r>
        <w:rPr>
          <w:rFonts w:eastAsia="宋体" w:hint="eastAsia"/>
          <w:lang w:eastAsia="zh-CN"/>
        </w:rPr>
        <w:t>”“</w:t>
      </w:r>
      <w:r>
        <w:t>簫</w:t>
      </w:r>
      <w:r>
        <w:rPr>
          <w:rFonts w:eastAsia="宋体" w:hint="eastAsia"/>
          <w:lang w:eastAsia="zh-CN"/>
        </w:rPr>
        <w:t>”</w:t>
      </w:r>
      <w:proofErr w:type="spellStart"/>
      <w:proofErr w:type="gramStart"/>
      <w:r>
        <w:t>一</w:t>
      </w:r>
      <w:proofErr w:type="gramEnd"/>
      <w:r>
        <w:t>作</w:t>
      </w:r>
      <w:proofErr w:type="spellEnd"/>
      <w:r>
        <w:rPr>
          <w:rFonts w:eastAsia="宋体" w:hint="eastAsia"/>
          <w:lang w:eastAsia="zh-CN"/>
        </w:rPr>
        <w:t>“</w:t>
      </w:r>
      <w:r>
        <w:t>蕭</w:t>
      </w:r>
      <w:r>
        <w:rPr>
          <w:rFonts w:eastAsia="宋体" w:hint="eastAsia"/>
          <w:lang w:eastAsia="zh-CN"/>
        </w:rPr>
        <w:t>”</w:t>
      </w:r>
      <w:r>
        <w:t>。</w:t>
      </w:r>
      <w:r>
        <w:rPr>
          <w:rFonts w:eastAsia="宋体" w:hint="eastAsia"/>
          <w:lang w:eastAsia="zh-CN"/>
        </w:rPr>
        <w:t>“</w:t>
      </w:r>
      <w:proofErr w:type="spellStart"/>
      <w:r>
        <w:t>簫鍾</w:t>
      </w:r>
      <w:proofErr w:type="spellEnd"/>
      <w:r>
        <w:rPr>
          <w:rFonts w:eastAsia="宋体" w:hint="eastAsia"/>
          <w:lang w:eastAsia="zh-CN"/>
        </w:rPr>
        <w:t>”</w:t>
      </w:r>
    </w:p>
    <w:p w14:paraId="780E23BD" w14:textId="77777777" w:rsidR="00CC015B" w:rsidRDefault="00000000">
      <w:pPr>
        <w:rPr>
          <w:lang w:eastAsia="zh-CN"/>
        </w:rPr>
      </w:pPr>
      <w:proofErr w:type="spellStart"/>
      <w:r>
        <w:lastRenderedPageBreak/>
        <w:t>句，王氏無注</w:t>
      </w:r>
      <w:proofErr w:type="spellEnd"/>
      <w:r>
        <w:t>。</w:t>
      </w:r>
      <w:r>
        <w:rPr>
          <w:lang w:eastAsia="zh-CN"/>
        </w:rPr>
        <w:t>洪補曰</w:t>
      </w:r>
      <w:proofErr w:type="gramStart"/>
      <w:r>
        <w:rPr>
          <w:lang w:eastAsia="zh-CN"/>
        </w:rPr>
        <w:t>：</w:t>
      </w:r>
      <w:r>
        <w:rPr>
          <w:rFonts w:eastAsia="宋体" w:hint="eastAsia"/>
          <w:lang w:eastAsia="zh-CN"/>
        </w:rPr>
        <w:t>“</w:t>
      </w:r>
      <w:proofErr w:type="gramEnd"/>
      <w:r>
        <w:rPr>
          <w:lang w:eastAsia="zh-CN"/>
        </w:rPr>
        <w:t>瑶</w:t>
      </w:r>
      <w:r>
        <w:rPr>
          <w:rFonts w:eastAsia="宋体" w:hint="eastAsia"/>
          <w:lang w:eastAsia="zh-CN"/>
        </w:rPr>
        <w:t>（</w:t>
      </w:r>
      <w:r>
        <w:rPr>
          <w:lang w:eastAsia="zh-CN"/>
        </w:rPr>
        <w:t>簴</w:t>
      </w:r>
      <w:r>
        <w:rPr>
          <w:rFonts w:eastAsia="宋体" w:hint="eastAsia"/>
          <w:lang w:eastAsia="zh-CN"/>
        </w:rPr>
        <w:t>）【</w:t>
      </w:r>
      <w:r>
        <w:rPr>
          <w:lang w:eastAsia="zh-CN"/>
        </w:rPr>
        <w:t>簴</w:t>
      </w:r>
      <w:r>
        <w:rPr>
          <w:rFonts w:eastAsia="宋体" w:hint="eastAsia"/>
          <w:lang w:eastAsia="zh-CN"/>
        </w:rPr>
        <w:t>】</w:t>
      </w:r>
      <w:r>
        <w:rPr>
          <w:lang w:eastAsia="zh-CN"/>
        </w:rPr>
        <w:t>，以美玉爲飾也。</w:t>
      </w:r>
      <w:r>
        <w:rPr>
          <w:rFonts w:eastAsia="宋体" w:hint="eastAsia"/>
          <w:lang w:eastAsia="zh-CN"/>
        </w:rPr>
        <w:t>”</w:t>
      </w:r>
      <w:r>
        <w:rPr>
          <w:lang w:eastAsia="zh-CN"/>
        </w:rPr>
        <w:t>洪邁</w:t>
      </w:r>
      <w:r>
        <w:rPr>
          <w:rFonts w:eastAsia="宋体" w:hint="eastAsia"/>
          <w:lang w:eastAsia="zh-CN"/>
        </w:rPr>
        <w:t>《</w:t>
      </w:r>
      <w:r>
        <w:rPr>
          <w:lang w:eastAsia="zh-CN"/>
        </w:rPr>
        <w:t>容齋續筆</w:t>
      </w:r>
      <w:r>
        <w:rPr>
          <w:rFonts w:eastAsia="宋体" w:hint="eastAsia"/>
          <w:lang w:eastAsia="zh-CN"/>
        </w:rPr>
        <w:t>》</w:t>
      </w:r>
      <w:r>
        <w:rPr>
          <w:lang w:eastAsia="zh-CN"/>
        </w:rPr>
        <w:t>曰：</w:t>
      </w:r>
      <w:r>
        <w:rPr>
          <w:rFonts w:eastAsia="宋体" w:hint="eastAsia"/>
          <w:lang w:eastAsia="zh-CN"/>
        </w:rPr>
        <w:t>“</w:t>
      </w:r>
      <w:r>
        <w:rPr>
          <w:lang w:eastAsia="zh-CN"/>
        </w:rPr>
        <w:t>洪慶善注</w:t>
      </w:r>
    </w:p>
    <w:p w14:paraId="517E03A5" w14:textId="77777777" w:rsidR="00CC015B" w:rsidRDefault="00000000">
      <w:r>
        <w:rPr>
          <w:rFonts w:eastAsia="宋体" w:hint="eastAsia"/>
          <w:lang w:eastAsia="zh-CN"/>
        </w:rPr>
        <w:t>《</w:t>
      </w:r>
      <w:proofErr w:type="spellStart"/>
      <w:r>
        <w:t>東君</w:t>
      </w:r>
      <w:proofErr w:type="spellEnd"/>
      <w:r>
        <w:rPr>
          <w:rFonts w:eastAsia="宋体" w:hint="eastAsia"/>
          <w:lang w:eastAsia="zh-CN"/>
        </w:rPr>
        <w:t>》</w:t>
      </w:r>
      <w:r>
        <w:t>篇</w:t>
      </w:r>
      <w:r>
        <w:rPr>
          <w:rFonts w:eastAsia="宋体" w:hint="eastAsia"/>
          <w:lang w:eastAsia="zh-CN"/>
        </w:rPr>
        <w:t>‘</w:t>
      </w:r>
      <w:proofErr w:type="spellStart"/>
      <w:r>
        <w:t>簫鍾</w:t>
      </w:r>
      <w:proofErr w:type="spellEnd"/>
      <w:r>
        <w:rPr>
          <w:rFonts w:eastAsia="宋体" w:hint="eastAsia"/>
          <w:lang w:eastAsia="zh-CN"/>
        </w:rPr>
        <w:t>’</w:t>
      </w:r>
      <w:r>
        <w:t>，</w:t>
      </w:r>
      <w:proofErr w:type="spellStart"/>
      <w:proofErr w:type="gramStart"/>
      <w:r>
        <w:t>一</w:t>
      </w:r>
      <w:proofErr w:type="gramEnd"/>
      <w:r>
        <w:t>蜀客過而見之，曰</w:t>
      </w:r>
      <w:proofErr w:type="spellEnd"/>
      <w:r>
        <w:t>：</w:t>
      </w:r>
      <w:r>
        <w:rPr>
          <w:rFonts w:eastAsia="宋体" w:hint="eastAsia"/>
          <w:lang w:eastAsia="zh-CN"/>
        </w:rPr>
        <w:t>‘</w:t>
      </w:r>
      <w:proofErr w:type="spellStart"/>
      <w:r>
        <w:t>一本簫作㩋</w:t>
      </w:r>
      <w:proofErr w:type="spellEnd"/>
      <w:r>
        <w:t>。</w:t>
      </w:r>
      <w:r>
        <w:rPr>
          <w:rFonts w:eastAsia="宋体" w:hint="eastAsia"/>
          <w:lang w:eastAsia="zh-CN"/>
        </w:rPr>
        <w:t>《</w:t>
      </w:r>
      <w:proofErr w:type="spellStart"/>
      <w:r>
        <w:t>廣韻</w:t>
      </w:r>
      <w:proofErr w:type="spellEnd"/>
      <w:r>
        <w:rPr>
          <w:rFonts w:eastAsia="宋体" w:hint="eastAsia"/>
          <w:lang w:eastAsia="zh-CN"/>
        </w:rPr>
        <w:t>》</w:t>
      </w:r>
      <w:proofErr w:type="spellStart"/>
      <w:r>
        <w:t>訓爲擊也。蓋是擊鍾</w:t>
      </w:r>
      <w:proofErr w:type="spellEnd"/>
      <w:r>
        <w:t>。</w:t>
      </w:r>
      <w:r>
        <w:rPr>
          <w:rFonts w:eastAsia="宋体" w:hint="eastAsia"/>
          <w:lang w:eastAsia="zh-CN"/>
        </w:rPr>
        <w:t>’</w:t>
      </w:r>
      <w:r>
        <w:t>正</w:t>
      </w:r>
    </w:p>
    <w:p w14:paraId="6A5E9FB0" w14:textId="77777777" w:rsidR="00CC015B" w:rsidRDefault="00000000">
      <w:pPr>
        <w:rPr>
          <w:lang w:eastAsia="zh-CN"/>
        </w:rPr>
      </w:pPr>
      <w:r>
        <w:rPr>
          <w:lang w:eastAsia="zh-CN"/>
        </w:rPr>
        <w:t>【第</w:t>
      </w:r>
      <w:r>
        <w:rPr>
          <w:lang w:eastAsia="zh-CN"/>
        </w:rPr>
        <w:t>256</w:t>
      </w:r>
      <w:r>
        <w:rPr>
          <w:lang w:eastAsia="zh-CN"/>
        </w:rPr>
        <w:t>页】</w:t>
      </w:r>
    </w:p>
    <w:p w14:paraId="4B211F78" w14:textId="77777777" w:rsidR="00CC015B" w:rsidRDefault="00000000">
      <w:r>
        <w:rPr>
          <w:lang w:eastAsia="zh-CN"/>
        </w:rPr>
        <w:t>與</w:t>
      </w:r>
      <w:r>
        <w:rPr>
          <w:rFonts w:eastAsia="宋体" w:hint="eastAsia"/>
          <w:lang w:eastAsia="zh-CN"/>
        </w:rPr>
        <w:t>‘</w:t>
      </w:r>
      <w:r>
        <w:rPr>
          <w:lang w:eastAsia="zh-CN"/>
        </w:rPr>
        <w:t>縆瑟</w:t>
      </w:r>
      <w:r>
        <w:rPr>
          <w:rFonts w:eastAsia="宋体" w:hint="eastAsia"/>
          <w:lang w:eastAsia="zh-CN"/>
        </w:rPr>
        <w:t>’</w:t>
      </w:r>
      <w:r>
        <w:rPr>
          <w:lang w:eastAsia="zh-CN"/>
        </w:rPr>
        <w:t>爲</w:t>
      </w:r>
      <w:proofErr w:type="gramStart"/>
      <w:r>
        <w:rPr>
          <w:lang w:eastAsia="zh-CN"/>
        </w:rPr>
        <w:t>對</w:t>
      </w:r>
      <w:proofErr w:type="gramEnd"/>
      <w:r>
        <w:rPr>
          <w:lang w:eastAsia="zh-CN"/>
        </w:rPr>
        <w:t>耳。</w:t>
      </w:r>
      <w:r>
        <w:rPr>
          <w:rFonts w:eastAsia="宋体" w:hint="eastAsia"/>
          <w:lang w:eastAsia="zh-CN"/>
        </w:rPr>
        <w:t>”</w:t>
      </w:r>
      <w:r>
        <w:rPr>
          <w:lang w:eastAsia="zh-CN"/>
        </w:rPr>
        <w:t>念孙案讀</w:t>
      </w:r>
      <w:r>
        <w:rPr>
          <w:rFonts w:eastAsia="宋体" w:hint="eastAsia"/>
          <w:lang w:eastAsia="zh-CN"/>
        </w:rPr>
        <w:t>“</w:t>
      </w:r>
      <w:r>
        <w:rPr>
          <w:lang w:eastAsia="zh-CN"/>
        </w:rPr>
        <w:t>簫</w:t>
      </w:r>
      <w:r>
        <w:rPr>
          <w:rFonts w:eastAsia="宋体" w:hint="eastAsia"/>
          <w:lang w:eastAsia="zh-CN"/>
        </w:rPr>
        <w:t>”</w:t>
      </w:r>
      <w:r>
        <w:rPr>
          <w:lang w:eastAsia="zh-CN"/>
        </w:rPr>
        <w:t>爲</w:t>
      </w:r>
      <w:r>
        <w:rPr>
          <w:rFonts w:eastAsia="宋体" w:hint="eastAsia"/>
          <w:lang w:eastAsia="zh-CN"/>
        </w:rPr>
        <w:t>“</w:t>
      </w:r>
      <w:r>
        <w:rPr>
          <w:lang w:eastAsia="zh-CN"/>
        </w:rPr>
        <w:t>㩋</w:t>
      </w:r>
      <w:r>
        <w:rPr>
          <w:rFonts w:eastAsia="宋体" w:hint="eastAsia"/>
          <w:lang w:eastAsia="zh-CN"/>
        </w:rPr>
        <w:t>”</w:t>
      </w:r>
      <w:r>
        <w:rPr>
          <w:lang w:eastAsia="zh-CN"/>
        </w:rPr>
        <w:t>者是也。</w:t>
      </w:r>
      <w:r>
        <w:rPr>
          <w:rFonts w:eastAsia="宋体" w:hint="eastAsia"/>
          <w:lang w:eastAsia="zh-CN"/>
        </w:rPr>
        <w:t>《</w:t>
      </w:r>
      <w:r>
        <w:rPr>
          <w:lang w:eastAsia="zh-CN"/>
        </w:rPr>
        <w:t>廣雅</w:t>
      </w:r>
      <w:r>
        <w:rPr>
          <w:rFonts w:eastAsia="宋体" w:hint="eastAsia"/>
          <w:lang w:eastAsia="zh-CN"/>
        </w:rPr>
        <w:t>》</w:t>
      </w:r>
      <w:r>
        <w:rPr>
          <w:lang w:eastAsia="zh-CN"/>
        </w:rPr>
        <w:t>曰</w:t>
      </w:r>
      <w:r>
        <w:rPr>
          <w:rFonts w:eastAsia="宋体" w:hint="eastAsia"/>
          <w:lang w:eastAsia="zh-CN"/>
        </w:rPr>
        <w:t>“</w:t>
      </w:r>
      <w:r>
        <w:rPr>
          <w:lang w:eastAsia="zh-CN"/>
        </w:rPr>
        <w:t>㩋，</w:t>
      </w:r>
      <w:proofErr w:type="gramStart"/>
      <w:r>
        <w:rPr>
          <w:lang w:eastAsia="zh-CN"/>
        </w:rPr>
        <w:t>擊</w:t>
      </w:r>
      <w:proofErr w:type="gramEnd"/>
      <w:r>
        <w:rPr>
          <w:lang w:eastAsia="zh-CN"/>
        </w:rPr>
        <w:t>也。</w:t>
      </w:r>
      <w:r>
        <w:rPr>
          <w:rFonts w:eastAsia="宋体" w:hint="eastAsia"/>
          <w:lang w:eastAsia="zh-CN"/>
        </w:rPr>
        <w:t>”《</w:t>
      </w:r>
      <w:proofErr w:type="spellStart"/>
      <w:r>
        <w:t>玉篇</w:t>
      </w:r>
      <w:proofErr w:type="spellEnd"/>
      <w:r>
        <w:rPr>
          <w:rFonts w:eastAsia="宋体" w:hint="eastAsia"/>
          <w:lang w:eastAsia="zh-CN"/>
        </w:rPr>
        <w:t>》</w:t>
      </w:r>
      <w:proofErr w:type="spellStart"/>
      <w:r>
        <w:t>音所育</w:t>
      </w:r>
      <w:proofErr w:type="spellEnd"/>
    </w:p>
    <w:p w14:paraId="50C11416" w14:textId="77777777" w:rsidR="00CC015B" w:rsidRDefault="00000000">
      <w:pPr>
        <w:rPr>
          <w:rFonts w:eastAsia="宋体"/>
          <w:lang w:eastAsia="zh-CN"/>
        </w:rPr>
      </w:pPr>
      <w:r>
        <w:t>切，</w:t>
      </w:r>
      <w:r>
        <w:rPr>
          <w:rFonts w:eastAsia="宋体" w:hint="eastAsia"/>
          <w:lang w:eastAsia="zh-CN"/>
        </w:rPr>
        <w:t>《</w:t>
      </w:r>
      <w:proofErr w:type="spellStart"/>
      <w:r>
        <w:t>廣韻</w:t>
      </w:r>
      <w:proofErr w:type="spellEnd"/>
      <w:r>
        <w:rPr>
          <w:rFonts w:eastAsia="宋体" w:hint="eastAsia"/>
          <w:lang w:eastAsia="zh-CN"/>
        </w:rPr>
        <w:t>》</w:t>
      </w:r>
      <w:proofErr w:type="spellStart"/>
      <w:r>
        <w:t>又音蕭。㩋與簫、蕭，古字通也</w:t>
      </w:r>
      <w:proofErr w:type="spellEnd"/>
      <w:r>
        <w:t>。</w:t>
      </w:r>
      <w:r>
        <w:rPr>
          <w:lang w:eastAsia="zh-CN"/>
        </w:rPr>
        <w:t>瑶讀爲摇，摇，動也。</w:t>
      </w:r>
      <w:r>
        <w:rPr>
          <w:rFonts w:eastAsia="宋体" w:hint="eastAsia"/>
          <w:lang w:eastAsia="zh-CN"/>
        </w:rPr>
        <w:t>《</w:t>
      </w:r>
      <w:r>
        <w:rPr>
          <w:lang w:eastAsia="zh-CN"/>
        </w:rPr>
        <w:t>招魂</w:t>
      </w:r>
      <w:r>
        <w:rPr>
          <w:rFonts w:eastAsia="宋体" w:hint="eastAsia"/>
          <w:lang w:eastAsia="zh-CN"/>
        </w:rPr>
        <w:t>》</w:t>
      </w:r>
      <w:r>
        <w:rPr>
          <w:lang w:eastAsia="zh-CN"/>
        </w:rPr>
        <w:t>曰</w:t>
      </w:r>
      <w:proofErr w:type="gramStart"/>
      <w:r>
        <w:rPr>
          <w:lang w:eastAsia="zh-CN"/>
        </w:rPr>
        <w:t>：</w:t>
      </w:r>
      <w:r>
        <w:rPr>
          <w:rFonts w:eastAsia="宋体" w:hint="eastAsia"/>
          <w:lang w:eastAsia="zh-CN"/>
        </w:rPr>
        <w:t>“</w:t>
      </w:r>
      <w:proofErr w:type="gramEnd"/>
      <w:r>
        <w:rPr>
          <w:lang w:eastAsia="zh-CN"/>
        </w:rPr>
        <w:t>鏗鍾摇</w:t>
      </w:r>
      <w:r>
        <w:rPr>
          <w:rFonts w:eastAsia="宋体" w:hint="eastAsia"/>
          <w:lang w:eastAsia="zh-CN"/>
        </w:rPr>
        <w:t>（</w:t>
      </w:r>
      <w:r>
        <w:rPr>
          <w:lang w:eastAsia="zh-CN"/>
        </w:rPr>
        <w:t>簴</w:t>
      </w:r>
      <w:r>
        <w:rPr>
          <w:rFonts w:eastAsia="宋体" w:hint="eastAsia"/>
          <w:lang w:eastAsia="zh-CN"/>
        </w:rPr>
        <w:t>）</w:t>
      </w:r>
    </w:p>
    <w:p w14:paraId="1A2C7380" w14:textId="77777777" w:rsidR="00CC015B" w:rsidRDefault="00000000">
      <w:pPr>
        <w:rPr>
          <w:lang w:eastAsia="zh-CN"/>
        </w:rPr>
      </w:pPr>
      <w:r>
        <w:rPr>
          <w:rFonts w:eastAsia="宋体" w:hint="eastAsia"/>
          <w:lang w:eastAsia="zh-CN"/>
        </w:rPr>
        <w:t>【</w:t>
      </w:r>
      <w:r>
        <w:t>簴</w:t>
      </w:r>
      <w:r>
        <w:rPr>
          <w:rFonts w:eastAsia="宋体" w:hint="eastAsia"/>
          <w:lang w:eastAsia="zh-CN"/>
        </w:rPr>
        <w:t>】</w:t>
      </w:r>
      <w:r>
        <w:t>。</w:t>
      </w:r>
      <w:r>
        <w:rPr>
          <w:rFonts w:eastAsia="宋体" w:hint="eastAsia"/>
          <w:lang w:eastAsia="zh-CN"/>
        </w:rPr>
        <w:t>”</w:t>
      </w:r>
      <w:proofErr w:type="spellStart"/>
      <w:r>
        <w:t>王注曰</w:t>
      </w:r>
      <w:proofErr w:type="spellEnd"/>
      <w:r>
        <w:rPr>
          <w:rFonts w:eastAsia="宋体" w:hint="eastAsia"/>
          <w:lang w:eastAsia="zh-CN"/>
        </w:rPr>
        <w:t>“</w:t>
      </w:r>
      <w:proofErr w:type="spellStart"/>
      <w:r>
        <w:t>鏗，撞也</w:t>
      </w:r>
      <w:proofErr w:type="spellEnd"/>
      <w:r>
        <w:t>。</w:t>
      </w:r>
      <w:r>
        <w:rPr>
          <w:lang w:eastAsia="zh-CN"/>
        </w:rPr>
        <w:t>摇，</w:t>
      </w:r>
      <w:proofErr w:type="gramStart"/>
      <w:r>
        <w:rPr>
          <w:lang w:eastAsia="zh-CN"/>
        </w:rPr>
        <w:t>動</w:t>
      </w:r>
      <w:proofErr w:type="gramEnd"/>
      <w:r>
        <w:rPr>
          <w:lang w:eastAsia="zh-CN"/>
        </w:rPr>
        <w:t>也。</w:t>
      </w:r>
      <w:r>
        <w:rPr>
          <w:rFonts w:eastAsia="宋体" w:hint="eastAsia"/>
          <w:lang w:eastAsia="zh-CN"/>
        </w:rPr>
        <w:t>”《</w:t>
      </w:r>
      <w:r>
        <w:rPr>
          <w:lang w:eastAsia="zh-CN"/>
        </w:rPr>
        <w:t>文選</w:t>
      </w:r>
      <w:r>
        <w:rPr>
          <w:rFonts w:eastAsia="宋体" w:hint="eastAsia"/>
          <w:lang w:eastAsia="zh-CN"/>
        </w:rPr>
        <w:t>》</w:t>
      </w:r>
      <w:r>
        <w:rPr>
          <w:lang w:eastAsia="zh-CN"/>
        </w:rPr>
        <w:t>張銑注曰</w:t>
      </w:r>
      <w:r>
        <w:rPr>
          <w:rFonts w:eastAsia="宋体" w:hint="eastAsia"/>
          <w:lang w:eastAsia="zh-CN"/>
        </w:rPr>
        <w:t>“</w:t>
      </w:r>
      <w:r>
        <w:rPr>
          <w:lang w:eastAsia="zh-CN"/>
        </w:rPr>
        <w:t>言</w:t>
      </w:r>
      <w:proofErr w:type="gramStart"/>
      <w:r>
        <w:rPr>
          <w:lang w:eastAsia="zh-CN"/>
        </w:rPr>
        <w:t>擊</w:t>
      </w:r>
      <w:proofErr w:type="gramEnd"/>
      <w:r>
        <w:rPr>
          <w:lang w:eastAsia="zh-CN"/>
        </w:rPr>
        <w:t>鍾則摇</w:t>
      </w:r>
      <w:proofErr w:type="gramStart"/>
      <w:r>
        <w:rPr>
          <w:lang w:eastAsia="zh-CN"/>
        </w:rPr>
        <w:t>動</w:t>
      </w:r>
      <w:proofErr w:type="gramEnd"/>
      <w:r>
        <w:rPr>
          <w:lang w:eastAsia="zh-CN"/>
        </w:rPr>
        <w:t>其</w:t>
      </w:r>
      <w:r>
        <w:rPr>
          <w:rFonts w:eastAsia="宋体" w:hint="eastAsia"/>
          <w:lang w:eastAsia="zh-CN"/>
        </w:rPr>
        <w:t>（</w:t>
      </w:r>
      <w:r>
        <w:rPr>
          <w:lang w:eastAsia="zh-CN"/>
        </w:rPr>
        <w:t>簴</w:t>
      </w:r>
      <w:r>
        <w:rPr>
          <w:rFonts w:eastAsia="宋体" w:hint="eastAsia"/>
          <w:lang w:eastAsia="zh-CN"/>
        </w:rPr>
        <w:t>）</w:t>
      </w:r>
      <w:proofErr w:type="gramStart"/>
      <w:r>
        <w:rPr>
          <w:rFonts w:eastAsia="宋体" w:hint="eastAsia"/>
          <w:lang w:eastAsia="zh-CN"/>
        </w:rPr>
        <w:t>【</w:t>
      </w:r>
      <w:proofErr w:type="gramEnd"/>
      <w:r>
        <w:rPr>
          <w:lang w:eastAsia="zh-CN"/>
        </w:rPr>
        <w:t>簴</w:t>
      </w:r>
    </w:p>
    <w:p w14:paraId="3657B15E" w14:textId="77777777" w:rsidR="00CC015B" w:rsidRDefault="00000000">
      <w:pPr>
        <w:rPr>
          <w:lang w:eastAsia="zh-CN"/>
        </w:rPr>
      </w:pPr>
      <w:r>
        <w:rPr>
          <w:lang w:eastAsia="zh-CN"/>
        </w:rPr>
        <w:t>也。</w:t>
      </w:r>
      <w:r>
        <w:rPr>
          <w:rFonts w:eastAsia="宋体" w:hint="eastAsia"/>
          <w:lang w:eastAsia="zh-CN"/>
        </w:rPr>
        <w:t>”</w:t>
      </w:r>
      <w:r>
        <w:rPr>
          <w:lang w:eastAsia="zh-CN"/>
        </w:rPr>
        <w:t>義與此同。作</w:t>
      </w:r>
      <w:r>
        <w:rPr>
          <w:rFonts w:eastAsia="宋体" w:hint="eastAsia"/>
          <w:lang w:eastAsia="zh-CN"/>
        </w:rPr>
        <w:t>“</w:t>
      </w:r>
      <w:r>
        <w:rPr>
          <w:lang w:eastAsia="zh-CN"/>
        </w:rPr>
        <w:t>瑶</w:t>
      </w:r>
      <w:r>
        <w:rPr>
          <w:rFonts w:eastAsia="宋体" w:hint="eastAsia"/>
          <w:lang w:eastAsia="zh-CN"/>
        </w:rPr>
        <w:t>”</w:t>
      </w:r>
      <w:r>
        <w:rPr>
          <w:lang w:eastAsia="zh-CN"/>
        </w:rPr>
        <w:t>者，借字耳。</w:t>
      </w:r>
      <w:r>
        <w:rPr>
          <w:rFonts w:eastAsia="宋体" w:hint="eastAsia"/>
          <w:lang w:eastAsia="zh-CN"/>
        </w:rPr>
        <w:t>“</w:t>
      </w:r>
      <w:r>
        <w:rPr>
          <w:lang w:eastAsia="zh-CN"/>
        </w:rPr>
        <w:t>縆瑟</w:t>
      </w:r>
      <w:r>
        <w:rPr>
          <w:rFonts w:eastAsia="宋体" w:hint="eastAsia"/>
          <w:lang w:eastAsia="zh-CN"/>
        </w:rPr>
        <w:t>”</w:t>
      </w:r>
      <w:r>
        <w:rPr>
          <w:lang w:eastAsia="zh-CN"/>
        </w:rPr>
        <w:t>以下三句，皆相</w:t>
      </w:r>
      <w:proofErr w:type="gramStart"/>
      <w:r>
        <w:rPr>
          <w:lang w:eastAsia="zh-CN"/>
        </w:rPr>
        <w:t>對</w:t>
      </w:r>
      <w:proofErr w:type="gramEnd"/>
      <w:r>
        <w:rPr>
          <w:lang w:eastAsia="zh-CN"/>
        </w:rPr>
        <w:t>爲文。若以瑶爲美玉，則與</w:t>
      </w:r>
    </w:p>
    <w:p w14:paraId="5D3C4202" w14:textId="77777777" w:rsidR="00CC015B" w:rsidRDefault="00000000">
      <w:pPr>
        <w:rPr>
          <w:lang w:eastAsia="zh-CN"/>
        </w:rPr>
      </w:pPr>
      <w:r>
        <w:rPr>
          <w:lang w:eastAsia="zh-CN"/>
        </w:rPr>
        <w:t>上下文不類矣。</w:t>
      </w:r>
    </w:p>
    <w:p w14:paraId="6BBD1EEA" w14:textId="77777777" w:rsidR="00CC015B" w:rsidRDefault="00000000">
      <w:proofErr w:type="spellStart"/>
      <w:r>
        <w:t>不能固臧羌不知余之所臧</w:t>
      </w:r>
      <w:proofErr w:type="spellEnd"/>
    </w:p>
    <w:p w14:paraId="5157EF31" w14:textId="77777777" w:rsidR="00CC015B" w:rsidRDefault="00000000">
      <w:r>
        <w:rPr>
          <w:rFonts w:eastAsia="宋体" w:hint="eastAsia"/>
          <w:lang w:eastAsia="zh-CN"/>
        </w:rPr>
        <w:t>《</w:t>
      </w:r>
      <w:proofErr w:type="spellStart"/>
      <w:r>
        <w:t>天問</w:t>
      </w:r>
      <w:proofErr w:type="spellEnd"/>
      <w:r>
        <w:rPr>
          <w:rFonts w:eastAsia="宋体" w:hint="eastAsia"/>
          <w:lang w:eastAsia="zh-CN"/>
        </w:rPr>
        <w:t>》</w:t>
      </w:r>
      <w:r>
        <w:t>：</w:t>
      </w:r>
      <w:r>
        <w:rPr>
          <w:rFonts w:eastAsia="宋体" w:hint="eastAsia"/>
          <w:lang w:eastAsia="zh-CN"/>
        </w:rPr>
        <w:t>“</w:t>
      </w:r>
      <w:proofErr w:type="spellStart"/>
      <w:r>
        <w:t>白蜺</w:t>
      </w:r>
      <w:proofErr w:type="gramStart"/>
      <w:r>
        <w:t>嬰</w:t>
      </w:r>
      <w:proofErr w:type="gramEnd"/>
      <w:r>
        <w:t>茀，胡爲此堂？安得夫良藥，不能固</w:t>
      </w:r>
      <w:proofErr w:type="gramStart"/>
      <w:r>
        <w:t>臧</w:t>
      </w:r>
      <w:proofErr w:type="spellEnd"/>
      <w:proofErr w:type="gramEnd"/>
      <w:r>
        <w:t>？</w:t>
      </w:r>
      <w:r>
        <w:rPr>
          <w:rFonts w:eastAsia="宋体" w:hint="eastAsia"/>
          <w:lang w:eastAsia="zh-CN"/>
        </w:rPr>
        <w:t>”</w:t>
      </w:r>
      <w:proofErr w:type="spellStart"/>
      <w:r>
        <w:t>王注曰</w:t>
      </w:r>
      <w:proofErr w:type="spellEnd"/>
      <w:r>
        <w:rPr>
          <w:rFonts w:eastAsia="宋体" w:hint="eastAsia"/>
          <w:lang w:eastAsia="zh-CN"/>
        </w:rPr>
        <w:t>“</w:t>
      </w:r>
      <w:proofErr w:type="spellStart"/>
      <w:r>
        <w:t>茀，白雲</w:t>
      </w:r>
      <w:proofErr w:type="gramStart"/>
      <w:r>
        <w:t>逶</w:t>
      </w:r>
      <w:proofErr w:type="gramEnd"/>
      <w:r>
        <w:t>移</w:t>
      </w:r>
      <w:proofErr w:type="spellEnd"/>
    </w:p>
    <w:p w14:paraId="35801221" w14:textId="77777777" w:rsidR="00CC015B" w:rsidRDefault="00000000">
      <w:proofErr w:type="spellStart"/>
      <w:r>
        <w:t>若蛇者也。臧善也。言崔文子學仙於王子僑，子僑化爲白蜺而嬰茀，持藥與崔文子。崔</w:t>
      </w:r>
      <w:proofErr w:type="spellEnd"/>
    </w:p>
    <w:p w14:paraId="0D4441FA" w14:textId="77777777" w:rsidR="00CC015B" w:rsidRDefault="00000000">
      <w:proofErr w:type="spellStart"/>
      <w:r>
        <w:t>文子驚怪，引弋擊蜺，中之，因墮其藥。俯而視之，王子僑之尸也。故言得藥不善也</w:t>
      </w:r>
      <w:proofErr w:type="spellEnd"/>
      <w:proofErr w:type="gramStart"/>
      <w:r>
        <w:t>。</w:t>
      </w:r>
      <w:r>
        <w:rPr>
          <w:rFonts w:eastAsia="宋体" w:hint="eastAsia"/>
          <w:lang w:eastAsia="zh-CN"/>
        </w:rPr>
        <w:t>”</w:t>
      </w:r>
      <w:r>
        <w:t>念</w:t>
      </w:r>
      <w:proofErr w:type="gramEnd"/>
    </w:p>
    <w:p w14:paraId="0EA3B9F6" w14:textId="77777777" w:rsidR="00CC015B" w:rsidRDefault="00000000">
      <w:proofErr w:type="spellStart"/>
      <w:r>
        <w:t>孫案：如王所述崔文子事，則</w:t>
      </w:r>
      <w:proofErr w:type="spellEnd"/>
      <w:r>
        <w:rPr>
          <w:rFonts w:eastAsia="宋体" w:hint="eastAsia"/>
          <w:lang w:eastAsia="zh-CN"/>
        </w:rPr>
        <w:t>“</w:t>
      </w:r>
      <w:r>
        <w:t>臧</w:t>
      </w:r>
      <w:r>
        <w:rPr>
          <w:rFonts w:eastAsia="宋体" w:hint="eastAsia"/>
          <w:lang w:eastAsia="zh-CN"/>
        </w:rPr>
        <w:t>”</w:t>
      </w:r>
      <w:proofErr w:type="spellStart"/>
      <w:r>
        <w:t>字當讀爲</w:t>
      </w:r>
      <w:proofErr w:type="spellEnd"/>
      <w:r>
        <w:rPr>
          <w:rFonts w:eastAsia="宋体" w:hint="eastAsia"/>
          <w:lang w:eastAsia="zh-CN"/>
        </w:rPr>
        <w:t>“</w:t>
      </w:r>
      <w:r>
        <w:t>藏</w:t>
      </w:r>
      <w:r>
        <w:rPr>
          <w:rFonts w:eastAsia="宋体" w:hint="eastAsia"/>
          <w:lang w:eastAsia="zh-CN"/>
        </w:rPr>
        <w:t>”</w:t>
      </w:r>
      <w:r>
        <w:t>。</w:t>
      </w:r>
      <w:proofErr w:type="spellStart"/>
      <w:r>
        <w:t>古無藏字，借臧爲之</w:t>
      </w:r>
      <w:proofErr w:type="spellEnd"/>
      <w:r>
        <w:t>。</w:t>
      </w:r>
      <w:r>
        <w:rPr>
          <w:rFonts w:eastAsia="宋体" w:hint="eastAsia"/>
          <w:lang w:eastAsia="zh-CN"/>
        </w:rPr>
        <w:t>《</w:t>
      </w:r>
      <w:proofErr w:type="spellStart"/>
      <w:r>
        <w:t>説文</w:t>
      </w:r>
      <w:proofErr w:type="spellEnd"/>
      <w:r>
        <w:rPr>
          <w:rFonts w:eastAsia="宋体" w:hint="eastAsia"/>
          <w:lang w:eastAsia="zh-CN"/>
        </w:rPr>
        <w:t>》</w:t>
      </w:r>
      <w:proofErr w:type="spellStart"/>
      <w:r>
        <w:t>無藏字</w:t>
      </w:r>
      <w:proofErr w:type="spellEnd"/>
      <w:r>
        <w:t>。</w:t>
      </w:r>
      <w:r>
        <w:rPr>
          <w:rFonts w:eastAsia="宋体" w:hint="eastAsia"/>
          <w:lang w:eastAsia="zh-CN"/>
        </w:rPr>
        <w:t>《</w:t>
      </w:r>
      <w:proofErr w:type="spellStart"/>
      <w:r>
        <w:t>魯語</w:t>
      </w:r>
      <w:proofErr w:type="spellEnd"/>
    </w:p>
    <w:p w14:paraId="3A21D74D" w14:textId="77777777" w:rsidR="00CC015B" w:rsidRDefault="00000000">
      <w:r>
        <w:t>曰</w:t>
      </w:r>
      <w:r>
        <w:rPr>
          <w:rFonts w:eastAsia="宋体" w:hint="eastAsia"/>
          <w:lang w:eastAsia="zh-CN"/>
        </w:rPr>
        <w:t>“</w:t>
      </w:r>
      <w:proofErr w:type="spellStart"/>
      <w:r>
        <w:t>掩賊者爲</w:t>
      </w:r>
      <w:proofErr w:type="gramStart"/>
      <w:r>
        <w:t>臧</w:t>
      </w:r>
      <w:proofErr w:type="spellEnd"/>
      <w:proofErr w:type="gramEnd"/>
      <w:r>
        <w:rPr>
          <w:rFonts w:eastAsia="宋体" w:hint="eastAsia"/>
          <w:lang w:eastAsia="zh-CN"/>
        </w:rPr>
        <w:t>”</w:t>
      </w:r>
      <w:r>
        <w:t>。</w:t>
      </w:r>
      <w:r>
        <w:rPr>
          <w:rFonts w:eastAsia="宋体" w:hint="eastAsia"/>
          <w:lang w:eastAsia="zh-CN"/>
        </w:rPr>
        <w:t>《</w:t>
      </w:r>
      <w:proofErr w:type="spellStart"/>
      <w:r>
        <w:t>管子。侈靡</w:t>
      </w:r>
      <w:proofErr w:type="spellEnd"/>
      <w:r>
        <w:rPr>
          <w:rFonts w:eastAsia="宋体" w:hint="eastAsia"/>
          <w:lang w:eastAsia="zh-CN"/>
        </w:rPr>
        <w:t>》</w:t>
      </w:r>
      <w:proofErr w:type="spellStart"/>
      <w:r>
        <w:t>篇曰</w:t>
      </w:r>
      <w:proofErr w:type="spellEnd"/>
      <w:r>
        <w:rPr>
          <w:rFonts w:eastAsia="宋体" w:hint="eastAsia"/>
          <w:lang w:eastAsia="zh-CN"/>
        </w:rPr>
        <w:t>“</w:t>
      </w:r>
      <w:proofErr w:type="spellStart"/>
      <w:r>
        <w:t>天子臧珠玉諸矦臧金石</w:t>
      </w:r>
      <w:proofErr w:type="spellEnd"/>
      <w:r>
        <w:t>。</w:t>
      </w:r>
      <w:r>
        <w:rPr>
          <w:rFonts w:eastAsia="宋体" w:hint="eastAsia"/>
          <w:lang w:eastAsia="zh-CN"/>
        </w:rPr>
        <w:t>”《</w:t>
      </w:r>
      <w:proofErr w:type="spellStart"/>
      <w:r>
        <w:t>墨子。耕柱</w:t>
      </w:r>
      <w:proofErr w:type="spellEnd"/>
      <w:r>
        <w:rPr>
          <w:rFonts w:eastAsia="宋体" w:hint="eastAsia"/>
          <w:lang w:eastAsia="zh-CN"/>
        </w:rPr>
        <w:t>》</w:t>
      </w:r>
      <w:proofErr w:type="spellStart"/>
      <w:r>
        <w:t>篇曰</w:t>
      </w:r>
      <w:proofErr w:type="spellEnd"/>
      <w:r>
        <w:rPr>
          <w:rFonts w:eastAsia="宋体" w:hint="eastAsia"/>
          <w:lang w:eastAsia="zh-CN"/>
        </w:rPr>
        <w:t>“</w:t>
      </w:r>
      <w:proofErr w:type="spellStart"/>
      <w:r>
        <w:t>不舉而自臧不遷而自</w:t>
      </w:r>
      <w:proofErr w:type="spellEnd"/>
    </w:p>
    <w:p w14:paraId="3F4D8302" w14:textId="77777777" w:rsidR="00CC015B" w:rsidRDefault="00000000">
      <w:pPr>
        <w:rPr>
          <w:lang w:eastAsia="zh-CN"/>
        </w:rPr>
      </w:pPr>
      <w:r>
        <w:rPr>
          <w:lang w:eastAsia="zh-CN"/>
        </w:rPr>
        <w:t>行。</w:t>
      </w:r>
      <w:r>
        <w:rPr>
          <w:rFonts w:eastAsia="宋体" w:hint="eastAsia"/>
          <w:lang w:eastAsia="zh-CN"/>
        </w:rPr>
        <w:t>”《</w:t>
      </w:r>
      <w:r>
        <w:rPr>
          <w:lang w:eastAsia="zh-CN"/>
        </w:rPr>
        <w:t>荀子</w:t>
      </w:r>
      <w:r>
        <w:rPr>
          <w:rFonts w:eastAsia="宋体" w:hint="eastAsia"/>
          <w:lang w:eastAsia="zh-CN"/>
        </w:rPr>
        <w:t>•</w:t>
      </w:r>
      <w:r>
        <w:rPr>
          <w:lang w:eastAsia="zh-CN"/>
        </w:rPr>
        <w:t>解蔽</w:t>
      </w:r>
      <w:r>
        <w:rPr>
          <w:rFonts w:eastAsia="宋体" w:hint="eastAsia"/>
          <w:lang w:eastAsia="zh-CN"/>
        </w:rPr>
        <w:t>》</w:t>
      </w:r>
      <w:r>
        <w:rPr>
          <w:lang w:eastAsia="zh-CN"/>
        </w:rPr>
        <w:t>篇曰</w:t>
      </w:r>
      <w:r>
        <w:rPr>
          <w:rFonts w:eastAsia="宋体" w:hint="eastAsia"/>
          <w:lang w:eastAsia="zh-CN"/>
        </w:rPr>
        <w:t>“</w:t>
      </w:r>
      <w:r>
        <w:rPr>
          <w:lang w:eastAsia="zh-CN"/>
        </w:rPr>
        <w:t>心未嘗不臧也然而有所謂虚。</w:t>
      </w:r>
      <w:r>
        <w:rPr>
          <w:rFonts w:eastAsia="宋体" w:hint="eastAsia"/>
          <w:lang w:eastAsia="zh-CN"/>
        </w:rPr>
        <w:t>”《</w:t>
      </w:r>
      <w:r>
        <w:rPr>
          <w:lang w:eastAsia="zh-CN"/>
        </w:rPr>
        <w:t>漢書</w:t>
      </w:r>
      <w:r>
        <w:rPr>
          <w:rFonts w:eastAsia="宋体" w:hint="eastAsia"/>
          <w:lang w:eastAsia="zh-CN"/>
        </w:rPr>
        <w:t>•</w:t>
      </w:r>
      <w:r>
        <w:rPr>
          <w:lang w:eastAsia="zh-CN"/>
        </w:rPr>
        <w:t>禮樂志</w:t>
      </w:r>
      <w:r>
        <w:rPr>
          <w:rFonts w:eastAsia="宋体" w:hint="eastAsia"/>
          <w:lang w:eastAsia="zh-CN"/>
        </w:rPr>
        <w:t>》“</w:t>
      </w:r>
      <w:proofErr w:type="gramStart"/>
      <w:r>
        <w:rPr>
          <w:lang w:eastAsia="zh-CN"/>
        </w:rPr>
        <w:t>臧</w:t>
      </w:r>
      <w:proofErr w:type="gramEnd"/>
      <w:r>
        <w:rPr>
          <w:lang w:eastAsia="zh-CN"/>
        </w:rPr>
        <w:t>於理官。</w:t>
      </w:r>
      <w:r>
        <w:rPr>
          <w:rFonts w:eastAsia="宋体" w:hint="eastAsia"/>
          <w:lang w:eastAsia="zh-CN"/>
        </w:rPr>
        <w:t>”</w:t>
      </w:r>
      <w:r>
        <w:rPr>
          <w:lang w:eastAsia="zh-CN"/>
        </w:rPr>
        <w:t>顔師古曰</w:t>
      </w:r>
      <w:r>
        <w:rPr>
          <w:rFonts w:eastAsia="宋体" w:hint="eastAsia"/>
          <w:lang w:eastAsia="zh-CN"/>
        </w:rPr>
        <w:t>“</w:t>
      </w:r>
      <w:r>
        <w:rPr>
          <w:lang w:eastAsia="zh-CN"/>
        </w:rPr>
        <w:t>古</w:t>
      </w:r>
      <w:proofErr w:type="gramStart"/>
      <w:r>
        <w:rPr>
          <w:lang w:eastAsia="zh-CN"/>
        </w:rPr>
        <w:t>書</w:t>
      </w:r>
      <w:proofErr w:type="gramEnd"/>
      <w:r>
        <w:rPr>
          <w:lang w:eastAsia="zh-CN"/>
        </w:rPr>
        <w:t>懷藏之</w:t>
      </w:r>
    </w:p>
    <w:p w14:paraId="1BA7BBFF" w14:textId="77777777" w:rsidR="00CC015B" w:rsidRDefault="00000000">
      <w:pPr>
        <w:rPr>
          <w:rFonts w:eastAsia="宋体"/>
          <w:lang w:eastAsia="zh-CN"/>
        </w:rPr>
      </w:pPr>
      <w:proofErr w:type="spellStart"/>
      <w:r>
        <w:t>字本皆作</w:t>
      </w:r>
      <w:proofErr w:type="gramStart"/>
      <w:r>
        <w:t>臧</w:t>
      </w:r>
      <w:proofErr w:type="spellEnd"/>
      <w:proofErr w:type="gramEnd"/>
      <w:r>
        <w:rPr>
          <w:rFonts w:eastAsia="宋体" w:hint="eastAsia"/>
          <w:lang w:eastAsia="zh-CN"/>
        </w:rPr>
        <w:t>《</w:t>
      </w:r>
      <w:proofErr w:type="spellStart"/>
      <w:r>
        <w:t>漢書</w:t>
      </w:r>
      <w:proofErr w:type="spellEnd"/>
      <w:r>
        <w:rPr>
          <w:rFonts w:eastAsia="宋体" w:hint="eastAsia"/>
          <w:lang w:eastAsia="zh-CN"/>
        </w:rPr>
        <w:t>》</w:t>
      </w:r>
      <w:proofErr w:type="spellStart"/>
      <w:r>
        <w:t>例爲臧耳</w:t>
      </w:r>
      <w:proofErr w:type="spellEnd"/>
      <w:r>
        <w:t>。</w:t>
      </w:r>
      <w:r>
        <w:rPr>
          <w:rFonts w:eastAsia="宋体" w:hint="eastAsia"/>
          <w:lang w:eastAsia="zh-CN"/>
        </w:rPr>
        <w:t>”《</w:t>
      </w:r>
      <w:proofErr w:type="spellStart"/>
      <w:r>
        <w:t>漢敦煌長史武班碑</w:t>
      </w:r>
      <w:proofErr w:type="spellEnd"/>
      <w:r>
        <w:rPr>
          <w:rFonts w:eastAsia="宋体" w:hint="eastAsia"/>
          <w:lang w:eastAsia="zh-CN"/>
        </w:rPr>
        <w:t>》“</w:t>
      </w:r>
      <w:proofErr w:type="spellStart"/>
      <w:proofErr w:type="gramStart"/>
      <w:r>
        <w:t>勳</w:t>
      </w:r>
      <w:proofErr w:type="gramEnd"/>
      <w:r>
        <w:t>臧王府</w:t>
      </w:r>
      <w:proofErr w:type="spellEnd"/>
      <w:r>
        <w:t>。</w:t>
      </w:r>
      <w:r>
        <w:rPr>
          <w:rFonts w:eastAsia="宋体" w:hint="eastAsia"/>
          <w:lang w:eastAsia="zh-CN"/>
        </w:rPr>
        <w:t>”《</w:t>
      </w:r>
      <w:proofErr w:type="spellStart"/>
      <w:r>
        <w:t>衞尉衡方碑</w:t>
      </w:r>
      <w:proofErr w:type="spellEnd"/>
      <w:r>
        <w:rPr>
          <w:rFonts w:eastAsia="宋体" w:hint="eastAsia"/>
          <w:lang w:eastAsia="zh-CN"/>
        </w:rPr>
        <w:t>》“</w:t>
      </w:r>
      <w:proofErr w:type="spellStart"/>
      <w:r>
        <w:t>用行舍臧</w:t>
      </w:r>
      <w:proofErr w:type="spellEnd"/>
      <w:r>
        <w:t>。</w:t>
      </w:r>
      <w:r>
        <w:rPr>
          <w:rFonts w:eastAsia="宋体" w:hint="eastAsia"/>
          <w:lang w:eastAsia="zh-CN"/>
        </w:rPr>
        <w:t>”</w:t>
      </w:r>
      <w:proofErr w:type="spellStart"/>
      <w:r>
        <w:t>竝以</w:t>
      </w:r>
      <w:proofErr w:type="spellEnd"/>
      <w:r>
        <w:rPr>
          <w:rFonts w:eastAsia="宋体" w:hint="eastAsia"/>
          <w:lang w:eastAsia="zh-CN"/>
        </w:rPr>
        <w:t>“</w:t>
      </w:r>
      <w:r>
        <w:t>臧</w:t>
      </w:r>
      <w:r>
        <w:rPr>
          <w:rFonts w:eastAsia="宋体" w:hint="eastAsia"/>
          <w:lang w:eastAsia="zh-CN"/>
        </w:rPr>
        <w:t>”</w:t>
      </w:r>
      <w:r>
        <w:t>爲</w:t>
      </w:r>
      <w:r>
        <w:rPr>
          <w:rFonts w:eastAsia="宋体" w:hint="eastAsia"/>
          <w:lang w:eastAsia="zh-CN"/>
        </w:rPr>
        <w:t>“</w:t>
      </w:r>
      <w:r>
        <w:t>藏</w:t>
      </w:r>
      <w:r>
        <w:rPr>
          <w:rFonts w:eastAsia="宋体" w:hint="eastAsia"/>
          <w:lang w:eastAsia="zh-CN"/>
        </w:rPr>
        <w:t>”</w:t>
      </w:r>
    </w:p>
    <w:p w14:paraId="0CE3D811" w14:textId="77777777" w:rsidR="00CC015B" w:rsidRDefault="00000000">
      <w:proofErr w:type="spellStart"/>
      <w:r>
        <w:lastRenderedPageBreak/>
        <w:t>崔文子引戈</w:t>
      </w:r>
      <w:proofErr w:type="gramStart"/>
      <w:r>
        <w:t>擊</w:t>
      </w:r>
      <w:proofErr w:type="gramEnd"/>
      <w:r>
        <w:t>蜺而墮其藥故云</w:t>
      </w:r>
      <w:proofErr w:type="spellEnd"/>
      <w:r>
        <w:rPr>
          <w:rFonts w:eastAsia="宋体" w:hint="eastAsia"/>
          <w:lang w:eastAsia="zh-CN"/>
        </w:rPr>
        <w:t>“</w:t>
      </w:r>
      <w:proofErr w:type="spellStart"/>
      <w:r>
        <w:t>得夫良藥不能固臧</w:t>
      </w:r>
      <w:proofErr w:type="spellEnd"/>
      <w:r>
        <w:rPr>
          <w:rFonts w:eastAsia="宋体" w:hint="eastAsia"/>
          <w:lang w:eastAsia="zh-CN"/>
        </w:rPr>
        <w:t>”</w:t>
      </w:r>
      <w:r>
        <w:t>。</w:t>
      </w:r>
      <w:proofErr w:type="spellStart"/>
      <w:r>
        <w:t>若訓臧爲善則義與固字不相屬</w:t>
      </w:r>
      <w:proofErr w:type="spellEnd"/>
    </w:p>
    <w:p w14:paraId="1BE4C105" w14:textId="77777777" w:rsidR="00CC015B" w:rsidRDefault="00000000">
      <w:proofErr w:type="spellStart"/>
      <w:r>
        <w:t>矣。又</w:t>
      </w:r>
      <w:proofErr w:type="spellEnd"/>
      <w:r>
        <w:rPr>
          <w:rFonts w:eastAsia="宋体" w:hint="eastAsia"/>
          <w:lang w:eastAsia="zh-CN"/>
        </w:rPr>
        <w:t>《</w:t>
      </w:r>
      <w:proofErr w:type="spellStart"/>
      <w:r>
        <w:t>九章</w:t>
      </w:r>
      <w:proofErr w:type="spellEnd"/>
      <w:r>
        <w:rPr>
          <w:rFonts w:eastAsia="宋体" w:hint="eastAsia"/>
          <w:lang w:eastAsia="zh-CN"/>
        </w:rPr>
        <w:t>》</w:t>
      </w:r>
      <w:r>
        <w:t>云</w:t>
      </w:r>
      <w:proofErr w:type="gramStart"/>
      <w:r>
        <w:t>：</w:t>
      </w:r>
      <w:r>
        <w:rPr>
          <w:rFonts w:eastAsia="宋体" w:hint="eastAsia"/>
          <w:lang w:eastAsia="zh-CN"/>
        </w:rPr>
        <w:t>“</w:t>
      </w:r>
      <w:proofErr w:type="spellStart"/>
      <w:proofErr w:type="gramEnd"/>
      <w:r>
        <w:t>夫惟黨人鄙固兮，羌不知余之所臧</w:t>
      </w:r>
      <w:proofErr w:type="spellEnd"/>
      <w:r>
        <w:t>。</w:t>
      </w:r>
      <w:r>
        <w:rPr>
          <w:rFonts w:eastAsia="宋体" w:hint="eastAsia"/>
          <w:lang w:eastAsia="zh-CN"/>
        </w:rPr>
        <w:t>”“</w:t>
      </w:r>
      <w:r>
        <w:t>臧</w:t>
      </w:r>
      <w:r>
        <w:rPr>
          <w:rFonts w:eastAsia="宋体" w:hint="eastAsia"/>
          <w:lang w:eastAsia="zh-CN"/>
        </w:rPr>
        <w:t>”</w:t>
      </w:r>
      <w:proofErr w:type="spellStart"/>
      <w:r>
        <w:t>亦讀爲</w:t>
      </w:r>
      <w:proofErr w:type="spellEnd"/>
      <w:r>
        <w:rPr>
          <w:rFonts w:eastAsia="宋体" w:hint="eastAsia"/>
          <w:lang w:eastAsia="zh-CN"/>
        </w:rPr>
        <w:t>“</w:t>
      </w:r>
      <w:r>
        <w:t>藏</w:t>
      </w:r>
      <w:r>
        <w:rPr>
          <w:rFonts w:eastAsia="宋体" w:hint="eastAsia"/>
          <w:lang w:eastAsia="zh-CN"/>
        </w:rPr>
        <w:t>”</w:t>
      </w:r>
      <w:r>
        <w:t>，</w:t>
      </w:r>
      <w:proofErr w:type="spellStart"/>
      <w:r>
        <w:t>謂美在其中而</w:t>
      </w:r>
      <w:proofErr w:type="spellEnd"/>
    </w:p>
    <w:p w14:paraId="31CDA32D" w14:textId="77777777" w:rsidR="00CC015B" w:rsidRDefault="00000000">
      <w:pPr>
        <w:rPr>
          <w:lang w:eastAsia="zh-CN"/>
        </w:rPr>
      </w:pPr>
      <w:r>
        <w:rPr>
          <w:lang w:eastAsia="zh-CN"/>
        </w:rPr>
        <w:t>【第</w:t>
      </w:r>
      <w:r>
        <w:rPr>
          <w:lang w:eastAsia="zh-CN"/>
        </w:rPr>
        <w:t>257</w:t>
      </w:r>
      <w:r>
        <w:rPr>
          <w:lang w:eastAsia="zh-CN"/>
        </w:rPr>
        <w:t>页】</w:t>
      </w:r>
    </w:p>
    <w:p w14:paraId="38F9BE54" w14:textId="77777777" w:rsidR="00CC015B" w:rsidRDefault="00000000">
      <w:pPr>
        <w:rPr>
          <w:lang w:eastAsia="zh-CN"/>
        </w:rPr>
      </w:pPr>
      <w:r>
        <w:rPr>
          <w:lang w:eastAsia="zh-CN"/>
        </w:rPr>
        <w:t>人不知也。下文云：</w:t>
      </w:r>
      <w:r>
        <w:rPr>
          <w:rFonts w:eastAsia="宋体" w:hint="eastAsia"/>
          <w:lang w:eastAsia="zh-CN"/>
        </w:rPr>
        <w:t>“</w:t>
      </w:r>
      <w:r>
        <w:rPr>
          <w:lang w:eastAsia="zh-CN"/>
        </w:rPr>
        <w:t>材朴委積兮，莫知余之所有。</w:t>
      </w:r>
      <w:r>
        <w:rPr>
          <w:rFonts w:eastAsia="宋体" w:hint="eastAsia"/>
          <w:lang w:eastAsia="zh-CN"/>
        </w:rPr>
        <w:t>”</w:t>
      </w:r>
      <w:r>
        <w:rPr>
          <w:lang w:eastAsia="zh-CN"/>
        </w:rPr>
        <w:t>意與此同也。王訓</w:t>
      </w:r>
      <w:r>
        <w:rPr>
          <w:rFonts w:eastAsia="宋体" w:hint="eastAsia"/>
          <w:lang w:eastAsia="zh-CN"/>
        </w:rPr>
        <w:t>“</w:t>
      </w:r>
      <w:r>
        <w:rPr>
          <w:lang w:eastAsia="zh-CN"/>
        </w:rPr>
        <w:t>臧</w:t>
      </w:r>
      <w:r>
        <w:rPr>
          <w:rFonts w:eastAsia="宋体" w:hint="eastAsia"/>
          <w:lang w:eastAsia="zh-CN"/>
        </w:rPr>
        <w:t>”</w:t>
      </w:r>
      <w:r>
        <w:rPr>
          <w:lang w:eastAsia="zh-CN"/>
        </w:rPr>
        <w:t>爲</w:t>
      </w:r>
      <w:r>
        <w:rPr>
          <w:rFonts w:eastAsia="宋体" w:hint="eastAsia"/>
          <w:lang w:eastAsia="zh-CN"/>
        </w:rPr>
        <w:t>“</w:t>
      </w:r>
      <w:r>
        <w:rPr>
          <w:lang w:eastAsia="zh-CN"/>
        </w:rPr>
        <w:t>善</w:t>
      </w:r>
      <w:r>
        <w:rPr>
          <w:rFonts w:eastAsia="宋体" w:hint="eastAsia"/>
          <w:lang w:eastAsia="zh-CN"/>
        </w:rPr>
        <w:t>”</w:t>
      </w:r>
      <w:r>
        <w:rPr>
          <w:lang w:eastAsia="zh-CN"/>
        </w:rPr>
        <w:t>，亦</w:t>
      </w:r>
    </w:p>
    <w:p w14:paraId="60077335" w14:textId="77777777" w:rsidR="00CC015B" w:rsidRDefault="00000000">
      <w:pPr>
        <w:rPr>
          <w:lang w:eastAsia="zh-CN"/>
        </w:rPr>
      </w:pPr>
      <w:r>
        <w:rPr>
          <w:lang w:eastAsia="zh-CN"/>
        </w:rPr>
        <w:t>失之。</w:t>
      </w:r>
    </w:p>
    <w:p w14:paraId="18DB982A" w14:textId="77777777" w:rsidR="00CC015B" w:rsidRDefault="00000000">
      <w:pPr>
        <w:rPr>
          <w:lang w:eastAsia="zh-CN"/>
        </w:rPr>
      </w:pPr>
      <w:r>
        <w:rPr>
          <w:lang w:eastAsia="zh-CN"/>
        </w:rPr>
        <w:t>設張辟以</w:t>
      </w:r>
      <w:proofErr w:type="gramStart"/>
      <w:r>
        <w:rPr>
          <w:lang w:eastAsia="zh-CN"/>
        </w:rPr>
        <w:t>娱君兮</w:t>
      </w:r>
      <w:proofErr w:type="gramEnd"/>
    </w:p>
    <w:p w14:paraId="3B6949EA" w14:textId="77777777" w:rsidR="00CC015B" w:rsidRDefault="00000000">
      <w:r>
        <w:rPr>
          <w:rFonts w:eastAsia="宋体" w:hint="eastAsia"/>
          <w:lang w:eastAsia="zh-CN"/>
        </w:rPr>
        <w:t>《</w:t>
      </w:r>
      <w:r>
        <w:rPr>
          <w:lang w:eastAsia="zh-CN"/>
        </w:rPr>
        <w:t>九章</w:t>
      </w:r>
      <w:r>
        <w:rPr>
          <w:rFonts w:eastAsia="宋体" w:hint="eastAsia"/>
          <w:lang w:eastAsia="zh-CN"/>
        </w:rPr>
        <w:t>》“</w:t>
      </w:r>
      <w:r>
        <w:rPr>
          <w:lang w:eastAsia="zh-CN"/>
        </w:rPr>
        <w:t>矰</w:t>
      </w:r>
      <w:proofErr w:type="gramStart"/>
      <w:r>
        <w:rPr>
          <w:lang w:eastAsia="zh-CN"/>
        </w:rPr>
        <w:t>弋</w:t>
      </w:r>
      <w:proofErr w:type="gramEnd"/>
      <w:r>
        <w:rPr>
          <w:lang w:eastAsia="zh-CN"/>
        </w:rPr>
        <w:t>機而在上兮，罻羅張而在下。設張辟以娱君兮，願</w:t>
      </w:r>
      <w:proofErr w:type="gramStart"/>
      <w:r>
        <w:rPr>
          <w:lang w:eastAsia="zh-CN"/>
        </w:rPr>
        <w:t>側</w:t>
      </w:r>
      <w:proofErr w:type="gramEnd"/>
      <w:r>
        <w:rPr>
          <w:lang w:eastAsia="zh-CN"/>
        </w:rPr>
        <w:t>身而無所。</w:t>
      </w:r>
      <w:r>
        <w:rPr>
          <w:rFonts w:eastAsia="宋体" w:hint="eastAsia"/>
          <w:lang w:eastAsia="zh-CN"/>
        </w:rPr>
        <w:t>”</w:t>
      </w:r>
      <w:proofErr w:type="spellStart"/>
      <w:r>
        <w:t>王注</w:t>
      </w:r>
      <w:proofErr w:type="spellEnd"/>
    </w:p>
    <w:p w14:paraId="51457ADC" w14:textId="77777777" w:rsidR="00CC015B" w:rsidRDefault="00000000">
      <w:pPr>
        <w:rPr>
          <w:lang w:eastAsia="zh-CN"/>
        </w:rPr>
      </w:pPr>
      <w:r>
        <w:rPr>
          <w:lang w:eastAsia="zh-CN"/>
        </w:rPr>
        <w:t>曰：</w:t>
      </w:r>
      <w:r>
        <w:rPr>
          <w:rFonts w:eastAsia="宋体" w:hint="eastAsia"/>
          <w:lang w:eastAsia="zh-CN"/>
        </w:rPr>
        <w:t>“</w:t>
      </w:r>
      <w:r>
        <w:rPr>
          <w:lang w:eastAsia="zh-CN"/>
        </w:rPr>
        <w:t>辟，法也，言讒人設張峻法以娱</w:t>
      </w:r>
      <w:proofErr w:type="gramStart"/>
      <w:r>
        <w:rPr>
          <w:lang w:eastAsia="zh-CN"/>
        </w:rPr>
        <w:t>樂</w:t>
      </w:r>
      <w:proofErr w:type="gramEnd"/>
      <w:r>
        <w:rPr>
          <w:lang w:eastAsia="zh-CN"/>
        </w:rPr>
        <w:t>君。</w:t>
      </w:r>
      <w:r>
        <w:rPr>
          <w:rFonts w:eastAsia="宋体" w:hint="eastAsia"/>
          <w:lang w:eastAsia="zh-CN"/>
        </w:rPr>
        <w:t>”</w:t>
      </w:r>
      <w:r>
        <w:rPr>
          <w:lang w:eastAsia="zh-CN"/>
        </w:rPr>
        <w:t>念孫案：此以</w:t>
      </w:r>
      <w:r>
        <w:rPr>
          <w:rFonts w:eastAsia="宋体" w:hint="eastAsia"/>
          <w:lang w:eastAsia="zh-CN"/>
        </w:rPr>
        <w:t>“</w:t>
      </w:r>
      <w:r>
        <w:rPr>
          <w:lang w:eastAsia="zh-CN"/>
        </w:rPr>
        <w:t>張辟</w:t>
      </w:r>
      <w:r>
        <w:rPr>
          <w:rFonts w:eastAsia="宋体" w:hint="eastAsia"/>
          <w:lang w:eastAsia="zh-CN"/>
        </w:rPr>
        <w:t>”</w:t>
      </w:r>
      <w:r>
        <w:rPr>
          <w:lang w:eastAsia="zh-CN"/>
        </w:rPr>
        <w:t>連讀，非以</w:t>
      </w:r>
      <w:r>
        <w:rPr>
          <w:rFonts w:eastAsia="宋体" w:hint="eastAsia"/>
          <w:lang w:eastAsia="zh-CN"/>
        </w:rPr>
        <w:t>“</w:t>
      </w:r>
      <w:r>
        <w:rPr>
          <w:lang w:eastAsia="zh-CN"/>
        </w:rPr>
        <w:t>設張</w:t>
      </w:r>
      <w:r>
        <w:rPr>
          <w:rFonts w:eastAsia="宋体" w:hint="eastAsia"/>
          <w:lang w:eastAsia="zh-CN"/>
        </w:rPr>
        <w:t>”</w:t>
      </w:r>
      <w:r>
        <w:rPr>
          <w:lang w:eastAsia="zh-CN"/>
        </w:rPr>
        <w:t>連讀</w:t>
      </w:r>
    </w:p>
    <w:p w14:paraId="7187367E" w14:textId="77777777" w:rsidR="00CC015B" w:rsidRDefault="00000000">
      <w:proofErr w:type="spellStart"/>
      <w:r>
        <w:t>張讀</w:t>
      </w:r>
      <w:proofErr w:type="spellEnd"/>
      <w:r>
        <w:rPr>
          <w:rFonts w:eastAsia="宋体" w:hint="eastAsia"/>
          <w:lang w:eastAsia="zh-CN"/>
        </w:rPr>
        <w:t>“</w:t>
      </w:r>
      <w:proofErr w:type="spellStart"/>
      <w:r>
        <w:t>弧張</w:t>
      </w:r>
      <w:proofErr w:type="spellEnd"/>
      <w:r>
        <w:rPr>
          <w:rFonts w:eastAsia="宋体" w:hint="eastAsia"/>
          <w:lang w:eastAsia="zh-CN"/>
        </w:rPr>
        <w:t>”</w:t>
      </w:r>
      <w:proofErr w:type="spellStart"/>
      <w:r>
        <w:t>之張</w:t>
      </w:r>
      <w:proofErr w:type="spellEnd"/>
      <w:r>
        <w:t>。</w:t>
      </w:r>
      <w:r>
        <w:rPr>
          <w:rFonts w:eastAsia="宋体" w:hint="eastAsia"/>
          <w:lang w:eastAsia="zh-CN"/>
        </w:rPr>
        <w:t>《</w:t>
      </w:r>
      <w:proofErr w:type="spellStart"/>
      <w:r>
        <w:t>周官</w:t>
      </w:r>
      <w:proofErr w:type="spellEnd"/>
      <w:r>
        <w:rPr>
          <w:rFonts w:eastAsia="宋体" w:hint="eastAsia"/>
          <w:lang w:eastAsia="zh-CN"/>
        </w:rPr>
        <w:t>•</w:t>
      </w:r>
      <w:proofErr w:type="spellStart"/>
      <w:r>
        <w:t>冥氏</w:t>
      </w:r>
      <w:proofErr w:type="spellEnd"/>
      <w:r>
        <w:rPr>
          <w:rFonts w:eastAsia="宋体" w:hint="eastAsia"/>
          <w:lang w:eastAsia="zh-CN"/>
        </w:rPr>
        <w:t>》“</w:t>
      </w:r>
      <w:proofErr w:type="spellStart"/>
      <w:r>
        <w:t>掌設弧張</w:t>
      </w:r>
      <w:proofErr w:type="spellEnd"/>
      <w:r>
        <w:t>。</w:t>
      </w:r>
      <w:r>
        <w:rPr>
          <w:rFonts w:eastAsia="宋体" w:hint="eastAsia"/>
          <w:lang w:eastAsia="zh-CN"/>
        </w:rPr>
        <w:t>”</w:t>
      </w:r>
      <w:proofErr w:type="spellStart"/>
      <w:r>
        <w:t>鄭注曰</w:t>
      </w:r>
      <w:proofErr w:type="spellEnd"/>
      <w:r>
        <w:rPr>
          <w:rFonts w:eastAsia="宋体" w:hint="eastAsia"/>
          <w:lang w:eastAsia="zh-CN"/>
        </w:rPr>
        <w:t>“</w:t>
      </w:r>
      <w:proofErr w:type="spellStart"/>
      <w:r>
        <w:t>弧張，罿罦之</w:t>
      </w:r>
      <w:proofErr w:type="gramStart"/>
      <w:r>
        <w:t>屬</w:t>
      </w:r>
      <w:proofErr w:type="gramEnd"/>
      <w:r>
        <w:t>，所以扃絹禽</w:t>
      </w:r>
      <w:proofErr w:type="spellEnd"/>
    </w:p>
    <w:p w14:paraId="6B42612E" w14:textId="77777777" w:rsidR="00CC015B" w:rsidRDefault="00000000">
      <w:pPr>
        <w:rPr>
          <w:rFonts w:eastAsia="宋体"/>
          <w:lang w:eastAsia="zh-CN"/>
        </w:rPr>
      </w:pPr>
      <w:r>
        <w:t>獸。</w:t>
      </w:r>
      <w:r>
        <w:rPr>
          <w:rFonts w:eastAsia="宋体" w:hint="eastAsia"/>
          <w:lang w:eastAsia="zh-CN"/>
        </w:rPr>
        <w:t>”</w:t>
      </w:r>
      <w:proofErr w:type="spellStart"/>
      <w:r>
        <w:t>辟讀</w:t>
      </w:r>
      <w:proofErr w:type="spellEnd"/>
      <w:r>
        <w:rPr>
          <w:rFonts w:eastAsia="宋体" w:hint="eastAsia"/>
          <w:lang w:eastAsia="zh-CN"/>
        </w:rPr>
        <w:t>“</w:t>
      </w:r>
      <w:proofErr w:type="spellStart"/>
      <w:r>
        <w:t>機辟</w:t>
      </w:r>
      <w:proofErr w:type="spellEnd"/>
      <w:r>
        <w:rPr>
          <w:rFonts w:eastAsia="宋体" w:hint="eastAsia"/>
          <w:lang w:eastAsia="zh-CN"/>
        </w:rPr>
        <w:t>”</w:t>
      </w:r>
      <w:proofErr w:type="spellStart"/>
      <w:r>
        <w:t>之</w:t>
      </w:r>
      <w:proofErr w:type="gramStart"/>
      <w:r>
        <w:t>辟</w:t>
      </w:r>
      <w:proofErr w:type="spellEnd"/>
      <w:proofErr w:type="gramEnd"/>
      <w:r>
        <w:t>。</w:t>
      </w:r>
      <w:r>
        <w:rPr>
          <w:rFonts w:eastAsia="宋体" w:hint="eastAsia"/>
          <w:lang w:eastAsia="zh-CN"/>
        </w:rPr>
        <w:t>《</w:t>
      </w:r>
      <w:proofErr w:type="spellStart"/>
      <w:r>
        <w:t>墨子</w:t>
      </w:r>
      <w:proofErr w:type="spellEnd"/>
      <w:r>
        <w:rPr>
          <w:rFonts w:eastAsia="宋体" w:hint="eastAsia"/>
          <w:lang w:eastAsia="zh-CN"/>
        </w:rPr>
        <w:t>•</w:t>
      </w:r>
      <w:proofErr w:type="spellStart"/>
      <w:r>
        <w:t>非儒</w:t>
      </w:r>
      <w:proofErr w:type="spellEnd"/>
      <w:r>
        <w:rPr>
          <w:rFonts w:eastAsia="宋体" w:hint="eastAsia"/>
          <w:lang w:eastAsia="zh-CN"/>
        </w:rPr>
        <w:t>》</w:t>
      </w:r>
      <w:proofErr w:type="spellStart"/>
      <w:r>
        <w:t>篇曰</w:t>
      </w:r>
      <w:proofErr w:type="spellEnd"/>
      <w:r>
        <w:t>：</w:t>
      </w:r>
      <w:r>
        <w:rPr>
          <w:rFonts w:eastAsia="宋体" w:hint="eastAsia"/>
          <w:lang w:eastAsia="zh-CN"/>
        </w:rPr>
        <w:t>“</w:t>
      </w:r>
      <w:proofErr w:type="spellStart"/>
      <w:r>
        <w:t>大寇亂盜賊</w:t>
      </w:r>
      <w:proofErr w:type="gramStart"/>
      <w:r>
        <w:t>將</w:t>
      </w:r>
      <w:proofErr w:type="gramEnd"/>
      <w:r>
        <w:t>作，若機辟將發也</w:t>
      </w:r>
      <w:proofErr w:type="spellEnd"/>
      <w:r>
        <w:t>。</w:t>
      </w:r>
      <w:r>
        <w:rPr>
          <w:rFonts w:eastAsia="宋体" w:hint="eastAsia"/>
          <w:lang w:eastAsia="zh-CN"/>
        </w:rPr>
        <w:t>”《</w:t>
      </w:r>
      <w:proofErr w:type="spellStart"/>
      <w:r>
        <w:t>莊子</w:t>
      </w:r>
      <w:proofErr w:type="spellEnd"/>
      <w:r>
        <w:rPr>
          <w:rFonts w:eastAsia="宋体" w:hint="eastAsia"/>
          <w:lang w:eastAsia="zh-CN"/>
        </w:rPr>
        <w:t>•</w:t>
      </w:r>
    </w:p>
    <w:p w14:paraId="6C9700A5" w14:textId="77777777" w:rsidR="00CC015B" w:rsidRDefault="00000000">
      <w:r>
        <w:rPr>
          <w:lang w:eastAsia="zh-CN"/>
        </w:rPr>
        <w:t>逍遥遊</w:t>
      </w:r>
      <w:proofErr w:type="gramStart"/>
      <w:r>
        <w:rPr>
          <w:rFonts w:eastAsia="宋体" w:hint="eastAsia"/>
          <w:lang w:eastAsia="zh-CN"/>
        </w:rPr>
        <w:t>》</w:t>
      </w:r>
      <w:proofErr w:type="gramEnd"/>
      <w:r>
        <w:rPr>
          <w:lang w:eastAsia="zh-CN"/>
        </w:rPr>
        <w:t>篇曰：</w:t>
      </w:r>
      <w:r>
        <w:rPr>
          <w:rFonts w:eastAsia="宋体" w:hint="eastAsia"/>
          <w:lang w:eastAsia="zh-CN"/>
        </w:rPr>
        <w:t>“</w:t>
      </w:r>
      <w:r>
        <w:rPr>
          <w:lang w:eastAsia="zh-CN"/>
        </w:rPr>
        <w:t>中</w:t>
      </w:r>
      <w:proofErr w:type="gramStart"/>
      <w:r>
        <w:rPr>
          <w:lang w:eastAsia="zh-CN"/>
        </w:rPr>
        <w:t>於</w:t>
      </w:r>
      <w:proofErr w:type="gramEnd"/>
      <w:r>
        <w:rPr>
          <w:lang w:eastAsia="zh-CN"/>
        </w:rPr>
        <w:t>機辟，死</w:t>
      </w:r>
      <w:proofErr w:type="gramStart"/>
      <w:r>
        <w:rPr>
          <w:lang w:eastAsia="zh-CN"/>
        </w:rPr>
        <w:t>於罔罟</w:t>
      </w:r>
      <w:proofErr w:type="gramEnd"/>
      <w:r>
        <w:rPr>
          <w:lang w:eastAsia="zh-CN"/>
        </w:rPr>
        <w:t>。</w:t>
      </w:r>
      <w:r>
        <w:rPr>
          <w:rFonts w:eastAsia="宋体" w:hint="eastAsia"/>
          <w:lang w:eastAsia="zh-CN"/>
        </w:rPr>
        <w:t>”</w:t>
      </w:r>
      <w:r>
        <w:rPr>
          <w:lang w:eastAsia="zh-CN"/>
        </w:rPr>
        <w:t>司馬彪曰：</w:t>
      </w:r>
      <w:r>
        <w:rPr>
          <w:rFonts w:eastAsia="宋体" w:hint="eastAsia"/>
          <w:lang w:eastAsia="zh-CN"/>
        </w:rPr>
        <w:t>“</w:t>
      </w:r>
      <w:r>
        <w:rPr>
          <w:lang w:eastAsia="zh-CN"/>
        </w:rPr>
        <w:t>辟，罔也。</w:t>
      </w:r>
      <w:r>
        <w:rPr>
          <w:rFonts w:eastAsia="宋体" w:hint="eastAsia"/>
          <w:lang w:eastAsia="zh-CN"/>
        </w:rPr>
        <w:t>”</w:t>
      </w:r>
      <w:proofErr w:type="spellStart"/>
      <w:r>
        <w:t>辟，</w:t>
      </w:r>
      <w:proofErr w:type="gramStart"/>
      <w:r>
        <w:t>疑</w:t>
      </w:r>
      <w:proofErr w:type="gramEnd"/>
      <w:r>
        <w:t>與繴同</w:t>
      </w:r>
      <w:proofErr w:type="spellEnd"/>
      <w:r>
        <w:t>。</w:t>
      </w:r>
      <w:r>
        <w:rPr>
          <w:rFonts w:eastAsia="宋体" w:hint="eastAsia"/>
          <w:lang w:eastAsia="zh-CN"/>
        </w:rPr>
        <w:t>《</w:t>
      </w:r>
      <w:proofErr w:type="spellStart"/>
      <w:r>
        <w:t>爾雅</w:t>
      </w:r>
      <w:proofErr w:type="spellEnd"/>
      <w:r>
        <w:rPr>
          <w:rFonts w:eastAsia="宋体" w:hint="eastAsia"/>
          <w:lang w:eastAsia="zh-CN"/>
        </w:rPr>
        <w:t>》</w:t>
      </w:r>
      <w:r>
        <w:t>：</w:t>
      </w:r>
      <w:r>
        <w:rPr>
          <w:rFonts w:eastAsia="宋体" w:hint="eastAsia"/>
          <w:lang w:eastAsia="zh-CN"/>
        </w:rPr>
        <w:t>“</w:t>
      </w:r>
      <w:proofErr w:type="spellStart"/>
      <w:r>
        <w:t>繴謂之</w:t>
      </w:r>
      <w:proofErr w:type="spellEnd"/>
    </w:p>
    <w:p w14:paraId="7800992C" w14:textId="77777777" w:rsidR="00CC015B" w:rsidRDefault="00000000">
      <w:proofErr w:type="spellStart"/>
      <w:r>
        <w:t>罿。罿，罬也。罬謂之罦。罦，覆車也</w:t>
      </w:r>
      <w:proofErr w:type="spellEnd"/>
      <w:proofErr w:type="gramStart"/>
      <w:r>
        <w:t>。</w:t>
      </w:r>
      <w:r>
        <w:rPr>
          <w:rFonts w:eastAsia="宋体" w:hint="eastAsia"/>
          <w:lang w:eastAsia="zh-CN"/>
        </w:rPr>
        <w:t>”</w:t>
      </w:r>
      <w:proofErr w:type="spellStart"/>
      <w:r>
        <w:t>郭璞曰</w:t>
      </w:r>
      <w:proofErr w:type="spellEnd"/>
      <w:proofErr w:type="gramEnd"/>
      <w:r>
        <w:t>：</w:t>
      </w:r>
      <w:r>
        <w:rPr>
          <w:rFonts w:eastAsia="宋体" w:hint="eastAsia"/>
          <w:lang w:eastAsia="zh-CN"/>
        </w:rPr>
        <w:t>“</w:t>
      </w:r>
      <w:proofErr w:type="spellStart"/>
      <w:r>
        <w:t>今之翻車也，有兩轅，中施罥以捕鳥</w:t>
      </w:r>
      <w:proofErr w:type="spellEnd"/>
      <w:r>
        <w:t>。</w:t>
      </w:r>
      <w:r>
        <w:rPr>
          <w:rFonts w:eastAsia="宋体" w:hint="eastAsia"/>
          <w:lang w:eastAsia="zh-CN"/>
        </w:rPr>
        <w:t>”《</w:t>
      </w:r>
      <w:proofErr w:type="spellStart"/>
      <w:r>
        <w:t>山木</w:t>
      </w:r>
      <w:proofErr w:type="spellEnd"/>
      <w:r>
        <w:rPr>
          <w:rFonts w:eastAsia="宋体" w:hint="eastAsia"/>
          <w:lang w:eastAsia="zh-CN"/>
        </w:rPr>
        <w:t>》</w:t>
      </w:r>
      <w:proofErr w:type="spellStart"/>
      <w:r>
        <w:t>篇曰</w:t>
      </w:r>
      <w:proofErr w:type="spellEnd"/>
      <w:r>
        <w:t>：</w:t>
      </w:r>
      <w:r>
        <w:rPr>
          <w:rFonts w:eastAsia="宋体" w:hint="eastAsia"/>
          <w:lang w:eastAsia="zh-CN"/>
        </w:rPr>
        <w:t>“</w:t>
      </w:r>
      <w:proofErr w:type="spellStart"/>
      <w:r>
        <w:t>然且不</w:t>
      </w:r>
      <w:proofErr w:type="spellEnd"/>
    </w:p>
    <w:p w14:paraId="4A012817" w14:textId="77777777" w:rsidR="00CC015B" w:rsidRDefault="00000000">
      <w:proofErr w:type="spellStart"/>
      <w:r>
        <w:t>免</w:t>
      </w:r>
      <w:proofErr w:type="gramStart"/>
      <w:r>
        <w:t>於</w:t>
      </w:r>
      <w:proofErr w:type="gramEnd"/>
      <w:r>
        <w:t>罔羅機辟之患</w:t>
      </w:r>
      <w:proofErr w:type="spellEnd"/>
      <w:r>
        <w:t>。</w:t>
      </w:r>
      <w:r>
        <w:rPr>
          <w:rFonts w:eastAsia="宋体" w:hint="eastAsia"/>
          <w:lang w:eastAsia="zh-CN"/>
        </w:rPr>
        <w:t>”《</w:t>
      </w:r>
      <w:proofErr w:type="spellStart"/>
      <w:r>
        <w:t>鹽鐵論</w:t>
      </w:r>
      <w:proofErr w:type="spellEnd"/>
      <w:r>
        <w:rPr>
          <w:rFonts w:eastAsia="宋体" w:hint="eastAsia"/>
          <w:lang w:eastAsia="zh-CN"/>
        </w:rPr>
        <w:t>•</w:t>
      </w:r>
      <w:proofErr w:type="spellStart"/>
      <w:r>
        <w:t>刑德</w:t>
      </w:r>
      <w:proofErr w:type="spellEnd"/>
      <w:r>
        <w:rPr>
          <w:rFonts w:eastAsia="宋体" w:hint="eastAsia"/>
          <w:lang w:eastAsia="zh-CN"/>
        </w:rPr>
        <w:t>》</w:t>
      </w:r>
      <w:proofErr w:type="spellStart"/>
      <w:r>
        <w:t>篇曰</w:t>
      </w:r>
      <w:proofErr w:type="spellEnd"/>
      <w:r>
        <w:t>：</w:t>
      </w:r>
      <w:r>
        <w:rPr>
          <w:rFonts w:eastAsia="宋体" w:hint="eastAsia"/>
          <w:lang w:eastAsia="zh-CN"/>
        </w:rPr>
        <w:t>“</w:t>
      </w:r>
      <w:proofErr w:type="spellStart"/>
      <w:proofErr w:type="gramStart"/>
      <w:r>
        <w:t>尉</w:t>
      </w:r>
      <w:proofErr w:type="gramEnd"/>
      <w:r>
        <w:t>羅張而縣其谷，辟陷設而當其蹊</w:t>
      </w:r>
      <w:proofErr w:type="spellEnd"/>
      <w:r>
        <w:t>。</w:t>
      </w:r>
      <w:r>
        <w:rPr>
          <w:rFonts w:eastAsia="宋体" w:hint="eastAsia"/>
          <w:lang w:eastAsia="zh-CN"/>
        </w:rPr>
        <w:t>”《</w:t>
      </w:r>
      <w:r>
        <w:t>楚</w:t>
      </w:r>
    </w:p>
    <w:p w14:paraId="296BE4FB" w14:textId="77777777" w:rsidR="00CC015B" w:rsidRDefault="00000000">
      <w:r>
        <w:t>辭</w:t>
      </w:r>
      <w:r>
        <w:rPr>
          <w:rFonts w:eastAsia="宋体" w:hint="eastAsia"/>
          <w:lang w:eastAsia="zh-CN"/>
        </w:rPr>
        <w:t>•</w:t>
      </w:r>
      <w:proofErr w:type="spellStart"/>
      <w:r>
        <w:t>哀時命</w:t>
      </w:r>
      <w:proofErr w:type="spellEnd"/>
      <w:proofErr w:type="gramStart"/>
      <w:r>
        <w:rPr>
          <w:rFonts w:eastAsia="宋体" w:hint="eastAsia"/>
          <w:lang w:eastAsia="zh-CN"/>
        </w:rPr>
        <w:t>》</w:t>
      </w:r>
      <w:proofErr w:type="gramEnd"/>
      <w:r>
        <w:t>曰：</w:t>
      </w:r>
      <w:r>
        <w:rPr>
          <w:rFonts w:eastAsia="宋体" w:hint="eastAsia"/>
          <w:lang w:eastAsia="zh-CN"/>
        </w:rPr>
        <w:t>“</w:t>
      </w:r>
      <w:proofErr w:type="spellStart"/>
      <w:r>
        <w:t>外迫脅</w:t>
      </w:r>
      <w:proofErr w:type="gramStart"/>
      <w:r>
        <w:t>於</w:t>
      </w:r>
      <w:proofErr w:type="gramEnd"/>
      <w:r>
        <w:t>機臂兮，上牽聯於矰隿</w:t>
      </w:r>
      <w:proofErr w:type="spellEnd"/>
      <w:r>
        <w:t>。</w:t>
      </w:r>
      <w:r>
        <w:rPr>
          <w:rFonts w:eastAsia="宋体" w:hint="eastAsia"/>
          <w:lang w:eastAsia="zh-CN"/>
        </w:rPr>
        <w:t>”</w:t>
      </w:r>
      <w:proofErr w:type="spellStart"/>
      <w:r>
        <w:t>機臂，與機辟同。王注以機臂爲弩身，失</w:t>
      </w:r>
      <w:proofErr w:type="spellEnd"/>
    </w:p>
    <w:p w14:paraId="2B3C36DE" w14:textId="77777777" w:rsidR="00CC015B" w:rsidRDefault="00000000">
      <w:proofErr w:type="spellStart"/>
      <w:r>
        <w:t>之。</w:t>
      </w:r>
      <w:proofErr w:type="gramStart"/>
      <w:r>
        <w:t>此承上文</w:t>
      </w:r>
      <w:proofErr w:type="spellEnd"/>
      <w:r>
        <w:rPr>
          <w:rFonts w:eastAsia="宋体" w:hint="eastAsia"/>
          <w:lang w:eastAsia="zh-CN"/>
        </w:rPr>
        <w:t>“</w:t>
      </w:r>
      <w:proofErr w:type="spellStart"/>
      <w:proofErr w:type="gramEnd"/>
      <w:r>
        <w:t>矰弋</w:t>
      </w:r>
      <w:proofErr w:type="spellEnd"/>
      <w:r>
        <w:rPr>
          <w:rFonts w:eastAsia="宋体" w:hint="eastAsia"/>
          <w:lang w:eastAsia="zh-CN"/>
        </w:rPr>
        <w:t>”</w:t>
      </w:r>
      <w:r>
        <w:t>、</w:t>
      </w:r>
      <w:r>
        <w:rPr>
          <w:rFonts w:eastAsia="宋体" w:hint="eastAsia"/>
          <w:lang w:eastAsia="zh-CN"/>
        </w:rPr>
        <w:t>“</w:t>
      </w:r>
      <w:proofErr w:type="spellStart"/>
      <w:r>
        <w:t>罻羅</w:t>
      </w:r>
      <w:proofErr w:type="spellEnd"/>
      <w:r>
        <w:rPr>
          <w:rFonts w:eastAsia="宋体" w:hint="eastAsia"/>
          <w:lang w:eastAsia="zh-CN"/>
        </w:rPr>
        <w:t>”</w:t>
      </w:r>
      <w:proofErr w:type="spellStart"/>
      <w:r>
        <w:t>而言，則</w:t>
      </w:r>
      <w:proofErr w:type="spellEnd"/>
      <w:r>
        <w:rPr>
          <w:rFonts w:eastAsia="宋体" w:hint="eastAsia"/>
          <w:lang w:eastAsia="zh-CN"/>
        </w:rPr>
        <w:t>“</w:t>
      </w:r>
      <w:r>
        <w:t>辟</w:t>
      </w:r>
      <w:r>
        <w:rPr>
          <w:rFonts w:eastAsia="宋体" w:hint="eastAsia"/>
          <w:lang w:eastAsia="zh-CN"/>
        </w:rPr>
        <w:t>”</w:t>
      </w:r>
      <w:r>
        <w:t>非</w:t>
      </w:r>
      <w:r>
        <w:rPr>
          <w:rFonts w:eastAsia="宋体" w:hint="eastAsia"/>
          <w:lang w:eastAsia="zh-CN"/>
        </w:rPr>
        <w:t>“</w:t>
      </w:r>
      <w:r>
        <w:t>法</w:t>
      </w:r>
      <w:r>
        <w:rPr>
          <w:rFonts w:eastAsia="宋体" w:hint="eastAsia"/>
          <w:lang w:eastAsia="zh-CN"/>
        </w:rPr>
        <w:t>”</w:t>
      </w:r>
      <w:r>
        <w:t>也</w:t>
      </w:r>
    </w:p>
    <w:p w14:paraId="4011B9A4" w14:textId="77777777" w:rsidR="00CC015B" w:rsidRDefault="00000000">
      <w:proofErr w:type="spellStart"/>
      <w:r>
        <w:t>心絓結而不解兮</w:t>
      </w:r>
      <w:proofErr w:type="spellEnd"/>
    </w:p>
    <w:p w14:paraId="030B9E00" w14:textId="77777777" w:rsidR="00CC015B" w:rsidRDefault="00000000">
      <w:r>
        <w:rPr>
          <w:rFonts w:eastAsia="宋体" w:hint="eastAsia"/>
          <w:lang w:eastAsia="zh-CN"/>
        </w:rPr>
        <w:t>“</w:t>
      </w:r>
      <w:proofErr w:type="spellStart"/>
      <w:r>
        <w:t>心絓結而不解兮，思</w:t>
      </w:r>
      <w:proofErr w:type="gramStart"/>
      <w:r>
        <w:t>蹇</w:t>
      </w:r>
      <w:proofErr w:type="gramEnd"/>
      <w:r>
        <w:t>産而不釋</w:t>
      </w:r>
      <w:proofErr w:type="spellEnd"/>
      <w:r>
        <w:t>。</w:t>
      </w:r>
      <w:r>
        <w:rPr>
          <w:rFonts w:eastAsia="宋体" w:hint="eastAsia"/>
          <w:lang w:eastAsia="zh-CN"/>
        </w:rPr>
        <w:t>”</w:t>
      </w:r>
      <w:proofErr w:type="spellStart"/>
      <w:r>
        <w:t>王注曰</w:t>
      </w:r>
      <w:proofErr w:type="spellEnd"/>
      <w:r>
        <w:rPr>
          <w:rFonts w:eastAsia="宋体" w:hint="eastAsia"/>
          <w:lang w:eastAsia="zh-CN"/>
        </w:rPr>
        <w:t>“</w:t>
      </w:r>
      <w:proofErr w:type="spellStart"/>
      <w:r>
        <w:t>絓，懸也。蹇産，詰屈也</w:t>
      </w:r>
      <w:proofErr w:type="spellEnd"/>
      <w:r>
        <w:t>。</w:t>
      </w:r>
      <w:r>
        <w:rPr>
          <w:rFonts w:eastAsia="宋体" w:hint="eastAsia"/>
          <w:lang w:eastAsia="zh-CN"/>
        </w:rPr>
        <w:t>”</w:t>
      </w:r>
      <w:proofErr w:type="spellStart"/>
      <w:r>
        <w:t>念孫案</w:t>
      </w:r>
      <w:proofErr w:type="spellEnd"/>
    </w:p>
    <w:p w14:paraId="6FB91C2C" w14:textId="77777777" w:rsidR="00CC015B" w:rsidRDefault="00000000">
      <w:proofErr w:type="spellStart"/>
      <w:r>
        <w:lastRenderedPageBreak/>
        <w:t>絓，亦結也</w:t>
      </w:r>
      <w:proofErr w:type="spellEnd"/>
    </w:p>
    <w:p w14:paraId="2B7AAA57" w14:textId="77777777" w:rsidR="00CC015B" w:rsidRDefault="00000000">
      <w:pPr>
        <w:rPr>
          <w:lang w:eastAsia="zh-CN"/>
        </w:rPr>
      </w:pPr>
      <w:r>
        <w:t>。</w:t>
      </w:r>
      <w:r>
        <w:rPr>
          <w:rFonts w:eastAsia="宋体" w:hint="eastAsia"/>
          <w:lang w:eastAsia="zh-CN"/>
        </w:rPr>
        <w:t>《</w:t>
      </w:r>
      <w:proofErr w:type="spellStart"/>
      <w:r>
        <w:t>廣韻</w:t>
      </w:r>
      <w:proofErr w:type="spellEnd"/>
      <w:r>
        <w:rPr>
          <w:rFonts w:eastAsia="宋体" w:hint="eastAsia"/>
          <w:lang w:eastAsia="zh-CN"/>
        </w:rPr>
        <w:t>》</w:t>
      </w:r>
      <w:proofErr w:type="gramStart"/>
      <w:r>
        <w:t>：</w:t>
      </w:r>
      <w:r>
        <w:rPr>
          <w:rFonts w:eastAsia="宋体" w:hint="eastAsia"/>
          <w:lang w:eastAsia="zh-CN"/>
        </w:rPr>
        <w:t>“</w:t>
      </w:r>
      <w:proofErr w:type="spellStart"/>
      <w:proofErr w:type="gramEnd"/>
      <w:r>
        <w:t>絓，絲結也</w:t>
      </w:r>
      <w:proofErr w:type="spellEnd"/>
      <w:r>
        <w:t>。</w:t>
      </w:r>
      <w:r>
        <w:rPr>
          <w:rFonts w:eastAsia="宋体" w:hint="eastAsia"/>
          <w:lang w:eastAsia="zh-CN"/>
        </w:rPr>
        <w:t>”《</w:t>
      </w:r>
      <w:proofErr w:type="spellStart"/>
      <w:r>
        <w:t>史記</w:t>
      </w:r>
      <w:proofErr w:type="spellEnd"/>
      <w:r>
        <w:rPr>
          <w:rFonts w:eastAsia="宋体" w:hint="eastAsia"/>
          <w:lang w:eastAsia="zh-CN"/>
        </w:rPr>
        <w:t>•</w:t>
      </w:r>
      <w:proofErr w:type="spellStart"/>
      <w:r>
        <w:t>律書</w:t>
      </w:r>
      <w:proofErr w:type="spellEnd"/>
      <w:r>
        <w:rPr>
          <w:rFonts w:eastAsia="宋体" w:hint="eastAsia"/>
          <w:lang w:eastAsia="zh-CN"/>
        </w:rPr>
        <w:t>》</w:t>
      </w:r>
      <w:r>
        <w:t>曰：</w:t>
      </w:r>
      <w:r>
        <w:rPr>
          <w:rFonts w:eastAsia="宋体" w:hint="eastAsia"/>
          <w:lang w:eastAsia="zh-CN"/>
        </w:rPr>
        <w:t>“</w:t>
      </w:r>
      <w:proofErr w:type="spellStart"/>
      <w:r>
        <w:t>秦二世結怨匈奴，絓禍於越</w:t>
      </w:r>
      <w:proofErr w:type="spellEnd"/>
      <w:r>
        <w:t>。</w:t>
      </w:r>
      <w:r>
        <w:rPr>
          <w:rFonts w:eastAsia="宋体" w:hint="eastAsia"/>
          <w:lang w:eastAsia="zh-CN"/>
        </w:rPr>
        <w:t>”</w:t>
      </w:r>
      <w:r>
        <w:rPr>
          <w:lang w:eastAsia="zh-CN"/>
        </w:rPr>
        <w:t>是絓與結</w:t>
      </w:r>
    </w:p>
    <w:p w14:paraId="1BE59ACF" w14:textId="77777777" w:rsidR="00CC015B" w:rsidRDefault="00000000">
      <w:pPr>
        <w:rPr>
          <w:lang w:eastAsia="zh-CN"/>
        </w:rPr>
      </w:pPr>
      <w:r>
        <w:rPr>
          <w:lang w:eastAsia="zh-CN"/>
        </w:rPr>
        <w:t>【第</w:t>
      </w:r>
      <w:r>
        <w:rPr>
          <w:lang w:eastAsia="zh-CN"/>
        </w:rPr>
        <w:t>258</w:t>
      </w:r>
      <w:r>
        <w:rPr>
          <w:lang w:eastAsia="zh-CN"/>
        </w:rPr>
        <w:t>页】</w:t>
      </w:r>
    </w:p>
    <w:p w14:paraId="5270AA73" w14:textId="77777777" w:rsidR="00CC015B" w:rsidRDefault="00000000">
      <w:pPr>
        <w:rPr>
          <w:lang w:eastAsia="zh-CN"/>
        </w:rPr>
      </w:pPr>
      <w:r>
        <w:rPr>
          <w:lang w:eastAsia="zh-CN"/>
        </w:rPr>
        <w:t>同義。絓結雙聲也。</w:t>
      </w:r>
      <w:proofErr w:type="gramStart"/>
      <w:r>
        <w:rPr>
          <w:lang w:eastAsia="zh-CN"/>
        </w:rPr>
        <w:t>蹇</w:t>
      </w:r>
      <w:proofErr w:type="gramEnd"/>
      <w:r>
        <w:rPr>
          <w:lang w:eastAsia="zh-CN"/>
        </w:rPr>
        <w:t>産，疊韻也。凡雙聲疊韻之字，皆上下同義</w:t>
      </w:r>
    </w:p>
    <w:p w14:paraId="4747E0E8" w14:textId="77777777" w:rsidR="00CC015B" w:rsidRDefault="00000000">
      <w:proofErr w:type="spellStart"/>
      <w:r>
        <w:t>悲江介之遺風</w:t>
      </w:r>
      <w:proofErr w:type="spellEnd"/>
    </w:p>
    <w:p w14:paraId="2B8C0A09" w14:textId="77777777" w:rsidR="00CC015B" w:rsidRDefault="00000000">
      <w:r>
        <w:rPr>
          <w:rFonts w:eastAsia="宋体" w:hint="eastAsia"/>
          <w:lang w:eastAsia="zh-CN"/>
        </w:rPr>
        <w:t>“</w:t>
      </w:r>
      <w:proofErr w:type="spellStart"/>
      <w:r>
        <w:t>哀州土之平</w:t>
      </w:r>
      <w:proofErr w:type="gramStart"/>
      <w:r>
        <w:t>樂</w:t>
      </w:r>
      <w:proofErr w:type="gramEnd"/>
      <w:r>
        <w:t>兮，悲江介之遺風</w:t>
      </w:r>
      <w:proofErr w:type="spellEnd"/>
      <w:r>
        <w:t>。</w:t>
      </w:r>
      <w:r>
        <w:rPr>
          <w:rFonts w:eastAsia="宋体" w:hint="eastAsia"/>
          <w:lang w:eastAsia="zh-CN"/>
        </w:rPr>
        <w:t>”</w:t>
      </w:r>
      <w:proofErr w:type="spellStart"/>
      <w:r>
        <w:t>王注曰</w:t>
      </w:r>
      <w:proofErr w:type="spellEnd"/>
      <w:r>
        <w:rPr>
          <w:rFonts w:eastAsia="宋体" w:hint="eastAsia"/>
          <w:lang w:eastAsia="zh-CN"/>
        </w:rPr>
        <w:t>“</w:t>
      </w:r>
      <w:proofErr w:type="spellStart"/>
      <w:r>
        <w:t>遠涉大川民俗異也</w:t>
      </w:r>
      <w:proofErr w:type="spellEnd"/>
      <w:r>
        <w:t>。</w:t>
      </w:r>
      <w:r>
        <w:rPr>
          <w:rFonts w:eastAsia="宋体" w:hint="eastAsia"/>
          <w:lang w:eastAsia="zh-CN"/>
        </w:rPr>
        <w:t>”</w:t>
      </w:r>
      <w:proofErr w:type="spellStart"/>
      <w:r>
        <w:t>念孫案上文</w:t>
      </w:r>
      <w:proofErr w:type="spellEnd"/>
    </w:p>
    <w:p w14:paraId="3669C85F" w14:textId="77777777" w:rsidR="00CC015B" w:rsidRDefault="00000000">
      <w:pPr>
        <w:rPr>
          <w:rFonts w:eastAsia="宋体"/>
          <w:lang w:eastAsia="zh-CN"/>
        </w:rPr>
      </w:pPr>
      <w:r>
        <w:t>云：</w:t>
      </w:r>
      <w:r>
        <w:rPr>
          <w:rFonts w:eastAsia="宋体" w:hint="eastAsia"/>
          <w:lang w:eastAsia="zh-CN"/>
        </w:rPr>
        <w:t>“</w:t>
      </w:r>
      <w:proofErr w:type="spellStart"/>
      <w:r>
        <w:t>欸秋冬之緒風</w:t>
      </w:r>
      <w:proofErr w:type="spellEnd"/>
      <w:r>
        <w:t>。</w:t>
      </w:r>
      <w:r>
        <w:rPr>
          <w:rFonts w:eastAsia="宋体" w:hint="eastAsia"/>
          <w:lang w:eastAsia="zh-CN"/>
        </w:rPr>
        <w:t>”</w:t>
      </w:r>
      <w:proofErr w:type="spellStart"/>
      <w:r>
        <w:t>王注</w:t>
      </w:r>
      <w:proofErr w:type="spellEnd"/>
      <w:r>
        <w:t>：</w:t>
      </w:r>
      <w:r>
        <w:rPr>
          <w:rFonts w:eastAsia="宋体" w:hint="eastAsia"/>
          <w:lang w:eastAsia="zh-CN"/>
        </w:rPr>
        <w:t>“</w:t>
      </w:r>
      <w:proofErr w:type="spellStart"/>
      <w:r>
        <w:t>欸，歎也</w:t>
      </w:r>
      <w:proofErr w:type="spellEnd"/>
      <w:r>
        <w:t>。</w:t>
      </w:r>
      <w:r>
        <w:rPr>
          <w:rFonts w:eastAsia="宋体" w:hint="eastAsia"/>
          <w:lang w:eastAsia="zh-CN"/>
        </w:rPr>
        <w:t>”</w:t>
      </w:r>
      <w:r>
        <w:rPr>
          <w:lang w:eastAsia="zh-CN"/>
        </w:rPr>
        <w:t>下文云</w:t>
      </w:r>
      <w:r>
        <w:rPr>
          <w:rFonts w:eastAsia="宋体" w:hint="eastAsia"/>
          <w:lang w:eastAsia="zh-CN"/>
        </w:rPr>
        <w:t>“</w:t>
      </w:r>
      <w:r>
        <w:rPr>
          <w:lang w:eastAsia="zh-CN"/>
        </w:rPr>
        <w:t>悲秋風之</w:t>
      </w:r>
      <w:proofErr w:type="gramStart"/>
      <w:r>
        <w:rPr>
          <w:lang w:eastAsia="zh-CN"/>
        </w:rPr>
        <w:t>動</w:t>
      </w:r>
      <w:proofErr w:type="gramEnd"/>
      <w:r>
        <w:rPr>
          <w:lang w:eastAsia="zh-CN"/>
        </w:rPr>
        <w:t>容兮</w:t>
      </w:r>
      <w:r>
        <w:rPr>
          <w:rFonts w:eastAsia="宋体" w:hint="eastAsia"/>
          <w:lang w:eastAsia="zh-CN"/>
        </w:rPr>
        <w:t>”</w:t>
      </w:r>
      <w:r>
        <w:rPr>
          <w:lang w:eastAsia="zh-CN"/>
        </w:rPr>
        <w:t>，又云</w:t>
      </w:r>
      <w:r>
        <w:rPr>
          <w:rFonts w:eastAsia="宋体" w:hint="eastAsia"/>
          <w:lang w:eastAsia="zh-CN"/>
        </w:rPr>
        <w:t>“</w:t>
      </w:r>
      <w:r>
        <w:rPr>
          <w:lang w:eastAsia="zh-CN"/>
        </w:rPr>
        <w:t>悲回風之摇</w:t>
      </w:r>
      <w:proofErr w:type="gramStart"/>
      <w:r>
        <w:rPr>
          <w:lang w:eastAsia="zh-CN"/>
        </w:rPr>
        <w:t>蕙</w:t>
      </w:r>
      <w:proofErr w:type="gramEnd"/>
      <w:r>
        <w:rPr>
          <w:lang w:eastAsia="zh-CN"/>
        </w:rPr>
        <w:t>兮</w:t>
      </w:r>
      <w:r>
        <w:rPr>
          <w:rFonts w:eastAsia="宋体" w:hint="eastAsia"/>
          <w:lang w:eastAsia="zh-CN"/>
        </w:rPr>
        <w:t>”</w:t>
      </w:r>
    </w:p>
    <w:p w14:paraId="1338BAD5" w14:textId="77777777" w:rsidR="00CC015B" w:rsidRDefault="00000000">
      <w:proofErr w:type="spellStart"/>
      <w:r>
        <w:t>則此云</w:t>
      </w:r>
      <w:proofErr w:type="spellEnd"/>
      <w:r>
        <w:rPr>
          <w:rFonts w:eastAsia="宋体" w:hint="eastAsia"/>
          <w:lang w:eastAsia="zh-CN"/>
        </w:rPr>
        <w:t>“</w:t>
      </w:r>
      <w:proofErr w:type="spellStart"/>
      <w:r>
        <w:t>悲江</w:t>
      </w:r>
      <w:proofErr w:type="gramStart"/>
      <w:r>
        <w:t>介</w:t>
      </w:r>
      <w:proofErr w:type="gramEnd"/>
      <w:r>
        <w:t>之遺風</w:t>
      </w:r>
      <w:proofErr w:type="spellEnd"/>
      <w:r>
        <w:rPr>
          <w:rFonts w:eastAsia="宋体" w:hint="eastAsia"/>
          <w:lang w:eastAsia="zh-CN"/>
        </w:rPr>
        <w:t>”</w:t>
      </w:r>
      <w:r>
        <w:t>，</w:t>
      </w:r>
      <w:proofErr w:type="spellStart"/>
      <w:r>
        <w:t>亦謂風雨之風，非風俗之風也</w:t>
      </w:r>
      <w:proofErr w:type="spellEnd"/>
      <w:r>
        <w:t>。</w:t>
      </w:r>
      <w:proofErr w:type="gramStart"/>
      <w:r>
        <w:rPr>
          <w:rFonts w:eastAsia="宋体" w:hint="eastAsia"/>
          <w:lang w:eastAsia="zh-CN"/>
        </w:rPr>
        <w:t>《</w:t>
      </w:r>
      <w:proofErr w:type="spellStart"/>
      <w:proofErr w:type="gramEnd"/>
      <w:r>
        <w:t>文選《聖主得賢臣頌</w:t>
      </w:r>
      <w:proofErr w:type="spellEnd"/>
      <w:r>
        <w:rPr>
          <w:rFonts w:eastAsia="宋体" w:hint="eastAsia"/>
          <w:lang w:eastAsia="zh-CN"/>
        </w:rPr>
        <w:t>》</w:t>
      </w:r>
      <w:r>
        <w:t>：</w:t>
      </w:r>
      <w:r>
        <w:rPr>
          <w:rFonts w:eastAsia="宋体" w:hint="eastAsia"/>
          <w:lang w:eastAsia="zh-CN"/>
        </w:rPr>
        <w:t>“</w:t>
      </w:r>
      <w:proofErr w:type="spellStart"/>
      <w:r>
        <w:t>追奔電逐遺風</w:t>
      </w:r>
      <w:proofErr w:type="spellEnd"/>
      <w:r>
        <w:t>。</w:t>
      </w:r>
      <w:r>
        <w:rPr>
          <w:rFonts w:eastAsia="宋体" w:hint="eastAsia"/>
          <w:lang w:eastAsia="zh-CN"/>
        </w:rPr>
        <w:t>”</w:t>
      </w:r>
      <w:proofErr w:type="spellStart"/>
      <w:r>
        <w:t>李善</w:t>
      </w:r>
      <w:proofErr w:type="spellEnd"/>
    </w:p>
    <w:p w14:paraId="02643A73" w14:textId="77777777" w:rsidR="00CC015B" w:rsidRDefault="00000000">
      <w:r>
        <w:t>曰：</w:t>
      </w:r>
      <w:r>
        <w:rPr>
          <w:rFonts w:eastAsia="宋体" w:hint="eastAsia"/>
          <w:lang w:eastAsia="zh-CN"/>
        </w:rPr>
        <w:t>“</w:t>
      </w:r>
      <w:proofErr w:type="spellStart"/>
      <w:r>
        <w:t>遺風，風之疾者</w:t>
      </w:r>
      <w:proofErr w:type="spellEnd"/>
      <w:r>
        <w:t>。</w:t>
      </w:r>
      <w:r>
        <w:rPr>
          <w:rFonts w:eastAsia="宋体" w:hint="eastAsia"/>
          <w:lang w:eastAsia="zh-CN"/>
        </w:rPr>
        <w:t>”</w:t>
      </w:r>
      <w:proofErr w:type="spellStart"/>
      <w:proofErr w:type="gramStart"/>
      <w:r>
        <w:t>楊</w:t>
      </w:r>
      <w:proofErr w:type="gramEnd"/>
      <w:r>
        <w:t>雄</w:t>
      </w:r>
      <w:proofErr w:type="spellEnd"/>
      <w:r>
        <w:rPr>
          <w:rFonts w:eastAsia="宋体" w:hint="eastAsia"/>
          <w:lang w:eastAsia="zh-CN"/>
        </w:rPr>
        <w:t>《</w:t>
      </w:r>
      <w:proofErr w:type="spellStart"/>
      <w:r>
        <w:t>甘泉賦</w:t>
      </w:r>
      <w:proofErr w:type="spellEnd"/>
      <w:r>
        <w:rPr>
          <w:rFonts w:eastAsia="宋体" w:hint="eastAsia"/>
          <w:lang w:eastAsia="zh-CN"/>
        </w:rPr>
        <w:t>》</w:t>
      </w:r>
      <w:r>
        <w:t>：</w:t>
      </w:r>
      <w:r>
        <w:rPr>
          <w:rFonts w:eastAsia="宋体" w:hint="eastAsia"/>
          <w:lang w:eastAsia="zh-CN"/>
        </w:rPr>
        <w:t>“</w:t>
      </w:r>
      <w:proofErr w:type="spellStart"/>
      <w:r>
        <w:t>輕先疾雷而馺遺風</w:t>
      </w:r>
      <w:proofErr w:type="spellEnd"/>
      <w:r>
        <w:t>。</w:t>
      </w:r>
      <w:r>
        <w:rPr>
          <w:rFonts w:eastAsia="宋体" w:hint="eastAsia"/>
          <w:lang w:eastAsia="zh-CN"/>
        </w:rPr>
        <w:t>”</w:t>
      </w:r>
      <w:proofErr w:type="spellStart"/>
      <w:r>
        <w:t>曹植</w:t>
      </w:r>
      <w:proofErr w:type="spellEnd"/>
      <w:r>
        <w:rPr>
          <w:rFonts w:eastAsia="宋体" w:hint="eastAsia"/>
          <w:lang w:eastAsia="zh-CN"/>
        </w:rPr>
        <w:t>《</w:t>
      </w:r>
      <w:proofErr w:type="spellStart"/>
      <w:r>
        <w:t>雜詩</w:t>
      </w:r>
      <w:proofErr w:type="spellEnd"/>
      <w:r>
        <w:rPr>
          <w:rFonts w:eastAsia="宋体" w:hint="eastAsia"/>
          <w:lang w:eastAsia="zh-CN"/>
        </w:rPr>
        <w:t>》</w:t>
      </w:r>
      <w:r>
        <w:t>：</w:t>
      </w:r>
      <w:r>
        <w:rPr>
          <w:rFonts w:eastAsia="宋体" w:hint="eastAsia"/>
          <w:lang w:eastAsia="zh-CN"/>
        </w:rPr>
        <w:t>“</w:t>
      </w:r>
      <w:proofErr w:type="spellStart"/>
      <w:r>
        <w:t>江</w:t>
      </w:r>
      <w:proofErr w:type="gramStart"/>
      <w:r>
        <w:t>介</w:t>
      </w:r>
      <w:proofErr w:type="gramEnd"/>
      <w:r>
        <w:t>多悲風</w:t>
      </w:r>
      <w:proofErr w:type="spellEnd"/>
      <w:r>
        <w:t>。</w:t>
      </w:r>
      <w:r>
        <w:rPr>
          <w:rFonts w:eastAsia="宋体" w:hint="eastAsia"/>
          <w:lang w:eastAsia="zh-CN"/>
        </w:rPr>
        <w:t>”</w:t>
      </w:r>
      <w:proofErr w:type="spellStart"/>
      <w:r>
        <w:t>義本於此</w:t>
      </w:r>
      <w:proofErr w:type="spellEnd"/>
    </w:p>
    <w:p w14:paraId="5A2302AD" w14:textId="77777777" w:rsidR="00CC015B" w:rsidRDefault="00000000">
      <w:pPr>
        <w:rPr>
          <w:lang w:eastAsia="zh-CN"/>
        </w:rPr>
      </w:pPr>
      <w:r>
        <w:rPr>
          <w:lang w:eastAsia="zh-CN"/>
        </w:rPr>
        <w:t>願摇起而</w:t>
      </w:r>
      <w:proofErr w:type="gramStart"/>
      <w:r>
        <w:rPr>
          <w:lang w:eastAsia="zh-CN"/>
        </w:rPr>
        <w:t>横奔兮</w:t>
      </w:r>
      <w:proofErr w:type="gramEnd"/>
    </w:p>
    <w:p w14:paraId="0C2A89D5" w14:textId="77777777" w:rsidR="00CC015B" w:rsidRDefault="00000000">
      <w:pPr>
        <w:rPr>
          <w:lang w:eastAsia="zh-CN"/>
        </w:rPr>
      </w:pPr>
      <w:r>
        <w:rPr>
          <w:rFonts w:eastAsia="宋体" w:hint="eastAsia"/>
          <w:lang w:eastAsia="zh-CN"/>
        </w:rPr>
        <w:t>“</w:t>
      </w:r>
      <w:r>
        <w:rPr>
          <w:lang w:eastAsia="zh-CN"/>
        </w:rPr>
        <w:t>願摇起而横奔兮。</w:t>
      </w:r>
      <w:r>
        <w:rPr>
          <w:rFonts w:eastAsia="宋体" w:hint="eastAsia"/>
          <w:lang w:eastAsia="zh-CN"/>
        </w:rPr>
        <w:t>”</w:t>
      </w:r>
      <w:r>
        <w:rPr>
          <w:lang w:eastAsia="zh-CN"/>
        </w:rPr>
        <w:t>王注曰：</w:t>
      </w:r>
      <w:r>
        <w:rPr>
          <w:rFonts w:eastAsia="宋体" w:hint="eastAsia"/>
          <w:lang w:eastAsia="zh-CN"/>
        </w:rPr>
        <w:t>“</w:t>
      </w:r>
      <w:r>
        <w:rPr>
          <w:lang w:eastAsia="zh-CN"/>
        </w:rPr>
        <w:t>欲摇</w:t>
      </w:r>
      <w:proofErr w:type="gramStart"/>
      <w:r>
        <w:rPr>
          <w:lang w:eastAsia="zh-CN"/>
        </w:rPr>
        <w:t>動</w:t>
      </w:r>
      <w:proofErr w:type="gramEnd"/>
      <w:r>
        <w:rPr>
          <w:lang w:eastAsia="zh-CN"/>
        </w:rPr>
        <w:t>而奔走。</w:t>
      </w:r>
      <w:r>
        <w:rPr>
          <w:rFonts w:eastAsia="宋体" w:hint="eastAsia"/>
          <w:lang w:eastAsia="zh-CN"/>
        </w:rPr>
        <w:t>”</w:t>
      </w:r>
      <w:r>
        <w:rPr>
          <w:lang w:eastAsia="zh-CN"/>
        </w:rPr>
        <w:t>念孫案：摇起，疾起也。</w:t>
      </w:r>
      <w:r>
        <w:rPr>
          <w:rFonts w:eastAsia="宋体" w:hint="eastAsia"/>
          <w:lang w:eastAsia="zh-CN"/>
        </w:rPr>
        <w:t>“</w:t>
      </w:r>
      <w:r>
        <w:rPr>
          <w:lang w:eastAsia="zh-CN"/>
        </w:rPr>
        <w:t>疾起</w:t>
      </w:r>
      <w:r>
        <w:rPr>
          <w:rFonts w:eastAsia="宋体" w:hint="eastAsia"/>
          <w:lang w:eastAsia="zh-CN"/>
        </w:rPr>
        <w:t>”</w:t>
      </w:r>
      <w:r>
        <w:rPr>
          <w:lang w:eastAsia="zh-CN"/>
        </w:rPr>
        <w:t>與</w:t>
      </w:r>
      <w:r>
        <w:rPr>
          <w:rFonts w:eastAsia="宋体" w:hint="eastAsia"/>
          <w:lang w:eastAsia="zh-CN"/>
        </w:rPr>
        <w:t>“</w:t>
      </w:r>
      <w:r>
        <w:rPr>
          <w:lang w:eastAsia="zh-CN"/>
        </w:rPr>
        <w:t>横</w:t>
      </w:r>
    </w:p>
    <w:p w14:paraId="56F678D5" w14:textId="77777777" w:rsidR="00CC015B" w:rsidRDefault="00000000">
      <w:r>
        <w:rPr>
          <w:lang w:eastAsia="zh-CN"/>
        </w:rPr>
        <w:t>奔</w:t>
      </w:r>
      <w:proofErr w:type="gramStart"/>
      <w:r>
        <w:rPr>
          <w:rFonts w:eastAsia="宋体" w:hint="eastAsia"/>
          <w:lang w:eastAsia="zh-CN"/>
        </w:rPr>
        <w:t>”</w:t>
      </w:r>
      <w:proofErr w:type="gramEnd"/>
      <w:r>
        <w:rPr>
          <w:lang w:eastAsia="zh-CN"/>
        </w:rPr>
        <w:t>，文正相</w:t>
      </w:r>
      <w:proofErr w:type="gramStart"/>
      <w:r>
        <w:rPr>
          <w:lang w:eastAsia="zh-CN"/>
        </w:rPr>
        <w:t>對</w:t>
      </w:r>
      <w:proofErr w:type="gramEnd"/>
      <w:r>
        <w:rPr>
          <w:lang w:eastAsia="zh-CN"/>
        </w:rPr>
        <w:t>。</w:t>
      </w:r>
      <w:r>
        <w:rPr>
          <w:rFonts w:eastAsia="宋体" w:hint="eastAsia"/>
          <w:lang w:eastAsia="zh-CN"/>
        </w:rPr>
        <w:t>《</w:t>
      </w:r>
      <w:r>
        <w:rPr>
          <w:lang w:eastAsia="zh-CN"/>
        </w:rPr>
        <w:t>方言</w:t>
      </w:r>
      <w:r>
        <w:rPr>
          <w:rFonts w:eastAsia="宋体" w:hint="eastAsia"/>
          <w:lang w:eastAsia="zh-CN"/>
        </w:rPr>
        <w:t>》</w:t>
      </w:r>
      <w:r>
        <w:rPr>
          <w:lang w:eastAsia="zh-CN"/>
        </w:rPr>
        <w:t>曰：</w:t>
      </w:r>
      <w:r>
        <w:rPr>
          <w:rFonts w:eastAsia="宋体" w:hint="eastAsia"/>
          <w:lang w:eastAsia="zh-CN"/>
        </w:rPr>
        <w:t>“</w:t>
      </w:r>
      <w:r>
        <w:rPr>
          <w:lang w:eastAsia="zh-CN"/>
        </w:rPr>
        <w:t>摇，疾也。</w:t>
      </w:r>
      <w:r>
        <w:rPr>
          <w:rFonts w:eastAsia="宋体" w:hint="eastAsia"/>
          <w:lang w:eastAsia="zh-CN"/>
        </w:rPr>
        <w:t>《</w:t>
      </w:r>
      <w:r>
        <w:rPr>
          <w:lang w:eastAsia="zh-CN"/>
        </w:rPr>
        <w:t>廣雅</w:t>
      </w:r>
      <w:r>
        <w:rPr>
          <w:rFonts w:eastAsia="宋体" w:hint="eastAsia"/>
          <w:lang w:eastAsia="zh-CN"/>
        </w:rPr>
        <w:t>》</w:t>
      </w:r>
      <w:r>
        <w:rPr>
          <w:lang w:eastAsia="zh-CN"/>
        </w:rPr>
        <w:t>同。燕之外鄙、朝鮮洌水之閒曰摇。</w:t>
      </w:r>
      <w:r>
        <w:rPr>
          <w:rFonts w:eastAsia="宋体" w:hint="eastAsia"/>
          <w:lang w:eastAsia="zh-CN"/>
        </w:rPr>
        <w:t>”</w:t>
      </w:r>
      <w:proofErr w:type="gramStart"/>
      <w:r>
        <w:rPr>
          <w:rFonts w:eastAsia="宋体" w:hint="eastAsia"/>
          <w:lang w:eastAsia="zh-CN"/>
        </w:rPr>
        <w:t>《</w:t>
      </w:r>
      <w:proofErr w:type="spellStart"/>
      <w:proofErr w:type="gramEnd"/>
      <w:r>
        <w:t>淮南</w:t>
      </w:r>
      <w:proofErr w:type="spellEnd"/>
      <w:r>
        <w:t>。</w:t>
      </w:r>
    </w:p>
    <w:p w14:paraId="48867605" w14:textId="77777777" w:rsidR="00CC015B" w:rsidRDefault="00000000">
      <w:pPr>
        <w:rPr>
          <w:lang w:eastAsia="zh-CN"/>
        </w:rPr>
      </w:pPr>
      <w:r>
        <w:rPr>
          <w:lang w:eastAsia="zh-CN"/>
        </w:rPr>
        <w:t>原道</w:t>
      </w:r>
      <w:proofErr w:type="gramStart"/>
      <w:r>
        <w:rPr>
          <w:rFonts w:eastAsia="宋体" w:hint="eastAsia"/>
          <w:lang w:eastAsia="zh-CN"/>
        </w:rPr>
        <w:t>》</w:t>
      </w:r>
      <w:proofErr w:type="gramEnd"/>
      <w:r>
        <w:rPr>
          <w:lang w:eastAsia="zh-CN"/>
        </w:rPr>
        <w:t>篇曰</w:t>
      </w:r>
      <w:r>
        <w:rPr>
          <w:rFonts w:eastAsia="宋体" w:hint="eastAsia"/>
          <w:lang w:eastAsia="zh-CN"/>
        </w:rPr>
        <w:t>“</w:t>
      </w:r>
      <w:r>
        <w:rPr>
          <w:lang w:eastAsia="zh-CN"/>
        </w:rPr>
        <w:t>疾而不摇。</w:t>
      </w:r>
      <w:r>
        <w:rPr>
          <w:rFonts w:eastAsia="宋体" w:hint="eastAsia"/>
          <w:lang w:eastAsia="zh-CN"/>
        </w:rPr>
        <w:t>”《</w:t>
      </w:r>
      <w:r>
        <w:rPr>
          <w:lang w:eastAsia="zh-CN"/>
        </w:rPr>
        <w:t>漢書</w:t>
      </w:r>
      <w:r>
        <w:rPr>
          <w:rFonts w:eastAsia="宋体" w:hint="eastAsia"/>
          <w:lang w:eastAsia="zh-CN"/>
        </w:rPr>
        <w:t>•</w:t>
      </w:r>
      <w:r>
        <w:rPr>
          <w:lang w:eastAsia="zh-CN"/>
        </w:rPr>
        <w:t>郊祀志</w:t>
      </w:r>
      <w:r>
        <w:rPr>
          <w:rFonts w:eastAsia="宋体" w:hint="eastAsia"/>
          <w:lang w:eastAsia="zh-CN"/>
        </w:rPr>
        <w:t>》</w:t>
      </w:r>
      <w:r>
        <w:rPr>
          <w:lang w:eastAsia="zh-CN"/>
        </w:rPr>
        <w:t>曰</w:t>
      </w:r>
      <w:r>
        <w:rPr>
          <w:rFonts w:eastAsia="宋体" w:hint="eastAsia"/>
          <w:lang w:eastAsia="zh-CN"/>
        </w:rPr>
        <w:t>“</w:t>
      </w:r>
      <w:r>
        <w:rPr>
          <w:lang w:eastAsia="zh-CN"/>
        </w:rPr>
        <w:t>㨱興輕舉。</w:t>
      </w:r>
      <w:r>
        <w:rPr>
          <w:rFonts w:eastAsia="宋体" w:hint="eastAsia"/>
          <w:lang w:eastAsia="zh-CN"/>
        </w:rPr>
        <w:t>”</w:t>
      </w:r>
      <w:proofErr w:type="spellStart"/>
      <w:r>
        <w:t>㨱與摇通</w:t>
      </w:r>
      <w:proofErr w:type="spellEnd"/>
      <w:r>
        <w:t>。</w:t>
      </w:r>
      <w:proofErr w:type="gramStart"/>
      <w:r>
        <w:rPr>
          <w:lang w:eastAsia="zh-CN"/>
        </w:rPr>
        <w:t>彼言</w:t>
      </w:r>
      <w:r>
        <w:rPr>
          <w:rFonts w:eastAsia="宋体" w:hint="eastAsia"/>
          <w:lang w:eastAsia="zh-CN"/>
        </w:rPr>
        <w:t>“</w:t>
      </w:r>
      <w:r>
        <w:rPr>
          <w:lang w:eastAsia="zh-CN"/>
        </w:rPr>
        <w:t>䢣興</w:t>
      </w:r>
      <w:r>
        <w:rPr>
          <w:rFonts w:eastAsia="宋体" w:hint="eastAsia"/>
          <w:lang w:eastAsia="zh-CN"/>
        </w:rPr>
        <w:t>”</w:t>
      </w:r>
      <w:proofErr w:type="gramEnd"/>
      <w:r>
        <w:rPr>
          <w:lang w:eastAsia="zh-CN"/>
        </w:rPr>
        <w:t>，猶</w:t>
      </w:r>
    </w:p>
    <w:p w14:paraId="696A7435" w14:textId="77777777" w:rsidR="00CC015B" w:rsidRDefault="00000000">
      <w:pPr>
        <w:rPr>
          <w:rFonts w:eastAsia="宋体"/>
          <w:lang w:eastAsia="zh-CN"/>
        </w:rPr>
      </w:pPr>
      <w:r>
        <w:rPr>
          <w:lang w:eastAsia="zh-CN"/>
        </w:rPr>
        <w:t>此言</w:t>
      </w:r>
      <w:r>
        <w:rPr>
          <w:rFonts w:eastAsia="宋体" w:hint="eastAsia"/>
          <w:lang w:eastAsia="zh-CN"/>
        </w:rPr>
        <w:t>“</w:t>
      </w:r>
      <w:r>
        <w:rPr>
          <w:lang w:eastAsia="zh-CN"/>
        </w:rPr>
        <w:t>摇起</w:t>
      </w:r>
      <w:r>
        <w:rPr>
          <w:rFonts w:eastAsia="宋体" w:hint="eastAsia"/>
          <w:lang w:eastAsia="zh-CN"/>
        </w:rPr>
        <w:t>”</w:t>
      </w:r>
      <w:r>
        <w:rPr>
          <w:lang w:eastAsia="zh-CN"/>
        </w:rPr>
        <w:t>矣。説見</w:t>
      </w:r>
      <w:r>
        <w:rPr>
          <w:rFonts w:eastAsia="宋体" w:hint="eastAsia"/>
          <w:lang w:eastAsia="zh-CN"/>
        </w:rPr>
        <w:t>《</w:t>
      </w:r>
      <w:r>
        <w:rPr>
          <w:lang w:eastAsia="zh-CN"/>
        </w:rPr>
        <w:t>漢書</w:t>
      </w:r>
      <w:r>
        <w:rPr>
          <w:rFonts w:eastAsia="宋体" w:hint="eastAsia"/>
          <w:lang w:eastAsia="zh-CN"/>
        </w:rPr>
        <w:t>》</w:t>
      </w:r>
    </w:p>
    <w:p w14:paraId="33F8FFA7" w14:textId="77777777" w:rsidR="00CC015B" w:rsidRDefault="00000000">
      <w:pPr>
        <w:rPr>
          <w:lang w:eastAsia="zh-CN"/>
        </w:rPr>
      </w:pPr>
      <w:proofErr w:type="gramStart"/>
      <w:r>
        <w:rPr>
          <w:lang w:eastAsia="zh-CN"/>
        </w:rPr>
        <w:t>懲</w:t>
      </w:r>
      <w:proofErr w:type="gramEnd"/>
      <w:r>
        <w:rPr>
          <w:lang w:eastAsia="zh-CN"/>
        </w:rPr>
        <w:t>連改</w:t>
      </w:r>
      <w:proofErr w:type="gramStart"/>
      <w:r>
        <w:rPr>
          <w:lang w:eastAsia="zh-CN"/>
        </w:rPr>
        <w:t>忿</w:t>
      </w:r>
      <w:proofErr w:type="gramEnd"/>
      <w:r>
        <w:rPr>
          <w:lang w:eastAsia="zh-CN"/>
        </w:rPr>
        <w:t>兮</w:t>
      </w:r>
    </w:p>
    <w:p w14:paraId="727480CF" w14:textId="77777777" w:rsidR="00CC015B" w:rsidRDefault="00000000">
      <w:r>
        <w:rPr>
          <w:rFonts w:eastAsia="宋体" w:hint="eastAsia"/>
          <w:lang w:eastAsia="zh-CN"/>
        </w:rPr>
        <w:t>“</w:t>
      </w:r>
      <w:proofErr w:type="gramStart"/>
      <w:r>
        <w:rPr>
          <w:lang w:eastAsia="zh-CN"/>
        </w:rPr>
        <w:t>懲</w:t>
      </w:r>
      <w:proofErr w:type="gramEnd"/>
      <w:r>
        <w:rPr>
          <w:lang w:eastAsia="zh-CN"/>
        </w:rPr>
        <w:t>連改</w:t>
      </w:r>
      <w:proofErr w:type="gramStart"/>
      <w:r>
        <w:rPr>
          <w:lang w:eastAsia="zh-CN"/>
        </w:rPr>
        <w:t>忿兮抑心</w:t>
      </w:r>
      <w:proofErr w:type="gramEnd"/>
      <w:r>
        <w:rPr>
          <w:lang w:eastAsia="zh-CN"/>
        </w:rPr>
        <w:t>而自强。</w:t>
      </w:r>
      <w:r>
        <w:rPr>
          <w:rFonts w:eastAsia="宋体" w:hint="eastAsia"/>
          <w:lang w:eastAsia="zh-CN"/>
        </w:rPr>
        <w:t>”</w:t>
      </w:r>
      <w:r>
        <w:rPr>
          <w:lang w:eastAsia="zh-CN"/>
        </w:rPr>
        <w:t>王注曰</w:t>
      </w:r>
      <w:r>
        <w:rPr>
          <w:rFonts w:eastAsia="宋体" w:hint="eastAsia"/>
          <w:lang w:eastAsia="zh-CN"/>
        </w:rPr>
        <w:t>“</w:t>
      </w:r>
      <w:proofErr w:type="gramStart"/>
      <w:r>
        <w:rPr>
          <w:lang w:eastAsia="zh-CN"/>
        </w:rPr>
        <w:t>懲</w:t>
      </w:r>
      <w:proofErr w:type="gramEnd"/>
      <w:r>
        <w:rPr>
          <w:lang w:eastAsia="zh-CN"/>
        </w:rPr>
        <w:t>，止也。言止己留連之心，改其忿恨。</w:t>
      </w:r>
      <w:r>
        <w:rPr>
          <w:rFonts w:eastAsia="宋体" w:hint="eastAsia"/>
          <w:lang w:eastAsia="zh-CN"/>
        </w:rPr>
        <w:t>”</w:t>
      </w:r>
      <w:proofErr w:type="spellStart"/>
      <w:r>
        <w:t>念孫</w:t>
      </w:r>
      <w:proofErr w:type="spellEnd"/>
    </w:p>
    <w:p w14:paraId="7A7E688D" w14:textId="77777777" w:rsidR="00CC015B" w:rsidRDefault="00000000">
      <w:r>
        <w:t>案</w:t>
      </w:r>
      <w:r>
        <w:rPr>
          <w:rFonts w:eastAsia="宋体" w:hint="eastAsia"/>
          <w:lang w:eastAsia="zh-CN"/>
        </w:rPr>
        <w:t>“</w:t>
      </w:r>
      <w:r>
        <w:t>連</w:t>
      </w:r>
      <w:r>
        <w:rPr>
          <w:rFonts w:eastAsia="宋体" w:hint="eastAsia"/>
          <w:lang w:eastAsia="zh-CN"/>
        </w:rPr>
        <w:t>”</w:t>
      </w:r>
      <w:proofErr w:type="spellStart"/>
      <w:r>
        <w:t>當</w:t>
      </w:r>
      <w:proofErr w:type="gramStart"/>
      <w:r>
        <w:t>從</w:t>
      </w:r>
      <w:proofErr w:type="spellEnd"/>
      <w:proofErr w:type="gramEnd"/>
      <w:r>
        <w:rPr>
          <w:rFonts w:eastAsia="宋体" w:hint="eastAsia"/>
          <w:lang w:eastAsia="zh-CN"/>
        </w:rPr>
        <w:t>《</w:t>
      </w:r>
      <w:proofErr w:type="spellStart"/>
      <w:r>
        <w:t>史記</w:t>
      </w:r>
      <w:proofErr w:type="spellEnd"/>
      <w:r>
        <w:rPr>
          <w:rFonts w:eastAsia="宋体" w:hint="eastAsia"/>
          <w:lang w:eastAsia="zh-CN"/>
        </w:rPr>
        <w:t>•</w:t>
      </w:r>
      <w:proofErr w:type="spellStart"/>
      <w:r>
        <w:t>屈原傳</w:t>
      </w:r>
      <w:proofErr w:type="spellEnd"/>
      <w:r>
        <w:rPr>
          <w:rFonts w:eastAsia="宋体" w:hint="eastAsia"/>
          <w:lang w:eastAsia="zh-CN"/>
        </w:rPr>
        <w:t>》</w:t>
      </w:r>
      <w:r>
        <w:t>作</w:t>
      </w:r>
      <w:r>
        <w:rPr>
          <w:rFonts w:eastAsia="宋体" w:hint="eastAsia"/>
          <w:lang w:eastAsia="zh-CN"/>
        </w:rPr>
        <w:t>“</w:t>
      </w:r>
      <w:r>
        <w:t>違</w:t>
      </w:r>
      <w:r>
        <w:rPr>
          <w:rFonts w:eastAsia="宋体" w:hint="eastAsia"/>
          <w:lang w:eastAsia="zh-CN"/>
        </w:rPr>
        <w:t>”</w:t>
      </w:r>
      <w:proofErr w:type="spellStart"/>
      <w:r>
        <w:t>字之誤也違恨也</w:t>
      </w:r>
      <w:proofErr w:type="gramStart"/>
      <w:r>
        <w:t>言止其恨改其忿</w:t>
      </w:r>
      <w:proofErr w:type="gramEnd"/>
      <w:r>
        <w:t>也恨</w:t>
      </w:r>
      <w:proofErr w:type="spellEnd"/>
    </w:p>
    <w:p w14:paraId="5E7DE407" w14:textId="77777777" w:rsidR="00CC015B" w:rsidRDefault="00000000">
      <w:proofErr w:type="spellStart"/>
      <w:r>
        <w:t>與忿義相近。若云留連之心，則非其類矣。班固</w:t>
      </w:r>
      <w:proofErr w:type="spellEnd"/>
      <w:r>
        <w:rPr>
          <w:rFonts w:eastAsia="宋体" w:hint="eastAsia"/>
          <w:lang w:eastAsia="zh-CN"/>
        </w:rPr>
        <w:t>《</w:t>
      </w:r>
      <w:proofErr w:type="spellStart"/>
      <w:r>
        <w:t>幽通賦</w:t>
      </w:r>
      <w:proofErr w:type="spellEnd"/>
      <w:r>
        <w:rPr>
          <w:rFonts w:eastAsia="宋体" w:hint="eastAsia"/>
          <w:lang w:eastAsia="zh-CN"/>
        </w:rPr>
        <w:t>》</w:t>
      </w:r>
      <w:proofErr w:type="gramStart"/>
      <w:r>
        <w:t>：</w:t>
      </w:r>
      <w:r>
        <w:rPr>
          <w:rFonts w:eastAsia="宋体" w:hint="eastAsia"/>
          <w:lang w:eastAsia="zh-CN"/>
        </w:rPr>
        <w:t>“</w:t>
      </w:r>
      <w:proofErr w:type="spellStart"/>
      <w:proofErr w:type="gramEnd"/>
      <w:r>
        <w:t>違世業之可懷</w:t>
      </w:r>
      <w:proofErr w:type="spellEnd"/>
      <w:r>
        <w:t>。</w:t>
      </w:r>
      <w:r>
        <w:rPr>
          <w:rFonts w:eastAsia="宋体" w:hint="eastAsia"/>
          <w:lang w:eastAsia="zh-CN"/>
        </w:rPr>
        <w:t>”</w:t>
      </w:r>
      <w:proofErr w:type="spellStart"/>
      <w:r>
        <w:t>曹大家</w:t>
      </w:r>
      <w:proofErr w:type="spellEnd"/>
    </w:p>
    <w:p w14:paraId="1EA1D5A9" w14:textId="77777777" w:rsidR="00CC015B" w:rsidRDefault="00000000">
      <w:pPr>
        <w:rPr>
          <w:lang w:eastAsia="zh-CN"/>
        </w:rPr>
      </w:pPr>
      <w:r>
        <w:rPr>
          <w:lang w:eastAsia="zh-CN"/>
        </w:rPr>
        <w:lastRenderedPageBreak/>
        <w:t>【第</w:t>
      </w:r>
      <w:r>
        <w:rPr>
          <w:lang w:eastAsia="zh-CN"/>
        </w:rPr>
        <w:t>259</w:t>
      </w:r>
      <w:r>
        <w:rPr>
          <w:lang w:eastAsia="zh-CN"/>
        </w:rPr>
        <w:t>页】</w:t>
      </w:r>
    </w:p>
    <w:p w14:paraId="418E6433" w14:textId="77777777" w:rsidR="00CC015B" w:rsidRDefault="00000000">
      <w:r>
        <w:rPr>
          <w:lang w:eastAsia="zh-CN"/>
        </w:rPr>
        <w:t>曰：</w:t>
      </w:r>
      <w:r>
        <w:rPr>
          <w:rFonts w:eastAsia="宋体" w:hint="eastAsia"/>
          <w:lang w:eastAsia="zh-CN"/>
        </w:rPr>
        <w:t>“</w:t>
      </w:r>
      <w:r>
        <w:rPr>
          <w:lang w:eastAsia="zh-CN"/>
        </w:rPr>
        <w:t>違，恨也。</w:t>
      </w:r>
      <w:r>
        <w:rPr>
          <w:rFonts w:eastAsia="宋体" w:hint="eastAsia"/>
          <w:lang w:eastAsia="zh-CN"/>
        </w:rPr>
        <w:t>”《</w:t>
      </w:r>
      <w:r>
        <w:rPr>
          <w:lang w:eastAsia="zh-CN"/>
        </w:rPr>
        <w:t>漢書</w:t>
      </w:r>
      <w:r>
        <w:rPr>
          <w:rFonts w:eastAsia="宋体" w:hint="eastAsia"/>
          <w:lang w:eastAsia="zh-CN"/>
        </w:rPr>
        <w:t>•</w:t>
      </w:r>
      <w:r>
        <w:rPr>
          <w:lang w:eastAsia="zh-CN"/>
        </w:rPr>
        <w:t>叙傳</w:t>
      </w:r>
      <w:r>
        <w:rPr>
          <w:rFonts w:eastAsia="宋体" w:hint="eastAsia"/>
          <w:lang w:eastAsia="zh-CN"/>
        </w:rPr>
        <w:t>》“</w:t>
      </w:r>
      <w:r>
        <w:rPr>
          <w:lang w:eastAsia="zh-CN"/>
        </w:rPr>
        <w:t>違</w:t>
      </w:r>
      <w:r>
        <w:rPr>
          <w:rFonts w:eastAsia="宋体" w:hint="eastAsia"/>
          <w:lang w:eastAsia="zh-CN"/>
        </w:rPr>
        <w:t>”</w:t>
      </w:r>
      <w:r>
        <w:rPr>
          <w:lang w:eastAsia="zh-CN"/>
        </w:rPr>
        <w:t>作</w:t>
      </w:r>
      <w:r>
        <w:rPr>
          <w:rFonts w:eastAsia="宋体" w:hint="eastAsia"/>
          <w:lang w:eastAsia="zh-CN"/>
        </w:rPr>
        <w:t>“</w:t>
      </w:r>
      <w:r>
        <w:rPr>
          <w:lang w:eastAsia="zh-CN"/>
        </w:rPr>
        <w:t>愇</w:t>
      </w:r>
      <w:r>
        <w:rPr>
          <w:rFonts w:eastAsia="宋体" w:hint="eastAsia"/>
          <w:lang w:eastAsia="zh-CN"/>
        </w:rPr>
        <w:t>”</w:t>
      </w:r>
      <w:r>
        <w:rPr>
          <w:lang w:eastAsia="zh-CN"/>
        </w:rPr>
        <w:t>。</w:t>
      </w:r>
      <w:r>
        <w:rPr>
          <w:rFonts w:eastAsia="宋体" w:hint="eastAsia"/>
          <w:lang w:eastAsia="zh-CN"/>
        </w:rPr>
        <w:t>《</w:t>
      </w:r>
      <w:proofErr w:type="spellStart"/>
      <w:r>
        <w:t>廣雅</w:t>
      </w:r>
      <w:proofErr w:type="spellEnd"/>
      <w:r>
        <w:rPr>
          <w:rFonts w:eastAsia="宋体" w:hint="eastAsia"/>
          <w:lang w:eastAsia="zh-CN"/>
        </w:rPr>
        <w:t>》</w:t>
      </w:r>
      <w:r>
        <w:t>：</w:t>
      </w:r>
      <w:r>
        <w:rPr>
          <w:rFonts w:eastAsia="宋体" w:hint="eastAsia"/>
          <w:lang w:eastAsia="zh-CN"/>
        </w:rPr>
        <w:t>“</w:t>
      </w:r>
      <w:proofErr w:type="spellStart"/>
      <w:proofErr w:type="gramStart"/>
      <w:r>
        <w:t>愇</w:t>
      </w:r>
      <w:proofErr w:type="gramEnd"/>
      <w:r>
        <w:t>，恨也</w:t>
      </w:r>
      <w:proofErr w:type="spellEnd"/>
      <w:r>
        <w:t>。</w:t>
      </w:r>
      <w:r>
        <w:rPr>
          <w:rFonts w:eastAsia="宋体" w:hint="eastAsia"/>
          <w:lang w:eastAsia="zh-CN"/>
        </w:rPr>
        <w:t>”《</w:t>
      </w:r>
      <w:proofErr w:type="spellStart"/>
      <w:r>
        <w:t>無逸</w:t>
      </w:r>
      <w:proofErr w:type="spellEnd"/>
      <w:r>
        <w:rPr>
          <w:rFonts w:eastAsia="宋体" w:hint="eastAsia"/>
          <w:lang w:eastAsia="zh-CN"/>
        </w:rPr>
        <w:t>》</w:t>
      </w:r>
      <w:r>
        <w:t>曰：</w:t>
      </w:r>
      <w:r>
        <w:rPr>
          <w:rFonts w:eastAsia="宋体" w:hint="eastAsia"/>
          <w:lang w:eastAsia="zh-CN"/>
        </w:rPr>
        <w:t>“</w:t>
      </w:r>
      <w:proofErr w:type="spellStart"/>
      <w:r>
        <w:t>民否則</w:t>
      </w:r>
      <w:proofErr w:type="gramStart"/>
      <w:r>
        <w:t>厥</w:t>
      </w:r>
      <w:proofErr w:type="gramEnd"/>
      <w:r>
        <w:t>心違怨</w:t>
      </w:r>
      <w:proofErr w:type="spellEnd"/>
      <w:r>
        <w:t>。</w:t>
      </w:r>
      <w:r>
        <w:rPr>
          <w:rFonts w:eastAsia="宋体" w:hint="eastAsia"/>
          <w:lang w:eastAsia="zh-CN"/>
        </w:rPr>
        <w:t>”《</w:t>
      </w:r>
      <w:r>
        <w:t>邶</w:t>
      </w:r>
    </w:p>
    <w:p w14:paraId="0EA6CE06" w14:textId="77777777" w:rsidR="00CC015B" w:rsidRDefault="00000000">
      <w:pPr>
        <w:rPr>
          <w:rFonts w:eastAsia="宋体"/>
          <w:lang w:eastAsia="zh-CN"/>
        </w:rPr>
      </w:pPr>
      <w:proofErr w:type="spellStart"/>
      <w:r>
        <w:t>風。谷風</w:t>
      </w:r>
      <w:proofErr w:type="spellEnd"/>
      <w:r>
        <w:rPr>
          <w:rFonts w:eastAsia="宋体" w:hint="eastAsia"/>
          <w:lang w:eastAsia="zh-CN"/>
        </w:rPr>
        <w:t>》</w:t>
      </w:r>
      <w:r>
        <w:t>篇</w:t>
      </w:r>
      <w:proofErr w:type="gramStart"/>
      <w:r>
        <w:t>：</w:t>
      </w:r>
      <w:r>
        <w:rPr>
          <w:rFonts w:eastAsia="宋体" w:hint="eastAsia"/>
          <w:lang w:eastAsia="zh-CN"/>
        </w:rPr>
        <w:t>“</w:t>
      </w:r>
      <w:proofErr w:type="spellStart"/>
      <w:proofErr w:type="gramEnd"/>
      <w:r>
        <w:t>中心有違</w:t>
      </w:r>
      <w:proofErr w:type="spellEnd"/>
      <w:r>
        <w:t>。</w:t>
      </w:r>
      <w:r>
        <w:rPr>
          <w:rFonts w:eastAsia="宋体" w:hint="eastAsia"/>
          <w:lang w:eastAsia="zh-CN"/>
        </w:rPr>
        <w:t>”《</w:t>
      </w:r>
      <w:proofErr w:type="spellStart"/>
      <w:r>
        <w:t>韓詩</w:t>
      </w:r>
      <w:proofErr w:type="spellEnd"/>
      <w:r>
        <w:rPr>
          <w:rFonts w:eastAsia="宋体" w:hint="eastAsia"/>
          <w:lang w:eastAsia="zh-CN"/>
        </w:rPr>
        <w:t>》</w:t>
      </w:r>
      <w:r>
        <w:t>曰：</w:t>
      </w:r>
      <w:r>
        <w:rPr>
          <w:rFonts w:eastAsia="宋体" w:hint="eastAsia"/>
          <w:lang w:eastAsia="zh-CN"/>
        </w:rPr>
        <w:t>“</w:t>
      </w:r>
      <w:proofErr w:type="spellStart"/>
      <w:r>
        <w:t>違，很也</w:t>
      </w:r>
      <w:proofErr w:type="spellEnd"/>
      <w:r>
        <w:t>。</w:t>
      </w:r>
      <w:r>
        <w:rPr>
          <w:rFonts w:eastAsia="宋体" w:hint="eastAsia"/>
          <w:lang w:eastAsia="zh-CN"/>
        </w:rPr>
        <w:t>”</w:t>
      </w:r>
      <w:proofErr w:type="spellStart"/>
      <w:r>
        <w:t>很，亦恨也</w:t>
      </w:r>
      <w:proofErr w:type="spellEnd"/>
      <w:r>
        <w:t>。</w:t>
      </w:r>
      <w:r>
        <w:rPr>
          <w:rFonts w:eastAsia="宋体" w:hint="eastAsia"/>
          <w:lang w:eastAsia="zh-CN"/>
        </w:rPr>
        <w:t>《</w:t>
      </w:r>
      <w:proofErr w:type="spellStart"/>
      <w:r>
        <w:t>廣雅</w:t>
      </w:r>
      <w:proofErr w:type="spellEnd"/>
      <w:r>
        <w:rPr>
          <w:rFonts w:eastAsia="宋体" w:hint="eastAsia"/>
          <w:lang w:eastAsia="zh-CN"/>
        </w:rPr>
        <w:t>》</w:t>
      </w:r>
      <w:r>
        <w:t>：</w:t>
      </w:r>
      <w:r>
        <w:rPr>
          <w:rFonts w:eastAsia="宋体" w:hint="eastAsia"/>
          <w:lang w:eastAsia="zh-CN"/>
        </w:rPr>
        <w:t>“</w:t>
      </w:r>
      <w:proofErr w:type="spellStart"/>
      <w:r>
        <w:t>很，恨也</w:t>
      </w:r>
      <w:proofErr w:type="spellEnd"/>
      <w:r>
        <w:t>。</w:t>
      </w:r>
      <w:r>
        <w:rPr>
          <w:rFonts w:eastAsia="宋体" w:hint="eastAsia"/>
          <w:lang w:eastAsia="zh-CN"/>
        </w:rPr>
        <w:t>”</w:t>
      </w:r>
    </w:p>
    <w:p w14:paraId="303A7953" w14:textId="77777777" w:rsidR="00CC015B" w:rsidRDefault="00000000">
      <w:proofErr w:type="spellStart"/>
      <w:r>
        <w:t>曾傷爰哀</w:t>
      </w:r>
      <w:proofErr w:type="spellEnd"/>
    </w:p>
    <w:p w14:paraId="4E4D2105" w14:textId="77777777" w:rsidR="00CC015B" w:rsidRDefault="00000000">
      <w:r>
        <w:rPr>
          <w:rFonts w:eastAsia="宋体" w:hint="eastAsia"/>
          <w:lang w:eastAsia="zh-CN"/>
        </w:rPr>
        <w:t>“</w:t>
      </w:r>
      <w:proofErr w:type="spellStart"/>
      <w:r>
        <w:t>曾</w:t>
      </w:r>
      <w:proofErr w:type="gramStart"/>
      <w:r>
        <w:t>傷</w:t>
      </w:r>
      <w:proofErr w:type="gramEnd"/>
      <w:r>
        <w:t>爰哀，永歎喟兮</w:t>
      </w:r>
      <w:proofErr w:type="spellEnd"/>
      <w:r>
        <w:t>。</w:t>
      </w:r>
      <w:r>
        <w:rPr>
          <w:rFonts w:eastAsia="宋体" w:hint="eastAsia"/>
          <w:lang w:eastAsia="zh-CN"/>
        </w:rPr>
        <w:t>”</w:t>
      </w:r>
      <w:proofErr w:type="spellStart"/>
      <w:r>
        <w:t>王注曰</w:t>
      </w:r>
      <w:proofErr w:type="spellEnd"/>
      <w:r>
        <w:t>：</w:t>
      </w:r>
      <w:r>
        <w:rPr>
          <w:rFonts w:eastAsia="宋体" w:hint="eastAsia"/>
          <w:lang w:eastAsia="zh-CN"/>
        </w:rPr>
        <w:t>“</w:t>
      </w:r>
      <w:proofErr w:type="spellStart"/>
      <w:proofErr w:type="gramStart"/>
      <w:r>
        <w:t>爰</w:t>
      </w:r>
      <w:proofErr w:type="gramEnd"/>
      <w:r>
        <w:t>，於也</w:t>
      </w:r>
      <w:proofErr w:type="spellEnd"/>
      <w:r>
        <w:t>。</w:t>
      </w:r>
      <w:r>
        <w:rPr>
          <w:rFonts w:eastAsia="宋体" w:hint="eastAsia"/>
          <w:lang w:eastAsia="zh-CN"/>
        </w:rPr>
        <w:t>”</w:t>
      </w:r>
      <w:proofErr w:type="spellStart"/>
      <w:r>
        <w:t>引之曰：王訓</w:t>
      </w:r>
      <w:proofErr w:type="spellEnd"/>
      <w:r>
        <w:rPr>
          <w:rFonts w:eastAsia="宋体" w:hint="eastAsia"/>
          <w:lang w:eastAsia="zh-CN"/>
        </w:rPr>
        <w:t>“</w:t>
      </w:r>
      <w:r>
        <w:t>爰</w:t>
      </w:r>
      <w:r>
        <w:rPr>
          <w:rFonts w:eastAsia="宋体" w:hint="eastAsia"/>
          <w:lang w:eastAsia="zh-CN"/>
        </w:rPr>
        <w:t>”</w:t>
      </w:r>
      <w:r>
        <w:t>爲</w:t>
      </w:r>
      <w:r>
        <w:rPr>
          <w:rFonts w:eastAsia="宋体" w:hint="eastAsia"/>
          <w:lang w:eastAsia="zh-CN"/>
        </w:rPr>
        <w:t>“</w:t>
      </w:r>
      <w:r>
        <w:t>於</w:t>
      </w:r>
      <w:r>
        <w:rPr>
          <w:rFonts w:eastAsia="宋体" w:hint="eastAsia"/>
          <w:lang w:eastAsia="zh-CN"/>
        </w:rPr>
        <w:t>”</w:t>
      </w:r>
      <w:r>
        <w:t>，</w:t>
      </w:r>
      <w:proofErr w:type="spellStart"/>
      <w:r>
        <w:t>曾</w:t>
      </w:r>
      <w:proofErr w:type="gramStart"/>
      <w:r>
        <w:t>傷</w:t>
      </w:r>
      <w:proofErr w:type="gramEnd"/>
      <w:r>
        <w:t>於哀</w:t>
      </w:r>
      <w:proofErr w:type="spellEnd"/>
    </w:p>
    <w:p w14:paraId="7FF89BAC" w14:textId="77777777" w:rsidR="00CC015B" w:rsidRDefault="00000000">
      <w:proofErr w:type="spellStart"/>
      <w:r>
        <w:t>則爲不詞矣。今案爰哀，謂哀而不止也</w:t>
      </w:r>
      <w:proofErr w:type="spellEnd"/>
      <w:proofErr w:type="gramStart"/>
      <w:r>
        <w:t>。</w:t>
      </w:r>
      <w:r>
        <w:rPr>
          <w:rFonts w:eastAsia="宋体" w:hint="eastAsia"/>
          <w:lang w:eastAsia="zh-CN"/>
        </w:rPr>
        <w:t>“</w:t>
      </w:r>
      <w:proofErr w:type="spellStart"/>
      <w:proofErr w:type="gramEnd"/>
      <w:r>
        <w:t>爰哀</w:t>
      </w:r>
      <w:proofErr w:type="spellEnd"/>
      <w:r>
        <w:rPr>
          <w:rFonts w:eastAsia="宋体" w:hint="eastAsia"/>
          <w:lang w:eastAsia="zh-CN"/>
        </w:rPr>
        <w:t>”</w:t>
      </w:r>
      <w:r>
        <w:t>與</w:t>
      </w:r>
      <w:r>
        <w:rPr>
          <w:rFonts w:eastAsia="宋体" w:hint="eastAsia"/>
          <w:lang w:eastAsia="zh-CN"/>
        </w:rPr>
        <w:t>“</w:t>
      </w:r>
      <w:proofErr w:type="spellStart"/>
      <w:r>
        <w:t>曾傷</w:t>
      </w:r>
      <w:proofErr w:type="spellEnd"/>
      <w:r>
        <w:rPr>
          <w:rFonts w:eastAsia="宋体" w:hint="eastAsia"/>
          <w:lang w:eastAsia="zh-CN"/>
        </w:rPr>
        <w:t>”</w:t>
      </w:r>
      <w:r>
        <w:t>，</w:t>
      </w:r>
      <w:proofErr w:type="spellStart"/>
      <w:r>
        <w:t>相對爲文</w:t>
      </w:r>
      <w:proofErr w:type="spellEnd"/>
      <w:r>
        <w:t>。</w:t>
      </w:r>
      <w:r>
        <w:rPr>
          <w:rFonts w:eastAsia="宋体" w:hint="eastAsia"/>
          <w:lang w:eastAsia="zh-CN"/>
        </w:rPr>
        <w:t>《</w:t>
      </w:r>
      <w:proofErr w:type="spellStart"/>
      <w:r>
        <w:t>方言</w:t>
      </w:r>
      <w:proofErr w:type="spellEnd"/>
      <w:r>
        <w:rPr>
          <w:rFonts w:eastAsia="宋体" w:hint="eastAsia"/>
          <w:lang w:eastAsia="zh-CN"/>
        </w:rPr>
        <w:t>》</w:t>
      </w:r>
      <w:r>
        <w:t>曰：</w:t>
      </w:r>
      <w:r>
        <w:rPr>
          <w:rFonts w:eastAsia="宋体" w:hint="eastAsia"/>
          <w:lang w:eastAsia="zh-CN"/>
        </w:rPr>
        <w:t>“</w:t>
      </w:r>
      <w:proofErr w:type="spellStart"/>
      <w:r>
        <w:t>凡哀</w:t>
      </w:r>
      <w:proofErr w:type="spellEnd"/>
    </w:p>
    <w:p w14:paraId="7F791409" w14:textId="77777777" w:rsidR="00CC015B" w:rsidRDefault="00000000">
      <w:proofErr w:type="spellStart"/>
      <w:proofErr w:type="gramStart"/>
      <w:r>
        <w:t>泣</w:t>
      </w:r>
      <w:proofErr w:type="gramEnd"/>
      <w:r>
        <w:t>而不止曰咺</w:t>
      </w:r>
      <w:proofErr w:type="spellEnd"/>
      <w:r>
        <w:t>。</w:t>
      </w:r>
      <w:r>
        <w:rPr>
          <w:rFonts w:eastAsia="宋体" w:hint="eastAsia"/>
          <w:lang w:eastAsia="zh-CN"/>
        </w:rPr>
        <w:t>”</w:t>
      </w:r>
      <w:proofErr w:type="spellStart"/>
      <w:r>
        <w:t>又曰</w:t>
      </w:r>
      <w:proofErr w:type="spellEnd"/>
      <w:r>
        <w:t>：</w:t>
      </w:r>
      <w:r>
        <w:rPr>
          <w:rFonts w:eastAsia="宋体" w:hint="eastAsia"/>
          <w:lang w:eastAsia="zh-CN"/>
        </w:rPr>
        <w:t>“</w:t>
      </w:r>
      <w:proofErr w:type="spellStart"/>
      <w:proofErr w:type="gramStart"/>
      <w:r>
        <w:t>爰</w:t>
      </w:r>
      <w:proofErr w:type="gramEnd"/>
      <w:r>
        <w:t>、喛，哀也</w:t>
      </w:r>
      <w:proofErr w:type="spellEnd"/>
      <w:r>
        <w:t>。</w:t>
      </w:r>
      <w:r>
        <w:rPr>
          <w:rFonts w:eastAsia="宋体" w:hint="eastAsia"/>
          <w:lang w:eastAsia="zh-CN"/>
        </w:rPr>
        <w:t>”</w:t>
      </w:r>
      <w:proofErr w:type="spellStart"/>
      <w:r>
        <w:t>爰、喛、咺古同聲而通用</w:t>
      </w:r>
      <w:proofErr w:type="spellEnd"/>
      <w:r>
        <w:t>。</w:t>
      </w:r>
      <w:r>
        <w:rPr>
          <w:rFonts w:eastAsia="宋体" w:hint="eastAsia"/>
          <w:lang w:eastAsia="zh-CN"/>
        </w:rPr>
        <w:t>《</w:t>
      </w:r>
      <w:proofErr w:type="spellStart"/>
      <w:r>
        <w:t>齊策</w:t>
      </w:r>
      <w:proofErr w:type="spellEnd"/>
      <w:r>
        <w:rPr>
          <w:rFonts w:eastAsia="宋体" w:hint="eastAsia"/>
          <w:lang w:eastAsia="zh-CN"/>
        </w:rPr>
        <w:t>》“</w:t>
      </w:r>
      <w:proofErr w:type="spellStart"/>
      <w:r>
        <w:t>狐咺</w:t>
      </w:r>
      <w:proofErr w:type="spellEnd"/>
      <w:r>
        <w:rPr>
          <w:rFonts w:eastAsia="宋体" w:hint="eastAsia"/>
          <w:lang w:eastAsia="zh-CN"/>
        </w:rPr>
        <w:t>”</w:t>
      </w:r>
      <w:r>
        <w:t>，</w:t>
      </w:r>
      <w:proofErr w:type="gramStart"/>
      <w:r>
        <w:rPr>
          <w:rFonts w:eastAsia="宋体" w:hint="eastAsia"/>
          <w:lang w:eastAsia="zh-CN"/>
        </w:rPr>
        <w:t>《</w:t>
      </w:r>
      <w:proofErr w:type="spellStart"/>
      <w:proofErr w:type="gramEnd"/>
      <w:r>
        <w:t>漢書</w:t>
      </w:r>
      <w:proofErr w:type="spellEnd"/>
      <w:r>
        <w:t>。</w:t>
      </w:r>
    </w:p>
    <w:p w14:paraId="63029587" w14:textId="77777777" w:rsidR="00CC015B" w:rsidRDefault="00000000">
      <w:proofErr w:type="spellStart"/>
      <w:r>
        <w:t>古今人表</w:t>
      </w:r>
      <w:proofErr w:type="spellEnd"/>
      <w:proofErr w:type="gramStart"/>
      <w:r>
        <w:rPr>
          <w:rFonts w:eastAsia="宋体" w:hint="eastAsia"/>
          <w:lang w:eastAsia="zh-CN"/>
        </w:rPr>
        <w:t>》</w:t>
      </w:r>
      <w:proofErr w:type="gramEnd"/>
      <w:r>
        <w:t>作</w:t>
      </w:r>
      <w:r>
        <w:rPr>
          <w:rFonts w:eastAsia="宋体" w:hint="eastAsia"/>
          <w:lang w:eastAsia="zh-CN"/>
        </w:rPr>
        <w:t>“</w:t>
      </w:r>
      <w:proofErr w:type="spellStart"/>
      <w:r>
        <w:t>狐爰</w:t>
      </w:r>
      <w:proofErr w:type="spellEnd"/>
      <w:r>
        <w:rPr>
          <w:rFonts w:eastAsia="宋体" w:hint="eastAsia"/>
          <w:lang w:eastAsia="zh-CN"/>
        </w:rPr>
        <w:t>”</w:t>
      </w:r>
      <w:r>
        <w:t>，</w:t>
      </w:r>
      <w:proofErr w:type="spellStart"/>
      <w:r>
        <w:t>是其證也</w:t>
      </w:r>
      <w:proofErr w:type="spellEnd"/>
      <w:r>
        <w:t>。</w:t>
      </w:r>
    </w:p>
    <w:p w14:paraId="752F4A69" w14:textId="77777777" w:rsidR="00CC015B" w:rsidRDefault="00000000">
      <w:proofErr w:type="spellStart"/>
      <w:r>
        <w:t>逢此世之俇攘</w:t>
      </w:r>
      <w:proofErr w:type="spellEnd"/>
    </w:p>
    <w:p w14:paraId="32468D57" w14:textId="77777777" w:rsidR="00CC015B" w:rsidRDefault="00000000">
      <w:pPr>
        <w:rPr>
          <w:lang w:eastAsia="zh-CN"/>
        </w:rPr>
      </w:pPr>
      <w:r>
        <w:rPr>
          <w:rFonts w:eastAsia="宋体" w:hint="eastAsia"/>
          <w:lang w:eastAsia="zh-CN"/>
        </w:rPr>
        <w:t>《</w:t>
      </w:r>
      <w:proofErr w:type="spellStart"/>
      <w:r>
        <w:t>九辯</w:t>
      </w:r>
      <w:proofErr w:type="spellEnd"/>
      <w:r>
        <w:rPr>
          <w:rFonts w:eastAsia="宋体" w:hint="eastAsia"/>
          <w:lang w:eastAsia="zh-CN"/>
        </w:rPr>
        <w:t>》“</w:t>
      </w:r>
      <w:proofErr w:type="spellStart"/>
      <w:r>
        <w:t>悼余生之不時兮，逢此世之俇</w:t>
      </w:r>
      <w:proofErr w:type="gramStart"/>
      <w:r>
        <w:t>攘</w:t>
      </w:r>
      <w:proofErr w:type="spellEnd"/>
      <w:proofErr w:type="gramEnd"/>
      <w:r>
        <w:t>。</w:t>
      </w:r>
      <w:r>
        <w:rPr>
          <w:rFonts w:eastAsia="宋体" w:hint="eastAsia"/>
          <w:lang w:eastAsia="zh-CN"/>
        </w:rPr>
        <w:t>”</w:t>
      </w:r>
      <w:proofErr w:type="spellStart"/>
      <w:r>
        <w:t>王注曰</w:t>
      </w:r>
      <w:proofErr w:type="spellEnd"/>
      <w:r>
        <w:rPr>
          <w:rFonts w:eastAsia="宋体" w:hint="eastAsia"/>
          <w:lang w:eastAsia="zh-CN"/>
        </w:rPr>
        <w:t>“</w:t>
      </w:r>
      <w:proofErr w:type="spellStart"/>
      <w:r>
        <w:t>卒遇譖讒而</w:t>
      </w:r>
      <w:proofErr w:type="gramStart"/>
      <w:r>
        <w:t>遽惶</w:t>
      </w:r>
      <w:proofErr w:type="gramEnd"/>
      <w:r>
        <w:t>也</w:t>
      </w:r>
      <w:proofErr w:type="spellEnd"/>
      <w:r>
        <w:t>。</w:t>
      </w:r>
      <w:r>
        <w:rPr>
          <w:rFonts w:eastAsia="宋体" w:hint="eastAsia"/>
          <w:lang w:eastAsia="zh-CN"/>
        </w:rPr>
        <w:t>”</w:t>
      </w:r>
      <w:r>
        <w:rPr>
          <w:lang w:eastAsia="zh-CN"/>
        </w:rPr>
        <w:t>念孙</w:t>
      </w:r>
    </w:p>
    <w:p w14:paraId="57A90B5C" w14:textId="77777777" w:rsidR="00CC015B" w:rsidRDefault="00000000">
      <w:pPr>
        <w:rPr>
          <w:lang w:eastAsia="zh-CN"/>
        </w:rPr>
      </w:pPr>
      <w:r>
        <w:rPr>
          <w:lang w:eastAsia="zh-CN"/>
        </w:rPr>
        <w:t>案：俇</w:t>
      </w:r>
      <w:proofErr w:type="gramStart"/>
      <w:r>
        <w:rPr>
          <w:lang w:eastAsia="zh-CN"/>
        </w:rPr>
        <w:t>攘</w:t>
      </w:r>
      <w:proofErr w:type="gramEnd"/>
      <w:r>
        <w:rPr>
          <w:lang w:eastAsia="zh-CN"/>
        </w:rPr>
        <w:t>，亂貌。</w:t>
      </w:r>
      <w:r>
        <w:rPr>
          <w:rFonts w:eastAsia="宋体" w:hint="eastAsia"/>
          <w:lang w:eastAsia="zh-CN"/>
        </w:rPr>
        <w:t>“</w:t>
      </w:r>
      <w:r>
        <w:rPr>
          <w:lang w:eastAsia="zh-CN"/>
        </w:rPr>
        <w:t>逢此世之俇</w:t>
      </w:r>
      <w:proofErr w:type="gramStart"/>
      <w:r>
        <w:rPr>
          <w:lang w:eastAsia="zh-CN"/>
        </w:rPr>
        <w:t>攘</w:t>
      </w:r>
      <w:proofErr w:type="gramEnd"/>
      <w:r>
        <w:rPr>
          <w:rFonts w:eastAsia="宋体" w:hint="eastAsia"/>
          <w:lang w:eastAsia="zh-CN"/>
        </w:rPr>
        <w:t>”</w:t>
      </w:r>
      <w:r>
        <w:rPr>
          <w:lang w:eastAsia="zh-CN"/>
        </w:rPr>
        <w:t>，言與亂世相遭也。</w:t>
      </w:r>
      <w:r>
        <w:rPr>
          <w:rFonts w:eastAsia="宋体" w:hint="eastAsia"/>
          <w:lang w:eastAsia="zh-CN"/>
        </w:rPr>
        <w:t>《</w:t>
      </w:r>
      <w:r>
        <w:rPr>
          <w:lang w:eastAsia="zh-CN"/>
        </w:rPr>
        <w:t>哀時命</w:t>
      </w:r>
      <w:r>
        <w:rPr>
          <w:rFonts w:eastAsia="宋体" w:hint="eastAsia"/>
          <w:lang w:eastAsia="zh-CN"/>
        </w:rPr>
        <w:t>》</w:t>
      </w:r>
      <w:r>
        <w:rPr>
          <w:lang w:eastAsia="zh-CN"/>
        </w:rPr>
        <w:t>曰：</w:t>
      </w:r>
      <w:r>
        <w:rPr>
          <w:rFonts w:eastAsia="宋体" w:hint="eastAsia"/>
          <w:lang w:eastAsia="zh-CN"/>
        </w:rPr>
        <w:t>“</w:t>
      </w:r>
      <w:proofErr w:type="gramStart"/>
      <w:r>
        <w:rPr>
          <w:lang w:eastAsia="zh-CN"/>
        </w:rPr>
        <w:t>摡</w:t>
      </w:r>
      <w:proofErr w:type="gramEnd"/>
      <w:r>
        <w:rPr>
          <w:lang w:eastAsia="zh-CN"/>
        </w:rPr>
        <w:t>塵垢之枉</w:t>
      </w:r>
      <w:proofErr w:type="gramStart"/>
      <w:r>
        <w:rPr>
          <w:lang w:eastAsia="zh-CN"/>
        </w:rPr>
        <w:t>攘</w:t>
      </w:r>
      <w:proofErr w:type="gramEnd"/>
      <w:r>
        <w:rPr>
          <w:lang w:eastAsia="zh-CN"/>
        </w:rPr>
        <w:t>兮。</w:t>
      </w:r>
      <w:r>
        <w:rPr>
          <w:rFonts w:eastAsia="宋体" w:hint="eastAsia"/>
          <w:lang w:eastAsia="zh-CN"/>
        </w:rPr>
        <w:t>”</w:t>
      </w:r>
      <w:r>
        <w:rPr>
          <w:lang w:eastAsia="zh-CN"/>
        </w:rPr>
        <w:t>王</w:t>
      </w:r>
    </w:p>
    <w:p w14:paraId="0B25B093" w14:textId="77777777" w:rsidR="00CC015B" w:rsidRDefault="00000000">
      <w:r>
        <w:rPr>
          <w:lang w:eastAsia="zh-CN"/>
        </w:rPr>
        <w:t>注曰：</w:t>
      </w:r>
      <w:r>
        <w:rPr>
          <w:rFonts w:eastAsia="宋体" w:hint="eastAsia"/>
          <w:lang w:eastAsia="zh-CN"/>
        </w:rPr>
        <w:t>“</w:t>
      </w:r>
      <w:r>
        <w:rPr>
          <w:lang w:eastAsia="zh-CN"/>
        </w:rPr>
        <w:t>枉</w:t>
      </w:r>
      <w:proofErr w:type="gramStart"/>
      <w:r>
        <w:rPr>
          <w:lang w:eastAsia="zh-CN"/>
        </w:rPr>
        <w:t>攘</w:t>
      </w:r>
      <w:proofErr w:type="gramEnd"/>
      <w:r>
        <w:rPr>
          <w:lang w:eastAsia="zh-CN"/>
        </w:rPr>
        <w:t>，亂貌。</w:t>
      </w:r>
      <w:r>
        <w:rPr>
          <w:rFonts w:eastAsia="宋体" w:hint="eastAsia"/>
          <w:lang w:eastAsia="zh-CN"/>
        </w:rPr>
        <w:t>”“</w:t>
      </w:r>
      <w:r>
        <w:rPr>
          <w:lang w:eastAsia="zh-CN"/>
        </w:rPr>
        <w:t>枉攘</w:t>
      </w:r>
      <w:r>
        <w:rPr>
          <w:rFonts w:eastAsia="宋体" w:hint="eastAsia"/>
          <w:lang w:eastAsia="zh-CN"/>
        </w:rPr>
        <w:t>”</w:t>
      </w:r>
      <w:r>
        <w:rPr>
          <w:lang w:eastAsia="zh-CN"/>
        </w:rPr>
        <w:t>與</w:t>
      </w:r>
      <w:r>
        <w:rPr>
          <w:rFonts w:eastAsia="宋体" w:hint="eastAsia"/>
          <w:lang w:eastAsia="zh-CN"/>
        </w:rPr>
        <w:t>“</w:t>
      </w:r>
      <w:r>
        <w:rPr>
          <w:lang w:eastAsia="zh-CN"/>
        </w:rPr>
        <w:t>俇攘</w:t>
      </w:r>
      <w:r>
        <w:rPr>
          <w:rFonts w:eastAsia="宋体" w:hint="eastAsia"/>
          <w:lang w:eastAsia="zh-CN"/>
        </w:rPr>
        <w:t>”</w:t>
      </w:r>
      <w:r>
        <w:rPr>
          <w:lang w:eastAsia="zh-CN"/>
        </w:rPr>
        <w:t>同。</w:t>
      </w:r>
      <w:proofErr w:type="spellStart"/>
      <w:r>
        <w:t>此注以爲遇讒而惶遽，失之</w:t>
      </w:r>
      <w:proofErr w:type="spellEnd"/>
    </w:p>
    <w:p w14:paraId="3FF3BD50" w14:textId="77777777" w:rsidR="00CC015B" w:rsidRDefault="00000000">
      <w:proofErr w:type="spellStart"/>
      <w:r>
        <w:t>不能復用巫陽焉乃下招曰</w:t>
      </w:r>
      <w:proofErr w:type="spellEnd"/>
    </w:p>
    <w:p w14:paraId="04B26B9A" w14:textId="77777777" w:rsidR="00CC015B" w:rsidRDefault="00000000">
      <w:r>
        <w:rPr>
          <w:rFonts w:eastAsia="宋体" w:hint="eastAsia"/>
          <w:lang w:eastAsia="zh-CN"/>
        </w:rPr>
        <w:t>《</w:t>
      </w:r>
      <w:proofErr w:type="spellStart"/>
      <w:r>
        <w:t>招魂</w:t>
      </w:r>
      <w:proofErr w:type="spellEnd"/>
      <w:r>
        <w:rPr>
          <w:rFonts w:eastAsia="宋体" w:hint="eastAsia"/>
          <w:lang w:eastAsia="zh-CN"/>
        </w:rPr>
        <w:t>》</w:t>
      </w:r>
      <w:r>
        <w:t>：</w:t>
      </w:r>
      <w:r>
        <w:rPr>
          <w:rFonts w:eastAsia="宋体" w:hint="eastAsia"/>
          <w:lang w:eastAsia="zh-CN"/>
        </w:rPr>
        <w:t>“</w:t>
      </w:r>
      <w:proofErr w:type="spellStart"/>
      <w:proofErr w:type="gramStart"/>
      <w:r>
        <w:t>巫</w:t>
      </w:r>
      <w:proofErr w:type="gramEnd"/>
      <w:r>
        <w:t>陽對曰</w:t>
      </w:r>
      <w:proofErr w:type="spellEnd"/>
      <w:r>
        <w:t>：</w:t>
      </w:r>
      <w:proofErr w:type="gramStart"/>
      <w:r>
        <w:rPr>
          <w:rFonts w:eastAsia="宋体" w:hint="eastAsia"/>
          <w:lang w:eastAsia="zh-CN"/>
        </w:rPr>
        <w:t>‘</w:t>
      </w:r>
      <w:proofErr w:type="spellStart"/>
      <w:proofErr w:type="gramEnd"/>
      <w:r>
        <w:t>掌㝱，上帝其難從。若必筮予之，恐後謝之</w:t>
      </w:r>
      <w:proofErr w:type="spellEnd"/>
      <w:r>
        <w:t>，</w:t>
      </w:r>
      <w:r>
        <w:rPr>
          <w:rFonts w:eastAsia="宋体" w:hint="eastAsia"/>
          <w:lang w:eastAsia="zh-CN"/>
        </w:rPr>
        <w:t>“</w:t>
      </w:r>
      <w:proofErr w:type="spellStart"/>
      <w:r>
        <w:t>謝之</w:t>
      </w:r>
      <w:proofErr w:type="spellEnd"/>
      <w:r>
        <w:rPr>
          <w:rFonts w:eastAsia="宋体" w:hint="eastAsia"/>
          <w:lang w:eastAsia="zh-CN"/>
        </w:rPr>
        <w:t>”</w:t>
      </w:r>
      <w:r>
        <w:t>，</w:t>
      </w:r>
      <w:proofErr w:type="spellStart"/>
      <w:r>
        <w:t>一本作</w:t>
      </w:r>
      <w:proofErr w:type="spellEnd"/>
      <w:r>
        <w:rPr>
          <w:rFonts w:eastAsia="宋体" w:hint="eastAsia"/>
          <w:lang w:eastAsia="zh-CN"/>
        </w:rPr>
        <w:t>“</w:t>
      </w:r>
      <w:r>
        <w:t>之</w:t>
      </w:r>
    </w:p>
    <w:p w14:paraId="4BD695A3" w14:textId="77777777" w:rsidR="00CC015B" w:rsidRDefault="00000000">
      <w:r>
        <w:t>謝</w:t>
      </w:r>
      <w:proofErr w:type="gramStart"/>
      <w:r>
        <w:rPr>
          <w:rFonts w:eastAsia="宋体" w:hint="eastAsia"/>
          <w:lang w:eastAsia="zh-CN"/>
        </w:rPr>
        <w:t>”</w:t>
      </w:r>
      <w:proofErr w:type="gramEnd"/>
      <w:r>
        <w:t>，</w:t>
      </w:r>
      <w:proofErr w:type="spellStart"/>
      <w:r>
        <w:t>非。不能</w:t>
      </w:r>
      <w:proofErr w:type="gramStart"/>
      <w:r>
        <w:t>復</w:t>
      </w:r>
      <w:proofErr w:type="gramEnd"/>
      <w:r>
        <w:t>用</w:t>
      </w:r>
      <w:proofErr w:type="spellEnd"/>
      <w:r>
        <w:t>。</w:t>
      </w:r>
      <w:r>
        <w:rPr>
          <w:rFonts w:eastAsia="宋体" w:hint="eastAsia"/>
          <w:lang w:eastAsia="zh-CN"/>
        </w:rPr>
        <w:t>’</w:t>
      </w:r>
      <w:proofErr w:type="gramStart"/>
      <w:r>
        <w:rPr>
          <w:rFonts w:eastAsia="宋体" w:hint="eastAsia"/>
          <w:lang w:eastAsia="zh-CN"/>
        </w:rPr>
        <w:t>”</w:t>
      </w:r>
      <w:proofErr w:type="spellStart"/>
      <w:proofErr w:type="gramEnd"/>
      <w:r>
        <w:t>王注曰</w:t>
      </w:r>
      <w:proofErr w:type="spellEnd"/>
      <w:r>
        <w:t>：</w:t>
      </w:r>
      <w:r>
        <w:rPr>
          <w:rFonts w:eastAsia="宋体" w:hint="eastAsia"/>
          <w:lang w:eastAsia="zh-CN"/>
        </w:rPr>
        <w:t>“</w:t>
      </w:r>
      <w:proofErr w:type="spellStart"/>
      <w:r>
        <w:t>謝，去也。巫陽言：如必欲先筮，問求魂魄所在，然後與</w:t>
      </w:r>
      <w:proofErr w:type="spellEnd"/>
    </w:p>
    <w:p w14:paraId="02376BE1" w14:textId="77777777" w:rsidR="00CC015B" w:rsidRDefault="00000000">
      <w:pPr>
        <w:rPr>
          <w:lang w:eastAsia="zh-CN"/>
        </w:rPr>
      </w:pPr>
      <w:proofErr w:type="spellStart"/>
      <w:r>
        <w:t>之，恐</w:t>
      </w:r>
      <w:proofErr w:type="gramStart"/>
      <w:r>
        <w:t>後</w:t>
      </w:r>
      <w:proofErr w:type="gramEnd"/>
      <w:r>
        <w:t>世怠懈，必去卜筮之法，不能復脩用</w:t>
      </w:r>
      <w:proofErr w:type="spellEnd"/>
      <w:r>
        <w:t>。</w:t>
      </w:r>
      <w:r>
        <w:rPr>
          <w:rFonts w:eastAsia="宋体" w:hint="eastAsia"/>
          <w:lang w:eastAsia="zh-CN"/>
        </w:rPr>
        <w:t>”《</w:t>
      </w:r>
      <w:r>
        <w:rPr>
          <w:lang w:eastAsia="zh-CN"/>
        </w:rPr>
        <w:t>文選</w:t>
      </w:r>
      <w:r>
        <w:rPr>
          <w:rFonts w:eastAsia="宋体" w:hint="eastAsia"/>
          <w:lang w:eastAsia="zh-CN"/>
        </w:rPr>
        <w:t>》</w:t>
      </w:r>
      <w:r>
        <w:rPr>
          <w:lang w:eastAsia="zh-CN"/>
        </w:rPr>
        <w:t>吕延</w:t>
      </w:r>
      <w:proofErr w:type="gramStart"/>
      <w:r>
        <w:rPr>
          <w:lang w:eastAsia="zh-CN"/>
        </w:rPr>
        <w:t>濟注略</w:t>
      </w:r>
      <w:proofErr w:type="gramEnd"/>
      <w:r>
        <w:rPr>
          <w:lang w:eastAsia="zh-CN"/>
        </w:rPr>
        <w:t>同。下文</w:t>
      </w:r>
      <w:r>
        <w:rPr>
          <w:rFonts w:eastAsia="宋体" w:hint="eastAsia"/>
          <w:lang w:eastAsia="zh-CN"/>
        </w:rPr>
        <w:t>“</w:t>
      </w:r>
      <w:proofErr w:type="gramStart"/>
      <w:r>
        <w:rPr>
          <w:lang w:eastAsia="zh-CN"/>
        </w:rPr>
        <w:t>巫</w:t>
      </w:r>
      <w:proofErr w:type="gramEnd"/>
      <w:r>
        <w:rPr>
          <w:lang w:eastAsia="zh-CN"/>
        </w:rPr>
        <w:t>陽焉乃下</w:t>
      </w:r>
    </w:p>
    <w:p w14:paraId="23324C2A" w14:textId="77777777" w:rsidR="00CC015B" w:rsidRDefault="00000000">
      <w:pPr>
        <w:rPr>
          <w:lang w:eastAsia="zh-CN"/>
        </w:rPr>
      </w:pPr>
      <w:r>
        <w:rPr>
          <w:lang w:eastAsia="zh-CN"/>
        </w:rPr>
        <w:t>【第</w:t>
      </w:r>
      <w:r>
        <w:rPr>
          <w:lang w:eastAsia="zh-CN"/>
        </w:rPr>
        <w:t>260</w:t>
      </w:r>
      <w:r>
        <w:rPr>
          <w:lang w:eastAsia="zh-CN"/>
        </w:rPr>
        <w:t>页】</w:t>
      </w:r>
    </w:p>
    <w:p w14:paraId="5BA0AE4A" w14:textId="77777777" w:rsidR="00CC015B" w:rsidRDefault="00000000">
      <w:pPr>
        <w:rPr>
          <w:lang w:eastAsia="zh-CN"/>
        </w:rPr>
      </w:pPr>
      <w:proofErr w:type="spellStart"/>
      <w:r>
        <w:lastRenderedPageBreak/>
        <w:t>招曰</w:t>
      </w:r>
      <w:proofErr w:type="spellEnd"/>
      <w:proofErr w:type="gramStart"/>
      <w:r>
        <w:rPr>
          <w:rFonts w:eastAsia="宋体" w:hint="eastAsia"/>
          <w:lang w:eastAsia="zh-CN"/>
        </w:rPr>
        <w:t>”</w:t>
      </w:r>
      <w:proofErr w:type="gramEnd"/>
      <w:r>
        <w:t>，</w:t>
      </w:r>
      <w:proofErr w:type="spellStart"/>
      <w:r>
        <w:t>王注曰</w:t>
      </w:r>
      <w:proofErr w:type="spellEnd"/>
      <w:r>
        <w:t>：</w:t>
      </w:r>
      <w:r>
        <w:rPr>
          <w:rFonts w:eastAsia="宋体" w:hint="eastAsia"/>
          <w:lang w:eastAsia="zh-CN"/>
        </w:rPr>
        <w:t>“</w:t>
      </w:r>
      <w:proofErr w:type="spellStart"/>
      <w:proofErr w:type="gramStart"/>
      <w:r>
        <w:t>巫</w:t>
      </w:r>
      <w:proofErr w:type="gramEnd"/>
      <w:r>
        <w:t>陽受天帝之命，因下招屈原之魂</w:t>
      </w:r>
      <w:proofErr w:type="spellEnd"/>
      <w:r>
        <w:t>。</w:t>
      </w:r>
      <w:r>
        <w:rPr>
          <w:rFonts w:eastAsia="宋体" w:hint="eastAsia"/>
          <w:lang w:eastAsia="zh-CN"/>
        </w:rPr>
        <w:t>”</w:t>
      </w:r>
      <w:r>
        <w:rPr>
          <w:lang w:eastAsia="zh-CN"/>
        </w:rPr>
        <w:t>念孙案：此則</w:t>
      </w:r>
      <w:r>
        <w:rPr>
          <w:rFonts w:eastAsia="宋体" w:hint="eastAsia"/>
          <w:lang w:eastAsia="zh-CN"/>
        </w:rPr>
        <w:t>“</w:t>
      </w:r>
      <w:r>
        <w:rPr>
          <w:lang w:eastAsia="zh-CN"/>
        </w:rPr>
        <w:t>不能復用</w:t>
      </w:r>
      <w:r>
        <w:rPr>
          <w:rFonts w:eastAsia="宋体" w:hint="eastAsia"/>
          <w:lang w:eastAsia="zh-CN"/>
        </w:rPr>
        <w:t>”</w:t>
      </w:r>
      <w:r>
        <w:rPr>
          <w:lang w:eastAsia="zh-CN"/>
        </w:rPr>
        <w:t>爲句</w:t>
      </w:r>
    </w:p>
    <w:p w14:paraId="3E4B4538" w14:textId="77777777" w:rsidR="00CC015B" w:rsidRDefault="00000000">
      <w:pPr>
        <w:rPr>
          <w:rFonts w:eastAsia="宋体"/>
          <w:lang w:eastAsia="zh-CN"/>
        </w:rPr>
      </w:pPr>
      <w:r>
        <w:rPr>
          <w:rFonts w:eastAsia="宋体" w:hint="eastAsia"/>
          <w:lang w:eastAsia="zh-CN"/>
        </w:rPr>
        <w:t>“</w:t>
      </w:r>
      <w:proofErr w:type="spellStart"/>
      <w:proofErr w:type="gramStart"/>
      <w:r>
        <w:t>巫</w:t>
      </w:r>
      <w:proofErr w:type="gramEnd"/>
      <w:r>
        <w:t>陽焉乃下招曰</w:t>
      </w:r>
      <w:proofErr w:type="spellEnd"/>
      <w:r>
        <w:rPr>
          <w:rFonts w:eastAsia="宋体" w:hint="eastAsia"/>
          <w:lang w:eastAsia="zh-CN"/>
        </w:rPr>
        <w:t>”</w:t>
      </w:r>
      <w:proofErr w:type="spellStart"/>
      <w:r>
        <w:t>爲句明矣。焉乃者，語詞。猶言巫陽於是下招耳。</w:t>
      </w:r>
      <w:proofErr w:type="gramStart"/>
      <w:r>
        <w:t>王注</w:t>
      </w:r>
      <w:proofErr w:type="spellEnd"/>
      <w:r>
        <w:rPr>
          <w:rFonts w:eastAsia="宋体" w:hint="eastAsia"/>
          <w:lang w:eastAsia="zh-CN"/>
        </w:rPr>
        <w:t>“</w:t>
      </w:r>
      <w:proofErr w:type="spellStart"/>
      <w:proofErr w:type="gramEnd"/>
      <w:r>
        <w:t>因下招屈原之魂</w:t>
      </w:r>
      <w:proofErr w:type="spellEnd"/>
      <w:r>
        <w:rPr>
          <w:rFonts w:eastAsia="宋体" w:hint="eastAsia"/>
          <w:lang w:eastAsia="zh-CN"/>
        </w:rPr>
        <w:t>”</w:t>
      </w:r>
    </w:p>
    <w:p w14:paraId="68AB443E" w14:textId="77777777" w:rsidR="00CC015B" w:rsidRDefault="00000000">
      <w:r>
        <w:rPr>
          <w:rFonts w:eastAsia="宋体" w:hint="eastAsia"/>
          <w:lang w:eastAsia="zh-CN"/>
        </w:rPr>
        <w:t>“</w:t>
      </w:r>
      <w:r>
        <w:t>因</w:t>
      </w:r>
      <w:r>
        <w:rPr>
          <w:rFonts w:eastAsia="宋体" w:hint="eastAsia"/>
          <w:lang w:eastAsia="zh-CN"/>
        </w:rPr>
        <w:t>”</w:t>
      </w:r>
      <w:proofErr w:type="spellStart"/>
      <w:r>
        <w:t>字正釋</w:t>
      </w:r>
      <w:proofErr w:type="spellEnd"/>
      <w:r>
        <w:rPr>
          <w:rFonts w:eastAsia="宋体" w:hint="eastAsia"/>
          <w:lang w:eastAsia="zh-CN"/>
        </w:rPr>
        <w:t>“</w:t>
      </w:r>
      <w:proofErr w:type="spellStart"/>
      <w:r>
        <w:t>焉乃</w:t>
      </w:r>
      <w:proofErr w:type="spellEnd"/>
      <w:r>
        <w:rPr>
          <w:rFonts w:eastAsia="宋体" w:hint="eastAsia"/>
          <w:lang w:eastAsia="zh-CN"/>
        </w:rPr>
        <w:t>”</w:t>
      </w:r>
      <w:proofErr w:type="spellStart"/>
      <w:r>
        <w:t>二字</w:t>
      </w:r>
      <w:proofErr w:type="spellEnd"/>
      <w:r>
        <w:t>。</w:t>
      </w:r>
      <w:r>
        <w:rPr>
          <w:rFonts w:eastAsia="宋体" w:hint="eastAsia"/>
          <w:lang w:eastAsia="zh-CN"/>
        </w:rPr>
        <w:t>《</w:t>
      </w:r>
      <w:proofErr w:type="spellStart"/>
      <w:r>
        <w:t>遠遊</w:t>
      </w:r>
      <w:proofErr w:type="spellEnd"/>
      <w:r>
        <w:rPr>
          <w:rFonts w:eastAsia="宋体" w:hint="eastAsia"/>
          <w:lang w:eastAsia="zh-CN"/>
        </w:rPr>
        <w:t>》</w:t>
      </w:r>
      <w:r>
        <w:t>篇：</w:t>
      </w:r>
      <w:r>
        <w:rPr>
          <w:rFonts w:eastAsia="宋体" w:hint="eastAsia"/>
          <w:lang w:eastAsia="zh-CN"/>
        </w:rPr>
        <w:t>“</w:t>
      </w:r>
      <w:proofErr w:type="spellStart"/>
      <w:r>
        <w:t>焉乃逝以俳佪</w:t>
      </w:r>
      <w:proofErr w:type="spellEnd"/>
      <w:r>
        <w:t>。</w:t>
      </w:r>
      <w:r>
        <w:rPr>
          <w:rFonts w:eastAsia="宋体" w:hint="eastAsia"/>
          <w:lang w:eastAsia="zh-CN"/>
        </w:rPr>
        <w:t>”</w:t>
      </w:r>
      <w:proofErr w:type="spellStart"/>
      <w:r>
        <w:t>是其證</w:t>
      </w:r>
      <w:proofErr w:type="spellEnd"/>
      <w:r>
        <w:t>。</w:t>
      </w:r>
      <w:r>
        <w:rPr>
          <w:rFonts w:eastAsia="宋体" w:hint="eastAsia"/>
          <w:lang w:eastAsia="zh-CN"/>
        </w:rPr>
        <w:t>《</w:t>
      </w:r>
      <w:proofErr w:type="spellStart"/>
      <w:proofErr w:type="gramStart"/>
      <w:r>
        <w:t>列子</w:t>
      </w:r>
      <w:proofErr w:type="gramEnd"/>
      <w:r>
        <w:t>。周穆王</w:t>
      </w:r>
      <w:proofErr w:type="spellEnd"/>
      <w:r>
        <w:rPr>
          <w:rFonts w:eastAsia="宋体" w:hint="eastAsia"/>
          <w:lang w:eastAsia="zh-CN"/>
        </w:rPr>
        <w:t>》</w:t>
      </w:r>
      <w:r>
        <w:t>篇</w:t>
      </w:r>
      <w:r>
        <w:rPr>
          <w:rFonts w:eastAsia="宋体" w:hint="eastAsia"/>
          <w:lang w:eastAsia="zh-CN"/>
        </w:rPr>
        <w:t>“</w:t>
      </w:r>
      <w:proofErr w:type="spellStart"/>
      <w:r>
        <w:t>焉迺觀日</w:t>
      </w:r>
      <w:proofErr w:type="spellEnd"/>
    </w:p>
    <w:p w14:paraId="0D65E2A2" w14:textId="77777777" w:rsidR="00CC015B" w:rsidRDefault="00000000">
      <w:proofErr w:type="spellStart"/>
      <w:r>
        <w:t>之所入</w:t>
      </w:r>
      <w:proofErr w:type="spellEnd"/>
      <w:r>
        <w:t>。</w:t>
      </w:r>
      <w:r>
        <w:rPr>
          <w:rFonts w:eastAsia="宋体" w:hint="eastAsia"/>
          <w:lang w:eastAsia="zh-CN"/>
        </w:rPr>
        <w:t>”</w:t>
      </w:r>
      <w:proofErr w:type="spellStart"/>
      <w:r>
        <w:t>迺與乃同。今本</w:t>
      </w:r>
      <w:proofErr w:type="spellEnd"/>
      <w:r>
        <w:rPr>
          <w:rFonts w:eastAsia="宋体" w:hint="eastAsia"/>
          <w:lang w:eastAsia="zh-CN"/>
        </w:rPr>
        <w:t>《</w:t>
      </w:r>
      <w:proofErr w:type="spellStart"/>
      <w:r>
        <w:t>楚辭</w:t>
      </w:r>
      <w:proofErr w:type="spellEnd"/>
      <w:r>
        <w:rPr>
          <w:rFonts w:eastAsia="宋体" w:hint="eastAsia"/>
          <w:lang w:eastAsia="zh-CN"/>
        </w:rPr>
        <w:t>》</w:t>
      </w:r>
      <w:r>
        <w:t>及</w:t>
      </w:r>
      <w:r>
        <w:rPr>
          <w:rFonts w:eastAsia="宋体" w:hint="eastAsia"/>
          <w:lang w:eastAsia="zh-CN"/>
        </w:rPr>
        <w:t>《</w:t>
      </w:r>
      <w:proofErr w:type="spellStart"/>
      <w:r>
        <w:t>文選</w:t>
      </w:r>
      <w:proofErr w:type="spellEnd"/>
      <w:r>
        <w:rPr>
          <w:rFonts w:eastAsia="宋体" w:hint="eastAsia"/>
          <w:lang w:eastAsia="zh-CN"/>
        </w:rPr>
        <w:t>》</w:t>
      </w:r>
      <w:proofErr w:type="spellStart"/>
      <w:r>
        <w:t>皆以</w:t>
      </w:r>
      <w:proofErr w:type="spellEnd"/>
      <w:r>
        <w:rPr>
          <w:rFonts w:eastAsia="宋体" w:hint="eastAsia"/>
          <w:lang w:eastAsia="zh-CN"/>
        </w:rPr>
        <w:t>“</w:t>
      </w:r>
      <w:proofErr w:type="spellStart"/>
      <w:r>
        <w:t>不能</w:t>
      </w:r>
      <w:proofErr w:type="gramStart"/>
      <w:r>
        <w:t>復</w:t>
      </w:r>
      <w:proofErr w:type="gramEnd"/>
      <w:r>
        <w:t>用巫陽焉</w:t>
      </w:r>
      <w:proofErr w:type="spellEnd"/>
      <w:r>
        <w:rPr>
          <w:rFonts w:eastAsia="宋体" w:hint="eastAsia"/>
          <w:lang w:eastAsia="zh-CN"/>
        </w:rPr>
        <w:t>”</w:t>
      </w:r>
      <w:proofErr w:type="spellStart"/>
      <w:r>
        <w:t>爲句，非也。不能復用</w:t>
      </w:r>
      <w:proofErr w:type="spellEnd"/>
    </w:p>
    <w:p w14:paraId="18B407BE" w14:textId="77777777" w:rsidR="00CC015B" w:rsidRDefault="00000000">
      <w:proofErr w:type="spellStart"/>
      <w:r>
        <w:t>者，謂不用下</w:t>
      </w:r>
      <w:proofErr w:type="gramStart"/>
      <w:r>
        <w:t>筮</w:t>
      </w:r>
      <w:proofErr w:type="gramEnd"/>
      <w:r>
        <w:t>，非謂不用巫陽，且</w:t>
      </w:r>
      <w:proofErr w:type="spellEnd"/>
      <w:r>
        <w:rPr>
          <w:rFonts w:eastAsia="宋体" w:hint="eastAsia"/>
          <w:lang w:eastAsia="zh-CN"/>
        </w:rPr>
        <w:t>“</w:t>
      </w:r>
      <w:r>
        <w:t>用</w:t>
      </w:r>
      <w:r>
        <w:rPr>
          <w:rFonts w:eastAsia="宋体" w:hint="eastAsia"/>
          <w:lang w:eastAsia="zh-CN"/>
        </w:rPr>
        <w:t>”</w:t>
      </w:r>
      <w:proofErr w:type="spellStart"/>
      <w:r>
        <w:t>字古讀若庸，與</w:t>
      </w:r>
      <w:proofErr w:type="spellEnd"/>
      <w:r>
        <w:rPr>
          <w:rFonts w:eastAsia="宋体" w:hint="eastAsia"/>
          <w:lang w:eastAsia="zh-CN"/>
        </w:rPr>
        <w:t>“</w:t>
      </w:r>
      <w:r>
        <w:t>從</w:t>
      </w:r>
      <w:r>
        <w:rPr>
          <w:rFonts w:eastAsia="宋体" w:hint="eastAsia"/>
          <w:lang w:eastAsia="zh-CN"/>
        </w:rPr>
        <w:t>”</w:t>
      </w:r>
      <w:proofErr w:type="spellStart"/>
      <w:r>
        <w:t>字爲韻</w:t>
      </w:r>
      <w:proofErr w:type="spellEnd"/>
      <w:r>
        <w:t>。</w:t>
      </w:r>
      <w:r>
        <w:rPr>
          <w:rFonts w:eastAsia="宋体" w:hint="eastAsia"/>
          <w:lang w:eastAsia="zh-CN"/>
        </w:rPr>
        <w:t>《</w:t>
      </w:r>
      <w:proofErr w:type="spellStart"/>
      <w:r>
        <w:t>小雅。小閔</w:t>
      </w:r>
      <w:proofErr w:type="spellEnd"/>
      <w:r>
        <w:rPr>
          <w:rFonts w:eastAsia="宋体" w:hint="eastAsia"/>
          <w:lang w:eastAsia="zh-CN"/>
        </w:rPr>
        <w:t>》</w:t>
      </w:r>
      <w:r>
        <w:t>篇：</w:t>
      </w:r>
      <w:r>
        <w:rPr>
          <w:rFonts w:eastAsia="宋体" w:hint="eastAsia"/>
          <w:lang w:eastAsia="zh-CN"/>
        </w:rPr>
        <w:t>“</w:t>
      </w:r>
      <w:proofErr w:type="spellStart"/>
      <w:r>
        <w:t>不</w:t>
      </w:r>
      <w:proofErr w:type="gramStart"/>
      <w:r>
        <w:t>臧</w:t>
      </w:r>
      <w:proofErr w:type="gramEnd"/>
      <w:r>
        <w:t>覆</w:t>
      </w:r>
      <w:proofErr w:type="spellEnd"/>
    </w:p>
    <w:p w14:paraId="4D99C1EA" w14:textId="77777777" w:rsidR="00CC015B" w:rsidRDefault="00000000">
      <w:r>
        <w:t>用。</w:t>
      </w:r>
      <w:r>
        <w:rPr>
          <w:rFonts w:eastAsia="宋体" w:hint="eastAsia"/>
          <w:lang w:eastAsia="zh-CN"/>
        </w:rPr>
        <w:t>”</w:t>
      </w:r>
      <w:r>
        <w:t>與</w:t>
      </w:r>
      <w:r>
        <w:rPr>
          <w:rFonts w:eastAsia="宋体" w:hint="eastAsia"/>
          <w:lang w:eastAsia="zh-CN"/>
        </w:rPr>
        <w:t>“</w:t>
      </w:r>
      <w:r>
        <w:t>從</w:t>
      </w:r>
      <w:r>
        <w:rPr>
          <w:rFonts w:eastAsia="宋体" w:hint="eastAsia"/>
          <w:lang w:eastAsia="zh-CN"/>
        </w:rPr>
        <w:t>”</w:t>
      </w:r>
      <w:r>
        <w:t>、</w:t>
      </w:r>
      <w:r>
        <w:rPr>
          <w:rFonts w:eastAsia="宋体" w:hint="eastAsia"/>
          <w:lang w:eastAsia="zh-CN"/>
        </w:rPr>
        <w:t>“</w:t>
      </w:r>
      <w:r>
        <w:t>邛</w:t>
      </w:r>
      <w:r>
        <w:rPr>
          <w:rFonts w:eastAsia="宋体" w:hint="eastAsia"/>
          <w:lang w:eastAsia="zh-CN"/>
        </w:rPr>
        <w:t>”</w:t>
      </w:r>
      <w:proofErr w:type="spellStart"/>
      <w:r>
        <w:t>爲韻</w:t>
      </w:r>
      <w:proofErr w:type="spellEnd"/>
      <w:r>
        <w:t>。</w:t>
      </w:r>
      <w:r>
        <w:rPr>
          <w:rFonts w:eastAsia="宋体" w:hint="eastAsia"/>
          <w:lang w:eastAsia="zh-CN"/>
        </w:rPr>
        <w:t>《</w:t>
      </w:r>
      <w:proofErr w:type="spellStart"/>
      <w:r>
        <w:t>管子。樞言</w:t>
      </w:r>
      <w:proofErr w:type="spellEnd"/>
      <w:r>
        <w:rPr>
          <w:rFonts w:eastAsia="宋体" w:hint="eastAsia"/>
          <w:lang w:eastAsia="zh-CN"/>
        </w:rPr>
        <w:t>》</w:t>
      </w:r>
      <w:r>
        <w:t>篇</w:t>
      </w:r>
      <w:r>
        <w:rPr>
          <w:rFonts w:eastAsia="宋体" w:hint="eastAsia"/>
          <w:lang w:eastAsia="zh-CN"/>
        </w:rPr>
        <w:t>“</w:t>
      </w:r>
      <w:proofErr w:type="spellStart"/>
      <w:r>
        <w:t>坦</w:t>
      </w:r>
      <w:proofErr w:type="gramStart"/>
      <w:r>
        <w:t>坦</w:t>
      </w:r>
      <w:proofErr w:type="gramEnd"/>
      <w:r>
        <w:t>之，備不爲用</w:t>
      </w:r>
      <w:proofErr w:type="spellEnd"/>
      <w:r>
        <w:t>。</w:t>
      </w:r>
      <w:r>
        <w:rPr>
          <w:rFonts w:eastAsia="宋体" w:hint="eastAsia"/>
          <w:lang w:eastAsia="zh-CN"/>
        </w:rPr>
        <w:t>”</w:t>
      </w:r>
      <w:r>
        <w:t>與</w:t>
      </w:r>
      <w:r>
        <w:rPr>
          <w:rFonts w:eastAsia="宋体" w:hint="eastAsia"/>
          <w:lang w:eastAsia="zh-CN"/>
        </w:rPr>
        <w:t>“</w:t>
      </w:r>
      <w:r>
        <w:t>功</w:t>
      </w:r>
      <w:r>
        <w:rPr>
          <w:rFonts w:eastAsia="宋体" w:hint="eastAsia"/>
          <w:lang w:eastAsia="zh-CN"/>
        </w:rPr>
        <w:t>”</w:t>
      </w:r>
      <w:proofErr w:type="spellStart"/>
      <w:r>
        <w:t>爲韻</w:t>
      </w:r>
      <w:proofErr w:type="spellEnd"/>
      <w:r>
        <w:t>。</w:t>
      </w:r>
      <w:r>
        <w:rPr>
          <w:rFonts w:eastAsia="宋体" w:hint="eastAsia"/>
          <w:lang w:eastAsia="zh-CN"/>
        </w:rPr>
        <w:t>《</w:t>
      </w:r>
      <w:proofErr w:type="spellStart"/>
      <w:r>
        <w:t>趙策</w:t>
      </w:r>
      <w:proofErr w:type="spellEnd"/>
      <w:r>
        <w:rPr>
          <w:rFonts w:eastAsia="宋体" w:hint="eastAsia"/>
          <w:lang w:eastAsia="zh-CN"/>
        </w:rPr>
        <w:t>》“</w:t>
      </w:r>
      <w:proofErr w:type="spellStart"/>
      <w:r>
        <w:t>士爲知己者用</w:t>
      </w:r>
      <w:proofErr w:type="spellEnd"/>
      <w:r>
        <w:t>。</w:t>
      </w:r>
      <w:r>
        <w:rPr>
          <w:rFonts w:eastAsia="宋体" w:hint="eastAsia"/>
          <w:lang w:eastAsia="zh-CN"/>
        </w:rPr>
        <w:t>”</w:t>
      </w:r>
      <w:r>
        <w:t>與</w:t>
      </w:r>
      <w:r>
        <w:rPr>
          <w:rFonts w:eastAsia="宋体" w:hint="eastAsia"/>
          <w:lang w:eastAsia="zh-CN"/>
        </w:rPr>
        <w:t>“</w:t>
      </w:r>
      <w:r>
        <w:t>容</w:t>
      </w:r>
      <w:r>
        <w:rPr>
          <w:rFonts w:eastAsia="宋体" w:hint="eastAsia"/>
          <w:lang w:eastAsia="zh-CN"/>
        </w:rPr>
        <w:t>”</w:t>
      </w:r>
      <w:proofErr w:type="spellStart"/>
      <w:r>
        <w:t>爲韻</w:t>
      </w:r>
      <w:proofErr w:type="spellEnd"/>
    </w:p>
    <w:p w14:paraId="1EB10933" w14:textId="77777777" w:rsidR="00CC015B" w:rsidRDefault="00000000">
      <w:r>
        <w:rPr>
          <w:rFonts w:eastAsia="宋体" w:hint="eastAsia"/>
          <w:lang w:eastAsia="zh-CN"/>
        </w:rPr>
        <w:t>《</w:t>
      </w:r>
      <w:proofErr w:type="spellStart"/>
      <w:r>
        <w:t>堯典</w:t>
      </w:r>
      <w:proofErr w:type="spellEnd"/>
      <w:r>
        <w:rPr>
          <w:rFonts w:eastAsia="宋体" w:hint="eastAsia"/>
          <w:lang w:eastAsia="zh-CN"/>
        </w:rPr>
        <w:t>》</w:t>
      </w:r>
      <w:r>
        <w:t>：</w:t>
      </w:r>
      <w:r>
        <w:rPr>
          <w:rFonts w:eastAsia="宋体" w:hint="eastAsia"/>
          <w:lang w:eastAsia="zh-CN"/>
        </w:rPr>
        <w:t>“</w:t>
      </w:r>
      <w:proofErr w:type="spellStart"/>
      <w:r>
        <w:t>徵庸二十</w:t>
      </w:r>
      <w:proofErr w:type="spellEnd"/>
      <w:r>
        <w:t>。</w:t>
      </w:r>
      <w:r>
        <w:rPr>
          <w:rFonts w:eastAsia="宋体" w:hint="eastAsia"/>
          <w:lang w:eastAsia="zh-CN"/>
        </w:rPr>
        <w:t>”《</w:t>
      </w:r>
      <w:proofErr w:type="spellStart"/>
      <w:r>
        <w:t>論衡。氣壽篇</w:t>
      </w:r>
      <w:proofErr w:type="spellEnd"/>
      <w:r>
        <w:rPr>
          <w:rFonts w:eastAsia="宋体" w:hint="eastAsia"/>
          <w:lang w:eastAsia="zh-CN"/>
        </w:rPr>
        <w:t>》</w:t>
      </w:r>
      <w:proofErr w:type="spellStart"/>
      <w:r>
        <w:t>引此</w:t>
      </w:r>
      <w:proofErr w:type="spellEnd"/>
      <w:r>
        <w:t>，</w:t>
      </w:r>
      <w:r>
        <w:rPr>
          <w:rFonts w:eastAsia="宋体" w:hint="eastAsia"/>
          <w:lang w:eastAsia="zh-CN"/>
        </w:rPr>
        <w:t>“</w:t>
      </w:r>
      <w:r>
        <w:t>庸</w:t>
      </w:r>
      <w:r>
        <w:rPr>
          <w:rFonts w:eastAsia="宋体" w:hint="eastAsia"/>
          <w:lang w:eastAsia="zh-CN"/>
        </w:rPr>
        <w:t>”</w:t>
      </w:r>
      <w:r>
        <w:t>作</w:t>
      </w:r>
      <w:r>
        <w:rPr>
          <w:rFonts w:eastAsia="宋体" w:hint="eastAsia"/>
          <w:lang w:eastAsia="zh-CN"/>
        </w:rPr>
        <w:t>“</w:t>
      </w:r>
      <w:r>
        <w:t>用</w:t>
      </w:r>
      <w:r>
        <w:rPr>
          <w:rFonts w:eastAsia="宋体" w:hint="eastAsia"/>
          <w:lang w:eastAsia="zh-CN"/>
        </w:rPr>
        <w:t>”</w:t>
      </w:r>
      <w:r>
        <w:t>。</w:t>
      </w:r>
      <w:r>
        <w:rPr>
          <w:rFonts w:eastAsia="宋体" w:hint="eastAsia"/>
          <w:lang w:eastAsia="zh-CN"/>
        </w:rPr>
        <w:t>《</w:t>
      </w:r>
      <w:proofErr w:type="spellStart"/>
      <w:r>
        <w:t>皋陶謨</w:t>
      </w:r>
      <w:proofErr w:type="spellEnd"/>
      <w:r>
        <w:rPr>
          <w:rFonts w:eastAsia="宋体" w:hint="eastAsia"/>
          <w:lang w:eastAsia="zh-CN"/>
        </w:rPr>
        <w:t>》“</w:t>
      </w:r>
      <w:proofErr w:type="spellStart"/>
      <w:r>
        <w:t>五刑五用哉</w:t>
      </w:r>
      <w:proofErr w:type="spellEnd"/>
      <w:r>
        <w:t>。</w:t>
      </w:r>
      <w:r>
        <w:rPr>
          <w:rFonts w:eastAsia="宋体" w:hint="eastAsia"/>
          <w:lang w:eastAsia="zh-CN"/>
        </w:rPr>
        <w:t>”《</w:t>
      </w:r>
      <w:proofErr w:type="spellStart"/>
      <w:r>
        <w:t>後漢書。梁統傳</w:t>
      </w:r>
      <w:proofErr w:type="spellEnd"/>
      <w:r>
        <w:rPr>
          <w:rFonts w:eastAsia="宋体" w:hint="eastAsia"/>
          <w:lang w:eastAsia="zh-CN"/>
        </w:rPr>
        <w:t>》</w:t>
      </w:r>
      <w:proofErr w:type="spellStart"/>
      <w:r>
        <w:t>引此</w:t>
      </w:r>
      <w:proofErr w:type="spellEnd"/>
      <w:r>
        <w:t>，</w:t>
      </w:r>
      <w:r>
        <w:rPr>
          <w:rFonts w:eastAsia="宋体" w:hint="eastAsia"/>
          <w:lang w:eastAsia="zh-CN"/>
        </w:rPr>
        <w:t>“</w:t>
      </w:r>
      <w:r>
        <w:t>用</w:t>
      </w:r>
      <w:r>
        <w:rPr>
          <w:rFonts w:eastAsia="宋体" w:hint="eastAsia"/>
          <w:lang w:eastAsia="zh-CN"/>
        </w:rPr>
        <w:t>”</w:t>
      </w:r>
      <w:r>
        <w:t>作</w:t>
      </w:r>
    </w:p>
    <w:p w14:paraId="08BA9F2E" w14:textId="77777777" w:rsidR="00CC015B" w:rsidRDefault="00000000">
      <w:pPr>
        <w:rPr>
          <w:lang w:eastAsia="zh-CN"/>
        </w:rPr>
      </w:pPr>
      <w:r>
        <w:rPr>
          <w:rFonts w:eastAsia="宋体" w:hint="eastAsia"/>
          <w:lang w:eastAsia="zh-CN"/>
        </w:rPr>
        <w:t>“</w:t>
      </w:r>
      <w:r>
        <w:t>庸</w:t>
      </w:r>
      <w:r>
        <w:rPr>
          <w:rFonts w:eastAsia="宋体" w:hint="eastAsia"/>
          <w:lang w:eastAsia="zh-CN"/>
        </w:rPr>
        <w:t>”</w:t>
      </w:r>
      <w:r>
        <w:t>。</w:t>
      </w:r>
      <w:proofErr w:type="spellStart"/>
      <w:r>
        <w:t>若以</w:t>
      </w:r>
      <w:proofErr w:type="spellEnd"/>
      <w:r>
        <w:rPr>
          <w:rFonts w:eastAsia="宋体" w:hint="eastAsia"/>
          <w:lang w:eastAsia="zh-CN"/>
        </w:rPr>
        <w:t>“</w:t>
      </w:r>
      <w:proofErr w:type="spellStart"/>
      <w:r>
        <w:t>不用巫陽</w:t>
      </w:r>
      <w:proofErr w:type="spellEnd"/>
      <w:r>
        <w:rPr>
          <w:rFonts w:eastAsia="宋体" w:hint="eastAsia"/>
          <w:lang w:eastAsia="zh-CN"/>
        </w:rPr>
        <w:t>”</w:t>
      </w:r>
      <w:proofErr w:type="spellStart"/>
      <w:r>
        <w:t>連讀，則失其韻矣</w:t>
      </w:r>
      <w:proofErr w:type="spellEnd"/>
      <w:r>
        <w:t>。</w:t>
      </w:r>
      <w:r>
        <w:rPr>
          <w:lang w:eastAsia="zh-CN"/>
        </w:rPr>
        <w:t>今</w:t>
      </w:r>
      <w:proofErr w:type="gramStart"/>
      <w:r>
        <w:rPr>
          <w:lang w:eastAsia="zh-CN"/>
        </w:rPr>
        <w:t>據</w:t>
      </w:r>
      <w:proofErr w:type="gramEnd"/>
      <w:r>
        <w:rPr>
          <w:lang w:eastAsia="zh-CN"/>
        </w:rPr>
        <w:t>王、吕二注訂正。</w:t>
      </w:r>
    </w:p>
    <w:p w14:paraId="7A795D48" w14:textId="77777777" w:rsidR="00CC015B" w:rsidRDefault="00000000">
      <w:pPr>
        <w:rPr>
          <w:lang w:eastAsia="zh-CN"/>
        </w:rPr>
      </w:pPr>
      <w:proofErr w:type="gramStart"/>
      <w:r>
        <w:rPr>
          <w:lang w:eastAsia="zh-CN"/>
        </w:rPr>
        <w:t>氾</w:t>
      </w:r>
      <w:proofErr w:type="gramEnd"/>
      <w:r>
        <w:rPr>
          <w:lang w:eastAsia="zh-CN"/>
        </w:rPr>
        <w:t>崇蘭些</w:t>
      </w:r>
    </w:p>
    <w:p w14:paraId="1CFC8E7E" w14:textId="77777777" w:rsidR="00CC015B" w:rsidRDefault="00000000">
      <w:r>
        <w:rPr>
          <w:rFonts w:eastAsia="宋体" w:hint="eastAsia"/>
          <w:lang w:eastAsia="zh-CN"/>
        </w:rPr>
        <w:t>“</w:t>
      </w:r>
      <w:proofErr w:type="spellStart"/>
      <w:proofErr w:type="gramStart"/>
      <w:r>
        <w:t>灮</w:t>
      </w:r>
      <w:proofErr w:type="gramEnd"/>
      <w:r>
        <w:t>風轉</w:t>
      </w:r>
      <w:proofErr w:type="gramStart"/>
      <w:r>
        <w:t>蕙</w:t>
      </w:r>
      <w:proofErr w:type="gramEnd"/>
      <w:r>
        <w:t>，</w:t>
      </w:r>
      <w:proofErr w:type="gramStart"/>
      <w:r>
        <w:t>氾</w:t>
      </w:r>
      <w:proofErr w:type="gramEnd"/>
      <w:r>
        <w:t>崇蘭些</w:t>
      </w:r>
      <w:proofErr w:type="spellEnd"/>
      <w:r>
        <w:t>。</w:t>
      </w:r>
      <w:r>
        <w:rPr>
          <w:rFonts w:eastAsia="宋体" w:hint="eastAsia"/>
          <w:lang w:eastAsia="zh-CN"/>
        </w:rPr>
        <w:t>”</w:t>
      </w:r>
      <w:proofErr w:type="spellStart"/>
      <w:r>
        <w:t>王注曰</w:t>
      </w:r>
      <w:proofErr w:type="spellEnd"/>
      <w:r>
        <w:t>：</w:t>
      </w:r>
      <w:r>
        <w:rPr>
          <w:rFonts w:eastAsia="宋体" w:hint="eastAsia"/>
          <w:lang w:eastAsia="zh-CN"/>
        </w:rPr>
        <w:t>“</w:t>
      </w:r>
      <w:proofErr w:type="spellStart"/>
      <w:r>
        <w:t>崇，充也。言充實蘭</w:t>
      </w:r>
      <w:proofErr w:type="gramStart"/>
      <w:r>
        <w:t>蕙</w:t>
      </w:r>
      <w:proofErr w:type="gramEnd"/>
      <w:r>
        <w:t>，使之芬芳</w:t>
      </w:r>
      <w:proofErr w:type="spellEnd"/>
      <w:r>
        <w:t>。</w:t>
      </w:r>
      <w:r>
        <w:rPr>
          <w:rFonts w:eastAsia="宋体" w:hint="eastAsia"/>
          <w:lang w:eastAsia="zh-CN"/>
        </w:rPr>
        <w:t>”《</w:t>
      </w:r>
      <w:proofErr w:type="spellStart"/>
      <w:r>
        <w:t>文選</w:t>
      </w:r>
      <w:proofErr w:type="spellEnd"/>
      <w:r>
        <w:rPr>
          <w:rFonts w:eastAsia="宋体" w:hint="eastAsia"/>
          <w:lang w:eastAsia="zh-CN"/>
        </w:rPr>
        <w:t>》</w:t>
      </w:r>
      <w:proofErr w:type="spellStart"/>
      <w:r>
        <w:t>吕延濟</w:t>
      </w:r>
      <w:proofErr w:type="spellEnd"/>
    </w:p>
    <w:p w14:paraId="1FF32AA7" w14:textId="77777777" w:rsidR="00CC015B" w:rsidRDefault="00000000">
      <w:proofErr w:type="spellStart"/>
      <w:r>
        <w:t>注曰</w:t>
      </w:r>
      <w:proofErr w:type="spellEnd"/>
      <w:r>
        <w:t>：</w:t>
      </w:r>
      <w:r>
        <w:rPr>
          <w:rFonts w:eastAsia="宋体" w:hint="eastAsia"/>
          <w:lang w:eastAsia="zh-CN"/>
        </w:rPr>
        <w:t>“</w:t>
      </w:r>
      <w:proofErr w:type="spellStart"/>
      <w:r>
        <w:t>崇，高也</w:t>
      </w:r>
      <w:proofErr w:type="spellEnd"/>
      <w:r>
        <w:t>。</w:t>
      </w:r>
      <w:r>
        <w:rPr>
          <w:rFonts w:eastAsia="宋体" w:hint="eastAsia"/>
          <w:lang w:eastAsia="zh-CN"/>
        </w:rPr>
        <w:t>”</w:t>
      </w:r>
      <w:proofErr w:type="spellStart"/>
      <w:r>
        <w:t>念孫案：二説均有未安。崇蘭，猶叢蘭耳</w:t>
      </w:r>
      <w:proofErr w:type="spellEnd"/>
      <w:r>
        <w:t>。</w:t>
      </w:r>
      <w:r>
        <w:rPr>
          <w:rFonts w:eastAsia="宋体" w:hint="eastAsia"/>
          <w:lang w:eastAsia="zh-CN"/>
        </w:rPr>
        <w:t>《</w:t>
      </w:r>
      <w:proofErr w:type="spellStart"/>
      <w:r>
        <w:t>文子。上德</w:t>
      </w:r>
      <w:proofErr w:type="spellEnd"/>
      <w:r>
        <w:rPr>
          <w:rFonts w:eastAsia="宋体" w:hint="eastAsia"/>
          <w:lang w:eastAsia="zh-CN"/>
        </w:rPr>
        <w:t>》</w:t>
      </w:r>
      <w:r>
        <w:t>篇</w:t>
      </w:r>
      <w:proofErr w:type="gramStart"/>
      <w:r>
        <w:t>：</w:t>
      </w:r>
      <w:r>
        <w:rPr>
          <w:rFonts w:eastAsia="宋体" w:hint="eastAsia"/>
          <w:lang w:eastAsia="zh-CN"/>
        </w:rPr>
        <w:t>“</w:t>
      </w:r>
      <w:proofErr w:type="spellStart"/>
      <w:proofErr w:type="gramEnd"/>
      <w:r>
        <w:t>叢蘭欲茂，秋風</w:t>
      </w:r>
      <w:proofErr w:type="spellEnd"/>
    </w:p>
    <w:p w14:paraId="4EB808F5" w14:textId="77777777" w:rsidR="00CC015B" w:rsidRDefault="00000000">
      <w:proofErr w:type="spellStart"/>
      <w:r>
        <w:t>敗之</w:t>
      </w:r>
      <w:proofErr w:type="spellEnd"/>
      <w:r>
        <w:t>。</w:t>
      </w:r>
      <w:r>
        <w:rPr>
          <w:rFonts w:eastAsia="宋体" w:hint="eastAsia"/>
          <w:lang w:eastAsia="zh-CN"/>
        </w:rPr>
        <w:t>”《</w:t>
      </w:r>
      <w:proofErr w:type="spellStart"/>
      <w:r>
        <w:t>説文</w:t>
      </w:r>
      <w:proofErr w:type="spellEnd"/>
      <w:r>
        <w:rPr>
          <w:rFonts w:eastAsia="宋体" w:hint="eastAsia"/>
          <w:lang w:eastAsia="zh-CN"/>
        </w:rPr>
        <w:t>》</w:t>
      </w:r>
      <w:r>
        <w:t>：</w:t>
      </w:r>
      <w:r>
        <w:rPr>
          <w:rFonts w:eastAsia="宋体" w:hint="eastAsia"/>
          <w:lang w:eastAsia="zh-CN"/>
        </w:rPr>
        <w:t>“</w:t>
      </w:r>
      <w:proofErr w:type="spellStart"/>
      <w:proofErr w:type="gramStart"/>
      <w:r>
        <w:t>叢</w:t>
      </w:r>
      <w:proofErr w:type="gramEnd"/>
      <w:r>
        <w:t>，聚也</w:t>
      </w:r>
      <w:proofErr w:type="spellEnd"/>
      <w:r>
        <w:t>。</w:t>
      </w:r>
      <w:r>
        <w:rPr>
          <w:rFonts w:eastAsia="宋体" w:hint="eastAsia"/>
          <w:lang w:eastAsia="zh-CN"/>
        </w:rPr>
        <w:t>”《</w:t>
      </w:r>
      <w:proofErr w:type="spellStart"/>
      <w:r>
        <w:t>廣雅</w:t>
      </w:r>
      <w:proofErr w:type="spellEnd"/>
      <w:r>
        <w:rPr>
          <w:rFonts w:eastAsia="宋体" w:hint="eastAsia"/>
          <w:lang w:eastAsia="zh-CN"/>
        </w:rPr>
        <w:t>》</w:t>
      </w:r>
      <w:r>
        <w:t>：</w:t>
      </w:r>
      <w:r>
        <w:rPr>
          <w:rFonts w:eastAsia="宋体" w:hint="eastAsia"/>
          <w:lang w:eastAsia="zh-CN"/>
        </w:rPr>
        <w:t>“</w:t>
      </w:r>
      <w:proofErr w:type="spellStart"/>
      <w:r>
        <w:t>崇，聚也</w:t>
      </w:r>
      <w:proofErr w:type="spellEnd"/>
      <w:r>
        <w:t>。</w:t>
      </w:r>
      <w:r>
        <w:rPr>
          <w:rFonts w:eastAsia="宋体" w:hint="eastAsia"/>
          <w:lang w:eastAsia="zh-CN"/>
        </w:rPr>
        <w:t>”《</w:t>
      </w:r>
      <w:proofErr w:type="spellStart"/>
      <w:r>
        <w:t>酒誥</w:t>
      </w:r>
      <w:proofErr w:type="spellEnd"/>
      <w:r>
        <w:rPr>
          <w:rFonts w:eastAsia="宋体" w:hint="eastAsia"/>
          <w:lang w:eastAsia="zh-CN"/>
        </w:rPr>
        <w:t>》</w:t>
      </w:r>
      <w:r>
        <w:t>曰：</w:t>
      </w:r>
      <w:r>
        <w:rPr>
          <w:rFonts w:eastAsia="宋体" w:hint="eastAsia"/>
          <w:lang w:eastAsia="zh-CN"/>
        </w:rPr>
        <w:t>“</w:t>
      </w:r>
      <w:proofErr w:type="spellStart"/>
      <w:proofErr w:type="gramStart"/>
      <w:r>
        <w:t>矧曰其</w:t>
      </w:r>
      <w:proofErr w:type="gramEnd"/>
      <w:r>
        <w:t>敢崇飲</w:t>
      </w:r>
      <w:proofErr w:type="spellEnd"/>
      <w:r>
        <w:t>。</w:t>
      </w:r>
      <w:r>
        <w:rPr>
          <w:rFonts w:eastAsia="宋体" w:hint="eastAsia"/>
          <w:lang w:eastAsia="zh-CN"/>
        </w:rPr>
        <w:t>”《</w:t>
      </w:r>
      <w:proofErr w:type="spellStart"/>
      <w:r>
        <w:t>大雅</w:t>
      </w:r>
      <w:proofErr w:type="spellEnd"/>
      <w:r>
        <w:rPr>
          <w:rFonts w:eastAsia="宋体" w:hint="eastAsia"/>
          <w:lang w:eastAsia="zh-CN"/>
        </w:rPr>
        <w:t>•</w:t>
      </w:r>
      <w:proofErr w:type="spellStart"/>
      <w:r>
        <w:t>鳧鷖</w:t>
      </w:r>
      <w:proofErr w:type="spellEnd"/>
      <w:r>
        <w:rPr>
          <w:rFonts w:eastAsia="宋体" w:hint="eastAsia"/>
          <w:lang w:eastAsia="zh-CN"/>
        </w:rPr>
        <w:t>》</w:t>
      </w:r>
      <w:proofErr w:type="spellStart"/>
      <w:r>
        <w:t>篇曰</w:t>
      </w:r>
      <w:proofErr w:type="spellEnd"/>
      <w:r>
        <w:t>：</w:t>
      </w:r>
      <w:r>
        <w:rPr>
          <w:rFonts w:eastAsia="宋体" w:hint="eastAsia"/>
          <w:lang w:eastAsia="zh-CN"/>
        </w:rPr>
        <w:t>“</w:t>
      </w:r>
      <w:r>
        <w:t>福</w:t>
      </w:r>
    </w:p>
    <w:p w14:paraId="053C7301" w14:textId="77777777" w:rsidR="00CC015B" w:rsidRDefault="00000000">
      <w:r>
        <w:rPr>
          <w:lang w:eastAsia="zh-CN"/>
        </w:rPr>
        <w:t>禄</w:t>
      </w:r>
      <w:proofErr w:type="gramStart"/>
      <w:r>
        <w:rPr>
          <w:lang w:eastAsia="zh-CN"/>
        </w:rPr>
        <w:t>來</w:t>
      </w:r>
      <w:proofErr w:type="gramEnd"/>
      <w:r>
        <w:rPr>
          <w:lang w:eastAsia="zh-CN"/>
        </w:rPr>
        <w:t>崇。</w:t>
      </w:r>
      <w:r>
        <w:rPr>
          <w:rFonts w:eastAsia="宋体" w:hint="eastAsia"/>
          <w:lang w:eastAsia="zh-CN"/>
        </w:rPr>
        <w:t>”《</w:t>
      </w:r>
      <w:r>
        <w:rPr>
          <w:lang w:eastAsia="zh-CN"/>
        </w:rPr>
        <w:t>隱六年左傳</w:t>
      </w:r>
      <w:r>
        <w:rPr>
          <w:rFonts w:eastAsia="宋体" w:hint="eastAsia"/>
          <w:lang w:eastAsia="zh-CN"/>
        </w:rPr>
        <w:t>》</w:t>
      </w:r>
      <w:r>
        <w:rPr>
          <w:lang w:eastAsia="zh-CN"/>
        </w:rPr>
        <w:t>曰：</w:t>
      </w:r>
      <w:r>
        <w:rPr>
          <w:rFonts w:eastAsia="宋体" w:hint="eastAsia"/>
          <w:lang w:eastAsia="zh-CN"/>
        </w:rPr>
        <w:t>“</w:t>
      </w:r>
      <w:r>
        <w:rPr>
          <w:lang w:eastAsia="zh-CN"/>
        </w:rPr>
        <w:t>芟夷蕰崇之。</w:t>
      </w:r>
      <w:r>
        <w:rPr>
          <w:rFonts w:eastAsia="宋体" w:hint="eastAsia"/>
          <w:lang w:eastAsia="zh-CN"/>
        </w:rPr>
        <w:t>”</w:t>
      </w:r>
      <w:proofErr w:type="spellStart"/>
      <w:r>
        <w:t>是崇與</w:t>
      </w:r>
      <w:proofErr w:type="gramStart"/>
      <w:r>
        <w:t>叢</w:t>
      </w:r>
      <w:proofErr w:type="gramEnd"/>
      <w:r>
        <w:t>同義</w:t>
      </w:r>
      <w:proofErr w:type="spellEnd"/>
    </w:p>
    <w:p w14:paraId="7B14923A" w14:textId="77777777" w:rsidR="00CC015B" w:rsidRDefault="00000000">
      <w:proofErr w:type="spellStart"/>
      <w:r>
        <w:t>蒻阿拂壁</w:t>
      </w:r>
      <w:proofErr w:type="spellEnd"/>
    </w:p>
    <w:p w14:paraId="5F3AA2FF" w14:textId="77777777" w:rsidR="00CC015B" w:rsidRDefault="00000000">
      <w:r>
        <w:rPr>
          <w:rFonts w:eastAsia="宋体" w:hint="eastAsia"/>
          <w:lang w:eastAsia="zh-CN"/>
        </w:rPr>
        <w:t>“</w:t>
      </w:r>
      <w:proofErr w:type="spellStart"/>
      <w:r>
        <w:t>蒻阿拂壁，羅</w:t>
      </w:r>
      <w:proofErr w:type="gramStart"/>
      <w:r>
        <w:t>幬</w:t>
      </w:r>
      <w:proofErr w:type="gramEnd"/>
      <w:r>
        <w:t>張些</w:t>
      </w:r>
      <w:proofErr w:type="spellEnd"/>
      <w:r>
        <w:t>。</w:t>
      </w:r>
      <w:r>
        <w:rPr>
          <w:rFonts w:eastAsia="宋体" w:hint="eastAsia"/>
          <w:lang w:eastAsia="zh-CN"/>
        </w:rPr>
        <w:t>”</w:t>
      </w:r>
      <w:proofErr w:type="spellStart"/>
      <w:r>
        <w:t>王注曰</w:t>
      </w:r>
      <w:proofErr w:type="spellEnd"/>
      <w:r>
        <w:rPr>
          <w:rFonts w:eastAsia="宋体" w:hint="eastAsia"/>
          <w:lang w:eastAsia="zh-CN"/>
        </w:rPr>
        <w:t>“</w:t>
      </w:r>
      <w:proofErr w:type="spellStart"/>
      <w:r>
        <w:t>蒻，蒻席也。阿，曲隅也。拂，薄也。言以蒻席薄</w:t>
      </w:r>
      <w:proofErr w:type="spellEnd"/>
    </w:p>
    <w:p w14:paraId="678BE813" w14:textId="77777777" w:rsidR="00CC015B" w:rsidRDefault="00000000">
      <w:pPr>
        <w:rPr>
          <w:lang w:eastAsia="zh-CN"/>
        </w:rPr>
      </w:pPr>
      <w:r>
        <w:rPr>
          <w:lang w:eastAsia="zh-CN"/>
        </w:rPr>
        <w:t>【第</w:t>
      </w:r>
      <w:r>
        <w:rPr>
          <w:lang w:eastAsia="zh-CN"/>
        </w:rPr>
        <w:t>261</w:t>
      </w:r>
      <w:r>
        <w:rPr>
          <w:lang w:eastAsia="zh-CN"/>
        </w:rPr>
        <w:t>页】</w:t>
      </w:r>
    </w:p>
    <w:p w14:paraId="7D532021" w14:textId="77777777" w:rsidR="00CC015B" w:rsidRDefault="00000000">
      <w:pPr>
        <w:rPr>
          <w:lang w:eastAsia="zh-CN"/>
        </w:rPr>
      </w:pPr>
      <w:r>
        <w:rPr>
          <w:lang w:eastAsia="zh-CN"/>
        </w:rPr>
        <w:t>牀四壁及與曲隅，</w:t>
      </w:r>
      <w:proofErr w:type="gramStart"/>
      <w:r>
        <w:rPr>
          <w:lang w:eastAsia="zh-CN"/>
        </w:rPr>
        <w:t>復</w:t>
      </w:r>
      <w:proofErr w:type="gramEnd"/>
      <w:r>
        <w:rPr>
          <w:lang w:eastAsia="zh-CN"/>
        </w:rPr>
        <w:t>施羅</w:t>
      </w:r>
      <w:proofErr w:type="gramStart"/>
      <w:r>
        <w:rPr>
          <w:lang w:eastAsia="zh-CN"/>
        </w:rPr>
        <w:t>幬</w:t>
      </w:r>
      <w:proofErr w:type="gramEnd"/>
      <w:r>
        <w:rPr>
          <w:lang w:eastAsia="zh-CN"/>
        </w:rPr>
        <w:t>也。</w:t>
      </w:r>
      <w:r>
        <w:rPr>
          <w:rFonts w:eastAsia="宋体" w:hint="eastAsia"/>
          <w:lang w:eastAsia="zh-CN"/>
        </w:rPr>
        <w:t>”</w:t>
      </w:r>
      <w:r>
        <w:rPr>
          <w:lang w:eastAsia="zh-CN"/>
        </w:rPr>
        <w:t>念孫案：王以</w:t>
      </w:r>
      <w:r>
        <w:rPr>
          <w:rFonts w:eastAsia="宋体" w:hint="eastAsia"/>
          <w:lang w:eastAsia="zh-CN"/>
        </w:rPr>
        <w:t>“</w:t>
      </w:r>
      <w:r>
        <w:rPr>
          <w:lang w:eastAsia="zh-CN"/>
        </w:rPr>
        <w:t>阿</w:t>
      </w:r>
      <w:r>
        <w:rPr>
          <w:rFonts w:eastAsia="宋体" w:hint="eastAsia"/>
          <w:lang w:eastAsia="zh-CN"/>
        </w:rPr>
        <w:t>”</w:t>
      </w:r>
      <w:r>
        <w:rPr>
          <w:lang w:eastAsia="zh-CN"/>
        </w:rPr>
        <w:t>爲牀隅，則上與</w:t>
      </w:r>
      <w:r>
        <w:rPr>
          <w:rFonts w:eastAsia="宋体" w:hint="eastAsia"/>
          <w:lang w:eastAsia="zh-CN"/>
        </w:rPr>
        <w:t>“</w:t>
      </w:r>
      <w:r>
        <w:rPr>
          <w:lang w:eastAsia="zh-CN"/>
        </w:rPr>
        <w:t>蒻</w:t>
      </w:r>
      <w:r>
        <w:rPr>
          <w:rFonts w:eastAsia="宋体" w:hint="eastAsia"/>
          <w:lang w:eastAsia="zh-CN"/>
        </w:rPr>
        <w:t>”</w:t>
      </w:r>
      <w:r>
        <w:rPr>
          <w:lang w:eastAsia="zh-CN"/>
        </w:rPr>
        <w:t>字</w:t>
      </w:r>
      <w:proofErr w:type="gramStart"/>
      <w:r>
        <w:rPr>
          <w:lang w:eastAsia="zh-CN"/>
        </w:rPr>
        <w:t>不</w:t>
      </w:r>
      <w:proofErr w:type="gramEnd"/>
      <w:r>
        <w:rPr>
          <w:lang w:eastAsia="zh-CN"/>
        </w:rPr>
        <w:t>相承，下與</w:t>
      </w:r>
    </w:p>
    <w:p w14:paraId="79047C29" w14:textId="77777777" w:rsidR="00CC015B" w:rsidRDefault="00000000">
      <w:r>
        <w:rPr>
          <w:rFonts w:eastAsia="宋体" w:hint="eastAsia"/>
          <w:lang w:eastAsia="zh-CN"/>
        </w:rPr>
        <w:lastRenderedPageBreak/>
        <w:t>“</w:t>
      </w:r>
      <w:proofErr w:type="spellStart"/>
      <w:r>
        <w:t>拂壁</w:t>
      </w:r>
      <w:proofErr w:type="spellEnd"/>
      <w:r>
        <w:rPr>
          <w:rFonts w:eastAsia="宋体" w:hint="eastAsia"/>
          <w:lang w:eastAsia="zh-CN"/>
        </w:rPr>
        <w:t>”</w:t>
      </w:r>
      <w:proofErr w:type="spellStart"/>
      <w:r>
        <w:t>二字不相連</w:t>
      </w:r>
      <w:proofErr w:type="gramStart"/>
      <w:r>
        <w:t>屬</w:t>
      </w:r>
      <w:proofErr w:type="gramEnd"/>
      <w:r>
        <w:t>矣。今案：蒻與弱同。阿，細繒也。言以弱阿拂牀之四壁也。弱</w:t>
      </w:r>
      <w:proofErr w:type="spellEnd"/>
    </w:p>
    <w:p w14:paraId="3C1C1992" w14:textId="77777777" w:rsidR="00CC015B" w:rsidRDefault="00000000">
      <w:proofErr w:type="spellStart"/>
      <w:r>
        <w:t>阿，猶言弱緆</w:t>
      </w:r>
      <w:proofErr w:type="spellEnd"/>
      <w:r>
        <w:t>，</w:t>
      </w:r>
      <w:r>
        <w:rPr>
          <w:rFonts w:eastAsia="宋体" w:hint="eastAsia"/>
          <w:lang w:eastAsia="zh-CN"/>
        </w:rPr>
        <w:t>《</w:t>
      </w:r>
      <w:proofErr w:type="spellStart"/>
      <w:r>
        <w:t>淮南。齊俗</w:t>
      </w:r>
      <w:proofErr w:type="spellEnd"/>
      <w:r>
        <w:rPr>
          <w:rFonts w:eastAsia="宋体" w:hint="eastAsia"/>
          <w:lang w:eastAsia="zh-CN"/>
        </w:rPr>
        <w:t>》</w:t>
      </w:r>
      <w:proofErr w:type="spellStart"/>
      <w:r>
        <w:t>篇曰</w:t>
      </w:r>
      <w:proofErr w:type="spellEnd"/>
      <w:r>
        <w:rPr>
          <w:rFonts w:eastAsia="宋体" w:hint="eastAsia"/>
          <w:lang w:eastAsia="zh-CN"/>
        </w:rPr>
        <w:t>“</w:t>
      </w:r>
      <w:proofErr w:type="spellStart"/>
      <w:r>
        <w:t>弱緆羅紈</w:t>
      </w:r>
      <w:proofErr w:type="spellEnd"/>
      <w:r>
        <w:rPr>
          <w:rFonts w:eastAsia="宋体" w:hint="eastAsia"/>
          <w:lang w:eastAsia="zh-CN"/>
        </w:rPr>
        <w:t>”</w:t>
      </w:r>
      <w:proofErr w:type="spellStart"/>
      <w:r>
        <w:t>是也。阿，字或作䋪</w:t>
      </w:r>
      <w:proofErr w:type="spellEnd"/>
      <w:r>
        <w:t>。</w:t>
      </w:r>
      <w:r>
        <w:rPr>
          <w:rFonts w:eastAsia="宋体" w:hint="eastAsia"/>
          <w:lang w:eastAsia="zh-CN"/>
        </w:rPr>
        <w:t>《</w:t>
      </w:r>
      <w:proofErr w:type="spellStart"/>
      <w:r>
        <w:t>廣雅</w:t>
      </w:r>
      <w:proofErr w:type="spellEnd"/>
      <w:r>
        <w:rPr>
          <w:rFonts w:eastAsia="宋体" w:hint="eastAsia"/>
          <w:lang w:eastAsia="zh-CN"/>
        </w:rPr>
        <w:t>》</w:t>
      </w:r>
      <w:r>
        <w:t>曰</w:t>
      </w:r>
      <w:proofErr w:type="gramStart"/>
      <w:r>
        <w:t>：</w:t>
      </w:r>
      <w:r>
        <w:rPr>
          <w:rFonts w:eastAsia="宋体" w:hint="eastAsia"/>
          <w:lang w:eastAsia="zh-CN"/>
        </w:rPr>
        <w:t>“</w:t>
      </w:r>
      <w:proofErr w:type="spellStart"/>
      <w:proofErr w:type="gramEnd"/>
      <w:r>
        <w:t>䋪，練</w:t>
      </w:r>
      <w:proofErr w:type="spellEnd"/>
    </w:p>
    <w:p w14:paraId="1D0DC671" w14:textId="77777777" w:rsidR="00CC015B" w:rsidRDefault="00000000">
      <w:r>
        <w:t>也。</w:t>
      </w:r>
      <w:r>
        <w:rPr>
          <w:rFonts w:eastAsia="宋体" w:hint="eastAsia"/>
          <w:lang w:eastAsia="zh-CN"/>
        </w:rPr>
        <w:t>”《</w:t>
      </w:r>
      <w:proofErr w:type="spellStart"/>
      <w:r>
        <w:t>史記。李斯傳</w:t>
      </w:r>
      <w:proofErr w:type="spellEnd"/>
      <w:r>
        <w:rPr>
          <w:rFonts w:eastAsia="宋体" w:hint="eastAsia"/>
          <w:lang w:eastAsia="zh-CN"/>
        </w:rPr>
        <w:t>》</w:t>
      </w:r>
      <w:r>
        <w:t>曰：</w:t>
      </w:r>
      <w:r>
        <w:rPr>
          <w:rFonts w:eastAsia="宋体" w:hint="eastAsia"/>
          <w:lang w:eastAsia="zh-CN"/>
        </w:rPr>
        <w:t>“</w:t>
      </w:r>
      <w:proofErr w:type="spellStart"/>
      <w:r>
        <w:t>阿縞之衣，錦繡之飾</w:t>
      </w:r>
      <w:proofErr w:type="spellEnd"/>
      <w:r>
        <w:t>。</w:t>
      </w:r>
      <w:r>
        <w:rPr>
          <w:rFonts w:eastAsia="宋体" w:hint="eastAsia"/>
          <w:lang w:eastAsia="zh-CN"/>
        </w:rPr>
        <w:t>”</w:t>
      </w:r>
      <w:proofErr w:type="spellStart"/>
      <w:r>
        <w:t>徐廣以</w:t>
      </w:r>
      <w:proofErr w:type="spellEnd"/>
      <w:r>
        <w:rPr>
          <w:rFonts w:eastAsia="宋体" w:hint="eastAsia"/>
          <w:lang w:eastAsia="zh-CN"/>
        </w:rPr>
        <w:t>“</w:t>
      </w:r>
      <w:r>
        <w:t>阿</w:t>
      </w:r>
      <w:r>
        <w:rPr>
          <w:rFonts w:eastAsia="宋体" w:hint="eastAsia"/>
          <w:lang w:eastAsia="zh-CN"/>
        </w:rPr>
        <w:t>”</w:t>
      </w:r>
      <w:r>
        <w:t>爲</w:t>
      </w:r>
      <w:r>
        <w:rPr>
          <w:rFonts w:eastAsia="宋体" w:hint="eastAsia"/>
          <w:lang w:eastAsia="zh-CN"/>
        </w:rPr>
        <w:t>“</w:t>
      </w:r>
      <w:proofErr w:type="spellStart"/>
      <w:r>
        <w:t>東阿縣</w:t>
      </w:r>
      <w:proofErr w:type="spellEnd"/>
      <w:r>
        <w:rPr>
          <w:rFonts w:eastAsia="宋体" w:hint="eastAsia"/>
          <w:lang w:eastAsia="zh-CN"/>
        </w:rPr>
        <w:t>”</w:t>
      </w:r>
      <w:r>
        <w:t>，</w:t>
      </w:r>
      <w:proofErr w:type="spellStart"/>
      <w:r>
        <w:t>非是，辯見</w:t>
      </w:r>
      <w:proofErr w:type="spellEnd"/>
      <w:r>
        <w:rPr>
          <w:rFonts w:eastAsia="宋体" w:hint="eastAsia"/>
          <w:lang w:eastAsia="zh-CN"/>
        </w:rPr>
        <w:t>《</w:t>
      </w:r>
      <w:proofErr w:type="spellStart"/>
      <w:r>
        <w:t>史記</w:t>
      </w:r>
      <w:proofErr w:type="spellEnd"/>
      <w:r>
        <w:rPr>
          <w:rFonts w:eastAsia="宋体" w:hint="eastAsia"/>
          <w:lang w:eastAsia="zh-CN"/>
        </w:rPr>
        <w:t>》</w:t>
      </w:r>
      <w:r>
        <w:t>。</w:t>
      </w:r>
      <w:proofErr w:type="gramStart"/>
      <w:r>
        <w:rPr>
          <w:rFonts w:eastAsia="宋体" w:hint="eastAsia"/>
          <w:lang w:eastAsia="zh-CN"/>
        </w:rPr>
        <w:t>《</w:t>
      </w:r>
      <w:proofErr w:type="gramEnd"/>
      <w:r>
        <w:t>淮</w:t>
      </w:r>
    </w:p>
    <w:p w14:paraId="34828CB5" w14:textId="77777777" w:rsidR="00CC015B" w:rsidRDefault="00000000">
      <w:proofErr w:type="spellStart"/>
      <w:r>
        <w:t>南。脩務</w:t>
      </w:r>
      <w:proofErr w:type="spellEnd"/>
      <w:r>
        <w:rPr>
          <w:rFonts w:eastAsia="宋体" w:hint="eastAsia"/>
          <w:lang w:eastAsia="zh-CN"/>
        </w:rPr>
        <w:t>》</w:t>
      </w:r>
      <w:r>
        <w:t>篇</w:t>
      </w:r>
      <w:proofErr w:type="gramStart"/>
      <w:r>
        <w:t>：</w:t>
      </w:r>
      <w:r>
        <w:rPr>
          <w:rFonts w:eastAsia="宋体" w:hint="eastAsia"/>
          <w:lang w:eastAsia="zh-CN"/>
        </w:rPr>
        <w:t>“</w:t>
      </w:r>
      <w:proofErr w:type="spellStart"/>
      <w:proofErr w:type="gramEnd"/>
      <w:r>
        <w:t>衣阿錫，曳齊紈</w:t>
      </w:r>
      <w:proofErr w:type="spellEnd"/>
      <w:r>
        <w:t>。</w:t>
      </w:r>
      <w:r>
        <w:rPr>
          <w:rFonts w:eastAsia="宋体" w:hint="eastAsia"/>
          <w:lang w:eastAsia="zh-CN"/>
        </w:rPr>
        <w:t>”</w:t>
      </w:r>
      <w:proofErr w:type="spellStart"/>
      <w:r>
        <w:t>高注曰</w:t>
      </w:r>
      <w:proofErr w:type="spellEnd"/>
      <w:r>
        <w:t>：</w:t>
      </w:r>
      <w:r>
        <w:rPr>
          <w:rFonts w:eastAsia="宋体" w:hint="eastAsia"/>
          <w:lang w:eastAsia="zh-CN"/>
        </w:rPr>
        <w:t>“</w:t>
      </w:r>
      <w:proofErr w:type="spellStart"/>
      <w:r>
        <w:t>阿，細縠。錫，細布</w:t>
      </w:r>
      <w:proofErr w:type="spellEnd"/>
      <w:r>
        <w:t>。</w:t>
      </w:r>
      <w:r>
        <w:rPr>
          <w:rFonts w:eastAsia="宋体" w:hint="eastAsia"/>
          <w:lang w:eastAsia="zh-CN"/>
        </w:rPr>
        <w:t>”《</w:t>
      </w:r>
      <w:proofErr w:type="spellStart"/>
      <w:r>
        <w:t>漢書。禮樂志</w:t>
      </w:r>
      <w:proofErr w:type="spellEnd"/>
      <w:r>
        <w:rPr>
          <w:rFonts w:eastAsia="宋体" w:hint="eastAsia"/>
          <w:lang w:eastAsia="zh-CN"/>
        </w:rPr>
        <w:t>》</w:t>
      </w:r>
      <w:r>
        <w:t>：</w:t>
      </w:r>
      <w:r>
        <w:rPr>
          <w:rFonts w:eastAsia="宋体" w:hint="eastAsia"/>
          <w:lang w:eastAsia="zh-CN"/>
        </w:rPr>
        <w:t>“</w:t>
      </w:r>
      <w:r>
        <w:t>曳</w:t>
      </w:r>
    </w:p>
    <w:p w14:paraId="0F5CC350" w14:textId="77777777" w:rsidR="00CC015B" w:rsidRDefault="00000000">
      <w:proofErr w:type="spellStart"/>
      <w:r>
        <w:t>阿錫，佩珠玉</w:t>
      </w:r>
      <w:proofErr w:type="spellEnd"/>
      <w:r>
        <w:t>。</w:t>
      </w:r>
      <w:r>
        <w:rPr>
          <w:rFonts w:eastAsia="宋体" w:hint="eastAsia"/>
          <w:lang w:eastAsia="zh-CN"/>
        </w:rPr>
        <w:t>”</w:t>
      </w:r>
      <w:proofErr w:type="spellStart"/>
      <w:r>
        <w:t>如</w:t>
      </w:r>
      <w:proofErr w:type="gramStart"/>
      <w:r>
        <w:t>淳</w:t>
      </w:r>
      <w:proofErr w:type="gramEnd"/>
      <w:r>
        <w:t>曰</w:t>
      </w:r>
      <w:proofErr w:type="spellEnd"/>
      <w:r>
        <w:t>：</w:t>
      </w:r>
      <w:r>
        <w:rPr>
          <w:rFonts w:eastAsia="宋体" w:hint="eastAsia"/>
          <w:lang w:eastAsia="zh-CN"/>
        </w:rPr>
        <w:t>“</w:t>
      </w:r>
      <w:proofErr w:type="spellStart"/>
      <w:r>
        <w:t>阿，細繒。錫，細布</w:t>
      </w:r>
      <w:proofErr w:type="spellEnd"/>
      <w:r>
        <w:t>。</w:t>
      </w:r>
      <w:r>
        <w:rPr>
          <w:rFonts w:eastAsia="宋体" w:hint="eastAsia"/>
          <w:lang w:eastAsia="zh-CN"/>
        </w:rPr>
        <w:t>”《</w:t>
      </w:r>
      <w:proofErr w:type="spellStart"/>
      <w:r>
        <w:t>司馬相如傳</w:t>
      </w:r>
      <w:proofErr w:type="spellEnd"/>
      <w:r>
        <w:rPr>
          <w:rFonts w:eastAsia="宋体" w:hint="eastAsia"/>
          <w:lang w:eastAsia="zh-CN"/>
        </w:rPr>
        <w:t>》</w:t>
      </w:r>
      <w:r>
        <w:t>：</w:t>
      </w:r>
      <w:r>
        <w:rPr>
          <w:rFonts w:eastAsia="宋体" w:hint="eastAsia"/>
          <w:lang w:eastAsia="zh-CN"/>
        </w:rPr>
        <w:t>“</w:t>
      </w:r>
      <w:proofErr w:type="spellStart"/>
      <w:r>
        <w:t>被阿錫，</w:t>
      </w:r>
      <w:proofErr w:type="gramStart"/>
      <w:r>
        <w:t>揄</w:t>
      </w:r>
      <w:proofErr w:type="gramEnd"/>
      <w:r>
        <w:t>紵縞</w:t>
      </w:r>
      <w:proofErr w:type="spellEnd"/>
      <w:r>
        <w:t>。</w:t>
      </w:r>
      <w:r>
        <w:rPr>
          <w:rFonts w:eastAsia="宋体" w:hint="eastAsia"/>
          <w:lang w:eastAsia="zh-CN"/>
        </w:rPr>
        <w:t>”</w:t>
      </w:r>
      <w:proofErr w:type="spellStart"/>
      <w:r>
        <w:t>張揖</w:t>
      </w:r>
      <w:proofErr w:type="spellEnd"/>
    </w:p>
    <w:p w14:paraId="74BD9971" w14:textId="77777777" w:rsidR="00CC015B" w:rsidRDefault="00000000">
      <w:proofErr w:type="spellStart"/>
      <w:r>
        <w:t>注與如淳同</w:t>
      </w:r>
      <w:proofErr w:type="spellEnd"/>
      <w:r>
        <w:t>。</w:t>
      </w:r>
    </w:p>
    <w:p w14:paraId="28B48BE6" w14:textId="77777777" w:rsidR="00CC015B" w:rsidRDefault="00000000">
      <w:proofErr w:type="spellStart"/>
      <w:r>
        <w:t>臑若芳些</w:t>
      </w:r>
      <w:proofErr w:type="spellEnd"/>
    </w:p>
    <w:p w14:paraId="3167B62C" w14:textId="77777777" w:rsidR="00CC015B" w:rsidRDefault="00000000">
      <w:r>
        <w:rPr>
          <w:rFonts w:eastAsia="宋体" w:hint="eastAsia"/>
          <w:lang w:eastAsia="zh-CN"/>
        </w:rPr>
        <w:t>“</w:t>
      </w:r>
      <w:proofErr w:type="spellStart"/>
      <w:r>
        <w:t>肥牛之腱，臑若芳些</w:t>
      </w:r>
      <w:proofErr w:type="spellEnd"/>
      <w:r>
        <w:t>。</w:t>
      </w:r>
      <w:r>
        <w:rPr>
          <w:rFonts w:eastAsia="宋体" w:hint="eastAsia"/>
          <w:lang w:eastAsia="zh-CN"/>
        </w:rPr>
        <w:t>”</w:t>
      </w:r>
      <w:proofErr w:type="spellStart"/>
      <w:r>
        <w:t>王注曰</w:t>
      </w:r>
      <w:proofErr w:type="spellEnd"/>
      <w:r>
        <w:t>：</w:t>
      </w:r>
      <w:r>
        <w:rPr>
          <w:rFonts w:eastAsia="宋体" w:hint="eastAsia"/>
          <w:lang w:eastAsia="zh-CN"/>
        </w:rPr>
        <w:t>“</w:t>
      </w:r>
      <w:proofErr w:type="spellStart"/>
      <w:r>
        <w:t>腱，筋頭也。臑若，熟爛也，言取肥牛之腱爛熟之</w:t>
      </w:r>
      <w:proofErr w:type="spellEnd"/>
    </w:p>
    <w:p w14:paraId="72C471A0" w14:textId="77777777" w:rsidR="00CC015B" w:rsidRDefault="00000000">
      <w:proofErr w:type="spellStart"/>
      <w:r>
        <w:t>則肥</w:t>
      </w:r>
      <w:proofErr w:type="gramStart"/>
      <w:r>
        <w:t>濡撰美</w:t>
      </w:r>
      <w:proofErr w:type="gramEnd"/>
      <w:r>
        <w:t>也</w:t>
      </w:r>
      <w:proofErr w:type="spellEnd"/>
      <w:r>
        <w:t>。</w:t>
      </w:r>
      <w:r>
        <w:rPr>
          <w:rFonts w:eastAsia="宋体" w:hint="eastAsia"/>
          <w:lang w:eastAsia="zh-CN"/>
        </w:rPr>
        <w:t>”</w:t>
      </w:r>
      <w:proofErr w:type="spellStart"/>
      <w:r>
        <w:t>念孫案臑，熟也。若，猶而也。言既熟而且芳也。顧懽</w:t>
      </w:r>
      <w:proofErr w:type="spellEnd"/>
      <w:r>
        <w:rPr>
          <w:rFonts w:eastAsia="宋体" w:hint="eastAsia"/>
          <w:lang w:eastAsia="zh-CN"/>
        </w:rPr>
        <w:t>《</w:t>
      </w:r>
      <w:proofErr w:type="spellStart"/>
      <w:r>
        <w:t>老子義疏</w:t>
      </w:r>
      <w:proofErr w:type="spellEnd"/>
    </w:p>
    <w:p w14:paraId="7547F771" w14:textId="77777777" w:rsidR="00CC015B" w:rsidRDefault="00000000">
      <w:r>
        <w:t>曰：</w:t>
      </w:r>
      <w:r>
        <w:rPr>
          <w:rFonts w:eastAsia="宋体" w:hint="eastAsia"/>
          <w:lang w:eastAsia="zh-CN"/>
        </w:rPr>
        <w:t>“</w:t>
      </w:r>
      <w:proofErr w:type="spellStart"/>
      <w:r>
        <w:t>若，而也</w:t>
      </w:r>
      <w:proofErr w:type="spellEnd"/>
      <w:r>
        <w:t>。</w:t>
      </w:r>
      <w:r>
        <w:rPr>
          <w:rFonts w:eastAsia="宋体" w:hint="eastAsia"/>
          <w:lang w:eastAsia="zh-CN"/>
        </w:rPr>
        <w:t>”《</w:t>
      </w:r>
      <w:proofErr w:type="spellStart"/>
      <w:r>
        <w:t>夬。九三</w:t>
      </w:r>
      <w:proofErr w:type="spellEnd"/>
      <w:r>
        <w:rPr>
          <w:rFonts w:eastAsia="宋体" w:hint="eastAsia"/>
          <w:lang w:eastAsia="zh-CN"/>
        </w:rPr>
        <w:t>》</w:t>
      </w:r>
      <w:r>
        <w:t>曰：</w:t>
      </w:r>
      <w:r>
        <w:rPr>
          <w:rFonts w:eastAsia="宋体" w:hint="eastAsia"/>
          <w:lang w:eastAsia="zh-CN"/>
        </w:rPr>
        <w:t>“</w:t>
      </w:r>
      <w:proofErr w:type="spellStart"/>
      <w:r>
        <w:t>遇雨若</w:t>
      </w:r>
      <w:proofErr w:type="gramStart"/>
      <w:r>
        <w:t>濡</w:t>
      </w:r>
      <w:proofErr w:type="spellEnd"/>
      <w:proofErr w:type="gramEnd"/>
      <w:r>
        <w:t>。</w:t>
      </w:r>
      <w:r>
        <w:rPr>
          <w:rFonts w:eastAsia="宋体" w:hint="eastAsia"/>
          <w:lang w:eastAsia="zh-CN"/>
        </w:rPr>
        <w:t>”</w:t>
      </w:r>
      <w:proofErr w:type="spellStart"/>
      <w:r>
        <w:t>言遇雨而濡也</w:t>
      </w:r>
      <w:proofErr w:type="spellEnd"/>
      <w:r>
        <w:t>。</w:t>
      </w:r>
      <w:r>
        <w:rPr>
          <w:rFonts w:eastAsia="宋体" w:hint="eastAsia"/>
          <w:lang w:eastAsia="zh-CN"/>
        </w:rPr>
        <w:t>《</w:t>
      </w:r>
      <w:proofErr w:type="spellStart"/>
      <w:r>
        <w:t>金縢</w:t>
      </w:r>
      <w:proofErr w:type="spellEnd"/>
      <w:r>
        <w:rPr>
          <w:rFonts w:eastAsia="宋体" w:hint="eastAsia"/>
          <w:lang w:eastAsia="zh-CN"/>
        </w:rPr>
        <w:t>》</w:t>
      </w:r>
      <w:r>
        <w:t>曰：</w:t>
      </w:r>
      <w:r>
        <w:rPr>
          <w:rFonts w:eastAsia="宋体" w:hint="eastAsia"/>
          <w:lang w:eastAsia="zh-CN"/>
        </w:rPr>
        <w:t>“</w:t>
      </w:r>
      <w:proofErr w:type="spellStart"/>
      <w:r>
        <w:t>予仁若考</w:t>
      </w:r>
      <w:proofErr w:type="spellEnd"/>
      <w:r>
        <w:t>。</w:t>
      </w:r>
      <w:r>
        <w:rPr>
          <w:rFonts w:eastAsia="宋体" w:hint="eastAsia"/>
          <w:lang w:eastAsia="zh-CN"/>
        </w:rPr>
        <w:t>”</w:t>
      </w:r>
      <w:r>
        <w:t>言</w:t>
      </w:r>
    </w:p>
    <w:p w14:paraId="64EC8EAD" w14:textId="77777777" w:rsidR="00CC015B" w:rsidRDefault="00000000">
      <w:proofErr w:type="spellStart"/>
      <w:r>
        <w:t>予仁而巧也。説見</w:t>
      </w:r>
      <w:proofErr w:type="spellEnd"/>
      <w:r>
        <w:rPr>
          <w:rFonts w:eastAsia="宋体" w:hint="eastAsia"/>
          <w:lang w:eastAsia="zh-CN"/>
        </w:rPr>
        <w:t>《</w:t>
      </w:r>
      <w:proofErr w:type="spellStart"/>
      <w:r>
        <w:t>經義述聞</w:t>
      </w:r>
      <w:proofErr w:type="spellEnd"/>
      <w:r>
        <w:rPr>
          <w:rFonts w:eastAsia="宋体" w:hint="eastAsia"/>
          <w:lang w:eastAsia="zh-CN"/>
        </w:rPr>
        <w:t>》</w:t>
      </w:r>
      <w:r>
        <w:t>o</w:t>
      </w:r>
      <w:r>
        <w:t>。</w:t>
      </w:r>
      <w:r>
        <w:rPr>
          <w:rFonts w:eastAsia="宋体" w:hint="eastAsia"/>
          <w:lang w:eastAsia="zh-CN"/>
        </w:rPr>
        <w:t>《</w:t>
      </w:r>
      <w:proofErr w:type="spellStart"/>
      <w:r>
        <w:t>莊二十二年左傳</w:t>
      </w:r>
      <w:proofErr w:type="spellEnd"/>
      <w:r>
        <w:rPr>
          <w:rFonts w:eastAsia="宋体" w:hint="eastAsia"/>
          <w:lang w:eastAsia="zh-CN"/>
        </w:rPr>
        <w:t>》</w:t>
      </w:r>
      <w:r>
        <w:t>曰</w:t>
      </w:r>
      <w:proofErr w:type="gramStart"/>
      <w:r>
        <w:t>：</w:t>
      </w:r>
      <w:r>
        <w:rPr>
          <w:rFonts w:eastAsia="宋体" w:hint="eastAsia"/>
          <w:lang w:eastAsia="zh-CN"/>
        </w:rPr>
        <w:t>“</w:t>
      </w:r>
      <w:proofErr w:type="spellStart"/>
      <w:proofErr w:type="gramEnd"/>
      <w:r>
        <w:t>幸若獲宥，及於寬政</w:t>
      </w:r>
      <w:proofErr w:type="spellEnd"/>
      <w:r>
        <w:t>。</w:t>
      </w:r>
      <w:r>
        <w:rPr>
          <w:rFonts w:eastAsia="宋体" w:hint="eastAsia"/>
          <w:lang w:eastAsia="zh-CN"/>
        </w:rPr>
        <w:t>”</w:t>
      </w:r>
      <w:proofErr w:type="spellStart"/>
      <w:r>
        <w:t>言幸而獲</w:t>
      </w:r>
      <w:proofErr w:type="spellEnd"/>
    </w:p>
    <w:p w14:paraId="622A80F3" w14:textId="77777777" w:rsidR="00CC015B" w:rsidRDefault="00000000">
      <w:proofErr w:type="spellStart"/>
      <w:r>
        <w:t>宥也。而、若，語之轉耳</w:t>
      </w:r>
      <w:proofErr w:type="spellEnd"/>
      <w:proofErr w:type="gramStart"/>
      <w:r>
        <w:t>。</w:t>
      </w:r>
      <w:r>
        <w:rPr>
          <w:rFonts w:eastAsia="宋体" w:hint="eastAsia"/>
          <w:lang w:eastAsia="zh-CN"/>
        </w:rPr>
        <w:t>“</w:t>
      </w:r>
      <w:proofErr w:type="gramEnd"/>
      <w:r>
        <w:t>若</w:t>
      </w:r>
      <w:r>
        <w:rPr>
          <w:rFonts w:eastAsia="宋体" w:hint="eastAsia"/>
          <w:lang w:eastAsia="zh-CN"/>
        </w:rPr>
        <w:t>”</w:t>
      </w:r>
      <w:r>
        <w:t>無</w:t>
      </w:r>
      <w:r>
        <w:rPr>
          <w:rFonts w:eastAsia="宋体" w:hint="eastAsia"/>
          <w:lang w:eastAsia="zh-CN"/>
        </w:rPr>
        <w:t>“</w:t>
      </w:r>
      <w:r>
        <w:t>熟</w:t>
      </w:r>
      <w:r>
        <w:rPr>
          <w:rFonts w:eastAsia="宋体" w:hint="eastAsia"/>
          <w:lang w:eastAsia="zh-CN"/>
        </w:rPr>
        <w:t>”</w:t>
      </w:r>
      <w:proofErr w:type="spellStart"/>
      <w:r>
        <w:t>義，不得與</w:t>
      </w:r>
      <w:proofErr w:type="spellEnd"/>
      <w:r>
        <w:rPr>
          <w:rFonts w:eastAsia="宋体" w:hint="eastAsia"/>
          <w:lang w:eastAsia="zh-CN"/>
        </w:rPr>
        <w:t>“</w:t>
      </w:r>
      <w:r>
        <w:t>臑</w:t>
      </w:r>
      <w:r>
        <w:rPr>
          <w:rFonts w:eastAsia="宋体" w:hint="eastAsia"/>
          <w:lang w:eastAsia="zh-CN"/>
        </w:rPr>
        <w:t>”</w:t>
      </w:r>
      <w:proofErr w:type="spellStart"/>
      <w:r>
        <w:t>同訓</w:t>
      </w:r>
      <w:proofErr w:type="spellEnd"/>
    </w:p>
    <w:p w14:paraId="13A1DF05" w14:textId="77777777" w:rsidR="00CC015B" w:rsidRDefault="00000000">
      <w:pPr>
        <w:rPr>
          <w:lang w:eastAsia="zh-CN"/>
        </w:rPr>
      </w:pPr>
      <w:r>
        <w:rPr>
          <w:lang w:eastAsia="zh-CN"/>
        </w:rPr>
        <w:t>不沾薄只</w:t>
      </w:r>
    </w:p>
    <w:p w14:paraId="43F57624" w14:textId="77777777" w:rsidR="00CC015B" w:rsidRDefault="00000000">
      <w:pPr>
        <w:rPr>
          <w:lang w:eastAsia="zh-CN"/>
        </w:rPr>
      </w:pPr>
      <w:r>
        <w:rPr>
          <w:rFonts w:eastAsia="宋体" w:hint="eastAsia"/>
          <w:lang w:eastAsia="zh-CN"/>
        </w:rPr>
        <w:t>《</w:t>
      </w:r>
      <w:r>
        <w:rPr>
          <w:lang w:eastAsia="zh-CN"/>
        </w:rPr>
        <w:t>大招</w:t>
      </w:r>
      <w:r>
        <w:rPr>
          <w:rFonts w:eastAsia="宋体" w:hint="eastAsia"/>
          <w:lang w:eastAsia="zh-CN"/>
        </w:rPr>
        <w:t>》“</w:t>
      </w:r>
      <w:r>
        <w:rPr>
          <w:lang w:eastAsia="zh-CN"/>
        </w:rPr>
        <w:t>吴酸蒿蔞不沾薄只。</w:t>
      </w:r>
      <w:r>
        <w:rPr>
          <w:rFonts w:eastAsia="宋体" w:hint="eastAsia"/>
          <w:lang w:eastAsia="zh-CN"/>
        </w:rPr>
        <w:t>”</w:t>
      </w:r>
      <w:r>
        <w:rPr>
          <w:lang w:eastAsia="zh-CN"/>
        </w:rPr>
        <w:t>王注曰</w:t>
      </w:r>
      <w:r>
        <w:rPr>
          <w:rFonts w:eastAsia="宋体" w:hint="eastAsia"/>
          <w:lang w:eastAsia="zh-CN"/>
        </w:rPr>
        <w:t>“</w:t>
      </w:r>
      <w:r>
        <w:rPr>
          <w:lang w:eastAsia="zh-CN"/>
        </w:rPr>
        <w:t>沾，多汁也。薄，無味也。言其味不</w:t>
      </w:r>
      <w:proofErr w:type="gramStart"/>
      <w:r>
        <w:rPr>
          <w:lang w:eastAsia="zh-CN"/>
        </w:rPr>
        <w:t>濃</w:t>
      </w:r>
      <w:proofErr w:type="gramEnd"/>
      <w:r>
        <w:rPr>
          <w:lang w:eastAsia="zh-CN"/>
        </w:rPr>
        <w:t>不</w:t>
      </w:r>
    </w:p>
    <w:p w14:paraId="3AC22D2D" w14:textId="77777777" w:rsidR="00CC015B" w:rsidRDefault="00000000">
      <w:pPr>
        <w:rPr>
          <w:lang w:eastAsia="zh-CN"/>
        </w:rPr>
      </w:pPr>
      <w:r>
        <w:rPr>
          <w:lang w:eastAsia="zh-CN"/>
        </w:rPr>
        <w:t>【第</w:t>
      </w:r>
      <w:r>
        <w:rPr>
          <w:lang w:eastAsia="zh-CN"/>
        </w:rPr>
        <w:t>262</w:t>
      </w:r>
      <w:r>
        <w:rPr>
          <w:lang w:eastAsia="zh-CN"/>
        </w:rPr>
        <w:t>页】</w:t>
      </w:r>
    </w:p>
    <w:p w14:paraId="464BF8FB" w14:textId="77777777" w:rsidR="00CC015B" w:rsidRDefault="00000000">
      <w:pPr>
        <w:rPr>
          <w:rFonts w:eastAsia="宋体"/>
          <w:lang w:eastAsia="zh-CN"/>
        </w:rPr>
      </w:pPr>
      <w:r>
        <w:rPr>
          <w:lang w:eastAsia="zh-CN"/>
        </w:rPr>
        <w:t>薄，適甘美也。</w:t>
      </w:r>
      <w:r>
        <w:rPr>
          <w:rFonts w:eastAsia="宋体" w:hint="eastAsia"/>
          <w:lang w:eastAsia="zh-CN"/>
        </w:rPr>
        <w:t>”</w:t>
      </w:r>
      <w:r>
        <w:rPr>
          <w:lang w:eastAsia="zh-CN"/>
        </w:rPr>
        <w:t>念孙案：王以</w:t>
      </w:r>
      <w:r>
        <w:rPr>
          <w:rFonts w:eastAsia="宋体" w:hint="eastAsia"/>
          <w:lang w:eastAsia="zh-CN"/>
        </w:rPr>
        <w:t>“</w:t>
      </w:r>
      <w:r>
        <w:rPr>
          <w:lang w:eastAsia="zh-CN"/>
        </w:rPr>
        <w:t>沾</w:t>
      </w:r>
      <w:r>
        <w:rPr>
          <w:rFonts w:eastAsia="宋体" w:hint="eastAsia"/>
          <w:lang w:eastAsia="zh-CN"/>
        </w:rPr>
        <w:t>”</w:t>
      </w:r>
      <w:r>
        <w:rPr>
          <w:lang w:eastAsia="zh-CN"/>
        </w:rPr>
        <w:t>爲</w:t>
      </w:r>
      <w:r>
        <w:rPr>
          <w:rFonts w:eastAsia="宋体" w:hint="eastAsia"/>
          <w:lang w:eastAsia="zh-CN"/>
        </w:rPr>
        <w:t>“</w:t>
      </w:r>
      <w:r>
        <w:rPr>
          <w:lang w:eastAsia="zh-CN"/>
        </w:rPr>
        <w:t>多汁</w:t>
      </w:r>
      <w:r>
        <w:rPr>
          <w:rFonts w:eastAsia="宋体" w:hint="eastAsia"/>
          <w:lang w:eastAsia="zh-CN"/>
        </w:rPr>
        <w:t>”</w:t>
      </w:r>
      <w:r>
        <w:rPr>
          <w:lang w:eastAsia="zh-CN"/>
        </w:rPr>
        <w:t>，非也。沾，亦薄也，言其味不薄也。</w:t>
      </w:r>
      <w:r>
        <w:rPr>
          <w:rFonts w:eastAsia="宋体" w:hint="eastAsia"/>
          <w:lang w:eastAsia="zh-CN"/>
        </w:rPr>
        <w:t>《</w:t>
      </w:r>
      <w:r>
        <w:rPr>
          <w:lang w:eastAsia="zh-CN"/>
        </w:rPr>
        <w:t>廣雅</w:t>
      </w:r>
      <w:r>
        <w:rPr>
          <w:rFonts w:eastAsia="宋体" w:hint="eastAsia"/>
          <w:lang w:eastAsia="zh-CN"/>
        </w:rPr>
        <w:t>》</w:t>
      </w:r>
    </w:p>
    <w:p w14:paraId="6B9B82A8" w14:textId="77777777" w:rsidR="00CC015B" w:rsidRDefault="00000000">
      <w:pPr>
        <w:rPr>
          <w:rFonts w:eastAsia="宋体"/>
          <w:lang w:eastAsia="zh-CN"/>
        </w:rPr>
      </w:pPr>
      <w:r>
        <w:rPr>
          <w:lang w:eastAsia="zh-CN"/>
        </w:rPr>
        <w:t>曰：</w:t>
      </w:r>
      <w:r>
        <w:rPr>
          <w:rFonts w:eastAsia="宋体" w:hint="eastAsia"/>
          <w:lang w:eastAsia="zh-CN"/>
        </w:rPr>
        <w:t>“</w:t>
      </w:r>
      <w:r>
        <w:rPr>
          <w:lang w:eastAsia="zh-CN"/>
        </w:rPr>
        <w:t>沾，䙏也。</w:t>
      </w:r>
      <w:r>
        <w:rPr>
          <w:rFonts w:eastAsia="宋体" w:hint="eastAsia"/>
          <w:lang w:eastAsia="zh-CN"/>
        </w:rPr>
        <w:t>”</w:t>
      </w:r>
      <w:r>
        <w:rPr>
          <w:lang w:eastAsia="zh-CN"/>
        </w:rPr>
        <w:t>曹憲音他縑反。䙏與薄同。</w:t>
      </w:r>
      <w:r>
        <w:rPr>
          <w:rFonts w:eastAsia="宋体" w:hint="eastAsia"/>
          <w:lang w:eastAsia="zh-CN"/>
        </w:rPr>
        <w:t>《</w:t>
      </w:r>
      <w:r>
        <w:rPr>
          <w:lang w:eastAsia="zh-CN"/>
        </w:rPr>
        <w:t>漢書。魏其傳</w:t>
      </w:r>
      <w:r>
        <w:rPr>
          <w:rFonts w:eastAsia="宋体" w:hint="eastAsia"/>
          <w:lang w:eastAsia="zh-CN"/>
        </w:rPr>
        <w:t>》</w:t>
      </w:r>
      <w:r>
        <w:rPr>
          <w:lang w:eastAsia="zh-CN"/>
        </w:rPr>
        <w:t>注云：</w:t>
      </w:r>
      <w:r>
        <w:rPr>
          <w:rFonts w:eastAsia="宋体" w:hint="eastAsia"/>
          <w:lang w:eastAsia="zh-CN"/>
        </w:rPr>
        <w:t>“</w:t>
      </w:r>
      <w:r>
        <w:rPr>
          <w:lang w:eastAsia="zh-CN"/>
        </w:rPr>
        <w:t>今俗言薄沾沾。</w:t>
      </w:r>
      <w:r>
        <w:rPr>
          <w:rFonts w:eastAsia="宋体" w:hint="eastAsia"/>
          <w:lang w:eastAsia="zh-CN"/>
        </w:rPr>
        <w:t>”</w:t>
      </w:r>
    </w:p>
    <w:p w14:paraId="47F06031" w14:textId="77777777" w:rsidR="00CC015B" w:rsidRDefault="00000000">
      <w:proofErr w:type="spellStart"/>
      <w:r>
        <w:t>察篤夭隱</w:t>
      </w:r>
      <w:proofErr w:type="spellEnd"/>
    </w:p>
    <w:p w14:paraId="6BA706B3" w14:textId="77777777" w:rsidR="00CC015B" w:rsidRDefault="00000000">
      <w:r>
        <w:rPr>
          <w:rFonts w:eastAsia="宋体" w:hint="eastAsia"/>
          <w:lang w:eastAsia="zh-CN"/>
        </w:rPr>
        <w:t>“</w:t>
      </w:r>
      <w:proofErr w:type="spellStart"/>
      <w:r>
        <w:t>察篤</w:t>
      </w:r>
      <w:proofErr w:type="gramStart"/>
      <w:r>
        <w:t>夭</w:t>
      </w:r>
      <w:proofErr w:type="gramEnd"/>
      <w:r>
        <w:t>隱，孤寡存只</w:t>
      </w:r>
      <w:proofErr w:type="spellEnd"/>
      <w:r>
        <w:t>。</w:t>
      </w:r>
      <w:r>
        <w:rPr>
          <w:rFonts w:eastAsia="宋体" w:hint="eastAsia"/>
          <w:lang w:eastAsia="zh-CN"/>
        </w:rPr>
        <w:t>”</w:t>
      </w:r>
      <w:proofErr w:type="spellStart"/>
      <w:r>
        <w:t>王注曰</w:t>
      </w:r>
      <w:proofErr w:type="spellEnd"/>
      <w:r>
        <w:t>：</w:t>
      </w:r>
      <w:r>
        <w:rPr>
          <w:rFonts w:eastAsia="宋体" w:hint="eastAsia"/>
          <w:lang w:eastAsia="zh-CN"/>
        </w:rPr>
        <w:t>“</w:t>
      </w:r>
      <w:proofErr w:type="spellStart"/>
      <w:r>
        <w:t>篤，病也。早死爲天。隱，匿也。言察知萬民之</w:t>
      </w:r>
      <w:proofErr w:type="spellEnd"/>
    </w:p>
    <w:p w14:paraId="01B8E523" w14:textId="77777777" w:rsidR="00CC015B" w:rsidRDefault="00000000">
      <w:pPr>
        <w:rPr>
          <w:lang w:eastAsia="zh-CN"/>
        </w:rPr>
      </w:pPr>
      <w:proofErr w:type="spellStart"/>
      <w:r>
        <w:lastRenderedPageBreak/>
        <w:t>中，被篤疾病、早夭死，及隱逸之士，存視孤寡，而振贍之也</w:t>
      </w:r>
      <w:proofErr w:type="spellEnd"/>
      <w:r>
        <w:t>。</w:t>
      </w:r>
      <w:r>
        <w:rPr>
          <w:rFonts w:eastAsia="宋体" w:hint="eastAsia"/>
          <w:lang w:eastAsia="zh-CN"/>
        </w:rPr>
        <w:t>”</w:t>
      </w:r>
      <w:proofErr w:type="spellStart"/>
      <w:r>
        <w:t>洪補曰</w:t>
      </w:r>
      <w:proofErr w:type="spellEnd"/>
      <w:r>
        <w:t>：</w:t>
      </w:r>
      <w:r>
        <w:rPr>
          <w:rFonts w:eastAsia="宋体" w:hint="eastAsia"/>
          <w:lang w:eastAsia="zh-CN"/>
        </w:rPr>
        <w:t>“</w:t>
      </w:r>
      <w:proofErr w:type="spellStart"/>
      <w:r>
        <w:t>篤，厚也</w:t>
      </w:r>
      <w:proofErr w:type="spellEnd"/>
      <w:r>
        <w:t>。</w:t>
      </w:r>
      <w:r>
        <w:rPr>
          <w:rFonts w:eastAsia="宋体" w:hint="eastAsia"/>
          <w:lang w:eastAsia="zh-CN"/>
        </w:rPr>
        <w:t>”</w:t>
      </w:r>
      <w:r>
        <w:rPr>
          <w:lang w:eastAsia="zh-CN"/>
        </w:rPr>
        <w:t>念孙</w:t>
      </w:r>
    </w:p>
    <w:p w14:paraId="2D3B169B" w14:textId="77777777" w:rsidR="00CC015B" w:rsidRDefault="00000000">
      <w:r>
        <w:rPr>
          <w:lang w:eastAsia="zh-CN"/>
        </w:rPr>
        <w:t>案：二説均有未安。篤與督同。</w:t>
      </w:r>
      <w:r>
        <w:rPr>
          <w:rFonts w:eastAsia="宋体" w:hint="eastAsia"/>
          <w:lang w:eastAsia="zh-CN"/>
        </w:rPr>
        <w:t>《</w:t>
      </w:r>
      <w:r>
        <w:rPr>
          <w:lang w:eastAsia="zh-CN"/>
        </w:rPr>
        <w:t>昭二十二年左傳</w:t>
      </w:r>
      <w:r>
        <w:rPr>
          <w:rFonts w:eastAsia="宋体" w:hint="eastAsia"/>
          <w:lang w:eastAsia="zh-CN"/>
        </w:rPr>
        <w:t>》“</w:t>
      </w:r>
      <w:r>
        <w:rPr>
          <w:lang w:eastAsia="zh-CN"/>
        </w:rPr>
        <w:t>晉司馬督</w:t>
      </w:r>
      <w:r>
        <w:rPr>
          <w:rFonts w:eastAsia="宋体" w:hint="eastAsia"/>
          <w:lang w:eastAsia="zh-CN"/>
        </w:rPr>
        <w:t>”</w:t>
      </w:r>
      <w:r>
        <w:rPr>
          <w:lang w:eastAsia="zh-CN"/>
        </w:rPr>
        <w:t>，</w:t>
      </w:r>
      <w:r>
        <w:rPr>
          <w:rFonts w:eastAsia="宋体" w:hint="eastAsia"/>
          <w:lang w:eastAsia="zh-CN"/>
        </w:rPr>
        <w:t>《</w:t>
      </w:r>
      <w:r>
        <w:rPr>
          <w:lang w:eastAsia="zh-CN"/>
        </w:rPr>
        <w:t>漢書</w:t>
      </w:r>
      <w:r>
        <w:rPr>
          <w:rFonts w:eastAsia="宋体" w:hint="eastAsia"/>
          <w:lang w:eastAsia="zh-CN"/>
        </w:rPr>
        <w:t>•</w:t>
      </w:r>
      <w:r>
        <w:rPr>
          <w:lang w:eastAsia="zh-CN"/>
        </w:rPr>
        <w:t>古今人表</w:t>
      </w:r>
      <w:r>
        <w:rPr>
          <w:rFonts w:eastAsia="宋体" w:hint="eastAsia"/>
          <w:lang w:eastAsia="zh-CN"/>
        </w:rPr>
        <w:t>》</w:t>
      </w:r>
      <w:r>
        <w:rPr>
          <w:lang w:eastAsia="zh-CN"/>
        </w:rPr>
        <w:t>作</w:t>
      </w:r>
      <w:r>
        <w:rPr>
          <w:rFonts w:eastAsia="宋体" w:hint="eastAsia"/>
          <w:lang w:eastAsia="zh-CN"/>
        </w:rPr>
        <w:t>“</w:t>
      </w:r>
      <w:r>
        <w:rPr>
          <w:lang w:eastAsia="zh-CN"/>
        </w:rPr>
        <w:t>司馬篤</w:t>
      </w:r>
      <w:r>
        <w:rPr>
          <w:rFonts w:eastAsia="宋体" w:hint="eastAsia"/>
          <w:lang w:eastAsia="zh-CN"/>
        </w:rPr>
        <w:t>”</w:t>
      </w:r>
      <w:r>
        <w:rPr>
          <w:lang w:eastAsia="zh-CN"/>
        </w:rPr>
        <w:t>。</w:t>
      </w:r>
      <w:r>
        <w:rPr>
          <w:rFonts w:eastAsia="宋体" w:hint="eastAsia"/>
          <w:lang w:eastAsia="zh-CN"/>
        </w:rPr>
        <w:t>《</w:t>
      </w:r>
      <w:proofErr w:type="spellStart"/>
      <w:r>
        <w:t>漢書</w:t>
      </w:r>
      <w:proofErr w:type="spellEnd"/>
      <w:r>
        <w:rPr>
          <w:rFonts w:eastAsia="宋体" w:hint="eastAsia"/>
          <w:lang w:eastAsia="zh-CN"/>
        </w:rPr>
        <w:t>•</w:t>
      </w:r>
      <w:r>
        <w:t>張</w:t>
      </w:r>
    </w:p>
    <w:p w14:paraId="4EDEF633" w14:textId="77777777" w:rsidR="00CC015B" w:rsidRDefault="00000000">
      <w:proofErr w:type="spellStart"/>
      <w:r>
        <w:t>騫</w:t>
      </w:r>
      <w:proofErr w:type="gramStart"/>
      <w:r>
        <w:t>傳</w:t>
      </w:r>
      <w:proofErr w:type="spellEnd"/>
      <w:proofErr w:type="gramEnd"/>
      <w:r>
        <w:rPr>
          <w:rFonts w:eastAsia="宋体" w:hint="eastAsia"/>
          <w:lang w:eastAsia="zh-CN"/>
        </w:rPr>
        <w:t>》“</w:t>
      </w:r>
      <w:proofErr w:type="spellStart"/>
      <w:r>
        <w:t>身毒國</w:t>
      </w:r>
      <w:proofErr w:type="spellEnd"/>
      <w:r>
        <w:rPr>
          <w:rFonts w:eastAsia="宋体" w:hint="eastAsia"/>
          <w:lang w:eastAsia="zh-CN"/>
        </w:rPr>
        <w:t>”</w:t>
      </w:r>
      <w:r>
        <w:t>，</w:t>
      </w:r>
      <w:proofErr w:type="spellStart"/>
      <w:r>
        <w:t>李奇曰：二名天篤</w:t>
      </w:r>
      <w:proofErr w:type="spellEnd"/>
      <w:r>
        <w:t>。</w:t>
      </w:r>
      <w:r>
        <w:rPr>
          <w:rFonts w:eastAsia="宋体" w:hint="eastAsia"/>
          <w:lang w:eastAsia="zh-CN"/>
        </w:rPr>
        <w:t>”《</w:t>
      </w:r>
      <w:proofErr w:type="spellStart"/>
      <w:r>
        <w:t>後漢書。文苑傳</w:t>
      </w:r>
      <w:proofErr w:type="spellEnd"/>
      <w:r>
        <w:rPr>
          <w:rFonts w:eastAsia="宋体" w:hint="eastAsia"/>
          <w:lang w:eastAsia="zh-CN"/>
        </w:rPr>
        <w:t>》</w:t>
      </w:r>
      <w:r>
        <w:t>作</w:t>
      </w:r>
      <w:r>
        <w:rPr>
          <w:rFonts w:eastAsia="宋体" w:hint="eastAsia"/>
          <w:lang w:eastAsia="zh-CN"/>
        </w:rPr>
        <w:t>“</w:t>
      </w:r>
      <w:proofErr w:type="spellStart"/>
      <w:r>
        <w:t>天督</w:t>
      </w:r>
      <w:proofErr w:type="spellEnd"/>
      <w:r>
        <w:rPr>
          <w:rFonts w:eastAsia="宋体" w:hint="eastAsia"/>
          <w:lang w:eastAsia="zh-CN"/>
        </w:rPr>
        <w:t>”</w:t>
      </w:r>
      <w:r>
        <w:t>。</w:t>
      </w:r>
      <w:r>
        <w:rPr>
          <w:rFonts w:eastAsia="宋体" w:hint="eastAsia"/>
          <w:lang w:eastAsia="zh-CN"/>
        </w:rPr>
        <w:t>《</w:t>
      </w:r>
      <w:proofErr w:type="spellStart"/>
      <w:r>
        <w:t>鹽鐵論。詔聖</w:t>
      </w:r>
      <w:proofErr w:type="spellEnd"/>
      <w:r>
        <w:rPr>
          <w:rFonts w:eastAsia="宋体" w:hint="eastAsia"/>
          <w:lang w:eastAsia="zh-CN"/>
        </w:rPr>
        <w:t>》</w:t>
      </w:r>
      <w:r>
        <w:t>篇</w:t>
      </w:r>
      <w:r>
        <w:rPr>
          <w:rFonts w:eastAsia="宋体" w:hint="eastAsia"/>
          <w:lang w:eastAsia="zh-CN"/>
        </w:rPr>
        <w:t>“</w:t>
      </w:r>
      <w:proofErr w:type="spellStart"/>
      <w:proofErr w:type="gramStart"/>
      <w:r>
        <w:t>渫</w:t>
      </w:r>
      <w:proofErr w:type="gramEnd"/>
      <w:r>
        <w:t>篤責而任誅斷</w:t>
      </w:r>
      <w:proofErr w:type="spellEnd"/>
      <w:r>
        <w:t>。</w:t>
      </w:r>
      <w:r>
        <w:rPr>
          <w:rFonts w:eastAsia="宋体" w:hint="eastAsia"/>
          <w:lang w:eastAsia="zh-CN"/>
        </w:rPr>
        <w:t>”</w:t>
      </w:r>
      <w:proofErr w:type="spellStart"/>
      <w:r>
        <w:t>篤責，即</w:t>
      </w:r>
      <w:proofErr w:type="spellEnd"/>
    </w:p>
    <w:p w14:paraId="5A97F4B7" w14:textId="77777777" w:rsidR="00CC015B" w:rsidRDefault="00000000">
      <w:proofErr w:type="spellStart"/>
      <w:r>
        <w:t>督責</w:t>
      </w:r>
      <w:proofErr w:type="spellEnd"/>
      <w:r>
        <w:t>。</w:t>
      </w:r>
      <w:r>
        <w:rPr>
          <w:rFonts w:eastAsia="宋体" w:hint="eastAsia"/>
          <w:lang w:eastAsia="zh-CN"/>
        </w:rPr>
        <w:t>《</w:t>
      </w:r>
      <w:proofErr w:type="spellStart"/>
      <w:r>
        <w:t>説文</w:t>
      </w:r>
      <w:proofErr w:type="spellEnd"/>
      <w:r>
        <w:rPr>
          <w:rFonts w:eastAsia="宋体" w:hint="eastAsia"/>
          <w:lang w:eastAsia="zh-CN"/>
        </w:rPr>
        <w:t>》</w:t>
      </w:r>
      <w:r>
        <w:t>曰</w:t>
      </w:r>
      <w:proofErr w:type="gramStart"/>
      <w:r>
        <w:t>：</w:t>
      </w:r>
      <w:r>
        <w:rPr>
          <w:rFonts w:eastAsia="宋体" w:hint="eastAsia"/>
          <w:lang w:eastAsia="zh-CN"/>
        </w:rPr>
        <w:t>“</w:t>
      </w:r>
      <w:proofErr w:type="spellStart"/>
      <w:proofErr w:type="gramEnd"/>
      <w:r>
        <w:t>督，察也</w:t>
      </w:r>
      <w:proofErr w:type="spellEnd"/>
      <w:r>
        <w:t>。</w:t>
      </w:r>
      <w:r>
        <w:rPr>
          <w:rFonts w:eastAsia="宋体" w:hint="eastAsia"/>
          <w:lang w:eastAsia="zh-CN"/>
        </w:rPr>
        <w:t>”</w:t>
      </w:r>
      <w:proofErr w:type="spellStart"/>
      <w:r>
        <w:t>是督與察同義。隱，窮約也</w:t>
      </w:r>
      <w:proofErr w:type="spellEnd"/>
      <w:r>
        <w:t>。</w:t>
      </w:r>
      <w:r>
        <w:rPr>
          <w:rFonts w:eastAsia="宋体" w:hint="eastAsia"/>
          <w:lang w:eastAsia="zh-CN"/>
        </w:rPr>
        <w:t>《</w:t>
      </w:r>
      <w:proofErr w:type="spellStart"/>
      <w:r>
        <w:t>昭二十五年左傳</w:t>
      </w:r>
      <w:proofErr w:type="spellEnd"/>
      <w:r>
        <w:rPr>
          <w:rFonts w:eastAsia="宋体" w:hint="eastAsia"/>
          <w:lang w:eastAsia="zh-CN"/>
        </w:rPr>
        <w:t>》</w:t>
      </w:r>
      <w:r>
        <w:t>：</w:t>
      </w:r>
      <w:r>
        <w:rPr>
          <w:rFonts w:eastAsia="宋体" w:hint="eastAsia"/>
          <w:lang w:eastAsia="zh-CN"/>
        </w:rPr>
        <w:t>“</w:t>
      </w:r>
      <w:proofErr w:type="spellStart"/>
      <w:r>
        <w:t>隱民多取食焉</w:t>
      </w:r>
      <w:proofErr w:type="spellEnd"/>
      <w:r>
        <w:t>。</w:t>
      </w:r>
      <w:r>
        <w:rPr>
          <w:rFonts w:eastAsia="宋体" w:hint="eastAsia"/>
          <w:lang w:eastAsia="zh-CN"/>
        </w:rPr>
        <w:t>”</w:t>
      </w:r>
      <w:r>
        <w:t>杜</w:t>
      </w:r>
    </w:p>
    <w:p w14:paraId="129409CB" w14:textId="77777777" w:rsidR="00CC015B" w:rsidRDefault="00000000">
      <w:proofErr w:type="spellStart"/>
      <w:r>
        <w:t>注曰</w:t>
      </w:r>
      <w:proofErr w:type="spellEnd"/>
      <w:r>
        <w:t>：</w:t>
      </w:r>
      <w:r>
        <w:rPr>
          <w:rFonts w:eastAsia="宋体" w:hint="eastAsia"/>
          <w:lang w:eastAsia="zh-CN"/>
        </w:rPr>
        <w:t>“</w:t>
      </w:r>
      <w:proofErr w:type="spellStart"/>
      <w:r>
        <w:t>隱約窮困</w:t>
      </w:r>
      <w:proofErr w:type="spellEnd"/>
      <w:r>
        <w:t>。</w:t>
      </w:r>
      <w:r>
        <w:rPr>
          <w:rFonts w:eastAsia="宋体" w:hint="eastAsia"/>
          <w:lang w:eastAsia="zh-CN"/>
        </w:rPr>
        <w:t>”《</w:t>
      </w:r>
      <w:proofErr w:type="spellStart"/>
      <w:r>
        <w:t>定三年傳</w:t>
      </w:r>
      <w:proofErr w:type="spellEnd"/>
      <w:r>
        <w:rPr>
          <w:rFonts w:eastAsia="宋体" w:hint="eastAsia"/>
          <w:lang w:eastAsia="zh-CN"/>
        </w:rPr>
        <w:t>》</w:t>
      </w:r>
      <w:r>
        <w:t>：</w:t>
      </w:r>
      <w:r>
        <w:rPr>
          <w:rFonts w:eastAsia="宋体" w:hint="eastAsia"/>
          <w:lang w:eastAsia="zh-CN"/>
        </w:rPr>
        <w:t>“</w:t>
      </w:r>
      <w:proofErr w:type="spellStart"/>
      <w:r>
        <w:t>君以弄馬之故，隱君身，棄</w:t>
      </w:r>
      <w:proofErr w:type="gramStart"/>
      <w:r>
        <w:t>國</w:t>
      </w:r>
      <w:proofErr w:type="gramEnd"/>
      <w:r>
        <w:t>家</w:t>
      </w:r>
      <w:proofErr w:type="spellEnd"/>
      <w:r>
        <w:t>。</w:t>
      </w:r>
      <w:r>
        <w:rPr>
          <w:rFonts w:eastAsia="宋体" w:hint="eastAsia"/>
          <w:lang w:eastAsia="zh-CN"/>
        </w:rPr>
        <w:t>”</w:t>
      </w:r>
      <w:proofErr w:type="spellStart"/>
      <w:r>
        <w:t>言察督夭死及窮約之人，存視孤寡也</w:t>
      </w:r>
      <w:proofErr w:type="spellEnd"/>
    </w:p>
    <w:p w14:paraId="54486725" w14:textId="77777777" w:rsidR="00CC015B" w:rsidRDefault="00000000">
      <w:proofErr w:type="spellStart"/>
      <w:r>
        <w:t>昭質既設</w:t>
      </w:r>
      <w:proofErr w:type="spellEnd"/>
    </w:p>
    <w:p w14:paraId="78A9CB55" w14:textId="77777777" w:rsidR="00CC015B" w:rsidRDefault="00000000">
      <w:r>
        <w:rPr>
          <w:rFonts w:eastAsia="宋体" w:hint="eastAsia"/>
          <w:lang w:eastAsia="zh-CN"/>
        </w:rPr>
        <w:t>“</w:t>
      </w:r>
      <w:proofErr w:type="spellStart"/>
      <w:r>
        <w:t>昭質既設，大矦張只</w:t>
      </w:r>
      <w:proofErr w:type="spellEnd"/>
      <w:r>
        <w:t>。</w:t>
      </w:r>
      <w:r>
        <w:rPr>
          <w:rFonts w:eastAsia="宋体" w:hint="eastAsia"/>
          <w:lang w:eastAsia="zh-CN"/>
        </w:rPr>
        <w:t>”</w:t>
      </w:r>
      <w:proofErr w:type="spellStart"/>
      <w:r>
        <w:t>王注曰</w:t>
      </w:r>
      <w:proofErr w:type="spellEnd"/>
      <w:r>
        <w:t>：</w:t>
      </w:r>
      <w:r>
        <w:rPr>
          <w:rFonts w:eastAsia="宋体" w:hint="eastAsia"/>
          <w:lang w:eastAsia="zh-CN"/>
        </w:rPr>
        <w:t>“</w:t>
      </w:r>
      <w:proofErr w:type="spellStart"/>
      <w:r>
        <w:t>昭質，謂明</w:t>
      </w:r>
      <w:proofErr w:type="gramStart"/>
      <w:r>
        <w:t>旦</w:t>
      </w:r>
      <w:proofErr w:type="gramEnd"/>
      <w:r>
        <w:t>也。明旦既設禮，張施大矦，使衆射</w:t>
      </w:r>
      <w:proofErr w:type="spellEnd"/>
    </w:p>
    <w:p w14:paraId="24EA745E" w14:textId="77777777" w:rsidR="00CC015B" w:rsidRDefault="00000000">
      <w:pPr>
        <w:rPr>
          <w:lang w:eastAsia="zh-CN"/>
        </w:rPr>
      </w:pPr>
      <w:r>
        <w:t>之。</w:t>
      </w:r>
      <w:r>
        <w:rPr>
          <w:rFonts w:eastAsia="宋体" w:hint="eastAsia"/>
          <w:lang w:eastAsia="zh-CN"/>
        </w:rPr>
        <w:t>”</w:t>
      </w:r>
      <w:proofErr w:type="spellStart"/>
      <w:r>
        <w:t>引之曰：昭，讀爲招。招質，謂射埻旳也。埻，通作準</w:t>
      </w:r>
      <w:proofErr w:type="spellEnd"/>
      <w:r>
        <w:t>。</w:t>
      </w:r>
      <w:r>
        <w:rPr>
          <w:rFonts w:eastAsia="宋体" w:hint="eastAsia"/>
          <w:lang w:eastAsia="zh-CN"/>
        </w:rPr>
        <w:t>《</w:t>
      </w:r>
      <w:r>
        <w:rPr>
          <w:lang w:eastAsia="zh-CN"/>
        </w:rPr>
        <w:t>吕氏春秋。本生</w:t>
      </w:r>
      <w:r>
        <w:rPr>
          <w:rFonts w:eastAsia="宋体" w:hint="eastAsia"/>
          <w:lang w:eastAsia="zh-CN"/>
        </w:rPr>
        <w:t>》</w:t>
      </w:r>
      <w:r>
        <w:rPr>
          <w:lang w:eastAsia="zh-CN"/>
        </w:rPr>
        <w:t>篇曰</w:t>
      </w:r>
      <w:proofErr w:type="gramStart"/>
      <w:r>
        <w:rPr>
          <w:lang w:eastAsia="zh-CN"/>
        </w:rPr>
        <w:t>：</w:t>
      </w:r>
      <w:r>
        <w:rPr>
          <w:rFonts w:eastAsia="宋体" w:hint="eastAsia"/>
          <w:lang w:eastAsia="zh-CN"/>
        </w:rPr>
        <w:t>“</w:t>
      </w:r>
      <w:proofErr w:type="gramEnd"/>
      <w:r>
        <w:rPr>
          <w:lang w:eastAsia="zh-CN"/>
        </w:rPr>
        <w:t>萬人</w:t>
      </w:r>
    </w:p>
    <w:p w14:paraId="517EF09F" w14:textId="77777777" w:rsidR="00CC015B" w:rsidRDefault="00000000">
      <w:proofErr w:type="spellStart"/>
      <w:r>
        <w:t>操弓，共射一招</w:t>
      </w:r>
      <w:proofErr w:type="spellEnd"/>
      <w:r>
        <w:t>。</w:t>
      </w:r>
      <w:r>
        <w:rPr>
          <w:rFonts w:eastAsia="宋体" w:hint="eastAsia"/>
          <w:lang w:eastAsia="zh-CN"/>
        </w:rPr>
        <w:t>”</w:t>
      </w:r>
      <w:proofErr w:type="spellStart"/>
      <w:proofErr w:type="gramStart"/>
      <w:r>
        <w:t>高注曰</w:t>
      </w:r>
      <w:proofErr w:type="spellEnd"/>
      <w:proofErr w:type="gramEnd"/>
      <w:r>
        <w:t>：</w:t>
      </w:r>
      <w:r>
        <w:rPr>
          <w:rFonts w:eastAsia="宋体" w:hint="eastAsia"/>
          <w:lang w:eastAsia="zh-CN"/>
        </w:rPr>
        <w:t>“</w:t>
      </w:r>
      <w:proofErr w:type="spellStart"/>
      <w:r>
        <w:t>招，</w:t>
      </w:r>
      <w:proofErr w:type="gramStart"/>
      <w:r>
        <w:t>埻</w:t>
      </w:r>
      <w:proofErr w:type="gramEnd"/>
      <w:r>
        <w:t>旳也</w:t>
      </w:r>
      <w:proofErr w:type="spellEnd"/>
      <w:r>
        <w:t>。</w:t>
      </w:r>
      <w:r>
        <w:rPr>
          <w:rFonts w:eastAsia="宋体" w:hint="eastAsia"/>
          <w:lang w:eastAsia="zh-CN"/>
        </w:rPr>
        <w:t>”《</w:t>
      </w:r>
      <w:proofErr w:type="spellStart"/>
      <w:r>
        <w:t>盡數</w:t>
      </w:r>
      <w:proofErr w:type="spellEnd"/>
      <w:r>
        <w:rPr>
          <w:rFonts w:eastAsia="宋体" w:hint="eastAsia"/>
          <w:lang w:eastAsia="zh-CN"/>
        </w:rPr>
        <w:t>》</w:t>
      </w:r>
      <w:proofErr w:type="spellStart"/>
      <w:r>
        <w:t>篇曰</w:t>
      </w:r>
      <w:proofErr w:type="spellEnd"/>
      <w:r>
        <w:t>：</w:t>
      </w:r>
      <w:r>
        <w:rPr>
          <w:rFonts w:eastAsia="宋体" w:hint="eastAsia"/>
          <w:lang w:eastAsia="zh-CN"/>
        </w:rPr>
        <w:t>“</w:t>
      </w:r>
      <w:proofErr w:type="spellStart"/>
      <w:r>
        <w:t>射而不中，皮循于招，何益</w:t>
      </w:r>
      <w:proofErr w:type="gramStart"/>
      <w:r>
        <w:t>於</w:t>
      </w:r>
      <w:proofErr w:type="spellEnd"/>
      <w:proofErr w:type="gramEnd"/>
    </w:p>
    <w:p w14:paraId="0DE1DFA1" w14:textId="77777777" w:rsidR="00CC015B" w:rsidRDefault="00000000">
      <w:pPr>
        <w:rPr>
          <w:lang w:eastAsia="zh-CN"/>
        </w:rPr>
      </w:pPr>
      <w:r>
        <w:rPr>
          <w:lang w:eastAsia="zh-CN"/>
        </w:rPr>
        <w:t>中？</w:t>
      </w:r>
      <w:r>
        <w:rPr>
          <w:rFonts w:eastAsia="宋体" w:hint="eastAsia"/>
          <w:lang w:eastAsia="zh-CN"/>
        </w:rPr>
        <w:t>”《</w:t>
      </w:r>
      <w:r>
        <w:rPr>
          <w:lang w:eastAsia="zh-CN"/>
        </w:rPr>
        <w:t>别類</w:t>
      </w:r>
      <w:r>
        <w:rPr>
          <w:rFonts w:eastAsia="宋体" w:hint="eastAsia"/>
          <w:lang w:eastAsia="zh-CN"/>
        </w:rPr>
        <w:t>》</w:t>
      </w:r>
      <w:r>
        <w:rPr>
          <w:lang w:eastAsia="zh-CN"/>
        </w:rPr>
        <w:t>篇曰：</w:t>
      </w:r>
      <w:r>
        <w:rPr>
          <w:rFonts w:eastAsia="宋体" w:hint="eastAsia"/>
          <w:lang w:eastAsia="zh-CN"/>
        </w:rPr>
        <w:t>“</w:t>
      </w:r>
      <w:r>
        <w:rPr>
          <w:lang w:eastAsia="zh-CN"/>
        </w:rPr>
        <w:t>射招者，欲其中小也。</w:t>
      </w:r>
      <w:r>
        <w:rPr>
          <w:rFonts w:eastAsia="宋体" w:hint="eastAsia"/>
          <w:lang w:eastAsia="zh-CN"/>
        </w:rPr>
        <w:t>”《</w:t>
      </w:r>
      <w:r>
        <w:rPr>
          <w:lang w:eastAsia="zh-CN"/>
        </w:rPr>
        <w:t>小雅。賓之初筵</w:t>
      </w:r>
      <w:r>
        <w:rPr>
          <w:rFonts w:eastAsia="宋体" w:hint="eastAsia"/>
          <w:lang w:eastAsia="zh-CN"/>
        </w:rPr>
        <w:t>》</w:t>
      </w:r>
      <w:r>
        <w:rPr>
          <w:lang w:eastAsia="zh-CN"/>
        </w:rPr>
        <w:t>篇</w:t>
      </w:r>
      <w:r>
        <w:rPr>
          <w:rFonts w:eastAsia="宋体" w:hint="eastAsia"/>
          <w:lang w:eastAsia="zh-CN"/>
        </w:rPr>
        <w:t>“</w:t>
      </w:r>
      <w:r>
        <w:rPr>
          <w:lang w:eastAsia="zh-CN"/>
        </w:rPr>
        <w:t>發彼有的</w:t>
      </w:r>
      <w:r>
        <w:rPr>
          <w:rFonts w:eastAsia="宋体" w:hint="eastAsia"/>
          <w:lang w:eastAsia="zh-CN"/>
        </w:rPr>
        <w:t>”</w:t>
      </w:r>
      <w:r>
        <w:rPr>
          <w:lang w:eastAsia="zh-CN"/>
        </w:rPr>
        <w:t>，毛</w:t>
      </w:r>
      <w:proofErr w:type="gramStart"/>
      <w:r>
        <w:rPr>
          <w:lang w:eastAsia="zh-CN"/>
        </w:rPr>
        <w:t>傳</w:t>
      </w:r>
      <w:proofErr w:type="gramEnd"/>
      <w:r>
        <w:rPr>
          <w:lang w:eastAsia="zh-CN"/>
        </w:rPr>
        <w:t>曰</w:t>
      </w:r>
    </w:p>
    <w:p w14:paraId="2D4CCB20" w14:textId="77777777" w:rsidR="00CC015B" w:rsidRDefault="00000000">
      <w:r>
        <w:rPr>
          <w:rFonts w:eastAsia="宋体" w:hint="eastAsia"/>
          <w:lang w:eastAsia="zh-CN"/>
        </w:rPr>
        <w:t>“</w:t>
      </w:r>
      <w:proofErr w:type="spellStart"/>
      <w:r>
        <w:t>旳，質也</w:t>
      </w:r>
      <w:proofErr w:type="spellEnd"/>
      <w:r>
        <w:t>。</w:t>
      </w:r>
      <w:r>
        <w:rPr>
          <w:rFonts w:eastAsia="宋体" w:hint="eastAsia"/>
          <w:lang w:eastAsia="zh-CN"/>
        </w:rPr>
        <w:t>”《</w:t>
      </w:r>
      <w:proofErr w:type="spellStart"/>
      <w:r>
        <w:t>荀子</w:t>
      </w:r>
      <w:proofErr w:type="spellEnd"/>
      <w:r>
        <w:rPr>
          <w:rFonts w:eastAsia="宋体" w:hint="eastAsia"/>
          <w:lang w:eastAsia="zh-CN"/>
        </w:rPr>
        <w:t>•</w:t>
      </w:r>
      <w:proofErr w:type="spellStart"/>
      <w:r>
        <w:t>勸學</w:t>
      </w:r>
      <w:proofErr w:type="spellEnd"/>
      <w:r>
        <w:rPr>
          <w:rFonts w:eastAsia="宋体" w:hint="eastAsia"/>
          <w:lang w:eastAsia="zh-CN"/>
        </w:rPr>
        <w:t>》</w:t>
      </w:r>
      <w:proofErr w:type="spellStart"/>
      <w:r>
        <w:t>篇曰</w:t>
      </w:r>
      <w:proofErr w:type="spellEnd"/>
      <w:r>
        <w:t>：</w:t>
      </w:r>
      <w:r>
        <w:rPr>
          <w:rFonts w:eastAsia="宋体" w:hint="eastAsia"/>
          <w:lang w:eastAsia="zh-CN"/>
        </w:rPr>
        <w:t>“</w:t>
      </w:r>
      <w:proofErr w:type="spellStart"/>
      <w:r>
        <w:t>質旳張而弓矢至焉</w:t>
      </w:r>
      <w:proofErr w:type="spellEnd"/>
      <w:r>
        <w:t>。</w:t>
      </w:r>
      <w:r>
        <w:rPr>
          <w:rFonts w:eastAsia="宋体" w:hint="eastAsia"/>
          <w:lang w:eastAsia="zh-CN"/>
        </w:rPr>
        <w:t>”</w:t>
      </w:r>
      <w:proofErr w:type="spellStart"/>
      <w:r>
        <w:t>是</w:t>
      </w:r>
      <w:proofErr w:type="gramStart"/>
      <w:r>
        <w:t>埻</w:t>
      </w:r>
      <w:proofErr w:type="gramEnd"/>
      <w:r>
        <w:t>旳謂之質，又謂之招，</w:t>
      </w:r>
      <w:proofErr w:type="gramStart"/>
      <w:r>
        <w:t>合言之</w:t>
      </w:r>
      <w:proofErr w:type="spellEnd"/>
      <w:proofErr w:type="gramEnd"/>
    </w:p>
    <w:p w14:paraId="761967D5" w14:textId="77777777" w:rsidR="00CC015B" w:rsidRDefault="00000000">
      <w:pPr>
        <w:rPr>
          <w:lang w:eastAsia="zh-CN"/>
        </w:rPr>
      </w:pPr>
      <w:r>
        <w:rPr>
          <w:lang w:eastAsia="zh-CN"/>
        </w:rPr>
        <w:t>【第</w:t>
      </w:r>
      <w:r>
        <w:rPr>
          <w:lang w:eastAsia="zh-CN"/>
        </w:rPr>
        <w:t>263</w:t>
      </w:r>
      <w:r>
        <w:rPr>
          <w:lang w:eastAsia="zh-CN"/>
        </w:rPr>
        <w:t>页】</w:t>
      </w:r>
    </w:p>
    <w:p w14:paraId="47B15515" w14:textId="77777777" w:rsidR="00CC015B" w:rsidRDefault="00000000">
      <w:pPr>
        <w:rPr>
          <w:lang w:eastAsia="zh-CN"/>
        </w:rPr>
      </w:pPr>
      <w:r>
        <w:rPr>
          <w:lang w:eastAsia="zh-CN"/>
        </w:rPr>
        <w:t>則曰招質。</w:t>
      </w:r>
      <w:r>
        <w:rPr>
          <w:rFonts w:eastAsia="宋体" w:hint="eastAsia"/>
          <w:lang w:eastAsia="zh-CN"/>
        </w:rPr>
        <w:t>《</w:t>
      </w:r>
      <w:r>
        <w:rPr>
          <w:lang w:eastAsia="zh-CN"/>
        </w:rPr>
        <w:t>魏策</w:t>
      </w:r>
      <w:r>
        <w:rPr>
          <w:rFonts w:eastAsia="宋体" w:hint="eastAsia"/>
          <w:lang w:eastAsia="zh-CN"/>
        </w:rPr>
        <w:t>》</w:t>
      </w:r>
      <w:r>
        <w:rPr>
          <w:lang w:eastAsia="zh-CN"/>
        </w:rPr>
        <w:t>曰：</w:t>
      </w:r>
      <w:r>
        <w:rPr>
          <w:rFonts w:eastAsia="宋体" w:hint="eastAsia"/>
          <w:lang w:eastAsia="zh-CN"/>
        </w:rPr>
        <w:t>“</w:t>
      </w:r>
      <w:r>
        <w:rPr>
          <w:lang w:eastAsia="zh-CN"/>
        </w:rPr>
        <w:t>今我講難</w:t>
      </w:r>
      <w:proofErr w:type="gramStart"/>
      <w:r>
        <w:rPr>
          <w:lang w:eastAsia="zh-CN"/>
        </w:rPr>
        <w:t>於</w:t>
      </w:r>
      <w:proofErr w:type="gramEnd"/>
      <w:r>
        <w:rPr>
          <w:lang w:eastAsia="zh-CN"/>
        </w:rPr>
        <w:t>秦，兵爲招質。</w:t>
      </w:r>
      <w:r>
        <w:rPr>
          <w:rFonts w:eastAsia="宋体" w:hint="eastAsia"/>
          <w:lang w:eastAsia="zh-CN"/>
        </w:rPr>
        <w:t>”</w:t>
      </w:r>
      <w:r>
        <w:rPr>
          <w:lang w:eastAsia="zh-CN"/>
        </w:rPr>
        <w:t>謂以趙兵爲秦之招質也。</w:t>
      </w:r>
      <w:r>
        <w:rPr>
          <w:rFonts w:eastAsia="宋体" w:hint="eastAsia"/>
          <w:lang w:eastAsia="zh-CN"/>
        </w:rPr>
        <w:t>《</w:t>
      </w:r>
      <w:r>
        <w:rPr>
          <w:lang w:eastAsia="zh-CN"/>
        </w:rPr>
        <w:t>韓子</w:t>
      </w:r>
      <w:r>
        <w:rPr>
          <w:rFonts w:eastAsia="宋体" w:hint="eastAsia"/>
          <w:lang w:eastAsia="zh-CN"/>
        </w:rPr>
        <w:t>•</w:t>
      </w:r>
      <w:r>
        <w:rPr>
          <w:lang w:eastAsia="zh-CN"/>
        </w:rPr>
        <w:t>存韓</w:t>
      </w:r>
      <w:r>
        <w:rPr>
          <w:rFonts w:eastAsia="宋体" w:hint="eastAsia"/>
          <w:lang w:eastAsia="zh-CN"/>
        </w:rPr>
        <w:t>》</w:t>
      </w:r>
      <w:r>
        <w:rPr>
          <w:lang w:eastAsia="zh-CN"/>
        </w:rPr>
        <w:t>篇曰：</w:t>
      </w:r>
      <w:r>
        <w:rPr>
          <w:rFonts w:eastAsia="宋体" w:hint="eastAsia"/>
          <w:lang w:eastAsia="zh-CN"/>
        </w:rPr>
        <w:t>“</w:t>
      </w:r>
      <w:r>
        <w:rPr>
          <w:lang w:eastAsia="zh-CN"/>
        </w:rPr>
        <w:t>秦</w:t>
      </w:r>
    </w:p>
    <w:p w14:paraId="7919E676" w14:textId="77777777" w:rsidR="00CC015B" w:rsidRDefault="00000000">
      <w:pPr>
        <w:rPr>
          <w:rFonts w:eastAsia="宋体"/>
          <w:lang w:eastAsia="zh-CN"/>
        </w:rPr>
      </w:pPr>
      <w:proofErr w:type="spellStart"/>
      <w:r>
        <w:t>必爲天下兵質矣</w:t>
      </w:r>
      <w:proofErr w:type="spellEnd"/>
      <w:r>
        <w:t>。</w:t>
      </w:r>
      <w:r>
        <w:rPr>
          <w:rFonts w:eastAsia="宋体" w:hint="eastAsia"/>
          <w:lang w:eastAsia="zh-CN"/>
        </w:rPr>
        <w:t>”《</w:t>
      </w:r>
      <w:proofErr w:type="spellStart"/>
      <w:r>
        <w:t>説林</w:t>
      </w:r>
      <w:proofErr w:type="spellEnd"/>
      <w:r>
        <w:rPr>
          <w:rFonts w:eastAsia="宋体" w:hint="eastAsia"/>
          <w:lang w:eastAsia="zh-CN"/>
        </w:rPr>
        <w:t>》</w:t>
      </w:r>
      <w:proofErr w:type="spellStart"/>
      <w:r>
        <w:t>篇曰</w:t>
      </w:r>
      <w:proofErr w:type="spellEnd"/>
      <w:r>
        <w:t>：</w:t>
      </w:r>
      <w:r>
        <w:rPr>
          <w:rFonts w:eastAsia="宋体" w:hint="eastAsia"/>
          <w:lang w:eastAsia="zh-CN"/>
        </w:rPr>
        <w:t>“</w:t>
      </w:r>
      <w:proofErr w:type="spellStart"/>
      <w:r>
        <w:t>且君何釋以天下圖智氏，而獨以吾</w:t>
      </w:r>
      <w:proofErr w:type="gramStart"/>
      <w:r>
        <w:t>國</w:t>
      </w:r>
      <w:proofErr w:type="gramEnd"/>
      <w:r>
        <w:t>爲智氏質乎</w:t>
      </w:r>
      <w:proofErr w:type="spellEnd"/>
      <w:r>
        <w:t>？</w:t>
      </w:r>
      <w:r>
        <w:rPr>
          <w:rFonts w:eastAsia="宋体" w:hint="eastAsia"/>
          <w:lang w:eastAsia="zh-CN"/>
        </w:rPr>
        <w:t>”</w:t>
      </w:r>
      <w:proofErr w:type="spellStart"/>
      <w:r>
        <w:t>是其明證也。作</w:t>
      </w:r>
      <w:proofErr w:type="spellEnd"/>
      <w:r>
        <w:rPr>
          <w:rFonts w:eastAsia="宋体" w:hint="eastAsia"/>
          <w:lang w:eastAsia="zh-CN"/>
        </w:rPr>
        <w:t>“</w:t>
      </w:r>
      <w:r>
        <w:t>昭</w:t>
      </w:r>
      <w:r>
        <w:rPr>
          <w:rFonts w:eastAsia="宋体" w:hint="eastAsia"/>
          <w:lang w:eastAsia="zh-CN"/>
        </w:rPr>
        <w:t>”</w:t>
      </w:r>
    </w:p>
    <w:p w14:paraId="71AB22EB" w14:textId="77777777" w:rsidR="00CC015B" w:rsidRDefault="00000000">
      <w:proofErr w:type="spellStart"/>
      <w:r>
        <w:t>者，假借字耳</w:t>
      </w:r>
      <w:proofErr w:type="spellEnd"/>
      <w:r>
        <w:t>。</w:t>
      </w:r>
      <w:r>
        <w:rPr>
          <w:rFonts w:eastAsia="宋体" w:hint="eastAsia"/>
          <w:lang w:eastAsia="zh-CN"/>
        </w:rPr>
        <w:t>《</w:t>
      </w:r>
      <w:proofErr w:type="spellStart"/>
      <w:r>
        <w:t>春秋《襄二十八年</w:t>
      </w:r>
      <w:proofErr w:type="spellEnd"/>
      <w:proofErr w:type="gramStart"/>
      <w:r>
        <w:rPr>
          <w:rFonts w:eastAsia="宋体" w:hint="eastAsia"/>
          <w:lang w:eastAsia="zh-CN"/>
        </w:rPr>
        <w:t>》“</w:t>
      </w:r>
      <w:proofErr w:type="spellStart"/>
      <w:proofErr w:type="gramEnd"/>
      <w:r>
        <w:t>楚子昭</w:t>
      </w:r>
      <w:proofErr w:type="spellEnd"/>
      <w:r>
        <w:rPr>
          <w:rFonts w:eastAsia="宋体" w:hint="eastAsia"/>
          <w:lang w:eastAsia="zh-CN"/>
        </w:rPr>
        <w:t>”</w:t>
      </w:r>
      <w:r>
        <w:t>。</w:t>
      </w:r>
      <w:r>
        <w:rPr>
          <w:rFonts w:eastAsia="宋体" w:hint="eastAsia"/>
          <w:lang w:eastAsia="zh-CN"/>
        </w:rPr>
        <w:t>《</w:t>
      </w:r>
      <w:proofErr w:type="spellStart"/>
      <w:r>
        <w:t>史記</w:t>
      </w:r>
      <w:proofErr w:type="spellEnd"/>
      <w:r>
        <w:rPr>
          <w:rFonts w:eastAsia="宋体" w:hint="eastAsia"/>
          <w:lang w:eastAsia="zh-CN"/>
        </w:rPr>
        <w:t>•</w:t>
      </w:r>
      <w:proofErr w:type="spellStart"/>
      <w:r>
        <w:t>楚世家</w:t>
      </w:r>
      <w:proofErr w:type="spellEnd"/>
      <w:r>
        <w:rPr>
          <w:rFonts w:eastAsia="宋体" w:hint="eastAsia"/>
          <w:lang w:eastAsia="zh-CN"/>
        </w:rPr>
        <w:t>》</w:t>
      </w:r>
      <w:r>
        <w:t>作</w:t>
      </w:r>
      <w:r>
        <w:rPr>
          <w:rFonts w:eastAsia="宋体" w:hint="eastAsia"/>
          <w:lang w:eastAsia="zh-CN"/>
        </w:rPr>
        <w:t>“</w:t>
      </w:r>
      <w:r>
        <w:t>招</w:t>
      </w:r>
      <w:r>
        <w:rPr>
          <w:rFonts w:eastAsia="宋体" w:hint="eastAsia"/>
          <w:lang w:eastAsia="zh-CN"/>
        </w:rPr>
        <w:t>”</w:t>
      </w:r>
      <w:r>
        <w:t>。</w:t>
      </w:r>
      <w:r>
        <w:rPr>
          <w:rFonts w:eastAsia="宋体" w:hint="eastAsia"/>
          <w:lang w:eastAsia="zh-CN"/>
        </w:rPr>
        <w:t>《</w:t>
      </w:r>
      <w:proofErr w:type="spellStart"/>
      <w:r>
        <w:t>管蔡世家</w:t>
      </w:r>
      <w:proofErr w:type="spellEnd"/>
      <w:r>
        <w:rPr>
          <w:rFonts w:eastAsia="宋体" w:hint="eastAsia"/>
          <w:lang w:eastAsia="zh-CN"/>
        </w:rPr>
        <w:t>》“</w:t>
      </w:r>
      <w:proofErr w:type="spellStart"/>
      <w:r>
        <w:t>司徒招</w:t>
      </w:r>
      <w:proofErr w:type="spellEnd"/>
      <w:r>
        <w:rPr>
          <w:rFonts w:eastAsia="宋体" w:hint="eastAsia"/>
          <w:lang w:eastAsia="zh-CN"/>
        </w:rPr>
        <w:t>”</w:t>
      </w:r>
      <w:r>
        <w:t>，</w:t>
      </w:r>
      <w:proofErr w:type="spellStart"/>
      <w:r>
        <w:t>索隱曰</w:t>
      </w:r>
      <w:proofErr w:type="spellEnd"/>
      <w:r>
        <w:t>：</w:t>
      </w:r>
      <w:r>
        <w:rPr>
          <w:rFonts w:eastAsia="宋体" w:hint="eastAsia"/>
          <w:lang w:eastAsia="zh-CN"/>
        </w:rPr>
        <w:t>“</w:t>
      </w:r>
      <w:proofErr w:type="spellStart"/>
      <w:r>
        <w:t>或作昭</w:t>
      </w:r>
      <w:proofErr w:type="spellEnd"/>
      <w:r>
        <w:rPr>
          <w:rFonts w:eastAsia="宋体" w:hint="eastAsia"/>
          <w:lang w:eastAsia="zh-CN"/>
        </w:rPr>
        <w:t>”</w:t>
      </w:r>
      <w:r>
        <w:t>。</w:t>
      </w:r>
    </w:p>
    <w:p w14:paraId="4D677A7F" w14:textId="77777777" w:rsidR="00CC015B" w:rsidRDefault="00000000">
      <w:proofErr w:type="spellStart"/>
      <w:r>
        <w:lastRenderedPageBreak/>
        <w:t>設，謂設昭質，非謂設禮。昭質在矦之中，故即繼之以大矦，猶</w:t>
      </w:r>
      <w:proofErr w:type="spellEnd"/>
      <w:r>
        <w:rPr>
          <w:rFonts w:eastAsia="宋体" w:hint="eastAsia"/>
          <w:lang w:eastAsia="zh-CN"/>
        </w:rPr>
        <w:t>《</w:t>
      </w:r>
      <w:r>
        <w:t>詩</w:t>
      </w:r>
      <w:r>
        <w:rPr>
          <w:rFonts w:eastAsia="宋体" w:hint="eastAsia"/>
          <w:lang w:eastAsia="zh-CN"/>
        </w:rPr>
        <w:t>》</w:t>
      </w:r>
      <w:proofErr w:type="gramStart"/>
      <w:r>
        <w:t>言</w:t>
      </w:r>
      <w:r>
        <w:rPr>
          <w:rFonts w:eastAsia="宋体" w:hint="eastAsia"/>
          <w:lang w:eastAsia="zh-CN"/>
        </w:rPr>
        <w:t>“</w:t>
      </w:r>
      <w:proofErr w:type="spellStart"/>
      <w:proofErr w:type="gramEnd"/>
      <w:r>
        <w:t>大矦既抗</w:t>
      </w:r>
      <w:proofErr w:type="spellEnd"/>
      <w:r>
        <w:rPr>
          <w:rFonts w:eastAsia="宋体" w:hint="eastAsia"/>
          <w:lang w:eastAsia="zh-CN"/>
        </w:rPr>
        <w:t>”</w:t>
      </w:r>
      <w:r>
        <w:t>，</w:t>
      </w:r>
      <w:proofErr w:type="spellStart"/>
      <w:r>
        <w:t>而繼之</w:t>
      </w:r>
      <w:proofErr w:type="spellEnd"/>
    </w:p>
    <w:p w14:paraId="15D32DFC" w14:textId="77777777" w:rsidR="00CC015B" w:rsidRDefault="00000000">
      <w:r>
        <w:t>以</w:t>
      </w:r>
      <w:r>
        <w:rPr>
          <w:rFonts w:eastAsia="宋体" w:hint="eastAsia"/>
          <w:lang w:eastAsia="zh-CN"/>
        </w:rPr>
        <w:t>“</w:t>
      </w:r>
      <w:proofErr w:type="spellStart"/>
      <w:r>
        <w:t>發彼有旳</w:t>
      </w:r>
      <w:proofErr w:type="spellEnd"/>
      <w:r>
        <w:rPr>
          <w:rFonts w:eastAsia="宋体" w:hint="eastAsia"/>
          <w:lang w:eastAsia="zh-CN"/>
        </w:rPr>
        <w:t>”</w:t>
      </w:r>
      <w:proofErr w:type="spellStart"/>
      <w:r>
        <w:t>也。若以</w:t>
      </w:r>
      <w:proofErr w:type="spellEnd"/>
      <w:r>
        <w:rPr>
          <w:rFonts w:eastAsia="宋体" w:hint="eastAsia"/>
          <w:lang w:eastAsia="zh-CN"/>
        </w:rPr>
        <w:t>“</w:t>
      </w:r>
      <w:proofErr w:type="spellStart"/>
      <w:r>
        <w:t>昭質</w:t>
      </w:r>
      <w:proofErr w:type="spellEnd"/>
      <w:r>
        <w:rPr>
          <w:rFonts w:eastAsia="宋体" w:hint="eastAsia"/>
          <w:lang w:eastAsia="zh-CN"/>
        </w:rPr>
        <w:t>”</w:t>
      </w:r>
      <w:r>
        <w:t>爲</w:t>
      </w:r>
      <w:r>
        <w:rPr>
          <w:rFonts w:eastAsia="宋体" w:hint="eastAsia"/>
          <w:lang w:eastAsia="zh-CN"/>
        </w:rPr>
        <w:t>“</w:t>
      </w:r>
      <w:proofErr w:type="spellStart"/>
      <w:r>
        <w:t>明旦</w:t>
      </w:r>
      <w:proofErr w:type="spellEnd"/>
      <w:r>
        <w:rPr>
          <w:rFonts w:eastAsia="宋体" w:hint="eastAsia"/>
          <w:lang w:eastAsia="zh-CN"/>
        </w:rPr>
        <w:t>”</w:t>
      </w:r>
      <w:r>
        <w:t>，</w:t>
      </w:r>
      <w:proofErr w:type="spellStart"/>
      <w:r>
        <w:t>則義與下文不相</w:t>
      </w:r>
      <w:proofErr w:type="gramStart"/>
      <w:r>
        <w:t>屬</w:t>
      </w:r>
      <w:proofErr w:type="gramEnd"/>
      <w:r>
        <w:t>，且</w:t>
      </w:r>
      <w:proofErr w:type="spellEnd"/>
      <w:r>
        <w:rPr>
          <w:rFonts w:eastAsia="宋体" w:hint="eastAsia"/>
          <w:lang w:eastAsia="zh-CN"/>
        </w:rPr>
        <w:t>“</w:t>
      </w:r>
      <w:proofErr w:type="spellStart"/>
      <w:r>
        <w:t>明旦</w:t>
      </w:r>
      <w:proofErr w:type="spellEnd"/>
      <w:r>
        <w:rPr>
          <w:rFonts w:eastAsia="宋体" w:hint="eastAsia"/>
          <w:lang w:eastAsia="zh-CN"/>
        </w:rPr>
        <w:t>”</w:t>
      </w:r>
      <w:proofErr w:type="spellStart"/>
      <w:r>
        <w:t>謂之</w:t>
      </w:r>
      <w:proofErr w:type="spellEnd"/>
      <w:r>
        <w:rPr>
          <w:rFonts w:eastAsia="宋体" w:hint="eastAsia"/>
          <w:lang w:eastAsia="zh-CN"/>
        </w:rPr>
        <w:t>“</w:t>
      </w:r>
      <w:proofErr w:type="spellStart"/>
      <w:r>
        <w:t>質明</w:t>
      </w:r>
      <w:proofErr w:type="spellEnd"/>
      <w:r>
        <w:rPr>
          <w:rFonts w:eastAsia="宋体" w:hint="eastAsia"/>
          <w:lang w:eastAsia="zh-CN"/>
        </w:rPr>
        <w:t>”</w:t>
      </w:r>
      <w:r>
        <w:t>，</w:t>
      </w:r>
      <w:proofErr w:type="spellStart"/>
      <w:r>
        <w:t>不謂</w:t>
      </w:r>
      <w:proofErr w:type="spellEnd"/>
    </w:p>
    <w:p w14:paraId="6197D9D6" w14:textId="77777777" w:rsidR="00CC015B" w:rsidRDefault="00000000">
      <w:r>
        <w:t>之</w:t>
      </w:r>
      <w:r>
        <w:rPr>
          <w:rFonts w:eastAsia="宋体" w:hint="eastAsia"/>
          <w:lang w:eastAsia="zh-CN"/>
        </w:rPr>
        <w:t>“</w:t>
      </w:r>
      <w:proofErr w:type="spellStart"/>
      <w:r>
        <w:t>昭質</w:t>
      </w:r>
      <w:proofErr w:type="spellEnd"/>
      <w:r>
        <w:rPr>
          <w:rFonts w:eastAsia="宋体" w:hint="eastAsia"/>
          <w:lang w:eastAsia="zh-CN"/>
        </w:rPr>
        <w:t>”</w:t>
      </w:r>
      <w:r>
        <w:t>也。</w:t>
      </w:r>
    </w:p>
    <w:p w14:paraId="198CD6EA" w14:textId="77777777" w:rsidR="00CC015B" w:rsidRDefault="00000000">
      <w:proofErr w:type="spellStart"/>
      <w:r>
        <w:t>正法弧而不公</w:t>
      </w:r>
      <w:proofErr w:type="spellEnd"/>
    </w:p>
    <w:p w14:paraId="4B1D7F43" w14:textId="77777777" w:rsidR="00CC015B" w:rsidRDefault="00000000">
      <w:r>
        <w:rPr>
          <w:rFonts w:eastAsia="宋体" w:hint="eastAsia"/>
          <w:lang w:eastAsia="zh-CN"/>
        </w:rPr>
        <w:t>《</w:t>
      </w:r>
      <w:proofErr w:type="spellStart"/>
      <w:r>
        <w:t>七諫</w:t>
      </w:r>
      <w:proofErr w:type="spellEnd"/>
      <w:r>
        <w:rPr>
          <w:rFonts w:eastAsia="宋体" w:hint="eastAsia"/>
          <w:lang w:eastAsia="zh-CN"/>
        </w:rPr>
        <w:t>》“</w:t>
      </w:r>
      <w:proofErr w:type="spellStart"/>
      <w:r>
        <w:t>邪説飾而多曲兮，正法弧而不公</w:t>
      </w:r>
      <w:proofErr w:type="spellEnd"/>
      <w:r>
        <w:t>。</w:t>
      </w:r>
      <w:r>
        <w:rPr>
          <w:rFonts w:eastAsia="宋体" w:hint="eastAsia"/>
          <w:lang w:eastAsia="zh-CN"/>
        </w:rPr>
        <w:t>”</w:t>
      </w:r>
      <w:proofErr w:type="spellStart"/>
      <w:r>
        <w:t>王注曰</w:t>
      </w:r>
      <w:proofErr w:type="spellEnd"/>
      <w:r>
        <w:rPr>
          <w:rFonts w:eastAsia="宋体" w:hint="eastAsia"/>
          <w:lang w:eastAsia="zh-CN"/>
        </w:rPr>
        <w:t>“</w:t>
      </w:r>
      <w:proofErr w:type="spellStart"/>
      <w:r>
        <w:t>弧，</w:t>
      </w:r>
      <w:proofErr w:type="gramStart"/>
      <w:r>
        <w:t>戾</w:t>
      </w:r>
      <w:proofErr w:type="gramEnd"/>
      <w:r>
        <w:t>也，言世俗之人，推佞</w:t>
      </w:r>
      <w:proofErr w:type="spellEnd"/>
    </w:p>
    <w:p w14:paraId="45A80648" w14:textId="77777777" w:rsidR="00CC015B" w:rsidRDefault="00000000">
      <w:pPr>
        <w:rPr>
          <w:lang w:eastAsia="zh-CN"/>
        </w:rPr>
      </w:pPr>
      <w:proofErr w:type="spellStart"/>
      <w:r>
        <w:t>以爲賢，進富以爲能，故君之正法，膠</w:t>
      </w:r>
      <w:proofErr w:type="gramStart"/>
      <w:r>
        <w:t>戾</w:t>
      </w:r>
      <w:proofErr w:type="gramEnd"/>
      <w:r>
        <w:t>不用，衆皆背公而曏私也</w:t>
      </w:r>
      <w:proofErr w:type="spellEnd"/>
      <w:r>
        <w:t>。</w:t>
      </w:r>
      <w:r>
        <w:rPr>
          <w:rFonts w:eastAsia="宋体" w:hint="eastAsia"/>
          <w:lang w:eastAsia="zh-CN"/>
        </w:rPr>
        <w:t>”</w:t>
      </w:r>
      <w:r>
        <w:rPr>
          <w:lang w:eastAsia="zh-CN"/>
        </w:rPr>
        <w:t>念孙案：</w:t>
      </w:r>
      <w:r>
        <w:rPr>
          <w:rFonts w:eastAsia="宋体" w:hint="eastAsia"/>
          <w:lang w:eastAsia="zh-CN"/>
        </w:rPr>
        <w:t>“</w:t>
      </w:r>
      <w:r>
        <w:rPr>
          <w:lang w:eastAsia="zh-CN"/>
        </w:rPr>
        <w:t>正法弧而不</w:t>
      </w:r>
    </w:p>
    <w:p w14:paraId="5A05C2EF" w14:textId="77777777" w:rsidR="00CC015B" w:rsidRDefault="00000000">
      <w:r>
        <w:t>公</w:t>
      </w:r>
      <w:proofErr w:type="gramStart"/>
      <w:r>
        <w:rPr>
          <w:rFonts w:eastAsia="宋体" w:hint="eastAsia"/>
          <w:lang w:eastAsia="zh-CN"/>
        </w:rPr>
        <w:t>”</w:t>
      </w:r>
      <w:proofErr w:type="gramEnd"/>
      <w:r>
        <w:t>，</w:t>
      </w:r>
      <w:r>
        <w:rPr>
          <w:rFonts w:eastAsia="宋体" w:hint="eastAsia"/>
          <w:lang w:eastAsia="zh-CN"/>
        </w:rPr>
        <w:t>“</w:t>
      </w:r>
      <w:r>
        <w:t>公</w:t>
      </w:r>
      <w:r>
        <w:rPr>
          <w:rFonts w:eastAsia="宋体" w:hint="eastAsia"/>
          <w:lang w:eastAsia="zh-CN"/>
        </w:rPr>
        <w:t>”</w:t>
      </w:r>
      <w:r>
        <w:t>與</w:t>
      </w:r>
      <w:r>
        <w:rPr>
          <w:rFonts w:eastAsia="宋体" w:hint="eastAsia"/>
          <w:lang w:eastAsia="zh-CN"/>
        </w:rPr>
        <w:t>“</w:t>
      </w:r>
      <w:r>
        <w:t>容</w:t>
      </w:r>
      <w:r>
        <w:rPr>
          <w:rFonts w:eastAsia="宋体" w:hint="eastAsia"/>
          <w:lang w:eastAsia="zh-CN"/>
        </w:rPr>
        <w:t>”</w:t>
      </w:r>
      <w:proofErr w:type="spellStart"/>
      <w:r>
        <w:t>同，謂己之正法戾於流俗而不見容，非謂君之正法膠戾不用，亦非謂衆皆</w:t>
      </w:r>
      <w:proofErr w:type="spellEnd"/>
    </w:p>
    <w:p w14:paraId="2A142F4E" w14:textId="77777777" w:rsidR="00CC015B" w:rsidRDefault="00000000">
      <w:pPr>
        <w:rPr>
          <w:rFonts w:eastAsia="宋体"/>
          <w:lang w:eastAsia="zh-CN"/>
        </w:rPr>
      </w:pPr>
      <w:r>
        <w:rPr>
          <w:lang w:eastAsia="zh-CN"/>
        </w:rPr>
        <w:t>背公而</w:t>
      </w:r>
      <w:proofErr w:type="gramStart"/>
      <w:r>
        <w:rPr>
          <w:lang w:eastAsia="zh-CN"/>
        </w:rPr>
        <w:t>曏</w:t>
      </w:r>
      <w:proofErr w:type="gramEnd"/>
      <w:r>
        <w:rPr>
          <w:lang w:eastAsia="zh-CN"/>
        </w:rPr>
        <w:t>私也。衆背公而</w:t>
      </w:r>
      <w:proofErr w:type="gramStart"/>
      <w:r>
        <w:rPr>
          <w:lang w:eastAsia="zh-CN"/>
        </w:rPr>
        <w:t>曏</w:t>
      </w:r>
      <w:proofErr w:type="gramEnd"/>
      <w:r>
        <w:rPr>
          <w:lang w:eastAsia="zh-CN"/>
        </w:rPr>
        <w:t>私，已在上句内，</w:t>
      </w:r>
      <w:proofErr w:type="gramStart"/>
      <w:r>
        <w:rPr>
          <w:lang w:eastAsia="zh-CN"/>
        </w:rPr>
        <w:t>此但言</w:t>
      </w:r>
      <w:proofErr w:type="gramEnd"/>
      <w:r>
        <w:rPr>
          <w:lang w:eastAsia="zh-CN"/>
        </w:rPr>
        <w:t>已之不容</w:t>
      </w:r>
      <w:proofErr w:type="gramStart"/>
      <w:r>
        <w:rPr>
          <w:lang w:eastAsia="zh-CN"/>
        </w:rPr>
        <w:t>於世</w:t>
      </w:r>
      <w:proofErr w:type="gramEnd"/>
      <w:r>
        <w:rPr>
          <w:lang w:eastAsia="zh-CN"/>
        </w:rPr>
        <w:t>耳。</w:t>
      </w:r>
      <w:r>
        <w:rPr>
          <w:rFonts w:eastAsia="宋体" w:hint="eastAsia"/>
          <w:lang w:eastAsia="zh-CN"/>
        </w:rPr>
        <w:t>“</w:t>
      </w:r>
      <w:r>
        <w:rPr>
          <w:lang w:eastAsia="zh-CN"/>
        </w:rPr>
        <w:t>邪説飾而多曲</w:t>
      </w:r>
      <w:r>
        <w:rPr>
          <w:rFonts w:eastAsia="宋体" w:hint="eastAsia"/>
          <w:lang w:eastAsia="zh-CN"/>
        </w:rPr>
        <w:t>”</w:t>
      </w:r>
    </w:p>
    <w:p w14:paraId="63678D10" w14:textId="77777777" w:rsidR="00CC015B" w:rsidRDefault="00000000">
      <w:pPr>
        <w:rPr>
          <w:lang w:eastAsia="zh-CN"/>
        </w:rPr>
      </w:pPr>
      <w:r>
        <w:rPr>
          <w:lang w:eastAsia="zh-CN"/>
        </w:rPr>
        <w:t>即所謂邪曲害公也。</w:t>
      </w:r>
      <w:r>
        <w:rPr>
          <w:rFonts w:eastAsia="宋体" w:hint="eastAsia"/>
          <w:lang w:eastAsia="zh-CN"/>
        </w:rPr>
        <w:t>“</w:t>
      </w:r>
      <w:r>
        <w:rPr>
          <w:lang w:eastAsia="zh-CN"/>
        </w:rPr>
        <w:t>正法弧而不容</w:t>
      </w:r>
      <w:r>
        <w:rPr>
          <w:rFonts w:eastAsia="宋体" w:hint="eastAsia"/>
          <w:lang w:eastAsia="zh-CN"/>
        </w:rPr>
        <w:t>”</w:t>
      </w:r>
      <w:r>
        <w:rPr>
          <w:lang w:eastAsia="zh-CN"/>
        </w:rPr>
        <w:t>即所謂方正不容也。容與</w:t>
      </w:r>
      <w:proofErr w:type="gramStart"/>
      <w:r>
        <w:rPr>
          <w:lang w:eastAsia="zh-CN"/>
        </w:rPr>
        <w:t>公古同</w:t>
      </w:r>
      <w:proofErr w:type="gramEnd"/>
      <w:r>
        <w:rPr>
          <w:lang w:eastAsia="zh-CN"/>
        </w:rPr>
        <w:t>聲而通用，故容貌</w:t>
      </w:r>
    </w:p>
    <w:p w14:paraId="169B94D4" w14:textId="77777777" w:rsidR="00CC015B" w:rsidRDefault="00000000">
      <w:proofErr w:type="spellStart"/>
      <w:r>
        <w:t>之容本作頌，從頁，公聲。容受之容古作㝐，從</w:t>
      </w:r>
      <w:proofErr w:type="spellEnd"/>
      <w:r>
        <w:t>），</w:t>
      </w:r>
      <w:proofErr w:type="spellStart"/>
      <w:r>
        <w:t>公聲</w:t>
      </w:r>
      <w:proofErr w:type="spellEnd"/>
      <w:r>
        <w:t>。</w:t>
      </w:r>
      <w:r>
        <w:rPr>
          <w:rFonts w:eastAsia="宋体" w:hint="eastAsia"/>
          <w:lang w:eastAsia="zh-CN"/>
        </w:rPr>
        <w:t>《</w:t>
      </w:r>
      <w:proofErr w:type="spellStart"/>
      <w:r>
        <w:t>淮南</w:t>
      </w:r>
      <w:proofErr w:type="spellEnd"/>
      <w:r>
        <w:rPr>
          <w:rFonts w:eastAsia="宋体" w:hint="eastAsia"/>
          <w:lang w:eastAsia="zh-CN"/>
        </w:rPr>
        <w:t>•</w:t>
      </w:r>
      <w:proofErr w:type="spellStart"/>
      <w:r>
        <w:t>主術</w:t>
      </w:r>
      <w:proofErr w:type="spellEnd"/>
      <w:r>
        <w:rPr>
          <w:rFonts w:eastAsia="宋体" w:hint="eastAsia"/>
          <w:lang w:eastAsia="zh-CN"/>
        </w:rPr>
        <w:t>》</w:t>
      </w:r>
      <w:proofErr w:type="gramStart"/>
      <w:r>
        <w:t>篇</w:t>
      </w:r>
      <w:r>
        <w:rPr>
          <w:rFonts w:eastAsia="宋体" w:hint="eastAsia"/>
          <w:lang w:eastAsia="zh-CN"/>
        </w:rPr>
        <w:t>“</w:t>
      </w:r>
      <w:proofErr w:type="spellStart"/>
      <w:proofErr w:type="gramEnd"/>
      <w:r>
        <w:t>萬民之所容</w:t>
      </w:r>
      <w:proofErr w:type="spellEnd"/>
    </w:p>
    <w:p w14:paraId="69A93FB6" w14:textId="77777777" w:rsidR="00CC015B" w:rsidRDefault="00000000">
      <w:proofErr w:type="spellStart"/>
      <w:r>
        <w:t>見也</w:t>
      </w:r>
      <w:proofErr w:type="spellEnd"/>
      <w:r>
        <w:t>。</w:t>
      </w:r>
      <w:r>
        <w:rPr>
          <w:rFonts w:eastAsia="宋体" w:hint="eastAsia"/>
          <w:lang w:eastAsia="zh-CN"/>
        </w:rPr>
        <w:t>”</w:t>
      </w:r>
      <w:proofErr w:type="spellStart"/>
      <w:r>
        <w:t>容與公同</w:t>
      </w:r>
      <w:proofErr w:type="spellEnd"/>
      <w:r>
        <w:t>。</w:t>
      </w:r>
      <w:r>
        <w:rPr>
          <w:rFonts w:eastAsia="宋体" w:hint="eastAsia"/>
          <w:lang w:eastAsia="zh-CN"/>
        </w:rPr>
        <w:t>《</w:t>
      </w:r>
      <w:proofErr w:type="spellStart"/>
      <w:r>
        <w:t>齊俗</w:t>
      </w:r>
      <w:proofErr w:type="spellEnd"/>
      <w:r>
        <w:rPr>
          <w:rFonts w:eastAsia="宋体" w:hint="eastAsia"/>
          <w:lang w:eastAsia="zh-CN"/>
        </w:rPr>
        <w:t>》</w:t>
      </w:r>
      <w:r>
        <w:t>篇：</w:t>
      </w:r>
      <w:r>
        <w:rPr>
          <w:rFonts w:eastAsia="宋体" w:hint="eastAsia"/>
          <w:lang w:eastAsia="zh-CN"/>
        </w:rPr>
        <w:t>“</w:t>
      </w:r>
      <w:proofErr w:type="spellStart"/>
      <w:r>
        <w:t>望君而笑是公也</w:t>
      </w:r>
      <w:proofErr w:type="spellEnd"/>
      <w:r>
        <w:t>。</w:t>
      </w:r>
      <w:r>
        <w:rPr>
          <w:rFonts w:eastAsia="宋体" w:hint="eastAsia"/>
          <w:lang w:eastAsia="zh-CN"/>
        </w:rPr>
        <w:t>”</w:t>
      </w:r>
      <w:proofErr w:type="spellStart"/>
      <w:r>
        <w:t>公與容同</w:t>
      </w:r>
      <w:proofErr w:type="spellEnd"/>
      <w:r>
        <w:t>。</w:t>
      </w:r>
    </w:p>
    <w:p w14:paraId="1CFE19E3" w14:textId="77777777" w:rsidR="00CC015B" w:rsidRDefault="00000000">
      <w:pPr>
        <w:rPr>
          <w:lang w:eastAsia="zh-CN"/>
        </w:rPr>
      </w:pPr>
      <w:r>
        <w:rPr>
          <w:lang w:eastAsia="zh-CN"/>
        </w:rPr>
        <w:t>【第</w:t>
      </w:r>
      <w:r>
        <w:rPr>
          <w:lang w:eastAsia="zh-CN"/>
        </w:rPr>
        <w:t>264</w:t>
      </w:r>
      <w:r>
        <w:rPr>
          <w:lang w:eastAsia="zh-CN"/>
        </w:rPr>
        <w:t>页】</w:t>
      </w:r>
    </w:p>
    <w:p w14:paraId="5B33DB1A" w14:textId="77777777" w:rsidR="00CC015B" w:rsidRDefault="00000000">
      <w:pPr>
        <w:rPr>
          <w:lang w:eastAsia="zh-CN"/>
        </w:rPr>
      </w:pPr>
      <w:r>
        <w:rPr>
          <w:lang w:eastAsia="zh-CN"/>
        </w:rPr>
        <w:t>款冬而生兮</w:t>
      </w:r>
    </w:p>
    <w:p w14:paraId="6F6952C7" w14:textId="77777777" w:rsidR="00CC015B" w:rsidRDefault="00000000">
      <w:pPr>
        <w:rPr>
          <w:lang w:eastAsia="zh-CN"/>
        </w:rPr>
      </w:pPr>
      <w:r>
        <w:rPr>
          <w:rFonts w:eastAsia="宋体" w:hint="eastAsia"/>
          <w:lang w:eastAsia="zh-CN"/>
        </w:rPr>
        <w:t>《</w:t>
      </w:r>
      <w:r>
        <w:rPr>
          <w:lang w:eastAsia="zh-CN"/>
        </w:rPr>
        <w:t>九懷</w:t>
      </w:r>
      <w:r>
        <w:rPr>
          <w:rFonts w:eastAsia="宋体" w:hint="eastAsia"/>
          <w:lang w:eastAsia="zh-CN"/>
        </w:rPr>
        <w:t>》</w:t>
      </w:r>
      <w:r>
        <w:rPr>
          <w:lang w:eastAsia="zh-CN"/>
        </w:rPr>
        <w:t>：</w:t>
      </w:r>
      <w:r>
        <w:rPr>
          <w:rFonts w:eastAsia="宋体" w:hint="eastAsia"/>
          <w:lang w:eastAsia="zh-CN"/>
        </w:rPr>
        <w:t>“</w:t>
      </w:r>
      <w:r>
        <w:rPr>
          <w:lang w:eastAsia="zh-CN"/>
        </w:rPr>
        <w:t>款冬而生兮，凋彼葉</w:t>
      </w:r>
      <w:proofErr w:type="gramStart"/>
      <w:r>
        <w:rPr>
          <w:lang w:eastAsia="zh-CN"/>
        </w:rPr>
        <w:t>柯</w:t>
      </w:r>
      <w:proofErr w:type="gramEnd"/>
      <w:r>
        <w:rPr>
          <w:lang w:eastAsia="zh-CN"/>
        </w:rPr>
        <w:t>。</w:t>
      </w:r>
      <w:r>
        <w:rPr>
          <w:rFonts w:eastAsia="宋体" w:hint="eastAsia"/>
          <w:lang w:eastAsia="zh-CN"/>
        </w:rPr>
        <w:t>”</w:t>
      </w:r>
      <w:r>
        <w:rPr>
          <w:lang w:eastAsia="zh-CN"/>
        </w:rPr>
        <w:t>王注曰：</w:t>
      </w:r>
      <w:r>
        <w:rPr>
          <w:rFonts w:eastAsia="宋体" w:hint="eastAsia"/>
          <w:lang w:eastAsia="zh-CN"/>
        </w:rPr>
        <w:t>“</w:t>
      </w:r>
      <w:r>
        <w:rPr>
          <w:lang w:eastAsia="zh-CN"/>
        </w:rPr>
        <w:t>物叩盛陰，</w:t>
      </w:r>
      <w:proofErr w:type="gramStart"/>
      <w:r>
        <w:rPr>
          <w:lang w:eastAsia="zh-CN"/>
        </w:rPr>
        <w:t>不</w:t>
      </w:r>
      <w:proofErr w:type="gramEnd"/>
      <w:r>
        <w:rPr>
          <w:lang w:eastAsia="zh-CN"/>
        </w:rPr>
        <w:t>滋育也。</w:t>
      </w:r>
      <w:r>
        <w:rPr>
          <w:rFonts w:eastAsia="宋体" w:hint="eastAsia"/>
          <w:lang w:eastAsia="zh-CN"/>
        </w:rPr>
        <w:t>”</w:t>
      </w:r>
      <w:r>
        <w:rPr>
          <w:lang w:eastAsia="zh-CN"/>
        </w:rPr>
        <w:t>引之曰：</w:t>
      </w:r>
      <w:proofErr w:type="gramStart"/>
      <w:r>
        <w:rPr>
          <w:rFonts w:eastAsia="宋体" w:hint="eastAsia"/>
          <w:lang w:eastAsia="zh-CN"/>
        </w:rPr>
        <w:t>《</w:t>
      </w:r>
      <w:proofErr w:type="gramEnd"/>
      <w:r>
        <w:rPr>
          <w:lang w:eastAsia="zh-CN"/>
        </w:rPr>
        <w:t>急就</w:t>
      </w:r>
    </w:p>
    <w:p w14:paraId="3699906F" w14:textId="77777777" w:rsidR="00CC015B" w:rsidRDefault="00000000">
      <w:pPr>
        <w:rPr>
          <w:lang w:eastAsia="zh-CN"/>
        </w:rPr>
      </w:pPr>
      <w:r>
        <w:rPr>
          <w:lang w:eastAsia="zh-CN"/>
        </w:rPr>
        <w:t>篇</w:t>
      </w:r>
      <w:proofErr w:type="gramStart"/>
      <w:r>
        <w:rPr>
          <w:rFonts w:eastAsia="宋体" w:hint="eastAsia"/>
          <w:lang w:eastAsia="zh-CN"/>
        </w:rPr>
        <w:t>》</w:t>
      </w:r>
      <w:proofErr w:type="gramEnd"/>
      <w:r>
        <w:rPr>
          <w:lang w:eastAsia="zh-CN"/>
        </w:rPr>
        <w:t>：</w:t>
      </w:r>
      <w:r>
        <w:rPr>
          <w:rFonts w:eastAsia="宋体" w:hint="eastAsia"/>
          <w:lang w:eastAsia="zh-CN"/>
        </w:rPr>
        <w:t>“</w:t>
      </w:r>
      <w:r>
        <w:rPr>
          <w:lang w:eastAsia="zh-CN"/>
        </w:rPr>
        <w:t>款東貝母薑狼牙。</w:t>
      </w:r>
      <w:r>
        <w:rPr>
          <w:rFonts w:eastAsia="宋体" w:hint="eastAsia"/>
          <w:lang w:eastAsia="zh-CN"/>
        </w:rPr>
        <w:t>”</w:t>
      </w:r>
      <w:r>
        <w:rPr>
          <w:lang w:eastAsia="zh-CN"/>
        </w:rPr>
        <w:t>顔師古曰：</w:t>
      </w:r>
      <w:r>
        <w:rPr>
          <w:rFonts w:eastAsia="宋体" w:hint="eastAsia"/>
          <w:lang w:eastAsia="zh-CN"/>
        </w:rPr>
        <w:t>“</w:t>
      </w:r>
      <w:r>
        <w:rPr>
          <w:lang w:eastAsia="zh-CN"/>
        </w:rPr>
        <w:t>款東即款冬，亦曰款</w:t>
      </w:r>
      <w:proofErr w:type="gramStart"/>
      <w:r>
        <w:rPr>
          <w:lang w:eastAsia="zh-CN"/>
        </w:rPr>
        <w:t>凍</w:t>
      </w:r>
      <w:proofErr w:type="gramEnd"/>
      <w:r>
        <w:rPr>
          <w:lang w:eastAsia="zh-CN"/>
        </w:rPr>
        <w:t>，以其淩寒叩冰而生，故爲</w:t>
      </w:r>
    </w:p>
    <w:p w14:paraId="3C46BAC8" w14:textId="77777777" w:rsidR="00CC015B" w:rsidRDefault="00000000">
      <w:proofErr w:type="spellStart"/>
      <w:r>
        <w:t>此名</w:t>
      </w:r>
      <w:proofErr w:type="spellEnd"/>
      <w:r>
        <w:t>。</w:t>
      </w:r>
      <w:r>
        <w:rPr>
          <w:rFonts w:eastAsia="宋体" w:hint="eastAsia"/>
          <w:lang w:eastAsia="zh-CN"/>
        </w:rPr>
        <w:t>”</w:t>
      </w:r>
      <w:proofErr w:type="spellStart"/>
      <w:r>
        <w:t>師古以</w:t>
      </w:r>
      <w:proofErr w:type="spellEnd"/>
      <w:r>
        <w:rPr>
          <w:rFonts w:eastAsia="宋体" w:hint="eastAsia"/>
          <w:lang w:eastAsia="zh-CN"/>
        </w:rPr>
        <w:t>“</w:t>
      </w:r>
      <w:proofErr w:type="spellStart"/>
      <w:r>
        <w:t>款凍</w:t>
      </w:r>
      <w:proofErr w:type="spellEnd"/>
      <w:r>
        <w:rPr>
          <w:rFonts w:eastAsia="宋体" w:hint="eastAsia"/>
          <w:lang w:eastAsia="zh-CN"/>
        </w:rPr>
        <w:t>”</w:t>
      </w:r>
      <w:r>
        <w:t>爲</w:t>
      </w:r>
      <w:r>
        <w:rPr>
          <w:rFonts w:eastAsia="宋体" w:hint="eastAsia"/>
          <w:lang w:eastAsia="zh-CN"/>
        </w:rPr>
        <w:t>“</w:t>
      </w:r>
      <w:proofErr w:type="spellStart"/>
      <w:r>
        <w:t>叩冰</w:t>
      </w:r>
      <w:proofErr w:type="spellEnd"/>
      <w:r>
        <w:rPr>
          <w:rFonts w:eastAsia="宋体" w:hint="eastAsia"/>
          <w:lang w:eastAsia="zh-CN"/>
        </w:rPr>
        <w:t>”</w:t>
      </w:r>
      <w:r>
        <w:t>，</w:t>
      </w:r>
      <w:proofErr w:type="spellStart"/>
      <w:r>
        <w:t>義本</w:t>
      </w:r>
      <w:proofErr w:type="gramStart"/>
      <w:r>
        <w:t>於</w:t>
      </w:r>
      <w:proofErr w:type="gramEnd"/>
      <w:r>
        <w:t>王注也。然反</w:t>
      </w:r>
      <w:proofErr w:type="gramStart"/>
      <w:r>
        <w:t>復</w:t>
      </w:r>
      <w:proofErr w:type="spellEnd"/>
      <w:proofErr w:type="gramEnd"/>
      <w:r>
        <w:rPr>
          <w:rFonts w:eastAsia="宋体" w:hint="eastAsia"/>
          <w:lang w:eastAsia="zh-CN"/>
        </w:rPr>
        <w:t>《</w:t>
      </w:r>
      <w:proofErr w:type="spellStart"/>
      <w:r>
        <w:t>九懷</w:t>
      </w:r>
      <w:proofErr w:type="spellEnd"/>
      <w:r>
        <w:rPr>
          <w:rFonts w:eastAsia="宋体" w:hint="eastAsia"/>
          <w:lang w:eastAsia="zh-CN"/>
        </w:rPr>
        <w:t>》</w:t>
      </w:r>
      <w:proofErr w:type="spellStart"/>
      <w:r>
        <w:t>文義，實與王</w:t>
      </w:r>
      <w:proofErr w:type="gramStart"/>
      <w:r>
        <w:t>注殊指</w:t>
      </w:r>
      <w:proofErr w:type="gramEnd"/>
      <w:r>
        <w:t>。其</w:t>
      </w:r>
      <w:proofErr w:type="spellEnd"/>
    </w:p>
    <w:p w14:paraId="007856F0" w14:textId="77777777" w:rsidR="00CC015B" w:rsidRDefault="00000000">
      <w:r>
        <w:t>曰：</w:t>
      </w:r>
      <w:r>
        <w:rPr>
          <w:rFonts w:eastAsia="宋体" w:hint="eastAsia"/>
          <w:lang w:eastAsia="zh-CN"/>
        </w:rPr>
        <w:t>“</w:t>
      </w:r>
      <w:proofErr w:type="spellStart"/>
      <w:r>
        <w:t>款冬而生兮，凋彼葉</w:t>
      </w:r>
      <w:proofErr w:type="gramStart"/>
      <w:r>
        <w:t>柯</w:t>
      </w:r>
      <w:proofErr w:type="gramEnd"/>
      <w:r>
        <w:t>；瓦礫進寶兮</w:t>
      </w:r>
      <w:proofErr w:type="spellEnd"/>
      <w:r>
        <w:t>/</w:t>
      </w:r>
      <w:r>
        <w:t>，</w:t>
      </w:r>
      <w:proofErr w:type="spellStart"/>
      <w:r>
        <w:t>捐棄隨和；鉛刀厲御兮，頓棄太阿</w:t>
      </w:r>
      <w:proofErr w:type="spellEnd"/>
      <w:r>
        <w:t>。</w:t>
      </w:r>
      <w:r>
        <w:rPr>
          <w:rFonts w:eastAsia="宋体" w:hint="eastAsia"/>
          <w:lang w:eastAsia="zh-CN"/>
        </w:rPr>
        <w:t>”</w:t>
      </w:r>
      <w:proofErr w:type="spellStart"/>
      <w:r>
        <w:t>總言小</w:t>
      </w:r>
      <w:proofErr w:type="spellEnd"/>
    </w:p>
    <w:p w14:paraId="23ABE538" w14:textId="77777777" w:rsidR="00CC015B" w:rsidRDefault="00000000">
      <w:pPr>
        <w:rPr>
          <w:rFonts w:eastAsia="宋体"/>
          <w:lang w:eastAsia="zh-CN"/>
        </w:rPr>
      </w:pPr>
      <w:proofErr w:type="spellStart"/>
      <w:r>
        <w:lastRenderedPageBreak/>
        <w:t>人道長，君子道消耳。款冬、瓦礫、鉛刀，以喻小人。葉柯、隨和、太阿，以喻君子</w:t>
      </w:r>
      <w:proofErr w:type="spellEnd"/>
      <w:r>
        <w:t>。</w:t>
      </w:r>
      <w:r>
        <w:rPr>
          <w:rFonts w:eastAsia="宋体" w:hint="eastAsia"/>
          <w:lang w:eastAsia="zh-CN"/>
        </w:rPr>
        <w:t>《</w:t>
      </w:r>
      <w:proofErr w:type="spellStart"/>
      <w:r>
        <w:t>七諫</w:t>
      </w:r>
      <w:proofErr w:type="spellEnd"/>
      <w:r>
        <w:rPr>
          <w:rFonts w:eastAsia="宋体" w:hint="eastAsia"/>
          <w:lang w:eastAsia="zh-CN"/>
        </w:rPr>
        <w:t>》</w:t>
      </w:r>
    </w:p>
    <w:p w14:paraId="14855962" w14:textId="77777777" w:rsidR="00CC015B" w:rsidRDefault="00000000">
      <w:r>
        <w:rPr>
          <w:lang w:eastAsia="zh-CN"/>
        </w:rPr>
        <w:t>云：</w:t>
      </w:r>
      <w:r>
        <w:rPr>
          <w:rFonts w:eastAsia="宋体" w:hint="eastAsia"/>
          <w:lang w:eastAsia="zh-CN"/>
        </w:rPr>
        <w:t>“</w:t>
      </w:r>
      <w:r>
        <w:rPr>
          <w:lang w:eastAsia="zh-CN"/>
        </w:rPr>
        <w:t>鉛刀進御兮，遥棄太阿。拔</w:t>
      </w:r>
      <w:proofErr w:type="gramStart"/>
      <w:r>
        <w:rPr>
          <w:lang w:eastAsia="zh-CN"/>
        </w:rPr>
        <w:t>搴玄芝兮</w:t>
      </w:r>
      <w:proofErr w:type="gramEnd"/>
      <w:r>
        <w:rPr>
          <w:lang w:eastAsia="zh-CN"/>
        </w:rPr>
        <w:t>，列</w:t>
      </w:r>
      <w:proofErr w:type="gramStart"/>
      <w:r>
        <w:rPr>
          <w:lang w:eastAsia="zh-CN"/>
        </w:rPr>
        <w:t>樹</w:t>
      </w:r>
      <w:proofErr w:type="gramEnd"/>
      <w:r>
        <w:rPr>
          <w:lang w:eastAsia="zh-CN"/>
        </w:rPr>
        <w:t>芋荷。</w:t>
      </w:r>
      <w:r>
        <w:rPr>
          <w:rFonts w:eastAsia="宋体" w:hint="eastAsia"/>
          <w:lang w:eastAsia="zh-CN"/>
        </w:rPr>
        <w:t>”</w:t>
      </w:r>
      <w:proofErr w:type="gramStart"/>
      <w:r>
        <w:rPr>
          <w:lang w:eastAsia="zh-CN"/>
        </w:rPr>
        <w:t>彼言玄芝</w:t>
      </w:r>
      <w:proofErr w:type="gramEnd"/>
      <w:r>
        <w:rPr>
          <w:lang w:eastAsia="zh-CN"/>
        </w:rPr>
        <w:t>，猶此言葉柯也。</w:t>
      </w:r>
      <w:proofErr w:type="spellStart"/>
      <w:r>
        <w:t>彼言</w:t>
      </w:r>
      <w:proofErr w:type="spellEnd"/>
    </w:p>
    <w:p w14:paraId="5AC2C0E1" w14:textId="77777777" w:rsidR="00CC015B" w:rsidRDefault="00000000">
      <w:proofErr w:type="spellStart"/>
      <w:r>
        <w:t>芋荷，猶此言款冬也。鉛刀、太阿，取譬正與此同。此言陰盛陽窮之時，款冬微物，乃得滋</w:t>
      </w:r>
      <w:proofErr w:type="spellEnd"/>
    </w:p>
    <w:p w14:paraId="7C6E69BD" w14:textId="77777777" w:rsidR="00CC015B" w:rsidRDefault="00000000">
      <w:proofErr w:type="spellStart"/>
      <w:r>
        <w:t>榮，其有名材柯葉茂美者，反凋零也。款冬而生，指款冬之草，不得以爲物叩盛陰。草之</w:t>
      </w:r>
      <w:proofErr w:type="spellEnd"/>
    </w:p>
    <w:p w14:paraId="32DB72B2" w14:textId="77777777" w:rsidR="00CC015B" w:rsidRDefault="00000000">
      <w:r>
        <w:t>名</w:t>
      </w:r>
      <w:r>
        <w:rPr>
          <w:rFonts w:eastAsia="宋体" w:hint="eastAsia"/>
          <w:lang w:eastAsia="zh-CN"/>
        </w:rPr>
        <w:t>“</w:t>
      </w:r>
      <w:proofErr w:type="spellStart"/>
      <w:r>
        <w:t>款冬</w:t>
      </w:r>
      <w:proofErr w:type="spellEnd"/>
      <w:r>
        <w:rPr>
          <w:rFonts w:eastAsia="宋体" w:hint="eastAsia"/>
          <w:lang w:eastAsia="zh-CN"/>
        </w:rPr>
        <w:t>”</w:t>
      </w:r>
      <w:r>
        <w:t>，</w:t>
      </w:r>
      <w:proofErr w:type="spellStart"/>
      <w:r>
        <w:t>其聲因</w:t>
      </w:r>
      <w:proofErr w:type="spellEnd"/>
      <w:r>
        <w:rPr>
          <w:rFonts w:eastAsia="宋体" w:hint="eastAsia"/>
          <w:lang w:eastAsia="zh-CN"/>
        </w:rPr>
        <w:t>“</w:t>
      </w:r>
      <w:proofErr w:type="spellStart"/>
      <w:r>
        <w:t>顆涷</w:t>
      </w:r>
      <w:proofErr w:type="spellEnd"/>
      <w:r>
        <w:rPr>
          <w:rFonts w:eastAsia="宋体" w:hint="eastAsia"/>
          <w:lang w:eastAsia="zh-CN"/>
        </w:rPr>
        <w:t>”</w:t>
      </w:r>
      <w:proofErr w:type="spellStart"/>
      <w:r>
        <w:t>而轉</w:t>
      </w:r>
      <w:proofErr w:type="spellEnd"/>
      <w:r>
        <w:t>，</w:t>
      </w:r>
      <w:r>
        <w:rPr>
          <w:rFonts w:eastAsia="宋体" w:hint="eastAsia"/>
          <w:lang w:eastAsia="zh-CN"/>
        </w:rPr>
        <w:t>《</w:t>
      </w:r>
      <w:proofErr w:type="spellStart"/>
      <w:r>
        <w:t>爾雅</w:t>
      </w:r>
      <w:proofErr w:type="spellEnd"/>
      <w:r>
        <w:rPr>
          <w:rFonts w:eastAsia="宋体" w:hint="eastAsia"/>
          <w:lang w:eastAsia="zh-CN"/>
        </w:rPr>
        <w:t>》</w:t>
      </w:r>
      <w:proofErr w:type="spellStart"/>
      <w:r>
        <w:t>R</w:t>
      </w:r>
      <w:proofErr w:type="gramStart"/>
      <w:r>
        <w:t>菟</w:t>
      </w:r>
      <w:proofErr w:type="gramEnd"/>
      <w:r>
        <w:t>奚、顆涷</w:t>
      </w:r>
      <w:proofErr w:type="spellEnd"/>
      <w:r>
        <w:rPr>
          <w:rFonts w:eastAsia="宋体" w:hint="eastAsia"/>
          <w:lang w:eastAsia="zh-CN"/>
        </w:rPr>
        <w:t>”</w:t>
      </w:r>
      <w:r>
        <w:t>，</w:t>
      </w:r>
      <w:proofErr w:type="spellStart"/>
      <w:r>
        <w:t>郭璞曰</w:t>
      </w:r>
      <w:proofErr w:type="spellEnd"/>
      <w:r>
        <w:t>：</w:t>
      </w:r>
      <w:r>
        <w:rPr>
          <w:rFonts w:eastAsia="宋体" w:hint="eastAsia"/>
          <w:lang w:eastAsia="zh-CN"/>
        </w:rPr>
        <w:t>“</w:t>
      </w:r>
      <w:proofErr w:type="spellStart"/>
      <w:r>
        <w:t>款冬也</w:t>
      </w:r>
      <w:proofErr w:type="spellEnd"/>
      <w:r>
        <w:t>。</w:t>
      </w:r>
      <w:r>
        <w:rPr>
          <w:rFonts w:eastAsia="宋体" w:hint="eastAsia"/>
          <w:lang w:eastAsia="zh-CN"/>
        </w:rPr>
        <w:t>”</w:t>
      </w:r>
      <w:proofErr w:type="spellStart"/>
      <w:r>
        <w:t>更不得因文生訓</w:t>
      </w:r>
      <w:proofErr w:type="spellEnd"/>
      <w:r>
        <w:t>。</w:t>
      </w:r>
      <w:proofErr w:type="gramStart"/>
      <w:r>
        <w:rPr>
          <w:rFonts w:eastAsia="宋体" w:hint="eastAsia"/>
          <w:lang w:eastAsia="zh-CN"/>
        </w:rPr>
        <w:t>《</w:t>
      </w:r>
      <w:proofErr w:type="spellStart"/>
      <w:proofErr w:type="gramEnd"/>
      <w:r>
        <w:t>爾雅</w:t>
      </w:r>
      <w:proofErr w:type="spellEnd"/>
      <w:r>
        <w:t>。</w:t>
      </w:r>
    </w:p>
    <w:p w14:paraId="27CBD408" w14:textId="77777777" w:rsidR="00CC015B" w:rsidRDefault="00000000">
      <w:proofErr w:type="spellStart"/>
      <w:r>
        <w:t>釋魚</w:t>
      </w:r>
      <w:proofErr w:type="spellEnd"/>
      <w:proofErr w:type="gramStart"/>
      <w:r>
        <w:rPr>
          <w:rFonts w:eastAsia="宋体" w:hint="eastAsia"/>
          <w:lang w:eastAsia="zh-CN"/>
        </w:rPr>
        <w:t>》</w:t>
      </w:r>
      <w:proofErr w:type="gramEnd"/>
      <w:r>
        <w:t>：</w:t>
      </w:r>
      <w:r>
        <w:rPr>
          <w:rFonts w:eastAsia="宋体" w:hint="eastAsia"/>
          <w:lang w:eastAsia="zh-CN"/>
        </w:rPr>
        <w:t>“</w:t>
      </w:r>
      <w:proofErr w:type="spellStart"/>
      <w:r>
        <w:t>科斗，活東</w:t>
      </w:r>
      <w:proofErr w:type="spellEnd"/>
      <w:r>
        <w:t>。</w:t>
      </w:r>
      <w:r>
        <w:rPr>
          <w:rFonts w:eastAsia="宋体" w:hint="eastAsia"/>
          <w:lang w:eastAsia="zh-CN"/>
        </w:rPr>
        <w:t>”</w:t>
      </w:r>
      <w:proofErr w:type="spellStart"/>
      <w:r>
        <w:t>舍人本作</w:t>
      </w:r>
      <w:proofErr w:type="spellEnd"/>
      <w:r>
        <w:rPr>
          <w:rFonts w:eastAsia="宋体" w:hint="eastAsia"/>
          <w:lang w:eastAsia="zh-CN"/>
        </w:rPr>
        <w:t>“</w:t>
      </w:r>
      <w:proofErr w:type="spellStart"/>
      <w:r>
        <w:t>顆東</w:t>
      </w:r>
      <w:proofErr w:type="spellEnd"/>
      <w:r>
        <w:rPr>
          <w:rFonts w:eastAsia="宋体" w:hint="eastAsia"/>
          <w:lang w:eastAsia="zh-CN"/>
        </w:rPr>
        <w:t>”</w:t>
      </w:r>
      <w:r>
        <w:t>。</w:t>
      </w:r>
      <w:proofErr w:type="spellStart"/>
      <w:r>
        <w:t>科斗非冬生之物，而亦名顆東，則謂取淩寒叩冰</w:t>
      </w:r>
      <w:proofErr w:type="spellEnd"/>
    </w:p>
    <w:p w14:paraId="519207AE" w14:textId="77777777" w:rsidR="00CC015B" w:rsidRDefault="00000000">
      <w:r>
        <w:rPr>
          <w:lang w:eastAsia="zh-CN"/>
        </w:rPr>
        <w:t>之意者謬矣。傅咸</w:t>
      </w:r>
      <w:r>
        <w:rPr>
          <w:rFonts w:eastAsia="宋体" w:hint="eastAsia"/>
          <w:lang w:eastAsia="zh-CN"/>
        </w:rPr>
        <w:t>《</w:t>
      </w:r>
      <w:r>
        <w:rPr>
          <w:lang w:eastAsia="zh-CN"/>
        </w:rPr>
        <w:t>款冬花賦</w:t>
      </w:r>
      <w:r>
        <w:rPr>
          <w:rFonts w:eastAsia="宋体" w:hint="eastAsia"/>
          <w:lang w:eastAsia="zh-CN"/>
        </w:rPr>
        <w:t>》</w:t>
      </w:r>
      <w:r>
        <w:rPr>
          <w:lang w:eastAsia="zh-CN"/>
        </w:rPr>
        <w:t>云：</w:t>
      </w:r>
      <w:r>
        <w:rPr>
          <w:rFonts w:eastAsia="宋体" w:hint="eastAsia"/>
          <w:lang w:eastAsia="zh-CN"/>
        </w:rPr>
        <w:t>“</w:t>
      </w:r>
      <w:r>
        <w:rPr>
          <w:lang w:eastAsia="zh-CN"/>
        </w:rPr>
        <w:t>維兹奇</w:t>
      </w:r>
      <w:proofErr w:type="gramStart"/>
      <w:r>
        <w:rPr>
          <w:lang w:eastAsia="zh-CN"/>
        </w:rPr>
        <w:t>卉</w:t>
      </w:r>
      <w:proofErr w:type="gramEnd"/>
      <w:r>
        <w:rPr>
          <w:lang w:eastAsia="zh-CN"/>
        </w:rPr>
        <w:t>，款冬而生。</w:t>
      </w:r>
      <w:r>
        <w:rPr>
          <w:rFonts w:eastAsia="宋体" w:hint="eastAsia"/>
          <w:lang w:eastAsia="zh-CN"/>
        </w:rPr>
        <w:t>”</w:t>
      </w:r>
      <w:proofErr w:type="spellStart"/>
      <w:proofErr w:type="gramStart"/>
      <w:r>
        <w:t>亦仍王注</w:t>
      </w:r>
      <w:proofErr w:type="gramEnd"/>
      <w:r>
        <w:t>之誤</w:t>
      </w:r>
      <w:proofErr w:type="spellEnd"/>
      <w:r>
        <w:t>。</w:t>
      </w:r>
    </w:p>
    <w:p w14:paraId="6A3D70B4" w14:textId="77777777" w:rsidR="00CC015B" w:rsidRDefault="00000000">
      <w:proofErr w:type="spellStart"/>
      <w:r>
        <w:t>行叩誠而不阿兮</w:t>
      </w:r>
      <w:proofErr w:type="spellEnd"/>
    </w:p>
    <w:p w14:paraId="5219A911" w14:textId="77777777" w:rsidR="00CC015B" w:rsidRDefault="00000000">
      <w:r>
        <w:rPr>
          <w:rFonts w:eastAsia="宋体" w:hint="eastAsia"/>
          <w:lang w:eastAsia="zh-CN"/>
        </w:rPr>
        <w:t>《</w:t>
      </w:r>
      <w:proofErr w:type="spellStart"/>
      <w:r>
        <w:t>九歎</w:t>
      </w:r>
      <w:proofErr w:type="spellEnd"/>
      <w:r>
        <w:rPr>
          <w:rFonts w:eastAsia="宋体" w:hint="eastAsia"/>
          <w:lang w:eastAsia="zh-CN"/>
        </w:rPr>
        <w:t>》</w:t>
      </w:r>
      <w:r>
        <w:t>：</w:t>
      </w:r>
      <w:r>
        <w:rPr>
          <w:rFonts w:eastAsia="宋体" w:hint="eastAsia"/>
          <w:lang w:eastAsia="zh-CN"/>
        </w:rPr>
        <w:t>“</w:t>
      </w:r>
      <w:proofErr w:type="spellStart"/>
      <w:r>
        <w:t>行叩誠而不阿兮，遂見排而逢讒</w:t>
      </w:r>
      <w:proofErr w:type="spellEnd"/>
      <w:r>
        <w:t>。</w:t>
      </w:r>
      <w:r>
        <w:rPr>
          <w:rFonts w:eastAsia="宋体" w:hint="eastAsia"/>
          <w:lang w:eastAsia="zh-CN"/>
        </w:rPr>
        <w:t>”</w:t>
      </w:r>
      <w:proofErr w:type="spellStart"/>
      <w:r>
        <w:t>王注曰</w:t>
      </w:r>
      <w:proofErr w:type="spellEnd"/>
      <w:r>
        <w:t>：</w:t>
      </w:r>
      <w:r>
        <w:rPr>
          <w:rFonts w:eastAsia="宋体" w:hint="eastAsia"/>
          <w:lang w:eastAsia="zh-CN"/>
        </w:rPr>
        <w:t>“</w:t>
      </w:r>
      <w:proofErr w:type="spellStart"/>
      <w:r>
        <w:t>叩，</w:t>
      </w:r>
      <w:proofErr w:type="gramStart"/>
      <w:r>
        <w:t>擊</w:t>
      </w:r>
      <w:proofErr w:type="gramEnd"/>
      <w:r>
        <w:t>也。言己心不容非，以</w:t>
      </w:r>
      <w:proofErr w:type="spellEnd"/>
    </w:p>
    <w:p w14:paraId="3D77DECC" w14:textId="77777777" w:rsidR="00CC015B" w:rsidRDefault="00000000">
      <w:pPr>
        <w:rPr>
          <w:lang w:eastAsia="zh-CN"/>
        </w:rPr>
      </w:pPr>
      <w:proofErr w:type="spellStart"/>
      <w:r>
        <w:t>好叩</w:t>
      </w:r>
      <w:proofErr w:type="gramStart"/>
      <w:r>
        <w:t>擊</w:t>
      </w:r>
      <w:proofErr w:type="gramEnd"/>
      <w:r>
        <w:t>人之過，故遂爲讒佞所排逐也</w:t>
      </w:r>
      <w:proofErr w:type="spellEnd"/>
      <w:r>
        <w:t>。</w:t>
      </w:r>
      <w:r>
        <w:rPr>
          <w:rFonts w:eastAsia="宋体" w:hint="eastAsia"/>
          <w:lang w:eastAsia="zh-CN"/>
        </w:rPr>
        <w:t>”</w:t>
      </w:r>
      <w:r>
        <w:rPr>
          <w:lang w:eastAsia="zh-CN"/>
        </w:rPr>
        <w:t>念孙案：王訓</w:t>
      </w:r>
      <w:r>
        <w:rPr>
          <w:rFonts w:eastAsia="宋体" w:hint="eastAsia"/>
          <w:lang w:eastAsia="zh-CN"/>
        </w:rPr>
        <w:t>“</w:t>
      </w:r>
      <w:r>
        <w:rPr>
          <w:lang w:eastAsia="zh-CN"/>
        </w:rPr>
        <w:t>叩</w:t>
      </w:r>
      <w:r>
        <w:rPr>
          <w:rFonts w:eastAsia="宋体" w:hint="eastAsia"/>
          <w:lang w:eastAsia="zh-CN"/>
        </w:rPr>
        <w:t>”</w:t>
      </w:r>
      <w:r>
        <w:rPr>
          <w:lang w:eastAsia="zh-CN"/>
        </w:rPr>
        <w:t>爲</w:t>
      </w:r>
      <w:r>
        <w:rPr>
          <w:rFonts w:eastAsia="宋体" w:hint="eastAsia"/>
          <w:lang w:eastAsia="zh-CN"/>
        </w:rPr>
        <w:t>“</w:t>
      </w:r>
      <w:r>
        <w:rPr>
          <w:lang w:eastAsia="zh-CN"/>
        </w:rPr>
        <w:t>擊</w:t>
      </w:r>
      <w:r>
        <w:rPr>
          <w:rFonts w:eastAsia="宋体" w:hint="eastAsia"/>
          <w:lang w:eastAsia="zh-CN"/>
        </w:rPr>
        <w:t>”</w:t>
      </w:r>
      <w:r>
        <w:rPr>
          <w:lang w:eastAsia="zh-CN"/>
        </w:rPr>
        <w:t>，則</w:t>
      </w:r>
      <w:r>
        <w:rPr>
          <w:rFonts w:eastAsia="宋体" w:hint="eastAsia"/>
          <w:lang w:eastAsia="zh-CN"/>
        </w:rPr>
        <w:t>“</w:t>
      </w:r>
      <w:r>
        <w:rPr>
          <w:lang w:eastAsia="zh-CN"/>
        </w:rPr>
        <w:t>叩誠</w:t>
      </w:r>
      <w:r>
        <w:rPr>
          <w:rFonts w:eastAsia="宋体" w:hint="eastAsia"/>
          <w:lang w:eastAsia="zh-CN"/>
        </w:rPr>
        <w:t>”</w:t>
      </w:r>
      <w:r>
        <w:rPr>
          <w:lang w:eastAsia="zh-CN"/>
        </w:rPr>
        <w:t>二字義不相</w:t>
      </w:r>
    </w:p>
    <w:p w14:paraId="3AAB07FC" w14:textId="77777777" w:rsidR="00CC015B" w:rsidRDefault="00000000">
      <w:pPr>
        <w:rPr>
          <w:lang w:eastAsia="zh-CN"/>
        </w:rPr>
      </w:pPr>
      <w:r>
        <w:rPr>
          <w:lang w:eastAsia="zh-CN"/>
        </w:rPr>
        <w:t>【第</w:t>
      </w:r>
      <w:r>
        <w:rPr>
          <w:lang w:eastAsia="zh-CN"/>
        </w:rPr>
        <w:t>265</w:t>
      </w:r>
      <w:r>
        <w:rPr>
          <w:lang w:eastAsia="zh-CN"/>
        </w:rPr>
        <w:t>页】</w:t>
      </w:r>
    </w:p>
    <w:p w14:paraId="4E5E1A26" w14:textId="77777777" w:rsidR="00CC015B" w:rsidRDefault="00000000">
      <w:pPr>
        <w:rPr>
          <w:lang w:eastAsia="zh-CN"/>
        </w:rPr>
      </w:pPr>
      <w:proofErr w:type="gramStart"/>
      <w:r>
        <w:rPr>
          <w:lang w:eastAsia="zh-CN"/>
        </w:rPr>
        <w:t>屬</w:t>
      </w:r>
      <w:proofErr w:type="gramEnd"/>
      <w:r>
        <w:rPr>
          <w:lang w:eastAsia="zh-CN"/>
        </w:rPr>
        <w:t>。今案：叩誠，猶言款誠。</w:t>
      </w:r>
      <w:r>
        <w:rPr>
          <w:rFonts w:eastAsia="宋体" w:hint="eastAsia"/>
          <w:lang w:eastAsia="zh-CN"/>
        </w:rPr>
        <w:t>《</w:t>
      </w:r>
      <w:r>
        <w:rPr>
          <w:lang w:eastAsia="zh-CN"/>
        </w:rPr>
        <w:t>廣雅</w:t>
      </w:r>
      <w:r>
        <w:rPr>
          <w:rFonts w:eastAsia="宋体" w:hint="eastAsia"/>
          <w:lang w:eastAsia="zh-CN"/>
        </w:rPr>
        <w:t>》</w:t>
      </w:r>
      <w:r>
        <w:rPr>
          <w:lang w:eastAsia="zh-CN"/>
        </w:rPr>
        <w:t>曰：</w:t>
      </w:r>
      <w:r>
        <w:rPr>
          <w:rFonts w:eastAsia="宋体" w:hint="eastAsia"/>
          <w:lang w:eastAsia="zh-CN"/>
        </w:rPr>
        <w:t>“</w:t>
      </w:r>
      <w:r>
        <w:rPr>
          <w:lang w:eastAsia="zh-CN"/>
        </w:rPr>
        <w:t>款，誠也。</w:t>
      </w:r>
      <w:r>
        <w:rPr>
          <w:rFonts w:eastAsia="宋体" w:hint="eastAsia"/>
          <w:lang w:eastAsia="zh-CN"/>
        </w:rPr>
        <w:t>”</w:t>
      </w:r>
      <w:r>
        <w:rPr>
          <w:lang w:eastAsia="zh-CN"/>
        </w:rPr>
        <w:t>款與叩</w:t>
      </w:r>
      <w:proofErr w:type="gramStart"/>
      <w:r>
        <w:rPr>
          <w:lang w:eastAsia="zh-CN"/>
        </w:rPr>
        <w:t>一</w:t>
      </w:r>
      <w:proofErr w:type="gramEnd"/>
      <w:r>
        <w:rPr>
          <w:lang w:eastAsia="zh-CN"/>
        </w:rPr>
        <w:t>聲之轉。</w:t>
      </w:r>
      <w:r>
        <w:rPr>
          <w:rFonts w:eastAsia="宋体" w:hint="eastAsia"/>
          <w:lang w:eastAsia="zh-CN"/>
        </w:rPr>
        <w:t>“</w:t>
      </w:r>
      <w:r>
        <w:rPr>
          <w:lang w:eastAsia="zh-CN"/>
        </w:rPr>
        <w:t>款誠</w:t>
      </w:r>
      <w:r>
        <w:rPr>
          <w:rFonts w:eastAsia="宋体" w:hint="eastAsia"/>
          <w:lang w:eastAsia="zh-CN"/>
        </w:rPr>
        <w:t>”</w:t>
      </w:r>
      <w:r>
        <w:rPr>
          <w:lang w:eastAsia="zh-CN"/>
        </w:rPr>
        <w:t>之爲</w:t>
      </w:r>
      <w:r>
        <w:rPr>
          <w:rFonts w:eastAsia="宋体" w:hint="eastAsia"/>
          <w:lang w:eastAsia="zh-CN"/>
        </w:rPr>
        <w:t>“</w:t>
      </w:r>
      <w:r>
        <w:rPr>
          <w:lang w:eastAsia="zh-CN"/>
        </w:rPr>
        <w:t>叩</w:t>
      </w:r>
    </w:p>
    <w:p w14:paraId="0B1E0836" w14:textId="77777777" w:rsidR="00CC015B" w:rsidRDefault="00000000">
      <w:r>
        <w:t>誠</w:t>
      </w:r>
      <w:proofErr w:type="gramStart"/>
      <w:r>
        <w:rPr>
          <w:rFonts w:eastAsia="宋体" w:hint="eastAsia"/>
          <w:lang w:eastAsia="zh-CN"/>
        </w:rPr>
        <w:t>”</w:t>
      </w:r>
      <w:proofErr w:type="gramEnd"/>
      <w:r>
        <w:t>，猶</w:t>
      </w:r>
      <w:r>
        <w:rPr>
          <w:rFonts w:eastAsia="宋体" w:hint="eastAsia"/>
          <w:lang w:eastAsia="zh-CN"/>
        </w:rPr>
        <w:t>“</w:t>
      </w:r>
      <w:proofErr w:type="spellStart"/>
      <w:r>
        <w:t>叩門</w:t>
      </w:r>
      <w:proofErr w:type="spellEnd"/>
      <w:r>
        <w:rPr>
          <w:rFonts w:eastAsia="宋体" w:hint="eastAsia"/>
          <w:lang w:eastAsia="zh-CN"/>
        </w:rPr>
        <w:t>”</w:t>
      </w:r>
      <w:proofErr w:type="spellStart"/>
      <w:r>
        <w:t>之爲</w:t>
      </w:r>
      <w:proofErr w:type="spellEnd"/>
      <w:r>
        <w:rPr>
          <w:rFonts w:eastAsia="宋体" w:hint="eastAsia"/>
          <w:lang w:eastAsia="zh-CN"/>
        </w:rPr>
        <w:t>“</w:t>
      </w:r>
      <w:proofErr w:type="spellStart"/>
      <w:r>
        <w:t>款門</w:t>
      </w:r>
      <w:proofErr w:type="spellEnd"/>
      <w:r>
        <w:rPr>
          <w:rFonts w:eastAsia="宋体" w:hint="eastAsia"/>
          <w:lang w:eastAsia="zh-CN"/>
        </w:rPr>
        <w:t>”</w:t>
      </w:r>
      <w:proofErr w:type="spellStart"/>
      <w:r>
        <w:t>也。重言之則曰</w:t>
      </w:r>
      <w:proofErr w:type="spellEnd"/>
      <w:r>
        <w:rPr>
          <w:rFonts w:eastAsia="宋体" w:hint="eastAsia"/>
          <w:lang w:eastAsia="zh-CN"/>
        </w:rPr>
        <w:t>“</w:t>
      </w:r>
      <w:proofErr w:type="spellStart"/>
      <w:r>
        <w:t>叩叩</w:t>
      </w:r>
      <w:proofErr w:type="spellEnd"/>
      <w:r>
        <w:rPr>
          <w:rFonts w:eastAsia="宋体" w:hint="eastAsia"/>
          <w:lang w:eastAsia="zh-CN"/>
        </w:rPr>
        <w:t>”</w:t>
      </w:r>
      <w:r>
        <w:t>。</w:t>
      </w:r>
      <w:proofErr w:type="spellStart"/>
      <w:r>
        <w:t>繁欽</w:t>
      </w:r>
      <w:proofErr w:type="spellEnd"/>
      <w:r>
        <w:rPr>
          <w:rFonts w:eastAsia="宋体" w:hint="eastAsia"/>
          <w:lang w:eastAsia="zh-CN"/>
        </w:rPr>
        <w:t>《</w:t>
      </w:r>
      <w:proofErr w:type="spellStart"/>
      <w:r>
        <w:t>定情詩</w:t>
      </w:r>
      <w:proofErr w:type="spellEnd"/>
      <w:r>
        <w:rPr>
          <w:rFonts w:eastAsia="宋体" w:hint="eastAsia"/>
          <w:lang w:eastAsia="zh-CN"/>
        </w:rPr>
        <w:t>》</w:t>
      </w:r>
      <w:r>
        <w:t>曰：</w:t>
      </w:r>
      <w:r>
        <w:rPr>
          <w:rFonts w:eastAsia="宋体" w:hint="eastAsia"/>
          <w:lang w:eastAsia="zh-CN"/>
        </w:rPr>
        <w:t>“</w:t>
      </w:r>
      <w:proofErr w:type="spellStart"/>
      <w:r>
        <w:t>何以致叩</w:t>
      </w:r>
      <w:proofErr w:type="gramStart"/>
      <w:r>
        <w:t>叩</w:t>
      </w:r>
      <w:proofErr w:type="gramEnd"/>
      <w:r>
        <w:t>，香</w:t>
      </w:r>
      <w:proofErr w:type="spellEnd"/>
    </w:p>
    <w:p w14:paraId="1A2DC262" w14:textId="77777777" w:rsidR="00CC015B" w:rsidRDefault="00000000">
      <w:proofErr w:type="spellStart"/>
      <w:r>
        <w:t>囊繫肘</w:t>
      </w:r>
      <w:proofErr w:type="gramStart"/>
      <w:r>
        <w:t>後</w:t>
      </w:r>
      <w:proofErr w:type="spellEnd"/>
      <w:proofErr w:type="gramEnd"/>
      <w:r>
        <w:t>。</w:t>
      </w:r>
      <w:r>
        <w:rPr>
          <w:rFonts w:eastAsia="宋体" w:hint="eastAsia"/>
          <w:lang w:eastAsia="zh-CN"/>
        </w:rPr>
        <w:t>”《</w:t>
      </w:r>
      <w:proofErr w:type="spellStart"/>
      <w:r>
        <w:t>廣雅</w:t>
      </w:r>
      <w:proofErr w:type="spellEnd"/>
      <w:r>
        <w:rPr>
          <w:rFonts w:eastAsia="宋体" w:hint="eastAsia"/>
          <w:lang w:eastAsia="zh-CN"/>
        </w:rPr>
        <w:t>》</w:t>
      </w:r>
      <w:r>
        <w:t>曰：</w:t>
      </w:r>
      <w:r>
        <w:rPr>
          <w:rFonts w:eastAsia="宋体" w:hint="eastAsia"/>
          <w:lang w:eastAsia="zh-CN"/>
        </w:rPr>
        <w:t>“</w:t>
      </w:r>
      <w:proofErr w:type="spellStart"/>
      <w:r>
        <w:t>叩</w:t>
      </w:r>
      <w:proofErr w:type="gramStart"/>
      <w:r>
        <w:t>叩</w:t>
      </w:r>
      <w:proofErr w:type="gramEnd"/>
      <w:r>
        <w:t>，誠也</w:t>
      </w:r>
      <w:proofErr w:type="spellEnd"/>
      <w:r>
        <w:t>。</w:t>
      </w:r>
      <w:r>
        <w:rPr>
          <w:rFonts w:eastAsia="宋体" w:hint="eastAsia"/>
          <w:lang w:eastAsia="zh-CN"/>
        </w:rPr>
        <w:t>”</w:t>
      </w:r>
      <w:proofErr w:type="spellStart"/>
      <w:r>
        <w:t>轉之則又爲</w:t>
      </w:r>
      <w:proofErr w:type="spellEnd"/>
      <w:r>
        <w:rPr>
          <w:rFonts w:eastAsia="宋体" w:hint="eastAsia"/>
          <w:lang w:eastAsia="zh-CN"/>
        </w:rPr>
        <w:t>“</w:t>
      </w:r>
      <w:proofErr w:type="spellStart"/>
      <w:r>
        <w:t>款款</w:t>
      </w:r>
      <w:proofErr w:type="spellEnd"/>
      <w:r>
        <w:rPr>
          <w:rFonts w:eastAsia="宋体" w:hint="eastAsia"/>
          <w:lang w:eastAsia="zh-CN"/>
        </w:rPr>
        <w:t>”</w:t>
      </w:r>
      <w:r>
        <w:t>矣</w:t>
      </w:r>
    </w:p>
    <w:p w14:paraId="6886D702" w14:textId="77777777" w:rsidR="00CC015B" w:rsidRDefault="00000000">
      <w:proofErr w:type="spellStart"/>
      <w:r>
        <w:t>巡陸夷之曲衍兮</w:t>
      </w:r>
      <w:proofErr w:type="spellEnd"/>
    </w:p>
    <w:p w14:paraId="17F3446A" w14:textId="77777777" w:rsidR="00CC015B" w:rsidRDefault="00000000">
      <w:r>
        <w:rPr>
          <w:rFonts w:eastAsia="宋体" w:hint="eastAsia"/>
          <w:lang w:eastAsia="zh-CN"/>
        </w:rPr>
        <w:t>“</w:t>
      </w:r>
      <w:proofErr w:type="spellStart"/>
      <w:r>
        <w:t>巡陸夷之曲衍兮</w:t>
      </w:r>
      <w:proofErr w:type="spellEnd"/>
      <w:r>
        <w:t>。</w:t>
      </w:r>
      <w:r>
        <w:rPr>
          <w:rFonts w:eastAsia="宋体" w:hint="eastAsia"/>
          <w:lang w:eastAsia="zh-CN"/>
        </w:rPr>
        <w:t>”</w:t>
      </w:r>
      <w:proofErr w:type="spellStart"/>
      <w:r>
        <w:t>王注曰</w:t>
      </w:r>
      <w:proofErr w:type="spellEnd"/>
      <w:r>
        <w:t>：</w:t>
      </w:r>
      <w:r>
        <w:rPr>
          <w:rFonts w:eastAsia="宋体" w:hint="eastAsia"/>
          <w:lang w:eastAsia="zh-CN"/>
        </w:rPr>
        <w:t>“</w:t>
      </w:r>
      <w:proofErr w:type="spellStart"/>
      <w:r>
        <w:t>大</w:t>
      </w:r>
      <w:proofErr w:type="gramStart"/>
      <w:r>
        <w:t>阜</w:t>
      </w:r>
      <w:proofErr w:type="gramEnd"/>
      <w:r>
        <w:t>曰陸。夷，平也。衍，澤也。言巡行陵陸，經歷曲</w:t>
      </w:r>
      <w:proofErr w:type="spellEnd"/>
    </w:p>
    <w:p w14:paraId="6A94646E" w14:textId="77777777" w:rsidR="00CC015B" w:rsidRDefault="00000000">
      <w:pPr>
        <w:rPr>
          <w:lang w:eastAsia="zh-CN"/>
        </w:rPr>
      </w:pPr>
      <w:proofErr w:type="gramStart"/>
      <w:r>
        <w:rPr>
          <w:lang w:eastAsia="zh-CN"/>
        </w:rPr>
        <w:t>澤</w:t>
      </w:r>
      <w:proofErr w:type="gramEnd"/>
      <w:r>
        <w:rPr>
          <w:lang w:eastAsia="zh-CN"/>
        </w:rPr>
        <w:t>之中。</w:t>
      </w:r>
      <w:r>
        <w:rPr>
          <w:rFonts w:eastAsia="宋体" w:hint="eastAsia"/>
          <w:lang w:eastAsia="zh-CN"/>
        </w:rPr>
        <w:t>”</w:t>
      </w:r>
      <w:r>
        <w:rPr>
          <w:lang w:eastAsia="zh-CN"/>
        </w:rPr>
        <w:t>念孫案</w:t>
      </w:r>
      <w:r>
        <w:rPr>
          <w:rFonts w:eastAsia="宋体" w:hint="eastAsia"/>
          <w:lang w:eastAsia="zh-CN"/>
        </w:rPr>
        <w:t>“</w:t>
      </w:r>
      <w:r>
        <w:rPr>
          <w:lang w:eastAsia="zh-CN"/>
        </w:rPr>
        <w:t>巡陸夷</w:t>
      </w:r>
      <w:r>
        <w:rPr>
          <w:rFonts w:eastAsia="宋体" w:hint="eastAsia"/>
          <w:lang w:eastAsia="zh-CN"/>
        </w:rPr>
        <w:t>”</w:t>
      </w:r>
      <w:r>
        <w:rPr>
          <w:lang w:eastAsia="zh-CN"/>
        </w:rPr>
        <w:t>及注内</w:t>
      </w:r>
      <w:r>
        <w:rPr>
          <w:rFonts w:eastAsia="宋体" w:hint="eastAsia"/>
          <w:lang w:eastAsia="zh-CN"/>
        </w:rPr>
        <w:t>“</w:t>
      </w:r>
      <w:r>
        <w:rPr>
          <w:lang w:eastAsia="zh-CN"/>
        </w:rPr>
        <w:t>大</w:t>
      </w:r>
      <w:proofErr w:type="gramStart"/>
      <w:r>
        <w:rPr>
          <w:lang w:eastAsia="zh-CN"/>
        </w:rPr>
        <w:t>阜</w:t>
      </w:r>
      <w:proofErr w:type="gramEnd"/>
      <w:r>
        <w:rPr>
          <w:lang w:eastAsia="zh-CN"/>
        </w:rPr>
        <w:t>曰陸</w:t>
      </w:r>
      <w:r>
        <w:rPr>
          <w:rFonts w:eastAsia="宋体" w:hint="eastAsia"/>
          <w:lang w:eastAsia="zh-CN"/>
        </w:rPr>
        <w:t>”</w:t>
      </w:r>
      <w:r>
        <w:rPr>
          <w:lang w:eastAsia="zh-CN"/>
        </w:rPr>
        <w:t>，</w:t>
      </w:r>
      <w:proofErr w:type="gramStart"/>
      <w:r>
        <w:rPr>
          <w:lang w:eastAsia="zh-CN"/>
        </w:rPr>
        <w:t>兩</w:t>
      </w:r>
      <w:proofErr w:type="gramEnd"/>
      <w:r>
        <w:rPr>
          <w:rFonts w:eastAsia="宋体" w:hint="eastAsia"/>
          <w:lang w:eastAsia="zh-CN"/>
        </w:rPr>
        <w:t>“</w:t>
      </w:r>
      <w:r>
        <w:rPr>
          <w:lang w:eastAsia="zh-CN"/>
        </w:rPr>
        <w:t>陸</w:t>
      </w:r>
      <w:r>
        <w:rPr>
          <w:rFonts w:eastAsia="宋体" w:hint="eastAsia"/>
          <w:lang w:eastAsia="zh-CN"/>
        </w:rPr>
        <w:t>”</w:t>
      </w:r>
      <w:r>
        <w:rPr>
          <w:lang w:eastAsia="zh-CN"/>
        </w:rPr>
        <w:t>字皆當作</w:t>
      </w:r>
      <w:r>
        <w:rPr>
          <w:rFonts w:eastAsia="宋体" w:hint="eastAsia"/>
          <w:lang w:eastAsia="zh-CN"/>
        </w:rPr>
        <w:t>“</w:t>
      </w:r>
      <w:r>
        <w:rPr>
          <w:lang w:eastAsia="zh-CN"/>
        </w:rPr>
        <w:t>陵</w:t>
      </w:r>
      <w:r>
        <w:rPr>
          <w:rFonts w:eastAsia="宋体" w:hint="eastAsia"/>
          <w:lang w:eastAsia="zh-CN"/>
        </w:rPr>
        <w:t>”</w:t>
      </w:r>
      <w:r>
        <w:rPr>
          <w:lang w:eastAsia="zh-CN"/>
        </w:rPr>
        <w:t>，義見</w:t>
      </w:r>
      <w:r>
        <w:rPr>
          <w:rFonts w:eastAsia="宋体" w:hint="eastAsia"/>
          <w:lang w:eastAsia="zh-CN"/>
        </w:rPr>
        <w:t>《</w:t>
      </w:r>
      <w:r>
        <w:rPr>
          <w:lang w:eastAsia="zh-CN"/>
        </w:rPr>
        <w:t>爾雅</w:t>
      </w:r>
      <w:r>
        <w:rPr>
          <w:rFonts w:eastAsia="宋体" w:hint="eastAsia"/>
          <w:lang w:eastAsia="zh-CN"/>
        </w:rPr>
        <w:t>》</w:t>
      </w:r>
      <w:r>
        <w:rPr>
          <w:lang w:eastAsia="zh-CN"/>
        </w:rPr>
        <w:t>，此因</w:t>
      </w:r>
    </w:p>
    <w:p w14:paraId="59DDCC91" w14:textId="77777777" w:rsidR="00CC015B" w:rsidRDefault="00000000">
      <w:pPr>
        <w:rPr>
          <w:lang w:eastAsia="zh-CN"/>
        </w:rPr>
      </w:pPr>
      <w:r>
        <w:rPr>
          <w:lang w:eastAsia="zh-CN"/>
        </w:rPr>
        <w:lastRenderedPageBreak/>
        <w:t>陵、陸字相似，</w:t>
      </w:r>
      <w:proofErr w:type="gramStart"/>
      <w:r>
        <w:rPr>
          <w:lang w:eastAsia="zh-CN"/>
        </w:rPr>
        <w:t>又涉注内</w:t>
      </w:r>
      <w:proofErr w:type="gramEnd"/>
      <w:r>
        <w:rPr>
          <w:rFonts w:eastAsia="宋体" w:hint="eastAsia"/>
          <w:lang w:eastAsia="zh-CN"/>
        </w:rPr>
        <w:t>“</w:t>
      </w:r>
      <w:r>
        <w:rPr>
          <w:lang w:eastAsia="zh-CN"/>
        </w:rPr>
        <w:t>陸</w:t>
      </w:r>
      <w:r>
        <w:rPr>
          <w:rFonts w:eastAsia="宋体" w:hint="eastAsia"/>
          <w:lang w:eastAsia="zh-CN"/>
        </w:rPr>
        <w:t>”</w:t>
      </w:r>
      <w:r>
        <w:rPr>
          <w:lang w:eastAsia="zh-CN"/>
        </w:rPr>
        <w:t>字而誤。又案：陵夷者，漸平之稱。陵夷二字，上下同義，不可分訓</w:t>
      </w:r>
    </w:p>
    <w:p w14:paraId="2CFDB324" w14:textId="77777777" w:rsidR="00CC015B" w:rsidRDefault="00000000">
      <w:proofErr w:type="spellStart"/>
      <w:r>
        <w:t>説見</w:t>
      </w:r>
      <w:proofErr w:type="spellEnd"/>
      <w:r>
        <w:rPr>
          <w:rFonts w:eastAsia="宋体" w:hint="eastAsia"/>
          <w:lang w:eastAsia="zh-CN"/>
        </w:rPr>
        <w:t>《</w:t>
      </w:r>
      <w:proofErr w:type="spellStart"/>
      <w:r>
        <w:t>漢書</w:t>
      </w:r>
      <w:proofErr w:type="spellEnd"/>
      <w:r>
        <w:rPr>
          <w:rFonts w:eastAsia="宋体" w:hint="eastAsia"/>
          <w:lang w:eastAsia="zh-CN"/>
        </w:rPr>
        <w:t>》“</w:t>
      </w:r>
      <w:proofErr w:type="spellStart"/>
      <w:r>
        <w:t>連語</w:t>
      </w:r>
      <w:proofErr w:type="spellEnd"/>
      <w:r>
        <w:rPr>
          <w:rFonts w:eastAsia="宋体" w:hint="eastAsia"/>
          <w:lang w:eastAsia="zh-CN"/>
        </w:rPr>
        <w:t>”</w:t>
      </w:r>
      <w:proofErr w:type="spellStart"/>
      <w:r>
        <w:t>下</w:t>
      </w:r>
      <w:r>
        <w:t>“u</w:t>
      </w:r>
      <w:proofErr w:type="spellEnd"/>
      <w:r>
        <w:t>。</w:t>
      </w:r>
    </w:p>
    <w:p w14:paraId="1BCE251A" w14:textId="77777777" w:rsidR="00CC015B" w:rsidRDefault="00000000">
      <w:proofErr w:type="spellStart"/>
      <w:r>
        <w:t>下平曰衍。見</w:t>
      </w:r>
      <w:proofErr w:type="spellEnd"/>
      <w:r>
        <w:rPr>
          <w:rFonts w:eastAsia="宋体" w:hint="eastAsia"/>
          <w:lang w:eastAsia="zh-CN"/>
        </w:rPr>
        <w:t>《</w:t>
      </w:r>
      <w:proofErr w:type="spellStart"/>
      <w:r>
        <w:t>釋名</w:t>
      </w:r>
      <w:proofErr w:type="spellEnd"/>
      <w:r>
        <w:rPr>
          <w:rFonts w:eastAsia="宋体" w:hint="eastAsia"/>
          <w:lang w:eastAsia="zh-CN"/>
        </w:rPr>
        <w:t>》</w:t>
      </w:r>
      <w:r>
        <w:t>及</w:t>
      </w:r>
      <w:r>
        <w:rPr>
          <w:rFonts w:eastAsia="宋体" w:hint="eastAsia"/>
          <w:lang w:eastAsia="zh-CN"/>
        </w:rPr>
        <w:t>《</w:t>
      </w:r>
      <w:proofErr w:type="spellStart"/>
      <w:r>
        <w:t>周官</w:t>
      </w:r>
      <w:proofErr w:type="spellEnd"/>
      <w:r>
        <w:rPr>
          <w:rFonts w:eastAsia="宋体" w:hint="eastAsia"/>
          <w:lang w:eastAsia="zh-CN"/>
        </w:rPr>
        <w:t>》</w:t>
      </w:r>
      <w:r>
        <w:t>、</w:t>
      </w:r>
      <w:r>
        <w:rPr>
          <w:rFonts w:eastAsia="宋体" w:hint="eastAsia"/>
          <w:lang w:eastAsia="zh-CN"/>
        </w:rPr>
        <w:t>《</w:t>
      </w:r>
      <w:proofErr w:type="spellStart"/>
      <w:r>
        <w:t>左傳</w:t>
      </w:r>
      <w:proofErr w:type="spellEnd"/>
      <w:r>
        <w:rPr>
          <w:rFonts w:eastAsia="宋体" w:hint="eastAsia"/>
          <w:lang w:eastAsia="zh-CN"/>
        </w:rPr>
        <w:t>》</w:t>
      </w:r>
      <w:r>
        <w:t>、</w:t>
      </w:r>
      <w:r>
        <w:rPr>
          <w:rFonts w:eastAsia="宋体" w:hint="eastAsia"/>
          <w:lang w:eastAsia="zh-CN"/>
        </w:rPr>
        <w:t>《</w:t>
      </w:r>
      <w:proofErr w:type="spellStart"/>
      <w:r>
        <w:t>國語</w:t>
      </w:r>
      <w:proofErr w:type="spellEnd"/>
      <w:r>
        <w:rPr>
          <w:rFonts w:eastAsia="宋体" w:hint="eastAsia"/>
          <w:lang w:eastAsia="zh-CN"/>
        </w:rPr>
        <w:t>》</w:t>
      </w:r>
      <w:proofErr w:type="spellStart"/>
      <w:r>
        <w:t>注。陵夷，即曲衍之貌。王以</w:t>
      </w:r>
      <w:proofErr w:type="spellEnd"/>
    </w:p>
    <w:p w14:paraId="4E7212B0" w14:textId="77777777" w:rsidR="00CC015B" w:rsidRDefault="00000000">
      <w:r>
        <w:rPr>
          <w:rFonts w:eastAsia="宋体" w:hint="eastAsia"/>
          <w:lang w:eastAsia="zh-CN"/>
        </w:rPr>
        <w:t>“</w:t>
      </w:r>
      <w:r>
        <w:t>陵</w:t>
      </w:r>
      <w:r>
        <w:rPr>
          <w:rFonts w:eastAsia="宋体" w:hint="eastAsia"/>
          <w:lang w:eastAsia="zh-CN"/>
        </w:rPr>
        <w:t>”</w:t>
      </w:r>
      <w:r>
        <w:t>爲</w:t>
      </w:r>
      <w:r>
        <w:rPr>
          <w:rFonts w:eastAsia="宋体" w:hint="eastAsia"/>
          <w:lang w:eastAsia="zh-CN"/>
        </w:rPr>
        <w:t>“</w:t>
      </w:r>
      <w:proofErr w:type="spellStart"/>
      <w:r>
        <w:t>大阜</w:t>
      </w:r>
      <w:proofErr w:type="spellEnd"/>
      <w:r>
        <w:rPr>
          <w:rFonts w:eastAsia="宋体" w:hint="eastAsia"/>
          <w:lang w:eastAsia="zh-CN"/>
        </w:rPr>
        <w:t>”</w:t>
      </w:r>
      <w:r>
        <w:t>，</w:t>
      </w:r>
      <w:r>
        <w:rPr>
          <w:rFonts w:eastAsia="宋体" w:hint="eastAsia"/>
          <w:lang w:eastAsia="zh-CN"/>
        </w:rPr>
        <w:t>“</w:t>
      </w:r>
      <w:r>
        <w:t>衍</w:t>
      </w:r>
      <w:r>
        <w:rPr>
          <w:rFonts w:eastAsia="宋体" w:hint="eastAsia"/>
          <w:lang w:eastAsia="zh-CN"/>
        </w:rPr>
        <w:t>”</w:t>
      </w:r>
      <w:r>
        <w:t>爲</w:t>
      </w:r>
      <w:r>
        <w:rPr>
          <w:rFonts w:eastAsia="宋体" w:hint="eastAsia"/>
          <w:lang w:eastAsia="zh-CN"/>
        </w:rPr>
        <w:t>“</w:t>
      </w:r>
      <w:r>
        <w:t>澤</w:t>
      </w:r>
      <w:r>
        <w:rPr>
          <w:rFonts w:eastAsia="宋体" w:hint="eastAsia"/>
          <w:lang w:eastAsia="zh-CN"/>
        </w:rPr>
        <w:t>”</w:t>
      </w:r>
      <w:r>
        <w:t>，</w:t>
      </w:r>
      <w:proofErr w:type="spellStart"/>
      <w:r>
        <w:t>皆失之</w:t>
      </w:r>
      <w:proofErr w:type="spellEnd"/>
      <w:r>
        <w:t>。</w:t>
      </w:r>
    </w:p>
    <w:p w14:paraId="0943C547" w14:textId="77777777" w:rsidR="00CC015B" w:rsidRDefault="00000000">
      <w:proofErr w:type="spellStart"/>
      <w:r>
        <w:t>律魁放乎山閒</w:t>
      </w:r>
      <w:proofErr w:type="spellEnd"/>
    </w:p>
    <w:p w14:paraId="07F3F862" w14:textId="77777777" w:rsidR="00CC015B" w:rsidRDefault="00000000">
      <w:r>
        <w:rPr>
          <w:rFonts w:eastAsia="宋体" w:hint="eastAsia"/>
          <w:lang w:eastAsia="zh-CN"/>
        </w:rPr>
        <w:t>“</w:t>
      </w:r>
      <w:proofErr w:type="spellStart"/>
      <w:proofErr w:type="gramStart"/>
      <w:r>
        <w:t>偓</w:t>
      </w:r>
      <w:proofErr w:type="gramEnd"/>
      <w:r>
        <w:t>促談於廊廟兮，律魁放乎山閒</w:t>
      </w:r>
      <w:proofErr w:type="spellEnd"/>
      <w:r>
        <w:t>。</w:t>
      </w:r>
      <w:r>
        <w:rPr>
          <w:rFonts w:eastAsia="宋体" w:hint="eastAsia"/>
          <w:lang w:eastAsia="zh-CN"/>
        </w:rPr>
        <w:t>”</w:t>
      </w:r>
      <w:proofErr w:type="spellStart"/>
      <w:r>
        <w:t>王注曰</w:t>
      </w:r>
      <w:proofErr w:type="spellEnd"/>
      <w:r>
        <w:rPr>
          <w:rFonts w:eastAsia="宋体" w:hint="eastAsia"/>
          <w:lang w:eastAsia="zh-CN"/>
        </w:rPr>
        <w:t>“</w:t>
      </w:r>
      <w:proofErr w:type="spellStart"/>
      <w:proofErr w:type="gramStart"/>
      <w:r>
        <w:t>偓</w:t>
      </w:r>
      <w:proofErr w:type="gramEnd"/>
      <w:r>
        <w:t>促，拘愚之貌。律，法也。魁，大也</w:t>
      </w:r>
      <w:proofErr w:type="spellEnd"/>
    </w:p>
    <w:p w14:paraId="358C74EF" w14:textId="77777777" w:rsidR="00CC015B" w:rsidRDefault="00000000">
      <w:proofErr w:type="spellStart"/>
      <w:r>
        <w:t>言</w:t>
      </w:r>
      <w:proofErr w:type="gramStart"/>
      <w:r>
        <w:t>拘</w:t>
      </w:r>
      <w:proofErr w:type="gramEnd"/>
      <w:r>
        <w:t>愚蔽闇之人，反談論廊廟之中；明</w:t>
      </w:r>
      <w:proofErr w:type="gramStart"/>
      <w:r>
        <w:t>於</w:t>
      </w:r>
      <w:proofErr w:type="gramEnd"/>
      <w:r>
        <w:t>大法賢智之士，棄在山閒而不見用也</w:t>
      </w:r>
      <w:proofErr w:type="spellEnd"/>
      <w:r>
        <w:t>。</w:t>
      </w:r>
      <w:r>
        <w:rPr>
          <w:rFonts w:eastAsia="宋体" w:hint="eastAsia"/>
          <w:lang w:eastAsia="zh-CN"/>
        </w:rPr>
        <w:t>”</w:t>
      </w:r>
      <w:proofErr w:type="spellStart"/>
      <w:r>
        <w:t>念孫</w:t>
      </w:r>
      <w:proofErr w:type="spellEnd"/>
    </w:p>
    <w:p w14:paraId="686ECA8A" w14:textId="77777777" w:rsidR="00CC015B" w:rsidRDefault="00000000">
      <w:proofErr w:type="spellStart"/>
      <w:r>
        <w:t>案：王以</w:t>
      </w:r>
      <w:proofErr w:type="spellEnd"/>
      <w:r>
        <w:rPr>
          <w:rFonts w:eastAsia="宋体" w:hint="eastAsia"/>
          <w:lang w:eastAsia="zh-CN"/>
        </w:rPr>
        <w:t>“</w:t>
      </w:r>
      <w:r>
        <w:t>律</w:t>
      </w:r>
      <w:r>
        <w:rPr>
          <w:rFonts w:eastAsia="宋体" w:hint="eastAsia"/>
          <w:lang w:eastAsia="zh-CN"/>
        </w:rPr>
        <w:t>”</w:t>
      </w:r>
      <w:r>
        <w:t>爲</w:t>
      </w:r>
      <w:r>
        <w:rPr>
          <w:rFonts w:eastAsia="宋体" w:hint="eastAsia"/>
          <w:lang w:eastAsia="zh-CN"/>
        </w:rPr>
        <w:t>“</w:t>
      </w:r>
      <w:r>
        <w:t>法</w:t>
      </w:r>
      <w:r>
        <w:rPr>
          <w:rFonts w:eastAsia="宋体" w:hint="eastAsia"/>
          <w:lang w:eastAsia="zh-CN"/>
        </w:rPr>
        <w:t>”</w:t>
      </w:r>
      <w:r>
        <w:t>，</w:t>
      </w:r>
      <w:r>
        <w:rPr>
          <w:rFonts w:eastAsia="宋体" w:hint="eastAsia"/>
          <w:lang w:eastAsia="zh-CN"/>
        </w:rPr>
        <w:t>“</w:t>
      </w:r>
      <w:r>
        <w:t>魁</w:t>
      </w:r>
      <w:r>
        <w:rPr>
          <w:rFonts w:eastAsia="宋体" w:hint="eastAsia"/>
          <w:lang w:eastAsia="zh-CN"/>
        </w:rPr>
        <w:t>”</w:t>
      </w:r>
      <w:r>
        <w:t>爲</w:t>
      </w:r>
      <w:r>
        <w:rPr>
          <w:rFonts w:eastAsia="宋体" w:hint="eastAsia"/>
          <w:lang w:eastAsia="zh-CN"/>
        </w:rPr>
        <w:t>“</w:t>
      </w:r>
      <w:r>
        <w:t>大</w:t>
      </w:r>
      <w:r>
        <w:rPr>
          <w:rFonts w:eastAsia="宋体" w:hint="eastAsia"/>
          <w:lang w:eastAsia="zh-CN"/>
        </w:rPr>
        <w:t>”</w:t>
      </w:r>
      <w:r>
        <w:t>，</w:t>
      </w:r>
      <w:proofErr w:type="spellStart"/>
      <w:r>
        <w:t>又云</w:t>
      </w:r>
      <w:proofErr w:type="spellEnd"/>
      <w:r>
        <w:rPr>
          <w:rFonts w:eastAsia="宋体" w:hint="eastAsia"/>
          <w:lang w:eastAsia="zh-CN"/>
        </w:rPr>
        <w:t>“</w:t>
      </w:r>
      <w:proofErr w:type="spellStart"/>
      <w:r>
        <w:t>明</w:t>
      </w:r>
      <w:proofErr w:type="gramStart"/>
      <w:r>
        <w:t>於</w:t>
      </w:r>
      <w:proofErr w:type="gramEnd"/>
      <w:r>
        <w:t>大法賢智之士</w:t>
      </w:r>
      <w:proofErr w:type="spellEnd"/>
      <w:r>
        <w:rPr>
          <w:rFonts w:eastAsia="宋体" w:hint="eastAsia"/>
          <w:lang w:eastAsia="zh-CN"/>
        </w:rPr>
        <w:t>”</w:t>
      </w:r>
      <w:r>
        <w:t>，</w:t>
      </w:r>
      <w:proofErr w:type="spellStart"/>
      <w:r>
        <w:t>殆失之迂矣。今案：律</w:t>
      </w:r>
      <w:proofErr w:type="spellEnd"/>
    </w:p>
    <w:p w14:paraId="7D5D088A" w14:textId="77777777" w:rsidR="00CC015B" w:rsidRDefault="00000000">
      <w:proofErr w:type="spellStart"/>
      <w:r>
        <w:t>魁，猶魁壘也</w:t>
      </w:r>
      <w:proofErr w:type="spellEnd"/>
    </w:p>
    <w:p w14:paraId="751D925C" w14:textId="77777777" w:rsidR="00CC015B" w:rsidRDefault="00000000">
      <w:r>
        <w:t>。</w:t>
      </w:r>
      <w:proofErr w:type="spellStart"/>
      <w:r>
        <w:t>壘、律聲相近</w:t>
      </w:r>
      <w:proofErr w:type="spellEnd"/>
      <w:r>
        <w:t>。</w:t>
      </w:r>
      <w:r>
        <w:rPr>
          <w:rFonts w:eastAsia="宋体" w:hint="eastAsia"/>
          <w:lang w:eastAsia="zh-CN"/>
        </w:rPr>
        <w:t>《</w:t>
      </w:r>
      <w:proofErr w:type="spellStart"/>
      <w:r>
        <w:t>漢書。司馬相如傳</w:t>
      </w:r>
      <w:proofErr w:type="spellEnd"/>
      <w:r>
        <w:rPr>
          <w:rFonts w:eastAsia="宋体" w:hint="eastAsia"/>
          <w:lang w:eastAsia="zh-CN"/>
        </w:rPr>
        <w:t>》</w:t>
      </w:r>
      <w:proofErr w:type="gramStart"/>
      <w:r>
        <w:t>：</w:t>
      </w:r>
      <w:r>
        <w:rPr>
          <w:rFonts w:eastAsia="宋体" w:hint="eastAsia"/>
          <w:lang w:eastAsia="zh-CN"/>
        </w:rPr>
        <w:t>“</w:t>
      </w:r>
      <w:proofErr w:type="spellStart"/>
      <w:proofErr w:type="gramEnd"/>
      <w:r>
        <w:t>隱轔鬱壘</w:t>
      </w:r>
      <w:proofErr w:type="spellEnd"/>
      <w:r>
        <w:t>。</w:t>
      </w:r>
      <w:r>
        <w:rPr>
          <w:rFonts w:eastAsia="宋体" w:hint="eastAsia"/>
          <w:lang w:eastAsia="zh-CN"/>
        </w:rPr>
        <w:t>”</w:t>
      </w:r>
      <w:proofErr w:type="spellStart"/>
      <w:r>
        <w:t>師古曰</w:t>
      </w:r>
      <w:proofErr w:type="spellEnd"/>
      <w:r>
        <w:t>：</w:t>
      </w:r>
      <w:r>
        <w:rPr>
          <w:rFonts w:eastAsia="宋体" w:hint="eastAsia"/>
          <w:lang w:eastAsia="zh-CN"/>
        </w:rPr>
        <w:t>“</w:t>
      </w:r>
      <w:proofErr w:type="spellStart"/>
      <w:r>
        <w:t>壘，音律</w:t>
      </w:r>
      <w:proofErr w:type="spellEnd"/>
      <w:r>
        <w:t>。</w:t>
      </w:r>
      <w:r>
        <w:rPr>
          <w:rFonts w:eastAsia="宋体" w:hint="eastAsia"/>
          <w:lang w:eastAsia="zh-CN"/>
        </w:rPr>
        <w:t>”《</w:t>
      </w:r>
      <w:proofErr w:type="spellStart"/>
      <w:r>
        <w:t>路史。餘論</w:t>
      </w:r>
      <w:proofErr w:type="spellEnd"/>
      <w:r>
        <w:rPr>
          <w:rFonts w:eastAsia="宋体" w:hint="eastAsia"/>
          <w:lang w:eastAsia="zh-CN"/>
        </w:rPr>
        <w:t>》</w:t>
      </w:r>
      <w:r>
        <w:t>曰：</w:t>
      </w:r>
      <w:r>
        <w:rPr>
          <w:rFonts w:eastAsia="宋体" w:hint="eastAsia"/>
          <w:lang w:eastAsia="zh-CN"/>
        </w:rPr>
        <w:t>“《</w:t>
      </w:r>
      <w:proofErr w:type="spellStart"/>
      <w:r>
        <w:t>山海</w:t>
      </w:r>
      <w:proofErr w:type="spellEnd"/>
    </w:p>
    <w:p w14:paraId="0A84D9EC" w14:textId="77777777" w:rsidR="00CC015B" w:rsidRDefault="00000000">
      <w:r>
        <w:t>經</w:t>
      </w:r>
      <w:proofErr w:type="gramStart"/>
      <w:r>
        <w:rPr>
          <w:rFonts w:eastAsia="宋体" w:hint="eastAsia"/>
          <w:lang w:eastAsia="zh-CN"/>
        </w:rPr>
        <w:t>》</w:t>
      </w:r>
      <w:proofErr w:type="spellStart"/>
      <w:proofErr w:type="gramEnd"/>
      <w:r>
        <w:t>云：神荼、鬱</w:t>
      </w:r>
      <w:proofErr w:type="gramStart"/>
      <w:r>
        <w:t>壘</w:t>
      </w:r>
      <w:proofErr w:type="gramEnd"/>
      <w:r>
        <w:t>二神人，主執惡害之鬼</w:t>
      </w:r>
      <w:proofErr w:type="spellEnd"/>
      <w:r>
        <w:t>。</w:t>
      </w:r>
      <w:r>
        <w:rPr>
          <w:rFonts w:eastAsia="宋体" w:hint="eastAsia"/>
          <w:lang w:eastAsia="zh-CN"/>
        </w:rPr>
        <w:t>”《</w:t>
      </w:r>
      <w:proofErr w:type="spellStart"/>
      <w:r>
        <w:t>風俗通</w:t>
      </w:r>
      <w:proofErr w:type="spellEnd"/>
      <w:r>
        <w:rPr>
          <w:rFonts w:eastAsia="宋体" w:hint="eastAsia"/>
          <w:lang w:eastAsia="zh-CN"/>
        </w:rPr>
        <w:t>》</w:t>
      </w:r>
      <w:r>
        <w:t>作</w:t>
      </w:r>
      <w:r>
        <w:rPr>
          <w:rFonts w:eastAsia="宋体" w:hint="eastAsia"/>
          <w:lang w:eastAsia="zh-CN"/>
        </w:rPr>
        <w:t>“</w:t>
      </w:r>
      <w:proofErr w:type="spellStart"/>
      <w:r>
        <w:t>鬱律</w:t>
      </w:r>
      <w:proofErr w:type="spellEnd"/>
      <w:r>
        <w:rPr>
          <w:rFonts w:eastAsia="宋体" w:hint="eastAsia"/>
          <w:lang w:eastAsia="zh-CN"/>
        </w:rPr>
        <w:t>”</w:t>
      </w:r>
      <w:r>
        <w:t>。</w:t>
      </w:r>
      <w:proofErr w:type="spellStart"/>
      <w:r>
        <w:t>案：今本</w:t>
      </w:r>
      <w:proofErr w:type="spellEnd"/>
      <w:r>
        <w:rPr>
          <w:rFonts w:eastAsia="宋体" w:hint="eastAsia"/>
          <w:lang w:eastAsia="zh-CN"/>
        </w:rPr>
        <w:t>《</w:t>
      </w:r>
      <w:proofErr w:type="spellStart"/>
      <w:r>
        <w:t>風俗通</w:t>
      </w:r>
      <w:proofErr w:type="spellEnd"/>
      <w:r>
        <w:rPr>
          <w:rFonts w:eastAsia="宋体" w:hint="eastAsia"/>
          <w:lang w:eastAsia="zh-CN"/>
        </w:rPr>
        <w:t>》</w:t>
      </w:r>
      <w:proofErr w:type="spellStart"/>
      <w:r>
        <w:t>仍作</w:t>
      </w:r>
      <w:proofErr w:type="spellEnd"/>
      <w:r>
        <w:rPr>
          <w:rFonts w:eastAsia="宋体" w:hint="eastAsia"/>
          <w:lang w:eastAsia="zh-CN"/>
        </w:rPr>
        <w:t>“</w:t>
      </w:r>
      <w:proofErr w:type="spellStart"/>
      <w:r>
        <w:t>鬱壘</w:t>
      </w:r>
      <w:proofErr w:type="spellEnd"/>
      <w:r>
        <w:rPr>
          <w:rFonts w:eastAsia="宋体" w:hint="eastAsia"/>
          <w:lang w:eastAsia="zh-CN"/>
        </w:rPr>
        <w:t>”</w:t>
      </w:r>
      <w:r>
        <w:t>，</w:t>
      </w:r>
      <w:proofErr w:type="spellStart"/>
      <w:r>
        <w:t>蓋</w:t>
      </w:r>
      <w:proofErr w:type="gramStart"/>
      <w:r>
        <w:t>後</w:t>
      </w:r>
      <w:proofErr w:type="gramEnd"/>
      <w:r>
        <w:t>人不通古音而改</w:t>
      </w:r>
      <w:proofErr w:type="spellEnd"/>
    </w:p>
    <w:p w14:paraId="25A8E803" w14:textId="77777777" w:rsidR="00CC015B" w:rsidRDefault="00000000">
      <w:pPr>
        <w:rPr>
          <w:lang w:eastAsia="zh-CN"/>
        </w:rPr>
      </w:pPr>
      <w:r>
        <w:rPr>
          <w:lang w:eastAsia="zh-CN"/>
        </w:rPr>
        <w:t>【第</w:t>
      </w:r>
      <w:r>
        <w:rPr>
          <w:lang w:eastAsia="zh-CN"/>
        </w:rPr>
        <w:t>266</w:t>
      </w:r>
      <w:r>
        <w:rPr>
          <w:lang w:eastAsia="zh-CN"/>
        </w:rPr>
        <w:t>页】</w:t>
      </w:r>
    </w:p>
    <w:p w14:paraId="5BD9742F" w14:textId="77777777" w:rsidR="00CC015B" w:rsidRDefault="00000000">
      <w:pPr>
        <w:rPr>
          <w:lang w:eastAsia="zh-CN"/>
        </w:rPr>
      </w:pPr>
      <w:r>
        <w:rPr>
          <w:lang w:eastAsia="zh-CN"/>
        </w:rPr>
        <w:t>之也。</w:t>
      </w:r>
      <w:r>
        <w:rPr>
          <w:rFonts w:eastAsia="宋体" w:hint="eastAsia"/>
          <w:lang w:eastAsia="zh-CN"/>
        </w:rPr>
        <w:t>《</w:t>
      </w:r>
      <w:r>
        <w:rPr>
          <w:lang w:eastAsia="zh-CN"/>
        </w:rPr>
        <w:t>藝文類聚。果部上</w:t>
      </w:r>
      <w:r>
        <w:rPr>
          <w:rFonts w:eastAsia="宋体" w:hint="eastAsia"/>
          <w:lang w:eastAsia="zh-CN"/>
        </w:rPr>
        <w:t>》</w:t>
      </w:r>
      <w:r>
        <w:rPr>
          <w:lang w:eastAsia="zh-CN"/>
        </w:rPr>
        <w:t>、</w:t>
      </w:r>
      <w:proofErr w:type="gramStart"/>
      <w:r>
        <w:rPr>
          <w:rFonts w:eastAsia="宋体" w:hint="eastAsia"/>
          <w:lang w:eastAsia="zh-CN"/>
        </w:rPr>
        <w:t>《</w:t>
      </w:r>
      <w:proofErr w:type="gramEnd"/>
      <w:r>
        <w:rPr>
          <w:lang w:eastAsia="zh-CN"/>
        </w:rPr>
        <w:t>太平御覽</w:t>
      </w:r>
      <w:proofErr w:type="gramStart"/>
      <w:r>
        <w:rPr>
          <w:lang w:eastAsia="zh-CN"/>
        </w:rPr>
        <w:t>《果部四</w:t>
      </w:r>
      <w:r>
        <w:rPr>
          <w:rFonts w:eastAsia="宋体" w:hint="eastAsia"/>
          <w:lang w:eastAsia="zh-CN"/>
        </w:rPr>
        <w:t>》</w:t>
      </w:r>
      <w:proofErr w:type="gramEnd"/>
      <w:r>
        <w:rPr>
          <w:lang w:eastAsia="zh-CN"/>
        </w:rPr>
        <w:t>竝引作</w:t>
      </w:r>
      <w:r>
        <w:rPr>
          <w:rFonts w:eastAsia="宋体" w:hint="eastAsia"/>
          <w:lang w:eastAsia="zh-CN"/>
        </w:rPr>
        <w:t>“</w:t>
      </w:r>
      <w:r>
        <w:rPr>
          <w:lang w:eastAsia="zh-CN"/>
        </w:rPr>
        <w:t>鬱律</w:t>
      </w:r>
      <w:r>
        <w:rPr>
          <w:rFonts w:eastAsia="宋体" w:hint="eastAsia"/>
          <w:lang w:eastAsia="zh-CN"/>
        </w:rPr>
        <w:t>”</w:t>
      </w:r>
      <w:r>
        <w:rPr>
          <w:lang w:eastAsia="zh-CN"/>
        </w:rPr>
        <w:t>。</w:t>
      </w:r>
      <w:r>
        <w:rPr>
          <w:rFonts w:eastAsia="宋体" w:hint="eastAsia"/>
          <w:lang w:eastAsia="zh-CN"/>
        </w:rPr>
        <w:t>《</w:t>
      </w:r>
      <w:r>
        <w:rPr>
          <w:lang w:eastAsia="zh-CN"/>
        </w:rPr>
        <w:t>漢書。鮑宣傳</w:t>
      </w:r>
      <w:r>
        <w:rPr>
          <w:rFonts w:eastAsia="宋体" w:hint="eastAsia"/>
          <w:lang w:eastAsia="zh-CN"/>
        </w:rPr>
        <w:t>》</w:t>
      </w:r>
      <w:r>
        <w:rPr>
          <w:lang w:eastAsia="zh-CN"/>
        </w:rPr>
        <w:t>曰：</w:t>
      </w:r>
      <w:r>
        <w:rPr>
          <w:rFonts w:eastAsia="宋体" w:hint="eastAsia"/>
          <w:lang w:eastAsia="zh-CN"/>
        </w:rPr>
        <w:t>“</w:t>
      </w:r>
      <w:r>
        <w:rPr>
          <w:lang w:eastAsia="zh-CN"/>
        </w:rPr>
        <w:t>朝臣亾有大儒骨</w:t>
      </w:r>
    </w:p>
    <w:p w14:paraId="404B18A6" w14:textId="77777777" w:rsidR="00CC015B" w:rsidRDefault="00000000">
      <w:proofErr w:type="spellStart"/>
      <w:r>
        <w:t>鯁，白首</w:t>
      </w:r>
      <w:proofErr w:type="gramStart"/>
      <w:r>
        <w:t>耆</w:t>
      </w:r>
      <w:proofErr w:type="gramEnd"/>
      <w:r>
        <w:t>艾，魁</w:t>
      </w:r>
      <w:proofErr w:type="gramStart"/>
      <w:r>
        <w:t>壘</w:t>
      </w:r>
      <w:proofErr w:type="gramEnd"/>
      <w:r>
        <w:t>之士</w:t>
      </w:r>
      <w:proofErr w:type="spellEnd"/>
      <w:r>
        <w:t>。</w:t>
      </w:r>
      <w:r>
        <w:rPr>
          <w:rFonts w:eastAsia="宋体" w:hint="eastAsia"/>
          <w:lang w:eastAsia="zh-CN"/>
        </w:rPr>
        <w:t>”</w:t>
      </w:r>
      <w:proofErr w:type="spellStart"/>
      <w:r>
        <w:t>服</w:t>
      </w:r>
      <w:proofErr w:type="gramStart"/>
      <w:r>
        <w:t>虔</w:t>
      </w:r>
      <w:proofErr w:type="gramEnd"/>
      <w:r>
        <w:t>曰</w:t>
      </w:r>
      <w:proofErr w:type="spellEnd"/>
      <w:r>
        <w:t>：</w:t>
      </w:r>
      <w:r>
        <w:rPr>
          <w:rFonts w:eastAsia="宋体" w:hint="eastAsia"/>
          <w:lang w:eastAsia="zh-CN"/>
        </w:rPr>
        <w:t>“</w:t>
      </w:r>
      <w:proofErr w:type="spellStart"/>
      <w:r>
        <w:t>魁</w:t>
      </w:r>
      <w:proofErr w:type="gramStart"/>
      <w:r>
        <w:t>壘</w:t>
      </w:r>
      <w:proofErr w:type="gramEnd"/>
      <w:r>
        <w:t>，壯貌也</w:t>
      </w:r>
      <w:proofErr w:type="spellEnd"/>
      <w:r>
        <w:t>。</w:t>
      </w:r>
      <w:r>
        <w:rPr>
          <w:rFonts w:eastAsia="宋体" w:hint="eastAsia"/>
          <w:lang w:eastAsia="zh-CN"/>
        </w:rPr>
        <w:t>”</w:t>
      </w:r>
      <w:proofErr w:type="spellStart"/>
      <w:r>
        <w:t>轉之則爲</w:t>
      </w:r>
      <w:proofErr w:type="spellEnd"/>
      <w:r>
        <w:rPr>
          <w:rFonts w:eastAsia="宋体" w:hint="eastAsia"/>
          <w:lang w:eastAsia="zh-CN"/>
        </w:rPr>
        <w:t>“</w:t>
      </w:r>
      <w:proofErr w:type="spellStart"/>
      <w:r>
        <w:t>律魁</w:t>
      </w:r>
      <w:proofErr w:type="spellEnd"/>
      <w:r>
        <w:rPr>
          <w:rFonts w:eastAsia="宋体" w:hint="eastAsia"/>
          <w:lang w:eastAsia="zh-CN"/>
        </w:rPr>
        <w:t>”</w:t>
      </w:r>
      <w:r>
        <w:t>。</w:t>
      </w:r>
      <w:r>
        <w:rPr>
          <w:rFonts w:eastAsia="宋体" w:hint="eastAsia"/>
          <w:lang w:eastAsia="zh-CN"/>
        </w:rPr>
        <w:t>《</w:t>
      </w:r>
      <w:proofErr w:type="spellStart"/>
      <w:r>
        <w:t>小雅。蓼莪</w:t>
      </w:r>
      <w:proofErr w:type="spellEnd"/>
      <w:r>
        <w:rPr>
          <w:rFonts w:eastAsia="宋体" w:hint="eastAsia"/>
          <w:lang w:eastAsia="zh-CN"/>
        </w:rPr>
        <w:t>》</w:t>
      </w:r>
      <w:r>
        <w:t>篇</w:t>
      </w:r>
    </w:p>
    <w:p w14:paraId="1BFD6F86" w14:textId="77777777" w:rsidR="00CC015B" w:rsidRDefault="00000000">
      <w:r>
        <w:t>曰：</w:t>
      </w:r>
      <w:r>
        <w:rPr>
          <w:rFonts w:eastAsia="宋体" w:hint="eastAsia"/>
          <w:lang w:eastAsia="zh-CN"/>
        </w:rPr>
        <w:t>“</w:t>
      </w:r>
      <w:proofErr w:type="spellStart"/>
      <w:r>
        <w:t>南山律律</w:t>
      </w:r>
      <w:proofErr w:type="spellEnd"/>
      <w:r>
        <w:t>。</w:t>
      </w:r>
      <w:r>
        <w:rPr>
          <w:rFonts w:eastAsia="宋体" w:hint="eastAsia"/>
          <w:lang w:eastAsia="zh-CN"/>
        </w:rPr>
        <w:t>”《</w:t>
      </w:r>
      <w:proofErr w:type="spellStart"/>
      <w:r>
        <w:t>史記。留矦世家。贊</w:t>
      </w:r>
      <w:proofErr w:type="spellEnd"/>
      <w:r>
        <w:rPr>
          <w:rFonts w:eastAsia="宋体" w:hint="eastAsia"/>
          <w:lang w:eastAsia="zh-CN"/>
        </w:rPr>
        <w:t>》</w:t>
      </w:r>
      <w:r>
        <w:t>曰：</w:t>
      </w:r>
      <w:r>
        <w:rPr>
          <w:rFonts w:eastAsia="宋体" w:hint="eastAsia"/>
          <w:lang w:eastAsia="zh-CN"/>
        </w:rPr>
        <w:t>“</w:t>
      </w:r>
      <w:proofErr w:type="spellStart"/>
      <w:r>
        <w:t>魁梧奇</w:t>
      </w:r>
      <w:proofErr w:type="gramStart"/>
      <w:r>
        <w:t>偉</w:t>
      </w:r>
      <w:proofErr w:type="spellEnd"/>
      <w:proofErr w:type="gramEnd"/>
      <w:r>
        <w:t>。</w:t>
      </w:r>
      <w:r>
        <w:rPr>
          <w:rFonts w:eastAsia="宋体" w:hint="eastAsia"/>
          <w:lang w:eastAsia="zh-CN"/>
        </w:rPr>
        <w:t>”</w:t>
      </w:r>
      <w:proofErr w:type="spellStart"/>
      <w:r>
        <w:t>是律、</w:t>
      </w:r>
      <w:proofErr w:type="gramStart"/>
      <w:r>
        <w:t>魁皆高大</w:t>
      </w:r>
      <w:proofErr w:type="gramEnd"/>
      <w:r>
        <w:t>之意，正與</w:t>
      </w:r>
      <w:proofErr w:type="spellEnd"/>
      <w:r>
        <w:rPr>
          <w:rFonts w:eastAsia="宋体" w:hint="eastAsia"/>
          <w:lang w:eastAsia="zh-CN"/>
        </w:rPr>
        <w:t>“</w:t>
      </w:r>
      <w:r>
        <w:t>偓</w:t>
      </w:r>
    </w:p>
    <w:p w14:paraId="64AC2BA3" w14:textId="77777777" w:rsidR="00CC015B" w:rsidRDefault="00000000">
      <w:r>
        <w:rPr>
          <w:lang w:eastAsia="zh-CN"/>
        </w:rPr>
        <w:t>促</w:t>
      </w:r>
      <w:proofErr w:type="gramStart"/>
      <w:r>
        <w:rPr>
          <w:rFonts w:eastAsia="宋体" w:hint="eastAsia"/>
          <w:lang w:eastAsia="zh-CN"/>
        </w:rPr>
        <w:t>”</w:t>
      </w:r>
      <w:proofErr w:type="gramEnd"/>
      <w:r>
        <w:rPr>
          <w:lang w:eastAsia="zh-CN"/>
        </w:rPr>
        <w:t>相</w:t>
      </w:r>
      <w:proofErr w:type="gramStart"/>
      <w:r>
        <w:rPr>
          <w:lang w:eastAsia="zh-CN"/>
        </w:rPr>
        <w:t>對</w:t>
      </w:r>
      <w:proofErr w:type="gramEnd"/>
      <w:r>
        <w:rPr>
          <w:lang w:eastAsia="zh-CN"/>
        </w:rPr>
        <w:t>。司馬相如曰：</w:t>
      </w:r>
      <w:r>
        <w:rPr>
          <w:rFonts w:eastAsia="宋体" w:hint="eastAsia"/>
          <w:lang w:eastAsia="zh-CN"/>
        </w:rPr>
        <w:t>“</w:t>
      </w:r>
      <w:r>
        <w:rPr>
          <w:lang w:eastAsia="zh-CN"/>
        </w:rPr>
        <w:t>委瑣握</w:t>
      </w:r>
      <w:proofErr w:type="gramStart"/>
      <w:r>
        <w:rPr>
          <w:lang w:eastAsia="zh-CN"/>
        </w:rPr>
        <w:t>躏</w:t>
      </w:r>
      <w:proofErr w:type="gramEnd"/>
      <w:r>
        <w:rPr>
          <w:lang w:eastAsia="zh-CN"/>
        </w:rPr>
        <w:t>。</w:t>
      </w:r>
      <w:r>
        <w:rPr>
          <w:rFonts w:eastAsia="宋体" w:hint="eastAsia"/>
          <w:lang w:eastAsia="zh-CN"/>
        </w:rPr>
        <w:t>”</w:t>
      </w:r>
      <w:proofErr w:type="spellStart"/>
      <w:r>
        <w:t>握躏，與偓促同。偓促、律魁，皆疊韻也。凡疊韻之字，皆上下</w:t>
      </w:r>
      <w:proofErr w:type="spellEnd"/>
    </w:p>
    <w:p w14:paraId="3C1302C1" w14:textId="77777777" w:rsidR="00CC015B" w:rsidRDefault="00000000">
      <w:proofErr w:type="spellStart"/>
      <w:r>
        <w:t>同義，不宜分訓</w:t>
      </w:r>
      <w:proofErr w:type="spellEnd"/>
      <w:r>
        <w:t>。</w:t>
      </w:r>
    </w:p>
    <w:p w14:paraId="405D673A" w14:textId="77777777" w:rsidR="00CC015B" w:rsidRDefault="00000000">
      <w:proofErr w:type="spellStart"/>
      <w:r>
        <w:t>蔽聵登於清府</w:t>
      </w:r>
      <w:proofErr w:type="spellEnd"/>
    </w:p>
    <w:p w14:paraId="5A4DEFFD" w14:textId="77777777" w:rsidR="00CC015B" w:rsidRDefault="00000000">
      <w:r>
        <w:rPr>
          <w:rFonts w:eastAsia="宋体" w:hint="eastAsia"/>
          <w:lang w:eastAsia="zh-CN"/>
        </w:rPr>
        <w:t>“</w:t>
      </w:r>
      <w:proofErr w:type="spellStart"/>
      <w:proofErr w:type="gramStart"/>
      <w:r>
        <w:t>烏</w:t>
      </w:r>
      <w:proofErr w:type="gramEnd"/>
      <w:r>
        <w:t>獲戚而驂乘兮，燕公操於馬圉。蔽聵登</w:t>
      </w:r>
      <w:proofErr w:type="gramStart"/>
      <w:r>
        <w:t>於清府兮，咎繇</w:t>
      </w:r>
      <w:proofErr w:type="gramEnd"/>
      <w:r>
        <w:t>棄而在壄</w:t>
      </w:r>
      <w:proofErr w:type="spellEnd"/>
      <w:r>
        <w:t>。</w:t>
      </w:r>
      <w:r>
        <w:rPr>
          <w:rFonts w:eastAsia="宋体" w:hint="eastAsia"/>
          <w:lang w:eastAsia="zh-CN"/>
        </w:rPr>
        <w:t>”</w:t>
      </w:r>
      <w:proofErr w:type="spellStart"/>
      <w:r>
        <w:t>王注云</w:t>
      </w:r>
      <w:proofErr w:type="spellEnd"/>
      <w:r>
        <w:t>：</w:t>
      </w:r>
      <w:r>
        <w:rPr>
          <w:rFonts w:eastAsia="宋体" w:hint="eastAsia"/>
          <w:lang w:eastAsia="zh-CN"/>
        </w:rPr>
        <w:t>“</w:t>
      </w:r>
      <w:r>
        <w:t>燕</w:t>
      </w:r>
    </w:p>
    <w:p w14:paraId="7AFCA788" w14:textId="77777777" w:rsidR="00CC015B" w:rsidRDefault="00000000">
      <w:proofErr w:type="spellStart"/>
      <w:r>
        <w:lastRenderedPageBreak/>
        <w:t>公，邵公也，封於燕，故曰燕公也。蔽聵，衞靈公太子也</w:t>
      </w:r>
      <w:proofErr w:type="spellEnd"/>
      <w:proofErr w:type="gramStart"/>
      <w:r>
        <w:t>。</w:t>
      </w:r>
      <w:r>
        <w:rPr>
          <w:rFonts w:eastAsia="宋体" w:hint="eastAsia"/>
          <w:lang w:eastAsia="zh-CN"/>
        </w:rPr>
        <w:t>”</w:t>
      </w:r>
      <w:proofErr w:type="spellStart"/>
      <w:r>
        <w:t>念孫案</w:t>
      </w:r>
      <w:proofErr w:type="gramEnd"/>
      <w:r>
        <w:t>：邵公、咎繇，皆古之賢</w:t>
      </w:r>
      <w:proofErr w:type="spellEnd"/>
    </w:p>
    <w:p w14:paraId="49B3F874" w14:textId="77777777" w:rsidR="00CC015B" w:rsidRDefault="00000000">
      <w:proofErr w:type="spellStart"/>
      <w:r>
        <w:t>臣，而衞蔽聵與烏獲，行不相類。蔽聵，謂趙之蔽聵也</w:t>
      </w:r>
      <w:proofErr w:type="spellEnd"/>
      <w:r>
        <w:t>。</w:t>
      </w:r>
      <w:r>
        <w:rPr>
          <w:rFonts w:eastAsia="宋体" w:hint="eastAsia"/>
          <w:lang w:eastAsia="zh-CN"/>
        </w:rPr>
        <w:t>《</w:t>
      </w:r>
      <w:proofErr w:type="spellStart"/>
      <w:r>
        <w:t>史記</w:t>
      </w:r>
      <w:proofErr w:type="spellEnd"/>
      <w:r>
        <w:rPr>
          <w:rFonts w:eastAsia="宋体" w:hint="eastAsia"/>
          <w:lang w:eastAsia="zh-CN"/>
        </w:rPr>
        <w:t>•</w:t>
      </w:r>
      <w:proofErr w:type="spellStart"/>
      <w:r>
        <w:t>太史公自序</w:t>
      </w:r>
      <w:proofErr w:type="spellEnd"/>
      <w:r>
        <w:rPr>
          <w:rFonts w:eastAsia="宋体" w:hint="eastAsia"/>
          <w:lang w:eastAsia="zh-CN"/>
        </w:rPr>
        <w:t>》</w:t>
      </w:r>
      <w:r>
        <w:t>曰</w:t>
      </w:r>
      <w:proofErr w:type="gramStart"/>
      <w:r>
        <w:t>：</w:t>
      </w:r>
      <w:r>
        <w:rPr>
          <w:rFonts w:eastAsia="宋体" w:hint="eastAsia"/>
          <w:lang w:eastAsia="zh-CN"/>
        </w:rPr>
        <w:t>“</w:t>
      </w:r>
      <w:proofErr w:type="spellStart"/>
      <w:proofErr w:type="gramEnd"/>
      <w:r>
        <w:t>司馬氏</w:t>
      </w:r>
      <w:proofErr w:type="spellEnd"/>
    </w:p>
    <w:p w14:paraId="184F5149" w14:textId="77777777" w:rsidR="00CC015B" w:rsidRDefault="00000000">
      <w:proofErr w:type="spellStart"/>
      <w:r>
        <w:t>在趙者，以搏</w:t>
      </w:r>
      <w:proofErr w:type="gramStart"/>
      <w:r>
        <w:t>劒</w:t>
      </w:r>
      <w:proofErr w:type="gramEnd"/>
      <w:r>
        <w:t>論顯，蔽聵其後也</w:t>
      </w:r>
      <w:proofErr w:type="spellEnd"/>
      <w:r>
        <w:t>。</w:t>
      </w:r>
      <w:r>
        <w:rPr>
          <w:rFonts w:eastAsia="宋体" w:hint="eastAsia"/>
          <w:lang w:eastAsia="zh-CN"/>
        </w:rPr>
        <w:t>”《</w:t>
      </w:r>
      <w:proofErr w:type="spellStart"/>
      <w:r>
        <w:t>漢書。司馬遷傳</w:t>
      </w:r>
      <w:proofErr w:type="spellEnd"/>
      <w:r>
        <w:rPr>
          <w:rFonts w:eastAsia="宋体" w:hint="eastAsia"/>
          <w:lang w:eastAsia="zh-CN"/>
        </w:rPr>
        <w:t>》</w:t>
      </w:r>
      <w:proofErr w:type="spellStart"/>
      <w:r>
        <w:t>與此同。如</w:t>
      </w:r>
      <w:proofErr w:type="gramStart"/>
      <w:r>
        <w:t>淳</w:t>
      </w:r>
      <w:proofErr w:type="gramEnd"/>
      <w:r>
        <w:t>曰</w:t>
      </w:r>
      <w:proofErr w:type="spellEnd"/>
      <w:r>
        <w:t>：</w:t>
      </w:r>
      <w:r>
        <w:rPr>
          <w:rFonts w:eastAsia="宋体" w:hint="eastAsia"/>
          <w:lang w:eastAsia="zh-CN"/>
        </w:rPr>
        <w:t>“《</w:t>
      </w:r>
      <w:proofErr w:type="spellStart"/>
      <w:r>
        <w:t>刺客傳</w:t>
      </w:r>
      <w:proofErr w:type="spellEnd"/>
      <w:r>
        <w:rPr>
          <w:rFonts w:eastAsia="宋体" w:hint="eastAsia"/>
          <w:lang w:eastAsia="zh-CN"/>
        </w:rPr>
        <w:t>》</w:t>
      </w:r>
      <w:proofErr w:type="spellStart"/>
      <w:r>
        <w:t>之蔽</w:t>
      </w:r>
      <w:proofErr w:type="spellEnd"/>
    </w:p>
    <w:p w14:paraId="35EE1A83" w14:textId="77777777" w:rsidR="00CC015B" w:rsidRDefault="00000000">
      <w:pPr>
        <w:rPr>
          <w:lang w:eastAsia="zh-CN"/>
        </w:rPr>
      </w:pPr>
      <w:r>
        <w:rPr>
          <w:lang w:eastAsia="zh-CN"/>
        </w:rPr>
        <w:t>聵也。</w:t>
      </w:r>
      <w:r>
        <w:rPr>
          <w:rFonts w:eastAsia="宋体" w:hint="eastAsia"/>
          <w:lang w:eastAsia="zh-CN"/>
        </w:rPr>
        <w:t>”《</w:t>
      </w:r>
      <w:r>
        <w:rPr>
          <w:lang w:eastAsia="zh-CN"/>
        </w:rPr>
        <w:t>淮南。主術</w:t>
      </w:r>
      <w:r>
        <w:rPr>
          <w:rFonts w:eastAsia="宋体" w:hint="eastAsia"/>
          <w:lang w:eastAsia="zh-CN"/>
        </w:rPr>
        <w:t>》</w:t>
      </w:r>
      <w:r>
        <w:rPr>
          <w:lang w:eastAsia="zh-CN"/>
        </w:rPr>
        <w:t>篇曰：</w:t>
      </w:r>
      <w:proofErr w:type="gramStart"/>
      <w:r>
        <w:rPr>
          <w:rFonts w:eastAsia="宋体" w:hint="eastAsia"/>
          <w:lang w:eastAsia="zh-CN"/>
        </w:rPr>
        <w:t>“</w:t>
      </w:r>
      <w:proofErr w:type="gramEnd"/>
      <w:r>
        <w:rPr>
          <w:lang w:eastAsia="zh-CN"/>
        </w:rPr>
        <w:t>故握</w:t>
      </w:r>
      <w:proofErr w:type="gramStart"/>
      <w:r>
        <w:rPr>
          <w:lang w:eastAsia="zh-CN"/>
        </w:rPr>
        <w:t>劒</w:t>
      </w:r>
      <w:proofErr w:type="gramEnd"/>
      <w:r>
        <w:rPr>
          <w:lang w:eastAsia="zh-CN"/>
        </w:rPr>
        <w:t>鋒以今本此下脱一字，下</w:t>
      </w:r>
      <w:r>
        <w:rPr>
          <w:rFonts w:eastAsia="宋体" w:hint="eastAsia"/>
          <w:lang w:eastAsia="zh-CN"/>
        </w:rPr>
        <w:t>“</w:t>
      </w:r>
      <w:r>
        <w:rPr>
          <w:lang w:eastAsia="zh-CN"/>
        </w:rPr>
        <w:t>雖</w:t>
      </w:r>
      <w:r>
        <w:rPr>
          <w:rFonts w:eastAsia="宋体" w:hint="eastAsia"/>
          <w:lang w:eastAsia="zh-CN"/>
        </w:rPr>
        <w:t>”</w:t>
      </w:r>
      <w:r>
        <w:rPr>
          <w:lang w:eastAsia="zh-CN"/>
        </w:rPr>
        <w:t>字譌作</w:t>
      </w:r>
      <w:r>
        <w:rPr>
          <w:rFonts w:eastAsia="宋体" w:hint="eastAsia"/>
          <w:lang w:eastAsia="zh-CN"/>
        </w:rPr>
        <w:t>“</w:t>
      </w:r>
      <w:r>
        <w:rPr>
          <w:lang w:eastAsia="zh-CN"/>
        </w:rPr>
        <w:t>離</w:t>
      </w:r>
      <w:r>
        <w:rPr>
          <w:rFonts w:eastAsia="宋体" w:hint="eastAsia"/>
          <w:lang w:eastAsia="zh-CN"/>
        </w:rPr>
        <w:t>”</w:t>
      </w:r>
      <w:r>
        <w:rPr>
          <w:lang w:eastAsia="zh-CN"/>
        </w:rPr>
        <w:t>。雖北宫子、司馬蔽</w:t>
      </w:r>
    </w:p>
    <w:p w14:paraId="0A7BE7E3" w14:textId="77777777" w:rsidR="00CC015B" w:rsidRDefault="00000000">
      <w:pPr>
        <w:rPr>
          <w:lang w:eastAsia="zh-CN"/>
        </w:rPr>
      </w:pPr>
      <w:r>
        <w:rPr>
          <w:lang w:eastAsia="zh-CN"/>
        </w:rPr>
        <w:t>蕢，不便</w:t>
      </w:r>
      <w:proofErr w:type="gramStart"/>
      <w:r>
        <w:rPr>
          <w:lang w:eastAsia="zh-CN"/>
        </w:rPr>
        <w:t>應敵</w:t>
      </w:r>
      <w:proofErr w:type="gramEnd"/>
      <w:r>
        <w:rPr>
          <w:lang w:eastAsia="zh-CN"/>
        </w:rPr>
        <w:t>。蕢與聵通。</w:t>
      </w:r>
      <w:proofErr w:type="gramStart"/>
      <w:r>
        <w:rPr>
          <w:lang w:eastAsia="zh-CN"/>
        </w:rPr>
        <w:t>高注曰</w:t>
      </w:r>
      <w:proofErr w:type="gramEnd"/>
      <w:r>
        <w:rPr>
          <w:lang w:eastAsia="zh-CN"/>
        </w:rPr>
        <w:t>：</w:t>
      </w:r>
      <w:r>
        <w:rPr>
          <w:rFonts w:eastAsia="宋体" w:hint="eastAsia"/>
          <w:lang w:eastAsia="zh-CN"/>
        </w:rPr>
        <w:t>“</w:t>
      </w:r>
      <w:r>
        <w:rPr>
          <w:lang w:eastAsia="zh-CN"/>
        </w:rPr>
        <w:t>司馬蔽蕢在趙＄以善</w:t>
      </w:r>
      <w:proofErr w:type="gramStart"/>
      <w:r>
        <w:rPr>
          <w:lang w:eastAsia="zh-CN"/>
        </w:rPr>
        <w:t>擊劒</w:t>
      </w:r>
      <w:proofErr w:type="gramEnd"/>
      <w:r>
        <w:rPr>
          <w:lang w:eastAsia="zh-CN"/>
        </w:rPr>
        <w:t>聞。</w:t>
      </w:r>
      <w:r>
        <w:rPr>
          <w:rFonts w:eastAsia="宋体" w:hint="eastAsia"/>
          <w:lang w:eastAsia="zh-CN"/>
        </w:rPr>
        <w:t>”</w:t>
      </w:r>
      <w:r>
        <w:rPr>
          <w:lang w:eastAsia="zh-CN"/>
        </w:rPr>
        <w:t>操其</w:t>
      </w:r>
      <w:proofErr w:type="gramStart"/>
      <w:r>
        <w:rPr>
          <w:lang w:eastAsia="zh-CN"/>
        </w:rPr>
        <w:t>觚</w:t>
      </w:r>
      <w:proofErr w:type="gramEnd"/>
      <w:r>
        <w:rPr>
          <w:lang w:eastAsia="zh-CN"/>
        </w:rPr>
        <w:t>，招其末，則庸人能以制</w:t>
      </w:r>
      <w:proofErr w:type="gramStart"/>
      <w:r>
        <w:rPr>
          <w:lang w:eastAsia="zh-CN"/>
        </w:rPr>
        <w:t>勝</w:t>
      </w:r>
      <w:proofErr w:type="gramEnd"/>
      <w:r>
        <w:rPr>
          <w:lang w:eastAsia="zh-CN"/>
        </w:rPr>
        <w:t>。</w:t>
      </w:r>
    </w:p>
    <w:p w14:paraId="4E7BB034" w14:textId="77777777" w:rsidR="00CC015B" w:rsidRDefault="00000000">
      <w:proofErr w:type="spellStart"/>
      <w:r>
        <w:t>今使烏獲、藉蕃從後牽牛尾，尾絶而不從者，逆也。若指之桑條以貫其鼻，則五尺童子，牽</w:t>
      </w:r>
      <w:proofErr w:type="spellEnd"/>
    </w:p>
    <w:p w14:paraId="7A239254" w14:textId="77777777" w:rsidR="00CC015B" w:rsidRDefault="00000000">
      <w:pPr>
        <w:rPr>
          <w:lang w:eastAsia="zh-CN"/>
        </w:rPr>
      </w:pPr>
      <w:proofErr w:type="spellStart"/>
      <w:r>
        <w:t>而周四海者，順也</w:t>
      </w:r>
      <w:proofErr w:type="spellEnd"/>
      <w:r>
        <w:t>。</w:t>
      </w:r>
      <w:r>
        <w:rPr>
          <w:rFonts w:eastAsia="宋体" w:hint="eastAsia"/>
          <w:lang w:eastAsia="zh-CN"/>
        </w:rPr>
        <w:t>”</w:t>
      </w:r>
      <w:proofErr w:type="spellStart"/>
      <w:r>
        <w:t>然則趙之蔽聵，以搏</w:t>
      </w:r>
      <w:proofErr w:type="gramStart"/>
      <w:r>
        <w:t>劒</w:t>
      </w:r>
      <w:proofErr w:type="gramEnd"/>
      <w:r>
        <w:t>聞，故與烏獲竝舉之</w:t>
      </w:r>
      <w:proofErr w:type="spellEnd"/>
      <w:r>
        <w:t>。</w:t>
      </w:r>
      <w:r>
        <w:rPr>
          <w:rFonts w:eastAsia="宋体" w:hint="eastAsia"/>
          <w:lang w:eastAsia="zh-CN"/>
        </w:rPr>
        <w:t>《</w:t>
      </w:r>
      <w:r>
        <w:rPr>
          <w:lang w:eastAsia="zh-CN"/>
        </w:rPr>
        <w:t>淮南</w:t>
      </w:r>
      <w:r>
        <w:rPr>
          <w:rFonts w:eastAsia="宋体" w:hint="eastAsia"/>
          <w:lang w:eastAsia="zh-CN"/>
        </w:rPr>
        <w:t>》</w:t>
      </w:r>
      <w:r>
        <w:rPr>
          <w:lang w:eastAsia="zh-CN"/>
        </w:rPr>
        <w:t>稱北宫子蔽聵，而</w:t>
      </w:r>
    </w:p>
    <w:p w14:paraId="41B19FBE" w14:textId="77777777" w:rsidR="00CC015B" w:rsidRDefault="00000000">
      <w:proofErr w:type="spellStart"/>
      <w:r>
        <w:t>并及於烏獲、藉蕃，可以互證矣。</w:t>
      </w:r>
      <w:proofErr w:type="gramStart"/>
      <w:r>
        <w:t>自</w:t>
      </w:r>
      <w:proofErr w:type="spellEnd"/>
      <w:r>
        <w:rPr>
          <w:rFonts w:eastAsia="宋体" w:hint="eastAsia"/>
          <w:lang w:eastAsia="zh-CN"/>
        </w:rPr>
        <w:t>“</w:t>
      </w:r>
      <w:proofErr w:type="spellStart"/>
      <w:proofErr w:type="gramEnd"/>
      <w:r>
        <w:t>烏獲</w:t>
      </w:r>
      <w:proofErr w:type="spellEnd"/>
      <w:r>
        <w:rPr>
          <w:rFonts w:eastAsia="宋体" w:hint="eastAsia"/>
          <w:lang w:eastAsia="zh-CN"/>
        </w:rPr>
        <w:t>”</w:t>
      </w:r>
      <w:proofErr w:type="spellStart"/>
      <w:r>
        <w:t>以下四句，皆謂貴武士而賤賢臣也</w:t>
      </w:r>
      <w:proofErr w:type="spellEnd"/>
    </w:p>
    <w:p w14:paraId="564A2658" w14:textId="77777777" w:rsidR="00CC015B" w:rsidRDefault="00000000">
      <w:pPr>
        <w:rPr>
          <w:lang w:eastAsia="zh-CN"/>
        </w:rPr>
      </w:pPr>
      <w:r>
        <w:rPr>
          <w:lang w:eastAsia="zh-CN"/>
        </w:rPr>
        <w:t>【第</w:t>
      </w:r>
      <w:r>
        <w:rPr>
          <w:lang w:eastAsia="zh-CN"/>
        </w:rPr>
        <w:t>267</w:t>
      </w:r>
      <w:r>
        <w:rPr>
          <w:lang w:eastAsia="zh-CN"/>
        </w:rPr>
        <w:t>页】</w:t>
      </w:r>
    </w:p>
    <w:p w14:paraId="75ADF481" w14:textId="77777777" w:rsidR="00CC015B" w:rsidRDefault="00000000">
      <w:pPr>
        <w:rPr>
          <w:rFonts w:eastAsia="宋体"/>
          <w:lang w:eastAsia="zh-CN"/>
        </w:rPr>
      </w:pPr>
      <w:r>
        <w:rPr>
          <w:rFonts w:eastAsia="宋体" w:hint="eastAsia"/>
          <w:lang w:eastAsia="zh-CN"/>
        </w:rPr>
        <w:t>《</w:t>
      </w:r>
      <w:r>
        <w:rPr>
          <w:lang w:eastAsia="zh-CN"/>
        </w:rPr>
        <w:t>文選</w:t>
      </w:r>
      <w:r>
        <w:rPr>
          <w:rFonts w:eastAsia="宋体" w:hint="eastAsia"/>
          <w:lang w:eastAsia="zh-CN"/>
        </w:rPr>
        <w:t>》</w:t>
      </w:r>
    </w:p>
    <w:p w14:paraId="2D89E057" w14:textId="77777777" w:rsidR="00CC015B" w:rsidRDefault="00000000">
      <w:pPr>
        <w:rPr>
          <w:lang w:eastAsia="zh-CN"/>
        </w:rPr>
      </w:pPr>
      <w:r>
        <w:rPr>
          <w:lang w:eastAsia="zh-CN"/>
        </w:rPr>
        <w:t>度宏規而大起</w:t>
      </w:r>
    </w:p>
    <w:p w14:paraId="1D703D9A" w14:textId="77777777" w:rsidR="00CC015B" w:rsidRDefault="00000000">
      <w:r>
        <w:rPr>
          <w:rFonts w:eastAsia="宋体" w:hint="eastAsia"/>
          <w:lang w:eastAsia="zh-CN"/>
        </w:rPr>
        <w:t>《</w:t>
      </w:r>
      <w:proofErr w:type="spellStart"/>
      <w:r>
        <w:t>西都賦</w:t>
      </w:r>
      <w:proofErr w:type="spellEnd"/>
      <w:r>
        <w:rPr>
          <w:rFonts w:eastAsia="宋体" w:hint="eastAsia"/>
          <w:lang w:eastAsia="zh-CN"/>
        </w:rPr>
        <w:t>》</w:t>
      </w:r>
      <w:r>
        <w:t>：</w:t>
      </w:r>
      <w:r>
        <w:rPr>
          <w:rFonts w:eastAsia="宋体" w:hint="eastAsia"/>
          <w:lang w:eastAsia="zh-CN"/>
        </w:rPr>
        <w:t>“</w:t>
      </w:r>
      <w:proofErr w:type="spellStart"/>
      <w:r>
        <w:t>圖皇基</w:t>
      </w:r>
      <w:proofErr w:type="gramStart"/>
      <w:r>
        <w:t>於</w:t>
      </w:r>
      <w:proofErr w:type="gramEnd"/>
      <w:r>
        <w:t>億載，度宏規而大起</w:t>
      </w:r>
      <w:proofErr w:type="spellEnd"/>
      <w:r>
        <w:t>。</w:t>
      </w:r>
      <w:r>
        <w:rPr>
          <w:rFonts w:eastAsia="宋体" w:hint="eastAsia"/>
          <w:lang w:eastAsia="zh-CN"/>
        </w:rPr>
        <w:t>”</w:t>
      </w:r>
      <w:proofErr w:type="spellStart"/>
      <w:r>
        <w:t>李善曰</w:t>
      </w:r>
      <w:proofErr w:type="spellEnd"/>
      <w:r>
        <w:t>：</w:t>
      </w:r>
      <w:r>
        <w:rPr>
          <w:rFonts w:eastAsia="宋体" w:hint="eastAsia"/>
          <w:lang w:eastAsia="zh-CN"/>
        </w:rPr>
        <w:t>“《</w:t>
      </w:r>
      <w:proofErr w:type="spellStart"/>
      <w:r>
        <w:t>小雅</w:t>
      </w:r>
      <w:proofErr w:type="spellEnd"/>
      <w:r>
        <w:rPr>
          <w:rFonts w:eastAsia="宋体" w:hint="eastAsia"/>
          <w:lang w:eastAsia="zh-CN"/>
        </w:rPr>
        <w:t>》</w:t>
      </w:r>
      <w:r>
        <w:t>曰：</w:t>
      </w:r>
      <w:r>
        <w:rPr>
          <w:rFonts w:eastAsia="宋体" w:hint="eastAsia"/>
          <w:lang w:eastAsia="zh-CN"/>
        </w:rPr>
        <w:t>“</w:t>
      </w:r>
      <w:proofErr w:type="spellStart"/>
      <w:r>
        <w:t>羌，發聲也</w:t>
      </w:r>
      <w:proofErr w:type="spellEnd"/>
      <w:r>
        <w:t>。</w:t>
      </w:r>
      <w:r>
        <w:rPr>
          <w:rFonts w:eastAsia="宋体" w:hint="eastAsia"/>
          <w:lang w:eastAsia="zh-CN"/>
        </w:rPr>
        <w:t>’</w:t>
      </w:r>
      <w:r>
        <w:t>度</w:t>
      </w:r>
    </w:p>
    <w:p w14:paraId="75F8082C" w14:textId="77777777" w:rsidR="00CC015B" w:rsidRDefault="00000000">
      <w:pPr>
        <w:rPr>
          <w:rFonts w:eastAsia="宋体"/>
          <w:lang w:eastAsia="zh-CN"/>
        </w:rPr>
      </w:pPr>
      <w:proofErr w:type="spellStart"/>
      <w:r>
        <w:t>與羌古字通。度，或爲慶也</w:t>
      </w:r>
      <w:proofErr w:type="spellEnd"/>
      <w:proofErr w:type="gramStart"/>
      <w:r>
        <w:t>。</w:t>
      </w:r>
      <w:r>
        <w:rPr>
          <w:rFonts w:eastAsia="宋体" w:hint="eastAsia"/>
          <w:lang w:eastAsia="zh-CN"/>
        </w:rPr>
        <w:t>”</w:t>
      </w:r>
      <w:proofErr w:type="spellStart"/>
      <w:r>
        <w:t>念孫案</w:t>
      </w:r>
      <w:proofErr w:type="gramEnd"/>
      <w:r>
        <w:t>：度與羌聲不相近，絶無通用之理。蓋李善本</w:t>
      </w:r>
      <w:proofErr w:type="spellEnd"/>
      <w:r>
        <w:rPr>
          <w:rFonts w:eastAsia="宋体" w:hint="eastAsia"/>
          <w:lang w:eastAsia="zh-CN"/>
        </w:rPr>
        <w:t>“</w:t>
      </w:r>
      <w:r>
        <w:t>度</w:t>
      </w:r>
      <w:r>
        <w:rPr>
          <w:rFonts w:eastAsia="宋体" w:hint="eastAsia"/>
          <w:lang w:eastAsia="zh-CN"/>
        </w:rPr>
        <w:t>”</w:t>
      </w:r>
    </w:p>
    <w:p w14:paraId="475E67E9" w14:textId="77777777" w:rsidR="00CC015B" w:rsidRDefault="00000000">
      <w:pPr>
        <w:rPr>
          <w:rFonts w:eastAsia="宋体"/>
          <w:lang w:eastAsia="zh-CN"/>
        </w:rPr>
      </w:pPr>
      <w:proofErr w:type="spellStart"/>
      <w:r>
        <w:t>字本作</w:t>
      </w:r>
      <w:proofErr w:type="spellEnd"/>
      <w:r>
        <w:rPr>
          <w:rFonts w:eastAsia="宋体" w:hint="eastAsia"/>
          <w:lang w:eastAsia="zh-CN"/>
        </w:rPr>
        <w:t>“</w:t>
      </w:r>
      <w:r>
        <w:t>慶</w:t>
      </w:r>
      <w:r>
        <w:rPr>
          <w:rFonts w:eastAsia="宋体" w:hint="eastAsia"/>
          <w:lang w:eastAsia="zh-CN"/>
        </w:rPr>
        <w:t>”</w:t>
      </w:r>
      <w:r>
        <w:t>，</w:t>
      </w:r>
      <w:proofErr w:type="spellStart"/>
      <w:r>
        <w:t>今本作</w:t>
      </w:r>
      <w:proofErr w:type="spellEnd"/>
      <w:r>
        <w:rPr>
          <w:rFonts w:eastAsia="宋体" w:hint="eastAsia"/>
          <w:lang w:eastAsia="zh-CN"/>
        </w:rPr>
        <w:t>“</w:t>
      </w:r>
      <w:r>
        <w:t>度</w:t>
      </w:r>
      <w:r>
        <w:rPr>
          <w:rFonts w:eastAsia="宋体" w:hint="eastAsia"/>
          <w:lang w:eastAsia="zh-CN"/>
        </w:rPr>
        <w:t>”</w:t>
      </w:r>
      <w:proofErr w:type="spellStart"/>
      <w:r>
        <w:t>者，</w:t>
      </w:r>
      <w:proofErr w:type="gramStart"/>
      <w:r>
        <w:t>後</w:t>
      </w:r>
      <w:proofErr w:type="gramEnd"/>
      <w:r>
        <w:t>人</w:t>
      </w:r>
      <w:proofErr w:type="gramStart"/>
      <w:r>
        <w:t>據五臣</w:t>
      </w:r>
      <w:proofErr w:type="gramEnd"/>
      <w:r>
        <w:t>本及</w:t>
      </w:r>
      <w:proofErr w:type="spellEnd"/>
      <w:r>
        <w:rPr>
          <w:rFonts w:eastAsia="宋体" w:hint="eastAsia"/>
          <w:lang w:eastAsia="zh-CN"/>
        </w:rPr>
        <w:t>《</w:t>
      </w:r>
      <w:proofErr w:type="spellStart"/>
      <w:r>
        <w:t>班固傳</w:t>
      </w:r>
      <w:proofErr w:type="spellEnd"/>
      <w:r>
        <w:rPr>
          <w:rFonts w:eastAsia="宋体" w:hint="eastAsia"/>
          <w:lang w:eastAsia="zh-CN"/>
        </w:rPr>
        <w:t>》</w:t>
      </w:r>
      <w:proofErr w:type="spellStart"/>
      <w:r>
        <w:t>改之耳。善注原文當云</w:t>
      </w:r>
      <w:proofErr w:type="spellEnd"/>
      <w:r>
        <w:t>：</w:t>
      </w:r>
      <w:r>
        <w:rPr>
          <w:rFonts w:eastAsia="宋体" w:hint="eastAsia"/>
          <w:lang w:eastAsia="zh-CN"/>
        </w:rPr>
        <w:t>“《</w:t>
      </w:r>
      <w:proofErr w:type="spellStart"/>
      <w:r>
        <w:t>小雅</w:t>
      </w:r>
      <w:proofErr w:type="spellEnd"/>
      <w:r>
        <w:rPr>
          <w:rFonts w:eastAsia="宋体" w:hint="eastAsia"/>
          <w:lang w:eastAsia="zh-CN"/>
        </w:rPr>
        <w:t>》</w:t>
      </w:r>
    </w:p>
    <w:p w14:paraId="0BC52D17" w14:textId="77777777" w:rsidR="00CC015B" w:rsidRDefault="00000000">
      <w:r>
        <w:t>曰：</w:t>
      </w:r>
      <w:proofErr w:type="gramStart"/>
      <w:r>
        <w:rPr>
          <w:rFonts w:eastAsia="宋体" w:hint="eastAsia"/>
          <w:lang w:eastAsia="zh-CN"/>
        </w:rPr>
        <w:t>‘</w:t>
      </w:r>
      <w:proofErr w:type="spellStart"/>
      <w:proofErr w:type="gramEnd"/>
      <w:r>
        <w:t>羌，發聲也</w:t>
      </w:r>
      <w:proofErr w:type="spellEnd"/>
      <w:r>
        <w:t>。</w:t>
      </w:r>
      <w:r>
        <w:rPr>
          <w:rFonts w:eastAsia="宋体" w:hint="eastAsia"/>
          <w:lang w:eastAsia="zh-CN"/>
        </w:rPr>
        <w:t>”</w:t>
      </w:r>
      <w:proofErr w:type="spellStart"/>
      <w:r>
        <w:t>慶與羌古字通</w:t>
      </w:r>
      <w:proofErr w:type="spellEnd"/>
      <w:r>
        <w:t>。</w:t>
      </w:r>
      <w:r>
        <w:rPr>
          <w:rFonts w:eastAsia="宋体" w:hint="eastAsia"/>
          <w:lang w:eastAsia="zh-CN"/>
        </w:rPr>
        <w:t>《</w:t>
      </w:r>
      <w:proofErr w:type="spellStart"/>
      <w:r>
        <w:t>漢書。楊雄傳</w:t>
      </w:r>
      <w:proofErr w:type="spellEnd"/>
      <w:r>
        <w:rPr>
          <w:rFonts w:eastAsia="宋体" w:hint="eastAsia"/>
          <w:lang w:eastAsia="zh-CN"/>
        </w:rPr>
        <w:t>•</w:t>
      </w:r>
      <w:proofErr w:type="spellStart"/>
      <w:r>
        <w:t>反離騷</w:t>
      </w:r>
      <w:proofErr w:type="spellEnd"/>
      <w:r>
        <w:rPr>
          <w:rFonts w:eastAsia="宋体" w:hint="eastAsia"/>
          <w:lang w:eastAsia="zh-CN"/>
        </w:rPr>
        <w:t>》</w:t>
      </w:r>
      <w:r>
        <w:t>曰：</w:t>
      </w:r>
      <w:r>
        <w:rPr>
          <w:rFonts w:eastAsia="宋体" w:hint="eastAsia"/>
          <w:lang w:eastAsia="zh-CN"/>
        </w:rPr>
        <w:t>“</w:t>
      </w:r>
      <w:proofErr w:type="spellStart"/>
      <w:proofErr w:type="gramStart"/>
      <w:r>
        <w:t>懿</w:t>
      </w:r>
      <w:proofErr w:type="gramEnd"/>
      <w:r>
        <w:t>神龍之淵潛兮，慶竢雲而將舉</w:t>
      </w:r>
      <w:proofErr w:type="spellEnd"/>
      <w:r>
        <w:t>。</w:t>
      </w:r>
      <w:r>
        <w:rPr>
          <w:rFonts w:eastAsia="宋体" w:hint="eastAsia"/>
          <w:lang w:eastAsia="zh-CN"/>
        </w:rPr>
        <w:t>”</w:t>
      </w:r>
      <w:proofErr w:type="spellStart"/>
      <w:r>
        <w:t>宋祁</w:t>
      </w:r>
      <w:proofErr w:type="spellEnd"/>
    </w:p>
    <w:p w14:paraId="265F7DDC" w14:textId="77777777" w:rsidR="00CC015B" w:rsidRDefault="00000000">
      <w:proofErr w:type="spellStart"/>
      <w:r>
        <w:t>校本云</w:t>
      </w:r>
      <w:proofErr w:type="spellEnd"/>
      <w:r>
        <w:t>：</w:t>
      </w:r>
      <w:r>
        <w:rPr>
          <w:rFonts w:eastAsia="宋体" w:hint="eastAsia"/>
          <w:lang w:eastAsia="zh-CN"/>
        </w:rPr>
        <w:t>“</w:t>
      </w:r>
      <w:proofErr w:type="spellStart"/>
      <w:r>
        <w:t>蕭該</w:t>
      </w:r>
      <w:proofErr w:type="spellEnd"/>
      <w:r>
        <w:rPr>
          <w:rFonts w:eastAsia="宋体" w:hint="eastAsia"/>
          <w:lang w:eastAsia="zh-CN"/>
        </w:rPr>
        <w:t>《</w:t>
      </w:r>
      <w:proofErr w:type="spellStart"/>
      <w:r>
        <w:t>音義</w:t>
      </w:r>
      <w:proofErr w:type="spellEnd"/>
      <w:r>
        <w:rPr>
          <w:rFonts w:eastAsia="宋体" w:hint="eastAsia"/>
          <w:lang w:eastAsia="zh-CN"/>
        </w:rPr>
        <w:t>》</w:t>
      </w:r>
      <w:r>
        <w:t>曰：</w:t>
      </w:r>
      <w:proofErr w:type="gramStart"/>
      <w:r>
        <w:rPr>
          <w:rFonts w:eastAsia="宋体" w:hint="eastAsia"/>
          <w:lang w:eastAsia="zh-CN"/>
        </w:rPr>
        <w:t>‘</w:t>
      </w:r>
      <w:proofErr w:type="spellStart"/>
      <w:proofErr w:type="gramEnd"/>
      <w:r>
        <w:t>慶，音羌</w:t>
      </w:r>
      <w:proofErr w:type="spellEnd"/>
      <w:r>
        <w:t>。</w:t>
      </w:r>
      <w:r>
        <w:rPr>
          <w:rFonts w:eastAsia="宋体" w:hint="eastAsia"/>
          <w:lang w:eastAsia="zh-CN"/>
        </w:rPr>
        <w:t>”</w:t>
      </w:r>
      <w:r>
        <w:t>今</w:t>
      </w:r>
      <w:r>
        <w:rPr>
          <w:rFonts w:eastAsia="宋体" w:hint="eastAsia"/>
          <w:lang w:eastAsia="zh-CN"/>
        </w:rPr>
        <w:t>《</w:t>
      </w:r>
      <w:proofErr w:type="spellStart"/>
      <w:r>
        <w:t>漢書</w:t>
      </w:r>
      <w:proofErr w:type="spellEnd"/>
      <w:r>
        <w:rPr>
          <w:rFonts w:eastAsia="宋体" w:hint="eastAsia"/>
          <w:lang w:eastAsia="zh-CN"/>
        </w:rPr>
        <w:t>》</w:t>
      </w:r>
      <w:proofErr w:type="spellStart"/>
      <w:r>
        <w:t>亦有作</w:t>
      </w:r>
      <w:proofErr w:type="spellEnd"/>
      <w:r>
        <w:rPr>
          <w:rFonts w:eastAsia="宋体" w:hint="eastAsia"/>
          <w:lang w:eastAsia="zh-CN"/>
        </w:rPr>
        <w:t>‘</w:t>
      </w:r>
      <w:r>
        <w:t>羌</w:t>
      </w:r>
      <w:r>
        <w:t>1</w:t>
      </w:r>
      <w:r>
        <w:t>字者。</w:t>
      </w:r>
      <w:r>
        <w:rPr>
          <w:rFonts w:eastAsia="宋体" w:hint="eastAsia"/>
          <w:lang w:eastAsia="zh-CN"/>
        </w:rPr>
        <w:t>”</w:t>
      </w:r>
      <w:r>
        <w:t>又</w:t>
      </w:r>
      <w:r>
        <w:rPr>
          <w:rFonts w:eastAsia="宋体" w:hint="eastAsia"/>
          <w:lang w:eastAsia="zh-CN"/>
        </w:rPr>
        <w:t>“</w:t>
      </w:r>
      <w:proofErr w:type="spellStart"/>
      <w:r>
        <w:t>慶天顇而喪榮</w:t>
      </w:r>
      <w:proofErr w:type="spellEnd"/>
      <w:r>
        <w:rPr>
          <w:rFonts w:eastAsia="宋体" w:hint="eastAsia"/>
          <w:lang w:eastAsia="zh-CN"/>
        </w:rPr>
        <w:t>”</w:t>
      </w:r>
      <w:r>
        <w:t>，</w:t>
      </w:r>
      <w:proofErr w:type="spellStart"/>
      <w:r>
        <w:t>張晏曰</w:t>
      </w:r>
      <w:proofErr w:type="spellEnd"/>
      <w:r>
        <w:t>：</w:t>
      </w:r>
      <w:r>
        <w:rPr>
          <w:rFonts w:eastAsia="宋体" w:hint="eastAsia"/>
          <w:lang w:eastAsia="zh-CN"/>
        </w:rPr>
        <w:t>“</w:t>
      </w:r>
      <w:proofErr w:type="spellStart"/>
      <w:r>
        <w:t>慶，辭也</w:t>
      </w:r>
      <w:proofErr w:type="spellEnd"/>
      <w:r>
        <w:t>。</w:t>
      </w:r>
      <w:r>
        <w:rPr>
          <w:rFonts w:eastAsia="宋体" w:hint="eastAsia"/>
          <w:lang w:eastAsia="zh-CN"/>
        </w:rPr>
        <w:t>”</w:t>
      </w:r>
      <w:proofErr w:type="spellStart"/>
      <w:r>
        <w:t>師古曰</w:t>
      </w:r>
      <w:proofErr w:type="spellEnd"/>
    </w:p>
    <w:p w14:paraId="386C24BC" w14:textId="77777777" w:rsidR="00CC015B" w:rsidRDefault="00000000">
      <w:r>
        <w:rPr>
          <w:rFonts w:eastAsia="宋体" w:hint="eastAsia"/>
          <w:lang w:eastAsia="zh-CN"/>
        </w:rPr>
        <w:lastRenderedPageBreak/>
        <w:t>“</w:t>
      </w:r>
      <w:proofErr w:type="spellStart"/>
      <w:r>
        <w:t>慶亦與羌同</w:t>
      </w:r>
      <w:proofErr w:type="spellEnd"/>
      <w:r>
        <w:t>。</w:t>
      </w:r>
      <w:r>
        <w:rPr>
          <w:rFonts w:eastAsia="宋体" w:hint="eastAsia"/>
          <w:lang w:eastAsia="zh-CN"/>
        </w:rPr>
        <w:t>”</w:t>
      </w:r>
      <w:r>
        <w:t>又</w:t>
      </w:r>
      <w:r>
        <w:rPr>
          <w:rFonts w:eastAsia="宋体" w:hint="eastAsia"/>
          <w:lang w:eastAsia="zh-CN"/>
        </w:rPr>
        <w:t>《</w:t>
      </w:r>
      <w:proofErr w:type="spellStart"/>
      <w:r>
        <w:t>甘泉賦</w:t>
      </w:r>
      <w:proofErr w:type="spellEnd"/>
      <w:r>
        <w:rPr>
          <w:rFonts w:eastAsia="宋体" w:hint="eastAsia"/>
          <w:lang w:eastAsia="zh-CN"/>
        </w:rPr>
        <w:t>》</w:t>
      </w:r>
      <w:r>
        <w:t>：</w:t>
      </w:r>
      <w:r>
        <w:rPr>
          <w:rFonts w:eastAsia="宋体" w:hint="eastAsia"/>
          <w:lang w:eastAsia="zh-CN"/>
        </w:rPr>
        <w:t>“</w:t>
      </w:r>
      <w:proofErr w:type="spellStart"/>
      <w:proofErr w:type="gramStart"/>
      <w:r>
        <w:t>厥</w:t>
      </w:r>
      <w:proofErr w:type="gramEnd"/>
      <w:r>
        <w:t>高慶而不可虖疆度</w:t>
      </w:r>
      <w:proofErr w:type="spellEnd"/>
      <w:r>
        <w:t>。</w:t>
      </w:r>
      <w:r>
        <w:rPr>
          <w:rFonts w:eastAsia="宋体" w:hint="eastAsia"/>
          <w:lang w:eastAsia="zh-CN"/>
        </w:rPr>
        <w:t>”</w:t>
      </w:r>
      <w:proofErr w:type="spellStart"/>
      <w:r>
        <w:t>敕</w:t>
      </w:r>
      <w:proofErr w:type="gramStart"/>
      <w:r>
        <w:t>傳</w:t>
      </w:r>
      <w:proofErr w:type="spellEnd"/>
      <w:proofErr w:type="gramEnd"/>
      <w:r>
        <w:rPr>
          <w:rFonts w:eastAsia="宋体" w:hint="eastAsia"/>
          <w:lang w:eastAsia="zh-CN"/>
        </w:rPr>
        <w:t>《</w:t>
      </w:r>
      <w:proofErr w:type="spellStart"/>
      <w:r>
        <w:t>幽通賦</w:t>
      </w:r>
      <w:proofErr w:type="spellEnd"/>
      <w:r>
        <w:rPr>
          <w:rFonts w:eastAsia="宋体" w:hint="eastAsia"/>
          <w:lang w:eastAsia="zh-CN"/>
        </w:rPr>
        <w:t>》“</w:t>
      </w:r>
      <w:proofErr w:type="spellStart"/>
      <w:r>
        <w:t>慶未得其云已</w:t>
      </w:r>
      <w:proofErr w:type="spellEnd"/>
      <w:r>
        <w:t>。</w:t>
      </w:r>
      <w:r>
        <w:rPr>
          <w:rFonts w:eastAsia="宋体" w:hint="eastAsia"/>
          <w:lang w:eastAsia="zh-CN"/>
        </w:rPr>
        <w:t>”</w:t>
      </w:r>
      <w:proofErr w:type="spellStart"/>
      <w:r>
        <w:t>師古竝云</w:t>
      </w:r>
      <w:proofErr w:type="spellEnd"/>
      <w:r>
        <w:rPr>
          <w:rFonts w:eastAsia="宋体" w:hint="eastAsia"/>
          <w:lang w:eastAsia="zh-CN"/>
        </w:rPr>
        <w:t>“</w:t>
      </w:r>
      <w:proofErr w:type="spellStart"/>
      <w:r>
        <w:t>慶發語辭讀</w:t>
      </w:r>
      <w:proofErr w:type="spellEnd"/>
    </w:p>
    <w:p w14:paraId="27CA0289" w14:textId="77777777" w:rsidR="00CC015B" w:rsidRDefault="00000000">
      <w:proofErr w:type="spellStart"/>
      <w:r>
        <w:t>與羌同</w:t>
      </w:r>
      <w:proofErr w:type="spellEnd"/>
      <w:r>
        <w:t>。</w:t>
      </w:r>
      <w:r>
        <w:rPr>
          <w:rFonts w:eastAsia="宋体" w:hint="eastAsia"/>
          <w:lang w:eastAsia="zh-CN"/>
        </w:rPr>
        <w:t>”</w:t>
      </w:r>
      <w:proofErr w:type="spellStart"/>
      <w:r>
        <w:t>慶或爲度</w:t>
      </w:r>
      <w:proofErr w:type="spellEnd"/>
      <w:r>
        <w:t>。</w:t>
      </w:r>
      <w:r>
        <w:rPr>
          <w:rFonts w:eastAsia="宋体" w:hint="eastAsia"/>
          <w:lang w:eastAsia="zh-CN"/>
        </w:rPr>
        <w:t>”“</w:t>
      </w:r>
      <w:r>
        <w:t>慶</w:t>
      </w:r>
      <w:r>
        <w:rPr>
          <w:rFonts w:eastAsia="宋体" w:hint="eastAsia"/>
          <w:lang w:eastAsia="zh-CN"/>
        </w:rPr>
        <w:t>”</w:t>
      </w:r>
      <w:proofErr w:type="spellStart"/>
      <w:r>
        <w:t>字草</w:t>
      </w:r>
      <w:proofErr w:type="gramStart"/>
      <w:r>
        <w:t>書</w:t>
      </w:r>
      <w:proofErr w:type="gramEnd"/>
      <w:r>
        <w:t>作</w:t>
      </w:r>
      <w:proofErr w:type="spellEnd"/>
      <w:r>
        <w:rPr>
          <w:rFonts w:eastAsia="宋体" w:hint="eastAsia"/>
          <w:lang w:eastAsia="zh-CN"/>
        </w:rPr>
        <w:t>“</w:t>
      </w:r>
      <w:r>
        <w:t>度</w:t>
      </w:r>
      <w:r>
        <w:rPr>
          <w:rFonts w:eastAsia="宋体" w:hint="eastAsia"/>
          <w:lang w:eastAsia="zh-CN"/>
        </w:rPr>
        <w:t>”</w:t>
      </w:r>
      <w:r>
        <w:t>，與</w:t>
      </w:r>
      <w:r>
        <w:rPr>
          <w:rFonts w:eastAsia="宋体" w:hint="eastAsia"/>
          <w:lang w:eastAsia="zh-CN"/>
        </w:rPr>
        <w:t>“</w:t>
      </w:r>
      <w:r>
        <w:t>度</w:t>
      </w:r>
      <w:r>
        <w:rPr>
          <w:rFonts w:eastAsia="宋体" w:hint="eastAsia"/>
          <w:lang w:eastAsia="zh-CN"/>
        </w:rPr>
        <w:t>”</w:t>
      </w:r>
      <w:proofErr w:type="spellStart"/>
      <w:r>
        <w:t>相似，故</w:t>
      </w:r>
      <w:proofErr w:type="spellEnd"/>
      <w:r>
        <w:rPr>
          <w:rFonts w:eastAsia="宋体" w:hint="eastAsia"/>
          <w:lang w:eastAsia="zh-CN"/>
        </w:rPr>
        <w:t>“</w:t>
      </w:r>
      <w:r>
        <w:t>慶</w:t>
      </w:r>
      <w:r>
        <w:rPr>
          <w:rFonts w:eastAsia="宋体" w:hint="eastAsia"/>
          <w:lang w:eastAsia="zh-CN"/>
        </w:rPr>
        <w:t>”</w:t>
      </w:r>
      <w:proofErr w:type="spellStart"/>
      <w:r>
        <w:t>誤爲</w:t>
      </w:r>
      <w:proofErr w:type="spellEnd"/>
      <w:r>
        <w:rPr>
          <w:rFonts w:eastAsia="宋体" w:hint="eastAsia"/>
          <w:lang w:eastAsia="zh-CN"/>
        </w:rPr>
        <w:t>“</w:t>
      </w:r>
      <w:r>
        <w:t>度</w:t>
      </w:r>
      <w:r>
        <w:rPr>
          <w:rFonts w:eastAsia="宋体" w:hint="eastAsia"/>
          <w:lang w:eastAsia="zh-CN"/>
        </w:rPr>
        <w:t>”</w:t>
      </w:r>
      <w:r>
        <w:t>。</w:t>
      </w:r>
      <w:r>
        <w:rPr>
          <w:rFonts w:eastAsia="宋体" w:hint="eastAsia"/>
          <w:lang w:eastAsia="zh-CN"/>
        </w:rPr>
        <w:t>《</w:t>
      </w:r>
      <w:proofErr w:type="spellStart"/>
      <w:r>
        <w:t>史記</w:t>
      </w:r>
      <w:proofErr w:type="spellEnd"/>
      <w:r>
        <w:rPr>
          <w:rFonts w:eastAsia="宋体" w:hint="eastAsia"/>
          <w:lang w:eastAsia="zh-CN"/>
        </w:rPr>
        <w:t>•</w:t>
      </w:r>
      <w:proofErr w:type="spellStart"/>
      <w:r>
        <w:t>建元以來矦者年表</w:t>
      </w:r>
      <w:proofErr w:type="spellEnd"/>
      <w:r>
        <w:rPr>
          <w:rFonts w:eastAsia="宋体" w:hint="eastAsia"/>
          <w:lang w:eastAsia="zh-CN"/>
        </w:rPr>
        <w:t>》“</w:t>
      </w:r>
      <w:proofErr w:type="spellStart"/>
      <w:r>
        <w:t>平津矦公孫</w:t>
      </w:r>
      <w:proofErr w:type="spellEnd"/>
    </w:p>
    <w:p w14:paraId="0BD00B21" w14:textId="77777777" w:rsidR="00CC015B" w:rsidRDefault="00000000">
      <w:r>
        <w:t>慶</w:t>
      </w:r>
      <w:proofErr w:type="gramStart"/>
      <w:r>
        <w:rPr>
          <w:rFonts w:eastAsia="宋体" w:hint="eastAsia"/>
          <w:lang w:eastAsia="zh-CN"/>
        </w:rPr>
        <w:t>”</w:t>
      </w:r>
      <w:proofErr w:type="gramEnd"/>
      <w:r>
        <w:t>，</w:t>
      </w:r>
      <w:r>
        <w:rPr>
          <w:rFonts w:eastAsia="宋体" w:hint="eastAsia"/>
          <w:lang w:eastAsia="zh-CN"/>
        </w:rPr>
        <w:t>《</w:t>
      </w:r>
      <w:proofErr w:type="spellStart"/>
      <w:r>
        <w:t>漢表</w:t>
      </w:r>
      <w:proofErr w:type="spellEnd"/>
      <w:r>
        <w:rPr>
          <w:rFonts w:eastAsia="宋体" w:hint="eastAsia"/>
          <w:lang w:eastAsia="zh-CN"/>
        </w:rPr>
        <w:t>》</w:t>
      </w:r>
      <w:r>
        <w:t>7</w:t>
      </w:r>
      <w:r>
        <w:t>慶</w:t>
      </w:r>
      <w:r>
        <w:rPr>
          <w:rFonts w:eastAsia="宋体" w:hint="eastAsia"/>
          <w:lang w:eastAsia="zh-CN"/>
        </w:rPr>
        <w:t>”</w:t>
      </w:r>
      <w:r>
        <w:t>作</w:t>
      </w:r>
      <w:r>
        <w:rPr>
          <w:rFonts w:eastAsia="宋体" w:hint="eastAsia"/>
          <w:lang w:eastAsia="zh-CN"/>
        </w:rPr>
        <w:t>“</w:t>
      </w:r>
      <w:r>
        <w:t>度</w:t>
      </w:r>
      <w:r>
        <w:rPr>
          <w:rFonts w:eastAsia="宋体" w:hint="eastAsia"/>
          <w:lang w:eastAsia="zh-CN"/>
        </w:rPr>
        <w:t>”</w:t>
      </w:r>
      <w:r>
        <w:t>。</w:t>
      </w:r>
      <w:r>
        <w:rPr>
          <w:rFonts w:eastAsia="宋体" w:hint="eastAsia"/>
          <w:lang w:eastAsia="zh-CN"/>
        </w:rPr>
        <w:t>《</w:t>
      </w:r>
      <w:proofErr w:type="spellStart"/>
      <w:r>
        <w:t>説文</w:t>
      </w:r>
      <w:proofErr w:type="spellEnd"/>
      <w:r>
        <w:rPr>
          <w:rFonts w:eastAsia="宋体" w:hint="eastAsia"/>
          <w:lang w:eastAsia="zh-CN"/>
        </w:rPr>
        <w:t>》</w:t>
      </w:r>
      <w:r>
        <w:t>：</w:t>
      </w:r>
      <w:r>
        <w:rPr>
          <w:rFonts w:eastAsia="宋体" w:hint="eastAsia"/>
          <w:lang w:eastAsia="zh-CN"/>
        </w:rPr>
        <w:t>“</w:t>
      </w:r>
      <w:proofErr w:type="spellStart"/>
      <w:r>
        <w:t>卶，有大慶也</w:t>
      </w:r>
      <w:proofErr w:type="spellEnd"/>
      <w:r>
        <w:t>。</w:t>
      </w:r>
      <w:r>
        <w:rPr>
          <w:rFonts w:eastAsia="宋体" w:hint="eastAsia"/>
          <w:lang w:eastAsia="zh-CN"/>
        </w:rPr>
        <w:t>”</w:t>
      </w:r>
      <w:proofErr w:type="spellStart"/>
      <w:r>
        <w:t>今本</w:t>
      </w:r>
      <w:proofErr w:type="spellEnd"/>
      <w:r>
        <w:rPr>
          <w:rFonts w:eastAsia="宋体" w:hint="eastAsia"/>
          <w:lang w:eastAsia="zh-CN"/>
        </w:rPr>
        <w:t>“</w:t>
      </w:r>
      <w:r>
        <w:t>慶</w:t>
      </w:r>
      <w:r>
        <w:rPr>
          <w:rFonts w:eastAsia="宋体" w:hint="eastAsia"/>
          <w:lang w:eastAsia="zh-CN"/>
        </w:rPr>
        <w:t>”</w:t>
      </w:r>
      <w:proofErr w:type="spellStart"/>
      <w:r>
        <w:t>譌作</w:t>
      </w:r>
      <w:proofErr w:type="spellEnd"/>
      <w:r>
        <w:rPr>
          <w:rFonts w:eastAsia="宋体" w:hint="eastAsia"/>
          <w:lang w:eastAsia="zh-CN"/>
        </w:rPr>
        <w:t>“</w:t>
      </w:r>
      <w:r>
        <w:t>度</w:t>
      </w:r>
      <w:r>
        <w:rPr>
          <w:rFonts w:eastAsia="宋体" w:hint="eastAsia"/>
          <w:lang w:eastAsia="zh-CN"/>
        </w:rPr>
        <w:t>”</w:t>
      </w:r>
      <w:r>
        <w:t>。</w:t>
      </w:r>
      <w:proofErr w:type="spellStart"/>
      <w:r>
        <w:t>今本作</w:t>
      </w:r>
      <w:proofErr w:type="spellEnd"/>
      <w:r>
        <w:rPr>
          <w:rFonts w:eastAsia="宋体" w:hint="eastAsia"/>
          <w:lang w:eastAsia="zh-CN"/>
        </w:rPr>
        <w:t>“</w:t>
      </w:r>
      <w:proofErr w:type="spellStart"/>
      <w:r>
        <w:t>度與羌古字通</w:t>
      </w:r>
      <w:proofErr w:type="spellEnd"/>
      <w:r>
        <w:rPr>
          <w:rFonts w:eastAsia="宋体" w:hint="eastAsia"/>
          <w:lang w:eastAsia="zh-CN"/>
        </w:rPr>
        <w:t>”</w:t>
      </w:r>
      <w:r>
        <w:t>，</w:t>
      </w:r>
      <w:r>
        <w:rPr>
          <w:rFonts w:eastAsia="宋体" w:hint="eastAsia"/>
          <w:lang w:eastAsia="zh-CN"/>
        </w:rPr>
        <w:t>“</w:t>
      </w:r>
      <w:r>
        <w:t>度</w:t>
      </w:r>
      <w:r>
        <w:rPr>
          <w:rFonts w:eastAsia="宋体" w:hint="eastAsia"/>
          <w:lang w:eastAsia="zh-CN"/>
        </w:rPr>
        <w:t>”</w:t>
      </w:r>
      <w:proofErr w:type="spellStart"/>
      <w:r>
        <w:t>或爲</w:t>
      </w:r>
      <w:proofErr w:type="spellEnd"/>
    </w:p>
    <w:p w14:paraId="47479DCC" w14:textId="77777777" w:rsidR="00CC015B" w:rsidRDefault="00000000">
      <w:r>
        <w:rPr>
          <w:rFonts w:eastAsia="宋体" w:hint="eastAsia"/>
          <w:lang w:eastAsia="zh-CN"/>
        </w:rPr>
        <w:t>“</w:t>
      </w:r>
      <w:r>
        <w:t>羌</w:t>
      </w:r>
      <w:r>
        <w:rPr>
          <w:rFonts w:eastAsia="宋体" w:hint="eastAsia"/>
          <w:lang w:eastAsia="zh-CN"/>
        </w:rPr>
        <w:t>”</w:t>
      </w:r>
      <w:proofErr w:type="spellStart"/>
      <w:r>
        <w:t>者，</w:t>
      </w:r>
      <w:proofErr w:type="gramStart"/>
      <w:r>
        <w:t>後</w:t>
      </w:r>
      <w:proofErr w:type="gramEnd"/>
      <w:r>
        <w:t>人既改正文作</w:t>
      </w:r>
      <w:proofErr w:type="spellEnd"/>
      <w:r>
        <w:rPr>
          <w:rFonts w:eastAsia="宋体" w:hint="eastAsia"/>
          <w:lang w:eastAsia="zh-CN"/>
        </w:rPr>
        <w:t>“</w:t>
      </w:r>
      <w:r>
        <w:t>度</w:t>
      </w:r>
      <w:r>
        <w:rPr>
          <w:rFonts w:eastAsia="宋体" w:hint="eastAsia"/>
          <w:lang w:eastAsia="zh-CN"/>
        </w:rPr>
        <w:t>”</w:t>
      </w:r>
      <w:r>
        <w:t>，</w:t>
      </w:r>
      <w:proofErr w:type="spellStart"/>
      <w:r>
        <w:t>復改注文以就之，而不知</w:t>
      </w:r>
      <w:proofErr w:type="spellEnd"/>
      <w:r>
        <w:rPr>
          <w:rFonts w:eastAsia="宋体" w:hint="eastAsia"/>
          <w:lang w:eastAsia="zh-CN"/>
        </w:rPr>
        <w:t>“</w:t>
      </w:r>
      <w:r>
        <w:t>度</w:t>
      </w:r>
      <w:r>
        <w:rPr>
          <w:rFonts w:eastAsia="宋体" w:hint="eastAsia"/>
          <w:lang w:eastAsia="zh-CN"/>
        </w:rPr>
        <w:t>”</w:t>
      </w:r>
      <w:r>
        <w:t>與</w:t>
      </w:r>
      <w:r>
        <w:rPr>
          <w:rFonts w:eastAsia="宋体" w:hint="eastAsia"/>
          <w:lang w:eastAsia="zh-CN"/>
        </w:rPr>
        <w:t>“</w:t>
      </w:r>
      <w:r>
        <w:t>羌</w:t>
      </w:r>
      <w:r>
        <w:rPr>
          <w:rFonts w:eastAsia="宋体" w:hint="eastAsia"/>
          <w:lang w:eastAsia="zh-CN"/>
        </w:rPr>
        <w:t>”</w:t>
      </w:r>
      <w:proofErr w:type="spellStart"/>
      <w:r>
        <w:t>之不可通也。又案</w:t>
      </w:r>
      <w:proofErr w:type="spellEnd"/>
    </w:p>
    <w:p w14:paraId="217D666A" w14:textId="77777777" w:rsidR="00CC015B" w:rsidRDefault="00000000">
      <w:proofErr w:type="spellStart"/>
      <w:r>
        <w:t>善本作</w:t>
      </w:r>
      <w:proofErr w:type="spellEnd"/>
      <w:r>
        <w:rPr>
          <w:rFonts w:eastAsia="宋体" w:hint="eastAsia"/>
          <w:lang w:eastAsia="zh-CN"/>
        </w:rPr>
        <w:t>“</w:t>
      </w:r>
      <w:r>
        <w:t>慶</w:t>
      </w:r>
      <w:r>
        <w:rPr>
          <w:rFonts w:eastAsia="宋体" w:hint="eastAsia"/>
          <w:lang w:eastAsia="zh-CN"/>
        </w:rPr>
        <w:t>”</w:t>
      </w:r>
      <w:proofErr w:type="spellStart"/>
      <w:r>
        <w:t>是也。慶，語詞</w:t>
      </w:r>
      <w:proofErr w:type="spellEnd"/>
      <w:proofErr w:type="gramStart"/>
      <w:r>
        <w:t>。</w:t>
      </w:r>
      <w:r>
        <w:rPr>
          <w:rFonts w:eastAsia="宋体" w:hint="eastAsia"/>
          <w:lang w:eastAsia="zh-CN"/>
        </w:rPr>
        <w:t>“</w:t>
      </w:r>
      <w:proofErr w:type="spellStart"/>
      <w:proofErr w:type="gramEnd"/>
      <w:r>
        <w:t>宏規</w:t>
      </w:r>
      <w:proofErr w:type="spellEnd"/>
      <w:r>
        <w:rPr>
          <w:rFonts w:eastAsia="宋体" w:hint="eastAsia"/>
          <w:lang w:eastAsia="zh-CN"/>
        </w:rPr>
        <w:t>”</w:t>
      </w:r>
      <w:r>
        <w:t>與</w:t>
      </w:r>
      <w:r>
        <w:rPr>
          <w:rFonts w:eastAsia="宋体" w:hint="eastAsia"/>
          <w:lang w:eastAsia="zh-CN"/>
        </w:rPr>
        <w:t>“</w:t>
      </w:r>
      <w:proofErr w:type="spellStart"/>
      <w:r>
        <w:t>大起</w:t>
      </w:r>
      <w:proofErr w:type="spellEnd"/>
      <w:r>
        <w:rPr>
          <w:rFonts w:eastAsia="宋体" w:hint="eastAsia"/>
          <w:lang w:eastAsia="zh-CN"/>
        </w:rPr>
        <w:t>”</w:t>
      </w:r>
      <w:proofErr w:type="spellStart"/>
      <w:r>
        <w:t>相對爲文，言肇造都邑先宏規之而後大起</w:t>
      </w:r>
      <w:proofErr w:type="spellEnd"/>
    </w:p>
    <w:p w14:paraId="62CEB909" w14:textId="77777777" w:rsidR="00CC015B" w:rsidRDefault="00000000">
      <w:proofErr w:type="spellStart"/>
      <w:r>
        <w:t>之也</w:t>
      </w:r>
      <w:proofErr w:type="spellEnd"/>
      <w:r>
        <w:t>。</w:t>
      </w:r>
    </w:p>
    <w:p w14:paraId="2F9D87E1" w14:textId="77777777" w:rsidR="00CC015B" w:rsidRDefault="00000000">
      <w:proofErr w:type="spellStart"/>
      <w:r>
        <w:t>掍建章而連外屬洞枍詣以與天梁</w:t>
      </w:r>
      <w:proofErr w:type="spellEnd"/>
    </w:p>
    <w:p w14:paraId="49729502" w14:textId="77777777" w:rsidR="00CC015B" w:rsidRDefault="00000000">
      <w:pPr>
        <w:rPr>
          <w:lang w:eastAsia="zh-CN"/>
        </w:rPr>
      </w:pPr>
      <w:r>
        <w:rPr>
          <w:rFonts w:eastAsia="宋体" w:hint="eastAsia"/>
          <w:lang w:eastAsia="zh-CN"/>
        </w:rPr>
        <w:t>“</w:t>
      </w:r>
      <w:proofErr w:type="spellStart"/>
      <w:r>
        <w:t>凌隥道而超西</w:t>
      </w:r>
      <w:proofErr w:type="gramStart"/>
      <w:r>
        <w:t>墉</w:t>
      </w:r>
      <w:proofErr w:type="gramEnd"/>
      <w:r>
        <w:t>掍建章而連外屬</w:t>
      </w:r>
      <w:proofErr w:type="spellEnd"/>
      <w:r>
        <w:t>。</w:t>
      </w:r>
      <w:r>
        <w:rPr>
          <w:rFonts w:eastAsia="宋体" w:hint="eastAsia"/>
          <w:lang w:eastAsia="zh-CN"/>
        </w:rPr>
        <w:t>”</w:t>
      </w:r>
      <w:proofErr w:type="spellStart"/>
      <w:proofErr w:type="gramStart"/>
      <w:r>
        <w:t>五臣本</w:t>
      </w:r>
      <w:proofErr w:type="spellEnd"/>
      <w:proofErr w:type="gramEnd"/>
      <w:r>
        <w:rPr>
          <w:rFonts w:eastAsia="宋体" w:hint="eastAsia"/>
          <w:lang w:eastAsia="zh-CN"/>
        </w:rPr>
        <w:t>“</w:t>
      </w:r>
      <w:r>
        <w:t>掍</w:t>
      </w:r>
      <w:r>
        <w:rPr>
          <w:rFonts w:eastAsia="宋体" w:hint="eastAsia"/>
          <w:lang w:eastAsia="zh-CN"/>
        </w:rPr>
        <w:t>”</w:t>
      </w:r>
      <w:r>
        <w:t>作</w:t>
      </w:r>
      <w:r>
        <w:rPr>
          <w:rFonts w:eastAsia="宋体" w:hint="eastAsia"/>
          <w:lang w:eastAsia="zh-CN"/>
        </w:rPr>
        <w:t>“</w:t>
      </w:r>
      <w:r>
        <w:t>混</w:t>
      </w:r>
      <w:r>
        <w:rPr>
          <w:rFonts w:eastAsia="宋体" w:hint="eastAsia"/>
          <w:lang w:eastAsia="zh-CN"/>
        </w:rPr>
        <w:t>”</w:t>
      </w:r>
      <w:r>
        <w:t>。</w:t>
      </w:r>
      <w:proofErr w:type="gramStart"/>
      <w:r>
        <w:rPr>
          <w:lang w:eastAsia="zh-CN"/>
        </w:rPr>
        <w:t>念孙案</w:t>
      </w:r>
      <w:r>
        <w:rPr>
          <w:rFonts w:eastAsia="宋体" w:hint="eastAsia"/>
          <w:lang w:eastAsia="zh-CN"/>
        </w:rPr>
        <w:t>“</w:t>
      </w:r>
      <w:r>
        <w:rPr>
          <w:lang w:eastAsia="zh-CN"/>
        </w:rPr>
        <w:t>連</w:t>
      </w:r>
      <w:r>
        <w:rPr>
          <w:rFonts w:eastAsia="宋体" w:hint="eastAsia"/>
          <w:lang w:eastAsia="zh-CN"/>
        </w:rPr>
        <w:t>”</w:t>
      </w:r>
      <w:proofErr w:type="gramEnd"/>
      <w:r>
        <w:rPr>
          <w:lang w:eastAsia="zh-CN"/>
        </w:rPr>
        <w:t>字，後人所</w:t>
      </w:r>
    </w:p>
    <w:p w14:paraId="4BCB5880" w14:textId="77777777" w:rsidR="00CC015B" w:rsidRDefault="00000000">
      <w:pPr>
        <w:rPr>
          <w:lang w:eastAsia="zh-CN"/>
        </w:rPr>
      </w:pPr>
      <w:r>
        <w:rPr>
          <w:lang w:eastAsia="zh-CN"/>
        </w:rPr>
        <w:t>【第</w:t>
      </w:r>
      <w:r>
        <w:rPr>
          <w:lang w:eastAsia="zh-CN"/>
        </w:rPr>
        <w:t>268</w:t>
      </w:r>
      <w:r>
        <w:rPr>
          <w:lang w:eastAsia="zh-CN"/>
        </w:rPr>
        <w:t>页】</w:t>
      </w:r>
    </w:p>
    <w:p w14:paraId="530EFA1E" w14:textId="77777777" w:rsidR="00CC015B" w:rsidRDefault="00000000">
      <w:r>
        <w:rPr>
          <w:lang w:eastAsia="zh-CN"/>
        </w:rPr>
        <w:t>加也。建章宫在西城之外，故云</w:t>
      </w:r>
      <w:r>
        <w:rPr>
          <w:rFonts w:eastAsia="宋体" w:hint="eastAsia"/>
          <w:lang w:eastAsia="zh-CN"/>
        </w:rPr>
        <w:t>“</w:t>
      </w:r>
      <w:proofErr w:type="gramStart"/>
      <w:r>
        <w:rPr>
          <w:lang w:eastAsia="zh-CN"/>
        </w:rPr>
        <w:t>掍</w:t>
      </w:r>
      <w:proofErr w:type="gramEnd"/>
      <w:r>
        <w:rPr>
          <w:lang w:eastAsia="zh-CN"/>
        </w:rPr>
        <w:t>建章而外</w:t>
      </w:r>
      <w:proofErr w:type="gramStart"/>
      <w:r>
        <w:rPr>
          <w:lang w:eastAsia="zh-CN"/>
        </w:rPr>
        <w:t>屬</w:t>
      </w:r>
      <w:proofErr w:type="gramEnd"/>
      <w:r>
        <w:rPr>
          <w:rFonts w:eastAsia="宋体" w:hint="eastAsia"/>
          <w:lang w:eastAsia="zh-CN"/>
        </w:rPr>
        <w:t>”</w:t>
      </w:r>
      <w:r>
        <w:rPr>
          <w:lang w:eastAsia="zh-CN"/>
        </w:rPr>
        <w:t>，</w:t>
      </w:r>
      <w:r>
        <w:rPr>
          <w:rFonts w:eastAsia="宋体" w:hint="eastAsia"/>
          <w:lang w:eastAsia="zh-CN"/>
        </w:rPr>
        <w:t>“</w:t>
      </w:r>
      <w:r>
        <w:rPr>
          <w:lang w:eastAsia="zh-CN"/>
        </w:rPr>
        <w:t>外</w:t>
      </w:r>
      <w:r>
        <w:rPr>
          <w:rFonts w:eastAsia="宋体" w:hint="eastAsia"/>
          <w:lang w:eastAsia="zh-CN"/>
        </w:rPr>
        <w:t>”</w:t>
      </w:r>
      <w:r>
        <w:rPr>
          <w:lang w:eastAsia="zh-CN"/>
        </w:rPr>
        <w:t>上不當有</w:t>
      </w:r>
      <w:r>
        <w:rPr>
          <w:rFonts w:eastAsia="宋体" w:hint="eastAsia"/>
          <w:lang w:eastAsia="zh-CN"/>
        </w:rPr>
        <w:t>“</w:t>
      </w:r>
      <w:r>
        <w:rPr>
          <w:lang w:eastAsia="zh-CN"/>
        </w:rPr>
        <w:t>連</w:t>
      </w:r>
      <w:r>
        <w:rPr>
          <w:rFonts w:eastAsia="宋体" w:hint="eastAsia"/>
          <w:lang w:eastAsia="zh-CN"/>
        </w:rPr>
        <w:t>”</w:t>
      </w:r>
      <w:r>
        <w:rPr>
          <w:lang w:eastAsia="zh-CN"/>
        </w:rPr>
        <w:t>字。</w:t>
      </w:r>
      <w:proofErr w:type="spellStart"/>
      <w:r>
        <w:t>上文未央、桂宫，皆宫</w:t>
      </w:r>
      <w:proofErr w:type="spellEnd"/>
    </w:p>
    <w:p w14:paraId="009E4604" w14:textId="77777777" w:rsidR="00CC015B" w:rsidRDefault="00000000">
      <w:pPr>
        <w:rPr>
          <w:lang w:eastAsia="zh-CN"/>
        </w:rPr>
      </w:pPr>
      <w:r>
        <w:rPr>
          <w:lang w:eastAsia="zh-CN"/>
        </w:rPr>
        <w:t>名，故云</w:t>
      </w:r>
      <w:r>
        <w:rPr>
          <w:rFonts w:eastAsia="宋体" w:hint="eastAsia"/>
          <w:lang w:eastAsia="zh-CN"/>
        </w:rPr>
        <w:t>“</w:t>
      </w:r>
      <w:r>
        <w:rPr>
          <w:lang w:eastAsia="zh-CN"/>
        </w:rPr>
        <w:t>自未央而連桂宫</w:t>
      </w:r>
      <w:r>
        <w:rPr>
          <w:rFonts w:eastAsia="宋体" w:hint="eastAsia"/>
          <w:lang w:eastAsia="zh-CN"/>
        </w:rPr>
        <w:t>”</w:t>
      </w:r>
      <w:r>
        <w:rPr>
          <w:lang w:eastAsia="zh-CN"/>
        </w:rPr>
        <w:t>，與此句異義。且既言</w:t>
      </w:r>
      <w:r>
        <w:rPr>
          <w:rFonts w:eastAsia="宋体" w:hint="eastAsia"/>
          <w:lang w:eastAsia="zh-CN"/>
        </w:rPr>
        <w:t>“</w:t>
      </w:r>
      <w:r>
        <w:rPr>
          <w:lang w:eastAsia="zh-CN"/>
        </w:rPr>
        <w:t>屬</w:t>
      </w:r>
      <w:r>
        <w:rPr>
          <w:rFonts w:eastAsia="宋体" w:hint="eastAsia"/>
          <w:lang w:eastAsia="zh-CN"/>
        </w:rPr>
        <w:t>”</w:t>
      </w:r>
      <w:r>
        <w:rPr>
          <w:lang w:eastAsia="zh-CN"/>
        </w:rPr>
        <w:t>，則不得更言</w:t>
      </w:r>
      <w:r>
        <w:rPr>
          <w:rFonts w:eastAsia="宋体" w:hint="eastAsia"/>
          <w:lang w:eastAsia="zh-CN"/>
        </w:rPr>
        <w:t>“</w:t>
      </w:r>
      <w:r>
        <w:rPr>
          <w:lang w:eastAsia="zh-CN"/>
        </w:rPr>
        <w:t>連</w:t>
      </w:r>
      <w:r>
        <w:rPr>
          <w:rFonts w:eastAsia="宋体" w:hint="eastAsia"/>
          <w:lang w:eastAsia="zh-CN"/>
        </w:rPr>
        <w:t>”</w:t>
      </w:r>
      <w:r>
        <w:rPr>
          <w:lang w:eastAsia="zh-CN"/>
        </w:rPr>
        <w:t>，故張銑注曰：</w:t>
      </w:r>
      <w:r>
        <w:rPr>
          <w:rFonts w:eastAsia="宋体" w:hint="eastAsia"/>
          <w:lang w:eastAsia="zh-CN"/>
        </w:rPr>
        <w:t>“</w:t>
      </w:r>
      <w:r>
        <w:rPr>
          <w:lang w:eastAsia="zh-CN"/>
        </w:rPr>
        <w:t>混，通也</w:t>
      </w:r>
    </w:p>
    <w:p w14:paraId="52F0B742" w14:textId="77777777" w:rsidR="00CC015B" w:rsidRDefault="00000000">
      <w:pPr>
        <w:rPr>
          <w:lang w:eastAsia="zh-CN"/>
        </w:rPr>
      </w:pPr>
      <w:r>
        <w:rPr>
          <w:lang w:eastAsia="zh-CN"/>
        </w:rPr>
        <w:t>閣道出城，通達建章宫，與外相</w:t>
      </w:r>
      <w:proofErr w:type="gramStart"/>
      <w:r>
        <w:rPr>
          <w:lang w:eastAsia="zh-CN"/>
        </w:rPr>
        <w:t>屬</w:t>
      </w:r>
      <w:proofErr w:type="gramEnd"/>
      <w:r>
        <w:rPr>
          <w:lang w:eastAsia="zh-CN"/>
        </w:rPr>
        <w:t>。</w:t>
      </w:r>
      <w:r>
        <w:rPr>
          <w:rFonts w:eastAsia="宋体" w:hint="eastAsia"/>
          <w:lang w:eastAsia="zh-CN"/>
        </w:rPr>
        <w:t>”</w:t>
      </w:r>
      <w:r>
        <w:rPr>
          <w:lang w:eastAsia="zh-CN"/>
        </w:rPr>
        <w:t>其無</w:t>
      </w:r>
      <w:r>
        <w:rPr>
          <w:rFonts w:eastAsia="宋体" w:hint="eastAsia"/>
          <w:lang w:eastAsia="zh-CN"/>
        </w:rPr>
        <w:t>“</w:t>
      </w:r>
      <w:r>
        <w:rPr>
          <w:lang w:eastAsia="zh-CN"/>
        </w:rPr>
        <w:t>連</w:t>
      </w:r>
      <w:r>
        <w:rPr>
          <w:rFonts w:eastAsia="宋体" w:hint="eastAsia"/>
          <w:lang w:eastAsia="zh-CN"/>
        </w:rPr>
        <w:t>”</w:t>
      </w:r>
      <w:r>
        <w:rPr>
          <w:lang w:eastAsia="zh-CN"/>
        </w:rPr>
        <w:t>字明矣。</w:t>
      </w:r>
      <w:r>
        <w:rPr>
          <w:rFonts w:eastAsia="宋体" w:hint="eastAsia"/>
          <w:lang w:eastAsia="zh-CN"/>
        </w:rPr>
        <w:t>《</w:t>
      </w:r>
      <w:r>
        <w:rPr>
          <w:lang w:eastAsia="zh-CN"/>
        </w:rPr>
        <w:t>後漢書。班固傳</w:t>
      </w:r>
      <w:r>
        <w:rPr>
          <w:rFonts w:eastAsia="宋体" w:hint="eastAsia"/>
          <w:lang w:eastAsia="zh-CN"/>
        </w:rPr>
        <w:t>》</w:t>
      </w:r>
      <w:r>
        <w:rPr>
          <w:lang w:eastAsia="zh-CN"/>
        </w:rPr>
        <w:t>正作</w:t>
      </w:r>
      <w:r>
        <w:rPr>
          <w:rFonts w:eastAsia="宋体" w:hint="eastAsia"/>
          <w:lang w:eastAsia="zh-CN"/>
        </w:rPr>
        <w:t>“</w:t>
      </w:r>
      <w:r>
        <w:rPr>
          <w:lang w:eastAsia="zh-CN"/>
        </w:rPr>
        <w:t>混建章而</w:t>
      </w:r>
    </w:p>
    <w:p w14:paraId="77B33478" w14:textId="77777777" w:rsidR="00CC015B" w:rsidRDefault="00000000">
      <w:pPr>
        <w:rPr>
          <w:lang w:eastAsia="zh-CN"/>
        </w:rPr>
      </w:pPr>
      <w:proofErr w:type="spellStart"/>
      <w:r>
        <w:t>外</w:t>
      </w:r>
      <w:proofErr w:type="gramStart"/>
      <w:r>
        <w:t>屬</w:t>
      </w:r>
      <w:proofErr w:type="spellEnd"/>
      <w:r>
        <w:rPr>
          <w:rFonts w:eastAsia="宋体" w:hint="eastAsia"/>
          <w:lang w:eastAsia="zh-CN"/>
        </w:rPr>
        <w:t>”</w:t>
      </w:r>
      <w:proofErr w:type="spellStart"/>
      <w:proofErr w:type="gramEnd"/>
      <w:r>
        <w:t>也。又案：下文</w:t>
      </w:r>
      <w:proofErr w:type="spellEnd"/>
      <w:r>
        <w:rPr>
          <w:rFonts w:eastAsia="宋体" w:hint="eastAsia"/>
          <w:lang w:eastAsia="zh-CN"/>
        </w:rPr>
        <w:t>“</w:t>
      </w:r>
      <w:proofErr w:type="spellStart"/>
      <w:r>
        <w:t>經駘盪而出馺</w:t>
      </w:r>
      <w:proofErr w:type="gramStart"/>
      <w:r>
        <w:t>娑</w:t>
      </w:r>
      <w:proofErr w:type="gramEnd"/>
      <w:r>
        <w:t>，洞枍詣以與天梁</w:t>
      </w:r>
      <w:proofErr w:type="spellEnd"/>
      <w:r>
        <w:rPr>
          <w:rFonts w:eastAsia="宋体" w:hint="eastAsia"/>
          <w:lang w:eastAsia="zh-CN"/>
        </w:rPr>
        <w:t>”</w:t>
      </w:r>
      <w:r>
        <w:t>，</w:t>
      </w:r>
      <w:proofErr w:type="spellStart"/>
      <w:r>
        <w:t>駘盪、馺娑、枍詣，皆殿名</w:t>
      </w:r>
      <w:proofErr w:type="spellEnd"/>
      <w:r>
        <w:t>。</w:t>
      </w:r>
      <w:r>
        <w:rPr>
          <w:lang w:eastAsia="zh-CN"/>
        </w:rPr>
        <w:t>天梁，宫</w:t>
      </w:r>
    </w:p>
    <w:p w14:paraId="30F0CE90" w14:textId="77777777" w:rsidR="00CC015B" w:rsidRDefault="00000000">
      <w:pPr>
        <w:rPr>
          <w:lang w:eastAsia="zh-CN"/>
        </w:rPr>
      </w:pPr>
      <w:r>
        <w:rPr>
          <w:lang w:eastAsia="zh-CN"/>
        </w:rPr>
        <w:t>名。</w:t>
      </w:r>
      <w:r>
        <w:rPr>
          <w:rFonts w:eastAsia="宋体" w:hint="eastAsia"/>
          <w:lang w:eastAsia="zh-CN"/>
        </w:rPr>
        <w:t>“</w:t>
      </w:r>
      <w:r>
        <w:rPr>
          <w:lang w:eastAsia="zh-CN"/>
        </w:rPr>
        <w:t>以</w:t>
      </w:r>
      <w:r>
        <w:rPr>
          <w:rFonts w:eastAsia="宋体" w:hint="eastAsia"/>
          <w:lang w:eastAsia="zh-CN"/>
        </w:rPr>
        <w:t>”</w:t>
      </w:r>
      <w:r>
        <w:rPr>
          <w:lang w:eastAsia="zh-CN"/>
        </w:rPr>
        <w:t>字與下三字義不相</w:t>
      </w:r>
      <w:proofErr w:type="gramStart"/>
      <w:r>
        <w:rPr>
          <w:lang w:eastAsia="zh-CN"/>
        </w:rPr>
        <w:t>屬</w:t>
      </w:r>
      <w:proofErr w:type="gramEnd"/>
      <w:r>
        <w:rPr>
          <w:lang w:eastAsia="zh-CN"/>
        </w:rPr>
        <w:t>，亦是</w:t>
      </w:r>
      <w:proofErr w:type="gramStart"/>
      <w:r>
        <w:rPr>
          <w:lang w:eastAsia="zh-CN"/>
        </w:rPr>
        <w:t>後</w:t>
      </w:r>
      <w:proofErr w:type="gramEnd"/>
      <w:r>
        <w:rPr>
          <w:lang w:eastAsia="zh-CN"/>
        </w:rPr>
        <w:t>人所加，</w:t>
      </w:r>
      <w:r>
        <w:rPr>
          <w:rFonts w:eastAsia="宋体" w:hint="eastAsia"/>
          <w:lang w:eastAsia="zh-CN"/>
        </w:rPr>
        <w:t>《</w:t>
      </w:r>
      <w:r>
        <w:rPr>
          <w:lang w:eastAsia="zh-CN"/>
        </w:rPr>
        <w:t>班固傳</w:t>
      </w:r>
      <w:r>
        <w:rPr>
          <w:rFonts w:eastAsia="宋体" w:hint="eastAsia"/>
          <w:lang w:eastAsia="zh-CN"/>
        </w:rPr>
        <w:t>》</w:t>
      </w:r>
      <w:r>
        <w:rPr>
          <w:lang w:eastAsia="zh-CN"/>
        </w:rPr>
        <w:t>無</w:t>
      </w:r>
      <w:r>
        <w:rPr>
          <w:rFonts w:eastAsia="宋体" w:hint="eastAsia"/>
          <w:lang w:eastAsia="zh-CN"/>
        </w:rPr>
        <w:t>“</w:t>
      </w:r>
      <w:r>
        <w:rPr>
          <w:lang w:eastAsia="zh-CN"/>
        </w:rPr>
        <w:t>以</w:t>
      </w:r>
      <w:r>
        <w:rPr>
          <w:rFonts w:eastAsia="宋体" w:hint="eastAsia"/>
          <w:lang w:eastAsia="zh-CN"/>
        </w:rPr>
        <w:t>”</w:t>
      </w:r>
      <w:r>
        <w:rPr>
          <w:lang w:eastAsia="zh-CN"/>
        </w:rPr>
        <w:t>字</w:t>
      </w:r>
    </w:p>
    <w:p w14:paraId="2131449A" w14:textId="77777777" w:rsidR="00CC015B" w:rsidRDefault="00000000">
      <w:proofErr w:type="spellStart"/>
      <w:r>
        <w:t>奮泰武乎上囿緣於泰山之阿結根泰山阿</w:t>
      </w:r>
      <w:proofErr w:type="spellEnd"/>
    </w:p>
    <w:p w14:paraId="7A219D10" w14:textId="77777777" w:rsidR="00CC015B" w:rsidRDefault="00000000">
      <w:pPr>
        <w:rPr>
          <w:lang w:eastAsia="zh-CN"/>
        </w:rPr>
      </w:pPr>
      <w:r>
        <w:rPr>
          <w:rFonts w:eastAsia="宋体" w:hint="eastAsia"/>
          <w:lang w:eastAsia="zh-CN"/>
        </w:rPr>
        <w:t>“</w:t>
      </w:r>
      <w:r>
        <w:rPr>
          <w:lang w:eastAsia="zh-CN"/>
        </w:rPr>
        <w:t>爾乃盛娱游之</w:t>
      </w:r>
      <w:proofErr w:type="gramStart"/>
      <w:r>
        <w:rPr>
          <w:lang w:eastAsia="zh-CN"/>
        </w:rPr>
        <w:t>壯</w:t>
      </w:r>
      <w:proofErr w:type="gramEnd"/>
      <w:r>
        <w:rPr>
          <w:lang w:eastAsia="zh-CN"/>
        </w:rPr>
        <w:t>觀，奮泰武乎上囿。</w:t>
      </w:r>
      <w:r>
        <w:rPr>
          <w:rFonts w:eastAsia="宋体" w:hint="eastAsia"/>
          <w:lang w:eastAsia="zh-CN"/>
        </w:rPr>
        <w:t>”</w:t>
      </w:r>
      <w:r>
        <w:rPr>
          <w:lang w:eastAsia="zh-CN"/>
        </w:rPr>
        <w:t>五臣本</w:t>
      </w:r>
      <w:r>
        <w:rPr>
          <w:rFonts w:eastAsia="宋体" w:hint="eastAsia"/>
          <w:lang w:eastAsia="zh-CN"/>
        </w:rPr>
        <w:t>“</w:t>
      </w:r>
      <w:r>
        <w:rPr>
          <w:lang w:eastAsia="zh-CN"/>
        </w:rPr>
        <w:t>泰</w:t>
      </w:r>
      <w:r>
        <w:rPr>
          <w:rFonts w:eastAsia="宋体" w:hint="eastAsia"/>
          <w:lang w:eastAsia="zh-CN"/>
        </w:rPr>
        <w:t>”</w:t>
      </w:r>
      <w:r>
        <w:rPr>
          <w:lang w:eastAsia="zh-CN"/>
        </w:rPr>
        <w:t>作</w:t>
      </w:r>
      <w:r>
        <w:rPr>
          <w:rFonts w:eastAsia="宋体" w:hint="eastAsia"/>
          <w:lang w:eastAsia="zh-CN"/>
        </w:rPr>
        <w:t>“</w:t>
      </w:r>
      <w:r>
        <w:rPr>
          <w:lang w:eastAsia="zh-CN"/>
        </w:rPr>
        <w:t>太</w:t>
      </w:r>
      <w:r>
        <w:rPr>
          <w:rFonts w:eastAsia="宋体" w:hint="eastAsia"/>
          <w:lang w:eastAsia="zh-CN"/>
        </w:rPr>
        <w:t>”</w:t>
      </w:r>
      <w:r>
        <w:rPr>
          <w:lang w:eastAsia="zh-CN"/>
        </w:rPr>
        <w:t>，</w:t>
      </w:r>
      <w:r>
        <w:rPr>
          <w:rFonts w:eastAsia="宋体" w:hint="eastAsia"/>
          <w:lang w:eastAsia="zh-CN"/>
        </w:rPr>
        <w:t>《</w:t>
      </w:r>
      <w:r>
        <w:rPr>
          <w:lang w:eastAsia="zh-CN"/>
        </w:rPr>
        <w:t>班固傳</w:t>
      </w:r>
      <w:r>
        <w:rPr>
          <w:rFonts w:eastAsia="宋体" w:hint="eastAsia"/>
          <w:lang w:eastAsia="zh-CN"/>
        </w:rPr>
        <w:t>》</w:t>
      </w:r>
      <w:r>
        <w:rPr>
          <w:lang w:eastAsia="zh-CN"/>
        </w:rPr>
        <w:t>作</w:t>
      </w:r>
      <w:r>
        <w:rPr>
          <w:rFonts w:eastAsia="宋体" w:hint="eastAsia"/>
          <w:lang w:eastAsia="zh-CN"/>
        </w:rPr>
        <w:t>“</w:t>
      </w:r>
      <w:r>
        <w:rPr>
          <w:lang w:eastAsia="zh-CN"/>
        </w:rPr>
        <w:t>大</w:t>
      </w:r>
      <w:r>
        <w:rPr>
          <w:rFonts w:eastAsia="宋体" w:hint="eastAsia"/>
          <w:lang w:eastAsia="zh-CN"/>
        </w:rPr>
        <w:t>”</w:t>
      </w:r>
      <w:r>
        <w:rPr>
          <w:lang w:eastAsia="zh-CN"/>
        </w:rPr>
        <w:t>，注云</w:t>
      </w:r>
    </w:p>
    <w:p w14:paraId="769355D6" w14:textId="77777777" w:rsidR="00CC015B" w:rsidRDefault="00000000">
      <w:r>
        <w:rPr>
          <w:rFonts w:eastAsia="宋体" w:hint="eastAsia"/>
          <w:lang w:eastAsia="zh-CN"/>
        </w:rPr>
        <w:lastRenderedPageBreak/>
        <w:t>“</w:t>
      </w:r>
      <w:proofErr w:type="spellStart"/>
      <w:r>
        <w:t>大武謂大陳武事也</w:t>
      </w:r>
      <w:proofErr w:type="spellEnd"/>
      <w:r>
        <w:t>。</w:t>
      </w:r>
      <w:r>
        <w:rPr>
          <w:rFonts w:eastAsia="宋体" w:hint="eastAsia"/>
          <w:lang w:eastAsia="zh-CN"/>
        </w:rPr>
        <w:t>”</w:t>
      </w:r>
      <w:proofErr w:type="spellStart"/>
      <w:r>
        <w:t>念孫案作</w:t>
      </w:r>
      <w:proofErr w:type="spellEnd"/>
      <w:r>
        <w:rPr>
          <w:rFonts w:eastAsia="宋体" w:hint="eastAsia"/>
          <w:lang w:eastAsia="zh-CN"/>
        </w:rPr>
        <w:t>“</w:t>
      </w:r>
      <w:r>
        <w:t>大</w:t>
      </w:r>
      <w:r>
        <w:rPr>
          <w:rFonts w:eastAsia="宋体" w:hint="eastAsia"/>
          <w:lang w:eastAsia="zh-CN"/>
        </w:rPr>
        <w:t>”</w:t>
      </w:r>
      <w:proofErr w:type="spellStart"/>
      <w:r>
        <w:t>者是也</w:t>
      </w:r>
      <w:proofErr w:type="spellEnd"/>
      <w:r>
        <w:t>。</w:t>
      </w:r>
      <w:r>
        <w:rPr>
          <w:rFonts w:eastAsia="宋体" w:hint="eastAsia"/>
          <w:lang w:eastAsia="zh-CN"/>
        </w:rPr>
        <w:t>“</w:t>
      </w:r>
      <w:r>
        <w:t>大</w:t>
      </w:r>
      <w:r>
        <w:rPr>
          <w:rFonts w:eastAsia="宋体" w:hint="eastAsia"/>
          <w:lang w:eastAsia="zh-CN"/>
        </w:rPr>
        <w:t>”</w:t>
      </w:r>
      <w:proofErr w:type="spellStart"/>
      <w:r>
        <w:t>譌爲</w:t>
      </w:r>
      <w:proofErr w:type="spellEnd"/>
      <w:r>
        <w:rPr>
          <w:rFonts w:eastAsia="宋体" w:hint="eastAsia"/>
          <w:lang w:eastAsia="zh-CN"/>
        </w:rPr>
        <w:t>“</w:t>
      </w:r>
      <w:r>
        <w:t>太</w:t>
      </w:r>
      <w:r>
        <w:rPr>
          <w:rFonts w:eastAsia="宋体" w:hint="eastAsia"/>
          <w:lang w:eastAsia="zh-CN"/>
        </w:rPr>
        <w:t>”</w:t>
      </w:r>
      <w:r>
        <w:t>，</w:t>
      </w:r>
      <w:proofErr w:type="spellStart"/>
      <w:r>
        <w:t>又譌爲</w:t>
      </w:r>
      <w:proofErr w:type="spellEnd"/>
      <w:r>
        <w:rPr>
          <w:rFonts w:eastAsia="宋体" w:hint="eastAsia"/>
          <w:lang w:eastAsia="zh-CN"/>
        </w:rPr>
        <w:t>“</w:t>
      </w:r>
      <w:r>
        <w:t>泰</w:t>
      </w:r>
      <w:r>
        <w:rPr>
          <w:rFonts w:eastAsia="宋体" w:hint="eastAsia"/>
          <w:lang w:eastAsia="zh-CN"/>
        </w:rPr>
        <w:t>”</w:t>
      </w:r>
      <w:r>
        <w:t>耳。</w:t>
      </w:r>
      <w:proofErr w:type="gramStart"/>
      <w:r>
        <w:rPr>
          <w:rFonts w:eastAsia="宋体" w:hint="eastAsia"/>
          <w:lang w:eastAsia="zh-CN"/>
        </w:rPr>
        <w:t>《</w:t>
      </w:r>
      <w:proofErr w:type="spellStart"/>
      <w:proofErr w:type="gramEnd"/>
      <w:r>
        <w:t>逸周書</w:t>
      </w:r>
      <w:proofErr w:type="spellEnd"/>
    </w:p>
    <w:p w14:paraId="0D50E9A8" w14:textId="77777777" w:rsidR="00CC015B" w:rsidRDefault="00000000">
      <w:pPr>
        <w:rPr>
          <w:rFonts w:eastAsia="宋体"/>
          <w:lang w:eastAsia="zh-CN"/>
        </w:rPr>
      </w:pPr>
      <w:r>
        <w:t>有</w:t>
      </w:r>
      <w:r>
        <w:rPr>
          <w:rFonts w:eastAsia="宋体" w:hint="eastAsia"/>
          <w:lang w:eastAsia="zh-CN"/>
        </w:rPr>
        <w:t>《</w:t>
      </w:r>
      <w:proofErr w:type="spellStart"/>
      <w:r>
        <w:t>大武</w:t>
      </w:r>
      <w:proofErr w:type="spellEnd"/>
      <w:r>
        <w:rPr>
          <w:rFonts w:eastAsia="宋体" w:hint="eastAsia"/>
          <w:lang w:eastAsia="zh-CN"/>
        </w:rPr>
        <w:t>》</w:t>
      </w:r>
      <w:r>
        <w:t>篇，</w:t>
      </w:r>
      <w:r>
        <w:rPr>
          <w:rFonts w:eastAsia="宋体" w:hint="eastAsia"/>
          <w:lang w:eastAsia="zh-CN"/>
        </w:rPr>
        <w:t>《</w:t>
      </w:r>
      <w:proofErr w:type="spellStart"/>
      <w:r>
        <w:t>秦策</w:t>
      </w:r>
      <w:proofErr w:type="spellEnd"/>
      <w:r>
        <w:rPr>
          <w:rFonts w:eastAsia="宋体" w:hint="eastAsia"/>
          <w:lang w:eastAsia="zh-CN"/>
        </w:rPr>
        <w:t>》</w:t>
      </w:r>
      <w:r>
        <w:t>引</w:t>
      </w:r>
      <w:r>
        <w:rPr>
          <w:rFonts w:eastAsia="宋体" w:hint="eastAsia"/>
          <w:lang w:eastAsia="zh-CN"/>
        </w:rPr>
        <w:t>《</w:t>
      </w:r>
      <w:r>
        <w:t>詩</w:t>
      </w:r>
      <w:r>
        <w:rPr>
          <w:rFonts w:eastAsia="宋体" w:hint="eastAsia"/>
          <w:lang w:eastAsia="zh-CN"/>
        </w:rPr>
        <w:t>》</w:t>
      </w:r>
      <w:r>
        <w:t>云：</w:t>
      </w:r>
      <w:r>
        <w:rPr>
          <w:rFonts w:eastAsia="宋体" w:hint="eastAsia"/>
          <w:lang w:eastAsia="zh-CN"/>
        </w:rPr>
        <w:t>“</w:t>
      </w:r>
      <w:proofErr w:type="spellStart"/>
      <w:r>
        <w:t>大武遠宅</w:t>
      </w:r>
      <w:proofErr w:type="gramStart"/>
      <w:r>
        <w:t>不</w:t>
      </w:r>
      <w:proofErr w:type="gramEnd"/>
      <w:r>
        <w:t>涉</w:t>
      </w:r>
      <w:proofErr w:type="spellEnd"/>
      <w:r>
        <w:t>。</w:t>
      </w:r>
      <w:r>
        <w:rPr>
          <w:rFonts w:eastAsia="宋体" w:hint="eastAsia"/>
          <w:lang w:eastAsia="zh-CN"/>
        </w:rPr>
        <w:t>”</w:t>
      </w:r>
      <w:proofErr w:type="spellStart"/>
      <w:r>
        <w:t>皆其證也</w:t>
      </w:r>
      <w:proofErr w:type="spellEnd"/>
      <w:r>
        <w:t>。</w:t>
      </w:r>
      <w:r>
        <w:rPr>
          <w:rFonts w:eastAsia="宋体" w:hint="eastAsia"/>
          <w:lang w:eastAsia="zh-CN"/>
        </w:rPr>
        <w:t>《</w:t>
      </w:r>
      <w:proofErr w:type="spellStart"/>
      <w:r>
        <w:t>風賦</w:t>
      </w:r>
      <w:proofErr w:type="spellEnd"/>
      <w:r>
        <w:rPr>
          <w:rFonts w:eastAsia="宋体" w:hint="eastAsia"/>
          <w:lang w:eastAsia="zh-CN"/>
        </w:rPr>
        <w:t>》</w:t>
      </w:r>
      <w:r>
        <w:t>：</w:t>
      </w:r>
      <w:r>
        <w:rPr>
          <w:rFonts w:eastAsia="宋体" w:hint="eastAsia"/>
          <w:lang w:eastAsia="zh-CN"/>
        </w:rPr>
        <w:t>“</w:t>
      </w:r>
      <w:proofErr w:type="spellStart"/>
      <w:r>
        <w:t>緣</w:t>
      </w:r>
      <w:proofErr w:type="gramStart"/>
      <w:r>
        <w:t>於</w:t>
      </w:r>
      <w:proofErr w:type="gramEnd"/>
      <w:r>
        <w:t>泰山之阿</w:t>
      </w:r>
      <w:proofErr w:type="spellEnd"/>
      <w:r>
        <w:t>。</w:t>
      </w:r>
      <w:r>
        <w:rPr>
          <w:rFonts w:eastAsia="宋体" w:hint="eastAsia"/>
          <w:lang w:eastAsia="zh-CN"/>
        </w:rPr>
        <w:t>”</w:t>
      </w:r>
    </w:p>
    <w:p w14:paraId="74208FB2" w14:textId="77777777" w:rsidR="00CC015B" w:rsidRDefault="00000000">
      <w:proofErr w:type="spellStart"/>
      <w:r>
        <w:t>李善本無</w:t>
      </w:r>
      <w:proofErr w:type="spellEnd"/>
      <w:r>
        <w:rPr>
          <w:rFonts w:eastAsia="宋体" w:hint="eastAsia"/>
          <w:lang w:eastAsia="zh-CN"/>
        </w:rPr>
        <w:t>“</w:t>
      </w:r>
      <w:r>
        <w:t>於</w:t>
      </w:r>
      <w:r>
        <w:rPr>
          <w:rFonts w:eastAsia="宋体" w:hint="eastAsia"/>
          <w:lang w:eastAsia="zh-CN"/>
        </w:rPr>
        <w:t>”</w:t>
      </w:r>
      <w:proofErr w:type="spellStart"/>
      <w:r>
        <w:t>字，</w:t>
      </w:r>
      <w:proofErr w:type="gramStart"/>
      <w:r>
        <w:t>五臣本有</w:t>
      </w:r>
      <w:proofErr w:type="spellEnd"/>
      <w:proofErr w:type="gramEnd"/>
      <w:r>
        <w:t>。</w:t>
      </w:r>
      <w:r>
        <w:rPr>
          <w:rFonts w:eastAsia="宋体" w:hint="eastAsia"/>
          <w:lang w:eastAsia="zh-CN"/>
        </w:rPr>
        <w:t>《</w:t>
      </w:r>
      <w:proofErr w:type="spellStart"/>
      <w:r>
        <w:t>藝文類聚</w:t>
      </w:r>
      <w:proofErr w:type="spellEnd"/>
      <w:r>
        <w:rPr>
          <w:rFonts w:eastAsia="宋体" w:hint="eastAsia"/>
          <w:lang w:eastAsia="zh-CN"/>
        </w:rPr>
        <w:t>》</w:t>
      </w:r>
      <w:proofErr w:type="spellStart"/>
      <w:r>
        <w:t>引此，</w:t>
      </w:r>
      <w:proofErr w:type="gramStart"/>
      <w:r>
        <w:t>與五臣同</w:t>
      </w:r>
      <w:proofErr w:type="gramEnd"/>
      <w:r>
        <w:t>。今以上下文例之，當有</w:t>
      </w:r>
      <w:proofErr w:type="spellEnd"/>
      <w:r>
        <w:rPr>
          <w:rFonts w:eastAsia="宋体" w:hint="eastAsia"/>
          <w:lang w:eastAsia="zh-CN"/>
        </w:rPr>
        <w:t>“</w:t>
      </w:r>
      <w:r>
        <w:t>於</w:t>
      </w:r>
      <w:r>
        <w:rPr>
          <w:rFonts w:eastAsia="宋体" w:hint="eastAsia"/>
          <w:lang w:eastAsia="zh-CN"/>
        </w:rPr>
        <w:t>”</w:t>
      </w:r>
      <w:proofErr w:type="spellStart"/>
      <w:r>
        <w:t>字。</w:t>
      </w:r>
      <w:proofErr w:type="gramStart"/>
      <w:r>
        <w:t>五臣本</w:t>
      </w:r>
      <w:proofErr w:type="gramEnd"/>
      <w:r>
        <w:t>作</w:t>
      </w:r>
      <w:proofErr w:type="spellEnd"/>
      <w:r>
        <w:rPr>
          <w:rFonts w:eastAsia="宋体" w:hint="eastAsia"/>
          <w:lang w:eastAsia="zh-CN"/>
        </w:rPr>
        <w:t>“</w:t>
      </w:r>
      <w:r>
        <w:t>太</w:t>
      </w:r>
      <w:r>
        <w:rPr>
          <w:rFonts w:eastAsia="宋体" w:hint="eastAsia"/>
          <w:lang w:eastAsia="zh-CN"/>
        </w:rPr>
        <w:t>”</w:t>
      </w:r>
      <w:r>
        <w:t>，</w:t>
      </w:r>
      <w:proofErr w:type="spellStart"/>
      <w:r>
        <w:t>亦是</w:t>
      </w:r>
      <w:proofErr w:type="spellEnd"/>
    </w:p>
    <w:p w14:paraId="20358C50" w14:textId="77777777" w:rsidR="00CC015B" w:rsidRDefault="00000000">
      <w:r>
        <w:rPr>
          <w:rFonts w:eastAsia="宋体" w:hint="eastAsia"/>
          <w:lang w:eastAsia="zh-CN"/>
        </w:rPr>
        <w:t>“</w:t>
      </w:r>
      <w:r>
        <w:t>大</w:t>
      </w:r>
      <w:r>
        <w:rPr>
          <w:rFonts w:eastAsia="宋体" w:hint="eastAsia"/>
          <w:lang w:eastAsia="zh-CN"/>
        </w:rPr>
        <w:t>”</w:t>
      </w:r>
      <w:proofErr w:type="spellStart"/>
      <w:r>
        <w:t>字之譌。</w:t>
      </w:r>
      <w:proofErr w:type="gramStart"/>
      <w:r>
        <w:t>今合上下文</w:t>
      </w:r>
      <w:proofErr w:type="gramEnd"/>
      <w:r>
        <w:t>讀之</w:t>
      </w:r>
      <w:proofErr w:type="spellEnd"/>
      <w:r>
        <w:t>：</w:t>
      </w:r>
      <w:r>
        <w:rPr>
          <w:rFonts w:eastAsia="宋体" w:hint="eastAsia"/>
          <w:lang w:eastAsia="zh-CN"/>
        </w:rPr>
        <w:t>“</w:t>
      </w:r>
      <w:proofErr w:type="spellStart"/>
      <w:r>
        <w:t>風生</w:t>
      </w:r>
      <w:proofErr w:type="gramStart"/>
      <w:r>
        <w:t>於</w:t>
      </w:r>
      <w:proofErr w:type="gramEnd"/>
      <w:r>
        <w:t>地，起於青蘋之末，侵淫谿谷，盛怒於土囊之口</w:t>
      </w:r>
      <w:proofErr w:type="spellEnd"/>
    </w:p>
    <w:p w14:paraId="41549B39" w14:textId="77777777" w:rsidR="00CC015B" w:rsidRDefault="00000000">
      <w:proofErr w:type="spellStart"/>
      <w:r>
        <w:t>緣</w:t>
      </w:r>
      <w:proofErr w:type="gramStart"/>
      <w:r>
        <w:t>於</w:t>
      </w:r>
      <w:proofErr w:type="gramEnd"/>
      <w:r>
        <w:t>大山之阿，舞於松柏之下</w:t>
      </w:r>
      <w:proofErr w:type="spellEnd"/>
      <w:r>
        <w:t>。</w:t>
      </w:r>
      <w:r>
        <w:rPr>
          <w:rFonts w:eastAsia="宋体" w:hint="eastAsia"/>
          <w:lang w:eastAsia="zh-CN"/>
        </w:rPr>
        <w:t>”</w:t>
      </w:r>
      <w:proofErr w:type="spellStart"/>
      <w:r>
        <w:t>此其由卑而高，由谷而山所在皆然，不獨泰山也。若此</w:t>
      </w:r>
      <w:proofErr w:type="spellEnd"/>
    </w:p>
    <w:p w14:paraId="65D3C274" w14:textId="77777777" w:rsidR="00CC015B" w:rsidRDefault="00000000">
      <w:proofErr w:type="spellStart"/>
      <w:r>
        <w:t>句獨指泰山言之，則與上下文不類矣。古詩</w:t>
      </w:r>
      <w:proofErr w:type="spellEnd"/>
      <w:proofErr w:type="gramStart"/>
      <w:r>
        <w:t>：</w:t>
      </w:r>
      <w:r>
        <w:rPr>
          <w:rFonts w:eastAsia="宋体" w:hint="eastAsia"/>
          <w:lang w:eastAsia="zh-CN"/>
        </w:rPr>
        <w:t>“</w:t>
      </w:r>
      <w:proofErr w:type="spellStart"/>
      <w:proofErr w:type="gramEnd"/>
      <w:r>
        <w:t>冄冄孤生竹，結根泰山阿</w:t>
      </w:r>
      <w:proofErr w:type="spellEnd"/>
      <w:r>
        <w:t>。</w:t>
      </w:r>
      <w:r>
        <w:rPr>
          <w:rFonts w:eastAsia="宋体" w:hint="eastAsia"/>
          <w:lang w:eastAsia="zh-CN"/>
        </w:rPr>
        <w:t>”“</w:t>
      </w:r>
      <w:r>
        <w:t>泰</w:t>
      </w:r>
      <w:r>
        <w:rPr>
          <w:rFonts w:eastAsia="宋体" w:hint="eastAsia"/>
          <w:lang w:eastAsia="zh-CN"/>
        </w:rPr>
        <w:t>”</w:t>
      </w:r>
      <w:r>
        <w:t>亦</w:t>
      </w:r>
      <w:r>
        <w:rPr>
          <w:rFonts w:eastAsia="宋体" w:hint="eastAsia"/>
          <w:lang w:eastAsia="zh-CN"/>
        </w:rPr>
        <w:t>“</w:t>
      </w:r>
      <w:r>
        <w:t>大</w:t>
      </w:r>
      <w:r>
        <w:rPr>
          <w:rFonts w:eastAsia="宋体" w:hint="eastAsia"/>
          <w:lang w:eastAsia="zh-CN"/>
        </w:rPr>
        <w:t>”</w:t>
      </w:r>
      <w:r>
        <w:t>之</w:t>
      </w:r>
    </w:p>
    <w:p w14:paraId="07D7D9CD" w14:textId="77777777" w:rsidR="00CC015B" w:rsidRDefault="00000000">
      <w:proofErr w:type="spellStart"/>
      <w:r>
        <w:t>譌。李周翰曰</w:t>
      </w:r>
      <w:proofErr w:type="spellEnd"/>
      <w:proofErr w:type="gramStart"/>
      <w:r>
        <w:t>：</w:t>
      </w:r>
      <w:r>
        <w:rPr>
          <w:rFonts w:eastAsia="宋体" w:hint="eastAsia"/>
          <w:lang w:eastAsia="zh-CN"/>
        </w:rPr>
        <w:t>“</w:t>
      </w:r>
      <w:proofErr w:type="spellStart"/>
      <w:proofErr w:type="gramEnd"/>
      <w:r>
        <w:t>泰山，衆山之尊。夫者，婦之所尊。故以喻之</w:t>
      </w:r>
      <w:proofErr w:type="spellEnd"/>
      <w:r>
        <w:t>。</w:t>
      </w:r>
      <w:r>
        <w:rPr>
          <w:rFonts w:eastAsia="宋体" w:hint="eastAsia"/>
          <w:lang w:eastAsia="zh-CN"/>
        </w:rPr>
        <w:t>”</w:t>
      </w:r>
      <w:proofErr w:type="spellStart"/>
      <w:r>
        <w:t>此曲説也。此以竹喻婦，山喻夫。謂婦之託於夫，如</w:t>
      </w:r>
      <w:proofErr w:type="spellEnd"/>
    </w:p>
    <w:p w14:paraId="7ECB3209" w14:textId="77777777" w:rsidR="00CC015B" w:rsidRDefault="00000000">
      <w:pPr>
        <w:rPr>
          <w:lang w:eastAsia="zh-CN"/>
        </w:rPr>
      </w:pPr>
      <w:r>
        <w:rPr>
          <w:lang w:eastAsia="zh-CN"/>
        </w:rPr>
        <w:t>竹之結根</w:t>
      </w:r>
      <w:proofErr w:type="gramStart"/>
      <w:r>
        <w:rPr>
          <w:lang w:eastAsia="zh-CN"/>
        </w:rPr>
        <w:t>於</w:t>
      </w:r>
      <w:proofErr w:type="gramEnd"/>
      <w:r>
        <w:rPr>
          <w:lang w:eastAsia="zh-CN"/>
        </w:rPr>
        <w:t>山耳。</w:t>
      </w:r>
    </w:p>
    <w:p w14:paraId="544B75AF" w14:textId="77777777" w:rsidR="00CC015B" w:rsidRDefault="00000000">
      <w:pPr>
        <w:rPr>
          <w:lang w:eastAsia="zh-CN"/>
        </w:rPr>
      </w:pPr>
      <w:r>
        <w:rPr>
          <w:lang w:eastAsia="zh-CN"/>
        </w:rPr>
        <w:t>【第</w:t>
      </w:r>
      <w:r>
        <w:rPr>
          <w:lang w:eastAsia="zh-CN"/>
        </w:rPr>
        <w:t>269</w:t>
      </w:r>
      <w:r>
        <w:rPr>
          <w:lang w:eastAsia="zh-CN"/>
        </w:rPr>
        <w:t>页】</w:t>
      </w:r>
    </w:p>
    <w:p w14:paraId="6DEEA27F" w14:textId="77777777" w:rsidR="00CC015B" w:rsidRDefault="00000000">
      <w:proofErr w:type="spellStart"/>
      <w:r>
        <w:t>芳草被隄</w:t>
      </w:r>
      <w:proofErr w:type="spellEnd"/>
    </w:p>
    <w:p w14:paraId="76DCDFDD" w14:textId="77777777" w:rsidR="00CC015B" w:rsidRDefault="00000000">
      <w:r>
        <w:rPr>
          <w:rFonts w:eastAsia="宋体" w:hint="eastAsia"/>
          <w:lang w:eastAsia="zh-CN"/>
        </w:rPr>
        <w:t>“</w:t>
      </w:r>
      <w:proofErr w:type="spellStart"/>
      <w:r>
        <w:t>茂</w:t>
      </w:r>
      <w:proofErr w:type="gramStart"/>
      <w:r>
        <w:t>樹</w:t>
      </w:r>
      <w:proofErr w:type="gramEnd"/>
      <w:r>
        <w:t>蔭蔚，芳草被隄。蘭茝發色，瞱瞱猗猗。若摛錦布繡，爥燿乎其陂</w:t>
      </w:r>
      <w:proofErr w:type="spellEnd"/>
      <w:proofErr w:type="gramStart"/>
      <w:r>
        <w:t>。</w:t>
      </w:r>
      <w:r>
        <w:rPr>
          <w:rFonts w:eastAsia="宋体" w:hint="eastAsia"/>
          <w:lang w:eastAsia="zh-CN"/>
        </w:rPr>
        <w:t>”</w:t>
      </w:r>
      <w:proofErr w:type="spellStart"/>
      <w:r>
        <w:t>李善説</w:t>
      </w:r>
      <w:proofErr w:type="spellEnd"/>
      <w:proofErr w:type="gramEnd"/>
      <w:r>
        <w:rPr>
          <w:rFonts w:eastAsia="宋体" w:hint="eastAsia"/>
          <w:lang w:eastAsia="zh-CN"/>
        </w:rPr>
        <w:t>“</w:t>
      </w:r>
      <w:r>
        <w:t>芳</w:t>
      </w:r>
    </w:p>
    <w:p w14:paraId="128519B3" w14:textId="77777777" w:rsidR="00CC015B" w:rsidRDefault="00000000">
      <w:proofErr w:type="spellStart"/>
      <w:r>
        <w:t>草被隄</w:t>
      </w:r>
      <w:proofErr w:type="spellEnd"/>
      <w:proofErr w:type="gramStart"/>
      <w:r>
        <w:rPr>
          <w:rFonts w:eastAsia="宋体" w:hint="eastAsia"/>
          <w:lang w:eastAsia="zh-CN"/>
        </w:rPr>
        <w:t>”</w:t>
      </w:r>
      <w:proofErr w:type="gramEnd"/>
      <w:r>
        <w:t>，引</w:t>
      </w:r>
      <w:r>
        <w:rPr>
          <w:rFonts w:eastAsia="宋体" w:hint="eastAsia"/>
          <w:lang w:eastAsia="zh-CN"/>
        </w:rPr>
        <w:t>《</w:t>
      </w:r>
      <w:proofErr w:type="spellStart"/>
      <w:r>
        <w:t>説文</w:t>
      </w:r>
      <w:proofErr w:type="spellEnd"/>
      <w:r>
        <w:rPr>
          <w:rFonts w:eastAsia="宋体" w:hint="eastAsia"/>
          <w:lang w:eastAsia="zh-CN"/>
        </w:rPr>
        <w:t>》</w:t>
      </w:r>
      <w:r>
        <w:t>曰：</w:t>
      </w:r>
      <w:r>
        <w:rPr>
          <w:rFonts w:eastAsia="宋体" w:hint="eastAsia"/>
          <w:lang w:eastAsia="zh-CN"/>
        </w:rPr>
        <w:t>“</w:t>
      </w:r>
      <w:proofErr w:type="spellStart"/>
      <w:r>
        <w:t>隄，塘也</w:t>
      </w:r>
      <w:proofErr w:type="spellEnd"/>
      <w:r>
        <w:t>。</w:t>
      </w:r>
      <w:r>
        <w:rPr>
          <w:rFonts w:eastAsia="宋体" w:hint="eastAsia"/>
          <w:lang w:eastAsia="zh-CN"/>
        </w:rPr>
        <w:t>”</w:t>
      </w:r>
      <w:proofErr w:type="spellStart"/>
      <w:r>
        <w:t>念孫案：被，讀若披。被隄者，芳草之貌，非謂芳草覆</w:t>
      </w:r>
      <w:proofErr w:type="spellEnd"/>
    </w:p>
    <w:p w14:paraId="1737979C" w14:textId="77777777" w:rsidR="00CC015B" w:rsidRDefault="00000000">
      <w:proofErr w:type="spellStart"/>
      <w:r>
        <w:t>隄也。蔭蔚，雙聲也。被隄，疊韻也。曄曄猗猗，重字也。以上皆形容草木之盛，然後總</w:t>
      </w:r>
      <w:proofErr w:type="spellEnd"/>
    </w:p>
    <w:p w14:paraId="4ABFFC42" w14:textId="77777777" w:rsidR="00CC015B" w:rsidRDefault="00000000">
      <w:proofErr w:type="spellStart"/>
      <w:r>
        <w:t>而言之曰</w:t>
      </w:r>
      <w:proofErr w:type="spellEnd"/>
      <w:r>
        <w:rPr>
          <w:rFonts w:eastAsia="宋体" w:hint="eastAsia"/>
          <w:lang w:eastAsia="zh-CN"/>
        </w:rPr>
        <w:t>“</w:t>
      </w:r>
      <w:proofErr w:type="spellStart"/>
      <w:r>
        <w:t>若</w:t>
      </w:r>
      <w:proofErr w:type="gramStart"/>
      <w:r>
        <w:t>摛</w:t>
      </w:r>
      <w:proofErr w:type="gramEnd"/>
      <w:r>
        <w:t>錦布繡，爥燿乎其陂</w:t>
      </w:r>
      <w:proofErr w:type="spellEnd"/>
      <w:r>
        <w:rPr>
          <w:rFonts w:eastAsia="宋体" w:hint="eastAsia"/>
          <w:lang w:eastAsia="zh-CN"/>
        </w:rPr>
        <w:t>”</w:t>
      </w:r>
      <w:r>
        <w:t>。</w:t>
      </w:r>
      <w:proofErr w:type="spellStart"/>
      <w:r>
        <w:t>陂與隄，一物也</w:t>
      </w:r>
      <w:proofErr w:type="spellEnd"/>
      <w:r>
        <w:t>。</w:t>
      </w:r>
      <w:r>
        <w:rPr>
          <w:rFonts w:eastAsia="宋体" w:hint="eastAsia"/>
          <w:lang w:eastAsia="zh-CN"/>
        </w:rPr>
        <w:t>《</w:t>
      </w:r>
      <w:proofErr w:type="spellStart"/>
      <w:r>
        <w:t>陳風</w:t>
      </w:r>
      <w:proofErr w:type="spellEnd"/>
      <w:r>
        <w:rPr>
          <w:rFonts w:eastAsia="宋体" w:hint="eastAsia"/>
          <w:lang w:eastAsia="zh-CN"/>
        </w:rPr>
        <w:t>•</w:t>
      </w:r>
      <w:proofErr w:type="spellStart"/>
      <w:r>
        <w:t>澤陂</w:t>
      </w:r>
      <w:proofErr w:type="spellEnd"/>
      <w:r>
        <w:rPr>
          <w:rFonts w:eastAsia="宋体" w:hint="eastAsia"/>
          <w:lang w:eastAsia="zh-CN"/>
        </w:rPr>
        <w:t>》</w:t>
      </w:r>
      <w:proofErr w:type="spellStart"/>
      <w:r>
        <w:t>傳曰</w:t>
      </w:r>
      <w:proofErr w:type="spellEnd"/>
      <w:proofErr w:type="gramStart"/>
      <w:r>
        <w:t>：</w:t>
      </w:r>
      <w:r>
        <w:rPr>
          <w:rFonts w:eastAsia="宋体" w:hint="eastAsia"/>
          <w:lang w:eastAsia="zh-CN"/>
        </w:rPr>
        <w:t>“</w:t>
      </w:r>
      <w:proofErr w:type="spellStart"/>
      <w:proofErr w:type="gramEnd"/>
      <w:r>
        <w:t>陂，澤障也</w:t>
      </w:r>
      <w:proofErr w:type="spellEnd"/>
      <w:r>
        <w:t>。</w:t>
      </w:r>
      <w:r>
        <w:rPr>
          <w:rFonts w:eastAsia="宋体" w:hint="eastAsia"/>
          <w:lang w:eastAsia="zh-CN"/>
        </w:rPr>
        <w:t>”《</w:t>
      </w:r>
      <w:proofErr w:type="spellStart"/>
      <w:r>
        <w:t>一切經</w:t>
      </w:r>
      <w:proofErr w:type="spellEnd"/>
    </w:p>
    <w:p w14:paraId="423D5FD8" w14:textId="77777777" w:rsidR="00CC015B" w:rsidRDefault="00000000">
      <w:proofErr w:type="spellStart"/>
      <w:r>
        <w:t>音義</w:t>
      </w:r>
      <w:proofErr w:type="spellEnd"/>
      <w:proofErr w:type="gramStart"/>
      <w:r>
        <w:rPr>
          <w:rFonts w:eastAsia="宋体" w:hint="eastAsia"/>
          <w:lang w:eastAsia="zh-CN"/>
        </w:rPr>
        <w:t>》</w:t>
      </w:r>
      <w:proofErr w:type="spellStart"/>
      <w:proofErr w:type="gramEnd"/>
      <w:r>
        <w:t>二</w:t>
      </w:r>
      <w:proofErr w:type="gramStart"/>
      <w:r>
        <w:t>引李巡</w:t>
      </w:r>
      <w:proofErr w:type="spellEnd"/>
      <w:r>
        <w:rPr>
          <w:rFonts w:eastAsia="宋体" w:hint="eastAsia"/>
          <w:lang w:eastAsia="zh-CN"/>
        </w:rPr>
        <w:t>《</w:t>
      </w:r>
      <w:proofErr w:type="spellStart"/>
      <w:r>
        <w:t>爾雅</w:t>
      </w:r>
      <w:proofErr w:type="spellEnd"/>
      <w:r>
        <w:rPr>
          <w:rFonts w:eastAsia="宋体" w:hint="eastAsia"/>
          <w:lang w:eastAsia="zh-CN"/>
        </w:rPr>
        <w:t>》</w:t>
      </w:r>
      <w:proofErr w:type="spellStart"/>
      <w:proofErr w:type="gramEnd"/>
      <w:r>
        <w:t>注曰</w:t>
      </w:r>
      <w:proofErr w:type="spellEnd"/>
      <w:r>
        <w:t>：</w:t>
      </w:r>
      <w:r>
        <w:rPr>
          <w:rFonts w:eastAsia="宋体" w:hint="eastAsia"/>
          <w:lang w:eastAsia="zh-CN"/>
        </w:rPr>
        <w:t>“</w:t>
      </w:r>
      <w:proofErr w:type="spellStart"/>
      <w:r>
        <w:t>隄，障也</w:t>
      </w:r>
      <w:proofErr w:type="spellEnd"/>
      <w:r>
        <w:t>。</w:t>
      </w:r>
      <w:r>
        <w:rPr>
          <w:rFonts w:eastAsia="宋体" w:hint="eastAsia"/>
          <w:lang w:eastAsia="zh-CN"/>
        </w:rPr>
        <w:t>”</w:t>
      </w:r>
      <w:proofErr w:type="spellStart"/>
      <w:r>
        <w:t>若上言隄而下言</w:t>
      </w:r>
      <w:proofErr w:type="gramStart"/>
      <w:r>
        <w:t>陂</w:t>
      </w:r>
      <w:proofErr w:type="gramEnd"/>
      <w:r>
        <w:t>，則複矣</w:t>
      </w:r>
      <w:proofErr w:type="spellEnd"/>
    </w:p>
    <w:p w14:paraId="4792C293" w14:textId="77777777" w:rsidR="00CC015B" w:rsidRDefault="00000000">
      <w:proofErr w:type="spellStart"/>
      <w:r>
        <w:t>填流泉而爲沼</w:t>
      </w:r>
      <w:proofErr w:type="spellEnd"/>
    </w:p>
    <w:p w14:paraId="643F6AD3" w14:textId="77777777" w:rsidR="00CC015B" w:rsidRDefault="00000000">
      <w:pPr>
        <w:rPr>
          <w:rFonts w:eastAsia="宋体"/>
          <w:lang w:eastAsia="zh-CN"/>
        </w:rPr>
      </w:pPr>
      <w:r>
        <w:rPr>
          <w:rFonts w:eastAsia="宋体" w:hint="eastAsia"/>
          <w:lang w:eastAsia="zh-CN"/>
        </w:rPr>
        <w:t>《</w:t>
      </w:r>
      <w:proofErr w:type="spellStart"/>
      <w:r>
        <w:t>東都賦</w:t>
      </w:r>
      <w:proofErr w:type="spellEnd"/>
      <w:r>
        <w:rPr>
          <w:rFonts w:eastAsia="宋体" w:hint="eastAsia"/>
          <w:lang w:eastAsia="zh-CN"/>
        </w:rPr>
        <w:t>》</w:t>
      </w:r>
      <w:r>
        <w:t>：</w:t>
      </w:r>
      <w:r>
        <w:rPr>
          <w:rFonts w:eastAsia="宋体" w:hint="eastAsia"/>
          <w:lang w:eastAsia="zh-CN"/>
        </w:rPr>
        <w:t>“</w:t>
      </w:r>
      <w:proofErr w:type="spellStart"/>
      <w:r>
        <w:t>填流泉而爲</w:t>
      </w:r>
      <w:proofErr w:type="gramStart"/>
      <w:r>
        <w:t>沼</w:t>
      </w:r>
      <w:proofErr w:type="spellEnd"/>
      <w:proofErr w:type="gramEnd"/>
      <w:r>
        <w:t>。</w:t>
      </w:r>
      <w:r>
        <w:rPr>
          <w:rFonts w:eastAsia="宋体" w:hint="eastAsia"/>
          <w:lang w:eastAsia="zh-CN"/>
        </w:rPr>
        <w:t>”</w:t>
      </w:r>
      <w:proofErr w:type="spellStart"/>
      <w:r>
        <w:t>李善曰</w:t>
      </w:r>
      <w:proofErr w:type="spellEnd"/>
      <w:r>
        <w:t>：</w:t>
      </w:r>
      <w:r>
        <w:rPr>
          <w:rFonts w:eastAsia="宋体" w:hint="eastAsia"/>
          <w:lang w:eastAsia="zh-CN"/>
        </w:rPr>
        <w:t>“</w:t>
      </w:r>
      <w:proofErr w:type="spellStart"/>
      <w:r>
        <w:t>順流泉而爲</w:t>
      </w:r>
      <w:proofErr w:type="gramStart"/>
      <w:r>
        <w:t>沼</w:t>
      </w:r>
      <w:proofErr w:type="gramEnd"/>
      <w:r>
        <w:t>，不更穿之也。昭明諱</w:t>
      </w:r>
      <w:proofErr w:type="spellEnd"/>
      <w:r>
        <w:rPr>
          <w:rFonts w:eastAsia="宋体" w:hint="eastAsia"/>
          <w:lang w:eastAsia="zh-CN"/>
        </w:rPr>
        <w:t>‘</w:t>
      </w:r>
      <w:r>
        <w:t>順</w:t>
      </w:r>
      <w:r>
        <w:rPr>
          <w:rFonts w:eastAsia="宋体" w:hint="eastAsia"/>
          <w:lang w:eastAsia="zh-CN"/>
        </w:rPr>
        <w:t>’</w:t>
      </w:r>
    </w:p>
    <w:p w14:paraId="6FF2104B" w14:textId="77777777" w:rsidR="00CC015B" w:rsidRDefault="00000000">
      <w:proofErr w:type="spellStart"/>
      <w:r>
        <w:t>故改爲</w:t>
      </w:r>
      <w:proofErr w:type="spellEnd"/>
      <w:r>
        <w:rPr>
          <w:rFonts w:eastAsia="宋体" w:hint="eastAsia"/>
          <w:lang w:eastAsia="zh-CN"/>
        </w:rPr>
        <w:t>‘</w:t>
      </w:r>
      <w:r>
        <w:t>填</w:t>
      </w:r>
      <w:r>
        <w:rPr>
          <w:rFonts w:eastAsia="宋体" w:hint="eastAsia"/>
          <w:lang w:eastAsia="zh-CN"/>
        </w:rPr>
        <w:t>’</w:t>
      </w:r>
      <w:r>
        <w:t>。</w:t>
      </w:r>
      <w:r>
        <w:rPr>
          <w:rFonts w:eastAsia="宋体" w:hint="eastAsia"/>
          <w:lang w:eastAsia="zh-CN"/>
        </w:rPr>
        <w:t>”</w:t>
      </w:r>
      <w:proofErr w:type="spellStart"/>
      <w:r>
        <w:t>引之曰</w:t>
      </w:r>
      <w:proofErr w:type="spellEnd"/>
      <w:r>
        <w:t>：</w:t>
      </w:r>
      <w:r>
        <w:rPr>
          <w:rFonts w:eastAsia="宋体" w:hint="eastAsia"/>
          <w:lang w:eastAsia="zh-CN"/>
        </w:rPr>
        <w:t>”“</w:t>
      </w:r>
      <w:r>
        <w:t>填</w:t>
      </w:r>
      <w:r>
        <w:rPr>
          <w:rFonts w:eastAsia="宋体" w:hint="eastAsia"/>
          <w:lang w:eastAsia="zh-CN"/>
        </w:rPr>
        <w:t>”</w:t>
      </w:r>
      <w:proofErr w:type="spellStart"/>
      <w:r>
        <w:t>當爲</w:t>
      </w:r>
      <w:proofErr w:type="spellEnd"/>
      <w:r>
        <w:rPr>
          <w:rFonts w:eastAsia="宋体" w:hint="eastAsia"/>
          <w:lang w:eastAsia="zh-CN"/>
        </w:rPr>
        <w:t>“</w:t>
      </w:r>
      <w:r>
        <w:t>慎</w:t>
      </w:r>
      <w:r>
        <w:rPr>
          <w:rFonts w:eastAsia="宋体" w:hint="eastAsia"/>
          <w:lang w:eastAsia="zh-CN"/>
        </w:rPr>
        <w:t>”</w:t>
      </w:r>
      <w:r>
        <w:t>，</w:t>
      </w:r>
      <w:proofErr w:type="spellStart"/>
      <w:r>
        <w:t>草</w:t>
      </w:r>
      <w:proofErr w:type="gramStart"/>
      <w:r>
        <w:t>書</w:t>
      </w:r>
      <w:proofErr w:type="gramEnd"/>
      <w:r>
        <w:t>之誤也。慎、順古字通，故昭明改</w:t>
      </w:r>
      <w:proofErr w:type="spellEnd"/>
      <w:r>
        <w:rPr>
          <w:rFonts w:eastAsia="宋体" w:hint="eastAsia"/>
          <w:lang w:eastAsia="zh-CN"/>
        </w:rPr>
        <w:t>“</w:t>
      </w:r>
      <w:r>
        <w:t>順</w:t>
      </w:r>
      <w:r>
        <w:rPr>
          <w:rFonts w:eastAsia="宋体" w:hint="eastAsia"/>
          <w:lang w:eastAsia="zh-CN"/>
        </w:rPr>
        <w:t>”</w:t>
      </w:r>
      <w:r>
        <w:t>爲</w:t>
      </w:r>
    </w:p>
    <w:p w14:paraId="3467FFD0" w14:textId="77777777" w:rsidR="00CC015B" w:rsidRDefault="00000000">
      <w:r>
        <w:rPr>
          <w:rFonts w:eastAsia="宋体" w:hint="eastAsia"/>
          <w:lang w:eastAsia="zh-CN"/>
        </w:rPr>
        <w:lastRenderedPageBreak/>
        <w:t>“</w:t>
      </w:r>
      <w:r>
        <w:t>慎</w:t>
      </w:r>
      <w:r>
        <w:rPr>
          <w:rFonts w:eastAsia="宋体" w:hint="eastAsia"/>
          <w:lang w:eastAsia="zh-CN"/>
        </w:rPr>
        <w:t>”</w:t>
      </w:r>
      <w:r>
        <w:t>。</w:t>
      </w:r>
    </w:p>
    <w:p w14:paraId="14CD9E10" w14:textId="77777777" w:rsidR="00CC015B" w:rsidRDefault="00000000">
      <w:proofErr w:type="spellStart"/>
      <w:r>
        <w:t>嘉祥阜兮集皇都</w:t>
      </w:r>
      <w:proofErr w:type="spellEnd"/>
    </w:p>
    <w:p w14:paraId="2F359AF0" w14:textId="77777777" w:rsidR="00CC015B" w:rsidRDefault="00000000">
      <w:pPr>
        <w:rPr>
          <w:rFonts w:eastAsia="宋体"/>
          <w:lang w:eastAsia="zh-CN"/>
        </w:rPr>
      </w:pPr>
      <w:r>
        <w:rPr>
          <w:rFonts w:eastAsia="宋体" w:hint="eastAsia"/>
          <w:lang w:eastAsia="zh-CN"/>
        </w:rPr>
        <w:t>《</w:t>
      </w:r>
      <w:proofErr w:type="spellStart"/>
      <w:r>
        <w:t>白雉詩</w:t>
      </w:r>
      <w:proofErr w:type="spellEnd"/>
      <w:r>
        <w:rPr>
          <w:rFonts w:eastAsia="宋体" w:hint="eastAsia"/>
          <w:lang w:eastAsia="zh-CN"/>
        </w:rPr>
        <w:t>》</w:t>
      </w:r>
      <w:r>
        <w:t>：</w:t>
      </w:r>
      <w:r>
        <w:rPr>
          <w:rFonts w:eastAsia="宋体" w:hint="eastAsia"/>
          <w:lang w:eastAsia="zh-CN"/>
        </w:rPr>
        <w:t>“</w:t>
      </w:r>
      <w:proofErr w:type="spellStart"/>
      <w:proofErr w:type="gramStart"/>
      <w:r>
        <w:t>啟</w:t>
      </w:r>
      <w:proofErr w:type="gramEnd"/>
      <w:r>
        <w:t>靈篇兮披瑞圖，獲白雉兮效素烏，嘉祥</w:t>
      </w:r>
      <w:proofErr w:type="gramStart"/>
      <w:r>
        <w:t>阜兮集</w:t>
      </w:r>
      <w:proofErr w:type="gramEnd"/>
      <w:r>
        <w:t>皇都</w:t>
      </w:r>
      <w:proofErr w:type="spellEnd"/>
      <w:r>
        <w:t>。</w:t>
      </w:r>
      <w:r>
        <w:rPr>
          <w:rFonts w:eastAsia="宋体" w:hint="eastAsia"/>
          <w:lang w:eastAsia="zh-CN"/>
        </w:rPr>
        <w:t>”</w:t>
      </w:r>
      <w:proofErr w:type="spellStart"/>
      <w:r>
        <w:t>念孫案</w:t>
      </w:r>
      <w:proofErr w:type="spellEnd"/>
      <w:r>
        <w:t>：</w:t>
      </w:r>
      <w:r>
        <w:rPr>
          <w:rFonts w:eastAsia="宋体" w:hint="eastAsia"/>
          <w:lang w:eastAsia="zh-CN"/>
        </w:rPr>
        <w:t>“</w:t>
      </w:r>
      <w:proofErr w:type="spellStart"/>
      <w:r>
        <w:t>嘉祥</w:t>
      </w:r>
      <w:proofErr w:type="spellEnd"/>
      <w:r>
        <w:rPr>
          <w:rFonts w:eastAsia="宋体" w:hint="eastAsia"/>
          <w:lang w:eastAsia="zh-CN"/>
        </w:rPr>
        <w:t>”</w:t>
      </w:r>
    </w:p>
    <w:p w14:paraId="3685BBD6" w14:textId="77777777" w:rsidR="00CC015B" w:rsidRDefault="00000000">
      <w:proofErr w:type="spellStart"/>
      <w:r>
        <w:t>句蓋後人所加。此句詞意膚淺，不類孟堅手筆，且</w:t>
      </w:r>
      <w:proofErr w:type="spellEnd"/>
      <w:r>
        <w:rPr>
          <w:rFonts w:eastAsia="宋体" w:hint="eastAsia"/>
          <w:lang w:eastAsia="zh-CN"/>
        </w:rPr>
        <w:t>《</w:t>
      </w:r>
      <w:proofErr w:type="spellStart"/>
      <w:r>
        <w:t>寶鼎詩</w:t>
      </w:r>
      <w:proofErr w:type="spellEnd"/>
      <w:r>
        <w:rPr>
          <w:rFonts w:eastAsia="宋体" w:hint="eastAsia"/>
          <w:lang w:eastAsia="zh-CN"/>
        </w:rPr>
        <w:t>》</w:t>
      </w:r>
      <w:proofErr w:type="spellStart"/>
      <w:r>
        <w:t>亦可通用，其可疑一也。下文</w:t>
      </w:r>
      <w:proofErr w:type="spellEnd"/>
    </w:p>
    <w:p w14:paraId="4383C1A1" w14:textId="77777777" w:rsidR="00CC015B" w:rsidRDefault="00000000">
      <w:r>
        <w:rPr>
          <w:rFonts w:eastAsia="宋体" w:hint="eastAsia"/>
          <w:lang w:eastAsia="zh-CN"/>
        </w:rPr>
        <w:t>“</w:t>
      </w:r>
      <w:proofErr w:type="spellStart"/>
      <w:r>
        <w:t>發</w:t>
      </w:r>
      <w:proofErr w:type="gramStart"/>
      <w:r>
        <w:t>皓</w:t>
      </w:r>
      <w:proofErr w:type="gramEnd"/>
      <w:r>
        <w:t>羽兮奮翹英</w:t>
      </w:r>
      <w:proofErr w:type="spellEnd"/>
      <w:r>
        <w:rPr>
          <w:rFonts w:eastAsia="宋体" w:hint="eastAsia"/>
          <w:lang w:eastAsia="zh-CN"/>
        </w:rPr>
        <w:t>”</w:t>
      </w:r>
      <w:proofErr w:type="spellStart"/>
      <w:r>
        <w:t>正承</w:t>
      </w:r>
      <w:proofErr w:type="spellEnd"/>
      <w:r>
        <w:rPr>
          <w:rFonts w:eastAsia="宋体" w:hint="eastAsia"/>
          <w:lang w:eastAsia="zh-CN"/>
        </w:rPr>
        <w:t>“</w:t>
      </w:r>
      <w:proofErr w:type="spellStart"/>
      <w:r>
        <w:t>白雉</w:t>
      </w:r>
      <w:proofErr w:type="spellEnd"/>
      <w:r>
        <w:rPr>
          <w:rFonts w:eastAsia="宋体" w:hint="eastAsia"/>
          <w:lang w:eastAsia="zh-CN"/>
        </w:rPr>
        <w:t>”</w:t>
      </w:r>
      <w:r>
        <w:t>、</w:t>
      </w:r>
      <w:r>
        <w:rPr>
          <w:rFonts w:eastAsia="宋体" w:hint="eastAsia"/>
          <w:lang w:eastAsia="zh-CN"/>
        </w:rPr>
        <w:t>“</w:t>
      </w:r>
      <w:proofErr w:type="spellStart"/>
      <w:r>
        <w:t>素烏</w:t>
      </w:r>
      <w:proofErr w:type="spellEnd"/>
      <w:r>
        <w:rPr>
          <w:rFonts w:eastAsia="宋体" w:hint="eastAsia"/>
          <w:lang w:eastAsia="zh-CN"/>
        </w:rPr>
        <w:t>”</w:t>
      </w:r>
      <w:proofErr w:type="spellStart"/>
      <w:r>
        <w:t>言之，若加入此句，則上下文義隔斷，其可疑二</w:t>
      </w:r>
      <w:proofErr w:type="spellEnd"/>
    </w:p>
    <w:p w14:paraId="30A822DE" w14:textId="77777777" w:rsidR="00CC015B" w:rsidRDefault="00000000">
      <w:r>
        <w:t>也。</w:t>
      </w:r>
      <w:r>
        <w:rPr>
          <w:rFonts w:eastAsia="宋体" w:hint="eastAsia"/>
          <w:lang w:eastAsia="zh-CN"/>
        </w:rPr>
        <w:t>《</w:t>
      </w:r>
      <w:proofErr w:type="spellStart"/>
      <w:r>
        <w:t>明堂</w:t>
      </w:r>
      <w:proofErr w:type="spellEnd"/>
      <w:r>
        <w:rPr>
          <w:rFonts w:eastAsia="宋体" w:hint="eastAsia"/>
          <w:lang w:eastAsia="zh-CN"/>
        </w:rPr>
        <w:t>》</w:t>
      </w:r>
      <w:r>
        <w:t>、</w:t>
      </w:r>
      <w:r>
        <w:rPr>
          <w:rFonts w:eastAsia="宋体" w:hint="eastAsia"/>
          <w:lang w:eastAsia="zh-CN"/>
        </w:rPr>
        <w:t>《</w:t>
      </w:r>
      <w:proofErr w:type="spellStart"/>
      <w:r>
        <w:t>辟雍</w:t>
      </w:r>
      <w:proofErr w:type="spellEnd"/>
      <w:r>
        <w:rPr>
          <w:rFonts w:eastAsia="宋体" w:hint="eastAsia"/>
          <w:lang w:eastAsia="zh-CN"/>
        </w:rPr>
        <w:t>》</w:t>
      </w:r>
      <w:r>
        <w:t>、</w:t>
      </w:r>
      <w:r>
        <w:rPr>
          <w:rFonts w:eastAsia="宋体" w:hint="eastAsia"/>
          <w:lang w:eastAsia="zh-CN"/>
        </w:rPr>
        <w:t>《</w:t>
      </w:r>
      <w:proofErr w:type="spellStart"/>
      <w:r>
        <w:t>靈臺</w:t>
      </w:r>
      <w:proofErr w:type="spellEnd"/>
      <w:r>
        <w:rPr>
          <w:rFonts w:eastAsia="宋体" w:hint="eastAsia"/>
          <w:lang w:eastAsia="zh-CN"/>
        </w:rPr>
        <w:t>》</w:t>
      </w:r>
      <w:proofErr w:type="spellStart"/>
      <w:r>
        <w:t>三章章十二句</w:t>
      </w:r>
      <w:proofErr w:type="spellEnd"/>
      <w:r>
        <w:rPr>
          <w:rFonts w:eastAsia="宋体" w:hint="eastAsia"/>
          <w:lang w:eastAsia="zh-CN"/>
        </w:rPr>
        <w:t>《</w:t>
      </w:r>
      <w:proofErr w:type="spellStart"/>
      <w:r>
        <w:t>寶鼎</w:t>
      </w:r>
      <w:proofErr w:type="spellEnd"/>
      <w:r>
        <w:rPr>
          <w:rFonts w:eastAsia="宋体" w:hint="eastAsia"/>
          <w:lang w:eastAsia="zh-CN"/>
        </w:rPr>
        <w:t>》</w:t>
      </w:r>
      <w:r>
        <w:t>、</w:t>
      </w:r>
      <w:r>
        <w:rPr>
          <w:rFonts w:eastAsia="宋体" w:hint="eastAsia"/>
          <w:lang w:eastAsia="zh-CN"/>
        </w:rPr>
        <w:t>《</w:t>
      </w:r>
      <w:proofErr w:type="spellStart"/>
      <w:r>
        <w:t>白雉</w:t>
      </w:r>
      <w:proofErr w:type="spellEnd"/>
      <w:r>
        <w:rPr>
          <w:rFonts w:eastAsia="宋体" w:hint="eastAsia"/>
          <w:lang w:eastAsia="zh-CN"/>
        </w:rPr>
        <w:t>》</w:t>
      </w:r>
      <w:proofErr w:type="spellStart"/>
      <w:r>
        <w:t>二章章六句，若加入此句</w:t>
      </w:r>
      <w:proofErr w:type="spellEnd"/>
    </w:p>
    <w:p w14:paraId="3D4E6F46" w14:textId="77777777" w:rsidR="00CC015B" w:rsidRDefault="00000000">
      <w:pPr>
        <w:rPr>
          <w:lang w:eastAsia="zh-CN"/>
        </w:rPr>
      </w:pPr>
      <w:r>
        <w:rPr>
          <w:lang w:eastAsia="zh-CN"/>
        </w:rPr>
        <w:t>【第</w:t>
      </w:r>
      <w:r>
        <w:rPr>
          <w:lang w:eastAsia="zh-CN"/>
        </w:rPr>
        <w:t>270</w:t>
      </w:r>
      <w:r>
        <w:rPr>
          <w:lang w:eastAsia="zh-CN"/>
        </w:rPr>
        <w:t>页】</w:t>
      </w:r>
    </w:p>
    <w:p w14:paraId="050F94FE" w14:textId="77777777" w:rsidR="00CC015B" w:rsidRDefault="00000000">
      <w:pPr>
        <w:rPr>
          <w:lang w:eastAsia="zh-CN"/>
        </w:rPr>
      </w:pPr>
      <w:r>
        <w:rPr>
          <w:lang w:eastAsia="zh-CN"/>
        </w:rPr>
        <w:t>則與</w:t>
      </w:r>
      <w:r>
        <w:rPr>
          <w:rFonts w:eastAsia="宋体" w:hint="eastAsia"/>
          <w:lang w:eastAsia="zh-CN"/>
        </w:rPr>
        <w:t>《</w:t>
      </w:r>
      <w:r>
        <w:rPr>
          <w:lang w:eastAsia="zh-CN"/>
        </w:rPr>
        <w:t>寶鼎詩</w:t>
      </w:r>
      <w:r>
        <w:rPr>
          <w:rFonts w:eastAsia="宋体" w:hint="eastAsia"/>
          <w:lang w:eastAsia="zh-CN"/>
        </w:rPr>
        <w:t>》</w:t>
      </w:r>
      <w:r>
        <w:rPr>
          <w:lang w:eastAsia="zh-CN"/>
        </w:rPr>
        <w:t>不協，其可疑三也。李善</w:t>
      </w:r>
      <w:proofErr w:type="gramStart"/>
      <w:r>
        <w:rPr>
          <w:lang w:eastAsia="zh-CN"/>
        </w:rPr>
        <w:t>及五臣本</w:t>
      </w:r>
      <w:proofErr w:type="gramEnd"/>
      <w:r>
        <w:rPr>
          <w:lang w:eastAsia="zh-CN"/>
        </w:rPr>
        <w:t>，此句皆無注，其可疑四也。</w:t>
      </w:r>
      <w:proofErr w:type="gramStart"/>
      <w:r>
        <w:rPr>
          <w:rFonts w:eastAsia="宋体" w:hint="eastAsia"/>
          <w:lang w:eastAsia="zh-CN"/>
        </w:rPr>
        <w:t>《</w:t>
      </w:r>
      <w:r>
        <w:rPr>
          <w:lang w:eastAsia="zh-CN"/>
        </w:rPr>
        <w:t>後</w:t>
      </w:r>
      <w:proofErr w:type="gramEnd"/>
      <w:r>
        <w:rPr>
          <w:lang w:eastAsia="zh-CN"/>
        </w:rPr>
        <w:t>漢</w:t>
      </w:r>
      <w:proofErr w:type="gramStart"/>
      <w:r>
        <w:rPr>
          <w:lang w:eastAsia="zh-CN"/>
        </w:rPr>
        <w:t>書</w:t>
      </w:r>
      <w:proofErr w:type="gramEnd"/>
      <w:r>
        <w:rPr>
          <w:lang w:eastAsia="zh-CN"/>
        </w:rPr>
        <w:t>。班</w:t>
      </w:r>
    </w:p>
    <w:p w14:paraId="41D38F78" w14:textId="77777777" w:rsidR="00CC015B" w:rsidRDefault="00000000">
      <w:pPr>
        <w:rPr>
          <w:lang w:eastAsia="zh-CN"/>
        </w:rPr>
      </w:pPr>
      <w:r>
        <w:rPr>
          <w:lang w:eastAsia="zh-CN"/>
        </w:rPr>
        <w:t>固</w:t>
      </w:r>
      <w:proofErr w:type="gramStart"/>
      <w:r>
        <w:rPr>
          <w:lang w:eastAsia="zh-CN"/>
        </w:rPr>
        <w:t>傳</w:t>
      </w:r>
      <w:r>
        <w:rPr>
          <w:rFonts w:eastAsia="宋体" w:hint="eastAsia"/>
          <w:lang w:eastAsia="zh-CN"/>
        </w:rPr>
        <w:t>》</w:t>
      </w:r>
      <w:proofErr w:type="gramEnd"/>
      <w:r>
        <w:rPr>
          <w:lang w:eastAsia="zh-CN"/>
        </w:rPr>
        <w:t>無此句。其可疑五也。</w:t>
      </w:r>
    </w:p>
    <w:p w14:paraId="6C33B519" w14:textId="77777777" w:rsidR="00CC015B" w:rsidRDefault="00000000">
      <w:pPr>
        <w:rPr>
          <w:lang w:eastAsia="zh-CN"/>
        </w:rPr>
      </w:pPr>
      <w:r>
        <w:rPr>
          <w:lang w:eastAsia="zh-CN"/>
        </w:rPr>
        <w:t>錫用此土，而</w:t>
      </w:r>
      <w:proofErr w:type="gramStart"/>
      <w:r>
        <w:rPr>
          <w:lang w:eastAsia="zh-CN"/>
        </w:rPr>
        <w:t>翦</w:t>
      </w:r>
      <w:proofErr w:type="gramEnd"/>
      <w:r>
        <w:rPr>
          <w:lang w:eastAsia="zh-CN"/>
        </w:rPr>
        <w:t>諸鶉首</w:t>
      </w:r>
    </w:p>
    <w:p w14:paraId="16B77D5D" w14:textId="77777777" w:rsidR="00CC015B" w:rsidRDefault="00000000">
      <w:r>
        <w:rPr>
          <w:rFonts w:eastAsia="宋体" w:hint="eastAsia"/>
          <w:lang w:eastAsia="zh-CN"/>
        </w:rPr>
        <w:t>《</w:t>
      </w:r>
      <w:proofErr w:type="spellStart"/>
      <w:r>
        <w:t>西京賦</w:t>
      </w:r>
      <w:proofErr w:type="spellEnd"/>
      <w:r>
        <w:rPr>
          <w:rFonts w:eastAsia="宋体" w:hint="eastAsia"/>
          <w:lang w:eastAsia="zh-CN"/>
        </w:rPr>
        <w:t>》“</w:t>
      </w:r>
      <w:proofErr w:type="spellStart"/>
      <w:r>
        <w:t>昔者，大帝説秦繆公而覲之，饗以鈞天廣</w:t>
      </w:r>
      <w:proofErr w:type="gramStart"/>
      <w:r>
        <w:t>樂</w:t>
      </w:r>
      <w:proofErr w:type="gramEnd"/>
      <w:r>
        <w:t>。帝有醉焉，乃爲金策，錫用</w:t>
      </w:r>
      <w:proofErr w:type="spellEnd"/>
    </w:p>
    <w:p w14:paraId="1851273D" w14:textId="77777777" w:rsidR="00CC015B" w:rsidRDefault="00000000">
      <w:proofErr w:type="spellStart"/>
      <w:r>
        <w:t>此土，而</w:t>
      </w:r>
      <w:proofErr w:type="gramStart"/>
      <w:r>
        <w:t>翦</w:t>
      </w:r>
      <w:proofErr w:type="gramEnd"/>
      <w:r>
        <w:t>諸鶉首</w:t>
      </w:r>
      <w:proofErr w:type="spellEnd"/>
      <w:r>
        <w:t>。</w:t>
      </w:r>
      <w:r>
        <w:rPr>
          <w:rFonts w:eastAsia="宋体" w:hint="eastAsia"/>
          <w:lang w:eastAsia="zh-CN"/>
        </w:rPr>
        <w:t>”</w:t>
      </w:r>
      <w:proofErr w:type="spellStart"/>
      <w:proofErr w:type="gramStart"/>
      <w:r>
        <w:t>薛</w:t>
      </w:r>
      <w:proofErr w:type="gramEnd"/>
      <w:r>
        <w:t>綜曰</w:t>
      </w:r>
      <w:proofErr w:type="spellEnd"/>
      <w:r>
        <w:t>：</w:t>
      </w:r>
      <w:r>
        <w:rPr>
          <w:rFonts w:eastAsia="宋体" w:hint="eastAsia"/>
          <w:lang w:eastAsia="zh-CN"/>
        </w:rPr>
        <w:t>“</w:t>
      </w:r>
      <w:proofErr w:type="spellStart"/>
      <w:proofErr w:type="gramStart"/>
      <w:r>
        <w:t>翦</w:t>
      </w:r>
      <w:proofErr w:type="gramEnd"/>
      <w:r>
        <w:t>，盡也</w:t>
      </w:r>
      <w:proofErr w:type="spellEnd"/>
      <w:r>
        <w:t>。</w:t>
      </w:r>
      <w:r>
        <w:rPr>
          <w:rFonts w:eastAsia="宋体" w:hint="eastAsia"/>
          <w:lang w:eastAsia="zh-CN"/>
        </w:rPr>
        <w:t>”</w:t>
      </w:r>
      <w:proofErr w:type="spellStart"/>
      <w:r>
        <w:t>李善曰</w:t>
      </w:r>
      <w:proofErr w:type="spellEnd"/>
      <w:r>
        <w:t>：</w:t>
      </w:r>
      <w:r>
        <w:rPr>
          <w:rFonts w:eastAsia="宋体" w:hint="eastAsia"/>
          <w:lang w:eastAsia="zh-CN"/>
        </w:rPr>
        <w:t>“</w:t>
      </w:r>
      <w:proofErr w:type="spellStart"/>
      <w:r>
        <w:t>盡取鶉首之分，爲秦之境也</w:t>
      </w:r>
      <w:proofErr w:type="spellEnd"/>
      <w:r>
        <w:t>。</w:t>
      </w:r>
      <w:r>
        <w:rPr>
          <w:rFonts w:eastAsia="宋体" w:hint="eastAsia"/>
          <w:lang w:eastAsia="zh-CN"/>
        </w:rPr>
        <w:t>”</w:t>
      </w:r>
      <w:proofErr w:type="spellStart"/>
      <w:r>
        <w:t>引之</w:t>
      </w:r>
      <w:proofErr w:type="spellEnd"/>
    </w:p>
    <w:p w14:paraId="7C5B0973" w14:textId="77777777" w:rsidR="00CC015B" w:rsidRDefault="00000000">
      <w:proofErr w:type="spellStart"/>
      <w:r>
        <w:t>曰：</w:t>
      </w:r>
      <w:proofErr w:type="gramStart"/>
      <w:r>
        <w:t>薛</w:t>
      </w:r>
      <w:proofErr w:type="gramEnd"/>
      <w:r>
        <w:t>訓</w:t>
      </w:r>
      <w:proofErr w:type="spellEnd"/>
      <w:r>
        <w:rPr>
          <w:rFonts w:eastAsia="宋体" w:hint="eastAsia"/>
          <w:lang w:eastAsia="zh-CN"/>
        </w:rPr>
        <w:t>“</w:t>
      </w:r>
      <w:r>
        <w:t>翦</w:t>
      </w:r>
      <w:r>
        <w:rPr>
          <w:rFonts w:eastAsia="宋体" w:hint="eastAsia"/>
          <w:lang w:eastAsia="zh-CN"/>
        </w:rPr>
        <w:t>”</w:t>
      </w:r>
      <w:r>
        <w:t>爲</w:t>
      </w:r>
      <w:r>
        <w:rPr>
          <w:rFonts w:eastAsia="宋体" w:hint="eastAsia"/>
          <w:lang w:eastAsia="zh-CN"/>
        </w:rPr>
        <w:t>“</w:t>
      </w:r>
      <w:r>
        <w:t>盡</w:t>
      </w:r>
      <w:r>
        <w:rPr>
          <w:rFonts w:eastAsia="宋体" w:hint="eastAsia"/>
          <w:lang w:eastAsia="zh-CN"/>
        </w:rPr>
        <w:t>”</w:t>
      </w:r>
      <w:r>
        <w:t>，</w:t>
      </w:r>
      <w:r>
        <w:rPr>
          <w:rFonts w:eastAsia="宋体" w:hint="eastAsia"/>
          <w:lang w:eastAsia="zh-CN"/>
        </w:rPr>
        <w:t>“</w:t>
      </w:r>
      <w:proofErr w:type="spellStart"/>
      <w:r>
        <w:t>盡諸鶉首</w:t>
      </w:r>
      <w:proofErr w:type="spellEnd"/>
      <w:r>
        <w:rPr>
          <w:rFonts w:eastAsia="宋体" w:hint="eastAsia"/>
          <w:lang w:eastAsia="zh-CN"/>
        </w:rPr>
        <w:t>”</w:t>
      </w:r>
      <w:r>
        <w:t>，</w:t>
      </w:r>
      <w:proofErr w:type="spellStart"/>
      <w:r>
        <w:t>殊爲不詞。李云</w:t>
      </w:r>
      <w:proofErr w:type="spellEnd"/>
      <w:r>
        <w:rPr>
          <w:rFonts w:eastAsia="宋体" w:hint="eastAsia"/>
          <w:lang w:eastAsia="zh-CN"/>
        </w:rPr>
        <w:t>“</w:t>
      </w:r>
      <w:proofErr w:type="spellStart"/>
      <w:r>
        <w:t>盡取鶉首之分</w:t>
      </w:r>
      <w:proofErr w:type="spellEnd"/>
      <w:r>
        <w:rPr>
          <w:rFonts w:eastAsia="宋体" w:hint="eastAsia"/>
          <w:lang w:eastAsia="zh-CN"/>
        </w:rPr>
        <w:t>”</w:t>
      </w:r>
      <w:r>
        <w:t>，</w:t>
      </w:r>
      <w:proofErr w:type="spellStart"/>
      <w:r>
        <w:t>亦與</w:t>
      </w:r>
      <w:proofErr w:type="spellEnd"/>
      <w:r>
        <w:rPr>
          <w:rFonts w:eastAsia="宋体" w:hint="eastAsia"/>
          <w:lang w:eastAsia="zh-CN"/>
        </w:rPr>
        <w:t>“</w:t>
      </w:r>
      <w:proofErr w:type="spellStart"/>
      <w:r>
        <w:t>翦諸</w:t>
      </w:r>
      <w:proofErr w:type="spellEnd"/>
      <w:r>
        <w:rPr>
          <w:rFonts w:eastAsia="宋体" w:hint="eastAsia"/>
          <w:lang w:eastAsia="zh-CN"/>
        </w:rPr>
        <w:t>”</w:t>
      </w:r>
      <w:proofErr w:type="spellStart"/>
      <w:r>
        <w:t>之文不</w:t>
      </w:r>
      <w:proofErr w:type="spellEnd"/>
    </w:p>
    <w:p w14:paraId="4B868D1E" w14:textId="77777777" w:rsidR="00CC015B" w:rsidRDefault="00000000">
      <w:proofErr w:type="spellStart"/>
      <w:r>
        <w:t>合。今案：翦讀爲踐</w:t>
      </w:r>
      <w:proofErr w:type="spellEnd"/>
      <w:r>
        <w:t>。</w:t>
      </w:r>
      <w:r>
        <w:rPr>
          <w:rFonts w:eastAsia="宋体" w:hint="eastAsia"/>
          <w:lang w:eastAsia="zh-CN"/>
        </w:rPr>
        <w:t>《</w:t>
      </w:r>
      <w:proofErr w:type="spellStart"/>
      <w:r>
        <w:t>文王世子</w:t>
      </w:r>
      <w:proofErr w:type="spellEnd"/>
      <w:r>
        <w:rPr>
          <w:rFonts w:eastAsia="宋体" w:hint="eastAsia"/>
          <w:lang w:eastAsia="zh-CN"/>
        </w:rPr>
        <w:t>》</w:t>
      </w:r>
      <w:proofErr w:type="gramStart"/>
      <w:r>
        <w:t>：</w:t>
      </w:r>
      <w:r>
        <w:rPr>
          <w:rFonts w:eastAsia="宋体" w:hint="eastAsia"/>
          <w:lang w:eastAsia="zh-CN"/>
        </w:rPr>
        <w:t>“</w:t>
      </w:r>
      <w:proofErr w:type="spellStart"/>
      <w:proofErr w:type="gramEnd"/>
      <w:r>
        <w:t>不翦其類也</w:t>
      </w:r>
      <w:proofErr w:type="spellEnd"/>
      <w:r>
        <w:t>。</w:t>
      </w:r>
      <w:r>
        <w:rPr>
          <w:rFonts w:eastAsia="宋体" w:hint="eastAsia"/>
          <w:lang w:eastAsia="zh-CN"/>
        </w:rPr>
        <w:t>”《</w:t>
      </w:r>
      <w:proofErr w:type="spellStart"/>
      <w:r>
        <w:t>周官。甸師</w:t>
      </w:r>
      <w:proofErr w:type="spellEnd"/>
      <w:r>
        <w:rPr>
          <w:rFonts w:eastAsia="宋体" w:hint="eastAsia"/>
          <w:lang w:eastAsia="zh-CN"/>
        </w:rPr>
        <w:t>》</w:t>
      </w:r>
      <w:proofErr w:type="spellStart"/>
      <w:r>
        <w:t>注引</w:t>
      </w:r>
      <w:proofErr w:type="spellEnd"/>
      <w:r>
        <w:t>，</w:t>
      </w:r>
      <w:r>
        <w:rPr>
          <w:rFonts w:eastAsia="宋体" w:hint="eastAsia"/>
          <w:lang w:eastAsia="zh-CN"/>
        </w:rPr>
        <w:t>“</w:t>
      </w:r>
      <w:r>
        <w:t>翦</w:t>
      </w:r>
      <w:r>
        <w:rPr>
          <w:rFonts w:eastAsia="宋体" w:hint="eastAsia"/>
          <w:lang w:eastAsia="zh-CN"/>
        </w:rPr>
        <w:t>”</w:t>
      </w:r>
      <w:r>
        <w:t>作</w:t>
      </w:r>
      <w:r>
        <w:rPr>
          <w:rFonts w:eastAsia="宋体" w:hint="eastAsia"/>
          <w:lang w:eastAsia="zh-CN"/>
        </w:rPr>
        <w:t>“</w:t>
      </w:r>
      <w:r>
        <w:t>踐</w:t>
      </w:r>
      <w:r>
        <w:rPr>
          <w:rFonts w:eastAsia="宋体" w:hint="eastAsia"/>
          <w:lang w:eastAsia="zh-CN"/>
        </w:rPr>
        <w:t>”</w:t>
      </w:r>
      <w:r>
        <w:t>。</w:t>
      </w:r>
      <w:r>
        <w:rPr>
          <w:rFonts w:eastAsia="宋体" w:hint="eastAsia"/>
          <w:lang w:eastAsia="zh-CN"/>
        </w:rPr>
        <w:t>《</w:t>
      </w:r>
      <w:proofErr w:type="spellStart"/>
      <w:r>
        <w:t>玉藻</w:t>
      </w:r>
      <w:proofErr w:type="spellEnd"/>
      <w:r>
        <w:rPr>
          <w:rFonts w:eastAsia="宋体" w:hint="eastAsia"/>
          <w:lang w:eastAsia="zh-CN"/>
        </w:rPr>
        <w:t>》</w:t>
      </w:r>
      <w:r>
        <w:t>：</w:t>
      </w:r>
      <w:r>
        <w:rPr>
          <w:rFonts w:eastAsia="宋体" w:hint="eastAsia"/>
          <w:lang w:eastAsia="zh-CN"/>
        </w:rPr>
        <w:t>“</w:t>
      </w:r>
      <w:proofErr w:type="spellStart"/>
      <w:r>
        <w:t>凡有血氣之類</w:t>
      </w:r>
      <w:proofErr w:type="spellEnd"/>
    </w:p>
    <w:p w14:paraId="03E099FC" w14:textId="77777777" w:rsidR="00CC015B" w:rsidRDefault="00000000">
      <w:proofErr w:type="spellStart"/>
      <w:proofErr w:type="gramStart"/>
      <w:r>
        <w:t>弗</w:t>
      </w:r>
      <w:proofErr w:type="gramEnd"/>
      <w:r>
        <w:t>身踐也</w:t>
      </w:r>
      <w:proofErr w:type="spellEnd"/>
      <w:r>
        <w:t>。</w:t>
      </w:r>
      <w:r>
        <w:rPr>
          <w:rFonts w:eastAsia="宋体" w:hint="eastAsia"/>
          <w:lang w:eastAsia="zh-CN"/>
        </w:rPr>
        <w:t>”</w:t>
      </w:r>
      <w:r>
        <w:t>注：</w:t>
      </w:r>
      <w:r>
        <w:rPr>
          <w:rFonts w:eastAsia="宋体" w:hint="eastAsia"/>
          <w:lang w:eastAsia="zh-CN"/>
        </w:rPr>
        <w:t>“</w:t>
      </w:r>
      <w:proofErr w:type="spellStart"/>
      <w:r>
        <w:t>踐，當爲</w:t>
      </w:r>
      <w:proofErr w:type="gramStart"/>
      <w:r>
        <w:t>翦</w:t>
      </w:r>
      <w:proofErr w:type="spellEnd"/>
      <w:proofErr w:type="gramEnd"/>
      <w:r>
        <w:rPr>
          <w:rFonts w:eastAsia="宋体" w:hint="eastAsia"/>
          <w:lang w:eastAsia="zh-CN"/>
        </w:rPr>
        <w:t>”</w:t>
      </w:r>
      <w:r>
        <w:t>。</w:t>
      </w:r>
      <w:proofErr w:type="spellStart"/>
      <w:r>
        <w:t>踐，居也，謂居之於鶉首之虗也</w:t>
      </w:r>
      <w:proofErr w:type="spellEnd"/>
      <w:r>
        <w:t>。</w:t>
      </w:r>
      <w:r>
        <w:rPr>
          <w:rFonts w:eastAsia="宋体" w:hint="eastAsia"/>
          <w:lang w:eastAsia="zh-CN"/>
        </w:rPr>
        <w:t>《</w:t>
      </w:r>
      <w:proofErr w:type="spellStart"/>
      <w:r>
        <w:t>晉語</w:t>
      </w:r>
      <w:proofErr w:type="spellEnd"/>
      <w:r>
        <w:rPr>
          <w:rFonts w:eastAsia="宋体" w:hint="eastAsia"/>
          <w:lang w:eastAsia="zh-CN"/>
        </w:rPr>
        <w:t>》</w:t>
      </w:r>
      <w:r>
        <w:t>曰</w:t>
      </w:r>
      <w:proofErr w:type="gramStart"/>
      <w:r>
        <w:t>：</w:t>
      </w:r>
      <w:r>
        <w:rPr>
          <w:rFonts w:eastAsia="宋体" w:hint="eastAsia"/>
          <w:lang w:eastAsia="zh-CN"/>
        </w:rPr>
        <w:t>“</w:t>
      </w:r>
      <w:proofErr w:type="spellStart"/>
      <w:proofErr w:type="gramEnd"/>
      <w:r>
        <w:t>實沈之虗，晉人是居</w:t>
      </w:r>
      <w:proofErr w:type="spellEnd"/>
      <w:r>
        <w:t>。</w:t>
      </w:r>
      <w:r>
        <w:rPr>
          <w:rFonts w:eastAsia="宋体" w:hint="eastAsia"/>
          <w:lang w:eastAsia="zh-CN"/>
        </w:rPr>
        <w:t>”《</w:t>
      </w:r>
      <w:r>
        <w:t>方</w:t>
      </w:r>
    </w:p>
    <w:p w14:paraId="5A80031B" w14:textId="77777777" w:rsidR="00CC015B" w:rsidRDefault="00000000">
      <w:r>
        <w:t>言</w:t>
      </w:r>
      <w:proofErr w:type="gramStart"/>
      <w:r>
        <w:rPr>
          <w:rFonts w:eastAsia="宋体" w:hint="eastAsia"/>
          <w:lang w:eastAsia="zh-CN"/>
        </w:rPr>
        <w:t>》</w:t>
      </w:r>
      <w:proofErr w:type="gramEnd"/>
      <w:r>
        <w:t>曰：</w:t>
      </w:r>
      <w:r>
        <w:rPr>
          <w:rFonts w:eastAsia="宋体" w:hint="eastAsia"/>
          <w:lang w:eastAsia="zh-CN"/>
        </w:rPr>
        <w:t>“</w:t>
      </w:r>
      <w:proofErr w:type="spellStart"/>
      <w:proofErr w:type="gramStart"/>
      <w:r>
        <w:t>慰</w:t>
      </w:r>
      <w:proofErr w:type="gramEnd"/>
      <w:r>
        <w:t>、廛、度，凥也。凥，今通作居。東齊海岱之閒或曰踐</w:t>
      </w:r>
      <w:proofErr w:type="spellEnd"/>
      <w:r>
        <w:t>。</w:t>
      </w:r>
      <w:r>
        <w:rPr>
          <w:rFonts w:eastAsia="宋体" w:hint="eastAsia"/>
          <w:lang w:eastAsia="zh-CN"/>
        </w:rPr>
        <w:t>”</w:t>
      </w:r>
      <w:proofErr w:type="spellStart"/>
      <w:r>
        <w:t>趙注</w:t>
      </w:r>
      <w:proofErr w:type="spellEnd"/>
      <w:r>
        <w:rPr>
          <w:rFonts w:eastAsia="宋体" w:hint="eastAsia"/>
          <w:lang w:eastAsia="zh-CN"/>
        </w:rPr>
        <w:t>《</w:t>
      </w:r>
      <w:proofErr w:type="spellStart"/>
      <w:r>
        <w:t>孟子</w:t>
      </w:r>
      <w:proofErr w:type="spellEnd"/>
      <w:r>
        <w:rPr>
          <w:rFonts w:eastAsia="宋体" w:hint="eastAsia"/>
          <w:lang w:eastAsia="zh-CN"/>
        </w:rPr>
        <w:t>•</w:t>
      </w:r>
      <w:proofErr w:type="spellStart"/>
      <w:r>
        <w:t>盡心</w:t>
      </w:r>
      <w:proofErr w:type="spellEnd"/>
      <w:r>
        <w:rPr>
          <w:rFonts w:eastAsia="宋体" w:hint="eastAsia"/>
          <w:lang w:eastAsia="zh-CN"/>
        </w:rPr>
        <w:t>》</w:t>
      </w:r>
      <w:proofErr w:type="spellStart"/>
      <w:r>
        <w:t>篇曰</w:t>
      </w:r>
      <w:proofErr w:type="spellEnd"/>
      <w:r>
        <w:t>：</w:t>
      </w:r>
    </w:p>
    <w:p w14:paraId="7C04033D" w14:textId="77777777" w:rsidR="00CC015B" w:rsidRDefault="00000000">
      <w:r>
        <w:rPr>
          <w:rFonts w:eastAsia="宋体" w:hint="eastAsia"/>
          <w:lang w:eastAsia="zh-CN"/>
        </w:rPr>
        <w:t>“</w:t>
      </w:r>
      <w:proofErr w:type="spellStart"/>
      <w:r>
        <w:t>踐，履居之也</w:t>
      </w:r>
      <w:proofErr w:type="spellEnd"/>
      <w:r>
        <w:t>。</w:t>
      </w:r>
      <w:r>
        <w:rPr>
          <w:rFonts w:eastAsia="宋体" w:hint="eastAsia"/>
          <w:lang w:eastAsia="zh-CN"/>
        </w:rPr>
        <w:t>”《</w:t>
      </w:r>
      <w:proofErr w:type="spellStart"/>
      <w:r>
        <w:t>晏子。問</w:t>
      </w:r>
      <w:proofErr w:type="spellEnd"/>
      <w:r>
        <w:rPr>
          <w:rFonts w:eastAsia="宋体" w:hint="eastAsia"/>
          <w:lang w:eastAsia="zh-CN"/>
        </w:rPr>
        <w:t>》</w:t>
      </w:r>
      <w:proofErr w:type="spellStart"/>
      <w:r>
        <w:t>篇曰</w:t>
      </w:r>
      <w:proofErr w:type="spellEnd"/>
      <w:r>
        <w:t>：</w:t>
      </w:r>
      <w:r>
        <w:rPr>
          <w:rFonts w:eastAsia="宋体" w:hint="eastAsia"/>
          <w:lang w:eastAsia="zh-CN"/>
        </w:rPr>
        <w:t>“</w:t>
      </w:r>
      <w:proofErr w:type="spellStart"/>
      <w:proofErr w:type="gramStart"/>
      <w:r>
        <w:t>後</w:t>
      </w:r>
      <w:proofErr w:type="gramEnd"/>
      <w:r>
        <w:t>世孰踐有齊國者</w:t>
      </w:r>
      <w:proofErr w:type="spellEnd"/>
      <w:r>
        <w:t>？</w:t>
      </w:r>
      <w:r>
        <w:rPr>
          <w:rFonts w:eastAsia="宋体" w:hint="eastAsia"/>
          <w:lang w:eastAsia="zh-CN"/>
        </w:rPr>
        <w:t>”</w:t>
      </w:r>
      <w:proofErr w:type="spellStart"/>
      <w:r>
        <w:t>皆其證也</w:t>
      </w:r>
      <w:proofErr w:type="spellEnd"/>
      <w:r>
        <w:t>。</w:t>
      </w:r>
    </w:p>
    <w:p w14:paraId="40FD3299" w14:textId="77777777" w:rsidR="00CC015B" w:rsidRDefault="00000000">
      <w:proofErr w:type="spellStart"/>
      <w:r>
        <w:t>意亦有慮乎神祇，宜其可定以爲天邑</w:t>
      </w:r>
      <w:proofErr w:type="spellEnd"/>
    </w:p>
    <w:p w14:paraId="4C8ADFBD" w14:textId="77777777" w:rsidR="00CC015B" w:rsidRDefault="00000000">
      <w:r>
        <w:rPr>
          <w:rFonts w:eastAsia="宋体" w:hint="eastAsia"/>
          <w:lang w:eastAsia="zh-CN"/>
        </w:rPr>
        <w:t>“</w:t>
      </w:r>
      <w:proofErr w:type="spellStart"/>
      <w:r>
        <w:t>及帝圖時意亦有慮乎神祇，宜其可定以爲天</w:t>
      </w:r>
      <w:proofErr w:type="gramStart"/>
      <w:r>
        <w:t>邑</w:t>
      </w:r>
      <w:proofErr w:type="spellEnd"/>
      <w:proofErr w:type="gramEnd"/>
      <w:r>
        <w:t>。</w:t>
      </w:r>
      <w:r>
        <w:rPr>
          <w:rFonts w:eastAsia="宋体" w:hint="eastAsia"/>
          <w:lang w:eastAsia="zh-CN"/>
        </w:rPr>
        <w:t>”</w:t>
      </w:r>
      <w:proofErr w:type="spellStart"/>
      <w:proofErr w:type="gramStart"/>
      <w:r>
        <w:t>薛</w:t>
      </w:r>
      <w:proofErr w:type="gramEnd"/>
      <w:r>
        <w:t>綜曰</w:t>
      </w:r>
      <w:proofErr w:type="spellEnd"/>
      <w:r>
        <w:rPr>
          <w:rFonts w:eastAsia="宋体" w:hint="eastAsia"/>
          <w:lang w:eastAsia="zh-CN"/>
        </w:rPr>
        <w:t>“</w:t>
      </w:r>
      <w:proofErr w:type="spellStart"/>
      <w:r>
        <w:t>言高帝圖此居之時意</w:t>
      </w:r>
      <w:proofErr w:type="spellEnd"/>
    </w:p>
    <w:p w14:paraId="06B62C6E" w14:textId="77777777" w:rsidR="00CC015B" w:rsidRDefault="00000000">
      <w:proofErr w:type="spellStart"/>
      <w:r>
        <w:lastRenderedPageBreak/>
        <w:t>亦以慮</w:t>
      </w:r>
      <w:proofErr w:type="gramStart"/>
      <w:r>
        <w:t>於</w:t>
      </w:r>
      <w:proofErr w:type="gramEnd"/>
      <w:r>
        <w:t>天地陰陽，而</w:t>
      </w:r>
      <w:proofErr w:type="gramStart"/>
      <w:r>
        <w:t>思可宜</w:t>
      </w:r>
      <w:proofErr w:type="gramEnd"/>
      <w:r>
        <w:t>定以爲天邑</w:t>
      </w:r>
      <w:proofErr w:type="spellEnd"/>
      <w:r>
        <w:t>。</w:t>
      </w:r>
      <w:r>
        <w:rPr>
          <w:rFonts w:eastAsia="宋体" w:hint="eastAsia"/>
          <w:lang w:eastAsia="zh-CN"/>
        </w:rPr>
        <w:t>”</w:t>
      </w:r>
      <w:proofErr w:type="spellStart"/>
      <w:r>
        <w:t>念孫案：意亦，猶抑亦也。抑與意古字通</w:t>
      </w:r>
      <w:proofErr w:type="spellEnd"/>
      <w:r>
        <w:t>，</w:t>
      </w:r>
      <w:r>
        <w:rPr>
          <w:rFonts w:eastAsia="宋体" w:hint="eastAsia"/>
          <w:lang w:eastAsia="zh-CN"/>
        </w:rPr>
        <w:t>《</w:t>
      </w:r>
      <w:r>
        <w:t>論</w:t>
      </w:r>
    </w:p>
    <w:p w14:paraId="15D3387A" w14:textId="77777777" w:rsidR="00CC015B" w:rsidRDefault="00000000">
      <w:pPr>
        <w:rPr>
          <w:lang w:eastAsia="zh-CN"/>
        </w:rPr>
      </w:pPr>
      <w:proofErr w:type="spellStart"/>
      <w:r>
        <w:t>語《學而</w:t>
      </w:r>
      <w:proofErr w:type="spellEnd"/>
      <w:r>
        <w:rPr>
          <w:rFonts w:eastAsia="宋体" w:hint="eastAsia"/>
          <w:lang w:eastAsia="zh-CN"/>
        </w:rPr>
        <w:t>》</w:t>
      </w:r>
      <w:r>
        <w:t>篇：</w:t>
      </w:r>
      <w:r>
        <w:rPr>
          <w:rFonts w:eastAsia="宋体" w:hint="eastAsia"/>
          <w:lang w:eastAsia="zh-CN"/>
        </w:rPr>
        <w:t>“</w:t>
      </w:r>
      <w:proofErr w:type="spellStart"/>
      <w:r>
        <w:t>求之與，抑與之與</w:t>
      </w:r>
      <w:proofErr w:type="spellEnd"/>
      <w:r>
        <w:t>？</w:t>
      </w:r>
      <w:r>
        <w:rPr>
          <w:rFonts w:eastAsia="宋体" w:hint="eastAsia"/>
          <w:lang w:eastAsia="zh-CN"/>
        </w:rPr>
        <w:t>”《</w:t>
      </w:r>
      <w:proofErr w:type="spellStart"/>
      <w:r>
        <w:t>漢石經</w:t>
      </w:r>
      <w:proofErr w:type="spellEnd"/>
      <w:r>
        <w:rPr>
          <w:rFonts w:eastAsia="宋体" w:hint="eastAsia"/>
          <w:lang w:eastAsia="zh-CN"/>
        </w:rPr>
        <w:t>》</w:t>
      </w:r>
      <w:proofErr w:type="spellStart"/>
      <w:r>
        <w:t>r</w:t>
      </w:r>
      <w:r>
        <w:t>抑</w:t>
      </w:r>
      <w:proofErr w:type="spellEnd"/>
      <w:proofErr w:type="gramStart"/>
      <w:r>
        <w:rPr>
          <w:rFonts w:eastAsia="宋体" w:hint="eastAsia"/>
          <w:lang w:eastAsia="zh-CN"/>
        </w:rPr>
        <w:t>”</w:t>
      </w:r>
      <w:proofErr w:type="gramEnd"/>
      <w:r>
        <w:t>作</w:t>
      </w:r>
      <w:r>
        <w:rPr>
          <w:rFonts w:eastAsia="宋体" w:hint="eastAsia"/>
          <w:lang w:eastAsia="zh-CN"/>
        </w:rPr>
        <w:t>“</w:t>
      </w:r>
      <w:r>
        <w:t>意</w:t>
      </w:r>
      <w:r>
        <w:rPr>
          <w:rFonts w:eastAsia="宋体" w:hint="eastAsia"/>
          <w:lang w:eastAsia="zh-CN"/>
        </w:rPr>
        <w:t>”</w:t>
      </w:r>
      <w:r>
        <w:t>。</w:t>
      </w:r>
      <w:r>
        <w:rPr>
          <w:rFonts w:eastAsia="宋体" w:hint="eastAsia"/>
          <w:lang w:eastAsia="zh-CN"/>
        </w:rPr>
        <w:t>《</w:t>
      </w:r>
      <w:r>
        <w:rPr>
          <w:lang w:eastAsia="zh-CN"/>
        </w:rPr>
        <w:t>大戴禮</w:t>
      </w:r>
      <w:r>
        <w:rPr>
          <w:rFonts w:eastAsia="宋体" w:hint="eastAsia"/>
          <w:lang w:eastAsia="zh-CN"/>
        </w:rPr>
        <w:t>•</w:t>
      </w:r>
      <w:r>
        <w:rPr>
          <w:lang w:eastAsia="zh-CN"/>
        </w:rPr>
        <w:t>武王踐阼</w:t>
      </w:r>
      <w:r>
        <w:rPr>
          <w:rFonts w:eastAsia="宋体" w:hint="eastAsia"/>
          <w:lang w:eastAsia="zh-CN"/>
        </w:rPr>
        <w:t>》</w:t>
      </w:r>
      <w:r>
        <w:rPr>
          <w:lang w:eastAsia="zh-CN"/>
        </w:rPr>
        <w:t>篇曰：</w:t>
      </w:r>
      <w:r>
        <w:rPr>
          <w:rFonts w:eastAsia="宋体" w:hint="eastAsia"/>
          <w:lang w:eastAsia="zh-CN"/>
        </w:rPr>
        <w:t>“</w:t>
      </w:r>
      <w:r>
        <w:rPr>
          <w:lang w:eastAsia="zh-CN"/>
        </w:rPr>
        <w:t>黄帝、顓頊之道存乎，意亦忽</w:t>
      </w:r>
    </w:p>
    <w:p w14:paraId="632A62DB" w14:textId="77777777" w:rsidR="00CC015B" w:rsidRDefault="00000000">
      <w:proofErr w:type="spellStart"/>
      <w:r>
        <w:t>不可得見與</w:t>
      </w:r>
      <w:proofErr w:type="spellEnd"/>
      <w:r>
        <w:t>！</w:t>
      </w:r>
    </w:p>
    <w:p w14:paraId="6C1F50C9" w14:textId="77777777" w:rsidR="00CC015B" w:rsidRDefault="00000000">
      <w:r>
        <w:rPr>
          <w:rFonts w:eastAsia="宋体" w:hint="eastAsia"/>
          <w:lang w:eastAsia="zh-CN"/>
        </w:rPr>
        <w:t>《</w:t>
      </w:r>
      <w:proofErr w:type="spellStart"/>
      <w:r>
        <w:t>荀子</w:t>
      </w:r>
      <w:proofErr w:type="spellEnd"/>
      <w:r>
        <w:rPr>
          <w:rFonts w:eastAsia="宋体" w:hint="eastAsia"/>
          <w:lang w:eastAsia="zh-CN"/>
        </w:rPr>
        <w:t>•</w:t>
      </w:r>
      <w:proofErr w:type="spellStart"/>
      <w:r>
        <w:t>脩身</w:t>
      </w:r>
      <w:proofErr w:type="spellEnd"/>
      <w:r>
        <w:rPr>
          <w:rFonts w:eastAsia="宋体" w:hint="eastAsia"/>
          <w:lang w:eastAsia="zh-CN"/>
        </w:rPr>
        <w:t>》</w:t>
      </w:r>
      <w:proofErr w:type="spellStart"/>
      <w:r>
        <w:t>篇曰</w:t>
      </w:r>
      <w:proofErr w:type="spellEnd"/>
      <w:r>
        <w:t>：</w:t>
      </w:r>
      <w:r>
        <w:rPr>
          <w:rFonts w:eastAsia="宋体" w:hint="eastAsia"/>
          <w:lang w:eastAsia="zh-CN"/>
        </w:rPr>
        <w:t>“</w:t>
      </w:r>
      <w:proofErr w:type="spellStart"/>
      <w:proofErr w:type="gramStart"/>
      <w:r>
        <w:t>將</w:t>
      </w:r>
      <w:proofErr w:type="gramEnd"/>
      <w:r>
        <w:t>以窮無窮逐無極與，意亦有所止之與</w:t>
      </w:r>
      <w:proofErr w:type="spellEnd"/>
      <w:r>
        <w:t>？</w:t>
      </w:r>
      <w:r>
        <w:rPr>
          <w:rFonts w:eastAsia="宋体" w:hint="eastAsia"/>
          <w:lang w:eastAsia="zh-CN"/>
        </w:rPr>
        <w:t>”《</w:t>
      </w:r>
      <w:proofErr w:type="spellStart"/>
      <w:r>
        <w:t>秦策</w:t>
      </w:r>
      <w:proofErr w:type="spellEnd"/>
      <w:r>
        <w:rPr>
          <w:rFonts w:eastAsia="宋体" w:hint="eastAsia"/>
          <w:lang w:eastAsia="zh-CN"/>
        </w:rPr>
        <w:t>》</w:t>
      </w:r>
      <w:r>
        <w:t>曰：</w:t>
      </w:r>
      <w:r>
        <w:rPr>
          <w:rFonts w:eastAsia="宋体" w:hint="eastAsia"/>
          <w:lang w:eastAsia="zh-CN"/>
        </w:rPr>
        <w:t>“</w:t>
      </w:r>
      <w:proofErr w:type="spellStart"/>
      <w:r>
        <w:t>誠病乎，意亦思乎</w:t>
      </w:r>
      <w:proofErr w:type="spellEnd"/>
      <w:r>
        <w:t>？</w:t>
      </w:r>
      <w:r>
        <w:rPr>
          <w:rFonts w:eastAsia="宋体" w:hint="eastAsia"/>
          <w:lang w:eastAsia="zh-CN"/>
        </w:rPr>
        <w:t>”</w:t>
      </w:r>
      <w:r>
        <w:t>竝</w:t>
      </w:r>
    </w:p>
    <w:p w14:paraId="086B1813" w14:textId="77777777" w:rsidR="00CC015B" w:rsidRDefault="00000000">
      <w:pPr>
        <w:rPr>
          <w:lang w:eastAsia="zh-CN"/>
        </w:rPr>
      </w:pPr>
      <w:r>
        <w:rPr>
          <w:lang w:eastAsia="zh-CN"/>
        </w:rPr>
        <w:t>【第</w:t>
      </w:r>
      <w:r>
        <w:rPr>
          <w:lang w:eastAsia="zh-CN"/>
        </w:rPr>
        <w:t>271</w:t>
      </w:r>
      <w:r>
        <w:rPr>
          <w:lang w:eastAsia="zh-CN"/>
        </w:rPr>
        <w:t>页】</w:t>
      </w:r>
    </w:p>
    <w:p w14:paraId="0F87377E" w14:textId="77777777" w:rsidR="00CC015B" w:rsidRDefault="00000000">
      <w:pPr>
        <w:rPr>
          <w:lang w:eastAsia="zh-CN"/>
        </w:rPr>
      </w:pPr>
      <w:r>
        <w:rPr>
          <w:lang w:eastAsia="zh-CN"/>
        </w:rPr>
        <w:t>與</w:t>
      </w:r>
      <w:r>
        <w:rPr>
          <w:rFonts w:eastAsia="宋体" w:hint="eastAsia"/>
          <w:lang w:eastAsia="zh-CN"/>
        </w:rPr>
        <w:t>“</w:t>
      </w:r>
      <w:r>
        <w:rPr>
          <w:lang w:eastAsia="zh-CN"/>
        </w:rPr>
        <w:t>抑亦</w:t>
      </w:r>
      <w:r>
        <w:rPr>
          <w:rFonts w:eastAsia="宋体" w:hint="eastAsia"/>
          <w:lang w:eastAsia="zh-CN"/>
        </w:rPr>
        <w:t>”</w:t>
      </w:r>
      <w:r>
        <w:rPr>
          <w:lang w:eastAsia="zh-CN"/>
        </w:rPr>
        <w:t>同。</w:t>
      </w:r>
    </w:p>
    <w:p w14:paraId="5168A527" w14:textId="77777777" w:rsidR="00CC015B" w:rsidRDefault="00000000">
      <w:pPr>
        <w:rPr>
          <w:rFonts w:eastAsia="宋体"/>
          <w:lang w:eastAsia="zh-CN"/>
        </w:rPr>
      </w:pPr>
      <w:proofErr w:type="spellStart"/>
      <w:r>
        <w:t>宜，讀曰儀。儀，度也。度其可安定之地，以爲天邑也</w:t>
      </w:r>
      <w:proofErr w:type="spellEnd"/>
      <w:r>
        <w:t>。</w:t>
      </w:r>
      <w:r>
        <w:rPr>
          <w:rFonts w:eastAsia="宋体" w:hint="eastAsia"/>
          <w:lang w:eastAsia="zh-CN"/>
        </w:rPr>
        <w:t>《</w:t>
      </w:r>
      <w:proofErr w:type="spellStart"/>
      <w:r>
        <w:t>説文</w:t>
      </w:r>
      <w:proofErr w:type="spellEnd"/>
      <w:r>
        <w:rPr>
          <w:rFonts w:eastAsia="宋体" w:hint="eastAsia"/>
          <w:lang w:eastAsia="zh-CN"/>
        </w:rPr>
        <w:t>》</w:t>
      </w:r>
      <w:r>
        <w:t>曰</w:t>
      </w:r>
      <w:proofErr w:type="gramStart"/>
      <w:r>
        <w:t>：</w:t>
      </w:r>
      <w:r>
        <w:rPr>
          <w:rFonts w:eastAsia="宋体" w:hint="eastAsia"/>
          <w:lang w:eastAsia="zh-CN"/>
        </w:rPr>
        <w:t>“</w:t>
      </w:r>
      <w:proofErr w:type="spellStart"/>
      <w:proofErr w:type="gramEnd"/>
      <w:r>
        <w:t>儀，度也</w:t>
      </w:r>
      <w:proofErr w:type="spellEnd"/>
      <w:r>
        <w:t>。</w:t>
      </w:r>
      <w:r>
        <w:rPr>
          <w:rFonts w:eastAsia="宋体" w:hint="eastAsia"/>
          <w:lang w:eastAsia="zh-CN"/>
        </w:rPr>
        <w:t>”</w:t>
      </w:r>
    </w:p>
    <w:p w14:paraId="3694B4D7" w14:textId="77777777" w:rsidR="00CC015B" w:rsidRDefault="00000000">
      <w:r>
        <w:rPr>
          <w:rFonts w:eastAsia="宋体" w:hint="eastAsia"/>
          <w:lang w:eastAsia="zh-CN"/>
        </w:rPr>
        <w:t>《</w:t>
      </w:r>
      <w:proofErr w:type="spellStart"/>
      <w:r>
        <w:t>周語</w:t>
      </w:r>
      <w:proofErr w:type="spellEnd"/>
      <w:r>
        <w:rPr>
          <w:rFonts w:eastAsia="宋体" w:hint="eastAsia"/>
          <w:lang w:eastAsia="zh-CN"/>
        </w:rPr>
        <w:t>》</w:t>
      </w:r>
      <w:r>
        <w:t>曰：</w:t>
      </w:r>
      <w:r>
        <w:rPr>
          <w:rFonts w:eastAsia="宋体" w:hint="eastAsia"/>
          <w:lang w:eastAsia="zh-CN"/>
        </w:rPr>
        <w:t>“</w:t>
      </w:r>
      <w:proofErr w:type="spellStart"/>
      <w:r>
        <w:t>儀之于民，而度之于羣生</w:t>
      </w:r>
      <w:proofErr w:type="spellEnd"/>
      <w:r>
        <w:t>。</w:t>
      </w:r>
      <w:r>
        <w:rPr>
          <w:rFonts w:eastAsia="宋体" w:hint="eastAsia"/>
          <w:lang w:eastAsia="zh-CN"/>
        </w:rPr>
        <w:t>”</w:t>
      </w:r>
      <w:proofErr w:type="spellStart"/>
      <w:r>
        <w:t>又曰</w:t>
      </w:r>
      <w:proofErr w:type="spellEnd"/>
      <w:r>
        <w:t>：</w:t>
      </w:r>
      <w:r>
        <w:rPr>
          <w:rFonts w:eastAsia="宋体" w:hint="eastAsia"/>
          <w:lang w:eastAsia="zh-CN"/>
        </w:rPr>
        <w:t>“</w:t>
      </w:r>
      <w:proofErr w:type="spellStart"/>
      <w:r>
        <w:t>不度民神之義，不儀生物之則</w:t>
      </w:r>
      <w:proofErr w:type="spellEnd"/>
      <w:r>
        <w:t>。</w:t>
      </w:r>
      <w:r>
        <w:rPr>
          <w:rFonts w:eastAsia="宋体" w:hint="eastAsia"/>
          <w:lang w:eastAsia="zh-CN"/>
        </w:rPr>
        <w:t>”</w:t>
      </w:r>
      <w:proofErr w:type="spellStart"/>
      <w:r>
        <w:t>儀與宜</w:t>
      </w:r>
      <w:proofErr w:type="spellEnd"/>
    </w:p>
    <w:p w14:paraId="01EA769F" w14:textId="77777777" w:rsidR="00CC015B" w:rsidRDefault="00000000">
      <w:proofErr w:type="spellStart"/>
      <w:r>
        <w:t>古字通</w:t>
      </w:r>
      <w:proofErr w:type="spellEnd"/>
    </w:p>
    <w:p w14:paraId="1AD5756D" w14:textId="77777777" w:rsidR="00CC015B" w:rsidRDefault="00000000">
      <w:r>
        <w:t>。</w:t>
      </w:r>
      <w:r>
        <w:rPr>
          <w:rFonts w:eastAsia="宋体" w:hint="eastAsia"/>
          <w:lang w:eastAsia="zh-CN"/>
        </w:rPr>
        <w:t>《</w:t>
      </w:r>
      <w:proofErr w:type="spellStart"/>
      <w:r>
        <w:t>小雅</w:t>
      </w:r>
      <w:proofErr w:type="spellEnd"/>
      <w:r>
        <w:rPr>
          <w:rFonts w:eastAsia="宋体" w:hint="eastAsia"/>
          <w:lang w:eastAsia="zh-CN"/>
        </w:rPr>
        <w:t>•</w:t>
      </w:r>
      <w:proofErr w:type="spellStart"/>
      <w:r>
        <w:t>角弓</w:t>
      </w:r>
      <w:proofErr w:type="spellEnd"/>
      <w:r>
        <w:rPr>
          <w:rFonts w:eastAsia="宋体" w:hint="eastAsia"/>
          <w:lang w:eastAsia="zh-CN"/>
        </w:rPr>
        <w:t>》</w:t>
      </w:r>
      <w:r>
        <w:t>篇</w:t>
      </w:r>
      <w:proofErr w:type="gramStart"/>
      <w:r>
        <w:t>：</w:t>
      </w:r>
      <w:r>
        <w:rPr>
          <w:rFonts w:eastAsia="宋体" w:hint="eastAsia"/>
          <w:lang w:eastAsia="zh-CN"/>
        </w:rPr>
        <w:t>“</w:t>
      </w:r>
      <w:proofErr w:type="spellStart"/>
      <w:proofErr w:type="gramEnd"/>
      <w:r>
        <w:t>如食宜饇</w:t>
      </w:r>
      <w:proofErr w:type="spellEnd"/>
      <w:r>
        <w:t>。</w:t>
      </w:r>
      <w:r>
        <w:rPr>
          <w:rFonts w:eastAsia="宋体" w:hint="eastAsia"/>
          <w:lang w:eastAsia="zh-CN"/>
        </w:rPr>
        <w:t>”《</w:t>
      </w:r>
      <w:proofErr w:type="spellStart"/>
      <w:r>
        <w:t>韓詩</w:t>
      </w:r>
      <w:proofErr w:type="spellEnd"/>
      <w:r>
        <w:rPr>
          <w:rFonts w:eastAsia="宋体" w:hint="eastAsia"/>
          <w:lang w:eastAsia="zh-CN"/>
        </w:rPr>
        <w:t>》</w:t>
      </w:r>
      <w:proofErr w:type="spellStart"/>
      <w:r>
        <w:t>r</w:t>
      </w:r>
      <w:r>
        <w:t>宜</w:t>
      </w:r>
      <w:proofErr w:type="spellEnd"/>
      <w:r>
        <w:rPr>
          <w:rFonts w:eastAsia="宋体" w:hint="eastAsia"/>
          <w:lang w:eastAsia="zh-CN"/>
        </w:rPr>
        <w:t>”</w:t>
      </w:r>
      <w:r>
        <w:t>作</w:t>
      </w:r>
      <w:r>
        <w:rPr>
          <w:rFonts w:eastAsia="宋体" w:hint="eastAsia"/>
          <w:lang w:eastAsia="zh-CN"/>
        </w:rPr>
        <w:t>“</w:t>
      </w:r>
      <w:r>
        <w:t>儀</w:t>
      </w:r>
      <w:r>
        <w:rPr>
          <w:rFonts w:eastAsia="宋体" w:hint="eastAsia"/>
          <w:lang w:eastAsia="zh-CN"/>
        </w:rPr>
        <w:t>”</w:t>
      </w:r>
      <w:r>
        <w:t>。</w:t>
      </w:r>
      <w:r>
        <w:rPr>
          <w:rFonts w:eastAsia="宋体" w:hint="eastAsia"/>
          <w:lang w:eastAsia="zh-CN"/>
        </w:rPr>
        <w:t>《</w:t>
      </w:r>
      <w:proofErr w:type="spellStart"/>
      <w:r>
        <w:t>楚語</w:t>
      </w:r>
      <w:proofErr w:type="spellEnd"/>
      <w:r>
        <w:rPr>
          <w:rFonts w:eastAsia="宋体" w:hint="eastAsia"/>
          <w:lang w:eastAsia="zh-CN"/>
        </w:rPr>
        <w:t>》</w:t>
      </w:r>
      <w:r>
        <w:t>：</w:t>
      </w:r>
      <w:r>
        <w:rPr>
          <w:rFonts w:eastAsia="宋体" w:hint="eastAsia"/>
          <w:lang w:eastAsia="zh-CN"/>
        </w:rPr>
        <w:t>“</w:t>
      </w:r>
      <w:proofErr w:type="spellStart"/>
      <w:r>
        <w:t>采服之儀</w:t>
      </w:r>
      <w:proofErr w:type="spellEnd"/>
      <w:r>
        <w:t>。</w:t>
      </w:r>
      <w:r>
        <w:rPr>
          <w:rFonts w:eastAsia="宋体" w:hint="eastAsia"/>
          <w:lang w:eastAsia="zh-CN"/>
        </w:rPr>
        <w:t>”《</w:t>
      </w:r>
      <w:proofErr w:type="spellStart"/>
      <w:r>
        <w:t>周官</w:t>
      </w:r>
      <w:proofErr w:type="spellEnd"/>
      <w:r>
        <w:rPr>
          <w:rFonts w:eastAsia="宋体" w:hint="eastAsia"/>
          <w:lang w:eastAsia="zh-CN"/>
        </w:rPr>
        <w:t>•</w:t>
      </w:r>
      <w:proofErr w:type="spellStart"/>
      <w:r>
        <w:t>春官</w:t>
      </w:r>
      <w:proofErr w:type="spellEnd"/>
      <w:r>
        <w:rPr>
          <w:rFonts w:eastAsia="宋体" w:hint="eastAsia"/>
          <w:lang w:eastAsia="zh-CN"/>
        </w:rPr>
        <w:t>》</w:t>
      </w:r>
      <w:proofErr w:type="spellStart"/>
      <w:r>
        <w:t>鄭司農注引作</w:t>
      </w:r>
      <w:proofErr w:type="spellEnd"/>
    </w:p>
    <w:p w14:paraId="0A068AE7" w14:textId="77777777" w:rsidR="00CC015B" w:rsidRDefault="00000000">
      <w:pPr>
        <w:rPr>
          <w:lang w:eastAsia="zh-CN"/>
        </w:rPr>
      </w:pPr>
      <w:r>
        <w:rPr>
          <w:rFonts w:eastAsia="宋体" w:hint="eastAsia"/>
          <w:lang w:eastAsia="zh-CN"/>
        </w:rPr>
        <w:t>“</w:t>
      </w:r>
      <w:r>
        <w:t>宜</w:t>
      </w:r>
      <w:r>
        <w:rPr>
          <w:rFonts w:eastAsia="宋体" w:hint="eastAsia"/>
          <w:lang w:eastAsia="zh-CN"/>
        </w:rPr>
        <w:t>”</w:t>
      </w:r>
      <w:r>
        <w:t>。</w:t>
      </w:r>
      <w:proofErr w:type="spellStart"/>
      <w:r>
        <w:t>薛云</w:t>
      </w:r>
      <w:proofErr w:type="spellEnd"/>
      <w:r>
        <w:rPr>
          <w:rFonts w:eastAsia="宋体" w:hint="eastAsia"/>
          <w:lang w:eastAsia="zh-CN"/>
        </w:rPr>
        <w:t>“</w:t>
      </w:r>
      <w:proofErr w:type="spellStart"/>
      <w:r>
        <w:t>思可宜定以爲天</w:t>
      </w:r>
      <w:proofErr w:type="gramStart"/>
      <w:r>
        <w:t>邑</w:t>
      </w:r>
      <w:proofErr w:type="spellEnd"/>
      <w:proofErr w:type="gramEnd"/>
      <w:r>
        <w:rPr>
          <w:rFonts w:eastAsia="宋体" w:hint="eastAsia"/>
          <w:lang w:eastAsia="zh-CN"/>
        </w:rPr>
        <w:t>”</w:t>
      </w:r>
      <w:r>
        <w:t>，</w:t>
      </w:r>
      <w:proofErr w:type="spellStart"/>
      <w:r>
        <w:t>失之。</w:t>
      </w:r>
      <w:r>
        <w:rPr>
          <w:lang w:eastAsia="zh-CN"/>
        </w:rPr>
        <w:t>ElD</w:t>
      </w:r>
      <w:proofErr w:type="spellEnd"/>
    </w:p>
    <w:p w14:paraId="380B8228" w14:textId="77777777" w:rsidR="00CC015B" w:rsidRDefault="00000000">
      <w:pPr>
        <w:rPr>
          <w:lang w:eastAsia="zh-CN"/>
        </w:rPr>
      </w:pPr>
      <w:proofErr w:type="gramStart"/>
      <w:r>
        <w:rPr>
          <w:lang w:eastAsia="zh-CN"/>
        </w:rPr>
        <w:t>嗟</w:t>
      </w:r>
      <w:proofErr w:type="gramEnd"/>
      <w:r>
        <w:rPr>
          <w:lang w:eastAsia="zh-CN"/>
        </w:rPr>
        <w:t>内顧之所觀</w:t>
      </w:r>
      <w:proofErr w:type="gramStart"/>
      <w:r>
        <w:rPr>
          <w:lang w:eastAsia="zh-CN"/>
        </w:rPr>
        <w:t>嗟</w:t>
      </w:r>
      <w:proofErr w:type="gramEnd"/>
      <w:r>
        <w:rPr>
          <w:lang w:eastAsia="zh-CN"/>
        </w:rPr>
        <w:t>難得而覶縷</w:t>
      </w:r>
      <w:proofErr w:type="gramStart"/>
      <w:r>
        <w:rPr>
          <w:lang w:eastAsia="zh-CN"/>
        </w:rPr>
        <w:t>嗟</w:t>
      </w:r>
      <w:proofErr w:type="gramEnd"/>
      <w:r>
        <w:rPr>
          <w:lang w:eastAsia="zh-CN"/>
        </w:rPr>
        <w:t>難得而</w:t>
      </w:r>
      <w:proofErr w:type="gramStart"/>
      <w:r>
        <w:rPr>
          <w:lang w:eastAsia="zh-CN"/>
        </w:rPr>
        <w:t>備</w:t>
      </w:r>
      <w:proofErr w:type="gramEnd"/>
      <w:r>
        <w:rPr>
          <w:lang w:eastAsia="zh-CN"/>
        </w:rPr>
        <w:t>知</w:t>
      </w:r>
      <w:proofErr w:type="gramStart"/>
      <w:r>
        <w:rPr>
          <w:lang w:eastAsia="zh-CN"/>
        </w:rPr>
        <w:t>嗟</w:t>
      </w:r>
      <w:proofErr w:type="gramEnd"/>
      <w:r>
        <w:rPr>
          <w:lang w:eastAsia="zh-CN"/>
        </w:rPr>
        <w:t>孰可爲言己唴見</w:t>
      </w:r>
      <w:proofErr w:type="gramStart"/>
      <w:r>
        <w:rPr>
          <w:lang w:eastAsia="zh-CN"/>
        </w:rPr>
        <w:t>偉於</w:t>
      </w:r>
      <w:proofErr w:type="gramEnd"/>
    </w:p>
    <w:p w14:paraId="2C8D01E3" w14:textId="77777777" w:rsidR="00CC015B" w:rsidRDefault="00000000">
      <w:pPr>
        <w:rPr>
          <w:lang w:eastAsia="zh-CN"/>
        </w:rPr>
      </w:pPr>
      <w:r>
        <w:rPr>
          <w:lang w:eastAsia="zh-CN"/>
        </w:rPr>
        <w:t>疇昔</w:t>
      </w:r>
    </w:p>
    <w:p w14:paraId="388E34A3" w14:textId="77777777" w:rsidR="00CC015B" w:rsidRDefault="00000000">
      <w:pPr>
        <w:rPr>
          <w:lang w:eastAsia="zh-CN"/>
        </w:rPr>
      </w:pPr>
      <w:proofErr w:type="gramStart"/>
      <w:r>
        <w:rPr>
          <w:lang w:eastAsia="zh-CN"/>
        </w:rPr>
        <w:t>念孙案王</w:t>
      </w:r>
      <w:proofErr w:type="gramEnd"/>
      <w:r>
        <w:rPr>
          <w:lang w:eastAsia="zh-CN"/>
        </w:rPr>
        <w:t>逸注</w:t>
      </w:r>
      <w:r>
        <w:rPr>
          <w:rFonts w:eastAsia="宋体" w:hint="eastAsia"/>
          <w:lang w:eastAsia="zh-CN"/>
        </w:rPr>
        <w:t>《</w:t>
      </w:r>
      <w:r>
        <w:rPr>
          <w:lang w:eastAsia="zh-CN"/>
        </w:rPr>
        <w:t>離騷</w:t>
      </w:r>
      <w:r>
        <w:rPr>
          <w:rFonts w:eastAsia="宋体" w:hint="eastAsia"/>
          <w:lang w:eastAsia="zh-CN"/>
        </w:rPr>
        <w:t>》</w:t>
      </w:r>
      <w:r>
        <w:rPr>
          <w:lang w:eastAsia="zh-CN"/>
        </w:rPr>
        <w:t>曰</w:t>
      </w:r>
      <w:r>
        <w:rPr>
          <w:rFonts w:eastAsia="宋体" w:hint="eastAsia"/>
          <w:lang w:eastAsia="zh-CN"/>
        </w:rPr>
        <w:t>“</w:t>
      </w:r>
      <w:r>
        <w:rPr>
          <w:lang w:eastAsia="zh-CN"/>
        </w:rPr>
        <w:t>羌，楚人語詞也。</w:t>
      </w:r>
      <w:r>
        <w:rPr>
          <w:rFonts w:eastAsia="宋体" w:hint="eastAsia"/>
          <w:lang w:eastAsia="zh-CN"/>
        </w:rPr>
        <w:t>”《</w:t>
      </w:r>
      <w:r>
        <w:rPr>
          <w:lang w:eastAsia="zh-CN"/>
        </w:rPr>
        <w:t>文選</w:t>
      </w:r>
      <w:r>
        <w:rPr>
          <w:rFonts w:eastAsia="宋体" w:hint="eastAsia"/>
          <w:lang w:eastAsia="zh-CN"/>
        </w:rPr>
        <w:t>》</w:t>
      </w:r>
      <w:r>
        <w:rPr>
          <w:lang w:eastAsia="zh-CN"/>
        </w:rPr>
        <w:t>内</w:t>
      </w:r>
      <w:r>
        <w:rPr>
          <w:rFonts w:eastAsia="宋体" w:hint="eastAsia"/>
          <w:lang w:eastAsia="zh-CN"/>
        </w:rPr>
        <w:t>“</w:t>
      </w:r>
      <w:r>
        <w:rPr>
          <w:lang w:eastAsia="zh-CN"/>
        </w:rPr>
        <w:t>羌</w:t>
      </w:r>
      <w:r>
        <w:rPr>
          <w:rFonts w:eastAsia="宋体" w:hint="eastAsia"/>
          <w:lang w:eastAsia="zh-CN"/>
        </w:rPr>
        <w:t>”</w:t>
      </w:r>
      <w:r>
        <w:rPr>
          <w:lang w:eastAsia="zh-CN"/>
        </w:rPr>
        <w:t>字多作</w:t>
      </w:r>
      <w:r>
        <w:rPr>
          <w:rFonts w:eastAsia="宋体" w:hint="eastAsia"/>
          <w:lang w:eastAsia="zh-CN"/>
        </w:rPr>
        <w:t>“</w:t>
      </w:r>
      <w:r>
        <w:rPr>
          <w:lang w:eastAsia="zh-CN"/>
        </w:rPr>
        <w:t>唴</w:t>
      </w:r>
      <w:r>
        <w:rPr>
          <w:rFonts w:eastAsia="宋体" w:hint="eastAsia"/>
          <w:lang w:eastAsia="zh-CN"/>
        </w:rPr>
        <w:t>”</w:t>
      </w:r>
      <w:r>
        <w:rPr>
          <w:lang w:eastAsia="zh-CN"/>
        </w:rPr>
        <w:t>，因譌而爲</w:t>
      </w:r>
    </w:p>
    <w:p w14:paraId="42861C85" w14:textId="77777777" w:rsidR="00CC015B" w:rsidRDefault="00000000">
      <w:r>
        <w:rPr>
          <w:rFonts w:eastAsia="宋体" w:hint="eastAsia"/>
          <w:lang w:eastAsia="zh-CN"/>
        </w:rPr>
        <w:t>“</w:t>
      </w:r>
      <w:r>
        <w:t>嗟</w:t>
      </w:r>
      <w:r>
        <w:rPr>
          <w:rFonts w:eastAsia="宋体" w:hint="eastAsia"/>
          <w:lang w:eastAsia="zh-CN"/>
        </w:rPr>
        <w:t>”</w:t>
      </w:r>
      <w:r>
        <w:t>。</w:t>
      </w:r>
      <w:proofErr w:type="spellStart"/>
      <w:r>
        <w:t>俗</w:t>
      </w:r>
      <w:proofErr w:type="gramStart"/>
      <w:r>
        <w:t>書</w:t>
      </w:r>
      <w:proofErr w:type="spellEnd"/>
      <w:proofErr w:type="gramEnd"/>
      <w:r>
        <w:rPr>
          <w:rFonts w:eastAsia="宋体" w:hint="eastAsia"/>
          <w:lang w:eastAsia="zh-CN"/>
        </w:rPr>
        <w:t>“</w:t>
      </w:r>
      <w:r>
        <w:t>嗟</w:t>
      </w:r>
      <w:r>
        <w:rPr>
          <w:rFonts w:eastAsia="宋体" w:hint="eastAsia"/>
          <w:lang w:eastAsia="zh-CN"/>
        </w:rPr>
        <w:t>”</w:t>
      </w:r>
      <w:proofErr w:type="spellStart"/>
      <w:r>
        <w:t>字作</w:t>
      </w:r>
      <w:proofErr w:type="spellEnd"/>
      <w:r>
        <w:rPr>
          <w:rFonts w:eastAsia="宋体" w:hint="eastAsia"/>
          <w:lang w:eastAsia="zh-CN"/>
        </w:rPr>
        <w:t>“</w:t>
      </w:r>
      <w:r>
        <w:t>嗴</w:t>
      </w:r>
      <w:r>
        <w:rPr>
          <w:rFonts w:eastAsia="宋体" w:hint="eastAsia"/>
          <w:lang w:eastAsia="zh-CN"/>
        </w:rPr>
        <w:t>”</w:t>
      </w:r>
      <w:r>
        <w:t>，</w:t>
      </w:r>
      <w:r>
        <w:rPr>
          <w:rFonts w:eastAsia="宋体" w:hint="eastAsia"/>
          <w:lang w:eastAsia="zh-CN"/>
        </w:rPr>
        <w:t>“</w:t>
      </w:r>
      <w:r>
        <w:t>唴</w:t>
      </w:r>
      <w:r>
        <w:rPr>
          <w:rFonts w:eastAsia="宋体" w:hint="eastAsia"/>
          <w:lang w:eastAsia="zh-CN"/>
        </w:rPr>
        <w:t>”</w:t>
      </w:r>
      <w:proofErr w:type="spellStart"/>
      <w:r>
        <w:t>字作</w:t>
      </w:r>
      <w:proofErr w:type="spellEnd"/>
      <w:r>
        <w:rPr>
          <w:rFonts w:eastAsia="宋体" w:hint="eastAsia"/>
          <w:lang w:eastAsia="zh-CN"/>
        </w:rPr>
        <w:t>“</w:t>
      </w:r>
      <w:r>
        <w:t>嗴</w:t>
      </w:r>
      <w:r>
        <w:rPr>
          <w:rFonts w:eastAsia="宋体" w:hint="eastAsia"/>
          <w:lang w:eastAsia="zh-CN"/>
        </w:rPr>
        <w:t>”</w:t>
      </w:r>
      <w:r>
        <w:t>。</w:t>
      </w:r>
      <w:proofErr w:type="spellStart"/>
      <w:r>
        <w:t>二形相似而誤。</w:t>
      </w:r>
      <w:proofErr w:type="gramStart"/>
      <w:r>
        <w:t>後人多見</w:t>
      </w:r>
      <w:proofErr w:type="spellEnd"/>
      <w:r>
        <w:rPr>
          <w:rFonts w:eastAsia="宋体" w:hint="eastAsia"/>
          <w:lang w:eastAsia="zh-CN"/>
        </w:rPr>
        <w:t>“</w:t>
      </w:r>
      <w:proofErr w:type="gramEnd"/>
      <w:r>
        <w:t>嗟</w:t>
      </w:r>
      <w:r>
        <w:rPr>
          <w:rFonts w:eastAsia="宋体" w:hint="eastAsia"/>
          <w:lang w:eastAsia="zh-CN"/>
        </w:rPr>
        <w:t>”</w:t>
      </w:r>
      <w:r>
        <w:t>，</w:t>
      </w:r>
      <w:proofErr w:type="spellStart"/>
      <w:r>
        <w:t>少見</w:t>
      </w:r>
      <w:proofErr w:type="spellEnd"/>
      <w:r>
        <w:rPr>
          <w:rFonts w:eastAsia="宋体" w:hint="eastAsia"/>
          <w:lang w:eastAsia="zh-CN"/>
        </w:rPr>
        <w:t>“</w:t>
      </w:r>
      <w:r>
        <w:t>唴</w:t>
      </w:r>
      <w:r>
        <w:rPr>
          <w:rFonts w:eastAsia="宋体" w:hint="eastAsia"/>
          <w:lang w:eastAsia="zh-CN"/>
        </w:rPr>
        <w:t>”</w:t>
      </w:r>
      <w:r>
        <w:t>，</w:t>
      </w:r>
      <w:proofErr w:type="spellStart"/>
      <w:r>
        <w:t>故莫能正之耳</w:t>
      </w:r>
      <w:proofErr w:type="spellEnd"/>
      <w:r>
        <w:t>。</w:t>
      </w:r>
      <w:r>
        <w:rPr>
          <w:rFonts w:eastAsia="宋体" w:hint="eastAsia"/>
          <w:lang w:eastAsia="zh-CN"/>
        </w:rPr>
        <w:t>《</w:t>
      </w:r>
      <w:proofErr w:type="spellStart"/>
      <w:r>
        <w:t>西京賦</w:t>
      </w:r>
      <w:proofErr w:type="spellEnd"/>
      <w:r>
        <w:rPr>
          <w:rFonts w:eastAsia="宋体" w:hint="eastAsia"/>
          <w:lang w:eastAsia="zh-CN"/>
        </w:rPr>
        <w:t>》</w:t>
      </w:r>
      <w:r>
        <w:t>：</w:t>
      </w:r>
    </w:p>
    <w:p w14:paraId="2E00E2D9" w14:textId="77777777" w:rsidR="00CC015B" w:rsidRDefault="00000000">
      <w:r>
        <w:rPr>
          <w:rFonts w:eastAsia="宋体" w:hint="eastAsia"/>
          <w:lang w:eastAsia="zh-CN"/>
        </w:rPr>
        <w:t>“</w:t>
      </w:r>
      <w:proofErr w:type="gramStart"/>
      <w:r>
        <w:rPr>
          <w:lang w:eastAsia="zh-CN"/>
        </w:rPr>
        <w:t>嗟</w:t>
      </w:r>
      <w:proofErr w:type="gramEnd"/>
      <w:r>
        <w:rPr>
          <w:lang w:eastAsia="zh-CN"/>
        </w:rPr>
        <w:t>内顧之所觀。</w:t>
      </w:r>
      <w:r>
        <w:rPr>
          <w:rFonts w:eastAsia="宋体" w:hint="eastAsia"/>
          <w:lang w:eastAsia="zh-CN"/>
        </w:rPr>
        <w:t>”</w:t>
      </w:r>
      <w:r>
        <w:rPr>
          <w:lang w:eastAsia="zh-CN"/>
        </w:rPr>
        <w:t>李善注：</w:t>
      </w:r>
      <w:r>
        <w:rPr>
          <w:rFonts w:eastAsia="宋体" w:hint="eastAsia"/>
          <w:lang w:eastAsia="zh-CN"/>
        </w:rPr>
        <w:t>“《</w:t>
      </w:r>
      <w:r>
        <w:rPr>
          <w:lang w:eastAsia="zh-CN"/>
        </w:rPr>
        <w:t>小雅</w:t>
      </w:r>
      <w:r>
        <w:rPr>
          <w:rFonts w:eastAsia="宋体" w:hint="eastAsia"/>
          <w:lang w:eastAsia="zh-CN"/>
        </w:rPr>
        <w:t>》</w:t>
      </w:r>
      <w:r>
        <w:rPr>
          <w:lang w:eastAsia="zh-CN"/>
        </w:rPr>
        <w:t>曰：</w:t>
      </w:r>
      <w:r>
        <w:rPr>
          <w:rFonts w:eastAsia="宋体" w:hint="eastAsia"/>
          <w:lang w:eastAsia="zh-CN"/>
        </w:rPr>
        <w:t>‘</w:t>
      </w:r>
      <w:r>
        <w:rPr>
          <w:lang w:eastAsia="zh-CN"/>
        </w:rPr>
        <w:t>嗟，發聲也。</w:t>
      </w:r>
      <w:r>
        <w:rPr>
          <w:rFonts w:eastAsia="宋体" w:hint="eastAsia"/>
          <w:lang w:eastAsia="zh-CN"/>
        </w:rPr>
        <w:t>’”</w:t>
      </w:r>
      <w:proofErr w:type="gramStart"/>
      <w:r>
        <w:rPr>
          <w:lang w:eastAsia="zh-CN"/>
        </w:rPr>
        <w:t>兩</w:t>
      </w:r>
      <w:proofErr w:type="gramEnd"/>
      <w:r>
        <w:rPr>
          <w:rFonts w:eastAsia="宋体" w:hint="eastAsia"/>
          <w:lang w:eastAsia="zh-CN"/>
        </w:rPr>
        <w:t>“</w:t>
      </w:r>
      <w:r>
        <w:rPr>
          <w:lang w:eastAsia="zh-CN"/>
        </w:rPr>
        <w:t>嗟</w:t>
      </w:r>
      <w:r>
        <w:rPr>
          <w:rFonts w:eastAsia="宋体" w:hint="eastAsia"/>
          <w:lang w:eastAsia="zh-CN"/>
        </w:rPr>
        <w:t>”</w:t>
      </w:r>
      <w:r>
        <w:rPr>
          <w:lang w:eastAsia="zh-CN"/>
        </w:rPr>
        <w:t>字，皆</w:t>
      </w:r>
      <w:r>
        <w:rPr>
          <w:rFonts w:eastAsia="宋体" w:hint="eastAsia"/>
          <w:lang w:eastAsia="zh-CN"/>
        </w:rPr>
        <w:t>“</w:t>
      </w:r>
      <w:r>
        <w:rPr>
          <w:lang w:eastAsia="zh-CN"/>
        </w:rPr>
        <w:t>唴</w:t>
      </w:r>
      <w:r>
        <w:rPr>
          <w:rFonts w:eastAsia="宋体" w:hint="eastAsia"/>
          <w:lang w:eastAsia="zh-CN"/>
        </w:rPr>
        <w:t>”</w:t>
      </w:r>
      <w:r>
        <w:rPr>
          <w:lang w:eastAsia="zh-CN"/>
        </w:rPr>
        <w:t>字之譌。</w:t>
      </w:r>
      <w:proofErr w:type="gramStart"/>
      <w:r>
        <w:rPr>
          <w:rFonts w:eastAsia="宋体" w:hint="eastAsia"/>
          <w:lang w:eastAsia="zh-CN"/>
        </w:rPr>
        <w:t>《</w:t>
      </w:r>
      <w:proofErr w:type="spellStart"/>
      <w:proofErr w:type="gramEnd"/>
      <w:r>
        <w:t>西都</w:t>
      </w:r>
      <w:proofErr w:type="spellEnd"/>
    </w:p>
    <w:p w14:paraId="730B7213" w14:textId="77777777" w:rsidR="00CC015B" w:rsidRDefault="00000000">
      <w:r>
        <w:t>賦</w:t>
      </w:r>
      <w:proofErr w:type="gramStart"/>
      <w:r>
        <w:rPr>
          <w:rFonts w:eastAsia="宋体" w:hint="eastAsia"/>
          <w:lang w:eastAsia="zh-CN"/>
        </w:rPr>
        <w:t>》</w:t>
      </w:r>
      <w:proofErr w:type="gramEnd"/>
      <w:r>
        <w:t>：</w:t>
      </w:r>
      <w:r>
        <w:rPr>
          <w:rFonts w:eastAsia="宋体" w:hint="eastAsia"/>
          <w:lang w:eastAsia="zh-CN"/>
        </w:rPr>
        <w:t>“</w:t>
      </w:r>
      <w:proofErr w:type="spellStart"/>
      <w:r>
        <w:t>慶宏規而大起</w:t>
      </w:r>
      <w:proofErr w:type="spellEnd"/>
      <w:r>
        <w:t>。</w:t>
      </w:r>
      <w:r>
        <w:rPr>
          <w:rFonts w:eastAsia="宋体" w:hint="eastAsia"/>
          <w:lang w:eastAsia="zh-CN"/>
        </w:rPr>
        <w:t>”</w:t>
      </w:r>
      <w:proofErr w:type="spellStart"/>
      <w:r>
        <w:t>李注</w:t>
      </w:r>
      <w:proofErr w:type="spellEnd"/>
      <w:r>
        <w:t>：</w:t>
      </w:r>
      <w:r>
        <w:rPr>
          <w:rFonts w:eastAsia="宋体" w:hint="eastAsia"/>
          <w:lang w:eastAsia="zh-CN"/>
        </w:rPr>
        <w:t>“《</w:t>
      </w:r>
      <w:proofErr w:type="spellStart"/>
      <w:r>
        <w:t>小雅</w:t>
      </w:r>
      <w:proofErr w:type="spellEnd"/>
      <w:r>
        <w:rPr>
          <w:rFonts w:eastAsia="宋体" w:hint="eastAsia"/>
          <w:lang w:eastAsia="zh-CN"/>
        </w:rPr>
        <w:t>》</w:t>
      </w:r>
      <w:r>
        <w:t>曰：</w:t>
      </w:r>
      <w:r>
        <w:rPr>
          <w:rFonts w:eastAsia="宋体" w:hint="eastAsia"/>
          <w:lang w:eastAsia="zh-CN"/>
        </w:rPr>
        <w:t>‘</w:t>
      </w:r>
      <w:proofErr w:type="spellStart"/>
      <w:r>
        <w:t>羌，發聲也</w:t>
      </w:r>
      <w:proofErr w:type="spellEnd"/>
      <w:r>
        <w:t>。</w:t>
      </w:r>
      <w:r>
        <w:rPr>
          <w:rFonts w:eastAsia="宋体" w:hint="eastAsia"/>
          <w:lang w:eastAsia="zh-CN"/>
        </w:rPr>
        <w:t>’</w:t>
      </w:r>
      <w:proofErr w:type="spellStart"/>
      <w:r>
        <w:t>慶與羌古字通</w:t>
      </w:r>
      <w:proofErr w:type="spellEnd"/>
      <w:r>
        <w:t>。</w:t>
      </w:r>
      <w:r>
        <w:rPr>
          <w:rFonts w:eastAsia="宋体" w:hint="eastAsia"/>
          <w:lang w:eastAsia="zh-CN"/>
        </w:rPr>
        <w:t>”</w:t>
      </w:r>
      <w:proofErr w:type="spellStart"/>
      <w:r>
        <w:t>是其證。若</w:t>
      </w:r>
      <w:proofErr w:type="spellEnd"/>
    </w:p>
    <w:p w14:paraId="19243B8A" w14:textId="77777777" w:rsidR="00CC015B" w:rsidRDefault="00000000">
      <w:pPr>
        <w:rPr>
          <w:lang w:eastAsia="zh-CN"/>
        </w:rPr>
      </w:pPr>
      <w:r>
        <w:rPr>
          <w:rFonts w:eastAsia="宋体" w:hint="eastAsia"/>
          <w:lang w:eastAsia="zh-CN"/>
        </w:rPr>
        <w:lastRenderedPageBreak/>
        <w:t>“</w:t>
      </w:r>
      <w:r>
        <w:t>嗟</w:t>
      </w:r>
      <w:r>
        <w:rPr>
          <w:rFonts w:eastAsia="宋体" w:hint="eastAsia"/>
          <w:lang w:eastAsia="zh-CN"/>
        </w:rPr>
        <w:t>”</w:t>
      </w:r>
      <w:r>
        <w:t>，</w:t>
      </w:r>
      <w:proofErr w:type="spellStart"/>
      <w:r>
        <w:t>則歎聲，非發聲也。</w:t>
      </w:r>
      <w:proofErr w:type="gramStart"/>
      <w:r>
        <w:t>五臣本</w:t>
      </w:r>
      <w:proofErr w:type="gramEnd"/>
      <w:r>
        <w:t>作</w:t>
      </w:r>
      <w:proofErr w:type="spellEnd"/>
      <w:r>
        <w:rPr>
          <w:rFonts w:eastAsia="宋体" w:hint="eastAsia"/>
          <w:lang w:eastAsia="zh-CN"/>
        </w:rPr>
        <w:t>“</w:t>
      </w:r>
      <w:r>
        <w:t>嗟</w:t>
      </w:r>
      <w:r>
        <w:rPr>
          <w:rFonts w:eastAsia="宋体" w:hint="eastAsia"/>
          <w:lang w:eastAsia="zh-CN"/>
        </w:rPr>
        <w:t>”</w:t>
      </w:r>
      <w:r>
        <w:t>，</w:t>
      </w:r>
      <w:proofErr w:type="spellStart"/>
      <w:r>
        <w:t>訓爲歎聲，失之矣</w:t>
      </w:r>
      <w:proofErr w:type="spellEnd"/>
      <w:r>
        <w:t>。</w:t>
      </w:r>
      <w:r>
        <w:rPr>
          <w:rFonts w:eastAsia="宋体" w:hint="eastAsia"/>
          <w:lang w:eastAsia="zh-CN"/>
        </w:rPr>
        <w:t>《</w:t>
      </w:r>
      <w:r>
        <w:rPr>
          <w:lang w:eastAsia="zh-CN"/>
        </w:rPr>
        <w:t>吴都賦</w:t>
      </w:r>
      <w:r>
        <w:rPr>
          <w:rFonts w:eastAsia="宋体" w:hint="eastAsia"/>
          <w:lang w:eastAsia="zh-CN"/>
        </w:rPr>
        <w:t>》</w:t>
      </w:r>
      <w:r>
        <w:rPr>
          <w:lang w:eastAsia="zh-CN"/>
        </w:rPr>
        <w:t>：</w:t>
      </w:r>
      <w:r>
        <w:rPr>
          <w:rFonts w:eastAsia="宋体" w:hint="eastAsia"/>
          <w:lang w:eastAsia="zh-CN"/>
        </w:rPr>
        <w:t>“</w:t>
      </w:r>
      <w:proofErr w:type="gramStart"/>
      <w:r>
        <w:rPr>
          <w:lang w:eastAsia="zh-CN"/>
        </w:rPr>
        <w:t>嗟</w:t>
      </w:r>
      <w:proofErr w:type="gramEnd"/>
      <w:r>
        <w:rPr>
          <w:lang w:eastAsia="zh-CN"/>
        </w:rPr>
        <w:t>難得而覶</w:t>
      </w:r>
    </w:p>
    <w:p w14:paraId="1E0CE1B2" w14:textId="77777777" w:rsidR="00CC015B" w:rsidRDefault="00000000">
      <w:r>
        <w:t>縷。</w:t>
      </w:r>
      <w:r>
        <w:rPr>
          <w:rFonts w:eastAsia="宋体" w:hint="eastAsia"/>
          <w:lang w:eastAsia="zh-CN"/>
        </w:rPr>
        <w:t>”</w:t>
      </w:r>
      <w:proofErr w:type="spellStart"/>
      <w:proofErr w:type="gramStart"/>
      <w:r>
        <w:t>劉</w:t>
      </w:r>
      <w:proofErr w:type="gramEnd"/>
      <w:r>
        <w:t>逵注</w:t>
      </w:r>
      <w:proofErr w:type="spellEnd"/>
      <w:r>
        <w:t>：</w:t>
      </w:r>
      <w:r>
        <w:rPr>
          <w:rFonts w:eastAsia="宋体" w:hint="eastAsia"/>
          <w:lang w:eastAsia="zh-CN"/>
        </w:rPr>
        <w:t>“《</w:t>
      </w:r>
      <w:proofErr w:type="spellStart"/>
      <w:r>
        <w:t>小雅</w:t>
      </w:r>
      <w:proofErr w:type="spellEnd"/>
      <w:r>
        <w:rPr>
          <w:rFonts w:eastAsia="宋体" w:hint="eastAsia"/>
          <w:lang w:eastAsia="zh-CN"/>
        </w:rPr>
        <w:t>》</w:t>
      </w:r>
      <w:r>
        <w:t>曰：</w:t>
      </w:r>
      <w:r>
        <w:rPr>
          <w:rFonts w:eastAsia="宋体" w:hint="eastAsia"/>
          <w:lang w:eastAsia="zh-CN"/>
        </w:rPr>
        <w:t>‘</w:t>
      </w:r>
      <w:proofErr w:type="spellStart"/>
      <w:r>
        <w:t>嗟，楚人發語端也</w:t>
      </w:r>
      <w:proofErr w:type="spellEnd"/>
      <w:r>
        <w:t>。</w:t>
      </w:r>
      <w:r>
        <w:rPr>
          <w:rFonts w:eastAsia="宋体" w:hint="eastAsia"/>
          <w:lang w:eastAsia="zh-CN"/>
        </w:rPr>
        <w:t>’”</w:t>
      </w:r>
      <w:proofErr w:type="gramStart"/>
      <w:r>
        <w:t>兩</w:t>
      </w:r>
      <w:proofErr w:type="gramEnd"/>
      <w:r>
        <w:rPr>
          <w:rFonts w:eastAsia="宋体" w:hint="eastAsia"/>
          <w:lang w:eastAsia="zh-CN"/>
        </w:rPr>
        <w:t>“</w:t>
      </w:r>
      <w:r>
        <w:t>嗟</w:t>
      </w:r>
      <w:r>
        <w:rPr>
          <w:rFonts w:eastAsia="宋体" w:hint="eastAsia"/>
          <w:lang w:eastAsia="zh-CN"/>
        </w:rPr>
        <w:t>”</w:t>
      </w:r>
      <w:proofErr w:type="spellStart"/>
      <w:r>
        <w:t>字亦</w:t>
      </w:r>
      <w:proofErr w:type="spellEnd"/>
      <w:r>
        <w:rPr>
          <w:rFonts w:eastAsia="宋体" w:hint="eastAsia"/>
          <w:lang w:eastAsia="zh-CN"/>
        </w:rPr>
        <w:t>“</w:t>
      </w:r>
      <w:r>
        <w:t>唴</w:t>
      </w:r>
      <w:r>
        <w:rPr>
          <w:rFonts w:eastAsia="宋体" w:hint="eastAsia"/>
          <w:lang w:eastAsia="zh-CN"/>
        </w:rPr>
        <w:t>”</w:t>
      </w:r>
      <w:proofErr w:type="spellStart"/>
      <w:r>
        <w:t>字之譌。既云</w:t>
      </w:r>
      <w:proofErr w:type="spellEnd"/>
      <w:r>
        <w:rPr>
          <w:rFonts w:eastAsia="宋体" w:hint="eastAsia"/>
          <w:lang w:eastAsia="zh-CN"/>
        </w:rPr>
        <w:t>“</w:t>
      </w:r>
      <w:proofErr w:type="spellStart"/>
      <w:r>
        <w:t>楚人發</w:t>
      </w:r>
      <w:proofErr w:type="spellEnd"/>
    </w:p>
    <w:p w14:paraId="6F3B24DB" w14:textId="77777777" w:rsidR="00CC015B" w:rsidRDefault="00000000">
      <w:proofErr w:type="spellStart"/>
      <w:r>
        <w:t>語端</w:t>
      </w:r>
      <w:proofErr w:type="spellEnd"/>
      <w:proofErr w:type="gramStart"/>
      <w:r>
        <w:rPr>
          <w:rFonts w:eastAsia="宋体" w:hint="eastAsia"/>
          <w:lang w:eastAsia="zh-CN"/>
        </w:rPr>
        <w:t>”</w:t>
      </w:r>
      <w:proofErr w:type="gramEnd"/>
      <w:r>
        <w:t>，</w:t>
      </w:r>
      <w:proofErr w:type="spellStart"/>
      <w:r>
        <w:t>其爲</w:t>
      </w:r>
      <w:proofErr w:type="spellEnd"/>
      <w:r>
        <w:rPr>
          <w:rFonts w:eastAsia="宋体" w:hint="eastAsia"/>
          <w:lang w:eastAsia="zh-CN"/>
        </w:rPr>
        <w:t>“</w:t>
      </w:r>
      <w:r>
        <w:t>唴</w:t>
      </w:r>
      <w:r>
        <w:rPr>
          <w:rFonts w:eastAsia="宋体" w:hint="eastAsia"/>
          <w:lang w:eastAsia="zh-CN"/>
        </w:rPr>
        <w:t>”</w:t>
      </w:r>
      <w:proofErr w:type="spellStart"/>
      <w:r>
        <w:t>字明矣</w:t>
      </w:r>
      <w:proofErr w:type="spellEnd"/>
      <w:r>
        <w:t>。</w:t>
      </w:r>
      <w:r>
        <w:rPr>
          <w:rFonts w:eastAsia="宋体" w:hint="eastAsia"/>
          <w:lang w:eastAsia="zh-CN"/>
        </w:rPr>
        <w:t>《</w:t>
      </w:r>
      <w:r>
        <w:rPr>
          <w:lang w:eastAsia="zh-CN"/>
        </w:rPr>
        <w:t>古文苑</w:t>
      </w:r>
      <w:r>
        <w:rPr>
          <w:rFonts w:eastAsia="宋体" w:hint="eastAsia"/>
          <w:lang w:eastAsia="zh-CN"/>
        </w:rPr>
        <w:t>•</w:t>
      </w:r>
      <w:r>
        <w:rPr>
          <w:lang w:eastAsia="zh-CN"/>
        </w:rPr>
        <w:t>王延壽</w:t>
      </w:r>
      <w:r>
        <w:rPr>
          <w:rFonts w:eastAsia="宋体" w:hint="eastAsia"/>
          <w:lang w:eastAsia="zh-CN"/>
        </w:rPr>
        <w:t>（</w:t>
      </w:r>
      <w:r>
        <w:rPr>
          <w:lang w:eastAsia="zh-CN"/>
        </w:rPr>
        <w:t>王孙賦﹀</w:t>
      </w:r>
      <w:r>
        <w:rPr>
          <w:rFonts w:eastAsia="宋体" w:hint="eastAsia"/>
          <w:lang w:eastAsia="zh-CN"/>
        </w:rPr>
        <w:t>》“</w:t>
      </w:r>
      <w:r>
        <w:rPr>
          <w:lang w:eastAsia="zh-CN"/>
        </w:rPr>
        <w:t>羌難得而覶縷。</w:t>
      </w:r>
      <w:r>
        <w:rPr>
          <w:rFonts w:eastAsia="宋体" w:hint="eastAsia"/>
          <w:lang w:eastAsia="zh-CN"/>
        </w:rPr>
        <w:t>”</w:t>
      </w:r>
      <w:proofErr w:type="spellStart"/>
      <w:r>
        <w:t>本</w:t>
      </w:r>
      <w:proofErr w:type="gramStart"/>
      <w:r>
        <w:t>書</w:t>
      </w:r>
      <w:proofErr w:type="gramEnd"/>
      <w:r>
        <w:t>王融</w:t>
      </w:r>
      <w:proofErr w:type="spellEnd"/>
      <w:r>
        <w:rPr>
          <w:rFonts w:eastAsia="宋体" w:hint="eastAsia"/>
          <w:lang w:eastAsia="zh-CN"/>
        </w:rPr>
        <w:t>《</w:t>
      </w:r>
      <w:proofErr w:type="spellStart"/>
      <w:r>
        <w:t>曲水</w:t>
      </w:r>
      <w:proofErr w:type="spellEnd"/>
    </w:p>
    <w:p w14:paraId="4B01D26E" w14:textId="77777777" w:rsidR="00CC015B" w:rsidRDefault="00000000">
      <w:proofErr w:type="spellStart"/>
      <w:r>
        <w:t>詩序</w:t>
      </w:r>
      <w:proofErr w:type="spellEnd"/>
      <w:proofErr w:type="gramStart"/>
      <w:r>
        <w:rPr>
          <w:rFonts w:eastAsia="宋体" w:hint="eastAsia"/>
          <w:lang w:eastAsia="zh-CN"/>
        </w:rPr>
        <w:t>》</w:t>
      </w:r>
      <w:proofErr w:type="gramEnd"/>
      <w:r>
        <w:rPr>
          <w:rFonts w:eastAsia="宋体" w:hint="eastAsia"/>
          <w:lang w:eastAsia="zh-CN"/>
        </w:rPr>
        <w:t>“</w:t>
      </w:r>
      <w:proofErr w:type="spellStart"/>
      <w:r>
        <w:t>羌難得而稱計</w:t>
      </w:r>
      <w:proofErr w:type="spellEnd"/>
      <w:r>
        <w:t>。</w:t>
      </w:r>
      <w:r>
        <w:rPr>
          <w:rFonts w:eastAsia="宋体" w:hint="eastAsia"/>
          <w:lang w:eastAsia="zh-CN"/>
        </w:rPr>
        <w:t>”</w:t>
      </w:r>
      <w:r>
        <w:rPr>
          <w:lang w:eastAsia="zh-CN"/>
        </w:rPr>
        <w:t>章樵、李善注引</w:t>
      </w:r>
      <w:r>
        <w:rPr>
          <w:rFonts w:eastAsia="宋体" w:hint="eastAsia"/>
          <w:lang w:eastAsia="zh-CN"/>
        </w:rPr>
        <w:t>《</w:t>
      </w:r>
      <w:r>
        <w:rPr>
          <w:lang w:eastAsia="zh-CN"/>
        </w:rPr>
        <w:t>吴都賦</w:t>
      </w:r>
      <w:r>
        <w:rPr>
          <w:rFonts w:eastAsia="宋体" w:hint="eastAsia"/>
          <w:lang w:eastAsia="zh-CN"/>
        </w:rPr>
        <w:t>》</w:t>
      </w:r>
      <w:r>
        <w:rPr>
          <w:lang w:eastAsia="zh-CN"/>
        </w:rPr>
        <w:t>，竝作</w:t>
      </w:r>
      <w:r>
        <w:rPr>
          <w:rFonts w:eastAsia="宋体" w:hint="eastAsia"/>
          <w:lang w:eastAsia="zh-CN"/>
        </w:rPr>
        <w:t>“</w:t>
      </w:r>
      <w:r>
        <w:rPr>
          <w:lang w:eastAsia="zh-CN"/>
        </w:rPr>
        <w:t>羌</w:t>
      </w:r>
      <w:r>
        <w:rPr>
          <w:rFonts w:eastAsia="宋体" w:hint="eastAsia"/>
          <w:lang w:eastAsia="zh-CN"/>
        </w:rPr>
        <w:t>”</w:t>
      </w:r>
      <w:r>
        <w:rPr>
          <w:lang w:eastAsia="zh-CN"/>
        </w:rPr>
        <w:t>。</w:t>
      </w:r>
      <w:r>
        <w:rPr>
          <w:rFonts w:eastAsia="宋体" w:hint="eastAsia"/>
          <w:lang w:eastAsia="zh-CN"/>
        </w:rPr>
        <w:t>《</w:t>
      </w:r>
      <w:proofErr w:type="spellStart"/>
      <w:r>
        <w:t>雪賦</w:t>
      </w:r>
      <w:proofErr w:type="spellEnd"/>
      <w:r>
        <w:rPr>
          <w:rFonts w:eastAsia="宋体" w:hint="eastAsia"/>
          <w:lang w:eastAsia="zh-CN"/>
        </w:rPr>
        <w:t>》</w:t>
      </w:r>
      <w:r>
        <w:t>：</w:t>
      </w:r>
      <w:r>
        <w:rPr>
          <w:rFonts w:eastAsia="宋体" w:hint="eastAsia"/>
          <w:lang w:eastAsia="zh-CN"/>
        </w:rPr>
        <w:t>“</w:t>
      </w:r>
      <w:proofErr w:type="spellStart"/>
      <w:proofErr w:type="gramStart"/>
      <w:r>
        <w:t>嗟</w:t>
      </w:r>
      <w:proofErr w:type="gramEnd"/>
      <w:r>
        <w:t>難得而備</w:t>
      </w:r>
      <w:proofErr w:type="spellEnd"/>
    </w:p>
    <w:p w14:paraId="1FF29CF4" w14:textId="77777777" w:rsidR="00CC015B" w:rsidRDefault="00000000">
      <w:pPr>
        <w:rPr>
          <w:lang w:eastAsia="zh-CN"/>
        </w:rPr>
      </w:pPr>
      <w:r>
        <w:rPr>
          <w:lang w:eastAsia="zh-CN"/>
        </w:rPr>
        <w:t>知。</w:t>
      </w:r>
      <w:r>
        <w:rPr>
          <w:rFonts w:eastAsia="宋体" w:hint="eastAsia"/>
          <w:lang w:eastAsia="zh-CN"/>
        </w:rPr>
        <w:t>”</w:t>
      </w:r>
      <w:r>
        <w:rPr>
          <w:lang w:eastAsia="zh-CN"/>
        </w:rPr>
        <w:t>義本</w:t>
      </w:r>
      <w:r>
        <w:rPr>
          <w:rFonts w:eastAsia="宋体" w:hint="eastAsia"/>
          <w:lang w:eastAsia="zh-CN"/>
        </w:rPr>
        <w:t>《</w:t>
      </w:r>
      <w:r>
        <w:rPr>
          <w:lang w:eastAsia="zh-CN"/>
        </w:rPr>
        <w:t>吴都</w:t>
      </w:r>
      <w:r>
        <w:rPr>
          <w:rFonts w:eastAsia="宋体" w:hint="eastAsia"/>
          <w:lang w:eastAsia="zh-CN"/>
        </w:rPr>
        <w:t>》</w:t>
      </w:r>
      <w:r>
        <w:rPr>
          <w:lang w:eastAsia="zh-CN"/>
        </w:rPr>
        <w:t>，亦是</w:t>
      </w:r>
      <w:r>
        <w:rPr>
          <w:rFonts w:eastAsia="宋体" w:hint="eastAsia"/>
          <w:lang w:eastAsia="zh-CN"/>
        </w:rPr>
        <w:t>“</w:t>
      </w:r>
      <w:r>
        <w:rPr>
          <w:lang w:eastAsia="zh-CN"/>
        </w:rPr>
        <w:t>唴</w:t>
      </w:r>
      <w:r>
        <w:rPr>
          <w:rFonts w:eastAsia="宋体" w:hint="eastAsia"/>
          <w:lang w:eastAsia="zh-CN"/>
        </w:rPr>
        <w:t>”</w:t>
      </w:r>
      <w:r>
        <w:rPr>
          <w:lang w:eastAsia="zh-CN"/>
        </w:rPr>
        <w:t>之譌也。</w:t>
      </w:r>
      <w:r>
        <w:rPr>
          <w:rFonts w:eastAsia="宋体" w:hint="eastAsia"/>
          <w:lang w:eastAsia="zh-CN"/>
        </w:rPr>
        <w:t>《</w:t>
      </w:r>
      <w:r>
        <w:rPr>
          <w:lang w:eastAsia="zh-CN"/>
        </w:rPr>
        <w:t>思玄賦</w:t>
      </w:r>
      <w:r>
        <w:rPr>
          <w:rFonts w:eastAsia="宋体" w:hint="eastAsia"/>
          <w:lang w:eastAsia="zh-CN"/>
        </w:rPr>
        <w:t>》“</w:t>
      </w:r>
      <w:proofErr w:type="gramStart"/>
      <w:r>
        <w:rPr>
          <w:lang w:eastAsia="zh-CN"/>
        </w:rPr>
        <w:t>嗟</w:t>
      </w:r>
      <w:proofErr w:type="gramEnd"/>
      <w:r>
        <w:rPr>
          <w:lang w:eastAsia="zh-CN"/>
        </w:rPr>
        <w:t>孰可爲言己。</w:t>
      </w:r>
      <w:r>
        <w:rPr>
          <w:rFonts w:eastAsia="宋体" w:hint="eastAsia"/>
          <w:lang w:eastAsia="zh-CN"/>
        </w:rPr>
        <w:t>”“</w:t>
      </w:r>
      <w:r>
        <w:rPr>
          <w:lang w:eastAsia="zh-CN"/>
        </w:rPr>
        <w:t>嗟</w:t>
      </w:r>
      <w:r>
        <w:rPr>
          <w:rFonts w:eastAsia="宋体" w:hint="eastAsia"/>
          <w:lang w:eastAsia="zh-CN"/>
        </w:rPr>
        <w:t>”</w:t>
      </w:r>
      <w:r>
        <w:rPr>
          <w:lang w:eastAsia="zh-CN"/>
        </w:rPr>
        <w:t>亦</w:t>
      </w:r>
      <w:r>
        <w:rPr>
          <w:rFonts w:eastAsia="宋体" w:hint="eastAsia"/>
          <w:lang w:eastAsia="zh-CN"/>
        </w:rPr>
        <w:t>“</w:t>
      </w:r>
      <w:r>
        <w:rPr>
          <w:lang w:eastAsia="zh-CN"/>
        </w:rPr>
        <w:t>唴</w:t>
      </w:r>
      <w:r>
        <w:rPr>
          <w:rFonts w:eastAsia="宋体" w:hint="eastAsia"/>
          <w:lang w:eastAsia="zh-CN"/>
        </w:rPr>
        <w:t>”</w:t>
      </w:r>
      <w:r>
        <w:rPr>
          <w:lang w:eastAsia="zh-CN"/>
        </w:rPr>
        <w:t>之譌。</w:t>
      </w:r>
      <w:proofErr w:type="gramStart"/>
      <w:r>
        <w:rPr>
          <w:rFonts w:eastAsia="宋体" w:hint="eastAsia"/>
          <w:lang w:eastAsia="zh-CN"/>
        </w:rPr>
        <w:t>《</w:t>
      </w:r>
      <w:r>
        <w:rPr>
          <w:lang w:eastAsia="zh-CN"/>
        </w:rPr>
        <w:t>後</w:t>
      </w:r>
      <w:proofErr w:type="gramEnd"/>
      <w:r>
        <w:rPr>
          <w:lang w:eastAsia="zh-CN"/>
        </w:rPr>
        <w:t>漢</w:t>
      </w:r>
    </w:p>
    <w:p w14:paraId="397C120F" w14:textId="77777777" w:rsidR="00CC015B" w:rsidRDefault="00000000">
      <w:pPr>
        <w:rPr>
          <w:lang w:eastAsia="zh-CN"/>
        </w:rPr>
      </w:pPr>
      <w:r>
        <w:rPr>
          <w:lang w:eastAsia="zh-CN"/>
        </w:rPr>
        <w:t>【第</w:t>
      </w:r>
      <w:r>
        <w:rPr>
          <w:lang w:eastAsia="zh-CN"/>
        </w:rPr>
        <w:t>272</w:t>
      </w:r>
      <w:r>
        <w:rPr>
          <w:lang w:eastAsia="zh-CN"/>
        </w:rPr>
        <w:t>页】</w:t>
      </w:r>
    </w:p>
    <w:p w14:paraId="67CDA5FC" w14:textId="77777777" w:rsidR="00CC015B" w:rsidRDefault="00000000">
      <w:proofErr w:type="gramStart"/>
      <w:r>
        <w:rPr>
          <w:lang w:eastAsia="zh-CN"/>
        </w:rPr>
        <w:t>書</w:t>
      </w:r>
      <w:proofErr w:type="gramEnd"/>
      <w:r>
        <w:rPr>
          <w:rFonts w:eastAsia="宋体" w:hint="eastAsia"/>
          <w:lang w:eastAsia="zh-CN"/>
        </w:rPr>
        <w:t>•</w:t>
      </w:r>
      <w:r>
        <w:rPr>
          <w:lang w:eastAsia="zh-CN"/>
        </w:rPr>
        <w:t>張衡</w:t>
      </w:r>
      <w:proofErr w:type="gramStart"/>
      <w:r>
        <w:rPr>
          <w:lang w:eastAsia="zh-CN"/>
        </w:rPr>
        <w:t>傳</w:t>
      </w:r>
      <w:r>
        <w:rPr>
          <w:rFonts w:eastAsia="宋体" w:hint="eastAsia"/>
          <w:lang w:eastAsia="zh-CN"/>
        </w:rPr>
        <w:t>》</w:t>
      </w:r>
      <w:proofErr w:type="gramEnd"/>
      <w:r>
        <w:rPr>
          <w:lang w:eastAsia="zh-CN"/>
        </w:rPr>
        <w:t>作</w:t>
      </w:r>
      <w:r>
        <w:rPr>
          <w:rFonts w:eastAsia="宋体" w:hint="eastAsia"/>
          <w:lang w:eastAsia="zh-CN"/>
        </w:rPr>
        <w:t>“</w:t>
      </w:r>
      <w:r>
        <w:rPr>
          <w:lang w:eastAsia="zh-CN"/>
        </w:rPr>
        <w:t>羌</w:t>
      </w:r>
      <w:r>
        <w:rPr>
          <w:rFonts w:eastAsia="宋体" w:hint="eastAsia"/>
          <w:lang w:eastAsia="zh-CN"/>
        </w:rPr>
        <w:t>”</w:t>
      </w:r>
      <w:r>
        <w:rPr>
          <w:lang w:eastAsia="zh-CN"/>
        </w:rPr>
        <w:t>，是其證也。</w:t>
      </w:r>
      <w:r>
        <w:rPr>
          <w:rFonts w:eastAsia="宋体" w:hint="eastAsia"/>
          <w:lang w:eastAsia="zh-CN"/>
        </w:rPr>
        <w:t>《</w:t>
      </w:r>
      <w:r>
        <w:rPr>
          <w:lang w:eastAsia="zh-CN"/>
        </w:rPr>
        <w:t>蜀都賦</w:t>
      </w:r>
      <w:r>
        <w:rPr>
          <w:rFonts w:eastAsia="宋体" w:hint="eastAsia"/>
          <w:lang w:eastAsia="zh-CN"/>
        </w:rPr>
        <w:t>》</w:t>
      </w:r>
      <w:r>
        <w:rPr>
          <w:lang w:eastAsia="zh-CN"/>
        </w:rPr>
        <w:t>：</w:t>
      </w:r>
      <w:r>
        <w:rPr>
          <w:rFonts w:eastAsia="宋体" w:hint="eastAsia"/>
          <w:lang w:eastAsia="zh-CN"/>
        </w:rPr>
        <w:t>“</w:t>
      </w:r>
      <w:r>
        <w:rPr>
          <w:lang w:eastAsia="zh-CN"/>
        </w:rPr>
        <w:t>唴見</w:t>
      </w:r>
      <w:proofErr w:type="gramStart"/>
      <w:r>
        <w:rPr>
          <w:lang w:eastAsia="zh-CN"/>
        </w:rPr>
        <w:t>偉</w:t>
      </w:r>
      <w:proofErr w:type="gramEnd"/>
      <w:r>
        <w:rPr>
          <w:lang w:eastAsia="zh-CN"/>
        </w:rPr>
        <w:t>於疇昔。</w:t>
      </w:r>
      <w:r>
        <w:rPr>
          <w:rFonts w:eastAsia="宋体" w:hint="eastAsia"/>
          <w:lang w:eastAsia="zh-CN"/>
        </w:rPr>
        <w:t>”</w:t>
      </w:r>
      <w:proofErr w:type="spellStart"/>
      <w:r>
        <w:t>其字正作</w:t>
      </w:r>
      <w:proofErr w:type="spellEnd"/>
      <w:r>
        <w:rPr>
          <w:rFonts w:eastAsia="宋体" w:hint="eastAsia"/>
          <w:lang w:eastAsia="zh-CN"/>
        </w:rPr>
        <w:t>“</w:t>
      </w:r>
      <w:r>
        <w:t>唴</w:t>
      </w:r>
      <w:r>
        <w:rPr>
          <w:rFonts w:eastAsia="宋体" w:hint="eastAsia"/>
          <w:lang w:eastAsia="zh-CN"/>
        </w:rPr>
        <w:t>”</w:t>
      </w:r>
      <w:r>
        <w:t>。</w:t>
      </w:r>
      <w:proofErr w:type="spellStart"/>
      <w:r>
        <w:t>張伯顔本如</w:t>
      </w:r>
      <w:proofErr w:type="spellEnd"/>
    </w:p>
    <w:p w14:paraId="57659AE6" w14:textId="77777777" w:rsidR="00CC015B" w:rsidRDefault="00000000">
      <w:pPr>
        <w:rPr>
          <w:rFonts w:eastAsia="宋体"/>
          <w:lang w:eastAsia="zh-CN"/>
        </w:rPr>
      </w:pPr>
      <w:proofErr w:type="spellStart"/>
      <w:r>
        <w:t>此，他本則譌作</w:t>
      </w:r>
      <w:proofErr w:type="spellEnd"/>
      <w:r>
        <w:rPr>
          <w:rFonts w:eastAsia="宋体" w:hint="eastAsia"/>
          <w:lang w:eastAsia="zh-CN"/>
        </w:rPr>
        <w:t>“</w:t>
      </w:r>
      <w:r>
        <w:t>嗟</w:t>
      </w:r>
      <w:r>
        <w:rPr>
          <w:rFonts w:eastAsia="宋体" w:hint="eastAsia"/>
          <w:lang w:eastAsia="zh-CN"/>
        </w:rPr>
        <w:t>”</w:t>
      </w:r>
      <w:proofErr w:type="spellStart"/>
      <w:r>
        <w:t>矣。</w:t>
      </w:r>
      <w:proofErr w:type="gramStart"/>
      <w:r>
        <w:t>蔡</w:t>
      </w:r>
      <w:proofErr w:type="gramEnd"/>
      <w:r>
        <w:t>邕</w:t>
      </w:r>
      <w:proofErr w:type="spellEnd"/>
      <w:r>
        <w:rPr>
          <w:rFonts w:eastAsia="宋体" w:hint="eastAsia"/>
          <w:lang w:eastAsia="zh-CN"/>
        </w:rPr>
        <w:t>《</w:t>
      </w:r>
      <w:proofErr w:type="spellStart"/>
      <w:r>
        <w:t>瞽師賦</w:t>
      </w:r>
      <w:proofErr w:type="spellEnd"/>
      <w:r>
        <w:rPr>
          <w:rFonts w:eastAsia="宋体" w:hint="eastAsia"/>
          <w:lang w:eastAsia="zh-CN"/>
        </w:rPr>
        <w:t>》</w:t>
      </w:r>
      <w:r>
        <w:t>：</w:t>
      </w:r>
      <w:r>
        <w:rPr>
          <w:rFonts w:eastAsia="宋体" w:hint="eastAsia"/>
          <w:lang w:eastAsia="zh-CN"/>
        </w:rPr>
        <w:t>“</w:t>
      </w:r>
      <w:proofErr w:type="spellStart"/>
      <w:r>
        <w:t>唴求</w:t>
      </w:r>
      <w:proofErr w:type="gramStart"/>
      <w:r>
        <w:t>煩以愁悲</w:t>
      </w:r>
      <w:proofErr w:type="spellEnd"/>
      <w:proofErr w:type="gramEnd"/>
      <w:r>
        <w:t>。</w:t>
      </w:r>
      <w:r>
        <w:rPr>
          <w:rFonts w:eastAsia="宋体" w:hint="eastAsia"/>
          <w:lang w:eastAsia="zh-CN"/>
        </w:rPr>
        <w:t>”</w:t>
      </w:r>
      <w:proofErr w:type="spellStart"/>
      <w:r>
        <w:t>字亦作</w:t>
      </w:r>
      <w:proofErr w:type="spellEnd"/>
      <w:r>
        <w:rPr>
          <w:rFonts w:eastAsia="宋体" w:hint="eastAsia"/>
          <w:lang w:eastAsia="zh-CN"/>
        </w:rPr>
        <w:t>“</w:t>
      </w:r>
      <w:r>
        <w:t>唴</w:t>
      </w:r>
      <w:r>
        <w:rPr>
          <w:rFonts w:eastAsia="宋体" w:hint="eastAsia"/>
          <w:lang w:eastAsia="zh-CN"/>
        </w:rPr>
        <w:t>”</w:t>
      </w:r>
    </w:p>
    <w:p w14:paraId="6FF44809" w14:textId="77777777" w:rsidR="00CC015B" w:rsidRDefault="00000000">
      <w:proofErr w:type="spellStart"/>
      <w:r>
        <w:t>交綺豁以疏寮</w:t>
      </w:r>
      <w:proofErr w:type="spellEnd"/>
    </w:p>
    <w:p w14:paraId="097C8359" w14:textId="77777777" w:rsidR="00CC015B" w:rsidRDefault="00000000">
      <w:pPr>
        <w:rPr>
          <w:rFonts w:eastAsia="宋体"/>
          <w:lang w:eastAsia="zh-CN"/>
        </w:rPr>
      </w:pPr>
      <w:r>
        <w:rPr>
          <w:rFonts w:eastAsia="宋体" w:hint="eastAsia"/>
          <w:lang w:eastAsia="zh-CN"/>
        </w:rPr>
        <w:t>“</w:t>
      </w:r>
      <w:proofErr w:type="spellStart"/>
      <w:r>
        <w:t>何工巧之</w:t>
      </w:r>
      <w:proofErr w:type="gramStart"/>
      <w:r>
        <w:t>瑰</w:t>
      </w:r>
      <w:proofErr w:type="gramEnd"/>
      <w:r>
        <w:t>瑋，交綺豁以疏寮</w:t>
      </w:r>
      <w:proofErr w:type="spellEnd"/>
      <w:r>
        <w:t>。</w:t>
      </w:r>
      <w:r>
        <w:rPr>
          <w:rFonts w:eastAsia="宋体" w:hint="eastAsia"/>
          <w:lang w:eastAsia="zh-CN"/>
        </w:rPr>
        <w:t>”</w:t>
      </w:r>
      <w:proofErr w:type="spellStart"/>
      <w:r>
        <w:t>李善曰</w:t>
      </w:r>
      <w:proofErr w:type="spellEnd"/>
      <w:r>
        <w:t>：</w:t>
      </w:r>
      <w:r>
        <w:rPr>
          <w:rFonts w:eastAsia="宋体" w:hint="eastAsia"/>
          <w:lang w:eastAsia="zh-CN"/>
        </w:rPr>
        <w:t>“</w:t>
      </w:r>
      <w:proofErr w:type="spellStart"/>
      <w:r>
        <w:t>交結綺文，豁然穿以爲</w:t>
      </w:r>
      <w:proofErr w:type="gramStart"/>
      <w:r>
        <w:t>寮</w:t>
      </w:r>
      <w:proofErr w:type="gramEnd"/>
      <w:r>
        <w:t>也</w:t>
      </w:r>
      <w:proofErr w:type="spellEnd"/>
      <w:r>
        <w:t>。</w:t>
      </w:r>
      <w:r>
        <w:rPr>
          <w:rFonts w:eastAsia="宋体" w:hint="eastAsia"/>
          <w:lang w:eastAsia="zh-CN"/>
        </w:rPr>
        <w:t>《</w:t>
      </w:r>
      <w:proofErr w:type="spellStart"/>
      <w:r>
        <w:t>蒼頡篇</w:t>
      </w:r>
      <w:proofErr w:type="spellEnd"/>
      <w:r>
        <w:rPr>
          <w:rFonts w:eastAsia="宋体" w:hint="eastAsia"/>
          <w:lang w:eastAsia="zh-CN"/>
        </w:rPr>
        <w:t>》</w:t>
      </w:r>
    </w:p>
    <w:p w14:paraId="08C7AD66" w14:textId="77777777" w:rsidR="00CC015B" w:rsidRDefault="00000000">
      <w:pPr>
        <w:rPr>
          <w:rFonts w:eastAsia="宋体"/>
          <w:lang w:eastAsia="zh-CN"/>
        </w:rPr>
      </w:pPr>
      <w:r>
        <w:t>曰：</w:t>
      </w:r>
      <w:r>
        <w:rPr>
          <w:rFonts w:eastAsia="宋体" w:hint="eastAsia"/>
          <w:lang w:eastAsia="zh-CN"/>
        </w:rPr>
        <w:t>‘</w:t>
      </w:r>
      <w:proofErr w:type="spellStart"/>
      <w:r>
        <w:t>寮，小窻也</w:t>
      </w:r>
      <w:proofErr w:type="spellEnd"/>
      <w:r>
        <w:t>。</w:t>
      </w:r>
      <w:r>
        <w:rPr>
          <w:rFonts w:eastAsia="宋体" w:hint="eastAsia"/>
          <w:lang w:eastAsia="zh-CN"/>
        </w:rPr>
        <w:t>’”</w:t>
      </w:r>
      <w:proofErr w:type="spellStart"/>
      <w:r>
        <w:t>念孫案</w:t>
      </w:r>
      <w:proofErr w:type="spellEnd"/>
      <w:r>
        <w:t>：</w:t>
      </w:r>
      <w:r>
        <w:rPr>
          <w:rFonts w:eastAsia="宋体" w:hint="eastAsia"/>
          <w:lang w:eastAsia="zh-CN"/>
        </w:rPr>
        <w:t>“</w:t>
      </w:r>
      <w:proofErr w:type="spellStart"/>
      <w:r>
        <w:t>交綺豁以疏窻</w:t>
      </w:r>
      <w:proofErr w:type="spellEnd"/>
      <w:r>
        <w:rPr>
          <w:rFonts w:eastAsia="宋体" w:hint="eastAsia"/>
          <w:lang w:eastAsia="zh-CN"/>
        </w:rPr>
        <w:t>”</w:t>
      </w:r>
      <w:r>
        <w:t>，</w:t>
      </w:r>
      <w:proofErr w:type="spellStart"/>
      <w:r>
        <w:t>殊爲不詞。今案：交綺即窻也</w:t>
      </w:r>
      <w:proofErr w:type="spellEnd"/>
      <w:r>
        <w:t>。</w:t>
      </w:r>
      <w:r>
        <w:rPr>
          <w:rFonts w:eastAsia="宋体" w:hint="eastAsia"/>
          <w:lang w:eastAsia="zh-CN"/>
        </w:rPr>
        <w:t>《</w:t>
      </w:r>
      <w:proofErr w:type="spellStart"/>
      <w:r>
        <w:t>廣雅</w:t>
      </w:r>
      <w:proofErr w:type="spellEnd"/>
      <w:r>
        <w:rPr>
          <w:rFonts w:eastAsia="宋体" w:hint="eastAsia"/>
          <w:lang w:eastAsia="zh-CN"/>
        </w:rPr>
        <w:t>》</w:t>
      </w:r>
    </w:p>
    <w:p w14:paraId="6F53E124" w14:textId="77777777" w:rsidR="00CC015B" w:rsidRDefault="00000000">
      <w:r>
        <w:t>曰：</w:t>
      </w:r>
      <w:r>
        <w:rPr>
          <w:rFonts w:eastAsia="宋体" w:hint="eastAsia"/>
          <w:lang w:eastAsia="zh-CN"/>
        </w:rPr>
        <w:t>“</w:t>
      </w:r>
      <w:proofErr w:type="spellStart"/>
      <w:r>
        <w:t>豁、</w:t>
      </w:r>
      <w:proofErr w:type="gramStart"/>
      <w:r>
        <w:t>寮</w:t>
      </w:r>
      <w:proofErr w:type="gramEnd"/>
      <w:r>
        <w:t>，空也</w:t>
      </w:r>
      <w:proofErr w:type="spellEnd"/>
      <w:r>
        <w:t>。</w:t>
      </w:r>
      <w:r>
        <w:rPr>
          <w:rFonts w:eastAsia="宋体" w:hint="eastAsia"/>
          <w:lang w:eastAsia="zh-CN"/>
        </w:rPr>
        <w:t>”《</w:t>
      </w:r>
      <w:proofErr w:type="spellStart"/>
      <w:r>
        <w:t>一切經音義</w:t>
      </w:r>
      <w:proofErr w:type="spellEnd"/>
      <w:r>
        <w:rPr>
          <w:rFonts w:eastAsia="宋体" w:hint="eastAsia"/>
          <w:lang w:eastAsia="zh-CN"/>
        </w:rPr>
        <w:t>》</w:t>
      </w:r>
      <w:proofErr w:type="spellStart"/>
      <w:r>
        <w:t>一引</w:t>
      </w:r>
      <w:proofErr w:type="spellEnd"/>
      <w:r>
        <w:rPr>
          <w:rFonts w:eastAsia="宋体" w:hint="eastAsia"/>
          <w:lang w:eastAsia="zh-CN"/>
        </w:rPr>
        <w:t>《</w:t>
      </w:r>
      <w:proofErr w:type="spellStart"/>
      <w:r>
        <w:t>蒼頡篇</w:t>
      </w:r>
      <w:proofErr w:type="spellEnd"/>
      <w:r>
        <w:rPr>
          <w:rFonts w:eastAsia="宋体" w:hint="eastAsia"/>
          <w:lang w:eastAsia="zh-CN"/>
        </w:rPr>
        <w:t>》</w:t>
      </w:r>
      <w:r>
        <w:t>曰：</w:t>
      </w:r>
      <w:r>
        <w:rPr>
          <w:rFonts w:eastAsia="宋体" w:hint="eastAsia"/>
          <w:lang w:eastAsia="zh-CN"/>
        </w:rPr>
        <w:t>“</w:t>
      </w:r>
      <w:proofErr w:type="spellStart"/>
      <w:proofErr w:type="gramStart"/>
      <w:r>
        <w:t>寮</w:t>
      </w:r>
      <w:proofErr w:type="gramEnd"/>
      <w:r>
        <w:t>，小空也</w:t>
      </w:r>
      <w:proofErr w:type="spellEnd"/>
      <w:r>
        <w:t>。</w:t>
      </w:r>
      <w:r>
        <w:rPr>
          <w:rFonts w:eastAsia="宋体" w:hint="eastAsia"/>
          <w:lang w:eastAsia="zh-CN"/>
        </w:rPr>
        <w:t>”《</w:t>
      </w:r>
      <w:proofErr w:type="spellStart"/>
      <w:r>
        <w:t>説文</w:t>
      </w:r>
      <w:proofErr w:type="spellEnd"/>
      <w:r>
        <w:rPr>
          <w:rFonts w:eastAsia="宋体" w:hint="eastAsia"/>
          <w:lang w:eastAsia="zh-CN"/>
        </w:rPr>
        <w:t>》</w:t>
      </w:r>
      <w:r>
        <w:t>曰：</w:t>
      </w:r>
      <w:r>
        <w:rPr>
          <w:rFonts w:eastAsia="宋体" w:hint="eastAsia"/>
          <w:lang w:eastAsia="zh-CN"/>
        </w:rPr>
        <w:t>“</w:t>
      </w:r>
      <w:proofErr w:type="spellStart"/>
      <w:r>
        <w:t>疏，通</w:t>
      </w:r>
      <w:proofErr w:type="spellEnd"/>
    </w:p>
    <w:p w14:paraId="7FF12007" w14:textId="77777777" w:rsidR="00CC015B" w:rsidRDefault="00000000">
      <w:r>
        <w:t>也。</w:t>
      </w:r>
      <w:r>
        <w:rPr>
          <w:rFonts w:eastAsia="宋体" w:hint="eastAsia"/>
          <w:lang w:eastAsia="zh-CN"/>
        </w:rPr>
        <w:t>”</w:t>
      </w:r>
      <w:proofErr w:type="spellStart"/>
      <w:proofErr w:type="gramStart"/>
      <w:r>
        <w:t>豁以疏寮</w:t>
      </w:r>
      <w:proofErr w:type="gramEnd"/>
      <w:r>
        <w:t>，皆空虗之貌。既言</w:t>
      </w:r>
      <w:proofErr w:type="spellEnd"/>
      <w:r>
        <w:rPr>
          <w:rFonts w:eastAsia="宋体" w:hint="eastAsia"/>
          <w:lang w:eastAsia="zh-CN"/>
        </w:rPr>
        <w:t>“</w:t>
      </w:r>
      <w:r>
        <w:t>豁</w:t>
      </w:r>
      <w:r>
        <w:rPr>
          <w:rFonts w:eastAsia="宋体" w:hint="eastAsia"/>
          <w:lang w:eastAsia="zh-CN"/>
        </w:rPr>
        <w:t>”</w:t>
      </w:r>
      <w:proofErr w:type="spellStart"/>
      <w:r>
        <w:t>而又言</w:t>
      </w:r>
      <w:proofErr w:type="spellEnd"/>
      <w:r>
        <w:rPr>
          <w:rFonts w:eastAsia="宋体" w:hint="eastAsia"/>
          <w:lang w:eastAsia="zh-CN"/>
        </w:rPr>
        <w:t>“</w:t>
      </w:r>
      <w:proofErr w:type="spellStart"/>
      <w:r>
        <w:t>疏寮</w:t>
      </w:r>
      <w:proofErr w:type="spellEnd"/>
      <w:r>
        <w:rPr>
          <w:rFonts w:eastAsia="宋体" w:hint="eastAsia"/>
          <w:lang w:eastAsia="zh-CN"/>
        </w:rPr>
        <w:t>”</w:t>
      </w:r>
      <w:proofErr w:type="spellStart"/>
      <w:r>
        <w:t>者，文重詞複，以申明其意，若</w:t>
      </w:r>
      <w:proofErr w:type="spellEnd"/>
      <w:proofErr w:type="gramStart"/>
      <w:r>
        <w:rPr>
          <w:rFonts w:eastAsia="宋体" w:hint="eastAsia"/>
          <w:lang w:eastAsia="zh-CN"/>
        </w:rPr>
        <w:t>《</w:t>
      </w:r>
      <w:proofErr w:type="spellStart"/>
      <w:proofErr w:type="gramEnd"/>
      <w:r>
        <w:t>大人</w:t>
      </w:r>
      <w:proofErr w:type="spellEnd"/>
    </w:p>
    <w:p w14:paraId="6066B9C8" w14:textId="77777777" w:rsidR="00CC015B" w:rsidRDefault="00000000">
      <w:r>
        <w:t>賦</w:t>
      </w:r>
      <w:proofErr w:type="gramStart"/>
      <w:r>
        <w:rPr>
          <w:rFonts w:eastAsia="宋体" w:hint="eastAsia"/>
          <w:lang w:eastAsia="zh-CN"/>
        </w:rPr>
        <w:t>》</w:t>
      </w:r>
      <w:proofErr w:type="gramEnd"/>
      <w:r>
        <w:t>言</w:t>
      </w:r>
      <w:r>
        <w:rPr>
          <w:rFonts w:eastAsia="宋体" w:hint="eastAsia"/>
          <w:lang w:eastAsia="zh-CN"/>
        </w:rPr>
        <w:t>“</w:t>
      </w:r>
      <w:proofErr w:type="spellStart"/>
      <w:r>
        <w:t>麗以林離，叢以蘢茸，痑以陸離</w:t>
      </w:r>
      <w:proofErr w:type="spellEnd"/>
      <w:r>
        <w:rPr>
          <w:rFonts w:eastAsia="宋体" w:hint="eastAsia"/>
          <w:lang w:eastAsia="zh-CN"/>
        </w:rPr>
        <w:t>”</w:t>
      </w:r>
      <w:r>
        <w:t>矣</w:t>
      </w:r>
    </w:p>
    <w:p w14:paraId="5FF216A1" w14:textId="77777777" w:rsidR="00CC015B" w:rsidRDefault="00000000">
      <w:proofErr w:type="spellStart"/>
      <w:r>
        <w:t>若驚鶴之羣羆</w:t>
      </w:r>
      <w:proofErr w:type="spellEnd"/>
    </w:p>
    <w:p w14:paraId="655B0AAF" w14:textId="77777777" w:rsidR="00CC015B" w:rsidRDefault="00000000">
      <w:r>
        <w:rPr>
          <w:rFonts w:eastAsia="宋体" w:hint="eastAsia"/>
          <w:lang w:eastAsia="zh-CN"/>
        </w:rPr>
        <w:t>“</w:t>
      </w:r>
      <w:proofErr w:type="spellStart"/>
      <w:r>
        <w:t>紛縱體而迅赴，若驚鶴之羣羆</w:t>
      </w:r>
      <w:proofErr w:type="spellEnd"/>
      <w:r>
        <w:t>。</w:t>
      </w:r>
      <w:r>
        <w:rPr>
          <w:rFonts w:eastAsia="宋体" w:hint="eastAsia"/>
          <w:lang w:eastAsia="zh-CN"/>
        </w:rPr>
        <w:t>”</w:t>
      </w:r>
      <w:proofErr w:type="spellStart"/>
      <w:r>
        <w:t>念孫案</w:t>
      </w:r>
      <w:proofErr w:type="spellEnd"/>
      <w:r>
        <w:t>：</w:t>
      </w:r>
      <w:r>
        <w:rPr>
          <w:rFonts w:eastAsia="宋体" w:hint="eastAsia"/>
          <w:lang w:eastAsia="zh-CN"/>
        </w:rPr>
        <w:t>“</w:t>
      </w:r>
      <w:proofErr w:type="spellStart"/>
      <w:r>
        <w:t>若驚鶴之羣羆</w:t>
      </w:r>
      <w:proofErr w:type="spellEnd"/>
      <w:r>
        <w:rPr>
          <w:rFonts w:eastAsia="宋体" w:hint="eastAsia"/>
          <w:lang w:eastAsia="zh-CN"/>
        </w:rPr>
        <w:t>”</w:t>
      </w:r>
      <w:r>
        <w:t>，</w:t>
      </w:r>
      <w:proofErr w:type="spellStart"/>
      <w:r>
        <w:t>文不成義</w:t>
      </w:r>
      <w:proofErr w:type="spellEnd"/>
      <w:r>
        <w:t>。</w:t>
      </w:r>
      <w:r>
        <w:rPr>
          <w:rFonts w:eastAsia="宋体" w:hint="eastAsia"/>
          <w:lang w:eastAsia="zh-CN"/>
        </w:rPr>
        <w:t>“</w:t>
      </w:r>
      <w:r>
        <w:t>羆</w:t>
      </w:r>
      <w:r>
        <w:rPr>
          <w:rFonts w:eastAsia="宋体" w:hint="eastAsia"/>
          <w:lang w:eastAsia="zh-CN"/>
        </w:rPr>
        <w:t>”</w:t>
      </w:r>
      <w:proofErr w:type="spellStart"/>
      <w:r>
        <w:t>字，與</w:t>
      </w:r>
      <w:proofErr w:type="spellEnd"/>
    </w:p>
    <w:p w14:paraId="70B5C080" w14:textId="77777777" w:rsidR="00CC015B" w:rsidRDefault="00000000">
      <w:r>
        <w:rPr>
          <w:rFonts w:eastAsia="宋体" w:hint="eastAsia"/>
          <w:lang w:eastAsia="zh-CN"/>
        </w:rPr>
        <w:lastRenderedPageBreak/>
        <w:t>“</w:t>
      </w:r>
      <w:r>
        <w:t>伎</w:t>
      </w:r>
      <w:r>
        <w:rPr>
          <w:rFonts w:eastAsia="宋体" w:hint="eastAsia"/>
          <w:lang w:eastAsia="zh-CN"/>
        </w:rPr>
        <w:t>”</w:t>
      </w:r>
      <w:r>
        <w:t>、</w:t>
      </w:r>
      <w:r>
        <w:rPr>
          <w:rFonts w:eastAsia="宋体" w:hint="eastAsia"/>
          <w:lang w:eastAsia="zh-CN"/>
        </w:rPr>
        <w:t>“</w:t>
      </w:r>
      <w:r>
        <w:t>氏</w:t>
      </w:r>
      <w:r>
        <w:rPr>
          <w:rFonts w:eastAsia="宋体" w:hint="eastAsia"/>
          <w:lang w:eastAsia="zh-CN"/>
        </w:rPr>
        <w:t>”</w:t>
      </w:r>
      <w:r>
        <w:t>、</w:t>
      </w:r>
      <w:r>
        <w:rPr>
          <w:rFonts w:eastAsia="宋体" w:hint="eastAsia"/>
          <w:lang w:eastAsia="zh-CN"/>
        </w:rPr>
        <w:t>“</w:t>
      </w:r>
      <w:r>
        <w:t>綺</w:t>
      </w:r>
      <w:r>
        <w:rPr>
          <w:rFonts w:eastAsia="宋体" w:hint="eastAsia"/>
          <w:lang w:eastAsia="zh-CN"/>
        </w:rPr>
        <w:t>”</w:t>
      </w:r>
      <w:r>
        <w:t>、</w:t>
      </w:r>
      <w:r>
        <w:rPr>
          <w:rFonts w:eastAsia="宋体" w:hint="eastAsia"/>
          <w:lang w:eastAsia="zh-CN"/>
        </w:rPr>
        <w:t>“</w:t>
      </w:r>
      <w:r>
        <w:t>豸</w:t>
      </w:r>
      <w:r>
        <w:rPr>
          <w:rFonts w:eastAsia="宋体" w:hint="eastAsia"/>
          <w:lang w:eastAsia="zh-CN"/>
        </w:rPr>
        <w:t>”</w:t>
      </w:r>
      <w:r>
        <w:t>、</w:t>
      </w:r>
      <w:r>
        <w:rPr>
          <w:rFonts w:eastAsia="宋体" w:hint="eastAsia"/>
          <w:lang w:eastAsia="zh-CN"/>
        </w:rPr>
        <w:t>“</w:t>
      </w:r>
      <w:r>
        <w:t>纚</w:t>
      </w:r>
      <w:r>
        <w:rPr>
          <w:rFonts w:eastAsia="宋体" w:hint="eastAsia"/>
          <w:lang w:eastAsia="zh-CN"/>
        </w:rPr>
        <w:t>”</w:t>
      </w:r>
      <w:proofErr w:type="spellStart"/>
      <w:r>
        <w:t>爲韻，蓋</w:t>
      </w:r>
      <w:proofErr w:type="spellEnd"/>
      <w:r>
        <w:rPr>
          <w:rFonts w:eastAsia="宋体" w:hint="eastAsia"/>
          <w:lang w:eastAsia="zh-CN"/>
        </w:rPr>
        <w:t>“</w:t>
      </w:r>
      <w:r>
        <w:t>罷</w:t>
      </w:r>
      <w:r>
        <w:rPr>
          <w:rFonts w:eastAsia="宋体" w:hint="eastAsia"/>
          <w:lang w:eastAsia="zh-CN"/>
        </w:rPr>
        <w:t>”</w:t>
      </w:r>
      <w:proofErr w:type="spellStart"/>
      <w:r>
        <w:t>字之譌</w:t>
      </w:r>
      <w:proofErr w:type="spellEnd"/>
      <w:r>
        <w:t>。</w:t>
      </w:r>
      <w:r>
        <w:rPr>
          <w:lang w:eastAsia="zh-CN"/>
        </w:rPr>
        <w:t>韋注</w:t>
      </w:r>
      <w:r>
        <w:rPr>
          <w:rFonts w:eastAsia="宋体" w:hint="eastAsia"/>
          <w:lang w:eastAsia="zh-CN"/>
        </w:rPr>
        <w:t>《</w:t>
      </w:r>
      <w:r>
        <w:rPr>
          <w:lang w:eastAsia="zh-CN"/>
        </w:rPr>
        <w:t>吴語</w:t>
      </w:r>
      <w:r>
        <w:rPr>
          <w:rFonts w:eastAsia="宋体" w:hint="eastAsia"/>
          <w:lang w:eastAsia="zh-CN"/>
        </w:rPr>
        <w:t>》</w:t>
      </w:r>
      <w:r>
        <w:rPr>
          <w:lang w:eastAsia="zh-CN"/>
        </w:rPr>
        <w:t>曰：</w:t>
      </w:r>
      <w:r>
        <w:rPr>
          <w:rFonts w:eastAsia="宋体" w:hint="eastAsia"/>
          <w:lang w:eastAsia="zh-CN"/>
        </w:rPr>
        <w:t>“</w:t>
      </w:r>
      <w:r>
        <w:rPr>
          <w:lang w:eastAsia="zh-CN"/>
        </w:rPr>
        <w:t>罷，歸也。</w:t>
      </w:r>
      <w:r>
        <w:rPr>
          <w:rFonts w:eastAsia="宋体" w:hint="eastAsia"/>
          <w:lang w:eastAsia="zh-CN"/>
        </w:rPr>
        <w:t>”《</w:t>
      </w:r>
      <w:proofErr w:type="spellStart"/>
      <w:r>
        <w:t>廣雅</w:t>
      </w:r>
      <w:proofErr w:type="spellEnd"/>
      <w:r>
        <w:rPr>
          <w:rFonts w:eastAsia="宋体" w:hint="eastAsia"/>
          <w:lang w:eastAsia="zh-CN"/>
        </w:rPr>
        <w:t>》</w:t>
      </w:r>
      <w:r>
        <w:t>同</w:t>
      </w:r>
    </w:p>
    <w:p w14:paraId="07A6E20B" w14:textId="77777777" w:rsidR="00CC015B" w:rsidRDefault="00000000">
      <w:proofErr w:type="spellStart"/>
      <w:r>
        <w:t>言若驚鶴之羣歸也</w:t>
      </w:r>
      <w:proofErr w:type="spellEnd"/>
    </w:p>
    <w:p w14:paraId="283A7712" w14:textId="77777777" w:rsidR="00CC015B" w:rsidRDefault="00000000">
      <w:proofErr w:type="spellStart"/>
      <w:r>
        <w:t>莫我能形</w:t>
      </w:r>
      <w:proofErr w:type="spellEnd"/>
    </w:p>
    <w:p w14:paraId="65F6B46B" w14:textId="77777777" w:rsidR="00CC015B" w:rsidRDefault="00000000">
      <w:r>
        <w:rPr>
          <w:rFonts w:eastAsia="宋体" w:hint="eastAsia"/>
          <w:lang w:eastAsia="zh-CN"/>
        </w:rPr>
        <w:t>《</w:t>
      </w:r>
      <w:proofErr w:type="spellStart"/>
      <w:r>
        <w:t>東京賦</w:t>
      </w:r>
      <w:proofErr w:type="spellEnd"/>
      <w:r>
        <w:rPr>
          <w:rFonts w:eastAsia="宋体" w:hint="eastAsia"/>
          <w:lang w:eastAsia="zh-CN"/>
        </w:rPr>
        <w:t>》“</w:t>
      </w:r>
      <w:proofErr w:type="spellStart"/>
      <w:r>
        <w:t>飛閣神行莫我能形</w:t>
      </w:r>
      <w:proofErr w:type="spellEnd"/>
      <w:r>
        <w:t>。</w:t>
      </w:r>
      <w:r>
        <w:rPr>
          <w:rFonts w:eastAsia="宋体" w:hint="eastAsia"/>
          <w:lang w:eastAsia="zh-CN"/>
        </w:rPr>
        <w:t>”</w:t>
      </w:r>
      <w:proofErr w:type="spellStart"/>
      <w:proofErr w:type="gramStart"/>
      <w:r>
        <w:t>薛</w:t>
      </w:r>
      <w:proofErr w:type="gramEnd"/>
      <w:r>
        <w:t>綜曰</w:t>
      </w:r>
      <w:proofErr w:type="spellEnd"/>
      <w:r>
        <w:rPr>
          <w:rFonts w:eastAsia="宋体" w:hint="eastAsia"/>
          <w:lang w:eastAsia="zh-CN"/>
        </w:rPr>
        <w:t>“</w:t>
      </w:r>
      <w:proofErr w:type="spellStart"/>
      <w:r>
        <w:t>人不見行往故曰神。形謂天子之形</w:t>
      </w:r>
      <w:proofErr w:type="spellEnd"/>
    </w:p>
    <w:p w14:paraId="447466A1" w14:textId="77777777" w:rsidR="00CC015B" w:rsidRDefault="00000000">
      <w:pPr>
        <w:rPr>
          <w:lang w:eastAsia="zh-CN"/>
        </w:rPr>
      </w:pPr>
      <w:proofErr w:type="spellStart"/>
      <w:r>
        <w:t>容。言我無能説其形狀也</w:t>
      </w:r>
      <w:proofErr w:type="spellEnd"/>
      <w:proofErr w:type="gramStart"/>
      <w:r>
        <w:t>。</w:t>
      </w:r>
      <w:r>
        <w:rPr>
          <w:rFonts w:eastAsia="宋体" w:hint="eastAsia"/>
          <w:lang w:eastAsia="zh-CN"/>
        </w:rPr>
        <w:t>”</w:t>
      </w:r>
      <w:r>
        <w:rPr>
          <w:lang w:eastAsia="zh-CN"/>
        </w:rPr>
        <w:t>念孙案</w:t>
      </w:r>
      <w:proofErr w:type="gramEnd"/>
      <w:r>
        <w:rPr>
          <w:lang w:eastAsia="zh-CN"/>
        </w:rPr>
        <w:t>：薛説甚迂。</w:t>
      </w:r>
      <w:r>
        <w:rPr>
          <w:rFonts w:eastAsia="宋体" w:hint="eastAsia"/>
          <w:lang w:eastAsia="zh-CN"/>
        </w:rPr>
        <w:t>《</w:t>
      </w:r>
      <w:r>
        <w:rPr>
          <w:lang w:eastAsia="zh-CN"/>
        </w:rPr>
        <w:t>廣雅</w:t>
      </w:r>
      <w:r>
        <w:rPr>
          <w:rFonts w:eastAsia="宋体" w:hint="eastAsia"/>
          <w:lang w:eastAsia="zh-CN"/>
        </w:rPr>
        <w:t>》</w:t>
      </w:r>
      <w:r>
        <w:rPr>
          <w:lang w:eastAsia="zh-CN"/>
        </w:rPr>
        <w:t>曰：</w:t>
      </w:r>
      <w:r>
        <w:rPr>
          <w:rFonts w:eastAsia="宋体" w:hint="eastAsia"/>
          <w:lang w:eastAsia="zh-CN"/>
        </w:rPr>
        <w:t>“</w:t>
      </w:r>
      <w:r>
        <w:rPr>
          <w:lang w:eastAsia="zh-CN"/>
        </w:rPr>
        <w:t>形，見也。</w:t>
      </w:r>
      <w:r>
        <w:rPr>
          <w:rFonts w:eastAsia="宋体" w:hint="eastAsia"/>
          <w:lang w:eastAsia="zh-CN"/>
        </w:rPr>
        <w:t>”</w:t>
      </w:r>
      <w:r>
        <w:rPr>
          <w:lang w:eastAsia="zh-CN"/>
        </w:rPr>
        <w:t>言行於飛閣之中</w:t>
      </w:r>
    </w:p>
    <w:p w14:paraId="40920EB2" w14:textId="77777777" w:rsidR="00CC015B" w:rsidRDefault="00000000">
      <w:pPr>
        <w:rPr>
          <w:lang w:eastAsia="zh-CN"/>
        </w:rPr>
      </w:pPr>
      <w:r>
        <w:rPr>
          <w:lang w:eastAsia="zh-CN"/>
        </w:rPr>
        <w:t>【第</w:t>
      </w:r>
      <w:r>
        <w:rPr>
          <w:lang w:eastAsia="zh-CN"/>
        </w:rPr>
        <w:t>273</w:t>
      </w:r>
      <w:r>
        <w:rPr>
          <w:lang w:eastAsia="zh-CN"/>
        </w:rPr>
        <w:t>页】</w:t>
      </w:r>
    </w:p>
    <w:p w14:paraId="3E4AA532" w14:textId="77777777" w:rsidR="00CC015B" w:rsidRDefault="00000000">
      <w:pPr>
        <w:rPr>
          <w:rFonts w:eastAsia="宋体"/>
          <w:lang w:eastAsia="zh-CN"/>
        </w:rPr>
      </w:pPr>
      <w:r>
        <w:rPr>
          <w:lang w:eastAsia="zh-CN"/>
        </w:rPr>
        <w:t>莫我能見也。</w:t>
      </w:r>
      <w:r>
        <w:rPr>
          <w:rFonts w:eastAsia="宋体" w:hint="eastAsia"/>
          <w:lang w:eastAsia="zh-CN"/>
        </w:rPr>
        <w:t>《</w:t>
      </w:r>
      <w:r>
        <w:rPr>
          <w:lang w:eastAsia="zh-CN"/>
        </w:rPr>
        <w:t>史記。秦始皇紀</w:t>
      </w:r>
      <w:r>
        <w:rPr>
          <w:rFonts w:eastAsia="宋体" w:hint="eastAsia"/>
          <w:lang w:eastAsia="zh-CN"/>
        </w:rPr>
        <w:t>》</w:t>
      </w:r>
      <w:r>
        <w:rPr>
          <w:lang w:eastAsia="zh-CN"/>
        </w:rPr>
        <w:t>正義引</w:t>
      </w:r>
      <w:proofErr w:type="gramStart"/>
      <w:r>
        <w:rPr>
          <w:lang w:eastAsia="zh-CN"/>
        </w:rPr>
        <w:t>應劭</w:t>
      </w:r>
      <w:proofErr w:type="gramEnd"/>
      <w:r>
        <w:rPr>
          <w:lang w:eastAsia="zh-CN"/>
        </w:rPr>
        <w:t>曰：</w:t>
      </w:r>
      <w:r>
        <w:rPr>
          <w:rFonts w:eastAsia="宋体" w:hint="eastAsia"/>
          <w:lang w:eastAsia="zh-CN"/>
        </w:rPr>
        <w:t>“</w:t>
      </w:r>
      <w:proofErr w:type="gramStart"/>
      <w:r>
        <w:rPr>
          <w:lang w:eastAsia="zh-CN"/>
        </w:rPr>
        <w:t>於</w:t>
      </w:r>
      <w:proofErr w:type="gramEnd"/>
      <w:r>
        <w:rPr>
          <w:lang w:eastAsia="zh-CN"/>
        </w:rPr>
        <w:t>馳道外築牆，天子</w:t>
      </w:r>
      <w:proofErr w:type="gramStart"/>
      <w:r>
        <w:rPr>
          <w:lang w:eastAsia="zh-CN"/>
        </w:rPr>
        <w:t>於</w:t>
      </w:r>
      <w:proofErr w:type="gramEnd"/>
      <w:r>
        <w:rPr>
          <w:lang w:eastAsia="zh-CN"/>
        </w:rPr>
        <w:t>中行，外人不見。</w:t>
      </w:r>
      <w:r>
        <w:rPr>
          <w:rFonts w:eastAsia="宋体" w:hint="eastAsia"/>
          <w:lang w:eastAsia="zh-CN"/>
        </w:rPr>
        <w:t>”</w:t>
      </w:r>
    </w:p>
    <w:p w14:paraId="50B04388" w14:textId="77777777" w:rsidR="00CC015B" w:rsidRDefault="00000000">
      <w:proofErr w:type="spellStart"/>
      <w:r>
        <w:t>感懋力以耘耔</w:t>
      </w:r>
      <w:proofErr w:type="spellEnd"/>
    </w:p>
    <w:p w14:paraId="151BA67B" w14:textId="77777777" w:rsidR="00CC015B" w:rsidRDefault="00000000">
      <w:r>
        <w:rPr>
          <w:rFonts w:eastAsia="宋体" w:hint="eastAsia"/>
          <w:lang w:eastAsia="zh-CN"/>
        </w:rPr>
        <w:t>“</w:t>
      </w:r>
      <w:proofErr w:type="spellStart"/>
      <w:r>
        <w:t>兆民</w:t>
      </w:r>
      <w:proofErr w:type="gramStart"/>
      <w:r>
        <w:t>勸</w:t>
      </w:r>
      <w:proofErr w:type="gramEnd"/>
      <w:r>
        <w:t>於疆埸，感懋力以耘耔</w:t>
      </w:r>
      <w:proofErr w:type="spellEnd"/>
      <w:r>
        <w:t>。</w:t>
      </w:r>
      <w:r>
        <w:rPr>
          <w:rFonts w:eastAsia="宋体" w:hint="eastAsia"/>
          <w:lang w:eastAsia="zh-CN"/>
        </w:rPr>
        <w:t>”</w:t>
      </w:r>
      <w:proofErr w:type="spellStart"/>
      <w:r>
        <w:t>念孫案</w:t>
      </w:r>
      <w:proofErr w:type="spellEnd"/>
      <w:r>
        <w:t>：</w:t>
      </w:r>
      <w:r>
        <w:rPr>
          <w:rFonts w:eastAsia="宋体" w:hint="eastAsia"/>
          <w:lang w:eastAsia="zh-CN"/>
        </w:rPr>
        <w:t>“</w:t>
      </w:r>
      <w:r>
        <w:t>感</w:t>
      </w:r>
      <w:r>
        <w:rPr>
          <w:rFonts w:eastAsia="宋体" w:hint="eastAsia"/>
          <w:lang w:eastAsia="zh-CN"/>
        </w:rPr>
        <w:t>”</w:t>
      </w:r>
      <w:proofErr w:type="spellStart"/>
      <w:r>
        <w:t>字與下五字義不相</w:t>
      </w:r>
      <w:proofErr w:type="gramStart"/>
      <w:r>
        <w:t>屬</w:t>
      </w:r>
      <w:proofErr w:type="gramEnd"/>
      <w:r>
        <w:t>，蓋</w:t>
      </w:r>
      <w:proofErr w:type="spellEnd"/>
      <w:r>
        <w:rPr>
          <w:rFonts w:eastAsia="宋体" w:hint="eastAsia"/>
          <w:lang w:eastAsia="zh-CN"/>
        </w:rPr>
        <w:t>“</w:t>
      </w:r>
      <w:r>
        <w:t>咸</w:t>
      </w:r>
      <w:r>
        <w:rPr>
          <w:rFonts w:eastAsia="宋体" w:hint="eastAsia"/>
          <w:lang w:eastAsia="zh-CN"/>
        </w:rPr>
        <w:t>”</w:t>
      </w:r>
      <w:proofErr w:type="spellStart"/>
      <w:r>
        <w:t>字之</w:t>
      </w:r>
      <w:proofErr w:type="spellEnd"/>
    </w:p>
    <w:p w14:paraId="60CE69A4" w14:textId="77777777" w:rsidR="00CC015B" w:rsidRDefault="00000000">
      <w:proofErr w:type="spellStart"/>
      <w:r>
        <w:t>誤。咸，皆也，言皆勉力也</w:t>
      </w:r>
      <w:proofErr w:type="spellEnd"/>
    </w:p>
    <w:p w14:paraId="69B791D1" w14:textId="77777777" w:rsidR="00CC015B" w:rsidRDefault="00000000">
      <w:proofErr w:type="spellStart"/>
      <w:r>
        <w:t>時乘六龍</w:t>
      </w:r>
      <w:proofErr w:type="spellEnd"/>
    </w:p>
    <w:p w14:paraId="4261E594" w14:textId="77777777" w:rsidR="00CC015B" w:rsidRDefault="00000000">
      <w:r>
        <w:rPr>
          <w:rFonts w:eastAsia="宋体" w:hint="eastAsia"/>
          <w:lang w:eastAsia="zh-CN"/>
        </w:rPr>
        <w:t>“</w:t>
      </w:r>
      <w:proofErr w:type="spellStart"/>
      <w:r>
        <w:t>天子乃</w:t>
      </w:r>
      <w:proofErr w:type="gramStart"/>
      <w:r>
        <w:t>撫</w:t>
      </w:r>
      <w:proofErr w:type="gramEnd"/>
      <w:r>
        <w:t>玉輅，時乘六龍，發鯨魚，鏗華鍾</w:t>
      </w:r>
      <w:proofErr w:type="spellEnd"/>
      <w:r>
        <w:t>。</w:t>
      </w:r>
      <w:r>
        <w:rPr>
          <w:rFonts w:eastAsia="宋体" w:hint="eastAsia"/>
          <w:lang w:eastAsia="zh-CN"/>
        </w:rPr>
        <w:t>”</w:t>
      </w:r>
      <w:proofErr w:type="spellStart"/>
      <w:r>
        <w:t>李善曰</w:t>
      </w:r>
      <w:proofErr w:type="spellEnd"/>
      <w:r>
        <w:t>：</w:t>
      </w:r>
      <w:r>
        <w:rPr>
          <w:rFonts w:eastAsia="宋体" w:hint="eastAsia"/>
          <w:lang w:eastAsia="zh-CN"/>
        </w:rPr>
        <w:t>“《</w:t>
      </w:r>
      <w:proofErr w:type="spellStart"/>
      <w:r>
        <w:t>周易</w:t>
      </w:r>
      <w:proofErr w:type="spellEnd"/>
      <w:r>
        <w:rPr>
          <w:rFonts w:eastAsia="宋体" w:hint="eastAsia"/>
          <w:lang w:eastAsia="zh-CN"/>
        </w:rPr>
        <w:t>》</w:t>
      </w:r>
      <w:r>
        <w:t>曰：</w:t>
      </w:r>
      <w:r>
        <w:rPr>
          <w:rFonts w:eastAsia="宋体" w:hint="eastAsia"/>
          <w:lang w:eastAsia="zh-CN"/>
        </w:rPr>
        <w:t>‘</w:t>
      </w:r>
      <w:proofErr w:type="spellStart"/>
      <w:r>
        <w:t>時乘六龍</w:t>
      </w:r>
      <w:proofErr w:type="spellEnd"/>
      <w:r>
        <w:t>。</w:t>
      </w:r>
      <w:r>
        <w:rPr>
          <w:rFonts w:eastAsia="宋体" w:hint="eastAsia"/>
          <w:lang w:eastAsia="zh-CN"/>
        </w:rPr>
        <w:t>’</w:t>
      </w:r>
      <w:r>
        <w:t>此</w:t>
      </w:r>
    </w:p>
    <w:p w14:paraId="40B132C3" w14:textId="77777777" w:rsidR="00CC015B" w:rsidRDefault="00000000">
      <w:proofErr w:type="spellStart"/>
      <w:r>
        <w:t>謂各隨其時而乘之</w:t>
      </w:r>
      <w:proofErr w:type="spellEnd"/>
      <w:r>
        <w:t>。</w:t>
      </w:r>
      <w:r>
        <w:rPr>
          <w:rFonts w:eastAsia="宋体" w:hint="eastAsia"/>
          <w:lang w:eastAsia="zh-CN"/>
        </w:rPr>
        <w:t>”</w:t>
      </w:r>
      <w:proofErr w:type="spellStart"/>
      <w:r>
        <w:t>念孫案：如李注，則正文本作</w:t>
      </w:r>
      <w:proofErr w:type="spellEnd"/>
      <w:r>
        <w:rPr>
          <w:rFonts w:eastAsia="宋体" w:hint="eastAsia"/>
          <w:lang w:eastAsia="zh-CN"/>
        </w:rPr>
        <w:t>“</w:t>
      </w:r>
      <w:proofErr w:type="spellStart"/>
      <w:r>
        <w:t>乘時龍</w:t>
      </w:r>
      <w:proofErr w:type="spellEnd"/>
      <w:r>
        <w:rPr>
          <w:rFonts w:eastAsia="宋体" w:hint="eastAsia"/>
          <w:lang w:eastAsia="zh-CN"/>
        </w:rPr>
        <w:t>”</w:t>
      </w:r>
      <w:r>
        <w:t>，</w:t>
      </w:r>
      <w:proofErr w:type="spellStart"/>
      <w:r>
        <w:t>故先引</w:t>
      </w:r>
      <w:proofErr w:type="spellEnd"/>
      <w:r>
        <w:rPr>
          <w:rFonts w:eastAsia="宋体" w:hint="eastAsia"/>
          <w:lang w:eastAsia="zh-CN"/>
        </w:rPr>
        <w:t>《</w:t>
      </w:r>
      <w:proofErr w:type="spellStart"/>
      <w:r>
        <w:t>周易</w:t>
      </w:r>
      <w:proofErr w:type="spellEnd"/>
      <w:r>
        <w:rPr>
          <w:rFonts w:eastAsia="宋体" w:hint="eastAsia"/>
          <w:lang w:eastAsia="zh-CN"/>
        </w:rPr>
        <w:t>》“</w:t>
      </w:r>
      <w:proofErr w:type="spellStart"/>
      <w:r>
        <w:t>時乘六</w:t>
      </w:r>
      <w:proofErr w:type="spellEnd"/>
    </w:p>
    <w:p w14:paraId="68F52E11" w14:textId="77777777" w:rsidR="00CC015B" w:rsidRDefault="00000000">
      <w:r>
        <w:t>龍</w:t>
      </w:r>
    </w:p>
    <w:p w14:paraId="20F52A1B" w14:textId="77777777" w:rsidR="00CC015B" w:rsidRDefault="00000000">
      <w:r>
        <w:rPr>
          <w:rFonts w:eastAsia="宋体" w:hint="eastAsia"/>
          <w:lang w:eastAsia="zh-CN"/>
        </w:rPr>
        <w:t>”</w:t>
      </w:r>
      <w:proofErr w:type="spellStart"/>
      <w:r>
        <w:t>D</w:t>
      </w:r>
      <w:r>
        <w:t>海，而即繼之曰</w:t>
      </w:r>
      <w:proofErr w:type="spellEnd"/>
      <w:r>
        <w:rPr>
          <w:rFonts w:eastAsia="宋体" w:hint="eastAsia"/>
          <w:lang w:eastAsia="zh-CN"/>
        </w:rPr>
        <w:t>“</w:t>
      </w:r>
      <w:proofErr w:type="spellStart"/>
      <w:r>
        <w:t>此謂各隨其時而乘之</w:t>
      </w:r>
      <w:proofErr w:type="spellEnd"/>
      <w:r>
        <w:rPr>
          <w:rFonts w:eastAsia="宋体" w:hint="eastAsia"/>
          <w:lang w:eastAsia="zh-CN"/>
        </w:rPr>
        <w:t>”</w:t>
      </w:r>
      <w:r>
        <w:t>，</w:t>
      </w:r>
      <w:proofErr w:type="spellStart"/>
      <w:r>
        <w:t>言此與</w:t>
      </w:r>
      <w:proofErr w:type="spellEnd"/>
      <w:r>
        <w:rPr>
          <w:rFonts w:eastAsia="宋体" w:hint="eastAsia"/>
          <w:lang w:eastAsia="zh-CN"/>
        </w:rPr>
        <w:t>《</w:t>
      </w:r>
      <w:proofErr w:type="spellStart"/>
      <w:r>
        <w:t>周易</w:t>
      </w:r>
      <w:proofErr w:type="spellEnd"/>
      <w:r>
        <w:rPr>
          <w:rFonts w:eastAsia="宋体" w:hint="eastAsia"/>
          <w:lang w:eastAsia="zh-CN"/>
        </w:rPr>
        <w:t>》</w:t>
      </w:r>
      <w:proofErr w:type="spellStart"/>
      <w:r>
        <w:t>異義也。各隨其時，謂若春</w:t>
      </w:r>
      <w:proofErr w:type="spellEnd"/>
    </w:p>
    <w:p w14:paraId="785CFECF" w14:textId="77777777" w:rsidR="00CC015B" w:rsidRDefault="00000000">
      <w:proofErr w:type="spellStart"/>
      <w:r>
        <w:t>乘蒼龍、夏乘赤駵之屬是也</w:t>
      </w:r>
      <w:proofErr w:type="spellEnd"/>
      <w:r>
        <w:t>。</w:t>
      </w:r>
      <w:r>
        <w:rPr>
          <w:rFonts w:eastAsia="宋体" w:hint="eastAsia"/>
          <w:lang w:eastAsia="zh-CN"/>
        </w:rPr>
        <w:t>《</w:t>
      </w:r>
      <w:proofErr w:type="spellStart"/>
      <w:r>
        <w:t>東都賦</w:t>
      </w:r>
      <w:proofErr w:type="spellEnd"/>
      <w:r>
        <w:rPr>
          <w:rFonts w:eastAsia="宋体" w:hint="eastAsia"/>
          <w:lang w:eastAsia="zh-CN"/>
        </w:rPr>
        <w:t>》</w:t>
      </w:r>
      <w:proofErr w:type="spellStart"/>
      <w:r>
        <w:t>亦云</w:t>
      </w:r>
      <w:proofErr w:type="spellEnd"/>
      <w:proofErr w:type="gramStart"/>
      <w:r>
        <w:t>：</w:t>
      </w:r>
      <w:r>
        <w:rPr>
          <w:rFonts w:eastAsia="宋体" w:hint="eastAsia"/>
          <w:lang w:eastAsia="zh-CN"/>
        </w:rPr>
        <w:t>“</w:t>
      </w:r>
      <w:proofErr w:type="spellStart"/>
      <w:proofErr w:type="gramEnd"/>
      <w:r>
        <w:t>登玉輅，乘時龍</w:t>
      </w:r>
      <w:proofErr w:type="spellEnd"/>
      <w:r>
        <w:t>。</w:t>
      </w:r>
      <w:r>
        <w:rPr>
          <w:rFonts w:eastAsia="宋体" w:hint="eastAsia"/>
          <w:lang w:eastAsia="zh-CN"/>
        </w:rPr>
        <w:t>”</w:t>
      </w:r>
      <w:proofErr w:type="spellStart"/>
      <w:r>
        <w:t>此作</w:t>
      </w:r>
      <w:proofErr w:type="spellEnd"/>
      <w:r>
        <w:rPr>
          <w:rFonts w:eastAsia="宋体" w:hint="eastAsia"/>
          <w:lang w:eastAsia="zh-CN"/>
        </w:rPr>
        <w:t>“</w:t>
      </w:r>
      <w:proofErr w:type="spellStart"/>
      <w:r>
        <w:t>時乘六龍</w:t>
      </w:r>
      <w:proofErr w:type="spellEnd"/>
      <w:r>
        <w:rPr>
          <w:rFonts w:eastAsia="宋体" w:hint="eastAsia"/>
          <w:lang w:eastAsia="zh-CN"/>
        </w:rPr>
        <w:t>”</w:t>
      </w:r>
      <w:proofErr w:type="spellStart"/>
      <w:r>
        <w:t>者，因注</w:t>
      </w:r>
      <w:proofErr w:type="spellEnd"/>
    </w:p>
    <w:p w14:paraId="22A84376" w14:textId="77777777" w:rsidR="00CC015B" w:rsidRDefault="00000000">
      <w:r>
        <w:t>引</w:t>
      </w:r>
      <w:r>
        <w:rPr>
          <w:rFonts w:eastAsia="宋体" w:hint="eastAsia"/>
          <w:lang w:eastAsia="zh-CN"/>
        </w:rPr>
        <w:t>《</w:t>
      </w:r>
      <w:proofErr w:type="spellStart"/>
      <w:r>
        <w:t>周易</w:t>
      </w:r>
      <w:proofErr w:type="spellEnd"/>
      <w:r>
        <w:rPr>
          <w:rFonts w:eastAsia="宋体" w:hint="eastAsia"/>
          <w:lang w:eastAsia="zh-CN"/>
        </w:rPr>
        <w:t>》</w:t>
      </w:r>
      <w:proofErr w:type="spellStart"/>
      <w:r>
        <w:t>而誤</w:t>
      </w:r>
      <w:proofErr w:type="spellEnd"/>
      <w:r>
        <w:t>。</w:t>
      </w:r>
      <w:r>
        <w:rPr>
          <w:rFonts w:eastAsia="宋体" w:hint="eastAsia"/>
          <w:lang w:eastAsia="zh-CN"/>
        </w:rPr>
        <w:t>“</w:t>
      </w:r>
      <w:proofErr w:type="spellStart"/>
      <w:r>
        <w:t>撫玉輅</w:t>
      </w:r>
      <w:proofErr w:type="spellEnd"/>
      <w:r>
        <w:rPr>
          <w:rFonts w:eastAsia="宋体" w:hint="eastAsia"/>
          <w:lang w:eastAsia="zh-CN"/>
        </w:rPr>
        <w:t>”</w:t>
      </w:r>
      <w:proofErr w:type="spellStart"/>
      <w:r>
        <w:t>以下四句，</w:t>
      </w:r>
      <w:proofErr w:type="gramStart"/>
      <w:r>
        <w:t>句各三</w:t>
      </w:r>
      <w:proofErr w:type="gramEnd"/>
      <w:r>
        <w:t>字，此句獨多一字，與上下不協</w:t>
      </w:r>
      <w:proofErr w:type="spellEnd"/>
    </w:p>
    <w:p w14:paraId="2C30CDE0" w14:textId="77777777" w:rsidR="00CC015B" w:rsidRDefault="00000000">
      <w:proofErr w:type="spellStart"/>
      <w:r>
        <w:t>盈溢天區</w:t>
      </w:r>
      <w:proofErr w:type="spellEnd"/>
    </w:p>
    <w:p w14:paraId="6756D334" w14:textId="77777777" w:rsidR="00CC015B" w:rsidRDefault="00000000">
      <w:proofErr w:type="spellStart"/>
      <w:r>
        <w:t>聲教布濩盈溢天區</w:t>
      </w:r>
      <w:proofErr w:type="spellEnd"/>
      <w:r>
        <w:t>。</w:t>
      </w:r>
      <w:r>
        <w:rPr>
          <w:rFonts w:eastAsia="宋体" w:hint="eastAsia"/>
          <w:lang w:eastAsia="zh-CN"/>
        </w:rPr>
        <w:t>”</w:t>
      </w:r>
      <w:proofErr w:type="spellStart"/>
      <w:proofErr w:type="gramStart"/>
      <w:r>
        <w:t>薛</w:t>
      </w:r>
      <w:proofErr w:type="gramEnd"/>
      <w:r>
        <w:t>綜曰</w:t>
      </w:r>
      <w:proofErr w:type="spellEnd"/>
      <w:r>
        <w:rPr>
          <w:rFonts w:eastAsia="宋体" w:hint="eastAsia"/>
          <w:lang w:eastAsia="zh-CN"/>
        </w:rPr>
        <w:t>“</w:t>
      </w:r>
      <w:proofErr w:type="spellStart"/>
      <w:r>
        <w:t>天區，謂四方上下也</w:t>
      </w:r>
      <w:proofErr w:type="spellEnd"/>
      <w:r>
        <w:t>。</w:t>
      </w:r>
      <w:r>
        <w:rPr>
          <w:rFonts w:eastAsia="宋体" w:hint="eastAsia"/>
          <w:lang w:eastAsia="zh-CN"/>
        </w:rPr>
        <w:t>”</w:t>
      </w:r>
      <w:proofErr w:type="spellStart"/>
      <w:r>
        <w:t>引之曰</w:t>
      </w:r>
      <w:proofErr w:type="gramStart"/>
      <w:r>
        <w:t>據</w:t>
      </w:r>
      <w:proofErr w:type="gramEnd"/>
      <w:r>
        <w:t>薛注則</w:t>
      </w:r>
      <w:proofErr w:type="spellEnd"/>
      <w:r>
        <w:rPr>
          <w:rFonts w:eastAsia="宋体" w:hint="eastAsia"/>
          <w:lang w:eastAsia="zh-CN"/>
        </w:rPr>
        <w:t>“</w:t>
      </w:r>
      <w:proofErr w:type="spellStart"/>
      <w:r>
        <w:t>天區</w:t>
      </w:r>
      <w:proofErr w:type="spellEnd"/>
    </w:p>
    <w:p w14:paraId="08F16103" w14:textId="77777777" w:rsidR="00CC015B" w:rsidRDefault="00000000">
      <w:proofErr w:type="spellStart"/>
      <w:r>
        <w:lastRenderedPageBreak/>
        <w:t>當爲</w:t>
      </w:r>
      <w:proofErr w:type="spellEnd"/>
      <w:r>
        <w:rPr>
          <w:rFonts w:eastAsia="宋体" w:hint="eastAsia"/>
          <w:lang w:eastAsia="zh-CN"/>
        </w:rPr>
        <w:t>“</w:t>
      </w:r>
      <w:proofErr w:type="spellStart"/>
      <w:r>
        <w:t>六區</w:t>
      </w:r>
      <w:proofErr w:type="spellEnd"/>
      <w:r>
        <w:rPr>
          <w:rFonts w:eastAsia="宋体" w:hint="eastAsia"/>
          <w:lang w:eastAsia="zh-CN"/>
        </w:rPr>
        <w:t>”</w:t>
      </w:r>
      <w:r>
        <w:t>。</w:t>
      </w:r>
      <w:r>
        <w:rPr>
          <w:rFonts w:eastAsia="宋体" w:hint="eastAsia"/>
          <w:lang w:eastAsia="zh-CN"/>
        </w:rPr>
        <w:t>《</w:t>
      </w:r>
      <w:proofErr w:type="spellStart"/>
      <w:r>
        <w:t>思玄賦</w:t>
      </w:r>
      <w:proofErr w:type="spellEnd"/>
      <w:r>
        <w:rPr>
          <w:rFonts w:eastAsia="宋体" w:hint="eastAsia"/>
          <w:lang w:eastAsia="zh-CN"/>
        </w:rPr>
        <w:t>》</w:t>
      </w:r>
      <w:r>
        <w:t>：</w:t>
      </w:r>
      <w:r>
        <w:rPr>
          <w:rFonts w:eastAsia="宋体" w:hint="eastAsia"/>
          <w:lang w:eastAsia="zh-CN"/>
        </w:rPr>
        <w:t>“</w:t>
      </w:r>
      <w:proofErr w:type="spellStart"/>
      <w:r>
        <w:t>上下無常窮六區</w:t>
      </w:r>
      <w:proofErr w:type="spellEnd"/>
      <w:r>
        <w:t>。</w:t>
      </w:r>
      <w:r>
        <w:rPr>
          <w:rFonts w:eastAsia="宋体" w:hint="eastAsia"/>
          <w:lang w:eastAsia="zh-CN"/>
        </w:rPr>
        <w:t>”</w:t>
      </w:r>
      <w:proofErr w:type="spellStart"/>
      <w:r>
        <w:t>李善亦云</w:t>
      </w:r>
      <w:proofErr w:type="spellEnd"/>
      <w:r>
        <w:t>：</w:t>
      </w:r>
      <w:r>
        <w:rPr>
          <w:rFonts w:eastAsia="宋体" w:hint="eastAsia"/>
          <w:lang w:eastAsia="zh-CN"/>
        </w:rPr>
        <w:t>“</w:t>
      </w:r>
      <w:proofErr w:type="spellStart"/>
      <w:r>
        <w:t>六區，上下四方也</w:t>
      </w:r>
      <w:proofErr w:type="spellEnd"/>
      <w:r>
        <w:t>。</w:t>
      </w:r>
      <w:r>
        <w:rPr>
          <w:rFonts w:eastAsia="宋体" w:hint="eastAsia"/>
          <w:lang w:eastAsia="zh-CN"/>
        </w:rPr>
        <w:t>”</w:t>
      </w:r>
      <w:proofErr w:type="spellStart"/>
      <w:r>
        <w:t>天、六二</w:t>
      </w:r>
      <w:proofErr w:type="spellEnd"/>
    </w:p>
    <w:p w14:paraId="2F2371E1" w14:textId="77777777" w:rsidR="00CC015B" w:rsidRDefault="00000000">
      <w:pPr>
        <w:rPr>
          <w:rFonts w:eastAsia="宋体"/>
          <w:lang w:eastAsia="zh-CN"/>
        </w:rPr>
      </w:pPr>
      <w:proofErr w:type="spellStart"/>
      <w:r>
        <w:t>字，篆隸皆相似，故</w:t>
      </w:r>
      <w:proofErr w:type="spellEnd"/>
      <w:r>
        <w:rPr>
          <w:rFonts w:eastAsia="宋体" w:hint="eastAsia"/>
          <w:lang w:eastAsia="zh-CN"/>
        </w:rPr>
        <w:t>“</w:t>
      </w:r>
      <w:r>
        <w:t>六</w:t>
      </w:r>
      <w:r>
        <w:rPr>
          <w:rFonts w:eastAsia="宋体" w:hint="eastAsia"/>
          <w:lang w:eastAsia="zh-CN"/>
        </w:rPr>
        <w:t>”</w:t>
      </w:r>
      <w:proofErr w:type="spellStart"/>
      <w:r>
        <w:t>譌作</w:t>
      </w:r>
      <w:proofErr w:type="spellEnd"/>
      <w:r>
        <w:rPr>
          <w:rFonts w:eastAsia="宋体" w:hint="eastAsia"/>
          <w:lang w:eastAsia="zh-CN"/>
        </w:rPr>
        <w:t>“</w:t>
      </w:r>
      <w:r>
        <w:t>天</w:t>
      </w:r>
      <w:r>
        <w:rPr>
          <w:rFonts w:eastAsia="宋体" w:hint="eastAsia"/>
          <w:lang w:eastAsia="zh-CN"/>
        </w:rPr>
        <w:t>”</w:t>
      </w:r>
    </w:p>
    <w:p w14:paraId="7DD48AA5" w14:textId="77777777" w:rsidR="00CC015B" w:rsidRDefault="00000000">
      <w:pPr>
        <w:rPr>
          <w:lang w:eastAsia="zh-CN"/>
        </w:rPr>
      </w:pPr>
      <w:r>
        <w:rPr>
          <w:lang w:eastAsia="zh-CN"/>
        </w:rPr>
        <w:t>【第</w:t>
      </w:r>
      <w:r>
        <w:rPr>
          <w:lang w:eastAsia="zh-CN"/>
        </w:rPr>
        <w:t>274</w:t>
      </w:r>
      <w:r>
        <w:rPr>
          <w:lang w:eastAsia="zh-CN"/>
        </w:rPr>
        <w:t>页】</w:t>
      </w:r>
    </w:p>
    <w:p w14:paraId="5DD7C7D6" w14:textId="77777777" w:rsidR="00CC015B" w:rsidRDefault="00000000">
      <w:pPr>
        <w:rPr>
          <w:lang w:eastAsia="zh-CN"/>
        </w:rPr>
      </w:pPr>
      <w:r>
        <w:rPr>
          <w:lang w:eastAsia="zh-CN"/>
        </w:rPr>
        <w:t>西朝顛覆而莫持</w:t>
      </w:r>
    </w:p>
    <w:p w14:paraId="3A1A4C29" w14:textId="77777777" w:rsidR="00CC015B" w:rsidRDefault="00000000">
      <w:pPr>
        <w:rPr>
          <w:lang w:eastAsia="zh-CN"/>
        </w:rPr>
      </w:pPr>
      <w:r>
        <w:rPr>
          <w:rFonts w:eastAsia="宋体" w:hint="eastAsia"/>
          <w:lang w:eastAsia="zh-CN"/>
        </w:rPr>
        <w:t>“</w:t>
      </w:r>
      <w:proofErr w:type="spellStart"/>
      <w:r>
        <w:t>臣</w:t>
      </w:r>
      <w:proofErr w:type="gramStart"/>
      <w:r>
        <w:t>濟</w:t>
      </w:r>
      <w:proofErr w:type="gramEnd"/>
      <w:r>
        <w:t>奓以陵君，忘經</w:t>
      </w:r>
      <w:proofErr w:type="gramStart"/>
      <w:r>
        <w:t>國</w:t>
      </w:r>
      <w:proofErr w:type="gramEnd"/>
      <w:r>
        <w:t>之長基，故</w:t>
      </w:r>
      <w:proofErr w:type="gramStart"/>
      <w:r>
        <w:t>圅</w:t>
      </w:r>
      <w:proofErr w:type="gramEnd"/>
      <w:r>
        <w:t>谷</w:t>
      </w:r>
      <w:proofErr w:type="gramStart"/>
      <w:r>
        <w:t>擊柝於</w:t>
      </w:r>
      <w:proofErr w:type="gramEnd"/>
      <w:r>
        <w:t>東，西朝顛覆而莫持</w:t>
      </w:r>
      <w:proofErr w:type="spellEnd"/>
      <w:r>
        <w:t>。</w:t>
      </w:r>
      <w:r>
        <w:rPr>
          <w:rFonts w:eastAsia="宋体" w:hint="eastAsia"/>
          <w:lang w:eastAsia="zh-CN"/>
        </w:rPr>
        <w:t>”</w:t>
      </w:r>
      <w:proofErr w:type="gramStart"/>
      <w:r>
        <w:rPr>
          <w:lang w:eastAsia="zh-CN"/>
        </w:rPr>
        <w:t>薛</w:t>
      </w:r>
      <w:proofErr w:type="gramEnd"/>
      <w:r>
        <w:rPr>
          <w:lang w:eastAsia="zh-CN"/>
        </w:rPr>
        <w:t>綜曰：</w:t>
      </w:r>
      <w:r>
        <w:rPr>
          <w:rFonts w:eastAsia="宋体" w:hint="eastAsia"/>
          <w:lang w:eastAsia="zh-CN"/>
        </w:rPr>
        <w:t>“</w:t>
      </w:r>
      <w:r>
        <w:rPr>
          <w:lang w:eastAsia="zh-CN"/>
        </w:rPr>
        <w:t>謂王</w:t>
      </w:r>
    </w:p>
    <w:p w14:paraId="1DE89E8F" w14:textId="77777777" w:rsidR="00CC015B" w:rsidRDefault="00000000">
      <w:pPr>
        <w:rPr>
          <w:lang w:eastAsia="zh-CN"/>
        </w:rPr>
      </w:pPr>
      <w:proofErr w:type="gramStart"/>
      <w:r>
        <w:rPr>
          <w:lang w:eastAsia="zh-CN"/>
        </w:rPr>
        <w:t>莽</w:t>
      </w:r>
      <w:proofErr w:type="gramEnd"/>
      <w:r>
        <w:rPr>
          <w:lang w:eastAsia="zh-CN"/>
        </w:rPr>
        <w:t>之兵猶</w:t>
      </w:r>
      <w:proofErr w:type="gramStart"/>
      <w:r>
        <w:rPr>
          <w:lang w:eastAsia="zh-CN"/>
        </w:rPr>
        <w:t>擊柝</w:t>
      </w:r>
      <w:proofErr w:type="gramEnd"/>
      <w:r>
        <w:rPr>
          <w:lang w:eastAsia="zh-CN"/>
        </w:rPr>
        <w:t>守</w:t>
      </w:r>
      <w:proofErr w:type="gramStart"/>
      <w:r>
        <w:rPr>
          <w:lang w:eastAsia="zh-CN"/>
        </w:rPr>
        <w:t>圅</w:t>
      </w:r>
      <w:proofErr w:type="gramEnd"/>
      <w:r>
        <w:rPr>
          <w:lang w:eastAsia="zh-CN"/>
        </w:rPr>
        <w:t>谷關，而三輔兵已自入長安宫，朝廷顛隕，無</w:t>
      </w:r>
      <w:proofErr w:type="gramStart"/>
      <w:r>
        <w:rPr>
          <w:lang w:eastAsia="zh-CN"/>
        </w:rPr>
        <w:t>復</w:t>
      </w:r>
      <w:proofErr w:type="gramEnd"/>
      <w:r>
        <w:rPr>
          <w:lang w:eastAsia="zh-CN"/>
        </w:rPr>
        <w:t>扶持也。</w:t>
      </w:r>
      <w:r>
        <w:rPr>
          <w:rFonts w:eastAsia="宋体" w:hint="eastAsia"/>
          <w:lang w:eastAsia="zh-CN"/>
        </w:rPr>
        <w:t>”</w:t>
      </w:r>
      <w:r>
        <w:rPr>
          <w:lang w:eastAsia="zh-CN"/>
        </w:rPr>
        <w:t>念孫案：</w:t>
      </w:r>
      <w:proofErr w:type="gramStart"/>
      <w:r>
        <w:rPr>
          <w:lang w:eastAsia="zh-CN"/>
        </w:rPr>
        <w:t>薛</w:t>
      </w:r>
      <w:proofErr w:type="gramEnd"/>
      <w:r>
        <w:rPr>
          <w:lang w:eastAsia="zh-CN"/>
        </w:rPr>
        <w:t>説</w:t>
      </w:r>
    </w:p>
    <w:p w14:paraId="00178961" w14:textId="77777777" w:rsidR="00CC015B" w:rsidRDefault="00000000">
      <w:pPr>
        <w:rPr>
          <w:lang w:eastAsia="zh-CN"/>
        </w:rPr>
      </w:pPr>
      <w:r>
        <w:rPr>
          <w:lang w:eastAsia="zh-CN"/>
        </w:rPr>
        <w:t>非也。西朝顛覆，謂王莽</w:t>
      </w:r>
      <w:proofErr w:type="gramStart"/>
      <w:r>
        <w:rPr>
          <w:lang w:eastAsia="zh-CN"/>
        </w:rPr>
        <w:t>篡</w:t>
      </w:r>
      <w:proofErr w:type="gramEnd"/>
      <w:r>
        <w:rPr>
          <w:lang w:eastAsia="zh-CN"/>
        </w:rPr>
        <w:t>漢耳。</w:t>
      </w:r>
      <w:proofErr w:type="gramStart"/>
      <w:r>
        <w:rPr>
          <w:lang w:eastAsia="zh-CN"/>
        </w:rPr>
        <w:t>言臣陵其君</w:t>
      </w:r>
      <w:proofErr w:type="gramEnd"/>
      <w:r>
        <w:rPr>
          <w:lang w:eastAsia="zh-CN"/>
        </w:rPr>
        <w:t>，</w:t>
      </w:r>
      <w:proofErr w:type="gramStart"/>
      <w:r>
        <w:rPr>
          <w:lang w:eastAsia="zh-CN"/>
        </w:rPr>
        <w:t>國</w:t>
      </w:r>
      <w:proofErr w:type="gramEnd"/>
      <w:r>
        <w:rPr>
          <w:lang w:eastAsia="zh-CN"/>
        </w:rPr>
        <w:t>本墮</w:t>
      </w:r>
      <w:proofErr w:type="gramStart"/>
      <w:r>
        <w:rPr>
          <w:lang w:eastAsia="zh-CN"/>
        </w:rPr>
        <w:t>壞</w:t>
      </w:r>
      <w:proofErr w:type="gramEnd"/>
      <w:r>
        <w:rPr>
          <w:lang w:eastAsia="zh-CN"/>
        </w:rPr>
        <w:t>，故王莽得爲</w:t>
      </w:r>
      <w:proofErr w:type="gramStart"/>
      <w:r>
        <w:rPr>
          <w:lang w:eastAsia="zh-CN"/>
        </w:rPr>
        <w:t>篡</w:t>
      </w:r>
      <w:proofErr w:type="gramEnd"/>
      <w:r>
        <w:rPr>
          <w:lang w:eastAsia="zh-CN"/>
        </w:rPr>
        <w:t>逆，</w:t>
      </w:r>
      <w:proofErr w:type="gramStart"/>
      <w:r>
        <w:rPr>
          <w:lang w:eastAsia="zh-CN"/>
        </w:rPr>
        <w:t>圅</w:t>
      </w:r>
      <w:proofErr w:type="gramEnd"/>
      <w:r>
        <w:rPr>
          <w:lang w:eastAsia="zh-CN"/>
        </w:rPr>
        <w:t>谷雖</w:t>
      </w:r>
      <w:proofErr w:type="gramStart"/>
      <w:r>
        <w:rPr>
          <w:lang w:eastAsia="zh-CN"/>
        </w:rPr>
        <w:t>擊柝</w:t>
      </w:r>
      <w:proofErr w:type="gramEnd"/>
    </w:p>
    <w:p w14:paraId="21FDEEE9" w14:textId="77777777" w:rsidR="00CC015B" w:rsidRDefault="00000000">
      <w:pPr>
        <w:rPr>
          <w:lang w:eastAsia="zh-CN"/>
        </w:rPr>
      </w:pPr>
      <w:proofErr w:type="spellStart"/>
      <w:r>
        <w:t>於東，西京已顛覆而莫持</w:t>
      </w:r>
      <w:proofErr w:type="spellEnd"/>
      <w:r>
        <w:t>。</w:t>
      </w:r>
      <w:r>
        <w:rPr>
          <w:lang w:eastAsia="zh-CN"/>
        </w:rPr>
        <w:t>明患不在外，而在内也。若以三輔兵誅王莽爲西朝顛覆，則與</w:t>
      </w:r>
    </w:p>
    <w:p w14:paraId="25C31B9E" w14:textId="77777777" w:rsidR="00CC015B" w:rsidRDefault="00000000">
      <w:proofErr w:type="spellStart"/>
      <w:r>
        <w:t>上文</w:t>
      </w:r>
      <w:proofErr w:type="spellEnd"/>
      <w:r>
        <w:rPr>
          <w:rFonts w:eastAsia="宋体" w:hint="eastAsia"/>
          <w:lang w:eastAsia="zh-CN"/>
        </w:rPr>
        <w:t>“</w:t>
      </w:r>
      <w:proofErr w:type="spellStart"/>
      <w:r>
        <w:t>臣</w:t>
      </w:r>
      <w:proofErr w:type="gramStart"/>
      <w:r>
        <w:t>濟侈</w:t>
      </w:r>
      <w:proofErr w:type="gramEnd"/>
      <w:r>
        <w:t>以陵君</w:t>
      </w:r>
      <w:proofErr w:type="spellEnd"/>
      <w:r>
        <w:rPr>
          <w:rFonts w:eastAsia="宋体" w:hint="eastAsia"/>
          <w:lang w:eastAsia="zh-CN"/>
        </w:rPr>
        <w:t>”</w:t>
      </w:r>
      <w:proofErr w:type="spellStart"/>
      <w:r>
        <w:t>二句義不相</w:t>
      </w:r>
      <w:proofErr w:type="gramStart"/>
      <w:r>
        <w:t>屬</w:t>
      </w:r>
      <w:proofErr w:type="gramEnd"/>
      <w:r>
        <w:t>，且平子不當稱亡新</w:t>
      </w:r>
      <w:proofErr w:type="gramStart"/>
      <w:r>
        <w:t>爲西朝也</w:t>
      </w:r>
      <w:proofErr w:type="spellEnd"/>
      <w:proofErr w:type="gramEnd"/>
    </w:p>
    <w:p w14:paraId="49073BA3" w14:textId="77777777" w:rsidR="00CC015B" w:rsidRDefault="00000000">
      <w:proofErr w:type="spellStart"/>
      <w:r>
        <w:t>亂北渚兮揭南涯</w:t>
      </w:r>
      <w:proofErr w:type="spellEnd"/>
    </w:p>
    <w:p w14:paraId="3587C1BE" w14:textId="77777777" w:rsidR="00CC015B" w:rsidRDefault="00000000">
      <w:r>
        <w:rPr>
          <w:rFonts w:eastAsia="宋体" w:hint="eastAsia"/>
          <w:lang w:eastAsia="zh-CN"/>
        </w:rPr>
        <w:t>《</w:t>
      </w:r>
      <w:proofErr w:type="spellStart"/>
      <w:r>
        <w:t>南都賦</w:t>
      </w:r>
      <w:proofErr w:type="spellEnd"/>
      <w:r>
        <w:rPr>
          <w:rFonts w:eastAsia="宋体" w:hint="eastAsia"/>
          <w:lang w:eastAsia="zh-CN"/>
        </w:rPr>
        <w:t>》</w:t>
      </w:r>
      <w:r>
        <w:t>：</w:t>
      </w:r>
      <w:r>
        <w:rPr>
          <w:rFonts w:eastAsia="宋体" w:hint="eastAsia"/>
          <w:lang w:eastAsia="zh-CN"/>
        </w:rPr>
        <w:t>“</w:t>
      </w:r>
      <w:proofErr w:type="spellStart"/>
      <w:r>
        <w:t>爾乃</w:t>
      </w:r>
      <w:proofErr w:type="gramStart"/>
      <w:r>
        <w:t>撫</w:t>
      </w:r>
      <w:proofErr w:type="gramEnd"/>
      <w:r>
        <w:t>輕舟兮浮清池，亂北</w:t>
      </w:r>
      <w:proofErr w:type="gramStart"/>
      <w:r>
        <w:t>渚兮揭</w:t>
      </w:r>
      <w:proofErr w:type="gramEnd"/>
      <w:r>
        <w:t>南涯</w:t>
      </w:r>
      <w:proofErr w:type="spellEnd"/>
      <w:r>
        <w:t>。</w:t>
      </w:r>
      <w:r>
        <w:rPr>
          <w:rFonts w:eastAsia="宋体" w:hint="eastAsia"/>
          <w:lang w:eastAsia="zh-CN"/>
        </w:rPr>
        <w:t>”</w:t>
      </w:r>
      <w:proofErr w:type="spellStart"/>
      <w:r>
        <w:t>李善曰</w:t>
      </w:r>
      <w:proofErr w:type="spellEnd"/>
      <w:r>
        <w:t>：</w:t>
      </w:r>
      <w:r>
        <w:rPr>
          <w:rFonts w:eastAsia="宋体" w:hint="eastAsia"/>
          <w:lang w:eastAsia="zh-CN"/>
        </w:rPr>
        <w:t>“《</w:t>
      </w:r>
      <w:proofErr w:type="spellStart"/>
      <w:r>
        <w:t>爾雅</w:t>
      </w:r>
      <w:proofErr w:type="spellEnd"/>
      <w:r>
        <w:rPr>
          <w:rFonts w:eastAsia="宋体" w:hint="eastAsia"/>
          <w:lang w:eastAsia="zh-CN"/>
        </w:rPr>
        <w:t>》</w:t>
      </w:r>
      <w:r>
        <w:t>曰：</w:t>
      </w:r>
      <w:proofErr w:type="gramStart"/>
      <w:r>
        <w:rPr>
          <w:rFonts w:eastAsia="宋体" w:hint="eastAsia"/>
          <w:lang w:eastAsia="zh-CN"/>
        </w:rPr>
        <w:t>‘</w:t>
      </w:r>
      <w:proofErr w:type="spellStart"/>
      <w:proofErr w:type="gramEnd"/>
      <w:r>
        <w:t>正絶</w:t>
      </w:r>
      <w:proofErr w:type="spellEnd"/>
    </w:p>
    <w:p w14:paraId="34207496" w14:textId="77777777" w:rsidR="00CC015B" w:rsidRDefault="00000000">
      <w:pPr>
        <w:rPr>
          <w:lang w:eastAsia="zh-CN"/>
        </w:rPr>
      </w:pPr>
      <w:proofErr w:type="spellStart"/>
      <w:r>
        <w:t>流曰亂</w:t>
      </w:r>
      <w:proofErr w:type="spellEnd"/>
      <w:r>
        <w:t>。</w:t>
      </w:r>
      <w:r>
        <w:rPr>
          <w:rFonts w:eastAsia="宋体" w:hint="eastAsia"/>
          <w:lang w:eastAsia="zh-CN"/>
        </w:rPr>
        <w:t>’《</w:t>
      </w:r>
      <w:proofErr w:type="spellStart"/>
      <w:r>
        <w:t>説文</w:t>
      </w:r>
      <w:proofErr w:type="spellEnd"/>
      <w:r>
        <w:rPr>
          <w:rFonts w:eastAsia="宋体" w:hint="eastAsia"/>
          <w:lang w:eastAsia="zh-CN"/>
        </w:rPr>
        <w:t>》</w:t>
      </w:r>
      <w:r>
        <w:t>曰：</w:t>
      </w:r>
      <w:r>
        <w:rPr>
          <w:rFonts w:eastAsia="宋体" w:hint="eastAsia"/>
          <w:lang w:eastAsia="zh-CN"/>
        </w:rPr>
        <w:t>‘</w:t>
      </w:r>
      <w:proofErr w:type="spellStart"/>
      <w:r>
        <w:t>揭，高舉也</w:t>
      </w:r>
      <w:proofErr w:type="spellEnd"/>
      <w:r>
        <w:t>。</w:t>
      </w:r>
      <w:r>
        <w:rPr>
          <w:rFonts w:eastAsia="宋体" w:hint="eastAsia"/>
          <w:lang w:eastAsia="zh-CN"/>
        </w:rPr>
        <w:t>’</w:t>
      </w:r>
      <w:r>
        <w:rPr>
          <w:lang w:eastAsia="zh-CN"/>
        </w:rPr>
        <w:t>吕向曰：</w:t>
      </w:r>
      <w:r>
        <w:rPr>
          <w:rFonts w:eastAsia="宋体" w:hint="eastAsia"/>
          <w:lang w:eastAsia="zh-CN"/>
        </w:rPr>
        <w:t>‘</w:t>
      </w:r>
      <w:r>
        <w:rPr>
          <w:lang w:eastAsia="zh-CN"/>
        </w:rPr>
        <w:t>揭猶指也。</w:t>
      </w:r>
      <w:r>
        <w:rPr>
          <w:rFonts w:eastAsia="宋体" w:hint="eastAsia"/>
          <w:lang w:eastAsia="zh-CN"/>
        </w:rPr>
        <w:t>’”</w:t>
      </w:r>
      <w:r>
        <w:rPr>
          <w:lang w:eastAsia="zh-CN"/>
        </w:rPr>
        <w:t>念孙案：李解</w:t>
      </w:r>
      <w:r>
        <w:rPr>
          <w:rFonts w:eastAsia="宋体" w:hint="eastAsia"/>
          <w:lang w:eastAsia="zh-CN"/>
        </w:rPr>
        <w:t>“</w:t>
      </w:r>
      <w:r>
        <w:rPr>
          <w:lang w:eastAsia="zh-CN"/>
        </w:rPr>
        <w:t>揭</w:t>
      </w:r>
      <w:r>
        <w:rPr>
          <w:rFonts w:eastAsia="宋体" w:hint="eastAsia"/>
          <w:lang w:eastAsia="zh-CN"/>
        </w:rPr>
        <w:t>”</w:t>
      </w:r>
      <w:r>
        <w:rPr>
          <w:lang w:eastAsia="zh-CN"/>
        </w:rPr>
        <w:t>爲高舉，與</w:t>
      </w:r>
    </w:p>
    <w:p w14:paraId="5C255ACF" w14:textId="77777777" w:rsidR="00CC015B" w:rsidRDefault="00000000">
      <w:r>
        <w:rPr>
          <w:rFonts w:eastAsia="宋体" w:hint="eastAsia"/>
          <w:lang w:eastAsia="zh-CN"/>
        </w:rPr>
        <w:t>“</w:t>
      </w:r>
      <w:proofErr w:type="spellStart"/>
      <w:r>
        <w:t>南涯</w:t>
      </w:r>
      <w:proofErr w:type="spellEnd"/>
      <w:r>
        <w:rPr>
          <w:rFonts w:eastAsia="宋体" w:hint="eastAsia"/>
          <w:lang w:eastAsia="zh-CN"/>
        </w:rPr>
        <w:t>”</w:t>
      </w:r>
      <w:proofErr w:type="spellStart"/>
      <w:r>
        <w:t>二字義不相</w:t>
      </w:r>
      <w:proofErr w:type="gramStart"/>
      <w:r>
        <w:t>屬</w:t>
      </w:r>
      <w:proofErr w:type="spellEnd"/>
      <w:proofErr w:type="gramEnd"/>
      <w:r>
        <w:t>。</w:t>
      </w:r>
      <w:r>
        <w:rPr>
          <w:lang w:eastAsia="zh-CN"/>
        </w:rPr>
        <w:t>吕解</w:t>
      </w:r>
      <w:r>
        <w:rPr>
          <w:rFonts w:eastAsia="宋体" w:hint="eastAsia"/>
          <w:lang w:eastAsia="zh-CN"/>
        </w:rPr>
        <w:t>“</w:t>
      </w:r>
      <w:r>
        <w:rPr>
          <w:lang w:eastAsia="zh-CN"/>
        </w:rPr>
        <w:t>揭</w:t>
      </w:r>
      <w:r>
        <w:rPr>
          <w:rFonts w:eastAsia="宋体" w:hint="eastAsia"/>
          <w:lang w:eastAsia="zh-CN"/>
        </w:rPr>
        <w:t>”</w:t>
      </w:r>
      <w:r>
        <w:rPr>
          <w:lang w:eastAsia="zh-CN"/>
        </w:rPr>
        <w:t>爲</w:t>
      </w:r>
      <w:r>
        <w:rPr>
          <w:rFonts w:eastAsia="宋体" w:hint="eastAsia"/>
          <w:lang w:eastAsia="zh-CN"/>
        </w:rPr>
        <w:t>“</w:t>
      </w:r>
      <w:r>
        <w:rPr>
          <w:lang w:eastAsia="zh-CN"/>
        </w:rPr>
        <w:t>指</w:t>
      </w:r>
      <w:r>
        <w:rPr>
          <w:rFonts w:eastAsia="宋体" w:hint="eastAsia"/>
          <w:lang w:eastAsia="zh-CN"/>
        </w:rPr>
        <w:t>”</w:t>
      </w:r>
      <w:r>
        <w:rPr>
          <w:lang w:eastAsia="zh-CN"/>
        </w:rPr>
        <w:t>，古無此訓。皆非也。今案：揭，讀爲</w:t>
      </w:r>
      <w:proofErr w:type="gramStart"/>
      <w:r>
        <w:rPr>
          <w:lang w:eastAsia="zh-CN"/>
        </w:rPr>
        <w:t>愒</w:t>
      </w:r>
      <w:proofErr w:type="gramEnd"/>
      <w:r>
        <w:rPr>
          <w:lang w:eastAsia="zh-CN"/>
        </w:rPr>
        <w:t>。</w:t>
      </w:r>
      <w:r>
        <w:rPr>
          <w:rFonts w:eastAsia="宋体" w:hint="eastAsia"/>
          <w:lang w:eastAsia="zh-CN"/>
        </w:rPr>
        <w:t>《</w:t>
      </w:r>
      <w:proofErr w:type="spellStart"/>
      <w:r>
        <w:t>廣韻</w:t>
      </w:r>
      <w:proofErr w:type="spellEnd"/>
    </w:p>
    <w:p w14:paraId="20199982" w14:textId="77777777" w:rsidR="00CC015B" w:rsidRDefault="00000000">
      <w:pPr>
        <w:rPr>
          <w:rFonts w:eastAsia="宋体"/>
          <w:lang w:eastAsia="zh-CN"/>
        </w:rPr>
      </w:pPr>
      <w:proofErr w:type="spellStart"/>
      <w:r>
        <w:t>愒、揭竝去例切，聲相同，故字相通。愒，息也。言自北渚絶流而渡，息乎南涯也</w:t>
      </w:r>
      <w:proofErr w:type="spellEnd"/>
      <w:r>
        <w:t>。</w:t>
      </w:r>
      <w:r>
        <w:rPr>
          <w:rFonts w:eastAsia="宋体" w:hint="eastAsia"/>
          <w:lang w:eastAsia="zh-CN"/>
        </w:rPr>
        <w:t>《</w:t>
      </w:r>
      <w:proofErr w:type="spellStart"/>
      <w:r>
        <w:t>小雅。菀桺</w:t>
      </w:r>
      <w:proofErr w:type="spellEnd"/>
      <w:r>
        <w:rPr>
          <w:rFonts w:eastAsia="宋体" w:hint="eastAsia"/>
          <w:lang w:eastAsia="zh-CN"/>
        </w:rPr>
        <w:t>》</w:t>
      </w:r>
    </w:p>
    <w:p w14:paraId="1122CFB2" w14:textId="77777777" w:rsidR="00CC015B" w:rsidRDefault="00000000">
      <w:r>
        <w:t>篇：</w:t>
      </w:r>
      <w:r>
        <w:rPr>
          <w:rFonts w:eastAsia="宋体" w:hint="eastAsia"/>
          <w:lang w:eastAsia="zh-CN"/>
        </w:rPr>
        <w:t>“</w:t>
      </w:r>
      <w:proofErr w:type="spellStart"/>
      <w:r>
        <w:t>不尚</w:t>
      </w:r>
      <w:proofErr w:type="gramStart"/>
      <w:r>
        <w:t>愒</w:t>
      </w:r>
      <w:proofErr w:type="gramEnd"/>
      <w:r>
        <w:t>焉</w:t>
      </w:r>
      <w:proofErr w:type="spellEnd"/>
      <w:r>
        <w:t>。</w:t>
      </w:r>
      <w:r>
        <w:rPr>
          <w:rFonts w:eastAsia="宋体" w:hint="eastAsia"/>
          <w:lang w:eastAsia="zh-CN"/>
        </w:rPr>
        <w:t>”</w:t>
      </w:r>
      <w:proofErr w:type="spellStart"/>
      <w:r>
        <w:t>毛傳曰</w:t>
      </w:r>
      <w:proofErr w:type="spellEnd"/>
      <w:r>
        <w:t>：</w:t>
      </w:r>
      <w:r>
        <w:rPr>
          <w:rFonts w:eastAsia="宋体" w:hint="eastAsia"/>
          <w:lang w:eastAsia="zh-CN"/>
        </w:rPr>
        <w:t>“</w:t>
      </w:r>
      <w:proofErr w:type="spellStart"/>
      <w:proofErr w:type="gramStart"/>
      <w:r>
        <w:t>愒</w:t>
      </w:r>
      <w:proofErr w:type="gramEnd"/>
      <w:r>
        <w:t>，息也</w:t>
      </w:r>
      <w:proofErr w:type="spellEnd"/>
      <w:r>
        <w:t>。</w:t>
      </w:r>
      <w:r>
        <w:rPr>
          <w:rFonts w:eastAsia="宋体" w:hint="eastAsia"/>
          <w:lang w:eastAsia="zh-CN"/>
        </w:rPr>
        <w:t>”《</w:t>
      </w:r>
      <w:proofErr w:type="spellStart"/>
      <w:r>
        <w:t>召南。甘棠</w:t>
      </w:r>
      <w:proofErr w:type="spellEnd"/>
      <w:r>
        <w:rPr>
          <w:rFonts w:eastAsia="宋体" w:hint="eastAsia"/>
          <w:lang w:eastAsia="zh-CN"/>
        </w:rPr>
        <w:t>》</w:t>
      </w:r>
      <w:proofErr w:type="spellStart"/>
      <w:r>
        <w:t>篇作</w:t>
      </w:r>
      <w:proofErr w:type="spellEnd"/>
      <w:r>
        <w:rPr>
          <w:rFonts w:eastAsia="宋体" w:hint="eastAsia"/>
          <w:lang w:eastAsia="zh-CN"/>
        </w:rPr>
        <w:t>“</w:t>
      </w:r>
      <w:r>
        <w:t>憩</w:t>
      </w:r>
      <w:r>
        <w:rPr>
          <w:rFonts w:eastAsia="宋体" w:hint="eastAsia"/>
          <w:lang w:eastAsia="zh-CN"/>
        </w:rPr>
        <w:t>”</w:t>
      </w:r>
      <w:r>
        <w:t>。</w:t>
      </w:r>
      <w:proofErr w:type="spellStart"/>
      <w:r>
        <w:t>字又作</w:t>
      </w:r>
      <w:proofErr w:type="spellEnd"/>
      <w:r>
        <w:rPr>
          <w:rFonts w:eastAsia="宋体" w:hint="eastAsia"/>
          <w:lang w:eastAsia="zh-CN"/>
        </w:rPr>
        <w:t>“</w:t>
      </w:r>
      <w:r>
        <w:t>偈</w:t>
      </w:r>
      <w:r>
        <w:rPr>
          <w:rFonts w:eastAsia="宋体" w:hint="eastAsia"/>
          <w:lang w:eastAsia="zh-CN"/>
        </w:rPr>
        <w:t>”</w:t>
      </w:r>
      <w:r>
        <w:t>。</w:t>
      </w:r>
      <w:proofErr w:type="gramStart"/>
      <w:r>
        <w:rPr>
          <w:rFonts w:eastAsia="宋体" w:hint="eastAsia"/>
          <w:lang w:eastAsia="zh-CN"/>
        </w:rPr>
        <w:t>《</w:t>
      </w:r>
      <w:proofErr w:type="spellStart"/>
      <w:proofErr w:type="gramEnd"/>
      <w:r>
        <w:t>甘泉</w:t>
      </w:r>
      <w:proofErr w:type="spellEnd"/>
    </w:p>
    <w:p w14:paraId="7F868D5E" w14:textId="77777777" w:rsidR="00CC015B" w:rsidRDefault="00000000">
      <w:r>
        <w:t>賦</w:t>
      </w:r>
      <w:proofErr w:type="gramStart"/>
      <w:r>
        <w:rPr>
          <w:rFonts w:eastAsia="宋体" w:hint="eastAsia"/>
          <w:lang w:eastAsia="zh-CN"/>
        </w:rPr>
        <w:t>》</w:t>
      </w:r>
      <w:proofErr w:type="gramEnd"/>
      <w:r>
        <w:t>：</w:t>
      </w:r>
      <w:r>
        <w:rPr>
          <w:rFonts w:eastAsia="宋体" w:hint="eastAsia"/>
          <w:lang w:eastAsia="zh-CN"/>
        </w:rPr>
        <w:t>“</w:t>
      </w:r>
      <w:proofErr w:type="spellStart"/>
      <w:r>
        <w:t>度三巒兮</w:t>
      </w:r>
      <w:proofErr w:type="gramStart"/>
      <w:r>
        <w:t>偈</w:t>
      </w:r>
      <w:proofErr w:type="gramEnd"/>
      <w:r>
        <w:t>棠黎</w:t>
      </w:r>
      <w:proofErr w:type="spellEnd"/>
      <w:r>
        <w:t>。</w:t>
      </w:r>
      <w:r>
        <w:rPr>
          <w:rFonts w:eastAsia="宋体" w:hint="eastAsia"/>
          <w:lang w:eastAsia="zh-CN"/>
        </w:rPr>
        <w:t>”</w:t>
      </w:r>
      <w:proofErr w:type="spellStart"/>
      <w:r>
        <w:t>韋昭曰</w:t>
      </w:r>
      <w:proofErr w:type="spellEnd"/>
      <w:r>
        <w:t>：</w:t>
      </w:r>
      <w:r>
        <w:rPr>
          <w:rFonts w:eastAsia="宋体" w:hint="eastAsia"/>
          <w:lang w:eastAsia="zh-CN"/>
        </w:rPr>
        <w:t>“</w:t>
      </w:r>
      <w:proofErr w:type="spellStart"/>
      <w:proofErr w:type="gramStart"/>
      <w:r>
        <w:t>偈</w:t>
      </w:r>
      <w:proofErr w:type="gramEnd"/>
      <w:r>
        <w:t>，息也</w:t>
      </w:r>
      <w:proofErr w:type="spellEnd"/>
      <w:r>
        <w:t>。</w:t>
      </w:r>
      <w:r>
        <w:rPr>
          <w:rFonts w:eastAsia="宋体" w:hint="eastAsia"/>
          <w:lang w:eastAsia="zh-CN"/>
        </w:rPr>
        <w:t>”</w:t>
      </w:r>
      <w:proofErr w:type="spellStart"/>
      <w:r>
        <w:t>句法正與此同</w:t>
      </w:r>
      <w:proofErr w:type="spellEnd"/>
      <w:r>
        <w:t>。</w:t>
      </w:r>
    </w:p>
    <w:p w14:paraId="67EA47B5" w14:textId="77777777" w:rsidR="00CC015B" w:rsidRDefault="00000000">
      <w:proofErr w:type="spellStart"/>
      <w:r>
        <w:t>酌清酤</w:t>
      </w:r>
      <w:proofErr w:type="spellEnd"/>
    </w:p>
    <w:p w14:paraId="21CDCEA3" w14:textId="77777777" w:rsidR="00CC015B" w:rsidRDefault="00000000">
      <w:pPr>
        <w:rPr>
          <w:rFonts w:eastAsia="宋体"/>
          <w:lang w:eastAsia="zh-CN"/>
        </w:rPr>
      </w:pPr>
      <w:r>
        <w:rPr>
          <w:rFonts w:eastAsia="宋体" w:hint="eastAsia"/>
          <w:lang w:eastAsia="zh-CN"/>
        </w:rPr>
        <w:t>《</w:t>
      </w:r>
      <w:proofErr w:type="spellStart"/>
      <w:r>
        <w:t>蜀都賦</w:t>
      </w:r>
      <w:proofErr w:type="spellEnd"/>
      <w:r>
        <w:rPr>
          <w:rFonts w:eastAsia="宋体" w:hint="eastAsia"/>
          <w:lang w:eastAsia="zh-CN"/>
        </w:rPr>
        <w:t>》</w:t>
      </w:r>
      <w:r>
        <w:t>：</w:t>
      </w:r>
      <w:r>
        <w:rPr>
          <w:rFonts w:eastAsia="宋体" w:hint="eastAsia"/>
          <w:lang w:eastAsia="zh-CN"/>
        </w:rPr>
        <w:t>“</w:t>
      </w:r>
      <w:proofErr w:type="spellStart"/>
      <w:r>
        <w:t>酌清</w:t>
      </w:r>
      <w:proofErr w:type="gramStart"/>
      <w:r>
        <w:t>酤</w:t>
      </w:r>
      <w:proofErr w:type="gramEnd"/>
      <w:r>
        <w:t>，割芳鮮</w:t>
      </w:r>
      <w:proofErr w:type="spellEnd"/>
      <w:r>
        <w:t>。</w:t>
      </w:r>
      <w:r>
        <w:rPr>
          <w:rFonts w:eastAsia="宋体" w:hint="eastAsia"/>
          <w:lang w:eastAsia="zh-CN"/>
        </w:rPr>
        <w:t>”</w:t>
      </w:r>
      <w:proofErr w:type="spellStart"/>
      <w:proofErr w:type="gramStart"/>
      <w:r>
        <w:t>五臣本</w:t>
      </w:r>
      <w:proofErr w:type="spellEnd"/>
      <w:proofErr w:type="gramEnd"/>
      <w:r>
        <w:rPr>
          <w:rFonts w:eastAsia="宋体" w:hint="eastAsia"/>
          <w:lang w:eastAsia="zh-CN"/>
        </w:rPr>
        <w:t>“</w:t>
      </w:r>
      <w:proofErr w:type="spellStart"/>
      <w:r>
        <w:t>清酤</w:t>
      </w:r>
      <w:proofErr w:type="spellEnd"/>
      <w:r>
        <w:rPr>
          <w:rFonts w:eastAsia="宋体" w:hint="eastAsia"/>
          <w:lang w:eastAsia="zh-CN"/>
        </w:rPr>
        <w:t>”</w:t>
      </w:r>
      <w:r>
        <w:t>作</w:t>
      </w:r>
      <w:r>
        <w:rPr>
          <w:rFonts w:eastAsia="宋体" w:hint="eastAsia"/>
          <w:lang w:eastAsia="zh-CN"/>
        </w:rPr>
        <w:t>“</w:t>
      </w:r>
      <w:proofErr w:type="spellStart"/>
      <w:r>
        <w:t>醪酤</w:t>
      </w:r>
      <w:proofErr w:type="spellEnd"/>
      <w:r>
        <w:rPr>
          <w:rFonts w:eastAsia="宋体" w:hint="eastAsia"/>
          <w:lang w:eastAsia="zh-CN"/>
        </w:rPr>
        <w:t>”</w:t>
      </w:r>
      <w:r>
        <w:t>。</w:t>
      </w:r>
      <w:r>
        <w:rPr>
          <w:lang w:eastAsia="zh-CN"/>
        </w:rPr>
        <w:t>念孙案：</w:t>
      </w:r>
      <w:r>
        <w:rPr>
          <w:rFonts w:eastAsia="宋体" w:hint="eastAsia"/>
          <w:lang w:eastAsia="zh-CN"/>
        </w:rPr>
        <w:t>“</w:t>
      </w:r>
      <w:r>
        <w:rPr>
          <w:lang w:eastAsia="zh-CN"/>
        </w:rPr>
        <w:t>醪酤</w:t>
      </w:r>
      <w:r>
        <w:rPr>
          <w:rFonts w:eastAsia="宋体" w:hint="eastAsia"/>
          <w:lang w:eastAsia="zh-CN"/>
        </w:rPr>
        <w:t>”</w:t>
      </w:r>
      <w:r>
        <w:rPr>
          <w:lang w:eastAsia="zh-CN"/>
        </w:rPr>
        <w:t>與</w:t>
      </w:r>
      <w:r>
        <w:rPr>
          <w:rFonts w:eastAsia="宋体" w:hint="eastAsia"/>
          <w:lang w:eastAsia="zh-CN"/>
        </w:rPr>
        <w:t>“</w:t>
      </w:r>
      <w:r>
        <w:rPr>
          <w:lang w:eastAsia="zh-CN"/>
        </w:rPr>
        <w:t>芳鮮</w:t>
      </w:r>
      <w:r>
        <w:rPr>
          <w:rFonts w:eastAsia="宋体" w:hint="eastAsia"/>
          <w:lang w:eastAsia="zh-CN"/>
        </w:rPr>
        <w:t>”</w:t>
      </w:r>
    </w:p>
    <w:p w14:paraId="6F7CFB8F" w14:textId="77777777" w:rsidR="00CC015B" w:rsidRDefault="00000000">
      <w:pPr>
        <w:rPr>
          <w:lang w:eastAsia="zh-CN"/>
        </w:rPr>
      </w:pPr>
      <w:r>
        <w:rPr>
          <w:lang w:eastAsia="zh-CN"/>
        </w:rPr>
        <w:lastRenderedPageBreak/>
        <w:t>【第</w:t>
      </w:r>
      <w:r>
        <w:rPr>
          <w:lang w:eastAsia="zh-CN"/>
        </w:rPr>
        <w:t>275</w:t>
      </w:r>
      <w:r>
        <w:rPr>
          <w:lang w:eastAsia="zh-CN"/>
        </w:rPr>
        <w:t>页】</w:t>
      </w:r>
    </w:p>
    <w:p w14:paraId="28CB8D91" w14:textId="77777777" w:rsidR="00CC015B" w:rsidRDefault="00000000">
      <w:pPr>
        <w:rPr>
          <w:lang w:eastAsia="zh-CN"/>
        </w:rPr>
      </w:pPr>
      <w:r>
        <w:rPr>
          <w:lang w:eastAsia="zh-CN"/>
        </w:rPr>
        <w:t>相</w:t>
      </w:r>
      <w:proofErr w:type="gramStart"/>
      <w:r>
        <w:rPr>
          <w:lang w:eastAsia="zh-CN"/>
        </w:rPr>
        <w:t>對</w:t>
      </w:r>
      <w:proofErr w:type="gramEnd"/>
      <w:r>
        <w:rPr>
          <w:lang w:eastAsia="zh-CN"/>
        </w:rPr>
        <w:t>爲文，則作</w:t>
      </w:r>
      <w:r>
        <w:rPr>
          <w:rFonts w:eastAsia="宋体" w:hint="eastAsia"/>
          <w:lang w:eastAsia="zh-CN"/>
        </w:rPr>
        <w:t>“</w:t>
      </w:r>
      <w:r>
        <w:rPr>
          <w:lang w:eastAsia="zh-CN"/>
        </w:rPr>
        <w:t>醪</w:t>
      </w:r>
      <w:r>
        <w:rPr>
          <w:rFonts w:eastAsia="宋体" w:hint="eastAsia"/>
          <w:lang w:eastAsia="zh-CN"/>
        </w:rPr>
        <w:t>”</w:t>
      </w:r>
      <w:r>
        <w:rPr>
          <w:lang w:eastAsia="zh-CN"/>
        </w:rPr>
        <w:t>者是也。今作</w:t>
      </w:r>
      <w:r>
        <w:rPr>
          <w:rFonts w:eastAsia="宋体" w:hint="eastAsia"/>
          <w:lang w:eastAsia="zh-CN"/>
        </w:rPr>
        <w:t>“</w:t>
      </w:r>
      <w:r>
        <w:rPr>
          <w:lang w:eastAsia="zh-CN"/>
        </w:rPr>
        <w:t>清酤</w:t>
      </w:r>
      <w:r>
        <w:rPr>
          <w:rFonts w:eastAsia="宋体" w:hint="eastAsia"/>
          <w:lang w:eastAsia="zh-CN"/>
        </w:rPr>
        <w:t>”</w:t>
      </w:r>
      <w:r>
        <w:rPr>
          <w:lang w:eastAsia="zh-CN"/>
        </w:rPr>
        <w:t>者，</w:t>
      </w:r>
      <w:proofErr w:type="gramStart"/>
      <w:r>
        <w:rPr>
          <w:lang w:eastAsia="zh-CN"/>
        </w:rPr>
        <w:t>後</w:t>
      </w:r>
      <w:proofErr w:type="gramEnd"/>
      <w:r>
        <w:rPr>
          <w:lang w:eastAsia="zh-CN"/>
        </w:rPr>
        <w:t>人以李注引</w:t>
      </w:r>
      <w:r>
        <w:rPr>
          <w:rFonts w:eastAsia="宋体" w:hint="eastAsia"/>
          <w:lang w:eastAsia="zh-CN"/>
        </w:rPr>
        <w:t>《</w:t>
      </w:r>
      <w:r>
        <w:rPr>
          <w:lang w:eastAsia="zh-CN"/>
        </w:rPr>
        <w:t>詩</w:t>
      </w:r>
      <w:r>
        <w:rPr>
          <w:rFonts w:eastAsia="宋体" w:hint="eastAsia"/>
          <w:lang w:eastAsia="zh-CN"/>
        </w:rPr>
        <w:t>》“</w:t>
      </w:r>
      <w:r>
        <w:rPr>
          <w:lang w:eastAsia="zh-CN"/>
        </w:rPr>
        <w:t>既載清酤</w:t>
      </w:r>
      <w:r>
        <w:rPr>
          <w:rFonts w:eastAsia="宋体" w:hint="eastAsia"/>
          <w:lang w:eastAsia="zh-CN"/>
        </w:rPr>
        <w:t>”</w:t>
      </w:r>
      <w:r>
        <w:rPr>
          <w:lang w:eastAsia="zh-CN"/>
        </w:rPr>
        <w:t>而改之耳</w:t>
      </w:r>
    </w:p>
    <w:p w14:paraId="2402CDD1" w14:textId="77777777" w:rsidR="00CC015B" w:rsidRDefault="00000000">
      <w:proofErr w:type="spellStart"/>
      <w:r>
        <w:t>不知李注自解</w:t>
      </w:r>
      <w:proofErr w:type="spellEnd"/>
      <w:r>
        <w:rPr>
          <w:rFonts w:eastAsia="宋体" w:hint="eastAsia"/>
          <w:lang w:eastAsia="zh-CN"/>
        </w:rPr>
        <w:t>“</w:t>
      </w:r>
      <w:r>
        <w:t>酤</w:t>
      </w:r>
      <w:r>
        <w:rPr>
          <w:rFonts w:eastAsia="宋体" w:hint="eastAsia"/>
          <w:lang w:eastAsia="zh-CN"/>
        </w:rPr>
        <w:t>”</w:t>
      </w:r>
      <w:proofErr w:type="spellStart"/>
      <w:r>
        <w:t>字，</w:t>
      </w:r>
      <w:proofErr w:type="gramStart"/>
      <w:r>
        <w:t>非兼解</w:t>
      </w:r>
      <w:proofErr w:type="spellEnd"/>
      <w:r>
        <w:rPr>
          <w:rFonts w:eastAsia="宋体" w:hint="eastAsia"/>
          <w:lang w:eastAsia="zh-CN"/>
        </w:rPr>
        <w:t>“</w:t>
      </w:r>
      <w:proofErr w:type="spellStart"/>
      <w:r>
        <w:t>清酤</w:t>
      </w:r>
      <w:proofErr w:type="spellEnd"/>
      <w:r>
        <w:rPr>
          <w:rFonts w:eastAsia="宋体" w:hint="eastAsia"/>
          <w:lang w:eastAsia="zh-CN"/>
        </w:rPr>
        <w:t>”</w:t>
      </w:r>
      <w:proofErr w:type="spellStart"/>
      <w:proofErr w:type="gramEnd"/>
      <w:r>
        <w:t>二字。其</w:t>
      </w:r>
      <w:proofErr w:type="spellEnd"/>
      <w:r>
        <w:rPr>
          <w:rFonts w:eastAsia="宋体" w:hint="eastAsia"/>
          <w:lang w:eastAsia="zh-CN"/>
        </w:rPr>
        <w:t>“</w:t>
      </w:r>
      <w:r>
        <w:t>醪</w:t>
      </w:r>
      <w:r>
        <w:rPr>
          <w:rFonts w:eastAsia="宋体" w:hint="eastAsia"/>
          <w:lang w:eastAsia="zh-CN"/>
        </w:rPr>
        <w:t>”</w:t>
      </w:r>
      <w:proofErr w:type="spellStart"/>
      <w:r>
        <w:t>字已見</w:t>
      </w:r>
      <w:proofErr w:type="spellEnd"/>
      <w:r>
        <w:rPr>
          <w:rFonts w:eastAsia="宋体" w:hint="eastAsia"/>
          <w:lang w:eastAsia="zh-CN"/>
        </w:rPr>
        <w:t>《</w:t>
      </w:r>
      <w:proofErr w:type="spellStart"/>
      <w:r>
        <w:t>南都賦</w:t>
      </w:r>
      <w:proofErr w:type="spellEnd"/>
      <w:r>
        <w:rPr>
          <w:rFonts w:eastAsia="宋体" w:hint="eastAsia"/>
          <w:lang w:eastAsia="zh-CN"/>
        </w:rPr>
        <w:t>》</w:t>
      </w:r>
      <w:r>
        <w:t>，</w:t>
      </w:r>
      <w:proofErr w:type="spellStart"/>
      <w:r>
        <w:t>故不重注也</w:t>
      </w:r>
      <w:proofErr w:type="spellEnd"/>
      <w:r>
        <w:t>。</w:t>
      </w:r>
      <w:proofErr w:type="gramStart"/>
      <w:r>
        <w:rPr>
          <w:rFonts w:eastAsia="宋体" w:hint="eastAsia"/>
          <w:lang w:eastAsia="zh-CN"/>
        </w:rPr>
        <w:t>《</w:t>
      </w:r>
      <w:proofErr w:type="spellStart"/>
      <w:proofErr w:type="gramEnd"/>
      <w:r>
        <w:t>北堂</w:t>
      </w:r>
      <w:proofErr w:type="spellEnd"/>
    </w:p>
    <w:p w14:paraId="1A9E921C" w14:textId="77777777" w:rsidR="00CC015B" w:rsidRDefault="00000000">
      <w:pPr>
        <w:rPr>
          <w:rFonts w:eastAsia="宋体"/>
          <w:lang w:eastAsia="zh-CN"/>
        </w:rPr>
      </w:pPr>
      <w:proofErr w:type="spellStart"/>
      <w:r>
        <w:t>書鈔。酒食部八</w:t>
      </w:r>
      <w:proofErr w:type="spellEnd"/>
      <w:r>
        <w:rPr>
          <w:rFonts w:eastAsia="宋体" w:hint="eastAsia"/>
          <w:lang w:eastAsia="zh-CN"/>
        </w:rPr>
        <w:t>》</w:t>
      </w:r>
      <w:proofErr w:type="spellStart"/>
      <w:proofErr w:type="gramStart"/>
      <w:r>
        <w:t>引此正作</w:t>
      </w:r>
      <w:proofErr w:type="spellEnd"/>
      <w:r>
        <w:rPr>
          <w:rFonts w:eastAsia="宋体" w:hint="eastAsia"/>
          <w:lang w:eastAsia="zh-CN"/>
        </w:rPr>
        <w:t>“</w:t>
      </w:r>
      <w:proofErr w:type="spellStart"/>
      <w:proofErr w:type="gramEnd"/>
      <w:r>
        <w:t>酌醪酤</w:t>
      </w:r>
      <w:proofErr w:type="spellEnd"/>
      <w:r>
        <w:rPr>
          <w:rFonts w:eastAsia="宋体" w:hint="eastAsia"/>
          <w:lang w:eastAsia="zh-CN"/>
        </w:rPr>
        <w:t>”</w:t>
      </w:r>
    </w:p>
    <w:p w14:paraId="50580514" w14:textId="77777777" w:rsidR="00CC015B" w:rsidRDefault="00000000">
      <w:pPr>
        <w:rPr>
          <w:lang w:eastAsia="zh-CN"/>
        </w:rPr>
      </w:pPr>
      <w:r>
        <w:rPr>
          <w:lang w:eastAsia="zh-CN"/>
        </w:rPr>
        <w:t>齷齪而筭</w:t>
      </w:r>
    </w:p>
    <w:p w14:paraId="5BC79FFD" w14:textId="77777777" w:rsidR="00CC015B" w:rsidRDefault="00000000">
      <w:r>
        <w:rPr>
          <w:rFonts w:eastAsia="宋体" w:hint="eastAsia"/>
          <w:lang w:eastAsia="zh-CN"/>
        </w:rPr>
        <w:t>《</w:t>
      </w:r>
      <w:r>
        <w:rPr>
          <w:lang w:eastAsia="zh-CN"/>
        </w:rPr>
        <w:t>吴都賦</w:t>
      </w:r>
      <w:r>
        <w:rPr>
          <w:rFonts w:eastAsia="宋体" w:hint="eastAsia"/>
          <w:lang w:eastAsia="zh-CN"/>
        </w:rPr>
        <w:t>》“</w:t>
      </w:r>
      <w:r>
        <w:rPr>
          <w:lang w:eastAsia="zh-CN"/>
        </w:rPr>
        <w:t>齷齪而筭，顧亦曲士之所歎也。旁</w:t>
      </w:r>
      <w:proofErr w:type="gramStart"/>
      <w:r>
        <w:rPr>
          <w:lang w:eastAsia="zh-CN"/>
        </w:rPr>
        <w:t>魄</w:t>
      </w:r>
      <w:proofErr w:type="gramEnd"/>
      <w:r>
        <w:rPr>
          <w:lang w:eastAsia="zh-CN"/>
        </w:rPr>
        <w:t>而論都，抑非大人之</w:t>
      </w:r>
      <w:proofErr w:type="gramStart"/>
      <w:r>
        <w:rPr>
          <w:lang w:eastAsia="zh-CN"/>
        </w:rPr>
        <w:t>壯</w:t>
      </w:r>
      <w:proofErr w:type="gramEnd"/>
      <w:r>
        <w:rPr>
          <w:lang w:eastAsia="zh-CN"/>
        </w:rPr>
        <w:t>觀也。</w:t>
      </w:r>
      <w:r>
        <w:rPr>
          <w:rFonts w:eastAsia="宋体" w:hint="eastAsia"/>
          <w:lang w:eastAsia="zh-CN"/>
        </w:rPr>
        <w:t>”</w:t>
      </w:r>
      <w:proofErr w:type="spellStart"/>
      <w:r>
        <w:t>念孫</w:t>
      </w:r>
      <w:proofErr w:type="spellEnd"/>
    </w:p>
    <w:p w14:paraId="145190F1" w14:textId="77777777" w:rsidR="00CC015B" w:rsidRDefault="00000000">
      <w:r>
        <w:t>案：</w:t>
      </w:r>
      <w:r>
        <w:rPr>
          <w:rFonts w:eastAsia="宋体" w:hint="eastAsia"/>
          <w:lang w:eastAsia="zh-CN"/>
        </w:rPr>
        <w:t>“</w:t>
      </w:r>
      <w:proofErr w:type="spellStart"/>
      <w:r>
        <w:t>齷齪而筭</w:t>
      </w:r>
      <w:proofErr w:type="spellEnd"/>
      <w:r>
        <w:rPr>
          <w:rFonts w:eastAsia="宋体" w:hint="eastAsia"/>
          <w:lang w:eastAsia="zh-CN"/>
        </w:rPr>
        <w:t>”</w:t>
      </w:r>
      <w:proofErr w:type="spellStart"/>
      <w:r>
        <w:t>下，當有</w:t>
      </w:r>
      <w:proofErr w:type="spellEnd"/>
      <w:r>
        <w:rPr>
          <w:rFonts w:eastAsia="宋体" w:hint="eastAsia"/>
          <w:lang w:eastAsia="zh-CN"/>
        </w:rPr>
        <w:t>“</w:t>
      </w:r>
      <w:r>
        <w:t>地</w:t>
      </w:r>
      <w:r>
        <w:rPr>
          <w:rFonts w:eastAsia="宋体" w:hint="eastAsia"/>
          <w:lang w:eastAsia="zh-CN"/>
        </w:rPr>
        <w:t>”</w:t>
      </w:r>
      <w:r>
        <w:t>字。</w:t>
      </w:r>
      <w:r>
        <w:rPr>
          <w:rFonts w:eastAsia="宋体" w:hint="eastAsia"/>
          <w:lang w:eastAsia="zh-CN"/>
        </w:rPr>
        <w:t>“</w:t>
      </w:r>
      <w:proofErr w:type="spellStart"/>
      <w:r>
        <w:t>齷齪而筭地</w:t>
      </w:r>
      <w:proofErr w:type="spellEnd"/>
      <w:r>
        <w:rPr>
          <w:rFonts w:eastAsia="宋体" w:hint="eastAsia"/>
          <w:lang w:eastAsia="zh-CN"/>
        </w:rPr>
        <w:t>”</w:t>
      </w:r>
      <w:r>
        <w:t>、</w:t>
      </w:r>
      <w:r>
        <w:rPr>
          <w:rFonts w:eastAsia="宋体" w:hint="eastAsia"/>
          <w:lang w:eastAsia="zh-CN"/>
        </w:rPr>
        <w:t>“</w:t>
      </w:r>
      <w:proofErr w:type="spellStart"/>
      <w:r>
        <w:t>旁</w:t>
      </w:r>
      <w:proofErr w:type="gramStart"/>
      <w:r>
        <w:t>魄</w:t>
      </w:r>
      <w:proofErr w:type="gramEnd"/>
      <w:r>
        <w:t>而論都</w:t>
      </w:r>
      <w:proofErr w:type="spellEnd"/>
      <w:r>
        <w:rPr>
          <w:rFonts w:eastAsia="宋体" w:hint="eastAsia"/>
          <w:lang w:eastAsia="zh-CN"/>
        </w:rPr>
        <w:t>”</w:t>
      </w:r>
      <w:r>
        <w:t>，</w:t>
      </w:r>
      <w:proofErr w:type="spellStart"/>
      <w:r>
        <w:t>相對爲文。劉逵注云</w:t>
      </w:r>
      <w:proofErr w:type="spellEnd"/>
    </w:p>
    <w:p w14:paraId="183233D6" w14:textId="77777777" w:rsidR="00CC015B" w:rsidRDefault="00000000">
      <w:r>
        <w:rPr>
          <w:rFonts w:eastAsia="宋体" w:hint="eastAsia"/>
          <w:lang w:eastAsia="zh-CN"/>
        </w:rPr>
        <w:t>“</w:t>
      </w:r>
      <w:proofErr w:type="spellStart"/>
      <w:r>
        <w:t>言筭量蜀地，亦是曲</w:t>
      </w:r>
      <w:proofErr w:type="gramStart"/>
      <w:r>
        <w:t>僻</w:t>
      </w:r>
      <w:proofErr w:type="gramEnd"/>
      <w:r>
        <w:t>之士</w:t>
      </w:r>
      <w:proofErr w:type="spellEnd"/>
      <w:r>
        <w:t>。</w:t>
      </w:r>
      <w:r>
        <w:rPr>
          <w:rFonts w:eastAsia="宋体" w:hint="eastAsia"/>
          <w:lang w:eastAsia="zh-CN"/>
        </w:rPr>
        <w:t>”</w:t>
      </w:r>
      <w:r>
        <w:t>則</w:t>
      </w:r>
      <w:r>
        <w:rPr>
          <w:rFonts w:eastAsia="宋体" w:hint="eastAsia"/>
          <w:lang w:eastAsia="zh-CN"/>
        </w:rPr>
        <w:t>“</w:t>
      </w:r>
      <w:r>
        <w:t>筭</w:t>
      </w:r>
      <w:r>
        <w:rPr>
          <w:rFonts w:eastAsia="宋体" w:hint="eastAsia"/>
          <w:lang w:eastAsia="zh-CN"/>
        </w:rPr>
        <w:t>”</w:t>
      </w:r>
      <w:proofErr w:type="spellStart"/>
      <w:r>
        <w:t>下原有</w:t>
      </w:r>
      <w:proofErr w:type="spellEnd"/>
      <w:r>
        <w:rPr>
          <w:rFonts w:eastAsia="宋体" w:hint="eastAsia"/>
          <w:lang w:eastAsia="zh-CN"/>
        </w:rPr>
        <w:t>“</w:t>
      </w:r>
      <w:r>
        <w:t>地</w:t>
      </w:r>
      <w:r>
        <w:rPr>
          <w:rFonts w:eastAsia="宋体" w:hint="eastAsia"/>
          <w:lang w:eastAsia="zh-CN"/>
        </w:rPr>
        <w:t>”</w:t>
      </w:r>
      <w:proofErr w:type="spellStart"/>
      <w:r>
        <w:t>字明矣</w:t>
      </w:r>
      <w:proofErr w:type="spellEnd"/>
    </w:p>
    <w:p w14:paraId="58FB5AC1" w14:textId="77777777" w:rsidR="00CC015B" w:rsidRDefault="00000000">
      <w:proofErr w:type="spellStart"/>
      <w:r>
        <w:t>英雄之所躔</w:t>
      </w:r>
      <w:proofErr w:type="spellEnd"/>
    </w:p>
    <w:p w14:paraId="3DD578ED" w14:textId="77777777" w:rsidR="00CC015B" w:rsidRDefault="00000000">
      <w:r>
        <w:rPr>
          <w:rFonts w:eastAsia="宋体" w:hint="eastAsia"/>
          <w:lang w:eastAsia="zh-CN"/>
        </w:rPr>
        <w:t>“</w:t>
      </w:r>
      <w:proofErr w:type="spellStart"/>
      <w:r>
        <w:t>翫其磧礫而不窺玉淵者未知驪龍之所</w:t>
      </w:r>
      <w:proofErr w:type="gramStart"/>
      <w:r>
        <w:t>蟠</w:t>
      </w:r>
      <w:proofErr w:type="gramEnd"/>
      <w:r>
        <w:t>也習其弊邑而不覩上邦者未知英雄之</w:t>
      </w:r>
      <w:proofErr w:type="spellEnd"/>
    </w:p>
    <w:p w14:paraId="418CFBA2" w14:textId="77777777" w:rsidR="00CC015B" w:rsidRDefault="00000000">
      <w:pPr>
        <w:rPr>
          <w:lang w:eastAsia="zh-CN"/>
        </w:rPr>
      </w:pPr>
      <w:proofErr w:type="spellStart"/>
      <w:r>
        <w:t>所</w:t>
      </w:r>
      <w:proofErr w:type="gramStart"/>
      <w:r>
        <w:t>躔</w:t>
      </w:r>
      <w:proofErr w:type="gramEnd"/>
      <w:r>
        <w:t>也</w:t>
      </w:r>
      <w:proofErr w:type="spellEnd"/>
      <w:r>
        <w:t>。</w:t>
      </w:r>
      <w:r>
        <w:rPr>
          <w:rFonts w:eastAsia="宋体" w:hint="eastAsia"/>
          <w:lang w:eastAsia="zh-CN"/>
        </w:rPr>
        <w:t>”</w:t>
      </w:r>
      <w:proofErr w:type="spellStart"/>
      <w:r>
        <w:t>李善曰</w:t>
      </w:r>
      <w:proofErr w:type="spellEnd"/>
      <w:r>
        <w:t>：</w:t>
      </w:r>
      <w:r>
        <w:rPr>
          <w:rFonts w:eastAsia="宋体" w:hint="eastAsia"/>
          <w:lang w:eastAsia="zh-CN"/>
        </w:rPr>
        <w:t>“《</w:t>
      </w:r>
      <w:proofErr w:type="spellStart"/>
      <w:r>
        <w:t>方言</w:t>
      </w:r>
      <w:proofErr w:type="spellEnd"/>
      <w:r>
        <w:rPr>
          <w:rFonts w:eastAsia="宋体" w:hint="eastAsia"/>
          <w:lang w:eastAsia="zh-CN"/>
        </w:rPr>
        <w:t>》</w:t>
      </w:r>
      <w:r>
        <w:t>曰：</w:t>
      </w:r>
      <w:r>
        <w:rPr>
          <w:rFonts w:eastAsia="宋体" w:hint="eastAsia"/>
          <w:lang w:eastAsia="zh-CN"/>
        </w:rPr>
        <w:t>‘</w:t>
      </w:r>
      <w:proofErr w:type="spellStart"/>
      <w:r>
        <w:t>躔、歷，行也</w:t>
      </w:r>
      <w:proofErr w:type="spellEnd"/>
      <w:r>
        <w:t>。</w:t>
      </w:r>
      <w:r>
        <w:rPr>
          <w:rFonts w:eastAsia="宋体" w:hint="eastAsia"/>
          <w:lang w:eastAsia="zh-CN"/>
        </w:rPr>
        <w:t>’</w:t>
      </w:r>
      <w:r>
        <w:rPr>
          <w:lang w:eastAsia="zh-CN"/>
        </w:rPr>
        <w:t>吕延</w:t>
      </w:r>
      <w:proofErr w:type="gramStart"/>
      <w:r>
        <w:rPr>
          <w:lang w:eastAsia="zh-CN"/>
        </w:rPr>
        <w:t>濟</w:t>
      </w:r>
      <w:proofErr w:type="gramEnd"/>
      <w:r>
        <w:rPr>
          <w:lang w:eastAsia="zh-CN"/>
        </w:rPr>
        <w:t>曰：</w:t>
      </w:r>
      <w:proofErr w:type="gramStart"/>
      <w:r>
        <w:rPr>
          <w:rFonts w:eastAsia="宋体" w:hint="eastAsia"/>
          <w:lang w:eastAsia="zh-CN"/>
        </w:rPr>
        <w:t>‘</w:t>
      </w:r>
      <w:proofErr w:type="gramEnd"/>
      <w:r>
        <w:rPr>
          <w:lang w:eastAsia="zh-CN"/>
        </w:rPr>
        <w:t>不見上</w:t>
      </w:r>
      <w:proofErr w:type="gramStart"/>
      <w:r>
        <w:rPr>
          <w:lang w:eastAsia="zh-CN"/>
        </w:rPr>
        <w:t>國</w:t>
      </w:r>
      <w:proofErr w:type="gramEnd"/>
      <w:r>
        <w:rPr>
          <w:lang w:eastAsia="zh-CN"/>
        </w:rPr>
        <w:t>，不知英雄之所行</w:t>
      </w:r>
    </w:p>
    <w:p w14:paraId="589E4008" w14:textId="77777777" w:rsidR="00CC015B" w:rsidRDefault="00000000">
      <w:r>
        <w:rPr>
          <w:lang w:eastAsia="zh-CN"/>
        </w:rPr>
        <w:t>歷也。</w:t>
      </w:r>
      <w:r>
        <w:rPr>
          <w:rFonts w:eastAsia="宋体" w:hint="eastAsia"/>
          <w:lang w:eastAsia="zh-CN"/>
        </w:rPr>
        <w:t>’”</w:t>
      </w:r>
      <w:proofErr w:type="gramStart"/>
      <w:r>
        <w:rPr>
          <w:lang w:eastAsia="zh-CN"/>
        </w:rPr>
        <w:t>念孙案李</w:t>
      </w:r>
      <w:proofErr w:type="gramEnd"/>
      <w:r>
        <w:rPr>
          <w:lang w:eastAsia="zh-CN"/>
        </w:rPr>
        <w:t>、吕以</w:t>
      </w:r>
      <w:r>
        <w:rPr>
          <w:rFonts w:eastAsia="宋体" w:hint="eastAsia"/>
          <w:lang w:eastAsia="zh-CN"/>
        </w:rPr>
        <w:t>“</w:t>
      </w:r>
      <w:r>
        <w:rPr>
          <w:lang w:eastAsia="zh-CN"/>
        </w:rPr>
        <w:t>躔</w:t>
      </w:r>
      <w:r>
        <w:rPr>
          <w:rFonts w:eastAsia="宋体" w:hint="eastAsia"/>
          <w:lang w:eastAsia="zh-CN"/>
        </w:rPr>
        <w:t>”</w:t>
      </w:r>
      <w:r>
        <w:rPr>
          <w:lang w:eastAsia="zh-CN"/>
        </w:rPr>
        <w:t>爲</w:t>
      </w:r>
      <w:r>
        <w:rPr>
          <w:rFonts w:eastAsia="宋体" w:hint="eastAsia"/>
          <w:lang w:eastAsia="zh-CN"/>
        </w:rPr>
        <w:t>“</w:t>
      </w:r>
      <w:r>
        <w:rPr>
          <w:lang w:eastAsia="zh-CN"/>
        </w:rPr>
        <w:t>行歷</w:t>
      </w:r>
      <w:r>
        <w:rPr>
          <w:rFonts w:eastAsia="宋体" w:hint="eastAsia"/>
          <w:lang w:eastAsia="zh-CN"/>
        </w:rPr>
        <w:t>”</w:t>
      </w:r>
      <w:r>
        <w:rPr>
          <w:lang w:eastAsia="zh-CN"/>
        </w:rPr>
        <w:t>，非也。</w:t>
      </w:r>
      <w:proofErr w:type="gramStart"/>
      <w:r>
        <w:rPr>
          <w:lang w:eastAsia="zh-CN"/>
        </w:rPr>
        <w:t>躔</w:t>
      </w:r>
      <w:proofErr w:type="gramEnd"/>
      <w:r>
        <w:rPr>
          <w:lang w:eastAsia="zh-CN"/>
        </w:rPr>
        <w:t>，居也。英雄之所居謂吴都也。</w:t>
      </w:r>
      <w:proofErr w:type="spellStart"/>
      <w:r>
        <w:t>吴都</w:t>
      </w:r>
      <w:proofErr w:type="spellEnd"/>
    </w:p>
    <w:p w14:paraId="4A0B4600" w14:textId="77777777" w:rsidR="00CC015B" w:rsidRDefault="00000000">
      <w:proofErr w:type="spellStart"/>
      <w:r>
        <w:t>爲英雄之所居，猶玉淵爲驪龍之所蟠，故曰不窺玉淵，未知驪龍之所蟠；不覩上邦，未知</w:t>
      </w:r>
      <w:proofErr w:type="spellEnd"/>
    </w:p>
    <w:p w14:paraId="2D8958B3" w14:textId="77777777" w:rsidR="00CC015B" w:rsidRDefault="00000000">
      <w:proofErr w:type="spellStart"/>
      <w:r>
        <w:t>英雄之所躔也。李注</w:t>
      </w:r>
      <w:proofErr w:type="spellEnd"/>
      <w:r>
        <w:rPr>
          <w:rFonts w:eastAsia="宋体" w:hint="eastAsia"/>
          <w:lang w:eastAsia="zh-CN"/>
        </w:rPr>
        <w:t>《</w:t>
      </w:r>
      <w:proofErr w:type="spellStart"/>
      <w:r>
        <w:t>月賦</w:t>
      </w:r>
      <w:proofErr w:type="spellEnd"/>
      <w:r>
        <w:rPr>
          <w:rFonts w:eastAsia="宋体" w:hint="eastAsia"/>
          <w:lang w:eastAsia="zh-CN"/>
        </w:rPr>
        <w:t>》</w:t>
      </w:r>
      <w:proofErr w:type="spellStart"/>
      <w:r>
        <w:t>引韋昭</w:t>
      </w:r>
      <w:proofErr w:type="spellEnd"/>
      <w:r>
        <w:rPr>
          <w:rFonts w:eastAsia="宋体" w:hint="eastAsia"/>
          <w:lang w:eastAsia="zh-CN"/>
        </w:rPr>
        <w:t>《</w:t>
      </w:r>
      <w:proofErr w:type="spellStart"/>
      <w:r>
        <w:t>漢書注</w:t>
      </w:r>
      <w:proofErr w:type="spellEnd"/>
      <w:r>
        <w:rPr>
          <w:rFonts w:eastAsia="宋体" w:hint="eastAsia"/>
          <w:lang w:eastAsia="zh-CN"/>
        </w:rPr>
        <w:t>》</w:t>
      </w:r>
      <w:r>
        <w:t>曰</w:t>
      </w:r>
      <w:proofErr w:type="gramStart"/>
      <w:r>
        <w:t>：</w:t>
      </w:r>
      <w:r>
        <w:rPr>
          <w:rFonts w:eastAsia="宋体" w:hint="eastAsia"/>
          <w:lang w:eastAsia="zh-CN"/>
        </w:rPr>
        <w:t>“</w:t>
      </w:r>
      <w:proofErr w:type="spellStart"/>
      <w:proofErr w:type="gramEnd"/>
      <w:r>
        <w:t>躔，處也</w:t>
      </w:r>
      <w:proofErr w:type="spellEnd"/>
      <w:r>
        <w:t>。</w:t>
      </w:r>
      <w:r>
        <w:rPr>
          <w:rFonts w:eastAsia="宋体" w:hint="eastAsia"/>
          <w:lang w:eastAsia="zh-CN"/>
        </w:rPr>
        <w:t>”</w:t>
      </w:r>
      <w:proofErr w:type="spellStart"/>
      <w:r>
        <w:t>處，亦居也</w:t>
      </w:r>
      <w:proofErr w:type="spellEnd"/>
      <w:r>
        <w:t>。</w:t>
      </w:r>
      <w:r>
        <w:rPr>
          <w:rFonts w:eastAsia="宋体" w:hint="eastAsia"/>
          <w:lang w:eastAsia="zh-CN"/>
        </w:rPr>
        <w:t>《</w:t>
      </w:r>
      <w:proofErr w:type="spellStart"/>
      <w:r>
        <w:t>方言</w:t>
      </w:r>
      <w:proofErr w:type="spellEnd"/>
      <w:r>
        <w:rPr>
          <w:rFonts w:eastAsia="宋体" w:hint="eastAsia"/>
          <w:lang w:eastAsia="zh-CN"/>
        </w:rPr>
        <w:t>》</w:t>
      </w:r>
      <w:r>
        <w:t>曰：</w:t>
      </w:r>
    </w:p>
    <w:p w14:paraId="091C97AF" w14:textId="77777777" w:rsidR="00CC015B" w:rsidRDefault="00000000">
      <w:r>
        <w:rPr>
          <w:rFonts w:eastAsia="宋体" w:hint="eastAsia"/>
          <w:lang w:eastAsia="zh-CN"/>
        </w:rPr>
        <w:t>“</w:t>
      </w:r>
      <w:proofErr w:type="spellStart"/>
      <w:proofErr w:type="gramStart"/>
      <w:r>
        <w:t>廛</w:t>
      </w:r>
      <w:proofErr w:type="gramEnd"/>
      <w:r>
        <w:t>，凥也。凥古居字。東齊海岱之閒曰廛</w:t>
      </w:r>
      <w:proofErr w:type="spellEnd"/>
      <w:r>
        <w:t>。</w:t>
      </w:r>
      <w:r>
        <w:rPr>
          <w:rFonts w:eastAsia="宋体" w:hint="eastAsia"/>
          <w:lang w:eastAsia="zh-CN"/>
        </w:rPr>
        <w:t>”《</w:t>
      </w:r>
      <w:proofErr w:type="spellStart"/>
      <w:r>
        <w:t>魏風。伐檀</w:t>
      </w:r>
      <w:proofErr w:type="spellEnd"/>
      <w:r>
        <w:rPr>
          <w:rFonts w:eastAsia="宋体" w:hint="eastAsia"/>
          <w:lang w:eastAsia="zh-CN"/>
        </w:rPr>
        <w:t>》</w:t>
      </w:r>
      <w:proofErr w:type="spellStart"/>
      <w:r>
        <w:t>傳曰</w:t>
      </w:r>
      <w:proofErr w:type="spellEnd"/>
      <w:r>
        <w:t>：</w:t>
      </w:r>
      <w:r>
        <w:rPr>
          <w:rFonts w:eastAsia="宋体" w:hint="eastAsia"/>
          <w:lang w:eastAsia="zh-CN"/>
        </w:rPr>
        <w:t>“</w:t>
      </w:r>
      <w:proofErr w:type="spellStart"/>
      <w:proofErr w:type="gramStart"/>
      <w:r>
        <w:t>一</w:t>
      </w:r>
      <w:proofErr w:type="gramEnd"/>
      <w:r>
        <w:t>夫之居曰廛</w:t>
      </w:r>
      <w:proofErr w:type="spellEnd"/>
      <w:r>
        <w:t>。</w:t>
      </w:r>
      <w:r>
        <w:rPr>
          <w:rFonts w:eastAsia="宋体" w:hint="eastAsia"/>
          <w:lang w:eastAsia="zh-CN"/>
        </w:rPr>
        <w:t>”</w:t>
      </w:r>
      <w:proofErr w:type="spellStart"/>
      <w:r>
        <w:t>孟康注</w:t>
      </w:r>
      <w:proofErr w:type="spellEnd"/>
    </w:p>
    <w:p w14:paraId="28F3C115" w14:textId="77777777" w:rsidR="00CC015B" w:rsidRDefault="00000000">
      <w:r>
        <w:rPr>
          <w:rFonts w:eastAsia="宋体" w:hint="eastAsia"/>
          <w:lang w:eastAsia="zh-CN"/>
        </w:rPr>
        <w:t>《</w:t>
      </w:r>
      <w:proofErr w:type="spellStart"/>
      <w:r>
        <w:t>漢書</w:t>
      </w:r>
      <w:proofErr w:type="spellEnd"/>
      <w:r>
        <w:rPr>
          <w:rFonts w:eastAsia="宋体" w:hint="eastAsia"/>
          <w:lang w:eastAsia="zh-CN"/>
        </w:rPr>
        <w:t>•</w:t>
      </w:r>
      <w:proofErr w:type="spellStart"/>
      <w:r>
        <w:t>王莽傳</w:t>
      </w:r>
      <w:proofErr w:type="spellEnd"/>
      <w:r>
        <w:rPr>
          <w:rFonts w:eastAsia="宋体" w:hint="eastAsia"/>
          <w:lang w:eastAsia="zh-CN"/>
        </w:rPr>
        <w:t>》</w:t>
      </w:r>
      <w:r>
        <w:t>曰</w:t>
      </w:r>
      <w:r>
        <w:rPr>
          <w:rFonts w:eastAsia="宋体" w:hint="eastAsia"/>
          <w:lang w:eastAsia="zh-CN"/>
        </w:rPr>
        <w:t>“</w:t>
      </w:r>
      <w:proofErr w:type="spellStart"/>
      <w:r>
        <w:t>纏，居也</w:t>
      </w:r>
      <w:proofErr w:type="spellEnd"/>
      <w:r>
        <w:t>。</w:t>
      </w:r>
      <w:r>
        <w:rPr>
          <w:rFonts w:eastAsia="宋体" w:hint="eastAsia"/>
          <w:lang w:eastAsia="zh-CN"/>
        </w:rPr>
        <w:t>”</w:t>
      </w:r>
      <w:proofErr w:type="spellStart"/>
      <w:proofErr w:type="gramStart"/>
      <w:r>
        <w:t>廛</w:t>
      </w:r>
      <w:proofErr w:type="gramEnd"/>
      <w:r>
        <w:t>、躔、纏，字異而義同</w:t>
      </w:r>
      <w:proofErr w:type="spellEnd"/>
    </w:p>
    <w:p w14:paraId="2A43186C" w14:textId="77777777" w:rsidR="00CC015B" w:rsidRDefault="00000000">
      <w:pPr>
        <w:rPr>
          <w:lang w:eastAsia="zh-CN"/>
        </w:rPr>
      </w:pPr>
      <w:r>
        <w:rPr>
          <w:lang w:eastAsia="zh-CN"/>
        </w:rPr>
        <w:t>【第</w:t>
      </w:r>
      <w:r>
        <w:rPr>
          <w:lang w:eastAsia="zh-CN"/>
        </w:rPr>
        <w:t>276</w:t>
      </w:r>
      <w:r>
        <w:rPr>
          <w:lang w:eastAsia="zh-CN"/>
        </w:rPr>
        <w:t>页】</w:t>
      </w:r>
    </w:p>
    <w:p w14:paraId="6B0CC03F" w14:textId="77777777" w:rsidR="00CC015B" w:rsidRDefault="00000000">
      <w:pPr>
        <w:rPr>
          <w:lang w:eastAsia="zh-CN"/>
        </w:rPr>
      </w:pPr>
      <w:r>
        <w:rPr>
          <w:lang w:eastAsia="zh-CN"/>
        </w:rPr>
        <w:t>雜</w:t>
      </w:r>
      <w:proofErr w:type="gramStart"/>
      <w:r>
        <w:rPr>
          <w:lang w:eastAsia="zh-CN"/>
        </w:rPr>
        <w:t>插幽屏宋玉於</w:t>
      </w:r>
      <w:proofErr w:type="gramEnd"/>
      <w:r>
        <w:rPr>
          <w:lang w:eastAsia="zh-CN"/>
        </w:rPr>
        <w:t>是陋其結緑</w:t>
      </w:r>
    </w:p>
    <w:p w14:paraId="633828FF" w14:textId="77777777" w:rsidR="00CC015B" w:rsidRDefault="00000000">
      <w:pPr>
        <w:rPr>
          <w:lang w:eastAsia="zh-CN"/>
        </w:rPr>
      </w:pPr>
      <w:r>
        <w:rPr>
          <w:rFonts w:eastAsia="宋体" w:hint="eastAsia"/>
          <w:lang w:eastAsia="zh-CN"/>
        </w:rPr>
        <w:t>“</w:t>
      </w:r>
      <w:proofErr w:type="spellStart"/>
      <w:r>
        <w:t>赬丹明璣，金華銀</w:t>
      </w:r>
      <w:proofErr w:type="gramStart"/>
      <w:r>
        <w:t>樸</w:t>
      </w:r>
      <w:proofErr w:type="spellEnd"/>
      <w:proofErr w:type="gramEnd"/>
      <w:r>
        <w:t>。</w:t>
      </w:r>
      <w:r>
        <w:rPr>
          <w:lang w:eastAsia="zh-CN"/>
        </w:rPr>
        <w:t>紫貝流黄，</w:t>
      </w:r>
      <w:proofErr w:type="gramStart"/>
      <w:r>
        <w:rPr>
          <w:lang w:eastAsia="zh-CN"/>
        </w:rPr>
        <w:t>縹碧素玉</w:t>
      </w:r>
      <w:proofErr w:type="gramEnd"/>
      <w:r>
        <w:rPr>
          <w:lang w:eastAsia="zh-CN"/>
        </w:rPr>
        <w:t>。隱賑峸㠡，雜</w:t>
      </w:r>
      <w:proofErr w:type="gramStart"/>
      <w:r>
        <w:rPr>
          <w:lang w:eastAsia="zh-CN"/>
        </w:rPr>
        <w:t>插幽屏</w:t>
      </w:r>
      <w:proofErr w:type="gramEnd"/>
      <w:r>
        <w:rPr>
          <w:lang w:eastAsia="zh-CN"/>
        </w:rPr>
        <w:t>，精</w:t>
      </w:r>
      <w:proofErr w:type="gramStart"/>
      <w:r>
        <w:rPr>
          <w:lang w:eastAsia="zh-CN"/>
        </w:rPr>
        <w:t>曜</w:t>
      </w:r>
      <w:proofErr w:type="gramEnd"/>
      <w:r>
        <w:rPr>
          <w:lang w:eastAsia="zh-CN"/>
        </w:rPr>
        <w:t>潛</w:t>
      </w:r>
      <w:proofErr w:type="gramStart"/>
      <w:r>
        <w:rPr>
          <w:lang w:eastAsia="zh-CN"/>
        </w:rPr>
        <w:t>熲</w:t>
      </w:r>
      <w:proofErr w:type="gramEnd"/>
      <w:r>
        <w:rPr>
          <w:lang w:eastAsia="zh-CN"/>
        </w:rPr>
        <w:t>，李善</w:t>
      </w:r>
    </w:p>
    <w:p w14:paraId="7C899F11" w14:textId="77777777" w:rsidR="00CC015B" w:rsidRDefault="00000000">
      <w:r>
        <w:lastRenderedPageBreak/>
        <w:t>曰：</w:t>
      </w:r>
      <w:r>
        <w:rPr>
          <w:rFonts w:eastAsia="宋体" w:hint="eastAsia"/>
          <w:lang w:eastAsia="zh-CN"/>
        </w:rPr>
        <w:t>“</w:t>
      </w:r>
      <w:proofErr w:type="spellStart"/>
      <w:r>
        <w:t>潛熲，謂潛深而有灮熲</w:t>
      </w:r>
      <w:proofErr w:type="spellEnd"/>
      <w:r>
        <w:t>。</w:t>
      </w:r>
      <w:r>
        <w:rPr>
          <w:rFonts w:eastAsia="宋体" w:hint="eastAsia"/>
          <w:lang w:eastAsia="zh-CN"/>
        </w:rPr>
        <w:t>《</w:t>
      </w:r>
      <w:proofErr w:type="spellStart"/>
      <w:r>
        <w:t>爾雅</w:t>
      </w:r>
      <w:proofErr w:type="spellEnd"/>
      <w:r>
        <w:rPr>
          <w:rFonts w:eastAsia="宋体" w:hint="eastAsia"/>
          <w:lang w:eastAsia="zh-CN"/>
        </w:rPr>
        <w:t>》</w:t>
      </w:r>
      <w:proofErr w:type="spellStart"/>
      <w:r>
        <w:t>曰：</w:t>
      </w:r>
      <w:proofErr w:type="gramStart"/>
      <w:r>
        <w:t>熲</w:t>
      </w:r>
      <w:proofErr w:type="gramEnd"/>
      <w:r>
        <w:t>，</w:t>
      </w:r>
      <w:proofErr w:type="gramStart"/>
      <w:r>
        <w:t>灮</w:t>
      </w:r>
      <w:proofErr w:type="gramEnd"/>
      <w:r>
        <w:t>也</w:t>
      </w:r>
      <w:proofErr w:type="spellEnd"/>
      <w:r>
        <w:t>。</w:t>
      </w:r>
      <w:r>
        <w:rPr>
          <w:rFonts w:eastAsia="宋体" w:hint="eastAsia"/>
          <w:lang w:eastAsia="zh-CN"/>
        </w:rPr>
        <w:t>”</w:t>
      </w:r>
      <w:proofErr w:type="spellStart"/>
      <w:proofErr w:type="gramStart"/>
      <w:r>
        <w:t>今李善本</w:t>
      </w:r>
      <w:proofErr w:type="spellEnd"/>
      <w:proofErr w:type="gramEnd"/>
      <w:r>
        <w:rPr>
          <w:rFonts w:eastAsia="宋体" w:hint="eastAsia"/>
          <w:lang w:eastAsia="zh-CN"/>
        </w:rPr>
        <w:t>“</w:t>
      </w:r>
      <w:r>
        <w:t>熲</w:t>
      </w:r>
      <w:r>
        <w:rPr>
          <w:rFonts w:eastAsia="宋体" w:hint="eastAsia"/>
          <w:lang w:eastAsia="zh-CN"/>
        </w:rPr>
        <w:t>”</w:t>
      </w:r>
      <w:proofErr w:type="spellStart"/>
      <w:r>
        <w:t>字皆誤作</w:t>
      </w:r>
      <w:proofErr w:type="spellEnd"/>
      <w:r>
        <w:rPr>
          <w:rFonts w:eastAsia="宋体" w:hint="eastAsia"/>
          <w:lang w:eastAsia="zh-CN"/>
        </w:rPr>
        <w:t>“</w:t>
      </w:r>
      <w:r>
        <w:t>頴</w:t>
      </w:r>
      <w:r>
        <w:rPr>
          <w:rFonts w:eastAsia="宋体" w:hint="eastAsia"/>
          <w:lang w:eastAsia="zh-CN"/>
        </w:rPr>
        <w:t>”</w:t>
      </w:r>
      <w:r>
        <w:t>，</w:t>
      </w:r>
      <w:proofErr w:type="spellStart"/>
      <w:proofErr w:type="gramStart"/>
      <w:r>
        <w:t>五臣本</w:t>
      </w:r>
      <w:proofErr w:type="gramEnd"/>
      <w:r>
        <w:t>作</w:t>
      </w:r>
      <w:proofErr w:type="spellEnd"/>
      <w:r>
        <w:rPr>
          <w:rFonts w:eastAsia="宋体" w:hint="eastAsia"/>
          <w:lang w:eastAsia="zh-CN"/>
        </w:rPr>
        <w:t>“</w:t>
      </w:r>
      <w:r>
        <w:t>熲</w:t>
      </w:r>
      <w:r>
        <w:rPr>
          <w:rFonts w:eastAsia="宋体" w:hint="eastAsia"/>
          <w:lang w:eastAsia="zh-CN"/>
        </w:rPr>
        <w:t>”</w:t>
      </w:r>
      <w:r>
        <w:t>。</w:t>
      </w:r>
      <w:proofErr w:type="spellStart"/>
      <w:r>
        <w:t>李周翰曰</w:t>
      </w:r>
      <w:proofErr w:type="spellEnd"/>
      <w:r>
        <w:t>：</w:t>
      </w:r>
      <w:r>
        <w:rPr>
          <w:rFonts w:eastAsia="宋体" w:hint="eastAsia"/>
          <w:lang w:eastAsia="zh-CN"/>
        </w:rPr>
        <w:t>“</w:t>
      </w:r>
      <w:proofErr w:type="spellStart"/>
      <w:r>
        <w:t>雖在幽</w:t>
      </w:r>
      <w:proofErr w:type="spellEnd"/>
    </w:p>
    <w:p w14:paraId="46A8469D" w14:textId="77777777" w:rsidR="00CC015B" w:rsidRDefault="00000000">
      <w:proofErr w:type="spellStart"/>
      <w:proofErr w:type="gramStart"/>
      <w:r>
        <w:t>僻</w:t>
      </w:r>
      <w:proofErr w:type="gramEnd"/>
      <w:r>
        <w:t>之處《常熲然有異灮</w:t>
      </w:r>
      <w:proofErr w:type="spellEnd"/>
      <w:r>
        <w:t>。</w:t>
      </w:r>
      <w:r>
        <w:rPr>
          <w:rFonts w:eastAsia="宋体" w:hint="eastAsia"/>
          <w:lang w:eastAsia="zh-CN"/>
        </w:rPr>
        <w:t>”</w:t>
      </w:r>
      <w:proofErr w:type="spellStart"/>
      <w:r>
        <w:t>今</w:t>
      </w:r>
      <w:proofErr w:type="gramStart"/>
      <w:r>
        <w:t>據</w:t>
      </w:r>
      <w:proofErr w:type="gramEnd"/>
      <w:r>
        <w:t>改。硩陊山谷。碕岸爲之不枯，林木爲之潤黷。隋矦於是鄙其夜</w:t>
      </w:r>
      <w:proofErr w:type="spellEnd"/>
    </w:p>
    <w:p w14:paraId="40A9BD31" w14:textId="77777777" w:rsidR="00CC015B" w:rsidRDefault="00000000">
      <w:proofErr w:type="spellStart"/>
      <w:proofErr w:type="gramStart"/>
      <w:r>
        <w:t>灮</w:t>
      </w:r>
      <w:proofErr w:type="gramEnd"/>
      <w:r>
        <w:t>，宋玉於是陋其結緑</w:t>
      </w:r>
      <w:proofErr w:type="spellEnd"/>
      <w:r>
        <w:t>。</w:t>
      </w:r>
      <w:r>
        <w:rPr>
          <w:rFonts w:eastAsia="宋体" w:hint="eastAsia"/>
          <w:lang w:eastAsia="zh-CN"/>
        </w:rPr>
        <w:t>”</w:t>
      </w:r>
      <w:proofErr w:type="spellStart"/>
      <w:r>
        <w:t>李善曰</w:t>
      </w:r>
      <w:proofErr w:type="spellEnd"/>
      <w:r>
        <w:t>：</w:t>
      </w:r>
      <w:r>
        <w:rPr>
          <w:rFonts w:eastAsia="宋体" w:hint="eastAsia"/>
          <w:lang w:eastAsia="zh-CN"/>
        </w:rPr>
        <w:t>“</w:t>
      </w:r>
      <w:proofErr w:type="spellStart"/>
      <w:r>
        <w:t>幽屏，謂生處也</w:t>
      </w:r>
      <w:proofErr w:type="spellEnd"/>
      <w:r>
        <w:t>。</w:t>
      </w:r>
      <w:r>
        <w:rPr>
          <w:rFonts w:eastAsia="宋体" w:hint="eastAsia"/>
          <w:lang w:eastAsia="zh-CN"/>
        </w:rPr>
        <w:t>”</w:t>
      </w:r>
      <w:proofErr w:type="spellStart"/>
      <w:r>
        <w:t>李周翰曰</w:t>
      </w:r>
      <w:proofErr w:type="spellEnd"/>
      <w:r>
        <w:rPr>
          <w:rFonts w:eastAsia="宋体" w:hint="eastAsia"/>
          <w:lang w:eastAsia="zh-CN"/>
        </w:rPr>
        <w:t>“</w:t>
      </w:r>
      <w:proofErr w:type="spellStart"/>
      <w:r>
        <w:t>雜插幽屏，謂雜生隱</w:t>
      </w:r>
      <w:proofErr w:type="gramStart"/>
      <w:r>
        <w:t>僻</w:t>
      </w:r>
      <w:proofErr w:type="spellEnd"/>
      <w:proofErr w:type="gramEnd"/>
    </w:p>
    <w:p w14:paraId="4ACBD791" w14:textId="77777777" w:rsidR="00CC015B" w:rsidRDefault="00000000">
      <w:pPr>
        <w:rPr>
          <w:lang w:eastAsia="zh-CN"/>
        </w:rPr>
      </w:pPr>
      <w:r>
        <w:rPr>
          <w:lang w:eastAsia="zh-CN"/>
        </w:rPr>
        <w:t>之處。屏，</w:t>
      </w:r>
      <w:proofErr w:type="gramStart"/>
      <w:r>
        <w:rPr>
          <w:lang w:eastAsia="zh-CN"/>
        </w:rPr>
        <w:t>僻</w:t>
      </w:r>
      <w:proofErr w:type="gramEnd"/>
      <w:r>
        <w:rPr>
          <w:lang w:eastAsia="zh-CN"/>
        </w:rPr>
        <w:t>也。</w:t>
      </w:r>
      <w:r>
        <w:rPr>
          <w:rFonts w:eastAsia="宋体" w:hint="eastAsia"/>
          <w:lang w:eastAsia="zh-CN"/>
        </w:rPr>
        <w:t>”</w:t>
      </w:r>
      <w:r>
        <w:rPr>
          <w:lang w:eastAsia="zh-CN"/>
        </w:rPr>
        <w:t>念孙案：</w:t>
      </w:r>
      <w:r>
        <w:rPr>
          <w:rFonts w:eastAsia="宋体" w:hint="eastAsia"/>
          <w:lang w:eastAsia="zh-CN"/>
        </w:rPr>
        <w:t>“</w:t>
      </w:r>
      <w:r>
        <w:rPr>
          <w:lang w:eastAsia="zh-CN"/>
        </w:rPr>
        <w:t>幽屏</w:t>
      </w:r>
      <w:r>
        <w:rPr>
          <w:rFonts w:eastAsia="宋体" w:hint="eastAsia"/>
          <w:lang w:eastAsia="zh-CN"/>
        </w:rPr>
        <w:t>”</w:t>
      </w:r>
      <w:r>
        <w:rPr>
          <w:lang w:eastAsia="zh-CN"/>
        </w:rPr>
        <w:t>當爲</w:t>
      </w:r>
      <w:r>
        <w:rPr>
          <w:rFonts w:eastAsia="宋体" w:hint="eastAsia"/>
          <w:lang w:eastAsia="zh-CN"/>
        </w:rPr>
        <w:t>“</w:t>
      </w:r>
      <w:r>
        <w:rPr>
          <w:lang w:eastAsia="zh-CN"/>
        </w:rPr>
        <w:t>幽屋</w:t>
      </w:r>
      <w:r>
        <w:rPr>
          <w:rFonts w:eastAsia="宋体" w:hint="eastAsia"/>
          <w:lang w:eastAsia="zh-CN"/>
        </w:rPr>
        <w:t>”</w:t>
      </w:r>
      <w:r>
        <w:rPr>
          <w:lang w:eastAsia="zh-CN"/>
        </w:rPr>
        <w:t>，字之誤也。幽屋謂山也，言衆寶隱賑峸</w:t>
      </w:r>
    </w:p>
    <w:p w14:paraId="0919BC8E" w14:textId="77777777" w:rsidR="00CC015B" w:rsidRDefault="00000000">
      <w:proofErr w:type="spellStart"/>
      <w:r>
        <w:t>㠡，雜插於山中也。幽屋，猶言幽室。謝靈運</w:t>
      </w:r>
      <w:proofErr w:type="spellEnd"/>
      <w:r>
        <w:rPr>
          <w:rFonts w:eastAsia="宋体" w:hint="eastAsia"/>
          <w:lang w:eastAsia="zh-CN"/>
        </w:rPr>
        <w:t>《</w:t>
      </w:r>
      <w:proofErr w:type="spellStart"/>
      <w:r>
        <w:t>登永嘉緑嶂山詩</w:t>
      </w:r>
      <w:proofErr w:type="spellEnd"/>
      <w:r>
        <w:rPr>
          <w:rFonts w:eastAsia="宋体" w:hint="eastAsia"/>
          <w:lang w:eastAsia="zh-CN"/>
        </w:rPr>
        <w:t>》</w:t>
      </w:r>
      <w:proofErr w:type="gramStart"/>
      <w:r>
        <w:t>云</w:t>
      </w:r>
      <w:r>
        <w:rPr>
          <w:rFonts w:eastAsia="宋体" w:hint="eastAsia"/>
          <w:lang w:eastAsia="zh-CN"/>
        </w:rPr>
        <w:t>“</w:t>
      </w:r>
      <w:proofErr w:type="spellStart"/>
      <w:proofErr w:type="gramEnd"/>
      <w:r>
        <w:t>懷遲上幽室</w:t>
      </w:r>
      <w:proofErr w:type="spellEnd"/>
      <w:r>
        <w:rPr>
          <w:rFonts w:eastAsia="宋体" w:hint="eastAsia"/>
          <w:lang w:eastAsia="zh-CN"/>
        </w:rPr>
        <w:t>”</w:t>
      </w:r>
      <w:proofErr w:type="spellStart"/>
      <w:r>
        <w:t>是也</w:t>
      </w:r>
      <w:proofErr w:type="spellEnd"/>
    </w:p>
    <w:p w14:paraId="3B63561F" w14:textId="77777777" w:rsidR="00CC015B" w:rsidRDefault="00000000">
      <w:r>
        <w:rPr>
          <w:rFonts w:eastAsia="宋体" w:hint="eastAsia"/>
          <w:lang w:eastAsia="zh-CN"/>
        </w:rPr>
        <w:t>“</w:t>
      </w:r>
      <w:r>
        <w:t>屋</w:t>
      </w:r>
      <w:r>
        <w:rPr>
          <w:rFonts w:eastAsia="宋体" w:hint="eastAsia"/>
          <w:lang w:eastAsia="zh-CN"/>
        </w:rPr>
        <w:t>”</w:t>
      </w:r>
      <w:r>
        <w:t>與</w:t>
      </w:r>
      <w:r>
        <w:rPr>
          <w:rFonts w:eastAsia="宋体" w:hint="eastAsia"/>
          <w:lang w:eastAsia="zh-CN"/>
        </w:rPr>
        <w:t>“</w:t>
      </w:r>
      <w:r>
        <w:t>樸</w:t>
      </w:r>
      <w:r>
        <w:rPr>
          <w:rFonts w:eastAsia="宋体" w:hint="eastAsia"/>
          <w:lang w:eastAsia="zh-CN"/>
        </w:rPr>
        <w:t>”</w:t>
      </w:r>
      <w:r>
        <w:t>、</w:t>
      </w:r>
      <w:r>
        <w:rPr>
          <w:rFonts w:eastAsia="宋体" w:hint="eastAsia"/>
          <w:lang w:eastAsia="zh-CN"/>
        </w:rPr>
        <w:t>“</w:t>
      </w:r>
      <w:r>
        <w:t>玉</w:t>
      </w:r>
      <w:r>
        <w:rPr>
          <w:rFonts w:eastAsia="宋体" w:hint="eastAsia"/>
          <w:lang w:eastAsia="zh-CN"/>
        </w:rPr>
        <w:t>”</w:t>
      </w:r>
      <w:r>
        <w:t>、</w:t>
      </w:r>
      <w:r>
        <w:rPr>
          <w:rFonts w:eastAsia="宋体" w:hint="eastAsia"/>
          <w:lang w:eastAsia="zh-CN"/>
        </w:rPr>
        <w:t>“</w:t>
      </w:r>
      <w:r>
        <w:t>谷</w:t>
      </w:r>
      <w:r>
        <w:rPr>
          <w:rFonts w:eastAsia="宋体" w:hint="eastAsia"/>
          <w:lang w:eastAsia="zh-CN"/>
        </w:rPr>
        <w:t>”</w:t>
      </w:r>
      <w:r>
        <w:t>、</w:t>
      </w:r>
      <w:r>
        <w:rPr>
          <w:rFonts w:eastAsia="宋体" w:hint="eastAsia"/>
          <w:lang w:eastAsia="zh-CN"/>
        </w:rPr>
        <w:t>“</w:t>
      </w:r>
      <w:r>
        <w:t>黷</w:t>
      </w:r>
      <w:r>
        <w:rPr>
          <w:rFonts w:eastAsia="宋体" w:hint="eastAsia"/>
          <w:lang w:eastAsia="zh-CN"/>
        </w:rPr>
        <w:t>”</w:t>
      </w:r>
      <w:r>
        <w:t>、</w:t>
      </w:r>
      <w:r>
        <w:rPr>
          <w:rFonts w:eastAsia="宋体" w:hint="eastAsia"/>
          <w:lang w:eastAsia="zh-CN"/>
        </w:rPr>
        <w:t>“</w:t>
      </w:r>
      <w:r>
        <w:t>緑</w:t>
      </w:r>
      <w:r>
        <w:rPr>
          <w:rFonts w:eastAsia="宋体" w:hint="eastAsia"/>
          <w:lang w:eastAsia="zh-CN"/>
        </w:rPr>
        <w:t>”</w:t>
      </w:r>
      <w:proofErr w:type="spellStart"/>
      <w:r>
        <w:t>爲韻，若作</w:t>
      </w:r>
      <w:proofErr w:type="spellEnd"/>
      <w:r>
        <w:rPr>
          <w:rFonts w:eastAsia="宋体" w:hint="eastAsia"/>
          <w:lang w:eastAsia="zh-CN"/>
        </w:rPr>
        <w:t>“</w:t>
      </w:r>
      <w:r>
        <w:t>屏</w:t>
      </w:r>
      <w:r>
        <w:rPr>
          <w:rFonts w:eastAsia="宋体" w:hint="eastAsia"/>
          <w:lang w:eastAsia="zh-CN"/>
        </w:rPr>
        <w:t>”</w:t>
      </w:r>
      <w:r>
        <w:t>，</w:t>
      </w:r>
      <w:proofErr w:type="spellStart"/>
      <w:r>
        <w:t>則失其韻矣</w:t>
      </w:r>
      <w:proofErr w:type="spellEnd"/>
      <w:r>
        <w:t>。</w:t>
      </w:r>
      <w:r>
        <w:rPr>
          <w:rFonts w:eastAsia="宋体" w:hint="eastAsia"/>
          <w:lang w:eastAsia="zh-CN"/>
        </w:rPr>
        <w:t>“</w:t>
      </w:r>
      <w:proofErr w:type="spellStart"/>
      <w:r>
        <w:t>宋玉</w:t>
      </w:r>
      <w:proofErr w:type="spellEnd"/>
      <w:r>
        <w:rPr>
          <w:rFonts w:eastAsia="宋体" w:hint="eastAsia"/>
          <w:lang w:eastAsia="zh-CN"/>
        </w:rPr>
        <w:t>”</w:t>
      </w:r>
      <w:proofErr w:type="spellStart"/>
      <w:r>
        <w:t>當爲</w:t>
      </w:r>
      <w:proofErr w:type="spellEnd"/>
      <w:r>
        <w:rPr>
          <w:rFonts w:eastAsia="宋体" w:hint="eastAsia"/>
          <w:lang w:eastAsia="zh-CN"/>
        </w:rPr>
        <w:t>“</w:t>
      </w:r>
      <w:proofErr w:type="spellStart"/>
      <w:r>
        <w:t>宋王</w:t>
      </w:r>
      <w:proofErr w:type="spellEnd"/>
      <w:r>
        <w:rPr>
          <w:rFonts w:eastAsia="宋体" w:hint="eastAsia"/>
          <w:lang w:eastAsia="zh-CN"/>
        </w:rPr>
        <w:t>”</w:t>
      </w:r>
      <w:r>
        <w:t>。劉</w:t>
      </w:r>
    </w:p>
    <w:p w14:paraId="6CEBC87D" w14:textId="77777777" w:rsidR="00CC015B" w:rsidRDefault="00000000">
      <w:proofErr w:type="spellStart"/>
      <w:proofErr w:type="gramStart"/>
      <w:r>
        <w:t>逵</w:t>
      </w:r>
      <w:proofErr w:type="gramEnd"/>
      <w:r>
        <w:t>注引</w:t>
      </w:r>
      <w:proofErr w:type="spellEnd"/>
      <w:r>
        <w:rPr>
          <w:rFonts w:eastAsia="宋体" w:hint="eastAsia"/>
          <w:lang w:eastAsia="zh-CN"/>
        </w:rPr>
        <w:t>《</w:t>
      </w:r>
      <w:proofErr w:type="spellStart"/>
      <w:r>
        <w:t>史記</w:t>
      </w:r>
      <w:proofErr w:type="spellEnd"/>
      <w:r>
        <w:rPr>
          <w:rFonts w:eastAsia="宋体" w:hint="eastAsia"/>
          <w:lang w:eastAsia="zh-CN"/>
        </w:rPr>
        <w:t>》</w:t>
      </w:r>
      <w:r>
        <w:t>：</w:t>
      </w:r>
      <w:r>
        <w:rPr>
          <w:rFonts w:eastAsia="宋体" w:hint="eastAsia"/>
          <w:lang w:eastAsia="zh-CN"/>
        </w:rPr>
        <w:t>“</w:t>
      </w:r>
      <w:proofErr w:type="spellStart"/>
      <w:r>
        <w:t>宋有結緑</w:t>
      </w:r>
      <w:proofErr w:type="spellEnd"/>
      <w:r>
        <w:t>。</w:t>
      </w:r>
      <w:r>
        <w:rPr>
          <w:rFonts w:eastAsia="宋体" w:hint="eastAsia"/>
          <w:lang w:eastAsia="zh-CN"/>
        </w:rPr>
        <w:t>”</w:t>
      </w:r>
      <w:r>
        <w:t>是</w:t>
      </w:r>
      <w:r>
        <w:rPr>
          <w:rFonts w:eastAsia="宋体" w:hint="eastAsia"/>
          <w:lang w:eastAsia="zh-CN"/>
        </w:rPr>
        <w:t>“</w:t>
      </w:r>
      <w:proofErr w:type="spellStart"/>
      <w:r>
        <w:t>結緑</w:t>
      </w:r>
      <w:proofErr w:type="spellEnd"/>
      <w:r>
        <w:rPr>
          <w:rFonts w:eastAsia="宋体" w:hint="eastAsia"/>
          <w:lang w:eastAsia="zh-CN"/>
        </w:rPr>
        <w:t>”</w:t>
      </w:r>
      <w:proofErr w:type="spellStart"/>
      <w:r>
        <w:t>爲宋之寶，故曰</w:t>
      </w:r>
      <w:proofErr w:type="spellEnd"/>
      <w:r>
        <w:rPr>
          <w:rFonts w:eastAsia="宋体" w:hint="eastAsia"/>
          <w:lang w:eastAsia="zh-CN"/>
        </w:rPr>
        <w:t>“</w:t>
      </w:r>
      <w:proofErr w:type="spellStart"/>
      <w:r>
        <w:t>宋王</w:t>
      </w:r>
      <w:proofErr w:type="gramStart"/>
      <w:r>
        <w:t>於</w:t>
      </w:r>
      <w:proofErr w:type="gramEnd"/>
      <w:r>
        <w:t>是陋其結緑</w:t>
      </w:r>
      <w:proofErr w:type="spellEnd"/>
      <w:r>
        <w:rPr>
          <w:rFonts w:eastAsia="宋体" w:hint="eastAsia"/>
          <w:lang w:eastAsia="zh-CN"/>
        </w:rPr>
        <w:t>”</w:t>
      </w:r>
      <w:r>
        <w:t>。</w:t>
      </w:r>
      <w:proofErr w:type="spellStart"/>
      <w:r>
        <w:t>宋王與隋</w:t>
      </w:r>
      <w:proofErr w:type="spellEnd"/>
    </w:p>
    <w:p w14:paraId="2C774C76" w14:textId="77777777" w:rsidR="00CC015B" w:rsidRDefault="00000000">
      <w:proofErr w:type="spellStart"/>
      <w:r>
        <w:t>侯相對爲文，無取於宋玉也</w:t>
      </w:r>
      <w:proofErr w:type="spellEnd"/>
      <w:r>
        <w:t>。</w:t>
      </w:r>
    </w:p>
    <w:p w14:paraId="77BD17D1" w14:textId="77777777" w:rsidR="00CC015B" w:rsidRDefault="00000000">
      <w:proofErr w:type="spellStart"/>
      <w:r>
        <w:t>悠悠旆旌</w:t>
      </w:r>
      <w:proofErr w:type="spellEnd"/>
    </w:p>
    <w:p w14:paraId="2C479BAC" w14:textId="77777777" w:rsidR="00CC015B" w:rsidRDefault="00000000">
      <w:pPr>
        <w:rPr>
          <w:rFonts w:eastAsia="宋体"/>
          <w:lang w:eastAsia="zh-CN"/>
        </w:rPr>
      </w:pPr>
      <w:r>
        <w:rPr>
          <w:rFonts w:eastAsia="宋体" w:hint="eastAsia"/>
          <w:lang w:eastAsia="zh-CN"/>
        </w:rPr>
        <w:t>“</w:t>
      </w:r>
      <w:proofErr w:type="spellStart"/>
      <w:r>
        <w:t>悠悠</w:t>
      </w:r>
      <w:proofErr w:type="gramStart"/>
      <w:r>
        <w:t>旆旌</w:t>
      </w:r>
      <w:proofErr w:type="gramEnd"/>
      <w:r>
        <w:t>者，相與聊浪乎昧莫之坰</w:t>
      </w:r>
      <w:proofErr w:type="spellEnd"/>
      <w:r>
        <w:t>。</w:t>
      </w:r>
      <w:r>
        <w:rPr>
          <w:rFonts w:eastAsia="宋体" w:hint="eastAsia"/>
          <w:lang w:eastAsia="zh-CN"/>
        </w:rPr>
        <w:t>”</w:t>
      </w:r>
      <w:r>
        <w:rPr>
          <w:lang w:eastAsia="zh-CN"/>
        </w:rPr>
        <w:t>念孙案：</w:t>
      </w:r>
      <w:r>
        <w:rPr>
          <w:rFonts w:eastAsia="宋体" w:hint="eastAsia"/>
          <w:lang w:eastAsia="zh-CN"/>
        </w:rPr>
        <w:t>“</w:t>
      </w:r>
      <w:r>
        <w:rPr>
          <w:lang w:eastAsia="zh-CN"/>
        </w:rPr>
        <w:t>悠悠</w:t>
      </w:r>
      <w:proofErr w:type="gramStart"/>
      <w:r>
        <w:rPr>
          <w:lang w:eastAsia="zh-CN"/>
        </w:rPr>
        <w:t>旆旌</w:t>
      </w:r>
      <w:proofErr w:type="gramEnd"/>
      <w:r>
        <w:rPr>
          <w:lang w:eastAsia="zh-CN"/>
        </w:rPr>
        <w:t>者</w:t>
      </w:r>
      <w:r>
        <w:rPr>
          <w:rFonts w:eastAsia="宋体" w:hint="eastAsia"/>
          <w:lang w:eastAsia="zh-CN"/>
        </w:rPr>
        <w:t>”</w:t>
      </w:r>
      <w:r>
        <w:rPr>
          <w:lang w:eastAsia="zh-CN"/>
        </w:rPr>
        <w:t>，當作</w:t>
      </w:r>
      <w:r>
        <w:rPr>
          <w:rFonts w:eastAsia="宋体" w:hint="eastAsia"/>
          <w:lang w:eastAsia="zh-CN"/>
        </w:rPr>
        <w:t>“</w:t>
      </w:r>
      <w:r>
        <w:rPr>
          <w:lang w:eastAsia="zh-CN"/>
        </w:rPr>
        <w:t>悠悠</w:t>
      </w:r>
      <w:proofErr w:type="gramStart"/>
      <w:r>
        <w:rPr>
          <w:lang w:eastAsia="zh-CN"/>
        </w:rPr>
        <w:t>旆旆</w:t>
      </w:r>
      <w:proofErr w:type="gramEnd"/>
      <w:r>
        <w:rPr>
          <w:lang w:eastAsia="zh-CN"/>
        </w:rPr>
        <w:t>者</w:t>
      </w:r>
      <w:r>
        <w:rPr>
          <w:rFonts w:eastAsia="宋体" w:hint="eastAsia"/>
          <w:lang w:eastAsia="zh-CN"/>
        </w:rPr>
        <w:t>”</w:t>
      </w:r>
    </w:p>
    <w:p w14:paraId="522BDAF1" w14:textId="77777777" w:rsidR="00CC015B" w:rsidRDefault="00000000">
      <w:r>
        <w:rPr>
          <w:rFonts w:eastAsia="宋体" w:hint="eastAsia"/>
          <w:lang w:eastAsia="zh-CN"/>
        </w:rPr>
        <w:t>《</w:t>
      </w:r>
      <w:r>
        <w:t>詩</w:t>
      </w:r>
      <w:r>
        <w:rPr>
          <w:rFonts w:eastAsia="宋体" w:hint="eastAsia"/>
          <w:lang w:eastAsia="zh-CN"/>
        </w:rPr>
        <w:t>》</w:t>
      </w:r>
      <w:r>
        <w:t>曰</w:t>
      </w:r>
      <w:r>
        <w:rPr>
          <w:rFonts w:eastAsia="宋体" w:hint="eastAsia"/>
          <w:lang w:eastAsia="zh-CN"/>
        </w:rPr>
        <w:t>“</w:t>
      </w:r>
      <w:proofErr w:type="spellStart"/>
      <w:r>
        <w:t>悠悠旆旌</w:t>
      </w:r>
      <w:proofErr w:type="spellEnd"/>
      <w:r>
        <w:rPr>
          <w:rFonts w:eastAsia="宋体" w:hint="eastAsia"/>
          <w:lang w:eastAsia="zh-CN"/>
        </w:rPr>
        <w:t>”</w:t>
      </w:r>
      <w:r>
        <w:t>，</w:t>
      </w:r>
      <w:proofErr w:type="spellStart"/>
      <w:r>
        <w:t>又曰</w:t>
      </w:r>
      <w:proofErr w:type="spellEnd"/>
      <w:r>
        <w:rPr>
          <w:rFonts w:eastAsia="宋体" w:hint="eastAsia"/>
          <w:lang w:eastAsia="zh-CN"/>
        </w:rPr>
        <w:t>“</w:t>
      </w:r>
      <w:proofErr w:type="spellStart"/>
      <w:r>
        <w:t>彼</w:t>
      </w:r>
      <w:proofErr w:type="gramStart"/>
      <w:r>
        <w:t>旟</w:t>
      </w:r>
      <w:proofErr w:type="gramEnd"/>
      <w:r>
        <w:t>旐斯，胡不旆旆</w:t>
      </w:r>
      <w:proofErr w:type="spellEnd"/>
      <w:r>
        <w:rPr>
          <w:rFonts w:eastAsia="宋体" w:hint="eastAsia"/>
          <w:lang w:eastAsia="zh-CN"/>
        </w:rPr>
        <w:t>”</w:t>
      </w:r>
      <w:proofErr w:type="spellStart"/>
      <w:r>
        <w:t>是也。今本</w:t>
      </w:r>
      <w:proofErr w:type="spellEnd"/>
      <w:r>
        <w:rPr>
          <w:rFonts w:eastAsia="宋体" w:hint="eastAsia"/>
          <w:lang w:eastAsia="zh-CN"/>
        </w:rPr>
        <w:t>“</w:t>
      </w:r>
      <w:proofErr w:type="spellStart"/>
      <w:r>
        <w:t>旆旆</w:t>
      </w:r>
      <w:proofErr w:type="spellEnd"/>
      <w:r>
        <w:rPr>
          <w:rFonts w:eastAsia="宋体" w:hint="eastAsia"/>
          <w:lang w:eastAsia="zh-CN"/>
        </w:rPr>
        <w:t>”</w:t>
      </w:r>
      <w:r>
        <w:t>作</w:t>
      </w:r>
      <w:r>
        <w:rPr>
          <w:rFonts w:eastAsia="宋体" w:hint="eastAsia"/>
          <w:lang w:eastAsia="zh-CN"/>
        </w:rPr>
        <w:t>“</w:t>
      </w:r>
      <w:proofErr w:type="spellStart"/>
      <w:r>
        <w:t>旆旌</w:t>
      </w:r>
      <w:proofErr w:type="spellEnd"/>
      <w:r>
        <w:rPr>
          <w:rFonts w:eastAsia="宋体" w:hint="eastAsia"/>
          <w:lang w:eastAsia="zh-CN"/>
        </w:rPr>
        <w:t>”</w:t>
      </w:r>
      <w:r>
        <w:t>，</w:t>
      </w:r>
      <w:proofErr w:type="spellStart"/>
      <w:r>
        <w:t>即因</w:t>
      </w:r>
      <w:proofErr w:type="spellEnd"/>
      <w:proofErr w:type="gramStart"/>
      <w:r>
        <w:rPr>
          <w:rFonts w:eastAsia="宋体" w:hint="eastAsia"/>
          <w:lang w:eastAsia="zh-CN"/>
        </w:rPr>
        <w:t>《</w:t>
      </w:r>
      <w:proofErr w:type="gramEnd"/>
      <w:r>
        <w:t>詩</w:t>
      </w:r>
    </w:p>
    <w:p w14:paraId="777B37FF" w14:textId="77777777" w:rsidR="00CC015B" w:rsidRDefault="00000000">
      <w:pPr>
        <w:rPr>
          <w:lang w:eastAsia="zh-CN"/>
        </w:rPr>
      </w:pPr>
      <w:r>
        <w:rPr>
          <w:rFonts w:eastAsia="宋体" w:hint="eastAsia"/>
          <w:lang w:eastAsia="zh-CN"/>
        </w:rPr>
        <w:t>“</w:t>
      </w:r>
      <w:proofErr w:type="spellStart"/>
      <w:r>
        <w:t>悠悠旆旌</w:t>
      </w:r>
      <w:proofErr w:type="spellEnd"/>
      <w:r>
        <w:rPr>
          <w:rFonts w:eastAsia="宋体" w:hint="eastAsia"/>
          <w:lang w:eastAsia="zh-CN"/>
        </w:rPr>
        <w:t>”</w:t>
      </w:r>
      <w:proofErr w:type="spellStart"/>
      <w:r>
        <w:t>而誤。悠悠</w:t>
      </w:r>
      <w:proofErr w:type="gramStart"/>
      <w:r>
        <w:t>旆</w:t>
      </w:r>
      <w:proofErr w:type="gramEnd"/>
      <w:r>
        <w:t>旆，皆旌旗之貌，故云</w:t>
      </w:r>
      <w:proofErr w:type="spellEnd"/>
      <w:r>
        <w:rPr>
          <w:rFonts w:eastAsia="宋体" w:hint="eastAsia"/>
          <w:lang w:eastAsia="zh-CN"/>
        </w:rPr>
        <w:t>“</w:t>
      </w:r>
      <w:proofErr w:type="spellStart"/>
      <w:r>
        <w:t>悠悠旆旆者，相與聊浪乎昧莫之坰</w:t>
      </w:r>
      <w:proofErr w:type="spellEnd"/>
      <w:r>
        <w:rPr>
          <w:rFonts w:eastAsia="宋体" w:hint="eastAsia"/>
          <w:lang w:eastAsia="zh-CN"/>
        </w:rPr>
        <w:t>”</w:t>
      </w:r>
      <w:r>
        <w:t>。</w:t>
      </w:r>
      <w:r>
        <w:rPr>
          <w:lang w:eastAsia="zh-CN"/>
        </w:rPr>
        <w:t>上</w:t>
      </w:r>
    </w:p>
    <w:p w14:paraId="4D2039C8" w14:textId="77777777" w:rsidR="00CC015B" w:rsidRDefault="00000000">
      <w:pPr>
        <w:rPr>
          <w:lang w:eastAsia="zh-CN"/>
        </w:rPr>
      </w:pPr>
      <w:r>
        <w:rPr>
          <w:lang w:eastAsia="zh-CN"/>
        </w:rPr>
        <w:t>文云</w:t>
      </w:r>
      <w:r>
        <w:rPr>
          <w:rFonts w:eastAsia="宋体" w:hint="eastAsia"/>
          <w:lang w:eastAsia="zh-CN"/>
        </w:rPr>
        <w:t>“</w:t>
      </w:r>
      <w:r>
        <w:rPr>
          <w:lang w:eastAsia="zh-CN"/>
        </w:rPr>
        <w:t>䟃譚翋骡若離若合者相與騰躍乎</w:t>
      </w:r>
      <w:proofErr w:type="gramStart"/>
      <w:r>
        <w:rPr>
          <w:lang w:eastAsia="zh-CN"/>
        </w:rPr>
        <w:t>莽</w:t>
      </w:r>
      <w:proofErr w:type="gramEnd"/>
      <w:r>
        <w:rPr>
          <w:lang w:eastAsia="zh-CN"/>
        </w:rPr>
        <w:t>䍚之野</w:t>
      </w:r>
      <w:r>
        <w:rPr>
          <w:rFonts w:eastAsia="宋体" w:hint="eastAsia"/>
          <w:lang w:eastAsia="zh-CN"/>
        </w:rPr>
        <w:t>”</w:t>
      </w:r>
      <w:r>
        <w:rPr>
          <w:lang w:eastAsia="zh-CN"/>
        </w:rPr>
        <w:t>文義正與此同。若云</w:t>
      </w:r>
      <w:r>
        <w:rPr>
          <w:rFonts w:eastAsia="宋体" w:hint="eastAsia"/>
          <w:lang w:eastAsia="zh-CN"/>
        </w:rPr>
        <w:t>“</w:t>
      </w:r>
      <w:r>
        <w:rPr>
          <w:lang w:eastAsia="zh-CN"/>
        </w:rPr>
        <w:t>悠悠</w:t>
      </w:r>
      <w:proofErr w:type="gramStart"/>
      <w:r>
        <w:rPr>
          <w:lang w:eastAsia="zh-CN"/>
        </w:rPr>
        <w:t>旆旌</w:t>
      </w:r>
      <w:proofErr w:type="gramEnd"/>
    </w:p>
    <w:p w14:paraId="68558924" w14:textId="77777777" w:rsidR="00CC015B" w:rsidRDefault="00000000">
      <w:pPr>
        <w:rPr>
          <w:lang w:eastAsia="zh-CN"/>
        </w:rPr>
      </w:pPr>
      <w:r>
        <w:rPr>
          <w:lang w:eastAsia="zh-CN"/>
        </w:rPr>
        <w:t>【第</w:t>
      </w:r>
      <w:r>
        <w:rPr>
          <w:lang w:eastAsia="zh-CN"/>
        </w:rPr>
        <w:t>277</w:t>
      </w:r>
      <w:r>
        <w:rPr>
          <w:lang w:eastAsia="zh-CN"/>
        </w:rPr>
        <w:t>页】</w:t>
      </w:r>
    </w:p>
    <w:p w14:paraId="347B21F7" w14:textId="77777777" w:rsidR="00CC015B" w:rsidRDefault="00000000">
      <w:r>
        <w:t>者</w:t>
      </w:r>
      <w:proofErr w:type="gramStart"/>
      <w:r>
        <w:rPr>
          <w:rFonts w:eastAsia="宋体" w:hint="eastAsia"/>
          <w:lang w:eastAsia="zh-CN"/>
        </w:rPr>
        <w:t>”</w:t>
      </w:r>
      <w:proofErr w:type="gramEnd"/>
      <w:r>
        <w:t>則</w:t>
      </w:r>
      <w:r>
        <w:rPr>
          <w:rFonts w:eastAsia="宋体" w:hint="eastAsia"/>
          <w:lang w:eastAsia="zh-CN"/>
        </w:rPr>
        <w:t>“</w:t>
      </w:r>
      <w:r>
        <w:t>者</w:t>
      </w:r>
      <w:r>
        <w:rPr>
          <w:rFonts w:eastAsia="宋体" w:hint="eastAsia"/>
          <w:lang w:eastAsia="zh-CN"/>
        </w:rPr>
        <w:t>”</w:t>
      </w:r>
      <w:proofErr w:type="spellStart"/>
      <w:r>
        <w:t>字之義不可通。李善及</w:t>
      </w:r>
      <w:proofErr w:type="gramStart"/>
      <w:r>
        <w:t>五臣皆</w:t>
      </w:r>
      <w:proofErr w:type="gramEnd"/>
      <w:r>
        <w:t>不釋</w:t>
      </w:r>
      <w:proofErr w:type="spellEnd"/>
      <w:r>
        <w:rPr>
          <w:rFonts w:eastAsia="宋体" w:hint="eastAsia"/>
          <w:lang w:eastAsia="zh-CN"/>
        </w:rPr>
        <w:t>“</w:t>
      </w:r>
      <w:proofErr w:type="spellStart"/>
      <w:r>
        <w:t>旆旆</w:t>
      </w:r>
      <w:proofErr w:type="spellEnd"/>
      <w:r>
        <w:rPr>
          <w:rFonts w:eastAsia="宋体" w:hint="eastAsia"/>
          <w:lang w:eastAsia="zh-CN"/>
        </w:rPr>
        <w:t>”</w:t>
      </w:r>
      <w:proofErr w:type="spellStart"/>
      <w:r>
        <w:t>二字，蓋所見本已誤爲</w:t>
      </w:r>
      <w:proofErr w:type="spellEnd"/>
      <w:r>
        <w:rPr>
          <w:rFonts w:eastAsia="宋体" w:hint="eastAsia"/>
          <w:lang w:eastAsia="zh-CN"/>
        </w:rPr>
        <w:t>“</w:t>
      </w:r>
      <w:proofErr w:type="spellStart"/>
      <w:r>
        <w:t>旆旌</w:t>
      </w:r>
      <w:proofErr w:type="spellEnd"/>
      <w:r>
        <w:rPr>
          <w:rFonts w:eastAsia="宋体" w:hint="eastAsia"/>
          <w:lang w:eastAsia="zh-CN"/>
        </w:rPr>
        <w:t>”</w:t>
      </w:r>
      <w:r>
        <w:t>矣</w:t>
      </w:r>
    </w:p>
    <w:p w14:paraId="72D2CC2E" w14:textId="77777777" w:rsidR="00CC015B" w:rsidRDefault="00000000">
      <w:proofErr w:type="spellStart"/>
      <w:r>
        <w:t>與夫唱和之隆響有殷坻穨於前</w:t>
      </w:r>
      <w:proofErr w:type="spellEnd"/>
    </w:p>
    <w:p w14:paraId="1BEFFD8B" w14:textId="77777777" w:rsidR="00CC015B" w:rsidRDefault="00000000">
      <w:pPr>
        <w:rPr>
          <w:lang w:eastAsia="zh-CN"/>
        </w:rPr>
      </w:pPr>
      <w:r>
        <w:rPr>
          <w:rFonts w:eastAsia="宋体" w:hint="eastAsia"/>
          <w:lang w:eastAsia="zh-CN"/>
        </w:rPr>
        <w:t>“</w:t>
      </w:r>
      <w:proofErr w:type="spellStart"/>
      <w:r>
        <w:t>若此者，與夫唱和之隆響，</w:t>
      </w:r>
      <w:proofErr w:type="gramStart"/>
      <w:r>
        <w:t>動</w:t>
      </w:r>
      <w:proofErr w:type="gramEnd"/>
      <w:r>
        <w:t>鍾鼓之鏗耾，有殷</w:t>
      </w:r>
      <w:proofErr w:type="gramStart"/>
      <w:r>
        <w:t>坻</w:t>
      </w:r>
      <w:proofErr w:type="gramEnd"/>
      <w:r>
        <w:t>穨</w:t>
      </w:r>
      <w:proofErr w:type="gramStart"/>
      <w:r>
        <w:t>於</w:t>
      </w:r>
      <w:proofErr w:type="gramEnd"/>
      <w:r>
        <w:t>前，曲度難</w:t>
      </w:r>
      <w:proofErr w:type="gramStart"/>
      <w:r>
        <w:t>勝</w:t>
      </w:r>
      <w:proofErr w:type="spellEnd"/>
      <w:proofErr w:type="gramEnd"/>
      <w:r>
        <w:t>。</w:t>
      </w:r>
      <w:r>
        <w:rPr>
          <w:rFonts w:eastAsia="宋体" w:hint="eastAsia"/>
          <w:lang w:eastAsia="zh-CN"/>
        </w:rPr>
        <w:t>”</w:t>
      </w:r>
      <w:r>
        <w:rPr>
          <w:lang w:eastAsia="zh-CN"/>
        </w:rPr>
        <w:t>念孙案：</w:t>
      </w:r>
      <w:r>
        <w:rPr>
          <w:rFonts w:eastAsia="宋体" w:hint="eastAsia"/>
          <w:lang w:eastAsia="zh-CN"/>
        </w:rPr>
        <w:t>“</w:t>
      </w:r>
      <w:r>
        <w:rPr>
          <w:lang w:eastAsia="zh-CN"/>
        </w:rPr>
        <w:t>與</w:t>
      </w:r>
    </w:p>
    <w:p w14:paraId="60DE88A6" w14:textId="77777777" w:rsidR="00CC015B" w:rsidRDefault="00000000">
      <w:pPr>
        <w:rPr>
          <w:lang w:eastAsia="zh-CN"/>
        </w:rPr>
      </w:pPr>
      <w:r>
        <w:rPr>
          <w:lang w:eastAsia="zh-CN"/>
        </w:rPr>
        <w:lastRenderedPageBreak/>
        <w:t>夫唱和之隆響</w:t>
      </w:r>
      <w:proofErr w:type="gramStart"/>
      <w:r>
        <w:rPr>
          <w:rFonts w:eastAsia="宋体" w:hint="eastAsia"/>
          <w:lang w:eastAsia="zh-CN"/>
        </w:rPr>
        <w:t>”</w:t>
      </w:r>
      <w:proofErr w:type="gramEnd"/>
      <w:r>
        <w:rPr>
          <w:lang w:eastAsia="zh-CN"/>
        </w:rPr>
        <w:t>二句句法</w:t>
      </w:r>
      <w:proofErr w:type="gramStart"/>
      <w:r>
        <w:rPr>
          <w:lang w:eastAsia="zh-CN"/>
        </w:rPr>
        <w:t>參</w:t>
      </w:r>
      <w:proofErr w:type="gramEnd"/>
      <w:r>
        <w:rPr>
          <w:lang w:eastAsia="zh-CN"/>
        </w:rPr>
        <w:t>差而文義不協。</w:t>
      </w:r>
      <w:r>
        <w:rPr>
          <w:rFonts w:eastAsia="宋体" w:hint="eastAsia"/>
          <w:lang w:eastAsia="zh-CN"/>
        </w:rPr>
        <w:t>“</w:t>
      </w:r>
      <w:r>
        <w:rPr>
          <w:lang w:eastAsia="zh-CN"/>
        </w:rPr>
        <w:t>與夫</w:t>
      </w:r>
      <w:r>
        <w:rPr>
          <w:rFonts w:eastAsia="宋体" w:hint="eastAsia"/>
          <w:lang w:eastAsia="zh-CN"/>
        </w:rPr>
        <w:t>”</w:t>
      </w:r>
      <w:r>
        <w:rPr>
          <w:lang w:eastAsia="zh-CN"/>
        </w:rPr>
        <w:t>二字，乃</w:t>
      </w:r>
      <w:proofErr w:type="gramStart"/>
      <w:r>
        <w:rPr>
          <w:lang w:eastAsia="zh-CN"/>
        </w:rPr>
        <w:t>一</w:t>
      </w:r>
      <w:proofErr w:type="gramEnd"/>
      <w:r>
        <w:rPr>
          <w:rFonts w:eastAsia="宋体" w:hint="eastAsia"/>
          <w:lang w:eastAsia="zh-CN"/>
        </w:rPr>
        <w:t>“</w:t>
      </w:r>
      <w:r>
        <w:rPr>
          <w:lang w:eastAsia="zh-CN"/>
        </w:rPr>
        <w:t>舉</w:t>
      </w:r>
      <w:r>
        <w:rPr>
          <w:rFonts w:eastAsia="宋体" w:hint="eastAsia"/>
          <w:lang w:eastAsia="zh-CN"/>
        </w:rPr>
        <w:t>”</w:t>
      </w:r>
      <w:r>
        <w:rPr>
          <w:lang w:eastAsia="zh-CN"/>
        </w:rPr>
        <w:t>字之誤。舉，亦</w:t>
      </w:r>
      <w:proofErr w:type="gramStart"/>
      <w:r>
        <w:rPr>
          <w:lang w:eastAsia="zh-CN"/>
        </w:rPr>
        <w:t>動</w:t>
      </w:r>
      <w:proofErr w:type="gramEnd"/>
      <w:r>
        <w:rPr>
          <w:lang w:eastAsia="zh-CN"/>
        </w:rPr>
        <w:t>也</w:t>
      </w:r>
    </w:p>
    <w:p w14:paraId="542D2943" w14:textId="77777777" w:rsidR="00CC015B" w:rsidRDefault="00000000">
      <w:pPr>
        <w:rPr>
          <w:lang w:eastAsia="zh-CN"/>
        </w:rPr>
      </w:pPr>
      <w:r>
        <w:rPr>
          <w:rFonts w:eastAsia="宋体" w:hint="eastAsia"/>
          <w:lang w:eastAsia="zh-CN"/>
        </w:rPr>
        <w:t>“</w:t>
      </w:r>
      <w:r>
        <w:rPr>
          <w:lang w:eastAsia="zh-CN"/>
        </w:rPr>
        <w:t>舉唱和之隆響，</w:t>
      </w:r>
      <w:proofErr w:type="gramStart"/>
      <w:r>
        <w:rPr>
          <w:lang w:eastAsia="zh-CN"/>
        </w:rPr>
        <w:t>動</w:t>
      </w:r>
      <w:proofErr w:type="gramEnd"/>
      <w:r>
        <w:rPr>
          <w:lang w:eastAsia="zh-CN"/>
        </w:rPr>
        <w:t>鍾鼓之鏗耾</w:t>
      </w:r>
      <w:r>
        <w:rPr>
          <w:rFonts w:eastAsia="宋体" w:hint="eastAsia"/>
          <w:lang w:eastAsia="zh-CN"/>
        </w:rPr>
        <w:t>”</w:t>
      </w:r>
      <w:r>
        <w:rPr>
          <w:lang w:eastAsia="zh-CN"/>
        </w:rPr>
        <w:t>，句法正相</w:t>
      </w:r>
      <w:proofErr w:type="gramStart"/>
      <w:r>
        <w:rPr>
          <w:lang w:eastAsia="zh-CN"/>
        </w:rPr>
        <w:t>對</w:t>
      </w:r>
      <w:proofErr w:type="gramEnd"/>
      <w:r>
        <w:rPr>
          <w:lang w:eastAsia="zh-CN"/>
        </w:rPr>
        <w:t>。</w:t>
      </w:r>
      <w:r>
        <w:rPr>
          <w:rFonts w:eastAsia="宋体" w:hint="eastAsia"/>
          <w:lang w:eastAsia="zh-CN"/>
        </w:rPr>
        <w:t>“</w:t>
      </w:r>
      <w:r>
        <w:rPr>
          <w:lang w:eastAsia="zh-CN"/>
        </w:rPr>
        <w:t>有殷</w:t>
      </w:r>
      <w:proofErr w:type="gramStart"/>
      <w:r>
        <w:rPr>
          <w:lang w:eastAsia="zh-CN"/>
        </w:rPr>
        <w:t>坻</w:t>
      </w:r>
      <w:proofErr w:type="gramEnd"/>
      <w:r>
        <w:rPr>
          <w:lang w:eastAsia="zh-CN"/>
        </w:rPr>
        <w:t>穨於前</w:t>
      </w:r>
      <w:r>
        <w:rPr>
          <w:rFonts w:eastAsia="宋体" w:hint="eastAsia"/>
          <w:lang w:eastAsia="zh-CN"/>
        </w:rPr>
        <w:t>”</w:t>
      </w:r>
      <w:r>
        <w:rPr>
          <w:lang w:eastAsia="zh-CN"/>
        </w:rPr>
        <w:t>，</w:t>
      </w:r>
      <w:r>
        <w:rPr>
          <w:rFonts w:eastAsia="宋体" w:hint="eastAsia"/>
          <w:lang w:eastAsia="zh-CN"/>
        </w:rPr>
        <w:t>“</w:t>
      </w:r>
      <w:r>
        <w:rPr>
          <w:lang w:eastAsia="zh-CN"/>
        </w:rPr>
        <w:t>於前</w:t>
      </w:r>
      <w:r>
        <w:rPr>
          <w:rFonts w:eastAsia="宋体" w:hint="eastAsia"/>
          <w:lang w:eastAsia="zh-CN"/>
        </w:rPr>
        <w:t>”</w:t>
      </w:r>
      <w:r>
        <w:rPr>
          <w:lang w:eastAsia="zh-CN"/>
        </w:rPr>
        <w:t>二字，後人所加</w:t>
      </w:r>
    </w:p>
    <w:p w14:paraId="6394CAD3" w14:textId="77777777" w:rsidR="00CC015B" w:rsidRDefault="00000000">
      <w:pPr>
        <w:rPr>
          <w:lang w:eastAsia="zh-CN"/>
        </w:rPr>
      </w:pPr>
      <w:r>
        <w:t>也</w:t>
      </w:r>
      <w:proofErr w:type="gramStart"/>
      <w:r>
        <w:t>。</w:t>
      </w:r>
      <w:r>
        <w:rPr>
          <w:rFonts w:eastAsia="宋体" w:hint="eastAsia"/>
          <w:lang w:eastAsia="zh-CN"/>
        </w:rPr>
        <w:t>“</w:t>
      </w:r>
      <w:proofErr w:type="spellStart"/>
      <w:proofErr w:type="gramEnd"/>
      <w:r>
        <w:t>有殷坻穨</w:t>
      </w:r>
      <w:proofErr w:type="spellEnd"/>
      <w:r>
        <w:rPr>
          <w:rFonts w:eastAsia="宋体" w:hint="eastAsia"/>
          <w:lang w:eastAsia="zh-CN"/>
        </w:rPr>
        <w:t>”</w:t>
      </w:r>
      <w:r>
        <w:t>，</w:t>
      </w:r>
      <w:proofErr w:type="spellStart"/>
      <w:r>
        <w:t>言其聲殷然若坻穨也</w:t>
      </w:r>
      <w:proofErr w:type="spellEnd"/>
      <w:r>
        <w:t>。</w:t>
      </w:r>
      <w:r>
        <w:rPr>
          <w:rFonts w:eastAsia="宋体" w:hint="eastAsia"/>
          <w:lang w:eastAsia="zh-CN"/>
        </w:rPr>
        <w:t>《</w:t>
      </w:r>
      <w:proofErr w:type="spellStart"/>
      <w:r>
        <w:t>漢書</w:t>
      </w:r>
      <w:proofErr w:type="spellEnd"/>
      <w:r>
        <w:rPr>
          <w:rFonts w:eastAsia="宋体" w:hint="eastAsia"/>
          <w:lang w:eastAsia="zh-CN"/>
        </w:rPr>
        <w:t>•</w:t>
      </w:r>
      <w:proofErr w:type="spellStart"/>
      <w:r>
        <w:t>楊雄傳</w:t>
      </w:r>
      <w:proofErr w:type="spellEnd"/>
      <w:r>
        <w:rPr>
          <w:rFonts w:eastAsia="宋体" w:hint="eastAsia"/>
          <w:lang w:eastAsia="zh-CN"/>
        </w:rPr>
        <w:t>》</w:t>
      </w:r>
      <w:r>
        <w:t>：</w:t>
      </w:r>
      <w:r>
        <w:rPr>
          <w:rFonts w:eastAsia="宋体" w:hint="eastAsia"/>
          <w:lang w:eastAsia="zh-CN"/>
        </w:rPr>
        <w:t>“</w:t>
      </w:r>
      <w:proofErr w:type="spellStart"/>
      <w:r>
        <w:t>嚮若坻隤</w:t>
      </w:r>
      <w:proofErr w:type="spellEnd"/>
      <w:r>
        <w:t>。</w:t>
      </w:r>
      <w:r>
        <w:rPr>
          <w:rFonts w:eastAsia="宋体" w:hint="eastAsia"/>
          <w:lang w:eastAsia="zh-CN"/>
        </w:rPr>
        <w:t>”</w:t>
      </w:r>
      <w:r>
        <w:rPr>
          <w:lang w:eastAsia="zh-CN"/>
        </w:rPr>
        <w:t>應劭曰：</w:t>
      </w:r>
      <w:r>
        <w:rPr>
          <w:rFonts w:eastAsia="宋体" w:hint="eastAsia"/>
          <w:lang w:eastAsia="zh-CN"/>
        </w:rPr>
        <w:t>“</w:t>
      </w:r>
      <w:r>
        <w:rPr>
          <w:lang w:eastAsia="zh-CN"/>
        </w:rPr>
        <w:t>天水有大坂，名曰隴坻。</w:t>
      </w:r>
    </w:p>
    <w:p w14:paraId="5E35F889" w14:textId="77777777" w:rsidR="00CC015B" w:rsidRDefault="00000000">
      <w:proofErr w:type="spellStart"/>
      <w:r>
        <w:t>其山</w:t>
      </w:r>
      <w:proofErr w:type="gramStart"/>
      <w:r>
        <w:t>堆傍著</w:t>
      </w:r>
      <w:proofErr w:type="gramEnd"/>
      <w:r>
        <w:t>，崩落作聲，聞</w:t>
      </w:r>
      <w:proofErr w:type="gramStart"/>
      <w:r>
        <w:t>數</w:t>
      </w:r>
      <w:proofErr w:type="gramEnd"/>
      <w:r>
        <w:t>百里，故曰</w:t>
      </w:r>
      <w:proofErr w:type="gramStart"/>
      <w:r>
        <w:t>坻</w:t>
      </w:r>
      <w:proofErr w:type="gramEnd"/>
      <w:r>
        <w:t>隤</w:t>
      </w:r>
      <w:proofErr w:type="spellEnd"/>
      <w:r>
        <w:t>。</w:t>
      </w:r>
      <w:r>
        <w:rPr>
          <w:rFonts w:eastAsia="宋体" w:hint="eastAsia"/>
          <w:lang w:eastAsia="zh-CN"/>
        </w:rPr>
        <w:t>”</w:t>
      </w:r>
      <w:r>
        <w:t>見</w:t>
      </w:r>
      <w:r>
        <w:rPr>
          <w:rFonts w:eastAsia="宋体" w:hint="eastAsia"/>
          <w:lang w:eastAsia="zh-CN"/>
        </w:rPr>
        <w:t>《</w:t>
      </w:r>
      <w:proofErr w:type="spellStart"/>
      <w:r>
        <w:t>文選</w:t>
      </w:r>
      <w:proofErr w:type="spellEnd"/>
      <w:r>
        <w:rPr>
          <w:rFonts w:eastAsia="宋体" w:hint="eastAsia"/>
          <w:lang w:eastAsia="zh-CN"/>
        </w:rPr>
        <w:t>•</w:t>
      </w:r>
      <w:proofErr w:type="spellStart"/>
      <w:r>
        <w:t>解嘲</w:t>
      </w:r>
      <w:proofErr w:type="spellEnd"/>
      <w:r>
        <w:rPr>
          <w:rFonts w:eastAsia="宋体" w:hint="eastAsia"/>
          <w:lang w:eastAsia="zh-CN"/>
        </w:rPr>
        <w:t>》</w:t>
      </w:r>
      <w:proofErr w:type="spellStart"/>
      <w:r>
        <w:t>注。隤，與穨同。句法與</w:t>
      </w:r>
      <w:proofErr w:type="spellEnd"/>
      <w:r>
        <w:rPr>
          <w:rFonts w:eastAsia="宋体" w:hint="eastAsia"/>
          <w:lang w:eastAsia="zh-CN"/>
        </w:rPr>
        <w:t>《</w:t>
      </w:r>
      <w:r>
        <w:t>詩</w:t>
      </w:r>
      <w:proofErr w:type="gramStart"/>
      <w:r>
        <w:rPr>
          <w:rFonts w:eastAsia="宋体" w:hint="eastAsia"/>
          <w:lang w:eastAsia="zh-CN"/>
        </w:rPr>
        <w:t>》“</w:t>
      </w:r>
      <w:proofErr w:type="spellStart"/>
      <w:proofErr w:type="gramEnd"/>
      <w:r>
        <w:t>有瀰濟盈，有鷺</w:t>
      </w:r>
      <w:proofErr w:type="spellEnd"/>
    </w:p>
    <w:p w14:paraId="578C9196" w14:textId="77777777" w:rsidR="00CC015B" w:rsidRDefault="00000000">
      <w:proofErr w:type="spellStart"/>
      <w:r>
        <w:t>雉鳴</w:t>
      </w:r>
      <w:proofErr w:type="spellEnd"/>
      <w:proofErr w:type="gramStart"/>
      <w:r>
        <w:rPr>
          <w:rFonts w:eastAsia="宋体" w:hint="eastAsia"/>
          <w:lang w:eastAsia="zh-CN"/>
        </w:rPr>
        <w:t>”</w:t>
      </w:r>
      <w:proofErr w:type="spellStart"/>
      <w:proofErr w:type="gramEnd"/>
      <w:r>
        <w:t>相似。四</w:t>
      </w:r>
      <w:proofErr w:type="spellEnd"/>
      <w:r>
        <w:t>。</w:t>
      </w:r>
    </w:p>
    <w:p w14:paraId="46B9FDF6" w14:textId="77777777" w:rsidR="00CC015B" w:rsidRDefault="00000000">
      <w:proofErr w:type="spellStart"/>
      <w:r>
        <w:t>若云</w:t>
      </w:r>
      <w:proofErr w:type="spellEnd"/>
      <w:r>
        <w:rPr>
          <w:rFonts w:eastAsia="宋体" w:hint="eastAsia"/>
          <w:lang w:eastAsia="zh-CN"/>
        </w:rPr>
        <w:t>“</w:t>
      </w:r>
      <w:proofErr w:type="spellStart"/>
      <w:r>
        <w:t>有殷</w:t>
      </w:r>
      <w:proofErr w:type="gramStart"/>
      <w:r>
        <w:t>坻</w:t>
      </w:r>
      <w:proofErr w:type="gramEnd"/>
      <w:r>
        <w:t>穨於前</w:t>
      </w:r>
      <w:proofErr w:type="spellEnd"/>
      <w:r>
        <w:rPr>
          <w:rFonts w:eastAsia="宋体" w:hint="eastAsia"/>
          <w:lang w:eastAsia="zh-CN"/>
        </w:rPr>
        <w:t>”</w:t>
      </w:r>
      <w:r>
        <w:t>，</w:t>
      </w:r>
      <w:proofErr w:type="spellStart"/>
      <w:r>
        <w:t>則不成句法。且</w:t>
      </w:r>
      <w:proofErr w:type="spellEnd"/>
      <w:r>
        <w:rPr>
          <w:rFonts w:eastAsia="宋体" w:hint="eastAsia"/>
          <w:lang w:eastAsia="zh-CN"/>
        </w:rPr>
        <w:t>“</w:t>
      </w:r>
      <w:proofErr w:type="spellStart"/>
      <w:r>
        <w:t>有殷</w:t>
      </w:r>
      <w:proofErr w:type="gramStart"/>
      <w:r>
        <w:t>坻</w:t>
      </w:r>
      <w:proofErr w:type="gramEnd"/>
      <w:r>
        <w:t>穨，曲度難勝</w:t>
      </w:r>
      <w:proofErr w:type="spellEnd"/>
      <w:r>
        <w:rPr>
          <w:rFonts w:eastAsia="宋体" w:hint="eastAsia"/>
          <w:lang w:eastAsia="zh-CN"/>
        </w:rPr>
        <w:t>”</w:t>
      </w:r>
      <w:r>
        <w:t>，</w:t>
      </w:r>
      <w:proofErr w:type="spellStart"/>
      <w:r>
        <w:t>皆以四</w:t>
      </w:r>
      <w:proofErr w:type="spellEnd"/>
    </w:p>
    <w:p w14:paraId="6850915E" w14:textId="77777777" w:rsidR="00CC015B" w:rsidRDefault="00000000">
      <w:proofErr w:type="spellStart"/>
      <w:r>
        <w:t>字爲句。若上句多二字，則句法參差矣。</w:t>
      </w:r>
      <w:proofErr w:type="gramStart"/>
      <w:r>
        <w:t>後人以李周翰注云</w:t>
      </w:r>
      <w:proofErr w:type="spellEnd"/>
      <w:r>
        <w:rPr>
          <w:rFonts w:eastAsia="宋体" w:hint="eastAsia"/>
          <w:lang w:eastAsia="zh-CN"/>
        </w:rPr>
        <w:t>“</w:t>
      </w:r>
      <w:proofErr w:type="spellStart"/>
      <w:proofErr w:type="gramEnd"/>
      <w:r>
        <w:t>其聲若山穨於前</w:t>
      </w:r>
      <w:proofErr w:type="spellEnd"/>
      <w:r>
        <w:rPr>
          <w:rFonts w:eastAsia="宋体" w:hint="eastAsia"/>
          <w:lang w:eastAsia="zh-CN"/>
        </w:rPr>
        <w:t>”</w:t>
      </w:r>
      <w:r>
        <w:t>，</w:t>
      </w:r>
      <w:proofErr w:type="spellStart"/>
      <w:r>
        <w:t>故加</w:t>
      </w:r>
      <w:proofErr w:type="spellEnd"/>
      <w:r>
        <w:rPr>
          <w:rFonts w:eastAsia="宋体" w:hint="eastAsia"/>
          <w:lang w:eastAsia="zh-CN"/>
        </w:rPr>
        <w:t>“</w:t>
      </w:r>
      <w:r>
        <w:t>於</w:t>
      </w:r>
    </w:p>
    <w:p w14:paraId="75E5BC88" w14:textId="77777777" w:rsidR="00CC015B" w:rsidRDefault="00000000">
      <w:r>
        <w:t>前</w:t>
      </w:r>
      <w:proofErr w:type="gramStart"/>
      <w:r>
        <w:rPr>
          <w:rFonts w:eastAsia="宋体" w:hint="eastAsia"/>
          <w:lang w:eastAsia="zh-CN"/>
        </w:rPr>
        <w:t>”</w:t>
      </w:r>
      <w:proofErr w:type="spellStart"/>
      <w:proofErr w:type="gramEnd"/>
      <w:r>
        <w:t>二字。不知</w:t>
      </w:r>
      <w:proofErr w:type="gramStart"/>
      <w:r>
        <w:t>李注自加</w:t>
      </w:r>
      <w:proofErr w:type="spellEnd"/>
      <w:proofErr w:type="gramEnd"/>
      <w:r>
        <w:rPr>
          <w:rFonts w:eastAsia="宋体" w:hint="eastAsia"/>
          <w:lang w:eastAsia="zh-CN"/>
        </w:rPr>
        <w:t>“</w:t>
      </w:r>
      <w:proofErr w:type="spellStart"/>
      <w:r>
        <w:t>於前</w:t>
      </w:r>
      <w:proofErr w:type="spellEnd"/>
      <w:r>
        <w:rPr>
          <w:rFonts w:eastAsia="宋体" w:hint="eastAsia"/>
          <w:lang w:eastAsia="zh-CN"/>
        </w:rPr>
        <w:t>”</w:t>
      </w:r>
      <w:proofErr w:type="spellStart"/>
      <w:r>
        <w:t>二字以申明其義，非正文所有也。不審文義，而據注妄</w:t>
      </w:r>
      <w:proofErr w:type="spellEnd"/>
    </w:p>
    <w:p w14:paraId="097E9124" w14:textId="77777777" w:rsidR="00CC015B" w:rsidRDefault="00000000">
      <w:proofErr w:type="spellStart"/>
      <w:r>
        <w:t>增，其失甚矣</w:t>
      </w:r>
      <w:proofErr w:type="spellEnd"/>
      <w:r>
        <w:t>。</w:t>
      </w:r>
    </w:p>
    <w:p w14:paraId="5792BC90" w14:textId="77777777" w:rsidR="00CC015B" w:rsidRDefault="00000000">
      <w:proofErr w:type="spellStart"/>
      <w:r>
        <w:t>若吾子之所傳</w:t>
      </w:r>
      <w:proofErr w:type="spellEnd"/>
    </w:p>
    <w:p w14:paraId="3358B9C7" w14:textId="77777777" w:rsidR="00CC015B" w:rsidRDefault="00000000">
      <w:pPr>
        <w:rPr>
          <w:lang w:eastAsia="zh-CN"/>
        </w:rPr>
      </w:pPr>
      <w:r>
        <w:rPr>
          <w:rFonts w:eastAsia="宋体" w:hint="eastAsia"/>
          <w:lang w:eastAsia="zh-CN"/>
        </w:rPr>
        <w:t>“</w:t>
      </w:r>
      <w:proofErr w:type="spellStart"/>
      <w:r>
        <w:t>若吾子之所</w:t>
      </w:r>
      <w:proofErr w:type="gramStart"/>
      <w:r>
        <w:t>傳</w:t>
      </w:r>
      <w:proofErr w:type="gramEnd"/>
      <w:r>
        <w:t>，孟浪之遺言，略舉其梗概而未得其要妙也</w:t>
      </w:r>
      <w:proofErr w:type="spellEnd"/>
      <w:r>
        <w:t>。</w:t>
      </w:r>
      <w:r>
        <w:rPr>
          <w:rFonts w:eastAsia="宋体" w:hint="eastAsia"/>
          <w:lang w:eastAsia="zh-CN"/>
        </w:rPr>
        <w:t>”</w:t>
      </w:r>
      <w:r>
        <w:rPr>
          <w:lang w:eastAsia="zh-CN"/>
        </w:rPr>
        <w:t>念孫案</w:t>
      </w:r>
      <w:r>
        <w:rPr>
          <w:rFonts w:eastAsia="宋体" w:hint="eastAsia"/>
          <w:lang w:eastAsia="zh-CN"/>
        </w:rPr>
        <w:t>“</w:t>
      </w:r>
      <w:r>
        <w:rPr>
          <w:lang w:eastAsia="zh-CN"/>
        </w:rPr>
        <w:t>吾</w:t>
      </w:r>
      <w:r>
        <w:rPr>
          <w:rFonts w:eastAsia="宋体" w:hint="eastAsia"/>
          <w:lang w:eastAsia="zh-CN"/>
        </w:rPr>
        <w:t>”</w:t>
      </w:r>
      <w:r>
        <w:rPr>
          <w:lang w:eastAsia="zh-CN"/>
        </w:rPr>
        <w:t>者，東吴</w:t>
      </w:r>
    </w:p>
    <w:p w14:paraId="6DDBDC7C" w14:textId="77777777" w:rsidR="00CC015B" w:rsidRDefault="00000000">
      <w:pPr>
        <w:rPr>
          <w:rFonts w:eastAsia="宋体"/>
          <w:lang w:eastAsia="zh-CN"/>
        </w:rPr>
      </w:pPr>
      <w:proofErr w:type="spellStart"/>
      <w:r>
        <w:t>王孫自謂也</w:t>
      </w:r>
      <w:proofErr w:type="spellEnd"/>
      <w:proofErr w:type="gramStart"/>
      <w:r>
        <w:t>。</w:t>
      </w:r>
      <w:r>
        <w:rPr>
          <w:rFonts w:eastAsia="宋体" w:hint="eastAsia"/>
          <w:lang w:eastAsia="zh-CN"/>
        </w:rPr>
        <w:t>“</w:t>
      </w:r>
      <w:proofErr w:type="gramEnd"/>
      <w:r>
        <w:t>吾</w:t>
      </w:r>
      <w:r>
        <w:rPr>
          <w:rFonts w:eastAsia="宋体" w:hint="eastAsia"/>
          <w:lang w:eastAsia="zh-CN"/>
        </w:rPr>
        <w:t>”</w:t>
      </w:r>
      <w:r>
        <w:t>下</w:t>
      </w:r>
      <w:r>
        <w:rPr>
          <w:rFonts w:eastAsia="宋体" w:hint="eastAsia"/>
          <w:lang w:eastAsia="zh-CN"/>
        </w:rPr>
        <w:t>“</w:t>
      </w:r>
      <w:r>
        <w:t>子</w:t>
      </w:r>
      <w:r>
        <w:rPr>
          <w:rFonts w:eastAsia="宋体" w:hint="eastAsia"/>
          <w:lang w:eastAsia="zh-CN"/>
        </w:rPr>
        <w:t>”</w:t>
      </w:r>
      <w:proofErr w:type="spellStart"/>
      <w:r>
        <w:t>字，後人妄加之耳</w:t>
      </w:r>
      <w:proofErr w:type="spellEnd"/>
      <w:r>
        <w:t>。</w:t>
      </w:r>
      <w:r>
        <w:rPr>
          <w:lang w:eastAsia="zh-CN"/>
        </w:rPr>
        <w:t>吕向注云：</w:t>
      </w:r>
      <w:r>
        <w:rPr>
          <w:rFonts w:eastAsia="宋体" w:hint="eastAsia"/>
          <w:lang w:eastAsia="zh-CN"/>
        </w:rPr>
        <w:t>“</w:t>
      </w:r>
      <w:r>
        <w:rPr>
          <w:lang w:eastAsia="zh-CN"/>
        </w:rPr>
        <w:t>如我所傳。</w:t>
      </w:r>
      <w:r>
        <w:rPr>
          <w:rFonts w:eastAsia="宋体" w:hint="eastAsia"/>
          <w:lang w:eastAsia="zh-CN"/>
        </w:rPr>
        <w:t>”</w:t>
      </w:r>
      <w:r>
        <w:rPr>
          <w:lang w:eastAsia="zh-CN"/>
        </w:rPr>
        <w:t>則</w:t>
      </w:r>
      <w:r>
        <w:rPr>
          <w:rFonts w:eastAsia="宋体" w:hint="eastAsia"/>
          <w:lang w:eastAsia="zh-CN"/>
        </w:rPr>
        <w:t>“</w:t>
      </w:r>
      <w:r>
        <w:rPr>
          <w:lang w:eastAsia="zh-CN"/>
        </w:rPr>
        <w:t>吾</w:t>
      </w:r>
      <w:r>
        <w:rPr>
          <w:rFonts w:eastAsia="宋体" w:hint="eastAsia"/>
          <w:lang w:eastAsia="zh-CN"/>
        </w:rPr>
        <w:t>”</w:t>
      </w:r>
      <w:r>
        <w:rPr>
          <w:lang w:eastAsia="zh-CN"/>
        </w:rPr>
        <w:t>下原無</w:t>
      </w:r>
      <w:r>
        <w:rPr>
          <w:rFonts w:eastAsia="宋体" w:hint="eastAsia"/>
          <w:lang w:eastAsia="zh-CN"/>
        </w:rPr>
        <w:t>“</w:t>
      </w:r>
      <w:r>
        <w:rPr>
          <w:lang w:eastAsia="zh-CN"/>
        </w:rPr>
        <w:t>子</w:t>
      </w:r>
      <w:r>
        <w:rPr>
          <w:rFonts w:eastAsia="宋体" w:hint="eastAsia"/>
          <w:lang w:eastAsia="zh-CN"/>
        </w:rPr>
        <w:t>”</w:t>
      </w:r>
    </w:p>
    <w:p w14:paraId="26A66F0B" w14:textId="77777777" w:rsidR="00CC015B" w:rsidRDefault="00000000">
      <w:pPr>
        <w:rPr>
          <w:lang w:eastAsia="zh-CN"/>
        </w:rPr>
      </w:pPr>
      <w:r>
        <w:rPr>
          <w:lang w:eastAsia="zh-CN"/>
        </w:rPr>
        <w:t>字明矣。</w:t>
      </w:r>
    </w:p>
    <w:p w14:paraId="59FEC559" w14:textId="77777777" w:rsidR="00CC015B" w:rsidRDefault="00000000">
      <w:pPr>
        <w:rPr>
          <w:lang w:eastAsia="zh-CN"/>
        </w:rPr>
      </w:pPr>
      <w:r>
        <w:rPr>
          <w:lang w:eastAsia="zh-CN"/>
        </w:rPr>
        <w:t>【第</w:t>
      </w:r>
      <w:r>
        <w:rPr>
          <w:lang w:eastAsia="zh-CN"/>
        </w:rPr>
        <w:t>278</w:t>
      </w:r>
      <w:r>
        <w:rPr>
          <w:lang w:eastAsia="zh-CN"/>
        </w:rPr>
        <w:t>页】</w:t>
      </w:r>
    </w:p>
    <w:p w14:paraId="1DE5C4B2" w14:textId="77777777" w:rsidR="00CC015B" w:rsidRDefault="00000000">
      <w:pPr>
        <w:rPr>
          <w:lang w:eastAsia="zh-CN"/>
        </w:rPr>
      </w:pPr>
      <w:proofErr w:type="gramStart"/>
      <w:r>
        <w:rPr>
          <w:lang w:eastAsia="zh-CN"/>
        </w:rPr>
        <w:t>冒六英</w:t>
      </w:r>
      <w:proofErr w:type="gramEnd"/>
      <w:r>
        <w:rPr>
          <w:lang w:eastAsia="zh-CN"/>
        </w:rPr>
        <w:t>五莖</w:t>
      </w:r>
    </w:p>
    <w:p w14:paraId="12B7A095" w14:textId="77777777" w:rsidR="00CC015B" w:rsidRDefault="00000000">
      <w:r>
        <w:rPr>
          <w:rFonts w:eastAsia="宋体" w:hint="eastAsia"/>
          <w:lang w:eastAsia="zh-CN"/>
        </w:rPr>
        <w:t>《</w:t>
      </w:r>
      <w:proofErr w:type="spellStart"/>
      <w:r>
        <w:t>魏都賦</w:t>
      </w:r>
      <w:proofErr w:type="spellEnd"/>
      <w:r>
        <w:rPr>
          <w:rFonts w:eastAsia="宋体" w:hint="eastAsia"/>
          <w:lang w:eastAsia="zh-CN"/>
        </w:rPr>
        <w:t>》</w:t>
      </w:r>
      <w:r>
        <w:t>：</w:t>
      </w:r>
      <w:r>
        <w:rPr>
          <w:rFonts w:eastAsia="宋体" w:hint="eastAsia"/>
          <w:lang w:eastAsia="zh-CN"/>
        </w:rPr>
        <w:t>“</w:t>
      </w:r>
      <w:proofErr w:type="spellStart"/>
      <w:r>
        <w:t>冠</w:t>
      </w:r>
      <w:proofErr w:type="gramStart"/>
      <w:r>
        <w:t>韶</w:t>
      </w:r>
      <w:proofErr w:type="gramEnd"/>
      <w:r>
        <w:t>夏，冒六英五莖</w:t>
      </w:r>
      <w:proofErr w:type="spellEnd"/>
      <w:r>
        <w:t>。</w:t>
      </w:r>
      <w:r>
        <w:rPr>
          <w:rFonts w:eastAsia="宋体" w:hint="eastAsia"/>
          <w:lang w:eastAsia="zh-CN"/>
        </w:rPr>
        <w:t>”</w:t>
      </w:r>
      <w:proofErr w:type="spellStart"/>
      <w:r>
        <w:t>念孫案</w:t>
      </w:r>
      <w:proofErr w:type="spellEnd"/>
      <w:r>
        <w:t>：</w:t>
      </w:r>
      <w:r>
        <w:rPr>
          <w:rFonts w:eastAsia="宋体" w:hint="eastAsia"/>
          <w:lang w:eastAsia="zh-CN"/>
        </w:rPr>
        <w:t>“</w:t>
      </w:r>
      <w:proofErr w:type="spellStart"/>
      <w:r>
        <w:t>冒六英五莖</w:t>
      </w:r>
      <w:proofErr w:type="spellEnd"/>
      <w:r>
        <w:rPr>
          <w:rFonts w:eastAsia="宋体" w:hint="eastAsia"/>
          <w:lang w:eastAsia="zh-CN"/>
        </w:rPr>
        <w:t>”</w:t>
      </w:r>
      <w:r>
        <w:t>，</w:t>
      </w:r>
      <w:proofErr w:type="spellStart"/>
      <w:r>
        <w:t>句法甚累。且</w:t>
      </w:r>
      <w:proofErr w:type="spellEnd"/>
      <w:r>
        <w:rPr>
          <w:rFonts w:eastAsia="宋体" w:hint="eastAsia"/>
          <w:lang w:eastAsia="zh-CN"/>
        </w:rPr>
        <w:t>“</w:t>
      </w:r>
      <w:proofErr w:type="spellStart"/>
      <w:r>
        <w:t>英莖</w:t>
      </w:r>
      <w:proofErr w:type="spellEnd"/>
      <w:r>
        <w:rPr>
          <w:rFonts w:eastAsia="宋体" w:hint="eastAsia"/>
          <w:lang w:eastAsia="zh-CN"/>
        </w:rPr>
        <w:t>”</w:t>
      </w:r>
      <w:r>
        <w:t>與</w:t>
      </w:r>
    </w:p>
    <w:p w14:paraId="29982549" w14:textId="77777777" w:rsidR="00CC015B" w:rsidRDefault="00000000">
      <w:r>
        <w:rPr>
          <w:rFonts w:eastAsia="宋体" w:hint="eastAsia"/>
          <w:lang w:eastAsia="zh-CN"/>
        </w:rPr>
        <w:t>“</w:t>
      </w:r>
      <w:proofErr w:type="spellStart"/>
      <w:r>
        <w:t>韶夏</w:t>
      </w:r>
      <w:proofErr w:type="spellEnd"/>
      <w:r>
        <w:rPr>
          <w:rFonts w:eastAsia="宋体" w:hint="eastAsia"/>
          <w:lang w:eastAsia="zh-CN"/>
        </w:rPr>
        <w:t>”</w:t>
      </w:r>
      <w:proofErr w:type="spellStart"/>
      <w:r>
        <w:t>相</w:t>
      </w:r>
      <w:proofErr w:type="gramStart"/>
      <w:r>
        <w:t>對</w:t>
      </w:r>
      <w:proofErr w:type="gramEnd"/>
      <w:r>
        <w:t>爲文，若加</w:t>
      </w:r>
      <w:proofErr w:type="spellEnd"/>
      <w:r>
        <w:rPr>
          <w:rFonts w:eastAsia="宋体" w:hint="eastAsia"/>
          <w:lang w:eastAsia="zh-CN"/>
        </w:rPr>
        <w:t>“</w:t>
      </w:r>
      <w:r>
        <w:t>六</w:t>
      </w:r>
      <w:r>
        <w:rPr>
          <w:rFonts w:eastAsia="宋体" w:hint="eastAsia"/>
          <w:lang w:eastAsia="zh-CN"/>
        </w:rPr>
        <w:t>”</w:t>
      </w:r>
      <w:r>
        <w:t>、</w:t>
      </w:r>
      <w:r>
        <w:rPr>
          <w:rFonts w:eastAsia="宋体" w:hint="eastAsia"/>
          <w:lang w:eastAsia="zh-CN"/>
        </w:rPr>
        <w:t>“</w:t>
      </w:r>
      <w:r>
        <w:t>五</w:t>
      </w:r>
      <w:r>
        <w:rPr>
          <w:rFonts w:eastAsia="宋体" w:hint="eastAsia"/>
          <w:lang w:eastAsia="zh-CN"/>
        </w:rPr>
        <w:t>”</w:t>
      </w:r>
      <w:proofErr w:type="spellStart"/>
      <w:r>
        <w:t>二字，則與上句不協。</w:t>
      </w:r>
      <w:proofErr w:type="gramStart"/>
      <w:r>
        <w:t>後</w:t>
      </w:r>
      <w:proofErr w:type="gramEnd"/>
      <w:r>
        <w:t>人以李善注引</w:t>
      </w:r>
      <w:proofErr w:type="spellEnd"/>
      <w:r>
        <w:rPr>
          <w:rFonts w:eastAsia="宋体" w:hint="eastAsia"/>
          <w:lang w:eastAsia="zh-CN"/>
        </w:rPr>
        <w:t>《</w:t>
      </w:r>
      <w:proofErr w:type="spellStart"/>
      <w:r>
        <w:t>樂動聲儀</w:t>
      </w:r>
      <w:proofErr w:type="spellEnd"/>
      <w:r>
        <w:rPr>
          <w:rFonts w:eastAsia="宋体" w:hint="eastAsia"/>
          <w:lang w:eastAsia="zh-CN"/>
        </w:rPr>
        <w:t>》“</w:t>
      </w:r>
      <w:r>
        <w:t>帝</w:t>
      </w:r>
    </w:p>
    <w:p w14:paraId="4CDB1AFD" w14:textId="77777777" w:rsidR="00CC015B" w:rsidRDefault="00000000">
      <w:proofErr w:type="spellStart"/>
      <w:proofErr w:type="gramStart"/>
      <w:r>
        <w:t>嚳</w:t>
      </w:r>
      <w:proofErr w:type="gramEnd"/>
      <w:r>
        <w:t>樂曰六英，帝顓頊樂曰五莖</w:t>
      </w:r>
      <w:proofErr w:type="spellEnd"/>
      <w:r>
        <w:rPr>
          <w:rFonts w:eastAsia="宋体" w:hint="eastAsia"/>
          <w:lang w:eastAsia="zh-CN"/>
        </w:rPr>
        <w:t>”</w:t>
      </w:r>
      <w:r>
        <w:t>，</w:t>
      </w:r>
      <w:proofErr w:type="spellStart"/>
      <w:r>
        <w:t>因加</w:t>
      </w:r>
      <w:proofErr w:type="spellEnd"/>
      <w:r>
        <w:rPr>
          <w:rFonts w:eastAsia="宋体" w:hint="eastAsia"/>
          <w:lang w:eastAsia="zh-CN"/>
        </w:rPr>
        <w:t>“</w:t>
      </w:r>
      <w:r>
        <w:t>六</w:t>
      </w:r>
      <w:r>
        <w:rPr>
          <w:rFonts w:eastAsia="宋体" w:hint="eastAsia"/>
          <w:lang w:eastAsia="zh-CN"/>
        </w:rPr>
        <w:t>”</w:t>
      </w:r>
      <w:r>
        <w:t>、</w:t>
      </w:r>
      <w:r>
        <w:rPr>
          <w:rFonts w:eastAsia="宋体" w:hint="eastAsia"/>
          <w:lang w:eastAsia="zh-CN"/>
        </w:rPr>
        <w:t>“</w:t>
      </w:r>
      <w:r>
        <w:t>五</w:t>
      </w:r>
      <w:r>
        <w:rPr>
          <w:rFonts w:eastAsia="宋体" w:hint="eastAsia"/>
          <w:lang w:eastAsia="zh-CN"/>
        </w:rPr>
        <w:t>”</w:t>
      </w:r>
      <w:proofErr w:type="spellStart"/>
      <w:r>
        <w:t>二字。不知李注自解</w:t>
      </w:r>
      <w:proofErr w:type="spellEnd"/>
      <w:r>
        <w:rPr>
          <w:rFonts w:eastAsia="宋体" w:hint="eastAsia"/>
          <w:lang w:eastAsia="zh-CN"/>
        </w:rPr>
        <w:t>“</w:t>
      </w:r>
      <w:proofErr w:type="spellStart"/>
      <w:r>
        <w:t>英莖</w:t>
      </w:r>
      <w:proofErr w:type="spellEnd"/>
      <w:r>
        <w:rPr>
          <w:rFonts w:eastAsia="宋体" w:hint="eastAsia"/>
          <w:lang w:eastAsia="zh-CN"/>
        </w:rPr>
        <w:t>”</w:t>
      </w:r>
      <w:proofErr w:type="spellStart"/>
      <w:r>
        <w:t>二字，非并解</w:t>
      </w:r>
      <w:proofErr w:type="spellEnd"/>
    </w:p>
    <w:p w14:paraId="0CA741F7" w14:textId="77777777" w:rsidR="00CC015B" w:rsidRDefault="00000000">
      <w:r>
        <w:rPr>
          <w:rFonts w:eastAsia="宋体" w:hint="eastAsia"/>
          <w:lang w:eastAsia="zh-CN"/>
        </w:rPr>
        <w:lastRenderedPageBreak/>
        <w:t>“</w:t>
      </w:r>
      <w:r>
        <w:t>六</w:t>
      </w:r>
      <w:r>
        <w:rPr>
          <w:rFonts w:eastAsia="宋体" w:hint="eastAsia"/>
          <w:lang w:eastAsia="zh-CN"/>
        </w:rPr>
        <w:t>”</w:t>
      </w:r>
      <w:r>
        <w:t>、</w:t>
      </w:r>
      <w:r>
        <w:rPr>
          <w:rFonts w:eastAsia="宋体" w:hint="eastAsia"/>
          <w:lang w:eastAsia="zh-CN"/>
        </w:rPr>
        <w:t>“</w:t>
      </w:r>
      <w:r>
        <w:t>五</w:t>
      </w:r>
      <w:r>
        <w:rPr>
          <w:rFonts w:eastAsia="宋体" w:hint="eastAsia"/>
          <w:lang w:eastAsia="zh-CN"/>
        </w:rPr>
        <w:t>”</w:t>
      </w:r>
      <w:proofErr w:type="spellStart"/>
      <w:r>
        <w:t>二字也</w:t>
      </w:r>
      <w:proofErr w:type="spellEnd"/>
      <w:r>
        <w:t>。</w:t>
      </w:r>
    </w:p>
    <w:p w14:paraId="079A6358" w14:textId="77777777" w:rsidR="00CC015B" w:rsidRDefault="00000000">
      <w:proofErr w:type="spellStart"/>
      <w:r>
        <w:t>判殊隱而一致</w:t>
      </w:r>
      <w:proofErr w:type="spellEnd"/>
    </w:p>
    <w:p w14:paraId="48E1ECCD" w14:textId="77777777" w:rsidR="00CC015B" w:rsidRDefault="00000000">
      <w:pPr>
        <w:rPr>
          <w:lang w:eastAsia="zh-CN"/>
        </w:rPr>
      </w:pPr>
      <w:r>
        <w:rPr>
          <w:rFonts w:eastAsia="宋体" w:hint="eastAsia"/>
          <w:lang w:eastAsia="zh-CN"/>
        </w:rPr>
        <w:t>“</w:t>
      </w:r>
      <w:r>
        <w:t>覽</w:t>
      </w:r>
      <w:r>
        <w:rPr>
          <w:rFonts w:eastAsia="宋体" w:hint="eastAsia"/>
          <w:lang w:eastAsia="zh-CN"/>
        </w:rPr>
        <w:t>《</w:t>
      </w:r>
      <w:proofErr w:type="spellStart"/>
      <w:r>
        <w:t>大易</w:t>
      </w:r>
      <w:proofErr w:type="spellEnd"/>
      <w:r>
        <w:rPr>
          <w:rFonts w:eastAsia="宋体" w:hint="eastAsia"/>
          <w:lang w:eastAsia="zh-CN"/>
        </w:rPr>
        <w:t>》</w:t>
      </w:r>
      <w:r>
        <w:t>與</w:t>
      </w:r>
      <w:r>
        <w:rPr>
          <w:rFonts w:eastAsia="宋体" w:hint="eastAsia"/>
          <w:lang w:eastAsia="zh-CN"/>
        </w:rPr>
        <w:t>《</w:t>
      </w:r>
      <w:proofErr w:type="spellStart"/>
      <w:r>
        <w:t>春秋</w:t>
      </w:r>
      <w:proofErr w:type="spellEnd"/>
      <w:r>
        <w:rPr>
          <w:rFonts w:eastAsia="宋体" w:hint="eastAsia"/>
          <w:lang w:eastAsia="zh-CN"/>
        </w:rPr>
        <w:t>》</w:t>
      </w:r>
      <w:r>
        <w:t>，</w:t>
      </w:r>
      <w:proofErr w:type="spellStart"/>
      <w:r>
        <w:t>判殊隱而一致</w:t>
      </w:r>
      <w:proofErr w:type="spellEnd"/>
      <w:r>
        <w:t>。</w:t>
      </w:r>
      <w:r>
        <w:rPr>
          <w:rFonts w:eastAsia="宋体" w:hint="eastAsia"/>
          <w:lang w:eastAsia="zh-CN"/>
        </w:rPr>
        <w:t>”</w:t>
      </w:r>
      <w:proofErr w:type="gramStart"/>
      <w:r>
        <w:rPr>
          <w:lang w:eastAsia="zh-CN"/>
        </w:rPr>
        <w:t>念孙案此本</w:t>
      </w:r>
      <w:proofErr w:type="gramEnd"/>
      <w:r>
        <w:rPr>
          <w:lang w:eastAsia="zh-CN"/>
        </w:rPr>
        <w:t>作</w:t>
      </w:r>
      <w:r>
        <w:rPr>
          <w:rFonts w:eastAsia="宋体" w:hint="eastAsia"/>
          <w:lang w:eastAsia="zh-CN"/>
        </w:rPr>
        <w:t>“</w:t>
      </w:r>
      <w:r>
        <w:rPr>
          <w:lang w:eastAsia="zh-CN"/>
        </w:rPr>
        <w:t>判隱顯而一致</w:t>
      </w:r>
      <w:r>
        <w:rPr>
          <w:rFonts w:eastAsia="宋体" w:hint="eastAsia"/>
          <w:lang w:eastAsia="zh-CN"/>
        </w:rPr>
        <w:t>”</w:t>
      </w:r>
      <w:r>
        <w:rPr>
          <w:lang w:eastAsia="zh-CN"/>
        </w:rPr>
        <w:t>言</w:t>
      </w:r>
      <w:r>
        <w:rPr>
          <w:rFonts w:eastAsia="宋体" w:hint="eastAsia"/>
          <w:lang w:eastAsia="zh-CN"/>
        </w:rPr>
        <w:t>《</w:t>
      </w:r>
      <w:r>
        <w:rPr>
          <w:lang w:eastAsia="zh-CN"/>
        </w:rPr>
        <w:t>易</w:t>
      </w:r>
      <w:r>
        <w:rPr>
          <w:rFonts w:eastAsia="宋体" w:hint="eastAsia"/>
          <w:lang w:eastAsia="zh-CN"/>
        </w:rPr>
        <w:t>》</w:t>
      </w:r>
      <w:r>
        <w:rPr>
          <w:lang w:eastAsia="zh-CN"/>
        </w:rPr>
        <w:t>與</w:t>
      </w:r>
    </w:p>
    <w:p w14:paraId="1E465967" w14:textId="77777777" w:rsidR="00CC015B" w:rsidRDefault="00000000">
      <w:r>
        <w:rPr>
          <w:rFonts w:eastAsia="宋体" w:hint="eastAsia"/>
          <w:lang w:eastAsia="zh-CN"/>
        </w:rPr>
        <w:t>《</w:t>
      </w:r>
      <w:proofErr w:type="spellStart"/>
      <w:r>
        <w:t>春秋</w:t>
      </w:r>
      <w:proofErr w:type="spellEnd"/>
      <w:r>
        <w:rPr>
          <w:rFonts w:eastAsia="宋体" w:hint="eastAsia"/>
          <w:lang w:eastAsia="zh-CN"/>
        </w:rPr>
        <w:t>》</w:t>
      </w:r>
      <w:r>
        <w:t>，</w:t>
      </w:r>
      <w:proofErr w:type="spellStart"/>
      <w:r>
        <w:t>雖有隱顯之分，而其致一也。張載注云</w:t>
      </w:r>
      <w:proofErr w:type="spellEnd"/>
      <w:r>
        <w:rPr>
          <w:rFonts w:eastAsia="宋体" w:hint="eastAsia"/>
          <w:lang w:eastAsia="zh-CN"/>
        </w:rPr>
        <w:t>“《</w:t>
      </w:r>
      <w:proofErr w:type="spellStart"/>
      <w:r>
        <w:t>春秋</w:t>
      </w:r>
      <w:proofErr w:type="spellEnd"/>
      <w:r>
        <w:rPr>
          <w:rFonts w:eastAsia="宋体" w:hint="eastAsia"/>
          <w:lang w:eastAsia="zh-CN"/>
        </w:rPr>
        <w:t>》</w:t>
      </w:r>
      <w:proofErr w:type="spellStart"/>
      <w:r>
        <w:t>推見以至隱</w:t>
      </w:r>
      <w:proofErr w:type="spellEnd"/>
      <w:r>
        <w:t>，</w:t>
      </w:r>
      <w:r>
        <w:rPr>
          <w:rFonts w:eastAsia="宋体" w:hint="eastAsia"/>
          <w:lang w:eastAsia="zh-CN"/>
        </w:rPr>
        <w:t>《</w:t>
      </w:r>
      <w:r>
        <w:t>易</w:t>
      </w:r>
      <w:r>
        <w:rPr>
          <w:rFonts w:eastAsia="宋体" w:hint="eastAsia"/>
          <w:lang w:eastAsia="zh-CN"/>
        </w:rPr>
        <w:t>》</w:t>
      </w:r>
      <w:proofErr w:type="spellStart"/>
      <w:r>
        <w:t>本隱以之顯</w:t>
      </w:r>
      <w:proofErr w:type="spellEnd"/>
    </w:p>
    <w:p w14:paraId="0BE09199" w14:textId="77777777" w:rsidR="00CC015B" w:rsidRDefault="00000000">
      <w:pPr>
        <w:rPr>
          <w:lang w:eastAsia="zh-CN"/>
        </w:rPr>
      </w:pPr>
      <w:proofErr w:type="spellStart"/>
      <w:r>
        <w:t>所言雖殊，其合德一也</w:t>
      </w:r>
      <w:proofErr w:type="spellEnd"/>
      <w:r>
        <w:t>。</w:t>
      </w:r>
      <w:r>
        <w:rPr>
          <w:rFonts w:eastAsia="宋体" w:hint="eastAsia"/>
          <w:lang w:eastAsia="zh-CN"/>
        </w:rPr>
        <w:t>”</w:t>
      </w:r>
      <w:proofErr w:type="spellStart"/>
      <w:r>
        <w:t>李善云</w:t>
      </w:r>
      <w:proofErr w:type="spellEnd"/>
      <w:r>
        <w:rPr>
          <w:rFonts w:eastAsia="宋体" w:hint="eastAsia"/>
          <w:lang w:eastAsia="zh-CN"/>
        </w:rPr>
        <w:t>“</w:t>
      </w:r>
      <w:proofErr w:type="spellStart"/>
      <w:r>
        <w:t>言大</w:t>
      </w:r>
      <w:proofErr w:type="spellEnd"/>
      <w:r>
        <w:rPr>
          <w:rFonts w:eastAsia="宋体" w:hint="eastAsia"/>
          <w:lang w:eastAsia="zh-CN"/>
        </w:rPr>
        <w:t>《</w:t>
      </w:r>
      <w:r>
        <w:t>易</w:t>
      </w:r>
      <w:r>
        <w:rPr>
          <w:rFonts w:eastAsia="宋体" w:hint="eastAsia"/>
          <w:lang w:eastAsia="zh-CN"/>
        </w:rPr>
        <w:t>》</w:t>
      </w:r>
      <w:r>
        <w:t>、</w:t>
      </w:r>
      <w:r>
        <w:rPr>
          <w:rFonts w:eastAsia="宋体" w:hint="eastAsia"/>
          <w:lang w:eastAsia="zh-CN"/>
        </w:rPr>
        <w:t>《</w:t>
      </w:r>
      <w:proofErr w:type="spellStart"/>
      <w:r>
        <w:t>春秋</w:t>
      </w:r>
      <w:proofErr w:type="spellEnd"/>
      <w:r>
        <w:rPr>
          <w:rFonts w:eastAsia="宋体" w:hint="eastAsia"/>
          <w:lang w:eastAsia="zh-CN"/>
        </w:rPr>
        <w:t>》</w:t>
      </w:r>
      <w:r>
        <w:t>，</w:t>
      </w:r>
      <w:proofErr w:type="spellStart"/>
      <w:r>
        <w:t>隱顯殊，而合德若</w:t>
      </w:r>
      <w:proofErr w:type="gramStart"/>
      <w:r>
        <w:t>一</w:t>
      </w:r>
      <w:proofErr w:type="spellEnd"/>
      <w:proofErr w:type="gramEnd"/>
      <w:r>
        <w:t>。</w:t>
      </w:r>
      <w:r>
        <w:rPr>
          <w:rFonts w:eastAsia="宋体" w:hint="eastAsia"/>
          <w:lang w:eastAsia="zh-CN"/>
        </w:rPr>
        <w:t>”</w:t>
      </w:r>
      <w:r>
        <w:rPr>
          <w:lang w:eastAsia="zh-CN"/>
        </w:rPr>
        <w:t>皆其明證</w:t>
      </w:r>
    </w:p>
    <w:p w14:paraId="413E5181" w14:textId="77777777" w:rsidR="00CC015B" w:rsidRDefault="00000000">
      <w:pPr>
        <w:rPr>
          <w:lang w:eastAsia="zh-CN"/>
        </w:rPr>
      </w:pPr>
      <w:r>
        <w:rPr>
          <w:lang w:eastAsia="zh-CN"/>
        </w:rPr>
        <w:t>矣。</w:t>
      </w:r>
      <w:proofErr w:type="gramStart"/>
      <w:r>
        <w:rPr>
          <w:lang w:eastAsia="zh-CN"/>
        </w:rPr>
        <w:t>後</w:t>
      </w:r>
      <w:proofErr w:type="gramEnd"/>
      <w:r>
        <w:rPr>
          <w:lang w:eastAsia="zh-CN"/>
        </w:rPr>
        <w:t>人以張、</w:t>
      </w:r>
      <w:proofErr w:type="gramStart"/>
      <w:r>
        <w:rPr>
          <w:lang w:eastAsia="zh-CN"/>
        </w:rPr>
        <w:t>李二注内皆有</w:t>
      </w:r>
      <w:proofErr w:type="gramEnd"/>
      <w:r>
        <w:rPr>
          <w:rFonts w:eastAsia="宋体" w:hint="eastAsia"/>
          <w:lang w:eastAsia="zh-CN"/>
        </w:rPr>
        <w:t>“</w:t>
      </w:r>
      <w:r>
        <w:rPr>
          <w:lang w:eastAsia="zh-CN"/>
        </w:rPr>
        <w:t>殊</w:t>
      </w:r>
      <w:r>
        <w:rPr>
          <w:rFonts w:eastAsia="宋体" w:hint="eastAsia"/>
          <w:lang w:eastAsia="zh-CN"/>
        </w:rPr>
        <w:t>”</w:t>
      </w:r>
      <w:r>
        <w:rPr>
          <w:lang w:eastAsia="zh-CN"/>
        </w:rPr>
        <w:t>字，</w:t>
      </w:r>
      <w:proofErr w:type="gramStart"/>
      <w:r>
        <w:rPr>
          <w:lang w:eastAsia="zh-CN"/>
        </w:rPr>
        <w:t>遂加入</w:t>
      </w:r>
      <w:proofErr w:type="gramEnd"/>
      <w:r>
        <w:rPr>
          <w:rFonts w:eastAsia="宋体" w:hint="eastAsia"/>
          <w:lang w:eastAsia="zh-CN"/>
        </w:rPr>
        <w:t>“</w:t>
      </w:r>
      <w:r>
        <w:rPr>
          <w:lang w:eastAsia="zh-CN"/>
        </w:rPr>
        <w:t>殊</w:t>
      </w:r>
      <w:r>
        <w:rPr>
          <w:rFonts w:eastAsia="宋体" w:hint="eastAsia"/>
          <w:lang w:eastAsia="zh-CN"/>
        </w:rPr>
        <w:t>”</w:t>
      </w:r>
      <w:r>
        <w:rPr>
          <w:lang w:eastAsia="zh-CN"/>
        </w:rPr>
        <w:t>字而删去</w:t>
      </w:r>
      <w:r>
        <w:rPr>
          <w:rFonts w:eastAsia="宋体" w:hint="eastAsia"/>
          <w:lang w:eastAsia="zh-CN"/>
        </w:rPr>
        <w:t>“</w:t>
      </w:r>
      <w:r>
        <w:rPr>
          <w:lang w:eastAsia="zh-CN"/>
        </w:rPr>
        <w:t>顯</w:t>
      </w:r>
      <w:r>
        <w:rPr>
          <w:rFonts w:eastAsia="宋体" w:hint="eastAsia"/>
          <w:lang w:eastAsia="zh-CN"/>
        </w:rPr>
        <w:t>”</w:t>
      </w:r>
      <w:r>
        <w:rPr>
          <w:lang w:eastAsia="zh-CN"/>
        </w:rPr>
        <w:t>字，</w:t>
      </w:r>
      <w:proofErr w:type="gramStart"/>
      <w:r>
        <w:rPr>
          <w:lang w:eastAsia="zh-CN"/>
        </w:rPr>
        <w:t>不知注内</w:t>
      </w:r>
      <w:r>
        <w:rPr>
          <w:rFonts w:eastAsia="宋体" w:hint="eastAsia"/>
          <w:lang w:eastAsia="zh-CN"/>
        </w:rPr>
        <w:t>“</w:t>
      </w:r>
      <w:r>
        <w:rPr>
          <w:lang w:eastAsia="zh-CN"/>
        </w:rPr>
        <w:t>殊</w:t>
      </w:r>
      <w:r>
        <w:rPr>
          <w:rFonts w:eastAsia="宋体" w:hint="eastAsia"/>
          <w:lang w:eastAsia="zh-CN"/>
        </w:rPr>
        <w:t>”</w:t>
      </w:r>
      <w:proofErr w:type="gramEnd"/>
      <w:r>
        <w:rPr>
          <w:lang w:eastAsia="zh-CN"/>
        </w:rPr>
        <w:t>字是解</w:t>
      </w:r>
    </w:p>
    <w:p w14:paraId="0EC9A12D" w14:textId="77777777" w:rsidR="00CC015B" w:rsidRDefault="00000000">
      <w:pPr>
        <w:rPr>
          <w:lang w:eastAsia="zh-CN"/>
        </w:rPr>
      </w:pPr>
      <w:r>
        <w:rPr>
          <w:lang w:eastAsia="zh-CN"/>
        </w:rPr>
        <w:t>正文</w:t>
      </w:r>
      <w:r>
        <w:rPr>
          <w:rFonts w:eastAsia="宋体" w:hint="eastAsia"/>
          <w:lang w:eastAsia="zh-CN"/>
        </w:rPr>
        <w:t>“</w:t>
      </w:r>
      <w:r>
        <w:rPr>
          <w:lang w:eastAsia="zh-CN"/>
        </w:rPr>
        <w:t>判</w:t>
      </w:r>
      <w:r>
        <w:rPr>
          <w:rFonts w:eastAsia="宋体" w:hint="eastAsia"/>
          <w:lang w:eastAsia="zh-CN"/>
        </w:rPr>
        <w:t>”</w:t>
      </w:r>
      <w:r>
        <w:rPr>
          <w:lang w:eastAsia="zh-CN"/>
        </w:rPr>
        <w:t>字，而正文内本有</w:t>
      </w:r>
      <w:r>
        <w:rPr>
          <w:rFonts w:eastAsia="宋体" w:hint="eastAsia"/>
          <w:lang w:eastAsia="zh-CN"/>
        </w:rPr>
        <w:t>“</w:t>
      </w:r>
      <w:r>
        <w:rPr>
          <w:lang w:eastAsia="zh-CN"/>
        </w:rPr>
        <w:t>顯</w:t>
      </w:r>
      <w:r>
        <w:rPr>
          <w:rFonts w:eastAsia="宋体" w:hint="eastAsia"/>
          <w:lang w:eastAsia="zh-CN"/>
        </w:rPr>
        <w:t>”</w:t>
      </w:r>
      <w:r>
        <w:rPr>
          <w:lang w:eastAsia="zh-CN"/>
        </w:rPr>
        <w:t>字，故二注皆言</w:t>
      </w:r>
      <w:r>
        <w:rPr>
          <w:rFonts w:eastAsia="宋体" w:hint="eastAsia"/>
          <w:lang w:eastAsia="zh-CN"/>
        </w:rPr>
        <w:t>“</w:t>
      </w:r>
      <w:r>
        <w:rPr>
          <w:lang w:eastAsia="zh-CN"/>
        </w:rPr>
        <w:t>隱顯</w:t>
      </w:r>
      <w:r>
        <w:rPr>
          <w:rFonts w:eastAsia="宋体" w:hint="eastAsia"/>
          <w:lang w:eastAsia="zh-CN"/>
        </w:rPr>
        <w:t>”</w:t>
      </w:r>
      <w:r>
        <w:rPr>
          <w:lang w:eastAsia="zh-CN"/>
        </w:rPr>
        <w:t>也。若云</w:t>
      </w:r>
      <w:r>
        <w:rPr>
          <w:rFonts w:eastAsia="宋体" w:hint="eastAsia"/>
          <w:lang w:eastAsia="zh-CN"/>
        </w:rPr>
        <w:t>“</w:t>
      </w:r>
      <w:r>
        <w:rPr>
          <w:lang w:eastAsia="zh-CN"/>
        </w:rPr>
        <w:t>判殊隱而一致</w:t>
      </w:r>
      <w:r>
        <w:rPr>
          <w:rFonts w:eastAsia="宋体" w:hint="eastAsia"/>
          <w:lang w:eastAsia="zh-CN"/>
        </w:rPr>
        <w:t>”</w:t>
      </w:r>
      <w:r>
        <w:rPr>
          <w:lang w:eastAsia="zh-CN"/>
        </w:rPr>
        <w:t>則文不</w:t>
      </w:r>
    </w:p>
    <w:p w14:paraId="6838F09F" w14:textId="77777777" w:rsidR="00CC015B" w:rsidRDefault="00000000">
      <w:pPr>
        <w:rPr>
          <w:lang w:eastAsia="zh-CN"/>
        </w:rPr>
      </w:pPr>
      <w:r>
        <w:rPr>
          <w:lang w:eastAsia="zh-CN"/>
        </w:rPr>
        <w:t>成義矣。</w:t>
      </w:r>
    </w:p>
    <w:p w14:paraId="6B73E338" w14:textId="77777777" w:rsidR="00CC015B" w:rsidRDefault="00000000">
      <w:pPr>
        <w:rPr>
          <w:lang w:eastAsia="zh-CN"/>
        </w:rPr>
      </w:pPr>
      <w:r>
        <w:rPr>
          <w:lang w:eastAsia="zh-CN"/>
        </w:rPr>
        <w:t>亡</w:t>
      </w:r>
      <w:proofErr w:type="gramStart"/>
      <w:r>
        <w:rPr>
          <w:lang w:eastAsia="zh-CN"/>
        </w:rPr>
        <w:t>國</w:t>
      </w:r>
      <w:proofErr w:type="gramEnd"/>
      <w:r>
        <w:rPr>
          <w:lang w:eastAsia="zh-CN"/>
        </w:rPr>
        <w:t>肅乎臨淵</w:t>
      </w:r>
    </w:p>
    <w:p w14:paraId="57E0C4EB" w14:textId="77777777" w:rsidR="00CC015B" w:rsidRDefault="00000000">
      <w:pPr>
        <w:rPr>
          <w:lang w:eastAsia="zh-CN"/>
        </w:rPr>
      </w:pPr>
      <w:r>
        <w:rPr>
          <w:rFonts w:eastAsia="宋体" w:hint="eastAsia"/>
          <w:lang w:eastAsia="zh-CN"/>
        </w:rPr>
        <w:t>《</w:t>
      </w:r>
      <w:r>
        <w:rPr>
          <w:lang w:eastAsia="zh-CN"/>
        </w:rPr>
        <w:t>甘泉賦</w:t>
      </w:r>
      <w:r>
        <w:rPr>
          <w:rFonts w:eastAsia="宋体" w:hint="eastAsia"/>
          <w:lang w:eastAsia="zh-CN"/>
        </w:rPr>
        <w:t>》“</w:t>
      </w:r>
      <w:r>
        <w:rPr>
          <w:lang w:eastAsia="zh-CN"/>
        </w:rPr>
        <w:t>襲琁室與傾宫兮，若登高</w:t>
      </w:r>
      <w:proofErr w:type="gramStart"/>
      <w:r>
        <w:rPr>
          <w:lang w:eastAsia="zh-CN"/>
        </w:rPr>
        <w:t>眇</w:t>
      </w:r>
      <w:proofErr w:type="gramEnd"/>
      <w:r>
        <w:rPr>
          <w:lang w:eastAsia="zh-CN"/>
        </w:rPr>
        <w:t>遠亡</w:t>
      </w:r>
      <w:proofErr w:type="gramStart"/>
      <w:r>
        <w:rPr>
          <w:lang w:eastAsia="zh-CN"/>
        </w:rPr>
        <w:t>國</w:t>
      </w:r>
      <w:proofErr w:type="gramEnd"/>
      <w:r>
        <w:rPr>
          <w:lang w:eastAsia="zh-CN"/>
        </w:rPr>
        <w:t>肅乎臨淵。</w:t>
      </w:r>
      <w:r>
        <w:rPr>
          <w:rFonts w:eastAsia="宋体" w:hint="eastAsia"/>
          <w:lang w:eastAsia="zh-CN"/>
        </w:rPr>
        <w:t>”</w:t>
      </w:r>
      <w:r>
        <w:rPr>
          <w:lang w:eastAsia="zh-CN"/>
        </w:rPr>
        <w:t>服</w:t>
      </w:r>
      <w:proofErr w:type="gramStart"/>
      <w:r>
        <w:rPr>
          <w:lang w:eastAsia="zh-CN"/>
        </w:rPr>
        <w:t>虔</w:t>
      </w:r>
      <w:proofErr w:type="gramEnd"/>
      <w:r>
        <w:rPr>
          <w:lang w:eastAsia="zh-CN"/>
        </w:rPr>
        <w:t>曰</w:t>
      </w:r>
      <w:r>
        <w:rPr>
          <w:rFonts w:eastAsia="宋体" w:hint="eastAsia"/>
          <w:lang w:eastAsia="zh-CN"/>
        </w:rPr>
        <w:t>“</w:t>
      </w:r>
      <w:proofErr w:type="gramStart"/>
      <w:r>
        <w:rPr>
          <w:lang w:eastAsia="zh-CN"/>
        </w:rPr>
        <w:t>桀</w:t>
      </w:r>
      <w:proofErr w:type="gramEnd"/>
      <w:r>
        <w:rPr>
          <w:lang w:eastAsia="zh-CN"/>
        </w:rPr>
        <w:t>作琁室紂</w:t>
      </w:r>
    </w:p>
    <w:p w14:paraId="64EF42A9" w14:textId="77777777" w:rsidR="00CC015B" w:rsidRDefault="00000000">
      <w:r>
        <w:rPr>
          <w:lang w:eastAsia="zh-CN"/>
        </w:rPr>
        <w:t>作傾宫，以此微諫也。</w:t>
      </w:r>
      <w:r>
        <w:rPr>
          <w:rFonts w:eastAsia="宋体" w:hint="eastAsia"/>
          <w:lang w:eastAsia="zh-CN"/>
        </w:rPr>
        <w:t>”</w:t>
      </w:r>
      <w:proofErr w:type="gramStart"/>
      <w:r>
        <w:rPr>
          <w:lang w:eastAsia="zh-CN"/>
        </w:rPr>
        <w:t>應劭</w:t>
      </w:r>
      <w:proofErr w:type="gramEnd"/>
      <w:r>
        <w:rPr>
          <w:lang w:eastAsia="zh-CN"/>
        </w:rPr>
        <w:t>曰</w:t>
      </w:r>
      <w:r>
        <w:rPr>
          <w:rFonts w:eastAsia="宋体" w:hint="eastAsia"/>
          <w:lang w:eastAsia="zh-CN"/>
        </w:rPr>
        <w:t>“</w:t>
      </w:r>
      <w:r>
        <w:rPr>
          <w:lang w:eastAsia="zh-CN"/>
        </w:rPr>
        <w:t>登高遠望，當以亡</w:t>
      </w:r>
      <w:proofErr w:type="gramStart"/>
      <w:r>
        <w:rPr>
          <w:lang w:eastAsia="zh-CN"/>
        </w:rPr>
        <w:t>國</w:t>
      </w:r>
      <w:proofErr w:type="gramEnd"/>
      <w:r>
        <w:rPr>
          <w:lang w:eastAsia="zh-CN"/>
        </w:rPr>
        <w:t>爲戒，若臨深淵也。</w:t>
      </w:r>
      <w:r>
        <w:rPr>
          <w:rFonts w:eastAsia="宋体" w:hint="eastAsia"/>
          <w:lang w:eastAsia="zh-CN"/>
        </w:rPr>
        <w:t>”</w:t>
      </w:r>
      <w:proofErr w:type="spellStart"/>
      <w:r>
        <w:t>念孫案正文</w:t>
      </w:r>
      <w:proofErr w:type="spellEnd"/>
    </w:p>
    <w:p w14:paraId="49DD3EB0" w14:textId="77777777" w:rsidR="00CC015B" w:rsidRDefault="00000000">
      <w:pPr>
        <w:rPr>
          <w:lang w:eastAsia="zh-CN"/>
        </w:rPr>
      </w:pPr>
      <w:r>
        <w:rPr>
          <w:lang w:eastAsia="zh-CN"/>
        </w:rPr>
        <w:t>【第</w:t>
      </w:r>
      <w:r>
        <w:rPr>
          <w:lang w:eastAsia="zh-CN"/>
        </w:rPr>
        <w:t>279</w:t>
      </w:r>
      <w:r>
        <w:rPr>
          <w:lang w:eastAsia="zh-CN"/>
        </w:rPr>
        <w:t>页】</w:t>
      </w:r>
    </w:p>
    <w:p w14:paraId="47BAB1FD" w14:textId="77777777" w:rsidR="00CC015B" w:rsidRDefault="00000000">
      <w:pPr>
        <w:rPr>
          <w:lang w:eastAsia="zh-CN"/>
        </w:rPr>
      </w:pPr>
      <w:r>
        <w:rPr>
          <w:lang w:eastAsia="zh-CN"/>
        </w:rPr>
        <w:t>内</w:t>
      </w:r>
      <w:r>
        <w:rPr>
          <w:rFonts w:eastAsia="宋体" w:hint="eastAsia"/>
          <w:lang w:eastAsia="zh-CN"/>
        </w:rPr>
        <w:t>“</w:t>
      </w:r>
      <w:r>
        <w:rPr>
          <w:lang w:eastAsia="zh-CN"/>
        </w:rPr>
        <w:t>亡國</w:t>
      </w:r>
      <w:r>
        <w:rPr>
          <w:rFonts w:eastAsia="宋体" w:hint="eastAsia"/>
          <w:lang w:eastAsia="zh-CN"/>
        </w:rPr>
        <w:t>”</w:t>
      </w:r>
      <w:r>
        <w:rPr>
          <w:lang w:eastAsia="zh-CN"/>
        </w:rPr>
        <w:t>二字，</w:t>
      </w:r>
      <w:proofErr w:type="gramStart"/>
      <w:r>
        <w:rPr>
          <w:lang w:eastAsia="zh-CN"/>
        </w:rPr>
        <w:t>後</w:t>
      </w:r>
      <w:proofErr w:type="gramEnd"/>
      <w:r>
        <w:rPr>
          <w:lang w:eastAsia="zh-CN"/>
        </w:rPr>
        <w:t>人所加也。</w:t>
      </w:r>
      <w:proofErr w:type="gramStart"/>
      <w:r>
        <w:rPr>
          <w:lang w:eastAsia="zh-CN"/>
        </w:rPr>
        <w:t>應</w:t>
      </w:r>
      <w:proofErr w:type="gramEnd"/>
      <w:r>
        <w:rPr>
          <w:lang w:eastAsia="zh-CN"/>
        </w:rPr>
        <w:t>云</w:t>
      </w:r>
      <w:r>
        <w:rPr>
          <w:rFonts w:eastAsia="宋体" w:hint="eastAsia"/>
          <w:lang w:eastAsia="zh-CN"/>
        </w:rPr>
        <w:t>“</w:t>
      </w:r>
      <w:r>
        <w:rPr>
          <w:lang w:eastAsia="zh-CN"/>
        </w:rPr>
        <w:t>以亡國爲戒</w:t>
      </w:r>
      <w:r>
        <w:rPr>
          <w:rFonts w:eastAsia="宋体" w:hint="eastAsia"/>
          <w:lang w:eastAsia="zh-CN"/>
        </w:rPr>
        <w:t>”</w:t>
      </w:r>
      <w:r>
        <w:rPr>
          <w:lang w:eastAsia="zh-CN"/>
        </w:rPr>
        <w:t>者，承上</w:t>
      </w:r>
      <w:r>
        <w:rPr>
          <w:rFonts w:eastAsia="宋体" w:hint="eastAsia"/>
          <w:lang w:eastAsia="zh-CN"/>
        </w:rPr>
        <w:t>“</w:t>
      </w:r>
      <w:r>
        <w:rPr>
          <w:lang w:eastAsia="zh-CN"/>
        </w:rPr>
        <w:t>琁室</w:t>
      </w:r>
      <w:r>
        <w:rPr>
          <w:rFonts w:eastAsia="宋体" w:hint="eastAsia"/>
          <w:lang w:eastAsia="zh-CN"/>
        </w:rPr>
        <w:t>”</w:t>
      </w:r>
      <w:r>
        <w:rPr>
          <w:lang w:eastAsia="zh-CN"/>
        </w:rPr>
        <w:t>、</w:t>
      </w:r>
      <w:r>
        <w:rPr>
          <w:rFonts w:eastAsia="宋体" w:hint="eastAsia"/>
          <w:lang w:eastAsia="zh-CN"/>
        </w:rPr>
        <w:t>“</w:t>
      </w:r>
      <w:r>
        <w:rPr>
          <w:lang w:eastAsia="zh-CN"/>
        </w:rPr>
        <w:t>傾宫</w:t>
      </w:r>
      <w:r>
        <w:rPr>
          <w:rFonts w:eastAsia="宋体" w:hint="eastAsia"/>
          <w:lang w:eastAsia="zh-CN"/>
        </w:rPr>
        <w:t>”</w:t>
      </w:r>
      <w:r>
        <w:rPr>
          <w:lang w:eastAsia="zh-CN"/>
        </w:rPr>
        <w:t>言之，以申明</w:t>
      </w:r>
      <w:r>
        <w:rPr>
          <w:rFonts w:eastAsia="宋体" w:hint="eastAsia"/>
          <w:lang w:eastAsia="zh-CN"/>
        </w:rPr>
        <w:t>“</w:t>
      </w:r>
      <w:r>
        <w:rPr>
          <w:lang w:eastAsia="zh-CN"/>
        </w:rPr>
        <w:t>肅</w:t>
      </w:r>
    </w:p>
    <w:p w14:paraId="604B1EC2" w14:textId="77777777" w:rsidR="00CC015B" w:rsidRDefault="00000000">
      <w:pPr>
        <w:rPr>
          <w:lang w:eastAsia="zh-CN"/>
        </w:rPr>
      </w:pPr>
      <w:r>
        <w:rPr>
          <w:lang w:eastAsia="zh-CN"/>
        </w:rPr>
        <w:t>乎臨淵</w:t>
      </w:r>
      <w:proofErr w:type="gramStart"/>
      <w:r>
        <w:rPr>
          <w:rFonts w:eastAsia="宋体" w:hint="eastAsia"/>
          <w:lang w:eastAsia="zh-CN"/>
        </w:rPr>
        <w:t>”</w:t>
      </w:r>
      <w:proofErr w:type="gramEnd"/>
      <w:r>
        <w:rPr>
          <w:lang w:eastAsia="zh-CN"/>
        </w:rPr>
        <w:t>之意。</w:t>
      </w:r>
      <w:proofErr w:type="gramStart"/>
      <w:r>
        <w:rPr>
          <w:lang w:eastAsia="zh-CN"/>
        </w:rPr>
        <w:t>後</w:t>
      </w:r>
      <w:proofErr w:type="gramEnd"/>
      <w:r>
        <w:rPr>
          <w:lang w:eastAsia="zh-CN"/>
        </w:rPr>
        <w:t>人不審，輒於正文内增入</w:t>
      </w:r>
      <w:r>
        <w:rPr>
          <w:rFonts w:eastAsia="宋体" w:hint="eastAsia"/>
          <w:lang w:eastAsia="zh-CN"/>
        </w:rPr>
        <w:t>“</w:t>
      </w:r>
      <w:r>
        <w:rPr>
          <w:lang w:eastAsia="zh-CN"/>
        </w:rPr>
        <w:t>亡國</w:t>
      </w:r>
      <w:r>
        <w:rPr>
          <w:rFonts w:eastAsia="宋体" w:hint="eastAsia"/>
          <w:lang w:eastAsia="zh-CN"/>
        </w:rPr>
        <w:t>”</w:t>
      </w:r>
      <w:r>
        <w:rPr>
          <w:lang w:eastAsia="zh-CN"/>
        </w:rPr>
        <w:t>二字。</w:t>
      </w:r>
      <w:r>
        <w:rPr>
          <w:rFonts w:eastAsia="宋体" w:hint="eastAsia"/>
          <w:lang w:eastAsia="zh-CN"/>
        </w:rPr>
        <w:t>“</w:t>
      </w:r>
      <w:r>
        <w:rPr>
          <w:lang w:eastAsia="zh-CN"/>
        </w:rPr>
        <w:t>亡</w:t>
      </w:r>
      <w:proofErr w:type="gramStart"/>
      <w:r>
        <w:rPr>
          <w:lang w:eastAsia="zh-CN"/>
        </w:rPr>
        <w:t>國</w:t>
      </w:r>
      <w:proofErr w:type="gramEnd"/>
      <w:r>
        <w:rPr>
          <w:lang w:eastAsia="zh-CN"/>
        </w:rPr>
        <w:t>肅乎臨淵</w:t>
      </w:r>
      <w:r>
        <w:rPr>
          <w:rFonts w:eastAsia="宋体" w:hint="eastAsia"/>
          <w:lang w:eastAsia="zh-CN"/>
        </w:rPr>
        <w:t>”</w:t>
      </w:r>
      <w:r>
        <w:rPr>
          <w:lang w:eastAsia="zh-CN"/>
        </w:rPr>
        <w:t>斯爲不詞矣。五</w:t>
      </w:r>
    </w:p>
    <w:p w14:paraId="3CE7EF3D" w14:textId="77777777" w:rsidR="00CC015B" w:rsidRDefault="00000000">
      <w:pPr>
        <w:rPr>
          <w:lang w:eastAsia="zh-CN"/>
        </w:rPr>
      </w:pPr>
      <w:r>
        <w:rPr>
          <w:lang w:eastAsia="zh-CN"/>
        </w:rPr>
        <w:t>臣本及</w:t>
      </w:r>
      <w:r>
        <w:rPr>
          <w:rFonts w:eastAsia="宋体" w:hint="eastAsia"/>
          <w:lang w:eastAsia="zh-CN"/>
        </w:rPr>
        <w:t>《</w:t>
      </w:r>
      <w:r>
        <w:rPr>
          <w:lang w:eastAsia="zh-CN"/>
        </w:rPr>
        <w:t>漢書。楊雄傳</w:t>
      </w:r>
      <w:r>
        <w:rPr>
          <w:rFonts w:eastAsia="宋体" w:hint="eastAsia"/>
          <w:lang w:eastAsia="zh-CN"/>
        </w:rPr>
        <w:t>》</w:t>
      </w:r>
      <w:r>
        <w:rPr>
          <w:lang w:eastAsia="zh-CN"/>
        </w:rPr>
        <w:t>皆無此二字</w:t>
      </w:r>
    </w:p>
    <w:p w14:paraId="28D1CD2E" w14:textId="77777777" w:rsidR="00CC015B" w:rsidRDefault="00000000">
      <w:proofErr w:type="spellStart"/>
      <w:r>
        <w:t>友仁義與之爲朋</w:t>
      </w:r>
      <w:proofErr w:type="spellEnd"/>
    </w:p>
    <w:p w14:paraId="13B92545" w14:textId="77777777" w:rsidR="00CC015B" w:rsidRDefault="00000000">
      <w:pPr>
        <w:rPr>
          <w:lang w:eastAsia="zh-CN"/>
        </w:rPr>
      </w:pPr>
      <w:r>
        <w:rPr>
          <w:rFonts w:eastAsia="宋体" w:hint="eastAsia"/>
          <w:lang w:eastAsia="zh-CN"/>
        </w:rPr>
        <w:t>《</w:t>
      </w:r>
      <w:proofErr w:type="spellStart"/>
      <w:r>
        <w:t>羽獵賦</w:t>
      </w:r>
      <w:proofErr w:type="spellEnd"/>
      <w:r>
        <w:rPr>
          <w:rFonts w:eastAsia="宋体" w:hint="eastAsia"/>
          <w:lang w:eastAsia="zh-CN"/>
        </w:rPr>
        <w:t>》</w:t>
      </w:r>
      <w:r>
        <w:t>：</w:t>
      </w:r>
      <w:r>
        <w:rPr>
          <w:rFonts w:eastAsia="宋体" w:hint="eastAsia"/>
          <w:lang w:eastAsia="zh-CN"/>
        </w:rPr>
        <w:t>“</w:t>
      </w:r>
      <w:proofErr w:type="spellStart"/>
      <w:r>
        <w:t>建道德以爲師，句。友仁義與之爲朋</w:t>
      </w:r>
      <w:proofErr w:type="spellEnd"/>
      <w:r>
        <w:t>。</w:t>
      </w:r>
      <w:r>
        <w:rPr>
          <w:rFonts w:eastAsia="宋体" w:hint="eastAsia"/>
          <w:lang w:eastAsia="zh-CN"/>
        </w:rPr>
        <w:t>”</w:t>
      </w:r>
      <w:r>
        <w:rPr>
          <w:lang w:eastAsia="zh-CN"/>
        </w:rPr>
        <w:t>念孙案：</w:t>
      </w:r>
      <w:r>
        <w:rPr>
          <w:rFonts w:eastAsia="宋体" w:hint="eastAsia"/>
          <w:lang w:eastAsia="zh-CN"/>
        </w:rPr>
        <w:t>“</w:t>
      </w:r>
      <w:r>
        <w:rPr>
          <w:lang w:eastAsia="zh-CN"/>
        </w:rPr>
        <w:t>友仁義與之爲朋</w:t>
      </w:r>
      <w:r>
        <w:rPr>
          <w:rFonts w:eastAsia="宋体" w:hint="eastAsia"/>
          <w:lang w:eastAsia="zh-CN"/>
        </w:rPr>
        <w:t>”</w:t>
      </w:r>
      <w:r>
        <w:rPr>
          <w:lang w:eastAsia="zh-CN"/>
        </w:rPr>
        <w:t>，殊</w:t>
      </w:r>
    </w:p>
    <w:p w14:paraId="40D78D73" w14:textId="77777777" w:rsidR="00CC015B" w:rsidRDefault="00000000">
      <w:proofErr w:type="spellStart"/>
      <w:r>
        <w:t>爲不詞。</w:t>
      </w:r>
      <w:proofErr w:type="gramStart"/>
      <w:r>
        <w:t>蓋後人不解</w:t>
      </w:r>
      <w:proofErr w:type="spellEnd"/>
      <w:r>
        <w:rPr>
          <w:rFonts w:eastAsia="宋体" w:hint="eastAsia"/>
          <w:lang w:eastAsia="zh-CN"/>
        </w:rPr>
        <w:t>“</w:t>
      </w:r>
      <w:proofErr w:type="gramEnd"/>
      <w:r>
        <w:t>與</w:t>
      </w:r>
      <w:r>
        <w:rPr>
          <w:rFonts w:eastAsia="宋体" w:hint="eastAsia"/>
          <w:lang w:eastAsia="zh-CN"/>
        </w:rPr>
        <w:t>”</w:t>
      </w:r>
      <w:proofErr w:type="spellStart"/>
      <w:r>
        <w:t>字之義，因於</w:t>
      </w:r>
      <w:proofErr w:type="spellEnd"/>
      <w:r>
        <w:rPr>
          <w:rFonts w:eastAsia="宋体" w:hint="eastAsia"/>
          <w:lang w:eastAsia="zh-CN"/>
        </w:rPr>
        <w:t>“</w:t>
      </w:r>
      <w:r>
        <w:t>與</w:t>
      </w:r>
      <w:r>
        <w:rPr>
          <w:rFonts w:eastAsia="宋体" w:hint="eastAsia"/>
          <w:lang w:eastAsia="zh-CN"/>
        </w:rPr>
        <w:t>”</w:t>
      </w:r>
      <w:proofErr w:type="spellStart"/>
      <w:r>
        <w:t>下加</w:t>
      </w:r>
      <w:proofErr w:type="spellEnd"/>
      <w:r>
        <w:rPr>
          <w:rFonts w:eastAsia="宋体" w:hint="eastAsia"/>
          <w:lang w:eastAsia="zh-CN"/>
        </w:rPr>
        <w:t>“</w:t>
      </w:r>
      <w:r>
        <w:t>之</w:t>
      </w:r>
      <w:r>
        <w:rPr>
          <w:rFonts w:eastAsia="宋体" w:hint="eastAsia"/>
          <w:lang w:eastAsia="zh-CN"/>
        </w:rPr>
        <w:t>”</w:t>
      </w:r>
      <w:proofErr w:type="spellStart"/>
      <w:r>
        <w:t>字耳。今案</w:t>
      </w:r>
      <w:proofErr w:type="spellEnd"/>
      <w:r>
        <w:t>：</w:t>
      </w:r>
      <w:r>
        <w:rPr>
          <w:rFonts w:eastAsia="宋体" w:hint="eastAsia"/>
          <w:lang w:eastAsia="zh-CN"/>
        </w:rPr>
        <w:t>“</w:t>
      </w:r>
      <w:proofErr w:type="spellStart"/>
      <w:r>
        <w:t>建道德以爲師，友仁</w:t>
      </w:r>
      <w:proofErr w:type="spellEnd"/>
    </w:p>
    <w:p w14:paraId="285A5643" w14:textId="77777777" w:rsidR="00CC015B" w:rsidRDefault="00000000">
      <w:proofErr w:type="spellStart"/>
      <w:r>
        <w:lastRenderedPageBreak/>
        <w:t>義與爲朋</w:t>
      </w:r>
      <w:proofErr w:type="spellEnd"/>
      <w:proofErr w:type="gramStart"/>
      <w:r>
        <w:rPr>
          <w:rFonts w:eastAsia="宋体" w:hint="eastAsia"/>
          <w:lang w:eastAsia="zh-CN"/>
        </w:rPr>
        <w:t>”</w:t>
      </w:r>
      <w:proofErr w:type="gramEnd"/>
      <w:r>
        <w:t>，</w:t>
      </w:r>
      <w:proofErr w:type="spellStart"/>
      <w:r>
        <w:t>句法正相對。友，親也。見</w:t>
      </w:r>
      <w:proofErr w:type="spellEnd"/>
      <w:r>
        <w:rPr>
          <w:rFonts w:eastAsia="宋体" w:hint="eastAsia"/>
          <w:lang w:eastAsia="zh-CN"/>
        </w:rPr>
        <w:t>《</w:t>
      </w:r>
      <w:proofErr w:type="spellStart"/>
      <w:r>
        <w:t>廣雅</w:t>
      </w:r>
      <w:proofErr w:type="spellEnd"/>
      <w:r>
        <w:rPr>
          <w:rFonts w:eastAsia="宋体" w:hint="eastAsia"/>
          <w:lang w:eastAsia="zh-CN"/>
        </w:rPr>
        <w:t>》</w:t>
      </w:r>
      <w:r>
        <w:t>。</w:t>
      </w:r>
      <w:proofErr w:type="spellStart"/>
      <w:r>
        <w:t>與，猶以也，言親仁義以爲朋也</w:t>
      </w:r>
      <w:proofErr w:type="spellEnd"/>
      <w:r>
        <w:t>。</w:t>
      </w:r>
      <w:r>
        <w:rPr>
          <w:rFonts w:eastAsia="宋体" w:hint="eastAsia"/>
          <w:lang w:eastAsia="zh-CN"/>
        </w:rPr>
        <w:t>《</w:t>
      </w:r>
      <w:proofErr w:type="spellStart"/>
      <w:r>
        <w:t>漢書。楊</w:t>
      </w:r>
      <w:proofErr w:type="spellEnd"/>
    </w:p>
    <w:p w14:paraId="2CAC07E1" w14:textId="77777777" w:rsidR="00CC015B" w:rsidRDefault="00000000">
      <w:proofErr w:type="spellStart"/>
      <w:r>
        <w:t>雄</w:t>
      </w:r>
      <w:proofErr w:type="gramStart"/>
      <w:r>
        <w:t>傳</w:t>
      </w:r>
      <w:proofErr w:type="spellEnd"/>
      <w:proofErr w:type="gramEnd"/>
      <w:r>
        <w:rPr>
          <w:rFonts w:eastAsia="宋体" w:hint="eastAsia"/>
          <w:lang w:eastAsia="zh-CN"/>
        </w:rPr>
        <w:t>》</w:t>
      </w:r>
      <w:r>
        <w:t>作</w:t>
      </w:r>
      <w:r>
        <w:rPr>
          <w:rFonts w:eastAsia="宋体" w:hint="eastAsia"/>
          <w:lang w:eastAsia="zh-CN"/>
        </w:rPr>
        <w:t>“</w:t>
      </w:r>
      <w:proofErr w:type="spellStart"/>
      <w:r>
        <w:t>友仁義與爲朋</w:t>
      </w:r>
      <w:proofErr w:type="spellEnd"/>
      <w:r>
        <w:rPr>
          <w:rFonts w:eastAsia="宋体" w:hint="eastAsia"/>
          <w:lang w:eastAsia="zh-CN"/>
        </w:rPr>
        <w:t>”</w:t>
      </w:r>
      <w:r>
        <w:t>，</w:t>
      </w:r>
      <w:proofErr w:type="spellStart"/>
      <w:r>
        <w:t>是其明證矣</w:t>
      </w:r>
      <w:proofErr w:type="spellEnd"/>
      <w:r>
        <w:t>。</w:t>
      </w:r>
      <w:r>
        <w:rPr>
          <w:rFonts w:eastAsia="宋体" w:hint="eastAsia"/>
          <w:lang w:eastAsia="zh-CN"/>
        </w:rPr>
        <w:t>《</w:t>
      </w:r>
      <w:proofErr w:type="spellStart"/>
      <w:r>
        <w:t>召南。江有汜</w:t>
      </w:r>
      <w:proofErr w:type="spellEnd"/>
      <w:r>
        <w:rPr>
          <w:rFonts w:eastAsia="宋体" w:hint="eastAsia"/>
          <w:lang w:eastAsia="zh-CN"/>
        </w:rPr>
        <w:t>》</w:t>
      </w:r>
      <w:proofErr w:type="spellStart"/>
      <w:r>
        <w:t>篇曰</w:t>
      </w:r>
      <w:proofErr w:type="spellEnd"/>
      <w:r>
        <w:rPr>
          <w:rFonts w:eastAsia="宋体" w:hint="eastAsia"/>
          <w:lang w:eastAsia="zh-CN"/>
        </w:rPr>
        <w:t>“</w:t>
      </w:r>
      <w:proofErr w:type="spellStart"/>
      <w:r>
        <w:t>不我以</w:t>
      </w:r>
      <w:proofErr w:type="spellEnd"/>
      <w:r>
        <w:rPr>
          <w:rFonts w:eastAsia="宋体" w:hint="eastAsia"/>
          <w:lang w:eastAsia="zh-CN"/>
        </w:rPr>
        <w:t>”</w:t>
      </w:r>
      <w:r>
        <w:t>，</w:t>
      </w:r>
      <w:proofErr w:type="spellStart"/>
      <w:r>
        <w:t>又曰</w:t>
      </w:r>
      <w:proofErr w:type="spellEnd"/>
      <w:r>
        <w:rPr>
          <w:rFonts w:eastAsia="宋体" w:hint="eastAsia"/>
          <w:lang w:eastAsia="zh-CN"/>
        </w:rPr>
        <w:t>“</w:t>
      </w:r>
      <w:proofErr w:type="spellStart"/>
      <w:r>
        <w:t>不我與</w:t>
      </w:r>
      <w:proofErr w:type="spellEnd"/>
      <w:r>
        <w:rPr>
          <w:rFonts w:eastAsia="宋体" w:hint="eastAsia"/>
          <w:lang w:eastAsia="zh-CN"/>
        </w:rPr>
        <w:t>”</w:t>
      </w:r>
      <w:r>
        <w:t>，鄭</w:t>
      </w:r>
    </w:p>
    <w:p w14:paraId="5EB71DC6" w14:textId="77777777" w:rsidR="00CC015B" w:rsidRDefault="00000000">
      <w:proofErr w:type="spellStart"/>
      <w:r>
        <w:t>箋曰</w:t>
      </w:r>
      <w:proofErr w:type="spellEnd"/>
      <w:r>
        <w:t>：</w:t>
      </w:r>
      <w:r>
        <w:rPr>
          <w:rFonts w:eastAsia="宋体" w:hint="eastAsia"/>
          <w:lang w:eastAsia="zh-CN"/>
        </w:rPr>
        <w:t>“</w:t>
      </w:r>
      <w:proofErr w:type="spellStart"/>
      <w:r>
        <w:t>以猶與也</w:t>
      </w:r>
      <w:proofErr w:type="spellEnd"/>
      <w:r>
        <w:t>。</w:t>
      </w:r>
      <w:r>
        <w:rPr>
          <w:rFonts w:eastAsia="宋体" w:hint="eastAsia"/>
          <w:lang w:eastAsia="zh-CN"/>
        </w:rPr>
        <w:t>”</w:t>
      </w:r>
      <w:proofErr w:type="spellStart"/>
      <w:r>
        <w:t>以可訓爲與，與亦可訓爲</w:t>
      </w:r>
      <w:proofErr w:type="gramStart"/>
      <w:r>
        <w:t>以</w:t>
      </w:r>
      <w:proofErr w:type="spellEnd"/>
      <w:proofErr w:type="gramEnd"/>
      <w:r>
        <w:t>。</w:t>
      </w:r>
      <w:r>
        <w:rPr>
          <w:rFonts w:eastAsia="宋体" w:hint="eastAsia"/>
          <w:lang w:eastAsia="zh-CN"/>
        </w:rPr>
        <w:t>《</w:t>
      </w:r>
      <w:proofErr w:type="spellStart"/>
      <w:r>
        <w:t>繫辭傳</w:t>
      </w:r>
      <w:proofErr w:type="spellEnd"/>
      <w:r>
        <w:rPr>
          <w:rFonts w:eastAsia="宋体" w:hint="eastAsia"/>
          <w:lang w:eastAsia="zh-CN"/>
        </w:rPr>
        <w:t>》</w:t>
      </w:r>
      <w:r>
        <w:t>曰：</w:t>
      </w:r>
      <w:r>
        <w:rPr>
          <w:rFonts w:eastAsia="宋体" w:hint="eastAsia"/>
          <w:lang w:eastAsia="zh-CN"/>
        </w:rPr>
        <w:t>“</w:t>
      </w:r>
      <w:proofErr w:type="spellStart"/>
      <w:r>
        <w:t>是故可與酬酢，可與祐神</w:t>
      </w:r>
      <w:proofErr w:type="spellEnd"/>
    </w:p>
    <w:p w14:paraId="31FE295F" w14:textId="77777777" w:rsidR="00CC015B" w:rsidRDefault="00000000">
      <w:r>
        <w:t>矣。</w:t>
      </w:r>
      <w:r>
        <w:rPr>
          <w:rFonts w:eastAsia="宋体" w:hint="eastAsia"/>
          <w:lang w:eastAsia="zh-CN"/>
        </w:rPr>
        <w:t>”</w:t>
      </w:r>
      <w:proofErr w:type="spellStart"/>
      <w:r>
        <w:t>言可以酬酢，可以祐神也</w:t>
      </w:r>
      <w:proofErr w:type="spellEnd"/>
      <w:r>
        <w:t>。</w:t>
      </w:r>
      <w:r>
        <w:rPr>
          <w:rFonts w:eastAsia="宋体" w:hint="eastAsia"/>
          <w:lang w:eastAsia="zh-CN"/>
        </w:rPr>
        <w:t>《</w:t>
      </w:r>
      <w:proofErr w:type="spellStart"/>
      <w:r>
        <w:t>論語。陽貨</w:t>
      </w:r>
      <w:proofErr w:type="spellEnd"/>
      <w:r>
        <w:rPr>
          <w:rFonts w:eastAsia="宋体" w:hint="eastAsia"/>
          <w:lang w:eastAsia="zh-CN"/>
        </w:rPr>
        <w:t>》</w:t>
      </w:r>
      <w:proofErr w:type="spellStart"/>
      <w:r>
        <w:t>篇曰</w:t>
      </w:r>
      <w:proofErr w:type="spellEnd"/>
      <w:r>
        <w:t>：</w:t>
      </w:r>
      <w:r>
        <w:rPr>
          <w:rFonts w:eastAsia="宋体" w:hint="eastAsia"/>
          <w:lang w:eastAsia="zh-CN"/>
        </w:rPr>
        <w:t>“</w:t>
      </w:r>
      <w:proofErr w:type="spellStart"/>
      <w:r>
        <w:t>鄙夫可與事君也與哉</w:t>
      </w:r>
      <w:proofErr w:type="spellEnd"/>
      <w:r>
        <w:t>？</w:t>
      </w:r>
      <w:r>
        <w:rPr>
          <w:rFonts w:eastAsia="宋体" w:hint="eastAsia"/>
          <w:lang w:eastAsia="zh-CN"/>
        </w:rPr>
        <w:t>”</w:t>
      </w:r>
      <w:proofErr w:type="spellStart"/>
      <w:r>
        <w:t>言不可以</w:t>
      </w:r>
      <w:proofErr w:type="spellEnd"/>
    </w:p>
    <w:p w14:paraId="7E85DF53" w14:textId="77777777" w:rsidR="00CC015B" w:rsidRDefault="00000000">
      <w:proofErr w:type="spellStart"/>
      <w:r>
        <w:t>事君也</w:t>
      </w:r>
      <w:proofErr w:type="spellEnd"/>
      <w:r>
        <w:t>。</w:t>
      </w:r>
      <w:r>
        <w:rPr>
          <w:rFonts w:eastAsia="宋体" w:hint="eastAsia"/>
          <w:lang w:eastAsia="zh-CN"/>
        </w:rPr>
        <w:t>《</w:t>
      </w:r>
      <w:proofErr w:type="spellStart"/>
      <w:r>
        <w:t>中庸</w:t>
      </w:r>
      <w:proofErr w:type="spellEnd"/>
      <w:r>
        <w:rPr>
          <w:rFonts w:eastAsia="宋体" w:hint="eastAsia"/>
          <w:lang w:eastAsia="zh-CN"/>
        </w:rPr>
        <w:t>》</w:t>
      </w:r>
      <w:r>
        <w:t>曰</w:t>
      </w:r>
      <w:proofErr w:type="gramStart"/>
      <w:r>
        <w:t>：</w:t>
      </w:r>
      <w:r>
        <w:rPr>
          <w:rFonts w:eastAsia="宋体" w:hint="eastAsia"/>
          <w:lang w:eastAsia="zh-CN"/>
        </w:rPr>
        <w:t>“</w:t>
      </w:r>
      <w:proofErr w:type="spellStart"/>
      <w:proofErr w:type="gramEnd"/>
      <w:r>
        <w:t>知遠之近，知風之自，知微之顯，可與入德矣</w:t>
      </w:r>
      <w:proofErr w:type="spellEnd"/>
      <w:r>
        <w:t>。</w:t>
      </w:r>
      <w:r>
        <w:rPr>
          <w:rFonts w:eastAsia="宋体" w:hint="eastAsia"/>
          <w:lang w:eastAsia="zh-CN"/>
        </w:rPr>
        <w:t>”</w:t>
      </w:r>
      <w:proofErr w:type="spellStart"/>
      <w:r>
        <w:t>言可以入德也</w:t>
      </w:r>
      <w:proofErr w:type="spellEnd"/>
      <w:r>
        <w:t>。</w:t>
      </w:r>
      <w:r>
        <w:rPr>
          <w:rFonts w:eastAsia="宋体" w:hint="eastAsia"/>
          <w:lang w:eastAsia="zh-CN"/>
        </w:rPr>
        <w:t>《</w:t>
      </w:r>
      <w:r>
        <w:t>史</w:t>
      </w:r>
    </w:p>
    <w:p w14:paraId="70D56DBB" w14:textId="77777777" w:rsidR="00CC015B" w:rsidRDefault="00000000">
      <w:proofErr w:type="spellStart"/>
      <w:r>
        <w:t>記。袁盎傳</w:t>
      </w:r>
      <w:proofErr w:type="spellEnd"/>
      <w:r>
        <w:rPr>
          <w:rFonts w:eastAsia="宋体" w:hint="eastAsia"/>
          <w:lang w:eastAsia="zh-CN"/>
        </w:rPr>
        <w:t>》</w:t>
      </w:r>
      <w:r>
        <w:t>曰</w:t>
      </w:r>
      <w:proofErr w:type="gramStart"/>
      <w:r>
        <w:t>：</w:t>
      </w:r>
      <w:r>
        <w:rPr>
          <w:rFonts w:eastAsia="宋体" w:hint="eastAsia"/>
          <w:lang w:eastAsia="zh-CN"/>
        </w:rPr>
        <w:t>“</w:t>
      </w:r>
      <w:proofErr w:type="spellStart"/>
      <w:proofErr w:type="gramEnd"/>
      <w:r>
        <w:t>妾主豈可與同坐哉</w:t>
      </w:r>
      <w:proofErr w:type="spellEnd"/>
      <w:r>
        <w:t>？</w:t>
      </w:r>
      <w:r>
        <w:rPr>
          <w:rFonts w:eastAsia="宋体" w:hint="eastAsia"/>
          <w:lang w:eastAsia="zh-CN"/>
        </w:rPr>
        <w:t>”</w:t>
      </w:r>
      <w:proofErr w:type="spellStart"/>
      <w:r>
        <w:t>言不可以同坐也。以、與聲相近，故二字可以互</w:t>
      </w:r>
      <w:proofErr w:type="spellEnd"/>
    </w:p>
    <w:p w14:paraId="46DFA56E" w14:textId="77777777" w:rsidR="00CC015B" w:rsidRDefault="00000000">
      <w:pPr>
        <w:rPr>
          <w:rFonts w:eastAsia="宋体"/>
          <w:lang w:eastAsia="zh-CN"/>
        </w:rPr>
      </w:pPr>
      <w:r>
        <w:t>用。</w:t>
      </w:r>
      <w:r>
        <w:rPr>
          <w:rFonts w:eastAsia="宋体" w:hint="eastAsia"/>
          <w:lang w:eastAsia="zh-CN"/>
        </w:rPr>
        <w:t>《</w:t>
      </w:r>
      <w:proofErr w:type="spellStart"/>
      <w:r>
        <w:t>管子。形勢</w:t>
      </w:r>
      <w:proofErr w:type="spellEnd"/>
      <w:r>
        <w:rPr>
          <w:rFonts w:eastAsia="宋体" w:hint="eastAsia"/>
          <w:lang w:eastAsia="zh-CN"/>
        </w:rPr>
        <w:t>》</w:t>
      </w:r>
      <w:proofErr w:type="spellStart"/>
      <w:r>
        <w:t>篇曰</w:t>
      </w:r>
      <w:proofErr w:type="spellEnd"/>
      <w:proofErr w:type="gramStart"/>
      <w:r>
        <w:t>：</w:t>
      </w:r>
      <w:r>
        <w:rPr>
          <w:rFonts w:eastAsia="宋体" w:hint="eastAsia"/>
          <w:lang w:eastAsia="zh-CN"/>
        </w:rPr>
        <w:t>“</w:t>
      </w:r>
      <w:proofErr w:type="spellStart"/>
      <w:proofErr w:type="gramEnd"/>
      <w:r>
        <w:t>譕巨者可以遠舉，今本</w:t>
      </w:r>
      <w:proofErr w:type="spellEnd"/>
      <w:r>
        <w:rPr>
          <w:rFonts w:eastAsia="宋体" w:hint="eastAsia"/>
          <w:lang w:eastAsia="zh-CN"/>
        </w:rPr>
        <w:t>“</w:t>
      </w:r>
      <w:r>
        <w:t>巨</w:t>
      </w:r>
      <w:r>
        <w:rPr>
          <w:rFonts w:eastAsia="宋体" w:hint="eastAsia"/>
          <w:lang w:eastAsia="zh-CN"/>
        </w:rPr>
        <w:t>”</w:t>
      </w:r>
      <w:proofErr w:type="spellStart"/>
      <w:r>
        <w:t>譌作</w:t>
      </w:r>
      <w:proofErr w:type="spellEnd"/>
      <w:r>
        <w:rPr>
          <w:rFonts w:eastAsia="宋体" w:hint="eastAsia"/>
          <w:lang w:eastAsia="zh-CN"/>
        </w:rPr>
        <w:t>“</w:t>
      </w:r>
      <w:r>
        <w:t>臣</w:t>
      </w:r>
      <w:r>
        <w:rPr>
          <w:rFonts w:eastAsia="宋体" w:hint="eastAsia"/>
          <w:lang w:eastAsia="zh-CN"/>
        </w:rPr>
        <w:t>”</w:t>
      </w:r>
      <w:r>
        <w:t>，</w:t>
      </w:r>
      <w:proofErr w:type="spellStart"/>
      <w:r>
        <w:t>辯見</w:t>
      </w:r>
      <w:proofErr w:type="spellEnd"/>
      <w:r>
        <w:rPr>
          <w:rFonts w:eastAsia="宋体" w:hint="eastAsia"/>
          <w:lang w:eastAsia="zh-CN"/>
        </w:rPr>
        <w:t>《</w:t>
      </w:r>
      <w:proofErr w:type="spellStart"/>
      <w:r>
        <w:t>管子</w:t>
      </w:r>
      <w:proofErr w:type="spellEnd"/>
      <w:r>
        <w:rPr>
          <w:rFonts w:eastAsia="宋体" w:hint="eastAsia"/>
          <w:lang w:eastAsia="zh-CN"/>
        </w:rPr>
        <w:t>》</w:t>
      </w:r>
      <w:r>
        <w:t>。</w:t>
      </w:r>
      <w:proofErr w:type="spellStart"/>
      <w:r>
        <w:t>顧憂者可與致道</w:t>
      </w:r>
      <w:proofErr w:type="spellEnd"/>
      <w:r>
        <w:t>。</w:t>
      </w:r>
      <w:r>
        <w:rPr>
          <w:rFonts w:eastAsia="宋体" w:hint="eastAsia"/>
          <w:lang w:eastAsia="zh-CN"/>
        </w:rPr>
        <w:t>”</w:t>
      </w:r>
    </w:p>
    <w:p w14:paraId="0CDA489A" w14:textId="77777777" w:rsidR="00CC015B" w:rsidRDefault="00000000">
      <w:r>
        <w:rPr>
          <w:rFonts w:eastAsia="宋体" w:hint="eastAsia"/>
          <w:lang w:eastAsia="zh-CN"/>
        </w:rPr>
        <w:t>《</w:t>
      </w:r>
      <w:r>
        <w:rPr>
          <w:lang w:eastAsia="zh-CN"/>
        </w:rPr>
        <w:t>吕氏春秋。樂成</w:t>
      </w:r>
      <w:r>
        <w:rPr>
          <w:rFonts w:eastAsia="宋体" w:hint="eastAsia"/>
          <w:lang w:eastAsia="zh-CN"/>
        </w:rPr>
        <w:t>》</w:t>
      </w:r>
      <w:r>
        <w:rPr>
          <w:lang w:eastAsia="zh-CN"/>
        </w:rPr>
        <w:t>篇曰：</w:t>
      </w:r>
      <w:r>
        <w:rPr>
          <w:rFonts w:eastAsia="宋体" w:hint="eastAsia"/>
          <w:lang w:eastAsia="zh-CN"/>
        </w:rPr>
        <w:t>“</w:t>
      </w:r>
      <w:r>
        <w:rPr>
          <w:lang w:eastAsia="zh-CN"/>
        </w:rPr>
        <w:t>故民不可與慮化舉始，而可以</w:t>
      </w:r>
      <w:proofErr w:type="gramStart"/>
      <w:r>
        <w:rPr>
          <w:lang w:eastAsia="zh-CN"/>
        </w:rPr>
        <w:t>樂</w:t>
      </w:r>
      <w:proofErr w:type="gramEnd"/>
      <w:r>
        <w:rPr>
          <w:lang w:eastAsia="zh-CN"/>
        </w:rPr>
        <w:t>成功。</w:t>
      </w:r>
      <w:r>
        <w:rPr>
          <w:rFonts w:eastAsia="宋体" w:hint="eastAsia"/>
          <w:lang w:eastAsia="zh-CN"/>
        </w:rPr>
        <w:t>”《</w:t>
      </w:r>
      <w:proofErr w:type="spellStart"/>
      <w:r>
        <w:t>史記。貨殖傳</w:t>
      </w:r>
      <w:proofErr w:type="spellEnd"/>
      <w:r>
        <w:rPr>
          <w:rFonts w:eastAsia="宋体" w:hint="eastAsia"/>
          <w:lang w:eastAsia="zh-CN"/>
        </w:rPr>
        <w:t>》</w:t>
      </w:r>
      <w:r>
        <w:t>曰</w:t>
      </w:r>
    </w:p>
    <w:p w14:paraId="2D1FF50B" w14:textId="77777777" w:rsidR="00CC015B" w:rsidRDefault="00000000">
      <w:pPr>
        <w:rPr>
          <w:lang w:eastAsia="zh-CN"/>
        </w:rPr>
      </w:pPr>
      <w:r>
        <w:rPr>
          <w:rFonts w:eastAsia="宋体" w:hint="eastAsia"/>
          <w:lang w:eastAsia="zh-CN"/>
        </w:rPr>
        <w:t>“</w:t>
      </w:r>
      <w:proofErr w:type="spellStart"/>
      <w:r>
        <w:t>智不足與</w:t>
      </w:r>
      <w:proofErr w:type="gramStart"/>
      <w:r>
        <w:t>權</w:t>
      </w:r>
      <w:proofErr w:type="gramEnd"/>
      <w:r>
        <w:t>變勇不足以決斷仁不能以取予</w:t>
      </w:r>
      <w:proofErr w:type="spellEnd"/>
      <w:r>
        <w:t>。</w:t>
      </w:r>
      <w:r>
        <w:rPr>
          <w:rFonts w:eastAsia="宋体" w:hint="eastAsia"/>
          <w:lang w:eastAsia="zh-CN"/>
        </w:rPr>
        <w:t>”</w:t>
      </w:r>
      <w:proofErr w:type="spellStart"/>
      <w:r>
        <w:t>以、與二字互用正與此同也</w:t>
      </w:r>
      <w:proofErr w:type="spellEnd"/>
      <w:r>
        <w:t>。</w:t>
      </w:r>
      <w:r>
        <w:rPr>
          <w:lang w:eastAsia="zh-CN"/>
        </w:rPr>
        <w:t>以與聲</w:t>
      </w:r>
    </w:p>
    <w:p w14:paraId="3E086A35" w14:textId="77777777" w:rsidR="00CC015B" w:rsidRDefault="00000000">
      <w:pPr>
        <w:rPr>
          <w:lang w:eastAsia="zh-CN"/>
        </w:rPr>
      </w:pPr>
      <w:r>
        <w:rPr>
          <w:lang w:eastAsia="zh-CN"/>
        </w:rPr>
        <w:t>【第</w:t>
      </w:r>
      <w:r>
        <w:rPr>
          <w:lang w:eastAsia="zh-CN"/>
        </w:rPr>
        <w:t>280</w:t>
      </w:r>
      <w:r>
        <w:rPr>
          <w:lang w:eastAsia="zh-CN"/>
        </w:rPr>
        <w:t>页】</w:t>
      </w:r>
    </w:p>
    <w:p w14:paraId="63DF4A78" w14:textId="77777777" w:rsidR="00CC015B" w:rsidRDefault="00000000">
      <w:r>
        <w:rPr>
          <w:lang w:eastAsia="zh-CN"/>
        </w:rPr>
        <w:t>相近，故又可以通用。</w:t>
      </w:r>
      <w:r>
        <w:rPr>
          <w:rFonts w:eastAsia="宋体" w:hint="eastAsia"/>
          <w:lang w:eastAsia="zh-CN"/>
        </w:rPr>
        <w:t>《</w:t>
      </w:r>
      <w:r>
        <w:rPr>
          <w:lang w:eastAsia="zh-CN"/>
        </w:rPr>
        <w:t>鄉射禮</w:t>
      </w:r>
      <w:r>
        <w:rPr>
          <w:rFonts w:eastAsia="宋体" w:hint="eastAsia"/>
          <w:lang w:eastAsia="zh-CN"/>
        </w:rPr>
        <w:t>》“</w:t>
      </w:r>
      <w:r>
        <w:rPr>
          <w:lang w:eastAsia="zh-CN"/>
        </w:rPr>
        <w:t>各以其</w:t>
      </w:r>
      <w:proofErr w:type="gramStart"/>
      <w:r>
        <w:rPr>
          <w:lang w:eastAsia="zh-CN"/>
        </w:rPr>
        <w:t>耦</w:t>
      </w:r>
      <w:proofErr w:type="gramEnd"/>
      <w:r>
        <w:rPr>
          <w:lang w:eastAsia="zh-CN"/>
        </w:rPr>
        <w:t>進。</w:t>
      </w:r>
      <w:r>
        <w:rPr>
          <w:rFonts w:eastAsia="宋体" w:hint="eastAsia"/>
          <w:lang w:eastAsia="zh-CN"/>
        </w:rPr>
        <w:t>”</w:t>
      </w:r>
      <w:r>
        <w:rPr>
          <w:lang w:eastAsia="zh-CN"/>
        </w:rPr>
        <w:t>今文</w:t>
      </w:r>
      <w:r>
        <w:rPr>
          <w:rFonts w:eastAsia="宋体" w:hint="eastAsia"/>
          <w:lang w:eastAsia="zh-CN"/>
        </w:rPr>
        <w:t>“</w:t>
      </w:r>
      <w:r>
        <w:rPr>
          <w:lang w:eastAsia="zh-CN"/>
        </w:rPr>
        <w:t>以</w:t>
      </w:r>
      <w:r>
        <w:rPr>
          <w:rFonts w:eastAsia="宋体" w:hint="eastAsia"/>
          <w:lang w:eastAsia="zh-CN"/>
        </w:rPr>
        <w:t>”</w:t>
      </w:r>
      <w:r>
        <w:rPr>
          <w:lang w:eastAsia="zh-CN"/>
        </w:rPr>
        <w:t>爲</w:t>
      </w:r>
      <w:r>
        <w:rPr>
          <w:rFonts w:eastAsia="宋体" w:hint="eastAsia"/>
          <w:lang w:eastAsia="zh-CN"/>
        </w:rPr>
        <w:t>“</w:t>
      </w:r>
      <w:r>
        <w:rPr>
          <w:lang w:eastAsia="zh-CN"/>
        </w:rPr>
        <w:t>與</w:t>
      </w:r>
      <w:r>
        <w:rPr>
          <w:rFonts w:eastAsia="宋体" w:hint="eastAsia"/>
          <w:lang w:eastAsia="zh-CN"/>
        </w:rPr>
        <w:t>”</w:t>
      </w:r>
      <w:r>
        <w:rPr>
          <w:lang w:eastAsia="zh-CN"/>
        </w:rPr>
        <w:t>。</w:t>
      </w:r>
      <w:r>
        <w:rPr>
          <w:rFonts w:eastAsia="宋体" w:hint="eastAsia"/>
          <w:lang w:eastAsia="zh-CN"/>
        </w:rPr>
        <w:t>《</w:t>
      </w:r>
      <w:proofErr w:type="spellStart"/>
      <w:r>
        <w:t>越語</w:t>
      </w:r>
      <w:proofErr w:type="spellEnd"/>
      <w:r>
        <w:rPr>
          <w:rFonts w:eastAsia="宋体" w:hint="eastAsia"/>
          <w:lang w:eastAsia="zh-CN"/>
        </w:rPr>
        <w:t>》</w:t>
      </w:r>
      <w:r>
        <w:t>：</w:t>
      </w:r>
      <w:r>
        <w:rPr>
          <w:rFonts w:eastAsia="宋体" w:hint="eastAsia"/>
          <w:lang w:eastAsia="zh-CN"/>
        </w:rPr>
        <w:t>“</w:t>
      </w:r>
      <w:proofErr w:type="spellStart"/>
      <w:r>
        <w:t>節事者與</w:t>
      </w:r>
      <w:proofErr w:type="spellEnd"/>
    </w:p>
    <w:p w14:paraId="0838C7EC" w14:textId="77777777" w:rsidR="00CC015B" w:rsidRDefault="00000000">
      <w:r>
        <w:t>地。</w:t>
      </w:r>
      <w:r>
        <w:rPr>
          <w:rFonts w:eastAsia="宋体" w:hint="eastAsia"/>
          <w:lang w:eastAsia="zh-CN"/>
        </w:rPr>
        <w:t>”《</w:t>
      </w:r>
      <w:proofErr w:type="spellStart"/>
      <w:r>
        <w:t>史記</w:t>
      </w:r>
      <w:proofErr w:type="spellEnd"/>
      <w:r>
        <w:rPr>
          <w:rFonts w:eastAsia="宋体" w:hint="eastAsia"/>
          <w:lang w:eastAsia="zh-CN"/>
        </w:rPr>
        <w:t>•</w:t>
      </w:r>
      <w:proofErr w:type="spellStart"/>
      <w:r>
        <w:t>越世家</w:t>
      </w:r>
      <w:proofErr w:type="spellEnd"/>
      <w:r>
        <w:rPr>
          <w:rFonts w:eastAsia="宋体" w:hint="eastAsia"/>
          <w:lang w:eastAsia="zh-CN"/>
        </w:rPr>
        <w:t>》“</w:t>
      </w:r>
      <w:r>
        <w:t>與</w:t>
      </w:r>
      <w:r>
        <w:rPr>
          <w:rFonts w:eastAsia="宋体" w:hint="eastAsia"/>
          <w:lang w:eastAsia="zh-CN"/>
        </w:rPr>
        <w:t>”</w:t>
      </w:r>
      <w:r>
        <w:t>作</w:t>
      </w:r>
      <w:r>
        <w:rPr>
          <w:rFonts w:eastAsia="宋体" w:hint="eastAsia"/>
          <w:lang w:eastAsia="zh-CN"/>
        </w:rPr>
        <w:t>“</w:t>
      </w:r>
      <w:r>
        <w:t>以</w:t>
      </w:r>
      <w:r>
        <w:rPr>
          <w:rFonts w:eastAsia="宋体" w:hint="eastAsia"/>
          <w:lang w:eastAsia="zh-CN"/>
        </w:rPr>
        <w:t>”</w:t>
      </w:r>
      <w:r>
        <w:t>。</w:t>
      </w:r>
      <w:r>
        <w:rPr>
          <w:rFonts w:eastAsia="宋体" w:hint="eastAsia"/>
          <w:lang w:eastAsia="zh-CN"/>
        </w:rPr>
        <w:t>《</w:t>
      </w:r>
      <w:proofErr w:type="spellStart"/>
      <w:r>
        <w:t>論語</w:t>
      </w:r>
      <w:proofErr w:type="spellEnd"/>
      <w:r>
        <w:rPr>
          <w:rFonts w:eastAsia="宋体" w:hint="eastAsia"/>
          <w:lang w:eastAsia="zh-CN"/>
        </w:rPr>
        <w:t>》</w:t>
      </w:r>
      <w:r>
        <w:t>：</w:t>
      </w:r>
      <w:r>
        <w:rPr>
          <w:rFonts w:eastAsia="宋体" w:hint="eastAsia"/>
          <w:lang w:eastAsia="zh-CN"/>
        </w:rPr>
        <w:t>“</w:t>
      </w:r>
      <w:proofErr w:type="spellStart"/>
      <w:r>
        <w:t>鄙夫可與事君也與哉</w:t>
      </w:r>
      <w:proofErr w:type="spellEnd"/>
      <w:r>
        <w:t>？</w:t>
      </w:r>
      <w:r>
        <w:rPr>
          <w:rFonts w:eastAsia="宋体" w:hint="eastAsia"/>
          <w:lang w:eastAsia="zh-CN"/>
        </w:rPr>
        <w:t>”《</w:t>
      </w:r>
      <w:proofErr w:type="spellStart"/>
      <w:r>
        <w:t>匡謬正俗</w:t>
      </w:r>
      <w:proofErr w:type="spellEnd"/>
      <w:r>
        <w:rPr>
          <w:rFonts w:eastAsia="宋体" w:hint="eastAsia"/>
          <w:lang w:eastAsia="zh-CN"/>
        </w:rPr>
        <w:t>》</w:t>
      </w:r>
      <w:proofErr w:type="spellStart"/>
      <w:r>
        <w:t>引此</w:t>
      </w:r>
      <w:proofErr w:type="spellEnd"/>
    </w:p>
    <w:p w14:paraId="055A528C" w14:textId="77777777" w:rsidR="00CC015B" w:rsidRDefault="00000000">
      <w:pPr>
        <w:rPr>
          <w:rFonts w:eastAsia="宋体"/>
          <w:lang w:eastAsia="zh-CN"/>
        </w:rPr>
      </w:pPr>
      <w:r>
        <w:rPr>
          <w:rFonts w:eastAsia="宋体" w:hint="eastAsia"/>
          <w:lang w:eastAsia="zh-CN"/>
        </w:rPr>
        <w:t>“</w:t>
      </w:r>
      <w:r>
        <w:t>與</w:t>
      </w:r>
      <w:r>
        <w:rPr>
          <w:rFonts w:eastAsia="宋体" w:hint="eastAsia"/>
          <w:lang w:eastAsia="zh-CN"/>
        </w:rPr>
        <w:t>”</w:t>
      </w:r>
      <w:r>
        <w:t>作</w:t>
      </w:r>
      <w:r>
        <w:rPr>
          <w:rFonts w:eastAsia="宋体" w:hint="eastAsia"/>
          <w:lang w:eastAsia="zh-CN"/>
        </w:rPr>
        <w:t>“</w:t>
      </w:r>
      <w:r>
        <w:t>以</w:t>
      </w:r>
      <w:r>
        <w:rPr>
          <w:rFonts w:eastAsia="宋体" w:hint="eastAsia"/>
          <w:lang w:eastAsia="zh-CN"/>
        </w:rPr>
        <w:t>”</w:t>
      </w:r>
      <w:r>
        <w:t>。</w:t>
      </w:r>
      <w:r>
        <w:rPr>
          <w:rFonts w:eastAsia="宋体" w:hint="eastAsia"/>
          <w:lang w:eastAsia="zh-CN"/>
        </w:rPr>
        <w:t>《</w:t>
      </w:r>
      <w:proofErr w:type="spellStart"/>
      <w:r>
        <w:t>史記</w:t>
      </w:r>
      <w:proofErr w:type="spellEnd"/>
      <w:r>
        <w:rPr>
          <w:rFonts w:eastAsia="宋体" w:hint="eastAsia"/>
          <w:lang w:eastAsia="zh-CN"/>
        </w:rPr>
        <w:t>》</w:t>
      </w:r>
      <w:r>
        <w:t>：</w:t>
      </w:r>
      <w:r>
        <w:rPr>
          <w:rFonts w:eastAsia="宋体" w:hint="eastAsia"/>
          <w:lang w:eastAsia="zh-CN"/>
        </w:rPr>
        <w:t>“</w:t>
      </w:r>
      <w:proofErr w:type="spellStart"/>
      <w:r>
        <w:t>妾主豈可與同坐哉</w:t>
      </w:r>
      <w:proofErr w:type="spellEnd"/>
      <w:r>
        <w:t>？</w:t>
      </w:r>
      <w:r>
        <w:rPr>
          <w:rFonts w:eastAsia="宋体" w:hint="eastAsia"/>
          <w:lang w:eastAsia="zh-CN"/>
        </w:rPr>
        <w:t>”《</w:t>
      </w:r>
      <w:proofErr w:type="spellStart"/>
      <w:r>
        <w:t>漢書</w:t>
      </w:r>
      <w:proofErr w:type="spellEnd"/>
      <w:r>
        <w:rPr>
          <w:rFonts w:eastAsia="宋体" w:hint="eastAsia"/>
          <w:lang w:eastAsia="zh-CN"/>
        </w:rPr>
        <w:t>》“</w:t>
      </w:r>
      <w:r>
        <w:t>與</w:t>
      </w:r>
      <w:r>
        <w:rPr>
          <w:rFonts w:eastAsia="宋体" w:hint="eastAsia"/>
          <w:lang w:eastAsia="zh-CN"/>
        </w:rPr>
        <w:t>”</w:t>
      </w:r>
      <w:r>
        <w:t>作</w:t>
      </w:r>
      <w:r>
        <w:rPr>
          <w:rFonts w:eastAsia="宋体" w:hint="eastAsia"/>
          <w:lang w:eastAsia="zh-CN"/>
        </w:rPr>
        <w:t>“</w:t>
      </w:r>
      <w:r>
        <w:t>以</w:t>
      </w:r>
      <w:r>
        <w:rPr>
          <w:rFonts w:eastAsia="宋体" w:hint="eastAsia"/>
          <w:lang w:eastAsia="zh-CN"/>
        </w:rPr>
        <w:t>”</w:t>
      </w:r>
    </w:p>
    <w:p w14:paraId="751D85F8" w14:textId="77777777" w:rsidR="00CC015B" w:rsidRDefault="00000000">
      <w:proofErr w:type="spellStart"/>
      <w:r>
        <w:t>忿戎王之淫狡</w:t>
      </w:r>
      <w:proofErr w:type="spellEnd"/>
    </w:p>
    <w:p w14:paraId="08A97561" w14:textId="77777777" w:rsidR="00CC015B" w:rsidRDefault="00000000">
      <w:r>
        <w:rPr>
          <w:rFonts w:eastAsia="宋体" w:hint="eastAsia"/>
          <w:lang w:eastAsia="zh-CN"/>
        </w:rPr>
        <w:t>《</w:t>
      </w:r>
      <w:proofErr w:type="spellStart"/>
      <w:r>
        <w:t>北征賦</w:t>
      </w:r>
      <w:proofErr w:type="spellEnd"/>
      <w:r>
        <w:rPr>
          <w:rFonts w:eastAsia="宋体" w:hint="eastAsia"/>
          <w:lang w:eastAsia="zh-CN"/>
        </w:rPr>
        <w:t>》</w:t>
      </w:r>
      <w:r>
        <w:t>：</w:t>
      </w:r>
      <w:r>
        <w:rPr>
          <w:rFonts w:eastAsia="宋体" w:hint="eastAsia"/>
          <w:lang w:eastAsia="zh-CN"/>
        </w:rPr>
        <w:t>“</w:t>
      </w:r>
      <w:proofErr w:type="spellStart"/>
      <w:proofErr w:type="gramStart"/>
      <w:r>
        <w:t>忿</w:t>
      </w:r>
      <w:proofErr w:type="gramEnd"/>
      <w:r>
        <w:t>戎王之淫狡，穢宣后之失貞</w:t>
      </w:r>
      <w:proofErr w:type="spellEnd"/>
      <w:r>
        <w:t>。</w:t>
      </w:r>
      <w:r>
        <w:rPr>
          <w:rFonts w:eastAsia="宋体" w:hint="eastAsia"/>
          <w:lang w:eastAsia="zh-CN"/>
        </w:rPr>
        <w:t>”</w:t>
      </w:r>
      <w:proofErr w:type="spellStart"/>
      <w:r>
        <w:t>李善曰</w:t>
      </w:r>
      <w:proofErr w:type="spellEnd"/>
      <w:r>
        <w:t>：</w:t>
      </w:r>
      <w:r>
        <w:rPr>
          <w:rFonts w:eastAsia="宋体" w:hint="eastAsia"/>
          <w:lang w:eastAsia="zh-CN"/>
        </w:rPr>
        <w:t>“</w:t>
      </w:r>
      <w:proofErr w:type="spellStart"/>
      <w:r>
        <w:t>杜預</w:t>
      </w:r>
      <w:proofErr w:type="spellEnd"/>
      <w:r>
        <w:rPr>
          <w:rFonts w:eastAsia="宋体" w:hint="eastAsia"/>
          <w:lang w:eastAsia="zh-CN"/>
        </w:rPr>
        <w:t>《</w:t>
      </w:r>
      <w:proofErr w:type="spellStart"/>
      <w:r>
        <w:t>左氏傳注</w:t>
      </w:r>
      <w:proofErr w:type="spellEnd"/>
      <w:r>
        <w:rPr>
          <w:rFonts w:eastAsia="宋体" w:hint="eastAsia"/>
          <w:lang w:eastAsia="zh-CN"/>
        </w:rPr>
        <w:t>》</w:t>
      </w:r>
      <w:r>
        <w:t>曰：</w:t>
      </w:r>
      <w:proofErr w:type="gramStart"/>
      <w:r>
        <w:rPr>
          <w:rFonts w:eastAsia="宋体" w:hint="eastAsia"/>
          <w:lang w:eastAsia="zh-CN"/>
        </w:rPr>
        <w:t>‘</w:t>
      </w:r>
      <w:proofErr w:type="spellStart"/>
      <w:proofErr w:type="gramEnd"/>
      <w:r>
        <w:t>狡，猾</w:t>
      </w:r>
      <w:proofErr w:type="spellEnd"/>
    </w:p>
    <w:p w14:paraId="6808CE7F" w14:textId="77777777" w:rsidR="00CC015B" w:rsidRDefault="00000000">
      <w:pPr>
        <w:rPr>
          <w:rFonts w:eastAsia="宋体"/>
          <w:lang w:eastAsia="zh-CN"/>
        </w:rPr>
      </w:pPr>
      <w:r>
        <w:rPr>
          <w:lang w:eastAsia="zh-CN"/>
        </w:rPr>
        <w:t>也。</w:t>
      </w:r>
      <w:r>
        <w:rPr>
          <w:rFonts w:eastAsia="宋体" w:hint="eastAsia"/>
          <w:lang w:eastAsia="zh-CN"/>
        </w:rPr>
        <w:t>’”</w:t>
      </w:r>
      <w:proofErr w:type="gramStart"/>
      <w:r>
        <w:rPr>
          <w:lang w:eastAsia="zh-CN"/>
        </w:rPr>
        <w:t>念孙案李</w:t>
      </w:r>
      <w:proofErr w:type="gramEnd"/>
      <w:r>
        <w:rPr>
          <w:lang w:eastAsia="zh-CN"/>
        </w:rPr>
        <w:t>説非也。</w:t>
      </w:r>
      <w:proofErr w:type="gramStart"/>
      <w:r>
        <w:rPr>
          <w:lang w:eastAsia="zh-CN"/>
        </w:rPr>
        <w:t>狡</w:t>
      </w:r>
      <w:proofErr w:type="gramEnd"/>
      <w:r>
        <w:rPr>
          <w:lang w:eastAsia="zh-CN"/>
        </w:rPr>
        <w:t>讀爲</w:t>
      </w:r>
      <w:proofErr w:type="gramStart"/>
      <w:r>
        <w:rPr>
          <w:lang w:eastAsia="zh-CN"/>
        </w:rPr>
        <w:t>姣</w:t>
      </w:r>
      <w:proofErr w:type="gramEnd"/>
      <w:r>
        <w:rPr>
          <w:lang w:eastAsia="zh-CN"/>
        </w:rPr>
        <w:t>，</w:t>
      </w:r>
      <w:proofErr w:type="gramStart"/>
      <w:r>
        <w:rPr>
          <w:lang w:eastAsia="zh-CN"/>
        </w:rPr>
        <w:t>姣</w:t>
      </w:r>
      <w:proofErr w:type="gramEnd"/>
      <w:r>
        <w:rPr>
          <w:lang w:eastAsia="zh-CN"/>
        </w:rPr>
        <w:t>亦淫也。</w:t>
      </w:r>
      <w:r>
        <w:rPr>
          <w:rFonts w:eastAsia="宋体" w:hint="eastAsia"/>
          <w:lang w:eastAsia="zh-CN"/>
        </w:rPr>
        <w:t>《</w:t>
      </w:r>
      <w:r>
        <w:rPr>
          <w:lang w:eastAsia="zh-CN"/>
        </w:rPr>
        <w:t>襄九年左傳</w:t>
      </w:r>
      <w:r>
        <w:rPr>
          <w:rFonts w:eastAsia="宋体" w:hint="eastAsia"/>
          <w:lang w:eastAsia="zh-CN"/>
        </w:rPr>
        <w:t>》“</w:t>
      </w:r>
      <w:r>
        <w:rPr>
          <w:lang w:eastAsia="zh-CN"/>
        </w:rPr>
        <w:t>棄位而</w:t>
      </w:r>
      <w:proofErr w:type="gramStart"/>
      <w:r>
        <w:rPr>
          <w:lang w:eastAsia="zh-CN"/>
        </w:rPr>
        <w:t>姣</w:t>
      </w:r>
      <w:proofErr w:type="gramEnd"/>
      <w:r>
        <w:rPr>
          <w:lang w:eastAsia="zh-CN"/>
        </w:rPr>
        <w:t>不可謂貞。</w:t>
      </w:r>
      <w:r>
        <w:rPr>
          <w:rFonts w:eastAsia="宋体" w:hint="eastAsia"/>
          <w:lang w:eastAsia="zh-CN"/>
        </w:rPr>
        <w:t>”</w:t>
      </w:r>
    </w:p>
    <w:p w14:paraId="34E6CA2F" w14:textId="77777777" w:rsidR="00CC015B" w:rsidRDefault="00000000">
      <w:r>
        <w:rPr>
          <w:lang w:eastAsia="zh-CN"/>
        </w:rPr>
        <w:lastRenderedPageBreak/>
        <w:t>杜注曰：</w:t>
      </w:r>
      <w:r>
        <w:rPr>
          <w:rFonts w:eastAsia="宋体" w:hint="eastAsia"/>
          <w:lang w:eastAsia="zh-CN"/>
        </w:rPr>
        <w:t>“</w:t>
      </w:r>
      <w:proofErr w:type="gramStart"/>
      <w:r>
        <w:rPr>
          <w:lang w:eastAsia="zh-CN"/>
        </w:rPr>
        <w:t>姣</w:t>
      </w:r>
      <w:proofErr w:type="gramEnd"/>
      <w:r>
        <w:rPr>
          <w:lang w:eastAsia="zh-CN"/>
        </w:rPr>
        <w:t>，淫之别名。</w:t>
      </w:r>
      <w:r>
        <w:rPr>
          <w:rFonts w:eastAsia="宋体" w:hint="eastAsia"/>
          <w:lang w:eastAsia="zh-CN"/>
        </w:rPr>
        <w:t>”</w:t>
      </w:r>
      <w:r>
        <w:t>作</w:t>
      </w:r>
      <w:r>
        <w:rPr>
          <w:rFonts w:eastAsia="宋体" w:hint="eastAsia"/>
          <w:lang w:eastAsia="zh-CN"/>
        </w:rPr>
        <w:t>“</w:t>
      </w:r>
      <w:r>
        <w:t>狡</w:t>
      </w:r>
      <w:r>
        <w:rPr>
          <w:rFonts w:eastAsia="宋体" w:hint="eastAsia"/>
          <w:lang w:eastAsia="zh-CN"/>
        </w:rPr>
        <w:t>”</w:t>
      </w:r>
      <w:proofErr w:type="spellStart"/>
      <w:r>
        <w:t>者，借字耳</w:t>
      </w:r>
      <w:proofErr w:type="spellEnd"/>
    </w:p>
    <w:p w14:paraId="14E74412" w14:textId="77777777" w:rsidR="00CC015B" w:rsidRDefault="00000000">
      <w:proofErr w:type="spellStart"/>
      <w:r>
        <w:t>才難</w:t>
      </w:r>
      <w:proofErr w:type="spellEnd"/>
    </w:p>
    <w:p w14:paraId="072B1599" w14:textId="77777777" w:rsidR="00CC015B" w:rsidRDefault="00000000">
      <w:r>
        <w:rPr>
          <w:rFonts w:eastAsia="宋体" w:hint="eastAsia"/>
          <w:lang w:eastAsia="zh-CN"/>
        </w:rPr>
        <w:t>《</w:t>
      </w:r>
      <w:proofErr w:type="spellStart"/>
      <w:r>
        <w:t>西征賦</w:t>
      </w:r>
      <w:proofErr w:type="spellEnd"/>
      <w:r>
        <w:rPr>
          <w:rFonts w:eastAsia="宋体" w:hint="eastAsia"/>
          <w:lang w:eastAsia="zh-CN"/>
        </w:rPr>
        <w:t>》“</w:t>
      </w:r>
      <w:proofErr w:type="spellStart"/>
      <w:r>
        <w:t>當音、鳳、恭、顯之在</w:t>
      </w:r>
      <w:proofErr w:type="gramStart"/>
      <w:r>
        <w:t>勢</w:t>
      </w:r>
      <w:proofErr w:type="gramEnd"/>
      <w:r>
        <w:t>也，乃熏灼四方，震燿都鄙。而死之日，曾不得與</w:t>
      </w:r>
      <w:proofErr w:type="spellEnd"/>
    </w:p>
    <w:p w14:paraId="1AE844C2" w14:textId="77777777" w:rsidR="00CC015B" w:rsidRDefault="00000000">
      <w:proofErr w:type="spellStart"/>
      <w:r>
        <w:t>夫十餘公之徒隸齒。才難，不其然乎</w:t>
      </w:r>
      <w:proofErr w:type="spellEnd"/>
      <w:proofErr w:type="gramStart"/>
      <w:r>
        <w:t>？</w:t>
      </w:r>
      <w:r>
        <w:rPr>
          <w:rFonts w:eastAsia="宋体" w:hint="eastAsia"/>
          <w:lang w:eastAsia="zh-CN"/>
        </w:rPr>
        <w:t>”</w:t>
      </w:r>
      <w:proofErr w:type="spellStart"/>
      <w:r>
        <w:t>今李善本如此</w:t>
      </w:r>
      <w:proofErr w:type="gramEnd"/>
      <w:r>
        <w:t>。六臣本作</w:t>
      </w:r>
      <w:proofErr w:type="spellEnd"/>
      <w:r>
        <w:rPr>
          <w:rFonts w:eastAsia="宋体" w:hint="eastAsia"/>
          <w:lang w:eastAsia="zh-CN"/>
        </w:rPr>
        <w:t>“</w:t>
      </w:r>
      <w:proofErr w:type="spellStart"/>
      <w:r>
        <w:t>名才難不其然乎</w:t>
      </w:r>
      <w:proofErr w:type="spellEnd"/>
      <w:r>
        <w:rPr>
          <w:rFonts w:eastAsia="宋体" w:hint="eastAsia"/>
          <w:lang w:eastAsia="zh-CN"/>
        </w:rPr>
        <w:t>”</w:t>
      </w:r>
      <w:r>
        <w:t>，</w:t>
      </w:r>
      <w:proofErr w:type="spellStart"/>
      <w:r>
        <w:t>五臣</w:t>
      </w:r>
      <w:proofErr w:type="spellEnd"/>
    </w:p>
    <w:p w14:paraId="5BA28677" w14:textId="77777777" w:rsidR="00CC015B" w:rsidRDefault="00000000">
      <w:pPr>
        <w:rPr>
          <w:lang w:eastAsia="zh-CN"/>
        </w:rPr>
      </w:pPr>
      <w:r>
        <w:rPr>
          <w:lang w:eastAsia="zh-CN"/>
        </w:rPr>
        <w:t>作</w:t>
      </w:r>
      <w:r>
        <w:rPr>
          <w:rFonts w:eastAsia="宋体" w:hint="eastAsia"/>
          <w:lang w:eastAsia="zh-CN"/>
        </w:rPr>
        <w:t>“</w:t>
      </w:r>
      <w:r>
        <w:rPr>
          <w:lang w:eastAsia="zh-CN"/>
        </w:rPr>
        <w:t>名難</w:t>
      </w:r>
      <w:proofErr w:type="gramStart"/>
      <w:r>
        <w:rPr>
          <w:lang w:eastAsia="zh-CN"/>
        </w:rPr>
        <w:t>不</w:t>
      </w:r>
      <w:proofErr w:type="gramEnd"/>
      <w:r>
        <w:rPr>
          <w:lang w:eastAsia="zh-CN"/>
        </w:rPr>
        <w:t>其然乎</w:t>
      </w:r>
      <w:r>
        <w:rPr>
          <w:rFonts w:eastAsia="宋体" w:hint="eastAsia"/>
          <w:lang w:eastAsia="zh-CN"/>
        </w:rPr>
        <w:t>”</w:t>
      </w:r>
      <w:r>
        <w:rPr>
          <w:lang w:eastAsia="zh-CN"/>
        </w:rPr>
        <w:t>吕延濟曰</w:t>
      </w:r>
      <w:r>
        <w:rPr>
          <w:rFonts w:eastAsia="宋体" w:hint="eastAsia"/>
          <w:lang w:eastAsia="zh-CN"/>
        </w:rPr>
        <w:t>“</w:t>
      </w:r>
      <w:r>
        <w:rPr>
          <w:lang w:eastAsia="zh-CN"/>
        </w:rPr>
        <w:t>音、鳳之流其死之日曾不得與蕭、曹等十餘公之僕隸</w:t>
      </w:r>
    </w:p>
    <w:p w14:paraId="050D61B8" w14:textId="77777777" w:rsidR="00CC015B" w:rsidRDefault="00000000">
      <w:proofErr w:type="spellStart"/>
      <w:r>
        <w:t>齒列。名器之難其如此矣</w:t>
      </w:r>
      <w:proofErr w:type="spellEnd"/>
      <w:proofErr w:type="gramStart"/>
      <w:r>
        <w:t>。</w:t>
      </w:r>
      <w:r>
        <w:rPr>
          <w:rFonts w:eastAsia="宋体" w:hint="eastAsia"/>
          <w:lang w:eastAsia="zh-CN"/>
        </w:rPr>
        <w:t>”</w:t>
      </w:r>
      <w:proofErr w:type="spellStart"/>
      <w:r>
        <w:t>念孫案作</w:t>
      </w:r>
      <w:proofErr w:type="spellEnd"/>
      <w:proofErr w:type="gramEnd"/>
      <w:r>
        <w:rPr>
          <w:rFonts w:eastAsia="宋体" w:hint="eastAsia"/>
          <w:lang w:eastAsia="zh-CN"/>
        </w:rPr>
        <w:t>“</w:t>
      </w:r>
      <w:proofErr w:type="spellStart"/>
      <w:r>
        <w:t>名難</w:t>
      </w:r>
      <w:proofErr w:type="spellEnd"/>
      <w:r>
        <w:rPr>
          <w:rFonts w:eastAsia="宋体" w:hint="eastAsia"/>
          <w:lang w:eastAsia="zh-CN"/>
        </w:rPr>
        <w:t>”</w:t>
      </w:r>
      <w:proofErr w:type="spellStart"/>
      <w:r>
        <w:t>者是也音、鳳、恭、顯生前赫奕而死</w:t>
      </w:r>
      <w:proofErr w:type="spellEnd"/>
    </w:p>
    <w:p w14:paraId="6D6A8531" w14:textId="77777777" w:rsidR="00CC015B" w:rsidRDefault="00000000">
      <w:proofErr w:type="spellStart"/>
      <w:proofErr w:type="gramStart"/>
      <w:r>
        <w:t>後</w:t>
      </w:r>
      <w:proofErr w:type="gramEnd"/>
      <w:r>
        <w:t>無名是富貴易得而名</w:t>
      </w:r>
      <w:proofErr w:type="gramStart"/>
      <w:r>
        <w:t>難得故曰</w:t>
      </w:r>
      <w:proofErr w:type="spellEnd"/>
      <w:proofErr w:type="gramEnd"/>
      <w:r>
        <w:rPr>
          <w:rFonts w:eastAsia="宋体" w:hint="eastAsia"/>
          <w:lang w:eastAsia="zh-CN"/>
        </w:rPr>
        <w:t>“</w:t>
      </w:r>
      <w:proofErr w:type="spellStart"/>
      <w:r>
        <w:t>名難不其然乎</w:t>
      </w:r>
      <w:proofErr w:type="spellEnd"/>
      <w:r>
        <w:t>？</w:t>
      </w:r>
      <w:r>
        <w:rPr>
          <w:rFonts w:eastAsia="宋体" w:hint="eastAsia"/>
          <w:lang w:eastAsia="zh-CN"/>
        </w:rPr>
        <w:t>”</w:t>
      </w:r>
      <w:proofErr w:type="spellStart"/>
      <w:r>
        <w:t>此用</w:t>
      </w:r>
      <w:proofErr w:type="spellEnd"/>
      <w:r>
        <w:rPr>
          <w:rFonts w:eastAsia="宋体" w:hint="eastAsia"/>
          <w:lang w:eastAsia="zh-CN"/>
        </w:rPr>
        <w:t>《</w:t>
      </w:r>
      <w:proofErr w:type="spellStart"/>
      <w:r>
        <w:t>論語</w:t>
      </w:r>
      <w:proofErr w:type="spellEnd"/>
      <w:r>
        <w:rPr>
          <w:rFonts w:eastAsia="宋体" w:hint="eastAsia"/>
          <w:lang w:eastAsia="zh-CN"/>
        </w:rPr>
        <w:t>》</w:t>
      </w:r>
      <w:proofErr w:type="spellStart"/>
      <w:r>
        <w:t>句法故李善引</w:t>
      </w:r>
      <w:proofErr w:type="spellEnd"/>
      <w:r>
        <w:rPr>
          <w:rFonts w:eastAsia="宋体" w:hint="eastAsia"/>
          <w:lang w:eastAsia="zh-CN"/>
        </w:rPr>
        <w:t>“</w:t>
      </w:r>
      <w:r>
        <w:t>才</w:t>
      </w:r>
    </w:p>
    <w:p w14:paraId="2A848F3B" w14:textId="77777777" w:rsidR="00CC015B" w:rsidRDefault="00000000">
      <w:proofErr w:type="spellStart"/>
      <w:r>
        <w:t>難</w:t>
      </w:r>
      <w:proofErr w:type="gramStart"/>
      <w:r>
        <w:t>不</w:t>
      </w:r>
      <w:proofErr w:type="gramEnd"/>
      <w:r>
        <w:t>其然乎</w:t>
      </w:r>
      <w:proofErr w:type="spellEnd"/>
      <w:r>
        <w:rPr>
          <w:rFonts w:eastAsia="宋体" w:hint="eastAsia"/>
          <w:lang w:eastAsia="zh-CN"/>
        </w:rPr>
        <w:t>”</w:t>
      </w:r>
      <w:proofErr w:type="spellStart"/>
      <w:r>
        <w:t>爲證。其實</w:t>
      </w:r>
      <w:proofErr w:type="spellEnd"/>
      <w:r>
        <w:rPr>
          <w:rFonts w:eastAsia="宋体" w:hint="eastAsia"/>
          <w:lang w:eastAsia="zh-CN"/>
        </w:rPr>
        <w:t>《</w:t>
      </w:r>
      <w:proofErr w:type="spellStart"/>
      <w:r>
        <w:t>論語</w:t>
      </w:r>
      <w:proofErr w:type="spellEnd"/>
      <w:r>
        <w:rPr>
          <w:rFonts w:eastAsia="宋体" w:hint="eastAsia"/>
          <w:lang w:eastAsia="zh-CN"/>
        </w:rPr>
        <w:t>》</w:t>
      </w:r>
      <w:r>
        <w:t>言</w:t>
      </w:r>
      <w:r>
        <w:rPr>
          <w:rFonts w:eastAsia="宋体" w:hint="eastAsia"/>
          <w:lang w:eastAsia="zh-CN"/>
        </w:rPr>
        <w:t>“</w:t>
      </w:r>
      <w:proofErr w:type="spellStart"/>
      <w:r>
        <w:t>才難</w:t>
      </w:r>
      <w:proofErr w:type="spellEnd"/>
      <w:r>
        <w:rPr>
          <w:rFonts w:eastAsia="宋体" w:hint="eastAsia"/>
          <w:lang w:eastAsia="zh-CN"/>
        </w:rPr>
        <w:t>”</w:t>
      </w:r>
      <w:proofErr w:type="spellStart"/>
      <w:r>
        <w:t>此言</w:t>
      </w:r>
      <w:proofErr w:type="spellEnd"/>
      <w:r>
        <w:rPr>
          <w:rFonts w:eastAsia="宋体" w:hint="eastAsia"/>
          <w:lang w:eastAsia="zh-CN"/>
        </w:rPr>
        <w:t>“</w:t>
      </w:r>
      <w:proofErr w:type="spellStart"/>
      <w:r>
        <w:t>名難</w:t>
      </w:r>
      <w:proofErr w:type="spellEnd"/>
      <w:r>
        <w:rPr>
          <w:rFonts w:eastAsia="宋体" w:hint="eastAsia"/>
          <w:lang w:eastAsia="zh-CN"/>
        </w:rPr>
        <w:t>”</w:t>
      </w:r>
      <w:r>
        <w:t>，</w:t>
      </w:r>
      <w:proofErr w:type="spellStart"/>
      <w:r>
        <w:t>句法雖同，而</w:t>
      </w:r>
      <w:proofErr w:type="gramStart"/>
      <w:r>
        <w:t>意不同</w:t>
      </w:r>
      <w:proofErr w:type="gramEnd"/>
      <w:r>
        <w:t>也。六臣本</w:t>
      </w:r>
      <w:proofErr w:type="spellEnd"/>
    </w:p>
    <w:p w14:paraId="3A778999" w14:textId="77777777" w:rsidR="00CC015B" w:rsidRDefault="00000000">
      <w:pPr>
        <w:rPr>
          <w:lang w:eastAsia="zh-CN"/>
        </w:rPr>
      </w:pPr>
      <w:r>
        <w:t>作</w:t>
      </w:r>
      <w:r>
        <w:rPr>
          <w:rFonts w:eastAsia="宋体" w:hint="eastAsia"/>
          <w:lang w:eastAsia="zh-CN"/>
        </w:rPr>
        <w:t>“</w:t>
      </w:r>
      <w:proofErr w:type="spellStart"/>
      <w:r>
        <w:t>名才難</w:t>
      </w:r>
      <w:proofErr w:type="spellEnd"/>
      <w:r>
        <w:rPr>
          <w:rFonts w:eastAsia="宋体" w:hint="eastAsia"/>
          <w:lang w:eastAsia="zh-CN"/>
        </w:rPr>
        <w:t>”</w:t>
      </w:r>
      <w:proofErr w:type="spellStart"/>
      <w:r>
        <w:t>者</w:t>
      </w:r>
      <w:proofErr w:type="gramStart"/>
      <w:r>
        <w:t>後</w:t>
      </w:r>
      <w:proofErr w:type="gramEnd"/>
      <w:r>
        <w:t>人以李善引</w:t>
      </w:r>
      <w:proofErr w:type="spellEnd"/>
      <w:r>
        <w:rPr>
          <w:rFonts w:eastAsia="宋体" w:hint="eastAsia"/>
          <w:lang w:eastAsia="zh-CN"/>
        </w:rPr>
        <w:t>《</w:t>
      </w:r>
      <w:proofErr w:type="spellStart"/>
      <w:r>
        <w:t>論語</w:t>
      </w:r>
      <w:proofErr w:type="spellEnd"/>
      <w:r>
        <w:rPr>
          <w:rFonts w:eastAsia="宋体" w:hint="eastAsia"/>
          <w:lang w:eastAsia="zh-CN"/>
        </w:rPr>
        <w:t>》“</w:t>
      </w:r>
      <w:proofErr w:type="spellStart"/>
      <w:r>
        <w:t>才難</w:t>
      </w:r>
      <w:proofErr w:type="spellEnd"/>
      <w:r>
        <w:rPr>
          <w:rFonts w:eastAsia="宋体" w:hint="eastAsia"/>
          <w:lang w:eastAsia="zh-CN"/>
        </w:rPr>
        <w:t>”</w:t>
      </w:r>
      <w:proofErr w:type="spellStart"/>
      <w:r>
        <w:t>故旁記</w:t>
      </w:r>
      <w:proofErr w:type="spellEnd"/>
      <w:r>
        <w:rPr>
          <w:rFonts w:eastAsia="宋体" w:hint="eastAsia"/>
          <w:lang w:eastAsia="zh-CN"/>
        </w:rPr>
        <w:t>“</w:t>
      </w:r>
      <w:r>
        <w:t>才</w:t>
      </w:r>
      <w:r>
        <w:rPr>
          <w:rFonts w:eastAsia="宋体" w:hint="eastAsia"/>
          <w:lang w:eastAsia="zh-CN"/>
        </w:rPr>
        <w:t>”</w:t>
      </w:r>
      <w:proofErr w:type="spellStart"/>
      <w:r>
        <w:t>字而傳寫者遂誤合之也</w:t>
      </w:r>
      <w:proofErr w:type="spellEnd"/>
      <w:r>
        <w:t>。</w:t>
      </w:r>
      <w:r>
        <w:rPr>
          <w:lang w:eastAsia="zh-CN"/>
        </w:rPr>
        <w:t>今李</w:t>
      </w:r>
    </w:p>
    <w:p w14:paraId="16E69125" w14:textId="77777777" w:rsidR="00CC015B" w:rsidRDefault="00000000">
      <w:pPr>
        <w:rPr>
          <w:lang w:eastAsia="zh-CN"/>
        </w:rPr>
      </w:pPr>
      <w:r>
        <w:rPr>
          <w:lang w:eastAsia="zh-CN"/>
        </w:rPr>
        <w:t>【第</w:t>
      </w:r>
      <w:r>
        <w:rPr>
          <w:lang w:eastAsia="zh-CN"/>
        </w:rPr>
        <w:t>281</w:t>
      </w:r>
      <w:r>
        <w:rPr>
          <w:lang w:eastAsia="zh-CN"/>
        </w:rPr>
        <w:t>页】</w:t>
      </w:r>
    </w:p>
    <w:p w14:paraId="265AF4C3" w14:textId="77777777" w:rsidR="00CC015B" w:rsidRDefault="00000000">
      <w:pPr>
        <w:rPr>
          <w:lang w:eastAsia="zh-CN"/>
        </w:rPr>
      </w:pPr>
      <w:r>
        <w:rPr>
          <w:lang w:eastAsia="zh-CN"/>
        </w:rPr>
        <w:t>善本作</w:t>
      </w:r>
      <w:r>
        <w:rPr>
          <w:rFonts w:eastAsia="宋体" w:hint="eastAsia"/>
          <w:lang w:eastAsia="zh-CN"/>
        </w:rPr>
        <w:t>“</w:t>
      </w:r>
      <w:r>
        <w:rPr>
          <w:lang w:eastAsia="zh-CN"/>
        </w:rPr>
        <w:t>才難</w:t>
      </w:r>
      <w:r>
        <w:rPr>
          <w:rFonts w:eastAsia="宋体" w:hint="eastAsia"/>
          <w:lang w:eastAsia="zh-CN"/>
        </w:rPr>
        <w:t>”</w:t>
      </w:r>
      <w:r>
        <w:rPr>
          <w:lang w:eastAsia="zh-CN"/>
        </w:rPr>
        <w:t>者，又</w:t>
      </w:r>
      <w:proofErr w:type="gramStart"/>
      <w:r>
        <w:rPr>
          <w:lang w:eastAsia="zh-CN"/>
        </w:rPr>
        <w:t>後</w:t>
      </w:r>
      <w:proofErr w:type="gramEnd"/>
      <w:r>
        <w:rPr>
          <w:lang w:eastAsia="zh-CN"/>
        </w:rPr>
        <w:t>人以</w:t>
      </w:r>
      <w:r>
        <w:rPr>
          <w:rFonts w:eastAsia="宋体" w:hint="eastAsia"/>
          <w:lang w:eastAsia="zh-CN"/>
        </w:rPr>
        <w:t>“</w:t>
      </w:r>
      <w:r>
        <w:rPr>
          <w:lang w:eastAsia="zh-CN"/>
        </w:rPr>
        <w:t>名才難</w:t>
      </w:r>
      <w:r>
        <w:rPr>
          <w:rFonts w:eastAsia="宋体" w:hint="eastAsia"/>
          <w:lang w:eastAsia="zh-CN"/>
        </w:rPr>
        <w:t>”</w:t>
      </w:r>
      <w:r>
        <w:rPr>
          <w:lang w:eastAsia="zh-CN"/>
        </w:rPr>
        <w:t>三字文不成義，而删去一字也。乃不</w:t>
      </w:r>
      <w:proofErr w:type="gramStart"/>
      <w:r>
        <w:rPr>
          <w:lang w:eastAsia="zh-CN"/>
        </w:rPr>
        <w:t>删</w:t>
      </w:r>
      <w:proofErr w:type="gramEnd"/>
      <w:r>
        <w:rPr>
          <w:rFonts w:eastAsia="宋体" w:hint="eastAsia"/>
          <w:lang w:eastAsia="zh-CN"/>
        </w:rPr>
        <w:t>“</w:t>
      </w:r>
      <w:r>
        <w:rPr>
          <w:lang w:eastAsia="zh-CN"/>
        </w:rPr>
        <w:t>才</w:t>
      </w:r>
      <w:r>
        <w:rPr>
          <w:rFonts w:eastAsia="宋体" w:hint="eastAsia"/>
          <w:lang w:eastAsia="zh-CN"/>
        </w:rPr>
        <w:t>”</w:t>
      </w:r>
      <w:r>
        <w:rPr>
          <w:lang w:eastAsia="zh-CN"/>
        </w:rPr>
        <w:t>字而</w:t>
      </w:r>
      <w:proofErr w:type="gramStart"/>
      <w:r>
        <w:rPr>
          <w:lang w:eastAsia="zh-CN"/>
        </w:rPr>
        <w:t>删</w:t>
      </w:r>
      <w:proofErr w:type="gramEnd"/>
    </w:p>
    <w:p w14:paraId="0A6C98C9" w14:textId="77777777" w:rsidR="00CC015B" w:rsidRDefault="00000000">
      <w:pPr>
        <w:rPr>
          <w:lang w:eastAsia="zh-CN"/>
        </w:rPr>
      </w:pPr>
      <w:r>
        <w:rPr>
          <w:rFonts w:eastAsia="宋体" w:hint="eastAsia"/>
          <w:lang w:eastAsia="zh-CN"/>
        </w:rPr>
        <w:t>“</w:t>
      </w:r>
      <w:r>
        <w:rPr>
          <w:lang w:eastAsia="zh-CN"/>
        </w:rPr>
        <w:t>名</w:t>
      </w:r>
      <w:r>
        <w:rPr>
          <w:rFonts w:eastAsia="宋体" w:hint="eastAsia"/>
          <w:lang w:eastAsia="zh-CN"/>
        </w:rPr>
        <w:t>”</w:t>
      </w:r>
      <w:r>
        <w:rPr>
          <w:lang w:eastAsia="zh-CN"/>
        </w:rPr>
        <w:t>字，斯爲謬矣。</w:t>
      </w:r>
    </w:p>
    <w:p w14:paraId="032E167D" w14:textId="77777777" w:rsidR="00CC015B" w:rsidRDefault="00000000">
      <w:proofErr w:type="spellStart"/>
      <w:r>
        <w:t>昭列顯於奎之分野</w:t>
      </w:r>
      <w:proofErr w:type="spellEnd"/>
    </w:p>
    <w:p w14:paraId="1A21671E" w14:textId="77777777" w:rsidR="00CC015B" w:rsidRDefault="00000000">
      <w:r>
        <w:rPr>
          <w:rFonts w:eastAsia="宋体" w:hint="eastAsia"/>
          <w:lang w:eastAsia="zh-CN"/>
        </w:rPr>
        <w:t>《</w:t>
      </w:r>
      <w:proofErr w:type="spellStart"/>
      <w:r>
        <w:t>魯靈灮殿賦</w:t>
      </w:r>
      <w:proofErr w:type="spellEnd"/>
      <w:r>
        <w:rPr>
          <w:rFonts w:eastAsia="宋体" w:hint="eastAsia"/>
          <w:lang w:eastAsia="zh-CN"/>
        </w:rPr>
        <w:t>》“</w:t>
      </w:r>
      <w:proofErr w:type="spellStart"/>
      <w:r>
        <w:t>承明堂</w:t>
      </w:r>
      <w:proofErr w:type="gramStart"/>
      <w:r>
        <w:t>於</w:t>
      </w:r>
      <w:proofErr w:type="gramEnd"/>
      <w:r>
        <w:t>少陽，昭列顯於奎之分野</w:t>
      </w:r>
      <w:proofErr w:type="spellEnd"/>
      <w:r>
        <w:t>。</w:t>
      </w:r>
      <w:r>
        <w:rPr>
          <w:rFonts w:eastAsia="宋体" w:hint="eastAsia"/>
          <w:lang w:eastAsia="zh-CN"/>
        </w:rPr>
        <w:t>”</w:t>
      </w:r>
      <w:proofErr w:type="spellStart"/>
      <w:r>
        <w:t>念孫案</w:t>
      </w:r>
      <w:proofErr w:type="spellEnd"/>
      <w:r>
        <w:rPr>
          <w:rFonts w:eastAsia="宋体" w:hint="eastAsia"/>
          <w:lang w:eastAsia="zh-CN"/>
        </w:rPr>
        <w:t>“</w:t>
      </w:r>
      <w:proofErr w:type="spellStart"/>
      <w:r>
        <w:t>昭列顯</w:t>
      </w:r>
      <w:proofErr w:type="gramStart"/>
      <w:r>
        <w:t>於</w:t>
      </w:r>
      <w:proofErr w:type="gramEnd"/>
      <w:r>
        <w:t>奎之分</w:t>
      </w:r>
      <w:proofErr w:type="spellEnd"/>
    </w:p>
    <w:p w14:paraId="0E7DBC1A" w14:textId="77777777" w:rsidR="00CC015B" w:rsidRDefault="00000000">
      <w:r>
        <w:t>野</w:t>
      </w:r>
      <w:proofErr w:type="gramStart"/>
      <w:r>
        <w:rPr>
          <w:rFonts w:eastAsia="宋体" w:hint="eastAsia"/>
          <w:lang w:eastAsia="zh-CN"/>
        </w:rPr>
        <w:t>”</w:t>
      </w:r>
      <w:proofErr w:type="spellStart"/>
      <w:proofErr w:type="gramEnd"/>
      <w:r>
        <w:t>句法甚累。既言昭而又言顯亦爲重沓。</w:t>
      </w:r>
      <w:proofErr w:type="gramStart"/>
      <w:r>
        <w:t>蓋正文本作</w:t>
      </w:r>
      <w:proofErr w:type="spellEnd"/>
      <w:r>
        <w:rPr>
          <w:rFonts w:eastAsia="宋体" w:hint="eastAsia"/>
          <w:lang w:eastAsia="zh-CN"/>
        </w:rPr>
        <w:t>“</w:t>
      </w:r>
      <w:proofErr w:type="spellStart"/>
      <w:proofErr w:type="gramEnd"/>
      <w:r>
        <w:t>昭列於奎之分野</w:t>
      </w:r>
      <w:proofErr w:type="spellEnd"/>
      <w:r>
        <w:rPr>
          <w:rFonts w:eastAsia="宋体" w:hint="eastAsia"/>
          <w:lang w:eastAsia="zh-CN"/>
        </w:rPr>
        <w:t>”</w:t>
      </w:r>
      <w:proofErr w:type="spellStart"/>
      <w:r>
        <w:t>後人以李</w:t>
      </w:r>
      <w:proofErr w:type="spellEnd"/>
    </w:p>
    <w:p w14:paraId="08A5DF88" w14:textId="77777777" w:rsidR="00CC015B" w:rsidRDefault="00000000">
      <w:pPr>
        <w:rPr>
          <w:rFonts w:eastAsia="宋体"/>
          <w:lang w:eastAsia="zh-CN"/>
        </w:rPr>
      </w:pPr>
      <w:r>
        <w:rPr>
          <w:lang w:eastAsia="zh-CN"/>
        </w:rPr>
        <w:t>善注云</w:t>
      </w:r>
      <w:r>
        <w:rPr>
          <w:rFonts w:eastAsia="宋体" w:hint="eastAsia"/>
          <w:lang w:eastAsia="zh-CN"/>
        </w:rPr>
        <w:t>“</w:t>
      </w:r>
      <w:r>
        <w:rPr>
          <w:lang w:eastAsia="zh-CN"/>
        </w:rPr>
        <w:t>其</w:t>
      </w:r>
      <w:proofErr w:type="gramStart"/>
      <w:r>
        <w:rPr>
          <w:lang w:eastAsia="zh-CN"/>
        </w:rPr>
        <w:t>灮</w:t>
      </w:r>
      <w:proofErr w:type="gramEnd"/>
      <w:r>
        <w:rPr>
          <w:lang w:eastAsia="zh-CN"/>
        </w:rPr>
        <w:t>昭列顯於奎之分野</w:t>
      </w:r>
      <w:r>
        <w:rPr>
          <w:rFonts w:eastAsia="宋体" w:hint="eastAsia"/>
          <w:lang w:eastAsia="zh-CN"/>
        </w:rPr>
        <w:t>”</w:t>
      </w:r>
      <w:r>
        <w:rPr>
          <w:lang w:eastAsia="zh-CN"/>
        </w:rPr>
        <w:t>，因於正文内加</w:t>
      </w:r>
      <w:r>
        <w:rPr>
          <w:rFonts w:eastAsia="宋体" w:hint="eastAsia"/>
          <w:lang w:eastAsia="zh-CN"/>
        </w:rPr>
        <w:t>“</w:t>
      </w:r>
      <w:r>
        <w:rPr>
          <w:lang w:eastAsia="zh-CN"/>
        </w:rPr>
        <w:t>顯</w:t>
      </w:r>
      <w:r>
        <w:rPr>
          <w:rFonts w:eastAsia="宋体" w:hint="eastAsia"/>
          <w:lang w:eastAsia="zh-CN"/>
        </w:rPr>
        <w:t>”</w:t>
      </w:r>
      <w:r>
        <w:rPr>
          <w:lang w:eastAsia="zh-CN"/>
        </w:rPr>
        <w:t>字。</w:t>
      </w:r>
      <w:proofErr w:type="gramStart"/>
      <w:r>
        <w:rPr>
          <w:lang w:eastAsia="zh-CN"/>
        </w:rPr>
        <w:t>不知注内</w:t>
      </w:r>
      <w:r>
        <w:rPr>
          <w:rFonts w:eastAsia="宋体" w:hint="eastAsia"/>
          <w:lang w:eastAsia="zh-CN"/>
        </w:rPr>
        <w:t>“</w:t>
      </w:r>
      <w:r>
        <w:rPr>
          <w:lang w:eastAsia="zh-CN"/>
        </w:rPr>
        <w:t>顯</w:t>
      </w:r>
      <w:r>
        <w:rPr>
          <w:rFonts w:eastAsia="宋体" w:hint="eastAsia"/>
          <w:lang w:eastAsia="zh-CN"/>
        </w:rPr>
        <w:t>”</w:t>
      </w:r>
      <w:proofErr w:type="gramEnd"/>
      <w:r>
        <w:rPr>
          <w:lang w:eastAsia="zh-CN"/>
        </w:rPr>
        <w:t>字乃承上</w:t>
      </w:r>
      <w:r>
        <w:rPr>
          <w:rFonts w:eastAsia="宋体" w:hint="eastAsia"/>
          <w:lang w:eastAsia="zh-CN"/>
        </w:rPr>
        <w:t>“</w:t>
      </w:r>
      <w:r>
        <w:rPr>
          <w:lang w:eastAsia="zh-CN"/>
        </w:rPr>
        <w:t>昭列</w:t>
      </w:r>
      <w:r>
        <w:rPr>
          <w:rFonts w:eastAsia="宋体" w:hint="eastAsia"/>
          <w:lang w:eastAsia="zh-CN"/>
        </w:rPr>
        <w:t>”</w:t>
      </w:r>
    </w:p>
    <w:p w14:paraId="5E7D0CB7" w14:textId="77777777" w:rsidR="00CC015B" w:rsidRDefault="00000000">
      <w:proofErr w:type="spellStart"/>
      <w:r>
        <w:t>而申言之，非正文所有也。不審文義，而據注妄增，各本相沿不改，其亦弗思之甚矣</w:t>
      </w:r>
      <w:proofErr w:type="spellEnd"/>
    </w:p>
    <w:p w14:paraId="7E5DBE0A" w14:textId="77777777" w:rsidR="00CC015B" w:rsidRDefault="00000000">
      <w:proofErr w:type="spellStart"/>
      <w:r>
        <w:t>參旗九旒</w:t>
      </w:r>
      <w:proofErr w:type="spellEnd"/>
    </w:p>
    <w:p w14:paraId="6D50859C" w14:textId="77777777" w:rsidR="00CC015B" w:rsidRDefault="00000000">
      <w:r>
        <w:rPr>
          <w:rFonts w:eastAsia="宋体" w:hint="eastAsia"/>
          <w:lang w:eastAsia="zh-CN"/>
        </w:rPr>
        <w:t>《</w:t>
      </w:r>
      <w:proofErr w:type="spellStart"/>
      <w:r>
        <w:t>景福殿賦</w:t>
      </w:r>
      <w:proofErr w:type="spellEnd"/>
      <w:r>
        <w:rPr>
          <w:rFonts w:eastAsia="宋体" w:hint="eastAsia"/>
          <w:lang w:eastAsia="zh-CN"/>
        </w:rPr>
        <w:t>》</w:t>
      </w:r>
      <w:r>
        <w:t>：</w:t>
      </w:r>
      <w:r>
        <w:rPr>
          <w:rFonts w:eastAsia="宋体" w:hint="eastAsia"/>
          <w:lang w:eastAsia="zh-CN"/>
        </w:rPr>
        <w:t>“</w:t>
      </w:r>
      <w:proofErr w:type="spellStart"/>
      <w:proofErr w:type="gramStart"/>
      <w:r>
        <w:t>參</w:t>
      </w:r>
      <w:proofErr w:type="gramEnd"/>
      <w:r>
        <w:t>旗九旒，從風飄揚</w:t>
      </w:r>
      <w:proofErr w:type="spellEnd"/>
      <w:r>
        <w:t>。</w:t>
      </w:r>
      <w:r>
        <w:rPr>
          <w:rFonts w:eastAsia="宋体" w:hint="eastAsia"/>
          <w:lang w:eastAsia="zh-CN"/>
        </w:rPr>
        <w:t>”</w:t>
      </w:r>
      <w:proofErr w:type="spellStart"/>
      <w:r>
        <w:t>李善曰</w:t>
      </w:r>
      <w:proofErr w:type="spellEnd"/>
      <w:r>
        <w:rPr>
          <w:rFonts w:eastAsia="宋体" w:hint="eastAsia"/>
          <w:lang w:eastAsia="zh-CN"/>
        </w:rPr>
        <w:t>“《</w:t>
      </w:r>
      <w:proofErr w:type="spellStart"/>
      <w:r>
        <w:t>周禮</w:t>
      </w:r>
      <w:proofErr w:type="spellEnd"/>
      <w:r>
        <w:rPr>
          <w:rFonts w:eastAsia="宋体" w:hint="eastAsia"/>
          <w:lang w:eastAsia="zh-CN"/>
        </w:rPr>
        <w:t>》</w:t>
      </w:r>
      <w:r>
        <w:t>曰：</w:t>
      </w:r>
      <w:r>
        <w:rPr>
          <w:rFonts w:eastAsia="宋体" w:hint="eastAsia"/>
          <w:lang w:eastAsia="zh-CN"/>
        </w:rPr>
        <w:t>‘</w:t>
      </w:r>
      <w:proofErr w:type="spellStart"/>
      <w:r>
        <w:t>熊旗六斿以象伐</w:t>
      </w:r>
      <w:proofErr w:type="spellEnd"/>
      <w:r>
        <w:t>。</w:t>
      </w:r>
      <w:r>
        <w:rPr>
          <w:rFonts w:eastAsia="宋体" w:hint="eastAsia"/>
          <w:lang w:eastAsia="zh-CN"/>
        </w:rPr>
        <w:t>’</w:t>
      </w:r>
      <w:r>
        <w:t>毛</w:t>
      </w:r>
    </w:p>
    <w:p w14:paraId="452294CD" w14:textId="77777777" w:rsidR="00CC015B" w:rsidRDefault="00000000">
      <w:r>
        <w:t>萇</w:t>
      </w:r>
      <w:r>
        <w:rPr>
          <w:rFonts w:eastAsia="宋体" w:hint="eastAsia"/>
          <w:lang w:eastAsia="zh-CN"/>
        </w:rPr>
        <w:t>《</w:t>
      </w:r>
      <w:proofErr w:type="spellStart"/>
      <w:r>
        <w:t>詩傳</w:t>
      </w:r>
      <w:proofErr w:type="spellEnd"/>
      <w:r>
        <w:rPr>
          <w:rFonts w:eastAsia="宋体" w:hint="eastAsia"/>
          <w:lang w:eastAsia="zh-CN"/>
        </w:rPr>
        <w:t>》</w:t>
      </w:r>
      <w:r>
        <w:t>曰</w:t>
      </w:r>
      <w:r>
        <w:rPr>
          <w:rFonts w:eastAsia="宋体" w:hint="eastAsia"/>
          <w:lang w:eastAsia="zh-CN"/>
        </w:rPr>
        <w:t>‘</w:t>
      </w:r>
      <w:proofErr w:type="spellStart"/>
      <w:r>
        <w:t>參，伐也</w:t>
      </w:r>
      <w:proofErr w:type="spellEnd"/>
      <w:r>
        <w:t>。</w:t>
      </w:r>
      <w:r>
        <w:rPr>
          <w:rFonts w:eastAsia="宋体" w:hint="eastAsia"/>
          <w:lang w:eastAsia="zh-CN"/>
        </w:rPr>
        <w:t>’</w:t>
      </w:r>
      <w:proofErr w:type="spellStart"/>
      <w:r>
        <w:t>然伐一星，以旗</w:t>
      </w:r>
      <w:proofErr w:type="gramStart"/>
      <w:r>
        <w:t>象</w:t>
      </w:r>
      <w:proofErr w:type="gramEnd"/>
      <w:r>
        <w:t>參，故曰參旗</w:t>
      </w:r>
      <w:proofErr w:type="spellEnd"/>
      <w:r>
        <w:t>。</w:t>
      </w:r>
      <w:r>
        <w:rPr>
          <w:rFonts w:eastAsia="宋体" w:hint="eastAsia"/>
          <w:lang w:eastAsia="zh-CN"/>
        </w:rPr>
        <w:t>《</w:t>
      </w:r>
      <w:proofErr w:type="spellStart"/>
      <w:r>
        <w:t>周禮</w:t>
      </w:r>
      <w:proofErr w:type="spellEnd"/>
      <w:r>
        <w:rPr>
          <w:rFonts w:eastAsia="宋体" w:hint="eastAsia"/>
          <w:lang w:eastAsia="zh-CN"/>
        </w:rPr>
        <w:t>》</w:t>
      </w:r>
      <w:r>
        <w:t>曰：</w:t>
      </w:r>
      <w:proofErr w:type="gramStart"/>
      <w:r>
        <w:rPr>
          <w:rFonts w:eastAsia="宋体" w:hint="eastAsia"/>
          <w:lang w:eastAsia="zh-CN"/>
        </w:rPr>
        <w:t>‘</w:t>
      </w:r>
      <w:proofErr w:type="spellStart"/>
      <w:proofErr w:type="gramEnd"/>
      <w:r>
        <w:t>龍旂九斿</w:t>
      </w:r>
      <w:proofErr w:type="spellEnd"/>
      <w:r>
        <w:t>。</w:t>
      </w:r>
    </w:p>
    <w:p w14:paraId="5AB3624D" w14:textId="77777777" w:rsidR="00CC015B" w:rsidRDefault="00000000">
      <w:r>
        <w:rPr>
          <w:rFonts w:eastAsia="宋体" w:hint="eastAsia"/>
          <w:lang w:eastAsia="zh-CN"/>
        </w:rPr>
        <w:lastRenderedPageBreak/>
        <w:t>’</w:t>
      </w:r>
      <w:proofErr w:type="spellStart"/>
      <w:r>
        <w:t>nE</w:t>
      </w:r>
      <w:proofErr w:type="spellEnd"/>
    </w:p>
    <w:p w14:paraId="2ECEF80B" w14:textId="77777777" w:rsidR="00CC015B" w:rsidRDefault="00000000">
      <w:proofErr w:type="spellStart"/>
      <w:r>
        <w:t>今云</w:t>
      </w:r>
      <w:proofErr w:type="gramStart"/>
      <w:r>
        <w:t>參</w:t>
      </w:r>
      <w:proofErr w:type="gramEnd"/>
      <w:r>
        <w:t>旗九旒，蓋一指旗名，一言旒數，可以相明也</w:t>
      </w:r>
      <w:proofErr w:type="spellEnd"/>
      <w:r>
        <w:t>。</w:t>
      </w:r>
      <w:r>
        <w:rPr>
          <w:rFonts w:eastAsia="宋体" w:hint="eastAsia"/>
          <w:lang w:eastAsia="zh-CN"/>
        </w:rPr>
        <w:t>”</w:t>
      </w:r>
      <w:proofErr w:type="spellStart"/>
      <w:r>
        <w:t>李周翰曰</w:t>
      </w:r>
      <w:proofErr w:type="spellEnd"/>
      <w:r>
        <w:rPr>
          <w:rFonts w:eastAsia="宋体" w:hint="eastAsia"/>
          <w:lang w:eastAsia="zh-CN"/>
        </w:rPr>
        <w:t>“</w:t>
      </w:r>
      <w:proofErr w:type="spellStart"/>
      <w:proofErr w:type="gramStart"/>
      <w:r>
        <w:t>參</w:t>
      </w:r>
      <w:proofErr w:type="gramEnd"/>
      <w:r>
        <w:t>三也。旗上畫日月</w:t>
      </w:r>
      <w:proofErr w:type="spellEnd"/>
    </w:p>
    <w:p w14:paraId="550E9031" w14:textId="77777777" w:rsidR="00CC015B" w:rsidRDefault="00000000">
      <w:proofErr w:type="spellStart"/>
      <w:r>
        <w:t>星。九旒，九旗也</w:t>
      </w:r>
      <w:proofErr w:type="spellEnd"/>
      <w:proofErr w:type="gramStart"/>
      <w:r>
        <w:t>。</w:t>
      </w:r>
      <w:r>
        <w:rPr>
          <w:rFonts w:eastAsia="宋体" w:hint="eastAsia"/>
          <w:lang w:eastAsia="zh-CN"/>
        </w:rPr>
        <w:t>”</w:t>
      </w:r>
      <w:proofErr w:type="spellStart"/>
      <w:r>
        <w:t>念孫案</w:t>
      </w:r>
      <w:proofErr w:type="gramEnd"/>
      <w:r>
        <w:t>：二李之説皆非也。參旗、九旒，皆星名。言旌旗之旒從風飄</w:t>
      </w:r>
      <w:proofErr w:type="spellEnd"/>
    </w:p>
    <w:p w14:paraId="2ABE8B9B" w14:textId="77777777" w:rsidR="00CC015B" w:rsidRDefault="00000000">
      <w:proofErr w:type="spellStart"/>
      <w:r>
        <w:t>揚，象天之有參旗、九旒也。參旗，一名天旗。九旒，或作九游</w:t>
      </w:r>
      <w:proofErr w:type="spellEnd"/>
      <w:r>
        <w:t>。</w:t>
      </w:r>
      <w:r>
        <w:rPr>
          <w:rFonts w:eastAsia="宋体" w:hint="eastAsia"/>
          <w:lang w:eastAsia="zh-CN"/>
        </w:rPr>
        <w:t>《</w:t>
      </w:r>
      <w:proofErr w:type="spellStart"/>
      <w:r>
        <w:t>史記。天官書</w:t>
      </w:r>
      <w:proofErr w:type="spellEnd"/>
      <w:r>
        <w:rPr>
          <w:rFonts w:eastAsia="宋体" w:hint="eastAsia"/>
          <w:lang w:eastAsia="zh-CN"/>
        </w:rPr>
        <w:t>》</w:t>
      </w:r>
      <w:r>
        <w:t>曰</w:t>
      </w:r>
      <w:proofErr w:type="gramStart"/>
      <w:r>
        <w:t>：</w:t>
      </w:r>
      <w:r>
        <w:rPr>
          <w:rFonts w:eastAsia="宋体" w:hint="eastAsia"/>
          <w:lang w:eastAsia="zh-CN"/>
        </w:rPr>
        <w:t>“</w:t>
      </w:r>
      <w:proofErr w:type="gramEnd"/>
      <w:r>
        <w:t>參</w:t>
      </w:r>
    </w:p>
    <w:p w14:paraId="6AFE910C" w14:textId="77777777" w:rsidR="00CC015B" w:rsidRDefault="00000000">
      <w:proofErr w:type="spellStart"/>
      <w:r>
        <w:t>爲白虎</w:t>
      </w:r>
      <w:proofErr w:type="spellEnd"/>
      <w:r>
        <w:t>。</w:t>
      </w:r>
      <w:r>
        <w:rPr>
          <w:rFonts w:eastAsia="宋体" w:hint="eastAsia"/>
          <w:lang w:eastAsia="zh-CN"/>
        </w:rPr>
        <w:t>”“</w:t>
      </w:r>
      <w:proofErr w:type="spellStart"/>
      <w:r>
        <w:t>其西有句曲九星三處羅，一曰天旗，二曰天苑，三曰九游</w:t>
      </w:r>
      <w:proofErr w:type="spellEnd"/>
      <w:r>
        <w:t>。</w:t>
      </w:r>
      <w:r>
        <w:rPr>
          <w:rFonts w:eastAsia="宋体" w:hint="eastAsia"/>
          <w:lang w:eastAsia="zh-CN"/>
        </w:rPr>
        <w:t>”</w:t>
      </w:r>
      <w:proofErr w:type="gramStart"/>
      <w:r>
        <w:rPr>
          <w:rFonts w:eastAsia="宋体" w:hint="eastAsia"/>
          <w:lang w:eastAsia="zh-CN"/>
        </w:rPr>
        <w:t>《</w:t>
      </w:r>
      <w:proofErr w:type="spellStart"/>
      <w:proofErr w:type="gramEnd"/>
      <w:r>
        <w:t>晉書。天文志</w:t>
      </w:r>
      <w:proofErr w:type="spellEnd"/>
    </w:p>
    <w:p w14:paraId="430F6E19" w14:textId="77777777" w:rsidR="00CC015B" w:rsidRDefault="00000000">
      <w:r>
        <w:t>曰</w:t>
      </w:r>
      <w:r>
        <w:rPr>
          <w:rFonts w:eastAsia="宋体" w:hint="eastAsia"/>
          <w:lang w:eastAsia="zh-CN"/>
        </w:rPr>
        <w:t>“</w:t>
      </w:r>
      <w:proofErr w:type="spellStart"/>
      <w:proofErr w:type="gramStart"/>
      <w:r>
        <w:t>參</w:t>
      </w:r>
      <w:proofErr w:type="gramEnd"/>
      <w:r>
        <w:t>旗，一曰天旗</w:t>
      </w:r>
      <w:proofErr w:type="spellEnd"/>
      <w:r>
        <w:t>。</w:t>
      </w:r>
      <w:r>
        <w:rPr>
          <w:rFonts w:eastAsia="宋体" w:hint="eastAsia"/>
          <w:lang w:eastAsia="zh-CN"/>
        </w:rPr>
        <w:t>”《</w:t>
      </w:r>
      <w:proofErr w:type="spellStart"/>
      <w:r>
        <w:t>開元占經</w:t>
      </w:r>
      <w:proofErr w:type="spellEnd"/>
      <w:r>
        <w:rPr>
          <w:rFonts w:eastAsia="宋体" w:hint="eastAsia"/>
          <w:lang w:eastAsia="zh-CN"/>
        </w:rPr>
        <w:t>•</w:t>
      </w:r>
      <w:proofErr w:type="spellStart"/>
      <w:r>
        <w:t>石氏外官占</w:t>
      </w:r>
      <w:proofErr w:type="spellEnd"/>
      <w:r>
        <w:rPr>
          <w:rFonts w:eastAsia="宋体" w:hint="eastAsia"/>
          <w:lang w:eastAsia="zh-CN"/>
        </w:rPr>
        <w:t>》</w:t>
      </w:r>
      <w:r>
        <w:t>引</w:t>
      </w:r>
      <w:r>
        <w:rPr>
          <w:rFonts w:eastAsia="宋体" w:hint="eastAsia"/>
          <w:lang w:eastAsia="zh-CN"/>
        </w:rPr>
        <w:t>《</w:t>
      </w:r>
      <w:proofErr w:type="spellStart"/>
      <w:r>
        <w:t>石氏</w:t>
      </w:r>
      <w:proofErr w:type="spellEnd"/>
      <w:r>
        <w:rPr>
          <w:rFonts w:eastAsia="宋体" w:hint="eastAsia"/>
          <w:lang w:eastAsia="zh-CN"/>
        </w:rPr>
        <w:t>》</w:t>
      </w:r>
      <w:r>
        <w:t>曰</w:t>
      </w:r>
      <w:r>
        <w:rPr>
          <w:rFonts w:eastAsia="宋体" w:hint="eastAsia"/>
          <w:lang w:eastAsia="zh-CN"/>
        </w:rPr>
        <w:t>“</w:t>
      </w:r>
      <w:proofErr w:type="spellStart"/>
      <w:r>
        <w:t>參旗九星，在參西</w:t>
      </w:r>
      <w:proofErr w:type="spellEnd"/>
      <w:r>
        <w:t>。</w:t>
      </w:r>
      <w:r>
        <w:rPr>
          <w:rFonts w:eastAsia="宋体" w:hint="eastAsia"/>
          <w:lang w:eastAsia="zh-CN"/>
        </w:rPr>
        <w:t>”</w:t>
      </w:r>
      <w:r>
        <w:t>又</w:t>
      </w:r>
    </w:p>
    <w:p w14:paraId="41FF8EEC" w14:textId="77777777" w:rsidR="00CC015B" w:rsidRDefault="00000000">
      <w:pPr>
        <w:rPr>
          <w:lang w:eastAsia="zh-CN"/>
        </w:rPr>
      </w:pPr>
      <w:r>
        <w:rPr>
          <w:lang w:eastAsia="zh-CN"/>
        </w:rPr>
        <w:t>【第</w:t>
      </w:r>
      <w:r>
        <w:rPr>
          <w:lang w:eastAsia="zh-CN"/>
        </w:rPr>
        <w:t>282</w:t>
      </w:r>
      <w:r>
        <w:rPr>
          <w:lang w:eastAsia="zh-CN"/>
        </w:rPr>
        <w:t>页】</w:t>
      </w:r>
    </w:p>
    <w:p w14:paraId="041AC569" w14:textId="77777777" w:rsidR="00CC015B" w:rsidRDefault="00000000">
      <w:pPr>
        <w:rPr>
          <w:rFonts w:eastAsia="宋体"/>
          <w:lang w:eastAsia="zh-CN"/>
        </w:rPr>
      </w:pPr>
      <w:r>
        <w:rPr>
          <w:rFonts w:eastAsia="宋体" w:hint="eastAsia"/>
          <w:lang w:eastAsia="zh-CN"/>
        </w:rPr>
        <w:t>《</w:t>
      </w:r>
      <w:r>
        <w:rPr>
          <w:lang w:eastAsia="zh-CN"/>
        </w:rPr>
        <w:t>甘氏外官占</w:t>
      </w:r>
      <w:r>
        <w:rPr>
          <w:rFonts w:eastAsia="宋体" w:hint="eastAsia"/>
          <w:lang w:eastAsia="zh-CN"/>
        </w:rPr>
        <w:t>》</w:t>
      </w:r>
      <w:r>
        <w:rPr>
          <w:lang w:eastAsia="zh-CN"/>
        </w:rPr>
        <w:t>引</w:t>
      </w:r>
      <w:r>
        <w:rPr>
          <w:rFonts w:eastAsia="宋体" w:hint="eastAsia"/>
          <w:lang w:eastAsia="zh-CN"/>
        </w:rPr>
        <w:t>《</w:t>
      </w:r>
      <w:r>
        <w:rPr>
          <w:lang w:eastAsia="zh-CN"/>
        </w:rPr>
        <w:t>甘氏</w:t>
      </w:r>
      <w:r>
        <w:rPr>
          <w:rFonts w:eastAsia="宋体" w:hint="eastAsia"/>
          <w:lang w:eastAsia="zh-CN"/>
        </w:rPr>
        <w:t>》</w:t>
      </w:r>
      <w:r>
        <w:rPr>
          <w:lang w:eastAsia="zh-CN"/>
        </w:rPr>
        <w:t>曰</w:t>
      </w:r>
      <w:r>
        <w:rPr>
          <w:rFonts w:eastAsia="宋体" w:hint="eastAsia"/>
          <w:lang w:eastAsia="zh-CN"/>
        </w:rPr>
        <w:t>“</w:t>
      </w:r>
      <w:r>
        <w:rPr>
          <w:lang w:eastAsia="zh-CN"/>
        </w:rPr>
        <w:t>九游九星，在玉井西南。</w:t>
      </w:r>
      <w:r>
        <w:rPr>
          <w:rFonts w:eastAsia="宋体" w:hint="eastAsia"/>
          <w:lang w:eastAsia="zh-CN"/>
        </w:rPr>
        <w:t>”</w:t>
      </w:r>
    </w:p>
    <w:p w14:paraId="1214002D" w14:textId="77777777" w:rsidR="00CC015B" w:rsidRDefault="00000000">
      <w:proofErr w:type="spellStart"/>
      <w:r>
        <w:t>決陂潢而相湲</w:t>
      </w:r>
      <w:proofErr w:type="spellEnd"/>
    </w:p>
    <w:p w14:paraId="24576636" w14:textId="77777777" w:rsidR="00CC015B" w:rsidRDefault="00000000">
      <w:r>
        <w:rPr>
          <w:rFonts w:eastAsia="宋体" w:hint="eastAsia"/>
          <w:lang w:eastAsia="zh-CN"/>
        </w:rPr>
        <w:t>《</w:t>
      </w:r>
      <w:proofErr w:type="spellStart"/>
      <w:r>
        <w:t>海賦</w:t>
      </w:r>
      <w:proofErr w:type="spellEnd"/>
      <w:r>
        <w:rPr>
          <w:rFonts w:eastAsia="宋体" w:hint="eastAsia"/>
          <w:lang w:eastAsia="zh-CN"/>
        </w:rPr>
        <w:t>》“</w:t>
      </w:r>
      <w:proofErr w:type="spellStart"/>
      <w:proofErr w:type="gramStart"/>
      <w:r>
        <w:t>於</w:t>
      </w:r>
      <w:proofErr w:type="gramEnd"/>
      <w:r>
        <w:t>是乎禹也，乃鏟臨崖之阜陸，決陂潢而相湲。啟龍門之岝嶺墾陵巒而</w:t>
      </w:r>
      <w:proofErr w:type="spellEnd"/>
    </w:p>
    <w:p w14:paraId="47F8F15F" w14:textId="77777777" w:rsidR="00CC015B" w:rsidRDefault="00000000">
      <w:proofErr w:type="spellStart"/>
      <w:proofErr w:type="gramStart"/>
      <w:r>
        <w:t>嶄</w:t>
      </w:r>
      <w:proofErr w:type="gramEnd"/>
      <w:r>
        <w:t>鑿</w:t>
      </w:r>
      <w:proofErr w:type="spellEnd"/>
      <w:r>
        <w:t>。</w:t>
      </w:r>
      <w:r>
        <w:rPr>
          <w:rFonts w:eastAsia="宋体" w:hint="eastAsia"/>
          <w:lang w:eastAsia="zh-CN"/>
        </w:rPr>
        <w:t>”</w:t>
      </w:r>
      <w:proofErr w:type="spellStart"/>
      <w:r>
        <w:t>李善曰</w:t>
      </w:r>
      <w:proofErr w:type="spellEnd"/>
      <w:r>
        <w:rPr>
          <w:rFonts w:eastAsia="宋体" w:hint="eastAsia"/>
          <w:lang w:eastAsia="zh-CN"/>
        </w:rPr>
        <w:t>“《</w:t>
      </w:r>
      <w:proofErr w:type="spellStart"/>
      <w:r>
        <w:t>説文</w:t>
      </w:r>
      <w:proofErr w:type="spellEnd"/>
      <w:r>
        <w:rPr>
          <w:rFonts w:eastAsia="宋体" w:hint="eastAsia"/>
          <w:lang w:eastAsia="zh-CN"/>
        </w:rPr>
        <w:t>》</w:t>
      </w:r>
      <w:r>
        <w:t>曰</w:t>
      </w:r>
      <w:r>
        <w:rPr>
          <w:rFonts w:eastAsia="宋体" w:hint="eastAsia"/>
          <w:lang w:eastAsia="zh-CN"/>
        </w:rPr>
        <w:t>‘</w:t>
      </w:r>
      <w:proofErr w:type="spellStart"/>
      <w:r>
        <w:t>湲，灌也</w:t>
      </w:r>
      <w:proofErr w:type="spellEnd"/>
      <w:r>
        <w:t>。</w:t>
      </w:r>
      <w:r>
        <w:rPr>
          <w:rFonts w:eastAsia="宋体" w:hint="eastAsia"/>
          <w:lang w:eastAsia="zh-CN"/>
        </w:rPr>
        <w:t>’”</w:t>
      </w:r>
      <w:proofErr w:type="spellStart"/>
      <w:r>
        <w:t>念孫案</w:t>
      </w:r>
      <w:proofErr w:type="spellEnd"/>
      <w:r>
        <w:rPr>
          <w:rFonts w:eastAsia="宋体" w:hint="eastAsia"/>
          <w:lang w:eastAsia="zh-CN"/>
        </w:rPr>
        <w:t>“</w:t>
      </w:r>
      <w:r>
        <w:t>湲</w:t>
      </w:r>
      <w:r>
        <w:rPr>
          <w:rFonts w:eastAsia="宋体" w:hint="eastAsia"/>
          <w:lang w:eastAsia="zh-CN"/>
        </w:rPr>
        <w:t>”</w:t>
      </w:r>
      <w:r>
        <w:t>爲</w:t>
      </w:r>
      <w:r>
        <w:rPr>
          <w:rFonts w:eastAsia="宋体" w:hint="eastAsia"/>
          <w:lang w:eastAsia="zh-CN"/>
        </w:rPr>
        <w:t>“</w:t>
      </w:r>
      <w:proofErr w:type="spellStart"/>
      <w:r>
        <w:t>潺湲</w:t>
      </w:r>
      <w:proofErr w:type="spellEnd"/>
      <w:r>
        <w:rPr>
          <w:rFonts w:eastAsia="宋体" w:hint="eastAsia"/>
          <w:lang w:eastAsia="zh-CN"/>
        </w:rPr>
        <w:t>”</w:t>
      </w:r>
      <w:proofErr w:type="spellStart"/>
      <w:r>
        <w:t>字，義與</w:t>
      </w:r>
      <w:proofErr w:type="spellEnd"/>
      <w:r>
        <w:rPr>
          <w:rFonts w:eastAsia="宋体" w:hint="eastAsia"/>
          <w:lang w:eastAsia="zh-CN"/>
        </w:rPr>
        <w:t>“</w:t>
      </w:r>
      <w:r>
        <w:t>灌</w:t>
      </w:r>
      <w:r>
        <w:rPr>
          <w:rFonts w:eastAsia="宋体" w:hint="eastAsia"/>
          <w:lang w:eastAsia="zh-CN"/>
        </w:rPr>
        <w:t>”</w:t>
      </w:r>
      <w:proofErr w:type="spellStart"/>
      <w:r>
        <w:t>不相近</w:t>
      </w:r>
      <w:proofErr w:type="spellEnd"/>
    </w:p>
    <w:p w14:paraId="3450957D" w14:textId="77777777" w:rsidR="00CC015B" w:rsidRDefault="00000000">
      <w:r>
        <w:rPr>
          <w:rFonts w:eastAsia="宋体" w:hint="eastAsia"/>
          <w:lang w:eastAsia="zh-CN"/>
        </w:rPr>
        <w:t>“</w:t>
      </w:r>
      <w:r>
        <w:t>湲</w:t>
      </w:r>
      <w:r>
        <w:rPr>
          <w:rFonts w:eastAsia="宋体" w:hint="eastAsia"/>
          <w:lang w:eastAsia="zh-CN"/>
        </w:rPr>
        <w:t>”</w:t>
      </w:r>
      <w:proofErr w:type="spellStart"/>
      <w:r>
        <w:t>當爲</w:t>
      </w:r>
      <w:proofErr w:type="spellEnd"/>
      <w:r>
        <w:rPr>
          <w:rFonts w:eastAsia="宋体" w:hint="eastAsia"/>
          <w:lang w:eastAsia="zh-CN"/>
        </w:rPr>
        <w:t>“</w:t>
      </w:r>
      <w:r>
        <w:t>㴕</w:t>
      </w:r>
      <w:r>
        <w:rPr>
          <w:rFonts w:eastAsia="宋体" w:hint="eastAsia"/>
          <w:lang w:eastAsia="zh-CN"/>
        </w:rPr>
        <w:t>”</w:t>
      </w:r>
      <w:r>
        <w:t>。</w:t>
      </w:r>
      <w:proofErr w:type="spellStart"/>
      <w:r>
        <w:t>㴕，古沃字。沃，灌也。言決陂潢之水而相灌也。故李注引</w:t>
      </w:r>
      <w:proofErr w:type="spellEnd"/>
      <w:r>
        <w:rPr>
          <w:rFonts w:eastAsia="宋体" w:hint="eastAsia"/>
          <w:lang w:eastAsia="zh-CN"/>
        </w:rPr>
        <w:t>《</w:t>
      </w:r>
      <w:proofErr w:type="spellStart"/>
      <w:r>
        <w:t>説文</w:t>
      </w:r>
      <w:proofErr w:type="spellEnd"/>
      <w:proofErr w:type="gramStart"/>
      <w:r>
        <w:rPr>
          <w:rFonts w:eastAsia="宋体" w:hint="eastAsia"/>
          <w:lang w:eastAsia="zh-CN"/>
        </w:rPr>
        <w:t>》“</w:t>
      </w:r>
      <w:proofErr w:type="gramEnd"/>
      <w:r>
        <w:t>㴕</w:t>
      </w:r>
    </w:p>
    <w:p w14:paraId="1283BD4C" w14:textId="77777777" w:rsidR="00CC015B" w:rsidRDefault="00000000">
      <w:pPr>
        <w:rPr>
          <w:rFonts w:eastAsia="宋体"/>
          <w:lang w:eastAsia="zh-CN"/>
        </w:rPr>
      </w:pPr>
      <w:proofErr w:type="spellStart"/>
      <w:r>
        <w:t>灌也</w:t>
      </w:r>
      <w:proofErr w:type="spellEnd"/>
      <w:proofErr w:type="gramStart"/>
      <w:r>
        <w:rPr>
          <w:rFonts w:eastAsia="宋体" w:hint="eastAsia"/>
          <w:lang w:eastAsia="zh-CN"/>
        </w:rPr>
        <w:t>”</w:t>
      </w:r>
      <w:proofErr w:type="spellStart"/>
      <w:proofErr w:type="gramEnd"/>
      <w:r>
        <w:t>以釋之。隸</w:t>
      </w:r>
      <w:proofErr w:type="gramStart"/>
      <w:r>
        <w:t>書</w:t>
      </w:r>
      <w:proofErr w:type="spellEnd"/>
      <w:proofErr w:type="gramEnd"/>
      <w:r>
        <w:rPr>
          <w:rFonts w:eastAsia="宋体" w:hint="eastAsia"/>
          <w:lang w:eastAsia="zh-CN"/>
        </w:rPr>
        <w:t>“</w:t>
      </w:r>
      <w:r>
        <w:t>天</w:t>
      </w:r>
      <w:r>
        <w:rPr>
          <w:rFonts w:eastAsia="宋体" w:hint="eastAsia"/>
          <w:lang w:eastAsia="zh-CN"/>
        </w:rPr>
        <w:t>”</w:t>
      </w:r>
      <w:proofErr w:type="spellStart"/>
      <w:r>
        <w:t>字或作</w:t>
      </w:r>
      <w:proofErr w:type="spellEnd"/>
      <w:r>
        <w:rPr>
          <w:rFonts w:eastAsia="宋体" w:hint="eastAsia"/>
          <w:lang w:eastAsia="zh-CN"/>
        </w:rPr>
        <w:t>“</w:t>
      </w:r>
      <w:r>
        <w:t>叐</w:t>
      </w:r>
      <w:r>
        <w:rPr>
          <w:rFonts w:eastAsia="宋体" w:hint="eastAsia"/>
          <w:lang w:eastAsia="zh-CN"/>
        </w:rPr>
        <w:t>”</w:t>
      </w:r>
      <w:r>
        <w:t>，故</w:t>
      </w:r>
      <w:r>
        <w:rPr>
          <w:rFonts w:eastAsia="宋体" w:hint="eastAsia"/>
          <w:lang w:eastAsia="zh-CN"/>
        </w:rPr>
        <w:t>“</w:t>
      </w:r>
      <w:r>
        <w:t>㴕</w:t>
      </w:r>
      <w:r>
        <w:rPr>
          <w:rFonts w:eastAsia="宋体" w:hint="eastAsia"/>
          <w:lang w:eastAsia="zh-CN"/>
        </w:rPr>
        <w:t>”</w:t>
      </w:r>
      <w:proofErr w:type="spellStart"/>
      <w:r>
        <w:t>字或作</w:t>
      </w:r>
      <w:proofErr w:type="spellEnd"/>
      <w:r>
        <w:rPr>
          <w:rFonts w:eastAsia="宋体" w:hint="eastAsia"/>
          <w:lang w:eastAsia="zh-CN"/>
        </w:rPr>
        <w:t>“</w:t>
      </w:r>
      <w:r>
        <w:t>湲</w:t>
      </w:r>
      <w:r>
        <w:rPr>
          <w:rFonts w:eastAsia="宋体" w:hint="eastAsia"/>
          <w:lang w:eastAsia="zh-CN"/>
        </w:rPr>
        <w:t>”</w:t>
      </w:r>
      <w:r>
        <w:t>，</w:t>
      </w:r>
      <w:proofErr w:type="spellStart"/>
      <w:r>
        <w:t>形與</w:t>
      </w:r>
      <w:proofErr w:type="spellEnd"/>
      <w:r>
        <w:rPr>
          <w:rFonts w:eastAsia="宋体" w:hint="eastAsia"/>
          <w:lang w:eastAsia="zh-CN"/>
        </w:rPr>
        <w:t>“</w:t>
      </w:r>
      <w:r>
        <w:t>湲</w:t>
      </w:r>
      <w:r>
        <w:rPr>
          <w:rFonts w:eastAsia="宋体" w:hint="eastAsia"/>
          <w:lang w:eastAsia="zh-CN"/>
        </w:rPr>
        <w:t>”</w:t>
      </w:r>
      <w:proofErr w:type="spellStart"/>
      <w:r>
        <w:t>相似，因誤爲</w:t>
      </w:r>
      <w:proofErr w:type="spellEnd"/>
      <w:r>
        <w:rPr>
          <w:rFonts w:eastAsia="宋体" w:hint="eastAsia"/>
          <w:lang w:eastAsia="zh-CN"/>
        </w:rPr>
        <w:t>“</w:t>
      </w:r>
      <w:r>
        <w:t>湲</w:t>
      </w:r>
      <w:r>
        <w:rPr>
          <w:rFonts w:eastAsia="宋体" w:hint="eastAsia"/>
          <w:lang w:eastAsia="zh-CN"/>
        </w:rPr>
        <w:t>”</w:t>
      </w:r>
    </w:p>
    <w:p w14:paraId="6301BAC3" w14:textId="77777777" w:rsidR="00CC015B" w:rsidRDefault="00000000">
      <w:proofErr w:type="spellStart"/>
      <w:proofErr w:type="gramStart"/>
      <w:r>
        <w:t>五臣本</w:t>
      </w:r>
      <w:proofErr w:type="gramEnd"/>
      <w:r>
        <w:t>作</w:t>
      </w:r>
      <w:proofErr w:type="spellEnd"/>
      <w:r>
        <w:rPr>
          <w:rFonts w:eastAsia="宋体" w:hint="eastAsia"/>
          <w:lang w:eastAsia="zh-CN"/>
        </w:rPr>
        <w:t>“</w:t>
      </w:r>
      <w:r>
        <w:t>浚</w:t>
      </w:r>
      <w:r>
        <w:rPr>
          <w:rFonts w:eastAsia="宋体" w:hint="eastAsia"/>
          <w:lang w:eastAsia="zh-CN"/>
        </w:rPr>
        <w:t>”</w:t>
      </w:r>
      <w:r>
        <w:t>，</w:t>
      </w:r>
      <w:r>
        <w:rPr>
          <w:rFonts w:eastAsia="宋体" w:hint="eastAsia"/>
          <w:lang w:eastAsia="zh-CN"/>
        </w:rPr>
        <w:t>“</w:t>
      </w:r>
      <w:r>
        <w:t>浚</w:t>
      </w:r>
      <w:r>
        <w:rPr>
          <w:rFonts w:eastAsia="宋体" w:hint="eastAsia"/>
          <w:lang w:eastAsia="zh-CN"/>
        </w:rPr>
        <w:t>”</w:t>
      </w:r>
      <w:r>
        <w:t>又</w:t>
      </w:r>
      <w:r>
        <w:rPr>
          <w:rFonts w:eastAsia="宋体" w:hint="eastAsia"/>
          <w:lang w:eastAsia="zh-CN"/>
        </w:rPr>
        <w:t>“</w:t>
      </w:r>
      <w:r>
        <w:t>湲</w:t>
      </w:r>
      <w:r>
        <w:rPr>
          <w:rFonts w:eastAsia="宋体" w:hint="eastAsia"/>
          <w:lang w:eastAsia="zh-CN"/>
        </w:rPr>
        <w:t>”</w:t>
      </w:r>
      <w:proofErr w:type="spellStart"/>
      <w:r>
        <w:t>之誤也</w:t>
      </w:r>
      <w:proofErr w:type="spellEnd"/>
      <w:r>
        <w:t>。</w:t>
      </w:r>
      <w:r>
        <w:rPr>
          <w:rFonts w:eastAsia="宋体" w:hint="eastAsia"/>
          <w:lang w:eastAsia="zh-CN"/>
        </w:rPr>
        <w:t>“</w:t>
      </w:r>
      <w:r>
        <w:t>㴕</w:t>
      </w:r>
      <w:r>
        <w:rPr>
          <w:rFonts w:eastAsia="宋体" w:hint="eastAsia"/>
          <w:lang w:eastAsia="zh-CN"/>
        </w:rPr>
        <w:t>”</w:t>
      </w:r>
      <w:r>
        <w:t>與</w:t>
      </w:r>
      <w:r>
        <w:rPr>
          <w:rFonts w:eastAsia="宋体" w:hint="eastAsia"/>
          <w:lang w:eastAsia="zh-CN"/>
        </w:rPr>
        <w:t>“</w:t>
      </w:r>
      <w:r>
        <w:t>鑿</w:t>
      </w:r>
      <w:r>
        <w:rPr>
          <w:rFonts w:eastAsia="宋体" w:hint="eastAsia"/>
          <w:lang w:eastAsia="zh-CN"/>
        </w:rPr>
        <w:t>”</w:t>
      </w:r>
      <w:proofErr w:type="spellStart"/>
      <w:r>
        <w:t>爲韻猶</w:t>
      </w:r>
      <w:proofErr w:type="spellEnd"/>
      <w:r>
        <w:rPr>
          <w:rFonts w:eastAsia="宋体" w:hint="eastAsia"/>
          <w:lang w:eastAsia="zh-CN"/>
        </w:rPr>
        <w:t>《</w:t>
      </w:r>
      <w:proofErr w:type="spellStart"/>
      <w:r>
        <w:t>詩。唐風</w:t>
      </w:r>
      <w:proofErr w:type="spellEnd"/>
      <w:r>
        <w:rPr>
          <w:rFonts w:eastAsia="宋体" w:hint="eastAsia"/>
          <w:lang w:eastAsia="zh-CN"/>
        </w:rPr>
        <w:t>》“</w:t>
      </w:r>
      <w:proofErr w:type="spellStart"/>
      <w:proofErr w:type="gramStart"/>
      <w:r>
        <w:t>從</w:t>
      </w:r>
      <w:proofErr w:type="gramEnd"/>
      <w:r>
        <w:t>子于沃</w:t>
      </w:r>
      <w:proofErr w:type="spellEnd"/>
      <w:r>
        <w:rPr>
          <w:rFonts w:eastAsia="宋体" w:hint="eastAsia"/>
          <w:lang w:eastAsia="zh-CN"/>
        </w:rPr>
        <w:t>”</w:t>
      </w:r>
      <w:r>
        <w:t>與</w:t>
      </w:r>
      <w:r>
        <w:rPr>
          <w:rFonts w:eastAsia="宋体" w:hint="eastAsia"/>
          <w:lang w:eastAsia="zh-CN"/>
        </w:rPr>
        <w:t>“</w:t>
      </w:r>
      <w:proofErr w:type="spellStart"/>
      <w:r>
        <w:t>白石</w:t>
      </w:r>
      <w:proofErr w:type="spellEnd"/>
    </w:p>
    <w:p w14:paraId="5466C6D8" w14:textId="77777777" w:rsidR="00CC015B" w:rsidRDefault="00000000">
      <w:proofErr w:type="spellStart"/>
      <w:r>
        <w:t>鑿</w:t>
      </w:r>
      <w:proofErr w:type="gramStart"/>
      <w:r>
        <w:t>鑿</w:t>
      </w:r>
      <w:proofErr w:type="spellEnd"/>
      <w:proofErr w:type="gramEnd"/>
      <w:r>
        <w:rPr>
          <w:rFonts w:eastAsia="宋体" w:hint="eastAsia"/>
          <w:lang w:eastAsia="zh-CN"/>
        </w:rPr>
        <w:t>”</w:t>
      </w:r>
      <w:proofErr w:type="spellStart"/>
      <w:r>
        <w:t>爲韻。若作</w:t>
      </w:r>
      <w:proofErr w:type="spellEnd"/>
      <w:r>
        <w:rPr>
          <w:rFonts w:eastAsia="宋体" w:hint="eastAsia"/>
          <w:lang w:eastAsia="zh-CN"/>
        </w:rPr>
        <w:t>“</w:t>
      </w:r>
      <w:r>
        <w:t>湲</w:t>
      </w:r>
      <w:r>
        <w:rPr>
          <w:rFonts w:eastAsia="宋体" w:hint="eastAsia"/>
          <w:lang w:eastAsia="zh-CN"/>
        </w:rPr>
        <w:t>”</w:t>
      </w:r>
      <w:r>
        <w:t>作</w:t>
      </w:r>
      <w:r>
        <w:rPr>
          <w:rFonts w:eastAsia="宋体" w:hint="eastAsia"/>
          <w:lang w:eastAsia="zh-CN"/>
        </w:rPr>
        <w:t>“</w:t>
      </w:r>
      <w:r>
        <w:t>浚</w:t>
      </w:r>
      <w:r>
        <w:rPr>
          <w:rFonts w:eastAsia="宋体" w:hint="eastAsia"/>
          <w:lang w:eastAsia="zh-CN"/>
        </w:rPr>
        <w:t>”</w:t>
      </w:r>
      <w:r>
        <w:t>，</w:t>
      </w:r>
      <w:proofErr w:type="spellStart"/>
      <w:r>
        <w:t>則失其韻矣</w:t>
      </w:r>
      <w:proofErr w:type="spellEnd"/>
    </w:p>
    <w:p w14:paraId="05E73DEA" w14:textId="77777777" w:rsidR="00CC015B" w:rsidRDefault="00000000">
      <w:proofErr w:type="spellStart"/>
      <w:r>
        <w:t>淙大壡與沃焦</w:t>
      </w:r>
      <w:proofErr w:type="spellEnd"/>
    </w:p>
    <w:p w14:paraId="133EEDA3" w14:textId="77777777" w:rsidR="00CC015B" w:rsidRDefault="00000000">
      <w:r>
        <w:rPr>
          <w:rFonts w:eastAsia="宋体" w:hint="eastAsia"/>
          <w:lang w:eastAsia="zh-CN"/>
        </w:rPr>
        <w:t>《</w:t>
      </w:r>
      <w:proofErr w:type="spellStart"/>
      <w:r>
        <w:t>江賦</w:t>
      </w:r>
      <w:proofErr w:type="spellEnd"/>
      <w:r>
        <w:rPr>
          <w:rFonts w:eastAsia="宋体" w:hint="eastAsia"/>
          <w:lang w:eastAsia="zh-CN"/>
        </w:rPr>
        <w:t>》“</w:t>
      </w:r>
      <w:proofErr w:type="spellStart"/>
      <w:r>
        <w:t>出信陽而長邁，</w:t>
      </w:r>
      <w:proofErr w:type="gramStart"/>
      <w:r>
        <w:t>淙</w:t>
      </w:r>
      <w:proofErr w:type="gramEnd"/>
      <w:r>
        <w:t>大壑與沃焦</w:t>
      </w:r>
      <w:proofErr w:type="spellEnd"/>
      <w:r>
        <w:t>。</w:t>
      </w:r>
      <w:r>
        <w:rPr>
          <w:rFonts w:eastAsia="宋体" w:hint="eastAsia"/>
          <w:lang w:eastAsia="zh-CN"/>
        </w:rPr>
        <w:t>”</w:t>
      </w:r>
      <w:proofErr w:type="spellStart"/>
      <w:r>
        <w:t>李善曰</w:t>
      </w:r>
      <w:proofErr w:type="spellEnd"/>
      <w:r>
        <w:rPr>
          <w:rFonts w:eastAsia="宋体" w:hint="eastAsia"/>
          <w:lang w:eastAsia="zh-CN"/>
        </w:rPr>
        <w:t>“《</w:t>
      </w:r>
      <w:proofErr w:type="spellStart"/>
      <w:r>
        <w:t>説文</w:t>
      </w:r>
      <w:proofErr w:type="spellEnd"/>
      <w:r>
        <w:rPr>
          <w:rFonts w:eastAsia="宋体" w:hint="eastAsia"/>
          <w:lang w:eastAsia="zh-CN"/>
        </w:rPr>
        <w:t>》</w:t>
      </w:r>
      <w:r>
        <w:t>曰</w:t>
      </w:r>
      <w:r>
        <w:rPr>
          <w:rFonts w:eastAsia="宋体" w:hint="eastAsia"/>
          <w:lang w:eastAsia="zh-CN"/>
        </w:rPr>
        <w:t>‘</w:t>
      </w:r>
      <w:proofErr w:type="spellStart"/>
      <w:r>
        <w:t>淙，水聲也</w:t>
      </w:r>
      <w:proofErr w:type="spellEnd"/>
      <w:r>
        <w:t>。</w:t>
      </w:r>
      <w:r>
        <w:rPr>
          <w:rFonts w:eastAsia="宋体" w:hint="eastAsia"/>
          <w:lang w:eastAsia="zh-CN"/>
        </w:rPr>
        <w:t>’”</w:t>
      </w:r>
      <w:r>
        <w:t>念</w:t>
      </w:r>
    </w:p>
    <w:p w14:paraId="702F3F75" w14:textId="77777777" w:rsidR="00CC015B" w:rsidRDefault="00000000">
      <w:pPr>
        <w:rPr>
          <w:lang w:eastAsia="zh-CN"/>
        </w:rPr>
      </w:pPr>
      <w:proofErr w:type="gramStart"/>
      <w:r>
        <w:rPr>
          <w:lang w:eastAsia="zh-CN"/>
        </w:rPr>
        <w:t>孙案李</w:t>
      </w:r>
      <w:proofErr w:type="gramEnd"/>
      <w:r>
        <w:rPr>
          <w:lang w:eastAsia="zh-CN"/>
        </w:rPr>
        <w:t>訓</w:t>
      </w:r>
      <w:r>
        <w:rPr>
          <w:rFonts w:eastAsia="宋体" w:hint="eastAsia"/>
          <w:lang w:eastAsia="zh-CN"/>
        </w:rPr>
        <w:t>“</w:t>
      </w:r>
      <w:r>
        <w:rPr>
          <w:lang w:eastAsia="zh-CN"/>
        </w:rPr>
        <w:t>淙</w:t>
      </w:r>
      <w:r>
        <w:rPr>
          <w:rFonts w:eastAsia="宋体" w:hint="eastAsia"/>
          <w:lang w:eastAsia="zh-CN"/>
        </w:rPr>
        <w:t>”</w:t>
      </w:r>
      <w:r>
        <w:rPr>
          <w:lang w:eastAsia="zh-CN"/>
        </w:rPr>
        <w:t>爲水聲則與下五字義不相屬。今案</w:t>
      </w:r>
      <w:proofErr w:type="gramStart"/>
      <w:r>
        <w:rPr>
          <w:lang w:eastAsia="zh-CN"/>
        </w:rPr>
        <w:t>淙</w:t>
      </w:r>
      <w:proofErr w:type="gramEnd"/>
      <w:r>
        <w:rPr>
          <w:lang w:eastAsia="zh-CN"/>
        </w:rPr>
        <w:t>者，灌也。言江水東流入海灌</w:t>
      </w:r>
    </w:p>
    <w:p w14:paraId="5FA26303" w14:textId="77777777" w:rsidR="00CC015B" w:rsidRDefault="00000000">
      <w:proofErr w:type="spellStart"/>
      <w:r>
        <w:lastRenderedPageBreak/>
        <w:t>大壡與沃焦也。李引</w:t>
      </w:r>
      <w:proofErr w:type="spellEnd"/>
      <w:r>
        <w:rPr>
          <w:rFonts w:eastAsia="宋体" w:hint="eastAsia"/>
          <w:lang w:eastAsia="zh-CN"/>
        </w:rPr>
        <w:t>《</w:t>
      </w:r>
      <w:proofErr w:type="spellStart"/>
      <w:r>
        <w:t>玄中記</w:t>
      </w:r>
      <w:proofErr w:type="spellEnd"/>
      <w:r>
        <w:rPr>
          <w:rFonts w:eastAsia="宋体" w:hint="eastAsia"/>
          <w:lang w:eastAsia="zh-CN"/>
        </w:rPr>
        <w:t>》</w:t>
      </w:r>
      <w:r>
        <w:t>曰</w:t>
      </w:r>
      <w:proofErr w:type="gramStart"/>
      <w:r>
        <w:t>：</w:t>
      </w:r>
      <w:r>
        <w:rPr>
          <w:rFonts w:eastAsia="宋体" w:hint="eastAsia"/>
          <w:lang w:eastAsia="zh-CN"/>
        </w:rPr>
        <w:t>“</w:t>
      </w:r>
      <w:proofErr w:type="spellStart"/>
      <w:proofErr w:type="gramEnd"/>
      <w:r>
        <w:t>東海之沃焦，水灌之而不已</w:t>
      </w:r>
      <w:proofErr w:type="spellEnd"/>
      <w:r>
        <w:t>。</w:t>
      </w:r>
      <w:r>
        <w:rPr>
          <w:rFonts w:eastAsia="宋体" w:hint="eastAsia"/>
          <w:lang w:eastAsia="zh-CN"/>
        </w:rPr>
        <w:t>”</w:t>
      </w:r>
      <w:proofErr w:type="spellStart"/>
      <w:r>
        <w:t>即其證也</w:t>
      </w:r>
      <w:proofErr w:type="spellEnd"/>
      <w:r>
        <w:t>。</w:t>
      </w:r>
      <w:r>
        <w:rPr>
          <w:rFonts w:eastAsia="宋体" w:hint="eastAsia"/>
          <w:lang w:eastAsia="zh-CN"/>
        </w:rPr>
        <w:t>《</w:t>
      </w:r>
      <w:proofErr w:type="spellStart"/>
      <w:r>
        <w:t>廣雅</w:t>
      </w:r>
      <w:proofErr w:type="spellEnd"/>
      <w:r>
        <w:rPr>
          <w:rFonts w:eastAsia="宋体" w:hint="eastAsia"/>
          <w:lang w:eastAsia="zh-CN"/>
        </w:rPr>
        <w:t>》</w:t>
      </w:r>
      <w:r>
        <w:t>曰：</w:t>
      </w:r>
    </w:p>
    <w:p w14:paraId="73BD5F80" w14:textId="77777777" w:rsidR="00CC015B" w:rsidRDefault="00000000">
      <w:r>
        <w:rPr>
          <w:rFonts w:eastAsia="宋体" w:hint="eastAsia"/>
          <w:lang w:eastAsia="zh-CN"/>
        </w:rPr>
        <w:t>“</w:t>
      </w:r>
      <w:proofErr w:type="spellStart"/>
      <w:proofErr w:type="gramStart"/>
      <w:r>
        <w:t>澆</w:t>
      </w:r>
      <w:proofErr w:type="gramEnd"/>
      <w:r>
        <w:t>、沃、淙、曹憲音士降反。灌，漬也</w:t>
      </w:r>
      <w:proofErr w:type="spellEnd"/>
      <w:r>
        <w:t>。</w:t>
      </w:r>
      <w:r>
        <w:rPr>
          <w:rFonts w:eastAsia="宋体" w:hint="eastAsia"/>
          <w:lang w:eastAsia="zh-CN"/>
        </w:rPr>
        <w:t>”</w:t>
      </w:r>
      <w:r>
        <w:t>是</w:t>
      </w:r>
      <w:r>
        <w:rPr>
          <w:rFonts w:eastAsia="宋体" w:hint="eastAsia"/>
          <w:lang w:eastAsia="zh-CN"/>
        </w:rPr>
        <w:t>“</w:t>
      </w:r>
      <w:r>
        <w:t>淙</w:t>
      </w:r>
      <w:r>
        <w:rPr>
          <w:rFonts w:eastAsia="宋体" w:hint="eastAsia"/>
          <w:lang w:eastAsia="zh-CN"/>
        </w:rPr>
        <w:t>”</w:t>
      </w:r>
      <w:r>
        <w:t>與</w:t>
      </w:r>
      <w:r>
        <w:rPr>
          <w:rFonts w:eastAsia="宋体" w:hint="eastAsia"/>
          <w:lang w:eastAsia="zh-CN"/>
        </w:rPr>
        <w:t>“</w:t>
      </w:r>
      <w:r>
        <w:t>灌</w:t>
      </w:r>
      <w:r>
        <w:rPr>
          <w:rFonts w:eastAsia="宋体" w:hint="eastAsia"/>
          <w:lang w:eastAsia="zh-CN"/>
        </w:rPr>
        <w:t>”</w:t>
      </w:r>
      <w:proofErr w:type="spellStart"/>
      <w:r>
        <w:t>同義</w:t>
      </w:r>
      <w:proofErr w:type="spellEnd"/>
      <w:r>
        <w:t>。</w:t>
      </w:r>
    </w:p>
    <w:p w14:paraId="4305A38A" w14:textId="77777777" w:rsidR="00CC015B" w:rsidRDefault="00000000">
      <w:proofErr w:type="spellStart"/>
      <w:r>
        <w:t>鯪鯥踦瞘於垠隒</w:t>
      </w:r>
      <w:proofErr w:type="spellEnd"/>
    </w:p>
    <w:p w14:paraId="4A5FD0A8" w14:textId="77777777" w:rsidR="00CC015B" w:rsidRDefault="00000000">
      <w:r>
        <w:rPr>
          <w:rFonts w:eastAsia="宋体" w:hint="eastAsia"/>
          <w:lang w:eastAsia="zh-CN"/>
        </w:rPr>
        <w:t>“</w:t>
      </w:r>
      <w:proofErr w:type="spellStart"/>
      <w:r>
        <w:t>鯪鯥踦瞘</w:t>
      </w:r>
      <w:proofErr w:type="gramStart"/>
      <w:r>
        <w:t>於</w:t>
      </w:r>
      <w:proofErr w:type="gramEnd"/>
      <w:r>
        <w:t>垠隒</w:t>
      </w:r>
      <w:proofErr w:type="spellEnd"/>
      <w:r>
        <w:t>。</w:t>
      </w:r>
      <w:r>
        <w:rPr>
          <w:rFonts w:eastAsia="宋体" w:hint="eastAsia"/>
          <w:lang w:eastAsia="zh-CN"/>
        </w:rPr>
        <w:t>”</w:t>
      </w:r>
      <w:proofErr w:type="spellStart"/>
      <w:proofErr w:type="gramStart"/>
      <w:r>
        <w:t>今李善本</w:t>
      </w:r>
      <w:proofErr w:type="gramEnd"/>
      <w:r>
        <w:t>如此。李善曰</w:t>
      </w:r>
      <w:proofErr w:type="spellEnd"/>
      <w:r>
        <w:t>：</w:t>
      </w:r>
      <w:r>
        <w:rPr>
          <w:rFonts w:eastAsia="宋体" w:hint="eastAsia"/>
          <w:lang w:eastAsia="zh-CN"/>
        </w:rPr>
        <w:t>“《</w:t>
      </w:r>
      <w:proofErr w:type="spellStart"/>
      <w:r>
        <w:t>埤蒼</w:t>
      </w:r>
      <w:proofErr w:type="spellEnd"/>
      <w:r>
        <w:rPr>
          <w:rFonts w:eastAsia="宋体" w:hint="eastAsia"/>
          <w:lang w:eastAsia="zh-CN"/>
        </w:rPr>
        <w:t>》</w:t>
      </w:r>
      <w:r>
        <w:t>曰：</w:t>
      </w:r>
      <w:r>
        <w:rPr>
          <w:rFonts w:eastAsia="宋体" w:hint="eastAsia"/>
          <w:lang w:eastAsia="zh-CN"/>
        </w:rPr>
        <w:t>‘</w:t>
      </w:r>
      <w:proofErr w:type="spellStart"/>
      <w:r>
        <w:t>䟸蹷，跳也，求悲切</w:t>
      </w:r>
      <w:proofErr w:type="spellEnd"/>
      <w:r>
        <w:t>。</w:t>
      </w:r>
      <w:r>
        <w:rPr>
          <w:rFonts w:eastAsia="宋体" w:hint="eastAsia"/>
          <w:lang w:eastAsia="zh-CN"/>
        </w:rPr>
        <w:t>’</w:t>
      </w:r>
      <w:proofErr w:type="gramStart"/>
      <w:r>
        <w:rPr>
          <w:rFonts w:eastAsia="宋体" w:hint="eastAsia"/>
          <w:lang w:eastAsia="zh-CN"/>
        </w:rPr>
        <w:t>《</w:t>
      </w:r>
      <w:proofErr w:type="gramEnd"/>
      <w:r>
        <w:t>聲</w:t>
      </w:r>
    </w:p>
    <w:p w14:paraId="58D4899B" w14:textId="77777777" w:rsidR="00CC015B" w:rsidRDefault="00000000">
      <w:pPr>
        <w:rPr>
          <w:lang w:eastAsia="zh-CN"/>
        </w:rPr>
      </w:pPr>
      <w:r>
        <w:rPr>
          <w:lang w:eastAsia="zh-CN"/>
        </w:rPr>
        <w:t>【第</w:t>
      </w:r>
      <w:r>
        <w:rPr>
          <w:lang w:eastAsia="zh-CN"/>
        </w:rPr>
        <w:t>283</w:t>
      </w:r>
      <w:r>
        <w:rPr>
          <w:lang w:eastAsia="zh-CN"/>
        </w:rPr>
        <w:t>页】</w:t>
      </w:r>
    </w:p>
    <w:p w14:paraId="6CAFF192" w14:textId="77777777" w:rsidR="00CC015B" w:rsidRDefault="00000000">
      <w:pPr>
        <w:rPr>
          <w:lang w:eastAsia="zh-CN"/>
        </w:rPr>
      </w:pPr>
      <w:r>
        <w:rPr>
          <w:lang w:eastAsia="zh-CN"/>
        </w:rPr>
        <w:t>類</w:t>
      </w:r>
      <w:proofErr w:type="gramStart"/>
      <w:r>
        <w:rPr>
          <w:rFonts w:eastAsia="宋体" w:hint="eastAsia"/>
          <w:lang w:eastAsia="zh-CN"/>
        </w:rPr>
        <w:t>》</w:t>
      </w:r>
      <w:proofErr w:type="gramEnd"/>
      <w:r>
        <w:rPr>
          <w:lang w:eastAsia="zh-CN"/>
        </w:rPr>
        <w:t>曰：</w:t>
      </w:r>
      <w:r>
        <w:rPr>
          <w:rFonts w:eastAsia="宋体" w:hint="eastAsia"/>
          <w:lang w:eastAsia="zh-CN"/>
        </w:rPr>
        <w:t>‘</w:t>
      </w:r>
      <w:r>
        <w:rPr>
          <w:lang w:eastAsia="zh-CN"/>
        </w:rPr>
        <w:t>偏舉一足曰跔蹄也，渠俱切。</w:t>
      </w:r>
      <w:r>
        <w:rPr>
          <w:rFonts w:eastAsia="宋体" w:hint="eastAsia"/>
          <w:lang w:eastAsia="zh-CN"/>
        </w:rPr>
        <w:t>’”</w:t>
      </w:r>
      <w:r>
        <w:rPr>
          <w:lang w:eastAsia="zh-CN"/>
        </w:rPr>
        <w:t>舊本</w:t>
      </w:r>
      <w:r>
        <w:rPr>
          <w:rFonts w:eastAsia="宋体" w:hint="eastAsia"/>
          <w:lang w:eastAsia="zh-CN"/>
        </w:rPr>
        <w:t>“</w:t>
      </w:r>
      <w:r>
        <w:rPr>
          <w:lang w:eastAsia="zh-CN"/>
        </w:rPr>
        <w:t>跔</w:t>
      </w:r>
      <w:r>
        <w:rPr>
          <w:rFonts w:eastAsia="宋体" w:hint="eastAsia"/>
          <w:lang w:eastAsia="zh-CN"/>
        </w:rPr>
        <w:t>”</w:t>
      </w:r>
      <w:r>
        <w:rPr>
          <w:lang w:eastAsia="zh-CN"/>
        </w:rPr>
        <w:t>誤作</w:t>
      </w:r>
      <w:r>
        <w:rPr>
          <w:rFonts w:eastAsia="宋体" w:hint="eastAsia"/>
          <w:lang w:eastAsia="zh-CN"/>
        </w:rPr>
        <w:t>“</w:t>
      </w:r>
      <w:r>
        <w:rPr>
          <w:lang w:eastAsia="zh-CN"/>
        </w:rPr>
        <w:t>跼</w:t>
      </w:r>
      <w:r>
        <w:rPr>
          <w:rFonts w:eastAsia="宋体" w:hint="eastAsia"/>
          <w:lang w:eastAsia="zh-CN"/>
        </w:rPr>
        <w:t>”</w:t>
      </w:r>
      <w:r>
        <w:rPr>
          <w:lang w:eastAsia="zh-CN"/>
        </w:rPr>
        <w:t>，今</w:t>
      </w:r>
      <w:proofErr w:type="gramStart"/>
      <w:r>
        <w:rPr>
          <w:lang w:eastAsia="zh-CN"/>
        </w:rPr>
        <w:t>據李善音及</w:t>
      </w:r>
      <w:proofErr w:type="gramEnd"/>
      <w:r>
        <w:rPr>
          <w:rFonts w:eastAsia="宋体" w:hint="eastAsia"/>
          <w:lang w:eastAsia="zh-CN"/>
        </w:rPr>
        <w:t>《</w:t>
      </w:r>
      <w:r>
        <w:rPr>
          <w:lang w:eastAsia="zh-CN"/>
        </w:rPr>
        <w:t>史記。</w:t>
      </w:r>
      <w:proofErr w:type="spellStart"/>
      <w:r>
        <w:t>張儀傳</w:t>
      </w:r>
      <w:proofErr w:type="spellEnd"/>
      <w:r>
        <w:rPr>
          <w:rFonts w:eastAsia="宋体" w:hint="eastAsia"/>
          <w:lang w:eastAsia="zh-CN"/>
        </w:rPr>
        <w:t>》</w:t>
      </w:r>
      <w:proofErr w:type="spellStart"/>
      <w:r>
        <w:t>索隱改</w:t>
      </w:r>
      <w:proofErr w:type="spellEnd"/>
      <w:r>
        <w:t>。</w:t>
      </w:r>
      <w:r>
        <w:rPr>
          <w:lang w:eastAsia="zh-CN"/>
        </w:rPr>
        <w:t>念</w:t>
      </w:r>
    </w:p>
    <w:p w14:paraId="34D36E51" w14:textId="77777777" w:rsidR="00CC015B" w:rsidRDefault="00000000">
      <w:pPr>
        <w:rPr>
          <w:lang w:eastAsia="zh-CN"/>
        </w:rPr>
      </w:pPr>
      <w:r>
        <w:rPr>
          <w:lang w:eastAsia="zh-CN"/>
        </w:rPr>
        <w:t>孙案：如李注，則</w:t>
      </w:r>
      <w:r>
        <w:rPr>
          <w:rFonts w:eastAsia="宋体" w:hint="eastAsia"/>
          <w:lang w:eastAsia="zh-CN"/>
        </w:rPr>
        <w:t>“</w:t>
      </w:r>
      <w:r>
        <w:rPr>
          <w:lang w:eastAsia="zh-CN"/>
        </w:rPr>
        <w:t>踦瞘</w:t>
      </w:r>
      <w:r>
        <w:rPr>
          <w:rFonts w:eastAsia="宋体" w:hint="eastAsia"/>
          <w:lang w:eastAsia="zh-CN"/>
        </w:rPr>
        <w:t>”</w:t>
      </w:r>
      <w:r>
        <w:rPr>
          <w:lang w:eastAsia="zh-CN"/>
        </w:rPr>
        <w:t>本作</w:t>
      </w:r>
      <w:r>
        <w:rPr>
          <w:rFonts w:eastAsia="宋体" w:hint="eastAsia"/>
          <w:lang w:eastAsia="zh-CN"/>
        </w:rPr>
        <w:t>“</w:t>
      </w:r>
      <w:r>
        <w:rPr>
          <w:lang w:eastAsia="zh-CN"/>
        </w:rPr>
        <w:t>䟸跔</w:t>
      </w:r>
      <w:r>
        <w:rPr>
          <w:rFonts w:eastAsia="宋体" w:hint="eastAsia"/>
          <w:lang w:eastAsia="zh-CN"/>
        </w:rPr>
        <w:t>”</w:t>
      </w:r>
      <w:r>
        <w:rPr>
          <w:lang w:eastAsia="zh-CN"/>
        </w:rPr>
        <w:t>，謂二魚跳躍</w:t>
      </w:r>
      <w:proofErr w:type="gramStart"/>
      <w:r>
        <w:rPr>
          <w:lang w:eastAsia="zh-CN"/>
        </w:rPr>
        <w:t>於</w:t>
      </w:r>
      <w:proofErr w:type="gramEnd"/>
      <w:r>
        <w:rPr>
          <w:lang w:eastAsia="zh-CN"/>
        </w:rPr>
        <w:t>水厓也。</w:t>
      </w:r>
      <w:r>
        <w:rPr>
          <w:rFonts w:eastAsia="宋体" w:hint="eastAsia"/>
          <w:lang w:eastAsia="zh-CN"/>
        </w:rPr>
        <w:t>《</w:t>
      </w:r>
      <w:r>
        <w:rPr>
          <w:lang w:eastAsia="zh-CN"/>
        </w:rPr>
        <w:t>楚辭。天問</w:t>
      </w:r>
      <w:r>
        <w:rPr>
          <w:rFonts w:eastAsia="宋体" w:hint="eastAsia"/>
          <w:lang w:eastAsia="zh-CN"/>
        </w:rPr>
        <w:t>》</w:t>
      </w:r>
      <w:r>
        <w:rPr>
          <w:lang w:eastAsia="zh-CN"/>
        </w:rPr>
        <w:t>：</w:t>
      </w:r>
      <w:r>
        <w:rPr>
          <w:rFonts w:eastAsia="宋体" w:hint="eastAsia"/>
          <w:lang w:eastAsia="zh-CN"/>
        </w:rPr>
        <w:t>“</w:t>
      </w:r>
      <w:r>
        <w:rPr>
          <w:lang w:eastAsia="zh-CN"/>
        </w:rPr>
        <w:t>鯪魚何所？</w:t>
      </w:r>
      <w:r>
        <w:rPr>
          <w:rFonts w:eastAsia="宋体" w:hint="eastAsia"/>
          <w:lang w:eastAsia="zh-CN"/>
        </w:rPr>
        <w:t>”</w:t>
      </w:r>
      <w:r>
        <w:rPr>
          <w:lang w:eastAsia="zh-CN"/>
        </w:rPr>
        <w:t>王注</w:t>
      </w:r>
    </w:p>
    <w:p w14:paraId="2E3BF211" w14:textId="77777777" w:rsidR="00CC015B" w:rsidRDefault="00000000">
      <w:r>
        <w:t>曰：</w:t>
      </w:r>
      <w:r>
        <w:rPr>
          <w:rFonts w:eastAsia="宋体" w:hint="eastAsia"/>
          <w:lang w:eastAsia="zh-CN"/>
        </w:rPr>
        <w:t>“</w:t>
      </w:r>
      <w:proofErr w:type="spellStart"/>
      <w:r>
        <w:t>鯪魚，鯪鯉也，有四足，出南方</w:t>
      </w:r>
      <w:proofErr w:type="spellEnd"/>
      <w:r>
        <w:t>。</w:t>
      </w:r>
      <w:r>
        <w:rPr>
          <w:rFonts w:eastAsia="宋体" w:hint="eastAsia"/>
          <w:lang w:eastAsia="zh-CN"/>
        </w:rPr>
        <w:t>”《</w:t>
      </w:r>
      <w:proofErr w:type="spellStart"/>
      <w:r>
        <w:t>南山經</w:t>
      </w:r>
      <w:proofErr w:type="spellEnd"/>
      <w:r>
        <w:rPr>
          <w:rFonts w:eastAsia="宋体" w:hint="eastAsia"/>
          <w:lang w:eastAsia="zh-CN"/>
        </w:rPr>
        <w:t>》</w:t>
      </w:r>
      <w:r>
        <w:t>曰：</w:t>
      </w:r>
      <w:r>
        <w:rPr>
          <w:rFonts w:eastAsia="宋体" w:hint="eastAsia"/>
          <w:lang w:eastAsia="zh-CN"/>
        </w:rPr>
        <w:t>“</w:t>
      </w:r>
      <w:proofErr w:type="spellStart"/>
      <w:proofErr w:type="gramStart"/>
      <w:r>
        <w:t>柢</w:t>
      </w:r>
      <w:proofErr w:type="gramEnd"/>
      <w:r>
        <w:t>山有魚焉，其狀如牛，陵居，蛇尾，有翼，其名曰鯥</w:t>
      </w:r>
      <w:proofErr w:type="spellEnd"/>
      <w:r>
        <w:t>。</w:t>
      </w:r>
      <w:r>
        <w:rPr>
          <w:rFonts w:eastAsia="宋体" w:hint="eastAsia"/>
          <w:lang w:eastAsia="zh-CN"/>
        </w:rPr>
        <w:t>”</w:t>
      </w:r>
      <w:proofErr w:type="spellStart"/>
      <w:r>
        <w:t>是鯪、鯥皆</w:t>
      </w:r>
      <w:proofErr w:type="spellEnd"/>
    </w:p>
    <w:p w14:paraId="4CC24B72" w14:textId="77777777" w:rsidR="00CC015B" w:rsidRDefault="00000000">
      <w:proofErr w:type="spellStart"/>
      <w:r>
        <w:t>魚之有足者，故云</w:t>
      </w:r>
      <w:proofErr w:type="spellEnd"/>
      <w:r>
        <w:rPr>
          <w:rFonts w:eastAsia="宋体" w:hint="eastAsia"/>
          <w:lang w:eastAsia="zh-CN"/>
        </w:rPr>
        <w:t>“</w:t>
      </w:r>
      <w:proofErr w:type="spellStart"/>
      <w:r>
        <w:t>䟸跔</w:t>
      </w:r>
      <w:proofErr w:type="gramStart"/>
      <w:r>
        <w:t>於</w:t>
      </w:r>
      <w:proofErr w:type="gramEnd"/>
      <w:r>
        <w:t>垠隒</w:t>
      </w:r>
      <w:proofErr w:type="spellEnd"/>
      <w:r>
        <w:rPr>
          <w:rFonts w:eastAsia="宋体" w:hint="eastAsia"/>
          <w:lang w:eastAsia="zh-CN"/>
        </w:rPr>
        <w:t>”</w:t>
      </w:r>
      <w:r>
        <w:t>。</w:t>
      </w:r>
      <w:r>
        <w:rPr>
          <w:rFonts w:eastAsia="宋体" w:hint="eastAsia"/>
          <w:lang w:eastAsia="zh-CN"/>
        </w:rPr>
        <w:t>《</w:t>
      </w:r>
      <w:proofErr w:type="spellStart"/>
      <w:r>
        <w:t>史記。張儀傳</w:t>
      </w:r>
      <w:proofErr w:type="spellEnd"/>
      <w:r>
        <w:rPr>
          <w:rFonts w:eastAsia="宋体" w:hint="eastAsia"/>
          <w:lang w:eastAsia="zh-CN"/>
        </w:rPr>
        <w:t>》</w:t>
      </w:r>
      <w:r>
        <w:t>：</w:t>
      </w:r>
      <w:r>
        <w:rPr>
          <w:rFonts w:eastAsia="宋体" w:hint="eastAsia"/>
          <w:lang w:eastAsia="zh-CN"/>
        </w:rPr>
        <w:t>“</w:t>
      </w:r>
      <w:proofErr w:type="spellStart"/>
      <w:r>
        <w:t>虎賁之士，跿跔科頭</w:t>
      </w:r>
      <w:proofErr w:type="spellEnd"/>
      <w:r>
        <w:t>。</w:t>
      </w:r>
      <w:r>
        <w:rPr>
          <w:rFonts w:eastAsia="宋体" w:hint="eastAsia"/>
          <w:lang w:eastAsia="zh-CN"/>
        </w:rPr>
        <w:t>”</w:t>
      </w:r>
      <w:proofErr w:type="spellStart"/>
      <w:r>
        <w:t>集解曰</w:t>
      </w:r>
      <w:proofErr w:type="spellEnd"/>
      <w:r>
        <w:t>：</w:t>
      </w:r>
      <w:r>
        <w:rPr>
          <w:rFonts w:eastAsia="宋体" w:hint="eastAsia"/>
          <w:lang w:eastAsia="zh-CN"/>
        </w:rPr>
        <w:t>“</w:t>
      </w:r>
      <w:proofErr w:type="spellStart"/>
      <w:r>
        <w:t>跿跔，跳躍</w:t>
      </w:r>
      <w:proofErr w:type="spellEnd"/>
    </w:p>
    <w:p w14:paraId="54D52303" w14:textId="77777777" w:rsidR="00CC015B" w:rsidRDefault="00000000">
      <w:pPr>
        <w:rPr>
          <w:lang w:eastAsia="zh-CN"/>
        </w:rPr>
      </w:pPr>
      <w:r>
        <w:t>也。</w:t>
      </w:r>
      <w:r>
        <w:rPr>
          <w:rFonts w:eastAsia="宋体" w:hint="eastAsia"/>
          <w:lang w:eastAsia="zh-CN"/>
        </w:rPr>
        <w:t>”</w:t>
      </w:r>
      <w:proofErr w:type="spellStart"/>
      <w:r>
        <w:t>索隱引</w:t>
      </w:r>
      <w:proofErr w:type="spellEnd"/>
      <w:r>
        <w:rPr>
          <w:rFonts w:eastAsia="宋体" w:hint="eastAsia"/>
          <w:lang w:eastAsia="zh-CN"/>
        </w:rPr>
        <w:t>《</w:t>
      </w:r>
      <w:proofErr w:type="spellStart"/>
      <w:r>
        <w:t>韻集</w:t>
      </w:r>
      <w:proofErr w:type="spellEnd"/>
      <w:r>
        <w:rPr>
          <w:rFonts w:eastAsia="宋体" w:hint="eastAsia"/>
          <w:lang w:eastAsia="zh-CN"/>
        </w:rPr>
        <w:t>》</w:t>
      </w:r>
      <w:r>
        <w:t>云：</w:t>
      </w:r>
      <w:r>
        <w:rPr>
          <w:rFonts w:eastAsia="宋体" w:hint="eastAsia"/>
          <w:lang w:eastAsia="zh-CN"/>
        </w:rPr>
        <w:t>“</w:t>
      </w:r>
      <w:proofErr w:type="spellStart"/>
      <w:r>
        <w:t>偏舉一足曰跔蹏</w:t>
      </w:r>
      <w:proofErr w:type="spellEnd"/>
      <w:r>
        <w:t>。</w:t>
      </w:r>
      <w:r>
        <w:rPr>
          <w:rFonts w:eastAsia="宋体" w:hint="eastAsia"/>
          <w:lang w:eastAsia="zh-CN"/>
        </w:rPr>
        <w:t>”</w:t>
      </w:r>
      <w:proofErr w:type="spellStart"/>
      <w:r>
        <w:t>義與</w:t>
      </w:r>
      <w:proofErr w:type="spellEnd"/>
      <w:r>
        <w:rPr>
          <w:rFonts w:eastAsia="宋体" w:hint="eastAsia"/>
          <w:lang w:eastAsia="zh-CN"/>
        </w:rPr>
        <w:t>《</w:t>
      </w:r>
      <w:proofErr w:type="spellStart"/>
      <w:r>
        <w:t>聲類</w:t>
      </w:r>
      <w:proofErr w:type="spellEnd"/>
      <w:r>
        <w:rPr>
          <w:rFonts w:eastAsia="宋体" w:hint="eastAsia"/>
          <w:lang w:eastAsia="zh-CN"/>
        </w:rPr>
        <w:t>》</w:t>
      </w:r>
      <w:r>
        <w:t>同。</w:t>
      </w:r>
      <w:r>
        <w:rPr>
          <w:lang w:eastAsia="zh-CN"/>
        </w:rPr>
        <w:t>又案：吕向注云：</w:t>
      </w:r>
      <w:r>
        <w:rPr>
          <w:rFonts w:eastAsia="宋体" w:hint="eastAsia"/>
          <w:lang w:eastAsia="zh-CN"/>
        </w:rPr>
        <w:t>“</w:t>
      </w:r>
      <w:r>
        <w:rPr>
          <w:lang w:eastAsia="zh-CN"/>
        </w:rPr>
        <w:t>踦瞘，行</w:t>
      </w:r>
    </w:p>
    <w:p w14:paraId="0FAD18B0" w14:textId="77777777" w:rsidR="00CC015B" w:rsidRDefault="00000000">
      <w:r>
        <w:t>貌。</w:t>
      </w:r>
      <w:r>
        <w:rPr>
          <w:rFonts w:eastAsia="宋体" w:hint="eastAsia"/>
          <w:lang w:eastAsia="zh-CN"/>
        </w:rPr>
        <w:t>”</w:t>
      </w:r>
      <w:proofErr w:type="spellStart"/>
      <w:r>
        <w:t>然</w:t>
      </w:r>
      <w:proofErr w:type="gramStart"/>
      <w:r>
        <w:t>則今李善本</w:t>
      </w:r>
      <w:proofErr w:type="gramEnd"/>
      <w:r>
        <w:t>作</w:t>
      </w:r>
      <w:proofErr w:type="spellEnd"/>
      <w:r>
        <w:rPr>
          <w:rFonts w:eastAsia="宋体" w:hint="eastAsia"/>
          <w:lang w:eastAsia="zh-CN"/>
        </w:rPr>
        <w:t>“</w:t>
      </w:r>
      <w:proofErr w:type="spellStart"/>
      <w:r>
        <w:t>踦瞘</w:t>
      </w:r>
      <w:proofErr w:type="spellEnd"/>
      <w:r>
        <w:rPr>
          <w:rFonts w:eastAsia="宋体" w:hint="eastAsia"/>
          <w:lang w:eastAsia="zh-CN"/>
        </w:rPr>
        <w:t>”</w:t>
      </w:r>
      <w:proofErr w:type="spellStart"/>
      <w:r>
        <w:t>者，後人</w:t>
      </w:r>
      <w:proofErr w:type="gramStart"/>
      <w:r>
        <w:t>據五臣</w:t>
      </w:r>
      <w:proofErr w:type="gramEnd"/>
      <w:r>
        <w:t>本改之耳</w:t>
      </w:r>
      <w:proofErr w:type="spellEnd"/>
    </w:p>
    <w:p w14:paraId="7E98CF4E" w14:textId="77777777" w:rsidR="00CC015B" w:rsidRDefault="00000000">
      <w:proofErr w:type="spellStart"/>
      <w:r>
        <w:t>憯悽惏慄</w:t>
      </w:r>
      <w:proofErr w:type="spellEnd"/>
    </w:p>
    <w:p w14:paraId="4755EC74" w14:textId="77777777" w:rsidR="00CC015B" w:rsidRDefault="00000000">
      <w:r>
        <w:rPr>
          <w:rFonts w:eastAsia="宋体" w:hint="eastAsia"/>
          <w:lang w:eastAsia="zh-CN"/>
        </w:rPr>
        <w:t>《</w:t>
      </w:r>
      <w:proofErr w:type="spellStart"/>
      <w:r>
        <w:t>風賦</w:t>
      </w:r>
      <w:proofErr w:type="spellEnd"/>
      <w:r>
        <w:rPr>
          <w:rFonts w:eastAsia="宋体" w:hint="eastAsia"/>
          <w:lang w:eastAsia="zh-CN"/>
        </w:rPr>
        <w:t>》</w:t>
      </w:r>
      <w:r>
        <w:t>：</w:t>
      </w:r>
      <w:r>
        <w:rPr>
          <w:rFonts w:eastAsia="宋体" w:hint="eastAsia"/>
          <w:lang w:eastAsia="zh-CN"/>
        </w:rPr>
        <w:t>“</w:t>
      </w:r>
      <w:proofErr w:type="spellStart"/>
      <w:r>
        <w:t>故其風中人</w:t>
      </w:r>
      <w:proofErr w:type="gramStart"/>
      <w:r>
        <w:t>狀</w:t>
      </w:r>
      <w:proofErr w:type="gramEnd"/>
      <w:r>
        <w:t>，直憯悽惏慄，清涼增欷</w:t>
      </w:r>
      <w:proofErr w:type="spellEnd"/>
      <w:r>
        <w:t>。</w:t>
      </w:r>
      <w:r>
        <w:rPr>
          <w:rFonts w:eastAsia="宋体" w:hint="eastAsia"/>
          <w:lang w:eastAsia="zh-CN"/>
        </w:rPr>
        <w:t>”</w:t>
      </w:r>
      <w:proofErr w:type="spellStart"/>
      <w:r>
        <w:t>引之曰</w:t>
      </w:r>
      <w:proofErr w:type="spellEnd"/>
      <w:r>
        <w:t>：</w:t>
      </w:r>
      <w:r>
        <w:rPr>
          <w:rFonts w:eastAsia="宋体" w:hint="eastAsia"/>
          <w:lang w:eastAsia="zh-CN"/>
        </w:rPr>
        <w:t>“</w:t>
      </w:r>
      <w:proofErr w:type="spellStart"/>
      <w:r>
        <w:t>憯</w:t>
      </w:r>
      <w:proofErr w:type="gramStart"/>
      <w:r>
        <w:t>悽</w:t>
      </w:r>
      <w:proofErr w:type="gramEnd"/>
      <w:r>
        <w:t>惏慄</w:t>
      </w:r>
      <w:proofErr w:type="spellEnd"/>
      <w:r>
        <w:rPr>
          <w:rFonts w:eastAsia="宋体" w:hint="eastAsia"/>
          <w:lang w:eastAsia="zh-CN"/>
        </w:rPr>
        <w:t>”</w:t>
      </w:r>
      <w:proofErr w:type="spellStart"/>
      <w:r>
        <w:t>當爲</w:t>
      </w:r>
      <w:proofErr w:type="spellEnd"/>
      <w:r>
        <w:rPr>
          <w:rFonts w:eastAsia="宋体" w:hint="eastAsia"/>
          <w:lang w:eastAsia="zh-CN"/>
        </w:rPr>
        <w:t>“</w:t>
      </w:r>
      <w:proofErr w:type="spellStart"/>
      <w:r>
        <w:t>惏慄</w:t>
      </w:r>
      <w:proofErr w:type="spellEnd"/>
    </w:p>
    <w:p w14:paraId="465D0791" w14:textId="77777777" w:rsidR="00CC015B" w:rsidRDefault="00000000">
      <w:proofErr w:type="spellStart"/>
      <w:r>
        <w:t>憯</w:t>
      </w:r>
      <w:proofErr w:type="gramStart"/>
      <w:r>
        <w:t>悽</w:t>
      </w:r>
      <w:proofErr w:type="spellEnd"/>
      <w:proofErr w:type="gramEnd"/>
      <w:r>
        <w:rPr>
          <w:rFonts w:eastAsia="宋体" w:hint="eastAsia"/>
          <w:lang w:eastAsia="zh-CN"/>
        </w:rPr>
        <w:t>”</w:t>
      </w:r>
      <w:r>
        <w:t>，</w:t>
      </w:r>
      <w:proofErr w:type="spellStart"/>
      <w:r>
        <w:t>寫者誤倒耳。惏慄、清涼，皆謂風之寒也。李善注曰</w:t>
      </w:r>
      <w:proofErr w:type="spellEnd"/>
      <w:proofErr w:type="gramStart"/>
      <w:r>
        <w:t>：</w:t>
      </w:r>
      <w:r>
        <w:rPr>
          <w:rFonts w:eastAsia="宋体" w:hint="eastAsia"/>
          <w:lang w:eastAsia="zh-CN"/>
        </w:rPr>
        <w:t>“</w:t>
      </w:r>
      <w:proofErr w:type="spellStart"/>
      <w:proofErr w:type="gramEnd"/>
      <w:r>
        <w:t>惏，寒貌。慄，寒氣也</w:t>
      </w:r>
      <w:proofErr w:type="spellEnd"/>
      <w:r>
        <w:t>。</w:t>
      </w:r>
      <w:r>
        <w:rPr>
          <w:rFonts w:eastAsia="宋体" w:hint="eastAsia"/>
          <w:lang w:eastAsia="zh-CN"/>
        </w:rPr>
        <w:t>”</w:t>
      </w:r>
      <w:proofErr w:type="spellStart"/>
      <w:r>
        <w:t>憯悽、增欷</w:t>
      </w:r>
      <w:proofErr w:type="spellEnd"/>
    </w:p>
    <w:p w14:paraId="79F80EF4" w14:textId="77777777" w:rsidR="00CC015B" w:rsidRDefault="00000000">
      <w:pPr>
        <w:rPr>
          <w:lang w:eastAsia="zh-CN"/>
        </w:rPr>
      </w:pPr>
      <w:proofErr w:type="spellStart"/>
      <w:r>
        <w:t>皆感寒之貌也。二句相對爲文</w:t>
      </w:r>
      <w:proofErr w:type="spellEnd"/>
      <w:r>
        <w:t>。</w:t>
      </w:r>
      <w:r>
        <w:rPr>
          <w:lang w:eastAsia="zh-CN"/>
        </w:rPr>
        <w:t>且悽、欷爲韵，古音俱在脂部。</w:t>
      </w:r>
      <w:proofErr w:type="gramStart"/>
      <w:r>
        <w:rPr>
          <w:lang w:eastAsia="zh-CN"/>
        </w:rPr>
        <w:t>若</w:t>
      </w:r>
      <w:r>
        <w:rPr>
          <w:rFonts w:eastAsia="宋体" w:hint="eastAsia"/>
          <w:lang w:eastAsia="zh-CN"/>
        </w:rPr>
        <w:t>“</w:t>
      </w:r>
      <w:proofErr w:type="gramEnd"/>
      <w:r>
        <w:rPr>
          <w:lang w:eastAsia="zh-CN"/>
        </w:rPr>
        <w:t>慄</w:t>
      </w:r>
      <w:r>
        <w:rPr>
          <w:rFonts w:eastAsia="宋体" w:hint="eastAsia"/>
          <w:lang w:eastAsia="zh-CN"/>
        </w:rPr>
        <w:t>”</w:t>
      </w:r>
      <w:r>
        <w:rPr>
          <w:lang w:eastAsia="zh-CN"/>
        </w:rPr>
        <w:t>字，則在質部，質與</w:t>
      </w:r>
    </w:p>
    <w:p w14:paraId="3C629935" w14:textId="77777777" w:rsidR="00CC015B" w:rsidRDefault="00000000">
      <w:pPr>
        <w:rPr>
          <w:rFonts w:eastAsia="宋体"/>
          <w:lang w:eastAsia="zh-CN"/>
        </w:rPr>
      </w:pPr>
      <w:r>
        <w:rPr>
          <w:lang w:eastAsia="zh-CN"/>
        </w:rPr>
        <w:lastRenderedPageBreak/>
        <w:t>脂，古韵不同部。</w:t>
      </w:r>
      <w:proofErr w:type="gramStart"/>
      <w:r>
        <w:rPr>
          <w:lang w:eastAsia="zh-CN"/>
        </w:rPr>
        <w:t>慄</w:t>
      </w:r>
      <w:proofErr w:type="gramEnd"/>
      <w:r>
        <w:rPr>
          <w:lang w:eastAsia="zh-CN"/>
        </w:rPr>
        <w:t>字古通作栗，</w:t>
      </w:r>
      <w:r>
        <w:rPr>
          <w:rFonts w:eastAsia="宋体" w:hint="eastAsia"/>
          <w:lang w:eastAsia="zh-CN"/>
        </w:rPr>
        <w:t>《</w:t>
      </w:r>
      <w:r>
        <w:rPr>
          <w:lang w:eastAsia="zh-CN"/>
        </w:rPr>
        <w:t>詩三百篇</w:t>
      </w:r>
      <w:r>
        <w:rPr>
          <w:rFonts w:eastAsia="宋体" w:hint="eastAsia"/>
          <w:lang w:eastAsia="zh-CN"/>
        </w:rPr>
        <w:t>》</w:t>
      </w:r>
      <w:r>
        <w:rPr>
          <w:lang w:eastAsia="zh-CN"/>
        </w:rPr>
        <w:t>栗</w:t>
      </w:r>
      <w:proofErr w:type="gramStart"/>
      <w:r>
        <w:rPr>
          <w:rFonts w:eastAsia="宋体" w:hint="eastAsia"/>
          <w:lang w:eastAsia="zh-CN"/>
        </w:rPr>
        <w:t>”</w:t>
      </w:r>
      <w:proofErr w:type="gramEnd"/>
      <w:r>
        <w:rPr>
          <w:lang w:eastAsia="zh-CN"/>
        </w:rPr>
        <w:t>字皆與質部之字爲韵，無</w:t>
      </w:r>
      <w:proofErr w:type="gramStart"/>
      <w:r>
        <w:rPr>
          <w:lang w:eastAsia="zh-CN"/>
        </w:rPr>
        <w:t>與脂部之</w:t>
      </w:r>
      <w:proofErr w:type="gramEnd"/>
      <w:r>
        <w:rPr>
          <w:lang w:eastAsia="zh-CN"/>
        </w:rPr>
        <w:t>字爲韵者。其作</w:t>
      </w:r>
      <w:r>
        <w:rPr>
          <w:rFonts w:eastAsia="宋体" w:hint="eastAsia"/>
          <w:lang w:eastAsia="zh-CN"/>
        </w:rPr>
        <w:t>“</w:t>
      </w:r>
      <w:r>
        <w:rPr>
          <w:lang w:eastAsia="zh-CN"/>
        </w:rPr>
        <w:t>慄</w:t>
      </w:r>
      <w:r>
        <w:rPr>
          <w:rFonts w:eastAsia="宋体" w:hint="eastAsia"/>
          <w:lang w:eastAsia="zh-CN"/>
        </w:rPr>
        <w:t>”</w:t>
      </w:r>
      <w:r>
        <w:rPr>
          <w:lang w:eastAsia="zh-CN"/>
        </w:rPr>
        <w:t>之字，</w:t>
      </w:r>
      <w:proofErr w:type="gramStart"/>
      <w:r>
        <w:rPr>
          <w:rFonts w:eastAsia="宋体" w:hint="eastAsia"/>
          <w:lang w:eastAsia="zh-CN"/>
        </w:rPr>
        <w:t>《</w:t>
      </w:r>
      <w:proofErr w:type="gramEnd"/>
      <w:r>
        <w:rPr>
          <w:lang w:eastAsia="zh-CN"/>
        </w:rPr>
        <w:t>詩</w:t>
      </w:r>
      <w:r>
        <w:rPr>
          <w:rFonts w:eastAsia="宋体" w:hint="eastAsia"/>
          <w:lang w:eastAsia="zh-CN"/>
        </w:rPr>
        <w:t>•</w:t>
      </w:r>
    </w:p>
    <w:p w14:paraId="2D9C55C1" w14:textId="77777777" w:rsidR="00CC015B" w:rsidRDefault="00000000">
      <w:pPr>
        <w:rPr>
          <w:lang w:eastAsia="zh-CN"/>
        </w:rPr>
      </w:pPr>
      <w:r>
        <w:rPr>
          <w:lang w:eastAsia="zh-CN"/>
        </w:rPr>
        <w:t>黄鳥</w:t>
      </w:r>
      <w:proofErr w:type="gramStart"/>
      <w:r>
        <w:rPr>
          <w:rFonts w:eastAsia="宋体" w:hint="eastAsia"/>
          <w:lang w:eastAsia="zh-CN"/>
        </w:rPr>
        <w:t>》</w:t>
      </w:r>
      <w:proofErr w:type="gramEnd"/>
      <w:r>
        <w:rPr>
          <w:lang w:eastAsia="zh-CN"/>
        </w:rPr>
        <w:t>與</w:t>
      </w:r>
      <w:r>
        <w:rPr>
          <w:rFonts w:eastAsia="宋体" w:hint="eastAsia"/>
          <w:lang w:eastAsia="zh-CN"/>
        </w:rPr>
        <w:t>“</w:t>
      </w:r>
      <w:r>
        <w:rPr>
          <w:lang w:eastAsia="zh-CN"/>
        </w:rPr>
        <w:t>穴</w:t>
      </w:r>
      <w:r>
        <w:rPr>
          <w:rFonts w:eastAsia="宋体" w:hint="eastAsia"/>
          <w:lang w:eastAsia="zh-CN"/>
        </w:rPr>
        <w:t>”</w:t>
      </w:r>
      <w:r>
        <w:rPr>
          <w:lang w:eastAsia="zh-CN"/>
        </w:rPr>
        <w:t>爲韵＄</w:t>
      </w:r>
      <w:r>
        <w:rPr>
          <w:rFonts w:eastAsia="宋体" w:hint="eastAsia"/>
          <w:lang w:eastAsia="zh-CN"/>
        </w:rPr>
        <w:t>《</w:t>
      </w:r>
      <w:r>
        <w:rPr>
          <w:lang w:eastAsia="zh-CN"/>
        </w:rPr>
        <w:t>楚辭。</w:t>
      </w:r>
      <w:proofErr w:type="spellStart"/>
      <w:r>
        <w:t>九辨</w:t>
      </w:r>
      <w:proofErr w:type="spellEnd"/>
      <w:r>
        <w:rPr>
          <w:rFonts w:eastAsia="宋体" w:hint="eastAsia"/>
          <w:lang w:eastAsia="zh-CN"/>
        </w:rPr>
        <w:t>》</w:t>
      </w:r>
      <w:r>
        <w:t>與</w:t>
      </w:r>
      <w:r>
        <w:rPr>
          <w:rFonts w:eastAsia="宋体" w:hint="eastAsia"/>
          <w:lang w:eastAsia="zh-CN"/>
        </w:rPr>
        <w:t>“</w:t>
      </w:r>
      <w:r>
        <w:t>瑟</w:t>
      </w:r>
      <w:r>
        <w:rPr>
          <w:rFonts w:eastAsia="宋体" w:hint="eastAsia"/>
          <w:lang w:eastAsia="zh-CN"/>
        </w:rPr>
        <w:t>”</w:t>
      </w:r>
      <w:proofErr w:type="spellStart"/>
      <w:r>
        <w:t>爲韻。慄、穴、瑟，皆質部也</w:t>
      </w:r>
      <w:proofErr w:type="spellEnd"/>
      <w:r>
        <w:t>。</w:t>
      </w:r>
      <w:proofErr w:type="gramStart"/>
      <w:r>
        <w:rPr>
          <w:lang w:eastAsia="zh-CN"/>
        </w:rPr>
        <w:t>不可與</w:t>
      </w:r>
      <w:r>
        <w:rPr>
          <w:rFonts w:eastAsia="宋体" w:hint="eastAsia"/>
          <w:lang w:eastAsia="zh-CN"/>
        </w:rPr>
        <w:t>“</w:t>
      </w:r>
      <w:proofErr w:type="gramEnd"/>
      <w:r>
        <w:rPr>
          <w:lang w:eastAsia="zh-CN"/>
        </w:rPr>
        <w:t>欷</w:t>
      </w:r>
      <w:r>
        <w:rPr>
          <w:rFonts w:eastAsia="宋体" w:hint="eastAsia"/>
          <w:lang w:eastAsia="zh-CN"/>
        </w:rPr>
        <w:t>”</w:t>
      </w:r>
      <w:r>
        <w:rPr>
          <w:lang w:eastAsia="zh-CN"/>
        </w:rPr>
        <w:t>爲韵矣。</w:t>
      </w:r>
      <w:r>
        <w:rPr>
          <w:rFonts w:eastAsia="宋体" w:hint="eastAsia"/>
          <w:lang w:eastAsia="zh-CN"/>
        </w:rPr>
        <w:t>《</w:t>
      </w:r>
      <w:r>
        <w:rPr>
          <w:lang w:eastAsia="zh-CN"/>
        </w:rPr>
        <w:t>高唐賦</w:t>
      </w:r>
      <w:r>
        <w:rPr>
          <w:rFonts w:eastAsia="宋体" w:hint="eastAsia"/>
          <w:lang w:eastAsia="zh-CN"/>
        </w:rPr>
        <w:t>》</w:t>
      </w:r>
      <w:r>
        <w:rPr>
          <w:lang w:eastAsia="zh-CN"/>
        </w:rPr>
        <w:t>：</w:t>
      </w:r>
      <w:r>
        <w:rPr>
          <w:rFonts w:eastAsia="宋体" w:hint="eastAsia"/>
          <w:lang w:eastAsia="zh-CN"/>
        </w:rPr>
        <w:t>“</w:t>
      </w:r>
      <w:r>
        <w:rPr>
          <w:lang w:eastAsia="zh-CN"/>
        </w:rPr>
        <w:t>令</w:t>
      </w:r>
    </w:p>
    <w:p w14:paraId="61929C3C" w14:textId="77777777" w:rsidR="00CC015B" w:rsidRDefault="00000000">
      <w:pPr>
        <w:rPr>
          <w:lang w:eastAsia="zh-CN"/>
        </w:rPr>
      </w:pPr>
      <w:proofErr w:type="spellStart"/>
      <w:r>
        <w:t>人</w:t>
      </w:r>
      <w:proofErr w:type="gramStart"/>
      <w:r>
        <w:t>惏</w:t>
      </w:r>
      <w:proofErr w:type="gramEnd"/>
      <w:r>
        <w:t>悷憯</w:t>
      </w:r>
      <w:proofErr w:type="gramStart"/>
      <w:r>
        <w:t>悽</w:t>
      </w:r>
      <w:proofErr w:type="gramEnd"/>
      <w:r>
        <w:t>，脅息增</w:t>
      </w:r>
      <w:proofErr w:type="gramStart"/>
      <w:r>
        <w:t>欷</w:t>
      </w:r>
      <w:proofErr w:type="spellEnd"/>
      <w:proofErr w:type="gramEnd"/>
      <w:r>
        <w:t>。</w:t>
      </w:r>
      <w:r>
        <w:rPr>
          <w:rFonts w:eastAsia="宋体" w:hint="eastAsia"/>
          <w:lang w:eastAsia="zh-CN"/>
        </w:rPr>
        <w:t>”</w:t>
      </w:r>
      <w:proofErr w:type="spellStart"/>
      <w:r>
        <w:t>悷、</w:t>
      </w:r>
      <w:proofErr w:type="gramStart"/>
      <w:r>
        <w:t>慄</w:t>
      </w:r>
      <w:proofErr w:type="gramEnd"/>
      <w:r>
        <w:t>聲相近。惏悷憯悽，猶惏慄憯悽也</w:t>
      </w:r>
      <w:proofErr w:type="spellEnd"/>
      <w:r>
        <w:t>。</w:t>
      </w:r>
      <w:r>
        <w:rPr>
          <w:lang w:eastAsia="zh-CN"/>
        </w:rPr>
        <w:t>彼</w:t>
      </w:r>
      <w:r>
        <w:rPr>
          <w:rFonts w:eastAsia="宋体" w:hint="eastAsia"/>
          <w:lang w:eastAsia="zh-CN"/>
        </w:rPr>
        <w:t>《</w:t>
      </w:r>
      <w:r>
        <w:rPr>
          <w:lang w:eastAsia="zh-CN"/>
        </w:rPr>
        <w:t>賦</w:t>
      </w:r>
      <w:r>
        <w:rPr>
          <w:rFonts w:eastAsia="宋体" w:hint="eastAsia"/>
          <w:lang w:eastAsia="zh-CN"/>
        </w:rPr>
        <w:t>》</w:t>
      </w:r>
      <w:r>
        <w:rPr>
          <w:lang w:eastAsia="zh-CN"/>
        </w:rPr>
        <w:t>亦以悽、欷爲</w:t>
      </w:r>
    </w:p>
    <w:p w14:paraId="5080A2CE" w14:textId="77777777" w:rsidR="00CC015B" w:rsidRDefault="00000000">
      <w:r>
        <w:rPr>
          <w:lang w:eastAsia="zh-CN"/>
        </w:rPr>
        <w:t>韵。</w:t>
      </w:r>
      <w:r>
        <w:rPr>
          <w:rFonts w:eastAsia="宋体" w:hint="eastAsia"/>
          <w:lang w:eastAsia="zh-CN"/>
        </w:rPr>
        <w:t>《</w:t>
      </w:r>
      <w:r>
        <w:rPr>
          <w:lang w:eastAsia="zh-CN"/>
        </w:rPr>
        <w:t>楚辭。九辯</w:t>
      </w:r>
      <w:r>
        <w:rPr>
          <w:rFonts w:eastAsia="宋体" w:hint="eastAsia"/>
          <w:lang w:eastAsia="zh-CN"/>
        </w:rPr>
        <w:t>》</w:t>
      </w:r>
      <w:r>
        <w:rPr>
          <w:lang w:eastAsia="zh-CN"/>
        </w:rPr>
        <w:t>：</w:t>
      </w:r>
      <w:r>
        <w:rPr>
          <w:rFonts w:eastAsia="宋体" w:hint="eastAsia"/>
          <w:lang w:eastAsia="zh-CN"/>
        </w:rPr>
        <w:t>“</w:t>
      </w:r>
      <w:r>
        <w:rPr>
          <w:lang w:eastAsia="zh-CN"/>
        </w:rPr>
        <w:t>憯</w:t>
      </w:r>
      <w:proofErr w:type="gramStart"/>
      <w:r>
        <w:rPr>
          <w:lang w:eastAsia="zh-CN"/>
        </w:rPr>
        <w:t>悽</w:t>
      </w:r>
      <w:proofErr w:type="gramEnd"/>
      <w:r>
        <w:rPr>
          <w:lang w:eastAsia="zh-CN"/>
        </w:rPr>
        <w:t>增</w:t>
      </w:r>
      <w:proofErr w:type="gramStart"/>
      <w:r>
        <w:rPr>
          <w:lang w:eastAsia="zh-CN"/>
        </w:rPr>
        <w:t>欷</w:t>
      </w:r>
      <w:proofErr w:type="gramEnd"/>
      <w:r>
        <w:rPr>
          <w:lang w:eastAsia="zh-CN"/>
        </w:rPr>
        <w:t>兮，薄寒之中人；</w:t>
      </w:r>
      <w:proofErr w:type="gramStart"/>
      <w:r>
        <w:rPr>
          <w:lang w:eastAsia="zh-CN"/>
        </w:rPr>
        <w:t>愴</w:t>
      </w:r>
      <w:proofErr w:type="gramEnd"/>
      <w:r>
        <w:rPr>
          <w:lang w:eastAsia="zh-CN"/>
        </w:rPr>
        <w:t>怳</w:t>
      </w:r>
      <w:proofErr w:type="gramStart"/>
      <w:r>
        <w:rPr>
          <w:lang w:eastAsia="zh-CN"/>
        </w:rPr>
        <w:t>懭</w:t>
      </w:r>
      <w:proofErr w:type="gramEnd"/>
      <w:r>
        <w:rPr>
          <w:lang w:eastAsia="zh-CN"/>
        </w:rPr>
        <w:t>悢兮，去故而就新。</w:t>
      </w:r>
      <w:r>
        <w:rPr>
          <w:rFonts w:eastAsia="宋体" w:hint="eastAsia"/>
          <w:lang w:eastAsia="zh-CN"/>
        </w:rPr>
        <w:t>”</w:t>
      </w:r>
      <w:proofErr w:type="spellStart"/>
      <w:proofErr w:type="gramStart"/>
      <w:r>
        <w:t>悽</w:t>
      </w:r>
      <w:proofErr w:type="gramEnd"/>
      <w:r>
        <w:t>與</w:t>
      </w:r>
      <w:proofErr w:type="gramStart"/>
      <w:r>
        <w:t>欷</w:t>
      </w:r>
      <w:proofErr w:type="gramEnd"/>
      <w:r>
        <w:t>爲韵</w:t>
      </w:r>
      <w:proofErr w:type="spellEnd"/>
    </w:p>
    <w:p w14:paraId="71F2A016" w14:textId="77777777" w:rsidR="00CC015B" w:rsidRDefault="00000000">
      <w:pPr>
        <w:rPr>
          <w:lang w:eastAsia="zh-CN"/>
        </w:rPr>
      </w:pPr>
      <w:proofErr w:type="gramStart"/>
      <w:r>
        <w:rPr>
          <w:lang w:eastAsia="zh-CN"/>
        </w:rPr>
        <w:t>愴</w:t>
      </w:r>
      <w:proofErr w:type="gramEnd"/>
      <w:r>
        <w:rPr>
          <w:lang w:eastAsia="zh-CN"/>
        </w:rPr>
        <w:t>怳與懭悢爲韵，又其一證矣</w:t>
      </w:r>
    </w:p>
    <w:p w14:paraId="03F45160" w14:textId="77777777" w:rsidR="00CC015B" w:rsidRDefault="00000000">
      <w:pPr>
        <w:rPr>
          <w:lang w:eastAsia="zh-CN"/>
        </w:rPr>
      </w:pPr>
      <w:r>
        <w:rPr>
          <w:lang w:eastAsia="zh-CN"/>
        </w:rPr>
        <w:t>【第</w:t>
      </w:r>
      <w:r>
        <w:rPr>
          <w:lang w:eastAsia="zh-CN"/>
        </w:rPr>
        <w:t>284</w:t>
      </w:r>
      <w:r>
        <w:rPr>
          <w:lang w:eastAsia="zh-CN"/>
        </w:rPr>
        <w:t>页】</w:t>
      </w:r>
    </w:p>
    <w:p w14:paraId="4EE27A35" w14:textId="77777777" w:rsidR="00CC015B" w:rsidRDefault="00000000">
      <w:pPr>
        <w:rPr>
          <w:lang w:eastAsia="zh-CN"/>
        </w:rPr>
      </w:pPr>
      <w:proofErr w:type="gramStart"/>
      <w:r>
        <w:rPr>
          <w:lang w:eastAsia="zh-CN"/>
        </w:rPr>
        <w:t>何今日之兩</w:t>
      </w:r>
      <w:proofErr w:type="gramEnd"/>
      <w:r>
        <w:rPr>
          <w:lang w:eastAsia="zh-CN"/>
        </w:rPr>
        <w:t>絶</w:t>
      </w:r>
    </w:p>
    <w:p w14:paraId="61773525" w14:textId="77777777" w:rsidR="00CC015B" w:rsidRDefault="00000000">
      <w:pPr>
        <w:rPr>
          <w:lang w:eastAsia="zh-CN"/>
        </w:rPr>
      </w:pPr>
      <w:r>
        <w:rPr>
          <w:rFonts w:eastAsia="宋体" w:hint="eastAsia"/>
          <w:lang w:eastAsia="zh-CN"/>
        </w:rPr>
        <w:t>《</w:t>
      </w:r>
      <w:r>
        <w:rPr>
          <w:lang w:eastAsia="zh-CN"/>
        </w:rPr>
        <w:t>鸚鵡賦</w:t>
      </w:r>
      <w:r>
        <w:rPr>
          <w:rFonts w:eastAsia="宋体" w:hint="eastAsia"/>
          <w:lang w:eastAsia="zh-CN"/>
        </w:rPr>
        <w:t>》</w:t>
      </w:r>
      <w:r>
        <w:rPr>
          <w:lang w:eastAsia="zh-CN"/>
        </w:rPr>
        <w:t>：</w:t>
      </w:r>
      <w:r>
        <w:rPr>
          <w:rFonts w:eastAsia="宋体" w:hint="eastAsia"/>
          <w:lang w:eastAsia="zh-CN"/>
        </w:rPr>
        <w:t>“</w:t>
      </w:r>
      <w:r>
        <w:rPr>
          <w:lang w:eastAsia="zh-CN"/>
        </w:rPr>
        <w:t>何今日之兩絶，若胡越之異區。</w:t>
      </w:r>
      <w:r>
        <w:rPr>
          <w:rFonts w:eastAsia="宋体" w:hint="eastAsia"/>
          <w:lang w:eastAsia="zh-CN"/>
        </w:rPr>
        <w:t>”</w:t>
      </w:r>
      <w:r>
        <w:rPr>
          <w:lang w:eastAsia="zh-CN"/>
        </w:rPr>
        <w:t>念孙案：王</w:t>
      </w:r>
      <w:proofErr w:type="gramStart"/>
      <w:r>
        <w:rPr>
          <w:lang w:eastAsia="zh-CN"/>
        </w:rPr>
        <w:t>粲</w:t>
      </w:r>
      <w:proofErr w:type="gramEnd"/>
      <w:r>
        <w:rPr>
          <w:rFonts w:eastAsia="宋体" w:hint="eastAsia"/>
          <w:lang w:eastAsia="zh-CN"/>
        </w:rPr>
        <w:t>《</w:t>
      </w:r>
      <w:r>
        <w:rPr>
          <w:lang w:eastAsia="zh-CN"/>
        </w:rPr>
        <w:t>贈蔡子篤詩</w:t>
      </w:r>
      <w:r>
        <w:rPr>
          <w:rFonts w:eastAsia="宋体" w:hint="eastAsia"/>
          <w:lang w:eastAsia="zh-CN"/>
        </w:rPr>
        <w:t>》</w:t>
      </w:r>
      <w:r>
        <w:rPr>
          <w:lang w:eastAsia="zh-CN"/>
        </w:rPr>
        <w:t>：</w:t>
      </w:r>
      <w:r>
        <w:rPr>
          <w:rFonts w:eastAsia="宋体" w:hint="eastAsia"/>
          <w:lang w:eastAsia="zh-CN"/>
        </w:rPr>
        <w:t>“</w:t>
      </w:r>
      <w:r>
        <w:rPr>
          <w:lang w:eastAsia="zh-CN"/>
        </w:rPr>
        <w:t>風流雲</w:t>
      </w:r>
    </w:p>
    <w:p w14:paraId="353EA9E1" w14:textId="77777777" w:rsidR="00CC015B" w:rsidRDefault="00000000">
      <w:pPr>
        <w:rPr>
          <w:lang w:eastAsia="zh-CN"/>
        </w:rPr>
      </w:pPr>
      <w:r>
        <w:rPr>
          <w:lang w:eastAsia="zh-CN"/>
        </w:rPr>
        <w:t>散一别如雨。</w:t>
      </w:r>
      <w:r>
        <w:rPr>
          <w:rFonts w:eastAsia="宋体" w:hint="eastAsia"/>
          <w:lang w:eastAsia="zh-CN"/>
        </w:rPr>
        <w:t>”</w:t>
      </w:r>
      <w:r>
        <w:rPr>
          <w:lang w:eastAsia="zh-CN"/>
        </w:rPr>
        <w:t>李善注引此</w:t>
      </w:r>
      <w:r>
        <w:rPr>
          <w:rFonts w:eastAsia="宋体" w:hint="eastAsia"/>
          <w:lang w:eastAsia="zh-CN"/>
        </w:rPr>
        <w:t>《</w:t>
      </w:r>
      <w:r>
        <w:rPr>
          <w:lang w:eastAsia="zh-CN"/>
        </w:rPr>
        <w:t>賦</w:t>
      </w:r>
      <w:r>
        <w:rPr>
          <w:rFonts w:eastAsia="宋体" w:hint="eastAsia"/>
          <w:lang w:eastAsia="zh-CN"/>
        </w:rPr>
        <w:t>》</w:t>
      </w:r>
      <w:r>
        <w:rPr>
          <w:lang w:eastAsia="zh-CN"/>
        </w:rPr>
        <w:t>曰</w:t>
      </w:r>
      <w:r>
        <w:rPr>
          <w:rFonts w:eastAsia="宋体" w:hint="eastAsia"/>
          <w:lang w:eastAsia="zh-CN"/>
        </w:rPr>
        <w:t>“</w:t>
      </w:r>
      <w:r>
        <w:rPr>
          <w:lang w:eastAsia="zh-CN"/>
        </w:rPr>
        <w:t>何今日之雨絶。</w:t>
      </w:r>
      <w:r>
        <w:rPr>
          <w:rFonts w:eastAsia="宋体" w:hint="eastAsia"/>
          <w:lang w:eastAsia="zh-CN"/>
        </w:rPr>
        <w:t>”</w:t>
      </w:r>
      <w:r>
        <w:rPr>
          <w:lang w:eastAsia="zh-CN"/>
        </w:rPr>
        <w:t>又引陳琳</w:t>
      </w:r>
      <w:r>
        <w:rPr>
          <w:rFonts w:eastAsia="宋体" w:hint="eastAsia"/>
          <w:lang w:eastAsia="zh-CN"/>
        </w:rPr>
        <w:t>《</w:t>
      </w:r>
      <w:r>
        <w:rPr>
          <w:lang w:eastAsia="zh-CN"/>
        </w:rPr>
        <w:t>檄吴將校</w:t>
      </w:r>
      <w:r>
        <w:rPr>
          <w:rFonts w:eastAsia="宋体" w:hint="eastAsia"/>
          <w:lang w:eastAsia="zh-CN"/>
        </w:rPr>
        <w:t>》“</w:t>
      </w:r>
      <w:r>
        <w:rPr>
          <w:lang w:eastAsia="zh-CN"/>
        </w:rPr>
        <w:t>日雨絶于</w:t>
      </w:r>
    </w:p>
    <w:p w14:paraId="4007E39F" w14:textId="77777777" w:rsidR="00CC015B" w:rsidRDefault="00000000">
      <w:r>
        <w:t>天</w:t>
      </w:r>
      <w:proofErr w:type="gramStart"/>
      <w:r>
        <w:rPr>
          <w:rFonts w:eastAsia="宋体" w:hint="eastAsia"/>
          <w:lang w:eastAsia="zh-CN"/>
        </w:rPr>
        <w:t>”</w:t>
      </w:r>
      <w:proofErr w:type="gramEnd"/>
      <w:r>
        <w:t>。</w:t>
      </w:r>
      <w:proofErr w:type="spellStart"/>
      <w:r>
        <w:t>江淹</w:t>
      </w:r>
      <w:proofErr w:type="spellEnd"/>
      <w:r>
        <w:t>：</w:t>
      </w:r>
      <w:r>
        <w:rPr>
          <w:rFonts w:eastAsia="宋体" w:hint="eastAsia"/>
          <w:lang w:eastAsia="zh-CN"/>
        </w:rPr>
        <w:t>《</w:t>
      </w:r>
      <w:proofErr w:type="spellStart"/>
      <w:r>
        <w:t>雜體詩</w:t>
      </w:r>
      <w:proofErr w:type="spellEnd"/>
      <w:r>
        <w:rPr>
          <w:rFonts w:eastAsia="宋体" w:hint="eastAsia"/>
          <w:lang w:eastAsia="zh-CN"/>
        </w:rPr>
        <w:t>》“</w:t>
      </w:r>
      <w:proofErr w:type="spellStart"/>
      <w:r>
        <w:t>雨絶無還雲</w:t>
      </w:r>
      <w:proofErr w:type="spellEnd"/>
      <w:r>
        <w:t>。</w:t>
      </w:r>
      <w:r>
        <w:rPr>
          <w:rFonts w:eastAsia="宋体" w:hint="eastAsia"/>
          <w:lang w:eastAsia="zh-CN"/>
        </w:rPr>
        <w:t>”</w:t>
      </w:r>
      <w:proofErr w:type="spellStart"/>
      <w:r>
        <w:t>李</w:t>
      </w:r>
      <w:proofErr w:type="gramStart"/>
      <w:r>
        <w:t>注亦引</w:t>
      </w:r>
      <w:proofErr w:type="gramEnd"/>
      <w:r>
        <w:t>此</w:t>
      </w:r>
      <w:proofErr w:type="spellEnd"/>
      <w:r>
        <w:rPr>
          <w:rFonts w:eastAsia="宋体" w:hint="eastAsia"/>
          <w:lang w:eastAsia="zh-CN"/>
        </w:rPr>
        <w:t>《</w:t>
      </w:r>
      <w:r>
        <w:t>賦</w:t>
      </w:r>
      <w:r>
        <w:rPr>
          <w:rFonts w:eastAsia="宋体" w:hint="eastAsia"/>
          <w:lang w:eastAsia="zh-CN"/>
        </w:rPr>
        <w:t>》</w:t>
      </w:r>
      <w:r>
        <w:t>。</w:t>
      </w:r>
      <w:proofErr w:type="spellStart"/>
      <w:proofErr w:type="gramStart"/>
      <w:r>
        <w:t>據</w:t>
      </w:r>
      <w:proofErr w:type="gramEnd"/>
      <w:r>
        <w:t>此，則李善本本作</w:t>
      </w:r>
      <w:proofErr w:type="spellEnd"/>
      <w:r>
        <w:rPr>
          <w:rFonts w:eastAsia="宋体" w:hint="eastAsia"/>
          <w:lang w:eastAsia="zh-CN"/>
        </w:rPr>
        <w:t>“</w:t>
      </w:r>
      <w:proofErr w:type="spellStart"/>
      <w:r>
        <w:t>雨絶</w:t>
      </w:r>
      <w:proofErr w:type="spellEnd"/>
      <w:r>
        <w:rPr>
          <w:rFonts w:eastAsia="宋体" w:hint="eastAsia"/>
          <w:lang w:eastAsia="zh-CN"/>
        </w:rPr>
        <w:t>”</w:t>
      </w:r>
      <w:r>
        <w:t>明</w:t>
      </w:r>
    </w:p>
    <w:p w14:paraId="09B41E29" w14:textId="77777777" w:rsidR="00CC015B" w:rsidRDefault="00000000">
      <w:pPr>
        <w:rPr>
          <w:lang w:eastAsia="zh-CN"/>
        </w:rPr>
      </w:pPr>
      <w:r>
        <w:rPr>
          <w:lang w:eastAsia="zh-CN"/>
        </w:rPr>
        <w:t>矣。吕向注曰</w:t>
      </w:r>
      <w:r>
        <w:rPr>
          <w:rFonts w:eastAsia="宋体" w:hint="eastAsia"/>
          <w:lang w:eastAsia="zh-CN"/>
        </w:rPr>
        <w:t>“</w:t>
      </w:r>
      <w:r>
        <w:rPr>
          <w:lang w:eastAsia="zh-CN"/>
        </w:rPr>
        <w:t>何今日</w:t>
      </w:r>
      <w:proofErr w:type="gramStart"/>
      <w:r>
        <w:rPr>
          <w:lang w:eastAsia="zh-CN"/>
        </w:rPr>
        <w:t>兩</w:t>
      </w:r>
      <w:proofErr w:type="gramEnd"/>
      <w:r>
        <w:rPr>
          <w:lang w:eastAsia="zh-CN"/>
        </w:rPr>
        <w:t>相隔絶各在一方？</w:t>
      </w:r>
      <w:r>
        <w:rPr>
          <w:rFonts w:eastAsia="宋体" w:hint="eastAsia"/>
          <w:lang w:eastAsia="zh-CN"/>
        </w:rPr>
        <w:t>”</w:t>
      </w:r>
      <w:r>
        <w:rPr>
          <w:lang w:eastAsia="zh-CN"/>
        </w:rPr>
        <w:t>然則今本作</w:t>
      </w:r>
      <w:r>
        <w:rPr>
          <w:rFonts w:eastAsia="宋体" w:hint="eastAsia"/>
          <w:lang w:eastAsia="zh-CN"/>
        </w:rPr>
        <w:t>“</w:t>
      </w:r>
      <w:r>
        <w:rPr>
          <w:lang w:eastAsia="zh-CN"/>
        </w:rPr>
        <w:t>兩絶</w:t>
      </w:r>
      <w:r>
        <w:rPr>
          <w:rFonts w:eastAsia="宋体" w:hint="eastAsia"/>
          <w:lang w:eastAsia="zh-CN"/>
        </w:rPr>
        <w:t>”</w:t>
      </w:r>
      <w:r>
        <w:rPr>
          <w:lang w:eastAsia="zh-CN"/>
        </w:rPr>
        <w:t>者</w:t>
      </w:r>
      <w:proofErr w:type="gramStart"/>
      <w:r>
        <w:rPr>
          <w:lang w:eastAsia="zh-CN"/>
        </w:rPr>
        <w:t>後</w:t>
      </w:r>
      <w:proofErr w:type="gramEnd"/>
      <w:r>
        <w:rPr>
          <w:lang w:eastAsia="zh-CN"/>
        </w:rPr>
        <w:t>人</w:t>
      </w:r>
      <w:proofErr w:type="gramStart"/>
      <w:r>
        <w:rPr>
          <w:lang w:eastAsia="zh-CN"/>
        </w:rPr>
        <w:t>據五臣</w:t>
      </w:r>
      <w:proofErr w:type="gramEnd"/>
      <w:r>
        <w:rPr>
          <w:lang w:eastAsia="zh-CN"/>
        </w:rPr>
        <w:t>本改</w:t>
      </w:r>
    </w:p>
    <w:p w14:paraId="5DF5C4BD" w14:textId="77777777" w:rsidR="00CC015B" w:rsidRDefault="00000000">
      <w:proofErr w:type="spellStart"/>
      <w:r>
        <w:t>之耳</w:t>
      </w:r>
      <w:proofErr w:type="spellEnd"/>
      <w:r>
        <w:t>。</w:t>
      </w:r>
    </w:p>
    <w:p w14:paraId="38896931" w14:textId="77777777" w:rsidR="00CC015B" w:rsidRDefault="00000000">
      <w:proofErr w:type="spellStart"/>
      <w:r>
        <w:t>竦余身而順止兮</w:t>
      </w:r>
      <w:proofErr w:type="spellEnd"/>
    </w:p>
    <w:p w14:paraId="0A95512C" w14:textId="77777777" w:rsidR="00CC015B" w:rsidRDefault="00000000">
      <w:r>
        <w:rPr>
          <w:rFonts w:eastAsia="宋体" w:hint="eastAsia"/>
          <w:lang w:eastAsia="zh-CN"/>
        </w:rPr>
        <w:t>《</w:t>
      </w:r>
      <w:proofErr w:type="spellStart"/>
      <w:r>
        <w:t>思玄賦</w:t>
      </w:r>
      <w:proofErr w:type="spellEnd"/>
      <w:r>
        <w:rPr>
          <w:rFonts w:eastAsia="宋体" w:hint="eastAsia"/>
          <w:lang w:eastAsia="zh-CN"/>
        </w:rPr>
        <w:t>》</w:t>
      </w:r>
      <w:r>
        <w:t>：</w:t>
      </w:r>
      <w:r>
        <w:rPr>
          <w:rFonts w:eastAsia="宋体" w:hint="eastAsia"/>
          <w:lang w:eastAsia="zh-CN"/>
        </w:rPr>
        <w:t>“</w:t>
      </w:r>
      <w:proofErr w:type="spellStart"/>
      <w:proofErr w:type="gramStart"/>
      <w:r>
        <w:t>竦余身</w:t>
      </w:r>
      <w:proofErr w:type="gramEnd"/>
      <w:r>
        <w:t>而順止兮，遵繩墨而不跌</w:t>
      </w:r>
      <w:proofErr w:type="spellEnd"/>
      <w:r>
        <w:t>。</w:t>
      </w:r>
      <w:r>
        <w:rPr>
          <w:rFonts w:eastAsia="宋体" w:hint="eastAsia"/>
          <w:lang w:eastAsia="zh-CN"/>
        </w:rPr>
        <w:t>”</w:t>
      </w:r>
      <w:proofErr w:type="spellStart"/>
      <w:r>
        <w:t>舊注曰</w:t>
      </w:r>
      <w:proofErr w:type="spellEnd"/>
      <w:r>
        <w:t>：</w:t>
      </w:r>
      <w:r>
        <w:rPr>
          <w:rFonts w:eastAsia="宋体" w:hint="eastAsia"/>
          <w:lang w:eastAsia="zh-CN"/>
        </w:rPr>
        <w:t>“</w:t>
      </w:r>
      <w:proofErr w:type="spellStart"/>
      <w:proofErr w:type="gramStart"/>
      <w:r>
        <w:t>竦</w:t>
      </w:r>
      <w:proofErr w:type="gramEnd"/>
      <w:r>
        <w:t>，立也。止，禮也</w:t>
      </w:r>
      <w:proofErr w:type="spellEnd"/>
      <w:r>
        <w:t>。</w:t>
      </w:r>
      <w:r>
        <w:rPr>
          <w:rFonts w:eastAsia="宋体" w:hint="eastAsia"/>
          <w:lang w:eastAsia="zh-CN"/>
        </w:rPr>
        <w:t>”</w:t>
      </w:r>
      <w:proofErr w:type="spellStart"/>
      <w:r>
        <w:t>念孙</w:t>
      </w:r>
      <w:proofErr w:type="spellEnd"/>
    </w:p>
    <w:p w14:paraId="1D57CCB1" w14:textId="77777777" w:rsidR="00CC015B" w:rsidRDefault="00000000">
      <w:proofErr w:type="spellStart"/>
      <w:r>
        <w:t>案：竦，敬也，言敬余身而循禮也</w:t>
      </w:r>
      <w:proofErr w:type="spellEnd"/>
      <w:r>
        <w:t>。</w:t>
      </w:r>
      <w:r>
        <w:rPr>
          <w:rFonts w:eastAsia="宋体" w:hint="eastAsia"/>
          <w:lang w:eastAsia="zh-CN"/>
        </w:rPr>
        <w:t>《</w:t>
      </w:r>
      <w:proofErr w:type="spellStart"/>
      <w:r>
        <w:t>説文</w:t>
      </w:r>
      <w:proofErr w:type="spellEnd"/>
      <w:r>
        <w:rPr>
          <w:rFonts w:eastAsia="宋体" w:hint="eastAsia"/>
          <w:lang w:eastAsia="zh-CN"/>
        </w:rPr>
        <w:t>》</w:t>
      </w:r>
      <w:r>
        <w:t>曰</w:t>
      </w:r>
      <w:proofErr w:type="gramStart"/>
      <w:r>
        <w:t>：</w:t>
      </w:r>
      <w:r>
        <w:rPr>
          <w:rFonts w:eastAsia="宋体" w:hint="eastAsia"/>
          <w:lang w:eastAsia="zh-CN"/>
        </w:rPr>
        <w:t>“</w:t>
      </w:r>
      <w:proofErr w:type="spellStart"/>
      <w:proofErr w:type="gramEnd"/>
      <w:r>
        <w:t>竦，敬也</w:t>
      </w:r>
      <w:proofErr w:type="spellEnd"/>
      <w:r>
        <w:t>。</w:t>
      </w:r>
      <w:r>
        <w:rPr>
          <w:rFonts w:eastAsia="宋体" w:hint="eastAsia"/>
          <w:lang w:eastAsia="zh-CN"/>
        </w:rPr>
        <w:t>”</w:t>
      </w:r>
      <w:proofErr w:type="spellStart"/>
      <w:r>
        <w:t>字或作聳</w:t>
      </w:r>
      <w:proofErr w:type="spellEnd"/>
      <w:r>
        <w:t>。</w:t>
      </w:r>
      <w:r>
        <w:rPr>
          <w:rFonts w:eastAsia="宋体" w:hint="eastAsia"/>
          <w:lang w:eastAsia="zh-CN"/>
        </w:rPr>
        <w:t>《</w:t>
      </w:r>
      <w:proofErr w:type="spellStart"/>
      <w:r>
        <w:t>周語</w:t>
      </w:r>
      <w:proofErr w:type="spellEnd"/>
      <w:r>
        <w:rPr>
          <w:rFonts w:eastAsia="宋体" w:hint="eastAsia"/>
          <w:lang w:eastAsia="zh-CN"/>
        </w:rPr>
        <w:t>》</w:t>
      </w:r>
      <w:r>
        <w:t>曰：</w:t>
      </w:r>
      <w:r>
        <w:rPr>
          <w:rFonts w:eastAsia="宋体" w:hint="eastAsia"/>
          <w:lang w:eastAsia="zh-CN"/>
        </w:rPr>
        <w:t>“</w:t>
      </w:r>
      <w:proofErr w:type="spellStart"/>
      <w:r>
        <w:t>身聳除</w:t>
      </w:r>
      <w:proofErr w:type="spellEnd"/>
    </w:p>
    <w:p w14:paraId="4C54759F" w14:textId="77777777" w:rsidR="00CC015B" w:rsidRDefault="00000000">
      <w:pPr>
        <w:rPr>
          <w:lang w:eastAsia="zh-CN"/>
        </w:rPr>
      </w:pPr>
      <w:r>
        <w:rPr>
          <w:lang w:eastAsia="zh-CN"/>
        </w:rPr>
        <w:t>潔，外内齊給，敬也。</w:t>
      </w:r>
      <w:r>
        <w:rPr>
          <w:rFonts w:eastAsia="宋体" w:hint="eastAsia"/>
          <w:lang w:eastAsia="zh-CN"/>
        </w:rPr>
        <w:t>”</w:t>
      </w:r>
      <w:r>
        <w:rPr>
          <w:lang w:eastAsia="zh-CN"/>
        </w:rPr>
        <w:t>身聳，即此所謂</w:t>
      </w:r>
      <w:r>
        <w:rPr>
          <w:rFonts w:eastAsia="宋体" w:hint="eastAsia"/>
          <w:lang w:eastAsia="zh-CN"/>
        </w:rPr>
        <w:t>“</w:t>
      </w:r>
      <w:r>
        <w:rPr>
          <w:lang w:eastAsia="zh-CN"/>
        </w:rPr>
        <w:t>竦余身</w:t>
      </w:r>
      <w:r>
        <w:rPr>
          <w:rFonts w:eastAsia="宋体" w:hint="eastAsia"/>
          <w:lang w:eastAsia="zh-CN"/>
        </w:rPr>
        <w:t>”</w:t>
      </w:r>
      <w:r>
        <w:rPr>
          <w:lang w:eastAsia="zh-CN"/>
        </w:rPr>
        <w:t>也。</w:t>
      </w:r>
      <w:r>
        <w:rPr>
          <w:rFonts w:eastAsia="宋体" w:hint="eastAsia"/>
          <w:lang w:eastAsia="zh-CN"/>
        </w:rPr>
        <w:t>《</w:t>
      </w:r>
      <w:r>
        <w:rPr>
          <w:lang w:eastAsia="zh-CN"/>
        </w:rPr>
        <w:t>楚語</w:t>
      </w:r>
      <w:r>
        <w:rPr>
          <w:rFonts w:eastAsia="宋体" w:hint="eastAsia"/>
          <w:lang w:eastAsia="zh-CN"/>
        </w:rPr>
        <w:t>》</w:t>
      </w:r>
      <w:r>
        <w:rPr>
          <w:lang w:eastAsia="zh-CN"/>
        </w:rPr>
        <w:t>曰：</w:t>
      </w:r>
      <w:r>
        <w:rPr>
          <w:rFonts w:eastAsia="宋体" w:hint="eastAsia"/>
          <w:lang w:eastAsia="zh-CN"/>
        </w:rPr>
        <w:t>“</w:t>
      </w:r>
      <w:r>
        <w:rPr>
          <w:lang w:eastAsia="zh-CN"/>
        </w:rPr>
        <w:t>昔殷武丁能聳其德。</w:t>
      </w:r>
      <w:r>
        <w:rPr>
          <w:rFonts w:eastAsia="宋体" w:hint="eastAsia"/>
          <w:lang w:eastAsia="zh-CN"/>
        </w:rPr>
        <w:t>”</w:t>
      </w:r>
      <w:r>
        <w:rPr>
          <w:lang w:eastAsia="zh-CN"/>
        </w:rPr>
        <w:t>韋注</w:t>
      </w:r>
    </w:p>
    <w:p w14:paraId="5F312E00" w14:textId="77777777" w:rsidR="00CC015B" w:rsidRDefault="00000000">
      <w:pPr>
        <w:rPr>
          <w:rFonts w:eastAsia="宋体"/>
          <w:lang w:eastAsia="zh-CN"/>
        </w:rPr>
      </w:pPr>
      <w:r>
        <w:rPr>
          <w:lang w:eastAsia="zh-CN"/>
        </w:rPr>
        <w:t>曰：</w:t>
      </w:r>
      <w:r>
        <w:rPr>
          <w:rFonts w:eastAsia="宋体" w:hint="eastAsia"/>
          <w:lang w:eastAsia="zh-CN"/>
        </w:rPr>
        <w:t>“</w:t>
      </w:r>
      <w:r>
        <w:rPr>
          <w:lang w:eastAsia="zh-CN"/>
        </w:rPr>
        <w:t>聳，敬也。</w:t>
      </w:r>
      <w:r>
        <w:rPr>
          <w:rFonts w:eastAsia="宋体" w:hint="eastAsia"/>
          <w:lang w:eastAsia="zh-CN"/>
        </w:rPr>
        <w:t>”</w:t>
      </w:r>
    </w:p>
    <w:p w14:paraId="7CBE9CA6" w14:textId="77777777" w:rsidR="00CC015B" w:rsidRDefault="00000000">
      <w:proofErr w:type="spellStart"/>
      <w:r>
        <w:lastRenderedPageBreak/>
        <w:t>遊塵外而瞥天兮</w:t>
      </w:r>
      <w:proofErr w:type="spellEnd"/>
    </w:p>
    <w:p w14:paraId="378C86AA" w14:textId="77777777" w:rsidR="00CC015B" w:rsidRDefault="00000000">
      <w:r>
        <w:rPr>
          <w:rFonts w:eastAsia="宋体" w:hint="eastAsia"/>
          <w:lang w:eastAsia="zh-CN"/>
        </w:rPr>
        <w:t>“</w:t>
      </w:r>
      <w:proofErr w:type="spellStart"/>
      <w:r>
        <w:t>遇九皋之</w:t>
      </w:r>
      <w:proofErr w:type="gramStart"/>
      <w:r>
        <w:t>介</w:t>
      </w:r>
      <w:proofErr w:type="gramEnd"/>
      <w:r>
        <w:t>鳥兮怨素意之不逞。遊塵外</w:t>
      </w:r>
      <w:proofErr w:type="gramStart"/>
      <w:r>
        <w:t>而瞥天兮，據冥翳</w:t>
      </w:r>
      <w:proofErr w:type="gramEnd"/>
      <w:r>
        <w:t>而哀鳴</w:t>
      </w:r>
      <w:proofErr w:type="spellEnd"/>
      <w:r>
        <w:t>。</w:t>
      </w:r>
      <w:r>
        <w:rPr>
          <w:rFonts w:eastAsia="宋体" w:hint="eastAsia"/>
          <w:lang w:eastAsia="zh-CN"/>
        </w:rPr>
        <w:t>”</w:t>
      </w:r>
      <w:proofErr w:type="spellStart"/>
      <w:r>
        <w:t>舊注曰</w:t>
      </w:r>
      <w:proofErr w:type="spellEnd"/>
      <w:r>
        <w:rPr>
          <w:rFonts w:eastAsia="宋体" w:hint="eastAsia"/>
          <w:lang w:eastAsia="zh-CN"/>
        </w:rPr>
        <w:t>“</w:t>
      </w:r>
      <w:r>
        <w:t>瞥</w:t>
      </w:r>
    </w:p>
    <w:p w14:paraId="2516F310" w14:textId="77777777" w:rsidR="00CC015B" w:rsidRDefault="00000000">
      <w:proofErr w:type="spellStart"/>
      <w:r>
        <w:t>裁見也</w:t>
      </w:r>
      <w:proofErr w:type="spellEnd"/>
      <w:r>
        <w:t>。</w:t>
      </w:r>
      <w:r>
        <w:rPr>
          <w:rFonts w:eastAsia="宋体" w:hint="eastAsia"/>
          <w:lang w:eastAsia="zh-CN"/>
        </w:rPr>
        <w:t>”《</w:t>
      </w:r>
      <w:proofErr w:type="spellStart"/>
      <w:r>
        <w:t>後漢書</w:t>
      </w:r>
      <w:proofErr w:type="spellEnd"/>
      <w:r>
        <w:rPr>
          <w:rFonts w:eastAsia="宋体" w:hint="eastAsia"/>
          <w:lang w:eastAsia="zh-CN"/>
        </w:rPr>
        <w:t>•</w:t>
      </w:r>
      <w:proofErr w:type="spellStart"/>
      <w:r>
        <w:t>張衡傳</w:t>
      </w:r>
      <w:proofErr w:type="spellEnd"/>
      <w:r>
        <w:rPr>
          <w:rFonts w:eastAsia="宋体" w:hint="eastAsia"/>
          <w:lang w:eastAsia="zh-CN"/>
        </w:rPr>
        <w:t>》</w:t>
      </w:r>
      <w:proofErr w:type="spellStart"/>
      <w:r>
        <w:t>注曰</w:t>
      </w:r>
      <w:proofErr w:type="spellEnd"/>
      <w:r>
        <w:rPr>
          <w:rFonts w:eastAsia="宋体" w:hint="eastAsia"/>
          <w:lang w:eastAsia="zh-CN"/>
        </w:rPr>
        <w:t>“</w:t>
      </w:r>
      <w:proofErr w:type="spellStart"/>
      <w:r>
        <w:t>瞥視也</w:t>
      </w:r>
      <w:proofErr w:type="spellEnd"/>
      <w:r>
        <w:t>。</w:t>
      </w:r>
      <w:r>
        <w:rPr>
          <w:rFonts w:eastAsia="宋体" w:hint="eastAsia"/>
          <w:lang w:eastAsia="zh-CN"/>
        </w:rPr>
        <w:t>”</w:t>
      </w:r>
      <w:proofErr w:type="spellStart"/>
      <w:r>
        <w:t>念</w:t>
      </w:r>
      <w:proofErr w:type="gramStart"/>
      <w:r>
        <w:t>孫案此皆</w:t>
      </w:r>
      <w:proofErr w:type="gramEnd"/>
      <w:r>
        <w:t>以</w:t>
      </w:r>
      <w:proofErr w:type="spellEnd"/>
      <w:r>
        <w:rPr>
          <w:rFonts w:eastAsia="宋体" w:hint="eastAsia"/>
          <w:lang w:eastAsia="zh-CN"/>
        </w:rPr>
        <w:t>“</w:t>
      </w:r>
      <w:r>
        <w:t>瞥</w:t>
      </w:r>
      <w:r>
        <w:rPr>
          <w:rFonts w:eastAsia="宋体" w:hint="eastAsia"/>
          <w:lang w:eastAsia="zh-CN"/>
        </w:rPr>
        <w:t>”</w:t>
      </w:r>
      <w:proofErr w:type="spellStart"/>
      <w:r>
        <w:t>爲瞥見之瞥，非也</w:t>
      </w:r>
      <w:proofErr w:type="spellEnd"/>
    </w:p>
    <w:p w14:paraId="7C777557" w14:textId="77777777" w:rsidR="00CC015B" w:rsidRDefault="00000000">
      <w:proofErr w:type="spellStart"/>
      <w:r>
        <w:t>瞥讀爲撆，撆，擊也</w:t>
      </w:r>
      <w:proofErr w:type="spellEnd"/>
    </w:p>
    <w:p w14:paraId="0DDD8438" w14:textId="77777777" w:rsidR="00CC015B" w:rsidRDefault="00000000">
      <w:pPr>
        <w:rPr>
          <w:rFonts w:eastAsia="宋体"/>
          <w:lang w:eastAsia="zh-CN"/>
        </w:rPr>
      </w:pPr>
      <w:r>
        <w:t>，</w:t>
      </w:r>
      <w:proofErr w:type="spellStart"/>
      <w:proofErr w:type="gramStart"/>
      <w:r>
        <w:t>擊</w:t>
      </w:r>
      <w:proofErr w:type="gramEnd"/>
      <w:r>
        <w:t>如</w:t>
      </w:r>
      <w:proofErr w:type="spellEnd"/>
      <w:r>
        <w:rPr>
          <w:rFonts w:eastAsia="宋体" w:hint="eastAsia"/>
          <w:lang w:eastAsia="zh-CN"/>
        </w:rPr>
        <w:t>“</w:t>
      </w:r>
      <w:proofErr w:type="spellStart"/>
      <w:r>
        <w:t>鳳皇上擊九千里</w:t>
      </w:r>
      <w:proofErr w:type="spellEnd"/>
      <w:r>
        <w:rPr>
          <w:rFonts w:eastAsia="宋体" w:hint="eastAsia"/>
          <w:lang w:eastAsia="zh-CN"/>
        </w:rPr>
        <w:t>”</w:t>
      </w:r>
      <w:proofErr w:type="spellStart"/>
      <w:r>
        <w:t>之擊。拂也，拂如</w:t>
      </w:r>
      <w:proofErr w:type="spellEnd"/>
      <w:r>
        <w:rPr>
          <w:rFonts w:eastAsia="宋体" w:hint="eastAsia"/>
          <w:lang w:eastAsia="zh-CN"/>
        </w:rPr>
        <w:t>“</w:t>
      </w:r>
      <w:proofErr w:type="spellStart"/>
      <w:r>
        <w:t>鳴鳩拂其羽</w:t>
      </w:r>
      <w:proofErr w:type="spellEnd"/>
      <w:r>
        <w:rPr>
          <w:rFonts w:eastAsia="宋体" w:hint="eastAsia"/>
          <w:lang w:eastAsia="zh-CN"/>
        </w:rPr>
        <w:t>”</w:t>
      </w:r>
      <w:proofErr w:type="spellStart"/>
      <w:r>
        <w:t>之拂</w:t>
      </w:r>
      <w:proofErr w:type="spellEnd"/>
      <w:r>
        <w:t>。</w:t>
      </w:r>
      <w:proofErr w:type="gramStart"/>
      <w:r>
        <w:rPr>
          <w:lang w:eastAsia="zh-CN"/>
        </w:rPr>
        <w:t>高注</w:t>
      </w:r>
      <w:r>
        <w:rPr>
          <w:rFonts w:eastAsia="宋体" w:hint="eastAsia"/>
          <w:lang w:eastAsia="zh-CN"/>
        </w:rPr>
        <w:t>《</w:t>
      </w:r>
      <w:r>
        <w:rPr>
          <w:lang w:eastAsia="zh-CN"/>
        </w:rPr>
        <w:t>吕氏春秋</w:t>
      </w:r>
      <w:r>
        <w:rPr>
          <w:rFonts w:eastAsia="宋体" w:hint="eastAsia"/>
          <w:lang w:eastAsia="zh-CN"/>
        </w:rPr>
        <w:t>•</w:t>
      </w:r>
      <w:r>
        <w:rPr>
          <w:lang w:eastAsia="zh-CN"/>
        </w:rPr>
        <w:t>季春紀</w:t>
      </w:r>
      <w:r>
        <w:rPr>
          <w:rFonts w:eastAsia="宋体" w:hint="eastAsia"/>
          <w:lang w:eastAsia="zh-CN"/>
        </w:rPr>
        <w:t>》</w:t>
      </w:r>
      <w:proofErr w:type="gramEnd"/>
    </w:p>
    <w:p w14:paraId="06260455" w14:textId="77777777" w:rsidR="00CC015B" w:rsidRDefault="00000000">
      <w:pPr>
        <w:rPr>
          <w:lang w:eastAsia="zh-CN"/>
        </w:rPr>
      </w:pPr>
      <w:r>
        <w:rPr>
          <w:lang w:eastAsia="zh-CN"/>
        </w:rPr>
        <w:t>【第</w:t>
      </w:r>
      <w:r>
        <w:rPr>
          <w:lang w:eastAsia="zh-CN"/>
        </w:rPr>
        <w:t>285</w:t>
      </w:r>
      <w:r>
        <w:rPr>
          <w:lang w:eastAsia="zh-CN"/>
        </w:rPr>
        <w:t>页】</w:t>
      </w:r>
    </w:p>
    <w:p w14:paraId="7B80D5E4" w14:textId="77777777" w:rsidR="00CC015B" w:rsidRDefault="00000000">
      <w:r>
        <w:rPr>
          <w:lang w:eastAsia="zh-CN"/>
        </w:rPr>
        <w:t>曰：</w:t>
      </w:r>
      <w:r>
        <w:rPr>
          <w:rFonts w:eastAsia="宋体" w:hint="eastAsia"/>
          <w:lang w:eastAsia="zh-CN"/>
        </w:rPr>
        <w:t>“</w:t>
      </w:r>
      <w:r>
        <w:rPr>
          <w:lang w:eastAsia="zh-CN"/>
        </w:rPr>
        <w:t>拂</w:t>
      </w:r>
      <w:proofErr w:type="gramStart"/>
      <w:r>
        <w:rPr>
          <w:lang w:eastAsia="zh-CN"/>
        </w:rPr>
        <w:t>擊</w:t>
      </w:r>
      <w:proofErr w:type="gramEnd"/>
      <w:r>
        <w:rPr>
          <w:lang w:eastAsia="zh-CN"/>
        </w:rPr>
        <w:t>其羽，直刺上飛</w:t>
      </w:r>
      <w:proofErr w:type="gramStart"/>
      <w:r>
        <w:rPr>
          <w:lang w:eastAsia="zh-CN"/>
        </w:rPr>
        <w:t>數</w:t>
      </w:r>
      <w:proofErr w:type="gramEnd"/>
      <w:r>
        <w:rPr>
          <w:lang w:eastAsia="zh-CN"/>
        </w:rPr>
        <w:t>十丈。</w:t>
      </w:r>
      <w:r>
        <w:rPr>
          <w:rFonts w:eastAsia="宋体" w:hint="eastAsia"/>
          <w:lang w:eastAsia="zh-CN"/>
        </w:rPr>
        <w:t>”</w:t>
      </w:r>
      <w:r>
        <w:rPr>
          <w:lang w:eastAsia="zh-CN"/>
        </w:rPr>
        <w:t>言鶴遊塵外而</w:t>
      </w:r>
      <w:proofErr w:type="gramStart"/>
      <w:r>
        <w:rPr>
          <w:lang w:eastAsia="zh-CN"/>
        </w:rPr>
        <w:t>上拂天也</w:t>
      </w:r>
      <w:proofErr w:type="gramEnd"/>
      <w:r>
        <w:rPr>
          <w:lang w:eastAsia="zh-CN"/>
        </w:rPr>
        <w:t>。</w:t>
      </w:r>
      <w:r>
        <w:rPr>
          <w:rFonts w:eastAsia="宋体" w:hint="eastAsia"/>
          <w:lang w:eastAsia="zh-CN"/>
        </w:rPr>
        <w:t>《</w:t>
      </w:r>
      <w:proofErr w:type="spellStart"/>
      <w:r>
        <w:t>説文</w:t>
      </w:r>
      <w:proofErr w:type="spellEnd"/>
      <w:r>
        <w:rPr>
          <w:rFonts w:eastAsia="宋体" w:hint="eastAsia"/>
          <w:lang w:eastAsia="zh-CN"/>
        </w:rPr>
        <w:t>》</w:t>
      </w:r>
      <w:r>
        <w:t>曰：︴</w:t>
      </w:r>
      <w:r>
        <w:rPr>
          <w:rFonts w:eastAsia="宋体" w:hint="eastAsia"/>
          <w:lang w:eastAsia="zh-CN"/>
        </w:rPr>
        <w:t>“</w:t>
      </w:r>
      <w:proofErr w:type="spellStart"/>
      <w:proofErr w:type="gramStart"/>
      <w:r>
        <w:t>撆</w:t>
      </w:r>
      <w:proofErr w:type="gramEnd"/>
      <w:r>
        <w:t>，擊也</w:t>
      </w:r>
      <w:proofErr w:type="spellEnd"/>
      <w:r>
        <w:t>。</w:t>
      </w:r>
      <w:r>
        <w:rPr>
          <w:rFonts w:eastAsia="宋体" w:hint="eastAsia"/>
          <w:lang w:eastAsia="zh-CN"/>
        </w:rPr>
        <w:t>”</w:t>
      </w:r>
      <w:proofErr w:type="spellStart"/>
      <w:r>
        <w:t>字或作撇</w:t>
      </w:r>
      <w:proofErr w:type="spellEnd"/>
      <w:r>
        <w:t>。</w:t>
      </w:r>
    </w:p>
    <w:p w14:paraId="189A81B1" w14:textId="77777777" w:rsidR="00CC015B" w:rsidRDefault="00000000">
      <w:r>
        <w:rPr>
          <w:rFonts w:eastAsia="宋体" w:hint="eastAsia"/>
          <w:lang w:eastAsia="zh-CN"/>
        </w:rPr>
        <w:t>《</w:t>
      </w:r>
      <w:proofErr w:type="spellStart"/>
      <w:r>
        <w:t>漢書。楊雄傳。甘泉賦</w:t>
      </w:r>
      <w:proofErr w:type="spellEnd"/>
      <w:r>
        <w:rPr>
          <w:rFonts w:eastAsia="宋体" w:hint="eastAsia"/>
          <w:lang w:eastAsia="zh-CN"/>
        </w:rPr>
        <w:t>》</w:t>
      </w:r>
      <w:r>
        <w:t>：</w:t>
      </w:r>
      <w:r>
        <w:rPr>
          <w:rFonts w:eastAsia="宋体" w:hint="eastAsia"/>
          <w:lang w:eastAsia="zh-CN"/>
        </w:rPr>
        <w:t>“</w:t>
      </w:r>
      <w:proofErr w:type="spellStart"/>
      <w:r>
        <w:t>歷倒景而絶飛梁兮，浮</w:t>
      </w:r>
      <w:proofErr w:type="gramStart"/>
      <w:r>
        <w:t>蔑</w:t>
      </w:r>
      <w:proofErr w:type="gramEnd"/>
      <w:r>
        <w:t>幪而撇天</w:t>
      </w:r>
      <w:proofErr w:type="spellEnd"/>
      <w:r>
        <w:t>。</w:t>
      </w:r>
      <w:r>
        <w:rPr>
          <w:rFonts w:eastAsia="宋体" w:hint="eastAsia"/>
          <w:lang w:eastAsia="zh-CN"/>
        </w:rPr>
        <w:t>”</w:t>
      </w:r>
      <w:proofErr w:type="spellStart"/>
      <w:r>
        <w:t>此云</w:t>
      </w:r>
      <w:proofErr w:type="spellEnd"/>
      <w:r>
        <w:rPr>
          <w:rFonts w:eastAsia="宋体" w:hint="eastAsia"/>
          <w:lang w:eastAsia="zh-CN"/>
        </w:rPr>
        <w:t>“</w:t>
      </w:r>
      <w:proofErr w:type="spellStart"/>
      <w:r>
        <w:t>遊塵外而瞥天</w:t>
      </w:r>
      <w:proofErr w:type="spellEnd"/>
      <w:r>
        <w:rPr>
          <w:rFonts w:eastAsia="宋体" w:hint="eastAsia"/>
          <w:lang w:eastAsia="zh-CN"/>
        </w:rPr>
        <w:t>”</w:t>
      </w:r>
      <w:r>
        <w:t>，</w:t>
      </w:r>
      <w:proofErr w:type="spellStart"/>
      <w:r>
        <w:t>下文云</w:t>
      </w:r>
      <w:proofErr w:type="spellEnd"/>
    </w:p>
    <w:p w14:paraId="7A6E327F" w14:textId="77777777" w:rsidR="00CC015B" w:rsidRDefault="00000000">
      <w:r>
        <w:rPr>
          <w:rFonts w:eastAsia="宋体" w:hint="eastAsia"/>
          <w:lang w:eastAsia="zh-CN"/>
        </w:rPr>
        <w:t>“</w:t>
      </w:r>
      <w:proofErr w:type="spellStart"/>
      <w:r>
        <w:t>浮</w:t>
      </w:r>
      <w:proofErr w:type="gramStart"/>
      <w:r>
        <w:t>蔑</w:t>
      </w:r>
      <w:proofErr w:type="gramEnd"/>
      <w:r>
        <w:t>蒙而上征</w:t>
      </w:r>
      <w:proofErr w:type="spellEnd"/>
      <w:r>
        <w:rPr>
          <w:rFonts w:eastAsia="宋体" w:hint="eastAsia"/>
          <w:lang w:eastAsia="zh-CN"/>
        </w:rPr>
        <w:t>”</w:t>
      </w:r>
      <w:r>
        <w:t>，</w:t>
      </w:r>
      <w:proofErr w:type="spellStart"/>
      <w:r>
        <w:t>語意與</w:t>
      </w:r>
      <w:proofErr w:type="spellEnd"/>
      <w:r>
        <w:rPr>
          <w:rFonts w:eastAsia="宋体" w:hint="eastAsia"/>
          <w:lang w:eastAsia="zh-CN"/>
        </w:rPr>
        <w:t>《</w:t>
      </w:r>
      <w:proofErr w:type="spellStart"/>
      <w:r>
        <w:t>甘泉賦</w:t>
      </w:r>
      <w:proofErr w:type="spellEnd"/>
      <w:r>
        <w:rPr>
          <w:rFonts w:eastAsia="宋体" w:hint="eastAsia"/>
          <w:lang w:eastAsia="zh-CN"/>
        </w:rPr>
        <w:t>》</w:t>
      </w:r>
      <w:proofErr w:type="spellStart"/>
      <w:r>
        <w:t>略同。顔師古曰</w:t>
      </w:r>
      <w:proofErr w:type="spellEnd"/>
      <w:r>
        <w:t>：</w:t>
      </w:r>
      <w:r>
        <w:rPr>
          <w:rFonts w:eastAsia="宋体" w:hint="eastAsia"/>
          <w:lang w:eastAsia="zh-CN"/>
        </w:rPr>
        <w:t>“</w:t>
      </w:r>
      <w:proofErr w:type="spellStart"/>
      <w:r>
        <w:t>撇猶拂也</w:t>
      </w:r>
      <w:proofErr w:type="spellEnd"/>
      <w:r>
        <w:t>。</w:t>
      </w:r>
      <w:r>
        <w:rPr>
          <w:rFonts w:eastAsia="宋体" w:hint="eastAsia"/>
          <w:lang w:eastAsia="zh-CN"/>
        </w:rPr>
        <w:t>”</w:t>
      </w:r>
      <w:proofErr w:type="spellStart"/>
      <w:r>
        <w:t>李善引張揖</w:t>
      </w:r>
      <w:proofErr w:type="spellEnd"/>
      <w:r>
        <w:rPr>
          <w:rFonts w:eastAsia="宋体" w:hint="eastAsia"/>
          <w:lang w:eastAsia="zh-CN"/>
        </w:rPr>
        <w:t>《</w:t>
      </w:r>
      <w:proofErr w:type="spellStart"/>
      <w:r>
        <w:t>三蒼注</w:t>
      </w:r>
      <w:proofErr w:type="spellEnd"/>
      <w:r>
        <w:rPr>
          <w:rFonts w:eastAsia="宋体" w:hint="eastAsia"/>
          <w:lang w:eastAsia="zh-CN"/>
        </w:rPr>
        <w:t>》</w:t>
      </w:r>
      <w:proofErr w:type="spellStart"/>
      <w:r>
        <w:t>同。作瞥</w:t>
      </w:r>
      <w:proofErr w:type="spellEnd"/>
    </w:p>
    <w:p w14:paraId="7094321D" w14:textId="77777777" w:rsidR="00CC015B" w:rsidRDefault="00000000">
      <w:proofErr w:type="spellStart"/>
      <w:r>
        <w:t>者，借字耳。亦通作蔽</w:t>
      </w:r>
      <w:proofErr w:type="spellEnd"/>
      <w:r>
        <w:t>。</w:t>
      </w:r>
      <w:r>
        <w:rPr>
          <w:rFonts w:eastAsia="宋体" w:hint="eastAsia"/>
          <w:lang w:eastAsia="zh-CN"/>
        </w:rPr>
        <w:t>《</w:t>
      </w:r>
      <w:proofErr w:type="spellStart"/>
      <w:r>
        <w:t>史記。刺客傳</w:t>
      </w:r>
      <w:proofErr w:type="spellEnd"/>
      <w:r>
        <w:rPr>
          <w:rFonts w:eastAsia="宋体" w:hint="eastAsia"/>
          <w:lang w:eastAsia="zh-CN"/>
        </w:rPr>
        <w:t>》</w:t>
      </w:r>
      <w:proofErr w:type="gramStart"/>
      <w:r>
        <w:t>：</w:t>
      </w:r>
      <w:r>
        <w:rPr>
          <w:rFonts w:eastAsia="宋体" w:hint="eastAsia"/>
          <w:lang w:eastAsia="zh-CN"/>
        </w:rPr>
        <w:t>“</w:t>
      </w:r>
      <w:proofErr w:type="spellStart"/>
      <w:proofErr w:type="gramEnd"/>
      <w:r>
        <w:t>跪而蔽席</w:t>
      </w:r>
      <w:proofErr w:type="spellEnd"/>
      <w:r>
        <w:t>。</w:t>
      </w:r>
      <w:r>
        <w:rPr>
          <w:rFonts w:eastAsia="宋体" w:hint="eastAsia"/>
          <w:lang w:eastAsia="zh-CN"/>
        </w:rPr>
        <w:t>”</w:t>
      </w:r>
      <w:proofErr w:type="spellStart"/>
      <w:r>
        <w:t>索隱曰</w:t>
      </w:r>
      <w:proofErr w:type="spellEnd"/>
      <w:r>
        <w:t>：</w:t>
      </w:r>
      <w:r>
        <w:rPr>
          <w:rFonts w:eastAsia="宋体" w:hint="eastAsia"/>
          <w:lang w:eastAsia="zh-CN"/>
        </w:rPr>
        <w:t>“</w:t>
      </w:r>
      <w:proofErr w:type="spellStart"/>
      <w:r>
        <w:t>蔽，音匹結反。蔽，猶</w:t>
      </w:r>
      <w:proofErr w:type="spellEnd"/>
    </w:p>
    <w:p w14:paraId="005365AB" w14:textId="77777777" w:rsidR="00CC015B" w:rsidRDefault="00000000">
      <w:proofErr w:type="spellStart"/>
      <w:r>
        <w:t>拂也</w:t>
      </w:r>
      <w:proofErr w:type="spellEnd"/>
      <w:r>
        <w:t>。</w:t>
      </w:r>
      <w:r>
        <w:rPr>
          <w:rFonts w:eastAsia="宋体" w:hint="eastAsia"/>
          <w:lang w:eastAsia="zh-CN"/>
        </w:rPr>
        <w:t>”《</w:t>
      </w:r>
      <w:proofErr w:type="spellStart"/>
      <w:r>
        <w:t>燕策</w:t>
      </w:r>
      <w:proofErr w:type="spellEnd"/>
      <w:r>
        <w:rPr>
          <w:rFonts w:eastAsia="宋体" w:hint="eastAsia"/>
          <w:lang w:eastAsia="zh-CN"/>
        </w:rPr>
        <w:t>》</w:t>
      </w:r>
      <w:r>
        <w:t>作</w:t>
      </w:r>
      <w:r>
        <w:rPr>
          <w:rFonts w:eastAsia="宋体" w:hint="eastAsia"/>
          <w:lang w:eastAsia="zh-CN"/>
        </w:rPr>
        <w:t>“</w:t>
      </w:r>
      <w:proofErr w:type="spellStart"/>
      <w:r>
        <w:t>跪而拂席</w:t>
      </w:r>
      <w:proofErr w:type="spellEnd"/>
      <w:r>
        <w:rPr>
          <w:rFonts w:eastAsia="宋体" w:hint="eastAsia"/>
          <w:lang w:eastAsia="zh-CN"/>
        </w:rPr>
        <w:t>”</w:t>
      </w:r>
      <w:r>
        <w:t>。</w:t>
      </w:r>
    </w:p>
    <w:p w14:paraId="1A701097" w14:textId="77777777" w:rsidR="00CC015B" w:rsidRDefault="00000000">
      <w:proofErr w:type="spellStart"/>
      <w:r>
        <w:t>漱飛泉之瀝液</w:t>
      </w:r>
      <w:proofErr w:type="spellEnd"/>
    </w:p>
    <w:p w14:paraId="58391E90" w14:textId="77777777" w:rsidR="00CC015B" w:rsidRDefault="00000000">
      <w:r>
        <w:rPr>
          <w:rFonts w:eastAsia="宋体" w:hint="eastAsia"/>
          <w:lang w:eastAsia="zh-CN"/>
        </w:rPr>
        <w:t>“</w:t>
      </w:r>
      <w:proofErr w:type="spellStart"/>
      <w:r>
        <w:t>漱飛泉之瀝液兮，</w:t>
      </w:r>
      <w:proofErr w:type="gramStart"/>
      <w:r>
        <w:t>咀</w:t>
      </w:r>
      <w:proofErr w:type="gramEnd"/>
      <w:r>
        <w:t>石菌之流英</w:t>
      </w:r>
      <w:proofErr w:type="spellEnd"/>
      <w:r>
        <w:t>。</w:t>
      </w:r>
      <w:r>
        <w:rPr>
          <w:rFonts w:eastAsia="宋体" w:hint="eastAsia"/>
          <w:lang w:eastAsia="zh-CN"/>
        </w:rPr>
        <w:t>”</w:t>
      </w:r>
      <w:proofErr w:type="spellStart"/>
      <w:r>
        <w:t>李善曰</w:t>
      </w:r>
      <w:proofErr w:type="spellEnd"/>
      <w:r>
        <w:t>：</w:t>
      </w:r>
      <w:r>
        <w:rPr>
          <w:rFonts w:eastAsia="宋体" w:hint="eastAsia"/>
          <w:lang w:eastAsia="zh-CN"/>
        </w:rPr>
        <w:t>“《</w:t>
      </w:r>
      <w:proofErr w:type="spellStart"/>
      <w:r>
        <w:t>説文</w:t>
      </w:r>
      <w:proofErr w:type="spellEnd"/>
      <w:r>
        <w:rPr>
          <w:rFonts w:eastAsia="宋体" w:hint="eastAsia"/>
          <w:lang w:eastAsia="zh-CN"/>
        </w:rPr>
        <w:t>》</w:t>
      </w:r>
      <w:r>
        <w:t>曰：</w:t>
      </w:r>
      <w:r>
        <w:rPr>
          <w:rFonts w:eastAsia="宋体" w:hint="eastAsia"/>
          <w:lang w:eastAsia="zh-CN"/>
        </w:rPr>
        <w:t>‘</w:t>
      </w:r>
      <w:proofErr w:type="spellStart"/>
      <w:r>
        <w:t>漱，蕩口也，所又切</w:t>
      </w:r>
      <w:proofErr w:type="spellEnd"/>
      <w:r>
        <w:t>。</w:t>
      </w:r>
      <w:r>
        <w:rPr>
          <w:rFonts w:eastAsia="宋体" w:hint="eastAsia"/>
          <w:lang w:eastAsia="zh-CN"/>
        </w:rPr>
        <w:t>’”</w:t>
      </w:r>
      <w:r>
        <w:t>引</w:t>
      </w:r>
    </w:p>
    <w:p w14:paraId="22565AE1" w14:textId="77777777" w:rsidR="00CC015B" w:rsidRDefault="00000000">
      <w:proofErr w:type="spellStart"/>
      <w:r>
        <w:t>之曰：李以</w:t>
      </w:r>
      <w:proofErr w:type="spellEnd"/>
      <w:r>
        <w:rPr>
          <w:rFonts w:eastAsia="宋体" w:hint="eastAsia"/>
          <w:lang w:eastAsia="zh-CN"/>
        </w:rPr>
        <w:t>“</w:t>
      </w:r>
      <w:r>
        <w:t>漱</w:t>
      </w:r>
      <w:r>
        <w:rPr>
          <w:rFonts w:eastAsia="宋体" w:hint="eastAsia"/>
          <w:lang w:eastAsia="zh-CN"/>
        </w:rPr>
        <w:t>”</w:t>
      </w:r>
      <w:r>
        <w:t>爲</w:t>
      </w:r>
      <w:r>
        <w:rPr>
          <w:rFonts w:eastAsia="宋体" w:hint="eastAsia"/>
          <w:lang w:eastAsia="zh-CN"/>
        </w:rPr>
        <w:t>“</w:t>
      </w:r>
      <w:proofErr w:type="spellStart"/>
      <w:r>
        <w:t>蕩口</w:t>
      </w:r>
      <w:proofErr w:type="spellEnd"/>
      <w:r>
        <w:rPr>
          <w:rFonts w:eastAsia="宋体" w:hint="eastAsia"/>
          <w:lang w:eastAsia="zh-CN"/>
        </w:rPr>
        <w:t>”</w:t>
      </w:r>
      <w:r>
        <w:t>，</w:t>
      </w:r>
      <w:proofErr w:type="spellStart"/>
      <w:r>
        <w:t>非也。此</w:t>
      </w:r>
      <w:proofErr w:type="spellEnd"/>
      <w:r>
        <w:rPr>
          <w:rFonts w:eastAsia="宋体" w:hint="eastAsia"/>
          <w:lang w:eastAsia="zh-CN"/>
        </w:rPr>
        <w:t>“</w:t>
      </w:r>
      <w:r>
        <w:t>漱</w:t>
      </w:r>
      <w:r>
        <w:rPr>
          <w:rFonts w:eastAsia="宋体" w:hint="eastAsia"/>
          <w:lang w:eastAsia="zh-CN"/>
        </w:rPr>
        <w:t>”</w:t>
      </w:r>
      <w:proofErr w:type="spellStart"/>
      <w:r>
        <w:t>字當讀爲欶</w:t>
      </w:r>
      <w:proofErr w:type="spellEnd"/>
      <w:r>
        <w:t>。</w:t>
      </w:r>
      <w:r>
        <w:rPr>
          <w:rFonts w:eastAsia="宋体" w:hint="eastAsia"/>
          <w:lang w:eastAsia="zh-CN"/>
        </w:rPr>
        <w:t>《</w:t>
      </w:r>
      <w:proofErr w:type="spellStart"/>
      <w:r>
        <w:t>説文</w:t>
      </w:r>
      <w:proofErr w:type="spellEnd"/>
      <w:r>
        <w:rPr>
          <w:rFonts w:eastAsia="宋体" w:hint="eastAsia"/>
          <w:lang w:eastAsia="zh-CN"/>
        </w:rPr>
        <w:t>》</w:t>
      </w:r>
      <w:r>
        <w:t>：</w:t>
      </w:r>
      <w:r>
        <w:rPr>
          <w:rFonts w:eastAsia="宋体" w:hint="eastAsia"/>
          <w:lang w:eastAsia="zh-CN"/>
        </w:rPr>
        <w:t>“</w:t>
      </w:r>
      <w:proofErr w:type="spellStart"/>
      <w:r>
        <w:t>欶，吮也</w:t>
      </w:r>
      <w:proofErr w:type="spellEnd"/>
      <w:r>
        <w:t>。</w:t>
      </w:r>
      <w:r>
        <w:rPr>
          <w:rFonts w:eastAsia="宋体" w:hint="eastAsia"/>
          <w:lang w:eastAsia="zh-CN"/>
        </w:rPr>
        <w:t>”《</w:t>
      </w:r>
      <w:proofErr w:type="spellStart"/>
      <w:r>
        <w:t>玉篇</w:t>
      </w:r>
      <w:proofErr w:type="spellEnd"/>
      <w:r>
        <w:rPr>
          <w:rFonts w:eastAsia="宋体" w:hint="eastAsia"/>
          <w:lang w:eastAsia="zh-CN"/>
        </w:rPr>
        <w:t>》</w:t>
      </w:r>
      <w:r>
        <w:t>：</w:t>
      </w:r>
      <w:r>
        <w:rPr>
          <w:rFonts w:eastAsia="宋体" w:hint="eastAsia"/>
          <w:lang w:eastAsia="zh-CN"/>
        </w:rPr>
        <w:t>“</w:t>
      </w:r>
      <w:r>
        <w:t>所</w:t>
      </w:r>
    </w:p>
    <w:p w14:paraId="65E92A40" w14:textId="77777777" w:rsidR="00CC015B" w:rsidRDefault="00000000">
      <w:proofErr w:type="spellStart"/>
      <w:r>
        <w:t>角切</w:t>
      </w:r>
      <w:proofErr w:type="spellEnd"/>
      <w:r>
        <w:t>。</w:t>
      </w:r>
      <w:r>
        <w:rPr>
          <w:rFonts w:eastAsia="宋体" w:hint="eastAsia"/>
          <w:lang w:eastAsia="zh-CN"/>
        </w:rPr>
        <w:t>”</w:t>
      </w:r>
      <w:proofErr w:type="spellStart"/>
      <w:r>
        <w:t>字或作</w:t>
      </w:r>
      <w:proofErr w:type="gramStart"/>
      <w:r>
        <w:t>嗽</w:t>
      </w:r>
      <w:proofErr w:type="spellEnd"/>
      <w:proofErr w:type="gramEnd"/>
      <w:r>
        <w:t>。</w:t>
      </w:r>
      <w:r>
        <w:rPr>
          <w:rFonts w:eastAsia="宋体" w:hint="eastAsia"/>
          <w:lang w:eastAsia="zh-CN"/>
        </w:rPr>
        <w:t>《</w:t>
      </w:r>
      <w:proofErr w:type="spellStart"/>
      <w:r>
        <w:t>一切經音義</w:t>
      </w:r>
      <w:proofErr w:type="spellEnd"/>
      <w:r>
        <w:rPr>
          <w:rFonts w:eastAsia="宋体" w:hint="eastAsia"/>
          <w:lang w:eastAsia="zh-CN"/>
        </w:rPr>
        <w:t>》</w:t>
      </w:r>
      <w:proofErr w:type="spellStart"/>
      <w:r>
        <w:t>二引</w:t>
      </w:r>
      <w:proofErr w:type="spellEnd"/>
      <w:r>
        <w:rPr>
          <w:rFonts w:eastAsia="宋体" w:hint="eastAsia"/>
          <w:lang w:eastAsia="zh-CN"/>
        </w:rPr>
        <w:t>《</w:t>
      </w:r>
      <w:proofErr w:type="spellStart"/>
      <w:r>
        <w:t>三蒼</w:t>
      </w:r>
      <w:proofErr w:type="spellEnd"/>
      <w:r>
        <w:rPr>
          <w:rFonts w:eastAsia="宋体" w:hint="eastAsia"/>
          <w:lang w:eastAsia="zh-CN"/>
        </w:rPr>
        <w:t>》</w:t>
      </w:r>
      <w:r>
        <w:t>曰：</w:t>
      </w:r>
      <w:r>
        <w:rPr>
          <w:rFonts w:eastAsia="宋体" w:hint="eastAsia"/>
          <w:lang w:eastAsia="zh-CN"/>
        </w:rPr>
        <w:t>“</w:t>
      </w:r>
      <w:proofErr w:type="spellStart"/>
      <w:proofErr w:type="gramStart"/>
      <w:r>
        <w:t>嗽</w:t>
      </w:r>
      <w:proofErr w:type="gramEnd"/>
      <w:r>
        <w:t>，吮也</w:t>
      </w:r>
      <w:proofErr w:type="spellEnd"/>
      <w:r>
        <w:t>。</w:t>
      </w:r>
      <w:r>
        <w:rPr>
          <w:rFonts w:eastAsia="宋体" w:hint="eastAsia"/>
          <w:lang w:eastAsia="zh-CN"/>
        </w:rPr>
        <w:t>”</w:t>
      </w:r>
      <w:proofErr w:type="spellStart"/>
      <w:r>
        <w:t>又引</w:t>
      </w:r>
      <w:proofErr w:type="spellEnd"/>
      <w:r>
        <w:rPr>
          <w:rFonts w:eastAsia="宋体" w:hint="eastAsia"/>
          <w:lang w:eastAsia="zh-CN"/>
        </w:rPr>
        <w:t>《</w:t>
      </w:r>
      <w:proofErr w:type="spellStart"/>
      <w:r>
        <w:t>通俗文</w:t>
      </w:r>
      <w:proofErr w:type="spellEnd"/>
      <w:r>
        <w:rPr>
          <w:rFonts w:eastAsia="宋体" w:hint="eastAsia"/>
          <w:lang w:eastAsia="zh-CN"/>
        </w:rPr>
        <w:t>》</w:t>
      </w:r>
      <w:r>
        <w:t>曰：</w:t>
      </w:r>
      <w:r>
        <w:rPr>
          <w:rFonts w:eastAsia="宋体" w:hint="eastAsia"/>
          <w:lang w:eastAsia="zh-CN"/>
        </w:rPr>
        <w:t>“</w:t>
      </w:r>
      <w:proofErr w:type="spellStart"/>
      <w:proofErr w:type="gramStart"/>
      <w:r>
        <w:t>舍吸曰</w:t>
      </w:r>
      <w:proofErr w:type="spellEnd"/>
      <w:proofErr w:type="gramEnd"/>
    </w:p>
    <w:p w14:paraId="3D06C226" w14:textId="77777777" w:rsidR="00CC015B" w:rsidRDefault="00000000">
      <w:proofErr w:type="spellStart"/>
      <w:proofErr w:type="gramStart"/>
      <w:r>
        <w:t>嗽</w:t>
      </w:r>
      <w:proofErr w:type="gramEnd"/>
      <w:r>
        <w:t>，</w:t>
      </w:r>
      <w:proofErr w:type="gramStart"/>
      <w:r>
        <w:t>所角反</w:t>
      </w:r>
      <w:proofErr w:type="spellEnd"/>
      <w:proofErr w:type="gramEnd"/>
      <w:r>
        <w:t>。</w:t>
      </w:r>
      <w:r>
        <w:rPr>
          <w:rFonts w:eastAsia="宋体" w:hint="eastAsia"/>
          <w:lang w:eastAsia="zh-CN"/>
        </w:rPr>
        <w:t>”《</w:t>
      </w:r>
      <w:proofErr w:type="spellStart"/>
      <w:r>
        <w:t>釋名</w:t>
      </w:r>
      <w:proofErr w:type="spellEnd"/>
      <w:r>
        <w:rPr>
          <w:rFonts w:eastAsia="宋体" w:hint="eastAsia"/>
          <w:lang w:eastAsia="zh-CN"/>
        </w:rPr>
        <w:t>》</w:t>
      </w:r>
      <w:r>
        <w:t>曰：</w:t>
      </w:r>
      <w:r>
        <w:rPr>
          <w:rFonts w:eastAsia="宋体" w:hint="eastAsia"/>
          <w:lang w:eastAsia="zh-CN"/>
        </w:rPr>
        <w:t>“</w:t>
      </w:r>
      <w:proofErr w:type="spellStart"/>
      <w:proofErr w:type="gramStart"/>
      <w:r>
        <w:t>嗽</w:t>
      </w:r>
      <w:proofErr w:type="gramEnd"/>
      <w:r>
        <w:t>，促也，用口急促也</w:t>
      </w:r>
      <w:proofErr w:type="spellEnd"/>
      <w:r>
        <w:t>。</w:t>
      </w:r>
      <w:r>
        <w:rPr>
          <w:rFonts w:eastAsia="宋体" w:hint="eastAsia"/>
          <w:lang w:eastAsia="zh-CN"/>
        </w:rPr>
        <w:t>”《</w:t>
      </w:r>
      <w:proofErr w:type="spellStart"/>
      <w:r>
        <w:t>漢書。佞幸傳</w:t>
      </w:r>
      <w:proofErr w:type="spellEnd"/>
      <w:r>
        <w:rPr>
          <w:rFonts w:eastAsia="宋体" w:hint="eastAsia"/>
          <w:lang w:eastAsia="zh-CN"/>
        </w:rPr>
        <w:t>》</w:t>
      </w:r>
      <w:r>
        <w:t>：</w:t>
      </w:r>
      <w:r>
        <w:rPr>
          <w:rFonts w:eastAsia="宋体" w:hint="eastAsia"/>
          <w:lang w:eastAsia="zh-CN"/>
        </w:rPr>
        <w:t>“</w:t>
      </w:r>
      <w:proofErr w:type="spellStart"/>
      <w:r>
        <w:t>文帝嘗病癰，鄧通</w:t>
      </w:r>
      <w:proofErr w:type="spellEnd"/>
    </w:p>
    <w:p w14:paraId="47531108" w14:textId="77777777" w:rsidR="00CC015B" w:rsidRDefault="00000000">
      <w:proofErr w:type="spellStart"/>
      <w:r>
        <w:t>常爲上</w:t>
      </w:r>
      <w:proofErr w:type="gramStart"/>
      <w:r>
        <w:t>嗽</w:t>
      </w:r>
      <w:proofErr w:type="gramEnd"/>
      <w:r>
        <w:t>吮之</w:t>
      </w:r>
      <w:proofErr w:type="spellEnd"/>
      <w:r>
        <w:t>。</w:t>
      </w:r>
      <w:r>
        <w:rPr>
          <w:rFonts w:eastAsia="宋体" w:hint="eastAsia"/>
          <w:lang w:eastAsia="zh-CN"/>
        </w:rPr>
        <w:t>”</w:t>
      </w:r>
      <w:proofErr w:type="spellStart"/>
      <w:r>
        <w:t>顔師古曰</w:t>
      </w:r>
      <w:proofErr w:type="spellEnd"/>
      <w:r>
        <w:t>：</w:t>
      </w:r>
      <w:r>
        <w:rPr>
          <w:rFonts w:eastAsia="宋体" w:hint="eastAsia"/>
          <w:lang w:eastAsia="zh-CN"/>
        </w:rPr>
        <w:t>“</w:t>
      </w:r>
      <w:proofErr w:type="spellStart"/>
      <w:proofErr w:type="gramStart"/>
      <w:r>
        <w:t>嗽音山</w:t>
      </w:r>
      <w:proofErr w:type="gramEnd"/>
      <w:r>
        <w:t>角反</w:t>
      </w:r>
      <w:proofErr w:type="spellEnd"/>
      <w:r>
        <w:t>。</w:t>
      </w:r>
      <w:r>
        <w:rPr>
          <w:rFonts w:eastAsia="宋体" w:hint="eastAsia"/>
          <w:lang w:eastAsia="zh-CN"/>
        </w:rPr>
        <w:t>”《</w:t>
      </w:r>
      <w:proofErr w:type="spellStart"/>
      <w:r>
        <w:t>後漢書。方術傳</w:t>
      </w:r>
      <w:proofErr w:type="spellEnd"/>
      <w:r>
        <w:rPr>
          <w:rFonts w:eastAsia="宋体" w:hint="eastAsia"/>
          <w:lang w:eastAsia="zh-CN"/>
        </w:rPr>
        <w:t>》</w:t>
      </w:r>
      <w:r>
        <w:t>：</w:t>
      </w:r>
      <w:r>
        <w:rPr>
          <w:rFonts w:eastAsia="宋体" w:hint="eastAsia"/>
          <w:lang w:eastAsia="zh-CN"/>
        </w:rPr>
        <w:t>“</w:t>
      </w:r>
      <w:proofErr w:type="spellStart"/>
      <w:proofErr w:type="gramStart"/>
      <w:r>
        <w:t>嗽</w:t>
      </w:r>
      <w:proofErr w:type="gramEnd"/>
      <w:r>
        <w:t>舌下泉咽之</w:t>
      </w:r>
      <w:proofErr w:type="spellEnd"/>
      <w:r>
        <w:t>。</w:t>
      </w:r>
      <w:r>
        <w:rPr>
          <w:rFonts w:eastAsia="宋体" w:hint="eastAsia"/>
          <w:lang w:eastAsia="zh-CN"/>
        </w:rPr>
        <w:t>”</w:t>
      </w:r>
      <w:proofErr w:type="spellStart"/>
      <w:r>
        <w:t>李賢</w:t>
      </w:r>
      <w:proofErr w:type="spellEnd"/>
    </w:p>
    <w:p w14:paraId="58C148F4" w14:textId="77777777" w:rsidR="00CC015B" w:rsidRDefault="00000000">
      <w:r>
        <w:lastRenderedPageBreak/>
        <w:t>曰</w:t>
      </w:r>
      <w:proofErr w:type="gramStart"/>
      <w:r>
        <w:t>“</w:t>
      </w:r>
      <w:proofErr w:type="gramEnd"/>
      <w:r>
        <w:rPr>
          <w:rFonts w:eastAsia="宋体" w:hint="eastAsia"/>
          <w:lang w:eastAsia="zh-CN"/>
        </w:rPr>
        <w:t>“</w:t>
      </w:r>
      <w:proofErr w:type="spellStart"/>
      <w:r>
        <w:t>嗽音朔</w:t>
      </w:r>
      <w:proofErr w:type="spellEnd"/>
      <w:r>
        <w:t>。</w:t>
      </w:r>
      <w:r>
        <w:rPr>
          <w:rFonts w:eastAsia="宋体" w:hint="eastAsia"/>
          <w:lang w:eastAsia="zh-CN"/>
        </w:rPr>
        <w:t>”《</w:t>
      </w:r>
      <w:proofErr w:type="spellStart"/>
      <w:r>
        <w:t>論衡</w:t>
      </w:r>
      <w:proofErr w:type="spellEnd"/>
      <w:r>
        <w:rPr>
          <w:rFonts w:eastAsia="宋体" w:hint="eastAsia"/>
          <w:lang w:eastAsia="zh-CN"/>
        </w:rPr>
        <w:t>•</w:t>
      </w:r>
      <w:proofErr w:type="spellStart"/>
      <w:r>
        <w:t>驗符篇</w:t>
      </w:r>
      <w:proofErr w:type="spellEnd"/>
      <w:r>
        <w:rPr>
          <w:rFonts w:eastAsia="宋体" w:hint="eastAsia"/>
          <w:lang w:eastAsia="zh-CN"/>
        </w:rPr>
        <w:t>》</w:t>
      </w:r>
      <w:r>
        <w:t>曰：</w:t>
      </w:r>
      <w:r>
        <w:rPr>
          <w:rFonts w:eastAsia="宋体" w:hint="eastAsia"/>
          <w:lang w:eastAsia="zh-CN"/>
        </w:rPr>
        <w:t>“</w:t>
      </w:r>
      <w:proofErr w:type="spellStart"/>
      <w:r>
        <w:t>建初四年，甘露下，泉陵、零陵、</w:t>
      </w:r>
      <w:proofErr w:type="gramStart"/>
      <w:r>
        <w:t>洮</w:t>
      </w:r>
      <w:proofErr w:type="gramEnd"/>
      <w:r>
        <w:t>陽、始安、泠道五</w:t>
      </w:r>
      <w:proofErr w:type="spellEnd"/>
    </w:p>
    <w:p w14:paraId="0A18ABCF" w14:textId="77777777" w:rsidR="00CC015B" w:rsidRDefault="00000000">
      <w:proofErr w:type="spellStart"/>
      <w:r>
        <w:t>縣民</w:t>
      </w:r>
      <w:proofErr w:type="gramStart"/>
      <w:r>
        <w:t>嗽</w:t>
      </w:r>
      <w:proofErr w:type="gramEnd"/>
      <w:r>
        <w:t>吮之，甘如飴蜜</w:t>
      </w:r>
      <w:proofErr w:type="spellEnd"/>
      <w:r>
        <w:t>。</w:t>
      </w:r>
      <w:r>
        <w:rPr>
          <w:rFonts w:eastAsia="宋体" w:hint="eastAsia"/>
          <w:lang w:eastAsia="zh-CN"/>
        </w:rPr>
        <w:t>”</w:t>
      </w:r>
      <w:proofErr w:type="spellStart"/>
      <w:r>
        <w:t>張載注</w:t>
      </w:r>
      <w:proofErr w:type="spellEnd"/>
      <w:r>
        <w:rPr>
          <w:rFonts w:eastAsia="宋体" w:hint="eastAsia"/>
          <w:lang w:eastAsia="zh-CN"/>
        </w:rPr>
        <w:t>《</w:t>
      </w:r>
      <w:proofErr w:type="spellStart"/>
      <w:r>
        <w:t>魏都賦</w:t>
      </w:r>
      <w:proofErr w:type="spellEnd"/>
      <w:r>
        <w:rPr>
          <w:rFonts w:eastAsia="宋体" w:hint="eastAsia"/>
          <w:lang w:eastAsia="zh-CN"/>
        </w:rPr>
        <w:t>》</w:t>
      </w:r>
      <w:proofErr w:type="spellStart"/>
      <w:r>
        <w:t>引司馬相如</w:t>
      </w:r>
      <w:proofErr w:type="spellEnd"/>
      <w:r>
        <w:rPr>
          <w:rFonts w:eastAsia="宋体" w:hint="eastAsia"/>
          <w:lang w:eastAsia="zh-CN"/>
        </w:rPr>
        <w:t>《</w:t>
      </w:r>
      <w:proofErr w:type="spellStart"/>
      <w:r>
        <w:t>棃賦</w:t>
      </w:r>
      <w:proofErr w:type="spellEnd"/>
      <w:r>
        <w:rPr>
          <w:rFonts w:eastAsia="宋体" w:hint="eastAsia"/>
          <w:lang w:eastAsia="zh-CN"/>
        </w:rPr>
        <w:t>》</w:t>
      </w:r>
      <w:r>
        <w:t>曰：</w:t>
      </w:r>
      <w:r>
        <w:rPr>
          <w:rFonts w:eastAsia="宋体" w:hint="eastAsia"/>
          <w:lang w:eastAsia="zh-CN"/>
        </w:rPr>
        <w:t>“</w:t>
      </w:r>
      <w:proofErr w:type="spellStart"/>
      <w:r>
        <w:t>刷</w:t>
      </w:r>
      <w:proofErr w:type="gramStart"/>
      <w:r>
        <w:t>嗽</w:t>
      </w:r>
      <w:proofErr w:type="gramEnd"/>
      <w:r>
        <w:t>其槳</w:t>
      </w:r>
      <w:proofErr w:type="spellEnd"/>
      <w:r>
        <w:t>。</w:t>
      </w:r>
      <w:r>
        <w:rPr>
          <w:rFonts w:eastAsia="宋体" w:hint="eastAsia"/>
          <w:lang w:eastAsia="zh-CN"/>
        </w:rPr>
        <w:t>”</w:t>
      </w:r>
      <w:proofErr w:type="spellStart"/>
      <w:r>
        <w:t>其或作漱</w:t>
      </w:r>
      <w:proofErr w:type="spellEnd"/>
    </w:p>
    <w:p w14:paraId="6F83DEA4" w14:textId="77777777" w:rsidR="00CC015B" w:rsidRDefault="00000000">
      <w:proofErr w:type="spellStart"/>
      <w:r>
        <w:t>者，假借字耳</w:t>
      </w:r>
      <w:proofErr w:type="spellEnd"/>
      <w:r>
        <w:t>。</w:t>
      </w:r>
      <w:r>
        <w:rPr>
          <w:rFonts w:eastAsia="宋体" w:hint="eastAsia"/>
          <w:lang w:eastAsia="zh-CN"/>
        </w:rPr>
        <w:t>《</w:t>
      </w:r>
      <w:proofErr w:type="spellStart"/>
      <w:r>
        <w:t>楚辭。九章</w:t>
      </w:r>
      <w:proofErr w:type="spellEnd"/>
      <w:r>
        <w:rPr>
          <w:rFonts w:eastAsia="宋体" w:hint="eastAsia"/>
          <w:lang w:eastAsia="zh-CN"/>
        </w:rPr>
        <w:t>》</w:t>
      </w:r>
      <w:r>
        <w:t>曰</w:t>
      </w:r>
      <w:proofErr w:type="gramStart"/>
      <w:r>
        <w:t>：</w:t>
      </w:r>
      <w:r>
        <w:rPr>
          <w:rFonts w:eastAsia="宋体" w:hint="eastAsia"/>
          <w:lang w:eastAsia="zh-CN"/>
        </w:rPr>
        <w:t>“</w:t>
      </w:r>
      <w:proofErr w:type="spellStart"/>
      <w:proofErr w:type="gramEnd"/>
      <w:r>
        <w:t>吸湛露之浮涼兮，漱凝霜之雰雰</w:t>
      </w:r>
      <w:proofErr w:type="spellEnd"/>
      <w:r>
        <w:t>。</w:t>
      </w:r>
      <w:r>
        <w:rPr>
          <w:rFonts w:eastAsia="宋体" w:hint="eastAsia"/>
          <w:lang w:eastAsia="zh-CN"/>
        </w:rPr>
        <w:t>”</w:t>
      </w:r>
      <w:proofErr w:type="spellStart"/>
      <w:r>
        <w:t>漱與吸義相近，故</w:t>
      </w:r>
      <w:proofErr w:type="spellEnd"/>
      <w:r>
        <w:rPr>
          <w:rFonts w:eastAsia="宋体" w:hint="eastAsia"/>
          <w:lang w:eastAsia="zh-CN"/>
        </w:rPr>
        <w:t>《</w:t>
      </w:r>
      <w:proofErr w:type="spellStart"/>
      <w:r>
        <w:t>通俗文</w:t>
      </w:r>
      <w:proofErr w:type="spellEnd"/>
    </w:p>
    <w:p w14:paraId="31012D7E" w14:textId="77777777" w:rsidR="00CC015B" w:rsidRDefault="00000000">
      <w:r>
        <w:t>曰：</w:t>
      </w:r>
      <w:r>
        <w:rPr>
          <w:rFonts w:eastAsia="宋体" w:hint="eastAsia"/>
          <w:lang w:eastAsia="zh-CN"/>
        </w:rPr>
        <w:t>“</w:t>
      </w:r>
      <w:proofErr w:type="spellStart"/>
      <w:r>
        <w:t>舍吸曰嗽</w:t>
      </w:r>
      <w:proofErr w:type="spellEnd"/>
      <w:r>
        <w:t>。</w:t>
      </w:r>
      <w:r>
        <w:rPr>
          <w:rFonts w:eastAsia="宋体" w:hint="eastAsia"/>
          <w:lang w:eastAsia="zh-CN"/>
        </w:rPr>
        <w:t>”《</w:t>
      </w:r>
      <w:proofErr w:type="spellStart"/>
      <w:r>
        <w:t>楚辭</w:t>
      </w:r>
      <w:proofErr w:type="spellEnd"/>
      <w:r>
        <w:rPr>
          <w:rFonts w:eastAsia="宋体" w:hint="eastAsia"/>
          <w:lang w:eastAsia="zh-CN"/>
        </w:rPr>
        <w:t>•</w:t>
      </w:r>
      <w:proofErr w:type="spellStart"/>
      <w:r>
        <w:t>遠遊</w:t>
      </w:r>
      <w:proofErr w:type="spellEnd"/>
      <w:r>
        <w:rPr>
          <w:rFonts w:eastAsia="宋体" w:hint="eastAsia"/>
          <w:lang w:eastAsia="zh-CN"/>
        </w:rPr>
        <w:t>》</w:t>
      </w:r>
      <w:r>
        <w:t>云</w:t>
      </w:r>
      <w:r>
        <w:rPr>
          <w:rFonts w:eastAsia="宋体" w:hint="eastAsia"/>
          <w:lang w:eastAsia="zh-CN"/>
        </w:rPr>
        <w:t>“</w:t>
      </w:r>
      <w:proofErr w:type="spellStart"/>
      <w:r>
        <w:t>吸飛泉之微液</w:t>
      </w:r>
      <w:proofErr w:type="spellEnd"/>
      <w:r>
        <w:rPr>
          <w:rFonts w:eastAsia="宋体" w:hint="eastAsia"/>
          <w:lang w:eastAsia="zh-CN"/>
        </w:rPr>
        <w:t>”</w:t>
      </w:r>
      <w:proofErr w:type="gramStart"/>
      <w:r>
        <w:t>“</w:t>
      </w:r>
      <w:proofErr w:type="spellStart"/>
      <w:proofErr w:type="gramEnd"/>
      <w:r>
        <w:t>猶此云</w:t>
      </w:r>
      <w:proofErr w:type="spellEnd"/>
      <w:r>
        <w:rPr>
          <w:rFonts w:eastAsia="宋体" w:hint="eastAsia"/>
          <w:lang w:eastAsia="zh-CN"/>
        </w:rPr>
        <w:t>“</w:t>
      </w:r>
      <w:proofErr w:type="spellStart"/>
      <w:r>
        <w:t>潄飛泉之瀝液</w:t>
      </w:r>
      <w:proofErr w:type="spellEnd"/>
      <w:r>
        <w:rPr>
          <w:rFonts w:eastAsia="宋体" w:hint="eastAsia"/>
          <w:lang w:eastAsia="zh-CN"/>
        </w:rPr>
        <w:t>”</w:t>
      </w:r>
      <w:r>
        <w:t>也。</w:t>
      </w:r>
      <w:r>
        <w:rPr>
          <w:rFonts w:eastAsia="宋体" w:hint="eastAsia"/>
          <w:lang w:eastAsia="zh-CN"/>
        </w:rPr>
        <w:t>《</w:t>
      </w:r>
      <w:proofErr w:type="spellStart"/>
      <w:r>
        <w:t>遠遊</w:t>
      </w:r>
      <w:proofErr w:type="spellEnd"/>
      <w:r>
        <w:rPr>
          <w:rFonts w:eastAsia="宋体" w:hint="eastAsia"/>
          <w:lang w:eastAsia="zh-CN"/>
        </w:rPr>
        <w:t>》</w:t>
      </w:r>
      <w:r>
        <w:t>曰：</w:t>
      </w:r>
      <w:r>
        <w:rPr>
          <w:rFonts w:eastAsia="宋体" w:hint="eastAsia"/>
          <w:lang w:eastAsia="zh-CN"/>
        </w:rPr>
        <w:t>“</w:t>
      </w:r>
      <w:proofErr w:type="spellStart"/>
      <w:r>
        <w:t>湌六</w:t>
      </w:r>
      <w:proofErr w:type="gramStart"/>
      <w:r>
        <w:t>氣</w:t>
      </w:r>
      <w:proofErr w:type="gramEnd"/>
      <w:r>
        <w:t>而飲沆瀣</w:t>
      </w:r>
      <w:proofErr w:type="spellEnd"/>
    </w:p>
    <w:p w14:paraId="153B149E" w14:textId="77777777" w:rsidR="00CC015B" w:rsidRDefault="00000000">
      <w:pPr>
        <w:rPr>
          <w:lang w:eastAsia="zh-CN"/>
        </w:rPr>
      </w:pPr>
      <w:r>
        <w:rPr>
          <w:lang w:eastAsia="zh-CN"/>
        </w:rPr>
        <w:t>【第</w:t>
      </w:r>
      <w:r>
        <w:rPr>
          <w:lang w:eastAsia="zh-CN"/>
        </w:rPr>
        <w:t>286</w:t>
      </w:r>
      <w:r>
        <w:rPr>
          <w:lang w:eastAsia="zh-CN"/>
        </w:rPr>
        <w:t>页】</w:t>
      </w:r>
    </w:p>
    <w:p w14:paraId="16929CB6" w14:textId="77777777" w:rsidR="00CC015B" w:rsidRDefault="00000000">
      <w:pPr>
        <w:rPr>
          <w:rFonts w:eastAsia="宋体"/>
          <w:lang w:eastAsia="zh-CN"/>
        </w:rPr>
      </w:pPr>
      <w:r>
        <w:rPr>
          <w:lang w:eastAsia="zh-CN"/>
        </w:rPr>
        <w:t>兮，漱正陽而食朝霞。</w:t>
      </w:r>
      <w:r>
        <w:rPr>
          <w:rFonts w:eastAsia="宋体" w:hint="eastAsia"/>
          <w:lang w:eastAsia="zh-CN"/>
        </w:rPr>
        <w:t>”《</w:t>
      </w:r>
      <w:r>
        <w:rPr>
          <w:lang w:eastAsia="zh-CN"/>
        </w:rPr>
        <w:t>後漢書</w:t>
      </w:r>
      <w:r>
        <w:rPr>
          <w:rFonts w:eastAsia="宋体" w:hint="eastAsia"/>
          <w:lang w:eastAsia="zh-CN"/>
        </w:rPr>
        <w:t>•</w:t>
      </w:r>
      <w:r>
        <w:rPr>
          <w:lang w:eastAsia="zh-CN"/>
        </w:rPr>
        <w:t>列女傳</w:t>
      </w:r>
      <w:r>
        <w:rPr>
          <w:rFonts w:eastAsia="宋体" w:hint="eastAsia"/>
          <w:lang w:eastAsia="zh-CN"/>
        </w:rPr>
        <w:t>》</w:t>
      </w:r>
      <w:r>
        <w:rPr>
          <w:lang w:eastAsia="zh-CN"/>
        </w:rPr>
        <w:t>注引</w:t>
      </w:r>
      <w:r>
        <w:rPr>
          <w:rFonts w:eastAsia="宋体" w:hint="eastAsia"/>
          <w:lang w:eastAsia="zh-CN"/>
        </w:rPr>
        <w:t>《</w:t>
      </w:r>
      <w:r>
        <w:rPr>
          <w:lang w:eastAsia="zh-CN"/>
        </w:rPr>
        <w:t>論語撰考讖</w:t>
      </w:r>
      <w:r>
        <w:rPr>
          <w:rFonts w:eastAsia="宋体" w:hint="eastAsia"/>
          <w:lang w:eastAsia="zh-CN"/>
        </w:rPr>
        <w:t>》</w:t>
      </w:r>
      <w:r>
        <w:rPr>
          <w:lang w:eastAsia="zh-CN"/>
        </w:rPr>
        <w:t>曰：</w:t>
      </w:r>
      <w:r>
        <w:rPr>
          <w:rFonts w:eastAsia="宋体" w:hint="eastAsia"/>
          <w:lang w:eastAsia="zh-CN"/>
        </w:rPr>
        <w:t>“</w:t>
      </w:r>
      <w:r>
        <w:rPr>
          <w:lang w:eastAsia="zh-CN"/>
        </w:rPr>
        <w:t>水名盗泉，仲尼</w:t>
      </w:r>
      <w:proofErr w:type="gramStart"/>
      <w:r>
        <w:rPr>
          <w:lang w:eastAsia="zh-CN"/>
        </w:rPr>
        <w:t>不</w:t>
      </w:r>
      <w:proofErr w:type="gramEnd"/>
      <w:r>
        <w:rPr>
          <w:lang w:eastAsia="zh-CN"/>
        </w:rPr>
        <w:t>漱。</w:t>
      </w:r>
      <w:r>
        <w:rPr>
          <w:rFonts w:eastAsia="宋体" w:hint="eastAsia"/>
          <w:lang w:eastAsia="zh-CN"/>
        </w:rPr>
        <w:t>”</w:t>
      </w:r>
    </w:p>
    <w:p w14:paraId="1192A526" w14:textId="77777777" w:rsidR="00CC015B" w:rsidRDefault="00000000">
      <w:proofErr w:type="spellStart"/>
      <w:proofErr w:type="gramStart"/>
      <w:r>
        <w:t>劉</w:t>
      </w:r>
      <w:proofErr w:type="gramEnd"/>
      <w:r>
        <w:t>伶</w:t>
      </w:r>
      <w:proofErr w:type="spellEnd"/>
      <w:r>
        <w:rPr>
          <w:rFonts w:eastAsia="宋体" w:hint="eastAsia"/>
          <w:lang w:eastAsia="zh-CN"/>
        </w:rPr>
        <w:t>《</w:t>
      </w:r>
      <w:proofErr w:type="spellStart"/>
      <w:r>
        <w:t>酒德頌</w:t>
      </w:r>
      <w:proofErr w:type="spellEnd"/>
      <w:r>
        <w:rPr>
          <w:rFonts w:eastAsia="宋体" w:hint="eastAsia"/>
          <w:lang w:eastAsia="zh-CN"/>
        </w:rPr>
        <w:t>》</w:t>
      </w:r>
      <w:r>
        <w:t>曰：</w:t>
      </w:r>
      <w:r>
        <w:rPr>
          <w:rFonts w:eastAsia="宋体" w:hint="eastAsia"/>
          <w:lang w:eastAsia="zh-CN"/>
        </w:rPr>
        <w:t>“</w:t>
      </w:r>
      <w:proofErr w:type="spellStart"/>
      <w:r>
        <w:t>銜杯漱</w:t>
      </w:r>
      <w:proofErr w:type="gramStart"/>
      <w:r>
        <w:t>醪</w:t>
      </w:r>
      <w:proofErr w:type="spellEnd"/>
      <w:proofErr w:type="gramEnd"/>
      <w:r>
        <w:t>。</w:t>
      </w:r>
      <w:r>
        <w:rPr>
          <w:rFonts w:eastAsia="宋体" w:hint="eastAsia"/>
          <w:lang w:eastAsia="zh-CN"/>
        </w:rPr>
        <w:t>”</w:t>
      </w:r>
      <w:proofErr w:type="spellStart"/>
      <w:r>
        <w:t>陸機</w:t>
      </w:r>
      <w:proofErr w:type="spellEnd"/>
      <w:r>
        <w:rPr>
          <w:rFonts w:eastAsia="宋体" w:hint="eastAsia"/>
          <w:lang w:eastAsia="zh-CN"/>
        </w:rPr>
        <w:t>《</w:t>
      </w:r>
      <w:proofErr w:type="spellStart"/>
      <w:r>
        <w:t>文賦</w:t>
      </w:r>
      <w:proofErr w:type="spellEnd"/>
      <w:r>
        <w:rPr>
          <w:rFonts w:eastAsia="宋体" w:hint="eastAsia"/>
          <w:lang w:eastAsia="zh-CN"/>
        </w:rPr>
        <w:t>》</w:t>
      </w:r>
      <w:r>
        <w:t>曰：</w:t>
      </w:r>
      <w:r>
        <w:rPr>
          <w:rFonts w:eastAsia="宋体" w:hint="eastAsia"/>
          <w:lang w:eastAsia="zh-CN"/>
        </w:rPr>
        <w:t>“</w:t>
      </w:r>
      <w:proofErr w:type="spellStart"/>
      <w:r>
        <w:t>傾羣言之瀝液，漱六藝之芳潤</w:t>
      </w:r>
      <w:proofErr w:type="spellEnd"/>
      <w:r>
        <w:t>。</w:t>
      </w:r>
      <w:r>
        <w:rPr>
          <w:rFonts w:eastAsia="宋体" w:hint="eastAsia"/>
          <w:lang w:eastAsia="zh-CN"/>
        </w:rPr>
        <w:t>”</w:t>
      </w:r>
      <w:proofErr w:type="spellStart"/>
      <w:r>
        <w:t>以上諸</w:t>
      </w:r>
      <w:proofErr w:type="spellEnd"/>
    </w:p>
    <w:p w14:paraId="41D64AAB" w14:textId="77777777" w:rsidR="00CC015B" w:rsidRDefault="00000000">
      <w:r>
        <w:rPr>
          <w:rFonts w:eastAsia="宋体" w:hint="eastAsia"/>
          <w:lang w:eastAsia="zh-CN"/>
        </w:rPr>
        <w:t>“</w:t>
      </w:r>
      <w:r>
        <w:t>漱</w:t>
      </w:r>
      <w:r>
        <w:rPr>
          <w:rFonts w:eastAsia="宋体" w:hint="eastAsia"/>
          <w:lang w:eastAsia="zh-CN"/>
        </w:rPr>
        <w:t>”</w:t>
      </w:r>
      <w:proofErr w:type="spellStart"/>
      <w:r>
        <w:t>字，皆</w:t>
      </w:r>
      <w:proofErr w:type="gramStart"/>
      <w:r>
        <w:t>音所角反</w:t>
      </w:r>
      <w:proofErr w:type="gramEnd"/>
      <w:r>
        <w:t>。説者多讀爲盥漱之漱，音所又反，非也。今俗語猶謂含吸曰嗽，音</w:t>
      </w:r>
      <w:proofErr w:type="spellEnd"/>
    </w:p>
    <w:p w14:paraId="54FB4DDF" w14:textId="77777777" w:rsidR="00CC015B" w:rsidRDefault="00000000">
      <w:proofErr w:type="spellStart"/>
      <w:r>
        <w:t>如煩數之數</w:t>
      </w:r>
      <w:proofErr w:type="spellEnd"/>
      <w:r>
        <w:t>。</w:t>
      </w:r>
    </w:p>
    <w:p w14:paraId="47E7565A" w14:textId="77777777" w:rsidR="00CC015B" w:rsidRDefault="00000000">
      <w:proofErr w:type="spellStart"/>
      <w:r>
        <w:t>翾鳥舉而魚躍兮</w:t>
      </w:r>
      <w:proofErr w:type="spellEnd"/>
    </w:p>
    <w:p w14:paraId="10E89B95" w14:textId="77777777" w:rsidR="00CC015B" w:rsidRDefault="00000000">
      <w:r>
        <w:rPr>
          <w:rFonts w:eastAsia="宋体" w:hint="eastAsia"/>
          <w:lang w:eastAsia="zh-CN"/>
        </w:rPr>
        <w:t>“</w:t>
      </w:r>
      <w:proofErr w:type="spellStart"/>
      <w:r>
        <w:t>翾鳥舉而魚躍兮，</w:t>
      </w:r>
      <w:proofErr w:type="gramStart"/>
      <w:r>
        <w:t>將往走乎</w:t>
      </w:r>
      <w:proofErr w:type="gramEnd"/>
      <w:r>
        <w:t>八荒</w:t>
      </w:r>
      <w:proofErr w:type="spellEnd"/>
      <w:r>
        <w:t>。</w:t>
      </w:r>
      <w:r>
        <w:rPr>
          <w:rFonts w:eastAsia="宋体" w:hint="eastAsia"/>
          <w:lang w:eastAsia="zh-CN"/>
        </w:rPr>
        <w:t>”</w:t>
      </w:r>
      <w:proofErr w:type="spellStart"/>
      <w:r>
        <w:t>舊注曰</w:t>
      </w:r>
      <w:proofErr w:type="spellEnd"/>
      <w:r>
        <w:t>：</w:t>
      </w:r>
      <w:r>
        <w:rPr>
          <w:rFonts w:eastAsia="宋体" w:hint="eastAsia"/>
          <w:lang w:eastAsia="zh-CN"/>
        </w:rPr>
        <w:t>“《</w:t>
      </w:r>
      <w:proofErr w:type="spellStart"/>
      <w:r>
        <w:t>廣雅</w:t>
      </w:r>
      <w:proofErr w:type="spellEnd"/>
      <w:r>
        <w:rPr>
          <w:rFonts w:eastAsia="宋体" w:hint="eastAsia"/>
          <w:lang w:eastAsia="zh-CN"/>
        </w:rPr>
        <w:t>》</w:t>
      </w:r>
      <w:r>
        <w:t>曰：</w:t>
      </w:r>
      <w:r>
        <w:rPr>
          <w:rFonts w:eastAsia="宋体" w:hint="eastAsia"/>
          <w:lang w:eastAsia="zh-CN"/>
        </w:rPr>
        <w:t>‘</w:t>
      </w:r>
      <w:proofErr w:type="spellStart"/>
      <w:r>
        <w:t>翾，飛也</w:t>
      </w:r>
      <w:proofErr w:type="spellEnd"/>
      <w:r>
        <w:t>。</w:t>
      </w:r>
      <w:r>
        <w:rPr>
          <w:rFonts w:eastAsia="宋体" w:hint="eastAsia"/>
          <w:lang w:eastAsia="zh-CN"/>
        </w:rPr>
        <w:t>’《</w:t>
      </w:r>
      <w:proofErr w:type="spellStart"/>
      <w:r>
        <w:t>張衡傳</w:t>
      </w:r>
      <w:proofErr w:type="spellEnd"/>
      <w:r>
        <w:rPr>
          <w:rFonts w:eastAsia="宋体" w:hint="eastAsia"/>
          <w:lang w:eastAsia="zh-CN"/>
        </w:rPr>
        <w:t>》</w:t>
      </w:r>
      <w:r>
        <w:t>注</w:t>
      </w:r>
    </w:p>
    <w:p w14:paraId="46A55149" w14:textId="77777777" w:rsidR="00CC015B" w:rsidRDefault="00000000">
      <w:pPr>
        <w:rPr>
          <w:lang w:eastAsia="zh-CN"/>
        </w:rPr>
      </w:pPr>
      <w:r>
        <w:rPr>
          <w:lang w:eastAsia="zh-CN"/>
        </w:rPr>
        <w:t>同。</w:t>
      </w:r>
      <w:r>
        <w:rPr>
          <w:rFonts w:eastAsia="宋体" w:hint="eastAsia"/>
          <w:lang w:eastAsia="zh-CN"/>
        </w:rPr>
        <w:t>”</w:t>
      </w:r>
      <w:r>
        <w:rPr>
          <w:lang w:eastAsia="zh-CN"/>
        </w:rPr>
        <w:t>念孙案：</w:t>
      </w:r>
      <w:r>
        <w:rPr>
          <w:rFonts w:eastAsia="宋体" w:hint="eastAsia"/>
          <w:lang w:eastAsia="zh-CN"/>
        </w:rPr>
        <w:t>“</w:t>
      </w:r>
      <w:r>
        <w:rPr>
          <w:lang w:eastAsia="zh-CN"/>
        </w:rPr>
        <w:t>飛鳥舉而魚躍</w:t>
      </w:r>
      <w:r>
        <w:rPr>
          <w:rFonts w:eastAsia="宋体" w:hint="eastAsia"/>
          <w:lang w:eastAsia="zh-CN"/>
        </w:rPr>
        <w:t>”</w:t>
      </w:r>
      <w:r>
        <w:rPr>
          <w:lang w:eastAsia="zh-CN"/>
        </w:rPr>
        <w:t>，甚爲不詞。且訓</w:t>
      </w:r>
      <w:r>
        <w:rPr>
          <w:rFonts w:eastAsia="宋体" w:hint="eastAsia"/>
          <w:lang w:eastAsia="zh-CN"/>
        </w:rPr>
        <w:t>“</w:t>
      </w:r>
      <w:r>
        <w:rPr>
          <w:lang w:eastAsia="zh-CN"/>
        </w:rPr>
        <w:t>翾</w:t>
      </w:r>
      <w:r>
        <w:rPr>
          <w:rFonts w:eastAsia="宋体" w:hint="eastAsia"/>
          <w:lang w:eastAsia="zh-CN"/>
        </w:rPr>
        <w:t>”</w:t>
      </w:r>
      <w:r>
        <w:rPr>
          <w:lang w:eastAsia="zh-CN"/>
        </w:rPr>
        <w:t>爲</w:t>
      </w:r>
      <w:r>
        <w:rPr>
          <w:rFonts w:eastAsia="宋体" w:hint="eastAsia"/>
          <w:lang w:eastAsia="zh-CN"/>
        </w:rPr>
        <w:t>“</w:t>
      </w:r>
      <w:r>
        <w:rPr>
          <w:lang w:eastAsia="zh-CN"/>
        </w:rPr>
        <w:t>飛</w:t>
      </w:r>
      <w:r>
        <w:rPr>
          <w:rFonts w:eastAsia="宋体" w:hint="eastAsia"/>
          <w:lang w:eastAsia="zh-CN"/>
        </w:rPr>
        <w:t>”</w:t>
      </w:r>
      <w:r>
        <w:rPr>
          <w:lang w:eastAsia="zh-CN"/>
        </w:rPr>
        <w:t>，則既與</w:t>
      </w:r>
      <w:r>
        <w:rPr>
          <w:rFonts w:eastAsia="宋体" w:hint="eastAsia"/>
          <w:lang w:eastAsia="zh-CN"/>
        </w:rPr>
        <w:t>“</w:t>
      </w:r>
      <w:r>
        <w:rPr>
          <w:lang w:eastAsia="zh-CN"/>
        </w:rPr>
        <w:t>魚躍</w:t>
      </w:r>
      <w:r>
        <w:rPr>
          <w:rFonts w:eastAsia="宋体" w:hint="eastAsia"/>
          <w:lang w:eastAsia="zh-CN"/>
        </w:rPr>
        <w:t>”</w:t>
      </w:r>
      <w:r>
        <w:rPr>
          <w:lang w:eastAsia="zh-CN"/>
        </w:rPr>
        <w:t>不協，又與</w:t>
      </w:r>
    </w:p>
    <w:p w14:paraId="4F2C3329" w14:textId="77777777" w:rsidR="00CC015B" w:rsidRDefault="00000000">
      <w:r>
        <w:rPr>
          <w:rFonts w:eastAsia="宋体" w:hint="eastAsia"/>
          <w:lang w:eastAsia="zh-CN"/>
        </w:rPr>
        <w:t>“</w:t>
      </w:r>
      <w:proofErr w:type="spellStart"/>
      <w:r>
        <w:t>鳥舉</w:t>
      </w:r>
      <w:proofErr w:type="spellEnd"/>
      <w:r>
        <w:rPr>
          <w:rFonts w:eastAsia="宋体" w:hint="eastAsia"/>
          <w:lang w:eastAsia="zh-CN"/>
        </w:rPr>
        <w:t>”</w:t>
      </w:r>
      <w:proofErr w:type="spellStart"/>
      <w:r>
        <w:t>相複矣。今案：翾者，疾也，猶言倏鳥舉而魚躍也</w:t>
      </w:r>
      <w:proofErr w:type="spellEnd"/>
      <w:r>
        <w:t>。</w:t>
      </w:r>
      <w:r>
        <w:rPr>
          <w:rFonts w:eastAsia="宋体" w:hint="eastAsia"/>
          <w:lang w:eastAsia="zh-CN"/>
        </w:rPr>
        <w:t>《</w:t>
      </w:r>
      <w:proofErr w:type="spellStart"/>
      <w:r>
        <w:t>方言</w:t>
      </w:r>
      <w:proofErr w:type="spellEnd"/>
      <w:r>
        <w:rPr>
          <w:rFonts w:eastAsia="宋体" w:hint="eastAsia"/>
          <w:lang w:eastAsia="zh-CN"/>
        </w:rPr>
        <w:t>》</w:t>
      </w:r>
      <w:proofErr w:type="gramStart"/>
      <w:r>
        <w:t>：</w:t>
      </w:r>
      <w:r>
        <w:rPr>
          <w:rFonts w:eastAsia="宋体" w:hint="eastAsia"/>
          <w:lang w:eastAsia="zh-CN"/>
        </w:rPr>
        <w:t>“</w:t>
      </w:r>
      <w:proofErr w:type="spellStart"/>
      <w:proofErr w:type="gramEnd"/>
      <w:r>
        <w:t>儇，疾也</w:t>
      </w:r>
      <w:proofErr w:type="spellEnd"/>
      <w:r>
        <w:t>。</w:t>
      </w:r>
      <w:r>
        <w:rPr>
          <w:rFonts w:eastAsia="宋体" w:hint="eastAsia"/>
          <w:lang w:eastAsia="zh-CN"/>
        </w:rPr>
        <w:t>”</w:t>
      </w:r>
      <w:proofErr w:type="spellStart"/>
      <w:r>
        <w:t>郭璞曰</w:t>
      </w:r>
      <w:proofErr w:type="spellEnd"/>
    </w:p>
    <w:p w14:paraId="6DB39D55" w14:textId="77777777" w:rsidR="00CC015B" w:rsidRDefault="00000000">
      <w:pPr>
        <w:rPr>
          <w:rFonts w:eastAsia="宋体"/>
          <w:lang w:eastAsia="zh-CN"/>
        </w:rPr>
      </w:pPr>
      <w:r>
        <w:rPr>
          <w:rFonts w:eastAsia="宋体" w:hint="eastAsia"/>
          <w:lang w:eastAsia="zh-CN"/>
        </w:rPr>
        <w:t>“</w:t>
      </w:r>
      <w:proofErr w:type="spellStart"/>
      <w:r>
        <w:t>謂輕疾也</w:t>
      </w:r>
      <w:proofErr w:type="spellEnd"/>
      <w:r>
        <w:t>。</w:t>
      </w:r>
      <w:r>
        <w:rPr>
          <w:rFonts w:eastAsia="宋体" w:hint="eastAsia"/>
          <w:lang w:eastAsia="zh-CN"/>
        </w:rPr>
        <w:t>”</w:t>
      </w:r>
      <w:proofErr w:type="spellStart"/>
      <w:proofErr w:type="gramStart"/>
      <w:r>
        <w:t>儇</w:t>
      </w:r>
      <w:proofErr w:type="gramEnd"/>
      <w:r>
        <w:t>與翾通</w:t>
      </w:r>
      <w:proofErr w:type="spellEnd"/>
      <w:r>
        <w:t>。</w:t>
      </w:r>
      <w:r>
        <w:rPr>
          <w:rFonts w:eastAsia="宋体" w:hint="eastAsia"/>
          <w:lang w:eastAsia="zh-CN"/>
        </w:rPr>
        <w:t>《</w:t>
      </w:r>
      <w:proofErr w:type="spellStart"/>
      <w:r>
        <w:t>荀子。不苟</w:t>
      </w:r>
      <w:proofErr w:type="spellEnd"/>
      <w:r>
        <w:rPr>
          <w:rFonts w:eastAsia="宋体" w:hint="eastAsia"/>
          <w:lang w:eastAsia="zh-CN"/>
        </w:rPr>
        <w:t>》</w:t>
      </w:r>
      <w:r>
        <w:t>篇</w:t>
      </w:r>
      <w:r>
        <w:rPr>
          <w:rFonts w:eastAsia="宋体" w:hint="eastAsia"/>
          <w:lang w:eastAsia="zh-CN"/>
        </w:rPr>
        <w:t>“</w:t>
      </w:r>
      <w:proofErr w:type="spellStart"/>
      <w:r>
        <w:t>小人喜則輕而翾</w:t>
      </w:r>
      <w:proofErr w:type="spellEnd"/>
      <w:r>
        <w:t>。</w:t>
      </w:r>
      <w:r>
        <w:rPr>
          <w:rFonts w:eastAsia="宋体" w:hint="eastAsia"/>
          <w:lang w:eastAsia="zh-CN"/>
        </w:rPr>
        <w:t>”《</w:t>
      </w:r>
      <w:proofErr w:type="spellStart"/>
      <w:r>
        <w:t>韓詩外傳</w:t>
      </w:r>
      <w:proofErr w:type="spellEnd"/>
      <w:r>
        <w:rPr>
          <w:rFonts w:eastAsia="宋体" w:hint="eastAsia"/>
          <w:lang w:eastAsia="zh-CN"/>
        </w:rPr>
        <w:t>》“</w:t>
      </w:r>
      <w:r>
        <w:t>翾</w:t>
      </w:r>
      <w:r>
        <w:rPr>
          <w:rFonts w:eastAsia="宋体" w:hint="eastAsia"/>
          <w:lang w:eastAsia="zh-CN"/>
        </w:rPr>
        <w:t>”</w:t>
      </w:r>
      <w:r>
        <w:t>作</w:t>
      </w:r>
      <w:r>
        <w:rPr>
          <w:rFonts w:eastAsia="宋体" w:hint="eastAsia"/>
          <w:lang w:eastAsia="zh-CN"/>
        </w:rPr>
        <w:t>“</w:t>
      </w:r>
      <w:r>
        <w:t>快</w:t>
      </w:r>
      <w:r>
        <w:rPr>
          <w:rFonts w:eastAsia="宋体" w:hint="eastAsia"/>
          <w:lang w:eastAsia="zh-CN"/>
        </w:rPr>
        <w:t>”</w:t>
      </w:r>
    </w:p>
    <w:p w14:paraId="1EA7C63C" w14:textId="77777777" w:rsidR="00CC015B" w:rsidRDefault="00000000">
      <w:proofErr w:type="spellStart"/>
      <w:r>
        <w:t>快亦疾也</w:t>
      </w:r>
      <w:proofErr w:type="spellEnd"/>
      <w:r>
        <w:t>。</w:t>
      </w:r>
      <w:r>
        <w:rPr>
          <w:rFonts w:eastAsia="宋体" w:hint="eastAsia"/>
          <w:lang w:eastAsia="zh-CN"/>
        </w:rPr>
        <w:t>《</w:t>
      </w:r>
      <w:proofErr w:type="spellStart"/>
      <w:r>
        <w:t>説文</w:t>
      </w:r>
      <w:proofErr w:type="spellEnd"/>
      <w:r>
        <w:rPr>
          <w:rFonts w:eastAsia="宋体" w:hint="eastAsia"/>
          <w:lang w:eastAsia="zh-CN"/>
        </w:rPr>
        <w:t>》</w:t>
      </w:r>
      <w:proofErr w:type="gramStart"/>
      <w:r>
        <w:t>：</w:t>
      </w:r>
      <w:r>
        <w:rPr>
          <w:rFonts w:eastAsia="宋体" w:hint="eastAsia"/>
          <w:lang w:eastAsia="zh-CN"/>
        </w:rPr>
        <w:t>“</w:t>
      </w:r>
      <w:proofErr w:type="spellStart"/>
      <w:proofErr w:type="gramEnd"/>
      <w:r>
        <w:t>䟉，疾也</w:t>
      </w:r>
      <w:proofErr w:type="spellEnd"/>
      <w:r>
        <w:t>。</w:t>
      </w:r>
      <w:r>
        <w:rPr>
          <w:rFonts w:eastAsia="宋体" w:hint="eastAsia"/>
          <w:lang w:eastAsia="zh-CN"/>
        </w:rPr>
        <w:t>”</w:t>
      </w:r>
      <w:proofErr w:type="spellStart"/>
      <w:r>
        <w:t>義亦與翾同</w:t>
      </w:r>
      <w:proofErr w:type="spellEnd"/>
    </w:p>
    <w:p w14:paraId="256CA51E" w14:textId="77777777" w:rsidR="00CC015B" w:rsidRDefault="00000000">
      <w:proofErr w:type="gramStart"/>
      <w:r>
        <w:t>偉</w:t>
      </w:r>
      <w:proofErr w:type="gramEnd"/>
      <w:r>
        <w:rPr>
          <w:rFonts w:eastAsia="宋体" w:hint="eastAsia"/>
          <w:lang w:eastAsia="zh-CN"/>
        </w:rPr>
        <w:t>《</w:t>
      </w:r>
      <w:proofErr w:type="spellStart"/>
      <w:r>
        <w:t>關雎</w:t>
      </w:r>
      <w:proofErr w:type="spellEnd"/>
      <w:r>
        <w:rPr>
          <w:rFonts w:eastAsia="宋体" w:hint="eastAsia"/>
          <w:lang w:eastAsia="zh-CN"/>
        </w:rPr>
        <w:t>》</w:t>
      </w:r>
      <w:proofErr w:type="spellStart"/>
      <w:r>
        <w:t>之戒女</w:t>
      </w:r>
      <w:proofErr w:type="spellEnd"/>
    </w:p>
    <w:p w14:paraId="54074803" w14:textId="77777777" w:rsidR="00CC015B" w:rsidRDefault="00000000">
      <w:pPr>
        <w:rPr>
          <w:rFonts w:eastAsia="宋体"/>
          <w:lang w:eastAsia="zh-CN"/>
        </w:rPr>
      </w:pPr>
      <w:r>
        <w:rPr>
          <w:rFonts w:eastAsia="宋体" w:hint="eastAsia"/>
          <w:lang w:eastAsia="zh-CN"/>
        </w:rPr>
        <w:t>“</w:t>
      </w:r>
      <w:proofErr w:type="spellStart"/>
      <w:r>
        <w:t>怬河林之蓁蓁兮，</w:t>
      </w:r>
      <w:proofErr w:type="gramStart"/>
      <w:r>
        <w:t>偉</w:t>
      </w:r>
      <w:proofErr w:type="spellEnd"/>
      <w:proofErr w:type="gramEnd"/>
      <w:r>
        <w:rPr>
          <w:rFonts w:eastAsia="宋体" w:hint="eastAsia"/>
          <w:lang w:eastAsia="zh-CN"/>
        </w:rPr>
        <w:t>《</w:t>
      </w:r>
      <w:proofErr w:type="spellStart"/>
      <w:r>
        <w:t>關雎</w:t>
      </w:r>
      <w:proofErr w:type="spellEnd"/>
      <w:r>
        <w:rPr>
          <w:rFonts w:eastAsia="宋体" w:hint="eastAsia"/>
          <w:lang w:eastAsia="zh-CN"/>
        </w:rPr>
        <w:t>》</w:t>
      </w:r>
      <w:proofErr w:type="spellStart"/>
      <w:r>
        <w:t>之戒女</w:t>
      </w:r>
      <w:proofErr w:type="spellEnd"/>
      <w:r>
        <w:t>。</w:t>
      </w:r>
      <w:r>
        <w:rPr>
          <w:rFonts w:eastAsia="宋体" w:hint="eastAsia"/>
          <w:lang w:eastAsia="zh-CN"/>
        </w:rPr>
        <w:t>”</w:t>
      </w:r>
      <w:proofErr w:type="spellStart"/>
      <w:r>
        <w:t>舊注引</w:t>
      </w:r>
      <w:proofErr w:type="spellEnd"/>
      <w:r>
        <w:rPr>
          <w:rFonts w:eastAsia="宋体" w:hint="eastAsia"/>
          <w:lang w:eastAsia="zh-CN"/>
        </w:rPr>
        <w:t>《</w:t>
      </w:r>
      <w:proofErr w:type="spellStart"/>
      <w:r>
        <w:t>關雎</w:t>
      </w:r>
      <w:proofErr w:type="spellEnd"/>
      <w:r>
        <w:rPr>
          <w:rFonts w:eastAsia="宋体" w:hint="eastAsia"/>
          <w:lang w:eastAsia="zh-CN"/>
        </w:rPr>
        <w:t>》</w:t>
      </w:r>
      <w:proofErr w:type="spellStart"/>
      <w:r>
        <w:t>首章四句，又曰</w:t>
      </w:r>
      <w:proofErr w:type="spellEnd"/>
      <w:r>
        <w:rPr>
          <w:rFonts w:eastAsia="宋体" w:hint="eastAsia"/>
          <w:lang w:eastAsia="zh-CN"/>
        </w:rPr>
        <w:t>“</w:t>
      </w:r>
      <w:proofErr w:type="spellStart"/>
      <w:r>
        <w:t>偉，異也</w:t>
      </w:r>
      <w:proofErr w:type="spellEnd"/>
      <w:r>
        <w:t>。</w:t>
      </w:r>
      <w:r>
        <w:rPr>
          <w:rFonts w:eastAsia="宋体" w:hint="eastAsia"/>
          <w:lang w:eastAsia="zh-CN"/>
        </w:rPr>
        <w:t>”</w:t>
      </w:r>
    </w:p>
    <w:p w14:paraId="36628C4F" w14:textId="77777777" w:rsidR="00CC015B" w:rsidRDefault="00000000">
      <w:pPr>
        <w:rPr>
          <w:lang w:eastAsia="zh-CN"/>
        </w:rPr>
      </w:pPr>
      <w:r>
        <w:rPr>
          <w:rFonts w:eastAsia="宋体" w:hint="eastAsia"/>
          <w:lang w:eastAsia="zh-CN"/>
        </w:rPr>
        <w:lastRenderedPageBreak/>
        <w:t>《</w:t>
      </w:r>
      <w:r>
        <w:rPr>
          <w:lang w:eastAsia="zh-CN"/>
        </w:rPr>
        <w:t>張衡傳</w:t>
      </w:r>
      <w:r>
        <w:rPr>
          <w:rFonts w:eastAsia="宋体" w:hint="eastAsia"/>
          <w:lang w:eastAsia="zh-CN"/>
        </w:rPr>
        <w:t>》</w:t>
      </w:r>
      <w:r>
        <w:rPr>
          <w:lang w:eastAsia="zh-CN"/>
        </w:rPr>
        <w:t>注曰</w:t>
      </w:r>
      <w:r>
        <w:rPr>
          <w:rFonts w:eastAsia="宋体" w:hint="eastAsia"/>
          <w:lang w:eastAsia="zh-CN"/>
        </w:rPr>
        <w:t>“</w:t>
      </w:r>
      <w:r>
        <w:rPr>
          <w:lang w:eastAsia="zh-CN"/>
        </w:rPr>
        <w:t>偉美也</w:t>
      </w:r>
      <w:r>
        <w:rPr>
          <w:rFonts w:eastAsia="宋体" w:hint="eastAsia"/>
          <w:lang w:eastAsia="zh-CN"/>
        </w:rPr>
        <w:t>”</w:t>
      </w:r>
      <w:proofErr w:type="gramStart"/>
      <w:r>
        <w:rPr>
          <w:lang w:eastAsia="zh-CN"/>
        </w:rPr>
        <w:t>念孙案李</w:t>
      </w:r>
      <w:proofErr w:type="gramEnd"/>
      <w:r>
        <w:rPr>
          <w:lang w:eastAsia="zh-CN"/>
        </w:rPr>
        <w:t>賢訓</w:t>
      </w:r>
      <w:r>
        <w:rPr>
          <w:rFonts w:eastAsia="宋体" w:hint="eastAsia"/>
          <w:lang w:eastAsia="zh-CN"/>
        </w:rPr>
        <w:t>“</w:t>
      </w:r>
      <w:r>
        <w:rPr>
          <w:lang w:eastAsia="zh-CN"/>
        </w:rPr>
        <w:t>偉</w:t>
      </w:r>
      <w:r>
        <w:rPr>
          <w:rFonts w:eastAsia="宋体" w:hint="eastAsia"/>
          <w:lang w:eastAsia="zh-CN"/>
        </w:rPr>
        <w:t>”</w:t>
      </w:r>
      <w:r>
        <w:rPr>
          <w:lang w:eastAsia="zh-CN"/>
        </w:rPr>
        <w:t>爲</w:t>
      </w:r>
      <w:r>
        <w:rPr>
          <w:rFonts w:eastAsia="宋体" w:hint="eastAsia"/>
          <w:lang w:eastAsia="zh-CN"/>
        </w:rPr>
        <w:t>“</w:t>
      </w:r>
      <w:r>
        <w:rPr>
          <w:lang w:eastAsia="zh-CN"/>
        </w:rPr>
        <w:t>美</w:t>
      </w:r>
      <w:r>
        <w:rPr>
          <w:rFonts w:eastAsia="宋体" w:hint="eastAsia"/>
          <w:lang w:eastAsia="zh-CN"/>
        </w:rPr>
        <w:t>”</w:t>
      </w:r>
      <w:r>
        <w:rPr>
          <w:lang w:eastAsia="zh-CN"/>
        </w:rPr>
        <w:t>是也</w:t>
      </w:r>
      <w:r>
        <w:rPr>
          <w:rFonts w:eastAsia="宋体" w:hint="eastAsia"/>
          <w:lang w:eastAsia="zh-CN"/>
        </w:rPr>
        <w:t>“</w:t>
      </w:r>
      <w:r>
        <w:rPr>
          <w:lang w:eastAsia="zh-CN"/>
        </w:rPr>
        <w:t>戒女</w:t>
      </w:r>
      <w:r>
        <w:rPr>
          <w:rFonts w:eastAsia="宋体" w:hint="eastAsia"/>
          <w:lang w:eastAsia="zh-CN"/>
        </w:rPr>
        <w:t>”</w:t>
      </w:r>
      <w:r>
        <w:rPr>
          <w:lang w:eastAsia="zh-CN"/>
        </w:rPr>
        <w:t>二字諸家説之未</w:t>
      </w:r>
    </w:p>
    <w:p w14:paraId="7DAD77C8" w14:textId="77777777" w:rsidR="00CC015B" w:rsidRDefault="00000000">
      <w:proofErr w:type="spellStart"/>
      <w:r>
        <w:t>明。今案</w:t>
      </w:r>
      <w:proofErr w:type="spellEnd"/>
      <w:r>
        <w:t>：</w:t>
      </w:r>
      <w:r>
        <w:rPr>
          <w:rFonts w:eastAsia="宋体" w:hint="eastAsia"/>
          <w:lang w:eastAsia="zh-CN"/>
        </w:rPr>
        <w:t>《</w:t>
      </w:r>
      <w:proofErr w:type="spellStart"/>
      <w:r>
        <w:t>漢書。杜周傳</w:t>
      </w:r>
      <w:proofErr w:type="spellEnd"/>
      <w:r>
        <w:rPr>
          <w:rFonts w:eastAsia="宋体" w:hint="eastAsia"/>
          <w:lang w:eastAsia="zh-CN"/>
        </w:rPr>
        <w:t>》</w:t>
      </w:r>
      <w:proofErr w:type="gramStart"/>
      <w:r>
        <w:t>：</w:t>
      </w:r>
      <w:r>
        <w:rPr>
          <w:rFonts w:eastAsia="宋体" w:hint="eastAsia"/>
          <w:lang w:eastAsia="zh-CN"/>
        </w:rPr>
        <w:t>“</w:t>
      </w:r>
      <w:proofErr w:type="spellStart"/>
      <w:proofErr w:type="gramEnd"/>
      <w:r>
        <w:t>杜欽説大將軍鳳曰</w:t>
      </w:r>
      <w:proofErr w:type="spellEnd"/>
      <w:r>
        <w:t>：</w:t>
      </w:r>
      <w:r>
        <w:rPr>
          <w:rFonts w:eastAsia="宋体" w:hint="eastAsia"/>
          <w:lang w:eastAsia="zh-CN"/>
        </w:rPr>
        <w:t>‘</w:t>
      </w:r>
      <w:proofErr w:type="spellStart"/>
      <w:r>
        <w:t>佩玉晏鳴</w:t>
      </w:r>
      <w:proofErr w:type="spellEnd"/>
      <w:r>
        <w:t>，</w:t>
      </w:r>
      <w:r>
        <w:rPr>
          <w:rFonts w:eastAsia="宋体" w:hint="eastAsia"/>
          <w:lang w:eastAsia="zh-CN"/>
        </w:rPr>
        <w:t>《</w:t>
      </w:r>
      <w:proofErr w:type="spellStart"/>
      <w:r>
        <w:t>關雎</w:t>
      </w:r>
      <w:proofErr w:type="spellEnd"/>
      <w:r>
        <w:rPr>
          <w:rFonts w:eastAsia="宋体" w:hint="eastAsia"/>
          <w:lang w:eastAsia="zh-CN"/>
        </w:rPr>
        <w:t>》</w:t>
      </w:r>
      <w:proofErr w:type="spellStart"/>
      <w:r>
        <w:t>歎之，知好色之</w:t>
      </w:r>
      <w:proofErr w:type="spellEnd"/>
    </w:p>
    <w:p w14:paraId="02D91FA2" w14:textId="77777777" w:rsidR="00CC015B" w:rsidRDefault="00000000">
      <w:proofErr w:type="spellStart"/>
      <w:r>
        <w:t>伐性短年，離制度之生無厭，天下將蒙化，陵夷而成俗也。故詠淑女，幾以配上。忠孝之</w:t>
      </w:r>
      <w:proofErr w:type="spellEnd"/>
    </w:p>
    <w:p w14:paraId="5E9F3396" w14:textId="77777777" w:rsidR="00CC015B" w:rsidRDefault="00000000">
      <w:pPr>
        <w:rPr>
          <w:lang w:eastAsia="zh-CN"/>
        </w:rPr>
      </w:pPr>
      <w:r>
        <w:rPr>
          <w:lang w:eastAsia="zh-CN"/>
        </w:rPr>
        <w:t>【第</w:t>
      </w:r>
      <w:r>
        <w:rPr>
          <w:lang w:eastAsia="zh-CN"/>
        </w:rPr>
        <w:t>287</w:t>
      </w:r>
      <w:r>
        <w:rPr>
          <w:lang w:eastAsia="zh-CN"/>
        </w:rPr>
        <w:t>页】</w:t>
      </w:r>
    </w:p>
    <w:p w14:paraId="1C8AE201" w14:textId="77777777" w:rsidR="00CC015B" w:rsidRDefault="00000000">
      <w:pPr>
        <w:rPr>
          <w:lang w:eastAsia="zh-CN"/>
        </w:rPr>
      </w:pPr>
      <w:r>
        <w:rPr>
          <w:lang w:eastAsia="zh-CN"/>
        </w:rPr>
        <w:t>篤，仁厚之作也。</w:t>
      </w:r>
      <w:r>
        <w:rPr>
          <w:rFonts w:eastAsia="宋体" w:hint="eastAsia"/>
          <w:lang w:eastAsia="zh-CN"/>
        </w:rPr>
        <w:t>’</w:t>
      </w:r>
      <w:proofErr w:type="gramStart"/>
      <w:r>
        <w:rPr>
          <w:rFonts w:eastAsia="宋体" w:hint="eastAsia"/>
          <w:lang w:eastAsia="zh-CN"/>
        </w:rPr>
        <w:t>”</w:t>
      </w:r>
      <w:proofErr w:type="gramEnd"/>
      <w:r>
        <w:rPr>
          <w:lang w:eastAsia="zh-CN"/>
        </w:rPr>
        <w:t>李奇曰：</w:t>
      </w:r>
      <w:r>
        <w:rPr>
          <w:rFonts w:eastAsia="宋体" w:hint="eastAsia"/>
          <w:lang w:eastAsia="zh-CN"/>
        </w:rPr>
        <w:t>“</w:t>
      </w:r>
      <w:r>
        <w:rPr>
          <w:lang w:eastAsia="zh-CN"/>
        </w:rPr>
        <w:t>后夫人雞鳴佩玉，去君所，周康王后不然，故詩人歎而</w:t>
      </w:r>
      <w:proofErr w:type="gramStart"/>
      <w:r>
        <w:rPr>
          <w:lang w:eastAsia="zh-CN"/>
        </w:rPr>
        <w:t>傷</w:t>
      </w:r>
      <w:proofErr w:type="gramEnd"/>
    </w:p>
    <w:p w14:paraId="170D090C" w14:textId="77777777" w:rsidR="00CC015B" w:rsidRDefault="00000000">
      <w:pPr>
        <w:rPr>
          <w:lang w:eastAsia="zh-CN"/>
        </w:rPr>
      </w:pPr>
      <w:r>
        <w:t>之。</w:t>
      </w:r>
      <w:r>
        <w:rPr>
          <w:rFonts w:eastAsia="宋体" w:hint="eastAsia"/>
          <w:lang w:eastAsia="zh-CN"/>
        </w:rPr>
        <w:t>”</w:t>
      </w:r>
      <w:proofErr w:type="spellStart"/>
      <w:proofErr w:type="gramStart"/>
      <w:r>
        <w:t>薛</w:t>
      </w:r>
      <w:proofErr w:type="gramEnd"/>
      <w:r>
        <w:t>瓚曰</w:t>
      </w:r>
      <w:proofErr w:type="spellEnd"/>
      <w:r>
        <w:rPr>
          <w:rFonts w:eastAsia="宋体" w:hint="eastAsia"/>
          <w:lang w:eastAsia="zh-CN"/>
        </w:rPr>
        <w:t>“</w:t>
      </w:r>
      <w:r>
        <w:t>此</w:t>
      </w:r>
      <w:r>
        <w:rPr>
          <w:rFonts w:eastAsia="宋体" w:hint="eastAsia"/>
          <w:lang w:eastAsia="zh-CN"/>
        </w:rPr>
        <w:t>《</w:t>
      </w:r>
      <w:proofErr w:type="spellStart"/>
      <w:r>
        <w:t>魯詩</w:t>
      </w:r>
      <w:proofErr w:type="spellEnd"/>
      <w:r>
        <w:rPr>
          <w:rFonts w:eastAsia="宋体" w:hint="eastAsia"/>
          <w:lang w:eastAsia="zh-CN"/>
        </w:rPr>
        <w:t>》</w:t>
      </w:r>
      <w:r>
        <w:t>也。</w:t>
      </w:r>
      <w:r>
        <w:rPr>
          <w:rFonts w:eastAsia="宋体" w:hint="eastAsia"/>
          <w:lang w:eastAsia="zh-CN"/>
        </w:rPr>
        <w:t>”《</w:t>
      </w:r>
      <w:proofErr w:type="spellStart"/>
      <w:r>
        <w:t>後漢書。明帝紀</w:t>
      </w:r>
      <w:proofErr w:type="spellEnd"/>
      <w:r>
        <w:rPr>
          <w:rFonts w:eastAsia="宋体" w:hint="eastAsia"/>
          <w:lang w:eastAsia="zh-CN"/>
        </w:rPr>
        <w:t>》</w:t>
      </w:r>
      <w:proofErr w:type="spellStart"/>
      <w:r>
        <w:t>注引薛君</w:t>
      </w:r>
      <w:proofErr w:type="spellEnd"/>
      <w:r>
        <w:rPr>
          <w:rFonts w:eastAsia="宋体" w:hint="eastAsia"/>
          <w:lang w:eastAsia="zh-CN"/>
        </w:rPr>
        <w:t>《</w:t>
      </w:r>
      <w:proofErr w:type="spellStart"/>
      <w:r>
        <w:t>韓詩章句</w:t>
      </w:r>
      <w:proofErr w:type="spellEnd"/>
      <w:r>
        <w:rPr>
          <w:rFonts w:eastAsia="宋体" w:hint="eastAsia"/>
          <w:lang w:eastAsia="zh-CN"/>
        </w:rPr>
        <w:t>》</w:t>
      </w:r>
      <w:r>
        <w:t>曰</w:t>
      </w:r>
      <w:r>
        <w:rPr>
          <w:rFonts w:eastAsia="宋体" w:hint="eastAsia"/>
          <w:lang w:eastAsia="zh-CN"/>
        </w:rPr>
        <w:t>“</w:t>
      </w:r>
      <w:proofErr w:type="spellStart"/>
      <w:r>
        <w:t>人君退朝</w:t>
      </w:r>
      <w:proofErr w:type="spellEnd"/>
      <w:r>
        <w:t>。</w:t>
      </w:r>
      <w:r>
        <w:rPr>
          <w:lang w:eastAsia="zh-CN"/>
        </w:rPr>
        <w:t>入</w:t>
      </w:r>
    </w:p>
    <w:p w14:paraId="6A20CC2D" w14:textId="77777777" w:rsidR="00CC015B" w:rsidRDefault="00000000">
      <w:pPr>
        <w:rPr>
          <w:lang w:eastAsia="zh-CN"/>
        </w:rPr>
      </w:pPr>
      <w:r>
        <w:rPr>
          <w:lang w:eastAsia="zh-CN"/>
        </w:rPr>
        <w:t>于私宫，后妃御見，去留有度，</w:t>
      </w:r>
      <w:proofErr w:type="gramStart"/>
      <w:r>
        <w:rPr>
          <w:lang w:eastAsia="zh-CN"/>
        </w:rPr>
        <w:t>應</w:t>
      </w:r>
      <w:proofErr w:type="gramEnd"/>
      <w:r>
        <w:rPr>
          <w:lang w:eastAsia="zh-CN"/>
        </w:rPr>
        <w:t>門</w:t>
      </w:r>
      <w:proofErr w:type="gramStart"/>
      <w:r>
        <w:rPr>
          <w:lang w:eastAsia="zh-CN"/>
        </w:rPr>
        <w:t>擊柝</w:t>
      </w:r>
      <w:proofErr w:type="gramEnd"/>
      <w:r>
        <w:rPr>
          <w:lang w:eastAsia="zh-CN"/>
        </w:rPr>
        <w:t>，鼓人上堂，退反</w:t>
      </w:r>
      <w:proofErr w:type="gramStart"/>
      <w:r>
        <w:rPr>
          <w:lang w:eastAsia="zh-CN"/>
        </w:rPr>
        <w:t>晏</w:t>
      </w:r>
      <w:proofErr w:type="gramEnd"/>
      <w:r>
        <w:rPr>
          <w:lang w:eastAsia="zh-CN"/>
        </w:rPr>
        <w:t>處，體安志明。今時大人内傾</w:t>
      </w:r>
    </w:p>
    <w:p w14:paraId="0745CABE" w14:textId="77777777" w:rsidR="00CC015B" w:rsidRDefault="00000000">
      <w:pPr>
        <w:rPr>
          <w:lang w:eastAsia="zh-CN"/>
        </w:rPr>
      </w:pPr>
      <w:r>
        <w:rPr>
          <w:lang w:eastAsia="zh-CN"/>
        </w:rPr>
        <w:t>于色，賢人見其萌，故詠</w:t>
      </w:r>
      <w:r>
        <w:rPr>
          <w:rFonts w:eastAsia="宋体" w:hint="eastAsia"/>
          <w:lang w:eastAsia="zh-CN"/>
        </w:rPr>
        <w:t>《</w:t>
      </w:r>
      <w:r>
        <w:rPr>
          <w:lang w:eastAsia="zh-CN"/>
        </w:rPr>
        <w:t>關雎</w:t>
      </w:r>
      <w:r>
        <w:rPr>
          <w:rFonts w:eastAsia="宋体" w:hint="eastAsia"/>
          <w:lang w:eastAsia="zh-CN"/>
        </w:rPr>
        <w:t>》</w:t>
      </w:r>
      <w:r>
        <w:rPr>
          <w:lang w:eastAsia="zh-CN"/>
        </w:rPr>
        <w:t>，説淑女，正容儀以刺時。</w:t>
      </w:r>
      <w:r>
        <w:rPr>
          <w:rFonts w:eastAsia="宋体" w:hint="eastAsia"/>
          <w:lang w:eastAsia="zh-CN"/>
        </w:rPr>
        <w:t>”</w:t>
      </w:r>
      <w:r>
        <w:rPr>
          <w:lang w:eastAsia="zh-CN"/>
        </w:rPr>
        <w:t>如魯、韓、詩、説則</w:t>
      </w:r>
      <w:r>
        <w:rPr>
          <w:rFonts w:eastAsia="宋体" w:hint="eastAsia"/>
          <w:lang w:eastAsia="zh-CN"/>
        </w:rPr>
        <w:t>《</w:t>
      </w:r>
      <w:r>
        <w:rPr>
          <w:lang w:eastAsia="zh-CN"/>
        </w:rPr>
        <w:t>關雎</w:t>
      </w:r>
      <w:r>
        <w:rPr>
          <w:rFonts w:eastAsia="宋体" w:hint="eastAsia"/>
          <w:lang w:eastAsia="zh-CN"/>
        </w:rPr>
        <w:t>》</w:t>
      </w:r>
      <w:r>
        <w:rPr>
          <w:lang w:eastAsia="zh-CN"/>
        </w:rPr>
        <w:t>所以</w:t>
      </w:r>
    </w:p>
    <w:p w14:paraId="1B7FA02F" w14:textId="77777777" w:rsidR="00CC015B" w:rsidRDefault="00000000">
      <w:proofErr w:type="spellStart"/>
      <w:r>
        <w:t>申女戒，故曰</w:t>
      </w:r>
      <w:proofErr w:type="spellEnd"/>
      <w:r>
        <w:rPr>
          <w:rFonts w:eastAsia="宋体" w:hint="eastAsia"/>
          <w:lang w:eastAsia="zh-CN"/>
        </w:rPr>
        <w:t>“</w:t>
      </w:r>
      <w:proofErr w:type="gramStart"/>
      <w:r>
        <w:t>偉</w:t>
      </w:r>
      <w:proofErr w:type="gramEnd"/>
      <w:r>
        <w:rPr>
          <w:rFonts w:eastAsia="宋体" w:hint="eastAsia"/>
          <w:lang w:eastAsia="zh-CN"/>
        </w:rPr>
        <w:t>《</w:t>
      </w:r>
      <w:proofErr w:type="spellStart"/>
      <w:r>
        <w:t>關雎</w:t>
      </w:r>
      <w:proofErr w:type="spellEnd"/>
      <w:r>
        <w:rPr>
          <w:rFonts w:eastAsia="宋体" w:hint="eastAsia"/>
          <w:lang w:eastAsia="zh-CN"/>
        </w:rPr>
        <w:t>》</w:t>
      </w:r>
      <w:proofErr w:type="spellStart"/>
      <w:r>
        <w:t>之戒女</w:t>
      </w:r>
      <w:proofErr w:type="spellEnd"/>
      <w:r>
        <w:rPr>
          <w:rFonts w:eastAsia="宋体" w:hint="eastAsia"/>
          <w:lang w:eastAsia="zh-CN"/>
        </w:rPr>
        <w:t>”</w:t>
      </w:r>
      <w:r>
        <w:t>。</w:t>
      </w:r>
      <w:r>
        <w:rPr>
          <w:rFonts w:eastAsia="宋体" w:hint="eastAsia"/>
          <w:lang w:eastAsia="zh-CN"/>
        </w:rPr>
        <w:t>《</w:t>
      </w:r>
      <w:proofErr w:type="spellStart"/>
      <w:r>
        <w:t>杜周傳。贊</w:t>
      </w:r>
      <w:proofErr w:type="spellEnd"/>
      <w:r>
        <w:rPr>
          <w:rFonts w:eastAsia="宋体" w:hint="eastAsia"/>
          <w:lang w:eastAsia="zh-CN"/>
        </w:rPr>
        <w:t>》</w:t>
      </w:r>
      <w:r>
        <w:t>云：</w:t>
      </w:r>
      <w:r>
        <w:rPr>
          <w:rFonts w:eastAsia="宋体" w:hint="eastAsia"/>
          <w:lang w:eastAsia="zh-CN"/>
        </w:rPr>
        <w:t>“</w:t>
      </w:r>
      <w:proofErr w:type="spellStart"/>
      <w:r>
        <w:t>欽以建始之初，深陳女戒，</w:t>
      </w:r>
      <w:proofErr w:type="gramStart"/>
      <w:r>
        <w:t>庶</w:t>
      </w:r>
      <w:proofErr w:type="gramEnd"/>
      <w:r>
        <w:t>幾乎</w:t>
      </w:r>
      <w:proofErr w:type="spellEnd"/>
    </w:p>
    <w:p w14:paraId="0A30F7A8" w14:textId="77777777" w:rsidR="00CC015B" w:rsidRDefault="00000000">
      <w:r>
        <w:rPr>
          <w:rFonts w:eastAsia="宋体" w:hint="eastAsia"/>
          <w:lang w:eastAsia="zh-CN"/>
        </w:rPr>
        <w:t>《</w:t>
      </w:r>
      <w:proofErr w:type="spellStart"/>
      <w:r>
        <w:t>關雎</w:t>
      </w:r>
      <w:proofErr w:type="spellEnd"/>
      <w:r>
        <w:rPr>
          <w:rFonts w:eastAsia="宋体" w:hint="eastAsia"/>
          <w:lang w:eastAsia="zh-CN"/>
        </w:rPr>
        <w:t>》</w:t>
      </w:r>
      <w:proofErr w:type="spellStart"/>
      <w:r>
        <w:t>之見微</w:t>
      </w:r>
      <w:proofErr w:type="spellEnd"/>
      <w:r>
        <w:t>。</w:t>
      </w:r>
      <w:r>
        <w:rPr>
          <w:rFonts w:eastAsia="宋体" w:hint="eastAsia"/>
          <w:lang w:eastAsia="zh-CN"/>
        </w:rPr>
        <w:t>”</w:t>
      </w:r>
      <w:proofErr w:type="spellStart"/>
      <w:r>
        <w:t>義與此同也</w:t>
      </w:r>
      <w:proofErr w:type="spellEnd"/>
    </w:p>
    <w:p w14:paraId="13998D93" w14:textId="77777777" w:rsidR="00CC015B" w:rsidRDefault="00000000">
      <w:proofErr w:type="spellStart"/>
      <w:r>
        <w:t>怨高陽之相寓兮</w:t>
      </w:r>
      <w:proofErr w:type="spellEnd"/>
    </w:p>
    <w:p w14:paraId="04D8F3F5" w14:textId="77777777" w:rsidR="00CC015B" w:rsidRDefault="00000000">
      <w:pPr>
        <w:rPr>
          <w:lang w:eastAsia="zh-CN"/>
        </w:rPr>
      </w:pPr>
      <w:r>
        <w:rPr>
          <w:rFonts w:eastAsia="宋体" w:hint="eastAsia"/>
          <w:lang w:eastAsia="zh-CN"/>
        </w:rPr>
        <w:t>“</w:t>
      </w:r>
      <w:proofErr w:type="spellStart"/>
      <w:r>
        <w:t>怨高陽之相寓兮，㑋顓頊而宅幽</w:t>
      </w:r>
      <w:proofErr w:type="spellEnd"/>
      <w:r>
        <w:t>。</w:t>
      </w:r>
      <w:r>
        <w:rPr>
          <w:rFonts w:eastAsia="宋体" w:hint="eastAsia"/>
          <w:lang w:eastAsia="zh-CN"/>
        </w:rPr>
        <w:t>”</w:t>
      </w:r>
      <w:r>
        <w:rPr>
          <w:lang w:eastAsia="zh-CN"/>
        </w:rPr>
        <w:t>舊注曰</w:t>
      </w:r>
      <w:r>
        <w:rPr>
          <w:rFonts w:eastAsia="宋体" w:hint="eastAsia"/>
          <w:lang w:eastAsia="zh-CN"/>
        </w:rPr>
        <w:t>“</w:t>
      </w:r>
      <w:r>
        <w:rPr>
          <w:lang w:eastAsia="zh-CN"/>
        </w:rPr>
        <w:t>寓居也。</w:t>
      </w:r>
      <w:r>
        <w:rPr>
          <w:rFonts w:eastAsia="宋体" w:hint="eastAsia"/>
          <w:lang w:eastAsia="zh-CN"/>
        </w:rPr>
        <w:t>”</w:t>
      </w:r>
      <w:r>
        <w:rPr>
          <w:lang w:eastAsia="zh-CN"/>
        </w:rPr>
        <w:t>念</w:t>
      </w:r>
      <w:proofErr w:type="gramStart"/>
      <w:r>
        <w:rPr>
          <w:lang w:eastAsia="zh-CN"/>
        </w:rPr>
        <w:t>孙案寓</w:t>
      </w:r>
      <w:proofErr w:type="gramEnd"/>
      <w:r>
        <w:rPr>
          <w:lang w:eastAsia="zh-CN"/>
        </w:rPr>
        <w:t>訓爲寄不訓爲</w:t>
      </w:r>
    </w:p>
    <w:p w14:paraId="1213B049" w14:textId="77777777" w:rsidR="00CC015B" w:rsidRDefault="00000000">
      <w:r>
        <w:t>居</w:t>
      </w:r>
      <w:proofErr w:type="gramStart"/>
      <w:r>
        <w:t>。</w:t>
      </w:r>
      <w:r>
        <w:rPr>
          <w:rFonts w:eastAsia="宋体" w:hint="eastAsia"/>
          <w:lang w:eastAsia="zh-CN"/>
        </w:rPr>
        <w:t>“</w:t>
      </w:r>
      <w:proofErr w:type="gramEnd"/>
      <w:r>
        <w:t>寓</w:t>
      </w:r>
      <w:r>
        <w:rPr>
          <w:rFonts w:eastAsia="宋体" w:hint="eastAsia"/>
          <w:lang w:eastAsia="zh-CN"/>
        </w:rPr>
        <w:t>”</w:t>
      </w:r>
      <w:proofErr w:type="spellStart"/>
      <w:r>
        <w:t>當作</w:t>
      </w:r>
      <w:proofErr w:type="spellEnd"/>
      <w:r>
        <w:rPr>
          <w:rFonts w:eastAsia="宋体" w:hint="eastAsia"/>
          <w:lang w:eastAsia="zh-CN"/>
        </w:rPr>
        <w:t>“</w:t>
      </w:r>
      <w:r>
        <w:t>寓</w:t>
      </w:r>
      <w:r>
        <w:rPr>
          <w:rFonts w:eastAsia="宋体" w:hint="eastAsia"/>
          <w:lang w:eastAsia="zh-CN"/>
        </w:rPr>
        <w:t>”</w:t>
      </w:r>
      <w:r>
        <w:t>，</w:t>
      </w:r>
      <w:proofErr w:type="spellStart"/>
      <w:r>
        <w:t>字之誤也</w:t>
      </w:r>
      <w:proofErr w:type="spellEnd"/>
      <w:r>
        <w:t>。</w:t>
      </w:r>
      <w:r>
        <w:rPr>
          <w:rFonts w:eastAsia="宋体" w:hint="eastAsia"/>
          <w:lang w:eastAsia="zh-CN"/>
        </w:rPr>
        <w:t>《</w:t>
      </w:r>
      <w:proofErr w:type="spellStart"/>
      <w:r>
        <w:t>説文</w:t>
      </w:r>
      <w:proofErr w:type="spellEnd"/>
      <w:r>
        <w:rPr>
          <w:rFonts w:eastAsia="宋体" w:hint="eastAsia"/>
          <w:lang w:eastAsia="zh-CN"/>
        </w:rPr>
        <w:t>》</w:t>
      </w:r>
      <w:r>
        <w:t>：</w:t>
      </w:r>
      <w:r>
        <w:rPr>
          <w:rFonts w:eastAsia="宋体" w:hint="eastAsia"/>
          <w:lang w:eastAsia="zh-CN"/>
        </w:rPr>
        <w:t>“</w:t>
      </w:r>
      <w:proofErr w:type="spellStart"/>
      <w:r>
        <w:t>寓，籀文宇字</w:t>
      </w:r>
      <w:proofErr w:type="spellEnd"/>
      <w:r>
        <w:t>。</w:t>
      </w:r>
      <w:r>
        <w:rPr>
          <w:rFonts w:eastAsia="宋体" w:hint="eastAsia"/>
          <w:lang w:eastAsia="zh-CN"/>
        </w:rPr>
        <w:t>”《</w:t>
      </w:r>
      <w:proofErr w:type="spellStart"/>
      <w:r>
        <w:t>荀子</w:t>
      </w:r>
      <w:proofErr w:type="spellEnd"/>
      <w:r>
        <w:rPr>
          <w:rFonts w:eastAsia="宋体" w:hint="eastAsia"/>
          <w:lang w:eastAsia="zh-CN"/>
        </w:rPr>
        <w:t>•</w:t>
      </w:r>
      <w:r>
        <w:t>賦</w:t>
      </w:r>
      <w:r>
        <w:rPr>
          <w:rFonts w:eastAsia="宋体" w:hint="eastAsia"/>
          <w:lang w:eastAsia="zh-CN"/>
        </w:rPr>
        <w:t>》</w:t>
      </w:r>
      <w:r>
        <w:t>篇：</w:t>
      </w:r>
      <w:r>
        <w:rPr>
          <w:rFonts w:eastAsia="宋体" w:hint="eastAsia"/>
          <w:lang w:eastAsia="zh-CN"/>
        </w:rPr>
        <w:t>“</w:t>
      </w:r>
      <w:proofErr w:type="spellStart"/>
      <w:r>
        <w:t>精微乎毫毛，而大盈乎大</w:t>
      </w:r>
      <w:proofErr w:type="spellEnd"/>
    </w:p>
    <w:p w14:paraId="185E8F6D" w14:textId="77777777" w:rsidR="00CC015B" w:rsidRDefault="00000000">
      <w:r>
        <w:t>寓。</w:t>
      </w:r>
      <w:r>
        <w:rPr>
          <w:rFonts w:eastAsia="宋体" w:hint="eastAsia"/>
          <w:lang w:eastAsia="zh-CN"/>
        </w:rPr>
        <w:t>”《</w:t>
      </w:r>
      <w:proofErr w:type="spellStart"/>
      <w:r>
        <w:t>漢書。高惠高后文功臣表</w:t>
      </w:r>
      <w:proofErr w:type="spellEnd"/>
      <w:r>
        <w:rPr>
          <w:rFonts w:eastAsia="宋体" w:hint="eastAsia"/>
          <w:lang w:eastAsia="zh-CN"/>
        </w:rPr>
        <w:t>》“</w:t>
      </w:r>
      <w:proofErr w:type="spellStart"/>
      <w:r>
        <w:t>高其位，大其寓</w:t>
      </w:r>
      <w:proofErr w:type="spellEnd"/>
      <w:r>
        <w:t>。</w:t>
      </w:r>
      <w:r>
        <w:rPr>
          <w:rFonts w:eastAsia="宋体" w:hint="eastAsia"/>
          <w:lang w:eastAsia="zh-CN"/>
        </w:rPr>
        <w:t>”《</w:t>
      </w:r>
      <w:proofErr w:type="spellStart"/>
      <w:r>
        <w:t>東京賦</w:t>
      </w:r>
      <w:proofErr w:type="spellEnd"/>
      <w:r>
        <w:rPr>
          <w:rFonts w:eastAsia="宋体" w:hint="eastAsia"/>
          <w:lang w:eastAsia="zh-CN"/>
        </w:rPr>
        <w:t>》</w:t>
      </w:r>
      <w:r>
        <w:t>：</w:t>
      </w:r>
      <w:r>
        <w:rPr>
          <w:rFonts w:eastAsia="宋体" w:hint="eastAsia"/>
          <w:lang w:eastAsia="zh-CN"/>
        </w:rPr>
        <w:t>“</w:t>
      </w:r>
      <w:proofErr w:type="spellStart"/>
      <w:r>
        <w:t>威振八寓</w:t>
      </w:r>
      <w:proofErr w:type="spellEnd"/>
      <w:r>
        <w:t>。</w:t>
      </w:r>
      <w:r>
        <w:rPr>
          <w:rFonts w:eastAsia="宋体" w:hint="eastAsia"/>
          <w:lang w:eastAsia="zh-CN"/>
        </w:rPr>
        <w:t>”《</w:t>
      </w:r>
      <w:proofErr w:type="spellStart"/>
      <w:r>
        <w:t>漢史晨祠孔廟奏銘</w:t>
      </w:r>
      <w:proofErr w:type="spellEnd"/>
      <w:r>
        <w:rPr>
          <w:rFonts w:eastAsia="宋体" w:hint="eastAsia"/>
          <w:lang w:eastAsia="zh-CN"/>
        </w:rPr>
        <w:t>》</w:t>
      </w:r>
      <w:r>
        <w:t>：</w:t>
      </w:r>
      <w:r>
        <w:rPr>
          <w:rFonts w:eastAsia="宋体" w:hint="eastAsia"/>
          <w:lang w:eastAsia="zh-CN"/>
        </w:rPr>
        <w:t>“</w:t>
      </w:r>
      <w:proofErr w:type="spellStart"/>
      <w:r>
        <w:t>周孔舊寓</w:t>
      </w:r>
      <w:proofErr w:type="spellEnd"/>
      <w:r>
        <w:t>。</w:t>
      </w:r>
    </w:p>
    <w:p w14:paraId="7EB11732" w14:textId="77777777" w:rsidR="00CC015B" w:rsidRDefault="00000000">
      <w:pPr>
        <w:rPr>
          <w:rFonts w:eastAsia="宋体"/>
          <w:lang w:eastAsia="zh-CN"/>
        </w:rPr>
      </w:pPr>
      <w:r>
        <w:rPr>
          <w:rFonts w:eastAsia="宋体" w:hint="eastAsia"/>
          <w:lang w:eastAsia="zh-CN"/>
        </w:rPr>
        <w:t>《</w:t>
      </w:r>
      <w:proofErr w:type="spellStart"/>
      <w:r>
        <w:t>蕩陰令張遷碑</w:t>
      </w:r>
      <w:proofErr w:type="spellEnd"/>
      <w:r>
        <w:rPr>
          <w:rFonts w:eastAsia="宋体" w:hint="eastAsia"/>
          <w:lang w:eastAsia="zh-CN"/>
        </w:rPr>
        <w:t>》</w:t>
      </w:r>
      <w:r>
        <w:t>：</w:t>
      </w:r>
      <w:r>
        <w:rPr>
          <w:rFonts w:eastAsia="宋体" w:hint="eastAsia"/>
          <w:lang w:eastAsia="zh-CN"/>
        </w:rPr>
        <w:t>“</w:t>
      </w:r>
      <w:proofErr w:type="spellStart"/>
      <w:r>
        <w:t>開定</w:t>
      </w:r>
      <w:proofErr w:type="gramStart"/>
      <w:r>
        <w:t>畿</w:t>
      </w:r>
      <w:proofErr w:type="gramEnd"/>
      <w:r>
        <w:t>寓</w:t>
      </w:r>
      <w:proofErr w:type="spellEnd"/>
      <w:r>
        <w:t>。</w:t>
      </w:r>
      <w:r>
        <w:rPr>
          <w:rFonts w:eastAsia="宋体" w:hint="eastAsia"/>
          <w:lang w:eastAsia="zh-CN"/>
        </w:rPr>
        <w:t>”</w:t>
      </w:r>
      <w:proofErr w:type="spellStart"/>
      <w:r>
        <w:t>字竝與</w:t>
      </w:r>
      <w:proofErr w:type="spellEnd"/>
      <w:r>
        <w:rPr>
          <w:rFonts w:eastAsia="宋体" w:hint="eastAsia"/>
          <w:lang w:eastAsia="zh-CN"/>
        </w:rPr>
        <w:t>“</w:t>
      </w:r>
      <w:r>
        <w:t>宇</w:t>
      </w:r>
      <w:r>
        <w:rPr>
          <w:rFonts w:eastAsia="宋体" w:hint="eastAsia"/>
          <w:lang w:eastAsia="zh-CN"/>
        </w:rPr>
        <w:t>”</w:t>
      </w:r>
      <w:r>
        <w:t>同。</w:t>
      </w:r>
      <w:r>
        <w:rPr>
          <w:rFonts w:eastAsia="宋体" w:hint="eastAsia"/>
          <w:lang w:eastAsia="zh-CN"/>
        </w:rPr>
        <w:t>《</w:t>
      </w:r>
      <w:proofErr w:type="spellStart"/>
      <w:r>
        <w:t>大雅</w:t>
      </w:r>
      <w:proofErr w:type="spellEnd"/>
      <w:r>
        <w:t>。</w:t>
      </w:r>
      <w:r>
        <w:rPr>
          <w:lang w:eastAsia="zh-CN"/>
        </w:rPr>
        <w:t>緜</w:t>
      </w:r>
      <w:r>
        <w:rPr>
          <w:rFonts w:eastAsia="宋体" w:hint="eastAsia"/>
          <w:lang w:eastAsia="zh-CN"/>
        </w:rPr>
        <w:t>》</w:t>
      </w:r>
      <w:proofErr w:type="gramStart"/>
      <w:r>
        <w:rPr>
          <w:lang w:eastAsia="zh-CN"/>
        </w:rPr>
        <w:t>傳</w:t>
      </w:r>
      <w:proofErr w:type="gramEnd"/>
      <w:r>
        <w:rPr>
          <w:lang w:eastAsia="zh-CN"/>
        </w:rPr>
        <w:t>、</w:t>
      </w:r>
      <w:r>
        <w:rPr>
          <w:rFonts w:eastAsia="宋体" w:hint="eastAsia"/>
          <w:lang w:eastAsia="zh-CN"/>
        </w:rPr>
        <w:t>《</w:t>
      </w:r>
      <w:r>
        <w:rPr>
          <w:lang w:eastAsia="zh-CN"/>
        </w:rPr>
        <w:t>桑柔</w:t>
      </w:r>
      <w:r>
        <w:rPr>
          <w:rFonts w:eastAsia="宋体" w:hint="eastAsia"/>
          <w:lang w:eastAsia="zh-CN"/>
        </w:rPr>
        <w:t>》</w:t>
      </w:r>
      <w:proofErr w:type="gramStart"/>
      <w:r>
        <w:rPr>
          <w:lang w:eastAsia="zh-CN"/>
        </w:rPr>
        <w:t>傳</w:t>
      </w:r>
      <w:proofErr w:type="gramEnd"/>
      <w:r>
        <w:rPr>
          <w:lang w:eastAsia="zh-CN"/>
        </w:rPr>
        <w:t>、</w:t>
      </w:r>
      <w:r>
        <w:rPr>
          <w:rFonts w:eastAsia="宋体" w:hint="eastAsia"/>
          <w:lang w:eastAsia="zh-CN"/>
        </w:rPr>
        <w:t>《</w:t>
      </w:r>
      <w:r>
        <w:rPr>
          <w:lang w:eastAsia="zh-CN"/>
        </w:rPr>
        <w:t>魯頌</w:t>
      </w:r>
      <w:r>
        <w:rPr>
          <w:rFonts w:eastAsia="宋体" w:hint="eastAsia"/>
          <w:lang w:eastAsia="zh-CN"/>
        </w:rPr>
        <w:t>•</w:t>
      </w:r>
      <w:r>
        <w:rPr>
          <w:lang w:eastAsia="zh-CN"/>
        </w:rPr>
        <w:t>閟宫</w:t>
      </w:r>
      <w:r>
        <w:rPr>
          <w:rFonts w:eastAsia="宋体" w:hint="eastAsia"/>
          <w:lang w:eastAsia="zh-CN"/>
        </w:rPr>
        <w:t>》</w:t>
      </w:r>
      <w:r>
        <w:rPr>
          <w:lang w:eastAsia="zh-CN"/>
        </w:rPr>
        <w:t>箋及</w:t>
      </w:r>
      <w:r>
        <w:rPr>
          <w:rFonts w:eastAsia="宋体" w:hint="eastAsia"/>
          <w:lang w:eastAsia="zh-CN"/>
        </w:rPr>
        <w:t>《</w:t>
      </w:r>
      <w:r>
        <w:rPr>
          <w:lang w:eastAsia="zh-CN"/>
        </w:rPr>
        <w:t>周語</w:t>
      </w:r>
      <w:r>
        <w:rPr>
          <w:rFonts w:eastAsia="宋体" w:hint="eastAsia"/>
          <w:lang w:eastAsia="zh-CN"/>
        </w:rPr>
        <w:t>》</w:t>
      </w:r>
    </w:p>
    <w:p w14:paraId="6AD3C7C2" w14:textId="77777777" w:rsidR="00CC015B" w:rsidRDefault="00000000">
      <w:proofErr w:type="spellStart"/>
      <w:r>
        <w:t>注竝云</w:t>
      </w:r>
      <w:proofErr w:type="spellEnd"/>
      <w:r>
        <w:rPr>
          <w:rFonts w:eastAsia="宋体" w:hint="eastAsia"/>
          <w:lang w:eastAsia="zh-CN"/>
        </w:rPr>
        <w:t>“</w:t>
      </w:r>
      <w:proofErr w:type="spellStart"/>
      <w:r>
        <w:t>宇，居也</w:t>
      </w:r>
      <w:proofErr w:type="spellEnd"/>
      <w:r>
        <w:t>。</w:t>
      </w:r>
      <w:r>
        <w:rPr>
          <w:rFonts w:eastAsia="宋体" w:hint="eastAsia"/>
          <w:lang w:eastAsia="zh-CN"/>
        </w:rPr>
        <w:t>”</w:t>
      </w:r>
      <w:proofErr w:type="spellStart"/>
      <w:r>
        <w:t>此言</w:t>
      </w:r>
      <w:proofErr w:type="spellEnd"/>
      <w:r>
        <w:rPr>
          <w:rFonts w:eastAsia="宋体" w:hint="eastAsia"/>
          <w:lang w:eastAsia="zh-CN"/>
        </w:rPr>
        <w:t>“</w:t>
      </w:r>
      <w:proofErr w:type="spellStart"/>
      <w:r>
        <w:t>相寓</w:t>
      </w:r>
      <w:proofErr w:type="spellEnd"/>
      <w:r>
        <w:rPr>
          <w:rFonts w:eastAsia="宋体" w:hint="eastAsia"/>
          <w:lang w:eastAsia="zh-CN"/>
        </w:rPr>
        <w:t>”</w:t>
      </w:r>
      <w:r>
        <w:t>，</w:t>
      </w:r>
      <w:proofErr w:type="spellStart"/>
      <w:r>
        <w:t>謂相其所居之地，故舊注訓</w:t>
      </w:r>
      <w:proofErr w:type="spellEnd"/>
      <w:r>
        <w:rPr>
          <w:rFonts w:eastAsia="宋体" w:hint="eastAsia"/>
          <w:lang w:eastAsia="zh-CN"/>
        </w:rPr>
        <w:t>“</w:t>
      </w:r>
      <w:r>
        <w:t>寓</w:t>
      </w:r>
      <w:r>
        <w:rPr>
          <w:rFonts w:eastAsia="宋体" w:hint="eastAsia"/>
          <w:lang w:eastAsia="zh-CN"/>
        </w:rPr>
        <w:t>”</w:t>
      </w:r>
      <w:r>
        <w:t>爲</w:t>
      </w:r>
      <w:r>
        <w:rPr>
          <w:rFonts w:eastAsia="宋体" w:hint="eastAsia"/>
          <w:lang w:eastAsia="zh-CN"/>
        </w:rPr>
        <w:t>“</w:t>
      </w:r>
      <w:r>
        <w:t>居</w:t>
      </w:r>
      <w:r>
        <w:rPr>
          <w:rFonts w:eastAsia="宋体" w:hint="eastAsia"/>
          <w:lang w:eastAsia="zh-CN"/>
        </w:rPr>
        <w:t>”</w:t>
      </w:r>
      <w:r>
        <w:t>，</w:t>
      </w:r>
      <w:proofErr w:type="spellStart"/>
      <w:r>
        <w:t>而李善、李賢</w:t>
      </w:r>
      <w:proofErr w:type="spellEnd"/>
    </w:p>
    <w:p w14:paraId="59A33B36" w14:textId="77777777" w:rsidR="00CC015B" w:rsidRDefault="00000000">
      <w:proofErr w:type="spellStart"/>
      <w:r>
        <w:t>皆不爲</w:t>
      </w:r>
      <w:proofErr w:type="spellEnd"/>
      <w:r>
        <w:rPr>
          <w:rFonts w:eastAsia="宋体" w:hint="eastAsia"/>
          <w:lang w:eastAsia="zh-CN"/>
        </w:rPr>
        <w:t>“</w:t>
      </w:r>
      <w:r>
        <w:t>寓</w:t>
      </w:r>
      <w:r>
        <w:rPr>
          <w:rFonts w:eastAsia="宋体" w:hint="eastAsia"/>
          <w:lang w:eastAsia="zh-CN"/>
        </w:rPr>
        <w:t>”</w:t>
      </w:r>
      <w:proofErr w:type="spellStart"/>
      <w:r>
        <w:t>字作音，蓋所見本已譌爲</w:t>
      </w:r>
      <w:proofErr w:type="spellEnd"/>
      <w:r>
        <w:rPr>
          <w:rFonts w:eastAsia="宋体" w:hint="eastAsia"/>
          <w:lang w:eastAsia="zh-CN"/>
        </w:rPr>
        <w:t>“</w:t>
      </w:r>
      <w:r>
        <w:t>寓</w:t>
      </w:r>
      <w:r>
        <w:rPr>
          <w:rFonts w:eastAsia="宋体" w:hint="eastAsia"/>
          <w:lang w:eastAsia="zh-CN"/>
        </w:rPr>
        <w:t>”</w:t>
      </w:r>
      <w:proofErr w:type="gramStart"/>
      <w:r>
        <w:t>矣</w:t>
      </w:r>
      <w:proofErr w:type="gramEnd"/>
    </w:p>
    <w:p w14:paraId="66236972" w14:textId="77777777" w:rsidR="00CC015B" w:rsidRDefault="00000000">
      <w:pPr>
        <w:rPr>
          <w:lang w:eastAsia="zh-CN"/>
        </w:rPr>
      </w:pPr>
      <w:r>
        <w:rPr>
          <w:lang w:eastAsia="zh-CN"/>
        </w:rPr>
        <w:lastRenderedPageBreak/>
        <w:t>姑純</w:t>
      </w:r>
      <w:proofErr w:type="gramStart"/>
      <w:r>
        <w:rPr>
          <w:lang w:eastAsia="zh-CN"/>
        </w:rPr>
        <w:t>懿</w:t>
      </w:r>
      <w:proofErr w:type="gramEnd"/>
      <w:r>
        <w:rPr>
          <w:lang w:eastAsia="zh-CN"/>
        </w:rPr>
        <w:t>之所廬</w:t>
      </w:r>
    </w:p>
    <w:p w14:paraId="77912AA7" w14:textId="77777777" w:rsidR="00CC015B" w:rsidRDefault="00000000">
      <w:pPr>
        <w:rPr>
          <w:lang w:eastAsia="zh-CN"/>
        </w:rPr>
      </w:pPr>
      <w:r>
        <w:rPr>
          <w:rFonts w:eastAsia="宋体" w:hint="eastAsia"/>
          <w:lang w:eastAsia="zh-CN"/>
        </w:rPr>
        <w:t>“</w:t>
      </w:r>
      <w:r>
        <w:rPr>
          <w:lang w:eastAsia="zh-CN"/>
        </w:rPr>
        <w:t>安和静而隨時兮姑純</w:t>
      </w:r>
      <w:proofErr w:type="gramStart"/>
      <w:r>
        <w:rPr>
          <w:lang w:eastAsia="zh-CN"/>
        </w:rPr>
        <w:t>懿</w:t>
      </w:r>
      <w:proofErr w:type="gramEnd"/>
      <w:r>
        <w:rPr>
          <w:lang w:eastAsia="zh-CN"/>
        </w:rPr>
        <w:t>之所廬。</w:t>
      </w:r>
      <w:r>
        <w:rPr>
          <w:rFonts w:eastAsia="宋体" w:hint="eastAsia"/>
          <w:lang w:eastAsia="zh-CN"/>
        </w:rPr>
        <w:t>”</w:t>
      </w:r>
      <w:r>
        <w:rPr>
          <w:lang w:eastAsia="zh-CN"/>
        </w:rPr>
        <w:t>舊注曰</w:t>
      </w:r>
      <w:r>
        <w:rPr>
          <w:rFonts w:eastAsia="宋体" w:hint="eastAsia"/>
          <w:lang w:eastAsia="zh-CN"/>
        </w:rPr>
        <w:t>“</w:t>
      </w:r>
      <w:proofErr w:type="gramStart"/>
      <w:r>
        <w:rPr>
          <w:lang w:eastAsia="zh-CN"/>
        </w:rPr>
        <w:t>懿</w:t>
      </w:r>
      <w:proofErr w:type="gramEnd"/>
      <w:r>
        <w:rPr>
          <w:lang w:eastAsia="zh-CN"/>
        </w:rPr>
        <w:t>美也。廬居也。</w:t>
      </w:r>
      <w:r>
        <w:rPr>
          <w:rFonts w:eastAsia="宋体" w:hint="eastAsia"/>
          <w:lang w:eastAsia="zh-CN"/>
        </w:rPr>
        <w:t>”</w:t>
      </w:r>
      <w:r>
        <w:rPr>
          <w:lang w:eastAsia="zh-CN"/>
        </w:rPr>
        <w:t>李善曰</w:t>
      </w:r>
      <w:r>
        <w:rPr>
          <w:rFonts w:eastAsia="宋体" w:hint="eastAsia"/>
          <w:lang w:eastAsia="zh-CN"/>
        </w:rPr>
        <w:t>“</w:t>
      </w:r>
      <w:r>
        <w:rPr>
          <w:lang w:eastAsia="zh-CN"/>
        </w:rPr>
        <w:t>杜預</w:t>
      </w:r>
    </w:p>
    <w:p w14:paraId="171E4C9F" w14:textId="77777777" w:rsidR="00CC015B" w:rsidRDefault="00000000">
      <w:pPr>
        <w:rPr>
          <w:lang w:eastAsia="zh-CN"/>
        </w:rPr>
      </w:pPr>
      <w:r>
        <w:rPr>
          <w:lang w:eastAsia="zh-CN"/>
        </w:rPr>
        <w:t>【第</w:t>
      </w:r>
      <w:r>
        <w:rPr>
          <w:lang w:eastAsia="zh-CN"/>
        </w:rPr>
        <w:t>288</w:t>
      </w:r>
      <w:r>
        <w:rPr>
          <w:lang w:eastAsia="zh-CN"/>
        </w:rPr>
        <w:t>页】</w:t>
      </w:r>
    </w:p>
    <w:p w14:paraId="006E1E4C" w14:textId="77777777" w:rsidR="00CC015B" w:rsidRDefault="00000000">
      <w:r>
        <w:t>曰</w:t>
      </w:r>
      <w:r>
        <w:rPr>
          <w:rFonts w:eastAsia="宋体" w:hint="eastAsia"/>
          <w:lang w:eastAsia="zh-CN"/>
        </w:rPr>
        <w:t>‘</w:t>
      </w:r>
      <w:proofErr w:type="spellStart"/>
      <w:r>
        <w:t>姑且也</w:t>
      </w:r>
      <w:proofErr w:type="spellEnd"/>
      <w:r>
        <w:t>。</w:t>
      </w:r>
      <w:r>
        <w:rPr>
          <w:rFonts w:eastAsia="宋体" w:hint="eastAsia"/>
          <w:lang w:eastAsia="zh-CN"/>
        </w:rPr>
        <w:t>’《</w:t>
      </w:r>
      <w:proofErr w:type="spellStart"/>
      <w:r>
        <w:t>張衡傳</w:t>
      </w:r>
      <w:proofErr w:type="spellEnd"/>
      <w:r>
        <w:rPr>
          <w:rFonts w:eastAsia="宋体" w:hint="eastAsia"/>
          <w:lang w:eastAsia="zh-CN"/>
        </w:rPr>
        <w:t>》</w:t>
      </w:r>
      <w:proofErr w:type="spellStart"/>
      <w:r>
        <w:t>注同</w:t>
      </w:r>
      <w:proofErr w:type="spellEnd"/>
      <w:r>
        <w:t>。</w:t>
      </w:r>
      <w:r>
        <w:rPr>
          <w:rFonts w:eastAsia="宋体" w:hint="eastAsia"/>
          <w:lang w:eastAsia="zh-CN"/>
        </w:rPr>
        <w:t>”</w:t>
      </w:r>
      <w:proofErr w:type="spellStart"/>
      <w:r>
        <w:t>念孫案二李訓</w:t>
      </w:r>
      <w:proofErr w:type="spellEnd"/>
      <w:r>
        <w:rPr>
          <w:rFonts w:eastAsia="宋体" w:hint="eastAsia"/>
          <w:lang w:eastAsia="zh-CN"/>
        </w:rPr>
        <w:t>“</w:t>
      </w:r>
      <w:r>
        <w:t>姑</w:t>
      </w:r>
      <w:r>
        <w:rPr>
          <w:rFonts w:eastAsia="宋体" w:hint="eastAsia"/>
          <w:lang w:eastAsia="zh-CN"/>
        </w:rPr>
        <w:t>”</w:t>
      </w:r>
      <w:r>
        <w:t>爲</w:t>
      </w:r>
      <w:r>
        <w:rPr>
          <w:rFonts w:eastAsia="宋体" w:hint="eastAsia"/>
          <w:lang w:eastAsia="zh-CN"/>
        </w:rPr>
        <w:t>“</w:t>
      </w:r>
      <w:r>
        <w:t>且</w:t>
      </w:r>
      <w:r>
        <w:rPr>
          <w:rFonts w:eastAsia="宋体" w:hint="eastAsia"/>
          <w:lang w:eastAsia="zh-CN"/>
        </w:rPr>
        <w:t>”</w:t>
      </w:r>
      <w:proofErr w:type="spellStart"/>
      <w:r>
        <w:t>非也</w:t>
      </w:r>
      <w:proofErr w:type="spellEnd"/>
      <w:r>
        <w:t>。</w:t>
      </w:r>
      <w:r>
        <w:rPr>
          <w:rFonts w:eastAsia="宋体" w:hint="eastAsia"/>
          <w:lang w:eastAsia="zh-CN"/>
        </w:rPr>
        <w:t>“</w:t>
      </w:r>
      <w:proofErr w:type="spellStart"/>
      <w:r>
        <w:t>且純</w:t>
      </w:r>
      <w:proofErr w:type="gramStart"/>
      <w:r>
        <w:t>懿</w:t>
      </w:r>
      <w:proofErr w:type="gramEnd"/>
      <w:r>
        <w:t>之所廬</w:t>
      </w:r>
      <w:proofErr w:type="spellEnd"/>
      <w:r>
        <w:rPr>
          <w:rFonts w:eastAsia="宋体" w:hint="eastAsia"/>
          <w:lang w:eastAsia="zh-CN"/>
        </w:rPr>
        <w:t>”</w:t>
      </w:r>
      <w:r>
        <w:t>則</w:t>
      </w:r>
    </w:p>
    <w:p w14:paraId="1B8CF55F" w14:textId="77777777" w:rsidR="00CC015B" w:rsidRDefault="00000000">
      <w:proofErr w:type="spellStart"/>
      <w:r>
        <w:t>爲不詞矣</w:t>
      </w:r>
      <w:proofErr w:type="spellEnd"/>
      <w:r>
        <w:t>。</w:t>
      </w:r>
      <w:r>
        <w:rPr>
          <w:lang w:eastAsia="zh-CN"/>
        </w:rPr>
        <w:t>今案：姑者，息也。言自安於和静，而息乎大美之所居也。</w:t>
      </w:r>
      <w:r>
        <w:rPr>
          <w:rFonts w:eastAsia="宋体" w:hint="eastAsia"/>
          <w:lang w:eastAsia="zh-CN"/>
        </w:rPr>
        <w:t>《</w:t>
      </w:r>
      <w:proofErr w:type="spellStart"/>
      <w:r>
        <w:t>廣雅</w:t>
      </w:r>
      <w:proofErr w:type="spellEnd"/>
      <w:r>
        <w:rPr>
          <w:rFonts w:eastAsia="宋体" w:hint="eastAsia"/>
          <w:lang w:eastAsia="zh-CN"/>
        </w:rPr>
        <w:t>》</w:t>
      </w:r>
      <w:r>
        <w:t>曰</w:t>
      </w:r>
      <w:proofErr w:type="gramStart"/>
      <w:r>
        <w:t>：</w:t>
      </w:r>
      <w:r>
        <w:rPr>
          <w:rFonts w:eastAsia="宋体" w:hint="eastAsia"/>
          <w:lang w:eastAsia="zh-CN"/>
        </w:rPr>
        <w:t>“</w:t>
      </w:r>
      <w:proofErr w:type="spellStart"/>
      <w:proofErr w:type="gramEnd"/>
      <w:r>
        <w:t>戱，息</w:t>
      </w:r>
      <w:proofErr w:type="spellEnd"/>
    </w:p>
    <w:p w14:paraId="09ADF3FD" w14:textId="77777777" w:rsidR="00CC015B" w:rsidRDefault="00000000">
      <w:r>
        <w:t>也。</w:t>
      </w:r>
      <w:r>
        <w:rPr>
          <w:rFonts w:eastAsia="宋体" w:hint="eastAsia"/>
          <w:lang w:eastAsia="zh-CN"/>
        </w:rPr>
        <w:t>”</w:t>
      </w:r>
      <w:proofErr w:type="spellStart"/>
      <w:r>
        <w:t>曹憲音</w:t>
      </w:r>
      <w:proofErr w:type="spellEnd"/>
      <w:r>
        <w:rPr>
          <w:rFonts w:eastAsia="宋体" w:hint="eastAsia"/>
          <w:lang w:eastAsia="zh-CN"/>
        </w:rPr>
        <w:t>“</w:t>
      </w:r>
      <w:r>
        <w:t>姑</w:t>
      </w:r>
      <w:r>
        <w:rPr>
          <w:rFonts w:eastAsia="宋体" w:hint="eastAsia"/>
          <w:lang w:eastAsia="zh-CN"/>
        </w:rPr>
        <w:t>”</w:t>
      </w:r>
      <w:r>
        <w:t>。</w:t>
      </w:r>
      <w:proofErr w:type="spellStart"/>
      <w:r>
        <w:t>古無</w:t>
      </w:r>
      <w:proofErr w:type="spellEnd"/>
      <w:r>
        <w:rPr>
          <w:rFonts w:eastAsia="宋体" w:hint="eastAsia"/>
          <w:lang w:eastAsia="zh-CN"/>
        </w:rPr>
        <w:t>“</w:t>
      </w:r>
      <w:r>
        <w:t>戱</w:t>
      </w:r>
      <w:r>
        <w:rPr>
          <w:rFonts w:eastAsia="宋体" w:hint="eastAsia"/>
          <w:lang w:eastAsia="zh-CN"/>
        </w:rPr>
        <w:t>”</w:t>
      </w:r>
      <w:proofErr w:type="spellStart"/>
      <w:r>
        <w:t>字，借</w:t>
      </w:r>
      <w:proofErr w:type="spellEnd"/>
      <w:r>
        <w:rPr>
          <w:rFonts w:eastAsia="宋体" w:hint="eastAsia"/>
          <w:lang w:eastAsia="zh-CN"/>
        </w:rPr>
        <w:t>“</w:t>
      </w:r>
      <w:r>
        <w:t>姑</w:t>
      </w:r>
      <w:r>
        <w:rPr>
          <w:rFonts w:eastAsia="宋体" w:hint="eastAsia"/>
          <w:lang w:eastAsia="zh-CN"/>
        </w:rPr>
        <w:t>”</w:t>
      </w:r>
      <w:proofErr w:type="spellStart"/>
      <w:r>
        <w:t>爲之</w:t>
      </w:r>
      <w:proofErr w:type="spellEnd"/>
      <w:r>
        <w:t>。</w:t>
      </w:r>
      <w:r>
        <w:rPr>
          <w:rFonts w:eastAsia="宋体" w:hint="eastAsia"/>
          <w:lang w:eastAsia="zh-CN"/>
        </w:rPr>
        <w:t>《</w:t>
      </w:r>
      <w:proofErr w:type="spellStart"/>
      <w:r>
        <w:t>檀弓</w:t>
      </w:r>
      <w:proofErr w:type="spellEnd"/>
      <w:r>
        <w:rPr>
          <w:rFonts w:eastAsia="宋体" w:hint="eastAsia"/>
          <w:lang w:eastAsia="zh-CN"/>
        </w:rPr>
        <w:t>》</w:t>
      </w:r>
      <w:r>
        <w:t>曰：</w:t>
      </w:r>
      <w:r>
        <w:rPr>
          <w:rFonts w:eastAsia="宋体" w:hint="eastAsia"/>
          <w:lang w:eastAsia="zh-CN"/>
        </w:rPr>
        <w:t>“</w:t>
      </w:r>
      <w:proofErr w:type="spellStart"/>
      <w:r>
        <w:t>細人之</w:t>
      </w:r>
      <w:proofErr w:type="gramStart"/>
      <w:r>
        <w:t>愛</w:t>
      </w:r>
      <w:proofErr w:type="gramEnd"/>
      <w:r>
        <w:t>人也，以姑息</w:t>
      </w:r>
      <w:proofErr w:type="spellEnd"/>
      <w:r>
        <w:t>。</w:t>
      </w:r>
      <w:r>
        <w:rPr>
          <w:rFonts w:eastAsia="宋体" w:hint="eastAsia"/>
          <w:lang w:eastAsia="zh-CN"/>
        </w:rPr>
        <w:t>”</w:t>
      </w:r>
      <w:proofErr w:type="spellStart"/>
      <w:r>
        <w:t>姑，亦</w:t>
      </w:r>
      <w:proofErr w:type="spellEnd"/>
    </w:p>
    <w:p w14:paraId="7175F1E8" w14:textId="77777777" w:rsidR="00CC015B" w:rsidRDefault="00000000">
      <w:proofErr w:type="spellStart"/>
      <w:r>
        <w:t>息也</w:t>
      </w:r>
      <w:proofErr w:type="spellEnd"/>
      <w:r>
        <w:t>。</w:t>
      </w:r>
      <w:r>
        <w:rPr>
          <w:rFonts w:eastAsia="宋体" w:hint="eastAsia"/>
          <w:lang w:eastAsia="zh-CN"/>
        </w:rPr>
        <w:t>《</w:t>
      </w:r>
      <w:proofErr w:type="spellStart"/>
      <w:r>
        <w:t>爾雅</w:t>
      </w:r>
      <w:proofErr w:type="spellEnd"/>
      <w:r>
        <w:rPr>
          <w:rFonts w:eastAsia="宋体" w:hint="eastAsia"/>
          <w:lang w:eastAsia="zh-CN"/>
        </w:rPr>
        <w:t>》</w:t>
      </w:r>
      <w:r>
        <w:t>曰</w:t>
      </w:r>
      <w:proofErr w:type="gramStart"/>
      <w:r>
        <w:t>：</w:t>
      </w:r>
      <w:r>
        <w:rPr>
          <w:rFonts w:eastAsia="宋体" w:hint="eastAsia"/>
          <w:lang w:eastAsia="zh-CN"/>
        </w:rPr>
        <w:t>“</w:t>
      </w:r>
      <w:proofErr w:type="spellStart"/>
      <w:proofErr w:type="gramEnd"/>
      <w:r>
        <w:t>苦，息也</w:t>
      </w:r>
      <w:proofErr w:type="spellEnd"/>
      <w:r>
        <w:t>。</w:t>
      </w:r>
      <w:r>
        <w:rPr>
          <w:rFonts w:eastAsia="宋体" w:hint="eastAsia"/>
          <w:lang w:eastAsia="zh-CN"/>
        </w:rPr>
        <w:t>”</w:t>
      </w:r>
      <w:proofErr w:type="spellStart"/>
      <w:r>
        <w:t>苦讀爲盬聲，與姑近而義同。説見</w:t>
      </w:r>
      <w:proofErr w:type="spellEnd"/>
      <w:r>
        <w:rPr>
          <w:rFonts w:eastAsia="宋体" w:hint="eastAsia"/>
          <w:lang w:eastAsia="zh-CN"/>
        </w:rPr>
        <w:t>《</w:t>
      </w:r>
      <w:proofErr w:type="spellStart"/>
      <w:r>
        <w:t>經義述聞</w:t>
      </w:r>
      <w:proofErr w:type="spellEnd"/>
      <w:r>
        <w:rPr>
          <w:rFonts w:eastAsia="宋体" w:hint="eastAsia"/>
          <w:lang w:eastAsia="zh-CN"/>
        </w:rPr>
        <w:t>》“</w:t>
      </w:r>
      <w:proofErr w:type="spellStart"/>
      <w:r>
        <w:t>王事靡盬</w:t>
      </w:r>
      <w:proofErr w:type="spellEnd"/>
      <w:r>
        <w:rPr>
          <w:rFonts w:eastAsia="宋体" w:hint="eastAsia"/>
          <w:lang w:eastAsia="zh-CN"/>
        </w:rPr>
        <w:t>”</w:t>
      </w:r>
      <w:proofErr w:type="spellStart"/>
      <w:r>
        <w:t>下</w:t>
      </w:r>
      <w:r>
        <w:t>ql</w:t>
      </w:r>
      <w:r>
        <w:t>六</w:t>
      </w:r>
      <w:proofErr w:type="spellEnd"/>
      <w:r>
        <w:t>。</w:t>
      </w:r>
    </w:p>
    <w:p w14:paraId="54CE544B" w14:textId="77777777" w:rsidR="00CC015B" w:rsidRDefault="00000000">
      <w:proofErr w:type="spellStart"/>
      <w:r>
        <w:t>後委衡乎玄冥</w:t>
      </w:r>
      <w:proofErr w:type="spellEnd"/>
    </w:p>
    <w:p w14:paraId="0A849EFC" w14:textId="77777777" w:rsidR="00CC015B" w:rsidRDefault="00000000">
      <w:r>
        <w:rPr>
          <w:rFonts w:eastAsia="宋体" w:hint="eastAsia"/>
          <w:lang w:eastAsia="zh-CN"/>
        </w:rPr>
        <w:t>“</w:t>
      </w:r>
      <w:proofErr w:type="spellStart"/>
      <w:r>
        <w:t>前長離使拂羽兮，後委衡乎玄冥</w:t>
      </w:r>
      <w:proofErr w:type="spellEnd"/>
      <w:r>
        <w:t>。</w:t>
      </w:r>
      <w:r>
        <w:rPr>
          <w:rFonts w:eastAsia="宋体" w:hint="eastAsia"/>
          <w:lang w:eastAsia="zh-CN"/>
        </w:rPr>
        <w:t>”</w:t>
      </w:r>
      <w:proofErr w:type="spellStart"/>
      <w:proofErr w:type="gramStart"/>
      <w:r>
        <w:t>今李善本</w:t>
      </w:r>
      <w:proofErr w:type="gramEnd"/>
      <w:r>
        <w:t>如此</w:t>
      </w:r>
      <w:proofErr w:type="spellEnd"/>
      <w:r>
        <w:t>。</w:t>
      </w:r>
    </w:p>
    <w:p w14:paraId="1CD3E5F1" w14:textId="77777777" w:rsidR="00CC015B" w:rsidRDefault="00000000">
      <w:proofErr w:type="spellStart"/>
      <w:r>
        <w:t>舊注曰</w:t>
      </w:r>
      <w:proofErr w:type="spellEnd"/>
      <w:r>
        <w:t>：</w:t>
      </w:r>
      <w:r>
        <w:rPr>
          <w:rFonts w:eastAsia="宋体" w:hint="eastAsia"/>
          <w:lang w:eastAsia="zh-CN"/>
        </w:rPr>
        <w:t>“</w:t>
      </w:r>
      <w:proofErr w:type="spellStart"/>
      <w:r>
        <w:t>委，</w:t>
      </w:r>
      <w:proofErr w:type="gramStart"/>
      <w:r>
        <w:t>屬</w:t>
      </w:r>
      <w:proofErr w:type="gramEnd"/>
      <w:r>
        <w:t>也。水衡，官名</w:t>
      </w:r>
      <w:proofErr w:type="spellEnd"/>
    </w:p>
    <w:p w14:paraId="08291177" w14:textId="77777777" w:rsidR="00CC015B" w:rsidRDefault="00000000">
      <w:r>
        <w:t>也。</w:t>
      </w:r>
      <w:r>
        <w:rPr>
          <w:rFonts w:eastAsia="宋体" w:hint="eastAsia"/>
          <w:lang w:eastAsia="zh-CN"/>
        </w:rPr>
        <w:t>”</w:t>
      </w:r>
      <w:r>
        <w:t>見</w:t>
      </w:r>
      <w:r>
        <w:rPr>
          <w:rFonts w:eastAsia="宋体" w:hint="eastAsia"/>
          <w:lang w:eastAsia="zh-CN"/>
        </w:rPr>
        <w:t>《</w:t>
      </w:r>
      <w:proofErr w:type="spellStart"/>
      <w:r>
        <w:t>漢書。百官表</w:t>
      </w:r>
      <w:proofErr w:type="spellEnd"/>
      <w:r>
        <w:rPr>
          <w:rFonts w:eastAsia="宋体" w:hint="eastAsia"/>
          <w:lang w:eastAsia="zh-CN"/>
        </w:rPr>
        <w:t>》</w:t>
      </w:r>
      <w:r>
        <w:t>。</w:t>
      </w:r>
      <w:proofErr w:type="spellStart"/>
      <w:proofErr w:type="gramStart"/>
      <w:r>
        <w:t>六臣本</w:t>
      </w:r>
      <w:proofErr w:type="gramEnd"/>
      <w:r>
        <w:t>作</w:t>
      </w:r>
      <w:proofErr w:type="spellEnd"/>
      <w:r>
        <w:rPr>
          <w:rFonts w:eastAsia="宋体" w:hint="eastAsia"/>
          <w:lang w:eastAsia="zh-CN"/>
        </w:rPr>
        <w:t>“</w:t>
      </w:r>
      <w:proofErr w:type="spellStart"/>
      <w:proofErr w:type="gramStart"/>
      <w:r>
        <w:t>後委水衡乎玄冥</w:t>
      </w:r>
      <w:proofErr w:type="spellEnd"/>
      <w:proofErr w:type="gramEnd"/>
      <w:r>
        <w:rPr>
          <w:rFonts w:eastAsia="宋体" w:hint="eastAsia"/>
          <w:lang w:eastAsia="zh-CN"/>
        </w:rPr>
        <w:t>”</w:t>
      </w:r>
      <w:r>
        <w:t>，</w:t>
      </w:r>
      <w:proofErr w:type="spellStart"/>
      <w:proofErr w:type="gramStart"/>
      <w:r>
        <w:t>五臣作</w:t>
      </w:r>
      <w:proofErr w:type="spellEnd"/>
      <w:proofErr w:type="gramEnd"/>
      <w:r>
        <w:rPr>
          <w:rFonts w:eastAsia="宋体" w:hint="eastAsia"/>
          <w:lang w:eastAsia="zh-CN"/>
        </w:rPr>
        <w:t>“</w:t>
      </w:r>
      <w:proofErr w:type="spellStart"/>
      <w:r>
        <w:t>委水衡乎玄冥</w:t>
      </w:r>
      <w:proofErr w:type="spellEnd"/>
      <w:r>
        <w:rPr>
          <w:rFonts w:eastAsia="宋体" w:hint="eastAsia"/>
          <w:lang w:eastAsia="zh-CN"/>
        </w:rPr>
        <w:t>”</w:t>
      </w:r>
      <w:r>
        <w:t>，</w:t>
      </w:r>
      <w:r>
        <w:rPr>
          <w:rFonts w:eastAsia="宋体" w:hint="eastAsia"/>
          <w:lang w:eastAsia="zh-CN"/>
        </w:rPr>
        <w:t>《</w:t>
      </w:r>
      <w:proofErr w:type="spellStart"/>
      <w:r>
        <w:t>張衡傳</w:t>
      </w:r>
      <w:proofErr w:type="spellEnd"/>
      <w:r>
        <w:rPr>
          <w:rFonts w:eastAsia="宋体" w:hint="eastAsia"/>
          <w:lang w:eastAsia="zh-CN"/>
        </w:rPr>
        <w:t>》</w:t>
      </w:r>
      <w:r>
        <w:t>與</w:t>
      </w:r>
    </w:p>
    <w:p w14:paraId="2A8FBD93" w14:textId="77777777" w:rsidR="00CC015B" w:rsidRDefault="00000000">
      <w:proofErr w:type="gramStart"/>
      <w:r>
        <w:rPr>
          <w:lang w:eastAsia="zh-CN"/>
        </w:rPr>
        <w:t>五臣同</w:t>
      </w:r>
      <w:proofErr w:type="gramEnd"/>
      <w:r>
        <w:rPr>
          <w:lang w:eastAsia="zh-CN"/>
        </w:rPr>
        <w:t>。念孙案：</w:t>
      </w:r>
      <w:proofErr w:type="gramStart"/>
      <w:r>
        <w:rPr>
          <w:lang w:eastAsia="zh-CN"/>
        </w:rPr>
        <w:t>五臣本</w:t>
      </w:r>
      <w:proofErr w:type="gramEnd"/>
      <w:r>
        <w:rPr>
          <w:lang w:eastAsia="zh-CN"/>
        </w:rPr>
        <w:t>及</w:t>
      </w:r>
      <w:r>
        <w:rPr>
          <w:rFonts w:eastAsia="宋体" w:hint="eastAsia"/>
          <w:lang w:eastAsia="zh-CN"/>
        </w:rPr>
        <w:t>《</w:t>
      </w:r>
      <w:r>
        <w:rPr>
          <w:lang w:eastAsia="zh-CN"/>
        </w:rPr>
        <w:t>張衡傳</w:t>
      </w:r>
      <w:r>
        <w:rPr>
          <w:rFonts w:eastAsia="宋体" w:hint="eastAsia"/>
          <w:lang w:eastAsia="zh-CN"/>
        </w:rPr>
        <w:t>》</w:t>
      </w:r>
      <w:r>
        <w:rPr>
          <w:lang w:eastAsia="zh-CN"/>
        </w:rPr>
        <w:t>是也。</w:t>
      </w:r>
      <w:r>
        <w:rPr>
          <w:rFonts w:eastAsia="宋体" w:hint="eastAsia"/>
          <w:lang w:eastAsia="zh-CN"/>
        </w:rPr>
        <w:t>《</w:t>
      </w:r>
      <w:r>
        <w:rPr>
          <w:lang w:eastAsia="zh-CN"/>
        </w:rPr>
        <w:t>昭二十九年左傳</w:t>
      </w:r>
      <w:r>
        <w:rPr>
          <w:rFonts w:eastAsia="宋体" w:hint="eastAsia"/>
          <w:lang w:eastAsia="zh-CN"/>
        </w:rPr>
        <w:t>》</w:t>
      </w:r>
      <w:r>
        <w:rPr>
          <w:lang w:eastAsia="zh-CN"/>
        </w:rPr>
        <w:t>曰：</w:t>
      </w:r>
      <w:r>
        <w:rPr>
          <w:rFonts w:eastAsia="宋体" w:hint="eastAsia"/>
          <w:lang w:eastAsia="zh-CN"/>
        </w:rPr>
        <w:t>“</w:t>
      </w:r>
      <w:r>
        <w:rPr>
          <w:lang w:eastAsia="zh-CN"/>
        </w:rPr>
        <w:t>水正曰玄</w:t>
      </w:r>
      <w:proofErr w:type="gramStart"/>
      <w:r>
        <w:rPr>
          <w:lang w:eastAsia="zh-CN"/>
        </w:rPr>
        <w:t>冥</w:t>
      </w:r>
      <w:proofErr w:type="gramEnd"/>
      <w:r>
        <w:rPr>
          <w:lang w:eastAsia="zh-CN"/>
        </w:rPr>
        <w:t>。</w:t>
      </w:r>
      <w:r>
        <w:rPr>
          <w:rFonts w:eastAsia="宋体" w:hint="eastAsia"/>
          <w:lang w:eastAsia="zh-CN"/>
        </w:rPr>
        <w:t>”</w:t>
      </w:r>
      <w:proofErr w:type="spellStart"/>
      <w:r>
        <w:t>故曰</w:t>
      </w:r>
      <w:proofErr w:type="spellEnd"/>
    </w:p>
    <w:p w14:paraId="676884D8" w14:textId="77777777" w:rsidR="00CC015B" w:rsidRDefault="00000000">
      <w:pPr>
        <w:rPr>
          <w:lang w:eastAsia="zh-CN"/>
        </w:rPr>
      </w:pPr>
      <w:r>
        <w:rPr>
          <w:rFonts w:eastAsia="宋体" w:hint="eastAsia"/>
          <w:lang w:eastAsia="zh-CN"/>
        </w:rPr>
        <w:t>“</w:t>
      </w:r>
      <w:proofErr w:type="spellStart"/>
      <w:r>
        <w:t>委水衡乎玄冥</w:t>
      </w:r>
      <w:proofErr w:type="spellEnd"/>
      <w:r>
        <w:rPr>
          <w:rFonts w:eastAsia="宋体" w:hint="eastAsia"/>
          <w:lang w:eastAsia="zh-CN"/>
        </w:rPr>
        <w:t>”</w:t>
      </w:r>
      <w:proofErr w:type="spellStart"/>
      <w:r>
        <w:t>言以水衡之職</w:t>
      </w:r>
      <w:proofErr w:type="gramStart"/>
      <w:r>
        <w:t>屬</w:t>
      </w:r>
      <w:proofErr w:type="gramEnd"/>
      <w:r>
        <w:t>之玄冥也</w:t>
      </w:r>
      <w:proofErr w:type="spellEnd"/>
      <w:r>
        <w:t>。</w:t>
      </w:r>
      <w:r>
        <w:rPr>
          <w:lang w:eastAsia="zh-CN"/>
        </w:rPr>
        <w:t>舊注云</w:t>
      </w:r>
      <w:r>
        <w:rPr>
          <w:rFonts w:eastAsia="宋体" w:hint="eastAsia"/>
          <w:lang w:eastAsia="zh-CN"/>
        </w:rPr>
        <w:t>“</w:t>
      </w:r>
      <w:r>
        <w:rPr>
          <w:lang w:eastAsia="zh-CN"/>
        </w:rPr>
        <w:t>水衡，官名。</w:t>
      </w:r>
      <w:r>
        <w:rPr>
          <w:rFonts w:eastAsia="宋体" w:hint="eastAsia"/>
          <w:lang w:eastAsia="zh-CN"/>
        </w:rPr>
        <w:t>”</w:t>
      </w:r>
      <w:r>
        <w:rPr>
          <w:lang w:eastAsia="zh-CN"/>
        </w:rPr>
        <w:t>則正文内原有</w:t>
      </w:r>
    </w:p>
    <w:p w14:paraId="2FBD4782" w14:textId="77777777" w:rsidR="00CC015B" w:rsidRDefault="00000000">
      <w:r>
        <w:rPr>
          <w:rFonts w:eastAsia="宋体" w:hint="eastAsia"/>
          <w:lang w:eastAsia="zh-CN"/>
        </w:rPr>
        <w:t>“</w:t>
      </w:r>
      <w:r>
        <w:t>水</w:t>
      </w:r>
      <w:r>
        <w:rPr>
          <w:rFonts w:eastAsia="宋体" w:hint="eastAsia"/>
          <w:lang w:eastAsia="zh-CN"/>
        </w:rPr>
        <w:t>”</w:t>
      </w:r>
      <w:proofErr w:type="spellStart"/>
      <w:r>
        <w:t>字明矣。</w:t>
      </w:r>
      <w:proofErr w:type="gramStart"/>
      <w:r>
        <w:t>六臣本</w:t>
      </w:r>
      <w:proofErr w:type="gramEnd"/>
      <w:r>
        <w:t>作</w:t>
      </w:r>
      <w:proofErr w:type="spellEnd"/>
      <w:r>
        <w:rPr>
          <w:rFonts w:eastAsia="宋体" w:hint="eastAsia"/>
          <w:lang w:eastAsia="zh-CN"/>
        </w:rPr>
        <w:t>“</w:t>
      </w:r>
      <w:proofErr w:type="spellStart"/>
      <w:proofErr w:type="gramStart"/>
      <w:r>
        <w:t>後委水衡乎玄冥</w:t>
      </w:r>
      <w:proofErr w:type="spellEnd"/>
      <w:proofErr w:type="gramEnd"/>
      <w:r>
        <w:rPr>
          <w:rFonts w:eastAsia="宋体" w:hint="eastAsia"/>
          <w:lang w:eastAsia="zh-CN"/>
        </w:rPr>
        <w:t>”</w:t>
      </w:r>
      <w:proofErr w:type="spellStart"/>
      <w:r>
        <w:t>者，後人以上句有</w:t>
      </w:r>
      <w:proofErr w:type="spellEnd"/>
      <w:r>
        <w:rPr>
          <w:rFonts w:eastAsia="宋体" w:hint="eastAsia"/>
          <w:lang w:eastAsia="zh-CN"/>
        </w:rPr>
        <w:t>“</w:t>
      </w:r>
      <w:r>
        <w:t>前</w:t>
      </w:r>
      <w:r>
        <w:rPr>
          <w:rFonts w:eastAsia="宋体" w:hint="eastAsia"/>
          <w:lang w:eastAsia="zh-CN"/>
        </w:rPr>
        <w:t>”</w:t>
      </w:r>
      <w:proofErr w:type="spellStart"/>
      <w:r>
        <w:t>字，故加</w:t>
      </w:r>
      <w:proofErr w:type="spellEnd"/>
      <w:r>
        <w:rPr>
          <w:rFonts w:eastAsia="宋体" w:hint="eastAsia"/>
          <w:lang w:eastAsia="zh-CN"/>
        </w:rPr>
        <w:t>“</w:t>
      </w:r>
      <w:r>
        <w:t>後</w:t>
      </w:r>
      <w:r>
        <w:rPr>
          <w:rFonts w:eastAsia="宋体" w:hint="eastAsia"/>
          <w:lang w:eastAsia="zh-CN"/>
        </w:rPr>
        <w:t>”</w:t>
      </w:r>
      <w:proofErr w:type="spellStart"/>
      <w:r>
        <w:t>字以對之</w:t>
      </w:r>
      <w:proofErr w:type="spellEnd"/>
    </w:p>
    <w:p w14:paraId="0B6D156E" w14:textId="77777777" w:rsidR="00CC015B" w:rsidRDefault="00000000">
      <w:r>
        <w:rPr>
          <w:rFonts w:eastAsia="宋体" w:hint="eastAsia"/>
          <w:lang w:eastAsia="zh-CN"/>
        </w:rPr>
        <w:t>“</w:t>
      </w:r>
      <w:proofErr w:type="spellStart"/>
      <w:proofErr w:type="gramStart"/>
      <w:r>
        <w:t>後委水衡乎玄冥</w:t>
      </w:r>
      <w:proofErr w:type="spellEnd"/>
      <w:proofErr w:type="gramEnd"/>
      <w:r>
        <w:rPr>
          <w:rFonts w:eastAsia="宋体" w:hint="eastAsia"/>
          <w:lang w:eastAsia="zh-CN"/>
        </w:rPr>
        <w:t>”</w:t>
      </w:r>
      <w:r>
        <w:t>＄</w:t>
      </w:r>
      <w:proofErr w:type="spellStart"/>
      <w:r>
        <w:t>斯爲不詞矣。</w:t>
      </w:r>
      <w:proofErr w:type="gramStart"/>
      <w:r>
        <w:t>今李善本</w:t>
      </w:r>
      <w:proofErr w:type="gramEnd"/>
      <w:r>
        <w:t>作</w:t>
      </w:r>
      <w:proofErr w:type="spellEnd"/>
      <w:r>
        <w:rPr>
          <w:rFonts w:eastAsia="宋体" w:hint="eastAsia"/>
          <w:lang w:eastAsia="zh-CN"/>
        </w:rPr>
        <w:t>“</w:t>
      </w:r>
      <w:proofErr w:type="spellStart"/>
      <w:r>
        <w:t>後委衡乎玄冥</w:t>
      </w:r>
      <w:proofErr w:type="spellEnd"/>
      <w:r>
        <w:rPr>
          <w:rFonts w:eastAsia="宋体" w:hint="eastAsia"/>
          <w:lang w:eastAsia="zh-CN"/>
        </w:rPr>
        <w:t>”</w:t>
      </w:r>
      <w:proofErr w:type="spellStart"/>
      <w:r>
        <w:t>者，又校書者嫌其不詞而</w:t>
      </w:r>
      <w:proofErr w:type="spellEnd"/>
    </w:p>
    <w:p w14:paraId="72DBD036" w14:textId="77777777" w:rsidR="00CC015B" w:rsidRDefault="00000000">
      <w:pPr>
        <w:rPr>
          <w:lang w:eastAsia="zh-CN"/>
        </w:rPr>
      </w:pPr>
      <w:r>
        <w:rPr>
          <w:lang w:eastAsia="zh-CN"/>
        </w:rPr>
        <w:t>删去一字也，乃不</w:t>
      </w:r>
      <w:proofErr w:type="gramStart"/>
      <w:r>
        <w:rPr>
          <w:lang w:eastAsia="zh-CN"/>
        </w:rPr>
        <w:t>删</w:t>
      </w:r>
      <w:proofErr w:type="gramEnd"/>
      <w:r>
        <w:rPr>
          <w:rFonts w:eastAsia="宋体" w:hint="eastAsia"/>
          <w:lang w:eastAsia="zh-CN"/>
        </w:rPr>
        <w:t>“</w:t>
      </w:r>
      <w:r>
        <w:rPr>
          <w:lang w:eastAsia="zh-CN"/>
        </w:rPr>
        <w:t>後</w:t>
      </w:r>
      <w:r>
        <w:rPr>
          <w:rFonts w:eastAsia="宋体" w:hint="eastAsia"/>
          <w:lang w:eastAsia="zh-CN"/>
        </w:rPr>
        <w:t>”</w:t>
      </w:r>
      <w:r>
        <w:rPr>
          <w:lang w:eastAsia="zh-CN"/>
        </w:rPr>
        <w:t>字而删</w:t>
      </w:r>
      <w:r>
        <w:rPr>
          <w:rFonts w:eastAsia="宋体" w:hint="eastAsia"/>
          <w:lang w:eastAsia="zh-CN"/>
        </w:rPr>
        <w:t>“</w:t>
      </w:r>
      <w:r>
        <w:rPr>
          <w:lang w:eastAsia="zh-CN"/>
        </w:rPr>
        <w:t>水</w:t>
      </w:r>
      <w:r>
        <w:rPr>
          <w:rFonts w:eastAsia="宋体" w:hint="eastAsia"/>
          <w:lang w:eastAsia="zh-CN"/>
        </w:rPr>
        <w:t>”</w:t>
      </w:r>
      <w:r>
        <w:rPr>
          <w:lang w:eastAsia="zh-CN"/>
        </w:rPr>
        <w:t>字，其謬益甚矣</w:t>
      </w:r>
    </w:p>
    <w:p w14:paraId="75CF8ABF" w14:textId="77777777" w:rsidR="00CC015B" w:rsidRDefault="00000000">
      <w:pPr>
        <w:rPr>
          <w:lang w:eastAsia="zh-CN"/>
        </w:rPr>
      </w:pPr>
      <w:r>
        <w:rPr>
          <w:lang w:eastAsia="zh-CN"/>
        </w:rPr>
        <w:t>陪京</w:t>
      </w:r>
      <w:proofErr w:type="gramStart"/>
      <w:r>
        <w:rPr>
          <w:lang w:eastAsia="zh-CN"/>
        </w:rPr>
        <w:t>泯</w:t>
      </w:r>
      <w:proofErr w:type="gramEnd"/>
      <w:r>
        <w:rPr>
          <w:lang w:eastAsia="zh-CN"/>
        </w:rPr>
        <w:t>伊</w:t>
      </w:r>
    </w:p>
    <w:p w14:paraId="360AA737" w14:textId="77777777" w:rsidR="00CC015B" w:rsidRDefault="00000000">
      <w:pPr>
        <w:rPr>
          <w:lang w:eastAsia="zh-CN"/>
        </w:rPr>
      </w:pPr>
      <w:r>
        <w:rPr>
          <w:rFonts w:eastAsia="宋体" w:hint="eastAsia"/>
          <w:lang w:eastAsia="zh-CN"/>
        </w:rPr>
        <w:t>《</w:t>
      </w:r>
      <w:r>
        <w:rPr>
          <w:lang w:eastAsia="zh-CN"/>
        </w:rPr>
        <w:t>閑居賦</w:t>
      </w:r>
      <w:r>
        <w:rPr>
          <w:rFonts w:eastAsia="宋体" w:hint="eastAsia"/>
          <w:lang w:eastAsia="zh-CN"/>
        </w:rPr>
        <w:t>》</w:t>
      </w:r>
      <w:r>
        <w:rPr>
          <w:lang w:eastAsia="zh-CN"/>
        </w:rPr>
        <w:t>：</w:t>
      </w:r>
      <w:r>
        <w:rPr>
          <w:rFonts w:eastAsia="宋体" w:hint="eastAsia"/>
          <w:lang w:eastAsia="zh-CN"/>
        </w:rPr>
        <w:t>“</w:t>
      </w:r>
      <w:proofErr w:type="gramStart"/>
      <w:r>
        <w:rPr>
          <w:lang w:eastAsia="zh-CN"/>
        </w:rPr>
        <w:t>於</w:t>
      </w:r>
      <w:proofErr w:type="gramEnd"/>
      <w:r>
        <w:rPr>
          <w:lang w:eastAsia="zh-CN"/>
        </w:rPr>
        <w:t>是</w:t>
      </w:r>
      <w:proofErr w:type="gramStart"/>
      <w:r>
        <w:rPr>
          <w:lang w:eastAsia="zh-CN"/>
        </w:rPr>
        <w:t>逻</w:t>
      </w:r>
      <w:proofErr w:type="gramEnd"/>
      <w:r>
        <w:rPr>
          <w:lang w:eastAsia="zh-CN"/>
        </w:rPr>
        <w:t>而閑居于</w:t>
      </w:r>
      <w:proofErr w:type="gramStart"/>
      <w:r>
        <w:rPr>
          <w:lang w:eastAsia="zh-CN"/>
        </w:rPr>
        <w:t>洛</w:t>
      </w:r>
      <w:proofErr w:type="gramEnd"/>
      <w:r>
        <w:rPr>
          <w:lang w:eastAsia="zh-CN"/>
        </w:rPr>
        <w:t>之</w:t>
      </w:r>
      <w:proofErr w:type="gramStart"/>
      <w:r>
        <w:rPr>
          <w:lang w:eastAsia="zh-CN"/>
        </w:rPr>
        <w:t>涘</w:t>
      </w:r>
      <w:proofErr w:type="gramEnd"/>
      <w:r>
        <w:rPr>
          <w:lang w:eastAsia="zh-CN"/>
        </w:rPr>
        <w:t>，陪京泝伊，面郊</w:t>
      </w:r>
      <w:proofErr w:type="gramStart"/>
      <w:r>
        <w:rPr>
          <w:lang w:eastAsia="zh-CN"/>
        </w:rPr>
        <w:t>後</w:t>
      </w:r>
      <w:proofErr w:type="gramEnd"/>
      <w:r>
        <w:rPr>
          <w:lang w:eastAsia="zh-CN"/>
        </w:rPr>
        <w:t>市。</w:t>
      </w:r>
      <w:r>
        <w:rPr>
          <w:rFonts w:eastAsia="宋体" w:hint="eastAsia"/>
          <w:lang w:eastAsia="zh-CN"/>
        </w:rPr>
        <w:t>”</w:t>
      </w:r>
      <w:r>
        <w:rPr>
          <w:lang w:eastAsia="zh-CN"/>
        </w:rPr>
        <w:t>李善曰：</w:t>
      </w:r>
      <w:r>
        <w:rPr>
          <w:rFonts w:eastAsia="宋体" w:hint="eastAsia"/>
          <w:lang w:eastAsia="zh-CN"/>
        </w:rPr>
        <w:t>“</w:t>
      </w:r>
      <w:proofErr w:type="gramStart"/>
      <w:r>
        <w:rPr>
          <w:rFonts w:eastAsia="宋体" w:hint="eastAsia"/>
          <w:lang w:eastAsia="zh-CN"/>
        </w:rPr>
        <w:t>《</w:t>
      </w:r>
      <w:proofErr w:type="gramEnd"/>
      <w:r>
        <w:rPr>
          <w:lang w:eastAsia="zh-CN"/>
        </w:rPr>
        <w:t>南都賦</w:t>
      </w:r>
    </w:p>
    <w:p w14:paraId="51BDBD20" w14:textId="77777777" w:rsidR="00CC015B" w:rsidRDefault="00000000">
      <w:pPr>
        <w:rPr>
          <w:lang w:eastAsia="zh-CN"/>
        </w:rPr>
      </w:pPr>
      <w:r>
        <w:rPr>
          <w:lang w:eastAsia="zh-CN"/>
        </w:rPr>
        <w:lastRenderedPageBreak/>
        <w:t>曰：</w:t>
      </w:r>
      <w:r>
        <w:rPr>
          <w:rFonts w:eastAsia="宋体" w:hint="eastAsia"/>
          <w:lang w:eastAsia="zh-CN"/>
        </w:rPr>
        <w:t>‘</w:t>
      </w:r>
      <w:r>
        <w:rPr>
          <w:lang w:eastAsia="zh-CN"/>
        </w:rPr>
        <w:t>陪京之南。</w:t>
      </w:r>
      <w:r>
        <w:rPr>
          <w:rFonts w:eastAsia="宋体" w:hint="eastAsia"/>
          <w:lang w:eastAsia="zh-CN"/>
        </w:rPr>
        <w:t>’</w:t>
      </w:r>
      <w:proofErr w:type="gramStart"/>
      <w:r>
        <w:rPr>
          <w:lang w:eastAsia="zh-CN"/>
        </w:rPr>
        <w:t>薛</w:t>
      </w:r>
      <w:proofErr w:type="gramEnd"/>
      <w:r>
        <w:rPr>
          <w:lang w:eastAsia="zh-CN"/>
        </w:rPr>
        <w:t>綜</w:t>
      </w:r>
      <w:r>
        <w:rPr>
          <w:rFonts w:eastAsia="宋体" w:hint="eastAsia"/>
          <w:lang w:eastAsia="zh-CN"/>
        </w:rPr>
        <w:t>《</w:t>
      </w:r>
      <w:r>
        <w:rPr>
          <w:lang w:eastAsia="zh-CN"/>
        </w:rPr>
        <w:t>東京賦</w:t>
      </w:r>
      <w:r>
        <w:rPr>
          <w:rFonts w:eastAsia="宋体" w:hint="eastAsia"/>
          <w:lang w:eastAsia="zh-CN"/>
        </w:rPr>
        <w:t>》</w:t>
      </w:r>
      <w:r>
        <w:rPr>
          <w:lang w:eastAsia="zh-CN"/>
        </w:rPr>
        <w:t>注曰</w:t>
      </w:r>
      <w:r>
        <w:rPr>
          <w:rFonts w:eastAsia="宋体" w:hint="eastAsia"/>
          <w:lang w:eastAsia="zh-CN"/>
        </w:rPr>
        <w:t>‘</w:t>
      </w:r>
      <w:r>
        <w:rPr>
          <w:lang w:eastAsia="zh-CN"/>
        </w:rPr>
        <w:t>泝，向也。</w:t>
      </w:r>
      <w:r>
        <w:rPr>
          <w:rFonts w:eastAsia="宋体" w:hint="eastAsia"/>
          <w:lang w:eastAsia="zh-CN"/>
        </w:rPr>
        <w:t>’”</w:t>
      </w:r>
      <w:r>
        <w:rPr>
          <w:lang w:eastAsia="zh-CN"/>
        </w:rPr>
        <w:t>念孫案</w:t>
      </w:r>
      <w:r>
        <w:rPr>
          <w:rFonts w:eastAsia="宋体" w:hint="eastAsia"/>
          <w:lang w:eastAsia="zh-CN"/>
        </w:rPr>
        <w:t>《</w:t>
      </w:r>
      <w:r>
        <w:rPr>
          <w:lang w:eastAsia="zh-CN"/>
        </w:rPr>
        <w:t>南都賦</w:t>
      </w:r>
      <w:r>
        <w:rPr>
          <w:rFonts w:eastAsia="宋体" w:hint="eastAsia"/>
          <w:lang w:eastAsia="zh-CN"/>
        </w:rPr>
        <w:t>》“</w:t>
      </w:r>
      <w:r>
        <w:rPr>
          <w:lang w:eastAsia="zh-CN"/>
        </w:rPr>
        <w:t>陪京之南</w:t>
      </w:r>
      <w:r>
        <w:rPr>
          <w:rFonts w:eastAsia="宋体" w:hint="eastAsia"/>
          <w:lang w:eastAsia="zh-CN"/>
        </w:rPr>
        <w:t>”</w:t>
      </w:r>
      <w:r>
        <w:rPr>
          <w:lang w:eastAsia="zh-CN"/>
        </w:rPr>
        <w:t>，本取</w:t>
      </w:r>
    </w:p>
    <w:p w14:paraId="770D4DC9" w14:textId="77777777" w:rsidR="00CC015B" w:rsidRDefault="00000000">
      <w:pPr>
        <w:rPr>
          <w:lang w:eastAsia="zh-CN"/>
        </w:rPr>
      </w:pPr>
      <w:r>
        <w:rPr>
          <w:lang w:eastAsia="zh-CN"/>
        </w:rPr>
        <w:t>【第</w:t>
      </w:r>
      <w:r>
        <w:rPr>
          <w:lang w:eastAsia="zh-CN"/>
        </w:rPr>
        <w:t>289</w:t>
      </w:r>
      <w:r>
        <w:rPr>
          <w:lang w:eastAsia="zh-CN"/>
        </w:rPr>
        <w:t>页】</w:t>
      </w:r>
    </w:p>
    <w:p w14:paraId="546E1E11" w14:textId="77777777" w:rsidR="00CC015B" w:rsidRDefault="00000000">
      <w:pPr>
        <w:rPr>
          <w:lang w:eastAsia="zh-CN"/>
        </w:rPr>
      </w:pPr>
      <w:r>
        <w:rPr>
          <w:lang w:eastAsia="zh-CN"/>
        </w:rPr>
        <w:t>陪輔之義。此言</w:t>
      </w:r>
      <w:r>
        <w:rPr>
          <w:rFonts w:eastAsia="宋体" w:hint="eastAsia"/>
          <w:lang w:eastAsia="zh-CN"/>
        </w:rPr>
        <w:t>“</w:t>
      </w:r>
      <w:r>
        <w:rPr>
          <w:lang w:eastAsia="zh-CN"/>
        </w:rPr>
        <w:t>陪京泝伊，面郊</w:t>
      </w:r>
      <w:proofErr w:type="gramStart"/>
      <w:r>
        <w:rPr>
          <w:lang w:eastAsia="zh-CN"/>
        </w:rPr>
        <w:t>後</w:t>
      </w:r>
      <w:proofErr w:type="gramEnd"/>
      <w:r>
        <w:rPr>
          <w:lang w:eastAsia="zh-CN"/>
        </w:rPr>
        <w:t>市</w:t>
      </w:r>
      <w:r>
        <w:rPr>
          <w:rFonts w:eastAsia="宋体" w:hint="eastAsia"/>
          <w:lang w:eastAsia="zh-CN"/>
        </w:rPr>
        <w:t>”</w:t>
      </w:r>
      <w:r>
        <w:rPr>
          <w:lang w:eastAsia="zh-CN"/>
        </w:rPr>
        <w:t>，則</w:t>
      </w:r>
      <w:r>
        <w:rPr>
          <w:rFonts w:eastAsia="宋体" w:hint="eastAsia"/>
          <w:lang w:eastAsia="zh-CN"/>
        </w:rPr>
        <w:t>“</w:t>
      </w:r>
      <w:r>
        <w:rPr>
          <w:lang w:eastAsia="zh-CN"/>
        </w:rPr>
        <w:t>陪</w:t>
      </w:r>
      <w:r>
        <w:rPr>
          <w:rFonts w:eastAsia="宋体" w:hint="eastAsia"/>
          <w:lang w:eastAsia="zh-CN"/>
        </w:rPr>
        <w:t>”</w:t>
      </w:r>
      <w:r>
        <w:rPr>
          <w:lang w:eastAsia="zh-CN"/>
        </w:rPr>
        <w:t>字當讀爲</w:t>
      </w:r>
      <w:r>
        <w:rPr>
          <w:rFonts w:eastAsia="宋体" w:hint="eastAsia"/>
          <w:lang w:eastAsia="zh-CN"/>
        </w:rPr>
        <w:t>“</w:t>
      </w:r>
      <w:r>
        <w:rPr>
          <w:lang w:eastAsia="zh-CN"/>
        </w:rPr>
        <w:t>倍</w:t>
      </w:r>
      <w:r>
        <w:rPr>
          <w:rFonts w:eastAsia="宋体" w:hint="eastAsia"/>
          <w:lang w:eastAsia="zh-CN"/>
        </w:rPr>
        <w:t>”</w:t>
      </w:r>
      <w:r>
        <w:rPr>
          <w:lang w:eastAsia="zh-CN"/>
        </w:rPr>
        <w:t>。倍、陪古字通。</w:t>
      </w:r>
      <w:r>
        <w:rPr>
          <w:rFonts w:eastAsia="宋体" w:hint="eastAsia"/>
          <w:lang w:eastAsia="zh-CN"/>
        </w:rPr>
        <w:t>《</w:t>
      </w:r>
      <w:r>
        <w:rPr>
          <w:lang w:eastAsia="zh-CN"/>
        </w:rPr>
        <w:t>禹貢</w:t>
      </w:r>
      <w:r>
        <w:rPr>
          <w:rFonts w:eastAsia="宋体" w:hint="eastAsia"/>
          <w:lang w:eastAsia="zh-CN"/>
        </w:rPr>
        <w:t>》“</w:t>
      </w:r>
      <w:r>
        <w:rPr>
          <w:lang w:eastAsia="zh-CN"/>
        </w:rPr>
        <w:t>至于陪</w:t>
      </w:r>
    </w:p>
    <w:p w14:paraId="1F844A5E" w14:textId="77777777" w:rsidR="00CC015B" w:rsidRDefault="00000000">
      <w:pPr>
        <w:rPr>
          <w:rFonts w:eastAsia="宋体"/>
          <w:lang w:eastAsia="zh-CN"/>
        </w:rPr>
      </w:pPr>
      <w:r>
        <w:t>尾</w:t>
      </w:r>
      <w:proofErr w:type="gramStart"/>
      <w:r>
        <w:rPr>
          <w:rFonts w:eastAsia="宋体" w:hint="eastAsia"/>
          <w:lang w:eastAsia="zh-CN"/>
        </w:rPr>
        <w:t>”</w:t>
      </w:r>
      <w:proofErr w:type="gramEnd"/>
      <w:r>
        <w:t>，</w:t>
      </w:r>
      <w:r>
        <w:rPr>
          <w:rFonts w:eastAsia="宋体" w:hint="eastAsia"/>
          <w:lang w:eastAsia="zh-CN"/>
        </w:rPr>
        <w:t>《</w:t>
      </w:r>
      <w:proofErr w:type="spellStart"/>
      <w:r>
        <w:t>漢書</w:t>
      </w:r>
      <w:proofErr w:type="spellEnd"/>
      <w:r>
        <w:rPr>
          <w:rFonts w:eastAsia="宋体" w:hint="eastAsia"/>
          <w:lang w:eastAsia="zh-CN"/>
        </w:rPr>
        <w:t>•</w:t>
      </w:r>
      <w:proofErr w:type="spellStart"/>
      <w:r>
        <w:t>地理志</w:t>
      </w:r>
      <w:proofErr w:type="spellEnd"/>
      <w:r>
        <w:rPr>
          <w:rFonts w:eastAsia="宋体" w:hint="eastAsia"/>
          <w:lang w:eastAsia="zh-CN"/>
        </w:rPr>
        <w:t>》</w:t>
      </w:r>
      <w:r>
        <w:t>作</w:t>
      </w:r>
      <w:r>
        <w:rPr>
          <w:rFonts w:eastAsia="宋体" w:hint="eastAsia"/>
          <w:lang w:eastAsia="zh-CN"/>
        </w:rPr>
        <w:t>“</w:t>
      </w:r>
      <w:proofErr w:type="spellStart"/>
      <w:r>
        <w:t>倍尾</w:t>
      </w:r>
      <w:proofErr w:type="spellEnd"/>
      <w:r>
        <w:rPr>
          <w:rFonts w:eastAsia="宋体" w:hint="eastAsia"/>
          <w:lang w:eastAsia="zh-CN"/>
        </w:rPr>
        <w:t>”</w:t>
      </w:r>
      <w:r>
        <w:t>。</w:t>
      </w:r>
      <w:r>
        <w:rPr>
          <w:rFonts w:eastAsia="宋体" w:hint="eastAsia"/>
          <w:lang w:eastAsia="zh-CN"/>
        </w:rPr>
        <w:t>《</w:t>
      </w:r>
      <w:proofErr w:type="spellStart"/>
      <w:r>
        <w:t>左傳</w:t>
      </w:r>
      <w:proofErr w:type="spellEnd"/>
      <w:r>
        <w:rPr>
          <w:rFonts w:eastAsia="宋体" w:hint="eastAsia"/>
          <w:lang w:eastAsia="zh-CN"/>
        </w:rPr>
        <w:t>•</w:t>
      </w:r>
      <w:proofErr w:type="spellStart"/>
      <w:r>
        <w:t>僖三十年</w:t>
      </w:r>
      <w:proofErr w:type="spellEnd"/>
      <w:r>
        <w:rPr>
          <w:rFonts w:eastAsia="宋体" w:hint="eastAsia"/>
          <w:lang w:eastAsia="zh-CN"/>
        </w:rPr>
        <w:t>》“</w:t>
      </w:r>
      <w:proofErr w:type="spellStart"/>
      <w:r>
        <w:t>焉用亡鄭以陪鄰</w:t>
      </w:r>
      <w:proofErr w:type="spellEnd"/>
      <w:r>
        <w:rPr>
          <w:rFonts w:eastAsia="宋体" w:hint="eastAsia"/>
          <w:lang w:eastAsia="zh-CN"/>
        </w:rPr>
        <w:t>”</w:t>
      </w:r>
      <w:r>
        <w:t>，</w:t>
      </w:r>
      <w:r>
        <w:rPr>
          <w:rFonts w:eastAsia="宋体" w:hint="eastAsia"/>
          <w:lang w:eastAsia="zh-CN"/>
        </w:rPr>
        <w:t>《</w:t>
      </w:r>
      <w:proofErr w:type="spellStart"/>
      <w:r>
        <w:t>定四年</w:t>
      </w:r>
      <w:proofErr w:type="spellEnd"/>
      <w:r>
        <w:rPr>
          <w:rFonts w:eastAsia="宋体" w:hint="eastAsia"/>
          <w:lang w:eastAsia="zh-CN"/>
        </w:rPr>
        <w:t>》“</w:t>
      </w:r>
      <w:proofErr w:type="spellStart"/>
      <w:r>
        <w:t>分之土田陪</w:t>
      </w:r>
      <w:proofErr w:type="gramStart"/>
      <w:r>
        <w:t>敦</w:t>
      </w:r>
      <w:proofErr w:type="spellEnd"/>
      <w:proofErr w:type="gramEnd"/>
      <w:r>
        <w:rPr>
          <w:rFonts w:eastAsia="宋体" w:hint="eastAsia"/>
          <w:lang w:eastAsia="zh-CN"/>
        </w:rPr>
        <w:t>”</w:t>
      </w:r>
      <w:r>
        <w:t>，</w:t>
      </w:r>
      <w:r>
        <w:rPr>
          <w:rFonts w:eastAsia="宋体" w:hint="eastAsia"/>
          <w:lang w:eastAsia="zh-CN"/>
        </w:rPr>
        <w:t>《</w:t>
      </w:r>
      <w:proofErr w:type="spellStart"/>
      <w:r>
        <w:t>釋文</w:t>
      </w:r>
      <w:proofErr w:type="spellEnd"/>
      <w:r>
        <w:rPr>
          <w:rFonts w:eastAsia="宋体" w:hint="eastAsia"/>
          <w:lang w:eastAsia="zh-CN"/>
        </w:rPr>
        <w:t>》</w:t>
      </w:r>
      <w:proofErr w:type="spellStart"/>
      <w:r>
        <w:t>竝作</w:t>
      </w:r>
      <w:proofErr w:type="spellEnd"/>
      <w:r>
        <w:rPr>
          <w:rFonts w:eastAsia="宋体" w:hint="eastAsia"/>
          <w:lang w:eastAsia="zh-CN"/>
        </w:rPr>
        <w:t>“</w:t>
      </w:r>
      <w:r>
        <w:t>倍</w:t>
      </w:r>
      <w:r>
        <w:rPr>
          <w:rFonts w:eastAsia="宋体" w:hint="eastAsia"/>
          <w:lang w:eastAsia="zh-CN"/>
        </w:rPr>
        <w:t>”</w:t>
      </w:r>
    </w:p>
    <w:p w14:paraId="3125C9F9" w14:textId="77777777" w:rsidR="00CC015B" w:rsidRDefault="00000000">
      <w:proofErr w:type="spellStart"/>
      <w:proofErr w:type="gramStart"/>
      <w:r>
        <w:t>倍即今</w:t>
      </w:r>
      <w:proofErr w:type="spellEnd"/>
      <w:proofErr w:type="gramEnd"/>
      <w:r>
        <w:rPr>
          <w:rFonts w:eastAsia="宋体" w:hint="eastAsia"/>
          <w:lang w:eastAsia="zh-CN"/>
        </w:rPr>
        <w:t>“</w:t>
      </w:r>
      <w:proofErr w:type="spellStart"/>
      <w:r>
        <w:t>向背</w:t>
      </w:r>
      <w:proofErr w:type="spellEnd"/>
      <w:r>
        <w:rPr>
          <w:rFonts w:eastAsia="宋体" w:hint="eastAsia"/>
          <w:lang w:eastAsia="zh-CN"/>
        </w:rPr>
        <w:t>”</w:t>
      </w:r>
      <w:proofErr w:type="spellStart"/>
      <w:r>
        <w:t>字也，</w:t>
      </w:r>
      <w:proofErr w:type="gramStart"/>
      <w:r>
        <w:t>言家在洛</w:t>
      </w:r>
      <w:proofErr w:type="gramEnd"/>
      <w:r>
        <w:t>水之涘，背京向伊，前郊後市也</w:t>
      </w:r>
      <w:proofErr w:type="spellEnd"/>
      <w:r>
        <w:t>。</w:t>
      </w:r>
      <w:r>
        <w:rPr>
          <w:rFonts w:eastAsia="宋体" w:hint="eastAsia"/>
          <w:lang w:eastAsia="zh-CN"/>
        </w:rPr>
        <w:t>《</w:t>
      </w:r>
      <w:proofErr w:type="spellStart"/>
      <w:r>
        <w:t>漢書</w:t>
      </w:r>
      <w:proofErr w:type="spellEnd"/>
      <w:r>
        <w:rPr>
          <w:rFonts w:eastAsia="宋体" w:hint="eastAsia"/>
          <w:lang w:eastAsia="zh-CN"/>
        </w:rPr>
        <w:t>•</w:t>
      </w:r>
      <w:proofErr w:type="spellStart"/>
      <w:r>
        <w:t>張良傳</w:t>
      </w:r>
      <w:proofErr w:type="spellEnd"/>
      <w:r>
        <w:rPr>
          <w:rFonts w:eastAsia="宋体" w:hint="eastAsia"/>
          <w:lang w:eastAsia="zh-CN"/>
        </w:rPr>
        <w:t>》</w:t>
      </w:r>
      <w:r>
        <w:t>云：</w:t>
      </w:r>
      <w:r>
        <w:rPr>
          <w:rFonts w:eastAsia="宋体" w:hint="eastAsia"/>
          <w:lang w:eastAsia="zh-CN"/>
        </w:rPr>
        <w:t>“</w:t>
      </w:r>
      <w:proofErr w:type="spellStart"/>
      <w:r>
        <w:t>背河</w:t>
      </w:r>
      <w:proofErr w:type="spellEnd"/>
    </w:p>
    <w:p w14:paraId="11C2166C" w14:textId="77777777" w:rsidR="00CC015B" w:rsidRDefault="00000000">
      <w:pPr>
        <w:rPr>
          <w:rFonts w:eastAsia="宋体"/>
          <w:lang w:eastAsia="zh-CN"/>
        </w:rPr>
      </w:pPr>
      <w:proofErr w:type="spellStart"/>
      <w:r>
        <w:t>鄉</w:t>
      </w:r>
      <w:proofErr w:type="gramStart"/>
      <w:r>
        <w:t>雒</w:t>
      </w:r>
      <w:proofErr w:type="spellEnd"/>
      <w:proofErr w:type="gramEnd"/>
      <w:r>
        <w:t>。</w:t>
      </w:r>
      <w:r>
        <w:rPr>
          <w:rFonts w:eastAsia="宋体" w:hint="eastAsia"/>
          <w:lang w:eastAsia="zh-CN"/>
        </w:rPr>
        <w:t>”《</w:t>
      </w:r>
      <w:proofErr w:type="spellStart"/>
      <w:r>
        <w:t>東京賦</w:t>
      </w:r>
      <w:proofErr w:type="spellEnd"/>
      <w:r>
        <w:rPr>
          <w:rFonts w:eastAsia="宋体" w:hint="eastAsia"/>
          <w:lang w:eastAsia="zh-CN"/>
        </w:rPr>
        <w:t>》</w:t>
      </w:r>
      <w:r>
        <w:t>云</w:t>
      </w:r>
      <w:r>
        <w:rPr>
          <w:rFonts w:eastAsia="宋体" w:hint="eastAsia"/>
          <w:lang w:eastAsia="zh-CN"/>
        </w:rPr>
        <w:t>“</w:t>
      </w:r>
      <w:proofErr w:type="spellStart"/>
      <w:r>
        <w:t>泝</w:t>
      </w:r>
      <w:proofErr w:type="gramStart"/>
      <w:r>
        <w:t>洛</w:t>
      </w:r>
      <w:proofErr w:type="gramEnd"/>
      <w:r>
        <w:t>背河</w:t>
      </w:r>
      <w:proofErr w:type="spellEnd"/>
      <w:r>
        <w:t>。</w:t>
      </w:r>
      <w:r>
        <w:rPr>
          <w:rFonts w:eastAsia="宋体" w:hint="eastAsia"/>
          <w:lang w:eastAsia="zh-CN"/>
        </w:rPr>
        <w:t>”</w:t>
      </w:r>
      <w:proofErr w:type="spellStart"/>
      <w:r>
        <w:t>義竝與此同也</w:t>
      </w:r>
      <w:proofErr w:type="spellEnd"/>
      <w:r>
        <w:t>。</w:t>
      </w:r>
      <w:r>
        <w:rPr>
          <w:rFonts w:eastAsia="宋体" w:hint="eastAsia"/>
          <w:lang w:eastAsia="zh-CN"/>
        </w:rPr>
        <w:t>《</w:t>
      </w:r>
      <w:proofErr w:type="spellStart"/>
      <w:r>
        <w:t>晉書。潘岳傳</w:t>
      </w:r>
      <w:proofErr w:type="spellEnd"/>
      <w:r>
        <w:rPr>
          <w:rFonts w:eastAsia="宋体" w:hint="eastAsia"/>
          <w:lang w:eastAsia="zh-CN"/>
        </w:rPr>
        <w:t>》</w:t>
      </w:r>
      <w:proofErr w:type="spellStart"/>
      <w:r>
        <w:t>正作</w:t>
      </w:r>
      <w:proofErr w:type="spellEnd"/>
      <w:r>
        <w:rPr>
          <w:rFonts w:eastAsia="宋体" w:hint="eastAsia"/>
          <w:lang w:eastAsia="zh-CN"/>
        </w:rPr>
        <w:t>“</w:t>
      </w:r>
      <w:proofErr w:type="spellStart"/>
      <w:r>
        <w:t>背京泝伊</w:t>
      </w:r>
      <w:proofErr w:type="spellEnd"/>
      <w:r>
        <w:rPr>
          <w:rFonts w:eastAsia="宋体" w:hint="eastAsia"/>
          <w:lang w:eastAsia="zh-CN"/>
        </w:rPr>
        <w:t>”</w:t>
      </w:r>
    </w:p>
    <w:p w14:paraId="5DE2F337" w14:textId="77777777" w:rsidR="00CC015B" w:rsidRDefault="00000000">
      <w:proofErr w:type="spellStart"/>
      <w:r>
        <w:t>芳酷烈之誾誾</w:t>
      </w:r>
      <w:proofErr w:type="spellEnd"/>
    </w:p>
    <w:p w14:paraId="669977D8" w14:textId="77777777" w:rsidR="00CC015B" w:rsidRDefault="00000000">
      <w:pPr>
        <w:rPr>
          <w:lang w:eastAsia="zh-CN"/>
        </w:rPr>
      </w:pPr>
      <w:r>
        <w:rPr>
          <w:rFonts w:eastAsia="宋体" w:hint="eastAsia"/>
          <w:lang w:eastAsia="zh-CN"/>
        </w:rPr>
        <w:t>《</w:t>
      </w:r>
      <w:proofErr w:type="spellStart"/>
      <w:r>
        <w:t>長門賦</w:t>
      </w:r>
      <w:proofErr w:type="spellEnd"/>
      <w:r>
        <w:rPr>
          <w:rFonts w:eastAsia="宋体" w:hint="eastAsia"/>
          <w:lang w:eastAsia="zh-CN"/>
        </w:rPr>
        <w:t>》“</w:t>
      </w:r>
      <w:proofErr w:type="spellStart"/>
      <w:r>
        <w:t>桂</w:t>
      </w:r>
      <w:proofErr w:type="gramStart"/>
      <w:r>
        <w:t>樹</w:t>
      </w:r>
      <w:proofErr w:type="gramEnd"/>
      <w:r>
        <w:t>交而相紛兮芳酷烈之誾誾</w:t>
      </w:r>
      <w:proofErr w:type="spellEnd"/>
      <w:r>
        <w:t>。</w:t>
      </w:r>
      <w:r>
        <w:rPr>
          <w:rFonts w:eastAsia="宋体" w:hint="eastAsia"/>
          <w:lang w:eastAsia="zh-CN"/>
        </w:rPr>
        <w:t>”</w:t>
      </w:r>
      <w:proofErr w:type="spellStart"/>
      <w:r>
        <w:t>李善曰</w:t>
      </w:r>
      <w:proofErr w:type="spellEnd"/>
      <w:r>
        <w:rPr>
          <w:rFonts w:eastAsia="宋体" w:hint="eastAsia"/>
          <w:lang w:eastAsia="zh-CN"/>
        </w:rPr>
        <w:t>“</w:t>
      </w:r>
      <w:proofErr w:type="spellStart"/>
      <w:r>
        <w:t>誾</w:t>
      </w:r>
      <w:proofErr w:type="gramStart"/>
      <w:r>
        <w:t>誾</w:t>
      </w:r>
      <w:proofErr w:type="gramEnd"/>
      <w:r>
        <w:t>香氣盛也</w:t>
      </w:r>
      <w:proofErr w:type="spellEnd"/>
      <w:r>
        <w:t>。</w:t>
      </w:r>
      <w:r>
        <w:rPr>
          <w:lang w:eastAsia="zh-CN"/>
        </w:rPr>
        <w:t>誾魚斤</w:t>
      </w:r>
    </w:p>
    <w:p w14:paraId="289784C5" w14:textId="77777777" w:rsidR="00CC015B" w:rsidRDefault="00000000">
      <w:pPr>
        <w:rPr>
          <w:rFonts w:eastAsia="宋体"/>
          <w:lang w:eastAsia="zh-CN"/>
        </w:rPr>
      </w:pPr>
      <w:r>
        <w:rPr>
          <w:lang w:eastAsia="zh-CN"/>
        </w:rPr>
        <w:t>切。</w:t>
      </w:r>
      <w:r>
        <w:rPr>
          <w:rFonts w:eastAsia="宋体" w:hint="eastAsia"/>
          <w:lang w:eastAsia="zh-CN"/>
        </w:rPr>
        <w:t>”</w:t>
      </w:r>
      <w:r>
        <w:rPr>
          <w:lang w:eastAsia="zh-CN"/>
        </w:rPr>
        <w:t>引之曰上文之</w:t>
      </w:r>
      <w:r>
        <w:rPr>
          <w:rFonts w:eastAsia="宋体" w:hint="eastAsia"/>
          <w:lang w:eastAsia="zh-CN"/>
        </w:rPr>
        <w:t>“</w:t>
      </w:r>
      <w:r>
        <w:rPr>
          <w:lang w:eastAsia="zh-CN"/>
        </w:rPr>
        <w:t>心</w:t>
      </w:r>
      <w:r>
        <w:rPr>
          <w:rFonts w:eastAsia="宋体" w:hint="eastAsia"/>
          <w:lang w:eastAsia="zh-CN"/>
        </w:rPr>
        <w:t>”</w:t>
      </w:r>
      <w:r>
        <w:rPr>
          <w:lang w:eastAsia="zh-CN"/>
        </w:rPr>
        <w:t>、</w:t>
      </w:r>
      <w:r>
        <w:rPr>
          <w:rFonts w:eastAsia="宋体" w:hint="eastAsia"/>
          <w:lang w:eastAsia="zh-CN"/>
        </w:rPr>
        <w:t>“</w:t>
      </w:r>
      <w:r>
        <w:rPr>
          <w:lang w:eastAsia="zh-CN"/>
        </w:rPr>
        <w:t>音</w:t>
      </w:r>
      <w:r>
        <w:rPr>
          <w:rFonts w:eastAsia="宋体" w:hint="eastAsia"/>
          <w:lang w:eastAsia="zh-CN"/>
        </w:rPr>
        <w:t>”</w:t>
      </w:r>
      <w:r>
        <w:rPr>
          <w:lang w:eastAsia="zh-CN"/>
        </w:rPr>
        <w:t>、</w:t>
      </w:r>
      <w:r>
        <w:rPr>
          <w:rFonts w:eastAsia="宋体" w:hint="eastAsia"/>
          <w:lang w:eastAsia="zh-CN"/>
        </w:rPr>
        <w:t>“</w:t>
      </w:r>
      <w:r>
        <w:rPr>
          <w:lang w:eastAsia="zh-CN"/>
        </w:rPr>
        <w:t>宫</w:t>
      </w:r>
      <w:r>
        <w:rPr>
          <w:rFonts w:eastAsia="宋体" w:hint="eastAsia"/>
          <w:lang w:eastAsia="zh-CN"/>
        </w:rPr>
        <w:t>”</w:t>
      </w:r>
      <w:r>
        <w:rPr>
          <w:lang w:eastAsia="zh-CN"/>
        </w:rPr>
        <w:t>、</w:t>
      </w:r>
      <w:r>
        <w:rPr>
          <w:rFonts w:eastAsia="宋体" w:hint="eastAsia"/>
          <w:lang w:eastAsia="zh-CN"/>
        </w:rPr>
        <w:t>“</w:t>
      </w:r>
      <w:r>
        <w:rPr>
          <w:lang w:eastAsia="zh-CN"/>
        </w:rPr>
        <w:t>臨</w:t>
      </w:r>
      <w:r>
        <w:rPr>
          <w:rFonts w:eastAsia="宋体" w:hint="eastAsia"/>
          <w:lang w:eastAsia="zh-CN"/>
        </w:rPr>
        <w:t>”</w:t>
      </w:r>
      <w:r>
        <w:rPr>
          <w:lang w:eastAsia="zh-CN"/>
        </w:rPr>
        <w:t>、</w:t>
      </w:r>
      <w:r>
        <w:rPr>
          <w:rFonts w:eastAsia="宋体" w:hint="eastAsia"/>
          <w:lang w:eastAsia="zh-CN"/>
        </w:rPr>
        <w:t>“</w:t>
      </w:r>
      <w:r>
        <w:rPr>
          <w:lang w:eastAsia="zh-CN"/>
        </w:rPr>
        <w:t>風</w:t>
      </w:r>
      <w:r>
        <w:rPr>
          <w:rFonts w:eastAsia="宋体" w:hint="eastAsia"/>
          <w:lang w:eastAsia="zh-CN"/>
        </w:rPr>
        <w:t>”</w:t>
      </w:r>
      <w:r>
        <w:rPr>
          <w:lang w:eastAsia="zh-CN"/>
        </w:rPr>
        <w:t>、</w:t>
      </w:r>
      <w:r>
        <w:rPr>
          <w:rFonts w:eastAsia="宋体" w:hint="eastAsia"/>
          <w:lang w:eastAsia="zh-CN"/>
        </w:rPr>
        <w:t>“</w:t>
      </w:r>
      <w:r>
        <w:rPr>
          <w:lang w:eastAsia="zh-CN"/>
        </w:rPr>
        <w:t>淫</w:t>
      </w:r>
      <w:r>
        <w:rPr>
          <w:rFonts w:eastAsia="宋体" w:hint="eastAsia"/>
          <w:lang w:eastAsia="zh-CN"/>
        </w:rPr>
        <w:t>”</w:t>
      </w:r>
      <w:r>
        <w:rPr>
          <w:lang w:eastAsia="zh-CN"/>
        </w:rPr>
        <w:t>、</w:t>
      </w:r>
      <w:r>
        <w:rPr>
          <w:rFonts w:eastAsia="宋体" w:hint="eastAsia"/>
          <w:lang w:eastAsia="zh-CN"/>
        </w:rPr>
        <w:t>“</w:t>
      </w:r>
      <w:r>
        <w:rPr>
          <w:lang w:eastAsia="zh-CN"/>
        </w:rPr>
        <w:t>陰</w:t>
      </w:r>
      <w:r>
        <w:rPr>
          <w:rFonts w:eastAsia="宋体" w:hint="eastAsia"/>
          <w:lang w:eastAsia="zh-CN"/>
        </w:rPr>
        <w:t>”</w:t>
      </w:r>
      <w:r>
        <w:rPr>
          <w:lang w:eastAsia="zh-CN"/>
        </w:rPr>
        <w:t>、</w:t>
      </w:r>
      <w:r>
        <w:rPr>
          <w:rFonts w:eastAsia="宋体" w:hint="eastAsia"/>
          <w:lang w:eastAsia="zh-CN"/>
        </w:rPr>
        <w:t>“</w:t>
      </w:r>
      <w:r>
        <w:rPr>
          <w:lang w:eastAsia="zh-CN"/>
        </w:rPr>
        <w:t>音</w:t>
      </w:r>
      <w:r>
        <w:rPr>
          <w:rFonts w:eastAsia="宋体" w:hint="eastAsia"/>
          <w:lang w:eastAsia="zh-CN"/>
        </w:rPr>
        <w:t>”</w:t>
      </w:r>
      <w:r>
        <w:rPr>
          <w:lang w:eastAsia="zh-CN"/>
        </w:rPr>
        <w:t>、</w:t>
      </w:r>
      <w:r>
        <w:rPr>
          <w:rFonts w:eastAsia="宋体" w:hint="eastAsia"/>
          <w:lang w:eastAsia="zh-CN"/>
        </w:rPr>
        <w:t>“</w:t>
      </w:r>
      <w:r>
        <w:rPr>
          <w:lang w:eastAsia="zh-CN"/>
        </w:rPr>
        <w:t>襜</w:t>
      </w:r>
      <w:r>
        <w:rPr>
          <w:rFonts w:eastAsia="宋体" w:hint="eastAsia"/>
          <w:lang w:eastAsia="zh-CN"/>
        </w:rPr>
        <w:t>”</w:t>
      </w:r>
      <w:r>
        <w:rPr>
          <w:lang w:eastAsia="zh-CN"/>
        </w:rPr>
        <w:t>下文之</w:t>
      </w:r>
      <w:r>
        <w:rPr>
          <w:rFonts w:eastAsia="宋体" w:hint="eastAsia"/>
          <w:lang w:eastAsia="zh-CN"/>
        </w:rPr>
        <w:t>“</w:t>
      </w:r>
      <w:r>
        <w:rPr>
          <w:lang w:eastAsia="zh-CN"/>
        </w:rPr>
        <w:t>吟</w:t>
      </w:r>
      <w:r>
        <w:rPr>
          <w:rFonts w:eastAsia="宋体" w:hint="eastAsia"/>
          <w:lang w:eastAsia="zh-CN"/>
        </w:rPr>
        <w:t>”</w:t>
      </w:r>
    </w:p>
    <w:p w14:paraId="57CD313D" w14:textId="77777777" w:rsidR="00CC015B" w:rsidRDefault="00000000">
      <w:pPr>
        <w:rPr>
          <w:lang w:eastAsia="zh-CN"/>
        </w:rPr>
      </w:pPr>
      <w:r>
        <w:rPr>
          <w:rFonts w:eastAsia="宋体" w:hint="eastAsia"/>
          <w:lang w:eastAsia="zh-CN"/>
        </w:rPr>
        <w:t>“</w:t>
      </w:r>
      <w:r>
        <w:rPr>
          <w:lang w:eastAsia="zh-CN"/>
        </w:rPr>
        <w:t>南</w:t>
      </w:r>
      <w:r>
        <w:rPr>
          <w:rFonts w:eastAsia="宋体" w:hint="eastAsia"/>
          <w:lang w:eastAsia="zh-CN"/>
        </w:rPr>
        <w:t>”</w:t>
      </w:r>
      <w:r>
        <w:rPr>
          <w:lang w:eastAsia="zh-CN"/>
        </w:rPr>
        <w:t>、</w:t>
      </w:r>
      <w:r>
        <w:rPr>
          <w:rFonts w:eastAsia="宋体" w:hint="eastAsia"/>
          <w:lang w:eastAsia="zh-CN"/>
        </w:rPr>
        <w:t>“</w:t>
      </w:r>
      <w:r>
        <w:rPr>
          <w:lang w:eastAsia="zh-CN"/>
        </w:rPr>
        <w:t>中</w:t>
      </w:r>
      <w:r>
        <w:rPr>
          <w:rFonts w:eastAsia="宋体" w:hint="eastAsia"/>
          <w:lang w:eastAsia="zh-CN"/>
        </w:rPr>
        <w:t>”</w:t>
      </w:r>
      <w:r>
        <w:rPr>
          <w:lang w:eastAsia="zh-CN"/>
        </w:rPr>
        <w:t>、</w:t>
      </w:r>
      <w:r>
        <w:rPr>
          <w:rFonts w:eastAsia="宋体" w:hint="eastAsia"/>
          <w:lang w:eastAsia="zh-CN"/>
        </w:rPr>
        <w:t>“</w:t>
      </w:r>
      <w:r>
        <w:rPr>
          <w:lang w:eastAsia="zh-CN"/>
        </w:rPr>
        <w:t>宫</w:t>
      </w:r>
      <w:r>
        <w:rPr>
          <w:rFonts w:eastAsia="宋体" w:hint="eastAsia"/>
          <w:lang w:eastAsia="zh-CN"/>
        </w:rPr>
        <w:t>”</w:t>
      </w:r>
      <w:r>
        <w:rPr>
          <w:lang w:eastAsia="zh-CN"/>
        </w:rPr>
        <w:t>、</w:t>
      </w:r>
      <w:r>
        <w:rPr>
          <w:rFonts w:eastAsia="宋体" w:hint="eastAsia"/>
          <w:lang w:eastAsia="zh-CN"/>
        </w:rPr>
        <w:t>“</w:t>
      </w:r>
      <w:r>
        <w:rPr>
          <w:lang w:eastAsia="zh-CN"/>
        </w:rPr>
        <w:t>崇</w:t>
      </w:r>
      <w:r>
        <w:rPr>
          <w:rFonts w:eastAsia="宋体" w:hint="eastAsia"/>
          <w:lang w:eastAsia="zh-CN"/>
        </w:rPr>
        <w:t>”</w:t>
      </w:r>
      <w:r>
        <w:rPr>
          <w:lang w:eastAsia="zh-CN"/>
        </w:rPr>
        <w:t>、</w:t>
      </w:r>
      <w:r>
        <w:rPr>
          <w:rFonts w:eastAsia="宋体" w:hint="eastAsia"/>
          <w:lang w:eastAsia="zh-CN"/>
        </w:rPr>
        <w:t>“</w:t>
      </w:r>
      <w:r>
        <w:rPr>
          <w:lang w:eastAsia="zh-CN"/>
        </w:rPr>
        <w:t>窮</w:t>
      </w:r>
      <w:r>
        <w:rPr>
          <w:rFonts w:eastAsia="宋体" w:hint="eastAsia"/>
          <w:lang w:eastAsia="zh-CN"/>
        </w:rPr>
        <w:t>”</w:t>
      </w:r>
      <w:r>
        <w:rPr>
          <w:lang w:eastAsia="zh-CN"/>
        </w:rPr>
        <w:t>、</w:t>
      </w:r>
      <w:r>
        <w:rPr>
          <w:rFonts w:eastAsia="宋体" w:hint="eastAsia"/>
          <w:lang w:eastAsia="zh-CN"/>
        </w:rPr>
        <w:t>“</w:t>
      </w:r>
      <w:r>
        <w:rPr>
          <w:lang w:eastAsia="zh-CN"/>
        </w:rPr>
        <w:t>音</w:t>
      </w:r>
      <w:r>
        <w:rPr>
          <w:rFonts w:eastAsia="宋体" w:hint="eastAsia"/>
          <w:lang w:eastAsia="zh-CN"/>
        </w:rPr>
        <w:t>”</w:t>
      </w:r>
      <w:r>
        <w:rPr>
          <w:lang w:eastAsia="zh-CN"/>
        </w:rPr>
        <w:t>，皆以東、侵、鹽三部之字爲韻，此古人合韻之常例也</w:t>
      </w:r>
    </w:p>
    <w:p w14:paraId="75E6C96C" w14:textId="77777777" w:rsidR="00CC015B" w:rsidRDefault="00000000">
      <w:r>
        <w:rPr>
          <w:rFonts w:eastAsia="宋体" w:hint="eastAsia"/>
          <w:lang w:eastAsia="zh-CN"/>
        </w:rPr>
        <w:t>“</w:t>
      </w:r>
      <w:r>
        <w:t>誾</w:t>
      </w:r>
      <w:r>
        <w:rPr>
          <w:rFonts w:eastAsia="宋体" w:hint="eastAsia"/>
          <w:lang w:eastAsia="zh-CN"/>
        </w:rPr>
        <w:t>”</w:t>
      </w:r>
      <w:proofErr w:type="spellStart"/>
      <w:r>
        <w:t>爲諄部之字古無以東</w:t>
      </w:r>
      <w:proofErr w:type="spellEnd"/>
      <w:r>
        <w:t>\</w:t>
      </w:r>
      <w:proofErr w:type="spellStart"/>
      <w:r>
        <w:t>侵、鹽、諄四部合用者</w:t>
      </w:r>
      <w:proofErr w:type="gramStart"/>
      <w:r>
        <w:t>殆</w:t>
      </w:r>
      <w:proofErr w:type="gramEnd"/>
      <w:r>
        <w:t>誤字也</w:t>
      </w:r>
      <w:proofErr w:type="spellEnd"/>
      <w:r>
        <w:t>。</w:t>
      </w:r>
      <w:r>
        <w:rPr>
          <w:rFonts w:eastAsia="宋体" w:hint="eastAsia"/>
          <w:lang w:eastAsia="zh-CN"/>
        </w:rPr>
        <w:t>“</w:t>
      </w:r>
      <w:proofErr w:type="spellStart"/>
      <w:r>
        <w:t>誾誾</w:t>
      </w:r>
      <w:proofErr w:type="spellEnd"/>
      <w:r>
        <w:rPr>
          <w:rFonts w:eastAsia="宋体" w:hint="eastAsia"/>
          <w:lang w:eastAsia="zh-CN"/>
        </w:rPr>
        <w:t>”</w:t>
      </w:r>
      <w:proofErr w:type="spellStart"/>
      <w:r>
        <w:t>當爲</w:t>
      </w:r>
      <w:proofErr w:type="spellEnd"/>
      <w:r>
        <w:rPr>
          <w:rFonts w:eastAsia="宋体" w:hint="eastAsia"/>
          <w:lang w:eastAsia="zh-CN"/>
        </w:rPr>
        <w:t>“</w:t>
      </w:r>
      <w:proofErr w:type="spellStart"/>
      <w:r>
        <w:t>闇闇</w:t>
      </w:r>
      <w:proofErr w:type="spellEnd"/>
      <w:r>
        <w:rPr>
          <w:rFonts w:eastAsia="宋体" w:hint="eastAsia"/>
          <w:lang w:eastAsia="zh-CN"/>
        </w:rPr>
        <w:t>”</w:t>
      </w:r>
      <w:r>
        <w:t>。</w:t>
      </w:r>
      <w:proofErr w:type="spellStart"/>
      <w:r>
        <w:t>闇與</w:t>
      </w:r>
      <w:proofErr w:type="spellEnd"/>
    </w:p>
    <w:p w14:paraId="31CA3364" w14:textId="77777777" w:rsidR="00CC015B" w:rsidRDefault="00000000">
      <w:proofErr w:type="spellStart"/>
      <w:r>
        <w:t>馣同</w:t>
      </w:r>
      <w:proofErr w:type="spellEnd"/>
      <w:r>
        <w:t>。</w:t>
      </w:r>
      <w:r>
        <w:rPr>
          <w:rFonts w:eastAsia="宋体" w:hint="eastAsia"/>
          <w:lang w:eastAsia="zh-CN"/>
        </w:rPr>
        <w:t>《</w:t>
      </w:r>
      <w:proofErr w:type="spellStart"/>
      <w:r>
        <w:t>廣雅</w:t>
      </w:r>
      <w:proofErr w:type="spellEnd"/>
      <w:r>
        <w:rPr>
          <w:rFonts w:eastAsia="宋体" w:hint="eastAsia"/>
          <w:lang w:eastAsia="zh-CN"/>
        </w:rPr>
        <w:t>》</w:t>
      </w:r>
      <w:r>
        <w:t>曰</w:t>
      </w:r>
      <w:proofErr w:type="gramStart"/>
      <w:r>
        <w:t>：</w:t>
      </w:r>
      <w:r>
        <w:rPr>
          <w:rFonts w:eastAsia="宋体" w:hint="eastAsia"/>
          <w:lang w:eastAsia="zh-CN"/>
        </w:rPr>
        <w:t>“</w:t>
      </w:r>
      <w:proofErr w:type="spellStart"/>
      <w:proofErr w:type="gramEnd"/>
      <w:r>
        <w:t>馣，香也</w:t>
      </w:r>
      <w:proofErr w:type="spellEnd"/>
      <w:r>
        <w:t>。</w:t>
      </w:r>
      <w:r>
        <w:rPr>
          <w:rFonts w:eastAsia="宋体" w:hint="eastAsia"/>
          <w:lang w:eastAsia="zh-CN"/>
        </w:rPr>
        <w:t>”</w:t>
      </w:r>
      <w:proofErr w:type="spellStart"/>
      <w:r>
        <w:t>又曰</w:t>
      </w:r>
      <w:proofErr w:type="spellEnd"/>
      <w:r>
        <w:t>：</w:t>
      </w:r>
      <w:r>
        <w:rPr>
          <w:rFonts w:eastAsia="宋体" w:hint="eastAsia"/>
          <w:lang w:eastAsia="zh-CN"/>
        </w:rPr>
        <w:t>“</w:t>
      </w:r>
      <w:proofErr w:type="spellStart"/>
      <w:r>
        <w:t>馣馣，香也</w:t>
      </w:r>
      <w:proofErr w:type="spellEnd"/>
      <w:r>
        <w:t>。</w:t>
      </w:r>
      <w:r>
        <w:rPr>
          <w:rFonts w:eastAsia="宋体" w:hint="eastAsia"/>
          <w:lang w:eastAsia="zh-CN"/>
        </w:rPr>
        <w:t>”</w:t>
      </w:r>
      <w:proofErr w:type="spellStart"/>
      <w:r>
        <w:t>曹憲音烏含反。凡字之從奄聲、音聲</w:t>
      </w:r>
      <w:proofErr w:type="spellEnd"/>
    </w:p>
    <w:p w14:paraId="3522403F" w14:textId="77777777" w:rsidR="00CC015B" w:rsidRDefault="00000000">
      <w:proofErr w:type="spellStart"/>
      <w:r>
        <w:t>者，多通用。闇之爲馣，猶暗之爲晻也</w:t>
      </w:r>
      <w:proofErr w:type="spellEnd"/>
      <w:r>
        <w:t>。</w:t>
      </w:r>
      <w:r>
        <w:rPr>
          <w:rFonts w:eastAsia="宋体" w:hint="eastAsia"/>
          <w:lang w:eastAsia="zh-CN"/>
        </w:rPr>
        <w:t>《</w:t>
      </w:r>
      <w:proofErr w:type="spellStart"/>
      <w:r>
        <w:t>高唐賦</w:t>
      </w:r>
      <w:proofErr w:type="spellEnd"/>
      <w:proofErr w:type="gramStart"/>
      <w:r>
        <w:rPr>
          <w:rFonts w:eastAsia="宋体" w:hint="eastAsia"/>
          <w:lang w:eastAsia="zh-CN"/>
        </w:rPr>
        <w:t>》“</w:t>
      </w:r>
      <w:proofErr w:type="spellStart"/>
      <w:proofErr w:type="gramEnd"/>
      <w:r>
        <w:t>越香掩掩</w:t>
      </w:r>
      <w:proofErr w:type="spellEnd"/>
      <w:r>
        <w:rPr>
          <w:rFonts w:eastAsia="宋体" w:hint="eastAsia"/>
          <w:lang w:eastAsia="zh-CN"/>
        </w:rPr>
        <w:t>”</w:t>
      </w:r>
      <w:r>
        <w:t>，</w:t>
      </w:r>
      <w:proofErr w:type="spellStart"/>
      <w:r>
        <w:t>掩亦與馣同</w:t>
      </w:r>
      <w:proofErr w:type="spellEnd"/>
    </w:p>
    <w:p w14:paraId="7E077E36" w14:textId="77777777" w:rsidR="00CC015B" w:rsidRDefault="00000000">
      <w:proofErr w:type="spellStart"/>
      <w:r>
        <w:t>委參差以槺梁</w:t>
      </w:r>
      <w:proofErr w:type="spellEnd"/>
    </w:p>
    <w:p w14:paraId="0081C8D8" w14:textId="77777777" w:rsidR="00CC015B" w:rsidRDefault="00000000">
      <w:r>
        <w:rPr>
          <w:rFonts w:eastAsia="宋体" w:hint="eastAsia"/>
          <w:lang w:eastAsia="zh-CN"/>
        </w:rPr>
        <w:t>“</w:t>
      </w:r>
      <w:proofErr w:type="spellStart"/>
      <w:r>
        <w:t>施</w:t>
      </w:r>
      <w:proofErr w:type="gramStart"/>
      <w:r>
        <w:t>瑰</w:t>
      </w:r>
      <w:proofErr w:type="gramEnd"/>
      <w:r>
        <w:t>木之欂櫨兮，委參差以槺梁</w:t>
      </w:r>
      <w:proofErr w:type="spellEnd"/>
      <w:r>
        <w:t>。</w:t>
      </w:r>
      <w:r>
        <w:rPr>
          <w:rFonts w:eastAsia="宋体" w:hint="eastAsia"/>
          <w:lang w:eastAsia="zh-CN"/>
        </w:rPr>
        <w:t>”</w:t>
      </w:r>
      <w:proofErr w:type="spellStart"/>
      <w:r>
        <w:t>李善曰</w:t>
      </w:r>
      <w:proofErr w:type="spellEnd"/>
      <w:r>
        <w:rPr>
          <w:rFonts w:eastAsia="宋体" w:hint="eastAsia"/>
          <w:lang w:eastAsia="zh-CN"/>
        </w:rPr>
        <w:t>“</w:t>
      </w:r>
      <w:proofErr w:type="spellStart"/>
      <w:r>
        <w:t>言以瑰奇之木爲</w:t>
      </w:r>
      <w:proofErr w:type="gramStart"/>
      <w:r>
        <w:t>欂</w:t>
      </w:r>
      <w:proofErr w:type="gramEnd"/>
      <w:r>
        <w:t>櫨委積參差以承</w:t>
      </w:r>
      <w:proofErr w:type="spellEnd"/>
    </w:p>
    <w:p w14:paraId="0E02B740" w14:textId="77777777" w:rsidR="00CC015B" w:rsidRDefault="00000000">
      <w:pPr>
        <w:rPr>
          <w:lang w:eastAsia="zh-CN"/>
        </w:rPr>
      </w:pPr>
      <w:proofErr w:type="spellStart"/>
      <w:r>
        <w:t>虗梁</w:t>
      </w:r>
      <w:proofErr w:type="spellEnd"/>
      <w:r>
        <w:t>。</w:t>
      </w:r>
      <w:r>
        <w:rPr>
          <w:rFonts w:eastAsia="宋体" w:hint="eastAsia"/>
          <w:lang w:eastAsia="zh-CN"/>
        </w:rPr>
        <w:t>《</w:t>
      </w:r>
      <w:proofErr w:type="spellStart"/>
      <w:r>
        <w:t>方言</w:t>
      </w:r>
      <w:proofErr w:type="spellEnd"/>
      <w:r>
        <w:rPr>
          <w:rFonts w:eastAsia="宋体" w:hint="eastAsia"/>
          <w:lang w:eastAsia="zh-CN"/>
        </w:rPr>
        <w:t>》</w:t>
      </w:r>
      <w:proofErr w:type="gramStart"/>
      <w:r>
        <w:t>曰</w:t>
      </w:r>
      <w:r>
        <w:rPr>
          <w:rFonts w:eastAsia="宋体" w:hint="eastAsia"/>
          <w:lang w:eastAsia="zh-CN"/>
        </w:rPr>
        <w:t>‘</w:t>
      </w:r>
      <w:proofErr w:type="spellStart"/>
      <w:proofErr w:type="gramEnd"/>
      <w:r>
        <w:t>㝩，虐也</w:t>
      </w:r>
      <w:proofErr w:type="spellEnd"/>
      <w:r>
        <w:t>。</w:t>
      </w:r>
      <w:r>
        <w:rPr>
          <w:rFonts w:eastAsia="宋体" w:hint="eastAsia"/>
          <w:lang w:eastAsia="zh-CN"/>
        </w:rPr>
        <w:t>’</w:t>
      </w:r>
      <w:r>
        <w:rPr>
          <w:lang w:eastAsia="zh-CN"/>
        </w:rPr>
        <w:t>㝩與槺同，音康。</w:t>
      </w:r>
      <w:r>
        <w:rPr>
          <w:rFonts w:eastAsia="宋体" w:hint="eastAsia"/>
          <w:lang w:eastAsia="zh-CN"/>
        </w:rPr>
        <w:t>”</w:t>
      </w:r>
      <w:r>
        <w:rPr>
          <w:lang w:eastAsia="zh-CN"/>
        </w:rPr>
        <w:t>念孙案如李説，則</w:t>
      </w:r>
      <w:r>
        <w:rPr>
          <w:rFonts w:eastAsia="宋体" w:hint="eastAsia"/>
          <w:lang w:eastAsia="zh-CN"/>
        </w:rPr>
        <w:t>“</w:t>
      </w:r>
      <w:r>
        <w:rPr>
          <w:lang w:eastAsia="zh-CN"/>
        </w:rPr>
        <w:t>槺梁</w:t>
      </w:r>
      <w:r>
        <w:rPr>
          <w:rFonts w:eastAsia="宋体" w:hint="eastAsia"/>
          <w:lang w:eastAsia="zh-CN"/>
        </w:rPr>
        <w:t>”</w:t>
      </w:r>
      <w:r>
        <w:rPr>
          <w:lang w:eastAsia="zh-CN"/>
        </w:rPr>
        <w:t>之上，必加</w:t>
      </w:r>
    </w:p>
    <w:p w14:paraId="193CCF3F" w14:textId="77777777" w:rsidR="00CC015B" w:rsidRDefault="00000000">
      <w:pPr>
        <w:rPr>
          <w:lang w:eastAsia="zh-CN"/>
        </w:rPr>
      </w:pPr>
      <w:r>
        <w:rPr>
          <w:rFonts w:eastAsia="宋体" w:hint="eastAsia"/>
          <w:lang w:eastAsia="zh-CN"/>
        </w:rPr>
        <w:t>“</w:t>
      </w:r>
      <w:r>
        <w:t>承</w:t>
      </w:r>
      <w:r>
        <w:rPr>
          <w:rFonts w:eastAsia="宋体" w:hint="eastAsia"/>
          <w:lang w:eastAsia="zh-CN"/>
        </w:rPr>
        <w:t>”</w:t>
      </w:r>
      <w:proofErr w:type="spellStart"/>
      <w:r>
        <w:t>字而其義始明且以梁爲屋梁則與上文</w:t>
      </w:r>
      <w:proofErr w:type="spellEnd"/>
      <w:r>
        <w:rPr>
          <w:rFonts w:eastAsia="宋体" w:hint="eastAsia"/>
          <w:lang w:eastAsia="zh-CN"/>
        </w:rPr>
        <w:t>“</w:t>
      </w:r>
      <w:proofErr w:type="spellStart"/>
      <w:r>
        <w:t>飾文杏以爲梁</w:t>
      </w:r>
      <w:proofErr w:type="spellEnd"/>
      <w:r>
        <w:rPr>
          <w:rFonts w:eastAsia="宋体" w:hint="eastAsia"/>
          <w:lang w:eastAsia="zh-CN"/>
        </w:rPr>
        <w:t>”</w:t>
      </w:r>
      <w:proofErr w:type="spellStart"/>
      <w:r>
        <w:t>相複矣</w:t>
      </w:r>
      <w:proofErr w:type="spellEnd"/>
      <w:r>
        <w:t>。</w:t>
      </w:r>
      <w:r>
        <w:rPr>
          <w:lang w:eastAsia="zh-CN"/>
        </w:rPr>
        <w:t>今案：</w:t>
      </w:r>
      <w:proofErr w:type="gramStart"/>
      <w:r>
        <w:rPr>
          <w:lang w:eastAsia="zh-CN"/>
        </w:rPr>
        <w:t>參</w:t>
      </w:r>
      <w:proofErr w:type="gramEnd"/>
      <w:r>
        <w:rPr>
          <w:lang w:eastAsia="zh-CN"/>
        </w:rPr>
        <w:t>差，雙聲</w:t>
      </w:r>
    </w:p>
    <w:p w14:paraId="4CE75D52" w14:textId="77777777" w:rsidR="00CC015B" w:rsidRDefault="00000000">
      <w:pPr>
        <w:rPr>
          <w:lang w:eastAsia="zh-CN"/>
        </w:rPr>
      </w:pPr>
      <w:r>
        <w:rPr>
          <w:lang w:eastAsia="zh-CN"/>
        </w:rPr>
        <w:lastRenderedPageBreak/>
        <w:t>【第</w:t>
      </w:r>
      <w:r>
        <w:rPr>
          <w:lang w:eastAsia="zh-CN"/>
        </w:rPr>
        <w:t>290</w:t>
      </w:r>
      <w:r>
        <w:rPr>
          <w:lang w:eastAsia="zh-CN"/>
        </w:rPr>
        <w:t>页】</w:t>
      </w:r>
    </w:p>
    <w:p w14:paraId="62F3E22C" w14:textId="77777777" w:rsidR="00CC015B" w:rsidRDefault="00000000">
      <w:proofErr w:type="spellStart"/>
      <w:r>
        <w:t>也。槺梁，疊韻也。槺梁者，中空之貌，言衆欂櫨羅列參差而中空也</w:t>
      </w:r>
      <w:proofErr w:type="spellEnd"/>
      <w:r>
        <w:t>。</w:t>
      </w:r>
      <w:r>
        <w:rPr>
          <w:rFonts w:eastAsia="宋体" w:hint="eastAsia"/>
          <w:lang w:eastAsia="zh-CN"/>
        </w:rPr>
        <w:t>《</w:t>
      </w:r>
      <w:proofErr w:type="spellStart"/>
      <w:r>
        <w:t>方言</w:t>
      </w:r>
      <w:proofErr w:type="spellEnd"/>
      <w:r>
        <w:rPr>
          <w:rFonts w:eastAsia="宋体" w:hint="eastAsia"/>
          <w:lang w:eastAsia="zh-CN"/>
        </w:rPr>
        <w:t>》</w:t>
      </w:r>
      <w:proofErr w:type="gramStart"/>
      <w:r>
        <w:t>：</w:t>
      </w:r>
      <w:r>
        <w:rPr>
          <w:rFonts w:eastAsia="宋体" w:hint="eastAsia"/>
          <w:lang w:eastAsia="zh-CN"/>
        </w:rPr>
        <w:t>“</w:t>
      </w:r>
      <w:proofErr w:type="spellStart"/>
      <w:proofErr w:type="gramEnd"/>
      <w:r>
        <w:t>康，空</w:t>
      </w:r>
      <w:proofErr w:type="spellEnd"/>
    </w:p>
    <w:p w14:paraId="4138B02A" w14:textId="77777777" w:rsidR="00CC015B" w:rsidRDefault="00000000">
      <w:r>
        <w:t>也。</w:t>
      </w:r>
      <w:r>
        <w:rPr>
          <w:rFonts w:eastAsia="宋体" w:hint="eastAsia"/>
          <w:lang w:eastAsia="zh-CN"/>
        </w:rPr>
        <w:t>”</w:t>
      </w:r>
      <w:proofErr w:type="spellStart"/>
      <w:r>
        <w:t>郭璞曰</w:t>
      </w:r>
      <w:proofErr w:type="spellEnd"/>
      <w:r>
        <w:t>：</w:t>
      </w:r>
      <w:r>
        <w:rPr>
          <w:rFonts w:eastAsia="宋体" w:hint="eastAsia"/>
          <w:lang w:eastAsia="zh-CN"/>
        </w:rPr>
        <w:t>“</w:t>
      </w:r>
      <w:proofErr w:type="spellStart"/>
      <w:r>
        <w:t>㝩㝗，空貌</w:t>
      </w:r>
      <w:proofErr w:type="spellEnd"/>
      <w:r>
        <w:t>。</w:t>
      </w:r>
      <w:r>
        <w:rPr>
          <w:rFonts w:eastAsia="宋体" w:hint="eastAsia"/>
          <w:lang w:eastAsia="zh-CN"/>
        </w:rPr>
        <w:t>”《</w:t>
      </w:r>
      <w:proofErr w:type="spellStart"/>
      <w:r>
        <w:t>説文</w:t>
      </w:r>
      <w:proofErr w:type="spellEnd"/>
      <w:r>
        <w:rPr>
          <w:rFonts w:eastAsia="宋体" w:hint="eastAsia"/>
          <w:lang w:eastAsia="zh-CN"/>
        </w:rPr>
        <w:t>》</w:t>
      </w:r>
      <w:r>
        <w:t>曰：</w:t>
      </w:r>
      <w:r>
        <w:rPr>
          <w:rFonts w:eastAsia="宋体" w:hint="eastAsia"/>
          <w:lang w:eastAsia="zh-CN"/>
        </w:rPr>
        <w:t>“</w:t>
      </w:r>
      <w:proofErr w:type="spellStart"/>
      <w:r>
        <w:t>康，屋康㝗也</w:t>
      </w:r>
      <w:proofErr w:type="spellEnd"/>
      <w:r>
        <w:t>。</w:t>
      </w:r>
      <w:r>
        <w:rPr>
          <w:rFonts w:eastAsia="宋体" w:hint="eastAsia"/>
          <w:lang w:eastAsia="zh-CN"/>
        </w:rPr>
        <w:t>”“</w:t>
      </w:r>
      <w:proofErr w:type="spellStart"/>
      <w:r>
        <w:t>㝗，康也</w:t>
      </w:r>
      <w:proofErr w:type="spellEnd"/>
      <w:r>
        <w:t>。</w:t>
      </w:r>
      <w:r>
        <w:rPr>
          <w:rFonts w:eastAsia="宋体" w:hint="eastAsia"/>
          <w:lang w:eastAsia="zh-CN"/>
        </w:rPr>
        <w:t>”</w:t>
      </w:r>
      <w:proofErr w:type="spellStart"/>
      <w:r>
        <w:t>康㝗，與</w:t>
      </w:r>
      <w:proofErr w:type="gramStart"/>
      <w:r>
        <w:t>槺</w:t>
      </w:r>
      <w:proofErr w:type="gramEnd"/>
      <w:r>
        <w:t>梁同</w:t>
      </w:r>
      <w:proofErr w:type="spellEnd"/>
      <w:r>
        <w:t>。</w:t>
      </w:r>
      <w:proofErr w:type="gramStart"/>
      <w:r>
        <w:rPr>
          <w:rFonts w:eastAsia="宋体" w:hint="eastAsia"/>
          <w:lang w:eastAsia="zh-CN"/>
        </w:rPr>
        <w:t>《</w:t>
      </w:r>
      <w:proofErr w:type="gramEnd"/>
      <w:r>
        <w:t>説</w:t>
      </w:r>
    </w:p>
    <w:p w14:paraId="36CB109A" w14:textId="77777777" w:rsidR="00CC015B" w:rsidRDefault="00000000">
      <w:proofErr w:type="spellStart"/>
      <w:r>
        <w:t>文繫</w:t>
      </w:r>
      <w:proofErr w:type="gramStart"/>
      <w:r>
        <w:t>傳</w:t>
      </w:r>
      <w:proofErr w:type="spellEnd"/>
      <w:proofErr w:type="gramEnd"/>
      <w:r>
        <w:rPr>
          <w:rFonts w:eastAsia="宋体" w:hint="eastAsia"/>
          <w:lang w:eastAsia="zh-CN"/>
        </w:rPr>
        <w:t>》</w:t>
      </w:r>
      <w:r>
        <w:t>：</w:t>
      </w:r>
      <w:r>
        <w:rPr>
          <w:rFonts w:eastAsia="宋体" w:hint="eastAsia"/>
          <w:lang w:eastAsia="zh-CN"/>
        </w:rPr>
        <w:t>“</w:t>
      </w:r>
      <w:proofErr w:type="spellStart"/>
      <w:r>
        <w:t>㝗，力畺反</w:t>
      </w:r>
      <w:proofErr w:type="spellEnd"/>
      <w:r>
        <w:t>。</w:t>
      </w:r>
      <w:r>
        <w:rPr>
          <w:rFonts w:eastAsia="宋体" w:hint="eastAsia"/>
          <w:lang w:eastAsia="zh-CN"/>
        </w:rPr>
        <w:t>”</w:t>
      </w:r>
      <w:proofErr w:type="spellStart"/>
      <w:r>
        <w:t>正與梁同音。蓋</w:t>
      </w:r>
      <w:proofErr w:type="spellEnd"/>
      <w:r>
        <w:rPr>
          <w:rFonts w:eastAsia="宋体" w:hint="eastAsia"/>
          <w:lang w:eastAsia="zh-CN"/>
        </w:rPr>
        <w:t>《</w:t>
      </w:r>
      <w:proofErr w:type="spellStart"/>
      <w:r>
        <w:t>説文</w:t>
      </w:r>
      <w:proofErr w:type="spellEnd"/>
      <w:r>
        <w:rPr>
          <w:rFonts w:eastAsia="宋体" w:hint="eastAsia"/>
          <w:lang w:eastAsia="zh-CN"/>
        </w:rPr>
        <w:t>》</w:t>
      </w:r>
      <w:proofErr w:type="spellStart"/>
      <w:r>
        <w:t>舊音也</w:t>
      </w:r>
      <w:proofErr w:type="spellEnd"/>
      <w:r>
        <w:t>。</w:t>
      </w:r>
      <w:r>
        <w:rPr>
          <w:rFonts w:eastAsia="宋体" w:hint="eastAsia"/>
          <w:lang w:eastAsia="zh-CN"/>
        </w:rPr>
        <w:t>《</w:t>
      </w:r>
      <w:proofErr w:type="spellStart"/>
      <w:r>
        <w:t>玉篇</w:t>
      </w:r>
      <w:proofErr w:type="spellEnd"/>
      <w:r>
        <w:rPr>
          <w:rFonts w:eastAsia="宋体" w:hint="eastAsia"/>
          <w:lang w:eastAsia="zh-CN"/>
        </w:rPr>
        <w:t>》</w:t>
      </w:r>
      <w:proofErr w:type="spellStart"/>
      <w:r>
        <w:t>音郎，郎與梁，古今聲有</w:t>
      </w:r>
      <w:proofErr w:type="gramStart"/>
      <w:r>
        <w:t>侈</w:t>
      </w:r>
      <w:proofErr w:type="gramEnd"/>
      <w:r>
        <w:t>弇耳</w:t>
      </w:r>
      <w:proofErr w:type="spellEnd"/>
    </w:p>
    <w:p w14:paraId="2748B984" w14:textId="77777777" w:rsidR="00CC015B" w:rsidRDefault="00000000">
      <w:proofErr w:type="spellStart"/>
      <w:r>
        <w:t>遂穨思而就牀靁歎穨息</w:t>
      </w:r>
      <w:proofErr w:type="spellEnd"/>
    </w:p>
    <w:p w14:paraId="2C01C111" w14:textId="77777777" w:rsidR="00CC015B" w:rsidRDefault="00000000">
      <w:r>
        <w:rPr>
          <w:rFonts w:eastAsia="宋体" w:hint="eastAsia"/>
          <w:lang w:eastAsia="zh-CN"/>
        </w:rPr>
        <w:t>“</w:t>
      </w:r>
      <w:proofErr w:type="spellStart"/>
      <w:r>
        <w:t>無面目之可顯兮遂穨思而就牀</w:t>
      </w:r>
      <w:proofErr w:type="spellEnd"/>
      <w:r>
        <w:t>。</w:t>
      </w:r>
      <w:r>
        <w:rPr>
          <w:rFonts w:eastAsia="宋体" w:hint="eastAsia"/>
          <w:lang w:eastAsia="zh-CN"/>
        </w:rPr>
        <w:t>”</w:t>
      </w:r>
      <w:proofErr w:type="spellStart"/>
      <w:r>
        <w:t>李善曰</w:t>
      </w:r>
      <w:proofErr w:type="spellEnd"/>
      <w:r>
        <w:rPr>
          <w:rFonts w:eastAsia="宋体" w:hint="eastAsia"/>
          <w:lang w:eastAsia="zh-CN"/>
        </w:rPr>
        <w:t>“《</w:t>
      </w:r>
      <w:proofErr w:type="spellStart"/>
      <w:r>
        <w:t>廣雅</w:t>
      </w:r>
      <w:proofErr w:type="spellEnd"/>
      <w:r>
        <w:rPr>
          <w:rFonts w:eastAsia="宋体" w:hint="eastAsia"/>
          <w:lang w:eastAsia="zh-CN"/>
        </w:rPr>
        <w:t>》</w:t>
      </w:r>
      <w:r>
        <w:t>曰</w:t>
      </w:r>
      <w:r>
        <w:rPr>
          <w:rFonts w:eastAsia="宋体" w:hint="eastAsia"/>
          <w:lang w:eastAsia="zh-CN"/>
        </w:rPr>
        <w:t>‘</w:t>
      </w:r>
      <w:proofErr w:type="spellStart"/>
      <w:r>
        <w:t>穨壞也</w:t>
      </w:r>
      <w:proofErr w:type="spellEnd"/>
      <w:r>
        <w:t>。</w:t>
      </w:r>
      <w:r>
        <w:rPr>
          <w:rFonts w:eastAsia="宋体" w:hint="eastAsia"/>
          <w:lang w:eastAsia="zh-CN"/>
        </w:rPr>
        <w:t>’</w:t>
      </w:r>
      <w:proofErr w:type="spellStart"/>
      <w:r>
        <w:t>言</w:t>
      </w:r>
      <w:proofErr w:type="gramStart"/>
      <w:r>
        <w:t>壞</w:t>
      </w:r>
      <w:proofErr w:type="gramEnd"/>
      <w:r>
        <w:t>其思慮而</w:t>
      </w:r>
      <w:proofErr w:type="spellEnd"/>
    </w:p>
    <w:p w14:paraId="5A5860EC" w14:textId="77777777" w:rsidR="00CC015B" w:rsidRDefault="00000000">
      <w:proofErr w:type="spellStart"/>
      <w:r>
        <w:t>就牀</w:t>
      </w:r>
      <w:proofErr w:type="spellEnd"/>
      <w:r>
        <w:t>。</w:t>
      </w:r>
      <w:r>
        <w:rPr>
          <w:rFonts w:eastAsia="宋体" w:hint="eastAsia"/>
          <w:lang w:eastAsia="zh-CN"/>
        </w:rPr>
        <w:t>”</w:t>
      </w:r>
      <w:proofErr w:type="spellStart"/>
      <w:r>
        <w:t>引之曰：李説非也</w:t>
      </w:r>
      <w:proofErr w:type="spellEnd"/>
      <w:proofErr w:type="gramStart"/>
      <w:r>
        <w:t>。</w:t>
      </w:r>
      <w:r>
        <w:rPr>
          <w:rFonts w:eastAsia="宋体" w:hint="eastAsia"/>
          <w:lang w:eastAsia="zh-CN"/>
        </w:rPr>
        <w:t>“</w:t>
      </w:r>
      <w:proofErr w:type="gramEnd"/>
      <w:r>
        <w:t>思</w:t>
      </w:r>
      <w:r>
        <w:rPr>
          <w:rFonts w:eastAsia="宋体" w:hint="eastAsia"/>
          <w:lang w:eastAsia="zh-CN"/>
        </w:rPr>
        <w:t>”</w:t>
      </w:r>
      <w:proofErr w:type="spellStart"/>
      <w:r>
        <w:t>當爲</w:t>
      </w:r>
      <w:proofErr w:type="spellEnd"/>
      <w:r>
        <w:rPr>
          <w:rFonts w:eastAsia="宋体" w:hint="eastAsia"/>
          <w:lang w:eastAsia="zh-CN"/>
        </w:rPr>
        <w:t>“</w:t>
      </w:r>
      <w:r>
        <w:t>息</w:t>
      </w:r>
      <w:r>
        <w:rPr>
          <w:rFonts w:eastAsia="宋体" w:hint="eastAsia"/>
          <w:lang w:eastAsia="zh-CN"/>
        </w:rPr>
        <w:t>”</w:t>
      </w:r>
      <w:r>
        <w:t>，</w:t>
      </w:r>
      <w:proofErr w:type="spellStart"/>
      <w:r>
        <w:t>字之誤也。馬融</w:t>
      </w:r>
      <w:proofErr w:type="spellEnd"/>
      <w:r>
        <w:rPr>
          <w:rFonts w:eastAsia="宋体" w:hint="eastAsia"/>
          <w:lang w:eastAsia="zh-CN"/>
        </w:rPr>
        <w:t>《</w:t>
      </w:r>
      <w:proofErr w:type="spellStart"/>
      <w:r>
        <w:t>長笛賦</w:t>
      </w:r>
      <w:proofErr w:type="spellEnd"/>
      <w:r>
        <w:rPr>
          <w:rFonts w:eastAsia="宋体" w:hint="eastAsia"/>
          <w:lang w:eastAsia="zh-CN"/>
        </w:rPr>
        <w:t>》</w:t>
      </w:r>
      <w:r>
        <w:t>曰：</w:t>
      </w:r>
      <w:r>
        <w:rPr>
          <w:rFonts w:eastAsia="宋体" w:hint="eastAsia"/>
          <w:lang w:eastAsia="zh-CN"/>
        </w:rPr>
        <w:t>“</w:t>
      </w:r>
      <w:proofErr w:type="spellStart"/>
      <w:r>
        <w:t>靁歎穨息</w:t>
      </w:r>
      <w:proofErr w:type="spellEnd"/>
      <w:r>
        <w:t>。</w:t>
      </w:r>
      <w:r>
        <w:rPr>
          <w:rFonts w:eastAsia="宋体" w:hint="eastAsia"/>
          <w:lang w:eastAsia="zh-CN"/>
        </w:rPr>
        <w:t>”</w:t>
      </w:r>
      <w:r>
        <w:t>靁</w:t>
      </w:r>
    </w:p>
    <w:p w14:paraId="0B8B1CF9" w14:textId="77777777" w:rsidR="00CC015B" w:rsidRDefault="00000000">
      <w:proofErr w:type="spellStart"/>
      <w:r>
        <w:t>歎聲也。</w:t>
      </w:r>
      <w:proofErr w:type="gramStart"/>
      <w:r>
        <w:t>下文</w:t>
      </w:r>
      <w:proofErr w:type="spellEnd"/>
      <w:r>
        <w:rPr>
          <w:rFonts w:eastAsia="宋体" w:hint="eastAsia"/>
          <w:lang w:eastAsia="zh-CN"/>
        </w:rPr>
        <w:t>“</w:t>
      </w:r>
      <w:proofErr w:type="spellStart"/>
      <w:proofErr w:type="gramEnd"/>
      <w:r>
        <w:t>靁叩鍛之岌峇兮</w:t>
      </w:r>
      <w:proofErr w:type="spellEnd"/>
      <w:r>
        <w:rPr>
          <w:rFonts w:eastAsia="宋体" w:hint="eastAsia"/>
          <w:lang w:eastAsia="zh-CN"/>
        </w:rPr>
        <w:t>”</w:t>
      </w:r>
      <w:r>
        <w:t>，</w:t>
      </w:r>
      <w:proofErr w:type="spellStart"/>
      <w:r>
        <w:t>靁亦謂叩鍛聲也。穨猶嘳也，太息之聲也。李善曰</w:t>
      </w:r>
      <w:proofErr w:type="spellEnd"/>
      <w:r>
        <w:t>：</w:t>
      </w:r>
      <w:r>
        <w:rPr>
          <w:rFonts w:eastAsia="宋体" w:hint="eastAsia"/>
          <w:lang w:eastAsia="zh-CN"/>
        </w:rPr>
        <w:t>“</w:t>
      </w:r>
      <w:proofErr w:type="spellStart"/>
      <w:r>
        <w:t>歎聲若雷，息聲若穨</w:t>
      </w:r>
      <w:proofErr w:type="spellEnd"/>
      <w:r>
        <w:t>。</w:t>
      </w:r>
      <w:r>
        <w:rPr>
          <w:rFonts w:eastAsia="宋体" w:hint="eastAsia"/>
          <w:lang w:eastAsia="zh-CN"/>
        </w:rPr>
        <w:t>”</w:t>
      </w:r>
      <w:r>
        <w:t>引</w:t>
      </w:r>
      <w:r>
        <w:rPr>
          <w:rFonts w:eastAsia="宋体" w:hint="eastAsia"/>
          <w:lang w:eastAsia="zh-CN"/>
        </w:rPr>
        <w:t>《</w:t>
      </w:r>
      <w:r>
        <w:t>爾</w:t>
      </w:r>
    </w:p>
    <w:p w14:paraId="72E32AC3" w14:textId="77777777" w:rsidR="00CC015B" w:rsidRDefault="00000000">
      <w:r>
        <w:t>雅</w:t>
      </w:r>
      <w:proofErr w:type="gramStart"/>
      <w:r>
        <w:rPr>
          <w:rFonts w:eastAsia="宋体" w:hint="eastAsia"/>
          <w:lang w:eastAsia="zh-CN"/>
        </w:rPr>
        <w:t>》</w:t>
      </w:r>
      <w:proofErr w:type="gramEnd"/>
      <w:r>
        <w:rPr>
          <w:rFonts w:eastAsia="宋体" w:hint="eastAsia"/>
          <w:lang w:eastAsia="zh-CN"/>
        </w:rPr>
        <w:t>“</w:t>
      </w:r>
      <w:proofErr w:type="spellStart"/>
      <w:r>
        <w:t>焚輪謂之穨</w:t>
      </w:r>
      <w:proofErr w:type="spellEnd"/>
      <w:r>
        <w:rPr>
          <w:rFonts w:eastAsia="宋体" w:hint="eastAsia"/>
          <w:lang w:eastAsia="zh-CN"/>
        </w:rPr>
        <w:t>”</w:t>
      </w:r>
      <w:r>
        <w:t>，</w:t>
      </w:r>
      <w:proofErr w:type="spellStart"/>
      <w:r>
        <w:t>皆失之。陸機</w:t>
      </w:r>
      <w:proofErr w:type="spellEnd"/>
      <w:r>
        <w:rPr>
          <w:rFonts w:eastAsia="宋体" w:hint="eastAsia"/>
          <w:lang w:eastAsia="zh-CN"/>
        </w:rPr>
        <w:t>《</w:t>
      </w:r>
      <w:proofErr w:type="spellStart"/>
      <w:r>
        <w:t>弔魏武帝文</w:t>
      </w:r>
      <w:proofErr w:type="spellEnd"/>
      <w:r>
        <w:rPr>
          <w:rFonts w:eastAsia="宋体" w:hint="eastAsia"/>
          <w:lang w:eastAsia="zh-CN"/>
        </w:rPr>
        <w:t>》</w:t>
      </w:r>
      <w:r>
        <w:t>曰：</w:t>
      </w:r>
      <w:r>
        <w:rPr>
          <w:rFonts w:eastAsia="宋体" w:hint="eastAsia"/>
          <w:lang w:eastAsia="zh-CN"/>
        </w:rPr>
        <w:t>“</w:t>
      </w:r>
      <w:proofErr w:type="spellStart"/>
      <w:r>
        <w:t>循膚體而穨歎</w:t>
      </w:r>
      <w:proofErr w:type="spellEnd"/>
      <w:r>
        <w:t>。</w:t>
      </w:r>
      <w:r>
        <w:rPr>
          <w:rFonts w:eastAsia="宋体" w:hint="eastAsia"/>
          <w:lang w:eastAsia="zh-CN"/>
        </w:rPr>
        <w:t>”</w:t>
      </w:r>
      <w:proofErr w:type="spellStart"/>
      <w:r>
        <w:t>陸雲</w:t>
      </w:r>
      <w:proofErr w:type="spellEnd"/>
      <w:r>
        <w:rPr>
          <w:rFonts w:eastAsia="宋体" w:hint="eastAsia"/>
          <w:lang w:eastAsia="zh-CN"/>
        </w:rPr>
        <w:t>《</w:t>
      </w:r>
      <w:proofErr w:type="spellStart"/>
      <w:r>
        <w:t>登遐頌</w:t>
      </w:r>
      <w:proofErr w:type="spellEnd"/>
      <w:r>
        <w:rPr>
          <w:rFonts w:eastAsia="宋体" w:hint="eastAsia"/>
          <w:lang w:eastAsia="zh-CN"/>
        </w:rPr>
        <w:t>》</w:t>
      </w:r>
      <w:r>
        <w:t>曰：</w:t>
      </w:r>
      <w:r>
        <w:rPr>
          <w:rFonts w:eastAsia="宋体" w:hint="eastAsia"/>
          <w:lang w:eastAsia="zh-CN"/>
        </w:rPr>
        <w:t>“</w:t>
      </w:r>
      <w:proofErr w:type="spellStart"/>
      <w:r>
        <w:t>絶音</w:t>
      </w:r>
      <w:proofErr w:type="spellEnd"/>
    </w:p>
    <w:p w14:paraId="0FEC5E6C" w14:textId="77777777" w:rsidR="00CC015B" w:rsidRDefault="00000000">
      <w:proofErr w:type="spellStart"/>
      <w:r>
        <w:t>穨息</w:t>
      </w:r>
      <w:proofErr w:type="spellEnd"/>
      <w:r>
        <w:t>。</w:t>
      </w:r>
      <w:r>
        <w:rPr>
          <w:rFonts w:eastAsia="宋体" w:hint="eastAsia"/>
          <w:lang w:eastAsia="zh-CN"/>
        </w:rPr>
        <w:t>”</w:t>
      </w:r>
      <w:proofErr w:type="spellStart"/>
      <w:r>
        <w:t>穨之言嘳也，嘳然太息而就牀也。傅毅</w:t>
      </w:r>
      <w:proofErr w:type="spellEnd"/>
      <w:r>
        <w:rPr>
          <w:rFonts w:eastAsia="宋体" w:hint="eastAsia"/>
          <w:lang w:eastAsia="zh-CN"/>
        </w:rPr>
        <w:t>《</w:t>
      </w:r>
      <w:proofErr w:type="spellStart"/>
      <w:r>
        <w:t>舞賦</w:t>
      </w:r>
      <w:proofErr w:type="spellEnd"/>
      <w:r>
        <w:rPr>
          <w:rFonts w:eastAsia="宋体" w:hint="eastAsia"/>
          <w:lang w:eastAsia="zh-CN"/>
        </w:rPr>
        <w:t>》</w:t>
      </w:r>
      <w:r>
        <w:t>：</w:t>
      </w:r>
      <w:r>
        <w:rPr>
          <w:rFonts w:eastAsia="宋体" w:hint="eastAsia"/>
          <w:lang w:eastAsia="zh-CN"/>
        </w:rPr>
        <w:t>“</w:t>
      </w:r>
      <w:proofErr w:type="spellStart"/>
      <w:r>
        <w:t>嘳息激昂</w:t>
      </w:r>
      <w:proofErr w:type="spellEnd"/>
      <w:r>
        <w:t>。</w:t>
      </w:r>
      <w:r>
        <w:rPr>
          <w:rFonts w:eastAsia="宋体" w:hint="eastAsia"/>
          <w:lang w:eastAsia="zh-CN"/>
        </w:rPr>
        <w:t>”</w:t>
      </w:r>
      <w:proofErr w:type="spellStart"/>
      <w:r>
        <w:t>李善曰</w:t>
      </w:r>
      <w:proofErr w:type="spellEnd"/>
      <w:r>
        <w:t>：</w:t>
      </w:r>
      <w:r>
        <w:rPr>
          <w:rFonts w:eastAsia="宋体" w:hint="eastAsia"/>
          <w:lang w:eastAsia="zh-CN"/>
        </w:rPr>
        <w:t>“</w:t>
      </w:r>
      <w:proofErr w:type="gramStart"/>
      <w:r>
        <w:rPr>
          <w:rFonts w:eastAsia="宋体" w:hint="eastAsia"/>
          <w:lang w:eastAsia="zh-CN"/>
        </w:rPr>
        <w:t>《</w:t>
      </w:r>
      <w:proofErr w:type="spellStart"/>
      <w:proofErr w:type="gramEnd"/>
      <w:r>
        <w:t>韓詩外</w:t>
      </w:r>
      <w:proofErr w:type="spellEnd"/>
    </w:p>
    <w:p w14:paraId="79EF1824" w14:textId="77777777" w:rsidR="00CC015B" w:rsidRDefault="00000000">
      <w:proofErr w:type="gramStart"/>
      <w:r>
        <w:t>傳</w:t>
      </w:r>
      <w:proofErr w:type="gramEnd"/>
      <w:r>
        <w:rPr>
          <w:rFonts w:eastAsia="宋体" w:hint="eastAsia"/>
          <w:lang w:eastAsia="zh-CN"/>
        </w:rPr>
        <w:t>》</w:t>
      </w:r>
      <w:r>
        <w:t>曰：</w:t>
      </w:r>
      <w:r>
        <w:rPr>
          <w:rFonts w:eastAsia="宋体" w:hint="eastAsia"/>
          <w:lang w:eastAsia="zh-CN"/>
        </w:rPr>
        <w:t>‘</w:t>
      </w:r>
      <w:proofErr w:type="spellStart"/>
      <w:r>
        <w:t>魯哀公嘳然太息</w:t>
      </w:r>
      <w:proofErr w:type="spellEnd"/>
      <w:r>
        <w:t>。</w:t>
      </w:r>
      <w:r>
        <w:rPr>
          <w:rFonts w:eastAsia="宋体" w:hint="eastAsia"/>
          <w:lang w:eastAsia="zh-CN"/>
        </w:rPr>
        <w:t>’《</w:t>
      </w:r>
      <w:proofErr w:type="spellStart"/>
      <w:r>
        <w:t>説文</w:t>
      </w:r>
      <w:proofErr w:type="spellEnd"/>
      <w:r>
        <w:rPr>
          <w:rFonts w:eastAsia="宋体" w:hint="eastAsia"/>
          <w:lang w:eastAsia="zh-CN"/>
        </w:rPr>
        <w:t>》</w:t>
      </w:r>
      <w:proofErr w:type="spellStart"/>
      <w:r>
        <w:t>曰：嘳，太息也。嘳與喟同</w:t>
      </w:r>
      <w:proofErr w:type="spellEnd"/>
      <w:proofErr w:type="gramStart"/>
      <w:r>
        <w:t>。</w:t>
      </w:r>
      <w:r>
        <w:rPr>
          <w:rFonts w:eastAsia="宋体" w:hint="eastAsia"/>
          <w:lang w:eastAsia="zh-CN"/>
        </w:rPr>
        <w:t>”</w:t>
      </w:r>
      <w:proofErr w:type="spellStart"/>
      <w:r>
        <w:t>以上李善注</w:t>
      </w:r>
      <w:proofErr w:type="spellEnd"/>
      <w:proofErr w:type="gramEnd"/>
      <w:r>
        <w:t>。</w:t>
      </w:r>
      <w:r>
        <w:rPr>
          <w:rFonts w:eastAsia="宋体" w:hint="eastAsia"/>
          <w:lang w:eastAsia="zh-CN"/>
        </w:rPr>
        <w:t>《</w:t>
      </w:r>
      <w:proofErr w:type="spellStart"/>
      <w:r>
        <w:t>易林《師之</w:t>
      </w:r>
      <w:proofErr w:type="spellEnd"/>
    </w:p>
    <w:p w14:paraId="647E2525" w14:textId="77777777" w:rsidR="00CC015B" w:rsidRDefault="00000000">
      <w:r>
        <w:t>咸</w:t>
      </w:r>
      <w:proofErr w:type="gramStart"/>
      <w:r>
        <w:rPr>
          <w:rFonts w:eastAsia="宋体" w:hint="eastAsia"/>
          <w:lang w:eastAsia="zh-CN"/>
        </w:rPr>
        <w:t>》</w:t>
      </w:r>
      <w:proofErr w:type="gramEnd"/>
      <w:r>
        <w:t>曰：</w:t>
      </w:r>
      <w:r>
        <w:rPr>
          <w:rFonts w:eastAsia="宋体" w:hint="eastAsia"/>
          <w:lang w:eastAsia="zh-CN"/>
        </w:rPr>
        <w:t>“</w:t>
      </w:r>
      <w:proofErr w:type="spellStart"/>
      <w:r>
        <w:t>絶無以北，</w:t>
      </w:r>
      <w:proofErr w:type="gramStart"/>
      <w:r>
        <w:t>惆</w:t>
      </w:r>
      <w:proofErr w:type="gramEnd"/>
      <w:r>
        <w:t>然嘳思</w:t>
      </w:r>
      <w:proofErr w:type="spellEnd"/>
      <w:r>
        <w:t>。</w:t>
      </w:r>
      <w:r>
        <w:rPr>
          <w:rFonts w:eastAsia="宋体" w:hint="eastAsia"/>
          <w:lang w:eastAsia="zh-CN"/>
        </w:rPr>
        <w:t>”</w:t>
      </w:r>
      <w:proofErr w:type="spellStart"/>
      <w:proofErr w:type="gramStart"/>
      <w:r>
        <w:t>思亦息</w:t>
      </w:r>
      <w:proofErr w:type="gramEnd"/>
      <w:r>
        <w:t>之誤</w:t>
      </w:r>
      <w:proofErr w:type="spellEnd"/>
      <w:r>
        <w:t>。</w:t>
      </w:r>
      <w:r>
        <w:rPr>
          <w:rFonts w:eastAsia="宋体" w:hint="eastAsia"/>
          <w:lang w:eastAsia="zh-CN"/>
        </w:rPr>
        <w:t>《</w:t>
      </w:r>
      <w:proofErr w:type="spellStart"/>
      <w:r>
        <w:t>噬㗐之復</w:t>
      </w:r>
      <w:proofErr w:type="spellEnd"/>
      <w:r>
        <w:rPr>
          <w:rFonts w:eastAsia="宋体" w:hint="eastAsia"/>
          <w:lang w:eastAsia="zh-CN"/>
        </w:rPr>
        <w:t>》</w:t>
      </w:r>
      <w:r>
        <w:t>曰：</w:t>
      </w:r>
      <w:r>
        <w:rPr>
          <w:rFonts w:eastAsia="宋体" w:hint="eastAsia"/>
          <w:lang w:eastAsia="zh-CN"/>
        </w:rPr>
        <w:t>“</w:t>
      </w:r>
      <w:proofErr w:type="spellStart"/>
      <w:r>
        <w:t>絶無以北，</w:t>
      </w:r>
      <w:proofErr w:type="gramStart"/>
      <w:r>
        <w:t>惆</w:t>
      </w:r>
      <w:proofErr w:type="gramEnd"/>
      <w:r>
        <w:t>然憤息</w:t>
      </w:r>
      <w:proofErr w:type="spellEnd"/>
      <w:r>
        <w:t>。</w:t>
      </w:r>
      <w:r>
        <w:rPr>
          <w:rFonts w:eastAsia="宋体" w:hint="eastAsia"/>
          <w:lang w:eastAsia="zh-CN"/>
        </w:rPr>
        <w:t>”</w:t>
      </w:r>
      <w:r>
        <w:t>憤</w:t>
      </w:r>
    </w:p>
    <w:p w14:paraId="5663F73F" w14:textId="77777777" w:rsidR="00CC015B" w:rsidRDefault="00000000">
      <w:proofErr w:type="spellStart"/>
      <w:r>
        <w:t>又嘳之誤也</w:t>
      </w:r>
      <w:proofErr w:type="spellEnd"/>
      <w:r>
        <w:t>。</w:t>
      </w:r>
    </w:p>
    <w:p w14:paraId="541120EC" w14:textId="77777777" w:rsidR="00CC015B" w:rsidRDefault="00000000">
      <w:proofErr w:type="spellStart"/>
      <w:r>
        <w:t>故亦非華説之所能精</w:t>
      </w:r>
      <w:proofErr w:type="spellEnd"/>
    </w:p>
    <w:p w14:paraId="3028F34C" w14:textId="77777777" w:rsidR="00CC015B" w:rsidRDefault="00000000">
      <w:pPr>
        <w:rPr>
          <w:lang w:eastAsia="zh-CN"/>
        </w:rPr>
      </w:pPr>
      <w:r>
        <w:rPr>
          <w:rFonts w:eastAsia="宋体" w:hint="eastAsia"/>
          <w:lang w:eastAsia="zh-CN"/>
        </w:rPr>
        <w:t>《</w:t>
      </w:r>
      <w:proofErr w:type="spellStart"/>
      <w:r>
        <w:t>文賦</w:t>
      </w:r>
      <w:proofErr w:type="spellEnd"/>
      <w:r>
        <w:rPr>
          <w:rFonts w:eastAsia="宋体" w:hint="eastAsia"/>
          <w:lang w:eastAsia="zh-CN"/>
        </w:rPr>
        <w:t>》</w:t>
      </w:r>
      <w:r>
        <w:t>：</w:t>
      </w:r>
      <w:r>
        <w:rPr>
          <w:rFonts w:eastAsia="宋体" w:hint="eastAsia"/>
          <w:lang w:eastAsia="zh-CN"/>
        </w:rPr>
        <w:t>“</w:t>
      </w:r>
      <w:proofErr w:type="spellStart"/>
      <w:r>
        <w:t>是蓋輪扁所不得言，故亦非華説之所能精</w:t>
      </w:r>
      <w:proofErr w:type="spellEnd"/>
      <w:r>
        <w:t>。</w:t>
      </w:r>
      <w:r>
        <w:rPr>
          <w:rFonts w:eastAsia="宋体" w:hint="eastAsia"/>
          <w:lang w:eastAsia="zh-CN"/>
        </w:rPr>
        <w:t>”</w:t>
      </w:r>
      <w:proofErr w:type="spellStart"/>
      <w:proofErr w:type="gramStart"/>
      <w:r>
        <w:t>今李善本</w:t>
      </w:r>
      <w:proofErr w:type="gramEnd"/>
      <w:r>
        <w:t>如此</w:t>
      </w:r>
      <w:proofErr w:type="spellEnd"/>
      <w:r>
        <w:t>。</w:t>
      </w:r>
      <w:r>
        <w:rPr>
          <w:lang w:eastAsia="zh-CN"/>
        </w:rPr>
        <w:t>念孙案：</w:t>
      </w:r>
      <w:r>
        <w:rPr>
          <w:rFonts w:eastAsia="宋体" w:hint="eastAsia"/>
          <w:lang w:eastAsia="zh-CN"/>
        </w:rPr>
        <w:t>“</w:t>
      </w:r>
      <w:r>
        <w:rPr>
          <w:lang w:eastAsia="zh-CN"/>
        </w:rPr>
        <w:t>故亦</w:t>
      </w:r>
    </w:p>
    <w:p w14:paraId="2E0A843A" w14:textId="77777777" w:rsidR="00CC015B" w:rsidRDefault="00000000">
      <w:pPr>
        <w:rPr>
          <w:lang w:eastAsia="zh-CN"/>
        </w:rPr>
      </w:pPr>
      <w:r>
        <w:rPr>
          <w:lang w:eastAsia="zh-CN"/>
        </w:rPr>
        <w:lastRenderedPageBreak/>
        <w:t>非華説之所能精</w:t>
      </w:r>
      <w:proofErr w:type="gramStart"/>
      <w:r>
        <w:rPr>
          <w:rFonts w:eastAsia="宋体" w:hint="eastAsia"/>
          <w:lang w:eastAsia="zh-CN"/>
        </w:rPr>
        <w:t>”</w:t>
      </w:r>
      <w:proofErr w:type="gramEnd"/>
      <w:r>
        <w:rPr>
          <w:lang w:eastAsia="zh-CN"/>
        </w:rPr>
        <w:t>，李善本有</w:t>
      </w:r>
      <w:r>
        <w:rPr>
          <w:rFonts w:eastAsia="宋体" w:hint="eastAsia"/>
          <w:lang w:eastAsia="zh-CN"/>
        </w:rPr>
        <w:t>“</w:t>
      </w:r>
      <w:r>
        <w:rPr>
          <w:lang w:eastAsia="zh-CN"/>
        </w:rPr>
        <w:t>亦</w:t>
      </w:r>
      <w:r>
        <w:rPr>
          <w:rFonts w:eastAsia="宋体" w:hint="eastAsia"/>
          <w:lang w:eastAsia="zh-CN"/>
        </w:rPr>
        <w:t>”</w:t>
      </w:r>
      <w:r>
        <w:rPr>
          <w:lang w:eastAsia="zh-CN"/>
        </w:rPr>
        <w:t>而無</w:t>
      </w:r>
      <w:r>
        <w:rPr>
          <w:rFonts w:eastAsia="宋体" w:hint="eastAsia"/>
          <w:lang w:eastAsia="zh-CN"/>
        </w:rPr>
        <w:t>“</w:t>
      </w:r>
      <w:r>
        <w:rPr>
          <w:lang w:eastAsia="zh-CN"/>
        </w:rPr>
        <w:t>故</w:t>
      </w:r>
      <w:r>
        <w:rPr>
          <w:rFonts w:eastAsia="宋体" w:hint="eastAsia"/>
          <w:lang w:eastAsia="zh-CN"/>
        </w:rPr>
        <w:t>”</w:t>
      </w:r>
      <w:r>
        <w:rPr>
          <w:lang w:eastAsia="zh-CN"/>
        </w:rPr>
        <w:t>，</w:t>
      </w:r>
      <w:proofErr w:type="gramStart"/>
      <w:r>
        <w:rPr>
          <w:lang w:eastAsia="zh-CN"/>
        </w:rPr>
        <w:t>五臣本有</w:t>
      </w:r>
      <w:proofErr w:type="gramEnd"/>
      <w:r>
        <w:rPr>
          <w:rFonts w:eastAsia="宋体" w:hint="eastAsia"/>
          <w:lang w:eastAsia="zh-CN"/>
        </w:rPr>
        <w:t>“</w:t>
      </w:r>
      <w:r>
        <w:rPr>
          <w:lang w:eastAsia="zh-CN"/>
        </w:rPr>
        <w:t>故</w:t>
      </w:r>
      <w:r>
        <w:rPr>
          <w:rFonts w:eastAsia="宋体" w:hint="eastAsia"/>
          <w:lang w:eastAsia="zh-CN"/>
        </w:rPr>
        <w:t>”</w:t>
      </w:r>
      <w:r>
        <w:rPr>
          <w:lang w:eastAsia="zh-CN"/>
        </w:rPr>
        <w:t>而無</w:t>
      </w:r>
      <w:r>
        <w:rPr>
          <w:rFonts w:eastAsia="宋体" w:hint="eastAsia"/>
          <w:lang w:eastAsia="zh-CN"/>
        </w:rPr>
        <w:t>“</w:t>
      </w:r>
      <w:r>
        <w:rPr>
          <w:lang w:eastAsia="zh-CN"/>
        </w:rPr>
        <w:t>亦</w:t>
      </w:r>
      <w:r>
        <w:rPr>
          <w:rFonts w:eastAsia="宋体" w:hint="eastAsia"/>
          <w:lang w:eastAsia="zh-CN"/>
        </w:rPr>
        <w:t>”</w:t>
      </w:r>
      <w:r>
        <w:rPr>
          <w:lang w:eastAsia="zh-CN"/>
        </w:rPr>
        <w:t>。</w:t>
      </w:r>
      <w:proofErr w:type="gramStart"/>
      <w:r>
        <w:rPr>
          <w:lang w:eastAsia="zh-CN"/>
        </w:rPr>
        <w:t>今李善本</w:t>
      </w:r>
      <w:proofErr w:type="gramEnd"/>
      <w:r>
        <w:rPr>
          <w:lang w:eastAsia="zh-CN"/>
        </w:rPr>
        <w:t>兼有之</w:t>
      </w:r>
    </w:p>
    <w:p w14:paraId="647F61D6" w14:textId="77777777" w:rsidR="00CC015B" w:rsidRDefault="00000000">
      <w:pPr>
        <w:rPr>
          <w:lang w:eastAsia="zh-CN"/>
        </w:rPr>
      </w:pPr>
      <w:r>
        <w:rPr>
          <w:lang w:eastAsia="zh-CN"/>
        </w:rPr>
        <w:t>【第</w:t>
      </w:r>
      <w:r>
        <w:rPr>
          <w:lang w:eastAsia="zh-CN"/>
        </w:rPr>
        <w:t>291</w:t>
      </w:r>
      <w:r>
        <w:rPr>
          <w:lang w:eastAsia="zh-CN"/>
        </w:rPr>
        <w:t>页】</w:t>
      </w:r>
    </w:p>
    <w:p w14:paraId="05D93480" w14:textId="77777777" w:rsidR="00CC015B" w:rsidRDefault="00000000">
      <w:proofErr w:type="spellStart"/>
      <w:r>
        <w:t>者，</w:t>
      </w:r>
      <w:proofErr w:type="gramStart"/>
      <w:r>
        <w:t>後</w:t>
      </w:r>
      <w:proofErr w:type="gramEnd"/>
      <w:r>
        <w:t>人</w:t>
      </w:r>
      <w:proofErr w:type="gramStart"/>
      <w:r>
        <w:t>據五臣</w:t>
      </w:r>
      <w:proofErr w:type="gramEnd"/>
      <w:r>
        <w:t>本旁記</w:t>
      </w:r>
      <w:proofErr w:type="spellEnd"/>
      <w:r>
        <w:rPr>
          <w:rFonts w:eastAsia="宋体" w:hint="eastAsia"/>
          <w:lang w:eastAsia="zh-CN"/>
        </w:rPr>
        <w:t>“</w:t>
      </w:r>
      <w:r>
        <w:t>故</w:t>
      </w:r>
      <w:r>
        <w:rPr>
          <w:rFonts w:eastAsia="宋体" w:hint="eastAsia"/>
          <w:lang w:eastAsia="zh-CN"/>
        </w:rPr>
        <w:t>”</w:t>
      </w:r>
      <w:proofErr w:type="spellStart"/>
      <w:r>
        <w:t>字，而</w:t>
      </w:r>
      <w:proofErr w:type="gramStart"/>
      <w:r>
        <w:t>傳</w:t>
      </w:r>
      <w:proofErr w:type="gramEnd"/>
      <w:r>
        <w:t>寫者因誤合之也。</w:t>
      </w:r>
      <w:proofErr w:type="gramStart"/>
      <w:r>
        <w:t>六臣本</w:t>
      </w:r>
      <w:proofErr w:type="gramEnd"/>
      <w:r>
        <w:t>作</w:t>
      </w:r>
      <w:proofErr w:type="spellEnd"/>
      <w:r>
        <w:rPr>
          <w:rFonts w:eastAsia="宋体" w:hint="eastAsia"/>
          <w:lang w:eastAsia="zh-CN"/>
        </w:rPr>
        <w:t>“</w:t>
      </w:r>
      <w:proofErr w:type="spellStart"/>
      <w:r>
        <w:t>亦非華説之所能精</w:t>
      </w:r>
      <w:proofErr w:type="spellEnd"/>
      <w:r>
        <w:rPr>
          <w:rFonts w:eastAsia="宋体" w:hint="eastAsia"/>
          <w:lang w:eastAsia="zh-CN"/>
        </w:rPr>
        <w:t>”</w:t>
      </w:r>
      <w:r>
        <w:t>，又</w:t>
      </w:r>
    </w:p>
    <w:p w14:paraId="78BFB93C" w14:textId="77777777" w:rsidR="00CC015B" w:rsidRDefault="00000000">
      <w:r>
        <w:t>云：</w:t>
      </w:r>
      <w:r>
        <w:rPr>
          <w:rFonts w:eastAsia="宋体" w:hint="eastAsia"/>
          <w:lang w:eastAsia="zh-CN"/>
        </w:rPr>
        <w:t>“</w:t>
      </w:r>
      <w:proofErr w:type="spellStart"/>
      <w:r>
        <w:t>亦，五臣作故</w:t>
      </w:r>
      <w:proofErr w:type="spellEnd"/>
      <w:r>
        <w:t>。</w:t>
      </w:r>
      <w:r>
        <w:rPr>
          <w:rFonts w:eastAsia="宋体" w:hint="eastAsia"/>
          <w:lang w:eastAsia="zh-CN"/>
        </w:rPr>
        <w:t>”</w:t>
      </w:r>
      <w:proofErr w:type="spellStart"/>
      <w:proofErr w:type="gramStart"/>
      <w:r>
        <w:t>劉</w:t>
      </w:r>
      <w:proofErr w:type="gramEnd"/>
      <w:r>
        <w:t>良曰</w:t>
      </w:r>
      <w:proofErr w:type="spellEnd"/>
      <w:r>
        <w:t>：</w:t>
      </w:r>
      <w:r>
        <w:rPr>
          <w:rFonts w:eastAsia="宋体" w:hint="eastAsia"/>
          <w:lang w:eastAsia="zh-CN"/>
        </w:rPr>
        <w:t>“</w:t>
      </w:r>
      <w:proofErr w:type="spellStart"/>
      <w:r>
        <w:t>文章之妙，故非此輩所能精察而言</w:t>
      </w:r>
      <w:proofErr w:type="spellEnd"/>
      <w:r>
        <w:t>。</w:t>
      </w:r>
      <w:r>
        <w:rPr>
          <w:rFonts w:eastAsia="宋体" w:hint="eastAsia"/>
          <w:lang w:eastAsia="zh-CN"/>
        </w:rPr>
        <w:t>”</w:t>
      </w:r>
      <w:proofErr w:type="spellStart"/>
      <w:r>
        <w:t>是其明證矣</w:t>
      </w:r>
      <w:proofErr w:type="spellEnd"/>
    </w:p>
    <w:p w14:paraId="6E322F7A" w14:textId="77777777" w:rsidR="00CC015B" w:rsidRDefault="00000000">
      <w:proofErr w:type="spellStart"/>
      <w:r>
        <w:t>故聞其悲聲</w:t>
      </w:r>
      <w:proofErr w:type="spellEnd"/>
    </w:p>
    <w:p w14:paraId="16543EC1" w14:textId="77777777" w:rsidR="00CC015B" w:rsidRDefault="00000000">
      <w:r>
        <w:rPr>
          <w:rFonts w:eastAsia="宋体" w:hint="eastAsia"/>
          <w:lang w:eastAsia="zh-CN"/>
        </w:rPr>
        <w:t>《</w:t>
      </w:r>
      <w:proofErr w:type="spellStart"/>
      <w:r>
        <w:t>洞簫賦</w:t>
      </w:r>
      <w:proofErr w:type="spellEnd"/>
      <w:r>
        <w:rPr>
          <w:rFonts w:eastAsia="宋体" w:hint="eastAsia"/>
          <w:lang w:eastAsia="zh-CN"/>
        </w:rPr>
        <w:t>》</w:t>
      </w:r>
      <w:r>
        <w:t>：</w:t>
      </w:r>
      <w:r>
        <w:rPr>
          <w:rFonts w:eastAsia="宋体" w:hint="eastAsia"/>
          <w:lang w:eastAsia="zh-CN"/>
        </w:rPr>
        <w:t>“</w:t>
      </w:r>
      <w:proofErr w:type="spellStart"/>
      <w:r>
        <w:t>故聞其悲聲</w:t>
      </w:r>
      <w:proofErr w:type="spellEnd"/>
    </w:p>
    <w:p w14:paraId="38F82717" w14:textId="77777777" w:rsidR="00CC015B" w:rsidRDefault="00000000">
      <w:proofErr w:type="spellStart"/>
      <w:r>
        <w:t>則莫不愴然累欷，撆涕抆淚。其奏歡娱，則莫</w:t>
      </w:r>
      <w:proofErr w:type="spellEnd"/>
    </w:p>
    <w:p w14:paraId="230060F1" w14:textId="77777777" w:rsidR="00CC015B" w:rsidRDefault="00000000">
      <w:proofErr w:type="spellStart"/>
      <w:r>
        <w:t>不憚漫衎凱</w:t>
      </w:r>
      <w:proofErr w:type="spellEnd"/>
      <w:r>
        <w:t>，</w:t>
      </w:r>
    </w:p>
    <w:p w14:paraId="6093D13E" w14:textId="77777777" w:rsidR="00CC015B" w:rsidRDefault="00000000">
      <w:proofErr w:type="spellStart"/>
      <w:r>
        <w:t>各本</w:t>
      </w:r>
      <w:proofErr w:type="spellEnd"/>
      <w:r>
        <w:rPr>
          <w:rFonts w:eastAsia="宋体" w:hint="eastAsia"/>
          <w:lang w:eastAsia="zh-CN"/>
        </w:rPr>
        <w:t>“</w:t>
      </w:r>
      <w:r>
        <w:t>衎</w:t>
      </w:r>
      <w:r>
        <w:rPr>
          <w:rFonts w:eastAsia="宋体" w:hint="eastAsia"/>
          <w:lang w:eastAsia="zh-CN"/>
        </w:rPr>
        <w:t>”</w:t>
      </w:r>
      <w:proofErr w:type="spellStart"/>
      <w:r>
        <w:t>字皆譌作</w:t>
      </w:r>
      <w:proofErr w:type="spellEnd"/>
      <w:r>
        <w:rPr>
          <w:rFonts w:eastAsia="宋体" w:hint="eastAsia"/>
          <w:lang w:eastAsia="zh-CN"/>
        </w:rPr>
        <w:t>“</w:t>
      </w:r>
      <w:r>
        <w:t>衍</w:t>
      </w:r>
      <w:r>
        <w:rPr>
          <w:rFonts w:eastAsia="宋体" w:hint="eastAsia"/>
          <w:lang w:eastAsia="zh-CN"/>
        </w:rPr>
        <w:t>”</w:t>
      </w:r>
      <w:r>
        <w:t>。</w:t>
      </w:r>
      <w:proofErr w:type="spellStart"/>
      <w:r>
        <w:t>案：</w:t>
      </w:r>
      <w:proofErr w:type="gramStart"/>
      <w:r>
        <w:t>五臣音苦汗切</w:t>
      </w:r>
      <w:proofErr w:type="gramEnd"/>
      <w:r>
        <w:t>，其爲</w:t>
      </w:r>
      <w:proofErr w:type="spellEnd"/>
      <w:r>
        <w:rPr>
          <w:rFonts w:eastAsia="宋体" w:hint="eastAsia"/>
          <w:lang w:eastAsia="zh-CN"/>
        </w:rPr>
        <w:t>“</w:t>
      </w:r>
      <w:r>
        <w:t>衎</w:t>
      </w:r>
      <w:r>
        <w:rPr>
          <w:rFonts w:eastAsia="宋体" w:hint="eastAsia"/>
          <w:lang w:eastAsia="zh-CN"/>
        </w:rPr>
        <w:t>”</w:t>
      </w:r>
      <w:proofErr w:type="spellStart"/>
      <w:r>
        <w:t>字明矣。憚漫爲疊韻，衎凱爲雙聲</w:t>
      </w:r>
      <w:proofErr w:type="spellEnd"/>
      <w:r>
        <w:t>。</w:t>
      </w:r>
      <w:r>
        <w:rPr>
          <w:rFonts w:eastAsia="宋体" w:hint="eastAsia"/>
          <w:lang w:eastAsia="zh-CN"/>
        </w:rPr>
        <w:t>《</w:t>
      </w:r>
      <w:proofErr w:type="spellStart"/>
      <w:r>
        <w:t>藝文類</w:t>
      </w:r>
      <w:proofErr w:type="spellEnd"/>
    </w:p>
    <w:p w14:paraId="21CF339B" w14:textId="77777777" w:rsidR="00CC015B" w:rsidRDefault="00000000">
      <w:pPr>
        <w:rPr>
          <w:rFonts w:eastAsia="宋体"/>
          <w:lang w:eastAsia="zh-CN"/>
        </w:rPr>
      </w:pPr>
      <w:r>
        <w:t>聚</w:t>
      </w:r>
      <w:proofErr w:type="gramStart"/>
      <w:r>
        <w:rPr>
          <w:rFonts w:eastAsia="宋体" w:hint="eastAsia"/>
          <w:lang w:eastAsia="zh-CN"/>
        </w:rPr>
        <w:t>》</w:t>
      </w:r>
      <w:proofErr w:type="spellStart"/>
      <w:proofErr w:type="gramEnd"/>
      <w:r>
        <w:t>引此，亦作</w:t>
      </w:r>
      <w:proofErr w:type="spellEnd"/>
      <w:r>
        <w:rPr>
          <w:rFonts w:eastAsia="宋体" w:hint="eastAsia"/>
          <w:lang w:eastAsia="zh-CN"/>
        </w:rPr>
        <w:t>“</w:t>
      </w:r>
      <w:r>
        <w:t>衎</w:t>
      </w:r>
      <w:r>
        <w:rPr>
          <w:rFonts w:eastAsia="宋体" w:hint="eastAsia"/>
          <w:lang w:eastAsia="zh-CN"/>
        </w:rPr>
        <w:t>”</w:t>
      </w:r>
      <w:r>
        <w:t>，</w:t>
      </w:r>
      <w:proofErr w:type="spellStart"/>
      <w:r>
        <w:t>今改正。阿那腲腇者已</w:t>
      </w:r>
      <w:proofErr w:type="spellEnd"/>
      <w:r>
        <w:t>。</w:t>
      </w:r>
      <w:r>
        <w:rPr>
          <w:rFonts w:eastAsia="宋体" w:hint="eastAsia"/>
          <w:lang w:eastAsia="zh-CN"/>
        </w:rPr>
        <w:t>”</w:t>
      </w:r>
      <w:proofErr w:type="spellStart"/>
      <w:r>
        <w:t>念孫案：李善本</w:t>
      </w:r>
      <w:proofErr w:type="spellEnd"/>
      <w:r>
        <w:rPr>
          <w:rFonts w:eastAsia="宋体" w:hint="eastAsia"/>
          <w:lang w:eastAsia="zh-CN"/>
        </w:rPr>
        <w:t>“</w:t>
      </w:r>
      <w:proofErr w:type="spellStart"/>
      <w:r>
        <w:t>故聞其悲聲</w:t>
      </w:r>
      <w:proofErr w:type="spellEnd"/>
      <w:r>
        <w:rPr>
          <w:rFonts w:eastAsia="宋体" w:hint="eastAsia"/>
          <w:lang w:eastAsia="zh-CN"/>
        </w:rPr>
        <w:t>”</w:t>
      </w:r>
      <w:proofErr w:type="spellStart"/>
      <w:r>
        <w:t>本作</w:t>
      </w:r>
      <w:proofErr w:type="spellEnd"/>
      <w:r>
        <w:rPr>
          <w:rFonts w:eastAsia="宋体" w:hint="eastAsia"/>
          <w:lang w:eastAsia="zh-CN"/>
        </w:rPr>
        <w:t>“</w:t>
      </w:r>
      <w:proofErr w:type="spellStart"/>
      <w:r>
        <w:t>故爲悲聲</w:t>
      </w:r>
      <w:proofErr w:type="spellEnd"/>
      <w:r>
        <w:rPr>
          <w:rFonts w:eastAsia="宋体" w:hint="eastAsia"/>
          <w:lang w:eastAsia="zh-CN"/>
        </w:rPr>
        <w:t>”</w:t>
      </w:r>
    </w:p>
    <w:p w14:paraId="24FB935B" w14:textId="77777777" w:rsidR="00CC015B" w:rsidRDefault="00000000">
      <w:proofErr w:type="spellStart"/>
      <w:proofErr w:type="gramStart"/>
      <w:r>
        <w:t>五臣本</w:t>
      </w:r>
      <w:proofErr w:type="gramEnd"/>
      <w:r>
        <w:t>作</w:t>
      </w:r>
      <w:proofErr w:type="spellEnd"/>
      <w:r>
        <w:rPr>
          <w:rFonts w:eastAsia="宋体" w:hint="eastAsia"/>
          <w:lang w:eastAsia="zh-CN"/>
        </w:rPr>
        <w:t>“</w:t>
      </w:r>
      <w:proofErr w:type="spellStart"/>
      <w:r>
        <w:t>故其爲悲聲</w:t>
      </w:r>
      <w:proofErr w:type="spellEnd"/>
      <w:r>
        <w:rPr>
          <w:rFonts w:eastAsia="宋体" w:hint="eastAsia"/>
          <w:lang w:eastAsia="zh-CN"/>
        </w:rPr>
        <w:t>”</w:t>
      </w:r>
      <w:r>
        <w:t>。</w:t>
      </w:r>
      <w:proofErr w:type="spellStart"/>
      <w:r>
        <w:t>見六臣本注。</w:t>
      </w:r>
      <w:proofErr w:type="gramStart"/>
      <w:r>
        <w:t>今作</w:t>
      </w:r>
      <w:proofErr w:type="spellEnd"/>
      <w:r>
        <w:rPr>
          <w:rFonts w:eastAsia="宋体" w:hint="eastAsia"/>
          <w:lang w:eastAsia="zh-CN"/>
        </w:rPr>
        <w:t>“</w:t>
      </w:r>
      <w:proofErr w:type="spellStart"/>
      <w:proofErr w:type="gramEnd"/>
      <w:r>
        <w:t>故聞其悲聲</w:t>
      </w:r>
      <w:proofErr w:type="spellEnd"/>
      <w:r>
        <w:rPr>
          <w:rFonts w:eastAsia="宋体" w:hint="eastAsia"/>
          <w:lang w:eastAsia="zh-CN"/>
        </w:rPr>
        <w:t>”</w:t>
      </w:r>
      <w:proofErr w:type="spellStart"/>
      <w:r>
        <w:t>者，後人以意改之也。不知</w:t>
      </w:r>
      <w:proofErr w:type="spellEnd"/>
      <w:r>
        <w:rPr>
          <w:rFonts w:eastAsia="宋体" w:hint="eastAsia"/>
          <w:lang w:eastAsia="zh-CN"/>
        </w:rPr>
        <w:t>“</w:t>
      </w:r>
      <w:proofErr w:type="spellStart"/>
      <w:r>
        <w:t>爲悲</w:t>
      </w:r>
      <w:proofErr w:type="spellEnd"/>
    </w:p>
    <w:p w14:paraId="6250DFED" w14:textId="77777777" w:rsidR="00CC015B" w:rsidRDefault="00000000">
      <w:pPr>
        <w:rPr>
          <w:lang w:eastAsia="zh-CN"/>
        </w:rPr>
      </w:pPr>
      <w:r>
        <w:rPr>
          <w:lang w:eastAsia="zh-CN"/>
        </w:rPr>
        <w:t>聲</w:t>
      </w:r>
      <w:proofErr w:type="gramStart"/>
      <w:r>
        <w:rPr>
          <w:rFonts w:eastAsia="宋体" w:hint="eastAsia"/>
          <w:lang w:eastAsia="zh-CN"/>
        </w:rPr>
        <w:t>”</w:t>
      </w:r>
      <w:proofErr w:type="gramEnd"/>
      <w:r>
        <w:rPr>
          <w:lang w:eastAsia="zh-CN"/>
        </w:rPr>
        <w:t>、</w:t>
      </w:r>
      <w:r>
        <w:rPr>
          <w:rFonts w:eastAsia="宋体" w:hint="eastAsia"/>
          <w:lang w:eastAsia="zh-CN"/>
        </w:rPr>
        <w:t>“</w:t>
      </w:r>
      <w:r>
        <w:rPr>
          <w:lang w:eastAsia="zh-CN"/>
        </w:rPr>
        <w:t>奏歡娱</w:t>
      </w:r>
      <w:r>
        <w:rPr>
          <w:rFonts w:eastAsia="宋体" w:hint="eastAsia"/>
          <w:lang w:eastAsia="zh-CN"/>
        </w:rPr>
        <w:t>”</w:t>
      </w:r>
      <w:r>
        <w:rPr>
          <w:lang w:eastAsia="zh-CN"/>
        </w:rPr>
        <w:t>皆指吹簫者言之，下文</w:t>
      </w:r>
      <w:r>
        <w:rPr>
          <w:rFonts w:eastAsia="宋体" w:hint="eastAsia"/>
          <w:lang w:eastAsia="zh-CN"/>
        </w:rPr>
        <w:t>“</w:t>
      </w:r>
      <w:r>
        <w:rPr>
          <w:lang w:eastAsia="zh-CN"/>
        </w:rPr>
        <w:t>愴然累欷</w:t>
      </w:r>
      <w:r>
        <w:rPr>
          <w:rFonts w:eastAsia="宋体" w:hint="eastAsia"/>
          <w:lang w:eastAsia="zh-CN"/>
        </w:rPr>
        <w:t>”</w:t>
      </w:r>
      <w:r>
        <w:rPr>
          <w:lang w:eastAsia="zh-CN"/>
        </w:rPr>
        <w:t>云云，方指聽簫者言之。若云</w:t>
      </w:r>
      <w:r>
        <w:rPr>
          <w:rFonts w:eastAsia="宋体" w:hint="eastAsia"/>
          <w:lang w:eastAsia="zh-CN"/>
        </w:rPr>
        <w:t>“</w:t>
      </w:r>
      <w:r>
        <w:rPr>
          <w:lang w:eastAsia="zh-CN"/>
        </w:rPr>
        <w:t>聞其悲</w:t>
      </w:r>
    </w:p>
    <w:p w14:paraId="53AB6714" w14:textId="77777777" w:rsidR="00CC015B" w:rsidRDefault="00000000">
      <w:r>
        <w:rPr>
          <w:lang w:eastAsia="zh-CN"/>
        </w:rPr>
        <w:t>聲</w:t>
      </w:r>
      <w:proofErr w:type="gramStart"/>
      <w:r>
        <w:rPr>
          <w:rFonts w:eastAsia="宋体" w:hint="eastAsia"/>
          <w:lang w:eastAsia="zh-CN"/>
        </w:rPr>
        <w:t>”</w:t>
      </w:r>
      <w:proofErr w:type="gramEnd"/>
      <w:r>
        <w:rPr>
          <w:lang w:eastAsia="zh-CN"/>
        </w:rPr>
        <w:t>，則已指聽簫者言之，與下文</w:t>
      </w:r>
      <w:r>
        <w:rPr>
          <w:rFonts w:eastAsia="宋体" w:hint="eastAsia"/>
          <w:lang w:eastAsia="zh-CN"/>
        </w:rPr>
        <w:t>“</w:t>
      </w:r>
      <w:r>
        <w:rPr>
          <w:lang w:eastAsia="zh-CN"/>
        </w:rPr>
        <w:t>其奏歡娱</w:t>
      </w:r>
      <w:r>
        <w:rPr>
          <w:rFonts w:eastAsia="宋体" w:hint="eastAsia"/>
          <w:lang w:eastAsia="zh-CN"/>
        </w:rPr>
        <w:t>”</w:t>
      </w:r>
      <w:r>
        <w:rPr>
          <w:lang w:eastAsia="zh-CN"/>
        </w:rPr>
        <w:t>句不類，自亂其例矣。</w:t>
      </w:r>
      <w:r>
        <w:rPr>
          <w:rFonts w:eastAsia="宋体" w:hint="eastAsia"/>
          <w:lang w:eastAsia="zh-CN"/>
        </w:rPr>
        <w:t>《</w:t>
      </w:r>
      <w:proofErr w:type="spellStart"/>
      <w:r>
        <w:t>藝文類聚。樂部</w:t>
      </w:r>
      <w:proofErr w:type="spellEnd"/>
      <w:r>
        <w:rPr>
          <w:rFonts w:eastAsia="宋体" w:hint="eastAsia"/>
          <w:lang w:eastAsia="zh-CN"/>
        </w:rPr>
        <w:t>》</w:t>
      </w:r>
      <w:r>
        <w:t>引</w:t>
      </w:r>
    </w:p>
    <w:p w14:paraId="719E5E40" w14:textId="77777777" w:rsidR="00CC015B" w:rsidRDefault="00000000">
      <w:proofErr w:type="spellStart"/>
      <w:r>
        <w:t>此，正作</w:t>
      </w:r>
      <w:proofErr w:type="spellEnd"/>
      <w:r>
        <w:rPr>
          <w:rFonts w:eastAsia="宋体" w:hint="eastAsia"/>
          <w:lang w:eastAsia="zh-CN"/>
        </w:rPr>
        <w:t>“</w:t>
      </w:r>
      <w:proofErr w:type="spellStart"/>
      <w:r>
        <w:t>故其爲悲聲</w:t>
      </w:r>
      <w:proofErr w:type="spellEnd"/>
      <w:r>
        <w:rPr>
          <w:rFonts w:eastAsia="宋体" w:hint="eastAsia"/>
          <w:lang w:eastAsia="zh-CN"/>
        </w:rPr>
        <w:t>”</w:t>
      </w:r>
      <w:r>
        <w:t>。</w:t>
      </w:r>
    </w:p>
    <w:p w14:paraId="6392C458" w14:textId="77777777" w:rsidR="00CC015B" w:rsidRDefault="00000000">
      <w:proofErr w:type="spellStart"/>
      <w:r>
        <w:t>瞪瞢忘食</w:t>
      </w:r>
      <w:proofErr w:type="spellEnd"/>
    </w:p>
    <w:p w14:paraId="108350FE" w14:textId="77777777" w:rsidR="00CC015B" w:rsidRDefault="00000000">
      <w:r>
        <w:rPr>
          <w:rFonts w:eastAsia="宋体" w:hint="eastAsia"/>
          <w:lang w:eastAsia="zh-CN"/>
        </w:rPr>
        <w:t>“</w:t>
      </w:r>
      <w:proofErr w:type="spellStart"/>
      <w:r>
        <w:t>是以蟋蟀斥</w:t>
      </w:r>
      <w:proofErr w:type="gramStart"/>
      <w:r>
        <w:t>蠖</w:t>
      </w:r>
      <w:proofErr w:type="gramEnd"/>
      <w:r>
        <w:t>，蚑行喘息；螻蟻蝘蜓，蠅蠅翊翊；遷延徙迆，魚瞰雞睨；垂喙䖤轉</w:t>
      </w:r>
      <w:proofErr w:type="spellEnd"/>
    </w:p>
    <w:p w14:paraId="18C6DEC4" w14:textId="77777777" w:rsidR="00CC015B" w:rsidRDefault="00000000">
      <w:proofErr w:type="spellStart"/>
      <w:r>
        <w:t>瞪瞢忘食。況感陰陽之龢，</w:t>
      </w:r>
      <w:proofErr w:type="gramStart"/>
      <w:r>
        <w:t>而化風俗之倫哉</w:t>
      </w:r>
      <w:proofErr w:type="spellEnd"/>
      <w:r>
        <w:rPr>
          <w:rFonts w:eastAsia="宋体" w:hint="eastAsia"/>
          <w:lang w:eastAsia="zh-CN"/>
        </w:rPr>
        <w:t>”</w:t>
      </w:r>
      <w:proofErr w:type="spellStart"/>
      <w:r>
        <w:t>念孫案</w:t>
      </w:r>
      <w:proofErr w:type="spellEnd"/>
      <w:proofErr w:type="gramEnd"/>
      <w:r>
        <w:t>：</w:t>
      </w:r>
      <w:r>
        <w:rPr>
          <w:rFonts w:eastAsia="宋体" w:hint="eastAsia"/>
          <w:lang w:eastAsia="zh-CN"/>
        </w:rPr>
        <w:t>“</w:t>
      </w:r>
      <w:proofErr w:type="spellStart"/>
      <w:r>
        <w:t>瞪瞢忘食</w:t>
      </w:r>
      <w:proofErr w:type="spellEnd"/>
      <w:r>
        <w:rPr>
          <w:rFonts w:eastAsia="宋体" w:hint="eastAsia"/>
          <w:lang w:eastAsia="zh-CN"/>
        </w:rPr>
        <w:t>”</w:t>
      </w:r>
      <w:r>
        <w:t>，</w:t>
      </w:r>
      <w:r>
        <w:rPr>
          <w:rFonts w:eastAsia="宋体" w:hint="eastAsia"/>
          <w:lang w:eastAsia="zh-CN"/>
        </w:rPr>
        <w:t>“</w:t>
      </w:r>
      <w:r>
        <w:t>食</w:t>
      </w:r>
      <w:r>
        <w:rPr>
          <w:rFonts w:eastAsia="宋体" w:hint="eastAsia"/>
          <w:lang w:eastAsia="zh-CN"/>
        </w:rPr>
        <w:t>”</w:t>
      </w:r>
      <w:proofErr w:type="spellStart"/>
      <w:r>
        <w:t>當爲</w:t>
      </w:r>
      <w:proofErr w:type="spellEnd"/>
      <w:r>
        <w:rPr>
          <w:rFonts w:eastAsia="宋体" w:hint="eastAsia"/>
          <w:lang w:eastAsia="zh-CN"/>
        </w:rPr>
        <w:t>“</w:t>
      </w:r>
      <w:r>
        <w:t>飧</w:t>
      </w:r>
      <w:r>
        <w:rPr>
          <w:rFonts w:eastAsia="宋体" w:hint="eastAsia"/>
          <w:lang w:eastAsia="zh-CN"/>
        </w:rPr>
        <w:t>”</w:t>
      </w:r>
      <w:r>
        <w:t>，字</w:t>
      </w:r>
    </w:p>
    <w:p w14:paraId="205CCB6A" w14:textId="77777777" w:rsidR="00CC015B" w:rsidRDefault="00000000">
      <w:proofErr w:type="spellStart"/>
      <w:r>
        <w:t>之誤也。息、翊爲韻，迆、睨爲韻，飧、倫爲韻</w:t>
      </w:r>
      <w:proofErr w:type="spellEnd"/>
      <w:r>
        <w:t>。</w:t>
      </w:r>
      <w:r>
        <w:rPr>
          <w:rFonts w:eastAsia="宋体" w:hint="eastAsia"/>
          <w:lang w:eastAsia="zh-CN"/>
        </w:rPr>
        <w:t>《</w:t>
      </w:r>
      <w:proofErr w:type="spellStart"/>
      <w:r>
        <w:t>藝文類聚</w:t>
      </w:r>
      <w:proofErr w:type="spellEnd"/>
      <w:r>
        <w:rPr>
          <w:rFonts w:eastAsia="宋体" w:hint="eastAsia"/>
          <w:lang w:eastAsia="zh-CN"/>
        </w:rPr>
        <w:t>》</w:t>
      </w:r>
      <w:proofErr w:type="spellStart"/>
      <w:r>
        <w:t>引此，</w:t>
      </w:r>
      <w:proofErr w:type="gramStart"/>
      <w:r>
        <w:t>已作</w:t>
      </w:r>
      <w:proofErr w:type="spellEnd"/>
      <w:r>
        <w:rPr>
          <w:rFonts w:eastAsia="宋体" w:hint="eastAsia"/>
          <w:lang w:eastAsia="zh-CN"/>
        </w:rPr>
        <w:t>“</w:t>
      </w:r>
      <w:proofErr w:type="gramEnd"/>
      <w:r>
        <w:t>食</w:t>
      </w:r>
      <w:r>
        <w:rPr>
          <w:rFonts w:eastAsia="宋体" w:hint="eastAsia"/>
          <w:lang w:eastAsia="zh-CN"/>
        </w:rPr>
        <w:t>”</w:t>
      </w:r>
      <w:r>
        <w:t>，</w:t>
      </w:r>
      <w:proofErr w:type="spellStart"/>
      <w:r>
        <w:t>則此字之誤</w:t>
      </w:r>
      <w:proofErr w:type="spellEnd"/>
    </w:p>
    <w:p w14:paraId="22F45C8E" w14:textId="77777777" w:rsidR="00CC015B" w:rsidRDefault="00000000">
      <w:pPr>
        <w:rPr>
          <w:lang w:eastAsia="zh-CN"/>
        </w:rPr>
      </w:pPr>
      <w:r>
        <w:rPr>
          <w:lang w:eastAsia="zh-CN"/>
        </w:rPr>
        <w:lastRenderedPageBreak/>
        <w:t>久矣。</w:t>
      </w:r>
    </w:p>
    <w:p w14:paraId="138F6C29" w14:textId="77777777" w:rsidR="00CC015B" w:rsidRDefault="00000000">
      <w:pPr>
        <w:rPr>
          <w:lang w:eastAsia="zh-CN"/>
        </w:rPr>
      </w:pPr>
      <w:r>
        <w:rPr>
          <w:lang w:eastAsia="zh-CN"/>
        </w:rPr>
        <w:t>【第</w:t>
      </w:r>
      <w:r>
        <w:rPr>
          <w:lang w:eastAsia="zh-CN"/>
        </w:rPr>
        <w:t>292</w:t>
      </w:r>
      <w:r>
        <w:rPr>
          <w:lang w:eastAsia="zh-CN"/>
        </w:rPr>
        <w:t>页】</w:t>
      </w:r>
    </w:p>
    <w:p w14:paraId="003519B2" w14:textId="77777777" w:rsidR="00CC015B" w:rsidRDefault="00000000">
      <w:pPr>
        <w:rPr>
          <w:lang w:eastAsia="zh-CN"/>
        </w:rPr>
      </w:pPr>
      <w:proofErr w:type="gramStart"/>
      <w:r>
        <w:rPr>
          <w:lang w:eastAsia="zh-CN"/>
        </w:rPr>
        <w:t>狀若捷武毅武孔猛</w:t>
      </w:r>
      <w:proofErr w:type="gramEnd"/>
    </w:p>
    <w:p w14:paraId="10276901" w14:textId="77777777" w:rsidR="00CC015B" w:rsidRDefault="00000000">
      <w:pPr>
        <w:rPr>
          <w:lang w:eastAsia="zh-CN"/>
        </w:rPr>
      </w:pPr>
      <w:r>
        <w:rPr>
          <w:rFonts w:eastAsia="宋体" w:hint="eastAsia"/>
          <w:lang w:eastAsia="zh-CN"/>
        </w:rPr>
        <w:t>“</w:t>
      </w:r>
      <w:proofErr w:type="spellStart"/>
      <w:proofErr w:type="gramStart"/>
      <w:r>
        <w:t>狀若捷武</w:t>
      </w:r>
      <w:proofErr w:type="gramEnd"/>
      <w:r>
        <w:t>，超騰踰</w:t>
      </w:r>
      <w:proofErr w:type="gramStart"/>
      <w:r>
        <w:t>曳</w:t>
      </w:r>
      <w:proofErr w:type="gramEnd"/>
      <w:r>
        <w:t>，迅漂巧兮；又似流波，泡</w:t>
      </w:r>
      <w:proofErr w:type="gramStart"/>
      <w:r>
        <w:t>浚</w:t>
      </w:r>
      <w:proofErr w:type="gramEnd"/>
      <w:r>
        <w:t>泛淒，趨巇道兮</w:t>
      </w:r>
      <w:proofErr w:type="spellEnd"/>
      <w:r>
        <w:t>。</w:t>
      </w:r>
      <w:r>
        <w:rPr>
          <w:rFonts w:eastAsia="宋体" w:hint="eastAsia"/>
          <w:lang w:eastAsia="zh-CN"/>
        </w:rPr>
        <w:t>”</w:t>
      </w:r>
      <w:r>
        <w:rPr>
          <w:lang w:eastAsia="zh-CN"/>
        </w:rPr>
        <w:t>念孙案：</w:t>
      </w:r>
      <w:r>
        <w:rPr>
          <w:rFonts w:eastAsia="宋体" w:hint="eastAsia"/>
          <w:lang w:eastAsia="zh-CN"/>
        </w:rPr>
        <w:t>“</w:t>
      </w:r>
      <w:proofErr w:type="gramStart"/>
      <w:r>
        <w:rPr>
          <w:lang w:eastAsia="zh-CN"/>
        </w:rPr>
        <w:t>狀</w:t>
      </w:r>
      <w:proofErr w:type="gramEnd"/>
      <w:r>
        <w:rPr>
          <w:lang w:eastAsia="zh-CN"/>
        </w:rPr>
        <w:t>若</w:t>
      </w:r>
    </w:p>
    <w:p w14:paraId="52F40CB4" w14:textId="77777777" w:rsidR="00CC015B" w:rsidRDefault="00000000">
      <w:pPr>
        <w:rPr>
          <w:lang w:eastAsia="zh-CN"/>
        </w:rPr>
      </w:pPr>
      <w:r>
        <w:rPr>
          <w:lang w:eastAsia="zh-CN"/>
        </w:rPr>
        <w:t>捷武</w:t>
      </w:r>
      <w:proofErr w:type="gramStart"/>
      <w:r>
        <w:rPr>
          <w:rFonts w:eastAsia="宋体" w:hint="eastAsia"/>
          <w:lang w:eastAsia="zh-CN"/>
        </w:rPr>
        <w:t>”</w:t>
      </w:r>
      <w:proofErr w:type="gramEnd"/>
      <w:r>
        <w:rPr>
          <w:lang w:eastAsia="zh-CN"/>
        </w:rPr>
        <w:t>，武者，士也。言</w:t>
      </w:r>
      <w:proofErr w:type="gramStart"/>
      <w:r>
        <w:rPr>
          <w:lang w:eastAsia="zh-CN"/>
        </w:rPr>
        <w:t>狀</w:t>
      </w:r>
      <w:proofErr w:type="gramEnd"/>
      <w:r>
        <w:rPr>
          <w:lang w:eastAsia="zh-CN"/>
        </w:rPr>
        <w:t>如趫捷之士，超騰踰曳也。</w:t>
      </w:r>
      <w:r>
        <w:rPr>
          <w:rFonts w:eastAsia="宋体" w:hint="eastAsia"/>
          <w:lang w:eastAsia="zh-CN"/>
        </w:rPr>
        <w:t>《</w:t>
      </w:r>
      <w:r>
        <w:rPr>
          <w:lang w:eastAsia="zh-CN"/>
        </w:rPr>
        <w:t>淮南。覽冥</w:t>
      </w:r>
      <w:r>
        <w:rPr>
          <w:rFonts w:eastAsia="宋体" w:hint="eastAsia"/>
          <w:lang w:eastAsia="zh-CN"/>
        </w:rPr>
        <w:t>》</w:t>
      </w:r>
      <w:r>
        <w:rPr>
          <w:lang w:eastAsia="zh-CN"/>
        </w:rPr>
        <w:t>篇：</w:t>
      </w:r>
      <w:r>
        <w:rPr>
          <w:rFonts w:eastAsia="宋体" w:hint="eastAsia"/>
          <w:lang w:eastAsia="zh-CN"/>
        </w:rPr>
        <w:t>“</w:t>
      </w:r>
      <w:r>
        <w:rPr>
          <w:lang w:eastAsia="zh-CN"/>
        </w:rPr>
        <w:t>勇武一人，爲三軍</w:t>
      </w:r>
    </w:p>
    <w:p w14:paraId="77982637" w14:textId="77777777" w:rsidR="00CC015B" w:rsidRDefault="00000000">
      <w:r>
        <w:t>雄。</w:t>
      </w:r>
      <w:r>
        <w:rPr>
          <w:rFonts w:eastAsia="宋体" w:hint="eastAsia"/>
          <w:lang w:eastAsia="zh-CN"/>
        </w:rPr>
        <w:t>”</w:t>
      </w:r>
      <w:proofErr w:type="spellStart"/>
      <w:proofErr w:type="gramStart"/>
      <w:r>
        <w:t>高注曰</w:t>
      </w:r>
      <w:proofErr w:type="spellEnd"/>
      <w:proofErr w:type="gramEnd"/>
      <w:r>
        <w:t>：</w:t>
      </w:r>
      <w:r>
        <w:rPr>
          <w:rFonts w:eastAsia="宋体" w:hint="eastAsia"/>
          <w:lang w:eastAsia="zh-CN"/>
        </w:rPr>
        <w:t>“</w:t>
      </w:r>
      <w:proofErr w:type="spellStart"/>
      <w:r>
        <w:t>武，士也，江淮閒謂士曰武</w:t>
      </w:r>
      <w:proofErr w:type="spellEnd"/>
      <w:r>
        <w:t>。</w:t>
      </w:r>
      <w:r>
        <w:rPr>
          <w:rFonts w:eastAsia="宋体" w:hint="eastAsia"/>
          <w:lang w:eastAsia="zh-CN"/>
        </w:rPr>
        <w:t>”《</w:t>
      </w:r>
      <w:proofErr w:type="spellStart"/>
      <w:r>
        <w:t>齊俗</w:t>
      </w:r>
      <w:proofErr w:type="spellEnd"/>
      <w:r>
        <w:rPr>
          <w:rFonts w:eastAsia="宋体" w:hint="eastAsia"/>
          <w:lang w:eastAsia="zh-CN"/>
        </w:rPr>
        <w:t>》</w:t>
      </w:r>
      <w:r>
        <w:t>篇：</w:t>
      </w:r>
      <w:r>
        <w:rPr>
          <w:rFonts w:eastAsia="宋体" w:hint="eastAsia"/>
          <w:lang w:eastAsia="zh-CN"/>
        </w:rPr>
        <w:t>“</w:t>
      </w:r>
      <w:proofErr w:type="spellStart"/>
      <w:r>
        <w:t>顔闔爲天下顯武</w:t>
      </w:r>
      <w:proofErr w:type="spellEnd"/>
      <w:r>
        <w:t>。</w:t>
      </w:r>
      <w:r>
        <w:rPr>
          <w:rFonts w:eastAsia="宋体" w:hint="eastAsia"/>
          <w:lang w:eastAsia="zh-CN"/>
        </w:rPr>
        <w:t>”《</w:t>
      </w:r>
      <w:proofErr w:type="spellStart"/>
      <w:r>
        <w:t>脩務</w:t>
      </w:r>
      <w:proofErr w:type="spellEnd"/>
      <w:r>
        <w:rPr>
          <w:rFonts w:eastAsia="宋体" w:hint="eastAsia"/>
          <w:lang w:eastAsia="zh-CN"/>
        </w:rPr>
        <w:t>》</w:t>
      </w:r>
      <w:r>
        <w:t>篇</w:t>
      </w:r>
    </w:p>
    <w:p w14:paraId="22FF13AD" w14:textId="77777777" w:rsidR="00CC015B" w:rsidRDefault="00000000">
      <w:pPr>
        <w:rPr>
          <w:rFonts w:eastAsia="宋体"/>
          <w:lang w:eastAsia="zh-CN"/>
        </w:rPr>
      </w:pPr>
      <w:r>
        <w:rPr>
          <w:rFonts w:eastAsia="宋体" w:hint="eastAsia"/>
          <w:lang w:eastAsia="zh-CN"/>
        </w:rPr>
        <w:t>“</w:t>
      </w:r>
      <w:proofErr w:type="spellStart"/>
      <w:r>
        <w:t>勇武</w:t>
      </w:r>
      <w:proofErr w:type="gramStart"/>
      <w:r>
        <w:t>攘</w:t>
      </w:r>
      <w:proofErr w:type="gramEnd"/>
      <w:r>
        <w:t>捲一擣</w:t>
      </w:r>
      <w:proofErr w:type="spellEnd"/>
      <w:r>
        <w:t>。</w:t>
      </w:r>
      <w:r>
        <w:rPr>
          <w:rFonts w:eastAsia="宋体" w:hint="eastAsia"/>
          <w:lang w:eastAsia="zh-CN"/>
        </w:rPr>
        <w:t>”</w:t>
      </w:r>
      <w:proofErr w:type="spellStart"/>
      <w:r>
        <w:t>高注竝曰</w:t>
      </w:r>
      <w:proofErr w:type="spellEnd"/>
      <w:r>
        <w:t>：</w:t>
      </w:r>
      <w:r>
        <w:rPr>
          <w:rFonts w:eastAsia="宋体" w:hint="eastAsia"/>
          <w:lang w:eastAsia="zh-CN"/>
        </w:rPr>
        <w:t>“</w:t>
      </w:r>
      <w:proofErr w:type="spellStart"/>
      <w:r>
        <w:t>楚人謂士爲武</w:t>
      </w:r>
      <w:proofErr w:type="spellEnd"/>
      <w:r>
        <w:t>。</w:t>
      </w:r>
      <w:r>
        <w:rPr>
          <w:rFonts w:eastAsia="宋体" w:hint="eastAsia"/>
          <w:lang w:eastAsia="zh-CN"/>
        </w:rPr>
        <w:t>”《</w:t>
      </w:r>
      <w:proofErr w:type="spellStart"/>
      <w:r>
        <w:t>漢書。伍被傳</w:t>
      </w:r>
      <w:proofErr w:type="spellEnd"/>
      <w:r>
        <w:rPr>
          <w:rFonts w:eastAsia="宋体" w:hint="eastAsia"/>
          <w:lang w:eastAsia="zh-CN"/>
        </w:rPr>
        <w:t>》</w:t>
      </w:r>
      <w:r>
        <w:t>：</w:t>
      </w:r>
      <w:r>
        <w:rPr>
          <w:rFonts w:eastAsia="宋体" w:hint="eastAsia"/>
          <w:lang w:eastAsia="zh-CN"/>
        </w:rPr>
        <w:t>“</w:t>
      </w:r>
      <w:proofErr w:type="spellStart"/>
      <w:r>
        <w:t>即使辯士隨而説之</w:t>
      </w:r>
      <w:proofErr w:type="spellEnd"/>
      <w:r>
        <w:t>。</w:t>
      </w:r>
      <w:r>
        <w:rPr>
          <w:rFonts w:eastAsia="宋体" w:hint="eastAsia"/>
          <w:lang w:eastAsia="zh-CN"/>
        </w:rPr>
        <w:t>”</w:t>
      </w:r>
    </w:p>
    <w:p w14:paraId="2EA2ABE4" w14:textId="77777777" w:rsidR="00CC015B" w:rsidRDefault="00000000">
      <w:r>
        <w:rPr>
          <w:rFonts w:eastAsia="宋体" w:hint="eastAsia"/>
          <w:lang w:eastAsia="zh-CN"/>
        </w:rPr>
        <w:t>《</w:t>
      </w:r>
      <w:proofErr w:type="spellStart"/>
      <w:r>
        <w:t>史記。淮南厲王傳</w:t>
      </w:r>
      <w:proofErr w:type="spellEnd"/>
      <w:r>
        <w:rPr>
          <w:rFonts w:eastAsia="宋体" w:hint="eastAsia"/>
          <w:lang w:eastAsia="zh-CN"/>
        </w:rPr>
        <w:t>》“</w:t>
      </w:r>
      <w:r>
        <w:t>士</w:t>
      </w:r>
      <w:r>
        <w:rPr>
          <w:rFonts w:eastAsia="宋体" w:hint="eastAsia"/>
          <w:lang w:eastAsia="zh-CN"/>
        </w:rPr>
        <w:t>”</w:t>
      </w:r>
      <w:r>
        <w:t>作</w:t>
      </w:r>
      <w:r>
        <w:rPr>
          <w:rFonts w:eastAsia="宋体" w:hint="eastAsia"/>
          <w:lang w:eastAsia="zh-CN"/>
        </w:rPr>
        <w:t>“</w:t>
      </w:r>
      <w:r>
        <w:t>武</w:t>
      </w:r>
      <w:r>
        <w:rPr>
          <w:rFonts w:eastAsia="宋体" w:hint="eastAsia"/>
          <w:lang w:eastAsia="zh-CN"/>
        </w:rPr>
        <w:t>”</w:t>
      </w:r>
      <w:r>
        <w:t>。</w:t>
      </w:r>
      <w:r>
        <w:rPr>
          <w:rFonts w:eastAsia="宋体" w:hint="eastAsia"/>
          <w:lang w:eastAsia="zh-CN"/>
        </w:rPr>
        <w:t>“</w:t>
      </w:r>
      <w:proofErr w:type="spellStart"/>
      <w:r>
        <w:t>捷武</w:t>
      </w:r>
      <w:proofErr w:type="spellEnd"/>
      <w:r>
        <w:rPr>
          <w:rFonts w:eastAsia="宋体" w:hint="eastAsia"/>
          <w:lang w:eastAsia="zh-CN"/>
        </w:rPr>
        <w:t>”</w:t>
      </w:r>
      <w:r>
        <w:t>與</w:t>
      </w:r>
      <w:r>
        <w:rPr>
          <w:rFonts w:eastAsia="宋体" w:hint="eastAsia"/>
          <w:lang w:eastAsia="zh-CN"/>
        </w:rPr>
        <w:t>“</w:t>
      </w:r>
      <w:proofErr w:type="spellStart"/>
      <w:r>
        <w:t>流波</w:t>
      </w:r>
      <w:proofErr w:type="spellEnd"/>
      <w:r>
        <w:rPr>
          <w:rFonts w:eastAsia="宋体" w:hint="eastAsia"/>
          <w:lang w:eastAsia="zh-CN"/>
        </w:rPr>
        <w:t>”</w:t>
      </w:r>
      <w:proofErr w:type="spellStart"/>
      <w:r>
        <w:t>相</w:t>
      </w:r>
      <w:proofErr w:type="gramStart"/>
      <w:r>
        <w:t>對</w:t>
      </w:r>
      <w:proofErr w:type="gramEnd"/>
      <w:r>
        <w:t>爲文，是武爲士也。而李善云</w:t>
      </w:r>
      <w:proofErr w:type="spellEnd"/>
      <w:r>
        <w:t>：</w:t>
      </w:r>
    </w:p>
    <w:p w14:paraId="31A90DB7" w14:textId="77777777" w:rsidR="00CC015B" w:rsidRDefault="00000000">
      <w:r>
        <w:rPr>
          <w:rFonts w:eastAsia="宋体" w:hint="eastAsia"/>
          <w:lang w:eastAsia="zh-CN"/>
        </w:rPr>
        <w:t>“</w:t>
      </w:r>
      <w:proofErr w:type="spellStart"/>
      <w:r>
        <w:t>捷武，言捷巧</w:t>
      </w:r>
      <w:proofErr w:type="spellEnd"/>
      <w:r>
        <w:t>。</w:t>
      </w:r>
      <w:r>
        <w:rPr>
          <w:rFonts w:eastAsia="宋体" w:hint="eastAsia"/>
          <w:lang w:eastAsia="zh-CN"/>
        </w:rPr>
        <w:t>”</w:t>
      </w:r>
      <w:proofErr w:type="spellStart"/>
      <w:r>
        <w:t>如李注，則</w:t>
      </w:r>
      <w:proofErr w:type="spellEnd"/>
      <w:r>
        <w:rPr>
          <w:rFonts w:eastAsia="宋体" w:hint="eastAsia"/>
          <w:lang w:eastAsia="zh-CN"/>
        </w:rPr>
        <w:t>“</w:t>
      </w:r>
      <w:proofErr w:type="spellStart"/>
      <w:proofErr w:type="gramStart"/>
      <w:r>
        <w:t>狀若捷武</w:t>
      </w:r>
      <w:proofErr w:type="spellEnd"/>
      <w:proofErr w:type="gramEnd"/>
      <w:r>
        <w:rPr>
          <w:rFonts w:eastAsia="宋体" w:hint="eastAsia"/>
          <w:lang w:eastAsia="zh-CN"/>
        </w:rPr>
        <w:t>”</w:t>
      </w:r>
      <w:proofErr w:type="spellStart"/>
      <w:r>
        <w:t>之下，必加</w:t>
      </w:r>
      <w:proofErr w:type="spellEnd"/>
      <w:r>
        <w:rPr>
          <w:rFonts w:eastAsia="宋体" w:hint="eastAsia"/>
          <w:lang w:eastAsia="zh-CN"/>
        </w:rPr>
        <w:t>“</w:t>
      </w:r>
      <w:proofErr w:type="spellStart"/>
      <w:r>
        <w:t>之人</w:t>
      </w:r>
      <w:proofErr w:type="spellEnd"/>
      <w:r>
        <w:rPr>
          <w:rFonts w:eastAsia="宋体" w:hint="eastAsia"/>
          <w:lang w:eastAsia="zh-CN"/>
        </w:rPr>
        <w:t>”</w:t>
      </w:r>
      <w:proofErr w:type="spellStart"/>
      <w:r>
        <w:t>二字，而其義始明</w:t>
      </w:r>
      <w:proofErr w:type="spellEnd"/>
      <w:r>
        <w:t>。</w:t>
      </w:r>
    </w:p>
    <w:p w14:paraId="3D7FEEB0" w14:textId="77777777" w:rsidR="00CC015B" w:rsidRDefault="00000000">
      <w:proofErr w:type="spellStart"/>
      <w:r>
        <w:t>蓋謂士爲武，唐人已不知</w:t>
      </w:r>
      <w:proofErr w:type="spellEnd"/>
    </w:p>
    <w:p w14:paraId="6FF49B2B" w14:textId="77777777" w:rsidR="00CC015B" w:rsidRDefault="00000000">
      <w:proofErr w:type="spellStart"/>
      <w:r>
        <w:t>有此訓矣</w:t>
      </w:r>
      <w:proofErr w:type="spellEnd"/>
      <w:r>
        <w:t>。</w:t>
      </w:r>
      <w:r>
        <w:rPr>
          <w:rFonts w:eastAsia="宋体" w:hint="eastAsia"/>
          <w:lang w:eastAsia="zh-CN"/>
        </w:rPr>
        <w:t>《</w:t>
      </w:r>
      <w:proofErr w:type="spellStart"/>
      <w:r>
        <w:t>七發</w:t>
      </w:r>
      <w:proofErr w:type="spellEnd"/>
      <w:r>
        <w:rPr>
          <w:rFonts w:eastAsia="宋体" w:hint="eastAsia"/>
          <w:lang w:eastAsia="zh-CN"/>
        </w:rPr>
        <w:t>》</w:t>
      </w:r>
      <w:r>
        <w:t>云</w:t>
      </w:r>
      <w:proofErr w:type="gramStart"/>
      <w:r>
        <w:t>：</w:t>
      </w:r>
      <w:r>
        <w:rPr>
          <w:rFonts w:eastAsia="宋体" w:hint="eastAsia"/>
          <w:lang w:eastAsia="zh-CN"/>
        </w:rPr>
        <w:t>“</w:t>
      </w:r>
      <w:proofErr w:type="spellStart"/>
      <w:proofErr w:type="gramEnd"/>
      <w:r>
        <w:t>毅武孔猛，袒裼身薄</w:t>
      </w:r>
      <w:proofErr w:type="spellEnd"/>
      <w:r>
        <w:t>。</w:t>
      </w:r>
      <w:r>
        <w:rPr>
          <w:rFonts w:eastAsia="宋体" w:hint="eastAsia"/>
          <w:lang w:eastAsia="zh-CN"/>
        </w:rPr>
        <w:t>”</w:t>
      </w:r>
      <w:proofErr w:type="spellStart"/>
      <w:r>
        <w:t>毅武，亦謂果毅之士也</w:t>
      </w:r>
      <w:proofErr w:type="spellEnd"/>
    </w:p>
    <w:p w14:paraId="15F1BA88" w14:textId="77777777" w:rsidR="00CC015B" w:rsidRDefault="00000000">
      <w:proofErr w:type="spellStart"/>
      <w:r>
        <w:t>噫可以進乎</w:t>
      </w:r>
      <w:proofErr w:type="spellEnd"/>
    </w:p>
    <w:p w14:paraId="758DBB42" w14:textId="77777777" w:rsidR="00CC015B" w:rsidRDefault="00000000">
      <w:r>
        <w:rPr>
          <w:rFonts w:eastAsia="宋体" w:hint="eastAsia"/>
          <w:lang w:eastAsia="zh-CN"/>
        </w:rPr>
        <w:t>《</w:t>
      </w:r>
      <w:proofErr w:type="spellStart"/>
      <w:r>
        <w:t>舞賦</w:t>
      </w:r>
      <w:proofErr w:type="spellEnd"/>
      <w:r>
        <w:rPr>
          <w:rFonts w:eastAsia="宋体" w:hint="eastAsia"/>
          <w:lang w:eastAsia="zh-CN"/>
        </w:rPr>
        <w:t>》“《</w:t>
      </w:r>
      <w:proofErr w:type="spellStart"/>
      <w:r>
        <w:t>激楚</w:t>
      </w:r>
      <w:proofErr w:type="spellEnd"/>
      <w:r>
        <w:rPr>
          <w:rFonts w:eastAsia="宋体" w:hint="eastAsia"/>
          <w:lang w:eastAsia="zh-CN"/>
        </w:rPr>
        <w:t>》</w:t>
      </w:r>
      <w:r>
        <w:t>、</w:t>
      </w:r>
      <w:r>
        <w:rPr>
          <w:rFonts w:eastAsia="宋体" w:hint="eastAsia"/>
          <w:lang w:eastAsia="zh-CN"/>
        </w:rPr>
        <w:t>《</w:t>
      </w:r>
      <w:proofErr w:type="spellStart"/>
      <w:r>
        <w:t>結風</w:t>
      </w:r>
      <w:proofErr w:type="spellEnd"/>
      <w:r>
        <w:rPr>
          <w:rFonts w:eastAsia="宋体" w:hint="eastAsia"/>
          <w:lang w:eastAsia="zh-CN"/>
        </w:rPr>
        <w:t>》</w:t>
      </w:r>
      <w:r>
        <w:t>、</w:t>
      </w:r>
      <w:r>
        <w:rPr>
          <w:rFonts w:eastAsia="宋体" w:hint="eastAsia"/>
          <w:lang w:eastAsia="zh-CN"/>
        </w:rPr>
        <w:t>《</w:t>
      </w:r>
      <w:proofErr w:type="spellStart"/>
      <w:r>
        <w:t>陽阿</w:t>
      </w:r>
      <w:proofErr w:type="spellEnd"/>
      <w:r>
        <w:rPr>
          <w:rFonts w:eastAsia="宋体" w:hint="eastAsia"/>
          <w:lang w:eastAsia="zh-CN"/>
        </w:rPr>
        <w:t>》</w:t>
      </w:r>
      <w:proofErr w:type="spellStart"/>
      <w:r>
        <w:t>之舞，材人之窮觀，天下之至妙，</w:t>
      </w:r>
      <w:proofErr w:type="gramStart"/>
      <w:r>
        <w:t>噫</w:t>
      </w:r>
      <w:proofErr w:type="gramEnd"/>
      <w:r>
        <w:t>可以進乎</w:t>
      </w:r>
      <w:proofErr w:type="spellEnd"/>
      <w:r>
        <w:rPr>
          <w:rFonts w:eastAsia="宋体" w:hint="eastAsia"/>
          <w:lang w:eastAsia="zh-CN"/>
        </w:rPr>
        <w:t>”</w:t>
      </w:r>
      <w:r>
        <w:t>李</w:t>
      </w:r>
    </w:p>
    <w:p w14:paraId="5955DA98" w14:textId="77777777" w:rsidR="00CC015B" w:rsidRDefault="00000000">
      <w:proofErr w:type="spellStart"/>
      <w:r>
        <w:t>善曰</w:t>
      </w:r>
      <w:proofErr w:type="spellEnd"/>
      <w:r>
        <w:t>：</w:t>
      </w:r>
      <w:r>
        <w:rPr>
          <w:rFonts w:eastAsia="宋体" w:hint="eastAsia"/>
          <w:lang w:eastAsia="zh-CN"/>
        </w:rPr>
        <w:t>“</w:t>
      </w:r>
      <w:proofErr w:type="spellStart"/>
      <w:r>
        <w:t>孔氏</w:t>
      </w:r>
      <w:proofErr w:type="spellEnd"/>
      <w:r>
        <w:rPr>
          <w:rFonts w:eastAsia="宋体" w:hint="eastAsia"/>
          <w:lang w:eastAsia="zh-CN"/>
        </w:rPr>
        <w:t>《</w:t>
      </w:r>
      <w:proofErr w:type="spellStart"/>
      <w:r>
        <w:t>尚書傳</w:t>
      </w:r>
      <w:proofErr w:type="spellEnd"/>
      <w:r>
        <w:rPr>
          <w:rFonts w:eastAsia="宋体" w:hint="eastAsia"/>
          <w:lang w:eastAsia="zh-CN"/>
        </w:rPr>
        <w:t>》</w:t>
      </w:r>
      <w:r>
        <w:t>曰：</w:t>
      </w:r>
      <w:proofErr w:type="gramStart"/>
      <w:r>
        <w:rPr>
          <w:rFonts w:eastAsia="宋体" w:hint="eastAsia"/>
          <w:lang w:eastAsia="zh-CN"/>
        </w:rPr>
        <w:t>‘</w:t>
      </w:r>
      <w:proofErr w:type="spellStart"/>
      <w:proofErr w:type="gramEnd"/>
      <w:r>
        <w:t>噫，恨辭也</w:t>
      </w:r>
      <w:proofErr w:type="spellEnd"/>
      <w:r>
        <w:t>。</w:t>
      </w:r>
      <w:r>
        <w:rPr>
          <w:rFonts w:eastAsia="宋体" w:hint="eastAsia"/>
          <w:lang w:eastAsia="zh-CN"/>
        </w:rPr>
        <w:t>””</w:t>
      </w:r>
      <w:proofErr w:type="spellStart"/>
      <w:r>
        <w:t>李周翰曰</w:t>
      </w:r>
      <w:proofErr w:type="spellEnd"/>
      <w:r>
        <w:t>：</w:t>
      </w:r>
      <w:r>
        <w:rPr>
          <w:rFonts w:eastAsia="宋体" w:hint="eastAsia"/>
          <w:lang w:eastAsia="zh-CN"/>
        </w:rPr>
        <w:t>“</w:t>
      </w:r>
      <w:proofErr w:type="spellStart"/>
      <w:r>
        <w:t>噫，歎聲，歎其美，可進爲羣臣之</w:t>
      </w:r>
      <w:proofErr w:type="spellEnd"/>
    </w:p>
    <w:p w14:paraId="4DAFF0BB" w14:textId="77777777" w:rsidR="00CC015B" w:rsidRDefault="00000000">
      <w:pPr>
        <w:rPr>
          <w:lang w:eastAsia="zh-CN"/>
        </w:rPr>
      </w:pPr>
      <w:proofErr w:type="gramStart"/>
      <w:r>
        <w:rPr>
          <w:lang w:eastAsia="zh-CN"/>
        </w:rPr>
        <w:t>樂</w:t>
      </w:r>
      <w:proofErr w:type="gramEnd"/>
      <w:r>
        <w:rPr>
          <w:lang w:eastAsia="zh-CN"/>
        </w:rPr>
        <w:t>。</w:t>
      </w:r>
      <w:r>
        <w:rPr>
          <w:rFonts w:eastAsia="宋体" w:hint="eastAsia"/>
          <w:lang w:eastAsia="zh-CN"/>
        </w:rPr>
        <w:t>”</w:t>
      </w:r>
      <w:r>
        <w:rPr>
          <w:lang w:eastAsia="zh-CN"/>
        </w:rPr>
        <w:t>念孙案：二李</w:t>
      </w:r>
      <w:proofErr w:type="gramStart"/>
      <w:r>
        <w:rPr>
          <w:lang w:eastAsia="zh-CN"/>
        </w:rPr>
        <w:t>斷</w:t>
      </w:r>
      <w:proofErr w:type="gramEnd"/>
      <w:r>
        <w:rPr>
          <w:rFonts w:eastAsia="宋体" w:hint="eastAsia"/>
          <w:lang w:eastAsia="zh-CN"/>
        </w:rPr>
        <w:t>“</w:t>
      </w:r>
      <w:r>
        <w:rPr>
          <w:lang w:eastAsia="zh-CN"/>
        </w:rPr>
        <w:t>噫</w:t>
      </w:r>
      <w:r>
        <w:rPr>
          <w:rFonts w:eastAsia="宋体" w:hint="eastAsia"/>
          <w:lang w:eastAsia="zh-CN"/>
        </w:rPr>
        <w:t>”</w:t>
      </w:r>
      <w:r>
        <w:rPr>
          <w:lang w:eastAsia="zh-CN"/>
        </w:rPr>
        <w:t>字爲句，非也。</w:t>
      </w:r>
      <w:r>
        <w:rPr>
          <w:rFonts w:eastAsia="宋体" w:hint="eastAsia"/>
          <w:lang w:eastAsia="zh-CN"/>
        </w:rPr>
        <w:t>“</w:t>
      </w:r>
      <w:proofErr w:type="gramStart"/>
      <w:r>
        <w:rPr>
          <w:lang w:eastAsia="zh-CN"/>
        </w:rPr>
        <w:t>噫</w:t>
      </w:r>
      <w:proofErr w:type="gramEnd"/>
      <w:r>
        <w:rPr>
          <w:lang w:eastAsia="zh-CN"/>
        </w:rPr>
        <w:t>可以進乎</w:t>
      </w:r>
      <w:r>
        <w:rPr>
          <w:rFonts w:eastAsia="宋体" w:hint="eastAsia"/>
          <w:lang w:eastAsia="zh-CN"/>
        </w:rPr>
        <w:t>”</w:t>
      </w:r>
      <w:r>
        <w:rPr>
          <w:lang w:eastAsia="zh-CN"/>
        </w:rPr>
        <w:t>五字作一句讀。</w:t>
      </w:r>
      <w:proofErr w:type="gramStart"/>
      <w:r>
        <w:rPr>
          <w:lang w:eastAsia="zh-CN"/>
        </w:rPr>
        <w:t>噫</w:t>
      </w:r>
      <w:proofErr w:type="gramEnd"/>
      <w:r>
        <w:rPr>
          <w:lang w:eastAsia="zh-CN"/>
        </w:rPr>
        <w:t>讀爲抑，語詞</w:t>
      </w:r>
    </w:p>
    <w:p w14:paraId="71B304E8" w14:textId="77777777" w:rsidR="00CC015B" w:rsidRDefault="00000000">
      <w:r>
        <w:rPr>
          <w:lang w:eastAsia="zh-CN"/>
        </w:rPr>
        <w:t>也。</w:t>
      </w:r>
      <w:proofErr w:type="gramStart"/>
      <w:r>
        <w:rPr>
          <w:lang w:eastAsia="zh-CN"/>
        </w:rPr>
        <w:t>言楚舞</w:t>
      </w:r>
      <w:proofErr w:type="gramEnd"/>
      <w:r>
        <w:rPr>
          <w:lang w:eastAsia="zh-CN"/>
        </w:rPr>
        <w:t>之妙如此，抑者可進之，以</w:t>
      </w:r>
      <w:proofErr w:type="gramStart"/>
      <w:r>
        <w:rPr>
          <w:lang w:eastAsia="zh-CN"/>
        </w:rPr>
        <w:t>樂</w:t>
      </w:r>
      <w:proofErr w:type="gramEnd"/>
      <w:r>
        <w:rPr>
          <w:lang w:eastAsia="zh-CN"/>
        </w:rPr>
        <w:t>羣臣乎！抑者，猶言意者，説見下。</w:t>
      </w:r>
      <w:proofErr w:type="spellStart"/>
      <w:r>
        <w:t>抑，字或作意</w:t>
      </w:r>
      <w:proofErr w:type="spellEnd"/>
    </w:p>
    <w:p w14:paraId="7BD0235A" w14:textId="77777777" w:rsidR="00CC015B" w:rsidRDefault="00000000">
      <w:pPr>
        <w:rPr>
          <w:rFonts w:eastAsia="宋体"/>
          <w:lang w:eastAsia="zh-CN"/>
        </w:rPr>
      </w:pPr>
      <w:r>
        <w:rPr>
          <w:rFonts w:eastAsia="宋体" w:hint="eastAsia"/>
          <w:lang w:eastAsia="zh-CN"/>
        </w:rPr>
        <w:t>《</w:t>
      </w:r>
      <w:proofErr w:type="spellStart"/>
      <w:r>
        <w:t>論語</w:t>
      </w:r>
      <w:proofErr w:type="spellEnd"/>
      <w:r>
        <w:rPr>
          <w:rFonts w:eastAsia="宋体" w:hint="eastAsia"/>
          <w:lang w:eastAsia="zh-CN"/>
        </w:rPr>
        <w:t>•</w:t>
      </w:r>
      <w:proofErr w:type="spellStart"/>
      <w:r>
        <w:t>學而篇</w:t>
      </w:r>
      <w:proofErr w:type="spellEnd"/>
      <w:r>
        <w:rPr>
          <w:rFonts w:eastAsia="宋体" w:hint="eastAsia"/>
          <w:lang w:eastAsia="zh-CN"/>
        </w:rPr>
        <w:t>》“</w:t>
      </w:r>
      <w:proofErr w:type="spellStart"/>
      <w:r>
        <w:t>抑與之與</w:t>
      </w:r>
      <w:proofErr w:type="spellEnd"/>
      <w:r>
        <w:t>？</w:t>
      </w:r>
      <w:r>
        <w:rPr>
          <w:rFonts w:eastAsia="宋体" w:hint="eastAsia"/>
          <w:lang w:eastAsia="zh-CN"/>
        </w:rPr>
        <w:t>”《</w:t>
      </w:r>
      <w:proofErr w:type="spellStart"/>
      <w:r>
        <w:t>漢石經</w:t>
      </w:r>
      <w:proofErr w:type="spellEnd"/>
      <w:r>
        <w:rPr>
          <w:rFonts w:eastAsia="宋体" w:hint="eastAsia"/>
          <w:lang w:eastAsia="zh-CN"/>
        </w:rPr>
        <w:t>》</w:t>
      </w:r>
      <w:proofErr w:type="gramStart"/>
      <w:r>
        <w:rPr>
          <w:rFonts w:eastAsia="宋体" w:hint="eastAsia"/>
          <w:lang w:eastAsia="zh-CN"/>
        </w:rPr>
        <w:t>“</w:t>
      </w:r>
      <w:proofErr w:type="gramEnd"/>
      <w:r>
        <w:t>抑</w:t>
      </w:r>
      <w:r>
        <w:t>1</w:t>
      </w:r>
      <w:r>
        <w:t>作</w:t>
      </w:r>
      <w:r>
        <w:rPr>
          <w:rFonts w:eastAsia="宋体" w:hint="eastAsia"/>
          <w:lang w:eastAsia="zh-CN"/>
        </w:rPr>
        <w:t>“</w:t>
      </w:r>
      <w:r>
        <w:t>意</w:t>
      </w:r>
      <w:r>
        <w:rPr>
          <w:rFonts w:eastAsia="宋体" w:hint="eastAsia"/>
          <w:lang w:eastAsia="zh-CN"/>
        </w:rPr>
        <w:t>”</w:t>
      </w:r>
      <w:r>
        <w:t>。</w:t>
      </w:r>
      <w:r>
        <w:rPr>
          <w:rFonts w:eastAsia="宋体" w:hint="eastAsia"/>
          <w:lang w:eastAsia="zh-CN"/>
        </w:rPr>
        <w:t>《</w:t>
      </w:r>
      <w:proofErr w:type="spellStart"/>
      <w:r>
        <w:t>墨子</w:t>
      </w:r>
      <w:proofErr w:type="spellEnd"/>
      <w:r>
        <w:rPr>
          <w:rFonts w:eastAsia="宋体" w:hint="eastAsia"/>
          <w:lang w:eastAsia="zh-CN"/>
        </w:rPr>
        <w:t>•</w:t>
      </w:r>
      <w:proofErr w:type="spellStart"/>
      <w:r>
        <w:t>非攻篇</w:t>
      </w:r>
      <w:proofErr w:type="spellEnd"/>
      <w:r>
        <w:rPr>
          <w:rFonts w:eastAsia="宋体" w:hint="eastAsia"/>
          <w:lang w:eastAsia="zh-CN"/>
        </w:rPr>
        <w:t>》</w:t>
      </w:r>
      <w:r>
        <w:t>曰：</w:t>
      </w:r>
      <w:r>
        <w:rPr>
          <w:rFonts w:eastAsia="宋体" w:hint="eastAsia"/>
          <w:lang w:eastAsia="zh-CN"/>
        </w:rPr>
        <w:t>“</w:t>
      </w:r>
      <w:proofErr w:type="spellStart"/>
      <w:r>
        <w:t>意</w:t>
      </w:r>
      <w:proofErr w:type="gramStart"/>
      <w:r>
        <w:t>將</w:t>
      </w:r>
      <w:proofErr w:type="gramEnd"/>
      <w:r>
        <w:t>以爲利天乎</w:t>
      </w:r>
      <w:proofErr w:type="spellEnd"/>
      <w:r>
        <w:t>？</w:t>
      </w:r>
      <w:r>
        <w:rPr>
          <w:rFonts w:eastAsia="宋体" w:hint="eastAsia"/>
          <w:lang w:eastAsia="zh-CN"/>
        </w:rPr>
        <w:t>”《</w:t>
      </w:r>
      <w:proofErr w:type="spellStart"/>
      <w:r>
        <w:t>莊子</w:t>
      </w:r>
      <w:proofErr w:type="spellEnd"/>
      <w:r>
        <w:rPr>
          <w:rFonts w:eastAsia="宋体" w:hint="eastAsia"/>
          <w:lang w:eastAsia="zh-CN"/>
        </w:rPr>
        <w:t>•</w:t>
      </w:r>
      <w:proofErr w:type="spellStart"/>
      <w:r>
        <w:t>駢拇篇</w:t>
      </w:r>
      <w:proofErr w:type="spellEnd"/>
      <w:r>
        <w:rPr>
          <w:rFonts w:eastAsia="宋体" w:hint="eastAsia"/>
          <w:lang w:eastAsia="zh-CN"/>
        </w:rPr>
        <w:t>》</w:t>
      </w:r>
    </w:p>
    <w:p w14:paraId="7AE92343" w14:textId="77777777" w:rsidR="00CC015B" w:rsidRDefault="00000000">
      <w:pPr>
        <w:rPr>
          <w:lang w:eastAsia="zh-CN"/>
        </w:rPr>
      </w:pPr>
      <w:r>
        <w:t>曰：</w:t>
      </w:r>
      <w:r>
        <w:rPr>
          <w:rFonts w:eastAsia="宋体" w:hint="eastAsia"/>
          <w:lang w:eastAsia="zh-CN"/>
        </w:rPr>
        <w:t>“</w:t>
      </w:r>
      <w:proofErr w:type="spellStart"/>
      <w:r>
        <w:t>意仁義其非人情乎</w:t>
      </w:r>
      <w:proofErr w:type="spellEnd"/>
      <w:r>
        <w:t>？</w:t>
      </w:r>
      <w:r>
        <w:t>“</w:t>
      </w:r>
      <w:r>
        <w:rPr>
          <w:rFonts w:eastAsia="宋体" w:hint="eastAsia"/>
          <w:lang w:eastAsia="zh-CN"/>
        </w:rPr>
        <w:t>”“</w:t>
      </w:r>
      <w:r>
        <w:t>意</w:t>
      </w:r>
      <w:r>
        <w:rPr>
          <w:rFonts w:eastAsia="宋体" w:hint="eastAsia"/>
          <w:lang w:eastAsia="zh-CN"/>
        </w:rPr>
        <w:t>”</w:t>
      </w:r>
      <w:r>
        <w:t>，</w:t>
      </w:r>
      <w:proofErr w:type="spellStart"/>
      <w:r>
        <w:t>竝與</w:t>
      </w:r>
      <w:proofErr w:type="spellEnd"/>
      <w:r>
        <w:rPr>
          <w:rFonts w:eastAsia="宋体" w:hint="eastAsia"/>
          <w:lang w:eastAsia="zh-CN"/>
        </w:rPr>
        <w:t>“</w:t>
      </w:r>
      <w:r>
        <w:t>抑</w:t>
      </w:r>
      <w:r>
        <w:rPr>
          <w:rFonts w:eastAsia="宋体" w:hint="eastAsia"/>
          <w:lang w:eastAsia="zh-CN"/>
        </w:rPr>
        <w:t>”</w:t>
      </w:r>
      <w:r>
        <w:t>同。</w:t>
      </w:r>
      <w:r>
        <w:rPr>
          <w:lang w:eastAsia="zh-CN"/>
        </w:rPr>
        <w:t>或言</w:t>
      </w:r>
      <w:r>
        <w:rPr>
          <w:rFonts w:eastAsia="宋体" w:hint="eastAsia"/>
          <w:lang w:eastAsia="zh-CN"/>
        </w:rPr>
        <w:t>“</w:t>
      </w:r>
      <w:r>
        <w:rPr>
          <w:lang w:eastAsia="zh-CN"/>
        </w:rPr>
        <w:t>意亦</w:t>
      </w:r>
      <w:r>
        <w:rPr>
          <w:rFonts w:eastAsia="宋体" w:hint="eastAsia"/>
          <w:lang w:eastAsia="zh-CN"/>
        </w:rPr>
        <w:t>”</w:t>
      </w:r>
      <w:r>
        <w:rPr>
          <w:lang w:eastAsia="zh-CN"/>
        </w:rPr>
        <w:t>。</w:t>
      </w:r>
      <w:r>
        <w:rPr>
          <w:rFonts w:eastAsia="宋体" w:hint="eastAsia"/>
          <w:lang w:eastAsia="zh-CN"/>
        </w:rPr>
        <w:t>《</w:t>
      </w:r>
      <w:r>
        <w:rPr>
          <w:lang w:eastAsia="zh-CN"/>
        </w:rPr>
        <w:t>大戴禮</w:t>
      </w:r>
      <w:r>
        <w:rPr>
          <w:rFonts w:eastAsia="宋体" w:hint="eastAsia"/>
          <w:lang w:eastAsia="zh-CN"/>
        </w:rPr>
        <w:t>•</w:t>
      </w:r>
      <w:r>
        <w:rPr>
          <w:lang w:eastAsia="zh-CN"/>
        </w:rPr>
        <w:t>武王踐阼篇</w:t>
      </w:r>
      <w:r>
        <w:rPr>
          <w:rFonts w:eastAsia="宋体" w:hint="eastAsia"/>
          <w:lang w:eastAsia="zh-CN"/>
        </w:rPr>
        <w:t>》</w:t>
      </w:r>
      <w:r>
        <w:rPr>
          <w:lang w:eastAsia="zh-CN"/>
        </w:rPr>
        <w:t>曰：</w:t>
      </w:r>
      <w:r>
        <w:rPr>
          <w:rFonts w:eastAsia="宋体" w:hint="eastAsia"/>
          <w:lang w:eastAsia="zh-CN"/>
        </w:rPr>
        <w:t>“</w:t>
      </w:r>
      <w:r>
        <w:rPr>
          <w:lang w:eastAsia="zh-CN"/>
        </w:rPr>
        <w:t>黄帝、顓頊之道存乎，意亦</w:t>
      </w:r>
    </w:p>
    <w:p w14:paraId="5CFAAD03" w14:textId="77777777" w:rsidR="00CC015B" w:rsidRDefault="00000000">
      <w:pPr>
        <w:rPr>
          <w:lang w:eastAsia="zh-CN"/>
        </w:rPr>
      </w:pPr>
      <w:r>
        <w:rPr>
          <w:lang w:eastAsia="zh-CN"/>
        </w:rPr>
        <w:lastRenderedPageBreak/>
        <w:t>【第</w:t>
      </w:r>
      <w:r>
        <w:rPr>
          <w:lang w:eastAsia="zh-CN"/>
        </w:rPr>
        <w:t>293</w:t>
      </w:r>
      <w:r>
        <w:rPr>
          <w:lang w:eastAsia="zh-CN"/>
        </w:rPr>
        <w:t>页】</w:t>
      </w:r>
    </w:p>
    <w:p w14:paraId="17CC26AE" w14:textId="77777777" w:rsidR="00CC015B" w:rsidRDefault="00000000">
      <w:pPr>
        <w:rPr>
          <w:lang w:eastAsia="zh-CN"/>
        </w:rPr>
      </w:pPr>
      <w:proofErr w:type="gramStart"/>
      <w:r>
        <w:rPr>
          <w:lang w:eastAsia="zh-CN"/>
        </w:rPr>
        <w:t>忽不可</w:t>
      </w:r>
      <w:proofErr w:type="gramEnd"/>
      <w:r>
        <w:rPr>
          <w:lang w:eastAsia="zh-CN"/>
        </w:rPr>
        <w:t>得見與？</w:t>
      </w:r>
      <w:r>
        <w:rPr>
          <w:rFonts w:eastAsia="宋体" w:hint="eastAsia"/>
          <w:lang w:eastAsia="zh-CN"/>
        </w:rPr>
        <w:t>”《</w:t>
      </w:r>
      <w:r>
        <w:rPr>
          <w:lang w:eastAsia="zh-CN"/>
        </w:rPr>
        <w:t>秦策</w:t>
      </w:r>
      <w:r>
        <w:rPr>
          <w:rFonts w:eastAsia="宋体" w:hint="eastAsia"/>
          <w:lang w:eastAsia="zh-CN"/>
        </w:rPr>
        <w:t>》</w:t>
      </w:r>
      <w:r>
        <w:rPr>
          <w:lang w:eastAsia="zh-CN"/>
        </w:rPr>
        <w:t>曰：</w:t>
      </w:r>
      <w:r>
        <w:rPr>
          <w:rFonts w:eastAsia="宋体" w:hint="eastAsia"/>
          <w:lang w:eastAsia="zh-CN"/>
        </w:rPr>
        <w:t>“</w:t>
      </w:r>
      <w:r>
        <w:rPr>
          <w:lang w:eastAsia="zh-CN"/>
        </w:rPr>
        <w:t>誠病乎，意亦思乎？</w:t>
      </w:r>
      <w:r>
        <w:rPr>
          <w:rFonts w:eastAsia="宋体" w:hint="eastAsia"/>
          <w:lang w:eastAsia="zh-CN"/>
        </w:rPr>
        <w:t>”“</w:t>
      </w:r>
      <w:r>
        <w:rPr>
          <w:lang w:eastAsia="zh-CN"/>
        </w:rPr>
        <w:t>意亦</w:t>
      </w:r>
      <w:r>
        <w:rPr>
          <w:rFonts w:eastAsia="宋体" w:hint="eastAsia"/>
          <w:lang w:eastAsia="zh-CN"/>
        </w:rPr>
        <w:t>”</w:t>
      </w:r>
      <w:r>
        <w:rPr>
          <w:lang w:eastAsia="zh-CN"/>
        </w:rPr>
        <w:t>，與</w:t>
      </w:r>
      <w:r>
        <w:rPr>
          <w:rFonts w:eastAsia="宋体" w:hint="eastAsia"/>
          <w:lang w:eastAsia="zh-CN"/>
        </w:rPr>
        <w:t>“</w:t>
      </w:r>
      <w:r>
        <w:rPr>
          <w:lang w:eastAsia="zh-CN"/>
        </w:rPr>
        <w:t>抑亦</w:t>
      </w:r>
      <w:r>
        <w:rPr>
          <w:rFonts w:eastAsia="宋体" w:hint="eastAsia"/>
          <w:lang w:eastAsia="zh-CN"/>
        </w:rPr>
        <w:t>”</w:t>
      </w:r>
      <w:r>
        <w:rPr>
          <w:lang w:eastAsia="zh-CN"/>
        </w:rPr>
        <w:t>同。或言</w:t>
      </w:r>
      <w:r>
        <w:rPr>
          <w:rFonts w:eastAsia="宋体" w:hint="eastAsia"/>
          <w:lang w:eastAsia="zh-CN"/>
        </w:rPr>
        <w:t>“</w:t>
      </w:r>
      <w:r>
        <w:rPr>
          <w:lang w:eastAsia="zh-CN"/>
        </w:rPr>
        <w:t>意者</w:t>
      </w:r>
      <w:r>
        <w:rPr>
          <w:rFonts w:eastAsia="宋体" w:hint="eastAsia"/>
          <w:lang w:eastAsia="zh-CN"/>
        </w:rPr>
        <w:t>”</w:t>
      </w:r>
      <w:r>
        <w:rPr>
          <w:lang w:eastAsia="zh-CN"/>
        </w:rPr>
        <w:t>，</w:t>
      </w:r>
      <w:r>
        <w:rPr>
          <w:rFonts w:eastAsia="宋体" w:hint="eastAsia"/>
          <w:lang w:eastAsia="zh-CN"/>
        </w:rPr>
        <w:t>《</w:t>
      </w:r>
      <w:r>
        <w:rPr>
          <w:lang w:eastAsia="zh-CN"/>
        </w:rPr>
        <w:t>晏子春秋。襍篇</w:t>
      </w:r>
      <w:r>
        <w:rPr>
          <w:rFonts w:eastAsia="宋体" w:hint="eastAsia"/>
          <w:lang w:eastAsia="zh-CN"/>
        </w:rPr>
        <w:t>》</w:t>
      </w:r>
      <w:r>
        <w:rPr>
          <w:lang w:eastAsia="zh-CN"/>
        </w:rPr>
        <w:t>曰：</w:t>
      </w:r>
      <w:r>
        <w:rPr>
          <w:rFonts w:eastAsia="宋体" w:hint="eastAsia"/>
          <w:lang w:eastAsia="zh-CN"/>
        </w:rPr>
        <w:t>“</w:t>
      </w:r>
      <w:r>
        <w:rPr>
          <w:lang w:eastAsia="zh-CN"/>
        </w:rPr>
        <w:t>意者</w:t>
      </w:r>
    </w:p>
    <w:p w14:paraId="0DF4ABD8" w14:textId="77777777" w:rsidR="00CC015B" w:rsidRDefault="00000000">
      <w:pPr>
        <w:rPr>
          <w:lang w:eastAsia="zh-CN"/>
        </w:rPr>
      </w:pPr>
      <w:r>
        <w:rPr>
          <w:lang w:eastAsia="zh-CN"/>
        </w:rPr>
        <w:t>非臣之罪乎？</w:t>
      </w:r>
      <w:r>
        <w:rPr>
          <w:rFonts w:eastAsia="宋体" w:hint="eastAsia"/>
          <w:lang w:eastAsia="zh-CN"/>
        </w:rPr>
        <w:t>”《</w:t>
      </w:r>
      <w:r>
        <w:rPr>
          <w:lang w:eastAsia="zh-CN"/>
        </w:rPr>
        <w:t>墨子</w:t>
      </w:r>
      <w:r>
        <w:rPr>
          <w:rFonts w:eastAsia="宋体" w:hint="eastAsia"/>
          <w:lang w:eastAsia="zh-CN"/>
        </w:rPr>
        <w:t>•</w:t>
      </w:r>
      <w:r>
        <w:rPr>
          <w:lang w:eastAsia="zh-CN"/>
        </w:rPr>
        <w:t>節葬篇</w:t>
      </w:r>
      <w:r>
        <w:rPr>
          <w:rFonts w:eastAsia="宋体" w:hint="eastAsia"/>
          <w:lang w:eastAsia="zh-CN"/>
        </w:rPr>
        <w:t>》</w:t>
      </w:r>
      <w:r>
        <w:rPr>
          <w:lang w:eastAsia="zh-CN"/>
        </w:rPr>
        <w:t>曰：</w:t>
      </w:r>
      <w:r>
        <w:rPr>
          <w:rFonts w:eastAsia="宋体" w:hint="eastAsia"/>
          <w:lang w:eastAsia="zh-CN"/>
        </w:rPr>
        <w:t>“</w:t>
      </w:r>
      <w:r>
        <w:rPr>
          <w:lang w:eastAsia="zh-CN"/>
        </w:rPr>
        <w:t>意者可邪？</w:t>
      </w:r>
      <w:r>
        <w:rPr>
          <w:rFonts w:eastAsia="宋体" w:hint="eastAsia"/>
          <w:lang w:eastAsia="zh-CN"/>
        </w:rPr>
        <w:t>”《</w:t>
      </w:r>
      <w:r>
        <w:rPr>
          <w:lang w:eastAsia="zh-CN"/>
        </w:rPr>
        <w:t>漢書</w:t>
      </w:r>
      <w:r>
        <w:rPr>
          <w:rFonts w:eastAsia="宋体" w:hint="eastAsia"/>
          <w:lang w:eastAsia="zh-CN"/>
        </w:rPr>
        <w:t>•</w:t>
      </w:r>
      <w:r>
        <w:rPr>
          <w:lang w:eastAsia="zh-CN"/>
        </w:rPr>
        <w:t>叙傳</w:t>
      </w:r>
      <w:r>
        <w:rPr>
          <w:rFonts w:eastAsia="宋体" w:hint="eastAsia"/>
          <w:lang w:eastAsia="zh-CN"/>
        </w:rPr>
        <w:t>》</w:t>
      </w:r>
      <w:r>
        <w:rPr>
          <w:lang w:eastAsia="zh-CN"/>
        </w:rPr>
        <w:t>曰：</w:t>
      </w:r>
      <w:r>
        <w:rPr>
          <w:rFonts w:eastAsia="宋体" w:hint="eastAsia"/>
          <w:lang w:eastAsia="zh-CN"/>
        </w:rPr>
        <w:t>“</w:t>
      </w:r>
      <w:r>
        <w:rPr>
          <w:lang w:eastAsia="zh-CN"/>
        </w:rPr>
        <w:t>其抑者從横之事，</w:t>
      </w:r>
      <w:proofErr w:type="gramStart"/>
      <w:r>
        <w:rPr>
          <w:lang w:eastAsia="zh-CN"/>
        </w:rPr>
        <w:t>復</w:t>
      </w:r>
      <w:proofErr w:type="gramEnd"/>
      <w:r>
        <w:rPr>
          <w:lang w:eastAsia="zh-CN"/>
        </w:rPr>
        <w:t>起於今乎？</w:t>
      </w:r>
      <w:r>
        <w:rPr>
          <w:rFonts w:eastAsia="宋体" w:hint="eastAsia"/>
          <w:lang w:eastAsia="zh-CN"/>
        </w:rPr>
        <w:t>”“</w:t>
      </w:r>
      <w:r>
        <w:rPr>
          <w:lang w:eastAsia="zh-CN"/>
        </w:rPr>
        <w:t>抑者</w:t>
      </w:r>
      <w:r>
        <w:rPr>
          <w:rFonts w:eastAsia="宋体" w:hint="eastAsia"/>
          <w:lang w:eastAsia="zh-CN"/>
        </w:rPr>
        <w:t>”</w:t>
      </w:r>
      <w:r>
        <w:rPr>
          <w:lang w:eastAsia="zh-CN"/>
        </w:rPr>
        <w:t>，與</w:t>
      </w:r>
      <w:r>
        <w:rPr>
          <w:rFonts w:eastAsia="宋体" w:hint="eastAsia"/>
          <w:lang w:eastAsia="zh-CN"/>
        </w:rPr>
        <w:t>“</w:t>
      </w:r>
      <w:r>
        <w:rPr>
          <w:lang w:eastAsia="zh-CN"/>
        </w:rPr>
        <w:t>意</w:t>
      </w:r>
    </w:p>
    <w:p w14:paraId="7E712DA5" w14:textId="77777777" w:rsidR="00CC015B" w:rsidRDefault="00000000">
      <w:pPr>
        <w:rPr>
          <w:lang w:eastAsia="zh-CN"/>
        </w:rPr>
      </w:pPr>
      <w:r>
        <w:t>者</w:t>
      </w:r>
      <w:proofErr w:type="gramStart"/>
      <w:r>
        <w:rPr>
          <w:rFonts w:eastAsia="宋体" w:hint="eastAsia"/>
          <w:lang w:eastAsia="zh-CN"/>
        </w:rPr>
        <w:t>”</w:t>
      </w:r>
      <w:proofErr w:type="spellStart"/>
      <w:proofErr w:type="gramEnd"/>
      <w:r>
        <w:t>同。又作億</w:t>
      </w:r>
      <w:proofErr w:type="spellEnd"/>
      <w:r>
        <w:t>，</w:t>
      </w:r>
      <w:proofErr w:type="gramStart"/>
      <w:r>
        <w:rPr>
          <w:rFonts w:eastAsia="宋体" w:hint="eastAsia"/>
          <w:lang w:eastAsia="zh-CN"/>
        </w:rPr>
        <w:t>《</w:t>
      </w:r>
      <w:proofErr w:type="spellStart"/>
      <w:proofErr w:type="gramEnd"/>
      <w:r>
        <w:t>震《六二</w:t>
      </w:r>
      <w:proofErr w:type="spellEnd"/>
      <w:r>
        <w:rPr>
          <w:rFonts w:eastAsia="宋体" w:hint="eastAsia"/>
          <w:lang w:eastAsia="zh-CN"/>
        </w:rPr>
        <w:t>》</w:t>
      </w:r>
      <w:r>
        <w:t>及</w:t>
      </w:r>
      <w:r>
        <w:rPr>
          <w:rFonts w:eastAsia="宋体" w:hint="eastAsia"/>
          <w:lang w:eastAsia="zh-CN"/>
        </w:rPr>
        <w:t>《</w:t>
      </w:r>
      <w:proofErr w:type="spellStart"/>
      <w:r>
        <w:t>文王世子</w:t>
      </w:r>
      <w:proofErr w:type="spellEnd"/>
      <w:r>
        <w:rPr>
          <w:rFonts w:eastAsia="宋体" w:hint="eastAsia"/>
          <w:lang w:eastAsia="zh-CN"/>
        </w:rPr>
        <w:t>》</w:t>
      </w:r>
      <w:proofErr w:type="spellStart"/>
      <w:r>
        <w:t>注，見下</w:t>
      </w:r>
      <w:proofErr w:type="spellEnd"/>
      <w:r>
        <w:t>。</w:t>
      </w:r>
      <w:r>
        <w:rPr>
          <w:rFonts w:eastAsia="宋体" w:hint="eastAsia"/>
          <w:lang w:eastAsia="zh-CN"/>
        </w:rPr>
        <w:t>《</w:t>
      </w:r>
      <w:r>
        <w:rPr>
          <w:lang w:eastAsia="zh-CN"/>
        </w:rPr>
        <w:t>史記</w:t>
      </w:r>
      <w:r>
        <w:rPr>
          <w:rFonts w:eastAsia="宋体" w:hint="eastAsia"/>
          <w:lang w:eastAsia="zh-CN"/>
        </w:rPr>
        <w:t>•</w:t>
      </w:r>
      <w:r>
        <w:rPr>
          <w:lang w:eastAsia="zh-CN"/>
        </w:rPr>
        <w:t>吴王濞傳</w:t>
      </w:r>
      <w:r>
        <w:rPr>
          <w:rFonts w:eastAsia="宋体" w:hint="eastAsia"/>
          <w:lang w:eastAsia="zh-CN"/>
        </w:rPr>
        <w:t>》</w:t>
      </w:r>
      <w:r>
        <w:rPr>
          <w:lang w:eastAsia="zh-CN"/>
        </w:rPr>
        <w:t>：</w:t>
      </w:r>
      <w:r>
        <w:rPr>
          <w:rFonts w:eastAsia="宋体" w:hint="eastAsia"/>
          <w:lang w:eastAsia="zh-CN"/>
        </w:rPr>
        <w:t>“</w:t>
      </w:r>
      <w:r>
        <w:rPr>
          <w:lang w:eastAsia="zh-CN"/>
        </w:rPr>
        <w:t>億亦可乎？</w:t>
      </w:r>
      <w:r>
        <w:rPr>
          <w:lang w:eastAsia="zh-CN"/>
        </w:rPr>
        <w:t>=</w:t>
      </w:r>
      <w:r>
        <w:rPr>
          <w:rFonts w:eastAsia="宋体" w:hint="eastAsia"/>
          <w:lang w:eastAsia="zh-CN"/>
        </w:rPr>
        <w:t>”“</w:t>
      </w:r>
      <w:r>
        <w:rPr>
          <w:lang w:eastAsia="zh-CN"/>
        </w:rPr>
        <w:t>億亦</w:t>
      </w:r>
      <w:r>
        <w:rPr>
          <w:rFonts w:eastAsia="宋体" w:hint="eastAsia"/>
          <w:lang w:eastAsia="zh-CN"/>
        </w:rPr>
        <w:t>”</w:t>
      </w:r>
      <w:r>
        <w:rPr>
          <w:lang w:eastAsia="zh-CN"/>
        </w:rPr>
        <w:t>，與</w:t>
      </w:r>
      <w:r>
        <w:rPr>
          <w:rFonts w:eastAsia="宋体" w:hint="eastAsia"/>
          <w:lang w:eastAsia="zh-CN"/>
        </w:rPr>
        <w:t>“</w:t>
      </w:r>
      <w:r>
        <w:rPr>
          <w:lang w:eastAsia="zh-CN"/>
        </w:rPr>
        <w:t>抑亦</w:t>
      </w:r>
      <w:r>
        <w:rPr>
          <w:rFonts w:eastAsia="宋体" w:hint="eastAsia"/>
          <w:lang w:eastAsia="zh-CN"/>
        </w:rPr>
        <w:t>”</w:t>
      </w:r>
      <w:r>
        <w:rPr>
          <w:lang w:eastAsia="zh-CN"/>
        </w:rPr>
        <w:t>同。</w:t>
      </w:r>
      <w:proofErr w:type="gramStart"/>
      <w:r>
        <w:rPr>
          <w:rFonts w:eastAsia="宋体" w:hint="eastAsia"/>
          <w:lang w:eastAsia="zh-CN"/>
        </w:rPr>
        <w:t>《</w:t>
      </w:r>
      <w:proofErr w:type="gramEnd"/>
      <w:r>
        <w:rPr>
          <w:lang w:eastAsia="zh-CN"/>
        </w:rPr>
        <w:t>魏都</w:t>
      </w:r>
    </w:p>
    <w:p w14:paraId="56F10B46" w14:textId="77777777" w:rsidR="00CC015B" w:rsidRDefault="00000000">
      <w:r>
        <w:rPr>
          <w:lang w:eastAsia="zh-CN"/>
        </w:rPr>
        <w:t>賦</w:t>
      </w:r>
      <w:proofErr w:type="gramStart"/>
      <w:r>
        <w:rPr>
          <w:rFonts w:eastAsia="宋体" w:hint="eastAsia"/>
          <w:lang w:eastAsia="zh-CN"/>
        </w:rPr>
        <w:t>》</w:t>
      </w:r>
      <w:proofErr w:type="gramEnd"/>
      <w:r>
        <w:rPr>
          <w:lang w:eastAsia="zh-CN"/>
        </w:rPr>
        <w:t>：</w:t>
      </w:r>
      <w:r>
        <w:rPr>
          <w:rFonts w:eastAsia="宋体" w:hint="eastAsia"/>
          <w:lang w:eastAsia="zh-CN"/>
        </w:rPr>
        <w:t>“</w:t>
      </w:r>
      <w:r>
        <w:rPr>
          <w:lang w:eastAsia="zh-CN"/>
        </w:rPr>
        <w:t>億若大帝之所興作。二赢之所曾聆。</w:t>
      </w:r>
      <w:r>
        <w:rPr>
          <w:rFonts w:eastAsia="宋体" w:hint="eastAsia"/>
          <w:lang w:eastAsia="zh-CN"/>
        </w:rPr>
        <w:t>”“</w:t>
      </w:r>
      <w:r>
        <w:rPr>
          <w:lang w:eastAsia="zh-CN"/>
        </w:rPr>
        <w:t>億若</w:t>
      </w:r>
      <w:r>
        <w:rPr>
          <w:rFonts w:eastAsia="宋体" w:hint="eastAsia"/>
          <w:lang w:eastAsia="zh-CN"/>
        </w:rPr>
        <w:t>”</w:t>
      </w:r>
      <w:r>
        <w:rPr>
          <w:lang w:eastAsia="zh-CN"/>
        </w:rPr>
        <w:t>與</w:t>
      </w:r>
      <w:r>
        <w:rPr>
          <w:rFonts w:eastAsia="宋体" w:hint="eastAsia"/>
          <w:lang w:eastAsia="zh-CN"/>
        </w:rPr>
        <w:t>“</w:t>
      </w:r>
      <w:r>
        <w:rPr>
          <w:lang w:eastAsia="zh-CN"/>
        </w:rPr>
        <w:t>抑若</w:t>
      </w:r>
      <w:r>
        <w:rPr>
          <w:rFonts w:eastAsia="宋体" w:hint="eastAsia"/>
          <w:lang w:eastAsia="zh-CN"/>
        </w:rPr>
        <w:t>”</w:t>
      </w:r>
      <w:r>
        <w:rPr>
          <w:lang w:eastAsia="zh-CN"/>
        </w:rPr>
        <w:t>同。</w:t>
      </w:r>
      <w:proofErr w:type="spellStart"/>
      <w:r>
        <w:t>下文云</w:t>
      </w:r>
      <w:proofErr w:type="spellEnd"/>
      <w:r>
        <w:t>：</w:t>
      </w:r>
      <w:r>
        <w:rPr>
          <w:rFonts w:eastAsia="宋体" w:hint="eastAsia"/>
          <w:lang w:eastAsia="zh-CN"/>
        </w:rPr>
        <w:t>“</w:t>
      </w:r>
      <w:proofErr w:type="spellStart"/>
      <w:r>
        <w:t>抑若春霆發響而驚蟄飛競，潛龍浮景而幽</w:t>
      </w:r>
      <w:proofErr w:type="spellEnd"/>
    </w:p>
    <w:p w14:paraId="784A71D7" w14:textId="77777777" w:rsidR="00CC015B" w:rsidRDefault="00000000">
      <w:proofErr w:type="spellStart"/>
      <w:r>
        <w:t>泉高鏡</w:t>
      </w:r>
      <w:proofErr w:type="spellEnd"/>
      <w:r>
        <w:t>。</w:t>
      </w:r>
      <w:r>
        <w:rPr>
          <w:rFonts w:eastAsia="宋体" w:hint="eastAsia"/>
          <w:lang w:eastAsia="zh-CN"/>
        </w:rPr>
        <w:t>”</w:t>
      </w:r>
      <w:proofErr w:type="spellStart"/>
      <w:r>
        <w:t>即其證也。李周翰訓</w:t>
      </w:r>
      <w:proofErr w:type="spellEnd"/>
      <w:r>
        <w:rPr>
          <w:rFonts w:eastAsia="宋体" w:hint="eastAsia"/>
          <w:lang w:eastAsia="zh-CN"/>
        </w:rPr>
        <w:t>“</w:t>
      </w:r>
      <w:r>
        <w:t>億</w:t>
      </w:r>
      <w:r>
        <w:rPr>
          <w:rFonts w:eastAsia="宋体" w:hint="eastAsia"/>
          <w:lang w:eastAsia="zh-CN"/>
        </w:rPr>
        <w:t>”</w:t>
      </w:r>
      <w:r>
        <w:t>爲</w:t>
      </w:r>
      <w:r>
        <w:rPr>
          <w:rFonts w:eastAsia="宋体" w:hint="eastAsia"/>
          <w:lang w:eastAsia="zh-CN"/>
        </w:rPr>
        <w:t>“</w:t>
      </w:r>
      <w:r>
        <w:t>遠</w:t>
      </w:r>
      <w:r>
        <w:rPr>
          <w:rFonts w:eastAsia="宋体" w:hint="eastAsia"/>
          <w:lang w:eastAsia="zh-CN"/>
        </w:rPr>
        <w:t>”</w:t>
      </w:r>
      <w:r>
        <w:t>，</w:t>
      </w:r>
      <w:proofErr w:type="spellStart"/>
      <w:r>
        <w:t>非是。又作噫</w:t>
      </w:r>
      <w:proofErr w:type="spellEnd"/>
      <w:r>
        <w:t>。</w:t>
      </w:r>
      <w:r>
        <w:rPr>
          <w:rFonts w:eastAsia="宋体" w:hint="eastAsia"/>
          <w:lang w:eastAsia="zh-CN"/>
        </w:rPr>
        <w:t>《</w:t>
      </w:r>
      <w:proofErr w:type="spellStart"/>
      <w:r>
        <w:t>小雅。十月</w:t>
      </w:r>
      <w:proofErr w:type="spellEnd"/>
      <w:r>
        <w:rPr>
          <w:rFonts w:eastAsia="宋体" w:hint="eastAsia"/>
          <w:lang w:eastAsia="zh-CN"/>
        </w:rPr>
        <w:t>》</w:t>
      </w:r>
      <w:r>
        <w:t>篇</w:t>
      </w:r>
      <w:proofErr w:type="gramStart"/>
      <w:r>
        <w:t>：</w:t>
      </w:r>
      <w:r>
        <w:rPr>
          <w:rFonts w:eastAsia="宋体" w:hint="eastAsia"/>
          <w:lang w:eastAsia="zh-CN"/>
        </w:rPr>
        <w:t>“</w:t>
      </w:r>
      <w:proofErr w:type="spellStart"/>
      <w:proofErr w:type="gramEnd"/>
      <w:r>
        <w:t>抑此皇父</w:t>
      </w:r>
      <w:proofErr w:type="spellEnd"/>
      <w:r>
        <w:t>。</w:t>
      </w:r>
      <w:r>
        <w:rPr>
          <w:rFonts w:eastAsia="宋体" w:hint="eastAsia"/>
          <w:lang w:eastAsia="zh-CN"/>
        </w:rPr>
        <w:t>”</w:t>
      </w:r>
      <w:proofErr w:type="spellStart"/>
      <w:r>
        <w:t>鄭箋曰</w:t>
      </w:r>
      <w:proofErr w:type="spellEnd"/>
      <w:r>
        <w:t>：</w:t>
      </w:r>
    </w:p>
    <w:p w14:paraId="5AFE3725" w14:textId="77777777" w:rsidR="00CC015B" w:rsidRDefault="00000000">
      <w:r>
        <w:rPr>
          <w:rFonts w:eastAsia="宋体" w:hint="eastAsia"/>
          <w:lang w:eastAsia="zh-CN"/>
        </w:rPr>
        <w:t>“</w:t>
      </w:r>
      <w:proofErr w:type="spellStart"/>
      <w:r>
        <w:t>抑之言</w:t>
      </w:r>
      <w:proofErr w:type="gramStart"/>
      <w:r>
        <w:t>噫</w:t>
      </w:r>
      <w:proofErr w:type="spellEnd"/>
      <w:proofErr w:type="gramEnd"/>
      <w:r>
        <w:t>。</w:t>
      </w:r>
      <w:r>
        <w:rPr>
          <w:rFonts w:eastAsia="宋体" w:hint="eastAsia"/>
          <w:lang w:eastAsia="zh-CN"/>
        </w:rPr>
        <w:t>”《</w:t>
      </w:r>
      <w:proofErr w:type="spellStart"/>
      <w:r>
        <w:t>震。六二</w:t>
      </w:r>
      <w:proofErr w:type="spellEnd"/>
      <w:proofErr w:type="gramStart"/>
      <w:r>
        <w:rPr>
          <w:rFonts w:eastAsia="宋体" w:hint="eastAsia"/>
          <w:lang w:eastAsia="zh-CN"/>
        </w:rPr>
        <w:t>》</w:t>
      </w:r>
      <w:proofErr w:type="gramEnd"/>
      <w:r>
        <w:rPr>
          <w:rFonts w:eastAsia="宋体" w:hint="eastAsia"/>
          <w:lang w:eastAsia="zh-CN"/>
        </w:rPr>
        <w:t>“</w:t>
      </w:r>
      <w:proofErr w:type="spellStart"/>
      <w:r>
        <w:t>億喪貝</w:t>
      </w:r>
      <w:proofErr w:type="spellEnd"/>
      <w:r>
        <w:t>。</w:t>
      </w:r>
      <w:r>
        <w:rPr>
          <w:rFonts w:eastAsia="宋体" w:hint="eastAsia"/>
          <w:lang w:eastAsia="zh-CN"/>
        </w:rPr>
        <w:t>”</w:t>
      </w:r>
      <w:proofErr w:type="spellStart"/>
      <w:r>
        <w:t>王弼曰</w:t>
      </w:r>
      <w:proofErr w:type="spellEnd"/>
      <w:r>
        <w:rPr>
          <w:rFonts w:eastAsia="宋体" w:hint="eastAsia"/>
          <w:lang w:eastAsia="zh-CN"/>
        </w:rPr>
        <w:t>“</w:t>
      </w:r>
      <w:proofErr w:type="spellStart"/>
      <w:r>
        <w:t>億，辭也</w:t>
      </w:r>
      <w:proofErr w:type="spellEnd"/>
      <w:r>
        <w:t>。</w:t>
      </w:r>
      <w:r>
        <w:rPr>
          <w:rFonts w:eastAsia="宋体" w:hint="eastAsia"/>
          <w:lang w:eastAsia="zh-CN"/>
        </w:rPr>
        <w:t>”</w:t>
      </w:r>
      <w:proofErr w:type="spellStart"/>
      <w:r>
        <w:t>釋文曰</w:t>
      </w:r>
      <w:proofErr w:type="spellEnd"/>
      <w:r>
        <w:rPr>
          <w:rFonts w:eastAsia="宋体" w:hint="eastAsia"/>
          <w:lang w:eastAsia="zh-CN"/>
        </w:rPr>
        <w:t>“</w:t>
      </w:r>
      <w:proofErr w:type="spellStart"/>
      <w:r>
        <w:t>億，本又作噫</w:t>
      </w:r>
      <w:proofErr w:type="spellEnd"/>
      <w:r>
        <w:t>。</w:t>
      </w:r>
      <w:r>
        <w:rPr>
          <w:rFonts w:eastAsia="宋体" w:hint="eastAsia"/>
          <w:lang w:eastAsia="zh-CN"/>
        </w:rPr>
        <w:t>”《</w:t>
      </w:r>
      <w:r>
        <w:t>文</w:t>
      </w:r>
    </w:p>
    <w:p w14:paraId="659671F6" w14:textId="77777777" w:rsidR="00CC015B" w:rsidRDefault="00000000">
      <w:proofErr w:type="spellStart"/>
      <w:r>
        <w:t>王世子</w:t>
      </w:r>
      <w:proofErr w:type="spellEnd"/>
      <w:proofErr w:type="gramStart"/>
      <w:r>
        <w:rPr>
          <w:rFonts w:eastAsia="宋体" w:hint="eastAsia"/>
          <w:lang w:eastAsia="zh-CN"/>
        </w:rPr>
        <w:t>》</w:t>
      </w:r>
      <w:proofErr w:type="gramEnd"/>
      <w:r>
        <w:t>注</w:t>
      </w:r>
      <w:r>
        <w:rPr>
          <w:rFonts w:eastAsia="宋体" w:hint="eastAsia"/>
          <w:lang w:eastAsia="zh-CN"/>
        </w:rPr>
        <w:t>“</w:t>
      </w:r>
      <w:proofErr w:type="spellStart"/>
      <w:r>
        <w:t>億可以爲之也</w:t>
      </w:r>
      <w:proofErr w:type="spellEnd"/>
      <w:r>
        <w:t>。</w:t>
      </w:r>
      <w:r>
        <w:rPr>
          <w:rFonts w:eastAsia="宋体" w:hint="eastAsia"/>
          <w:lang w:eastAsia="zh-CN"/>
        </w:rPr>
        <w:t>”</w:t>
      </w:r>
      <w:proofErr w:type="spellStart"/>
      <w:r>
        <w:t>正義曰</w:t>
      </w:r>
      <w:proofErr w:type="spellEnd"/>
      <w:r>
        <w:rPr>
          <w:rFonts w:eastAsia="宋体" w:hint="eastAsia"/>
          <w:lang w:eastAsia="zh-CN"/>
        </w:rPr>
        <w:t>“</w:t>
      </w:r>
      <w:proofErr w:type="spellStart"/>
      <w:r>
        <w:t>億是發語之聲</w:t>
      </w:r>
      <w:proofErr w:type="spellEnd"/>
      <w:r>
        <w:t>。</w:t>
      </w:r>
      <w:r>
        <w:rPr>
          <w:rFonts w:eastAsia="宋体" w:hint="eastAsia"/>
          <w:lang w:eastAsia="zh-CN"/>
        </w:rPr>
        <w:t>”</w:t>
      </w:r>
      <w:proofErr w:type="spellStart"/>
      <w:r>
        <w:t>釋文曰</w:t>
      </w:r>
      <w:proofErr w:type="spellEnd"/>
      <w:r>
        <w:rPr>
          <w:rFonts w:eastAsia="宋体" w:hint="eastAsia"/>
          <w:lang w:eastAsia="zh-CN"/>
        </w:rPr>
        <w:t>“</w:t>
      </w:r>
      <w:proofErr w:type="spellStart"/>
      <w:r>
        <w:t>億，本又作噫</w:t>
      </w:r>
      <w:proofErr w:type="spellEnd"/>
      <w:r>
        <w:t>。</w:t>
      </w:r>
      <w:r>
        <w:rPr>
          <w:rFonts w:eastAsia="宋体" w:hint="eastAsia"/>
          <w:lang w:eastAsia="zh-CN"/>
        </w:rPr>
        <w:t>”《</w:t>
      </w:r>
      <w:r>
        <w:t>繫</w:t>
      </w:r>
    </w:p>
    <w:p w14:paraId="579EDD4E" w14:textId="77777777" w:rsidR="00CC015B" w:rsidRDefault="00000000">
      <w:proofErr w:type="spellStart"/>
      <w:r>
        <w:t>辭</w:t>
      </w:r>
      <w:proofErr w:type="gramStart"/>
      <w:r>
        <w:t>傳</w:t>
      </w:r>
      <w:proofErr w:type="spellEnd"/>
      <w:proofErr w:type="gramEnd"/>
      <w:r>
        <w:rPr>
          <w:rFonts w:eastAsia="宋体" w:hint="eastAsia"/>
          <w:lang w:eastAsia="zh-CN"/>
        </w:rPr>
        <w:t>》</w:t>
      </w:r>
      <w:r>
        <w:t>曰：</w:t>
      </w:r>
      <w:r>
        <w:rPr>
          <w:rFonts w:eastAsia="宋体" w:hint="eastAsia"/>
          <w:lang w:eastAsia="zh-CN"/>
        </w:rPr>
        <w:t>“</w:t>
      </w:r>
      <w:proofErr w:type="spellStart"/>
      <w:proofErr w:type="gramStart"/>
      <w:r>
        <w:t>噫</w:t>
      </w:r>
      <w:proofErr w:type="gramEnd"/>
      <w:r>
        <w:t>亦要存亡吉凶，則居可知矣</w:t>
      </w:r>
      <w:proofErr w:type="spellEnd"/>
      <w:r>
        <w:t>。</w:t>
      </w:r>
      <w:r>
        <w:rPr>
          <w:rFonts w:eastAsia="宋体" w:hint="eastAsia"/>
          <w:lang w:eastAsia="zh-CN"/>
        </w:rPr>
        <w:t>”</w:t>
      </w:r>
      <w:proofErr w:type="spellStart"/>
      <w:r>
        <w:t>噫亦，與抑亦同</w:t>
      </w:r>
      <w:proofErr w:type="spellEnd"/>
      <w:r>
        <w:t>。</w:t>
      </w:r>
      <w:r>
        <w:rPr>
          <w:rFonts w:eastAsia="宋体" w:hint="eastAsia"/>
          <w:lang w:eastAsia="zh-CN"/>
        </w:rPr>
        <w:t>《</w:t>
      </w:r>
      <w:proofErr w:type="spellStart"/>
      <w:r>
        <w:t>釋文</w:t>
      </w:r>
      <w:proofErr w:type="spellEnd"/>
      <w:r>
        <w:rPr>
          <w:rFonts w:eastAsia="宋体" w:hint="eastAsia"/>
          <w:lang w:eastAsia="zh-CN"/>
        </w:rPr>
        <w:t>》</w:t>
      </w:r>
      <w:r>
        <w:t>、</w:t>
      </w:r>
      <w:r>
        <w:rPr>
          <w:rFonts w:eastAsia="宋体" w:hint="eastAsia"/>
          <w:lang w:eastAsia="zh-CN"/>
        </w:rPr>
        <w:t>《</w:t>
      </w:r>
      <w:proofErr w:type="spellStart"/>
      <w:r>
        <w:t>正義</w:t>
      </w:r>
      <w:proofErr w:type="spellEnd"/>
      <w:r>
        <w:rPr>
          <w:rFonts w:eastAsia="宋体" w:hint="eastAsia"/>
          <w:lang w:eastAsia="zh-CN"/>
        </w:rPr>
        <w:t>》</w:t>
      </w:r>
      <w:proofErr w:type="gramStart"/>
      <w:r>
        <w:t>斷</w:t>
      </w:r>
      <w:proofErr w:type="gramEnd"/>
      <w:r>
        <w:rPr>
          <w:rFonts w:eastAsia="宋体" w:hint="eastAsia"/>
          <w:lang w:eastAsia="zh-CN"/>
        </w:rPr>
        <w:t>“</w:t>
      </w:r>
      <w:r>
        <w:t>噫</w:t>
      </w:r>
      <w:r>
        <w:rPr>
          <w:rFonts w:eastAsia="宋体" w:hint="eastAsia"/>
          <w:lang w:eastAsia="zh-CN"/>
        </w:rPr>
        <w:t>”</w:t>
      </w:r>
      <w:proofErr w:type="spellStart"/>
      <w:r>
        <w:t>字爲句，訓爲歎聲，非</w:t>
      </w:r>
      <w:proofErr w:type="spellEnd"/>
    </w:p>
    <w:p w14:paraId="049CEB9B" w14:textId="77777777" w:rsidR="00CC015B" w:rsidRDefault="00000000">
      <w:proofErr w:type="spellStart"/>
      <w:r>
        <w:t>是，説見</w:t>
      </w:r>
      <w:proofErr w:type="spellEnd"/>
      <w:r>
        <w:rPr>
          <w:rFonts w:eastAsia="宋体" w:hint="eastAsia"/>
          <w:lang w:eastAsia="zh-CN"/>
        </w:rPr>
        <w:t>《</w:t>
      </w:r>
      <w:proofErr w:type="spellStart"/>
      <w:r>
        <w:t>經義述聞</w:t>
      </w:r>
      <w:proofErr w:type="spellEnd"/>
      <w:r>
        <w:rPr>
          <w:rFonts w:eastAsia="宋体" w:hint="eastAsia"/>
          <w:lang w:eastAsia="zh-CN"/>
        </w:rPr>
        <w:t>》【</w:t>
      </w:r>
      <w:proofErr w:type="spellStart"/>
      <w:r>
        <w:t>l</w:t>
      </w:r>
      <w:r>
        <w:t>八</w:t>
      </w:r>
      <w:proofErr w:type="spellEnd"/>
      <w:r>
        <w:rPr>
          <w:rFonts w:eastAsia="宋体" w:hint="eastAsia"/>
          <w:lang w:eastAsia="zh-CN"/>
        </w:rPr>
        <w:t>】</w:t>
      </w:r>
      <w:r>
        <w:t>。</w:t>
      </w:r>
    </w:p>
    <w:p w14:paraId="13074CDD" w14:textId="77777777" w:rsidR="00CC015B" w:rsidRDefault="00000000">
      <w:r>
        <w:rPr>
          <w:rFonts w:eastAsia="宋体" w:hint="eastAsia"/>
          <w:lang w:eastAsia="zh-CN"/>
        </w:rPr>
        <w:t>《</w:t>
      </w:r>
      <w:proofErr w:type="spellStart"/>
      <w:r>
        <w:t>莊子。外物</w:t>
      </w:r>
      <w:proofErr w:type="spellEnd"/>
      <w:r>
        <w:rPr>
          <w:rFonts w:eastAsia="宋体" w:hint="eastAsia"/>
          <w:lang w:eastAsia="zh-CN"/>
        </w:rPr>
        <w:t>》</w:t>
      </w:r>
      <w:proofErr w:type="spellStart"/>
      <w:r>
        <w:t>篇曰</w:t>
      </w:r>
      <w:proofErr w:type="spellEnd"/>
      <w:r>
        <w:t>：</w:t>
      </w:r>
      <w:r>
        <w:rPr>
          <w:rFonts w:eastAsia="宋体" w:hint="eastAsia"/>
          <w:lang w:eastAsia="zh-CN"/>
        </w:rPr>
        <w:t>“</w:t>
      </w:r>
      <w:proofErr w:type="spellStart"/>
      <w:proofErr w:type="gramStart"/>
      <w:r>
        <w:t>噫</w:t>
      </w:r>
      <w:proofErr w:type="gramEnd"/>
      <w:r>
        <w:t>其非至知厚德之任與</w:t>
      </w:r>
      <w:proofErr w:type="spellEnd"/>
      <w:r>
        <w:t>？</w:t>
      </w:r>
      <w:r>
        <w:rPr>
          <w:rFonts w:eastAsia="宋体" w:hint="eastAsia"/>
          <w:lang w:eastAsia="zh-CN"/>
        </w:rPr>
        <w:t>”《</w:t>
      </w:r>
      <w:proofErr w:type="spellStart"/>
      <w:r>
        <w:t>新序。雜事</w:t>
      </w:r>
      <w:proofErr w:type="spellEnd"/>
      <w:r>
        <w:rPr>
          <w:rFonts w:eastAsia="宋体" w:hint="eastAsia"/>
          <w:lang w:eastAsia="zh-CN"/>
        </w:rPr>
        <w:t>》</w:t>
      </w:r>
      <w:r>
        <w:t>篇</w:t>
      </w:r>
    </w:p>
    <w:p w14:paraId="1A1C6C91" w14:textId="77777777" w:rsidR="00CC015B" w:rsidRDefault="00000000">
      <w:r>
        <w:t>曰</w:t>
      </w:r>
      <w:r>
        <w:rPr>
          <w:rFonts w:eastAsia="宋体" w:hint="eastAsia"/>
          <w:lang w:eastAsia="zh-CN"/>
        </w:rPr>
        <w:t>“</w:t>
      </w:r>
      <w:proofErr w:type="spellStart"/>
      <w:proofErr w:type="gramStart"/>
      <w:r>
        <w:t>噫</w:t>
      </w:r>
      <w:proofErr w:type="gramEnd"/>
      <w:r>
        <w:t>將使我追車而赴馬乎？投石而超拒乎？逐麋鹿而搏豹虎乎？噫將使我出正辭而</w:t>
      </w:r>
      <w:proofErr w:type="spellEnd"/>
    </w:p>
    <w:p w14:paraId="4F7DA595" w14:textId="77777777" w:rsidR="00CC015B" w:rsidRDefault="00000000">
      <w:proofErr w:type="spellStart"/>
      <w:r>
        <w:t>當諸矦乎？決嫌疑而定猶豫乎</w:t>
      </w:r>
      <w:proofErr w:type="spellEnd"/>
      <w:proofErr w:type="gramStart"/>
      <w:r>
        <w:t>？</w:t>
      </w:r>
      <w:r>
        <w:rPr>
          <w:rFonts w:eastAsia="宋体" w:hint="eastAsia"/>
          <w:lang w:eastAsia="zh-CN"/>
        </w:rPr>
        <w:t>”《</w:t>
      </w:r>
      <w:proofErr w:type="spellStart"/>
      <w:proofErr w:type="gramEnd"/>
      <w:r>
        <w:t>韓詩外傳</w:t>
      </w:r>
      <w:proofErr w:type="spellEnd"/>
      <w:r>
        <w:rPr>
          <w:rFonts w:eastAsia="宋体" w:hint="eastAsia"/>
          <w:lang w:eastAsia="zh-CN"/>
        </w:rPr>
        <w:t>》</w:t>
      </w:r>
      <w:r>
        <w:t>1</w:t>
      </w:r>
      <w:r>
        <w:t>噫</w:t>
      </w:r>
      <w:r>
        <w:rPr>
          <w:rFonts w:eastAsia="宋体" w:hint="eastAsia"/>
          <w:lang w:eastAsia="zh-CN"/>
        </w:rPr>
        <w:t>”</w:t>
      </w:r>
      <w:r>
        <w:t>作</w:t>
      </w:r>
      <w:r>
        <w:rPr>
          <w:rFonts w:eastAsia="宋体" w:hint="eastAsia"/>
          <w:lang w:eastAsia="zh-CN"/>
        </w:rPr>
        <w:t>“</w:t>
      </w:r>
      <w:r>
        <w:t>意</w:t>
      </w:r>
      <w:r>
        <w:rPr>
          <w:rFonts w:eastAsia="宋体" w:hint="eastAsia"/>
          <w:lang w:eastAsia="zh-CN"/>
        </w:rPr>
        <w:t>”</w:t>
      </w:r>
      <w:r>
        <w:t>。</w:t>
      </w:r>
      <w:r>
        <w:rPr>
          <w:rFonts w:eastAsia="宋体" w:hint="eastAsia"/>
          <w:lang w:eastAsia="zh-CN"/>
        </w:rPr>
        <w:t>《</w:t>
      </w:r>
      <w:proofErr w:type="spellStart"/>
      <w:r>
        <w:t>法言</w:t>
      </w:r>
      <w:proofErr w:type="spellEnd"/>
      <w:r>
        <w:rPr>
          <w:rFonts w:eastAsia="宋体" w:hint="eastAsia"/>
          <w:lang w:eastAsia="zh-CN"/>
        </w:rPr>
        <w:t>•</w:t>
      </w:r>
      <w:proofErr w:type="spellStart"/>
      <w:r>
        <w:t>五百</w:t>
      </w:r>
      <w:proofErr w:type="spellEnd"/>
      <w:r>
        <w:rPr>
          <w:rFonts w:eastAsia="宋体" w:hint="eastAsia"/>
          <w:lang w:eastAsia="zh-CN"/>
        </w:rPr>
        <w:t>》</w:t>
      </w:r>
      <w:proofErr w:type="spellStart"/>
      <w:r>
        <w:t>篇曰</w:t>
      </w:r>
      <w:proofErr w:type="spellEnd"/>
      <w:r>
        <w:t>：</w:t>
      </w:r>
      <w:r>
        <w:rPr>
          <w:rFonts w:eastAsia="宋体" w:hint="eastAsia"/>
          <w:lang w:eastAsia="zh-CN"/>
        </w:rPr>
        <w:t>“</w:t>
      </w:r>
      <w:proofErr w:type="spellStart"/>
      <w:r>
        <w:t>噫者吾於觀</w:t>
      </w:r>
      <w:proofErr w:type="spellEnd"/>
    </w:p>
    <w:p w14:paraId="224613BB" w14:textId="77777777" w:rsidR="00CC015B" w:rsidRDefault="00000000">
      <w:proofErr w:type="spellStart"/>
      <w:r>
        <w:t>庸邪</w:t>
      </w:r>
      <w:proofErr w:type="spellEnd"/>
      <w:r>
        <w:t>？</w:t>
      </w:r>
      <w:r>
        <w:rPr>
          <w:rFonts w:eastAsia="宋体" w:hint="eastAsia"/>
          <w:lang w:eastAsia="zh-CN"/>
        </w:rPr>
        <w:t>”</w:t>
      </w:r>
      <w:proofErr w:type="spellStart"/>
      <w:r>
        <w:t>意、億、</w:t>
      </w:r>
      <w:proofErr w:type="gramStart"/>
      <w:r>
        <w:t>噫</w:t>
      </w:r>
      <w:proofErr w:type="gramEnd"/>
      <w:r>
        <w:t>竝與抑同。説者多以</w:t>
      </w:r>
      <w:proofErr w:type="spellEnd"/>
      <w:r>
        <w:rPr>
          <w:rFonts w:eastAsia="宋体" w:hint="eastAsia"/>
          <w:lang w:eastAsia="zh-CN"/>
        </w:rPr>
        <w:t>“</w:t>
      </w:r>
      <w:r>
        <w:t>噫</w:t>
      </w:r>
      <w:r>
        <w:rPr>
          <w:rFonts w:eastAsia="宋体" w:hint="eastAsia"/>
          <w:lang w:eastAsia="zh-CN"/>
        </w:rPr>
        <w:t>”</w:t>
      </w:r>
      <w:proofErr w:type="spellStart"/>
      <w:r>
        <w:t>爲歎聲，失之矣</w:t>
      </w:r>
      <w:proofErr w:type="spellEnd"/>
    </w:p>
    <w:p w14:paraId="756FB529" w14:textId="77777777" w:rsidR="00CC015B" w:rsidRDefault="00000000">
      <w:proofErr w:type="spellStart"/>
      <w:r>
        <w:t>惟籦籠之奇生兮</w:t>
      </w:r>
      <w:proofErr w:type="spellEnd"/>
    </w:p>
    <w:p w14:paraId="5985E9FE" w14:textId="77777777" w:rsidR="00CC015B" w:rsidRDefault="00000000">
      <w:r>
        <w:rPr>
          <w:rFonts w:eastAsia="宋体" w:hint="eastAsia"/>
          <w:lang w:eastAsia="zh-CN"/>
        </w:rPr>
        <w:t>《</w:t>
      </w:r>
      <w:proofErr w:type="spellStart"/>
      <w:r>
        <w:t>長笛賦</w:t>
      </w:r>
      <w:proofErr w:type="spellEnd"/>
      <w:r>
        <w:rPr>
          <w:rFonts w:eastAsia="宋体" w:hint="eastAsia"/>
          <w:lang w:eastAsia="zh-CN"/>
        </w:rPr>
        <w:t>》“</w:t>
      </w:r>
      <w:proofErr w:type="spellStart"/>
      <w:r>
        <w:t>惟籦籠之奇生兮于終南之陰崖</w:t>
      </w:r>
      <w:proofErr w:type="spellEnd"/>
      <w:r>
        <w:t>。</w:t>
      </w:r>
      <w:r>
        <w:rPr>
          <w:rFonts w:eastAsia="宋体" w:hint="eastAsia"/>
          <w:lang w:eastAsia="zh-CN"/>
        </w:rPr>
        <w:t>”</w:t>
      </w:r>
      <w:r>
        <w:rPr>
          <w:lang w:eastAsia="zh-CN"/>
        </w:rPr>
        <w:t>吕向曰</w:t>
      </w:r>
      <w:r>
        <w:rPr>
          <w:rFonts w:eastAsia="宋体" w:hint="eastAsia"/>
          <w:lang w:eastAsia="zh-CN"/>
        </w:rPr>
        <w:t>“</w:t>
      </w:r>
      <w:r>
        <w:rPr>
          <w:lang w:eastAsia="zh-CN"/>
        </w:rPr>
        <w:t>奇生，謂生奇質也。</w:t>
      </w:r>
      <w:r>
        <w:rPr>
          <w:rFonts w:eastAsia="宋体" w:hint="eastAsia"/>
          <w:lang w:eastAsia="zh-CN"/>
        </w:rPr>
        <w:t>”</w:t>
      </w:r>
      <w:proofErr w:type="spellStart"/>
      <w:r>
        <w:t>念孫</w:t>
      </w:r>
      <w:proofErr w:type="spellEnd"/>
    </w:p>
    <w:p w14:paraId="016E981C" w14:textId="77777777" w:rsidR="00CC015B" w:rsidRDefault="00000000">
      <w:pPr>
        <w:rPr>
          <w:lang w:eastAsia="zh-CN"/>
        </w:rPr>
      </w:pPr>
      <w:r>
        <w:rPr>
          <w:lang w:eastAsia="zh-CN"/>
        </w:rPr>
        <w:t>案：如</w:t>
      </w:r>
      <w:proofErr w:type="gramStart"/>
      <w:r>
        <w:rPr>
          <w:lang w:eastAsia="zh-CN"/>
        </w:rPr>
        <w:t>吕</w:t>
      </w:r>
      <w:proofErr w:type="gramEnd"/>
      <w:r>
        <w:rPr>
          <w:lang w:eastAsia="zh-CN"/>
        </w:rPr>
        <w:t>説則</w:t>
      </w:r>
      <w:r>
        <w:rPr>
          <w:rFonts w:eastAsia="宋体" w:hint="eastAsia"/>
          <w:lang w:eastAsia="zh-CN"/>
        </w:rPr>
        <w:t>“</w:t>
      </w:r>
      <w:r>
        <w:rPr>
          <w:lang w:eastAsia="zh-CN"/>
        </w:rPr>
        <w:t>奇</w:t>
      </w:r>
      <w:r>
        <w:rPr>
          <w:rFonts w:eastAsia="宋体" w:hint="eastAsia"/>
          <w:lang w:eastAsia="zh-CN"/>
        </w:rPr>
        <w:t>”</w:t>
      </w:r>
      <w:r>
        <w:rPr>
          <w:lang w:eastAsia="zh-CN"/>
        </w:rPr>
        <w:t>下須加</w:t>
      </w:r>
      <w:r>
        <w:rPr>
          <w:rFonts w:eastAsia="宋体" w:hint="eastAsia"/>
          <w:lang w:eastAsia="zh-CN"/>
        </w:rPr>
        <w:t>“</w:t>
      </w:r>
      <w:r>
        <w:rPr>
          <w:lang w:eastAsia="zh-CN"/>
        </w:rPr>
        <w:t>質</w:t>
      </w:r>
      <w:r>
        <w:rPr>
          <w:rFonts w:eastAsia="宋体" w:hint="eastAsia"/>
          <w:lang w:eastAsia="zh-CN"/>
        </w:rPr>
        <w:t>”</w:t>
      </w:r>
      <w:r>
        <w:rPr>
          <w:lang w:eastAsia="zh-CN"/>
        </w:rPr>
        <w:t>字而其義始明。</w:t>
      </w:r>
      <w:proofErr w:type="gramStart"/>
      <w:r>
        <w:rPr>
          <w:lang w:eastAsia="zh-CN"/>
        </w:rPr>
        <w:t>今案奇</w:t>
      </w:r>
      <w:proofErr w:type="gramEnd"/>
      <w:r>
        <w:rPr>
          <w:lang w:eastAsia="zh-CN"/>
        </w:rPr>
        <w:t>讀爲寄。寄託也言託生</w:t>
      </w:r>
      <w:proofErr w:type="gramStart"/>
      <w:r>
        <w:rPr>
          <w:lang w:eastAsia="zh-CN"/>
        </w:rPr>
        <w:t>於</w:t>
      </w:r>
      <w:proofErr w:type="gramEnd"/>
    </w:p>
    <w:p w14:paraId="0ACE0DB1" w14:textId="77777777" w:rsidR="00CC015B" w:rsidRDefault="00000000">
      <w:pPr>
        <w:rPr>
          <w:lang w:eastAsia="zh-CN"/>
        </w:rPr>
      </w:pPr>
      <w:r>
        <w:rPr>
          <w:lang w:eastAsia="zh-CN"/>
        </w:rPr>
        <w:t>【第</w:t>
      </w:r>
      <w:r>
        <w:rPr>
          <w:lang w:eastAsia="zh-CN"/>
        </w:rPr>
        <w:t>294</w:t>
      </w:r>
      <w:r>
        <w:rPr>
          <w:lang w:eastAsia="zh-CN"/>
        </w:rPr>
        <w:t>页】</w:t>
      </w:r>
    </w:p>
    <w:p w14:paraId="1DEFF687" w14:textId="77777777" w:rsidR="00CC015B" w:rsidRDefault="00000000">
      <w:pPr>
        <w:rPr>
          <w:lang w:eastAsia="zh-CN"/>
        </w:rPr>
      </w:pPr>
      <w:r>
        <w:rPr>
          <w:lang w:eastAsia="zh-CN"/>
        </w:rPr>
        <w:lastRenderedPageBreak/>
        <w:t>山崖也。故下文即云</w:t>
      </w:r>
      <w:r>
        <w:rPr>
          <w:rFonts w:eastAsia="宋体" w:hint="eastAsia"/>
          <w:lang w:eastAsia="zh-CN"/>
        </w:rPr>
        <w:t>“</w:t>
      </w:r>
      <w:r>
        <w:rPr>
          <w:lang w:eastAsia="zh-CN"/>
        </w:rPr>
        <w:t>託九成之孤</w:t>
      </w:r>
      <w:proofErr w:type="gramStart"/>
      <w:r>
        <w:rPr>
          <w:lang w:eastAsia="zh-CN"/>
        </w:rPr>
        <w:t>岑</w:t>
      </w:r>
      <w:proofErr w:type="gramEnd"/>
      <w:r>
        <w:rPr>
          <w:rFonts w:eastAsia="宋体" w:hint="eastAsia"/>
          <w:lang w:eastAsia="zh-CN"/>
        </w:rPr>
        <w:t>”</w:t>
      </w:r>
      <w:r>
        <w:rPr>
          <w:lang w:eastAsia="zh-CN"/>
        </w:rPr>
        <w:t>。</w:t>
      </w:r>
      <w:r>
        <w:rPr>
          <w:rFonts w:eastAsia="宋体" w:hint="eastAsia"/>
          <w:lang w:eastAsia="zh-CN"/>
        </w:rPr>
        <w:t>《</w:t>
      </w:r>
      <w:r>
        <w:rPr>
          <w:lang w:eastAsia="zh-CN"/>
        </w:rPr>
        <w:t>洞簫賦</w:t>
      </w:r>
      <w:r>
        <w:rPr>
          <w:rFonts w:eastAsia="宋体" w:hint="eastAsia"/>
          <w:lang w:eastAsia="zh-CN"/>
        </w:rPr>
        <w:t>》</w:t>
      </w:r>
      <w:r>
        <w:rPr>
          <w:lang w:eastAsia="zh-CN"/>
        </w:rPr>
        <w:t>曰：</w:t>
      </w:r>
      <w:r>
        <w:rPr>
          <w:rFonts w:eastAsia="宋体" w:hint="eastAsia"/>
          <w:lang w:eastAsia="zh-CN"/>
        </w:rPr>
        <w:t>“</w:t>
      </w:r>
      <w:r>
        <w:rPr>
          <w:lang w:eastAsia="zh-CN"/>
        </w:rPr>
        <w:t>原夫簫</w:t>
      </w:r>
      <w:proofErr w:type="gramStart"/>
      <w:r>
        <w:rPr>
          <w:lang w:eastAsia="zh-CN"/>
        </w:rPr>
        <w:t>幹</w:t>
      </w:r>
      <w:proofErr w:type="gramEnd"/>
      <w:r>
        <w:rPr>
          <w:lang w:eastAsia="zh-CN"/>
        </w:rPr>
        <w:t>之所生兮，于江南之丘</w:t>
      </w:r>
    </w:p>
    <w:p w14:paraId="19D15301" w14:textId="77777777" w:rsidR="00CC015B" w:rsidRDefault="00000000">
      <w:proofErr w:type="gramStart"/>
      <w:r>
        <w:t>墟</w:t>
      </w:r>
      <w:proofErr w:type="gramEnd"/>
      <w:r>
        <w:t>。</w:t>
      </w:r>
      <w:r>
        <w:rPr>
          <w:rFonts w:eastAsia="宋体" w:hint="eastAsia"/>
          <w:lang w:eastAsia="zh-CN"/>
        </w:rPr>
        <w:t>”</w:t>
      </w:r>
      <w:proofErr w:type="spellStart"/>
      <w:r>
        <w:t>意與此同</w:t>
      </w:r>
      <w:proofErr w:type="spellEnd"/>
      <w:r>
        <w:t>。</w:t>
      </w:r>
      <w:r>
        <w:rPr>
          <w:rFonts w:eastAsia="宋体" w:hint="eastAsia"/>
          <w:lang w:eastAsia="zh-CN"/>
        </w:rPr>
        <w:t>《</w:t>
      </w:r>
      <w:proofErr w:type="spellStart"/>
      <w:r>
        <w:t>楚辭。七諫</w:t>
      </w:r>
      <w:proofErr w:type="spellEnd"/>
      <w:r>
        <w:rPr>
          <w:rFonts w:eastAsia="宋体" w:hint="eastAsia"/>
          <w:lang w:eastAsia="zh-CN"/>
        </w:rPr>
        <w:t>》</w:t>
      </w:r>
      <w:r>
        <w:t>曰：</w:t>
      </w:r>
      <w:r>
        <w:rPr>
          <w:rFonts w:eastAsia="宋体" w:hint="eastAsia"/>
          <w:lang w:eastAsia="zh-CN"/>
        </w:rPr>
        <w:t>“</w:t>
      </w:r>
      <w:proofErr w:type="spellStart"/>
      <w:r>
        <w:t>便</w:t>
      </w:r>
      <w:proofErr w:type="gramStart"/>
      <w:r>
        <w:t>娟</w:t>
      </w:r>
      <w:proofErr w:type="gramEnd"/>
      <w:r>
        <w:t>之脩竹兮，寄生乎江潭</w:t>
      </w:r>
      <w:proofErr w:type="spellEnd"/>
      <w:r>
        <w:t>。</w:t>
      </w:r>
      <w:r>
        <w:rPr>
          <w:rFonts w:eastAsia="宋体" w:hint="eastAsia"/>
          <w:lang w:eastAsia="zh-CN"/>
        </w:rPr>
        <w:t>”</w:t>
      </w:r>
      <w:proofErr w:type="spellStart"/>
      <w:r>
        <w:t>尤其明證也</w:t>
      </w:r>
      <w:proofErr w:type="spellEnd"/>
    </w:p>
    <w:p w14:paraId="0E6A00CE" w14:textId="77777777" w:rsidR="00CC015B" w:rsidRDefault="00000000">
      <w:proofErr w:type="spellStart"/>
      <w:r>
        <w:t>膺陗阤，腹陘阻</w:t>
      </w:r>
      <w:proofErr w:type="spellEnd"/>
    </w:p>
    <w:p w14:paraId="13AD99D8" w14:textId="77777777" w:rsidR="00CC015B" w:rsidRDefault="00000000">
      <w:r>
        <w:rPr>
          <w:rFonts w:eastAsia="宋体" w:hint="eastAsia"/>
          <w:lang w:eastAsia="zh-CN"/>
        </w:rPr>
        <w:t>“</w:t>
      </w:r>
      <w:proofErr w:type="spellStart"/>
      <w:proofErr w:type="gramStart"/>
      <w:r>
        <w:t>膺</w:t>
      </w:r>
      <w:proofErr w:type="gramEnd"/>
      <w:r>
        <w:t>陗阤，腹陘阻</w:t>
      </w:r>
      <w:proofErr w:type="spellEnd"/>
      <w:r>
        <w:t>。</w:t>
      </w:r>
      <w:r>
        <w:rPr>
          <w:rFonts w:eastAsia="宋体" w:hint="eastAsia"/>
          <w:lang w:eastAsia="zh-CN"/>
        </w:rPr>
        <w:t>”</w:t>
      </w:r>
      <w:proofErr w:type="spellStart"/>
      <w:r>
        <w:t>李善曰</w:t>
      </w:r>
      <w:proofErr w:type="spellEnd"/>
      <w:r>
        <w:t>：</w:t>
      </w:r>
      <w:r>
        <w:rPr>
          <w:rFonts w:eastAsia="宋体" w:hint="eastAsia"/>
          <w:lang w:eastAsia="zh-CN"/>
        </w:rPr>
        <w:t>“</w:t>
      </w:r>
      <w:proofErr w:type="spellStart"/>
      <w:r>
        <w:t>言以</w:t>
      </w:r>
      <w:proofErr w:type="gramStart"/>
      <w:r>
        <w:t>膺</w:t>
      </w:r>
      <w:proofErr w:type="gramEnd"/>
      <w:r>
        <w:t>服於陗阤，而腹突於陘阻也</w:t>
      </w:r>
      <w:proofErr w:type="spellEnd"/>
      <w:r>
        <w:t>。</w:t>
      </w:r>
      <w:r>
        <w:rPr>
          <w:rFonts w:eastAsia="宋体" w:hint="eastAsia"/>
          <w:lang w:eastAsia="zh-CN"/>
        </w:rPr>
        <w:t>《</w:t>
      </w:r>
      <w:proofErr w:type="spellStart"/>
      <w:r>
        <w:t>淮南子</w:t>
      </w:r>
      <w:proofErr w:type="spellEnd"/>
      <w:r>
        <w:rPr>
          <w:rFonts w:eastAsia="宋体" w:hint="eastAsia"/>
          <w:lang w:eastAsia="zh-CN"/>
        </w:rPr>
        <w:t>》</w:t>
      </w:r>
      <w:r>
        <w:t>曰：</w:t>
      </w:r>
      <w:r>
        <w:rPr>
          <w:rFonts w:eastAsia="宋体" w:hint="eastAsia"/>
          <w:lang w:eastAsia="zh-CN"/>
        </w:rPr>
        <w:t>‘</w:t>
      </w:r>
      <w:r>
        <w:t>岸</w:t>
      </w:r>
    </w:p>
    <w:p w14:paraId="05F3BBBE" w14:textId="77777777" w:rsidR="00CC015B" w:rsidRDefault="00000000">
      <w:proofErr w:type="spellStart"/>
      <w:r>
        <w:t>陗者必阤</w:t>
      </w:r>
      <w:proofErr w:type="spellEnd"/>
      <w:r>
        <w:t>。</w:t>
      </w:r>
      <w:r>
        <w:rPr>
          <w:rFonts w:eastAsia="宋体" w:hint="eastAsia"/>
          <w:lang w:eastAsia="zh-CN"/>
        </w:rPr>
        <w:t>’</w:t>
      </w:r>
      <w:proofErr w:type="spellStart"/>
      <w:r>
        <w:t>許慎曰</w:t>
      </w:r>
      <w:proofErr w:type="spellEnd"/>
      <w:r>
        <w:t>：</w:t>
      </w:r>
      <w:r>
        <w:rPr>
          <w:rFonts w:eastAsia="宋体" w:hint="eastAsia"/>
          <w:lang w:eastAsia="zh-CN"/>
        </w:rPr>
        <w:t>‘</w:t>
      </w:r>
      <w:proofErr w:type="spellStart"/>
      <w:r>
        <w:t>陗，峻也</w:t>
      </w:r>
      <w:proofErr w:type="spellEnd"/>
      <w:r>
        <w:t>。</w:t>
      </w:r>
      <w:r>
        <w:rPr>
          <w:rFonts w:eastAsia="宋体" w:hint="eastAsia"/>
          <w:lang w:eastAsia="zh-CN"/>
        </w:rPr>
        <w:t>’《</w:t>
      </w:r>
      <w:proofErr w:type="spellStart"/>
      <w:r>
        <w:t>字林</w:t>
      </w:r>
      <w:proofErr w:type="spellEnd"/>
      <w:r>
        <w:rPr>
          <w:rFonts w:eastAsia="宋体" w:hint="eastAsia"/>
          <w:lang w:eastAsia="zh-CN"/>
        </w:rPr>
        <w:t>》</w:t>
      </w:r>
      <w:r>
        <w:t>曰：</w:t>
      </w:r>
      <w:r>
        <w:rPr>
          <w:rFonts w:eastAsia="宋体" w:hint="eastAsia"/>
          <w:lang w:eastAsia="zh-CN"/>
        </w:rPr>
        <w:t>‘</w:t>
      </w:r>
      <w:proofErr w:type="spellStart"/>
      <w:r>
        <w:t>阤，小崩也</w:t>
      </w:r>
      <w:proofErr w:type="spellEnd"/>
      <w:r>
        <w:t>。</w:t>
      </w:r>
      <w:r>
        <w:rPr>
          <w:rFonts w:eastAsia="宋体" w:hint="eastAsia"/>
          <w:lang w:eastAsia="zh-CN"/>
        </w:rPr>
        <w:t>’《</w:t>
      </w:r>
      <w:proofErr w:type="spellStart"/>
      <w:r>
        <w:t>爾雅</w:t>
      </w:r>
      <w:proofErr w:type="spellEnd"/>
      <w:r>
        <w:rPr>
          <w:rFonts w:eastAsia="宋体" w:hint="eastAsia"/>
          <w:lang w:eastAsia="zh-CN"/>
        </w:rPr>
        <w:t>》</w:t>
      </w:r>
      <w:r>
        <w:t>曰：</w:t>
      </w:r>
      <w:r>
        <w:rPr>
          <w:rFonts w:eastAsia="宋体" w:hint="eastAsia"/>
          <w:lang w:eastAsia="zh-CN"/>
        </w:rPr>
        <w:t>‘</w:t>
      </w:r>
      <w:proofErr w:type="spellStart"/>
      <w:r>
        <w:t>山絶陘</w:t>
      </w:r>
      <w:proofErr w:type="spellEnd"/>
      <w:r>
        <w:t>。</w:t>
      </w:r>
      <w:r>
        <w:rPr>
          <w:rFonts w:eastAsia="宋体" w:hint="eastAsia"/>
          <w:lang w:eastAsia="zh-CN"/>
        </w:rPr>
        <w:t>’</w:t>
      </w:r>
      <w:proofErr w:type="spellStart"/>
      <w:r>
        <w:t>郭璞</w:t>
      </w:r>
      <w:proofErr w:type="spellEnd"/>
    </w:p>
    <w:p w14:paraId="72760FB2" w14:textId="77777777" w:rsidR="00CC015B" w:rsidRDefault="00000000">
      <w:r>
        <w:t>曰：</w:t>
      </w:r>
      <w:r>
        <w:rPr>
          <w:rFonts w:eastAsia="宋体" w:hint="eastAsia"/>
          <w:lang w:eastAsia="zh-CN"/>
        </w:rPr>
        <w:t>‘</w:t>
      </w:r>
      <w:proofErr w:type="spellStart"/>
      <w:r>
        <w:t>連山中斷也</w:t>
      </w:r>
      <w:proofErr w:type="spellEnd"/>
      <w:r>
        <w:t>。</w:t>
      </w:r>
      <w:r>
        <w:rPr>
          <w:rFonts w:eastAsia="宋体" w:hint="eastAsia"/>
          <w:lang w:eastAsia="zh-CN"/>
        </w:rPr>
        <w:t>’”</w:t>
      </w:r>
      <w:proofErr w:type="spellStart"/>
      <w:r>
        <w:t>念孫案：李説</w:t>
      </w:r>
      <w:proofErr w:type="spellEnd"/>
      <w:r>
        <w:rPr>
          <w:rFonts w:eastAsia="宋体" w:hint="eastAsia"/>
          <w:lang w:eastAsia="zh-CN"/>
        </w:rPr>
        <w:t>“</w:t>
      </w:r>
      <w:r>
        <w:t>阤</w:t>
      </w:r>
      <w:r>
        <w:rPr>
          <w:rFonts w:eastAsia="宋体" w:hint="eastAsia"/>
          <w:lang w:eastAsia="zh-CN"/>
        </w:rPr>
        <w:t>”</w:t>
      </w:r>
      <w:r>
        <w:t>、</w:t>
      </w:r>
      <w:r>
        <w:rPr>
          <w:rFonts w:eastAsia="宋体" w:hint="eastAsia"/>
          <w:lang w:eastAsia="zh-CN"/>
        </w:rPr>
        <w:t>“</w:t>
      </w:r>
      <w:r>
        <w:t>陘</w:t>
      </w:r>
      <w:r>
        <w:rPr>
          <w:rFonts w:eastAsia="宋体" w:hint="eastAsia"/>
          <w:lang w:eastAsia="zh-CN"/>
        </w:rPr>
        <w:t>”</w:t>
      </w:r>
      <w:proofErr w:type="spellStart"/>
      <w:r>
        <w:t>二字，皆失其義</w:t>
      </w:r>
      <w:proofErr w:type="spellEnd"/>
      <w:r>
        <w:t>。</w:t>
      </w:r>
      <w:r>
        <w:rPr>
          <w:rFonts w:eastAsia="宋体" w:hint="eastAsia"/>
          <w:lang w:eastAsia="zh-CN"/>
        </w:rPr>
        <w:t>《</w:t>
      </w:r>
      <w:proofErr w:type="spellStart"/>
      <w:r>
        <w:t>廣雅</w:t>
      </w:r>
      <w:proofErr w:type="spellEnd"/>
      <w:r>
        <w:rPr>
          <w:rFonts w:eastAsia="宋体" w:hint="eastAsia"/>
          <w:lang w:eastAsia="zh-CN"/>
        </w:rPr>
        <w:t>》</w:t>
      </w:r>
      <w:r>
        <w:t>曰：</w:t>
      </w:r>
      <w:r>
        <w:rPr>
          <w:rFonts w:eastAsia="宋体" w:hint="eastAsia"/>
          <w:lang w:eastAsia="zh-CN"/>
        </w:rPr>
        <w:t>“</w:t>
      </w:r>
      <w:proofErr w:type="spellStart"/>
      <w:r>
        <w:t>阤，險也</w:t>
      </w:r>
      <w:proofErr w:type="spellEnd"/>
      <w:r>
        <w:t>。</w:t>
      </w:r>
      <w:r>
        <w:rPr>
          <w:rFonts w:eastAsia="宋体" w:hint="eastAsia"/>
          <w:lang w:eastAsia="zh-CN"/>
        </w:rPr>
        <w:t>”</w:t>
      </w:r>
      <w:proofErr w:type="gramStart"/>
      <w:r>
        <w:rPr>
          <w:rFonts w:eastAsia="宋体" w:hint="eastAsia"/>
          <w:lang w:eastAsia="zh-CN"/>
        </w:rPr>
        <w:t>《</w:t>
      </w:r>
      <w:proofErr w:type="gramEnd"/>
      <w:r>
        <w:t>考</w:t>
      </w:r>
    </w:p>
    <w:p w14:paraId="3645138B" w14:textId="77777777" w:rsidR="00CC015B" w:rsidRDefault="00000000">
      <w:proofErr w:type="spellStart"/>
      <w:r>
        <w:t>工記</w:t>
      </w:r>
      <w:proofErr w:type="spellEnd"/>
      <w:proofErr w:type="gramStart"/>
      <w:r>
        <w:rPr>
          <w:rFonts w:eastAsia="宋体" w:hint="eastAsia"/>
          <w:lang w:eastAsia="zh-CN"/>
        </w:rPr>
        <w:t>》</w:t>
      </w:r>
      <w:proofErr w:type="gramEnd"/>
      <w:r>
        <w:t>：</w:t>
      </w:r>
      <w:r>
        <w:rPr>
          <w:rFonts w:eastAsia="宋体" w:hint="eastAsia"/>
          <w:lang w:eastAsia="zh-CN"/>
        </w:rPr>
        <w:t>“</w:t>
      </w:r>
      <w:proofErr w:type="spellStart"/>
      <w:r>
        <w:t>則</w:t>
      </w:r>
      <w:proofErr w:type="gramStart"/>
      <w:r>
        <w:t>於</w:t>
      </w:r>
      <w:proofErr w:type="gramEnd"/>
      <w:r>
        <w:t>馬終古登阤也</w:t>
      </w:r>
      <w:proofErr w:type="spellEnd"/>
      <w:r>
        <w:t>。</w:t>
      </w:r>
      <w:r>
        <w:rPr>
          <w:rFonts w:eastAsia="宋体" w:hint="eastAsia"/>
          <w:lang w:eastAsia="zh-CN"/>
        </w:rPr>
        <w:t>”</w:t>
      </w:r>
      <w:proofErr w:type="spellStart"/>
      <w:r>
        <w:t>鄭注曰</w:t>
      </w:r>
      <w:proofErr w:type="spellEnd"/>
      <w:r>
        <w:t>：</w:t>
      </w:r>
      <w:r>
        <w:rPr>
          <w:rFonts w:eastAsia="宋体" w:hint="eastAsia"/>
          <w:lang w:eastAsia="zh-CN"/>
        </w:rPr>
        <w:t>“</w:t>
      </w:r>
      <w:proofErr w:type="spellStart"/>
      <w:r>
        <w:t>阤，</w:t>
      </w:r>
      <w:proofErr w:type="gramStart"/>
      <w:r>
        <w:t>阪</w:t>
      </w:r>
      <w:proofErr w:type="gramEnd"/>
      <w:r>
        <w:t>也</w:t>
      </w:r>
      <w:proofErr w:type="spellEnd"/>
      <w:r>
        <w:t>。</w:t>
      </w:r>
      <w:r>
        <w:rPr>
          <w:rFonts w:eastAsia="宋体" w:hint="eastAsia"/>
          <w:lang w:eastAsia="zh-CN"/>
        </w:rPr>
        <w:t>”</w:t>
      </w:r>
      <w:proofErr w:type="spellStart"/>
      <w:r>
        <w:t>義亦相近</w:t>
      </w:r>
      <w:proofErr w:type="spellEnd"/>
      <w:r>
        <w:t>。</w:t>
      </w:r>
      <w:r>
        <w:rPr>
          <w:rFonts w:eastAsia="宋体" w:hint="eastAsia"/>
          <w:lang w:eastAsia="zh-CN"/>
        </w:rPr>
        <w:t>《（</w:t>
      </w:r>
      <w:r>
        <w:t>士</w:t>
      </w:r>
      <w:r>
        <w:rPr>
          <w:rFonts w:eastAsia="宋体" w:hint="eastAsia"/>
          <w:lang w:eastAsia="zh-CN"/>
        </w:rPr>
        <w:t>）【</w:t>
      </w:r>
      <w:r>
        <w:t>上</w:t>
      </w:r>
      <w:r>
        <w:rPr>
          <w:rFonts w:eastAsia="宋体" w:hint="eastAsia"/>
          <w:lang w:eastAsia="zh-CN"/>
        </w:rPr>
        <w:t>】</w:t>
      </w:r>
      <w:proofErr w:type="spellStart"/>
      <w:r>
        <w:t>林賦</w:t>
      </w:r>
      <w:proofErr w:type="spellEnd"/>
      <w:r>
        <w:rPr>
          <w:rFonts w:eastAsia="宋体" w:hint="eastAsia"/>
          <w:lang w:eastAsia="zh-CN"/>
        </w:rPr>
        <w:t>》</w:t>
      </w:r>
      <w:r>
        <w:t>曰：</w:t>
      </w:r>
      <w:r>
        <w:rPr>
          <w:rFonts w:eastAsia="宋体" w:hint="eastAsia"/>
          <w:lang w:eastAsia="zh-CN"/>
        </w:rPr>
        <w:t>“</w:t>
      </w:r>
      <w:proofErr w:type="spellStart"/>
      <w:r>
        <w:t>巖阤甗錡，</w:t>
      </w:r>
      <w:proofErr w:type="gramStart"/>
      <w:r>
        <w:t>嶊</w:t>
      </w:r>
      <w:proofErr w:type="gramEnd"/>
      <w:r>
        <w:t>崣崛</w:t>
      </w:r>
      <w:proofErr w:type="spellEnd"/>
    </w:p>
    <w:p w14:paraId="130B7EB6" w14:textId="77777777" w:rsidR="00CC015B" w:rsidRDefault="00000000">
      <w:r>
        <w:t>錡。</w:t>
      </w:r>
      <w:r>
        <w:rPr>
          <w:rFonts w:eastAsia="宋体" w:hint="eastAsia"/>
          <w:lang w:eastAsia="zh-CN"/>
        </w:rPr>
        <w:t>”</w:t>
      </w:r>
      <w:proofErr w:type="spellStart"/>
      <w:r>
        <w:t>是阤爲險貌也</w:t>
      </w:r>
      <w:proofErr w:type="spellEnd"/>
      <w:r>
        <w:t>。</w:t>
      </w:r>
      <w:r>
        <w:rPr>
          <w:rFonts w:eastAsia="宋体" w:hint="eastAsia"/>
          <w:lang w:eastAsia="zh-CN"/>
        </w:rPr>
        <w:t>《</w:t>
      </w:r>
      <w:proofErr w:type="spellStart"/>
      <w:r>
        <w:t>廣雅</w:t>
      </w:r>
      <w:proofErr w:type="spellEnd"/>
      <w:r>
        <w:rPr>
          <w:rFonts w:eastAsia="宋体" w:hint="eastAsia"/>
          <w:lang w:eastAsia="zh-CN"/>
        </w:rPr>
        <w:t>》</w:t>
      </w:r>
      <w:proofErr w:type="spellStart"/>
      <w:r>
        <w:t>又曰</w:t>
      </w:r>
      <w:proofErr w:type="spellEnd"/>
      <w:r>
        <w:t>：</w:t>
      </w:r>
      <w:r>
        <w:rPr>
          <w:rFonts w:eastAsia="宋体" w:hint="eastAsia"/>
          <w:lang w:eastAsia="zh-CN"/>
        </w:rPr>
        <w:t>“</w:t>
      </w:r>
      <w:proofErr w:type="spellStart"/>
      <w:r>
        <w:t>陘，</w:t>
      </w:r>
      <w:proofErr w:type="gramStart"/>
      <w:r>
        <w:t>阪</w:t>
      </w:r>
      <w:proofErr w:type="gramEnd"/>
      <w:r>
        <w:t>也</w:t>
      </w:r>
      <w:proofErr w:type="spellEnd"/>
      <w:r>
        <w:t>。</w:t>
      </w:r>
      <w:r>
        <w:rPr>
          <w:rFonts w:eastAsia="宋体" w:hint="eastAsia"/>
          <w:lang w:eastAsia="zh-CN"/>
        </w:rPr>
        <w:t>”《</w:t>
      </w:r>
      <w:proofErr w:type="spellStart"/>
      <w:r>
        <w:t>孟子。盡心</w:t>
      </w:r>
      <w:proofErr w:type="spellEnd"/>
      <w:r>
        <w:rPr>
          <w:rFonts w:eastAsia="宋体" w:hint="eastAsia"/>
          <w:lang w:eastAsia="zh-CN"/>
        </w:rPr>
        <w:t>》</w:t>
      </w:r>
      <w:r>
        <w:t>篇：</w:t>
      </w:r>
      <w:r>
        <w:rPr>
          <w:rFonts w:eastAsia="宋体" w:hint="eastAsia"/>
          <w:lang w:eastAsia="zh-CN"/>
        </w:rPr>
        <w:t>“</w:t>
      </w:r>
      <w:proofErr w:type="spellStart"/>
      <w:r>
        <w:t>山</w:t>
      </w:r>
      <w:proofErr w:type="gramStart"/>
      <w:r>
        <w:t>徑</w:t>
      </w:r>
      <w:proofErr w:type="gramEnd"/>
      <w:r>
        <w:t>之蹊閒介然</w:t>
      </w:r>
      <w:proofErr w:type="spellEnd"/>
      <w:r>
        <w:t>。</w:t>
      </w:r>
      <w:r>
        <w:rPr>
          <w:rFonts w:eastAsia="宋体" w:hint="eastAsia"/>
          <w:lang w:eastAsia="zh-CN"/>
        </w:rPr>
        <w:t>”</w:t>
      </w:r>
      <w:r>
        <w:t>趙</w:t>
      </w:r>
    </w:p>
    <w:p w14:paraId="3B08BCF9" w14:textId="77777777" w:rsidR="00CC015B" w:rsidRDefault="00000000">
      <w:proofErr w:type="spellStart"/>
      <w:r>
        <w:t>注曰</w:t>
      </w:r>
      <w:proofErr w:type="spellEnd"/>
      <w:r>
        <w:t>：</w:t>
      </w:r>
      <w:r>
        <w:rPr>
          <w:rFonts w:eastAsia="宋体" w:hint="eastAsia"/>
          <w:lang w:eastAsia="zh-CN"/>
        </w:rPr>
        <w:t>“</w:t>
      </w:r>
      <w:proofErr w:type="spellStart"/>
      <w:r>
        <w:t>山</w:t>
      </w:r>
      <w:proofErr w:type="gramStart"/>
      <w:r>
        <w:t>徑</w:t>
      </w:r>
      <w:proofErr w:type="gramEnd"/>
      <w:r>
        <w:t>，山之領</w:t>
      </w:r>
      <w:proofErr w:type="spellEnd"/>
      <w:r>
        <w:t>。</w:t>
      </w:r>
      <w:r>
        <w:rPr>
          <w:rFonts w:eastAsia="宋体" w:hint="eastAsia"/>
          <w:lang w:eastAsia="zh-CN"/>
        </w:rPr>
        <w:t>”《</w:t>
      </w:r>
      <w:proofErr w:type="spellStart"/>
      <w:r>
        <w:t>法言</w:t>
      </w:r>
      <w:proofErr w:type="spellEnd"/>
      <w:r>
        <w:rPr>
          <w:rFonts w:eastAsia="宋体" w:hint="eastAsia"/>
          <w:lang w:eastAsia="zh-CN"/>
        </w:rPr>
        <w:t>•</w:t>
      </w:r>
      <w:proofErr w:type="spellStart"/>
      <w:r>
        <w:t>吾子</w:t>
      </w:r>
      <w:proofErr w:type="spellEnd"/>
      <w:r>
        <w:rPr>
          <w:rFonts w:eastAsia="宋体" w:hint="eastAsia"/>
          <w:lang w:eastAsia="zh-CN"/>
        </w:rPr>
        <w:t>》</w:t>
      </w:r>
      <w:proofErr w:type="spellStart"/>
      <w:r>
        <w:t>篇曰</w:t>
      </w:r>
      <w:proofErr w:type="spellEnd"/>
      <w:r>
        <w:t>：</w:t>
      </w:r>
      <w:r>
        <w:rPr>
          <w:rFonts w:eastAsia="宋体" w:hint="eastAsia"/>
          <w:lang w:eastAsia="zh-CN"/>
        </w:rPr>
        <w:t>“</w:t>
      </w:r>
      <w:proofErr w:type="spellStart"/>
      <w:r>
        <w:t>山</w:t>
      </w:r>
      <w:proofErr w:type="gramStart"/>
      <w:r>
        <w:t>崆</w:t>
      </w:r>
      <w:proofErr w:type="gramEnd"/>
      <w:r>
        <w:t>之蹊不可勝由矣</w:t>
      </w:r>
      <w:proofErr w:type="spellEnd"/>
      <w:r>
        <w:t>。</w:t>
      </w:r>
      <w:r>
        <w:rPr>
          <w:rFonts w:eastAsia="宋体" w:hint="eastAsia"/>
          <w:lang w:eastAsia="zh-CN"/>
        </w:rPr>
        <w:t>”</w:t>
      </w:r>
      <w:proofErr w:type="spellStart"/>
      <w:r>
        <w:t>徑、岼竝與陘同，是</w:t>
      </w:r>
      <w:proofErr w:type="spellEnd"/>
    </w:p>
    <w:p w14:paraId="5946606A" w14:textId="77777777" w:rsidR="00CC015B" w:rsidRDefault="00000000">
      <w:proofErr w:type="spellStart"/>
      <w:r>
        <w:t>陘爲阪也。此言山阪險峻，伐竹者匍匐而上，</w:t>
      </w:r>
      <w:proofErr w:type="gramStart"/>
      <w:r>
        <w:t>故曰</w:t>
      </w:r>
      <w:proofErr w:type="spellEnd"/>
      <w:r>
        <w:rPr>
          <w:rFonts w:eastAsia="宋体" w:hint="eastAsia"/>
          <w:lang w:eastAsia="zh-CN"/>
        </w:rPr>
        <w:t>“</w:t>
      </w:r>
      <w:proofErr w:type="spellStart"/>
      <w:proofErr w:type="gramEnd"/>
      <w:r>
        <w:t>膺陗阤，腹陘阻</w:t>
      </w:r>
      <w:proofErr w:type="spellEnd"/>
      <w:r>
        <w:rPr>
          <w:rFonts w:eastAsia="宋体" w:hint="eastAsia"/>
          <w:lang w:eastAsia="zh-CN"/>
        </w:rPr>
        <w:t>”</w:t>
      </w:r>
      <w:r>
        <w:t>。</w:t>
      </w:r>
      <w:proofErr w:type="spellStart"/>
      <w:r>
        <w:t>阤非</w:t>
      </w:r>
      <w:proofErr w:type="spellEnd"/>
      <w:r>
        <w:rPr>
          <w:rFonts w:eastAsia="宋体" w:hint="eastAsia"/>
          <w:lang w:eastAsia="zh-CN"/>
        </w:rPr>
        <w:t>“</w:t>
      </w:r>
      <w:proofErr w:type="spellStart"/>
      <w:r>
        <w:t>崩阤</w:t>
      </w:r>
      <w:proofErr w:type="spellEnd"/>
      <w:r>
        <w:rPr>
          <w:rFonts w:eastAsia="宋体" w:hint="eastAsia"/>
          <w:lang w:eastAsia="zh-CN"/>
        </w:rPr>
        <w:t>”</w:t>
      </w:r>
      <w:proofErr w:type="spellStart"/>
      <w:r>
        <w:t>之阤</w:t>
      </w:r>
      <w:proofErr w:type="spellEnd"/>
    </w:p>
    <w:p w14:paraId="7BEDB90B" w14:textId="77777777" w:rsidR="00CC015B" w:rsidRDefault="00000000">
      <w:proofErr w:type="spellStart"/>
      <w:r>
        <w:t>陘亦非</w:t>
      </w:r>
      <w:proofErr w:type="spellEnd"/>
      <w:r>
        <w:rPr>
          <w:rFonts w:eastAsia="宋体" w:hint="eastAsia"/>
          <w:lang w:eastAsia="zh-CN"/>
        </w:rPr>
        <w:t>“</w:t>
      </w:r>
      <w:proofErr w:type="spellStart"/>
      <w:r>
        <w:t>連山中</w:t>
      </w:r>
      <w:proofErr w:type="gramStart"/>
      <w:r>
        <w:t>斷</w:t>
      </w:r>
      <w:proofErr w:type="spellEnd"/>
      <w:proofErr w:type="gramEnd"/>
      <w:r>
        <w:rPr>
          <w:rFonts w:eastAsia="宋体" w:hint="eastAsia"/>
          <w:lang w:eastAsia="zh-CN"/>
        </w:rPr>
        <w:t>”</w:t>
      </w:r>
      <w:proofErr w:type="spellStart"/>
      <w:r>
        <w:t>之陘也</w:t>
      </w:r>
      <w:proofErr w:type="spellEnd"/>
      <w:r>
        <w:t>。</w:t>
      </w:r>
    </w:p>
    <w:p w14:paraId="69E0C278" w14:textId="77777777" w:rsidR="00CC015B" w:rsidRDefault="00000000">
      <w:proofErr w:type="spellStart"/>
      <w:r>
        <w:t>中息更裝</w:t>
      </w:r>
      <w:proofErr w:type="spellEnd"/>
    </w:p>
    <w:p w14:paraId="6E916FF3" w14:textId="77777777" w:rsidR="00CC015B" w:rsidRDefault="00000000">
      <w:pPr>
        <w:rPr>
          <w:rFonts w:eastAsia="宋体"/>
          <w:lang w:eastAsia="zh-CN"/>
        </w:rPr>
      </w:pPr>
      <w:r>
        <w:rPr>
          <w:rFonts w:eastAsia="宋体" w:hint="eastAsia"/>
          <w:lang w:eastAsia="zh-CN"/>
        </w:rPr>
        <w:t>“</w:t>
      </w:r>
      <w:proofErr w:type="spellStart"/>
      <w:r>
        <w:t>藎</w:t>
      </w:r>
      <w:proofErr w:type="gramStart"/>
      <w:r>
        <w:t>滯</w:t>
      </w:r>
      <w:proofErr w:type="gramEnd"/>
      <w:r>
        <w:t>抗絶，中息更裝</w:t>
      </w:r>
      <w:proofErr w:type="spellEnd"/>
      <w:r>
        <w:t>。</w:t>
      </w:r>
      <w:r>
        <w:rPr>
          <w:rFonts w:eastAsia="宋体" w:hint="eastAsia"/>
          <w:lang w:eastAsia="zh-CN"/>
        </w:rPr>
        <w:t>”</w:t>
      </w:r>
      <w:proofErr w:type="spellStart"/>
      <w:r>
        <w:t>李善曰</w:t>
      </w:r>
      <w:proofErr w:type="spellEnd"/>
      <w:r>
        <w:t>：</w:t>
      </w:r>
      <w:r>
        <w:rPr>
          <w:rFonts w:eastAsia="宋体" w:hint="eastAsia"/>
          <w:lang w:eastAsia="zh-CN"/>
        </w:rPr>
        <w:t>“</w:t>
      </w:r>
      <w:proofErr w:type="spellStart"/>
      <w:r>
        <w:t>許慎</w:t>
      </w:r>
      <w:proofErr w:type="spellEnd"/>
      <w:r>
        <w:rPr>
          <w:rFonts w:eastAsia="宋体" w:hint="eastAsia"/>
          <w:lang w:eastAsia="zh-CN"/>
        </w:rPr>
        <w:t>《</w:t>
      </w:r>
      <w:proofErr w:type="spellStart"/>
      <w:r>
        <w:t>淮南子注</w:t>
      </w:r>
      <w:proofErr w:type="spellEnd"/>
      <w:r>
        <w:rPr>
          <w:rFonts w:eastAsia="宋体" w:hint="eastAsia"/>
          <w:lang w:eastAsia="zh-CN"/>
        </w:rPr>
        <w:t>》</w:t>
      </w:r>
      <w:r>
        <w:t>曰：</w:t>
      </w:r>
      <w:r>
        <w:rPr>
          <w:rFonts w:eastAsia="宋体" w:hint="eastAsia"/>
          <w:lang w:eastAsia="zh-CN"/>
        </w:rPr>
        <w:t>‘</w:t>
      </w:r>
      <w:proofErr w:type="spellStart"/>
      <w:r>
        <w:t>裝，束也</w:t>
      </w:r>
      <w:proofErr w:type="spellEnd"/>
      <w:r>
        <w:t>。</w:t>
      </w:r>
      <w:r>
        <w:rPr>
          <w:rFonts w:eastAsia="宋体" w:hint="eastAsia"/>
          <w:lang w:eastAsia="zh-CN"/>
        </w:rPr>
        <w:t>’</w:t>
      </w:r>
      <w:proofErr w:type="spellStart"/>
      <w:r>
        <w:t>謂更裝而奏之</w:t>
      </w:r>
      <w:proofErr w:type="spellEnd"/>
      <w:r>
        <w:t>。</w:t>
      </w:r>
      <w:r>
        <w:rPr>
          <w:rFonts w:eastAsia="宋体" w:hint="eastAsia"/>
          <w:lang w:eastAsia="zh-CN"/>
        </w:rPr>
        <w:t>”</w:t>
      </w:r>
    </w:p>
    <w:p w14:paraId="5C80AEDE" w14:textId="77777777" w:rsidR="00CC015B" w:rsidRDefault="00000000">
      <w:proofErr w:type="spellStart"/>
      <w:r>
        <w:t>李周翰曰</w:t>
      </w:r>
      <w:proofErr w:type="spellEnd"/>
      <w:r>
        <w:t>：</w:t>
      </w:r>
      <w:r>
        <w:rPr>
          <w:rFonts w:eastAsia="宋体" w:hint="eastAsia"/>
          <w:lang w:eastAsia="zh-CN"/>
        </w:rPr>
        <w:t>“</w:t>
      </w:r>
      <w:proofErr w:type="spellStart"/>
      <w:r>
        <w:t>此吹笛聲也。而云更裝者，謂中道息聲，更調理而吹之，亦如人之將裝結而</w:t>
      </w:r>
      <w:proofErr w:type="spellEnd"/>
    </w:p>
    <w:p w14:paraId="4FC16293" w14:textId="77777777" w:rsidR="00CC015B" w:rsidRDefault="00000000">
      <w:proofErr w:type="spellStart"/>
      <w:r>
        <w:t>出也</w:t>
      </w:r>
      <w:proofErr w:type="spellEnd"/>
      <w:r>
        <w:t>。</w:t>
      </w:r>
      <w:r>
        <w:rPr>
          <w:rFonts w:eastAsia="宋体" w:hint="eastAsia"/>
          <w:lang w:eastAsia="zh-CN"/>
        </w:rPr>
        <w:t>”</w:t>
      </w:r>
      <w:proofErr w:type="spellStart"/>
      <w:r>
        <w:t>念孫案：二李説</w:t>
      </w:r>
      <w:proofErr w:type="spellEnd"/>
      <w:r>
        <w:rPr>
          <w:rFonts w:eastAsia="宋体" w:hint="eastAsia"/>
          <w:lang w:eastAsia="zh-CN"/>
        </w:rPr>
        <w:t>“</w:t>
      </w:r>
      <w:proofErr w:type="spellStart"/>
      <w:r>
        <w:t>更裝</w:t>
      </w:r>
      <w:proofErr w:type="spellEnd"/>
      <w:r>
        <w:rPr>
          <w:rFonts w:eastAsia="宋体" w:hint="eastAsia"/>
          <w:lang w:eastAsia="zh-CN"/>
        </w:rPr>
        <w:t>”</w:t>
      </w:r>
      <w:proofErr w:type="spellStart"/>
      <w:r>
        <w:t>二字，皆不得其解而爲之辭。今案：裝讀爲壯，壯，盛也</w:t>
      </w:r>
      <w:proofErr w:type="spellEnd"/>
    </w:p>
    <w:p w14:paraId="48EF78C5" w14:textId="77777777" w:rsidR="00CC015B" w:rsidRDefault="00000000">
      <w:pPr>
        <w:rPr>
          <w:lang w:eastAsia="zh-CN"/>
        </w:rPr>
      </w:pPr>
      <w:r>
        <w:rPr>
          <w:lang w:eastAsia="zh-CN"/>
        </w:rPr>
        <w:t>【第</w:t>
      </w:r>
      <w:r>
        <w:rPr>
          <w:lang w:eastAsia="zh-CN"/>
        </w:rPr>
        <w:t>295</w:t>
      </w:r>
      <w:r>
        <w:rPr>
          <w:lang w:eastAsia="zh-CN"/>
        </w:rPr>
        <w:t>页】</w:t>
      </w:r>
    </w:p>
    <w:p w14:paraId="25F8EF77" w14:textId="77777777" w:rsidR="00CC015B" w:rsidRDefault="00000000">
      <w:pPr>
        <w:rPr>
          <w:rFonts w:eastAsia="宋体"/>
          <w:lang w:eastAsia="zh-CN"/>
        </w:rPr>
      </w:pPr>
      <w:r>
        <w:rPr>
          <w:lang w:eastAsia="zh-CN"/>
        </w:rPr>
        <w:t>言笛聲中息而</w:t>
      </w:r>
      <w:proofErr w:type="gramStart"/>
      <w:r>
        <w:rPr>
          <w:lang w:eastAsia="zh-CN"/>
        </w:rPr>
        <w:t>復</w:t>
      </w:r>
      <w:proofErr w:type="gramEnd"/>
      <w:r>
        <w:rPr>
          <w:lang w:eastAsia="zh-CN"/>
        </w:rPr>
        <w:t>盛也。</w:t>
      </w:r>
      <w:proofErr w:type="gramStart"/>
      <w:r>
        <w:rPr>
          <w:lang w:eastAsia="zh-CN"/>
        </w:rPr>
        <w:t>壯</w:t>
      </w:r>
      <w:proofErr w:type="gramEnd"/>
      <w:r>
        <w:rPr>
          <w:lang w:eastAsia="zh-CN"/>
        </w:rPr>
        <w:t>字古讀若莊，故與裝通。</w:t>
      </w:r>
      <w:r>
        <w:rPr>
          <w:rFonts w:eastAsia="宋体" w:hint="eastAsia"/>
          <w:lang w:eastAsia="zh-CN"/>
        </w:rPr>
        <w:t>《</w:t>
      </w:r>
      <w:r>
        <w:rPr>
          <w:lang w:eastAsia="zh-CN"/>
        </w:rPr>
        <w:t>楚辭。遠遊</w:t>
      </w:r>
      <w:r>
        <w:rPr>
          <w:rFonts w:eastAsia="宋体" w:hint="eastAsia"/>
          <w:lang w:eastAsia="zh-CN"/>
        </w:rPr>
        <w:t>》</w:t>
      </w:r>
      <w:r>
        <w:rPr>
          <w:lang w:eastAsia="zh-CN"/>
        </w:rPr>
        <w:t>：</w:t>
      </w:r>
      <w:r>
        <w:rPr>
          <w:rFonts w:eastAsia="宋体" w:hint="eastAsia"/>
          <w:lang w:eastAsia="zh-CN"/>
        </w:rPr>
        <w:t>“</w:t>
      </w:r>
      <w:r>
        <w:rPr>
          <w:lang w:eastAsia="zh-CN"/>
        </w:rPr>
        <w:t>精醇</w:t>
      </w:r>
      <w:proofErr w:type="gramStart"/>
      <w:r>
        <w:rPr>
          <w:lang w:eastAsia="zh-CN"/>
        </w:rPr>
        <w:t>粹</w:t>
      </w:r>
      <w:proofErr w:type="gramEnd"/>
      <w:r>
        <w:rPr>
          <w:lang w:eastAsia="zh-CN"/>
        </w:rPr>
        <w:t>而始</w:t>
      </w:r>
      <w:proofErr w:type="gramStart"/>
      <w:r>
        <w:rPr>
          <w:lang w:eastAsia="zh-CN"/>
        </w:rPr>
        <w:t>壯</w:t>
      </w:r>
      <w:proofErr w:type="gramEnd"/>
      <w:r>
        <w:rPr>
          <w:lang w:eastAsia="zh-CN"/>
        </w:rPr>
        <w:t>。</w:t>
      </w:r>
      <w:r>
        <w:rPr>
          <w:rFonts w:eastAsia="宋体" w:hint="eastAsia"/>
          <w:lang w:eastAsia="zh-CN"/>
        </w:rPr>
        <w:t>”</w:t>
      </w:r>
      <w:r>
        <w:t>與</w:t>
      </w:r>
      <w:r>
        <w:rPr>
          <w:rFonts w:eastAsia="宋体" w:hint="eastAsia"/>
          <w:lang w:eastAsia="zh-CN"/>
        </w:rPr>
        <w:t>“</w:t>
      </w:r>
      <w:r>
        <w:t>行</w:t>
      </w:r>
      <w:r>
        <w:rPr>
          <w:rFonts w:eastAsia="宋体" w:hint="eastAsia"/>
          <w:lang w:eastAsia="zh-CN"/>
        </w:rPr>
        <w:t>”</w:t>
      </w:r>
      <w:r>
        <w:t>、</w:t>
      </w:r>
      <w:r>
        <w:rPr>
          <w:rFonts w:eastAsia="宋体" w:hint="eastAsia"/>
          <w:lang w:eastAsia="zh-CN"/>
        </w:rPr>
        <w:t>“</w:t>
      </w:r>
      <w:r>
        <w:t>鄉</w:t>
      </w:r>
      <w:r>
        <w:rPr>
          <w:rFonts w:eastAsia="宋体" w:hint="eastAsia"/>
          <w:lang w:eastAsia="zh-CN"/>
        </w:rPr>
        <w:t>”</w:t>
      </w:r>
    </w:p>
    <w:p w14:paraId="5A077029" w14:textId="77777777" w:rsidR="00CC015B" w:rsidRDefault="00000000">
      <w:pPr>
        <w:rPr>
          <w:lang w:eastAsia="zh-CN"/>
        </w:rPr>
      </w:pPr>
      <w:r>
        <w:rPr>
          <w:rFonts w:eastAsia="宋体" w:hint="eastAsia"/>
          <w:lang w:eastAsia="zh-CN"/>
        </w:rPr>
        <w:lastRenderedPageBreak/>
        <w:t>“</w:t>
      </w:r>
      <w:r>
        <w:t>陽</w:t>
      </w:r>
      <w:r>
        <w:rPr>
          <w:rFonts w:eastAsia="宋体" w:hint="eastAsia"/>
          <w:lang w:eastAsia="zh-CN"/>
        </w:rPr>
        <w:t>”</w:t>
      </w:r>
      <w:r>
        <w:t>、</w:t>
      </w:r>
      <w:r>
        <w:rPr>
          <w:rFonts w:eastAsia="宋体" w:hint="eastAsia"/>
          <w:lang w:eastAsia="zh-CN"/>
        </w:rPr>
        <w:t>“</w:t>
      </w:r>
      <w:r>
        <w:t>英</w:t>
      </w:r>
      <w:r>
        <w:rPr>
          <w:rFonts w:eastAsia="宋体" w:hint="eastAsia"/>
          <w:lang w:eastAsia="zh-CN"/>
        </w:rPr>
        <w:t>”</w:t>
      </w:r>
      <w:r>
        <w:t>、</w:t>
      </w:r>
      <w:r>
        <w:rPr>
          <w:rFonts w:eastAsia="宋体" w:hint="eastAsia"/>
          <w:lang w:eastAsia="zh-CN"/>
        </w:rPr>
        <w:t>“</w:t>
      </w:r>
      <w:r>
        <w:t>放</w:t>
      </w:r>
      <w:r>
        <w:rPr>
          <w:rFonts w:eastAsia="宋体" w:hint="eastAsia"/>
          <w:lang w:eastAsia="zh-CN"/>
        </w:rPr>
        <w:t>”</w:t>
      </w:r>
      <w:proofErr w:type="spellStart"/>
      <w:r>
        <w:t>爲韻。放讀若方</w:t>
      </w:r>
      <w:proofErr w:type="spellEnd"/>
      <w:r>
        <w:t>。</w:t>
      </w:r>
      <w:r>
        <w:rPr>
          <w:rFonts w:eastAsia="宋体" w:hint="eastAsia"/>
          <w:lang w:eastAsia="zh-CN"/>
        </w:rPr>
        <w:t>《</w:t>
      </w:r>
      <w:proofErr w:type="spellStart"/>
      <w:r>
        <w:t>莊子《在宥</w:t>
      </w:r>
      <w:proofErr w:type="spellEnd"/>
      <w:r>
        <w:rPr>
          <w:rFonts w:eastAsia="宋体" w:hint="eastAsia"/>
          <w:lang w:eastAsia="zh-CN"/>
        </w:rPr>
        <w:t>》</w:t>
      </w:r>
      <w:proofErr w:type="gramStart"/>
      <w:r>
        <w:t>篇</w:t>
      </w:r>
      <w:r>
        <w:rPr>
          <w:rFonts w:eastAsia="宋体" w:hint="eastAsia"/>
          <w:lang w:eastAsia="zh-CN"/>
        </w:rPr>
        <w:t>“</w:t>
      </w:r>
      <w:proofErr w:type="spellStart"/>
      <w:proofErr w:type="gramEnd"/>
      <w:r>
        <w:t>物將自壯</w:t>
      </w:r>
      <w:proofErr w:type="spellEnd"/>
      <w:r>
        <w:t>。</w:t>
      </w:r>
      <w:r>
        <w:rPr>
          <w:rFonts w:eastAsia="宋体" w:hint="eastAsia"/>
          <w:lang w:eastAsia="zh-CN"/>
        </w:rPr>
        <w:t>”</w:t>
      </w:r>
      <w:r>
        <w:rPr>
          <w:lang w:eastAsia="zh-CN"/>
        </w:rPr>
        <w:t>與</w:t>
      </w:r>
      <w:r>
        <w:rPr>
          <w:rFonts w:eastAsia="宋体" w:hint="eastAsia"/>
          <w:lang w:eastAsia="zh-CN"/>
        </w:rPr>
        <w:t>“</w:t>
      </w:r>
      <w:r>
        <w:rPr>
          <w:lang w:eastAsia="zh-CN"/>
        </w:rPr>
        <w:t>藏</w:t>
      </w:r>
      <w:r>
        <w:rPr>
          <w:rFonts w:eastAsia="宋体" w:hint="eastAsia"/>
          <w:lang w:eastAsia="zh-CN"/>
        </w:rPr>
        <w:t>”</w:t>
      </w:r>
      <w:r>
        <w:rPr>
          <w:lang w:eastAsia="zh-CN"/>
        </w:rPr>
        <w:t>爲韻。</w:t>
      </w:r>
      <w:r>
        <w:rPr>
          <w:rFonts w:eastAsia="宋体" w:hint="eastAsia"/>
          <w:lang w:eastAsia="zh-CN"/>
        </w:rPr>
        <w:t>《</w:t>
      </w:r>
      <w:r>
        <w:rPr>
          <w:lang w:eastAsia="zh-CN"/>
        </w:rPr>
        <w:t>晉語</w:t>
      </w:r>
      <w:r>
        <w:rPr>
          <w:rFonts w:eastAsia="宋体" w:hint="eastAsia"/>
          <w:lang w:eastAsia="zh-CN"/>
        </w:rPr>
        <w:t>》“</w:t>
      </w:r>
      <w:r>
        <w:rPr>
          <w:lang w:eastAsia="zh-CN"/>
        </w:rPr>
        <w:t>趙簡子問於壯馳兹。</w:t>
      </w:r>
      <w:r>
        <w:rPr>
          <w:rFonts w:eastAsia="宋体" w:hint="eastAsia"/>
          <w:lang w:eastAsia="zh-CN"/>
        </w:rPr>
        <w:t>”</w:t>
      </w:r>
      <w:r>
        <w:rPr>
          <w:lang w:eastAsia="zh-CN"/>
        </w:rPr>
        <w:t>舊音曰</w:t>
      </w:r>
    </w:p>
    <w:p w14:paraId="6A66BD1E" w14:textId="77777777" w:rsidR="00CC015B" w:rsidRDefault="00000000">
      <w:r>
        <w:rPr>
          <w:rFonts w:eastAsia="宋体" w:hint="eastAsia"/>
          <w:lang w:eastAsia="zh-CN"/>
        </w:rPr>
        <w:t>“</w:t>
      </w:r>
      <w:proofErr w:type="gramStart"/>
      <w:r>
        <w:rPr>
          <w:lang w:eastAsia="zh-CN"/>
        </w:rPr>
        <w:t>壯</w:t>
      </w:r>
      <w:proofErr w:type="gramEnd"/>
      <w:r>
        <w:rPr>
          <w:lang w:eastAsia="zh-CN"/>
        </w:rPr>
        <w:t>，音莊。</w:t>
      </w:r>
      <w:r>
        <w:rPr>
          <w:rFonts w:eastAsia="宋体" w:hint="eastAsia"/>
          <w:lang w:eastAsia="zh-CN"/>
        </w:rPr>
        <w:t>”《</w:t>
      </w:r>
      <w:r>
        <w:rPr>
          <w:lang w:eastAsia="zh-CN"/>
        </w:rPr>
        <w:t>檀弓</w:t>
      </w:r>
      <w:r>
        <w:rPr>
          <w:rFonts w:eastAsia="宋体" w:hint="eastAsia"/>
          <w:lang w:eastAsia="zh-CN"/>
        </w:rPr>
        <w:t>》“</w:t>
      </w:r>
      <w:r>
        <w:rPr>
          <w:lang w:eastAsia="zh-CN"/>
        </w:rPr>
        <w:t>衞有大史曰桺莊。</w:t>
      </w:r>
      <w:r>
        <w:rPr>
          <w:rFonts w:eastAsia="宋体" w:hint="eastAsia"/>
          <w:lang w:eastAsia="zh-CN"/>
        </w:rPr>
        <w:t>”《</w:t>
      </w:r>
      <w:r>
        <w:rPr>
          <w:lang w:eastAsia="zh-CN"/>
        </w:rPr>
        <w:t>漢書。古今人表</w:t>
      </w:r>
      <w:r>
        <w:rPr>
          <w:rFonts w:eastAsia="宋体" w:hint="eastAsia"/>
          <w:lang w:eastAsia="zh-CN"/>
        </w:rPr>
        <w:t>》</w:t>
      </w:r>
      <w:r>
        <w:rPr>
          <w:lang w:eastAsia="zh-CN"/>
        </w:rPr>
        <w:t>作</w:t>
      </w:r>
      <w:r>
        <w:rPr>
          <w:rFonts w:eastAsia="宋体" w:hint="eastAsia"/>
          <w:lang w:eastAsia="zh-CN"/>
        </w:rPr>
        <w:t>“</w:t>
      </w:r>
      <w:r>
        <w:rPr>
          <w:lang w:eastAsia="zh-CN"/>
        </w:rPr>
        <w:t>桺壯</w:t>
      </w:r>
      <w:r>
        <w:rPr>
          <w:rFonts w:eastAsia="宋体" w:hint="eastAsia"/>
          <w:lang w:eastAsia="zh-CN"/>
        </w:rPr>
        <w:t>”</w:t>
      </w:r>
      <w:r>
        <w:rPr>
          <w:lang w:eastAsia="zh-CN"/>
        </w:rPr>
        <w:t>。</w:t>
      </w:r>
      <w:r>
        <w:rPr>
          <w:rFonts w:eastAsia="宋体" w:hint="eastAsia"/>
          <w:lang w:eastAsia="zh-CN"/>
        </w:rPr>
        <w:t>《</w:t>
      </w:r>
      <w:proofErr w:type="spellStart"/>
      <w:r>
        <w:t>莊子。天下</w:t>
      </w:r>
      <w:proofErr w:type="spellEnd"/>
      <w:r>
        <w:rPr>
          <w:rFonts w:eastAsia="宋体" w:hint="eastAsia"/>
          <w:lang w:eastAsia="zh-CN"/>
        </w:rPr>
        <w:t>》</w:t>
      </w:r>
      <w:r>
        <w:t>篇：</w:t>
      </w:r>
      <w:r>
        <w:rPr>
          <w:rFonts w:eastAsia="宋体" w:hint="eastAsia"/>
          <w:lang w:eastAsia="zh-CN"/>
        </w:rPr>
        <w:t>“</w:t>
      </w:r>
      <w:proofErr w:type="spellStart"/>
      <w:r>
        <w:t>不可與莊語</w:t>
      </w:r>
      <w:proofErr w:type="spellEnd"/>
      <w:r>
        <w:t>。</w:t>
      </w:r>
      <w:r>
        <w:rPr>
          <w:rFonts w:eastAsia="宋体" w:hint="eastAsia"/>
          <w:lang w:eastAsia="zh-CN"/>
        </w:rPr>
        <w:t>”</w:t>
      </w:r>
      <w:proofErr w:type="spellStart"/>
      <w:r>
        <w:t>釋文曰</w:t>
      </w:r>
      <w:proofErr w:type="spellEnd"/>
    </w:p>
    <w:p w14:paraId="02721B24" w14:textId="77777777" w:rsidR="00CC015B" w:rsidRDefault="00000000">
      <w:pPr>
        <w:rPr>
          <w:lang w:eastAsia="zh-CN"/>
        </w:rPr>
      </w:pPr>
      <w:r>
        <w:rPr>
          <w:rFonts w:eastAsia="宋体" w:hint="eastAsia"/>
          <w:lang w:eastAsia="zh-CN"/>
        </w:rPr>
        <w:t>“</w:t>
      </w:r>
      <w:proofErr w:type="spellStart"/>
      <w:r>
        <w:t>莊，一本作</w:t>
      </w:r>
      <w:proofErr w:type="gramStart"/>
      <w:r>
        <w:t>壯</w:t>
      </w:r>
      <w:proofErr w:type="spellEnd"/>
      <w:proofErr w:type="gramEnd"/>
      <w:r>
        <w:t>。</w:t>
      </w:r>
      <w:r>
        <w:rPr>
          <w:rFonts w:eastAsia="宋体" w:hint="eastAsia"/>
          <w:lang w:eastAsia="zh-CN"/>
        </w:rPr>
        <w:t>”《</w:t>
      </w:r>
      <w:proofErr w:type="spellStart"/>
      <w:r>
        <w:t>鄘風</w:t>
      </w:r>
      <w:proofErr w:type="spellEnd"/>
      <w:r>
        <w:rPr>
          <w:rFonts w:eastAsia="宋体" w:hint="eastAsia"/>
          <w:lang w:eastAsia="zh-CN"/>
        </w:rPr>
        <w:t>•</w:t>
      </w:r>
      <w:proofErr w:type="spellStart"/>
      <w:r>
        <w:t>君子偕老</w:t>
      </w:r>
      <w:proofErr w:type="spellEnd"/>
      <w:r>
        <w:rPr>
          <w:rFonts w:eastAsia="宋体" w:hint="eastAsia"/>
          <w:lang w:eastAsia="zh-CN"/>
        </w:rPr>
        <w:t>》</w:t>
      </w:r>
      <w:r>
        <w:t>箋：</w:t>
      </w:r>
      <w:r>
        <w:rPr>
          <w:rFonts w:eastAsia="宋体" w:hint="eastAsia"/>
          <w:lang w:eastAsia="zh-CN"/>
        </w:rPr>
        <w:t>“</w:t>
      </w:r>
      <w:proofErr w:type="spellStart"/>
      <w:r>
        <w:t>顔色之莊</w:t>
      </w:r>
      <w:proofErr w:type="spellEnd"/>
      <w:r>
        <w:t>。</w:t>
      </w:r>
      <w:r>
        <w:rPr>
          <w:rFonts w:eastAsia="宋体" w:hint="eastAsia"/>
          <w:lang w:eastAsia="zh-CN"/>
        </w:rPr>
        <w:t>”</w:t>
      </w:r>
      <w:proofErr w:type="spellStart"/>
      <w:r>
        <w:t>釋文曰</w:t>
      </w:r>
      <w:proofErr w:type="spellEnd"/>
      <w:r>
        <w:t>：</w:t>
      </w:r>
      <w:r>
        <w:rPr>
          <w:rFonts w:eastAsia="宋体" w:hint="eastAsia"/>
          <w:lang w:eastAsia="zh-CN"/>
        </w:rPr>
        <w:t>“</w:t>
      </w:r>
      <w:proofErr w:type="spellStart"/>
      <w:r>
        <w:t>莊，本又作</w:t>
      </w:r>
      <w:proofErr w:type="gramStart"/>
      <w:r>
        <w:t>壯</w:t>
      </w:r>
      <w:proofErr w:type="spellEnd"/>
      <w:proofErr w:type="gramEnd"/>
      <w:r>
        <w:t>。</w:t>
      </w:r>
      <w:r>
        <w:rPr>
          <w:rFonts w:eastAsia="宋体" w:hint="eastAsia"/>
          <w:lang w:eastAsia="zh-CN"/>
        </w:rPr>
        <w:t>”</w:t>
      </w:r>
      <w:r>
        <w:rPr>
          <w:lang w:eastAsia="zh-CN"/>
        </w:rPr>
        <w:t>此下二句云</w:t>
      </w:r>
      <w:r>
        <w:rPr>
          <w:rFonts w:eastAsia="宋体" w:hint="eastAsia"/>
          <w:lang w:eastAsia="zh-CN"/>
        </w:rPr>
        <w:t>“</w:t>
      </w:r>
      <w:r>
        <w:rPr>
          <w:lang w:eastAsia="zh-CN"/>
        </w:rPr>
        <w:t>奄忽</w:t>
      </w:r>
      <w:proofErr w:type="gramStart"/>
      <w:r>
        <w:rPr>
          <w:lang w:eastAsia="zh-CN"/>
        </w:rPr>
        <w:t>滅</w:t>
      </w:r>
      <w:proofErr w:type="gramEnd"/>
      <w:r>
        <w:rPr>
          <w:lang w:eastAsia="zh-CN"/>
        </w:rPr>
        <w:t>没曄然</w:t>
      </w:r>
    </w:p>
    <w:p w14:paraId="6E87F57D" w14:textId="77777777" w:rsidR="00CC015B" w:rsidRDefault="00000000">
      <w:pPr>
        <w:rPr>
          <w:lang w:eastAsia="zh-CN"/>
        </w:rPr>
      </w:pPr>
      <w:proofErr w:type="gramStart"/>
      <w:r>
        <w:rPr>
          <w:lang w:eastAsia="zh-CN"/>
        </w:rPr>
        <w:t>復</w:t>
      </w:r>
      <w:proofErr w:type="gramEnd"/>
      <w:r>
        <w:rPr>
          <w:lang w:eastAsia="zh-CN"/>
        </w:rPr>
        <w:t>揚</w:t>
      </w:r>
      <w:proofErr w:type="gramStart"/>
      <w:r>
        <w:rPr>
          <w:rFonts w:eastAsia="宋体" w:hint="eastAsia"/>
          <w:lang w:eastAsia="zh-CN"/>
        </w:rPr>
        <w:t>”</w:t>
      </w:r>
      <w:proofErr w:type="gramEnd"/>
      <w:r>
        <w:rPr>
          <w:lang w:eastAsia="zh-CN"/>
        </w:rPr>
        <w:t>，奄忽</w:t>
      </w:r>
      <w:proofErr w:type="gramStart"/>
      <w:r>
        <w:rPr>
          <w:lang w:eastAsia="zh-CN"/>
        </w:rPr>
        <w:t>滅</w:t>
      </w:r>
      <w:proofErr w:type="gramEnd"/>
      <w:r>
        <w:rPr>
          <w:lang w:eastAsia="zh-CN"/>
        </w:rPr>
        <w:t>没，所謂中息也；</w:t>
      </w:r>
      <w:proofErr w:type="gramStart"/>
      <w:r>
        <w:rPr>
          <w:lang w:eastAsia="zh-CN"/>
        </w:rPr>
        <w:t>曄</w:t>
      </w:r>
      <w:proofErr w:type="gramEnd"/>
      <w:r>
        <w:rPr>
          <w:lang w:eastAsia="zh-CN"/>
        </w:rPr>
        <w:t>然</w:t>
      </w:r>
      <w:proofErr w:type="gramStart"/>
      <w:r>
        <w:rPr>
          <w:lang w:eastAsia="zh-CN"/>
        </w:rPr>
        <w:t>復</w:t>
      </w:r>
      <w:proofErr w:type="gramEnd"/>
      <w:r>
        <w:rPr>
          <w:lang w:eastAsia="zh-CN"/>
        </w:rPr>
        <w:t>揚，所謂更</w:t>
      </w:r>
      <w:proofErr w:type="gramStart"/>
      <w:r>
        <w:rPr>
          <w:lang w:eastAsia="zh-CN"/>
        </w:rPr>
        <w:t>壯</w:t>
      </w:r>
      <w:proofErr w:type="gramEnd"/>
      <w:r>
        <w:rPr>
          <w:lang w:eastAsia="zh-CN"/>
        </w:rPr>
        <w:t>也</w:t>
      </w:r>
    </w:p>
    <w:p w14:paraId="70E1AC34" w14:textId="77777777" w:rsidR="00CC015B" w:rsidRDefault="00000000">
      <w:proofErr w:type="spellStart"/>
      <w:r>
        <w:t>丸挻彫琢</w:t>
      </w:r>
      <w:proofErr w:type="spellEnd"/>
    </w:p>
    <w:p w14:paraId="1C98381C" w14:textId="77777777" w:rsidR="00CC015B" w:rsidRDefault="00000000">
      <w:r>
        <w:rPr>
          <w:rFonts w:eastAsia="宋体" w:hint="eastAsia"/>
          <w:lang w:eastAsia="zh-CN"/>
        </w:rPr>
        <w:t>“</w:t>
      </w:r>
      <w:proofErr w:type="spellStart"/>
      <w:r>
        <w:t>丸</w:t>
      </w:r>
      <w:proofErr w:type="gramStart"/>
      <w:r>
        <w:t>挻</w:t>
      </w:r>
      <w:proofErr w:type="gramEnd"/>
      <w:r>
        <w:t>彫琢，刻鏤鑽笮</w:t>
      </w:r>
      <w:proofErr w:type="spellEnd"/>
      <w:r>
        <w:t>。</w:t>
      </w:r>
      <w:r>
        <w:rPr>
          <w:rFonts w:eastAsia="宋体" w:hint="eastAsia"/>
          <w:lang w:eastAsia="zh-CN"/>
        </w:rPr>
        <w:t>”</w:t>
      </w:r>
      <w:proofErr w:type="spellStart"/>
      <w:r>
        <w:t>李善曰</w:t>
      </w:r>
      <w:proofErr w:type="spellEnd"/>
      <w:r>
        <w:rPr>
          <w:rFonts w:eastAsia="宋体" w:hint="eastAsia"/>
          <w:lang w:eastAsia="zh-CN"/>
        </w:rPr>
        <w:t>“《</w:t>
      </w:r>
      <w:proofErr w:type="spellStart"/>
      <w:r>
        <w:t>韓詩</w:t>
      </w:r>
      <w:proofErr w:type="spellEnd"/>
      <w:r>
        <w:rPr>
          <w:rFonts w:eastAsia="宋体" w:hint="eastAsia"/>
          <w:lang w:eastAsia="zh-CN"/>
        </w:rPr>
        <w:t>》</w:t>
      </w:r>
      <w:r>
        <w:t>曰</w:t>
      </w:r>
      <w:r>
        <w:rPr>
          <w:rFonts w:eastAsia="宋体" w:hint="eastAsia"/>
          <w:lang w:eastAsia="zh-CN"/>
        </w:rPr>
        <w:t>‘</w:t>
      </w:r>
      <w:proofErr w:type="spellStart"/>
      <w:r>
        <w:t>松柏丸丸</w:t>
      </w:r>
      <w:proofErr w:type="spellEnd"/>
      <w:r>
        <w:t>。</w:t>
      </w:r>
      <w:r>
        <w:rPr>
          <w:rFonts w:eastAsia="宋体" w:hint="eastAsia"/>
          <w:lang w:eastAsia="zh-CN"/>
        </w:rPr>
        <w:t>’</w:t>
      </w:r>
      <w:proofErr w:type="spellStart"/>
      <w:r>
        <w:t>薛君曰</w:t>
      </w:r>
      <w:proofErr w:type="spellEnd"/>
      <w:r>
        <w:rPr>
          <w:rFonts w:eastAsia="宋体" w:hint="eastAsia"/>
          <w:lang w:eastAsia="zh-CN"/>
        </w:rPr>
        <w:t>‘</w:t>
      </w:r>
      <w:proofErr w:type="spellStart"/>
      <w:r>
        <w:t>取松與柏</w:t>
      </w:r>
      <w:proofErr w:type="spellEnd"/>
      <w:r>
        <w:t>。</w:t>
      </w:r>
      <w:r>
        <w:rPr>
          <w:rFonts w:eastAsia="宋体" w:hint="eastAsia"/>
          <w:lang w:eastAsia="zh-CN"/>
        </w:rPr>
        <w:t>”</w:t>
      </w:r>
      <w:r>
        <w:t>然</w:t>
      </w:r>
    </w:p>
    <w:p w14:paraId="16AD4F55" w14:textId="77777777" w:rsidR="00CC015B" w:rsidRDefault="00000000">
      <w:proofErr w:type="spellStart"/>
      <w:r>
        <w:t>則丸，取也</w:t>
      </w:r>
      <w:proofErr w:type="spellEnd"/>
      <w:r>
        <w:t>。</w:t>
      </w:r>
      <w:r>
        <w:rPr>
          <w:rFonts w:eastAsia="宋体" w:hint="eastAsia"/>
          <w:lang w:eastAsia="zh-CN"/>
        </w:rPr>
        <w:t>《</w:t>
      </w:r>
      <w:proofErr w:type="spellStart"/>
      <w:r>
        <w:t>漢書音義</w:t>
      </w:r>
      <w:proofErr w:type="spellEnd"/>
      <w:r>
        <w:rPr>
          <w:rFonts w:eastAsia="宋体" w:hint="eastAsia"/>
          <w:lang w:eastAsia="zh-CN"/>
        </w:rPr>
        <w:t>》</w:t>
      </w:r>
      <w:proofErr w:type="spellStart"/>
      <w:r>
        <w:t>如淳曰</w:t>
      </w:r>
      <w:proofErr w:type="spellEnd"/>
      <w:proofErr w:type="gramStart"/>
      <w:r>
        <w:t>：</w:t>
      </w:r>
      <w:r>
        <w:rPr>
          <w:rFonts w:eastAsia="宋体" w:hint="eastAsia"/>
          <w:lang w:eastAsia="zh-CN"/>
        </w:rPr>
        <w:t>‘</w:t>
      </w:r>
      <w:proofErr w:type="spellStart"/>
      <w:proofErr w:type="gramEnd"/>
      <w:r>
        <w:t>挻，擊也，舒連切</w:t>
      </w:r>
      <w:proofErr w:type="spellEnd"/>
      <w:r>
        <w:t>。</w:t>
      </w:r>
      <w:r>
        <w:rPr>
          <w:rFonts w:eastAsia="宋体" w:hint="eastAsia"/>
          <w:lang w:eastAsia="zh-CN"/>
        </w:rPr>
        <w:t>’”</w:t>
      </w:r>
      <w:proofErr w:type="spellStart"/>
      <w:r>
        <w:t>今李善本此下有二作埏</w:t>
      </w:r>
      <w:proofErr w:type="spellEnd"/>
      <w:r>
        <w:t>，</w:t>
      </w:r>
      <w:r>
        <w:rPr>
          <w:rFonts w:eastAsia="宋体" w:hint="eastAsia"/>
          <w:lang w:eastAsia="zh-CN"/>
        </w:rPr>
        <w:t>《</w:t>
      </w:r>
      <w:proofErr w:type="spellStart"/>
      <w:r>
        <w:t>老子</w:t>
      </w:r>
      <w:proofErr w:type="spellEnd"/>
      <w:r>
        <w:rPr>
          <w:rFonts w:eastAsia="宋体" w:hint="eastAsia"/>
          <w:lang w:eastAsia="zh-CN"/>
        </w:rPr>
        <w:t>》</w:t>
      </w:r>
      <w:proofErr w:type="spellStart"/>
      <w:r>
        <w:t>曰埏埴以爲</w:t>
      </w:r>
      <w:proofErr w:type="spellEnd"/>
    </w:p>
    <w:p w14:paraId="11C93C75" w14:textId="77777777" w:rsidR="00CC015B" w:rsidRDefault="00000000">
      <w:r>
        <w:t>器</w:t>
      </w:r>
      <w:proofErr w:type="gramStart"/>
      <w:r>
        <w:rPr>
          <w:rFonts w:eastAsia="宋体" w:hint="eastAsia"/>
          <w:lang w:eastAsia="zh-CN"/>
        </w:rPr>
        <w:t>”</w:t>
      </w:r>
      <w:proofErr w:type="spellStart"/>
      <w:proofErr w:type="gramEnd"/>
      <w:r>
        <w:t>云云，凡四十九字，皆與李注不合。蓋後人取他書附入者。六臣本無此四十九字。念孙案李説非也。丸</w:t>
      </w:r>
      <w:proofErr w:type="spellEnd"/>
    </w:p>
    <w:p w14:paraId="70212067" w14:textId="77777777" w:rsidR="00CC015B" w:rsidRDefault="00000000">
      <w:proofErr w:type="spellStart"/>
      <w:r>
        <w:t>之言和也，和土以爲器也。和、丸聲相近，故凡字之讀若丸者。或讀若和；其讀若和者，亦然</w:t>
      </w:r>
      <w:proofErr w:type="spellEnd"/>
      <w:r>
        <w:t>。</w:t>
      </w:r>
      <w:r>
        <w:rPr>
          <w:rFonts w:eastAsia="宋体" w:hint="eastAsia"/>
          <w:lang w:eastAsia="zh-CN"/>
        </w:rPr>
        <w:t>《</w:t>
      </w:r>
      <w:proofErr w:type="spellStart"/>
      <w:r>
        <w:t>禹貢</w:t>
      </w:r>
      <w:proofErr w:type="spellEnd"/>
      <w:r>
        <w:rPr>
          <w:rFonts w:eastAsia="宋体" w:hint="eastAsia"/>
          <w:lang w:eastAsia="zh-CN"/>
        </w:rPr>
        <w:t>》</w:t>
      </w:r>
      <w:proofErr w:type="gramStart"/>
      <w:r>
        <w:t>：</w:t>
      </w:r>
      <w:r>
        <w:rPr>
          <w:rFonts w:eastAsia="宋体" w:hint="eastAsia"/>
          <w:lang w:eastAsia="zh-CN"/>
        </w:rPr>
        <w:t>“</w:t>
      </w:r>
      <w:proofErr w:type="spellStart"/>
      <w:proofErr w:type="gramEnd"/>
      <w:r>
        <w:t>和夷底</w:t>
      </w:r>
      <w:proofErr w:type="spellEnd"/>
    </w:p>
    <w:p w14:paraId="41E50FB2" w14:textId="77777777" w:rsidR="00CC015B" w:rsidRDefault="00000000">
      <w:r>
        <w:t>績。</w:t>
      </w:r>
      <w:r>
        <w:rPr>
          <w:rFonts w:eastAsia="宋体" w:hint="eastAsia"/>
          <w:lang w:eastAsia="zh-CN"/>
        </w:rPr>
        <w:t>”《</w:t>
      </w:r>
      <w:proofErr w:type="spellStart"/>
      <w:r>
        <w:t>水經</w:t>
      </w:r>
      <w:proofErr w:type="spellEnd"/>
      <w:r>
        <w:rPr>
          <w:rFonts w:eastAsia="宋体" w:hint="eastAsia"/>
          <w:lang w:eastAsia="zh-CN"/>
        </w:rPr>
        <w:t>•</w:t>
      </w:r>
      <w:proofErr w:type="spellStart"/>
      <w:r>
        <w:t>桓水</w:t>
      </w:r>
      <w:proofErr w:type="spellEnd"/>
      <w:r>
        <w:rPr>
          <w:rFonts w:eastAsia="宋体" w:hint="eastAsia"/>
          <w:lang w:eastAsia="zh-CN"/>
        </w:rPr>
        <w:t>》</w:t>
      </w:r>
      <w:proofErr w:type="spellStart"/>
      <w:r>
        <w:t>注引鄭注曰</w:t>
      </w:r>
      <w:proofErr w:type="spellEnd"/>
      <w:r>
        <w:t>：</w:t>
      </w:r>
      <w:r>
        <w:rPr>
          <w:rFonts w:eastAsia="宋体" w:hint="eastAsia"/>
          <w:lang w:eastAsia="zh-CN"/>
        </w:rPr>
        <w:t>“</w:t>
      </w:r>
      <w:proofErr w:type="spellStart"/>
      <w:r>
        <w:t>和讀曰</w:t>
      </w:r>
      <w:proofErr w:type="gramStart"/>
      <w:r>
        <w:t>桓</w:t>
      </w:r>
      <w:proofErr w:type="spellEnd"/>
      <w:proofErr w:type="gramEnd"/>
      <w:r>
        <w:t>。</w:t>
      </w:r>
      <w:r>
        <w:rPr>
          <w:rFonts w:eastAsia="宋体" w:hint="eastAsia"/>
          <w:lang w:eastAsia="zh-CN"/>
        </w:rPr>
        <w:t>”</w:t>
      </w:r>
      <w:proofErr w:type="spellStart"/>
      <w:r>
        <w:t>如淳注</w:t>
      </w:r>
      <w:proofErr w:type="spellEnd"/>
      <w:r>
        <w:rPr>
          <w:rFonts w:eastAsia="宋体" w:hint="eastAsia"/>
          <w:lang w:eastAsia="zh-CN"/>
        </w:rPr>
        <w:t>《</w:t>
      </w:r>
      <w:proofErr w:type="spellStart"/>
      <w:r>
        <w:t>漢書</w:t>
      </w:r>
      <w:proofErr w:type="spellEnd"/>
      <w:r>
        <w:rPr>
          <w:rFonts w:eastAsia="宋体" w:hint="eastAsia"/>
          <w:lang w:eastAsia="zh-CN"/>
        </w:rPr>
        <w:t>•</w:t>
      </w:r>
      <w:proofErr w:type="spellStart"/>
      <w:r>
        <w:t>酷吏傳</w:t>
      </w:r>
      <w:proofErr w:type="spellEnd"/>
      <w:r>
        <w:rPr>
          <w:rFonts w:eastAsia="宋体" w:hint="eastAsia"/>
          <w:lang w:eastAsia="zh-CN"/>
        </w:rPr>
        <w:t>》</w:t>
      </w:r>
      <w:r>
        <w:t>曰：</w:t>
      </w:r>
      <w:r>
        <w:rPr>
          <w:rFonts w:eastAsia="宋体" w:hint="eastAsia"/>
          <w:lang w:eastAsia="zh-CN"/>
        </w:rPr>
        <w:t>“</w:t>
      </w:r>
      <w:proofErr w:type="spellStart"/>
      <w:r>
        <w:t>陳宋之俗言</w:t>
      </w:r>
      <w:proofErr w:type="gramStart"/>
      <w:r>
        <w:t>桓</w:t>
      </w:r>
      <w:proofErr w:type="gramEnd"/>
      <w:r>
        <w:t>聲如和</w:t>
      </w:r>
      <w:proofErr w:type="spellEnd"/>
      <w:r>
        <w:t>。</w:t>
      </w:r>
      <w:r>
        <w:rPr>
          <w:rFonts w:eastAsia="宋体" w:hint="eastAsia"/>
          <w:lang w:eastAsia="zh-CN"/>
        </w:rPr>
        <w:t>”《</w:t>
      </w:r>
      <w:proofErr w:type="spellStart"/>
      <w:r>
        <w:t>説文</w:t>
      </w:r>
      <w:proofErr w:type="spellEnd"/>
      <w:r>
        <w:rPr>
          <w:rFonts w:eastAsia="宋体" w:hint="eastAsia"/>
          <w:lang w:eastAsia="zh-CN"/>
        </w:rPr>
        <w:t>》</w:t>
      </w:r>
      <w:r>
        <w:t>：</w:t>
      </w:r>
      <w:r>
        <w:rPr>
          <w:rFonts w:eastAsia="宋体" w:hint="eastAsia"/>
          <w:lang w:eastAsia="zh-CN"/>
        </w:rPr>
        <w:t>“</w:t>
      </w:r>
      <w:proofErr w:type="spellStart"/>
      <w:proofErr w:type="gramStart"/>
      <w:r>
        <w:t>萑</w:t>
      </w:r>
      <w:proofErr w:type="gramEnd"/>
      <w:r>
        <w:t>，鴟屬</w:t>
      </w:r>
      <w:proofErr w:type="spellEnd"/>
    </w:p>
    <w:p w14:paraId="0B97F84F" w14:textId="77777777" w:rsidR="00CC015B" w:rsidRDefault="00000000">
      <w:proofErr w:type="spellStart"/>
      <w:r>
        <w:t>也，讀若</w:t>
      </w:r>
      <w:proofErr w:type="gramStart"/>
      <w:r>
        <w:t>和</w:t>
      </w:r>
      <w:proofErr w:type="spellEnd"/>
      <w:proofErr w:type="gramEnd"/>
      <w:r>
        <w:t>。</w:t>
      </w:r>
      <w:r>
        <w:rPr>
          <w:rFonts w:eastAsia="宋体" w:hint="eastAsia"/>
          <w:lang w:eastAsia="zh-CN"/>
        </w:rPr>
        <w:t>”</w:t>
      </w:r>
      <w:proofErr w:type="spellStart"/>
      <w:r>
        <w:t>皆其例也</w:t>
      </w:r>
      <w:proofErr w:type="spellEnd"/>
      <w:r>
        <w:t>。</w:t>
      </w:r>
      <w:r>
        <w:rPr>
          <w:rFonts w:eastAsia="宋体" w:hint="eastAsia"/>
          <w:lang w:eastAsia="zh-CN"/>
        </w:rPr>
        <w:t>《</w:t>
      </w:r>
      <w:proofErr w:type="spellStart"/>
      <w:r>
        <w:t>淮南。俶真</w:t>
      </w:r>
      <w:proofErr w:type="spellEnd"/>
      <w:r>
        <w:rPr>
          <w:rFonts w:eastAsia="宋体" w:hint="eastAsia"/>
          <w:lang w:eastAsia="zh-CN"/>
        </w:rPr>
        <w:t>》</w:t>
      </w:r>
      <w:proofErr w:type="spellStart"/>
      <w:r>
        <w:t>篇曰</w:t>
      </w:r>
      <w:proofErr w:type="spellEnd"/>
      <w:r>
        <w:t>：</w:t>
      </w:r>
      <w:r>
        <w:rPr>
          <w:rFonts w:eastAsia="宋体" w:hint="eastAsia"/>
          <w:lang w:eastAsia="zh-CN"/>
        </w:rPr>
        <w:t>“</w:t>
      </w:r>
      <w:proofErr w:type="spellStart"/>
      <w:r>
        <w:t>挺挏萬物，揣丸變化</w:t>
      </w:r>
      <w:proofErr w:type="spellEnd"/>
      <w:r>
        <w:t>。</w:t>
      </w:r>
      <w:r>
        <w:rPr>
          <w:rFonts w:eastAsia="宋体" w:hint="eastAsia"/>
          <w:lang w:eastAsia="zh-CN"/>
        </w:rPr>
        <w:t>”</w:t>
      </w:r>
      <w:proofErr w:type="spellStart"/>
      <w:r>
        <w:t>義與此</w:t>
      </w:r>
      <w:proofErr w:type="spellEnd"/>
      <w:r>
        <w:rPr>
          <w:rFonts w:eastAsia="宋体" w:hint="eastAsia"/>
          <w:lang w:eastAsia="zh-CN"/>
        </w:rPr>
        <w:t>“</w:t>
      </w:r>
      <w:r>
        <w:t>丸</w:t>
      </w:r>
      <w:r>
        <w:rPr>
          <w:rFonts w:eastAsia="宋体" w:hint="eastAsia"/>
          <w:lang w:eastAsia="zh-CN"/>
        </w:rPr>
        <w:t>”</w:t>
      </w:r>
      <w:proofErr w:type="spellStart"/>
      <w:r>
        <w:t>字相近。挻亦</w:t>
      </w:r>
      <w:proofErr w:type="spellEnd"/>
    </w:p>
    <w:p w14:paraId="601D9D9A" w14:textId="77777777" w:rsidR="00CC015B" w:rsidRDefault="00000000">
      <w:pPr>
        <w:rPr>
          <w:rFonts w:eastAsia="宋体"/>
          <w:lang w:eastAsia="zh-CN"/>
        </w:rPr>
      </w:pPr>
      <w:proofErr w:type="spellStart"/>
      <w:r>
        <w:t>和也</w:t>
      </w:r>
      <w:proofErr w:type="spellEnd"/>
      <w:r>
        <w:t>。</w:t>
      </w:r>
      <w:r>
        <w:rPr>
          <w:rFonts w:eastAsia="宋体" w:hint="eastAsia"/>
          <w:lang w:eastAsia="zh-CN"/>
        </w:rPr>
        <w:t>《</w:t>
      </w:r>
      <w:proofErr w:type="spellStart"/>
      <w:r>
        <w:t>老子</w:t>
      </w:r>
      <w:proofErr w:type="spellEnd"/>
      <w:proofErr w:type="gramStart"/>
      <w:r>
        <w:rPr>
          <w:rFonts w:eastAsia="宋体" w:hint="eastAsia"/>
          <w:lang w:eastAsia="zh-CN"/>
        </w:rPr>
        <w:t>》“</w:t>
      </w:r>
      <w:proofErr w:type="spellStart"/>
      <w:proofErr w:type="gramEnd"/>
      <w:r>
        <w:t>挻埴以爲器</w:t>
      </w:r>
      <w:proofErr w:type="spellEnd"/>
      <w:r>
        <w:t>。</w:t>
      </w:r>
      <w:r>
        <w:rPr>
          <w:rFonts w:eastAsia="宋体" w:hint="eastAsia"/>
          <w:lang w:eastAsia="zh-CN"/>
        </w:rPr>
        <w:t>”</w:t>
      </w:r>
      <w:proofErr w:type="spellStart"/>
      <w:r>
        <w:t>河上公曰</w:t>
      </w:r>
      <w:proofErr w:type="spellEnd"/>
      <w:r>
        <w:rPr>
          <w:rFonts w:eastAsia="宋体" w:hint="eastAsia"/>
          <w:lang w:eastAsia="zh-CN"/>
        </w:rPr>
        <w:t>“</w:t>
      </w:r>
      <w:proofErr w:type="spellStart"/>
      <w:r>
        <w:t>挻和也。埴，土也。和土以爲飲食之器</w:t>
      </w:r>
      <w:proofErr w:type="spellEnd"/>
      <w:r>
        <w:t>。</w:t>
      </w:r>
      <w:r>
        <w:rPr>
          <w:rFonts w:eastAsia="宋体" w:hint="eastAsia"/>
          <w:lang w:eastAsia="zh-CN"/>
        </w:rPr>
        <w:t>”</w:t>
      </w:r>
    </w:p>
    <w:p w14:paraId="6B3411E8" w14:textId="77777777" w:rsidR="00CC015B" w:rsidRDefault="00000000">
      <w:pPr>
        <w:rPr>
          <w:lang w:eastAsia="zh-CN"/>
        </w:rPr>
      </w:pPr>
      <w:proofErr w:type="gramStart"/>
      <w:r>
        <w:rPr>
          <w:rFonts w:eastAsia="宋体" w:hint="eastAsia"/>
          <w:lang w:eastAsia="zh-CN"/>
        </w:rPr>
        <w:t>《</w:t>
      </w:r>
      <w:proofErr w:type="spellStart"/>
      <w:proofErr w:type="gramEnd"/>
      <w:r>
        <w:t>大玄。玄文</w:t>
      </w:r>
      <w:proofErr w:type="spellEnd"/>
      <w:proofErr w:type="gramStart"/>
      <w:r>
        <w:rPr>
          <w:rFonts w:eastAsia="宋体" w:hint="eastAsia"/>
          <w:lang w:eastAsia="zh-CN"/>
        </w:rPr>
        <w:t>》</w:t>
      </w:r>
      <w:proofErr w:type="gramEnd"/>
      <w:r>
        <w:rPr>
          <w:rFonts w:eastAsia="宋体" w:hint="eastAsia"/>
          <w:lang w:eastAsia="zh-CN"/>
        </w:rPr>
        <w:t>“</w:t>
      </w:r>
      <w:proofErr w:type="spellStart"/>
      <w:r>
        <w:t>與陰陽挻其化</w:t>
      </w:r>
      <w:proofErr w:type="spellEnd"/>
      <w:r>
        <w:t>。</w:t>
      </w:r>
      <w:r>
        <w:rPr>
          <w:rFonts w:eastAsia="宋体" w:hint="eastAsia"/>
          <w:lang w:eastAsia="zh-CN"/>
        </w:rPr>
        <w:t>”</w:t>
      </w:r>
      <w:proofErr w:type="spellStart"/>
      <w:r>
        <w:t>蕭該</w:t>
      </w:r>
      <w:proofErr w:type="spellEnd"/>
      <w:r>
        <w:rPr>
          <w:rFonts w:eastAsia="宋体" w:hint="eastAsia"/>
          <w:lang w:eastAsia="zh-CN"/>
        </w:rPr>
        <w:t>《</w:t>
      </w:r>
      <w:proofErr w:type="spellStart"/>
      <w:r>
        <w:t>漢書</w:t>
      </w:r>
      <w:proofErr w:type="spellEnd"/>
      <w:r>
        <w:t>。</w:t>
      </w:r>
      <w:r>
        <w:rPr>
          <w:lang w:eastAsia="zh-CN"/>
        </w:rPr>
        <w:t>叙</w:t>
      </w:r>
      <w:proofErr w:type="gramStart"/>
      <w:r>
        <w:rPr>
          <w:lang w:eastAsia="zh-CN"/>
        </w:rPr>
        <w:t>傳</w:t>
      </w:r>
      <w:r>
        <w:rPr>
          <w:rFonts w:eastAsia="宋体" w:hint="eastAsia"/>
          <w:lang w:eastAsia="zh-CN"/>
        </w:rPr>
        <w:t>》</w:t>
      </w:r>
      <w:proofErr w:type="gramEnd"/>
      <w:r>
        <w:rPr>
          <w:lang w:eastAsia="zh-CN"/>
        </w:rPr>
        <w:t>音義引</w:t>
      </w:r>
      <w:proofErr w:type="gramStart"/>
      <w:r>
        <w:rPr>
          <w:lang w:eastAsia="zh-CN"/>
        </w:rPr>
        <w:t>宋忠注</w:t>
      </w:r>
      <w:proofErr w:type="gramEnd"/>
      <w:r>
        <w:rPr>
          <w:lang w:eastAsia="zh-CN"/>
        </w:rPr>
        <w:t>曰</w:t>
      </w:r>
      <w:r>
        <w:rPr>
          <w:rFonts w:eastAsia="宋体" w:hint="eastAsia"/>
          <w:lang w:eastAsia="zh-CN"/>
        </w:rPr>
        <w:t>“</w:t>
      </w:r>
      <w:proofErr w:type="gramStart"/>
      <w:r>
        <w:rPr>
          <w:lang w:eastAsia="zh-CN"/>
        </w:rPr>
        <w:t>挻</w:t>
      </w:r>
      <w:proofErr w:type="gramEnd"/>
      <w:r>
        <w:rPr>
          <w:lang w:eastAsia="zh-CN"/>
        </w:rPr>
        <w:t>，和也。</w:t>
      </w:r>
      <w:r>
        <w:rPr>
          <w:rFonts w:eastAsia="宋体" w:hint="eastAsia"/>
          <w:lang w:eastAsia="zh-CN"/>
        </w:rPr>
        <w:t>”《</w:t>
      </w:r>
      <w:r>
        <w:rPr>
          <w:lang w:eastAsia="zh-CN"/>
        </w:rPr>
        <w:t>淮</w:t>
      </w:r>
    </w:p>
    <w:p w14:paraId="479FDFE0" w14:textId="77777777" w:rsidR="00CC015B" w:rsidRDefault="00000000">
      <w:r>
        <w:rPr>
          <w:lang w:eastAsia="zh-CN"/>
        </w:rPr>
        <w:t>南。精神</w:t>
      </w:r>
      <w:proofErr w:type="gramStart"/>
      <w:r>
        <w:rPr>
          <w:rFonts w:eastAsia="宋体" w:hint="eastAsia"/>
          <w:lang w:eastAsia="zh-CN"/>
        </w:rPr>
        <w:t>》</w:t>
      </w:r>
      <w:proofErr w:type="gramEnd"/>
      <w:r>
        <w:rPr>
          <w:lang w:eastAsia="zh-CN"/>
        </w:rPr>
        <w:t>篇</w:t>
      </w:r>
      <w:r>
        <w:rPr>
          <w:rFonts w:eastAsia="宋体" w:hint="eastAsia"/>
          <w:lang w:eastAsia="zh-CN"/>
        </w:rPr>
        <w:t>“</w:t>
      </w:r>
      <w:proofErr w:type="gramStart"/>
      <w:r>
        <w:rPr>
          <w:lang w:eastAsia="zh-CN"/>
        </w:rPr>
        <w:t>譬</w:t>
      </w:r>
      <w:proofErr w:type="gramEnd"/>
      <w:r>
        <w:rPr>
          <w:lang w:eastAsia="zh-CN"/>
        </w:rPr>
        <w:t>猶陶人之剋</w:t>
      </w:r>
      <w:proofErr w:type="gramStart"/>
      <w:r>
        <w:rPr>
          <w:lang w:eastAsia="zh-CN"/>
        </w:rPr>
        <w:t>挻埴</w:t>
      </w:r>
      <w:proofErr w:type="gramEnd"/>
      <w:r>
        <w:rPr>
          <w:lang w:eastAsia="zh-CN"/>
        </w:rPr>
        <w:t>也。</w:t>
      </w:r>
      <w:r>
        <w:rPr>
          <w:rFonts w:eastAsia="宋体" w:hint="eastAsia"/>
          <w:lang w:eastAsia="zh-CN"/>
        </w:rPr>
        <w:t>”</w:t>
      </w:r>
      <w:r>
        <w:rPr>
          <w:lang w:eastAsia="zh-CN"/>
        </w:rPr>
        <w:t>蕭該引</w:t>
      </w:r>
      <w:proofErr w:type="gramStart"/>
      <w:r>
        <w:rPr>
          <w:lang w:eastAsia="zh-CN"/>
        </w:rPr>
        <w:t>許慎注曰</w:t>
      </w:r>
      <w:proofErr w:type="gramEnd"/>
      <w:r>
        <w:rPr>
          <w:rFonts w:eastAsia="宋体" w:hint="eastAsia"/>
          <w:lang w:eastAsia="zh-CN"/>
        </w:rPr>
        <w:t>“</w:t>
      </w:r>
      <w:proofErr w:type="gramStart"/>
      <w:r>
        <w:rPr>
          <w:lang w:eastAsia="zh-CN"/>
        </w:rPr>
        <w:t>挻</w:t>
      </w:r>
      <w:proofErr w:type="gramEnd"/>
      <w:r>
        <w:rPr>
          <w:lang w:eastAsia="zh-CN"/>
        </w:rPr>
        <w:t>，揉也。</w:t>
      </w:r>
      <w:r>
        <w:rPr>
          <w:rFonts w:eastAsia="宋体" w:hint="eastAsia"/>
          <w:lang w:eastAsia="zh-CN"/>
        </w:rPr>
        <w:t>”《</w:t>
      </w:r>
      <w:proofErr w:type="spellStart"/>
      <w:r>
        <w:t>齊策</w:t>
      </w:r>
      <w:proofErr w:type="spellEnd"/>
      <w:r>
        <w:rPr>
          <w:rFonts w:eastAsia="宋体" w:hint="eastAsia"/>
          <w:lang w:eastAsia="zh-CN"/>
        </w:rPr>
        <w:t>》“</w:t>
      </w:r>
      <w:proofErr w:type="spellStart"/>
      <w:r>
        <w:t>桃梗謂</w:t>
      </w:r>
      <w:proofErr w:type="spellEnd"/>
    </w:p>
    <w:p w14:paraId="5B5C721C" w14:textId="77777777" w:rsidR="00CC015B" w:rsidRDefault="00000000">
      <w:pPr>
        <w:rPr>
          <w:lang w:eastAsia="zh-CN"/>
        </w:rPr>
      </w:pPr>
      <w:r>
        <w:rPr>
          <w:lang w:eastAsia="zh-CN"/>
        </w:rPr>
        <w:t>【第</w:t>
      </w:r>
      <w:r>
        <w:rPr>
          <w:lang w:eastAsia="zh-CN"/>
        </w:rPr>
        <w:t>296</w:t>
      </w:r>
      <w:r>
        <w:rPr>
          <w:lang w:eastAsia="zh-CN"/>
        </w:rPr>
        <w:t>页】</w:t>
      </w:r>
    </w:p>
    <w:p w14:paraId="04927EEE" w14:textId="77777777" w:rsidR="00CC015B" w:rsidRDefault="00000000">
      <w:r>
        <w:rPr>
          <w:lang w:eastAsia="zh-CN"/>
        </w:rPr>
        <w:t>土偶人曰：</w:t>
      </w:r>
      <w:r>
        <w:rPr>
          <w:rFonts w:eastAsia="宋体" w:hint="eastAsia"/>
          <w:lang w:eastAsia="zh-CN"/>
        </w:rPr>
        <w:t>‘</w:t>
      </w:r>
      <w:r>
        <w:rPr>
          <w:lang w:eastAsia="zh-CN"/>
        </w:rPr>
        <w:t>子西岸之土也，挻子以爲人。</w:t>
      </w:r>
      <w:r>
        <w:rPr>
          <w:rFonts w:eastAsia="宋体" w:hint="eastAsia"/>
          <w:lang w:eastAsia="zh-CN"/>
        </w:rPr>
        <w:t>’”</w:t>
      </w:r>
      <w:r>
        <w:rPr>
          <w:lang w:eastAsia="zh-CN"/>
        </w:rPr>
        <w:t>高誘曰：</w:t>
      </w:r>
      <w:r>
        <w:rPr>
          <w:rFonts w:eastAsia="宋体" w:hint="eastAsia"/>
          <w:lang w:eastAsia="zh-CN"/>
        </w:rPr>
        <w:t>“</w:t>
      </w:r>
      <w:proofErr w:type="gramStart"/>
      <w:r>
        <w:rPr>
          <w:lang w:eastAsia="zh-CN"/>
        </w:rPr>
        <w:t>挻</w:t>
      </w:r>
      <w:proofErr w:type="gramEnd"/>
      <w:r>
        <w:rPr>
          <w:lang w:eastAsia="zh-CN"/>
        </w:rPr>
        <w:t>，治也。</w:t>
      </w:r>
      <w:r>
        <w:rPr>
          <w:rFonts w:eastAsia="宋体" w:hint="eastAsia"/>
          <w:lang w:eastAsia="zh-CN"/>
        </w:rPr>
        <w:t>”</w:t>
      </w:r>
      <w:proofErr w:type="spellStart"/>
      <w:r>
        <w:t>義與</w:t>
      </w:r>
      <w:proofErr w:type="spellEnd"/>
      <w:r>
        <w:rPr>
          <w:rFonts w:eastAsia="宋体" w:hint="eastAsia"/>
          <w:lang w:eastAsia="zh-CN"/>
        </w:rPr>
        <w:t>“</w:t>
      </w:r>
      <w:r>
        <w:t>和</w:t>
      </w:r>
      <w:r>
        <w:rPr>
          <w:rFonts w:eastAsia="宋体" w:hint="eastAsia"/>
          <w:lang w:eastAsia="zh-CN"/>
        </w:rPr>
        <w:t>”</w:t>
      </w:r>
      <w:proofErr w:type="spellStart"/>
      <w:r>
        <w:t>竝相近。丸</w:t>
      </w:r>
      <w:proofErr w:type="spellEnd"/>
    </w:p>
    <w:p w14:paraId="031C3360" w14:textId="77777777" w:rsidR="00CC015B" w:rsidRDefault="00000000">
      <w:pPr>
        <w:rPr>
          <w:rFonts w:eastAsia="宋体"/>
          <w:lang w:eastAsia="zh-CN"/>
        </w:rPr>
      </w:pPr>
      <w:proofErr w:type="spellStart"/>
      <w:proofErr w:type="gramStart"/>
      <w:r>
        <w:t>挻</w:t>
      </w:r>
      <w:proofErr w:type="gramEnd"/>
      <w:r>
        <w:t>二字，承上文</w:t>
      </w:r>
      <w:proofErr w:type="spellEnd"/>
      <w:r>
        <w:rPr>
          <w:rFonts w:eastAsia="宋体" w:hint="eastAsia"/>
          <w:lang w:eastAsia="zh-CN"/>
        </w:rPr>
        <w:t>“</w:t>
      </w:r>
      <w:proofErr w:type="spellStart"/>
      <w:r>
        <w:t>㬥辛爲塤</w:t>
      </w:r>
      <w:proofErr w:type="spellEnd"/>
      <w:r>
        <w:rPr>
          <w:rFonts w:eastAsia="宋体" w:hint="eastAsia"/>
          <w:lang w:eastAsia="zh-CN"/>
        </w:rPr>
        <w:t>”</w:t>
      </w:r>
      <w:proofErr w:type="spellStart"/>
      <w:r>
        <w:t>而言。鄭注</w:t>
      </w:r>
      <w:proofErr w:type="spellEnd"/>
      <w:r>
        <w:rPr>
          <w:rFonts w:eastAsia="宋体" w:hint="eastAsia"/>
          <w:lang w:eastAsia="zh-CN"/>
        </w:rPr>
        <w:t>《</w:t>
      </w:r>
      <w:proofErr w:type="spellStart"/>
      <w:r>
        <w:t>周官。小師</w:t>
      </w:r>
      <w:proofErr w:type="spellEnd"/>
      <w:r>
        <w:rPr>
          <w:rFonts w:eastAsia="宋体" w:hint="eastAsia"/>
          <w:lang w:eastAsia="zh-CN"/>
        </w:rPr>
        <w:t>》</w:t>
      </w:r>
      <w:r>
        <w:t>曰：</w:t>
      </w:r>
      <w:r>
        <w:rPr>
          <w:rFonts w:eastAsia="宋体" w:hint="eastAsia"/>
          <w:lang w:eastAsia="zh-CN"/>
        </w:rPr>
        <w:t>“</w:t>
      </w:r>
      <w:proofErr w:type="spellStart"/>
      <w:r>
        <w:t>塤，</w:t>
      </w:r>
      <w:proofErr w:type="gramStart"/>
      <w:r>
        <w:t>燒</w:t>
      </w:r>
      <w:proofErr w:type="gramEnd"/>
      <w:r>
        <w:t>土爲之</w:t>
      </w:r>
      <w:proofErr w:type="spellEnd"/>
      <w:r>
        <w:t>。</w:t>
      </w:r>
      <w:r>
        <w:rPr>
          <w:rFonts w:eastAsia="宋体" w:hint="eastAsia"/>
          <w:lang w:eastAsia="zh-CN"/>
        </w:rPr>
        <w:t>”</w:t>
      </w:r>
    </w:p>
    <w:p w14:paraId="6BEBA537" w14:textId="77777777" w:rsidR="00CC015B" w:rsidRDefault="00000000">
      <w:proofErr w:type="spellStart"/>
      <w:r>
        <w:lastRenderedPageBreak/>
        <w:t>心慷慨以忘歸</w:t>
      </w:r>
      <w:proofErr w:type="spellEnd"/>
    </w:p>
    <w:p w14:paraId="4A2E29CA" w14:textId="77777777" w:rsidR="00CC015B" w:rsidRDefault="00000000">
      <w:r>
        <w:rPr>
          <w:rFonts w:eastAsia="宋体" w:hint="eastAsia"/>
          <w:lang w:eastAsia="zh-CN"/>
        </w:rPr>
        <w:t>《</w:t>
      </w:r>
      <w:proofErr w:type="spellStart"/>
      <w:r>
        <w:t>琴賦</w:t>
      </w:r>
      <w:proofErr w:type="spellEnd"/>
      <w:r>
        <w:rPr>
          <w:rFonts w:eastAsia="宋体" w:hint="eastAsia"/>
          <w:lang w:eastAsia="zh-CN"/>
        </w:rPr>
        <w:t>》</w:t>
      </w:r>
      <w:r>
        <w:t>：</w:t>
      </w:r>
      <w:r>
        <w:rPr>
          <w:rFonts w:eastAsia="宋体" w:hint="eastAsia"/>
          <w:lang w:eastAsia="zh-CN"/>
        </w:rPr>
        <w:t>“</w:t>
      </w:r>
      <w:proofErr w:type="spellStart"/>
      <w:r>
        <w:t>羨斯嶽之弘敞，心慷慨以忘歸</w:t>
      </w:r>
      <w:proofErr w:type="spellEnd"/>
      <w:r>
        <w:t>。</w:t>
      </w:r>
      <w:r>
        <w:rPr>
          <w:rFonts w:eastAsia="宋体" w:hint="eastAsia"/>
          <w:lang w:eastAsia="zh-CN"/>
        </w:rPr>
        <w:t>”</w:t>
      </w:r>
      <w:proofErr w:type="spellStart"/>
      <w:r>
        <w:t>李善曰</w:t>
      </w:r>
      <w:proofErr w:type="spellEnd"/>
      <w:r>
        <w:t>：</w:t>
      </w:r>
      <w:r>
        <w:rPr>
          <w:rFonts w:eastAsia="宋体" w:hint="eastAsia"/>
          <w:lang w:eastAsia="zh-CN"/>
        </w:rPr>
        <w:t>“《</w:t>
      </w:r>
      <w:proofErr w:type="spellStart"/>
      <w:r>
        <w:t>爾雅</w:t>
      </w:r>
      <w:proofErr w:type="spellEnd"/>
      <w:r>
        <w:rPr>
          <w:rFonts w:eastAsia="宋体" w:hint="eastAsia"/>
          <w:lang w:eastAsia="zh-CN"/>
        </w:rPr>
        <w:t>》</w:t>
      </w:r>
      <w:r>
        <w:t>曰：</w:t>
      </w:r>
      <w:r>
        <w:rPr>
          <w:rFonts w:eastAsia="宋体" w:hint="eastAsia"/>
          <w:lang w:eastAsia="zh-CN"/>
        </w:rPr>
        <w:t>‘</w:t>
      </w:r>
      <w:proofErr w:type="spellStart"/>
      <w:r>
        <w:t>愷、慷，樂也</w:t>
      </w:r>
      <w:proofErr w:type="spellEnd"/>
      <w:r>
        <w:t>。</w:t>
      </w:r>
      <w:r>
        <w:rPr>
          <w:rFonts w:eastAsia="宋体" w:hint="eastAsia"/>
          <w:lang w:eastAsia="zh-CN"/>
        </w:rPr>
        <w:t>’</w:t>
      </w:r>
      <w:proofErr w:type="gramStart"/>
      <w:r>
        <w:rPr>
          <w:rFonts w:eastAsia="宋体" w:hint="eastAsia"/>
          <w:lang w:eastAsia="zh-CN"/>
        </w:rPr>
        <w:t>《</w:t>
      </w:r>
      <w:proofErr w:type="gramEnd"/>
      <w:r>
        <w:t>史</w:t>
      </w:r>
    </w:p>
    <w:p w14:paraId="6806100F" w14:textId="77777777" w:rsidR="00CC015B" w:rsidRDefault="00000000">
      <w:pPr>
        <w:rPr>
          <w:rFonts w:eastAsia="宋体"/>
          <w:lang w:eastAsia="zh-CN"/>
        </w:rPr>
      </w:pPr>
      <w:r>
        <w:t>記</w:t>
      </w:r>
      <w:proofErr w:type="gramStart"/>
      <w:r>
        <w:rPr>
          <w:rFonts w:eastAsia="宋体" w:hint="eastAsia"/>
          <w:lang w:eastAsia="zh-CN"/>
        </w:rPr>
        <w:t>》</w:t>
      </w:r>
      <w:proofErr w:type="gramEnd"/>
      <w:r>
        <w:t>曰：</w:t>
      </w:r>
      <w:r>
        <w:rPr>
          <w:rFonts w:eastAsia="宋体" w:hint="eastAsia"/>
          <w:lang w:eastAsia="zh-CN"/>
        </w:rPr>
        <w:t>‘</w:t>
      </w:r>
      <w:proofErr w:type="spellStart"/>
      <w:r>
        <w:t>穆天子見西王母，樂之忘歸</w:t>
      </w:r>
      <w:proofErr w:type="spellEnd"/>
      <w:r>
        <w:t>。</w:t>
      </w:r>
      <w:r>
        <w:rPr>
          <w:rFonts w:eastAsia="宋体" w:hint="eastAsia"/>
          <w:lang w:eastAsia="zh-CN"/>
        </w:rPr>
        <w:t>’”</w:t>
      </w:r>
      <w:proofErr w:type="spellStart"/>
      <w:r>
        <w:t>念孫案：如李注，則正文本作</w:t>
      </w:r>
      <w:proofErr w:type="spellEnd"/>
      <w:r>
        <w:rPr>
          <w:rFonts w:eastAsia="宋体" w:hint="eastAsia"/>
          <w:lang w:eastAsia="zh-CN"/>
        </w:rPr>
        <w:t>“</w:t>
      </w:r>
      <w:proofErr w:type="spellStart"/>
      <w:r>
        <w:t>心康</w:t>
      </w:r>
      <w:proofErr w:type="gramStart"/>
      <w:r>
        <w:t>愷</w:t>
      </w:r>
      <w:proofErr w:type="gramEnd"/>
      <w:r>
        <w:t>以忘歸</w:t>
      </w:r>
      <w:proofErr w:type="spellEnd"/>
      <w:r>
        <w:rPr>
          <w:rFonts w:eastAsia="宋体" w:hint="eastAsia"/>
          <w:lang w:eastAsia="zh-CN"/>
        </w:rPr>
        <w:t>”</w:t>
      </w:r>
    </w:p>
    <w:p w14:paraId="4BA2FBF2" w14:textId="77777777" w:rsidR="00CC015B" w:rsidRDefault="00000000">
      <w:pPr>
        <w:rPr>
          <w:rFonts w:eastAsia="宋体"/>
          <w:lang w:eastAsia="zh-CN"/>
        </w:rPr>
      </w:pPr>
      <w:proofErr w:type="spellStart"/>
      <w:r>
        <w:t>今作</w:t>
      </w:r>
      <w:proofErr w:type="spellEnd"/>
      <w:r>
        <w:rPr>
          <w:rFonts w:eastAsia="宋体" w:hint="eastAsia"/>
          <w:lang w:eastAsia="zh-CN"/>
        </w:rPr>
        <w:t>“</w:t>
      </w:r>
      <w:proofErr w:type="spellStart"/>
      <w:r>
        <w:t>慷慨</w:t>
      </w:r>
      <w:proofErr w:type="spellEnd"/>
      <w:r>
        <w:rPr>
          <w:rFonts w:eastAsia="宋体" w:hint="eastAsia"/>
          <w:lang w:eastAsia="zh-CN"/>
        </w:rPr>
        <w:t>”</w:t>
      </w:r>
      <w:proofErr w:type="spellStart"/>
      <w:r>
        <w:t>者，</w:t>
      </w:r>
      <w:proofErr w:type="gramStart"/>
      <w:r>
        <w:t>後</w:t>
      </w:r>
      <w:proofErr w:type="gramEnd"/>
      <w:r>
        <w:t>人</w:t>
      </w:r>
      <w:proofErr w:type="gramStart"/>
      <w:r>
        <w:t>據五臣</w:t>
      </w:r>
      <w:proofErr w:type="gramEnd"/>
      <w:r>
        <w:t>本改之也</w:t>
      </w:r>
      <w:proofErr w:type="spellEnd"/>
      <w:r>
        <w:t>。</w:t>
      </w:r>
      <w:r>
        <w:rPr>
          <w:rFonts w:eastAsia="宋体" w:hint="eastAsia"/>
          <w:lang w:eastAsia="zh-CN"/>
        </w:rPr>
        <w:t>《</w:t>
      </w:r>
      <w:proofErr w:type="spellStart"/>
      <w:r>
        <w:t>爾雅</w:t>
      </w:r>
      <w:proofErr w:type="spellEnd"/>
      <w:r>
        <w:rPr>
          <w:rFonts w:eastAsia="宋体" w:hint="eastAsia"/>
          <w:lang w:eastAsia="zh-CN"/>
        </w:rPr>
        <w:t>》</w:t>
      </w:r>
      <w:r>
        <w:t>曰：</w:t>
      </w:r>
      <w:r>
        <w:rPr>
          <w:rFonts w:eastAsia="宋体" w:hint="eastAsia"/>
          <w:lang w:eastAsia="zh-CN"/>
        </w:rPr>
        <w:t>“</w:t>
      </w:r>
      <w:proofErr w:type="spellStart"/>
      <w:proofErr w:type="gramStart"/>
      <w:r>
        <w:t>愷</w:t>
      </w:r>
      <w:proofErr w:type="gramEnd"/>
      <w:r>
        <w:t>、康，樂也</w:t>
      </w:r>
      <w:proofErr w:type="spellEnd"/>
      <w:r>
        <w:t>。</w:t>
      </w:r>
      <w:r>
        <w:rPr>
          <w:rFonts w:eastAsia="宋体" w:hint="eastAsia"/>
          <w:lang w:eastAsia="zh-CN"/>
        </w:rPr>
        <w:t>”《</w:t>
      </w:r>
      <w:proofErr w:type="spellStart"/>
      <w:r>
        <w:t>説文</w:t>
      </w:r>
      <w:proofErr w:type="spellEnd"/>
      <w:r>
        <w:rPr>
          <w:rFonts w:eastAsia="宋体" w:hint="eastAsia"/>
          <w:lang w:eastAsia="zh-CN"/>
        </w:rPr>
        <w:t>》</w:t>
      </w:r>
      <w:r>
        <w:t>曰：</w:t>
      </w:r>
      <w:r>
        <w:rPr>
          <w:rFonts w:eastAsia="宋体" w:hint="eastAsia"/>
          <w:lang w:eastAsia="zh-CN"/>
        </w:rPr>
        <w:t>“</w:t>
      </w:r>
      <w:proofErr w:type="spellStart"/>
      <w:proofErr w:type="gramStart"/>
      <w:r>
        <w:t>愷</w:t>
      </w:r>
      <w:proofErr w:type="gramEnd"/>
      <w:r>
        <w:t>，康也</w:t>
      </w:r>
      <w:proofErr w:type="spellEnd"/>
      <w:r>
        <w:t>。</w:t>
      </w:r>
      <w:r>
        <w:rPr>
          <w:rFonts w:eastAsia="宋体" w:hint="eastAsia"/>
          <w:lang w:eastAsia="zh-CN"/>
        </w:rPr>
        <w:t>”</w:t>
      </w:r>
    </w:p>
    <w:p w14:paraId="46A84D5A" w14:textId="77777777" w:rsidR="00CC015B" w:rsidRDefault="00000000">
      <w:proofErr w:type="spellStart"/>
      <w:r>
        <w:t>則李注引</w:t>
      </w:r>
      <w:proofErr w:type="spellEnd"/>
      <w:r>
        <w:rPr>
          <w:rFonts w:eastAsia="宋体" w:hint="eastAsia"/>
          <w:lang w:eastAsia="zh-CN"/>
        </w:rPr>
        <w:t>《</w:t>
      </w:r>
      <w:proofErr w:type="spellStart"/>
      <w:r>
        <w:t>爾雅</w:t>
      </w:r>
      <w:proofErr w:type="spellEnd"/>
      <w:r>
        <w:rPr>
          <w:rFonts w:eastAsia="宋体" w:hint="eastAsia"/>
          <w:lang w:eastAsia="zh-CN"/>
        </w:rPr>
        <w:t>》</w:t>
      </w:r>
      <w:proofErr w:type="spellStart"/>
      <w:r>
        <w:t>本作</w:t>
      </w:r>
      <w:proofErr w:type="spellEnd"/>
      <w:r>
        <w:rPr>
          <w:rFonts w:eastAsia="宋体" w:hint="eastAsia"/>
          <w:lang w:eastAsia="zh-CN"/>
        </w:rPr>
        <w:t>“</w:t>
      </w:r>
      <w:r>
        <w:t>康</w:t>
      </w:r>
      <w:r>
        <w:rPr>
          <w:rFonts w:eastAsia="宋体" w:hint="eastAsia"/>
          <w:lang w:eastAsia="zh-CN"/>
        </w:rPr>
        <w:t>”</w:t>
      </w:r>
      <w:r>
        <w:t>，</w:t>
      </w:r>
      <w:proofErr w:type="spellStart"/>
      <w:r>
        <w:t>今作</w:t>
      </w:r>
      <w:proofErr w:type="spellEnd"/>
      <w:r>
        <w:rPr>
          <w:rFonts w:eastAsia="宋体" w:hint="eastAsia"/>
          <w:lang w:eastAsia="zh-CN"/>
        </w:rPr>
        <w:t>“</w:t>
      </w:r>
      <w:r>
        <w:t>慷</w:t>
      </w:r>
      <w:r>
        <w:rPr>
          <w:rFonts w:eastAsia="宋体" w:hint="eastAsia"/>
          <w:lang w:eastAsia="zh-CN"/>
        </w:rPr>
        <w:t>”</w:t>
      </w:r>
      <w:proofErr w:type="spellStart"/>
      <w:r>
        <w:t>者，又</w:t>
      </w:r>
      <w:proofErr w:type="gramStart"/>
      <w:r>
        <w:t>後</w:t>
      </w:r>
      <w:proofErr w:type="gramEnd"/>
      <w:r>
        <w:t>人據已誤之正文改之也</w:t>
      </w:r>
      <w:proofErr w:type="spellEnd"/>
      <w:r>
        <w:t>。</w:t>
      </w:r>
      <w:r>
        <w:rPr>
          <w:rFonts w:eastAsia="宋体" w:hint="eastAsia"/>
          <w:lang w:eastAsia="zh-CN"/>
        </w:rPr>
        <w:t>《</w:t>
      </w:r>
      <w:proofErr w:type="spellStart"/>
      <w:r>
        <w:t>神女賦</w:t>
      </w:r>
      <w:proofErr w:type="spellEnd"/>
      <w:r>
        <w:rPr>
          <w:rFonts w:eastAsia="宋体" w:hint="eastAsia"/>
          <w:lang w:eastAsia="zh-CN"/>
        </w:rPr>
        <w:t>》</w:t>
      </w:r>
      <w:r>
        <w:t>曰：</w:t>
      </w:r>
      <w:r>
        <w:rPr>
          <w:rFonts w:eastAsia="宋体" w:hint="eastAsia"/>
          <w:lang w:eastAsia="zh-CN"/>
        </w:rPr>
        <w:t>“</w:t>
      </w:r>
      <w:r>
        <w:t>心</w:t>
      </w:r>
    </w:p>
    <w:p w14:paraId="41AC58C0" w14:textId="77777777" w:rsidR="00CC015B" w:rsidRDefault="00000000">
      <w:proofErr w:type="spellStart"/>
      <w:r>
        <w:t>凱康以</w:t>
      </w:r>
      <w:proofErr w:type="gramStart"/>
      <w:r>
        <w:t>樂</w:t>
      </w:r>
      <w:proofErr w:type="gramEnd"/>
      <w:r>
        <w:t>歡</w:t>
      </w:r>
      <w:proofErr w:type="spellEnd"/>
      <w:r>
        <w:t>。</w:t>
      </w:r>
      <w:r>
        <w:rPr>
          <w:rFonts w:eastAsia="宋体" w:hint="eastAsia"/>
          <w:lang w:eastAsia="zh-CN"/>
        </w:rPr>
        <w:t>”</w:t>
      </w:r>
      <w:proofErr w:type="spellStart"/>
      <w:r>
        <w:t>凱與</w:t>
      </w:r>
      <w:proofErr w:type="gramStart"/>
      <w:r>
        <w:t>愷</w:t>
      </w:r>
      <w:proofErr w:type="gramEnd"/>
      <w:r>
        <w:t>同。此言山形弘敞，令人樂而忘歸。故李注又引</w:t>
      </w:r>
      <w:proofErr w:type="spellEnd"/>
      <w:r>
        <w:rPr>
          <w:rFonts w:eastAsia="宋体" w:hint="eastAsia"/>
          <w:lang w:eastAsia="zh-CN"/>
        </w:rPr>
        <w:t>《</w:t>
      </w:r>
      <w:proofErr w:type="spellStart"/>
      <w:r>
        <w:t>史記</w:t>
      </w:r>
      <w:proofErr w:type="spellEnd"/>
      <w:proofErr w:type="gramStart"/>
      <w:r>
        <w:rPr>
          <w:rFonts w:eastAsia="宋体" w:hint="eastAsia"/>
          <w:lang w:eastAsia="zh-CN"/>
        </w:rPr>
        <w:t>》“</w:t>
      </w:r>
      <w:proofErr w:type="spellStart"/>
      <w:proofErr w:type="gramEnd"/>
      <w:r>
        <w:t>樂之忘歸</w:t>
      </w:r>
      <w:proofErr w:type="spellEnd"/>
    </w:p>
    <w:p w14:paraId="0BD59C8A" w14:textId="77777777" w:rsidR="00CC015B" w:rsidRDefault="00000000">
      <w:proofErr w:type="spellStart"/>
      <w:r>
        <w:t>爲證。</w:t>
      </w:r>
      <w:proofErr w:type="gramStart"/>
      <w:r>
        <w:t>若改</w:t>
      </w:r>
      <w:proofErr w:type="spellEnd"/>
      <w:r>
        <w:rPr>
          <w:rFonts w:eastAsia="宋体" w:hint="eastAsia"/>
          <w:lang w:eastAsia="zh-CN"/>
        </w:rPr>
        <w:t>“</w:t>
      </w:r>
      <w:proofErr w:type="spellStart"/>
      <w:proofErr w:type="gramEnd"/>
      <w:r>
        <w:t>康愷</w:t>
      </w:r>
      <w:proofErr w:type="spellEnd"/>
      <w:r>
        <w:rPr>
          <w:rFonts w:eastAsia="宋体" w:hint="eastAsia"/>
          <w:lang w:eastAsia="zh-CN"/>
        </w:rPr>
        <w:t>”</w:t>
      </w:r>
      <w:r>
        <w:t>爲</w:t>
      </w:r>
      <w:r>
        <w:rPr>
          <w:rFonts w:eastAsia="宋体" w:hint="eastAsia"/>
          <w:lang w:eastAsia="zh-CN"/>
        </w:rPr>
        <w:t>“</w:t>
      </w:r>
      <w:proofErr w:type="spellStart"/>
      <w:r>
        <w:t>慷慨</w:t>
      </w:r>
      <w:proofErr w:type="spellEnd"/>
      <w:r>
        <w:rPr>
          <w:rFonts w:eastAsia="宋体" w:hint="eastAsia"/>
          <w:lang w:eastAsia="zh-CN"/>
        </w:rPr>
        <w:t>”</w:t>
      </w:r>
      <w:r>
        <w:t>，</w:t>
      </w:r>
      <w:proofErr w:type="spellStart"/>
      <w:r>
        <w:t>則與上下文都不相屬矣。五臣本作</w:t>
      </w:r>
      <w:proofErr w:type="spellEnd"/>
      <w:r>
        <w:rPr>
          <w:rFonts w:eastAsia="宋体" w:hint="eastAsia"/>
          <w:lang w:eastAsia="zh-CN"/>
        </w:rPr>
        <w:t>“</w:t>
      </w:r>
      <w:proofErr w:type="spellStart"/>
      <w:r>
        <w:t>慷慨</w:t>
      </w:r>
      <w:proofErr w:type="spellEnd"/>
      <w:r>
        <w:rPr>
          <w:rFonts w:eastAsia="宋体" w:hint="eastAsia"/>
          <w:lang w:eastAsia="zh-CN"/>
        </w:rPr>
        <w:t>”</w:t>
      </w:r>
      <w:r>
        <w:t>，</w:t>
      </w:r>
      <w:proofErr w:type="spellStart"/>
      <w:r>
        <w:t>訓爲歎聲，皆</w:t>
      </w:r>
      <w:proofErr w:type="spellEnd"/>
    </w:p>
    <w:p w14:paraId="1CE304FF" w14:textId="77777777" w:rsidR="00CC015B" w:rsidRDefault="00000000">
      <w:proofErr w:type="spellStart"/>
      <w:r>
        <w:t>非是</w:t>
      </w:r>
      <w:proofErr w:type="spellEnd"/>
      <w:r>
        <w:t>。</w:t>
      </w:r>
    </w:p>
    <w:p w14:paraId="4C435A37" w14:textId="77777777" w:rsidR="00CC015B" w:rsidRDefault="00000000">
      <w:proofErr w:type="spellStart"/>
      <w:r>
        <w:t>狀若詭赴</w:t>
      </w:r>
      <w:proofErr w:type="spellEnd"/>
    </w:p>
    <w:p w14:paraId="4EE8D6EE" w14:textId="77777777" w:rsidR="00CC015B" w:rsidRDefault="00000000">
      <w:pPr>
        <w:rPr>
          <w:lang w:eastAsia="zh-CN"/>
        </w:rPr>
      </w:pPr>
      <w:r>
        <w:rPr>
          <w:rFonts w:eastAsia="宋体" w:hint="eastAsia"/>
          <w:lang w:eastAsia="zh-CN"/>
        </w:rPr>
        <w:t>“</w:t>
      </w:r>
      <w:proofErr w:type="spellStart"/>
      <w:r>
        <w:t>或閒聲錯</w:t>
      </w:r>
      <w:proofErr w:type="gramStart"/>
      <w:r>
        <w:t>糅</w:t>
      </w:r>
      <w:proofErr w:type="gramEnd"/>
      <w:r>
        <w:t>，狀若詭赴</w:t>
      </w:r>
      <w:proofErr w:type="spellEnd"/>
      <w:r>
        <w:t>。</w:t>
      </w:r>
      <w:r>
        <w:rPr>
          <w:rFonts w:eastAsia="宋体" w:hint="eastAsia"/>
          <w:lang w:eastAsia="zh-CN"/>
        </w:rPr>
        <w:t>”</w:t>
      </w:r>
      <w:proofErr w:type="spellStart"/>
      <w:r>
        <w:t>李善曰</w:t>
      </w:r>
      <w:proofErr w:type="spellEnd"/>
      <w:r>
        <w:t>：</w:t>
      </w:r>
      <w:r>
        <w:rPr>
          <w:rFonts w:eastAsia="宋体" w:hint="eastAsia"/>
          <w:lang w:eastAsia="zh-CN"/>
        </w:rPr>
        <w:t>“</w:t>
      </w:r>
      <w:proofErr w:type="spellStart"/>
      <w:r>
        <w:t>言其</w:t>
      </w:r>
      <w:proofErr w:type="gramStart"/>
      <w:r>
        <w:t>狀</w:t>
      </w:r>
      <w:proofErr w:type="gramEnd"/>
      <w:r>
        <w:t>若詭詐而相赴也</w:t>
      </w:r>
      <w:proofErr w:type="spellEnd"/>
      <w:r>
        <w:t>。</w:t>
      </w:r>
      <w:r>
        <w:rPr>
          <w:rFonts w:eastAsia="宋体" w:hint="eastAsia"/>
          <w:lang w:eastAsia="zh-CN"/>
        </w:rPr>
        <w:t>”</w:t>
      </w:r>
      <w:r>
        <w:rPr>
          <w:lang w:eastAsia="zh-CN"/>
        </w:rPr>
        <w:t>吕延濟曰：</w:t>
      </w:r>
      <w:r>
        <w:rPr>
          <w:rFonts w:eastAsia="宋体" w:hint="eastAsia"/>
          <w:lang w:eastAsia="zh-CN"/>
        </w:rPr>
        <w:t>“</w:t>
      </w:r>
      <w:r>
        <w:rPr>
          <w:lang w:eastAsia="zh-CN"/>
        </w:rPr>
        <w:t>詭，疾</w:t>
      </w:r>
    </w:p>
    <w:p w14:paraId="558A5854" w14:textId="77777777" w:rsidR="00CC015B" w:rsidRDefault="00000000">
      <w:pPr>
        <w:rPr>
          <w:lang w:eastAsia="zh-CN"/>
        </w:rPr>
      </w:pPr>
      <w:r>
        <w:rPr>
          <w:lang w:eastAsia="zh-CN"/>
        </w:rPr>
        <w:t>也。言閒聲緒襍，</w:t>
      </w:r>
      <w:proofErr w:type="gramStart"/>
      <w:r>
        <w:rPr>
          <w:lang w:eastAsia="zh-CN"/>
        </w:rPr>
        <w:t>狀</w:t>
      </w:r>
      <w:proofErr w:type="gramEnd"/>
      <w:r>
        <w:rPr>
          <w:lang w:eastAsia="zh-CN"/>
        </w:rPr>
        <w:t>如疾而相赴。</w:t>
      </w:r>
      <w:r>
        <w:rPr>
          <w:rFonts w:eastAsia="宋体" w:hint="eastAsia"/>
          <w:lang w:eastAsia="zh-CN"/>
        </w:rPr>
        <w:t>”</w:t>
      </w:r>
      <w:r>
        <w:rPr>
          <w:lang w:eastAsia="zh-CN"/>
        </w:rPr>
        <w:t>念孙案：詭詐相赴，</w:t>
      </w:r>
      <w:proofErr w:type="gramStart"/>
      <w:r>
        <w:rPr>
          <w:lang w:eastAsia="zh-CN"/>
        </w:rPr>
        <w:t>於</w:t>
      </w:r>
      <w:proofErr w:type="gramEnd"/>
      <w:r>
        <w:rPr>
          <w:lang w:eastAsia="zh-CN"/>
        </w:rPr>
        <w:t>義未安。訓</w:t>
      </w:r>
      <w:r>
        <w:rPr>
          <w:rFonts w:eastAsia="宋体" w:hint="eastAsia"/>
          <w:lang w:eastAsia="zh-CN"/>
        </w:rPr>
        <w:t>“</w:t>
      </w:r>
      <w:r>
        <w:rPr>
          <w:lang w:eastAsia="zh-CN"/>
        </w:rPr>
        <w:t>詭</w:t>
      </w:r>
      <w:r>
        <w:rPr>
          <w:rFonts w:eastAsia="宋体" w:hint="eastAsia"/>
          <w:lang w:eastAsia="zh-CN"/>
        </w:rPr>
        <w:t>”</w:t>
      </w:r>
      <w:r>
        <w:rPr>
          <w:lang w:eastAsia="zh-CN"/>
        </w:rPr>
        <w:t>爲</w:t>
      </w:r>
      <w:r>
        <w:rPr>
          <w:rFonts w:eastAsia="宋体" w:hint="eastAsia"/>
          <w:lang w:eastAsia="zh-CN"/>
        </w:rPr>
        <w:t>“</w:t>
      </w:r>
      <w:r>
        <w:rPr>
          <w:lang w:eastAsia="zh-CN"/>
        </w:rPr>
        <w:t>疾</w:t>
      </w:r>
      <w:r>
        <w:rPr>
          <w:rFonts w:eastAsia="宋体" w:hint="eastAsia"/>
          <w:lang w:eastAsia="zh-CN"/>
        </w:rPr>
        <w:t>”</w:t>
      </w:r>
      <w:r>
        <w:rPr>
          <w:lang w:eastAsia="zh-CN"/>
        </w:rPr>
        <w:t>，尤未之</w:t>
      </w:r>
    </w:p>
    <w:p w14:paraId="376B6FA0" w14:textId="77777777" w:rsidR="00CC015B" w:rsidRDefault="00000000">
      <w:proofErr w:type="spellStart"/>
      <w:r>
        <w:t>前聞。今案：詭者，異也。高誘注</w:t>
      </w:r>
      <w:proofErr w:type="spellEnd"/>
      <w:r>
        <w:rPr>
          <w:rFonts w:eastAsia="宋体" w:hint="eastAsia"/>
          <w:lang w:eastAsia="zh-CN"/>
        </w:rPr>
        <w:t>《</w:t>
      </w:r>
      <w:proofErr w:type="spellStart"/>
      <w:r>
        <w:t>淮南</w:t>
      </w:r>
      <w:proofErr w:type="spellEnd"/>
      <w:r>
        <w:rPr>
          <w:rFonts w:eastAsia="宋体" w:hint="eastAsia"/>
          <w:lang w:eastAsia="zh-CN"/>
        </w:rPr>
        <w:t>•</w:t>
      </w:r>
      <w:proofErr w:type="spellStart"/>
      <w:r>
        <w:t>説林</w:t>
      </w:r>
      <w:proofErr w:type="spellEnd"/>
      <w:r>
        <w:rPr>
          <w:rFonts w:eastAsia="宋体" w:hint="eastAsia"/>
          <w:lang w:eastAsia="zh-CN"/>
        </w:rPr>
        <w:t>》</w:t>
      </w:r>
      <w:proofErr w:type="spellStart"/>
      <w:r>
        <w:t>篇曰</w:t>
      </w:r>
      <w:proofErr w:type="spellEnd"/>
      <w:proofErr w:type="gramStart"/>
      <w:r>
        <w:t>：</w:t>
      </w:r>
      <w:r>
        <w:rPr>
          <w:rFonts w:eastAsia="宋体" w:hint="eastAsia"/>
          <w:lang w:eastAsia="zh-CN"/>
        </w:rPr>
        <w:t>“</w:t>
      </w:r>
      <w:proofErr w:type="spellStart"/>
      <w:proofErr w:type="gramEnd"/>
      <w:r>
        <w:t>詭，不同也</w:t>
      </w:r>
      <w:proofErr w:type="spellEnd"/>
      <w:r>
        <w:t>。</w:t>
      </w:r>
      <w:r>
        <w:rPr>
          <w:rFonts w:eastAsia="宋体" w:hint="eastAsia"/>
          <w:lang w:eastAsia="zh-CN"/>
        </w:rPr>
        <w:t>”</w:t>
      </w:r>
      <w:proofErr w:type="spellStart"/>
      <w:r>
        <w:t>薛綜注</w:t>
      </w:r>
      <w:proofErr w:type="spellEnd"/>
      <w:r>
        <w:rPr>
          <w:rFonts w:eastAsia="宋体" w:hint="eastAsia"/>
          <w:lang w:eastAsia="zh-CN"/>
        </w:rPr>
        <w:t>《</w:t>
      </w:r>
      <w:proofErr w:type="spellStart"/>
      <w:r>
        <w:t>西京賦</w:t>
      </w:r>
      <w:proofErr w:type="spellEnd"/>
      <w:r>
        <w:rPr>
          <w:rFonts w:eastAsia="宋体" w:hint="eastAsia"/>
          <w:lang w:eastAsia="zh-CN"/>
        </w:rPr>
        <w:t>》</w:t>
      </w:r>
      <w:r>
        <w:t>曰：</w:t>
      </w:r>
      <w:r>
        <w:rPr>
          <w:rFonts w:eastAsia="宋体" w:hint="eastAsia"/>
          <w:lang w:eastAsia="zh-CN"/>
        </w:rPr>
        <w:t>“</w:t>
      </w:r>
      <w:proofErr w:type="spellStart"/>
      <w:r>
        <w:t>詭，異也</w:t>
      </w:r>
      <w:proofErr w:type="spellEnd"/>
      <w:r>
        <w:t>。</w:t>
      </w:r>
      <w:r>
        <w:rPr>
          <w:rFonts w:eastAsia="宋体" w:hint="eastAsia"/>
          <w:lang w:eastAsia="zh-CN"/>
        </w:rPr>
        <w:t>”</w:t>
      </w:r>
      <w:r>
        <w:t>赴，</w:t>
      </w:r>
    </w:p>
    <w:p w14:paraId="2FA61030" w14:textId="77777777" w:rsidR="00CC015B" w:rsidRDefault="00000000">
      <w:proofErr w:type="spellStart"/>
      <w:r>
        <w:t>趨也。言閒聲錯出，若與正聲異趨也。</w:t>
      </w:r>
      <w:proofErr w:type="gramStart"/>
      <w:r>
        <w:t>下文曰</w:t>
      </w:r>
      <w:proofErr w:type="spellEnd"/>
      <w:r>
        <w:rPr>
          <w:rFonts w:eastAsia="宋体" w:hint="eastAsia"/>
          <w:lang w:eastAsia="zh-CN"/>
        </w:rPr>
        <w:t>“</w:t>
      </w:r>
      <w:proofErr w:type="spellStart"/>
      <w:proofErr w:type="gramEnd"/>
      <w:r>
        <w:t>初若將乖，後卒同趣</w:t>
      </w:r>
      <w:proofErr w:type="spellEnd"/>
      <w:r>
        <w:rPr>
          <w:rFonts w:eastAsia="宋体" w:hint="eastAsia"/>
          <w:lang w:eastAsia="zh-CN"/>
        </w:rPr>
        <w:t>”</w:t>
      </w:r>
      <w:r>
        <w:t>，</w:t>
      </w:r>
      <w:proofErr w:type="spellStart"/>
      <w:r>
        <w:t>是其明證矣</w:t>
      </w:r>
      <w:proofErr w:type="spellEnd"/>
    </w:p>
    <w:p w14:paraId="10C7CAB8" w14:textId="77777777" w:rsidR="00CC015B" w:rsidRDefault="00000000">
      <w:pPr>
        <w:rPr>
          <w:lang w:eastAsia="zh-CN"/>
        </w:rPr>
      </w:pPr>
      <w:r>
        <w:rPr>
          <w:lang w:eastAsia="zh-CN"/>
        </w:rPr>
        <w:t>【第</w:t>
      </w:r>
      <w:r>
        <w:rPr>
          <w:lang w:eastAsia="zh-CN"/>
        </w:rPr>
        <w:t>297</w:t>
      </w:r>
      <w:r>
        <w:rPr>
          <w:lang w:eastAsia="zh-CN"/>
        </w:rPr>
        <w:t>页】</w:t>
      </w:r>
    </w:p>
    <w:p w14:paraId="5BB8C10B" w14:textId="77777777" w:rsidR="00CC015B" w:rsidRDefault="00000000">
      <w:pPr>
        <w:rPr>
          <w:lang w:eastAsia="zh-CN"/>
        </w:rPr>
      </w:pPr>
      <w:r>
        <w:rPr>
          <w:lang w:eastAsia="zh-CN"/>
        </w:rPr>
        <w:t>若浮海而望碣石</w:t>
      </w:r>
    </w:p>
    <w:p w14:paraId="59D2B8C8" w14:textId="77777777" w:rsidR="00CC015B" w:rsidRDefault="00000000">
      <w:r>
        <w:rPr>
          <w:rFonts w:eastAsia="宋体" w:hint="eastAsia"/>
          <w:lang w:eastAsia="zh-CN"/>
        </w:rPr>
        <w:t>《</w:t>
      </w:r>
      <w:proofErr w:type="spellStart"/>
      <w:r>
        <w:t>高唐賦</w:t>
      </w:r>
      <w:proofErr w:type="spellEnd"/>
      <w:r>
        <w:rPr>
          <w:rFonts w:eastAsia="宋体" w:hint="eastAsia"/>
          <w:lang w:eastAsia="zh-CN"/>
        </w:rPr>
        <w:t>》</w:t>
      </w:r>
      <w:r>
        <w:t>：</w:t>
      </w:r>
      <w:r>
        <w:rPr>
          <w:rFonts w:eastAsia="宋体" w:hint="eastAsia"/>
          <w:lang w:eastAsia="zh-CN"/>
        </w:rPr>
        <w:t>“</w:t>
      </w:r>
      <w:proofErr w:type="spellStart"/>
      <w:r>
        <w:t>崪中怒而特高兮，若浮海而望碣石</w:t>
      </w:r>
      <w:proofErr w:type="spellEnd"/>
      <w:r>
        <w:t>。</w:t>
      </w:r>
      <w:r>
        <w:rPr>
          <w:rFonts w:eastAsia="宋体" w:hint="eastAsia"/>
          <w:lang w:eastAsia="zh-CN"/>
        </w:rPr>
        <w:t>”</w:t>
      </w:r>
      <w:proofErr w:type="spellStart"/>
      <w:r>
        <w:t>念孫案</w:t>
      </w:r>
      <w:proofErr w:type="spellEnd"/>
      <w:r>
        <w:t>：</w:t>
      </w:r>
      <w:r>
        <w:rPr>
          <w:rFonts w:eastAsia="宋体" w:hint="eastAsia"/>
          <w:lang w:eastAsia="zh-CN"/>
        </w:rPr>
        <w:t>“</w:t>
      </w:r>
      <w:r>
        <w:t>石</w:t>
      </w:r>
      <w:r>
        <w:rPr>
          <w:rFonts w:eastAsia="宋体" w:hint="eastAsia"/>
          <w:lang w:eastAsia="zh-CN"/>
        </w:rPr>
        <w:t>”</w:t>
      </w:r>
      <w:proofErr w:type="spellStart"/>
      <w:r>
        <w:t>字，</w:t>
      </w:r>
      <w:proofErr w:type="gramStart"/>
      <w:r>
        <w:t>後</w:t>
      </w:r>
      <w:proofErr w:type="gramEnd"/>
      <w:r>
        <w:t>人所加</w:t>
      </w:r>
      <w:proofErr w:type="spellEnd"/>
      <w:r>
        <w:t>。</w:t>
      </w:r>
      <w:r>
        <w:rPr>
          <w:rFonts w:eastAsia="宋体" w:hint="eastAsia"/>
          <w:lang w:eastAsia="zh-CN"/>
        </w:rPr>
        <w:t>“</w:t>
      </w:r>
      <w:r>
        <w:t>碣</w:t>
      </w:r>
    </w:p>
    <w:p w14:paraId="0407BF2E" w14:textId="77777777" w:rsidR="00CC015B" w:rsidRDefault="00000000">
      <w:proofErr w:type="spellStart"/>
      <w:r>
        <w:t>與上文之</w:t>
      </w:r>
      <w:proofErr w:type="spellEnd"/>
      <w:r>
        <w:rPr>
          <w:rFonts w:eastAsia="宋体" w:hint="eastAsia"/>
          <w:lang w:eastAsia="zh-CN"/>
        </w:rPr>
        <w:t>“</w:t>
      </w:r>
      <w:r>
        <w:t>會</w:t>
      </w:r>
      <w:r>
        <w:rPr>
          <w:rFonts w:eastAsia="宋体" w:hint="eastAsia"/>
          <w:lang w:eastAsia="zh-CN"/>
        </w:rPr>
        <w:t>”</w:t>
      </w:r>
      <w:r>
        <w:t>，</w:t>
      </w:r>
      <w:proofErr w:type="spellStart"/>
      <w:r>
        <w:t>下文之</w:t>
      </w:r>
      <w:proofErr w:type="spellEnd"/>
      <w:r>
        <w:rPr>
          <w:rFonts w:eastAsia="宋体" w:hint="eastAsia"/>
          <w:lang w:eastAsia="zh-CN"/>
        </w:rPr>
        <w:t>“</w:t>
      </w:r>
      <w:r>
        <w:t>礚</w:t>
      </w:r>
      <w:r>
        <w:rPr>
          <w:rFonts w:eastAsia="宋体" w:hint="eastAsia"/>
          <w:lang w:eastAsia="zh-CN"/>
        </w:rPr>
        <w:t>”</w:t>
      </w:r>
      <w:r>
        <w:t>、</w:t>
      </w:r>
      <w:r>
        <w:rPr>
          <w:rFonts w:eastAsia="宋体" w:hint="eastAsia"/>
          <w:lang w:eastAsia="zh-CN"/>
        </w:rPr>
        <w:t>“</w:t>
      </w:r>
      <w:r>
        <w:t>厲</w:t>
      </w:r>
      <w:r>
        <w:rPr>
          <w:rFonts w:eastAsia="宋体" w:hint="eastAsia"/>
          <w:lang w:eastAsia="zh-CN"/>
        </w:rPr>
        <w:t>”</w:t>
      </w:r>
      <w:r>
        <w:t>、</w:t>
      </w:r>
      <w:r>
        <w:rPr>
          <w:rFonts w:eastAsia="宋体" w:hint="eastAsia"/>
          <w:lang w:eastAsia="zh-CN"/>
        </w:rPr>
        <w:t>“</w:t>
      </w:r>
      <w:r>
        <w:t>㵝</w:t>
      </w:r>
      <w:r>
        <w:rPr>
          <w:rFonts w:eastAsia="宋体" w:hint="eastAsia"/>
          <w:lang w:eastAsia="zh-CN"/>
        </w:rPr>
        <w:t>”</w:t>
      </w:r>
      <w:r>
        <w:t>、</w:t>
      </w:r>
      <w:r>
        <w:rPr>
          <w:rFonts w:eastAsia="宋体" w:hint="eastAsia"/>
          <w:lang w:eastAsia="zh-CN"/>
        </w:rPr>
        <w:t>“</w:t>
      </w:r>
      <w:r>
        <w:t>霈</w:t>
      </w:r>
      <w:r>
        <w:rPr>
          <w:rFonts w:eastAsia="宋体" w:hint="eastAsia"/>
          <w:lang w:eastAsia="zh-CN"/>
        </w:rPr>
        <w:t>”</w:t>
      </w:r>
      <w:r>
        <w:t>、</w:t>
      </w:r>
      <w:r>
        <w:rPr>
          <w:rFonts w:eastAsia="宋体" w:hint="eastAsia"/>
          <w:lang w:eastAsia="zh-CN"/>
        </w:rPr>
        <w:t>“</w:t>
      </w:r>
      <w:r>
        <w:t>邁</w:t>
      </w:r>
      <w:r>
        <w:rPr>
          <w:rFonts w:eastAsia="宋体" w:hint="eastAsia"/>
          <w:lang w:eastAsia="zh-CN"/>
        </w:rPr>
        <w:t>”</w:t>
      </w:r>
      <w:r>
        <w:t>、</w:t>
      </w:r>
      <w:r>
        <w:rPr>
          <w:rFonts w:eastAsia="宋体" w:hint="eastAsia"/>
          <w:lang w:eastAsia="zh-CN"/>
        </w:rPr>
        <w:t>“</w:t>
      </w:r>
      <w:r>
        <w:t>喙</w:t>
      </w:r>
      <w:r>
        <w:rPr>
          <w:rFonts w:eastAsia="宋体" w:hint="eastAsia"/>
          <w:lang w:eastAsia="zh-CN"/>
        </w:rPr>
        <w:t>”</w:t>
      </w:r>
      <w:r>
        <w:t>、</w:t>
      </w:r>
      <w:r>
        <w:rPr>
          <w:rFonts w:eastAsia="宋体" w:hint="eastAsia"/>
          <w:lang w:eastAsia="zh-CN"/>
        </w:rPr>
        <w:t>“</w:t>
      </w:r>
      <w:r>
        <w:t>竄</w:t>
      </w:r>
      <w:r>
        <w:rPr>
          <w:rFonts w:eastAsia="宋体" w:hint="eastAsia"/>
          <w:lang w:eastAsia="zh-CN"/>
        </w:rPr>
        <w:t>”</w:t>
      </w:r>
      <w:r>
        <w:t>、</w:t>
      </w:r>
      <w:proofErr w:type="spellStart"/>
      <w:r>
        <w:t>李善注引</w:t>
      </w:r>
      <w:proofErr w:type="spellEnd"/>
      <w:r>
        <w:rPr>
          <w:rFonts w:eastAsia="宋体" w:hint="eastAsia"/>
          <w:lang w:eastAsia="zh-CN"/>
        </w:rPr>
        <w:t>《</w:t>
      </w:r>
      <w:proofErr w:type="spellStart"/>
      <w:r>
        <w:t>字林</w:t>
      </w:r>
      <w:proofErr w:type="spellEnd"/>
      <w:r>
        <w:rPr>
          <w:rFonts w:eastAsia="宋体" w:hint="eastAsia"/>
          <w:lang w:eastAsia="zh-CN"/>
        </w:rPr>
        <w:t>》</w:t>
      </w:r>
      <w:r>
        <w:t>：</w:t>
      </w:r>
      <w:r>
        <w:rPr>
          <w:rFonts w:eastAsia="宋体" w:hint="eastAsia"/>
          <w:lang w:eastAsia="zh-CN"/>
        </w:rPr>
        <w:t>“</w:t>
      </w:r>
      <w:proofErr w:type="spellStart"/>
      <w:r>
        <w:t>竄，七外切</w:t>
      </w:r>
      <w:proofErr w:type="spellEnd"/>
      <w:r>
        <w:t>。</w:t>
      </w:r>
    </w:p>
    <w:p w14:paraId="383DF81E" w14:textId="77777777" w:rsidR="00CC015B" w:rsidRDefault="00000000">
      <w:r>
        <w:rPr>
          <w:rFonts w:eastAsia="宋体" w:hint="eastAsia"/>
          <w:lang w:eastAsia="zh-CN"/>
        </w:rPr>
        <w:lastRenderedPageBreak/>
        <w:t>“</w:t>
      </w:r>
      <w:r>
        <w:rPr>
          <w:lang w:eastAsia="zh-CN"/>
        </w:rPr>
        <w:t>摯</w:t>
      </w:r>
      <w:r>
        <w:rPr>
          <w:rFonts w:eastAsia="宋体" w:hint="eastAsia"/>
          <w:lang w:eastAsia="zh-CN"/>
        </w:rPr>
        <w:t>”</w:t>
      </w:r>
      <w:r>
        <w:rPr>
          <w:lang w:eastAsia="zh-CN"/>
        </w:rPr>
        <w:t>爲韵。</w:t>
      </w:r>
      <w:r>
        <w:rPr>
          <w:rFonts w:eastAsia="宋体" w:hint="eastAsia"/>
          <w:lang w:eastAsia="zh-CN"/>
        </w:rPr>
        <w:t>《</w:t>
      </w:r>
      <w:r>
        <w:rPr>
          <w:lang w:eastAsia="zh-CN"/>
        </w:rPr>
        <w:t>後漢書。竇憲傳</w:t>
      </w:r>
      <w:r>
        <w:rPr>
          <w:rFonts w:eastAsia="宋体" w:hint="eastAsia"/>
          <w:lang w:eastAsia="zh-CN"/>
        </w:rPr>
        <w:t>》</w:t>
      </w:r>
      <w:r>
        <w:rPr>
          <w:lang w:eastAsia="zh-CN"/>
        </w:rPr>
        <w:t>：</w:t>
      </w:r>
      <w:r>
        <w:rPr>
          <w:rFonts w:eastAsia="宋体" w:hint="eastAsia"/>
          <w:lang w:eastAsia="zh-CN"/>
        </w:rPr>
        <w:t>“</w:t>
      </w:r>
      <w:r>
        <w:rPr>
          <w:lang w:eastAsia="zh-CN"/>
        </w:rPr>
        <w:t>封神丘兮建隆碣。</w:t>
      </w:r>
      <w:r>
        <w:rPr>
          <w:rFonts w:eastAsia="宋体" w:hint="eastAsia"/>
          <w:lang w:eastAsia="zh-CN"/>
        </w:rPr>
        <w:t>”</w:t>
      </w:r>
      <w:r>
        <w:rPr>
          <w:lang w:eastAsia="zh-CN"/>
        </w:rPr>
        <w:t>與</w:t>
      </w:r>
      <w:r>
        <w:rPr>
          <w:rFonts w:eastAsia="宋体" w:hint="eastAsia"/>
          <w:lang w:eastAsia="zh-CN"/>
        </w:rPr>
        <w:t>“</w:t>
      </w:r>
      <w:r>
        <w:rPr>
          <w:lang w:eastAsia="zh-CN"/>
        </w:rPr>
        <w:t>裔</w:t>
      </w:r>
      <w:r>
        <w:rPr>
          <w:rFonts w:eastAsia="宋体" w:hint="eastAsia"/>
          <w:lang w:eastAsia="zh-CN"/>
        </w:rPr>
        <w:t>”</w:t>
      </w:r>
      <w:r>
        <w:rPr>
          <w:lang w:eastAsia="zh-CN"/>
        </w:rPr>
        <w:t>、</w:t>
      </w:r>
      <w:r>
        <w:rPr>
          <w:rFonts w:eastAsia="宋体" w:hint="eastAsia"/>
          <w:lang w:eastAsia="zh-CN"/>
        </w:rPr>
        <w:t>“</w:t>
      </w:r>
      <w:r>
        <w:rPr>
          <w:lang w:eastAsia="zh-CN"/>
        </w:rPr>
        <w:t>外</w:t>
      </w:r>
      <w:r>
        <w:rPr>
          <w:rFonts w:eastAsia="宋体" w:hint="eastAsia"/>
          <w:lang w:eastAsia="zh-CN"/>
        </w:rPr>
        <w:t>”</w:t>
      </w:r>
      <w:r>
        <w:rPr>
          <w:lang w:eastAsia="zh-CN"/>
        </w:rPr>
        <w:t>、</w:t>
      </w:r>
      <w:r>
        <w:rPr>
          <w:rFonts w:eastAsia="宋体" w:hint="eastAsia"/>
          <w:lang w:eastAsia="zh-CN"/>
        </w:rPr>
        <w:t>“</w:t>
      </w:r>
      <w:r>
        <w:rPr>
          <w:lang w:eastAsia="zh-CN"/>
        </w:rPr>
        <w:t>界</w:t>
      </w:r>
      <w:r>
        <w:rPr>
          <w:rFonts w:eastAsia="宋体" w:hint="eastAsia"/>
          <w:lang w:eastAsia="zh-CN"/>
        </w:rPr>
        <w:t>”</w:t>
      </w:r>
      <w:r>
        <w:rPr>
          <w:lang w:eastAsia="zh-CN"/>
        </w:rPr>
        <w:t>、</w:t>
      </w:r>
      <w:r>
        <w:rPr>
          <w:rFonts w:eastAsia="宋体" w:hint="eastAsia"/>
          <w:lang w:eastAsia="zh-CN"/>
        </w:rPr>
        <w:t>“</w:t>
      </w:r>
      <w:r>
        <w:rPr>
          <w:lang w:eastAsia="zh-CN"/>
        </w:rPr>
        <w:t>世</w:t>
      </w:r>
      <w:r>
        <w:rPr>
          <w:rFonts w:eastAsia="宋体" w:hint="eastAsia"/>
          <w:lang w:eastAsia="zh-CN"/>
        </w:rPr>
        <w:t>”</w:t>
      </w:r>
      <w:r>
        <w:rPr>
          <w:lang w:eastAsia="zh-CN"/>
        </w:rPr>
        <w:t>爲韵。</w:t>
      </w:r>
      <w:r>
        <w:rPr>
          <w:rFonts w:eastAsia="宋体" w:hint="eastAsia"/>
          <w:lang w:eastAsia="zh-CN"/>
        </w:rPr>
        <w:t>《</w:t>
      </w:r>
      <w:proofErr w:type="spellStart"/>
      <w:r>
        <w:t>國三老袁良碑</w:t>
      </w:r>
      <w:proofErr w:type="spellEnd"/>
      <w:r>
        <w:rPr>
          <w:rFonts w:eastAsia="宋体" w:hint="eastAsia"/>
          <w:lang w:eastAsia="zh-CN"/>
        </w:rPr>
        <w:t>》“</w:t>
      </w:r>
      <w:proofErr w:type="spellStart"/>
      <w:r>
        <w:t>曜其碣</w:t>
      </w:r>
      <w:proofErr w:type="spellEnd"/>
      <w:r>
        <w:rPr>
          <w:rFonts w:eastAsia="宋体" w:hint="eastAsia"/>
          <w:lang w:eastAsia="zh-CN"/>
        </w:rPr>
        <w:t>”</w:t>
      </w:r>
      <w:r>
        <w:t>，與</w:t>
      </w:r>
    </w:p>
    <w:p w14:paraId="3C64576A" w14:textId="77777777" w:rsidR="00CC015B" w:rsidRDefault="00000000">
      <w:r>
        <w:rPr>
          <w:rFonts w:eastAsia="宋体" w:hint="eastAsia"/>
          <w:lang w:eastAsia="zh-CN"/>
        </w:rPr>
        <w:t>“</w:t>
      </w:r>
      <w:r>
        <w:rPr>
          <w:lang w:eastAsia="zh-CN"/>
        </w:rPr>
        <w:t>厲</w:t>
      </w:r>
      <w:r>
        <w:rPr>
          <w:rFonts w:eastAsia="宋体" w:hint="eastAsia"/>
          <w:lang w:eastAsia="zh-CN"/>
        </w:rPr>
        <w:t>”</w:t>
      </w:r>
      <w:r>
        <w:rPr>
          <w:lang w:eastAsia="zh-CN"/>
        </w:rPr>
        <w:t>、</w:t>
      </w:r>
      <w:r>
        <w:rPr>
          <w:rFonts w:eastAsia="宋体" w:hint="eastAsia"/>
          <w:lang w:eastAsia="zh-CN"/>
        </w:rPr>
        <w:t>“</w:t>
      </w:r>
      <w:r>
        <w:rPr>
          <w:lang w:eastAsia="zh-CN"/>
        </w:rPr>
        <w:t>際</w:t>
      </w:r>
      <w:r>
        <w:rPr>
          <w:rFonts w:eastAsia="宋体" w:hint="eastAsia"/>
          <w:lang w:eastAsia="zh-CN"/>
        </w:rPr>
        <w:t>”</w:t>
      </w:r>
      <w:r>
        <w:rPr>
          <w:lang w:eastAsia="zh-CN"/>
        </w:rPr>
        <w:t>、</w:t>
      </w:r>
      <w:r>
        <w:rPr>
          <w:rFonts w:eastAsia="宋体" w:hint="eastAsia"/>
          <w:lang w:eastAsia="zh-CN"/>
        </w:rPr>
        <w:t>“</w:t>
      </w:r>
      <w:r>
        <w:rPr>
          <w:lang w:eastAsia="zh-CN"/>
        </w:rPr>
        <w:t>濊</w:t>
      </w:r>
      <w:r>
        <w:rPr>
          <w:rFonts w:eastAsia="宋体" w:hint="eastAsia"/>
          <w:lang w:eastAsia="zh-CN"/>
        </w:rPr>
        <w:t>”</w:t>
      </w:r>
      <w:r>
        <w:rPr>
          <w:lang w:eastAsia="zh-CN"/>
        </w:rPr>
        <w:t>、</w:t>
      </w:r>
      <w:r>
        <w:rPr>
          <w:rFonts w:eastAsia="宋体" w:hint="eastAsia"/>
          <w:lang w:eastAsia="zh-CN"/>
        </w:rPr>
        <w:t>“</w:t>
      </w:r>
      <w:r>
        <w:rPr>
          <w:lang w:eastAsia="zh-CN"/>
        </w:rPr>
        <w:t>邁</w:t>
      </w:r>
      <w:r>
        <w:rPr>
          <w:rFonts w:eastAsia="宋体" w:hint="eastAsia"/>
          <w:lang w:eastAsia="zh-CN"/>
        </w:rPr>
        <w:t>”</w:t>
      </w:r>
      <w:r>
        <w:rPr>
          <w:lang w:eastAsia="zh-CN"/>
        </w:rPr>
        <w:t>、</w:t>
      </w:r>
      <w:r>
        <w:rPr>
          <w:rFonts w:eastAsia="宋体" w:hint="eastAsia"/>
          <w:lang w:eastAsia="zh-CN"/>
        </w:rPr>
        <w:t>“</w:t>
      </w:r>
      <w:r>
        <w:rPr>
          <w:lang w:eastAsia="zh-CN"/>
        </w:rPr>
        <w:t>乂</w:t>
      </w:r>
      <w:r>
        <w:rPr>
          <w:rFonts w:eastAsia="宋体" w:hint="eastAsia"/>
          <w:lang w:eastAsia="zh-CN"/>
        </w:rPr>
        <w:t>”</w:t>
      </w:r>
      <w:r>
        <w:rPr>
          <w:lang w:eastAsia="zh-CN"/>
        </w:rPr>
        <w:t>、</w:t>
      </w:r>
      <w:r>
        <w:rPr>
          <w:rFonts w:eastAsia="宋体" w:hint="eastAsia"/>
          <w:lang w:eastAsia="zh-CN"/>
        </w:rPr>
        <w:t>“</w:t>
      </w:r>
      <w:r>
        <w:rPr>
          <w:lang w:eastAsia="zh-CN"/>
        </w:rPr>
        <w:t>世</w:t>
      </w:r>
      <w:r>
        <w:rPr>
          <w:rFonts w:eastAsia="宋体" w:hint="eastAsia"/>
          <w:lang w:eastAsia="zh-CN"/>
        </w:rPr>
        <w:t>”</w:t>
      </w:r>
      <w:r>
        <w:rPr>
          <w:lang w:eastAsia="zh-CN"/>
        </w:rPr>
        <w:t>爲韵。竝與此同。若加</w:t>
      </w:r>
      <w:r>
        <w:rPr>
          <w:rFonts w:eastAsia="宋体" w:hint="eastAsia"/>
          <w:lang w:eastAsia="zh-CN"/>
        </w:rPr>
        <w:t>“</w:t>
      </w:r>
      <w:r>
        <w:rPr>
          <w:lang w:eastAsia="zh-CN"/>
        </w:rPr>
        <w:t>石</w:t>
      </w:r>
      <w:r>
        <w:rPr>
          <w:rFonts w:eastAsia="宋体" w:hint="eastAsia"/>
          <w:lang w:eastAsia="zh-CN"/>
        </w:rPr>
        <w:t>”</w:t>
      </w:r>
      <w:r>
        <w:rPr>
          <w:lang w:eastAsia="zh-CN"/>
        </w:rPr>
        <w:t>字</w:t>
      </w:r>
      <w:proofErr w:type="gramStart"/>
      <w:r>
        <w:rPr>
          <w:lang w:eastAsia="zh-CN"/>
        </w:rPr>
        <w:t>於</w:t>
      </w:r>
      <w:proofErr w:type="gramEnd"/>
      <w:r>
        <w:rPr>
          <w:lang w:eastAsia="zh-CN"/>
        </w:rPr>
        <w:t>下，則失其韵矣。</w:t>
      </w:r>
      <w:r>
        <w:rPr>
          <w:rFonts w:eastAsia="宋体" w:hint="eastAsia"/>
          <w:lang w:eastAsia="zh-CN"/>
        </w:rPr>
        <w:t>《</w:t>
      </w:r>
      <w:proofErr w:type="spellStart"/>
      <w:r>
        <w:t>史記。天官</w:t>
      </w:r>
      <w:proofErr w:type="spellEnd"/>
    </w:p>
    <w:p w14:paraId="707A400B" w14:textId="77777777" w:rsidR="00CC015B" w:rsidRDefault="00000000">
      <w:proofErr w:type="gramStart"/>
      <w:r>
        <w:t>書</w:t>
      </w:r>
      <w:proofErr w:type="gramEnd"/>
      <w:r>
        <w:rPr>
          <w:rFonts w:eastAsia="宋体" w:hint="eastAsia"/>
          <w:lang w:eastAsia="zh-CN"/>
        </w:rPr>
        <w:t>》</w:t>
      </w:r>
      <w:r>
        <w:t>：</w:t>
      </w:r>
      <w:r>
        <w:rPr>
          <w:rFonts w:eastAsia="宋体" w:hint="eastAsia"/>
          <w:lang w:eastAsia="zh-CN"/>
        </w:rPr>
        <w:t>“</w:t>
      </w:r>
      <w:proofErr w:type="spellStart"/>
      <w:proofErr w:type="gramStart"/>
      <w:r>
        <w:t>勃碣海</w:t>
      </w:r>
      <w:proofErr w:type="gramEnd"/>
      <w:r>
        <w:t>岱之閒氣皆黑</w:t>
      </w:r>
      <w:proofErr w:type="spellEnd"/>
      <w:r>
        <w:t>。</w:t>
      </w:r>
      <w:r>
        <w:rPr>
          <w:rFonts w:eastAsia="宋体" w:hint="eastAsia"/>
          <w:lang w:eastAsia="zh-CN"/>
        </w:rPr>
        <w:t>”《</w:t>
      </w:r>
      <w:proofErr w:type="spellStart"/>
      <w:r>
        <w:t>貨殖傳</w:t>
      </w:r>
      <w:proofErr w:type="spellEnd"/>
      <w:r>
        <w:rPr>
          <w:rFonts w:eastAsia="宋体" w:hint="eastAsia"/>
          <w:lang w:eastAsia="zh-CN"/>
        </w:rPr>
        <w:t>》</w:t>
      </w:r>
      <w:r>
        <w:t>：</w:t>
      </w:r>
      <w:r>
        <w:rPr>
          <w:rFonts w:eastAsia="宋体" w:hint="eastAsia"/>
          <w:lang w:eastAsia="zh-CN"/>
        </w:rPr>
        <w:t>“</w:t>
      </w:r>
      <w:proofErr w:type="spellStart"/>
      <w:r>
        <w:t>夫燕，亦</w:t>
      </w:r>
      <w:proofErr w:type="gramStart"/>
      <w:r>
        <w:t>勃</w:t>
      </w:r>
      <w:proofErr w:type="gramEnd"/>
      <w:r>
        <w:t>碣之閒一都會也</w:t>
      </w:r>
      <w:proofErr w:type="spellEnd"/>
      <w:r>
        <w:t>。</w:t>
      </w:r>
      <w:r>
        <w:rPr>
          <w:rFonts w:eastAsia="宋体" w:hint="eastAsia"/>
          <w:lang w:eastAsia="zh-CN"/>
        </w:rPr>
        <w:t>”</w:t>
      </w:r>
      <w:proofErr w:type="spellStart"/>
      <w:r>
        <w:t>正義曰</w:t>
      </w:r>
      <w:proofErr w:type="spellEnd"/>
      <w:r>
        <w:t>：</w:t>
      </w:r>
      <w:r>
        <w:rPr>
          <w:rFonts w:eastAsia="宋体" w:hint="eastAsia"/>
          <w:lang w:eastAsia="zh-CN"/>
        </w:rPr>
        <w:t>“</w:t>
      </w:r>
      <w:proofErr w:type="spellStart"/>
      <w:proofErr w:type="gramStart"/>
      <w:r>
        <w:t>勃</w:t>
      </w:r>
      <w:proofErr w:type="gramEnd"/>
      <w:r>
        <w:t>海</w:t>
      </w:r>
      <w:proofErr w:type="spellEnd"/>
    </w:p>
    <w:p w14:paraId="1CF7CB3A" w14:textId="77777777" w:rsidR="00CC015B" w:rsidRDefault="00000000">
      <w:proofErr w:type="spellStart"/>
      <w:r>
        <w:t>碣石在西北</w:t>
      </w:r>
      <w:proofErr w:type="spellEnd"/>
      <w:r>
        <w:t>。</w:t>
      </w:r>
      <w:r>
        <w:rPr>
          <w:rFonts w:eastAsia="宋体" w:hint="eastAsia"/>
          <w:lang w:eastAsia="zh-CN"/>
        </w:rPr>
        <w:t>”</w:t>
      </w:r>
      <w:proofErr w:type="spellStart"/>
      <w:r>
        <w:t>是碣石亦可謂之碣，不必加石字也。李善注曰</w:t>
      </w:r>
      <w:proofErr w:type="spellEnd"/>
      <w:r>
        <w:t>：</w:t>
      </w:r>
      <w:r>
        <w:rPr>
          <w:rFonts w:eastAsia="宋体" w:hint="eastAsia"/>
          <w:lang w:eastAsia="zh-CN"/>
        </w:rPr>
        <w:t>“</w:t>
      </w:r>
      <w:proofErr w:type="spellStart"/>
      <w:r>
        <w:t>言水怒浪如海邊之望碣</w:t>
      </w:r>
      <w:proofErr w:type="spellEnd"/>
    </w:p>
    <w:p w14:paraId="693C32D4" w14:textId="77777777" w:rsidR="00CC015B" w:rsidRDefault="00000000">
      <w:r>
        <w:t>石。</w:t>
      </w:r>
      <w:r>
        <w:rPr>
          <w:rFonts w:eastAsia="宋体" w:hint="eastAsia"/>
          <w:lang w:eastAsia="zh-CN"/>
        </w:rPr>
        <w:t>”</w:t>
      </w:r>
      <w:r>
        <w:t>引</w:t>
      </w:r>
      <w:r>
        <w:rPr>
          <w:rFonts w:eastAsia="宋体" w:hint="eastAsia"/>
          <w:lang w:eastAsia="zh-CN"/>
        </w:rPr>
        <w:t>《</w:t>
      </w:r>
      <w:proofErr w:type="spellStart"/>
      <w:r>
        <w:t>尚書</w:t>
      </w:r>
      <w:proofErr w:type="spellEnd"/>
      <w:r>
        <w:rPr>
          <w:rFonts w:eastAsia="宋体" w:hint="eastAsia"/>
          <w:lang w:eastAsia="zh-CN"/>
        </w:rPr>
        <w:t>》</w:t>
      </w:r>
      <w:proofErr w:type="spellStart"/>
      <w:r>
        <w:t>孔注</w:t>
      </w:r>
      <w:proofErr w:type="spellEnd"/>
      <w:r>
        <w:t>：</w:t>
      </w:r>
      <w:r>
        <w:rPr>
          <w:rFonts w:eastAsia="宋体" w:hint="eastAsia"/>
          <w:lang w:eastAsia="zh-CN"/>
        </w:rPr>
        <w:t>“</w:t>
      </w:r>
      <w:proofErr w:type="spellStart"/>
      <w:r>
        <w:t>碣石，海畔山也</w:t>
      </w:r>
      <w:proofErr w:type="spellEnd"/>
      <w:r>
        <w:t>。</w:t>
      </w:r>
      <w:r>
        <w:rPr>
          <w:rFonts w:eastAsia="宋体" w:hint="eastAsia"/>
          <w:lang w:eastAsia="zh-CN"/>
        </w:rPr>
        <w:t>”</w:t>
      </w:r>
      <w:proofErr w:type="spellStart"/>
      <w:r>
        <w:t>而不</w:t>
      </w:r>
      <w:proofErr w:type="gramStart"/>
      <w:r>
        <w:t>單</w:t>
      </w:r>
      <w:proofErr w:type="gramEnd"/>
      <w:r>
        <w:t>舉</w:t>
      </w:r>
      <w:proofErr w:type="spellEnd"/>
      <w:r>
        <w:rPr>
          <w:rFonts w:eastAsia="宋体" w:hint="eastAsia"/>
          <w:lang w:eastAsia="zh-CN"/>
        </w:rPr>
        <w:t>“</w:t>
      </w:r>
      <w:r>
        <w:t>碣</w:t>
      </w:r>
      <w:r>
        <w:rPr>
          <w:rFonts w:eastAsia="宋体" w:hint="eastAsia"/>
          <w:lang w:eastAsia="zh-CN"/>
        </w:rPr>
        <w:t>”</w:t>
      </w:r>
      <w:proofErr w:type="spellStart"/>
      <w:r>
        <w:t>字作解，云</w:t>
      </w:r>
      <w:proofErr w:type="spellEnd"/>
      <w:r>
        <w:rPr>
          <w:rFonts w:eastAsia="宋体" w:hint="eastAsia"/>
          <w:lang w:eastAsia="zh-CN"/>
        </w:rPr>
        <w:t>“</w:t>
      </w:r>
      <w:proofErr w:type="spellStart"/>
      <w:r>
        <w:t>碣，碣石山也</w:t>
      </w:r>
      <w:proofErr w:type="spellEnd"/>
      <w:r>
        <w:rPr>
          <w:rFonts w:eastAsia="宋体" w:hint="eastAsia"/>
          <w:lang w:eastAsia="zh-CN"/>
        </w:rPr>
        <w:t>”</w:t>
      </w:r>
      <w:r>
        <w:t>，</w:t>
      </w:r>
      <w:proofErr w:type="spellStart"/>
      <w:r>
        <w:t>則所見</w:t>
      </w:r>
      <w:proofErr w:type="spellEnd"/>
    </w:p>
    <w:p w14:paraId="4576E926" w14:textId="77777777" w:rsidR="00CC015B" w:rsidRDefault="00000000">
      <w:proofErr w:type="spellStart"/>
      <w:r>
        <w:t>本已衍</w:t>
      </w:r>
      <w:proofErr w:type="spellEnd"/>
      <w:r>
        <w:rPr>
          <w:rFonts w:eastAsia="宋体" w:hint="eastAsia"/>
          <w:lang w:eastAsia="zh-CN"/>
        </w:rPr>
        <w:t>“</w:t>
      </w:r>
      <w:r>
        <w:t>石</w:t>
      </w:r>
      <w:r>
        <w:rPr>
          <w:rFonts w:eastAsia="宋体" w:hint="eastAsia"/>
          <w:lang w:eastAsia="zh-CN"/>
        </w:rPr>
        <w:t>”</w:t>
      </w:r>
      <w:r>
        <w:t>字。</w:t>
      </w:r>
    </w:p>
    <w:p w14:paraId="7DDB337D" w14:textId="77777777" w:rsidR="00CC015B" w:rsidRDefault="00000000">
      <w:proofErr w:type="spellStart"/>
      <w:r>
        <w:t>窐寥窈冥</w:t>
      </w:r>
      <w:proofErr w:type="spellEnd"/>
    </w:p>
    <w:p w14:paraId="5D5336B3" w14:textId="77777777" w:rsidR="00CC015B" w:rsidRDefault="00000000">
      <w:pPr>
        <w:rPr>
          <w:lang w:eastAsia="zh-CN"/>
        </w:rPr>
      </w:pPr>
      <w:r>
        <w:rPr>
          <w:rFonts w:eastAsia="宋体" w:hint="eastAsia"/>
          <w:lang w:eastAsia="zh-CN"/>
        </w:rPr>
        <w:t>“</w:t>
      </w:r>
      <w:proofErr w:type="spellStart"/>
      <w:r>
        <w:t>俯視崝嶸窐</w:t>
      </w:r>
      <w:proofErr w:type="gramStart"/>
      <w:r>
        <w:t>寥</w:t>
      </w:r>
      <w:proofErr w:type="gramEnd"/>
      <w:r>
        <w:t>窈冥</w:t>
      </w:r>
      <w:proofErr w:type="spellEnd"/>
      <w:r>
        <w:t>。</w:t>
      </w:r>
      <w:r>
        <w:rPr>
          <w:rFonts w:eastAsia="宋体" w:hint="eastAsia"/>
          <w:lang w:eastAsia="zh-CN"/>
        </w:rPr>
        <w:t>”</w:t>
      </w:r>
      <w:proofErr w:type="spellStart"/>
      <w:r>
        <w:t>李善曰</w:t>
      </w:r>
      <w:proofErr w:type="spellEnd"/>
      <w:r>
        <w:t>：</w:t>
      </w:r>
      <w:r>
        <w:rPr>
          <w:rFonts w:eastAsia="宋体" w:hint="eastAsia"/>
          <w:lang w:eastAsia="zh-CN"/>
        </w:rPr>
        <w:t>“</w:t>
      </w:r>
      <w:proofErr w:type="spellStart"/>
      <w:r>
        <w:t>窐</w:t>
      </w:r>
      <w:proofErr w:type="gramStart"/>
      <w:r>
        <w:t>寥</w:t>
      </w:r>
      <w:proofErr w:type="gramEnd"/>
      <w:r>
        <w:t>，空深貌</w:t>
      </w:r>
      <w:proofErr w:type="spellEnd"/>
      <w:r>
        <w:t>。</w:t>
      </w:r>
      <w:r>
        <w:rPr>
          <w:lang w:eastAsia="zh-CN"/>
        </w:rPr>
        <w:t>窐，苦交切。</w:t>
      </w:r>
      <w:r>
        <w:rPr>
          <w:rFonts w:eastAsia="宋体" w:hint="eastAsia"/>
          <w:lang w:eastAsia="zh-CN"/>
        </w:rPr>
        <w:t>”</w:t>
      </w:r>
      <w:r>
        <w:rPr>
          <w:lang w:eastAsia="zh-CN"/>
        </w:rPr>
        <w:t>念孙案</w:t>
      </w:r>
      <w:r>
        <w:rPr>
          <w:rFonts w:eastAsia="宋体" w:hint="eastAsia"/>
          <w:lang w:eastAsia="zh-CN"/>
        </w:rPr>
        <w:t>“</w:t>
      </w:r>
      <w:r>
        <w:rPr>
          <w:lang w:eastAsia="zh-CN"/>
        </w:rPr>
        <w:t>窐</w:t>
      </w:r>
      <w:r>
        <w:rPr>
          <w:rFonts w:eastAsia="宋体" w:hint="eastAsia"/>
          <w:lang w:eastAsia="zh-CN"/>
        </w:rPr>
        <w:t>”</w:t>
      </w:r>
      <w:r>
        <w:rPr>
          <w:lang w:eastAsia="zh-CN"/>
        </w:rPr>
        <w:t>字從</w:t>
      </w:r>
    </w:p>
    <w:p w14:paraId="5C664745" w14:textId="77777777" w:rsidR="00CC015B" w:rsidRDefault="00000000">
      <w:proofErr w:type="spellStart"/>
      <w:r>
        <w:t>穴，</w:t>
      </w:r>
      <w:proofErr w:type="gramStart"/>
      <w:r>
        <w:t>圭</w:t>
      </w:r>
      <w:proofErr w:type="gramEnd"/>
      <w:r>
        <w:t>聲，不得有</w:t>
      </w:r>
      <w:proofErr w:type="spellEnd"/>
      <w:r>
        <w:rPr>
          <w:rFonts w:eastAsia="宋体" w:hint="eastAsia"/>
          <w:lang w:eastAsia="zh-CN"/>
        </w:rPr>
        <w:t>“</w:t>
      </w:r>
      <w:proofErr w:type="spellStart"/>
      <w:r>
        <w:t>苦交</w:t>
      </w:r>
      <w:proofErr w:type="spellEnd"/>
      <w:r>
        <w:rPr>
          <w:rFonts w:eastAsia="宋体" w:hint="eastAsia"/>
          <w:lang w:eastAsia="zh-CN"/>
        </w:rPr>
        <w:t>”</w:t>
      </w:r>
      <w:proofErr w:type="spellStart"/>
      <w:r>
        <w:t>之音。蓋其字本作</w:t>
      </w:r>
      <w:proofErr w:type="spellEnd"/>
      <w:r>
        <w:rPr>
          <w:rFonts w:eastAsia="宋体" w:hint="eastAsia"/>
          <w:lang w:eastAsia="zh-CN"/>
        </w:rPr>
        <w:t>“</w:t>
      </w:r>
      <w:r>
        <w:t>窯</w:t>
      </w:r>
      <w:r>
        <w:rPr>
          <w:rFonts w:eastAsia="宋体" w:hint="eastAsia"/>
          <w:lang w:eastAsia="zh-CN"/>
        </w:rPr>
        <w:t>”</w:t>
      </w:r>
      <w:r>
        <w:t>，</w:t>
      </w:r>
      <w:proofErr w:type="spellStart"/>
      <w:proofErr w:type="gramStart"/>
      <w:r>
        <w:t>從</w:t>
      </w:r>
      <w:proofErr w:type="gramEnd"/>
      <w:r>
        <w:t>穴，羔聲，</w:t>
      </w:r>
      <w:proofErr w:type="gramStart"/>
      <w:r>
        <w:t>故李音</w:t>
      </w:r>
      <w:proofErr w:type="spellEnd"/>
      <w:r>
        <w:rPr>
          <w:rFonts w:eastAsia="宋体" w:hint="eastAsia"/>
          <w:lang w:eastAsia="zh-CN"/>
        </w:rPr>
        <w:t>“</w:t>
      </w:r>
      <w:proofErr w:type="spellStart"/>
      <w:r>
        <w:t>苦交切</w:t>
      </w:r>
      <w:proofErr w:type="spellEnd"/>
      <w:r>
        <w:rPr>
          <w:rFonts w:eastAsia="宋体" w:hint="eastAsia"/>
          <w:lang w:eastAsia="zh-CN"/>
        </w:rPr>
        <w:t>”</w:t>
      </w:r>
      <w:proofErr w:type="gramEnd"/>
      <w:r>
        <w:t>。</w:t>
      </w:r>
      <w:proofErr w:type="spellStart"/>
      <w:r>
        <w:t>窯寥，疊</w:t>
      </w:r>
      <w:proofErr w:type="spellEnd"/>
    </w:p>
    <w:p w14:paraId="5AC8FE87" w14:textId="77777777" w:rsidR="00CC015B" w:rsidRDefault="00000000">
      <w:proofErr w:type="spellStart"/>
      <w:r>
        <w:t>韻字也</w:t>
      </w:r>
      <w:proofErr w:type="spellEnd"/>
      <w:r>
        <w:t>。</w:t>
      </w:r>
      <w:r>
        <w:rPr>
          <w:rFonts w:eastAsia="宋体" w:hint="eastAsia"/>
          <w:lang w:eastAsia="zh-CN"/>
        </w:rPr>
        <w:t>《</w:t>
      </w:r>
      <w:proofErr w:type="spellStart"/>
      <w:r>
        <w:t>集韻</w:t>
      </w:r>
      <w:proofErr w:type="spellEnd"/>
      <w:r>
        <w:rPr>
          <w:rFonts w:eastAsia="宋体" w:hint="eastAsia"/>
          <w:lang w:eastAsia="zh-CN"/>
        </w:rPr>
        <w:t>》</w:t>
      </w:r>
      <w:proofErr w:type="gramStart"/>
      <w:r>
        <w:t>：</w:t>
      </w:r>
      <w:r>
        <w:rPr>
          <w:rFonts w:eastAsia="宋体" w:hint="eastAsia"/>
          <w:lang w:eastAsia="zh-CN"/>
        </w:rPr>
        <w:t>“</w:t>
      </w:r>
      <w:proofErr w:type="spellStart"/>
      <w:proofErr w:type="gramEnd"/>
      <w:r>
        <w:t>窯，邱交切</w:t>
      </w:r>
      <w:proofErr w:type="spellEnd"/>
      <w:r>
        <w:t>。</w:t>
      </w:r>
      <w:r>
        <w:rPr>
          <w:rFonts w:eastAsia="宋体" w:hint="eastAsia"/>
          <w:lang w:eastAsia="zh-CN"/>
        </w:rPr>
        <w:t>“</w:t>
      </w:r>
      <w:proofErr w:type="spellStart"/>
      <w:r>
        <w:t>邱交</w:t>
      </w:r>
      <w:proofErr w:type="spellEnd"/>
      <w:r>
        <w:rPr>
          <w:rFonts w:eastAsia="宋体" w:hint="eastAsia"/>
          <w:lang w:eastAsia="zh-CN"/>
        </w:rPr>
        <w:t>”</w:t>
      </w:r>
      <w:r>
        <w:t>與</w:t>
      </w:r>
      <w:r>
        <w:rPr>
          <w:rFonts w:eastAsia="宋体" w:hint="eastAsia"/>
          <w:lang w:eastAsia="zh-CN"/>
        </w:rPr>
        <w:t>“</w:t>
      </w:r>
      <w:proofErr w:type="spellStart"/>
      <w:r>
        <w:t>苦交</w:t>
      </w:r>
      <w:proofErr w:type="spellEnd"/>
      <w:r>
        <w:rPr>
          <w:rFonts w:eastAsia="宋体" w:hint="eastAsia"/>
          <w:lang w:eastAsia="zh-CN"/>
        </w:rPr>
        <w:t>”</w:t>
      </w:r>
      <w:proofErr w:type="spellStart"/>
      <w:r>
        <w:t>同音。窯寥，空寂</w:t>
      </w:r>
      <w:proofErr w:type="spellEnd"/>
      <w:r>
        <w:t>。</w:t>
      </w:r>
      <w:r>
        <w:rPr>
          <w:rFonts w:eastAsia="宋体" w:hint="eastAsia"/>
          <w:lang w:eastAsia="zh-CN"/>
        </w:rPr>
        <w:t>”</w:t>
      </w:r>
      <w:proofErr w:type="spellStart"/>
      <w:r>
        <w:t>是其明證矣。燒瓦竈謂之窯，音</w:t>
      </w:r>
      <w:proofErr w:type="spellEnd"/>
    </w:p>
    <w:p w14:paraId="6BD9606D" w14:textId="77777777" w:rsidR="00CC015B" w:rsidRDefault="00000000">
      <w:proofErr w:type="spellStart"/>
      <w:r>
        <w:t>餘昭反，亦取空中之義</w:t>
      </w:r>
      <w:proofErr w:type="spellEnd"/>
      <w:r>
        <w:t>。</w:t>
      </w:r>
      <w:r>
        <w:rPr>
          <w:rFonts w:eastAsia="宋体" w:hint="eastAsia"/>
          <w:lang w:eastAsia="zh-CN"/>
        </w:rPr>
        <w:t>《</w:t>
      </w:r>
      <w:proofErr w:type="spellStart"/>
      <w:r>
        <w:t>長笛賦</w:t>
      </w:r>
      <w:proofErr w:type="spellEnd"/>
      <w:r>
        <w:rPr>
          <w:rFonts w:eastAsia="宋体" w:hint="eastAsia"/>
          <w:lang w:eastAsia="zh-CN"/>
        </w:rPr>
        <w:t>》</w:t>
      </w:r>
      <w:proofErr w:type="gramStart"/>
      <w:r>
        <w:t>：</w:t>
      </w:r>
      <w:r>
        <w:rPr>
          <w:rFonts w:eastAsia="宋体" w:hint="eastAsia"/>
          <w:lang w:eastAsia="zh-CN"/>
        </w:rPr>
        <w:t>“</w:t>
      </w:r>
      <w:proofErr w:type="spellStart"/>
      <w:proofErr w:type="gramEnd"/>
      <w:r>
        <w:t>庨窌巧老，港洞坑谷</w:t>
      </w:r>
      <w:proofErr w:type="spellEnd"/>
      <w:r>
        <w:t>。</w:t>
      </w:r>
      <w:r>
        <w:rPr>
          <w:rFonts w:eastAsia="宋体" w:hint="eastAsia"/>
          <w:lang w:eastAsia="zh-CN"/>
        </w:rPr>
        <w:t>”</w:t>
      </w:r>
      <w:proofErr w:type="spellStart"/>
      <w:r>
        <w:t>李注曰</w:t>
      </w:r>
      <w:proofErr w:type="spellEnd"/>
      <w:r>
        <w:t>：</w:t>
      </w:r>
      <w:r>
        <w:rPr>
          <w:rFonts w:eastAsia="宋体" w:hint="eastAsia"/>
          <w:lang w:eastAsia="zh-CN"/>
        </w:rPr>
        <w:t>“</w:t>
      </w:r>
      <w:proofErr w:type="spellStart"/>
      <w:r>
        <w:t>庨窌巧老，深空之貌</w:t>
      </w:r>
      <w:proofErr w:type="spellEnd"/>
    </w:p>
    <w:p w14:paraId="0D551835" w14:textId="77777777" w:rsidR="00CC015B" w:rsidRDefault="00000000">
      <w:pPr>
        <w:rPr>
          <w:rFonts w:eastAsia="宋体"/>
          <w:lang w:eastAsia="zh-CN"/>
        </w:rPr>
      </w:pPr>
      <w:proofErr w:type="spellStart"/>
      <w:r>
        <w:t>庨，苦交切。窌，郎交切</w:t>
      </w:r>
      <w:proofErr w:type="spellEnd"/>
      <w:proofErr w:type="gramStart"/>
      <w:r>
        <w:t>。</w:t>
      </w:r>
      <w:r>
        <w:rPr>
          <w:rFonts w:eastAsia="宋体" w:hint="eastAsia"/>
          <w:lang w:eastAsia="zh-CN"/>
        </w:rPr>
        <w:t>”</w:t>
      </w:r>
      <w:proofErr w:type="spellStart"/>
      <w:r>
        <w:t>庨窌與窯寥同</w:t>
      </w:r>
      <w:proofErr w:type="gramEnd"/>
      <w:r>
        <w:t>。窯窐二字，草書相似，故</w:t>
      </w:r>
      <w:proofErr w:type="spellEnd"/>
      <w:r>
        <w:rPr>
          <w:rFonts w:eastAsia="宋体" w:hint="eastAsia"/>
          <w:lang w:eastAsia="zh-CN"/>
        </w:rPr>
        <w:t>“</w:t>
      </w:r>
      <w:r>
        <w:t>窯</w:t>
      </w:r>
      <w:r>
        <w:rPr>
          <w:rFonts w:eastAsia="宋体" w:hint="eastAsia"/>
          <w:lang w:eastAsia="zh-CN"/>
        </w:rPr>
        <w:t>”</w:t>
      </w:r>
      <w:proofErr w:type="spellStart"/>
      <w:r>
        <w:t>字譌而爲</w:t>
      </w:r>
      <w:proofErr w:type="spellEnd"/>
      <w:r>
        <w:rPr>
          <w:rFonts w:eastAsia="宋体" w:hint="eastAsia"/>
          <w:lang w:eastAsia="zh-CN"/>
        </w:rPr>
        <w:t>“</w:t>
      </w:r>
      <w:r>
        <w:t>窐</w:t>
      </w:r>
      <w:r>
        <w:rPr>
          <w:rFonts w:eastAsia="宋体" w:hint="eastAsia"/>
          <w:lang w:eastAsia="zh-CN"/>
        </w:rPr>
        <w:t>”</w:t>
      </w:r>
    </w:p>
    <w:p w14:paraId="148E5E3B" w14:textId="77777777" w:rsidR="00CC015B" w:rsidRDefault="00000000">
      <w:pPr>
        <w:rPr>
          <w:lang w:eastAsia="zh-CN"/>
        </w:rPr>
      </w:pPr>
      <w:r>
        <w:rPr>
          <w:lang w:eastAsia="zh-CN"/>
        </w:rPr>
        <w:t>【第</w:t>
      </w:r>
      <w:r>
        <w:rPr>
          <w:lang w:eastAsia="zh-CN"/>
        </w:rPr>
        <w:t>298</w:t>
      </w:r>
      <w:r>
        <w:rPr>
          <w:lang w:eastAsia="zh-CN"/>
        </w:rPr>
        <w:t>页】</w:t>
      </w:r>
    </w:p>
    <w:p w14:paraId="34C1C105" w14:textId="77777777" w:rsidR="00CC015B" w:rsidRDefault="00000000">
      <w:r>
        <w:rPr>
          <w:rFonts w:eastAsia="宋体" w:hint="eastAsia"/>
          <w:lang w:eastAsia="zh-CN"/>
        </w:rPr>
        <w:t>《</w:t>
      </w:r>
      <w:r>
        <w:rPr>
          <w:lang w:eastAsia="zh-CN"/>
        </w:rPr>
        <w:t>墨子。備突</w:t>
      </w:r>
      <w:r>
        <w:rPr>
          <w:rFonts w:eastAsia="宋体" w:hint="eastAsia"/>
          <w:lang w:eastAsia="zh-CN"/>
        </w:rPr>
        <w:t>》</w:t>
      </w:r>
      <w:r>
        <w:rPr>
          <w:lang w:eastAsia="zh-CN"/>
        </w:rPr>
        <w:t>篇：</w:t>
      </w:r>
      <w:r>
        <w:rPr>
          <w:rFonts w:eastAsia="宋体" w:hint="eastAsia"/>
          <w:lang w:eastAsia="zh-CN"/>
        </w:rPr>
        <w:t>“</w:t>
      </w:r>
      <w:r>
        <w:rPr>
          <w:lang w:eastAsia="zh-CN"/>
        </w:rPr>
        <w:t>置窯竈。</w:t>
      </w:r>
      <w:r>
        <w:rPr>
          <w:rFonts w:eastAsia="宋体" w:hint="eastAsia"/>
          <w:lang w:eastAsia="zh-CN"/>
        </w:rPr>
        <w:t>”《</w:t>
      </w:r>
      <w:r>
        <w:rPr>
          <w:lang w:eastAsia="zh-CN"/>
        </w:rPr>
        <w:t>後漢書。袁紹傳</w:t>
      </w:r>
      <w:r>
        <w:rPr>
          <w:rFonts w:eastAsia="宋体" w:hint="eastAsia"/>
          <w:lang w:eastAsia="zh-CN"/>
        </w:rPr>
        <w:t>》</w:t>
      </w:r>
      <w:r>
        <w:rPr>
          <w:lang w:eastAsia="zh-CN"/>
        </w:rPr>
        <w:t>注引此，譌作</w:t>
      </w:r>
      <w:r>
        <w:rPr>
          <w:rFonts w:eastAsia="宋体" w:hint="eastAsia"/>
          <w:lang w:eastAsia="zh-CN"/>
        </w:rPr>
        <w:t>“</w:t>
      </w:r>
      <w:r>
        <w:rPr>
          <w:lang w:eastAsia="zh-CN"/>
        </w:rPr>
        <w:t>窐</w:t>
      </w:r>
      <w:r>
        <w:rPr>
          <w:rFonts w:eastAsia="宋体" w:hint="eastAsia"/>
          <w:lang w:eastAsia="zh-CN"/>
        </w:rPr>
        <w:t>”</w:t>
      </w:r>
      <w:r>
        <w:rPr>
          <w:lang w:eastAsia="zh-CN"/>
        </w:rPr>
        <w:t>，是其證也。</w:t>
      </w:r>
      <w:r>
        <w:t>考</w:t>
      </w:r>
      <w:proofErr w:type="gramStart"/>
      <w:r>
        <w:rPr>
          <w:rFonts w:eastAsia="宋体" w:hint="eastAsia"/>
          <w:lang w:eastAsia="zh-CN"/>
        </w:rPr>
        <w:t>《</w:t>
      </w:r>
      <w:proofErr w:type="gramEnd"/>
      <w:r>
        <w:t>玉</w:t>
      </w:r>
    </w:p>
    <w:p w14:paraId="0816B084" w14:textId="77777777" w:rsidR="00CC015B" w:rsidRDefault="00000000">
      <w:r>
        <w:t>篇</w:t>
      </w:r>
      <w:proofErr w:type="gramStart"/>
      <w:r>
        <w:rPr>
          <w:rFonts w:eastAsia="宋体" w:hint="eastAsia"/>
          <w:lang w:eastAsia="zh-CN"/>
        </w:rPr>
        <w:t>》</w:t>
      </w:r>
      <w:proofErr w:type="gramEnd"/>
      <w:r>
        <w:t>、</w:t>
      </w:r>
      <w:r>
        <w:rPr>
          <w:rFonts w:eastAsia="宋体" w:hint="eastAsia"/>
          <w:lang w:eastAsia="zh-CN"/>
        </w:rPr>
        <w:t>《</w:t>
      </w:r>
      <w:proofErr w:type="spellStart"/>
      <w:r>
        <w:t>廣韻</w:t>
      </w:r>
      <w:proofErr w:type="spellEnd"/>
      <w:r>
        <w:rPr>
          <w:rFonts w:eastAsia="宋体" w:hint="eastAsia"/>
          <w:lang w:eastAsia="zh-CN"/>
        </w:rPr>
        <w:t>》“</w:t>
      </w:r>
      <w:r>
        <w:t>窐</w:t>
      </w:r>
      <w:r>
        <w:rPr>
          <w:rFonts w:eastAsia="宋体" w:hint="eastAsia"/>
          <w:lang w:eastAsia="zh-CN"/>
        </w:rPr>
        <w:t>”</w:t>
      </w:r>
      <w:proofErr w:type="spellStart"/>
      <w:r>
        <w:t>字皆無</w:t>
      </w:r>
      <w:proofErr w:type="spellEnd"/>
      <w:r>
        <w:rPr>
          <w:rFonts w:eastAsia="宋体" w:hint="eastAsia"/>
          <w:lang w:eastAsia="zh-CN"/>
        </w:rPr>
        <w:t>“</w:t>
      </w:r>
      <w:proofErr w:type="spellStart"/>
      <w:r>
        <w:t>苦交</w:t>
      </w:r>
      <w:proofErr w:type="spellEnd"/>
      <w:r>
        <w:rPr>
          <w:rFonts w:eastAsia="宋体" w:hint="eastAsia"/>
          <w:lang w:eastAsia="zh-CN"/>
        </w:rPr>
        <w:t>”</w:t>
      </w:r>
      <w:proofErr w:type="spellStart"/>
      <w:r>
        <w:t>之音</w:t>
      </w:r>
      <w:proofErr w:type="spellEnd"/>
      <w:r>
        <w:t>。</w:t>
      </w:r>
      <w:r>
        <w:rPr>
          <w:rFonts w:eastAsia="宋体" w:hint="eastAsia"/>
          <w:lang w:eastAsia="zh-CN"/>
        </w:rPr>
        <w:t>《</w:t>
      </w:r>
      <w:r>
        <w:rPr>
          <w:lang w:eastAsia="zh-CN"/>
        </w:rPr>
        <w:t>集韻。爻部</w:t>
      </w:r>
      <w:r>
        <w:rPr>
          <w:rFonts w:eastAsia="宋体" w:hint="eastAsia"/>
          <w:lang w:eastAsia="zh-CN"/>
        </w:rPr>
        <w:t>》</w:t>
      </w:r>
      <w:r>
        <w:rPr>
          <w:lang w:eastAsia="zh-CN"/>
        </w:rPr>
        <w:t>内收</w:t>
      </w:r>
      <w:r>
        <w:rPr>
          <w:rFonts w:eastAsia="宋体" w:hint="eastAsia"/>
          <w:lang w:eastAsia="zh-CN"/>
        </w:rPr>
        <w:t>“</w:t>
      </w:r>
      <w:r>
        <w:rPr>
          <w:lang w:eastAsia="zh-CN"/>
        </w:rPr>
        <w:t>窯</w:t>
      </w:r>
      <w:r>
        <w:rPr>
          <w:rFonts w:eastAsia="宋体" w:hint="eastAsia"/>
          <w:lang w:eastAsia="zh-CN"/>
        </w:rPr>
        <w:t>”</w:t>
      </w:r>
      <w:r>
        <w:rPr>
          <w:lang w:eastAsia="zh-CN"/>
        </w:rPr>
        <w:t>字，音</w:t>
      </w:r>
      <w:r>
        <w:rPr>
          <w:rFonts w:eastAsia="宋体" w:hint="eastAsia"/>
          <w:lang w:eastAsia="zh-CN"/>
        </w:rPr>
        <w:t>“</w:t>
      </w:r>
      <w:r>
        <w:rPr>
          <w:lang w:eastAsia="zh-CN"/>
        </w:rPr>
        <w:t>邱交切</w:t>
      </w:r>
      <w:r>
        <w:rPr>
          <w:rFonts w:eastAsia="宋体" w:hint="eastAsia"/>
          <w:lang w:eastAsia="zh-CN"/>
        </w:rPr>
        <w:t>”</w:t>
      </w:r>
      <w:r>
        <w:rPr>
          <w:lang w:eastAsia="zh-CN"/>
        </w:rPr>
        <w:t>，是矣。</w:t>
      </w:r>
      <w:proofErr w:type="spellStart"/>
      <w:r>
        <w:t>乃又</w:t>
      </w:r>
      <w:proofErr w:type="spellEnd"/>
    </w:p>
    <w:p w14:paraId="697E674E" w14:textId="77777777" w:rsidR="00CC015B" w:rsidRDefault="00000000">
      <w:r>
        <w:t>收</w:t>
      </w:r>
      <w:r>
        <w:rPr>
          <w:rFonts w:eastAsia="宋体" w:hint="eastAsia"/>
          <w:lang w:eastAsia="zh-CN"/>
        </w:rPr>
        <w:t>“</w:t>
      </w:r>
      <w:r>
        <w:t>窐</w:t>
      </w:r>
      <w:r>
        <w:rPr>
          <w:rFonts w:eastAsia="宋体" w:hint="eastAsia"/>
          <w:lang w:eastAsia="zh-CN"/>
        </w:rPr>
        <w:t>”</w:t>
      </w:r>
      <w:proofErr w:type="spellStart"/>
      <w:r>
        <w:t>字，音</w:t>
      </w:r>
      <w:proofErr w:type="spellEnd"/>
      <w:r>
        <w:rPr>
          <w:rFonts w:eastAsia="宋体" w:hint="eastAsia"/>
          <w:lang w:eastAsia="zh-CN"/>
        </w:rPr>
        <w:t>“</w:t>
      </w:r>
      <w:proofErr w:type="spellStart"/>
      <w:r>
        <w:t>於交切</w:t>
      </w:r>
      <w:proofErr w:type="spellEnd"/>
      <w:r>
        <w:rPr>
          <w:rFonts w:eastAsia="宋体" w:hint="eastAsia"/>
          <w:lang w:eastAsia="zh-CN"/>
        </w:rPr>
        <w:t>”</w:t>
      </w:r>
      <w:r>
        <w:t>，云</w:t>
      </w:r>
      <w:r>
        <w:rPr>
          <w:rFonts w:eastAsia="宋体" w:hint="eastAsia"/>
          <w:lang w:eastAsia="zh-CN"/>
        </w:rPr>
        <w:t>“</w:t>
      </w:r>
      <w:proofErr w:type="spellStart"/>
      <w:r>
        <w:t>窐</w:t>
      </w:r>
      <w:proofErr w:type="gramStart"/>
      <w:r>
        <w:t>寥</w:t>
      </w:r>
      <w:proofErr w:type="gramEnd"/>
      <w:r>
        <w:t>，深遠貌</w:t>
      </w:r>
      <w:proofErr w:type="spellEnd"/>
      <w:r>
        <w:rPr>
          <w:rFonts w:eastAsia="宋体" w:hint="eastAsia"/>
          <w:lang w:eastAsia="zh-CN"/>
        </w:rPr>
        <w:t>”</w:t>
      </w:r>
      <w:r>
        <w:t>，</w:t>
      </w:r>
      <w:proofErr w:type="spellStart"/>
      <w:r>
        <w:t>則已爲誤本</w:t>
      </w:r>
      <w:proofErr w:type="spellEnd"/>
      <w:r>
        <w:rPr>
          <w:rFonts w:eastAsia="宋体" w:hint="eastAsia"/>
          <w:lang w:eastAsia="zh-CN"/>
        </w:rPr>
        <w:t>《</w:t>
      </w:r>
      <w:proofErr w:type="spellStart"/>
      <w:r>
        <w:t>文選</w:t>
      </w:r>
      <w:proofErr w:type="spellEnd"/>
      <w:r>
        <w:rPr>
          <w:rFonts w:eastAsia="宋体" w:hint="eastAsia"/>
          <w:lang w:eastAsia="zh-CN"/>
        </w:rPr>
        <w:t>》</w:t>
      </w:r>
      <w:proofErr w:type="spellStart"/>
      <w:r>
        <w:t>所惑</w:t>
      </w:r>
      <w:proofErr w:type="spellEnd"/>
    </w:p>
    <w:p w14:paraId="314E13BF" w14:textId="77777777" w:rsidR="00CC015B" w:rsidRDefault="00000000">
      <w:pPr>
        <w:rPr>
          <w:lang w:eastAsia="zh-CN"/>
        </w:rPr>
      </w:pPr>
      <w:r>
        <w:rPr>
          <w:lang w:eastAsia="zh-CN"/>
        </w:rPr>
        <w:t>當年</w:t>
      </w:r>
      <w:proofErr w:type="gramStart"/>
      <w:r>
        <w:rPr>
          <w:lang w:eastAsia="zh-CN"/>
        </w:rPr>
        <w:t>遨</w:t>
      </w:r>
      <w:proofErr w:type="gramEnd"/>
      <w:r>
        <w:rPr>
          <w:lang w:eastAsia="zh-CN"/>
        </w:rPr>
        <w:t>遊</w:t>
      </w:r>
    </w:p>
    <w:p w14:paraId="1B585C42" w14:textId="77777777" w:rsidR="00CC015B" w:rsidRDefault="00000000">
      <w:r>
        <w:rPr>
          <w:rFonts w:eastAsia="宋体" w:hint="eastAsia"/>
          <w:lang w:eastAsia="zh-CN"/>
        </w:rPr>
        <w:lastRenderedPageBreak/>
        <w:t>“</w:t>
      </w:r>
      <w:r>
        <w:rPr>
          <w:lang w:eastAsia="zh-CN"/>
        </w:rPr>
        <w:t>王雎鸝黄，正冥楚鳩，姊歸思婦，垂雞高巢。</w:t>
      </w:r>
      <w:proofErr w:type="spellStart"/>
      <w:r>
        <w:t>其鳴</w:t>
      </w:r>
      <w:proofErr w:type="gramStart"/>
      <w:r>
        <w:t>喈喈</w:t>
      </w:r>
      <w:proofErr w:type="gramEnd"/>
      <w:r>
        <w:t>，當年</w:t>
      </w:r>
      <w:proofErr w:type="gramStart"/>
      <w:r>
        <w:t>遨</w:t>
      </w:r>
      <w:proofErr w:type="gramEnd"/>
      <w:r>
        <w:t>遊</w:t>
      </w:r>
      <w:proofErr w:type="spellEnd"/>
      <w:r>
        <w:t>。</w:t>
      </w:r>
      <w:r>
        <w:rPr>
          <w:rFonts w:eastAsia="宋体" w:hint="eastAsia"/>
          <w:lang w:eastAsia="zh-CN"/>
        </w:rPr>
        <w:t>”</w:t>
      </w:r>
      <w:proofErr w:type="spellStart"/>
      <w:r>
        <w:t>李善曰</w:t>
      </w:r>
      <w:proofErr w:type="spellEnd"/>
      <w:r>
        <w:t>：︷</w:t>
      </w:r>
      <w:r>
        <w:rPr>
          <w:rFonts w:eastAsia="宋体" w:hint="eastAsia"/>
          <w:lang w:eastAsia="zh-CN"/>
        </w:rPr>
        <w:t>“</w:t>
      </w:r>
      <w:proofErr w:type="spellStart"/>
      <w:r>
        <w:t>一本</w:t>
      </w:r>
      <w:proofErr w:type="spellEnd"/>
    </w:p>
    <w:p w14:paraId="27D80999" w14:textId="77777777" w:rsidR="00CC015B" w:rsidRDefault="00000000">
      <w:r>
        <w:t>云</w:t>
      </w:r>
      <w:r>
        <w:rPr>
          <w:rFonts w:eastAsia="宋体" w:hint="eastAsia"/>
          <w:lang w:eastAsia="zh-CN"/>
        </w:rPr>
        <w:t>‘</w:t>
      </w:r>
      <w:proofErr w:type="spellStart"/>
      <w:r>
        <w:t>子當千年，萬世遨遊</w:t>
      </w:r>
      <w:proofErr w:type="spellEnd"/>
      <w:r>
        <w:rPr>
          <w:rFonts w:eastAsia="宋体" w:hint="eastAsia"/>
          <w:lang w:eastAsia="zh-CN"/>
        </w:rPr>
        <w:t>’</w:t>
      </w:r>
      <w:r>
        <w:t>。</w:t>
      </w:r>
      <w:proofErr w:type="spellStart"/>
      <w:r>
        <w:t>未詳</w:t>
      </w:r>
      <w:proofErr w:type="spellEnd"/>
      <w:r>
        <w:t>。</w:t>
      </w:r>
      <w:r>
        <w:rPr>
          <w:rFonts w:eastAsia="宋体" w:hint="eastAsia"/>
          <w:lang w:eastAsia="zh-CN"/>
        </w:rPr>
        <w:t>”</w:t>
      </w:r>
      <w:proofErr w:type="spellStart"/>
      <w:r>
        <w:t>引之曰</w:t>
      </w:r>
      <w:proofErr w:type="spellEnd"/>
      <w:r>
        <w:t>：</w:t>
      </w:r>
      <w:r>
        <w:rPr>
          <w:rFonts w:eastAsia="宋体" w:hint="eastAsia"/>
          <w:lang w:eastAsia="zh-CN"/>
        </w:rPr>
        <w:t>“</w:t>
      </w:r>
      <w:r>
        <w:t>年</w:t>
      </w:r>
      <w:r>
        <w:rPr>
          <w:rFonts w:eastAsia="宋体" w:hint="eastAsia"/>
          <w:lang w:eastAsia="zh-CN"/>
        </w:rPr>
        <w:t>”</w:t>
      </w:r>
      <w:proofErr w:type="spellStart"/>
      <w:r>
        <w:t>當爲</w:t>
      </w:r>
      <w:proofErr w:type="spellEnd"/>
      <w:r>
        <w:rPr>
          <w:rFonts w:eastAsia="宋体" w:hint="eastAsia"/>
          <w:lang w:eastAsia="zh-CN"/>
        </w:rPr>
        <w:t>“</w:t>
      </w:r>
      <w:r>
        <w:t>羊</w:t>
      </w:r>
      <w:r>
        <w:rPr>
          <w:rFonts w:eastAsia="宋体" w:hint="eastAsia"/>
          <w:lang w:eastAsia="zh-CN"/>
        </w:rPr>
        <w:t>”</w:t>
      </w:r>
      <w:r>
        <w:t>，</w:t>
      </w:r>
      <w:proofErr w:type="spellStart"/>
      <w:r>
        <w:t>草</w:t>
      </w:r>
      <w:proofErr w:type="gramStart"/>
      <w:r>
        <w:t>書</w:t>
      </w:r>
      <w:proofErr w:type="gramEnd"/>
      <w:r>
        <w:t>之誤也。當羊，即尚羊</w:t>
      </w:r>
      <w:proofErr w:type="spellEnd"/>
    </w:p>
    <w:p w14:paraId="25F50036" w14:textId="77777777" w:rsidR="00CC015B" w:rsidRDefault="00000000">
      <w:r>
        <w:rPr>
          <w:rFonts w:eastAsia="宋体" w:hint="eastAsia"/>
          <w:lang w:eastAsia="zh-CN"/>
        </w:rPr>
        <w:t>“</w:t>
      </w:r>
      <w:r>
        <w:t>尚</w:t>
      </w:r>
      <w:r>
        <w:rPr>
          <w:rFonts w:eastAsia="宋体" w:hint="eastAsia"/>
          <w:lang w:eastAsia="zh-CN"/>
        </w:rPr>
        <w:t>”</w:t>
      </w:r>
      <w:proofErr w:type="spellStart"/>
      <w:r>
        <w:t>讀如</w:t>
      </w:r>
      <w:proofErr w:type="spellEnd"/>
      <w:r>
        <w:rPr>
          <w:rFonts w:eastAsia="宋体" w:hint="eastAsia"/>
          <w:lang w:eastAsia="zh-CN"/>
        </w:rPr>
        <w:t>“</w:t>
      </w:r>
      <w:r>
        <w:t>常</w:t>
      </w:r>
      <w:r>
        <w:rPr>
          <w:rFonts w:eastAsia="宋体" w:hint="eastAsia"/>
          <w:lang w:eastAsia="zh-CN"/>
        </w:rPr>
        <w:t>”</w:t>
      </w:r>
      <w:r>
        <w:t>。</w:t>
      </w:r>
      <w:proofErr w:type="spellStart"/>
      <w:r>
        <w:t>古字假借耳</w:t>
      </w:r>
      <w:proofErr w:type="spellEnd"/>
      <w:r>
        <w:t>。</w:t>
      </w:r>
      <w:r>
        <w:rPr>
          <w:rFonts w:eastAsia="宋体" w:hint="eastAsia"/>
          <w:lang w:eastAsia="zh-CN"/>
        </w:rPr>
        <w:t>《</w:t>
      </w:r>
      <w:proofErr w:type="spellStart"/>
      <w:r>
        <w:t>楚辭。惜誓</w:t>
      </w:r>
      <w:proofErr w:type="spellEnd"/>
      <w:r>
        <w:rPr>
          <w:rFonts w:eastAsia="宋体" w:hint="eastAsia"/>
          <w:lang w:eastAsia="zh-CN"/>
        </w:rPr>
        <w:t>》</w:t>
      </w:r>
      <w:proofErr w:type="gramStart"/>
      <w:r>
        <w:t>：</w:t>
      </w:r>
      <w:r>
        <w:rPr>
          <w:rFonts w:eastAsia="宋体" w:hint="eastAsia"/>
          <w:lang w:eastAsia="zh-CN"/>
        </w:rPr>
        <w:t>“</w:t>
      </w:r>
      <w:proofErr w:type="spellStart"/>
      <w:proofErr w:type="gramEnd"/>
      <w:r>
        <w:t>託回飇乎尚羊</w:t>
      </w:r>
      <w:proofErr w:type="spellEnd"/>
      <w:r>
        <w:t>。</w:t>
      </w:r>
      <w:r>
        <w:rPr>
          <w:rFonts w:eastAsia="宋体" w:hint="eastAsia"/>
          <w:lang w:eastAsia="zh-CN"/>
        </w:rPr>
        <w:t>”</w:t>
      </w:r>
      <w:proofErr w:type="spellStart"/>
      <w:r>
        <w:t>王注曰</w:t>
      </w:r>
      <w:proofErr w:type="spellEnd"/>
      <w:r>
        <w:t>：</w:t>
      </w:r>
      <w:r>
        <w:rPr>
          <w:rFonts w:eastAsia="宋体" w:hint="eastAsia"/>
          <w:lang w:eastAsia="zh-CN"/>
        </w:rPr>
        <w:t>“</w:t>
      </w:r>
      <w:proofErr w:type="spellStart"/>
      <w:r>
        <w:t>尚羊，遊戲也</w:t>
      </w:r>
      <w:proofErr w:type="spellEnd"/>
      <w:r>
        <w:t>。</w:t>
      </w:r>
      <w:r>
        <w:rPr>
          <w:rFonts w:eastAsia="宋体" w:hint="eastAsia"/>
          <w:lang w:eastAsia="zh-CN"/>
        </w:rPr>
        <w:t>”</w:t>
      </w:r>
      <w:r>
        <w:t>正</w:t>
      </w:r>
    </w:p>
    <w:p w14:paraId="4315D1FD" w14:textId="77777777" w:rsidR="00CC015B" w:rsidRDefault="00000000">
      <w:proofErr w:type="spellStart"/>
      <w:r>
        <w:t>與遨遊同義。或作常羊，或作徜徉，竝字異而義同。</w:t>
      </w:r>
      <w:proofErr w:type="gramStart"/>
      <w:r>
        <w:t>其一本作</w:t>
      </w:r>
      <w:proofErr w:type="spellEnd"/>
      <w:r>
        <w:rPr>
          <w:rFonts w:eastAsia="宋体" w:hint="eastAsia"/>
          <w:lang w:eastAsia="zh-CN"/>
        </w:rPr>
        <w:t>“</w:t>
      </w:r>
      <w:proofErr w:type="spellStart"/>
      <w:proofErr w:type="gramEnd"/>
      <w:r>
        <w:t>子當千年，萬世遨遊</w:t>
      </w:r>
      <w:proofErr w:type="spellEnd"/>
      <w:r>
        <w:rPr>
          <w:rFonts w:eastAsia="宋体" w:hint="eastAsia"/>
          <w:lang w:eastAsia="zh-CN"/>
        </w:rPr>
        <w:t>”</w:t>
      </w:r>
      <w:r>
        <w:t>，詞</w:t>
      </w:r>
    </w:p>
    <w:p w14:paraId="37259D7E" w14:textId="77777777" w:rsidR="00CC015B" w:rsidRDefault="00000000">
      <w:proofErr w:type="spellStart"/>
      <w:r>
        <w:t>理甚爲紕繆。且賦文兩句一韻，多一句，則儳互不齊，蓋後人妄改之也</w:t>
      </w:r>
      <w:proofErr w:type="spellEnd"/>
    </w:p>
    <w:p w14:paraId="3917C8A9" w14:textId="77777777" w:rsidR="00CC015B" w:rsidRDefault="00000000">
      <w:proofErr w:type="spellStart"/>
      <w:r>
        <w:t>九竅通鬱，精神察滯</w:t>
      </w:r>
      <w:proofErr w:type="spellEnd"/>
    </w:p>
    <w:p w14:paraId="6079C5B9" w14:textId="77777777" w:rsidR="00CC015B" w:rsidRDefault="00000000">
      <w:pPr>
        <w:rPr>
          <w:lang w:eastAsia="zh-CN"/>
        </w:rPr>
      </w:pPr>
      <w:r>
        <w:rPr>
          <w:rFonts w:eastAsia="宋体" w:hint="eastAsia"/>
          <w:lang w:eastAsia="zh-CN"/>
        </w:rPr>
        <w:t>“</w:t>
      </w:r>
      <w:proofErr w:type="spellStart"/>
      <w:r>
        <w:t>九竅通鬱，精神察</w:t>
      </w:r>
      <w:proofErr w:type="gramStart"/>
      <w:r>
        <w:t>滯</w:t>
      </w:r>
      <w:proofErr w:type="gramEnd"/>
      <w:r>
        <w:t>，延年益</w:t>
      </w:r>
      <w:proofErr w:type="gramStart"/>
      <w:r>
        <w:t>壽</w:t>
      </w:r>
      <w:proofErr w:type="gramEnd"/>
      <w:r>
        <w:t>千萬歲</w:t>
      </w:r>
      <w:proofErr w:type="spellEnd"/>
      <w:r>
        <w:t>。</w:t>
      </w:r>
      <w:r>
        <w:rPr>
          <w:rFonts w:eastAsia="宋体" w:hint="eastAsia"/>
          <w:lang w:eastAsia="zh-CN"/>
        </w:rPr>
        <w:t>”</w:t>
      </w:r>
      <w:r>
        <w:rPr>
          <w:lang w:eastAsia="zh-CN"/>
        </w:rPr>
        <w:t>李善曰：</w:t>
      </w:r>
      <w:r>
        <w:rPr>
          <w:rFonts w:eastAsia="宋体" w:hint="eastAsia"/>
          <w:lang w:eastAsia="zh-CN"/>
        </w:rPr>
        <w:t>“《</w:t>
      </w:r>
      <w:r>
        <w:rPr>
          <w:lang w:eastAsia="zh-CN"/>
        </w:rPr>
        <w:t>吕氏春秋</w:t>
      </w:r>
      <w:r>
        <w:rPr>
          <w:rFonts w:eastAsia="宋体" w:hint="eastAsia"/>
          <w:lang w:eastAsia="zh-CN"/>
        </w:rPr>
        <w:t>》</w:t>
      </w:r>
      <w:r>
        <w:rPr>
          <w:lang w:eastAsia="zh-CN"/>
        </w:rPr>
        <w:t>曰：</w:t>
      </w:r>
      <w:proofErr w:type="gramStart"/>
      <w:r>
        <w:rPr>
          <w:rFonts w:eastAsia="宋体" w:hint="eastAsia"/>
          <w:lang w:eastAsia="zh-CN"/>
        </w:rPr>
        <w:t>‘</w:t>
      </w:r>
      <w:proofErr w:type="gramEnd"/>
      <w:r>
        <w:rPr>
          <w:lang w:eastAsia="zh-CN"/>
        </w:rPr>
        <w:t>凡人九竅五</w:t>
      </w:r>
    </w:p>
    <w:p w14:paraId="3AA32B3D" w14:textId="77777777" w:rsidR="00CC015B" w:rsidRDefault="00000000">
      <w:pPr>
        <w:rPr>
          <w:lang w:eastAsia="zh-CN"/>
        </w:rPr>
      </w:pPr>
      <w:r>
        <w:rPr>
          <w:lang w:eastAsia="zh-CN"/>
        </w:rPr>
        <w:t>藏，</w:t>
      </w:r>
      <w:proofErr w:type="gramStart"/>
      <w:r>
        <w:rPr>
          <w:lang w:eastAsia="zh-CN"/>
        </w:rPr>
        <w:t>惡</w:t>
      </w:r>
      <w:proofErr w:type="gramEnd"/>
      <w:r>
        <w:rPr>
          <w:lang w:eastAsia="zh-CN"/>
        </w:rPr>
        <w:t>之精</w:t>
      </w:r>
      <w:proofErr w:type="gramStart"/>
      <w:r>
        <w:rPr>
          <w:lang w:eastAsia="zh-CN"/>
        </w:rPr>
        <w:t>氣</w:t>
      </w:r>
      <w:proofErr w:type="gramEnd"/>
      <w:r>
        <w:rPr>
          <w:lang w:eastAsia="zh-CN"/>
        </w:rPr>
        <w:t>鬱。</w:t>
      </w:r>
      <w:r>
        <w:rPr>
          <w:rFonts w:eastAsia="宋体" w:hint="eastAsia"/>
          <w:lang w:eastAsia="zh-CN"/>
        </w:rPr>
        <w:t>’</w:t>
      </w:r>
      <w:r>
        <w:rPr>
          <w:lang w:eastAsia="zh-CN"/>
        </w:rPr>
        <w:t>案：</w:t>
      </w:r>
      <w:r>
        <w:rPr>
          <w:rFonts w:eastAsia="宋体" w:hint="eastAsia"/>
          <w:lang w:eastAsia="zh-CN"/>
        </w:rPr>
        <w:t>《</w:t>
      </w:r>
      <w:r>
        <w:rPr>
          <w:lang w:eastAsia="zh-CN"/>
        </w:rPr>
        <w:t>吕氏春秋。達鬱</w:t>
      </w:r>
      <w:r>
        <w:rPr>
          <w:rFonts w:eastAsia="宋体" w:hint="eastAsia"/>
          <w:lang w:eastAsia="zh-CN"/>
        </w:rPr>
        <w:t>》</w:t>
      </w:r>
      <w:r>
        <w:rPr>
          <w:lang w:eastAsia="zh-CN"/>
        </w:rPr>
        <w:t>篇云：</w:t>
      </w:r>
      <w:r>
        <w:rPr>
          <w:rFonts w:eastAsia="宋体" w:hint="eastAsia"/>
          <w:lang w:eastAsia="zh-CN"/>
        </w:rPr>
        <w:t>“</w:t>
      </w:r>
      <w:r>
        <w:rPr>
          <w:lang w:eastAsia="zh-CN"/>
        </w:rPr>
        <w:t>凡人三百六十節，九竅五藏六府，病之留</w:t>
      </w:r>
      <w:proofErr w:type="gramStart"/>
      <w:r>
        <w:rPr>
          <w:lang w:eastAsia="zh-CN"/>
        </w:rPr>
        <w:t>惡</w:t>
      </w:r>
      <w:proofErr w:type="gramEnd"/>
      <w:r>
        <w:rPr>
          <w:lang w:eastAsia="zh-CN"/>
        </w:rPr>
        <w:t>之生也，精</w:t>
      </w:r>
      <w:proofErr w:type="gramStart"/>
      <w:r>
        <w:rPr>
          <w:lang w:eastAsia="zh-CN"/>
        </w:rPr>
        <w:t>氣</w:t>
      </w:r>
      <w:proofErr w:type="gramEnd"/>
      <w:r>
        <w:rPr>
          <w:lang w:eastAsia="zh-CN"/>
        </w:rPr>
        <w:t>鬱</w:t>
      </w:r>
    </w:p>
    <w:p w14:paraId="20BEA59E" w14:textId="77777777" w:rsidR="00CC015B" w:rsidRDefault="00000000">
      <w:pPr>
        <w:rPr>
          <w:rFonts w:eastAsia="宋体"/>
          <w:lang w:eastAsia="zh-CN"/>
        </w:rPr>
      </w:pPr>
      <w:r>
        <w:rPr>
          <w:lang w:eastAsia="zh-CN"/>
        </w:rPr>
        <w:t>也。</w:t>
      </w:r>
      <w:r>
        <w:rPr>
          <w:rFonts w:eastAsia="宋体" w:hint="eastAsia"/>
          <w:lang w:eastAsia="zh-CN"/>
        </w:rPr>
        <w:t>”</w:t>
      </w:r>
      <w:r>
        <w:rPr>
          <w:lang w:eastAsia="zh-CN"/>
        </w:rPr>
        <w:t>此所引有脱文。高誘曰：</w:t>
      </w:r>
      <w:r>
        <w:rPr>
          <w:rFonts w:eastAsia="宋体" w:hint="eastAsia"/>
          <w:lang w:eastAsia="zh-CN"/>
        </w:rPr>
        <w:t>‘</w:t>
      </w:r>
      <w:r>
        <w:rPr>
          <w:lang w:eastAsia="zh-CN"/>
        </w:rPr>
        <w:t>鬱滯不通也。</w:t>
      </w:r>
      <w:r>
        <w:rPr>
          <w:rFonts w:eastAsia="宋体" w:hint="eastAsia"/>
          <w:lang w:eastAsia="zh-CN"/>
        </w:rPr>
        <w:t>’”</w:t>
      </w:r>
      <w:r>
        <w:rPr>
          <w:lang w:eastAsia="zh-CN"/>
        </w:rPr>
        <w:t>念孫案：</w:t>
      </w:r>
      <w:r>
        <w:rPr>
          <w:rFonts w:eastAsia="宋体" w:hint="eastAsia"/>
          <w:lang w:eastAsia="zh-CN"/>
        </w:rPr>
        <w:t>“</w:t>
      </w:r>
      <w:r>
        <w:rPr>
          <w:lang w:eastAsia="zh-CN"/>
        </w:rPr>
        <w:t>九竅通鬱精神察</w:t>
      </w:r>
      <w:r>
        <w:rPr>
          <w:rFonts w:eastAsia="宋体" w:hint="eastAsia"/>
          <w:lang w:eastAsia="zh-CN"/>
        </w:rPr>
        <w:t>”</w:t>
      </w:r>
      <w:r>
        <w:rPr>
          <w:lang w:eastAsia="zh-CN"/>
        </w:rPr>
        <w:t>，</w:t>
      </w:r>
      <w:r>
        <w:rPr>
          <w:rFonts w:eastAsia="宋体" w:hint="eastAsia"/>
          <w:lang w:eastAsia="zh-CN"/>
        </w:rPr>
        <w:t>“</w:t>
      </w:r>
      <w:r>
        <w:rPr>
          <w:lang w:eastAsia="zh-CN"/>
        </w:rPr>
        <w:t>察</w:t>
      </w:r>
      <w:r>
        <w:rPr>
          <w:rFonts w:eastAsia="宋体" w:hint="eastAsia"/>
          <w:lang w:eastAsia="zh-CN"/>
        </w:rPr>
        <w:t>”</w:t>
      </w:r>
      <w:r>
        <w:rPr>
          <w:lang w:eastAsia="zh-CN"/>
        </w:rPr>
        <w:t>下本無</w:t>
      </w:r>
      <w:r>
        <w:rPr>
          <w:rFonts w:eastAsia="宋体" w:hint="eastAsia"/>
          <w:lang w:eastAsia="zh-CN"/>
        </w:rPr>
        <w:t>“</w:t>
      </w:r>
      <w:r>
        <w:rPr>
          <w:lang w:eastAsia="zh-CN"/>
        </w:rPr>
        <w:t>滯</w:t>
      </w:r>
      <w:r>
        <w:rPr>
          <w:rFonts w:eastAsia="宋体" w:hint="eastAsia"/>
          <w:lang w:eastAsia="zh-CN"/>
        </w:rPr>
        <w:t>”</w:t>
      </w:r>
    </w:p>
    <w:p w14:paraId="4CE46BCD" w14:textId="77777777" w:rsidR="00CC015B" w:rsidRDefault="00000000">
      <w:proofErr w:type="spellStart"/>
      <w:r>
        <w:t>字，此與</w:t>
      </w:r>
      <w:proofErr w:type="spellEnd"/>
      <w:r>
        <w:rPr>
          <w:rFonts w:eastAsia="宋体" w:hint="eastAsia"/>
          <w:lang w:eastAsia="zh-CN"/>
        </w:rPr>
        <w:t>“</w:t>
      </w:r>
      <w:proofErr w:type="spellStart"/>
      <w:r>
        <w:t>延年益</w:t>
      </w:r>
      <w:proofErr w:type="gramStart"/>
      <w:r>
        <w:t>壽</w:t>
      </w:r>
      <w:proofErr w:type="gramEnd"/>
      <w:r>
        <w:t>千萬歲</w:t>
      </w:r>
      <w:proofErr w:type="spellEnd"/>
      <w:r>
        <w:rPr>
          <w:rFonts w:eastAsia="宋体" w:hint="eastAsia"/>
          <w:lang w:eastAsia="zh-CN"/>
        </w:rPr>
        <w:t>”</w:t>
      </w:r>
      <w:proofErr w:type="spellStart"/>
      <w:r>
        <w:t>皆以七字爲句。今本作</w:t>
      </w:r>
      <w:proofErr w:type="spellEnd"/>
      <w:r>
        <w:rPr>
          <w:rFonts w:eastAsia="宋体" w:hint="eastAsia"/>
          <w:lang w:eastAsia="zh-CN"/>
        </w:rPr>
        <w:t>“</w:t>
      </w:r>
      <w:proofErr w:type="spellStart"/>
      <w:r>
        <w:t>精神察滯</w:t>
      </w:r>
      <w:proofErr w:type="spellEnd"/>
      <w:r>
        <w:rPr>
          <w:rFonts w:eastAsia="宋体" w:hint="eastAsia"/>
          <w:lang w:eastAsia="zh-CN"/>
        </w:rPr>
        <w:t>”</w:t>
      </w:r>
      <w:proofErr w:type="spellStart"/>
      <w:r>
        <w:t>者，</w:t>
      </w:r>
      <w:proofErr w:type="gramStart"/>
      <w:r>
        <w:t>後</w:t>
      </w:r>
      <w:proofErr w:type="gramEnd"/>
      <w:r>
        <w:t>人以</w:t>
      </w:r>
      <w:proofErr w:type="spellEnd"/>
      <w:r>
        <w:rPr>
          <w:rFonts w:eastAsia="宋体" w:hint="eastAsia"/>
          <w:lang w:eastAsia="zh-CN"/>
        </w:rPr>
        <w:t>“</w:t>
      </w:r>
      <w:r>
        <w:t>察</w:t>
      </w:r>
      <w:r>
        <w:rPr>
          <w:rFonts w:eastAsia="宋体" w:hint="eastAsia"/>
          <w:lang w:eastAsia="zh-CN"/>
        </w:rPr>
        <w:t>”</w:t>
      </w:r>
      <w:proofErr w:type="spellStart"/>
      <w:r>
        <w:t>字與上下</w:t>
      </w:r>
      <w:proofErr w:type="spellEnd"/>
    </w:p>
    <w:p w14:paraId="7208634C" w14:textId="77777777" w:rsidR="00CC015B" w:rsidRDefault="00000000">
      <w:pPr>
        <w:rPr>
          <w:rFonts w:eastAsia="宋体"/>
          <w:lang w:eastAsia="zh-CN"/>
        </w:rPr>
      </w:pPr>
      <w:r>
        <w:rPr>
          <w:lang w:eastAsia="zh-CN"/>
        </w:rPr>
        <w:t>文韻不相協，又</w:t>
      </w:r>
      <w:proofErr w:type="gramStart"/>
      <w:r>
        <w:rPr>
          <w:lang w:eastAsia="zh-CN"/>
        </w:rPr>
        <w:t>見注内有</w:t>
      </w:r>
      <w:proofErr w:type="gramEnd"/>
      <w:r>
        <w:rPr>
          <w:rFonts w:eastAsia="宋体" w:hint="eastAsia"/>
          <w:lang w:eastAsia="zh-CN"/>
        </w:rPr>
        <w:t>“</w:t>
      </w:r>
      <w:r>
        <w:rPr>
          <w:lang w:eastAsia="zh-CN"/>
        </w:rPr>
        <w:t>鬱滯不通</w:t>
      </w:r>
      <w:r>
        <w:rPr>
          <w:rFonts w:eastAsia="宋体" w:hint="eastAsia"/>
          <w:lang w:eastAsia="zh-CN"/>
        </w:rPr>
        <w:t>”</w:t>
      </w:r>
      <w:r>
        <w:rPr>
          <w:lang w:eastAsia="zh-CN"/>
        </w:rPr>
        <w:t>之語，因加入</w:t>
      </w:r>
      <w:r>
        <w:rPr>
          <w:rFonts w:eastAsia="宋体" w:hint="eastAsia"/>
          <w:lang w:eastAsia="zh-CN"/>
        </w:rPr>
        <w:t>“</w:t>
      </w:r>
      <w:r>
        <w:rPr>
          <w:lang w:eastAsia="zh-CN"/>
        </w:rPr>
        <w:t>滯</w:t>
      </w:r>
      <w:r>
        <w:rPr>
          <w:rFonts w:eastAsia="宋体" w:hint="eastAsia"/>
          <w:lang w:eastAsia="zh-CN"/>
        </w:rPr>
        <w:t>”</w:t>
      </w:r>
      <w:r>
        <w:rPr>
          <w:lang w:eastAsia="zh-CN"/>
        </w:rPr>
        <w:t>字以協韻耳。不知李注自解</w:t>
      </w:r>
      <w:r>
        <w:rPr>
          <w:rFonts w:eastAsia="宋体" w:hint="eastAsia"/>
          <w:lang w:eastAsia="zh-CN"/>
        </w:rPr>
        <w:t>“</w:t>
      </w:r>
      <w:r>
        <w:rPr>
          <w:lang w:eastAsia="zh-CN"/>
        </w:rPr>
        <w:t>鬱</w:t>
      </w:r>
      <w:r>
        <w:rPr>
          <w:rFonts w:eastAsia="宋体" w:hint="eastAsia"/>
          <w:lang w:eastAsia="zh-CN"/>
        </w:rPr>
        <w:t>”</w:t>
      </w:r>
    </w:p>
    <w:p w14:paraId="46D653EB" w14:textId="77777777" w:rsidR="00CC015B" w:rsidRDefault="00000000">
      <w:pPr>
        <w:rPr>
          <w:lang w:eastAsia="zh-CN"/>
        </w:rPr>
      </w:pPr>
      <w:r>
        <w:rPr>
          <w:lang w:eastAsia="zh-CN"/>
        </w:rPr>
        <w:t>【第</w:t>
      </w:r>
      <w:r>
        <w:rPr>
          <w:lang w:eastAsia="zh-CN"/>
        </w:rPr>
        <w:t>299</w:t>
      </w:r>
      <w:r>
        <w:rPr>
          <w:lang w:eastAsia="zh-CN"/>
        </w:rPr>
        <w:t>页】</w:t>
      </w:r>
    </w:p>
    <w:p w14:paraId="275E3B36" w14:textId="77777777" w:rsidR="00CC015B" w:rsidRDefault="00000000">
      <w:pPr>
        <w:rPr>
          <w:rFonts w:eastAsia="宋体"/>
          <w:lang w:eastAsia="zh-CN"/>
        </w:rPr>
      </w:pPr>
      <w:proofErr w:type="spellStart"/>
      <w:r>
        <w:t>字，非解</w:t>
      </w:r>
      <w:proofErr w:type="spellEnd"/>
      <w:r>
        <w:rPr>
          <w:rFonts w:eastAsia="宋体" w:hint="eastAsia"/>
          <w:lang w:eastAsia="zh-CN"/>
        </w:rPr>
        <w:t>“</w:t>
      </w:r>
      <w:r>
        <w:t>滯</w:t>
      </w:r>
      <w:r>
        <w:rPr>
          <w:rFonts w:eastAsia="宋体" w:hint="eastAsia"/>
          <w:lang w:eastAsia="zh-CN"/>
        </w:rPr>
        <w:t>”</w:t>
      </w:r>
      <w:proofErr w:type="spellStart"/>
      <w:r>
        <w:t>字，又不知</w:t>
      </w:r>
      <w:proofErr w:type="spellEnd"/>
      <w:r>
        <w:rPr>
          <w:rFonts w:eastAsia="宋体" w:hint="eastAsia"/>
          <w:lang w:eastAsia="zh-CN"/>
        </w:rPr>
        <w:t>“</w:t>
      </w:r>
      <w:r>
        <w:t>察</w:t>
      </w:r>
      <w:r>
        <w:rPr>
          <w:rFonts w:eastAsia="宋体" w:hint="eastAsia"/>
          <w:lang w:eastAsia="zh-CN"/>
        </w:rPr>
        <w:t>”</w:t>
      </w:r>
      <w:proofErr w:type="spellStart"/>
      <w:r>
        <w:t>字古讀若</w:t>
      </w:r>
      <w:proofErr w:type="spellEnd"/>
      <w:r>
        <w:rPr>
          <w:rFonts w:eastAsia="宋体" w:hint="eastAsia"/>
          <w:lang w:eastAsia="zh-CN"/>
        </w:rPr>
        <w:t>“</w:t>
      </w:r>
      <w:r>
        <w:t>際</w:t>
      </w:r>
      <w:r>
        <w:rPr>
          <w:rFonts w:eastAsia="宋体" w:hint="eastAsia"/>
          <w:lang w:eastAsia="zh-CN"/>
        </w:rPr>
        <w:t>”</w:t>
      </w:r>
      <w:r>
        <w:t>，</w:t>
      </w:r>
      <w:r>
        <w:rPr>
          <w:rFonts w:eastAsia="宋体" w:hint="eastAsia"/>
          <w:lang w:eastAsia="zh-CN"/>
        </w:rPr>
        <w:t>《</w:t>
      </w:r>
      <w:proofErr w:type="spellStart"/>
      <w:r>
        <w:t>繫辭傳</w:t>
      </w:r>
      <w:proofErr w:type="spellEnd"/>
      <w:r>
        <w:rPr>
          <w:rFonts w:eastAsia="宋体" w:hint="eastAsia"/>
          <w:lang w:eastAsia="zh-CN"/>
        </w:rPr>
        <w:t>》</w:t>
      </w:r>
      <w:r>
        <w:t>：</w:t>
      </w:r>
      <w:r>
        <w:rPr>
          <w:rFonts w:eastAsia="宋体" w:hint="eastAsia"/>
          <w:lang w:eastAsia="zh-CN"/>
        </w:rPr>
        <w:t>“</w:t>
      </w:r>
      <w:proofErr w:type="spellStart"/>
      <w:r>
        <w:t>萬民以察</w:t>
      </w:r>
      <w:proofErr w:type="spellEnd"/>
      <w:r>
        <w:t>。</w:t>
      </w:r>
      <w:r>
        <w:rPr>
          <w:rFonts w:eastAsia="宋体" w:hint="eastAsia"/>
          <w:lang w:eastAsia="zh-CN"/>
        </w:rPr>
        <w:t>”</w:t>
      </w:r>
      <w:r>
        <w:t>與</w:t>
      </w:r>
      <w:r>
        <w:rPr>
          <w:rFonts w:eastAsia="宋体" w:hint="eastAsia"/>
          <w:lang w:eastAsia="zh-CN"/>
        </w:rPr>
        <w:t>“</w:t>
      </w:r>
      <w:r>
        <w:t>契</w:t>
      </w:r>
      <w:r>
        <w:rPr>
          <w:rFonts w:eastAsia="宋体" w:hint="eastAsia"/>
          <w:lang w:eastAsia="zh-CN"/>
        </w:rPr>
        <w:t>”</w:t>
      </w:r>
      <w:proofErr w:type="spellStart"/>
      <w:r>
        <w:t>爲韻</w:t>
      </w:r>
      <w:proofErr w:type="spellEnd"/>
      <w:r>
        <w:t>。</w:t>
      </w:r>
      <w:r>
        <w:rPr>
          <w:rFonts w:eastAsia="宋体" w:hint="eastAsia"/>
          <w:lang w:eastAsia="zh-CN"/>
        </w:rPr>
        <w:t>《</w:t>
      </w:r>
      <w:proofErr w:type="spellStart"/>
      <w:r>
        <w:t>越語</w:t>
      </w:r>
      <w:proofErr w:type="spellEnd"/>
      <w:r>
        <w:rPr>
          <w:rFonts w:eastAsia="宋体" w:hint="eastAsia"/>
          <w:lang w:eastAsia="zh-CN"/>
        </w:rPr>
        <w:t>》</w:t>
      </w:r>
      <w:r>
        <w:t>：</w:t>
      </w:r>
      <w:r>
        <w:rPr>
          <w:rFonts w:eastAsia="宋体" w:hint="eastAsia"/>
          <w:lang w:eastAsia="zh-CN"/>
        </w:rPr>
        <w:t>“</w:t>
      </w:r>
      <w:proofErr w:type="spellStart"/>
      <w:r>
        <w:t>先無陽察</w:t>
      </w:r>
      <w:proofErr w:type="spellEnd"/>
      <w:r>
        <w:t>。</w:t>
      </w:r>
      <w:r>
        <w:rPr>
          <w:rFonts w:eastAsia="宋体" w:hint="eastAsia"/>
          <w:lang w:eastAsia="zh-CN"/>
        </w:rPr>
        <w:t>”</w:t>
      </w:r>
    </w:p>
    <w:p w14:paraId="65123C1D" w14:textId="77777777" w:rsidR="00CC015B" w:rsidRDefault="00000000">
      <w:pPr>
        <w:rPr>
          <w:rFonts w:eastAsia="宋体"/>
          <w:lang w:eastAsia="zh-CN"/>
        </w:rPr>
      </w:pPr>
      <w:r>
        <w:t>與</w:t>
      </w:r>
      <w:r>
        <w:rPr>
          <w:rFonts w:eastAsia="宋体" w:hint="eastAsia"/>
          <w:lang w:eastAsia="zh-CN"/>
        </w:rPr>
        <w:t>“</w:t>
      </w:r>
      <w:r>
        <w:t>蔽</w:t>
      </w:r>
      <w:r>
        <w:rPr>
          <w:rFonts w:eastAsia="宋体" w:hint="eastAsia"/>
          <w:lang w:eastAsia="zh-CN"/>
        </w:rPr>
        <w:t>”</w:t>
      </w:r>
      <w:r>
        <w:t>、</w:t>
      </w:r>
      <w:r>
        <w:rPr>
          <w:rFonts w:eastAsia="宋体" w:hint="eastAsia"/>
          <w:lang w:eastAsia="zh-CN"/>
        </w:rPr>
        <w:t>“</w:t>
      </w:r>
      <w:r>
        <w:t>藝</w:t>
      </w:r>
      <w:r>
        <w:rPr>
          <w:rFonts w:eastAsia="宋体" w:hint="eastAsia"/>
          <w:lang w:eastAsia="zh-CN"/>
        </w:rPr>
        <w:t>”</w:t>
      </w:r>
      <w:proofErr w:type="spellStart"/>
      <w:r>
        <w:t>爲韻</w:t>
      </w:r>
      <w:proofErr w:type="spellEnd"/>
      <w:r>
        <w:t>。</w:t>
      </w:r>
      <w:r>
        <w:rPr>
          <w:rFonts w:eastAsia="宋体" w:hint="eastAsia"/>
          <w:lang w:eastAsia="zh-CN"/>
        </w:rPr>
        <w:t>《</w:t>
      </w:r>
      <w:proofErr w:type="spellStart"/>
      <w:r>
        <w:t>淮南</w:t>
      </w:r>
      <w:proofErr w:type="spellEnd"/>
      <w:r>
        <w:rPr>
          <w:rFonts w:eastAsia="宋体" w:hint="eastAsia"/>
          <w:lang w:eastAsia="zh-CN"/>
        </w:rPr>
        <w:t>•</w:t>
      </w:r>
      <w:proofErr w:type="spellStart"/>
      <w:r>
        <w:t>原道</w:t>
      </w:r>
      <w:proofErr w:type="spellEnd"/>
      <w:r>
        <w:rPr>
          <w:rFonts w:eastAsia="宋体" w:hint="eastAsia"/>
          <w:lang w:eastAsia="zh-CN"/>
        </w:rPr>
        <w:t>》</w:t>
      </w:r>
      <w:r>
        <w:t>篇：</w:t>
      </w:r>
      <w:r>
        <w:rPr>
          <w:rFonts w:eastAsia="宋体" w:hint="eastAsia"/>
          <w:lang w:eastAsia="zh-CN"/>
        </w:rPr>
        <w:t>“</w:t>
      </w:r>
      <w:proofErr w:type="spellStart"/>
      <w:r>
        <w:t>施四海，際天地</w:t>
      </w:r>
      <w:proofErr w:type="spellEnd"/>
      <w:r>
        <w:t>。</w:t>
      </w:r>
      <w:r>
        <w:rPr>
          <w:rFonts w:eastAsia="宋体" w:hint="eastAsia"/>
          <w:lang w:eastAsia="zh-CN"/>
        </w:rPr>
        <w:t>”《</w:t>
      </w:r>
      <w:proofErr w:type="spellStart"/>
      <w:r>
        <w:t>文子</w:t>
      </w:r>
      <w:proofErr w:type="spellEnd"/>
      <w:r>
        <w:rPr>
          <w:rFonts w:eastAsia="宋体" w:hint="eastAsia"/>
          <w:lang w:eastAsia="zh-CN"/>
        </w:rPr>
        <w:t>•</w:t>
      </w:r>
      <w:proofErr w:type="spellStart"/>
      <w:r>
        <w:t>道原</w:t>
      </w:r>
      <w:proofErr w:type="spellEnd"/>
      <w:r>
        <w:rPr>
          <w:rFonts w:eastAsia="宋体" w:hint="eastAsia"/>
          <w:lang w:eastAsia="zh-CN"/>
        </w:rPr>
        <w:t>》</w:t>
      </w:r>
      <w:r>
        <w:t>篇</w:t>
      </w:r>
      <w:r>
        <w:rPr>
          <w:rFonts w:eastAsia="宋体" w:hint="eastAsia"/>
          <w:lang w:eastAsia="zh-CN"/>
        </w:rPr>
        <w:t>“</w:t>
      </w:r>
      <w:r>
        <w:t>際</w:t>
      </w:r>
      <w:r>
        <w:rPr>
          <w:rFonts w:eastAsia="宋体" w:hint="eastAsia"/>
          <w:lang w:eastAsia="zh-CN"/>
        </w:rPr>
        <w:t>”</w:t>
      </w:r>
      <w:r>
        <w:t>作</w:t>
      </w:r>
      <w:r>
        <w:rPr>
          <w:rFonts w:eastAsia="宋体" w:hint="eastAsia"/>
          <w:lang w:eastAsia="zh-CN"/>
        </w:rPr>
        <w:t>“</w:t>
      </w:r>
      <w:r>
        <w:t>察</w:t>
      </w:r>
      <w:r>
        <w:rPr>
          <w:rFonts w:eastAsia="宋体" w:hint="eastAsia"/>
          <w:lang w:eastAsia="zh-CN"/>
        </w:rPr>
        <w:t>”</w:t>
      </w:r>
      <w:r>
        <w:t>。</w:t>
      </w:r>
      <w:proofErr w:type="spellStart"/>
      <w:r>
        <w:t>正與</w:t>
      </w:r>
      <w:proofErr w:type="spellEnd"/>
      <w:r>
        <w:rPr>
          <w:rFonts w:eastAsia="宋体" w:hint="eastAsia"/>
          <w:lang w:eastAsia="zh-CN"/>
        </w:rPr>
        <w:t>“</w:t>
      </w:r>
      <w:r>
        <w:t>旆</w:t>
      </w:r>
      <w:r>
        <w:rPr>
          <w:rFonts w:eastAsia="宋体" w:hint="eastAsia"/>
          <w:lang w:eastAsia="zh-CN"/>
        </w:rPr>
        <w:t>”</w:t>
      </w:r>
      <w:r>
        <w:t>、</w:t>
      </w:r>
      <w:r>
        <w:rPr>
          <w:rFonts w:eastAsia="宋体" w:hint="eastAsia"/>
          <w:lang w:eastAsia="zh-CN"/>
        </w:rPr>
        <w:t>“</w:t>
      </w:r>
      <w:r>
        <w:t>蓋</w:t>
      </w:r>
      <w:r>
        <w:rPr>
          <w:rFonts w:eastAsia="宋体" w:hint="eastAsia"/>
          <w:lang w:eastAsia="zh-CN"/>
        </w:rPr>
        <w:t>”</w:t>
      </w:r>
      <w:r>
        <w:t>、</w:t>
      </w:r>
      <w:r>
        <w:rPr>
          <w:rFonts w:eastAsia="宋体" w:hint="eastAsia"/>
          <w:lang w:eastAsia="zh-CN"/>
        </w:rPr>
        <w:t>“</w:t>
      </w:r>
      <w:r>
        <w:t>逝</w:t>
      </w:r>
      <w:r>
        <w:rPr>
          <w:rFonts w:eastAsia="宋体" w:hint="eastAsia"/>
          <w:lang w:eastAsia="zh-CN"/>
        </w:rPr>
        <w:t>”</w:t>
      </w:r>
    </w:p>
    <w:p w14:paraId="079918E7" w14:textId="77777777" w:rsidR="00CC015B" w:rsidRDefault="00000000">
      <w:r>
        <w:rPr>
          <w:rFonts w:eastAsia="宋体" w:hint="eastAsia"/>
          <w:lang w:eastAsia="zh-CN"/>
        </w:rPr>
        <w:t>“</w:t>
      </w:r>
      <w:r>
        <w:t>會</w:t>
      </w:r>
      <w:r>
        <w:rPr>
          <w:rFonts w:eastAsia="宋体" w:hint="eastAsia"/>
          <w:lang w:eastAsia="zh-CN"/>
        </w:rPr>
        <w:t>”</w:t>
      </w:r>
      <w:r>
        <w:t>、</w:t>
      </w:r>
      <w:r>
        <w:rPr>
          <w:rFonts w:eastAsia="宋体" w:hint="eastAsia"/>
          <w:lang w:eastAsia="zh-CN"/>
        </w:rPr>
        <w:t>“</w:t>
      </w:r>
      <w:r>
        <w:t>害</w:t>
      </w:r>
      <w:r>
        <w:rPr>
          <w:rFonts w:eastAsia="宋体" w:hint="eastAsia"/>
          <w:lang w:eastAsia="zh-CN"/>
        </w:rPr>
        <w:t>”</w:t>
      </w:r>
      <w:r>
        <w:t>、</w:t>
      </w:r>
      <w:r>
        <w:rPr>
          <w:rFonts w:eastAsia="宋体" w:hint="eastAsia"/>
          <w:lang w:eastAsia="zh-CN"/>
        </w:rPr>
        <w:t>“</w:t>
      </w:r>
      <w:r>
        <w:t>逮</w:t>
      </w:r>
      <w:r>
        <w:rPr>
          <w:rFonts w:eastAsia="宋体" w:hint="eastAsia"/>
          <w:lang w:eastAsia="zh-CN"/>
        </w:rPr>
        <w:t>”</w:t>
      </w:r>
      <w:r>
        <w:t>、</w:t>
      </w:r>
      <w:r>
        <w:rPr>
          <w:rFonts w:eastAsia="宋体" w:hint="eastAsia"/>
          <w:lang w:eastAsia="zh-CN"/>
        </w:rPr>
        <w:t>“</w:t>
      </w:r>
      <w:r>
        <w:t>歲</w:t>
      </w:r>
      <w:r>
        <w:rPr>
          <w:rFonts w:eastAsia="宋体" w:hint="eastAsia"/>
          <w:lang w:eastAsia="zh-CN"/>
        </w:rPr>
        <w:t>”</w:t>
      </w:r>
      <w:proofErr w:type="spellStart"/>
      <w:r>
        <w:t>爲韻也。精神察者</w:t>
      </w:r>
      <w:proofErr w:type="spellEnd"/>
      <w:r>
        <w:t>，</w:t>
      </w:r>
      <w:r>
        <w:rPr>
          <w:rFonts w:eastAsia="宋体" w:hint="eastAsia"/>
          <w:lang w:eastAsia="zh-CN"/>
        </w:rPr>
        <w:t>《</w:t>
      </w:r>
      <w:proofErr w:type="spellStart"/>
      <w:r>
        <w:t>爾雅</w:t>
      </w:r>
      <w:proofErr w:type="spellEnd"/>
      <w:r>
        <w:rPr>
          <w:rFonts w:eastAsia="宋体" w:hint="eastAsia"/>
          <w:lang w:eastAsia="zh-CN"/>
        </w:rPr>
        <w:t>》</w:t>
      </w:r>
      <w:r>
        <w:t>曰：</w:t>
      </w:r>
      <w:r>
        <w:rPr>
          <w:rFonts w:eastAsia="宋体" w:hint="eastAsia"/>
          <w:lang w:eastAsia="zh-CN"/>
        </w:rPr>
        <w:t>“</w:t>
      </w:r>
      <w:proofErr w:type="spellStart"/>
      <w:r>
        <w:t>察，清也</w:t>
      </w:r>
      <w:proofErr w:type="spellEnd"/>
      <w:r>
        <w:t>。</w:t>
      </w:r>
      <w:r>
        <w:rPr>
          <w:rFonts w:eastAsia="宋体" w:hint="eastAsia"/>
          <w:lang w:eastAsia="zh-CN"/>
        </w:rPr>
        <w:t>”</w:t>
      </w:r>
      <w:proofErr w:type="spellStart"/>
      <w:r>
        <w:t>鄭注</w:t>
      </w:r>
      <w:proofErr w:type="spellEnd"/>
      <w:r>
        <w:rPr>
          <w:rFonts w:eastAsia="宋体" w:hint="eastAsia"/>
          <w:lang w:eastAsia="zh-CN"/>
        </w:rPr>
        <w:t>《</w:t>
      </w:r>
      <w:proofErr w:type="spellStart"/>
      <w:r>
        <w:t>禮器</w:t>
      </w:r>
      <w:proofErr w:type="spellEnd"/>
      <w:r>
        <w:rPr>
          <w:rFonts w:eastAsia="宋体" w:hint="eastAsia"/>
          <w:lang w:eastAsia="zh-CN"/>
        </w:rPr>
        <w:t>》</w:t>
      </w:r>
      <w:r>
        <w:t>曰：</w:t>
      </w:r>
      <w:r>
        <w:rPr>
          <w:rFonts w:eastAsia="宋体" w:hint="eastAsia"/>
          <w:lang w:eastAsia="zh-CN"/>
        </w:rPr>
        <w:t>“</w:t>
      </w:r>
      <w:r>
        <w:t>察</w:t>
      </w:r>
    </w:p>
    <w:p w14:paraId="175D0CC5" w14:textId="77777777" w:rsidR="00CC015B" w:rsidRDefault="00000000">
      <w:proofErr w:type="spellStart"/>
      <w:r>
        <w:t>明也</w:t>
      </w:r>
      <w:proofErr w:type="spellEnd"/>
      <w:r>
        <w:t>。</w:t>
      </w:r>
      <w:r>
        <w:rPr>
          <w:rFonts w:eastAsia="宋体" w:hint="eastAsia"/>
          <w:lang w:eastAsia="zh-CN"/>
        </w:rPr>
        <w:t>”</w:t>
      </w:r>
      <w:proofErr w:type="spellStart"/>
      <w:r>
        <w:t>若云</w:t>
      </w:r>
      <w:proofErr w:type="spellEnd"/>
      <w:r>
        <w:rPr>
          <w:rFonts w:eastAsia="宋体" w:hint="eastAsia"/>
          <w:lang w:eastAsia="zh-CN"/>
        </w:rPr>
        <w:t>“</w:t>
      </w:r>
      <w:proofErr w:type="spellStart"/>
      <w:r>
        <w:t>精神察滯</w:t>
      </w:r>
      <w:proofErr w:type="spellEnd"/>
      <w:r>
        <w:rPr>
          <w:rFonts w:eastAsia="宋体" w:hint="eastAsia"/>
          <w:lang w:eastAsia="zh-CN"/>
        </w:rPr>
        <w:t>”</w:t>
      </w:r>
      <w:r>
        <w:t>，</w:t>
      </w:r>
      <w:proofErr w:type="spellStart"/>
      <w:r>
        <w:t>則不詞之甚矣。</w:t>
      </w:r>
      <w:proofErr w:type="gramStart"/>
      <w:r>
        <w:t>五臣本</w:t>
      </w:r>
      <w:proofErr w:type="gramEnd"/>
      <w:r>
        <w:t>無</w:t>
      </w:r>
      <w:proofErr w:type="spellEnd"/>
      <w:r>
        <w:rPr>
          <w:rFonts w:eastAsia="宋体" w:hint="eastAsia"/>
          <w:lang w:eastAsia="zh-CN"/>
        </w:rPr>
        <w:t>“</w:t>
      </w:r>
      <w:r>
        <w:t>滯</w:t>
      </w:r>
      <w:r>
        <w:rPr>
          <w:rFonts w:eastAsia="宋体" w:hint="eastAsia"/>
          <w:lang w:eastAsia="zh-CN"/>
        </w:rPr>
        <w:t>”</w:t>
      </w:r>
      <w:r>
        <w:t>字</w:t>
      </w:r>
    </w:p>
    <w:p w14:paraId="67BF938B" w14:textId="77777777" w:rsidR="00CC015B" w:rsidRDefault="00000000">
      <w:proofErr w:type="spellStart"/>
      <w:r>
        <w:lastRenderedPageBreak/>
        <w:t>志未可乎得原</w:t>
      </w:r>
      <w:proofErr w:type="spellEnd"/>
    </w:p>
    <w:p w14:paraId="3B8C1B41" w14:textId="77777777" w:rsidR="00CC015B" w:rsidRDefault="00000000">
      <w:pPr>
        <w:rPr>
          <w:lang w:eastAsia="zh-CN"/>
        </w:rPr>
      </w:pPr>
      <w:r>
        <w:rPr>
          <w:rFonts w:eastAsia="宋体" w:hint="eastAsia"/>
          <w:lang w:eastAsia="zh-CN"/>
        </w:rPr>
        <w:t>《</w:t>
      </w:r>
      <w:proofErr w:type="spellStart"/>
      <w:r>
        <w:t>神女賦</w:t>
      </w:r>
      <w:proofErr w:type="spellEnd"/>
      <w:r>
        <w:rPr>
          <w:rFonts w:eastAsia="宋体" w:hint="eastAsia"/>
          <w:lang w:eastAsia="zh-CN"/>
        </w:rPr>
        <w:t>》“</w:t>
      </w:r>
      <w:proofErr w:type="spellStart"/>
      <w:r>
        <w:t>時容與以微</w:t>
      </w:r>
      <w:proofErr w:type="gramStart"/>
      <w:r>
        <w:t>動</w:t>
      </w:r>
      <w:proofErr w:type="gramEnd"/>
      <w:r>
        <w:t>兮，志未可乎得原</w:t>
      </w:r>
      <w:proofErr w:type="spellEnd"/>
      <w:r>
        <w:t>。</w:t>
      </w:r>
      <w:r>
        <w:rPr>
          <w:rFonts w:eastAsia="宋体" w:hint="eastAsia"/>
          <w:lang w:eastAsia="zh-CN"/>
        </w:rPr>
        <w:t>”</w:t>
      </w:r>
      <w:r>
        <w:rPr>
          <w:lang w:eastAsia="zh-CN"/>
        </w:rPr>
        <w:t>李善曰</w:t>
      </w:r>
      <w:r>
        <w:rPr>
          <w:rFonts w:eastAsia="宋体" w:hint="eastAsia"/>
          <w:lang w:eastAsia="zh-CN"/>
        </w:rPr>
        <w:t>“</w:t>
      </w:r>
      <w:r>
        <w:rPr>
          <w:lang w:eastAsia="zh-CN"/>
        </w:rPr>
        <w:t>原，本也。</w:t>
      </w:r>
      <w:r>
        <w:rPr>
          <w:rFonts w:eastAsia="宋体" w:hint="eastAsia"/>
          <w:lang w:eastAsia="zh-CN"/>
        </w:rPr>
        <w:t>”</w:t>
      </w:r>
      <w:r>
        <w:rPr>
          <w:lang w:eastAsia="zh-CN"/>
        </w:rPr>
        <w:t>念孙案原者</w:t>
      </w:r>
    </w:p>
    <w:p w14:paraId="08FE6BB3" w14:textId="77777777" w:rsidR="00CC015B" w:rsidRDefault="00000000">
      <w:proofErr w:type="spellStart"/>
      <w:r>
        <w:t>度也，言其志未可忖度也</w:t>
      </w:r>
      <w:proofErr w:type="spellEnd"/>
      <w:r>
        <w:t>。</w:t>
      </w:r>
      <w:r>
        <w:rPr>
          <w:rFonts w:eastAsia="宋体" w:hint="eastAsia"/>
          <w:lang w:eastAsia="zh-CN"/>
        </w:rPr>
        <w:t>《</w:t>
      </w:r>
      <w:proofErr w:type="spellStart"/>
      <w:r>
        <w:t>廣雅</w:t>
      </w:r>
      <w:proofErr w:type="spellEnd"/>
      <w:r>
        <w:rPr>
          <w:rFonts w:eastAsia="宋体" w:hint="eastAsia"/>
          <w:lang w:eastAsia="zh-CN"/>
        </w:rPr>
        <w:t>》</w:t>
      </w:r>
      <w:r>
        <w:t>曰</w:t>
      </w:r>
      <w:proofErr w:type="gramStart"/>
      <w:r>
        <w:t>：</w:t>
      </w:r>
      <w:r>
        <w:rPr>
          <w:rFonts w:eastAsia="宋体" w:hint="eastAsia"/>
          <w:lang w:eastAsia="zh-CN"/>
        </w:rPr>
        <w:t>“</w:t>
      </w:r>
      <w:proofErr w:type="spellStart"/>
      <w:proofErr w:type="gramEnd"/>
      <w:r>
        <w:t>謜，度也</w:t>
      </w:r>
      <w:proofErr w:type="spellEnd"/>
      <w:r>
        <w:t>。</w:t>
      </w:r>
      <w:r>
        <w:rPr>
          <w:rFonts w:eastAsia="宋体" w:hint="eastAsia"/>
          <w:lang w:eastAsia="zh-CN"/>
        </w:rPr>
        <w:t>”</w:t>
      </w:r>
      <w:proofErr w:type="spellStart"/>
      <w:r>
        <w:t>謜與原古字通</w:t>
      </w:r>
      <w:proofErr w:type="spellEnd"/>
      <w:r>
        <w:t>。</w:t>
      </w:r>
      <w:r>
        <w:rPr>
          <w:rFonts w:eastAsia="宋体" w:hint="eastAsia"/>
          <w:lang w:eastAsia="zh-CN"/>
        </w:rPr>
        <w:t>《</w:t>
      </w:r>
      <w:proofErr w:type="spellStart"/>
      <w:r>
        <w:t>韓子</w:t>
      </w:r>
      <w:proofErr w:type="spellEnd"/>
      <w:r>
        <w:rPr>
          <w:rFonts w:eastAsia="宋体" w:hint="eastAsia"/>
          <w:lang w:eastAsia="zh-CN"/>
        </w:rPr>
        <w:t>•</w:t>
      </w:r>
      <w:proofErr w:type="spellStart"/>
      <w:r>
        <w:t>主道</w:t>
      </w:r>
      <w:proofErr w:type="spellEnd"/>
      <w:r>
        <w:rPr>
          <w:rFonts w:eastAsia="宋体" w:hint="eastAsia"/>
          <w:lang w:eastAsia="zh-CN"/>
        </w:rPr>
        <w:t>》</w:t>
      </w:r>
      <w:proofErr w:type="spellStart"/>
      <w:r>
        <w:t>篇曰</w:t>
      </w:r>
      <w:proofErr w:type="spellEnd"/>
    </w:p>
    <w:p w14:paraId="237678C3" w14:textId="77777777" w:rsidR="00CC015B" w:rsidRDefault="00000000">
      <w:r>
        <w:rPr>
          <w:rFonts w:eastAsia="宋体" w:hint="eastAsia"/>
          <w:lang w:eastAsia="zh-CN"/>
        </w:rPr>
        <w:t>“</w:t>
      </w:r>
      <w:proofErr w:type="spellStart"/>
      <w:r>
        <w:t>掩其跡，</w:t>
      </w:r>
      <w:proofErr w:type="gramStart"/>
      <w:r>
        <w:t>匿</w:t>
      </w:r>
      <w:proofErr w:type="gramEnd"/>
      <w:r>
        <w:t>其端，下不能原</w:t>
      </w:r>
      <w:proofErr w:type="spellEnd"/>
      <w:r>
        <w:t>。</w:t>
      </w:r>
      <w:r>
        <w:rPr>
          <w:rFonts w:eastAsia="宋体" w:hint="eastAsia"/>
          <w:lang w:eastAsia="zh-CN"/>
        </w:rPr>
        <w:t>”《</w:t>
      </w:r>
      <w:proofErr w:type="spellStart"/>
      <w:r>
        <w:t>列女傳</w:t>
      </w:r>
      <w:proofErr w:type="spellEnd"/>
      <w:r>
        <w:rPr>
          <w:rFonts w:eastAsia="宋体" w:hint="eastAsia"/>
          <w:lang w:eastAsia="zh-CN"/>
        </w:rPr>
        <w:t>•</w:t>
      </w:r>
      <w:proofErr w:type="spellStart"/>
      <w:r>
        <w:t>頌義</w:t>
      </w:r>
      <w:proofErr w:type="spellEnd"/>
      <w:r>
        <w:rPr>
          <w:rFonts w:eastAsia="宋体" w:hint="eastAsia"/>
          <w:lang w:eastAsia="zh-CN"/>
        </w:rPr>
        <w:t>•</w:t>
      </w:r>
      <w:proofErr w:type="spellStart"/>
      <w:r>
        <w:t>小序</w:t>
      </w:r>
      <w:proofErr w:type="spellEnd"/>
      <w:r>
        <w:rPr>
          <w:rFonts w:eastAsia="宋体" w:hint="eastAsia"/>
          <w:lang w:eastAsia="zh-CN"/>
        </w:rPr>
        <w:t>》</w:t>
      </w:r>
      <w:r>
        <w:t>曰</w:t>
      </w:r>
      <w:r>
        <w:rPr>
          <w:rFonts w:eastAsia="宋体" w:hint="eastAsia"/>
          <w:lang w:eastAsia="zh-CN"/>
        </w:rPr>
        <w:t>“</w:t>
      </w:r>
      <w:proofErr w:type="spellStart"/>
      <w:r>
        <w:t>原度天道，禍福所移</w:t>
      </w:r>
      <w:proofErr w:type="spellEnd"/>
      <w:r>
        <w:t>。</w:t>
      </w:r>
      <w:r>
        <w:rPr>
          <w:rFonts w:eastAsia="宋体" w:hint="eastAsia"/>
          <w:lang w:eastAsia="zh-CN"/>
        </w:rPr>
        <w:t>”</w:t>
      </w:r>
      <w:proofErr w:type="spellStart"/>
      <w:r>
        <w:t>皆其證</w:t>
      </w:r>
      <w:proofErr w:type="spellEnd"/>
    </w:p>
    <w:p w14:paraId="1303964D" w14:textId="77777777" w:rsidR="00CC015B" w:rsidRDefault="00000000">
      <w:proofErr w:type="spellStart"/>
      <w:r>
        <w:t>也。</w:t>
      </w:r>
      <w:proofErr w:type="gramStart"/>
      <w:r>
        <w:t>下二句云</w:t>
      </w:r>
      <w:proofErr w:type="spellEnd"/>
      <w:r>
        <w:rPr>
          <w:rFonts w:eastAsia="宋体" w:hint="eastAsia"/>
          <w:lang w:eastAsia="zh-CN"/>
        </w:rPr>
        <w:t>“</w:t>
      </w:r>
      <w:proofErr w:type="spellStart"/>
      <w:proofErr w:type="gramEnd"/>
      <w:r>
        <w:t>意似近而既遠兮，若將來而復旋</w:t>
      </w:r>
      <w:proofErr w:type="spellEnd"/>
      <w:r>
        <w:rPr>
          <w:rFonts w:eastAsia="宋体" w:hint="eastAsia"/>
          <w:lang w:eastAsia="zh-CN"/>
        </w:rPr>
        <w:t>”</w:t>
      </w:r>
      <w:r>
        <w:t>，</w:t>
      </w:r>
      <w:proofErr w:type="spellStart"/>
      <w:r>
        <w:t>正申明志不可原之意</w:t>
      </w:r>
      <w:proofErr w:type="spellEnd"/>
    </w:p>
    <w:p w14:paraId="0BA9CA10" w14:textId="77777777" w:rsidR="00CC015B" w:rsidRDefault="00000000">
      <w:proofErr w:type="spellStart"/>
      <w:r>
        <w:t>於赫君子</w:t>
      </w:r>
      <w:proofErr w:type="spellEnd"/>
    </w:p>
    <w:p w14:paraId="0BB9833C" w14:textId="77777777" w:rsidR="00CC015B" w:rsidRDefault="00000000">
      <w:pPr>
        <w:rPr>
          <w:lang w:eastAsia="zh-CN"/>
        </w:rPr>
      </w:pPr>
      <w:proofErr w:type="spellStart"/>
      <w:r>
        <w:t>韋孟</w:t>
      </w:r>
      <w:proofErr w:type="spellEnd"/>
      <w:r>
        <w:rPr>
          <w:rFonts w:eastAsia="宋体" w:hint="eastAsia"/>
          <w:lang w:eastAsia="zh-CN"/>
        </w:rPr>
        <w:t>《</w:t>
      </w:r>
      <w:proofErr w:type="spellStart"/>
      <w:r>
        <w:t>諷諫詩</w:t>
      </w:r>
      <w:proofErr w:type="spellEnd"/>
      <w:r>
        <w:rPr>
          <w:rFonts w:eastAsia="宋体" w:hint="eastAsia"/>
          <w:lang w:eastAsia="zh-CN"/>
        </w:rPr>
        <w:t>》“</w:t>
      </w:r>
      <w:proofErr w:type="spellStart"/>
      <w:r>
        <w:t>興</w:t>
      </w:r>
      <w:proofErr w:type="gramStart"/>
      <w:r>
        <w:t>國</w:t>
      </w:r>
      <w:proofErr w:type="gramEnd"/>
      <w:r>
        <w:t>救顛，孰違悔過</w:t>
      </w:r>
      <w:proofErr w:type="spellEnd"/>
      <w:r>
        <w:t>。</w:t>
      </w:r>
      <w:r>
        <w:rPr>
          <w:lang w:eastAsia="zh-CN"/>
        </w:rPr>
        <w:t>追思黄髮，秦繆以霸。歲月其</w:t>
      </w:r>
      <w:proofErr w:type="gramStart"/>
      <w:r>
        <w:rPr>
          <w:lang w:eastAsia="zh-CN"/>
        </w:rPr>
        <w:t>徂</w:t>
      </w:r>
      <w:proofErr w:type="gramEnd"/>
      <w:r>
        <w:rPr>
          <w:lang w:eastAsia="zh-CN"/>
        </w:rPr>
        <w:t>，</w:t>
      </w:r>
      <w:proofErr w:type="gramStart"/>
      <w:r>
        <w:rPr>
          <w:lang w:eastAsia="zh-CN"/>
        </w:rPr>
        <w:t>年其逮</w:t>
      </w:r>
      <w:proofErr w:type="gramEnd"/>
      <w:r>
        <w:rPr>
          <w:lang w:eastAsia="zh-CN"/>
        </w:rPr>
        <w:t>耇</w:t>
      </w:r>
    </w:p>
    <w:p w14:paraId="66EC49D8" w14:textId="77777777" w:rsidR="00CC015B" w:rsidRDefault="00000000">
      <w:proofErr w:type="spellStart"/>
      <w:proofErr w:type="gramStart"/>
      <w:r>
        <w:t>於赫</w:t>
      </w:r>
      <w:proofErr w:type="gramEnd"/>
      <w:r>
        <w:t>君子</w:t>
      </w:r>
      <w:proofErr w:type="gramStart"/>
      <w:r>
        <w:t>庶</w:t>
      </w:r>
      <w:proofErr w:type="gramEnd"/>
      <w:r>
        <w:t>顯于</w:t>
      </w:r>
      <w:proofErr w:type="gramStart"/>
      <w:r>
        <w:t>後</w:t>
      </w:r>
      <w:proofErr w:type="spellEnd"/>
      <w:proofErr w:type="gramEnd"/>
      <w:r>
        <w:t>。</w:t>
      </w:r>
      <w:r>
        <w:rPr>
          <w:rFonts w:eastAsia="宋体" w:hint="eastAsia"/>
          <w:lang w:eastAsia="zh-CN"/>
        </w:rPr>
        <w:t>”</w:t>
      </w:r>
      <w:proofErr w:type="spellStart"/>
      <w:r>
        <w:t>李善曰</w:t>
      </w:r>
      <w:proofErr w:type="spellEnd"/>
      <w:r>
        <w:rPr>
          <w:rFonts w:eastAsia="宋体" w:hint="eastAsia"/>
          <w:lang w:eastAsia="zh-CN"/>
        </w:rPr>
        <w:t>“</w:t>
      </w:r>
      <w:proofErr w:type="spellStart"/>
      <w:r>
        <w:t>歎美㫺之君子能</w:t>
      </w:r>
      <w:proofErr w:type="gramStart"/>
      <w:r>
        <w:t>庶幾</w:t>
      </w:r>
      <w:proofErr w:type="gramEnd"/>
      <w:r>
        <w:t>自悔故</w:t>
      </w:r>
      <w:proofErr w:type="gramStart"/>
      <w:r>
        <w:t>灮</w:t>
      </w:r>
      <w:proofErr w:type="gramEnd"/>
      <w:r>
        <w:t>顯于</w:t>
      </w:r>
      <w:proofErr w:type="gramStart"/>
      <w:r>
        <w:t>後</w:t>
      </w:r>
      <w:proofErr w:type="spellEnd"/>
      <w:proofErr w:type="gramEnd"/>
      <w:r>
        <w:t>。</w:t>
      </w:r>
      <w:r>
        <w:rPr>
          <w:rFonts w:eastAsia="宋体" w:hint="eastAsia"/>
          <w:lang w:eastAsia="zh-CN"/>
        </w:rPr>
        <w:t>”</w:t>
      </w:r>
      <w:proofErr w:type="spellStart"/>
      <w:r>
        <w:t>念孫案如</w:t>
      </w:r>
      <w:proofErr w:type="spellEnd"/>
    </w:p>
    <w:p w14:paraId="11D9D464" w14:textId="77777777" w:rsidR="00CC015B" w:rsidRDefault="00000000">
      <w:proofErr w:type="spellStart"/>
      <w:r>
        <w:t>此注，則李善本</w:t>
      </w:r>
      <w:proofErr w:type="gramStart"/>
      <w:r>
        <w:t>本</w:t>
      </w:r>
      <w:proofErr w:type="gramEnd"/>
      <w:r>
        <w:t>作</w:t>
      </w:r>
      <w:proofErr w:type="spellEnd"/>
      <w:r>
        <w:rPr>
          <w:rFonts w:eastAsia="宋体" w:hint="eastAsia"/>
          <w:lang w:eastAsia="zh-CN"/>
        </w:rPr>
        <w:t>“</w:t>
      </w:r>
      <w:proofErr w:type="spellStart"/>
      <w:r>
        <w:t>於㫺君子</w:t>
      </w:r>
      <w:proofErr w:type="spellEnd"/>
      <w:r>
        <w:rPr>
          <w:rFonts w:eastAsia="宋体" w:hint="eastAsia"/>
          <w:lang w:eastAsia="zh-CN"/>
        </w:rPr>
        <w:t>”</w:t>
      </w:r>
      <w:r>
        <w:t>，</w:t>
      </w:r>
      <w:r>
        <w:rPr>
          <w:rFonts w:eastAsia="宋体" w:hint="eastAsia"/>
          <w:lang w:eastAsia="zh-CN"/>
        </w:rPr>
        <w:t>《</w:t>
      </w:r>
      <w:proofErr w:type="spellStart"/>
      <w:r>
        <w:t>漢書。韋賢傳</w:t>
      </w:r>
      <w:proofErr w:type="spellEnd"/>
      <w:r>
        <w:rPr>
          <w:rFonts w:eastAsia="宋体" w:hint="eastAsia"/>
          <w:lang w:eastAsia="zh-CN"/>
        </w:rPr>
        <w:t>》</w:t>
      </w:r>
      <w:proofErr w:type="spellStart"/>
      <w:r>
        <w:t>亦作</w:t>
      </w:r>
      <w:proofErr w:type="spellEnd"/>
      <w:r>
        <w:rPr>
          <w:rFonts w:eastAsia="宋体" w:hint="eastAsia"/>
          <w:lang w:eastAsia="zh-CN"/>
        </w:rPr>
        <w:t>“</w:t>
      </w:r>
      <w:r>
        <w:t>㫺</w:t>
      </w:r>
      <w:r>
        <w:rPr>
          <w:rFonts w:eastAsia="宋体" w:hint="eastAsia"/>
          <w:lang w:eastAsia="zh-CN"/>
        </w:rPr>
        <w:t>”</w:t>
      </w:r>
      <w:r>
        <w:t>。</w:t>
      </w:r>
      <w:proofErr w:type="spellStart"/>
      <w:r>
        <w:t>顔師古曰</w:t>
      </w:r>
      <w:proofErr w:type="spellEnd"/>
      <w:r>
        <w:t>：</w:t>
      </w:r>
      <w:r>
        <w:rPr>
          <w:rFonts w:eastAsia="宋体" w:hint="eastAsia"/>
          <w:lang w:eastAsia="zh-CN"/>
        </w:rPr>
        <w:t>“</w:t>
      </w:r>
      <w:proofErr w:type="spellStart"/>
      <w:r>
        <w:t>言㫺之君子，</w:t>
      </w:r>
      <w:proofErr w:type="gramStart"/>
      <w:r>
        <w:t>庶</w:t>
      </w:r>
      <w:proofErr w:type="gramEnd"/>
      <w:r>
        <w:t>幾善道</w:t>
      </w:r>
      <w:proofErr w:type="spellEnd"/>
      <w:r>
        <w:t>，</w:t>
      </w:r>
    </w:p>
    <w:p w14:paraId="6CB5A989" w14:textId="77777777" w:rsidR="00CC015B" w:rsidRDefault="00000000">
      <w:proofErr w:type="spellStart"/>
      <w:r>
        <w:t>所以能灮顯於後</w:t>
      </w:r>
      <w:proofErr w:type="spellEnd"/>
    </w:p>
    <w:p w14:paraId="1035E93B" w14:textId="77777777" w:rsidR="00CC015B" w:rsidRDefault="00000000">
      <w:pPr>
        <w:rPr>
          <w:rFonts w:eastAsia="宋体"/>
          <w:lang w:eastAsia="zh-CN"/>
        </w:rPr>
      </w:pPr>
      <w:proofErr w:type="spellStart"/>
      <w:proofErr w:type="gramStart"/>
      <w:r>
        <w:t>世</w:t>
      </w:r>
      <w:proofErr w:type="gramEnd"/>
      <w:r>
        <w:t>也</w:t>
      </w:r>
      <w:proofErr w:type="spellEnd"/>
      <w:r>
        <w:t>。</w:t>
      </w:r>
      <w:r>
        <w:rPr>
          <w:rFonts w:eastAsia="宋体" w:hint="eastAsia"/>
          <w:lang w:eastAsia="zh-CN"/>
        </w:rPr>
        <w:t>”</w:t>
      </w:r>
    </w:p>
    <w:p w14:paraId="7F4124AB" w14:textId="77777777" w:rsidR="00CC015B" w:rsidRDefault="00000000">
      <w:proofErr w:type="gramStart"/>
      <w:r>
        <w:rPr>
          <w:lang w:eastAsia="zh-CN"/>
        </w:rPr>
        <w:t>於</w:t>
      </w:r>
      <w:proofErr w:type="gramEnd"/>
      <w:r>
        <w:rPr>
          <w:lang w:eastAsia="zh-CN"/>
        </w:rPr>
        <w:t>㫺君子，謂秦繆也。追思黄髮、歲月其</w:t>
      </w:r>
      <w:proofErr w:type="gramStart"/>
      <w:r>
        <w:rPr>
          <w:lang w:eastAsia="zh-CN"/>
        </w:rPr>
        <w:t>徂</w:t>
      </w:r>
      <w:proofErr w:type="gramEnd"/>
      <w:r>
        <w:rPr>
          <w:lang w:eastAsia="zh-CN"/>
        </w:rPr>
        <w:t>，皆約舉</w:t>
      </w:r>
      <w:r>
        <w:rPr>
          <w:rFonts w:eastAsia="宋体" w:hint="eastAsia"/>
          <w:lang w:eastAsia="zh-CN"/>
        </w:rPr>
        <w:t>《</w:t>
      </w:r>
      <w:r>
        <w:rPr>
          <w:lang w:eastAsia="zh-CN"/>
        </w:rPr>
        <w:t>秦誓</w:t>
      </w:r>
      <w:r>
        <w:rPr>
          <w:rFonts w:eastAsia="宋体" w:hint="eastAsia"/>
          <w:lang w:eastAsia="zh-CN"/>
        </w:rPr>
        <w:t>》</w:t>
      </w:r>
      <w:r>
        <w:rPr>
          <w:lang w:eastAsia="zh-CN"/>
        </w:rPr>
        <w:t>文也。</w:t>
      </w:r>
      <w:proofErr w:type="spellStart"/>
      <w:r>
        <w:t>李周</w:t>
      </w:r>
      <w:proofErr w:type="spellEnd"/>
    </w:p>
    <w:p w14:paraId="0128A2B8" w14:textId="77777777" w:rsidR="00CC015B" w:rsidRDefault="00000000">
      <w:proofErr w:type="spellStart"/>
      <w:proofErr w:type="gramStart"/>
      <w:r>
        <w:t>翰</w:t>
      </w:r>
      <w:proofErr w:type="gramEnd"/>
      <w:r>
        <w:t>注曰</w:t>
      </w:r>
      <w:proofErr w:type="spellEnd"/>
      <w:r>
        <w:t>：</w:t>
      </w:r>
      <w:r>
        <w:rPr>
          <w:rFonts w:eastAsia="宋体" w:hint="eastAsia"/>
          <w:lang w:eastAsia="zh-CN"/>
        </w:rPr>
        <w:t>“</w:t>
      </w:r>
      <w:proofErr w:type="spellStart"/>
      <w:proofErr w:type="gramStart"/>
      <w:r>
        <w:t>於</w:t>
      </w:r>
      <w:proofErr w:type="gramEnd"/>
      <w:r>
        <w:t>赫，美也。言何不美君子之道，</w:t>
      </w:r>
      <w:proofErr w:type="gramStart"/>
      <w:r>
        <w:t>庶</w:t>
      </w:r>
      <w:proofErr w:type="gramEnd"/>
      <w:r>
        <w:t>灮明於後代</w:t>
      </w:r>
      <w:proofErr w:type="spellEnd"/>
      <w:r>
        <w:t>。</w:t>
      </w:r>
      <w:r>
        <w:rPr>
          <w:rFonts w:eastAsia="宋体" w:hint="eastAsia"/>
          <w:lang w:eastAsia="zh-CN"/>
        </w:rPr>
        <w:t>”</w:t>
      </w:r>
      <w:proofErr w:type="spellStart"/>
      <w:proofErr w:type="gramStart"/>
      <w:r>
        <w:t>據</w:t>
      </w:r>
      <w:proofErr w:type="gramEnd"/>
      <w:r>
        <w:t>此，</w:t>
      </w:r>
      <w:proofErr w:type="gramStart"/>
      <w:r>
        <w:t>則五臣本</w:t>
      </w:r>
      <w:proofErr w:type="gramEnd"/>
      <w:r>
        <w:t>已作</w:t>
      </w:r>
      <w:proofErr w:type="spellEnd"/>
      <w:r>
        <w:rPr>
          <w:rFonts w:eastAsia="宋体" w:hint="eastAsia"/>
          <w:lang w:eastAsia="zh-CN"/>
        </w:rPr>
        <w:t>“</w:t>
      </w:r>
      <w:proofErr w:type="spellStart"/>
      <w:r>
        <w:t>於赫君</w:t>
      </w:r>
      <w:proofErr w:type="spellEnd"/>
    </w:p>
    <w:p w14:paraId="0EF72438" w14:textId="77777777" w:rsidR="00CC015B" w:rsidRDefault="00000000">
      <w:pPr>
        <w:rPr>
          <w:lang w:eastAsia="zh-CN"/>
        </w:rPr>
      </w:pPr>
      <w:r>
        <w:rPr>
          <w:lang w:eastAsia="zh-CN"/>
        </w:rPr>
        <w:t>【第</w:t>
      </w:r>
      <w:r>
        <w:rPr>
          <w:lang w:eastAsia="zh-CN"/>
        </w:rPr>
        <w:t>300</w:t>
      </w:r>
      <w:r>
        <w:rPr>
          <w:lang w:eastAsia="zh-CN"/>
        </w:rPr>
        <w:t>页】</w:t>
      </w:r>
    </w:p>
    <w:p w14:paraId="3A3534BD" w14:textId="77777777" w:rsidR="00CC015B" w:rsidRDefault="00000000">
      <w:pPr>
        <w:rPr>
          <w:lang w:eastAsia="zh-CN"/>
        </w:rPr>
      </w:pPr>
      <w:r>
        <w:rPr>
          <w:lang w:eastAsia="zh-CN"/>
        </w:rPr>
        <w:t>子</w:t>
      </w:r>
      <w:proofErr w:type="gramStart"/>
      <w:r>
        <w:rPr>
          <w:rFonts w:eastAsia="宋体" w:hint="eastAsia"/>
          <w:lang w:eastAsia="zh-CN"/>
        </w:rPr>
        <w:t>”</w:t>
      </w:r>
      <w:proofErr w:type="gramEnd"/>
      <w:r>
        <w:rPr>
          <w:lang w:eastAsia="zh-CN"/>
        </w:rPr>
        <w:t>。</w:t>
      </w:r>
      <w:proofErr w:type="gramStart"/>
      <w:r>
        <w:rPr>
          <w:lang w:eastAsia="zh-CN"/>
        </w:rPr>
        <w:t>今李善本</w:t>
      </w:r>
      <w:proofErr w:type="gramEnd"/>
      <w:r>
        <w:rPr>
          <w:lang w:eastAsia="zh-CN"/>
        </w:rPr>
        <w:t>亦作</w:t>
      </w:r>
      <w:r>
        <w:rPr>
          <w:rFonts w:eastAsia="宋体" w:hint="eastAsia"/>
          <w:lang w:eastAsia="zh-CN"/>
        </w:rPr>
        <w:t>“</w:t>
      </w:r>
      <w:r>
        <w:rPr>
          <w:lang w:eastAsia="zh-CN"/>
        </w:rPr>
        <w:t>赫</w:t>
      </w:r>
      <w:r>
        <w:rPr>
          <w:rFonts w:eastAsia="宋体" w:hint="eastAsia"/>
          <w:lang w:eastAsia="zh-CN"/>
        </w:rPr>
        <w:t>”</w:t>
      </w:r>
      <w:r>
        <w:rPr>
          <w:lang w:eastAsia="zh-CN"/>
        </w:rPr>
        <w:t>，則後人</w:t>
      </w:r>
      <w:proofErr w:type="gramStart"/>
      <w:r>
        <w:rPr>
          <w:lang w:eastAsia="zh-CN"/>
        </w:rPr>
        <w:t>據五臣</w:t>
      </w:r>
      <w:proofErr w:type="gramEnd"/>
      <w:r>
        <w:rPr>
          <w:lang w:eastAsia="zh-CN"/>
        </w:rPr>
        <w:t>改之耳。</w:t>
      </w:r>
      <w:r>
        <w:rPr>
          <w:rFonts w:eastAsia="宋体" w:hint="eastAsia"/>
          <w:lang w:eastAsia="zh-CN"/>
        </w:rPr>
        <w:t>“</w:t>
      </w:r>
      <w:r>
        <w:rPr>
          <w:lang w:eastAsia="zh-CN"/>
        </w:rPr>
        <w:t>㫺</w:t>
      </w:r>
      <w:r>
        <w:rPr>
          <w:rFonts w:eastAsia="宋体" w:hint="eastAsia"/>
          <w:lang w:eastAsia="zh-CN"/>
        </w:rPr>
        <w:t>”</w:t>
      </w:r>
      <w:r>
        <w:rPr>
          <w:lang w:eastAsia="zh-CN"/>
        </w:rPr>
        <w:t>字俗</w:t>
      </w:r>
      <w:proofErr w:type="gramStart"/>
      <w:r>
        <w:rPr>
          <w:lang w:eastAsia="zh-CN"/>
        </w:rPr>
        <w:t>書</w:t>
      </w:r>
      <w:proofErr w:type="gramEnd"/>
      <w:r>
        <w:rPr>
          <w:lang w:eastAsia="zh-CN"/>
        </w:rPr>
        <w:t>作</w:t>
      </w:r>
      <w:r>
        <w:rPr>
          <w:rFonts w:eastAsia="宋体" w:hint="eastAsia"/>
          <w:lang w:eastAsia="zh-CN"/>
        </w:rPr>
        <w:t>“</w:t>
      </w:r>
      <w:r>
        <w:rPr>
          <w:lang w:eastAsia="zh-CN"/>
        </w:rPr>
        <w:t>昔</w:t>
      </w:r>
      <w:r>
        <w:rPr>
          <w:rFonts w:eastAsia="宋体" w:hint="eastAsia"/>
          <w:lang w:eastAsia="zh-CN"/>
        </w:rPr>
        <w:t>”</w:t>
      </w:r>
      <w:r>
        <w:rPr>
          <w:lang w:eastAsia="zh-CN"/>
        </w:rPr>
        <w:t>，</w:t>
      </w:r>
      <w:r>
        <w:rPr>
          <w:rFonts w:eastAsia="宋体" w:hint="eastAsia"/>
          <w:lang w:eastAsia="zh-CN"/>
        </w:rPr>
        <w:t>“</w:t>
      </w:r>
      <w:r>
        <w:rPr>
          <w:lang w:eastAsia="zh-CN"/>
        </w:rPr>
        <w:t>赫</w:t>
      </w:r>
      <w:r>
        <w:rPr>
          <w:rFonts w:eastAsia="宋体" w:hint="eastAsia"/>
          <w:lang w:eastAsia="zh-CN"/>
        </w:rPr>
        <w:t>”</w:t>
      </w:r>
      <w:r>
        <w:rPr>
          <w:lang w:eastAsia="zh-CN"/>
        </w:rPr>
        <w:t>字俗書作</w:t>
      </w:r>
      <w:r>
        <w:rPr>
          <w:rFonts w:eastAsia="宋体" w:hint="eastAsia"/>
          <w:lang w:eastAsia="zh-CN"/>
        </w:rPr>
        <w:t>“</w:t>
      </w:r>
      <w:r>
        <w:rPr>
          <w:lang w:eastAsia="zh-CN"/>
        </w:rPr>
        <w:t>赤</w:t>
      </w:r>
      <w:r>
        <w:rPr>
          <w:rFonts w:eastAsia="宋体" w:hint="eastAsia"/>
          <w:lang w:eastAsia="zh-CN"/>
        </w:rPr>
        <w:t>”</w:t>
      </w:r>
      <w:r>
        <w:rPr>
          <w:lang w:eastAsia="zh-CN"/>
        </w:rPr>
        <w:t>，</w:t>
      </w:r>
    </w:p>
    <w:p w14:paraId="26350513" w14:textId="77777777" w:rsidR="00CC015B" w:rsidRDefault="00000000">
      <w:proofErr w:type="spellStart"/>
      <w:r>
        <w:t>二形相近，故</w:t>
      </w:r>
      <w:proofErr w:type="spellEnd"/>
      <w:r>
        <w:rPr>
          <w:rFonts w:eastAsia="宋体" w:hint="eastAsia"/>
          <w:lang w:eastAsia="zh-CN"/>
        </w:rPr>
        <w:t>“</w:t>
      </w:r>
      <w:r>
        <w:t>㫺</w:t>
      </w:r>
      <w:r>
        <w:rPr>
          <w:rFonts w:eastAsia="宋体" w:hint="eastAsia"/>
          <w:lang w:eastAsia="zh-CN"/>
        </w:rPr>
        <w:t>”</w:t>
      </w:r>
      <w:proofErr w:type="spellStart"/>
      <w:r>
        <w:t>譌爲</w:t>
      </w:r>
      <w:proofErr w:type="spellEnd"/>
      <w:r>
        <w:rPr>
          <w:rFonts w:eastAsia="宋体" w:hint="eastAsia"/>
          <w:lang w:eastAsia="zh-CN"/>
        </w:rPr>
        <w:t>“</w:t>
      </w:r>
      <w:r>
        <w:t>赫</w:t>
      </w:r>
      <w:r>
        <w:rPr>
          <w:rFonts w:eastAsia="宋体" w:hint="eastAsia"/>
          <w:lang w:eastAsia="zh-CN"/>
        </w:rPr>
        <w:t>”</w:t>
      </w:r>
      <w:r>
        <w:t>。</w:t>
      </w:r>
      <w:r>
        <w:rPr>
          <w:rFonts w:eastAsia="宋体" w:hint="eastAsia"/>
          <w:lang w:eastAsia="zh-CN"/>
        </w:rPr>
        <w:t>“</w:t>
      </w:r>
      <w:proofErr w:type="spellStart"/>
      <w:proofErr w:type="gramStart"/>
      <w:r>
        <w:t>於</w:t>
      </w:r>
      <w:proofErr w:type="gramEnd"/>
      <w:r>
        <w:t>赫，美也</w:t>
      </w:r>
      <w:proofErr w:type="spellEnd"/>
      <w:r>
        <w:rPr>
          <w:rFonts w:eastAsia="宋体" w:hint="eastAsia"/>
          <w:lang w:eastAsia="zh-CN"/>
        </w:rPr>
        <w:t>”</w:t>
      </w:r>
      <w:r>
        <w:t>，</w:t>
      </w:r>
      <w:proofErr w:type="spellStart"/>
      <w:r>
        <w:t>古亦無此訓</w:t>
      </w:r>
      <w:proofErr w:type="spellEnd"/>
      <w:r>
        <w:t>。</w:t>
      </w:r>
    </w:p>
    <w:p w14:paraId="5B1073EE" w14:textId="77777777" w:rsidR="00CC015B" w:rsidRDefault="00000000">
      <w:proofErr w:type="spellStart"/>
      <w:r>
        <w:t>未若託蓬萊</w:t>
      </w:r>
      <w:proofErr w:type="spellEnd"/>
    </w:p>
    <w:p w14:paraId="213C5CFC" w14:textId="77777777" w:rsidR="00CC015B" w:rsidRDefault="00000000">
      <w:pPr>
        <w:rPr>
          <w:lang w:eastAsia="zh-CN"/>
        </w:rPr>
      </w:pPr>
      <w:proofErr w:type="spellStart"/>
      <w:r>
        <w:t>郭璞</w:t>
      </w:r>
      <w:proofErr w:type="spellEnd"/>
      <w:r>
        <w:rPr>
          <w:rFonts w:eastAsia="宋体" w:hint="eastAsia"/>
          <w:lang w:eastAsia="zh-CN"/>
        </w:rPr>
        <w:t>《</w:t>
      </w:r>
      <w:proofErr w:type="spellStart"/>
      <w:r>
        <w:t>遊仙詩</w:t>
      </w:r>
      <w:proofErr w:type="spellEnd"/>
      <w:r>
        <w:rPr>
          <w:rFonts w:eastAsia="宋体" w:hint="eastAsia"/>
          <w:lang w:eastAsia="zh-CN"/>
        </w:rPr>
        <w:t>》</w:t>
      </w:r>
      <w:r>
        <w:t>：</w:t>
      </w:r>
      <w:r>
        <w:rPr>
          <w:rFonts w:eastAsia="宋体" w:hint="eastAsia"/>
          <w:lang w:eastAsia="zh-CN"/>
        </w:rPr>
        <w:t>“</w:t>
      </w:r>
      <w:proofErr w:type="spellStart"/>
      <w:r>
        <w:t>朱門何足榮，未若託蓬萊</w:t>
      </w:r>
      <w:proofErr w:type="spellEnd"/>
      <w:r>
        <w:t>。</w:t>
      </w:r>
      <w:r>
        <w:rPr>
          <w:rFonts w:eastAsia="宋体" w:hint="eastAsia"/>
          <w:lang w:eastAsia="zh-CN"/>
        </w:rPr>
        <w:t>”</w:t>
      </w:r>
      <w:r>
        <w:rPr>
          <w:lang w:eastAsia="zh-CN"/>
        </w:rPr>
        <w:t>念孙案：</w:t>
      </w:r>
      <w:r>
        <w:rPr>
          <w:rFonts w:eastAsia="宋体" w:hint="eastAsia"/>
          <w:lang w:eastAsia="zh-CN"/>
        </w:rPr>
        <w:t>“</w:t>
      </w:r>
      <w:r>
        <w:rPr>
          <w:lang w:eastAsia="zh-CN"/>
        </w:rPr>
        <w:t>蓬萊</w:t>
      </w:r>
      <w:r>
        <w:rPr>
          <w:rFonts w:eastAsia="宋体" w:hint="eastAsia"/>
          <w:lang w:eastAsia="zh-CN"/>
        </w:rPr>
        <w:t>”</w:t>
      </w:r>
      <w:r>
        <w:rPr>
          <w:lang w:eastAsia="zh-CN"/>
        </w:rPr>
        <w:t>本作</w:t>
      </w:r>
      <w:r>
        <w:rPr>
          <w:rFonts w:eastAsia="宋体" w:hint="eastAsia"/>
          <w:lang w:eastAsia="zh-CN"/>
        </w:rPr>
        <w:t>“</w:t>
      </w:r>
      <w:r>
        <w:rPr>
          <w:lang w:eastAsia="zh-CN"/>
        </w:rPr>
        <w:t>蓬藜</w:t>
      </w:r>
      <w:r>
        <w:rPr>
          <w:rFonts w:eastAsia="宋体" w:hint="eastAsia"/>
          <w:lang w:eastAsia="zh-CN"/>
        </w:rPr>
        <w:t>”</w:t>
      </w:r>
      <w:r>
        <w:rPr>
          <w:lang w:eastAsia="zh-CN"/>
        </w:rPr>
        <w:t>，</w:t>
      </w:r>
      <w:proofErr w:type="gramStart"/>
      <w:r>
        <w:rPr>
          <w:lang w:eastAsia="zh-CN"/>
        </w:rPr>
        <w:t>後</w:t>
      </w:r>
      <w:proofErr w:type="gramEnd"/>
      <w:r>
        <w:rPr>
          <w:lang w:eastAsia="zh-CN"/>
        </w:rPr>
        <w:t>人以此</w:t>
      </w:r>
    </w:p>
    <w:p w14:paraId="23C7FC20" w14:textId="77777777" w:rsidR="00CC015B" w:rsidRDefault="00000000">
      <w:r>
        <w:lastRenderedPageBreak/>
        <w:t>是</w:t>
      </w:r>
      <w:r>
        <w:rPr>
          <w:rFonts w:eastAsia="宋体" w:hint="eastAsia"/>
          <w:lang w:eastAsia="zh-CN"/>
        </w:rPr>
        <w:t>《</w:t>
      </w:r>
      <w:proofErr w:type="spellStart"/>
      <w:r>
        <w:t>遊仙詩</w:t>
      </w:r>
      <w:proofErr w:type="spellEnd"/>
      <w:r>
        <w:rPr>
          <w:rFonts w:eastAsia="宋体" w:hint="eastAsia"/>
          <w:lang w:eastAsia="zh-CN"/>
        </w:rPr>
        <w:t>》</w:t>
      </w:r>
      <w:r>
        <w:t>，</w:t>
      </w:r>
      <w:proofErr w:type="spellStart"/>
      <w:r>
        <w:t>故改</w:t>
      </w:r>
      <w:proofErr w:type="spellEnd"/>
      <w:r>
        <w:rPr>
          <w:rFonts w:eastAsia="宋体" w:hint="eastAsia"/>
          <w:lang w:eastAsia="zh-CN"/>
        </w:rPr>
        <w:t>“</w:t>
      </w:r>
      <w:proofErr w:type="spellStart"/>
      <w:r>
        <w:t>蓬藜</w:t>
      </w:r>
      <w:proofErr w:type="spellEnd"/>
      <w:r>
        <w:rPr>
          <w:rFonts w:eastAsia="宋体" w:hint="eastAsia"/>
          <w:lang w:eastAsia="zh-CN"/>
        </w:rPr>
        <w:t>”</w:t>
      </w:r>
      <w:r>
        <w:t>爲</w:t>
      </w:r>
      <w:r>
        <w:rPr>
          <w:rFonts w:eastAsia="宋体" w:hint="eastAsia"/>
          <w:lang w:eastAsia="zh-CN"/>
        </w:rPr>
        <w:t>“</w:t>
      </w:r>
      <w:proofErr w:type="spellStart"/>
      <w:r>
        <w:t>蓬萊</w:t>
      </w:r>
      <w:proofErr w:type="spellEnd"/>
      <w:r>
        <w:rPr>
          <w:rFonts w:eastAsia="宋体" w:hint="eastAsia"/>
          <w:lang w:eastAsia="zh-CN"/>
        </w:rPr>
        <w:t>”</w:t>
      </w:r>
      <w:proofErr w:type="spellStart"/>
      <w:r>
        <w:t>也。不知此章但言仕不如隱，未及神仙之事</w:t>
      </w:r>
      <w:proofErr w:type="spellEnd"/>
      <w:proofErr w:type="gramStart"/>
      <w:r>
        <w:t>。</w:t>
      </w:r>
      <w:r>
        <w:rPr>
          <w:rFonts w:eastAsia="宋体" w:hint="eastAsia"/>
          <w:lang w:eastAsia="zh-CN"/>
        </w:rPr>
        <w:t>“</w:t>
      </w:r>
      <w:proofErr w:type="spellStart"/>
      <w:proofErr w:type="gramEnd"/>
      <w:r>
        <w:t>朱門何</w:t>
      </w:r>
      <w:proofErr w:type="spellEnd"/>
    </w:p>
    <w:p w14:paraId="4A202387" w14:textId="77777777" w:rsidR="00CC015B" w:rsidRDefault="00000000">
      <w:pPr>
        <w:rPr>
          <w:lang w:eastAsia="zh-CN"/>
        </w:rPr>
      </w:pPr>
      <w:proofErr w:type="spellStart"/>
      <w:r>
        <w:t>足榮</w:t>
      </w:r>
      <w:proofErr w:type="spellEnd"/>
      <w:proofErr w:type="gramStart"/>
      <w:r>
        <w:rPr>
          <w:rFonts w:eastAsia="宋体" w:hint="eastAsia"/>
          <w:lang w:eastAsia="zh-CN"/>
        </w:rPr>
        <w:t>”</w:t>
      </w:r>
      <w:proofErr w:type="gramEnd"/>
      <w:r>
        <w:t>，</w:t>
      </w:r>
      <w:proofErr w:type="spellStart"/>
      <w:r>
        <w:t>承上</w:t>
      </w:r>
      <w:proofErr w:type="spellEnd"/>
      <w:r>
        <w:rPr>
          <w:rFonts w:eastAsia="宋体" w:hint="eastAsia"/>
          <w:lang w:eastAsia="zh-CN"/>
        </w:rPr>
        <w:t>“</w:t>
      </w:r>
      <w:proofErr w:type="spellStart"/>
      <w:r>
        <w:t>京華遊俠窟</w:t>
      </w:r>
      <w:proofErr w:type="spellEnd"/>
      <w:r>
        <w:rPr>
          <w:rFonts w:eastAsia="宋体" w:hint="eastAsia"/>
          <w:lang w:eastAsia="zh-CN"/>
        </w:rPr>
        <w:t>”</w:t>
      </w:r>
      <w:proofErr w:type="spellStart"/>
      <w:r>
        <w:t>而言</w:t>
      </w:r>
      <w:proofErr w:type="spellEnd"/>
      <w:r>
        <w:t>；</w:t>
      </w:r>
      <w:r>
        <w:rPr>
          <w:rFonts w:eastAsia="宋体" w:hint="eastAsia"/>
          <w:lang w:eastAsia="zh-CN"/>
        </w:rPr>
        <w:t>“</w:t>
      </w:r>
      <w:proofErr w:type="spellStart"/>
      <w:r>
        <w:t>未若託蓬</w:t>
      </w:r>
      <w:proofErr w:type="gramStart"/>
      <w:r>
        <w:t>藜</w:t>
      </w:r>
      <w:proofErr w:type="spellEnd"/>
      <w:proofErr w:type="gramEnd"/>
      <w:r>
        <w:rPr>
          <w:rFonts w:eastAsia="宋体" w:hint="eastAsia"/>
          <w:lang w:eastAsia="zh-CN"/>
        </w:rPr>
        <w:t>”</w:t>
      </w:r>
      <w:r>
        <w:t>，</w:t>
      </w:r>
      <w:proofErr w:type="spellStart"/>
      <w:r>
        <w:t>承上</w:t>
      </w:r>
      <w:proofErr w:type="spellEnd"/>
      <w:r>
        <w:rPr>
          <w:rFonts w:eastAsia="宋体" w:hint="eastAsia"/>
          <w:lang w:eastAsia="zh-CN"/>
        </w:rPr>
        <w:t>“</w:t>
      </w:r>
      <w:proofErr w:type="spellStart"/>
      <w:r>
        <w:t>山林隱遯棲</w:t>
      </w:r>
      <w:proofErr w:type="spellEnd"/>
      <w:r>
        <w:rPr>
          <w:rFonts w:eastAsia="宋体" w:hint="eastAsia"/>
          <w:lang w:eastAsia="zh-CN"/>
        </w:rPr>
        <w:t>”</w:t>
      </w:r>
      <w:proofErr w:type="spellStart"/>
      <w:r>
        <w:t>而言</w:t>
      </w:r>
      <w:proofErr w:type="spellEnd"/>
      <w:r>
        <w:t>。</w:t>
      </w:r>
      <w:r>
        <w:rPr>
          <w:lang w:eastAsia="zh-CN"/>
        </w:rPr>
        <w:t>蓬</w:t>
      </w:r>
      <w:proofErr w:type="gramStart"/>
      <w:r>
        <w:rPr>
          <w:lang w:eastAsia="zh-CN"/>
        </w:rPr>
        <w:t>藜</w:t>
      </w:r>
      <w:proofErr w:type="gramEnd"/>
      <w:r>
        <w:rPr>
          <w:lang w:eastAsia="zh-CN"/>
        </w:rPr>
        <w:t>，隱者所</w:t>
      </w:r>
    </w:p>
    <w:p w14:paraId="4DFFCBF5" w14:textId="77777777" w:rsidR="00CC015B" w:rsidRDefault="00000000">
      <w:pPr>
        <w:rPr>
          <w:lang w:eastAsia="zh-CN"/>
        </w:rPr>
      </w:pPr>
      <w:r>
        <w:rPr>
          <w:lang w:eastAsia="zh-CN"/>
        </w:rPr>
        <w:t>居。</w:t>
      </w:r>
      <w:r>
        <w:rPr>
          <w:rFonts w:eastAsia="宋体" w:hint="eastAsia"/>
          <w:lang w:eastAsia="zh-CN"/>
        </w:rPr>
        <w:t>《</w:t>
      </w:r>
      <w:r>
        <w:rPr>
          <w:lang w:eastAsia="zh-CN"/>
        </w:rPr>
        <w:t>鹽鐵論</w:t>
      </w:r>
      <w:r>
        <w:rPr>
          <w:rFonts w:eastAsia="宋体" w:hint="eastAsia"/>
          <w:lang w:eastAsia="zh-CN"/>
        </w:rPr>
        <w:t>•</w:t>
      </w:r>
      <w:r>
        <w:rPr>
          <w:lang w:eastAsia="zh-CN"/>
        </w:rPr>
        <w:t>毁學</w:t>
      </w:r>
      <w:r>
        <w:rPr>
          <w:rFonts w:eastAsia="宋体" w:hint="eastAsia"/>
          <w:lang w:eastAsia="zh-CN"/>
        </w:rPr>
        <w:t>》</w:t>
      </w:r>
      <w:r>
        <w:rPr>
          <w:lang w:eastAsia="zh-CN"/>
        </w:rPr>
        <w:t>篇云</w:t>
      </w:r>
      <w:r>
        <w:rPr>
          <w:rFonts w:eastAsia="宋体" w:hint="eastAsia"/>
          <w:lang w:eastAsia="zh-CN"/>
        </w:rPr>
        <w:t>“</w:t>
      </w:r>
      <w:r>
        <w:rPr>
          <w:lang w:eastAsia="zh-CN"/>
        </w:rPr>
        <w:t>包丘子飯麻蓬藜，脩道白屋之下</w:t>
      </w:r>
      <w:r>
        <w:rPr>
          <w:rFonts w:eastAsia="宋体" w:hint="eastAsia"/>
          <w:lang w:eastAsia="zh-CN"/>
        </w:rPr>
        <w:t>”</w:t>
      </w:r>
      <w:r>
        <w:rPr>
          <w:lang w:eastAsia="zh-CN"/>
        </w:rPr>
        <w:t>是也。</w:t>
      </w:r>
      <w:r>
        <w:rPr>
          <w:rFonts w:eastAsia="宋体" w:hint="eastAsia"/>
          <w:lang w:eastAsia="zh-CN"/>
        </w:rPr>
        <w:t>《</w:t>
      </w:r>
      <w:r>
        <w:rPr>
          <w:lang w:eastAsia="zh-CN"/>
        </w:rPr>
        <w:t>漢書。司馬遷傳</w:t>
      </w:r>
      <w:r>
        <w:rPr>
          <w:rFonts w:eastAsia="宋体" w:hint="eastAsia"/>
          <w:lang w:eastAsia="zh-CN"/>
        </w:rPr>
        <w:t>》</w:t>
      </w:r>
      <w:r>
        <w:rPr>
          <w:lang w:eastAsia="zh-CN"/>
        </w:rPr>
        <w:t>注云：</w:t>
      </w:r>
      <w:r>
        <w:rPr>
          <w:rFonts w:eastAsia="宋体" w:hint="eastAsia"/>
          <w:lang w:eastAsia="zh-CN"/>
        </w:rPr>
        <w:t>“</w:t>
      </w:r>
      <w:proofErr w:type="gramStart"/>
      <w:r>
        <w:rPr>
          <w:lang w:eastAsia="zh-CN"/>
        </w:rPr>
        <w:t>藜</w:t>
      </w:r>
      <w:proofErr w:type="gramEnd"/>
      <w:r>
        <w:rPr>
          <w:lang w:eastAsia="zh-CN"/>
        </w:rPr>
        <w:t>草</w:t>
      </w:r>
    </w:p>
    <w:p w14:paraId="69404EA4" w14:textId="77777777" w:rsidR="00CC015B" w:rsidRDefault="00000000">
      <w:proofErr w:type="spellStart"/>
      <w:r>
        <w:t>似蓬</w:t>
      </w:r>
      <w:proofErr w:type="spellEnd"/>
      <w:r>
        <w:t>。</w:t>
      </w:r>
      <w:r>
        <w:rPr>
          <w:rFonts w:eastAsia="宋体" w:hint="eastAsia"/>
          <w:lang w:eastAsia="zh-CN"/>
        </w:rPr>
        <w:t>”</w:t>
      </w:r>
      <w:proofErr w:type="spellStart"/>
      <w:r>
        <w:t>蓬、</w:t>
      </w:r>
      <w:proofErr w:type="gramStart"/>
      <w:r>
        <w:t>藜</w:t>
      </w:r>
      <w:proofErr w:type="gramEnd"/>
      <w:r>
        <w:t>皆穢草，而形相似，故</w:t>
      </w:r>
      <w:proofErr w:type="gramStart"/>
      <w:r>
        <w:t>書傳</w:t>
      </w:r>
      <w:proofErr w:type="gramEnd"/>
      <w:r>
        <w:t>多竝稱之</w:t>
      </w:r>
      <w:proofErr w:type="spellEnd"/>
      <w:r>
        <w:t>。</w:t>
      </w:r>
      <w:r>
        <w:rPr>
          <w:rFonts w:eastAsia="宋体" w:hint="eastAsia"/>
          <w:lang w:eastAsia="zh-CN"/>
        </w:rPr>
        <w:t>《</w:t>
      </w:r>
      <w:proofErr w:type="spellStart"/>
      <w:r>
        <w:t>月令</w:t>
      </w:r>
      <w:proofErr w:type="spellEnd"/>
      <w:r>
        <w:rPr>
          <w:rFonts w:eastAsia="宋体" w:hint="eastAsia"/>
          <w:lang w:eastAsia="zh-CN"/>
        </w:rPr>
        <w:t>》</w:t>
      </w:r>
      <w:r>
        <w:t>曰：</w:t>
      </w:r>
      <w:r>
        <w:rPr>
          <w:rFonts w:eastAsia="宋体" w:hint="eastAsia"/>
          <w:lang w:eastAsia="zh-CN"/>
        </w:rPr>
        <w:t>“</w:t>
      </w:r>
      <w:proofErr w:type="spellStart"/>
      <w:proofErr w:type="gramStart"/>
      <w:r>
        <w:t>藜</w:t>
      </w:r>
      <w:proofErr w:type="gramEnd"/>
      <w:r>
        <w:t>莠蓬蒿竝興</w:t>
      </w:r>
      <w:proofErr w:type="spellEnd"/>
      <w:r>
        <w:t>。</w:t>
      </w:r>
      <w:r>
        <w:rPr>
          <w:rFonts w:eastAsia="宋体" w:hint="eastAsia"/>
          <w:lang w:eastAsia="zh-CN"/>
        </w:rPr>
        <w:t>”《</w:t>
      </w:r>
      <w:proofErr w:type="spellStart"/>
      <w:r>
        <w:t>昭十六年左傳</w:t>
      </w:r>
      <w:proofErr w:type="spellEnd"/>
      <w:r>
        <w:rPr>
          <w:rFonts w:eastAsia="宋体" w:hint="eastAsia"/>
          <w:lang w:eastAsia="zh-CN"/>
        </w:rPr>
        <w:t>》</w:t>
      </w:r>
      <w:r>
        <w:t>曰：</w:t>
      </w:r>
      <w:r>
        <w:rPr>
          <w:rFonts w:eastAsia="宋体" w:hint="eastAsia"/>
          <w:lang w:eastAsia="zh-CN"/>
        </w:rPr>
        <w:t>“</w:t>
      </w:r>
      <w:proofErr w:type="spellStart"/>
      <w:proofErr w:type="gramStart"/>
      <w:r>
        <w:t>斬</w:t>
      </w:r>
      <w:proofErr w:type="gramEnd"/>
      <w:r>
        <w:t>之蓬蒿藜灌</w:t>
      </w:r>
      <w:proofErr w:type="spellEnd"/>
      <w:r>
        <w:t>。</w:t>
      </w:r>
    </w:p>
    <w:p w14:paraId="6315E535" w14:textId="77777777" w:rsidR="00CC015B" w:rsidRDefault="00000000">
      <w:r>
        <w:rPr>
          <w:rFonts w:eastAsia="宋体" w:hint="eastAsia"/>
          <w:lang w:eastAsia="zh-CN"/>
        </w:rPr>
        <w:t>《</w:t>
      </w:r>
      <w:proofErr w:type="spellStart"/>
      <w:r>
        <w:t>管子</w:t>
      </w:r>
      <w:proofErr w:type="spellEnd"/>
      <w:r>
        <w:rPr>
          <w:rFonts w:eastAsia="宋体" w:hint="eastAsia"/>
          <w:lang w:eastAsia="zh-CN"/>
        </w:rPr>
        <w:t>•</w:t>
      </w:r>
      <w:proofErr w:type="spellStart"/>
      <w:r>
        <w:t>小匡</w:t>
      </w:r>
      <w:proofErr w:type="spellEnd"/>
      <w:r>
        <w:rPr>
          <w:rFonts w:eastAsia="宋体" w:hint="eastAsia"/>
          <w:lang w:eastAsia="zh-CN"/>
        </w:rPr>
        <w:t>》</w:t>
      </w:r>
      <w:proofErr w:type="spellStart"/>
      <w:r>
        <w:t>篇曰</w:t>
      </w:r>
      <w:proofErr w:type="spellEnd"/>
      <w:r>
        <w:t>：</w:t>
      </w:r>
      <w:r>
        <w:rPr>
          <w:rFonts w:eastAsia="宋体" w:hint="eastAsia"/>
          <w:lang w:eastAsia="zh-CN"/>
        </w:rPr>
        <w:t>“</w:t>
      </w:r>
      <w:proofErr w:type="spellStart"/>
      <w:r>
        <w:t>蓬蒿</w:t>
      </w:r>
      <w:proofErr w:type="gramStart"/>
      <w:r>
        <w:t>藜</w:t>
      </w:r>
      <w:proofErr w:type="gramEnd"/>
      <w:r>
        <w:t>蘿竝興</w:t>
      </w:r>
      <w:proofErr w:type="spellEnd"/>
      <w:r>
        <w:t>。</w:t>
      </w:r>
      <w:r>
        <w:rPr>
          <w:rFonts w:eastAsia="宋体" w:hint="eastAsia"/>
          <w:lang w:eastAsia="zh-CN"/>
        </w:rPr>
        <w:t>”</w:t>
      </w:r>
      <w:proofErr w:type="spellStart"/>
      <w:r>
        <w:t>下文</w:t>
      </w:r>
      <w:proofErr w:type="spellEnd"/>
      <w:r>
        <w:rPr>
          <w:rFonts w:eastAsia="宋体" w:hint="eastAsia"/>
          <w:lang w:eastAsia="zh-CN"/>
        </w:rPr>
        <w:t>“</w:t>
      </w:r>
      <w:proofErr w:type="spellStart"/>
      <w:r>
        <w:t>靈谿可潛盤，安事登雲梯。漆園有傲吏，萊氏有逸</w:t>
      </w:r>
      <w:proofErr w:type="spellEnd"/>
    </w:p>
    <w:p w14:paraId="5A071737" w14:textId="77777777" w:rsidR="00CC015B" w:rsidRDefault="00000000">
      <w:r>
        <w:t>妻。</w:t>
      </w:r>
      <w:r>
        <w:rPr>
          <w:rFonts w:eastAsia="宋体" w:hint="eastAsia"/>
          <w:lang w:eastAsia="zh-CN"/>
        </w:rPr>
        <w:t>”</w:t>
      </w:r>
      <w:proofErr w:type="spellStart"/>
      <w:r>
        <w:t>仍是此意。登雲梯，猶言致身青雲耳。李善云</w:t>
      </w:r>
      <w:proofErr w:type="spellEnd"/>
      <w:proofErr w:type="gramStart"/>
      <w:r>
        <w:t>：</w:t>
      </w:r>
      <w:r>
        <w:rPr>
          <w:rFonts w:eastAsia="宋体" w:hint="eastAsia"/>
          <w:lang w:eastAsia="zh-CN"/>
        </w:rPr>
        <w:t>“</w:t>
      </w:r>
      <w:proofErr w:type="spellStart"/>
      <w:proofErr w:type="gramEnd"/>
      <w:r>
        <w:t>仙人升天，因雲而上，故曰雲梯</w:t>
      </w:r>
      <w:proofErr w:type="spellEnd"/>
      <w:r>
        <w:t>。</w:t>
      </w:r>
      <w:r>
        <w:rPr>
          <w:rFonts w:eastAsia="宋体" w:hint="eastAsia"/>
          <w:lang w:eastAsia="zh-CN"/>
        </w:rPr>
        <w:t>”</w:t>
      </w:r>
      <w:proofErr w:type="spellStart"/>
      <w:r>
        <w:t>非是。此章</w:t>
      </w:r>
      <w:proofErr w:type="spellEnd"/>
      <w:r>
        <w:rPr>
          <w:rFonts w:eastAsia="宋体" w:hint="eastAsia"/>
          <w:lang w:eastAsia="zh-CN"/>
        </w:rPr>
        <w:t>“</w:t>
      </w:r>
      <w:r>
        <w:t>藜</w:t>
      </w:r>
      <w:r>
        <w:rPr>
          <w:rFonts w:eastAsia="宋体" w:hint="eastAsia"/>
          <w:lang w:eastAsia="zh-CN"/>
        </w:rPr>
        <w:t>”</w:t>
      </w:r>
      <w:r>
        <w:t>字，</w:t>
      </w:r>
    </w:p>
    <w:p w14:paraId="5D128793" w14:textId="77777777" w:rsidR="00CC015B" w:rsidRDefault="00000000">
      <w:r>
        <w:t>與</w:t>
      </w:r>
      <w:r>
        <w:rPr>
          <w:rFonts w:eastAsia="宋体" w:hint="eastAsia"/>
          <w:lang w:eastAsia="zh-CN"/>
        </w:rPr>
        <w:t>“</w:t>
      </w:r>
      <w:r>
        <w:t>棲</w:t>
      </w:r>
      <w:r>
        <w:rPr>
          <w:rFonts w:eastAsia="宋体" w:hint="eastAsia"/>
          <w:lang w:eastAsia="zh-CN"/>
        </w:rPr>
        <w:t>”</w:t>
      </w:r>
      <w:r>
        <w:t>、</w:t>
      </w:r>
      <w:r>
        <w:rPr>
          <w:rFonts w:eastAsia="宋体" w:hint="eastAsia"/>
          <w:lang w:eastAsia="zh-CN"/>
        </w:rPr>
        <w:t>“</w:t>
      </w:r>
      <w:r>
        <w:t>荑</w:t>
      </w:r>
      <w:r>
        <w:rPr>
          <w:rFonts w:eastAsia="宋体" w:hint="eastAsia"/>
          <w:lang w:eastAsia="zh-CN"/>
        </w:rPr>
        <w:t>”</w:t>
      </w:r>
      <w:r>
        <w:t>、</w:t>
      </w:r>
      <w:r>
        <w:rPr>
          <w:rFonts w:eastAsia="宋体" w:hint="eastAsia"/>
          <w:lang w:eastAsia="zh-CN"/>
        </w:rPr>
        <w:t>“</w:t>
      </w:r>
      <w:r>
        <w:t>梯</w:t>
      </w:r>
      <w:r>
        <w:rPr>
          <w:rFonts w:eastAsia="宋体" w:hint="eastAsia"/>
          <w:lang w:eastAsia="zh-CN"/>
        </w:rPr>
        <w:t>”</w:t>
      </w:r>
      <w:r>
        <w:t>、</w:t>
      </w:r>
      <w:r>
        <w:rPr>
          <w:rFonts w:eastAsia="宋体" w:hint="eastAsia"/>
          <w:lang w:eastAsia="zh-CN"/>
        </w:rPr>
        <w:t>“</w:t>
      </w:r>
      <w:r>
        <w:t>妻</w:t>
      </w:r>
      <w:r>
        <w:rPr>
          <w:rFonts w:eastAsia="宋体" w:hint="eastAsia"/>
          <w:lang w:eastAsia="zh-CN"/>
        </w:rPr>
        <w:t>”</w:t>
      </w:r>
      <w:r>
        <w:t>、</w:t>
      </w:r>
      <w:r>
        <w:rPr>
          <w:rFonts w:eastAsia="宋体" w:hint="eastAsia"/>
          <w:lang w:eastAsia="zh-CN"/>
        </w:rPr>
        <w:t>“</w:t>
      </w:r>
      <w:r>
        <w:t>羝</w:t>
      </w:r>
      <w:r>
        <w:rPr>
          <w:rFonts w:eastAsia="宋体" w:hint="eastAsia"/>
          <w:lang w:eastAsia="zh-CN"/>
        </w:rPr>
        <w:t>”</w:t>
      </w:r>
      <w:r>
        <w:t>、</w:t>
      </w:r>
      <w:r>
        <w:rPr>
          <w:rFonts w:eastAsia="宋体" w:hint="eastAsia"/>
          <w:lang w:eastAsia="zh-CN"/>
        </w:rPr>
        <w:t>“</w:t>
      </w:r>
      <w:r>
        <w:t>齊</w:t>
      </w:r>
      <w:r>
        <w:rPr>
          <w:rFonts w:eastAsia="宋体" w:hint="eastAsia"/>
          <w:lang w:eastAsia="zh-CN"/>
        </w:rPr>
        <w:t>”</w:t>
      </w:r>
      <w:proofErr w:type="spellStart"/>
      <w:r>
        <w:t>爲韻，</w:t>
      </w:r>
      <w:proofErr w:type="gramStart"/>
      <w:r>
        <w:t>於</w:t>
      </w:r>
      <w:proofErr w:type="gramEnd"/>
      <w:r>
        <w:t>古音屬脂部。第六章</w:t>
      </w:r>
      <w:proofErr w:type="spellEnd"/>
      <w:r>
        <w:rPr>
          <w:rFonts w:eastAsia="宋体" w:hint="eastAsia"/>
          <w:lang w:eastAsia="zh-CN"/>
        </w:rPr>
        <w:t>“</w:t>
      </w:r>
      <w:proofErr w:type="spellStart"/>
      <w:r>
        <w:t>高浪駕蓬萊</w:t>
      </w:r>
      <w:proofErr w:type="spellEnd"/>
      <w:r>
        <w:rPr>
          <w:rFonts w:eastAsia="宋体" w:hint="eastAsia"/>
          <w:lang w:eastAsia="zh-CN"/>
        </w:rPr>
        <w:t>”</w:t>
      </w:r>
      <w:r>
        <w:t>，與</w:t>
      </w:r>
    </w:p>
    <w:p w14:paraId="2AE7F024" w14:textId="77777777" w:rsidR="00CC015B" w:rsidRDefault="00000000">
      <w:r>
        <w:rPr>
          <w:rFonts w:eastAsia="宋体" w:hint="eastAsia"/>
          <w:lang w:eastAsia="zh-CN"/>
        </w:rPr>
        <w:t>“</w:t>
      </w:r>
      <w:r>
        <w:t>災</w:t>
      </w:r>
      <w:r>
        <w:rPr>
          <w:rFonts w:eastAsia="宋体" w:hint="eastAsia"/>
          <w:lang w:eastAsia="zh-CN"/>
        </w:rPr>
        <w:t>”</w:t>
      </w:r>
      <w:r>
        <w:t>、</w:t>
      </w:r>
      <w:r>
        <w:rPr>
          <w:rFonts w:eastAsia="宋体" w:hint="eastAsia"/>
          <w:lang w:eastAsia="zh-CN"/>
        </w:rPr>
        <w:t>“</w:t>
      </w:r>
      <w:r>
        <w:t>臺</w:t>
      </w:r>
      <w:r>
        <w:rPr>
          <w:rFonts w:eastAsia="宋体" w:hint="eastAsia"/>
          <w:lang w:eastAsia="zh-CN"/>
        </w:rPr>
        <w:t>”</w:t>
      </w:r>
      <w:r>
        <w:t>、</w:t>
      </w:r>
      <w:r>
        <w:rPr>
          <w:rFonts w:eastAsia="宋体" w:hint="eastAsia"/>
          <w:lang w:eastAsia="zh-CN"/>
        </w:rPr>
        <w:t>“</w:t>
      </w:r>
      <w:r>
        <w:t>杯</w:t>
      </w:r>
      <w:r>
        <w:rPr>
          <w:rFonts w:eastAsia="宋体" w:hint="eastAsia"/>
          <w:lang w:eastAsia="zh-CN"/>
        </w:rPr>
        <w:t>”</w:t>
      </w:r>
      <w:r>
        <w:t>、</w:t>
      </w:r>
      <w:r>
        <w:rPr>
          <w:rFonts w:eastAsia="宋体" w:hint="eastAsia"/>
          <w:lang w:eastAsia="zh-CN"/>
        </w:rPr>
        <w:t>“</w:t>
      </w:r>
      <w:r>
        <w:t>頤</w:t>
      </w:r>
      <w:r>
        <w:rPr>
          <w:rFonts w:eastAsia="宋体" w:hint="eastAsia"/>
          <w:lang w:eastAsia="zh-CN"/>
        </w:rPr>
        <w:t>”</w:t>
      </w:r>
      <w:r>
        <w:t>、</w:t>
      </w:r>
      <w:r>
        <w:rPr>
          <w:rFonts w:eastAsia="宋体" w:hint="eastAsia"/>
          <w:lang w:eastAsia="zh-CN"/>
        </w:rPr>
        <w:t>“</w:t>
      </w:r>
      <w:r>
        <w:t>垓</w:t>
      </w:r>
      <w:r>
        <w:rPr>
          <w:rFonts w:eastAsia="宋体" w:hint="eastAsia"/>
          <w:lang w:eastAsia="zh-CN"/>
        </w:rPr>
        <w:t>”</w:t>
      </w:r>
      <w:r>
        <w:t>、</w:t>
      </w:r>
      <w:r>
        <w:rPr>
          <w:rFonts w:eastAsia="宋体" w:hint="eastAsia"/>
          <w:lang w:eastAsia="zh-CN"/>
        </w:rPr>
        <w:t>“</w:t>
      </w:r>
      <w:r>
        <w:t>孩</w:t>
      </w:r>
      <w:r>
        <w:rPr>
          <w:rFonts w:eastAsia="宋体" w:hint="eastAsia"/>
          <w:lang w:eastAsia="zh-CN"/>
        </w:rPr>
        <w:t>”</w:t>
      </w:r>
      <w:r>
        <w:t>、</w:t>
      </w:r>
      <w:r>
        <w:rPr>
          <w:rFonts w:eastAsia="宋体" w:hint="eastAsia"/>
          <w:lang w:eastAsia="zh-CN"/>
        </w:rPr>
        <w:t>“</w:t>
      </w:r>
      <w:r>
        <w:t>才</w:t>
      </w:r>
      <w:r>
        <w:rPr>
          <w:rFonts w:eastAsia="宋体" w:hint="eastAsia"/>
          <w:lang w:eastAsia="zh-CN"/>
        </w:rPr>
        <w:t>”</w:t>
      </w:r>
      <w:proofErr w:type="spellStart"/>
      <w:r>
        <w:t>爲韻，</w:t>
      </w:r>
      <w:proofErr w:type="gramStart"/>
      <w:r>
        <w:t>於</w:t>
      </w:r>
      <w:proofErr w:type="gramEnd"/>
      <w:r>
        <w:t>古音屬之部。二部不相通用。此非精於</w:t>
      </w:r>
      <w:proofErr w:type="spellEnd"/>
    </w:p>
    <w:p w14:paraId="1EF45179" w14:textId="77777777" w:rsidR="00CC015B" w:rsidRDefault="00000000">
      <w:proofErr w:type="spellStart"/>
      <w:r>
        <w:t>周秦兩漢之音者，不能辨也。李善注引</w:t>
      </w:r>
      <w:proofErr w:type="spellEnd"/>
      <w:r>
        <w:rPr>
          <w:rFonts w:eastAsia="宋体" w:hint="eastAsia"/>
          <w:lang w:eastAsia="zh-CN"/>
        </w:rPr>
        <w:t>《</w:t>
      </w:r>
      <w:proofErr w:type="spellStart"/>
      <w:r>
        <w:t>封禪書</w:t>
      </w:r>
      <w:proofErr w:type="spellEnd"/>
      <w:r>
        <w:rPr>
          <w:rFonts w:eastAsia="宋体" w:hint="eastAsia"/>
          <w:lang w:eastAsia="zh-CN"/>
        </w:rPr>
        <w:t>》</w:t>
      </w:r>
      <w:proofErr w:type="gramStart"/>
      <w:r>
        <w:t>：</w:t>
      </w:r>
      <w:r>
        <w:rPr>
          <w:rFonts w:eastAsia="宋体" w:hint="eastAsia"/>
          <w:lang w:eastAsia="zh-CN"/>
        </w:rPr>
        <w:t>“</w:t>
      </w:r>
      <w:proofErr w:type="spellStart"/>
      <w:proofErr w:type="gramEnd"/>
      <w:r>
        <w:t>安期生仙者，通蓬萊中</w:t>
      </w:r>
      <w:proofErr w:type="spellEnd"/>
      <w:r>
        <w:t>。</w:t>
      </w:r>
      <w:r>
        <w:rPr>
          <w:rFonts w:eastAsia="宋体" w:hint="eastAsia"/>
          <w:lang w:eastAsia="zh-CN"/>
        </w:rPr>
        <w:t>”</w:t>
      </w:r>
      <w:proofErr w:type="spellStart"/>
      <w:r>
        <w:t>則所見本已</w:t>
      </w:r>
      <w:proofErr w:type="spellEnd"/>
    </w:p>
    <w:p w14:paraId="1DE651DF" w14:textId="77777777" w:rsidR="00CC015B" w:rsidRDefault="00000000">
      <w:pPr>
        <w:rPr>
          <w:lang w:eastAsia="zh-CN"/>
        </w:rPr>
      </w:pPr>
      <w:r>
        <w:rPr>
          <w:lang w:eastAsia="zh-CN"/>
        </w:rPr>
        <w:t>作</w:t>
      </w:r>
      <w:r>
        <w:rPr>
          <w:rFonts w:eastAsia="宋体" w:hint="eastAsia"/>
          <w:lang w:eastAsia="zh-CN"/>
        </w:rPr>
        <w:t>“</w:t>
      </w:r>
      <w:r>
        <w:rPr>
          <w:lang w:eastAsia="zh-CN"/>
        </w:rPr>
        <w:t>蓬萊</w:t>
      </w:r>
      <w:r>
        <w:rPr>
          <w:rFonts w:eastAsia="宋体" w:hint="eastAsia"/>
          <w:lang w:eastAsia="zh-CN"/>
        </w:rPr>
        <w:t>”</w:t>
      </w:r>
      <w:r>
        <w:rPr>
          <w:lang w:eastAsia="zh-CN"/>
        </w:rPr>
        <w:t>矣。</w:t>
      </w:r>
    </w:p>
    <w:p w14:paraId="27DF935B" w14:textId="77777777" w:rsidR="00CC015B" w:rsidRDefault="00000000">
      <w:pPr>
        <w:rPr>
          <w:lang w:eastAsia="zh-CN"/>
        </w:rPr>
      </w:pPr>
      <w:r>
        <w:rPr>
          <w:lang w:eastAsia="zh-CN"/>
        </w:rPr>
        <w:t>【第</w:t>
      </w:r>
      <w:r>
        <w:rPr>
          <w:lang w:eastAsia="zh-CN"/>
        </w:rPr>
        <w:t>301</w:t>
      </w:r>
      <w:r>
        <w:rPr>
          <w:lang w:eastAsia="zh-CN"/>
        </w:rPr>
        <w:t>页】</w:t>
      </w:r>
    </w:p>
    <w:p w14:paraId="4724DE81" w14:textId="77777777" w:rsidR="00CC015B" w:rsidRDefault="00000000">
      <w:proofErr w:type="spellStart"/>
      <w:r>
        <w:t>結綬生纏牽</w:t>
      </w:r>
      <w:proofErr w:type="spellEnd"/>
    </w:p>
    <w:p w14:paraId="6C78C989" w14:textId="77777777" w:rsidR="00CC015B" w:rsidRDefault="00000000">
      <w:proofErr w:type="spellStart"/>
      <w:r>
        <w:t>左思</w:t>
      </w:r>
      <w:proofErr w:type="spellEnd"/>
      <w:r>
        <w:rPr>
          <w:rFonts w:eastAsia="宋体" w:hint="eastAsia"/>
          <w:lang w:eastAsia="zh-CN"/>
        </w:rPr>
        <w:t>《</w:t>
      </w:r>
      <w:proofErr w:type="spellStart"/>
      <w:r>
        <w:t>招隱詩</w:t>
      </w:r>
      <w:proofErr w:type="spellEnd"/>
      <w:r>
        <w:rPr>
          <w:rFonts w:eastAsia="宋体" w:hint="eastAsia"/>
          <w:lang w:eastAsia="zh-CN"/>
        </w:rPr>
        <w:t>》“</w:t>
      </w:r>
      <w:proofErr w:type="spellStart"/>
      <w:r>
        <w:t>結綬生纏</w:t>
      </w:r>
      <w:proofErr w:type="gramStart"/>
      <w:r>
        <w:t>牽</w:t>
      </w:r>
      <w:proofErr w:type="gramEnd"/>
      <w:r>
        <w:t>，彈冠去埃塵</w:t>
      </w:r>
      <w:proofErr w:type="spellEnd"/>
      <w:r>
        <w:t>。</w:t>
      </w:r>
      <w:r>
        <w:rPr>
          <w:rFonts w:eastAsia="宋体" w:hint="eastAsia"/>
          <w:lang w:eastAsia="zh-CN"/>
        </w:rPr>
        <w:t>”</w:t>
      </w:r>
      <w:proofErr w:type="spellStart"/>
      <w:r>
        <w:t>李善曰</w:t>
      </w:r>
      <w:proofErr w:type="spellEnd"/>
      <w:r>
        <w:rPr>
          <w:rFonts w:eastAsia="宋体" w:hint="eastAsia"/>
          <w:lang w:eastAsia="zh-CN"/>
        </w:rPr>
        <w:t>“《</w:t>
      </w:r>
      <w:proofErr w:type="spellStart"/>
      <w:r>
        <w:t>説文</w:t>
      </w:r>
      <w:proofErr w:type="spellEnd"/>
      <w:r>
        <w:rPr>
          <w:rFonts w:eastAsia="宋体" w:hint="eastAsia"/>
          <w:lang w:eastAsia="zh-CN"/>
        </w:rPr>
        <w:t>》</w:t>
      </w:r>
      <w:r>
        <w:t>曰</w:t>
      </w:r>
      <w:r>
        <w:rPr>
          <w:rFonts w:eastAsia="宋体" w:hint="eastAsia"/>
          <w:lang w:eastAsia="zh-CN"/>
        </w:rPr>
        <w:t>‘</w:t>
      </w:r>
      <w:proofErr w:type="spellStart"/>
      <w:r>
        <w:t>纏繞也</w:t>
      </w:r>
      <w:proofErr w:type="spellEnd"/>
      <w:r>
        <w:t>。</w:t>
      </w:r>
      <w:r>
        <w:rPr>
          <w:rFonts w:eastAsia="宋体" w:hint="eastAsia"/>
          <w:lang w:eastAsia="zh-CN"/>
        </w:rPr>
        <w:t>’”</w:t>
      </w:r>
      <w:r>
        <w:t>念</w:t>
      </w:r>
    </w:p>
    <w:p w14:paraId="70D88254" w14:textId="77777777" w:rsidR="00CC015B" w:rsidRDefault="00000000">
      <w:proofErr w:type="spellStart"/>
      <w:r>
        <w:t>孫案</w:t>
      </w:r>
      <w:proofErr w:type="spellEnd"/>
      <w:r>
        <w:rPr>
          <w:rFonts w:eastAsia="宋体" w:hint="eastAsia"/>
          <w:lang w:eastAsia="zh-CN"/>
        </w:rPr>
        <w:t>“</w:t>
      </w:r>
      <w:r>
        <w:t>纏</w:t>
      </w:r>
      <w:r>
        <w:rPr>
          <w:rFonts w:eastAsia="宋体" w:hint="eastAsia"/>
          <w:lang w:eastAsia="zh-CN"/>
        </w:rPr>
        <w:t>”</w:t>
      </w:r>
      <w:proofErr w:type="spellStart"/>
      <w:r>
        <w:t>當爲</w:t>
      </w:r>
      <w:proofErr w:type="spellEnd"/>
      <w:r>
        <w:rPr>
          <w:rFonts w:eastAsia="宋体" w:hint="eastAsia"/>
          <w:lang w:eastAsia="zh-CN"/>
        </w:rPr>
        <w:t>“</w:t>
      </w:r>
      <w:r>
        <w:t>纆</w:t>
      </w:r>
      <w:r>
        <w:rPr>
          <w:rFonts w:eastAsia="宋体" w:hint="eastAsia"/>
          <w:lang w:eastAsia="zh-CN"/>
        </w:rPr>
        <w:t>”</w:t>
      </w:r>
      <w:r>
        <w:t>。</w:t>
      </w:r>
      <w:r>
        <w:rPr>
          <w:rFonts w:eastAsia="宋体" w:hint="eastAsia"/>
          <w:lang w:eastAsia="zh-CN"/>
        </w:rPr>
        <w:t>《</w:t>
      </w:r>
      <w:proofErr w:type="spellStart"/>
      <w:r>
        <w:t>坎。上六</w:t>
      </w:r>
      <w:proofErr w:type="spellEnd"/>
      <w:r>
        <w:rPr>
          <w:rFonts w:eastAsia="宋体" w:hint="eastAsia"/>
          <w:lang w:eastAsia="zh-CN"/>
        </w:rPr>
        <w:t>》“</w:t>
      </w:r>
      <w:proofErr w:type="spellStart"/>
      <w:r>
        <w:t>係用徽纆</w:t>
      </w:r>
      <w:proofErr w:type="spellEnd"/>
      <w:r>
        <w:t>。</w:t>
      </w:r>
      <w:r>
        <w:rPr>
          <w:rFonts w:eastAsia="宋体" w:hint="eastAsia"/>
          <w:lang w:eastAsia="zh-CN"/>
        </w:rPr>
        <w:t>”</w:t>
      </w:r>
      <w:proofErr w:type="spellStart"/>
      <w:r>
        <w:t>馬融曰</w:t>
      </w:r>
      <w:proofErr w:type="spellEnd"/>
      <w:r>
        <w:t>：</w:t>
      </w:r>
      <w:r>
        <w:rPr>
          <w:rFonts w:eastAsia="宋体" w:hint="eastAsia"/>
          <w:lang w:eastAsia="zh-CN"/>
        </w:rPr>
        <w:t>“</w:t>
      </w:r>
      <w:proofErr w:type="spellStart"/>
      <w:r>
        <w:t>徽纆，索也</w:t>
      </w:r>
      <w:proofErr w:type="spellEnd"/>
      <w:r>
        <w:t>。</w:t>
      </w:r>
      <w:r>
        <w:rPr>
          <w:rFonts w:eastAsia="宋体" w:hint="eastAsia"/>
          <w:lang w:eastAsia="zh-CN"/>
        </w:rPr>
        <w:t>”</w:t>
      </w:r>
      <w:proofErr w:type="spellStart"/>
      <w:proofErr w:type="gramStart"/>
      <w:r>
        <w:t>劉</w:t>
      </w:r>
      <w:proofErr w:type="gramEnd"/>
      <w:r>
        <w:t>表曰</w:t>
      </w:r>
      <w:proofErr w:type="spellEnd"/>
      <w:r>
        <w:t>：</w:t>
      </w:r>
      <w:r>
        <w:rPr>
          <w:rFonts w:eastAsia="宋体" w:hint="eastAsia"/>
          <w:lang w:eastAsia="zh-CN"/>
        </w:rPr>
        <w:t>“</w:t>
      </w:r>
      <w:proofErr w:type="spellStart"/>
      <w:r>
        <w:t>三股</w:t>
      </w:r>
      <w:proofErr w:type="spellEnd"/>
    </w:p>
    <w:p w14:paraId="3D0CD092" w14:textId="77777777" w:rsidR="00CC015B" w:rsidRDefault="00000000">
      <w:proofErr w:type="spellStart"/>
      <w:r>
        <w:t>曰徽，</w:t>
      </w:r>
      <w:proofErr w:type="gramStart"/>
      <w:r>
        <w:t>兩</w:t>
      </w:r>
      <w:proofErr w:type="gramEnd"/>
      <w:r>
        <w:t>股曰纆</w:t>
      </w:r>
      <w:proofErr w:type="spellEnd"/>
      <w:r>
        <w:t>。</w:t>
      </w:r>
      <w:r>
        <w:rPr>
          <w:rFonts w:eastAsia="宋体" w:hint="eastAsia"/>
          <w:lang w:eastAsia="zh-CN"/>
        </w:rPr>
        <w:t>”《</w:t>
      </w:r>
      <w:proofErr w:type="spellStart"/>
      <w:r>
        <w:t>韓策</w:t>
      </w:r>
      <w:proofErr w:type="spellEnd"/>
      <w:r>
        <w:rPr>
          <w:rFonts w:eastAsia="宋体" w:hint="eastAsia"/>
          <w:lang w:eastAsia="zh-CN"/>
        </w:rPr>
        <w:t>》</w:t>
      </w:r>
      <w:r>
        <w:t>：</w:t>
      </w:r>
      <w:r>
        <w:rPr>
          <w:rFonts w:eastAsia="宋体" w:hint="eastAsia"/>
          <w:lang w:eastAsia="zh-CN"/>
        </w:rPr>
        <w:t>“</w:t>
      </w:r>
      <w:proofErr w:type="spellStart"/>
      <w:r>
        <w:t>段干越謂新城君曰</w:t>
      </w:r>
      <w:proofErr w:type="spellEnd"/>
      <w:r>
        <w:t>：</w:t>
      </w:r>
      <w:proofErr w:type="gramStart"/>
      <w:r>
        <w:rPr>
          <w:rFonts w:eastAsia="宋体" w:hint="eastAsia"/>
          <w:lang w:eastAsia="zh-CN"/>
        </w:rPr>
        <w:t>‘</w:t>
      </w:r>
      <w:proofErr w:type="spellStart"/>
      <w:proofErr w:type="gramEnd"/>
      <w:r>
        <w:t>王良之弟子駕</w:t>
      </w:r>
      <w:proofErr w:type="spellEnd"/>
      <w:r>
        <w:t>，</w:t>
      </w:r>
      <w:r>
        <w:rPr>
          <w:rFonts w:eastAsia="宋体" w:hint="eastAsia"/>
          <w:lang w:eastAsia="zh-CN"/>
        </w:rPr>
        <w:t>【</w:t>
      </w:r>
      <w:proofErr w:type="spellStart"/>
      <w:r>
        <w:t>云取</w:t>
      </w:r>
      <w:proofErr w:type="spellEnd"/>
      <w:r>
        <w:rPr>
          <w:rFonts w:eastAsia="宋体" w:hint="eastAsia"/>
          <w:lang w:eastAsia="zh-CN"/>
        </w:rPr>
        <w:t>】</w:t>
      </w:r>
      <w:proofErr w:type="spellStart"/>
      <w:r>
        <w:t>千里馬，遇造父</w:t>
      </w:r>
      <w:proofErr w:type="spellEnd"/>
    </w:p>
    <w:p w14:paraId="2FAA34DA" w14:textId="77777777" w:rsidR="00CC015B" w:rsidRDefault="00000000">
      <w:proofErr w:type="spellStart"/>
      <w:r>
        <w:t>之弟子。</w:t>
      </w:r>
      <w:proofErr w:type="gramStart"/>
      <w:r>
        <w:t>造父之弟子曰</w:t>
      </w:r>
      <w:proofErr w:type="spellEnd"/>
      <w:r>
        <w:rPr>
          <w:rFonts w:eastAsia="宋体" w:hint="eastAsia"/>
          <w:lang w:eastAsia="zh-CN"/>
        </w:rPr>
        <w:t>‘</w:t>
      </w:r>
      <w:proofErr w:type="spellStart"/>
      <w:proofErr w:type="gramEnd"/>
      <w:r>
        <w:t>馬不千里</w:t>
      </w:r>
      <w:proofErr w:type="spellEnd"/>
      <w:r>
        <w:t>。</w:t>
      </w:r>
      <w:r>
        <w:rPr>
          <w:rFonts w:eastAsia="宋体" w:hint="eastAsia"/>
          <w:lang w:eastAsia="zh-CN"/>
        </w:rPr>
        <w:t>’</w:t>
      </w:r>
      <w:proofErr w:type="spellStart"/>
      <w:r>
        <w:t>王良之弟子曰</w:t>
      </w:r>
      <w:proofErr w:type="spellEnd"/>
      <w:r>
        <w:rPr>
          <w:rFonts w:eastAsia="宋体" w:hint="eastAsia"/>
          <w:lang w:eastAsia="zh-CN"/>
        </w:rPr>
        <w:t>‘</w:t>
      </w:r>
      <w:proofErr w:type="spellStart"/>
      <w:r>
        <w:t>馬，千里之馬也。服，千里之服</w:t>
      </w:r>
      <w:proofErr w:type="spellEnd"/>
    </w:p>
    <w:p w14:paraId="2FBA516F" w14:textId="77777777" w:rsidR="00CC015B" w:rsidRDefault="00000000">
      <w:proofErr w:type="spellStart"/>
      <w:r>
        <w:t>也。而不能取千里，何也</w:t>
      </w:r>
      <w:proofErr w:type="spellEnd"/>
      <w:r>
        <w:t>？</w:t>
      </w:r>
      <w:r>
        <w:rPr>
          <w:rFonts w:eastAsia="宋体" w:hint="eastAsia"/>
          <w:lang w:eastAsia="zh-CN"/>
        </w:rPr>
        <w:t>’</w:t>
      </w:r>
      <w:r>
        <w:t>曰</w:t>
      </w:r>
      <w:proofErr w:type="gramStart"/>
      <w:r>
        <w:t>：</w:t>
      </w:r>
      <w:r>
        <w:rPr>
          <w:rFonts w:eastAsia="宋体" w:hint="eastAsia"/>
          <w:lang w:eastAsia="zh-CN"/>
        </w:rPr>
        <w:t>‘</w:t>
      </w:r>
      <w:proofErr w:type="spellStart"/>
      <w:proofErr w:type="gramEnd"/>
      <w:r>
        <w:t>子纆牽長</w:t>
      </w:r>
      <w:proofErr w:type="spellEnd"/>
      <w:r>
        <w:t>。</w:t>
      </w:r>
      <w:r>
        <w:rPr>
          <w:rFonts w:eastAsia="宋体" w:hint="eastAsia"/>
          <w:lang w:eastAsia="zh-CN"/>
        </w:rPr>
        <w:t>’</w:t>
      </w:r>
      <w:proofErr w:type="spellStart"/>
      <w:r>
        <w:t>故纆牽於事，萬分之一也，而難千里之</w:t>
      </w:r>
      <w:proofErr w:type="spellEnd"/>
    </w:p>
    <w:p w14:paraId="19D2D8AF" w14:textId="77777777" w:rsidR="00CC015B" w:rsidRDefault="00000000">
      <w:r>
        <w:lastRenderedPageBreak/>
        <w:t>行。</w:t>
      </w:r>
      <w:r>
        <w:rPr>
          <w:rFonts w:eastAsia="宋体" w:hint="eastAsia"/>
          <w:lang w:eastAsia="zh-CN"/>
        </w:rPr>
        <w:t>’</w:t>
      </w:r>
      <w:proofErr w:type="gramStart"/>
      <w:r>
        <w:rPr>
          <w:rFonts w:eastAsia="宋体" w:hint="eastAsia"/>
          <w:lang w:eastAsia="zh-CN"/>
        </w:rPr>
        <w:t>”</w:t>
      </w:r>
      <w:proofErr w:type="spellStart"/>
      <w:proofErr w:type="gramEnd"/>
      <w:r>
        <w:t>張華</w:t>
      </w:r>
      <w:proofErr w:type="spellEnd"/>
      <w:r>
        <w:rPr>
          <w:rFonts w:eastAsia="宋体" w:hint="eastAsia"/>
          <w:lang w:eastAsia="zh-CN"/>
        </w:rPr>
        <w:t>《</w:t>
      </w:r>
      <w:proofErr w:type="spellStart"/>
      <w:r>
        <w:t>勵志詩</w:t>
      </w:r>
      <w:proofErr w:type="spellEnd"/>
      <w:r>
        <w:rPr>
          <w:rFonts w:eastAsia="宋体" w:hint="eastAsia"/>
          <w:lang w:eastAsia="zh-CN"/>
        </w:rPr>
        <w:t>》</w:t>
      </w:r>
      <w:r>
        <w:t>：</w:t>
      </w:r>
      <w:r>
        <w:rPr>
          <w:rFonts w:eastAsia="宋体" w:hint="eastAsia"/>
          <w:lang w:eastAsia="zh-CN"/>
        </w:rPr>
        <w:t>“</w:t>
      </w:r>
      <w:proofErr w:type="spellStart"/>
      <w:r>
        <w:t>纆</w:t>
      </w:r>
      <w:proofErr w:type="gramStart"/>
      <w:r>
        <w:t>牽</w:t>
      </w:r>
      <w:proofErr w:type="gramEnd"/>
      <w:r>
        <w:t>之長，實累千里</w:t>
      </w:r>
      <w:proofErr w:type="spellEnd"/>
      <w:r>
        <w:t>。</w:t>
      </w:r>
      <w:r>
        <w:rPr>
          <w:rFonts w:eastAsia="宋体" w:hint="eastAsia"/>
          <w:lang w:eastAsia="zh-CN"/>
        </w:rPr>
        <w:t>”</w:t>
      </w:r>
      <w:proofErr w:type="spellStart"/>
      <w:r>
        <w:t>顔延之</w:t>
      </w:r>
      <w:proofErr w:type="spellEnd"/>
      <w:r>
        <w:rPr>
          <w:rFonts w:eastAsia="宋体" w:hint="eastAsia"/>
          <w:lang w:eastAsia="zh-CN"/>
        </w:rPr>
        <w:t>《</w:t>
      </w:r>
      <w:proofErr w:type="spellStart"/>
      <w:r>
        <w:t>應詔觀北湖田收詩</w:t>
      </w:r>
      <w:proofErr w:type="spellEnd"/>
      <w:r>
        <w:rPr>
          <w:rFonts w:eastAsia="宋体" w:hint="eastAsia"/>
          <w:lang w:eastAsia="zh-CN"/>
        </w:rPr>
        <w:t>》“</w:t>
      </w:r>
      <w:proofErr w:type="spellStart"/>
      <w:r>
        <w:t>取累非纆</w:t>
      </w:r>
      <w:proofErr w:type="spellEnd"/>
    </w:p>
    <w:p w14:paraId="48CF5E62" w14:textId="77777777" w:rsidR="00CC015B" w:rsidRDefault="00000000">
      <w:proofErr w:type="gramStart"/>
      <w:r>
        <w:t>牽</w:t>
      </w:r>
      <w:proofErr w:type="gramEnd"/>
      <w:r>
        <w:t>。</w:t>
      </w:r>
      <w:r>
        <w:rPr>
          <w:rFonts w:eastAsia="宋体" w:hint="eastAsia"/>
          <w:lang w:eastAsia="zh-CN"/>
        </w:rPr>
        <w:t>”</w:t>
      </w:r>
      <w:proofErr w:type="spellStart"/>
      <w:r>
        <w:t>李注竝引</w:t>
      </w:r>
      <w:proofErr w:type="spellEnd"/>
      <w:r>
        <w:rPr>
          <w:rFonts w:eastAsia="宋体" w:hint="eastAsia"/>
          <w:lang w:eastAsia="zh-CN"/>
        </w:rPr>
        <w:t>《</w:t>
      </w:r>
      <w:proofErr w:type="spellStart"/>
      <w:r>
        <w:t>韓策</w:t>
      </w:r>
      <w:proofErr w:type="spellEnd"/>
      <w:r>
        <w:rPr>
          <w:rFonts w:eastAsia="宋体" w:hint="eastAsia"/>
          <w:lang w:eastAsia="zh-CN"/>
        </w:rPr>
        <w:t>》</w:t>
      </w:r>
      <w:proofErr w:type="spellStart"/>
      <w:r>
        <w:t>爲證。此</w:t>
      </w:r>
      <w:proofErr w:type="spellEnd"/>
      <w:r>
        <w:rPr>
          <w:rFonts w:eastAsia="宋体" w:hint="eastAsia"/>
          <w:lang w:eastAsia="zh-CN"/>
        </w:rPr>
        <w:t>“</w:t>
      </w:r>
      <w:proofErr w:type="spellStart"/>
      <w:r>
        <w:t>纏牽</w:t>
      </w:r>
      <w:proofErr w:type="spellEnd"/>
      <w:r>
        <w:rPr>
          <w:rFonts w:eastAsia="宋体" w:hint="eastAsia"/>
          <w:lang w:eastAsia="zh-CN"/>
        </w:rPr>
        <w:t>”</w:t>
      </w:r>
      <w:r>
        <w:t>即</w:t>
      </w:r>
      <w:r>
        <w:rPr>
          <w:rFonts w:eastAsia="宋体" w:hint="eastAsia"/>
          <w:lang w:eastAsia="zh-CN"/>
        </w:rPr>
        <w:t>“</w:t>
      </w:r>
      <w:proofErr w:type="spellStart"/>
      <w:r>
        <w:t>纆牽</w:t>
      </w:r>
      <w:proofErr w:type="spellEnd"/>
      <w:r>
        <w:rPr>
          <w:rFonts w:eastAsia="宋体" w:hint="eastAsia"/>
          <w:lang w:eastAsia="zh-CN"/>
        </w:rPr>
        <w:t>”</w:t>
      </w:r>
      <w:proofErr w:type="spellStart"/>
      <w:r>
        <w:t>之誤。而李讀爲</w:t>
      </w:r>
      <w:proofErr w:type="spellEnd"/>
      <w:r>
        <w:rPr>
          <w:rFonts w:eastAsia="宋体" w:hint="eastAsia"/>
          <w:lang w:eastAsia="zh-CN"/>
        </w:rPr>
        <w:t>“</w:t>
      </w:r>
      <w:proofErr w:type="spellStart"/>
      <w:r>
        <w:t>纏繞</w:t>
      </w:r>
      <w:proofErr w:type="spellEnd"/>
      <w:r>
        <w:rPr>
          <w:rFonts w:eastAsia="宋体" w:hint="eastAsia"/>
          <w:lang w:eastAsia="zh-CN"/>
        </w:rPr>
        <w:t>”</w:t>
      </w:r>
      <w:proofErr w:type="spellStart"/>
      <w:r>
        <w:t>之纏，蓋偶未檢</w:t>
      </w:r>
      <w:proofErr w:type="spellEnd"/>
    </w:p>
    <w:p w14:paraId="5664A0E7" w14:textId="77777777" w:rsidR="00CC015B" w:rsidRDefault="00000000">
      <w:proofErr w:type="spellStart"/>
      <w:r>
        <w:t>也。張華</w:t>
      </w:r>
      <w:proofErr w:type="spellEnd"/>
      <w:r>
        <w:rPr>
          <w:rFonts w:eastAsia="宋体" w:hint="eastAsia"/>
          <w:lang w:eastAsia="zh-CN"/>
        </w:rPr>
        <w:t>《</w:t>
      </w:r>
      <w:proofErr w:type="spellStart"/>
      <w:r>
        <w:t>荅何劭詩</w:t>
      </w:r>
      <w:proofErr w:type="spellEnd"/>
      <w:r>
        <w:rPr>
          <w:rFonts w:eastAsia="宋体" w:hint="eastAsia"/>
          <w:lang w:eastAsia="zh-CN"/>
        </w:rPr>
        <w:t>》</w:t>
      </w:r>
      <w:proofErr w:type="gramStart"/>
      <w:r>
        <w:t>云</w:t>
      </w:r>
      <w:r>
        <w:rPr>
          <w:rFonts w:eastAsia="宋体" w:hint="eastAsia"/>
          <w:lang w:eastAsia="zh-CN"/>
        </w:rPr>
        <w:t>“</w:t>
      </w:r>
      <w:proofErr w:type="spellStart"/>
      <w:proofErr w:type="gramEnd"/>
      <w:r>
        <w:t>吏道何其迫，窘然坐自拘。纓緌爲徽纆文憲焉可踰</w:t>
      </w:r>
      <w:proofErr w:type="spellEnd"/>
      <w:r>
        <w:t>。</w:t>
      </w:r>
      <w:r>
        <w:rPr>
          <w:rFonts w:eastAsia="宋体" w:hint="eastAsia"/>
          <w:lang w:eastAsia="zh-CN"/>
        </w:rPr>
        <w:t>”</w:t>
      </w:r>
      <w:proofErr w:type="spellStart"/>
      <w:r>
        <w:t>與此</w:t>
      </w:r>
      <w:proofErr w:type="spellEnd"/>
    </w:p>
    <w:p w14:paraId="6D7DACCF" w14:textId="77777777" w:rsidR="00CC015B" w:rsidRDefault="00000000">
      <w:pPr>
        <w:rPr>
          <w:lang w:eastAsia="zh-CN"/>
        </w:rPr>
      </w:pPr>
      <w:r>
        <w:rPr>
          <w:rFonts w:eastAsia="宋体" w:hint="eastAsia"/>
          <w:lang w:eastAsia="zh-CN"/>
        </w:rPr>
        <w:t>“</w:t>
      </w:r>
      <w:r>
        <w:rPr>
          <w:lang w:eastAsia="zh-CN"/>
        </w:rPr>
        <w:t>結綬生纆</w:t>
      </w:r>
      <w:proofErr w:type="gramStart"/>
      <w:r>
        <w:rPr>
          <w:lang w:eastAsia="zh-CN"/>
        </w:rPr>
        <w:t>牽</w:t>
      </w:r>
      <w:proofErr w:type="gramEnd"/>
      <w:r>
        <w:rPr>
          <w:rFonts w:eastAsia="宋体" w:hint="eastAsia"/>
          <w:lang w:eastAsia="zh-CN"/>
        </w:rPr>
        <w:t>”</w:t>
      </w:r>
      <w:r>
        <w:rPr>
          <w:lang w:eastAsia="zh-CN"/>
        </w:rPr>
        <w:t>同意。</w:t>
      </w:r>
    </w:p>
    <w:p w14:paraId="095B7AD0" w14:textId="77777777" w:rsidR="00CC015B" w:rsidRDefault="00000000">
      <w:pPr>
        <w:rPr>
          <w:lang w:eastAsia="zh-CN"/>
        </w:rPr>
      </w:pPr>
      <w:proofErr w:type="gramStart"/>
      <w:r>
        <w:rPr>
          <w:lang w:eastAsia="zh-CN"/>
        </w:rPr>
        <w:t>反税事</w:t>
      </w:r>
      <w:proofErr w:type="gramEnd"/>
      <w:r>
        <w:rPr>
          <w:lang w:eastAsia="zh-CN"/>
        </w:rPr>
        <w:t>巖耕</w:t>
      </w:r>
    </w:p>
    <w:p w14:paraId="1583298C" w14:textId="77777777" w:rsidR="00CC015B" w:rsidRDefault="00000000">
      <w:pPr>
        <w:rPr>
          <w:rFonts w:eastAsia="宋体"/>
          <w:lang w:eastAsia="zh-CN"/>
        </w:rPr>
      </w:pPr>
      <w:r>
        <w:rPr>
          <w:lang w:eastAsia="zh-CN"/>
        </w:rPr>
        <w:t>顔延之</w:t>
      </w:r>
      <w:r>
        <w:rPr>
          <w:rFonts w:eastAsia="宋体" w:hint="eastAsia"/>
          <w:lang w:eastAsia="zh-CN"/>
        </w:rPr>
        <w:t>《</w:t>
      </w:r>
      <w:r>
        <w:rPr>
          <w:lang w:eastAsia="zh-CN"/>
        </w:rPr>
        <w:t>車駕幸京口侍遊蒜山詩</w:t>
      </w:r>
      <w:r>
        <w:rPr>
          <w:rFonts w:eastAsia="宋体" w:hint="eastAsia"/>
          <w:lang w:eastAsia="zh-CN"/>
        </w:rPr>
        <w:t>》“</w:t>
      </w:r>
      <w:r>
        <w:rPr>
          <w:lang w:eastAsia="zh-CN"/>
        </w:rPr>
        <w:t>空食疲廊肆，反税事巖耕。</w:t>
      </w:r>
      <w:r>
        <w:rPr>
          <w:rFonts w:eastAsia="宋体" w:hint="eastAsia"/>
          <w:lang w:eastAsia="zh-CN"/>
        </w:rPr>
        <w:t>”</w:t>
      </w:r>
      <w:r>
        <w:rPr>
          <w:lang w:eastAsia="zh-CN"/>
        </w:rPr>
        <w:t>李善曰：</w:t>
      </w:r>
      <w:r>
        <w:rPr>
          <w:rFonts w:eastAsia="宋体" w:hint="eastAsia"/>
          <w:lang w:eastAsia="zh-CN"/>
        </w:rPr>
        <w:t>“《</w:t>
      </w:r>
      <w:r>
        <w:rPr>
          <w:lang w:eastAsia="zh-CN"/>
        </w:rPr>
        <w:t>説文</w:t>
      </w:r>
      <w:r>
        <w:rPr>
          <w:rFonts w:eastAsia="宋体" w:hint="eastAsia"/>
          <w:lang w:eastAsia="zh-CN"/>
        </w:rPr>
        <w:t>》</w:t>
      </w:r>
    </w:p>
    <w:p w14:paraId="63DDAB3C" w14:textId="77777777" w:rsidR="00CC015B" w:rsidRDefault="00000000">
      <w:pPr>
        <w:rPr>
          <w:lang w:eastAsia="zh-CN"/>
        </w:rPr>
      </w:pPr>
      <w:r>
        <w:rPr>
          <w:lang w:eastAsia="zh-CN"/>
        </w:rPr>
        <w:t>曰：</w:t>
      </w:r>
      <w:r>
        <w:rPr>
          <w:rFonts w:eastAsia="宋体" w:hint="eastAsia"/>
          <w:lang w:eastAsia="zh-CN"/>
        </w:rPr>
        <w:t>‘</w:t>
      </w:r>
      <w:r>
        <w:rPr>
          <w:lang w:eastAsia="zh-CN"/>
        </w:rPr>
        <w:t>税租也。</w:t>
      </w:r>
      <w:r>
        <w:rPr>
          <w:rFonts w:eastAsia="宋体" w:hint="eastAsia"/>
          <w:lang w:eastAsia="zh-CN"/>
        </w:rPr>
        <w:t>’”</w:t>
      </w:r>
      <w:r>
        <w:rPr>
          <w:lang w:eastAsia="zh-CN"/>
        </w:rPr>
        <w:t>李周翰曰</w:t>
      </w:r>
      <w:r>
        <w:rPr>
          <w:rFonts w:eastAsia="宋体" w:hint="eastAsia"/>
          <w:lang w:eastAsia="zh-CN"/>
        </w:rPr>
        <w:t>“</w:t>
      </w:r>
      <w:r>
        <w:rPr>
          <w:lang w:eastAsia="zh-CN"/>
        </w:rPr>
        <w:t>言己素餐疲倦</w:t>
      </w:r>
      <w:proofErr w:type="gramStart"/>
      <w:r>
        <w:rPr>
          <w:lang w:eastAsia="zh-CN"/>
        </w:rPr>
        <w:t>於</w:t>
      </w:r>
      <w:proofErr w:type="gramEnd"/>
      <w:r>
        <w:rPr>
          <w:lang w:eastAsia="zh-CN"/>
        </w:rPr>
        <w:t>廊廟之列今欲反輸</w:t>
      </w:r>
      <w:proofErr w:type="gramStart"/>
      <w:r>
        <w:rPr>
          <w:lang w:eastAsia="zh-CN"/>
        </w:rPr>
        <w:t>國</w:t>
      </w:r>
      <w:proofErr w:type="gramEnd"/>
      <w:r>
        <w:rPr>
          <w:lang w:eastAsia="zh-CN"/>
        </w:rPr>
        <w:t>税，事耕巖石之</w:t>
      </w:r>
    </w:p>
    <w:p w14:paraId="49FF12A9" w14:textId="77777777" w:rsidR="00CC015B" w:rsidRDefault="00000000">
      <w:pPr>
        <w:rPr>
          <w:rFonts w:eastAsia="宋体"/>
          <w:lang w:eastAsia="zh-CN"/>
        </w:rPr>
      </w:pPr>
      <w:r>
        <w:rPr>
          <w:lang w:eastAsia="zh-CN"/>
        </w:rPr>
        <w:t>下。</w:t>
      </w:r>
      <w:r>
        <w:rPr>
          <w:rFonts w:eastAsia="宋体" w:hint="eastAsia"/>
          <w:lang w:eastAsia="zh-CN"/>
        </w:rPr>
        <w:t>”</w:t>
      </w:r>
      <w:r>
        <w:rPr>
          <w:lang w:eastAsia="zh-CN"/>
        </w:rPr>
        <w:t>念孫案：二李以</w:t>
      </w:r>
      <w:r>
        <w:rPr>
          <w:rFonts w:eastAsia="宋体" w:hint="eastAsia"/>
          <w:lang w:eastAsia="zh-CN"/>
        </w:rPr>
        <w:t>“</w:t>
      </w:r>
      <w:r>
        <w:rPr>
          <w:lang w:eastAsia="zh-CN"/>
        </w:rPr>
        <w:t>税</w:t>
      </w:r>
      <w:r>
        <w:rPr>
          <w:rFonts w:eastAsia="宋体" w:hint="eastAsia"/>
          <w:lang w:eastAsia="zh-CN"/>
        </w:rPr>
        <w:t>”</w:t>
      </w:r>
      <w:r>
        <w:rPr>
          <w:lang w:eastAsia="zh-CN"/>
        </w:rPr>
        <w:t>爲</w:t>
      </w:r>
      <w:r>
        <w:rPr>
          <w:rFonts w:eastAsia="宋体" w:hint="eastAsia"/>
          <w:lang w:eastAsia="zh-CN"/>
        </w:rPr>
        <w:t>“</w:t>
      </w:r>
      <w:r>
        <w:rPr>
          <w:lang w:eastAsia="zh-CN"/>
        </w:rPr>
        <w:t>租税</w:t>
      </w:r>
      <w:r>
        <w:rPr>
          <w:rFonts w:eastAsia="宋体" w:hint="eastAsia"/>
          <w:lang w:eastAsia="zh-CN"/>
        </w:rPr>
        <w:t>”</w:t>
      </w:r>
      <w:r>
        <w:rPr>
          <w:lang w:eastAsia="zh-CN"/>
        </w:rPr>
        <w:t>，非也。税讀如</w:t>
      </w:r>
      <w:r>
        <w:rPr>
          <w:rFonts w:eastAsia="宋体" w:hint="eastAsia"/>
          <w:lang w:eastAsia="zh-CN"/>
        </w:rPr>
        <w:t>“</w:t>
      </w:r>
      <w:r>
        <w:rPr>
          <w:lang w:eastAsia="zh-CN"/>
        </w:rPr>
        <w:t>税駕</w:t>
      </w:r>
      <w:r>
        <w:rPr>
          <w:rFonts w:eastAsia="宋体" w:hint="eastAsia"/>
          <w:lang w:eastAsia="zh-CN"/>
        </w:rPr>
        <w:t>”</w:t>
      </w:r>
      <w:r>
        <w:rPr>
          <w:lang w:eastAsia="zh-CN"/>
        </w:rPr>
        <w:t>之税。</w:t>
      </w:r>
      <w:r>
        <w:rPr>
          <w:rFonts w:eastAsia="宋体" w:hint="eastAsia"/>
          <w:lang w:eastAsia="zh-CN"/>
        </w:rPr>
        <w:t>《</w:t>
      </w:r>
      <w:r>
        <w:rPr>
          <w:lang w:eastAsia="zh-CN"/>
        </w:rPr>
        <w:t>爾雅</w:t>
      </w:r>
      <w:r>
        <w:rPr>
          <w:rFonts w:eastAsia="宋体" w:hint="eastAsia"/>
          <w:lang w:eastAsia="zh-CN"/>
        </w:rPr>
        <w:t>》</w:t>
      </w:r>
      <w:r>
        <w:rPr>
          <w:lang w:eastAsia="zh-CN"/>
        </w:rPr>
        <w:t>曰：</w:t>
      </w:r>
      <w:r>
        <w:rPr>
          <w:rFonts w:eastAsia="宋体" w:hint="eastAsia"/>
          <w:lang w:eastAsia="zh-CN"/>
        </w:rPr>
        <w:t>“</w:t>
      </w:r>
      <w:r>
        <w:rPr>
          <w:lang w:eastAsia="zh-CN"/>
        </w:rPr>
        <w:t>税，舍也。</w:t>
      </w:r>
      <w:r>
        <w:rPr>
          <w:rFonts w:eastAsia="宋体" w:hint="eastAsia"/>
          <w:lang w:eastAsia="zh-CN"/>
        </w:rPr>
        <w:t>”</w:t>
      </w:r>
    </w:p>
    <w:p w14:paraId="597BAC85" w14:textId="77777777" w:rsidR="00CC015B" w:rsidRDefault="00000000">
      <w:proofErr w:type="spellStart"/>
      <w:r>
        <w:t>言反舍於家而事巖耕也</w:t>
      </w:r>
      <w:proofErr w:type="spellEnd"/>
      <w:r>
        <w:t>。</w:t>
      </w:r>
    </w:p>
    <w:p w14:paraId="78963CF6" w14:textId="77777777" w:rsidR="00CC015B" w:rsidRDefault="00000000">
      <w:pPr>
        <w:rPr>
          <w:lang w:eastAsia="zh-CN"/>
        </w:rPr>
      </w:pPr>
      <w:r>
        <w:rPr>
          <w:lang w:eastAsia="zh-CN"/>
        </w:rPr>
        <w:t>【第</w:t>
      </w:r>
      <w:r>
        <w:rPr>
          <w:lang w:eastAsia="zh-CN"/>
        </w:rPr>
        <w:t>302</w:t>
      </w:r>
      <w:r>
        <w:rPr>
          <w:lang w:eastAsia="zh-CN"/>
        </w:rPr>
        <w:t>页】</w:t>
      </w:r>
    </w:p>
    <w:p w14:paraId="36AD909F" w14:textId="77777777" w:rsidR="00CC015B" w:rsidRDefault="00000000">
      <w:pPr>
        <w:rPr>
          <w:lang w:eastAsia="zh-CN"/>
        </w:rPr>
      </w:pPr>
      <w:r>
        <w:rPr>
          <w:lang w:eastAsia="zh-CN"/>
        </w:rPr>
        <w:t>誰肯相爲言</w:t>
      </w:r>
    </w:p>
    <w:p w14:paraId="3B91E2ED" w14:textId="77777777" w:rsidR="00CC015B" w:rsidRDefault="00000000">
      <w:pPr>
        <w:rPr>
          <w:lang w:eastAsia="zh-CN"/>
        </w:rPr>
      </w:pPr>
      <w:r>
        <w:rPr>
          <w:rFonts w:eastAsia="宋体" w:hint="eastAsia"/>
          <w:lang w:eastAsia="zh-CN"/>
        </w:rPr>
        <w:t>《</w:t>
      </w:r>
      <w:r>
        <w:rPr>
          <w:lang w:eastAsia="zh-CN"/>
        </w:rPr>
        <w:t>古辭。飲馬長城窟行</w:t>
      </w:r>
      <w:r>
        <w:rPr>
          <w:rFonts w:eastAsia="宋体" w:hint="eastAsia"/>
          <w:lang w:eastAsia="zh-CN"/>
        </w:rPr>
        <w:t>》</w:t>
      </w:r>
      <w:r>
        <w:rPr>
          <w:lang w:eastAsia="zh-CN"/>
        </w:rPr>
        <w:t>：</w:t>
      </w:r>
      <w:r>
        <w:rPr>
          <w:rFonts w:eastAsia="宋体" w:hint="eastAsia"/>
          <w:lang w:eastAsia="zh-CN"/>
        </w:rPr>
        <w:t>“</w:t>
      </w:r>
      <w:r>
        <w:rPr>
          <w:lang w:eastAsia="zh-CN"/>
        </w:rPr>
        <w:t>入門各自媚，誰肯相爲言？</w:t>
      </w:r>
      <w:r>
        <w:rPr>
          <w:rFonts w:eastAsia="宋体" w:hint="eastAsia"/>
          <w:lang w:eastAsia="zh-CN"/>
        </w:rPr>
        <w:t>”</w:t>
      </w:r>
      <w:r>
        <w:rPr>
          <w:lang w:eastAsia="zh-CN"/>
        </w:rPr>
        <w:t>李善曰：</w:t>
      </w:r>
      <w:r>
        <w:rPr>
          <w:rFonts w:eastAsia="宋体" w:hint="eastAsia"/>
          <w:lang w:eastAsia="zh-CN"/>
        </w:rPr>
        <w:t>“</w:t>
      </w:r>
      <w:r>
        <w:rPr>
          <w:lang w:eastAsia="zh-CN"/>
        </w:rPr>
        <w:t>人入門咸各自</w:t>
      </w:r>
      <w:proofErr w:type="gramStart"/>
      <w:r>
        <w:rPr>
          <w:lang w:eastAsia="zh-CN"/>
        </w:rPr>
        <w:t>媚</w:t>
      </w:r>
      <w:proofErr w:type="gramEnd"/>
    </w:p>
    <w:p w14:paraId="66BB7CA8" w14:textId="77777777" w:rsidR="00CC015B" w:rsidRDefault="00000000">
      <w:proofErr w:type="spellStart"/>
      <w:r>
        <w:t>誰肯爲言乎？皆不能爲言也</w:t>
      </w:r>
      <w:proofErr w:type="spellEnd"/>
      <w:proofErr w:type="gramStart"/>
      <w:r>
        <w:t>。</w:t>
      </w:r>
      <w:r>
        <w:rPr>
          <w:rFonts w:eastAsia="宋体" w:hint="eastAsia"/>
          <w:lang w:eastAsia="zh-CN"/>
        </w:rPr>
        <w:t>”</w:t>
      </w:r>
      <w:proofErr w:type="spellStart"/>
      <w:r>
        <w:t>李周翰曰</w:t>
      </w:r>
      <w:proofErr w:type="spellEnd"/>
      <w:proofErr w:type="gramEnd"/>
      <w:r>
        <w:t>：</w:t>
      </w:r>
      <w:r>
        <w:rPr>
          <w:rFonts w:eastAsia="宋体" w:hint="eastAsia"/>
          <w:lang w:eastAsia="zh-CN"/>
        </w:rPr>
        <w:t>“</w:t>
      </w:r>
      <w:proofErr w:type="spellStart"/>
      <w:r>
        <w:t>誰肯相爲訪問而言者</w:t>
      </w:r>
      <w:proofErr w:type="spellEnd"/>
      <w:r>
        <w:t>？</w:t>
      </w:r>
      <w:r>
        <w:rPr>
          <w:rFonts w:eastAsia="宋体" w:hint="eastAsia"/>
          <w:lang w:eastAsia="zh-CN"/>
        </w:rPr>
        <w:t>”</w:t>
      </w:r>
      <w:proofErr w:type="spellStart"/>
      <w:r>
        <w:t>念孫案：二李皆未</w:t>
      </w:r>
      <w:proofErr w:type="spellEnd"/>
    </w:p>
    <w:p w14:paraId="41AA1BB6" w14:textId="77777777" w:rsidR="00CC015B" w:rsidRDefault="00000000">
      <w:r>
        <w:t>解</w:t>
      </w:r>
      <w:r>
        <w:rPr>
          <w:rFonts w:eastAsia="宋体" w:hint="eastAsia"/>
          <w:lang w:eastAsia="zh-CN"/>
        </w:rPr>
        <w:t>“</w:t>
      </w:r>
      <w:r>
        <w:t>言</w:t>
      </w:r>
      <w:r>
        <w:rPr>
          <w:rFonts w:eastAsia="宋体" w:hint="eastAsia"/>
          <w:lang w:eastAsia="zh-CN"/>
        </w:rPr>
        <w:t>”</w:t>
      </w:r>
      <w:proofErr w:type="spellStart"/>
      <w:r>
        <w:t>字之意。言，即問也，謂誰肯相爲問也</w:t>
      </w:r>
      <w:proofErr w:type="spellEnd"/>
      <w:r>
        <w:t>。</w:t>
      </w:r>
      <w:r>
        <w:rPr>
          <w:rFonts w:eastAsia="宋体" w:hint="eastAsia"/>
          <w:lang w:eastAsia="zh-CN"/>
        </w:rPr>
        <w:t>《</w:t>
      </w:r>
      <w:proofErr w:type="spellStart"/>
      <w:r>
        <w:t>爾雅</w:t>
      </w:r>
      <w:proofErr w:type="spellEnd"/>
      <w:r>
        <w:rPr>
          <w:rFonts w:eastAsia="宋体" w:hint="eastAsia"/>
          <w:lang w:eastAsia="zh-CN"/>
        </w:rPr>
        <w:t>》</w:t>
      </w:r>
      <w:r>
        <w:t>曰</w:t>
      </w:r>
      <w:proofErr w:type="gramStart"/>
      <w:r>
        <w:t>：</w:t>
      </w:r>
      <w:r>
        <w:rPr>
          <w:rFonts w:eastAsia="宋体" w:hint="eastAsia"/>
          <w:lang w:eastAsia="zh-CN"/>
        </w:rPr>
        <w:t>“</w:t>
      </w:r>
      <w:proofErr w:type="spellStart"/>
      <w:proofErr w:type="gramEnd"/>
      <w:r>
        <w:t>訊，言也</w:t>
      </w:r>
      <w:proofErr w:type="spellEnd"/>
      <w:r>
        <w:t>。</w:t>
      </w:r>
      <w:r>
        <w:rPr>
          <w:rFonts w:eastAsia="宋体" w:hint="eastAsia"/>
          <w:lang w:eastAsia="zh-CN"/>
        </w:rPr>
        <w:t>”</w:t>
      </w:r>
      <w:proofErr w:type="spellStart"/>
      <w:r>
        <w:t>郭璞曰</w:t>
      </w:r>
      <w:proofErr w:type="spellEnd"/>
      <w:r>
        <w:t>：</w:t>
      </w:r>
      <w:r>
        <w:rPr>
          <w:rFonts w:eastAsia="宋体" w:hint="eastAsia"/>
          <w:lang w:eastAsia="zh-CN"/>
        </w:rPr>
        <w:t>“</w:t>
      </w:r>
      <w:proofErr w:type="spellStart"/>
      <w:r>
        <w:t>相問</w:t>
      </w:r>
      <w:proofErr w:type="spellEnd"/>
    </w:p>
    <w:p w14:paraId="35F5F76D" w14:textId="77777777" w:rsidR="00CC015B" w:rsidRDefault="00000000">
      <w:r>
        <w:t>訊。</w:t>
      </w:r>
      <w:r>
        <w:rPr>
          <w:rFonts w:eastAsia="宋体" w:hint="eastAsia"/>
          <w:lang w:eastAsia="zh-CN"/>
        </w:rPr>
        <w:t>”《</w:t>
      </w:r>
      <w:proofErr w:type="spellStart"/>
      <w:r>
        <w:t>廣雅</w:t>
      </w:r>
      <w:proofErr w:type="spellEnd"/>
      <w:r>
        <w:rPr>
          <w:rFonts w:eastAsia="宋体" w:hint="eastAsia"/>
          <w:lang w:eastAsia="zh-CN"/>
        </w:rPr>
        <w:t>》</w:t>
      </w:r>
      <w:r>
        <w:t>曰：</w:t>
      </w:r>
      <w:r>
        <w:rPr>
          <w:rFonts w:eastAsia="宋体" w:hint="eastAsia"/>
          <w:lang w:eastAsia="zh-CN"/>
        </w:rPr>
        <w:t>“</w:t>
      </w:r>
      <w:proofErr w:type="spellStart"/>
      <w:r>
        <w:t>言，問也</w:t>
      </w:r>
      <w:proofErr w:type="spellEnd"/>
      <w:r>
        <w:t>。</w:t>
      </w:r>
      <w:r>
        <w:rPr>
          <w:rFonts w:eastAsia="宋体" w:hint="eastAsia"/>
          <w:lang w:eastAsia="zh-CN"/>
        </w:rPr>
        <w:t>”《</w:t>
      </w:r>
      <w:proofErr w:type="spellStart"/>
      <w:r>
        <w:t>聘禮</w:t>
      </w:r>
      <w:proofErr w:type="spellEnd"/>
      <w:r>
        <w:rPr>
          <w:rFonts w:eastAsia="宋体" w:hint="eastAsia"/>
          <w:lang w:eastAsia="zh-CN"/>
        </w:rPr>
        <w:t>》</w:t>
      </w:r>
      <w:r>
        <w:t>：</w:t>
      </w:r>
      <w:r>
        <w:rPr>
          <w:rFonts w:eastAsia="宋体" w:hint="eastAsia"/>
          <w:lang w:eastAsia="zh-CN"/>
        </w:rPr>
        <w:t>“</w:t>
      </w:r>
      <w:proofErr w:type="spellStart"/>
      <w:r>
        <w:t>若有言，則以束帛如享禮</w:t>
      </w:r>
      <w:proofErr w:type="spellEnd"/>
      <w:r>
        <w:t>。</w:t>
      </w:r>
      <w:r>
        <w:rPr>
          <w:rFonts w:eastAsia="宋体" w:hint="eastAsia"/>
          <w:lang w:eastAsia="zh-CN"/>
        </w:rPr>
        <w:t>”</w:t>
      </w:r>
      <w:proofErr w:type="spellStart"/>
      <w:r>
        <w:t>鄭注曰</w:t>
      </w:r>
      <w:proofErr w:type="spellEnd"/>
      <w:r>
        <w:t>：</w:t>
      </w:r>
      <w:r>
        <w:rPr>
          <w:rFonts w:eastAsia="宋体" w:hint="eastAsia"/>
          <w:lang w:eastAsia="zh-CN"/>
        </w:rPr>
        <w:t>“</w:t>
      </w:r>
      <w:proofErr w:type="spellStart"/>
      <w:r>
        <w:t>有言，有所</w:t>
      </w:r>
      <w:proofErr w:type="spellEnd"/>
    </w:p>
    <w:p w14:paraId="3821D010" w14:textId="77777777" w:rsidR="00CC015B" w:rsidRDefault="00000000">
      <w:proofErr w:type="spellStart"/>
      <w:r>
        <w:t>告請，若有所問也</w:t>
      </w:r>
      <w:proofErr w:type="spellEnd"/>
      <w:r>
        <w:t>。</w:t>
      </w:r>
      <w:r>
        <w:rPr>
          <w:rFonts w:eastAsia="宋体" w:hint="eastAsia"/>
          <w:lang w:eastAsia="zh-CN"/>
        </w:rPr>
        <w:t>”《</w:t>
      </w:r>
      <w:proofErr w:type="spellStart"/>
      <w:r>
        <w:t>曲禮</w:t>
      </w:r>
      <w:proofErr w:type="spellEnd"/>
      <w:r>
        <w:rPr>
          <w:rFonts w:eastAsia="宋体" w:hint="eastAsia"/>
          <w:lang w:eastAsia="zh-CN"/>
        </w:rPr>
        <w:t>》</w:t>
      </w:r>
      <w:r>
        <w:t>：</w:t>
      </w:r>
      <w:r>
        <w:rPr>
          <w:rFonts w:eastAsia="宋体" w:hint="eastAsia"/>
          <w:lang w:eastAsia="zh-CN"/>
        </w:rPr>
        <w:t>“</w:t>
      </w:r>
      <w:proofErr w:type="spellStart"/>
      <w:r>
        <w:t>君言</w:t>
      </w:r>
      <w:proofErr w:type="gramStart"/>
      <w:r>
        <w:t>不</w:t>
      </w:r>
      <w:proofErr w:type="gramEnd"/>
      <w:r>
        <w:t>宿於家</w:t>
      </w:r>
      <w:proofErr w:type="spellEnd"/>
      <w:r>
        <w:t>。</w:t>
      </w:r>
      <w:r>
        <w:rPr>
          <w:rFonts w:eastAsia="宋体" w:hint="eastAsia"/>
          <w:lang w:eastAsia="zh-CN"/>
        </w:rPr>
        <w:t>”</w:t>
      </w:r>
      <w:proofErr w:type="spellStart"/>
      <w:r>
        <w:t>注曰</w:t>
      </w:r>
      <w:proofErr w:type="spellEnd"/>
      <w:r>
        <w:t>：</w:t>
      </w:r>
      <w:r>
        <w:rPr>
          <w:rFonts w:eastAsia="宋体" w:hint="eastAsia"/>
          <w:lang w:eastAsia="zh-CN"/>
        </w:rPr>
        <w:t>“</w:t>
      </w:r>
      <w:proofErr w:type="spellStart"/>
      <w:r>
        <w:t>言，謂有故所問也</w:t>
      </w:r>
      <w:proofErr w:type="spellEnd"/>
      <w:r>
        <w:t>。</w:t>
      </w:r>
      <w:r>
        <w:rPr>
          <w:rFonts w:eastAsia="宋体" w:hint="eastAsia"/>
          <w:lang w:eastAsia="zh-CN"/>
        </w:rPr>
        <w:t>”《</w:t>
      </w:r>
      <w:proofErr w:type="spellStart"/>
      <w:r>
        <w:t>曾子問</w:t>
      </w:r>
      <w:proofErr w:type="spellEnd"/>
      <w:r>
        <w:rPr>
          <w:rFonts w:eastAsia="宋体" w:hint="eastAsia"/>
          <w:lang w:eastAsia="zh-CN"/>
        </w:rPr>
        <w:t>》</w:t>
      </w:r>
      <w:r>
        <w:t>：</w:t>
      </w:r>
    </w:p>
    <w:p w14:paraId="0437C9E3" w14:textId="77777777" w:rsidR="00CC015B" w:rsidRDefault="00000000">
      <w:r>
        <w:rPr>
          <w:rFonts w:eastAsia="宋体" w:hint="eastAsia"/>
          <w:lang w:eastAsia="zh-CN"/>
        </w:rPr>
        <w:t>“</w:t>
      </w:r>
      <w:proofErr w:type="spellStart"/>
      <w:r>
        <w:t>召公言</w:t>
      </w:r>
      <w:proofErr w:type="gramStart"/>
      <w:r>
        <w:t>於</w:t>
      </w:r>
      <w:proofErr w:type="gramEnd"/>
      <w:r>
        <w:t>周公</w:t>
      </w:r>
      <w:proofErr w:type="spellEnd"/>
      <w:r>
        <w:t>。</w:t>
      </w:r>
      <w:r>
        <w:rPr>
          <w:rFonts w:eastAsia="宋体" w:hint="eastAsia"/>
          <w:lang w:eastAsia="zh-CN"/>
        </w:rPr>
        <w:t>”</w:t>
      </w:r>
      <w:proofErr w:type="spellStart"/>
      <w:r>
        <w:t>正義曰</w:t>
      </w:r>
      <w:proofErr w:type="spellEnd"/>
      <w:r>
        <w:t>：</w:t>
      </w:r>
      <w:r>
        <w:rPr>
          <w:rFonts w:eastAsia="宋体" w:hint="eastAsia"/>
          <w:lang w:eastAsia="zh-CN"/>
        </w:rPr>
        <w:t>“</w:t>
      </w:r>
      <w:proofErr w:type="spellStart"/>
      <w:r>
        <w:t>言猶問也</w:t>
      </w:r>
      <w:proofErr w:type="spellEnd"/>
      <w:r>
        <w:t>。</w:t>
      </w:r>
      <w:r>
        <w:rPr>
          <w:rFonts w:eastAsia="宋体" w:hint="eastAsia"/>
          <w:lang w:eastAsia="zh-CN"/>
        </w:rPr>
        <w:t>”《</w:t>
      </w:r>
      <w:proofErr w:type="spellStart"/>
      <w:r>
        <w:t>哀公問</w:t>
      </w:r>
      <w:proofErr w:type="spellEnd"/>
      <w:r>
        <w:rPr>
          <w:rFonts w:eastAsia="宋体" w:hint="eastAsia"/>
          <w:lang w:eastAsia="zh-CN"/>
        </w:rPr>
        <w:t>》</w:t>
      </w:r>
      <w:r>
        <w:t>：</w:t>
      </w:r>
      <w:r>
        <w:rPr>
          <w:rFonts w:eastAsia="宋体" w:hint="eastAsia"/>
          <w:lang w:eastAsia="zh-CN"/>
        </w:rPr>
        <w:t>“</w:t>
      </w:r>
      <w:proofErr w:type="spellStart"/>
      <w:r>
        <w:t>寡人願有言然，</w:t>
      </w:r>
      <w:proofErr w:type="gramStart"/>
      <w:r>
        <w:t>冕</w:t>
      </w:r>
      <w:proofErr w:type="gramEnd"/>
      <w:r>
        <w:t>而親迎，不已重</w:t>
      </w:r>
      <w:proofErr w:type="spellEnd"/>
    </w:p>
    <w:p w14:paraId="6B48B54C" w14:textId="77777777" w:rsidR="00CC015B" w:rsidRDefault="00000000">
      <w:pPr>
        <w:rPr>
          <w:rFonts w:eastAsia="宋体"/>
          <w:lang w:eastAsia="zh-CN"/>
        </w:rPr>
      </w:pPr>
      <w:r>
        <w:rPr>
          <w:lang w:eastAsia="zh-CN"/>
        </w:rPr>
        <w:t>乎？</w:t>
      </w:r>
      <w:r>
        <w:rPr>
          <w:rFonts w:eastAsia="宋体" w:hint="eastAsia"/>
          <w:lang w:eastAsia="zh-CN"/>
        </w:rPr>
        <w:t>”《</w:t>
      </w:r>
      <w:r>
        <w:rPr>
          <w:lang w:eastAsia="zh-CN"/>
        </w:rPr>
        <w:t>史記。倉公傳</w:t>
      </w:r>
      <w:r>
        <w:rPr>
          <w:rFonts w:eastAsia="宋体" w:hint="eastAsia"/>
          <w:lang w:eastAsia="zh-CN"/>
        </w:rPr>
        <w:t>》</w:t>
      </w:r>
      <w:r>
        <w:rPr>
          <w:lang w:eastAsia="zh-CN"/>
        </w:rPr>
        <w:t>：</w:t>
      </w:r>
      <w:r>
        <w:rPr>
          <w:rFonts w:eastAsia="宋体" w:hint="eastAsia"/>
          <w:lang w:eastAsia="zh-CN"/>
        </w:rPr>
        <w:t>“</w:t>
      </w:r>
      <w:r>
        <w:rPr>
          <w:lang w:eastAsia="zh-CN"/>
        </w:rPr>
        <w:t>臣意言王曰：</w:t>
      </w:r>
      <w:r>
        <w:rPr>
          <w:rFonts w:eastAsia="宋体" w:hint="eastAsia"/>
          <w:lang w:eastAsia="zh-CN"/>
        </w:rPr>
        <w:t>‘</w:t>
      </w:r>
      <w:r>
        <w:rPr>
          <w:lang w:eastAsia="zh-CN"/>
        </w:rPr>
        <w:t>才人女子豎何能？</w:t>
      </w:r>
      <w:proofErr w:type="gramStart"/>
      <w:r>
        <w:rPr>
          <w:lang w:eastAsia="zh-CN"/>
        </w:rPr>
        <w:t>勹</w:t>
      </w:r>
      <w:proofErr w:type="gramEnd"/>
      <w:r>
        <w:rPr>
          <w:lang w:eastAsia="zh-CN"/>
        </w:rPr>
        <w:t>此皆古人謂</w:t>
      </w:r>
      <w:r>
        <w:rPr>
          <w:rFonts w:eastAsia="宋体" w:hint="eastAsia"/>
          <w:lang w:eastAsia="zh-CN"/>
        </w:rPr>
        <w:t>“</w:t>
      </w:r>
      <w:r>
        <w:rPr>
          <w:lang w:eastAsia="zh-CN"/>
        </w:rPr>
        <w:t>問</w:t>
      </w:r>
      <w:r>
        <w:rPr>
          <w:rFonts w:eastAsia="宋体" w:hint="eastAsia"/>
          <w:lang w:eastAsia="zh-CN"/>
        </w:rPr>
        <w:t>”</w:t>
      </w:r>
      <w:r>
        <w:rPr>
          <w:lang w:eastAsia="zh-CN"/>
        </w:rPr>
        <w:t>爲</w:t>
      </w:r>
      <w:r>
        <w:rPr>
          <w:rFonts w:eastAsia="宋体" w:hint="eastAsia"/>
          <w:lang w:eastAsia="zh-CN"/>
        </w:rPr>
        <w:t>“</w:t>
      </w:r>
      <w:r>
        <w:rPr>
          <w:lang w:eastAsia="zh-CN"/>
        </w:rPr>
        <w:t>言</w:t>
      </w:r>
      <w:r>
        <w:rPr>
          <w:rFonts w:eastAsia="宋体" w:hint="eastAsia"/>
          <w:lang w:eastAsia="zh-CN"/>
        </w:rPr>
        <w:t>”</w:t>
      </w:r>
    </w:p>
    <w:p w14:paraId="5F60086A" w14:textId="77777777" w:rsidR="00CC015B" w:rsidRDefault="00000000">
      <w:proofErr w:type="spellStart"/>
      <w:r>
        <w:t>之證</w:t>
      </w:r>
      <w:proofErr w:type="spellEnd"/>
      <w:r>
        <w:t>。</w:t>
      </w:r>
    </w:p>
    <w:p w14:paraId="022FA241" w14:textId="77777777" w:rsidR="00CC015B" w:rsidRDefault="00000000">
      <w:proofErr w:type="spellStart"/>
      <w:r>
        <w:lastRenderedPageBreak/>
        <w:t>長夜無荒</w:t>
      </w:r>
      <w:proofErr w:type="spellEnd"/>
    </w:p>
    <w:p w14:paraId="78703F9F" w14:textId="77777777" w:rsidR="00CC015B" w:rsidRDefault="00000000">
      <w:pPr>
        <w:rPr>
          <w:lang w:eastAsia="zh-CN"/>
        </w:rPr>
      </w:pPr>
      <w:proofErr w:type="spellStart"/>
      <w:r>
        <w:t>陸機</w:t>
      </w:r>
      <w:proofErr w:type="spellEnd"/>
      <w:r>
        <w:rPr>
          <w:rFonts w:eastAsia="宋体" w:hint="eastAsia"/>
          <w:lang w:eastAsia="zh-CN"/>
        </w:rPr>
        <w:t>《</w:t>
      </w:r>
      <w:proofErr w:type="spellStart"/>
      <w:r>
        <w:t>短歌行</w:t>
      </w:r>
      <w:proofErr w:type="spellEnd"/>
      <w:r>
        <w:rPr>
          <w:rFonts w:eastAsia="宋体" w:hint="eastAsia"/>
          <w:lang w:eastAsia="zh-CN"/>
        </w:rPr>
        <w:t>》</w:t>
      </w:r>
      <w:r>
        <w:t>：</w:t>
      </w:r>
      <w:r>
        <w:rPr>
          <w:rFonts w:eastAsia="宋体" w:hint="eastAsia"/>
          <w:lang w:eastAsia="zh-CN"/>
        </w:rPr>
        <w:t>“</w:t>
      </w:r>
      <w:proofErr w:type="spellStart"/>
      <w:proofErr w:type="gramStart"/>
      <w:r>
        <w:t>來</w:t>
      </w:r>
      <w:proofErr w:type="gramEnd"/>
      <w:r>
        <w:t>日苦短，去日苦長</w:t>
      </w:r>
      <w:proofErr w:type="spellEnd"/>
      <w:r>
        <w:t>。</w:t>
      </w:r>
      <w:r>
        <w:rPr>
          <w:lang w:eastAsia="zh-CN"/>
        </w:rPr>
        <w:t>今我不</w:t>
      </w:r>
      <w:proofErr w:type="gramStart"/>
      <w:r>
        <w:rPr>
          <w:lang w:eastAsia="zh-CN"/>
        </w:rPr>
        <w:t>樂</w:t>
      </w:r>
      <w:proofErr w:type="gramEnd"/>
      <w:r>
        <w:rPr>
          <w:lang w:eastAsia="zh-CN"/>
        </w:rPr>
        <w:t>，蟋蟀在房。</w:t>
      </w:r>
      <w:proofErr w:type="gramStart"/>
      <w:r>
        <w:rPr>
          <w:lang w:eastAsia="zh-CN"/>
        </w:rPr>
        <w:t>樂</w:t>
      </w:r>
      <w:proofErr w:type="gramEnd"/>
      <w:r>
        <w:rPr>
          <w:lang w:eastAsia="zh-CN"/>
        </w:rPr>
        <w:t>以</w:t>
      </w:r>
      <w:proofErr w:type="gramStart"/>
      <w:r>
        <w:rPr>
          <w:lang w:eastAsia="zh-CN"/>
        </w:rPr>
        <w:t>會</w:t>
      </w:r>
      <w:proofErr w:type="gramEnd"/>
      <w:r>
        <w:rPr>
          <w:lang w:eastAsia="zh-CN"/>
        </w:rPr>
        <w:t>興，悲以别章</w:t>
      </w:r>
    </w:p>
    <w:p w14:paraId="0545B6D2" w14:textId="77777777" w:rsidR="00CC015B" w:rsidRDefault="00000000">
      <w:pPr>
        <w:rPr>
          <w:rFonts w:eastAsia="宋体"/>
          <w:lang w:eastAsia="zh-CN"/>
        </w:rPr>
      </w:pPr>
      <w:proofErr w:type="spellStart"/>
      <w:r>
        <w:t>豈曰無感，憂爲子忘。我酒既旨，我肴既臧。短歌有詠，長夜無荒</w:t>
      </w:r>
      <w:proofErr w:type="spellEnd"/>
      <w:proofErr w:type="gramStart"/>
      <w:r>
        <w:t>。</w:t>
      </w:r>
      <w:r>
        <w:rPr>
          <w:rFonts w:eastAsia="宋体" w:hint="eastAsia"/>
          <w:lang w:eastAsia="zh-CN"/>
        </w:rPr>
        <w:t>”</w:t>
      </w:r>
      <w:proofErr w:type="spellStart"/>
      <w:r>
        <w:t>李善曰</w:t>
      </w:r>
      <w:proofErr w:type="spellEnd"/>
      <w:proofErr w:type="gramEnd"/>
      <w:r>
        <w:t>：</w:t>
      </w:r>
      <w:r>
        <w:rPr>
          <w:rFonts w:eastAsia="宋体" w:hint="eastAsia"/>
          <w:lang w:eastAsia="zh-CN"/>
        </w:rPr>
        <w:t>“《</w:t>
      </w:r>
      <w:proofErr w:type="spellStart"/>
      <w:r>
        <w:t>毛詩</w:t>
      </w:r>
      <w:proofErr w:type="spellEnd"/>
      <w:r>
        <w:rPr>
          <w:rFonts w:eastAsia="宋体" w:hint="eastAsia"/>
          <w:lang w:eastAsia="zh-CN"/>
        </w:rPr>
        <w:t>》</w:t>
      </w:r>
    </w:p>
    <w:p w14:paraId="5E834AAA" w14:textId="77777777" w:rsidR="00CC015B" w:rsidRDefault="00000000">
      <w:r>
        <w:t>曰：</w:t>
      </w:r>
      <w:r>
        <w:rPr>
          <w:rFonts w:eastAsia="宋体" w:hint="eastAsia"/>
          <w:lang w:eastAsia="zh-CN"/>
        </w:rPr>
        <w:t>‘</w:t>
      </w:r>
      <w:proofErr w:type="spellStart"/>
      <w:r>
        <w:t>好樂無荒</w:t>
      </w:r>
      <w:proofErr w:type="spellEnd"/>
      <w:r>
        <w:t>。</w:t>
      </w:r>
      <w:r>
        <w:rPr>
          <w:rFonts w:eastAsia="宋体" w:hint="eastAsia"/>
          <w:lang w:eastAsia="zh-CN"/>
        </w:rPr>
        <w:t>’”</w:t>
      </w:r>
      <w:proofErr w:type="spellStart"/>
      <w:r>
        <w:t>念孫案：荒者，虗也，言無虗此長夜也</w:t>
      </w:r>
      <w:proofErr w:type="spellEnd"/>
      <w:r>
        <w:t>。</w:t>
      </w:r>
      <w:r>
        <w:rPr>
          <w:rFonts w:eastAsia="宋体" w:hint="eastAsia"/>
          <w:lang w:eastAsia="zh-CN"/>
        </w:rPr>
        <w:t>《</w:t>
      </w:r>
      <w:proofErr w:type="spellStart"/>
      <w:r>
        <w:t>爾雅</w:t>
      </w:r>
      <w:proofErr w:type="spellEnd"/>
      <w:r>
        <w:rPr>
          <w:rFonts w:eastAsia="宋体" w:hint="eastAsia"/>
          <w:lang w:eastAsia="zh-CN"/>
        </w:rPr>
        <w:t>》</w:t>
      </w:r>
      <w:proofErr w:type="gramStart"/>
      <w:r>
        <w:t>：</w:t>
      </w:r>
      <w:r>
        <w:rPr>
          <w:rFonts w:eastAsia="宋体" w:hint="eastAsia"/>
          <w:lang w:eastAsia="zh-CN"/>
        </w:rPr>
        <w:t>“</w:t>
      </w:r>
      <w:proofErr w:type="spellStart"/>
      <w:proofErr w:type="gramEnd"/>
      <w:r>
        <w:t>漮，虗也</w:t>
      </w:r>
      <w:proofErr w:type="spellEnd"/>
      <w:r>
        <w:t>。</w:t>
      </w:r>
      <w:r>
        <w:rPr>
          <w:rFonts w:eastAsia="宋体" w:hint="eastAsia"/>
          <w:lang w:eastAsia="zh-CN"/>
        </w:rPr>
        <w:t>”</w:t>
      </w:r>
      <w:proofErr w:type="spellStart"/>
      <w:r>
        <w:t>漮，本或</w:t>
      </w:r>
      <w:proofErr w:type="spellEnd"/>
    </w:p>
    <w:p w14:paraId="6DD43452" w14:textId="77777777" w:rsidR="00CC015B" w:rsidRDefault="00000000">
      <w:proofErr w:type="spellStart"/>
      <w:r>
        <w:t>作荒</w:t>
      </w:r>
      <w:proofErr w:type="spellEnd"/>
    </w:p>
    <w:p w14:paraId="00E82275" w14:textId="77777777" w:rsidR="00CC015B" w:rsidRDefault="00000000">
      <w:pPr>
        <w:rPr>
          <w:rFonts w:eastAsia="宋体"/>
          <w:lang w:eastAsia="zh-CN"/>
        </w:rPr>
      </w:pPr>
      <w:r>
        <w:t>。</w:t>
      </w:r>
      <w:r>
        <w:rPr>
          <w:rFonts w:eastAsia="宋体" w:hint="eastAsia"/>
          <w:lang w:eastAsia="zh-CN"/>
        </w:rPr>
        <w:t>《</w:t>
      </w:r>
      <w:proofErr w:type="spellStart"/>
      <w:r>
        <w:t>釋文</w:t>
      </w:r>
      <w:proofErr w:type="spellEnd"/>
      <w:r>
        <w:rPr>
          <w:rFonts w:eastAsia="宋体" w:hint="eastAsia"/>
          <w:lang w:eastAsia="zh-CN"/>
        </w:rPr>
        <w:t>》</w:t>
      </w:r>
      <w:proofErr w:type="spellStart"/>
      <w:r>
        <w:t>引郭璞</w:t>
      </w:r>
      <w:proofErr w:type="spellEnd"/>
      <w:r>
        <w:rPr>
          <w:rFonts w:eastAsia="宋体" w:hint="eastAsia"/>
          <w:lang w:eastAsia="zh-CN"/>
        </w:rPr>
        <w:t>《</w:t>
      </w:r>
      <w:proofErr w:type="spellStart"/>
      <w:r>
        <w:t>音義</w:t>
      </w:r>
      <w:proofErr w:type="spellEnd"/>
      <w:r>
        <w:rPr>
          <w:rFonts w:eastAsia="宋体" w:hint="eastAsia"/>
          <w:lang w:eastAsia="zh-CN"/>
        </w:rPr>
        <w:t>》</w:t>
      </w:r>
      <w:proofErr w:type="spellStart"/>
      <w:r>
        <w:t>如此</w:t>
      </w:r>
      <w:proofErr w:type="spellEnd"/>
      <w:r>
        <w:t>。</w:t>
      </w:r>
      <w:r>
        <w:rPr>
          <w:rFonts w:eastAsia="宋体" w:hint="eastAsia"/>
          <w:lang w:eastAsia="zh-CN"/>
        </w:rPr>
        <w:t>《</w:t>
      </w:r>
      <w:proofErr w:type="spellStart"/>
      <w:r>
        <w:t>大雅。召閔</w:t>
      </w:r>
      <w:proofErr w:type="spellEnd"/>
      <w:r>
        <w:rPr>
          <w:rFonts w:eastAsia="宋体" w:hint="eastAsia"/>
          <w:lang w:eastAsia="zh-CN"/>
        </w:rPr>
        <w:t>》</w:t>
      </w:r>
      <w:proofErr w:type="spellStart"/>
      <w:r>
        <w:t>正義引某氏曰</w:t>
      </w:r>
      <w:proofErr w:type="spellEnd"/>
      <w:r>
        <w:t>：</w:t>
      </w:r>
      <w:r>
        <w:rPr>
          <w:rFonts w:eastAsia="宋体" w:hint="eastAsia"/>
          <w:lang w:eastAsia="zh-CN"/>
        </w:rPr>
        <w:t>《</w:t>
      </w:r>
      <w:proofErr w:type="spellStart"/>
      <w:r>
        <w:t>周禮</w:t>
      </w:r>
      <w:proofErr w:type="spellEnd"/>
      <w:r>
        <w:rPr>
          <w:rFonts w:eastAsia="宋体" w:hint="eastAsia"/>
          <w:lang w:eastAsia="zh-CN"/>
        </w:rPr>
        <w:t>》</w:t>
      </w:r>
      <w:proofErr w:type="spellStart"/>
      <w:r>
        <w:t>云：野荒民散則削之</w:t>
      </w:r>
      <w:proofErr w:type="spellEnd"/>
      <w:proofErr w:type="gramStart"/>
      <w:r>
        <w:t>。</w:t>
      </w:r>
      <w:r>
        <w:rPr>
          <w:rFonts w:eastAsia="宋体" w:hint="eastAsia"/>
          <w:lang w:eastAsia="zh-CN"/>
        </w:rPr>
        <w:t>”《</w:t>
      </w:r>
      <w:proofErr w:type="spellStart"/>
      <w:proofErr w:type="gramEnd"/>
      <w:r>
        <w:t>大雅</w:t>
      </w:r>
      <w:proofErr w:type="spellEnd"/>
      <w:r>
        <w:rPr>
          <w:rFonts w:eastAsia="宋体" w:hint="eastAsia"/>
          <w:lang w:eastAsia="zh-CN"/>
        </w:rPr>
        <w:t>•</w:t>
      </w:r>
      <w:proofErr w:type="spellStart"/>
      <w:r>
        <w:t>桑柔</w:t>
      </w:r>
      <w:proofErr w:type="spellEnd"/>
      <w:r>
        <w:rPr>
          <w:rFonts w:eastAsia="宋体" w:hint="eastAsia"/>
          <w:lang w:eastAsia="zh-CN"/>
        </w:rPr>
        <w:t>》</w:t>
      </w:r>
    </w:p>
    <w:p w14:paraId="647E8EEF" w14:textId="77777777" w:rsidR="00CC015B" w:rsidRDefault="00000000">
      <w:r>
        <w:t>篇：</w:t>
      </w:r>
      <w:r>
        <w:rPr>
          <w:rFonts w:eastAsia="宋体" w:hint="eastAsia"/>
          <w:lang w:eastAsia="zh-CN"/>
        </w:rPr>
        <w:t>“</w:t>
      </w:r>
      <w:proofErr w:type="spellStart"/>
      <w:r>
        <w:t>具贅卒荒</w:t>
      </w:r>
      <w:proofErr w:type="spellEnd"/>
      <w:r>
        <w:t>。</w:t>
      </w:r>
      <w:r>
        <w:rPr>
          <w:rFonts w:eastAsia="宋体" w:hint="eastAsia"/>
          <w:lang w:eastAsia="zh-CN"/>
        </w:rPr>
        <w:t>”《</w:t>
      </w:r>
      <w:proofErr w:type="spellStart"/>
      <w:r>
        <w:t>召閔</w:t>
      </w:r>
      <w:proofErr w:type="spellEnd"/>
      <w:r>
        <w:rPr>
          <w:rFonts w:eastAsia="宋体" w:hint="eastAsia"/>
          <w:lang w:eastAsia="zh-CN"/>
        </w:rPr>
        <w:t>》</w:t>
      </w:r>
      <w:r>
        <w:t>篇：</w:t>
      </w:r>
      <w:r>
        <w:rPr>
          <w:rFonts w:eastAsia="宋体" w:hint="eastAsia"/>
          <w:lang w:eastAsia="zh-CN"/>
        </w:rPr>
        <w:t>“</w:t>
      </w:r>
      <w:proofErr w:type="spellStart"/>
      <w:r>
        <w:t>我居</w:t>
      </w:r>
      <w:proofErr w:type="gramStart"/>
      <w:r>
        <w:t>圉</w:t>
      </w:r>
      <w:proofErr w:type="gramEnd"/>
      <w:r>
        <w:t>卒荒</w:t>
      </w:r>
      <w:proofErr w:type="spellEnd"/>
      <w:r>
        <w:t>。</w:t>
      </w:r>
      <w:r>
        <w:rPr>
          <w:rFonts w:eastAsia="宋体" w:hint="eastAsia"/>
          <w:lang w:eastAsia="zh-CN"/>
        </w:rPr>
        <w:t>”《</w:t>
      </w:r>
      <w:proofErr w:type="spellStart"/>
      <w:r>
        <w:t>周語</w:t>
      </w:r>
      <w:proofErr w:type="spellEnd"/>
      <w:r>
        <w:rPr>
          <w:rFonts w:eastAsia="宋体" w:hint="eastAsia"/>
          <w:lang w:eastAsia="zh-CN"/>
        </w:rPr>
        <w:t>》</w:t>
      </w:r>
      <w:r>
        <w:t>：</w:t>
      </w:r>
      <w:r>
        <w:rPr>
          <w:rFonts w:eastAsia="宋体" w:hint="eastAsia"/>
          <w:lang w:eastAsia="zh-CN"/>
        </w:rPr>
        <w:t>“</w:t>
      </w:r>
      <w:proofErr w:type="spellStart"/>
      <w:r>
        <w:t>田疇荒蕪</w:t>
      </w:r>
      <w:proofErr w:type="spellEnd"/>
      <w:r>
        <w:t>。</w:t>
      </w:r>
      <w:r>
        <w:rPr>
          <w:rFonts w:eastAsia="宋体" w:hint="eastAsia"/>
          <w:lang w:eastAsia="zh-CN"/>
        </w:rPr>
        <w:t>”</w:t>
      </w:r>
      <w:proofErr w:type="spellStart"/>
      <w:r>
        <w:t>毛</w:t>
      </w:r>
      <w:proofErr w:type="gramStart"/>
      <w:r>
        <w:t>傳</w:t>
      </w:r>
      <w:proofErr w:type="gramEnd"/>
      <w:r>
        <w:t>、鄭箋、韋注竝</w:t>
      </w:r>
      <w:proofErr w:type="spellEnd"/>
    </w:p>
    <w:p w14:paraId="663E5C03" w14:textId="77777777" w:rsidR="00CC015B" w:rsidRDefault="00000000">
      <w:pPr>
        <w:rPr>
          <w:lang w:eastAsia="zh-CN"/>
        </w:rPr>
      </w:pPr>
      <w:r>
        <w:rPr>
          <w:lang w:eastAsia="zh-CN"/>
        </w:rPr>
        <w:t>【第</w:t>
      </w:r>
      <w:r>
        <w:rPr>
          <w:lang w:eastAsia="zh-CN"/>
        </w:rPr>
        <w:t>303</w:t>
      </w:r>
      <w:r>
        <w:rPr>
          <w:lang w:eastAsia="zh-CN"/>
        </w:rPr>
        <w:t>页】</w:t>
      </w:r>
    </w:p>
    <w:p w14:paraId="015CC7B2" w14:textId="77777777" w:rsidR="00CC015B" w:rsidRDefault="00000000">
      <w:pPr>
        <w:rPr>
          <w:lang w:eastAsia="zh-CN"/>
        </w:rPr>
      </w:pPr>
      <w:r>
        <w:rPr>
          <w:lang w:eastAsia="zh-CN"/>
        </w:rPr>
        <w:t>云：</w:t>
      </w:r>
      <w:r>
        <w:rPr>
          <w:rFonts w:eastAsia="宋体" w:hint="eastAsia"/>
          <w:lang w:eastAsia="zh-CN"/>
        </w:rPr>
        <w:t>“</w:t>
      </w:r>
      <w:r>
        <w:rPr>
          <w:lang w:eastAsia="zh-CN"/>
        </w:rPr>
        <w:t>荒，虗也。</w:t>
      </w:r>
      <w:r>
        <w:rPr>
          <w:rFonts w:eastAsia="宋体" w:hint="eastAsia"/>
          <w:lang w:eastAsia="zh-CN"/>
        </w:rPr>
        <w:t>”</w:t>
      </w:r>
      <w:r>
        <w:rPr>
          <w:lang w:eastAsia="zh-CN"/>
        </w:rPr>
        <w:t>此詩但言及時行</w:t>
      </w:r>
      <w:proofErr w:type="gramStart"/>
      <w:r>
        <w:rPr>
          <w:lang w:eastAsia="zh-CN"/>
        </w:rPr>
        <w:t>樂</w:t>
      </w:r>
      <w:proofErr w:type="gramEnd"/>
      <w:r>
        <w:rPr>
          <w:lang w:eastAsia="zh-CN"/>
        </w:rPr>
        <w:t>，與</w:t>
      </w:r>
      <w:r>
        <w:rPr>
          <w:rFonts w:eastAsia="宋体" w:hint="eastAsia"/>
          <w:lang w:eastAsia="zh-CN"/>
        </w:rPr>
        <w:t>《</w:t>
      </w:r>
      <w:r>
        <w:rPr>
          <w:lang w:eastAsia="zh-CN"/>
        </w:rPr>
        <w:t>唐風</w:t>
      </w:r>
      <w:r>
        <w:rPr>
          <w:rFonts w:eastAsia="宋体" w:hint="eastAsia"/>
          <w:lang w:eastAsia="zh-CN"/>
        </w:rPr>
        <w:t>》“</w:t>
      </w:r>
      <w:r>
        <w:rPr>
          <w:lang w:eastAsia="zh-CN"/>
        </w:rPr>
        <w:t>好</w:t>
      </w:r>
      <w:proofErr w:type="gramStart"/>
      <w:r>
        <w:rPr>
          <w:lang w:eastAsia="zh-CN"/>
        </w:rPr>
        <w:t>樂</w:t>
      </w:r>
      <w:proofErr w:type="gramEnd"/>
      <w:r>
        <w:rPr>
          <w:lang w:eastAsia="zh-CN"/>
        </w:rPr>
        <w:t>無荒</w:t>
      </w:r>
      <w:r>
        <w:rPr>
          <w:rFonts w:eastAsia="宋体" w:hint="eastAsia"/>
          <w:lang w:eastAsia="zh-CN"/>
        </w:rPr>
        <w:t>”</w:t>
      </w:r>
      <w:r>
        <w:rPr>
          <w:lang w:eastAsia="zh-CN"/>
        </w:rPr>
        <w:t>異義</w:t>
      </w:r>
    </w:p>
    <w:p w14:paraId="5F659AA7" w14:textId="77777777" w:rsidR="00CC015B" w:rsidRDefault="00000000">
      <w:proofErr w:type="spellStart"/>
      <w:r>
        <w:t>猶將銷鑠而挺解也</w:t>
      </w:r>
      <w:proofErr w:type="spellEnd"/>
    </w:p>
    <w:p w14:paraId="57EAF234" w14:textId="77777777" w:rsidR="00CC015B" w:rsidRDefault="00000000">
      <w:pPr>
        <w:rPr>
          <w:lang w:eastAsia="zh-CN"/>
        </w:rPr>
      </w:pPr>
      <w:r>
        <w:rPr>
          <w:rFonts w:eastAsia="宋体" w:hint="eastAsia"/>
          <w:lang w:eastAsia="zh-CN"/>
        </w:rPr>
        <w:t>《</w:t>
      </w:r>
      <w:proofErr w:type="spellStart"/>
      <w:r>
        <w:t>七發</w:t>
      </w:r>
      <w:proofErr w:type="spellEnd"/>
      <w:r>
        <w:rPr>
          <w:rFonts w:eastAsia="宋体" w:hint="eastAsia"/>
          <w:lang w:eastAsia="zh-CN"/>
        </w:rPr>
        <w:t>》“</w:t>
      </w:r>
      <w:proofErr w:type="spellStart"/>
      <w:r>
        <w:t>雖有金石之</w:t>
      </w:r>
      <w:proofErr w:type="gramStart"/>
      <w:r>
        <w:t>堅</w:t>
      </w:r>
      <w:proofErr w:type="gramEnd"/>
      <w:r>
        <w:t>，猶將銷鑠而挺解也</w:t>
      </w:r>
      <w:proofErr w:type="spellEnd"/>
      <w:r>
        <w:t>。</w:t>
      </w:r>
      <w:r>
        <w:rPr>
          <w:rFonts w:eastAsia="宋体" w:hint="eastAsia"/>
          <w:lang w:eastAsia="zh-CN"/>
        </w:rPr>
        <w:t>”</w:t>
      </w:r>
      <w:r>
        <w:rPr>
          <w:lang w:eastAsia="zh-CN"/>
        </w:rPr>
        <w:t>李善曰</w:t>
      </w:r>
      <w:r>
        <w:rPr>
          <w:rFonts w:eastAsia="宋体" w:hint="eastAsia"/>
          <w:lang w:eastAsia="zh-CN"/>
        </w:rPr>
        <w:t>“</w:t>
      </w:r>
      <w:r>
        <w:rPr>
          <w:lang w:eastAsia="zh-CN"/>
        </w:rPr>
        <w:t>高誘</w:t>
      </w:r>
      <w:r>
        <w:rPr>
          <w:rFonts w:eastAsia="宋体" w:hint="eastAsia"/>
          <w:lang w:eastAsia="zh-CN"/>
        </w:rPr>
        <w:t>《</w:t>
      </w:r>
      <w:r>
        <w:rPr>
          <w:lang w:eastAsia="zh-CN"/>
        </w:rPr>
        <w:t>吕氏春秋注</w:t>
      </w:r>
      <w:r>
        <w:rPr>
          <w:rFonts w:eastAsia="宋体" w:hint="eastAsia"/>
          <w:lang w:eastAsia="zh-CN"/>
        </w:rPr>
        <w:t>》</w:t>
      </w:r>
      <w:r>
        <w:rPr>
          <w:lang w:eastAsia="zh-CN"/>
        </w:rPr>
        <w:t>曰</w:t>
      </w:r>
    </w:p>
    <w:p w14:paraId="6B5A8BA8" w14:textId="77777777" w:rsidR="00CC015B" w:rsidRDefault="00000000">
      <w:pPr>
        <w:rPr>
          <w:lang w:eastAsia="zh-CN"/>
        </w:rPr>
      </w:pPr>
      <w:r>
        <w:rPr>
          <w:rFonts w:eastAsia="宋体" w:hint="eastAsia"/>
          <w:lang w:eastAsia="zh-CN"/>
        </w:rPr>
        <w:t>‘</w:t>
      </w:r>
      <w:r>
        <w:rPr>
          <w:lang w:eastAsia="zh-CN"/>
        </w:rPr>
        <w:t>挺，猶動也。</w:t>
      </w:r>
      <w:r>
        <w:rPr>
          <w:rFonts w:eastAsia="宋体" w:hint="eastAsia"/>
          <w:lang w:eastAsia="zh-CN"/>
        </w:rPr>
        <w:t>’”</w:t>
      </w:r>
      <w:r>
        <w:rPr>
          <w:lang w:eastAsia="zh-CN"/>
        </w:rPr>
        <w:t>念孙案：李訓</w:t>
      </w:r>
      <w:r>
        <w:rPr>
          <w:rFonts w:eastAsia="宋体" w:hint="eastAsia"/>
          <w:lang w:eastAsia="zh-CN"/>
        </w:rPr>
        <w:t>“</w:t>
      </w:r>
      <w:r>
        <w:rPr>
          <w:lang w:eastAsia="zh-CN"/>
        </w:rPr>
        <w:t>挺</w:t>
      </w:r>
      <w:r>
        <w:rPr>
          <w:rFonts w:eastAsia="宋体" w:hint="eastAsia"/>
          <w:lang w:eastAsia="zh-CN"/>
        </w:rPr>
        <w:t>”</w:t>
      </w:r>
      <w:r>
        <w:rPr>
          <w:lang w:eastAsia="zh-CN"/>
        </w:rPr>
        <w:t>爲</w:t>
      </w:r>
      <w:r>
        <w:rPr>
          <w:rFonts w:eastAsia="宋体" w:hint="eastAsia"/>
          <w:lang w:eastAsia="zh-CN"/>
        </w:rPr>
        <w:t>“</w:t>
      </w:r>
      <w:r>
        <w:rPr>
          <w:lang w:eastAsia="zh-CN"/>
        </w:rPr>
        <w:t>動</w:t>
      </w:r>
      <w:r>
        <w:rPr>
          <w:rFonts w:eastAsia="宋体" w:hint="eastAsia"/>
          <w:lang w:eastAsia="zh-CN"/>
        </w:rPr>
        <w:t>”</w:t>
      </w:r>
      <w:r>
        <w:rPr>
          <w:lang w:eastAsia="zh-CN"/>
        </w:rPr>
        <w:t>，則分</w:t>
      </w:r>
      <w:r>
        <w:rPr>
          <w:rFonts w:eastAsia="宋体" w:hint="eastAsia"/>
          <w:lang w:eastAsia="zh-CN"/>
        </w:rPr>
        <w:t>“</w:t>
      </w:r>
      <w:r>
        <w:rPr>
          <w:lang w:eastAsia="zh-CN"/>
        </w:rPr>
        <w:t>挺</w:t>
      </w:r>
      <w:r>
        <w:rPr>
          <w:rFonts w:eastAsia="宋体" w:hint="eastAsia"/>
          <w:lang w:eastAsia="zh-CN"/>
        </w:rPr>
        <w:t>”</w:t>
      </w:r>
      <w:r>
        <w:rPr>
          <w:lang w:eastAsia="zh-CN"/>
        </w:rPr>
        <w:t>與</w:t>
      </w:r>
      <w:r>
        <w:rPr>
          <w:rFonts w:eastAsia="宋体" w:hint="eastAsia"/>
          <w:lang w:eastAsia="zh-CN"/>
        </w:rPr>
        <w:t>“</w:t>
      </w:r>
      <w:r>
        <w:rPr>
          <w:lang w:eastAsia="zh-CN"/>
        </w:rPr>
        <w:t>解</w:t>
      </w:r>
      <w:r>
        <w:rPr>
          <w:rFonts w:eastAsia="宋体" w:hint="eastAsia"/>
          <w:lang w:eastAsia="zh-CN"/>
        </w:rPr>
        <w:t>”</w:t>
      </w:r>
      <w:r>
        <w:rPr>
          <w:lang w:eastAsia="zh-CN"/>
        </w:rPr>
        <w:t>爲二義矣。今案：鑠，亦消</w:t>
      </w:r>
    </w:p>
    <w:p w14:paraId="0BAC92E9" w14:textId="77777777" w:rsidR="00CC015B" w:rsidRDefault="00000000">
      <w:pPr>
        <w:rPr>
          <w:lang w:eastAsia="zh-CN"/>
        </w:rPr>
      </w:pPr>
      <w:r>
        <w:rPr>
          <w:lang w:eastAsia="zh-CN"/>
        </w:rPr>
        <w:t>也。挺，亦解也。</w:t>
      </w:r>
      <w:r>
        <w:rPr>
          <w:rFonts w:eastAsia="宋体" w:hint="eastAsia"/>
          <w:lang w:eastAsia="zh-CN"/>
        </w:rPr>
        <w:t>《</w:t>
      </w:r>
      <w:r>
        <w:rPr>
          <w:lang w:eastAsia="zh-CN"/>
        </w:rPr>
        <w:t>吕氏春秋。仲夏紀</w:t>
      </w:r>
      <w:r>
        <w:rPr>
          <w:rFonts w:eastAsia="宋体" w:hint="eastAsia"/>
          <w:lang w:eastAsia="zh-CN"/>
        </w:rPr>
        <w:t>》</w:t>
      </w:r>
      <w:r>
        <w:rPr>
          <w:lang w:eastAsia="zh-CN"/>
        </w:rPr>
        <w:t>：</w:t>
      </w:r>
      <w:r>
        <w:rPr>
          <w:rFonts w:eastAsia="宋体" w:hint="eastAsia"/>
          <w:lang w:eastAsia="zh-CN"/>
        </w:rPr>
        <w:t>“</w:t>
      </w:r>
      <w:r>
        <w:rPr>
          <w:lang w:eastAsia="zh-CN"/>
        </w:rPr>
        <w:t>挺衆囚，益其食。</w:t>
      </w:r>
      <w:r>
        <w:rPr>
          <w:rFonts w:eastAsia="宋体" w:hint="eastAsia"/>
          <w:lang w:eastAsia="zh-CN"/>
        </w:rPr>
        <w:t>”</w:t>
      </w:r>
      <w:proofErr w:type="gramStart"/>
      <w:r>
        <w:rPr>
          <w:lang w:eastAsia="zh-CN"/>
        </w:rPr>
        <w:t>高注曰</w:t>
      </w:r>
      <w:proofErr w:type="gramEnd"/>
      <w:r>
        <w:rPr>
          <w:lang w:eastAsia="zh-CN"/>
        </w:rPr>
        <w:t>：</w:t>
      </w:r>
      <w:r>
        <w:rPr>
          <w:rFonts w:eastAsia="宋体" w:hint="eastAsia"/>
          <w:lang w:eastAsia="zh-CN"/>
        </w:rPr>
        <w:t>“</w:t>
      </w:r>
      <w:r>
        <w:rPr>
          <w:lang w:eastAsia="zh-CN"/>
        </w:rPr>
        <w:t>挺，緩也。</w:t>
      </w:r>
      <w:r>
        <w:rPr>
          <w:rFonts w:eastAsia="宋体" w:hint="eastAsia"/>
          <w:lang w:eastAsia="zh-CN"/>
        </w:rPr>
        <w:t>”</w:t>
      </w:r>
      <w:r>
        <w:rPr>
          <w:lang w:eastAsia="zh-CN"/>
        </w:rPr>
        <w:t>鄭注</w:t>
      </w:r>
      <w:proofErr w:type="gramStart"/>
      <w:r>
        <w:rPr>
          <w:rFonts w:eastAsia="宋体" w:hint="eastAsia"/>
          <w:lang w:eastAsia="zh-CN"/>
        </w:rPr>
        <w:t>《</w:t>
      </w:r>
      <w:proofErr w:type="gramEnd"/>
      <w:r>
        <w:rPr>
          <w:lang w:eastAsia="zh-CN"/>
        </w:rPr>
        <w:t>月</w:t>
      </w:r>
    </w:p>
    <w:p w14:paraId="768CB741" w14:textId="77777777" w:rsidR="00CC015B" w:rsidRDefault="00000000">
      <w:pPr>
        <w:rPr>
          <w:lang w:eastAsia="zh-CN"/>
        </w:rPr>
      </w:pPr>
      <w:r>
        <w:rPr>
          <w:lang w:eastAsia="zh-CN"/>
        </w:rPr>
        <w:t>令</w:t>
      </w:r>
      <w:proofErr w:type="gramStart"/>
      <w:r>
        <w:rPr>
          <w:rFonts w:eastAsia="宋体" w:hint="eastAsia"/>
          <w:lang w:eastAsia="zh-CN"/>
        </w:rPr>
        <w:t>》</w:t>
      </w:r>
      <w:proofErr w:type="gramEnd"/>
      <w:r>
        <w:rPr>
          <w:lang w:eastAsia="zh-CN"/>
        </w:rPr>
        <w:t>曰：</w:t>
      </w:r>
      <w:r>
        <w:rPr>
          <w:rFonts w:eastAsia="宋体" w:hint="eastAsia"/>
          <w:lang w:eastAsia="zh-CN"/>
        </w:rPr>
        <w:t>“</w:t>
      </w:r>
      <w:r>
        <w:rPr>
          <w:lang w:eastAsia="zh-CN"/>
        </w:rPr>
        <w:t>挺猶寬也。</w:t>
      </w:r>
      <w:r>
        <w:rPr>
          <w:rFonts w:eastAsia="宋体" w:hint="eastAsia"/>
          <w:lang w:eastAsia="zh-CN"/>
        </w:rPr>
        <w:t>”</w:t>
      </w:r>
      <w:r>
        <w:rPr>
          <w:lang w:eastAsia="zh-CN"/>
        </w:rPr>
        <w:t>義與</w:t>
      </w:r>
      <w:r>
        <w:rPr>
          <w:rFonts w:eastAsia="宋体" w:hint="eastAsia"/>
          <w:lang w:eastAsia="zh-CN"/>
        </w:rPr>
        <w:t>“</w:t>
      </w:r>
      <w:r>
        <w:rPr>
          <w:lang w:eastAsia="zh-CN"/>
        </w:rPr>
        <w:t>解</w:t>
      </w:r>
      <w:r>
        <w:rPr>
          <w:rFonts w:eastAsia="宋体" w:hint="eastAsia"/>
          <w:lang w:eastAsia="zh-CN"/>
        </w:rPr>
        <w:t>”</w:t>
      </w:r>
      <w:r>
        <w:rPr>
          <w:lang w:eastAsia="zh-CN"/>
        </w:rPr>
        <w:t>亦相近</w:t>
      </w:r>
      <w:r>
        <w:rPr>
          <w:rFonts w:eastAsia="宋体" w:hint="eastAsia"/>
          <w:lang w:eastAsia="zh-CN"/>
        </w:rPr>
        <w:t>•</w:t>
      </w:r>
      <w:r>
        <w:rPr>
          <w:lang w:eastAsia="zh-CN"/>
        </w:rPr>
        <w:t>字或作綎。</w:t>
      </w:r>
      <w:r>
        <w:rPr>
          <w:rFonts w:eastAsia="宋体" w:hint="eastAsia"/>
          <w:lang w:eastAsia="zh-CN"/>
        </w:rPr>
        <w:t>《</w:t>
      </w:r>
      <w:r>
        <w:rPr>
          <w:lang w:eastAsia="zh-CN"/>
        </w:rPr>
        <w:t>吕氏春秋</w:t>
      </w:r>
      <w:r>
        <w:rPr>
          <w:rFonts w:eastAsia="宋体" w:hint="eastAsia"/>
          <w:lang w:eastAsia="zh-CN"/>
        </w:rPr>
        <w:t>•</w:t>
      </w:r>
      <w:r>
        <w:rPr>
          <w:lang w:eastAsia="zh-CN"/>
        </w:rPr>
        <w:t>勿躬</w:t>
      </w:r>
      <w:r>
        <w:rPr>
          <w:rFonts w:eastAsia="宋体" w:hint="eastAsia"/>
          <w:lang w:eastAsia="zh-CN"/>
        </w:rPr>
        <w:t>》</w:t>
      </w:r>
      <w:r>
        <w:rPr>
          <w:lang w:eastAsia="zh-CN"/>
        </w:rPr>
        <w:t>篇：</w:t>
      </w:r>
      <w:r>
        <w:rPr>
          <w:rFonts w:eastAsia="宋体" w:hint="eastAsia"/>
          <w:lang w:eastAsia="zh-CN"/>
        </w:rPr>
        <w:t>“</w:t>
      </w:r>
      <w:r>
        <w:rPr>
          <w:lang w:eastAsia="zh-CN"/>
        </w:rPr>
        <w:t>百官慎職而莫敢愉</w:t>
      </w:r>
    </w:p>
    <w:p w14:paraId="0F5F24D0" w14:textId="77777777" w:rsidR="00CC015B" w:rsidRDefault="00000000">
      <w:r>
        <w:t>綎。</w:t>
      </w:r>
      <w:r>
        <w:rPr>
          <w:rFonts w:eastAsia="宋体" w:hint="eastAsia"/>
          <w:lang w:eastAsia="zh-CN"/>
        </w:rPr>
        <w:t>”</w:t>
      </w:r>
      <w:proofErr w:type="spellStart"/>
      <w:r>
        <w:t>今本</w:t>
      </w:r>
      <w:proofErr w:type="spellEnd"/>
      <w:r>
        <w:rPr>
          <w:rFonts w:eastAsia="宋体" w:hint="eastAsia"/>
          <w:lang w:eastAsia="zh-CN"/>
        </w:rPr>
        <w:t>“</w:t>
      </w:r>
      <w:r>
        <w:t>綎</w:t>
      </w:r>
      <w:r>
        <w:rPr>
          <w:rFonts w:eastAsia="宋体" w:hint="eastAsia"/>
          <w:lang w:eastAsia="zh-CN"/>
        </w:rPr>
        <w:t>”</w:t>
      </w:r>
      <w:proofErr w:type="spellStart"/>
      <w:r>
        <w:t>譌作</w:t>
      </w:r>
      <w:proofErr w:type="spellEnd"/>
      <w:r>
        <w:rPr>
          <w:rFonts w:eastAsia="宋体" w:hint="eastAsia"/>
          <w:lang w:eastAsia="zh-CN"/>
        </w:rPr>
        <w:t>“</w:t>
      </w:r>
      <w:r>
        <w:t>綖</w:t>
      </w:r>
      <w:r>
        <w:rPr>
          <w:rFonts w:eastAsia="宋体" w:hint="eastAsia"/>
          <w:lang w:eastAsia="zh-CN"/>
        </w:rPr>
        <w:t>”</w:t>
      </w:r>
      <w:r>
        <w:t>，</w:t>
      </w:r>
      <w:proofErr w:type="spellStart"/>
      <w:r>
        <w:t>辯見上卷。注曰</w:t>
      </w:r>
      <w:proofErr w:type="spellEnd"/>
      <w:r>
        <w:t>：</w:t>
      </w:r>
      <w:r>
        <w:rPr>
          <w:rFonts w:eastAsia="宋体" w:hint="eastAsia"/>
          <w:lang w:eastAsia="zh-CN"/>
        </w:rPr>
        <w:t>“</w:t>
      </w:r>
      <w:proofErr w:type="spellStart"/>
      <w:proofErr w:type="gramStart"/>
      <w:r>
        <w:t>愉</w:t>
      </w:r>
      <w:proofErr w:type="gramEnd"/>
      <w:r>
        <w:t>，解也。綎，緩也</w:t>
      </w:r>
      <w:proofErr w:type="spellEnd"/>
      <w:r>
        <w:t>。</w:t>
      </w:r>
      <w:r>
        <w:rPr>
          <w:rFonts w:eastAsia="宋体" w:hint="eastAsia"/>
          <w:lang w:eastAsia="zh-CN"/>
        </w:rPr>
        <w:t>”</w:t>
      </w:r>
      <w:proofErr w:type="spellStart"/>
      <w:r>
        <w:t>緩亦解也，故</w:t>
      </w:r>
      <w:proofErr w:type="spellEnd"/>
      <w:r>
        <w:rPr>
          <w:rFonts w:eastAsia="宋体" w:hint="eastAsia"/>
          <w:lang w:eastAsia="zh-CN"/>
        </w:rPr>
        <w:t>《</w:t>
      </w:r>
      <w:proofErr w:type="spellStart"/>
      <w:r>
        <w:t>序卦傳</w:t>
      </w:r>
      <w:proofErr w:type="spellEnd"/>
      <w:r>
        <w:rPr>
          <w:rFonts w:eastAsia="宋体" w:hint="eastAsia"/>
          <w:lang w:eastAsia="zh-CN"/>
        </w:rPr>
        <w:t>》</w:t>
      </w:r>
      <w:r>
        <w:t>曰：</w:t>
      </w:r>
    </w:p>
    <w:p w14:paraId="5013FE21" w14:textId="77777777" w:rsidR="00CC015B" w:rsidRDefault="00000000">
      <w:pPr>
        <w:rPr>
          <w:lang w:eastAsia="zh-CN"/>
        </w:rPr>
      </w:pPr>
      <w:r>
        <w:rPr>
          <w:rFonts w:eastAsia="宋体" w:hint="eastAsia"/>
          <w:lang w:eastAsia="zh-CN"/>
        </w:rPr>
        <w:t>“</w:t>
      </w:r>
      <w:proofErr w:type="spellStart"/>
      <w:r>
        <w:t>解者，緩也</w:t>
      </w:r>
      <w:proofErr w:type="spellEnd"/>
      <w:r>
        <w:t>。</w:t>
      </w:r>
      <w:r>
        <w:rPr>
          <w:rFonts w:eastAsia="宋体" w:hint="eastAsia"/>
          <w:lang w:eastAsia="zh-CN"/>
        </w:rPr>
        <w:t>”《</w:t>
      </w:r>
      <w:proofErr w:type="spellStart"/>
      <w:r>
        <w:t>後漢書</w:t>
      </w:r>
      <w:proofErr w:type="spellEnd"/>
      <w:r>
        <w:t>。</w:t>
      </w:r>
      <w:r>
        <w:rPr>
          <w:lang w:eastAsia="zh-CN"/>
        </w:rPr>
        <w:t>臧宫傳</w:t>
      </w:r>
      <w:r>
        <w:rPr>
          <w:rFonts w:eastAsia="宋体" w:hint="eastAsia"/>
          <w:lang w:eastAsia="zh-CN"/>
        </w:rPr>
        <w:t>》</w:t>
      </w:r>
      <w:r>
        <w:rPr>
          <w:lang w:eastAsia="zh-CN"/>
        </w:rPr>
        <w:t>：</w:t>
      </w:r>
      <w:r>
        <w:rPr>
          <w:rFonts w:eastAsia="宋体" w:hint="eastAsia"/>
          <w:lang w:eastAsia="zh-CN"/>
        </w:rPr>
        <w:t>“</w:t>
      </w:r>
      <w:r>
        <w:rPr>
          <w:lang w:eastAsia="zh-CN"/>
        </w:rPr>
        <w:t>宜小挺緩，令得逃亡。</w:t>
      </w:r>
      <w:r>
        <w:rPr>
          <w:rFonts w:eastAsia="宋体" w:hint="eastAsia"/>
          <w:lang w:eastAsia="zh-CN"/>
        </w:rPr>
        <w:t>”《</w:t>
      </w:r>
      <w:r>
        <w:rPr>
          <w:lang w:eastAsia="zh-CN"/>
        </w:rPr>
        <w:t>傅燮傳</w:t>
      </w:r>
      <w:r>
        <w:rPr>
          <w:rFonts w:eastAsia="宋体" w:hint="eastAsia"/>
          <w:lang w:eastAsia="zh-CN"/>
        </w:rPr>
        <w:t>》</w:t>
      </w:r>
      <w:r>
        <w:rPr>
          <w:lang w:eastAsia="zh-CN"/>
        </w:rPr>
        <w:t>：</w:t>
      </w:r>
      <w:r>
        <w:rPr>
          <w:rFonts w:eastAsia="宋体" w:hint="eastAsia"/>
          <w:lang w:eastAsia="zh-CN"/>
        </w:rPr>
        <w:t>“</w:t>
      </w:r>
      <w:r>
        <w:rPr>
          <w:lang w:eastAsia="zh-CN"/>
        </w:rPr>
        <w:t>賊得寬挺。</w:t>
      </w:r>
      <w:r>
        <w:rPr>
          <w:rFonts w:eastAsia="宋体" w:hint="eastAsia"/>
          <w:lang w:eastAsia="zh-CN"/>
        </w:rPr>
        <w:t>”</w:t>
      </w:r>
      <w:r>
        <w:rPr>
          <w:lang w:eastAsia="zh-CN"/>
        </w:rPr>
        <w:t>李賢</w:t>
      </w:r>
    </w:p>
    <w:p w14:paraId="2A09052B" w14:textId="77777777" w:rsidR="00CC015B" w:rsidRDefault="00000000">
      <w:pPr>
        <w:rPr>
          <w:lang w:eastAsia="zh-CN"/>
        </w:rPr>
      </w:pPr>
      <w:r>
        <w:rPr>
          <w:lang w:eastAsia="zh-CN"/>
        </w:rPr>
        <w:t>注竝曰</w:t>
      </w:r>
      <w:r>
        <w:rPr>
          <w:rFonts w:eastAsia="宋体" w:hint="eastAsia"/>
          <w:lang w:eastAsia="zh-CN"/>
        </w:rPr>
        <w:t>“</w:t>
      </w:r>
      <w:proofErr w:type="gramStart"/>
      <w:r>
        <w:rPr>
          <w:lang w:eastAsia="zh-CN"/>
        </w:rPr>
        <w:t>挺</w:t>
      </w:r>
      <w:proofErr w:type="gramEnd"/>
      <w:r>
        <w:rPr>
          <w:lang w:eastAsia="zh-CN"/>
        </w:rPr>
        <w:t>解也。</w:t>
      </w:r>
      <w:r>
        <w:rPr>
          <w:rFonts w:eastAsia="宋体" w:hint="eastAsia"/>
          <w:lang w:eastAsia="zh-CN"/>
        </w:rPr>
        <w:t>”</w:t>
      </w:r>
      <w:r>
        <w:rPr>
          <w:lang w:eastAsia="zh-CN"/>
        </w:rPr>
        <w:t>下文</w:t>
      </w:r>
      <w:r>
        <w:rPr>
          <w:rFonts w:eastAsia="宋体" w:hint="eastAsia"/>
          <w:lang w:eastAsia="zh-CN"/>
        </w:rPr>
        <w:t>“</w:t>
      </w:r>
      <w:r>
        <w:rPr>
          <w:lang w:eastAsia="zh-CN"/>
        </w:rPr>
        <w:t>筋骨挺解</w:t>
      </w:r>
      <w:r>
        <w:rPr>
          <w:rFonts w:eastAsia="宋体" w:hint="eastAsia"/>
          <w:lang w:eastAsia="zh-CN"/>
        </w:rPr>
        <w:t>”</w:t>
      </w:r>
      <w:r>
        <w:rPr>
          <w:lang w:eastAsia="zh-CN"/>
        </w:rPr>
        <w:t>，義與此同</w:t>
      </w:r>
    </w:p>
    <w:p w14:paraId="3717F98B" w14:textId="77777777" w:rsidR="00CC015B" w:rsidRDefault="00000000">
      <w:proofErr w:type="spellStart"/>
      <w:r>
        <w:lastRenderedPageBreak/>
        <w:t>寂漻薵蓼</w:t>
      </w:r>
      <w:proofErr w:type="spellEnd"/>
    </w:p>
    <w:p w14:paraId="2DCD28CE" w14:textId="77777777" w:rsidR="00CC015B" w:rsidRDefault="00000000">
      <w:r>
        <w:rPr>
          <w:rFonts w:eastAsia="宋体" w:hint="eastAsia"/>
          <w:lang w:eastAsia="zh-CN"/>
        </w:rPr>
        <w:t>“</w:t>
      </w:r>
      <w:proofErr w:type="spellStart"/>
      <w:r>
        <w:t>寂漻薵</w:t>
      </w:r>
      <w:proofErr w:type="gramStart"/>
      <w:r>
        <w:t>蓼</w:t>
      </w:r>
      <w:proofErr w:type="gramEnd"/>
      <w:r>
        <w:t>蔓草芳苓</w:t>
      </w:r>
      <w:proofErr w:type="spellEnd"/>
      <w:r>
        <w:t>。</w:t>
      </w:r>
      <w:r>
        <w:rPr>
          <w:rFonts w:eastAsia="宋体" w:hint="eastAsia"/>
          <w:lang w:eastAsia="zh-CN"/>
        </w:rPr>
        <w:t>”</w:t>
      </w:r>
      <w:proofErr w:type="spellStart"/>
      <w:r>
        <w:t>李善曰</w:t>
      </w:r>
      <w:proofErr w:type="spellEnd"/>
      <w:r>
        <w:rPr>
          <w:rFonts w:eastAsia="宋体" w:hint="eastAsia"/>
          <w:lang w:eastAsia="zh-CN"/>
        </w:rPr>
        <w:t>“</w:t>
      </w:r>
      <w:proofErr w:type="spellStart"/>
      <w:r>
        <w:t>言水清淨之處生薵、蓼二草也</w:t>
      </w:r>
      <w:proofErr w:type="spellEnd"/>
      <w:r>
        <w:t>。</w:t>
      </w:r>
      <w:r>
        <w:rPr>
          <w:rFonts w:eastAsia="宋体" w:hint="eastAsia"/>
          <w:lang w:eastAsia="zh-CN"/>
        </w:rPr>
        <w:t>《</w:t>
      </w:r>
      <w:proofErr w:type="spellStart"/>
      <w:r>
        <w:t>字書</w:t>
      </w:r>
      <w:proofErr w:type="spellEnd"/>
      <w:r>
        <w:rPr>
          <w:rFonts w:eastAsia="宋体" w:hint="eastAsia"/>
          <w:lang w:eastAsia="zh-CN"/>
        </w:rPr>
        <w:t>》</w:t>
      </w:r>
      <w:r>
        <w:t>曰</w:t>
      </w:r>
      <w:r>
        <w:rPr>
          <w:rFonts w:eastAsia="宋体" w:hint="eastAsia"/>
          <w:lang w:eastAsia="zh-CN"/>
        </w:rPr>
        <w:t>‘</w:t>
      </w:r>
      <w:r>
        <w:t>薵</w:t>
      </w:r>
    </w:p>
    <w:p w14:paraId="32A34279" w14:textId="77777777" w:rsidR="00CC015B" w:rsidRDefault="00000000">
      <w:proofErr w:type="spellStart"/>
      <w:r>
        <w:t>藸草也</w:t>
      </w:r>
      <w:proofErr w:type="spellEnd"/>
      <w:r>
        <w:t>。</w:t>
      </w:r>
      <w:r>
        <w:rPr>
          <w:rFonts w:eastAsia="宋体" w:hint="eastAsia"/>
          <w:lang w:eastAsia="zh-CN"/>
        </w:rPr>
        <w:t>’</w:t>
      </w:r>
      <w:proofErr w:type="spellStart"/>
      <w:r>
        <w:t>毛萇</w:t>
      </w:r>
      <w:proofErr w:type="spellEnd"/>
      <w:r>
        <w:rPr>
          <w:rFonts w:eastAsia="宋体" w:hint="eastAsia"/>
          <w:lang w:eastAsia="zh-CN"/>
        </w:rPr>
        <w:t>《</w:t>
      </w:r>
      <w:proofErr w:type="spellStart"/>
      <w:r>
        <w:t>詩傳</w:t>
      </w:r>
      <w:proofErr w:type="spellEnd"/>
      <w:r>
        <w:rPr>
          <w:rFonts w:eastAsia="宋体" w:hint="eastAsia"/>
          <w:lang w:eastAsia="zh-CN"/>
        </w:rPr>
        <w:t>》</w:t>
      </w:r>
      <w:r>
        <w:t>曰</w:t>
      </w:r>
      <w:r>
        <w:rPr>
          <w:rFonts w:eastAsia="宋体" w:hint="eastAsia"/>
          <w:lang w:eastAsia="zh-CN"/>
        </w:rPr>
        <w:t>‘</w:t>
      </w:r>
      <w:proofErr w:type="spellStart"/>
      <w:r>
        <w:t>蓼，水草也</w:t>
      </w:r>
      <w:proofErr w:type="spellEnd"/>
      <w:r>
        <w:t>。</w:t>
      </w:r>
      <w:r>
        <w:rPr>
          <w:rFonts w:eastAsia="宋体" w:hint="eastAsia"/>
          <w:lang w:eastAsia="zh-CN"/>
        </w:rPr>
        <w:t>’”</w:t>
      </w:r>
      <w:proofErr w:type="spellStart"/>
      <w:proofErr w:type="gramStart"/>
      <w:r>
        <w:t>念孙案李</w:t>
      </w:r>
      <w:proofErr w:type="gramEnd"/>
      <w:r>
        <w:t>説非也。寂漻薵蓼四字皆疊韻，謂</w:t>
      </w:r>
      <w:proofErr w:type="spellEnd"/>
    </w:p>
    <w:p w14:paraId="3C39FB6B" w14:textId="77777777" w:rsidR="00CC015B" w:rsidRDefault="00000000">
      <w:pPr>
        <w:rPr>
          <w:lang w:eastAsia="zh-CN"/>
        </w:rPr>
      </w:pPr>
      <w:proofErr w:type="gramStart"/>
      <w:r>
        <w:rPr>
          <w:lang w:eastAsia="zh-CN"/>
        </w:rPr>
        <w:t>草貌也</w:t>
      </w:r>
      <w:proofErr w:type="gramEnd"/>
      <w:r>
        <w:rPr>
          <w:lang w:eastAsia="zh-CN"/>
        </w:rPr>
        <w:t>。既言寂漻，而又言薵</w:t>
      </w:r>
      <w:proofErr w:type="gramStart"/>
      <w:r>
        <w:rPr>
          <w:lang w:eastAsia="zh-CN"/>
        </w:rPr>
        <w:t>蓼</w:t>
      </w:r>
      <w:proofErr w:type="gramEnd"/>
      <w:r>
        <w:rPr>
          <w:lang w:eastAsia="zh-CN"/>
        </w:rPr>
        <w:t>者，文重詞複，以形容之，若</w:t>
      </w:r>
      <w:r>
        <w:rPr>
          <w:rFonts w:eastAsia="宋体" w:hint="eastAsia"/>
          <w:lang w:eastAsia="zh-CN"/>
        </w:rPr>
        <w:t>《</w:t>
      </w:r>
      <w:r>
        <w:rPr>
          <w:lang w:eastAsia="zh-CN"/>
        </w:rPr>
        <w:t>風賦</w:t>
      </w:r>
      <w:r>
        <w:rPr>
          <w:rFonts w:eastAsia="宋体" w:hint="eastAsia"/>
          <w:lang w:eastAsia="zh-CN"/>
        </w:rPr>
        <w:t>》</w:t>
      </w:r>
      <w:r>
        <w:rPr>
          <w:lang w:eastAsia="zh-CN"/>
        </w:rPr>
        <w:t>之</w:t>
      </w:r>
      <w:r>
        <w:rPr>
          <w:rFonts w:eastAsia="宋体" w:hint="eastAsia"/>
          <w:lang w:eastAsia="zh-CN"/>
        </w:rPr>
        <w:t>“</w:t>
      </w:r>
      <w:r>
        <w:rPr>
          <w:lang w:eastAsia="zh-CN"/>
        </w:rPr>
        <w:t>被麗披離</w:t>
      </w:r>
      <w:r>
        <w:rPr>
          <w:rFonts w:eastAsia="宋体" w:hint="eastAsia"/>
          <w:lang w:eastAsia="zh-CN"/>
        </w:rPr>
        <w:t>”</w:t>
      </w:r>
      <w:r>
        <w:rPr>
          <w:lang w:eastAsia="zh-CN"/>
        </w:rPr>
        <w:t>，</w:t>
      </w:r>
      <w:proofErr w:type="gramStart"/>
      <w:r>
        <w:rPr>
          <w:rFonts w:eastAsia="宋体" w:hint="eastAsia"/>
          <w:lang w:eastAsia="zh-CN"/>
        </w:rPr>
        <w:t>《</w:t>
      </w:r>
      <w:proofErr w:type="gramEnd"/>
      <w:r>
        <w:rPr>
          <w:lang w:eastAsia="zh-CN"/>
        </w:rPr>
        <w:t>子虚</w:t>
      </w:r>
    </w:p>
    <w:p w14:paraId="176EFB16" w14:textId="77777777" w:rsidR="00CC015B" w:rsidRDefault="00000000">
      <w:r>
        <w:t>賦</w:t>
      </w:r>
      <w:proofErr w:type="gramStart"/>
      <w:r>
        <w:rPr>
          <w:rFonts w:eastAsia="宋体" w:hint="eastAsia"/>
          <w:lang w:eastAsia="zh-CN"/>
        </w:rPr>
        <w:t>》</w:t>
      </w:r>
      <w:proofErr w:type="gramEnd"/>
      <w:r>
        <w:t>之</w:t>
      </w:r>
      <w:r>
        <w:rPr>
          <w:rFonts w:eastAsia="宋体" w:hint="eastAsia"/>
          <w:lang w:eastAsia="zh-CN"/>
        </w:rPr>
        <w:t>“</w:t>
      </w:r>
      <w:proofErr w:type="spellStart"/>
      <w:r>
        <w:t>罷池</w:t>
      </w:r>
      <w:proofErr w:type="gramStart"/>
      <w:r>
        <w:t>阪陀</w:t>
      </w:r>
      <w:proofErr w:type="spellEnd"/>
      <w:proofErr w:type="gramEnd"/>
      <w:r>
        <w:rPr>
          <w:rFonts w:eastAsia="宋体" w:hint="eastAsia"/>
          <w:lang w:eastAsia="zh-CN"/>
        </w:rPr>
        <w:t>”</w:t>
      </w:r>
      <w:r>
        <w:t>，</w:t>
      </w:r>
      <w:r>
        <w:rPr>
          <w:rFonts w:eastAsia="宋体" w:hint="eastAsia"/>
          <w:lang w:eastAsia="zh-CN"/>
        </w:rPr>
        <w:t>《</w:t>
      </w:r>
      <w:proofErr w:type="spellStart"/>
      <w:r>
        <w:t>上林賦</w:t>
      </w:r>
      <w:proofErr w:type="spellEnd"/>
      <w:r>
        <w:rPr>
          <w:rFonts w:eastAsia="宋体" w:hint="eastAsia"/>
          <w:lang w:eastAsia="zh-CN"/>
        </w:rPr>
        <w:t>》</w:t>
      </w:r>
      <w:r>
        <w:t>之</w:t>
      </w:r>
      <w:r>
        <w:rPr>
          <w:rFonts w:eastAsia="宋体" w:hint="eastAsia"/>
          <w:lang w:eastAsia="zh-CN"/>
        </w:rPr>
        <w:t>“</w:t>
      </w:r>
      <w:proofErr w:type="spellStart"/>
      <w:r>
        <w:t>崴磈㟪廆</w:t>
      </w:r>
      <w:proofErr w:type="spellEnd"/>
      <w:r>
        <w:rPr>
          <w:rFonts w:eastAsia="宋体" w:hint="eastAsia"/>
          <w:lang w:eastAsia="zh-CN"/>
        </w:rPr>
        <w:t>”</w:t>
      </w:r>
      <w:r>
        <w:t>、</w:t>
      </w:r>
      <w:r>
        <w:rPr>
          <w:rFonts w:eastAsia="宋体" w:hint="eastAsia"/>
          <w:lang w:eastAsia="zh-CN"/>
        </w:rPr>
        <w:t>“</w:t>
      </w:r>
      <w:proofErr w:type="spellStart"/>
      <w:proofErr w:type="gramStart"/>
      <w:r>
        <w:t>偨</w:t>
      </w:r>
      <w:proofErr w:type="gramEnd"/>
      <w:r>
        <w:t>池</w:t>
      </w:r>
      <w:proofErr w:type="gramStart"/>
      <w:r>
        <w:t>茈</w:t>
      </w:r>
      <w:proofErr w:type="gramEnd"/>
      <w:r>
        <w:t>虒</w:t>
      </w:r>
      <w:proofErr w:type="spellEnd"/>
      <w:r>
        <w:rPr>
          <w:rFonts w:eastAsia="宋体" w:hint="eastAsia"/>
          <w:lang w:eastAsia="zh-CN"/>
        </w:rPr>
        <w:t>”</w:t>
      </w:r>
      <w:r>
        <w:t>矣</w:t>
      </w:r>
    </w:p>
    <w:p w14:paraId="17A32BD9" w14:textId="77777777" w:rsidR="00CC015B" w:rsidRDefault="00000000">
      <w:pPr>
        <w:rPr>
          <w:lang w:eastAsia="zh-CN"/>
        </w:rPr>
      </w:pPr>
      <w:r>
        <w:rPr>
          <w:lang w:eastAsia="zh-CN"/>
        </w:rPr>
        <w:t>【第</w:t>
      </w:r>
      <w:r>
        <w:rPr>
          <w:lang w:eastAsia="zh-CN"/>
        </w:rPr>
        <w:t>304</w:t>
      </w:r>
      <w:r>
        <w:rPr>
          <w:lang w:eastAsia="zh-CN"/>
        </w:rPr>
        <w:t>页】</w:t>
      </w:r>
    </w:p>
    <w:p w14:paraId="69D5E7CA" w14:textId="77777777" w:rsidR="00CC015B" w:rsidRDefault="00000000">
      <w:pPr>
        <w:rPr>
          <w:lang w:eastAsia="zh-CN"/>
        </w:rPr>
      </w:pPr>
      <w:r>
        <w:rPr>
          <w:lang w:eastAsia="zh-CN"/>
        </w:rPr>
        <w:t>乘</w:t>
      </w:r>
      <w:proofErr w:type="gramStart"/>
      <w:r>
        <w:rPr>
          <w:lang w:eastAsia="zh-CN"/>
        </w:rPr>
        <w:t>牡</w:t>
      </w:r>
      <w:proofErr w:type="gramEnd"/>
      <w:r>
        <w:rPr>
          <w:lang w:eastAsia="zh-CN"/>
        </w:rPr>
        <w:t>駿之乘</w:t>
      </w:r>
    </w:p>
    <w:p w14:paraId="4E2A26EB" w14:textId="77777777" w:rsidR="00CC015B" w:rsidRDefault="00000000">
      <w:r>
        <w:rPr>
          <w:rFonts w:eastAsia="宋体" w:hint="eastAsia"/>
          <w:lang w:eastAsia="zh-CN"/>
        </w:rPr>
        <w:t>“</w:t>
      </w:r>
      <w:r>
        <w:rPr>
          <w:lang w:eastAsia="zh-CN"/>
        </w:rPr>
        <w:t>駕飛軨之輿，乘</w:t>
      </w:r>
      <w:proofErr w:type="gramStart"/>
      <w:r>
        <w:rPr>
          <w:lang w:eastAsia="zh-CN"/>
        </w:rPr>
        <w:t>牡</w:t>
      </w:r>
      <w:proofErr w:type="gramEnd"/>
      <w:r>
        <w:rPr>
          <w:lang w:eastAsia="zh-CN"/>
        </w:rPr>
        <w:t>駿之乘。</w:t>
      </w:r>
      <w:r>
        <w:rPr>
          <w:rFonts w:eastAsia="宋体" w:hint="eastAsia"/>
          <w:lang w:eastAsia="zh-CN"/>
        </w:rPr>
        <w:t>”</w:t>
      </w:r>
      <w:r>
        <w:rPr>
          <w:lang w:eastAsia="zh-CN"/>
        </w:rPr>
        <w:t>念孫案：</w:t>
      </w:r>
      <w:r>
        <w:rPr>
          <w:rFonts w:eastAsia="宋体" w:hint="eastAsia"/>
          <w:lang w:eastAsia="zh-CN"/>
        </w:rPr>
        <w:t>“</w:t>
      </w:r>
      <w:r>
        <w:rPr>
          <w:lang w:eastAsia="zh-CN"/>
        </w:rPr>
        <w:t>牡</w:t>
      </w:r>
      <w:r>
        <w:rPr>
          <w:rFonts w:eastAsia="宋体" w:hint="eastAsia"/>
          <w:lang w:eastAsia="zh-CN"/>
        </w:rPr>
        <w:t>”</w:t>
      </w:r>
      <w:r>
        <w:rPr>
          <w:lang w:eastAsia="zh-CN"/>
        </w:rPr>
        <w:t>當爲</w:t>
      </w:r>
      <w:r>
        <w:rPr>
          <w:rFonts w:eastAsia="宋体" w:hint="eastAsia"/>
          <w:lang w:eastAsia="zh-CN"/>
        </w:rPr>
        <w:t>“</w:t>
      </w:r>
      <w:r>
        <w:rPr>
          <w:lang w:eastAsia="zh-CN"/>
        </w:rPr>
        <w:t>壯</w:t>
      </w:r>
      <w:r>
        <w:rPr>
          <w:rFonts w:eastAsia="宋体" w:hint="eastAsia"/>
          <w:lang w:eastAsia="zh-CN"/>
        </w:rPr>
        <w:t>”</w:t>
      </w:r>
      <w:r>
        <w:rPr>
          <w:lang w:eastAsia="zh-CN"/>
        </w:rPr>
        <w:t>。</w:t>
      </w:r>
      <w:r>
        <w:rPr>
          <w:rFonts w:eastAsia="宋体" w:hint="eastAsia"/>
          <w:lang w:eastAsia="zh-CN"/>
        </w:rPr>
        <w:t>《</w:t>
      </w:r>
      <w:r>
        <w:rPr>
          <w:lang w:eastAsia="zh-CN"/>
        </w:rPr>
        <w:t>爾雅</w:t>
      </w:r>
      <w:r>
        <w:rPr>
          <w:rFonts w:eastAsia="宋体" w:hint="eastAsia"/>
          <w:lang w:eastAsia="zh-CN"/>
        </w:rPr>
        <w:t>》</w:t>
      </w:r>
      <w:r>
        <w:rPr>
          <w:lang w:eastAsia="zh-CN"/>
        </w:rPr>
        <w:t>曰：</w:t>
      </w:r>
      <w:r>
        <w:rPr>
          <w:rFonts w:eastAsia="宋体" w:hint="eastAsia"/>
          <w:lang w:eastAsia="zh-CN"/>
        </w:rPr>
        <w:t>“</w:t>
      </w:r>
      <w:r>
        <w:rPr>
          <w:lang w:eastAsia="zh-CN"/>
        </w:rPr>
        <w:t>駿、</w:t>
      </w:r>
      <w:proofErr w:type="gramStart"/>
      <w:r>
        <w:rPr>
          <w:lang w:eastAsia="zh-CN"/>
        </w:rPr>
        <w:t>壯</w:t>
      </w:r>
      <w:proofErr w:type="gramEnd"/>
      <w:r>
        <w:rPr>
          <w:lang w:eastAsia="zh-CN"/>
        </w:rPr>
        <w:t>，大也。</w:t>
      </w:r>
      <w:r>
        <w:rPr>
          <w:rFonts w:eastAsia="宋体" w:hint="eastAsia"/>
          <w:lang w:eastAsia="zh-CN"/>
        </w:rPr>
        <w:t>”</w:t>
      </w:r>
      <w:r>
        <w:t>又</w:t>
      </w:r>
    </w:p>
    <w:p w14:paraId="4223ECD9" w14:textId="77777777" w:rsidR="00CC015B" w:rsidRDefault="00000000">
      <w:r>
        <w:t>曰：</w:t>
      </w:r>
      <w:r>
        <w:rPr>
          <w:rFonts w:eastAsia="宋体" w:hint="eastAsia"/>
          <w:lang w:eastAsia="zh-CN"/>
        </w:rPr>
        <w:t>“</w:t>
      </w:r>
      <w:proofErr w:type="spellStart"/>
      <w:proofErr w:type="gramStart"/>
      <w:r>
        <w:t>奘</w:t>
      </w:r>
      <w:proofErr w:type="gramEnd"/>
      <w:r>
        <w:t>，駔也</w:t>
      </w:r>
      <w:proofErr w:type="spellEnd"/>
      <w:r>
        <w:t>。</w:t>
      </w:r>
      <w:r>
        <w:rPr>
          <w:rFonts w:eastAsia="宋体" w:hint="eastAsia"/>
          <w:lang w:eastAsia="zh-CN"/>
        </w:rPr>
        <w:t>”《</w:t>
      </w:r>
      <w:proofErr w:type="spellStart"/>
      <w:r>
        <w:t>方言</w:t>
      </w:r>
      <w:proofErr w:type="spellEnd"/>
      <w:r>
        <w:rPr>
          <w:rFonts w:eastAsia="宋体" w:hint="eastAsia"/>
          <w:lang w:eastAsia="zh-CN"/>
        </w:rPr>
        <w:t>》</w:t>
      </w:r>
      <w:r>
        <w:t>曰：</w:t>
      </w:r>
      <w:r>
        <w:rPr>
          <w:rFonts w:eastAsia="宋体" w:hint="eastAsia"/>
          <w:lang w:eastAsia="zh-CN"/>
        </w:rPr>
        <w:t>“</w:t>
      </w:r>
      <w:proofErr w:type="spellStart"/>
      <w:proofErr w:type="gramStart"/>
      <w:r>
        <w:t>奘</w:t>
      </w:r>
      <w:proofErr w:type="gramEnd"/>
      <w:r>
        <w:t>，大也。秦晉之閒，凡人之大謂之奘，或謂之壯</w:t>
      </w:r>
      <w:proofErr w:type="spellEnd"/>
      <w:r>
        <w:t>。</w:t>
      </w:r>
      <w:r>
        <w:rPr>
          <w:rFonts w:eastAsia="宋体" w:hint="eastAsia"/>
          <w:lang w:eastAsia="zh-CN"/>
        </w:rPr>
        <w:t>”《</w:t>
      </w:r>
      <w:proofErr w:type="spellStart"/>
      <w:r>
        <w:t>説文</w:t>
      </w:r>
      <w:proofErr w:type="spellEnd"/>
    </w:p>
    <w:p w14:paraId="774214C0" w14:textId="77777777" w:rsidR="00CC015B" w:rsidRDefault="00000000">
      <w:r>
        <w:t>曰：</w:t>
      </w:r>
      <w:r>
        <w:rPr>
          <w:rFonts w:eastAsia="宋体" w:hint="eastAsia"/>
          <w:lang w:eastAsia="zh-CN"/>
        </w:rPr>
        <w:t>“</w:t>
      </w:r>
      <w:proofErr w:type="spellStart"/>
      <w:proofErr w:type="gramStart"/>
      <w:r>
        <w:t>壯</w:t>
      </w:r>
      <w:proofErr w:type="gramEnd"/>
      <w:r>
        <w:t>，大也</w:t>
      </w:r>
      <w:proofErr w:type="spellEnd"/>
      <w:r>
        <w:t>。</w:t>
      </w:r>
      <w:r>
        <w:rPr>
          <w:rFonts w:eastAsia="宋体" w:hint="eastAsia"/>
          <w:lang w:eastAsia="zh-CN"/>
        </w:rPr>
        <w:t>”“</w:t>
      </w:r>
      <w:proofErr w:type="spellStart"/>
      <w:r>
        <w:t>奘，駔大也</w:t>
      </w:r>
      <w:proofErr w:type="spellEnd"/>
      <w:r>
        <w:t>。</w:t>
      </w:r>
      <w:r>
        <w:rPr>
          <w:rFonts w:eastAsia="宋体" w:hint="eastAsia"/>
          <w:lang w:eastAsia="zh-CN"/>
        </w:rPr>
        <w:t>”“</w:t>
      </w:r>
      <w:proofErr w:type="spellStart"/>
      <w:r>
        <w:t>駔，壯馬也</w:t>
      </w:r>
      <w:proofErr w:type="spellEnd"/>
      <w:r>
        <w:t>。</w:t>
      </w:r>
      <w:r>
        <w:rPr>
          <w:rFonts w:eastAsia="宋体" w:hint="eastAsia"/>
          <w:lang w:eastAsia="zh-CN"/>
        </w:rPr>
        <w:t>”《</w:t>
      </w:r>
      <w:proofErr w:type="spellStart"/>
      <w:r>
        <w:t>楚辭</w:t>
      </w:r>
      <w:proofErr w:type="spellEnd"/>
      <w:r>
        <w:rPr>
          <w:rFonts w:eastAsia="宋体" w:hint="eastAsia"/>
          <w:lang w:eastAsia="zh-CN"/>
        </w:rPr>
        <w:t>•</w:t>
      </w:r>
      <w:proofErr w:type="spellStart"/>
      <w:r>
        <w:t>九歎</w:t>
      </w:r>
      <w:proofErr w:type="spellEnd"/>
      <w:r>
        <w:rPr>
          <w:rFonts w:eastAsia="宋体" w:hint="eastAsia"/>
          <w:lang w:eastAsia="zh-CN"/>
        </w:rPr>
        <w:t>》</w:t>
      </w:r>
      <w:r>
        <w:t>：</w:t>
      </w:r>
      <w:r>
        <w:rPr>
          <w:rFonts w:eastAsia="宋体" w:hint="eastAsia"/>
          <w:lang w:eastAsia="zh-CN"/>
        </w:rPr>
        <w:t>“</w:t>
      </w:r>
      <w:proofErr w:type="spellStart"/>
      <w:r>
        <w:t>同駑驘與乘駔兮</w:t>
      </w:r>
      <w:proofErr w:type="spellEnd"/>
      <w:r>
        <w:t>。</w:t>
      </w:r>
      <w:r>
        <w:rPr>
          <w:rFonts w:eastAsia="宋体" w:hint="eastAsia"/>
          <w:lang w:eastAsia="zh-CN"/>
        </w:rPr>
        <w:t>”</w:t>
      </w:r>
      <w:proofErr w:type="spellStart"/>
      <w:r>
        <w:t>王注</w:t>
      </w:r>
      <w:proofErr w:type="spellEnd"/>
    </w:p>
    <w:p w14:paraId="3D22F460" w14:textId="77777777" w:rsidR="00CC015B" w:rsidRDefault="00000000">
      <w:r>
        <w:t>曰：</w:t>
      </w:r>
      <w:r>
        <w:rPr>
          <w:rFonts w:eastAsia="宋体" w:hint="eastAsia"/>
          <w:lang w:eastAsia="zh-CN"/>
        </w:rPr>
        <w:t>“</w:t>
      </w:r>
      <w:proofErr w:type="spellStart"/>
      <w:r>
        <w:t>乘駔，駿馬也</w:t>
      </w:r>
      <w:proofErr w:type="spellEnd"/>
      <w:r>
        <w:t>。</w:t>
      </w:r>
      <w:r>
        <w:rPr>
          <w:rFonts w:eastAsia="宋体" w:hint="eastAsia"/>
          <w:lang w:eastAsia="zh-CN"/>
        </w:rPr>
        <w:t>”《</w:t>
      </w:r>
      <w:proofErr w:type="spellStart"/>
      <w:r>
        <w:t>魏都賦</w:t>
      </w:r>
      <w:proofErr w:type="spellEnd"/>
      <w:r>
        <w:rPr>
          <w:rFonts w:eastAsia="宋体" w:hint="eastAsia"/>
          <w:lang w:eastAsia="zh-CN"/>
        </w:rPr>
        <w:t>》</w:t>
      </w:r>
      <w:r>
        <w:t>曰：</w:t>
      </w:r>
      <w:r>
        <w:rPr>
          <w:rFonts w:eastAsia="宋体" w:hint="eastAsia"/>
          <w:lang w:eastAsia="zh-CN"/>
        </w:rPr>
        <w:t>“</w:t>
      </w:r>
      <w:proofErr w:type="spellStart"/>
      <w:r>
        <w:t>冀馬填</w:t>
      </w:r>
      <w:proofErr w:type="gramStart"/>
      <w:r>
        <w:t>廄</w:t>
      </w:r>
      <w:proofErr w:type="gramEnd"/>
      <w:r>
        <w:t>而駔駿</w:t>
      </w:r>
      <w:proofErr w:type="spellEnd"/>
      <w:r>
        <w:t>。</w:t>
      </w:r>
      <w:r>
        <w:rPr>
          <w:rFonts w:eastAsia="宋体" w:hint="eastAsia"/>
          <w:lang w:eastAsia="zh-CN"/>
        </w:rPr>
        <w:t>”</w:t>
      </w:r>
      <w:proofErr w:type="spellStart"/>
      <w:r>
        <w:t>然則壯、奘、駔、駿四字，名異而實</w:t>
      </w:r>
      <w:proofErr w:type="spellEnd"/>
    </w:p>
    <w:p w14:paraId="0105CCA3" w14:textId="77777777" w:rsidR="00CC015B" w:rsidRDefault="00000000">
      <w:proofErr w:type="spellStart"/>
      <w:r>
        <w:t>同。壯駿即駔駿也。</w:t>
      </w:r>
      <w:proofErr w:type="gramStart"/>
      <w:r>
        <w:t>作</w:t>
      </w:r>
      <w:proofErr w:type="spellEnd"/>
      <w:r>
        <w:rPr>
          <w:rFonts w:eastAsia="宋体" w:hint="eastAsia"/>
          <w:lang w:eastAsia="zh-CN"/>
        </w:rPr>
        <w:t>“</w:t>
      </w:r>
      <w:proofErr w:type="gramEnd"/>
      <w:r>
        <w:t>牡</w:t>
      </w:r>
      <w:r>
        <w:rPr>
          <w:rFonts w:eastAsia="宋体" w:hint="eastAsia"/>
          <w:lang w:eastAsia="zh-CN"/>
        </w:rPr>
        <w:t>”</w:t>
      </w:r>
      <w:proofErr w:type="spellStart"/>
      <w:r>
        <w:t>者，字之誤耳</w:t>
      </w:r>
      <w:proofErr w:type="spellEnd"/>
    </w:p>
    <w:p w14:paraId="568840D0" w14:textId="77777777" w:rsidR="00CC015B" w:rsidRDefault="00000000">
      <w:proofErr w:type="spellStart"/>
      <w:r>
        <w:t>誠必不悔，決絶以諾</w:t>
      </w:r>
      <w:proofErr w:type="spellEnd"/>
    </w:p>
    <w:p w14:paraId="442B3CDC" w14:textId="77777777" w:rsidR="00CC015B" w:rsidRDefault="00000000">
      <w:r>
        <w:rPr>
          <w:rFonts w:eastAsia="宋体" w:hint="eastAsia"/>
          <w:lang w:eastAsia="zh-CN"/>
        </w:rPr>
        <w:t>“</w:t>
      </w:r>
      <w:proofErr w:type="spellStart"/>
      <w:r>
        <w:t>誠必不悔，決絶以諾</w:t>
      </w:r>
      <w:proofErr w:type="spellEnd"/>
      <w:r>
        <w:t>。</w:t>
      </w:r>
      <w:r>
        <w:rPr>
          <w:rFonts w:eastAsia="宋体" w:hint="eastAsia"/>
          <w:lang w:eastAsia="zh-CN"/>
        </w:rPr>
        <w:t>”</w:t>
      </w:r>
      <w:proofErr w:type="spellStart"/>
      <w:r>
        <w:t>李善曰</w:t>
      </w:r>
      <w:proofErr w:type="spellEnd"/>
      <w:r>
        <w:t>：</w:t>
      </w:r>
      <w:r>
        <w:rPr>
          <w:rFonts w:eastAsia="宋体" w:hint="eastAsia"/>
          <w:lang w:eastAsia="zh-CN"/>
        </w:rPr>
        <w:t>“</w:t>
      </w:r>
      <w:proofErr w:type="spellStart"/>
      <w:r>
        <w:t>言忠誠爲之，必</w:t>
      </w:r>
      <w:proofErr w:type="gramStart"/>
      <w:r>
        <w:t>不</w:t>
      </w:r>
      <w:proofErr w:type="gramEnd"/>
      <w:r>
        <w:t>有悔。事之決絶，但以一諾，不</w:t>
      </w:r>
      <w:proofErr w:type="spellEnd"/>
    </w:p>
    <w:p w14:paraId="49CAAC4C" w14:textId="77777777" w:rsidR="00CC015B" w:rsidRDefault="00000000">
      <w:proofErr w:type="spellStart"/>
      <w:proofErr w:type="gramStart"/>
      <w:r>
        <w:t>俟</w:t>
      </w:r>
      <w:proofErr w:type="gramEnd"/>
      <w:r>
        <w:t>再三</w:t>
      </w:r>
      <w:proofErr w:type="spellEnd"/>
      <w:r>
        <w:t>。</w:t>
      </w:r>
      <w:r>
        <w:rPr>
          <w:rFonts w:eastAsia="宋体" w:hint="eastAsia"/>
          <w:lang w:eastAsia="zh-CN"/>
        </w:rPr>
        <w:t>”</w:t>
      </w:r>
      <w:proofErr w:type="spellStart"/>
      <w:r>
        <w:t>念孫案</w:t>
      </w:r>
      <w:proofErr w:type="spellEnd"/>
      <w:r>
        <w:t>：</w:t>
      </w:r>
      <w:r>
        <w:rPr>
          <w:rFonts w:eastAsia="宋体" w:hint="eastAsia"/>
          <w:lang w:eastAsia="zh-CN"/>
        </w:rPr>
        <w:t>“</w:t>
      </w:r>
      <w:proofErr w:type="spellStart"/>
      <w:r>
        <w:t>誠必不悔</w:t>
      </w:r>
      <w:proofErr w:type="spellEnd"/>
      <w:r>
        <w:rPr>
          <w:rFonts w:eastAsia="宋体" w:hint="eastAsia"/>
          <w:lang w:eastAsia="zh-CN"/>
        </w:rPr>
        <w:t>”</w:t>
      </w:r>
      <w:r>
        <w:t>，以</w:t>
      </w:r>
      <w:r>
        <w:rPr>
          <w:rFonts w:eastAsia="宋体" w:hint="eastAsia"/>
          <w:lang w:eastAsia="zh-CN"/>
        </w:rPr>
        <w:t>“</w:t>
      </w:r>
      <w:proofErr w:type="spellStart"/>
      <w:r>
        <w:t>誠必</w:t>
      </w:r>
      <w:proofErr w:type="spellEnd"/>
      <w:r>
        <w:rPr>
          <w:rFonts w:eastAsia="宋体" w:hint="eastAsia"/>
          <w:lang w:eastAsia="zh-CN"/>
        </w:rPr>
        <w:t>”</w:t>
      </w:r>
      <w:proofErr w:type="spellStart"/>
      <w:r>
        <w:t>二字連讀，非以</w:t>
      </w:r>
      <w:proofErr w:type="spellEnd"/>
      <w:r>
        <w:rPr>
          <w:rFonts w:eastAsia="宋体" w:hint="eastAsia"/>
          <w:lang w:eastAsia="zh-CN"/>
        </w:rPr>
        <w:t>“</w:t>
      </w:r>
      <w:proofErr w:type="spellStart"/>
      <w:r>
        <w:t>必不悔</w:t>
      </w:r>
      <w:proofErr w:type="spellEnd"/>
      <w:r>
        <w:rPr>
          <w:rFonts w:eastAsia="宋体" w:hint="eastAsia"/>
          <w:lang w:eastAsia="zh-CN"/>
        </w:rPr>
        <w:t>”</w:t>
      </w:r>
      <w:proofErr w:type="spellStart"/>
      <w:r>
        <w:t>三字連讀</w:t>
      </w:r>
      <w:proofErr w:type="spellEnd"/>
      <w:r>
        <w:t>。</w:t>
      </w:r>
      <w:r>
        <w:rPr>
          <w:rFonts w:eastAsia="宋体" w:hint="eastAsia"/>
          <w:lang w:eastAsia="zh-CN"/>
        </w:rPr>
        <w:t>“</w:t>
      </w:r>
      <w:proofErr w:type="spellStart"/>
      <w:r>
        <w:t>誠心</w:t>
      </w:r>
      <w:proofErr w:type="spellEnd"/>
      <w:r>
        <w:rPr>
          <w:rFonts w:eastAsia="宋体" w:hint="eastAsia"/>
          <w:lang w:eastAsia="zh-CN"/>
        </w:rPr>
        <w:t>”</w:t>
      </w:r>
      <w:r>
        <w:t>與</w:t>
      </w:r>
    </w:p>
    <w:p w14:paraId="7F40BA6B" w14:textId="77777777" w:rsidR="00CC015B" w:rsidRDefault="00000000">
      <w:pPr>
        <w:rPr>
          <w:lang w:eastAsia="zh-CN"/>
        </w:rPr>
      </w:pPr>
      <w:r>
        <w:rPr>
          <w:rFonts w:eastAsia="宋体" w:hint="eastAsia"/>
          <w:lang w:eastAsia="zh-CN"/>
        </w:rPr>
        <w:t>“</w:t>
      </w:r>
      <w:proofErr w:type="spellStart"/>
      <w:r>
        <w:t>決絶</w:t>
      </w:r>
      <w:proofErr w:type="spellEnd"/>
      <w:r>
        <w:rPr>
          <w:rFonts w:eastAsia="宋体" w:hint="eastAsia"/>
          <w:lang w:eastAsia="zh-CN"/>
        </w:rPr>
        <w:t>”</w:t>
      </w:r>
      <w:proofErr w:type="spellStart"/>
      <w:r>
        <w:t>相</w:t>
      </w:r>
      <w:proofErr w:type="gramStart"/>
      <w:r>
        <w:t>對</w:t>
      </w:r>
      <w:proofErr w:type="gramEnd"/>
      <w:r>
        <w:t>爲文</w:t>
      </w:r>
      <w:proofErr w:type="spellEnd"/>
      <w:r>
        <w:t>。</w:t>
      </w:r>
      <w:r>
        <w:rPr>
          <w:rFonts w:eastAsia="宋体" w:hint="eastAsia"/>
          <w:lang w:eastAsia="zh-CN"/>
        </w:rPr>
        <w:t>《</w:t>
      </w:r>
      <w:proofErr w:type="spellStart"/>
      <w:r>
        <w:t>管子。九守</w:t>
      </w:r>
      <w:proofErr w:type="spellEnd"/>
      <w:r>
        <w:rPr>
          <w:rFonts w:eastAsia="宋体" w:hint="eastAsia"/>
          <w:lang w:eastAsia="zh-CN"/>
        </w:rPr>
        <w:t>》</w:t>
      </w:r>
      <w:proofErr w:type="spellStart"/>
      <w:r>
        <w:t>篇曰</w:t>
      </w:r>
      <w:proofErr w:type="spellEnd"/>
      <w:r>
        <w:t>：</w:t>
      </w:r>
      <w:r>
        <w:rPr>
          <w:rFonts w:eastAsia="宋体" w:hint="eastAsia"/>
          <w:lang w:eastAsia="zh-CN"/>
        </w:rPr>
        <w:t>“</w:t>
      </w:r>
      <w:proofErr w:type="spellStart"/>
      <w:r>
        <w:t>用賞者貴誠，用刑者貴</w:t>
      </w:r>
      <w:proofErr w:type="gramStart"/>
      <w:r>
        <w:t>必</w:t>
      </w:r>
      <w:proofErr w:type="spellEnd"/>
      <w:proofErr w:type="gramEnd"/>
      <w:r>
        <w:t>。</w:t>
      </w:r>
      <w:r>
        <w:rPr>
          <w:rFonts w:eastAsia="宋体" w:hint="eastAsia"/>
          <w:lang w:eastAsia="zh-CN"/>
        </w:rPr>
        <w:t>”《</w:t>
      </w:r>
      <w:r>
        <w:rPr>
          <w:lang w:eastAsia="zh-CN"/>
        </w:rPr>
        <w:t>吕氏春秋。論威</w:t>
      </w:r>
      <w:r>
        <w:rPr>
          <w:rFonts w:eastAsia="宋体" w:hint="eastAsia"/>
          <w:lang w:eastAsia="zh-CN"/>
        </w:rPr>
        <w:t>》</w:t>
      </w:r>
      <w:r>
        <w:rPr>
          <w:lang w:eastAsia="zh-CN"/>
        </w:rPr>
        <w:t>篇</w:t>
      </w:r>
    </w:p>
    <w:p w14:paraId="713CA0C4" w14:textId="77777777" w:rsidR="00CC015B" w:rsidRDefault="00000000">
      <w:r>
        <w:t>曰：</w:t>
      </w:r>
      <w:r>
        <w:rPr>
          <w:rFonts w:eastAsia="宋体" w:hint="eastAsia"/>
          <w:lang w:eastAsia="zh-CN"/>
        </w:rPr>
        <w:t>“</w:t>
      </w:r>
      <w:proofErr w:type="spellStart"/>
      <w:r>
        <w:t>又況乎萬乘之</w:t>
      </w:r>
      <w:proofErr w:type="gramStart"/>
      <w:r>
        <w:t>國</w:t>
      </w:r>
      <w:proofErr w:type="gramEnd"/>
      <w:r>
        <w:t>，而有所誠必乎</w:t>
      </w:r>
      <w:proofErr w:type="spellEnd"/>
      <w:r>
        <w:t>？</w:t>
      </w:r>
      <w:r>
        <w:rPr>
          <w:rFonts w:eastAsia="宋体" w:hint="eastAsia"/>
          <w:lang w:eastAsia="zh-CN"/>
        </w:rPr>
        <w:t>”《</w:t>
      </w:r>
      <w:proofErr w:type="spellStart"/>
      <w:r>
        <w:t>賈子。道術</w:t>
      </w:r>
      <w:proofErr w:type="spellEnd"/>
      <w:r>
        <w:rPr>
          <w:rFonts w:eastAsia="宋体" w:hint="eastAsia"/>
          <w:lang w:eastAsia="zh-CN"/>
        </w:rPr>
        <w:t>》</w:t>
      </w:r>
      <w:proofErr w:type="spellStart"/>
      <w:r>
        <w:t>篇曰</w:t>
      </w:r>
      <w:proofErr w:type="spellEnd"/>
      <w:r>
        <w:t>：</w:t>
      </w:r>
      <w:r>
        <w:rPr>
          <w:rFonts w:eastAsia="宋体" w:hint="eastAsia"/>
          <w:lang w:eastAsia="zh-CN"/>
        </w:rPr>
        <w:t>“</w:t>
      </w:r>
      <w:proofErr w:type="spellStart"/>
      <w:r>
        <w:t>伏義誠心謂之節</w:t>
      </w:r>
      <w:proofErr w:type="spellEnd"/>
      <w:r>
        <w:t>。</w:t>
      </w:r>
      <w:r>
        <w:rPr>
          <w:rFonts w:eastAsia="宋体" w:hint="eastAsia"/>
          <w:lang w:eastAsia="zh-CN"/>
        </w:rPr>
        <w:t>”</w:t>
      </w:r>
      <w:proofErr w:type="spellStart"/>
      <w:r>
        <w:t>皆其</w:t>
      </w:r>
      <w:proofErr w:type="spellEnd"/>
    </w:p>
    <w:p w14:paraId="3DF06FD2" w14:textId="77777777" w:rsidR="00CC015B" w:rsidRDefault="00000000">
      <w:proofErr w:type="spellStart"/>
      <w:r>
        <w:lastRenderedPageBreak/>
        <w:t>證也。決絶以諾，以與已通，言或已或諾，俱決絶而無猶豫也</w:t>
      </w:r>
      <w:proofErr w:type="spellEnd"/>
      <w:r>
        <w:t>。</w:t>
      </w:r>
      <w:r>
        <w:rPr>
          <w:rFonts w:eastAsia="宋体" w:hint="eastAsia"/>
          <w:lang w:eastAsia="zh-CN"/>
        </w:rPr>
        <w:t>《</w:t>
      </w:r>
      <w:proofErr w:type="spellStart"/>
      <w:r>
        <w:t>表記</w:t>
      </w:r>
      <w:proofErr w:type="spellEnd"/>
      <w:r>
        <w:rPr>
          <w:rFonts w:eastAsia="宋体" w:hint="eastAsia"/>
          <w:lang w:eastAsia="zh-CN"/>
        </w:rPr>
        <w:t>》</w:t>
      </w:r>
      <w:proofErr w:type="gramStart"/>
      <w:r>
        <w:t>：</w:t>
      </w:r>
      <w:r>
        <w:rPr>
          <w:rFonts w:eastAsia="宋体" w:hint="eastAsia"/>
          <w:lang w:eastAsia="zh-CN"/>
        </w:rPr>
        <w:t>“</w:t>
      </w:r>
      <w:proofErr w:type="spellStart"/>
      <w:proofErr w:type="gramEnd"/>
      <w:r>
        <w:t>君子與其有諾責也，寧有</w:t>
      </w:r>
      <w:proofErr w:type="spellEnd"/>
    </w:p>
    <w:p w14:paraId="4BFEA56D" w14:textId="77777777" w:rsidR="00CC015B" w:rsidRDefault="00000000">
      <w:proofErr w:type="spellStart"/>
      <w:r>
        <w:t>已怨</w:t>
      </w:r>
      <w:proofErr w:type="spellEnd"/>
      <w:r>
        <w:t>。</w:t>
      </w:r>
      <w:r>
        <w:rPr>
          <w:rFonts w:eastAsia="宋体" w:hint="eastAsia"/>
          <w:lang w:eastAsia="zh-CN"/>
        </w:rPr>
        <w:t>”</w:t>
      </w:r>
      <w:proofErr w:type="spellStart"/>
      <w:r>
        <w:t>鄭注曰：</w:t>
      </w:r>
      <w:r>
        <w:t>l</w:t>
      </w:r>
      <w:r>
        <w:t>己謂不許也</w:t>
      </w:r>
      <w:proofErr w:type="spellEnd"/>
      <w:r>
        <w:t>。</w:t>
      </w:r>
      <w:r>
        <w:rPr>
          <w:rFonts w:eastAsia="宋体" w:hint="eastAsia"/>
          <w:lang w:eastAsia="zh-CN"/>
        </w:rPr>
        <w:t>”《</w:t>
      </w:r>
      <w:proofErr w:type="spellStart"/>
      <w:r>
        <w:t>逸周書</w:t>
      </w:r>
      <w:proofErr w:type="spellEnd"/>
      <w:r>
        <w:rPr>
          <w:rFonts w:eastAsia="宋体" w:hint="eastAsia"/>
          <w:lang w:eastAsia="zh-CN"/>
        </w:rPr>
        <w:t>•</w:t>
      </w:r>
      <w:proofErr w:type="spellStart"/>
      <w:r>
        <w:t>官人</w:t>
      </w:r>
      <w:proofErr w:type="spellEnd"/>
      <w:r>
        <w:rPr>
          <w:rFonts w:eastAsia="宋体" w:hint="eastAsia"/>
          <w:lang w:eastAsia="zh-CN"/>
        </w:rPr>
        <w:t>》</w:t>
      </w:r>
      <w:proofErr w:type="spellStart"/>
      <w:r>
        <w:t>篇曰</w:t>
      </w:r>
      <w:proofErr w:type="spellEnd"/>
      <w:r>
        <w:t>：</w:t>
      </w:r>
      <w:r>
        <w:rPr>
          <w:rFonts w:eastAsia="宋体" w:hint="eastAsia"/>
          <w:lang w:eastAsia="zh-CN"/>
        </w:rPr>
        <w:t>“</w:t>
      </w:r>
      <w:proofErr w:type="spellStart"/>
      <w:r>
        <w:t>已諾無決</w:t>
      </w:r>
      <w:proofErr w:type="spellEnd"/>
      <w:r>
        <w:t>。</w:t>
      </w:r>
      <w:r>
        <w:rPr>
          <w:rFonts w:eastAsia="宋体" w:hint="eastAsia"/>
          <w:lang w:eastAsia="zh-CN"/>
        </w:rPr>
        <w:t>”</w:t>
      </w:r>
      <w:proofErr w:type="spellStart"/>
      <w:r>
        <w:t>李注皆誤</w:t>
      </w:r>
      <w:proofErr w:type="spellEnd"/>
      <w:r>
        <w:t>。</w:t>
      </w:r>
    </w:p>
    <w:p w14:paraId="031D3426" w14:textId="77777777" w:rsidR="00CC015B" w:rsidRDefault="00000000">
      <w:proofErr w:type="spellStart"/>
      <w:r>
        <w:t>篲扶桑</w:t>
      </w:r>
      <w:proofErr w:type="spellEnd"/>
    </w:p>
    <w:p w14:paraId="1266385A" w14:textId="77777777" w:rsidR="00CC015B" w:rsidRDefault="00000000">
      <w:pPr>
        <w:rPr>
          <w:rFonts w:eastAsia="宋体"/>
          <w:lang w:eastAsia="zh-CN"/>
        </w:rPr>
      </w:pPr>
      <w:r>
        <w:rPr>
          <w:rFonts w:eastAsia="宋体" w:hint="eastAsia"/>
          <w:lang w:eastAsia="zh-CN"/>
        </w:rPr>
        <w:t>“</w:t>
      </w:r>
      <w:proofErr w:type="spellStart"/>
      <w:r>
        <w:t>凌赤岸，篲扶桑</w:t>
      </w:r>
      <w:proofErr w:type="spellEnd"/>
      <w:r>
        <w:t>。</w:t>
      </w:r>
      <w:r>
        <w:rPr>
          <w:rFonts w:eastAsia="宋体" w:hint="eastAsia"/>
          <w:lang w:eastAsia="zh-CN"/>
        </w:rPr>
        <w:t>”</w:t>
      </w:r>
      <w:proofErr w:type="spellStart"/>
      <w:r>
        <w:t>李善曰</w:t>
      </w:r>
      <w:proofErr w:type="spellEnd"/>
      <w:r>
        <w:t>：</w:t>
      </w:r>
      <w:r>
        <w:rPr>
          <w:rFonts w:eastAsia="宋体" w:hint="eastAsia"/>
          <w:lang w:eastAsia="zh-CN"/>
        </w:rPr>
        <w:t>“《</w:t>
      </w:r>
      <w:proofErr w:type="spellStart"/>
      <w:r>
        <w:t>説文</w:t>
      </w:r>
      <w:proofErr w:type="spellEnd"/>
      <w:r>
        <w:rPr>
          <w:rFonts w:eastAsia="宋体" w:hint="eastAsia"/>
          <w:lang w:eastAsia="zh-CN"/>
        </w:rPr>
        <w:t>》</w:t>
      </w:r>
      <w:r>
        <w:t>曰：</w:t>
      </w:r>
      <w:r>
        <w:rPr>
          <w:rFonts w:eastAsia="宋体" w:hint="eastAsia"/>
          <w:lang w:eastAsia="zh-CN"/>
        </w:rPr>
        <w:t>‘</w:t>
      </w:r>
      <w:proofErr w:type="spellStart"/>
      <w:r>
        <w:t>篲，埽竹也</w:t>
      </w:r>
      <w:proofErr w:type="spellEnd"/>
      <w:r>
        <w:t>。</w:t>
      </w:r>
      <w:r>
        <w:rPr>
          <w:rFonts w:eastAsia="宋体" w:hint="eastAsia"/>
          <w:lang w:eastAsia="zh-CN"/>
        </w:rPr>
        <w:t>’”</w:t>
      </w:r>
      <w:proofErr w:type="spellStart"/>
      <w:r>
        <w:t>念孫案：訓</w:t>
      </w:r>
      <w:proofErr w:type="spellEnd"/>
      <w:r>
        <w:rPr>
          <w:rFonts w:eastAsia="宋体" w:hint="eastAsia"/>
          <w:lang w:eastAsia="zh-CN"/>
        </w:rPr>
        <w:t>“</w:t>
      </w:r>
      <w:r>
        <w:t>篲</w:t>
      </w:r>
      <w:r>
        <w:rPr>
          <w:rFonts w:eastAsia="宋体" w:hint="eastAsia"/>
          <w:lang w:eastAsia="zh-CN"/>
        </w:rPr>
        <w:t>”</w:t>
      </w:r>
      <w:r>
        <w:t>爲</w:t>
      </w:r>
      <w:r>
        <w:rPr>
          <w:rFonts w:eastAsia="宋体" w:hint="eastAsia"/>
          <w:lang w:eastAsia="zh-CN"/>
        </w:rPr>
        <w:t>“</w:t>
      </w:r>
      <w:proofErr w:type="spellStart"/>
      <w:r>
        <w:t>埽竹</w:t>
      </w:r>
      <w:proofErr w:type="spellEnd"/>
      <w:r>
        <w:rPr>
          <w:rFonts w:eastAsia="宋体" w:hint="eastAsia"/>
          <w:lang w:eastAsia="zh-CN"/>
        </w:rPr>
        <w:t>”</w:t>
      </w:r>
    </w:p>
    <w:p w14:paraId="768C7E0E" w14:textId="77777777" w:rsidR="00CC015B" w:rsidRDefault="00000000">
      <w:pPr>
        <w:rPr>
          <w:lang w:eastAsia="zh-CN"/>
        </w:rPr>
      </w:pPr>
      <w:r>
        <w:rPr>
          <w:lang w:eastAsia="zh-CN"/>
        </w:rPr>
        <w:t>【第</w:t>
      </w:r>
      <w:r>
        <w:rPr>
          <w:lang w:eastAsia="zh-CN"/>
        </w:rPr>
        <w:t>305</w:t>
      </w:r>
      <w:r>
        <w:rPr>
          <w:lang w:eastAsia="zh-CN"/>
        </w:rPr>
        <w:t>页】</w:t>
      </w:r>
    </w:p>
    <w:p w14:paraId="06CCDA1F" w14:textId="77777777" w:rsidR="00CC015B" w:rsidRDefault="00000000">
      <w:pPr>
        <w:rPr>
          <w:lang w:eastAsia="zh-CN"/>
        </w:rPr>
      </w:pPr>
      <w:r>
        <w:rPr>
          <w:lang w:eastAsia="zh-CN"/>
        </w:rPr>
        <w:t>則與</w:t>
      </w:r>
      <w:r>
        <w:rPr>
          <w:rFonts w:eastAsia="宋体" w:hint="eastAsia"/>
          <w:lang w:eastAsia="zh-CN"/>
        </w:rPr>
        <w:t>“</w:t>
      </w:r>
      <w:r>
        <w:rPr>
          <w:lang w:eastAsia="zh-CN"/>
        </w:rPr>
        <w:t>扶桑</w:t>
      </w:r>
      <w:r>
        <w:rPr>
          <w:rFonts w:eastAsia="宋体" w:hint="eastAsia"/>
          <w:lang w:eastAsia="zh-CN"/>
        </w:rPr>
        <w:t>”</w:t>
      </w:r>
      <w:r>
        <w:rPr>
          <w:lang w:eastAsia="zh-CN"/>
        </w:rPr>
        <w:t>二字義不相</w:t>
      </w:r>
      <w:proofErr w:type="gramStart"/>
      <w:r>
        <w:rPr>
          <w:lang w:eastAsia="zh-CN"/>
        </w:rPr>
        <w:t>屬</w:t>
      </w:r>
      <w:proofErr w:type="gramEnd"/>
      <w:r>
        <w:rPr>
          <w:lang w:eastAsia="zh-CN"/>
        </w:rPr>
        <w:t>，且與上句</w:t>
      </w:r>
      <w:r>
        <w:rPr>
          <w:rFonts w:eastAsia="宋体" w:hint="eastAsia"/>
          <w:lang w:eastAsia="zh-CN"/>
        </w:rPr>
        <w:t>“</w:t>
      </w:r>
      <w:r>
        <w:rPr>
          <w:lang w:eastAsia="zh-CN"/>
        </w:rPr>
        <w:t>凌</w:t>
      </w:r>
      <w:r>
        <w:rPr>
          <w:rFonts w:eastAsia="宋体" w:hint="eastAsia"/>
          <w:lang w:eastAsia="zh-CN"/>
        </w:rPr>
        <w:t>”</w:t>
      </w:r>
      <w:r>
        <w:rPr>
          <w:lang w:eastAsia="zh-CN"/>
        </w:rPr>
        <w:t>字不</w:t>
      </w:r>
      <w:proofErr w:type="gramStart"/>
      <w:r>
        <w:rPr>
          <w:lang w:eastAsia="zh-CN"/>
        </w:rPr>
        <w:t>對</w:t>
      </w:r>
      <w:proofErr w:type="gramEnd"/>
      <w:r>
        <w:rPr>
          <w:lang w:eastAsia="zh-CN"/>
        </w:rPr>
        <w:t>矣。今案：篲者，</w:t>
      </w:r>
      <w:proofErr w:type="gramStart"/>
      <w:r>
        <w:rPr>
          <w:lang w:eastAsia="zh-CN"/>
        </w:rPr>
        <w:t>埽</w:t>
      </w:r>
      <w:proofErr w:type="gramEnd"/>
      <w:r>
        <w:rPr>
          <w:lang w:eastAsia="zh-CN"/>
        </w:rPr>
        <w:t>也。言</w:t>
      </w:r>
      <w:proofErr w:type="gramStart"/>
      <w:r>
        <w:rPr>
          <w:lang w:eastAsia="zh-CN"/>
        </w:rPr>
        <w:t>濤勢</w:t>
      </w:r>
      <w:proofErr w:type="gramEnd"/>
      <w:r>
        <w:rPr>
          <w:lang w:eastAsia="zh-CN"/>
        </w:rPr>
        <w:t>之大，凌</w:t>
      </w:r>
    </w:p>
    <w:p w14:paraId="7BD894A0" w14:textId="77777777" w:rsidR="00CC015B" w:rsidRDefault="00000000">
      <w:proofErr w:type="spellStart"/>
      <w:r>
        <w:t>赤岸而埽扶桑也。篲字本作彗</w:t>
      </w:r>
      <w:proofErr w:type="spellEnd"/>
      <w:r>
        <w:t>。</w:t>
      </w:r>
      <w:r>
        <w:rPr>
          <w:rFonts w:eastAsia="宋体" w:hint="eastAsia"/>
          <w:lang w:eastAsia="zh-CN"/>
        </w:rPr>
        <w:t>《</w:t>
      </w:r>
      <w:proofErr w:type="spellStart"/>
      <w:r>
        <w:t>後漢書</w:t>
      </w:r>
      <w:proofErr w:type="spellEnd"/>
      <w:r>
        <w:rPr>
          <w:rFonts w:eastAsia="宋体" w:hint="eastAsia"/>
          <w:lang w:eastAsia="zh-CN"/>
        </w:rPr>
        <w:t>•</w:t>
      </w:r>
      <w:proofErr w:type="spellStart"/>
      <w:r>
        <w:t>灮武紀</w:t>
      </w:r>
      <w:proofErr w:type="spellEnd"/>
      <w:r>
        <w:rPr>
          <w:rFonts w:eastAsia="宋体" w:hint="eastAsia"/>
          <w:lang w:eastAsia="zh-CN"/>
        </w:rPr>
        <w:t>》</w:t>
      </w:r>
      <w:proofErr w:type="spellStart"/>
      <w:r>
        <w:t>注曰</w:t>
      </w:r>
      <w:proofErr w:type="spellEnd"/>
      <w:proofErr w:type="gramStart"/>
      <w:r>
        <w:t>：</w:t>
      </w:r>
      <w:r>
        <w:rPr>
          <w:rFonts w:eastAsia="宋体" w:hint="eastAsia"/>
          <w:lang w:eastAsia="zh-CN"/>
        </w:rPr>
        <w:t>“</w:t>
      </w:r>
      <w:proofErr w:type="spellStart"/>
      <w:proofErr w:type="gramEnd"/>
      <w:r>
        <w:t>彗，埽也</w:t>
      </w:r>
      <w:proofErr w:type="spellEnd"/>
      <w:r>
        <w:t>。</w:t>
      </w:r>
      <w:r>
        <w:rPr>
          <w:rFonts w:eastAsia="宋体" w:hint="eastAsia"/>
          <w:lang w:eastAsia="zh-CN"/>
        </w:rPr>
        <w:t>”《</w:t>
      </w:r>
      <w:proofErr w:type="spellStart"/>
      <w:r>
        <w:t>聖主得賢臣頌</w:t>
      </w:r>
      <w:proofErr w:type="spellEnd"/>
    </w:p>
    <w:p w14:paraId="3ECAB543" w14:textId="77777777" w:rsidR="00CC015B" w:rsidRDefault="00000000">
      <w:r>
        <w:t>曰：</w:t>
      </w:r>
      <w:r>
        <w:rPr>
          <w:rFonts w:eastAsia="宋体" w:hint="eastAsia"/>
          <w:lang w:eastAsia="zh-CN"/>
        </w:rPr>
        <w:t>“</w:t>
      </w:r>
      <w:proofErr w:type="spellStart"/>
      <w:r>
        <w:t>忽若篲</w:t>
      </w:r>
      <w:proofErr w:type="gramStart"/>
      <w:r>
        <w:t>氾</w:t>
      </w:r>
      <w:proofErr w:type="gramEnd"/>
      <w:r>
        <w:t>畫塗</w:t>
      </w:r>
      <w:proofErr w:type="spellEnd"/>
      <w:r>
        <w:t>。</w:t>
      </w:r>
      <w:r>
        <w:rPr>
          <w:rFonts w:eastAsia="宋体" w:hint="eastAsia"/>
          <w:lang w:eastAsia="zh-CN"/>
        </w:rPr>
        <w:t>”</w:t>
      </w:r>
      <w:proofErr w:type="spellStart"/>
      <w:r>
        <w:t>篲氾，猶言埽穢也。如</w:t>
      </w:r>
      <w:proofErr w:type="gramStart"/>
      <w:r>
        <w:t>淳</w:t>
      </w:r>
      <w:proofErr w:type="gramEnd"/>
      <w:r>
        <w:t>曰</w:t>
      </w:r>
      <w:proofErr w:type="spellEnd"/>
      <w:r>
        <w:t>：</w:t>
      </w:r>
      <w:r>
        <w:rPr>
          <w:rFonts w:eastAsia="宋体" w:hint="eastAsia"/>
          <w:lang w:eastAsia="zh-CN"/>
        </w:rPr>
        <w:t>“</w:t>
      </w:r>
      <w:proofErr w:type="spellStart"/>
      <w:r>
        <w:t>若以篲</w:t>
      </w:r>
      <w:proofErr w:type="gramStart"/>
      <w:r>
        <w:t>掃</w:t>
      </w:r>
      <w:proofErr w:type="gramEnd"/>
      <w:r>
        <w:t>於氾灑之處</w:t>
      </w:r>
      <w:proofErr w:type="spellEnd"/>
      <w:r>
        <w:t>。</w:t>
      </w:r>
      <w:r>
        <w:rPr>
          <w:rFonts w:eastAsia="宋体" w:hint="eastAsia"/>
          <w:lang w:eastAsia="zh-CN"/>
        </w:rPr>
        <w:t>”</w:t>
      </w:r>
      <w:proofErr w:type="spellStart"/>
      <w:r>
        <w:t>非是，辯見</w:t>
      </w:r>
      <w:proofErr w:type="spellEnd"/>
      <w:r>
        <w:rPr>
          <w:rFonts w:eastAsia="宋体" w:hint="eastAsia"/>
          <w:lang w:eastAsia="zh-CN"/>
        </w:rPr>
        <w:t>《</w:t>
      </w:r>
      <w:proofErr w:type="spellStart"/>
      <w:r>
        <w:t>漢書</w:t>
      </w:r>
      <w:proofErr w:type="spellEnd"/>
      <w:r>
        <w:rPr>
          <w:rFonts w:eastAsia="宋体" w:hint="eastAsia"/>
          <w:lang w:eastAsia="zh-CN"/>
        </w:rPr>
        <w:t>》</w:t>
      </w:r>
      <w:r>
        <w:t>。</w:t>
      </w:r>
      <w:proofErr w:type="gramStart"/>
      <w:r>
        <w:rPr>
          <w:rFonts w:eastAsia="宋体" w:hint="eastAsia"/>
          <w:lang w:eastAsia="zh-CN"/>
        </w:rPr>
        <w:t>《</w:t>
      </w:r>
      <w:proofErr w:type="spellStart"/>
      <w:proofErr w:type="gramEnd"/>
      <w:r>
        <w:t>東都</w:t>
      </w:r>
      <w:proofErr w:type="spellEnd"/>
    </w:p>
    <w:p w14:paraId="01989DFD" w14:textId="77777777" w:rsidR="00CC015B" w:rsidRDefault="00000000">
      <w:r>
        <w:t>賦</w:t>
      </w:r>
      <w:proofErr w:type="gramStart"/>
      <w:r>
        <w:rPr>
          <w:rFonts w:eastAsia="宋体" w:hint="eastAsia"/>
          <w:lang w:eastAsia="zh-CN"/>
        </w:rPr>
        <w:t>》</w:t>
      </w:r>
      <w:proofErr w:type="gramEnd"/>
      <w:r>
        <w:t>曰：</w:t>
      </w:r>
      <w:r>
        <w:rPr>
          <w:rFonts w:eastAsia="宋体" w:hint="eastAsia"/>
          <w:lang w:eastAsia="zh-CN"/>
        </w:rPr>
        <w:t>“</w:t>
      </w:r>
      <w:proofErr w:type="spellStart"/>
      <w:r>
        <w:t>戈鋋</w:t>
      </w:r>
      <w:proofErr w:type="gramStart"/>
      <w:r>
        <w:t>彗</w:t>
      </w:r>
      <w:proofErr w:type="gramEnd"/>
      <w:r>
        <w:t>雲，羽旄埽霓</w:t>
      </w:r>
      <w:proofErr w:type="spellEnd"/>
      <w:r>
        <w:t>。</w:t>
      </w:r>
      <w:r>
        <w:rPr>
          <w:rFonts w:eastAsia="宋体" w:hint="eastAsia"/>
          <w:lang w:eastAsia="zh-CN"/>
        </w:rPr>
        <w:t>”</w:t>
      </w:r>
      <w:proofErr w:type="spellStart"/>
      <w:r>
        <w:t>義亦同也</w:t>
      </w:r>
      <w:proofErr w:type="spellEnd"/>
    </w:p>
    <w:p w14:paraId="56F1B3CC" w14:textId="77777777" w:rsidR="00CC015B" w:rsidRDefault="00000000">
      <w:proofErr w:type="spellStart"/>
      <w:r>
        <w:t>恭命則愈</w:t>
      </w:r>
      <w:proofErr w:type="spellEnd"/>
    </w:p>
    <w:p w14:paraId="118B7E7E" w14:textId="77777777" w:rsidR="00CC015B" w:rsidRDefault="00000000">
      <w:pPr>
        <w:rPr>
          <w:lang w:eastAsia="zh-CN"/>
        </w:rPr>
      </w:pPr>
      <w:r>
        <w:rPr>
          <w:rFonts w:eastAsia="宋体" w:hint="eastAsia"/>
          <w:lang w:eastAsia="zh-CN"/>
        </w:rPr>
        <w:t>《</w:t>
      </w:r>
      <w:proofErr w:type="spellStart"/>
      <w:r>
        <w:t>讓中書令表</w:t>
      </w:r>
      <w:proofErr w:type="spellEnd"/>
      <w:r>
        <w:rPr>
          <w:rFonts w:eastAsia="宋体" w:hint="eastAsia"/>
          <w:lang w:eastAsia="zh-CN"/>
        </w:rPr>
        <w:t>》“</w:t>
      </w:r>
      <w:proofErr w:type="spellStart"/>
      <w:r>
        <w:t>夫富貴寵榮臣所不能忘也刑罰貧賤臣所不能甘也</w:t>
      </w:r>
      <w:proofErr w:type="spellEnd"/>
      <w:r>
        <w:t>。</w:t>
      </w:r>
      <w:r>
        <w:rPr>
          <w:lang w:eastAsia="zh-CN"/>
        </w:rPr>
        <w:t>今恭命則</w:t>
      </w:r>
    </w:p>
    <w:p w14:paraId="2F805D80" w14:textId="77777777" w:rsidR="00CC015B" w:rsidRDefault="00000000">
      <w:r>
        <w:rPr>
          <w:lang w:eastAsia="zh-CN"/>
        </w:rPr>
        <w:t>愈，違命則苦，臣雖不達，何事背時違上，自貽患責哉？</w:t>
      </w:r>
      <w:r>
        <w:rPr>
          <w:rFonts w:eastAsia="宋体" w:hint="eastAsia"/>
          <w:lang w:eastAsia="zh-CN"/>
        </w:rPr>
        <w:t>”</w:t>
      </w:r>
      <w:r>
        <w:rPr>
          <w:lang w:eastAsia="zh-CN"/>
        </w:rPr>
        <w:t>吕向曰：</w:t>
      </w:r>
      <w:r>
        <w:rPr>
          <w:rFonts w:eastAsia="宋体" w:hint="eastAsia"/>
          <w:lang w:eastAsia="zh-CN"/>
        </w:rPr>
        <w:t>“</w:t>
      </w:r>
      <w:r>
        <w:rPr>
          <w:lang w:eastAsia="zh-CN"/>
        </w:rPr>
        <w:t>愈，</w:t>
      </w:r>
      <w:proofErr w:type="gramStart"/>
      <w:r>
        <w:rPr>
          <w:lang w:eastAsia="zh-CN"/>
        </w:rPr>
        <w:t>勝</w:t>
      </w:r>
      <w:proofErr w:type="gramEnd"/>
      <w:r>
        <w:rPr>
          <w:lang w:eastAsia="zh-CN"/>
        </w:rPr>
        <w:t>也。</w:t>
      </w:r>
      <w:r>
        <w:rPr>
          <w:rFonts w:eastAsia="宋体" w:hint="eastAsia"/>
          <w:lang w:eastAsia="zh-CN"/>
        </w:rPr>
        <w:t>”</w:t>
      </w:r>
      <w:proofErr w:type="spellStart"/>
      <w:r>
        <w:t>念孙案</w:t>
      </w:r>
      <w:proofErr w:type="spellEnd"/>
    </w:p>
    <w:p w14:paraId="6A8FB40A" w14:textId="77777777" w:rsidR="00CC015B" w:rsidRDefault="00000000">
      <w:r>
        <w:rPr>
          <w:rFonts w:eastAsia="宋体" w:hint="eastAsia"/>
          <w:lang w:eastAsia="zh-CN"/>
        </w:rPr>
        <w:t>“</w:t>
      </w:r>
      <w:r>
        <w:t>愈</w:t>
      </w:r>
      <w:r>
        <w:rPr>
          <w:rFonts w:eastAsia="宋体" w:hint="eastAsia"/>
          <w:lang w:eastAsia="zh-CN"/>
        </w:rPr>
        <w:t>”</w:t>
      </w:r>
      <w:r>
        <w:t>即</w:t>
      </w:r>
      <w:r>
        <w:rPr>
          <w:rFonts w:eastAsia="宋体" w:hint="eastAsia"/>
          <w:lang w:eastAsia="zh-CN"/>
        </w:rPr>
        <w:t>“</w:t>
      </w:r>
      <w:r>
        <w:t>愉</w:t>
      </w:r>
      <w:r>
        <w:rPr>
          <w:rFonts w:eastAsia="宋体" w:hint="eastAsia"/>
          <w:lang w:eastAsia="zh-CN"/>
        </w:rPr>
        <w:t>”</w:t>
      </w:r>
      <w:r>
        <w:t>字。</w:t>
      </w:r>
      <w:r>
        <w:rPr>
          <w:rFonts w:eastAsia="宋体" w:hint="eastAsia"/>
          <w:lang w:eastAsia="zh-CN"/>
        </w:rPr>
        <w:t>《</w:t>
      </w:r>
      <w:proofErr w:type="spellStart"/>
      <w:r>
        <w:t>爾雅</w:t>
      </w:r>
      <w:proofErr w:type="spellEnd"/>
      <w:r>
        <w:rPr>
          <w:rFonts w:eastAsia="宋体" w:hint="eastAsia"/>
          <w:lang w:eastAsia="zh-CN"/>
        </w:rPr>
        <w:t>》</w:t>
      </w:r>
      <w:r>
        <w:t>曰</w:t>
      </w:r>
      <w:r>
        <w:rPr>
          <w:rFonts w:eastAsia="宋体" w:hint="eastAsia"/>
          <w:lang w:eastAsia="zh-CN"/>
        </w:rPr>
        <w:t>“</w:t>
      </w:r>
      <w:proofErr w:type="spellStart"/>
      <w:proofErr w:type="gramStart"/>
      <w:r>
        <w:t>愉</w:t>
      </w:r>
      <w:proofErr w:type="gramEnd"/>
      <w:r>
        <w:t>，樂也</w:t>
      </w:r>
      <w:proofErr w:type="spellEnd"/>
      <w:r>
        <w:t>。</w:t>
      </w:r>
      <w:r>
        <w:rPr>
          <w:rFonts w:eastAsia="宋体" w:hint="eastAsia"/>
          <w:lang w:eastAsia="zh-CN"/>
        </w:rPr>
        <w:t>”</w:t>
      </w:r>
      <w:proofErr w:type="spellStart"/>
      <w:r>
        <w:t>樂與苦正相反</w:t>
      </w:r>
      <w:proofErr w:type="spellEnd"/>
      <w:r>
        <w:t>。</w:t>
      </w:r>
      <w:r>
        <w:rPr>
          <w:rFonts w:eastAsia="宋体" w:hint="eastAsia"/>
          <w:lang w:eastAsia="zh-CN"/>
        </w:rPr>
        <w:t>“</w:t>
      </w:r>
      <w:proofErr w:type="spellStart"/>
      <w:r>
        <w:t>恭命則</w:t>
      </w:r>
      <w:proofErr w:type="gramStart"/>
      <w:r>
        <w:t>樂</w:t>
      </w:r>
      <w:proofErr w:type="spellEnd"/>
      <w:proofErr w:type="gramEnd"/>
      <w:r>
        <w:rPr>
          <w:rFonts w:eastAsia="宋体" w:hint="eastAsia"/>
          <w:lang w:eastAsia="zh-CN"/>
        </w:rPr>
        <w:t>”</w:t>
      </w:r>
      <w:r>
        <w:t>，</w:t>
      </w:r>
      <w:proofErr w:type="spellStart"/>
      <w:r>
        <w:t>承上</w:t>
      </w:r>
      <w:proofErr w:type="spellEnd"/>
      <w:r>
        <w:rPr>
          <w:rFonts w:eastAsia="宋体" w:hint="eastAsia"/>
          <w:lang w:eastAsia="zh-CN"/>
        </w:rPr>
        <w:t>“</w:t>
      </w:r>
      <w:proofErr w:type="spellStart"/>
      <w:r>
        <w:t>富貴寵榮</w:t>
      </w:r>
      <w:proofErr w:type="spellEnd"/>
      <w:r>
        <w:rPr>
          <w:rFonts w:eastAsia="宋体" w:hint="eastAsia"/>
          <w:lang w:eastAsia="zh-CN"/>
        </w:rPr>
        <w:t>”</w:t>
      </w:r>
      <w:r>
        <w:t>而</w:t>
      </w:r>
    </w:p>
    <w:p w14:paraId="25FADAD8" w14:textId="77777777" w:rsidR="00CC015B" w:rsidRDefault="00000000">
      <w:r>
        <w:t>言</w:t>
      </w:r>
      <w:proofErr w:type="gramStart"/>
      <w:r>
        <w:t>。</w:t>
      </w:r>
      <w:r>
        <w:rPr>
          <w:rFonts w:eastAsia="宋体" w:hint="eastAsia"/>
          <w:lang w:eastAsia="zh-CN"/>
        </w:rPr>
        <w:t>“</w:t>
      </w:r>
      <w:proofErr w:type="spellStart"/>
      <w:proofErr w:type="gramEnd"/>
      <w:r>
        <w:t>違命則苦</w:t>
      </w:r>
      <w:proofErr w:type="spellEnd"/>
      <w:r>
        <w:rPr>
          <w:rFonts w:eastAsia="宋体" w:hint="eastAsia"/>
          <w:lang w:eastAsia="zh-CN"/>
        </w:rPr>
        <w:t>”</w:t>
      </w:r>
      <w:r>
        <w:t>，</w:t>
      </w:r>
      <w:proofErr w:type="spellStart"/>
      <w:r>
        <w:t>承上</w:t>
      </w:r>
      <w:proofErr w:type="spellEnd"/>
      <w:r>
        <w:rPr>
          <w:rFonts w:eastAsia="宋体" w:hint="eastAsia"/>
          <w:lang w:eastAsia="zh-CN"/>
        </w:rPr>
        <w:t>“</w:t>
      </w:r>
      <w:proofErr w:type="spellStart"/>
      <w:r>
        <w:t>刑罰貧賤</w:t>
      </w:r>
      <w:proofErr w:type="spellEnd"/>
      <w:r>
        <w:rPr>
          <w:rFonts w:eastAsia="宋体" w:hint="eastAsia"/>
          <w:lang w:eastAsia="zh-CN"/>
        </w:rPr>
        <w:t>”</w:t>
      </w:r>
      <w:proofErr w:type="spellStart"/>
      <w:r>
        <w:t>而言。愉與愈古字通</w:t>
      </w:r>
      <w:proofErr w:type="spellEnd"/>
      <w:r>
        <w:t>。</w:t>
      </w:r>
      <w:r>
        <w:rPr>
          <w:rFonts w:eastAsia="宋体" w:hint="eastAsia"/>
          <w:lang w:eastAsia="zh-CN"/>
        </w:rPr>
        <w:t>《</w:t>
      </w:r>
      <w:proofErr w:type="spellStart"/>
      <w:r>
        <w:t>荀子</w:t>
      </w:r>
      <w:proofErr w:type="spellEnd"/>
      <w:r>
        <w:rPr>
          <w:rFonts w:eastAsia="宋体" w:hint="eastAsia"/>
          <w:lang w:eastAsia="zh-CN"/>
        </w:rPr>
        <w:t>•</w:t>
      </w:r>
      <w:proofErr w:type="spellStart"/>
      <w:r>
        <w:t>正論</w:t>
      </w:r>
      <w:proofErr w:type="spellEnd"/>
      <w:r>
        <w:rPr>
          <w:rFonts w:eastAsia="宋体" w:hint="eastAsia"/>
          <w:lang w:eastAsia="zh-CN"/>
        </w:rPr>
        <w:t>》</w:t>
      </w:r>
      <w:r>
        <w:t>篇：</w:t>
      </w:r>
      <w:r>
        <w:rPr>
          <w:rFonts w:eastAsia="宋体" w:hint="eastAsia"/>
          <w:lang w:eastAsia="zh-CN"/>
        </w:rPr>
        <w:t>“</w:t>
      </w:r>
      <w:proofErr w:type="spellStart"/>
      <w:r>
        <w:t>形至佚，心至</w:t>
      </w:r>
      <w:proofErr w:type="spellEnd"/>
    </w:p>
    <w:p w14:paraId="23AA69EF" w14:textId="77777777" w:rsidR="00CC015B" w:rsidRDefault="00000000">
      <w:pPr>
        <w:rPr>
          <w:rFonts w:eastAsia="宋体"/>
          <w:lang w:eastAsia="zh-CN"/>
        </w:rPr>
      </w:pPr>
      <w:proofErr w:type="gramStart"/>
      <w:r>
        <w:t>愉</w:t>
      </w:r>
      <w:proofErr w:type="gramEnd"/>
      <w:r>
        <w:t>。</w:t>
      </w:r>
      <w:r>
        <w:rPr>
          <w:rFonts w:eastAsia="宋体" w:hint="eastAsia"/>
          <w:lang w:eastAsia="zh-CN"/>
        </w:rPr>
        <w:t>”《</w:t>
      </w:r>
      <w:proofErr w:type="spellStart"/>
      <w:r>
        <w:t>君子</w:t>
      </w:r>
      <w:proofErr w:type="spellEnd"/>
      <w:r>
        <w:rPr>
          <w:rFonts w:eastAsia="宋体" w:hint="eastAsia"/>
          <w:lang w:eastAsia="zh-CN"/>
        </w:rPr>
        <w:t>》</w:t>
      </w:r>
      <w:r>
        <w:t>篇</w:t>
      </w:r>
      <w:r>
        <w:rPr>
          <w:rFonts w:eastAsia="宋体" w:hint="eastAsia"/>
          <w:lang w:eastAsia="zh-CN"/>
        </w:rPr>
        <w:t>“</w:t>
      </w:r>
      <w:r>
        <w:t>愉</w:t>
      </w:r>
      <w:r>
        <w:rPr>
          <w:rFonts w:eastAsia="宋体" w:hint="eastAsia"/>
          <w:lang w:eastAsia="zh-CN"/>
        </w:rPr>
        <w:t>”</w:t>
      </w:r>
      <w:r>
        <w:t>作</w:t>
      </w:r>
      <w:r>
        <w:rPr>
          <w:rFonts w:eastAsia="宋体" w:hint="eastAsia"/>
          <w:lang w:eastAsia="zh-CN"/>
        </w:rPr>
        <w:t>“</w:t>
      </w:r>
      <w:r>
        <w:t>愈</w:t>
      </w:r>
      <w:r>
        <w:rPr>
          <w:rFonts w:eastAsia="宋体" w:hint="eastAsia"/>
          <w:lang w:eastAsia="zh-CN"/>
        </w:rPr>
        <w:t>”</w:t>
      </w:r>
    </w:p>
    <w:p w14:paraId="5BAECB04" w14:textId="77777777" w:rsidR="00CC015B" w:rsidRDefault="00000000">
      <w:pPr>
        <w:rPr>
          <w:lang w:eastAsia="zh-CN"/>
        </w:rPr>
      </w:pPr>
      <w:r>
        <w:rPr>
          <w:lang w:eastAsia="zh-CN"/>
        </w:rPr>
        <w:t>灌章</w:t>
      </w:r>
      <w:proofErr w:type="gramStart"/>
      <w:r>
        <w:rPr>
          <w:lang w:eastAsia="zh-CN"/>
        </w:rPr>
        <w:t>邯</w:t>
      </w:r>
      <w:proofErr w:type="gramEnd"/>
    </w:p>
    <w:p w14:paraId="5BAF4672" w14:textId="77777777" w:rsidR="00CC015B" w:rsidRDefault="00000000">
      <w:pPr>
        <w:rPr>
          <w:lang w:eastAsia="zh-CN"/>
        </w:rPr>
      </w:pPr>
      <w:r>
        <w:rPr>
          <w:lang w:eastAsia="zh-CN"/>
        </w:rPr>
        <w:t>鄒陽</w:t>
      </w:r>
      <w:r>
        <w:rPr>
          <w:rFonts w:eastAsia="宋体" w:hint="eastAsia"/>
          <w:lang w:eastAsia="zh-CN"/>
        </w:rPr>
        <w:t>《</w:t>
      </w:r>
      <w:r>
        <w:rPr>
          <w:lang w:eastAsia="zh-CN"/>
        </w:rPr>
        <w:t>上書吴王</w:t>
      </w:r>
      <w:r>
        <w:rPr>
          <w:rFonts w:eastAsia="宋体" w:hint="eastAsia"/>
          <w:lang w:eastAsia="zh-CN"/>
        </w:rPr>
        <w:t>》</w:t>
      </w:r>
      <w:r>
        <w:rPr>
          <w:lang w:eastAsia="zh-CN"/>
        </w:rPr>
        <w:t>：</w:t>
      </w:r>
      <w:r>
        <w:rPr>
          <w:rFonts w:eastAsia="宋体" w:hint="eastAsia"/>
          <w:lang w:eastAsia="zh-CN"/>
        </w:rPr>
        <w:t>“</w:t>
      </w:r>
      <w:r>
        <w:rPr>
          <w:lang w:eastAsia="zh-CN"/>
        </w:rPr>
        <w:t>高皇帝</w:t>
      </w:r>
      <w:proofErr w:type="gramStart"/>
      <w:r>
        <w:rPr>
          <w:lang w:eastAsia="zh-CN"/>
        </w:rPr>
        <w:t>燒棧</w:t>
      </w:r>
      <w:proofErr w:type="gramEnd"/>
      <w:r>
        <w:rPr>
          <w:lang w:eastAsia="zh-CN"/>
        </w:rPr>
        <w:t>道，灌章</w:t>
      </w:r>
      <w:proofErr w:type="gramStart"/>
      <w:r>
        <w:rPr>
          <w:lang w:eastAsia="zh-CN"/>
        </w:rPr>
        <w:t>邯</w:t>
      </w:r>
      <w:proofErr w:type="gramEnd"/>
      <w:r>
        <w:rPr>
          <w:lang w:eastAsia="zh-CN"/>
        </w:rPr>
        <w:t>。</w:t>
      </w:r>
      <w:r>
        <w:rPr>
          <w:rFonts w:eastAsia="宋体" w:hint="eastAsia"/>
          <w:lang w:eastAsia="zh-CN"/>
        </w:rPr>
        <w:t>”</w:t>
      </w:r>
      <w:proofErr w:type="gramStart"/>
      <w:r>
        <w:rPr>
          <w:lang w:eastAsia="zh-CN"/>
        </w:rPr>
        <w:t>應劭</w:t>
      </w:r>
      <w:proofErr w:type="gramEnd"/>
      <w:r>
        <w:rPr>
          <w:lang w:eastAsia="zh-CN"/>
        </w:rPr>
        <w:t>曰：</w:t>
      </w:r>
      <w:r>
        <w:rPr>
          <w:rFonts w:eastAsia="宋体" w:hint="eastAsia"/>
          <w:lang w:eastAsia="zh-CN"/>
        </w:rPr>
        <w:t>“</w:t>
      </w:r>
      <w:r>
        <w:rPr>
          <w:lang w:eastAsia="zh-CN"/>
        </w:rPr>
        <w:t>章</w:t>
      </w:r>
      <w:proofErr w:type="gramStart"/>
      <w:r>
        <w:rPr>
          <w:lang w:eastAsia="zh-CN"/>
        </w:rPr>
        <w:t>邯</w:t>
      </w:r>
      <w:proofErr w:type="gramEnd"/>
      <w:r>
        <w:rPr>
          <w:lang w:eastAsia="zh-CN"/>
        </w:rPr>
        <w:t>爲</w:t>
      </w:r>
      <w:proofErr w:type="gramStart"/>
      <w:r>
        <w:rPr>
          <w:lang w:eastAsia="zh-CN"/>
        </w:rPr>
        <w:t>雍</w:t>
      </w:r>
      <w:proofErr w:type="gramEnd"/>
      <w:r>
        <w:rPr>
          <w:lang w:eastAsia="zh-CN"/>
        </w:rPr>
        <w:t>王，高祖以水灌其</w:t>
      </w:r>
    </w:p>
    <w:p w14:paraId="6E2E7620" w14:textId="77777777" w:rsidR="00CC015B" w:rsidRDefault="00000000">
      <w:proofErr w:type="spellStart"/>
      <w:r>
        <w:t>城破之</w:t>
      </w:r>
      <w:proofErr w:type="spellEnd"/>
      <w:proofErr w:type="gramStart"/>
      <w:r>
        <w:rPr>
          <w:rFonts w:eastAsia="宋体" w:hint="eastAsia"/>
          <w:lang w:eastAsia="zh-CN"/>
        </w:rPr>
        <w:t>”</w:t>
      </w:r>
      <w:proofErr w:type="spellStart"/>
      <w:proofErr w:type="gramEnd"/>
      <w:r>
        <w:t>念孫案</w:t>
      </w:r>
      <w:proofErr w:type="spellEnd"/>
      <w:r>
        <w:rPr>
          <w:rFonts w:eastAsia="宋体" w:hint="eastAsia"/>
          <w:lang w:eastAsia="zh-CN"/>
        </w:rPr>
        <w:t>“</w:t>
      </w:r>
      <w:proofErr w:type="spellStart"/>
      <w:r>
        <w:t>灌章邯</w:t>
      </w:r>
      <w:proofErr w:type="spellEnd"/>
      <w:r>
        <w:rPr>
          <w:rFonts w:eastAsia="宋体" w:hint="eastAsia"/>
          <w:lang w:eastAsia="zh-CN"/>
        </w:rPr>
        <w:t>”</w:t>
      </w:r>
      <w:r>
        <w:t>…</w:t>
      </w:r>
      <w:proofErr w:type="spellStart"/>
      <w:r>
        <w:t>本作</w:t>
      </w:r>
      <w:proofErr w:type="spellEnd"/>
      <w:r>
        <w:rPr>
          <w:rFonts w:eastAsia="宋体" w:hint="eastAsia"/>
          <w:lang w:eastAsia="zh-CN"/>
        </w:rPr>
        <w:t>“</w:t>
      </w:r>
      <w:proofErr w:type="spellStart"/>
      <w:r>
        <w:t>水章邯</w:t>
      </w:r>
      <w:proofErr w:type="spellEnd"/>
      <w:r>
        <w:rPr>
          <w:rFonts w:eastAsia="宋体" w:hint="eastAsia"/>
          <w:lang w:eastAsia="zh-CN"/>
        </w:rPr>
        <w:t>”</w:t>
      </w:r>
      <w:proofErr w:type="spellStart"/>
      <w:r>
        <w:t>後人不解</w:t>
      </w:r>
      <w:proofErr w:type="spellEnd"/>
      <w:r>
        <w:rPr>
          <w:rFonts w:eastAsia="宋体" w:hint="eastAsia"/>
          <w:lang w:eastAsia="zh-CN"/>
        </w:rPr>
        <w:t>“</w:t>
      </w:r>
      <w:r>
        <w:t>水</w:t>
      </w:r>
      <w:r>
        <w:rPr>
          <w:rFonts w:eastAsia="宋体" w:hint="eastAsia"/>
          <w:lang w:eastAsia="zh-CN"/>
        </w:rPr>
        <w:t>”</w:t>
      </w:r>
      <w:proofErr w:type="spellStart"/>
      <w:r>
        <w:t>字之義又見應注云</w:t>
      </w:r>
      <w:proofErr w:type="spellEnd"/>
      <w:r>
        <w:rPr>
          <w:rFonts w:eastAsia="宋体" w:hint="eastAsia"/>
          <w:lang w:eastAsia="zh-CN"/>
        </w:rPr>
        <w:t>“</w:t>
      </w:r>
      <w:proofErr w:type="spellStart"/>
      <w:r>
        <w:t>以水灌</w:t>
      </w:r>
      <w:proofErr w:type="spellEnd"/>
    </w:p>
    <w:p w14:paraId="0776AD5A" w14:textId="77777777" w:rsidR="00CC015B" w:rsidRDefault="00000000">
      <w:proofErr w:type="spellStart"/>
      <w:r>
        <w:t>其城</w:t>
      </w:r>
      <w:proofErr w:type="spellEnd"/>
      <w:proofErr w:type="gramStart"/>
      <w:r>
        <w:rPr>
          <w:rFonts w:eastAsia="宋体" w:hint="eastAsia"/>
          <w:lang w:eastAsia="zh-CN"/>
        </w:rPr>
        <w:t>”</w:t>
      </w:r>
      <w:proofErr w:type="gramEnd"/>
      <w:r>
        <w:t>，</w:t>
      </w:r>
      <w:proofErr w:type="spellStart"/>
      <w:r>
        <w:t>故改</w:t>
      </w:r>
      <w:proofErr w:type="spellEnd"/>
      <w:r>
        <w:rPr>
          <w:rFonts w:eastAsia="宋体" w:hint="eastAsia"/>
          <w:lang w:eastAsia="zh-CN"/>
        </w:rPr>
        <w:t>“</w:t>
      </w:r>
      <w:r>
        <w:t>水</w:t>
      </w:r>
      <w:r>
        <w:rPr>
          <w:rFonts w:eastAsia="宋体" w:hint="eastAsia"/>
          <w:lang w:eastAsia="zh-CN"/>
        </w:rPr>
        <w:t>”</w:t>
      </w:r>
      <w:r>
        <w:t>爲</w:t>
      </w:r>
      <w:r>
        <w:rPr>
          <w:rFonts w:eastAsia="宋体" w:hint="eastAsia"/>
          <w:lang w:eastAsia="zh-CN"/>
        </w:rPr>
        <w:t>“</w:t>
      </w:r>
      <w:r>
        <w:t>灌</w:t>
      </w:r>
      <w:r>
        <w:rPr>
          <w:rFonts w:eastAsia="宋体" w:hint="eastAsia"/>
          <w:lang w:eastAsia="zh-CN"/>
        </w:rPr>
        <w:t>”</w:t>
      </w:r>
      <w:r>
        <w:t>，</w:t>
      </w:r>
      <w:proofErr w:type="spellStart"/>
      <w:r>
        <w:t>不知應注自解</w:t>
      </w:r>
      <w:proofErr w:type="spellEnd"/>
      <w:r>
        <w:rPr>
          <w:rFonts w:eastAsia="宋体" w:hint="eastAsia"/>
          <w:lang w:eastAsia="zh-CN"/>
        </w:rPr>
        <w:t>“</w:t>
      </w:r>
      <w:r>
        <w:t>水</w:t>
      </w:r>
      <w:r>
        <w:rPr>
          <w:rFonts w:eastAsia="宋体" w:hint="eastAsia"/>
          <w:lang w:eastAsia="zh-CN"/>
        </w:rPr>
        <w:t>”</w:t>
      </w:r>
      <w:proofErr w:type="spellStart"/>
      <w:r>
        <w:t>字，非解</w:t>
      </w:r>
      <w:proofErr w:type="spellEnd"/>
      <w:r>
        <w:rPr>
          <w:rFonts w:eastAsia="宋体" w:hint="eastAsia"/>
          <w:lang w:eastAsia="zh-CN"/>
        </w:rPr>
        <w:t>“</w:t>
      </w:r>
      <w:r>
        <w:t>灌</w:t>
      </w:r>
      <w:r>
        <w:rPr>
          <w:rFonts w:eastAsia="宋体" w:hint="eastAsia"/>
          <w:lang w:eastAsia="zh-CN"/>
        </w:rPr>
        <w:t>”</w:t>
      </w:r>
      <w:proofErr w:type="spellStart"/>
      <w:r>
        <w:t>字也。以水灌之，故曰</w:t>
      </w:r>
      <w:proofErr w:type="spellEnd"/>
      <w:r>
        <w:rPr>
          <w:rFonts w:eastAsia="宋体" w:hint="eastAsia"/>
          <w:lang w:eastAsia="zh-CN"/>
        </w:rPr>
        <w:t>“</w:t>
      </w:r>
      <w:r>
        <w:t>水</w:t>
      </w:r>
      <w:r>
        <w:rPr>
          <w:rFonts w:eastAsia="宋体" w:hint="eastAsia"/>
          <w:lang w:eastAsia="zh-CN"/>
        </w:rPr>
        <w:t>”</w:t>
      </w:r>
      <w:r>
        <w:t>，</w:t>
      </w:r>
      <w:proofErr w:type="gramStart"/>
      <w:r>
        <w:rPr>
          <w:rFonts w:eastAsia="宋体" w:hint="eastAsia"/>
          <w:lang w:eastAsia="zh-CN"/>
        </w:rPr>
        <w:t>《</w:t>
      </w:r>
      <w:proofErr w:type="gramEnd"/>
      <w:r>
        <w:t>魏</w:t>
      </w:r>
    </w:p>
    <w:p w14:paraId="6EE515C2" w14:textId="77777777" w:rsidR="00CC015B" w:rsidRDefault="00000000">
      <w:pPr>
        <w:rPr>
          <w:rFonts w:eastAsia="宋体"/>
          <w:lang w:eastAsia="zh-CN"/>
        </w:rPr>
      </w:pPr>
      <w:r>
        <w:lastRenderedPageBreak/>
        <w:t>策</w:t>
      </w:r>
      <w:proofErr w:type="gramStart"/>
      <w:r>
        <w:rPr>
          <w:rFonts w:eastAsia="宋体" w:hint="eastAsia"/>
          <w:lang w:eastAsia="zh-CN"/>
        </w:rPr>
        <w:t>》</w:t>
      </w:r>
      <w:proofErr w:type="gramEnd"/>
      <w:r>
        <w:t>曰</w:t>
      </w:r>
      <w:r>
        <w:rPr>
          <w:rFonts w:eastAsia="宋体" w:hint="eastAsia"/>
          <w:lang w:eastAsia="zh-CN"/>
        </w:rPr>
        <w:t>“</w:t>
      </w:r>
      <w:proofErr w:type="spellStart"/>
      <w:r>
        <w:t>決熒澤而水大梁</w:t>
      </w:r>
      <w:proofErr w:type="spellEnd"/>
      <w:r>
        <w:rPr>
          <w:rFonts w:eastAsia="宋体" w:hint="eastAsia"/>
          <w:lang w:eastAsia="zh-CN"/>
        </w:rPr>
        <w:t>”</w:t>
      </w:r>
      <w:proofErr w:type="spellStart"/>
      <w:r>
        <w:t>是也</w:t>
      </w:r>
      <w:proofErr w:type="spellEnd"/>
      <w:r>
        <w:t>。</w:t>
      </w:r>
      <w:r>
        <w:rPr>
          <w:rFonts w:eastAsia="宋体" w:hint="eastAsia"/>
          <w:lang w:eastAsia="zh-CN"/>
        </w:rPr>
        <w:t>《</w:t>
      </w:r>
      <w:proofErr w:type="spellStart"/>
      <w:r>
        <w:t>漢書。鄒陽傳</w:t>
      </w:r>
      <w:proofErr w:type="spellEnd"/>
      <w:r>
        <w:rPr>
          <w:rFonts w:eastAsia="宋体" w:hint="eastAsia"/>
          <w:lang w:eastAsia="zh-CN"/>
        </w:rPr>
        <w:t>》</w:t>
      </w:r>
      <w:r>
        <w:t>「</w:t>
      </w:r>
      <w:proofErr w:type="spellStart"/>
      <w:proofErr w:type="gramStart"/>
      <w:r>
        <w:t>止作</w:t>
      </w:r>
      <w:proofErr w:type="spellEnd"/>
      <w:r>
        <w:rPr>
          <w:rFonts w:eastAsia="宋体" w:hint="eastAsia"/>
          <w:lang w:eastAsia="zh-CN"/>
        </w:rPr>
        <w:t>“</w:t>
      </w:r>
      <w:proofErr w:type="spellStart"/>
      <w:r>
        <w:t>水章邯</w:t>
      </w:r>
      <w:proofErr w:type="spellEnd"/>
      <w:r>
        <w:rPr>
          <w:rFonts w:eastAsia="宋体" w:hint="eastAsia"/>
          <w:lang w:eastAsia="zh-CN"/>
        </w:rPr>
        <w:t>”</w:t>
      </w:r>
      <w:proofErr w:type="gramEnd"/>
    </w:p>
    <w:p w14:paraId="658098ED" w14:textId="77777777" w:rsidR="00CC015B" w:rsidRDefault="00000000">
      <w:pPr>
        <w:rPr>
          <w:lang w:eastAsia="zh-CN"/>
        </w:rPr>
      </w:pPr>
      <w:r>
        <w:rPr>
          <w:lang w:eastAsia="zh-CN"/>
        </w:rPr>
        <w:t>【第</w:t>
      </w:r>
      <w:r>
        <w:rPr>
          <w:lang w:eastAsia="zh-CN"/>
        </w:rPr>
        <w:t>306</w:t>
      </w:r>
      <w:r>
        <w:rPr>
          <w:lang w:eastAsia="zh-CN"/>
        </w:rPr>
        <w:t>页】</w:t>
      </w:r>
    </w:p>
    <w:p w14:paraId="1177BA35" w14:textId="77777777" w:rsidR="00CC015B" w:rsidRDefault="00000000">
      <w:pPr>
        <w:rPr>
          <w:lang w:eastAsia="zh-CN"/>
        </w:rPr>
      </w:pPr>
      <w:r>
        <w:rPr>
          <w:lang w:eastAsia="zh-CN"/>
        </w:rPr>
        <w:t>得全者昌，</w:t>
      </w:r>
      <w:proofErr w:type="gramStart"/>
      <w:r>
        <w:rPr>
          <w:lang w:eastAsia="zh-CN"/>
        </w:rPr>
        <w:t>失全者</w:t>
      </w:r>
      <w:proofErr w:type="gramEnd"/>
      <w:r>
        <w:rPr>
          <w:lang w:eastAsia="zh-CN"/>
        </w:rPr>
        <w:t>亡</w:t>
      </w:r>
    </w:p>
    <w:p w14:paraId="392F2B44" w14:textId="77777777" w:rsidR="00CC015B" w:rsidRDefault="00000000">
      <w:pPr>
        <w:rPr>
          <w:lang w:eastAsia="zh-CN"/>
        </w:rPr>
      </w:pPr>
      <w:r>
        <w:rPr>
          <w:lang w:eastAsia="zh-CN"/>
        </w:rPr>
        <w:t>枚乘</w:t>
      </w:r>
      <w:r>
        <w:rPr>
          <w:rFonts w:eastAsia="宋体" w:hint="eastAsia"/>
          <w:lang w:eastAsia="zh-CN"/>
        </w:rPr>
        <w:t>《</w:t>
      </w:r>
      <w:r>
        <w:rPr>
          <w:lang w:eastAsia="zh-CN"/>
        </w:rPr>
        <w:t>上書諫吴王</w:t>
      </w:r>
      <w:r>
        <w:rPr>
          <w:rFonts w:eastAsia="宋体" w:hint="eastAsia"/>
          <w:lang w:eastAsia="zh-CN"/>
        </w:rPr>
        <w:t>》</w:t>
      </w:r>
      <w:r>
        <w:rPr>
          <w:lang w:eastAsia="zh-CN"/>
        </w:rPr>
        <w:t>：</w:t>
      </w:r>
      <w:r>
        <w:rPr>
          <w:rFonts w:eastAsia="宋体" w:hint="eastAsia"/>
          <w:lang w:eastAsia="zh-CN"/>
        </w:rPr>
        <w:t>“</w:t>
      </w:r>
      <w:r>
        <w:rPr>
          <w:lang w:eastAsia="zh-CN"/>
        </w:rPr>
        <w:t>臣聞得全者昌，失全者亡。</w:t>
      </w:r>
      <w:r>
        <w:rPr>
          <w:rFonts w:eastAsia="宋体" w:hint="eastAsia"/>
          <w:lang w:eastAsia="zh-CN"/>
        </w:rPr>
        <w:t>”</w:t>
      </w:r>
      <w:r>
        <w:rPr>
          <w:lang w:eastAsia="zh-CN"/>
        </w:rPr>
        <w:t>念孙案：此本作</w:t>
      </w:r>
      <w:r>
        <w:rPr>
          <w:rFonts w:eastAsia="宋体" w:hint="eastAsia"/>
          <w:lang w:eastAsia="zh-CN"/>
        </w:rPr>
        <w:t>“</w:t>
      </w:r>
      <w:r>
        <w:rPr>
          <w:lang w:eastAsia="zh-CN"/>
        </w:rPr>
        <w:t>得全者全昌，失</w:t>
      </w:r>
    </w:p>
    <w:p w14:paraId="619BA964" w14:textId="77777777" w:rsidR="00CC015B" w:rsidRDefault="00000000">
      <w:pPr>
        <w:rPr>
          <w:lang w:eastAsia="zh-CN"/>
        </w:rPr>
      </w:pPr>
      <w:r>
        <w:rPr>
          <w:lang w:eastAsia="zh-CN"/>
        </w:rPr>
        <w:t>全者全亡</w:t>
      </w:r>
      <w:proofErr w:type="gramStart"/>
      <w:r>
        <w:rPr>
          <w:rFonts w:eastAsia="宋体" w:hint="eastAsia"/>
          <w:lang w:eastAsia="zh-CN"/>
        </w:rPr>
        <w:t>”</w:t>
      </w:r>
      <w:proofErr w:type="gramEnd"/>
      <w:r>
        <w:rPr>
          <w:lang w:eastAsia="zh-CN"/>
        </w:rPr>
        <w:t>。今作</w:t>
      </w:r>
      <w:r>
        <w:rPr>
          <w:rFonts w:eastAsia="宋体" w:hint="eastAsia"/>
          <w:lang w:eastAsia="zh-CN"/>
        </w:rPr>
        <w:t>“</w:t>
      </w:r>
      <w:r>
        <w:rPr>
          <w:lang w:eastAsia="zh-CN"/>
        </w:rPr>
        <w:t>得全者昌，失全者亡</w:t>
      </w:r>
      <w:r>
        <w:rPr>
          <w:rFonts w:eastAsia="宋体" w:hint="eastAsia"/>
          <w:lang w:eastAsia="zh-CN"/>
        </w:rPr>
        <w:t>”</w:t>
      </w:r>
      <w:r>
        <w:rPr>
          <w:lang w:eastAsia="zh-CN"/>
        </w:rPr>
        <w:t>者，</w:t>
      </w:r>
      <w:proofErr w:type="gramStart"/>
      <w:r>
        <w:rPr>
          <w:lang w:eastAsia="zh-CN"/>
        </w:rPr>
        <w:t>後</w:t>
      </w:r>
      <w:proofErr w:type="gramEnd"/>
      <w:r>
        <w:rPr>
          <w:lang w:eastAsia="zh-CN"/>
        </w:rPr>
        <w:t>人依</w:t>
      </w:r>
      <w:r>
        <w:rPr>
          <w:rFonts w:eastAsia="宋体" w:hint="eastAsia"/>
          <w:lang w:eastAsia="zh-CN"/>
        </w:rPr>
        <w:t>《</w:t>
      </w:r>
      <w:r>
        <w:rPr>
          <w:lang w:eastAsia="zh-CN"/>
        </w:rPr>
        <w:t>孟子</w:t>
      </w:r>
      <w:r>
        <w:rPr>
          <w:rFonts w:eastAsia="宋体" w:hint="eastAsia"/>
          <w:lang w:eastAsia="zh-CN"/>
        </w:rPr>
        <w:t>》</w:t>
      </w:r>
      <w:r>
        <w:rPr>
          <w:lang w:eastAsia="zh-CN"/>
        </w:rPr>
        <w:t>句法删之也</w:t>
      </w:r>
    </w:p>
    <w:p w14:paraId="2BBE4B6E" w14:textId="77777777" w:rsidR="00CC015B" w:rsidRDefault="00000000">
      <w:r>
        <w:t>。</w:t>
      </w:r>
      <w:r>
        <w:rPr>
          <w:rFonts w:eastAsia="宋体" w:hint="eastAsia"/>
          <w:lang w:eastAsia="zh-CN"/>
        </w:rPr>
        <w:t>《</w:t>
      </w:r>
      <w:proofErr w:type="spellStart"/>
      <w:r>
        <w:t>離婁</w:t>
      </w:r>
      <w:proofErr w:type="spellEnd"/>
      <w:r>
        <w:rPr>
          <w:rFonts w:eastAsia="宋体" w:hint="eastAsia"/>
          <w:lang w:eastAsia="zh-CN"/>
        </w:rPr>
        <w:t>》</w:t>
      </w:r>
      <w:r>
        <w:t>篇</w:t>
      </w:r>
      <w:proofErr w:type="gramStart"/>
      <w:r>
        <w:t>：</w:t>
      </w:r>
      <w:r>
        <w:rPr>
          <w:rFonts w:eastAsia="宋体" w:hint="eastAsia"/>
          <w:lang w:eastAsia="zh-CN"/>
        </w:rPr>
        <w:t>“</w:t>
      </w:r>
      <w:proofErr w:type="spellStart"/>
      <w:proofErr w:type="gramEnd"/>
      <w:r>
        <w:t>順天者存</w:t>
      </w:r>
      <w:proofErr w:type="spellEnd"/>
      <w:r>
        <w:t>，</w:t>
      </w:r>
    </w:p>
    <w:p w14:paraId="3E60763B" w14:textId="77777777" w:rsidR="00CC015B" w:rsidRDefault="00000000">
      <w:proofErr w:type="spellStart"/>
      <w:r>
        <w:t>逆天者亡</w:t>
      </w:r>
      <w:proofErr w:type="spellEnd"/>
      <w:r>
        <w:t>。</w:t>
      </w:r>
      <w:r>
        <w:rPr>
          <w:rFonts w:eastAsia="宋体" w:hint="eastAsia"/>
          <w:lang w:eastAsia="zh-CN"/>
        </w:rPr>
        <w:t>”</w:t>
      </w:r>
      <w:proofErr w:type="spellStart"/>
      <w:r>
        <w:t>不知</w:t>
      </w:r>
      <w:proofErr w:type="spellEnd"/>
      <w:r>
        <w:rPr>
          <w:rFonts w:eastAsia="宋体" w:hint="eastAsia"/>
          <w:lang w:eastAsia="zh-CN"/>
        </w:rPr>
        <w:t>“</w:t>
      </w:r>
      <w:proofErr w:type="spellStart"/>
      <w:r>
        <w:t>得全全昌，失全</w:t>
      </w:r>
      <w:proofErr w:type="gramStart"/>
      <w:r>
        <w:t>全</w:t>
      </w:r>
      <w:proofErr w:type="gramEnd"/>
      <w:r>
        <w:t>亡</w:t>
      </w:r>
      <w:proofErr w:type="spellEnd"/>
      <w:r>
        <w:rPr>
          <w:rFonts w:eastAsia="宋体" w:hint="eastAsia"/>
          <w:lang w:eastAsia="zh-CN"/>
        </w:rPr>
        <w:t>”</w:t>
      </w:r>
      <w:r>
        <w:t>，</w:t>
      </w:r>
      <w:proofErr w:type="spellStart"/>
      <w:r>
        <w:t>本出</w:t>
      </w:r>
      <w:proofErr w:type="spellEnd"/>
      <w:r>
        <w:rPr>
          <w:rFonts w:eastAsia="宋体" w:hint="eastAsia"/>
          <w:lang w:eastAsia="zh-CN"/>
        </w:rPr>
        <w:t>《</w:t>
      </w:r>
      <w:proofErr w:type="spellStart"/>
      <w:r>
        <w:t>史記。田完世家</w:t>
      </w:r>
      <w:proofErr w:type="spellEnd"/>
      <w:r>
        <w:rPr>
          <w:rFonts w:eastAsia="宋体" w:hint="eastAsia"/>
          <w:lang w:eastAsia="zh-CN"/>
        </w:rPr>
        <w:t>》</w:t>
      </w:r>
      <w:r>
        <w:t>，</w:t>
      </w:r>
      <w:proofErr w:type="spellStart"/>
      <w:r>
        <w:t>索隱曰</w:t>
      </w:r>
      <w:proofErr w:type="spellEnd"/>
      <w:r>
        <w:t>：</w:t>
      </w:r>
      <w:r>
        <w:rPr>
          <w:rFonts w:eastAsia="宋体" w:hint="eastAsia"/>
          <w:lang w:eastAsia="zh-CN"/>
        </w:rPr>
        <w:t>“</w:t>
      </w:r>
      <w:proofErr w:type="spellStart"/>
      <w:r>
        <w:t>全昌者，謂事君無失，則</w:t>
      </w:r>
      <w:proofErr w:type="spellEnd"/>
    </w:p>
    <w:p w14:paraId="15A482EA" w14:textId="77777777" w:rsidR="00CC015B" w:rsidRDefault="00000000">
      <w:proofErr w:type="spellStart"/>
      <w:r>
        <w:t>身名獲昌，故云全昌也</w:t>
      </w:r>
      <w:proofErr w:type="spellEnd"/>
      <w:r>
        <w:t>。</w:t>
      </w:r>
      <w:r>
        <w:rPr>
          <w:rFonts w:eastAsia="宋体" w:hint="eastAsia"/>
          <w:lang w:eastAsia="zh-CN"/>
        </w:rPr>
        <w:t>”</w:t>
      </w:r>
      <w:r>
        <w:rPr>
          <w:lang w:eastAsia="zh-CN"/>
        </w:rPr>
        <w:t>故李善引之以爲證，</w:t>
      </w:r>
      <w:proofErr w:type="gramStart"/>
      <w:r>
        <w:rPr>
          <w:lang w:eastAsia="zh-CN"/>
        </w:rPr>
        <w:t>删</w:t>
      </w:r>
      <w:proofErr w:type="gramEnd"/>
      <w:r>
        <w:rPr>
          <w:lang w:eastAsia="zh-CN"/>
        </w:rPr>
        <w:t>者謬矣。</w:t>
      </w:r>
      <w:r>
        <w:rPr>
          <w:rFonts w:eastAsia="宋体" w:hint="eastAsia"/>
          <w:lang w:eastAsia="zh-CN"/>
        </w:rPr>
        <w:t>《</w:t>
      </w:r>
      <w:r>
        <w:rPr>
          <w:lang w:eastAsia="zh-CN"/>
        </w:rPr>
        <w:t>漢書。枚乘傳</w:t>
      </w:r>
      <w:r>
        <w:rPr>
          <w:rFonts w:eastAsia="宋体" w:hint="eastAsia"/>
          <w:lang w:eastAsia="zh-CN"/>
        </w:rPr>
        <w:t>》</w:t>
      </w:r>
      <w:r>
        <w:rPr>
          <w:lang w:eastAsia="zh-CN"/>
        </w:rPr>
        <w:t>、</w:t>
      </w:r>
      <w:r>
        <w:rPr>
          <w:rFonts w:eastAsia="宋体" w:hint="eastAsia"/>
          <w:lang w:eastAsia="zh-CN"/>
        </w:rPr>
        <w:t>《</w:t>
      </w:r>
      <w:r>
        <w:rPr>
          <w:lang w:eastAsia="zh-CN"/>
        </w:rPr>
        <w:t>説苑。</w:t>
      </w:r>
      <w:proofErr w:type="spellStart"/>
      <w:r>
        <w:t>正諫</w:t>
      </w:r>
      <w:proofErr w:type="spellEnd"/>
      <w:r>
        <w:rPr>
          <w:rFonts w:eastAsia="宋体" w:hint="eastAsia"/>
          <w:lang w:eastAsia="zh-CN"/>
        </w:rPr>
        <w:t>》</w:t>
      </w:r>
      <w:proofErr w:type="spellStart"/>
      <w:r>
        <w:t>篇竝作</w:t>
      </w:r>
      <w:proofErr w:type="spellEnd"/>
    </w:p>
    <w:p w14:paraId="633EF770" w14:textId="77777777" w:rsidR="00CC015B" w:rsidRDefault="00000000">
      <w:pPr>
        <w:rPr>
          <w:rFonts w:eastAsia="宋体"/>
          <w:lang w:eastAsia="zh-CN"/>
        </w:rPr>
      </w:pPr>
      <w:r>
        <w:rPr>
          <w:rFonts w:eastAsia="宋体" w:hint="eastAsia"/>
          <w:lang w:eastAsia="zh-CN"/>
        </w:rPr>
        <w:t>“</w:t>
      </w:r>
      <w:proofErr w:type="spellStart"/>
      <w:r>
        <w:t>得全者全昌，失全者全亡</w:t>
      </w:r>
      <w:proofErr w:type="spellEnd"/>
      <w:r>
        <w:rPr>
          <w:rFonts w:eastAsia="宋体" w:hint="eastAsia"/>
          <w:lang w:eastAsia="zh-CN"/>
        </w:rPr>
        <w:t>”</w:t>
      </w:r>
    </w:p>
    <w:p w14:paraId="01A778E1" w14:textId="77777777" w:rsidR="00CC015B" w:rsidRDefault="00000000">
      <w:proofErr w:type="spellStart"/>
      <w:r>
        <w:t>極天命之上壽，獘無窮之極樂</w:t>
      </w:r>
      <w:proofErr w:type="spellEnd"/>
    </w:p>
    <w:p w14:paraId="10D50684" w14:textId="77777777" w:rsidR="00CC015B" w:rsidRDefault="00000000">
      <w:r>
        <w:rPr>
          <w:rFonts w:eastAsia="宋体" w:hint="eastAsia"/>
          <w:lang w:eastAsia="zh-CN"/>
        </w:rPr>
        <w:t>“</w:t>
      </w:r>
      <w:proofErr w:type="spellStart"/>
      <w:r>
        <w:t>今欲極天命之上</w:t>
      </w:r>
      <w:proofErr w:type="gramStart"/>
      <w:r>
        <w:t>壽</w:t>
      </w:r>
      <w:proofErr w:type="gramEnd"/>
      <w:r>
        <w:t>，獘無窮之極樂，究萬乘之勢</w:t>
      </w:r>
      <w:proofErr w:type="spellEnd"/>
      <w:r>
        <w:t>。</w:t>
      </w:r>
      <w:r>
        <w:rPr>
          <w:rFonts w:eastAsia="宋体" w:hint="eastAsia"/>
          <w:lang w:eastAsia="zh-CN"/>
        </w:rPr>
        <w:t>”</w:t>
      </w:r>
      <w:proofErr w:type="spellStart"/>
      <w:r>
        <w:t>念孫案：首句</w:t>
      </w:r>
      <w:proofErr w:type="spellEnd"/>
      <w:r>
        <w:rPr>
          <w:rFonts w:eastAsia="宋体" w:hint="eastAsia"/>
          <w:lang w:eastAsia="zh-CN"/>
        </w:rPr>
        <w:t>“</w:t>
      </w:r>
      <w:r>
        <w:t>上</w:t>
      </w:r>
      <w:r>
        <w:rPr>
          <w:rFonts w:eastAsia="宋体" w:hint="eastAsia"/>
          <w:lang w:eastAsia="zh-CN"/>
        </w:rPr>
        <w:t>”</w:t>
      </w:r>
      <w:proofErr w:type="spellStart"/>
      <w:r>
        <w:t>字，次句</w:t>
      </w:r>
      <w:proofErr w:type="spellEnd"/>
      <w:r>
        <w:rPr>
          <w:rFonts w:eastAsia="宋体" w:hint="eastAsia"/>
          <w:lang w:eastAsia="zh-CN"/>
        </w:rPr>
        <w:t>“</w:t>
      </w:r>
      <w:r>
        <w:t>極</w:t>
      </w:r>
    </w:p>
    <w:p w14:paraId="5767A0F6" w14:textId="77777777" w:rsidR="00CC015B" w:rsidRDefault="00000000">
      <w:proofErr w:type="spellStart"/>
      <w:r>
        <w:t>字，皆後人所加。極天命之壽，謂終其天年耳，非必上壽也。獘，盡也。極天命之壽，則盡</w:t>
      </w:r>
      <w:proofErr w:type="spellEnd"/>
    </w:p>
    <w:p w14:paraId="3D96ECC0" w14:textId="77777777" w:rsidR="00CC015B" w:rsidRDefault="00000000">
      <w:proofErr w:type="spellStart"/>
      <w:r>
        <w:t>無窮之樂矣，不必言極樂也。</w:t>
      </w:r>
      <w:proofErr w:type="gramStart"/>
      <w:r>
        <w:t>且</w:t>
      </w:r>
      <w:proofErr w:type="spellEnd"/>
      <w:r>
        <w:rPr>
          <w:rFonts w:eastAsia="宋体" w:hint="eastAsia"/>
          <w:lang w:eastAsia="zh-CN"/>
        </w:rPr>
        <w:t>“</w:t>
      </w:r>
      <w:proofErr w:type="spellStart"/>
      <w:proofErr w:type="gramEnd"/>
      <w:r>
        <w:t>極天命之壽</w:t>
      </w:r>
      <w:proofErr w:type="spellEnd"/>
      <w:r>
        <w:rPr>
          <w:rFonts w:eastAsia="宋体" w:hint="eastAsia"/>
          <w:lang w:eastAsia="zh-CN"/>
        </w:rPr>
        <w:t>”</w:t>
      </w:r>
      <w:proofErr w:type="spellStart"/>
      <w:r>
        <w:t>以下，皆五字爲句，加入</w:t>
      </w:r>
      <w:proofErr w:type="spellEnd"/>
      <w:r>
        <w:rPr>
          <w:rFonts w:eastAsia="宋体" w:hint="eastAsia"/>
          <w:lang w:eastAsia="zh-CN"/>
        </w:rPr>
        <w:t>“</w:t>
      </w:r>
      <w:r>
        <w:t>上</w:t>
      </w:r>
      <w:r>
        <w:rPr>
          <w:rFonts w:eastAsia="宋体" w:hint="eastAsia"/>
          <w:lang w:eastAsia="zh-CN"/>
        </w:rPr>
        <w:t>”</w:t>
      </w:r>
      <w:r>
        <w:t>、</w:t>
      </w:r>
      <w:r>
        <w:rPr>
          <w:rFonts w:eastAsia="宋体" w:hint="eastAsia"/>
          <w:lang w:eastAsia="zh-CN"/>
        </w:rPr>
        <w:t>“</w:t>
      </w:r>
      <w:r>
        <w:t>極</w:t>
      </w:r>
      <w:r>
        <w:rPr>
          <w:rFonts w:eastAsia="宋体" w:hint="eastAsia"/>
          <w:lang w:eastAsia="zh-CN"/>
        </w:rPr>
        <w:t>”</w:t>
      </w:r>
      <w:proofErr w:type="spellStart"/>
      <w:r>
        <w:t>二字，則</w:t>
      </w:r>
      <w:proofErr w:type="spellEnd"/>
    </w:p>
    <w:p w14:paraId="620548C8" w14:textId="77777777" w:rsidR="00CC015B" w:rsidRDefault="00000000">
      <w:proofErr w:type="spellStart"/>
      <w:r>
        <w:t>句法參差矣</w:t>
      </w:r>
      <w:proofErr w:type="spellEnd"/>
      <w:r>
        <w:t>。</w:t>
      </w:r>
      <w:r>
        <w:rPr>
          <w:rFonts w:eastAsia="宋体" w:hint="eastAsia"/>
          <w:lang w:eastAsia="zh-CN"/>
        </w:rPr>
        <w:t>《</w:t>
      </w:r>
      <w:proofErr w:type="spellStart"/>
      <w:r>
        <w:t>枚乘傳</w:t>
      </w:r>
      <w:proofErr w:type="spellEnd"/>
      <w:r>
        <w:rPr>
          <w:rFonts w:eastAsia="宋体" w:hint="eastAsia"/>
          <w:lang w:eastAsia="zh-CN"/>
        </w:rPr>
        <w:t>》</w:t>
      </w:r>
      <w:r>
        <w:t>及</w:t>
      </w:r>
      <w:r>
        <w:rPr>
          <w:rFonts w:eastAsia="宋体" w:hint="eastAsia"/>
          <w:lang w:eastAsia="zh-CN"/>
        </w:rPr>
        <w:t>《</w:t>
      </w:r>
      <w:proofErr w:type="spellStart"/>
      <w:r>
        <w:t>漢紀</w:t>
      </w:r>
      <w:proofErr w:type="spellEnd"/>
      <w:r>
        <w:rPr>
          <w:rFonts w:eastAsia="宋体" w:hint="eastAsia"/>
          <w:lang w:eastAsia="zh-CN"/>
        </w:rPr>
        <w:t>》</w:t>
      </w:r>
      <w:r>
        <w:t>、</w:t>
      </w:r>
      <w:r>
        <w:rPr>
          <w:rFonts w:eastAsia="宋体" w:hint="eastAsia"/>
          <w:lang w:eastAsia="zh-CN"/>
        </w:rPr>
        <w:t>《</w:t>
      </w:r>
      <w:proofErr w:type="spellStart"/>
      <w:r>
        <w:t>説苑</w:t>
      </w:r>
      <w:proofErr w:type="spellEnd"/>
      <w:r>
        <w:rPr>
          <w:rFonts w:eastAsia="宋体" w:hint="eastAsia"/>
          <w:lang w:eastAsia="zh-CN"/>
        </w:rPr>
        <w:t>》</w:t>
      </w:r>
      <w:proofErr w:type="spellStart"/>
      <w:proofErr w:type="gramStart"/>
      <w:r>
        <w:t>皆無</w:t>
      </w:r>
      <w:proofErr w:type="spellEnd"/>
      <w:r>
        <w:rPr>
          <w:rFonts w:eastAsia="宋体" w:hint="eastAsia"/>
          <w:lang w:eastAsia="zh-CN"/>
        </w:rPr>
        <w:t>“</w:t>
      </w:r>
      <w:proofErr w:type="gramEnd"/>
      <w:r>
        <w:t>上</w:t>
      </w:r>
      <w:r>
        <w:rPr>
          <w:rFonts w:eastAsia="宋体" w:hint="eastAsia"/>
          <w:lang w:eastAsia="zh-CN"/>
        </w:rPr>
        <w:t>”</w:t>
      </w:r>
      <w:r>
        <w:t>、</w:t>
      </w:r>
      <w:r>
        <w:rPr>
          <w:rFonts w:eastAsia="宋体" w:hint="eastAsia"/>
          <w:lang w:eastAsia="zh-CN"/>
        </w:rPr>
        <w:t>“</w:t>
      </w:r>
      <w:r>
        <w:t>極</w:t>
      </w:r>
      <w:r>
        <w:rPr>
          <w:rFonts w:eastAsia="宋体" w:hint="eastAsia"/>
          <w:lang w:eastAsia="zh-CN"/>
        </w:rPr>
        <w:t>”</w:t>
      </w:r>
      <w:proofErr w:type="spellStart"/>
      <w:r>
        <w:t>二字，五臣本無</w:t>
      </w:r>
      <w:proofErr w:type="spellEnd"/>
      <w:r>
        <w:rPr>
          <w:rFonts w:eastAsia="宋体" w:hint="eastAsia"/>
          <w:lang w:eastAsia="zh-CN"/>
        </w:rPr>
        <w:t>“</w:t>
      </w:r>
      <w:r>
        <w:t>極</w:t>
      </w:r>
      <w:r>
        <w:rPr>
          <w:rFonts w:eastAsia="宋体" w:hint="eastAsia"/>
          <w:lang w:eastAsia="zh-CN"/>
        </w:rPr>
        <w:t>”</w:t>
      </w:r>
      <w:r>
        <w:t>字</w:t>
      </w:r>
    </w:p>
    <w:p w14:paraId="7FC601FC" w14:textId="77777777" w:rsidR="00CC015B" w:rsidRDefault="00000000">
      <w:proofErr w:type="spellStart"/>
      <w:r>
        <w:t>手可擢而抓</w:t>
      </w:r>
      <w:proofErr w:type="spellEnd"/>
    </w:p>
    <w:p w14:paraId="6A471EE0" w14:textId="77777777" w:rsidR="00CC015B" w:rsidRDefault="00000000">
      <w:r>
        <w:rPr>
          <w:rFonts w:eastAsia="宋体" w:hint="eastAsia"/>
          <w:lang w:eastAsia="zh-CN"/>
        </w:rPr>
        <w:t>“</w:t>
      </w:r>
      <w:proofErr w:type="spellStart"/>
      <w:r>
        <w:t>夫十</w:t>
      </w:r>
      <w:proofErr w:type="gramStart"/>
      <w:r>
        <w:t>圍</w:t>
      </w:r>
      <w:proofErr w:type="gramEnd"/>
      <w:r>
        <w:t>之木，始生而櫱，足可搔而絶，手可擢而抓</w:t>
      </w:r>
      <w:proofErr w:type="spellEnd"/>
      <w:r>
        <w:t>。</w:t>
      </w:r>
      <w:r>
        <w:rPr>
          <w:rFonts w:eastAsia="宋体" w:hint="eastAsia"/>
          <w:lang w:eastAsia="zh-CN"/>
        </w:rPr>
        <w:t>”</w:t>
      </w:r>
      <w:proofErr w:type="spellStart"/>
      <w:r>
        <w:t>令李善本如此。念孫案</w:t>
      </w:r>
      <w:proofErr w:type="spellEnd"/>
      <w:r>
        <w:t>：</w:t>
      </w:r>
      <w:r>
        <w:rPr>
          <w:rFonts w:eastAsia="宋体" w:hint="eastAsia"/>
          <w:lang w:eastAsia="zh-CN"/>
        </w:rPr>
        <w:t>“</w:t>
      </w:r>
      <w:proofErr w:type="spellStart"/>
      <w:r>
        <w:t>手可</w:t>
      </w:r>
      <w:proofErr w:type="gramStart"/>
      <w:r>
        <w:t>擢</w:t>
      </w:r>
      <w:proofErr w:type="spellEnd"/>
      <w:proofErr w:type="gramEnd"/>
    </w:p>
    <w:p w14:paraId="45785ACE" w14:textId="77777777" w:rsidR="00CC015B" w:rsidRDefault="00000000">
      <w:proofErr w:type="spellStart"/>
      <w:r>
        <w:t>而抓</w:t>
      </w:r>
      <w:proofErr w:type="spellEnd"/>
      <w:proofErr w:type="gramStart"/>
      <w:r>
        <w:rPr>
          <w:rFonts w:eastAsia="宋体" w:hint="eastAsia"/>
          <w:lang w:eastAsia="zh-CN"/>
        </w:rPr>
        <w:t>”</w:t>
      </w:r>
      <w:proofErr w:type="gramEnd"/>
      <w:r>
        <w:t>，</w:t>
      </w:r>
      <w:r>
        <w:rPr>
          <w:rFonts w:eastAsia="宋体" w:hint="eastAsia"/>
          <w:lang w:eastAsia="zh-CN"/>
        </w:rPr>
        <w:t>“</w:t>
      </w:r>
      <w:r>
        <w:t>抓</w:t>
      </w:r>
      <w:r>
        <w:rPr>
          <w:rFonts w:eastAsia="宋体" w:hint="eastAsia"/>
          <w:lang w:eastAsia="zh-CN"/>
        </w:rPr>
        <w:t>”</w:t>
      </w:r>
      <w:proofErr w:type="spellStart"/>
      <w:r>
        <w:t>本作</w:t>
      </w:r>
      <w:proofErr w:type="spellEnd"/>
      <w:r>
        <w:rPr>
          <w:rFonts w:eastAsia="宋体" w:hint="eastAsia"/>
          <w:lang w:eastAsia="zh-CN"/>
        </w:rPr>
        <w:t>“</w:t>
      </w:r>
      <w:r>
        <w:t>拔</w:t>
      </w:r>
      <w:r>
        <w:rPr>
          <w:rFonts w:eastAsia="宋体" w:hint="eastAsia"/>
          <w:lang w:eastAsia="zh-CN"/>
        </w:rPr>
        <w:t>”</w:t>
      </w:r>
      <w:r>
        <w:t>。</w:t>
      </w:r>
      <w:proofErr w:type="spellStart"/>
      <w:r>
        <w:t>今作</w:t>
      </w:r>
      <w:proofErr w:type="spellEnd"/>
      <w:r>
        <w:rPr>
          <w:rFonts w:eastAsia="宋体" w:hint="eastAsia"/>
          <w:lang w:eastAsia="zh-CN"/>
        </w:rPr>
        <w:t>“</w:t>
      </w:r>
      <w:r>
        <w:t>抓</w:t>
      </w:r>
      <w:r>
        <w:rPr>
          <w:rFonts w:eastAsia="宋体" w:hint="eastAsia"/>
          <w:lang w:eastAsia="zh-CN"/>
        </w:rPr>
        <w:t>”</w:t>
      </w:r>
      <w:proofErr w:type="spellStart"/>
      <w:r>
        <w:t>者，</w:t>
      </w:r>
      <w:proofErr w:type="gramStart"/>
      <w:r>
        <w:t>後</w:t>
      </w:r>
      <w:proofErr w:type="gramEnd"/>
      <w:r>
        <w:t>人據李善注改之也。今案：李注云</w:t>
      </w:r>
      <w:proofErr w:type="spellEnd"/>
      <w:r>
        <w:t>：</w:t>
      </w:r>
      <w:r>
        <w:rPr>
          <w:rFonts w:eastAsia="宋体" w:hint="eastAsia"/>
          <w:lang w:eastAsia="zh-CN"/>
        </w:rPr>
        <w:t>“</w:t>
      </w:r>
      <w:proofErr w:type="gramStart"/>
      <w:r>
        <w:rPr>
          <w:rFonts w:eastAsia="宋体" w:hint="eastAsia"/>
          <w:lang w:eastAsia="zh-CN"/>
        </w:rPr>
        <w:t>《</w:t>
      </w:r>
      <w:proofErr w:type="spellStart"/>
      <w:proofErr w:type="gramEnd"/>
      <w:r>
        <w:t>廣雅</w:t>
      </w:r>
      <w:proofErr w:type="spellEnd"/>
    </w:p>
    <w:p w14:paraId="35406C19" w14:textId="77777777" w:rsidR="00CC015B" w:rsidRDefault="00000000">
      <w:r>
        <w:t>曰：</w:t>
      </w:r>
      <w:r>
        <w:rPr>
          <w:rFonts w:eastAsia="宋体" w:hint="eastAsia"/>
          <w:lang w:eastAsia="zh-CN"/>
        </w:rPr>
        <w:t>‘</w:t>
      </w:r>
      <w:proofErr w:type="spellStart"/>
      <w:r>
        <w:t>搔，抓也</w:t>
      </w:r>
      <w:proofErr w:type="spellEnd"/>
      <w:r>
        <w:t>。</w:t>
      </w:r>
      <w:r>
        <w:rPr>
          <w:rFonts w:eastAsia="宋体" w:hint="eastAsia"/>
          <w:lang w:eastAsia="zh-CN"/>
        </w:rPr>
        <w:t>’”</w:t>
      </w:r>
      <w:proofErr w:type="spellStart"/>
      <w:r>
        <w:t>此自釋</w:t>
      </w:r>
      <w:proofErr w:type="spellEnd"/>
      <w:r>
        <w:rPr>
          <w:rFonts w:eastAsia="宋体" w:hint="eastAsia"/>
          <w:lang w:eastAsia="zh-CN"/>
        </w:rPr>
        <w:t>“</w:t>
      </w:r>
      <w:r>
        <w:t>搔</w:t>
      </w:r>
      <w:r>
        <w:rPr>
          <w:rFonts w:eastAsia="宋体" w:hint="eastAsia"/>
          <w:lang w:eastAsia="zh-CN"/>
        </w:rPr>
        <w:t>”</w:t>
      </w:r>
      <w:proofErr w:type="spellStart"/>
      <w:r>
        <w:t>字之義，非釋</w:t>
      </w:r>
      <w:proofErr w:type="spellEnd"/>
      <w:r>
        <w:rPr>
          <w:rFonts w:eastAsia="宋体" w:hint="eastAsia"/>
          <w:lang w:eastAsia="zh-CN"/>
        </w:rPr>
        <w:t>“</w:t>
      </w:r>
      <w:r>
        <w:t>抓</w:t>
      </w:r>
      <w:r>
        <w:rPr>
          <w:rFonts w:eastAsia="宋体" w:hint="eastAsia"/>
          <w:lang w:eastAsia="zh-CN"/>
        </w:rPr>
        <w:t>”</w:t>
      </w:r>
      <w:proofErr w:type="spellStart"/>
      <w:r>
        <w:t>字之義。下又云</w:t>
      </w:r>
      <w:proofErr w:type="spellEnd"/>
      <w:r>
        <w:t>：</w:t>
      </w:r>
      <w:r>
        <w:rPr>
          <w:rFonts w:eastAsia="宋体" w:hint="eastAsia"/>
          <w:lang w:eastAsia="zh-CN"/>
        </w:rPr>
        <w:t>“《</w:t>
      </w:r>
      <w:proofErr w:type="spellStart"/>
      <w:r>
        <w:t>字林</w:t>
      </w:r>
      <w:proofErr w:type="spellEnd"/>
      <w:r>
        <w:rPr>
          <w:rFonts w:eastAsia="宋体" w:hint="eastAsia"/>
          <w:lang w:eastAsia="zh-CN"/>
        </w:rPr>
        <w:t>》</w:t>
      </w:r>
      <w:r>
        <w:t>曰：</w:t>
      </w:r>
      <w:proofErr w:type="gramStart"/>
      <w:r>
        <w:rPr>
          <w:rFonts w:eastAsia="宋体" w:hint="eastAsia"/>
          <w:lang w:eastAsia="zh-CN"/>
        </w:rPr>
        <w:t>‘</w:t>
      </w:r>
      <w:proofErr w:type="spellStart"/>
      <w:proofErr w:type="gramEnd"/>
      <w:r>
        <w:t>抓，壯交</w:t>
      </w:r>
      <w:proofErr w:type="spellEnd"/>
    </w:p>
    <w:p w14:paraId="037FDE11" w14:textId="77777777" w:rsidR="00CC015B" w:rsidRDefault="00000000">
      <w:pPr>
        <w:rPr>
          <w:lang w:eastAsia="zh-CN"/>
        </w:rPr>
      </w:pPr>
      <w:r>
        <w:rPr>
          <w:lang w:eastAsia="zh-CN"/>
        </w:rPr>
        <w:t>【第</w:t>
      </w:r>
      <w:r>
        <w:rPr>
          <w:lang w:eastAsia="zh-CN"/>
        </w:rPr>
        <w:t>307</w:t>
      </w:r>
      <w:r>
        <w:rPr>
          <w:lang w:eastAsia="zh-CN"/>
        </w:rPr>
        <w:t>页】</w:t>
      </w:r>
    </w:p>
    <w:p w14:paraId="5B76E3A1" w14:textId="77777777" w:rsidR="00CC015B" w:rsidRDefault="00000000">
      <w:pPr>
        <w:rPr>
          <w:lang w:eastAsia="zh-CN"/>
        </w:rPr>
      </w:pPr>
      <w:r>
        <w:rPr>
          <w:lang w:eastAsia="zh-CN"/>
        </w:rPr>
        <w:lastRenderedPageBreak/>
        <w:t>切。</w:t>
      </w:r>
      <w:r>
        <w:rPr>
          <w:rFonts w:eastAsia="宋体" w:hint="eastAsia"/>
          <w:lang w:eastAsia="zh-CN"/>
        </w:rPr>
        <w:t>’”</w:t>
      </w:r>
      <w:r>
        <w:rPr>
          <w:lang w:eastAsia="zh-CN"/>
        </w:rPr>
        <w:t>此是</w:t>
      </w:r>
      <w:proofErr w:type="gramStart"/>
      <w:r>
        <w:rPr>
          <w:lang w:eastAsia="zh-CN"/>
        </w:rPr>
        <w:t>釋注内</w:t>
      </w:r>
      <w:r>
        <w:rPr>
          <w:rFonts w:eastAsia="宋体" w:hint="eastAsia"/>
          <w:lang w:eastAsia="zh-CN"/>
        </w:rPr>
        <w:t>“</w:t>
      </w:r>
      <w:r>
        <w:rPr>
          <w:lang w:eastAsia="zh-CN"/>
        </w:rPr>
        <w:t>抓</w:t>
      </w:r>
      <w:r>
        <w:rPr>
          <w:rFonts w:eastAsia="宋体" w:hint="eastAsia"/>
          <w:lang w:eastAsia="zh-CN"/>
        </w:rPr>
        <w:t>”</w:t>
      </w:r>
      <w:proofErr w:type="gramEnd"/>
      <w:r>
        <w:rPr>
          <w:lang w:eastAsia="zh-CN"/>
        </w:rPr>
        <w:t>字之音，與正文無涉。</w:t>
      </w:r>
      <w:proofErr w:type="gramStart"/>
      <w:r>
        <w:rPr>
          <w:lang w:eastAsia="zh-CN"/>
        </w:rPr>
        <w:t>後</w:t>
      </w:r>
      <w:proofErr w:type="gramEnd"/>
      <w:r>
        <w:rPr>
          <w:lang w:eastAsia="zh-CN"/>
        </w:rPr>
        <w:t>人不察而改</w:t>
      </w:r>
      <w:r>
        <w:rPr>
          <w:rFonts w:eastAsia="宋体" w:hint="eastAsia"/>
          <w:lang w:eastAsia="zh-CN"/>
        </w:rPr>
        <w:t>“</w:t>
      </w:r>
      <w:r>
        <w:rPr>
          <w:lang w:eastAsia="zh-CN"/>
        </w:rPr>
        <w:t>拔</w:t>
      </w:r>
      <w:r>
        <w:rPr>
          <w:rFonts w:eastAsia="宋体" w:hint="eastAsia"/>
          <w:lang w:eastAsia="zh-CN"/>
        </w:rPr>
        <w:t>”</w:t>
      </w:r>
      <w:r>
        <w:rPr>
          <w:lang w:eastAsia="zh-CN"/>
        </w:rPr>
        <w:t>爲</w:t>
      </w:r>
      <w:r>
        <w:rPr>
          <w:rFonts w:eastAsia="宋体" w:hint="eastAsia"/>
          <w:lang w:eastAsia="zh-CN"/>
        </w:rPr>
        <w:t>“</w:t>
      </w:r>
      <w:r>
        <w:rPr>
          <w:lang w:eastAsia="zh-CN"/>
        </w:rPr>
        <w:t>抓</w:t>
      </w:r>
      <w:r>
        <w:rPr>
          <w:rFonts w:eastAsia="宋体" w:hint="eastAsia"/>
          <w:lang w:eastAsia="zh-CN"/>
        </w:rPr>
        <w:t>”</w:t>
      </w:r>
      <w:r>
        <w:rPr>
          <w:lang w:eastAsia="zh-CN"/>
        </w:rPr>
        <w:t>，謬矣。且拔與</w:t>
      </w:r>
    </w:p>
    <w:p w14:paraId="7B076CD4" w14:textId="77777777" w:rsidR="00CC015B" w:rsidRDefault="00000000">
      <w:pPr>
        <w:rPr>
          <w:lang w:eastAsia="zh-CN"/>
        </w:rPr>
      </w:pPr>
      <w:proofErr w:type="gramStart"/>
      <w:r>
        <w:rPr>
          <w:lang w:eastAsia="zh-CN"/>
        </w:rPr>
        <w:t>櫱</w:t>
      </w:r>
      <w:proofErr w:type="gramEnd"/>
      <w:r>
        <w:rPr>
          <w:lang w:eastAsia="zh-CN"/>
        </w:rPr>
        <w:t>、絶爲韻。若改爲</w:t>
      </w:r>
      <w:r>
        <w:rPr>
          <w:rFonts w:eastAsia="宋体" w:hint="eastAsia"/>
          <w:lang w:eastAsia="zh-CN"/>
        </w:rPr>
        <w:t>“</w:t>
      </w:r>
      <w:r>
        <w:rPr>
          <w:lang w:eastAsia="zh-CN"/>
        </w:rPr>
        <w:t>手可</w:t>
      </w:r>
      <w:proofErr w:type="gramStart"/>
      <w:r>
        <w:rPr>
          <w:lang w:eastAsia="zh-CN"/>
        </w:rPr>
        <w:t>擢</w:t>
      </w:r>
      <w:proofErr w:type="gramEnd"/>
      <w:r>
        <w:rPr>
          <w:lang w:eastAsia="zh-CN"/>
        </w:rPr>
        <w:t>而抓</w:t>
      </w:r>
      <w:r>
        <w:rPr>
          <w:rFonts w:eastAsia="宋体" w:hint="eastAsia"/>
          <w:lang w:eastAsia="zh-CN"/>
        </w:rPr>
        <w:t>”</w:t>
      </w:r>
      <w:r>
        <w:rPr>
          <w:lang w:eastAsia="zh-CN"/>
        </w:rPr>
        <w:t>，則非但文不成義，且失其</w:t>
      </w:r>
    </w:p>
    <w:p w14:paraId="66E6FCF2" w14:textId="77777777" w:rsidR="00CC015B" w:rsidRDefault="00000000">
      <w:pPr>
        <w:rPr>
          <w:rFonts w:eastAsia="宋体"/>
          <w:lang w:eastAsia="zh-CN"/>
        </w:rPr>
      </w:pPr>
      <w:proofErr w:type="spellStart"/>
      <w:r>
        <w:t>韻矣。五臣本及</w:t>
      </w:r>
      <w:proofErr w:type="spellEnd"/>
      <w:r>
        <w:rPr>
          <w:rFonts w:eastAsia="宋体" w:hint="eastAsia"/>
          <w:lang w:eastAsia="zh-CN"/>
        </w:rPr>
        <w:t>《</w:t>
      </w:r>
      <w:proofErr w:type="spellStart"/>
      <w:r>
        <w:t>枚乘傳</w:t>
      </w:r>
      <w:proofErr w:type="spellEnd"/>
      <w:r>
        <w:rPr>
          <w:rFonts w:eastAsia="宋体" w:hint="eastAsia"/>
          <w:lang w:eastAsia="zh-CN"/>
        </w:rPr>
        <w:t>》</w:t>
      </w:r>
    </w:p>
    <w:p w14:paraId="4682BA89" w14:textId="77777777" w:rsidR="00CC015B" w:rsidRDefault="00000000">
      <w:r>
        <w:rPr>
          <w:rFonts w:eastAsia="宋体" w:hint="eastAsia"/>
          <w:lang w:eastAsia="zh-CN"/>
        </w:rPr>
        <w:t>《</w:t>
      </w:r>
      <w:proofErr w:type="spellStart"/>
      <w:r>
        <w:t>説苑</w:t>
      </w:r>
      <w:proofErr w:type="spellEnd"/>
      <w:r>
        <w:rPr>
          <w:rFonts w:eastAsia="宋体" w:hint="eastAsia"/>
          <w:lang w:eastAsia="zh-CN"/>
        </w:rPr>
        <w:t>》</w:t>
      </w:r>
      <w:proofErr w:type="spellStart"/>
      <w:r>
        <w:t>竝作</w:t>
      </w:r>
      <w:proofErr w:type="spellEnd"/>
      <w:r>
        <w:rPr>
          <w:rFonts w:eastAsia="宋体" w:hint="eastAsia"/>
          <w:lang w:eastAsia="zh-CN"/>
        </w:rPr>
        <w:t>“</w:t>
      </w:r>
      <w:proofErr w:type="spellStart"/>
      <w:r>
        <w:t>手可</w:t>
      </w:r>
      <w:proofErr w:type="gramStart"/>
      <w:r>
        <w:t>擢</w:t>
      </w:r>
      <w:proofErr w:type="gramEnd"/>
      <w:r>
        <w:t>而拔</w:t>
      </w:r>
      <w:proofErr w:type="spellEnd"/>
      <w:r>
        <w:rPr>
          <w:rFonts w:eastAsia="宋体" w:hint="eastAsia"/>
          <w:lang w:eastAsia="zh-CN"/>
        </w:rPr>
        <w:t>”</w:t>
      </w:r>
      <w:r>
        <w:t>。</w:t>
      </w:r>
      <w:proofErr w:type="spellStart"/>
      <w:proofErr w:type="gramStart"/>
      <w:r>
        <w:t>六臣本</w:t>
      </w:r>
      <w:proofErr w:type="gramEnd"/>
      <w:r>
        <w:t>注云</w:t>
      </w:r>
      <w:proofErr w:type="spellEnd"/>
      <w:r>
        <w:t>：</w:t>
      </w:r>
      <w:r>
        <w:rPr>
          <w:rFonts w:eastAsia="宋体" w:hint="eastAsia"/>
          <w:lang w:eastAsia="zh-CN"/>
        </w:rPr>
        <w:t>“</w:t>
      </w:r>
      <w:proofErr w:type="spellStart"/>
      <w:r>
        <w:t>拔，善作抓</w:t>
      </w:r>
      <w:proofErr w:type="spellEnd"/>
      <w:r>
        <w:t>。</w:t>
      </w:r>
      <w:r>
        <w:rPr>
          <w:rFonts w:eastAsia="宋体" w:hint="eastAsia"/>
          <w:lang w:eastAsia="zh-CN"/>
        </w:rPr>
        <w:t>”</w:t>
      </w:r>
      <w:proofErr w:type="spellStart"/>
      <w:r>
        <w:t>則所見已是誤本</w:t>
      </w:r>
      <w:proofErr w:type="spellEnd"/>
    </w:p>
    <w:p w14:paraId="203B05D2" w14:textId="77777777" w:rsidR="00CC015B" w:rsidRDefault="00000000">
      <w:proofErr w:type="spellStart"/>
      <w:r>
        <w:t>若望僕不相師，而用流俗人之言</w:t>
      </w:r>
      <w:proofErr w:type="spellEnd"/>
    </w:p>
    <w:p w14:paraId="135AF9EC" w14:textId="77777777" w:rsidR="00CC015B" w:rsidRDefault="00000000">
      <w:pPr>
        <w:rPr>
          <w:lang w:eastAsia="zh-CN"/>
        </w:rPr>
      </w:pPr>
      <w:r>
        <w:rPr>
          <w:rFonts w:eastAsia="宋体" w:hint="eastAsia"/>
          <w:lang w:eastAsia="zh-CN"/>
        </w:rPr>
        <w:t>《</w:t>
      </w:r>
      <w:proofErr w:type="spellStart"/>
      <w:r>
        <w:t>報任少卿書</w:t>
      </w:r>
      <w:proofErr w:type="spellEnd"/>
      <w:r>
        <w:rPr>
          <w:rFonts w:eastAsia="宋体" w:hint="eastAsia"/>
          <w:lang w:eastAsia="zh-CN"/>
        </w:rPr>
        <w:t>》</w:t>
      </w:r>
      <w:r>
        <w:t>：</w:t>
      </w:r>
      <w:r>
        <w:rPr>
          <w:rFonts w:eastAsia="宋体" w:hint="eastAsia"/>
          <w:lang w:eastAsia="zh-CN"/>
        </w:rPr>
        <w:t>“</w:t>
      </w:r>
      <w:proofErr w:type="spellStart"/>
      <w:r>
        <w:t>若望僕不相師，而用流俗人之言</w:t>
      </w:r>
      <w:proofErr w:type="spellEnd"/>
      <w:r>
        <w:t>。</w:t>
      </w:r>
      <w:r>
        <w:rPr>
          <w:rFonts w:eastAsia="宋体" w:hint="eastAsia"/>
          <w:lang w:eastAsia="zh-CN"/>
        </w:rPr>
        <w:t>”</w:t>
      </w:r>
      <w:proofErr w:type="gramStart"/>
      <w:r>
        <w:rPr>
          <w:lang w:eastAsia="zh-CN"/>
        </w:rPr>
        <w:t>今李善</w:t>
      </w:r>
      <w:proofErr w:type="gramEnd"/>
    </w:p>
    <w:p w14:paraId="243281CB" w14:textId="77777777" w:rsidR="00CC015B" w:rsidRDefault="00000000">
      <w:pPr>
        <w:rPr>
          <w:lang w:eastAsia="zh-CN"/>
        </w:rPr>
      </w:pPr>
      <w:r>
        <w:rPr>
          <w:lang w:eastAsia="zh-CN"/>
        </w:rPr>
        <w:t>本如此。念孙案：此本作：</w:t>
      </w:r>
    </w:p>
    <w:p w14:paraId="40A9FEEB" w14:textId="77777777" w:rsidR="00CC015B" w:rsidRDefault="00000000">
      <w:r>
        <w:rPr>
          <w:rFonts w:eastAsia="宋体" w:hint="eastAsia"/>
          <w:lang w:eastAsia="zh-CN"/>
        </w:rPr>
        <w:t>“</w:t>
      </w:r>
      <w:proofErr w:type="spellStart"/>
      <w:r>
        <w:t>若望僕不相師用，句。而流俗人之言。句</w:t>
      </w:r>
      <w:proofErr w:type="spellEnd"/>
      <w:r>
        <w:t>。</w:t>
      </w:r>
      <w:r>
        <w:rPr>
          <w:rFonts w:eastAsia="宋体" w:hint="eastAsia"/>
          <w:lang w:eastAsia="zh-CN"/>
        </w:rPr>
        <w:t>”</w:t>
      </w:r>
      <w:proofErr w:type="spellStart"/>
      <w:r>
        <w:t>故蘇林曰</w:t>
      </w:r>
      <w:proofErr w:type="spellEnd"/>
      <w:r>
        <w:t>：</w:t>
      </w:r>
      <w:r>
        <w:rPr>
          <w:rFonts w:eastAsia="宋体" w:hint="eastAsia"/>
          <w:lang w:eastAsia="zh-CN"/>
        </w:rPr>
        <w:t>“</w:t>
      </w:r>
      <w:proofErr w:type="spellStart"/>
      <w:r>
        <w:t>而，猶</w:t>
      </w:r>
      <w:proofErr w:type="spellEnd"/>
    </w:p>
    <w:p w14:paraId="54A563B9" w14:textId="77777777" w:rsidR="00CC015B" w:rsidRDefault="00000000">
      <w:proofErr w:type="spellStart"/>
      <w:r>
        <w:t>如也。言視少卿之言，如流</w:t>
      </w:r>
      <w:proofErr w:type="spellEnd"/>
    </w:p>
    <w:p w14:paraId="67EF8EB1" w14:textId="77777777" w:rsidR="00CC015B" w:rsidRDefault="00000000">
      <w:pPr>
        <w:rPr>
          <w:rFonts w:eastAsia="宋体"/>
          <w:lang w:eastAsia="zh-CN"/>
        </w:rPr>
      </w:pPr>
      <w:proofErr w:type="spellStart"/>
      <w:r>
        <w:t>俗人之言，而不相師用也</w:t>
      </w:r>
      <w:proofErr w:type="spellEnd"/>
      <w:r>
        <w:t>。</w:t>
      </w:r>
      <w:r>
        <w:rPr>
          <w:rFonts w:eastAsia="宋体" w:hint="eastAsia"/>
          <w:lang w:eastAsia="zh-CN"/>
        </w:rPr>
        <w:t>”</w:t>
      </w:r>
      <w:proofErr w:type="spellStart"/>
      <w:proofErr w:type="gramStart"/>
      <w:r>
        <w:t>六臣本</w:t>
      </w:r>
      <w:proofErr w:type="gramEnd"/>
      <w:r>
        <w:t>注云</w:t>
      </w:r>
      <w:proofErr w:type="spellEnd"/>
      <w:r>
        <w:t>：</w:t>
      </w:r>
      <w:r>
        <w:rPr>
          <w:rFonts w:eastAsia="宋体" w:hint="eastAsia"/>
          <w:lang w:eastAsia="zh-CN"/>
        </w:rPr>
        <w:t>“</w:t>
      </w:r>
      <w:proofErr w:type="spellStart"/>
      <w:r>
        <w:t>而用，善本作</w:t>
      </w:r>
      <w:proofErr w:type="spellEnd"/>
      <w:r>
        <w:rPr>
          <w:rFonts w:eastAsia="宋体" w:hint="eastAsia"/>
          <w:lang w:eastAsia="zh-CN"/>
        </w:rPr>
        <w:t>‘</w:t>
      </w:r>
      <w:proofErr w:type="spellStart"/>
      <w:r>
        <w:t>用而</w:t>
      </w:r>
      <w:proofErr w:type="spellEnd"/>
      <w:r>
        <w:rPr>
          <w:rFonts w:eastAsia="宋体" w:hint="eastAsia"/>
          <w:lang w:eastAsia="zh-CN"/>
        </w:rPr>
        <w:t>’</w:t>
      </w:r>
    </w:p>
    <w:p w14:paraId="6C41F803" w14:textId="77777777" w:rsidR="00CC015B" w:rsidRDefault="00000000">
      <w:r>
        <w:t>。</w:t>
      </w:r>
      <w:r>
        <w:rPr>
          <w:rFonts w:eastAsia="宋体" w:hint="eastAsia"/>
          <w:lang w:eastAsia="zh-CN"/>
        </w:rPr>
        <w:t>”</w:t>
      </w:r>
      <w:proofErr w:type="spellStart"/>
      <w:r>
        <w:t>是其證也。若如今本作</w:t>
      </w:r>
      <w:proofErr w:type="spellEnd"/>
    </w:p>
    <w:p w14:paraId="39D47184" w14:textId="77777777" w:rsidR="00CC015B" w:rsidRDefault="00000000">
      <w:r>
        <w:rPr>
          <w:rFonts w:eastAsia="宋体" w:hint="eastAsia"/>
          <w:lang w:eastAsia="zh-CN"/>
        </w:rPr>
        <w:t>“</w:t>
      </w:r>
      <w:proofErr w:type="spellStart"/>
      <w:r>
        <w:t>不相師而用流俗人之言</w:t>
      </w:r>
      <w:proofErr w:type="spellEnd"/>
      <w:r>
        <w:rPr>
          <w:rFonts w:eastAsia="宋体" w:hint="eastAsia"/>
          <w:lang w:eastAsia="zh-CN"/>
        </w:rPr>
        <w:t>”</w:t>
      </w:r>
      <w:r>
        <w:t>，則</w:t>
      </w:r>
      <w:r>
        <w:rPr>
          <w:rFonts w:eastAsia="宋体" w:hint="eastAsia"/>
          <w:lang w:eastAsia="zh-CN"/>
        </w:rPr>
        <w:t>“</w:t>
      </w:r>
      <w:r>
        <w:t>而</w:t>
      </w:r>
      <w:r>
        <w:rPr>
          <w:rFonts w:eastAsia="宋体" w:hint="eastAsia"/>
          <w:lang w:eastAsia="zh-CN"/>
        </w:rPr>
        <w:t>”</w:t>
      </w:r>
      <w:proofErr w:type="spellStart"/>
      <w:r>
        <w:t>字不得訓爲</w:t>
      </w:r>
      <w:proofErr w:type="spellEnd"/>
      <w:r>
        <w:rPr>
          <w:rFonts w:eastAsia="宋体" w:hint="eastAsia"/>
          <w:lang w:eastAsia="zh-CN"/>
        </w:rPr>
        <w:t>“</w:t>
      </w:r>
      <w:r>
        <w:t>如</w:t>
      </w:r>
      <w:r>
        <w:rPr>
          <w:rFonts w:eastAsia="宋体" w:hint="eastAsia"/>
          <w:lang w:eastAsia="zh-CN"/>
        </w:rPr>
        <w:t>”</w:t>
      </w:r>
      <w:proofErr w:type="spellStart"/>
      <w:r>
        <w:t>矣。又案</w:t>
      </w:r>
      <w:proofErr w:type="spellEnd"/>
      <w:r>
        <w:t>：</w:t>
      </w:r>
    </w:p>
    <w:p w14:paraId="2613BA7C" w14:textId="77777777" w:rsidR="00CC015B" w:rsidRDefault="00000000">
      <w:proofErr w:type="spellStart"/>
      <w:r>
        <w:t>張銑曰</w:t>
      </w:r>
      <w:proofErr w:type="spellEnd"/>
      <w:r>
        <w:t>：</w:t>
      </w:r>
      <w:r>
        <w:rPr>
          <w:rFonts w:eastAsia="宋体" w:hint="eastAsia"/>
          <w:lang w:eastAsia="zh-CN"/>
        </w:rPr>
        <w:t>“</w:t>
      </w:r>
      <w:proofErr w:type="spellStart"/>
      <w:r>
        <w:t>而，如也。言少</w:t>
      </w:r>
      <w:proofErr w:type="spellEnd"/>
    </w:p>
    <w:p w14:paraId="5DE5DF3E" w14:textId="77777777" w:rsidR="00CC015B" w:rsidRDefault="00000000">
      <w:proofErr w:type="spellStart"/>
      <w:r>
        <w:t>卿</w:t>
      </w:r>
      <w:proofErr w:type="gramStart"/>
      <w:r>
        <w:t>書</w:t>
      </w:r>
      <w:proofErr w:type="gramEnd"/>
      <w:r>
        <w:t>，若怨望我不相師用，以少卿勸戒之辭，如流俗人所言</w:t>
      </w:r>
      <w:proofErr w:type="spellEnd"/>
      <w:r>
        <w:t>。</w:t>
      </w:r>
      <w:r>
        <w:rPr>
          <w:rFonts w:eastAsia="宋体" w:hint="eastAsia"/>
          <w:lang w:eastAsia="zh-CN"/>
        </w:rPr>
        <w:t>”</w:t>
      </w:r>
      <w:proofErr w:type="spellStart"/>
      <w:proofErr w:type="gramStart"/>
      <w:r>
        <w:t>據</w:t>
      </w:r>
      <w:proofErr w:type="gramEnd"/>
      <w:r>
        <w:t>此</w:t>
      </w:r>
      <w:proofErr w:type="spellEnd"/>
    </w:p>
    <w:p w14:paraId="56B23034" w14:textId="77777777" w:rsidR="00CC015B" w:rsidRDefault="00000000">
      <w:r>
        <w:t>，</w:t>
      </w:r>
      <w:proofErr w:type="spellStart"/>
      <w:proofErr w:type="gramStart"/>
      <w:r>
        <w:t>則五臣本</w:t>
      </w:r>
      <w:proofErr w:type="gramEnd"/>
      <w:r>
        <w:t>亦作</w:t>
      </w:r>
      <w:proofErr w:type="spellEnd"/>
      <w:r>
        <w:rPr>
          <w:rFonts w:eastAsia="宋体" w:hint="eastAsia"/>
          <w:lang w:eastAsia="zh-CN"/>
        </w:rPr>
        <w:t>“</w:t>
      </w:r>
      <w:proofErr w:type="spellStart"/>
      <w:r>
        <w:t>不相師</w:t>
      </w:r>
      <w:proofErr w:type="spellEnd"/>
    </w:p>
    <w:p w14:paraId="0CF01D33" w14:textId="77777777" w:rsidR="00CC015B" w:rsidRDefault="00000000">
      <w:proofErr w:type="spellStart"/>
      <w:r>
        <w:t>用而流俗人之言</w:t>
      </w:r>
      <w:proofErr w:type="spellEnd"/>
      <w:proofErr w:type="gramStart"/>
      <w:r>
        <w:rPr>
          <w:rFonts w:eastAsia="宋体" w:hint="eastAsia"/>
          <w:lang w:eastAsia="zh-CN"/>
        </w:rPr>
        <w:t>”</w:t>
      </w:r>
      <w:proofErr w:type="spellStart"/>
      <w:proofErr w:type="gramEnd"/>
      <w:r>
        <w:t>明矣。今本</w:t>
      </w:r>
      <w:proofErr w:type="spellEnd"/>
      <w:r>
        <w:rPr>
          <w:rFonts w:eastAsia="宋体" w:hint="eastAsia"/>
          <w:lang w:eastAsia="zh-CN"/>
        </w:rPr>
        <w:t>“</w:t>
      </w:r>
      <w:proofErr w:type="spellStart"/>
      <w:r>
        <w:t>用而</w:t>
      </w:r>
      <w:proofErr w:type="spellEnd"/>
      <w:r>
        <w:rPr>
          <w:rFonts w:eastAsia="宋体" w:hint="eastAsia"/>
          <w:lang w:eastAsia="zh-CN"/>
        </w:rPr>
        <w:t>”</w:t>
      </w:r>
      <w:r>
        <w:t>作</w:t>
      </w:r>
      <w:r>
        <w:rPr>
          <w:rFonts w:eastAsia="宋体" w:hint="eastAsia"/>
          <w:lang w:eastAsia="zh-CN"/>
        </w:rPr>
        <w:t>“</w:t>
      </w:r>
      <w:proofErr w:type="spellStart"/>
      <w:r>
        <w:t>而用</w:t>
      </w:r>
      <w:proofErr w:type="spellEnd"/>
      <w:r>
        <w:rPr>
          <w:rFonts w:eastAsia="宋体" w:hint="eastAsia"/>
          <w:lang w:eastAsia="zh-CN"/>
        </w:rPr>
        <w:t>”</w:t>
      </w:r>
      <w:r>
        <w:t>，</w:t>
      </w:r>
      <w:proofErr w:type="spellStart"/>
      <w:r>
        <w:t>則</w:t>
      </w:r>
      <w:proofErr w:type="gramStart"/>
      <w:r>
        <w:t>後</w:t>
      </w:r>
      <w:proofErr w:type="gramEnd"/>
      <w:r>
        <w:t>人以意改之</w:t>
      </w:r>
      <w:proofErr w:type="spellEnd"/>
    </w:p>
    <w:p w14:paraId="729CECFD" w14:textId="77777777" w:rsidR="00CC015B" w:rsidRDefault="00000000">
      <w:proofErr w:type="spellStart"/>
      <w:r>
        <w:t>也。六臣本注引李善本</w:t>
      </w:r>
      <w:proofErr w:type="spellEnd"/>
    </w:p>
    <w:p w14:paraId="093CA059" w14:textId="77777777" w:rsidR="00CC015B" w:rsidRDefault="00000000">
      <w:r>
        <w:t>作</w:t>
      </w:r>
      <w:r>
        <w:rPr>
          <w:rFonts w:eastAsia="宋体" w:hint="eastAsia"/>
          <w:lang w:eastAsia="zh-CN"/>
        </w:rPr>
        <w:t>“</w:t>
      </w:r>
      <w:proofErr w:type="spellStart"/>
      <w:r>
        <w:t>用而</w:t>
      </w:r>
      <w:proofErr w:type="spellEnd"/>
      <w:r>
        <w:rPr>
          <w:rFonts w:eastAsia="宋体" w:hint="eastAsia"/>
          <w:lang w:eastAsia="zh-CN"/>
        </w:rPr>
        <w:t>”</w:t>
      </w:r>
      <w:r>
        <w:t>，</w:t>
      </w:r>
      <w:proofErr w:type="spellStart"/>
      <w:r>
        <w:t>而今本亦作</w:t>
      </w:r>
      <w:proofErr w:type="spellEnd"/>
      <w:r>
        <w:rPr>
          <w:rFonts w:eastAsia="宋体" w:hint="eastAsia"/>
          <w:lang w:eastAsia="zh-CN"/>
        </w:rPr>
        <w:t>“</w:t>
      </w:r>
      <w:proofErr w:type="spellStart"/>
      <w:r>
        <w:t>而用</w:t>
      </w:r>
      <w:proofErr w:type="spellEnd"/>
      <w:r>
        <w:rPr>
          <w:rFonts w:eastAsia="宋体" w:hint="eastAsia"/>
          <w:lang w:eastAsia="zh-CN"/>
        </w:rPr>
        <w:t>”</w:t>
      </w:r>
      <w:r>
        <w:t>，</w:t>
      </w:r>
      <w:proofErr w:type="spellStart"/>
      <w:r>
        <w:t>則又</w:t>
      </w:r>
      <w:proofErr w:type="gramStart"/>
      <w:r>
        <w:t>後</w:t>
      </w:r>
      <w:proofErr w:type="gramEnd"/>
      <w:r>
        <w:t>人據已誤</w:t>
      </w:r>
      <w:proofErr w:type="gramStart"/>
      <w:r>
        <w:t>之五臣本</w:t>
      </w:r>
      <w:proofErr w:type="gramEnd"/>
      <w:r>
        <w:t>改之也</w:t>
      </w:r>
      <w:proofErr w:type="spellEnd"/>
    </w:p>
    <w:p w14:paraId="75E02250" w14:textId="77777777" w:rsidR="00CC015B" w:rsidRDefault="00000000">
      <w:proofErr w:type="spellStart"/>
      <w:r>
        <w:t>漢書。司馬遷傳</w:t>
      </w:r>
      <w:proofErr w:type="spellEnd"/>
      <w:r>
        <w:rPr>
          <w:rFonts w:eastAsia="宋体" w:hint="eastAsia"/>
          <w:lang w:eastAsia="zh-CN"/>
        </w:rPr>
        <w:t>》</w:t>
      </w:r>
      <w:proofErr w:type="spellStart"/>
      <w:r>
        <w:t>亦作</w:t>
      </w:r>
      <w:proofErr w:type="spellEnd"/>
    </w:p>
    <w:p w14:paraId="329148CE" w14:textId="77777777" w:rsidR="00CC015B" w:rsidRDefault="00000000">
      <w:r>
        <w:rPr>
          <w:rFonts w:eastAsia="宋体" w:hint="eastAsia"/>
          <w:lang w:eastAsia="zh-CN"/>
        </w:rPr>
        <w:t>“</w:t>
      </w:r>
      <w:proofErr w:type="spellStart"/>
      <w:r>
        <w:t>用而</w:t>
      </w:r>
      <w:proofErr w:type="spellEnd"/>
      <w:r>
        <w:rPr>
          <w:rFonts w:eastAsia="宋体" w:hint="eastAsia"/>
          <w:lang w:eastAsia="zh-CN"/>
        </w:rPr>
        <w:t>”</w:t>
      </w:r>
      <w:r>
        <w:t>，</w:t>
      </w:r>
      <w:proofErr w:type="spellStart"/>
      <w:r>
        <w:t>足以互證矣。此篇原文，多經</w:t>
      </w:r>
      <w:proofErr w:type="gramStart"/>
      <w:r>
        <w:t>後</w:t>
      </w:r>
      <w:proofErr w:type="gramEnd"/>
      <w:r>
        <w:t>人增改，當以</w:t>
      </w:r>
      <w:proofErr w:type="spellEnd"/>
      <w:r>
        <w:rPr>
          <w:rFonts w:eastAsia="宋体" w:hint="eastAsia"/>
          <w:lang w:eastAsia="zh-CN"/>
        </w:rPr>
        <w:t>《</w:t>
      </w:r>
      <w:proofErr w:type="spellStart"/>
      <w:r>
        <w:t>漢書</w:t>
      </w:r>
      <w:proofErr w:type="spellEnd"/>
      <w:r>
        <w:rPr>
          <w:rFonts w:eastAsia="宋体" w:hint="eastAsia"/>
          <w:lang w:eastAsia="zh-CN"/>
        </w:rPr>
        <w:t>》</w:t>
      </w:r>
      <w:proofErr w:type="spellStart"/>
      <w:r>
        <w:t>參校</w:t>
      </w:r>
      <w:proofErr w:type="spellEnd"/>
    </w:p>
    <w:p w14:paraId="0AA2D67D" w14:textId="77777777" w:rsidR="00CC015B" w:rsidRDefault="00000000">
      <w:proofErr w:type="spellStart"/>
      <w:r>
        <w:t>今略舉數條，不能具</w:t>
      </w:r>
      <w:proofErr w:type="spellEnd"/>
    </w:p>
    <w:p w14:paraId="240B301C" w14:textId="77777777" w:rsidR="00CC015B" w:rsidRDefault="00000000">
      <w:proofErr w:type="spellStart"/>
      <w:r>
        <w:t>論也</w:t>
      </w:r>
      <w:proofErr w:type="spellEnd"/>
      <w:r>
        <w:t>。</w:t>
      </w:r>
    </w:p>
    <w:p w14:paraId="5C416C93" w14:textId="77777777" w:rsidR="00CC015B" w:rsidRDefault="00000000">
      <w:proofErr w:type="spellStart"/>
      <w:r>
        <w:t>自守奇士</w:t>
      </w:r>
      <w:proofErr w:type="spellEnd"/>
    </w:p>
    <w:p w14:paraId="54EF2B67" w14:textId="77777777" w:rsidR="00CC015B" w:rsidRDefault="00000000">
      <w:pPr>
        <w:rPr>
          <w:lang w:eastAsia="zh-CN"/>
        </w:rPr>
      </w:pPr>
      <w:r>
        <w:rPr>
          <w:rFonts w:eastAsia="宋体" w:hint="eastAsia"/>
          <w:lang w:eastAsia="zh-CN"/>
        </w:rPr>
        <w:t>“</w:t>
      </w:r>
      <w:proofErr w:type="spellStart"/>
      <w:r>
        <w:t>然僕觀其爲人，自守奇士</w:t>
      </w:r>
      <w:proofErr w:type="spellEnd"/>
      <w:r>
        <w:t>。</w:t>
      </w:r>
      <w:r>
        <w:rPr>
          <w:rFonts w:eastAsia="宋体" w:hint="eastAsia"/>
          <w:lang w:eastAsia="zh-CN"/>
        </w:rPr>
        <w:t>”</w:t>
      </w:r>
      <w:r>
        <w:rPr>
          <w:lang w:eastAsia="zh-CN"/>
        </w:rPr>
        <w:t>念孙案：</w:t>
      </w:r>
      <w:r>
        <w:rPr>
          <w:rFonts w:eastAsia="宋体" w:hint="eastAsia"/>
          <w:lang w:eastAsia="zh-CN"/>
        </w:rPr>
        <w:t>“</w:t>
      </w:r>
      <w:r>
        <w:rPr>
          <w:lang w:eastAsia="zh-CN"/>
        </w:rPr>
        <w:t>自守奇士</w:t>
      </w:r>
      <w:r>
        <w:rPr>
          <w:rFonts w:eastAsia="宋体" w:hint="eastAsia"/>
          <w:lang w:eastAsia="zh-CN"/>
        </w:rPr>
        <w:t>”</w:t>
      </w:r>
      <w:r>
        <w:rPr>
          <w:lang w:eastAsia="zh-CN"/>
        </w:rPr>
        <w:t>，本作</w:t>
      </w:r>
      <w:r>
        <w:rPr>
          <w:rFonts w:eastAsia="宋体" w:hint="eastAsia"/>
          <w:lang w:eastAsia="zh-CN"/>
        </w:rPr>
        <w:t>“</w:t>
      </w:r>
      <w:r>
        <w:rPr>
          <w:lang w:eastAsia="zh-CN"/>
        </w:rPr>
        <w:t>自奇</w:t>
      </w:r>
    </w:p>
    <w:p w14:paraId="7660ECC0" w14:textId="77777777" w:rsidR="00CC015B" w:rsidRDefault="00000000">
      <w:pPr>
        <w:rPr>
          <w:lang w:eastAsia="zh-CN"/>
        </w:rPr>
      </w:pPr>
      <w:r>
        <w:rPr>
          <w:lang w:eastAsia="zh-CN"/>
        </w:rPr>
        <w:lastRenderedPageBreak/>
        <w:t>壬</w:t>
      </w:r>
      <w:proofErr w:type="gramStart"/>
      <w:r>
        <w:rPr>
          <w:rFonts w:eastAsia="宋体" w:hint="eastAsia"/>
          <w:lang w:eastAsia="zh-CN"/>
        </w:rPr>
        <w:t>”</w:t>
      </w:r>
      <w:proofErr w:type="gramEnd"/>
      <w:r>
        <w:rPr>
          <w:lang w:eastAsia="zh-CN"/>
        </w:rPr>
        <w:t>，言僕與李陵俱居</w:t>
      </w:r>
    </w:p>
    <w:p w14:paraId="7F6775E3" w14:textId="77777777" w:rsidR="00CC015B" w:rsidRDefault="00000000">
      <w:pPr>
        <w:rPr>
          <w:lang w:eastAsia="zh-CN"/>
        </w:rPr>
      </w:pPr>
      <w:r>
        <w:rPr>
          <w:lang w:eastAsia="zh-CN"/>
        </w:rPr>
        <w:t>【第</w:t>
      </w:r>
      <w:r>
        <w:rPr>
          <w:lang w:eastAsia="zh-CN"/>
        </w:rPr>
        <w:t>308</w:t>
      </w:r>
      <w:r>
        <w:rPr>
          <w:lang w:eastAsia="zh-CN"/>
        </w:rPr>
        <w:t>页】</w:t>
      </w:r>
    </w:p>
    <w:p w14:paraId="3F227449" w14:textId="77777777" w:rsidR="00CC015B" w:rsidRDefault="00000000">
      <w:proofErr w:type="spellStart"/>
      <w:r>
        <w:t>門下，素非相善，然觀其爲人，自是奇士</w:t>
      </w:r>
      <w:proofErr w:type="spellEnd"/>
      <w:proofErr w:type="gramStart"/>
      <w:r>
        <w:t>。</w:t>
      </w:r>
      <w:r>
        <w:rPr>
          <w:rFonts w:eastAsia="宋体" w:hint="eastAsia"/>
          <w:lang w:eastAsia="zh-CN"/>
        </w:rPr>
        <w:t>“</w:t>
      </w:r>
      <w:proofErr w:type="spellStart"/>
      <w:proofErr w:type="gramEnd"/>
      <w:r>
        <w:t>奇士</w:t>
      </w:r>
      <w:proofErr w:type="spellEnd"/>
      <w:r>
        <w:rPr>
          <w:rFonts w:eastAsia="宋体" w:hint="eastAsia"/>
          <w:lang w:eastAsia="zh-CN"/>
        </w:rPr>
        <w:t>”</w:t>
      </w:r>
      <w:proofErr w:type="spellStart"/>
      <w:r>
        <w:t>二字，統事親孝以</w:t>
      </w:r>
      <w:proofErr w:type="spellEnd"/>
    </w:p>
    <w:p w14:paraId="27D3E0E0" w14:textId="77777777" w:rsidR="00CC015B" w:rsidRDefault="00000000">
      <w:proofErr w:type="spellStart"/>
      <w:r>
        <w:t>下七事而言，若加一</w:t>
      </w:r>
      <w:proofErr w:type="spellEnd"/>
    </w:p>
    <w:p w14:paraId="0666A860" w14:textId="77777777" w:rsidR="00CC015B" w:rsidRDefault="00000000">
      <w:r>
        <w:rPr>
          <w:rFonts w:eastAsia="宋体" w:hint="eastAsia"/>
          <w:lang w:eastAsia="zh-CN"/>
        </w:rPr>
        <w:t>“</w:t>
      </w:r>
      <w:r>
        <w:t>守</w:t>
      </w:r>
      <w:r>
        <w:rPr>
          <w:rFonts w:eastAsia="宋体" w:hint="eastAsia"/>
          <w:lang w:eastAsia="zh-CN"/>
        </w:rPr>
        <w:t>”</w:t>
      </w:r>
      <w:proofErr w:type="spellStart"/>
      <w:r>
        <w:t>字，則失其義矣。今本作</w:t>
      </w:r>
      <w:proofErr w:type="spellEnd"/>
      <w:r>
        <w:rPr>
          <w:rFonts w:eastAsia="宋体" w:hint="eastAsia"/>
          <w:lang w:eastAsia="zh-CN"/>
        </w:rPr>
        <w:t>“</w:t>
      </w:r>
      <w:proofErr w:type="spellStart"/>
      <w:r>
        <w:t>自守奇士</w:t>
      </w:r>
      <w:proofErr w:type="spellEnd"/>
      <w:r>
        <w:rPr>
          <w:rFonts w:eastAsia="宋体" w:hint="eastAsia"/>
          <w:lang w:eastAsia="zh-CN"/>
        </w:rPr>
        <w:t>”</w:t>
      </w:r>
      <w:proofErr w:type="spellStart"/>
      <w:r>
        <w:t>者，</w:t>
      </w:r>
      <w:proofErr w:type="gramStart"/>
      <w:r>
        <w:t>後</w:t>
      </w:r>
      <w:proofErr w:type="gramEnd"/>
      <w:r>
        <w:t>人加</w:t>
      </w:r>
      <w:proofErr w:type="spellEnd"/>
      <w:r>
        <w:rPr>
          <w:rFonts w:eastAsia="宋体" w:hint="eastAsia"/>
          <w:lang w:eastAsia="zh-CN"/>
        </w:rPr>
        <w:t>“</w:t>
      </w:r>
      <w:r>
        <w:t>守</w:t>
      </w:r>
      <w:r>
        <w:rPr>
          <w:rFonts w:eastAsia="宋体" w:hint="eastAsia"/>
          <w:lang w:eastAsia="zh-CN"/>
        </w:rPr>
        <w:t>”</w:t>
      </w:r>
      <w:proofErr w:type="spellStart"/>
      <w:r>
        <w:t>字以成四字句耳。下文</w:t>
      </w:r>
      <w:proofErr w:type="spellEnd"/>
    </w:p>
    <w:p w14:paraId="2B562ACA" w14:textId="77777777" w:rsidR="00CC015B" w:rsidRDefault="00000000">
      <w:proofErr w:type="spellStart"/>
      <w:r>
        <w:t>躬流涕</w:t>
      </w:r>
      <w:proofErr w:type="spellEnd"/>
      <w:proofErr w:type="gramStart"/>
      <w:r>
        <w:rPr>
          <w:rFonts w:eastAsia="宋体" w:hint="eastAsia"/>
          <w:lang w:eastAsia="zh-CN"/>
        </w:rPr>
        <w:t>”</w:t>
      </w:r>
      <w:proofErr w:type="gramEnd"/>
      <w:r>
        <w:t>，</w:t>
      </w:r>
      <w:r>
        <w:rPr>
          <w:rFonts w:eastAsia="宋体" w:hint="eastAsia"/>
          <w:lang w:eastAsia="zh-CN"/>
        </w:rPr>
        <w:t>“</w:t>
      </w:r>
      <w:r>
        <w:t>躬</w:t>
      </w:r>
      <w:r>
        <w:rPr>
          <w:rFonts w:eastAsia="宋体" w:hint="eastAsia"/>
          <w:lang w:eastAsia="zh-CN"/>
        </w:rPr>
        <w:t>”</w:t>
      </w:r>
      <w:proofErr w:type="spellStart"/>
      <w:r>
        <w:t>下加</w:t>
      </w:r>
      <w:proofErr w:type="spellEnd"/>
      <w:r>
        <w:rPr>
          <w:rFonts w:eastAsia="宋体" w:hint="eastAsia"/>
          <w:lang w:eastAsia="zh-CN"/>
        </w:rPr>
        <w:t>“</w:t>
      </w:r>
      <w:r>
        <w:t>自</w:t>
      </w:r>
      <w:r>
        <w:rPr>
          <w:rFonts w:eastAsia="宋体" w:hint="eastAsia"/>
          <w:lang w:eastAsia="zh-CN"/>
        </w:rPr>
        <w:t>”</w:t>
      </w:r>
      <w:r>
        <w:t>字；</w:t>
      </w:r>
    </w:p>
    <w:p w14:paraId="23B45EE7" w14:textId="77777777" w:rsidR="00CC015B" w:rsidRDefault="00000000">
      <w:pPr>
        <w:rPr>
          <w:lang w:eastAsia="zh-CN"/>
        </w:rPr>
      </w:pPr>
      <w:r>
        <w:rPr>
          <w:rFonts w:eastAsia="宋体" w:hint="eastAsia"/>
          <w:lang w:eastAsia="zh-CN"/>
        </w:rPr>
        <w:t>“</w:t>
      </w:r>
      <w:proofErr w:type="gramStart"/>
      <w:r>
        <w:rPr>
          <w:lang w:eastAsia="zh-CN"/>
        </w:rPr>
        <w:t>拘</w:t>
      </w:r>
      <w:proofErr w:type="gramEnd"/>
      <w:r>
        <w:rPr>
          <w:lang w:eastAsia="zh-CN"/>
        </w:rPr>
        <w:t>羑里，具五刑</w:t>
      </w:r>
      <w:r>
        <w:rPr>
          <w:rFonts w:eastAsia="宋体" w:hint="eastAsia"/>
          <w:lang w:eastAsia="zh-CN"/>
        </w:rPr>
        <w:t>”</w:t>
      </w:r>
      <w:r>
        <w:rPr>
          <w:lang w:eastAsia="zh-CN"/>
        </w:rPr>
        <w:t>，</w:t>
      </w:r>
      <w:r>
        <w:rPr>
          <w:rFonts w:eastAsia="宋体" w:hint="eastAsia"/>
          <w:lang w:eastAsia="zh-CN"/>
        </w:rPr>
        <w:t>“</w:t>
      </w:r>
      <w:r>
        <w:rPr>
          <w:lang w:eastAsia="zh-CN"/>
        </w:rPr>
        <w:t>拘</w:t>
      </w:r>
      <w:r>
        <w:rPr>
          <w:rFonts w:eastAsia="宋体" w:hint="eastAsia"/>
          <w:lang w:eastAsia="zh-CN"/>
        </w:rPr>
        <w:t>”</w:t>
      </w:r>
      <w:r>
        <w:rPr>
          <w:lang w:eastAsia="zh-CN"/>
        </w:rPr>
        <w:t>、</w:t>
      </w:r>
      <w:r>
        <w:rPr>
          <w:rFonts w:eastAsia="宋体" w:hint="eastAsia"/>
          <w:lang w:eastAsia="zh-CN"/>
        </w:rPr>
        <w:t>“</w:t>
      </w:r>
      <w:r>
        <w:rPr>
          <w:lang w:eastAsia="zh-CN"/>
        </w:rPr>
        <w:t>具</w:t>
      </w:r>
      <w:r>
        <w:rPr>
          <w:rFonts w:eastAsia="宋体" w:hint="eastAsia"/>
          <w:lang w:eastAsia="zh-CN"/>
        </w:rPr>
        <w:t>”</w:t>
      </w:r>
      <w:r>
        <w:rPr>
          <w:lang w:eastAsia="zh-CN"/>
        </w:rPr>
        <w:t>下竝加</w:t>
      </w:r>
      <w:r>
        <w:rPr>
          <w:rFonts w:eastAsia="宋体" w:hint="eastAsia"/>
          <w:lang w:eastAsia="zh-CN"/>
        </w:rPr>
        <w:t>“</w:t>
      </w:r>
      <w:r>
        <w:rPr>
          <w:lang w:eastAsia="zh-CN"/>
        </w:rPr>
        <w:t>於</w:t>
      </w:r>
      <w:r>
        <w:rPr>
          <w:rFonts w:eastAsia="宋体" w:hint="eastAsia"/>
          <w:lang w:eastAsia="zh-CN"/>
        </w:rPr>
        <w:t>”</w:t>
      </w:r>
      <w:r>
        <w:rPr>
          <w:lang w:eastAsia="zh-CN"/>
        </w:rPr>
        <w:t>字；</w:t>
      </w:r>
      <w:r>
        <w:rPr>
          <w:rFonts w:eastAsia="宋体" w:hint="eastAsia"/>
          <w:lang w:eastAsia="zh-CN"/>
        </w:rPr>
        <w:t>“</w:t>
      </w:r>
      <w:proofErr w:type="gramStart"/>
      <w:r>
        <w:rPr>
          <w:lang w:eastAsia="zh-CN"/>
        </w:rPr>
        <w:t>鄙没世</w:t>
      </w:r>
      <w:proofErr w:type="gramEnd"/>
      <w:r>
        <w:rPr>
          <w:rFonts w:eastAsia="宋体" w:hint="eastAsia"/>
          <w:lang w:eastAsia="zh-CN"/>
        </w:rPr>
        <w:t>”</w:t>
      </w:r>
      <w:r>
        <w:rPr>
          <w:lang w:eastAsia="zh-CN"/>
        </w:rPr>
        <w:t>，</w:t>
      </w:r>
      <w:r>
        <w:rPr>
          <w:rFonts w:eastAsia="宋体" w:hint="eastAsia"/>
          <w:lang w:eastAsia="zh-CN"/>
        </w:rPr>
        <w:t>“</w:t>
      </w:r>
      <w:r>
        <w:rPr>
          <w:lang w:eastAsia="zh-CN"/>
        </w:rPr>
        <w:t>鄙</w:t>
      </w:r>
      <w:r>
        <w:rPr>
          <w:rFonts w:eastAsia="宋体" w:hint="eastAsia"/>
          <w:lang w:eastAsia="zh-CN"/>
        </w:rPr>
        <w:t>”</w:t>
      </w:r>
      <w:r>
        <w:rPr>
          <w:lang w:eastAsia="zh-CN"/>
        </w:rPr>
        <w:t>下加</w:t>
      </w:r>
      <w:r>
        <w:rPr>
          <w:rFonts w:eastAsia="宋体" w:hint="eastAsia"/>
          <w:lang w:eastAsia="zh-CN"/>
        </w:rPr>
        <w:t>“</w:t>
      </w:r>
      <w:r>
        <w:rPr>
          <w:lang w:eastAsia="zh-CN"/>
        </w:rPr>
        <w:t>陋</w:t>
      </w:r>
      <w:r>
        <w:rPr>
          <w:rFonts w:eastAsia="宋体" w:hint="eastAsia"/>
          <w:lang w:eastAsia="zh-CN"/>
        </w:rPr>
        <w:t>”</w:t>
      </w:r>
      <w:r>
        <w:rPr>
          <w:lang w:eastAsia="zh-CN"/>
        </w:rPr>
        <w:t>字；</w:t>
      </w:r>
      <w:r>
        <w:rPr>
          <w:rFonts w:eastAsia="宋体" w:hint="eastAsia"/>
          <w:lang w:eastAsia="zh-CN"/>
        </w:rPr>
        <w:t>“</w:t>
      </w:r>
      <w:r>
        <w:rPr>
          <w:lang w:eastAsia="zh-CN"/>
        </w:rPr>
        <w:t>祇取辱</w:t>
      </w:r>
      <w:r>
        <w:rPr>
          <w:rFonts w:eastAsia="宋体" w:hint="eastAsia"/>
          <w:lang w:eastAsia="zh-CN"/>
        </w:rPr>
        <w:t>”</w:t>
      </w:r>
      <w:r>
        <w:rPr>
          <w:lang w:eastAsia="zh-CN"/>
        </w:rPr>
        <w:t>，</w:t>
      </w:r>
      <w:r>
        <w:rPr>
          <w:rFonts w:eastAsia="宋体" w:hint="eastAsia"/>
          <w:lang w:eastAsia="zh-CN"/>
        </w:rPr>
        <w:t>“</w:t>
      </w:r>
      <w:r>
        <w:rPr>
          <w:lang w:eastAsia="zh-CN"/>
        </w:rPr>
        <w:t>祇</w:t>
      </w:r>
      <w:r>
        <w:rPr>
          <w:rFonts w:eastAsia="宋体" w:hint="eastAsia"/>
          <w:lang w:eastAsia="zh-CN"/>
        </w:rPr>
        <w:t>”</w:t>
      </w:r>
      <w:r>
        <w:rPr>
          <w:lang w:eastAsia="zh-CN"/>
        </w:rPr>
        <w:t>下加</w:t>
      </w:r>
      <w:r>
        <w:rPr>
          <w:rFonts w:eastAsia="宋体" w:hint="eastAsia"/>
          <w:lang w:eastAsia="zh-CN"/>
        </w:rPr>
        <w:t>“</w:t>
      </w:r>
      <w:r>
        <w:rPr>
          <w:lang w:eastAsia="zh-CN"/>
        </w:rPr>
        <w:t>足</w:t>
      </w:r>
      <w:r>
        <w:rPr>
          <w:rFonts w:eastAsia="宋体" w:hint="eastAsia"/>
          <w:lang w:eastAsia="zh-CN"/>
        </w:rPr>
        <w:t>”</w:t>
      </w:r>
      <w:r>
        <w:rPr>
          <w:lang w:eastAsia="zh-CN"/>
        </w:rPr>
        <w:t>字，皆此類也。張</w:t>
      </w:r>
    </w:p>
    <w:p w14:paraId="59A97D63" w14:textId="77777777" w:rsidR="00CC015B" w:rsidRDefault="00000000">
      <w:pPr>
        <w:rPr>
          <w:lang w:eastAsia="zh-CN"/>
        </w:rPr>
      </w:pPr>
      <w:r>
        <w:rPr>
          <w:lang w:eastAsia="zh-CN"/>
        </w:rPr>
        <w:t>銑曰</w:t>
      </w:r>
      <w:r>
        <w:rPr>
          <w:rFonts w:eastAsia="宋体" w:hint="eastAsia"/>
          <w:lang w:eastAsia="zh-CN"/>
        </w:rPr>
        <w:t>“</w:t>
      </w:r>
      <w:r>
        <w:rPr>
          <w:lang w:eastAsia="zh-CN"/>
        </w:rPr>
        <w:t>自守奇節之士</w:t>
      </w:r>
      <w:r>
        <w:rPr>
          <w:rFonts w:eastAsia="宋体" w:hint="eastAsia"/>
          <w:lang w:eastAsia="zh-CN"/>
        </w:rPr>
        <w:t>”</w:t>
      </w:r>
      <w:r>
        <w:rPr>
          <w:lang w:eastAsia="zh-CN"/>
        </w:rPr>
        <w:t>，</w:t>
      </w:r>
      <w:proofErr w:type="gramStart"/>
      <w:r>
        <w:rPr>
          <w:lang w:eastAsia="zh-CN"/>
        </w:rPr>
        <w:t>則五臣本</w:t>
      </w:r>
      <w:proofErr w:type="gramEnd"/>
      <w:r>
        <w:rPr>
          <w:lang w:eastAsia="zh-CN"/>
        </w:rPr>
        <w:t>已有</w:t>
      </w:r>
      <w:r>
        <w:rPr>
          <w:rFonts w:eastAsia="宋体" w:hint="eastAsia"/>
          <w:lang w:eastAsia="zh-CN"/>
        </w:rPr>
        <w:t>“</w:t>
      </w:r>
      <w:r>
        <w:rPr>
          <w:lang w:eastAsia="zh-CN"/>
        </w:rPr>
        <w:t>守</w:t>
      </w:r>
      <w:r>
        <w:rPr>
          <w:rFonts w:eastAsia="宋体" w:hint="eastAsia"/>
          <w:lang w:eastAsia="zh-CN"/>
        </w:rPr>
        <w:t>”</w:t>
      </w:r>
      <w:r>
        <w:rPr>
          <w:lang w:eastAsia="zh-CN"/>
        </w:rPr>
        <w:t>字。</w:t>
      </w:r>
      <w:r>
        <w:rPr>
          <w:rFonts w:eastAsia="宋体" w:hint="eastAsia"/>
          <w:lang w:eastAsia="zh-CN"/>
        </w:rPr>
        <w:t>《</w:t>
      </w:r>
      <w:r>
        <w:rPr>
          <w:lang w:eastAsia="zh-CN"/>
        </w:rPr>
        <w:t>司馬遷傳</w:t>
      </w:r>
      <w:r>
        <w:rPr>
          <w:rFonts w:eastAsia="宋体" w:hint="eastAsia"/>
          <w:lang w:eastAsia="zh-CN"/>
        </w:rPr>
        <w:t>》</w:t>
      </w:r>
      <w:r>
        <w:rPr>
          <w:lang w:eastAsia="zh-CN"/>
        </w:rPr>
        <w:t>無</w:t>
      </w:r>
      <w:r>
        <w:rPr>
          <w:rFonts w:eastAsia="宋体" w:hint="eastAsia"/>
          <w:lang w:eastAsia="zh-CN"/>
        </w:rPr>
        <w:t>“</w:t>
      </w:r>
      <w:r>
        <w:rPr>
          <w:lang w:eastAsia="zh-CN"/>
        </w:rPr>
        <w:t>守</w:t>
      </w:r>
      <w:r>
        <w:rPr>
          <w:rFonts w:eastAsia="宋体" w:hint="eastAsia"/>
          <w:lang w:eastAsia="zh-CN"/>
        </w:rPr>
        <w:t>”</w:t>
      </w:r>
      <w:r>
        <w:rPr>
          <w:lang w:eastAsia="zh-CN"/>
        </w:rPr>
        <w:t>字</w:t>
      </w:r>
    </w:p>
    <w:p w14:paraId="563C2504" w14:textId="77777777" w:rsidR="00CC015B" w:rsidRDefault="00000000">
      <w:proofErr w:type="spellStart"/>
      <w:r>
        <w:t>倡優所畜</w:t>
      </w:r>
      <w:proofErr w:type="spellEnd"/>
    </w:p>
    <w:p w14:paraId="5C64F36D" w14:textId="77777777" w:rsidR="00CC015B" w:rsidRDefault="00000000">
      <w:pPr>
        <w:rPr>
          <w:lang w:eastAsia="zh-CN"/>
        </w:rPr>
      </w:pPr>
      <w:r>
        <w:rPr>
          <w:rFonts w:eastAsia="宋体" w:hint="eastAsia"/>
          <w:lang w:eastAsia="zh-CN"/>
        </w:rPr>
        <w:t>“</w:t>
      </w:r>
      <w:proofErr w:type="spellStart"/>
      <w:r>
        <w:t>固主上所</w:t>
      </w:r>
      <w:proofErr w:type="gramStart"/>
      <w:r>
        <w:t>戲</w:t>
      </w:r>
      <w:proofErr w:type="gramEnd"/>
      <w:r>
        <w:t>弄，</w:t>
      </w:r>
      <w:proofErr w:type="gramStart"/>
      <w:r>
        <w:t>倡</w:t>
      </w:r>
      <w:proofErr w:type="gramEnd"/>
      <w:r>
        <w:t>優所畜，流俗之所輕也</w:t>
      </w:r>
      <w:proofErr w:type="spellEnd"/>
      <w:r>
        <w:t>。</w:t>
      </w:r>
      <w:r>
        <w:rPr>
          <w:rFonts w:eastAsia="宋体" w:hint="eastAsia"/>
          <w:lang w:eastAsia="zh-CN"/>
        </w:rPr>
        <w:t>”</w:t>
      </w:r>
      <w:r>
        <w:rPr>
          <w:lang w:eastAsia="zh-CN"/>
        </w:rPr>
        <w:t>念孙案：</w:t>
      </w:r>
      <w:r>
        <w:rPr>
          <w:rFonts w:eastAsia="宋体" w:hint="eastAsia"/>
          <w:lang w:eastAsia="zh-CN"/>
        </w:rPr>
        <w:t>“</w:t>
      </w:r>
      <w:proofErr w:type="gramStart"/>
      <w:r>
        <w:rPr>
          <w:lang w:eastAsia="zh-CN"/>
        </w:rPr>
        <w:t>倡</w:t>
      </w:r>
      <w:proofErr w:type="gramEnd"/>
      <w:r>
        <w:rPr>
          <w:lang w:eastAsia="zh-CN"/>
        </w:rPr>
        <w:t>優所畜</w:t>
      </w:r>
      <w:r>
        <w:rPr>
          <w:rFonts w:eastAsia="宋体" w:hint="eastAsia"/>
          <w:lang w:eastAsia="zh-CN"/>
        </w:rPr>
        <w:t>”</w:t>
      </w:r>
      <w:r>
        <w:rPr>
          <w:lang w:eastAsia="zh-CN"/>
        </w:rPr>
        <w:t>，本作</w:t>
      </w:r>
      <w:r>
        <w:rPr>
          <w:rFonts w:eastAsia="宋体" w:hint="eastAsia"/>
          <w:lang w:eastAsia="zh-CN"/>
        </w:rPr>
        <w:t>“</w:t>
      </w:r>
      <w:proofErr w:type="gramStart"/>
      <w:r>
        <w:rPr>
          <w:lang w:eastAsia="zh-CN"/>
        </w:rPr>
        <w:t>倡</w:t>
      </w:r>
      <w:proofErr w:type="gramEnd"/>
      <w:r>
        <w:rPr>
          <w:lang w:eastAsia="zh-CN"/>
        </w:rPr>
        <w:t>優畜之</w:t>
      </w:r>
      <w:r>
        <w:rPr>
          <w:rFonts w:eastAsia="宋体" w:hint="eastAsia"/>
          <w:lang w:eastAsia="zh-CN"/>
        </w:rPr>
        <w:t>”</w:t>
      </w:r>
      <w:r>
        <w:rPr>
          <w:lang w:eastAsia="zh-CN"/>
        </w:rPr>
        <w:t>，</w:t>
      </w:r>
    </w:p>
    <w:p w14:paraId="27DB88CC" w14:textId="77777777" w:rsidR="00CC015B" w:rsidRDefault="00000000">
      <w:proofErr w:type="spellStart"/>
      <w:r>
        <w:t>謂主上以倡優畜之也。</w:t>
      </w:r>
      <w:proofErr w:type="gramStart"/>
      <w:r>
        <w:t>若云</w:t>
      </w:r>
      <w:proofErr w:type="spellEnd"/>
      <w:r>
        <w:rPr>
          <w:rFonts w:eastAsia="宋体" w:hint="eastAsia"/>
          <w:lang w:eastAsia="zh-CN"/>
        </w:rPr>
        <w:t>“</w:t>
      </w:r>
      <w:proofErr w:type="spellStart"/>
      <w:proofErr w:type="gramEnd"/>
      <w:r>
        <w:t>倡優所畜</w:t>
      </w:r>
      <w:proofErr w:type="spellEnd"/>
      <w:r>
        <w:rPr>
          <w:rFonts w:eastAsia="宋体" w:hint="eastAsia"/>
          <w:lang w:eastAsia="zh-CN"/>
        </w:rPr>
        <w:t>”</w:t>
      </w:r>
      <w:r>
        <w:t>，</w:t>
      </w:r>
      <w:proofErr w:type="spellStart"/>
      <w:r>
        <w:t>則義不可通矣。蓋後</w:t>
      </w:r>
      <w:proofErr w:type="spellEnd"/>
    </w:p>
    <w:p w14:paraId="2C1BB8AD" w14:textId="77777777" w:rsidR="00CC015B" w:rsidRDefault="00000000">
      <w:proofErr w:type="spellStart"/>
      <w:r>
        <w:t>人欲與上下</w:t>
      </w:r>
      <w:proofErr w:type="gramStart"/>
      <w:r>
        <w:t>兩</w:t>
      </w:r>
      <w:proofErr w:type="spellEnd"/>
      <w:proofErr w:type="gramEnd"/>
      <w:r>
        <w:rPr>
          <w:rFonts w:eastAsia="宋体" w:hint="eastAsia"/>
          <w:lang w:eastAsia="zh-CN"/>
        </w:rPr>
        <w:t>“</w:t>
      </w:r>
      <w:r>
        <w:t>所</w:t>
      </w:r>
      <w:r>
        <w:rPr>
          <w:rFonts w:eastAsia="宋体" w:hint="eastAsia"/>
          <w:lang w:eastAsia="zh-CN"/>
        </w:rPr>
        <w:t>”</w:t>
      </w:r>
      <w:proofErr w:type="spellStart"/>
      <w:r>
        <w:t>字一</w:t>
      </w:r>
      <w:proofErr w:type="spellEnd"/>
    </w:p>
    <w:p w14:paraId="3E889206" w14:textId="77777777" w:rsidR="00CC015B" w:rsidRDefault="00000000">
      <w:proofErr w:type="spellStart"/>
      <w:r>
        <w:t>例，故改</w:t>
      </w:r>
      <w:proofErr w:type="spellEnd"/>
      <w:r>
        <w:rPr>
          <w:rFonts w:eastAsia="宋体" w:hint="eastAsia"/>
          <w:lang w:eastAsia="zh-CN"/>
        </w:rPr>
        <w:t>“</w:t>
      </w:r>
      <w:proofErr w:type="spellStart"/>
      <w:r>
        <w:t>畜之</w:t>
      </w:r>
      <w:proofErr w:type="spellEnd"/>
      <w:r>
        <w:rPr>
          <w:rFonts w:eastAsia="宋体" w:hint="eastAsia"/>
          <w:lang w:eastAsia="zh-CN"/>
        </w:rPr>
        <w:t>”</w:t>
      </w:r>
      <w:r>
        <w:t>爲</w:t>
      </w:r>
      <w:r>
        <w:rPr>
          <w:rFonts w:eastAsia="宋体" w:hint="eastAsia"/>
          <w:lang w:eastAsia="zh-CN"/>
        </w:rPr>
        <w:t>“</w:t>
      </w:r>
      <w:proofErr w:type="spellStart"/>
      <w:r>
        <w:t>所畜</w:t>
      </w:r>
      <w:proofErr w:type="spellEnd"/>
      <w:r>
        <w:rPr>
          <w:rFonts w:eastAsia="宋体" w:hint="eastAsia"/>
          <w:lang w:eastAsia="zh-CN"/>
        </w:rPr>
        <w:t>”</w:t>
      </w:r>
      <w:r>
        <w:t>，</w:t>
      </w:r>
      <w:proofErr w:type="spellStart"/>
      <w:r>
        <w:t>而不知其謬也。張銑曰</w:t>
      </w:r>
      <w:proofErr w:type="spellEnd"/>
      <w:r>
        <w:rPr>
          <w:rFonts w:eastAsia="宋体" w:hint="eastAsia"/>
          <w:lang w:eastAsia="zh-CN"/>
        </w:rPr>
        <w:t>“</w:t>
      </w:r>
      <w:proofErr w:type="spellStart"/>
      <w:r>
        <w:t>如</w:t>
      </w:r>
      <w:proofErr w:type="gramStart"/>
      <w:r>
        <w:t>倡</w:t>
      </w:r>
      <w:proofErr w:type="gramEnd"/>
      <w:r>
        <w:t>優女</w:t>
      </w:r>
      <w:proofErr w:type="gramStart"/>
      <w:r>
        <w:t>樂所畜以</w:t>
      </w:r>
      <w:proofErr w:type="gramEnd"/>
      <w:r>
        <w:t>爲調戲者</w:t>
      </w:r>
      <w:proofErr w:type="spellEnd"/>
      <w:r>
        <w:rPr>
          <w:rFonts w:eastAsia="宋体" w:hint="eastAsia"/>
          <w:lang w:eastAsia="zh-CN"/>
        </w:rPr>
        <w:t>”</w:t>
      </w:r>
      <w:r>
        <w:t>，</w:t>
      </w:r>
      <w:proofErr w:type="spellStart"/>
      <w:r>
        <w:t>則所見本已作</w:t>
      </w:r>
      <w:proofErr w:type="spellEnd"/>
      <w:r>
        <w:rPr>
          <w:rFonts w:eastAsia="宋体" w:hint="eastAsia"/>
          <w:lang w:eastAsia="zh-CN"/>
        </w:rPr>
        <w:t>“</w:t>
      </w:r>
      <w:proofErr w:type="spellStart"/>
      <w:r>
        <w:t>所畜</w:t>
      </w:r>
      <w:proofErr w:type="spellEnd"/>
      <w:r>
        <w:rPr>
          <w:rFonts w:eastAsia="宋体" w:hint="eastAsia"/>
          <w:lang w:eastAsia="zh-CN"/>
        </w:rPr>
        <w:t>”</w:t>
      </w:r>
      <w:r>
        <w:t>。</w:t>
      </w:r>
    </w:p>
    <w:p w14:paraId="1856CD78" w14:textId="77777777" w:rsidR="00CC015B" w:rsidRDefault="00000000">
      <w:r>
        <w:rPr>
          <w:rFonts w:eastAsia="宋体" w:hint="eastAsia"/>
          <w:lang w:eastAsia="zh-CN"/>
        </w:rPr>
        <w:t>《</w:t>
      </w:r>
      <w:proofErr w:type="spellStart"/>
      <w:r>
        <w:t>司馬遷傳</w:t>
      </w:r>
      <w:proofErr w:type="spellEnd"/>
      <w:r>
        <w:rPr>
          <w:rFonts w:eastAsia="宋体" w:hint="eastAsia"/>
          <w:lang w:eastAsia="zh-CN"/>
        </w:rPr>
        <w:t>》</w:t>
      </w:r>
      <w:proofErr w:type="spellStart"/>
      <w:r>
        <w:t>正作</w:t>
      </w:r>
      <w:proofErr w:type="spellEnd"/>
      <w:r>
        <w:rPr>
          <w:rFonts w:eastAsia="宋体" w:hint="eastAsia"/>
          <w:lang w:eastAsia="zh-CN"/>
        </w:rPr>
        <w:t>“</w:t>
      </w:r>
      <w:proofErr w:type="spellStart"/>
      <w:proofErr w:type="gramStart"/>
      <w:r>
        <w:t>倡</w:t>
      </w:r>
      <w:proofErr w:type="gramEnd"/>
      <w:r>
        <w:t>優畜之</w:t>
      </w:r>
      <w:proofErr w:type="spellEnd"/>
      <w:r>
        <w:rPr>
          <w:rFonts w:eastAsia="宋体" w:hint="eastAsia"/>
          <w:lang w:eastAsia="zh-CN"/>
        </w:rPr>
        <w:t>”</w:t>
      </w:r>
      <w:r>
        <w:t>。</w:t>
      </w:r>
    </w:p>
    <w:p w14:paraId="55152D8A" w14:textId="77777777" w:rsidR="00CC015B" w:rsidRDefault="00000000">
      <w:pPr>
        <w:rPr>
          <w:lang w:eastAsia="zh-CN"/>
        </w:rPr>
      </w:pPr>
      <w:r>
        <w:rPr>
          <w:lang w:eastAsia="zh-CN"/>
        </w:rPr>
        <w:t>鄙陋</w:t>
      </w:r>
      <w:proofErr w:type="gramStart"/>
      <w:r>
        <w:rPr>
          <w:lang w:eastAsia="zh-CN"/>
        </w:rPr>
        <w:t>没世</w:t>
      </w:r>
      <w:proofErr w:type="gramEnd"/>
    </w:p>
    <w:p w14:paraId="2880E2C6" w14:textId="77777777" w:rsidR="00CC015B" w:rsidRDefault="00000000">
      <w:r>
        <w:rPr>
          <w:rFonts w:eastAsia="宋体" w:hint="eastAsia"/>
          <w:lang w:eastAsia="zh-CN"/>
        </w:rPr>
        <w:t>“</w:t>
      </w:r>
      <w:r>
        <w:rPr>
          <w:lang w:eastAsia="zh-CN"/>
        </w:rPr>
        <w:t>恨私心有所不盡，鄙陋</w:t>
      </w:r>
      <w:proofErr w:type="gramStart"/>
      <w:r>
        <w:rPr>
          <w:lang w:eastAsia="zh-CN"/>
        </w:rPr>
        <w:t>没世</w:t>
      </w:r>
      <w:proofErr w:type="gramEnd"/>
      <w:r>
        <w:rPr>
          <w:lang w:eastAsia="zh-CN"/>
        </w:rPr>
        <w:t>，而文采不表</w:t>
      </w:r>
      <w:proofErr w:type="gramStart"/>
      <w:r>
        <w:rPr>
          <w:lang w:eastAsia="zh-CN"/>
        </w:rPr>
        <w:t>於後</w:t>
      </w:r>
      <w:proofErr w:type="gramEnd"/>
      <w:r>
        <w:rPr>
          <w:lang w:eastAsia="zh-CN"/>
        </w:rPr>
        <w:t>也。</w:t>
      </w:r>
      <w:r>
        <w:rPr>
          <w:rFonts w:eastAsia="宋体" w:hint="eastAsia"/>
          <w:lang w:eastAsia="zh-CN"/>
        </w:rPr>
        <w:t>”</w:t>
      </w:r>
      <w:proofErr w:type="spellStart"/>
      <w:r>
        <w:t>念孫案</w:t>
      </w:r>
      <w:proofErr w:type="spellEnd"/>
    </w:p>
    <w:p w14:paraId="73887F06" w14:textId="77777777" w:rsidR="00CC015B" w:rsidRDefault="00000000">
      <w:pPr>
        <w:rPr>
          <w:lang w:eastAsia="zh-CN"/>
        </w:rPr>
      </w:pPr>
      <w:r>
        <w:rPr>
          <w:rFonts w:eastAsia="宋体" w:hint="eastAsia"/>
          <w:lang w:eastAsia="zh-CN"/>
        </w:rPr>
        <w:t>“</w:t>
      </w:r>
      <w:r>
        <w:rPr>
          <w:lang w:eastAsia="zh-CN"/>
        </w:rPr>
        <w:t>鄙陋</w:t>
      </w:r>
      <w:proofErr w:type="gramStart"/>
      <w:r>
        <w:rPr>
          <w:lang w:eastAsia="zh-CN"/>
        </w:rPr>
        <w:t>没世</w:t>
      </w:r>
      <w:proofErr w:type="gramEnd"/>
      <w:r>
        <w:rPr>
          <w:rFonts w:eastAsia="宋体" w:hint="eastAsia"/>
          <w:lang w:eastAsia="zh-CN"/>
        </w:rPr>
        <w:t>”</w:t>
      </w:r>
      <w:r>
        <w:rPr>
          <w:lang w:eastAsia="zh-CN"/>
        </w:rPr>
        <w:t>，本作</w:t>
      </w:r>
      <w:r>
        <w:rPr>
          <w:rFonts w:eastAsia="宋体" w:hint="eastAsia"/>
          <w:lang w:eastAsia="zh-CN"/>
        </w:rPr>
        <w:t>“</w:t>
      </w:r>
      <w:r>
        <w:rPr>
          <w:lang w:eastAsia="zh-CN"/>
        </w:rPr>
        <w:t>鄙没</w:t>
      </w:r>
    </w:p>
    <w:p w14:paraId="567DF2C1" w14:textId="77777777" w:rsidR="00CC015B" w:rsidRDefault="00000000">
      <w:pPr>
        <w:rPr>
          <w:lang w:eastAsia="zh-CN"/>
        </w:rPr>
      </w:pPr>
      <w:proofErr w:type="gramStart"/>
      <w:r>
        <w:t>世</w:t>
      </w:r>
      <w:proofErr w:type="gramEnd"/>
      <w:r>
        <w:rPr>
          <w:rFonts w:eastAsia="宋体" w:hint="eastAsia"/>
          <w:lang w:eastAsia="zh-CN"/>
        </w:rPr>
        <w:t>”</w:t>
      </w:r>
      <w:r>
        <w:t>。</w:t>
      </w:r>
      <w:proofErr w:type="spellStart"/>
      <w:r>
        <w:t>鄙，恥也</w:t>
      </w:r>
      <w:proofErr w:type="spellEnd"/>
      <w:r>
        <w:t>。</w:t>
      </w:r>
      <w:r>
        <w:rPr>
          <w:rFonts w:eastAsia="宋体" w:hint="eastAsia"/>
          <w:lang w:eastAsia="zh-CN"/>
        </w:rPr>
        <w:t>《</w:t>
      </w:r>
      <w:proofErr w:type="spellStart"/>
      <w:r>
        <w:t>楚辭</w:t>
      </w:r>
      <w:proofErr w:type="spellEnd"/>
      <w:r>
        <w:rPr>
          <w:rFonts w:eastAsia="宋体" w:hint="eastAsia"/>
          <w:lang w:eastAsia="zh-CN"/>
        </w:rPr>
        <w:t>•</w:t>
      </w:r>
      <w:proofErr w:type="spellStart"/>
      <w:r>
        <w:t>九章</w:t>
      </w:r>
      <w:proofErr w:type="spellEnd"/>
      <w:r>
        <w:rPr>
          <w:rFonts w:eastAsia="宋体" w:hint="eastAsia"/>
          <w:lang w:eastAsia="zh-CN"/>
        </w:rPr>
        <w:t>》</w:t>
      </w:r>
      <w:proofErr w:type="gramStart"/>
      <w:r>
        <w:t>：</w:t>
      </w:r>
      <w:r>
        <w:rPr>
          <w:rFonts w:eastAsia="宋体" w:hint="eastAsia"/>
          <w:lang w:eastAsia="zh-CN"/>
        </w:rPr>
        <w:t>“</w:t>
      </w:r>
      <w:proofErr w:type="spellStart"/>
      <w:proofErr w:type="gramEnd"/>
      <w:r>
        <w:t>君子所鄙</w:t>
      </w:r>
      <w:proofErr w:type="spellEnd"/>
      <w:r>
        <w:t>。</w:t>
      </w:r>
      <w:r>
        <w:rPr>
          <w:rFonts w:eastAsia="宋体" w:hint="eastAsia"/>
          <w:lang w:eastAsia="zh-CN"/>
        </w:rPr>
        <w:t>”</w:t>
      </w:r>
      <w:proofErr w:type="spellStart"/>
      <w:r>
        <w:t>王注曰</w:t>
      </w:r>
      <w:proofErr w:type="spellEnd"/>
      <w:r>
        <w:t>：</w:t>
      </w:r>
      <w:r>
        <w:rPr>
          <w:rFonts w:eastAsia="宋体" w:hint="eastAsia"/>
          <w:lang w:eastAsia="zh-CN"/>
        </w:rPr>
        <w:t>“</w:t>
      </w:r>
      <w:proofErr w:type="spellStart"/>
      <w:r>
        <w:t>鄙，恥也</w:t>
      </w:r>
      <w:proofErr w:type="spellEnd"/>
      <w:r>
        <w:t>。</w:t>
      </w:r>
      <w:r>
        <w:rPr>
          <w:rFonts w:eastAsia="宋体" w:hint="eastAsia"/>
          <w:lang w:eastAsia="zh-CN"/>
        </w:rPr>
        <w:t>”《</w:t>
      </w:r>
      <w:r>
        <w:rPr>
          <w:lang w:eastAsia="zh-CN"/>
        </w:rPr>
        <w:t>廣雅</w:t>
      </w:r>
      <w:r>
        <w:rPr>
          <w:rFonts w:eastAsia="宋体" w:hint="eastAsia"/>
          <w:lang w:eastAsia="zh-CN"/>
        </w:rPr>
        <w:t>》</w:t>
      </w:r>
      <w:r>
        <w:rPr>
          <w:lang w:eastAsia="zh-CN"/>
        </w:rPr>
        <w:t>同。</w:t>
      </w:r>
    </w:p>
    <w:p w14:paraId="38D6AD68" w14:textId="77777777" w:rsidR="00CC015B" w:rsidRDefault="00000000">
      <w:pPr>
        <w:rPr>
          <w:lang w:eastAsia="zh-CN"/>
        </w:rPr>
      </w:pPr>
      <w:r>
        <w:rPr>
          <w:lang w:eastAsia="zh-CN"/>
        </w:rPr>
        <w:t>恥</w:t>
      </w:r>
      <w:proofErr w:type="gramStart"/>
      <w:r>
        <w:rPr>
          <w:lang w:eastAsia="zh-CN"/>
        </w:rPr>
        <w:t>没世</w:t>
      </w:r>
      <w:proofErr w:type="gramEnd"/>
      <w:r>
        <w:rPr>
          <w:lang w:eastAsia="zh-CN"/>
        </w:rPr>
        <w:t>而文</w:t>
      </w:r>
      <w:proofErr w:type="gramStart"/>
      <w:r>
        <w:rPr>
          <w:lang w:eastAsia="zh-CN"/>
        </w:rPr>
        <w:t>不</w:t>
      </w:r>
      <w:proofErr w:type="gramEnd"/>
      <w:r>
        <w:rPr>
          <w:lang w:eastAsia="zh-CN"/>
        </w:rPr>
        <w:t>著也。此句</w:t>
      </w:r>
    </w:p>
    <w:p w14:paraId="1EC739B6" w14:textId="77777777" w:rsidR="00CC015B" w:rsidRDefault="00000000">
      <w:pPr>
        <w:rPr>
          <w:lang w:eastAsia="zh-CN"/>
        </w:rPr>
      </w:pPr>
      <w:r>
        <w:rPr>
          <w:rFonts w:eastAsia="宋体" w:hint="eastAsia"/>
          <w:lang w:eastAsia="zh-CN"/>
        </w:rPr>
        <w:t>“</w:t>
      </w:r>
      <w:r>
        <w:t>鄙</w:t>
      </w:r>
      <w:r>
        <w:rPr>
          <w:rFonts w:eastAsia="宋体" w:hint="eastAsia"/>
          <w:lang w:eastAsia="zh-CN"/>
        </w:rPr>
        <w:t>”</w:t>
      </w:r>
      <w:proofErr w:type="spellStart"/>
      <w:r>
        <w:t>字與上句</w:t>
      </w:r>
      <w:proofErr w:type="spellEnd"/>
      <w:r>
        <w:rPr>
          <w:rFonts w:eastAsia="宋体" w:hint="eastAsia"/>
          <w:lang w:eastAsia="zh-CN"/>
        </w:rPr>
        <w:t>“</w:t>
      </w:r>
      <w:r>
        <w:t>恨</w:t>
      </w:r>
      <w:r>
        <w:rPr>
          <w:rFonts w:eastAsia="宋体" w:hint="eastAsia"/>
          <w:lang w:eastAsia="zh-CN"/>
        </w:rPr>
        <w:t>”</w:t>
      </w:r>
      <w:proofErr w:type="spellStart"/>
      <w:r>
        <w:t>字相</w:t>
      </w:r>
      <w:proofErr w:type="gramStart"/>
      <w:r>
        <w:t>對</w:t>
      </w:r>
      <w:proofErr w:type="gramEnd"/>
      <w:r>
        <w:t>爲文。</w:t>
      </w:r>
      <w:proofErr w:type="gramStart"/>
      <w:r>
        <w:t>後</w:t>
      </w:r>
      <w:proofErr w:type="gramEnd"/>
      <w:r>
        <w:t>人於</w:t>
      </w:r>
      <w:proofErr w:type="spellEnd"/>
      <w:r>
        <w:rPr>
          <w:rFonts w:eastAsia="宋体" w:hint="eastAsia"/>
          <w:lang w:eastAsia="zh-CN"/>
        </w:rPr>
        <w:t>“</w:t>
      </w:r>
      <w:r>
        <w:t>鄙</w:t>
      </w:r>
      <w:r>
        <w:rPr>
          <w:rFonts w:eastAsia="宋体" w:hint="eastAsia"/>
          <w:lang w:eastAsia="zh-CN"/>
        </w:rPr>
        <w:t>”</w:t>
      </w:r>
      <w:proofErr w:type="spellStart"/>
      <w:r>
        <w:t>下加</w:t>
      </w:r>
      <w:proofErr w:type="spellEnd"/>
      <w:r>
        <w:rPr>
          <w:rFonts w:eastAsia="宋体" w:hint="eastAsia"/>
          <w:lang w:eastAsia="zh-CN"/>
        </w:rPr>
        <w:t>“</w:t>
      </w:r>
      <w:r>
        <w:t>陋</w:t>
      </w:r>
      <w:r>
        <w:rPr>
          <w:rFonts w:eastAsia="宋体" w:hint="eastAsia"/>
          <w:lang w:eastAsia="zh-CN"/>
        </w:rPr>
        <w:t>”</w:t>
      </w:r>
      <w:proofErr w:type="spellStart"/>
      <w:r>
        <w:t>字，謬矣</w:t>
      </w:r>
      <w:proofErr w:type="spellEnd"/>
      <w:r>
        <w:t>。</w:t>
      </w:r>
      <w:r>
        <w:rPr>
          <w:lang w:eastAsia="zh-CN"/>
        </w:rPr>
        <w:t>吕向</w:t>
      </w:r>
      <w:proofErr w:type="gramStart"/>
      <w:r>
        <w:rPr>
          <w:lang w:eastAsia="zh-CN"/>
        </w:rPr>
        <w:t>斷</w:t>
      </w:r>
      <w:proofErr w:type="gramEnd"/>
      <w:r>
        <w:rPr>
          <w:rFonts w:eastAsia="宋体" w:hint="eastAsia"/>
          <w:lang w:eastAsia="zh-CN"/>
        </w:rPr>
        <w:t>“</w:t>
      </w:r>
      <w:r>
        <w:rPr>
          <w:lang w:eastAsia="zh-CN"/>
        </w:rPr>
        <w:t>恨私心有所不</w:t>
      </w:r>
    </w:p>
    <w:p w14:paraId="5BFDC72B" w14:textId="77777777" w:rsidR="00CC015B" w:rsidRDefault="00000000">
      <w:pPr>
        <w:rPr>
          <w:lang w:eastAsia="zh-CN"/>
        </w:rPr>
      </w:pPr>
      <w:r>
        <w:rPr>
          <w:lang w:eastAsia="zh-CN"/>
        </w:rPr>
        <w:t>盡鄙陋</w:t>
      </w:r>
      <w:proofErr w:type="gramStart"/>
      <w:r>
        <w:rPr>
          <w:rFonts w:eastAsia="宋体" w:hint="eastAsia"/>
          <w:lang w:eastAsia="zh-CN"/>
        </w:rPr>
        <w:t>”</w:t>
      </w:r>
      <w:proofErr w:type="gramEnd"/>
      <w:r>
        <w:rPr>
          <w:lang w:eastAsia="zh-CN"/>
        </w:rPr>
        <w:t>爲句，其謬益甚。</w:t>
      </w:r>
      <w:r>
        <w:rPr>
          <w:rFonts w:eastAsia="宋体" w:hint="eastAsia"/>
          <w:lang w:eastAsia="zh-CN"/>
        </w:rPr>
        <w:t>《</w:t>
      </w:r>
      <w:r>
        <w:rPr>
          <w:lang w:eastAsia="zh-CN"/>
        </w:rPr>
        <w:t>司馬遷傳</w:t>
      </w:r>
      <w:r>
        <w:rPr>
          <w:rFonts w:eastAsia="宋体" w:hint="eastAsia"/>
          <w:lang w:eastAsia="zh-CN"/>
        </w:rPr>
        <w:t>》</w:t>
      </w:r>
      <w:r>
        <w:rPr>
          <w:lang w:eastAsia="zh-CN"/>
        </w:rPr>
        <w:t>及</w:t>
      </w:r>
      <w:r>
        <w:rPr>
          <w:rFonts w:eastAsia="宋体" w:hint="eastAsia"/>
          <w:lang w:eastAsia="zh-CN"/>
        </w:rPr>
        <w:t>《</w:t>
      </w:r>
      <w:r>
        <w:rPr>
          <w:lang w:eastAsia="zh-CN"/>
        </w:rPr>
        <w:t>藝文類聚</w:t>
      </w:r>
      <w:r>
        <w:rPr>
          <w:rFonts w:eastAsia="宋体" w:hint="eastAsia"/>
          <w:lang w:eastAsia="zh-CN"/>
        </w:rPr>
        <w:t>》</w:t>
      </w:r>
      <w:r>
        <w:rPr>
          <w:lang w:eastAsia="zh-CN"/>
        </w:rPr>
        <w:t>引此，俱無</w:t>
      </w:r>
    </w:p>
    <w:p w14:paraId="31CEA479" w14:textId="77777777" w:rsidR="00CC015B" w:rsidRDefault="00000000">
      <w:pPr>
        <w:rPr>
          <w:lang w:eastAsia="zh-CN"/>
        </w:rPr>
      </w:pPr>
      <w:r>
        <w:rPr>
          <w:lang w:eastAsia="zh-CN"/>
        </w:rPr>
        <w:lastRenderedPageBreak/>
        <w:t>陋</w:t>
      </w:r>
      <w:proofErr w:type="gramStart"/>
      <w:r>
        <w:rPr>
          <w:rFonts w:eastAsia="宋体" w:hint="eastAsia"/>
          <w:lang w:eastAsia="zh-CN"/>
        </w:rPr>
        <w:t>”</w:t>
      </w:r>
      <w:proofErr w:type="gramEnd"/>
      <w:r>
        <w:rPr>
          <w:lang w:eastAsia="zh-CN"/>
        </w:rPr>
        <w:t>字。</w:t>
      </w:r>
    </w:p>
    <w:p w14:paraId="5F88865A" w14:textId="77777777" w:rsidR="00CC015B" w:rsidRDefault="00000000">
      <w:pPr>
        <w:rPr>
          <w:lang w:eastAsia="zh-CN"/>
        </w:rPr>
      </w:pPr>
      <w:r>
        <w:rPr>
          <w:lang w:eastAsia="zh-CN"/>
        </w:rPr>
        <w:t>【第</w:t>
      </w:r>
      <w:r>
        <w:rPr>
          <w:lang w:eastAsia="zh-CN"/>
        </w:rPr>
        <w:t>309</w:t>
      </w:r>
      <w:r>
        <w:rPr>
          <w:lang w:eastAsia="zh-CN"/>
        </w:rPr>
        <w:t>页】</w:t>
      </w:r>
    </w:p>
    <w:p w14:paraId="13972714" w14:textId="77777777" w:rsidR="00CC015B" w:rsidRDefault="00000000">
      <w:pPr>
        <w:rPr>
          <w:lang w:eastAsia="zh-CN"/>
        </w:rPr>
      </w:pPr>
      <w:r>
        <w:rPr>
          <w:lang w:eastAsia="zh-CN"/>
        </w:rPr>
        <w:t>適</w:t>
      </w:r>
      <w:proofErr w:type="gramStart"/>
      <w:r>
        <w:rPr>
          <w:lang w:eastAsia="zh-CN"/>
        </w:rPr>
        <w:t>足取辱耳</w:t>
      </w:r>
      <w:proofErr w:type="gramEnd"/>
    </w:p>
    <w:p w14:paraId="28C2F1D3" w14:textId="77777777" w:rsidR="00CC015B" w:rsidRDefault="00000000">
      <w:pPr>
        <w:rPr>
          <w:rFonts w:eastAsia="宋体"/>
          <w:lang w:eastAsia="zh-CN"/>
        </w:rPr>
      </w:pPr>
      <w:r>
        <w:rPr>
          <w:rFonts w:eastAsia="宋体" w:hint="eastAsia"/>
          <w:lang w:eastAsia="zh-CN"/>
        </w:rPr>
        <w:t>“</w:t>
      </w:r>
      <w:proofErr w:type="spellStart"/>
      <w:proofErr w:type="gramStart"/>
      <w:r>
        <w:t>於</w:t>
      </w:r>
      <w:proofErr w:type="gramEnd"/>
      <w:r>
        <w:t>俗不信，適足取辱耳</w:t>
      </w:r>
      <w:proofErr w:type="spellEnd"/>
      <w:r>
        <w:t>。</w:t>
      </w:r>
      <w:r>
        <w:rPr>
          <w:rFonts w:eastAsia="宋体" w:hint="eastAsia"/>
          <w:lang w:eastAsia="zh-CN"/>
        </w:rPr>
        <w:t>”</w:t>
      </w:r>
      <w:proofErr w:type="spellStart"/>
      <w:r>
        <w:t>念孫案</w:t>
      </w:r>
      <w:proofErr w:type="spellEnd"/>
      <w:r>
        <w:t>：</w:t>
      </w:r>
      <w:r>
        <w:rPr>
          <w:rFonts w:eastAsia="宋体" w:hint="eastAsia"/>
          <w:lang w:eastAsia="zh-CN"/>
        </w:rPr>
        <w:t>“</w:t>
      </w:r>
      <w:proofErr w:type="spellStart"/>
      <w:r>
        <w:t>適足取辱</w:t>
      </w:r>
      <w:proofErr w:type="spellEnd"/>
      <w:r>
        <w:rPr>
          <w:rFonts w:eastAsia="宋体" w:hint="eastAsia"/>
          <w:lang w:eastAsia="zh-CN"/>
        </w:rPr>
        <w:t>”</w:t>
      </w:r>
      <w:r>
        <w:t>，</w:t>
      </w:r>
      <w:proofErr w:type="spellStart"/>
      <w:r>
        <w:t>本作</w:t>
      </w:r>
      <w:proofErr w:type="spellEnd"/>
      <w:r>
        <w:rPr>
          <w:rFonts w:eastAsia="宋体" w:hint="eastAsia"/>
          <w:lang w:eastAsia="zh-CN"/>
        </w:rPr>
        <w:t>“</w:t>
      </w:r>
      <w:proofErr w:type="spellStart"/>
      <w:r>
        <w:t>祇取辱</w:t>
      </w:r>
      <w:proofErr w:type="spellEnd"/>
      <w:r>
        <w:rPr>
          <w:rFonts w:eastAsia="宋体" w:hint="eastAsia"/>
          <w:lang w:eastAsia="zh-CN"/>
        </w:rPr>
        <w:t>”</w:t>
      </w:r>
      <w:r>
        <w:t>。</w:t>
      </w:r>
      <w:r>
        <w:rPr>
          <w:rFonts w:eastAsia="宋体" w:hint="eastAsia"/>
          <w:lang w:eastAsia="zh-CN"/>
        </w:rPr>
        <w:t>《</w:t>
      </w:r>
      <w:proofErr w:type="spellStart"/>
      <w:r>
        <w:t>小雅</w:t>
      </w:r>
      <w:proofErr w:type="spellEnd"/>
      <w:r>
        <w:rPr>
          <w:rFonts w:eastAsia="宋体" w:hint="eastAsia"/>
          <w:lang w:eastAsia="zh-CN"/>
        </w:rPr>
        <w:t>•</w:t>
      </w:r>
      <w:proofErr w:type="spellStart"/>
      <w:r>
        <w:t>我行其野</w:t>
      </w:r>
      <w:proofErr w:type="spellEnd"/>
      <w:r>
        <w:rPr>
          <w:rFonts w:eastAsia="宋体" w:hint="eastAsia"/>
          <w:lang w:eastAsia="zh-CN"/>
        </w:rPr>
        <w:t>》</w:t>
      </w:r>
    </w:p>
    <w:p w14:paraId="59C3F109" w14:textId="77777777" w:rsidR="00CC015B" w:rsidRDefault="00000000">
      <w:proofErr w:type="spellStart"/>
      <w:proofErr w:type="gramStart"/>
      <w:r>
        <w:t>傳</w:t>
      </w:r>
      <w:proofErr w:type="gramEnd"/>
      <w:r>
        <w:t>曰</w:t>
      </w:r>
      <w:proofErr w:type="spellEnd"/>
      <w:r>
        <w:rPr>
          <w:rFonts w:eastAsia="宋体" w:hint="eastAsia"/>
          <w:lang w:eastAsia="zh-CN"/>
        </w:rPr>
        <w:t>“</w:t>
      </w:r>
      <w:proofErr w:type="spellStart"/>
      <w:r>
        <w:t>祇，適也</w:t>
      </w:r>
      <w:proofErr w:type="spellEnd"/>
      <w:r>
        <w:t>。</w:t>
      </w:r>
      <w:r>
        <w:rPr>
          <w:rFonts w:eastAsia="宋体" w:hint="eastAsia"/>
          <w:lang w:eastAsia="zh-CN"/>
        </w:rPr>
        <w:t>”《</w:t>
      </w:r>
      <w:proofErr w:type="spellStart"/>
      <w:r>
        <w:t>昭十三年左傳</w:t>
      </w:r>
      <w:proofErr w:type="spellEnd"/>
      <w:r>
        <w:rPr>
          <w:rFonts w:eastAsia="宋体" w:hint="eastAsia"/>
          <w:lang w:eastAsia="zh-CN"/>
        </w:rPr>
        <w:t>》</w:t>
      </w:r>
      <w:r>
        <w:t>曰：</w:t>
      </w:r>
      <w:r>
        <w:rPr>
          <w:rFonts w:eastAsia="宋体" w:hint="eastAsia"/>
          <w:lang w:eastAsia="zh-CN"/>
        </w:rPr>
        <w:t>“</w:t>
      </w:r>
      <w:proofErr w:type="spellStart"/>
      <w:r>
        <w:t>大福不再，祇取辱焉</w:t>
      </w:r>
      <w:proofErr w:type="spellEnd"/>
      <w:r>
        <w:t>。</w:t>
      </w:r>
      <w:r>
        <w:rPr>
          <w:rFonts w:eastAsia="宋体" w:hint="eastAsia"/>
          <w:lang w:eastAsia="zh-CN"/>
        </w:rPr>
        <w:t>”</w:t>
      </w:r>
      <w:proofErr w:type="spellStart"/>
      <w:r>
        <w:t>是也。李善本作</w:t>
      </w:r>
      <w:proofErr w:type="spellEnd"/>
      <w:r>
        <w:rPr>
          <w:rFonts w:eastAsia="宋体" w:hint="eastAsia"/>
          <w:lang w:eastAsia="zh-CN"/>
        </w:rPr>
        <w:t>“</w:t>
      </w:r>
      <w:proofErr w:type="spellStart"/>
      <w:r>
        <w:t>適足取</w:t>
      </w:r>
      <w:proofErr w:type="spellEnd"/>
    </w:p>
    <w:p w14:paraId="4D02C7C0" w14:textId="77777777" w:rsidR="00CC015B" w:rsidRDefault="00000000">
      <w:pPr>
        <w:rPr>
          <w:rFonts w:eastAsia="宋体"/>
          <w:lang w:eastAsia="zh-CN"/>
        </w:rPr>
      </w:pPr>
      <w:r>
        <w:t>辱</w:t>
      </w:r>
      <w:proofErr w:type="gramStart"/>
      <w:r>
        <w:rPr>
          <w:rFonts w:eastAsia="宋体" w:hint="eastAsia"/>
          <w:lang w:eastAsia="zh-CN"/>
        </w:rPr>
        <w:t>”</w:t>
      </w:r>
      <w:proofErr w:type="gramEnd"/>
      <w:r>
        <w:t>，</w:t>
      </w:r>
      <w:proofErr w:type="spellStart"/>
      <w:proofErr w:type="gramStart"/>
      <w:r>
        <w:t>五臣本</w:t>
      </w:r>
      <w:proofErr w:type="gramEnd"/>
      <w:r>
        <w:t>作</w:t>
      </w:r>
      <w:proofErr w:type="spellEnd"/>
      <w:r>
        <w:rPr>
          <w:rFonts w:eastAsia="宋体" w:hint="eastAsia"/>
          <w:lang w:eastAsia="zh-CN"/>
        </w:rPr>
        <w:t>“</w:t>
      </w:r>
      <w:proofErr w:type="spellStart"/>
      <w:r>
        <w:t>祇足取辱</w:t>
      </w:r>
      <w:proofErr w:type="spellEnd"/>
      <w:r>
        <w:rPr>
          <w:rFonts w:eastAsia="宋体" w:hint="eastAsia"/>
          <w:lang w:eastAsia="zh-CN"/>
        </w:rPr>
        <w:t>”</w:t>
      </w:r>
      <w:r>
        <w:t>，</w:t>
      </w:r>
      <w:proofErr w:type="spellStart"/>
      <w:r>
        <w:t>皆後人所增改</w:t>
      </w:r>
      <w:proofErr w:type="spellEnd"/>
      <w:r>
        <w:t>。</w:t>
      </w:r>
      <w:r>
        <w:rPr>
          <w:rFonts w:eastAsia="宋体" w:hint="eastAsia"/>
          <w:lang w:eastAsia="zh-CN"/>
        </w:rPr>
        <w:t>《</w:t>
      </w:r>
      <w:proofErr w:type="spellStart"/>
      <w:r>
        <w:t>司馬遷傳</w:t>
      </w:r>
      <w:proofErr w:type="spellEnd"/>
      <w:r>
        <w:rPr>
          <w:rFonts w:eastAsia="宋体" w:hint="eastAsia"/>
          <w:lang w:eastAsia="zh-CN"/>
        </w:rPr>
        <w:t>》</w:t>
      </w:r>
      <w:proofErr w:type="spellStart"/>
      <w:r>
        <w:t>正作</w:t>
      </w:r>
      <w:proofErr w:type="spellEnd"/>
      <w:r>
        <w:rPr>
          <w:rFonts w:eastAsia="宋体" w:hint="eastAsia"/>
          <w:lang w:eastAsia="zh-CN"/>
        </w:rPr>
        <w:t>“</w:t>
      </w:r>
      <w:proofErr w:type="spellStart"/>
      <w:r>
        <w:t>祇取辱</w:t>
      </w:r>
      <w:proofErr w:type="spellEnd"/>
      <w:r>
        <w:rPr>
          <w:rFonts w:eastAsia="宋体" w:hint="eastAsia"/>
          <w:lang w:eastAsia="zh-CN"/>
        </w:rPr>
        <w:t>”</w:t>
      </w:r>
    </w:p>
    <w:p w14:paraId="7EB5F6A6" w14:textId="77777777" w:rsidR="00CC015B" w:rsidRDefault="00000000">
      <w:proofErr w:type="spellStart"/>
      <w:r>
        <w:t>諸儒博士</w:t>
      </w:r>
      <w:proofErr w:type="spellEnd"/>
    </w:p>
    <w:p w14:paraId="25C43FB5" w14:textId="77777777" w:rsidR="00CC015B" w:rsidRDefault="00000000">
      <w:pPr>
        <w:rPr>
          <w:lang w:eastAsia="zh-CN"/>
        </w:rPr>
      </w:pPr>
      <w:r>
        <w:rPr>
          <w:rFonts w:eastAsia="宋体" w:hint="eastAsia"/>
          <w:lang w:eastAsia="zh-CN"/>
        </w:rPr>
        <w:t>《</w:t>
      </w:r>
      <w:proofErr w:type="spellStart"/>
      <w:r>
        <w:t>移書讓太常博士</w:t>
      </w:r>
      <w:proofErr w:type="spellEnd"/>
      <w:r>
        <w:rPr>
          <w:rFonts w:eastAsia="宋体" w:hint="eastAsia"/>
          <w:lang w:eastAsia="zh-CN"/>
        </w:rPr>
        <w:t>》“</w:t>
      </w:r>
      <w:proofErr w:type="spellStart"/>
      <w:r>
        <w:t>諸儒博士或不肯置</w:t>
      </w:r>
      <w:proofErr w:type="gramStart"/>
      <w:r>
        <w:t>對</w:t>
      </w:r>
      <w:proofErr w:type="spellEnd"/>
      <w:proofErr w:type="gramEnd"/>
      <w:r>
        <w:t>。</w:t>
      </w:r>
      <w:r>
        <w:rPr>
          <w:rFonts w:eastAsia="宋体" w:hint="eastAsia"/>
          <w:lang w:eastAsia="zh-CN"/>
        </w:rPr>
        <w:t>”</w:t>
      </w:r>
      <w:r>
        <w:rPr>
          <w:lang w:eastAsia="zh-CN"/>
        </w:rPr>
        <w:t>念孙案</w:t>
      </w:r>
      <w:r>
        <w:rPr>
          <w:rFonts w:eastAsia="宋体" w:hint="eastAsia"/>
          <w:lang w:eastAsia="zh-CN"/>
        </w:rPr>
        <w:t>“</w:t>
      </w:r>
      <w:r>
        <w:rPr>
          <w:lang w:eastAsia="zh-CN"/>
        </w:rPr>
        <w:t>諸儒博士</w:t>
      </w:r>
      <w:r>
        <w:rPr>
          <w:rFonts w:eastAsia="宋体" w:hint="eastAsia"/>
          <w:lang w:eastAsia="zh-CN"/>
        </w:rPr>
        <w:t>”“</w:t>
      </w:r>
      <w:r>
        <w:rPr>
          <w:lang w:eastAsia="zh-CN"/>
        </w:rPr>
        <w:t>儒</w:t>
      </w:r>
      <w:r>
        <w:rPr>
          <w:rFonts w:eastAsia="宋体" w:hint="eastAsia"/>
          <w:lang w:eastAsia="zh-CN"/>
        </w:rPr>
        <w:t>”</w:t>
      </w:r>
      <w:r>
        <w:rPr>
          <w:lang w:eastAsia="zh-CN"/>
        </w:rPr>
        <w:t>字後人所</w:t>
      </w:r>
    </w:p>
    <w:p w14:paraId="74CCD0E7" w14:textId="77777777" w:rsidR="00CC015B" w:rsidRDefault="00000000">
      <w:pPr>
        <w:rPr>
          <w:lang w:eastAsia="zh-CN"/>
        </w:rPr>
      </w:pPr>
      <w:proofErr w:type="spellStart"/>
      <w:r>
        <w:t>加。諸博士，即諸儒，</w:t>
      </w:r>
      <w:proofErr w:type="gramStart"/>
      <w:r>
        <w:t>不當於</w:t>
      </w:r>
      <w:proofErr w:type="spellEnd"/>
      <w:r>
        <w:rPr>
          <w:rFonts w:eastAsia="宋体" w:hint="eastAsia"/>
          <w:lang w:eastAsia="zh-CN"/>
        </w:rPr>
        <w:t>“</w:t>
      </w:r>
      <w:proofErr w:type="spellStart"/>
      <w:proofErr w:type="gramEnd"/>
      <w:r>
        <w:t>博士</w:t>
      </w:r>
      <w:proofErr w:type="spellEnd"/>
      <w:r>
        <w:rPr>
          <w:rFonts w:eastAsia="宋体" w:hint="eastAsia"/>
          <w:lang w:eastAsia="zh-CN"/>
        </w:rPr>
        <w:t>”</w:t>
      </w:r>
      <w:proofErr w:type="spellStart"/>
      <w:r>
        <w:t>之外，更言</w:t>
      </w:r>
      <w:proofErr w:type="spellEnd"/>
      <w:r>
        <w:rPr>
          <w:rFonts w:eastAsia="宋体" w:hint="eastAsia"/>
          <w:lang w:eastAsia="zh-CN"/>
        </w:rPr>
        <w:t>“</w:t>
      </w:r>
      <w:proofErr w:type="spellStart"/>
      <w:r>
        <w:t>諸儒</w:t>
      </w:r>
      <w:proofErr w:type="spellEnd"/>
      <w:r>
        <w:rPr>
          <w:rFonts w:eastAsia="宋体" w:hint="eastAsia"/>
          <w:lang w:eastAsia="zh-CN"/>
        </w:rPr>
        <w:t>”</w:t>
      </w:r>
      <w:r>
        <w:t>也。</w:t>
      </w:r>
      <w:r>
        <w:rPr>
          <w:lang w:eastAsia="zh-CN"/>
        </w:rPr>
        <w:t>李善及吕延濟注竝云：</w:t>
      </w:r>
      <w:r>
        <w:rPr>
          <w:rFonts w:eastAsia="宋体" w:hint="eastAsia"/>
          <w:lang w:eastAsia="zh-CN"/>
        </w:rPr>
        <w:t>“</w:t>
      </w:r>
      <w:r>
        <w:rPr>
          <w:lang w:eastAsia="zh-CN"/>
        </w:rPr>
        <w:t>諸博</w:t>
      </w:r>
    </w:p>
    <w:p w14:paraId="70771910" w14:textId="77777777" w:rsidR="00CC015B" w:rsidRDefault="00000000">
      <w:proofErr w:type="spellStart"/>
      <w:r>
        <w:t>士不肯與</w:t>
      </w:r>
      <w:proofErr w:type="gramStart"/>
      <w:r>
        <w:t>歆</w:t>
      </w:r>
      <w:proofErr w:type="gramEnd"/>
      <w:r>
        <w:t>論議相</w:t>
      </w:r>
      <w:proofErr w:type="gramStart"/>
      <w:r>
        <w:t>對</w:t>
      </w:r>
      <w:proofErr w:type="spellEnd"/>
      <w:proofErr w:type="gramEnd"/>
      <w:r>
        <w:t>。</w:t>
      </w:r>
      <w:r>
        <w:rPr>
          <w:rFonts w:eastAsia="宋体" w:hint="eastAsia"/>
          <w:lang w:eastAsia="zh-CN"/>
        </w:rPr>
        <w:t>”</w:t>
      </w:r>
      <w:proofErr w:type="spellStart"/>
      <w:r>
        <w:t>則善</w:t>
      </w:r>
      <w:proofErr w:type="gramStart"/>
      <w:r>
        <w:t>及五臣本</w:t>
      </w:r>
      <w:proofErr w:type="gramEnd"/>
      <w:r>
        <w:t>皆無</w:t>
      </w:r>
      <w:proofErr w:type="spellEnd"/>
      <w:r>
        <w:rPr>
          <w:rFonts w:eastAsia="宋体" w:hint="eastAsia"/>
          <w:lang w:eastAsia="zh-CN"/>
        </w:rPr>
        <w:t>“</w:t>
      </w:r>
      <w:r>
        <w:t>儒</w:t>
      </w:r>
      <w:r>
        <w:rPr>
          <w:rFonts w:eastAsia="宋体" w:hint="eastAsia"/>
          <w:lang w:eastAsia="zh-CN"/>
        </w:rPr>
        <w:t>”</w:t>
      </w:r>
      <w:proofErr w:type="spellStart"/>
      <w:r>
        <w:t>字明矣</w:t>
      </w:r>
      <w:proofErr w:type="spellEnd"/>
      <w:r>
        <w:t>。</w:t>
      </w:r>
      <w:r>
        <w:rPr>
          <w:rFonts w:eastAsia="宋体" w:hint="eastAsia"/>
          <w:lang w:eastAsia="zh-CN"/>
        </w:rPr>
        <w:t>《</w:t>
      </w:r>
      <w:proofErr w:type="spellStart"/>
      <w:r>
        <w:t>漢書</w:t>
      </w:r>
      <w:proofErr w:type="spellEnd"/>
      <w:r>
        <w:rPr>
          <w:rFonts w:eastAsia="宋体" w:hint="eastAsia"/>
          <w:lang w:eastAsia="zh-CN"/>
        </w:rPr>
        <w:t>•</w:t>
      </w:r>
      <w:proofErr w:type="spellStart"/>
      <w:r>
        <w:t>劉歆傳</w:t>
      </w:r>
      <w:proofErr w:type="spellEnd"/>
      <w:r>
        <w:rPr>
          <w:rFonts w:eastAsia="宋体" w:hint="eastAsia"/>
          <w:lang w:eastAsia="zh-CN"/>
        </w:rPr>
        <w:t>》</w:t>
      </w:r>
      <w:proofErr w:type="spellStart"/>
      <w:r>
        <w:t>亦無</w:t>
      </w:r>
      <w:proofErr w:type="spellEnd"/>
      <w:r>
        <w:rPr>
          <w:rFonts w:eastAsia="宋体" w:hint="eastAsia"/>
          <w:lang w:eastAsia="zh-CN"/>
        </w:rPr>
        <w:t>“</w:t>
      </w:r>
      <w:r>
        <w:t>儒</w:t>
      </w:r>
      <w:r>
        <w:rPr>
          <w:rFonts w:eastAsia="宋体" w:hint="eastAsia"/>
          <w:lang w:eastAsia="zh-CN"/>
        </w:rPr>
        <w:t>”</w:t>
      </w:r>
      <w:r>
        <w:t>字</w:t>
      </w:r>
    </w:p>
    <w:p w14:paraId="2409716D" w14:textId="77777777" w:rsidR="00CC015B" w:rsidRDefault="00000000">
      <w:r>
        <w:t>以</w:t>
      </w:r>
      <w:r>
        <w:rPr>
          <w:rFonts w:eastAsia="宋体" w:hint="eastAsia"/>
          <w:lang w:eastAsia="zh-CN"/>
        </w:rPr>
        <w:t>《</w:t>
      </w:r>
      <w:proofErr w:type="spellStart"/>
      <w:r>
        <w:t>尚書</w:t>
      </w:r>
      <w:proofErr w:type="spellEnd"/>
      <w:r>
        <w:rPr>
          <w:rFonts w:eastAsia="宋体" w:hint="eastAsia"/>
          <w:lang w:eastAsia="zh-CN"/>
        </w:rPr>
        <w:t>》</w:t>
      </w:r>
      <w:proofErr w:type="spellStart"/>
      <w:r>
        <w:t>爲不</w:t>
      </w:r>
      <w:proofErr w:type="gramStart"/>
      <w:r>
        <w:t>備</w:t>
      </w:r>
      <w:proofErr w:type="spellEnd"/>
      <w:proofErr w:type="gramEnd"/>
    </w:p>
    <w:p w14:paraId="19512AC2" w14:textId="77777777" w:rsidR="00CC015B" w:rsidRDefault="00000000">
      <w:r>
        <w:rPr>
          <w:rFonts w:eastAsia="宋体" w:hint="eastAsia"/>
          <w:lang w:eastAsia="zh-CN"/>
        </w:rPr>
        <w:t>“</w:t>
      </w:r>
      <w:r>
        <w:t>以</w:t>
      </w:r>
      <w:r>
        <w:rPr>
          <w:rFonts w:eastAsia="宋体" w:hint="eastAsia"/>
          <w:lang w:eastAsia="zh-CN"/>
        </w:rPr>
        <w:t>《</w:t>
      </w:r>
      <w:proofErr w:type="spellStart"/>
      <w:r>
        <w:t>尚書</w:t>
      </w:r>
      <w:proofErr w:type="spellEnd"/>
      <w:r>
        <w:rPr>
          <w:rFonts w:eastAsia="宋体" w:hint="eastAsia"/>
          <w:lang w:eastAsia="zh-CN"/>
        </w:rPr>
        <w:t>》</w:t>
      </w:r>
      <w:proofErr w:type="spellStart"/>
      <w:r>
        <w:t>爲不</w:t>
      </w:r>
      <w:proofErr w:type="gramStart"/>
      <w:r>
        <w:t>備</w:t>
      </w:r>
      <w:proofErr w:type="gramEnd"/>
      <w:r>
        <w:t>，謂左氏不傳</w:t>
      </w:r>
      <w:proofErr w:type="spellEnd"/>
      <w:r>
        <w:rPr>
          <w:rFonts w:eastAsia="宋体" w:hint="eastAsia"/>
          <w:lang w:eastAsia="zh-CN"/>
        </w:rPr>
        <w:t>《</w:t>
      </w:r>
      <w:proofErr w:type="spellStart"/>
      <w:r>
        <w:t>春秋</w:t>
      </w:r>
      <w:proofErr w:type="spellEnd"/>
      <w:r>
        <w:rPr>
          <w:rFonts w:eastAsia="宋体" w:hint="eastAsia"/>
          <w:lang w:eastAsia="zh-CN"/>
        </w:rPr>
        <w:t>》</w:t>
      </w:r>
      <w:r>
        <w:t>。</w:t>
      </w:r>
      <w:r>
        <w:rPr>
          <w:rFonts w:eastAsia="宋体" w:hint="eastAsia"/>
          <w:lang w:eastAsia="zh-CN"/>
        </w:rPr>
        <w:t>”</w:t>
      </w:r>
      <w:proofErr w:type="spellStart"/>
      <w:r>
        <w:t>念孫案</w:t>
      </w:r>
      <w:proofErr w:type="spellEnd"/>
      <w:r>
        <w:t>：</w:t>
      </w:r>
      <w:r>
        <w:rPr>
          <w:rFonts w:eastAsia="宋体" w:hint="eastAsia"/>
          <w:lang w:eastAsia="zh-CN"/>
        </w:rPr>
        <w:t>“</w:t>
      </w:r>
      <w:r>
        <w:t>以</w:t>
      </w:r>
      <w:r>
        <w:rPr>
          <w:rFonts w:eastAsia="宋体" w:hint="eastAsia"/>
          <w:lang w:eastAsia="zh-CN"/>
        </w:rPr>
        <w:t>《</w:t>
      </w:r>
      <w:proofErr w:type="spellStart"/>
      <w:r>
        <w:t>尚書</w:t>
      </w:r>
      <w:proofErr w:type="spellEnd"/>
      <w:r>
        <w:rPr>
          <w:rFonts w:eastAsia="宋体" w:hint="eastAsia"/>
          <w:lang w:eastAsia="zh-CN"/>
        </w:rPr>
        <w:t>》</w:t>
      </w:r>
      <w:proofErr w:type="spellStart"/>
      <w:r>
        <w:t>爲不</w:t>
      </w:r>
      <w:proofErr w:type="gramStart"/>
      <w:r>
        <w:t>備</w:t>
      </w:r>
      <w:proofErr w:type="spellEnd"/>
      <w:proofErr w:type="gramEnd"/>
      <w:r>
        <w:rPr>
          <w:rFonts w:eastAsia="宋体" w:hint="eastAsia"/>
          <w:lang w:eastAsia="zh-CN"/>
        </w:rPr>
        <w:t>”</w:t>
      </w:r>
      <w:r>
        <w:t>，</w:t>
      </w:r>
      <w:proofErr w:type="spellStart"/>
      <w:r>
        <w:t>本無</w:t>
      </w:r>
      <w:proofErr w:type="spellEnd"/>
      <w:r>
        <w:rPr>
          <w:rFonts w:eastAsia="宋体" w:hint="eastAsia"/>
          <w:lang w:eastAsia="zh-CN"/>
        </w:rPr>
        <w:t>“</w:t>
      </w:r>
      <w:r>
        <w:t>不</w:t>
      </w:r>
      <w:r>
        <w:rPr>
          <w:rFonts w:eastAsia="宋体" w:hint="eastAsia"/>
          <w:lang w:eastAsia="zh-CN"/>
        </w:rPr>
        <w:t>”</w:t>
      </w:r>
      <w:r>
        <w:t>字</w:t>
      </w:r>
    </w:p>
    <w:p w14:paraId="59E204E1" w14:textId="77777777" w:rsidR="00CC015B" w:rsidRDefault="00000000">
      <w:proofErr w:type="spellStart"/>
      <w:r>
        <w:t>蓋當時學者不信</w:t>
      </w:r>
      <w:proofErr w:type="spellEnd"/>
      <w:r>
        <w:rPr>
          <w:rFonts w:eastAsia="宋体" w:hint="eastAsia"/>
          <w:lang w:eastAsia="zh-CN"/>
        </w:rPr>
        <w:t>《</w:t>
      </w:r>
      <w:proofErr w:type="spellStart"/>
      <w:r>
        <w:t>古文尚書</w:t>
      </w:r>
      <w:proofErr w:type="spellEnd"/>
      <w:r>
        <w:rPr>
          <w:rFonts w:eastAsia="宋体" w:hint="eastAsia"/>
          <w:lang w:eastAsia="zh-CN"/>
        </w:rPr>
        <w:t>》</w:t>
      </w:r>
      <w:r>
        <w:t>，</w:t>
      </w:r>
      <w:proofErr w:type="spellStart"/>
      <w:r>
        <w:t>而以今文二十九篇爲已</w:t>
      </w:r>
      <w:proofErr w:type="gramStart"/>
      <w:r>
        <w:t>備</w:t>
      </w:r>
      <w:proofErr w:type="gramEnd"/>
      <w:r>
        <w:t>，故曰</w:t>
      </w:r>
      <w:proofErr w:type="spellEnd"/>
      <w:r>
        <w:rPr>
          <w:rFonts w:eastAsia="宋体" w:hint="eastAsia"/>
          <w:lang w:eastAsia="zh-CN"/>
        </w:rPr>
        <w:t>“</w:t>
      </w:r>
      <w:r>
        <w:t>以</w:t>
      </w:r>
      <w:r>
        <w:rPr>
          <w:rFonts w:eastAsia="宋体" w:hint="eastAsia"/>
          <w:lang w:eastAsia="zh-CN"/>
        </w:rPr>
        <w:t>《</w:t>
      </w:r>
      <w:proofErr w:type="spellStart"/>
      <w:r>
        <w:t>尚書</w:t>
      </w:r>
      <w:proofErr w:type="spellEnd"/>
      <w:r>
        <w:rPr>
          <w:rFonts w:eastAsia="宋体" w:hint="eastAsia"/>
          <w:lang w:eastAsia="zh-CN"/>
        </w:rPr>
        <w:t>》</w:t>
      </w:r>
      <w:proofErr w:type="spellStart"/>
      <w:r>
        <w:t>爲備</w:t>
      </w:r>
      <w:proofErr w:type="spellEnd"/>
      <w:r>
        <w:rPr>
          <w:rFonts w:eastAsia="宋体" w:hint="eastAsia"/>
          <w:lang w:eastAsia="zh-CN"/>
        </w:rPr>
        <w:t>”</w:t>
      </w:r>
      <w:r>
        <w:t>，</w:t>
      </w:r>
      <w:proofErr w:type="spellStart"/>
      <w:r>
        <w:t>非謂其不</w:t>
      </w:r>
      <w:proofErr w:type="spellEnd"/>
    </w:p>
    <w:p w14:paraId="4EE2129D" w14:textId="77777777" w:rsidR="00CC015B" w:rsidRDefault="00000000">
      <w:proofErr w:type="spellStart"/>
      <w:r>
        <w:t>備也。李善引薛瓚</w:t>
      </w:r>
      <w:proofErr w:type="spellEnd"/>
      <w:r>
        <w:rPr>
          <w:rFonts w:eastAsia="宋体" w:hint="eastAsia"/>
          <w:lang w:eastAsia="zh-CN"/>
        </w:rPr>
        <w:t>《</w:t>
      </w:r>
      <w:proofErr w:type="spellStart"/>
      <w:r>
        <w:t>漢書注</w:t>
      </w:r>
      <w:proofErr w:type="spellEnd"/>
      <w:r>
        <w:rPr>
          <w:rFonts w:eastAsia="宋体" w:hint="eastAsia"/>
          <w:lang w:eastAsia="zh-CN"/>
        </w:rPr>
        <w:t>》</w:t>
      </w:r>
      <w:r>
        <w:t>曰</w:t>
      </w:r>
      <w:proofErr w:type="gramStart"/>
      <w:r>
        <w:t>：</w:t>
      </w:r>
      <w:r>
        <w:rPr>
          <w:rFonts w:eastAsia="宋体" w:hint="eastAsia"/>
          <w:lang w:eastAsia="zh-CN"/>
        </w:rPr>
        <w:t>“</w:t>
      </w:r>
      <w:proofErr w:type="spellStart"/>
      <w:proofErr w:type="gramEnd"/>
      <w:r>
        <w:t>當時學者，謂</w:t>
      </w:r>
      <w:proofErr w:type="spellEnd"/>
      <w:r>
        <w:rPr>
          <w:rFonts w:eastAsia="宋体" w:hint="eastAsia"/>
          <w:lang w:eastAsia="zh-CN"/>
        </w:rPr>
        <w:t>《</w:t>
      </w:r>
      <w:proofErr w:type="spellStart"/>
      <w:r>
        <w:t>尚書</w:t>
      </w:r>
      <w:proofErr w:type="spellEnd"/>
      <w:r>
        <w:rPr>
          <w:rFonts w:eastAsia="宋体" w:hint="eastAsia"/>
          <w:lang w:eastAsia="zh-CN"/>
        </w:rPr>
        <w:t>》</w:t>
      </w:r>
      <w:proofErr w:type="spellStart"/>
      <w:r>
        <w:t>唯有二十八篇，今文連</w:t>
      </w:r>
      <w:proofErr w:type="spellEnd"/>
      <w:r>
        <w:rPr>
          <w:rFonts w:eastAsia="宋体" w:hint="eastAsia"/>
          <w:lang w:eastAsia="zh-CN"/>
        </w:rPr>
        <w:t>《</w:t>
      </w:r>
      <w:proofErr w:type="spellStart"/>
      <w:r>
        <w:t>大誓</w:t>
      </w:r>
      <w:proofErr w:type="spellEnd"/>
      <w:r>
        <w:rPr>
          <w:rFonts w:eastAsia="宋体" w:hint="eastAsia"/>
          <w:lang w:eastAsia="zh-CN"/>
        </w:rPr>
        <w:t>》</w:t>
      </w:r>
      <w:proofErr w:type="spellStart"/>
      <w:r>
        <w:t>爲二十九</w:t>
      </w:r>
      <w:proofErr w:type="spellEnd"/>
    </w:p>
    <w:p w14:paraId="51F0F9EF" w14:textId="77777777" w:rsidR="00CC015B" w:rsidRDefault="00000000">
      <w:proofErr w:type="spellStart"/>
      <w:r>
        <w:t>篇，此云二十八篇者，除</w:t>
      </w:r>
      <w:proofErr w:type="spellEnd"/>
      <w:r>
        <w:rPr>
          <w:rFonts w:eastAsia="宋体" w:hint="eastAsia"/>
          <w:lang w:eastAsia="zh-CN"/>
        </w:rPr>
        <w:t>《</w:t>
      </w:r>
      <w:proofErr w:type="spellStart"/>
      <w:r>
        <w:t>大誓</w:t>
      </w:r>
      <w:proofErr w:type="spellEnd"/>
      <w:r>
        <w:rPr>
          <w:rFonts w:eastAsia="宋体" w:hint="eastAsia"/>
          <w:lang w:eastAsia="zh-CN"/>
        </w:rPr>
        <w:t>》</w:t>
      </w:r>
      <w:proofErr w:type="spellStart"/>
      <w:r>
        <w:t>計之也。蓋瓚晉初人，魏晉閒僞</w:t>
      </w:r>
      <w:proofErr w:type="spellEnd"/>
      <w:r>
        <w:rPr>
          <w:rFonts w:eastAsia="宋体" w:hint="eastAsia"/>
          <w:lang w:eastAsia="zh-CN"/>
        </w:rPr>
        <w:t>《</w:t>
      </w:r>
      <w:proofErr w:type="spellStart"/>
      <w:r>
        <w:t>古文尚書</w:t>
      </w:r>
      <w:proofErr w:type="spellEnd"/>
      <w:r>
        <w:rPr>
          <w:rFonts w:eastAsia="宋体" w:hint="eastAsia"/>
          <w:lang w:eastAsia="zh-CN"/>
        </w:rPr>
        <w:t>》</w:t>
      </w:r>
      <w:proofErr w:type="spellStart"/>
      <w:r>
        <w:t>已出，以僞作之</w:t>
      </w:r>
      <w:proofErr w:type="spellEnd"/>
      <w:r>
        <w:rPr>
          <w:rFonts w:eastAsia="宋体" w:hint="eastAsia"/>
          <w:lang w:eastAsia="zh-CN"/>
        </w:rPr>
        <w:t>《</w:t>
      </w:r>
      <w:proofErr w:type="spellStart"/>
      <w:r>
        <w:t>大誓</w:t>
      </w:r>
      <w:proofErr w:type="spellEnd"/>
      <w:r>
        <w:rPr>
          <w:rFonts w:eastAsia="宋体" w:hint="eastAsia"/>
          <w:lang w:eastAsia="zh-CN"/>
        </w:rPr>
        <w:t>》</w:t>
      </w:r>
      <w:proofErr w:type="spellStart"/>
      <w:r>
        <w:t>爲增多伏生之篇，而</w:t>
      </w:r>
      <w:proofErr w:type="spellEnd"/>
    </w:p>
    <w:p w14:paraId="24B12B0E" w14:textId="77777777" w:rsidR="00CC015B" w:rsidRDefault="00000000">
      <w:pPr>
        <w:rPr>
          <w:rFonts w:eastAsia="宋体"/>
          <w:lang w:eastAsia="zh-CN"/>
        </w:rPr>
      </w:pPr>
      <w:proofErr w:type="spellStart"/>
      <w:r>
        <w:t>擯伏生之</w:t>
      </w:r>
      <w:proofErr w:type="spellEnd"/>
      <w:r>
        <w:rPr>
          <w:rFonts w:eastAsia="宋体" w:hint="eastAsia"/>
          <w:lang w:eastAsia="zh-CN"/>
        </w:rPr>
        <w:t>《</w:t>
      </w:r>
      <w:proofErr w:type="spellStart"/>
      <w:r>
        <w:t>大誓</w:t>
      </w:r>
      <w:proofErr w:type="spellEnd"/>
      <w:r>
        <w:rPr>
          <w:rFonts w:eastAsia="宋体" w:hint="eastAsia"/>
          <w:lang w:eastAsia="zh-CN"/>
        </w:rPr>
        <w:t>》</w:t>
      </w:r>
      <w:proofErr w:type="spellStart"/>
      <w:r>
        <w:t>而不</w:t>
      </w:r>
      <w:proofErr w:type="gramStart"/>
      <w:r>
        <w:t>數</w:t>
      </w:r>
      <w:proofErr w:type="gramEnd"/>
      <w:r>
        <w:t>，故但云今文二十八篇。辯見</w:t>
      </w:r>
      <w:proofErr w:type="spellEnd"/>
      <w:r>
        <w:rPr>
          <w:rFonts w:eastAsia="宋体" w:hint="eastAsia"/>
          <w:lang w:eastAsia="zh-CN"/>
        </w:rPr>
        <w:t>《</w:t>
      </w:r>
      <w:proofErr w:type="spellStart"/>
      <w:r>
        <w:t>經義述聞</w:t>
      </w:r>
      <w:proofErr w:type="spellEnd"/>
      <w:r>
        <w:rPr>
          <w:rFonts w:eastAsia="宋体" w:hint="eastAsia"/>
          <w:lang w:eastAsia="zh-CN"/>
        </w:rPr>
        <w:t>•</w:t>
      </w:r>
      <w:proofErr w:type="spellStart"/>
      <w:r>
        <w:t>伏生︿尚書</w:t>
      </w:r>
      <w:proofErr w:type="spellEnd"/>
      <w:r>
        <w:rPr>
          <w:rFonts w:eastAsia="宋体" w:hint="eastAsia"/>
          <w:lang w:eastAsia="zh-CN"/>
        </w:rPr>
        <w:t>》</w:t>
      </w:r>
      <w:proofErr w:type="spellStart"/>
      <w:r>
        <w:t>二十九篇説</w:t>
      </w:r>
      <w:proofErr w:type="spellEnd"/>
      <w:proofErr w:type="gramStart"/>
      <w:r>
        <w:rPr>
          <w:rFonts w:eastAsia="宋体" w:hint="eastAsia"/>
          <w:lang w:eastAsia="zh-CN"/>
        </w:rPr>
        <w:t>》</w:t>
      </w:r>
      <w:proofErr w:type="gramEnd"/>
      <w:r>
        <w:t>。</w:t>
      </w:r>
      <w:r>
        <w:rPr>
          <w:lang w:eastAsia="zh-CN"/>
        </w:rPr>
        <w:t>不知本有百篇。</w:t>
      </w:r>
      <w:r>
        <w:rPr>
          <w:rFonts w:eastAsia="宋体" w:hint="eastAsia"/>
          <w:lang w:eastAsia="zh-CN"/>
        </w:rPr>
        <w:t>”</w:t>
      </w:r>
    </w:p>
    <w:p w14:paraId="3BCD7AC6" w14:textId="77777777" w:rsidR="00CC015B" w:rsidRDefault="00000000">
      <w:pPr>
        <w:rPr>
          <w:lang w:eastAsia="zh-CN"/>
        </w:rPr>
      </w:pPr>
      <w:r>
        <w:rPr>
          <w:lang w:eastAsia="zh-CN"/>
        </w:rPr>
        <w:t>吕向曰：</w:t>
      </w:r>
      <w:r>
        <w:rPr>
          <w:rFonts w:eastAsia="宋体" w:hint="eastAsia"/>
          <w:lang w:eastAsia="zh-CN"/>
        </w:rPr>
        <w:t>“</w:t>
      </w:r>
      <w:r>
        <w:rPr>
          <w:lang w:eastAsia="zh-CN"/>
        </w:rPr>
        <w:t>當時學者，</w:t>
      </w:r>
      <w:r>
        <w:rPr>
          <w:rFonts w:eastAsia="宋体" w:hint="eastAsia"/>
          <w:lang w:eastAsia="zh-CN"/>
        </w:rPr>
        <w:t>《</w:t>
      </w:r>
      <w:r>
        <w:rPr>
          <w:lang w:eastAsia="zh-CN"/>
        </w:rPr>
        <w:t>尚書</w:t>
      </w:r>
      <w:r>
        <w:rPr>
          <w:rFonts w:eastAsia="宋体" w:hint="eastAsia"/>
          <w:lang w:eastAsia="zh-CN"/>
        </w:rPr>
        <w:t>》</w:t>
      </w:r>
      <w:r>
        <w:rPr>
          <w:lang w:eastAsia="zh-CN"/>
        </w:rPr>
        <w:t>唯有三十篇，當云二十九篇，今文</w:t>
      </w:r>
      <w:r>
        <w:rPr>
          <w:rFonts w:eastAsia="宋体" w:hint="eastAsia"/>
          <w:lang w:eastAsia="zh-CN"/>
        </w:rPr>
        <w:t>《</w:t>
      </w:r>
      <w:r>
        <w:rPr>
          <w:lang w:eastAsia="zh-CN"/>
        </w:rPr>
        <w:t>顧命</w:t>
      </w:r>
      <w:r>
        <w:rPr>
          <w:rFonts w:eastAsia="宋体" w:hint="eastAsia"/>
          <w:lang w:eastAsia="zh-CN"/>
        </w:rPr>
        <w:t>》</w:t>
      </w:r>
      <w:r>
        <w:rPr>
          <w:lang w:eastAsia="zh-CN"/>
        </w:rPr>
        <w:t>與</w:t>
      </w:r>
      <w:r>
        <w:rPr>
          <w:rFonts w:eastAsia="宋体" w:hint="eastAsia"/>
          <w:lang w:eastAsia="zh-CN"/>
        </w:rPr>
        <w:t>《</w:t>
      </w:r>
      <w:r>
        <w:rPr>
          <w:lang w:eastAsia="zh-CN"/>
        </w:rPr>
        <w:t>康王之誥</w:t>
      </w:r>
      <w:r>
        <w:rPr>
          <w:rFonts w:eastAsia="宋体" w:hint="eastAsia"/>
          <w:lang w:eastAsia="zh-CN"/>
        </w:rPr>
        <w:t>》</w:t>
      </w:r>
      <w:r>
        <w:rPr>
          <w:lang w:eastAsia="zh-CN"/>
        </w:rPr>
        <w:t>合爲一篇，故二十九。</w:t>
      </w:r>
    </w:p>
    <w:p w14:paraId="54EBCABB" w14:textId="77777777" w:rsidR="00CC015B" w:rsidRDefault="00000000">
      <w:pPr>
        <w:rPr>
          <w:lang w:eastAsia="zh-CN"/>
        </w:rPr>
      </w:pPr>
      <w:r>
        <w:rPr>
          <w:lang w:eastAsia="zh-CN"/>
        </w:rPr>
        <w:lastRenderedPageBreak/>
        <w:t>【第</w:t>
      </w:r>
      <w:r>
        <w:rPr>
          <w:lang w:eastAsia="zh-CN"/>
        </w:rPr>
        <w:t>310</w:t>
      </w:r>
      <w:r>
        <w:rPr>
          <w:lang w:eastAsia="zh-CN"/>
        </w:rPr>
        <w:t>页】</w:t>
      </w:r>
    </w:p>
    <w:p w14:paraId="74CD48BD" w14:textId="77777777" w:rsidR="00CC015B" w:rsidRDefault="00000000">
      <w:pPr>
        <w:rPr>
          <w:lang w:eastAsia="zh-CN"/>
        </w:rPr>
      </w:pPr>
      <w:r>
        <w:rPr>
          <w:lang w:eastAsia="zh-CN"/>
        </w:rPr>
        <w:t>以爲</w:t>
      </w:r>
      <w:proofErr w:type="gramStart"/>
      <w:r>
        <w:rPr>
          <w:lang w:eastAsia="zh-CN"/>
        </w:rPr>
        <w:t>備</w:t>
      </w:r>
      <w:proofErr w:type="gramEnd"/>
      <w:r>
        <w:rPr>
          <w:lang w:eastAsia="zh-CN"/>
        </w:rPr>
        <w:t>矣。</w:t>
      </w:r>
      <w:r>
        <w:rPr>
          <w:rFonts w:eastAsia="宋体" w:hint="eastAsia"/>
          <w:lang w:eastAsia="zh-CN"/>
        </w:rPr>
        <w:t>”</w:t>
      </w:r>
      <w:proofErr w:type="gramStart"/>
      <w:r>
        <w:rPr>
          <w:lang w:eastAsia="zh-CN"/>
        </w:rPr>
        <w:t>據</w:t>
      </w:r>
      <w:proofErr w:type="gramEnd"/>
      <w:r>
        <w:rPr>
          <w:lang w:eastAsia="zh-CN"/>
        </w:rPr>
        <w:t>此，則李善</w:t>
      </w:r>
      <w:proofErr w:type="gramStart"/>
      <w:r>
        <w:rPr>
          <w:lang w:eastAsia="zh-CN"/>
        </w:rPr>
        <w:t>及五臣本</w:t>
      </w:r>
      <w:proofErr w:type="gramEnd"/>
      <w:r>
        <w:rPr>
          <w:lang w:eastAsia="zh-CN"/>
        </w:rPr>
        <w:t>皆作</w:t>
      </w:r>
      <w:r>
        <w:rPr>
          <w:rFonts w:eastAsia="宋体" w:hint="eastAsia"/>
          <w:lang w:eastAsia="zh-CN"/>
        </w:rPr>
        <w:t>“</w:t>
      </w:r>
      <w:r>
        <w:rPr>
          <w:lang w:eastAsia="zh-CN"/>
        </w:rPr>
        <w:t>以尚</w:t>
      </w:r>
      <w:proofErr w:type="gramStart"/>
      <w:r>
        <w:rPr>
          <w:lang w:eastAsia="zh-CN"/>
        </w:rPr>
        <w:t>書</w:t>
      </w:r>
      <w:proofErr w:type="gramEnd"/>
      <w:r>
        <w:rPr>
          <w:lang w:eastAsia="zh-CN"/>
        </w:rPr>
        <w:t>爲</w:t>
      </w:r>
      <w:proofErr w:type="gramStart"/>
      <w:r>
        <w:rPr>
          <w:lang w:eastAsia="zh-CN"/>
        </w:rPr>
        <w:t>備</w:t>
      </w:r>
      <w:proofErr w:type="gramEnd"/>
      <w:r>
        <w:rPr>
          <w:rFonts w:eastAsia="宋体" w:hint="eastAsia"/>
          <w:lang w:eastAsia="zh-CN"/>
        </w:rPr>
        <w:t>”</w:t>
      </w:r>
      <w:r>
        <w:rPr>
          <w:lang w:eastAsia="zh-CN"/>
        </w:rPr>
        <w:t>明矣。今本</w:t>
      </w:r>
      <w:r>
        <w:rPr>
          <w:rFonts w:eastAsia="宋体" w:hint="eastAsia"/>
          <w:lang w:eastAsia="zh-CN"/>
        </w:rPr>
        <w:t>“</w:t>
      </w:r>
      <w:r>
        <w:rPr>
          <w:lang w:eastAsia="zh-CN"/>
        </w:rPr>
        <w:t>備</w:t>
      </w:r>
      <w:r>
        <w:rPr>
          <w:rFonts w:eastAsia="宋体" w:hint="eastAsia"/>
          <w:lang w:eastAsia="zh-CN"/>
        </w:rPr>
        <w:t>”</w:t>
      </w:r>
      <w:r>
        <w:rPr>
          <w:lang w:eastAsia="zh-CN"/>
        </w:rPr>
        <w:t>上有</w:t>
      </w:r>
      <w:r>
        <w:rPr>
          <w:rFonts w:eastAsia="宋体" w:hint="eastAsia"/>
          <w:lang w:eastAsia="zh-CN"/>
        </w:rPr>
        <w:t>“</w:t>
      </w:r>
      <w:r>
        <w:rPr>
          <w:lang w:eastAsia="zh-CN"/>
        </w:rPr>
        <w:t>不</w:t>
      </w:r>
      <w:r>
        <w:rPr>
          <w:rFonts w:eastAsia="宋体" w:hint="eastAsia"/>
          <w:lang w:eastAsia="zh-CN"/>
        </w:rPr>
        <w:t>”</w:t>
      </w:r>
      <w:r>
        <w:rPr>
          <w:lang w:eastAsia="zh-CN"/>
        </w:rPr>
        <w:t>字者，</w:t>
      </w:r>
      <w:proofErr w:type="gramStart"/>
      <w:r>
        <w:rPr>
          <w:lang w:eastAsia="zh-CN"/>
        </w:rPr>
        <w:t>後</w:t>
      </w:r>
      <w:proofErr w:type="gramEnd"/>
    </w:p>
    <w:p w14:paraId="026C6E94" w14:textId="77777777" w:rsidR="00CC015B" w:rsidRDefault="00000000">
      <w:proofErr w:type="spellStart"/>
      <w:r>
        <w:t>人不曉文義而妄加之耳</w:t>
      </w:r>
      <w:proofErr w:type="spellEnd"/>
      <w:r>
        <w:t>。</w:t>
      </w:r>
      <w:r>
        <w:rPr>
          <w:rFonts w:eastAsia="宋体" w:hint="eastAsia"/>
          <w:lang w:eastAsia="zh-CN"/>
        </w:rPr>
        <w:t>《</w:t>
      </w:r>
      <w:proofErr w:type="spellStart"/>
      <w:r>
        <w:t>劉歆傳</w:t>
      </w:r>
      <w:proofErr w:type="spellEnd"/>
      <w:r>
        <w:rPr>
          <w:rFonts w:eastAsia="宋体" w:hint="eastAsia"/>
          <w:lang w:eastAsia="zh-CN"/>
        </w:rPr>
        <w:t>》</w:t>
      </w:r>
      <w:proofErr w:type="gramStart"/>
      <w:r>
        <w:t>無</w:t>
      </w:r>
      <w:r>
        <w:rPr>
          <w:rFonts w:eastAsia="宋体" w:hint="eastAsia"/>
          <w:lang w:eastAsia="zh-CN"/>
        </w:rPr>
        <w:t>“</w:t>
      </w:r>
      <w:proofErr w:type="gramEnd"/>
      <w:r>
        <w:t>不</w:t>
      </w:r>
      <w:r>
        <w:rPr>
          <w:rFonts w:eastAsia="宋体" w:hint="eastAsia"/>
          <w:lang w:eastAsia="zh-CN"/>
        </w:rPr>
        <w:t>”</w:t>
      </w:r>
      <w:r>
        <w:t>字</w:t>
      </w:r>
    </w:p>
    <w:p w14:paraId="14DAD73F" w14:textId="77777777" w:rsidR="00CC015B" w:rsidRDefault="00000000">
      <w:proofErr w:type="spellStart"/>
      <w:r>
        <w:t>乃湮洪塞源</w:t>
      </w:r>
      <w:proofErr w:type="spellEnd"/>
    </w:p>
    <w:p w14:paraId="2A803733" w14:textId="77777777" w:rsidR="00CC015B" w:rsidRDefault="00000000">
      <w:pPr>
        <w:rPr>
          <w:lang w:eastAsia="zh-CN"/>
        </w:rPr>
      </w:pPr>
      <w:r>
        <w:rPr>
          <w:rFonts w:eastAsia="宋体" w:hint="eastAsia"/>
          <w:lang w:eastAsia="zh-CN"/>
        </w:rPr>
        <w:t>《</w:t>
      </w:r>
      <w:proofErr w:type="spellStart"/>
      <w:r>
        <w:t>難蜀父老</w:t>
      </w:r>
      <w:proofErr w:type="spellEnd"/>
      <w:r>
        <w:rPr>
          <w:rFonts w:eastAsia="宋体" w:hint="eastAsia"/>
          <w:lang w:eastAsia="zh-CN"/>
        </w:rPr>
        <w:t>》</w:t>
      </w:r>
      <w:r>
        <w:t>：</w:t>
      </w:r>
      <w:r>
        <w:rPr>
          <w:rFonts w:eastAsia="宋体" w:hint="eastAsia"/>
          <w:lang w:eastAsia="zh-CN"/>
        </w:rPr>
        <w:t>“</w:t>
      </w:r>
      <w:proofErr w:type="spellStart"/>
      <w:r>
        <w:t>乃</w:t>
      </w:r>
      <w:proofErr w:type="gramStart"/>
      <w:r>
        <w:t>湮洪塞</w:t>
      </w:r>
      <w:proofErr w:type="gramEnd"/>
      <w:r>
        <w:t>源，決江疏河，</w:t>
      </w:r>
      <w:proofErr w:type="gramStart"/>
      <w:r>
        <w:t>灑</w:t>
      </w:r>
      <w:proofErr w:type="gramEnd"/>
      <w:r>
        <w:t>沈</w:t>
      </w:r>
      <w:proofErr w:type="gramStart"/>
      <w:r>
        <w:t>澹災</w:t>
      </w:r>
      <w:proofErr w:type="spellEnd"/>
      <w:proofErr w:type="gramEnd"/>
      <w:r>
        <w:t>。</w:t>
      </w:r>
      <w:r>
        <w:rPr>
          <w:rFonts w:eastAsia="宋体" w:hint="eastAsia"/>
          <w:lang w:eastAsia="zh-CN"/>
        </w:rPr>
        <w:t>”</w:t>
      </w:r>
      <w:r>
        <w:rPr>
          <w:lang w:eastAsia="zh-CN"/>
        </w:rPr>
        <w:t>念孙案</w:t>
      </w:r>
      <w:r>
        <w:rPr>
          <w:rFonts w:eastAsia="宋体" w:hint="eastAsia"/>
          <w:lang w:eastAsia="zh-CN"/>
        </w:rPr>
        <w:t>“</w:t>
      </w:r>
      <w:r>
        <w:rPr>
          <w:lang w:eastAsia="zh-CN"/>
        </w:rPr>
        <w:t>乃湮洪塞源</w:t>
      </w:r>
      <w:r>
        <w:rPr>
          <w:rFonts w:eastAsia="宋体" w:hint="eastAsia"/>
          <w:lang w:eastAsia="zh-CN"/>
        </w:rPr>
        <w:t>”“</w:t>
      </w:r>
      <w:r>
        <w:rPr>
          <w:lang w:eastAsia="zh-CN"/>
        </w:rPr>
        <w:t>塞</w:t>
      </w:r>
      <w:r>
        <w:rPr>
          <w:rFonts w:eastAsia="宋体" w:hint="eastAsia"/>
          <w:lang w:eastAsia="zh-CN"/>
        </w:rPr>
        <w:t>”</w:t>
      </w:r>
      <w:r>
        <w:rPr>
          <w:lang w:eastAsia="zh-CN"/>
        </w:rPr>
        <w:t>字</w:t>
      </w:r>
    </w:p>
    <w:p w14:paraId="13D2698F" w14:textId="77777777" w:rsidR="00CC015B" w:rsidRDefault="00000000">
      <w:proofErr w:type="spellStart"/>
      <w:r>
        <w:t>後人所加。湮洪源者，湮，塞也，謂塞洪水之源也。</w:t>
      </w:r>
      <w:proofErr w:type="gramStart"/>
      <w:r>
        <w:t>若改爲</w:t>
      </w:r>
      <w:proofErr w:type="spellEnd"/>
      <w:r>
        <w:rPr>
          <w:rFonts w:eastAsia="宋体" w:hint="eastAsia"/>
          <w:lang w:eastAsia="zh-CN"/>
        </w:rPr>
        <w:t>“</w:t>
      </w:r>
      <w:proofErr w:type="spellStart"/>
      <w:proofErr w:type="gramEnd"/>
      <w:r>
        <w:t>湮洪塞源</w:t>
      </w:r>
      <w:proofErr w:type="spellEnd"/>
      <w:r>
        <w:rPr>
          <w:rFonts w:eastAsia="宋体" w:hint="eastAsia"/>
          <w:lang w:eastAsia="zh-CN"/>
        </w:rPr>
        <w:t>”</w:t>
      </w:r>
      <w:r>
        <w:t>，</w:t>
      </w:r>
      <w:proofErr w:type="spellStart"/>
      <w:r>
        <w:t>則不特</w:t>
      </w:r>
      <w:proofErr w:type="spellEnd"/>
      <w:r>
        <w:rPr>
          <w:rFonts w:eastAsia="宋体" w:hint="eastAsia"/>
          <w:lang w:eastAsia="zh-CN"/>
        </w:rPr>
        <w:t>“</w:t>
      </w:r>
      <w:r>
        <w:t>塞</w:t>
      </w:r>
      <w:r>
        <w:rPr>
          <w:rFonts w:eastAsia="宋体" w:hint="eastAsia"/>
          <w:lang w:eastAsia="zh-CN"/>
        </w:rPr>
        <w:t>”</w:t>
      </w:r>
      <w:r>
        <w:t>與</w:t>
      </w:r>
    </w:p>
    <w:p w14:paraId="0A28581D" w14:textId="77777777" w:rsidR="00CC015B" w:rsidRDefault="00000000">
      <w:r>
        <w:rPr>
          <w:rFonts w:eastAsia="宋体" w:hint="eastAsia"/>
          <w:lang w:eastAsia="zh-CN"/>
        </w:rPr>
        <w:t>“</w:t>
      </w:r>
      <w:r>
        <w:t>湮</w:t>
      </w:r>
      <w:r>
        <w:rPr>
          <w:rFonts w:eastAsia="宋体" w:hint="eastAsia"/>
          <w:lang w:eastAsia="zh-CN"/>
        </w:rPr>
        <w:t>”</w:t>
      </w:r>
      <w:proofErr w:type="spellStart"/>
      <w:r>
        <w:t>詞意相複，且</w:t>
      </w:r>
      <w:proofErr w:type="spellEnd"/>
      <w:r>
        <w:rPr>
          <w:rFonts w:eastAsia="宋体" w:hint="eastAsia"/>
          <w:lang w:eastAsia="zh-CN"/>
        </w:rPr>
        <w:t>“</w:t>
      </w:r>
      <w:proofErr w:type="spellStart"/>
      <w:r>
        <w:t>湮洪</w:t>
      </w:r>
      <w:proofErr w:type="spellEnd"/>
      <w:r>
        <w:rPr>
          <w:rFonts w:eastAsia="宋体" w:hint="eastAsia"/>
          <w:lang w:eastAsia="zh-CN"/>
        </w:rPr>
        <w:t>”</w:t>
      </w:r>
      <w:proofErr w:type="spellStart"/>
      <w:r>
        <w:t>二字，文不成義矣。</w:t>
      </w:r>
      <w:proofErr w:type="gramStart"/>
      <w:r>
        <w:t>後</w:t>
      </w:r>
      <w:proofErr w:type="gramEnd"/>
      <w:r>
        <w:t>人改爲</w:t>
      </w:r>
      <w:proofErr w:type="spellEnd"/>
      <w:r>
        <w:rPr>
          <w:rFonts w:eastAsia="宋体" w:hint="eastAsia"/>
          <w:lang w:eastAsia="zh-CN"/>
        </w:rPr>
        <w:t>“</w:t>
      </w:r>
      <w:proofErr w:type="spellStart"/>
      <w:proofErr w:type="gramStart"/>
      <w:r>
        <w:t>湮洪塞</w:t>
      </w:r>
      <w:proofErr w:type="gramEnd"/>
      <w:r>
        <w:t>源</w:t>
      </w:r>
      <w:proofErr w:type="spellEnd"/>
      <w:r>
        <w:rPr>
          <w:rFonts w:eastAsia="宋体" w:hint="eastAsia"/>
          <w:lang w:eastAsia="zh-CN"/>
        </w:rPr>
        <w:t>”</w:t>
      </w:r>
      <w:proofErr w:type="spellStart"/>
      <w:r>
        <w:t>者，欲其句法與下二句相對，而不知其</w:t>
      </w:r>
      <w:proofErr w:type="spellEnd"/>
    </w:p>
    <w:p w14:paraId="48C8F6C0" w14:textId="77777777" w:rsidR="00CC015B" w:rsidRDefault="00000000">
      <w:proofErr w:type="spellStart"/>
      <w:r>
        <w:t>義之不可通也</w:t>
      </w:r>
      <w:proofErr w:type="spellEnd"/>
      <w:r>
        <w:t>。</w:t>
      </w:r>
      <w:r>
        <w:rPr>
          <w:rFonts w:eastAsia="宋体" w:hint="eastAsia"/>
          <w:lang w:eastAsia="zh-CN"/>
        </w:rPr>
        <w:t>《</w:t>
      </w:r>
      <w:proofErr w:type="spellStart"/>
      <w:r>
        <w:t>文選</w:t>
      </w:r>
      <w:proofErr w:type="spellEnd"/>
      <w:r>
        <w:rPr>
          <w:rFonts w:eastAsia="宋体" w:hint="eastAsia"/>
          <w:lang w:eastAsia="zh-CN"/>
        </w:rPr>
        <w:t>》</w:t>
      </w:r>
      <w:proofErr w:type="spellStart"/>
      <w:r>
        <w:t>中往往有此</w:t>
      </w:r>
      <w:proofErr w:type="spellEnd"/>
      <w:r>
        <w:t>。</w:t>
      </w:r>
      <w:r>
        <w:rPr>
          <w:rFonts w:eastAsia="宋体" w:hint="eastAsia"/>
          <w:lang w:eastAsia="zh-CN"/>
        </w:rPr>
        <w:t>《</w:t>
      </w:r>
      <w:proofErr w:type="spellStart"/>
      <w:r>
        <w:t>史記</w:t>
      </w:r>
      <w:proofErr w:type="spellEnd"/>
      <w:r>
        <w:rPr>
          <w:rFonts w:eastAsia="宋体" w:hint="eastAsia"/>
          <w:lang w:eastAsia="zh-CN"/>
        </w:rPr>
        <w:t>》</w:t>
      </w:r>
      <w:r>
        <w:t>、</w:t>
      </w:r>
      <w:r>
        <w:rPr>
          <w:rFonts w:eastAsia="宋体" w:hint="eastAsia"/>
          <w:lang w:eastAsia="zh-CN"/>
        </w:rPr>
        <w:t>《</w:t>
      </w:r>
      <w:proofErr w:type="spellStart"/>
      <w:r>
        <w:t>漢書。司馬相如傳</w:t>
      </w:r>
      <w:proofErr w:type="spellEnd"/>
      <w:r>
        <w:rPr>
          <w:rFonts w:eastAsia="宋体" w:hint="eastAsia"/>
          <w:lang w:eastAsia="zh-CN"/>
        </w:rPr>
        <w:t>》</w:t>
      </w:r>
      <w:proofErr w:type="spellStart"/>
      <w:proofErr w:type="gramStart"/>
      <w:r>
        <w:t>俱無</w:t>
      </w:r>
      <w:proofErr w:type="spellEnd"/>
      <w:r>
        <w:rPr>
          <w:rFonts w:eastAsia="宋体" w:hint="eastAsia"/>
          <w:lang w:eastAsia="zh-CN"/>
        </w:rPr>
        <w:t>“</w:t>
      </w:r>
      <w:proofErr w:type="gramEnd"/>
      <w:r>
        <w:t>塞</w:t>
      </w:r>
      <w:r>
        <w:rPr>
          <w:rFonts w:eastAsia="宋体" w:hint="eastAsia"/>
          <w:lang w:eastAsia="zh-CN"/>
        </w:rPr>
        <w:t>”</w:t>
      </w:r>
      <w:r>
        <w:t>字。</w:t>
      </w:r>
      <w:r>
        <w:rPr>
          <w:rFonts w:eastAsia="宋体" w:hint="eastAsia"/>
          <w:lang w:eastAsia="zh-CN"/>
        </w:rPr>
        <w:t>《</w:t>
      </w:r>
      <w:proofErr w:type="spellStart"/>
      <w:r>
        <w:t>史記</w:t>
      </w:r>
      <w:proofErr w:type="spellEnd"/>
      <w:r>
        <w:rPr>
          <w:rFonts w:eastAsia="宋体" w:hint="eastAsia"/>
          <w:lang w:eastAsia="zh-CN"/>
        </w:rPr>
        <w:t>》</w:t>
      </w:r>
      <w:r>
        <w:t>作</w:t>
      </w:r>
      <w:r>
        <w:rPr>
          <w:rFonts w:eastAsia="宋体" w:hint="eastAsia"/>
          <w:lang w:eastAsia="zh-CN"/>
        </w:rPr>
        <w:t>“</w:t>
      </w:r>
      <w:proofErr w:type="spellStart"/>
      <w:r>
        <w:t>乃堙鴻水</w:t>
      </w:r>
      <w:proofErr w:type="spellEnd"/>
      <w:r>
        <w:rPr>
          <w:rFonts w:eastAsia="宋体" w:hint="eastAsia"/>
          <w:lang w:eastAsia="zh-CN"/>
        </w:rPr>
        <w:t>”</w:t>
      </w:r>
      <w:r>
        <w:t>，</w:t>
      </w:r>
      <w:r>
        <w:rPr>
          <w:rFonts w:eastAsia="宋体" w:hint="eastAsia"/>
          <w:lang w:eastAsia="zh-CN"/>
        </w:rPr>
        <w:t>《</w:t>
      </w:r>
      <w:r>
        <w:t>漢</w:t>
      </w:r>
    </w:p>
    <w:p w14:paraId="60AEEFA7" w14:textId="77777777" w:rsidR="00CC015B" w:rsidRDefault="00000000">
      <w:proofErr w:type="gramStart"/>
      <w:r>
        <w:t>書</w:t>
      </w:r>
      <w:proofErr w:type="gramEnd"/>
      <w:r>
        <w:rPr>
          <w:rFonts w:eastAsia="宋体" w:hint="eastAsia"/>
          <w:lang w:eastAsia="zh-CN"/>
        </w:rPr>
        <w:t>》</w:t>
      </w:r>
      <w:r>
        <w:t>作</w:t>
      </w:r>
      <w:r>
        <w:rPr>
          <w:rFonts w:eastAsia="宋体" w:hint="eastAsia"/>
          <w:lang w:eastAsia="zh-CN"/>
        </w:rPr>
        <w:t>“</w:t>
      </w:r>
      <w:proofErr w:type="spellStart"/>
      <w:r>
        <w:t>乃堙洪原</w:t>
      </w:r>
      <w:proofErr w:type="spellEnd"/>
      <w:r>
        <w:rPr>
          <w:rFonts w:eastAsia="宋体" w:hint="eastAsia"/>
          <w:lang w:eastAsia="zh-CN"/>
        </w:rPr>
        <w:t>”</w:t>
      </w:r>
      <w:r>
        <w:t>。</w:t>
      </w:r>
    </w:p>
    <w:p w14:paraId="322CB395" w14:textId="77777777" w:rsidR="00CC015B" w:rsidRDefault="00000000">
      <w:proofErr w:type="spellStart"/>
      <w:r>
        <w:t>躬腠胝無胈</w:t>
      </w:r>
      <w:proofErr w:type="spellEnd"/>
    </w:p>
    <w:p w14:paraId="77F233C4" w14:textId="77777777" w:rsidR="00CC015B" w:rsidRDefault="00000000">
      <w:r>
        <w:rPr>
          <w:rFonts w:eastAsia="宋体" w:hint="eastAsia"/>
          <w:lang w:eastAsia="zh-CN"/>
        </w:rPr>
        <w:t>“</w:t>
      </w:r>
      <w:proofErr w:type="spellStart"/>
      <w:r>
        <w:t>躬</w:t>
      </w:r>
      <w:proofErr w:type="gramStart"/>
      <w:r>
        <w:t>腠</w:t>
      </w:r>
      <w:proofErr w:type="gramEnd"/>
      <w:r>
        <w:t>胝無胈，膚不生毛</w:t>
      </w:r>
      <w:proofErr w:type="spellEnd"/>
      <w:r>
        <w:t>。</w:t>
      </w:r>
      <w:r>
        <w:rPr>
          <w:rFonts w:eastAsia="宋体" w:hint="eastAsia"/>
          <w:lang w:eastAsia="zh-CN"/>
        </w:rPr>
        <w:t>”</w:t>
      </w:r>
      <w:proofErr w:type="spellStart"/>
      <w:r>
        <w:t>李善曰</w:t>
      </w:r>
      <w:proofErr w:type="spellEnd"/>
      <w:r>
        <w:t>：</w:t>
      </w:r>
      <w:r>
        <w:rPr>
          <w:rFonts w:eastAsia="宋体" w:hint="eastAsia"/>
          <w:lang w:eastAsia="zh-CN"/>
        </w:rPr>
        <w:t>“</w:t>
      </w:r>
      <w:proofErr w:type="spellStart"/>
      <w:r>
        <w:t>孟康曰</w:t>
      </w:r>
      <w:proofErr w:type="spellEnd"/>
      <w:r>
        <w:rPr>
          <w:rFonts w:eastAsia="宋体" w:hint="eastAsia"/>
          <w:lang w:eastAsia="zh-CN"/>
        </w:rPr>
        <w:t>‘</w:t>
      </w:r>
      <w:proofErr w:type="spellStart"/>
      <w:r>
        <w:t>腠，腠理也</w:t>
      </w:r>
      <w:proofErr w:type="spellEnd"/>
      <w:r>
        <w:t>。</w:t>
      </w:r>
      <w:r>
        <w:rPr>
          <w:rFonts w:eastAsia="宋体" w:hint="eastAsia"/>
          <w:lang w:eastAsia="zh-CN"/>
        </w:rPr>
        <w:t>’</w:t>
      </w:r>
      <w:proofErr w:type="spellStart"/>
      <w:r>
        <w:t>韋昭曰</w:t>
      </w:r>
      <w:proofErr w:type="spellEnd"/>
      <w:proofErr w:type="gramStart"/>
      <w:r>
        <w:rPr>
          <w:rFonts w:eastAsia="宋体" w:hint="eastAsia"/>
          <w:lang w:eastAsia="zh-CN"/>
        </w:rPr>
        <w:t>‘</w:t>
      </w:r>
      <w:proofErr w:type="spellStart"/>
      <w:proofErr w:type="gramEnd"/>
      <w:r>
        <w:t>胈其中小毛</w:t>
      </w:r>
      <w:proofErr w:type="spellEnd"/>
    </w:p>
    <w:p w14:paraId="21B8E1D6" w14:textId="77777777" w:rsidR="00CC015B" w:rsidRDefault="00000000">
      <w:r>
        <w:t>也。</w:t>
      </w:r>
      <w:r>
        <w:rPr>
          <w:rFonts w:eastAsia="宋体" w:hint="eastAsia"/>
          <w:lang w:eastAsia="zh-CN"/>
        </w:rPr>
        <w:t>’</w:t>
      </w:r>
      <w:proofErr w:type="spellStart"/>
      <w:r>
        <w:t>郭璞</w:t>
      </w:r>
      <w:proofErr w:type="spellEnd"/>
      <w:r>
        <w:rPr>
          <w:rFonts w:eastAsia="宋体" w:hint="eastAsia"/>
          <w:lang w:eastAsia="zh-CN"/>
        </w:rPr>
        <w:t>《</w:t>
      </w:r>
      <w:proofErr w:type="spellStart"/>
      <w:r>
        <w:t>三蒼解詁</w:t>
      </w:r>
      <w:proofErr w:type="spellEnd"/>
      <w:r>
        <w:rPr>
          <w:rFonts w:eastAsia="宋体" w:hint="eastAsia"/>
          <w:lang w:eastAsia="zh-CN"/>
        </w:rPr>
        <w:t>》</w:t>
      </w:r>
      <w:r>
        <w:t>曰：</w:t>
      </w:r>
      <w:r>
        <w:rPr>
          <w:rFonts w:eastAsia="宋体" w:hint="eastAsia"/>
          <w:lang w:eastAsia="zh-CN"/>
        </w:rPr>
        <w:t>‘</w:t>
      </w:r>
      <w:proofErr w:type="spellStart"/>
      <w:r>
        <w:t>胝，躪也，竹施切</w:t>
      </w:r>
      <w:proofErr w:type="spellEnd"/>
      <w:r>
        <w:t>。</w:t>
      </w:r>
      <w:r>
        <w:rPr>
          <w:rFonts w:eastAsia="宋体" w:hint="eastAsia"/>
          <w:lang w:eastAsia="zh-CN"/>
        </w:rPr>
        <w:t>’”</w:t>
      </w:r>
      <w:proofErr w:type="spellStart"/>
      <w:r>
        <w:t>念孫案</w:t>
      </w:r>
      <w:proofErr w:type="spellEnd"/>
      <w:r>
        <w:t>：</w:t>
      </w:r>
      <w:r>
        <w:rPr>
          <w:rFonts w:eastAsia="宋体" w:hint="eastAsia"/>
          <w:lang w:eastAsia="zh-CN"/>
        </w:rPr>
        <w:t>“</w:t>
      </w:r>
      <w:proofErr w:type="spellStart"/>
      <w:r>
        <w:t>躬</w:t>
      </w:r>
      <w:proofErr w:type="gramStart"/>
      <w:r>
        <w:t>腠</w:t>
      </w:r>
      <w:proofErr w:type="gramEnd"/>
      <w:r>
        <w:t>胝無胈</w:t>
      </w:r>
      <w:proofErr w:type="spellEnd"/>
      <w:r>
        <w:rPr>
          <w:rFonts w:eastAsia="宋体" w:hint="eastAsia"/>
          <w:lang w:eastAsia="zh-CN"/>
        </w:rPr>
        <w:t>”</w:t>
      </w:r>
      <w:r>
        <w:t>，</w:t>
      </w:r>
      <w:proofErr w:type="spellStart"/>
      <w:r>
        <w:t>句法甚累</w:t>
      </w:r>
      <w:proofErr w:type="spellEnd"/>
      <w:r>
        <w:t>。</w:t>
      </w:r>
      <w:proofErr w:type="gramStart"/>
      <w:r>
        <w:rPr>
          <w:rFonts w:eastAsia="宋体" w:hint="eastAsia"/>
          <w:lang w:eastAsia="zh-CN"/>
        </w:rPr>
        <w:t>《</w:t>
      </w:r>
      <w:proofErr w:type="gramEnd"/>
      <w:r>
        <w:t>史</w:t>
      </w:r>
    </w:p>
    <w:p w14:paraId="4CBC9D7E" w14:textId="77777777" w:rsidR="00CC015B" w:rsidRDefault="00000000">
      <w:r>
        <w:t>記</w:t>
      </w:r>
      <w:proofErr w:type="gramStart"/>
      <w:r>
        <w:rPr>
          <w:rFonts w:eastAsia="宋体" w:hint="eastAsia"/>
          <w:lang w:eastAsia="zh-CN"/>
        </w:rPr>
        <w:t>》</w:t>
      </w:r>
      <w:proofErr w:type="gramEnd"/>
      <w:r>
        <w:t>作</w:t>
      </w:r>
      <w:r>
        <w:rPr>
          <w:rFonts w:eastAsia="宋体" w:hint="eastAsia"/>
          <w:lang w:eastAsia="zh-CN"/>
        </w:rPr>
        <w:t>“</w:t>
      </w:r>
      <w:proofErr w:type="spellStart"/>
      <w:r>
        <w:t>躬胝無胈</w:t>
      </w:r>
      <w:proofErr w:type="spellEnd"/>
      <w:r>
        <w:rPr>
          <w:rFonts w:eastAsia="宋体" w:hint="eastAsia"/>
          <w:lang w:eastAsia="zh-CN"/>
        </w:rPr>
        <w:t>”</w:t>
      </w:r>
      <w:proofErr w:type="spellStart"/>
      <w:r>
        <w:t>集解曰</w:t>
      </w:r>
      <w:proofErr w:type="spellEnd"/>
      <w:r>
        <w:rPr>
          <w:rFonts w:eastAsia="宋体" w:hint="eastAsia"/>
          <w:lang w:eastAsia="zh-CN"/>
        </w:rPr>
        <w:t>“</w:t>
      </w:r>
      <w:proofErr w:type="spellStart"/>
      <w:r>
        <w:t>徐廣曰</w:t>
      </w:r>
      <w:proofErr w:type="spellEnd"/>
      <w:r>
        <w:rPr>
          <w:rFonts w:eastAsia="宋体" w:hint="eastAsia"/>
          <w:lang w:eastAsia="zh-CN"/>
        </w:rPr>
        <w:t>‘</w:t>
      </w:r>
      <w:proofErr w:type="spellStart"/>
      <w:r>
        <w:t>胝音竹移反。一作腠，音湊，膚理也</w:t>
      </w:r>
      <w:proofErr w:type="spellEnd"/>
      <w:r>
        <w:t>。</w:t>
      </w:r>
      <w:r>
        <w:rPr>
          <w:rFonts w:eastAsia="宋体" w:hint="eastAsia"/>
          <w:lang w:eastAsia="zh-CN"/>
        </w:rPr>
        <w:t>’”</w:t>
      </w:r>
      <w:proofErr w:type="spellStart"/>
      <w:r>
        <w:t>索隱本作</w:t>
      </w:r>
      <w:proofErr w:type="spellEnd"/>
    </w:p>
    <w:p w14:paraId="7AF2C0F0" w14:textId="77777777" w:rsidR="00CC015B" w:rsidRDefault="00000000">
      <w:r>
        <w:rPr>
          <w:rFonts w:eastAsia="宋体" w:hint="eastAsia"/>
          <w:lang w:eastAsia="zh-CN"/>
        </w:rPr>
        <w:t>“</w:t>
      </w:r>
      <w:proofErr w:type="spellStart"/>
      <w:r>
        <w:t>躬</w:t>
      </w:r>
      <w:proofErr w:type="gramStart"/>
      <w:r>
        <w:t>腠</w:t>
      </w:r>
      <w:proofErr w:type="gramEnd"/>
      <w:r>
        <w:t>胝無胈</w:t>
      </w:r>
      <w:proofErr w:type="spellEnd"/>
      <w:r>
        <w:rPr>
          <w:rFonts w:eastAsia="宋体" w:hint="eastAsia"/>
          <w:lang w:eastAsia="zh-CN"/>
        </w:rPr>
        <w:t>”</w:t>
      </w:r>
      <w:r>
        <w:t>，云：</w:t>
      </w:r>
      <w:r>
        <w:rPr>
          <w:rFonts w:eastAsia="宋体" w:hint="eastAsia"/>
          <w:lang w:eastAsia="zh-CN"/>
        </w:rPr>
        <w:t>“</w:t>
      </w:r>
      <w:proofErr w:type="spellStart"/>
      <w:r>
        <w:t>張揖曰</w:t>
      </w:r>
      <w:proofErr w:type="spellEnd"/>
      <w:r>
        <w:t>：</w:t>
      </w:r>
      <w:r>
        <w:rPr>
          <w:rFonts w:eastAsia="宋体" w:hint="eastAsia"/>
          <w:lang w:eastAsia="zh-CN"/>
        </w:rPr>
        <w:t>‘</w:t>
      </w:r>
      <w:proofErr w:type="spellStart"/>
      <w:r>
        <w:t>腠一作戚，戚，腠理也。胝音丁私反</w:t>
      </w:r>
      <w:proofErr w:type="spellEnd"/>
      <w:r>
        <w:t>。</w:t>
      </w:r>
      <w:r>
        <w:rPr>
          <w:rFonts w:eastAsia="宋体" w:hint="eastAsia"/>
          <w:lang w:eastAsia="zh-CN"/>
        </w:rPr>
        <w:t>’”《</w:t>
      </w:r>
      <w:proofErr w:type="spellStart"/>
      <w:r>
        <w:t>漢書</w:t>
      </w:r>
      <w:proofErr w:type="spellEnd"/>
      <w:r>
        <w:rPr>
          <w:rFonts w:eastAsia="宋体" w:hint="eastAsia"/>
          <w:lang w:eastAsia="zh-CN"/>
        </w:rPr>
        <w:t>》</w:t>
      </w:r>
      <w:r>
        <w:t>作</w:t>
      </w:r>
      <w:r>
        <w:rPr>
          <w:rFonts w:eastAsia="宋体" w:hint="eastAsia"/>
          <w:lang w:eastAsia="zh-CN"/>
        </w:rPr>
        <w:t>“</w:t>
      </w:r>
      <w:proofErr w:type="spellStart"/>
      <w:r>
        <w:t>躬戚無</w:t>
      </w:r>
      <w:proofErr w:type="spellEnd"/>
    </w:p>
    <w:p w14:paraId="4DE0B30B" w14:textId="77777777" w:rsidR="00CC015B" w:rsidRDefault="00000000">
      <w:pPr>
        <w:rPr>
          <w:rFonts w:eastAsia="宋体"/>
          <w:lang w:eastAsia="zh-CN"/>
        </w:rPr>
      </w:pPr>
      <w:r>
        <w:t>胈</w:t>
      </w:r>
      <w:r>
        <w:rPr>
          <w:rFonts w:eastAsia="宋体" w:hint="eastAsia"/>
          <w:lang w:eastAsia="zh-CN"/>
        </w:rPr>
        <w:t>”</w:t>
      </w:r>
    </w:p>
    <w:p w14:paraId="40419093" w14:textId="77777777" w:rsidR="00CC015B" w:rsidRDefault="00000000">
      <w:r>
        <w:t>，</w:t>
      </w:r>
      <w:proofErr w:type="spellStart"/>
      <w:r>
        <w:t>今本作</w:t>
      </w:r>
      <w:proofErr w:type="spellEnd"/>
      <w:r>
        <w:rPr>
          <w:rFonts w:eastAsia="宋体" w:hint="eastAsia"/>
          <w:lang w:eastAsia="zh-CN"/>
        </w:rPr>
        <w:t>“</w:t>
      </w:r>
      <w:proofErr w:type="spellStart"/>
      <w:r>
        <w:t>躬</w:t>
      </w:r>
      <w:proofErr w:type="gramStart"/>
      <w:r>
        <w:t>傶</w:t>
      </w:r>
      <w:proofErr w:type="gramEnd"/>
      <w:r>
        <w:t>骿胝無胈</w:t>
      </w:r>
      <w:proofErr w:type="spellEnd"/>
      <w:r>
        <w:rPr>
          <w:rFonts w:eastAsia="宋体" w:hint="eastAsia"/>
          <w:lang w:eastAsia="zh-CN"/>
        </w:rPr>
        <w:t>”</w:t>
      </w:r>
      <w:r>
        <w:t>，</w:t>
      </w:r>
      <w:r>
        <w:rPr>
          <w:rFonts w:eastAsia="宋体" w:hint="eastAsia"/>
          <w:lang w:eastAsia="zh-CN"/>
        </w:rPr>
        <w:t>“</w:t>
      </w:r>
      <w:r>
        <w:t>傶</w:t>
      </w:r>
      <w:r>
        <w:rPr>
          <w:rFonts w:eastAsia="宋体" w:hint="eastAsia"/>
          <w:lang w:eastAsia="zh-CN"/>
        </w:rPr>
        <w:t>”</w:t>
      </w:r>
      <w:r>
        <w:t>爲</w:t>
      </w:r>
      <w:r>
        <w:rPr>
          <w:rFonts w:eastAsia="宋体" w:hint="eastAsia"/>
          <w:lang w:eastAsia="zh-CN"/>
        </w:rPr>
        <w:t>“</w:t>
      </w:r>
      <w:r>
        <w:t>戚</w:t>
      </w:r>
      <w:r>
        <w:rPr>
          <w:rFonts w:eastAsia="宋体" w:hint="eastAsia"/>
          <w:lang w:eastAsia="zh-CN"/>
        </w:rPr>
        <w:t>”</w:t>
      </w:r>
      <w:proofErr w:type="spellStart"/>
      <w:r>
        <w:t>之譌</w:t>
      </w:r>
      <w:proofErr w:type="spellEnd"/>
      <w:r>
        <w:t>。</w:t>
      </w:r>
      <w:r>
        <w:rPr>
          <w:rFonts w:eastAsia="宋体" w:hint="eastAsia"/>
          <w:lang w:eastAsia="zh-CN"/>
        </w:rPr>
        <w:t>“</w:t>
      </w:r>
      <w:proofErr w:type="spellStart"/>
      <w:r>
        <w:t>骿胝</w:t>
      </w:r>
      <w:proofErr w:type="spellEnd"/>
      <w:r>
        <w:rPr>
          <w:rFonts w:eastAsia="宋体" w:hint="eastAsia"/>
          <w:lang w:eastAsia="zh-CN"/>
        </w:rPr>
        <w:t>”</w:t>
      </w:r>
      <w:proofErr w:type="spellStart"/>
      <w:r>
        <w:t>二字，</w:t>
      </w:r>
      <w:proofErr w:type="gramStart"/>
      <w:r>
        <w:t>後</w:t>
      </w:r>
      <w:proofErr w:type="gramEnd"/>
      <w:r>
        <w:t>人所加，説見劉氏端臨</w:t>
      </w:r>
      <w:proofErr w:type="spellEnd"/>
      <w:r>
        <w:rPr>
          <w:rFonts w:eastAsia="宋体" w:hint="eastAsia"/>
          <w:lang w:eastAsia="zh-CN"/>
        </w:rPr>
        <w:t>《</w:t>
      </w:r>
      <w:proofErr w:type="spellStart"/>
      <w:r>
        <w:t>漢學拾遺</w:t>
      </w:r>
      <w:proofErr w:type="spellEnd"/>
      <w:r>
        <w:rPr>
          <w:rFonts w:eastAsia="宋体" w:hint="eastAsia"/>
          <w:lang w:eastAsia="zh-CN"/>
        </w:rPr>
        <w:t>》</w:t>
      </w:r>
      <w:r>
        <w:t>。</w:t>
      </w:r>
      <w:proofErr w:type="spellStart"/>
      <w:r>
        <w:t>張晏曰</w:t>
      </w:r>
      <w:proofErr w:type="spellEnd"/>
      <w:r>
        <w:t>：</w:t>
      </w:r>
    </w:p>
    <w:p w14:paraId="2E54409A" w14:textId="77777777" w:rsidR="00CC015B" w:rsidRDefault="00000000">
      <w:r>
        <w:rPr>
          <w:rFonts w:eastAsia="宋体" w:hint="eastAsia"/>
          <w:lang w:eastAsia="zh-CN"/>
        </w:rPr>
        <w:t>“</w:t>
      </w:r>
      <w:proofErr w:type="spellStart"/>
      <w:r>
        <w:t>戚，湊理也</w:t>
      </w:r>
      <w:proofErr w:type="spellEnd"/>
      <w:r>
        <w:t>。</w:t>
      </w:r>
      <w:r>
        <w:rPr>
          <w:rFonts w:eastAsia="宋体" w:hint="eastAsia"/>
          <w:lang w:eastAsia="zh-CN"/>
        </w:rPr>
        <w:t>”</w:t>
      </w:r>
      <w:r>
        <w:t>合</w:t>
      </w:r>
      <w:r>
        <w:rPr>
          <w:rFonts w:eastAsia="宋体" w:hint="eastAsia"/>
          <w:lang w:eastAsia="zh-CN"/>
        </w:rPr>
        <w:t>《</w:t>
      </w:r>
      <w:proofErr w:type="spellStart"/>
      <w:r>
        <w:t>史記</w:t>
      </w:r>
      <w:proofErr w:type="spellEnd"/>
      <w:r>
        <w:rPr>
          <w:rFonts w:eastAsia="宋体" w:hint="eastAsia"/>
          <w:lang w:eastAsia="zh-CN"/>
        </w:rPr>
        <w:t>》</w:t>
      </w:r>
      <w:r>
        <w:t>、</w:t>
      </w:r>
      <w:r>
        <w:rPr>
          <w:rFonts w:eastAsia="宋体" w:hint="eastAsia"/>
          <w:lang w:eastAsia="zh-CN"/>
        </w:rPr>
        <w:t>《</w:t>
      </w:r>
      <w:proofErr w:type="spellStart"/>
      <w:r>
        <w:t>漢書</w:t>
      </w:r>
      <w:proofErr w:type="spellEnd"/>
      <w:r>
        <w:rPr>
          <w:rFonts w:eastAsia="宋体" w:hint="eastAsia"/>
          <w:lang w:eastAsia="zh-CN"/>
        </w:rPr>
        <w:t>》</w:t>
      </w:r>
      <w:r>
        <w:t>\</w:t>
      </w:r>
      <w:r>
        <w:rPr>
          <w:rFonts w:eastAsia="宋体" w:hint="eastAsia"/>
          <w:lang w:eastAsia="zh-CN"/>
        </w:rPr>
        <w:t>《</w:t>
      </w:r>
      <w:proofErr w:type="spellStart"/>
      <w:r>
        <w:t>文選</w:t>
      </w:r>
      <w:proofErr w:type="spellEnd"/>
      <w:r>
        <w:rPr>
          <w:rFonts w:eastAsia="宋体" w:hint="eastAsia"/>
          <w:lang w:eastAsia="zh-CN"/>
        </w:rPr>
        <w:t>》</w:t>
      </w:r>
      <w:proofErr w:type="spellStart"/>
      <w:r>
        <w:t>考之，是</w:t>
      </w:r>
      <w:proofErr w:type="spellEnd"/>
      <w:r>
        <w:rPr>
          <w:rFonts w:eastAsia="宋体" w:hint="eastAsia"/>
          <w:lang w:eastAsia="zh-CN"/>
        </w:rPr>
        <w:t>《</w:t>
      </w:r>
      <w:proofErr w:type="spellStart"/>
      <w:r>
        <w:t>史記</w:t>
      </w:r>
      <w:proofErr w:type="spellEnd"/>
      <w:r>
        <w:rPr>
          <w:rFonts w:eastAsia="宋体" w:hint="eastAsia"/>
          <w:lang w:eastAsia="zh-CN"/>
        </w:rPr>
        <w:t>》</w:t>
      </w:r>
      <w:r>
        <w:t>作</w:t>
      </w:r>
      <w:r>
        <w:rPr>
          <w:rFonts w:eastAsia="宋体" w:hint="eastAsia"/>
          <w:lang w:eastAsia="zh-CN"/>
        </w:rPr>
        <w:t>“</w:t>
      </w:r>
      <w:r>
        <w:t>胝</w:t>
      </w:r>
      <w:r>
        <w:rPr>
          <w:rFonts w:eastAsia="宋体" w:hint="eastAsia"/>
          <w:lang w:eastAsia="zh-CN"/>
        </w:rPr>
        <w:t>”</w:t>
      </w:r>
      <w:r>
        <w:t>，</w:t>
      </w:r>
      <w:proofErr w:type="spellStart"/>
      <w:proofErr w:type="gramStart"/>
      <w:r>
        <w:t>一</w:t>
      </w:r>
      <w:proofErr w:type="gramEnd"/>
      <w:r>
        <w:t>作</w:t>
      </w:r>
      <w:proofErr w:type="spellEnd"/>
      <w:r>
        <w:rPr>
          <w:rFonts w:eastAsia="宋体" w:hint="eastAsia"/>
          <w:lang w:eastAsia="zh-CN"/>
        </w:rPr>
        <w:t>“</w:t>
      </w:r>
      <w:r>
        <w:t>腠</w:t>
      </w:r>
      <w:r>
        <w:rPr>
          <w:rFonts w:eastAsia="宋体" w:hint="eastAsia"/>
          <w:lang w:eastAsia="zh-CN"/>
        </w:rPr>
        <w:t>”《</w:t>
      </w:r>
      <w:proofErr w:type="spellStart"/>
      <w:r>
        <w:t>漢書</w:t>
      </w:r>
      <w:proofErr w:type="spellEnd"/>
      <w:r>
        <w:rPr>
          <w:rFonts w:eastAsia="宋体" w:hint="eastAsia"/>
          <w:lang w:eastAsia="zh-CN"/>
        </w:rPr>
        <w:t>》</w:t>
      </w:r>
      <w:r>
        <w:t>作</w:t>
      </w:r>
    </w:p>
    <w:p w14:paraId="713F2EAE" w14:textId="77777777" w:rsidR="00CC015B" w:rsidRDefault="00000000">
      <w:pPr>
        <w:rPr>
          <w:lang w:eastAsia="zh-CN"/>
        </w:rPr>
      </w:pPr>
      <w:r>
        <w:rPr>
          <w:lang w:eastAsia="zh-CN"/>
        </w:rPr>
        <w:t>【第</w:t>
      </w:r>
      <w:r>
        <w:rPr>
          <w:lang w:eastAsia="zh-CN"/>
        </w:rPr>
        <w:t>311</w:t>
      </w:r>
      <w:r>
        <w:rPr>
          <w:lang w:eastAsia="zh-CN"/>
        </w:rPr>
        <w:t>页】</w:t>
      </w:r>
    </w:p>
    <w:p w14:paraId="1FEEC824" w14:textId="77777777" w:rsidR="00CC015B" w:rsidRDefault="00000000">
      <w:pPr>
        <w:rPr>
          <w:lang w:eastAsia="zh-CN"/>
        </w:rPr>
      </w:pPr>
      <w:r>
        <w:rPr>
          <w:rFonts w:eastAsia="宋体" w:hint="eastAsia"/>
          <w:lang w:eastAsia="zh-CN"/>
        </w:rPr>
        <w:lastRenderedPageBreak/>
        <w:t>“</w:t>
      </w:r>
      <w:r>
        <w:rPr>
          <w:lang w:eastAsia="zh-CN"/>
        </w:rPr>
        <w:t>戚</w:t>
      </w:r>
      <w:r>
        <w:rPr>
          <w:rFonts w:eastAsia="宋体" w:hint="eastAsia"/>
          <w:lang w:eastAsia="zh-CN"/>
        </w:rPr>
        <w:t>”</w:t>
      </w:r>
      <w:r>
        <w:rPr>
          <w:lang w:eastAsia="zh-CN"/>
        </w:rPr>
        <w:t>，</w:t>
      </w:r>
      <w:proofErr w:type="gramStart"/>
      <w:r>
        <w:rPr>
          <w:lang w:eastAsia="zh-CN"/>
        </w:rPr>
        <w:t>一</w:t>
      </w:r>
      <w:proofErr w:type="gramEnd"/>
      <w:r>
        <w:rPr>
          <w:lang w:eastAsia="zh-CN"/>
        </w:rPr>
        <w:t>作</w:t>
      </w:r>
      <w:r>
        <w:rPr>
          <w:rFonts w:eastAsia="宋体" w:hint="eastAsia"/>
          <w:lang w:eastAsia="zh-CN"/>
        </w:rPr>
        <w:t>“</w:t>
      </w:r>
      <w:r>
        <w:rPr>
          <w:lang w:eastAsia="zh-CN"/>
        </w:rPr>
        <w:t>腠</w:t>
      </w:r>
      <w:r>
        <w:rPr>
          <w:rFonts w:eastAsia="宋体" w:hint="eastAsia"/>
          <w:lang w:eastAsia="zh-CN"/>
        </w:rPr>
        <w:t>”</w:t>
      </w:r>
      <w:r>
        <w:rPr>
          <w:lang w:eastAsia="zh-CN"/>
        </w:rPr>
        <w:t>；張揖、孟康竝作</w:t>
      </w:r>
      <w:r>
        <w:rPr>
          <w:rFonts w:eastAsia="宋体" w:hint="eastAsia"/>
          <w:lang w:eastAsia="zh-CN"/>
        </w:rPr>
        <w:t>“</w:t>
      </w:r>
      <w:r>
        <w:rPr>
          <w:lang w:eastAsia="zh-CN"/>
        </w:rPr>
        <w:t>腠</w:t>
      </w:r>
      <w:r>
        <w:rPr>
          <w:rFonts w:eastAsia="宋体" w:hint="eastAsia"/>
          <w:lang w:eastAsia="zh-CN"/>
        </w:rPr>
        <w:t>”</w:t>
      </w:r>
      <w:r>
        <w:rPr>
          <w:lang w:eastAsia="zh-CN"/>
        </w:rPr>
        <w:t>，見上李善注及</w:t>
      </w:r>
      <w:r>
        <w:rPr>
          <w:rFonts w:eastAsia="宋体" w:hint="eastAsia"/>
          <w:lang w:eastAsia="zh-CN"/>
        </w:rPr>
        <w:t>《</w:t>
      </w:r>
      <w:r>
        <w:rPr>
          <w:lang w:eastAsia="zh-CN"/>
        </w:rPr>
        <w:t>史記索隱</w:t>
      </w:r>
      <w:r>
        <w:rPr>
          <w:rFonts w:eastAsia="宋体" w:hint="eastAsia"/>
          <w:lang w:eastAsia="zh-CN"/>
        </w:rPr>
        <w:t>》</w:t>
      </w:r>
      <w:r>
        <w:rPr>
          <w:lang w:eastAsia="zh-CN"/>
        </w:rPr>
        <w:t>。</w:t>
      </w:r>
      <w:proofErr w:type="gramStart"/>
      <w:r>
        <w:rPr>
          <w:lang w:eastAsia="zh-CN"/>
        </w:rPr>
        <w:t>腠</w:t>
      </w:r>
      <w:proofErr w:type="gramEnd"/>
      <w:r>
        <w:rPr>
          <w:lang w:eastAsia="zh-CN"/>
        </w:rPr>
        <w:t>、戚古聲相近，故</w:t>
      </w:r>
      <w:r>
        <w:rPr>
          <w:rFonts w:eastAsia="宋体" w:hint="eastAsia"/>
          <w:lang w:eastAsia="zh-CN"/>
        </w:rPr>
        <w:t>“</w:t>
      </w:r>
      <w:r>
        <w:rPr>
          <w:lang w:eastAsia="zh-CN"/>
        </w:rPr>
        <w:t>戚</w:t>
      </w:r>
      <w:r>
        <w:rPr>
          <w:rFonts w:eastAsia="宋体" w:hint="eastAsia"/>
          <w:lang w:eastAsia="zh-CN"/>
        </w:rPr>
        <w:t>”</w:t>
      </w:r>
      <w:r>
        <w:rPr>
          <w:lang w:eastAsia="zh-CN"/>
        </w:rPr>
        <w:t>或作</w:t>
      </w:r>
      <w:r>
        <w:rPr>
          <w:rFonts w:eastAsia="宋体" w:hint="eastAsia"/>
          <w:lang w:eastAsia="zh-CN"/>
        </w:rPr>
        <w:t>“</w:t>
      </w:r>
      <w:r>
        <w:rPr>
          <w:lang w:eastAsia="zh-CN"/>
        </w:rPr>
        <w:t>腠</w:t>
      </w:r>
      <w:r>
        <w:rPr>
          <w:rFonts w:eastAsia="宋体" w:hint="eastAsia"/>
          <w:lang w:eastAsia="zh-CN"/>
        </w:rPr>
        <w:t>”</w:t>
      </w:r>
      <w:r>
        <w:rPr>
          <w:lang w:eastAsia="zh-CN"/>
        </w:rPr>
        <w:t>。而</w:t>
      </w:r>
      <w:proofErr w:type="gramStart"/>
      <w:r>
        <w:rPr>
          <w:rFonts w:eastAsia="宋体" w:hint="eastAsia"/>
          <w:lang w:eastAsia="zh-CN"/>
        </w:rPr>
        <w:t>《</w:t>
      </w:r>
      <w:proofErr w:type="gramEnd"/>
      <w:r>
        <w:rPr>
          <w:lang w:eastAsia="zh-CN"/>
        </w:rPr>
        <w:t>文</w:t>
      </w:r>
    </w:p>
    <w:p w14:paraId="2680DB88" w14:textId="77777777" w:rsidR="00CC015B" w:rsidRDefault="00000000">
      <w:pPr>
        <w:rPr>
          <w:lang w:eastAsia="zh-CN"/>
        </w:rPr>
      </w:pPr>
      <w:r>
        <w:rPr>
          <w:lang w:eastAsia="zh-CN"/>
        </w:rPr>
        <w:t>選</w:t>
      </w:r>
      <w:proofErr w:type="gramStart"/>
      <w:r>
        <w:rPr>
          <w:rFonts w:eastAsia="宋体" w:hint="eastAsia"/>
          <w:lang w:eastAsia="zh-CN"/>
        </w:rPr>
        <w:t>》</w:t>
      </w:r>
      <w:proofErr w:type="gramEnd"/>
      <w:r>
        <w:rPr>
          <w:lang w:eastAsia="zh-CN"/>
        </w:rPr>
        <w:t>及</w:t>
      </w:r>
      <w:r>
        <w:rPr>
          <w:rFonts w:eastAsia="宋体" w:hint="eastAsia"/>
          <w:lang w:eastAsia="zh-CN"/>
        </w:rPr>
        <w:t>《</w:t>
      </w:r>
      <w:r>
        <w:rPr>
          <w:lang w:eastAsia="zh-CN"/>
        </w:rPr>
        <w:t>史記索隱</w:t>
      </w:r>
      <w:r>
        <w:rPr>
          <w:rFonts w:eastAsia="宋体" w:hint="eastAsia"/>
          <w:lang w:eastAsia="zh-CN"/>
        </w:rPr>
        <w:t>》</w:t>
      </w:r>
      <w:r>
        <w:rPr>
          <w:lang w:eastAsia="zh-CN"/>
        </w:rPr>
        <w:t>則</w:t>
      </w:r>
      <w:r>
        <w:rPr>
          <w:rFonts w:eastAsia="宋体" w:hint="eastAsia"/>
          <w:lang w:eastAsia="zh-CN"/>
        </w:rPr>
        <w:t>“</w:t>
      </w:r>
      <w:r>
        <w:rPr>
          <w:lang w:eastAsia="zh-CN"/>
        </w:rPr>
        <w:t>腠胝</w:t>
      </w:r>
      <w:r>
        <w:rPr>
          <w:rFonts w:eastAsia="宋体" w:hint="eastAsia"/>
          <w:lang w:eastAsia="zh-CN"/>
        </w:rPr>
        <w:t>”</w:t>
      </w:r>
      <w:r>
        <w:rPr>
          <w:lang w:eastAsia="zh-CN"/>
        </w:rPr>
        <w:t>二字竝載。</w:t>
      </w:r>
      <w:proofErr w:type="gramStart"/>
      <w:r>
        <w:rPr>
          <w:lang w:eastAsia="zh-CN"/>
        </w:rPr>
        <w:t>揆</w:t>
      </w:r>
      <w:proofErr w:type="gramEnd"/>
      <w:r>
        <w:rPr>
          <w:lang w:eastAsia="zh-CN"/>
        </w:rPr>
        <w:t>厥所由，皆一本作</w:t>
      </w:r>
      <w:r>
        <w:rPr>
          <w:rFonts w:eastAsia="宋体" w:hint="eastAsia"/>
          <w:lang w:eastAsia="zh-CN"/>
        </w:rPr>
        <w:t>“</w:t>
      </w:r>
      <w:r>
        <w:rPr>
          <w:lang w:eastAsia="zh-CN"/>
        </w:rPr>
        <w:t>腠</w:t>
      </w:r>
      <w:r>
        <w:rPr>
          <w:rFonts w:eastAsia="宋体" w:hint="eastAsia"/>
          <w:lang w:eastAsia="zh-CN"/>
        </w:rPr>
        <w:t>”</w:t>
      </w:r>
      <w:r>
        <w:rPr>
          <w:lang w:eastAsia="zh-CN"/>
        </w:rPr>
        <w:t>，一本作</w:t>
      </w:r>
      <w:r>
        <w:rPr>
          <w:rFonts w:eastAsia="宋体" w:hint="eastAsia"/>
          <w:lang w:eastAsia="zh-CN"/>
        </w:rPr>
        <w:t>“</w:t>
      </w:r>
      <w:r>
        <w:rPr>
          <w:lang w:eastAsia="zh-CN"/>
        </w:rPr>
        <w:t>胝</w:t>
      </w:r>
      <w:r>
        <w:rPr>
          <w:rFonts w:eastAsia="宋体" w:hint="eastAsia"/>
          <w:lang w:eastAsia="zh-CN"/>
        </w:rPr>
        <w:t>”</w:t>
      </w:r>
      <w:r>
        <w:rPr>
          <w:lang w:eastAsia="zh-CN"/>
        </w:rPr>
        <w:t>，而後人誤</w:t>
      </w:r>
    </w:p>
    <w:p w14:paraId="3872AAB4" w14:textId="77777777" w:rsidR="00CC015B" w:rsidRDefault="00000000">
      <w:proofErr w:type="spellStart"/>
      <w:r>
        <w:t>合之也</w:t>
      </w:r>
      <w:proofErr w:type="spellEnd"/>
      <w:r>
        <w:t>。</w:t>
      </w:r>
      <w:r>
        <w:rPr>
          <w:rFonts w:eastAsia="宋体" w:hint="eastAsia"/>
          <w:lang w:eastAsia="zh-CN"/>
        </w:rPr>
        <w:t>《</w:t>
      </w:r>
      <w:proofErr w:type="spellStart"/>
      <w:r>
        <w:t>史記</w:t>
      </w:r>
      <w:proofErr w:type="spellEnd"/>
      <w:r>
        <w:rPr>
          <w:rFonts w:eastAsia="宋体" w:hint="eastAsia"/>
          <w:lang w:eastAsia="zh-CN"/>
        </w:rPr>
        <w:t>》</w:t>
      </w:r>
      <w:proofErr w:type="gramStart"/>
      <w:r>
        <w:t>作</w:t>
      </w:r>
      <w:r>
        <w:rPr>
          <w:rFonts w:eastAsia="宋体" w:hint="eastAsia"/>
          <w:lang w:eastAsia="zh-CN"/>
        </w:rPr>
        <w:t>“</w:t>
      </w:r>
      <w:proofErr w:type="gramEnd"/>
      <w:r>
        <w:t>胝</w:t>
      </w:r>
      <w:r>
        <w:rPr>
          <w:rFonts w:eastAsia="宋体" w:hint="eastAsia"/>
          <w:lang w:eastAsia="zh-CN"/>
        </w:rPr>
        <w:t>”</w:t>
      </w:r>
      <w:r>
        <w:t>，</w:t>
      </w:r>
      <w:proofErr w:type="spellStart"/>
      <w:r>
        <w:t>又作</w:t>
      </w:r>
      <w:proofErr w:type="spellEnd"/>
      <w:r>
        <w:rPr>
          <w:rFonts w:eastAsia="宋体" w:hint="eastAsia"/>
          <w:lang w:eastAsia="zh-CN"/>
        </w:rPr>
        <w:t>“</w:t>
      </w:r>
      <w:r>
        <w:t>腠</w:t>
      </w:r>
      <w:r>
        <w:rPr>
          <w:rFonts w:eastAsia="宋体" w:hint="eastAsia"/>
          <w:lang w:eastAsia="zh-CN"/>
        </w:rPr>
        <w:t>”</w:t>
      </w:r>
      <w:r>
        <w:t>，</w:t>
      </w:r>
      <w:proofErr w:type="spellStart"/>
      <w:r>
        <w:t>即其明證矣。而李善、劉良、司馬貞皆竝解</w:t>
      </w:r>
      <w:proofErr w:type="spellEnd"/>
      <w:r>
        <w:rPr>
          <w:rFonts w:eastAsia="宋体" w:hint="eastAsia"/>
          <w:lang w:eastAsia="zh-CN"/>
        </w:rPr>
        <w:t>“</w:t>
      </w:r>
      <w:proofErr w:type="spellStart"/>
      <w:r>
        <w:t>腠胝</w:t>
      </w:r>
      <w:proofErr w:type="spellEnd"/>
      <w:r>
        <w:rPr>
          <w:rFonts w:eastAsia="宋体" w:hint="eastAsia"/>
          <w:lang w:eastAsia="zh-CN"/>
        </w:rPr>
        <w:t>”</w:t>
      </w:r>
      <w:r>
        <w:t>二</w:t>
      </w:r>
    </w:p>
    <w:p w14:paraId="220B7B02" w14:textId="77777777" w:rsidR="00CC015B" w:rsidRDefault="00000000">
      <w:proofErr w:type="spellStart"/>
      <w:r>
        <w:t>字，則其誤已久。</w:t>
      </w:r>
      <w:proofErr w:type="gramStart"/>
      <w:r>
        <w:t>獨賴有徐廣</w:t>
      </w:r>
      <w:proofErr w:type="spellEnd"/>
      <w:r>
        <w:rPr>
          <w:rFonts w:eastAsia="宋体" w:hint="eastAsia"/>
          <w:lang w:eastAsia="zh-CN"/>
        </w:rPr>
        <w:t>“</w:t>
      </w:r>
      <w:proofErr w:type="spellStart"/>
      <w:proofErr w:type="gramEnd"/>
      <w:r>
        <w:t>胝一作腠</w:t>
      </w:r>
      <w:proofErr w:type="spellEnd"/>
      <w:r>
        <w:rPr>
          <w:rFonts w:eastAsia="宋体" w:hint="eastAsia"/>
          <w:lang w:eastAsia="zh-CN"/>
        </w:rPr>
        <w:t>”</w:t>
      </w:r>
      <w:proofErr w:type="spellStart"/>
      <w:r>
        <w:t>之語，可識其致誤之由耳</w:t>
      </w:r>
      <w:proofErr w:type="spellEnd"/>
    </w:p>
    <w:p w14:paraId="2D7AB75F" w14:textId="77777777" w:rsidR="00CC015B" w:rsidRDefault="00000000">
      <w:proofErr w:type="spellStart"/>
      <w:r>
        <w:t>猶鷦䳟已翔乎寥廓之宇</w:t>
      </w:r>
      <w:proofErr w:type="spellEnd"/>
    </w:p>
    <w:p w14:paraId="57D98177" w14:textId="77777777" w:rsidR="00CC015B" w:rsidRDefault="00000000">
      <w:pPr>
        <w:rPr>
          <w:lang w:eastAsia="zh-CN"/>
        </w:rPr>
      </w:pPr>
      <w:r>
        <w:rPr>
          <w:rFonts w:eastAsia="宋体" w:hint="eastAsia"/>
          <w:lang w:eastAsia="zh-CN"/>
        </w:rPr>
        <w:t>“</w:t>
      </w:r>
      <w:proofErr w:type="spellStart"/>
      <w:r>
        <w:t>猶鷦䳟已翔乎寥廓之宇，今李善本如此。而羅者猶視乎藪</w:t>
      </w:r>
      <w:proofErr w:type="gramStart"/>
      <w:r>
        <w:t>澤</w:t>
      </w:r>
      <w:proofErr w:type="spellEnd"/>
      <w:proofErr w:type="gramEnd"/>
      <w:r>
        <w:t>。</w:t>
      </w:r>
      <w:r>
        <w:rPr>
          <w:rFonts w:eastAsia="宋体" w:hint="eastAsia"/>
          <w:lang w:eastAsia="zh-CN"/>
        </w:rPr>
        <w:t>”</w:t>
      </w:r>
      <w:r>
        <w:rPr>
          <w:lang w:eastAsia="zh-CN"/>
        </w:rPr>
        <w:t>念孙案：</w:t>
      </w:r>
      <w:r>
        <w:rPr>
          <w:rFonts w:eastAsia="宋体" w:hint="eastAsia"/>
          <w:lang w:eastAsia="zh-CN"/>
        </w:rPr>
        <w:t>“</w:t>
      </w:r>
      <w:r>
        <w:rPr>
          <w:lang w:eastAsia="zh-CN"/>
        </w:rPr>
        <w:t>之宇</w:t>
      </w:r>
      <w:r>
        <w:rPr>
          <w:rFonts w:eastAsia="宋体" w:hint="eastAsia"/>
          <w:lang w:eastAsia="zh-CN"/>
        </w:rPr>
        <w:t>”</w:t>
      </w:r>
      <w:r>
        <w:rPr>
          <w:lang w:eastAsia="zh-CN"/>
        </w:rPr>
        <w:t>二字，</w:t>
      </w:r>
    </w:p>
    <w:p w14:paraId="4E4896C9" w14:textId="77777777" w:rsidR="00CC015B" w:rsidRDefault="00000000">
      <w:proofErr w:type="spellStart"/>
      <w:r>
        <w:t>後人妄加之也</w:t>
      </w:r>
      <w:proofErr w:type="spellEnd"/>
      <w:proofErr w:type="gramStart"/>
      <w:r>
        <w:t>。</w:t>
      </w:r>
      <w:r>
        <w:rPr>
          <w:rFonts w:eastAsia="宋体" w:hint="eastAsia"/>
          <w:lang w:eastAsia="zh-CN"/>
        </w:rPr>
        <w:t>“</w:t>
      </w:r>
      <w:proofErr w:type="spellStart"/>
      <w:proofErr w:type="gramEnd"/>
      <w:r>
        <w:t>鷦䳟</w:t>
      </w:r>
      <w:proofErr w:type="spellEnd"/>
      <w:r>
        <w:rPr>
          <w:rFonts w:eastAsia="宋体" w:hint="eastAsia"/>
          <w:lang w:eastAsia="zh-CN"/>
        </w:rPr>
        <w:t>”</w:t>
      </w:r>
      <w:proofErr w:type="spellStart"/>
      <w:r>
        <w:t>二句相對爲文，且</w:t>
      </w:r>
      <w:proofErr w:type="spellEnd"/>
      <w:r>
        <w:rPr>
          <w:rFonts w:eastAsia="宋体" w:hint="eastAsia"/>
          <w:lang w:eastAsia="zh-CN"/>
        </w:rPr>
        <w:t>“</w:t>
      </w:r>
      <w:r>
        <w:t>澤</w:t>
      </w:r>
      <w:r>
        <w:rPr>
          <w:rFonts w:eastAsia="宋体" w:hint="eastAsia"/>
          <w:lang w:eastAsia="zh-CN"/>
        </w:rPr>
        <w:t>”</w:t>
      </w:r>
      <w:proofErr w:type="spellStart"/>
      <w:r>
        <w:t>字古讀若鐸，説見</w:t>
      </w:r>
      <w:proofErr w:type="spellEnd"/>
      <w:r>
        <w:rPr>
          <w:rFonts w:eastAsia="宋体" w:hint="eastAsia"/>
          <w:lang w:eastAsia="zh-CN"/>
        </w:rPr>
        <w:t>《</w:t>
      </w:r>
      <w:proofErr w:type="spellStart"/>
      <w:r>
        <w:t>唐韻正</w:t>
      </w:r>
      <w:proofErr w:type="spellEnd"/>
      <w:r>
        <w:rPr>
          <w:rFonts w:eastAsia="宋体" w:hint="eastAsia"/>
          <w:lang w:eastAsia="zh-CN"/>
        </w:rPr>
        <w:t>》</w:t>
      </w:r>
      <w:r>
        <w:t>。與</w:t>
      </w:r>
      <w:r>
        <w:rPr>
          <w:rFonts w:eastAsia="宋体" w:hint="eastAsia"/>
          <w:lang w:eastAsia="zh-CN"/>
        </w:rPr>
        <w:t>“</w:t>
      </w:r>
      <w:r>
        <w:t>廓</w:t>
      </w:r>
      <w:r>
        <w:rPr>
          <w:rFonts w:eastAsia="宋体" w:hint="eastAsia"/>
          <w:lang w:eastAsia="zh-CN"/>
        </w:rPr>
        <w:t>”</w:t>
      </w:r>
      <w:proofErr w:type="spellStart"/>
      <w:r>
        <w:t>爲韻。若</w:t>
      </w:r>
      <w:proofErr w:type="spellEnd"/>
    </w:p>
    <w:p w14:paraId="51CD6DB7" w14:textId="77777777" w:rsidR="00CC015B" w:rsidRDefault="00000000">
      <w:r>
        <w:t>加</w:t>
      </w:r>
      <w:r>
        <w:rPr>
          <w:rFonts w:eastAsia="宋体" w:hint="eastAsia"/>
          <w:lang w:eastAsia="zh-CN"/>
        </w:rPr>
        <w:t>“</w:t>
      </w:r>
      <w:proofErr w:type="spellStart"/>
      <w:r>
        <w:t>之宇</w:t>
      </w:r>
      <w:proofErr w:type="spellEnd"/>
      <w:r>
        <w:rPr>
          <w:rFonts w:eastAsia="宋体" w:hint="eastAsia"/>
          <w:lang w:eastAsia="zh-CN"/>
        </w:rPr>
        <w:t>”</w:t>
      </w:r>
      <w:proofErr w:type="spellStart"/>
      <w:r>
        <w:t>二字，則非特句法</w:t>
      </w:r>
      <w:proofErr w:type="gramStart"/>
      <w:r>
        <w:t>參</w:t>
      </w:r>
      <w:proofErr w:type="gramEnd"/>
      <w:r>
        <w:t>差，而韻亦不諧矣。</w:t>
      </w:r>
      <w:proofErr w:type="gramStart"/>
      <w:r>
        <w:t>五臣本</w:t>
      </w:r>
      <w:proofErr w:type="gramEnd"/>
      <w:r>
        <w:t>及</w:t>
      </w:r>
      <w:proofErr w:type="spellEnd"/>
      <w:r>
        <w:rPr>
          <w:rFonts w:eastAsia="宋体" w:hint="eastAsia"/>
          <w:lang w:eastAsia="zh-CN"/>
        </w:rPr>
        <w:t>《</w:t>
      </w:r>
      <w:proofErr w:type="spellStart"/>
      <w:r>
        <w:t>史記</w:t>
      </w:r>
      <w:proofErr w:type="spellEnd"/>
      <w:r>
        <w:rPr>
          <w:rFonts w:eastAsia="宋体" w:hint="eastAsia"/>
          <w:lang w:eastAsia="zh-CN"/>
        </w:rPr>
        <w:t>》</w:t>
      </w:r>
      <w:r>
        <w:t>、</w:t>
      </w:r>
      <w:r>
        <w:rPr>
          <w:rFonts w:eastAsia="宋体" w:hint="eastAsia"/>
          <w:lang w:eastAsia="zh-CN"/>
        </w:rPr>
        <w:t>《</w:t>
      </w:r>
      <w:proofErr w:type="spellStart"/>
      <w:r>
        <w:t>漢書</w:t>
      </w:r>
      <w:proofErr w:type="spellEnd"/>
      <w:r>
        <w:rPr>
          <w:rFonts w:eastAsia="宋体" w:hint="eastAsia"/>
          <w:lang w:eastAsia="zh-CN"/>
        </w:rPr>
        <w:t>》</w:t>
      </w:r>
      <w:r>
        <w:t>、</w:t>
      </w:r>
      <w:r>
        <w:rPr>
          <w:rFonts w:eastAsia="宋体" w:hint="eastAsia"/>
          <w:lang w:eastAsia="zh-CN"/>
        </w:rPr>
        <w:t>《</w:t>
      </w:r>
      <w:proofErr w:type="spellStart"/>
      <w:r>
        <w:t>漢紀</w:t>
      </w:r>
      <w:proofErr w:type="spellEnd"/>
      <w:r>
        <w:rPr>
          <w:rFonts w:eastAsia="宋体" w:hint="eastAsia"/>
          <w:lang w:eastAsia="zh-CN"/>
        </w:rPr>
        <w:t>》</w:t>
      </w:r>
      <w:proofErr w:type="spellStart"/>
      <w:r>
        <w:t>皆無</w:t>
      </w:r>
      <w:proofErr w:type="spellEnd"/>
    </w:p>
    <w:p w14:paraId="50F6F75F" w14:textId="77777777" w:rsidR="00CC015B" w:rsidRDefault="00000000">
      <w:r>
        <w:rPr>
          <w:rFonts w:eastAsia="宋体" w:hint="eastAsia"/>
          <w:lang w:eastAsia="zh-CN"/>
        </w:rPr>
        <w:t>“</w:t>
      </w:r>
      <w:proofErr w:type="spellStart"/>
      <w:r>
        <w:t>之宇</w:t>
      </w:r>
      <w:proofErr w:type="spellEnd"/>
      <w:r>
        <w:rPr>
          <w:rFonts w:eastAsia="宋体" w:hint="eastAsia"/>
          <w:lang w:eastAsia="zh-CN"/>
        </w:rPr>
        <w:t>”</w:t>
      </w:r>
      <w:proofErr w:type="spellStart"/>
      <w:r>
        <w:t>二字</w:t>
      </w:r>
      <w:proofErr w:type="spellEnd"/>
      <w:r>
        <w:t>。</w:t>
      </w:r>
    </w:p>
    <w:p w14:paraId="2D7CD4F3" w14:textId="77777777" w:rsidR="00CC015B" w:rsidRDefault="00000000">
      <w:proofErr w:type="spellStart"/>
      <w:r>
        <w:t>夷險芟荒</w:t>
      </w:r>
      <w:proofErr w:type="spellEnd"/>
    </w:p>
    <w:p w14:paraId="29023529" w14:textId="77777777" w:rsidR="00CC015B" w:rsidRDefault="00000000">
      <w:r>
        <w:rPr>
          <w:rFonts w:eastAsia="宋体" w:hint="eastAsia"/>
          <w:lang w:eastAsia="zh-CN"/>
        </w:rPr>
        <w:t>《</w:t>
      </w:r>
      <w:proofErr w:type="spellStart"/>
      <w:r>
        <w:t>荅賓戲</w:t>
      </w:r>
      <w:proofErr w:type="spellEnd"/>
      <w:r>
        <w:rPr>
          <w:rFonts w:eastAsia="宋体" w:hint="eastAsia"/>
          <w:lang w:eastAsia="zh-CN"/>
        </w:rPr>
        <w:t>》</w:t>
      </w:r>
      <w:r>
        <w:t>：</w:t>
      </w:r>
      <w:r>
        <w:rPr>
          <w:rFonts w:eastAsia="宋体" w:hint="eastAsia"/>
          <w:lang w:eastAsia="zh-CN"/>
        </w:rPr>
        <w:t>“</w:t>
      </w:r>
      <w:proofErr w:type="spellStart"/>
      <w:r>
        <w:t>方今大漢，洒</w:t>
      </w:r>
      <w:proofErr w:type="gramStart"/>
      <w:r>
        <w:t>埽</w:t>
      </w:r>
      <w:proofErr w:type="gramEnd"/>
      <w:r>
        <w:t>羣穢，夷險芟荒</w:t>
      </w:r>
      <w:proofErr w:type="spellEnd"/>
      <w:r>
        <w:t>。</w:t>
      </w:r>
      <w:r>
        <w:rPr>
          <w:rFonts w:eastAsia="宋体" w:hint="eastAsia"/>
          <w:lang w:eastAsia="zh-CN"/>
        </w:rPr>
        <w:t>”</w:t>
      </w:r>
      <w:r>
        <w:t>注：</w:t>
      </w:r>
      <w:r>
        <w:rPr>
          <w:rFonts w:eastAsia="宋体" w:hint="eastAsia"/>
          <w:lang w:eastAsia="zh-CN"/>
        </w:rPr>
        <w:t>“</w:t>
      </w:r>
      <w:proofErr w:type="spellStart"/>
      <w:r>
        <w:t>晉灼曰</w:t>
      </w:r>
      <w:proofErr w:type="spellEnd"/>
      <w:r>
        <w:t>：</w:t>
      </w:r>
      <w:r>
        <w:rPr>
          <w:rFonts w:eastAsia="宋体" w:hint="eastAsia"/>
          <w:lang w:eastAsia="zh-CN"/>
        </w:rPr>
        <w:t>‘</w:t>
      </w:r>
      <w:proofErr w:type="spellStart"/>
      <w:r>
        <w:t>發，開也</w:t>
      </w:r>
      <w:proofErr w:type="spellEnd"/>
      <w:r>
        <w:t>。</w:t>
      </w:r>
      <w:r>
        <w:rPr>
          <w:rFonts w:eastAsia="宋体" w:hint="eastAsia"/>
          <w:lang w:eastAsia="zh-CN"/>
        </w:rPr>
        <w:t>’</w:t>
      </w:r>
      <w:proofErr w:type="spellStart"/>
      <w:r>
        <w:t>今諸本皆</w:t>
      </w:r>
      <w:proofErr w:type="spellEnd"/>
    </w:p>
    <w:p w14:paraId="54BE394A" w14:textId="77777777" w:rsidR="00CC015B" w:rsidRDefault="00000000">
      <w:pPr>
        <w:rPr>
          <w:lang w:eastAsia="zh-CN"/>
        </w:rPr>
      </w:pPr>
      <w:r>
        <w:rPr>
          <w:lang w:eastAsia="zh-CN"/>
        </w:rPr>
        <w:t>作</w:t>
      </w:r>
      <w:proofErr w:type="gramStart"/>
      <w:r>
        <w:rPr>
          <w:lang w:eastAsia="zh-CN"/>
        </w:rPr>
        <w:t>芟</w:t>
      </w:r>
      <w:proofErr w:type="gramEnd"/>
      <w:r>
        <w:rPr>
          <w:lang w:eastAsia="zh-CN"/>
        </w:rPr>
        <w:t>字。</w:t>
      </w:r>
      <w:r>
        <w:rPr>
          <w:rFonts w:eastAsia="宋体" w:hint="eastAsia"/>
          <w:lang w:eastAsia="zh-CN"/>
        </w:rPr>
        <w:t>”</w:t>
      </w:r>
      <w:r>
        <w:rPr>
          <w:lang w:eastAsia="zh-CN"/>
        </w:rPr>
        <w:t>念孙案：</w:t>
      </w:r>
      <w:proofErr w:type="gramStart"/>
      <w:r>
        <w:rPr>
          <w:lang w:eastAsia="zh-CN"/>
        </w:rPr>
        <w:t>據</w:t>
      </w:r>
      <w:proofErr w:type="gramEnd"/>
      <w:r>
        <w:rPr>
          <w:lang w:eastAsia="zh-CN"/>
        </w:rPr>
        <w:t>晉灼注，則正文作</w:t>
      </w:r>
      <w:r>
        <w:rPr>
          <w:rFonts w:eastAsia="宋体" w:hint="eastAsia"/>
          <w:lang w:eastAsia="zh-CN"/>
        </w:rPr>
        <w:t>“</w:t>
      </w:r>
      <w:r>
        <w:rPr>
          <w:lang w:eastAsia="zh-CN"/>
        </w:rPr>
        <w:t>夷險發荒</w:t>
      </w:r>
      <w:r>
        <w:rPr>
          <w:rFonts w:eastAsia="宋体" w:hint="eastAsia"/>
          <w:lang w:eastAsia="zh-CN"/>
        </w:rPr>
        <w:t>”</w:t>
      </w:r>
      <w:r>
        <w:rPr>
          <w:lang w:eastAsia="zh-CN"/>
        </w:rPr>
        <w:t>可知。發者，癹之借字也。癹、發聲相</w:t>
      </w:r>
    </w:p>
    <w:p w14:paraId="20A8AC18" w14:textId="77777777" w:rsidR="00CC015B" w:rsidRDefault="00000000">
      <w:r>
        <w:t>近，</w:t>
      </w:r>
      <w:r>
        <w:rPr>
          <w:rFonts w:eastAsia="宋体" w:hint="eastAsia"/>
          <w:lang w:eastAsia="zh-CN"/>
        </w:rPr>
        <w:t>《</w:t>
      </w:r>
      <w:proofErr w:type="spellStart"/>
      <w:r>
        <w:t>玉篇</w:t>
      </w:r>
      <w:proofErr w:type="spellEnd"/>
      <w:r>
        <w:rPr>
          <w:rFonts w:eastAsia="宋体" w:hint="eastAsia"/>
          <w:lang w:eastAsia="zh-CN"/>
        </w:rPr>
        <w:t>》</w:t>
      </w:r>
      <w:proofErr w:type="spellStart"/>
      <w:r>
        <w:t>r</w:t>
      </w:r>
      <w:r>
        <w:t>癹</w:t>
      </w:r>
      <w:proofErr w:type="spellEnd"/>
      <w:proofErr w:type="gramStart"/>
      <w:r>
        <w:rPr>
          <w:rFonts w:eastAsia="宋体" w:hint="eastAsia"/>
          <w:lang w:eastAsia="zh-CN"/>
        </w:rPr>
        <w:t>”</w:t>
      </w:r>
      <w:proofErr w:type="gramEnd"/>
      <w:r>
        <w:t>，</w:t>
      </w:r>
      <w:proofErr w:type="spellStart"/>
      <w:r>
        <w:t>匹</w:t>
      </w:r>
      <w:proofErr w:type="gramStart"/>
      <w:r>
        <w:t>葛</w:t>
      </w:r>
      <w:proofErr w:type="gramEnd"/>
      <w:r>
        <w:t>、扶葛二切。故癹通作發。癹，亦夷也</w:t>
      </w:r>
      <w:proofErr w:type="spellEnd"/>
      <w:r>
        <w:t>。</w:t>
      </w:r>
      <w:r>
        <w:rPr>
          <w:rFonts w:eastAsia="宋体" w:hint="eastAsia"/>
          <w:lang w:eastAsia="zh-CN"/>
        </w:rPr>
        <w:t>《</w:t>
      </w:r>
      <w:proofErr w:type="spellStart"/>
      <w:r>
        <w:t>説文</w:t>
      </w:r>
      <w:proofErr w:type="spellEnd"/>
      <w:r>
        <w:rPr>
          <w:rFonts w:eastAsia="宋体" w:hint="eastAsia"/>
          <w:lang w:eastAsia="zh-CN"/>
        </w:rPr>
        <w:t>》</w:t>
      </w:r>
      <w:proofErr w:type="gramStart"/>
      <w:r>
        <w:t>：</w:t>
      </w:r>
      <w:r>
        <w:rPr>
          <w:rFonts w:eastAsia="宋体" w:hint="eastAsia"/>
          <w:lang w:eastAsia="zh-CN"/>
        </w:rPr>
        <w:t>“</w:t>
      </w:r>
      <w:proofErr w:type="spellStart"/>
      <w:proofErr w:type="gramEnd"/>
      <w:r>
        <w:t>癹，以足蹋夷艸</w:t>
      </w:r>
      <w:proofErr w:type="spellEnd"/>
      <w:r>
        <w:t>。</w:t>
      </w:r>
      <w:r>
        <w:rPr>
          <w:rFonts w:eastAsia="宋体" w:hint="eastAsia"/>
          <w:lang w:eastAsia="zh-CN"/>
        </w:rPr>
        <w:t>”</w:t>
      </w:r>
      <w:r>
        <w:t>引</w:t>
      </w:r>
      <w:r>
        <w:rPr>
          <w:rFonts w:eastAsia="宋体" w:hint="eastAsia"/>
          <w:lang w:eastAsia="zh-CN"/>
        </w:rPr>
        <w:t>《</w:t>
      </w:r>
      <w:r>
        <w:t>春</w:t>
      </w:r>
    </w:p>
    <w:p w14:paraId="01DED0E4" w14:textId="77777777" w:rsidR="00CC015B" w:rsidRDefault="00000000">
      <w:pPr>
        <w:rPr>
          <w:lang w:eastAsia="zh-CN"/>
        </w:rPr>
      </w:pPr>
      <w:proofErr w:type="spellStart"/>
      <w:r>
        <w:t>秋</w:t>
      </w:r>
      <w:proofErr w:type="gramStart"/>
      <w:r>
        <w:t>傳</w:t>
      </w:r>
      <w:proofErr w:type="spellEnd"/>
      <w:proofErr w:type="gramEnd"/>
      <w:r>
        <w:rPr>
          <w:rFonts w:eastAsia="宋体" w:hint="eastAsia"/>
          <w:lang w:eastAsia="zh-CN"/>
        </w:rPr>
        <w:t>》</w:t>
      </w:r>
      <w:proofErr w:type="spellStart"/>
      <w:r>
        <w:t>隱六年。曰</w:t>
      </w:r>
      <w:proofErr w:type="spellEnd"/>
      <w:r>
        <w:t>：</w:t>
      </w:r>
      <w:r>
        <w:rPr>
          <w:rFonts w:eastAsia="宋体" w:hint="eastAsia"/>
          <w:lang w:eastAsia="zh-CN"/>
        </w:rPr>
        <w:t>“</w:t>
      </w:r>
      <w:proofErr w:type="spellStart"/>
      <w:r>
        <w:t>癹夷藴崇之</w:t>
      </w:r>
      <w:proofErr w:type="spellEnd"/>
      <w:r>
        <w:t>。</w:t>
      </w:r>
      <w:r>
        <w:rPr>
          <w:rFonts w:eastAsia="宋体" w:hint="eastAsia"/>
          <w:lang w:eastAsia="zh-CN"/>
        </w:rPr>
        <w:t>”</w:t>
      </w:r>
      <w:proofErr w:type="spellStart"/>
      <w:r>
        <w:t>是也。諸本作</w:t>
      </w:r>
      <w:proofErr w:type="spellEnd"/>
      <w:r>
        <w:rPr>
          <w:rFonts w:eastAsia="宋体" w:hint="eastAsia"/>
          <w:lang w:eastAsia="zh-CN"/>
        </w:rPr>
        <w:t>“</w:t>
      </w:r>
      <w:r>
        <w:t>芟</w:t>
      </w:r>
      <w:r>
        <w:rPr>
          <w:rFonts w:eastAsia="宋体" w:hint="eastAsia"/>
          <w:lang w:eastAsia="zh-CN"/>
        </w:rPr>
        <w:t>”</w:t>
      </w:r>
      <w:r>
        <w:t>，</w:t>
      </w:r>
      <w:proofErr w:type="spellStart"/>
      <w:r>
        <w:t>蓋即</w:t>
      </w:r>
      <w:proofErr w:type="spellEnd"/>
      <w:r>
        <w:rPr>
          <w:rFonts w:eastAsia="宋体" w:hint="eastAsia"/>
          <w:lang w:eastAsia="zh-CN"/>
        </w:rPr>
        <w:t>“</w:t>
      </w:r>
      <w:r>
        <w:t>癹</w:t>
      </w:r>
      <w:r>
        <w:rPr>
          <w:rFonts w:eastAsia="宋体" w:hint="eastAsia"/>
          <w:lang w:eastAsia="zh-CN"/>
        </w:rPr>
        <w:t>”</w:t>
      </w:r>
      <w:proofErr w:type="spellStart"/>
      <w:r>
        <w:t>之誤</w:t>
      </w:r>
      <w:proofErr w:type="spellEnd"/>
      <w:r>
        <w:t>。</w:t>
      </w:r>
      <w:r>
        <w:rPr>
          <w:lang w:eastAsia="zh-CN"/>
        </w:rPr>
        <w:t>又案：晉灼注</w:t>
      </w:r>
      <w:proofErr w:type="gramStart"/>
      <w:r>
        <w:rPr>
          <w:rFonts w:eastAsia="宋体" w:hint="eastAsia"/>
          <w:lang w:eastAsia="zh-CN"/>
        </w:rPr>
        <w:t>《</w:t>
      </w:r>
      <w:proofErr w:type="gramEnd"/>
      <w:r>
        <w:rPr>
          <w:lang w:eastAsia="zh-CN"/>
        </w:rPr>
        <w:t>漢</w:t>
      </w:r>
    </w:p>
    <w:p w14:paraId="5C0068D5" w14:textId="77777777" w:rsidR="00CC015B" w:rsidRDefault="00000000">
      <w:pPr>
        <w:rPr>
          <w:lang w:eastAsia="zh-CN"/>
        </w:rPr>
      </w:pPr>
      <w:proofErr w:type="gramStart"/>
      <w:r>
        <w:rPr>
          <w:lang w:eastAsia="zh-CN"/>
        </w:rPr>
        <w:t>書</w:t>
      </w:r>
      <w:r>
        <w:rPr>
          <w:rFonts w:eastAsia="宋体" w:hint="eastAsia"/>
          <w:lang w:eastAsia="zh-CN"/>
        </w:rPr>
        <w:t>》</w:t>
      </w:r>
      <w:proofErr w:type="gramEnd"/>
      <w:r>
        <w:rPr>
          <w:lang w:eastAsia="zh-CN"/>
        </w:rPr>
        <w:t>而訓</w:t>
      </w:r>
      <w:r>
        <w:rPr>
          <w:rFonts w:eastAsia="宋体" w:hint="eastAsia"/>
          <w:lang w:eastAsia="zh-CN"/>
        </w:rPr>
        <w:t>“</w:t>
      </w:r>
      <w:r>
        <w:rPr>
          <w:lang w:eastAsia="zh-CN"/>
        </w:rPr>
        <w:t>發</w:t>
      </w:r>
      <w:r>
        <w:rPr>
          <w:rFonts w:eastAsia="宋体" w:hint="eastAsia"/>
          <w:lang w:eastAsia="zh-CN"/>
        </w:rPr>
        <w:t>”</w:t>
      </w:r>
      <w:r>
        <w:rPr>
          <w:lang w:eastAsia="zh-CN"/>
        </w:rPr>
        <w:t>爲</w:t>
      </w:r>
      <w:r>
        <w:rPr>
          <w:rFonts w:eastAsia="宋体" w:hint="eastAsia"/>
          <w:lang w:eastAsia="zh-CN"/>
        </w:rPr>
        <w:t>“</w:t>
      </w:r>
      <w:r>
        <w:rPr>
          <w:lang w:eastAsia="zh-CN"/>
        </w:rPr>
        <w:t>開</w:t>
      </w:r>
      <w:r>
        <w:rPr>
          <w:rFonts w:eastAsia="宋体" w:hint="eastAsia"/>
          <w:lang w:eastAsia="zh-CN"/>
        </w:rPr>
        <w:t>”</w:t>
      </w:r>
      <w:r>
        <w:rPr>
          <w:lang w:eastAsia="zh-CN"/>
        </w:rPr>
        <w:t>，則</w:t>
      </w:r>
      <w:r>
        <w:rPr>
          <w:rFonts w:eastAsia="宋体" w:hint="eastAsia"/>
          <w:lang w:eastAsia="zh-CN"/>
        </w:rPr>
        <w:t>《</w:t>
      </w:r>
      <w:r>
        <w:rPr>
          <w:lang w:eastAsia="zh-CN"/>
        </w:rPr>
        <w:t>漢書</w:t>
      </w:r>
      <w:r>
        <w:rPr>
          <w:rFonts w:eastAsia="宋体" w:hint="eastAsia"/>
          <w:lang w:eastAsia="zh-CN"/>
        </w:rPr>
        <w:t>•</w:t>
      </w:r>
      <w:r>
        <w:rPr>
          <w:lang w:eastAsia="zh-CN"/>
        </w:rPr>
        <w:t>叙傳</w:t>
      </w:r>
      <w:r>
        <w:rPr>
          <w:rFonts w:eastAsia="宋体" w:hint="eastAsia"/>
          <w:lang w:eastAsia="zh-CN"/>
        </w:rPr>
        <w:t>》</w:t>
      </w:r>
      <w:r>
        <w:rPr>
          <w:lang w:eastAsia="zh-CN"/>
        </w:rPr>
        <w:t>亦必作</w:t>
      </w:r>
      <w:r>
        <w:rPr>
          <w:rFonts w:eastAsia="宋体" w:hint="eastAsia"/>
          <w:lang w:eastAsia="zh-CN"/>
        </w:rPr>
        <w:t>“</w:t>
      </w:r>
      <w:r>
        <w:rPr>
          <w:lang w:eastAsia="zh-CN"/>
        </w:rPr>
        <w:t>發荒</w:t>
      </w:r>
      <w:r>
        <w:rPr>
          <w:rFonts w:eastAsia="宋体" w:hint="eastAsia"/>
          <w:lang w:eastAsia="zh-CN"/>
        </w:rPr>
        <w:t>”</w:t>
      </w:r>
      <w:r>
        <w:rPr>
          <w:lang w:eastAsia="zh-CN"/>
        </w:rPr>
        <w:t>。今本</w:t>
      </w:r>
      <w:r>
        <w:rPr>
          <w:rFonts w:eastAsia="宋体" w:hint="eastAsia"/>
          <w:lang w:eastAsia="zh-CN"/>
        </w:rPr>
        <w:t>《</w:t>
      </w:r>
      <w:r>
        <w:rPr>
          <w:lang w:eastAsia="zh-CN"/>
        </w:rPr>
        <w:t>叙傳</w:t>
      </w:r>
      <w:r>
        <w:rPr>
          <w:rFonts w:eastAsia="宋体" w:hint="eastAsia"/>
          <w:lang w:eastAsia="zh-CN"/>
        </w:rPr>
        <w:t>》</w:t>
      </w:r>
      <w:r>
        <w:rPr>
          <w:lang w:eastAsia="zh-CN"/>
        </w:rPr>
        <w:t>作</w:t>
      </w:r>
      <w:r>
        <w:rPr>
          <w:rFonts w:eastAsia="宋体" w:hint="eastAsia"/>
          <w:lang w:eastAsia="zh-CN"/>
        </w:rPr>
        <w:t>“</w:t>
      </w:r>
      <w:r>
        <w:rPr>
          <w:lang w:eastAsia="zh-CN"/>
        </w:rPr>
        <w:t>芟</w:t>
      </w:r>
      <w:r>
        <w:rPr>
          <w:rFonts w:eastAsia="宋体" w:hint="eastAsia"/>
          <w:lang w:eastAsia="zh-CN"/>
        </w:rPr>
        <w:t>”</w:t>
      </w:r>
      <w:r>
        <w:rPr>
          <w:lang w:eastAsia="zh-CN"/>
        </w:rPr>
        <w:t>，蓋亦</w:t>
      </w:r>
      <w:r>
        <w:rPr>
          <w:rFonts w:eastAsia="宋体" w:hint="eastAsia"/>
          <w:lang w:eastAsia="zh-CN"/>
        </w:rPr>
        <w:t>“</w:t>
      </w:r>
      <w:r>
        <w:rPr>
          <w:lang w:eastAsia="zh-CN"/>
        </w:rPr>
        <w:t>癹</w:t>
      </w:r>
    </w:p>
    <w:p w14:paraId="16C2A174" w14:textId="77777777" w:rsidR="00CC015B" w:rsidRDefault="00000000">
      <w:pPr>
        <w:rPr>
          <w:lang w:eastAsia="zh-CN"/>
        </w:rPr>
      </w:pPr>
      <w:r>
        <w:rPr>
          <w:lang w:eastAsia="zh-CN"/>
        </w:rPr>
        <w:t>【第</w:t>
      </w:r>
      <w:r>
        <w:rPr>
          <w:lang w:eastAsia="zh-CN"/>
        </w:rPr>
        <w:t>312</w:t>
      </w:r>
      <w:r>
        <w:rPr>
          <w:lang w:eastAsia="zh-CN"/>
        </w:rPr>
        <w:t>页】</w:t>
      </w:r>
    </w:p>
    <w:p w14:paraId="43B8A31A" w14:textId="77777777" w:rsidR="00CC015B" w:rsidRDefault="00000000">
      <w:pPr>
        <w:rPr>
          <w:lang w:eastAsia="zh-CN"/>
        </w:rPr>
      </w:pPr>
      <w:r>
        <w:rPr>
          <w:lang w:eastAsia="zh-CN"/>
        </w:rPr>
        <w:t>之誤。</w:t>
      </w:r>
    </w:p>
    <w:p w14:paraId="1D55EC9F" w14:textId="77777777" w:rsidR="00CC015B" w:rsidRDefault="00000000">
      <w:pPr>
        <w:rPr>
          <w:lang w:eastAsia="zh-CN"/>
        </w:rPr>
      </w:pPr>
      <w:r>
        <w:rPr>
          <w:lang w:eastAsia="zh-CN"/>
        </w:rPr>
        <w:lastRenderedPageBreak/>
        <w:t>伯夷抗行</w:t>
      </w:r>
      <w:proofErr w:type="gramStart"/>
      <w:r>
        <w:rPr>
          <w:lang w:eastAsia="zh-CN"/>
        </w:rPr>
        <w:t>於</w:t>
      </w:r>
      <w:proofErr w:type="gramEnd"/>
      <w:r>
        <w:rPr>
          <w:lang w:eastAsia="zh-CN"/>
        </w:rPr>
        <w:t>首陽，</w:t>
      </w:r>
      <w:proofErr w:type="gramStart"/>
      <w:r>
        <w:rPr>
          <w:lang w:eastAsia="zh-CN"/>
        </w:rPr>
        <w:t>桺惠降志</w:t>
      </w:r>
      <w:proofErr w:type="gramEnd"/>
      <w:r>
        <w:rPr>
          <w:lang w:eastAsia="zh-CN"/>
        </w:rPr>
        <w:t>而辱</w:t>
      </w:r>
      <w:proofErr w:type="gramStart"/>
      <w:r>
        <w:rPr>
          <w:lang w:eastAsia="zh-CN"/>
        </w:rPr>
        <w:t>仕</w:t>
      </w:r>
      <w:proofErr w:type="gramEnd"/>
      <w:r>
        <w:rPr>
          <w:lang w:eastAsia="zh-CN"/>
        </w:rPr>
        <w:t>，顔淵</w:t>
      </w:r>
      <w:proofErr w:type="gramStart"/>
      <w:r>
        <w:rPr>
          <w:lang w:eastAsia="zh-CN"/>
        </w:rPr>
        <w:t>樂於</w:t>
      </w:r>
      <w:proofErr w:type="gramEnd"/>
      <w:r>
        <w:rPr>
          <w:lang w:eastAsia="zh-CN"/>
        </w:rPr>
        <w:t>簞瓢</w:t>
      </w:r>
    </w:p>
    <w:p w14:paraId="046350E1" w14:textId="77777777" w:rsidR="00CC015B" w:rsidRDefault="00000000">
      <w:pPr>
        <w:rPr>
          <w:lang w:eastAsia="zh-CN"/>
        </w:rPr>
      </w:pPr>
      <w:r>
        <w:rPr>
          <w:lang w:eastAsia="zh-CN"/>
        </w:rPr>
        <w:t>念孫案：</w:t>
      </w:r>
      <w:r>
        <w:rPr>
          <w:rFonts w:eastAsia="宋体" w:hint="eastAsia"/>
          <w:lang w:eastAsia="zh-CN"/>
        </w:rPr>
        <w:t>“</w:t>
      </w:r>
      <w:r>
        <w:rPr>
          <w:lang w:eastAsia="zh-CN"/>
        </w:rPr>
        <w:t>伯夷抗行</w:t>
      </w:r>
      <w:proofErr w:type="gramStart"/>
      <w:r>
        <w:rPr>
          <w:lang w:eastAsia="zh-CN"/>
        </w:rPr>
        <w:t>於</w:t>
      </w:r>
      <w:proofErr w:type="gramEnd"/>
      <w:r>
        <w:rPr>
          <w:lang w:eastAsia="zh-CN"/>
        </w:rPr>
        <w:t>首陽</w:t>
      </w:r>
      <w:r>
        <w:rPr>
          <w:rFonts w:eastAsia="宋体" w:hint="eastAsia"/>
          <w:lang w:eastAsia="zh-CN"/>
        </w:rPr>
        <w:t>”</w:t>
      </w:r>
      <w:r>
        <w:rPr>
          <w:lang w:eastAsia="zh-CN"/>
        </w:rPr>
        <w:t>四句，當</w:t>
      </w:r>
      <w:proofErr w:type="gramStart"/>
      <w:r>
        <w:rPr>
          <w:lang w:eastAsia="zh-CN"/>
        </w:rPr>
        <w:t>從</w:t>
      </w:r>
      <w:proofErr w:type="gramEnd"/>
      <w:r>
        <w:rPr>
          <w:rFonts w:eastAsia="宋体" w:hint="eastAsia"/>
          <w:lang w:eastAsia="zh-CN"/>
        </w:rPr>
        <w:t>《</w:t>
      </w:r>
      <w:r>
        <w:rPr>
          <w:lang w:eastAsia="zh-CN"/>
        </w:rPr>
        <w:t>漢書</w:t>
      </w:r>
      <w:r>
        <w:rPr>
          <w:rFonts w:eastAsia="宋体" w:hint="eastAsia"/>
          <w:lang w:eastAsia="zh-CN"/>
        </w:rPr>
        <w:t>•</w:t>
      </w:r>
      <w:r>
        <w:rPr>
          <w:lang w:eastAsia="zh-CN"/>
        </w:rPr>
        <w:t>叙傳</w:t>
      </w:r>
      <w:r>
        <w:rPr>
          <w:rFonts w:eastAsia="宋体" w:hint="eastAsia"/>
          <w:lang w:eastAsia="zh-CN"/>
        </w:rPr>
        <w:t>》</w:t>
      </w:r>
      <w:r>
        <w:rPr>
          <w:lang w:eastAsia="zh-CN"/>
        </w:rPr>
        <w:t>作</w:t>
      </w:r>
      <w:r>
        <w:rPr>
          <w:rFonts w:eastAsia="宋体" w:hint="eastAsia"/>
          <w:lang w:eastAsia="zh-CN"/>
        </w:rPr>
        <w:t>“</w:t>
      </w:r>
      <w:r>
        <w:rPr>
          <w:lang w:eastAsia="zh-CN"/>
        </w:rPr>
        <w:t>夷抗行於首陽，惠降志於辱</w:t>
      </w:r>
    </w:p>
    <w:p w14:paraId="7122754B" w14:textId="77777777" w:rsidR="00CC015B" w:rsidRDefault="00000000">
      <w:proofErr w:type="spellStart"/>
      <w:proofErr w:type="gramStart"/>
      <w:r>
        <w:t>仕</w:t>
      </w:r>
      <w:proofErr w:type="gramEnd"/>
      <w:r>
        <w:t>，顔耽樂於簞瓢，孔終篇於西狩</w:t>
      </w:r>
      <w:proofErr w:type="spellEnd"/>
      <w:r>
        <w:rPr>
          <w:rFonts w:eastAsia="宋体" w:hint="eastAsia"/>
          <w:lang w:eastAsia="zh-CN"/>
        </w:rPr>
        <w:t>”</w:t>
      </w:r>
      <w:r>
        <w:t>。</w:t>
      </w:r>
      <w:proofErr w:type="spellStart"/>
      <w:proofErr w:type="gramStart"/>
      <w:r>
        <w:t>今李善本</w:t>
      </w:r>
      <w:proofErr w:type="spellEnd"/>
      <w:proofErr w:type="gramEnd"/>
      <w:r>
        <w:rPr>
          <w:rFonts w:eastAsia="宋体" w:hint="eastAsia"/>
          <w:lang w:eastAsia="zh-CN"/>
        </w:rPr>
        <w:t>“</w:t>
      </w:r>
      <w:r>
        <w:t>夷</w:t>
      </w:r>
      <w:r>
        <w:rPr>
          <w:rFonts w:eastAsia="宋体" w:hint="eastAsia"/>
          <w:lang w:eastAsia="zh-CN"/>
        </w:rPr>
        <w:t>”</w:t>
      </w:r>
      <w:r>
        <w:t>作</w:t>
      </w:r>
      <w:r>
        <w:rPr>
          <w:rFonts w:eastAsia="宋体" w:hint="eastAsia"/>
          <w:lang w:eastAsia="zh-CN"/>
        </w:rPr>
        <w:t>“</w:t>
      </w:r>
      <w:proofErr w:type="spellStart"/>
      <w:r>
        <w:t>伯夷</w:t>
      </w:r>
      <w:proofErr w:type="spellEnd"/>
      <w:r>
        <w:rPr>
          <w:rFonts w:eastAsia="宋体" w:hint="eastAsia"/>
          <w:lang w:eastAsia="zh-CN"/>
        </w:rPr>
        <w:t>”</w:t>
      </w:r>
      <w:r>
        <w:t>，</w:t>
      </w:r>
      <w:r>
        <w:rPr>
          <w:rFonts w:eastAsia="宋体" w:hint="eastAsia"/>
          <w:lang w:eastAsia="zh-CN"/>
        </w:rPr>
        <w:t>“</w:t>
      </w:r>
      <w:r>
        <w:t>惠</w:t>
      </w:r>
      <w:r>
        <w:rPr>
          <w:rFonts w:eastAsia="宋体" w:hint="eastAsia"/>
          <w:lang w:eastAsia="zh-CN"/>
        </w:rPr>
        <w:t>”</w:t>
      </w:r>
      <w:r>
        <w:t>作</w:t>
      </w:r>
      <w:r>
        <w:rPr>
          <w:rFonts w:eastAsia="宋体" w:hint="eastAsia"/>
          <w:lang w:eastAsia="zh-CN"/>
        </w:rPr>
        <w:t>“</w:t>
      </w:r>
      <w:proofErr w:type="spellStart"/>
      <w:r>
        <w:t>桺惠</w:t>
      </w:r>
      <w:proofErr w:type="spellEnd"/>
      <w:r>
        <w:rPr>
          <w:rFonts w:eastAsia="宋体" w:hint="eastAsia"/>
          <w:lang w:eastAsia="zh-CN"/>
        </w:rPr>
        <w:t>”</w:t>
      </w:r>
      <w:r>
        <w:t>，</w:t>
      </w:r>
      <w:r>
        <w:rPr>
          <w:rFonts w:eastAsia="宋体" w:hint="eastAsia"/>
          <w:lang w:eastAsia="zh-CN"/>
        </w:rPr>
        <w:t>“</w:t>
      </w:r>
      <w:proofErr w:type="spellStart"/>
      <w:r>
        <w:t>顔耽樂</w:t>
      </w:r>
      <w:proofErr w:type="spellEnd"/>
      <w:r>
        <w:rPr>
          <w:rFonts w:eastAsia="宋体" w:hint="eastAsia"/>
          <w:lang w:eastAsia="zh-CN"/>
        </w:rPr>
        <w:t>”</w:t>
      </w:r>
      <w:r>
        <w:t>作</w:t>
      </w:r>
    </w:p>
    <w:p w14:paraId="51FAA8DE" w14:textId="77777777" w:rsidR="00CC015B" w:rsidRDefault="00000000">
      <w:r>
        <w:rPr>
          <w:rFonts w:eastAsia="宋体" w:hint="eastAsia"/>
          <w:lang w:eastAsia="zh-CN"/>
        </w:rPr>
        <w:t>“</w:t>
      </w:r>
      <w:proofErr w:type="spellStart"/>
      <w:r>
        <w:t>顔淵樂</w:t>
      </w:r>
      <w:proofErr w:type="spellEnd"/>
      <w:r>
        <w:rPr>
          <w:rFonts w:eastAsia="宋体" w:hint="eastAsia"/>
          <w:lang w:eastAsia="zh-CN"/>
        </w:rPr>
        <w:t>”</w:t>
      </w:r>
      <w:r>
        <w:t>，</w:t>
      </w:r>
      <w:proofErr w:type="spellStart"/>
      <w:r>
        <w:t>皆</w:t>
      </w:r>
      <w:proofErr w:type="gramStart"/>
      <w:r>
        <w:t>後</w:t>
      </w:r>
      <w:proofErr w:type="gramEnd"/>
      <w:r>
        <w:t>人妄增改之也</w:t>
      </w:r>
      <w:proofErr w:type="spellEnd"/>
      <w:r>
        <w:t>。</w:t>
      </w:r>
      <w:r>
        <w:rPr>
          <w:rFonts w:eastAsia="宋体" w:hint="eastAsia"/>
          <w:lang w:eastAsia="zh-CN"/>
        </w:rPr>
        <w:t>“</w:t>
      </w:r>
      <w:proofErr w:type="spellStart"/>
      <w:r>
        <w:t>夷抗行於首陽</w:t>
      </w:r>
      <w:proofErr w:type="spellEnd"/>
      <w:r>
        <w:rPr>
          <w:rFonts w:eastAsia="宋体" w:hint="eastAsia"/>
          <w:lang w:eastAsia="zh-CN"/>
        </w:rPr>
        <w:t>”</w:t>
      </w:r>
      <w:proofErr w:type="spellStart"/>
      <w:r>
        <w:t>以下，皆以六字爲句。今改</w:t>
      </w:r>
      <w:proofErr w:type="spellEnd"/>
      <w:r>
        <w:rPr>
          <w:rFonts w:eastAsia="宋体" w:hint="eastAsia"/>
          <w:lang w:eastAsia="zh-CN"/>
        </w:rPr>
        <w:t>“</w:t>
      </w:r>
      <w:r>
        <w:t>夷</w:t>
      </w:r>
      <w:r>
        <w:rPr>
          <w:rFonts w:eastAsia="宋体" w:hint="eastAsia"/>
          <w:lang w:eastAsia="zh-CN"/>
        </w:rPr>
        <w:t>”</w:t>
      </w:r>
      <w:r>
        <w:t>爲</w:t>
      </w:r>
      <w:r>
        <w:rPr>
          <w:rFonts w:eastAsia="宋体" w:hint="eastAsia"/>
          <w:lang w:eastAsia="zh-CN"/>
        </w:rPr>
        <w:t>“</w:t>
      </w:r>
      <w:r>
        <w:t>伯</w:t>
      </w:r>
    </w:p>
    <w:p w14:paraId="182D38C6" w14:textId="77777777" w:rsidR="00CC015B" w:rsidRDefault="00000000">
      <w:r>
        <w:t>夷</w:t>
      </w:r>
      <w:proofErr w:type="gramStart"/>
      <w:r>
        <w:rPr>
          <w:rFonts w:eastAsia="宋体" w:hint="eastAsia"/>
          <w:lang w:eastAsia="zh-CN"/>
        </w:rPr>
        <w:t>”</w:t>
      </w:r>
      <w:proofErr w:type="gramEnd"/>
      <w:r>
        <w:t>，</w:t>
      </w:r>
      <w:r>
        <w:rPr>
          <w:rFonts w:eastAsia="宋体" w:hint="eastAsia"/>
          <w:lang w:eastAsia="zh-CN"/>
        </w:rPr>
        <w:t>“</w:t>
      </w:r>
      <w:r>
        <w:t>惠</w:t>
      </w:r>
      <w:r>
        <w:rPr>
          <w:rFonts w:eastAsia="宋体" w:hint="eastAsia"/>
          <w:lang w:eastAsia="zh-CN"/>
        </w:rPr>
        <w:t>”</w:t>
      </w:r>
      <w:r>
        <w:t>爲</w:t>
      </w:r>
      <w:r>
        <w:rPr>
          <w:rFonts w:eastAsia="宋体" w:hint="eastAsia"/>
          <w:lang w:eastAsia="zh-CN"/>
        </w:rPr>
        <w:t>“</w:t>
      </w:r>
      <w:proofErr w:type="spellStart"/>
      <w:r>
        <w:t>桺惠</w:t>
      </w:r>
      <w:proofErr w:type="spellEnd"/>
      <w:r>
        <w:rPr>
          <w:rFonts w:eastAsia="宋体" w:hint="eastAsia"/>
          <w:lang w:eastAsia="zh-CN"/>
        </w:rPr>
        <w:t>”</w:t>
      </w:r>
      <w:r>
        <w:t>，</w:t>
      </w:r>
      <w:proofErr w:type="spellStart"/>
      <w:r>
        <w:t>則句法參差，其謬一也。謂桺下惠爲桺惠，其謬二也。夷與惠對，顔</w:t>
      </w:r>
      <w:proofErr w:type="spellEnd"/>
    </w:p>
    <w:p w14:paraId="19E7BB87" w14:textId="77777777" w:rsidR="00CC015B" w:rsidRDefault="00000000">
      <w:proofErr w:type="spellStart"/>
      <w:r>
        <w:t>與孔</w:t>
      </w:r>
      <w:proofErr w:type="gramStart"/>
      <w:r>
        <w:t>對</w:t>
      </w:r>
      <w:proofErr w:type="gramEnd"/>
      <w:r>
        <w:t>，今改</w:t>
      </w:r>
      <w:proofErr w:type="spellEnd"/>
      <w:r>
        <w:rPr>
          <w:rFonts w:eastAsia="宋体" w:hint="eastAsia"/>
          <w:lang w:eastAsia="zh-CN"/>
        </w:rPr>
        <w:t>“</w:t>
      </w:r>
      <w:proofErr w:type="spellStart"/>
      <w:r>
        <w:t>顔耽樂</w:t>
      </w:r>
      <w:proofErr w:type="spellEnd"/>
      <w:r>
        <w:rPr>
          <w:rFonts w:eastAsia="宋体" w:hint="eastAsia"/>
          <w:lang w:eastAsia="zh-CN"/>
        </w:rPr>
        <w:t>”</w:t>
      </w:r>
      <w:r>
        <w:t>爲</w:t>
      </w:r>
      <w:r>
        <w:rPr>
          <w:rFonts w:eastAsia="宋体" w:hint="eastAsia"/>
          <w:lang w:eastAsia="zh-CN"/>
        </w:rPr>
        <w:t>“</w:t>
      </w:r>
      <w:proofErr w:type="spellStart"/>
      <w:r>
        <w:t>顔淵樂</w:t>
      </w:r>
      <w:proofErr w:type="spellEnd"/>
      <w:r>
        <w:rPr>
          <w:rFonts w:eastAsia="宋体" w:hint="eastAsia"/>
          <w:lang w:eastAsia="zh-CN"/>
        </w:rPr>
        <w:t>”</w:t>
      </w:r>
      <w:r>
        <w:t>，</w:t>
      </w:r>
      <w:proofErr w:type="spellStart"/>
      <w:r>
        <w:t>則與</w:t>
      </w:r>
      <w:proofErr w:type="spellEnd"/>
      <w:r>
        <w:rPr>
          <w:rFonts w:eastAsia="宋体" w:hint="eastAsia"/>
          <w:lang w:eastAsia="zh-CN"/>
        </w:rPr>
        <w:t>“</w:t>
      </w:r>
      <w:proofErr w:type="spellStart"/>
      <w:r>
        <w:t>孔終篇</w:t>
      </w:r>
      <w:proofErr w:type="spellEnd"/>
      <w:r>
        <w:rPr>
          <w:rFonts w:eastAsia="宋体" w:hint="eastAsia"/>
          <w:lang w:eastAsia="zh-CN"/>
        </w:rPr>
        <w:t>”</w:t>
      </w:r>
      <w:proofErr w:type="spellStart"/>
      <w:r>
        <w:t>不對，其謬三也。</w:t>
      </w:r>
      <w:proofErr w:type="gramStart"/>
      <w:r>
        <w:t>五臣本</w:t>
      </w:r>
      <w:proofErr w:type="gramEnd"/>
      <w:r>
        <w:t>無</w:t>
      </w:r>
      <w:proofErr w:type="spellEnd"/>
      <w:r>
        <w:rPr>
          <w:rFonts w:eastAsia="宋体" w:hint="eastAsia"/>
          <w:lang w:eastAsia="zh-CN"/>
        </w:rPr>
        <w:t>“</w:t>
      </w:r>
      <w:r>
        <w:t>伯</w:t>
      </w:r>
      <w:r>
        <w:rPr>
          <w:rFonts w:eastAsia="宋体" w:hint="eastAsia"/>
          <w:lang w:eastAsia="zh-CN"/>
        </w:rPr>
        <w:t>”</w:t>
      </w:r>
      <w:r>
        <w:t>字</w:t>
      </w:r>
    </w:p>
    <w:p w14:paraId="6A11FB57" w14:textId="77777777" w:rsidR="00CC015B" w:rsidRDefault="00000000">
      <w:pPr>
        <w:rPr>
          <w:rFonts w:eastAsia="宋体"/>
          <w:lang w:eastAsia="zh-CN"/>
        </w:rPr>
      </w:pPr>
      <w:r>
        <w:rPr>
          <w:rFonts w:eastAsia="宋体" w:hint="eastAsia"/>
          <w:lang w:eastAsia="zh-CN"/>
        </w:rPr>
        <w:t>“</w:t>
      </w:r>
      <w:r>
        <w:t>桺</w:t>
      </w:r>
      <w:r>
        <w:rPr>
          <w:rFonts w:eastAsia="宋体" w:hint="eastAsia"/>
          <w:lang w:eastAsia="zh-CN"/>
        </w:rPr>
        <w:t>”</w:t>
      </w:r>
      <w:r>
        <w:t>字，</w:t>
      </w:r>
      <w:r>
        <w:rPr>
          <w:rFonts w:eastAsia="宋体" w:hint="eastAsia"/>
          <w:lang w:eastAsia="zh-CN"/>
        </w:rPr>
        <w:t>“</w:t>
      </w:r>
      <w:proofErr w:type="spellStart"/>
      <w:r>
        <w:t>顔耽樂</w:t>
      </w:r>
      <w:proofErr w:type="spellEnd"/>
      <w:r>
        <w:rPr>
          <w:rFonts w:eastAsia="宋体" w:hint="eastAsia"/>
          <w:lang w:eastAsia="zh-CN"/>
        </w:rPr>
        <w:t>”</w:t>
      </w:r>
      <w:r>
        <w:t>作</w:t>
      </w:r>
      <w:r>
        <w:rPr>
          <w:rFonts w:eastAsia="宋体" w:hint="eastAsia"/>
          <w:lang w:eastAsia="zh-CN"/>
        </w:rPr>
        <w:t>“</w:t>
      </w:r>
      <w:proofErr w:type="spellStart"/>
      <w:r>
        <w:t>顔潛樂</w:t>
      </w:r>
      <w:proofErr w:type="spellEnd"/>
      <w:r>
        <w:rPr>
          <w:rFonts w:eastAsia="宋体" w:hint="eastAsia"/>
          <w:lang w:eastAsia="zh-CN"/>
        </w:rPr>
        <w:t>”</w:t>
      </w:r>
      <w:r>
        <w:t>，</w:t>
      </w:r>
      <w:proofErr w:type="spellStart"/>
      <w:r>
        <w:t>義得</w:t>
      </w:r>
      <w:proofErr w:type="gramStart"/>
      <w:r>
        <w:t>兩</w:t>
      </w:r>
      <w:proofErr w:type="gramEnd"/>
      <w:r>
        <w:t>通</w:t>
      </w:r>
      <w:proofErr w:type="spellEnd"/>
      <w:r>
        <w:t>。</w:t>
      </w:r>
      <w:r>
        <w:rPr>
          <w:rFonts w:eastAsia="宋体" w:hint="eastAsia"/>
          <w:lang w:eastAsia="zh-CN"/>
        </w:rPr>
        <w:t>“</w:t>
      </w:r>
      <w:proofErr w:type="spellStart"/>
      <w:r>
        <w:t>降志</w:t>
      </w:r>
      <w:proofErr w:type="gramStart"/>
      <w:r>
        <w:t>於</w:t>
      </w:r>
      <w:proofErr w:type="gramEnd"/>
      <w:r>
        <w:t>辱仕</w:t>
      </w:r>
      <w:proofErr w:type="spellEnd"/>
      <w:r>
        <w:rPr>
          <w:rFonts w:eastAsia="宋体" w:hint="eastAsia"/>
          <w:lang w:eastAsia="zh-CN"/>
        </w:rPr>
        <w:t>”</w:t>
      </w:r>
      <w:r>
        <w:t>，</w:t>
      </w:r>
      <w:proofErr w:type="spellStart"/>
      <w:r>
        <w:t>各本</w:t>
      </w:r>
      <w:proofErr w:type="spellEnd"/>
      <w:r>
        <w:rPr>
          <w:rFonts w:eastAsia="宋体" w:hint="eastAsia"/>
          <w:lang w:eastAsia="zh-CN"/>
        </w:rPr>
        <w:t>“</w:t>
      </w:r>
      <w:r>
        <w:t>於</w:t>
      </w:r>
      <w:r>
        <w:rPr>
          <w:rFonts w:eastAsia="宋体" w:hint="eastAsia"/>
          <w:lang w:eastAsia="zh-CN"/>
        </w:rPr>
        <w:t>”</w:t>
      </w:r>
      <w:proofErr w:type="spellStart"/>
      <w:r>
        <w:t>字竝譌作</w:t>
      </w:r>
      <w:proofErr w:type="spellEnd"/>
      <w:r>
        <w:rPr>
          <w:rFonts w:eastAsia="宋体" w:hint="eastAsia"/>
          <w:lang w:eastAsia="zh-CN"/>
        </w:rPr>
        <w:t>“</w:t>
      </w:r>
      <w:r>
        <w:t>而</w:t>
      </w:r>
      <w:r>
        <w:rPr>
          <w:rFonts w:eastAsia="宋体" w:hint="eastAsia"/>
          <w:lang w:eastAsia="zh-CN"/>
        </w:rPr>
        <w:t>”</w:t>
      </w:r>
    </w:p>
    <w:p w14:paraId="4EE41584" w14:textId="77777777" w:rsidR="00CC015B" w:rsidRDefault="00000000">
      <w:proofErr w:type="spellStart"/>
      <w:r>
        <w:t>虎嘯而谷風洌，龍興而致雲氣</w:t>
      </w:r>
      <w:proofErr w:type="spellEnd"/>
    </w:p>
    <w:p w14:paraId="1F1A4BC9" w14:textId="77777777" w:rsidR="00CC015B" w:rsidRDefault="00000000">
      <w:pPr>
        <w:rPr>
          <w:lang w:eastAsia="zh-CN"/>
        </w:rPr>
      </w:pPr>
      <w:r>
        <w:rPr>
          <w:lang w:eastAsia="zh-CN"/>
        </w:rPr>
        <w:t>念孙案：</w:t>
      </w:r>
      <w:r>
        <w:rPr>
          <w:rFonts w:eastAsia="宋体" w:hint="eastAsia"/>
          <w:lang w:eastAsia="zh-CN"/>
        </w:rPr>
        <w:t>《</w:t>
      </w:r>
      <w:r>
        <w:rPr>
          <w:lang w:eastAsia="zh-CN"/>
        </w:rPr>
        <w:t>聖主得賢臣頌</w:t>
      </w:r>
      <w:r>
        <w:rPr>
          <w:rFonts w:eastAsia="宋体" w:hint="eastAsia"/>
          <w:lang w:eastAsia="zh-CN"/>
        </w:rPr>
        <w:t>》“</w:t>
      </w:r>
      <w:r>
        <w:rPr>
          <w:lang w:eastAsia="zh-CN"/>
        </w:rPr>
        <w:t>虎嘯而谷風</w:t>
      </w:r>
      <w:proofErr w:type="gramStart"/>
      <w:r>
        <w:rPr>
          <w:lang w:eastAsia="zh-CN"/>
        </w:rPr>
        <w:t>洌</w:t>
      </w:r>
      <w:proofErr w:type="gramEnd"/>
      <w:r>
        <w:rPr>
          <w:rFonts w:eastAsia="宋体" w:hint="eastAsia"/>
          <w:lang w:eastAsia="zh-CN"/>
        </w:rPr>
        <w:t>”</w:t>
      </w:r>
      <w:r>
        <w:rPr>
          <w:lang w:eastAsia="zh-CN"/>
        </w:rPr>
        <w:t>二句，本作</w:t>
      </w:r>
      <w:r>
        <w:rPr>
          <w:rFonts w:eastAsia="宋体" w:hint="eastAsia"/>
          <w:lang w:eastAsia="zh-CN"/>
        </w:rPr>
        <w:t>“</w:t>
      </w:r>
      <w:r>
        <w:rPr>
          <w:lang w:eastAsia="zh-CN"/>
        </w:rPr>
        <w:t>虎嘯而風洌，龍興而致雲</w:t>
      </w:r>
      <w:r>
        <w:rPr>
          <w:rFonts w:eastAsia="宋体" w:hint="eastAsia"/>
          <w:lang w:eastAsia="zh-CN"/>
        </w:rPr>
        <w:t>”</w:t>
      </w:r>
      <w:r>
        <w:rPr>
          <w:lang w:eastAsia="zh-CN"/>
        </w:rPr>
        <w:t>，今</w:t>
      </w:r>
    </w:p>
    <w:p w14:paraId="4EDA27E6" w14:textId="77777777" w:rsidR="00CC015B" w:rsidRDefault="00000000">
      <w:proofErr w:type="spellStart"/>
      <w:r>
        <w:t>李善本</w:t>
      </w:r>
      <w:proofErr w:type="spellEnd"/>
      <w:r>
        <w:rPr>
          <w:rFonts w:eastAsia="宋体" w:hint="eastAsia"/>
          <w:lang w:eastAsia="zh-CN"/>
        </w:rPr>
        <w:t>“</w:t>
      </w:r>
      <w:r>
        <w:t>風</w:t>
      </w:r>
      <w:r>
        <w:rPr>
          <w:rFonts w:eastAsia="宋体" w:hint="eastAsia"/>
          <w:lang w:eastAsia="zh-CN"/>
        </w:rPr>
        <w:t>”</w:t>
      </w:r>
      <w:proofErr w:type="spellStart"/>
      <w:r>
        <w:t>上有</w:t>
      </w:r>
      <w:proofErr w:type="spellEnd"/>
      <w:r>
        <w:rPr>
          <w:rFonts w:eastAsia="宋体" w:hint="eastAsia"/>
          <w:lang w:eastAsia="zh-CN"/>
        </w:rPr>
        <w:t>“</w:t>
      </w:r>
      <w:r>
        <w:t>谷</w:t>
      </w:r>
      <w:r>
        <w:rPr>
          <w:rFonts w:eastAsia="宋体" w:hint="eastAsia"/>
          <w:lang w:eastAsia="zh-CN"/>
        </w:rPr>
        <w:t>”</w:t>
      </w:r>
      <w:r>
        <w:t>字，</w:t>
      </w:r>
      <w:r>
        <w:rPr>
          <w:rFonts w:eastAsia="宋体" w:hint="eastAsia"/>
          <w:lang w:eastAsia="zh-CN"/>
        </w:rPr>
        <w:t>“</w:t>
      </w:r>
      <w:r>
        <w:t>雲</w:t>
      </w:r>
      <w:r>
        <w:rPr>
          <w:rFonts w:eastAsia="宋体" w:hint="eastAsia"/>
          <w:lang w:eastAsia="zh-CN"/>
        </w:rPr>
        <w:t>”</w:t>
      </w:r>
      <w:proofErr w:type="spellStart"/>
      <w:r>
        <w:t>下有</w:t>
      </w:r>
      <w:proofErr w:type="spellEnd"/>
      <w:r>
        <w:rPr>
          <w:rFonts w:eastAsia="宋体" w:hint="eastAsia"/>
          <w:lang w:eastAsia="zh-CN"/>
        </w:rPr>
        <w:t>“</w:t>
      </w:r>
      <w:r>
        <w:t>氣</w:t>
      </w:r>
      <w:r>
        <w:rPr>
          <w:rFonts w:eastAsia="宋体" w:hint="eastAsia"/>
          <w:lang w:eastAsia="zh-CN"/>
        </w:rPr>
        <w:t>”</w:t>
      </w:r>
      <w:proofErr w:type="spellStart"/>
      <w:r>
        <w:t>字，皆</w:t>
      </w:r>
      <w:proofErr w:type="gramStart"/>
      <w:r>
        <w:t>後</w:t>
      </w:r>
      <w:proofErr w:type="gramEnd"/>
      <w:r>
        <w:t>人所加也。彼見</w:t>
      </w:r>
      <w:proofErr w:type="spellEnd"/>
      <w:r>
        <w:rPr>
          <w:rFonts w:eastAsia="宋体" w:hint="eastAsia"/>
          <w:lang w:eastAsia="zh-CN"/>
        </w:rPr>
        <w:t>《</w:t>
      </w:r>
      <w:proofErr w:type="spellStart"/>
      <w:r>
        <w:t>四子講德論</w:t>
      </w:r>
      <w:proofErr w:type="spellEnd"/>
      <w:r>
        <w:rPr>
          <w:rFonts w:eastAsia="宋体" w:hint="eastAsia"/>
          <w:lang w:eastAsia="zh-CN"/>
        </w:rPr>
        <w:t>》</w:t>
      </w:r>
      <w:r>
        <w:t>云</w:t>
      </w:r>
      <w:r>
        <w:rPr>
          <w:rFonts w:eastAsia="宋体" w:hint="eastAsia"/>
          <w:lang w:eastAsia="zh-CN"/>
        </w:rPr>
        <w:t>“</w:t>
      </w:r>
      <w:proofErr w:type="spellStart"/>
      <w:r>
        <w:t>虎嘯而</w:t>
      </w:r>
      <w:proofErr w:type="spellEnd"/>
    </w:p>
    <w:p w14:paraId="22398024" w14:textId="77777777" w:rsidR="00CC015B" w:rsidRDefault="00000000">
      <w:proofErr w:type="spellStart"/>
      <w:r>
        <w:t>風</w:t>
      </w:r>
      <w:proofErr w:type="gramStart"/>
      <w:r>
        <w:t>寥</w:t>
      </w:r>
      <w:proofErr w:type="gramEnd"/>
      <w:r>
        <w:t>戾，龍起而致雲氣，蟋蟀俟秋吟，蜉蝣出以陰</w:t>
      </w:r>
      <w:proofErr w:type="spellEnd"/>
      <w:r>
        <w:rPr>
          <w:rFonts w:eastAsia="宋体" w:hint="eastAsia"/>
          <w:lang w:eastAsia="zh-CN"/>
        </w:rPr>
        <w:t>”</w:t>
      </w:r>
      <w:proofErr w:type="spellStart"/>
      <w:r>
        <w:t>與此大略相同，故於</w:t>
      </w:r>
      <w:proofErr w:type="spellEnd"/>
      <w:r>
        <w:rPr>
          <w:rFonts w:eastAsia="宋体" w:hint="eastAsia"/>
          <w:lang w:eastAsia="zh-CN"/>
        </w:rPr>
        <w:t>“</w:t>
      </w:r>
      <w:r>
        <w:t>雲</w:t>
      </w:r>
      <w:r>
        <w:rPr>
          <w:rFonts w:eastAsia="宋体" w:hint="eastAsia"/>
          <w:lang w:eastAsia="zh-CN"/>
        </w:rPr>
        <w:t>”</w:t>
      </w:r>
      <w:proofErr w:type="spellStart"/>
      <w:r>
        <w:t>下加</w:t>
      </w:r>
      <w:proofErr w:type="spellEnd"/>
      <w:r>
        <w:rPr>
          <w:rFonts w:eastAsia="宋体" w:hint="eastAsia"/>
          <w:lang w:eastAsia="zh-CN"/>
        </w:rPr>
        <w:t>“</w:t>
      </w:r>
      <w:r>
        <w:t>氣</w:t>
      </w:r>
      <w:r>
        <w:rPr>
          <w:rFonts w:eastAsia="宋体" w:hint="eastAsia"/>
          <w:lang w:eastAsia="zh-CN"/>
        </w:rPr>
        <w:t>”</w:t>
      </w:r>
      <w:r>
        <w:t>字</w:t>
      </w:r>
    </w:p>
    <w:p w14:paraId="12F5B9E6" w14:textId="77777777" w:rsidR="00CC015B" w:rsidRDefault="00000000">
      <w:proofErr w:type="spellStart"/>
      <w:r>
        <w:t>不知本文原無</w:t>
      </w:r>
      <w:proofErr w:type="spellEnd"/>
      <w:r>
        <w:rPr>
          <w:rFonts w:eastAsia="宋体" w:hint="eastAsia"/>
          <w:lang w:eastAsia="zh-CN"/>
        </w:rPr>
        <w:t>“</w:t>
      </w:r>
      <w:r>
        <w:t>氣</w:t>
      </w:r>
      <w:r>
        <w:rPr>
          <w:rFonts w:eastAsia="宋体" w:hint="eastAsia"/>
          <w:lang w:eastAsia="zh-CN"/>
        </w:rPr>
        <w:t>”</w:t>
      </w:r>
      <w:proofErr w:type="spellStart"/>
      <w:r>
        <w:t>字也。蓋彼以</w:t>
      </w:r>
      <w:proofErr w:type="gramStart"/>
      <w:r>
        <w:t>戾</w:t>
      </w:r>
      <w:proofErr w:type="gramEnd"/>
      <w:r>
        <w:t>、氣爲韻，故</w:t>
      </w:r>
      <w:proofErr w:type="spellEnd"/>
      <w:r>
        <w:rPr>
          <w:rFonts w:eastAsia="宋体" w:hint="eastAsia"/>
          <w:lang w:eastAsia="zh-CN"/>
        </w:rPr>
        <w:t>“</w:t>
      </w:r>
      <w:r>
        <w:t>雲</w:t>
      </w:r>
      <w:r>
        <w:rPr>
          <w:rFonts w:eastAsia="宋体" w:hint="eastAsia"/>
          <w:lang w:eastAsia="zh-CN"/>
        </w:rPr>
        <w:t>”</w:t>
      </w:r>
      <w:proofErr w:type="spellStart"/>
      <w:r>
        <w:t>下有</w:t>
      </w:r>
      <w:proofErr w:type="spellEnd"/>
      <w:r>
        <w:rPr>
          <w:rFonts w:eastAsia="宋体" w:hint="eastAsia"/>
          <w:lang w:eastAsia="zh-CN"/>
        </w:rPr>
        <w:t>“</w:t>
      </w:r>
      <w:r>
        <w:t>氣</w:t>
      </w:r>
      <w:r>
        <w:rPr>
          <w:rFonts w:eastAsia="宋体" w:hint="eastAsia"/>
          <w:lang w:eastAsia="zh-CN"/>
        </w:rPr>
        <w:t>”</w:t>
      </w:r>
      <w:proofErr w:type="spellStart"/>
      <w:r>
        <w:t>字，與此不同也。又見</w:t>
      </w:r>
      <w:proofErr w:type="spellEnd"/>
      <w:proofErr w:type="gramStart"/>
      <w:r>
        <w:rPr>
          <w:rFonts w:eastAsia="宋体" w:hint="eastAsia"/>
          <w:lang w:eastAsia="zh-CN"/>
        </w:rPr>
        <w:t>《</w:t>
      </w:r>
      <w:proofErr w:type="gramEnd"/>
      <w:r>
        <w:t>楚</w:t>
      </w:r>
    </w:p>
    <w:p w14:paraId="77E977B4" w14:textId="77777777" w:rsidR="00CC015B" w:rsidRDefault="00000000">
      <w:r>
        <w:t>辭</w:t>
      </w:r>
      <w:r>
        <w:rPr>
          <w:rFonts w:eastAsia="宋体" w:hint="eastAsia"/>
          <w:lang w:eastAsia="zh-CN"/>
        </w:rPr>
        <w:t>•</w:t>
      </w:r>
      <w:proofErr w:type="spellStart"/>
      <w:r>
        <w:t>七諫</w:t>
      </w:r>
      <w:proofErr w:type="spellEnd"/>
      <w:proofErr w:type="gramStart"/>
      <w:r>
        <w:rPr>
          <w:rFonts w:eastAsia="宋体" w:hint="eastAsia"/>
          <w:lang w:eastAsia="zh-CN"/>
        </w:rPr>
        <w:t>》</w:t>
      </w:r>
      <w:proofErr w:type="gramEnd"/>
      <w:r>
        <w:t>及</w:t>
      </w:r>
      <w:r>
        <w:rPr>
          <w:rFonts w:eastAsia="宋体" w:hint="eastAsia"/>
          <w:lang w:eastAsia="zh-CN"/>
        </w:rPr>
        <w:t>《</w:t>
      </w:r>
      <w:proofErr w:type="spellStart"/>
      <w:r>
        <w:t>淮南</w:t>
      </w:r>
      <w:proofErr w:type="spellEnd"/>
      <w:r>
        <w:rPr>
          <w:rFonts w:eastAsia="宋体" w:hint="eastAsia"/>
          <w:lang w:eastAsia="zh-CN"/>
        </w:rPr>
        <w:t>•</w:t>
      </w:r>
      <w:proofErr w:type="spellStart"/>
      <w:r>
        <w:t>天文</w:t>
      </w:r>
      <w:proofErr w:type="spellEnd"/>
      <w:r>
        <w:rPr>
          <w:rFonts w:eastAsia="宋体" w:hint="eastAsia"/>
          <w:lang w:eastAsia="zh-CN"/>
        </w:rPr>
        <w:t>》</w:t>
      </w:r>
      <w:proofErr w:type="spellStart"/>
      <w:r>
        <w:t>篇竝云</w:t>
      </w:r>
      <w:proofErr w:type="spellEnd"/>
      <w:r>
        <w:rPr>
          <w:rFonts w:eastAsia="宋体" w:hint="eastAsia"/>
          <w:lang w:eastAsia="zh-CN"/>
        </w:rPr>
        <w:t>“</w:t>
      </w:r>
      <w:proofErr w:type="spellStart"/>
      <w:r>
        <w:t>虎嘯而谷風至</w:t>
      </w:r>
      <w:proofErr w:type="spellEnd"/>
      <w:r>
        <w:rPr>
          <w:rFonts w:eastAsia="宋体" w:hint="eastAsia"/>
          <w:lang w:eastAsia="zh-CN"/>
        </w:rPr>
        <w:t>”</w:t>
      </w:r>
      <w:r>
        <w:t>，</w:t>
      </w:r>
      <w:proofErr w:type="spellStart"/>
      <w:r>
        <w:t>故於</w:t>
      </w:r>
      <w:proofErr w:type="spellEnd"/>
      <w:r>
        <w:rPr>
          <w:rFonts w:eastAsia="宋体" w:hint="eastAsia"/>
          <w:lang w:eastAsia="zh-CN"/>
        </w:rPr>
        <w:t>“</w:t>
      </w:r>
      <w:r>
        <w:t>風</w:t>
      </w:r>
      <w:r>
        <w:rPr>
          <w:rFonts w:eastAsia="宋体" w:hint="eastAsia"/>
          <w:lang w:eastAsia="zh-CN"/>
        </w:rPr>
        <w:t>”</w:t>
      </w:r>
      <w:proofErr w:type="spellStart"/>
      <w:r>
        <w:t>上加</w:t>
      </w:r>
      <w:proofErr w:type="spellEnd"/>
      <w:r>
        <w:rPr>
          <w:rFonts w:eastAsia="宋体" w:hint="eastAsia"/>
          <w:lang w:eastAsia="zh-CN"/>
        </w:rPr>
        <w:t>“</w:t>
      </w:r>
      <w:r>
        <w:t>谷</w:t>
      </w:r>
      <w:r>
        <w:rPr>
          <w:rFonts w:eastAsia="宋体" w:hint="eastAsia"/>
          <w:lang w:eastAsia="zh-CN"/>
        </w:rPr>
        <w:t>”</w:t>
      </w:r>
      <w:proofErr w:type="spellStart"/>
      <w:r>
        <w:t>字，不知本文亦無</w:t>
      </w:r>
      <w:proofErr w:type="spellEnd"/>
    </w:p>
    <w:p w14:paraId="52A23BB6" w14:textId="77777777" w:rsidR="00CC015B" w:rsidRDefault="00000000">
      <w:pPr>
        <w:rPr>
          <w:lang w:eastAsia="zh-CN"/>
        </w:rPr>
      </w:pPr>
      <w:r>
        <w:rPr>
          <w:rFonts w:eastAsia="宋体" w:hint="eastAsia"/>
          <w:lang w:eastAsia="zh-CN"/>
        </w:rPr>
        <w:t>“</w:t>
      </w:r>
      <w:r>
        <w:t>谷</w:t>
      </w:r>
      <w:r>
        <w:rPr>
          <w:rFonts w:eastAsia="宋体" w:hint="eastAsia"/>
          <w:lang w:eastAsia="zh-CN"/>
        </w:rPr>
        <w:t>”</w:t>
      </w:r>
      <w:proofErr w:type="spellStart"/>
      <w:r>
        <w:t>字也。如有</w:t>
      </w:r>
      <w:proofErr w:type="spellEnd"/>
      <w:r>
        <w:rPr>
          <w:rFonts w:eastAsia="宋体" w:hint="eastAsia"/>
          <w:lang w:eastAsia="zh-CN"/>
        </w:rPr>
        <w:t>“</w:t>
      </w:r>
      <w:r>
        <w:t>谷</w:t>
      </w:r>
      <w:r>
        <w:rPr>
          <w:rFonts w:eastAsia="宋体" w:hint="eastAsia"/>
          <w:lang w:eastAsia="zh-CN"/>
        </w:rPr>
        <w:t>”</w:t>
      </w:r>
      <w:proofErr w:type="spellStart"/>
      <w:r>
        <w:t>字，則李善當引</w:t>
      </w:r>
      <w:proofErr w:type="spellEnd"/>
      <w:r>
        <w:rPr>
          <w:rFonts w:eastAsia="宋体" w:hint="eastAsia"/>
          <w:lang w:eastAsia="zh-CN"/>
        </w:rPr>
        <w:t>《</w:t>
      </w:r>
      <w:proofErr w:type="spellStart"/>
      <w:r>
        <w:t>楚辭</w:t>
      </w:r>
      <w:proofErr w:type="spellEnd"/>
      <w:r>
        <w:rPr>
          <w:rFonts w:eastAsia="宋体" w:hint="eastAsia"/>
          <w:lang w:eastAsia="zh-CN"/>
        </w:rPr>
        <w:t>》</w:t>
      </w:r>
      <w:r>
        <w:t>、</w:t>
      </w:r>
      <w:r>
        <w:rPr>
          <w:rFonts w:eastAsia="宋体" w:hint="eastAsia"/>
          <w:lang w:eastAsia="zh-CN"/>
        </w:rPr>
        <w:t>《</w:t>
      </w:r>
      <w:proofErr w:type="spellStart"/>
      <w:r>
        <w:t>淮南</w:t>
      </w:r>
      <w:proofErr w:type="spellEnd"/>
      <w:r>
        <w:rPr>
          <w:rFonts w:eastAsia="宋体" w:hint="eastAsia"/>
          <w:lang w:eastAsia="zh-CN"/>
        </w:rPr>
        <w:t>》</w:t>
      </w:r>
      <w:proofErr w:type="spellStart"/>
      <w:r>
        <w:t>爲證</w:t>
      </w:r>
      <w:proofErr w:type="spellEnd"/>
      <w:r>
        <w:t>。</w:t>
      </w:r>
      <w:r>
        <w:rPr>
          <w:lang w:eastAsia="zh-CN"/>
        </w:rPr>
        <w:t>今乃引</w:t>
      </w:r>
      <w:r>
        <w:rPr>
          <w:rFonts w:eastAsia="宋体" w:hint="eastAsia"/>
          <w:lang w:eastAsia="zh-CN"/>
        </w:rPr>
        <w:t>《</w:t>
      </w:r>
      <w:r>
        <w:rPr>
          <w:lang w:eastAsia="zh-CN"/>
        </w:rPr>
        <w:t>管輅别傳</w:t>
      </w:r>
      <w:r>
        <w:rPr>
          <w:rFonts w:eastAsia="宋体" w:hint="eastAsia"/>
          <w:lang w:eastAsia="zh-CN"/>
        </w:rPr>
        <w:t>》</w:t>
      </w:r>
      <w:r>
        <w:rPr>
          <w:lang w:eastAsia="zh-CN"/>
        </w:rPr>
        <w:t>云</w:t>
      </w:r>
      <w:r>
        <w:rPr>
          <w:rFonts w:eastAsia="宋体" w:hint="eastAsia"/>
          <w:lang w:eastAsia="zh-CN"/>
        </w:rPr>
        <w:t>“</w:t>
      </w:r>
      <w:r>
        <w:rPr>
          <w:lang w:eastAsia="zh-CN"/>
        </w:rPr>
        <w:t>虎者陰</w:t>
      </w:r>
    </w:p>
    <w:p w14:paraId="34D990C1" w14:textId="77777777" w:rsidR="00CC015B" w:rsidRDefault="00000000">
      <w:pPr>
        <w:rPr>
          <w:lang w:eastAsia="zh-CN"/>
        </w:rPr>
      </w:pPr>
      <w:r>
        <w:rPr>
          <w:lang w:eastAsia="zh-CN"/>
        </w:rPr>
        <w:t>【第</w:t>
      </w:r>
      <w:r>
        <w:rPr>
          <w:lang w:eastAsia="zh-CN"/>
        </w:rPr>
        <w:t>313</w:t>
      </w:r>
      <w:r>
        <w:rPr>
          <w:lang w:eastAsia="zh-CN"/>
        </w:rPr>
        <w:t>页】</w:t>
      </w:r>
    </w:p>
    <w:p w14:paraId="19931B93" w14:textId="77777777" w:rsidR="00CC015B" w:rsidRDefault="00000000">
      <w:pPr>
        <w:rPr>
          <w:lang w:eastAsia="zh-CN"/>
        </w:rPr>
      </w:pPr>
      <w:r>
        <w:rPr>
          <w:lang w:eastAsia="zh-CN"/>
        </w:rPr>
        <w:t>精，而居于陽，依木長嘯，</w:t>
      </w:r>
      <w:proofErr w:type="gramStart"/>
      <w:r>
        <w:rPr>
          <w:lang w:eastAsia="zh-CN"/>
        </w:rPr>
        <w:t>動於巽</w:t>
      </w:r>
      <w:proofErr w:type="gramEnd"/>
      <w:r>
        <w:rPr>
          <w:lang w:eastAsia="zh-CN"/>
        </w:rPr>
        <w:t>林，二</w:t>
      </w:r>
      <w:proofErr w:type="gramStart"/>
      <w:r>
        <w:rPr>
          <w:lang w:eastAsia="zh-CN"/>
        </w:rPr>
        <w:t>數</w:t>
      </w:r>
      <w:proofErr w:type="gramEnd"/>
      <w:r>
        <w:rPr>
          <w:lang w:eastAsia="zh-CN"/>
        </w:rPr>
        <w:t>相感，故能運風</w:t>
      </w:r>
      <w:proofErr w:type="gramStart"/>
      <w:r>
        <w:rPr>
          <w:rFonts w:eastAsia="宋体" w:hint="eastAsia"/>
          <w:lang w:eastAsia="zh-CN"/>
        </w:rPr>
        <w:t>”</w:t>
      </w:r>
      <w:proofErr w:type="gramEnd"/>
      <w:r>
        <w:rPr>
          <w:lang w:eastAsia="zh-CN"/>
        </w:rPr>
        <w:t>，則</w:t>
      </w:r>
      <w:r>
        <w:rPr>
          <w:rFonts w:eastAsia="宋体" w:hint="eastAsia"/>
          <w:lang w:eastAsia="zh-CN"/>
        </w:rPr>
        <w:t>“</w:t>
      </w:r>
      <w:r>
        <w:rPr>
          <w:lang w:eastAsia="zh-CN"/>
        </w:rPr>
        <w:t>風</w:t>
      </w:r>
      <w:r>
        <w:rPr>
          <w:rFonts w:eastAsia="宋体" w:hint="eastAsia"/>
          <w:lang w:eastAsia="zh-CN"/>
        </w:rPr>
        <w:t>”</w:t>
      </w:r>
      <w:r>
        <w:rPr>
          <w:lang w:eastAsia="zh-CN"/>
        </w:rPr>
        <w:t>上本無</w:t>
      </w:r>
      <w:r>
        <w:rPr>
          <w:rFonts w:eastAsia="宋体" w:hint="eastAsia"/>
          <w:lang w:eastAsia="zh-CN"/>
        </w:rPr>
        <w:t>“</w:t>
      </w:r>
      <w:r>
        <w:rPr>
          <w:lang w:eastAsia="zh-CN"/>
        </w:rPr>
        <w:t>谷</w:t>
      </w:r>
      <w:r>
        <w:rPr>
          <w:rFonts w:eastAsia="宋体" w:hint="eastAsia"/>
          <w:lang w:eastAsia="zh-CN"/>
        </w:rPr>
        <w:t>”</w:t>
      </w:r>
      <w:r>
        <w:rPr>
          <w:lang w:eastAsia="zh-CN"/>
        </w:rPr>
        <w:t>字明矣。</w:t>
      </w:r>
      <w:proofErr w:type="gramStart"/>
      <w:r>
        <w:rPr>
          <w:rFonts w:eastAsia="宋体" w:hint="eastAsia"/>
          <w:lang w:eastAsia="zh-CN"/>
        </w:rPr>
        <w:t>《</w:t>
      </w:r>
      <w:proofErr w:type="gramEnd"/>
      <w:r>
        <w:rPr>
          <w:lang w:eastAsia="zh-CN"/>
        </w:rPr>
        <w:t>嘯</w:t>
      </w:r>
    </w:p>
    <w:p w14:paraId="3B95999D" w14:textId="77777777" w:rsidR="00CC015B" w:rsidRDefault="00000000">
      <w:pPr>
        <w:rPr>
          <w:lang w:eastAsia="zh-CN"/>
        </w:rPr>
      </w:pPr>
      <w:r>
        <w:rPr>
          <w:lang w:eastAsia="zh-CN"/>
        </w:rPr>
        <w:lastRenderedPageBreak/>
        <w:t>賦</w:t>
      </w:r>
      <w:proofErr w:type="gramStart"/>
      <w:r>
        <w:rPr>
          <w:rFonts w:eastAsia="宋体" w:hint="eastAsia"/>
          <w:lang w:eastAsia="zh-CN"/>
        </w:rPr>
        <w:t>》</w:t>
      </w:r>
      <w:proofErr w:type="gramEnd"/>
      <w:r>
        <w:rPr>
          <w:lang w:eastAsia="zh-CN"/>
        </w:rPr>
        <w:t>注引此，正作</w:t>
      </w:r>
      <w:r>
        <w:rPr>
          <w:rFonts w:eastAsia="宋体" w:hint="eastAsia"/>
          <w:lang w:eastAsia="zh-CN"/>
        </w:rPr>
        <w:t>“</w:t>
      </w:r>
      <w:r>
        <w:rPr>
          <w:lang w:eastAsia="zh-CN"/>
        </w:rPr>
        <w:t>虎嘯而風</w:t>
      </w:r>
      <w:proofErr w:type="gramStart"/>
      <w:r>
        <w:rPr>
          <w:lang w:eastAsia="zh-CN"/>
        </w:rPr>
        <w:t>洌</w:t>
      </w:r>
      <w:proofErr w:type="gramEnd"/>
      <w:r>
        <w:rPr>
          <w:lang w:eastAsia="zh-CN"/>
        </w:rPr>
        <w:t>，龍興而致雲</w:t>
      </w:r>
      <w:r>
        <w:rPr>
          <w:rFonts w:eastAsia="宋体" w:hint="eastAsia"/>
          <w:lang w:eastAsia="zh-CN"/>
        </w:rPr>
        <w:t>”</w:t>
      </w:r>
      <w:r>
        <w:rPr>
          <w:lang w:eastAsia="zh-CN"/>
        </w:rPr>
        <w:t>。</w:t>
      </w:r>
      <w:proofErr w:type="gramStart"/>
      <w:r>
        <w:rPr>
          <w:lang w:eastAsia="zh-CN"/>
        </w:rPr>
        <w:t>五臣本</w:t>
      </w:r>
      <w:proofErr w:type="gramEnd"/>
      <w:r>
        <w:rPr>
          <w:lang w:eastAsia="zh-CN"/>
        </w:rPr>
        <w:t>及</w:t>
      </w:r>
      <w:r>
        <w:rPr>
          <w:rFonts w:eastAsia="宋体" w:hint="eastAsia"/>
          <w:lang w:eastAsia="zh-CN"/>
        </w:rPr>
        <w:t>《</w:t>
      </w:r>
      <w:r>
        <w:rPr>
          <w:lang w:eastAsia="zh-CN"/>
        </w:rPr>
        <w:t>漢書</w:t>
      </w:r>
      <w:r>
        <w:rPr>
          <w:rFonts w:eastAsia="宋体" w:hint="eastAsia"/>
          <w:lang w:eastAsia="zh-CN"/>
        </w:rPr>
        <w:t>•</w:t>
      </w:r>
      <w:r>
        <w:rPr>
          <w:lang w:eastAsia="zh-CN"/>
        </w:rPr>
        <w:t>王襃傳</w:t>
      </w:r>
      <w:r>
        <w:rPr>
          <w:rFonts w:eastAsia="宋体" w:hint="eastAsia"/>
          <w:lang w:eastAsia="zh-CN"/>
        </w:rPr>
        <w:t>》</w:t>
      </w:r>
      <w:r>
        <w:rPr>
          <w:lang w:eastAsia="zh-CN"/>
        </w:rPr>
        <w:t>、</w:t>
      </w:r>
      <w:r>
        <w:rPr>
          <w:rFonts w:eastAsia="宋体" w:hint="eastAsia"/>
          <w:lang w:eastAsia="zh-CN"/>
        </w:rPr>
        <w:t>《</w:t>
      </w:r>
      <w:r>
        <w:rPr>
          <w:lang w:eastAsia="zh-CN"/>
        </w:rPr>
        <w:t>漢紀</w:t>
      </w:r>
      <w:r>
        <w:rPr>
          <w:rFonts w:eastAsia="宋体" w:hint="eastAsia"/>
          <w:lang w:eastAsia="zh-CN"/>
        </w:rPr>
        <w:t>》</w:t>
      </w:r>
      <w:r>
        <w:rPr>
          <w:lang w:eastAsia="zh-CN"/>
        </w:rPr>
        <w:t>竝同</w:t>
      </w:r>
    </w:p>
    <w:p w14:paraId="7532F340" w14:textId="77777777" w:rsidR="00CC015B" w:rsidRDefault="00000000">
      <w:proofErr w:type="spellStart"/>
      <w:r>
        <w:t>祚爾煇章</w:t>
      </w:r>
      <w:proofErr w:type="spellEnd"/>
    </w:p>
    <w:p w14:paraId="3EAAC893" w14:textId="77777777" w:rsidR="00CC015B" w:rsidRDefault="00000000">
      <w:r>
        <w:rPr>
          <w:rFonts w:eastAsia="宋体" w:hint="eastAsia"/>
          <w:lang w:eastAsia="zh-CN"/>
        </w:rPr>
        <w:t>《</w:t>
      </w:r>
      <w:proofErr w:type="spellStart"/>
      <w:r>
        <w:t>漢高祖功臣頌</w:t>
      </w:r>
      <w:proofErr w:type="spellEnd"/>
      <w:r>
        <w:rPr>
          <w:rFonts w:eastAsia="宋体" w:hint="eastAsia"/>
          <w:lang w:eastAsia="zh-CN"/>
        </w:rPr>
        <w:t>》</w:t>
      </w:r>
      <w:r>
        <w:t>：</w:t>
      </w:r>
      <w:r>
        <w:rPr>
          <w:rFonts w:eastAsia="宋体" w:hint="eastAsia"/>
          <w:lang w:eastAsia="zh-CN"/>
        </w:rPr>
        <w:t>“</w:t>
      </w:r>
      <w:proofErr w:type="spellStart"/>
      <w:proofErr w:type="gramStart"/>
      <w:r>
        <w:t>祚</w:t>
      </w:r>
      <w:proofErr w:type="gramEnd"/>
      <w:r>
        <w:t>爾煇章</w:t>
      </w:r>
      <w:proofErr w:type="spellEnd"/>
      <w:r>
        <w:t>。</w:t>
      </w:r>
      <w:r>
        <w:rPr>
          <w:rFonts w:eastAsia="宋体" w:hint="eastAsia"/>
          <w:lang w:eastAsia="zh-CN"/>
        </w:rPr>
        <w:t>”</w:t>
      </w:r>
      <w:proofErr w:type="spellStart"/>
      <w:r>
        <w:t>李善曰</w:t>
      </w:r>
      <w:proofErr w:type="spellEnd"/>
      <w:r>
        <w:t>：</w:t>
      </w:r>
      <w:r>
        <w:rPr>
          <w:rFonts w:eastAsia="宋体" w:hint="eastAsia"/>
          <w:lang w:eastAsia="zh-CN"/>
        </w:rPr>
        <w:t>“</w:t>
      </w:r>
      <w:proofErr w:type="spellStart"/>
      <w:r>
        <w:t>章，印章也</w:t>
      </w:r>
      <w:proofErr w:type="spellEnd"/>
      <w:r>
        <w:t>。</w:t>
      </w:r>
      <w:r>
        <w:rPr>
          <w:rFonts w:eastAsia="宋体" w:hint="eastAsia"/>
          <w:lang w:eastAsia="zh-CN"/>
        </w:rPr>
        <w:t>”</w:t>
      </w:r>
      <w:proofErr w:type="spellStart"/>
      <w:r>
        <w:t>張銑曰</w:t>
      </w:r>
      <w:proofErr w:type="spellEnd"/>
      <w:r>
        <w:t>：</w:t>
      </w:r>
      <w:r>
        <w:rPr>
          <w:rFonts w:eastAsia="宋体" w:hint="eastAsia"/>
          <w:lang w:eastAsia="zh-CN"/>
        </w:rPr>
        <w:t>“</w:t>
      </w:r>
      <w:proofErr w:type="spellStart"/>
      <w:r>
        <w:t>福汝煇榮之寵</w:t>
      </w:r>
      <w:proofErr w:type="spellEnd"/>
    </w:p>
    <w:p w14:paraId="38DD7FA7" w14:textId="77777777" w:rsidR="00CC015B" w:rsidRDefault="00000000">
      <w:r>
        <w:t>章。</w:t>
      </w:r>
      <w:r>
        <w:rPr>
          <w:rFonts w:eastAsia="宋体" w:hint="eastAsia"/>
          <w:lang w:eastAsia="zh-CN"/>
        </w:rPr>
        <w:t>”</w:t>
      </w:r>
      <w:proofErr w:type="spellStart"/>
      <w:r>
        <w:t>念孫案：李、張二説皆非也。煇讀爲徽，徽，旌旗之屬。徽章猶言旗章。祚，賜也。見</w:t>
      </w:r>
      <w:proofErr w:type="spellEnd"/>
    </w:p>
    <w:p w14:paraId="2476F1C0" w14:textId="77777777" w:rsidR="00CC015B" w:rsidRDefault="00000000">
      <w:r>
        <w:rPr>
          <w:rFonts w:eastAsia="宋体" w:hint="eastAsia"/>
          <w:lang w:eastAsia="zh-CN"/>
        </w:rPr>
        <w:t>《</w:t>
      </w:r>
      <w:proofErr w:type="spellStart"/>
      <w:r>
        <w:t>齊語</w:t>
      </w:r>
      <w:proofErr w:type="spellEnd"/>
      <w:r>
        <w:rPr>
          <w:rFonts w:eastAsia="宋体" w:hint="eastAsia"/>
          <w:lang w:eastAsia="zh-CN"/>
        </w:rPr>
        <w:t>》</w:t>
      </w:r>
      <w:proofErr w:type="spellStart"/>
      <w:r>
        <w:t>注。言賜爾以徽章也</w:t>
      </w:r>
      <w:proofErr w:type="spellEnd"/>
      <w:r>
        <w:t>。</w:t>
      </w:r>
      <w:r>
        <w:rPr>
          <w:rFonts w:eastAsia="宋体" w:hint="eastAsia"/>
          <w:lang w:eastAsia="zh-CN"/>
        </w:rPr>
        <w:t>《</w:t>
      </w:r>
      <w:proofErr w:type="spellStart"/>
      <w:r>
        <w:t>大雅。韓奕</w:t>
      </w:r>
      <w:proofErr w:type="spellEnd"/>
      <w:r>
        <w:rPr>
          <w:rFonts w:eastAsia="宋体" w:hint="eastAsia"/>
          <w:lang w:eastAsia="zh-CN"/>
        </w:rPr>
        <w:t>》</w:t>
      </w:r>
      <w:proofErr w:type="gramStart"/>
      <w:r>
        <w:t>曰</w:t>
      </w:r>
      <w:r>
        <w:rPr>
          <w:rFonts w:eastAsia="宋体" w:hint="eastAsia"/>
          <w:lang w:eastAsia="zh-CN"/>
        </w:rPr>
        <w:t>“</w:t>
      </w:r>
      <w:proofErr w:type="spellStart"/>
      <w:proofErr w:type="gramEnd"/>
      <w:r>
        <w:t>王錫韓矦，淑旂綏章</w:t>
      </w:r>
      <w:proofErr w:type="spellEnd"/>
      <w:r>
        <w:rPr>
          <w:rFonts w:eastAsia="宋体" w:hint="eastAsia"/>
          <w:lang w:eastAsia="zh-CN"/>
        </w:rPr>
        <w:t>”</w:t>
      </w:r>
      <w:proofErr w:type="spellStart"/>
      <w:r>
        <w:t>是也</w:t>
      </w:r>
      <w:proofErr w:type="spellEnd"/>
      <w:r>
        <w:t>。</w:t>
      </w:r>
      <w:r>
        <w:rPr>
          <w:rFonts w:eastAsia="宋体" w:hint="eastAsia"/>
          <w:lang w:eastAsia="zh-CN"/>
        </w:rPr>
        <w:t>《</w:t>
      </w:r>
      <w:proofErr w:type="spellStart"/>
      <w:r>
        <w:t>説文</w:t>
      </w:r>
      <w:proofErr w:type="spellEnd"/>
      <w:r>
        <w:rPr>
          <w:rFonts w:eastAsia="宋体" w:hint="eastAsia"/>
          <w:lang w:eastAsia="zh-CN"/>
        </w:rPr>
        <w:t>》</w:t>
      </w:r>
      <w:r>
        <w:t>曰</w:t>
      </w:r>
      <w:r>
        <w:rPr>
          <w:rFonts w:eastAsia="宋体" w:hint="eastAsia"/>
          <w:lang w:eastAsia="zh-CN"/>
        </w:rPr>
        <w:t>“</w:t>
      </w:r>
      <w:r>
        <w:t>幑</w:t>
      </w:r>
    </w:p>
    <w:p w14:paraId="0225228D" w14:textId="77777777" w:rsidR="00CC015B" w:rsidRDefault="00000000">
      <w:proofErr w:type="spellStart"/>
      <w:r>
        <w:t>識也</w:t>
      </w:r>
      <w:proofErr w:type="spellEnd"/>
      <w:r>
        <w:t>，</w:t>
      </w:r>
      <w:r>
        <w:rPr>
          <w:rFonts w:eastAsia="宋体" w:hint="eastAsia"/>
          <w:lang w:eastAsia="zh-CN"/>
        </w:rPr>
        <w:t>“</w:t>
      </w:r>
      <w:r>
        <w:t>識</w:t>
      </w:r>
      <w:r>
        <w:rPr>
          <w:rFonts w:eastAsia="宋体" w:hint="eastAsia"/>
          <w:lang w:eastAsia="zh-CN"/>
        </w:rPr>
        <w:t>”</w:t>
      </w:r>
      <w:r>
        <w:t>，</w:t>
      </w:r>
      <w:proofErr w:type="spellStart"/>
      <w:r>
        <w:t>今本</w:t>
      </w:r>
      <w:proofErr w:type="spellEnd"/>
      <w:r>
        <w:rPr>
          <w:rFonts w:eastAsia="宋体" w:hint="eastAsia"/>
          <w:lang w:eastAsia="zh-CN"/>
        </w:rPr>
        <w:t>“</w:t>
      </w:r>
      <w:r>
        <w:t>幟</w:t>
      </w:r>
      <w:r>
        <w:rPr>
          <w:rFonts w:eastAsia="宋体" w:hint="eastAsia"/>
          <w:lang w:eastAsia="zh-CN"/>
        </w:rPr>
        <w:t>”</w:t>
      </w:r>
      <w:r>
        <w:t>。</w:t>
      </w:r>
      <w:proofErr w:type="spellStart"/>
      <w:r>
        <w:t>以絳徽帛著于背</w:t>
      </w:r>
      <w:proofErr w:type="spellEnd"/>
      <w:r>
        <w:t>。</w:t>
      </w:r>
      <w:r>
        <w:rPr>
          <w:rFonts w:eastAsia="宋体" w:hint="eastAsia"/>
          <w:lang w:eastAsia="zh-CN"/>
        </w:rPr>
        <w:t>”</w:t>
      </w:r>
      <w:r>
        <w:t>引</w:t>
      </w:r>
      <w:r>
        <w:rPr>
          <w:rFonts w:eastAsia="宋体" w:hint="eastAsia"/>
          <w:lang w:eastAsia="zh-CN"/>
        </w:rPr>
        <w:t>《</w:t>
      </w:r>
      <w:proofErr w:type="spellStart"/>
      <w:r>
        <w:t>昭二十一年左傳</w:t>
      </w:r>
      <w:proofErr w:type="spellEnd"/>
      <w:r>
        <w:rPr>
          <w:rFonts w:eastAsia="宋体" w:hint="eastAsia"/>
          <w:lang w:eastAsia="zh-CN"/>
        </w:rPr>
        <w:t>》</w:t>
      </w:r>
      <w:r>
        <w:t>：</w:t>
      </w:r>
      <w:r>
        <w:rPr>
          <w:rFonts w:eastAsia="宋体" w:hint="eastAsia"/>
          <w:lang w:eastAsia="zh-CN"/>
        </w:rPr>
        <w:t>“</w:t>
      </w:r>
      <w:proofErr w:type="spellStart"/>
      <w:r>
        <w:t>揚</w:t>
      </w:r>
      <w:proofErr w:type="gramStart"/>
      <w:r>
        <w:t>幑者公徒</w:t>
      </w:r>
      <w:proofErr w:type="spellEnd"/>
      <w:proofErr w:type="gramEnd"/>
      <w:r>
        <w:t>。</w:t>
      </w:r>
      <w:r>
        <w:rPr>
          <w:rFonts w:eastAsia="宋体" w:hint="eastAsia"/>
          <w:lang w:eastAsia="zh-CN"/>
        </w:rPr>
        <w:t>”</w:t>
      </w:r>
      <w:proofErr w:type="spellStart"/>
      <w:r>
        <w:t>今本作</w:t>
      </w:r>
      <w:proofErr w:type="spellEnd"/>
    </w:p>
    <w:p w14:paraId="65AB3FDB" w14:textId="77777777" w:rsidR="00CC015B" w:rsidRDefault="00000000">
      <w:r>
        <w:rPr>
          <w:rFonts w:eastAsia="宋体" w:hint="eastAsia"/>
          <w:lang w:eastAsia="zh-CN"/>
        </w:rPr>
        <w:t>“</w:t>
      </w:r>
      <w:r>
        <w:t>徽</w:t>
      </w:r>
      <w:r>
        <w:rPr>
          <w:rFonts w:eastAsia="宋体" w:hint="eastAsia"/>
          <w:lang w:eastAsia="zh-CN"/>
        </w:rPr>
        <w:t>”</w:t>
      </w:r>
      <w:r>
        <w:t>。</w:t>
      </w:r>
      <w:r>
        <w:rPr>
          <w:rFonts w:eastAsia="宋体" w:hint="eastAsia"/>
          <w:lang w:eastAsia="zh-CN"/>
        </w:rPr>
        <w:t>《</w:t>
      </w:r>
      <w:proofErr w:type="spellStart"/>
      <w:r>
        <w:t>大傳</w:t>
      </w:r>
      <w:proofErr w:type="spellEnd"/>
      <w:r>
        <w:rPr>
          <w:rFonts w:eastAsia="宋体" w:hint="eastAsia"/>
          <w:lang w:eastAsia="zh-CN"/>
        </w:rPr>
        <w:t>》</w:t>
      </w:r>
      <w:r>
        <w:t>：</w:t>
      </w:r>
      <w:r>
        <w:rPr>
          <w:rFonts w:eastAsia="宋体" w:hint="eastAsia"/>
          <w:lang w:eastAsia="zh-CN"/>
        </w:rPr>
        <w:t>“</w:t>
      </w:r>
      <w:proofErr w:type="spellStart"/>
      <w:r>
        <w:t>殊徽號</w:t>
      </w:r>
      <w:proofErr w:type="spellEnd"/>
      <w:r>
        <w:t>。</w:t>
      </w:r>
      <w:r>
        <w:rPr>
          <w:rFonts w:eastAsia="宋体" w:hint="eastAsia"/>
          <w:lang w:eastAsia="zh-CN"/>
        </w:rPr>
        <w:t>”</w:t>
      </w:r>
      <w:proofErr w:type="spellStart"/>
      <w:r>
        <w:t>鄭注曰</w:t>
      </w:r>
      <w:proofErr w:type="spellEnd"/>
      <w:r>
        <w:t>：</w:t>
      </w:r>
      <w:r>
        <w:rPr>
          <w:rFonts w:eastAsia="宋体" w:hint="eastAsia"/>
          <w:lang w:eastAsia="zh-CN"/>
        </w:rPr>
        <w:t>“</w:t>
      </w:r>
      <w:proofErr w:type="spellStart"/>
      <w:r>
        <w:t>徽號，旌旗之名也</w:t>
      </w:r>
      <w:proofErr w:type="spellEnd"/>
      <w:r>
        <w:t>。</w:t>
      </w:r>
      <w:r>
        <w:rPr>
          <w:rFonts w:eastAsia="宋体" w:hint="eastAsia"/>
          <w:lang w:eastAsia="zh-CN"/>
        </w:rPr>
        <w:t>”</w:t>
      </w:r>
      <w:proofErr w:type="spellStart"/>
      <w:r>
        <w:t>徽所以爲表章，故曰徽章</w:t>
      </w:r>
      <w:proofErr w:type="spellEnd"/>
      <w:r>
        <w:t>。</w:t>
      </w:r>
      <w:proofErr w:type="gramStart"/>
      <w:r>
        <w:rPr>
          <w:rFonts w:eastAsia="宋体" w:hint="eastAsia"/>
          <w:lang w:eastAsia="zh-CN"/>
        </w:rPr>
        <w:t>《</w:t>
      </w:r>
      <w:proofErr w:type="gramEnd"/>
      <w:r>
        <w:t>齊</w:t>
      </w:r>
    </w:p>
    <w:p w14:paraId="75BD9D15" w14:textId="77777777" w:rsidR="00CC015B" w:rsidRDefault="00000000">
      <w:r>
        <w:t>策</w:t>
      </w:r>
      <w:proofErr w:type="gramStart"/>
      <w:r>
        <w:rPr>
          <w:rFonts w:eastAsia="宋体" w:hint="eastAsia"/>
          <w:lang w:eastAsia="zh-CN"/>
        </w:rPr>
        <w:t>》</w:t>
      </w:r>
      <w:proofErr w:type="gramEnd"/>
      <w:r>
        <w:t>曰</w:t>
      </w:r>
      <w:r>
        <w:rPr>
          <w:rFonts w:eastAsia="宋体" w:hint="eastAsia"/>
          <w:lang w:eastAsia="zh-CN"/>
        </w:rPr>
        <w:t>“</w:t>
      </w:r>
      <w:proofErr w:type="spellStart"/>
      <w:r>
        <w:t>章子變其徽章以雜秦軍</w:t>
      </w:r>
      <w:proofErr w:type="spellEnd"/>
      <w:r>
        <w:rPr>
          <w:rFonts w:eastAsia="宋体" w:hint="eastAsia"/>
          <w:lang w:eastAsia="zh-CN"/>
        </w:rPr>
        <w:t>”</w:t>
      </w:r>
      <w:proofErr w:type="spellStart"/>
      <w:r>
        <w:t>是也</w:t>
      </w:r>
      <w:proofErr w:type="spellEnd"/>
      <w:r>
        <w:t>。</w:t>
      </w:r>
      <w:r>
        <w:rPr>
          <w:rFonts w:eastAsia="宋体" w:hint="eastAsia"/>
          <w:lang w:eastAsia="zh-CN"/>
        </w:rPr>
        <w:t>《</w:t>
      </w:r>
      <w:proofErr w:type="spellStart"/>
      <w:r>
        <w:t>宋孝武宣貴妃誄</w:t>
      </w:r>
      <w:proofErr w:type="spellEnd"/>
      <w:r>
        <w:rPr>
          <w:rFonts w:eastAsia="宋体" w:hint="eastAsia"/>
          <w:lang w:eastAsia="zh-CN"/>
        </w:rPr>
        <w:t>》</w:t>
      </w:r>
      <w:r>
        <w:t>曰：</w:t>
      </w:r>
      <w:r>
        <w:rPr>
          <w:rFonts w:eastAsia="宋体" w:hint="eastAsia"/>
          <w:lang w:eastAsia="zh-CN"/>
        </w:rPr>
        <w:t>“</w:t>
      </w:r>
      <w:proofErr w:type="spellStart"/>
      <w:r>
        <w:t>崇徽章而出</w:t>
      </w:r>
      <w:proofErr w:type="gramStart"/>
      <w:r>
        <w:t>寰</w:t>
      </w:r>
      <w:proofErr w:type="gramEnd"/>
      <w:r>
        <w:t>甸</w:t>
      </w:r>
      <w:proofErr w:type="spellEnd"/>
      <w:r>
        <w:t>。</w:t>
      </w:r>
      <w:r>
        <w:rPr>
          <w:rFonts w:eastAsia="宋体" w:hint="eastAsia"/>
          <w:lang w:eastAsia="zh-CN"/>
        </w:rPr>
        <w:t>”</w:t>
      </w:r>
      <w:proofErr w:type="spellStart"/>
      <w:r>
        <w:t>徽與煇古字通，亦</w:t>
      </w:r>
      <w:proofErr w:type="spellEnd"/>
    </w:p>
    <w:p w14:paraId="06402E63" w14:textId="77777777" w:rsidR="00CC015B" w:rsidRDefault="00000000">
      <w:pPr>
        <w:rPr>
          <w:rFonts w:eastAsia="宋体"/>
          <w:lang w:eastAsia="zh-CN"/>
        </w:rPr>
      </w:pPr>
      <w:proofErr w:type="spellStart"/>
      <w:r>
        <w:t>通作揮</w:t>
      </w:r>
      <w:proofErr w:type="spellEnd"/>
      <w:r>
        <w:t>。</w:t>
      </w:r>
      <w:r>
        <w:rPr>
          <w:rFonts w:eastAsia="宋体" w:hint="eastAsia"/>
          <w:lang w:eastAsia="zh-CN"/>
        </w:rPr>
        <w:t>《</w:t>
      </w:r>
      <w:proofErr w:type="spellStart"/>
      <w:r>
        <w:t>東京賦</w:t>
      </w:r>
      <w:proofErr w:type="spellEnd"/>
      <w:r>
        <w:rPr>
          <w:rFonts w:eastAsia="宋体" w:hint="eastAsia"/>
          <w:lang w:eastAsia="zh-CN"/>
        </w:rPr>
        <w:t>》</w:t>
      </w:r>
      <w:r>
        <w:t>曰</w:t>
      </w:r>
      <w:proofErr w:type="gramStart"/>
      <w:r>
        <w:t>：</w:t>
      </w:r>
      <w:r>
        <w:rPr>
          <w:rFonts w:eastAsia="宋体" w:hint="eastAsia"/>
          <w:lang w:eastAsia="zh-CN"/>
        </w:rPr>
        <w:t>“</w:t>
      </w:r>
      <w:proofErr w:type="spellStart"/>
      <w:proofErr w:type="gramEnd"/>
      <w:r>
        <w:t>戎士介而揚揮</w:t>
      </w:r>
      <w:proofErr w:type="spellEnd"/>
      <w:r>
        <w:t>。</w:t>
      </w:r>
      <w:r>
        <w:rPr>
          <w:rFonts w:eastAsia="宋体" w:hint="eastAsia"/>
          <w:lang w:eastAsia="zh-CN"/>
        </w:rPr>
        <w:t>”</w:t>
      </w:r>
    </w:p>
    <w:p w14:paraId="674033E6" w14:textId="77777777" w:rsidR="00CC015B" w:rsidRDefault="00000000">
      <w:proofErr w:type="spellStart"/>
      <w:r>
        <w:t>立基孝公</w:t>
      </w:r>
      <w:proofErr w:type="spellEnd"/>
    </w:p>
    <w:p w14:paraId="2513F7A4" w14:textId="77777777" w:rsidR="00CC015B" w:rsidRDefault="00000000">
      <w:pPr>
        <w:rPr>
          <w:rFonts w:eastAsia="宋体"/>
          <w:lang w:eastAsia="zh-CN"/>
        </w:rPr>
      </w:pPr>
      <w:r>
        <w:rPr>
          <w:rFonts w:eastAsia="宋体" w:hint="eastAsia"/>
          <w:lang w:eastAsia="zh-CN"/>
        </w:rPr>
        <w:t>《</w:t>
      </w:r>
      <w:proofErr w:type="spellStart"/>
      <w:r>
        <w:t>勮秦美新</w:t>
      </w:r>
      <w:proofErr w:type="spellEnd"/>
      <w:r>
        <w:rPr>
          <w:rFonts w:eastAsia="宋体" w:hint="eastAsia"/>
          <w:lang w:eastAsia="zh-CN"/>
        </w:rPr>
        <w:t>》</w:t>
      </w:r>
      <w:r>
        <w:t>：</w:t>
      </w:r>
      <w:r>
        <w:rPr>
          <w:rFonts w:eastAsia="宋体" w:hint="eastAsia"/>
          <w:lang w:eastAsia="zh-CN"/>
        </w:rPr>
        <w:t>“</w:t>
      </w:r>
      <w:proofErr w:type="spellStart"/>
      <w:r>
        <w:t>立基孝公，今李善本如此。茂惠文，奮昭莊</w:t>
      </w:r>
      <w:proofErr w:type="spellEnd"/>
      <w:r>
        <w:t>。</w:t>
      </w:r>
      <w:r>
        <w:rPr>
          <w:rFonts w:eastAsia="宋体" w:hint="eastAsia"/>
          <w:lang w:eastAsia="zh-CN"/>
        </w:rPr>
        <w:t>”</w:t>
      </w:r>
      <w:r>
        <w:rPr>
          <w:lang w:eastAsia="zh-CN"/>
        </w:rPr>
        <w:t>念孙案：</w:t>
      </w:r>
      <w:r>
        <w:rPr>
          <w:rFonts w:eastAsia="宋体" w:hint="eastAsia"/>
          <w:lang w:eastAsia="zh-CN"/>
        </w:rPr>
        <w:t>“</w:t>
      </w:r>
      <w:r>
        <w:rPr>
          <w:lang w:eastAsia="zh-CN"/>
        </w:rPr>
        <w:t>立基孝公</w:t>
      </w:r>
      <w:r>
        <w:rPr>
          <w:rFonts w:eastAsia="宋体" w:hint="eastAsia"/>
          <w:lang w:eastAsia="zh-CN"/>
        </w:rPr>
        <w:t>”</w:t>
      </w:r>
      <w:r>
        <w:rPr>
          <w:lang w:eastAsia="zh-CN"/>
        </w:rPr>
        <w:t>，</w:t>
      </w:r>
      <w:r>
        <w:rPr>
          <w:rFonts w:eastAsia="宋体" w:hint="eastAsia"/>
          <w:lang w:eastAsia="zh-CN"/>
        </w:rPr>
        <w:t>“</w:t>
      </w:r>
      <w:r>
        <w:rPr>
          <w:lang w:eastAsia="zh-CN"/>
        </w:rPr>
        <w:t>立</w:t>
      </w:r>
      <w:r>
        <w:rPr>
          <w:rFonts w:eastAsia="宋体" w:hint="eastAsia"/>
          <w:lang w:eastAsia="zh-CN"/>
        </w:rPr>
        <w:t>”</w:t>
      </w:r>
    </w:p>
    <w:p w14:paraId="0A101670" w14:textId="77777777" w:rsidR="00CC015B" w:rsidRDefault="00000000">
      <w:proofErr w:type="spellStart"/>
      <w:r>
        <w:t>字後人所加。基孝公者</w:t>
      </w:r>
      <w:proofErr w:type="spellEnd"/>
      <w:r>
        <w:t>，</w:t>
      </w:r>
      <w:r>
        <w:rPr>
          <w:rFonts w:eastAsia="宋体" w:hint="eastAsia"/>
          <w:lang w:eastAsia="zh-CN"/>
        </w:rPr>
        <w:t>《</w:t>
      </w:r>
      <w:proofErr w:type="spellStart"/>
      <w:r>
        <w:t>爾雅</w:t>
      </w:r>
      <w:proofErr w:type="spellEnd"/>
      <w:r>
        <w:rPr>
          <w:rFonts w:eastAsia="宋体" w:hint="eastAsia"/>
          <w:lang w:eastAsia="zh-CN"/>
        </w:rPr>
        <w:t>》</w:t>
      </w:r>
      <w:proofErr w:type="gramStart"/>
      <w:r>
        <w:t>曰</w:t>
      </w:r>
      <w:r>
        <w:rPr>
          <w:rFonts w:eastAsia="宋体" w:hint="eastAsia"/>
          <w:lang w:eastAsia="zh-CN"/>
        </w:rPr>
        <w:t>“</w:t>
      </w:r>
      <w:proofErr w:type="spellStart"/>
      <w:proofErr w:type="gramEnd"/>
      <w:r>
        <w:t>基，始也</w:t>
      </w:r>
      <w:proofErr w:type="spellEnd"/>
      <w:r>
        <w:t>。</w:t>
      </w:r>
      <w:r>
        <w:rPr>
          <w:rFonts w:eastAsia="宋体" w:hint="eastAsia"/>
          <w:lang w:eastAsia="zh-CN"/>
        </w:rPr>
        <w:t>”</w:t>
      </w:r>
      <w:proofErr w:type="spellStart"/>
      <w:r>
        <w:t>言秦之彊，始於孝公也。基孝公，茂惠</w:t>
      </w:r>
      <w:proofErr w:type="spellEnd"/>
    </w:p>
    <w:p w14:paraId="26398195" w14:textId="77777777" w:rsidR="00CC015B" w:rsidRDefault="00000000">
      <w:proofErr w:type="spellStart"/>
      <w:r>
        <w:t>文，奮昭莊，皆以三字爲句，加</w:t>
      </w:r>
      <w:proofErr w:type="spellEnd"/>
      <w:r>
        <w:t>—</w:t>
      </w:r>
      <w:r>
        <w:rPr>
          <w:rFonts w:eastAsia="宋体" w:hint="eastAsia"/>
          <w:lang w:eastAsia="zh-CN"/>
        </w:rPr>
        <w:t>“</w:t>
      </w:r>
      <w:r>
        <w:t>立</w:t>
      </w:r>
      <w:r>
        <w:rPr>
          <w:rFonts w:eastAsia="宋体" w:hint="eastAsia"/>
          <w:lang w:eastAsia="zh-CN"/>
        </w:rPr>
        <w:t>”</w:t>
      </w:r>
      <w:proofErr w:type="spellStart"/>
      <w:r>
        <w:t>字，則句法</w:t>
      </w:r>
      <w:proofErr w:type="gramStart"/>
      <w:r>
        <w:t>參</w:t>
      </w:r>
      <w:proofErr w:type="gramEnd"/>
      <w:r>
        <w:t>差矣。</w:t>
      </w:r>
      <w:proofErr w:type="gramStart"/>
      <w:r>
        <w:t>五臣本</w:t>
      </w:r>
      <w:proofErr w:type="gramEnd"/>
      <w:r>
        <w:t>及</w:t>
      </w:r>
      <w:proofErr w:type="spellEnd"/>
      <w:r>
        <w:rPr>
          <w:rFonts w:eastAsia="宋体" w:hint="eastAsia"/>
          <w:lang w:eastAsia="zh-CN"/>
        </w:rPr>
        <w:t>《</w:t>
      </w:r>
      <w:proofErr w:type="spellStart"/>
      <w:r>
        <w:t>蓺文類聚</w:t>
      </w:r>
      <w:proofErr w:type="spellEnd"/>
      <w:r>
        <w:rPr>
          <w:rFonts w:eastAsia="宋体" w:hint="eastAsia"/>
          <w:lang w:eastAsia="zh-CN"/>
        </w:rPr>
        <w:t>》</w:t>
      </w:r>
      <w:proofErr w:type="spellStart"/>
      <w:r>
        <w:t>所引皆無</w:t>
      </w:r>
      <w:proofErr w:type="spellEnd"/>
    </w:p>
    <w:p w14:paraId="072D0221" w14:textId="77777777" w:rsidR="00CC015B" w:rsidRDefault="00000000">
      <w:pPr>
        <w:rPr>
          <w:lang w:eastAsia="zh-CN"/>
        </w:rPr>
      </w:pPr>
      <w:r>
        <w:rPr>
          <w:rFonts w:eastAsia="宋体" w:hint="eastAsia"/>
          <w:lang w:eastAsia="zh-CN"/>
        </w:rPr>
        <w:t>“</w:t>
      </w:r>
      <w:r>
        <w:rPr>
          <w:lang w:eastAsia="zh-CN"/>
        </w:rPr>
        <w:t>立</w:t>
      </w:r>
      <w:r>
        <w:rPr>
          <w:rFonts w:eastAsia="宋体" w:hint="eastAsia"/>
          <w:lang w:eastAsia="zh-CN"/>
        </w:rPr>
        <w:t>”</w:t>
      </w:r>
      <w:r>
        <w:rPr>
          <w:lang w:eastAsia="zh-CN"/>
        </w:rPr>
        <w:t>字。</w:t>
      </w:r>
    </w:p>
    <w:p w14:paraId="64B76D06" w14:textId="77777777" w:rsidR="00CC015B" w:rsidRDefault="00000000">
      <w:pPr>
        <w:rPr>
          <w:lang w:eastAsia="zh-CN"/>
        </w:rPr>
      </w:pPr>
      <w:r>
        <w:rPr>
          <w:lang w:eastAsia="zh-CN"/>
        </w:rPr>
        <w:t>【第</w:t>
      </w:r>
      <w:r>
        <w:rPr>
          <w:lang w:eastAsia="zh-CN"/>
        </w:rPr>
        <w:t>314</w:t>
      </w:r>
      <w:r>
        <w:rPr>
          <w:lang w:eastAsia="zh-CN"/>
        </w:rPr>
        <w:t>页】</w:t>
      </w:r>
    </w:p>
    <w:p w14:paraId="6BDE727E" w14:textId="77777777" w:rsidR="00CC015B" w:rsidRDefault="00000000">
      <w:pPr>
        <w:rPr>
          <w:rFonts w:eastAsia="宋体"/>
          <w:lang w:eastAsia="zh-CN"/>
        </w:rPr>
      </w:pPr>
      <w:r>
        <w:rPr>
          <w:lang w:eastAsia="zh-CN"/>
        </w:rPr>
        <w:t>咸</w:t>
      </w:r>
      <w:proofErr w:type="gramStart"/>
      <w:r>
        <w:rPr>
          <w:lang w:eastAsia="zh-CN"/>
        </w:rPr>
        <w:t>稽</w:t>
      </w:r>
      <w:proofErr w:type="gramEnd"/>
      <w:r>
        <w:rPr>
          <w:lang w:eastAsia="zh-CN"/>
        </w:rPr>
        <w:t>之</w:t>
      </w:r>
      <w:proofErr w:type="gramStart"/>
      <w:r>
        <w:rPr>
          <w:lang w:eastAsia="zh-CN"/>
        </w:rPr>
        <w:t>於</w:t>
      </w:r>
      <w:proofErr w:type="gramEnd"/>
      <w:r>
        <w:rPr>
          <w:rFonts w:eastAsia="宋体" w:hint="eastAsia"/>
          <w:lang w:eastAsia="zh-CN"/>
        </w:rPr>
        <w:t>《</w:t>
      </w:r>
      <w:r>
        <w:rPr>
          <w:lang w:eastAsia="zh-CN"/>
        </w:rPr>
        <w:t>秦紀</w:t>
      </w:r>
      <w:r>
        <w:rPr>
          <w:rFonts w:eastAsia="宋体" w:hint="eastAsia"/>
          <w:lang w:eastAsia="zh-CN"/>
        </w:rPr>
        <w:t>》</w:t>
      </w:r>
    </w:p>
    <w:p w14:paraId="4FDB3A84" w14:textId="77777777" w:rsidR="00CC015B" w:rsidRDefault="00000000">
      <w:r>
        <w:rPr>
          <w:rFonts w:eastAsia="宋体" w:hint="eastAsia"/>
          <w:lang w:eastAsia="zh-CN"/>
        </w:rPr>
        <w:t>“</w:t>
      </w:r>
      <w:proofErr w:type="spellStart"/>
      <w:r>
        <w:t>改制度軌量，咸</w:t>
      </w:r>
      <w:proofErr w:type="gramStart"/>
      <w:r>
        <w:t>稽</w:t>
      </w:r>
      <w:proofErr w:type="gramEnd"/>
      <w:r>
        <w:t>之於</w:t>
      </w:r>
      <w:proofErr w:type="spellEnd"/>
      <w:r>
        <w:rPr>
          <w:rFonts w:eastAsia="宋体" w:hint="eastAsia"/>
          <w:lang w:eastAsia="zh-CN"/>
        </w:rPr>
        <w:t>《</w:t>
      </w:r>
      <w:proofErr w:type="spellStart"/>
      <w:r>
        <w:t>秦紀</w:t>
      </w:r>
      <w:proofErr w:type="spellEnd"/>
      <w:r>
        <w:rPr>
          <w:rFonts w:eastAsia="宋体" w:hint="eastAsia"/>
          <w:lang w:eastAsia="zh-CN"/>
        </w:rPr>
        <w:t>》</w:t>
      </w:r>
      <w:r>
        <w:t>。</w:t>
      </w:r>
      <w:r>
        <w:rPr>
          <w:rFonts w:eastAsia="宋体" w:hint="eastAsia"/>
          <w:lang w:eastAsia="zh-CN"/>
        </w:rPr>
        <w:t>”</w:t>
      </w:r>
      <w:proofErr w:type="spellStart"/>
      <w:r>
        <w:t>李善曰</w:t>
      </w:r>
      <w:proofErr w:type="spellEnd"/>
      <w:r>
        <w:t>：</w:t>
      </w:r>
      <w:r>
        <w:rPr>
          <w:rFonts w:eastAsia="宋体" w:hint="eastAsia"/>
          <w:lang w:eastAsia="zh-CN"/>
        </w:rPr>
        <w:t>“</w:t>
      </w:r>
      <w:proofErr w:type="spellStart"/>
      <w:proofErr w:type="gramStart"/>
      <w:r>
        <w:t>稽</w:t>
      </w:r>
      <w:proofErr w:type="gramEnd"/>
      <w:r>
        <w:t>，考也。紀，本紀也。言考校之而著之</w:t>
      </w:r>
      <w:proofErr w:type="spellEnd"/>
    </w:p>
    <w:p w14:paraId="2860C5C7" w14:textId="77777777" w:rsidR="00CC015B" w:rsidRDefault="00000000">
      <w:pPr>
        <w:rPr>
          <w:lang w:eastAsia="zh-CN"/>
        </w:rPr>
      </w:pPr>
      <w:r>
        <w:rPr>
          <w:rFonts w:eastAsia="宋体" w:hint="eastAsia"/>
          <w:lang w:eastAsia="zh-CN"/>
        </w:rPr>
        <w:lastRenderedPageBreak/>
        <w:t>《</w:t>
      </w:r>
      <w:r>
        <w:rPr>
          <w:lang w:eastAsia="zh-CN"/>
        </w:rPr>
        <w:t>秦紀</w:t>
      </w:r>
      <w:r>
        <w:rPr>
          <w:rFonts w:eastAsia="宋体" w:hint="eastAsia"/>
          <w:lang w:eastAsia="zh-CN"/>
        </w:rPr>
        <w:t>》</w:t>
      </w:r>
      <w:r>
        <w:rPr>
          <w:lang w:eastAsia="zh-CN"/>
        </w:rPr>
        <w:t>。</w:t>
      </w:r>
      <w:r>
        <w:rPr>
          <w:rFonts w:eastAsia="宋体" w:hint="eastAsia"/>
          <w:lang w:eastAsia="zh-CN"/>
        </w:rPr>
        <w:t>”</w:t>
      </w:r>
      <w:r>
        <w:rPr>
          <w:lang w:eastAsia="zh-CN"/>
        </w:rPr>
        <w:t>吕向曰：</w:t>
      </w:r>
      <w:r>
        <w:rPr>
          <w:rFonts w:eastAsia="宋体" w:hint="eastAsia"/>
          <w:lang w:eastAsia="zh-CN"/>
        </w:rPr>
        <w:t>“</w:t>
      </w:r>
      <w:proofErr w:type="gramStart"/>
      <w:r>
        <w:rPr>
          <w:lang w:eastAsia="zh-CN"/>
        </w:rPr>
        <w:t>稽</w:t>
      </w:r>
      <w:proofErr w:type="gramEnd"/>
      <w:r>
        <w:rPr>
          <w:lang w:eastAsia="zh-CN"/>
        </w:rPr>
        <w:t>，述也。紀，記也。言述之於秦史，以記其事。</w:t>
      </w:r>
      <w:r>
        <w:rPr>
          <w:rFonts w:eastAsia="宋体" w:hint="eastAsia"/>
          <w:lang w:eastAsia="zh-CN"/>
        </w:rPr>
        <w:t>”</w:t>
      </w:r>
      <w:r>
        <w:rPr>
          <w:lang w:eastAsia="zh-CN"/>
        </w:rPr>
        <w:t>念孙案李、吕二説</w:t>
      </w:r>
    </w:p>
    <w:p w14:paraId="23902562" w14:textId="77777777" w:rsidR="00CC015B" w:rsidRDefault="00000000">
      <w:pPr>
        <w:rPr>
          <w:lang w:eastAsia="zh-CN"/>
        </w:rPr>
      </w:pPr>
      <w:r>
        <w:rPr>
          <w:lang w:eastAsia="zh-CN"/>
        </w:rPr>
        <w:t>皆非也。</w:t>
      </w:r>
      <w:r>
        <w:rPr>
          <w:rFonts w:eastAsia="宋体" w:hint="eastAsia"/>
          <w:lang w:eastAsia="zh-CN"/>
        </w:rPr>
        <w:t>《</w:t>
      </w:r>
      <w:r>
        <w:rPr>
          <w:lang w:eastAsia="zh-CN"/>
        </w:rPr>
        <w:t>商頌。玄鳥</w:t>
      </w:r>
      <w:r>
        <w:rPr>
          <w:rFonts w:eastAsia="宋体" w:hint="eastAsia"/>
          <w:lang w:eastAsia="zh-CN"/>
        </w:rPr>
        <w:t>》</w:t>
      </w:r>
      <w:r>
        <w:rPr>
          <w:lang w:eastAsia="zh-CN"/>
        </w:rPr>
        <w:t>正義引</w:t>
      </w:r>
      <w:r>
        <w:rPr>
          <w:rFonts w:eastAsia="宋体" w:hint="eastAsia"/>
          <w:lang w:eastAsia="zh-CN"/>
        </w:rPr>
        <w:t>《</w:t>
      </w:r>
      <w:r>
        <w:rPr>
          <w:lang w:eastAsia="zh-CN"/>
        </w:rPr>
        <w:t>尚書緯</w:t>
      </w:r>
      <w:r>
        <w:rPr>
          <w:rFonts w:eastAsia="宋体" w:hint="eastAsia"/>
          <w:lang w:eastAsia="zh-CN"/>
        </w:rPr>
        <w:t>》</w:t>
      </w:r>
      <w:r>
        <w:rPr>
          <w:lang w:eastAsia="zh-CN"/>
        </w:rPr>
        <w:t>曰：</w:t>
      </w:r>
      <w:r>
        <w:rPr>
          <w:rFonts w:eastAsia="宋体" w:hint="eastAsia"/>
          <w:lang w:eastAsia="zh-CN"/>
        </w:rPr>
        <w:t>“</w:t>
      </w:r>
      <w:proofErr w:type="gramStart"/>
      <w:r>
        <w:rPr>
          <w:rFonts w:eastAsia="宋体" w:hint="eastAsia"/>
          <w:lang w:eastAsia="zh-CN"/>
        </w:rPr>
        <w:t>‘</w:t>
      </w:r>
      <w:proofErr w:type="gramEnd"/>
      <w:r>
        <w:rPr>
          <w:lang w:eastAsia="zh-CN"/>
        </w:rPr>
        <w:t>曰若</w:t>
      </w:r>
      <w:proofErr w:type="gramStart"/>
      <w:r>
        <w:rPr>
          <w:lang w:eastAsia="zh-CN"/>
        </w:rPr>
        <w:t>稽</w:t>
      </w:r>
      <w:proofErr w:type="gramEnd"/>
      <w:r>
        <w:rPr>
          <w:lang w:eastAsia="zh-CN"/>
        </w:rPr>
        <w:t>古帝</w:t>
      </w:r>
      <w:proofErr w:type="gramStart"/>
      <w:r>
        <w:rPr>
          <w:lang w:eastAsia="zh-CN"/>
        </w:rPr>
        <w:t>堯</w:t>
      </w:r>
      <w:proofErr w:type="gramEnd"/>
      <w:r>
        <w:rPr>
          <w:rFonts w:eastAsia="宋体" w:hint="eastAsia"/>
          <w:lang w:eastAsia="zh-CN"/>
        </w:rPr>
        <w:t>”</w:t>
      </w:r>
      <w:r>
        <w:rPr>
          <w:lang w:eastAsia="zh-CN"/>
        </w:rPr>
        <w:t>，</w:t>
      </w:r>
      <w:proofErr w:type="gramStart"/>
      <w:r>
        <w:rPr>
          <w:lang w:eastAsia="zh-CN"/>
        </w:rPr>
        <w:t>稽</w:t>
      </w:r>
      <w:proofErr w:type="gramEnd"/>
      <w:r>
        <w:rPr>
          <w:lang w:eastAsia="zh-CN"/>
        </w:rPr>
        <w:t>，同也。</w:t>
      </w:r>
      <w:r>
        <w:rPr>
          <w:rFonts w:eastAsia="宋体" w:hint="eastAsia"/>
          <w:lang w:eastAsia="zh-CN"/>
        </w:rPr>
        <w:t>”</w:t>
      </w:r>
      <w:r>
        <w:rPr>
          <w:lang w:eastAsia="zh-CN"/>
        </w:rPr>
        <w:t>鄭注</w:t>
      </w:r>
      <w:r>
        <w:rPr>
          <w:rFonts w:eastAsia="宋体" w:hint="eastAsia"/>
          <w:lang w:eastAsia="zh-CN"/>
        </w:rPr>
        <w:t>《</w:t>
      </w:r>
      <w:r>
        <w:rPr>
          <w:lang w:eastAsia="zh-CN"/>
        </w:rPr>
        <w:t>堯典</w:t>
      </w:r>
      <w:r>
        <w:rPr>
          <w:rFonts w:eastAsia="宋体" w:hint="eastAsia"/>
          <w:lang w:eastAsia="zh-CN"/>
        </w:rPr>
        <w:t>》</w:t>
      </w:r>
      <w:r>
        <w:rPr>
          <w:lang w:eastAsia="zh-CN"/>
        </w:rPr>
        <w:t>同。</w:t>
      </w:r>
      <w:proofErr w:type="gramStart"/>
      <w:r>
        <w:rPr>
          <w:rFonts w:eastAsia="宋体" w:hint="eastAsia"/>
          <w:lang w:eastAsia="zh-CN"/>
        </w:rPr>
        <w:t>《</w:t>
      </w:r>
      <w:proofErr w:type="gramEnd"/>
      <w:r>
        <w:rPr>
          <w:lang w:eastAsia="zh-CN"/>
        </w:rPr>
        <w:t>儒</w:t>
      </w:r>
    </w:p>
    <w:p w14:paraId="6BF6DC04" w14:textId="77777777" w:rsidR="00CC015B" w:rsidRDefault="00000000">
      <w:r>
        <w:t>行</w:t>
      </w:r>
      <w:proofErr w:type="gramStart"/>
      <w:r>
        <w:rPr>
          <w:rFonts w:eastAsia="宋体" w:hint="eastAsia"/>
          <w:lang w:eastAsia="zh-CN"/>
        </w:rPr>
        <w:t>》</w:t>
      </w:r>
      <w:proofErr w:type="gramEnd"/>
      <w:r>
        <w:t>曰：</w:t>
      </w:r>
      <w:r>
        <w:rPr>
          <w:rFonts w:eastAsia="宋体" w:hint="eastAsia"/>
          <w:lang w:eastAsia="zh-CN"/>
        </w:rPr>
        <w:t>“</w:t>
      </w:r>
      <w:proofErr w:type="spellStart"/>
      <w:r>
        <w:t>今人與居，古人與</w:t>
      </w:r>
      <w:proofErr w:type="gramStart"/>
      <w:r>
        <w:t>稽</w:t>
      </w:r>
      <w:proofErr w:type="spellEnd"/>
      <w:proofErr w:type="gramEnd"/>
      <w:r>
        <w:t>。</w:t>
      </w:r>
      <w:r>
        <w:rPr>
          <w:rFonts w:eastAsia="宋体" w:hint="eastAsia"/>
          <w:lang w:eastAsia="zh-CN"/>
        </w:rPr>
        <w:t>”《</w:t>
      </w:r>
      <w:proofErr w:type="spellStart"/>
      <w:r>
        <w:t>韓子。主道</w:t>
      </w:r>
      <w:proofErr w:type="spellEnd"/>
      <w:r>
        <w:rPr>
          <w:rFonts w:eastAsia="宋体" w:hint="eastAsia"/>
          <w:lang w:eastAsia="zh-CN"/>
        </w:rPr>
        <w:t>》</w:t>
      </w:r>
      <w:proofErr w:type="spellStart"/>
      <w:r>
        <w:t>篇曰</w:t>
      </w:r>
      <w:proofErr w:type="spellEnd"/>
      <w:r>
        <w:t>：</w:t>
      </w:r>
      <w:r>
        <w:rPr>
          <w:rFonts w:eastAsia="宋体" w:hint="eastAsia"/>
          <w:lang w:eastAsia="zh-CN"/>
        </w:rPr>
        <w:t>“</w:t>
      </w:r>
      <w:proofErr w:type="spellStart"/>
      <w:r>
        <w:t>保吾所以往而</w:t>
      </w:r>
      <w:proofErr w:type="gramStart"/>
      <w:r>
        <w:t>稽</w:t>
      </w:r>
      <w:proofErr w:type="gramEnd"/>
      <w:r>
        <w:t>同之</w:t>
      </w:r>
      <w:proofErr w:type="spellEnd"/>
      <w:r>
        <w:t>。</w:t>
      </w:r>
      <w:r>
        <w:rPr>
          <w:rFonts w:eastAsia="宋体" w:hint="eastAsia"/>
          <w:lang w:eastAsia="zh-CN"/>
        </w:rPr>
        <w:t>”</w:t>
      </w:r>
      <w:proofErr w:type="spellStart"/>
      <w:r>
        <w:t>韋注</w:t>
      </w:r>
      <w:proofErr w:type="spellEnd"/>
      <w:r>
        <w:rPr>
          <w:rFonts w:eastAsia="宋体" w:hint="eastAsia"/>
          <w:lang w:eastAsia="zh-CN"/>
        </w:rPr>
        <w:t>《</w:t>
      </w:r>
      <w:r>
        <w:t>越</w:t>
      </w:r>
    </w:p>
    <w:p w14:paraId="7863873A" w14:textId="77777777" w:rsidR="00CC015B" w:rsidRDefault="00000000">
      <w:r>
        <w:t>語</w:t>
      </w:r>
      <w:proofErr w:type="gramStart"/>
      <w:r>
        <w:rPr>
          <w:rFonts w:eastAsia="宋体" w:hint="eastAsia"/>
          <w:lang w:eastAsia="zh-CN"/>
        </w:rPr>
        <w:t>》</w:t>
      </w:r>
      <w:proofErr w:type="gramEnd"/>
      <w:r>
        <w:t>曰：</w:t>
      </w:r>
      <w:r>
        <w:rPr>
          <w:rFonts w:eastAsia="宋体" w:hint="eastAsia"/>
          <w:lang w:eastAsia="zh-CN"/>
        </w:rPr>
        <w:t>“</w:t>
      </w:r>
      <w:proofErr w:type="spellStart"/>
      <w:r>
        <w:t>紀，法也</w:t>
      </w:r>
      <w:proofErr w:type="spellEnd"/>
      <w:r>
        <w:t>。</w:t>
      </w:r>
      <w:r>
        <w:rPr>
          <w:rFonts w:eastAsia="宋体" w:hint="eastAsia"/>
          <w:lang w:eastAsia="zh-CN"/>
        </w:rPr>
        <w:t>”</w:t>
      </w:r>
      <w:proofErr w:type="spellStart"/>
      <w:r>
        <w:t>言改制度軌量而同之</w:t>
      </w:r>
      <w:proofErr w:type="gramStart"/>
      <w:r>
        <w:t>於</w:t>
      </w:r>
      <w:proofErr w:type="gramEnd"/>
      <w:r>
        <w:t>秦法也</w:t>
      </w:r>
      <w:proofErr w:type="spellEnd"/>
      <w:r>
        <w:t>。</w:t>
      </w:r>
      <w:r>
        <w:rPr>
          <w:rFonts w:eastAsia="宋体" w:hint="eastAsia"/>
          <w:lang w:eastAsia="zh-CN"/>
        </w:rPr>
        <w:t>《</w:t>
      </w:r>
      <w:proofErr w:type="spellStart"/>
      <w:r>
        <w:t>史記</w:t>
      </w:r>
      <w:proofErr w:type="spellEnd"/>
      <w:r>
        <w:rPr>
          <w:rFonts w:eastAsia="宋体" w:hint="eastAsia"/>
          <w:lang w:eastAsia="zh-CN"/>
        </w:rPr>
        <w:t>•</w:t>
      </w:r>
      <w:proofErr w:type="spellStart"/>
      <w:r>
        <w:t>秦始皇紀</w:t>
      </w:r>
      <w:proofErr w:type="spellEnd"/>
      <w:r>
        <w:rPr>
          <w:rFonts w:eastAsia="宋体" w:hint="eastAsia"/>
          <w:lang w:eastAsia="zh-CN"/>
        </w:rPr>
        <w:t>》</w:t>
      </w:r>
      <w:r>
        <w:t>曰</w:t>
      </w:r>
      <w:r>
        <w:rPr>
          <w:rFonts w:eastAsia="宋体" w:hint="eastAsia"/>
          <w:lang w:eastAsia="zh-CN"/>
        </w:rPr>
        <w:t>“</w:t>
      </w:r>
      <w:proofErr w:type="spellStart"/>
      <w:proofErr w:type="gramStart"/>
      <w:r>
        <w:t>一</w:t>
      </w:r>
      <w:proofErr w:type="gramEnd"/>
      <w:r>
        <w:t>法度衡石</w:t>
      </w:r>
      <w:proofErr w:type="spellEnd"/>
    </w:p>
    <w:p w14:paraId="1D47ACFD" w14:textId="77777777" w:rsidR="00CC015B" w:rsidRDefault="00000000">
      <w:proofErr w:type="spellStart"/>
      <w:r>
        <w:t>丈尺，車同軌，</w:t>
      </w:r>
      <w:proofErr w:type="gramStart"/>
      <w:r>
        <w:t>書</w:t>
      </w:r>
      <w:proofErr w:type="gramEnd"/>
      <w:r>
        <w:t>同文字</w:t>
      </w:r>
      <w:proofErr w:type="spellEnd"/>
      <w:r>
        <w:t>。</w:t>
      </w:r>
      <w:r>
        <w:rPr>
          <w:rFonts w:eastAsia="宋体" w:hint="eastAsia"/>
          <w:lang w:eastAsia="zh-CN"/>
        </w:rPr>
        <w:t>”</w:t>
      </w:r>
      <w:proofErr w:type="spellStart"/>
      <w:r>
        <w:t>是其事也</w:t>
      </w:r>
      <w:proofErr w:type="spellEnd"/>
    </w:p>
    <w:p w14:paraId="61C4358F" w14:textId="77777777" w:rsidR="00CC015B" w:rsidRDefault="00000000">
      <w:proofErr w:type="spellStart"/>
      <w:r>
        <w:t>狙獷而不臻</w:t>
      </w:r>
      <w:proofErr w:type="spellEnd"/>
    </w:p>
    <w:p w14:paraId="3F478C03" w14:textId="77777777" w:rsidR="00CC015B" w:rsidRDefault="00000000">
      <w:r>
        <w:rPr>
          <w:rFonts w:eastAsia="宋体" w:hint="eastAsia"/>
          <w:lang w:eastAsia="zh-CN"/>
        </w:rPr>
        <w:t>“</w:t>
      </w:r>
      <w:proofErr w:type="spellStart"/>
      <w:proofErr w:type="gramStart"/>
      <w:r>
        <w:t>來</w:t>
      </w:r>
      <w:proofErr w:type="gramEnd"/>
      <w:r>
        <w:t>儀之鳥，肉角之獸，狙獷而不臻</w:t>
      </w:r>
      <w:proofErr w:type="spellEnd"/>
      <w:r>
        <w:t>。</w:t>
      </w:r>
      <w:r>
        <w:rPr>
          <w:rFonts w:eastAsia="宋体" w:hint="eastAsia"/>
          <w:lang w:eastAsia="zh-CN"/>
        </w:rPr>
        <w:t>”</w:t>
      </w:r>
      <w:proofErr w:type="spellStart"/>
      <w:r>
        <w:t>李善曰</w:t>
      </w:r>
      <w:proofErr w:type="spellEnd"/>
      <w:r>
        <w:rPr>
          <w:rFonts w:eastAsia="宋体" w:hint="eastAsia"/>
          <w:lang w:eastAsia="zh-CN"/>
        </w:rPr>
        <w:t>“《</w:t>
      </w:r>
      <w:proofErr w:type="spellStart"/>
      <w:r>
        <w:t>説文</w:t>
      </w:r>
      <w:proofErr w:type="spellEnd"/>
      <w:r>
        <w:rPr>
          <w:rFonts w:eastAsia="宋体" w:hint="eastAsia"/>
          <w:lang w:eastAsia="zh-CN"/>
        </w:rPr>
        <w:t>》</w:t>
      </w:r>
      <w:r>
        <w:t>曰</w:t>
      </w:r>
      <w:r>
        <w:rPr>
          <w:rFonts w:eastAsia="宋体" w:hint="eastAsia"/>
          <w:lang w:eastAsia="zh-CN"/>
        </w:rPr>
        <w:t>‘</w:t>
      </w:r>
      <w:proofErr w:type="spellStart"/>
      <w:r>
        <w:t>狙，犬暫齧人</w:t>
      </w:r>
      <w:proofErr w:type="spellEnd"/>
      <w:r>
        <w:t>。</w:t>
      </w:r>
      <w:r>
        <w:rPr>
          <w:rFonts w:eastAsia="宋体" w:hint="eastAsia"/>
          <w:lang w:eastAsia="zh-CN"/>
        </w:rPr>
        <w:t>”</w:t>
      </w:r>
      <w:proofErr w:type="spellStart"/>
      <w:r>
        <w:t>又曰</w:t>
      </w:r>
      <w:proofErr w:type="spellEnd"/>
    </w:p>
    <w:p w14:paraId="36D3197F" w14:textId="77777777" w:rsidR="00CC015B" w:rsidRDefault="00000000">
      <w:pPr>
        <w:rPr>
          <w:lang w:eastAsia="zh-CN"/>
        </w:rPr>
      </w:pPr>
      <w:r>
        <w:rPr>
          <w:rFonts w:eastAsia="宋体" w:hint="eastAsia"/>
          <w:lang w:eastAsia="zh-CN"/>
        </w:rPr>
        <w:t>‘</w:t>
      </w:r>
      <w:proofErr w:type="spellStart"/>
      <w:r>
        <w:t>獷，犬不可親附也</w:t>
      </w:r>
      <w:proofErr w:type="spellEnd"/>
      <w:r>
        <w:t>。</w:t>
      </w:r>
      <w:r>
        <w:rPr>
          <w:rFonts w:eastAsia="宋体" w:hint="eastAsia"/>
          <w:lang w:eastAsia="zh-CN"/>
        </w:rPr>
        <w:t>’”</w:t>
      </w:r>
      <w:proofErr w:type="spellStart"/>
      <w:r>
        <w:t>張銑曰</w:t>
      </w:r>
      <w:proofErr w:type="spellEnd"/>
      <w:r>
        <w:t>：</w:t>
      </w:r>
      <w:r>
        <w:rPr>
          <w:rFonts w:eastAsia="宋体" w:hint="eastAsia"/>
          <w:lang w:eastAsia="zh-CN"/>
        </w:rPr>
        <w:t>“</w:t>
      </w:r>
      <w:proofErr w:type="spellStart"/>
      <w:r>
        <w:t>鳳皇麒麟，皆以秦如</w:t>
      </w:r>
      <w:proofErr w:type="gramStart"/>
      <w:r>
        <w:t>惡</w:t>
      </w:r>
      <w:proofErr w:type="gramEnd"/>
      <w:r>
        <w:t>狗而不至也</w:t>
      </w:r>
      <w:proofErr w:type="spellEnd"/>
      <w:r>
        <w:t>。</w:t>
      </w:r>
      <w:proofErr w:type="gramStart"/>
      <w:r>
        <w:rPr>
          <w:lang w:eastAsia="zh-CN"/>
        </w:rPr>
        <w:t>狙</w:t>
      </w:r>
      <w:proofErr w:type="gramEnd"/>
      <w:r>
        <w:rPr>
          <w:lang w:eastAsia="zh-CN"/>
        </w:rPr>
        <w:t>獷，犬齧人者</w:t>
      </w:r>
    </w:p>
    <w:p w14:paraId="5B85DEC6" w14:textId="77777777" w:rsidR="00CC015B" w:rsidRDefault="00000000">
      <w:pPr>
        <w:rPr>
          <w:lang w:eastAsia="zh-CN"/>
        </w:rPr>
      </w:pPr>
      <w:r>
        <w:rPr>
          <w:lang w:eastAsia="zh-CN"/>
        </w:rPr>
        <w:t>也。</w:t>
      </w:r>
      <w:r>
        <w:rPr>
          <w:rFonts w:eastAsia="宋体" w:hint="eastAsia"/>
          <w:lang w:eastAsia="zh-CN"/>
        </w:rPr>
        <w:t>”</w:t>
      </w:r>
      <w:r>
        <w:rPr>
          <w:lang w:eastAsia="zh-CN"/>
        </w:rPr>
        <w:t>念孙案：李解</w:t>
      </w:r>
      <w:r>
        <w:rPr>
          <w:rFonts w:eastAsia="宋体" w:hint="eastAsia"/>
          <w:lang w:eastAsia="zh-CN"/>
        </w:rPr>
        <w:t>“</w:t>
      </w:r>
      <w:proofErr w:type="gramStart"/>
      <w:r>
        <w:rPr>
          <w:lang w:eastAsia="zh-CN"/>
        </w:rPr>
        <w:t>狙</w:t>
      </w:r>
      <w:proofErr w:type="gramEnd"/>
      <w:r>
        <w:rPr>
          <w:lang w:eastAsia="zh-CN"/>
        </w:rPr>
        <w:t>字之義未當，張則大謬矣。</w:t>
      </w:r>
      <w:proofErr w:type="gramStart"/>
      <w:r>
        <w:rPr>
          <w:lang w:eastAsia="zh-CN"/>
        </w:rPr>
        <w:t>狙</w:t>
      </w:r>
      <w:proofErr w:type="gramEnd"/>
      <w:r>
        <w:rPr>
          <w:lang w:eastAsia="zh-CN"/>
        </w:rPr>
        <w:t>讀爲虘。</w:t>
      </w:r>
      <w:r>
        <w:rPr>
          <w:rFonts w:eastAsia="宋体" w:hint="eastAsia"/>
          <w:lang w:eastAsia="zh-CN"/>
        </w:rPr>
        <w:t>《</w:t>
      </w:r>
      <w:r>
        <w:rPr>
          <w:lang w:eastAsia="zh-CN"/>
        </w:rPr>
        <w:t>廣雅</w:t>
      </w:r>
      <w:r>
        <w:rPr>
          <w:rFonts w:eastAsia="宋体" w:hint="eastAsia"/>
          <w:lang w:eastAsia="zh-CN"/>
        </w:rPr>
        <w:t>》</w:t>
      </w:r>
      <w:r>
        <w:rPr>
          <w:lang w:eastAsia="zh-CN"/>
        </w:rPr>
        <w:t>曰：</w:t>
      </w:r>
      <w:r>
        <w:rPr>
          <w:rFonts w:eastAsia="宋体" w:hint="eastAsia"/>
          <w:lang w:eastAsia="zh-CN"/>
        </w:rPr>
        <w:t>“</w:t>
      </w:r>
      <w:r>
        <w:rPr>
          <w:lang w:eastAsia="zh-CN"/>
        </w:rPr>
        <w:t>䟎獡，虘也。</w:t>
      </w:r>
    </w:p>
    <w:p w14:paraId="39C03044" w14:textId="77777777" w:rsidR="00CC015B" w:rsidRDefault="00000000">
      <w:proofErr w:type="spellStart"/>
      <w:r>
        <w:t>虘，曹憲音在何反，謂驚去之貌也。虘與狙古字通</w:t>
      </w:r>
      <w:proofErr w:type="spellEnd"/>
      <w:r>
        <w:t>。</w:t>
      </w:r>
      <w:r>
        <w:rPr>
          <w:rFonts w:eastAsia="宋体" w:hint="eastAsia"/>
          <w:lang w:eastAsia="zh-CN"/>
        </w:rPr>
        <w:t>《</w:t>
      </w:r>
      <w:proofErr w:type="spellStart"/>
      <w:r>
        <w:t>説文</w:t>
      </w:r>
      <w:proofErr w:type="spellEnd"/>
      <w:r>
        <w:rPr>
          <w:rFonts w:eastAsia="宋体" w:hint="eastAsia"/>
          <w:lang w:eastAsia="zh-CN"/>
        </w:rPr>
        <w:t>》</w:t>
      </w:r>
      <w:r>
        <w:t>曰</w:t>
      </w:r>
      <w:proofErr w:type="gramStart"/>
      <w:r>
        <w:t>：</w:t>
      </w:r>
      <w:r>
        <w:rPr>
          <w:rFonts w:eastAsia="宋体" w:hint="eastAsia"/>
          <w:lang w:eastAsia="zh-CN"/>
        </w:rPr>
        <w:t>“</w:t>
      </w:r>
      <w:proofErr w:type="spellStart"/>
      <w:proofErr w:type="gramEnd"/>
      <w:r>
        <w:t>獡，犬獡獡不附人也。讀</w:t>
      </w:r>
      <w:proofErr w:type="spellEnd"/>
    </w:p>
    <w:p w14:paraId="1D086E7B" w14:textId="77777777" w:rsidR="00CC015B" w:rsidRDefault="00000000">
      <w:proofErr w:type="spellStart"/>
      <w:r>
        <w:t>若</w:t>
      </w:r>
      <w:proofErr w:type="gramStart"/>
      <w:r>
        <w:t>南楚相</w:t>
      </w:r>
      <w:proofErr w:type="gramEnd"/>
      <w:r>
        <w:t>驚曰獡</w:t>
      </w:r>
      <w:proofErr w:type="spellEnd"/>
      <w:r>
        <w:t>。</w:t>
      </w:r>
      <w:r>
        <w:rPr>
          <w:rFonts w:eastAsia="宋体" w:hint="eastAsia"/>
          <w:lang w:eastAsia="zh-CN"/>
        </w:rPr>
        <w:t>”</w:t>
      </w:r>
      <w:proofErr w:type="spellStart"/>
      <w:r>
        <w:t>又曰</w:t>
      </w:r>
      <w:proofErr w:type="spellEnd"/>
      <w:r>
        <w:t>：</w:t>
      </w:r>
      <w:r>
        <w:rPr>
          <w:rFonts w:eastAsia="宋体" w:hint="eastAsia"/>
          <w:lang w:eastAsia="zh-CN"/>
        </w:rPr>
        <w:t>“</w:t>
      </w:r>
      <w:proofErr w:type="spellStart"/>
      <w:r>
        <w:t>獷，犬獷</w:t>
      </w:r>
      <w:proofErr w:type="gramStart"/>
      <w:r>
        <w:t>獷</w:t>
      </w:r>
      <w:proofErr w:type="gramEnd"/>
      <w:r>
        <w:t>不可附也</w:t>
      </w:r>
      <w:proofErr w:type="spellEnd"/>
      <w:r>
        <w:t>。</w:t>
      </w:r>
      <w:r>
        <w:rPr>
          <w:rFonts w:eastAsia="宋体" w:hint="eastAsia"/>
          <w:lang w:eastAsia="zh-CN"/>
        </w:rPr>
        <w:t>”</w:t>
      </w:r>
      <w:proofErr w:type="spellStart"/>
      <w:r>
        <w:t>然則狙、獷皆驚去之貌。言麟鳳高飛遠</w:t>
      </w:r>
      <w:proofErr w:type="spellEnd"/>
    </w:p>
    <w:p w14:paraId="67832CFD" w14:textId="77777777" w:rsidR="00CC015B" w:rsidRDefault="00000000">
      <w:proofErr w:type="spellStart"/>
      <w:r>
        <w:t>走而不至也</w:t>
      </w:r>
      <w:proofErr w:type="spellEnd"/>
      <w:r>
        <w:t>。</w:t>
      </w:r>
    </w:p>
    <w:p w14:paraId="2E61CA9D" w14:textId="77777777" w:rsidR="00CC015B" w:rsidRDefault="00000000">
      <w:pPr>
        <w:rPr>
          <w:lang w:eastAsia="zh-CN"/>
        </w:rPr>
      </w:pPr>
      <w:r>
        <w:rPr>
          <w:lang w:eastAsia="zh-CN"/>
        </w:rPr>
        <w:t>【第</w:t>
      </w:r>
      <w:r>
        <w:rPr>
          <w:lang w:eastAsia="zh-CN"/>
        </w:rPr>
        <w:t>315</w:t>
      </w:r>
      <w:r>
        <w:rPr>
          <w:lang w:eastAsia="zh-CN"/>
        </w:rPr>
        <w:t>页】</w:t>
      </w:r>
    </w:p>
    <w:p w14:paraId="78A6C7AB" w14:textId="77777777" w:rsidR="00CC015B" w:rsidRDefault="00000000">
      <w:pPr>
        <w:rPr>
          <w:lang w:eastAsia="zh-CN"/>
        </w:rPr>
      </w:pPr>
      <w:r>
        <w:rPr>
          <w:lang w:eastAsia="zh-CN"/>
        </w:rPr>
        <w:t>神歇靈繹</w:t>
      </w:r>
    </w:p>
    <w:p w14:paraId="3146D4C5" w14:textId="77777777" w:rsidR="00CC015B" w:rsidRDefault="00000000">
      <w:pPr>
        <w:rPr>
          <w:lang w:eastAsia="zh-CN"/>
        </w:rPr>
      </w:pPr>
      <w:r>
        <w:rPr>
          <w:rFonts w:eastAsia="宋体" w:hint="eastAsia"/>
          <w:lang w:eastAsia="zh-CN"/>
        </w:rPr>
        <w:t>“</w:t>
      </w:r>
      <w:r>
        <w:rPr>
          <w:lang w:eastAsia="zh-CN"/>
        </w:rPr>
        <w:t>神歇靈繹，海水羣飛。</w:t>
      </w:r>
      <w:r>
        <w:rPr>
          <w:rFonts w:eastAsia="宋体" w:hint="eastAsia"/>
          <w:lang w:eastAsia="zh-CN"/>
        </w:rPr>
        <w:t>”</w:t>
      </w:r>
      <w:r>
        <w:rPr>
          <w:lang w:eastAsia="zh-CN"/>
        </w:rPr>
        <w:t>李善曰：</w:t>
      </w:r>
      <w:r>
        <w:rPr>
          <w:rFonts w:eastAsia="宋体" w:hint="eastAsia"/>
          <w:lang w:eastAsia="zh-CN"/>
        </w:rPr>
        <w:t>“</w:t>
      </w:r>
      <w:r>
        <w:rPr>
          <w:lang w:eastAsia="zh-CN"/>
        </w:rPr>
        <w:t>繹，猶緒也。言神靈歇其舊緒，不福佑之。繹，或</w:t>
      </w:r>
    </w:p>
    <w:p w14:paraId="055D67E8" w14:textId="77777777" w:rsidR="00CC015B" w:rsidRDefault="00000000">
      <w:pPr>
        <w:rPr>
          <w:lang w:eastAsia="zh-CN"/>
        </w:rPr>
      </w:pPr>
      <w:r>
        <w:rPr>
          <w:lang w:eastAsia="zh-CN"/>
        </w:rPr>
        <w:t>爲液。海水喻萬民，羣飛言亂。</w:t>
      </w:r>
      <w:r>
        <w:rPr>
          <w:rFonts w:eastAsia="宋体" w:hint="eastAsia"/>
          <w:lang w:eastAsia="zh-CN"/>
        </w:rPr>
        <w:t>”</w:t>
      </w:r>
      <w:proofErr w:type="gramStart"/>
      <w:r>
        <w:rPr>
          <w:lang w:eastAsia="zh-CN"/>
        </w:rPr>
        <w:t>五臣本</w:t>
      </w:r>
      <w:proofErr w:type="gramEnd"/>
      <w:r>
        <w:rPr>
          <w:rFonts w:eastAsia="宋体" w:hint="eastAsia"/>
          <w:lang w:eastAsia="zh-CN"/>
        </w:rPr>
        <w:t>“</w:t>
      </w:r>
      <w:r>
        <w:rPr>
          <w:lang w:eastAsia="zh-CN"/>
        </w:rPr>
        <w:t>繹</w:t>
      </w:r>
      <w:r>
        <w:rPr>
          <w:rFonts w:eastAsia="宋体" w:hint="eastAsia"/>
          <w:lang w:eastAsia="zh-CN"/>
        </w:rPr>
        <w:t>”</w:t>
      </w:r>
      <w:r>
        <w:rPr>
          <w:lang w:eastAsia="zh-CN"/>
        </w:rPr>
        <w:t>作</w:t>
      </w:r>
      <w:r>
        <w:rPr>
          <w:rFonts w:eastAsia="宋体" w:hint="eastAsia"/>
          <w:lang w:eastAsia="zh-CN"/>
        </w:rPr>
        <w:t>“</w:t>
      </w:r>
      <w:r>
        <w:rPr>
          <w:lang w:eastAsia="zh-CN"/>
        </w:rPr>
        <w:t>液</w:t>
      </w:r>
      <w:r>
        <w:rPr>
          <w:rFonts w:eastAsia="宋体" w:hint="eastAsia"/>
          <w:lang w:eastAsia="zh-CN"/>
        </w:rPr>
        <w:t>”</w:t>
      </w:r>
      <w:r>
        <w:rPr>
          <w:lang w:eastAsia="zh-CN"/>
        </w:rPr>
        <w:t>。</w:t>
      </w:r>
      <w:proofErr w:type="gramStart"/>
      <w:r>
        <w:rPr>
          <w:lang w:eastAsia="zh-CN"/>
        </w:rPr>
        <w:t>劉</w:t>
      </w:r>
      <w:proofErr w:type="gramEnd"/>
      <w:r>
        <w:rPr>
          <w:lang w:eastAsia="zh-CN"/>
        </w:rPr>
        <w:t>良曰：</w:t>
      </w:r>
      <w:r>
        <w:rPr>
          <w:rFonts w:eastAsia="宋体" w:hint="eastAsia"/>
          <w:lang w:eastAsia="zh-CN"/>
        </w:rPr>
        <w:t>“</w:t>
      </w:r>
      <w:r>
        <w:rPr>
          <w:lang w:eastAsia="zh-CN"/>
        </w:rPr>
        <w:t>天地神祇，以秦無道之</w:t>
      </w:r>
    </w:p>
    <w:p w14:paraId="6B67D6B1" w14:textId="77777777" w:rsidR="00CC015B" w:rsidRDefault="00000000">
      <w:pPr>
        <w:rPr>
          <w:lang w:eastAsia="zh-CN"/>
        </w:rPr>
      </w:pPr>
      <w:proofErr w:type="spellStart"/>
      <w:r>
        <w:t>甚，故歇其靈潤滋液，</w:t>
      </w:r>
      <w:proofErr w:type="gramStart"/>
      <w:r>
        <w:t>不</w:t>
      </w:r>
      <w:proofErr w:type="gramEnd"/>
      <w:r>
        <w:t>降福</w:t>
      </w:r>
      <w:proofErr w:type="gramStart"/>
      <w:r>
        <w:t>祥</w:t>
      </w:r>
      <w:proofErr w:type="gramEnd"/>
      <w:r>
        <w:t>也</w:t>
      </w:r>
      <w:proofErr w:type="spellEnd"/>
      <w:r>
        <w:t>。</w:t>
      </w:r>
      <w:r>
        <w:rPr>
          <w:rFonts w:eastAsia="宋体" w:hint="eastAsia"/>
          <w:lang w:eastAsia="zh-CN"/>
        </w:rPr>
        <w:t>”</w:t>
      </w:r>
      <w:r>
        <w:rPr>
          <w:lang w:eastAsia="zh-CN"/>
        </w:rPr>
        <w:t>念孙案：李、</w:t>
      </w:r>
      <w:proofErr w:type="gramStart"/>
      <w:r>
        <w:rPr>
          <w:lang w:eastAsia="zh-CN"/>
        </w:rPr>
        <w:t>劉</w:t>
      </w:r>
      <w:proofErr w:type="gramEnd"/>
      <w:r>
        <w:rPr>
          <w:lang w:eastAsia="zh-CN"/>
        </w:rPr>
        <w:t>二注皆不得其解而爲之詞。今案：繹</w:t>
      </w:r>
    </w:p>
    <w:p w14:paraId="09A432F9" w14:textId="77777777" w:rsidR="00CC015B" w:rsidRDefault="00000000">
      <w:pPr>
        <w:rPr>
          <w:lang w:eastAsia="zh-CN"/>
        </w:rPr>
      </w:pPr>
      <w:r>
        <w:rPr>
          <w:lang w:eastAsia="zh-CN"/>
        </w:rPr>
        <w:lastRenderedPageBreak/>
        <w:t>者終也。神歇靈繹，海水羣飛，</w:t>
      </w:r>
      <w:proofErr w:type="gramStart"/>
      <w:r>
        <w:rPr>
          <w:lang w:eastAsia="zh-CN"/>
        </w:rPr>
        <w:t>言始皇</w:t>
      </w:r>
      <w:proofErr w:type="gramEnd"/>
      <w:r>
        <w:rPr>
          <w:lang w:eastAsia="zh-CN"/>
        </w:rPr>
        <w:t>既没而天下皆</w:t>
      </w:r>
      <w:proofErr w:type="gramStart"/>
      <w:r>
        <w:rPr>
          <w:lang w:eastAsia="zh-CN"/>
        </w:rPr>
        <w:t>叛</w:t>
      </w:r>
      <w:proofErr w:type="gramEnd"/>
      <w:r>
        <w:rPr>
          <w:lang w:eastAsia="zh-CN"/>
        </w:rPr>
        <w:t>也。繹字本作</w:t>
      </w:r>
      <w:proofErr w:type="gramStart"/>
      <w:r>
        <w:rPr>
          <w:lang w:eastAsia="zh-CN"/>
        </w:rPr>
        <w:t>斁</w:t>
      </w:r>
      <w:proofErr w:type="gramEnd"/>
      <w:r>
        <w:rPr>
          <w:lang w:eastAsia="zh-CN"/>
        </w:rPr>
        <w:t>，繹、液皆其借字</w:t>
      </w:r>
    </w:p>
    <w:p w14:paraId="7B4438DE" w14:textId="77777777" w:rsidR="00CC015B" w:rsidRDefault="00000000">
      <w:pPr>
        <w:rPr>
          <w:rFonts w:eastAsia="宋体"/>
          <w:lang w:eastAsia="zh-CN"/>
        </w:rPr>
      </w:pPr>
      <w:proofErr w:type="spellStart"/>
      <w:r>
        <w:t>也，又借作射</w:t>
      </w:r>
      <w:proofErr w:type="spellEnd"/>
      <w:r>
        <w:t>。</w:t>
      </w:r>
      <w:r>
        <w:rPr>
          <w:rFonts w:eastAsia="宋体" w:hint="eastAsia"/>
          <w:lang w:eastAsia="zh-CN"/>
        </w:rPr>
        <w:t>《</w:t>
      </w:r>
      <w:proofErr w:type="spellStart"/>
      <w:r>
        <w:t>説文</w:t>
      </w:r>
      <w:proofErr w:type="spellEnd"/>
      <w:r>
        <w:rPr>
          <w:rFonts w:eastAsia="宋体" w:hint="eastAsia"/>
          <w:lang w:eastAsia="zh-CN"/>
        </w:rPr>
        <w:t>》</w:t>
      </w:r>
      <w:proofErr w:type="gramStart"/>
      <w:r>
        <w:t>曰</w:t>
      </w:r>
      <w:r>
        <w:t>“</w:t>
      </w:r>
      <w:proofErr w:type="gramEnd"/>
      <w:r>
        <w:t>：</w:t>
      </w:r>
      <w:r>
        <w:rPr>
          <w:rFonts w:eastAsia="宋体" w:hint="eastAsia"/>
          <w:lang w:eastAsia="zh-CN"/>
        </w:rPr>
        <w:t>“</w:t>
      </w:r>
      <w:proofErr w:type="spellStart"/>
      <w:r>
        <w:t>斁，終也</w:t>
      </w:r>
      <w:proofErr w:type="spellEnd"/>
      <w:r>
        <w:t>。</w:t>
      </w:r>
      <w:r>
        <w:rPr>
          <w:rFonts w:eastAsia="宋体" w:hint="eastAsia"/>
          <w:lang w:eastAsia="zh-CN"/>
        </w:rPr>
        <w:t>”《</w:t>
      </w:r>
      <w:proofErr w:type="spellStart"/>
      <w:r>
        <w:t>廣雅</w:t>
      </w:r>
      <w:proofErr w:type="spellEnd"/>
      <w:r>
        <w:rPr>
          <w:rFonts w:eastAsia="宋体" w:hint="eastAsia"/>
          <w:lang w:eastAsia="zh-CN"/>
        </w:rPr>
        <w:t>》</w:t>
      </w:r>
      <w:r>
        <w:t>曰：</w:t>
      </w:r>
      <w:r>
        <w:rPr>
          <w:rFonts w:eastAsia="宋体" w:hint="eastAsia"/>
          <w:lang w:eastAsia="zh-CN"/>
        </w:rPr>
        <w:t>“</w:t>
      </w:r>
      <w:proofErr w:type="spellStart"/>
      <w:r>
        <w:t>繹，終也</w:t>
      </w:r>
      <w:proofErr w:type="spellEnd"/>
      <w:r>
        <w:t>。</w:t>
      </w:r>
      <w:r>
        <w:rPr>
          <w:rFonts w:eastAsia="宋体" w:hint="eastAsia"/>
          <w:lang w:eastAsia="zh-CN"/>
        </w:rPr>
        <w:t>”</w:t>
      </w:r>
      <w:proofErr w:type="spellStart"/>
      <w:r>
        <w:t>又曰</w:t>
      </w:r>
      <w:proofErr w:type="spellEnd"/>
      <w:r>
        <w:t>：</w:t>
      </w:r>
      <w:r>
        <w:rPr>
          <w:rFonts w:eastAsia="宋体" w:hint="eastAsia"/>
          <w:lang w:eastAsia="zh-CN"/>
        </w:rPr>
        <w:t>“</w:t>
      </w:r>
      <w:proofErr w:type="spellStart"/>
      <w:r>
        <w:t>疆、繹、終，窮也</w:t>
      </w:r>
      <w:proofErr w:type="spellEnd"/>
      <w:r>
        <w:t>。</w:t>
      </w:r>
      <w:r>
        <w:rPr>
          <w:rFonts w:eastAsia="宋体" w:hint="eastAsia"/>
          <w:lang w:eastAsia="zh-CN"/>
        </w:rPr>
        <w:t>”</w:t>
      </w:r>
    </w:p>
    <w:p w14:paraId="0346A89E" w14:textId="77777777" w:rsidR="00CC015B" w:rsidRDefault="00000000">
      <w:r>
        <w:rPr>
          <w:rFonts w:eastAsia="宋体" w:hint="eastAsia"/>
          <w:lang w:eastAsia="zh-CN"/>
        </w:rPr>
        <w:t>《</w:t>
      </w:r>
      <w:proofErr w:type="spellStart"/>
      <w:r>
        <w:t>魯頌。駉</w:t>
      </w:r>
      <w:proofErr w:type="spellEnd"/>
      <w:r>
        <w:rPr>
          <w:rFonts w:eastAsia="宋体" w:hint="eastAsia"/>
          <w:lang w:eastAsia="zh-CN"/>
        </w:rPr>
        <w:t>》</w:t>
      </w:r>
      <w:proofErr w:type="spellStart"/>
      <w:r>
        <w:t>篇曰</w:t>
      </w:r>
      <w:proofErr w:type="spellEnd"/>
      <w:r>
        <w:rPr>
          <w:rFonts w:eastAsia="宋体" w:hint="eastAsia"/>
          <w:lang w:eastAsia="zh-CN"/>
        </w:rPr>
        <w:t>“</w:t>
      </w:r>
      <w:proofErr w:type="spellStart"/>
      <w:r>
        <w:t>思無疆</w:t>
      </w:r>
      <w:proofErr w:type="spellEnd"/>
      <w:r>
        <w:t>。</w:t>
      </w:r>
      <w:r>
        <w:rPr>
          <w:rFonts w:eastAsia="宋体" w:hint="eastAsia"/>
          <w:lang w:eastAsia="zh-CN"/>
        </w:rPr>
        <w:t>”</w:t>
      </w:r>
      <w:proofErr w:type="spellStart"/>
      <w:r>
        <w:t>又曰</w:t>
      </w:r>
      <w:proofErr w:type="spellEnd"/>
      <w:r>
        <w:rPr>
          <w:rFonts w:eastAsia="宋体" w:hint="eastAsia"/>
          <w:lang w:eastAsia="zh-CN"/>
        </w:rPr>
        <w:t>“</w:t>
      </w:r>
      <w:proofErr w:type="spellStart"/>
      <w:r>
        <w:t>思無</w:t>
      </w:r>
      <w:proofErr w:type="gramStart"/>
      <w:r>
        <w:t>斁</w:t>
      </w:r>
      <w:proofErr w:type="spellEnd"/>
      <w:proofErr w:type="gramEnd"/>
      <w:r>
        <w:t>。</w:t>
      </w:r>
      <w:r>
        <w:rPr>
          <w:rFonts w:eastAsia="宋体" w:hint="eastAsia"/>
          <w:lang w:eastAsia="zh-CN"/>
        </w:rPr>
        <w:t>”《</w:t>
      </w:r>
      <w:proofErr w:type="spellStart"/>
      <w:r>
        <w:t>白虎通義</w:t>
      </w:r>
      <w:proofErr w:type="spellEnd"/>
      <w:r>
        <w:rPr>
          <w:rFonts w:eastAsia="宋体" w:hint="eastAsia"/>
          <w:lang w:eastAsia="zh-CN"/>
        </w:rPr>
        <w:t>》</w:t>
      </w:r>
      <w:r>
        <w:t>曰</w:t>
      </w:r>
      <w:r>
        <w:rPr>
          <w:rFonts w:eastAsia="宋体" w:hint="eastAsia"/>
          <w:lang w:eastAsia="zh-CN"/>
        </w:rPr>
        <w:t>“</w:t>
      </w:r>
      <w:proofErr w:type="spellStart"/>
      <w:r>
        <w:t>九月謂之無射何？射者</w:t>
      </w:r>
      <w:proofErr w:type="spellEnd"/>
    </w:p>
    <w:p w14:paraId="48BF7490" w14:textId="77777777" w:rsidR="00CC015B" w:rsidRDefault="00000000">
      <w:proofErr w:type="spellStart"/>
      <w:r>
        <w:t>終也，言萬物隨陽而終，當</w:t>
      </w:r>
      <w:proofErr w:type="gramStart"/>
      <w:r>
        <w:t>復</w:t>
      </w:r>
      <w:proofErr w:type="gramEnd"/>
      <w:r>
        <w:t>隨陰而起，無有終已也</w:t>
      </w:r>
      <w:proofErr w:type="spellEnd"/>
      <w:r>
        <w:t>。</w:t>
      </w:r>
      <w:r>
        <w:rPr>
          <w:rFonts w:eastAsia="宋体" w:hint="eastAsia"/>
          <w:lang w:eastAsia="zh-CN"/>
        </w:rPr>
        <w:t>”</w:t>
      </w:r>
      <w:proofErr w:type="spellStart"/>
      <w:r>
        <w:t>此皆古人謂</w:t>
      </w:r>
      <w:proofErr w:type="spellEnd"/>
      <w:r>
        <w:rPr>
          <w:rFonts w:eastAsia="宋体" w:hint="eastAsia"/>
          <w:lang w:eastAsia="zh-CN"/>
        </w:rPr>
        <w:t>“</w:t>
      </w:r>
      <w:r>
        <w:t>終</w:t>
      </w:r>
      <w:r>
        <w:rPr>
          <w:rFonts w:eastAsia="宋体" w:hint="eastAsia"/>
          <w:lang w:eastAsia="zh-CN"/>
        </w:rPr>
        <w:t>”</w:t>
      </w:r>
      <w:r>
        <w:t>爲</w:t>
      </w:r>
      <w:r>
        <w:rPr>
          <w:rFonts w:eastAsia="宋体" w:hint="eastAsia"/>
          <w:lang w:eastAsia="zh-CN"/>
        </w:rPr>
        <w:t>“</w:t>
      </w:r>
      <w:r>
        <w:t>斁</w:t>
      </w:r>
      <w:r>
        <w:rPr>
          <w:rFonts w:eastAsia="宋体" w:hint="eastAsia"/>
          <w:lang w:eastAsia="zh-CN"/>
        </w:rPr>
        <w:t>”</w:t>
      </w:r>
      <w:proofErr w:type="spellStart"/>
      <w:r>
        <w:t>之證。張衡</w:t>
      </w:r>
      <w:proofErr w:type="spellEnd"/>
    </w:p>
    <w:p w14:paraId="73E796DF" w14:textId="77777777" w:rsidR="00CC015B" w:rsidRDefault="00000000">
      <w:r>
        <w:rPr>
          <w:rFonts w:eastAsia="宋体" w:hint="eastAsia"/>
          <w:lang w:eastAsia="zh-CN"/>
        </w:rPr>
        <w:t>《</w:t>
      </w:r>
      <w:proofErr w:type="spellStart"/>
      <w:r>
        <w:t>靈憲</w:t>
      </w:r>
      <w:proofErr w:type="spellEnd"/>
      <w:r>
        <w:rPr>
          <w:rFonts w:eastAsia="宋体" w:hint="eastAsia"/>
          <w:lang w:eastAsia="zh-CN"/>
        </w:rPr>
        <w:t>》</w:t>
      </w:r>
      <w:r>
        <w:t>曰：</w:t>
      </w:r>
      <w:r>
        <w:rPr>
          <w:rFonts w:eastAsia="宋体" w:hint="eastAsia"/>
          <w:lang w:eastAsia="zh-CN"/>
        </w:rPr>
        <w:t>“</w:t>
      </w:r>
      <w:proofErr w:type="spellStart"/>
      <w:r>
        <w:t>神歇精斁</w:t>
      </w:r>
      <w:proofErr w:type="spellEnd"/>
      <w:r>
        <w:t>。</w:t>
      </w:r>
      <w:r>
        <w:rPr>
          <w:rFonts w:eastAsia="宋体" w:hint="eastAsia"/>
          <w:lang w:eastAsia="zh-CN"/>
        </w:rPr>
        <w:t>”</w:t>
      </w:r>
      <w:proofErr w:type="spellStart"/>
      <w:r>
        <w:t>義與此同也</w:t>
      </w:r>
      <w:proofErr w:type="spellEnd"/>
    </w:p>
    <w:p w14:paraId="1693E2B3" w14:textId="77777777" w:rsidR="00CC015B" w:rsidRDefault="00000000">
      <w:proofErr w:type="spellStart"/>
      <w:r>
        <w:t>有馮應而尚缺</w:t>
      </w:r>
      <w:proofErr w:type="spellEnd"/>
    </w:p>
    <w:p w14:paraId="426C9FE7" w14:textId="77777777" w:rsidR="00CC015B" w:rsidRDefault="00000000">
      <w:pPr>
        <w:rPr>
          <w:lang w:eastAsia="zh-CN"/>
        </w:rPr>
      </w:pPr>
      <w:r>
        <w:rPr>
          <w:rFonts w:eastAsia="宋体" w:hint="eastAsia"/>
          <w:lang w:eastAsia="zh-CN"/>
        </w:rPr>
        <w:t>“</w:t>
      </w:r>
      <w:proofErr w:type="spellStart"/>
      <w:r>
        <w:t>上覽古在昔有馮</w:t>
      </w:r>
      <w:proofErr w:type="gramStart"/>
      <w:r>
        <w:t>應</w:t>
      </w:r>
      <w:proofErr w:type="gramEnd"/>
      <w:r>
        <w:t>而尚缺焉壞徹而能全</w:t>
      </w:r>
      <w:proofErr w:type="spellEnd"/>
      <w:r>
        <w:t>？</w:t>
      </w:r>
      <w:r>
        <w:rPr>
          <w:rFonts w:eastAsia="宋体" w:hint="eastAsia"/>
          <w:lang w:eastAsia="zh-CN"/>
        </w:rPr>
        <w:t>•”</w:t>
      </w:r>
      <w:proofErr w:type="spellStart"/>
      <w:r>
        <w:t>李善以</w:t>
      </w:r>
      <w:proofErr w:type="spellEnd"/>
      <w:r>
        <w:rPr>
          <w:rFonts w:eastAsia="宋体" w:hint="eastAsia"/>
          <w:lang w:eastAsia="zh-CN"/>
        </w:rPr>
        <w:t>“</w:t>
      </w:r>
      <w:proofErr w:type="spellStart"/>
      <w:r>
        <w:t>馮應</w:t>
      </w:r>
      <w:proofErr w:type="spellEnd"/>
      <w:r>
        <w:rPr>
          <w:rFonts w:eastAsia="宋体" w:hint="eastAsia"/>
          <w:lang w:eastAsia="zh-CN"/>
        </w:rPr>
        <w:t>”</w:t>
      </w:r>
      <w:r>
        <w:t>爲</w:t>
      </w:r>
      <w:r>
        <w:rPr>
          <w:rFonts w:eastAsia="宋体" w:hint="eastAsia"/>
          <w:lang w:eastAsia="zh-CN"/>
        </w:rPr>
        <w:t>“</w:t>
      </w:r>
      <w:proofErr w:type="spellStart"/>
      <w:r>
        <w:t>依憑瑞應</w:t>
      </w:r>
      <w:proofErr w:type="spellEnd"/>
      <w:r>
        <w:rPr>
          <w:rFonts w:eastAsia="宋体" w:hint="eastAsia"/>
          <w:lang w:eastAsia="zh-CN"/>
        </w:rPr>
        <w:t>”</w:t>
      </w:r>
      <w:r>
        <w:t>。</w:t>
      </w:r>
      <w:r>
        <w:rPr>
          <w:lang w:eastAsia="zh-CN"/>
        </w:rPr>
        <w:t>吕向</w:t>
      </w:r>
    </w:p>
    <w:p w14:paraId="5C3F4791" w14:textId="77777777" w:rsidR="00CC015B" w:rsidRDefault="00000000">
      <w:pPr>
        <w:rPr>
          <w:rFonts w:eastAsia="宋体"/>
          <w:lang w:eastAsia="zh-CN"/>
        </w:rPr>
      </w:pPr>
      <w:r>
        <w:rPr>
          <w:lang w:eastAsia="zh-CN"/>
        </w:rPr>
        <w:t>曰：</w:t>
      </w:r>
      <w:r>
        <w:rPr>
          <w:rFonts w:eastAsia="宋体" w:hint="eastAsia"/>
          <w:lang w:eastAsia="zh-CN"/>
        </w:rPr>
        <w:t>“</w:t>
      </w:r>
      <w:r>
        <w:rPr>
          <w:lang w:eastAsia="zh-CN"/>
        </w:rPr>
        <w:t>憑仁義而感瑞</w:t>
      </w:r>
      <w:proofErr w:type="gramStart"/>
      <w:r>
        <w:rPr>
          <w:lang w:eastAsia="zh-CN"/>
        </w:rPr>
        <w:t>應</w:t>
      </w:r>
      <w:proofErr w:type="gramEnd"/>
      <w:r>
        <w:rPr>
          <w:lang w:eastAsia="zh-CN"/>
        </w:rPr>
        <w:t>。</w:t>
      </w:r>
      <w:r>
        <w:rPr>
          <w:rFonts w:eastAsia="宋体" w:hint="eastAsia"/>
          <w:lang w:eastAsia="zh-CN"/>
        </w:rPr>
        <w:t>”</w:t>
      </w:r>
      <w:r>
        <w:rPr>
          <w:lang w:eastAsia="zh-CN"/>
        </w:rPr>
        <w:t>念孙案：</w:t>
      </w:r>
      <w:proofErr w:type="gramStart"/>
      <w:r>
        <w:rPr>
          <w:lang w:eastAsia="zh-CN"/>
        </w:rPr>
        <w:t>應</w:t>
      </w:r>
      <w:proofErr w:type="gramEnd"/>
      <w:r>
        <w:rPr>
          <w:lang w:eastAsia="zh-CN"/>
        </w:rPr>
        <w:t>讀爲</w:t>
      </w:r>
      <w:proofErr w:type="gramStart"/>
      <w:r>
        <w:rPr>
          <w:lang w:eastAsia="zh-CN"/>
        </w:rPr>
        <w:t>膺</w:t>
      </w:r>
      <w:proofErr w:type="gramEnd"/>
      <w:r>
        <w:rPr>
          <w:lang w:eastAsia="zh-CN"/>
        </w:rPr>
        <w:t>。馮</w:t>
      </w:r>
      <w:proofErr w:type="gramStart"/>
      <w:r>
        <w:rPr>
          <w:lang w:eastAsia="zh-CN"/>
        </w:rPr>
        <w:t>膺</w:t>
      </w:r>
      <w:proofErr w:type="gramEnd"/>
      <w:r>
        <w:rPr>
          <w:lang w:eastAsia="zh-CN"/>
        </w:rPr>
        <w:t>，猶服膺也。服與馮</w:t>
      </w:r>
      <w:proofErr w:type="gramStart"/>
      <w:r>
        <w:rPr>
          <w:lang w:eastAsia="zh-CN"/>
        </w:rPr>
        <w:t>一</w:t>
      </w:r>
      <w:proofErr w:type="gramEnd"/>
      <w:r>
        <w:rPr>
          <w:lang w:eastAsia="zh-CN"/>
        </w:rPr>
        <w:t>聲之轉。</w:t>
      </w:r>
      <w:r>
        <w:rPr>
          <w:rFonts w:eastAsia="宋体" w:hint="eastAsia"/>
          <w:lang w:eastAsia="zh-CN"/>
        </w:rPr>
        <w:t>《</w:t>
      </w:r>
      <w:r>
        <w:rPr>
          <w:lang w:eastAsia="zh-CN"/>
        </w:rPr>
        <w:t>中庸</w:t>
      </w:r>
      <w:r>
        <w:rPr>
          <w:rFonts w:eastAsia="宋体" w:hint="eastAsia"/>
          <w:lang w:eastAsia="zh-CN"/>
        </w:rPr>
        <w:t>》</w:t>
      </w:r>
    </w:p>
    <w:p w14:paraId="02A9800A" w14:textId="77777777" w:rsidR="00CC015B" w:rsidRDefault="00000000">
      <w:r>
        <w:t>曰：</w:t>
      </w:r>
      <w:r>
        <w:rPr>
          <w:rFonts w:eastAsia="宋体" w:hint="eastAsia"/>
          <w:lang w:eastAsia="zh-CN"/>
        </w:rPr>
        <w:t>“</w:t>
      </w:r>
      <w:proofErr w:type="spellStart"/>
      <w:r>
        <w:t>拳拳服膺而</w:t>
      </w:r>
      <w:proofErr w:type="gramStart"/>
      <w:r>
        <w:t>弗</w:t>
      </w:r>
      <w:proofErr w:type="gramEnd"/>
      <w:r>
        <w:t>失之</w:t>
      </w:r>
      <w:proofErr w:type="spellEnd"/>
      <w:r>
        <w:t>。</w:t>
      </w:r>
      <w:r>
        <w:rPr>
          <w:rFonts w:eastAsia="宋体" w:hint="eastAsia"/>
          <w:lang w:eastAsia="zh-CN"/>
        </w:rPr>
        <w:t>”《</w:t>
      </w:r>
      <w:proofErr w:type="spellStart"/>
      <w:r>
        <w:t>士喪禮</w:t>
      </w:r>
      <w:proofErr w:type="spellEnd"/>
      <w:r>
        <w:rPr>
          <w:rFonts w:eastAsia="宋体" w:hint="eastAsia"/>
          <w:lang w:eastAsia="zh-CN"/>
        </w:rPr>
        <w:t>》“</w:t>
      </w:r>
      <w:proofErr w:type="spellStart"/>
      <w:r>
        <w:t>馮尸</w:t>
      </w:r>
      <w:proofErr w:type="spellEnd"/>
      <w:r>
        <w:rPr>
          <w:rFonts w:eastAsia="宋体" w:hint="eastAsia"/>
          <w:lang w:eastAsia="zh-CN"/>
        </w:rPr>
        <w:t>”</w:t>
      </w:r>
      <w:r>
        <w:t>，</w:t>
      </w:r>
      <w:proofErr w:type="spellStart"/>
      <w:r>
        <w:t>鄭注曰</w:t>
      </w:r>
      <w:proofErr w:type="spellEnd"/>
      <w:r>
        <w:t>：</w:t>
      </w:r>
      <w:r>
        <w:rPr>
          <w:rFonts w:eastAsia="宋体" w:hint="eastAsia"/>
          <w:lang w:eastAsia="zh-CN"/>
        </w:rPr>
        <w:t>“</w:t>
      </w:r>
      <w:proofErr w:type="spellStart"/>
      <w:r>
        <w:t>馮，服膺之</w:t>
      </w:r>
      <w:proofErr w:type="spellEnd"/>
      <w:r>
        <w:t>。</w:t>
      </w:r>
      <w:r>
        <w:rPr>
          <w:rFonts w:eastAsia="宋体" w:hint="eastAsia"/>
          <w:lang w:eastAsia="zh-CN"/>
        </w:rPr>
        <w:t>”《</w:t>
      </w:r>
      <w:proofErr w:type="spellStart"/>
      <w:r>
        <w:t>喪大記</w:t>
      </w:r>
      <w:proofErr w:type="spellEnd"/>
      <w:r>
        <w:rPr>
          <w:rFonts w:eastAsia="宋体" w:hint="eastAsia"/>
          <w:lang w:eastAsia="zh-CN"/>
        </w:rPr>
        <w:t>》“</w:t>
      </w:r>
      <w:proofErr w:type="spellStart"/>
      <w:r>
        <w:t>馮尸</w:t>
      </w:r>
      <w:proofErr w:type="spellEnd"/>
      <w:r>
        <w:rPr>
          <w:rFonts w:eastAsia="宋体" w:hint="eastAsia"/>
          <w:lang w:eastAsia="zh-CN"/>
        </w:rPr>
        <w:t>”</w:t>
      </w:r>
      <w:r>
        <w:t>，注</w:t>
      </w:r>
    </w:p>
    <w:p w14:paraId="3BA1A480" w14:textId="77777777" w:rsidR="00CC015B" w:rsidRDefault="00000000">
      <w:pPr>
        <w:rPr>
          <w:lang w:eastAsia="zh-CN"/>
        </w:rPr>
      </w:pPr>
      <w:r>
        <w:t>曰：</w:t>
      </w:r>
      <w:r>
        <w:rPr>
          <w:rFonts w:eastAsia="宋体" w:hint="eastAsia"/>
          <w:lang w:eastAsia="zh-CN"/>
        </w:rPr>
        <w:t>“</w:t>
      </w:r>
      <w:proofErr w:type="spellStart"/>
      <w:r>
        <w:t>馮謂扶持服膺</w:t>
      </w:r>
      <w:proofErr w:type="spellEnd"/>
      <w:r>
        <w:t>。</w:t>
      </w:r>
      <w:r>
        <w:rPr>
          <w:rFonts w:eastAsia="宋体" w:hint="eastAsia"/>
          <w:lang w:eastAsia="zh-CN"/>
        </w:rPr>
        <w:t>”《</w:t>
      </w:r>
      <w:proofErr w:type="spellStart"/>
      <w:r>
        <w:t>莊子</w:t>
      </w:r>
      <w:proofErr w:type="spellEnd"/>
      <w:r>
        <w:t>。</w:t>
      </w:r>
      <w:r>
        <w:rPr>
          <w:lang w:eastAsia="zh-CN"/>
        </w:rPr>
        <w:t>盗跖</w:t>
      </w:r>
      <w:r>
        <w:rPr>
          <w:rFonts w:eastAsia="宋体" w:hint="eastAsia"/>
          <w:lang w:eastAsia="zh-CN"/>
        </w:rPr>
        <w:t>》</w:t>
      </w:r>
      <w:r>
        <w:rPr>
          <w:lang w:eastAsia="zh-CN"/>
        </w:rPr>
        <w:t>篇曰：</w:t>
      </w:r>
      <w:r>
        <w:rPr>
          <w:rFonts w:eastAsia="宋体" w:hint="eastAsia"/>
          <w:lang w:eastAsia="zh-CN"/>
        </w:rPr>
        <w:t>“</w:t>
      </w:r>
      <w:r>
        <w:rPr>
          <w:lang w:eastAsia="zh-CN"/>
        </w:rPr>
        <w:t>馮而不舍。</w:t>
      </w:r>
      <w:r>
        <w:rPr>
          <w:rFonts w:eastAsia="宋体" w:hint="eastAsia"/>
          <w:lang w:eastAsia="zh-CN"/>
        </w:rPr>
        <w:t>”</w:t>
      </w:r>
      <w:r>
        <w:rPr>
          <w:lang w:eastAsia="zh-CN"/>
        </w:rPr>
        <w:t>又曰：</w:t>
      </w:r>
      <w:r>
        <w:rPr>
          <w:rFonts w:eastAsia="宋体" w:hint="eastAsia"/>
          <w:lang w:eastAsia="zh-CN"/>
        </w:rPr>
        <w:t>“</w:t>
      </w:r>
      <w:r>
        <w:rPr>
          <w:lang w:eastAsia="zh-CN"/>
        </w:rPr>
        <w:t>服膺而不舍。</w:t>
      </w:r>
      <w:r>
        <w:rPr>
          <w:rFonts w:eastAsia="宋体" w:hint="eastAsia"/>
          <w:lang w:eastAsia="zh-CN"/>
        </w:rPr>
        <w:t>”</w:t>
      </w:r>
      <w:r>
        <w:rPr>
          <w:lang w:eastAsia="zh-CN"/>
        </w:rPr>
        <w:t>服膺，即</w:t>
      </w:r>
    </w:p>
    <w:p w14:paraId="43308411" w14:textId="77777777" w:rsidR="00CC015B" w:rsidRDefault="00000000">
      <w:pPr>
        <w:rPr>
          <w:rFonts w:eastAsia="宋体"/>
          <w:lang w:eastAsia="zh-CN"/>
        </w:rPr>
      </w:pPr>
      <w:r>
        <w:rPr>
          <w:lang w:eastAsia="zh-CN"/>
        </w:rPr>
        <w:t>馮也。服與伏古通用。服膺之爲馮</w:t>
      </w:r>
      <w:proofErr w:type="gramStart"/>
      <w:r>
        <w:rPr>
          <w:lang w:eastAsia="zh-CN"/>
        </w:rPr>
        <w:t>膺</w:t>
      </w:r>
      <w:proofErr w:type="gramEnd"/>
      <w:r>
        <w:rPr>
          <w:lang w:eastAsia="zh-CN"/>
        </w:rPr>
        <w:t>，猶伏軾之爲馮軾，</w:t>
      </w:r>
      <w:r>
        <w:rPr>
          <w:rFonts w:eastAsia="宋体" w:hint="eastAsia"/>
          <w:lang w:eastAsia="zh-CN"/>
        </w:rPr>
        <w:t>《</w:t>
      </w:r>
      <w:r>
        <w:rPr>
          <w:lang w:eastAsia="zh-CN"/>
        </w:rPr>
        <w:t>史記</w:t>
      </w:r>
      <w:r>
        <w:rPr>
          <w:rFonts w:eastAsia="宋体" w:hint="eastAsia"/>
          <w:lang w:eastAsia="zh-CN"/>
        </w:rPr>
        <w:t>•</w:t>
      </w:r>
      <w:r>
        <w:rPr>
          <w:lang w:eastAsia="zh-CN"/>
        </w:rPr>
        <w:t>酈生傳</w:t>
      </w:r>
      <w:r>
        <w:rPr>
          <w:rFonts w:eastAsia="宋体" w:hint="eastAsia"/>
          <w:lang w:eastAsia="zh-CN"/>
        </w:rPr>
        <w:t>》</w:t>
      </w:r>
      <w:r>
        <w:rPr>
          <w:lang w:eastAsia="zh-CN"/>
        </w:rPr>
        <w:t>：</w:t>
      </w:r>
      <w:r>
        <w:rPr>
          <w:rFonts w:eastAsia="宋体" w:hint="eastAsia"/>
          <w:lang w:eastAsia="zh-CN"/>
        </w:rPr>
        <w:t>“</w:t>
      </w:r>
      <w:r>
        <w:rPr>
          <w:lang w:eastAsia="zh-CN"/>
        </w:rPr>
        <w:t>伏軾下齊七十餘城。</w:t>
      </w:r>
      <w:r>
        <w:rPr>
          <w:rFonts w:eastAsia="宋体" w:hint="eastAsia"/>
          <w:lang w:eastAsia="zh-CN"/>
        </w:rPr>
        <w:t>”</w:t>
      </w:r>
    </w:p>
    <w:p w14:paraId="3747482F" w14:textId="77777777" w:rsidR="00CC015B" w:rsidRDefault="00000000">
      <w:pPr>
        <w:rPr>
          <w:lang w:eastAsia="zh-CN"/>
        </w:rPr>
      </w:pPr>
      <w:r>
        <w:rPr>
          <w:lang w:eastAsia="zh-CN"/>
        </w:rPr>
        <w:t>【第</w:t>
      </w:r>
      <w:r>
        <w:rPr>
          <w:lang w:eastAsia="zh-CN"/>
        </w:rPr>
        <w:t>316</w:t>
      </w:r>
      <w:r>
        <w:rPr>
          <w:lang w:eastAsia="zh-CN"/>
        </w:rPr>
        <w:t>页】</w:t>
      </w:r>
    </w:p>
    <w:p w14:paraId="44A8FBE8" w14:textId="77777777" w:rsidR="00CC015B" w:rsidRDefault="00000000">
      <w:pPr>
        <w:rPr>
          <w:lang w:eastAsia="zh-CN"/>
        </w:rPr>
      </w:pPr>
      <w:r>
        <w:rPr>
          <w:rFonts w:eastAsia="宋体" w:hint="eastAsia"/>
          <w:lang w:eastAsia="zh-CN"/>
        </w:rPr>
        <w:t>《</w:t>
      </w:r>
      <w:r>
        <w:rPr>
          <w:lang w:eastAsia="zh-CN"/>
        </w:rPr>
        <w:t>漢書</w:t>
      </w:r>
      <w:r>
        <w:rPr>
          <w:rFonts w:eastAsia="宋体" w:hint="eastAsia"/>
          <w:lang w:eastAsia="zh-CN"/>
        </w:rPr>
        <w:t>》</w:t>
      </w:r>
      <w:r>
        <w:rPr>
          <w:lang w:eastAsia="zh-CN"/>
        </w:rPr>
        <w:t>作</w:t>
      </w:r>
      <w:r>
        <w:rPr>
          <w:rFonts w:eastAsia="宋体" w:hint="eastAsia"/>
          <w:lang w:eastAsia="zh-CN"/>
        </w:rPr>
        <w:t>“</w:t>
      </w:r>
      <w:r>
        <w:rPr>
          <w:lang w:eastAsia="zh-CN"/>
        </w:rPr>
        <w:t>馮軾</w:t>
      </w:r>
      <w:r>
        <w:rPr>
          <w:rFonts w:eastAsia="宋体" w:hint="eastAsia"/>
          <w:lang w:eastAsia="zh-CN"/>
        </w:rPr>
        <w:t>”</w:t>
      </w:r>
      <w:r>
        <w:rPr>
          <w:lang w:eastAsia="zh-CN"/>
        </w:rPr>
        <w:t>。</w:t>
      </w:r>
      <w:proofErr w:type="gramStart"/>
      <w:r>
        <w:rPr>
          <w:lang w:eastAsia="zh-CN"/>
        </w:rPr>
        <w:t>伏琴之</w:t>
      </w:r>
      <w:proofErr w:type="gramEnd"/>
      <w:r>
        <w:rPr>
          <w:lang w:eastAsia="zh-CN"/>
        </w:rPr>
        <w:t>爲馮琴，</w:t>
      </w:r>
      <w:r>
        <w:rPr>
          <w:rFonts w:eastAsia="宋体" w:hint="eastAsia"/>
          <w:lang w:eastAsia="zh-CN"/>
        </w:rPr>
        <w:t>《</w:t>
      </w:r>
      <w:r>
        <w:rPr>
          <w:lang w:eastAsia="zh-CN"/>
        </w:rPr>
        <w:t>史記。魏世家</w:t>
      </w:r>
      <w:r>
        <w:rPr>
          <w:rFonts w:eastAsia="宋体" w:hint="eastAsia"/>
          <w:lang w:eastAsia="zh-CN"/>
        </w:rPr>
        <w:t>》</w:t>
      </w:r>
      <w:r>
        <w:rPr>
          <w:lang w:eastAsia="zh-CN"/>
        </w:rPr>
        <w:t>：</w:t>
      </w:r>
      <w:r>
        <w:rPr>
          <w:rFonts w:eastAsia="宋体" w:hint="eastAsia"/>
          <w:lang w:eastAsia="zh-CN"/>
        </w:rPr>
        <w:t>“</w:t>
      </w:r>
      <w:r>
        <w:rPr>
          <w:lang w:eastAsia="zh-CN"/>
        </w:rPr>
        <w:t>中期馮琴。</w:t>
      </w:r>
      <w:r>
        <w:rPr>
          <w:rFonts w:eastAsia="宋体" w:hint="eastAsia"/>
          <w:lang w:eastAsia="zh-CN"/>
        </w:rPr>
        <w:t>”</w:t>
      </w:r>
      <w:r>
        <w:rPr>
          <w:lang w:eastAsia="zh-CN"/>
        </w:rPr>
        <w:t>索隱曰：</w:t>
      </w:r>
      <w:r>
        <w:rPr>
          <w:rFonts w:eastAsia="宋体" w:hint="eastAsia"/>
          <w:lang w:eastAsia="zh-CN"/>
        </w:rPr>
        <w:t>《</w:t>
      </w:r>
      <w:r>
        <w:rPr>
          <w:lang w:eastAsia="zh-CN"/>
        </w:rPr>
        <w:t>春秋後語</w:t>
      </w:r>
      <w:r>
        <w:rPr>
          <w:rFonts w:eastAsia="宋体" w:hint="eastAsia"/>
          <w:lang w:eastAsia="zh-CN"/>
        </w:rPr>
        <w:t>》</w:t>
      </w:r>
      <w:r>
        <w:rPr>
          <w:lang w:eastAsia="zh-CN"/>
        </w:rPr>
        <w:t>作</w:t>
      </w:r>
      <w:proofErr w:type="gramStart"/>
      <w:r>
        <w:rPr>
          <w:rFonts w:eastAsia="宋体" w:hint="eastAsia"/>
          <w:lang w:eastAsia="zh-CN"/>
        </w:rPr>
        <w:t>‘</w:t>
      </w:r>
      <w:proofErr w:type="gramEnd"/>
      <w:r>
        <w:rPr>
          <w:lang w:eastAsia="zh-CN"/>
        </w:rPr>
        <w:t>伏琴</w:t>
      </w:r>
      <w:r>
        <w:rPr>
          <w:rFonts w:eastAsia="宋体" w:hint="eastAsia"/>
          <w:lang w:eastAsia="zh-CN"/>
        </w:rPr>
        <w:t>”</w:t>
      </w:r>
      <w:r>
        <w:rPr>
          <w:lang w:eastAsia="zh-CN"/>
        </w:rPr>
        <w:t>。</w:t>
      </w:r>
      <w:r>
        <w:rPr>
          <w:rFonts w:eastAsia="宋体" w:hint="eastAsia"/>
          <w:lang w:eastAsia="zh-CN"/>
        </w:rPr>
        <w:t>”</w:t>
      </w:r>
      <w:proofErr w:type="gramStart"/>
      <w:r>
        <w:rPr>
          <w:lang w:eastAsia="zh-CN"/>
        </w:rPr>
        <w:t>茵伏之</w:t>
      </w:r>
      <w:proofErr w:type="gramEnd"/>
      <w:r>
        <w:rPr>
          <w:lang w:eastAsia="zh-CN"/>
        </w:rPr>
        <w:t>爲</w:t>
      </w:r>
    </w:p>
    <w:p w14:paraId="21D4BC0A" w14:textId="77777777" w:rsidR="00CC015B" w:rsidRDefault="00000000">
      <w:r>
        <w:rPr>
          <w:lang w:eastAsia="zh-CN"/>
        </w:rPr>
        <w:t>茵馮也。</w:t>
      </w:r>
      <w:proofErr w:type="gramStart"/>
      <w:r>
        <w:rPr>
          <w:rFonts w:eastAsia="宋体" w:hint="eastAsia"/>
          <w:lang w:eastAsia="zh-CN"/>
        </w:rPr>
        <w:t>《</w:t>
      </w:r>
      <w:proofErr w:type="gramEnd"/>
      <w:r>
        <w:rPr>
          <w:lang w:eastAsia="zh-CN"/>
        </w:rPr>
        <w:t>史記</w:t>
      </w:r>
      <w:proofErr w:type="gramStart"/>
      <w:r>
        <w:rPr>
          <w:lang w:eastAsia="zh-CN"/>
        </w:rPr>
        <w:t>《</w:t>
      </w:r>
      <w:proofErr w:type="gramEnd"/>
      <w:r>
        <w:rPr>
          <w:lang w:eastAsia="zh-CN"/>
        </w:rPr>
        <w:t>酷吏</w:t>
      </w:r>
      <w:proofErr w:type="gramStart"/>
      <w:r>
        <w:rPr>
          <w:lang w:eastAsia="zh-CN"/>
        </w:rPr>
        <w:t>傳</w:t>
      </w:r>
      <w:r>
        <w:rPr>
          <w:rFonts w:eastAsia="宋体" w:hint="eastAsia"/>
          <w:lang w:eastAsia="zh-CN"/>
        </w:rPr>
        <w:t>》</w:t>
      </w:r>
      <w:proofErr w:type="gramEnd"/>
      <w:r>
        <w:rPr>
          <w:lang w:eastAsia="zh-CN"/>
        </w:rPr>
        <w:t>：</w:t>
      </w:r>
      <w:r>
        <w:rPr>
          <w:rFonts w:eastAsia="宋体" w:hint="eastAsia"/>
          <w:lang w:eastAsia="zh-CN"/>
        </w:rPr>
        <w:t>“</w:t>
      </w:r>
      <w:r>
        <w:rPr>
          <w:lang w:eastAsia="zh-CN"/>
        </w:rPr>
        <w:t>未嘗敢均茵伏。</w:t>
      </w:r>
      <w:r>
        <w:rPr>
          <w:rFonts w:eastAsia="宋体" w:hint="eastAsia"/>
          <w:lang w:eastAsia="zh-CN"/>
        </w:rPr>
        <w:t>”《</w:t>
      </w:r>
      <w:r>
        <w:rPr>
          <w:lang w:eastAsia="zh-CN"/>
        </w:rPr>
        <w:t>漢書</w:t>
      </w:r>
      <w:r>
        <w:rPr>
          <w:rFonts w:eastAsia="宋体" w:hint="eastAsia"/>
          <w:lang w:eastAsia="zh-CN"/>
        </w:rPr>
        <w:t>》</w:t>
      </w:r>
      <w:r>
        <w:rPr>
          <w:lang w:eastAsia="zh-CN"/>
        </w:rPr>
        <w:t>作</w:t>
      </w:r>
      <w:r>
        <w:rPr>
          <w:rFonts w:eastAsia="宋体" w:hint="eastAsia"/>
          <w:lang w:eastAsia="zh-CN"/>
        </w:rPr>
        <w:t>“</w:t>
      </w:r>
      <w:r>
        <w:rPr>
          <w:lang w:eastAsia="zh-CN"/>
        </w:rPr>
        <w:t>茵馮</w:t>
      </w:r>
      <w:r>
        <w:rPr>
          <w:rFonts w:eastAsia="宋体" w:hint="eastAsia"/>
          <w:lang w:eastAsia="zh-CN"/>
        </w:rPr>
        <w:t>”</w:t>
      </w:r>
      <w:r>
        <w:rPr>
          <w:lang w:eastAsia="zh-CN"/>
        </w:rPr>
        <w:t>。</w:t>
      </w:r>
      <w:proofErr w:type="gramStart"/>
      <w:r>
        <w:rPr>
          <w:lang w:eastAsia="zh-CN"/>
        </w:rPr>
        <w:t>膺</w:t>
      </w:r>
      <w:proofErr w:type="gramEnd"/>
      <w:r>
        <w:rPr>
          <w:lang w:eastAsia="zh-CN"/>
        </w:rPr>
        <w:t>與</w:t>
      </w:r>
      <w:proofErr w:type="gramStart"/>
      <w:r>
        <w:rPr>
          <w:lang w:eastAsia="zh-CN"/>
        </w:rPr>
        <w:t>應</w:t>
      </w:r>
      <w:proofErr w:type="gramEnd"/>
      <w:r>
        <w:rPr>
          <w:lang w:eastAsia="zh-CN"/>
        </w:rPr>
        <w:t>，古同聲而通用。</w:t>
      </w:r>
      <w:r>
        <w:rPr>
          <w:rFonts w:eastAsia="宋体" w:hint="eastAsia"/>
          <w:lang w:eastAsia="zh-CN"/>
        </w:rPr>
        <w:t>《</w:t>
      </w:r>
      <w:proofErr w:type="spellStart"/>
      <w:r>
        <w:t>康誥</w:t>
      </w:r>
      <w:proofErr w:type="spellEnd"/>
      <w:r>
        <w:rPr>
          <w:rFonts w:eastAsia="宋体" w:hint="eastAsia"/>
          <w:lang w:eastAsia="zh-CN"/>
        </w:rPr>
        <w:t>》</w:t>
      </w:r>
      <w:r>
        <w:t>曰：</w:t>
      </w:r>
      <w:r>
        <w:rPr>
          <w:rFonts w:eastAsia="宋体" w:hint="eastAsia"/>
          <w:lang w:eastAsia="zh-CN"/>
        </w:rPr>
        <w:t>“</w:t>
      </w:r>
      <w:proofErr w:type="spellStart"/>
      <w:proofErr w:type="gramStart"/>
      <w:r>
        <w:t>應</w:t>
      </w:r>
      <w:proofErr w:type="gramEnd"/>
      <w:r>
        <w:t>保殷</w:t>
      </w:r>
      <w:proofErr w:type="spellEnd"/>
    </w:p>
    <w:p w14:paraId="793E8D6B" w14:textId="77777777" w:rsidR="00CC015B" w:rsidRDefault="00000000">
      <w:pPr>
        <w:rPr>
          <w:rFonts w:eastAsia="宋体"/>
          <w:lang w:eastAsia="zh-CN"/>
        </w:rPr>
      </w:pPr>
      <w:r>
        <w:t>民。</w:t>
      </w:r>
      <w:r>
        <w:rPr>
          <w:rFonts w:eastAsia="宋体" w:hint="eastAsia"/>
          <w:lang w:eastAsia="zh-CN"/>
        </w:rPr>
        <w:t>”《</w:t>
      </w:r>
      <w:proofErr w:type="spellStart"/>
      <w:r>
        <w:t>周語</w:t>
      </w:r>
      <w:proofErr w:type="spellEnd"/>
      <w:r>
        <w:rPr>
          <w:rFonts w:eastAsia="宋体" w:hint="eastAsia"/>
          <w:lang w:eastAsia="zh-CN"/>
        </w:rPr>
        <w:t>》</w:t>
      </w:r>
      <w:r>
        <w:t>曰：</w:t>
      </w:r>
      <w:r>
        <w:rPr>
          <w:rFonts w:eastAsia="宋体" w:hint="eastAsia"/>
          <w:lang w:eastAsia="zh-CN"/>
        </w:rPr>
        <w:t>“</w:t>
      </w:r>
      <w:proofErr w:type="spellStart"/>
      <w:proofErr w:type="gramStart"/>
      <w:r>
        <w:t>膺</w:t>
      </w:r>
      <w:proofErr w:type="gramEnd"/>
      <w:r>
        <w:t>保明德</w:t>
      </w:r>
      <w:proofErr w:type="spellEnd"/>
      <w:r>
        <w:t>。</w:t>
      </w:r>
      <w:r>
        <w:rPr>
          <w:rFonts w:eastAsia="宋体" w:hint="eastAsia"/>
          <w:lang w:eastAsia="zh-CN"/>
        </w:rPr>
        <w:t>”</w:t>
      </w:r>
      <w:proofErr w:type="spellStart"/>
      <w:r>
        <w:t>應保，即膺保</w:t>
      </w:r>
      <w:proofErr w:type="spellEnd"/>
      <w:r>
        <w:t>。</w:t>
      </w:r>
      <w:r>
        <w:rPr>
          <w:rFonts w:eastAsia="宋体" w:hint="eastAsia"/>
          <w:lang w:eastAsia="zh-CN"/>
        </w:rPr>
        <w:t>《</w:t>
      </w:r>
      <w:proofErr w:type="spellStart"/>
      <w:r>
        <w:t>魯頌</w:t>
      </w:r>
      <w:proofErr w:type="spellEnd"/>
      <w:r>
        <w:t>。</w:t>
      </w:r>
      <w:r>
        <w:rPr>
          <w:lang w:eastAsia="zh-CN"/>
        </w:rPr>
        <w:t>閟宫</w:t>
      </w:r>
      <w:r>
        <w:rPr>
          <w:rFonts w:eastAsia="宋体" w:hint="eastAsia"/>
          <w:lang w:eastAsia="zh-CN"/>
        </w:rPr>
        <w:t>》</w:t>
      </w:r>
      <w:r>
        <w:rPr>
          <w:lang w:eastAsia="zh-CN"/>
        </w:rPr>
        <w:t>篇</w:t>
      </w:r>
      <w:r>
        <w:rPr>
          <w:rFonts w:eastAsia="宋体" w:hint="eastAsia"/>
          <w:lang w:eastAsia="zh-CN"/>
        </w:rPr>
        <w:t>“</w:t>
      </w:r>
      <w:r>
        <w:rPr>
          <w:lang w:eastAsia="zh-CN"/>
        </w:rPr>
        <w:t>我狄是</w:t>
      </w:r>
      <w:proofErr w:type="gramStart"/>
      <w:r>
        <w:rPr>
          <w:lang w:eastAsia="zh-CN"/>
        </w:rPr>
        <w:t>膺</w:t>
      </w:r>
      <w:proofErr w:type="gramEnd"/>
      <w:r>
        <w:rPr>
          <w:lang w:eastAsia="zh-CN"/>
        </w:rPr>
        <w:t>。</w:t>
      </w:r>
      <w:r>
        <w:rPr>
          <w:rFonts w:eastAsia="宋体" w:hint="eastAsia"/>
          <w:lang w:eastAsia="zh-CN"/>
        </w:rPr>
        <w:t>”《</w:t>
      </w:r>
      <w:r>
        <w:rPr>
          <w:lang w:eastAsia="zh-CN"/>
        </w:rPr>
        <w:t>史記</w:t>
      </w:r>
      <w:r>
        <w:rPr>
          <w:rFonts w:eastAsia="宋体" w:hint="eastAsia"/>
          <w:lang w:eastAsia="zh-CN"/>
        </w:rPr>
        <w:t>•</w:t>
      </w:r>
      <w:r>
        <w:rPr>
          <w:lang w:eastAsia="zh-CN"/>
        </w:rPr>
        <w:t>建元以來矦者年表</w:t>
      </w:r>
      <w:r>
        <w:rPr>
          <w:rFonts w:eastAsia="宋体" w:hint="eastAsia"/>
          <w:lang w:eastAsia="zh-CN"/>
        </w:rPr>
        <w:t>》“</w:t>
      </w:r>
      <w:r>
        <w:rPr>
          <w:lang w:eastAsia="zh-CN"/>
        </w:rPr>
        <w:t>膺</w:t>
      </w:r>
      <w:r>
        <w:rPr>
          <w:rFonts w:eastAsia="宋体" w:hint="eastAsia"/>
          <w:lang w:eastAsia="zh-CN"/>
        </w:rPr>
        <w:t>”</w:t>
      </w:r>
      <w:r>
        <w:rPr>
          <w:lang w:eastAsia="zh-CN"/>
        </w:rPr>
        <w:t>作</w:t>
      </w:r>
      <w:r>
        <w:rPr>
          <w:rFonts w:eastAsia="宋体" w:hint="eastAsia"/>
          <w:lang w:eastAsia="zh-CN"/>
        </w:rPr>
        <w:t>“</w:t>
      </w:r>
      <w:r>
        <w:rPr>
          <w:lang w:eastAsia="zh-CN"/>
        </w:rPr>
        <w:t>應</w:t>
      </w:r>
      <w:r>
        <w:rPr>
          <w:rFonts w:eastAsia="宋体" w:hint="eastAsia"/>
          <w:lang w:eastAsia="zh-CN"/>
        </w:rPr>
        <w:t>”</w:t>
      </w:r>
    </w:p>
    <w:p w14:paraId="6FC42E24" w14:textId="77777777" w:rsidR="00CC015B" w:rsidRDefault="00000000">
      <w:r>
        <w:rPr>
          <w:rFonts w:eastAsia="宋体" w:hint="eastAsia"/>
          <w:lang w:eastAsia="zh-CN"/>
        </w:rPr>
        <w:t>《</w:t>
      </w:r>
      <w:proofErr w:type="spellStart"/>
      <w:r>
        <w:t>孟子。滕文公</w:t>
      </w:r>
      <w:proofErr w:type="spellEnd"/>
      <w:r>
        <w:rPr>
          <w:rFonts w:eastAsia="宋体" w:hint="eastAsia"/>
          <w:lang w:eastAsia="zh-CN"/>
        </w:rPr>
        <w:t>》</w:t>
      </w:r>
      <w:r>
        <w:t>篇：</w:t>
      </w:r>
      <w:r>
        <w:rPr>
          <w:rFonts w:eastAsia="宋体" w:hint="eastAsia"/>
          <w:lang w:eastAsia="zh-CN"/>
        </w:rPr>
        <w:t>“</w:t>
      </w:r>
      <w:proofErr w:type="spellStart"/>
      <w:proofErr w:type="gramStart"/>
      <w:r>
        <w:t>戎</w:t>
      </w:r>
      <w:proofErr w:type="gramEnd"/>
      <w:r>
        <w:t>狄是膺</w:t>
      </w:r>
      <w:proofErr w:type="spellEnd"/>
      <w:r>
        <w:t>。</w:t>
      </w:r>
      <w:r>
        <w:rPr>
          <w:rFonts w:eastAsia="宋体" w:hint="eastAsia"/>
          <w:lang w:eastAsia="zh-CN"/>
        </w:rPr>
        <w:t>”</w:t>
      </w:r>
      <w:proofErr w:type="spellStart"/>
      <w:r>
        <w:t>音義曰</w:t>
      </w:r>
      <w:proofErr w:type="spellEnd"/>
      <w:r>
        <w:t>：</w:t>
      </w:r>
      <w:r>
        <w:rPr>
          <w:rFonts w:eastAsia="宋体" w:hint="eastAsia"/>
          <w:lang w:eastAsia="zh-CN"/>
        </w:rPr>
        <w:t>“</w:t>
      </w:r>
      <w:proofErr w:type="spellStart"/>
      <w:proofErr w:type="gramStart"/>
      <w:r>
        <w:t>膺</w:t>
      </w:r>
      <w:proofErr w:type="gramEnd"/>
      <w:r>
        <w:t>，丁本作應</w:t>
      </w:r>
      <w:proofErr w:type="spellEnd"/>
      <w:r>
        <w:t>。</w:t>
      </w:r>
      <w:r>
        <w:rPr>
          <w:rFonts w:eastAsia="宋体" w:hint="eastAsia"/>
          <w:lang w:eastAsia="zh-CN"/>
        </w:rPr>
        <w:t>”</w:t>
      </w:r>
      <w:proofErr w:type="spellStart"/>
      <w:r>
        <w:t>此承上文</w:t>
      </w:r>
      <w:proofErr w:type="spellEnd"/>
      <w:r>
        <w:rPr>
          <w:rFonts w:eastAsia="宋体" w:hint="eastAsia"/>
          <w:lang w:eastAsia="zh-CN"/>
        </w:rPr>
        <w:t>“</w:t>
      </w:r>
      <w:proofErr w:type="spellStart"/>
      <w:r>
        <w:t>帝王之道不可離</w:t>
      </w:r>
      <w:proofErr w:type="spellEnd"/>
      <w:r>
        <w:rPr>
          <w:rFonts w:eastAsia="宋体" w:hint="eastAsia"/>
          <w:lang w:eastAsia="zh-CN"/>
        </w:rPr>
        <w:t>”</w:t>
      </w:r>
      <w:proofErr w:type="spellStart"/>
      <w:r>
        <w:t>而言，言上覽古</w:t>
      </w:r>
      <w:proofErr w:type="spellEnd"/>
    </w:p>
    <w:p w14:paraId="542B070D" w14:textId="77777777" w:rsidR="00CC015B" w:rsidRDefault="00000000">
      <w:proofErr w:type="spellStart"/>
      <w:r>
        <w:t>昔，有服膺斯道而尚有缺失者矣，未有壞徹斯道而能自全者也。服膺與壞徹，意正相對</w:t>
      </w:r>
      <w:proofErr w:type="spellEnd"/>
    </w:p>
    <w:p w14:paraId="11BA4DD3" w14:textId="77777777" w:rsidR="00CC015B" w:rsidRDefault="00000000">
      <w:proofErr w:type="spellStart"/>
      <w:r>
        <w:lastRenderedPageBreak/>
        <w:t>説者不達乃讀</w:t>
      </w:r>
      <w:proofErr w:type="spellEnd"/>
      <w:r>
        <w:rPr>
          <w:rFonts w:eastAsia="宋体" w:hint="eastAsia"/>
          <w:lang w:eastAsia="zh-CN"/>
        </w:rPr>
        <w:t>“</w:t>
      </w:r>
      <w:r>
        <w:t>應</w:t>
      </w:r>
      <w:r>
        <w:rPr>
          <w:rFonts w:eastAsia="宋体" w:hint="eastAsia"/>
          <w:lang w:eastAsia="zh-CN"/>
        </w:rPr>
        <w:t>”</w:t>
      </w:r>
      <w:r>
        <w:t>爲</w:t>
      </w:r>
      <w:r>
        <w:rPr>
          <w:rFonts w:eastAsia="宋体" w:hint="eastAsia"/>
          <w:lang w:eastAsia="zh-CN"/>
        </w:rPr>
        <w:t>“</w:t>
      </w:r>
      <w:proofErr w:type="spellStart"/>
      <w:r>
        <w:t>瑞應</w:t>
      </w:r>
      <w:proofErr w:type="spellEnd"/>
      <w:r>
        <w:rPr>
          <w:rFonts w:eastAsia="宋体" w:hint="eastAsia"/>
          <w:lang w:eastAsia="zh-CN"/>
        </w:rPr>
        <w:t>”</w:t>
      </w:r>
      <w:r>
        <w:t>之</w:t>
      </w:r>
      <w:r>
        <w:rPr>
          <w:rFonts w:eastAsia="宋体" w:hint="eastAsia"/>
          <w:lang w:eastAsia="zh-CN"/>
        </w:rPr>
        <w:t>“</w:t>
      </w:r>
      <w:r>
        <w:t>應</w:t>
      </w:r>
      <w:r>
        <w:rPr>
          <w:rFonts w:eastAsia="宋体" w:hint="eastAsia"/>
          <w:lang w:eastAsia="zh-CN"/>
        </w:rPr>
        <w:t>”</w:t>
      </w:r>
      <w:r>
        <w:t>，</w:t>
      </w:r>
      <w:proofErr w:type="spellStart"/>
      <w:r>
        <w:t>宜其詰</w:t>
      </w:r>
      <w:proofErr w:type="gramStart"/>
      <w:r>
        <w:t>鞫</w:t>
      </w:r>
      <w:proofErr w:type="gramEnd"/>
      <w:r>
        <w:t>爲病矣</w:t>
      </w:r>
      <w:proofErr w:type="spellEnd"/>
    </w:p>
    <w:p w14:paraId="334851CC" w14:textId="77777777" w:rsidR="00CC015B" w:rsidRDefault="00000000">
      <w:proofErr w:type="spellStart"/>
      <w:r>
        <w:t>其疇離之</w:t>
      </w:r>
      <w:proofErr w:type="spellEnd"/>
    </w:p>
    <w:p w14:paraId="7876D726" w14:textId="77777777" w:rsidR="00CC015B" w:rsidRDefault="00000000">
      <w:r>
        <w:rPr>
          <w:rFonts w:eastAsia="宋体" w:hint="eastAsia"/>
          <w:lang w:eastAsia="zh-CN"/>
        </w:rPr>
        <w:t>“</w:t>
      </w:r>
      <w:proofErr w:type="spellStart"/>
      <w:r>
        <w:t>其異物殊怪，存乎五威</w:t>
      </w:r>
      <w:proofErr w:type="gramStart"/>
      <w:r>
        <w:t>將</w:t>
      </w:r>
      <w:proofErr w:type="gramEnd"/>
      <w:r>
        <w:t>帥，班乎天下者，四十有八章。登假皇穹，鋪衍下土，非新</w:t>
      </w:r>
      <w:proofErr w:type="spellEnd"/>
    </w:p>
    <w:p w14:paraId="0228B70F" w14:textId="77777777" w:rsidR="00CC015B" w:rsidRDefault="00000000">
      <w:proofErr w:type="spellStart"/>
      <w:r>
        <w:t>家，其疇離之</w:t>
      </w:r>
      <w:proofErr w:type="spellEnd"/>
      <w:r>
        <w:t>？</w:t>
      </w:r>
      <w:r>
        <w:rPr>
          <w:rFonts w:eastAsia="宋体" w:hint="eastAsia"/>
          <w:lang w:eastAsia="zh-CN"/>
        </w:rPr>
        <w:t>”</w:t>
      </w:r>
      <w:proofErr w:type="spellStart"/>
      <w:r>
        <w:t>李善曰</w:t>
      </w:r>
      <w:proofErr w:type="spellEnd"/>
      <w:r>
        <w:t>：</w:t>
      </w:r>
      <w:r>
        <w:rPr>
          <w:rFonts w:eastAsia="宋体" w:hint="eastAsia"/>
          <w:lang w:eastAsia="zh-CN"/>
        </w:rPr>
        <w:t>“</w:t>
      </w:r>
      <w:proofErr w:type="spellStart"/>
      <w:r>
        <w:t>離，</w:t>
      </w:r>
      <w:proofErr w:type="gramStart"/>
      <w:r>
        <w:t>應</w:t>
      </w:r>
      <w:proofErr w:type="gramEnd"/>
      <w:r>
        <w:t>也</w:t>
      </w:r>
      <w:proofErr w:type="spellEnd"/>
      <w:r>
        <w:t>。</w:t>
      </w:r>
      <w:r>
        <w:rPr>
          <w:rFonts w:eastAsia="宋体" w:hint="eastAsia"/>
          <w:lang w:eastAsia="zh-CN"/>
        </w:rPr>
        <w:t>”</w:t>
      </w:r>
      <w:proofErr w:type="spellStart"/>
      <w:r>
        <w:t>劉良曰</w:t>
      </w:r>
      <w:proofErr w:type="spellEnd"/>
      <w:r>
        <w:t>：</w:t>
      </w:r>
      <w:r>
        <w:rPr>
          <w:rFonts w:eastAsia="宋体" w:hint="eastAsia"/>
          <w:lang w:eastAsia="zh-CN"/>
        </w:rPr>
        <w:t>“</w:t>
      </w:r>
      <w:proofErr w:type="spellStart"/>
      <w:r>
        <w:t>離，治也</w:t>
      </w:r>
      <w:proofErr w:type="spellEnd"/>
      <w:r>
        <w:t>。</w:t>
      </w:r>
      <w:r>
        <w:rPr>
          <w:rFonts w:eastAsia="宋体" w:hint="eastAsia"/>
          <w:lang w:eastAsia="zh-CN"/>
        </w:rPr>
        <w:t>”</w:t>
      </w:r>
      <w:proofErr w:type="spellStart"/>
      <w:r>
        <w:t>念孫案：應、治二訓，皆於古</w:t>
      </w:r>
      <w:proofErr w:type="spellEnd"/>
    </w:p>
    <w:p w14:paraId="6F035D70" w14:textId="77777777" w:rsidR="00CC015B" w:rsidRDefault="00000000">
      <w:proofErr w:type="spellStart"/>
      <w:r>
        <w:t>無據，且於義未安。今案：離者，被也。言非新家，其誰被此祥瑞也</w:t>
      </w:r>
      <w:proofErr w:type="spellEnd"/>
      <w:r>
        <w:t>？</w:t>
      </w:r>
      <w:r>
        <w:rPr>
          <w:rFonts w:eastAsia="宋体" w:hint="eastAsia"/>
          <w:lang w:eastAsia="zh-CN"/>
        </w:rPr>
        <w:t>《</w:t>
      </w:r>
      <w:proofErr w:type="spellStart"/>
      <w:r>
        <w:t>後漢書</w:t>
      </w:r>
      <w:proofErr w:type="spellEnd"/>
      <w:r>
        <w:rPr>
          <w:rFonts w:eastAsia="宋体" w:hint="eastAsia"/>
          <w:lang w:eastAsia="zh-CN"/>
        </w:rPr>
        <w:t>•</w:t>
      </w:r>
      <w:proofErr w:type="spellStart"/>
      <w:r>
        <w:t>東平憲</w:t>
      </w:r>
      <w:proofErr w:type="spellEnd"/>
    </w:p>
    <w:p w14:paraId="6F248B39" w14:textId="77777777" w:rsidR="00CC015B" w:rsidRDefault="00000000">
      <w:proofErr w:type="spellStart"/>
      <w:r>
        <w:t>王</w:t>
      </w:r>
      <w:proofErr w:type="gramStart"/>
      <w:r>
        <w:t>傳</w:t>
      </w:r>
      <w:proofErr w:type="spellEnd"/>
      <w:proofErr w:type="gramEnd"/>
      <w:r>
        <w:rPr>
          <w:rFonts w:eastAsia="宋体" w:hint="eastAsia"/>
          <w:lang w:eastAsia="zh-CN"/>
        </w:rPr>
        <w:t>》“</w:t>
      </w:r>
      <w:proofErr w:type="spellStart"/>
      <w:r>
        <w:t>策曰</w:t>
      </w:r>
      <w:proofErr w:type="spellEnd"/>
      <w:r>
        <w:rPr>
          <w:rFonts w:eastAsia="宋体" w:hint="eastAsia"/>
          <w:lang w:eastAsia="zh-CN"/>
        </w:rPr>
        <w:t>‘</w:t>
      </w:r>
      <w:proofErr w:type="spellStart"/>
      <w:r>
        <w:t>今詔有司加賜鸞輅乘馬龍旂九旒虎賁百人，奉送王行。匪我憲王，其</w:t>
      </w:r>
      <w:proofErr w:type="spellEnd"/>
    </w:p>
    <w:p w14:paraId="67FDEC16" w14:textId="77777777" w:rsidR="00CC015B" w:rsidRDefault="00000000">
      <w:proofErr w:type="spellStart"/>
      <w:r>
        <w:t>孰離之</w:t>
      </w:r>
      <w:proofErr w:type="spellEnd"/>
      <w:r>
        <w:t>？</w:t>
      </w:r>
      <w:r>
        <w:rPr>
          <w:rFonts w:eastAsia="宋体" w:hint="eastAsia"/>
          <w:lang w:eastAsia="zh-CN"/>
        </w:rPr>
        <w:t>’</w:t>
      </w:r>
      <w:proofErr w:type="gramStart"/>
      <w:r>
        <w:rPr>
          <w:rFonts w:eastAsia="宋体" w:hint="eastAsia"/>
          <w:lang w:eastAsia="zh-CN"/>
        </w:rPr>
        <w:t>”</w:t>
      </w:r>
      <w:proofErr w:type="spellStart"/>
      <w:proofErr w:type="gramEnd"/>
      <w:r>
        <w:t>句法正與此同。李賢曰</w:t>
      </w:r>
      <w:proofErr w:type="spellEnd"/>
      <w:r>
        <w:t>：</w:t>
      </w:r>
      <w:r>
        <w:rPr>
          <w:rFonts w:eastAsia="宋体" w:hint="eastAsia"/>
          <w:lang w:eastAsia="zh-CN"/>
        </w:rPr>
        <w:t>“</w:t>
      </w:r>
      <w:proofErr w:type="spellStart"/>
      <w:r>
        <w:t>離，被也</w:t>
      </w:r>
      <w:proofErr w:type="spellEnd"/>
      <w:r>
        <w:t>。</w:t>
      </w:r>
      <w:r>
        <w:rPr>
          <w:rFonts w:eastAsia="宋体" w:hint="eastAsia"/>
          <w:lang w:eastAsia="zh-CN"/>
        </w:rPr>
        <w:t>《</w:t>
      </w:r>
      <w:proofErr w:type="spellStart"/>
      <w:r>
        <w:t>班固</w:t>
      </w:r>
      <w:proofErr w:type="spellEnd"/>
      <w:r>
        <w:rPr>
          <w:rFonts w:eastAsia="宋体" w:hint="eastAsia"/>
          <w:lang w:eastAsia="zh-CN"/>
        </w:rPr>
        <w:t>》</w:t>
      </w:r>
      <w:r>
        <w:t>、</w:t>
      </w:r>
      <w:r>
        <w:rPr>
          <w:rFonts w:eastAsia="宋体" w:hint="eastAsia"/>
          <w:lang w:eastAsia="zh-CN"/>
        </w:rPr>
        <w:t>《</w:t>
      </w:r>
      <w:proofErr w:type="spellStart"/>
      <w:r>
        <w:t>杜根</w:t>
      </w:r>
      <w:proofErr w:type="spellEnd"/>
      <w:r>
        <w:rPr>
          <w:rFonts w:eastAsia="宋体" w:hint="eastAsia"/>
          <w:lang w:eastAsia="zh-CN"/>
        </w:rPr>
        <w:t>》</w:t>
      </w:r>
      <w:r>
        <w:t>、</w:t>
      </w:r>
      <w:r>
        <w:rPr>
          <w:rFonts w:eastAsia="宋体" w:hint="eastAsia"/>
          <w:lang w:eastAsia="zh-CN"/>
        </w:rPr>
        <w:t>《</w:t>
      </w:r>
      <w:proofErr w:type="spellStart"/>
      <w:r>
        <w:t>張衡</w:t>
      </w:r>
      <w:proofErr w:type="spellEnd"/>
      <w:r>
        <w:rPr>
          <w:rFonts w:eastAsia="宋体" w:hint="eastAsia"/>
          <w:lang w:eastAsia="zh-CN"/>
        </w:rPr>
        <w:t>》</w:t>
      </w:r>
      <w:proofErr w:type="spellStart"/>
      <w:proofErr w:type="gramStart"/>
      <w:r>
        <w:t>傳</w:t>
      </w:r>
      <w:proofErr w:type="gramEnd"/>
      <w:r>
        <w:t>注竝同。言非憲王，誰</w:t>
      </w:r>
      <w:proofErr w:type="spellEnd"/>
    </w:p>
    <w:p w14:paraId="1356F4DE" w14:textId="77777777" w:rsidR="00CC015B" w:rsidRDefault="00000000">
      <w:pPr>
        <w:rPr>
          <w:rFonts w:eastAsia="宋体"/>
          <w:lang w:eastAsia="zh-CN"/>
        </w:rPr>
      </w:pPr>
      <w:proofErr w:type="spellStart"/>
      <w:r>
        <w:t>更被蒙此恩也</w:t>
      </w:r>
      <w:proofErr w:type="spellEnd"/>
      <w:r>
        <w:t>。</w:t>
      </w:r>
      <w:r>
        <w:rPr>
          <w:rFonts w:eastAsia="宋体" w:hint="eastAsia"/>
          <w:lang w:eastAsia="zh-CN"/>
        </w:rPr>
        <w:t>”</w:t>
      </w:r>
    </w:p>
    <w:p w14:paraId="09FC9935" w14:textId="77777777" w:rsidR="00CC015B" w:rsidRDefault="00000000">
      <w:proofErr w:type="spellStart"/>
      <w:r>
        <w:t>覺德不愷</w:t>
      </w:r>
      <w:proofErr w:type="spellEnd"/>
    </w:p>
    <w:p w14:paraId="3A8E2E57" w14:textId="77777777" w:rsidR="00CC015B" w:rsidRDefault="00000000">
      <w:r>
        <w:rPr>
          <w:rFonts w:eastAsia="宋体" w:hint="eastAsia"/>
          <w:lang w:eastAsia="zh-CN"/>
        </w:rPr>
        <w:t>“</w:t>
      </w:r>
      <w:proofErr w:type="spellStart"/>
      <w:r>
        <w:t>夫不勤</w:t>
      </w:r>
      <w:proofErr w:type="gramStart"/>
      <w:r>
        <w:t>勤</w:t>
      </w:r>
      <w:proofErr w:type="gramEnd"/>
      <w:r>
        <w:t>則前人不當不懇懇則覺德不愷</w:t>
      </w:r>
      <w:proofErr w:type="spellEnd"/>
      <w:r>
        <w:t>。</w:t>
      </w:r>
      <w:r>
        <w:rPr>
          <w:rFonts w:eastAsia="宋体" w:hint="eastAsia"/>
          <w:lang w:eastAsia="zh-CN"/>
        </w:rPr>
        <w:t>”</w:t>
      </w:r>
      <w:proofErr w:type="spellStart"/>
      <w:r>
        <w:t>李善曰</w:t>
      </w:r>
      <w:proofErr w:type="spellEnd"/>
      <w:r>
        <w:rPr>
          <w:rFonts w:eastAsia="宋体" w:hint="eastAsia"/>
          <w:lang w:eastAsia="zh-CN"/>
        </w:rPr>
        <w:t>“</w:t>
      </w:r>
      <w:proofErr w:type="spellStart"/>
      <w:r>
        <w:t>不</w:t>
      </w:r>
      <w:proofErr w:type="gramStart"/>
      <w:r>
        <w:t>懇</w:t>
      </w:r>
      <w:proofErr w:type="gramEnd"/>
      <w:r>
        <w:t>懇則覺德不和也</w:t>
      </w:r>
      <w:proofErr w:type="spellEnd"/>
    </w:p>
    <w:p w14:paraId="7B94A042" w14:textId="77777777" w:rsidR="00CC015B" w:rsidRDefault="00000000">
      <w:pPr>
        <w:rPr>
          <w:lang w:eastAsia="zh-CN"/>
        </w:rPr>
      </w:pPr>
      <w:r>
        <w:rPr>
          <w:lang w:eastAsia="zh-CN"/>
        </w:rPr>
        <w:t>【第</w:t>
      </w:r>
      <w:r>
        <w:rPr>
          <w:lang w:eastAsia="zh-CN"/>
        </w:rPr>
        <w:t>317</w:t>
      </w:r>
      <w:r>
        <w:rPr>
          <w:lang w:eastAsia="zh-CN"/>
        </w:rPr>
        <w:t>页】</w:t>
      </w:r>
    </w:p>
    <w:p w14:paraId="0FD51052" w14:textId="77777777" w:rsidR="00CC015B" w:rsidRDefault="00000000">
      <w:pPr>
        <w:rPr>
          <w:lang w:eastAsia="zh-CN"/>
        </w:rPr>
      </w:pPr>
      <w:r>
        <w:rPr>
          <w:rFonts w:eastAsia="宋体" w:hint="eastAsia"/>
          <w:lang w:eastAsia="zh-CN"/>
        </w:rPr>
        <w:t>《</w:t>
      </w:r>
      <w:r>
        <w:rPr>
          <w:lang w:eastAsia="zh-CN"/>
        </w:rPr>
        <w:t>毛詩</w:t>
      </w:r>
      <w:r>
        <w:rPr>
          <w:rFonts w:eastAsia="宋体" w:hint="eastAsia"/>
          <w:lang w:eastAsia="zh-CN"/>
        </w:rPr>
        <w:t>》</w:t>
      </w:r>
      <w:r>
        <w:rPr>
          <w:lang w:eastAsia="zh-CN"/>
        </w:rPr>
        <w:t>曰：</w:t>
      </w:r>
      <w:proofErr w:type="gramStart"/>
      <w:r>
        <w:rPr>
          <w:rFonts w:eastAsia="宋体" w:hint="eastAsia"/>
          <w:lang w:eastAsia="zh-CN"/>
        </w:rPr>
        <w:t>‘</w:t>
      </w:r>
      <w:proofErr w:type="gramEnd"/>
      <w:r>
        <w:rPr>
          <w:lang w:eastAsia="zh-CN"/>
        </w:rPr>
        <w:t>有覺德行。</w:t>
      </w:r>
      <w:r>
        <w:rPr>
          <w:lang w:eastAsia="zh-CN"/>
        </w:rPr>
        <w:t>1</w:t>
      </w:r>
      <w:r>
        <w:rPr>
          <w:rFonts w:eastAsia="宋体" w:hint="eastAsia"/>
          <w:lang w:eastAsia="zh-CN"/>
        </w:rPr>
        <w:t>《</w:t>
      </w:r>
      <w:r>
        <w:rPr>
          <w:lang w:eastAsia="zh-CN"/>
        </w:rPr>
        <w:t>左氏傳注</w:t>
      </w:r>
      <w:r>
        <w:rPr>
          <w:rFonts w:eastAsia="宋体" w:hint="eastAsia"/>
          <w:lang w:eastAsia="zh-CN"/>
        </w:rPr>
        <w:t>》</w:t>
      </w:r>
      <w:r>
        <w:rPr>
          <w:lang w:eastAsia="zh-CN"/>
        </w:rPr>
        <w:t>曰：</w:t>
      </w:r>
      <w:proofErr w:type="gramStart"/>
      <w:r>
        <w:rPr>
          <w:rFonts w:eastAsia="宋体" w:hint="eastAsia"/>
          <w:lang w:eastAsia="zh-CN"/>
        </w:rPr>
        <w:t>‘</w:t>
      </w:r>
      <w:r>
        <w:rPr>
          <w:lang w:eastAsia="zh-CN"/>
        </w:rPr>
        <w:t>愷</w:t>
      </w:r>
      <w:proofErr w:type="gramEnd"/>
      <w:r>
        <w:rPr>
          <w:lang w:eastAsia="zh-CN"/>
        </w:rPr>
        <w:t>，和也。</w:t>
      </w:r>
      <w:proofErr w:type="gramStart"/>
      <w:r>
        <w:rPr>
          <w:rFonts w:eastAsia="宋体" w:hint="eastAsia"/>
          <w:lang w:eastAsia="zh-CN"/>
        </w:rPr>
        <w:t>’”</w:t>
      </w:r>
      <w:r>
        <w:rPr>
          <w:lang w:eastAsia="zh-CN"/>
        </w:rPr>
        <w:t>劉</w:t>
      </w:r>
      <w:proofErr w:type="gramEnd"/>
      <w:r>
        <w:rPr>
          <w:lang w:eastAsia="zh-CN"/>
        </w:rPr>
        <w:t>良曰：</w:t>
      </w:r>
      <w:r>
        <w:rPr>
          <w:rFonts w:eastAsia="宋体" w:hint="eastAsia"/>
          <w:lang w:eastAsia="zh-CN"/>
        </w:rPr>
        <w:t>“</w:t>
      </w:r>
      <w:r>
        <w:rPr>
          <w:lang w:eastAsia="zh-CN"/>
        </w:rPr>
        <w:t>不</w:t>
      </w:r>
      <w:proofErr w:type="gramStart"/>
      <w:r>
        <w:rPr>
          <w:lang w:eastAsia="zh-CN"/>
        </w:rPr>
        <w:t>懇懇</w:t>
      </w:r>
      <w:proofErr w:type="gramEnd"/>
      <w:r>
        <w:rPr>
          <w:lang w:eastAsia="zh-CN"/>
        </w:rPr>
        <w:t>則悟大德，不和</w:t>
      </w:r>
    </w:p>
    <w:p w14:paraId="7BDFD581" w14:textId="77777777" w:rsidR="00CC015B" w:rsidRDefault="00000000">
      <w:proofErr w:type="spellStart"/>
      <w:r>
        <w:t>其化也。覺，悟也</w:t>
      </w:r>
      <w:proofErr w:type="spellEnd"/>
      <w:proofErr w:type="gramStart"/>
      <w:r>
        <w:t>。</w:t>
      </w:r>
      <w:r>
        <w:rPr>
          <w:rFonts w:eastAsia="宋体" w:hint="eastAsia"/>
          <w:lang w:eastAsia="zh-CN"/>
        </w:rPr>
        <w:t>”</w:t>
      </w:r>
      <w:proofErr w:type="spellStart"/>
      <w:r>
        <w:t>念孫案</w:t>
      </w:r>
      <w:proofErr w:type="gramEnd"/>
      <w:r>
        <w:t>：李解</w:t>
      </w:r>
      <w:proofErr w:type="spellEnd"/>
      <w:r>
        <w:rPr>
          <w:rFonts w:eastAsia="宋体" w:hint="eastAsia"/>
          <w:lang w:eastAsia="zh-CN"/>
        </w:rPr>
        <w:t>“</w:t>
      </w:r>
      <w:r>
        <w:t>愷</w:t>
      </w:r>
      <w:r>
        <w:rPr>
          <w:rFonts w:eastAsia="宋体" w:hint="eastAsia"/>
          <w:lang w:eastAsia="zh-CN"/>
        </w:rPr>
        <w:t>”</w:t>
      </w:r>
      <w:proofErr w:type="spellStart"/>
      <w:r>
        <w:t>字之義未當，劉則并誤解</w:t>
      </w:r>
      <w:proofErr w:type="spellEnd"/>
      <w:r>
        <w:rPr>
          <w:rFonts w:eastAsia="宋体" w:hint="eastAsia"/>
          <w:lang w:eastAsia="zh-CN"/>
        </w:rPr>
        <w:t>“</w:t>
      </w:r>
      <w:r>
        <w:t>覺</w:t>
      </w:r>
      <w:r>
        <w:rPr>
          <w:rFonts w:eastAsia="宋体" w:hint="eastAsia"/>
          <w:lang w:eastAsia="zh-CN"/>
        </w:rPr>
        <w:t>”</w:t>
      </w:r>
      <w:proofErr w:type="spellStart"/>
      <w:r>
        <w:t>字矣。今案：覺，大</w:t>
      </w:r>
      <w:proofErr w:type="spellEnd"/>
    </w:p>
    <w:p w14:paraId="550EAD26" w14:textId="77777777" w:rsidR="00CC015B" w:rsidRDefault="00000000">
      <w:proofErr w:type="spellStart"/>
      <w:r>
        <w:t>也。愷，明也。言不懇懇，則大德不明於天下也</w:t>
      </w:r>
      <w:proofErr w:type="spellEnd"/>
      <w:r>
        <w:t>。</w:t>
      </w:r>
      <w:r>
        <w:rPr>
          <w:rFonts w:eastAsia="宋体" w:hint="eastAsia"/>
          <w:lang w:eastAsia="zh-CN"/>
        </w:rPr>
        <w:t>《</w:t>
      </w:r>
      <w:proofErr w:type="spellStart"/>
      <w:r>
        <w:t>孝經</w:t>
      </w:r>
      <w:proofErr w:type="spellEnd"/>
      <w:r>
        <w:rPr>
          <w:rFonts w:eastAsia="宋体" w:hint="eastAsia"/>
          <w:lang w:eastAsia="zh-CN"/>
        </w:rPr>
        <w:t>》</w:t>
      </w:r>
      <w:r>
        <w:t>引</w:t>
      </w:r>
      <w:r>
        <w:rPr>
          <w:rFonts w:eastAsia="宋体" w:hint="eastAsia"/>
          <w:lang w:eastAsia="zh-CN"/>
        </w:rPr>
        <w:t>《</w:t>
      </w:r>
      <w:r>
        <w:t>詩</w:t>
      </w:r>
      <w:r>
        <w:rPr>
          <w:rFonts w:eastAsia="宋体" w:hint="eastAsia"/>
          <w:lang w:eastAsia="zh-CN"/>
        </w:rPr>
        <w:t>》</w:t>
      </w:r>
      <w:proofErr w:type="gramStart"/>
      <w:r>
        <w:t>：</w:t>
      </w:r>
      <w:r>
        <w:rPr>
          <w:rFonts w:eastAsia="宋体" w:hint="eastAsia"/>
          <w:lang w:eastAsia="zh-CN"/>
        </w:rPr>
        <w:t>“</w:t>
      </w:r>
      <w:proofErr w:type="spellStart"/>
      <w:proofErr w:type="gramEnd"/>
      <w:r>
        <w:t>有覺德行</w:t>
      </w:r>
      <w:proofErr w:type="spellEnd"/>
      <w:r>
        <w:t>。</w:t>
      </w:r>
      <w:r>
        <w:rPr>
          <w:rFonts w:eastAsia="宋体" w:hint="eastAsia"/>
          <w:lang w:eastAsia="zh-CN"/>
        </w:rPr>
        <w:t>”</w:t>
      </w:r>
      <w:proofErr w:type="spellStart"/>
      <w:r>
        <w:t>鄭注曰</w:t>
      </w:r>
      <w:proofErr w:type="spellEnd"/>
      <w:r>
        <w:t>：</w:t>
      </w:r>
    </w:p>
    <w:p w14:paraId="2F156B3D" w14:textId="77777777" w:rsidR="00CC015B" w:rsidRDefault="00000000">
      <w:r>
        <w:rPr>
          <w:rFonts w:eastAsia="宋体" w:hint="eastAsia"/>
          <w:lang w:eastAsia="zh-CN"/>
        </w:rPr>
        <w:t>“</w:t>
      </w:r>
      <w:proofErr w:type="spellStart"/>
      <w:r>
        <w:t>覺，大也</w:t>
      </w:r>
      <w:proofErr w:type="spellEnd"/>
      <w:r>
        <w:t>。</w:t>
      </w:r>
      <w:r>
        <w:rPr>
          <w:rFonts w:eastAsia="宋体" w:hint="eastAsia"/>
          <w:lang w:eastAsia="zh-CN"/>
        </w:rPr>
        <w:t>”《</w:t>
      </w:r>
      <w:proofErr w:type="spellStart"/>
      <w:r>
        <w:t>小雅</w:t>
      </w:r>
      <w:proofErr w:type="spellEnd"/>
      <w:r>
        <w:rPr>
          <w:rFonts w:eastAsia="宋体" w:hint="eastAsia"/>
          <w:lang w:eastAsia="zh-CN"/>
        </w:rPr>
        <w:t>•</w:t>
      </w:r>
      <w:proofErr w:type="spellStart"/>
      <w:r>
        <w:t>斯干</w:t>
      </w:r>
      <w:proofErr w:type="spellEnd"/>
      <w:r>
        <w:rPr>
          <w:rFonts w:eastAsia="宋体" w:hint="eastAsia"/>
          <w:lang w:eastAsia="zh-CN"/>
        </w:rPr>
        <w:t>》</w:t>
      </w:r>
      <w:r>
        <w:t>篇：</w:t>
      </w:r>
      <w:r>
        <w:rPr>
          <w:rFonts w:eastAsia="宋体" w:hint="eastAsia"/>
          <w:lang w:eastAsia="zh-CN"/>
        </w:rPr>
        <w:t>“</w:t>
      </w:r>
      <w:proofErr w:type="spellStart"/>
      <w:r>
        <w:t>有覺其</w:t>
      </w:r>
      <w:proofErr w:type="gramStart"/>
      <w:r>
        <w:t>楹</w:t>
      </w:r>
      <w:proofErr w:type="spellEnd"/>
      <w:proofErr w:type="gramEnd"/>
      <w:r>
        <w:t>。</w:t>
      </w:r>
      <w:r>
        <w:rPr>
          <w:rFonts w:eastAsia="宋体" w:hint="eastAsia"/>
          <w:lang w:eastAsia="zh-CN"/>
        </w:rPr>
        <w:t>”</w:t>
      </w:r>
      <w:proofErr w:type="spellStart"/>
      <w:r>
        <w:t>毛傳曰</w:t>
      </w:r>
      <w:proofErr w:type="spellEnd"/>
      <w:r>
        <w:t>：</w:t>
      </w:r>
      <w:r>
        <w:rPr>
          <w:rFonts w:eastAsia="宋体" w:hint="eastAsia"/>
          <w:lang w:eastAsia="zh-CN"/>
        </w:rPr>
        <w:t>“</w:t>
      </w:r>
      <w:proofErr w:type="spellStart"/>
      <w:r>
        <w:t>有覺言高大也</w:t>
      </w:r>
      <w:proofErr w:type="spellEnd"/>
      <w:r>
        <w:t>。</w:t>
      </w:r>
      <w:r>
        <w:rPr>
          <w:rFonts w:eastAsia="宋体" w:hint="eastAsia"/>
          <w:lang w:eastAsia="zh-CN"/>
        </w:rPr>
        <w:t>”《</w:t>
      </w:r>
      <w:proofErr w:type="spellStart"/>
      <w:r>
        <w:t>緇衣</w:t>
      </w:r>
      <w:proofErr w:type="spellEnd"/>
      <w:r>
        <w:rPr>
          <w:rFonts w:eastAsia="宋体" w:hint="eastAsia"/>
          <w:lang w:eastAsia="zh-CN"/>
        </w:rPr>
        <w:t>》</w:t>
      </w:r>
      <w:r>
        <w:t>引</w:t>
      </w:r>
      <w:r>
        <w:rPr>
          <w:rFonts w:eastAsia="宋体" w:hint="eastAsia"/>
          <w:lang w:eastAsia="zh-CN"/>
        </w:rPr>
        <w:t>《</w:t>
      </w:r>
      <w:r>
        <w:t>詩</w:t>
      </w:r>
      <w:r>
        <w:rPr>
          <w:rFonts w:eastAsia="宋体" w:hint="eastAsia"/>
          <w:lang w:eastAsia="zh-CN"/>
        </w:rPr>
        <w:t>》“</w:t>
      </w:r>
      <w:r>
        <w:t>覺</w:t>
      </w:r>
      <w:r>
        <w:rPr>
          <w:rFonts w:eastAsia="宋体" w:hint="eastAsia"/>
          <w:lang w:eastAsia="zh-CN"/>
        </w:rPr>
        <w:t>”</w:t>
      </w:r>
      <w:r>
        <w:t>作</w:t>
      </w:r>
      <w:r>
        <w:rPr>
          <w:rFonts w:eastAsia="宋体" w:hint="eastAsia"/>
          <w:lang w:eastAsia="zh-CN"/>
        </w:rPr>
        <w:t>“</w:t>
      </w:r>
      <w:r>
        <w:t>梏</w:t>
      </w:r>
      <w:r>
        <w:rPr>
          <w:rFonts w:eastAsia="宋体" w:hint="eastAsia"/>
          <w:lang w:eastAsia="zh-CN"/>
        </w:rPr>
        <w:t>”</w:t>
      </w:r>
      <w:r>
        <w:t>，</w:t>
      </w:r>
      <w:proofErr w:type="spellStart"/>
      <w:r>
        <w:t>鄭注</w:t>
      </w:r>
      <w:proofErr w:type="spellEnd"/>
    </w:p>
    <w:p w14:paraId="63BFD43B" w14:textId="77777777" w:rsidR="00CC015B" w:rsidRDefault="00000000">
      <w:pPr>
        <w:rPr>
          <w:rFonts w:eastAsia="宋体"/>
          <w:lang w:eastAsia="zh-CN"/>
        </w:rPr>
      </w:pPr>
      <w:r>
        <w:t>曰：</w:t>
      </w:r>
      <w:r>
        <w:rPr>
          <w:rFonts w:eastAsia="宋体" w:hint="eastAsia"/>
          <w:lang w:eastAsia="zh-CN"/>
        </w:rPr>
        <w:t>“</w:t>
      </w:r>
      <w:proofErr w:type="spellStart"/>
      <w:proofErr w:type="gramStart"/>
      <w:r>
        <w:t>梏</w:t>
      </w:r>
      <w:proofErr w:type="gramEnd"/>
      <w:r>
        <w:t>，大也，直也</w:t>
      </w:r>
      <w:proofErr w:type="spellEnd"/>
      <w:r>
        <w:t>。</w:t>
      </w:r>
      <w:r>
        <w:rPr>
          <w:rFonts w:eastAsia="宋体" w:hint="eastAsia"/>
          <w:lang w:eastAsia="zh-CN"/>
        </w:rPr>
        <w:t>”《</w:t>
      </w:r>
      <w:proofErr w:type="spellStart"/>
      <w:r>
        <w:t>爾雅</w:t>
      </w:r>
      <w:proofErr w:type="spellEnd"/>
      <w:r>
        <w:rPr>
          <w:rFonts w:eastAsia="宋体" w:hint="eastAsia"/>
          <w:lang w:eastAsia="zh-CN"/>
        </w:rPr>
        <w:t>》</w:t>
      </w:r>
      <w:r>
        <w:t>曰：</w:t>
      </w:r>
      <w:r>
        <w:rPr>
          <w:rFonts w:eastAsia="宋体" w:hint="eastAsia"/>
          <w:lang w:eastAsia="zh-CN"/>
        </w:rPr>
        <w:t>“</w:t>
      </w:r>
      <w:proofErr w:type="spellStart"/>
      <w:proofErr w:type="gramStart"/>
      <w:r>
        <w:t>愷</w:t>
      </w:r>
      <w:proofErr w:type="gramEnd"/>
      <w:r>
        <w:t>悌，發也</w:t>
      </w:r>
      <w:proofErr w:type="spellEnd"/>
      <w:r>
        <w:t>。</w:t>
      </w:r>
      <w:r>
        <w:rPr>
          <w:rFonts w:eastAsia="宋体" w:hint="eastAsia"/>
          <w:lang w:eastAsia="zh-CN"/>
        </w:rPr>
        <w:t>”</w:t>
      </w:r>
      <w:proofErr w:type="spellStart"/>
      <w:r>
        <w:t>舍人、李巡、孫炎、郭璞皆訓</w:t>
      </w:r>
      <w:proofErr w:type="spellEnd"/>
      <w:r>
        <w:rPr>
          <w:rFonts w:eastAsia="宋体" w:hint="eastAsia"/>
          <w:lang w:eastAsia="zh-CN"/>
        </w:rPr>
        <w:t>“</w:t>
      </w:r>
      <w:r>
        <w:t>愷</w:t>
      </w:r>
      <w:r>
        <w:rPr>
          <w:rFonts w:eastAsia="宋体" w:hint="eastAsia"/>
          <w:lang w:eastAsia="zh-CN"/>
        </w:rPr>
        <w:t>”</w:t>
      </w:r>
      <w:r>
        <w:t>爲</w:t>
      </w:r>
      <w:r>
        <w:rPr>
          <w:rFonts w:eastAsia="宋体" w:hint="eastAsia"/>
          <w:lang w:eastAsia="zh-CN"/>
        </w:rPr>
        <w:t>“</w:t>
      </w:r>
      <w:r>
        <w:t>明</w:t>
      </w:r>
      <w:r>
        <w:rPr>
          <w:rFonts w:eastAsia="宋体" w:hint="eastAsia"/>
          <w:lang w:eastAsia="zh-CN"/>
        </w:rPr>
        <w:t>”</w:t>
      </w:r>
    </w:p>
    <w:p w14:paraId="513DC9CD" w14:textId="77777777" w:rsidR="00CC015B" w:rsidRDefault="00000000">
      <w:pPr>
        <w:rPr>
          <w:rFonts w:eastAsia="宋体"/>
          <w:lang w:eastAsia="zh-CN"/>
        </w:rPr>
      </w:pPr>
      <w:proofErr w:type="spellStart"/>
      <w:r>
        <w:t>字亦作</w:t>
      </w:r>
      <w:proofErr w:type="spellEnd"/>
      <w:r>
        <w:rPr>
          <w:rFonts w:eastAsia="宋体" w:hint="eastAsia"/>
          <w:lang w:eastAsia="zh-CN"/>
        </w:rPr>
        <w:t>“</w:t>
      </w:r>
      <w:r>
        <w:t>闓</w:t>
      </w:r>
      <w:r>
        <w:rPr>
          <w:rFonts w:eastAsia="宋体" w:hint="eastAsia"/>
          <w:lang w:eastAsia="zh-CN"/>
        </w:rPr>
        <w:t>”</w:t>
      </w:r>
      <w:r>
        <w:t>，</w:t>
      </w:r>
      <w:r>
        <w:rPr>
          <w:rFonts w:eastAsia="宋体" w:hint="eastAsia"/>
          <w:lang w:eastAsia="zh-CN"/>
        </w:rPr>
        <w:t>《</w:t>
      </w:r>
      <w:proofErr w:type="spellStart"/>
      <w:r>
        <w:t>廣雅</w:t>
      </w:r>
      <w:proofErr w:type="spellEnd"/>
      <w:r>
        <w:rPr>
          <w:rFonts w:eastAsia="宋体" w:hint="eastAsia"/>
          <w:lang w:eastAsia="zh-CN"/>
        </w:rPr>
        <w:t>》</w:t>
      </w:r>
      <w:r>
        <w:t>曰：</w:t>
      </w:r>
      <w:r>
        <w:rPr>
          <w:rFonts w:eastAsia="宋体" w:hint="eastAsia"/>
          <w:lang w:eastAsia="zh-CN"/>
        </w:rPr>
        <w:t>“</w:t>
      </w:r>
      <w:proofErr w:type="spellStart"/>
      <w:r>
        <w:t>闓，明也</w:t>
      </w:r>
      <w:proofErr w:type="spellEnd"/>
      <w:r>
        <w:t>。</w:t>
      </w:r>
      <w:r>
        <w:rPr>
          <w:rFonts w:eastAsia="宋体" w:hint="eastAsia"/>
          <w:lang w:eastAsia="zh-CN"/>
        </w:rPr>
        <w:t>”</w:t>
      </w:r>
    </w:p>
    <w:p w14:paraId="4A73ACAA" w14:textId="77777777" w:rsidR="00CC015B" w:rsidRDefault="00000000">
      <w:proofErr w:type="spellStart"/>
      <w:r>
        <w:t>羣公先正，罔不夷儀</w:t>
      </w:r>
      <w:proofErr w:type="spellEnd"/>
    </w:p>
    <w:p w14:paraId="52B3E4E0" w14:textId="77777777" w:rsidR="00CC015B" w:rsidRDefault="00000000">
      <w:r>
        <w:rPr>
          <w:rFonts w:eastAsia="宋体" w:hint="eastAsia"/>
          <w:lang w:eastAsia="zh-CN"/>
        </w:rPr>
        <w:t>“</w:t>
      </w:r>
      <w:proofErr w:type="spellStart"/>
      <w:r>
        <w:t>天人之事盛矣，鬼神之望允塞，羣公先正，</w:t>
      </w:r>
      <w:proofErr w:type="gramStart"/>
      <w:r>
        <w:t>罔</w:t>
      </w:r>
      <w:proofErr w:type="gramEnd"/>
      <w:r>
        <w:t>不夷儀</w:t>
      </w:r>
      <w:proofErr w:type="spellEnd"/>
      <w:r>
        <w:t>。</w:t>
      </w:r>
      <w:r>
        <w:rPr>
          <w:rFonts w:eastAsia="宋体" w:hint="eastAsia"/>
          <w:lang w:eastAsia="zh-CN"/>
        </w:rPr>
        <w:t>”</w:t>
      </w:r>
      <w:proofErr w:type="spellStart"/>
      <w:r>
        <w:t>李善曰</w:t>
      </w:r>
      <w:proofErr w:type="spellEnd"/>
      <w:r>
        <w:t>：</w:t>
      </w:r>
      <w:r>
        <w:rPr>
          <w:rFonts w:eastAsia="宋体" w:hint="eastAsia"/>
          <w:lang w:eastAsia="zh-CN"/>
        </w:rPr>
        <w:t>“《</w:t>
      </w:r>
      <w:proofErr w:type="spellStart"/>
      <w:r>
        <w:t>尚書</w:t>
      </w:r>
      <w:proofErr w:type="spellEnd"/>
      <w:r>
        <w:rPr>
          <w:rFonts w:eastAsia="宋体" w:hint="eastAsia"/>
          <w:lang w:eastAsia="zh-CN"/>
        </w:rPr>
        <w:t>》</w:t>
      </w:r>
      <w:r>
        <w:t>曰：</w:t>
      </w:r>
      <w:proofErr w:type="gramStart"/>
      <w:r>
        <w:rPr>
          <w:rFonts w:eastAsia="宋体" w:hint="eastAsia"/>
          <w:lang w:eastAsia="zh-CN"/>
        </w:rPr>
        <w:t>‘</w:t>
      </w:r>
      <w:proofErr w:type="spellStart"/>
      <w:proofErr w:type="gramEnd"/>
      <w:r>
        <w:t>羣公</w:t>
      </w:r>
      <w:proofErr w:type="spellEnd"/>
    </w:p>
    <w:p w14:paraId="5A604D86" w14:textId="77777777" w:rsidR="00CC015B" w:rsidRDefault="00000000">
      <w:proofErr w:type="spellStart"/>
      <w:r>
        <w:lastRenderedPageBreak/>
        <w:t>既皆聽命</w:t>
      </w:r>
      <w:proofErr w:type="spellEnd"/>
      <w:r>
        <w:t>。</w:t>
      </w:r>
      <w:r>
        <w:rPr>
          <w:rFonts w:eastAsia="宋体" w:hint="eastAsia"/>
          <w:lang w:eastAsia="zh-CN"/>
        </w:rPr>
        <w:t>’</w:t>
      </w:r>
      <w:proofErr w:type="spellStart"/>
      <w:r>
        <w:t>又曰</w:t>
      </w:r>
      <w:proofErr w:type="spellEnd"/>
      <w:r>
        <w:t>：</w:t>
      </w:r>
      <w:r>
        <w:rPr>
          <w:rFonts w:eastAsia="宋体" w:hint="eastAsia"/>
          <w:lang w:eastAsia="zh-CN"/>
        </w:rPr>
        <w:t>‘</w:t>
      </w:r>
      <w:proofErr w:type="spellStart"/>
      <w:r>
        <w:t>亦惟先正</w:t>
      </w:r>
      <w:proofErr w:type="spellEnd"/>
      <w:r>
        <w:t>。</w:t>
      </w:r>
      <w:r>
        <w:rPr>
          <w:rFonts w:eastAsia="宋体" w:hint="eastAsia"/>
          <w:lang w:eastAsia="zh-CN"/>
        </w:rPr>
        <w:t>’</w:t>
      </w:r>
      <w:proofErr w:type="spellStart"/>
      <w:r>
        <w:t>夷儀，言有常儀也</w:t>
      </w:r>
      <w:proofErr w:type="spellEnd"/>
      <w:r>
        <w:t>。</w:t>
      </w:r>
      <w:r>
        <w:rPr>
          <w:rFonts w:eastAsia="宋体" w:hint="eastAsia"/>
          <w:lang w:eastAsia="zh-CN"/>
        </w:rPr>
        <w:t>”</w:t>
      </w:r>
      <w:proofErr w:type="spellStart"/>
      <w:proofErr w:type="gramStart"/>
      <w:r>
        <w:t>劉</w:t>
      </w:r>
      <w:proofErr w:type="gramEnd"/>
      <w:r>
        <w:t>良曰</w:t>
      </w:r>
      <w:proofErr w:type="spellEnd"/>
      <w:r>
        <w:t>：</w:t>
      </w:r>
      <w:r>
        <w:rPr>
          <w:rFonts w:eastAsia="宋体" w:hint="eastAsia"/>
          <w:lang w:eastAsia="zh-CN"/>
        </w:rPr>
        <w:t>“</w:t>
      </w:r>
      <w:proofErr w:type="spellStart"/>
      <w:r>
        <w:t>百官羣公之治既正，無不</w:t>
      </w:r>
      <w:proofErr w:type="spellEnd"/>
    </w:p>
    <w:p w14:paraId="3B8AF9F4" w14:textId="77777777" w:rsidR="00CC015B" w:rsidRDefault="00000000">
      <w:proofErr w:type="spellStart"/>
      <w:r>
        <w:t>端平有等差也。夷，平也</w:t>
      </w:r>
      <w:proofErr w:type="spellEnd"/>
      <w:proofErr w:type="gramStart"/>
      <w:r>
        <w:t>。</w:t>
      </w:r>
      <w:r>
        <w:rPr>
          <w:rFonts w:eastAsia="宋体" w:hint="eastAsia"/>
          <w:lang w:eastAsia="zh-CN"/>
        </w:rPr>
        <w:t>”</w:t>
      </w:r>
      <w:proofErr w:type="spellStart"/>
      <w:r>
        <w:t>念孫案</w:t>
      </w:r>
      <w:proofErr w:type="gramEnd"/>
      <w:r>
        <w:t>：李説</w:t>
      </w:r>
      <w:proofErr w:type="spellEnd"/>
      <w:r>
        <w:rPr>
          <w:rFonts w:eastAsia="宋体" w:hint="eastAsia"/>
          <w:lang w:eastAsia="zh-CN"/>
        </w:rPr>
        <w:t>“</w:t>
      </w:r>
      <w:proofErr w:type="spellStart"/>
      <w:r>
        <w:t>羣公</w:t>
      </w:r>
      <w:proofErr w:type="spellEnd"/>
      <w:r>
        <w:rPr>
          <w:rFonts w:eastAsia="宋体" w:hint="eastAsia"/>
          <w:lang w:eastAsia="zh-CN"/>
        </w:rPr>
        <w:t>”</w:t>
      </w:r>
      <w:r>
        <w:t>及</w:t>
      </w:r>
      <w:r>
        <w:rPr>
          <w:rFonts w:eastAsia="宋体" w:hint="eastAsia"/>
          <w:lang w:eastAsia="zh-CN"/>
        </w:rPr>
        <w:t>“</w:t>
      </w:r>
      <w:proofErr w:type="spellStart"/>
      <w:r>
        <w:t>夷儀</w:t>
      </w:r>
      <w:proofErr w:type="spellEnd"/>
      <w:r>
        <w:rPr>
          <w:rFonts w:eastAsia="宋体" w:hint="eastAsia"/>
          <w:lang w:eastAsia="zh-CN"/>
        </w:rPr>
        <w:t>”</w:t>
      </w:r>
      <w:r>
        <w:t>，</w:t>
      </w:r>
      <w:proofErr w:type="spellStart"/>
      <w:r>
        <w:t>皆失之。劉説尤謬。今案</w:t>
      </w:r>
      <w:proofErr w:type="spellEnd"/>
    </w:p>
    <w:p w14:paraId="5DA3CB2C" w14:textId="77777777" w:rsidR="00CC015B" w:rsidRDefault="00000000">
      <w:pPr>
        <w:rPr>
          <w:lang w:eastAsia="zh-CN"/>
        </w:rPr>
      </w:pPr>
      <w:proofErr w:type="spellStart"/>
      <w:r>
        <w:t>羣公先正，即上所謂鬼神</w:t>
      </w:r>
      <w:proofErr w:type="spellEnd"/>
      <w:r>
        <w:t>，</w:t>
      </w:r>
      <w:r>
        <w:rPr>
          <w:rFonts w:eastAsia="宋体" w:hint="eastAsia"/>
          <w:lang w:eastAsia="zh-CN"/>
        </w:rPr>
        <w:t>《</w:t>
      </w:r>
      <w:proofErr w:type="spellStart"/>
      <w:r>
        <w:t>大雅。雲漢</w:t>
      </w:r>
      <w:proofErr w:type="spellEnd"/>
      <w:r>
        <w:rPr>
          <w:rFonts w:eastAsia="宋体" w:hint="eastAsia"/>
          <w:lang w:eastAsia="zh-CN"/>
        </w:rPr>
        <w:t>》</w:t>
      </w:r>
      <w:proofErr w:type="spellStart"/>
      <w:r>
        <w:t>篇曰</w:t>
      </w:r>
      <w:proofErr w:type="spellEnd"/>
      <w:r>
        <w:rPr>
          <w:rFonts w:eastAsia="宋体" w:hint="eastAsia"/>
          <w:lang w:eastAsia="zh-CN"/>
        </w:rPr>
        <w:t>“</w:t>
      </w:r>
      <w:proofErr w:type="spellStart"/>
      <w:r>
        <w:t>羣公先正，則</w:t>
      </w:r>
      <w:proofErr w:type="gramStart"/>
      <w:r>
        <w:t>不</w:t>
      </w:r>
      <w:proofErr w:type="gramEnd"/>
      <w:r>
        <w:t>我助</w:t>
      </w:r>
      <w:proofErr w:type="spellEnd"/>
      <w:r>
        <w:rPr>
          <w:rFonts w:eastAsia="宋体" w:hint="eastAsia"/>
          <w:lang w:eastAsia="zh-CN"/>
        </w:rPr>
        <w:t>”</w:t>
      </w:r>
      <w:proofErr w:type="spellStart"/>
      <w:r>
        <w:t>是也</w:t>
      </w:r>
      <w:proofErr w:type="spellEnd"/>
      <w:r>
        <w:t>。</w:t>
      </w:r>
      <w:r>
        <w:rPr>
          <w:rFonts w:eastAsia="宋体" w:hint="eastAsia"/>
          <w:lang w:eastAsia="zh-CN"/>
        </w:rPr>
        <w:t>《</w:t>
      </w:r>
      <w:r>
        <w:rPr>
          <w:lang w:eastAsia="zh-CN"/>
        </w:rPr>
        <w:t>爾雅</w:t>
      </w:r>
      <w:r>
        <w:rPr>
          <w:rFonts w:eastAsia="宋体" w:hint="eastAsia"/>
          <w:lang w:eastAsia="zh-CN"/>
        </w:rPr>
        <w:t>》</w:t>
      </w:r>
      <w:r>
        <w:rPr>
          <w:lang w:eastAsia="zh-CN"/>
        </w:rPr>
        <w:t>曰</w:t>
      </w:r>
    </w:p>
    <w:p w14:paraId="6FB64666" w14:textId="77777777" w:rsidR="00CC015B" w:rsidRDefault="00000000">
      <w:r>
        <w:rPr>
          <w:rFonts w:eastAsia="宋体" w:hint="eastAsia"/>
          <w:lang w:eastAsia="zh-CN"/>
        </w:rPr>
        <w:t>“</w:t>
      </w:r>
      <w:r>
        <w:rPr>
          <w:lang w:eastAsia="zh-CN"/>
        </w:rPr>
        <w:t>夷，悦也。</w:t>
      </w:r>
      <w:r>
        <w:rPr>
          <w:rFonts w:eastAsia="宋体" w:hint="eastAsia"/>
          <w:lang w:eastAsia="zh-CN"/>
        </w:rPr>
        <w:t>”</w:t>
      </w:r>
      <w:proofErr w:type="gramStart"/>
      <w:r>
        <w:rPr>
          <w:lang w:eastAsia="zh-CN"/>
        </w:rPr>
        <w:t>郭</w:t>
      </w:r>
      <w:proofErr w:type="gramEnd"/>
      <w:r>
        <w:rPr>
          <w:lang w:eastAsia="zh-CN"/>
        </w:rPr>
        <w:t>注引</w:t>
      </w:r>
      <w:r>
        <w:rPr>
          <w:rFonts w:eastAsia="宋体" w:hint="eastAsia"/>
          <w:lang w:eastAsia="zh-CN"/>
        </w:rPr>
        <w:t>《</w:t>
      </w:r>
      <w:r>
        <w:rPr>
          <w:lang w:eastAsia="zh-CN"/>
        </w:rPr>
        <w:t>詩</w:t>
      </w:r>
      <w:r>
        <w:rPr>
          <w:rFonts w:eastAsia="宋体" w:hint="eastAsia"/>
          <w:lang w:eastAsia="zh-CN"/>
        </w:rPr>
        <w:t>》</w:t>
      </w:r>
      <w:r>
        <w:rPr>
          <w:lang w:eastAsia="zh-CN"/>
        </w:rPr>
        <w:t>：</w:t>
      </w:r>
      <w:r>
        <w:rPr>
          <w:rFonts w:eastAsia="宋体" w:hint="eastAsia"/>
          <w:lang w:eastAsia="zh-CN"/>
        </w:rPr>
        <w:t>“</w:t>
      </w:r>
      <w:r>
        <w:rPr>
          <w:lang w:eastAsia="zh-CN"/>
        </w:rPr>
        <w:t>我心則夷。</w:t>
      </w:r>
      <w:r>
        <w:rPr>
          <w:rFonts w:eastAsia="宋体" w:hint="eastAsia"/>
          <w:lang w:eastAsia="zh-CN"/>
        </w:rPr>
        <w:t>”</w:t>
      </w:r>
      <w:r>
        <w:rPr>
          <w:lang w:eastAsia="zh-CN"/>
        </w:rPr>
        <w:t>又</w:t>
      </w:r>
      <w:r>
        <w:rPr>
          <w:rFonts w:eastAsia="宋体" w:hint="eastAsia"/>
          <w:lang w:eastAsia="zh-CN"/>
        </w:rPr>
        <w:t>《</w:t>
      </w:r>
      <w:r>
        <w:rPr>
          <w:lang w:eastAsia="zh-CN"/>
        </w:rPr>
        <w:t>鄭風</w:t>
      </w:r>
      <w:r>
        <w:rPr>
          <w:rFonts w:eastAsia="宋体" w:hint="eastAsia"/>
          <w:lang w:eastAsia="zh-CN"/>
        </w:rPr>
        <w:t>•</w:t>
      </w:r>
      <w:r>
        <w:rPr>
          <w:lang w:eastAsia="zh-CN"/>
        </w:rPr>
        <w:t>風雨</w:t>
      </w:r>
      <w:r>
        <w:rPr>
          <w:rFonts w:eastAsia="宋体" w:hint="eastAsia"/>
          <w:lang w:eastAsia="zh-CN"/>
        </w:rPr>
        <w:t>》</w:t>
      </w:r>
      <w:r>
        <w:rPr>
          <w:lang w:eastAsia="zh-CN"/>
        </w:rPr>
        <w:t>篇云：</w:t>
      </w:r>
      <w:r>
        <w:rPr>
          <w:rFonts w:eastAsia="宋体" w:hint="eastAsia"/>
          <w:lang w:eastAsia="zh-CN"/>
        </w:rPr>
        <w:t>“</w:t>
      </w:r>
      <w:r>
        <w:rPr>
          <w:lang w:eastAsia="zh-CN"/>
        </w:rPr>
        <w:t>胡不夷。</w:t>
      </w:r>
      <w:r>
        <w:rPr>
          <w:rFonts w:eastAsia="宋体" w:hint="eastAsia"/>
          <w:lang w:eastAsia="zh-CN"/>
        </w:rPr>
        <w:t>”《</w:t>
      </w:r>
      <w:r>
        <w:rPr>
          <w:lang w:eastAsia="zh-CN"/>
        </w:rPr>
        <w:t>商頌</w:t>
      </w:r>
      <w:r>
        <w:rPr>
          <w:rFonts w:eastAsia="宋体" w:hint="eastAsia"/>
          <w:lang w:eastAsia="zh-CN"/>
        </w:rPr>
        <w:t>•</w:t>
      </w:r>
      <w:r>
        <w:rPr>
          <w:lang w:eastAsia="zh-CN"/>
        </w:rPr>
        <w:t>那</w:t>
      </w:r>
      <w:r>
        <w:rPr>
          <w:rFonts w:eastAsia="宋体" w:hint="eastAsia"/>
          <w:lang w:eastAsia="zh-CN"/>
        </w:rPr>
        <w:t>》</w:t>
      </w:r>
      <w:r>
        <w:rPr>
          <w:lang w:eastAsia="zh-CN"/>
        </w:rPr>
        <w:t>篇：</w:t>
      </w:r>
      <w:r>
        <w:rPr>
          <w:rFonts w:eastAsia="宋体" w:hint="eastAsia"/>
          <w:lang w:eastAsia="zh-CN"/>
        </w:rPr>
        <w:t>“</w:t>
      </w:r>
      <w:r>
        <w:rPr>
          <w:lang w:eastAsia="zh-CN"/>
        </w:rPr>
        <w:t>亦不夷懌。</w:t>
      </w:r>
      <w:r>
        <w:rPr>
          <w:rFonts w:eastAsia="宋体" w:hint="eastAsia"/>
          <w:lang w:eastAsia="zh-CN"/>
        </w:rPr>
        <w:t>”</w:t>
      </w:r>
      <w:proofErr w:type="spellStart"/>
      <w:r>
        <w:t>毛</w:t>
      </w:r>
      <w:proofErr w:type="gramStart"/>
      <w:r>
        <w:t>傳</w:t>
      </w:r>
      <w:proofErr w:type="gramEnd"/>
      <w:r>
        <w:t>竝與</w:t>
      </w:r>
      <w:proofErr w:type="spellEnd"/>
    </w:p>
    <w:p w14:paraId="3EB7BB14" w14:textId="77777777" w:rsidR="00CC015B" w:rsidRDefault="00000000">
      <w:pPr>
        <w:rPr>
          <w:lang w:eastAsia="zh-CN"/>
        </w:rPr>
      </w:pPr>
      <w:r>
        <w:rPr>
          <w:rFonts w:eastAsia="宋体" w:hint="eastAsia"/>
          <w:lang w:eastAsia="zh-CN"/>
        </w:rPr>
        <w:t>《</w:t>
      </w:r>
      <w:r>
        <w:rPr>
          <w:lang w:eastAsia="zh-CN"/>
        </w:rPr>
        <w:t>爾雅</w:t>
      </w:r>
      <w:r>
        <w:rPr>
          <w:rFonts w:eastAsia="宋体" w:hint="eastAsia"/>
          <w:lang w:eastAsia="zh-CN"/>
        </w:rPr>
        <w:t>》</w:t>
      </w:r>
      <w:r>
        <w:rPr>
          <w:lang w:eastAsia="zh-CN"/>
        </w:rPr>
        <w:t>同。言羣公先正之神，無不悦其禮儀，故曰</w:t>
      </w:r>
      <w:r>
        <w:rPr>
          <w:rFonts w:eastAsia="宋体" w:hint="eastAsia"/>
          <w:lang w:eastAsia="zh-CN"/>
        </w:rPr>
        <w:t>“</w:t>
      </w:r>
      <w:r>
        <w:rPr>
          <w:lang w:eastAsia="zh-CN"/>
        </w:rPr>
        <w:t>鬼神之望允塞</w:t>
      </w:r>
      <w:r>
        <w:rPr>
          <w:rFonts w:eastAsia="宋体" w:hint="eastAsia"/>
          <w:lang w:eastAsia="zh-CN"/>
        </w:rPr>
        <w:t>”</w:t>
      </w:r>
      <w:r>
        <w:rPr>
          <w:lang w:eastAsia="zh-CN"/>
        </w:rPr>
        <w:t>也。下文云：</w:t>
      </w:r>
      <w:r>
        <w:rPr>
          <w:rFonts w:eastAsia="宋体" w:hint="eastAsia"/>
          <w:lang w:eastAsia="zh-CN"/>
        </w:rPr>
        <w:t>“</w:t>
      </w:r>
      <w:proofErr w:type="gramStart"/>
      <w:r>
        <w:rPr>
          <w:lang w:eastAsia="zh-CN"/>
        </w:rPr>
        <w:t>姦宄</w:t>
      </w:r>
      <w:proofErr w:type="gramEnd"/>
      <w:r>
        <w:rPr>
          <w:lang w:eastAsia="zh-CN"/>
        </w:rPr>
        <w:t>寇</w:t>
      </w:r>
    </w:p>
    <w:p w14:paraId="2990CA34" w14:textId="77777777" w:rsidR="00CC015B" w:rsidRDefault="00000000">
      <w:pPr>
        <w:rPr>
          <w:lang w:eastAsia="zh-CN"/>
        </w:rPr>
      </w:pPr>
      <w:r>
        <w:rPr>
          <w:lang w:eastAsia="zh-CN"/>
        </w:rPr>
        <w:t>賊，</w:t>
      </w:r>
      <w:proofErr w:type="gramStart"/>
      <w:r>
        <w:rPr>
          <w:lang w:eastAsia="zh-CN"/>
        </w:rPr>
        <w:t>罔</w:t>
      </w:r>
      <w:proofErr w:type="gramEnd"/>
      <w:r>
        <w:rPr>
          <w:lang w:eastAsia="zh-CN"/>
        </w:rPr>
        <w:t>不振威。</w:t>
      </w:r>
      <w:r>
        <w:rPr>
          <w:rFonts w:eastAsia="宋体" w:hint="eastAsia"/>
          <w:lang w:eastAsia="zh-CN"/>
        </w:rPr>
        <w:t>”“</w:t>
      </w:r>
      <w:r>
        <w:rPr>
          <w:lang w:eastAsia="zh-CN"/>
        </w:rPr>
        <w:t>振威</w:t>
      </w:r>
      <w:r>
        <w:rPr>
          <w:rFonts w:eastAsia="宋体" w:hint="eastAsia"/>
          <w:lang w:eastAsia="zh-CN"/>
        </w:rPr>
        <w:t>”</w:t>
      </w:r>
      <w:r>
        <w:rPr>
          <w:lang w:eastAsia="zh-CN"/>
        </w:rPr>
        <w:t>與</w:t>
      </w:r>
      <w:r>
        <w:rPr>
          <w:rFonts w:eastAsia="宋体" w:hint="eastAsia"/>
          <w:lang w:eastAsia="zh-CN"/>
        </w:rPr>
        <w:t>“</w:t>
      </w:r>
      <w:r>
        <w:rPr>
          <w:lang w:eastAsia="zh-CN"/>
        </w:rPr>
        <w:t>夷儀</w:t>
      </w:r>
      <w:r>
        <w:rPr>
          <w:rFonts w:eastAsia="宋体" w:hint="eastAsia"/>
          <w:lang w:eastAsia="zh-CN"/>
        </w:rPr>
        <w:t>”</w:t>
      </w:r>
      <w:r>
        <w:rPr>
          <w:lang w:eastAsia="zh-CN"/>
        </w:rPr>
        <w:t>相</w:t>
      </w:r>
      <w:proofErr w:type="gramStart"/>
      <w:r>
        <w:rPr>
          <w:lang w:eastAsia="zh-CN"/>
        </w:rPr>
        <w:t>對</w:t>
      </w:r>
      <w:proofErr w:type="gramEnd"/>
      <w:r>
        <w:rPr>
          <w:lang w:eastAsia="zh-CN"/>
        </w:rPr>
        <w:t>爲文，是</w:t>
      </w:r>
      <w:r>
        <w:rPr>
          <w:rFonts w:eastAsia="宋体" w:hint="eastAsia"/>
          <w:lang w:eastAsia="zh-CN"/>
        </w:rPr>
        <w:t>“</w:t>
      </w:r>
      <w:r>
        <w:rPr>
          <w:lang w:eastAsia="zh-CN"/>
        </w:rPr>
        <w:t>夷</w:t>
      </w:r>
      <w:r>
        <w:rPr>
          <w:rFonts w:eastAsia="宋体" w:hint="eastAsia"/>
          <w:lang w:eastAsia="zh-CN"/>
        </w:rPr>
        <w:t>”</w:t>
      </w:r>
      <w:r>
        <w:rPr>
          <w:lang w:eastAsia="zh-CN"/>
        </w:rPr>
        <w:t>爲</w:t>
      </w:r>
      <w:r>
        <w:rPr>
          <w:rFonts w:eastAsia="宋体" w:hint="eastAsia"/>
          <w:lang w:eastAsia="zh-CN"/>
        </w:rPr>
        <w:t>“</w:t>
      </w:r>
      <w:r>
        <w:rPr>
          <w:lang w:eastAsia="zh-CN"/>
        </w:rPr>
        <w:t>悦</w:t>
      </w:r>
      <w:r>
        <w:rPr>
          <w:rFonts w:eastAsia="宋体" w:hint="eastAsia"/>
          <w:lang w:eastAsia="zh-CN"/>
        </w:rPr>
        <w:t>”</w:t>
      </w:r>
      <w:r>
        <w:rPr>
          <w:lang w:eastAsia="zh-CN"/>
        </w:rPr>
        <w:t>也</w:t>
      </w:r>
    </w:p>
    <w:p w14:paraId="32AA01DC" w14:textId="77777777" w:rsidR="00CC015B" w:rsidRDefault="00000000">
      <w:pPr>
        <w:rPr>
          <w:lang w:eastAsia="zh-CN"/>
        </w:rPr>
      </w:pPr>
      <w:r>
        <w:rPr>
          <w:lang w:eastAsia="zh-CN"/>
        </w:rPr>
        <w:t>【第</w:t>
      </w:r>
      <w:r>
        <w:rPr>
          <w:lang w:eastAsia="zh-CN"/>
        </w:rPr>
        <w:t>318</w:t>
      </w:r>
      <w:r>
        <w:rPr>
          <w:lang w:eastAsia="zh-CN"/>
        </w:rPr>
        <w:t>页】</w:t>
      </w:r>
    </w:p>
    <w:p w14:paraId="3F162E03" w14:textId="77777777" w:rsidR="00CC015B" w:rsidRDefault="00000000">
      <w:pPr>
        <w:rPr>
          <w:lang w:eastAsia="zh-CN"/>
        </w:rPr>
      </w:pPr>
      <w:r>
        <w:rPr>
          <w:lang w:eastAsia="zh-CN"/>
        </w:rPr>
        <w:t>猶可得而脩也</w:t>
      </w:r>
    </w:p>
    <w:p w14:paraId="50F001CE" w14:textId="77777777" w:rsidR="00CC015B" w:rsidRDefault="00000000">
      <w:pPr>
        <w:rPr>
          <w:lang w:eastAsia="zh-CN"/>
        </w:rPr>
      </w:pPr>
      <w:r>
        <w:rPr>
          <w:rFonts w:eastAsia="宋体" w:hint="eastAsia"/>
          <w:lang w:eastAsia="zh-CN"/>
        </w:rPr>
        <w:t>《</w:t>
      </w:r>
      <w:r>
        <w:rPr>
          <w:lang w:eastAsia="zh-CN"/>
        </w:rPr>
        <w:t>典引</w:t>
      </w:r>
      <w:r>
        <w:rPr>
          <w:rFonts w:eastAsia="宋体" w:hint="eastAsia"/>
          <w:lang w:eastAsia="zh-CN"/>
        </w:rPr>
        <w:t>》“</w:t>
      </w:r>
      <w:proofErr w:type="gramStart"/>
      <w:r>
        <w:rPr>
          <w:lang w:eastAsia="zh-CN"/>
        </w:rPr>
        <w:t>厥</w:t>
      </w:r>
      <w:proofErr w:type="gramEnd"/>
      <w:r>
        <w:rPr>
          <w:lang w:eastAsia="zh-CN"/>
        </w:rPr>
        <w:t>有氏號紹天闡繹莫不開元</w:t>
      </w:r>
      <w:proofErr w:type="gramStart"/>
      <w:r>
        <w:rPr>
          <w:lang w:eastAsia="zh-CN"/>
        </w:rPr>
        <w:t>於</w:t>
      </w:r>
      <w:proofErr w:type="gramEnd"/>
      <w:r>
        <w:rPr>
          <w:lang w:eastAsia="zh-CN"/>
        </w:rPr>
        <w:t>太昦皇初之首上哉敻乎，其</w:t>
      </w:r>
      <w:proofErr w:type="gramStart"/>
      <w:r>
        <w:rPr>
          <w:lang w:eastAsia="zh-CN"/>
        </w:rPr>
        <w:t>書</w:t>
      </w:r>
      <w:proofErr w:type="gramEnd"/>
      <w:r>
        <w:rPr>
          <w:lang w:eastAsia="zh-CN"/>
        </w:rPr>
        <w:t>猶可得而</w:t>
      </w:r>
    </w:p>
    <w:p w14:paraId="22821813" w14:textId="77777777" w:rsidR="00CC015B" w:rsidRDefault="00000000">
      <w:pPr>
        <w:rPr>
          <w:lang w:eastAsia="zh-CN"/>
        </w:rPr>
      </w:pPr>
      <w:r>
        <w:rPr>
          <w:lang w:eastAsia="zh-CN"/>
        </w:rPr>
        <w:t>脩也。</w:t>
      </w:r>
      <w:r>
        <w:rPr>
          <w:rFonts w:eastAsia="宋体" w:hint="eastAsia"/>
          <w:lang w:eastAsia="zh-CN"/>
        </w:rPr>
        <w:t>”</w:t>
      </w:r>
      <w:r>
        <w:rPr>
          <w:lang w:eastAsia="zh-CN"/>
        </w:rPr>
        <w:t>吕向曰：</w:t>
      </w:r>
      <w:r>
        <w:rPr>
          <w:rFonts w:eastAsia="宋体" w:hint="eastAsia"/>
          <w:lang w:eastAsia="zh-CN"/>
        </w:rPr>
        <w:t>“</w:t>
      </w:r>
      <w:r>
        <w:rPr>
          <w:lang w:eastAsia="zh-CN"/>
        </w:rPr>
        <w:t>其</w:t>
      </w:r>
      <w:proofErr w:type="gramStart"/>
      <w:r>
        <w:rPr>
          <w:lang w:eastAsia="zh-CN"/>
        </w:rPr>
        <w:t>書</w:t>
      </w:r>
      <w:proofErr w:type="gramEnd"/>
      <w:r>
        <w:rPr>
          <w:lang w:eastAsia="zh-CN"/>
        </w:rPr>
        <w:t>尚可得脩治也。</w:t>
      </w:r>
      <w:r>
        <w:rPr>
          <w:rFonts w:eastAsia="宋体" w:hint="eastAsia"/>
          <w:lang w:eastAsia="zh-CN"/>
        </w:rPr>
        <w:t>”</w:t>
      </w:r>
      <w:r>
        <w:rPr>
          <w:lang w:eastAsia="zh-CN"/>
        </w:rPr>
        <w:t>念孙案：</w:t>
      </w:r>
      <w:r>
        <w:rPr>
          <w:rFonts w:eastAsia="宋体" w:hint="eastAsia"/>
          <w:lang w:eastAsia="zh-CN"/>
        </w:rPr>
        <w:t>“</w:t>
      </w:r>
      <w:r>
        <w:rPr>
          <w:lang w:eastAsia="zh-CN"/>
        </w:rPr>
        <w:t>脩</w:t>
      </w:r>
      <w:r>
        <w:rPr>
          <w:rFonts w:eastAsia="宋体" w:hint="eastAsia"/>
          <w:lang w:eastAsia="zh-CN"/>
        </w:rPr>
        <w:t>”</w:t>
      </w:r>
      <w:r>
        <w:rPr>
          <w:lang w:eastAsia="zh-CN"/>
        </w:rPr>
        <w:t>當爲</w:t>
      </w:r>
      <w:r>
        <w:rPr>
          <w:rFonts w:eastAsia="宋体" w:hint="eastAsia"/>
          <w:lang w:eastAsia="zh-CN"/>
        </w:rPr>
        <w:t>“</w:t>
      </w:r>
      <w:r>
        <w:rPr>
          <w:lang w:eastAsia="zh-CN"/>
        </w:rPr>
        <w:t>循</w:t>
      </w:r>
      <w:r>
        <w:rPr>
          <w:rFonts w:eastAsia="宋体" w:hint="eastAsia"/>
          <w:lang w:eastAsia="zh-CN"/>
        </w:rPr>
        <w:t>”</w:t>
      </w:r>
      <w:r>
        <w:rPr>
          <w:lang w:eastAsia="zh-CN"/>
        </w:rPr>
        <w:t>，字之誤也。隸</w:t>
      </w:r>
      <w:proofErr w:type="gramStart"/>
      <w:r>
        <w:rPr>
          <w:lang w:eastAsia="zh-CN"/>
        </w:rPr>
        <w:t>書</w:t>
      </w:r>
      <w:proofErr w:type="gramEnd"/>
      <w:r>
        <w:rPr>
          <w:lang w:eastAsia="zh-CN"/>
        </w:rPr>
        <w:t>循、脩二字</w:t>
      </w:r>
    </w:p>
    <w:p w14:paraId="73E25B61" w14:textId="77777777" w:rsidR="00CC015B" w:rsidRDefault="00000000">
      <w:pPr>
        <w:rPr>
          <w:lang w:eastAsia="zh-CN"/>
        </w:rPr>
      </w:pPr>
      <w:proofErr w:type="gramStart"/>
      <w:r>
        <w:rPr>
          <w:lang w:eastAsia="zh-CN"/>
        </w:rPr>
        <w:t>傳</w:t>
      </w:r>
      <w:proofErr w:type="gramEnd"/>
      <w:r>
        <w:rPr>
          <w:lang w:eastAsia="zh-CN"/>
        </w:rPr>
        <w:t>寫往往譌</w:t>
      </w:r>
      <w:proofErr w:type="gramStart"/>
      <w:r>
        <w:rPr>
          <w:lang w:eastAsia="zh-CN"/>
        </w:rPr>
        <w:t>溷</w:t>
      </w:r>
      <w:proofErr w:type="gramEnd"/>
      <w:r>
        <w:rPr>
          <w:lang w:eastAsia="zh-CN"/>
        </w:rPr>
        <w:t>。</w:t>
      </w:r>
      <w:r>
        <w:rPr>
          <w:rFonts w:eastAsia="宋体" w:hint="eastAsia"/>
          <w:lang w:eastAsia="zh-CN"/>
        </w:rPr>
        <w:t>《</w:t>
      </w:r>
      <w:r>
        <w:rPr>
          <w:lang w:eastAsia="zh-CN"/>
        </w:rPr>
        <w:t>繫辭傳</w:t>
      </w:r>
      <w:r>
        <w:rPr>
          <w:rFonts w:eastAsia="宋体" w:hint="eastAsia"/>
          <w:lang w:eastAsia="zh-CN"/>
        </w:rPr>
        <w:t>》“</w:t>
      </w:r>
      <w:r>
        <w:rPr>
          <w:lang w:eastAsia="zh-CN"/>
        </w:rPr>
        <w:t>損德之脩也。</w:t>
      </w:r>
      <w:r>
        <w:rPr>
          <w:rFonts w:eastAsia="宋体" w:hint="eastAsia"/>
          <w:lang w:eastAsia="zh-CN"/>
        </w:rPr>
        <w:t>”</w:t>
      </w:r>
      <w:r>
        <w:rPr>
          <w:lang w:eastAsia="zh-CN"/>
        </w:rPr>
        <w:t>釋文</w:t>
      </w:r>
      <w:r>
        <w:rPr>
          <w:rFonts w:eastAsia="宋体" w:hint="eastAsia"/>
          <w:lang w:eastAsia="zh-CN"/>
        </w:rPr>
        <w:t>“</w:t>
      </w:r>
      <w:r>
        <w:rPr>
          <w:lang w:eastAsia="zh-CN"/>
        </w:rPr>
        <w:t>脩馬本作循。</w:t>
      </w:r>
      <w:r>
        <w:rPr>
          <w:rFonts w:eastAsia="宋体" w:hint="eastAsia"/>
          <w:lang w:eastAsia="zh-CN"/>
        </w:rPr>
        <w:t>”《</w:t>
      </w:r>
      <w:r>
        <w:rPr>
          <w:lang w:eastAsia="zh-CN"/>
        </w:rPr>
        <w:t>莊子。大宗師</w:t>
      </w:r>
      <w:r>
        <w:rPr>
          <w:rFonts w:eastAsia="宋体" w:hint="eastAsia"/>
          <w:lang w:eastAsia="zh-CN"/>
        </w:rPr>
        <w:t>》</w:t>
      </w:r>
      <w:r>
        <w:rPr>
          <w:lang w:eastAsia="zh-CN"/>
        </w:rPr>
        <w:t>篇</w:t>
      </w:r>
      <w:r>
        <w:rPr>
          <w:rFonts w:eastAsia="宋体" w:hint="eastAsia"/>
          <w:lang w:eastAsia="zh-CN"/>
        </w:rPr>
        <w:t>“</w:t>
      </w:r>
      <w:r>
        <w:rPr>
          <w:lang w:eastAsia="zh-CN"/>
        </w:rPr>
        <w:t>以德爲循。</w:t>
      </w:r>
      <w:r>
        <w:rPr>
          <w:rFonts w:eastAsia="宋体" w:hint="eastAsia"/>
          <w:lang w:eastAsia="zh-CN"/>
        </w:rPr>
        <w:t>”</w:t>
      </w:r>
      <w:r>
        <w:rPr>
          <w:lang w:eastAsia="zh-CN"/>
        </w:rPr>
        <w:t>釋文</w:t>
      </w:r>
      <w:r>
        <w:rPr>
          <w:rFonts w:eastAsia="宋体" w:hint="eastAsia"/>
          <w:lang w:eastAsia="zh-CN"/>
        </w:rPr>
        <w:t>“</w:t>
      </w:r>
      <w:r>
        <w:rPr>
          <w:lang w:eastAsia="zh-CN"/>
        </w:rPr>
        <w:t>循本亦</w:t>
      </w:r>
    </w:p>
    <w:p w14:paraId="4DD88735" w14:textId="77777777" w:rsidR="00CC015B" w:rsidRDefault="00000000">
      <w:r>
        <w:rPr>
          <w:lang w:eastAsia="zh-CN"/>
        </w:rPr>
        <w:t>作脩。</w:t>
      </w:r>
      <w:r>
        <w:rPr>
          <w:rFonts w:eastAsia="宋体" w:hint="eastAsia"/>
          <w:lang w:eastAsia="zh-CN"/>
        </w:rPr>
        <w:t>”《</w:t>
      </w:r>
      <w:r>
        <w:rPr>
          <w:lang w:eastAsia="zh-CN"/>
        </w:rPr>
        <w:t>曾語</w:t>
      </w:r>
      <w:r>
        <w:rPr>
          <w:rFonts w:eastAsia="宋体" w:hint="eastAsia"/>
          <w:lang w:eastAsia="zh-CN"/>
        </w:rPr>
        <w:t>》</w:t>
      </w:r>
      <w:r>
        <w:rPr>
          <w:lang w:eastAsia="zh-CN"/>
        </w:rPr>
        <w:t>：</w:t>
      </w:r>
      <w:r>
        <w:rPr>
          <w:rFonts w:eastAsia="宋体" w:hint="eastAsia"/>
          <w:lang w:eastAsia="zh-CN"/>
        </w:rPr>
        <w:t>“</w:t>
      </w:r>
      <w:r>
        <w:rPr>
          <w:lang w:eastAsia="zh-CN"/>
        </w:rPr>
        <w:t>矇</w:t>
      </w:r>
      <w:proofErr w:type="gramStart"/>
      <w:r>
        <w:rPr>
          <w:lang w:eastAsia="zh-CN"/>
        </w:rPr>
        <w:t>睃</w:t>
      </w:r>
      <w:proofErr w:type="gramEnd"/>
      <w:r>
        <w:rPr>
          <w:lang w:eastAsia="zh-CN"/>
        </w:rPr>
        <w:t>脩聲。</w:t>
      </w:r>
      <w:r>
        <w:rPr>
          <w:rFonts w:eastAsia="宋体" w:hint="eastAsia"/>
          <w:lang w:eastAsia="zh-CN"/>
        </w:rPr>
        <w:t>”《</w:t>
      </w:r>
      <w:r>
        <w:rPr>
          <w:lang w:eastAsia="zh-CN"/>
        </w:rPr>
        <w:t>王制</w:t>
      </w:r>
      <w:r>
        <w:rPr>
          <w:rFonts w:eastAsia="宋体" w:hint="eastAsia"/>
          <w:lang w:eastAsia="zh-CN"/>
        </w:rPr>
        <w:t>》</w:t>
      </w:r>
      <w:r>
        <w:rPr>
          <w:lang w:eastAsia="zh-CN"/>
        </w:rPr>
        <w:t>正義引作</w:t>
      </w:r>
      <w:r>
        <w:rPr>
          <w:rFonts w:eastAsia="宋体" w:hint="eastAsia"/>
          <w:lang w:eastAsia="zh-CN"/>
        </w:rPr>
        <w:t>“</w:t>
      </w:r>
      <w:r>
        <w:rPr>
          <w:lang w:eastAsia="zh-CN"/>
        </w:rPr>
        <w:t>循聲</w:t>
      </w:r>
      <w:r>
        <w:rPr>
          <w:rFonts w:eastAsia="宋体" w:hint="eastAsia"/>
          <w:lang w:eastAsia="zh-CN"/>
        </w:rPr>
        <w:t>”</w:t>
      </w:r>
      <w:r>
        <w:rPr>
          <w:lang w:eastAsia="zh-CN"/>
        </w:rPr>
        <w:t>。</w:t>
      </w:r>
      <w:r>
        <w:rPr>
          <w:rFonts w:eastAsia="宋体" w:hint="eastAsia"/>
          <w:lang w:eastAsia="zh-CN"/>
        </w:rPr>
        <w:t>《</w:t>
      </w:r>
      <w:proofErr w:type="spellStart"/>
      <w:r>
        <w:t>史記。商君傳</w:t>
      </w:r>
      <w:proofErr w:type="spellEnd"/>
      <w:r>
        <w:rPr>
          <w:rFonts w:eastAsia="宋体" w:hint="eastAsia"/>
          <w:lang w:eastAsia="zh-CN"/>
        </w:rPr>
        <w:t>》</w:t>
      </w:r>
      <w:r>
        <w:t>：</w:t>
      </w:r>
      <w:r>
        <w:rPr>
          <w:rFonts w:eastAsia="宋体" w:hint="eastAsia"/>
          <w:lang w:eastAsia="zh-CN"/>
        </w:rPr>
        <w:t>“</w:t>
      </w:r>
      <w:proofErr w:type="spellStart"/>
      <w:proofErr w:type="gramStart"/>
      <w:r>
        <w:t>湯</w:t>
      </w:r>
      <w:proofErr w:type="gramEnd"/>
      <w:r>
        <w:t>武不循古而王</w:t>
      </w:r>
      <w:proofErr w:type="spellEnd"/>
      <w:r>
        <w:t>。</w:t>
      </w:r>
      <w:r>
        <w:rPr>
          <w:rFonts w:eastAsia="宋体" w:hint="eastAsia"/>
          <w:lang w:eastAsia="zh-CN"/>
        </w:rPr>
        <w:t>”</w:t>
      </w:r>
      <w:proofErr w:type="spellStart"/>
      <w:r>
        <w:t>索隱曰</w:t>
      </w:r>
      <w:proofErr w:type="spellEnd"/>
      <w:r>
        <w:t>：</w:t>
      </w:r>
      <w:r>
        <w:rPr>
          <w:rFonts w:eastAsia="宋体" w:hint="eastAsia"/>
          <w:lang w:eastAsia="zh-CN"/>
        </w:rPr>
        <w:t>“《</w:t>
      </w:r>
      <w:proofErr w:type="spellStart"/>
      <w:r>
        <w:t>商君書</w:t>
      </w:r>
      <w:proofErr w:type="spellEnd"/>
      <w:r>
        <w:rPr>
          <w:rFonts w:eastAsia="宋体" w:hint="eastAsia"/>
          <w:lang w:eastAsia="zh-CN"/>
        </w:rPr>
        <w:t>》</w:t>
      </w:r>
      <w:proofErr w:type="spellStart"/>
      <w:r>
        <w:t>作脩</w:t>
      </w:r>
      <w:proofErr w:type="spellEnd"/>
    </w:p>
    <w:p w14:paraId="06C7D68C" w14:textId="77777777" w:rsidR="00CC015B" w:rsidRDefault="00000000">
      <w:pPr>
        <w:rPr>
          <w:lang w:eastAsia="zh-CN"/>
        </w:rPr>
      </w:pPr>
      <w:r>
        <w:t>古。</w:t>
      </w:r>
      <w:r>
        <w:rPr>
          <w:rFonts w:eastAsia="宋体" w:hint="eastAsia"/>
          <w:lang w:eastAsia="zh-CN"/>
        </w:rPr>
        <w:t>”《</w:t>
      </w:r>
      <w:proofErr w:type="spellStart"/>
      <w:r>
        <w:t>管子。九守</w:t>
      </w:r>
      <w:proofErr w:type="spellEnd"/>
      <w:r>
        <w:rPr>
          <w:rFonts w:eastAsia="宋体" w:hint="eastAsia"/>
          <w:lang w:eastAsia="zh-CN"/>
        </w:rPr>
        <w:t>》</w:t>
      </w:r>
      <w:r>
        <w:t>篇</w:t>
      </w:r>
      <w:r>
        <w:rPr>
          <w:rFonts w:eastAsia="宋体" w:hint="eastAsia"/>
          <w:lang w:eastAsia="zh-CN"/>
        </w:rPr>
        <w:t>“</w:t>
      </w:r>
      <w:proofErr w:type="spellStart"/>
      <w:r>
        <w:t>循名而督實</w:t>
      </w:r>
      <w:proofErr w:type="spellEnd"/>
      <w:r>
        <w:t>。</w:t>
      </w:r>
      <w:r>
        <w:rPr>
          <w:rFonts w:eastAsia="宋体" w:hint="eastAsia"/>
          <w:lang w:eastAsia="zh-CN"/>
        </w:rPr>
        <w:t>”《</w:t>
      </w:r>
      <w:r>
        <w:rPr>
          <w:lang w:eastAsia="zh-CN"/>
        </w:rPr>
        <w:t>吕氏春秋。盡數</w:t>
      </w:r>
      <w:r>
        <w:rPr>
          <w:rFonts w:eastAsia="宋体" w:hint="eastAsia"/>
          <w:lang w:eastAsia="zh-CN"/>
        </w:rPr>
        <w:t>》</w:t>
      </w:r>
      <w:r>
        <w:rPr>
          <w:lang w:eastAsia="zh-CN"/>
        </w:rPr>
        <w:t>篇</w:t>
      </w:r>
      <w:r>
        <w:rPr>
          <w:rFonts w:eastAsia="宋体" w:hint="eastAsia"/>
          <w:lang w:eastAsia="zh-CN"/>
        </w:rPr>
        <w:t>“</w:t>
      </w:r>
      <w:r>
        <w:rPr>
          <w:lang w:eastAsia="zh-CN"/>
        </w:rPr>
        <w:t>射而不中，反循于招何益于中？</w:t>
      </w:r>
      <w:r>
        <w:rPr>
          <w:rFonts w:eastAsia="宋体" w:hint="eastAsia"/>
          <w:lang w:eastAsia="zh-CN"/>
        </w:rPr>
        <w:t>”《</w:t>
      </w:r>
      <w:r>
        <w:rPr>
          <w:lang w:eastAsia="zh-CN"/>
        </w:rPr>
        <w:t>韓子</w:t>
      </w:r>
      <w:r>
        <w:rPr>
          <w:rFonts w:eastAsia="宋体" w:hint="eastAsia"/>
          <w:lang w:eastAsia="zh-CN"/>
        </w:rPr>
        <w:t>•</w:t>
      </w:r>
      <w:r>
        <w:rPr>
          <w:lang w:eastAsia="zh-CN"/>
        </w:rPr>
        <w:t>五蠹</w:t>
      </w:r>
      <w:r>
        <w:rPr>
          <w:rFonts w:eastAsia="宋体" w:hint="eastAsia"/>
          <w:lang w:eastAsia="zh-CN"/>
        </w:rPr>
        <w:t>》</w:t>
      </w:r>
      <w:r>
        <w:rPr>
          <w:lang w:eastAsia="zh-CN"/>
        </w:rPr>
        <w:t>篇</w:t>
      </w:r>
    </w:p>
    <w:p w14:paraId="3B7E679E" w14:textId="77777777" w:rsidR="00CC015B" w:rsidRDefault="00000000">
      <w:r>
        <w:rPr>
          <w:rFonts w:eastAsia="宋体" w:hint="eastAsia"/>
          <w:lang w:eastAsia="zh-CN"/>
        </w:rPr>
        <w:t>“</w:t>
      </w:r>
      <w:proofErr w:type="spellStart"/>
      <w:r>
        <w:t>聖人不期循古</w:t>
      </w:r>
      <w:proofErr w:type="spellEnd"/>
      <w:r>
        <w:t>。</w:t>
      </w:r>
      <w:r>
        <w:rPr>
          <w:rFonts w:eastAsia="宋体" w:hint="eastAsia"/>
          <w:lang w:eastAsia="zh-CN"/>
        </w:rPr>
        <w:t>”《</w:t>
      </w:r>
      <w:proofErr w:type="spellStart"/>
      <w:r>
        <w:t>趙策</w:t>
      </w:r>
      <w:proofErr w:type="spellEnd"/>
      <w:r>
        <w:rPr>
          <w:rFonts w:eastAsia="宋体" w:hint="eastAsia"/>
          <w:lang w:eastAsia="zh-CN"/>
        </w:rPr>
        <w:t>》“</w:t>
      </w:r>
      <w:proofErr w:type="spellStart"/>
      <w:r>
        <w:t>循禮無邪</w:t>
      </w:r>
      <w:proofErr w:type="spellEnd"/>
      <w:r>
        <w:t>。</w:t>
      </w:r>
      <w:r>
        <w:rPr>
          <w:rFonts w:eastAsia="宋体" w:hint="eastAsia"/>
          <w:lang w:eastAsia="zh-CN"/>
        </w:rPr>
        <w:t>”</w:t>
      </w:r>
      <w:proofErr w:type="spellStart"/>
      <w:r>
        <w:t>今本</w:t>
      </w:r>
      <w:proofErr w:type="spellEnd"/>
      <w:r>
        <w:rPr>
          <w:rFonts w:eastAsia="宋体" w:hint="eastAsia"/>
          <w:lang w:eastAsia="zh-CN"/>
        </w:rPr>
        <w:t>“</w:t>
      </w:r>
      <w:r>
        <w:t>循</w:t>
      </w:r>
      <w:r>
        <w:rPr>
          <w:rFonts w:eastAsia="宋体" w:hint="eastAsia"/>
          <w:lang w:eastAsia="zh-CN"/>
        </w:rPr>
        <w:t>”</w:t>
      </w:r>
      <w:proofErr w:type="spellStart"/>
      <w:r>
        <w:t>字竝譌作</w:t>
      </w:r>
      <w:proofErr w:type="spellEnd"/>
      <w:r>
        <w:rPr>
          <w:rFonts w:eastAsia="宋体" w:hint="eastAsia"/>
          <w:lang w:eastAsia="zh-CN"/>
        </w:rPr>
        <w:t>“</w:t>
      </w:r>
      <w:r>
        <w:t>脩</w:t>
      </w:r>
      <w:r>
        <w:rPr>
          <w:rFonts w:eastAsia="宋体" w:hint="eastAsia"/>
          <w:lang w:eastAsia="zh-CN"/>
        </w:rPr>
        <w:t>”</w:t>
      </w:r>
      <w:r>
        <w:t>。</w:t>
      </w:r>
      <w:r>
        <w:rPr>
          <w:rFonts w:eastAsia="宋体" w:hint="eastAsia"/>
          <w:lang w:eastAsia="zh-CN"/>
        </w:rPr>
        <w:t>《</w:t>
      </w:r>
      <w:proofErr w:type="spellStart"/>
      <w:r>
        <w:t>漢北海相景君碑陰</w:t>
      </w:r>
      <w:proofErr w:type="spellEnd"/>
      <w:r>
        <w:rPr>
          <w:rFonts w:eastAsia="宋体" w:hint="eastAsia"/>
          <w:lang w:eastAsia="zh-CN"/>
        </w:rPr>
        <w:t>》“</w:t>
      </w:r>
      <w:proofErr w:type="spellStart"/>
      <w:r>
        <w:t>故循行都昌台丘</w:t>
      </w:r>
      <w:proofErr w:type="gramStart"/>
      <w:r>
        <w:t>暹</w:t>
      </w:r>
      <w:proofErr w:type="spellEnd"/>
      <w:proofErr w:type="gramEnd"/>
      <w:r>
        <w:t>。</w:t>
      </w:r>
      <w:r>
        <w:rPr>
          <w:rFonts w:eastAsia="宋体" w:hint="eastAsia"/>
          <w:lang w:eastAsia="zh-CN"/>
        </w:rPr>
        <w:t>”《</w:t>
      </w:r>
      <w:proofErr w:type="spellStart"/>
      <w:r>
        <w:t>金石</w:t>
      </w:r>
      <w:proofErr w:type="spellEnd"/>
    </w:p>
    <w:p w14:paraId="7B59D90F" w14:textId="77777777" w:rsidR="00CC015B" w:rsidRDefault="00000000">
      <w:r>
        <w:t>録</w:t>
      </w:r>
      <w:proofErr w:type="gramStart"/>
      <w:r>
        <w:rPr>
          <w:rFonts w:eastAsia="宋体" w:hint="eastAsia"/>
          <w:lang w:eastAsia="zh-CN"/>
        </w:rPr>
        <w:t>》</w:t>
      </w:r>
      <w:proofErr w:type="gramEnd"/>
      <w:r>
        <w:t>曰：</w:t>
      </w:r>
      <w:r>
        <w:rPr>
          <w:rFonts w:eastAsia="宋体" w:hint="eastAsia"/>
          <w:lang w:eastAsia="zh-CN"/>
        </w:rPr>
        <w:t>“</w:t>
      </w:r>
      <w:r>
        <w:t>案</w:t>
      </w:r>
      <w:r>
        <w:rPr>
          <w:rFonts w:eastAsia="宋体" w:hint="eastAsia"/>
          <w:lang w:eastAsia="zh-CN"/>
        </w:rPr>
        <w:t>《</w:t>
      </w:r>
      <w:proofErr w:type="spellStart"/>
      <w:r>
        <w:t>後漢書</w:t>
      </w:r>
      <w:proofErr w:type="spellEnd"/>
      <w:r>
        <w:rPr>
          <w:rFonts w:eastAsia="宋体" w:hint="eastAsia"/>
          <w:lang w:eastAsia="zh-CN"/>
        </w:rPr>
        <w:t>•</w:t>
      </w:r>
      <w:proofErr w:type="spellStart"/>
      <w:r>
        <w:t>百官志</w:t>
      </w:r>
      <w:proofErr w:type="spellEnd"/>
      <w:r>
        <w:rPr>
          <w:rFonts w:eastAsia="宋体" w:hint="eastAsia"/>
          <w:lang w:eastAsia="zh-CN"/>
        </w:rPr>
        <w:t>》</w:t>
      </w:r>
      <w:proofErr w:type="spellStart"/>
      <w:r>
        <w:t>注，河南尹官</w:t>
      </w:r>
      <w:proofErr w:type="gramStart"/>
      <w:r>
        <w:t>屬</w:t>
      </w:r>
      <w:proofErr w:type="gramEnd"/>
      <w:r>
        <w:t>，有循行一百三十人，而</w:t>
      </w:r>
      <w:proofErr w:type="spellEnd"/>
      <w:r>
        <w:rPr>
          <w:rFonts w:eastAsia="宋体" w:hint="eastAsia"/>
          <w:lang w:eastAsia="zh-CN"/>
        </w:rPr>
        <w:t>《</w:t>
      </w:r>
      <w:proofErr w:type="spellStart"/>
      <w:r>
        <w:t>晉書</w:t>
      </w:r>
      <w:proofErr w:type="spellEnd"/>
      <w:r>
        <w:rPr>
          <w:rFonts w:eastAsia="宋体" w:hint="eastAsia"/>
          <w:lang w:eastAsia="zh-CN"/>
        </w:rPr>
        <w:t>•</w:t>
      </w:r>
      <w:proofErr w:type="spellStart"/>
      <w:r>
        <w:t>職官志</w:t>
      </w:r>
      <w:proofErr w:type="spellEnd"/>
      <w:r>
        <w:rPr>
          <w:rFonts w:eastAsia="宋体" w:hint="eastAsia"/>
          <w:lang w:eastAsia="zh-CN"/>
        </w:rPr>
        <w:t>》</w:t>
      </w:r>
      <w:proofErr w:type="spellStart"/>
      <w:r>
        <w:t>州縣吏皆有循行。今此碑陰，載</w:t>
      </w:r>
      <w:proofErr w:type="spellEnd"/>
    </w:p>
    <w:p w14:paraId="40E90B49" w14:textId="77777777" w:rsidR="00CC015B" w:rsidRDefault="00000000">
      <w:proofErr w:type="spellStart"/>
      <w:r>
        <w:t>故吏都昌台丘暹而下十九人皆作循行。他漢及晉碑數有之，亦與此碑陰所書同。豈循、脩字畫相近遂致訛謬邪</w:t>
      </w:r>
      <w:proofErr w:type="spellEnd"/>
      <w:r>
        <w:t>？</w:t>
      </w:r>
    </w:p>
    <w:p w14:paraId="4762CCA8" w14:textId="77777777" w:rsidR="00CC015B" w:rsidRDefault="00000000">
      <w:r>
        <w:rPr>
          <w:rFonts w:eastAsia="宋体" w:hint="eastAsia"/>
          <w:lang w:eastAsia="zh-CN"/>
        </w:rPr>
        <w:lastRenderedPageBreak/>
        <w:t>《</w:t>
      </w:r>
      <w:r>
        <w:rPr>
          <w:lang w:eastAsia="zh-CN"/>
        </w:rPr>
        <w:t>隸續</w:t>
      </w:r>
      <w:r>
        <w:rPr>
          <w:rFonts w:eastAsia="宋体" w:hint="eastAsia"/>
          <w:lang w:eastAsia="zh-CN"/>
        </w:rPr>
        <w:t>》</w:t>
      </w:r>
      <w:r>
        <w:rPr>
          <w:lang w:eastAsia="zh-CN"/>
        </w:rPr>
        <w:t>曰</w:t>
      </w:r>
      <w:r>
        <w:rPr>
          <w:rFonts w:eastAsia="宋体" w:hint="eastAsia"/>
          <w:lang w:eastAsia="zh-CN"/>
        </w:rPr>
        <w:t>“</w:t>
      </w:r>
      <w:r>
        <w:rPr>
          <w:lang w:eastAsia="zh-CN"/>
        </w:rPr>
        <w:t>循、循二字，隸法只争</w:t>
      </w:r>
      <w:proofErr w:type="gramStart"/>
      <w:r>
        <w:rPr>
          <w:lang w:eastAsia="zh-CN"/>
        </w:rPr>
        <w:t>一</w:t>
      </w:r>
      <w:proofErr w:type="gramEnd"/>
      <w:r>
        <w:rPr>
          <w:lang w:eastAsia="zh-CN"/>
        </w:rPr>
        <w:t>畫。書碑者好奇，所以從省借用。</w:t>
      </w:r>
      <w:r>
        <w:rPr>
          <w:rFonts w:eastAsia="宋体" w:hint="eastAsia"/>
          <w:lang w:eastAsia="zh-CN"/>
        </w:rPr>
        <w:t>”</w:t>
      </w:r>
      <w:proofErr w:type="spellStart"/>
      <w:r>
        <w:t>循者，述也</w:t>
      </w:r>
      <w:proofErr w:type="spellEnd"/>
      <w:r>
        <w:t>。</w:t>
      </w:r>
      <w:r>
        <w:rPr>
          <w:rFonts w:eastAsia="宋体" w:hint="eastAsia"/>
          <w:lang w:eastAsia="zh-CN"/>
        </w:rPr>
        <w:t>《</w:t>
      </w:r>
      <w:proofErr w:type="spellStart"/>
      <w:r>
        <w:t>邶風</w:t>
      </w:r>
      <w:proofErr w:type="spellEnd"/>
      <w:r>
        <w:rPr>
          <w:rFonts w:eastAsia="宋体" w:hint="eastAsia"/>
          <w:lang w:eastAsia="zh-CN"/>
        </w:rPr>
        <w:t>•</w:t>
      </w:r>
      <w:proofErr w:type="spellStart"/>
      <w:r>
        <w:t>日月</w:t>
      </w:r>
      <w:proofErr w:type="spellEnd"/>
      <w:r>
        <w:rPr>
          <w:rFonts w:eastAsia="宋体" w:hint="eastAsia"/>
          <w:lang w:eastAsia="zh-CN"/>
        </w:rPr>
        <w:t>》</w:t>
      </w:r>
      <w:proofErr w:type="spellStart"/>
      <w:proofErr w:type="gramStart"/>
      <w:r>
        <w:t>傳</w:t>
      </w:r>
      <w:proofErr w:type="gramEnd"/>
      <w:r>
        <w:t>曰</w:t>
      </w:r>
      <w:proofErr w:type="spellEnd"/>
      <w:r>
        <w:t>：</w:t>
      </w:r>
      <w:r>
        <w:rPr>
          <w:rFonts w:eastAsia="宋体" w:hint="eastAsia"/>
          <w:lang w:eastAsia="zh-CN"/>
        </w:rPr>
        <w:t>“</w:t>
      </w:r>
      <w:proofErr w:type="spellStart"/>
      <w:r>
        <w:t>述，循</w:t>
      </w:r>
      <w:proofErr w:type="spellEnd"/>
    </w:p>
    <w:p w14:paraId="34521A68" w14:textId="77777777" w:rsidR="00CC015B" w:rsidRDefault="00000000">
      <w:r>
        <w:t>也。</w:t>
      </w:r>
      <w:r>
        <w:rPr>
          <w:rFonts w:eastAsia="宋体" w:hint="eastAsia"/>
          <w:lang w:eastAsia="zh-CN"/>
        </w:rPr>
        <w:t>”《</w:t>
      </w:r>
      <w:proofErr w:type="spellStart"/>
      <w:r>
        <w:t>廣雅</w:t>
      </w:r>
      <w:proofErr w:type="spellEnd"/>
      <w:r>
        <w:rPr>
          <w:rFonts w:eastAsia="宋体" w:hint="eastAsia"/>
          <w:lang w:eastAsia="zh-CN"/>
        </w:rPr>
        <w:t>》</w:t>
      </w:r>
      <w:r>
        <w:t>曰：</w:t>
      </w:r>
      <w:r>
        <w:rPr>
          <w:rFonts w:eastAsia="宋体" w:hint="eastAsia"/>
          <w:lang w:eastAsia="zh-CN"/>
        </w:rPr>
        <w:t>“</w:t>
      </w:r>
      <w:proofErr w:type="spellStart"/>
      <w:r>
        <w:t>循，述也</w:t>
      </w:r>
      <w:proofErr w:type="spellEnd"/>
      <w:r>
        <w:t>。</w:t>
      </w:r>
      <w:r>
        <w:rPr>
          <w:rFonts w:eastAsia="宋体" w:hint="eastAsia"/>
          <w:lang w:eastAsia="zh-CN"/>
        </w:rPr>
        <w:t>”</w:t>
      </w:r>
      <w:proofErr w:type="spellStart"/>
      <w:r>
        <w:t>太昦以前不可</w:t>
      </w:r>
      <w:proofErr w:type="gramStart"/>
      <w:r>
        <w:t>復</w:t>
      </w:r>
      <w:proofErr w:type="gramEnd"/>
      <w:r>
        <w:t>考，故上文曰</w:t>
      </w:r>
      <w:proofErr w:type="spellEnd"/>
      <w:r>
        <w:rPr>
          <w:rFonts w:eastAsia="宋体" w:hint="eastAsia"/>
          <w:lang w:eastAsia="zh-CN"/>
        </w:rPr>
        <w:t>“</w:t>
      </w:r>
      <w:proofErr w:type="spellStart"/>
      <w:r>
        <w:t>踰繩越契，寂寥而亡詔者系不得而</w:t>
      </w:r>
      <w:proofErr w:type="spellEnd"/>
    </w:p>
    <w:p w14:paraId="4CCBC54C" w14:textId="77777777" w:rsidR="00CC015B" w:rsidRDefault="00000000">
      <w:proofErr w:type="spellStart"/>
      <w:r>
        <w:t>綴也</w:t>
      </w:r>
      <w:proofErr w:type="spellEnd"/>
      <w:proofErr w:type="gramStart"/>
      <w:r>
        <w:rPr>
          <w:rFonts w:eastAsia="宋体" w:hint="eastAsia"/>
          <w:lang w:eastAsia="zh-CN"/>
        </w:rPr>
        <w:t>”</w:t>
      </w:r>
      <w:proofErr w:type="gramEnd"/>
      <w:r>
        <w:t>。</w:t>
      </w:r>
      <w:proofErr w:type="spellStart"/>
      <w:r>
        <w:t>太昦始作八卦，以通神明之德，類萬物之情，故曰</w:t>
      </w:r>
      <w:proofErr w:type="spellEnd"/>
      <w:r>
        <w:rPr>
          <w:rFonts w:eastAsia="宋体" w:hint="eastAsia"/>
          <w:lang w:eastAsia="zh-CN"/>
        </w:rPr>
        <w:t>“</w:t>
      </w:r>
      <w:proofErr w:type="spellStart"/>
      <w:r>
        <w:t>其</w:t>
      </w:r>
      <w:proofErr w:type="gramStart"/>
      <w:r>
        <w:t>書</w:t>
      </w:r>
      <w:proofErr w:type="gramEnd"/>
      <w:r>
        <w:t>可得而述</w:t>
      </w:r>
      <w:proofErr w:type="spellEnd"/>
      <w:r>
        <w:rPr>
          <w:rFonts w:eastAsia="宋体" w:hint="eastAsia"/>
          <w:lang w:eastAsia="zh-CN"/>
        </w:rPr>
        <w:t>”</w:t>
      </w:r>
      <w:r>
        <w:t>，</w:t>
      </w:r>
      <w:proofErr w:type="spellStart"/>
      <w:r>
        <w:t>非謂脩治之</w:t>
      </w:r>
      <w:proofErr w:type="spellEnd"/>
    </w:p>
    <w:p w14:paraId="405CD352" w14:textId="77777777" w:rsidR="00CC015B" w:rsidRDefault="00000000">
      <w:pPr>
        <w:rPr>
          <w:rFonts w:eastAsia="宋体"/>
          <w:lang w:eastAsia="zh-CN"/>
        </w:rPr>
      </w:pPr>
      <w:r>
        <w:t>也。</w:t>
      </w:r>
      <w:r>
        <w:rPr>
          <w:rFonts w:eastAsia="宋体" w:hint="eastAsia"/>
          <w:lang w:eastAsia="zh-CN"/>
        </w:rPr>
        <w:t>《</w:t>
      </w:r>
      <w:proofErr w:type="spellStart"/>
      <w:r>
        <w:t>後漢書。班固傳</w:t>
      </w:r>
      <w:proofErr w:type="spellEnd"/>
      <w:r>
        <w:rPr>
          <w:rFonts w:eastAsia="宋体" w:hint="eastAsia"/>
          <w:lang w:eastAsia="zh-CN"/>
        </w:rPr>
        <w:t>》</w:t>
      </w:r>
      <w:proofErr w:type="spellStart"/>
      <w:proofErr w:type="gramStart"/>
      <w:r>
        <w:t>亦誤作</w:t>
      </w:r>
      <w:proofErr w:type="spellEnd"/>
      <w:r>
        <w:rPr>
          <w:rFonts w:eastAsia="宋体" w:hint="eastAsia"/>
          <w:lang w:eastAsia="zh-CN"/>
        </w:rPr>
        <w:t>“</w:t>
      </w:r>
      <w:proofErr w:type="gramEnd"/>
      <w:r>
        <w:t>脩</w:t>
      </w:r>
      <w:r>
        <w:rPr>
          <w:rFonts w:eastAsia="宋体" w:hint="eastAsia"/>
          <w:lang w:eastAsia="zh-CN"/>
        </w:rPr>
        <w:t>”</w:t>
      </w:r>
    </w:p>
    <w:p w14:paraId="4423BB0B" w14:textId="77777777" w:rsidR="00CC015B" w:rsidRDefault="00000000">
      <w:proofErr w:type="spellStart"/>
      <w:r>
        <w:t>匿亡回而不泯</w:t>
      </w:r>
      <w:proofErr w:type="spellEnd"/>
    </w:p>
    <w:p w14:paraId="29CB6F10" w14:textId="77777777" w:rsidR="00CC015B" w:rsidRDefault="00000000">
      <w:proofErr w:type="gramStart"/>
      <w:r>
        <w:rPr>
          <w:rFonts w:eastAsia="宋体" w:hint="eastAsia"/>
          <w:lang w:eastAsia="zh-CN"/>
        </w:rPr>
        <w:t>“</w:t>
      </w:r>
      <w:proofErr w:type="spellStart"/>
      <w:r>
        <w:t>匿亡回</w:t>
      </w:r>
      <w:proofErr w:type="gramEnd"/>
      <w:r>
        <w:t>而不泯，匿《古慝字也</w:t>
      </w:r>
      <w:proofErr w:type="spellEnd"/>
      <w:r>
        <w:t>。</w:t>
      </w:r>
      <w:r>
        <w:rPr>
          <w:rFonts w:eastAsia="宋体" w:hint="eastAsia"/>
          <w:lang w:eastAsia="zh-CN"/>
        </w:rPr>
        <w:t>《</w:t>
      </w:r>
      <w:proofErr w:type="spellStart"/>
      <w:r>
        <w:t>逸周書。大戒</w:t>
      </w:r>
      <w:proofErr w:type="spellEnd"/>
      <w:r>
        <w:rPr>
          <w:rFonts w:eastAsia="宋体" w:hint="eastAsia"/>
          <w:lang w:eastAsia="zh-CN"/>
        </w:rPr>
        <w:t>》</w:t>
      </w:r>
      <w:proofErr w:type="spellStart"/>
      <w:r>
        <w:t>篇曰</w:t>
      </w:r>
      <w:proofErr w:type="spellEnd"/>
      <w:r>
        <w:t>：</w:t>
      </w:r>
      <w:r>
        <w:rPr>
          <w:rFonts w:eastAsia="宋体" w:hint="eastAsia"/>
          <w:lang w:eastAsia="zh-CN"/>
        </w:rPr>
        <w:t>“</w:t>
      </w:r>
      <w:proofErr w:type="spellStart"/>
      <w:r>
        <w:t>克禁淫謀，衆匿乃雍</w:t>
      </w:r>
      <w:proofErr w:type="spellEnd"/>
      <w:r>
        <w:t>。</w:t>
      </w:r>
      <w:r>
        <w:rPr>
          <w:rFonts w:eastAsia="宋体" w:hint="eastAsia"/>
          <w:lang w:eastAsia="zh-CN"/>
        </w:rPr>
        <w:t>”《</w:t>
      </w:r>
      <w:proofErr w:type="spellStart"/>
      <w:r>
        <w:t>管子。七法</w:t>
      </w:r>
      <w:proofErr w:type="spellEnd"/>
      <w:r>
        <w:rPr>
          <w:rFonts w:eastAsia="宋体" w:hint="eastAsia"/>
          <w:lang w:eastAsia="zh-CN"/>
        </w:rPr>
        <w:t>》</w:t>
      </w:r>
      <w:proofErr w:type="spellStart"/>
      <w:r>
        <w:t>篇曰</w:t>
      </w:r>
      <w:proofErr w:type="spellEnd"/>
      <w:r>
        <w:t>：</w:t>
      </w:r>
      <w:r>
        <w:rPr>
          <w:rFonts w:eastAsia="宋体" w:hint="eastAsia"/>
          <w:lang w:eastAsia="zh-CN"/>
        </w:rPr>
        <w:t>“</w:t>
      </w:r>
      <w:proofErr w:type="spellStart"/>
      <w:r>
        <w:t>百匿</w:t>
      </w:r>
      <w:proofErr w:type="spellEnd"/>
    </w:p>
    <w:p w14:paraId="7C707906" w14:textId="77777777" w:rsidR="00CC015B" w:rsidRDefault="00000000">
      <w:pPr>
        <w:rPr>
          <w:lang w:eastAsia="zh-CN"/>
        </w:rPr>
      </w:pPr>
      <w:proofErr w:type="spellStart"/>
      <w:proofErr w:type="gramStart"/>
      <w:r>
        <w:t>傷</w:t>
      </w:r>
      <w:proofErr w:type="gramEnd"/>
      <w:r>
        <w:t>上威</w:t>
      </w:r>
      <w:proofErr w:type="spellEnd"/>
      <w:r>
        <w:t>。</w:t>
      </w:r>
      <w:r>
        <w:rPr>
          <w:rFonts w:eastAsia="宋体" w:hint="eastAsia"/>
          <w:lang w:eastAsia="zh-CN"/>
        </w:rPr>
        <w:t>”《</w:t>
      </w:r>
      <w:proofErr w:type="spellStart"/>
      <w:r>
        <w:t>韓子。王道</w:t>
      </w:r>
      <w:proofErr w:type="spellEnd"/>
      <w:r>
        <w:rPr>
          <w:rFonts w:eastAsia="宋体" w:hint="eastAsia"/>
          <w:lang w:eastAsia="zh-CN"/>
        </w:rPr>
        <w:t>》</w:t>
      </w:r>
      <w:proofErr w:type="spellStart"/>
      <w:r>
        <w:t>篇曰</w:t>
      </w:r>
      <w:proofErr w:type="spellEnd"/>
      <w:r>
        <w:rPr>
          <w:rFonts w:eastAsia="宋体" w:hint="eastAsia"/>
          <w:lang w:eastAsia="zh-CN"/>
        </w:rPr>
        <w:t>“</w:t>
      </w:r>
      <w:proofErr w:type="spellStart"/>
      <w:r>
        <w:t>處其主之</w:t>
      </w:r>
      <w:proofErr w:type="gramStart"/>
      <w:r>
        <w:t>側</w:t>
      </w:r>
      <w:proofErr w:type="gramEnd"/>
      <w:r>
        <w:t>爲姦匿</w:t>
      </w:r>
      <w:proofErr w:type="spellEnd"/>
      <w:r>
        <w:rPr>
          <w:rFonts w:eastAsia="宋体" w:hint="eastAsia"/>
          <w:lang w:eastAsia="zh-CN"/>
        </w:rPr>
        <w:t>”</w:t>
      </w:r>
      <w:proofErr w:type="spellStart"/>
      <w:r>
        <w:t>匿竝與慝同</w:t>
      </w:r>
      <w:proofErr w:type="spellEnd"/>
      <w:r>
        <w:t>。</w:t>
      </w:r>
      <w:proofErr w:type="gramStart"/>
      <w:r>
        <w:rPr>
          <w:rFonts w:eastAsia="宋体" w:hint="eastAsia"/>
          <w:lang w:eastAsia="zh-CN"/>
        </w:rPr>
        <w:t>《</w:t>
      </w:r>
      <w:proofErr w:type="spellStart"/>
      <w:proofErr w:type="gramEnd"/>
      <w:r>
        <w:t>漢</w:t>
      </w:r>
      <w:proofErr w:type="gramStart"/>
      <w:r>
        <w:t>書《</w:t>
      </w:r>
      <w:proofErr w:type="gramEnd"/>
      <w:r>
        <w:t>五行志</w:t>
      </w:r>
      <w:proofErr w:type="spellEnd"/>
      <w:proofErr w:type="gramStart"/>
      <w:r>
        <w:rPr>
          <w:rFonts w:eastAsia="宋体" w:hint="eastAsia"/>
          <w:lang w:eastAsia="zh-CN"/>
        </w:rPr>
        <w:t>》</w:t>
      </w:r>
      <w:proofErr w:type="gramEnd"/>
      <w:r>
        <w:rPr>
          <w:rFonts w:eastAsia="宋体" w:hint="eastAsia"/>
          <w:lang w:eastAsia="zh-CN"/>
        </w:rPr>
        <w:t>“</w:t>
      </w:r>
      <w:proofErr w:type="spellStart"/>
      <w:r>
        <w:t>朔而月見東方謂之仄</w:t>
      </w:r>
      <w:proofErr w:type="gramStart"/>
      <w:r>
        <w:t>慝</w:t>
      </w:r>
      <w:proofErr w:type="spellEnd"/>
      <w:proofErr w:type="gramEnd"/>
      <w:r>
        <w:t>。</w:t>
      </w:r>
      <w:r>
        <w:rPr>
          <w:rFonts w:eastAsia="宋体" w:hint="eastAsia"/>
          <w:lang w:eastAsia="zh-CN"/>
        </w:rPr>
        <w:t>”《</w:t>
      </w:r>
      <w:r>
        <w:rPr>
          <w:lang w:eastAsia="zh-CN"/>
        </w:rPr>
        <w:t>周</w:t>
      </w:r>
    </w:p>
    <w:p w14:paraId="01DFCE93" w14:textId="77777777" w:rsidR="00CC015B" w:rsidRDefault="00000000">
      <w:pPr>
        <w:rPr>
          <w:lang w:eastAsia="zh-CN"/>
        </w:rPr>
      </w:pPr>
      <w:r>
        <w:rPr>
          <w:lang w:eastAsia="zh-CN"/>
        </w:rPr>
        <w:t>【第</w:t>
      </w:r>
      <w:r>
        <w:rPr>
          <w:lang w:eastAsia="zh-CN"/>
        </w:rPr>
        <w:t>319</w:t>
      </w:r>
      <w:r>
        <w:rPr>
          <w:lang w:eastAsia="zh-CN"/>
        </w:rPr>
        <w:t>页】</w:t>
      </w:r>
    </w:p>
    <w:p w14:paraId="02048664" w14:textId="77777777" w:rsidR="00CC015B" w:rsidRDefault="00000000">
      <w:pPr>
        <w:rPr>
          <w:lang w:eastAsia="zh-CN"/>
        </w:rPr>
      </w:pPr>
      <w:r>
        <w:rPr>
          <w:lang w:eastAsia="zh-CN"/>
        </w:rPr>
        <w:t>官。保章氏</w:t>
      </w:r>
      <w:proofErr w:type="gramStart"/>
      <w:r>
        <w:rPr>
          <w:rFonts w:eastAsia="宋体" w:hint="eastAsia"/>
          <w:lang w:eastAsia="zh-CN"/>
        </w:rPr>
        <w:t>》</w:t>
      </w:r>
      <w:proofErr w:type="gramEnd"/>
      <w:r>
        <w:rPr>
          <w:lang w:eastAsia="zh-CN"/>
        </w:rPr>
        <w:t>疏、</w:t>
      </w:r>
      <w:r>
        <w:rPr>
          <w:rFonts w:eastAsia="宋体" w:hint="eastAsia"/>
          <w:lang w:eastAsia="zh-CN"/>
        </w:rPr>
        <w:t>《</w:t>
      </w:r>
      <w:r>
        <w:rPr>
          <w:lang w:eastAsia="zh-CN"/>
        </w:rPr>
        <w:t>後漢書。蔡邕傳</w:t>
      </w:r>
      <w:r>
        <w:rPr>
          <w:rFonts w:eastAsia="宋体" w:hint="eastAsia"/>
          <w:lang w:eastAsia="zh-CN"/>
        </w:rPr>
        <w:t>》</w:t>
      </w:r>
      <w:r>
        <w:rPr>
          <w:lang w:eastAsia="zh-CN"/>
        </w:rPr>
        <w:t>注、</w:t>
      </w:r>
      <w:r>
        <w:rPr>
          <w:rFonts w:eastAsia="宋体" w:hint="eastAsia"/>
          <w:lang w:eastAsia="zh-CN"/>
        </w:rPr>
        <w:t>《</w:t>
      </w:r>
      <w:r>
        <w:rPr>
          <w:lang w:eastAsia="zh-CN"/>
        </w:rPr>
        <w:t>文選。月賦</w:t>
      </w:r>
      <w:r>
        <w:rPr>
          <w:rFonts w:eastAsia="宋体" w:hint="eastAsia"/>
          <w:lang w:eastAsia="zh-CN"/>
        </w:rPr>
        <w:t>》</w:t>
      </w:r>
      <w:r>
        <w:rPr>
          <w:lang w:eastAsia="zh-CN"/>
        </w:rPr>
        <w:t>注引</w:t>
      </w:r>
      <w:r>
        <w:rPr>
          <w:rFonts w:eastAsia="宋体" w:hint="eastAsia"/>
          <w:lang w:eastAsia="zh-CN"/>
        </w:rPr>
        <w:t>《</w:t>
      </w:r>
      <w:r>
        <w:rPr>
          <w:lang w:eastAsia="zh-CN"/>
        </w:rPr>
        <w:t>書大傳</w:t>
      </w:r>
      <w:r>
        <w:rPr>
          <w:rFonts w:eastAsia="宋体" w:hint="eastAsia"/>
          <w:lang w:eastAsia="zh-CN"/>
        </w:rPr>
        <w:t>》</w:t>
      </w:r>
      <w:r>
        <w:rPr>
          <w:lang w:eastAsia="zh-CN"/>
        </w:rPr>
        <w:t>竝作</w:t>
      </w:r>
      <w:r>
        <w:rPr>
          <w:rFonts w:eastAsia="宋体" w:hint="eastAsia"/>
          <w:lang w:eastAsia="zh-CN"/>
        </w:rPr>
        <w:t>“</w:t>
      </w:r>
      <w:r>
        <w:rPr>
          <w:lang w:eastAsia="zh-CN"/>
        </w:rPr>
        <w:t>側匿</w:t>
      </w:r>
      <w:r>
        <w:rPr>
          <w:rFonts w:eastAsia="宋体" w:hint="eastAsia"/>
          <w:lang w:eastAsia="zh-CN"/>
        </w:rPr>
        <w:t>”</w:t>
      </w:r>
      <w:r>
        <w:rPr>
          <w:lang w:eastAsia="zh-CN"/>
        </w:rPr>
        <w:t>。微胡瑣而不頤。</w:t>
      </w:r>
      <w:r>
        <w:rPr>
          <w:rFonts w:eastAsia="宋体" w:hint="eastAsia"/>
          <w:lang w:eastAsia="zh-CN"/>
        </w:rPr>
        <w:t>”</w:t>
      </w:r>
      <w:r>
        <w:rPr>
          <w:lang w:eastAsia="zh-CN"/>
        </w:rPr>
        <w:t>吕延</w:t>
      </w:r>
      <w:proofErr w:type="gramStart"/>
      <w:r>
        <w:rPr>
          <w:lang w:eastAsia="zh-CN"/>
        </w:rPr>
        <w:t>濟</w:t>
      </w:r>
      <w:proofErr w:type="gramEnd"/>
    </w:p>
    <w:p w14:paraId="02A46B86" w14:textId="77777777" w:rsidR="00CC015B" w:rsidRDefault="00000000">
      <w:r>
        <w:t>曰：</w:t>
      </w:r>
      <w:r>
        <w:rPr>
          <w:rFonts w:eastAsia="宋体" w:hint="eastAsia"/>
          <w:lang w:eastAsia="zh-CN"/>
        </w:rPr>
        <w:t>“</w:t>
      </w:r>
      <w:proofErr w:type="spellStart"/>
      <w:r>
        <w:t>回，邪也</w:t>
      </w:r>
      <w:proofErr w:type="spellEnd"/>
      <w:r>
        <w:t>。</w:t>
      </w:r>
      <w:r>
        <w:rPr>
          <w:rFonts w:eastAsia="宋体" w:hint="eastAsia"/>
          <w:lang w:eastAsia="zh-CN"/>
        </w:rPr>
        <w:t>”《</w:t>
      </w:r>
      <w:proofErr w:type="spellStart"/>
      <w:r>
        <w:t>班固傳</w:t>
      </w:r>
      <w:proofErr w:type="spellEnd"/>
      <w:r>
        <w:rPr>
          <w:rFonts w:eastAsia="宋体" w:hint="eastAsia"/>
          <w:lang w:eastAsia="zh-CN"/>
        </w:rPr>
        <w:t>》</w:t>
      </w:r>
      <w:r>
        <w:t>作</w:t>
      </w:r>
      <w:r>
        <w:rPr>
          <w:rFonts w:eastAsia="宋体" w:hint="eastAsia"/>
          <w:lang w:eastAsia="zh-CN"/>
        </w:rPr>
        <w:t>“</w:t>
      </w:r>
      <w:proofErr w:type="spellStart"/>
      <w:proofErr w:type="gramStart"/>
      <w:r>
        <w:t>慝</w:t>
      </w:r>
      <w:proofErr w:type="gramEnd"/>
      <w:r>
        <w:t>亡</w:t>
      </w:r>
      <w:proofErr w:type="gramStart"/>
      <w:r>
        <w:t>迥</w:t>
      </w:r>
      <w:proofErr w:type="gramEnd"/>
      <w:r>
        <w:t>而不泯</w:t>
      </w:r>
      <w:proofErr w:type="spellEnd"/>
      <w:r>
        <w:rPr>
          <w:rFonts w:eastAsia="宋体" w:hint="eastAsia"/>
          <w:lang w:eastAsia="zh-CN"/>
        </w:rPr>
        <w:t>”</w:t>
      </w:r>
      <w:r>
        <w:t>，</w:t>
      </w:r>
      <w:proofErr w:type="spellStart"/>
      <w:r>
        <w:t>李賢曰</w:t>
      </w:r>
      <w:proofErr w:type="spellEnd"/>
      <w:r>
        <w:t>：</w:t>
      </w:r>
      <w:r>
        <w:rPr>
          <w:rFonts w:eastAsia="宋体" w:hint="eastAsia"/>
          <w:lang w:eastAsia="zh-CN"/>
        </w:rPr>
        <w:t>“</w:t>
      </w:r>
      <w:proofErr w:type="spellStart"/>
      <w:proofErr w:type="gramStart"/>
      <w:r>
        <w:t>慝</w:t>
      </w:r>
      <w:proofErr w:type="gramEnd"/>
      <w:r>
        <w:t>，惡也。迥，遠也。瑣，小也</w:t>
      </w:r>
      <w:proofErr w:type="spellEnd"/>
    </w:p>
    <w:p w14:paraId="78BD98D6" w14:textId="77777777" w:rsidR="00CC015B" w:rsidRDefault="00000000">
      <w:proofErr w:type="spellStart"/>
      <w:r>
        <w:t>頤，養也。言凶惡者無遠而不滅，微細者何小而不養也</w:t>
      </w:r>
      <w:proofErr w:type="spellEnd"/>
      <w:proofErr w:type="gramStart"/>
      <w:r>
        <w:t>。</w:t>
      </w:r>
      <w:r>
        <w:rPr>
          <w:rFonts w:eastAsia="宋体" w:hint="eastAsia"/>
          <w:lang w:eastAsia="zh-CN"/>
        </w:rPr>
        <w:t>”</w:t>
      </w:r>
      <w:proofErr w:type="spellStart"/>
      <w:r>
        <w:t>念孫案</w:t>
      </w:r>
      <w:proofErr w:type="spellEnd"/>
      <w:proofErr w:type="gramEnd"/>
      <w:r>
        <w:t>：</w:t>
      </w:r>
      <w:r>
        <w:rPr>
          <w:rFonts w:eastAsia="宋体" w:hint="eastAsia"/>
          <w:lang w:eastAsia="zh-CN"/>
        </w:rPr>
        <w:t>“</w:t>
      </w:r>
      <w:r>
        <w:t>迥</w:t>
      </w:r>
      <w:r>
        <w:rPr>
          <w:rFonts w:eastAsia="宋体" w:hint="eastAsia"/>
          <w:lang w:eastAsia="zh-CN"/>
        </w:rPr>
        <w:t>”</w:t>
      </w:r>
      <w:r>
        <w:t>與</w:t>
      </w:r>
      <w:r>
        <w:rPr>
          <w:rFonts w:eastAsia="宋体" w:hint="eastAsia"/>
          <w:lang w:eastAsia="zh-CN"/>
        </w:rPr>
        <w:t>“</w:t>
      </w:r>
      <w:r>
        <w:t>瑣</w:t>
      </w:r>
      <w:r>
        <w:rPr>
          <w:rFonts w:eastAsia="宋体" w:hint="eastAsia"/>
          <w:lang w:eastAsia="zh-CN"/>
        </w:rPr>
        <w:t>”</w:t>
      </w:r>
      <w:proofErr w:type="spellStart"/>
      <w:r>
        <w:t>相對爲文</w:t>
      </w:r>
      <w:proofErr w:type="spellEnd"/>
    </w:p>
    <w:p w14:paraId="1C9D45EB" w14:textId="77777777" w:rsidR="00CC015B" w:rsidRDefault="00000000">
      <w:pPr>
        <w:rPr>
          <w:lang w:eastAsia="zh-CN"/>
        </w:rPr>
      </w:pPr>
      <w:proofErr w:type="spellStart"/>
      <w:r>
        <w:t>則作</w:t>
      </w:r>
      <w:proofErr w:type="spellEnd"/>
      <w:r>
        <w:rPr>
          <w:rFonts w:eastAsia="宋体" w:hint="eastAsia"/>
          <w:lang w:eastAsia="zh-CN"/>
        </w:rPr>
        <w:t>“</w:t>
      </w:r>
      <w:r>
        <w:t>迥</w:t>
      </w:r>
      <w:r>
        <w:rPr>
          <w:rFonts w:eastAsia="宋体" w:hint="eastAsia"/>
          <w:lang w:eastAsia="zh-CN"/>
        </w:rPr>
        <w:t>”</w:t>
      </w:r>
      <w:proofErr w:type="spellStart"/>
      <w:r>
        <w:t>者是也</w:t>
      </w:r>
      <w:proofErr w:type="spellEnd"/>
      <w:r>
        <w:t>。</w:t>
      </w:r>
      <w:r>
        <w:rPr>
          <w:rFonts w:eastAsia="宋体" w:hint="eastAsia"/>
          <w:lang w:eastAsia="zh-CN"/>
        </w:rPr>
        <w:t>“</w:t>
      </w:r>
      <w:r>
        <w:t>迥</w:t>
      </w:r>
      <w:r>
        <w:rPr>
          <w:rFonts w:eastAsia="宋体" w:hint="eastAsia"/>
          <w:lang w:eastAsia="zh-CN"/>
        </w:rPr>
        <w:t>”</w:t>
      </w:r>
      <w:proofErr w:type="spellStart"/>
      <w:r>
        <w:t>譌爲</w:t>
      </w:r>
      <w:proofErr w:type="spellEnd"/>
      <w:r>
        <w:rPr>
          <w:rFonts w:eastAsia="宋体" w:hint="eastAsia"/>
          <w:lang w:eastAsia="zh-CN"/>
        </w:rPr>
        <w:t>“</w:t>
      </w:r>
      <w:r>
        <w:t>迴</w:t>
      </w:r>
      <w:r>
        <w:rPr>
          <w:rFonts w:eastAsia="宋体" w:hint="eastAsia"/>
          <w:lang w:eastAsia="zh-CN"/>
        </w:rPr>
        <w:t>”</w:t>
      </w:r>
      <w:r>
        <w:t>，</w:t>
      </w:r>
      <w:proofErr w:type="spellStart"/>
      <w:r>
        <w:t>因譌爲</w:t>
      </w:r>
      <w:proofErr w:type="spellEnd"/>
      <w:r>
        <w:rPr>
          <w:rFonts w:eastAsia="宋体" w:hint="eastAsia"/>
          <w:lang w:eastAsia="zh-CN"/>
        </w:rPr>
        <w:t>“</w:t>
      </w:r>
      <w:r>
        <w:t>回</w:t>
      </w:r>
      <w:r>
        <w:rPr>
          <w:rFonts w:eastAsia="宋体" w:hint="eastAsia"/>
          <w:lang w:eastAsia="zh-CN"/>
        </w:rPr>
        <w:t>”</w:t>
      </w:r>
      <w:r>
        <w:t>耳。</w:t>
      </w:r>
      <w:proofErr w:type="gramStart"/>
      <w:r>
        <w:rPr>
          <w:lang w:eastAsia="zh-CN"/>
        </w:rPr>
        <w:t>吕</w:t>
      </w:r>
      <w:proofErr w:type="gramEnd"/>
      <w:r>
        <w:rPr>
          <w:lang w:eastAsia="zh-CN"/>
        </w:rPr>
        <w:t>訓</w:t>
      </w:r>
      <w:r>
        <w:rPr>
          <w:rFonts w:eastAsia="宋体" w:hint="eastAsia"/>
          <w:lang w:eastAsia="zh-CN"/>
        </w:rPr>
        <w:t>“</w:t>
      </w:r>
      <w:r>
        <w:rPr>
          <w:lang w:eastAsia="zh-CN"/>
        </w:rPr>
        <w:t>回</w:t>
      </w:r>
      <w:r>
        <w:rPr>
          <w:rFonts w:eastAsia="宋体" w:hint="eastAsia"/>
          <w:lang w:eastAsia="zh-CN"/>
        </w:rPr>
        <w:t>”</w:t>
      </w:r>
      <w:r>
        <w:rPr>
          <w:lang w:eastAsia="zh-CN"/>
        </w:rPr>
        <w:t>爲</w:t>
      </w:r>
      <w:r>
        <w:rPr>
          <w:rFonts w:eastAsia="宋体" w:hint="eastAsia"/>
          <w:lang w:eastAsia="zh-CN"/>
        </w:rPr>
        <w:t>“</w:t>
      </w:r>
      <w:r>
        <w:rPr>
          <w:lang w:eastAsia="zh-CN"/>
        </w:rPr>
        <w:t>邪</w:t>
      </w:r>
      <w:r>
        <w:rPr>
          <w:rFonts w:eastAsia="宋体" w:hint="eastAsia"/>
          <w:lang w:eastAsia="zh-CN"/>
        </w:rPr>
        <w:t>”</w:t>
      </w:r>
      <w:r>
        <w:rPr>
          <w:lang w:eastAsia="zh-CN"/>
        </w:rPr>
        <w:t>，則是惡無邪而不泯</w:t>
      </w:r>
    </w:p>
    <w:p w14:paraId="58900297" w14:textId="77777777" w:rsidR="00CC015B" w:rsidRDefault="00000000">
      <w:pPr>
        <w:rPr>
          <w:rFonts w:eastAsia="宋体"/>
          <w:lang w:eastAsia="zh-CN"/>
        </w:rPr>
      </w:pPr>
      <w:proofErr w:type="spellStart"/>
      <w:r>
        <w:t>不詞之甚矣。微讀爲徽，徽，善也。説見</w:t>
      </w:r>
      <w:proofErr w:type="spellEnd"/>
      <w:r>
        <w:rPr>
          <w:rFonts w:eastAsia="宋体" w:hint="eastAsia"/>
          <w:lang w:eastAsia="zh-CN"/>
        </w:rPr>
        <w:t>《</w:t>
      </w:r>
      <w:proofErr w:type="spellStart"/>
      <w:r>
        <w:t>班固傳</w:t>
      </w:r>
      <w:proofErr w:type="spellEnd"/>
      <w:r>
        <w:rPr>
          <w:rFonts w:eastAsia="宋体" w:hint="eastAsia"/>
          <w:lang w:eastAsia="zh-CN"/>
        </w:rPr>
        <w:t>》</w:t>
      </w:r>
    </w:p>
    <w:p w14:paraId="27C039DE" w14:textId="77777777" w:rsidR="00CC015B" w:rsidRDefault="00000000">
      <w:proofErr w:type="spellStart"/>
      <w:r>
        <w:t>有不俾而假素罔灮度而遺章，今其如台而獨闕也</w:t>
      </w:r>
      <w:proofErr w:type="spellEnd"/>
    </w:p>
    <w:p w14:paraId="1478B96A" w14:textId="77777777" w:rsidR="00CC015B" w:rsidRDefault="00000000">
      <w:pPr>
        <w:rPr>
          <w:lang w:eastAsia="zh-CN"/>
        </w:rPr>
      </w:pPr>
      <w:r>
        <w:rPr>
          <w:rFonts w:eastAsia="宋体" w:hint="eastAsia"/>
          <w:lang w:eastAsia="zh-CN"/>
        </w:rPr>
        <w:t>“</w:t>
      </w:r>
      <w:r>
        <w:rPr>
          <w:lang w:eastAsia="zh-CN"/>
        </w:rPr>
        <w:t>伊考自遂古，乃降</w:t>
      </w:r>
      <w:proofErr w:type="gramStart"/>
      <w:r>
        <w:rPr>
          <w:lang w:eastAsia="zh-CN"/>
        </w:rPr>
        <w:t>戾</w:t>
      </w:r>
      <w:proofErr w:type="gramEnd"/>
      <w:r>
        <w:rPr>
          <w:lang w:eastAsia="zh-CN"/>
        </w:rPr>
        <w:t>爰兹，作者七十有四人，有不俾而假素，罔灮度而遺章，今其如</w:t>
      </w:r>
    </w:p>
    <w:p w14:paraId="766DE116" w14:textId="77777777" w:rsidR="00CC015B" w:rsidRDefault="00000000">
      <w:proofErr w:type="spellStart"/>
      <w:r>
        <w:t>台而獨闕也</w:t>
      </w:r>
      <w:proofErr w:type="spellEnd"/>
      <w:r>
        <w:t>。</w:t>
      </w:r>
      <w:r>
        <w:rPr>
          <w:rFonts w:eastAsia="宋体" w:hint="eastAsia"/>
          <w:lang w:eastAsia="zh-CN"/>
        </w:rPr>
        <w:t>”</w:t>
      </w:r>
      <w:proofErr w:type="spellStart"/>
      <w:r>
        <w:t>李善曰</w:t>
      </w:r>
      <w:proofErr w:type="spellEnd"/>
      <w:r>
        <w:t>：</w:t>
      </w:r>
      <w:r>
        <w:rPr>
          <w:rFonts w:eastAsia="宋体" w:hint="eastAsia"/>
          <w:lang w:eastAsia="zh-CN"/>
        </w:rPr>
        <w:t>“</w:t>
      </w:r>
      <w:proofErr w:type="spellStart"/>
      <w:r>
        <w:t>言前封禪之君，有天不使之，而尚假竹素，未有告之以</w:t>
      </w:r>
      <w:proofErr w:type="gramStart"/>
      <w:r>
        <w:t>灮</w:t>
      </w:r>
      <w:proofErr w:type="gramEnd"/>
      <w:r>
        <w:t>明之度</w:t>
      </w:r>
      <w:proofErr w:type="spellEnd"/>
    </w:p>
    <w:p w14:paraId="7060F111" w14:textId="77777777" w:rsidR="00CC015B" w:rsidRDefault="00000000">
      <w:proofErr w:type="spellStart"/>
      <w:r>
        <w:t>而遺其篇章</w:t>
      </w:r>
      <w:proofErr w:type="spellEnd"/>
      <w:r>
        <w:t>。</w:t>
      </w:r>
      <w:r>
        <w:rPr>
          <w:rFonts w:eastAsia="宋体" w:hint="eastAsia"/>
          <w:lang w:eastAsia="zh-CN"/>
        </w:rPr>
        <w:t>《</w:t>
      </w:r>
      <w:proofErr w:type="spellStart"/>
      <w:r>
        <w:t>尚書</w:t>
      </w:r>
      <w:proofErr w:type="spellEnd"/>
      <w:r>
        <w:rPr>
          <w:rFonts w:eastAsia="宋体" w:hint="eastAsia"/>
          <w:lang w:eastAsia="zh-CN"/>
        </w:rPr>
        <w:t>》</w:t>
      </w:r>
      <w:r>
        <w:t>曰</w:t>
      </w:r>
      <w:proofErr w:type="gramStart"/>
      <w:r>
        <w:t>：</w:t>
      </w:r>
      <w:r>
        <w:rPr>
          <w:rFonts w:eastAsia="宋体" w:hint="eastAsia"/>
          <w:lang w:eastAsia="zh-CN"/>
        </w:rPr>
        <w:t>‘</w:t>
      </w:r>
      <w:proofErr w:type="spellStart"/>
      <w:proofErr w:type="gramEnd"/>
      <w:r>
        <w:t>夏罪其如台</w:t>
      </w:r>
      <w:proofErr w:type="spellEnd"/>
      <w:r>
        <w:t>。</w:t>
      </w:r>
      <w:r>
        <w:rPr>
          <w:rFonts w:eastAsia="宋体" w:hint="eastAsia"/>
          <w:lang w:eastAsia="zh-CN"/>
        </w:rPr>
        <w:t>’</w:t>
      </w:r>
      <w:proofErr w:type="spellStart"/>
      <w:r>
        <w:t>孔傳曰</w:t>
      </w:r>
      <w:proofErr w:type="spellEnd"/>
      <w:r>
        <w:t>：</w:t>
      </w:r>
      <w:r>
        <w:rPr>
          <w:rFonts w:eastAsia="宋体" w:hint="eastAsia"/>
          <w:lang w:eastAsia="zh-CN"/>
        </w:rPr>
        <w:t>‘</w:t>
      </w:r>
      <w:proofErr w:type="spellStart"/>
      <w:r>
        <w:t>台，我也</w:t>
      </w:r>
      <w:proofErr w:type="spellEnd"/>
      <w:r>
        <w:t>。</w:t>
      </w:r>
      <w:r>
        <w:rPr>
          <w:rFonts w:eastAsia="宋体" w:hint="eastAsia"/>
          <w:lang w:eastAsia="zh-CN"/>
        </w:rPr>
        <w:t>’”《</w:t>
      </w:r>
      <w:proofErr w:type="spellStart"/>
      <w:r>
        <w:t>班固傳</w:t>
      </w:r>
      <w:proofErr w:type="spellEnd"/>
      <w:r>
        <w:rPr>
          <w:rFonts w:eastAsia="宋体" w:hint="eastAsia"/>
          <w:lang w:eastAsia="zh-CN"/>
        </w:rPr>
        <w:t>》</w:t>
      </w:r>
      <w:proofErr w:type="spellStart"/>
      <w:r>
        <w:t>注以</w:t>
      </w:r>
      <w:proofErr w:type="spellEnd"/>
      <w:r>
        <w:rPr>
          <w:rFonts w:eastAsia="宋体" w:hint="eastAsia"/>
          <w:lang w:eastAsia="zh-CN"/>
        </w:rPr>
        <w:t>“</w:t>
      </w:r>
      <w:proofErr w:type="spellStart"/>
      <w:r>
        <w:t>灮度</w:t>
      </w:r>
      <w:proofErr w:type="spellEnd"/>
      <w:r>
        <w:rPr>
          <w:rFonts w:eastAsia="宋体" w:hint="eastAsia"/>
          <w:lang w:eastAsia="zh-CN"/>
        </w:rPr>
        <w:t>”</w:t>
      </w:r>
      <w:r>
        <w:t>爲</w:t>
      </w:r>
    </w:p>
    <w:p w14:paraId="520CFE8E" w14:textId="77777777" w:rsidR="00CC015B" w:rsidRDefault="00000000">
      <w:pPr>
        <w:rPr>
          <w:lang w:eastAsia="zh-CN"/>
        </w:rPr>
      </w:pPr>
      <w:r>
        <w:rPr>
          <w:rFonts w:eastAsia="宋体" w:hint="eastAsia"/>
          <w:lang w:eastAsia="zh-CN"/>
        </w:rPr>
        <w:lastRenderedPageBreak/>
        <w:t>“</w:t>
      </w:r>
      <w:proofErr w:type="spellStart"/>
      <w:r>
        <w:t>灮揚法度</w:t>
      </w:r>
      <w:proofErr w:type="spellEnd"/>
      <w:r>
        <w:rPr>
          <w:rFonts w:eastAsia="宋体" w:hint="eastAsia"/>
          <w:lang w:eastAsia="zh-CN"/>
        </w:rPr>
        <w:t>”</w:t>
      </w:r>
      <w:r>
        <w:t>，</w:t>
      </w:r>
      <w:proofErr w:type="spellStart"/>
      <w:r>
        <w:t>餘與</w:t>
      </w:r>
      <w:proofErr w:type="gramStart"/>
      <w:r>
        <w:t>李善注略同</w:t>
      </w:r>
      <w:proofErr w:type="spellEnd"/>
      <w:proofErr w:type="gramEnd"/>
      <w:r>
        <w:t>。</w:t>
      </w:r>
      <w:proofErr w:type="gramStart"/>
      <w:r>
        <w:rPr>
          <w:lang w:eastAsia="zh-CN"/>
        </w:rPr>
        <w:t>五臣注甚</w:t>
      </w:r>
      <w:proofErr w:type="gramEnd"/>
      <w:r>
        <w:rPr>
          <w:lang w:eastAsia="zh-CN"/>
        </w:rPr>
        <w:t>謬，故不録。念孙案：李善以</w:t>
      </w:r>
      <w:r>
        <w:rPr>
          <w:rFonts w:eastAsia="宋体" w:hint="eastAsia"/>
          <w:lang w:eastAsia="zh-CN"/>
        </w:rPr>
        <w:t>“</w:t>
      </w:r>
      <w:r>
        <w:rPr>
          <w:lang w:eastAsia="zh-CN"/>
        </w:rPr>
        <w:t>不俾</w:t>
      </w:r>
      <w:r>
        <w:rPr>
          <w:rFonts w:eastAsia="宋体" w:hint="eastAsia"/>
          <w:lang w:eastAsia="zh-CN"/>
        </w:rPr>
        <w:t>”</w:t>
      </w:r>
      <w:r>
        <w:rPr>
          <w:lang w:eastAsia="zh-CN"/>
        </w:rPr>
        <w:t>爲</w:t>
      </w:r>
      <w:r>
        <w:rPr>
          <w:rFonts w:eastAsia="宋体" w:hint="eastAsia"/>
          <w:lang w:eastAsia="zh-CN"/>
        </w:rPr>
        <w:t>“</w:t>
      </w:r>
      <w:r>
        <w:rPr>
          <w:lang w:eastAsia="zh-CN"/>
        </w:rPr>
        <w:t>天不使</w:t>
      </w:r>
      <w:r>
        <w:rPr>
          <w:rFonts w:eastAsia="宋体" w:hint="eastAsia"/>
          <w:lang w:eastAsia="zh-CN"/>
        </w:rPr>
        <w:t>”</w:t>
      </w:r>
      <w:r>
        <w:rPr>
          <w:lang w:eastAsia="zh-CN"/>
        </w:rPr>
        <w:t>，</w:t>
      </w:r>
      <w:r>
        <w:rPr>
          <w:rFonts w:eastAsia="宋体" w:hint="eastAsia"/>
          <w:lang w:eastAsia="zh-CN"/>
        </w:rPr>
        <w:t>“</w:t>
      </w:r>
      <w:proofErr w:type="gramStart"/>
      <w:r>
        <w:rPr>
          <w:lang w:eastAsia="zh-CN"/>
        </w:rPr>
        <w:t>灮</w:t>
      </w:r>
      <w:proofErr w:type="gramEnd"/>
    </w:p>
    <w:p w14:paraId="578E5E48" w14:textId="77777777" w:rsidR="00CC015B" w:rsidRDefault="00000000">
      <w:r>
        <w:t>度</w:t>
      </w:r>
      <w:proofErr w:type="gramStart"/>
      <w:r>
        <w:rPr>
          <w:rFonts w:eastAsia="宋体" w:hint="eastAsia"/>
          <w:lang w:eastAsia="zh-CN"/>
        </w:rPr>
        <w:t>”</w:t>
      </w:r>
      <w:proofErr w:type="gramEnd"/>
      <w:r>
        <w:t>爲</w:t>
      </w:r>
      <w:r>
        <w:rPr>
          <w:rFonts w:eastAsia="宋体" w:hint="eastAsia"/>
          <w:lang w:eastAsia="zh-CN"/>
        </w:rPr>
        <w:t>“</w:t>
      </w:r>
      <w:proofErr w:type="spellStart"/>
      <w:proofErr w:type="gramStart"/>
      <w:r>
        <w:t>灮</w:t>
      </w:r>
      <w:proofErr w:type="gramEnd"/>
      <w:r>
        <w:t>明之度</w:t>
      </w:r>
      <w:proofErr w:type="spellEnd"/>
      <w:r>
        <w:rPr>
          <w:rFonts w:eastAsia="宋体" w:hint="eastAsia"/>
          <w:lang w:eastAsia="zh-CN"/>
        </w:rPr>
        <w:t>”</w:t>
      </w:r>
      <w:r>
        <w:t>，</w:t>
      </w:r>
      <w:r>
        <w:rPr>
          <w:rFonts w:eastAsia="宋体" w:hint="eastAsia"/>
          <w:lang w:eastAsia="zh-CN"/>
        </w:rPr>
        <w:t>“</w:t>
      </w:r>
      <w:proofErr w:type="spellStart"/>
      <w:r>
        <w:t>如台</w:t>
      </w:r>
      <w:proofErr w:type="spellEnd"/>
      <w:r>
        <w:rPr>
          <w:rFonts w:eastAsia="宋体" w:hint="eastAsia"/>
          <w:lang w:eastAsia="zh-CN"/>
        </w:rPr>
        <w:t>”</w:t>
      </w:r>
      <w:r>
        <w:t>爲</w:t>
      </w:r>
      <w:r>
        <w:rPr>
          <w:rFonts w:eastAsia="宋体" w:hint="eastAsia"/>
          <w:lang w:eastAsia="zh-CN"/>
        </w:rPr>
        <w:t>“</w:t>
      </w:r>
      <w:proofErr w:type="spellStart"/>
      <w:r>
        <w:t>如我</w:t>
      </w:r>
      <w:proofErr w:type="spellEnd"/>
      <w:r>
        <w:rPr>
          <w:rFonts w:eastAsia="宋体" w:hint="eastAsia"/>
          <w:lang w:eastAsia="zh-CN"/>
        </w:rPr>
        <w:t>”</w:t>
      </w:r>
      <w:r>
        <w:t>；</w:t>
      </w:r>
      <w:proofErr w:type="spellStart"/>
      <w:r>
        <w:t>李賢又以</w:t>
      </w:r>
      <w:proofErr w:type="spellEnd"/>
      <w:r>
        <w:rPr>
          <w:rFonts w:eastAsia="宋体" w:hint="eastAsia"/>
          <w:lang w:eastAsia="zh-CN"/>
        </w:rPr>
        <w:t>“</w:t>
      </w:r>
      <w:proofErr w:type="spellStart"/>
      <w:r>
        <w:t>灮度</w:t>
      </w:r>
      <w:proofErr w:type="spellEnd"/>
      <w:r>
        <w:rPr>
          <w:rFonts w:eastAsia="宋体" w:hint="eastAsia"/>
          <w:lang w:eastAsia="zh-CN"/>
        </w:rPr>
        <w:t>”</w:t>
      </w:r>
      <w:r>
        <w:t>爲</w:t>
      </w:r>
      <w:r>
        <w:rPr>
          <w:rFonts w:eastAsia="宋体" w:hint="eastAsia"/>
          <w:lang w:eastAsia="zh-CN"/>
        </w:rPr>
        <w:t>“</w:t>
      </w:r>
      <w:proofErr w:type="spellStart"/>
      <w:r>
        <w:t>灮揚法度</w:t>
      </w:r>
      <w:proofErr w:type="spellEnd"/>
      <w:r>
        <w:rPr>
          <w:rFonts w:eastAsia="宋体" w:hint="eastAsia"/>
          <w:lang w:eastAsia="zh-CN"/>
        </w:rPr>
        <w:t>”</w:t>
      </w:r>
      <w:r>
        <w:t>，</w:t>
      </w:r>
      <w:proofErr w:type="spellStart"/>
      <w:r>
        <w:t>皆不得其解而爲之</w:t>
      </w:r>
      <w:proofErr w:type="spellEnd"/>
    </w:p>
    <w:p w14:paraId="0BC3E20D" w14:textId="77777777" w:rsidR="00CC015B" w:rsidRDefault="00000000">
      <w:proofErr w:type="spellStart"/>
      <w:r>
        <w:t>詞也。今案：不俾者，不從也</w:t>
      </w:r>
      <w:proofErr w:type="spellEnd"/>
      <w:r>
        <w:t>。</w:t>
      </w:r>
      <w:r>
        <w:rPr>
          <w:rFonts w:eastAsia="宋体" w:hint="eastAsia"/>
          <w:lang w:eastAsia="zh-CN"/>
        </w:rPr>
        <w:t>《</w:t>
      </w:r>
      <w:proofErr w:type="spellStart"/>
      <w:r>
        <w:t>爾雅</w:t>
      </w:r>
      <w:proofErr w:type="spellEnd"/>
      <w:r>
        <w:rPr>
          <w:rFonts w:eastAsia="宋体" w:hint="eastAsia"/>
          <w:lang w:eastAsia="zh-CN"/>
        </w:rPr>
        <w:t>》</w:t>
      </w:r>
      <w:r>
        <w:t>曰</w:t>
      </w:r>
      <w:proofErr w:type="gramStart"/>
      <w:r>
        <w:t>：</w:t>
      </w:r>
      <w:r>
        <w:rPr>
          <w:rFonts w:eastAsia="宋体" w:hint="eastAsia"/>
          <w:lang w:eastAsia="zh-CN"/>
        </w:rPr>
        <w:t>“</w:t>
      </w:r>
      <w:proofErr w:type="spellStart"/>
      <w:proofErr w:type="gramEnd"/>
      <w:r>
        <w:t>俾，從也</w:t>
      </w:r>
      <w:proofErr w:type="spellEnd"/>
      <w:r>
        <w:t>。</w:t>
      </w:r>
      <w:r>
        <w:rPr>
          <w:rFonts w:eastAsia="宋体" w:hint="eastAsia"/>
          <w:lang w:eastAsia="zh-CN"/>
        </w:rPr>
        <w:t>”《</w:t>
      </w:r>
      <w:proofErr w:type="spellStart"/>
      <w:r>
        <w:t>君奭</w:t>
      </w:r>
      <w:proofErr w:type="spellEnd"/>
      <w:r>
        <w:rPr>
          <w:rFonts w:eastAsia="宋体" w:hint="eastAsia"/>
          <w:lang w:eastAsia="zh-CN"/>
        </w:rPr>
        <w:t>》</w:t>
      </w:r>
      <w:r>
        <w:t>曰：</w:t>
      </w:r>
      <w:r>
        <w:rPr>
          <w:rFonts w:eastAsia="宋体" w:hint="eastAsia"/>
          <w:lang w:eastAsia="zh-CN"/>
        </w:rPr>
        <w:t>“</w:t>
      </w:r>
      <w:proofErr w:type="spellStart"/>
      <w:r>
        <w:t>海隅出日，罔不率俾</w:t>
      </w:r>
      <w:proofErr w:type="spellEnd"/>
      <w:r>
        <w:t>。</w:t>
      </w:r>
      <w:r>
        <w:rPr>
          <w:rFonts w:eastAsia="宋体" w:hint="eastAsia"/>
          <w:lang w:eastAsia="zh-CN"/>
        </w:rPr>
        <w:t>”</w:t>
      </w:r>
      <w:r>
        <w:t>猶</w:t>
      </w:r>
      <w:r>
        <w:rPr>
          <w:rFonts w:eastAsia="宋体" w:hint="eastAsia"/>
          <w:lang w:eastAsia="zh-CN"/>
        </w:rPr>
        <w:t>《</w:t>
      </w:r>
      <w:proofErr w:type="spellStart"/>
      <w:r>
        <w:t>魯頌</w:t>
      </w:r>
      <w:proofErr w:type="spellEnd"/>
      <w:r>
        <w:rPr>
          <w:rFonts w:eastAsia="宋体" w:hint="eastAsia"/>
          <w:lang w:eastAsia="zh-CN"/>
        </w:rPr>
        <w:t>》</w:t>
      </w:r>
      <w:r>
        <w:t>言</w:t>
      </w:r>
      <w:r>
        <w:t>1</w:t>
      </w:r>
      <w:r>
        <w:t>至于</w:t>
      </w:r>
    </w:p>
    <w:p w14:paraId="74C3C3CB" w14:textId="77777777" w:rsidR="00CC015B" w:rsidRDefault="00000000">
      <w:proofErr w:type="spellStart"/>
      <w:r>
        <w:t>海邦，莫不率</w:t>
      </w:r>
      <w:proofErr w:type="gramStart"/>
      <w:r>
        <w:t>從</w:t>
      </w:r>
      <w:proofErr w:type="spellEnd"/>
      <w:proofErr w:type="gramEnd"/>
      <w:r>
        <w:rPr>
          <w:rFonts w:eastAsia="宋体" w:hint="eastAsia"/>
          <w:lang w:eastAsia="zh-CN"/>
        </w:rPr>
        <w:t>”</w:t>
      </w:r>
      <w:r>
        <w:t>也。</w:t>
      </w:r>
    </w:p>
    <w:p w14:paraId="153B2FFF" w14:textId="77777777" w:rsidR="00CC015B" w:rsidRDefault="00000000">
      <w:proofErr w:type="spellStart"/>
      <w:r>
        <w:t>度與宅古字通。灮度，即灮宅也</w:t>
      </w:r>
      <w:proofErr w:type="spellEnd"/>
      <w:r>
        <w:t>，</w:t>
      </w:r>
      <w:r>
        <w:rPr>
          <w:rFonts w:eastAsia="宋体" w:hint="eastAsia"/>
          <w:lang w:eastAsia="zh-CN"/>
        </w:rPr>
        <w:t>《</w:t>
      </w:r>
      <w:proofErr w:type="spellStart"/>
      <w:r>
        <w:t>書序</w:t>
      </w:r>
      <w:proofErr w:type="spellEnd"/>
      <w:r>
        <w:rPr>
          <w:rFonts w:eastAsia="宋体" w:hint="eastAsia"/>
          <w:lang w:eastAsia="zh-CN"/>
        </w:rPr>
        <w:t>》</w:t>
      </w:r>
      <w:proofErr w:type="gramStart"/>
      <w:r>
        <w:t>曰</w:t>
      </w:r>
      <w:r>
        <w:rPr>
          <w:rFonts w:eastAsia="宋体" w:hint="eastAsia"/>
          <w:lang w:eastAsia="zh-CN"/>
        </w:rPr>
        <w:t>“</w:t>
      </w:r>
      <w:proofErr w:type="spellStart"/>
      <w:proofErr w:type="gramEnd"/>
      <w:r>
        <w:t>昔在帝堯，聰明文思，灮宅天</w:t>
      </w:r>
      <w:proofErr w:type="spellEnd"/>
    </w:p>
    <w:p w14:paraId="1AACF6D2" w14:textId="77777777" w:rsidR="00CC015B" w:rsidRDefault="00000000">
      <w:pPr>
        <w:rPr>
          <w:lang w:eastAsia="zh-CN"/>
        </w:rPr>
      </w:pPr>
      <w:r>
        <w:t>下</w:t>
      </w:r>
      <w:proofErr w:type="gramStart"/>
      <w:r>
        <w:rPr>
          <w:rFonts w:eastAsia="宋体" w:hint="eastAsia"/>
          <w:lang w:eastAsia="zh-CN"/>
        </w:rPr>
        <w:t>”</w:t>
      </w:r>
      <w:proofErr w:type="spellStart"/>
      <w:proofErr w:type="gramEnd"/>
      <w:r>
        <w:t>是也。</w:t>
      </w:r>
      <w:proofErr w:type="gramStart"/>
      <w:r>
        <w:t>薛</w:t>
      </w:r>
      <w:proofErr w:type="gramEnd"/>
      <w:r>
        <w:t>瓚注</w:t>
      </w:r>
      <w:proofErr w:type="spellEnd"/>
      <w:r>
        <w:rPr>
          <w:rFonts w:eastAsia="宋体" w:hint="eastAsia"/>
          <w:lang w:eastAsia="zh-CN"/>
        </w:rPr>
        <w:t>《</w:t>
      </w:r>
      <w:proofErr w:type="spellStart"/>
      <w:r>
        <w:t>漢書。韋玄成傳</w:t>
      </w:r>
      <w:proofErr w:type="spellEnd"/>
      <w:r>
        <w:rPr>
          <w:rFonts w:eastAsia="宋体" w:hint="eastAsia"/>
          <w:lang w:eastAsia="zh-CN"/>
        </w:rPr>
        <w:t>》</w:t>
      </w:r>
      <w:r>
        <w:t>曰：</w:t>
      </w:r>
      <w:r>
        <w:rPr>
          <w:rFonts w:eastAsia="宋体" w:hint="eastAsia"/>
          <w:lang w:eastAsia="zh-CN"/>
        </w:rPr>
        <w:t>“</w:t>
      </w:r>
      <w:proofErr w:type="spellStart"/>
      <w:r>
        <w:t>古文宅、度同</w:t>
      </w:r>
      <w:proofErr w:type="spellEnd"/>
      <w:r>
        <w:t>。</w:t>
      </w:r>
      <w:r>
        <w:rPr>
          <w:rFonts w:eastAsia="宋体" w:hint="eastAsia"/>
          <w:lang w:eastAsia="zh-CN"/>
        </w:rPr>
        <w:t>”《</w:t>
      </w:r>
      <w:proofErr w:type="spellStart"/>
      <w:r>
        <w:t>大雅。皇矣</w:t>
      </w:r>
      <w:proofErr w:type="spellEnd"/>
      <w:r>
        <w:rPr>
          <w:rFonts w:eastAsia="宋体" w:hint="eastAsia"/>
          <w:lang w:eastAsia="zh-CN"/>
        </w:rPr>
        <w:t>》</w:t>
      </w:r>
      <w:r>
        <w:t>篇：</w:t>
      </w:r>
      <w:r>
        <w:rPr>
          <w:rFonts w:eastAsia="宋体" w:hint="eastAsia"/>
          <w:lang w:eastAsia="zh-CN"/>
        </w:rPr>
        <w:t>“</w:t>
      </w:r>
      <w:proofErr w:type="spellStart"/>
      <w:r>
        <w:t>此維與宅</w:t>
      </w:r>
      <w:proofErr w:type="spellEnd"/>
      <w:r>
        <w:t>。</w:t>
      </w:r>
      <w:r>
        <w:rPr>
          <w:rFonts w:eastAsia="宋体" w:hint="eastAsia"/>
          <w:lang w:eastAsia="zh-CN"/>
        </w:rPr>
        <w:t>”《</w:t>
      </w:r>
      <w:r>
        <w:rPr>
          <w:lang w:eastAsia="zh-CN"/>
        </w:rPr>
        <w:t>論衡。初禀篇</w:t>
      </w:r>
      <w:r>
        <w:rPr>
          <w:rFonts w:eastAsia="宋体" w:hint="eastAsia"/>
          <w:lang w:eastAsia="zh-CN"/>
        </w:rPr>
        <w:t>》</w:t>
      </w:r>
      <w:r>
        <w:rPr>
          <w:lang w:eastAsia="zh-CN"/>
        </w:rPr>
        <w:t>引作</w:t>
      </w:r>
    </w:p>
    <w:p w14:paraId="78859E11" w14:textId="77777777" w:rsidR="00CC015B" w:rsidRDefault="00000000">
      <w:pPr>
        <w:rPr>
          <w:rFonts w:eastAsia="宋体"/>
          <w:lang w:eastAsia="zh-CN"/>
        </w:rPr>
      </w:pPr>
      <w:r>
        <w:rPr>
          <w:rFonts w:eastAsia="宋体" w:hint="eastAsia"/>
          <w:lang w:eastAsia="zh-CN"/>
        </w:rPr>
        <w:t>“</w:t>
      </w:r>
      <w:r>
        <w:t>度</w:t>
      </w:r>
      <w:r>
        <w:rPr>
          <w:rFonts w:eastAsia="宋体" w:hint="eastAsia"/>
          <w:lang w:eastAsia="zh-CN"/>
        </w:rPr>
        <w:t>”</w:t>
      </w:r>
      <w:r>
        <w:t>。</w:t>
      </w:r>
      <w:r>
        <w:rPr>
          <w:rFonts w:eastAsia="宋体" w:hint="eastAsia"/>
          <w:lang w:eastAsia="zh-CN"/>
        </w:rPr>
        <w:t>《</w:t>
      </w:r>
      <w:proofErr w:type="spellStart"/>
      <w:r>
        <w:t>文王有聲</w:t>
      </w:r>
      <w:proofErr w:type="spellEnd"/>
      <w:r>
        <w:rPr>
          <w:rFonts w:eastAsia="宋体" w:hint="eastAsia"/>
          <w:lang w:eastAsia="zh-CN"/>
        </w:rPr>
        <w:t>》</w:t>
      </w:r>
      <w:r>
        <w:t>篇：</w:t>
      </w:r>
      <w:r>
        <w:rPr>
          <w:rFonts w:eastAsia="宋体" w:hint="eastAsia"/>
          <w:lang w:eastAsia="zh-CN"/>
        </w:rPr>
        <w:t>“</w:t>
      </w:r>
      <w:proofErr w:type="spellStart"/>
      <w:r>
        <w:t>宅是鎬京</w:t>
      </w:r>
      <w:proofErr w:type="spellEnd"/>
      <w:r>
        <w:t>。</w:t>
      </w:r>
      <w:r>
        <w:rPr>
          <w:rFonts w:eastAsia="宋体" w:hint="eastAsia"/>
          <w:lang w:eastAsia="zh-CN"/>
        </w:rPr>
        <w:t>”《</w:t>
      </w:r>
      <w:proofErr w:type="spellStart"/>
      <w:r>
        <w:t>坊記</w:t>
      </w:r>
      <w:proofErr w:type="spellEnd"/>
      <w:r>
        <w:rPr>
          <w:rFonts w:eastAsia="宋体" w:hint="eastAsia"/>
          <w:lang w:eastAsia="zh-CN"/>
        </w:rPr>
        <w:t>》</w:t>
      </w:r>
      <w:proofErr w:type="spellStart"/>
      <w:r>
        <w:t>引作</w:t>
      </w:r>
      <w:proofErr w:type="spellEnd"/>
      <w:r>
        <w:rPr>
          <w:rFonts w:eastAsia="宋体" w:hint="eastAsia"/>
          <w:lang w:eastAsia="zh-CN"/>
        </w:rPr>
        <w:t>“</w:t>
      </w:r>
      <w:r>
        <w:t>度</w:t>
      </w:r>
      <w:r>
        <w:rPr>
          <w:rFonts w:eastAsia="宋体" w:hint="eastAsia"/>
          <w:lang w:eastAsia="zh-CN"/>
        </w:rPr>
        <w:t>”</w:t>
      </w:r>
      <w:r>
        <w:t>。又</w:t>
      </w:r>
      <w:r>
        <w:rPr>
          <w:rFonts w:eastAsia="宋体" w:hint="eastAsia"/>
          <w:lang w:eastAsia="zh-CN"/>
        </w:rPr>
        <w:t>《</w:t>
      </w:r>
      <w:proofErr w:type="spellStart"/>
      <w:r>
        <w:t>堯典</w:t>
      </w:r>
      <w:proofErr w:type="spellEnd"/>
      <w:r>
        <w:rPr>
          <w:rFonts w:eastAsia="宋体" w:hint="eastAsia"/>
          <w:lang w:eastAsia="zh-CN"/>
        </w:rPr>
        <w:t>》“</w:t>
      </w:r>
      <w:proofErr w:type="spellStart"/>
      <w:r>
        <w:t>宅西</w:t>
      </w:r>
      <w:proofErr w:type="spellEnd"/>
      <w:r>
        <w:rPr>
          <w:rFonts w:eastAsia="宋体" w:hint="eastAsia"/>
          <w:lang w:eastAsia="zh-CN"/>
        </w:rPr>
        <w:t>”</w:t>
      </w:r>
      <w:r>
        <w:t>，</w:t>
      </w:r>
      <w:r>
        <w:rPr>
          <w:rFonts w:eastAsia="宋体" w:hint="eastAsia"/>
          <w:lang w:eastAsia="zh-CN"/>
        </w:rPr>
        <w:t>《</w:t>
      </w:r>
      <w:proofErr w:type="spellStart"/>
      <w:r>
        <w:t>周官。縫人</w:t>
      </w:r>
      <w:proofErr w:type="spellEnd"/>
      <w:r>
        <w:rPr>
          <w:rFonts w:eastAsia="宋体" w:hint="eastAsia"/>
          <w:lang w:eastAsia="zh-CN"/>
        </w:rPr>
        <w:t>》</w:t>
      </w:r>
      <w:proofErr w:type="spellStart"/>
      <w:r>
        <w:t>注引作</w:t>
      </w:r>
      <w:proofErr w:type="spellEnd"/>
      <w:r>
        <w:rPr>
          <w:rFonts w:eastAsia="宋体" w:hint="eastAsia"/>
          <w:lang w:eastAsia="zh-CN"/>
        </w:rPr>
        <w:t>“</w:t>
      </w:r>
      <w:r>
        <w:t>度</w:t>
      </w:r>
      <w:r>
        <w:rPr>
          <w:rFonts w:eastAsia="宋体" w:hint="eastAsia"/>
          <w:lang w:eastAsia="zh-CN"/>
        </w:rPr>
        <w:t>”</w:t>
      </w:r>
      <w:r>
        <w:t>。</w:t>
      </w:r>
      <w:r>
        <w:rPr>
          <w:rFonts w:eastAsia="宋体" w:hint="eastAsia"/>
          <w:lang w:eastAsia="zh-CN"/>
        </w:rPr>
        <w:t>“</w:t>
      </w:r>
      <w:r>
        <w:rPr>
          <w:lang w:eastAsia="zh-CN"/>
        </w:rPr>
        <w:t>五流有宅</w:t>
      </w:r>
      <w:r>
        <w:rPr>
          <w:rFonts w:eastAsia="宋体" w:hint="eastAsia"/>
          <w:lang w:eastAsia="zh-CN"/>
        </w:rPr>
        <w:t>”</w:t>
      </w:r>
    </w:p>
    <w:p w14:paraId="390DF2D4" w14:textId="77777777" w:rsidR="00CC015B" w:rsidRDefault="00000000">
      <w:pPr>
        <w:rPr>
          <w:lang w:eastAsia="zh-CN"/>
        </w:rPr>
      </w:pPr>
      <w:r>
        <w:rPr>
          <w:lang w:eastAsia="zh-CN"/>
        </w:rPr>
        <w:t>【第</w:t>
      </w:r>
      <w:r>
        <w:rPr>
          <w:lang w:eastAsia="zh-CN"/>
        </w:rPr>
        <w:t>320</w:t>
      </w:r>
      <w:r>
        <w:rPr>
          <w:lang w:eastAsia="zh-CN"/>
        </w:rPr>
        <w:t>页】</w:t>
      </w:r>
    </w:p>
    <w:p w14:paraId="67298435" w14:textId="77777777" w:rsidR="00CC015B" w:rsidRDefault="00000000">
      <w:proofErr w:type="gramStart"/>
      <w:r>
        <w:rPr>
          <w:rFonts w:eastAsia="宋体" w:hint="eastAsia"/>
          <w:lang w:eastAsia="zh-CN"/>
        </w:rPr>
        <w:t>《</w:t>
      </w:r>
      <w:proofErr w:type="gramEnd"/>
      <w:r>
        <w:rPr>
          <w:lang w:eastAsia="zh-CN"/>
        </w:rPr>
        <w:t>史記</w:t>
      </w:r>
      <w:proofErr w:type="gramStart"/>
      <w:r>
        <w:rPr>
          <w:lang w:eastAsia="zh-CN"/>
        </w:rPr>
        <w:t>《</w:t>
      </w:r>
      <w:proofErr w:type="gramEnd"/>
      <w:r>
        <w:rPr>
          <w:lang w:eastAsia="zh-CN"/>
        </w:rPr>
        <w:t>五帝紀</w:t>
      </w:r>
      <w:proofErr w:type="gramStart"/>
      <w:r>
        <w:rPr>
          <w:rFonts w:eastAsia="宋体" w:hint="eastAsia"/>
          <w:lang w:eastAsia="zh-CN"/>
        </w:rPr>
        <w:t>》</w:t>
      </w:r>
      <w:proofErr w:type="gramEnd"/>
      <w:r>
        <w:rPr>
          <w:lang w:eastAsia="zh-CN"/>
        </w:rPr>
        <w:t>作</w:t>
      </w:r>
      <w:r>
        <w:rPr>
          <w:rFonts w:eastAsia="宋体" w:hint="eastAsia"/>
          <w:lang w:eastAsia="zh-CN"/>
        </w:rPr>
        <w:t>“</w:t>
      </w:r>
      <w:r>
        <w:rPr>
          <w:lang w:eastAsia="zh-CN"/>
        </w:rPr>
        <w:t>度</w:t>
      </w:r>
      <w:r>
        <w:rPr>
          <w:rFonts w:eastAsia="宋体" w:hint="eastAsia"/>
          <w:lang w:eastAsia="zh-CN"/>
        </w:rPr>
        <w:t>”</w:t>
      </w:r>
      <w:r>
        <w:rPr>
          <w:lang w:eastAsia="zh-CN"/>
        </w:rPr>
        <w:t>。</w:t>
      </w:r>
      <w:r>
        <w:rPr>
          <w:rFonts w:eastAsia="宋体" w:hint="eastAsia"/>
          <w:lang w:eastAsia="zh-CN"/>
        </w:rPr>
        <w:t>《</w:t>
      </w:r>
      <w:r>
        <w:rPr>
          <w:lang w:eastAsia="zh-CN"/>
        </w:rPr>
        <w:t>禹貢</w:t>
      </w:r>
      <w:r>
        <w:rPr>
          <w:rFonts w:eastAsia="宋体" w:hint="eastAsia"/>
          <w:lang w:eastAsia="zh-CN"/>
        </w:rPr>
        <w:t>》“</w:t>
      </w:r>
      <w:r>
        <w:rPr>
          <w:lang w:eastAsia="zh-CN"/>
        </w:rPr>
        <w:t>是降丘宅土</w:t>
      </w:r>
      <w:r>
        <w:rPr>
          <w:rFonts w:eastAsia="宋体" w:hint="eastAsia"/>
          <w:lang w:eastAsia="zh-CN"/>
        </w:rPr>
        <w:t>”</w:t>
      </w:r>
      <w:r>
        <w:rPr>
          <w:lang w:eastAsia="zh-CN"/>
        </w:rPr>
        <w:t>，</w:t>
      </w:r>
      <w:r>
        <w:rPr>
          <w:rFonts w:eastAsia="宋体" w:hint="eastAsia"/>
          <w:lang w:eastAsia="zh-CN"/>
        </w:rPr>
        <w:t>《</w:t>
      </w:r>
      <w:r>
        <w:rPr>
          <w:lang w:eastAsia="zh-CN"/>
        </w:rPr>
        <w:t>風俗通義</w:t>
      </w:r>
      <w:r>
        <w:rPr>
          <w:rFonts w:eastAsia="宋体" w:hint="eastAsia"/>
          <w:lang w:eastAsia="zh-CN"/>
        </w:rPr>
        <w:t>》</w:t>
      </w:r>
      <w:r>
        <w:rPr>
          <w:lang w:eastAsia="zh-CN"/>
        </w:rPr>
        <w:t>引作</w:t>
      </w:r>
      <w:r>
        <w:rPr>
          <w:rFonts w:eastAsia="宋体" w:hint="eastAsia"/>
          <w:lang w:eastAsia="zh-CN"/>
        </w:rPr>
        <w:t>“</w:t>
      </w:r>
      <w:r>
        <w:rPr>
          <w:lang w:eastAsia="zh-CN"/>
        </w:rPr>
        <w:t>度</w:t>
      </w:r>
      <w:r>
        <w:rPr>
          <w:rFonts w:eastAsia="宋体" w:hint="eastAsia"/>
          <w:lang w:eastAsia="zh-CN"/>
        </w:rPr>
        <w:t>”</w:t>
      </w:r>
      <w:r>
        <w:rPr>
          <w:lang w:eastAsia="zh-CN"/>
        </w:rPr>
        <w:t>。</w:t>
      </w:r>
      <w:r>
        <w:rPr>
          <w:rFonts w:eastAsia="宋体" w:hint="eastAsia"/>
          <w:lang w:eastAsia="zh-CN"/>
        </w:rPr>
        <w:t>“</w:t>
      </w:r>
      <w:r>
        <w:rPr>
          <w:lang w:eastAsia="zh-CN"/>
        </w:rPr>
        <w:t>三危既宅</w:t>
      </w:r>
      <w:r>
        <w:rPr>
          <w:rFonts w:eastAsia="宋体" w:hint="eastAsia"/>
          <w:lang w:eastAsia="zh-CN"/>
        </w:rPr>
        <w:t>”</w:t>
      </w:r>
      <w:r>
        <w:rPr>
          <w:lang w:eastAsia="zh-CN"/>
        </w:rPr>
        <w:t>，</w:t>
      </w:r>
      <w:r>
        <w:rPr>
          <w:rFonts w:eastAsia="宋体" w:hint="eastAsia"/>
          <w:lang w:eastAsia="zh-CN"/>
        </w:rPr>
        <w:t>《</w:t>
      </w:r>
      <w:r>
        <w:rPr>
          <w:lang w:eastAsia="zh-CN"/>
        </w:rPr>
        <w:t>夏本紀</w:t>
      </w:r>
      <w:r>
        <w:rPr>
          <w:rFonts w:eastAsia="宋体" w:hint="eastAsia"/>
          <w:lang w:eastAsia="zh-CN"/>
        </w:rPr>
        <w:t>》</w:t>
      </w:r>
      <w:r>
        <w:rPr>
          <w:lang w:eastAsia="zh-CN"/>
        </w:rPr>
        <w:t>作</w:t>
      </w:r>
      <w:r>
        <w:rPr>
          <w:rFonts w:eastAsia="宋体" w:hint="eastAsia"/>
          <w:lang w:eastAsia="zh-CN"/>
        </w:rPr>
        <w:t>“</w:t>
      </w:r>
      <w:r>
        <w:rPr>
          <w:lang w:eastAsia="zh-CN"/>
        </w:rPr>
        <w:t>度</w:t>
      </w:r>
      <w:r>
        <w:rPr>
          <w:rFonts w:eastAsia="宋体" w:hint="eastAsia"/>
          <w:lang w:eastAsia="zh-CN"/>
        </w:rPr>
        <w:t>”</w:t>
      </w:r>
      <w:r>
        <w:rPr>
          <w:lang w:eastAsia="zh-CN"/>
        </w:rPr>
        <w:t>。</w:t>
      </w:r>
      <w:r>
        <w:rPr>
          <w:rFonts w:eastAsia="宋体" w:hint="eastAsia"/>
          <w:lang w:eastAsia="zh-CN"/>
        </w:rPr>
        <w:t>《</w:t>
      </w:r>
      <w:proofErr w:type="spellStart"/>
      <w:r>
        <w:t>立政</w:t>
      </w:r>
      <w:proofErr w:type="spellEnd"/>
      <w:r>
        <w:rPr>
          <w:rFonts w:eastAsia="宋体" w:hint="eastAsia"/>
          <w:lang w:eastAsia="zh-CN"/>
        </w:rPr>
        <w:t>》“</w:t>
      </w:r>
      <w:proofErr w:type="spellStart"/>
      <w:r>
        <w:t>文王惟克</w:t>
      </w:r>
      <w:proofErr w:type="spellEnd"/>
    </w:p>
    <w:p w14:paraId="3EC1D340" w14:textId="77777777" w:rsidR="00CC015B" w:rsidRDefault="00000000">
      <w:proofErr w:type="spellStart"/>
      <w:proofErr w:type="gramStart"/>
      <w:r>
        <w:t>厥</w:t>
      </w:r>
      <w:proofErr w:type="gramEnd"/>
      <w:r>
        <w:t>宅心</w:t>
      </w:r>
      <w:proofErr w:type="spellEnd"/>
      <w:r>
        <w:rPr>
          <w:rFonts w:eastAsia="宋体" w:hint="eastAsia"/>
          <w:lang w:eastAsia="zh-CN"/>
        </w:rPr>
        <w:t>”</w:t>
      </w:r>
      <w:r>
        <w:t>、</w:t>
      </w:r>
      <w:r>
        <w:rPr>
          <w:rFonts w:eastAsia="宋体" w:hint="eastAsia"/>
          <w:lang w:eastAsia="zh-CN"/>
        </w:rPr>
        <w:t>《</w:t>
      </w:r>
      <w:proofErr w:type="spellStart"/>
      <w:r>
        <w:t>漢石經</w:t>
      </w:r>
      <w:proofErr w:type="spellEnd"/>
      <w:r>
        <w:rPr>
          <w:rFonts w:eastAsia="宋体" w:hint="eastAsia"/>
          <w:lang w:eastAsia="zh-CN"/>
        </w:rPr>
        <w:t>》</w:t>
      </w:r>
      <w:r>
        <w:t>作</w:t>
      </w:r>
      <w:r>
        <w:rPr>
          <w:rFonts w:eastAsia="宋体" w:hint="eastAsia"/>
          <w:lang w:eastAsia="zh-CN"/>
        </w:rPr>
        <w:t>“</w:t>
      </w:r>
      <w:r>
        <w:t>度</w:t>
      </w:r>
      <w:r>
        <w:rPr>
          <w:rFonts w:eastAsia="宋体" w:hint="eastAsia"/>
          <w:lang w:eastAsia="zh-CN"/>
        </w:rPr>
        <w:t>”</w:t>
      </w:r>
      <w:r>
        <w:t>。凡</w:t>
      </w:r>
      <w:r>
        <w:rPr>
          <w:rFonts w:eastAsia="宋体" w:hint="eastAsia"/>
          <w:lang w:eastAsia="zh-CN"/>
        </w:rPr>
        <w:t>《</w:t>
      </w:r>
      <w:proofErr w:type="spellStart"/>
      <w:r>
        <w:t>古文尚書</w:t>
      </w:r>
      <w:proofErr w:type="spellEnd"/>
      <w:r>
        <w:rPr>
          <w:rFonts w:eastAsia="宋体" w:hint="eastAsia"/>
          <w:lang w:eastAsia="zh-CN"/>
        </w:rPr>
        <w:t>》</w:t>
      </w:r>
      <w:proofErr w:type="spellStart"/>
      <w:r>
        <w:t>例作</w:t>
      </w:r>
      <w:proofErr w:type="spellEnd"/>
      <w:r>
        <w:rPr>
          <w:rFonts w:eastAsia="宋体" w:hint="eastAsia"/>
          <w:lang w:eastAsia="zh-CN"/>
        </w:rPr>
        <w:t>“</w:t>
      </w:r>
      <w:r>
        <w:t>宅</w:t>
      </w:r>
      <w:r>
        <w:rPr>
          <w:rFonts w:eastAsia="宋体" w:hint="eastAsia"/>
          <w:lang w:eastAsia="zh-CN"/>
        </w:rPr>
        <w:t>”</w:t>
      </w:r>
      <w:r>
        <w:t>，</w:t>
      </w:r>
      <w:r>
        <w:rPr>
          <w:rFonts w:eastAsia="宋体" w:hint="eastAsia"/>
          <w:lang w:eastAsia="zh-CN"/>
        </w:rPr>
        <w:t>《</w:t>
      </w:r>
      <w:proofErr w:type="spellStart"/>
      <w:r>
        <w:t>今文尚書</w:t>
      </w:r>
      <w:proofErr w:type="spellEnd"/>
      <w:r>
        <w:rPr>
          <w:rFonts w:eastAsia="宋体" w:hint="eastAsia"/>
          <w:lang w:eastAsia="zh-CN"/>
        </w:rPr>
        <w:t>》</w:t>
      </w:r>
      <w:proofErr w:type="spellStart"/>
      <w:r>
        <w:t>例作</w:t>
      </w:r>
      <w:proofErr w:type="spellEnd"/>
      <w:r>
        <w:rPr>
          <w:rFonts w:eastAsia="宋体" w:hint="eastAsia"/>
          <w:lang w:eastAsia="zh-CN"/>
        </w:rPr>
        <w:t>“</w:t>
      </w:r>
      <w:r>
        <w:t>度</w:t>
      </w:r>
      <w:r>
        <w:rPr>
          <w:rFonts w:eastAsia="宋体" w:hint="eastAsia"/>
          <w:lang w:eastAsia="zh-CN"/>
        </w:rPr>
        <w:t>”</w:t>
      </w:r>
      <w:r>
        <w:t>。</w:t>
      </w:r>
      <w:proofErr w:type="spellStart"/>
      <w:r>
        <w:t>孟</w:t>
      </w:r>
      <w:proofErr w:type="gramStart"/>
      <w:r>
        <w:t>堅</w:t>
      </w:r>
      <w:proofErr w:type="gramEnd"/>
      <w:r>
        <w:t>本用今文，此言</w:t>
      </w:r>
      <w:proofErr w:type="spellEnd"/>
      <w:r>
        <w:rPr>
          <w:rFonts w:eastAsia="宋体" w:hint="eastAsia"/>
          <w:lang w:eastAsia="zh-CN"/>
        </w:rPr>
        <w:t>“</w:t>
      </w:r>
      <w:proofErr w:type="spellStart"/>
      <w:r>
        <w:t>灮度</w:t>
      </w:r>
      <w:proofErr w:type="spellEnd"/>
      <w:r>
        <w:rPr>
          <w:rFonts w:eastAsia="宋体" w:hint="eastAsia"/>
          <w:lang w:eastAsia="zh-CN"/>
        </w:rPr>
        <w:t>”</w:t>
      </w:r>
      <w:r>
        <w:t>，即</w:t>
      </w:r>
      <w:r>
        <w:rPr>
          <w:rFonts w:eastAsia="宋体" w:hint="eastAsia"/>
          <w:lang w:eastAsia="zh-CN"/>
        </w:rPr>
        <w:t>《</w:t>
      </w:r>
      <w:proofErr w:type="spellStart"/>
      <w:r>
        <w:t>書序</w:t>
      </w:r>
      <w:proofErr w:type="spellEnd"/>
      <w:r>
        <w:rPr>
          <w:rFonts w:eastAsia="宋体" w:hint="eastAsia"/>
          <w:lang w:eastAsia="zh-CN"/>
        </w:rPr>
        <w:t>》</w:t>
      </w:r>
      <w:r>
        <w:t>之</w:t>
      </w:r>
    </w:p>
    <w:p w14:paraId="2CD20A9A" w14:textId="77777777" w:rsidR="00CC015B" w:rsidRDefault="00000000">
      <w:r>
        <w:rPr>
          <w:rFonts w:eastAsia="宋体" w:hint="eastAsia"/>
          <w:lang w:eastAsia="zh-CN"/>
        </w:rPr>
        <w:t>“</w:t>
      </w:r>
      <w:proofErr w:type="spellStart"/>
      <w:r>
        <w:t>灮宅</w:t>
      </w:r>
      <w:proofErr w:type="spellEnd"/>
      <w:r>
        <w:rPr>
          <w:rFonts w:eastAsia="宋体" w:hint="eastAsia"/>
          <w:lang w:eastAsia="zh-CN"/>
        </w:rPr>
        <w:t>”</w:t>
      </w:r>
      <w:r>
        <w:t>，</w:t>
      </w:r>
      <w:proofErr w:type="spellStart"/>
      <w:r>
        <w:t>猶上文言</w:t>
      </w:r>
      <w:proofErr w:type="spellEnd"/>
      <w:r>
        <w:rPr>
          <w:rFonts w:eastAsia="宋体" w:hint="eastAsia"/>
          <w:lang w:eastAsia="zh-CN"/>
        </w:rPr>
        <w:t>“</w:t>
      </w:r>
      <w:proofErr w:type="spellStart"/>
      <w:r>
        <w:t>正位度宗</w:t>
      </w:r>
      <w:proofErr w:type="spellEnd"/>
      <w:r>
        <w:rPr>
          <w:rFonts w:eastAsia="宋体" w:hint="eastAsia"/>
          <w:lang w:eastAsia="zh-CN"/>
        </w:rPr>
        <w:t>”</w:t>
      </w:r>
      <w:r>
        <w:t>，即</w:t>
      </w:r>
      <w:r>
        <w:rPr>
          <w:rFonts w:eastAsia="宋体" w:hint="eastAsia"/>
          <w:lang w:eastAsia="zh-CN"/>
        </w:rPr>
        <w:t>《</w:t>
      </w:r>
      <w:proofErr w:type="spellStart"/>
      <w:r>
        <w:t>顧命</w:t>
      </w:r>
      <w:proofErr w:type="spellEnd"/>
      <w:r>
        <w:rPr>
          <w:rFonts w:eastAsia="宋体" w:hint="eastAsia"/>
          <w:lang w:eastAsia="zh-CN"/>
        </w:rPr>
        <w:t>》</w:t>
      </w:r>
      <w:r>
        <w:t>之</w:t>
      </w:r>
      <w:r>
        <w:rPr>
          <w:rFonts w:eastAsia="宋体" w:hint="eastAsia"/>
          <w:lang w:eastAsia="zh-CN"/>
        </w:rPr>
        <w:t>“</w:t>
      </w:r>
      <w:proofErr w:type="spellStart"/>
      <w:r>
        <w:t>恤宅宗</w:t>
      </w:r>
      <w:proofErr w:type="spellEnd"/>
      <w:r>
        <w:rPr>
          <w:rFonts w:eastAsia="宋体" w:hint="eastAsia"/>
          <w:lang w:eastAsia="zh-CN"/>
        </w:rPr>
        <w:t>”</w:t>
      </w:r>
      <w:proofErr w:type="spellStart"/>
      <w:r>
        <w:t>也。灮宅天下者，廣宅天下也</w:t>
      </w:r>
      <w:proofErr w:type="spellEnd"/>
      <w:r>
        <w:t>。</w:t>
      </w:r>
      <w:r>
        <w:rPr>
          <w:rFonts w:eastAsia="宋体" w:hint="eastAsia"/>
          <w:lang w:eastAsia="zh-CN"/>
        </w:rPr>
        <w:t>《</w:t>
      </w:r>
      <w:proofErr w:type="spellStart"/>
      <w:r>
        <w:t>周頌。敬之</w:t>
      </w:r>
      <w:proofErr w:type="spellEnd"/>
      <w:r>
        <w:rPr>
          <w:rFonts w:eastAsia="宋体" w:hint="eastAsia"/>
          <w:lang w:eastAsia="zh-CN"/>
        </w:rPr>
        <w:t>》</w:t>
      </w:r>
      <w:proofErr w:type="spellStart"/>
      <w:r>
        <w:t>傳曰</w:t>
      </w:r>
      <w:proofErr w:type="spellEnd"/>
      <w:proofErr w:type="gramStart"/>
      <w:r>
        <w:t>：</w:t>
      </w:r>
      <w:r>
        <w:rPr>
          <w:rFonts w:eastAsia="宋体" w:hint="eastAsia"/>
          <w:lang w:eastAsia="zh-CN"/>
        </w:rPr>
        <w:t>“</w:t>
      </w:r>
      <w:proofErr w:type="spellStart"/>
      <w:proofErr w:type="gramEnd"/>
      <w:r>
        <w:t>灮，廣也</w:t>
      </w:r>
      <w:proofErr w:type="spellEnd"/>
      <w:r>
        <w:t>。</w:t>
      </w:r>
      <w:r>
        <w:rPr>
          <w:rFonts w:eastAsia="宋体" w:hint="eastAsia"/>
          <w:lang w:eastAsia="zh-CN"/>
        </w:rPr>
        <w:t>”</w:t>
      </w:r>
      <w:r>
        <w:t>灮</w:t>
      </w:r>
    </w:p>
    <w:p w14:paraId="10ED934F" w14:textId="77777777" w:rsidR="00CC015B" w:rsidRDefault="00000000">
      <w:proofErr w:type="spellStart"/>
      <w:r>
        <w:t>與廣義同，而字亦相通</w:t>
      </w:r>
      <w:proofErr w:type="spellEnd"/>
      <w:r>
        <w:t>。</w:t>
      </w:r>
      <w:r>
        <w:rPr>
          <w:rFonts w:eastAsia="宋体" w:hint="eastAsia"/>
          <w:lang w:eastAsia="zh-CN"/>
        </w:rPr>
        <w:t>《</w:t>
      </w:r>
      <w:proofErr w:type="spellStart"/>
      <w:r>
        <w:t>周語</w:t>
      </w:r>
      <w:proofErr w:type="spellEnd"/>
      <w:proofErr w:type="gramStart"/>
      <w:r>
        <w:rPr>
          <w:rFonts w:eastAsia="宋体" w:hint="eastAsia"/>
          <w:lang w:eastAsia="zh-CN"/>
        </w:rPr>
        <w:t>》“</w:t>
      </w:r>
      <w:proofErr w:type="spellStart"/>
      <w:proofErr w:type="gramEnd"/>
      <w:r>
        <w:t>熙廣也</w:t>
      </w:r>
      <w:proofErr w:type="spellEnd"/>
      <w:r>
        <w:t>。</w:t>
      </w:r>
      <w:r>
        <w:rPr>
          <w:rFonts w:eastAsia="宋体" w:hint="eastAsia"/>
          <w:lang w:eastAsia="zh-CN"/>
        </w:rPr>
        <w:t>”</w:t>
      </w:r>
      <w:proofErr w:type="spellStart"/>
      <w:r>
        <w:t>韋注引鄭司農云</w:t>
      </w:r>
      <w:proofErr w:type="spellEnd"/>
      <w:r>
        <w:rPr>
          <w:rFonts w:eastAsia="宋体" w:hint="eastAsia"/>
          <w:lang w:eastAsia="zh-CN"/>
        </w:rPr>
        <w:t>“</w:t>
      </w:r>
      <w:proofErr w:type="spellStart"/>
      <w:r>
        <w:t>廣當爲灮</w:t>
      </w:r>
      <w:proofErr w:type="spellEnd"/>
      <w:r>
        <w:t>。</w:t>
      </w:r>
      <w:r>
        <w:rPr>
          <w:rFonts w:eastAsia="宋体" w:hint="eastAsia"/>
          <w:lang w:eastAsia="zh-CN"/>
        </w:rPr>
        <w:t>”《</w:t>
      </w:r>
      <w:proofErr w:type="spellStart"/>
      <w:r>
        <w:t>堯典</w:t>
      </w:r>
      <w:proofErr w:type="spellEnd"/>
      <w:r>
        <w:rPr>
          <w:rFonts w:eastAsia="宋体" w:hint="eastAsia"/>
          <w:lang w:eastAsia="zh-CN"/>
        </w:rPr>
        <w:t>》</w:t>
      </w:r>
      <w:r>
        <w:t>曰</w:t>
      </w:r>
      <w:r>
        <w:rPr>
          <w:rFonts w:eastAsia="宋体" w:hint="eastAsia"/>
          <w:lang w:eastAsia="zh-CN"/>
        </w:rPr>
        <w:t>“</w:t>
      </w:r>
      <w:proofErr w:type="spellStart"/>
      <w:r>
        <w:t>灮被四表</w:t>
      </w:r>
      <w:proofErr w:type="spellEnd"/>
      <w:r>
        <w:t>。</w:t>
      </w:r>
      <w:r>
        <w:rPr>
          <w:rFonts w:eastAsia="宋体" w:hint="eastAsia"/>
          <w:lang w:eastAsia="zh-CN"/>
        </w:rPr>
        <w:t>”《</w:t>
      </w:r>
      <w:proofErr w:type="spellStart"/>
      <w:r>
        <w:t>漢樊毅復華下</w:t>
      </w:r>
      <w:proofErr w:type="spellEnd"/>
    </w:p>
    <w:p w14:paraId="0538FD9E" w14:textId="77777777" w:rsidR="00CC015B" w:rsidRDefault="00000000">
      <w:proofErr w:type="spellStart"/>
      <w:r>
        <w:t>民租田口算碑</w:t>
      </w:r>
      <w:proofErr w:type="spellEnd"/>
      <w:proofErr w:type="gramStart"/>
      <w:r>
        <w:rPr>
          <w:rFonts w:eastAsia="宋体" w:hint="eastAsia"/>
          <w:lang w:eastAsia="zh-CN"/>
        </w:rPr>
        <w:t>》</w:t>
      </w:r>
      <w:proofErr w:type="gramEnd"/>
      <w:r>
        <w:t>曰：</w:t>
      </w:r>
      <w:r>
        <w:rPr>
          <w:rFonts w:eastAsia="宋体" w:hint="eastAsia"/>
          <w:lang w:eastAsia="zh-CN"/>
        </w:rPr>
        <w:t>“</w:t>
      </w:r>
      <w:proofErr w:type="spellStart"/>
      <w:r>
        <w:t>廣被四表</w:t>
      </w:r>
      <w:proofErr w:type="spellEnd"/>
      <w:r>
        <w:t>。</w:t>
      </w:r>
      <w:r>
        <w:rPr>
          <w:rFonts w:eastAsia="宋体" w:hint="eastAsia"/>
          <w:lang w:eastAsia="zh-CN"/>
        </w:rPr>
        <w:t>”《</w:t>
      </w:r>
      <w:proofErr w:type="spellStart"/>
      <w:r>
        <w:t>荀子</w:t>
      </w:r>
      <w:proofErr w:type="spellEnd"/>
      <w:r>
        <w:rPr>
          <w:rFonts w:eastAsia="宋体" w:hint="eastAsia"/>
          <w:lang w:eastAsia="zh-CN"/>
        </w:rPr>
        <w:t>•</w:t>
      </w:r>
      <w:proofErr w:type="spellStart"/>
      <w:r>
        <w:t>禮論</w:t>
      </w:r>
      <w:proofErr w:type="spellEnd"/>
      <w:r>
        <w:rPr>
          <w:rFonts w:eastAsia="宋体" w:hint="eastAsia"/>
          <w:lang w:eastAsia="zh-CN"/>
        </w:rPr>
        <w:t>》</w:t>
      </w:r>
      <w:proofErr w:type="spellStart"/>
      <w:r>
        <w:t>篇曰</w:t>
      </w:r>
      <w:proofErr w:type="spellEnd"/>
      <w:r>
        <w:t>：</w:t>
      </w:r>
      <w:r>
        <w:rPr>
          <w:rFonts w:eastAsia="宋体" w:hint="eastAsia"/>
          <w:lang w:eastAsia="zh-CN"/>
        </w:rPr>
        <w:t>“</w:t>
      </w:r>
      <w:proofErr w:type="spellStart"/>
      <w:r>
        <w:t>積厚者，流</w:t>
      </w:r>
      <w:proofErr w:type="gramStart"/>
      <w:r>
        <w:t>澤</w:t>
      </w:r>
      <w:proofErr w:type="gramEnd"/>
      <w:r>
        <w:t>廣</w:t>
      </w:r>
      <w:proofErr w:type="spellEnd"/>
      <w:r>
        <w:t>。</w:t>
      </w:r>
      <w:r>
        <w:rPr>
          <w:rFonts w:eastAsia="宋体" w:hint="eastAsia"/>
          <w:lang w:eastAsia="zh-CN"/>
        </w:rPr>
        <w:t>”《</w:t>
      </w:r>
      <w:proofErr w:type="spellStart"/>
      <w:r>
        <w:t>大戴禮</w:t>
      </w:r>
      <w:proofErr w:type="spellEnd"/>
      <w:r>
        <w:rPr>
          <w:rFonts w:eastAsia="宋体" w:hint="eastAsia"/>
          <w:lang w:eastAsia="zh-CN"/>
        </w:rPr>
        <w:t>•</w:t>
      </w:r>
      <w:proofErr w:type="spellStart"/>
      <w:r>
        <w:t>禮三本</w:t>
      </w:r>
      <w:proofErr w:type="spellEnd"/>
      <w:r>
        <w:rPr>
          <w:rFonts w:eastAsia="宋体" w:hint="eastAsia"/>
          <w:lang w:eastAsia="zh-CN"/>
        </w:rPr>
        <w:t>》</w:t>
      </w:r>
      <w:proofErr w:type="spellStart"/>
      <w:r>
        <w:t>篇作</w:t>
      </w:r>
      <w:proofErr w:type="spellEnd"/>
      <w:r>
        <w:rPr>
          <w:rFonts w:eastAsia="宋体" w:hint="eastAsia"/>
          <w:lang w:eastAsia="zh-CN"/>
        </w:rPr>
        <w:t>“</w:t>
      </w:r>
      <w:proofErr w:type="spellStart"/>
      <w:r>
        <w:t>流澤灮</w:t>
      </w:r>
      <w:proofErr w:type="spellEnd"/>
      <w:r>
        <w:rPr>
          <w:rFonts w:eastAsia="宋体" w:hint="eastAsia"/>
          <w:lang w:eastAsia="zh-CN"/>
        </w:rPr>
        <w:t>”</w:t>
      </w:r>
      <w:r>
        <w:t>。</w:t>
      </w:r>
      <w:proofErr w:type="spellStart"/>
      <w:r>
        <w:t>皆其證</w:t>
      </w:r>
      <w:proofErr w:type="spellEnd"/>
    </w:p>
    <w:p w14:paraId="7666478C" w14:textId="77777777" w:rsidR="00CC015B" w:rsidRDefault="00000000">
      <w:pPr>
        <w:rPr>
          <w:rFonts w:eastAsia="宋体"/>
          <w:lang w:eastAsia="zh-CN"/>
        </w:rPr>
      </w:pPr>
      <w:proofErr w:type="spellStart"/>
      <w:r>
        <w:t>也。如台者，柰何也</w:t>
      </w:r>
      <w:proofErr w:type="spellEnd"/>
      <w:r>
        <w:t>。</w:t>
      </w:r>
      <w:r>
        <w:rPr>
          <w:rFonts w:eastAsia="宋体" w:hint="eastAsia"/>
          <w:lang w:eastAsia="zh-CN"/>
        </w:rPr>
        <w:t>《</w:t>
      </w:r>
      <w:proofErr w:type="spellStart"/>
      <w:r>
        <w:t>湯誓</w:t>
      </w:r>
      <w:proofErr w:type="spellEnd"/>
      <w:r>
        <w:rPr>
          <w:rFonts w:eastAsia="宋体" w:hint="eastAsia"/>
          <w:lang w:eastAsia="zh-CN"/>
        </w:rPr>
        <w:t>》</w:t>
      </w:r>
      <w:proofErr w:type="gramStart"/>
      <w:r>
        <w:t>：</w:t>
      </w:r>
      <w:r>
        <w:rPr>
          <w:rFonts w:eastAsia="宋体" w:hint="eastAsia"/>
          <w:lang w:eastAsia="zh-CN"/>
        </w:rPr>
        <w:t>“</w:t>
      </w:r>
      <w:proofErr w:type="spellStart"/>
      <w:proofErr w:type="gramEnd"/>
      <w:r>
        <w:t>夏罪其如台</w:t>
      </w:r>
      <w:proofErr w:type="spellEnd"/>
      <w:r>
        <w:t>？</w:t>
      </w:r>
      <w:r>
        <w:rPr>
          <w:rFonts w:eastAsia="宋体" w:hint="eastAsia"/>
          <w:lang w:eastAsia="zh-CN"/>
        </w:rPr>
        <w:t>”《</w:t>
      </w:r>
      <w:proofErr w:type="spellStart"/>
      <w:r>
        <w:t>史記</w:t>
      </w:r>
      <w:proofErr w:type="spellEnd"/>
      <w:r>
        <w:rPr>
          <w:rFonts w:eastAsia="宋体" w:hint="eastAsia"/>
          <w:lang w:eastAsia="zh-CN"/>
        </w:rPr>
        <w:t>•</w:t>
      </w:r>
      <w:proofErr w:type="spellStart"/>
      <w:r>
        <w:t>殷本紀</w:t>
      </w:r>
      <w:proofErr w:type="spellEnd"/>
      <w:r>
        <w:rPr>
          <w:rFonts w:eastAsia="宋体" w:hint="eastAsia"/>
          <w:lang w:eastAsia="zh-CN"/>
        </w:rPr>
        <w:t>》</w:t>
      </w:r>
      <w:r>
        <w:t>作</w:t>
      </w:r>
      <w:r>
        <w:rPr>
          <w:rFonts w:eastAsia="宋体" w:hint="eastAsia"/>
          <w:lang w:eastAsia="zh-CN"/>
        </w:rPr>
        <w:t>“</w:t>
      </w:r>
      <w:proofErr w:type="spellStart"/>
      <w:r>
        <w:t>有罪其柰何</w:t>
      </w:r>
      <w:proofErr w:type="spellEnd"/>
      <w:r>
        <w:rPr>
          <w:rFonts w:eastAsia="宋体" w:hint="eastAsia"/>
          <w:lang w:eastAsia="zh-CN"/>
        </w:rPr>
        <w:t>”</w:t>
      </w:r>
      <w:r>
        <w:t>。</w:t>
      </w:r>
      <w:r>
        <w:rPr>
          <w:rFonts w:eastAsia="宋体" w:hint="eastAsia"/>
          <w:lang w:eastAsia="zh-CN"/>
        </w:rPr>
        <w:t>《</w:t>
      </w:r>
      <w:proofErr w:type="spellStart"/>
      <w:r>
        <w:t>高宗肜日</w:t>
      </w:r>
      <w:proofErr w:type="spellEnd"/>
      <w:r>
        <w:rPr>
          <w:rFonts w:eastAsia="宋体" w:hint="eastAsia"/>
          <w:lang w:eastAsia="zh-CN"/>
        </w:rPr>
        <w:t>》</w:t>
      </w:r>
      <w:r>
        <w:t>：</w:t>
      </w:r>
      <w:r>
        <w:rPr>
          <w:rFonts w:eastAsia="宋体" w:hint="eastAsia"/>
          <w:lang w:eastAsia="zh-CN"/>
        </w:rPr>
        <w:t>“</w:t>
      </w:r>
      <w:proofErr w:type="spellStart"/>
      <w:r>
        <w:t>乃曰其如台</w:t>
      </w:r>
      <w:proofErr w:type="spellEnd"/>
      <w:r>
        <w:t>。</w:t>
      </w:r>
      <w:r>
        <w:rPr>
          <w:rFonts w:eastAsia="宋体" w:hint="eastAsia"/>
          <w:lang w:eastAsia="zh-CN"/>
        </w:rPr>
        <w:t>”</w:t>
      </w:r>
    </w:p>
    <w:p w14:paraId="4CD3CC0E" w14:textId="77777777" w:rsidR="00CC015B" w:rsidRDefault="00000000">
      <w:r>
        <w:rPr>
          <w:rFonts w:eastAsia="宋体" w:hint="eastAsia"/>
          <w:lang w:eastAsia="zh-CN"/>
        </w:rPr>
        <w:t>《</w:t>
      </w:r>
      <w:proofErr w:type="spellStart"/>
      <w:r>
        <w:t>史記</w:t>
      </w:r>
      <w:proofErr w:type="spellEnd"/>
      <w:r>
        <w:rPr>
          <w:rFonts w:eastAsia="宋体" w:hint="eastAsia"/>
          <w:lang w:eastAsia="zh-CN"/>
        </w:rPr>
        <w:t>》</w:t>
      </w:r>
      <w:r>
        <w:t>作</w:t>
      </w:r>
      <w:r>
        <w:rPr>
          <w:rFonts w:eastAsia="宋体" w:hint="eastAsia"/>
          <w:lang w:eastAsia="zh-CN"/>
        </w:rPr>
        <w:t>“</w:t>
      </w:r>
      <w:proofErr w:type="spellStart"/>
      <w:r>
        <w:t>乃曰其</w:t>
      </w:r>
      <w:proofErr w:type="gramStart"/>
      <w:r>
        <w:t>柰</w:t>
      </w:r>
      <w:proofErr w:type="gramEnd"/>
      <w:r>
        <w:t>何</w:t>
      </w:r>
      <w:proofErr w:type="spellEnd"/>
      <w:r>
        <w:rPr>
          <w:rFonts w:eastAsia="宋体" w:hint="eastAsia"/>
          <w:lang w:eastAsia="zh-CN"/>
        </w:rPr>
        <w:t>”</w:t>
      </w:r>
      <w:r>
        <w:t>。</w:t>
      </w:r>
      <w:r>
        <w:rPr>
          <w:rFonts w:eastAsia="宋体" w:hint="eastAsia"/>
          <w:lang w:eastAsia="zh-CN"/>
        </w:rPr>
        <w:t>《</w:t>
      </w:r>
      <w:proofErr w:type="spellStart"/>
      <w:r>
        <w:t>西伯戡黎</w:t>
      </w:r>
      <w:proofErr w:type="spellEnd"/>
      <w:r>
        <w:rPr>
          <w:rFonts w:eastAsia="宋体" w:hint="eastAsia"/>
          <w:lang w:eastAsia="zh-CN"/>
        </w:rPr>
        <w:t>》“</w:t>
      </w:r>
      <w:proofErr w:type="spellStart"/>
      <w:r>
        <w:t>今王其如台</w:t>
      </w:r>
      <w:proofErr w:type="spellEnd"/>
      <w:r>
        <w:t>？</w:t>
      </w:r>
      <w:r>
        <w:rPr>
          <w:rFonts w:eastAsia="宋体" w:hint="eastAsia"/>
          <w:lang w:eastAsia="zh-CN"/>
        </w:rPr>
        <w:t>”《</w:t>
      </w:r>
      <w:proofErr w:type="spellStart"/>
      <w:r>
        <w:t>史記</w:t>
      </w:r>
      <w:proofErr w:type="spellEnd"/>
      <w:r>
        <w:rPr>
          <w:rFonts w:eastAsia="宋体" w:hint="eastAsia"/>
          <w:lang w:eastAsia="zh-CN"/>
        </w:rPr>
        <w:t>》</w:t>
      </w:r>
      <w:r>
        <w:t>作</w:t>
      </w:r>
      <w:r>
        <w:rPr>
          <w:rFonts w:eastAsia="宋体" w:hint="eastAsia"/>
          <w:lang w:eastAsia="zh-CN"/>
        </w:rPr>
        <w:t>“</w:t>
      </w:r>
      <w:proofErr w:type="spellStart"/>
      <w:r>
        <w:t>今王其</w:t>
      </w:r>
      <w:proofErr w:type="gramStart"/>
      <w:r>
        <w:t>柰</w:t>
      </w:r>
      <w:proofErr w:type="gramEnd"/>
      <w:r>
        <w:t>何</w:t>
      </w:r>
      <w:proofErr w:type="spellEnd"/>
      <w:r>
        <w:rPr>
          <w:rFonts w:eastAsia="宋体" w:hint="eastAsia"/>
          <w:lang w:eastAsia="zh-CN"/>
        </w:rPr>
        <w:t>”</w:t>
      </w:r>
      <w:r>
        <w:t>。</w:t>
      </w:r>
      <w:proofErr w:type="spellStart"/>
      <w:r>
        <w:t>是古謂柰何爲如台也</w:t>
      </w:r>
      <w:proofErr w:type="spellEnd"/>
      <w:r>
        <w:t>。</w:t>
      </w:r>
      <w:r>
        <w:rPr>
          <w:rFonts w:eastAsia="宋体" w:hint="eastAsia"/>
          <w:lang w:eastAsia="zh-CN"/>
        </w:rPr>
        <w:t>《</w:t>
      </w:r>
      <w:proofErr w:type="spellStart"/>
      <w:r>
        <w:t>盤庚</w:t>
      </w:r>
      <w:proofErr w:type="spellEnd"/>
      <w:proofErr w:type="gramStart"/>
      <w:r>
        <w:rPr>
          <w:rFonts w:eastAsia="宋体" w:hint="eastAsia"/>
          <w:lang w:eastAsia="zh-CN"/>
        </w:rPr>
        <w:t>》“</w:t>
      </w:r>
      <w:proofErr w:type="gramEnd"/>
      <w:r>
        <w:t>卜</w:t>
      </w:r>
    </w:p>
    <w:p w14:paraId="74481B36" w14:textId="77777777" w:rsidR="00CC015B" w:rsidRDefault="00000000">
      <w:proofErr w:type="spellStart"/>
      <w:proofErr w:type="gramStart"/>
      <w:r>
        <w:t>稽</w:t>
      </w:r>
      <w:proofErr w:type="gramEnd"/>
      <w:r>
        <w:t>曰：其如台</w:t>
      </w:r>
      <w:proofErr w:type="spellEnd"/>
      <w:r>
        <w:t>？</w:t>
      </w:r>
      <w:r>
        <w:rPr>
          <w:rFonts w:eastAsia="宋体" w:hint="eastAsia"/>
          <w:lang w:eastAsia="zh-CN"/>
        </w:rPr>
        <w:t>”</w:t>
      </w:r>
      <w:proofErr w:type="spellStart"/>
      <w:r>
        <w:t>亦謂卜問曰</w:t>
      </w:r>
      <w:proofErr w:type="spellEnd"/>
      <w:r>
        <w:rPr>
          <w:rFonts w:eastAsia="宋体" w:hint="eastAsia"/>
          <w:lang w:eastAsia="zh-CN"/>
        </w:rPr>
        <w:t>“</w:t>
      </w:r>
      <w:proofErr w:type="spellStart"/>
      <w:r>
        <w:t>其</w:t>
      </w:r>
      <w:proofErr w:type="gramStart"/>
      <w:r>
        <w:t>柰</w:t>
      </w:r>
      <w:proofErr w:type="gramEnd"/>
      <w:r>
        <w:t>何也</w:t>
      </w:r>
      <w:proofErr w:type="spellEnd"/>
      <w:r>
        <w:t>。</w:t>
      </w:r>
      <w:r>
        <w:rPr>
          <w:rFonts w:eastAsia="宋体" w:hint="eastAsia"/>
          <w:lang w:eastAsia="zh-CN"/>
        </w:rPr>
        <w:t>”《</w:t>
      </w:r>
      <w:proofErr w:type="spellStart"/>
      <w:r>
        <w:t>法言。問道</w:t>
      </w:r>
      <w:proofErr w:type="spellEnd"/>
      <w:r>
        <w:rPr>
          <w:rFonts w:eastAsia="宋体" w:hint="eastAsia"/>
          <w:lang w:eastAsia="zh-CN"/>
        </w:rPr>
        <w:t>》</w:t>
      </w:r>
      <w:r>
        <w:t>篇：</w:t>
      </w:r>
      <w:r>
        <w:rPr>
          <w:rFonts w:eastAsia="宋体" w:hint="eastAsia"/>
          <w:lang w:eastAsia="zh-CN"/>
        </w:rPr>
        <w:t>“</w:t>
      </w:r>
      <w:proofErr w:type="spellStart"/>
      <w:r>
        <w:t>莊周申韓，</w:t>
      </w:r>
      <w:proofErr w:type="gramStart"/>
      <w:r>
        <w:t>不</w:t>
      </w:r>
      <w:proofErr w:type="gramEnd"/>
      <w:r>
        <w:t>乖寡聖人而漸諸篇，則顔氏之子、閔氏之</w:t>
      </w:r>
      <w:proofErr w:type="spellEnd"/>
    </w:p>
    <w:p w14:paraId="0D48D690" w14:textId="77777777" w:rsidR="00CC015B" w:rsidRDefault="00000000">
      <w:pPr>
        <w:rPr>
          <w:lang w:eastAsia="zh-CN"/>
        </w:rPr>
      </w:pPr>
      <w:r>
        <w:rPr>
          <w:lang w:eastAsia="zh-CN"/>
        </w:rPr>
        <w:lastRenderedPageBreak/>
        <w:t>孙，其如台？</w:t>
      </w:r>
      <w:r>
        <w:rPr>
          <w:rFonts w:eastAsia="宋体" w:hint="eastAsia"/>
          <w:lang w:eastAsia="zh-CN"/>
        </w:rPr>
        <w:t>”</w:t>
      </w:r>
      <w:r>
        <w:rPr>
          <w:lang w:eastAsia="zh-CN"/>
        </w:rPr>
        <w:t>言三子若不詆</w:t>
      </w:r>
      <w:proofErr w:type="gramStart"/>
      <w:r>
        <w:rPr>
          <w:lang w:eastAsia="zh-CN"/>
        </w:rPr>
        <w:t>訾</w:t>
      </w:r>
      <w:proofErr w:type="gramEnd"/>
      <w:r>
        <w:rPr>
          <w:lang w:eastAsia="zh-CN"/>
        </w:rPr>
        <w:t>聖人。則顔閔之徒，其</w:t>
      </w:r>
      <w:proofErr w:type="gramStart"/>
      <w:r>
        <w:rPr>
          <w:lang w:eastAsia="zh-CN"/>
        </w:rPr>
        <w:t>柰</w:t>
      </w:r>
      <w:proofErr w:type="gramEnd"/>
      <w:r>
        <w:rPr>
          <w:lang w:eastAsia="zh-CN"/>
        </w:rPr>
        <w:t>之何也。</w:t>
      </w:r>
      <w:r>
        <w:rPr>
          <w:rFonts w:eastAsia="宋体" w:hint="eastAsia"/>
          <w:lang w:eastAsia="zh-CN"/>
        </w:rPr>
        <w:t>《</w:t>
      </w:r>
      <w:r>
        <w:rPr>
          <w:lang w:eastAsia="zh-CN"/>
        </w:rPr>
        <w:t>漢書</w:t>
      </w:r>
      <w:r>
        <w:rPr>
          <w:rFonts w:eastAsia="宋体" w:hint="eastAsia"/>
          <w:lang w:eastAsia="zh-CN"/>
        </w:rPr>
        <w:t>•</w:t>
      </w:r>
      <w:r>
        <w:rPr>
          <w:lang w:eastAsia="zh-CN"/>
        </w:rPr>
        <w:t>叙傳</w:t>
      </w:r>
      <w:r>
        <w:rPr>
          <w:rFonts w:eastAsia="宋体" w:hint="eastAsia"/>
          <w:lang w:eastAsia="zh-CN"/>
        </w:rPr>
        <w:t>》</w:t>
      </w:r>
      <w:r>
        <w:rPr>
          <w:lang w:eastAsia="zh-CN"/>
        </w:rPr>
        <w:t>：</w:t>
      </w:r>
      <w:r>
        <w:rPr>
          <w:rFonts w:eastAsia="宋体" w:hint="eastAsia"/>
          <w:lang w:eastAsia="zh-CN"/>
        </w:rPr>
        <w:t>“</w:t>
      </w:r>
      <w:proofErr w:type="gramStart"/>
      <w:r>
        <w:rPr>
          <w:lang w:eastAsia="zh-CN"/>
        </w:rPr>
        <w:t>矧</w:t>
      </w:r>
      <w:proofErr w:type="gramEnd"/>
      <w:r>
        <w:rPr>
          <w:lang w:eastAsia="zh-CN"/>
        </w:rPr>
        <w:t>乃齊民，作威作惠，如台不匡？</w:t>
      </w:r>
      <w:r>
        <w:rPr>
          <w:rFonts w:eastAsia="宋体" w:hint="eastAsia"/>
          <w:lang w:eastAsia="zh-CN"/>
        </w:rPr>
        <w:t>”</w:t>
      </w:r>
      <w:r>
        <w:rPr>
          <w:lang w:eastAsia="zh-CN"/>
        </w:rPr>
        <w:t>言</w:t>
      </w:r>
    </w:p>
    <w:p w14:paraId="3E5C142D" w14:textId="77777777" w:rsidR="00CC015B" w:rsidRDefault="00000000">
      <w:pPr>
        <w:rPr>
          <w:lang w:eastAsia="zh-CN"/>
        </w:rPr>
      </w:pPr>
      <w:proofErr w:type="spellStart"/>
      <w:r>
        <w:t>柰何不匡正之也。</w:t>
      </w:r>
      <w:proofErr w:type="gramStart"/>
      <w:r>
        <w:t>説者皆訓</w:t>
      </w:r>
      <w:proofErr w:type="spellEnd"/>
      <w:r>
        <w:rPr>
          <w:rFonts w:eastAsia="宋体" w:hint="eastAsia"/>
          <w:lang w:eastAsia="zh-CN"/>
        </w:rPr>
        <w:t>“</w:t>
      </w:r>
      <w:proofErr w:type="gramEnd"/>
      <w:r>
        <w:t>台</w:t>
      </w:r>
      <w:r>
        <w:rPr>
          <w:rFonts w:eastAsia="宋体" w:hint="eastAsia"/>
          <w:lang w:eastAsia="zh-CN"/>
        </w:rPr>
        <w:t>”</w:t>
      </w:r>
      <w:r>
        <w:t>爲</w:t>
      </w:r>
      <w:r>
        <w:rPr>
          <w:rFonts w:eastAsia="宋体" w:hint="eastAsia"/>
          <w:lang w:eastAsia="zh-CN"/>
        </w:rPr>
        <w:t>“</w:t>
      </w:r>
      <w:r>
        <w:t>我</w:t>
      </w:r>
      <w:r>
        <w:rPr>
          <w:rFonts w:eastAsia="宋体" w:hint="eastAsia"/>
          <w:lang w:eastAsia="zh-CN"/>
        </w:rPr>
        <w:t>”</w:t>
      </w:r>
      <w:r>
        <w:t>，</w:t>
      </w:r>
      <w:proofErr w:type="spellStart"/>
      <w:r>
        <w:t>而其義遂不可通矣</w:t>
      </w:r>
      <w:proofErr w:type="spellEnd"/>
      <w:r>
        <w:t>。</w:t>
      </w:r>
      <w:r>
        <w:rPr>
          <w:lang w:eastAsia="zh-CN"/>
        </w:rPr>
        <w:t>言自古封禪之君，有海内未盡率從而尚假</w:t>
      </w:r>
    </w:p>
    <w:p w14:paraId="6D7ECF39" w14:textId="77777777" w:rsidR="00CC015B" w:rsidRDefault="00000000">
      <w:proofErr w:type="spellStart"/>
      <w:r>
        <w:t>竹素者，未有灮宅天下而遺其文章者，今其柰何而獨闕也</w:t>
      </w:r>
      <w:proofErr w:type="spellEnd"/>
      <w:r>
        <w:t>。</w:t>
      </w:r>
      <w:r>
        <w:rPr>
          <w:rFonts w:eastAsia="宋体" w:hint="eastAsia"/>
          <w:lang w:eastAsia="zh-CN"/>
        </w:rPr>
        <w:t>《</w:t>
      </w:r>
      <w:proofErr w:type="spellStart"/>
      <w:r>
        <w:t>郭有道碑文</w:t>
      </w:r>
      <w:proofErr w:type="spellEnd"/>
      <w:r>
        <w:rPr>
          <w:rFonts w:eastAsia="宋体" w:hint="eastAsia"/>
          <w:lang w:eastAsia="zh-CN"/>
        </w:rPr>
        <w:t>》</w:t>
      </w:r>
      <w:r>
        <w:t>曰</w:t>
      </w:r>
      <w:proofErr w:type="gramStart"/>
      <w:r>
        <w:t>：</w:t>
      </w:r>
      <w:r>
        <w:rPr>
          <w:rFonts w:eastAsia="宋体" w:hint="eastAsia"/>
          <w:lang w:eastAsia="zh-CN"/>
        </w:rPr>
        <w:t>“</w:t>
      </w:r>
      <w:proofErr w:type="spellStart"/>
      <w:proofErr w:type="gramEnd"/>
      <w:r>
        <w:t>今其如何而闕斯</w:t>
      </w:r>
      <w:proofErr w:type="spellEnd"/>
    </w:p>
    <w:p w14:paraId="34E0A57C" w14:textId="77777777" w:rsidR="00CC015B" w:rsidRDefault="00000000">
      <w:r>
        <w:t>禮？</w:t>
      </w:r>
      <w:r>
        <w:rPr>
          <w:rFonts w:eastAsia="宋体" w:hint="eastAsia"/>
          <w:lang w:eastAsia="zh-CN"/>
        </w:rPr>
        <w:t>”</w:t>
      </w:r>
      <w:proofErr w:type="spellStart"/>
      <w:r>
        <w:t>句法本此</w:t>
      </w:r>
      <w:proofErr w:type="spellEnd"/>
      <w:r>
        <w:t>。</w:t>
      </w:r>
    </w:p>
    <w:p w14:paraId="29394F8E" w14:textId="77777777" w:rsidR="00CC015B" w:rsidRDefault="00000000">
      <w:proofErr w:type="spellStart"/>
      <w:r>
        <w:t>灮允不陽</w:t>
      </w:r>
      <w:proofErr w:type="spellEnd"/>
    </w:p>
    <w:p w14:paraId="16ADB555" w14:textId="77777777" w:rsidR="00CC015B" w:rsidRDefault="00000000">
      <w:proofErr w:type="spellStart"/>
      <w:r>
        <w:t>念孫案：</w:t>
      </w:r>
      <w:proofErr w:type="gramStart"/>
      <w:r>
        <w:t>班固述</w:t>
      </w:r>
      <w:proofErr w:type="spellEnd"/>
      <w:r>
        <w:rPr>
          <w:rFonts w:eastAsia="宋体" w:hint="eastAsia"/>
          <w:lang w:eastAsia="zh-CN"/>
        </w:rPr>
        <w:t>《</w:t>
      </w:r>
      <w:proofErr w:type="spellStart"/>
      <w:r>
        <w:t>成紀</w:t>
      </w:r>
      <w:proofErr w:type="spellEnd"/>
      <w:r>
        <w:rPr>
          <w:rFonts w:eastAsia="宋体" w:hint="eastAsia"/>
          <w:lang w:eastAsia="zh-CN"/>
        </w:rPr>
        <w:t>》</w:t>
      </w:r>
      <w:proofErr w:type="gramEnd"/>
      <w:r>
        <w:t>：</w:t>
      </w:r>
      <w:r>
        <w:rPr>
          <w:rFonts w:eastAsia="宋体" w:hint="eastAsia"/>
          <w:lang w:eastAsia="zh-CN"/>
        </w:rPr>
        <w:t>“</w:t>
      </w:r>
      <w:proofErr w:type="spellStart"/>
      <w:r>
        <w:t>炎炎燎火，亦允不陽</w:t>
      </w:r>
      <w:proofErr w:type="spellEnd"/>
      <w:r>
        <w:t>。</w:t>
      </w:r>
      <w:r>
        <w:rPr>
          <w:rFonts w:eastAsia="宋体" w:hint="eastAsia"/>
          <w:lang w:eastAsia="zh-CN"/>
        </w:rPr>
        <w:t>”</w:t>
      </w:r>
      <w:proofErr w:type="spellStart"/>
      <w:r>
        <w:t>亦，發語詞</w:t>
      </w:r>
      <w:proofErr w:type="spellEnd"/>
      <w:r>
        <w:t>，</w:t>
      </w:r>
      <w:r>
        <w:rPr>
          <w:rFonts w:eastAsia="宋体" w:hint="eastAsia"/>
          <w:lang w:eastAsia="zh-CN"/>
        </w:rPr>
        <w:t>《</w:t>
      </w:r>
      <w:proofErr w:type="spellStart"/>
      <w:r>
        <w:t>皋陶謨</w:t>
      </w:r>
      <w:proofErr w:type="spellEnd"/>
      <w:r>
        <w:rPr>
          <w:rFonts w:eastAsia="宋体" w:hint="eastAsia"/>
          <w:lang w:eastAsia="zh-CN"/>
        </w:rPr>
        <w:t>》</w:t>
      </w:r>
      <w:r>
        <w:t>曰</w:t>
      </w:r>
      <w:r>
        <w:rPr>
          <w:rFonts w:eastAsia="宋体" w:hint="eastAsia"/>
          <w:lang w:eastAsia="zh-CN"/>
        </w:rPr>
        <w:t>“</w:t>
      </w:r>
      <w:proofErr w:type="spellStart"/>
      <w:r>
        <w:t>亦行有九</w:t>
      </w:r>
      <w:proofErr w:type="spellEnd"/>
    </w:p>
    <w:p w14:paraId="211240F1" w14:textId="77777777" w:rsidR="00CC015B" w:rsidRDefault="00000000">
      <w:r>
        <w:t>德</w:t>
      </w:r>
      <w:proofErr w:type="gramStart"/>
      <w:r>
        <w:rPr>
          <w:rFonts w:eastAsia="宋体" w:hint="eastAsia"/>
          <w:lang w:eastAsia="zh-CN"/>
        </w:rPr>
        <w:t>”</w:t>
      </w:r>
      <w:proofErr w:type="spellStart"/>
      <w:proofErr w:type="gramEnd"/>
      <w:r>
        <w:t>是也經傳中若是者多矣。</w:t>
      </w:r>
      <w:proofErr w:type="gramStart"/>
      <w:r>
        <w:t>今李善本</w:t>
      </w:r>
      <w:proofErr w:type="gramEnd"/>
      <w:r>
        <w:t>作</w:t>
      </w:r>
      <w:proofErr w:type="spellEnd"/>
      <w:r>
        <w:rPr>
          <w:rFonts w:eastAsia="宋体" w:hint="eastAsia"/>
          <w:lang w:eastAsia="zh-CN"/>
        </w:rPr>
        <w:t>“</w:t>
      </w:r>
      <w:proofErr w:type="spellStart"/>
      <w:r>
        <w:t>灮允不陽</w:t>
      </w:r>
      <w:proofErr w:type="spellEnd"/>
      <w:r>
        <w:rPr>
          <w:rFonts w:eastAsia="宋体" w:hint="eastAsia"/>
          <w:lang w:eastAsia="zh-CN"/>
        </w:rPr>
        <w:t>”</w:t>
      </w:r>
      <w:proofErr w:type="spellStart"/>
      <w:r>
        <w:t>者後人但知</w:t>
      </w:r>
      <w:proofErr w:type="spellEnd"/>
      <w:r>
        <w:rPr>
          <w:rFonts w:eastAsia="宋体" w:hint="eastAsia"/>
          <w:lang w:eastAsia="zh-CN"/>
        </w:rPr>
        <w:t>“</w:t>
      </w:r>
      <w:r>
        <w:t>亦</w:t>
      </w:r>
      <w:r>
        <w:rPr>
          <w:rFonts w:eastAsia="宋体" w:hint="eastAsia"/>
          <w:lang w:eastAsia="zh-CN"/>
        </w:rPr>
        <w:t>”</w:t>
      </w:r>
      <w:proofErr w:type="spellStart"/>
      <w:r>
        <w:t>爲連及之詞而</w:t>
      </w:r>
      <w:proofErr w:type="spellEnd"/>
    </w:p>
    <w:p w14:paraId="545226D4" w14:textId="77777777" w:rsidR="00CC015B" w:rsidRDefault="00000000">
      <w:pPr>
        <w:rPr>
          <w:rFonts w:eastAsia="宋体"/>
          <w:lang w:eastAsia="zh-CN"/>
        </w:rPr>
      </w:pPr>
      <w:proofErr w:type="spellStart"/>
      <w:r>
        <w:t>不知其爲發語詞，故</w:t>
      </w:r>
      <w:proofErr w:type="gramStart"/>
      <w:r>
        <w:t>妄</w:t>
      </w:r>
      <w:proofErr w:type="gramEnd"/>
      <w:r>
        <w:t>改爲</w:t>
      </w:r>
      <w:proofErr w:type="spellEnd"/>
      <w:r>
        <w:rPr>
          <w:rFonts w:eastAsia="宋体" w:hint="eastAsia"/>
          <w:lang w:eastAsia="zh-CN"/>
        </w:rPr>
        <w:t>“</w:t>
      </w:r>
      <w:r>
        <w:t>灮</w:t>
      </w:r>
      <w:r>
        <w:rPr>
          <w:rFonts w:eastAsia="宋体" w:hint="eastAsia"/>
          <w:lang w:eastAsia="zh-CN"/>
        </w:rPr>
        <w:t>”</w:t>
      </w:r>
      <w:r>
        <w:t>，</w:t>
      </w:r>
      <w:proofErr w:type="spellStart"/>
      <w:r>
        <w:t>不知此謂火之不揚，非謂其灮也</w:t>
      </w:r>
      <w:proofErr w:type="spellEnd"/>
      <w:r>
        <w:t>。</w:t>
      </w:r>
      <w:r>
        <w:rPr>
          <w:rFonts w:eastAsia="宋体" w:hint="eastAsia"/>
          <w:lang w:eastAsia="zh-CN"/>
        </w:rPr>
        <w:t>《</w:t>
      </w:r>
      <w:proofErr w:type="spellStart"/>
      <w:r>
        <w:t>小雅。正月</w:t>
      </w:r>
      <w:proofErr w:type="spellEnd"/>
      <w:r>
        <w:rPr>
          <w:rFonts w:eastAsia="宋体" w:hint="eastAsia"/>
          <w:lang w:eastAsia="zh-CN"/>
        </w:rPr>
        <w:t>》</w:t>
      </w:r>
      <w:r>
        <w:t>篇</w:t>
      </w:r>
      <w:r>
        <w:rPr>
          <w:rFonts w:eastAsia="宋体" w:hint="eastAsia"/>
          <w:lang w:eastAsia="zh-CN"/>
        </w:rPr>
        <w:t>“</w:t>
      </w:r>
      <w:proofErr w:type="spellStart"/>
      <w:r>
        <w:t>燎之方揚</w:t>
      </w:r>
      <w:proofErr w:type="spellEnd"/>
      <w:r>
        <w:rPr>
          <w:rFonts w:eastAsia="宋体" w:hint="eastAsia"/>
          <w:lang w:eastAsia="zh-CN"/>
        </w:rPr>
        <w:t>”</w:t>
      </w:r>
    </w:p>
    <w:p w14:paraId="6EA88594" w14:textId="77777777" w:rsidR="00CC015B" w:rsidRDefault="00000000">
      <w:pPr>
        <w:rPr>
          <w:lang w:eastAsia="zh-CN"/>
        </w:rPr>
      </w:pPr>
      <w:r>
        <w:rPr>
          <w:lang w:eastAsia="zh-CN"/>
        </w:rPr>
        <w:t>【第</w:t>
      </w:r>
      <w:r>
        <w:rPr>
          <w:lang w:eastAsia="zh-CN"/>
        </w:rPr>
        <w:t>321</w:t>
      </w:r>
      <w:r>
        <w:rPr>
          <w:lang w:eastAsia="zh-CN"/>
        </w:rPr>
        <w:t>页】</w:t>
      </w:r>
    </w:p>
    <w:p w14:paraId="5219748D" w14:textId="77777777" w:rsidR="00CC015B" w:rsidRDefault="00000000">
      <w:pPr>
        <w:rPr>
          <w:lang w:eastAsia="zh-CN"/>
        </w:rPr>
      </w:pPr>
      <w:r>
        <w:rPr>
          <w:lang w:eastAsia="zh-CN"/>
        </w:rPr>
        <w:t>亦謂火，非謂</w:t>
      </w:r>
      <w:proofErr w:type="gramStart"/>
      <w:r>
        <w:rPr>
          <w:lang w:eastAsia="zh-CN"/>
        </w:rPr>
        <w:t>灮</w:t>
      </w:r>
      <w:proofErr w:type="gramEnd"/>
      <w:r>
        <w:rPr>
          <w:lang w:eastAsia="zh-CN"/>
        </w:rPr>
        <w:t>也。</w:t>
      </w:r>
      <w:r>
        <w:rPr>
          <w:rFonts w:eastAsia="宋体" w:hint="eastAsia"/>
          <w:lang w:eastAsia="zh-CN"/>
        </w:rPr>
        <w:t>《</w:t>
      </w:r>
      <w:r>
        <w:rPr>
          <w:lang w:eastAsia="zh-CN"/>
        </w:rPr>
        <w:t>漢書。谷永傳</w:t>
      </w:r>
      <w:r>
        <w:rPr>
          <w:rFonts w:eastAsia="宋体" w:hint="eastAsia"/>
          <w:lang w:eastAsia="zh-CN"/>
        </w:rPr>
        <w:t>》</w:t>
      </w:r>
      <w:r>
        <w:rPr>
          <w:lang w:eastAsia="zh-CN"/>
        </w:rPr>
        <w:t>作</w:t>
      </w:r>
      <w:r>
        <w:rPr>
          <w:rFonts w:eastAsia="宋体" w:hint="eastAsia"/>
          <w:lang w:eastAsia="zh-CN"/>
        </w:rPr>
        <w:t>“</w:t>
      </w:r>
      <w:r>
        <w:rPr>
          <w:lang w:eastAsia="zh-CN"/>
        </w:rPr>
        <w:t>燎之方陽</w:t>
      </w:r>
      <w:r>
        <w:rPr>
          <w:rFonts w:eastAsia="宋体" w:hint="eastAsia"/>
          <w:lang w:eastAsia="zh-CN"/>
        </w:rPr>
        <w:t>”</w:t>
      </w:r>
      <w:r>
        <w:rPr>
          <w:lang w:eastAsia="zh-CN"/>
        </w:rPr>
        <w:t>陽、揚古字通。</w:t>
      </w:r>
    </w:p>
    <w:p w14:paraId="359933BE" w14:textId="77777777" w:rsidR="00CC015B" w:rsidRDefault="00000000">
      <w:pPr>
        <w:rPr>
          <w:lang w:eastAsia="zh-CN"/>
        </w:rPr>
      </w:pPr>
      <w:proofErr w:type="gramStart"/>
      <w:r>
        <w:rPr>
          <w:lang w:eastAsia="zh-CN"/>
        </w:rPr>
        <w:t>五臣本</w:t>
      </w:r>
      <w:proofErr w:type="gramEnd"/>
      <w:r>
        <w:rPr>
          <w:lang w:eastAsia="zh-CN"/>
        </w:rPr>
        <w:t>及</w:t>
      </w:r>
      <w:proofErr w:type="gramStart"/>
      <w:r>
        <w:rPr>
          <w:rFonts w:eastAsia="宋体" w:hint="eastAsia"/>
          <w:lang w:eastAsia="zh-CN"/>
        </w:rPr>
        <w:t>《</w:t>
      </w:r>
      <w:proofErr w:type="gramEnd"/>
      <w:r>
        <w:rPr>
          <w:lang w:eastAsia="zh-CN"/>
        </w:rPr>
        <w:t>漢</w:t>
      </w:r>
      <w:proofErr w:type="gramStart"/>
      <w:r>
        <w:rPr>
          <w:lang w:eastAsia="zh-CN"/>
        </w:rPr>
        <w:t>書</w:t>
      </w:r>
      <w:proofErr w:type="gramEnd"/>
      <w:r>
        <w:rPr>
          <w:lang w:eastAsia="zh-CN"/>
        </w:rPr>
        <w:t>。叙</w:t>
      </w:r>
      <w:proofErr w:type="gramStart"/>
      <w:r>
        <w:rPr>
          <w:lang w:eastAsia="zh-CN"/>
        </w:rPr>
        <w:t>傳</w:t>
      </w:r>
      <w:proofErr w:type="gramEnd"/>
    </w:p>
    <w:p w14:paraId="5162D6CA" w14:textId="77777777" w:rsidR="00CC015B" w:rsidRDefault="00000000">
      <w:pPr>
        <w:rPr>
          <w:lang w:eastAsia="zh-CN"/>
        </w:rPr>
      </w:pPr>
      <w:r>
        <w:rPr>
          <w:rFonts w:eastAsia="宋体" w:hint="eastAsia"/>
          <w:lang w:eastAsia="zh-CN"/>
        </w:rPr>
        <w:t>》</w:t>
      </w:r>
      <w:r>
        <w:rPr>
          <w:lang w:eastAsia="zh-CN"/>
        </w:rPr>
        <w:t>、</w:t>
      </w:r>
      <w:r>
        <w:rPr>
          <w:rFonts w:eastAsia="宋体" w:hint="eastAsia"/>
          <w:lang w:eastAsia="zh-CN"/>
        </w:rPr>
        <w:t>《</w:t>
      </w:r>
      <w:r>
        <w:rPr>
          <w:lang w:eastAsia="zh-CN"/>
        </w:rPr>
        <w:t>漢紀</w:t>
      </w:r>
      <w:r>
        <w:rPr>
          <w:rFonts w:eastAsia="宋体" w:hint="eastAsia"/>
          <w:lang w:eastAsia="zh-CN"/>
        </w:rPr>
        <w:t>》</w:t>
      </w:r>
      <w:r>
        <w:rPr>
          <w:lang w:eastAsia="zh-CN"/>
        </w:rPr>
        <w:t>皆作</w:t>
      </w:r>
    </w:p>
    <w:p w14:paraId="57D6EA42" w14:textId="77777777" w:rsidR="00CC015B" w:rsidRDefault="00000000">
      <w:r>
        <w:rPr>
          <w:rFonts w:eastAsia="宋体" w:hint="eastAsia"/>
          <w:lang w:eastAsia="zh-CN"/>
        </w:rPr>
        <w:t>“</w:t>
      </w:r>
      <w:proofErr w:type="spellStart"/>
      <w:r>
        <w:t>亦允不陽</w:t>
      </w:r>
      <w:proofErr w:type="spellEnd"/>
      <w:r>
        <w:rPr>
          <w:rFonts w:eastAsia="宋体" w:hint="eastAsia"/>
          <w:lang w:eastAsia="zh-CN"/>
        </w:rPr>
        <w:t>”</w:t>
      </w:r>
      <w:r>
        <w:t>。</w:t>
      </w:r>
      <w:proofErr w:type="spellStart"/>
      <w:r>
        <w:t>李善引張</w:t>
      </w:r>
      <w:proofErr w:type="gramStart"/>
      <w:r>
        <w:t>晏</w:t>
      </w:r>
      <w:proofErr w:type="gramEnd"/>
      <w:r>
        <w:t>注曰</w:t>
      </w:r>
      <w:proofErr w:type="spellEnd"/>
      <w:r>
        <w:t>：</w:t>
      </w:r>
      <w:r>
        <w:rPr>
          <w:rFonts w:eastAsia="宋体" w:hint="eastAsia"/>
          <w:lang w:eastAsia="zh-CN"/>
        </w:rPr>
        <w:t>“</w:t>
      </w:r>
      <w:proofErr w:type="spellStart"/>
      <w:r>
        <w:t>天子之威，盛知燎火之陽，今委政王氏，亦不</w:t>
      </w:r>
      <w:proofErr w:type="gramStart"/>
      <w:r>
        <w:t>熾</w:t>
      </w:r>
      <w:proofErr w:type="gramEnd"/>
      <w:r>
        <w:t>矣</w:t>
      </w:r>
      <w:proofErr w:type="spellEnd"/>
      <w:r>
        <w:t>。</w:t>
      </w:r>
      <w:r>
        <w:rPr>
          <w:rFonts w:eastAsia="宋体" w:hint="eastAsia"/>
          <w:lang w:eastAsia="zh-CN"/>
        </w:rPr>
        <w:t>”</w:t>
      </w:r>
      <w:proofErr w:type="spellStart"/>
      <w:proofErr w:type="gramStart"/>
      <w:r>
        <w:t>據</w:t>
      </w:r>
      <w:proofErr w:type="gramEnd"/>
      <w:r>
        <w:t>此，則正文本作</w:t>
      </w:r>
      <w:proofErr w:type="spellEnd"/>
      <w:r>
        <w:rPr>
          <w:rFonts w:eastAsia="宋体" w:hint="eastAsia"/>
          <w:lang w:eastAsia="zh-CN"/>
        </w:rPr>
        <w:t>“</w:t>
      </w:r>
      <w:proofErr w:type="spellStart"/>
      <w:r>
        <w:t>亦允不</w:t>
      </w:r>
      <w:proofErr w:type="spellEnd"/>
    </w:p>
    <w:p w14:paraId="6AE5CEE0" w14:textId="77777777" w:rsidR="00CC015B" w:rsidRDefault="00000000">
      <w:r>
        <w:t>陽</w:t>
      </w:r>
      <w:proofErr w:type="gramStart"/>
      <w:r>
        <w:rPr>
          <w:rFonts w:eastAsia="宋体" w:hint="eastAsia"/>
          <w:lang w:eastAsia="zh-CN"/>
        </w:rPr>
        <w:t>”</w:t>
      </w:r>
      <w:proofErr w:type="spellStart"/>
      <w:proofErr w:type="gramEnd"/>
      <w:r>
        <w:t>明矣。今本</w:t>
      </w:r>
      <w:proofErr w:type="spellEnd"/>
      <w:r>
        <w:rPr>
          <w:rFonts w:eastAsia="宋体" w:hint="eastAsia"/>
          <w:lang w:eastAsia="zh-CN"/>
        </w:rPr>
        <w:t>“</w:t>
      </w:r>
      <w:proofErr w:type="spellStart"/>
      <w:r>
        <w:t>亦不</w:t>
      </w:r>
      <w:proofErr w:type="gramStart"/>
      <w:r>
        <w:t>熾</w:t>
      </w:r>
      <w:proofErr w:type="gramEnd"/>
      <w:r>
        <w:t>矣</w:t>
      </w:r>
      <w:proofErr w:type="spellEnd"/>
      <w:r>
        <w:rPr>
          <w:rFonts w:eastAsia="宋体" w:hint="eastAsia"/>
          <w:lang w:eastAsia="zh-CN"/>
        </w:rPr>
        <w:t>”</w:t>
      </w:r>
      <w:r>
        <w:t>作</w:t>
      </w:r>
      <w:r>
        <w:rPr>
          <w:rFonts w:eastAsia="宋体" w:hint="eastAsia"/>
          <w:lang w:eastAsia="zh-CN"/>
        </w:rPr>
        <w:t>“</w:t>
      </w:r>
      <w:proofErr w:type="spellStart"/>
      <w:r>
        <w:t>不亦熾乎</w:t>
      </w:r>
      <w:proofErr w:type="spellEnd"/>
      <w:r>
        <w:rPr>
          <w:rFonts w:eastAsia="宋体" w:hint="eastAsia"/>
          <w:lang w:eastAsia="zh-CN"/>
        </w:rPr>
        <w:t>”</w:t>
      </w:r>
      <w:r>
        <w:t>，</w:t>
      </w:r>
      <w:proofErr w:type="spellStart"/>
      <w:r>
        <w:t>又今本</w:t>
      </w:r>
      <w:proofErr w:type="spellEnd"/>
      <w:r>
        <w:rPr>
          <w:rFonts w:eastAsia="宋体" w:hint="eastAsia"/>
          <w:lang w:eastAsia="zh-CN"/>
        </w:rPr>
        <w:t>《</w:t>
      </w:r>
      <w:proofErr w:type="spellStart"/>
      <w:r>
        <w:t>漢書</w:t>
      </w:r>
      <w:proofErr w:type="spellEnd"/>
      <w:r>
        <w:rPr>
          <w:rFonts w:eastAsia="宋体" w:hint="eastAsia"/>
          <w:lang w:eastAsia="zh-CN"/>
        </w:rPr>
        <w:t>》</w:t>
      </w:r>
      <w:proofErr w:type="spellStart"/>
      <w:r>
        <w:t>張晏注作</w:t>
      </w:r>
      <w:proofErr w:type="spellEnd"/>
      <w:r>
        <w:rPr>
          <w:rFonts w:eastAsia="宋体" w:hint="eastAsia"/>
          <w:lang w:eastAsia="zh-CN"/>
        </w:rPr>
        <w:t>“</w:t>
      </w:r>
      <w:proofErr w:type="spellStart"/>
      <w:r>
        <w:t>不炎熾矣</w:t>
      </w:r>
      <w:proofErr w:type="spellEnd"/>
      <w:r>
        <w:rPr>
          <w:rFonts w:eastAsia="宋体" w:hint="eastAsia"/>
          <w:lang w:eastAsia="zh-CN"/>
        </w:rPr>
        <w:t>”</w:t>
      </w:r>
      <w:r>
        <w:t>，</w:t>
      </w:r>
      <w:proofErr w:type="spellStart"/>
      <w:r>
        <w:t>皆後人不曉文義而妄改之</w:t>
      </w:r>
      <w:proofErr w:type="spellEnd"/>
    </w:p>
    <w:p w14:paraId="0D3E4C9B" w14:textId="77777777" w:rsidR="00CC015B" w:rsidRDefault="00000000">
      <w:pPr>
        <w:rPr>
          <w:lang w:eastAsia="zh-CN"/>
        </w:rPr>
      </w:pPr>
      <w:r>
        <w:rPr>
          <w:lang w:eastAsia="zh-CN"/>
        </w:rPr>
        <w:t>躬親節儉</w:t>
      </w:r>
    </w:p>
    <w:p w14:paraId="2A0D9912" w14:textId="77777777" w:rsidR="00CC015B" w:rsidRDefault="00000000">
      <w:r>
        <w:rPr>
          <w:lang w:eastAsia="zh-CN"/>
        </w:rPr>
        <w:t>念孙案</w:t>
      </w:r>
      <w:r>
        <w:rPr>
          <w:rFonts w:eastAsia="宋体" w:hint="eastAsia"/>
          <w:lang w:eastAsia="zh-CN"/>
        </w:rPr>
        <w:t>《</w:t>
      </w:r>
      <w:r>
        <w:rPr>
          <w:lang w:eastAsia="zh-CN"/>
        </w:rPr>
        <w:t>非有先生論</w:t>
      </w:r>
      <w:r>
        <w:rPr>
          <w:rFonts w:eastAsia="宋体" w:hint="eastAsia"/>
          <w:lang w:eastAsia="zh-CN"/>
        </w:rPr>
        <w:t>》“</w:t>
      </w:r>
      <w:r>
        <w:rPr>
          <w:lang w:eastAsia="zh-CN"/>
        </w:rPr>
        <w:t>舉賢才布德惠施仁義賞有功躬親節儉。</w:t>
      </w:r>
      <w:r>
        <w:rPr>
          <w:rFonts w:eastAsia="宋体" w:hint="eastAsia"/>
          <w:lang w:eastAsia="zh-CN"/>
        </w:rPr>
        <w:t>”</w:t>
      </w:r>
      <w:proofErr w:type="spellStart"/>
      <w:proofErr w:type="gramStart"/>
      <w:r>
        <w:t>五臣本</w:t>
      </w:r>
      <w:proofErr w:type="gramEnd"/>
      <w:r>
        <w:t>及</w:t>
      </w:r>
      <w:proofErr w:type="spellEnd"/>
    </w:p>
    <w:p w14:paraId="66B61B4F" w14:textId="77777777" w:rsidR="00CC015B" w:rsidRDefault="00000000">
      <w:r>
        <w:rPr>
          <w:rFonts w:eastAsia="宋体" w:hint="eastAsia"/>
          <w:lang w:eastAsia="zh-CN"/>
        </w:rPr>
        <w:t>《</w:t>
      </w:r>
      <w:proofErr w:type="spellStart"/>
      <w:r>
        <w:t>漢書。東方朔傳</w:t>
      </w:r>
      <w:proofErr w:type="spellEnd"/>
      <w:r>
        <w:rPr>
          <w:rFonts w:eastAsia="宋体" w:hint="eastAsia"/>
          <w:lang w:eastAsia="zh-CN"/>
        </w:rPr>
        <w:t>》</w:t>
      </w:r>
      <w:proofErr w:type="spellStart"/>
      <w:r>
        <w:t>竝作</w:t>
      </w:r>
      <w:proofErr w:type="spellEnd"/>
      <w:r>
        <w:rPr>
          <w:rFonts w:eastAsia="宋体" w:hint="eastAsia"/>
          <w:lang w:eastAsia="zh-CN"/>
        </w:rPr>
        <w:t>“</w:t>
      </w:r>
      <w:proofErr w:type="spellStart"/>
      <w:r>
        <w:t>躬節儉</w:t>
      </w:r>
      <w:proofErr w:type="spellEnd"/>
      <w:r>
        <w:rPr>
          <w:rFonts w:eastAsia="宋体" w:hint="eastAsia"/>
          <w:lang w:eastAsia="zh-CN"/>
        </w:rPr>
        <w:t>”</w:t>
      </w:r>
      <w:r>
        <w:t>，</w:t>
      </w:r>
      <w:proofErr w:type="spellStart"/>
      <w:proofErr w:type="gramStart"/>
      <w:r>
        <w:t>六臣本</w:t>
      </w:r>
      <w:proofErr w:type="gramEnd"/>
      <w:r>
        <w:t>注云</w:t>
      </w:r>
      <w:proofErr w:type="spellEnd"/>
      <w:r>
        <w:t>：</w:t>
      </w:r>
      <w:r>
        <w:rPr>
          <w:rFonts w:eastAsia="宋体" w:hint="eastAsia"/>
          <w:lang w:eastAsia="zh-CN"/>
        </w:rPr>
        <w:t>“</w:t>
      </w:r>
      <w:proofErr w:type="spellStart"/>
      <w:r>
        <w:t>躬，善本作親</w:t>
      </w:r>
      <w:proofErr w:type="spellEnd"/>
      <w:r>
        <w:t>。</w:t>
      </w:r>
      <w:r>
        <w:rPr>
          <w:rFonts w:eastAsia="宋体" w:hint="eastAsia"/>
          <w:lang w:eastAsia="zh-CN"/>
        </w:rPr>
        <w:t>”</w:t>
      </w:r>
      <w:proofErr w:type="spellStart"/>
      <w:proofErr w:type="gramStart"/>
      <w:r>
        <w:t>據</w:t>
      </w:r>
      <w:proofErr w:type="gramEnd"/>
      <w:r>
        <w:t>此，則李善本本作</w:t>
      </w:r>
      <w:proofErr w:type="spellEnd"/>
      <w:r>
        <w:rPr>
          <w:rFonts w:eastAsia="宋体" w:hint="eastAsia"/>
          <w:lang w:eastAsia="zh-CN"/>
        </w:rPr>
        <w:t>“</w:t>
      </w:r>
      <w:r>
        <w:t>親</w:t>
      </w:r>
    </w:p>
    <w:p w14:paraId="73428262" w14:textId="77777777" w:rsidR="00CC015B" w:rsidRDefault="00000000">
      <w:proofErr w:type="spellStart"/>
      <w:r>
        <w:t>節儉</w:t>
      </w:r>
      <w:proofErr w:type="spellEnd"/>
      <w:proofErr w:type="gramStart"/>
      <w:r>
        <w:rPr>
          <w:rFonts w:eastAsia="宋体" w:hint="eastAsia"/>
          <w:lang w:eastAsia="zh-CN"/>
        </w:rPr>
        <w:t>”</w:t>
      </w:r>
      <w:proofErr w:type="gramEnd"/>
      <w:r>
        <w:t>，</w:t>
      </w:r>
      <w:proofErr w:type="spellStart"/>
      <w:r>
        <w:t>今作</w:t>
      </w:r>
      <w:proofErr w:type="spellEnd"/>
      <w:r>
        <w:rPr>
          <w:rFonts w:eastAsia="宋体" w:hint="eastAsia"/>
          <w:lang w:eastAsia="zh-CN"/>
        </w:rPr>
        <w:t>“</w:t>
      </w:r>
      <w:proofErr w:type="spellStart"/>
      <w:r>
        <w:t>躬親節儉</w:t>
      </w:r>
      <w:proofErr w:type="spellEnd"/>
      <w:r>
        <w:rPr>
          <w:rFonts w:eastAsia="宋体" w:hint="eastAsia"/>
          <w:lang w:eastAsia="zh-CN"/>
        </w:rPr>
        <w:t>”</w:t>
      </w:r>
      <w:proofErr w:type="spellStart"/>
      <w:r>
        <w:t>者，校書者</w:t>
      </w:r>
      <w:proofErr w:type="gramStart"/>
      <w:r>
        <w:t>據五臣</w:t>
      </w:r>
      <w:proofErr w:type="gramEnd"/>
      <w:r>
        <w:t>本旁記</w:t>
      </w:r>
      <w:proofErr w:type="spellEnd"/>
      <w:r>
        <w:rPr>
          <w:rFonts w:eastAsia="宋体" w:hint="eastAsia"/>
          <w:lang w:eastAsia="zh-CN"/>
        </w:rPr>
        <w:t>“</w:t>
      </w:r>
      <w:r>
        <w:t>躬</w:t>
      </w:r>
      <w:r>
        <w:rPr>
          <w:rFonts w:eastAsia="宋体" w:hint="eastAsia"/>
          <w:lang w:eastAsia="zh-CN"/>
        </w:rPr>
        <w:t>”</w:t>
      </w:r>
      <w:proofErr w:type="spellStart"/>
      <w:r>
        <w:t>字，而後人誤合之也。自</w:t>
      </w:r>
      <w:proofErr w:type="spellEnd"/>
      <w:r>
        <w:rPr>
          <w:rFonts w:eastAsia="宋体" w:hint="eastAsia"/>
          <w:lang w:eastAsia="zh-CN"/>
        </w:rPr>
        <w:t>“</w:t>
      </w:r>
      <w:proofErr w:type="spellStart"/>
      <w:r>
        <w:t>舉賢才</w:t>
      </w:r>
      <w:proofErr w:type="spellEnd"/>
    </w:p>
    <w:p w14:paraId="5990DDE4" w14:textId="77777777" w:rsidR="00CC015B" w:rsidRDefault="00000000">
      <w:pPr>
        <w:rPr>
          <w:lang w:eastAsia="zh-CN"/>
        </w:rPr>
      </w:pPr>
      <w:proofErr w:type="spellStart"/>
      <w:r>
        <w:lastRenderedPageBreak/>
        <w:t>以下，皆以三字爲句，加入</w:t>
      </w:r>
      <w:proofErr w:type="spellEnd"/>
      <w:r>
        <w:rPr>
          <w:rFonts w:eastAsia="宋体" w:hint="eastAsia"/>
          <w:lang w:eastAsia="zh-CN"/>
        </w:rPr>
        <w:t>“</w:t>
      </w:r>
      <w:r>
        <w:t>躬</w:t>
      </w:r>
      <w:r>
        <w:rPr>
          <w:rFonts w:eastAsia="宋体" w:hint="eastAsia"/>
          <w:lang w:eastAsia="zh-CN"/>
        </w:rPr>
        <w:t>”</w:t>
      </w:r>
      <w:proofErr w:type="spellStart"/>
      <w:r>
        <w:t>字，則句法</w:t>
      </w:r>
      <w:proofErr w:type="gramStart"/>
      <w:r>
        <w:t>參</w:t>
      </w:r>
      <w:proofErr w:type="gramEnd"/>
      <w:r>
        <w:t>差矣</w:t>
      </w:r>
      <w:proofErr w:type="spellEnd"/>
      <w:r>
        <w:t>。</w:t>
      </w:r>
      <w:r>
        <w:rPr>
          <w:lang w:eastAsia="zh-CN"/>
        </w:rPr>
        <w:t>下文</w:t>
      </w:r>
      <w:r>
        <w:rPr>
          <w:rFonts w:eastAsia="宋体" w:hint="eastAsia"/>
          <w:lang w:eastAsia="zh-CN"/>
        </w:rPr>
        <w:t>“</w:t>
      </w:r>
      <w:r>
        <w:rPr>
          <w:lang w:eastAsia="zh-CN"/>
        </w:rPr>
        <w:t>放鄭聲</w:t>
      </w:r>
      <w:r>
        <w:rPr>
          <w:rFonts w:eastAsia="宋体" w:hint="eastAsia"/>
          <w:lang w:eastAsia="zh-CN"/>
        </w:rPr>
        <w:t>”</w:t>
      </w:r>
      <w:r>
        <w:rPr>
          <w:lang w:eastAsia="zh-CN"/>
        </w:rPr>
        <w:t>以下七句，</w:t>
      </w:r>
      <w:r>
        <w:rPr>
          <w:rFonts w:eastAsia="宋体" w:hint="eastAsia"/>
          <w:lang w:eastAsia="zh-CN"/>
        </w:rPr>
        <w:t>“</w:t>
      </w:r>
      <w:r>
        <w:rPr>
          <w:lang w:eastAsia="zh-CN"/>
        </w:rPr>
        <w:t>開内藏</w:t>
      </w:r>
      <w:r>
        <w:rPr>
          <w:rFonts w:eastAsia="宋体" w:hint="eastAsia"/>
          <w:lang w:eastAsia="zh-CN"/>
        </w:rPr>
        <w:t>”</w:t>
      </w:r>
      <w:r>
        <w:rPr>
          <w:lang w:eastAsia="zh-CN"/>
        </w:rPr>
        <w:t>以</w:t>
      </w:r>
    </w:p>
    <w:p w14:paraId="259D4A13" w14:textId="77777777" w:rsidR="00CC015B" w:rsidRDefault="00000000">
      <w:proofErr w:type="spellStart"/>
      <w:r>
        <w:t>下六句，亦以三字爲句</w:t>
      </w:r>
      <w:proofErr w:type="spellEnd"/>
      <w:r>
        <w:t>。</w:t>
      </w:r>
    </w:p>
    <w:p w14:paraId="1E2F7101" w14:textId="77777777" w:rsidR="00CC015B" w:rsidRDefault="00000000">
      <w:proofErr w:type="spellStart"/>
      <w:r>
        <w:t>但懸曼矰</w:t>
      </w:r>
      <w:proofErr w:type="spellEnd"/>
    </w:p>
    <w:p w14:paraId="1D0EEC63" w14:textId="77777777" w:rsidR="00CC015B" w:rsidRDefault="00000000">
      <w:r>
        <w:rPr>
          <w:rFonts w:eastAsia="宋体" w:hint="eastAsia"/>
          <w:lang w:eastAsia="zh-CN"/>
        </w:rPr>
        <w:t>《</w:t>
      </w:r>
      <w:proofErr w:type="spellStart"/>
      <w:r>
        <w:t>四子講德論</w:t>
      </w:r>
      <w:proofErr w:type="spellEnd"/>
      <w:r>
        <w:rPr>
          <w:rFonts w:eastAsia="宋体" w:hint="eastAsia"/>
          <w:lang w:eastAsia="zh-CN"/>
        </w:rPr>
        <w:t>》</w:t>
      </w:r>
      <w:r>
        <w:t>：</w:t>
      </w:r>
      <w:r>
        <w:rPr>
          <w:rFonts w:eastAsia="宋体" w:hint="eastAsia"/>
          <w:lang w:eastAsia="zh-CN"/>
        </w:rPr>
        <w:t>“</w:t>
      </w:r>
      <w:proofErr w:type="spellStart"/>
      <w:r>
        <w:t>是以空</w:t>
      </w:r>
      <w:proofErr w:type="gramStart"/>
      <w:r>
        <w:t>柯</w:t>
      </w:r>
      <w:proofErr w:type="gramEnd"/>
      <w:r>
        <w:t>無刃公輸不能以斲；但懸曼矰，蒲苴不能以射</w:t>
      </w:r>
      <w:proofErr w:type="spellEnd"/>
      <w:r>
        <w:t>。</w:t>
      </w:r>
      <w:r>
        <w:rPr>
          <w:rFonts w:eastAsia="宋体" w:hint="eastAsia"/>
          <w:lang w:eastAsia="zh-CN"/>
        </w:rPr>
        <w:t>”</w:t>
      </w:r>
      <w:proofErr w:type="spellStart"/>
      <w:r>
        <w:t>李善</w:t>
      </w:r>
      <w:proofErr w:type="spellEnd"/>
    </w:p>
    <w:p w14:paraId="608F4E35" w14:textId="77777777" w:rsidR="00CC015B" w:rsidRDefault="00000000">
      <w:r>
        <w:t>曰：</w:t>
      </w:r>
      <w:r>
        <w:rPr>
          <w:rFonts w:eastAsia="宋体" w:hint="eastAsia"/>
          <w:lang w:eastAsia="zh-CN"/>
        </w:rPr>
        <w:t>“</w:t>
      </w:r>
      <w:proofErr w:type="spellStart"/>
      <w:r>
        <w:t>薛君</w:t>
      </w:r>
      <w:proofErr w:type="spellEnd"/>
      <w:r>
        <w:rPr>
          <w:rFonts w:eastAsia="宋体" w:hint="eastAsia"/>
          <w:lang w:eastAsia="zh-CN"/>
        </w:rPr>
        <w:t>《</w:t>
      </w:r>
      <w:proofErr w:type="spellStart"/>
      <w:r>
        <w:t>韓詩章句</w:t>
      </w:r>
      <w:proofErr w:type="spellEnd"/>
      <w:r>
        <w:rPr>
          <w:rFonts w:eastAsia="宋体" w:hint="eastAsia"/>
          <w:lang w:eastAsia="zh-CN"/>
        </w:rPr>
        <w:t>》</w:t>
      </w:r>
      <w:r>
        <w:t>曰：</w:t>
      </w:r>
      <w:r>
        <w:rPr>
          <w:rFonts w:eastAsia="宋体" w:hint="eastAsia"/>
          <w:lang w:eastAsia="zh-CN"/>
        </w:rPr>
        <w:t>‘</w:t>
      </w:r>
      <w:proofErr w:type="spellStart"/>
      <w:r>
        <w:t>曼，長也</w:t>
      </w:r>
      <w:proofErr w:type="spellEnd"/>
      <w:r>
        <w:t>。</w:t>
      </w:r>
      <w:r>
        <w:rPr>
          <w:rFonts w:eastAsia="宋体" w:hint="eastAsia"/>
          <w:lang w:eastAsia="zh-CN"/>
        </w:rPr>
        <w:t>’”</w:t>
      </w:r>
      <w:proofErr w:type="spellStart"/>
      <w:r>
        <w:t>張銑曰</w:t>
      </w:r>
      <w:proofErr w:type="spellEnd"/>
      <w:r>
        <w:t>：</w:t>
      </w:r>
      <w:r>
        <w:rPr>
          <w:rFonts w:eastAsia="宋体" w:hint="eastAsia"/>
          <w:lang w:eastAsia="zh-CN"/>
        </w:rPr>
        <w:t>“</w:t>
      </w:r>
      <w:proofErr w:type="spellStart"/>
      <w:r>
        <w:t>蒲</w:t>
      </w:r>
      <w:proofErr w:type="gramStart"/>
      <w:r>
        <w:t>苴</w:t>
      </w:r>
      <w:proofErr w:type="gramEnd"/>
      <w:r>
        <w:t>子，善弋射者也。與曼矰，不與其</w:t>
      </w:r>
      <w:proofErr w:type="spellEnd"/>
    </w:p>
    <w:p w14:paraId="74B82297" w14:textId="77777777" w:rsidR="00CC015B" w:rsidRDefault="00000000">
      <w:pPr>
        <w:rPr>
          <w:lang w:eastAsia="zh-CN"/>
        </w:rPr>
      </w:pPr>
      <w:proofErr w:type="spellStart"/>
      <w:r>
        <w:t>弓，則不能發射也</w:t>
      </w:r>
      <w:proofErr w:type="spellEnd"/>
      <w:r>
        <w:t>。</w:t>
      </w:r>
      <w:r>
        <w:rPr>
          <w:rFonts w:eastAsia="宋体" w:hint="eastAsia"/>
          <w:lang w:eastAsia="zh-CN"/>
        </w:rPr>
        <w:t>”</w:t>
      </w:r>
      <w:r>
        <w:rPr>
          <w:lang w:eastAsia="zh-CN"/>
        </w:rPr>
        <w:t>念孙案：李、張皆未解</w:t>
      </w:r>
      <w:r>
        <w:rPr>
          <w:rFonts w:eastAsia="宋体" w:hint="eastAsia"/>
          <w:lang w:eastAsia="zh-CN"/>
        </w:rPr>
        <w:t>“</w:t>
      </w:r>
      <w:r>
        <w:rPr>
          <w:lang w:eastAsia="zh-CN"/>
        </w:rPr>
        <w:t>懸</w:t>
      </w:r>
      <w:r>
        <w:rPr>
          <w:rFonts w:eastAsia="宋体" w:hint="eastAsia"/>
          <w:lang w:eastAsia="zh-CN"/>
        </w:rPr>
        <w:t>”</w:t>
      </w:r>
      <w:r>
        <w:rPr>
          <w:lang w:eastAsia="zh-CN"/>
        </w:rPr>
        <w:t>字、</w:t>
      </w:r>
      <w:r>
        <w:rPr>
          <w:rFonts w:eastAsia="宋体" w:hint="eastAsia"/>
          <w:lang w:eastAsia="zh-CN"/>
        </w:rPr>
        <w:t>“</w:t>
      </w:r>
      <w:r>
        <w:rPr>
          <w:lang w:eastAsia="zh-CN"/>
        </w:rPr>
        <w:t>曼</w:t>
      </w:r>
      <w:r>
        <w:rPr>
          <w:rFonts w:eastAsia="宋体" w:hint="eastAsia"/>
          <w:lang w:eastAsia="zh-CN"/>
        </w:rPr>
        <w:t>”</w:t>
      </w:r>
      <w:r>
        <w:rPr>
          <w:lang w:eastAsia="zh-CN"/>
        </w:rPr>
        <w:t>字之義。</w:t>
      </w:r>
      <w:proofErr w:type="gramStart"/>
      <w:r>
        <w:rPr>
          <w:lang w:eastAsia="zh-CN"/>
        </w:rPr>
        <w:t>懸</w:t>
      </w:r>
      <w:proofErr w:type="gramEnd"/>
      <w:r>
        <w:rPr>
          <w:lang w:eastAsia="zh-CN"/>
        </w:rPr>
        <w:t>謂繳也，繳，繩也</w:t>
      </w:r>
    </w:p>
    <w:p w14:paraId="5713E4CE" w14:textId="77777777" w:rsidR="00CC015B" w:rsidRDefault="00000000">
      <w:pPr>
        <w:rPr>
          <w:lang w:eastAsia="zh-CN"/>
        </w:rPr>
      </w:pPr>
      <w:r>
        <w:rPr>
          <w:lang w:eastAsia="zh-CN"/>
        </w:rPr>
        <w:t>矰，</w:t>
      </w:r>
      <w:proofErr w:type="gramStart"/>
      <w:r>
        <w:rPr>
          <w:lang w:eastAsia="zh-CN"/>
        </w:rPr>
        <w:t>弋</w:t>
      </w:r>
      <w:proofErr w:type="gramEnd"/>
      <w:r>
        <w:rPr>
          <w:lang w:eastAsia="zh-CN"/>
        </w:rPr>
        <w:t>射</w:t>
      </w:r>
      <w:proofErr w:type="gramStart"/>
      <w:r>
        <w:rPr>
          <w:lang w:eastAsia="zh-CN"/>
        </w:rPr>
        <w:t>矢</w:t>
      </w:r>
      <w:proofErr w:type="gramEnd"/>
      <w:r>
        <w:rPr>
          <w:lang w:eastAsia="zh-CN"/>
        </w:rPr>
        <w:t>也。</w:t>
      </w:r>
      <w:proofErr w:type="gramStart"/>
      <w:r>
        <w:rPr>
          <w:lang w:eastAsia="zh-CN"/>
        </w:rPr>
        <w:t>弋</w:t>
      </w:r>
      <w:proofErr w:type="gramEnd"/>
      <w:r>
        <w:rPr>
          <w:lang w:eastAsia="zh-CN"/>
        </w:rPr>
        <w:t>者以繳繫矢而射，故曰懸。</w:t>
      </w:r>
      <w:proofErr w:type="gramStart"/>
      <w:r>
        <w:rPr>
          <w:lang w:eastAsia="zh-CN"/>
        </w:rPr>
        <w:t>懸</w:t>
      </w:r>
      <w:proofErr w:type="gramEnd"/>
      <w:r>
        <w:rPr>
          <w:lang w:eastAsia="zh-CN"/>
        </w:rPr>
        <w:t>，繫也。</w:t>
      </w:r>
      <w:r>
        <w:rPr>
          <w:rFonts w:eastAsia="宋体" w:hint="eastAsia"/>
          <w:lang w:eastAsia="zh-CN"/>
        </w:rPr>
        <w:t>《</w:t>
      </w:r>
      <w:r>
        <w:rPr>
          <w:lang w:eastAsia="zh-CN"/>
        </w:rPr>
        <w:t>淮南</w:t>
      </w:r>
      <w:r>
        <w:rPr>
          <w:rFonts w:eastAsia="宋体" w:hint="eastAsia"/>
          <w:lang w:eastAsia="zh-CN"/>
        </w:rPr>
        <w:t>•</w:t>
      </w:r>
      <w:r>
        <w:rPr>
          <w:lang w:eastAsia="zh-CN"/>
        </w:rPr>
        <w:t>説山</w:t>
      </w:r>
      <w:r>
        <w:rPr>
          <w:rFonts w:eastAsia="宋体" w:hint="eastAsia"/>
          <w:lang w:eastAsia="zh-CN"/>
        </w:rPr>
        <w:t>》</w:t>
      </w:r>
      <w:r>
        <w:rPr>
          <w:lang w:eastAsia="zh-CN"/>
        </w:rPr>
        <w:t>篇：</w:t>
      </w:r>
      <w:r>
        <w:rPr>
          <w:rFonts w:eastAsia="宋体" w:hint="eastAsia"/>
          <w:lang w:eastAsia="zh-CN"/>
        </w:rPr>
        <w:t>“</w:t>
      </w:r>
      <w:r>
        <w:rPr>
          <w:lang w:eastAsia="zh-CN"/>
        </w:rPr>
        <w:t>好</w:t>
      </w:r>
      <w:proofErr w:type="gramStart"/>
      <w:r>
        <w:rPr>
          <w:lang w:eastAsia="zh-CN"/>
        </w:rPr>
        <w:t>弋</w:t>
      </w:r>
      <w:proofErr w:type="gramEnd"/>
      <w:r>
        <w:rPr>
          <w:lang w:eastAsia="zh-CN"/>
        </w:rPr>
        <w:t>者先具繳</w:t>
      </w:r>
    </w:p>
    <w:p w14:paraId="313D86AF" w14:textId="77777777" w:rsidR="00CC015B" w:rsidRDefault="00000000">
      <w:proofErr w:type="spellStart"/>
      <w:r>
        <w:t>與矰</w:t>
      </w:r>
      <w:proofErr w:type="spellEnd"/>
      <w:r>
        <w:t>。</w:t>
      </w:r>
      <w:r>
        <w:rPr>
          <w:rFonts w:eastAsia="宋体" w:hint="eastAsia"/>
          <w:lang w:eastAsia="zh-CN"/>
        </w:rPr>
        <w:t>”</w:t>
      </w:r>
      <w:proofErr w:type="spellStart"/>
      <w:proofErr w:type="gramStart"/>
      <w:r>
        <w:t>高注曰</w:t>
      </w:r>
      <w:proofErr w:type="spellEnd"/>
      <w:proofErr w:type="gramEnd"/>
      <w:r>
        <w:rPr>
          <w:rFonts w:eastAsia="宋体" w:hint="eastAsia"/>
          <w:lang w:eastAsia="zh-CN"/>
        </w:rPr>
        <w:t>“</w:t>
      </w:r>
      <w:proofErr w:type="spellStart"/>
      <w:r>
        <w:t>繳，大綸。矰短</w:t>
      </w:r>
      <w:proofErr w:type="gramStart"/>
      <w:r>
        <w:t>矢</w:t>
      </w:r>
      <w:proofErr w:type="gramEnd"/>
      <w:r>
        <w:t>。繳所以繫矰</w:t>
      </w:r>
      <w:proofErr w:type="spellEnd"/>
      <w:r>
        <w:t>。</w:t>
      </w:r>
      <w:r>
        <w:rPr>
          <w:rFonts w:eastAsia="宋体" w:hint="eastAsia"/>
          <w:lang w:eastAsia="zh-CN"/>
        </w:rPr>
        <w:t>”</w:t>
      </w:r>
      <w:proofErr w:type="spellStart"/>
      <w:r>
        <w:t>是也。曼者，無也。言但有繳而無</w:t>
      </w:r>
      <w:proofErr w:type="spellEnd"/>
    </w:p>
    <w:p w14:paraId="2064A4DE" w14:textId="77777777" w:rsidR="00CC015B" w:rsidRDefault="00000000">
      <w:pPr>
        <w:rPr>
          <w:lang w:eastAsia="zh-CN"/>
        </w:rPr>
      </w:pPr>
      <w:r>
        <w:rPr>
          <w:lang w:eastAsia="zh-CN"/>
        </w:rPr>
        <w:t>【第</w:t>
      </w:r>
      <w:r>
        <w:rPr>
          <w:lang w:eastAsia="zh-CN"/>
        </w:rPr>
        <w:t>322</w:t>
      </w:r>
      <w:r>
        <w:rPr>
          <w:lang w:eastAsia="zh-CN"/>
        </w:rPr>
        <w:t>页】</w:t>
      </w:r>
    </w:p>
    <w:p w14:paraId="5015A274" w14:textId="77777777" w:rsidR="00CC015B" w:rsidRDefault="00000000">
      <w:r>
        <w:rPr>
          <w:lang w:eastAsia="zh-CN"/>
        </w:rPr>
        <w:t>矰，則雖蒲</w:t>
      </w:r>
      <w:proofErr w:type="gramStart"/>
      <w:r>
        <w:rPr>
          <w:lang w:eastAsia="zh-CN"/>
        </w:rPr>
        <w:t>苴</w:t>
      </w:r>
      <w:proofErr w:type="gramEnd"/>
      <w:r>
        <w:rPr>
          <w:lang w:eastAsia="zh-CN"/>
        </w:rPr>
        <w:t>，不能以射也。</w:t>
      </w:r>
      <w:r>
        <w:rPr>
          <w:rFonts w:eastAsia="宋体" w:hint="eastAsia"/>
          <w:lang w:eastAsia="zh-CN"/>
        </w:rPr>
        <w:t>《</w:t>
      </w:r>
      <w:r>
        <w:rPr>
          <w:lang w:eastAsia="zh-CN"/>
        </w:rPr>
        <w:t>廣雅</w:t>
      </w:r>
      <w:r>
        <w:rPr>
          <w:rFonts w:eastAsia="宋体" w:hint="eastAsia"/>
          <w:lang w:eastAsia="zh-CN"/>
        </w:rPr>
        <w:t>》</w:t>
      </w:r>
      <w:r>
        <w:rPr>
          <w:lang w:eastAsia="zh-CN"/>
        </w:rPr>
        <w:t>：</w:t>
      </w:r>
      <w:r>
        <w:rPr>
          <w:rFonts w:eastAsia="宋体" w:hint="eastAsia"/>
          <w:lang w:eastAsia="zh-CN"/>
        </w:rPr>
        <w:t>“</w:t>
      </w:r>
      <w:proofErr w:type="gramStart"/>
      <w:r>
        <w:rPr>
          <w:lang w:eastAsia="zh-CN"/>
        </w:rPr>
        <w:t>曼</w:t>
      </w:r>
      <w:proofErr w:type="gramEnd"/>
      <w:r>
        <w:rPr>
          <w:lang w:eastAsia="zh-CN"/>
        </w:rPr>
        <w:t>，無也。</w:t>
      </w:r>
      <w:r>
        <w:rPr>
          <w:rFonts w:eastAsia="宋体" w:hint="eastAsia"/>
          <w:lang w:eastAsia="zh-CN"/>
        </w:rPr>
        <w:t>”《</w:t>
      </w:r>
      <w:proofErr w:type="spellStart"/>
      <w:r>
        <w:t>小爾雅</w:t>
      </w:r>
      <w:proofErr w:type="spellEnd"/>
      <w:r>
        <w:rPr>
          <w:rFonts w:eastAsia="宋体" w:hint="eastAsia"/>
          <w:lang w:eastAsia="zh-CN"/>
        </w:rPr>
        <w:t>》</w:t>
      </w:r>
      <w:r>
        <w:t>同。</w:t>
      </w:r>
      <w:r>
        <w:rPr>
          <w:rFonts w:eastAsia="宋体" w:hint="eastAsia"/>
          <w:lang w:eastAsia="zh-CN"/>
        </w:rPr>
        <w:t>《</w:t>
      </w:r>
      <w:proofErr w:type="spellStart"/>
      <w:r>
        <w:t>法言。寡見</w:t>
      </w:r>
      <w:proofErr w:type="spellEnd"/>
      <w:r>
        <w:rPr>
          <w:rFonts w:eastAsia="宋体" w:hint="eastAsia"/>
          <w:lang w:eastAsia="zh-CN"/>
        </w:rPr>
        <w:t>》</w:t>
      </w:r>
      <w:proofErr w:type="spellStart"/>
      <w:r>
        <w:t>篇曰</w:t>
      </w:r>
      <w:proofErr w:type="spellEnd"/>
      <w:r>
        <w:t>：</w:t>
      </w:r>
      <w:r>
        <w:rPr>
          <w:rFonts w:eastAsia="宋体" w:hint="eastAsia"/>
          <w:lang w:eastAsia="zh-CN"/>
        </w:rPr>
        <w:t>“</w:t>
      </w:r>
      <w:proofErr w:type="spellStart"/>
      <w:proofErr w:type="gramStart"/>
      <w:r>
        <w:t>曼</w:t>
      </w:r>
      <w:proofErr w:type="gramEnd"/>
      <w:r>
        <w:t>是爲</w:t>
      </w:r>
      <w:proofErr w:type="spellEnd"/>
    </w:p>
    <w:p w14:paraId="690612C1" w14:textId="77777777" w:rsidR="00CC015B" w:rsidRDefault="00000000">
      <w:r>
        <w:t>也。</w:t>
      </w:r>
      <w:r>
        <w:rPr>
          <w:rFonts w:eastAsia="宋体" w:hint="eastAsia"/>
          <w:lang w:eastAsia="zh-CN"/>
        </w:rPr>
        <w:t>”《</w:t>
      </w:r>
      <w:proofErr w:type="spellStart"/>
      <w:r>
        <w:t>五百</w:t>
      </w:r>
      <w:proofErr w:type="spellEnd"/>
      <w:r>
        <w:rPr>
          <w:rFonts w:eastAsia="宋体" w:hint="eastAsia"/>
          <w:lang w:eastAsia="zh-CN"/>
        </w:rPr>
        <w:t>》</w:t>
      </w:r>
      <w:proofErr w:type="spellStart"/>
      <w:r>
        <w:t>篇曰</w:t>
      </w:r>
      <w:proofErr w:type="spellEnd"/>
      <w:r>
        <w:t>：</w:t>
      </w:r>
      <w:r>
        <w:rPr>
          <w:rFonts w:eastAsia="宋体" w:hint="eastAsia"/>
          <w:lang w:eastAsia="zh-CN"/>
        </w:rPr>
        <w:t>“</w:t>
      </w:r>
      <w:proofErr w:type="spellStart"/>
      <w:r>
        <w:t>行有之也，病</w:t>
      </w:r>
      <w:proofErr w:type="gramStart"/>
      <w:r>
        <w:t>曼</w:t>
      </w:r>
      <w:proofErr w:type="gramEnd"/>
      <w:r>
        <w:t>之也</w:t>
      </w:r>
      <w:proofErr w:type="spellEnd"/>
      <w:r>
        <w:t>。</w:t>
      </w:r>
      <w:r>
        <w:rPr>
          <w:rFonts w:eastAsia="宋体" w:hint="eastAsia"/>
          <w:lang w:eastAsia="zh-CN"/>
        </w:rPr>
        <w:t>”</w:t>
      </w:r>
      <w:proofErr w:type="spellStart"/>
      <w:r>
        <w:t>皆謂</w:t>
      </w:r>
      <w:proofErr w:type="spellEnd"/>
      <w:r>
        <w:rPr>
          <w:rFonts w:eastAsia="宋体" w:hint="eastAsia"/>
          <w:lang w:eastAsia="zh-CN"/>
        </w:rPr>
        <w:t>“</w:t>
      </w:r>
      <w:r>
        <w:t>無</w:t>
      </w:r>
      <w:r>
        <w:rPr>
          <w:rFonts w:eastAsia="宋体" w:hint="eastAsia"/>
          <w:lang w:eastAsia="zh-CN"/>
        </w:rPr>
        <w:t>”</w:t>
      </w:r>
      <w:r>
        <w:t>爲</w:t>
      </w:r>
      <w:r>
        <w:rPr>
          <w:rFonts w:eastAsia="宋体" w:hint="eastAsia"/>
          <w:lang w:eastAsia="zh-CN"/>
        </w:rPr>
        <w:t>“</w:t>
      </w:r>
      <w:r>
        <w:t>曼</w:t>
      </w:r>
      <w:r>
        <w:rPr>
          <w:rFonts w:eastAsia="宋体" w:hint="eastAsia"/>
          <w:lang w:eastAsia="zh-CN"/>
        </w:rPr>
        <w:t>”</w:t>
      </w:r>
      <w:r>
        <w:t>。</w:t>
      </w:r>
      <w:r>
        <w:rPr>
          <w:rFonts w:eastAsia="宋体" w:hint="eastAsia"/>
          <w:lang w:eastAsia="zh-CN"/>
        </w:rPr>
        <w:t>“</w:t>
      </w:r>
      <w:proofErr w:type="spellStart"/>
      <w:r>
        <w:t>但</w:t>
      </w:r>
      <w:proofErr w:type="gramStart"/>
      <w:r>
        <w:t>懸</w:t>
      </w:r>
      <w:proofErr w:type="gramEnd"/>
      <w:r>
        <w:t>曼矰</w:t>
      </w:r>
      <w:proofErr w:type="spellEnd"/>
      <w:r>
        <w:rPr>
          <w:rFonts w:eastAsia="宋体" w:hint="eastAsia"/>
          <w:lang w:eastAsia="zh-CN"/>
        </w:rPr>
        <w:t>”</w:t>
      </w:r>
      <w:r>
        <w:t>與</w:t>
      </w:r>
      <w:r>
        <w:rPr>
          <w:rFonts w:eastAsia="宋体" w:hint="eastAsia"/>
          <w:lang w:eastAsia="zh-CN"/>
        </w:rPr>
        <w:t>“</w:t>
      </w:r>
      <w:proofErr w:type="spellStart"/>
      <w:r>
        <w:t>空柯無刃</w:t>
      </w:r>
      <w:proofErr w:type="spellEnd"/>
      <w:r>
        <w:rPr>
          <w:rFonts w:eastAsia="宋体" w:hint="eastAsia"/>
          <w:lang w:eastAsia="zh-CN"/>
        </w:rPr>
        <w:t>”</w:t>
      </w:r>
      <w:r>
        <w:t>相</w:t>
      </w:r>
    </w:p>
    <w:p w14:paraId="290A756B" w14:textId="77777777" w:rsidR="00CC015B" w:rsidRDefault="00000000">
      <w:proofErr w:type="spellStart"/>
      <w:r>
        <w:t>對爲文。但，亦空也。曼，亦無也。無、曼一聲之轉。無之轉爲曼，猶蕪菁之轉爲蔓菁矣</w:t>
      </w:r>
      <w:proofErr w:type="spellEnd"/>
      <w:r>
        <w:t>。</w:t>
      </w:r>
    </w:p>
    <w:p w14:paraId="114754A7" w14:textId="77777777" w:rsidR="00CC015B" w:rsidRDefault="00000000">
      <w:proofErr w:type="spellStart"/>
      <w:r>
        <w:t>偃息匍匐乎詩書之門</w:t>
      </w:r>
      <w:proofErr w:type="spellEnd"/>
    </w:p>
    <w:p w14:paraId="788748C8" w14:textId="77777777" w:rsidR="00CC015B" w:rsidRDefault="00000000">
      <w:r>
        <w:rPr>
          <w:rFonts w:eastAsia="宋体" w:hint="eastAsia"/>
          <w:lang w:eastAsia="zh-CN"/>
        </w:rPr>
        <w:t>“</w:t>
      </w:r>
      <w:proofErr w:type="spellStart"/>
      <w:r>
        <w:t>偃息匍匐乎詩</w:t>
      </w:r>
      <w:proofErr w:type="gramStart"/>
      <w:r>
        <w:t>書</w:t>
      </w:r>
      <w:proofErr w:type="gramEnd"/>
      <w:r>
        <w:t>之門，今李善本如此。游觀乎道德之域</w:t>
      </w:r>
      <w:proofErr w:type="spellEnd"/>
      <w:r>
        <w:t>。</w:t>
      </w:r>
      <w:r>
        <w:rPr>
          <w:rFonts w:eastAsia="宋体" w:hint="eastAsia"/>
          <w:lang w:eastAsia="zh-CN"/>
        </w:rPr>
        <w:t>”</w:t>
      </w:r>
      <w:proofErr w:type="spellStart"/>
      <w:r>
        <w:t>念孫案</w:t>
      </w:r>
      <w:proofErr w:type="spellEnd"/>
      <w:r>
        <w:t>：</w:t>
      </w:r>
      <w:r>
        <w:rPr>
          <w:rFonts w:eastAsia="宋体" w:hint="eastAsia"/>
          <w:lang w:eastAsia="zh-CN"/>
        </w:rPr>
        <w:t>“</w:t>
      </w:r>
      <w:proofErr w:type="spellStart"/>
      <w:r>
        <w:t>匍匐</w:t>
      </w:r>
      <w:proofErr w:type="spellEnd"/>
      <w:r>
        <w:rPr>
          <w:rFonts w:eastAsia="宋体" w:hint="eastAsia"/>
          <w:lang w:eastAsia="zh-CN"/>
        </w:rPr>
        <w:t>”</w:t>
      </w:r>
      <w:proofErr w:type="spellStart"/>
      <w:r>
        <w:t>二字，</w:t>
      </w:r>
      <w:proofErr w:type="gramStart"/>
      <w:r>
        <w:t>後</w:t>
      </w:r>
      <w:proofErr w:type="gramEnd"/>
      <w:r>
        <w:t>人</w:t>
      </w:r>
      <w:proofErr w:type="spellEnd"/>
    </w:p>
    <w:p w14:paraId="790010BF" w14:textId="77777777" w:rsidR="00CC015B" w:rsidRDefault="00000000">
      <w:proofErr w:type="spellStart"/>
      <w:r>
        <w:t>妄加之也</w:t>
      </w:r>
      <w:proofErr w:type="spellEnd"/>
      <w:proofErr w:type="gramStart"/>
      <w:r>
        <w:t>。</w:t>
      </w:r>
      <w:r>
        <w:rPr>
          <w:rFonts w:eastAsia="宋体" w:hint="eastAsia"/>
          <w:lang w:eastAsia="zh-CN"/>
        </w:rPr>
        <w:t>“</w:t>
      </w:r>
      <w:proofErr w:type="spellStart"/>
      <w:proofErr w:type="gramEnd"/>
      <w:r>
        <w:t>偃息乎詩書之門，游觀乎道德之域</w:t>
      </w:r>
      <w:proofErr w:type="spellEnd"/>
      <w:r>
        <w:rPr>
          <w:rFonts w:eastAsia="宋体" w:hint="eastAsia"/>
          <w:lang w:eastAsia="zh-CN"/>
        </w:rPr>
        <w:t>”</w:t>
      </w:r>
      <w:r>
        <w:t>，</w:t>
      </w:r>
      <w:proofErr w:type="spellStart"/>
      <w:r>
        <w:t>皆以七字爲句。加入</w:t>
      </w:r>
      <w:proofErr w:type="spellEnd"/>
      <w:r>
        <w:rPr>
          <w:rFonts w:eastAsia="宋体" w:hint="eastAsia"/>
          <w:lang w:eastAsia="zh-CN"/>
        </w:rPr>
        <w:t>“</w:t>
      </w:r>
      <w:proofErr w:type="spellStart"/>
      <w:r>
        <w:t>匍匐</w:t>
      </w:r>
      <w:proofErr w:type="spellEnd"/>
      <w:r>
        <w:rPr>
          <w:rFonts w:eastAsia="宋体" w:hint="eastAsia"/>
          <w:lang w:eastAsia="zh-CN"/>
        </w:rPr>
        <w:t>”</w:t>
      </w:r>
      <w:proofErr w:type="spellStart"/>
      <w:r>
        <w:t>二字，則非</w:t>
      </w:r>
      <w:proofErr w:type="spellEnd"/>
    </w:p>
    <w:p w14:paraId="128F6567" w14:textId="77777777" w:rsidR="00CC015B" w:rsidRDefault="00000000">
      <w:proofErr w:type="spellStart"/>
      <w:r>
        <w:t>特句法參差，且文不成義矣。</w:t>
      </w:r>
      <w:proofErr w:type="gramStart"/>
      <w:r>
        <w:t>五臣本無</w:t>
      </w:r>
      <w:proofErr w:type="spellEnd"/>
      <w:r>
        <w:rPr>
          <w:rFonts w:eastAsia="宋体" w:hint="eastAsia"/>
          <w:lang w:eastAsia="zh-CN"/>
        </w:rPr>
        <w:t>“</w:t>
      </w:r>
      <w:proofErr w:type="spellStart"/>
      <w:proofErr w:type="gramEnd"/>
      <w:r>
        <w:t>匍匐</w:t>
      </w:r>
      <w:proofErr w:type="spellEnd"/>
      <w:r>
        <w:rPr>
          <w:rFonts w:eastAsia="宋体" w:hint="eastAsia"/>
          <w:lang w:eastAsia="zh-CN"/>
        </w:rPr>
        <w:t>”</w:t>
      </w:r>
      <w:r>
        <w:t>。</w:t>
      </w:r>
    </w:p>
    <w:p w14:paraId="2231D731" w14:textId="77777777" w:rsidR="00CC015B" w:rsidRDefault="00000000">
      <w:proofErr w:type="spellStart"/>
      <w:r>
        <w:t>貪不可冀，無爲二母之所笑</w:t>
      </w:r>
      <w:proofErr w:type="spellEnd"/>
    </w:p>
    <w:p w14:paraId="6D19442C" w14:textId="77777777" w:rsidR="00CC015B" w:rsidRDefault="00000000">
      <w:proofErr w:type="spellStart"/>
      <w:r>
        <w:t>念孫案</w:t>
      </w:r>
      <w:proofErr w:type="spellEnd"/>
      <w:r>
        <w:t>：</w:t>
      </w:r>
      <w:r>
        <w:rPr>
          <w:rFonts w:eastAsia="宋体" w:hint="eastAsia"/>
          <w:lang w:eastAsia="zh-CN"/>
        </w:rPr>
        <w:t>《</w:t>
      </w:r>
      <w:proofErr w:type="spellStart"/>
      <w:r>
        <w:t>王命論</w:t>
      </w:r>
      <w:proofErr w:type="spellEnd"/>
      <w:r>
        <w:rPr>
          <w:rFonts w:eastAsia="宋体" w:hint="eastAsia"/>
          <w:lang w:eastAsia="zh-CN"/>
        </w:rPr>
        <w:t>》</w:t>
      </w:r>
      <w:r>
        <w:t>：</w:t>
      </w:r>
      <w:r>
        <w:rPr>
          <w:rFonts w:eastAsia="宋体" w:hint="eastAsia"/>
          <w:lang w:eastAsia="zh-CN"/>
        </w:rPr>
        <w:t>“</w:t>
      </w:r>
      <w:proofErr w:type="spellStart"/>
      <w:r>
        <w:t>貪不可冀，無爲二母之所笑</w:t>
      </w:r>
      <w:proofErr w:type="spellEnd"/>
      <w:r>
        <w:t>。</w:t>
      </w:r>
      <w:r>
        <w:rPr>
          <w:rFonts w:eastAsia="宋体" w:hint="eastAsia"/>
          <w:lang w:eastAsia="zh-CN"/>
        </w:rPr>
        <w:t>”“</w:t>
      </w:r>
      <w:r>
        <w:t>無</w:t>
      </w:r>
      <w:r>
        <w:rPr>
          <w:rFonts w:eastAsia="宋体" w:hint="eastAsia"/>
          <w:lang w:eastAsia="zh-CN"/>
        </w:rPr>
        <w:t>”</w:t>
      </w:r>
      <w:proofErr w:type="spellStart"/>
      <w:r>
        <w:t>字本在</w:t>
      </w:r>
      <w:proofErr w:type="spellEnd"/>
      <w:r>
        <w:rPr>
          <w:rFonts w:eastAsia="宋体" w:hint="eastAsia"/>
          <w:lang w:eastAsia="zh-CN"/>
        </w:rPr>
        <w:t>“</w:t>
      </w:r>
      <w:r>
        <w:t>貪</w:t>
      </w:r>
      <w:r>
        <w:rPr>
          <w:rFonts w:eastAsia="宋体" w:hint="eastAsia"/>
          <w:lang w:eastAsia="zh-CN"/>
        </w:rPr>
        <w:t>”</w:t>
      </w:r>
      <w:proofErr w:type="spellStart"/>
      <w:r>
        <w:t>字上，言毋貪不</w:t>
      </w:r>
      <w:proofErr w:type="spellEnd"/>
    </w:p>
    <w:p w14:paraId="7D592FDC" w14:textId="77777777" w:rsidR="00CC015B" w:rsidRDefault="00000000">
      <w:pPr>
        <w:rPr>
          <w:lang w:eastAsia="zh-CN"/>
        </w:rPr>
      </w:pPr>
      <w:proofErr w:type="spellStart"/>
      <w:r>
        <w:lastRenderedPageBreak/>
        <w:t>可冀望之事，爲二母所笑也</w:t>
      </w:r>
      <w:proofErr w:type="spellEnd"/>
      <w:r>
        <w:t>。</w:t>
      </w:r>
      <w:r>
        <w:rPr>
          <w:rFonts w:eastAsia="宋体" w:hint="eastAsia"/>
          <w:lang w:eastAsia="zh-CN"/>
        </w:rPr>
        <w:t>《</w:t>
      </w:r>
      <w:r>
        <w:rPr>
          <w:lang w:eastAsia="zh-CN"/>
        </w:rPr>
        <w:t>漢書。叙傳</w:t>
      </w:r>
      <w:r>
        <w:rPr>
          <w:rFonts w:eastAsia="宋体" w:hint="eastAsia"/>
          <w:lang w:eastAsia="zh-CN"/>
        </w:rPr>
        <w:t>》</w:t>
      </w:r>
      <w:proofErr w:type="gramStart"/>
      <w:r>
        <w:rPr>
          <w:lang w:eastAsia="zh-CN"/>
        </w:rPr>
        <w:t>作</w:t>
      </w:r>
      <w:r>
        <w:rPr>
          <w:rFonts w:eastAsia="宋体" w:hint="eastAsia"/>
          <w:lang w:eastAsia="zh-CN"/>
        </w:rPr>
        <w:t>“</w:t>
      </w:r>
      <w:proofErr w:type="gramEnd"/>
      <w:r>
        <w:rPr>
          <w:lang w:eastAsia="zh-CN"/>
        </w:rPr>
        <w:t>毋貪不可幾</w:t>
      </w:r>
      <w:r>
        <w:rPr>
          <w:rFonts w:eastAsia="宋体" w:hint="eastAsia"/>
          <w:lang w:eastAsia="zh-CN"/>
        </w:rPr>
        <w:t>”</w:t>
      </w:r>
      <w:r>
        <w:rPr>
          <w:lang w:eastAsia="zh-CN"/>
        </w:rPr>
        <w:t>，</w:t>
      </w:r>
      <w:r>
        <w:rPr>
          <w:rFonts w:eastAsia="宋体" w:hint="eastAsia"/>
          <w:lang w:eastAsia="zh-CN"/>
        </w:rPr>
        <w:t>《</w:t>
      </w:r>
      <w:r>
        <w:rPr>
          <w:lang w:eastAsia="zh-CN"/>
        </w:rPr>
        <w:t>漢紀</w:t>
      </w:r>
      <w:r>
        <w:rPr>
          <w:rFonts w:eastAsia="宋体" w:hint="eastAsia"/>
          <w:lang w:eastAsia="zh-CN"/>
        </w:rPr>
        <w:t>》</w:t>
      </w:r>
      <w:r>
        <w:rPr>
          <w:lang w:eastAsia="zh-CN"/>
        </w:rPr>
        <w:t>作</w:t>
      </w:r>
      <w:r>
        <w:rPr>
          <w:rFonts w:eastAsia="宋体" w:hint="eastAsia"/>
          <w:lang w:eastAsia="zh-CN"/>
        </w:rPr>
        <w:t>“</w:t>
      </w:r>
      <w:r>
        <w:rPr>
          <w:lang w:eastAsia="zh-CN"/>
        </w:rPr>
        <w:t>無貪不可幾</w:t>
      </w:r>
      <w:r>
        <w:rPr>
          <w:rFonts w:eastAsia="宋体" w:hint="eastAsia"/>
          <w:lang w:eastAsia="zh-CN"/>
        </w:rPr>
        <w:t>”</w:t>
      </w:r>
      <w:r>
        <w:rPr>
          <w:lang w:eastAsia="zh-CN"/>
        </w:rPr>
        <w:t>者</w:t>
      </w:r>
    </w:p>
    <w:p w14:paraId="618E1011" w14:textId="77777777" w:rsidR="00CC015B" w:rsidRDefault="00000000">
      <w:proofErr w:type="spellStart"/>
      <w:r>
        <w:t>是其證。又案：李周翰注云</w:t>
      </w:r>
      <w:proofErr w:type="spellEnd"/>
      <w:proofErr w:type="gramStart"/>
      <w:r>
        <w:t>：</w:t>
      </w:r>
      <w:r>
        <w:rPr>
          <w:rFonts w:eastAsia="宋体" w:hint="eastAsia"/>
          <w:lang w:eastAsia="zh-CN"/>
        </w:rPr>
        <w:t>“</w:t>
      </w:r>
      <w:proofErr w:type="spellStart"/>
      <w:proofErr w:type="gramEnd"/>
      <w:r>
        <w:t>勿貪帝位，終不可冀望，徒爲二母所笑</w:t>
      </w:r>
      <w:proofErr w:type="spellEnd"/>
      <w:r>
        <w:t>。</w:t>
      </w:r>
      <w:r>
        <w:rPr>
          <w:rFonts w:eastAsia="宋体" w:hint="eastAsia"/>
          <w:lang w:eastAsia="zh-CN"/>
        </w:rPr>
        <w:t>”</w:t>
      </w:r>
      <w:r>
        <w:t>則</w:t>
      </w:r>
      <w:r>
        <w:rPr>
          <w:rFonts w:eastAsia="宋体" w:hint="eastAsia"/>
          <w:lang w:eastAsia="zh-CN"/>
        </w:rPr>
        <w:t>“</w:t>
      </w:r>
      <w:r>
        <w:t>無</w:t>
      </w:r>
      <w:r>
        <w:rPr>
          <w:rFonts w:eastAsia="宋体" w:hint="eastAsia"/>
          <w:lang w:eastAsia="zh-CN"/>
        </w:rPr>
        <w:t>”</w:t>
      </w:r>
      <w:proofErr w:type="spellStart"/>
      <w:r>
        <w:t>字本在</w:t>
      </w:r>
      <w:proofErr w:type="spellEnd"/>
    </w:p>
    <w:p w14:paraId="220B53D7" w14:textId="77777777" w:rsidR="00CC015B" w:rsidRDefault="00000000">
      <w:r>
        <w:rPr>
          <w:rFonts w:eastAsia="宋体" w:hint="eastAsia"/>
          <w:lang w:eastAsia="zh-CN"/>
        </w:rPr>
        <w:t>“</w:t>
      </w:r>
      <w:proofErr w:type="spellStart"/>
      <w:r>
        <w:t>貪不可冀</w:t>
      </w:r>
      <w:proofErr w:type="spellEnd"/>
      <w:r>
        <w:rPr>
          <w:rFonts w:eastAsia="宋体" w:hint="eastAsia"/>
          <w:lang w:eastAsia="zh-CN"/>
        </w:rPr>
        <w:t>”</w:t>
      </w:r>
      <w:proofErr w:type="spellStart"/>
      <w:r>
        <w:t>之上明矣。今本</w:t>
      </w:r>
      <w:proofErr w:type="spellEnd"/>
      <w:r>
        <w:rPr>
          <w:rFonts w:eastAsia="宋体" w:hint="eastAsia"/>
          <w:lang w:eastAsia="zh-CN"/>
        </w:rPr>
        <w:t>“</w:t>
      </w:r>
      <w:r>
        <w:t>無</w:t>
      </w:r>
      <w:r>
        <w:rPr>
          <w:rFonts w:eastAsia="宋体" w:hint="eastAsia"/>
          <w:lang w:eastAsia="zh-CN"/>
        </w:rPr>
        <w:t>”</w:t>
      </w:r>
      <w:proofErr w:type="spellStart"/>
      <w:r>
        <w:t>字在下句</w:t>
      </w:r>
      <w:proofErr w:type="spellEnd"/>
      <w:r>
        <w:rPr>
          <w:rFonts w:eastAsia="宋体" w:hint="eastAsia"/>
          <w:lang w:eastAsia="zh-CN"/>
        </w:rPr>
        <w:t>“</w:t>
      </w:r>
      <w:r>
        <w:t>爲</w:t>
      </w:r>
      <w:r>
        <w:rPr>
          <w:rFonts w:eastAsia="宋体" w:hint="eastAsia"/>
          <w:lang w:eastAsia="zh-CN"/>
        </w:rPr>
        <w:t>”</w:t>
      </w:r>
      <w:proofErr w:type="spellStart"/>
      <w:r>
        <w:t>字上，蓋</w:t>
      </w:r>
      <w:proofErr w:type="gramStart"/>
      <w:r>
        <w:t>後</w:t>
      </w:r>
      <w:proofErr w:type="gramEnd"/>
      <w:r>
        <w:t>人不曉文義而妄移其次耳</w:t>
      </w:r>
      <w:proofErr w:type="spellEnd"/>
      <w:r>
        <w:t>。</w:t>
      </w:r>
    </w:p>
    <w:p w14:paraId="279C15A8" w14:textId="77777777" w:rsidR="00CC015B" w:rsidRDefault="00000000">
      <w:proofErr w:type="spellStart"/>
      <w:r>
        <w:t>棲遲泌丘</w:t>
      </w:r>
      <w:proofErr w:type="spellEnd"/>
    </w:p>
    <w:p w14:paraId="29F78A80" w14:textId="77777777" w:rsidR="00CC015B" w:rsidRDefault="00000000">
      <w:r>
        <w:rPr>
          <w:rFonts w:eastAsia="宋体" w:hint="eastAsia"/>
          <w:lang w:eastAsia="zh-CN"/>
        </w:rPr>
        <w:t>《</w:t>
      </w:r>
      <w:proofErr w:type="spellStart"/>
      <w:r>
        <w:t>郭有道碑文</w:t>
      </w:r>
      <w:proofErr w:type="spellEnd"/>
      <w:r>
        <w:rPr>
          <w:rFonts w:eastAsia="宋体" w:hint="eastAsia"/>
          <w:lang w:eastAsia="zh-CN"/>
        </w:rPr>
        <w:t>》</w:t>
      </w:r>
      <w:r>
        <w:t>：</w:t>
      </w:r>
      <w:r>
        <w:rPr>
          <w:rFonts w:eastAsia="宋体" w:hint="eastAsia"/>
          <w:lang w:eastAsia="zh-CN"/>
        </w:rPr>
        <w:t>“</w:t>
      </w:r>
      <w:proofErr w:type="spellStart"/>
      <w:proofErr w:type="gramStart"/>
      <w:r>
        <w:t>棲</w:t>
      </w:r>
      <w:proofErr w:type="gramEnd"/>
      <w:r>
        <w:t>遲泌丘，善誘能教</w:t>
      </w:r>
      <w:proofErr w:type="spellEnd"/>
      <w:r>
        <w:t>。</w:t>
      </w:r>
      <w:r>
        <w:rPr>
          <w:rFonts w:eastAsia="宋体" w:hint="eastAsia"/>
          <w:lang w:eastAsia="zh-CN"/>
        </w:rPr>
        <w:t>”</w:t>
      </w:r>
      <w:proofErr w:type="spellStart"/>
      <w:r>
        <w:t>李善曰</w:t>
      </w:r>
      <w:proofErr w:type="spellEnd"/>
      <w:r>
        <w:t>：</w:t>
      </w:r>
      <w:r>
        <w:rPr>
          <w:rFonts w:eastAsia="宋体" w:hint="eastAsia"/>
          <w:lang w:eastAsia="zh-CN"/>
        </w:rPr>
        <w:t>“《</w:t>
      </w:r>
      <w:proofErr w:type="spellStart"/>
      <w:r>
        <w:t>毛詩</w:t>
      </w:r>
      <w:proofErr w:type="spellEnd"/>
      <w:r>
        <w:rPr>
          <w:rFonts w:eastAsia="宋体" w:hint="eastAsia"/>
          <w:lang w:eastAsia="zh-CN"/>
        </w:rPr>
        <w:t>》</w:t>
      </w:r>
      <w:r>
        <w:t>曰：</w:t>
      </w:r>
      <w:proofErr w:type="gramStart"/>
      <w:r>
        <w:rPr>
          <w:rFonts w:eastAsia="宋体" w:hint="eastAsia"/>
          <w:lang w:eastAsia="zh-CN"/>
        </w:rPr>
        <w:t>‘</w:t>
      </w:r>
      <w:proofErr w:type="spellStart"/>
      <w:proofErr w:type="gramEnd"/>
      <w:r>
        <w:t>泌之洋洋，可以療</w:t>
      </w:r>
      <w:proofErr w:type="spellEnd"/>
    </w:p>
    <w:p w14:paraId="18891A62" w14:textId="77777777" w:rsidR="00CC015B" w:rsidRDefault="00000000">
      <w:pPr>
        <w:rPr>
          <w:lang w:eastAsia="zh-CN"/>
        </w:rPr>
      </w:pPr>
      <w:r>
        <w:rPr>
          <w:lang w:eastAsia="zh-CN"/>
        </w:rPr>
        <w:t>飢。</w:t>
      </w:r>
      <w:r>
        <w:rPr>
          <w:rFonts w:eastAsia="宋体" w:hint="eastAsia"/>
          <w:lang w:eastAsia="zh-CN"/>
        </w:rPr>
        <w:t>’</w:t>
      </w:r>
      <w:proofErr w:type="gramStart"/>
      <w:r>
        <w:rPr>
          <w:rFonts w:eastAsia="宋体" w:hint="eastAsia"/>
          <w:lang w:eastAsia="zh-CN"/>
        </w:rPr>
        <w:t>”</w:t>
      </w:r>
      <w:proofErr w:type="gramEnd"/>
      <w:r>
        <w:rPr>
          <w:lang w:eastAsia="zh-CN"/>
        </w:rPr>
        <w:t>念孙案：毛以</w:t>
      </w:r>
      <w:r>
        <w:rPr>
          <w:rFonts w:eastAsia="宋体" w:hint="eastAsia"/>
          <w:lang w:eastAsia="zh-CN"/>
        </w:rPr>
        <w:t>“</w:t>
      </w:r>
      <w:r>
        <w:rPr>
          <w:lang w:eastAsia="zh-CN"/>
        </w:rPr>
        <w:t>泌</w:t>
      </w:r>
      <w:r>
        <w:rPr>
          <w:rFonts w:eastAsia="宋体" w:hint="eastAsia"/>
          <w:lang w:eastAsia="zh-CN"/>
        </w:rPr>
        <w:t>”</w:t>
      </w:r>
      <w:r>
        <w:rPr>
          <w:lang w:eastAsia="zh-CN"/>
        </w:rPr>
        <w:t>爲</w:t>
      </w:r>
      <w:r>
        <w:rPr>
          <w:rFonts w:eastAsia="宋体" w:hint="eastAsia"/>
          <w:lang w:eastAsia="zh-CN"/>
        </w:rPr>
        <w:t>“</w:t>
      </w:r>
      <w:r>
        <w:rPr>
          <w:lang w:eastAsia="zh-CN"/>
        </w:rPr>
        <w:t>泉水</w:t>
      </w:r>
      <w:r>
        <w:rPr>
          <w:rFonts w:eastAsia="宋体" w:hint="eastAsia"/>
          <w:lang w:eastAsia="zh-CN"/>
        </w:rPr>
        <w:t>”</w:t>
      </w:r>
      <w:r>
        <w:rPr>
          <w:lang w:eastAsia="zh-CN"/>
        </w:rPr>
        <w:t>，此言</w:t>
      </w:r>
      <w:r>
        <w:rPr>
          <w:rFonts w:eastAsia="宋体" w:hint="eastAsia"/>
          <w:lang w:eastAsia="zh-CN"/>
        </w:rPr>
        <w:t>“</w:t>
      </w:r>
      <w:r>
        <w:rPr>
          <w:lang w:eastAsia="zh-CN"/>
        </w:rPr>
        <w:t>泌丘</w:t>
      </w:r>
      <w:r>
        <w:rPr>
          <w:rFonts w:eastAsia="宋体" w:hint="eastAsia"/>
          <w:lang w:eastAsia="zh-CN"/>
        </w:rPr>
        <w:t>”</w:t>
      </w:r>
      <w:r>
        <w:rPr>
          <w:lang w:eastAsia="zh-CN"/>
        </w:rPr>
        <w:t>，則與</w:t>
      </w:r>
      <w:r>
        <w:rPr>
          <w:rFonts w:eastAsia="宋体" w:hint="eastAsia"/>
          <w:lang w:eastAsia="zh-CN"/>
        </w:rPr>
        <w:t>《</w:t>
      </w:r>
      <w:r>
        <w:rPr>
          <w:lang w:eastAsia="zh-CN"/>
        </w:rPr>
        <w:t>毛傳</w:t>
      </w:r>
      <w:r>
        <w:rPr>
          <w:rFonts w:eastAsia="宋体" w:hint="eastAsia"/>
          <w:lang w:eastAsia="zh-CN"/>
        </w:rPr>
        <w:t>》</w:t>
      </w:r>
      <w:r>
        <w:rPr>
          <w:lang w:eastAsia="zh-CN"/>
        </w:rPr>
        <w:t>異義。案：</w:t>
      </w:r>
      <w:r>
        <w:rPr>
          <w:rFonts w:eastAsia="宋体" w:hint="eastAsia"/>
          <w:lang w:eastAsia="zh-CN"/>
        </w:rPr>
        <w:t>《</w:t>
      </w:r>
      <w:r>
        <w:rPr>
          <w:lang w:eastAsia="zh-CN"/>
        </w:rPr>
        <w:t>廣雅</w:t>
      </w:r>
      <w:r>
        <w:rPr>
          <w:rFonts w:eastAsia="宋体" w:hint="eastAsia"/>
          <w:lang w:eastAsia="zh-CN"/>
        </w:rPr>
        <w:t>》</w:t>
      </w:r>
      <w:r>
        <w:rPr>
          <w:lang w:eastAsia="zh-CN"/>
        </w:rPr>
        <w:t>曰：</w:t>
      </w:r>
      <w:r>
        <w:rPr>
          <w:rFonts w:eastAsia="宋体" w:hint="eastAsia"/>
          <w:lang w:eastAsia="zh-CN"/>
        </w:rPr>
        <w:t>“</w:t>
      </w:r>
      <w:r>
        <w:rPr>
          <w:lang w:eastAsia="zh-CN"/>
        </w:rPr>
        <w:t>丘</w:t>
      </w:r>
    </w:p>
    <w:p w14:paraId="5EC5D8D2" w14:textId="77777777" w:rsidR="00CC015B" w:rsidRDefault="00000000">
      <w:pPr>
        <w:rPr>
          <w:lang w:eastAsia="zh-CN"/>
        </w:rPr>
      </w:pPr>
      <w:r>
        <w:rPr>
          <w:lang w:eastAsia="zh-CN"/>
        </w:rPr>
        <w:t>【第</w:t>
      </w:r>
      <w:r>
        <w:rPr>
          <w:lang w:eastAsia="zh-CN"/>
        </w:rPr>
        <w:t>323</w:t>
      </w:r>
      <w:r>
        <w:rPr>
          <w:lang w:eastAsia="zh-CN"/>
        </w:rPr>
        <w:t>页】</w:t>
      </w:r>
    </w:p>
    <w:p w14:paraId="671BEB78" w14:textId="77777777" w:rsidR="00CC015B" w:rsidRDefault="00000000">
      <w:pPr>
        <w:rPr>
          <w:lang w:eastAsia="zh-CN"/>
        </w:rPr>
      </w:pPr>
      <w:r>
        <w:rPr>
          <w:lang w:eastAsia="zh-CN"/>
        </w:rPr>
        <w:t>上有木爲</w:t>
      </w:r>
      <w:proofErr w:type="gramStart"/>
      <w:r>
        <w:rPr>
          <w:lang w:eastAsia="zh-CN"/>
        </w:rPr>
        <w:t>柲</w:t>
      </w:r>
      <w:proofErr w:type="gramEnd"/>
      <w:r>
        <w:rPr>
          <w:lang w:eastAsia="zh-CN"/>
        </w:rPr>
        <w:t>丘。</w:t>
      </w:r>
      <w:r>
        <w:rPr>
          <w:rFonts w:eastAsia="宋体" w:hint="eastAsia"/>
          <w:lang w:eastAsia="zh-CN"/>
        </w:rPr>
        <w:t>”</w:t>
      </w:r>
      <w:r>
        <w:rPr>
          <w:lang w:eastAsia="zh-CN"/>
        </w:rPr>
        <w:t>此碑云</w:t>
      </w:r>
      <w:r>
        <w:rPr>
          <w:rFonts w:eastAsia="宋体" w:hint="eastAsia"/>
          <w:lang w:eastAsia="zh-CN"/>
        </w:rPr>
        <w:t>“</w:t>
      </w:r>
      <w:proofErr w:type="gramStart"/>
      <w:r>
        <w:rPr>
          <w:lang w:eastAsia="zh-CN"/>
        </w:rPr>
        <w:t>棲</w:t>
      </w:r>
      <w:proofErr w:type="gramEnd"/>
      <w:r>
        <w:rPr>
          <w:lang w:eastAsia="zh-CN"/>
        </w:rPr>
        <w:t>遲</w:t>
      </w:r>
      <w:proofErr w:type="gramStart"/>
      <w:r>
        <w:rPr>
          <w:lang w:eastAsia="zh-CN"/>
        </w:rPr>
        <w:t>泌</w:t>
      </w:r>
      <w:proofErr w:type="gramEnd"/>
      <w:r>
        <w:rPr>
          <w:lang w:eastAsia="zh-CN"/>
        </w:rPr>
        <w:t>丘</w:t>
      </w:r>
      <w:r>
        <w:rPr>
          <w:rFonts w:eastAsia="宋体" w:hint="eastAsia"/>
          <w:lang w:eastAsia="zh-CN"/>
        </w:rPr>
        <w:t>”</w:t>
      </w:r>
      <w:r>
        <w:rPr>
          <w:lang w:eastAsia="zh-CN"/>
        </w:rPr>
        <w:t>，而</w:t>
      </w:r>
      <w:r>
        <w:rPr>
          <w:rFonts w:eastAsia="宋体" w:hint="eastAsia"/>
          <w:lang w:eastAsia="zh-CN"/>
        </w:rPr>
        <w:t>《</w:t>
      </w:r>
      <w:r>
        <w:rPr>
          <w:lang w:eastAsia="zh-CN"/>
        </w:rPr>
        <w:t>周巨勝碑</w:t>
      </w:r>
      <w:r>
        <w:rPr>
          <w:rFonts w:eastAsia="宋体" w:hint="eastAsia"/>
          <w:lang w:eastAsia="zh-CN"/>
        </w:rPr>
        <w:t>》</w:t>
      </w:r>
      <w:r>
        <w:rPr>
          <w:lang w:eastAsia="zh-CN"/>
        </w:rPr>
        <w:t>亦云</w:t>
      </w:r>
      <w:r>
        <w:rPr>
          <w:rFonts w:eastAsia="宋体" w:hint="eastAsia"/>
          <w:lang w:eastAsia="zh-CN"/>
        </w:rPr>
        <w:t>“</w:t>
      </w:r>
      <w:r>
        <w:rPr>
          <w:lang w:eastAsia="zh-CN"/>
        </w:rPr>
        <w:t>洋洋</w:t>
      </w:r>
      <w:proofErr w:type="gramStart"/>
      <w:r>
        <w:rPr>
          <w:lang w:eastAsia="zh-CN"/>
        </w:rPr>
        <w:t>泌</w:t>
      </w:r>
      <w:proofErr w:type="gramEnd"/>
      <w:r>
        <w:rPr>
          <w:lang w:eastAsia="zh-CN"/>
        </w:rPr>
        <w:t>丘，于以逍遥</w:t>
      </w:r>
      <w:r>
        <w:rPr>
          <w:rFonts w:eastAsia="宋体" w:hint="eastAsia"/>
          <w:lang w:eastAsia="zh-CN"/>
        </w:rPr>
        <w:t>”</w:t>
      </w:r>
      <w:r>
        <w:rPr>
          <w:lang w:eastAsia="zh-CN"/>
        </w:rPr>
        <w:t>，又束晳</w:t>
      </w:r>
    </w:p>
    <w:p w14:paraId="35254C1C" w14:textId="77777777" w:rsidR="00CC015B" w:rsidRDefault="00000000">
      <w:r>
        <w:rPr>
          <w:rFonts w:eastAsia="宋体" w:hint="eastAsia"/>
          <w:lang w:eastAsia="zh-CN"/>
        </w:rPr>
        <w:t>《</w:t>
      </w:r>
      <w:proofErr w:type="spellStart"/>
      <w:r>
        <w:t>玄居釋</w:t>
      </w:r>
      <w:proofErr w:type="spellEnd"/>
      <w:r>
        <w:rPr>
          <w:rFonts w:eastAsia="宋体" w:hint="eastAsia"/>
          <w:lang w:eastAsia="zh-CN"/>
        </w:rPr>
        <w:t>》</w:t>
      </w:r>
      <w:r>
        <w:t>曰</w:t>
      </w:r>
      <w:r>
        <w:rPr>
          <w:rFonts w:eastAsia="宋体" w:hint="eastAsia"/>
          <w:lang w:eastAsia="zh-CN"/>
        </w:rPr>
        <w:t>“</w:t>
      </w:r>
      <w:proofErr w:type="spellStart"/>
      <w:r>
        <w:t>學既積而身困，夫何爲乎祕丘</w:t>
      </w:r>
      <w:proofErr w:type="spellEnd"/>
      <w:r>
        <w:t>？</w:t>
      </w:r>
      <w:r>
        <w:rPr>
          <w:rFonts w:eastAsia="宋体" w:hint="eastAsia"/>
          <w:lang w:eastAsia="zh-CN"/>
        </w:rPr>
        <w:t>”《</w:t>
      </w:r>
      <w:proofErr w:type="spellStart"/>
      <w:r>
        <w:t>抱朴子。正郭</w:t>
      </w:r>
      <w:proofErr w:type="spellEnd"/>
      <w:r>
        <w:rPr>
          <w:rFonts w:eastAsia="宋体" w:hint="eastAsia"/>
          <w:lang w:eastAsia="zh-CN"/>
        </w:rPr>
        <w:t>》</w:t>
      </w:r>
      <w:proofErr w:type="spellStart"/>
      <w:r>
        <w:t>篇曰</w:t>
      </w:r>
      <w:proofErr w:type="spellEnd"/>
      <w:r>
        <w:rPr>
          <w:rFonts w:eastAsia="宋体" w:hint="eastAsia"/>
          <w:lang w:eastAsia="zh-CN"/>
        </w:rPr>
        <w:t>“</w:t>
      </w:r>
      <w:proofErr w:type="spellStart"/>
      <w:r>
        <w:t>厠高潔之條貫</w:t>
      </w:r>
      <w:proofErr w:type="spellEnd"/>
    </w:p>
    <w:p w14:paraId="72E5AF20" w14:textId="77777777" w:rsidR="00CC015B" w:rsidRDefault="00000000">
      <w:proofErr w:type="spellStart"/>
      <w:r>
        <w:t>爲祕丘之俊民</w:t>
      </w:r>
      <w:proofErr w:type="spellEnd"/>
      <w:r>
        <w:t>。</w:t>
      </w:r>
      <w:r>
        <w:rPr>
          <w:rFonts w:eastAsia="宋体" w:hint="eastAsia"/>
          <w:lang w:eastAsia="zh-CN"/>
        </w:rPr>
        <w:t>”</w:t>
      </w:r>
      <w:proofErr w:type="spellStart"/>
      <w:proofErr w:type="gramStart"/>
      <w:r>
        <w:t>泌</w:t>
      </w:r>
      <w:proofErr w:type="gramEnd"/>
      <w:r>
        <w:t>、柲、祕字異而義同。</w:t>
      </w:r>
      <w:proofErr w:type="gramStart"/>
      <w:r>
        <w:t>蔡</w:t>
      </w:r>
      <w:proofErr w:type="gramEnd"/>
      <w:r>
        <w:t>邕、張揖、束皙、葛洪竝以</w:t>
      </w:r>
      <w:proofErr w:type="spellEnd"/>
      <w:r>
        <w:rPr>
          <w:rFonts w:eastAsia="宋体" w:hint="eastAsia"/>
          <w:lang w:eastAsia="zh-CN"/>
        </w:rPr>
        <w:t>“</w:t>
      </w:r>
      <w:r>
        <w:t>泌</w:t>
      </w:r>
      <w:r>
        <w:rPr>
          <w:rFonts w:eastAsia="宋体" w:hint="eastAsia"/>
          <w:lang w:eastAsia="zh-CN"/>
        </w:rPr>
        <w:t>”</w:t>
      </w:r>
      <w:proofErr w:type="spellStart"/>
      <w:r>
        <w:t>爲丘名，説與毛</w:t>
      </w:r>
      <w:proofErr w:type="spellEnd"/>
    </w:p>
    <w:p w14:paraId="707C6079" w14:textId="77777777" w:rsidR="00CC015B" w:rsidRDefault="00000000">
      <w:proofErr w:type="spellStart"/>
      <w:r>
        <w:t>異，蓋本於三家也</w:t>
      </w:r>
      <w:proofErr w:type="spellEnd"/>
      <w:r>
        <w:t>。</w:t>
      </w:r>
    </w:p>
    <w:p w14:paraId="6E8DF9EA" w14:textId="77777777" w:rsidR="00CC015B" w:rsidRDefault="00000000">
      <w:proofErr w:type="spellStart"/>
      <w:r>
        <w:t>世謂隨夷爲溷兮，謂跖蹻爲廉</w:t>
      </w:r>
      <w:proofErr w:type="spellEnd"/>
    </w:p>
    <w:p w14:paraId="57B97EDE" w14:textId="77777777" w:rsidR="00CC015B" w:rsidRDefault="00000000">
      <w:proofErr w:type="spellStart"/>
      <w:r>
        <w:t>念孫案</w:t>
      </w:r>
      <w:proofErr w:type="spellEnd"/>
      <w:r>
        <w:rPr>
          <w:rFonts w:eastAsia="宋体" w:hint="eastAsia"/>
          <w:lang w:eastAsia="zh-CN"/>
        </w:rPr>
        <w:t>《</w:t>
      </w:r>
      <w:proofErr w:type="spellStart"/>
      <w:r>
        <w:t>弔屈原文</w:t>
      </w:r>
      <w:proofErr w:type="spellEnd"/>
      <w:r>
        <w:rPr>
          <w:rFonts w:eastAsia="宋体" w:hint="eastAsia"/>
          <w:lang w:eastAsia="zh-CN"/>
        </w:rPr>
        <w:t>》“</w:t>
      </w:r>
      <w:proofErr w:type="spellStart"/>
      <w:proofErr w:type="gramStart"/>
      <w:r>
        <w:t>世</w:t>
      </w:r>
      <w:proofErr w:type="gramEnd"/>
      <w:r>
        <w:t>謂隨夷爲溷兮，謂跖蹻爲廉</w:t>
      </w:r>
      <w:proofErr w:type="spellEnd"/>
      <w:r>
        <w:t>。</w:t>
      </w:r>
      <w:r>
        <w:rPr>
          <w:rFonts w:eastAsia="宋体" w:hint="eastAsia"/>
          <w:lang w:eastAsia="zh-CN"/>
        </w:rPr>
        <w:t>”</w:t>
      </w:r>
      <w:proofErr w:type="spellStart"/>
      <w:r>
        <w:t>本無兩</w:t>
      </w:r>
      <w:proofErr w:type="spellEnd"/>
      <w:r>
        <w:rPr>
          <w:rFonts w:eastAsia="宋体" w:hint="eastAsia"/>
          <w:lang w:eastAsia="zh-CN"/>
        </w:rPr>
        <w:t>“</w:t>
      </w:r>
      <w:r>
        <w:t>爲</w:t>
      </w:r>
      <w:r>
        <w:rPr>
          <w:rFonts w:eastAsia="宋体" w:hint="eastAsia"/>
          <w:lang w:eastAsia="zh-CN"/>
        </w:rPr>
        <w:t>”</w:t>
      </w:r>
      <w:proofErr w:type="spellStart"/>
      <w:r>
        <w:t>字今有之者</w:t>
      </w:r>
      <w:proofErr w:type="spellEnd"/>
    </w:p>
    <w:p w14:paraId="0244E40B" w14:textId="77777777" w:rsidR="00CC015B" w:rsidRDefault="00000000">
      <w:proofErr w:type="spellStart"/>
      <w:proofErr w:type="gramStart"/>
      <w:r>
        <w:t>後</w:t>
      </w:r>
      <w:proofErr w:type="gramEnd"/>
      <w:r>
        <w:t>人以下文云</w:t>
      </w:r>
      <w:proofErr w:type="spellEnd"/>
      <w:r>
        <w:rPr>
          <w:rFonts w:eastAsia="宋体" w:hint="eastAsia"/>
          <w:lang w:eastAsia="zh-CN"/>
        </w:rPr>
        <w:t>“</w:t>
      </w:r>
      <w:proofErr w:type="spellStart"/>
      <w:r>
        <w:t>莫邪爲鈍兮，鉛刀爲銛</w:t>
      </w:r>
      <w:proofErr w:type="spellEnd"/>
      <w:r>
        <w:rPr>
          <w:rFonts w:eastAsia="宋体" w:hint="eastAsia"/>
          <w:lang w:eastAsia="zh-CN"/>
        </w:rPr>
        <w:t>”</w:t>
      </w:r>
      <w:r>
        <w:t>，</w:t>
      </w:r>
      <w:proofErr w:type="spellStart"/>
      <w:r>
        <w:t>故加之也。不知此二句言</w:t>
      </w:r>
      <w:proofErr w:type="spellEnd"/>
      <w:r>
        <w:rPr>
          <w:rFonts w:eastAsia="宋体" w:hint="eastAsia"/>
          <w:lang w:eastAsia="zh-CN"/>
        </w:rPr>
        <w:t>“</w:t>
      </w:r>
      <w:r>
        <w:t>謂</w:t>
      </w:r>
      <w:r>
        <w:rPr>
          <w:rFonts w:eastAsia="宋体" w:hint="eastAsia"/>
          <w:lang w:eastAsia="zh-CN"/>
        </w:rPr>
        <w:t>”</w:t>
      </w:r>
      <w:proofErr w:type="spellStart"/>
      <w:r>
        <w:t>不言</w:t>
      </w:r>
      <w:proofErr w:type="spellEnd"/>
      <w:r>
        <w:rPr>
          <w:rFonts w:eastAsia="宋体" w:hint="eastAsia"/>
          <w:lang w:eastAsia="zh-CN"/>
        </w:rPr>
        <w:t>“</w:t>
      </w:r>
      <w:r>
        <w:t>爲</w:t>
      </w:r>
      <w:r>
        <w:rPr>
          <w:rFonts w:eastAsia="宋体" w:hint="eastAsia"/>
          <w:lang w:eastAsia="zh-CN"/>
        </w:rPr>
        <w:t>”</w:t>
      </w:r>
      <w:r>
        <w:t>，</w:t>
      </w:r>
      <w:proofErr w:type="spellStart"/>
      <w:r>
        <w:t>下二句</w:t>
      </w:r>
      <w:proofErr w:type="spellEnd"/>
    </w:p>
    <w:p w14:paraId="27ED21DC" w14:textId="77777777" w:rsidR="00CC015B" w:rsidRDefault="00000000">
      <w:pPr>
        <w:rPr>
          <w:rFonts w:eastAsia="宋体"/>
          <w:lang w:eastAsia="zh-CN"/>
        </w:rPr>
      </w:pPr>
      <w:r>
        <w:t>言</w:t>
      </w:r>
      <w:r>
        <w:rPr>
          <w:rFonts w:eastAsia="宋体" w:hint="eastAsia"/>
          <w:lang w:eastAsia="zh-CN"/>
        </w:rPr>
        <w:t>“</w:t>
      </w:r>
      <w:r>
        <w:t>爲</w:t>
      </w:r>
      <w:r>
        <w:rPr>
          <w:rFonts w:eastAsia="宋体" w:hint="eastAsia"/>
          <w:lang w:eastAsia="zh-CN"/>
        </w:rPr>
        <w:t>”</w:t>
      </w:r>
      <w:proofErr w:type="spellStart"/>
      <w:r>
        <w:t>不言</w:t>
      </w:r>
      <w:proofErr w:type="spellEnd"/>
      <w:r>
        <w:rPr>
          <w:rFonts w:eastAsia="宋体" w:hint="eastAsia"/>
          <w:lang w:eastAsia="zh-CN"/>
        </w:rPr>
        <w:t>“</w:t>
      </w:r>
      <w:r>
        <w:t>謂</w:t>
      </w:r>
      <w:r>
        <w:rPr>
          <w:rFonts w:eastAsia="宋体" w:hint="eastAsia"/>
          <w:lang w:eastAsia="zh-CN"/>
        </w:rPr>
        <w:t>”</w:t>
      </w:r>
      <w:r>
        <w:t>，</w:t>
      </w:r>
      <w:proofErr w:type="spellStart"/>
      <w:r>
        <w:t>互文也。若此二句有</w:t>
      </w:r>
      <w:proofErr w:type="spellEnd"/>
      <w:r>
        <w:rPr>
          <w:rFonts w:eastAsia="宋体" w:hint="eastAsia"/>
          <w:lang w:eastAsia="zh-CN"/>
        </w:rPr>
        <w:t>“</w:t>
      </w:r>
      <w:r>
        <w:t>爲</w:t>
      </w:r>
      <w:r>
        <w:rPr>
          <w:rFonts w:eastAsia="宋体" w:hint="eastAsia"/>
          <w:lang w:eastAsia="zh-CN"/>
        </w:rPr>
        <w:t>”</w:t>
      </w:r>
      <w:proofErr w:type="spellStart"/>
      <w:r>
        <w:t>字，則不成句法矣</w:t>
      </w:r>
      <w:proofErr w:type="spellEnd"/>
      <w:r>
        <w:t>。</w:t>
      </w:r>
      <w:r>
        <w:rPr>
          <w:rFonts w:eastAsia="宋体" w:hint="eastAsia"/>
          <w:lang w:eastAsia="zh-CN"/>
        </w:rPr>
        <w:t>《</w:t>
      </w:r>
      <w:proofErr w:type="spellStart"/>
      <w:r>
        <w:t>史記</w:t>
      </w:r>
      <w:proofErr w:type="spellEnd"/>
      <w:r>
        <w:rPr>
          <w:rFonts w:eastAsia="宋体" w:hint="eastAsia"/>
          <w:lang w:eastAsia="zh-CN"/>
        </w:rPr>
        <w:t>》</w:t>
      </w:r>
      <w:r>
        <w:t>、</w:t>
      </w:r>
      <w:r>
        <w:rPr>
          <w:rFonts w:eastAsia="宋体" w:hint="eastAsia"/>
          <w:lang w:eastAsia="zh-CN"/>
        </w:rPr>
        <w:t>《</w:t>
      </w:r>
      <w:proofErr w:type="spellStart"/>
      <w:r>
        <w:t>漢書。賈誼傳</w:t>
      </w:r>
      <w:proofErr w:type="spellEnd"/>
      <w:r>
        <w:rPr>
          <w:rFonts w:eastAsia="宋体" w:hint="eastAsia"/>
          <w:lang w:eastAsia="zh-CN"/>
        </w:rPr>
        <w:t>》</w:t>
      </w:r>
    </w:p>
    <w:p w14:paraId="4F38C0AD" w14:textId="77777777" w:rsidR="00CC015B" w:rsidRDefault="00000000">
      <w:proofErr w:type="spellStart"/>
      <w:r>
        <w:t>俱無</w:t>
      </w:r>
      <w:proofErr w:type="spellEnd"/>
      <w:r>
        <w:rPr>
          <w:rFonts w:eastAsia="宋体" w:hint="eastAsia"/>
          <w:lang w:eastAsia="zh-CN"/>
        </w:rPr>
        <w:t>“</w:t>
      </w:r>
      <w:r>
        <w:t>爲</w:t>
      </w:r>
      <w:r>
        <w:rPr>
          <w:rFonts w:eastAsia="宋体" w:hint="eastAsia"/>
          <w:lang w:eastAsia="zh-CN"/>
        </w:rPr>
        <w:t>”</w:t>
      </w:r>
      <w:r>
        <w:t>字。</w:t>
      </w:r>
    </w:p>
    <w:p w14:paraId="4F448FD4" w14:textId="77777777" w:rsidR="00CC015B" w:rsidRDefault="00000000">
      <w:proofErr w:type="spellStart"/>
      <w:r>
        <w:t>豈能容夫吞舟之巨魚</w:t>
      </w:r>
      <w:proofErr w:type="spellEnd"/>
    </w:p>
    <w:p w14:paraId="144E8FD6" w14:textId="77777777" w:rsidR="00CC015B" w:rsidRDefault="00000000">
      <w:pPr>
        <w:rPr>
          <w:lang w:eastAsia="zh-CN"/>
        </w:rPr>
      </w:pPr>
      <w:r>
        <w:rPr>
          <w:rFonts w:eastAsia="宋体" w:hint="eastAsia"/>
          <w:lang w:eastAsia="zh-CN"/>
        </w:rPr>
        <w:t>“</w:t>
      </w:r>
      <w:proofErr w:type="spellStart"/>
      <w:r>
        <w:t>彼</w:t>
      </w:r>
      <w:proofErr w:type="gramStart"/>
      <w:r>
        <w:t>尋</w:t>
      </w:r>
      <w:proofErr w:type="gramEnd"/>
      <w:r>
        <w:t>常之汙瀆兮，豈能容夫吞舟之巨魚</w:t>
      </w:r>
      <w:proofErr w:type="spellEnd"/>
      <w:r>
        <w:t>。</w:t>
      </w:r>
      <w:r>
        <w:rPr>
          <w:rFonts w:eastAsia="宋体" w:hint="eastAsia"/>
          <w:lang w:eastAsia="zh-CN"/>
        </w:rPr>
        <w:t>”</w:t>
      </w:r>
      <w:r>
        <w:rPr>
          <w:lang w:eastAsia="zh-CN"/>
        </w:rPr>
        <w:t>念孙案：</w:t>
      </w:r>
      <w:r>
        <w:rPr>
          <w:rFonts w:eastAsia="宋体" w:hint="eastAsia"/>
          <w:lang w:eastAsia="zh-CN"/>
        </w:rPr>
        <w:t>“</w:t>
      </w:r>
      <w:r>
        <w:rPr>
          <w:lang w:eastAsia="zh-CN"/>
        </w:rPr>
        <w:t>巨</w:t>
      </w:r>
      <w:r>
        <w:rPr>
          <w:rFonts w:eastAsia="宋体" w:hint="eastAsia"/>
          <w:lang w:eastAsia="zh-CN"/>
        </w:rPr>
        <w:t>”</w:t>
      </w:r>
      <w:r>
        <w:rPr>
          <w:lang w:eastAsia="zh-CN"/>
        </w:rPr>
        <w:t>字，</w:t>
      </w:r>
      <w:proofErr w:type="gramStart"/>
      <w:r>
        <w:rPr>
          <w:lang w:eastAsia="zh-CN"/>
        </w:rPr>
        <w:t>後</w:t>
      </w:r>
      <w:proofErr w:type="gramEnd"/>
      <w:r>
        <w:rPr>
          <w:lang w:eastAsia="zh-CN"/>
        </w:rPr>
        <w:t>人所加。既言吞舟之</w:t>
      </w:r>
    </w:p>
    <w:p w14:paraId="24F0B3B9" w14:textId="77777777" w:rsidR="00CC015B" w:rsidRDefault="00000000">
      <w:pPr>
        <w:rPr>
          <w:lang w:eastAsia="zh-CN"/>
        </w:rPr>
      </w:pPr>
      <w:r>
        <w:rPr>
          <w:lang w:eastAsia="zh-CN"/>
        </w:rPr>
        <w:lastRenderedPageBreak/>
        <w:t>魚，則</w:t>
      </w:r>
      <w:proofErr w:type="gramStart"/>
      <w:r>
        <w:rPr>
          <w:lang w:eastAsia="zh-CN"/>
        </w:rPr>
        <w:t>不必更言巨</w:t>
      </w:r>
      <w:proofErr w:type="gramEnd"/>
      <w:r>
        <w:rPr>
          <w:lang w:eastAsia="zh-CN"/>
        </w:rPr>
        <w:t>矣。</w:t>
      </w:r>
      <w:r>
        <w:rPr>
          <w:rFonts w:eastAsia="宋体" w:hint="eastAsia"/>
          <w:lang w:eastAsia="zh-CN"/>
        </w:rPr>
        <w:t>《</w:t>
      </w:r>
      <w:proofErr w:type="gramStart"/>
      <w:r>
        <w:rPr>
          <w:lang w:eastAsia="zh-CN"/>
        </w:rPr>
        <w:t>列子</w:t>
      </w:r>
      <w:proofErr w:type="gramEnd"/>
      <w:r>
        <w:rPr>
          <w:rFonts w:eastAsia="宋体" w:hint="eastAsia"/>
          <w:lang w:eastAsia="zh-CN"/>
        </w:rPr>
        <w:t>•</w:t>
      </w:r>
      <w:r>
        <w:rPr>
          <w:lang w:eastAsia="zh-CN"/>
        </w:rPr>
        <w:t>楊朱</w:t>
      </w:r>
      <w:r>
        <w:rPr>
          <w:rFonts w:eastAsia="宋体" w:hint="eastAsia"/>
          <w:lang w:eastAsia="zh-CN"/>
        </w:rPr>
        <w:t>》</w:t>
      </w:r>
      <w:r>
        <w:rPr>
          <w:lang w:eastAsia="zh-CN"/>
        </w:rPr>
        <w:t>篇曰：</w:t>
      </w:r>
      <w:r>
        <w:rPr>
          <w:rFonts w:eastAsia="宋体" w:hint="eastAsia"/>
          <w:lang w:eastAsia="zh-CN"/>
        </w:rPr>
        <w:t>“</w:t>
      </w:r>
      <w:r>
        <w:rPr>
          <w:lang w:eastAsia="zh-CN"/>
        </w:rPr>
        <w:t>吞舟之魚，不游枝流。</w:t>
      </w:r>
      <w:r>
        <w:rPr>
          <w:rFonts w:eastAsia="宋体" w:hint="eastAsia"/>
          <w:lang w:eastAsia="zh-CN"/>
        </w:rPr>
        <w:t>”《</w:t>
      </w:r>
      <w:r>
        <w:rPr>
          <w:lang w:eastAsia="zh-CN"/>
        </w:rPr>
        <w:t>莊子</w:t>
      </w:r>
      <w:r>
        <w:rPr>
          <w:rFonts w:eastAsia="宋体" w:hint="eastAsia"/>
          <w:lang w:eastAsia="zh-CN"/>
        </w:rPr>
        <w:t>•</w:t>
      </w:r>
      <w:r>
        <w:rPr>
          <w:lang w:eastAsia="zh-CN"/>
        </w:rPr>
        <w:t>庚桑楚</w:t>
      </w:r>
      <w:r>
        <w:rPr>
          <w:rFonts w:eastAsia="宋体" w:hint="eastAsia"/>
          <w:lang w:eastAsia="zh-CN"/>
        </w:rPr>
        <w:t>》</w:t>
      </w:r>
      <w:r>
        <w:rPr>
          <w:lang w:eastAsia="zh-CN"/>
        </w:rPr>
        <w:t>篇曰：</w:t>
      </w:r>
      <w:r>
        <w:rPr>
          <w:rFonts w:eastAsia="宋体" w:hint="eastAsia"/>
          <w:lang w:eastAsia="zh-CN"/>
        </w:rPr>
        <w:t>“</w:t>
      </w:r>
      <w:r>
        <w:rPr>
          <w:lang w:eastAsia="zh-CN"/>
        </w:rPr>
        <w:t>吞舟之魚，碭而失</w:t>
      </w:r>
    </w:p>
    <w:p w14:paraId="412B95C7" w14:textId="77777777" w:rsidR="00CC015B" w:rsidRDefault="00000000">
      <w:r>
        <w:rPr>
          <w:lang w:eastAsia="zh-CN"/>
        </w:rPr>
        <w:t>水。</w:t>
      </w:r>
      <w:r>
        <w:rPr>
          <w:rFonts w:eastAsia="宋体" w:hint="eastAsia"/>
          <w:lang w:eastAsia="zh-CN"/>
        </w:rPr>
        <w:t>”《</w:t>
      </w:r>
      <w:r>
        <w:rPr>
          <w:lang w:eastAsia="zh-CN"/>
        </w:rPr>
        <w:t>吕氏春秋</w:t>
      </w:r>
      <w:r>
        <w:rPr>
          <w:rFonts w:eastAsia="宋体" w:hint="eastAsia"/>
          <w:lang w:eastAsia="zh-CN"/>
        </w:rPr>
        <w:t>•</w:t>
      </w:r>
      <w:r>
        <w:rPr>
          <w:lang w:eastAsia="zh-CN"/>
        </w:rPr>
        <w:t>慎勢</w:t>
      </w:r>
      <w:r>
        <w:rPr>
          <w:rFonts w:eastAsia="宋体" w:hint="eastAsia"/>
          <w:lang w:eastAsia="zh-CN"/>
        </w:rPr>
        <w:t>》</w:t>
      </w:r>
      <w:r>
        <w:rPr>
          <w:lang w:eastAsia="zh-CN"/>
        </w:rPr>
        <w:t>篇曰</w:t>
      </w:r>
      <w:r>
        <w:rPr>
          <w:rFonts w:eastAsia="宋体" w:hint="eastAsia"/>
          <w:lang w:eastAsia="zh-CN"/>
        </w:rPr>
        <w:t>“</w:t>
      </w:r>
      <w:r>
        <w:rPr>
          <w:lang w:eastAsia="zh-CN"/>
        </w:rPr>
        <w:t>吞舟之魚陸處。</w:t>
      </w:r>
      <w:r>
        <w:rPr>
          <w:rFonts w:eastAsia="宋体" w:hint="eastAsia"/>
          <w:lang w:eastAsia="zh-CN"/>
        </w:rPr>
        <w:t>”《</w:t>
      </w:r>
      <w:r>
        <w:rPr>
          <w:lang w:eastAsia="zh-CN"/>
        </w:rPr>
        <w:t>韓詩外傳</w:t>
      </w:r>
      <w:r>
        <w:rPr>
          <w:rFonts w:eastAsia="宋体" w:hint="eastAsia"/>
          <w:lang w:eastAsia="zh-CN"/>
        </w:rPr>
        <w:t>》</w:t>
      </w:r>
      <w:r>
        <w:rPr>
          <w:lang w:eastAsia="zh-CN"/>
        </w:rPr>
        <w:t>曰：</w:t>
      </w:r>
      <w:r>
        <w:rPr>
          <w:rFonts w:eastAsia="宋体" w:hint="eastAsia"/>
          <w:lang w:eastAsia="zh-CN"/>
        </w:rPr>
        <w:t>“</w:t>
      </w:r>
      <w:proofErr w:type="gramStart"/>
      <w:r>
        <w:rPr>
          <w:lang w:eastAsia="zh-CN"/>
        </w:rPr>
        <w:t>滎澤</w:t>
      </w:r>
      <w:proofErr w:type="gramEnd"/>
      <w:r>
        <w:rPr>
          <w:lang w:eastAsia="zh-CN"/>
        </w:rPr>
        <w:t>之水，無吞舟之魚。</w:t>
      </w:r>
      <w:r>
        <w:rPr>
          <w:rFonts w:eastAsia="宋体" w:hint="eastAsia"/>
          <w:lang w:eastAsia="zh-CN"/>
        </w:rPr>
        <w:t>”《</w:t>
      </w:r>
      <w:proofErr w:type="spellStart"/>
      <w:r>
        <w:t>淮南。繆稱</w:t>
      </w:r>
      <w:proofErr w:type="spellEnd"/>
      <w:r>
        <w:rPr>
          <w:rFonts w:eastAsia="宋体" w:hint="eastAsia"/>
          <w:lang w:eastAsia="zh-CN"/>
        </w:rPr>
        <w:t>》</w:t>
      </w:r>
      <w:proofErr w:type="spellStart"/>
      <w:r>
        <w:t>篇曰</w:t>
      </w:r>
      <w:proofErr w:type="spellEnd"/>
      <w:r>
        <w:t>：</w:t>
      </w:r>
      <w:r>
        <w:rPr>
          <w:rFonts w:eastAsia="宋体" w:hint="eastAsia"/>
          <w:lang w:eastAsia="zh-CN"/>
        </w:rPr>
        <w:t>“</w:t>
      </w:r>
      <w:proofErr w:type="spellStart"/>
      <w:proofErr w:type="gramStart"/>
      <w:r>
        <w:t>尋</w:t>
      </w:r>
      <w:proofErr w:type="gramEnd"/>
      <w:r>
        <w:t>常</w:t>
      </w:r>
      <w:proofErr w:type="spellEnd"/>
    </w:p>
    <w:p w14:paraId="401DB767" w14:textId="77777777" w:rsidR="00CC015B" w:rsidRDefault="00000000">
      <w:proofErr w:type="spellStart"/>
      <w:r>
        <w:t>之</w:t>
      </w:r>
      <w:proofErr w:type="gramStart"/>
      <w:r>
        <w:t>溝</w:t>
      </w:r>
      <w:proofErr w:type="gramEnd"/>
      <w:r>
        <w:t>，無吞舟之魚</w:t>
      </w:r>
      <w:proofErr w:type="spellEnd"/>
      <w:r>
        <w:t>。</w:t>
      </w:r>
      <w:r>
        <w:rPr>
          <w:rFonts w:eastAsia="宋体" w:hint="eastAsia"/>
          <w:lang w:eastAsia="zh-CN"/>
        </w:rPr>
        <w:t>”《</w:t>
      </w:r>
      <w:proofErr w:type="spellStart"/>
      <w:r>
        <w:t>史記</w:t>
      </w:r>
      <w:proofErr w:type="spellEnd"/>
      <w:r>
        <w:rPr>
          <w:rFonts w:eastAsia="宋体" w:hint="eastAsia"/>
          <w:lang w:eastAsia="zh-CN"/>
        </w:rPr>
        <w:t>•</w:t>
      </w:r>
      <w:proofErr w:type="spellStart"/>
      <w:r>
        <w:t>酷吏傳</w:t>
      </w:r>
      <w:proofErr w:type="spellEnd"/>
      <w:r>
        <w:rPr>
          <w:rFonts w:eastAsia="宋体" w:hint="eastAsia"/>
          <w:lang w:eastAsia="zh-CN"/>
        </w:rPr>
        <w:t>》</w:t>
      </w:r>
      <w:r>
        <w:t>曰：</w:t>
      </w:r>
      <w:r>
        <w:rPr>
          <w:rFonts w:eastAsia="宋体" w:hint="eastAsia"/>
          <w:lang w:eastAsia="zh-CN"/>
        </w:rPr>
        <w:t>“</w:t>
      </w:r>
      <w:proofErr w:type="spellStart"/>
      <w:r>
        <w:t>網漏</w:t>
      </w:r>
      <w:proofErr w:type="gramStart"/>
      <w:r>
        <w:t>於</w:t>
      </w:r>
      <w:proofErr w:type="gramEnd"/>
      <w:r>
        <w:t>吞舟之魚</w:t>
      </w:r>
      <w:proofErr w:type="spellEnd"/>
      <w:r>
        <w:t>。</w:t>
      </w:r>
      <w:r>
        <w:rPr>
          <w:rFonts w:eastAsia="宋体" w:hint="eastAsia"/>
          <w:lang w:eastAsia="zh-CN"/>
        </w:rPr>
        <w:t>”</w:t>
      </w:r>
      <w:proofErr w:type="spellStart"/>
      <w:proofErr w:type="gramStart"/>
      <w:r>
        <w:t>後</w:t>
      </w:r>
      <w:proofErr w:type="gramEnd"/>
      <w:r>
        <w:t>人以李善注云</w:t>
      </w:r>
      <w:proofErr w:type="spellEnd"/>
      <w:r>
        <w:rPr>
          <w:rFonts w:eastAsia="宋体" w:hint="eastAsia"/>
          <w:lang w:eastAsia="zh-CN"/>
        </w:rPr>
        <w:t>“</w:t>
      </w:r>
      <w:proofErr w:type="spellStart"/>
      <w:r>
        <w:t>尋常之溝，巨魚無所還其</w:t>
      </w:r>
      <w:proofErr w:type="spellEnd"/>
    </w:p>
    <w:p w14:paraId="4F11C887" w14:textId="77777777" w:rsidR="00CC015B" w:rsidRDefault="00000000">
      <w:pPr>
        <w:rPr>
          <w:lang w:eastAsia="zh-CN"/>
        </w:rPr>
      </w:pPr>
      <w:r>
        <w:rPr>
          <w:lang w:eastAsia="zh-CN"/>
        </w:rPr>
        <w:t>體</w:t>
      </w:r>
      <w:proofErr w:type="gramStart"/>
      <w:r>
        <w:rPr>
          <w:rFonts w:eastAsia="宋体" w:hint="eastAsia"/>
          <w:lang w:eastAsia="zh-CN"/>
        </w:rPr>
        <w:t>”</w:t>
      </w:r>
      <w:proofErr w:type="gramEnd"/>
      <w:r>
        <w:rPr>
          <w:lang w:eastAsia="zh-CN"/>
        </w:rPr>
        <w:t>，因於正文内加</w:t>
      </w:r>
      <w:r>
        <w:rPr>
          <w:rFonts w:eastAsia="宋体" w:hint="eastAsia"/>
          <w:lang w:eastAsia="zh-CN"/>
        </w:rPr>
        <w:t>“</w:t>
      </w:r>
      <w:r>
        <w:rPr>
          <w:lang w:eastAsia="zh-CN"/>
        </w:rPr>
        <w:t>巨</w:t>
      </w:r>
      <w:r>
        <w:rPr>
          <w:rFonts w:eastAsia="宋体" w:hint="eastAsia"/>
          <w:lang w:eastAsia="zh-CN"/>
        </w:rPr>
        <w:t>”</w:t>
      </w:r>
      <w:r>
        <w:rPr>
          <w:lang w:eastAsia="zh-CN"/>
        </w:rPr>
        <w:t>字。不知此引</w:t>
      </w:r>
      <w:r>
        <w:rPr>
          <w:rFonts w:eastAsia="宋体" w:hint="eastAsia"/>
          <w:lang w:eastAsia="zh-CN"/>
        </w:rPr>
        <w:t>《</w:t>
      </w:r>
      <w:r>
        <w:rPr>
          <w:lang w:eastAsia="zh-CN"/>
        </w:rPr>
        <w:t>莊子</w:t>
      </w:r>
      <w:r>
        <w:rPr>
          <w:rFonts w:eastAsia="宋体" w:hint="eastAsia"/>
          <w:lang w:eastAsia="zh-CN"/>
        </w:rPr>
        <w:t>》</w:t>
      </w:r>
      <w:r>
        <w:rPr>
          <w:lang w:eastAsia="zh-CN"/>
        </w:rPr>
        <w:t>之文，以明小水之不容巨魚耳，非正文内本</w:t>
      </w:r>
    </w:p>
    <w:p w14:paraId="7846C246" w14:textId="77777777" w:rsidR="00CC015B" w:rsidRDefault="00000000">
      <w:pPr>
        <w:rPr>
          <w:lang w:eastAsia="zh-CN"/>
        </w:rPr>
      </w:pPr>
      <w:r>
        <w:rPr>
          <w:lang w:eastAsia="zh-CN"/>
        </w:rPr>
        <w:t>【第</w:t>
      </w:r>
      <w:r>
        <w:rPr>
          <w:lang w:eastAsia="zh-CN"/>
        </w:rPr>
        <w:t>324</w:t>
      </w:r>
      <w:r>
        <w:rPr>
          <w:lang w:eastAsia="zh-CN"/>
        </w:rPr>
        <w:t>页】</w:t>
      </w:r>
    </w:p>
    <w:p w14:paraId="4D97F276" w14:textId="77777777" w:rsidR="00CC015B" w:rsidRDefault="00000000">
      <w:pPr>
        <w:rPr>
          <w:lang w:eastAsia="zh-CN"/>
        </w:rPr>
      </w:pPr>
      <w:r>
        <w:rPr>
          <w:lang w:eastAsia="zh-CN"/>
        </w:rPr>
        <w:t>有</w:t>
      </w:r>
      <w:r>
        <w:rPr>
          <w:rFonts w:eastAsia="宋体" w:hint="eastAsia"/>
          <w:lang w:eastAsia="zh-CN"/>
        </w:rPr>
        <w:t>“</w:t>
      </w:r>
      <w:r>
        <w:rPr>
          <w:lang w:eastAsia="zh-CN"/>
        </w:rPr>
        <w:t>巨</w:t>
      </w:r>
      <w:r>
        <w:rPr>
          <w:rFonts w:eastAsia="宋体" w:hint="eastAsia"/>
          <w:lang w:eastAsia="zh-CN"/>
        </w:rPr>
        <w:t>”</w:t>
      </w:r>
      <w:r>
        <w:rPr>
          <w:lang w:eastAsia="zh-CN"/>
        </w:rPr>
        <w:t>字也。</w:t>
      </w:r>
      <w:proofErr w:type="gramStart"/>
      <w:r>
        <w:rPr>
          <w:lang w:eastAsia="zh-CN"/>
        </w:rPr>
        <w:t>劉良注</w:t>
      </w:r>
      <w:proofErr w:type="gramEnd"/>
      <w:r>
        <w:rPr>
          <w:lang w:eastAsia="zh-CN"/>
        </w:rPr>
        <w:t>云：</w:t>
      </w:r>
      <w:r>
        <w:rPr>
          <w:rFonts w:eastAsia="宋体" w:hint="eastAsia"/>
          <w:lang w:eastAsia="zh-CN"/>
        </w:rPr>
        <w:t>“</w:t>
      </w:r>
      <w:r>
        <w:rPr>
          <w:lang w:eastAsia="zh-CN"/>
        </w:rPr>
        <w:t>吞舟之魚</w:t>
      </w:r>
    </w:p>
    <w:p w14:paraId="593D7C98" w14:textId="77777777" w:rsidR="00CC015B" w:rsidRDefault="00000000">
      <w:pPr>
        <w:rPr>
          <w:lang w:eastAsia="zh-CN"/>
        </w:rPr>
      </w:pPr>
      <w:r>
        <w:rPr>
          <w:lang w:eastAsia="zh-CN"/>
        </w:rPr>
        <w:t>，今本作</w:t>
      </w:r>
      <w:r>
        <w:rPr>
          <w:rFonts w:eastAsia="宋体" w:hint="eastAsia"/>
          <w:lang w:eastAsia="zh-CN"/>
        </w:rPr>
        <w:t>“</w:t>
      </w:r>
      <w:r>
        <w:rPr>
          <w:lang w:eastAsia="zh-CN"/>
        </w:rPr>
        <w:t>吞舟巨魚</w:t>
      </w:r>
      <w:r>
        <w:rPr>
          <w:rFonts w:eastAsia="宋体" w:hint="eastAsia"/>
          <w:lang w:eastAsia="zh-CN"/>
        </w:rPr>
        <w:t>”</w:t>
      </w:r>
      <w:r>
        <w:rPr>
          <w:lang w:eastAsia="zh-CN"/>
        </w:rPr>
        <w:t>，亦是</w:t>
      </w:r>
      <w:proofErr w:type="gramStart"/>
      <w:r>
        <w:rPr>
          <w:lang w:eastAsia="zh-CN"/>
        </w:rPr>
        <w:t>後</w:t>
      </w:r>
      <w:proofErr w:type="gramEnd"/>
      <w:r>
        <w:rPr>
          <w:lang w:eastAsia="zh-CN"/>
        </w:rPr>
        <w:t>人所改，下文云</w:t>
      </w:r>
      <w:r>
        <w:rPr>
          <w:rFonts w:eastAsia="宋体" w:hint="eastAsia"/>
          <w:lang w:eastAsia="zh-CN"/>
        </w:rPr>
        <w:t>“</w:t>
      </w:r>
      <w:r>
        <w:rPr>
          <w:lang w:eastAsia="zh-CN"/>
        </w:rPr>
        <w:t>言小池水之中，</w:t>
      </w:r>
      <w:proofErr w:type="gramStart"/>
      <w:r>
        <w:rPr>
          <w:lang w:eastAsia="zh-CN"/>
        </w:rPr>
        <w:t>不</w:t>
      </w:r>
      <w:proofErr w:type="gramEnd"/>
      <w:r>
        <w:rPr>
          <w:lang w:eastAsia="zh-CN"/>
        </w:rPr>
        <w:t>能容</w:t>
      </w:r>
    </w:p>
    <w:p w14:paraId="26E1CA5B" w14:textId="77777777" w:rsidR="00CC015B" w:rsidRDefault="00000000">
      <w:pPr>
        <w:rPr>
          <w:lang w:eastAsia="zh-CN"/>
        </w:rPr>
      </w:pPr>
      <w:proofErr w:type="spellStart"/>
      <w:r>
        <w:t>吞舟之魚</w:t>
      </w:r>
      <w:proofErr w:type="spellEnd"/>
      <w:proofErr w:type="gramStart"/>
      <w:r>
        <w:rPr>
          <w:rFonts w:eastAsia="宋体" w:hint="eastAsia"/>
          <w:lang w:eastAsia="zh-CN"/>
        </w:rPr>
        <w:t>”</w:t>
      </w:r>
      <w:proofErr w:type="gramEnd"/>
      <w:r>
        <w:t>，</w:t>
      </w:r>
      <w:proofErr w:type="spellStart"/>
      <w:r>
        <w:t>則仍未改也</w:t>
      </w:r>
      <w:proofErr w:type="spellEnd"/>
      <w:r>
        <w:t>。</w:t>
      </w:r>
      <w:r>
        <w:rPr>
          <w:lang w:eastAsia="zh-CN"/>
        </w:rPr>
        <w:t>謂大魚腹中可容船也。</w:t>
      </w:r>
      <w:r>
        <w:rPr>
          <w:rFonts w:eastAsia="宋体" w:hint="eastAsia"/>
          <w:lang w:eastAsia="zh-CN"/>
        </w:rPr>
        <w:t>”</w:t>
      </w:r>
      <w:r>
        <w:rPr>
          <w:lang w:eastAsia="zh-CN"/>
        </w:rPr>
        <w:t>則正文内原無</w:t>
      </w:r>
      <w:r>
        <w:rPr>
          <w:rFonts w:eastAsia="宋体" w:hint="eastAsia"/>
          <w:lang w:eastAsia="zh-CN"/>
        </w:rPr>
        <w:t>“</w:t>
      </w:r>
      <w:r>
        <w:rPr>
          <w:lang w:eastAsia="zh-CN"/>
        </w:rPr>
        <w:t>巨</w:t>
      </w:r>
      <w:r>
        <w:rPr>
          <w:rFonts w:eastAsia="宋体" w:hint="eastAsia"/>
          <w:lang w:eastAsia="zh-CN"/>
        </w:rPr>
        <w:t>”</w:t>
      </w:r>
      <w:r>
        <w:rPr>
          <w:lang w:eastAsia="zh-CN"/>
        </w:rPr>
        <w:t>字明矣。</w:t>
      </w:r>
      <w:r>
        <w:rPr>
          <w:rFonts w:eastAsia="宋体" w:hint="eastAsia"/>
          <w:lang w:eastAsia="zh-CN"/>
        </w:rPr>
        <w:t>《</w:t>
      </w:r>
      <w:r>
        <w:rPr>
          <w:lang w:eastAsia="zh-CN"/>
        </w:rPr>
        <w:t>史記</w:t>
      </w:r>
      <w:r>
        <w:rPr>
          <w:rFonts w:eastAsia="宋体" w:hint="eastAsia"/>
          <w:lang w:eastAsia="zh-CN"/>
        </w:rPr>
        <w:t>》</w:t>
      </w:r>
      <w:r>
        <w:rPr>
          <w:lang w:eastAsia="zh-CN"/>
        </w:rPr>
        <w:t>、</w:t>
      </w:r>
      <w:r>
        <w:rPr>
          <w:rFonts w:eastAsia="宋体" w:hint="eastAsia"/>
          <w:lang w:eastAsia="zh-CN"/>
        </w:rPr>
        <w:t>《</w:t>
      </w:r>
      <w:r>
        <w:rPr>
          <w:lang w:eastAsia="zh-CN"/>
        </w:rPr>
        <w:t>漢書</w:t>
      </w:r>
      <w:r>
        <w:rPr>
          <w:rFonts w:eastAsia="宋体" w:hint="eastAsia"/>
          <w:lang w:eastAsia="zh-CN"/>
        </w:rPr>
        <w:t>》</w:t>
      </w:r>
      <w:r>
        <w:rPr>
          <w:lang w:eastAsia="zh-CN"/>
        </w:rPr>
        <w:t>皆</w:t>
      </w:r>
    </w:p>
    <w:p w14:paraId="3F1CD78E" w14:textId="77777777" w:rsidR="00CC015B" w:rsidRDefault="00000000">
      <w:pPr>
        <w:rPr>
          <w:lang w:eastAsia="zh-CN"/>
        </w:rPr>
      </w:pPr>
      <w:r>
        <w:rPr>
          <w:lang w:eastAsia="zh-CN"/>
        </w:rPr>
        <w:t>無</w:t>
      </w:r>
      <w:r>
        <w:rPr>
          <w:rFonts w:eastAsia="宋体" w:hint="eastAsia"/>
          <w:lang w:eastAsia="zh-CN"/>
        </w:rPr>
        <w:t>“</w:t>
      </w:r>
      <w:r>
        <w:rPr>
          <w:lang w:eastAsia="zh-CN"/>
        </w:rPr>
        <w:t>巨</w:t>
      </w:r>
      <w:r>
        <w:rPr>
          <w:rFonts w:eastAsia="宋体" w:hint="eastAsia"/>
          <w:lang w:eastAsia="zh-CN"/>
        </w:rPr>
        <w:t>”</w:t>
      </w:r>
      <w:r>
        <w:rPr>
          <w:lang w:eastAsia="zh-CN"/>
        </w:rPr>
        <w:t>字。</w:t>
      </w:r>
    </w:p>
    <w:p w14:paraId="50863BE6" w14:textId="77777777" w:rsidR="00CC015B" w:rsidRDefault="00000000">
      <w:proofErr w:type="spellStart"/>
      <w:r>
        <w:t>擠爲山乎九天</w:t>
      </w:r>
      <w:proofErr w:type="spellEnd"/>
    </w:p>
    <w:p w14:paraId="48B4D42D" w14:textId="77777777" w:rsidR="00CC015B" w:rsidRDefault="00000000">
      <w:pPr>
        <w:rPr>
          <w:rFonts w:eastAsia="宋体"/>
          <w:lang w:eastAsia="zh-CN"/>
        </w:rPr>
      </w:pPr>
      <w:r>
        <w:rPr>
          <w:rFonts w:eastAsia="宋体" w:hint="eastAsia"/>
          <w:lang w:eastAsia="zh-CN"/>
        </w:rPr>
        <w:t>《</w:t>
      </w:r>
      <w:proofErr w:type="spellStart"/>
      <w:r>
        <w:t>弔魏武帝文</w:t>
      </w:r>
      <w:proofErr w:type="spellEnd"/>
      <w:r>
        <w:rPr>
          <w:rFonts w:eastAsia="宋体" w:hint="eastAsia"/>
          <w:lang w:eastAsia="zh-CN"/>
        </w:rPr>
        <w:t>》</w:t>
      </w:r>
      <w:r>
        <w:t>：</w:t>
      </w:r>
      <w:r>
        <w:rPr>
          <w:rFonts w:eastAsia="宋体" w:hint="eastAsia"/>
          <w:lang w:eastAsia="zh-CN"/>
        </w:rPr>
        <w:t>“</w:t>
      </w:r>
      <w:proofErr w:type="spellStart"/>
      <w:r>
        <w:t>彼人事之大造，夫何往而</w:t>
      </w:r>
      <w:proofErr w:type="gramStart"/>
      <w:r>
        <w:t>不</w:t>
      </w:r>
      <w:proofErr w:type="gramEnd"/>
      <w:r>
        <w:t>臻？將覆簣於浚谷，擠爲山乎九天</w:t>
      </w:r>
      <w:proofErr w:type="spellEnd"/>
      <w:r>
        <w:t>。</w:t>
      </w:r>
      <w:r>
        <w:rPr>
          <w:rFonts w:eastAsia="宋体" w:hint="eastAsia"/>
          <w:lang w:eastAsia="zh-CN"/>
        </w:rPr>
        <w:t>”</w:t>
      </w:r>
    </w:p>
    <w:p w14:paraId="5C3C9238" w14:textId="77777777" w:rsidR="00CC015B" w:rsidRDefault="00000000">
      <w:proofErr w:type="spellStart"/>
      <w:r>
        <w:t>李善曰</w:t>
      </w:r>
      <w:proofErr w:type="spellEnd"/>
      <w:r>
        <w:t>：</w:t>
      </w:r>
      <w:r>
        <w:rPr>
          <w:rFonts w:eastAsia="宋体" w:hint="eastAsia"/>
          <w:lang w:eastAsia="zh-CN"/>
        </w:rPr>
        <w:t>“</w:t>
      </w:r>
      <w:proofErr w:type="spellStart"/>
      <w:r>
        <w:t>擠，墜也</w:t>
      </w:r>
      <w:proofErr w:type="spellEnd"/>
      <w:r>
        <w:t>。</w:t>
      </w:r>
      <w:r>
        <w:rPr>
          <w:rFonts w:eastAsia="宋体" w:hint="eastAsia"/>
          <w:lang w:eastAsia="zh-CN"/>
        </w:rPr>
        <w:t>”</w:t>
      </w:r>
      <w:proofErr w:type="spellStart"/>
      <w:r>
        <w:t>張銑曰</w:t>
      </w:r>
      <w:proofErr w:type="spellEnd"/>
      <w:r>
        <w:t>：</w:t>
      </w:r>
      <w:r>
        <w:rPr>
          <w:rFonts w:eastAsia="宋体" w:hint="eastAsia"/>
          <w:lang w:eastAsia="zh-CN"/>
        </w:rPr>
        <w:t>“</w:t>
      </w:r>
      <w:proofErr w:type="spellStart"/>
      <w:r>
        <w:t>爲山</w:t>
      </w:r>
      <w:proofErr w:type="gramStart"/>
      <w:r>
        <w:t>將</w:t>
      </w:r>
      <w:proofErr w:type="gramEnd"/>
      <w:r>
        <w:t>至九天，忽山穨，謂大功既成而死矣</w:t>
      </w:r>
      <w:proofErr w:type="spellEnd"/>
      <w:r>
        <w:t>。</w:t>
      </w:r>
      <w:r>
        <w:rPr>
          <w:rFonts w:eastAsia="宋体" w:hint="eastAsia"/>
          <w:lang w:eastAsia="zh-CN"/>
        </w:rPr>
        <w:t>”</w:t>
      </w:r>
      <w:proofErr w:type="spellStart"/>
      <w:r>
        <w:t>念孫案</w:t>
      </w:r>
      <w:proofErr w:type="spellEnd"/>
      <w:r>
        <w:t>：</w:t>
      </w:r>
    </w:p>
    <w:p w14:paraId="1AC26050" w14:textId="77777777" w:rsidR="00CC015B" w:rsidRDefault="00000000">
      <w:proofErr w:type="spellStart"/>
      <w:r>
        <w:t>擠讀爲</w:t>
      </w:r>
      <w:proofErr w:type="spellEnd"/>
      <w:r>
        <w:rPr>
          <w:rFonts w:eastAsia="宋体" w:hint="eastAsia"/>
          <w:lang w:eastAsia="zh-CN"/>
        </w:rPr>
        <w:t>“</w:t>
      </w:r>
      <w:proofErr w:type="spellStart"/>
      <w:r>
        <w:t>朝隮于西</w:t>
      </w:r>
      <w:proofErr w:type="spellEnd"/>
      <w:r>
        <w:rPr>
          <w:rFonts w:eastAsia="宋体" w:hint="eastAsia"/>
          <w:lang w:eastAsia="zh-CN"/>
        </w:rPr>
        <w:t>”</w:t>
      </w:r>
      <w:proofErr w:type="spellStart"/>
      <w:r>
        <w:t>之隮，隮，升也。爲山者，自下而上，故曰隮。言人事所成，何往不</w:t>
      </w:r>
      <w:proofErr w:type="spellEnd"/>
    </w:p>
    <w:p w14:paraId="2DF59B1B" w14:textId="77777777" w:rsidR="00CC015B" w:rsidRDefault="00000000">
      <w:proofErr w:type="spellStart"/>
      <w:r>
        <w:t>至？譬如爲山，將覆簣於深谷之中，而隮之至於九天也。</w:t>
      </w:r>
      <w:proofErr w:type="gramStart"/>
      <w:r>
        <w:t>若云</w:t>
      </w:r>
      <w:proofErr w:type="spellEnd"/>
      <w:r>
        <w:rPr>
          <w:rFonts w:eastAsia="宋体" w:hint="eastAsia"/>
          <w:lang w:eastAsia="zh-CN"/>
        </w:rPr>
        <w:t>“</w:t>
      </w:r>
      <w:proofErr w:type="spellStart"/>
      <w:proofErr w:type="gramEnd"/>
      <w:r>
        <w:t>墜爲山乎九天</w:t>
      </w:r>
      <w:proofErr w:type="spellEnd"/>
      <w:r>
        <w:rPr>
          <w:rFonts w:eastAsia="宋体" w:hint="eastAsia"/>
          <w:lang w:eastAsia="zh-CN"/>
        </w:rPr>
        <w:t>”</w:t>
      </w:r>
      <w:r>
        <w:t>，</w:t>
      </w:r>
      <w:proofErr w:type="spellStart"/>
      <w:r>
        <w:t>則與上</w:t>
      </w:r>
      <w:proofErr w:type="spellEnd"/>
    </w:p>
    <w:p w14:paraId="424C1D92" w14:textId="77777777" w:rsidR="00CC015B" w:rsidRDefault="00000000">
      <w:proofErr w:type="spellStart"/>
      <w:r>
        <w:t>意不貫。</w:t>
      </w:r>
      <w:proofErr w:type="gramStart"/>
      <w:r>
        <w:t>下二句云</w:t>
      </w:r>
      <w:proofErr w:type="spellEnd"/>
      <w:r>
        <w:rPr>
          <w:rFonts w:eastAsia="宋体" w:hint="eastAsia"/>
          <w:lang w:eastAsia="zh-CN"/>
        </w:rPr>
        <w:t>“</w:t>
      </w:r>
      <w:proofErr w:type="spellStart"/>
      <w:proofErr w:type="gramEnd"/>
      <w:r>
        <w:t>苟理窮而性盡，豈長筭之所研</w:t>
      </w:r>
      <w:proofErr w:type="spellEnd"/>
      <w:r>
        <w:rPr>
          <w:rFonts w:eastAsia="宋体" w:hint="eastAsia"/>
          <w:lang w:eastAsia="zh-CN"/>
        </w:rPr>
        <w:t>”</w:t>
      </w:r>
      <w:r>
        <w:t>，</w:t>
      </w:r>
      <w:proofErr w:type="spellStart"/>
      <w:r>
        <w:t>乃始言功成而身死耳。擠與隮古</w:t>
      </w:r>
      <w:proofErr w:type="spellEnd"/>
    </w:p>
    <w:p w14:paraId="7D173DCE" w14:textId="77777777" w:rsidR="00CC015B" w:rsidRDefault="00000000">
      <w:proofErr w:type="spellStart"/>
      <w:r>
        <w:t>字通</w:t>
      </w:r>
      <w:proofErr w:type="spellEnd"/>
      <w:r>
        <w:t>。</w:t>
      </w:r>
      <w:r>
        <w:rPr>
          <w:rFonts w:eastAsia="宋体" w:hint="eastAsia"/>
          <w:lang w:eastAsia="zh-CN"/>
        </w:rPr>
        <w:t>《</w:t>
      </w:r>
      <w:proofErr w:type="spellStart"/>
      <w:r>
        <w:t>昭十三年左傳</w:t>
      </w:r>
      <w:proofErr w:type="spellEnd"/>
      <w:r>
        <w:rPr>
          <w:rFonts w:eastAsia="宋体" w:hint="eastAsia"/>
          <w:lang w:eastAsia="zh-CN"/>
        </w:rPr>
        <w:t>》</w:t>
      </w:r>
      <w:proofErr w:type="gramStart"/>
      <w:r>
        <w:t>：</w:t>
      </w:r>
      <w:r>
        <w:rPr>
          <w:rFonts w:eastAsia="宋体" w:hint="eastAsia"/>
          <w:lang w:eastAsia="zh-CN"/>
        </w:rPr>
        <w:t>“</w:t>
      </w:r>
      <w:proofErr w:type="spellStart"/>
      <w:proofErr w:type="gramEnd"/>
      <w:r>
        <w:t>知擠於溝壑矣</w:t>
      </w:r>
      <w:proofErr w:type="spellEnd"/>
      <w:r>
        <w:t>。</w:t>
      </w:r>
      <w:r>
        <w:rPr>
          <w:rFonts w:eastAsia="宋体" w:hint="eastAsia"/>
          <w:lang w:eastAsia="zh-CN"/>
        </w:rPr>
        <w:t>”</w:t>
      </w:r>
      <w:proofErr w:type="spellStart"/>
      <w:r>
        <w:t>杜注曰</w:t>
      </w:r>
      <w:proofErr w:type="spellEnd"/>
      <w:r>
        <w:t>：</w:t>
      </w:r>
      <w:r>
        <w:rPr>
          <w:rFonts w:eastAsia="宋体" w:hint="eastAsia"/>
          <w:lang w:eastAsia="zh-CN"/>
        </w:rPr>
        <w:t>“</w:t>
      </w:r>
      <w:proofErr w:type="spellStart"/>
      <w:r>
        <w:t>擠，墜也</w:t>
      </w:r>
      <w:proofErr w:type="spellEnd"/>
      <w:r>
        <w:t>。</w:t>
      </w:r>
      <w:r>
        <w:rPr>
          <w:rFonts w:eastAsia="宋体" w:hint="eastAsia"/>
          <w:lang w:eastAsia="zh-CN"/>
        </w:rPr>
        <w:t>”《</w:t>
      </w:r>
      <w:proofErr w:type="spellStart"/>
      <w:r>
        <w:t>商書。微子</w:t>
      </w:r>
      <w:proofErr w:type="spellEnd"/>
      <w:r>
        <w:rPr>
          <w:rFonts w:eastAsia="宋体" w:hint="eastAsia"/>
          <w:lang w:eastAsia="zh-CN"/>
        </w:rPr>
        <w:t>》</w:t>
      </w:r>
      <w:r>
        <w:t>篇：</w:t>
      </w:r>
      <w:r>
        <w:rPr>
          <w:rFonts w:eastAsia="宋体" w:hint="eastAsia"/>
          <w:lang w:eastAsia="zh-CN"/>
        </w:rPr>
        <w:t>“</w:t>
      </w:r>
      <w:r>
        <w:t>予</w:t>
      </w:r>
    </w:p>
    <w:p w14:paraId="7FAB0AE2" w14:textId="77777777" w:rsidR="00CC015B" w:rsidRDefault="00000000">
      <w:proofErr w:type="spellStart"/>
      <w:r>
        <w:t>顛隮</w:t>
      </w:r>
      <w:proofErr w:type="spellEnd"/>
      <w:r>
        <w:t>。</w:t>
      </w:r>
      <w:r>
        <w:rPr>
          <w:rFonts w:eastAsia="宋体" w:hint="eastAsia"/>
          <w:lang w:eastAsia="zh-CN"/>
        </w:rPr>
        <w:t>”</w:t>
      </w:r>
      <w:proofErr w:type="spellStart"/>
      <w:r>
        <w:t>馬注曰</w:t>
      </w:r>
      <w:proofErr w:type="spellEnd"/>
      <w:r>
        <w:t>：</w:t>
      </w:r>
      <w:r>
        <w:rPr>
          <w:rFonts w:eastAsia="宋体" w:hint="eastAsia"/>
          <w:lang w:eastAsia="zh-CN"/>
        </w:rPr>
        <w:t>“</w:t>
      </w:r>
      <w:proofErr w:type="spellStart"/>
      <w:r>
        <w:t>隮猶墜也</w:t>
      </w:r>
      <w:proofErr w:type="spellEnd"/>
      <w:r>
        <w:t>。</w:t>
      </w:r>
      <w:r>
        <w:rPr>
          <w:rFonts w:eastAsia="宋体" w:hint="eastAsia"/>
          <w:lang w:eastAsia="zh-CN"/>
        </w:rPr>
        <w:t>”</w:t>
      </w:r>
      <w:proofErr w:type="spellStart"/>
      <w:r>
        <w:t>擠墜之擠通作隮，猶隮升之隮通作擠矣</w:t>
      </w:r>
      <w:proofErr w:type="spellEnd"/>
    </w:p>
    <w:p w14:paraId="5FCD7477" w14:textId="77777777" w:rsidR="00CC015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67F9D684" w14:textId="77777777" w:rsidR="00CC015B" w:rsidRDefault="00000000">
      <w:r>
        <w:rPr>
          <w:rFonts w:eastAsia="宋体" w:hint="eastAsia"/>
          <w:lang w:eastAsia="zh-CN"/>
        </w:rPr>
        <w:t>《</w:t>
      </w:r>
      <w:proofErr w:type="spellStart"/>
      <w:r>
        <w:t>讀書雜志</w:t>
      </w:r>
      <w:proofErr w:type="spellEnd"/>
      <w:r>
        <w:rPr>
          <w:rFonts w:eastAsia="宋体" w:hint="eastAsia"/>
          <w:lang w:eastAsia="zh-CN"/>
        </w:rPr>
        <w:t>》</w:t>
      </w:r>
      <w:proofErr w:type="spellStart"/>
      <w:r>
        <w:t>之</w:t>
      </w:r>
      <w:proofErr w:type="gramStart"/>
      <w:r>
        <w:t>傳</w:t>
      </w:r>
      <w:proofErr w:type="gramEnd"/>
      <w:r>
        <w:t>本，先有道光十一年家刻本，八十卷；</w:t>
      </w:r>
      <w:proofErr w:type="gramStart"/>
      <w:r>
        <w:t>後</w:t>
      </w:r>
      <w:proofErr w:type="gramEnd"/>
      <w:r>
        <w:t>有道光十二年家刻本，八十卷本附上</w:t>
      </w:r>
      <w:proofErr w:type="spellEnd"/>
      <w:r>
        <w:rPr>
          <w:rFonts w:eastAsia="宋体" w:hint="eastAsia"/>
          <w:lang w:eastAsia="zh-CN"/>
        </w:rPr>
        <w:t>《</w:t>
      </w:r>
      <w:r>
        <w:t>餘</w:t>
      </w:r>
    </w:p>
    <w:p w14:paraId="76A76542" w14:textId="77777777" w:rsidR="00CC015B" w:rsidRDefault="00000000">
      <w:r>
        <w:lastRenderedPageBreak/>
        <w:t>編</w:t>
      </w:r>
      <w:proofErr w:type="gramStart"/>
      <w:r>
        <w:rPr>
          <w:rFonts w:eastAsia="宋体" w:hint="eastAsia"/>
          <w:lang w:eastAsia="zh-CN"/>
        </w:rPr>
        <w:t>》</w:t>
      </w:r>
      <w:proofErr w:type="spellStart"/>
      <w:proofErr w:type="gramEnd"/>
      <w:r>
        <w:t>二卷，凡八十二卷。其刊</w:t>
      </w:r>
      <w:proofErr w:type="gramStart"/>
      <w:r>
        <w:t>佈</w:t>
      </w:r>
      <w:proofErr w:type="gramEnd"/>
      <w:r>
        <w:t>源流，詳舒懷</w:t>
      </w:r>
      <w:proofErr w:type="spellEnd"/>
      <w:r>
        <w:rPr>
          <w:rFonts w:eastAsia="宋体" w:hint="eastAsia"/>
          <w:lang w:eastAsia="zh-CN"/>
        </w:rPr>
        <w:t>《</w:t>
      </w:r>
      <w:proofErr w:type="spellStart"/>
      <w:r>
        <w:t>高郵王氏父子學術初探</w:t>
      </w:r>
      <w:proofErr w:type="spellEnd"/>
      <w:r>
        <w:rPr>
          <w:rFonts w:eastAsia="宋体" w:hint="eastAsia"/>
          <w:lang w:eastAsia="zh-CN"/>
        </w:rPr>
        <w:t>》</w:t>
      </w:r>
      <w:proofErr w:type="spellStart"/>
      <w:r>
        <w:t>第一章。因此二卷係王念孫逝</w:t>
      </w:r>
      <w:proofErr w:type="spellEnd"/>
    </w:p>
    <w:p w14:paraId="0EE496FB" w14:textId="77777777" w:rsidR="00CC015B" w:rsidRDefault="00000000">
      <w:proofErr w:type="spellStart"/>
      <w:r>
        <w:t>世後由王引之整理而成，故録作遺文</w:t>
      </w:r>
      <w:proofErr w:type="spellEnd"/>
    </w:p>
    <w:p w14:paraId="7280D45A" w14:textId="77777777" w:rsidR="00CC015B" w:rsidRDefault="00000000">
      <w:pPr>
        <w:rPr>
          <w:lang w:eastAsia="zh-CN"/>
        </w:rPr>
      </w:pPr>
      <w:r>
        <w:rPr>
          <w:lang w:eastAsia="zh-CN"/>
        </w:rPr>
        <w:t>【第</w:t>
      </w:r>
      <w:r>
        <w:rPr>
          <w:lang w:eastAsia="zh-CN"/>
        </w:rPr>
        <w:t>325</w:t>
      </w:r>
      <w:r>
        <w:rPr>
          <w:lang w:eastAsia="zh-CN"/>
        </w:rPr>
        <w:t>页】</w:t>
      </w:r>
    </w:p>
    <w:p w14:paraId="535F713D" w14:textId="77777777" w:rsidR="00CC015B" w:rsidRDefault="00000000">
      <w:pPr>
        <w:rPr>
          <w:rFonts w:eastAsia="宋体"/>
          <w:lang w:eastAsia="zh-CN"/>
        </w:rPr>
      </w:pPr>
      <w:r>
        <w:rPr>
          <w:rFonts w:eastAsia="宋体" w:hint="eastAsia"/>
          <w:lang w:eastAsia="zh-CN"/>
        </w:rPr>
        <w:t>（</w:t>
      </w:r>
      <w:r>
        <w:rPr>
          <w:lang w:eastAsia="zh-CN"/>
        </w:rPr>
        <w:t>校注</w:t>
      </w:r>
      <w:r>
        <w:rPr>
          <w:rFonts w:eastAsia="宋体" w:hint="eastAsia"/>
          <w:lang w:eastAsia="zh-CN"/>
        </w:rPr>
        <w:t>）</w:t>
      </w:r>
    </w:p>
    <w:p w14:paraId="0F880469" w14:textId="77777777" w:rsidR="00CC015B" w:rsidRDefault="00000000">
      <w:pPr>
        <w:rPr>
          <w:lang w:eastAsia="zh-CN"/>
        </w:rPr>
      </w:pPr>
      <w:r>
        <w:rPr>
          <w:rFonts w:eastAsia="宋体" w:hint="eastAsia"/>
          <w:lang w:eastAsia="zh-CN"/>
        </w:rPr>
        <w:t>【</w:t>
      </w:r>
      <w:r>
        <w:rPr>
          <w:lang w:eastAsia="zh-CN"/>
        </w:rPr>
        <w:t>一</w:t>
      </w:r>
      <w:r>
        <w:rPr>
          <w:rFonts w:eastAsia="宋体" w:hint="eastAsia"/>
          <w:lang w:eastAsia="zh-CN"/>
        </w:rPr>
        <w:t>】</w:t>
      </w:r>
      <w:r>
        <w:rPr>
          <w:lang w:eastAsia="zh-CN"/>
        </w:rPr>
        <w:t>見</w:t>
      </w:r>
      <w:r>
        <w:rPr>
          <w:rFonts w:eastAsia="宋体" w:hint="eastAsia"/>
          <w:lang w:eastAsia="zh-CN"/>
        </w:rPr>
        <w:t>《</w:t>
      </w:r>
      <w:r>
        <w:rPr>
          <w:lang w:eastAsia="zh-CN"/>
        </w:rPr>
        <w:t>經義述聞</w:t>
      </w:r>
      <w:r>
        <w:rPr>
          <w:rFonts w:eastAsia="宋体" w:hint="eastAsia"/>
          <w:lang w:eastAsia="zh-CN"/>
        </w:rPr>
        <w:t>•</w:t>
      </w:r>
      <w:r>
        <w:rPr>
          <w:lang w:eastAsia="zh-CN"/>
        </w:rPr>
        <w:t>周易下</w:t>
      </w:r>
      <w:r>
        <w:rPr>
          <w:rFonts w:eastAsia="宋体" w:hint="eastAsia"/>
          <w:lang w:eastAsia="zh-CN"/>
        </w:rPr>
        <w:t>》“</w:t>
      </w:r>
      <w:r>
        <w:rPr>
          <w:lang w:eastAsia="zh-CN"/>
        </w:rPr>
        <w:t>旁行而不流旁通情也</w:t>
      </w:r>
      <w:r>
        <w:rPr>
          <w:rFonts w:eastAsia="宋体" w:hint="eastAsia"/>
          <w:lang w:eastAsia="zh-CN"/>
        </w:rPr>
        <w:t>”</w:t>
      </w:r>
      <w:r>
        <w:rPr>
          <w:lang w:eastAsia="zh-CN"/>
        </w:rPr>
        <w:t>條</w:t>
      </w:r>
    </w:p>
    <w:p w14:paraId="701DDC0D" w14:textId="77777777" w:rsidR="00CC015B" w:rsidRDefault="00000000">
      <w:r>
        <w:rPr>
          <w:rFonts w:eastAsia="宋体" w:hint="eastAsia"/>
          <w:lang w:eastAsia="zh-CN"/>
        </w:rPr>
        <w:t>【</w:t>
      </w:r>
      <w:r>
        <w:t>二</w:t>
      </w:r>
      <w:r>
        <w:rPr>
          <w:rFonts w:eastAsia="宋体" w:hint="eastAsia"/>
          <w:lang w:eastAsia="zh-CN"/>
        </w:rPr>
        <w:t>】“</w:t>
      </w:r>
      <w:proofErr w:type="spellStart"/>
      <w:r>
        <w:t>首施</w:t>
      </w:r>
      <w:proofErr w:type="spellEnd"/>
      <w:r>
        <w:rPr>
          <w:rFonts w:eastAsia="宋体" w:hint="eastAsia"/>
          <w:lang w:eastAsia="zh-CN"/>
        </w:rPr>
        <w:t>”</w:t>
      </w:r>
      <w:r>
        <w:t>，</w:t>
      </w:r>
      <w:proofErr w:type="spellStart"/>
      <w:r>
        <w:t>亦作</w:t>
      </w:r>
      <w:proofErr w:type="spellEnd"/>
      <w:r>
        <w:rPr>
          <w:rFonts w:eastAsia="宋体" w:hint="eastAsia"/>
          <w:lang w:eastAsia="zh-CN"/>
        </w:rPr>
        <w:t>“</w:t>
      </w:r>
      <w:proofErr w:type="spellStart"/>
      <w:r>
        <w:t>首鼠</w:t>
      </w:r>
      <w:proofErr w:type="spellEnd"/>
      <w:r>
        <w:rPr>
          <w:rFonts w:eastAsia="宋体" w:hint="eastAsia"/>
          <w:lang w:eastAsia="zh-CN"/>
        </w:rPr>
        <w:t>”</w:t>
      </w:r>
      <w:r>
        <w:t>。</w:t>
      </w:r>
      <w:r>
        <w:rPr>
          <w:rFonts w:eastAsia="宋体" w:hint="eastAsia"/>
          <w:lang w:eastAsia="zh-CN"/>
        </w:rPr>
        <w:t>《</w:t>
      </w:r>
      <w:r>
        <w:rPr>
          <w:lang w:eastAsia="zh-CN"/>
        </w:rPr>
        <w:t>三國志</w:t>
      </w:r>
      <w:r>
        <w:rPr>
          <w:rFonts w:eastAsia="宋体" w:hint="eastAsia"/>
          <w:lang w:eastAsia="zh-CN"/>
        </w:rPr>
        <w:t>•</w:t>
      </w:r>
      <w:r>
        <w:rPr>
          <w:lang w:eastAsia="zh-CN"/>
        </w:rPr>
        <w:t>吴書</w:t>
      </w:r>
      <w:r>
        <w:rPr>
          <w:rFonts w:eastAsia="宋体" w:hint="eastAsia"/>
          <w:lang w:eastAsia="zh-CN"/>
        </w:rPr>
        <w:t>•</w:t>
      </w:r>
      <w:r>
        <w:rPr>
          <w:lang w:eastAsia="zh-CN"/>
        </w:rPr>
        <w:t>諸葛恪傳</w:t>
      </w:r>
      <w:r>
        <w:rPr>
          <w:rFonts w:eastAsia="宋体" w:hint="eastAsia"/>
          <w:lang w:eastAsia="zh-CN"/>
        </w:rPr>
        <w:t>》</w:t>
      </w:r>
      <w:r>
        <w:rPr>
          <w:lang w:eastAsia="zh-CN"/>
        </w:rPr>
        <w:t>：</w:t>
      </w:r>
      <w:r>
        <w:rPr>
          <w:rFonts w:eastAsia="宋体" w:hint="eastAsia"/>
          <w:lang w:eastAsia="zh-CN"/>
        </w:rPr>
        <w:t>“</w:t>
      </w:r>
      <w:r>
        <w:rPr>
          <w:lang w:eastAsia="zh-CN"/>
        </w:rPr>
        <w:t>緩則首鼠，急則狼顧。</w:t>
      </w:r>
      <w:r>
        <w:rPr>
          <w:rFonts w:eastAsia="宋体" w:hint="eastAsia"/>
          <w:lang w:eastAsia="zh-CN"/>
        </w:rPr>
        <w:t>”</w:t>
      </w:r>
      <w:proofErr w:type="spellStart"/>
      <w:r>
        <w:t>朱謀㙔</w:t>
      </w:r>
      <w:proofErr w:type="spellEnd"/>
      <w:proofErr w:type="gramStart"/>
      <w:r>
        <w:rPr>
          <w:rFonts w:eastAsia="宋体" w:hint="eastAsia"/>
          <w:lang w:eastAsia="zh-CN"/>
        </w:rPr>
        <w:t>《</w:t>
      </w:r>
      <w:proofErr w:type="spellStart"/>
      <w:proofErr w:type="gramEnd"/>
      <w:r>
        <w:t>駢雅</w:t>
      </w:r>
      <w:proofErr w:type="spellEnd"/>
      <w:r>
        <w:t>。</w:t>
      </w:r>
    </w:p>
    <w:p w14:paraId="448FC97F" w14:textId="77777777" w:rsidR="00CC015B" w:rsidRDefault="00000000">
      <w:pPr>
        <w:rPr>
          <w:lang w:eastAsia="zh-CN"/>
        </w:rPr>
      </w:pPr>
      <w:proofErr w:type="spellStart"/>
      <w:r>
        <w:t>釋訓</w:t>
      </w:r>
      <w:proofErr w:type="spellEnd"/>
      <w:proofErr w:type="gramStart"/>
      <w:r>
        <w:rPr>
          <w:rFonts w:eastAsia="宋体" w:hint="eastAsia"/>
          <w:lang w:eastAsia="zh-CN"/>
        </w:rPr>
        <w:t>》</w:t>
      </w:r>
      <w:proofErr w:type="gramEnd"/>
      <w:r>
        <w:rPr>
          <w:rFonts w:eastAsia="宋体" w:hint="eastAsia"/>
          <w:lang w:eastAsia="zh-CN"/>
        </w:rPr>
        <w:t>“</w:t>
      </w:r>
      <w:proofErr w:type="spellStart"/>
      <w:r>
        <w:t>首施、首鼠遲疑也</w:t>
      </w:r>
      <w:proofErr w:type="spellEnd"/>
      <w:r>
        <w:t>。</w:t>
      </w:r>
      <w:r>
        <w:rPr>
          <w:rFonts w:eastAsia="宋体" w:hint="eastAsia"/>
          <w:lang w:eastAsia="zh-CN"/>
        </w:rPr>
        <w:t>”</w:t>
      </w:r>
      <w:proofErr w:type="spellStart"/>
      <w:r>
        <w:t>劉大白</w:t>
      </w:r>
      <w:proofErr w:type="spellEnd"/>
      <w:r>
        <w:rPr>
          <w:rFonts w:eastAsia="宋体" w:hint="eastAsia"/>
          <w:lang w:eastAsia="zh-CN"/>
        </w:rPr>
        <w:t>《</w:t>
      </w:r>
      <w:proofErr w:type="spellStart"/>
      <w:r>
        <w:t>辭通序</w:t>
      </w:r>
      <w:proofErr w:type="spellEnd"/>
      <w:r>
        <w:rPr>
          <w:rFonts w:eastAsia="宋体" w:hint="eastAsia"/>
          <w:lang w:eastAsia="zh-CN"/>
        </w:rPr>
        <w:t>》</w:t>
      </w:r>
      <w:r>
        <w:t>謂</w:t>
      </w:r>
      <w:r>
        <w:rPr>
          <w:rFonts w:eastAsia="宋体" w:hint="eastAsia"/>
          <w:lang w:eastAsia="zh-CN"/>
        </w:rPr>
        <w:t>“</w:t>
      </w:r>
      <w:proofErr w:type="spellStart"/>
      <w:r>
        <w:t>首鼠</w:t>
      </w:r>
      <w:proofErr w:type="spellEnd"/>
      <w:r>
        <w:rPr>
          <w:rFonts w:eastAsia="宋体" w:hint="eastAsia"/>
          <w:lang w:eastAsia="zh-CN"/>
        </w:rPr>
        <w:t>”</w:t>
      </w:r>
      <w:r>
        <w:t>、</w:t>
      </w:r>
      <w:r>
        <w:rPr>
          <w:rFonts w:eastAsia="宋体" w:hint="eastAsia"/>
          <w:lang w:eastAsia="zh-CN"/>
        </w:rPr>
        <w:t>“</w:t>
      </w:r>
      <w:proofErr w:type="spellStart"/>
      <w:r>
        <w:t>首施</w:t>
      </w:r>
      <w:proofErr w:type="spellEnd"/>
      <w:r>
        <w:rPr>
          <w:rFonts w:eastAsia="宋体" w:hint="eastAsia"/>
          <w:lang w:eastAsia="zh-CN"/>
        </w:rPr>
        <w:t>”</w:t>
      </w:r>
      <w:proofErr w:type="spellStart"/>
      <w:r>
        <w:t>均爲</w:t>
      </w:r>
      <w:proofErr w:type="spellEnd"/>
      <w:r>
        <w:rPr>
          <w:rFonts w:eastAsia="宋体" w:hint="eastAsia"/>
          <w:lang w:eastAsia="zh-CN"/>
        </w:rPr>
        <w:t>“</w:t>
      </w:r>
      <w:proofErr w:type="spellStart"/>
      <w:r>
        <w:t>躊躇</w:t>
      </w:r>
      <w:proofErr w:type="spellEnd"/>
      <w:r>
        <w:rPr>
          <w:rFonts w:eastAsia="宋体" w:hint="eastAsia"/>
          <w:lang w:eastAsia="zh-CN"/>
        </w:rPr>
        <w:t>”</w:t>
      </w:r>
      <w:proofErr w:type="spellStart"/>
      <w:r>
        <w:t>疊韻轉變字</w:t>
      </w:r>
      <w:proofErr w:type="spellEnd"/>
      <w:r>
        <w:t>。</w:t>
      </w:r>
      <w:r>
        <w:rPr>
          <w:lang w:eastAsia="zh-CN"/>
        </w:rPr>
        <w:t>王念孙認</w:t>
      </w:r>
    </w:p>
    <w:p w14:paraId="5B31E0D5" w14:textId="77777777" w:rsidR="00CC015B" w:rsidRDefault="00000000">
      <w:pPr>
        <w:rPr>
          <w:lang w:eastAsia="zh-CN"/>
        </w:rPr>
      </w:pPr>
      <w:r>
        <w:rPr>
          <w:lang w:eastAsia="zh-CN"/>
        </w:rPr>
        <w:t>同</w:t>
      </w:r>
      <w:r>
        <w:rPr>
          <w:rFonts w:eastAsia="宋体" w:hint="eastAsia"/>
          <w:lang w:eastAsia="zh-CN"/>
        </w:rPr>
        <w:t>“</w:t>
      </w:r>
      <w:r>
        <w:rPr>
          <w:lang w:eastAsia="zh-CN"/>
        </w:rPr>
        <w:t>首施</w:t>
      </w:r>
      <w:r>
        <w:rPr>
          <w:rFonts w:eastAsia="宋体" w:hint="eastAsia"/>
          <w:lang w:eastAsia="zh-CN"/>
        </w:rPr>
        <w:t>”</w:t>
      </w:r>
      <w:r>
        <w:rPr>
          <w:lang w:eastAsia="zh-CN"/>
        </w:rPr>
        <w:t>又作</w:t>
      </w:r>
      <w:r>
        <w:rPr>
          <w:rFonts w:eastAsia="宋体" w:hint="eastAsia"/>
          <w:lang w:eastAsia="zh-CN"/>
        </w:rPr>
        <w:t>“</w:t>
      </w:r>
      <w:r>
        <w:rPr>
          <w:lang w:eastAsia="zh-CN"/>
        </w:rPr>
        <w:t>首鼠</w:t>
      </w:r>
      <w:r>
        <w:rPr>
          <w:rFonts w:eastAsia="宋体" w:hint="eastAsia"/>
          <w:lang w:eastAsia="zh-CN"/>
        </w:rPr>
        <w:t>”</w:t>
      </w:r>
      <w:r>
        <w:rPr>
          <w:lang w:eastAsia="zh-CN"/>
        </w:rPr>
        <w:t>，而又以施讀如</w:t>
      </w:r>
      <w:r>
        <w:rPr>
          <w:rFonts w:eastAsia="宋体" w:hint="eastAsia"/>
          <w:lang w:eastAsia="zh-CN"/>
        </w:rPr>
        <w:t>《</w:t>
      </w:r>
      <w:r>
        <w:rPr>
          <w:lang w:eastAsia="zh-CN"/>
        </w:rPr>
        <w:t>詩</w:t>
      </w:r>
      <w:r>
        <w:rPr>
          <w:rFonts w:eastAsia="宋体" w:hint="eastAsia"/>
          <w:lang w:eastAsia="zh-CN"/>
        </w:rPr>
        <w:t>•</w:t>
      </w:r>
      <w:r>
        <w:rPr>
          <w:lang w:eastAsia="zh-CN"/>
        </w:rPr>
        <w:t>葛蕈</w:t>
      </w:r>
      <w:r>
        <w:rPr>
          <w:rFonts w:eastAsia="宋体" w:hint="eastAsia"/>
          <w:lang w:eastAsia="zh-CN"/>
        </w:rPr>
        <w:t>》“</w:t>
      </w:r>
      <w:r>
        <w:rPr>
          <w:lang w:eastAsia="zh-CN"/>
        </w:rPr>
        <w:t>施于中谷</w:t>
      </w:r>
      <w:r>
        <w:rPr>
          <w:rFonts w:eastAsia="宋体" w:hint="eastAsia"/>
          <w:lang w:eastAsia="zh-CN"/>
        </w:rPr>
        <w:t>”</w:t>
      </w:r>
      <w:r>
        <w:rPr>
          <w:lang w:eastAsia="zh-CN"/>
        </w:rPr>
        <w:t>之施，釋施爲尾，</w:t>
      </w:r>
      <w:r>
        <w:rPr>
          <w:rFonts w:eastAsia="宋体" w:hint="eastAsia"/>
          <w:lang w:eastAsia="zh-CN"/>
        </w:rPr>
        <w:t>“</w:t>
      </w:r>
      <w:r>
        <w:rPr>
          <w:lang w:eastAsia="zh-CN"/>
        </w:rPr>
        <w:t>首施猶首尾也</w:t>
      </w:r>
      <w:r>
        <w:rPr>
          <w:rFonts w:eastAsia="宋体" w:hint="eastAsia"/>
          <w:lang w:eastAsia="zh-CN"/>
        </w:rPr>
        <w:t>”</w:t>
      </w:r>
      <w:r>
        <w:rPr>
          <w:lang w:eastAsia="zh-CN"/>
        </w:rPr>
        <w:t>，</w:t>
      </w:r>
      <w:r>
        <w:rPr>
          <w:rFonts w:eastAsia="宋体" w:hint="eastAsia"/>
          <w:lang w:eastAsia="zh-CN"/>
        </w:rPr>
        <w:t>“</w:t>
      </w:r>
      <w:r>
        <w:rPr>
          <w:lang w:eastAsia="zh-CN"/>
        </w:rPr>
        <w:t>首鼠</w:t>
      </w:r>
    </w:p>
    <w:p w14:paraId="238B2119" w14:textId="77777777" w:rsidR="00CC015B" w:rsidRDefault="00000000">
      <w:proofErr w:type="spellStart"/>
      <w:r>
        <w:t>亦即首尾之意</w:t>
      </w:r>
      <w:proofErr w:type="spellEnd"/>
      <w:proofErr w:type="gramStart"/>
      <w:r>
        <w:rPr>
          <w:rFonts w:eastAsia="宋体" w:hint="eastAsia"/>
          <w:lang w:eastAsia="zh-CN"/>
        </w:rPr>
        <w:t>”</w:t>
      </w:r>
      <w:proofErr w:type="gramEnd"/>
      <w:r>
        <w:t>。</w:t>
      </w:r>
      <w:proofErr w:type="spellStart"/>
      <w:r>
        <w:t>施有尾義，鼠何以有尾義</w:t>
      </w:r>
      <w:proofErr w:type="spellEnd"/>
      <w:r>
        <w:t>？</w:t>
      </w:r>
      <w:r>
        <w:rPr>
          <w:rFonts w:eastAsia="宋体" w:hint="eastAsia"/>
          <w:lang w:eastAsia="zh-CN"/>
        </w:rPr>
        <w:t>《</w:t>
      </w:r>
      <w:proofErr w:type="spellStart"/>
      <w:r>
        <w:t>三國志</w:t>
      </w:r>
      <w:proofErr w:type="spellEnd"/>
      <w:proofErr w:type="gramStart"/>
      <w:r>
        <w:rPr>
          <w:rFonts w:eastAsia="宋体" w:hint="eastAsia"/>
          <w:lang w:eastAsia="zh-CN"/>
        </w:rPr>
        <w:t>》“</w:t>
      </w:r>
      <w:proofErr w:type="spellStart"/>
      <w:proofErr w:type="gramEnd"/>
      <w:r>
        <w:t>緩則首鼠</w:t>
      </w:r>
      <w:proofErr w:type="spellEnd"/>
      <w:r>
        <w:rPr>
          <w:rFonts w:eastAsia="宋体" w:hint="eastAsia"/>
          <w:lang w:eastAsia="zh-CN"/>
        </w:rPr>
        <w:t>”</w:t>
      </w:r>
      <w:r>
        <w:t>，</w:t>
      </w:r>
      <w:proofErr w:type="spellStart"/>
      <w:r>
        <w:t>釋作</w:t>
      </w:r>
      <w:proofErr w:type="spellEnd"/>
      <w:r>
        <w:rPr>
          <w:rFonts w:eastAsia="宋体" w:hint="eastAsia"/>
          <w:lang w:eastAsia="zh-CN"/>
        </w:rPr>
        <w:t>“</w:t>
      </w:r>
      <w:proofErr w:type="spellStart"/>
      <w:r>
        <w:t>緩則首尾</w:t>
      </w:r>
      <w:proofErr w:type="spellEnd"/>
      <w:r>
        <w:rPr>
          <w:rFonts w:eastAsia="宋体" w:hint="eastAsia"/>
          <w:lang w:eastAsia="zh-CN"/>
        </w:rPr>
        <w:t>”</w:t>
      </w:r>
      <w:r>
        <w:t>，</w:t>
      </w:r>
      <w:proofErr w:type="spellStart"/>
      <w:r>
        <w:t>則爲不詞。此條</w:t>
      </w:r>
      <w:proofErr w:type="spellEnd"/>
    </w:p>
    <w:p w14:paraId="2B818E21" w14:textId="77777777" w:rsidR="00CC015B" w:rsidRDefault="00000000">
      <w:pPr>
        <w:rPr>
          <w:lang w:eastAsia="zh-CN"/>
        </w:rPr>
      </w:pPr>
      <w:r>
        <w:rPr>
          <w:lang w:eastAsia="zh-CN"/>
        </w:rPr>
        <w:t>訓釋，軼出王氏連語觀詳舒</w:t>
      </w:r>
      <w:proofErr w:type="gramStart"/>
      <w:r>
        <w:rPr>
          <w:lang w:eastAsia="zh-CN"/>
        </w:rPr>
        <w:t>懷</w:t>
      </w:r>
      <w:proofErr w:type="gramEnd"/>
      <w:r>
        <w:rPr>
          <w:rFonts w:eastAsia="宋体" w:hint="eastAsia"/>
          <w:lang w:eastAsia="zh-CN"/>
        </w:rPr>
        <w:t>《</w:t>
      </w:r>
      <w:r>
        <w:rPr>
          <w:lang w:eastAsia="zh-CN"/>
        </w:rPr>
        <w:t>高郵王氏父子學术初探</w:t>
      </w:r>
      <w:r>
        <w:rPr>
          <w:rFonts w:eastAsia="宋体" w:hint="eastAsia"/>
          <w:lang w:eastAsia="zh-CN"/>
        </w:rPr>
        <w:t>》</w:t>
      </w:r>
      <w:r>
        <w:rPr>
          <w:lang w:eastAsia="zh-CN"/>
        </w:rPr>
        <w:t>第六章。之外，百密一疏。</w:t>
      </w:r>
    </w:p>
    <w:p w14:paraId="24365DDC" w14:textId="77777777" w:rsidR="00CC015B" w:rsidRDefault="00000000">
      <w:pPr>
        <w:rPr>
          <w:lang w:eastAsia="zh-CN"/>
        </w:rPr>
      </w:pPr>
      <w:r>
        <w:rPr>
          <w:rFonts w:eastAsia="宋体" w:hint="eastAsia"/>
          <w:lang w:eastAsia="zh-CN"/>
        </w:rPr>
        <w:t>【</w:t>
      </w:r>
      <w:r>
        <w:rPr>
          <w:lang w:eastAsia="zh-CN"/>
        </w:rPr>
        <w:t>三</w:t>
      </w:r>
      <w:r>
        <w:rPr>
          <w:rFonts w:eastAsia="宋体" w:hint="eastAsia"/>
          <w:lang w:eastAsia="zh-CN"/>
        </w:rPr>
        <w:t>】</w:t>
      </w:r>
      <w:r>
        <w:rPr>
          <w:lang w:eastAsia="zh-CN"/>
        </w:rPr>
        <w:t>見</w:t>
      </w:r>
      <w:r>
        <w:rPr>
          <w:rFonts w:eastAsia="宋体" w:hint="eastAsia"/>
          <w:lang w:eastAsia="zh-CN"/>
        </w:rPr>
        <w:t>《</w:t>
      </w:r>
      <w:r>
        <w:rPr>
          <w:lang w:eastAsia="zh-CN"/>
        </w:rPr>
        <w:t>讀書雜志</w:t>
      </w:r>
      <w:r>
        <w:rPr>
          <w:rFonts w:eastAsia="宋体" w:hint="eastAsia"/>
          <w:lang w:eastAsia="zh-CN"/>
        </w:rPr>
        <w:t>•</w:t>
      </w:r>
      <w:r>
        <w:rPr>
          <w:lang w:eastAsia="zh-CN"/>
        </w:rPr>
        <w:t>天文</w:t>
      </w:r>
      <w:r>
        <w:rPr>
          <w:rFonts w:eastAsia="宋体" w:hint="eastAsia"/>
          <w:lang w:eastAsia="zh-CN"/>
        </w:rPr>
        <w:t>》“</w:t>
      </w:r>
      <w:r>
        <w:rPr>
          <w:lang w:eastAsia="zh-CN"/>
        </w:rPr>
        <w:t>太</w:t>
      </w:r>
      <w:proofErr w:type="gramStart"/>
      <w:r>
        <w:rPr>
          <w:lang w:eastAsia="zh-CN"/>
        </w:rPr>
        <w:t>一</w:t>
      </w:r>
      <w:proofErr w:type="gramEnd"/>
      <w:r>
        <w:rPr>
          <w:lang w:eastAsia="zh-CN"/>
        </w:rPr>
        <w:t>之庭</w:t>
      </w:r>
      <w:r>
        <w:rPr>
          <w:rFonts w:eastAsia="宋体" w:hint="eastAsia"/>
          <w:lang w:eastAsia="zh-CN"/>
        </w:rPr>
        <w:t>”</w:t>
      </w:r>
      <w:r>
        <w:rPr>
          <w:lang w:eastAsia="zh-CN"/>
        </w:rPr>
        <w:t>條</w:t>
      </w:r>
    </w:p>
    <w:p w14:paraId="54BB7A8A" w14:textId="77777777" w:rsidR="00CC015B" w:rsidRDefault="00000000">
      <w:r>
        <w:rPr>
          <w:rFonts w:eastAsia="宋体" w:hint="eastAsia"/>
          <w:lang w:eastAsia="zh-CN"/>
        </w:rPr>
        <w:t>【</w:t>
      </w:r>
      <w:r>
        <w:t>四</w:t>
      </w:r>
      <w:r>
        <w:rPr>
          <w:rFonts w:eastAsia="宋体" w:hint="eastAsia"/>
          <w:lang w:eastAsia="zh-CN"/>
        </w:rPr>
        <w:t>】《</w:t>
      </w:r>
      <w:proofErr w:type="spellStart"/>
      <w:r>
        <w:t>經義述聞。尚書</w:t>
      </w:r>
      <w:proofErr w:type="spellEnd"/>
      <w:r>
        <w:rPr>
          <w:rFonts w:eastAsia="宋体" w:hint="eastAsia"/>
          <w:lang w:eastAsia="zh-CN"/>
        </w:rPr>
        <w:t>》</w:t>
      </w:r>
      <w:r>
        <w:t>、</w:t>
      </w:r>
      <w:r>
        <w:rPr>
          <w:rFonts w:eastAsia="宋体" w:hint="eastAsia"/>
          <w:lang w:eastAsia="zh-CN"/>
        </w:rPr>
        <w:t>《</w:t>
      </w:r>
      <w:proofErr w:type="spellStart"/>
      <w:r>
        <w:t>大戴禮記</w:t>
      </w:r>
      <w:proofErr w:type="spellEnd"/>
      <w:r>
        <w:rPr>
          <w:rFonts w:eastAsia="宋体" w:hint="eastAsia"/>
          <w:lang w:eastAsia="zh-CN"/>
        </w:rPr>
        <w:t>》</w:t>
      </w:r>
      <w:proofErr w:type="spellStart"/>
      <w:r>
        <w:t>均無此條目</w:t>
      </w:r>
      <w:proofErr w:type="spellEnd"/>
    </w:p>
    <w:p w14:paraId="3758F41F" w14:textId="77777777" w:rsidR="00CC015B" w:rsidRDefault="00000000">
      <w:r>
        <w:rPr>
          <w:rFonts w:eastAsia="宋体" w:hint="eastAsia"/>
          <w:lang w:eastAsia="zh-CN"/>
        </w:rPr>
        <w:t>【</w:t>
      </w:r>
      <w:r>
        <w:t>五</w:t>
      </w:r>
      <w:r>
        <w:rPr>
          <w:rFonts w:eastAsia="宋体" w:hint="eastAsia"/>
          <w:lang w:eastAsia="zh-CN"/>
        </w:rPr>
        <w:t>】</w:t>
      </w:r>
      <w:r>
        <w:t>見</w:t>
      </w:r>
      <w:r>
        <w:rPr>
          <w:rFonts w:eastAsia="宋体" w:hint="eastAsia"/>
          <w:lang w:eastAsia="zh-CN"/>
        </w:rPr>
        <w:t>《</w:t>
      </w:r>
      <w:proofErr w:type="spellStart"/>
      <w:r>
        <w:t>經義述聞</w:t>
      </w:r>
      <w:proofErr w:type="spellEnd"/>
      <w:r>
        <w:rPr>
          <w:rFonts w:eastAsia="宋体" w:hint="eastAsia"/>
          <w:lang w:eastAsia="zh-CN"/>
        </w:rPr>
        <w:t>•</w:t>
      </w:r>
      <w:proofErr w:type="spellStart"/>
      <w:r>
        <w:t>毛詩中</w:t>
      </w:r>
      <w:proofErr w:type="spellEnd"/>
      <w:r>
        <w:rPr>
          <w:rFonts w:eastAsia="宋体" w:hint="eastAsia"/>
          <w:lang w:eastAsia="zh-CN"/>
        </w:rPr>
        <w:t>》“</w:t>
      </w:r>
      <w:proofErr w:type="spellStart"/>
      <w:r>
        <w:t>我心則休</w:t>
      </w:r>
      <w:proofErr w:type="spellEnd"/>
      <w:r>
        <w:rPr>
          <w:rFonts w:eastAsia="宋体" w:hint="eastAsia"/>
          <w:lang w:eastAsia="zh-CN"/>
        </w:rPr>
        <w:t>”</w:t>
      </w:r>
      <w:r>
        <w:t>條、</w:t>
      </w:r>
      <w:r>
        <w:rPr>
          <w:rFonts w:eastAsia="宋体" w:hint="eastAsia"/>
          <w:lang w:eastAsia="zh-CN"/>
        </w:rPr>
        <w:t>《</w:t>
      </w:r>
      <w:proofErr w:type="spellStart"/>
      <w:r>
        <w:t>尚書下</w:t>
      </w:r>
      <w:proofErr w:type="spellEnd"/>
      <w:r>
        <w:rPr>
          <w:rFonts w:eastAsia="宋体" w:hint="eastAsia"/>
          <w:lang w:eastAsia="zh-CN"/>
        </w:rPr>
        <w:t>》“</w:t>
      </w:r>
      <w:proofErr w:type="spellStart"/>
      <w:r>
        <w:t>雖休勿休</w:t>
      </w:r>
      <w:proofErr w:type="spellEnd"/>
      <w:r>
        <w:rPr>
          <w:rFonts w:eastAsia="宋体" w:hint="eastAsia"/>
          <w:lang w:eastAsia="zh-CN"/>
        </w:rPr>
        <w:t>”</w:t>
      </w:r>
      <w:r>
        <w:t>條</w:t>
      </w:r>
    </w:p>
    <w:p w14:paraId="6A9A29FE" w14:textId="77777777" w:rsidR="00CC015B" w:rsidRDefault="00000000">
      <w:r>
        <w:rPr>
          <w:rFonts w:eastAsia="宋体" w:hint="eastAsia"/>
          <w:lang w:eastAsia="zh-CN"/>
        </w:rPr>
        <w:t>【</w:t>
      </w:r>
      <w:r>
        <w:t>六</w:t>
      </w:r>
      <w:r>
        <w:rPr>
          <w:rFonts w:eastAsia="宋体" w:hint="eastAsia"/>
          <w:lang w:eastAsia="zh-CN"/>
        </w:rPr>
        <w:t>】</w:t>
      </w:r>
      <w:proofErr w:type="spellStart"/>
      <w:proofErr w:type="gramStart"/>
      <w:r>
        <w:t>參</w:t>
      </w:r>
      <w:proofErr w:type="gramEnd"/>
      <w:r>
        <w:t>見</w:t>
      </w:r>
      <w:proofErr w:type="spellEnd"/>
      <w:r>
        <w:rPr>
          <w:rFonts w:eastAsia="宋体" w:hint="eastAsia"/>
          <w:lang w:eastAsia="zh-CN"/>
        </w:rPr>
        <w:t>《</w:t>
      </w:r>
      <w:proofErr w:type="spellStart"/>
      <w:r>
        <w:t>經傳釋詞</w:t>
      </w:r>
      <w:proofErr w:type="spellEnd"/>
      <w:r>
        <w:rPr>
          <w:rFonts w:eastAsia="宋体" w:hint="eastAsia"/>
          <w:lang w:eastAsia="zh-CN"/>
        </w:rPr>
        <w:t>》</w:t>
      </w:r>
      <w:proofErr w:type="spellStart"/>
      <w:r>
        <w:t>卷二</w:t>
      </w:r>
      <w:proofErr w:type="spellEnd"/>
    </w:p>
    <w:p w14:paraId="3749E238" w14:textId="77777777" w:rsidR="00CC015B" w:rsidRDefault="00000000">
      <w:r>
        <w:rPr>
          <w:rFonts w:eastAsia="宋体" w:hint="eastAsia"/>
          <w:lang w:eastAsia="zh-CN"/>
        </w:rPr>
        <w:t>【</w:t>
      </w:r>
      <w:r>
        <w:t>七</w:t>
      </w:r>
      <w:r>
        <w:rPr>
          <w:rFonts w:eastAsia="宋体" w:hint="eastAsia"/>
          <w:lang w:eastAsia="zh-CN"/>
        </w:rPr>
        <w:t>】</w:t>
      </w:r>
      <w:proofErr w:type="spellStart"/>
      <w:proofErr w:type="gramStart"/>
      <w:r>
        <w:t>殆</w:t>
      </w:r>
      <w:proofErr w:type="gramEnd"/>
      <w:r>
        <w:t>爲逸</w:t>
      </w:r>
      <w:proofErr w:type="spellEnd"/>
      <w:r>
        <w:rPr>
          <w:rFonts w:eastAsia="宋体" w:hint="eastAsia"/>
          <w:lang w:eastAsia="zh-CN"/>
        </w:rPr>
        <w:t>《</w:t>
      </w:r>
      <w:r>
        <w:t>詩</w:t>
      </w:r>
      <w:r>
        <w:rPr>
          <w:rFonts w:eastAsia="宋体" w:hint="eastAsia"/>
          <w:lang w:eastAsia="zh-CN"/>
        </w:rPr>
        <w:t>》</w:t>
      </w:r>
      <w:r>
        <w:t>。</w:t>
      </w:r>
    </w:p>
    <w:p w14:paraId="28785C3B" w14:textId="77777777" w:rsidR="00CC015B" w:rsidRDefault="00000000">
      <w:r>
        <w:rPr>
          <w:rFonts w:eastAsia="宋体" w:hint="eastAsia"/>
          <w:lang w:eastAsia="zh-CN"/>
        </w:rPr>
        <w:t>【</w:t>
      </w:r>
      <w:r>
        <w:t>八</w:t>
      </w:r>
      <w:r>
        <w:rPr>
          <w:rFonts w:eastAsia="宋体" w:hint="eastAsia"/>
          <w:lang w:eastAsia="zh-CN"/>
        </w:rPr>
        <w:t>】</w:t>
      </w:r>
      <w:proofErr w:type="spellStart"/>
      <w:r>
        <w:t>王氏引漢碑文，見</w:t>
      </w:r>
      <w:proofErr w:type="spellEnd"/>
      <w:r>
        <w:rPr>
          <w:rFonts w:eastAsia="宋体" w:hint="eastAsia"/>
          <w:lang w:eastAsia="zh-CN"/>
        </w:rPr>
        <w:t>《</w:t>
      </w:r>
      <w:proofErr w:type="spellStart"/>
      <w:r>
        <w:t>隸釋</w:t>
      </w:r>
      <w:proofErr w:type="spellEnd"/>
      <w:r>
        <w:rPr>
          <w:rFonts w:eastAsia="宋体" w:hint="eastAsia"/>
          <w:lang w:eastAsia="zh-CN"/>
        </w:rPr>
        <w:t>》</w:t>
      </w:r>
      <w:r>
        <w:t>、</w:t>
      </w:r>
      <w:r>
        <w:rPr>
          <w:rFonts w:eastAsia="宋体" w:hint="eastAsia"/>
          <w:lang w:eastAsia="zh-CN"/>
        </w:rPr>
        <w:t>《</w:t>
      </w:r>
      <w:proofErr w:type="spellStart"/>
      <w:r>
        <w:t>金石萃編</w:t>
      </w:r>
      <w:proofErr w:type="spellEnd"/>
      <w:r>
        <w:rPr>
          <w:rFonts w:eastAsia="宋体" w:hint="eastAsia"/>
          <w:lang w:eastAsia="zh-CN"/>
        </w:rPr>
        <w:t>》</w:t>
      </w:r>
      <w:r>
        <w:t>，</w:t>
      </w:r>
      <w:proofErr w:type="spellStart"/>
      <w:proofErr w:type="gramStart"/>
      <w:r>
        <w:t>參</w:t>
      </w:r>
      <w:proofErr w:type="gramEnd"/>
      <w:r>
        <w:t>閲</w:t>
      </w:r>
      <w:proofErr w:type="spellEnd"/>
      <w:r>
        <w:rPr>
          <w:rFonts w:eastAsia="宋体" w:hint="eastAsia"/>
          <w:lang w:eastAsia="zh-CN"/>
        </w:rPr>
        <w:t>《</w:t>
      </w:r>
      <w:proofErr w:type="spellStart"/>
      <w:r>
        <w:t>漢隸拾遺</w:t>
      </w:r>
      <w:proofErr w:type="spellEnd"/>
      <w:r>
        <w:rPr>
          <w:rFonts w:eastAsia="宋体" w:hint="eastAsia"/>
          <w:lang w:eastAsia="zh-CN"/>
        </w:rPr>
        <w:t>》</w:t>
      </w:r>
      <w:r>
        <w:t>。</w:t>
      </w:r>
    </w:p>
    <w:p w14:paraId="2C770DC4" w14:textId="77777777" w:rsidR="00CC015B" w:rsidRDefault="00000000">
      <w:r>
        <w:rPr>
          <w:rFonts w:eastAsia="宋体" w:hint="eastAsia"/>
          <w:lang w:eastAsia="zh-CN"/>
        </w:rPr>
        <w:t>【</w:t>
      </w:r>
      <w:r>
        <w:t>九</w:t>
      </w:r>
      <w:r>
        <w:rPr>
          <w:rFonts w:eastAsia="宋体" w:hint="eastAsia"/>
          <w:lang w:eastAsia="zh-CN"/>
        </w:rPr>
        <w:t>】</w:t>
      </w:r>
      <w:r>
        <w:t>見</w:t>
      </w:r>
      <w:r>
        <w:rPr>
          <w:rFonts w:eastAsia="宋体" w:hint="eastAsia"/>
          <w:lang w:eastAsia="zh-CN"/>
        </w:rPr>
        <w:t>《</w:t>
      </w:r>
      <w:proofErr w:type="spellStart"/>
      <w:r>
        <w:t>孟子。梁惠王下</w:t>
      </w:r>
      <w:proofErr w:type="spellEnd"/>
      <w:r>
        <w:rPr>
          <w:rFonts w:eastAsia="宋体" w:hint="eastAsia"/>
          <w:lang w:eastAsia="zh-CN"/>
        </w:rPr>
        <w:t>》</w:t>
      </w:r>
      <w:r>
        <w:t>。</w:t>
      </w:r>
    </w:p>
    <w:p w14:paraId="6E57D2DF" w14:textId="77777777" w:rsidR="00CC015B" w:rsidRDefault="00000000">
      <w:r>
        <w:rPr>
          <w:rFonts w:eastAsia="宋体" w:hint="eastAsia"/>
          <w:lang w:eastAsia="zh-CN"/>
        </w:rPr>
        <w:t>【</w:t>
      </w:r>
      <w:proofErr w:type="spellStart"/>
      <w:r>
        <w:t>一〇</w:t>
      </w:r>
      <w:proofErr w:type="spellEnd"/>
      <w:r>
        <w:rPr>
          <w:rFonts w:eastAsia="宋体" w:hint="eastAsia"/>
          <w:lang w:eastAsia="zh-CN"/>
        </w:rPr>
        <w:t>】</w:t>
      </w:r>
      <w:r>
        <w:t>見</w:t>
      </w:r>
      <w:r>
        <w:rPr>
          <w:rFonts w:eastAsia="宋体" w:hint="eastAsia"/>
          <w:lang w:eastAsia="zh-CN"/>
        </w:rPr>
        <w:t>《</w:t>
      </w:r>
      <w:proofErr w:type="spellStart"/>
      <w:r>
        <w:t>經義述聞</w:t>
      </w:r>
      <w:proofErr w:type="spellEnd"/>
      <w:r>
        <w:rPr>
          <w:rFonts w:eastAsia="宋体" w:hint="eastAsia"/>
          <w:lang w:eastAsia="zh-CN"/>
        </w:rPr>
        <w:t>•</w:t>
      </w:r>
      <w:proofErr w:type="spellStart"/>
      <w:r>
        <w:t>尚書上</w:t>
      </w:r>
      <w:proofErr w:type="spellEnd"/>
      <w:r>
        <w:rPr>
          <w:rFonts w:eastAsia="宋体" w:hint="eastAsia"/>
          <w:lang w:eastAsia="zh-CN"/>
        </w:rPr>
        <w:t>》“</w:t>
      </w:r>
      <w:proofErr w:type="spellStart"/>
      <w:r>
        <w:t>予仁若考</w:t>
      </w:r>
      <w:proofErr w:type="spellEnd"/>
      <w:r>
        <w:rPr>
          <w:rFonts w:eastAsia="宋体" w:hint="eastAsia"/>
          <w:lang w:eastAsia="zh-CN"/>
        </w:rPr>
        <w:t>”</w:t>
      </w:r>
      <w:r>
        <w:t>條</w:t>
      </w:r>
    </w:p>
    <w:p w14:paraId="3A419778" w14:textId="77777777" w:rsidR="00CC015B" w:rsidRDefault="00000000">
      <w:r>
        <w:rPr>
          <w:rFonts w:eastAsia="宋体" w:hint="eastAsia"/>
          <w:lang w:eastAsia="zh-CN"/>
        </w:rPr>
        <w:t>【</w:t>
      </w:r>
      <w:proofErr w:type="spellStart"/>
      <w:r>
        <w:t>一一</w:t>
      </w:r>
      <w:proofErr w:type="spellEnd"/>
      <w:r>
        <w:rPr>
          <w:rFonts w:eastAsia="宋体" w:hint="eastAsia"/>
          <w:lang w:eastAsia="zh-CN"/>
        </w:rPr>
        <w:t>】“</w:t>
      </w:r>
      <w:proofErr w:type="spellStart"/>
      <w:r>
        <w:t>陵夷</w:t>
      </w:r>
      <w:proofErr w:type="spellEnd"/>
      <w:r>
        <w:rPr>
          <w:rFonts w:eastAsia="宋体" w:hint="eastAsia"/>
          <w:lang w:eastAsia="zh-CN"/>
        </w:rPr>
        <w:t>”</w:t>
      </w:r>
      <w:r>
        <w:t>，</w:t>
      </w:r>
      <w:proofErr w:type="spellStart"/>
      <w:r>
        <w:t>又作</w:t>
      </w:r>
      <w:proofErr w:type="spellEnd"/>
      <w:r>
        <w:rPr>
          <w:rFonts w:eastAsia="宋体" w:hint="eastAsia"/>
          <w:lang w:eastAsia="zh-CN"/>
        </w:rPr>
        <w:t>“</w:t>
      </w:r>
      <w:proofErr w:type="spellStart"/>
      <w:r>
        <w:t>陵遲</w:t>
      </w:r>
      <w:proofErr w:type="spellEnd"/>
      <w:r>
        <w:rPr>
          <w:rFonts w:eastAsia="宋体" w:hint="eastAsia"/>
          <w:lang w:eastAsia="zh-CN"/>
        </w:rPr>
        <w:t>”</w:t>
      </w:r>
      <w:r>
        <w:t>、</w:t>
      </w:r>
      <w:r>
        <w:rPr>
          <w:rFonts w:eastAsia="宋体" w:hint="eastAsia"/>
          <w:lang w:eastAsia="zh-CN"/>
        </w:rPr>
        <w:t>“</w:t>
      </w:r>
      <w:proofErr w:type="spellStart"/>
      <w:r>
        <w:t>凌遲</w:t>
      </w:r>
      <w:proofErr w:type="spellEnd"/>
      <w:r>
        <w:rPr>
          <w:rFonts w:eastAsia="宋体" w:hint="eastAsia"/>
          <w:lang w:eastAsia="zh-CN"/>
        </w:rPr>
        <w:t>”</w:t>
      </w:r>
      <w:r>
        <w:t>，</w:t>
      </w:r>
      <w:proofErr w:type="spellStart"/>
      <w:r>
        <w:t>本指地</w:t>
      </w:r>
      <w:proofErr w:type="gramStart"/>
      <w:r>
        <w:t>勢</w:t>
      </w:r>
      <w:proofErr w:type="gramEnd"/>
      <w:r>
        <w:t>迤邐漸平，後又指情勢衰穨，又指古代一種酷刑</w:t>
      </w:r>
      <w:proofErr w:type="spellEnd"/>
    </w:p>
    <w:p w14:paraId="015CA426" w14:textId="77777777" w:rsidR="00CC015B" w:rsidRDefault="00000000">
      <w:r>
        <w:t>見</w:t>
      </w:r>
      <w:r>
        <w:rPr>
          <w:rFonts w:eastAsia="宋体" w:hint="eastAsia"/>
          <w:lang w:eastAsia="zh-CN"/>
        </w:rPr>
        <w:t>《</w:t>
      </w:r>
      <w:proofErr w:type="spellStart"/>
      <w:r>
        <w:t>宋史刑法志</w:t>
      </w:r>
      <w:proofErr w:type="spellEnd"/>
      <w:r>
        <w:rPr>
          <w:rFonts w:eastAsia="宋体" w:hint="eastAsia"/>
          <w:lang w:eastAsia="zh-CN"/>
        </w:rPr>
        <w:t>》</w:t>
      </w:r>
      <w:r>
        <w:t>。</w:t>
      </w:r>
      <w:proofErr w:type="spellStart"/>
      <w:r>
        <w:t>不可分訓，是聯緜詞一大特點</w:t>
      </w:r>
      <w:proofErr w:type="spellEnd"/>
      <w:r>
        <w:t>。</w:t>
      </w:r>
    </w:p>
    <w:p w14:paraId="5A11F934" w14:textId="77777777" w:rsidR="00CC015B" w:rsidRDefault="00000000">
      <w:r>
        <w:rPr>
          <w:rFonts w:eastAsia="宋体" w:hint="eastAsia"/>
          <w:lang w:eastAsia="zh-CN"/>
        </w:rPr>
        <w:lastRenderedPageBreak/>
        <w:t>【</w:t>
      </w:r>
      <w:proofErr w:type="spellStart"/>
      <w:r>
        <w:t>一二</w:t>
      </w:r>
      <w:proofErr w:type="spellEnd"/>
      <w:r>
        <w:rPr>
          <w:rFonts w:eastAsia="宋体" w:hint="eastAsia"/>
          <w:lang w:eastAsia="zh-CN"/>
        </w:rPr>
        <w:t>】</w:t>
      </w:r>
      <w:proofErr w:type="spellStart"/>
      <w:proofErr w:type="gramStart"/>
      <w:r>
        <w:t>參</w:t>
      </w:r>
      <w:proofErr w:type="gramEnd"/>
      <w:r>
        <w:t>見</w:t>
      </w:r>
      <w:proofErr w:type="spellEnd"/>
      <w:r>
        <w:rPr>
          <w:rFonts w:eastAsia="宋体" w:hint="eastAsia"/>
          <w:lang w:eastAsia="zh-CN"/>
        </w:rPr>
        <w:t>《</w:t>
      </w:r>
      <w:proofErr w:type="spellStart"/>
      <w:r>
        <w:t>經傳釋詞</w:t>
      </w:r>
      <w:proofErr w:type="spellEnd"/>
      <w:r>
        <w:rPr>
          <w:rFonts w:eastAsia="宋体" w:hint="eastAsia"/>
          <w:lang w:eastAsia="zh-CN"/>
        </w:rPr>
        <w:t>》</w:t>
      </w:r>
      <w:r>
        <w:t>。</w:t>
      </w:r>
      <w:proofErr w:type="spellStart"/>
      <w:r>
        <w:t>又見</w:t>
      </w:r>
      <w:proofErr w:type="spellEnd"/>
      <w:r>
        <w:rPr>
          <w:rFonts w:eastAsia="宋体" w:hint="eastAsia"/>
          <w:lang w:eastAsia="zh-CN"/>
        </w:rPr>
        <w:t>《</w:t>
      </w:r>
      <w:proofErr w:type="spellStart"/>
      <w:r>
        <w:t>志餘</w:t>
      </w:r>
      <w:proofErr w:type="spellEnd"/>
      <w:r>
        <w:rPr>
          <w:rFonts w:eastAsia="宋体" w:hint="eastAsia"/>
          <w:lang w:eastAsia="zh-CN"/>
        </w:rPr>
        <w:t>•</w:t>
      </w:r>
      <w:proofErr w:type="spellStart"/>
      <w:r>
        <w:t>文選</w:t>
      </w:r>
      <w:proofErr w:type="spellEnd"/>
      <w:r>
        <w:rPr>
          <w:rFonts w:eastAsia="宋体" w:hint="eastAsia"/>
          <w:lang w:eastAsia="zh-CN"/>
        </w:rPr>
        <w:t>》</w:t>
      </w:r>
      <w:proofErr w:type="spellStart"/>
      <w:r>
        <w:t>r</w:t>
      </w:r>
      <w:proofErr w:type="gramStart"/>
      <w:r>
        <w:t>噫</w:t>
      </w:r>
      <w:proofErr w:type="gramEnd"/>
      <w:r>
        <w:t>可以進乎</w:t>
      </w:r>
      <w:proofErr w:type="spellEnd"/>
      <w:r>
        <w:rPr>
          <w:rFonts w:eastAsia="宋体" w:hint="eastAsia"/>
          <w:lang w:eastAsia="zh-CN"/>
        </w:rPr>
        <w:t>”</w:t>
      </w:r>
      <w:r>
        <w:t>條。</w:t>
      </w:r>
    </w:p>
    <w:p w14:paraId="7E9230F5" w14:textId="77777777" w:rsidR="00CC015B" w:rsidRDefault="00000000">
      <w:pPr>
        <w:rPr>
          <w:lang w:eastAsia="zh-CN"/>
        </w:rPr>
      </w:pPr>
      <w:r>
        <w:rPr>
          <w:lang w:eastAsia="zh-CN"/>
        </w:rPr>
        <w:t>【第</w:t>
      </w:r>
      <w:r>
        <w:rPr>
          <w:lang w:eastAsia="zh-CN"/>
        </w:rPr>
        <w:t>326</w:t>
      </w:r>
      <w:r>
        <w:rPr>
          <w:lang w:eastAsia="zh-CN"/>
        </w:rPr>
        <w:t>页】</w:t>
      </w:r>
    </w:p>
    <w:p w14:paraId="496D0FFA" w14:textId="77777777" w:rsidR="00CC015B" w:rsidRDefault="00000000">
      <w:pPr>
        <w:rPr>
          <w:lang w:eastAsia="zh-CN"/>
        </w:rPr>
      </w:pPr>
      <w:r>
        <w:rPr>
          <w:lang w:eastAsia="zh-CN"/>
        </w:rPr>
        <w:t>cl</w:t>
      </w:r>
      <w:r>
        <w:rPr>
          <w:lang w:eastAsia="zh-CN"/>
        </w:rPr>
        <w:t>三</w:t>
      </w:r>
      <w:proofErr w:type="gramStart"/>
      <w:r>
        <w:rPr>
          <w:rFonts w:eastAsia="宋体" w:hint="eastAsia"/>
          <w:lang w:eastAsia="zh-CN"/>
        </w:rPr>
        <w:t>】</w:t>
      </w:r>
      <w:proofErr w:type="gramEnd"/>
      <w:r>
        <w:rPr>
          <w:lang w:eastAsia="zh-CN"/>
        </w:rPr>
        <w:t>見</w:t>
      </w:r>
      <w:proofErr w:type="gramStart"/>
      <w:r>
        <w:rPr>
          <w:rFonts w:eastAsia="宋体" w:hint="eastAsia"/>
          <w:lang w:eastAsia="zh-CN"/>
        </w:rPr>
        <w:t>《</w:t>
      </w:r>
      <w:proofErr w:type="gramEnd"/>
      <w:r>
        <w:rPr>
          <w:lang w:eastAsia="zh-CN"/>
        </w:rPr>
        <w:t>周易</w:t>
      </w:r>
      <w:proofErr w:type="gramStart"/>
      <w:r>
        <w:rPr>
          <w:lang w:eastAsia="zh-CN"/>
        </w:rPr>
        <w:t>《</w:t>
      </w:r>
      <w:proofErr w:type="gramEnd"/>
      <w:r>
        <w:rPr>
          <w:lang w:eastAsia="zh-CN"/>
        </w:rPr>
        <w:t>乾</w:t>
      </w:r>
      <w:proofErr w:type="gramStart"/>
      <w:r>
        <w:rPr>
          <w:rFonts w:eastAsia="宋体" w:hint="eastAsia"/>
          <w:lang w:eastAsia="zh-CN"/>
        </w:rPr>
        <w:t>》</w:t>
      </w:r>
      <w:proofErr w:type="gramEnd"/>
      <w:r>
        <w:rPr>
          <w:lang w:eastAsia="zh-CN"/>
        </w:rPr>
        <w:t>。</w:t>
      </w:r>
    </w:p>
    <w:p w14:paraId="780AD617" w14:textId="77777777" w:rsidR="00CC015B" w:rsidRDefault="00000000">
      <w:pPr>
        <w:rPr>
          <w:rFonts w:eastAsia="宋体"/>
          <w:lang w:eastAsia="zh-CN"/>
        </w:rPr>
      </w:pPr>
      <w:r>
        <w:t>Q-</w:t>
      </w:r>
      <w:r>
        <w:t>四</w:t>
      </w:r>
      <w:proofErr w:type="gramStart"/>
      <w:r>
        <w:rPr>
          <w:rFonts w:eastAsia="宋体" w:hint="eastAsia"/>
          <w:lang w:eastAsia="zh-CN"/>
        </w:rPr>
        <w:t>】</w:t>
      </w:r>
      <w:proofErr w:type="gramEnd"/>
      <w:r>
        <w:t>見</w:t>
      </w:r>
      <w:r>
        <w:rPr>
          <w:rFonts w:eastAsia="宋体" w:hint="eastAsia"/>
          <w:lang w:eastAsia="zh-CN"/>
        </w:rPr>
        <w:t>《</w:t>
      </w:r>
      <w:r>
        <w:t>詩</w:t>
      </w:r>
      <w:r>
        <w:rPr>
          <w:rFonts w:eastAsia="宋体" w:hint="eastAsia"/>
          <w:lang w:eastAsia="zh-CN"/>
        </w:rPr>
        <w:t>•</w:t>
      </w:r>
      <w:proofErr w:type="spellStart"/>
      <w:r>
        <w:t>匏有苦葉</w:t>
      </w:r>
      <w:proofErr w:type="spellEnd"/>
      <w:r>
        <w:rPr>
          <w:rFonts w:eastAsia="宋体" w:hint="eastAsia"/>
          <w:lang w:eastAsia="zh-CN"/>
        </w:rPr>
        <w:t>》</w:t>
      </w:r>
    </w:p>
    <w:p w14:paraId="52C41C40" w14:textId="77777777" w:rsidR="00CC015B" w:rsidRDefault="00000000">
      <w:pPr>
        <w:rPr>
          <w:rFonts w:eastAsia="宋体"/>
          <w:lang w:eastAsia="zh-CN"/>
        </w:rPr>
      </w:pPr>
      <w:r>
        <w:rPr>
          <w:rFonts w:eastAsia="宋体" w:hint="eastAsia"/>
          <w:lang w:eastAsia="zh-CN"/>
        </w:rPr>
        <w:t>【</w:t>
      </w:r>
      <w:proofErr w:type="spellStart"/>
      <w:r>
        <w:t>一五</w:t>
      </w:r>
      <w:proofErr w:type="spellEnd"/>
      <w:r>
        <w:rPr>
          <w:rFonts w:eastAsia="宋体" w:hint="eastAsia"/>
          <w:lang w:eastAsia="zh-CN"/>
        </w:rPr>
        <w:t>】</w:t>
      </w:r>
      <w:r>
        <w:t>見</w:t>
      </w:r>
      <w:r>
        <w:rPr>
          <w:rFonts w:eastAsia="宋体" w:hint="eastAsia"/>
          <w:lang w:eastAsia="zh-CN"/>
        </w:rPr>
        <w:t>《</w:t>
      </w:r>
      <w:proofErr w:type="spellStart"/>
      <w:r>
        <w:t>周禮</w:t>
      </w:r>
      <w:proofErr w:type="spellEnd"/>
      <w:r>
        <w:rPr>
          <w:rFonts w:eastAsia="宋体" w:hint="eastAsia"/>
          <w:lang w:eastAsia="zh-CN"/>
        </w:rPr>
        <w:t>•</w:t>
      </w:r>
      <w:proofErr w:type="spellStart"/>
      <w:r>
        <w:t>考工記。輈人</w:t>
      </w:r>
      <w:proofErr w:type="spellEnd"/>
      <w:r>
        <w:rPr>
          <w:rFonts w:eastAsia="宋体" w:hint="eastAsia"/>
          <w:lang w:eastAsia="zh-CN"/>
        </w:rPr>
        <w:t>》</w:t>
      </w:r>
    </w:p>
    <w:p w14:paraId="487CB2AB" w14:textId="77777777" w:rsidR="00CC015B" w:rsidRDefault="00000000">
      <w:r>
        <w:rPr>
          <w:rFonts w:eastAsia="宋体" w:hint="eastAsia"/>
          <w:lang w:eastAsia="zh-CN"/>
        </w:rPr>
        <w:t>【</w:t>
      </w:r>
      <w:proofErr w:type="spellStart"/>
      <w:r>
        <w:t>一六</w:t>
      </w:r>
      <w:proofErr w:type="spellEnd"/>
      <w:r>
        <w:rPr>
          <w:rFonts w:eastAsia="宋体" w:hint="eastAsia"/>
          <w:lang w:eastAsia="zh-CN"/>
        </w:rPr>
        <w:t>】</w:t>
      </w:r>
      <w:r>
        <w:t>見</w:t>
      </w:r>
      <w:r>
        <w:rPr>
          <w:rFonts w:eastAsia="宋体" w:hint="eastAsia"/>
          <w:lang w:eastAsia="zh-CN"/>
        </w:rPr>
        <w:t>《</w:t>
      </w:r>
      <w:proofErr w:type="spellStart"/>
      <w:r>
        <w:t>經義述聞</w:t>
      </w:r>
      <w:proofErr w:type="spellEnd"/>
      <w:r>
        <w:rPr>
          <w:rFonts w:eastAsia="宋体" w:hint="eastAsia"/>
          <w:lang w:eastAsia="zh-CN"/>
        </w:rPr>
        <w:t>•</w:t>
      </w:r>
      <w:proofErr w:type="spellStart"/>
      <w:r>
        <w:t>毛詩上</w:t>
      </w:r>
      <w:proofErr w:type="spellEnd"/>
      <w:r>
        <w:rPr>
          <w:rFonts w:eastAsia="宋体" w:hint="eastAsia"/>
          <w:lang w:eastAsia="zh-CN"/>
        </w:rPr>
        <w:t>》</w:t>
      </w:r>
      <w:r>
        <w:t>。</w:t>
      </w:r>
    </w:p>
    <w:p w14:paraId="72DF27C7" w14:textId="77777777" w:rsidR="00CC015B" w:rsidRDefault="00000000">
      <w:r>
        <w:rPr>
          <w:rFonts w:eastAsia="宋体" w:hint="eastAsia"/>
          <w:lang w:eastAsia="zh-CN"/>
        </w:rPr>
        <w:t>【</w:t>
      </w:r>
      <w:proofErr w:type="spellStart"/>
      <w:r>
        <w:t>一七</w:t>
      </w:r>
      <w:proofErr w:type="spellEnd"/>
      <w:r>
        <w:rPr>
          <w:rFonts w:eastAsia="宋体" w:hint="eastAsia"/>
          <w:lang w:eastAsia="zh-CN"/>
        </w:rPr>
        <w:t>】</w:t>
      </w:r>
      <w:proofErr w:type="spellStart"/>
      <w:r>
        <w:t>互見</w:t>
      </w:r>
      <w:proofErr w:type="spellEnd"/>
      <w:r>
        <w:rPr>
          <w:rFonts w:eastAsia="宋体" w:hint="eastAsia"/>
          <w:lang w:eastAsia="zh-CN"/>
        </w:rPr>
        <w:t>【</w:t>
      </w:r>
      <w:proofErr w:type="spellStart"/>
      <w:r>
        <w:t>一二</w:t>
      </w:r>
      <w:proofErr w:type="spellEnd"/>
      <w:r>
        <w:rPr>
          <w:rFonts w:eastAsia="宋体" w:hint="eastAsia"/>
          <w:lang w:eastAsia="zh-CN"/>
        </w:rPr>
        <w:t>】</w:t>
      </w:r>
      <w:r>
        <w:t>。</w:t>
      </w:r>
    </w:p>
    <w:p w14:paraId="7605FF71" w14:textId="77777777" w:rsidR="00CC015B" w:rsidRDefault="00000000">
      <w:pPr>
        <w:rPr>
          <w:rFonts w:eastAsia="宋体"/>
          <w:lang w:eastAsia="zh-CN"/>
        </w:rPr>
      </w:pPr>
      <w:r>
        <w:rPr>
          <w:rFonts w:eastAsia="宋体" w:hint="eastAsia"/>
          <w:lang w:eastAsia="zh-CN"/>
        </w:rPr>
        <w:t>【</w:t>
      </w:r>
      <w:proofErr w:type="spellStart"/>
      <w:r>
        <w:t>一八</w:t>
      </w:r>
      <w:proofErr w:type="spellEnd"/>
      <w:r>
        <w:rPr>
          <w:rFonts w:eastAsia="宋体" w:hint="eastAsia"/>
          <w:lang w:eastAsia="zh-CN"/>
        </w:rPr>
        <w:t>】《</w:t>
      </w:r>
      <w:proofErr w:type="spellStart"/>
      <w:r>
        <w:t>經義述聞</w:t>
      </w:r>
      <w:proofErr w:type="spellEnd"/>
      <w:r>
        <w:rPr>
          <w:rFonts w:eastAsia="宋体" w:hint="eastAsia"/>
          <w:lang w:eastAsia="zh-CN"/>
        </w:rPr>
        <w:t>》</w:t>
      </w:r>
      <w:proofErr w:type="spellStart"/>
      <w:r>
        <w:t>無此條，可</w:t>
      </w:r>
      <w:proofErr w:type="gramStart"/>
      <w:r>
        <w:t>參</w:t>
      </w:r>
      <w:proofErr w:type="gramEnd"/>
      <w:r>
        <w:t>見</w:t>
      </w:r>
      <w:proofErr w:type="spellEnd"/>
      <w:r>
        <w:rPr>
          <w:rFonts w:eastAsia="宋体" w:hint="eastAsia"/>
          <w:lang w:eastAsia="zh-CN"/>
        </w:rPr>
        <w:t>【</w:t>
      </w:r>
      <w:proofErr w:type="spellStart"/>
      <w:r>
        <w:t>一七</w:t>
      </w:r>
      <w:proofErr w:type="spellEnd"/>
      <w:r>
        <w:rPr>
          <w:rFonts w:eastAsia="宋体" w:hint="eastAsia"/>
          <w:lang w:eastAsia="zh-CN"/>
        </w:rPr>
        <w:t>】</w:t>
      </w:r>
    </w:p>
    <w:p w14:paraId="5F257F85" w14:textId="77777777" w:rsidR="00CC015B" w:rsidRDefault="00000000">
      <w:r>
        <w:rPr>
          <w:rFonts w:eastAsia="宋体" w:hint="eastAsia"/>
          <w:lang w:eastAsia="zh-CN"/>
        </w:rPr>
        <w:t>【</w:t>
      </w:r>
      <w:proofErr w:type="spellStart"/>
      <w:r>
        <w:t>一九</w:t>
      </w:r>
      <w:proofErr w:type="spellEnd"/>
      <w:r>
        <w:rPr>
          <w:rFonts w:eastAsia="宋体" w:hint="eastAsia"/>
          <w:lang w:eastAsia="zh-CN"/>
        </w:rPr>
        <w:t>】</w:t>
      </w:r>
      <w:proofErr w:type="spellStart"/>
      <w:r>
        <w:t>詳見</w:t>
      </w:r>
      <w:proofErr w:type="spellEnd"/>
      <w:r>
        <w:rPr>
          <w:rFonts w:eastAsia="宋体" w:hint="eastAsia"/>
          <w:lang w:eastAsia="zh-CN"/>
        </w:rPr>
        <w:t>《</w:t>
      </w:r>
      <w:proofErr w:type="spellStart"/>
      <w:r>
        <w:t>讀書雜志</w:t>
      </w:r>
      <w:proofErr w:type="spellEnd"/>
      <w:r>
        <w:rPr>
          <w:rFonts w:eastAsia="宋体" w:hint="eastAsia"/>
          <w:lang w:eastAsia="zh-CN"/>
        </w:rPr>
        <w:t>》</w:t>
      </w:r>
      <w:proofErr w:type="spellStart"/>
      <w:r>
        <w:t>九之二十二</w:t>
      </w:r>
      <w:proofErr w:type="spellEnd"/>
      <w:r>
        <w:rPr>
          <w:rFonts w:eastAsia="宋体" w:hint="eastAsia"/>
          <w:lang w:eastAsia="zh-CN"/>
        </w:rPr>
        <w:t>《</w:t>
      </w:r>
      <w:proofErr w:type="spellStart"/>
      <w:r>
        <w:t>讀︿淮南子雜志﹀書後</w:t>
      </w:r>
      <w:proofErr w:type="spellEnd"/>
      <w:r>
        <w:rPr>
          <w:rFonts w:eastAsia="宋体" w:hint="eastAsia"/>
          <w:lang w:eastAsia="zh-CN"/>
        </w:rPr>
        <w:t>》</w:t>
      </w:r>
      <w:r>
        <w:t>。</w:t>
      </w:r>
      <w:proofErr w:type="spellStart"/>
      <w:r>
        <w:t>王念孫歸納了</w:t>
      </w:r>
      <w:proofErr w:type="spellEnd"/>
      <w:r>
        <w:rPr>
          <w:rFonts w:eastAsia="宋体" w:hint="eastAsia"/>
          <w:lang w:eastAsia="zh-CN"/>
        </w:rPr>
        <w:t>《</w:t>
      </w:r>
      <w:proofErr w:type="spellStart"/>
      <w:r>
        <w:t>淮南子</w:t>
      </w:r>
      <w:proofErr w:type="spellEnd"/>
      <w:r>
        <w:rPr>
          <w:rFonts w:eastAsia="宋体" w:hint="eastAsia"/>
          <w:lang w:eastAsia="zh-CN"/>
        </w:rPr>
        <w:t>》</w:t>
      </w:r>
      <w:proofErr w:type="spellStart"/>
      <w:proofErr w:type="gramStart"/>
      <w:r>
        <w:t>傳</w:t>
      </w:r>
      <w:proofErr w:type="gramEnd"/>
      <w:r>
        <w:t>本文字訛</w:t>
      </w:r>
      <w:proofErr w:type="spellEnd"/>
    </w:p>
    <w:p w14:paraId="3C99F9B1" w14:textId="77777777" w:rsidR="00CC015B" w:rsidRDefault="00000000">
      <w:proofErr w:type="spellStart"/>
      <w:r>
        <w:t>誤六十二種成因，極有普遍性</w:t>
      </w:r>
      <w:proofErr w:type="spellEnd"/>
    </w:p>
    <w:p w14:paraId="7A0CD61C" w14:textId="77777777" w:rsidR="00CC015B" w:rsidRDefault="00000000">
      <w:proofErr w:type="spellStart"/>
      <w:r>
        <w:t>題金文</w:t>
      </w:r>
      <w:proofErr w:type="spellEnd"/>
    </w:p>
    <w:p w14:paraId="597EF611" w14:textId="77777777" w:rsidR="00CC015B" w:rsidRDefault="00000000">
      <w:r>
        <w:t>銘</w:t>
      </w:r>
      <w:r>
        <w:rPr>
          <w:rFonts w:eastAsia="宋体" w:hint="eastAsia"/>
          <w:lang w:eastAsia="zh-CN"/>
        </w:rPr>
        <w:t>“</w:t>
      </w:r>
      <w:r>
        <w:t>中</w:t>
      </w:r>
      <w:r>
        <w:rPr>
          <w:rFonts w:eastAsia="宋体" w:hint="eastAsia"/>
          <w:lang w:eastAsia="zh-CN"/>
        </w:rPr>
        <w:t>”</w:t>
      </w:r>
      <w:proofErr w:type="spellStart"/>
      <w:r>
        <w:t>上一字</w:t>
      </w:r>
      <w:r>
        <w:t>rl</w:t>
      </w:r>
      <w:r>
        <w:t>，歐陽公以爲</w:t>
      </w:r>
      <w:proofErr w:type="spellEnd"/>
      <w:r>
        <w:rPr>
          <w:rFonts w:eastAsia="宋体" w:hint="eastAsia"/>
          <w:lang w:eastAsia="zh-CN"/>
        </w:rPr>
        <w:t>“</w:t>
      </w:r>
      <w:r>
        <w:t>張</w:t>
      </w:r>
      <w:r>
        <w:rPr>
          <w:rFonts w:eastAsia="宋体" w:hint="eastAsia"/>
          <w:lang w:eastAsia="zh-CN"/>
        </w:rPr>
        <w:t>”</w:t>
      </w:r>
      <w:proofErr w:type="spellStart"/>
      <w:r>
        <w:t>DlD</w:t>
      </w:r>
      <w:r>
        <w:t>，而與叔以爲</w:t>
      </w:r>
      <w:proofErr w:type="spellEnd"/>
      <w:r>
        <w:rPr>
          <w:rFonts w:eastAsia="宋体" w:hint="eastAsia"/>
          <w:lang w:eastAsia="zh-CN"/>
        </w:rPr>
        <w:t>“</w:t>
      </w:r>
      <w:r>
        <w:t>弡</w:t>
      </w:r>
      <w:r>
        <w:rPr>
          <w:rFonts w:eastAsia="宋体" w:hint="eastAsia"/>
          <w:lang w:eastAsia="zh-CN"/>
        </w:rPr>
        <w:t>”</w:t>
      </w:r>
      <w:proofErr w:type="spellStart"/>
      <w:r>
        <w:t>LnG</w:t>
      </w:r>
      <w:proofErr w:type="spellEnd"/>
      <w:r>
        <w:t>。</w:t>
      </w:r>
    </w:p>
    <w:p w14:paraId="76B2DACA" w14:textId="77777777" w:rsidR="00CC015B" w:rsidRDefault="00000000">
      <w:r>
        <w:rPr>
          <w:rFonts w:eastAsia="宋体" w:hint="eastAsia"/>
          <w:lang w:eastAsia="zh-CN"/>
        </w:rPr>
        <w:t>《</w:t>
      </w:r>
      <w:proofErr w:type="spellStart"/>
      <w:r>
        <w:t>周姜敦</w:t>
      </w:r>
      <w:proofErr w:type="spellEnd"/>
      <w:r>
        <w:rPr>
          <w:rFonts w:eastAsia="宋体" w:hint="eastAsia"/>
          <w:lang w:eastAsia="zh-CN"/>
        </w:rPr>
        <w:t>》（</w:t>
      </w:r>
      <w:r>
        <w:t>泊</w:t>
      </w:r>
      <w:r>
        <w:rPr>
          <w:rFonts w:eastAsia="宋体" w:hint="eastAsia"/>
          <w:lang w:eastAsia="zh-CN"/>
        </w:rPr>
        <w:t>）“【</w:t>
      </w:r>
      <w:r>
        <w:t>伯</w:t>
      </w:r>
      <w:r>
        <w:rPr>
          <w:rFonts w:eastAsia="宋体" w:hint="eastAsia"/>
          <w:lang w:eastAsia="zh-CN"/>
        </w:rPr>
        <w:t>】”</w:t>
      </w:r>
      <w:r>
        <w:t>下</w:t>
      </w:r>
    </w:p>
    <w:p w14:paraId="468077CF" w14:textId="77777777" w:rsidR="00CC015B" w:rsidRDefault="00000000">
      <w:proofErr w:type="spellStart"/>
      <w:r>
        <w:t>一字</w:t>
      </w:r>
      <w:proofErr w:type="spellEnd"/>
    </w:p>
    <w:p w14:paraId="498126ED" w14:textId="77777777" w:rsidR="00CC015B" w:rsidRDefault="00000000">
      <w:r>
        <w:rPr>
          <w:rFonts w:eastAsia="宋体" w:hint="eastAsia"/>
          <w:lang w:eastAsia="zh-CN"/>
        </w:rPr>
        <w:t>【</w:t>
      </w:r>
      <w:r>
        <w:t>四</w:t>
      </w:r>
      <w:r>
        <w:rPr>
          <w:rFonts w:eastAsia="宋体" w:hint="eastAsia"/>
          <w:lang w:eastAsia="zh-CN"/>
        </w:rPr>
        <w:t>】</w:t>
      </w:r>
      <w:r>
        <w:t>，</w:t>
      </w:r>
      <w:proofErr w:type="spellStart"/>
      <w:r>
        <w:t>歐陽公以爲</w:t>
      </w:r>
      <w:proofErr w:type="spellEnd"/>
      <w:r>
        <w:rPr>
          <w:rFonts w:eastAsia="宋体" w:hint="eastAsia"/>
          <w:lang w:eastAsia="zh-CN"/>
        </w:rPr>
        <w:t>“</w:t>
      </w:r>
      <w:r>
        <w:t>冏</w:t>
      </w:r>
      <w:r>
        <w:rPr>
          <w:rFonts w:eastAsia="宋体" w:hint="eastAsia"/>
          <w:lang w:eastAsia="zh-CN"/>
        </w:rPr>
        <w:t>”</w:t>
      </w:r>
      <w:r>
        <w:t>，</w:t>
      </w:r>
      <w:proofErr w:type="spellStart"/>
      <w:r>
        <w:t>而與叔以爲</w:t>
      </w:r>
      <w:proofErr w:type="spellEnd"/>
      <w:r>
        <w:rPr>
          <w:rFonts w:eastAsia="宋体" w:hint="eastAsia"/>
          <w:lang w:eastAsia="zh-CN"/>
        </w:rPr>
        <w:t>“</w:t>
      </w:r>
      <w:r>
        <w:t>百</w:t>
      </w:r>
      <w:r>
        <w:rPr>
          <w:rFonts w:eastAsia="宋体" w:hint="eastAsia"/>
          <w:lang w:eastAsia="zh-CN"/>
        </w:rPr>
        <w:t>”</w:t>
      </w:r>
      <w:r>
        <w:t>。</w:t>
      </w:r>
      <w:proofErr w:type="spellStart"/>
      <w:r>
        <w:t>古文難考，幾于郢書燕説</w:t>
      </w:r>
      <w:proofErr w:type="spellEnd"/>
      <w:r>
        <w:t>。</w:t>
      </w:r>
    </w:p>
    <w:p w14:paraId="7ABF2D0F" w14:textId="77777777" w:rsidR="00CC015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133085EC" w14:textId="77777777" w:rsidR="00CC015B" w:rsidRDefault="00000000">
      <w:proofErr w:type="spellStart"/>
      <w:proofErr w:type="gramStart"/>
      <w:r>
        <w:t>據</w:t>
      </w:r>
      <w:proofErr w:type="gramEnd"/>
      <w:r>
        <w:t>李宗焜輯注</w:t>
      </w:r>
      <w:proofErr w:type="spellEnd"/>
      <w:r>
        <w:rPr>
          <w:rFonts w:eastAsia="宋体" w:hint="eastAsia"/>
          <w:lang w:eastAsia="zh-CN"/>
        </w:rPr>
        <w:t>《</w:t>
      </w:r>
      <w:proofErr w:type="spellStart"/>
      <w:r>
        <w:t>高郵王氏父子手稿</w:t>
      </w:r>
      <w:proofErr w:type="spellEnd"/>
      <w:r>
        <w:rPr>
          <w:rFonts w:eastAsia="宋体" w:hint="eastAsia"/>
          <w:lang w:eastAsia="zh-CN"/>
        </w:rPr>
        <w:t>》</w:t>
      </w:r>
      <w:proofErr w:type="spellStart"/>
      <w:r>
        <w:t>謄正，手稿無標題。年月未詳</w:t>
      </w:r>
      <w:proofErr w:type="spellEnd"/>
    </w:p>
    <w:p w14:paraId="478E70BF" w14:textId="77777777" w:rsidR="00CC015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3E882A33" w14:textId="77777777" w:rsidR="00CC015B" w:rsidRDefault="00000000">
      <w:r>
        <w:rPr>
          <w:rFonts w:eastAsia="宋体" w:hint="eastAsia"/>
          <w:lang w:eastAsia="zh-CN"/>
        </w:rPr>
        <w:t>【</w:t>
      </w:r>
      <w:r>
        <w:t>一</w:t>
      </w:r>
      <w:r>
        <w:rPr>
          <w:rFonts w:eastAsia="宋体" w:hint="eastAsia"/>
          <w:lang w:eastAsia="zh-CN"/>
        </w:rPr>
        <w:t>】</w:t>
      </w:r>
      <w:proofErr w:type="spellStart"/>
      <w:r>
        <w:t>此銘文見弡仲簠，凡四器。舊稱張仲簠，又稱弭中簠。銘文凡五十一字</w:t>
      </w:r>
      <w:proofErr w:type="spellEnd"/>
      <w:proofErr w:type="gramStart"/>
      <w:r>
        <w:t>。</w:t>
      </w:r>
      <w:r>
        <w:rPr>
          <w:rFonts w:eastAsia="宋体" w:hint="eastAsia"/>
          <w:lang w:eastAsia="zh-CN"/>
        </w:rPr>
        <w:t>“</w:t>
      </w:r>
      <w:proofErr w:type="gramEnd"/>
      <w:r>
        <w:t>中</w:t>
      </w:r>
      <w:r>
        <w:rPr>
          <w:rFonts w:eastAsia="宋体" w:hint="eastAsia"/>
          <w:lang w:eastAsia="zh-CN"/>
        </w:rPr>
        <w:t>”</w:t>
      </w:r>
      <w:proofErr w:type="spellStart"/>
      <w:r>
        <w:t>上一字作</w:t>
      </w:r>
      <w:proofErr w:type="spellEnd"/>
      <w:r>
        <w:rPr>
          <w:rFonts w:eastAsia="宋体" w:hint="eastAsia"/>
          <w:lang w:eastAsia="zh-CN"/>
        </w:rPr>
        <w:t>“</w:t>
      </w:r>
      <w:r>
        <w:t>花</w:t>
      </w:r>
      <w:r>
        <w:rPr>
          <w:rFonts w:eastAsia="宋体" w:hint="eastAsia"/>
          <w:lang w:eastAsia="zh-CN"/>
        </w:rPr>
        <w:t>”</w:t>
      </w:r>
      <w:r>
        <w:t>。</w:t>
      </w:r>
    </w:p>
    <w:p w14:paraId="08C7C611" w14:textId="77777777" w:rsidR="00CC015B" w:rsidRDefault="00000000">
      <w:pPr>
        <w:rPr>
          <w:lang w:eastAsia="zh-CN"/>
        </w:rPr>
      </w:pPr>
      <w:r>
        <w:rPr>
          <w:lang w:eastAsia="zh-CN"/>
        </w:rPr>
        <w:t>【第</w:t>
      </w:r>
      <w:r>
        <w:rPr>
          <w:lang w:eastAsia="zh-CN"/>
        </w:rPr>
        <w:t>327</w:t>
      </w:r>
      <w:r>
        <w:rPr>
          <w:lang w:eastAsia="zh-CN"/>
        </w:rPr>
        <w:t>页】</w:t>
      </w:r>
    </w:p>
    <w:p w14:paraId="73061DFD" w14:textId="77777777" w:rsidR="00CC015B" w:rsidRDefault="00000000">
      <w:pPr>
        <w:rPr>
          <w:lang w:eastAsia="zh-CN"/>
        </w:rPr>
      </w:pPr>
      <w:r>
        <w:rPr>
          <w:lang w:eastAsia="zh-CN"/>
        </w:rPr>
        <w:t>釋讀不同，器名則不同。</w:t>
      </w:r>
    </w:p>
    <w:p w14:paraId="4CB96C5E" w14:textId="77777777" w:rsidR="00CC015B" w:rsidRDefault="00000000">
      <w:r>
        <w:rPr>
          <w:rFonts w:eastAsia="宋体" w:hint="eastAsia"/>
          <w:lang w:eastAsia="zh-CN"/>
        </w:rPr>
        <w:t>【</w:t>
      </w:r>
      <w:r>
        <w:t>二</w:t>
      </w:r>
      <w:r>
        <w:rPr>
          <w:rFonts w:eastAsia="宋体" w:hint="eastAsia"/>
          <w:lang w:eastAsia="zh-CN"/>
        </w:rPr>
        <w:t>】</w:t>
      </w:r>
      <w:proofErr w:type="spellStart"/>
      <w:r>
        <w:t>歐陽修</w:t>
      </w:r>
      <w:proofErr w:type="spellEnd"/>
      <w:r>
        <w:rPr>
          <w:rFonts w:eastAsia="宋体" w:hint="eastAsia"/>
          <w:lang w:eastAsia="zh-CN"/>
        </w:rPr>
        <w:t>《</w:t>
      </w:r>
      <w:proofErr w:type="spellStart"/>
      <w:r>
        <w:t>集古録</w:t>
      </w:r>
      <w:proofErr w:type="spellEnd"/>
      <w:r>
        <w:rPr>
          <w:rFonts w:eastAsia="宋体" w:hint="eastAsia"/>
          <w:lang w:eastAsia="zh-CN"/>
        </w:rPr>
        <w:t>》</w:t>
      </w:r>
      <w:r>
        <w:t>。</w:t>
      </w:r>
    </w:p>
    <w:p w14:paraId="007F3CED" w14:textId="77777777" w:rsidR="00CC015B" w:rsidRDefault="00000000">
      <w:pPr>
        <w:rPr>
          <w:rFonts w:eastAsia="宋体"/>
          <w:lang w:eastAsia="zh-CN"/>
        </w:rPr>
      </w:pPr>
      <w:r>
        <w:rPr>
          <w:rFonts w:eastAsia="宋体" w:hint="eastAsia"/>
          <w:lang w:eastAsia="zh-CN"/>
        </w:rPr>
        <w:lastRenderedPageBreak/>
        <w:t>【</w:t>
      </w:r>
      <w:r>
        <w:rPr>
          <w:lang w:eastAsia="zh-CN"/>
        </w:rPr>
        <w:t>三</w:t>
      </w:r>
      <w:r>
        <w:rPr>
          <w:rFonts w:eastAsia="宋体" w:hint="eastAsia"/>
          <w:lang w:eastAsia="zh-CN"/>
        </w:rPr>
        <w:t>】</w:t>
      </w:r>
      <w:r>
        <w:rPr>
          <w:lang w:eastAsia="zh-CN"/>
        </w:rPr>
        <w:t>與叔：宋吕大臨，字與叔，有</w:t>
      </w:r>
      <w:r>
        <w:rPr>
          <w:rFonts w:eastAsia="宋体" w:hint="eastAsia"/>
          <w:lang w:eastAsia="zh-CN"/>
        </w:rPr>
        <w:t>《</w:t>
      </w:r>
      <w:r>
        <w:rPr>
          <w:lang w:eastAsia="zh-CN"/>
        </w:rPr>
        <w:t>考古圖</w:t>
      </w:r>
      <w:r>
        <w:rPr>
          <w:rFonts w:eastAsia="宋体" w:hint="eastAsia"/>
          <w:lang w:eastAsia="zh-CN"/>
        </w:rPr>
        <w:t>》</w:t>
      </w:r>
    </w:p>
    <w:p w14:paraId="2C50FD5B" w14:textId="77777777" w:rsidR="00CC015B" w:rsidRDefault="00000000">
      <w:pPr>
        <w:rPr>
          <w:lang w:eastAsia="zh-CN"/>
        </w:rPr>
      </w:pPr>
      <w:r>
        <w:rPr>
          <w:rFonts w:eastAsia="宋体" w:hint="eastAsia"/>
          <w:lang w:eastAsia="zh-CN"/>
        </w:rPr>
        <w:t>【</w:t>
      </w:r>
      <w:r>
        <w:rPr>
          <w:lang w:eastAsia="zh-CN"/>
        </w:rPr>
        <w:t>四</w:t>
      </w:r>
      <w:r>
        <w:rPr>
          <w:rFonts w:eastAsia="宋体" w:hint="eastAsia"/>
          <w:lang w:eastAsia="zh-CN"/>
        </w:rPr>
        <w:t>】</w:t>
      </w:r>
      <w:r>
        <w:rPr>
          <w:lang w:eastAsia="zh-CN"/>
        </w:rPr>
        <w:t>周姜敦，銘文十六字，開頭寫作</w:t>
      </w:r>
      <w:r>
        <w:rPr>
          <w:rFonts w:eastAsia="宋体" w:hint="eastAsia"/>
          <w:lang w:eastAsia="zh-CN"/>
        </w:rPr>
        <w:t>“</w:t>
      </w:r>
      <w:r>
        <w:rPr>
          <w:lang w:eastAsia="zh-CN"/>
        </w:rPr>
        <w:t>）耳？</w:t>
      </w:r>
      <w:r>
        <w:rPr>
          <w:rFonts w:eastAsia="宋体" w:hint="eastAsia"/>
          <w:lang w:eastAsia="zh-CN"/>
        </w:rPr>
        <w:t>”</w:t>
      </w:r>
      <w:r>
        <w:rPr>
          <w:lang w:eastAsia="zh-CN"/>
        </w:rPr>
        <w:t>，第二字</w:t>
      </w:r>
      <w:r>
        <w:rPr>
          <w:rFonts w:eastAsia="宋体" w:hint="eastAsia"/>
          <w:lang w:eastAsia="zh-CN"/>
        </w:rPr>
        <w:t>“</w:t>
      </w:r>
      <w:r>
        <w:rPr>
          <w:lang w:eastAsia="zh-CN"/>
        </w:rPr>
        <w:t>＄</w:t>
      </w:r>
      <w:r>
        <w:rPr>
          <w:rFonts w:eastAsia="宋体" w:hint="eastAsia"/>
          <w:lang w:eastAsia="zh-CN"/>
        </w:rPr>
        <w:t>”</w:t>
      </w:r>
      <w:r>
        <w:rPr>
          <w:lang w:eastAsia="zh-CN"/>
        </w:rPr>
        <w:t>，歐陽氏、吕氏異解</w:t>
      </w:r>
    </w:p>
    <w:p w14:paraId="3A145ACF" w14:textId="77777777" w:rsidR="00CC015B" w:rsidRDefault="00000000">
      <w:pPr>
        <w:rPr>
          <w:lang w:eastAsia="zh-CN"/>
        </w:rPr>
      </w:pPr>
      <w:r>
        <w:rPr>
          <w:lang w:eastAsia="zh-CN"/>
        </w:rPr>
        <w:t>文選</w:t>
      </w:r>
    </w:p>
    <w:p w14:paraId="39EC98DE" w14:textId="77777777" w:rsidR="00CC015B" w:rsidRDefault="00000000">
      <w:pPr>
        <w:rPr>
          <w:lang w:eastAsia="zh-CN"/>
        </w:rPr>
      </w:pPr>
      <w:r>
        <w:rPr>
          <w:rFonts w:eastAsia="宋体" w:hint="eastAsia"/>
          <w:lang w:eastAsia="zh-CN"/>
        </w:rPr>
        <w:t>《</w:t>
      </w:r>
      <w:r>
        <w:rPr>
          <w:lang w:eastAsia="zh-CN"/>
        </w:rPr>
        <w:t>新唐書。李邕传</w:t>
      </w:r>
      <w:r>
        <w:rPr>
          <w:rFonts w:eastAsia="宋体" w:hint="eastAsia"/>
          <w:lang w:eastAsia="zh-CN"/>
        </w:rPr>
        <w:t>》</w:t>
      </w:r>
      <w:r>
        <w:rPr>
          <w:lang w:eastAsia="zh-CN"/>
        </w:rPr>
        <w:t>稱李</w:t>
      </w:r>
      <w:proofErr w:type="gramStart"/>
      <w:r>
        <w:rPr>
          <w:lang w:eastAsia="zh-CN"/>
        </w:rPr>
        <w:t>善始注</w:t>
      </w:r>
      <w:r>
        <w:rPr>
          <w:rFonts w:eastAsia="宋体" w:hint="eastAsia"/>
          <w:lang w:eastAsia="zh-CN"/>
        </w:rPr>
        <w:t>《</w:t>
      </w:r>
      <w:r>
        <w:rPr>
          <w:lang w:eastAsia="zh-CN"/>
        </w:rPr>
        <w:t>文選</w:t>
      </w:r>
      <w:r>
        <w:rPr>
          <w:rFonts w:eastAsia="宋体" w:hint="eastAsia"/>
          <w:lang w:eastAsia="zh-CN"/>
        </w:rPr>
        <w:t>》</w:t>
      </w:r>
      <w:proofErr w:type="gramEnd"/>
      <w:r>
        <w:rPr>
          <w:lang w:eastAsia="zh-CN"/>
        </w:rPr>
        <w:t>釋事而忘義因令</w:t>
      </w:r>
      <w:proofErr w:type="gramStart"/>
      <w:r>
        <w:rPr>
          <w:lang w:eastAsia="zh-CN"/>
        </w:rPr>
        <w:t>邕</w:t>
      </w:r>
      <w:proofErr w:type="gramEnd"/>
      <w:r>
        <w:rPr>
          <w:lang w:eastAsia="zh-CN"/>
        </w:rPr>
        <w:t>補益之，</w:t>
      </w:r>
      <w:proofErr w:type="gramStart"/>
      <w:r>
        <w:rPr>
          <w:lang w:eastAsia="zh-CN"/>
        </w:rPr>
        <w:t>邕</w:t>
      </w:r>
      <w:proofErr w:type="gramEnd"/>
      <w:r>
        <w:rPr>
          <w:lang w:eastAsia="zh-CN"/>
        </w:rPr>
        <w:t>乃附事見</w:t>
      </w:r>
    </w:p>
    <w:p w14:paraId="44B160C1" w14:textId="77777777" w:rsidR="00CC015B" w:rsidRDefault="00000000">
      <w:pPr>
        <w:rPr>
          <w:lang w:eastAsia="zh-CN"/>
        </w:rPr>
      </w:pPr>
      <w:r>
        <w:rPr>
          <w:lang w:eastAsia="zh-CN"/>
        </w:rPr>
        <w:t>義。今本</w:t>
      </w:r>
      <w:r>
        <w:rPr>
          <w:rFonts w:eastAsia="宋体" w:hint="eastAsia"/>
          <w:lang w:eastAsia="zh-CN"/>
        </w:rPr>
        <w:t>《</w:t>
      </w:r>
      <w:r>
        <w:rPr>
          <w:lang w:eastAsia="zh-CN"/>
        </w:rPr>
        <w:t>文選</w:t>
      </w:r>
      <w:r>
        <w:rPr>
          <w:rFonts w:eastAsia="宋体" w:hint="eastAsia"/>
          <w:lang w:eastAsia="zh-CN"/>
        </w:rPr>
        <w:t>》</w:t>
      </w:r>
      <w:r>
        <w:rPr>
          <w:lang w:eastAsia="zh-CN"/>
        </w:rPr>
        <w:t>注，事義兼釋，似为</w:t>
      </w:r>
      <w:proofErr w:type="gramStart"/>
      <w:r>
        <w:rPr>
          <w:lang w:eastAsia="zh-CN"/>
        </w:rPr>
        <w:t>邕</w:t>
      </w:r>
      <w:proofErr w:type="gramEnd"/>
      <w:r>
        <w:rPr>
          <w:lang w:eastAsia="zh-CN"/>
        </w:rPr>
        <w:t>所改定。然</w:t>
      </w:r>
      <w:r>
        <w:rPr>
          <w:rFonts w:eastAsia="宋体" w:hint="eastAsia"/>
          <w:lang w:eastAsia="zh-CN"/>
        </w:rPr>
        <w:t>《</w:t>
      </w:r>
      <w:r>
        <w:rPr>
          <w:lang w:eastAsia="zh-CN"/>
        </w:rPr>
        <w:t>邕傳</w:t>
      </w:r>
      <w:r>
        <w:rPr>
          <w:rFonts w:eastAsia="宋体" w:hint="eastAsia"/>
          <w:lang w:eastAsia="zh-CN"/>
        </w:rPr>
        <w:t>》</w:t>
      </w:r>
      <w:r>
        <w:rPr>
          <w:lang w:eastAsia="zh-CN"/>
        </w:rPr>
        <w:t>稱善注</w:t>
      </w:r>
      <w:r>
        <w:rPr>
          <w:rFonts w:eastAsia="宋体" w:hint="eastAsia"/>
          <w:lang w:eastAsia="zh-CN"/>
        </w:rPr>
        <w:t>《</w:t>
      </w:r>
      <w:r>
        <w:rPr>
          <w:lang w:eastAsia="zh-CN"/>
        </w:rPr>
        <w:t>文選</w:t>
      </w:r>
      <w:r>
        <w:rPr>
          <w:rFonts w:eastAsia="宋体" w:hint="eastAsia"/>
          <w:lang w:eastAsia="zh-CN"/>
        </w:rPr>
        <w:t>》</w:t>
      </w:r>
      <w:r>
        <w:rPr>
          <w:lang w:eastAsia="zh-CN"/>
        </w:rPr>
        <w:t>在顯慶中，與今本</w:t>
      </w:r>
    </w:p>
    <w:p w14:paraId="63D9995D" w14:textId="77777777" w:rsidR="00CC015B" w:rsidRDefault="00000000">
      <w:pPr>
        <w:rPr>
          <w:lang w:eastAsia="zh-CN"/>
        </w:rPr>
      </w:pPr>
      <w:proofErr w:type="spellStart"/>
      <w:r>
        <w:t>所載</w:t>
      </w:r>
      <w:proofErr w:type="spellEnd"/>
      <w:r>
        <w:rPr>
          <w:rFonts w:eastAsia="宋体" w:hint="eastAsia"/>
          <w:lang w:eastAsia="zh-CN"/>
        </w:rPr>
        <w:t>《</w:t>
      </w:r>
      <w:proofErr w:type="spellStart"/>
      <w:r>
        <w:t>進表</w:t>
      </w:r>
      <w:proofErr w:type="spellEnd"/>
      <w:r>
        <w:rPr>
          <w:rFonts w:eastAsia="宋体" w:hint="eastAsia"/>
          <w:lang w:eastAsia="zh-CN"/>
        </w:rPr>
        <w:t>》</w:t>
      </w:r>
      <w:proofErr w:type="spellStart"/>
      <w:r>
        <w:t>題顯慶三年者合</w:t>
      </w:r>
      <w:proofErr w:type="spellEnd"/>
      <w:r>
        <w:t>。</w:t>
      </w:r>
      <w:r>
        <w:rPr>
          <w:lang w:eastAsia="zh-CN"/>
        </w:rPr>
        <w:t>而</w:t>
      </w:r>
      <w:r>
        <w:rPr>
          <w:rFonts w:eastAsia="宋体" w:hint="eastAsia"/>
          <w:lang w:eastAsia="zh-CN"/>
        </w:rPr>
        <w:t>《</w:t>
      </w:r>
      <w:r>
        <w:rPr>
          <w:lang w:eastAsia="zh-CN"/>
        </w:rPr>
        <w:t>舊唐書</w:t>
      </w:r>
      <w:r>
        <w:rPr>
          <w:rFonts w:eastAsia="宋体" w:hint="eastAsia"/>
          <w:lang w:eastAsia="zh-CN"/>
        </w:rPr>
        <w:t>•</w:t>
      </w:r>
      <w:r>
        <w:rPr>
          <w:lang w:eastAsia="zh-CN"/>
        </w:rPr>
        <w:t>邕传</w:t>
      </w:r>
      <w:r>
        <w:rPr>
          <w:rFonts w:eastAsia="宋体" w:hint="eastAsia"/>
          <w:lang w:eastAsia="zh-CN"/>
        </w:rPr>
        <w:t>》</w:t>
      </w:r>
      <w:r>
        <w:rPr>
          <w:lang w:eastAsia="zh-CN"/>
        </w:rPr>
        <w:t>稱：天寶五載，坐柳</w:t>
      </w:r>
      <w:proofErr w:type="gramStart"/>
      <w:r>
        <w:rPr>
          <w:lang w:eastAsia="zh-CN"/>
        </w:rPr>
        <w:t>勣</w:t>
      </w:r>
      <w:proofErr w:type="gramEnd"/>
      <w:r>
        <w:rPr>
          <w:lang w:eastAsia="zh-CN"/>
        </w:rPr>
        <w:t>事杖</w:t>
      </w:r>
      <w:proofErr w:type="gramStart"/>
      <w:r>
        <w:rPr>
          <w:lang w:eastAsia="zh-CN"/>
        </w:rPr>
        <w:t>殺</w:t>
      </w:r>
      <w:proofErr w:type="gramEnd"/>
      <w:r>
        <w:rPr>
          <w:lang w:eastAsia="zh-CN"/>
        </w:rPr>
        <w:t>，年七十</w:t>
      </w:r>
    </w:p>
    <w:p w14:paraId="2DDD690A" w14:textId="77777777" w:rsidR="00CC015B" w:rsidRDefault="00000000">
      <w:pPr>
        <w:rPr>
          <w:lang w:eastAsia="zh-CN"/>
        </w:rPr>
      </w:pPr>
      <w:r>
        <w:rPr>
          <w:lang w:eastAsia="zh-CN"/>
        </w:rPr>
        <w:t>餘。上距顯慶三年，凡八十九年，是时</w:t>
      </w:r>
      <w:proofErr w:type="gramStart"/>
      <w:r>
        <w:rPr>
          <w:lang w:eastAsia="zh-CN"/>
        </w:rPr>
        <w:t>邕</w:t>
      </w:r>
      <w:proofErr w:type="gramEnd"/>
      <w:r>
        <w:rPr>
          <w:lang w:eastAsia="zh-CN"/>
        </w:rPr>
        <w:t>尚未生，安得有助善注</w:t>
      </w:r>
      <w:proofErr w:type="gramStart"/>
      <w:r>
        <w:rPr>
          <w:lang w:eastAsia="zh-CN"/>
        </w:rPr>
        <w:t>書</w:t>
      </w:r>
      <w:proofErr w:type="gramEnd"/>
      <w:r>
        <w:rPr>
          <w:lang w:eastAsia="zh-CN"/>
        </w:rPr>
        <w:t>之事？考李匡乂</w:t>
      </w:r>
      <w:proofErr w:type="gramStart"/>
      <w:r>
        <w:rPr>
          <w:rFonts w:eastAsia="宋体" w:hint="eastAsia"/>
          <w:lang w:eastAsia="zh-CN"/>
        </w:rPr>
        <w:t>《</w:t>
      </w:r>
      <w:proofErr w:type="gramEnd"/>
      <w:r>
        <w:rPr>
          <w:lang w:eastAsia="zh-CN"/>
        </w:rPr>
        <w:t>資</w:t>
      </w:r>
      <w:proofErr w:type="gramStart"/>
      <w:r>
        <w:rPr>
          <w:lang w:eastAsia="zh-CN"/>
        </w:rPr>
        <w:t>暇</w:t>
      </w:r>
      <w:proofErr w:type="gramEnd"/>
    </w:p>
    <w:p w14:paraId="22137FD3" w14:textId="77777777" w:rsidR="00CC015B" w:rsidRDefault="00000000">
      <w:pPr>
        <w:rPr>
          <w:lang w:eastAsia="zh-CN"/>
        </w:rPr>
      </w:pPr>
      <w:r>
        <w:rPr>
          <w:lang w:eastAsia="zh-CN"/>
        </w:rPr>
        <w:t>録</w:t>
      </w:r>
      <w:proofErr w:type="gramStart"/>
      <w:r>
        <w:rPr>
          <w:rFonts w:eastAsia="宋体" w:hint="eastAsia"/>
          <w:lang w:eastAsia="zh-CN"/>
        </w:rPr>
        <w:t>》</w:t>
      </w:r>
      <w:proofErr w:type="gramEnd"/>
      <w:r>
        <w:rPr>
          <w:lang w:eastAsia="zh-CN"/>
        </w:rPr>
        <w:t>曰</w:t>
      </w:r>
      <w:r>
        <w:rPr>
          <w:rFonts w:eastAsia="宋体" w:hint="eastAsia"/>
          <w:lang w:eastAsia="zh-CN"/>
        </w:rPr>
        <w:t>“</w:t>
      </w:r>
      <w:r>
        <w:rPr>
          <w:lang w:eastAsia="zh-CN"/>
        </w:rPr>
        <w:t>李氏</w:t>
      </w:r>
      <w:r>
        <w:rPr>
          <w:rFonts w:eastAsia="宋体" w:hint="eastAsia"/>
          <w:lang w:eastAsia="zh-CN"/>
        </w:rPr>
        <w:t>《</w:t>
      </w:r>
      <w:r>
        <w:rPr>
          <w:lang w:eastAsia="zh-CN"/>
        </w:rPr>
        <w:t>文選</w:t>
      </w:r>
      <w:r>
        <w:rPr>
          <w:rFonts w:eastAsia="宋体" w:hint="eastAsia"/>
          <w:lang w:eastAsia="zh-CN"/>
        </w:rPr>
        <w:t>》</w:t>
      </w:r>
      <w:r>
        <w:rPr>
          <w:lang w:eastAsia="zh-CN"/>
        </w:rPr>
        <w:t>有初注成者，有覆注者，有三注、四注者，其絶筆之本，皆釋音訓义</w:t>
      </w:r>
    </w:p>
    <w:p w14:paraId="611B774D" w14:textId="77777777" w:rsidR="00CC015B" w:rsidRDefault="00000000">
      <w:pPr>
        <w:rPr>
          <w:lang w:eastAsia="zh-CN"/>
        </w:rPr>
      </w:pPr>
      <w:proofErr w:type="spellStart"/>
      <w:r>
        <w:t>注解甚多</w:t>
      </w:r>
      <w:proofErr w:type="spellEnd"/>
      <w:r>
        <w:t>。</w:t>
      </w:r>
      <w:r>
        <w:rPr>
          <w:rFonts w:eastAsia="宋体" w:hint="eastAsia"/>
          <w:lang w:eastAsia="zh-CN"/>
        </w:rPr>
        <w:t>”</w:t>
      </w:r>
      <w:proofErr w:type="spellStart"/>
      <w:r>
        <w:t>是善</w:t>
      </w:r>
      <w:proofErr w:type="gramStart"/>
      <w:r>
        <w:t>書</w:t>
      </w:r>
      <w:proofErr w:type="gramEnd"/>
      <w:r>
        <w:t>定本，原係事義並釋，不同於邕</w:t>
      </w:r>
      <w:proofErr w:type="spellEnd"/>
      <w:r>
        <w:t>。</w:t>
      </w:r>
      <w:proofErr w:type="gramStart"/>
      <w:r>
        <w:rPr>
          <w:lang w:eastAsia="zh-CN"/>
        </w:rPr>
        <w:t>匡</w:t>
      </w:r>
      <w:proofErr w:type="gramEnd"/>
      <w:r>
        <w:rPr>
          <w:lang w:eastAsia="zh-CN"/>
        </w:rPr>
        <w:t>乂，唐人，时代相近，其言當必有</w:t>
      </w:r>
    </w:p>
    <w:p w14:paraId="75BCA0E8" w14:textId="77777777" w:rsidR="00CC015B" w:rsidRDefault="00000000">
      <w:pPr>
        <w:rPr>
          <w:lang w:eastAsia="zh-CN"/>
        </w:rPr>
      </w:pPr>
      <w:proofErr w:type="spellStart"/>
      <w:r>
        <w:t>徵。知</w:t>
      </w:r>
      <w:proofErr w:type="spellEnd"/>
      <w:r>
        <w:rPr>
          <w:rFonts w:eastAsia="宋体" w:hint="eastAsia"/>
          <w:lang w:eastAsia="zh-CN"/>
        </w:rPr>
        <w:t>《</w:t>
      </w:r>
      <w:proofErr w:type="spellStart"/>
      <w:r>
        <w:t>新唐書</w:t>
      </w:r>
      <w:proofErr w:type="spellEnd"/>
      <w:r>
        <w:rPr>
          <w:rFonts w:eastAsia="宋体" w:hint="eastAsia"/>
          <w:lang w:eastAsia="zh-CN"/>
        </w:rPr>
        <w:t>》</w:t>
      </w:r>
      <w:proofErr w:type="spellStart"/>
      <w:r>
        <w:t>喜采小説，未能詳考也</w:t>
      </w:r>
      <w:proofErr w:type="spellEnd"/>
      <w:r>
        <w:t>。</w:t>
      </w:r>
      <w:r>
        <w:rPr>
          <w:lang w:eastAsia="zh-CN"/>
        </w:rPr>
        <w:t>其书自南宋以来，皆与五臣注合刊，名曰</w:t>
      </w:r>
      <w:r>
        <w:rPr>
          <w:rFonts w:eastAsia="宋体" w:hint="eastAsia"/>
          <w:lang w:eastAsia="zh-CN"/>
        </w:rPr>
        <w:t>《</w:t>
      </w:r>
      <w:r>
        <w:rPr>
          <w:lang w:eastAsia="zh-CN"/>
        </w:rPr>
        <w:t>六臣</w:t>
      </w:r>
    </w:p>
    <w:p w14:paraId="6075DF9D" w14:textId="77777777" w:rsidR="00CC015B" w:rsidRDefault="00000000">
      <w:pPr>
        <w:rPr>
          <w:rFonts w:eastAsia="宋体"/>
          <w:lang w:eastAsia="zh-CN"/>
        </w:rPr>
      </w:pPr>
      <w:proofErr w:type="spellStart"/>
      <w:r>
        <w:t>注文選</w:t>
      </w:r>
      <w:proofErr w:type="spellEnd"/>
      <w:proofErr w:type="gramStart"/>
      <w:r>
        <w:rPr>
          <w:rFonts w:eastAsia="宋体" w:hint="eastAsia"/>
          <w:lang w:eastAsia="zh-CN"/>
        </w:rPr>
        <w:t>》</w:t>
      </w:r>
      <w:proofErr w:type="spellStart"/>
      <w:proofErr w:type="gramEnd"/>
      <w:r>
        <w:t>而善注</w:t>
      </w:r>
      <w:proofErr w:type="gramStart"/>
      <w:r>
        <w:t>單</w:t>
      </w:r>
      <w:proofErr w:type="gramEnd"/>
      <w:r>
        <w:t>行之</w:t>
      </w:r>
      <w:proofErr w:type="gramStart"/>
      <w:r>
        <w:t>本遂微</w:t>
      </w:r>
      <w:proofErr w:type="gramEnd"/>
      <w:r>
        <w:t>。今世所</w:t>
      </w:r>
      <w:proofErr w:type="gramStart"/>
      <w:r>
        <w:t>傳</w:t>
      </w:r>
      <w:proofErr w:type="gramEnd"/>
      <w:r>
        <w:t>善注本陸雲</w:t>
      </w:r>
      <w:proofErr w:type="spellEnd"/>
      <w:r>
        <w:rPr>
          <w:rFonts w:eastAsia="宋体" w:hint="eastAsia"/>
          <w:lang w:eastAsia="zh-CN"/>
        </w:rPr>
        <w:t>《</w:t>
      </w:r>
      <w:proofErr w:type="spellStart"/>
      <w:r>
        <w:t>贈張士然詩</w:t>
      </w:r>
      <w:proofErr w:type="spellEnd"/>
      <w:r>
        <w:rPr>
          <w:rFonts w:eastAsia="宋体" w:hint="eastAsia"/>
          <w:lang w:eastAsia="zh-CN"/>
        </w:rPr>
        <w:t>》</w:t>
      </w:r>
      <w:proofErr w:type="spellStart"/>
      <w:r>
        <w:t>注中有</w:t>
      </w:r>
      <w:proofErr w:type="spellEnd"/>
      <w:r>
        <w:rPr>
          <w:rFonts w:eastAsia="宋体" w:hint="eastAsia"/>
          <w:lang w:eastAsia="zh-CN"/>
        </w:rPr>
        <w:t>“</w:t>
      </w:r>
      <w:proofErr w:type="spellStart"/>
      <w:r>
        <w:t>翰曰</w:t>
      </w:r>
      <w:proofErr w:type="spellEnd"/>
      <w:r>
        <w:rPr>
          <w:rFonts w:eastAsia="宋体" w:hint="eastAsia"/>
          <w:lang w:eastAsia="zh-CN"/>
        </w:rPr>
        <w:t>”</w:t>
      </w:r>
    </w:p>
    <w:p w14:paraId="25106347" w14:textId="77777777" w:rsidR="00CC015B" w:rsidRDefault="00000000">
      <w:pPr>
        <w:rPr>
          <w:lang w:eastAsia="zh-CN"/>
        </w:rPr>
      </w:pPr>
      <w:r>
        <w:rPr>
          <w:lang w:eastAsia="zh-CN"/>
        </w:rPr>
        <w:t>【第</w:t>
      </w:r>
      <w:r>
        <w:rPr>
          <w:lang w:eastAsia="zh-CN"/>
        </w:rPr>
        <w:t>328</w:t>
      </w:r>
      <w:r>
        <w:rPr>
          <w:lang w:eastAsia="zh-CN"/>
        </w:rPr>
        <w:t>页】</w:t>
      </w:r>
    </w:p>
    <w:p w14:paraId="00BD5B16" w14:textId="77777777" w:rsidR="00CC015B" w:rsidRDefault="00000000">
      <w:pPr>
        <w:rPr>
          <w:lang w:eastAsia="zh-CN"/>
        </w:rPr>
      </w:pPr>
      <w:r>
        <w:rPr>
          <w:rFonts w:eastAsia="宋体" w:hint="eastAsia"/>
          <w:lang w:eastAsia="zh-CN"/>
        </w:rPr>
        <w:t>“</w:t>
      </w:r>
      <w:r>
        <w:rPr>
          <w:lang w:eastAsia="zh-CN"/>
        </w:rPr>
        <w:t>銑曰</w:t>
      </w:r>
      <w:r>
        <w:rPr>
          <w:rFonts w:eastAsia="宋体" w:hint="eastAsia"/>
          <w:lang w:eastAsia="zh-CN"/>
        </w:rPr>
        <w:t>”</w:t>
      </w:r>
      <w:r>
        <w:rPr>
          <w:lang w:eastAsia="zh-CN"/>
        </w:rPr>
        <w:t>、</w:t>
      </w:r>
      <w:r>
        <w:rPr>
          <w:rFonts w:eastAsia="宋体" w:hint="eastAsia"/>
          <w:lang w:eastAsia="zh-CN"/>
        </w:rPr>
        <w:t>“</w:t>
      </w:r>
      <w:r>
        <w:rPr>
          <w:lang w:eastAsia="zh-CN"/>
        </w:rPr>
        <w:t>濟曰</w:t>
      </w:r>
      <w:r>
        <w:rPr>
          <w:rFonts w:eastAsia="宋体" w:hint="eastAsia"/>
          <w:lang w:eastAsia="zh-CN"/>
        </w:rPr>
        <w:t>”</w:t>
      </w:r>
      <w:r>
        <w:rPr>
          <w:lang w:eastAsia="zh-CN"/>
        </w:rPr>
        <w:t>、</w:t>
      </w:r>
      <w:r>
        <w:rPr>
          <w:rFonts w:eastAsia="宋体" w:hint="eastAsia"/>
          <w:lang w:eastAsia="zh-CN"/>
        </w:rPr>
        <w:t>“</w:t>
      </w:r>
      <w:r>
        <w:rPr>
          <w:lang w:eastAsia="zh-CN"/>
        </w:rPr>
        <w:t>向曰</w:t>
      </w:r>
      <w:r>
        <w:rPr>
          <w:rFonts w:eastAsia="宋体" w:hint="eastAsia"/>
          <w:lang w:eastAsia="zh-CN"/>
        </w:rPr>
        <w:t>”</w:t>
      </w:r>
      <w:r>
        <w:rPr>
          <w:lang w:eastAsia="zh-CN"/>
        </w:rPr>
        <w:t>各</w:t>
      </w:r>
      <w:proofErr w:type="gramStart"/>
      <w:r>
        <w:rPr>
          <w:lang w:eastAsia="zh-CN"/>
        </w:rPr>
        <w:t>一</w:t>
      </w:r>
      <w:proofErr w:type="gramEnd"/>
      <w:r>
        <w:rPr>
          <w:lang w:eastAsia="zh-CN"/>
        </w:rPr>
        <w:t>條，</w:t>
      </w:r>
      <w:proofErr w:type="gramStart"/>
      <w:r>
        <w:rPr>
          <w:lang w:eastAsia="zh-CN"/>
        </w:rPr>
        <w:t>殆因六臣之</w:t>
      </w:r>
      <w:proofErr w:type="gramEnd"/>
      <w:r>
        <w:rPr>
          <w:lang w:eastAsia="zh-CN"/>
        </w:rPr>
        <w:t>本，削去五臣，</w:t>
      </w:r>
      <w:proofErr w:type="gramStart"/>
      <w:r>
        <w:rPr>
          <w:lang w:eastAsia="zh-CN"/>
        </w:rPr>
        <w:t>獨留善注</w:t>
      </w:r>
      <w:proofErr w:type="gramEnd"/>
      <w:r>
        <w:rPr>
          <w:lang w:eastAsia="zh-CN"/>
        </w:rPr>
        <w:t>，</w:t>
      </w:r>
      <w:proofErr w:type="gramStart"/>
      <w:r>
        <w:rPr>
          <w:lang w:eastAsia="zh-CN"/>
        </w:rPr>
        <w:t>故刊除</w:t>
      </w:r>
      <w:proofErr w:type="gramEnd"/>
      <w:r>
        <w:rPr>
          <w:lang w:eastAsia="zh-CN"/>
        </w:rPr>
        <w:t>不盡，未必真</w:t>
      </w:r>
    </w:p>
    <w:p w14:paraId="7B5C089F" w14:textId="77777777" w:rsidR="00CC015B" w:rsidRDefault="00000000">
      <w:pPr>
        <w:rPr>
          <w:lang w:eastAsia="zh-CN"/>
        </w:rPr>
      </w:pPr>
      <w:r>
        <w:rPr>
          <w:lang w:eastAsia="zh-CN"/>
        </w:rPr>
        <w:t>見</w:t>
      </w:r>
      <w:proofErr w:type="gramStart"/>
      <w:r>
        <w:rPr>
          <w:lang w:eastAsia="zh-CN"/>
        </w:rPr>
        <w:t>單</w:t>
      </w:r>
      <w:proofErr w:type="gramEnd"/>
      <w:r>
        <w:rPr>
          <w:lang w:eastAsia="zh-CN"/>
        </w:rPr>
        <w:t>行本也。他如</w:t>
      </w:r>
      <w:r>
        <w:rPr>
          <w:rFonts w:eastAsia="宋体" w:hint="eastAsia"/>
          <w:lang w:eastAsia="zh-CN"/>
        </w:rPr>
        <w:t>《</w:t>
      </w:r>
      <w:r>
        <w:rPr>
          <w:lang w:eastAsia="zh-CN"/>
        </w:rPr>
        <w:t>楚詞</w:t>
      </w:r>
      <w:r>
        <w:rPr>
          <w:rFonts w:eastAsia="宋体" w:hint="eastAsia"/>
          <w:lang w:eastAsia="zh-CN"/>
        </w:rPr>
        <w:t>》</w:t>
      </w:r>
      <w:r>
        <w:rPr>
          <w:lang w:eastAsia="zh-CN"/>
        </w:rPr>
        <w:t>用王逸注</w:t>
      </w:r>
      <w:r>
        <w:rPr>
          <w:rFonts w:eastAsia="宋体" w:hint="eastAsia"/>
          <w:lang w:eastAsia="zh-CN"/>
        </w:rPr>
        <w:t>【</w:t>
      </w:r>
      <w:r>
        <w:rPr>
          <w:lang w:eastAsia="zh-CN"/>
        </w:rPr>
        <w:t>…</w:t>
      </w:r>
      <w:r>
        <w:rPr>
          <w:rFonts w:eastAsia="宋体" w:hint="eastAsia"/>
          <w:lang w:eastAsia="zh-CN"/>
        </w:rPr>
        <w:t>】</w:t>
      </w:r>
      <w:r>
        <w:rPr>
          <w:lang w:eastAsia="zh-CN"/>
        </w:rPr>
        <w:t>，</w:t>
      </w:r>
      <w:r>
        <w:rPr>
          <w:rFonts w:eastAsia="宋体" w:hint="eastAsia"/>
          <w:lang w:eastAsia="zh-CN"/>
        </w:rPr>
        <w:t>《</w:t>
      </w:r>
      <w:r>
        <w:rPr>
          <w:lang w:eastAsia="zh-CN"/>
        </w:rPr>
        <w:t>兩京賦</w:t>
      </w:r>
      <w:r>
        <w:rPr>
          <w:rFonts w:eastAsia="宋体" w:hint="eastAsia"/>
          <w:lang w:eastAsia="zh-CN"/>
        </w:rPr>
        <w:t>》</w:t>
      </w:r>
      <w:r>
        <w:rPr>
          <w:lang w:eastAsia="zh-CN"/>
        </w:rPr>
        <w:t>用</w:t>
      </w:r>
      <w:proofErr w:type="gramStart"/>
      <w:r>
        <w:rPr>
          <w:lang w:eastAsia="zh-CN"/>
        </w:rPr>
        <w:t>薛</w:t>
      </w:r>
      <w:proofErr w:type="gramEnd"/>
      <w:r>
        <w:rPr>
          <w:lang w:eastAsia="zh-CN"/>
        </w:rPr>
        <w:t>綜注，</w:t>
      </w:r>
      <w:r>
        <w:rPr>
          <w:rFonts w:eastAsia="宋体" w:hint="eastAsia"/>
          <w:lang w:eastAsia="zh-CN"/>
        </w:rPr>
        <w:t>《</w:t>
      </w:r>
      <w:r>
        <w:rPr>
          <w:lang w:eastAsia="zh-CN"/>
        </w:rPr>
        <w:t>思玄賦</w:t>
      </w:r>
      <w:r>
        <w:rPr>
          <w:rFonts w:eastAsia="宋体" w:hint="eastAsia"/>
          <w:lang w:eastAsia="zh-CN"/>
        </w:rPr>
        <w:t>》</w:t>
      </w:r>
      <w:r>
        <w:rPr>
          <w:lang w:eastAsia="zh-CN"/>
        </w:rPr>
        <w:t>用舊注，</w:t>
      </w:r>
      <w:proofErr w:type="gramStart"/>
      <w:r>
        <w:rPr>
          <w:rFonts w:eastAsia="宋体" w:hint="eastAsia"/>
          <w:lang w:eastAsia="zh-CN"/>
        </w:rPr>
        <w:t>《</w:t>
      </w:r>
      <w:proofErr w:type="gramEnd"/>
      <w:r>
        <w:rPr>
          <w:lang w:eastAsia="zh-CN"/>
        </w:rPr>
        <w:t>魯灵光殿</w:t>
      </w:r>
    </w:p>
    <w:p w14:paraId="14C3AD5B" w14:textId="77777777" w:rsidR="00CC015B" w:rsidRDefault="00000000">
      <w:pPr>
        <w:rPr>
          <w:lang w:eastAsia="zh-CN"/>
        </w:rPr>
      </w:pPr>
      <w:r>
        <w:rPr>
          <w:lang w:eastAsia="zh-CN"/>
        </w:rPr>
        <w:t>賦</w:t>
      </w:r>
      <w:proofErr w:type="gramStart"/>
      <w:r>
        <w:rPr>
          <w:rFonts w:eastAsia="宋体" w:hint="eastAsia"/>
          <w:lang w:eastAsia="zh-CN"/>
        </w:rPr>
        <w:t>》</w:t>
      </w:r>
      <w:proofErr w:type="gramEnd"/>
      <w:r>
        <w:rPr>
          <w:lang w:eastAsia="zh-CN"/>
        </w:rPr>
        <w:t>用張載注，皆題本名，而補注則稱</w:t>
      </w:r>
      <w:r>
        <w:rPr>
          <w:rFonts w:eastAsia="宋体" w:hint="eastAsia"/>
          <w:lang w:eastAsia="zh-CN"/>
        </w:rPr>
        <w:t>“</w:t>
      </w:r>
      <w:r>
        <w:rPr>
          <w:lang w:eastAsia="zh-CN"/>
        </w:rPr>
        <w:t>善曰</w:t>
      </w:r>
      <w:r>
        <w:rPr>
          <w:rFonts w:eastAsia="宋体" w:hint="eastAsia"/>
          <w:lang w:eastAsia="zh-CN"/>
        </w:rPr>
        <w:t>”</w:t>
      </w:r>
      <w:r>
        <w:rPr>
          <w:lang w:eastAsia="zh-CN"/>
        </w:rPr>
        <w:t>以别</w:t>
      </w:r>
      <w:proofErr w:type="gramStart"/>
      <w:r>
        <w:rPr>
          <w:lang w:eastAsia="zh-CN"/>
        </w:rPr>
        <w:t>之</w:t>
      </w:r>
      <w:proofErr w:type="gramEnd"/>
      <w:r>
        <w:rPr>
          <w:lang w:eastAsia="zh-CN"/>
        </w:rPr>
        <w:t>，</w:t>
      </w:r>
      <w:proofErr w:type="gramStart"/>
      <w:r>
        <w:rPr>
          <w:lang w:eastAsia="zh-CN"/>
        </w:rPr>
        <w:t>於薛</w:t>
      </w:r>
      <w:proofErr w:type="gramEnd"/>
      <w:r>
        <w:rPr>
          <w:lang w:eastAsia="zh-CN"/>
        </w:rPr>
        <w:t>綜條下發例甚明。乃</w:t>
      </w:r>
      <w:proofErr w:type="gramStart"/>
      <w:r>
        <w:rPr>
          <w:lang w:eastAsia="zh-CN"/>
        </w:rPr>
        <w:t>於</w:t>
      </w:r>
      <w:proofErr w:type="gramEnd"/>
      <w:r>
        <w:rPr>
          <w:lang w:eastAsia="zh-CN"/>
        </w:rPr>
        <w:t>揚雄</w:t>
      </w:r>
      <w:proofErr w:type="gramStart"/>
      <w:r>
        <w:rPr>
          <w:rFonts w:eastAsia="宋体" w:hint="eastAsia"/>
          <w:lang w:eastAsia="zh-CN"/>
        </w:rPr>
        <w:t>《</w:t>
      </w:r>
      <w:proofErr w:type="gramEnd"/>
      <w:r>
        <w:rPr>
          <w:lang w:eastAsia="zh-CN"/>
        </w:rPr>
        <w:t>羽</w:t>
      </w:r>
    </w:p>
    <w:p w14:paraId="31DE4929" w14:textId="77777777" w:rsidR="00CC015B" w:rsidRDefault="00000000">
      <w:pPr>
        <w:rPr>
          <w:lang w:eastAsia="zh-CN"/>
        </w:rPr>
      </w:pPr>
      <w:r>
        <w:rPr>
          <w:lang w:eastAsia="zh-CN"/>
        </w:rPr>
        <w:t>獵賦</w:t>
      </w:r>
      <w:proofErr w:type="gramStart"/>
      <w:r>
        <w:rPr>
          <w:rFonts w:eastAsia="宋体" w:hint="eastAsia"/>
          <w:lang w:eastAsia="zh-CN"/>
        </w:rPr>
        <w:t>》</w:t>
      </w:r>
      <w:proofErr w:type="gramEnd"/>
      <w:r>
        <w:rPr>
          <w:lang w:eastAsia="zh-CN"/>
        </w:rPr>
        <w:t>用顔師古注之類，</w:t>
      </w:r>
      <w:proofErr w:type="gramStart"/>
      <w:r>
        <w:rPr>
          <w:lang w:eastAsia="zh-CN"/>
        </w:rPr>
        <w:t>則竟漏本名</w:t>
      </w:r>
      <w:proofErr w:type="gramEnd"/>
      <w:r>
        <w:rPr>
          <w:lang w:eastAsia="zh-CN"/>
        </w:rPr>
        <w:t>；</w:t>
      </w:r>
      <w:proofErr w:type="gramStart"/>
      <w:r>
        <w:rPr>
          <w:lang w:eastAsia="zh-CN"/>
        </w:rPr>
        <w:t>於</w:t>
      </w:r>
      <w:proofErr w:type="gramEnd"/>
      <w:r>
        <w:rPr>
          <w:lang w:eastAsia="zh-CN"/>
        </w:rPr>
        <w:t>班固</w:t>
      </w:r>
      <w:proofErr w:type="gramStart"/>
      <w:r>
        <w:rPr>
          <w:rFonts w:eastAsia="宋体" w:hint="eastAsia"/>
          <w:lang w:eastAsia="zh-CN"/>
        </w:rPr>
        <w:t>《</w:t>
      </w:r>
      <w:r>
        <w:rPr>
          <w:lang w:eastAsia="zh-CN"/>
        </w:rPr>
        <w:t>幽通賦</w:t>
      </w:r>
      <w:r>
        <w:rPr>
          <w:rFonts w:eastAsia="宋体" w:hint="eastAsia"/>
          <w:lang w:eastAsia="zh-CN"/>
        </w:rPr>
        <w:t>》</w:t>
      </w:r>
      <w:r>
        <w:rPr>
          <w:lang w:eastAsia="zh-CN"/>
        </w:rPr>
        <w:t>用曹大家</w:t>
      </w:r>
      <w:proofErr w:type="gramEnd"/>
      <w:r>
        <w:rPr>
          <w:lang w:eastAsia="zh-CN"/>
        </w:rPr>
        <w:t>注之類，則散</w:t>
      </w:r>
      <w:proofErr w:type="gramStart"/>
      <w:r>
        <w:rPr>
          <w:lang w:eastAsia="zh-CN"/>
        </w:rPr>
        <w:t>標</w:t>
      </w:r>
      <w:proofErr w:type="gramEnd"/>
      <w:r>
        <w:rPr>
          <w:lang w:eastAsia="zh-CN"/>
        </w:rPr>
        <w:t>句下。</w:t>
      </w:r>
      <w:r>
        <w:rPr>
          <w:lang w:eastAsia="zh-CN"/>
        </w:rPr>
        <w:t>r</w:t>
      </w:r>
      <w:r>
        <w:rPr>
          <w:lang w:eastAsia="zh-CN"/>
        </w:rPr>
        <w:t>三</w:t>
      </w:r>
    </w:p>
    <w:p w14:paraId="37A98036" w14:textId="77777777" w:rsidR="00CC015B" w:rsidRDefault="00000000">
      <w:pPr>
        <w:rPr>
          <w:lang w:eastAsia="zh-CN"/>
        </w:rPr>
      </w:pPr>
      <w:r>
        <w:rPr>
          <w:rFonts w:eastAsia="宋体" w:hint="eastAsia"/>
          <w:lang w:eastAsia="zh-CN"/>
        </w:rPr>
        <w:lastRenderedPageBreak/>
        <w:t>【</w:t>
      </w:r>
      <w:r>
        <w:rPr>
          <w:lang w:eastAsia="zh-CN"/>
        </w:rPr>
        <w:t>又</w:t>
      </w:r>
      <w:r>
        <w:rPr>
          <w:rFonts w:eastAsia="宋体" w:hint="eastAsia"/>
          <w:lang w:eastAsia="zh-CN"/>
        </w:rPr>
        <w:t>《</w:t>
      </w:r>
      <w:r>
        <w:rPr>
          <w:lang w:eastAsia="zh-CN"/>
        </w:rPr>
        <w:t>文選</w:t>
      </w:r>
      <w:r>
        <w:rPr>
          <w:rFonts w:eastAsia="宋体" w:hint="eastAsia"/>
          <w:lang w:eastAsia="zh-CN"/>
        </w:rPr>
        <w:t>》</w:t>
      </w:r>
      <w:r>
        <w:rPr>
          <w:lang w:eastAsia="zh-CN"/>
        </w:rPr>
        <w:t>之例</w:t>
      </w:r>
      <w:r>
        <w:rPr>
          <w:rFonts w:eastAsia="宋体" w:hint="eastAsia"/>
          <w:lang w:eastAsia="zh-CN"/>
        </w:rPr>
        <w:t>】</w:t>
      </w:r>
      <w:r>
        <w:rPr>
          <w:lang w:eastAsia="zh-CN"/>
        </w:rPr>
        <w:t>，</w:t>
      </w:r>
      <w:proofErr w:type="gramStart"/>
      <w:r>
        <w:rPr>
          <w:lang w:eastAsia="zh-CN"/>
        </w:rPr>
        <w:t>於</w:t>
      </w:r>
      <w:proofErr w:type="gramEnd"/>
      <w:r>
        <w:rPr>
          <w:lang w:eastAsia="zh-CN"/>
        </w:rPr>
        <w:t>作者皆</w:t>
      </w:r>
      <w:proofErr w:type="gramStart"/>
      <w:r>
        <w:rPr>
          <w:lang w:eastAsia="zh-CN"/>
        </w:rPr>
        <w:t>書</w:t>
      </w:r>
      <w:proofErr w:type="gramEnd"/>
      <w:r>
        <w:rPr>
          <w:lang w:eastAsia="zh-CN"/>
        </w:rPr>
        <w:t>其</w:t>
      </w:r>
      <w:r>
        <w:rPr>
          <w:rFonts w:eastAsia="宋体" w:hint="eastAsia"/>
          <w:lang w:eastAsia="zh-CN"/>
        </w:rPr>
        <w:t>【</w:t>
      </w:r>
      <w:r>
        <w:rPr>
          <w:lang w:eastAsia="zh-CN"/>
        </w:rPr>
        <w:t>字，而杜</w:t>
      </w:r>
      <w:r>
        <w:rPr>
          <w:rFonts w:eastAsia="宋体" w:hint="eastAsia"/>
          <w:lang w:eastAsia="zh-CN"/>
        </w:rPr>
        <w:t>】</w:t>
      </w:r>
      <w:r>
        <w:rPr>
          <w:lang w:eastAsia="zh-CN"/>
        </w:rPr>
        <w:t>預</w:t>
      </w:r>
      <w:r>
        <w:rPr>
          <w:rFonts w:eastAsia="宋体" w:hint="eastAsia"/>
          <w:lang w:eastAsia="zh-CN"/>
        </w:rPr>
        <w:t>《</w:t>
      </w:r>
      <w:r>
        <w:rPr>
          <w:lang w:eastAsia="zh-CN"/>
        </w:rPr>
        <w:t>春秋傳。序</w:t>
      </w:r>
      <w:r>
        <w:rPr>
          <w:rFonts w:eastAsia="宋体" w:hint="eastAsia"/>
          <w:lang w:eastAsia="zh-CN"/>
        </w:rPr>
        <w:t>》</w:t>
      </w:r>
      <w:r>
        <w:rPr>
          <w:lang w:eastAsia="zh-CN"/>
        </w:rPr>
        <w:t>則獨題名，豈非</w:t>
      </w:r>
      <w:proofErr w:type="gramStart"/>
      <w:r>
        <w:rPr>
          <w:lang w:eastAsia="zh-CN"/>
        </w:rPr>
        <w:t>從六臣</w:t>
      </w:r>
      <w:proofErr w:type="gramEnd"/>
      <w:r>
        <w:rPr>
          <w:lang w:eastAsia="zh-CN"/>
        </w:rPr>
        <w:t>本中摘</w:t>
      </w:r>
    </w:p>
    <w:p w14:paraId="7CA87B0B" w14:textId="77777777" w:rsidR="00CC015B" w:rsidRDefault="00000000">
      <w:r>
        <w:t>出</w:t>
      </w:r>
      <w:r>
        <w:rPr>
          <w:rFonts w:eastAsia="宋体" w:hint="eastAsia"/>
          <w:lang w:eastAsia="zh-CN"/>
        </w:rPr>
        <w:t>【</w:t>
      </w:r>
      <w:proofErr w:type="spellStart"/>
      <w:r>
        <w:t>善註</w:t>
      </w:r>
      <w:proofErr w:type="spellEnd"/>
      <w:r>
        <w:rPr>
          <w:rFonts w:eastAsia="宋体" w:hint="eastAsia"/>
          <w:lang w:eastAsia="zh-CN"/>
        </w:rPr>
        <w:t>】</w:t>
      </w:r>
      <w:r>
        <w:t>，</w:t>
      </w:r>
      <w:proofErr w:type="spellStart"/>
      <w:r>
        <w:t>以意排</w:t>
      </w:r>
      <w:proofErr w:type="gramStart"/>
      <w:r>
        <w:t>纂</w:t>
      </w:r>
      <w:proofErr w:type="gramEnd"/>
      <w:r>
        <w:t>，故體例</w:t>
      </w:r>
      <w:proofErr w:type="spellEnd"/>
      <w:r>
        <w:rPr>
          <w:rFonts w:eastAsia="宋体" w:hint="eastAsia"/>
          <w:lang w:eastAsia="zh-CN"/>
        </w:rPr>
        <w:t>【</w:t>
      </w:r>
      <w:proofErr w:type="spellStart"/>
      <w:r>
        <w:t>互殊歟</w:t>
      </w:r>
      <w:proofErr w:type="spellEnd"/>
      <w:r>
        <w:rPr>
          <w:rFonts w:eastAsia="宋体" w:hint="eastAsia"/>
          <w:lang w:eastAsia="zh-CN"/>
        </w:rPr>
        <w:t>】</w:t>
      </w:r>
      <w:r>
        <w:t>？</w:t>
      </w:r>
      <w:proofErr w:type="spellStart"/>
      <w:r>
        <w:t>又二十七卷末附載</w:t>
      </w:r>
      <w:proofErr w:type="gramStart"/>
      <w:r>
        <w:t>樂</w:t>
      </w:r>
      <w:proofErr w:type="gramEnd"/>
      <w:r>
        <w:t>府</w:t>
      </w:r>
      <w:proofErr w:type="spellEnd"/>
      <w:r>
        <w:rPr>
          <w:rFonts w:eastAsia="宋体" w:hint="eastAsia"/>
          <w:lang w:eastAsia="zh-CN"/>
        </w:rPr>
        <w:t>《</w:t>
      </w:r>
      <w:proofErr w:type="spellStart"/>
      <w:r>
        <w:t>君子行</w:t>
      </w:r>
      <w:proofErr w:type="spellEnd"/>
      <w:r>
        <w:rPr>
          <w:rFonts w:eastAsia="宋体" w:hint="eastAsia"/>
          <w:lang w:eastAsia="zh-CN"/>
        </w:rPr>
        <w:t>》</w:t>
      </w:r>
      <w:proofErr w:type="spellStart"/>
      <w:r>
        <w:t>一篇，注曰</w:t>
      </w:r>
      <w:proofErr w:type="spellEnd"/>
      <w:r>
        <w:rPr>
          <w:rFonts w:eastAsia="宋体" w:hint="eastAsia"/>
          <w:lang w:eastAsia="zh-CN"/>
        </w:rPr>
        <w:t>“</w:t>
      </w:r>
      <w:r>
        <w:t>李</w:t>
      </w:r>
    </w:p>
    <w:p w14:paraId="6685569F" w14:textId="77777777" w:rsidR="00CC015B" w:rsidRDefault="00000000">
      <w:pPr>
        <w:rPr>
          <w:lang w:eastAsia="zh-CN"/>
        </w:rPr>
      </w:pPr>
      <w:r>
        <w:rPr>
          <w:lang w:eastAsia="zh-CN"/>
        </w:rPr>
        <w:t>善本無此一篇，</w:t>
      </w:r>
      <w:proofErr w:type="gramStart"/>
      <w:r>
        <w:rPr>
          <w:lang w:eastAsia="zh-CN"/>
        </w:rPr>
        <w:t>五臣本有</w:t>
      </w:r>
      <w:proofErr w:type="gramEnd"/>
      <w:r>
        <w:rPr>
          <w:lang w:eastAsia="zh-CN"/>
        </w:rPr>
        <w:t>，今附於後</w:t>
      </w:r>
      <w:r>
        <w:rPr>
          <w:rFonts w:eastAsia="宋体" w:hint="eastAsia"/>
          <w:lang w:eastAsia="zh-CN"/>
        </w:rPr>
        <w:t>”</w:t>
      </w:r>
      <w:r>
        <w:rPr>
          <w:lang w:eastAsia="zh-CN"/>
        </w:rPr>
        <w:t>，其非善原書，尤为明證。至吕延济、</w:t>
      </w:r>
      <w:proofErr w:type="gramStart"/>
      <w:r>
        <w:rPr>
          <w:lang w:eastAsia="zh-CN"/>
        </w:rPr>
        <w:t>劉</w:t>
      </w:r>
      <w:proofErr w:type="gramEnd"/>
      <w:r>
        <w:rPr>
          <w:lang w:eastAsia="zh-CN"/>
        </w:rPr>
        <w:t>良、張诜、吕</w:t>
      </w:r>
    </w:p>
    <w:p w14:paraId="2458F4E5" w14:textId="77777777" w:rsidR="00CC015B" w:rsidRDefault="00000000">
      <w:proofErr w:type="spellStart"/>
      <w:r>
        <w:t>向、李周翰所注</w:t>
      </w:r>
      <w:proofErr w:type="spellEnd"/>
      <w:r>
        <w:rPr>
          <w:rFonts w:eastAsia="宋体" w:hint="eastAsia"/>
          <w:lang w:eastAsia="zh-CN"/>
        </w:rPr>
        <w:t>《</w:t>
      </w:r>
      <w:proofErr w:type="spellStart"/>
      <w:r>
        <w:t>文選</w:t>
      </w:r>
      <w:proofErr w:type="spellEnd"/>
      <w:r>
        <w:rPr>
          <w:rFonts w:eastAsia="宋体" w:hint="eastAsia"/>
          <w:lang w:eastAsia="zh-CN"/>
        </w:rPr>
        <w:t>》</w:t>
      </w:r>
      <w:r>
        <w:t>，</w:t>
      </w:r>
      <w:proofErr w:type="spellStart"/>
      <w:r>
        <w:t>謂</w:t>
      </w:r>
      <w:proofErr w:type="gramStart"/>
      <w:r>
        <w:t>之五臣注</w:t>
      </w:r>
      <w:proofErr w:type="gramEnd"/>
      <w:r>
        <w:t>，所進表文詆善之短而</w:t>
      </w:r>
      <w:proofErr w:type="gramStart"/>
      <w:r>
        <w:t>述五臣之</w:t>
      </w:r>
      <w:proofErr w:type="gramEnd"/>
      <w:r>
        <w:t>長，頗欲排突前人，高</w:t>
      </w:r>
      <w:proofErr w:type="spellEnd"/>
    </w:p>
    <w:p w14:paraId="03B7B496" w14:textId="77777777" w:rsidR="00CC015B" w:rsidRDefault="00000000">
      <w:r>
        <w:rPr>
          <w:lang w:eastAsia="zh-CN"/>
        </w:rPr>
        <w:t>自位置。李匡乂作</w:t>
      </w:r>
      <w:r>
        <w:rPr>
          <w:rFonts w:eastAsia="宋体" w:hint="eastAsia"/>
          <w:lang w:eastAsia="zh-CN"/>
        </w:rPr>
        <w:t>《</w:t>
      </w:r>
      <w:r>
        <w:rPr>
          <w:lang w:eastAsia="zh-CN"/>
        </w:rPr>
        <w:t>資暇録</w:t>
      </w:r>
      <w:r>
        <w:rPr>
          <w:rFonts w:eastAsia="宋体" w:hint="eastAsia"/>
          <w:lang w:eastAsia="zh-CN"/>
        </w:rPr>
        <w:t>》</w:t>
      </w:r>
      <w:r>
        <w:rPr>
          <w:lang w:eastAsia="zh-CN"/>
        </w:rPr>
        <w:t>，</w:t>
      </w:r>
      <w:proofErr w:type="gramStart"/>
      <w:r>
        <w:rPr>
          <w:lang w:eastAsia="zh-CN"/>
        </w:rPr>
        <w:t>備</w:t>
      </w:r>
      <w:proofErr w:type="gramEnd"/>
      <w:r>
        <w:rPr>
          <w:lang w:eastAsia="zh-CN"/>
        </w:rPr>
        <w:t>摘其窃</w:t>
      </w:r>
      <w:proofErr w:type="gramStart"/>
      <w:r>
        <w:rPr>
          <w:lang w:eastAsia="zh-CN"/>
        </w:rPr>
        <w:t>據</w:t>
      </w:r>
      <w:proofErr w:type="gramEnd"/>
      <w:r>
        <w:rPr>
          <w:lang w:eastAsia="zh-CN"/>
        </w:rPr>
        <w:t>善注，巧为顛倒，條分縷析，言之甚詳。</w:t>
      </w:r>
      <w:proofErr w:type="spellStart"/>
      <w:r>
        <w:t>又姚寬</w:t>
      </w:r>
      <w:proofErr w:type="spellEnd"/>
    </w:p>
    <w:p w14:paraId="3997853B" w14:textId="77777777" w:rsidR="00CC015B" w:rsidRDefault="00000000">
      <w:pPr>
        <w:rPr>
          <w:lang w:eastAsia="zh-CN"/>
        </w:rPr>
      </w:pPr>
      <w:r>
        <w:rPr>
          <w:rFonts w:eastAsia="宋体" w:hint="eastAsia"/>
          <w:lang w:eastAsia="zh-CN"/>
        </w:rPr>
        <w:t>《</w:t>
      </w:r>
      <w:r>
        <w:rPr>
          <w:lang w:eastAsia="zh-CN"/>
        </w:rPr>
        <w:t>西溪叢語</w:t>
      </w:r>
      <w:r>
        <w:rPr>
          <w:rFonts w:eastAsia="宋体" w:hint="eastAsia"/>
          <w:lang w:eastAsia="zh-CN"/>
        </w:rPr>
        <w:t>》</w:t>
      </w:r>
      <w:r>
        <w:rPr>
          <w:lang w:eastAsia="zh-CN"/>
        </w:rPr>
        <w:t>詆其注揚雄</w:t>
      </w:r>
      <w:r>
        <w:rPr>
          <w:rFonts w:eastAsia="宋体" w:hint="eastAsia"/>
          <w:lang w:eastAsia="zh-CN"/>
        </w:rPr>
        <w:t>《</w:t>
      </w:r>
      <w:r>
        <w:rPr>
          <w:lang w:eastAsia="zh-CN"/>
        </w:rPr>
        <w:t>解嘲</w:t>
      </w:r>
      <w:r>
        <w:rPr>
          <w:rFonts w:eastAsia="宋体" w:hint="eastAsia"/>
          <w:lang w:eastAsia="zh-CN"/>
        </w:rPr>
        <w:t>》</w:t>
      </w:r>
      <w:r>
        <w:rPr>
          <w:lang w:eastAsia="zh-CN"/>
        </w:rPr>
        <w:t>，不知伯夷、太公为二老，反駁善注之誤。王</w:t>
      </w:r>
      <w:proofErr w:type="gramStart"/>
      <w:r>
        <w:rPr>
          <w:lang w:eastAsia="zh-CN"/>
        </w:rPr>
        <w:t>楙</w:t>
      </w:r>
      <w:r>
        <w:rPr>
          <w:rFonts w:eastAsia="宋体" w:hint="eastAsia"/>
          <w:lang w:eastAsia="zh-CN"/>
        </w:rPr>
        <w:t>《</w:t>
      </w:r>
      <w:proofErr w:type="gramEnd"/>
      <w:r>
        <w:rPr>
          <w:lang w:eastAsia="zh-CN"/>
        </w:rPr>
        <w:t>野客</w:t>
      </w:r>
      <w:proofErr w:type="gramStart"/>
      <w:r>
        <w:rPr>
          <w:lang w:eastAsia="zh-CN"/>
        </w:rPr>
        <w:t>叢</w:t>
      </w:r>
      <w:proofErr w:type="gramEnd"/>
    </w:p>
    <w:p w14:paraId="04DEFEC1" w14:textId="77777777" w:rsidR="00CC015B" w:rsidRDefault="00000000">
      <w:pPr>
        <w:rPr>
          <w:lang w:eastAsia="zh-CN"/>
        </w:rPr>
      </w:pPr>
      <w:r>
        <w:rPr>
          <w:lang w:eastAsia="zh-CN"/>
        </w:rPr>
        <w:t>书</w:t>
      </w:r>
      <w:proofErr w:type="gramStart"/>
      <w:r>
        <w:rPr>
          <w:rFonts w:eastAsia="宋体" w:hint="eastAsia"/>
          <w:lang w:eastAsia="zh-CN"/>
        </w:rPr>
        <w:t>》</w:t>
      </w:r>
      <w:proofErr w:type="gramEnd"/>
      <w:r>
        <w:rPr>
          <w:lang w:eastAsia="zh-CN"/>
        </w:rPr>
        <w:t>詆其誤叙王</w:t>
      </w:r>
      <w:proofErr w:type="gramStart"/>
      <w:r>
        <w:rPr>
          <w:lang w:eastAsia="zh-CN"/>
        </w:rPr>
        <w:t>暕</w:t>
      </w:r>
      <w:proofErr w:type="gramEnd"/>
      <w:r>
        <w:rPr>
          <w:lang w:eastAsia="zh-CN"/>
        </w:rPr>
        <w:t>世系，以覽</w:t>
      </w:r>
      <w:proofErr w:type="gramStart"/>
      <w:r>
        <w:rPr>
          <w:lang w:eastAsia="zh-CN"/>
        </w:rPr>
        <w:t>後</w:t>
      </w:r>
      <w:proofErr w:type="gramEnd"/>
      <w:r>
        <w:rPr>
          <w:lang w:eastAsia="zh-CN"/>
        </w:rPr>
        <w:t>为</w:t>
      </w:r>
      <w:proofErr w:type="gramStart"/>
      <w:r>
        <w:rPr>
          <w:lang w:eastAsia="zh-CN"/>
        </w:rPr>
        <w:t>祥後</w:t>
      </w:r>
      <w:proofErr w:type="gramEnd"/>
      <w:r>
        <w:rPr>
          <w:lang w:eastAsia="zh-CN"/>
        </w:rPr>
        <w:t>，以</w:t>
      </w:r>
      <w:proofErr w:type="gramStart"/>
      <w:r>
        <w:rPr>
          <w:lang w:eastAsia="zh-CN"/>
        </w:rPr>
        <w:t>曇</w:t>
      </w:r>
      <w:proofErr w:type="gramEnd"/>
      <w:r>
        <w:rPr>
          <w:lang w:eastAsia="zh-CN"/>
        </w:rPr>
        <w:t>首之曾孙为</w:t>
      </w:r>
      <w:proofErr w:type="gramStart"/>
      <w:r>
        <w:rPr>
          <w:lang w:eastAsia="zh-CN"/>
        </w:rPr>
        <w:t>曇</w:t>
      </w:r>
      <w:proofErr w:type="gramEnd"/>
      <w:r>
        <w:rPr>
          <w:lang w:eastAsia="zh-CN"/>
        </w:rPr>
        <w:t>首之子。今觀所注，</w:t>
      </w:r>
      <w:proofErr w:type="gramStart"/>
      <w:r>
        <w:rPr>
          <w:lang w:eastAsia="zh-CN"/>
        </w:rPr>
        <w:t>迂</w:t>
      </w:r>
      <w:proofErr w:type="gramEnd"/>
      <w:r>
        <w:rPr>
          <w:lang w:eastAsia="zh-CN"/>
        </w:rPr>
        <w:t>陋</w:t>
      </w:r>
      <w:proofErr w:type="gramStart"/>
      <w:r>
        <w:rPr>
          <w:lang w:eastAsia="zh-CN"/>
        </w:rPr>
        <w:t>鄙</w:t>
      </w:r>
      <w:proofErr w:type="gramEnd"/>
    </w:p>
    <w:p w14:paraId="79DFEF2D" w14:textId="77777777" w:rsidR="00CC015B" w:rsidRDefault="00000000">
      <w:pPr>
        <w:rPr>
          <w:lang w:eastAsia="zh-CN"/>
        </w:rPr>
      </w:pPr>
      <w:r>
        <w:rPr>
          <w:lang w:eastAsia="zh-CN"/>
        </w:rPr>
        <w:t>倍之處，尚不止此，而以空</w:t>
      </w:r>
      <w:r>
        <w:rPr>
          <w:rFonts w:eastAsia="宋体" w:hint="eastAsia"/>
          <w:lang w:eastAsia="zh-CN"/>
        </w:rPr>
        <w:t>（</w:t>
      </w:r>
      <w:r>
        <w:rPr>
          <w:lang w:eastAsia="zh-CN"/>
        </w:rPr>
        <w:t>踈</w:t>
      </w:r>
      <w:r>
        <w:rPr>
          <w:rFonts w:eastAsia="宋体" w:hint="eastAsia"/>
          <w:lang w:eastAsia="zh-CN"/>
        </w:rPr>
        <w:t>）【</w:t>
      </w:r>
      <w:r>
        <w:rPr>
          <w:lang w:eastAsia="zh-CN"/>
        </w:rPr>
        <w:t>疎</w:t>
      </w:r>
      <w:r>
        <w:rPr>
          <w:rFonts w:eastAsia="宋体" w:hint="eastAsia"/>
          <w:lang w:eastAsia="zh-CN"/>
        </w:rPr>
        <w:t>】</w:t>
      </w:r>
      <w:proofErr w:type="gramStart"/>
      <w:r>
        <w:rPr>
          <w:lang w:eastAsia="zh-CN"/>
        </w:rPr>
        <w:t>臆</w:t>
      </w:r>
      <w:proofErr w:type="gramEnd"/>
      <w:r>
        <w:rPr>
          <w:lang w:eastAsia="zh-CN"/>
        </w:rPr>
        <w:t>見，輕詆先儒，謬亦甚矣。其书本与</w:t>
      </w:r>
      <w:proofErr w:type="gramStart"/>
      <w:r>
        <w:rPr>
          <w:lang w:eastAsia="zh-CN"/>
        </w:rPr>
        <w:t>善注别行</w:t>
      </w:r>
      <w:proofErr w:type="gramEnd"/>
    </w:p>
    <w:p w14:paraId="1EE792FA" w14:textId="77777777" w:rsidR="00CC015B" w:rsidRDefault="00000000">
      <w:pPr>
        <w:rPr>
          <w:lang w:eastAsia="zh-CN"/>
        </w:rPr>
      </w:pPr>
      <w:r>
        <w:rPr>
          <w:lang w:eastAsia="zh-CN"/>
        </w:rPr>
        <w:t>故</w:t>
      </w:r>
      <w:r>
        <w:rPr>
          <w:rFonts w:eastAsia="宋体" w:hint="eastAsia"/>
          <w:lang w:eastAsia="zh-CN"/>
        </w:rPr>
        <w:t>《</w:t>
      </w:r>
      <w:r>
        <w:rPr>
          <w:lang w:eastAsia="zh-CN"/>
        </w:rPr>
        <w:t>唐志</w:t>
      </w:r>
      <w:r>
        <w:rPr>
          <w:rFonts w:eastAsia="宋体" w:hint="eastAsia"/>
          <w:lang w:eastAsia="zh-CN"/>
        </w:rPr>
        <w:t>》</w:t>
      </w:r>
      <w:r>
        <w:rPr>
          <w:lang w:eastAsia="zh-CN"/>
        </w:rPr>
        <w:t>各著録。</w:t>
      </w:r>
      <w:r>
        <w:rPr>
          <w:rFonts w:eastAsia="宋体" w:hint="eastAsia"/>
          <w:lang w:eastAsia="zh-CN"/>
        </w:rPr>
        <w:t>《</w:t>
      </w:r>
      <w:r>
        <w:rPr>
          <w:lang w:eastAsia="zh-CN"/>
        </w:rPr>
        <w:t>東觀餘論</w:t>
      </w:r>
      <w:r>
        <w:rPr>
          <w:rFonts w:eastAsia="宋体" w:hint="eastAsia"/>
          <w:lang w:eastAsia="zh-CN"/>
        </w:rPr>
        <w:t>》</w:t>
      </w:r>
      <w:r>
        <w:rPr>
          <w:lang w:eastAsia="zh-CN"/>
        </w:rPr>
        <w:t>尚譏</w:t>
      </w:r>
      <w:r>
        <w:rPr>
          <w:rFonts w:eastAsia="宋体" w:hint="eastAsia"/>
          <w:lang w:eastAsia="zh-CN"/>
        </w:rPr>
        <w:t>《</w:t>
      </w:r>
      <w:r>
        <w:rPr>
          <w:lang w:eastAsia="zh-CN"/>
        </w:rPr>
        <w:t>崇文縂目</w:t>
      </w:r>
      <w:r>
        <w:rPr>
          <w:rFonts w:eastAsia="宋体" w:hint="eastAsia"/>
          <w:lang w:eastAsia="zh-CN"/>
        </w:rPr>
        <w:t>》</w:t>
      </w:r>
      <w:r>
        <w:rPr>
          <w:lang w:eastAsia="zh-CN"/>
        </w:rPr>
        <w:t>誤</w:t>
      </w:r>
      <w:proofErr w:type="gramStart"/>
      <w:r>
        <w:rPr>
          <w:lang w:eastAsia="zh-CN"/>
        </w:rPr>
        <w:t>以五臣注本</w:t>
      </w:r>
      <w:proofErr w:type="gramEnd"/>
      <w:r>
        <w:rPr>
          <w:lang w:eastAsia="zh-CN"/>
        </w:rPr>
        <w:t>置於李善之前，至陈振孫</w:t>
      </w:r>
    </w:p>
    <w:p w14:paraId="34FE3D97" w14:textId="77777777" w:rsidR="00CC015B" w:rsidRDefault="00000000">
      <w:pPr>
        <w:rPr>
          <w:lang w:eastAsia="zh-CN"/>
        </w:rPr>
      </w:pPr>
      <w:r>
        <w:rPr>
          <w:rFonts w:eastAsia="宋体" w:hint="eastAsia"/>
          <w:lang w:eastAsia="zh-CN"/>
        </w:rPr>
        <w:t>《</w:t>
      </w:r>
      <w:r>
        <w:rPr>
          <w:lang w:eastAsia="zh-CN"/>
        </w:rPr>
        <w:t>书録解題</w:t>
      </w:r>
      <w:r>
        <w:rPr>
          <w:rFonts w:eastAsia="宋体" w:hint="eastAsia"/>
          <w:lang w:eastAsia="zh-CN"/>
        </w:rPr>
        <w:t>》</w:t>
      </w:r>
      <w:r>
        <w:rPr>
          <w:lang w:eastAsia="zh-CN"/>
        </w:rPr>
        <w:t>始有</w:t>
      </w:r>
      <w:r>
        <w:rPr>
          <w:rFonts w:eastAsia="宋体" w:hint="eastAsia"/>
          <w:lang w:eastAsia="zh-CN"/>
        </w:rPr>
        <w:t>“</w:t>
      </w:r>
      <w:r>
        <w:rPr>
          <w:lang w:eastAsia="zh-CN"/>
        </w:rPr>
        <w:t>六臣文選</w:t>
      </w:r>
      <w:r>
        <w:rPr>
          <w:rFonts w:eastAsia="宋体" w:hint="eastAsia"/>
          <w:lang w:eastAsia="zh-CN"/>
        </w:rPr>
        <w:t>”</w:t>
      </w:r>
      <w:r>
        <w:rPr>
          <w:lang w:eastAsia="zh-CN"/>
        </w:rPr>
        <w:t>之目。盖南宋以来，偶与善</w:t>
      </w:r>
      <w:proofErr w:type="gramStart"/>
      <w:r>
        <w:rPr>
          <w:lang w:eastAsia="zh-CN"/>
        </w:rPr>
        <w:t>注合刻</w:t>
      </w:r>
      <w:proofErr w:type="gramEnd"/>
      <w:r>
        <w:rPr>
          <w:lang w:eastAsia="zh-CN"/>
        </w:rPr>
        <w:t>，取便參證，遂相沿至</w:t>
      </w:r>
    </w:p>
    <w:p w14:paraId="188D893F" w14:textId="77777777" w:rsidR="00CC015B" w:rsidRDefault="00000000">
      <w:pPr>
        <w:rPr>
          <w:lang w:eastAsia="zh-CN"/>
        </w:rPr>
      </w:pPr>
      <w:r>
        <w:rPr>
          <w:lang w:eastAsia="zh-CN"/>
        </w:rPr>
        <w:t>今耳。</w:t>
      </w:r>
    </w:p>
    <w:p w14:paraId="08D702FE" w14:textId="77777777" w:rsidR="00CC015B" w:rsidRDefault="00000000">
      <w:pPr>
        <w:rPr>
          <w:lang w:eastAsia="zh-CN"/>
        </w:rPr>
      </w:pPr>
      <w:r>
        <w:rPr>
          <w:lang w:eastAsia="zh-CN"/>
        </w:rPr>
        <w:t>【第</w:t>
      </w:r>
      <w:r>
        <w:rPr>
          <w:lang w:eastAsia="zh-CN"/>
        </w:rPr>
        <w:t>329</w:t>
      </w:r>
      <w:r>
        <w:rPr>
          <w:lang w:eastAsia="zh-CN"/>
        </w:rPr>
        <w:t>页】</w:t>
      </w:r>
    </w:p>
    <w:p w14:paraId="3B9A7A3A" w14:textId="77777777" w:rsidR="00CC015B" w:rsidRDefault="00000000">
      <w:pPr>
        <w:rPr>
          <w:rFonts w:eastAsia="宋体"/>
          <w:lang w:eastAsia="zh-CN"/>
        </w:rPr>
      </w:pPr>
      <w:r>
        <w:rPr>
          <w:rFonts w:eastAsia="宋体" w:hint="eastAsia"/>
          <w:lang w:eastAsia="zh-CN"/>
        </w:rPr>
        <w:t>（</w:t>
      </w:r>
      <w:r>
        <w:rPr>
          <w:lang w:eastAsia="zh-CN"/>
        </w:rPr>
        <w:t>説明</w:t>
      </w:r>
      <w:r>
        <w:rPr>
          <w:rFonts w:eastAsia="宋体" w:hint="eastAsia"/>
          <w:lang w:eastAsia="zh-CN"/>
        </w:rPr>
        <w:t>）</w:t>
      </w:r>
    </w:p>
    <w:p w14:paraId="304FE680" w14:textId="77777777" w:rsidR="00CC015B" w:rsidRDefault="00000000">
      <w:pPr>
        <w:rPr>
          <w:lang w:eastAsia="zh-CN"/>
        </w:rPr>
      </w:pPr>
      <w:proofErr w:type="spellStart"/>
      <w:proofErr w:type="gramStart"/>
      <w:r>
        <w:t>據</w:t>
      </w:r>
      <w:proofErr w:type="gramEnd"/>
      <w:r>
        <w:t>李宗焜輯注</w:t>
      </w:r>
      <w:proofErr w:type="spellEnd"/>
      <w:r>
        <w:rPr>
          <w:rFonts w:eastAsia="宋体" w:hint="eastAsia"/>
          <w:lang w:eastAsia="zh-CN"/>
        </w:rPr>
        <w:t>《</w:t>
      </w:r>
      <w:proofErr w:type="spellStart"/>
      <w:r>
        <w:t>高郵王氏父子手稿</w:t>
      </w:r>
      <w:proofErr w:type="spellEnd"/>
      <w:r>
        <w:rPr>
          <w:rFonts w:eastAsia="宋体" w:hint="eastAsia"/>
          <w:lang w:eastAsia="zh-CN"/>
        </w:rPr>
        <w:t>•</w:t>
      </w:r>
      <w:proofErr w:type="spellStart"/>
      <w:r>
        <w:t>文選</w:t>
      </w:r>
      <w:proofErr w:type="spellEnd"/>
      <w:r>
        <w:rPr>
          <w:rFonts w:eastAsia="宋体" w:hint="eastAsia"/>
          <w:lang w:eastAsia="zh-CN"/>
        </w:rPr>
        <w:t>》</w:t>
      </w:r>
      <w:proofErr w:type="spellStart"/>
      <w:r>
        <w:t>謄正</w:t>
      </w:r>
      <w:proofErr w:type="spellEnd"/>
      <w:r>
        <w:t>。</w:t>
      </w:r>
      <w:r>
        <w:rPr>
          <w:lang w:eastAsia="zh-CN"/>
        </w:rPr>
        <w:t>未詳年月</w:t>
      </w:r>
    </w:p>
    <w:p w14:paraId="044A97C4" w14:textId="77777777" w:rsidR="00CC015B" w:rsidRDefault="00000000">
      <w:pPr>
        <w:rPr>
          <w:rFonts w:eastAsia="宋体"/>
          <w:lang w:eastAsia="zh-CN"/>
        </w:rPr>
      </w:pPr>
      <w:r>
        <w:rPr>
          <w:rFonts w:eastAsia="宋体" w:hint="eastAsia"/>
          <w:lang w:eastAsia="zh-CN"/>
        </w:rPr>
        <w:t>（</w:t>
      </w:r>
      <w:r>
        <w:rPr>
          <w:lang w:eastAsia="zh-CN"/>
        </w:rPr>
        <w:t>校注</w:t>
      </w:r>
      <w:r>
        <w:rPr>
          <w:rFonts w:eastAsia="宋体" w:hint="eastAsia"/>
          <w:lang w:eastAsia="zh-CN"/>
        </w:rPr>
        <w:t>）</w:t>
      </w:r>
    </w:p>
    <w:p w14:paraId="3CACF6D2" w14:textId="77777777" w:rsidR="00CC015B" w:rsidRDefault="00000000">
      <w:pPr>
        <w:rPr>
          <w:lang w:eastAsia="zh-CN"/>
        </w:rPr>
      </w:pPr>
      <w:r>
        <w:rPr>
          <w:rFonts w:eastAsia="宋体" w:hint="eastAsia"/>
          <w:lang w:eastAsia="zh-CN"/>
        </w:rPr>
        <w:t>【</w:t>
      </w:r>
      <w:r>
        <w:rPr>
          <w:lang w:eastAsia="zh-CN"/>
        </w:rPr>
        <w:t>一</w:t>
      </w:r>
      <w:r>
        <w:rPr>
          <w:rFonts w:eastAsia="宋体" w:hint="eastAsia"/>
          <w:lang w:eastAsia="zh-CN"/>
        </w:rPr>
        <w:t>】“</w:t>
      </w:r>
      <w:r>
        <w:rPr>
          <w:lang w:eastAsia="zh-CN"/>
        </w:rPr>
        <w:t>王逸注</w:t>
      </w:r>
      <w:r>
        <w:rPr>
          <w:rFonts w:eastAsia="宋体" w:hint="eastAsia"/>
          <w:lang w:eastAsia="zh-CN"/>
        </w:rPr>
        <w:t>”</w:t>
      </w:r>
      <w:r>
        <w:rPr>
          <w:lang w:eastAsia="zh-CN"/>
        </w:rPr>
        <w:t>下，手稿圈去</w:t>
      </w:r>
      <w:r>
        <w:rPr>
          <w:rFonts w:eastAsia="宋体" w:hint="eastAsia"/>
          <w:lang w:eastAsia="zh-CN"/>
        </w:rPr>
        <w:t>“《</w:t>
      </w:r>
      <w:r>
        <w:rPr>
          <w:lang w:eastAsia="zh-CN"/>
        </w:rPr>
        <w:t>子虚</w:t>
      </w:r>
      <w:r>
        <w:rPr>
          <w:rFonts w:eastAsia="宋体" w:hint="eastAsia"/>
          <w:lang w:eastAsia="zh-CN"/>
        </w:rPr>
        <w:t>》</w:t>
      </w:r>
      <w:r>
        <w:rPr>
          <w:lang w:eastAsia="zh-CN"/>
        </w:rPr>
        <w:t>、</w:t>
      </w:r>
      <w:r>
        <w:rPr>
          <w:rFonts w:eastAsia="宋体" w:hint="eastAsia"/>
          <w:lang w:eastAsia="zh-CN"/>
        </w:rPr>
        <w:t>《</w:t>
      </w:r>
      <w:r>
        <w:rPr>
          <w:lang w:eastAsia="zh-CN"/>
        </w:rPr>
        <w:t>上林賦</w:t>
      </w:r>
      <w:r>
        <w:rPr>
          <w:rFonts w:eastAsia="宋体" w:hint="eastAsia"/>
          <w:lang w:eastAsia="zh-CN"/>
        </w:rPr>
        <w:t>》</w:t>
      </w:r>
      <w:r>
        <w:rPr>
          <w:lang w:eastAsia="zh-CN"/>
        </w:rPr>
        <w:t>用郭璞注</w:t>
      </w:r>
      <w:r>
        <w:rPr>
          <w:rFonts w:eastAsia="宋体" w:hint="eastAsia"/>
          <w:lang w:eastAsia="zh-CN"/>
        </w:rPr>
        <w:t>”</w:t>
      </w:r>
      <w:r>
        <w:rPr>
          <w:lang w:eastAsia="zh-CN"/>
        </w:rPr>
        <w:t>一句</w:t>
      </w:r>
    </w:p>
    <w:p w14:paraId="5285AE1B" w14:textId="77777777" w:rsidR="00CC015B" w:rsidRDefault="00000000">
      <w:r>
        <w:rPr>
          <w:rFonts w:eastAsia="宋体" w:hint="eastAsia"/>
          <w:lang w:eastAsia="zh-CN"/>
        </w:rPr>
        <w:t>【</w:t>
      </w:r>
      <w:r>
        <w:t>二</w:t>
      </w:r>
      <w:r>
        <w:rPr>
          <w:rFonts w:eastAsia="宋体" w:hint="eastAsia"/>
          <w:lang w:eastAsia="zh-CN"/>
        </w:rPr>
        <w:t>】“</w:t>
      </w:r>
      <w:proofErr w:type="spellStart"/>
      <w:r>
        <w:t>散</w:t>
      </w:r>
      <w:proofErr w:type="gramStart"/>
      <w:r>
        <w:t>標</w:t>
      </w:r>
      <w:proofErr w:type="gramEnd"/>
      <w:r>
        <w:t>句下</w:t>
      </w:r>
      <w:proofErr w:type="spellEnd"/>
      <w:r>
        <w:rPr>
          <w:rFonts w:eastAsia="宋体" w:hint="eastAsia"/>
          <w:lang w:eastAsia="zh-CN"/>
        </w:rPr>
        <w:t>”</w:t>
      </w:r>
      <w:proofErr w:type="spellStart"/>
      <w:r>
        <w:t>之下，有缺漏漫漶，此從</w:t>
      </w:r>
      <w:proofErr w:type="spellEnd"/>
      <w:r>
        <w:rPr>
          <w:rFonts w:eastAsia="宋体" w:hint="eastAsia"/>
          <w:lang w:eastAsia="zh-CN"/>
        </w:rPr>
        <w:t>《</w:t>
      </w:r>
      <w:proofErr w:type="spellStart"/>
      <w:r>
        <w:t>手稿</w:t>
      </w:r>
      <w:proofErr w:type="spellEnd"/>
      <w:r>
        <w:rPr>
          <w:rFonts w:eastAsia="宋体" w:hint="eastAsia"/>
          <w:lang w:eastAsia="zh-CN"/>
        </w:rPr>
        <w:t>》</w:t>
      </w:r>
      <w:proofErr w:type="spellStart"/>
      <w:r>
        <w:t>釋文</w:t>
      </w:r>
      <w:proofErr w:type="spellEnd"/>
    </w:p>
    <w:p w14:paraId="6D751726" w14:textId="77777777" w:rsidR="00CC015B" w:rsidRDefault="00000000">
      <w:proofErr w:type="spellStart"/>
      <w:r>
        <w:t>手書句股各條</w:t>
      </w:r>
      <w:proofErr w:type="spellEnd"/>
    </w:p>
    <w:p w14:paraId="400608BD" w14:textId="77777777" w:rsidR="00CC015B" w:rsidRDefault="00000000">
      <w:proofErr w:type="spellStart"/>
      <w:r>
        <w:lastRenderedPageBreak/>
        <w:t>唐明</w:t>
      </w:r>
      <w:proofErr w:type="gramStart"/>
      <w:r>
        <w:t>筭科此不必</w:t>
      </w:r>
      <w:proofErr w:type="gramEnd"/>
      <w:r>
        <w:t>用</w:t>
      </w:r>
      <w:proofErr w:type="spellEnd"/>
      <w:r>
        <w:rPr>
          <w:rFonts w:eastAsia="宋体" w:hint="eastAsia"/>
          <w:lang w:eastAsia="zh-CN"/>
        </w:rPr>
        <w:t>【</w:t>
      </w:r>
      <w:r>
        <w:t>u</w:t>
      </w:r>
      <w:r>
        <w:t>。</w:t>
      </w:r>
    </w:p>
    <w:p w14:paraId="4289FEEC" w14:textId="77777777" w:rsidR="00CC015B" w:rsidRDefault="00000000">
      <w:proofErr w:type="spellStart"/>
      <w:r>
        <w:t>唐以明筭科取士，限以年</w:t>
      </w:r>
      <w:proofErr w:type="spellEnd"/>
      <w:r>
        <w:t>：</w:t>
      </w:r>
      <w:r>
        <w:rPr>
          <w:rFonts w:eastAsia="宋体" w:hint="eastAsia"/>
          <w:lang w:eastAsia="zh-CN"/>
        </w:rPr>
        <w:t>《</w:t>
      </w:r>
      <w:proofErr w:type="spellStart"/>
      <w:r>
        <w:t>九章</w:t>
      </w:r>
      <w:proofErr w:type="spellEnd"/>
      <w:r>
        <w:rPr>
          <w:rFonts w:eastAsia="宋体" w:hint="eastAsia"/>
          <w:lang w:eastAsia="zh-CN"/>
        </w:rPr>
        <w:t>》</w:t>
      </w:r>
      <w:r>
        <w:t>、</w:t>
      </w:r>
      <w:r>
        <w:rPr>
          <w:rFonts w:eastAsia="宋体" w:hint="eastAsia"/>
          <w:lang w:eastAsia="zh-CN"/>
        </w:rPr>
        <w:t>《</w:t>
      </w:r>
      <w:proofErr w:type="spellStart"/>
      <w:r>
        <w:t>海島</w:t>
      </w:r>
      <w:proofErr w:type="spellEnd"/>
      <w:r>
        <w:rPr>
          <w:rFonts w:eastAsia="宋体" w:hint="eastAsia"/>
          <w:lang w:eastAsia="zh-CN"/>
        </w:rPr>
        <w:t>》</w:t>
      </w:r>
      <w:proofErr w:type="spellStart"/>
      <w:r>
        <w:t>共三歲</w:t>
      </w:r>
      <w:proofErr w:type="spellEnd"/>
      <w:proofErr w:type="gramStart"/>
      <w:r>
        <w:rPr>
          <w:rFonts w:eastAsia="宋体" w:hint="eastAsia"/>
          <w:lang w:eastAsia="zh-CN"/>
        </w:rPr>
        <w:t>【</w:t>
      </w:r>
      <w:proofErr w:type="spellStart"/>
      <w:proofErr w:type="gramEnd"/>
      <w:r>
        <w:t>lJ</w:t>
      </w:r>
      <w:proofErr w:type="spellEnd"/>
      <w:r>
        <w:t>，</w:t>
      </w:r>
      <w:r>
        <w:rPr>
          <w:rFonts w:eastAsia="宋体" w:hint="eastAsia"/>
          <w:lang w:eastAsia="zh-CN"/>
        </w:rPr>
        <w:t>《</w:t>
      </w:r>
      <w:proofErr w:type="spellStart"/>
      <w:r>
        <w:t>周髀</w:t>
      </w:r>
      <w:proofErr w:type="spellEnd"/>
      <w:r>
        <w:rPr>
          <w:rFonts w:eastAsia="宋体" w:hint="eastAsia"/>
          <w:lang w:eastAsia="zh-CN"/>
        </w:rPr>
        <w:t>》</w:t>
      </w:r>
      <w:r>
        <w:t>、</w:t>
      </w:r>
      <w:r>
        <w:rPr>
          <w:rFonts w:eastAsia="宋体" w:hint="eastAsia"/>
          <w:lang w:eastAsia="zh-CN"/>
        </w:rPr>
        <w:t>《</w:t>
      </w:r>
      <w:proofErr w:type="spellStart"/>
      <w:r>
        <w:t>五經筭</w:t>
      </w:r>
      <w:proofErr w:type="spellEnd"/>
      <w:r>
        <w:rPr>
          <w:rFonts w:eastAsia="宋体" w:hint="eastAsia"/>
          <w:lang w:eastAsia="zh-CN"/>
        </w:rPr>
        <w:t>》</w:t>
      </w:r>
      <w:proofErr w:type="spellStart"/>
      <w:r>
        <w:t>共一歲</w:t>
      </w:r>
      <w:r>
        <w:t>AEJ</w:t>
      </w:r>
      <w:proofErr w:type="spellEnd"/>
      <w:r>
        <w:t>，</w:t>
      </w:r>
    </w:p>
    <w:p w14:paraId="4305696B" w14:textId="77777777" w:rsidR="00CC015B" w:rsidRDefault="00000000">
      <w:pPr>
        <w:rPr>
          <w:rFonts w:eastAsia="宋体"/>
          <w:lang w:eastAsia="zh-CN"/>
        </w:rPr>
      </w:pPr>
      <w:r>
        <w:rPr>
          <w:rFonts w:eastAsia="宋体" w:hint="eastAsia"/>
          <w:lang w:eastAsia="zh-CN"/>
        </w:rPr>
        <w:t>《</w:t>
      </w:r>
      <w:proofErr w:type="spellStart"/>
      <w:r>
        <w:t>孙子</w:t>
      </w:r>
      <w:proofErr w:type="spellEnd"/>
      <w:r>
        <w:rPr>
          <w:rFonts w:eastAsia="宋体" w:hint="eastAsia"/>
          <w:lang w:eastAsia="zh-CN"/>
        </w:rPr>
        <w:t>》</w:t>
      </w:r>
      <w:proofErr w:type="gramStart"/>
      <w:r>
        <w:rPr>
          <w:rFonts w:eastAsia="宋体" w:hint="eastAsia"/>
          <w:lang w:eastAsia="zh-CN"/>
        </w:rPr>
        <w:t>【</w:t>
      </w:r>
      <w:proofErr w:type="gramEnd"/>
      <w:r>
        <w:t>四、</w:t>
      </w:r>
      <w:r>
        <w:rPr>
          <w:rFonts w:eastAsia="宋体" w:hint="eastAsia"/>
          <w:lang w:eastAsia="zh-CN"/>
        </w:rPr>
        <w:t>《</w:t>
      </w:r>
      <w:proofErr w:type="spellStart"/>
      <w:r>
        <w:t>五曹</w:t>
      </w:r>
      <w:proofErr w:type="spellEnd"/>
      <w:r>
        <w:rPr>
          <w:rFonts w:eastAsia="宋体" w:hint="eastAsia"/>
          <w:lang w:eastAsia="zh-CN"/>
        </w:rPr>
        <w:t>》</w:t>
      </w:r>
      <w:proofErr w:type="spellStart"/>
      <w:r>
        <w:t>共一歲</w:t>
      </w:r>
      <w:proofErr w:type="spellEnd"/>
      <w:r>
        <w:rPr>
          <w:rFonts w:eastAsia="宋体" w:hint="eastAsia"/>
          <w:lang w:eastAsia="zh-CN"/>
        </w:rPr>
        <w:t>【</w:t>
      </w:r>
      <w:r>
        <w:t>Hu</w:t>
      </w:r>
      <w:r>
        <w:t>，</w:t>
      </w:r>
      <w:r>
        <w:rPr>
          <w:rFonts w:eastAsia="宋体" w:hint="eastAsia"/>
          <w:lang w:eastAsia="zh-CN"/>
        </w:rPr>
        <w:t>《</w:t>
      </w:r>
      <w:proofErr w:type="spellStart"/>
      <w:r>
        <w:t>張丘建</w:t>
      </w:r>
      <w:proofErr w:type="spellEnd"/>
      <w:r>
        <w:rPr>
          <w:rFonts w:eastAsia="宋体" w:hint="eastAsia"/>
          <w:lang w:eastAsia="zh-CN"/>
        </w:rPr>
        <w:t>》</w:t>
      </w:r>
      <w:proofErr w:type="spellStart"/>
      <w:r>
        <w:t>rku</w:t>
      </w:r>
      <w:proofErr w:type="spellEnd"/>
      <w:r>
        <w:t>、</w:t>
      </w:r>
      <w:r>
        <w:rPr>
          <w:rFonts w:eastAsia="宋体" w:hint="eastAsia"/>
          <w:lang w:eastAsia="zh-CN"/>
        </w:rPr>
        <w:t>《</w:t>
      </w:r>
      <w:proofErr w:type="spellStart"/>
      <w:r>
        <w:t>夏侯陽</w:t>
      </w:r>
      <w:proofErr w:type="spellEnd"/>
      <w:r>
        <w:rPr>
          <w:rFonts w:eastAsia="宋体" w:hint="eastAsia"/>
          <w:lang w:eastAsia="zh-CN"/>
        </w:rPr>
        <w:t>》</w:t>
      </w:r>
      <w:proofErr w:type="spellStart"/>
      <w:r>
        <w:t>各一歲</w:t>
      </w:r>
      <w:proofErr w:type="spellEnd"/>
      <w:r>
        <w:rPr>
          <w:rFonts w:eastAsia="宋体" w:hint="eastAsia"/>
          <w:lang w:eastAsia="zh-CN"/>
        </w:rPr>
        <w:t>【</w:t>
      </w:r>
      <w:r>
        <w:t>{</w:t>
      </w:r>
      <w:r>
        <w:rPr>
          <w:rFonts w:eastAsia="宋体" w:hint="eastAsia"/>
          <w:lang w:eastAsia="zh-CN"/>
        </w:rPr>
        <w:t>】</w:t>
      </w:r>
      <w:r>
        <w:t>，</w:t>
      </w:r>
      <w:r>
        <w:rPr>
          <w:rFonts w:eastAsia="宋体" w:hint="eastAsia"/>
          <w:lang w:eastAsia="zh-CN"/>
        </w:rPr>
        <w:t>《</w:t>
      </w:r>
      <w:proofErr w:type="spellStart"/>
      <w:r>
        <w:t>綴術</w:t>
      </w:r>
      <w:proofErr w:type="spellEnd"/>
      <w:r>
        <w:rPr>
          <w:rFonts w:eastAsia="宋体" w:hint="eastAsia"/>
          <w:lang w:eastAsia="zh-CN"/>
        </w:rPr>
        <w:t>》</w:t>
      </w:r>
      <w:proofErr w:type="spellStart"/>
      <w:r>
        <w:t>四歲</w:t>
      </w:r>
      <w:proofErr w:type="spellEnd"/>
      <w:r>
        <w:rPr>
          <w:rFonts w:eastAsia="宋体" w:hint="eastAsia"/>
          <w:lang w:eastAsia="zh-CN"/>
        </w:rPr>
        <w:t>【</w:t>
      </w:r>
      <w:r>
        <w:t>（</w:t>
      </w:r>
      <w:r>
        <w:rPr>
          <w:rFonts w:eastAsia="宋体" w:hint="eastAsia"/>
          <w:lang w:eastAsia="zh-CN"/>
        </w:rPr>
        <w:t>】</w:t>
      </w:r>
      <w:r>
        <w:t>，</w:t>
      </w:r>
      <w:r>
        <w:rPr>
          <w:rFonts w:eastAsia="宋体" w:hint="eastAsia"/>
          <w:lang w:eastAsia="zh-CN"/>
        </w:rPr>
        <w:t>《</w:t>
      </w:r>
      <w:proofErr w:type="spellStart"/>
      <w:r>
        <w:t>緝古</w:t>
      </w:r>
      <w:proofErr w:type="spellEnd"/>
      <w:r>
        <w:rPr>
          <w:rFonts w:eastAsia="宋体" w:hint="eastAsia"/>
          <w:lang w:eastAsia="zh-CN"/>
        </w:rPr>
        <w:t>》</w:t>
      </w:r>
    </w:p>
    <w:p w14:paraId="41AA04DD" w14:textId="77777777" w:rsidR="00CC015B" w:rsidRDefault="00000000">
      <w:r>
        <w:rPr>
          <w:rFonts w:eastAsia="宋体" w:hint="eastAsia"/>
          <w:lang w:eastAsia="zh-CN"/>
        </w:rPr>
        <w:t>《</w:t>
      </w:r>
      <w:proofErr w:type="spellStart"/>
      <w:r>
        <w:t>三等數</w:t>
      </w:r>
      <w:proofErr w:type="spellEnd"/>
      <w:r>
        <w:rPr>
          <w:rFonts w:eastAsia="宋体" w:hint="eastAsia"/>
          <w:lang w:eastAsia="zh-CN"/>
        </w:rPr>
        <w:t>》</w:t>
      </w:r>
      <w:proofErr w:type="spellStart"/>
      <w:r>
        <w:t>皆兼習之</w:t>
      </w:r>
      <w:proofErr w:type="spellEnd"/>
    </w:p>
    <w:p w14:paraId="328967B4" w14:textId="77777777" w:rsidR="00CC015B" w:rsidRDefault="00000000">
      <w:proofErr w:type="spellStart"/>
      <w:r>
        <w:t>五季低離，其科既廢；</w:t>
      </w:r>
      <w:proofErr w:type="gramStart"/>
      <w:r>
        <w:t>迨</w:t>
      </w:r>
      <w:proofErr w:type="gramEnd"/>
      <w:r>
        <w:t>宋，而祖沖之</w:t>
      </w:r>
      <w:proofErr w:type="spellEnd"/>
      <w:r>
        <w:rPr>
          <w:rFonts w:eastAsia="宋体" w:hint="eastAsia"/>
          <w:lang w:eastAsia="zh-CN"/>
        </w:rPr>
        <w:t>《</w:t>
      </w:r>
      <w:r>
        <w:t>綴</w:t>
      </w:r>
    </w:p>
    <w:p w14:paraId="5C5C40ED" w14:textId="77777777" w:rsidR="00CC015B" w:rsidRDefault="00000000">
      <w:proofErr w:type="spellStart"/>
      <w:r>
        <w:t>三歲</w:t>
      </w:r>
      <w:proofErr w:type="spellEnd"/>
    </w:p>
    <w:p w14:paraId="5A33AA73" w14:textId="77777777" w:rsidR="00CC015B" w:rsidRDefault="00000000">
      <w:r>
        <w:t>術</w:t>
      </w:r>
      <w:proofErr w:type="gramStart"/>
      <w:r>
        <w:rPr>
          <w:rFonts w:eastAsia="宋体" w:hint="eastAsia"/>
          <w:lang w:eastAsia="zh-CN"/>
        </w:rPr>
        <w:t>》</w:t>
      </w:r>
      <w:proofErr w:type="gramEnd"/>
      <w:r>
        <w:t>、</w:t>
      </w:r>
      <w:proofErr w:type="spellStart"/>
      <w:r>
        <w:t>董泉</w:t>
      </w:r>
      <w:proofErr w:type="spellEnd"/>
      <w:r>
        <w:rPr>
          <w:rFonts w:eastAsia="宋体" w:hint="eastAsia"/>
          <w:lang w:eastAsia="zh-CN"/>
        </w:rPr>
        <w:t>《</w:t>
      </w:r>
      <w:proofErr w:type="spellStart"/>
      <w:r>
        <w:t>三等數</w:t>
      </w:r>
      <w:proofErr w:type="spellEnd"/>
      <w:r>
        <w:rPr>
          <w:rFonts w:eastAsia="宋体" w:hint="eastAsia"/>
          <w:lang w:eastAsia="zh-CN"/>
        </w:rPr>
        <w:t>》</w:t>
      </w:r>
      <w:proofErr w:type="spellStart"/>
      <w:r>
        <w:t>皆亡</w:t>
      </w:r>
      <w:proofErr w:type="spellEnd"/>
      <w:r>
        <w:t>。</w:t>
      </w:r>
    </w:p>
    <w:p w14:paraId="0B1EDC44" w14:textId="77777777" w:rsidR="00CC015B" w:rsidRDefault="00000000">
      <w:proofErr w:type="spellStart"/>
      <w:r>
        <w:t>祖沖之密率</w:t>
      </w:r>
      <w:proofErr w:type="spellEnd"/>
    </w:p>
    <w:p w14:paraId="39F4D20E" w14:textId="77777777" w:rsidR="00CC015B" w:rsidRDefault="00000000">
      <w:r>
        <w:rPr>
          <w:rFonts w:eastAsia="宋体" w:hint="eastAsia"/>
          <w:lang w:eastAsia="zh-CN"/>
        </w:rPr>
        <w:t>《</w:t>
      </w:r>
      <w:proofErr w:type="spellStart"/>
      <w:r>
        <w:t>齊書</w:t>
      </w:r>
      <w:proofErr w:type="spellEnd"/>
      <w:r>
        <w:rPr>
          <w:rFonts w:eastAsia="宋体" w:hint="eastAsia"/>
          <w:lang w:eastAsia="zh-CN"/>
        </w:rPr>
        <w:t>》</w:t>
      </w:r>
      <w:r>
        <w:t>云</w:t>
      </w:r>
      <w:r>
        <w:rPr>
          <w:rFonts w:eastAsia="宋体" w:hint="eastAsia"/>
          <w:lang w:eastAsia="zh-CN"/>
        </w:rPr>
        <w:t>“</w:t>
      </w:r>
      <w:proofErr w:type="spellStart"/>
      <w:r>
        <w:t>祖沖之注</w:t>
      </w:r>
      <w:proofErr w:type="spellEnd"/>
      <w:r>
        <w:rPr>
          <w:rFonts w:eastAsia="宋体" w:hint="eastAsia"/>
          <w:lang w:eastAsia="zh-CN"/>
        </w:rPr>
        <w:t>《</w:t>
      </w:r>
      <w:proofErr w:type="spellStart"/>
      <w:r>
        <w:t>九章</w:t>
      </w:r>
      <w:proofErr w:type="spellEnd"/>
      <w:r>
        <w:rPr>
          <w:rFonts w:eastAsia="宋体" w:hint="eastAsia"/>
          <w:lang w:eastAsia="zh-CN"/>
        </w:rPr>
        <w:t>》</w:t>
      </w:r>
      <w:r>
        <w:t>造</w:t>
      </w:r>
      <w:r>
        <w:rPr>
          <w:rFonts w:eastAsia="宋体" w:hint="eastAsia"/>
          <w:lang w:eastAsia="zh-CN"/>
        </w:rPr>
        <w:t>《</w:t>
      </w:r>
      <w:proofErr w:type="spellStart"/>
      <w:r>
        <w:t>綴術</w:t>
      </w:r>
      <w:proofErr w:type="spellEnd"/>
      <w:r>
        <w:rPr>
          <w:rFonts w:eastAsia="宋体" w:hint="eastAsia"/>
          <w:lang w:eastAsia="zh-CN"/>
        </w:rPr>
        <w:t>》</w:t>
      </w:r>
      <w:proofErr w:type="spellStart"/>
      <w:proofErr w:type="gramStart"/>
      <w:r>
        <w:t>數</w:t>
      </w:r>
      <w:proofErr w:type="gramEnd"/>
      <w:r>
        <w:t>十篇</w:t>
      </w:r>
      <w:proofErr w:type="spellEnd"/>
      <w:r>
        <w:t>。</w:t>
      </w:r>
      <w:r>
        <w:rPr>
          <w:rFonts w:eastAsia="宋体" w:hint="eastAsia"/>
          <w:lang w:eastAsia="zh-CN"/>
        </w:rPr>
        <w:t>”《</w:t>
      </w:r>
      <w:proofErr w:type="spellStart"/>
      <w:r>
        <w:t>南史</w:t>
      </w:r>
      <w:proofErr w:type="spellEnd"/>
      <w:r>
        <w:rPr>
          <w:rFonts w:eastAsia="宋体" w:hint="eastAsia"/>
          <w:lang w:eastAsia="zh-CN"/>
        </w:rPr>
        <w:t>》</w:t>
      </w:r>
      <w:r>
        <w:t>云</w:t>
      </w:r>
      <w:r>
        <w:rPr>
          <w:rFonts w:eastAsia="宋体" w:hint="eastAsia"/>
          <w:lang w:eastAsia="zh-CN"/>
        </w:rPr>
        <w:t>“</w:t>
      </w:r>
      <w:proofErr w:type="spellStart"/>
      <w:r>
        <w:t>其子暅之更修其父所</w:t>
      </w:r>
      <w:proofErr w:type="spellEnd"/>
    </w:p>
    <w:p w14:paraId="002B2327" w14:textId="77777777" w:rsidR="00CC015B" w:rsidRDefault="00000000">
      <w:pPr>
        <w:rPr>
          <w:lang w:eastAsia="zh-CN"/>
        </w:rPr>
      </w:pPr>
      <w:r>
        <w:rPr>
          <w:lang w:eastAsia="zh-CN"/>
        </w:rPr>
        <w:t>【第</w:t>
      </w:r>
      <w:r>
        <w:rPr>
          <w:lang w:eastAsia="zh-CN"/>
        </w:rPr>
        <w:t>330</w:t>
      </w:r>
      <w:r>
        <w:rPr>
          <w:lang w:eastAsia="zh-CN"/>
        </w:rPr>
        <w:t>页】</w:t>
      </w:r>
    </w:p>
    <w:p w14:paraId="11F04E43" w14:textId="77777777" w:rsidR="00CC015B" w:rsidRDefault="00000000">
      <w:pPr>
        <w:rPr>
          <w:lang w:eastAsia="zh-CN"/>
        </w:rPr>
      </w:pPr>
      <w:r>
        <w:rPr>
          <w:lang w:eastAsia="zh-CN"/>
        </w:rPr>
        <w:t>改。</w:t>
      </w:r>
      <w:r>
        <w:rPr>
          <w:rFonts w:eastAsia="宋体" w:hint="eastAsia"/>
          <w:lang w:eastAsia="zh-CN"/>
        </w:rPr>
        <w:t>”《</w:t>
      </w:r>
      <w:r>
        <w:rPr>
          <w:lang w:eastAsia="zh-CN"/>
        </w:rPr>
        <w:t>隋志</w:t>
      </w:r>
      <w:r>
        <w:rPr>
          <w:rFonts w:eastAsia="宋体" w:hint="eastAsia"/>
          <w:lang w:eastAsia="zh-CN"/>
        </w:rPr>
        <w:t>》</w:t>
      </w:r>
      <w:r>
        <w:rPr>
          <w:lang w:eastAsia="zh-CN"/>
        </w:rPr>
        <w:t>云：</w:t>
      </w:r>
      <w:r>
        <w:rPr>
          <w:rFonts w:eastAsia="宋体" w:hint="eastAsia"/>
          <w:lang w:eastAsia="zh-CN"/>
        </w:rPr>
        <w:t>“</w:t>
      </w:r>
      <w:r>
        <w:rPr>
          <w:lang w:eastAsia="zh-CN"/>
        </w:rPr>
        <w:t>宋末，南徐州</w:t>
      </w:r>
      <w:proofErr w:type="gramStart"/>
      <w:r>
        <w:rPr>
          <w:lang w:eastAsia="zh-CN"/>
        </w:rPr>
        <w:t>從</w:t>
      </w:r>
      <w:proofErr w:type="gramEnd"/>
      <w:r>
        <w:rPr>
          <w:lang w:eastAsia="zh-CN"/>
        </w:rPr>
        <w:t>事史祖沖之，更闻圓率密法，圓徑一億爲一丈，圜周盈數</w:t>
      </w:r>
    </w:p>
    <w:p w14:paraId="4AF71192" w14:textId="77777777" w:rsidR="00CC015B" w:rsidRDefault="00000000">
      <w:proofErr w:type="spellStart"/>
      <w:r>
        <w:t>二丈一尺四寸一分五氂九豪二秒七忽，朒數三丈一尺四寸一分五氂九豪二秒六忽，正數</w:t>
      </w:r>
      <w:proofErr w:type="spellEnd"/>
    </w:p>
    <w:p w14:paraId="0369DCD9" w14:textId="77777777" w:rsidR="00CC015B" w:rsidRDefault="00000000">
      <w:pPr>
        <w:rPr>
          <w:lang w:eastAsia="zh-CN"/>
        </w:rPr>
      </w:pPr>
      <w:r>
        <w:rPr>
          <w:lang w:eastAsia="zh-CN"/>
        </w:rPr>
        <w:t>在盈、</w:t>
      </w:r>
      <w:proofErr w:type="gramStart"/>
      <w:r>
        <w:rPr>
          <w:lang w:eastAsia="zh-CN"/>
        </w:rPr>
        <w:t>朒二限之间</w:t>
      </w:r>
      <w:proofErr w:type="gramEnd"/>
      <w:r>
        <w:rPr>
          <w:lang w:eastAsia="zh-CN"/>
        </w:rPr>
        <w:t>。密率，圓</w:t>
      </w:r>
      <w:proofErr w:type="gramStart"/>
      <w:r>
        <w:rPr>
          <w:lang w:eastAsia="zh-CN"/>
        </w:rPr>
        <w:t>徑</w:t>
      </w:r>
      <w:proofErr w:type="gramEnd"/>
      <w:r>
        <w:rPr>
          <w:lang w:eastAsia="zh-CN"/>
        </w:rPr>
        <w:t>一百一十三，圓周三</w:t>
      </w:r>
      <w:proofErr w:type="gramStart"/>
      <w:r>
        <w:rPr>
          <w:lang w:eastAsia="zh-CN"/>
        </w:rPr>
        <w:t>百五十五</w:t>
      </w:r>
      <w:proofErr w:type="gramEnd"/>
      <w:r>
        <w:rPr>
          <w:lang w:eastAsia="zh-CN"/>
        </w:rPr>
        <w:t>。約率，圓</w:t>
      </w:r>
      <w:proofErr w:type="gramStart"/>
      <w:r>
        <w:rPr>
          <w:lang w:eastAsia="zh-CN"/>
        </w:rPr>
        <w:t>徑</w:t>
      </w:r>
      <w:proofErr w:type="gramEnd"/>
      <w:r>
        <w:rPr>
          <w:lang w:eastAsia="zh-CN"/>
        </w:rPr>
        <w:t>七，圓周二十</w:t>
      </w:r>
    </w:p>
    <w:p w14:paraId="0F4A2F7A" w14:textId="77777777" w:rsidR="00CC015B" w:rsidRDefault="00000000">
      <w:r>
        <w:rPr>
          <w:lang w:eastAsia="zh-CN"/>
        </w:rPr>
        <w:t>二。又設闭差羃、</w:t>
      </w:r>
      <w:proofErr w:type="gramStart"/>
      <w:r>
        <w:rPr>
          <w:lang w:eastAsia="zh-CN"/>
        </w:rPr>
        <w:t>闭差立</w:t>
      </w:r>
      <w:proofErr w:type="gramEnd"/>
      <w:r>
        <w:rPr>
          <w:lang w:eastAsia="zh-CN"/>
        </w:rPr>
        <w:t>，兼以正圓</w:t>
      </w:r>
      <w:proofErr w:type="gramStart"/>
      <w:r>
        <w:rPr>
          <w:lang w:eastAsia="zh-CN"/>
        </w:rPr>
        <w:t>參</w:t>
      </w:r>
      <w:proofErr w:type="gramEnd"/>
      <w:r>
        <w:rPr>
          <w:lang w:eastAsia="zh-CN"/>
        </w:rPr>
        <w:t>之。指要精密，筭氏之最者也。</w:t>
      </w:r>
      <w:proofErr w:type="spellStart"/>
      <w:r>
        <w:t>唐王孝通謂其方邑</w:t>
      </w:r>
      <w:proofErr w:type="spellEnd"/>
    </w:p>
    <w:p w14:paraId="2C0C091A" w14:textId="77777777" w:rsidR="00CC015B" w:rsidRDefault="00000000">
      <w:pPr>
        <w:rPr>
          <w:rFonts w:eastAsia="宋体"/>
          <w:lang w:eastAsia="zh-CN"/>
        </w:rPr>
      </w:pPr>
      <w:proofErr w:type="spellStart"/>
      <w:r>
        <w:t>進行之術，全錯不通；芻甍方亭之問，於理未盡。由是言之，則綴術亦推衍重差之意耳</w:t>
      </w:r>
      <w:proofErr w:type="spellEnd"/>
      <w:r>
        <w:t>。</w:t>
      </w:r>
      <w:r>
        <w:rPr>
          <w:rFonts w:eastAsia="宋体" w:hint="eastAsia"/>
          <w:lang w:eastAsia="zh-CN"/>
        </w:rPr>
        <w:t>”</w:t>
      </w:r>
    </w:p>
    <w:p w14:paraId="64C6039C" w14:textId="77777777" w:rsidR="00CC015B" w:rsidRDefault="00000000">
      <w:proofErr w:type="spellStart"/>
      <w:r>
        <w:t>勾股</w:t>
      </w:r>
      <w:proofErr w:type="spellEnd"/>
    </w:p>
    <w:p w14:paraId="1B85575C" w14:textId="77777777" w:rsidR="00CC015B" w:rsidRDefault="00000000">
      <w:r>
        <w:rPr>
          <w:rFonts w:eastAsia="宋体" w:hint="eastAsia"/>
          <w:lang w:eastAsia="zh-CN"/>
        </w:rPr>
        <w:t>《</w:t>
      </w:r>
      <w:proofErr w:type="spellStart"/>
      <w:r>
        <w:t>周髀</w:t>
      </w:r>
      <w:proofErr w:type="spellEnd"/>
      <w:r>
        <w:rPr>
          <w:rFonts w:eastAsia="宋体" w:hint="eastAsia"/>
          <w:lang w:eastAsia="zh-CN"/>
        </w:rPr>
        <w:t>》</w:t>
      </w:r>
      <w:r>
        <w:t>：</w:t>
      </w:r>
      <w:proofErr w:type="spellStart"/>
      <w:r>
        <w:t>商高曰</w:t>
      </w:r>
      <w:proofErr w:type="spellEnd"/>
      <w:r>
        <w:t>：</w:t>
      </w:r>
      <w:r>
        <w:rPr>
          <w:rFonts w:eastAsia="宋体" w:hint="eastAsia"/>
          <w:lang w:eastAsia="zh-CN"/>
        </w:rPr>
        <w:t>“</w:t>
      </w:r>
      <w:proofErr w:type="spellStart"/>
      <w:proofErr w:type="gramStart"/>
      <w:r>
        <w:t>數</w:t>
      </w:r>
      <w:proofErr w:type="gramEnd"/>
      <w:r>
        <w:t>之法出於圓方，圓出於方，方出於矩，矩出於</w:t>
      </w:r>
      <w:proofErr w:type="gramStart"/>
      <w:r>
        <w:t>九九八十一</w:t>
      </w:r>
      <w:proofErr w:type="gramEnd"/>
      <w:r>
        <w:t>，故折</w:t>
      </w:r>
      <w:proofErr w:type="spellEnd"/>
    </w:p>
    <w:p w14:paraId="6575162C" w14:textId="77777777" w:rsidR="00CC015B" w:rsidRDefault="00000000">
      <w:proofErr w:type="spellStart"/>
      <w:r>
        <w:t>矩以爲勾廣三，股脩四，</w:t>
      </w:r>
      <w:proofErr w:type="gramStart"/>
      <w:r>
        <w:t>徑</w:t>
      </w:r>
      <w:proofErr w:type="gramEnd"/>
      <w:r>
        <w:t>隅五</w:t>
      </w:r>
      <w:proofErr w:type="spellEnd"/>
      <w:r>
        <w:t>。</w:t>
      </w:r>
      <w:r>
        <w:rPr>
          <w:rFonts w:eastAsia="宋体" w:hint="eastAsia"/>
          <w:lang w:eastAsia="zh-CN"/>
        </w:rPr>
        <w:t>”</w:t>
      </w:r>
      <w:proofErr w:type="spellStart"/>
      <w:proofErr w:type="gramStart"/>
      <w:r>
        <w:t>徑</w:t>
      </w:r>
      <w:proofErr w:type="gramEnd"/>
      <w:r>
        <w:t>隅者，弦也。趙君卿注云</w:t>
      </w:r>
      <w:proofErr w:type="spellEnd"/>
      <w:r>
        <w:t>：</w:t>
      </w:r>
      <w:r>
        <w:rPr>
          <w:rFonts w:eastAsia="宋体" w:hint="eastAsia"/>
          <w:lang w:eastAsia="zh-CN"/>
        </w:rPr>
        <w:t>“</w:t>
      </w:r>
      <w:proofErr w:type="spellStart"/>
      <w:r>
        <w:t>圓</w:t>
      </w:r>
      <w:proofErr w:type="gramStart"/>
      <w:r>
        <w:t>徑</w:t>
      </w:r>
      <w:proofErr w:type="gramEnd"/>
      <w:r>
        <w:t>一而周三，方徑一而</w:t>
      </w:r>
      <w:proofErr w:type="spellEnd"/>
    </w:p>
    <w:p w14:paraId="57E08733" w14:textId="77777777" w:rsidR="00CC015B" w:rsidRDefault="00000000">
      <w:pPr>
        <w:rPr>
          <w:rFonts w:eastAsia="宋体"/>
          <w:lang w:eastAsia="zh-CN"/>
        </w:rPr>
      </w:pPr>
      <w:proofErr w:type="spellStart"/>
      <w:r>
        <w:t>帀四，伸圓之周而爲勾，展方之帀而爲股，共結一角，邪適弦五，此圓方邪</w:t>
      </w:r>
      <w:proofErr w:type="gramStart"/>
      <w:r>
        <w:t>徑</w:t>
      </w:r>
      <w:proofErr w:type="gramEnd"/>
      <w:r>
        <w:t>相通之率也</w:t>
      </w:r>
      <w:proofErr w:type="spellEnd"/>
      <w:r>
        <w:t>。</w:t>
      </w:r>
      <w:r>
        <w:rPr>
          <w:rFonts w:eastAsia="宋体" w:hint="eastAsia"/>
          <w:lang w:eastAsia="zh-CN"/>
        </w:rPr>
        <w:t>”</w:t>
      </w:r>
    </w:p>
    <w:p w14:paraId="5BAF9AF9" w14:textId="77777777" w:rsidR="00CC015B" w:rsidRDefault="00000000">
      <w:pPr>
        <w:rPr>
          <w:lang w:eastAsia="zh-CN"/>
        </w:rPr>
      </w:pPr>
      <w:r>
        <w:rPr>
          <w:rFonts w:eastAsia="宋体" w:hint="eastAsia"/>
          <w:lang w:eastAsia="zh-CN"/>
        </w:rPr>
        <w:lastRenderedPageBreak/>
        <w:t>“</w:t>
      </w:r>
      <w:proofErr w:type="spellStart"/>
      <w:r>
        <w:t>其術勾股各自乘，三三如九，</w:t>
      </w:r>
      <w:proofErr w:type="gramStart"/>
      <w:r>
        <w:t>四四一十六</w:t>
      </w:r>
      <w:proofErr w:type="gramEnd"/>
      <w:r>
        <w:t>，并爲弦自乘之實二十五</w:t>
      </w:r>
      <w:proofErr w:type="spellEnd"/>
      <w:r>
        <w:t>。</w:t>
      </w:r>
      <w:r>
        <w:rPr>
          <w:lang w:eastAsia="zh-CN"/>
        </w:rPr>
        <w:t>闬方除之，即得五为</w:t>
      </w:r>
    </w:p>
    <w:p w14:paraId="7AD92E6D" w14:textId="77777777" w:rsidR="00CC015B" w:rsidRDefault="00000000">
      <w:pPr>
        <w:rPr>
          <w:lang w:eastAsia="zh-CN"/>
        </w:rPr>
      </w:pPr>
      <w:r>
        <w:rPr>
          <w:lang w:eastAsia="zh-CN"/>
        </w:rPr>
        <w:t>弦。減句</w:t>
      </w:r>
      <w:proofErr w:type="gramStart"/>
      <w:r>
        <w:rPr>
          <w:lang w:eastAsia="zh-CN"/>
        </w:rPr>
        <w:t>於</w:t>
      </w:r>
      <w:proofErr w:type="gramEnd"/>
      <w:r>
        <w:rPr>
          <w:lang w:eastAsia="zh-CN"/>
        </w:rPr>
        <w:t>弦，爲股之實一十六；減股</w:t>
      </w:r>
      <w:proofErr w:type="gramStart"/>
      <w:r>
        <w:rPr>
          <w:lang w:eastAsia="zh-CN"/>
        </w:rPr>
        <w:t>於</w:t>
      </w:r>
      <w:proofErr w:type="gramEnd"/>
      <w:r>
        <w:rPr>
          <w:lang w:eastAsia="zh-CN"/>
        </w:rPr>
        <w:t>弦，爲勾之實九。</w:t>
      </w:r>
      <w:r>
        <w:rPr>
          <w:rFonts w:eastAsia="宋体" w:hint="eastAsia"/>
          <w:lang w:eastAsia="zh-CN"/>
        </w:rPr>
        <w:t>”</w:t>
      </w:r>
      <w:r>
        <w:rPr>
          <w:lang w:eastAsia="zh-CN"/>
        </w:rPr>
        <w:t>此其大略也。以下不必用，若</w:t>
      </w:r>
      <w:proofErr w:type="gramStart"/>
      <w:r>
        <w:rPr>
          <w:lang w:eastAsia="zh-CN"/>
        </w:rPr>
        <w:t>專</w:t>
      </w:r>
      <w:proofErr w:type="gramEnd"/>
      <w:r>
        <w:rPr>
          <w:lang w:eastAsia="zh-CN"/>
        </w:rPr>
        <w:t>问</w:t>
      </w:r>
    </w:p>
    <w:p w14:paraId="78D701FB" w14:textId="77777777" w:rsidR="00CC015B" w:rsidRDefault="00000000">
      <w:pPr>
        <w:rPr>
          <w:lang w:eastAsia="zh-CN"/>
        </w:rPr>
      </w:pPr>
      <w:r>
        <w:rPr>
          <w:lang w:eastAsia="zh-CN"/>
        </w:rPr>
        <w:t>勾股則可用也。</w:t>
      </w:r>
      <w:r>
        <w:rPr>
          <w:rFonts w:eastAsia="宋体" w:hint="eastAsia"/>
          <w:lang w:eastAsia="zh-CN"/>
        </w:rPr>
        <w:t>“</w:t>
      </w:r>
      <w:r>
        <w:rPr>
          <w:lang w:eastAsia="zh-CN"/>
        </w:rPr>
        <w:t>勾股各自乘，并之爲弦實，闻方除之即弦。</w:t>
      </w:r>
      <w:r>
        <w:rPr>
          <w:rFonts w:eastAsia="宋体" w:hint="eastAsia"/>
          <w:lang w:eastAsia="zh-CN"/>
        </w:rPr>
        <w:t>”</w:t>
      </w:r>
      <w:proofErr w:type="gramStart"/>
      <w:r>
        <w:rPr>
          <w:lang w:eastAsia="zh-CN"/>
        </w:rPr>
        <w:t>甄</w:t>
      </w:r>
      <w:proofErr w:type="gramEnd"/>
      <w:r>
        <w:rPr>
          <w:lang w:eastAsia="zh-CN"/>
        </w:rPr>
        <w:t>鸞述之云：</w:t>
      </w:r>
      <w:r>
        <w:rPr>
          <w:rFonts w:eastAsia="宋体" w:hint="eastAsia"/>
          <w:lang w:eastAsia="zh-CN"/>
        </w:rPr>
        <w:t>“</w:t>
      </w:r>
      <w:r>
        <w:rPr>
          <w:lang w:eastAsia="zh-CN"/>
        </w:rPr>
        <w:t>假令勾三自乘得</w:t>
      </w:r>
    </w:p>
    <w:p w14:paraId="6B73FA15" w14:textId="77777777" w:rsidR="00CC015B" w:rsidRDefault="00000000">
      <w:pPr>
        <w:rPr>
          <w:lang w:eastAsia="zh-CN"/>
        </w:rPr>
      </w:pPr>
      <w:r>
        <w:rPr>
          <w:lang w:eastAsia="zh-CN"/>
        </w:rPr>
        <w:t>九，</w:t>
      </w:r>
      <w:proofErr w:type="gramStart"/>
      <w:r>
        <w:rPr>
          <w:lang w:eastAsia="zh-CN"/>
        </w:rPr>
        <w:t>股四自乘</w:t>
      </w:r>
      <w:proofErr w:type="gramEnd"/>
      <w:r>
        <w:rPr>
          <w:lang w:eastAsia="zh-CN"/>
        </w:rPr>
        <w:t>得十六，并之得二十五，</w:t>
      </w:r>
      <w:proofErr w:type="gramStart"/>
      <w:r>
        <w:rPr>
          <w:lang w:eastAsia="zh-CN"/>
        </w:rPr>
        <w:t>闻方除之</w:t>
      </w:r>
      <w:proofErr w:type="gramEnd"/>
      <w:r>
        <w:rPr>
          <w:lang w:eastAsia="zh-CN"/>
        </w:rPr>
        <w:t>得五爲弦也。</w:t>
      </w:r>
      <w:r>
        <w:rPr>
          <w:rFonts w:eastAsia="宋体" w:hint="eastAsia"/>
          <w:lang w:eastAsia="zh-CN"/>
        </w:rPr>
        <w:t>”</w:t>
      </w:r>
      <w:proofErr w:type="gramStart"/>
      <w:r>
        <w:rPr>
          <w:lang w:eastAsia="zh-CN"/>
        </w:rPr>
        <w:t>趙注又云</w:t>
      </w:r>
      <w:proofErr w:type="gramEnd"/>
      <w:r>
        <w:rPr>
          <w:lang w:eastAsia="zh-CN"/>
        </w:rPr>
        <w:t>：</w:t>
      </w:r>
      <w:r>
        <w:rPr>
          <w:rFonts w:eastAsia="宋体" w:hint="eastAsia"/>
          <w:lang w:eastAsia="zh-CN"/>
        </w:rPr>
        <w:t>“</w:t>
      </w:r>
      <w:r>
        <w:rPr>
          <w:lang w:eastAsia="zh-CN"/>
        </w:rPr>
        <w:t>以差實減弦實</w:t>
      </w:r>
    </w:p>
    <w:p w14:paraId="5B4DFA3A" w14:textId="77777777" w:rsidR="00CC015B" w:rsidRDefault="00000000">
      <w:proofErr w:type="spellStart"/>
      <w:r>
        <w:t>半其餘，以差爲</w:t>
      </w:r>
      <w:proofErr w:type="gramStart"/>
      <w:r>
        <w:t>從</w:t>
      </w:r>
      <w:proofErr w:type="gramEnd"/>
      <w:r>
        <w:t>法，闬方除之，復得勾矣</w:t>
      </w:r>
      <w:proofErr w:type="spellEnd"/>
      <w:r>
        <w:t>。</w:t>
      </w:r>
      <w:r>
        <w:rPr>
          <w:rFonts w:eastAsia="宋体" w:hint="eastAsia"/>
          <w:lang w:eastAsia="zh-CN"/>
        </w:rPr>
        <w:t>”</w:t>
      </w:r>
      <w:proofErr w:type="spellStart"/>
      <w:proofErr w:type="gramStart"/>
      <w:r>
        <w:t>甄</w:t>
      </w:r>
      <w:proofErr w:type="gramEnd"/>
      <w:r>
        <w:t>鸞曰</w:t>
      </w:r>
      <w:proofErr w:type="spellEnd"/>
      <w:r>
        <w:t>：</w:t>
      </w:r>
      <w:r>
        <w:rPr>
          <w:rFonts w:eastAsia="宋体" w:hint="eastAsia"/>
          <w:lang w:eastAsia="zh-CN"/>
        </w:rPr>
        <w:t>“</w:t>
      </w:r>
      <w:proofErr w:type="spellStart"/>
      <w:r>
        <w:t>以差實九減弦實二十五，餘十六</w:t>
      </w:r>
      <w:proofErr w:type="spellEnd"/>
    </w:p>
    <w:p w14:paraId="598573FC" w14:textId="77777777" w:rsidR="00CC015B" w:rsidRDefault="00000000">
      <w:pPr>
        <w:rPr>
          <w:lang w:eastAsia="zh-CN"/>
        </w:rPr>
      </w:pPr>
      <w:r>
        <w:rPr>
          <w:lang w:eastAsia="zh-CN"/>
        </w:rPr>
        <w:t>【第</w:t>
      </w:r>
      <w:r>
        <w:rPr>
          <w:lang w:eastAsia="zh-CN"/>
        </w:rPr>
        <w:t>331</w:t>
      </w:r>
      <w:r>
        <w:rPr>
          <w:lang w:eastAsia="zh-CN"/>
        </w:rPr>
        <w:t>页】</w:t>
      </w:r>
    </w:p>
    <w:p w14:paraId="6FBF807B" w14:textId="77777777" w:rsidR="00CC015B" w:rsidRDefault="00000000">
      <w:pPr>
        <w:rPr>
          <w:lang w:eastAsia="zh-CN"/>
        </w:rPr>
      </w:pPr>
      <w:r>
        <w:rPr>
          <w:lang w:eastAsia="zh-CN"/>
        </w:rPr>
        <w:t>半之得八，以差</w:t>
      </w:r>
      <w:proofErr w:type="gramStart"/>
      <w:r>
        <w:rPr>
          <w:lang w:eastAsia="zh-CN"/>
        </w:rPr>
        <w:t>一</w:t>
      </w:r>
      <w:proofErr w:type="gramEnd"/>
      <w:r>
        <w:rPr>
          <w:lang w:eastAsia="zh-CN"/>
        </w:rPr>
        <w:t>加之得九，闬之</w:t>
      </w:r>
      <w:proofErr w:type="gramStart"/>
      <w:r>
        <w:rPr>
          <w:lang w:eastAsia="zh-CN"/>
        </w:rPr>
        <w:t>得句三也</w:t>
      </w:r>
      <w:proofErr w:type="gramEnd"/>
      <w:r>
        <w:rPr>
          <w:lang w:eastAsia="zh-CN"/>
        </w:rPr>
        <w:t>。</w:t>
      </w:r>
      <w:r>
        <w:rPr>
          <w:rFonts w:eastAsia="宋体" w:hint="eastAsia"/>
          <w:lang w:eastAsia="zh-CN"/>
        </w:rPr>
        <w:t>”</w:t>
      </w:r>
      <w:proofErr w:type="gramStart"/>
      <w:r>
        <w:rPr>
          <w:lang w:eastAsia="zh-CN"/>
        </w:rPr>
        <w:t>注又云</w:t>
      </w:r>
      <w:proofErr w:type="gramEnd"/>
      <w:r>
        <w:rPr>
          <w:lang w:eastAsia="zh-CN"/>
        </w:rPr>
        <w:t>：</w:t>
      </w:r>
      <w:r>
        <w:rPr>
          <w:rFonts w:eastAsia="宋体" w:hint="eastAsia"/>
          <w:lang w:eastAsia="zh-CN"/>
        </w:rPr>
        <w:t>“</w:t>
      </w:r>
      <w:r>
        <w:rPr>
          <w:lang w:eastAsia="zh-CN"/>
        </w:rPr>
        <w:t>加差</w:t>
      </w:r>
      <w:proofErr w:type="gramStart"/>
      <w:r>
        <w:rPr>
          <w:lang w:eastAsia="zh-CN"/>
        </w:rPr>
        <w:t>於勾即股</w:t>
      </w:r>
      <w:proofErr w:type="gramEnd"/>
      <w:r>
        <w:rPr>
          <w:lang w:eastAsia="zh-CN"/>
        </w:rPr>
        <w:t>。</w:t>
      </w:r>
      <w:r>
        <w:rPr>
          <w:rFonts w:eastAsia="宋体" w:hint="eastAsia"/>
          <w:lang w:eastAsia="zh-CN"/>
        </w:rPr>
        <w:t>”</w:t>
      </w:r>
      <w:r>
        <w:rPr>
          <w:lang w:eastAsia="zh-CN"/>
        </w:rPr>
        <w:t>甄鸞曰：</w:t>
      </w:r>
      <w:r>
        <w:rPr>
          <w:rFonts w:eastAsia="宋体" w:hint="eastAsia"/>
          <w:lang w:eastAsia="zh-CN"/>
        </w:rPr>
        <w:t>“</w:t>
      </w:r>
      <w:r>
        <w:rPr>
          <w:lang w:eastAsia="zh-CN"/>
        </w:rPr>
        <w:t>加差</w:t>
      </w:r>
    </w:p>
    <w:p w14:paraId="20B0EB24" w14:textId="77777777" w:rsidR="00CC015B" w:rsidRDefault="00000000">
      <w:pPr>
        <w:rPr>
          <w:lang w:eastAsia="zh-CN"/>
        </w:rPr>
      </w:pPr>
      <w:proofErr w:type="gramStart"/>
      <w:r>
        <w:rPr>
          <w:lang w:eastAsia="zh-CN"/>
        </w:rPr>
        <w:t>一於</w:t>
      </w:r>
      <w:proofErr w:type="gramEnd"/>
      <w:r>
        <w:rPr>
          <w:lang w:eastAsia="zh-CN"/>
        </w:rPr>
        <w:t>勾三，</w:t>
      </w:r>
      <w:proofErr w:type="gramStart"/>
      <w:r>
        <w:rPr>
          <w:lang w:eastAsia="zh-CN"/>
        </w:rPr>
        <w:t>得股四</w:t>
      </w:r>
      <w:proofErr w:type="gramEnd"/>
      <w:r>
        <w:rPr>
          <w:lang w:eastAsia="zh-CN"/>
        </w:rPr>
        <w:t>也。</w:t>
      </w:r>
      <w:r>
        <w:rPr>
          <w:rFonts w:eastAsia="宋体" w:hint="eastAsia"/>
          <w:lang w:eastAsia="zh-CN"/>
        </w:rPr>
        <w:t>”</w:t>
      </w:r>
      <w:r>
        <w:rPr>
          <w:lang w:eastAsia="zh-CN"/>
        </w:rPr>
        <w:t>其他錯綜變化，皆</w:t>
      </w:r>
      <w:proofErr w:type="gramStart"/>
      <w:r>
        <w:rPr>
          <w:lang w:eastAsia="zh-CN"/>
        </w:rPr>
        <w:t>從</w:t>
      </w:r>
      <w:proofErr w:type="gramEnd"/>
      <w:r>
        <w:rPr>
          <w:lang w:eastAsia="zh-CN"/>
        </w:rPr>
        <w:t>此出</w:t>
      </w:r>
    </w:p>
    <w:p w14:paraId="3E3992AE" w14:textId="77777777" w:rsidR="00CC015B" w:rsidRDefault="00000000">
      <w:r>
        <w:rPr>
          <w:rFonts w:eastAsia="宋体" w:hint="eastAsia"/>
          <w:lang w:eastAsia="zh-CN"/>
        </w:rPr>
        <w:t>《</w:t>
      </w:r>
      <w:proofErr w:type="spellStart"/>
      <w:r>
        <w:t>新法算引</w:t>
      </w:r>
      <w:proofErr w:type="spellEnd"/>
      <w:r>
        <w:rPr>
          <w:rFonts w:eastAsia="宋体" w:hint="eastAsia"/>
          <w:lang w:eastAsia="zh-CN"/>
        </w:rPr>
        <w:t>》</w:t>
      </w:r>
      <w:proofErr w:type="spellStart"/>
      <w:r>
        <w:t>云：測量家立表代股，平圭代勾，而測天之爲用尤大。舊法雖有三元五</w:t>
      </w:r>
      <w:proofErr w:type="spellEnd"/>
    </w:p>
    <w:p w14:paraId="41BCE571" w14:textId="77777777" w:rsidR="00CC015B" w:rsidRDefault="00000000">
      <w:pPr>
        <w:rPr>
          <w:lang w:eastAsia="zh-CN"/>
        </w:rPr>
      </w:pPr>
      <w:proofErr w:type="gramStart"/>
      <w:r>
        <w:rPr>
          <w:lang w:eastAsia="zh-CN"/>
        </w:rPr>
        <w:t>和五较等</w:t>
      </w:r>
      <w:proofErr w:type="gramEnd"/>
      <w:r>
        <w:rPr>
          <w:lang w:eastAsia="zh-CN"/>
        </w:rPr>
        <w:t>用，不過</w:t>
      </w:r>
      <w:proofErr w:type="gramStart"/>
      <w:r>
        <w:rPr>
          <w:lang w:eastAsia="zh-CN"/>
        </w:rPr>
        <w:t>設二求三</w:t>
      </w:r>
      <w:proofErr w:type="gramEnd"/>
      <w:r>
        <w:rPr>
          <w:lang w:eastAsia="zh-CN"/>
        </w:rPr>
        <w:t>，拘于直角一形新法變而通之，則有平面、球面，曲線</w:t>
      </w:r>
    </w:p>
    <w:p w14:paraId="06BAFDCA" w14:textId="77777777" w:rsidR="00CC015B" w:rsidRDefault="00000000">
      <w:pPr>
        <w:rPr>
          <w:lang w:eastAsia="zh-CN"/>
        </w:rPr>
      </w:pPr>
      <w:r>
        <w:rPr>
          <w:lang w:eastAsia="zh-CN"/>
        </w:rPr>
        <w:t>雜線，鋭角、鈍角之别，又生多類之三弧三角，互設三以求餘三，是説以圓齊圓</w:t>
      </w:r>
    </w:p>
    <w:p w14:paraId="4EA6EAC6" w14:textId="77777777" w:rsidR="00CC015B" w:rsidRDefault="00000000">
      <w:pPr>
        <w:rPr>
          <w:lang w:eastAsia="zh-CN"/>
        </w:rPr>
      </w:pPr>
      <w:r>
        <w:rPr>
          <w:lang w:eastAsia="zh-CN"/>
        </w:rPr>
        <w:t>盖弓勾股</w:t>
      </w:r>
    </w:p>
    <w:p w14:paraId="74899733" w14:textId="77777777" w:rsidR="00CC015B" w:rsidRDefault="00000000">
      <w:pPr>
        <w:rPr>
          <w:lang w:eastAsia="zh-CN"/>
        </w:rPr>
      </w:pPr>
      <w:r>
        <w:rPr>
          <w:rFonts w:eastAsia="宋体" w:hint="eastAsia"/>
          <w:lang w:eastAsia="zh-CN"/>
        </w:rPr>
        <w:t>《</w:t>
      </w:r>
      <w:r>
        <w:rPr>
          <w:lang w:eastAsia="zh-CN"/>
        </w:rPr>
        <w:t>考工記</w:t>
      </w:r>
      <w:r>
        <w:rPr>
          <w:rFonts w:eastAsia="宋体" w:hint="eastAsia"/>
          <w:lang w:eastAsia="zh-CN"/>
        </w:rPr>
        <w:t>》</w:t>
      </w:r>
      <w:r>
        <w:rPr>
          <w:lang w:eastAsia="zh-CN"/>
        </w:rPr>
        <w:t>：</w:t>
      </w:r>
      <w:r>
        <w:rPr>
          <w:rFonts w:eastAsia="宋体" w:hint="eastAsia"/>
          <w:lang w:eastAsia="zh-CN"/>
        </w:rPr>
        <w:t>“</w:t>
      </w:r>
      <w:r>
        <w:rPr>
          <w:lang w:eastAsia="zh-CN"/>
        </w:rPr>
        <w:t>輪人爲盖，叁分弓長，以其一为之尊。</w:t>
      </w:r>
      <w:r>
        <w:rPr>
          <w:rFonts w:eastAsia="宋体" w:hint="eastAsia"/>
          <w:lang w:eastAsia="zh-CN"/>
        </w:rPr>
        <w:t>”</w:t>
      </w:r>
      <w:r>
        <w:rPr>
          <w:lang w:eastAsia="zh-CN"/>
        </w:rPr>
        <w:t>鄭注云：</w:t>
      </w:r>
      <w:r>
        <w:rPr>
          <w:rFonts w:eastAsia="宋体" w:hint="eastAsia"/>
          <w:lang w:eastAsia="zh-CN"/>
        </w:rPr>
        <w:t>“</w:t>
      </w:r>
      <w:r>
        <w:rPr>
          <w:lang w:eastAsia="zh-CN"/>
        </w:rPr>
        <w:t>六尺之弓，上近部平者</w:t>
      </w:r>
    </w:p>
    <w:p w14:paraId="5D7A8798" w14:textId="77777777" w:rsidR="00CC015B" w:rsidRDefault="00000000">
      <w:pPr>
        <w:rPr>
          <w:lang w:eastAsia="zh-CN"/>
        </w:rPr>
      </w:pPr>
      <w:proofErr w:type="spellStart"/>
      <w:r>
        <w:t>二尺，</w:t>
      </w:r>
      <w:proofErr w:type="gramStart"/>
      <w:r>
        <w:t>爪末下於</w:t>
      </w:r>
      <w:proofErr w:type="gramEnd"/>
      <w:r>
        <w:t>部二尺，二尺爲勾，四尺爲弦，求其股，股十二除之，面三尺幾半也</w:t>
      </w:r>
      <w:proofErr w:type="spellEnd"/>
      <w:r>
        <w:t>。</w:t>
      </w:r>
      <w:r>
        <w:rPr>
          <w:rFonts w:eastAsia="宋体" w:hint="eastAsia"/>
          <w:lang w:eastAsia="zh-CN"/>
        </w:rPr>
        <w:t>”</w:t>
      </w:r>
      <w:r>
        <w:rPr>
          <w:lang w:eastAsia="zh-CN"/>
        </w:rPr>
        <w:t>案</w:t>
      </w:r>
    </w:p>
    <w:p w14:paraId="40B0CD07" w14:textId="77777777" w:rsidR="00CC015B" w:rsidRDefault="00000000">
      <w:pPr>
        <w:rPr>
          <w:lang w:eastAsia="zh-CN"/>
        </w:rPr>
      </w:pPr>
      <w:r>
        <w:rPr>
          <w:lang w:eastAsia="zh-CN"/>
        </w:rPr>
        <w:t>此勾</w:t>
      </w:r>
      <w:proofErr w:type="gramStart"/>
      <w:r>
        <w:rPr>
          <w:lang w:eastAsia="zh-CN"/>
        </w:rPr>
        <w:t>弦求股</w:t>
      </w:r>
      <w:proofErr w:type="gramEnd"/>
      <w:r>
        <w:rPr>
          <w:lang w:eastAsia="zh-CN"/>
        </w:rPr>
        <w:t>術也。先以</w:t>
      </w:r>
      <w:proofErr w:type="gramStart"/>
      <w:r>
        <w:rPr>
          <w:lang w:eastAsia="zh-CN"/>
        </w:rPr>
        <w:t>弦四自乘</w:t>
      </w:r>
      <w:proofErr w:type="gramEnd"/>
      <w:r>
        <w:rPr>
          <w:lang w:eastAsia="zh-CN"/>
        </w:rPr>
        <w:t>，得十六为弦實；次以勾二自乘，得四爲勾實次以勾</w:t>
      </w:r>
    </w:p>
    <w:p w14:paraId="59B65437" w14:textId="77777777" w:rsidR="00CC015B" w:rsidRDefault="00000000">
      <w:pPr>
        <w:rPr>
          <w:lang w:eastAsia="zh-CN"/>
        </w:rPr>
      </w:pPr>
      <w:r>
        <w:rPr>
          <w:lang w:eastAsia="zh-CN"/>
        </w:rPr>
        <w:t>實減弦實，餘十二爲股實，以闭平方法除之，</w:t>
      </w:r>
      <w:proofErr w:type="gramStart"/>
      <w:r>
        <w:rPr>
          <w:lang w:eastAsia="zh-CN"/>
        </w:rPr>
        <w:t>初商得</w:t>
      </w:r>
      <w:proofErr w:type="gramEnd"/>
      <w:r>
        <w:rPr>
          <w:lang w:eastAsia="zh-CN"/>
        </w:rPr>
        <w:t>三尺次商得四</w:t>
      </w:r>
      <w:r>
        <w:rPr>
          <w:rFonts w:eastAsia="宋体" w:hint="eastAsia"/>
          <w:lang w:eastAsia="zh-CN"/>
        </w:rPr>
        <w:t>【</w:t>
      </w:r>
      <w:r>
        <w:rPr>
          <w:lang w:eastAsia="zh-CN"/>
        </w:rPr>
        <w:t>寸三</w:t>
      </w:r>
      <w:r>
        <w:rPr>
          <w:rFonts w:eastAsia="宋体" w:hint="eastAsia"/>
          <w:lang w:eastAsia="zh-CN"/>
        </w:rPr>
        <w:t>】</w:t>
      </w:r>
      <w:r>
        <w:rPr>
          <w:lang w:eastAsia="zh-CN"/>
        </w:rPr>
        <w:t>商得六分有</w:t>
      </w:r>
    </w:p>
    <w:p w14:paraId="42C9B78B" w14:textId="77777777" w:rsidR="00CC015B" w:rsidRDefault="00000000">
      <w:pPr>
        <w:rPr>
          <w:rFonts w:eastAsia="宋体"/>
          <w:lang w:eastAsia="zh-CN"/>
        </w:rPr>
      </w:pPr>
      <w:proofErr w:type="spellStart"/>
      <w:r>
        <w:t>奇，是爲股長三尺四寸六分有奇，不足三尺五寸故鄭云</w:t>
      </w:r>
      <w:proofErr w:type="spellEnd"/>
      <w:r>
        <w:rPr>
          <w:rFonts w:eastAsia="宋体" w:hint="eastAsia"/>
          <w:lang w:eastAsia="zh-CN"/>
        </w:rPr>
        <w:t>“</w:t>
      </w:r>
      <w:r>
        <w:t>面</w:t>
      </w:r>
      <w:r>
        <w:rPr>
          <w:rFonts w:eastAsia="宋体" w:hint="eastAsia"/>
          <w:lang w:eastAsia="zh-CN"/>
        </w:rPr>
        <w:t>【</w:t>
      </w:r>
      <w:proofErr w:type="spellStart"/>
      <w:r>
        <w:t>三尺幾</w:t>
      </w:r>
      <w:proofErr w:type="spellEnd"/>
      <w:r>
        <w:rPr>
          <w:rFonts w:eastAsia="宋体" w:hint="eastAsia"/>
          <w:lang w:eastAsia="zh-CN"/>
        </w:rPr>
        <w:t>】</w:t>
      </w:r>
      <w:proofErr w:type="spellStart"/>
      <w:r>
        <w:t>半也</w:t>
      </w:r>
      <w:proofErr w:type="spellEnd"/>
      <w:r>
        <w:rPr>
          <w:rFonts w:eastAsia="宋体" w:hint="eastAsia"/>
          <w:lang w:eastAsia="zh-CN"/>
        </w:rPr>
        <w:t>”</w:t>
      </w:r>
    </w:p>
    <w:p w14:paraId="4F93291C" w14:textId="77777777" w:rsidR="00CC015B" w:rsidRDefault="00000000">
      <w:proofErr w:type="spellStart"/>
      <w:r>
        <w:lastRenderedPageBreak/>
        <w:t>磬折勾股</w:t>
      </w:r>
      <w:proofErr w:type="spellEnd"/>
    </w:p>
    <w:p w14:paraId="5B9CFA4D" w14:textId="77777777" w:rsidR="00CC015B" w:rsidRDefault="00000000">
      <w:r>
        <w:rPr>
          <w:rFonts w:eastAsia="宋体" w:hint="eastAsia"/>
          <w:lang w:eastAsia="zh-CN"/>
        </w:rPr>
        <w:t>《</w:t>
      </w:r>
      <w:proofErr w:type="spellStart"/>
      <w:r>
        <w:t>韗人</w:t>
      </w:r>
      <w:proofErr w:type="spellEnd"/>
      <w:r>
        <w:rPr>
          <w:rFonts w:eastAsia="宋体" w:hint="eastAsia"/>
          <w:lang w:eastAsia="zh-CN"/>
        </w:rPr>
        <w:t>》</w:t>
      </w:r>
      <w:proofErr w:type="spellStart"/>
      <w:r>
        <w:t>記</w:t>
      </w:r>
      <w:proofErr w:type="gramStart"/>
      <w:r>
        <w:t>皋</w:t>
      </w:r>
      <w:proofErr w:type="gramEnd"/>
      <w:r>
        <w:t>鼓之度云</w:t>
      </w:r>
      <w:proofErr w:type="spellEnd"/>
      <w:r>
        <w:rPr>
          <w:rFonts w:eastAsia="宋体" w:hint="eastAsia"/>
          <w:lang w:eastAsia="zh-CN"/>
        </w:rPr>
        <w:t>“</w:t>
      </w:r>
      <w:proofErr w:type="spellStart"/>
      <w:r>
        <w:t>長尋有四尺，鼓四尺，倨勾磬折</w:t>
      </w:r>
      <w:proofErr w:type="spellEnd"/>
      <w:r>
        <w:t>。</w:t>
      </w:r>
      <w:r>
        <w:rPr>
          <w:rFonts w:eastAsia="宋体" w:hint="eastAsia"/>
          <w:lang w:eastAsia="zh-CN"/>
        </w:rPr>
        <w:t>”</w:t>
      </w:r>
      <w:proofErr w:type="spellStart"/>
      <w:r>
        <w:t>夫所謂磬折者，謂倨勾一</w:t>
      </w:r>
      <w:proofErr w:type="spellEnd"/>
    </w:p>
    <w:p w14:paraId="303B41BA" w14:textId="77777777" w:rsidR="00CC015B" w:rsidRDefault="00000000">
      <w:pPr>
        <w:rPr>
          <w:lang w:eastAsia="zh-CN"/>
        </w:rPr>
      </w:pPr>
      <w:r>
        <w:rPr>
          <w:lang w:eastAsia="zh-CN"/>
        </w:rPr>
        <w:t>【第</w:t>
      </w:r>
      <w:r>
        <w:rPr>
          <w:lang w:eastAsia="zh-CN"/>
        </w:rPr>
        <w:t>332</w:t>
      </w:r>
      <w:r>
        <w:rPr>
          <w:lang w:eastAsia="zh-CN"/>
        </w:rPr>
        <w:t>页】</w:t>
      </w:r>
    </w:p>
    <w:p w14:paraId="6C5549AB" w14:textId="77777777" w:rsidR="00CC015B" w:rsidRDefault="00000000">
      <w:r>
        <w:rPr>
          <w:lang w:eastAsia="zh-CN"/>
        </w:rPr>
        <w:t>矩有半也。半矩謂之宣，</w:t>
      </w:r>
      <w:proofErr w:type="gramStart"/>
      <w:r>
        <w:rPr>
          <w:lang w:eastAsia="zh-CN"/>
        </w:rPr>
        <w:t>倍</w:t>
      </w:r>
      <w:proofErr w:type="gramEnd"/>
      <w:r>
        <w:rPr>
          <w:lang w:eastAsia="zh-CN"/>
        </w:rPr>
        <w:t>之則爲</w:t>
      </w:r>
      <w:proofErr w:type="gramStart"/>
      <w:r>
        <w:rPr>
          <w:lang w:eastAsia="zh-CN"/>
        </w:rPr>
        <w:t>一</w:t>
      </w:r>
      <w:proofErr w:type="gramEnd"/>
      <w:r>
        <w:rPr>
          <w:lang w:eastAsia="zh-CN"/>
        </w:rPr>
        <w:t>矩，三之則爲</w:t>
      </w:r>
      <w:proofErr w:type="gramStart"/>
      <w:r>
        <w:rPr>
          <w:lang w:eastAsia="zh-CN"/>
        </w:rPr>
        <w:t>一</w:t>
      </w:r>
      <w:proofErr w:type="gramEnd"/>
      <w:r>
        <w:rPr>
          <w:lang w:eastAsia="zh-CN"/>
        </w:rPr>
        <w:t>矩有半，又謂之磬折。</w:t>
      </w:r>
      <w:r>
        <w:t>故</w:t>
      </w:r>
      <w:r>
        <w:rPr>
          <w:rFonts w:eastAsia="宋体" w:hint="eastAsia"/>
          <w:lang w:eastAsia="zh-CN"/>
        </w:rPr>
        <w:t>《</w:t>
      </w:r>
      <w:proofErr w:type="spellStart"/>
      <w:r>
        <w:t>磬氏</w:t>
      </w:r>
      <w:proofErr w:type="spellEnd"/>
      <w:r>
        <w:rPr>
          <w:rFonts w:eastAsia="宋体" w:hint="eastAsia"/>
          <w:lang w:eastAsia="zh-CN"/>
        </w:rPr>
        <w:t>》</w:t>
      </w:r>
      <w:proofErr w:type="spellStart"/>
      <w:r>
        <w:t>又云</w:t>
      </w:r>
      <w:proofErr w:type="spellEnd"/>
    </w:p>
    <w:p w14:paraId="1EF821CE" w14:textId="77777777" w:rsidR="00CC015B" w:rsidRDefault="00000000">
      <w:pPr>
        <w:rPr>
          <w:lang w:eastAsia="zh-CN"/>
        </w:rPr>
      </w:pPr>
      <w:r>
        <w:rPr>
          <w:rFonts w:eastAsia="宋体" w:hint="eastAsia"/>
          <w:lang w:eastAsia="zh-CN"/>
        </w:rPr>
        <w:t>“</w:t>
      </w:r>
      <w:proofErr w:type="spellStart"/>
      <w:r>
        <w:t>磬氏爲磬，</w:t>
      </w:r>
      <w:proofErr w:type="gramStart"/>
      <w:r>
        <w:t>倨</w:t>
      </w:r>
      <w:proofErr w:type="gramEnd"/>
      <w:r>
        <w:t>勾一矩有半</w:t>
      </w:r>
      <w:proofErr w:type="spellEnd"/>
      <w:r>
        <w:rPr>
          <w:rFonts w:eastAsia="宋体" w:hint="eastAsia"/>
          <w:lang w:eastAsia="zh-CN"/>
        </w:rPr>
        <w:t>”</w:t>
      </w:r>
      <w:r>
        <w:t>也。</w:t>
      </w:r>
      <w:proofErr w:type="gramStart"/>
      <w:r>
        <w:rPr>
          <w:lang w:eastAsia="zh-CN"/>
        </w:rPr>
        <w:t>皋</w:t>
      </w:r>
      <w:proofErr w:type="gramEnd"/>
      <w:r>
        <w:rPr>
          <w:lang w:eastAsia="zh-CN"/>
        </w:rPr>
        <w:t>鼓長十二尺，鼓廣四尺，其中围穹者倨勾磬折，以磬折</w:t>
      </w:r>
    </w:p>
    <w:p w14:paraId="303598E7" w14:textId="77777777" w:rsidR="00CC015B" w:rsidRDefault="00000000">
      <w:proofErr w:type="spellStart"/>
      <w:r>
        <w:t>中分之，爲兩勾股。以長十二尺半之，得股長六尺；以一矩有半求之，得勾廣二尺四寸</w:t>
      </w:r>
      <w:proofErr w:type="spellEnd"/>
    </w:p>
    <w:p w14:paraId="1337B12F" w14:textId="77777777" w:rsidR="00CC015B" w:rsidRDefault="00000000">
      <w:pPr>
        <w:rPr>
          <w:lang w:eastAsia="zh-CN"/>
        </w:rPr>
      </w:pPr>
      <w:proofErr w:type="spellStart"/>
      <w:r>
        <w:t>半，即是鼓中穹者之度</w:t>
      </w:r>
      <w:proofErr w:type="spellEnd"/>
      <w:r>
        <w:t>。</w:t>
      </w:r>
      <w:r>
        <w:rPr>
          <w:lang w:eastAsia="zh-CN"/>
        </w:rPr>
        <w:t>倍其穹爲四尺九寸，加鼓廣之四尺，爲中围徑八尺九寸，與鼖鼓</w:t>
      </w:r>
    </w:p>
    <w:p w14:paraId="5A9514B1" w14:textId="77777777" w:rsidR="00CC015B" w:rsidRDefault="00000000">
      <w:pPr>
        <w:rPr>
          <w:lang w:eastAsia="zh-CN"/>
        </w:rPr>
      </w:pPr>
      <w:r>
        <w:rPr>
          <w:lang w:eastAsia="zh-CN"/>
        </w:rPr>
        <w:t>之中围</w:t>
      </w:r>
      <w:proofErr w:type="gramStart"/>
      <w:r>
        <w:rPr>
          <w:lang w:eastAsia="zh-CN"/>
        </w:rPr>
        <w:t>徑</w:t>
      </w:r>
      <w:proofErr w:type="gramEnd"/>
      <w:r>
        <w:rPr>
          <w:lang w:eastAsia="zh-CN"/>
        </w:rPr>
        <w:t>五尺三寸有奇者不同，而</w:t>
      </w:r>
      <w:proofErr w:type="gramStart"/>
      <w:r>
        <w:rPr>
          <w:lang w:eastAsia="zh-CN"/>
        </w:rPr>
        <w:t>鄭氏乃云中</w:t>
      </w:r>
      <w:proofErr w:type="gramEnd"/>
      <w:r>
        <w:rPr>
          <w:lang w:eastAsia="zh-CN"/>
        </w:rPr>
        <w:t>围與鼖鼓同，則與</w:t>
      </w:r>
      <w:proofErr w:type="gramStart"/>
      <w:r>
        <w:rPr>
          <w:lang w:eastAsia="zh-CN"/>
        </w:rPr>
        <w:t>一</w:t>
      </w:r>
      <w:proofErr w:type="gramEnd"/>
      <w:r>
        <w:rPr>
          <w:lang w:eastAsia="zh-CN"/>
        </w:rPr>
        <w:t>矩有半之文不合</w:t>
      </w:r>
      <w:proofErr w:type="gramStart"/>
      <w:r>
        <w:rPr>
          <w:lang w:eastAsia="zh-CN"/>
        </w:rPr>
        <w:t>矣</w:t>
      </w:r>
      <w:proofErr w:type="gramEnd"/>
    </w:p>
    <w:p w14:paraId="2447A21E" w14:textId="77777777" w:rsidR="00CC015B" w:rsidRDefault="00000000">
      <w:proofErr w:type="spellStart"/>
      <w:r>
        <w:t>股自乘得三十六尺，勾自乘得六尺又四十分寸之一，併之得弦實四十二尺又四十分</w:t>
      </w:r>
      <w:proofErr w:type="spellEnd"/>
    </w:p>
    <w:p w14:paraId="6B232E3D" w14:textId="77777777" w:rsidR="00CC015B" w:rsidRDefault="00000000">
      <w:pPr>
        <w:rPr>
          <w:lang w:eastAsia="zh-CN"/>
        </w:rPr>
      </w:pPr>
      <w:proofErr w:type="gramStart"/>
      <w:r>
        <w:rPr>
          <w:lang w:eastAsia="zh-CN"/>
        </w:rPr>
        <w:t>寸</w:t>
      </w:r>
      <w:proofErr w:type="gramEnd"/>
      <w:r>
        <w:rPr>
          <w:lang w:eastAsia="zh-CN"/>
        </w:rPr>
        <w:t>之一，以闻平方法除之，得弦長六尺四寸八分有奇</w:t>
      </w:r>
    </w:p>
    <w:p w14:paraId="3FB1D618" w14:textId="77777777" w:rsidR="00CC015B" w:rsidRDefault="00000000">
      <w:pPr>
        <w:rPr>
          <w:lang w:eastAsia="zh-CN"/>
        </w:rPr>
      </w:pPr>
      <w:proofErr w:type="gramStart"/>
      <w:r>
        <w:rPr>
          <w:lang w:eastAsia="zh-CN"/>
        </w:rPr>
        <w:t>亥</w:t>
      </w:r>
      <w:proofErr w:type="gramEnd"/>
      <w:r>
        <w:rPr>
          <w:lang w:eastAsia="zh-CN"/>
        </w:rPr>
        <w:t>有二首六身</w:t>
      </w:r>
    </w:p>
    <w:p w14:paraId="246F1AFB" w14:textId="77777777" w:rsidR="00CC015B" w:rsidRDefault="00000000">
      <w:r>
        <w:rPr>
          <w:rFonts w:eastAsia="宋体" w:hint="eastAsia"/>
          <w:lang w:eastAsia="zh-CN"/>
        </w:rPr>
        <w:t>《</w:t>
      </w:r>
      <w:r>
        <w:rPr>
          <w:lang w:eastAsia="zh-CN"/>
        </w:rPr>
        <w:t>襄三十年左传</w:t>
      </w:r>
      <w:r>
        <w:rPr>
          <w:rFonts w:eastAsia="宋体" w:hint="eastAsia"/>
          <w:lang w:eastAsia="zh-CN"/>
        </w:rPr>
        <w:t>》</w:t>
      </w:r>
      <w:r>
        <w:rPr>
          <w:lang w:eastAsia="zh-CN"/>
        </w:rPr>
        <w:t>：</w:t>
      </w:r>
      <w:r>
        <w:rPr>
          <w:rFonts w:eastAsia="宋体" w:hint="eastAsia"/>
          <w:lang w:eastAsia="zh-CN"/>
        </w:rPr>
        <w:t>“</w:t>
      </w:r>
      <w:r>
        <w:rPr>
          <w:lang w:eastAsia="zh-CN"/>
        </w:rPr>
        <w:t>史趙曰：</w:t>
      </w:r>
      <w:proofErr w:type="gramStart"/>
      <w:r>
        <w:rPr>
          <w:rFonts w:eastAsia="宋体" w:hint="eastAsia"/>
          <w:lang w:eastAsia="zh-CN"/>
        </w:rPr>
        <w:t>‘</w:t>
      </w:r>
      <w:r>
        <w:rPr>
          <w:lang w:eastAsia="zh-CN"/>
        </w:rPr>
        <w:t>亥</w:t>
      </w:r>
      <w:proofErr w:type="gramEnd"/>
      <w:r>
        <w:rPr>
          <w:lang w:eastAsia="zh-CN"/>
        </w:rPr>
        <w:t>有二首六身，下二如身，是其日</w:t>
      </w:r>
      <w:proofErr w:type="gramStart"/>
      <w:r>
        <w:rPr>
          <w:lang w:eastAsia="zh-CN"/>
        </w:rPr>
        <w:t>數</w:t>
      </w:r>
      <w:proofErr w:type="gramEnd"/>
      <w:r>
        <w:rPr>
          <w:lang w:eastAsia="zh-CN"/>
        </w:rPr>
        <w:t>也。</w:t>
      </w:r>
      <w:r>
        <w:rPr>
          <w:rFonts w:eastAsia="宋体" w:hint="eastAsia"/>
          <w:lang w:eastAsia="zh-CN"/>
        </w:rPr>
        <w:t>”</w:t>
      </w:r>
      <w:proofErr w:type="spellStart"/>
      <w:r>
        <w:t>士文伯曰</w:t>
      </w:r>
      <w:proofErr w:type="spellEnd"/>
    </w:p>
    <w:p w14:paraId="556AD4DE" w14:textId="77777777" w:rsidR="00CC015B" w:rsidRDefault="00000000">
      <w:r>
        <w:rPr>
          <w:rFonts w:eastAsia="宋体" w:hint="eastAsia"/>
          <w:lang w:eastAsia="zh-CN"/>
        </w:rPr>
        <w:t>‘</w:t>
      </w:r>
      <w:proofErr w:type="spellStart"/>
      <w:r>
        <w:t>然則二萬六千六百有六旬也</w:t>
      </w:r>
      <w:proofErr w:type="spellEnd"/>
      <w:r>
        <w:t>。</w:t>
      </w:r>
      <w:r>
        <w:rPr>
          <w:rFonts w:eastAsia="宋体" w:hint="eastAsia"/>
          <w:lang w:eastAsia="zh-CN"/>
        </w:rPr>
        <w:t>’”</w:t>
      </w:r>
      <w:proofErr w:type="spellStart"/>
      <w:r>
        <w:t>杜預解</w:t>
      </w:r>
      <w:proofErr w:type="spellEnd"/>
      <w:r>
        <w:rPr>
          <w:rFonts w:eastAsia="宋体" w:hint="eastAsia"/>
          <w:lang w:eastAsia="zh-CN"/>
        </w:rPr>
        <w:t>“</w:t>
      </w:r>
      <w:proofErr w:type="spellStart"/>
      <w:proofErr w:type="gramStart"/>
      <w:r>
        <w:t>亥</w:t>
      </w:r>
      <w:proofErr w:type="gramEnd"/>
      <w:r>
        <w:t>有二首六身</w:t>
      </w:r>
      <w:proofErr w:type="spellEnd"/>
      <w:r>
        <w:rPr>
          <w:rFonts w:eastAsia="宋体" w:hint="eastAsia"/>
          <w:lang w:eastAsia="zh-CN"/>
        </w:rPr>
        <w:t>”</w:t>
      </w:r>
      <w:r>
        <w:t>云：</w:t>
      </w:r>
      <w:r>
        <w:rPr>
          <w:rFonts w:eastAsia="宋体" w:hint="eastAsia"/>
          <w:lang w:eastAsia="zh-CN"/>
        </w:rPr>
        <w:t>“</w:t>
      </w:r>
      <w:proofErr w:type="spellStart"/>
      <w:proofErr w:type="gramStart"/>
      <w:r>
        <w:t>亥</w:t>
      </w:r>
      <w:proofErr w:type="gramEnd"/>
      <w:r>
        <w:t>字二畫在上，併三</w:t>
      </w:r>
      <w:proofErr w:type="spellEnd"/>
      <w:r>
        <w:rPr>
          <w:rFonts w:eastAsia="宋体" w:hint="eastAsia"/>
          <w:lang w:eastAsia="zh-CN"/>
        </w:rPr>
        <w:t>（</w:t>
      </w:r>
      <w:r>
        <w:t>人</w:t>
      </w:r>
    </w:p>
    <w:p w14:paraId="7E751FA3" w14:textId="77777777" w:rsidR="00CC015B" w:rsidRDefault="00000000">
      <w:r>
        <w:rPr>
          <w:rFonts w:eastAsia="宋体" w:hint="eastAsia"/>
          <w:lang w:eastAsia="zh-CN"/>
        </w:rPr>
        <w:t>【</w:t>
      </w:r>
      <w:r>
        <w:rPr>
          <w:lang w:eastAsia="zh-CN"/>
        </w:rPr>
        <w:t>六</w:t>
      </w:r>
      <w:r>
        <w:rPr>
          <w:rFonts w:eastAsia="宋体" w:hint="eastAsia"/>
          <w:lang w:eastAsia="zh-CN"/>
        </w:rPr>
        <w:t>】</w:t>
      </w:r>
      <w:r>
        <w:rPr>
          <w:lang w:eastAsia="zh-CN"/>
        </w:rPr>
        <w:t>为身，</w:t>
      </w:r>
      <w:proofErr w:type="gramStart"/>
      <w:r>
        <w:rPr>
          <w:lang w:eastAsia="zh-CN"/>
        </w:rPr>
        <w:t>如算之</w:t>
      </w:r>
      <w:proofErr w:type="gramEnd"/>
      <w:r>
        <w:rPr>
          <w:lang w:eastAsia="zh-CN"/>
        </w:rPr>
        <w:t>六。</w:t>
      </w:r>
      <w:r>
        <w:rPr>
          <w:rFonts w:eastAsia="宋体" w:hint="eastAsia"/>
          <w:lang w:eastAsia="zh-CN"/>
        </w:rPr>
        <w:t>”</w:t>
      </w:r>
      <w:r>
        <w:rPr>
          <w:lang w:eastAsia="zh-CN"/>
        </w:rPr>
        <w:t>又解</w:t>
      </w:r>
      <w:r>
        <w:rPr>
          <w:rFonts w:eastAsia="宋体" w:hint="eastAsia"/>
          <w:lang w:eastAsia="zh-CN"/>
        </w:rPr>
        <w:t>“</w:t>
      </w:r>
      <w:r>
        <w:rPr>
          <w:lang w:eastAsia="zh-CN"/>
        </w:rPr>
        <w:t>下二如身</w:t>
      </w:r>
      <w:r>
        <w:rPr>
          <w:rFonts w:eastAsia="宋体" w:hint="eastAsia"/>
          <w:lang w:eastAsia="zh-CN"/>
        </w:rPr>
        <w:t>”</w:t>
      </w:r>
      <w:r>
        <w:rPr>
          <w:lang w:eastAsia="zh-CN"/>
        </w:rPr>
        <w:t>云：</w:t>
      </w:r>
      <w:r>
        <w:rPr>
          <w:rFonts w:eastAsia="宋体" w:hint="eastAsia"/>
          <w:lang w:eastAsia="zh-CN"/>
        </w:rPr>
        <w:t>“</w:t>
      </w:r>
      <w:r>
        <w:rPr>
          <w:lang w:eastAsia="zh-CN"/>
        </w:rPr>
        <w:t>下</w:t>
      </w:r>
      <w:proofErr w:type="gramStart"/>
      <w:r>
        <w:rPr>
          <w:lang w:eastAsia="zh-CN"/>
        </w:rPr>
        <w:t>亥</w:t>
      </w:r>
      <w:proofErr w:type="gramEnd"/>
      <w:r>
        <w:rPr>
          <w:lang w:eastAsia="zh-CN"/>
        </w:rPr>
        <w:t>上二畫，竪置身旁。</w:t>
      </w:r>
      <w:r>
        <w:rPr>
          <w:rFonts w:eastAsia="宋体" w:hint="eastAsia"/>
          <w:lang w:eastAsia="zh-CN"/>
        </w:rPr>
        <w:t>”</w:t>
      </w:r>
      <w:proofErr w:type="spellStart"/>
      <w:r>
        <w:t>盖古人用籌以紀</w:t>
      </w:r>
      <w:proofErr w:type="spellEnd"/>
    </w:p>
    <w:p w14:paraId="6E4BABFE" w14:textId="77777777" w:rsidR="00CC015B" w:rsidRDefault="00000000">
      <w:pPr>
        <w:rPr>
          <w:lang w:eastAsia="zh-CN"/>
        </w:rPr>
      </w:pPr>
      <w:proofErr w:type="gramStart"/>
      <w:r>
        <w:rPr>
          <w:lang w:eastAsia="zh-CN"/>
        </w:rPr>
        <w:t>數</w:t>
      </w:r>
      <w:proofErr w:type="gramEnd"/>
      <w:r>
        <w:rPr>
          <w:lang w:eastAsia="zh-CN"/>
        </w:rPr>
        <w:t>，自</w:t>
      </w:r>
      <w:proofErr w:type="gramStart"/>
      <w:r>
        <w:rPr>
          <w:lang w:eastAsia="zh-CN"/>
        </w:rPr>
        <w:t>五以下</w:t>
      </w:r>
      <w:proofErr w:type="gramEnd"/>
      <w:r>
        <w:rPr>
          <w:lang w:eastAsia="zh-CN"/>
        </w:rPr>
        <w:t>皆縱列，</w:t>
      </w:r>
      <w:proofErr w:type="gramStart"/>
      <w:r>
        <w:rPr>
          <w:lang w:eastAsia="zh-CN"/>
        </w:rPr>
        <w:t>自六以上</w:t>
      </w:r>
      <w:proofErr w:type="gramEnd"/>
      <w:r>
        <w:rPr>
          <w:lang w:eastAsia="zh-CN"/>
        </w:rPr>
        <w:t>則横置一籌以當五，而縱列其餘。十百千万皆自左而右</w:t>
      </w:r>
    </w:p>
    <w:p w14:paraId="6812322C" w14:textId="77777777" w:rsidR="00CC015B" w:rsidRDefault="00000000">
      <w:pPr>
        <w:rPr>
          <w:lang w:eastAsia="zh-CN"/>
        </w:rPr>
      </w:pPr>
      <w:r>
        <w:rPr>
          <w:lang w:eastAsia="zh-CN"/>
        </w:rPr>
        <w:t>略如珠算之法，横</w:t>
      </w:r>
      <w:proofErr w:type="gramStart"/>
      <w:r>
        <w:rPr>
          <w:lang w:eastAsia="zh-CN"/>
        </w:rPr>
        <w:t>一</w:t>
      </w:r>
      <w:proofErr w:type="gramEnd"/>
      <w:r>
        <w:rPr>
          <w:lang w:eastAsia="zh-CN"/>
        </w:rPr>
        <w:t>以當</w:t>
      </w:r>
      <w:r>
        <w:rPr>
          <w:rFonts w:eastAsia="宋体" w:hint="eastAsia"/>
          <w:lang w:eastAsia="zh-CN"/>
        </w:rPr>
        <w:t>【</w:t>
      </w:r>
      <w:r>
        <w:rPr>
          <w:lang w:eastAsia="zh-CN"/>
        </w:rPr>
        <w:t>五</w:t>
      </w:r>
      <w:r>
        <w:rPr>
          <w:rFonts w:eastAsia="宋体" w:hint="eastAsia"/>
          <w:lang w:eastAsia="zh-CN"/>
        </w:rPr>
        <w:t>】</w:t>
      </w:r>
      <w:r>
        <w:rPr>
          <w:lang w:eastAsia="zh-CN"/>
        </w:rPr>
        <w:t>，又縱</w:t>
      </w:r>
      <w:proofErr w:type="gramStart"/>
      <w:r>
        <w:rPr>
          <w:lang w:eastAsia="zh-CN"/>
        </w:rPr>
        <w:t>一於</w:t>
      </w:r>
      <w:proofErr w:type="gramEnd"/>
      <w:r>
        <w:rPr>
          <w:lang w:eastAsia="zh-CN"/>
        </w:rPr>
        <w:t>横</w:t>
      </w:r>
      <w:proofErr w:type="gramStart"/>
      <w:r>
        <w:rPr>
          <w:lang w:eastAsia="zh-CN"/>
        </w:rPr>
        <w:t>一</w:t>
      </w:r>
      <w:proofErr w:type="gramEnd"/>
      <w:r>
        <w:rPr>
          <w:lang w:eastAsia="zh-CN"/>
        </w:rPr>
        <w:t>之下，則爲六矣。古</w:t>
      </w:r>
      <w:r>
        <w:rPr>
          <w:rFonts w:eastAsia="宋体" w:hint="eastAsia"/>
          <w:lang w:eastAsia="zh-CN"/>
        </w:rPr>
        <w:t>“</w:t>
      </w:r>
      <w:r>
        <w:rPr>
          <w:lang w:eastAsia="zh-CN"/>
        </w:rPr>
        <w:t>亥</w:t>
      </w:r>
      <w:r>
        <w:rPr>
          <w:rFonts w:eastAsia="宋体" w:hint="eastAsia"/>
          <w:lang w:eastAsia="zh-CN"/>
        </w:rPr>
        <w:t>”</w:t>
      </w:r>
      <w:r>
        <w:rPr>
          <w:lang w:eastAsia="zh-CN"/>
        </w:rPr>
        <w:t>字本作</w:t>
      </w:r>
      <w:r>
        <w:rPr>
          <w:rFonts w:eastAsia="宋体" w:hint="eastAsia"/>
          <w:lang w:eastAsia="zh-CN"/>
        </w:rPr>
        <w:t>“</w:t>
      </w:r>
      <w:r>
        <w:rPr>
          <w:lang w:eastAsia="zh-CN"/>
        </w:rPr>
        <w:t>衤</w:t>
      </w:r>
      <w:r>
        <w:rPr>
          <w:rFonts w:eastAsia="宋体" w:hint="eastAsia"/>
          <w:lang w:eastAsia="zh-CN"/>
        </w:rPr>
        <w:t>”</w:t>
      </w:r>
      <w:r>
        <w:rPr>
          <w:lang w:eastAsia="zh-CN"/>
        </w:rPr>
        <w:t>，二畫</w:t>
      </w:r>
    </w:p>
    <w:p w14:paraId="1D1BA86A" w14:textId="77777777" w:rsidR="00CC015B" w:rsidRDefault="00000000">
      <w:pPr>
        <w:rPr>
          <w:lang w:eastAsia="zh-CN"/>
        </w:rPr>
      </w:pPr>
      <w:r>
        <w:rPr>
          <w:lang w:eastAsia="zh-CN"/>
        </w:rPr>
        <w:t>【第</w:t>
      </w:r>
      <w:r>
        <w:rPr>
          <w:lang w:eastAsia="zh-CN"/>
        </w:rPr>
        <w:t>333</w:t>
      </w:r>
      <w:r>
        <w:rPr>
          <w:lang w:eastAsia="zh-CN"/>
        </w:rPr>
        <w:t>页】</w:t>
      </w:r>
    </w:p>
    <w:p w14:paraId="4918A999" w14:textId="77777777" w:rsidR="00CC015B" w:rsidRDefault="00000000">
      <w:pPr>
        <w:rPr>
          <w:lang w:eastAsia="zh-CN"/>
        </w:rPr>
      </w:pPr>
      <w:r>
        <w:rPr>
          <w:lang w:eastAsia="zh-CN"/>
        </w:rPr>
        <w:t>为首，六畫为身。乙則为二萬口</w:t>
      </w:r>
    </w:p>
    <w:p w14:paraId="522F2A2C" w14:textId="77777777" w:rsidR="00CC015B" w:rsidRDefault="00000000">
      <w:pPr>
        <w:rPr>
          <w:rFonts w:eastAsia="宋体"/>
          <w:lang w:eastAsia="zh-CN"/>
        </w:rPr>
      </w:pPr>
      <w:r>
        <w:rPr>
          <w:rFonts w:eastAsia="宋体" w:hint="eastAsia"/>
          <w:lang w:eastAsia="zh-CN"/>
        </w:rPr>
        <w:t>（</w:t>
      </w:r>
      <w:r>
        <w:rPr>
          <w:lang w:eastAsia="zh-CN"/>
        </w:rPr>
        <w:t>説明</w:t>
      </w:r>
      <w:r>
        <w:rPr>
          <w:rFonts w:eastAsia="宋体" w:hint="eastAsia"/>
          <w:lang w:eastAsia="zh-CN"/>
        </w:rPr>
        <w:t>）</w:t>
      </w:r>
    </w:p>
    <w:p w14:paraId="7671C0C8" w14:textId="77777777" w:rsidR="00CC015B" w:rsidRDefault="00000000">
      <w:pPr>
        <w:rPr>
          <w:lang w:eastAsia="zh-CN"/>
        </w:rPr>
      </w:pPr>
      <w:proofErr w:type="gramStart"/>
      <w:r>
        <w:rPr>
          <w:lang w:eastAsia="zh-CN"/>
        </w:rPr>
        <w:t>據</w:t>
      </w:r>
      <w:proofErr w:type="gramEnd"/>
      <w:r>
        <w:rPr>
          <w:lang w:eastAsia="zh-CN"/>
        </w:rPr>
        <w:t>李宗焜輯注</w:t>
      </w:r>
      <w:r>
        <w:rPr>
          <w:rFonts w:eastAsia="宋体" w:hint="eastAsia"/>
          <w:lang w:eastAsia="zh-CN"/>
        </w:rPr>
        <w:t>《</w:t>
      </w:r>
      <w:r>
        <w:rPr>
          <w:lang w:eastAsia="zh-CN"/>
        </w:rPr>
        <w:t>高郵王氏父子手稿</w:t>
      </w:r>
      <w:r>
        <w:rPr>
          <w:rFonts w:eastAsia="宋体" w:hint="eastAsia"/>
          <w:lang w:eastAsia="zh-CN"/>
        </w:rPr>
        <w:t>》</w:t>
      </w:r>
      <w:r>
        <w:rPr>
          <w:lang w:eastAsia="zh-CN"/>
        </w:rPr>
        <w:t>謄正，總標題，手稿無，殆李先生所加。年</w:t>
      </w:r>
    </w:p>
    <w:p w14:paraId="04FDC0F4" w14:textId="77777777" w:rsidR="00CC015B" w:rsidRDefault="00000000">
      <w:pPr>
        <w:rPr>
          <w:rFonts w:eastAsia="宋体"/>
          <w:lang w:eastAsia="zh-CN"/>
        </w:rPr>
      </w:pPr>
      <w:r>
        <w:rPr>
          <w:rFonts w:eastAsia="宋体" w:hint="eastAsia"/>
          <w:lang w:eastAsia="zh-CN"/>
        </w:rPr>
        <w:lastRenderedPageBreak/>
        <w:t>（</w:t>
      </w:r>
      <w:r>
        <w:rPr>
          <w:lang w:eastAsia="zh-CN"/>
        </w:rPr>
        <w:t>校注</w:t>
      </w:r>
      <w:r>
        <w:rPr>
          <w:rFonts w:eastAsia="宋体" w:hint="eastAsia"/>
          <w:lang w:eastAsia="zh-CN"/>
        </w:rPr>
        <w:t>）</w:t>
      </w:r>
    </w:p>
    <w:p w14:paraId="15E013B4" w14:textId="77777777" w:rsidR="00CC015B" w:rsidRDefault="00000000">
      <w:pPr>
        <w:rPr>
          <w:lang w:eastAsia="zh-CN"/>
        </w:rPr>
      </w:pPr>
      <w:r>
        <w:rPr>
          <w:rFonts w:eastAsia="宋体" w:hint="eastAsia"/>
          <w:lang w:eastAsia="zh-CN"/>
        </w:rPr>
        <w:t>【</w:t>
      </w:r>
      <w:r>
        <w:rPr>
          <w:lang w:eastAsia="zh-CN"/>
        </w:rPr>
        <w:t>一</w:t>
      </w:r>
      <w:r>
        <w:rPr>
          <w:rFonts w:eastAsia="宋体" w:hint="eastAsia"/>
          <w:lang w:eastAsia="zh-CN"/>
        </w:rPr>
        <w:t>】“</w:t>
      </w:r>
      <w:r>
        <w:rPr>
          <w:lang w:eastAsia="zh-CN"/>
        </w:rPr>
        <w:t>此不必用</w:t>
      </w:r>
      <w:r>
        <w:rPr>
          <w:rFonts w:eastAsia="宋体" w:hint="eastAsia"/>
          <w:lang w:eastAsia="zh-CN"/>
        </w:rPr>
        <w:t>”</w:t>
      </w:r>
      <w:r>
        <w:rPr>
          <w:lang w:eastAsia="zh-CN"/>
        </w:rPr>
        <w:t>四字，手稿</w:t>
      </w:r>
      <w:proofErr w:type="gramStart"/>
      <w:r>
        <w:rPr>
          <w:lang w:eastAsia="zh-CN"/>
        </w:rPr>
        <w:t>後</w:t>
      </w:r>
      <w:proofErr w:type="gramEnd"/>
      <w:r>
        <w:rPr>
          <w:lang w:eastAsia="zh-CN"/>
        </w:rPr>
        <w:t>加</w:t>
      </w:r>
    </w:p>
    <w:p w14:paraId="5060A9AB" w14:textId="77777777" w:rsidR="00CC015B" w:rsidRDefault="00000000">
      <w:r>
        <w:rPr>
          <w:rFonts w:eastAsia="宋体" w:hint="eastAsia"/>
          <w:lang w:eastAsia="zh-CN"/>
        </w:rPr>
        <w:t>【</w:t>
      </w:r>
      <w:r>
        <w:t>二</w:t>
      </w:r>
      <w:r>
        <w:rPr>
          <w:rFonts w:eastAsia="宋体" w:hint="eastAsia"/>
          <w:lang w:eastAsia="zh-CN"/>
        </w:rPr>
        <w:t>】</w:t>
      </w:r>
      <w:proofErr w:type="spellStart"/>
      <w:r>
        <w:t>海島</w:t>
      </w:r>
      <w:proofErr w:type="spellEnd"/>
      <w:r>
        <w:t>：</w:t>
      </w:r>
      <w:r>
        <w:rPr>
          <w:rFonts w:eastAsia="宋体" w:hint="eastAsia"/>
          <w:lang w:eastAsia="zh-CN"/>
        </w:rPr>
        <w:t>《</w:t>
      </w:r>
      <w:proofErr w:type="spellStart"/>
      <w:r>
        <w:t>海島算術</w:t>
      </w:r>
      <w:proofErr w:type="spellEnd"/>
      <w:r>
        <w:rPr>
          <w:rFonts w:eastAsia="宋体" w:hint="eastAsia"/>
          <w:lang w:eastAsia="zh-CN"/>
        </w:rPr>
        <w:t>》</w:t>
      </w:r>
      <w:proofErr w:type="spellStart"/>
      <w:r>
        <w:t>一卷，三</w:t>
      </w:r>
      <w:proofErr w:type="gramStart"/>
      <w:r>
        <w:t>國</w:t>
      </w:r>
      <w:proofErr w:type="gramEnd"/>
      <w:r>
        <w:t>魏人劉徽撰</w:t>
      </w:r>
      <w:proofErr w:type="spellEnd"/>
    </w:p>
    <w:p w14:paraId="2759F7B0" w14:textId="77777777" w:rsidR="00CC015B" w:rsidRDefault="00000000">
      <w:proofErr w:type="spellStart"/>
      <w:r>
        <w:t>Q</w:t>
      </w:r>
      <w:r>
        <w:t>三</w:t>
      </w:r>
      <w:proofErr w:type="spellEnd"/>
      <w:proofErr w:type="gramStart"/>
      <w:r>
        <w:rPr>
          <w:rFonts w:eastAsia="宋体" w:hint="eastAsia"/>
          <w:lang w:eastAsia="zh-CN"/>
        </w:rPr>
        <w:t>】</w:t>
      </w:r>
      <w:proofErr w:type="spellStart"/>
      <w:proofErr w:type="gramEnd"/>
      <w:r>
        <w:t>五經筭</w:t>
      </w:r>
      <w:proofErr w:type="spellEnd"/>
      <w:r>
        <w:rPr>
          <w:rFonts w:eastAsia="宋体" w:hint="eastAsia"/>
          <w:lang w:eastAsia="zh-CN"/>
        </w:rPr>
        <w:t>《</w:t>
      </w:r>
      <w:proofErr w:type="spellStart"/>
      <w:r>
        <w:t>五經算術</w:t>
      </w:r>
      <w:proofErr w:type="spellEnd"/>
      <w:r>
        <w:rPr>
          <w:rFonts w:eastAsia="宋体" w:hint="eastAsia"/>
          <w:lang w:eastAsia="zh-CN"/>
        </w:rPr>
        <w:t>》</w:t>
      </w:r>
      <w:proofErr w:type="spellStart"/>
      <w:r>
        <w:t>二卷，北周甄鸞撰</w:t>
      </w:r>
      <w:proofErr w:type="spellEnd"/>
    </w:p>
    <w:p w14:paraId="417FEA5D" w14:textId="77777777" w:rsidR="00CC015B" w:rsidRDefault="00000000">
      <w:r>
        <w:rPr>
          <w:rFonts w:eastAsia="宋体" w:hint="eastAsia"/>
          <w:lang w:eastAsia="zh-CN"/>
        </w:rPr>
        <w:t>【</w:t>
      </w:r>
      <w:r>
        <w:t>四</w:t>
      </w:r>
      <w:r>
        <w:rPr>
          <w:rFonts w:eastAsia="宋体" w:hint="eastAsia"/>
          <w:lang w:eastAsia="zh-CN"/>
        </w:rPr>
        <w:t>】</w:t>
      </w:r>
      <w:proofErr w:type="spellStart"/>
      <w:r>
        <w:t>孫子</w:t>
      </w:r>
      <w:proofErr w:type="spellEnd"/>
      <w:r>
        <w:rPr>
          <w:rFonts w:eastAsia="宋体" w:hint="eastAsia"/>
          <w:lang w:eastAsia="zh-CN"/>
        </w:rPr>
        <w:t>《</w:t>
      </w:r>
      <w:proofErr w:type="spellStart"/>
      <w:r>
        <w:t>孫子算經</w:t>
      </w:r>
      <w:proofErr w:type="spellEnd"/>
      <w:r>
        <w:rPr>
          <w:rFonts w:eastAsia="宋体" w:hint="eastAsia"/>
          <w:lang w:eastAsia="zh-CN"/>
        </w:rPr>
        <w:t>》</w:t>
      </w:r>
      <w:proofErr w:type="spellStart"/>
      <w:r>
        <w:t>三卷，佚名撰</w:t>
      </w:r>
      <w:proofErr w:type="spellEnd"/>
      <w:r>
        <w:t>，</w:t>
      </w:r>
      <w:r>
        <w:rPr>
          <w:rFonts w:eastAsia="宋体" w:hint="eastAsia"/>
          <w:lang w:eastAsia="zh-CN"/>
        </w:rPr>
        <w:t>《</w:t>
      </w:r>
      <w:proofErr w:type="spellStart"/>
      <w:r>
        <w:t>隋志</w:t>
      </w:r>
      <w:proofErr w:type="spellEnd"/>
      <w:r>
        <w:rPr>
          <w:rFonts w:eastAsia="宋体" w:hint="eastAsia"/>
          <w:lang w:eastAsia="zh-CN"/>
        </w:rPr>
        <w:t>》</w:t>
      </w:r>
      <w:proofErr w:type="spellStart"/>
      <w:r>
        <w:t>有著録</w:t>
      </w:r>
      <w:proofErr w:type="spellEnd"/>
    </w:p>
    <w:p w14:paraId="634EB9F0" w14:textId="77777777" w:rsidR="00CC015B" w:rsidRDefault="00000000">
      <w:r>
        <w:rPr>
          <w:rFonts w:eastAsia="宋体" w:hint="eastAsia"/>
          <w:lang w:eastAsia="zh-CN"/>
        </w:rPr>
        <w:t>【</w:t>
      </w:r>
      <w:r>
        <w:t>五</w:t>
      </w:r>
      <w:r>
        <w:rPr>
          <w:rFonts w:eastAsia="宋体" w:hint="eastAsia"/>
          <w:lang w:eastAsia="zh-CN"/>
        </w:rPr>
        <w:t>】</w:t>
      </w:r>
      <w:proofErr w:type="spellStart"/>
      <w:r>
        <w:t>五曹</w:t>
      </w:r>
      <w:proofErr w:type="spellEnd"/>
      <w:r>
        <w:t>：</w:t>
      </w:r>
      <w:r>
        <w:rPr>
          <w:rFonts w:eastAsia="宋体" w:hint="eastAsia"/>
          <w:lang w:eastAsia="zh-CN"/>
        </w:rPr>
        <w:t>《</w:t>
      </w:r>
      <w:proofErr w:type="spellStart"/>
      <w:r>
        <w:t>五曹算經</w:t>
      </w:r>
      <w:proofErr w:type="spellEnd"/>
      <w:r>
        <w:rPr>
          <w:rFonts w:eastAsia="宋体" w:hint="eastAsia"/>
          <w:lang w:eastAsia="zh-CN"/>
        </w:rPr>
        <w:t>》</w:t>
      </w:r>
      <w:proofErr w:type="spellStart"/>
      <w:r>
        <w:t>五卷，佚名撰，一般認爲</w:t>
      </w:r>
      <w:proofErr w:type="gramStart"/>
      <w:r>
        <w:t>甄</w:t>
      </w:r>
      <w:proofErr w:type="gramEnd"/>
      <w:r>
        <w:t>鸞撰</w:t>
      </w:r>
      <w:proofErr w:type="spellEnd"/>
    </w:p>
    <w:p w14:paraId="5E402951" w14:textId="77777777" w:rsidR="00CC015B" w:rsidRDefault="00000000">
      <w:r>
        <w:rPr>
          <w:rFonts w:eastAsia="宋体" w:hint="eastAsia"/>
          <w:lang w:eastAsia="zh-CN"/>
        </w:rPr>
        <w:t>【</w:t>
      </w:r>
      <w:r>
        <w:t>六</w:t>
      </w:r>
      <w:r>
        <w:rPr>
          <w:rFonts w:eastAsia="宋体" w:hint="eastAsia"/>
          <w:lang w:eastAsia="zh-CN"/>
        </w:rPr>
        <w:t>】</w:t>
      </w:r>
      <w:proofErr w:type="spellStart"/>
      <w:r>
        <w:t>張丘建</w:t>
      </w:r>
      <w:proofErr w:type="spellEnd"/>
      <w:r>
        <w:t>：</w:t>
      </w:r>
      <w:r>
        <w:rPr>
          <w:rFonts w:eastAsia="宋体" w:hint="eastAsia"/>
          <w:lang w:eastAsia="zh-CN"/>
        </w:rPr>
        <w:t>《</w:t>
      </w:r>
      <w:proofErr w:type="spellStart"/>
      <w:r>
        <w:t>張丘建算經</w:t>
      </w:r>
      <w:proofErr w:type="spellEnd"/>
      <w:r>
        <w:rPr>
          <w:rFonts w:eastAsia="宋体" w:hint="eastAsia"/>
          <w:lang w:eastAsia="zh-CN"/>
        </w:rPr>
        <w:t>》</w:t>
      </w:r>
      <w:proofErr w:type="spellStart"/>
      <w:r>
        <w:t>三卷，張丘建生卒年不詳。撰</w:t>
      </w:r>
      <w:proofErr w:type="spellEnd"/>
      <w:r>
        <w:t>。</w:t>
      </w:r>
    </w:p>
    <w:p w14:paraId="5E7DEF4D" w14:textId="77777777" w:rsidR="00CC015B" w:rsidRDefault="00000000">
      <w:r>
        <w:rPr>
          <w:rFonts w:eastAsia="宋体" w:hint="eastAsia"/>
          <w:lang w:eastAsia="zh-CN"/>
        </w:rPr>
        <w:t>【</w:t>
      </w:r>
      <w:r>
        <w:t>七</w:t>
      </w:r>
      <w:r>
        <w:rPr>
          <w:rFonts w:eastAsia="宋体" w:hint="eastAsia"/>
          <w:lang w:eastAsia="zh-CN"/>
        </w:rPr>
        <w:t>】</w:t>
      </w:r>
      <w:proofErr w:type="spellStart"/>
      <w:r>
        <w:t>夏侯陽</w:t>
      </w:r>
      <w:proofErr w:type="spellEnd"/>
      <w:r>
        <w:t>：</w:t>
      </w:r>
      <w:r>
        <w:rPr>
          <w:rFonts w:eastAsia="宋体" w:hint="eastAsia"/>
          <w:lang w:eastAsia="zh-CN"/>
        </w:rPr>
        <w:t>《</w:t>
      </w:r>
      <w:proofErr w:type="spellStart"/>
      <w:r>
        <w:t>夏侯陽算經</w:t>
      </w:r>
      <w:proofErr w:type="spellEnd"/>
      <w:r>
        <w:rPr>
          <w:rFonts w:eastAsia="宋体" w:hint="eastAsia"/>
          <w:lang w:eastAsia="zh-CN"/>
        </w:rPr>
        <w:t>》</w:t>
      </w:r>
      <w:proofErr w:type="spellStart"/>
      <w:r>
        <w:t>三卷，佚名</w:t>
      </w:r>
      <w:proofErr w:type="gramStart"/>
      <w:r>
        <w:t>撰</w:t>
      </w:r>
      <w:proofErr w:type="spellEnd"/>
      <w:proofErr w:type="gramEnd"/>
    </w:p>
    <w:p w14:paraId="205245E0" w14:textId="77777777" w:rsidR="00CC015B" w:rsidRDefault="00000000">
      <w:r>
        <w:rPr>
          <w:rFonts w:eastAsia="宋体" w:hint="eastAsia"/>
          <w:lang w:eastAsia="zh-CN"/>
        </w:rPr>
        <w:t>【</w:t>
      </w:r>
      <w:r>
        <w:t>八</w:t>
      </w:r>
      <w:r>
        <w:rPr>
          <w:rFonts w:eastAsia="宋体" w:hint="eastAsia"/>
          <w:lang w:eastAsia="zh-CN"/>
        </w:rPr>
        <w:t>】</w:t>
      </w:r>
      <w:proofErr w:type="spellStart"/>
      <w:r>
        <w:t>綴術：五卷，南朝宋祖沖之撰。因附於</w:t>
      </w:r>
      <w:proofErr w:type="spellEnd"/>
      <w:r>
        <w:rPr>
          <w:rFonts w:eastAsia="宋体" w:hint="eastAsia"/>
          <w:lang w:eastAsia="zh-CN"/>
        </w:rPr>
        <w:t>《</w:t>
      </w:r>
      <w:proofErr w:type="spellStart"/>
      <w:r>
        <w:t>九章算術</w:t>
      </w:r>
      <w:proofErr w:type="spellEnd"/>
      <w:r>
        <w:rPr>
          <w:rFonts w:eastAsia="宋体" w:hint="eastAsia"/>
          <w:lang w:eastAsia="zh-CN"/>
        </w:rPr>
        <w:t>》</w:t>
      </w:r>
      <w:proofErr w:type="spellStart"/>
      <w:r>
        <w:t>劉徽注之後，故名</w:t>
      </w:r>
      <w:proofErr w:type="spellEnd"/>
    </w:p>
    <w:p w14:paraId="0F4F613E" w14:textId="77777777" w:rsidR="00CC015B" w:rsidRDefault="00000000">
      <w:r>
        <w:rPr>
          <w:rFonts w:eastAsia="宋体" w:hint="eastAsia"/>
          <w:lang w:eastAsia="zh-CN"/>
        </w:rPr>
        <w:t>【</w:t>
      </w:r>
      <w:r>
        <w:t>九</w:t>
      </w:r>
      <w:r>
        <w:rPr>
          <w:rFonts w:eastAsia="宋体" w:hint="eastAsia"/>
          <w:lang w:eastAsia="zh-CN"/>
        </w:rPr>
        <w:t>】</w:t>
      </w:r>
      <w:proofErr w:type="spellStart"/>
      <w:r>
        <w:t>緝古</w:t>
      </w:r>
      <w:proofErr w:type="spellEnd"/>
      <w:r>
        <w:t>：</w:t>
      </w:r>
      <w:r>
        <w:rPr>
          <w:rFonts w:eastAsia="宋体" w:hint="eastAsia"/>
          <w:lang w:eastAsia="zh-CN"/>
        </w:rPr>
        <w:t>《</w:t>
      </w:r>
      <w:proofErr w:type="spellStart"/>
      <w:r>
        <w:t>緝古算經</w:t>
      </w:r>
      <w:proofErr w:type="spellEnd"/>
      <w:r>
        <w:rPr>
          <w:rFonts w:eastAsia="宋体" w:hint="eastAsia"/>
          <w:lang w:eastAsia="zh-CN"/>
        </w:rPr>
        <w:t>》</w:t>
      </w:r>
      <w:proofErr w:type="spellStart"/>
      <w:r>
        <w:t>一卷，唐王孝通撰</w:t>
      </w:r>
      <w:proofErr w:type="spellEnd"/>
    </w:p>
    <w:p w14:paraId="73524A35" w14:textId="77777777" w:rsidR="00CC015B" w:rsidRDefault="00000000">
      <w:r>
        <w:t>Q-</w:t>
      </w:r>
      <w:proofErr w:type="spellStart"/>
      <w:r>
        <w:t>〇</w:t>
      </w:r>
      <w:r>
        <w:t>u</w:t>
      </w:r>
      <w:r>
        <w:t>記遺</w:t>
      </w:r>
      <w:proofErr w:type="spellEnd"/>
      <w:r>
        <w:t>：</w:t>
      </w:r>
      <w:r>
        <w:rPr>
          <w:rFonts w:eastAsia="宋体" w:hint="eastAsia"/>
          <w:lang w:eastAsia="zh-CN"/>
        </w:rPr>
        <w:t>《</w:t>
      </w:r>
      <w:proofErr w:type="spellStart"/>
      <w:r>
        <w:t>數術記遺</w:t>
      </w:r>
      <w:proofErr w:type="spellEnd"/>
      <w:r>
        <w:rPr>
          <w:rFonts w:eastAsia="宋体" w:hint="eastAsia"/>
          <w:lang w:eastAsia="zh-CN"/>
        </w:rPr>
        <w:t>》</w:t>
      </w:r>
      <w:proofErr w:type="spellStart"/>
      <w:r>
        <w:t>一卷，漢</w:t>
      </w:r>
      <w:proofErr w:type="gramStart"/>
      <w:r>
        <w:t>徐岳撰</w:t>
      </w:r>
      <w:proofErr w:type="spellEnd"/>
      <w:proofErr w:type="gramEnd"/>
    </w:p>
    <w:p w14:paraId="36F5C66B" w14:textId="77777777" w:rsidR="00CC015B" w:rsidRDefault="00000000">
      <w:r>
        <w:rPr>
          <w:rFonts w:eastAsia="宋体" w:hint="eastAsia"/>
          <w:lang w:eastAsia="zh-CN"/>
        </w:rPr>
        <w:t>【</w:t>
      </w:r>
      <w:proofErr w:type="spellStart"/>
      <w:r>
        <w:t>一一</w:t>
      </w:r>
      <w:proofErr w:type="spellEnd"/>
      <w:r>
        <w:rPr>
          <w:rFonts w:eastAsia="宋体" w:hint="eastAsia"/>
          <w:lang w:eastAsia="zh-CN"/>
        </w:rPr>
        <w:t>】</w:t>
      </w:r>
      <w:proofErr w:type="spellStart"/>
      <w:r>
        <w:t>三等</w:t>
      </w:r>
      <w:proofErr w:type="gramStart"/>
      <w:r>
        <w:t>數</w:t>
      </w:r>
      <w:proofErr w:type="gramEnd"/>
      <w:r>
        <w:t>：古代數學書，一卷，南北朝董泉撰</w:t>
      </w:r>
      <w:proofErr w:type="spellEnd"/>
    </w:p>
    <w:p w14:paraId="0DC9D7C2" w14:textId="77777777" w:rsidR="00CC015B" w:rsidRDefault="00000000">
      <w:pPr>
        <w:rPr>
          <w:lang w:eastAsia="zh-CN"/>
        </w:rPr>
      </w:pPr>
      <w:r>
        <w:rPr>
          <w:lang w:eastAsia="zh-CN"/>
        </w:rPr>
        <w:t>【第</w:t>
      </w:r>
      <w:r>
        <w:rPr>
          <w:lang w:eastAsia="zh-CN"/>
        </w:rPr>
        <w:t>334</w:t>
      </w:r>
      <w:r>
        <w:rPr>
          <w:lang w:eastAsia="zh-CN"/>
        </w:rPr>
        <w:t>页】</w:t>
      </w:r>
    </w:p>
    <w:p w14:paraId="1366DBA3" w14:textId="77777777" w:rsidR="00CC015B" w:rsidRDefault="00000000">
      <w:pPr>
        <w:rPr>
          <w:lang w:eastAsia="zh-CN"/>
        </w:rPr>
      </w:pPr>
      <w:r>
        <w:rPr>
          <w:lang w:eastAsia="zh-CN"/>
        </w:rPr>
        <w:t>評</w:t>
      </w:r>
      <w:proofErr w:type="gramStart"/>
      <w:r>
        <w:rPr>
          <w:rFonts w:eastAsia="宋体" w:hint="eastAsia"/>
          <w:lang w:eastAsia="zh-CN"/>
        </w:rPr>
        <w:t>《</w:t>
      </w:r>
      <w:proofErr w:type="gramEnd"/>
      <w:r>
        <w:rPr>
          <w:lang w:eastAsia="zh-CN"/>
        </w:rPr>
        <w:t>説文建首字讀</w:t>
      </w:r>
    </w:p>
    <w:p w14:paraId="6C04AB7E" w14:textId="77777777" w:rsidR="00CC015B" w:rsidRDefault="00000000">
      <w:proofErr w:type="spellStart"/>
      <w:r>
        <w:t>此小學絶作也。六朝五代以來，讀字譌謬，皆坐不知此耳。漢宣帝召能通</w:t>
      </w:r>
      <w:proofErr w:type="spellEnd"/>
      <w:r>
        <w:rPr>
          <w:rFonts w:eastAsia="宋体" w:hint="eastAsia"/>
          <w:lang w:eastAsia="zh-CN"/>
        </w:rPr>
        <w:t>《</w:t>
      </w:r>
      <w:proofErr w:type="spellStart"/>
      <w:r>
        <w:t>倉頡</w:t>
      </w:r>
      <w:proofErr w:type="spellEnd"/>
      <w:r>
        <w:rPr>
          <w:rFonts w:eastAsia="宋体" w:hint="eastAsia"/>
          <w:lang w:eastAsia="zh-CN"/>
        </w:rPr>
        <w:t>》</w:t>
      </w:r>
      <w:r>
        <w:t>讀</w:t>
      </w:r>
    </w:p>
    <w:p w14:paraId="0A33F238" w14:textId="77777777" w:rsidR="00CC015B" w:rsidRDefault="00000000">
      <w:proofErr w:type="spellStart"/>
      <w:r>
        <w:t>者張敞、杜業、秦近、爰禮，孝平時徵禮等百餘人，令説文字未央廷中，以禮爲小學元士</w:t>
      </w:r>
      <w:proofErr w:type="spellEnd"/>
    </w:p>
    <w:p w14:paraId="05E00220" w14:textId="77777777" w:rsidR="00CC015B" w:rsidRDefault="00000000">
      <w:pPr>
        <w:rPr>
          <w:lang w:eastAsia="zh-CN"/>
        </w:rPr>
      </w:pPr>
      <w:r>
        <w:rPr>
          <w:lang w:eastAsia="zh-CN"/>
        </w:rPr>
        <w:t>黄門侍郎</w:t>
      </w:r>
      <w:proofErr w:type="gramStart"/>
      <w:r>
        <w:rPr>
          <w:lang w:eastAsia="zh-CN"/>
        </w:rPr>
        <w:t>楊雄采</w:t>
      </w:r>
      <w:proofErr w:type="gramEnd"/>
      <w:r>
        <w:rPr>
          <w:lang w:eastAsia="zh-CN"/>
        </w:rPr>
        <w:t>以作</w:t>
      </w:r>
      <w:r>
        <w:rPr>
          <w:rFonts w:eastAsia="宋体" w:hint="eastAsia"/>
          <w:lang w:eastAsia="zh-CN"/>
        </w:rPr>
        <w:t>《</w:t>
      </w:r>
      <w:r>
        <w:rPr>
          <w:lang w:eastAsia="zh-CN"/>
        </w:rPr>
        <w:t>訓纂篇</w:t>
      </w:r>
      <w:r>
        <w:rPr>
          <w:rFonts w:eastAsia="宋体" w:hint="eastAsia"/>
          <w:lang w:eastAsia="zh-CN"/>
        </w:rPr>
        <w:t>》</w:t>
      </w:r>
      <w:r>
        <w:rPr>
          <w:lang w:eastAsia="zh-CN"/>
        </w:rPr>
        <w:t>。今</w:t>
      </w:r>
      <w:r>
        <w:rPr>
          <w:rFonts w:eastAsia="宋体" w:hint="eastAsia"/>
          <w:lang w:eastAsia="zh-CN"/>
        </w:rPr>
        <w:t>《</w:t>
      </w:r>
      <w:r>
        <w:rPr>
          <w:lang w:eastAsia="zh-CN"/>
        </w:rPr>
        <w:t>訓纂篇</w:t>
      </w:r>
      <w:r>
        <w:rPr>
          <w:rFonts w:eastAsia="宋体" w:hint="eastAsia"/>
          <w:lang w:eastAsia="zh-CN"/>
        </w:rPr>
        <w:t>》</w:t>
      </w:r>
      <w:r>
        <w:rPr>
          <w:lang w:eastAsia="zh-CN"/>
        </w:rPr>
        <w:t>不可得見，得見此</w:t>
      </w:r>
      <w:r>
        <w:rPr>
          <w:rFonts w:eastAsia="宋体" w:hint="eastAsia"/>
          <w:lang w:eastAsia="zh-CN"/>
        </w:rPr>
        <w:t>《</w:t>
      </w:r>
      <w:r>
        <w:rPr>
          <w:lang w:eastAsia="zh-CN"/>
        </w:rPr>
        <w:t>讀</w:t>
      </w:r>
      <w:r>
        <w:rPr>
          <w:rFonts w:eastAsia="宋体" w:hint="eastAsia"/>
          <w:lang w:eastAsia="zh-CN"/>
        </w:rPr>
        <w:t>》</w:t>
      </w:r>
      <w:r>
        <w:rPr>
          <w:lang w:eastAsia="zh-CN"/>
        </w:rPr>
        <w:t>，亦猶肸蠁聞聲，而知</w:t>
      </w:r>
    </w:p>
    <w:p w14:paraId="7DBE2671" w14:textId="77777777" w:rsidR="00CC015B" w:rsidRDefault="00000000">
      <w:proofErr w:type="spellStart"/>
      <w:r>
        <w:t>踊躍者矣</w:t>
      </w:r>
      <w:proofErr w:type="spellEnd"/>
      <w:r>
        <w:t>。</w:t>
      </w:r>
    </w:p>
    <w:p w14:paraId="02D5AC53" w14:textId="77777777" w:rsidR="00CC015B" w:rsidRDefault="00000000">
      <w:pPr>
        <w:rPr>
          <w:rFonts w:eastAsia="宋体"/>
          <w:lang w:eastAsia="zh-CN"/>
        </w:rPr>
      </w:pPr>
      <w:proofErr w:type="gramStart"/>
      <w:r>
        <w:rPr>
          <w:rFonts w:eastAsia="宋体" w:hint="eastAsia"/>
          <w:lang w:eastAsia="zh-CN"/>
        </w:rPr>
        <w:t>【</w:t>
      </w:r>
      <w:proofErr w:type="spellStart"/>
      <w:proofErr w:type="gramEnd"/>
      <w:r>
        <w:t>説明</w:t>
      </w:r>
      <w:proofErr w:type="spellEnd"/>
      <w:r>
        <w:rPr>
          <w:rFonts w:eastAsia="宋体" w:hint="eastAsia"/>
          <w:lang w:eastAsia="zh-CN"/>
        </w:rPr>
        <w:t>）</w:t>
      </w:r>
    </w:p>
    <w:p w14:paraId="5A409596" w14:textId="77777777" w:rsidR="00CC015B" w:rsidRDefault="00000000">
      <w:proofErr w:type="spellStart"/>
      <w:r>
        <w:t>王石臞語，見苗</w:t>
      </w:r>
      <w:proofErr w:type="gramStart"/>
      <w:r>
        <w:t>夔</w:t>
      </w:r>
      <w:proofErr w:type="spellEnd"/>
      <w:proofErr w:type="gramEnd"/>
      <w:r>
        <w:rPr>
          <w:rFonts w:eastAsia="宋体" w:hint="eastAsia"/>
          <w:lang w:eastAsia="zh-CN"/>
        </w:rPr>
        <w:t>《</w:t>
      </w:r>
      <w:proofErr w:type="spellStart"/>
      <w:r>
        <w:t>説文建首字讀</w:t>
      </w:r>
      <w:proofErr w:type="spellEnd"/>
      <w:r>
        <w:t>。</w:t>
      </w:r>
      <w:r>
        <w:rPr>
          <w:lang w:eastAsia="zh-CN"/>
        </w:rPr>
        <w:t>叙</w:t>
      </w:r>
      <w:r>
        <w:rPr>
          <w:rFonts w:eastAsia="宋体" w:hint="eastAsia"/>
          <w:lang w:eastAsia="zh-CN"/>
        </w:rPr>
        <w:t>》</w:t>
      </w:r>
      <w:r>
        <w:rPr>
          <w:lang w:eastAsia="zh-CN"/>
        </w:rPr>
        <w:t>，時在道光十一年辛卯秋。</w:t>
      </w:r>
      <w:proofErr w:type="spellStart"/>
      <w:r>
        <w:t>題目乃編者所加</w:t>
      </w:r>
      <w:proofErr w:type="spellEnd"/>
      <w:r>
        <w:t>。</w:t>
      </w:r>
    </w:p>
    <w:p w14:paraId="7AB7867D" w14:textId="77777777" w:rsidR="00CC015B" w:rsidRDefault="00000000">
      <w:r>
        <w:rPr>
          <w:rFonts w:eastAsia="宋体" w:hint="eastAsia"/>
          <w:lang w:eastAsia="zh-CN"/>
        </w:rPr>
        <w:t>《</w:t>
      </w:r>
      <w:proofErr w:type="spellStart"/>
      <w:r>
        <w:t>釋名</w:t>
      </w:r>
      <w:proofErr w:type="spellEnd"/>
      <w:r>
        <w:rPr>
          <w:rFonts w:eastAsia="宋体" w:hint="eastAsia"/>
          <w:lang w:eastAsia="zh-CN"/>
        </w:rPr>
        <w:t>》</w:t>
      </w:r>
      <w:proofErr w:type="spellStart"/>
      <w:r>
        <w:t>校語</w:t>
      </w:r>
      <w:proofErr w:type="spellEnd"/>
    </w:p>
    <w:p w14:paraId="6DAF68F0" w14:textId="77777777" w:rsidR="00CC015B" w:rsidRDefault="00000000">
      <w:pPr>
        <w:rPr>
          <w:rFonts w:eastAsia="宋体"/>
          <w:lang w:eastAsia="zh-CN"/>
        </w:rPr>
      </w:pPr>
      <w:r>
        <w:rPr>
          <w:rFonts w:eastAsia="宋体" w:hint="eastAsia"/>
          <w:lang w:eastAsia="zh-CN"/>
        </w:rPr>
        <w:t>《</w:t>
      </w:r>
      <w:r>
        <w:rPr>
          <w:lang w:eastAsia="zh-CN"/>
        </w:rPr>
        <w:t>釋天</w:t>
      </w:r>
      <w:r>
        <w:rPr>
          <w:rFonts w:eastAsia="宋体" w:hint="eastAsia"/>
          <w:lang w:eastAsia="zh-CN"/>
        </w:rPr>
        <w:t>》</w:t>
      </w:r>
    </w:p>
    <w:p w14:paraId="7D599F04" w14:textId="77777777" w:rsidR="00CC015B" w:rsidRDefault="00000000">
      <w:r>
        <w:rPr>
          <w:rFonts w:eastAsia="宋体" w:hint="eastAsia"/>
          <w:lang w:eastAsia="zh-CN"/>
        </w:rPr>
        <w:t>“</w:t>
      </w:r>
      <w:r>
        <w:rPr>
          <w:lang w:eastAsia="zh-CN"/>
        </w:rPr>
        <w:t>風，</w:t>
      </w:r>
      <w:proofErr w:type="gramStart"/>
      <w:r>
        <w:rPr>
          <w:lang w:eastAsia="zh-CN"/>
        </w:rPr>
        <w:t>兖</w:t>
      </w:r>
      <w:proofErr w:type="gramEnd"/>
      <w:r>
        <w:rPr>
          <w:lang w:eastAsia="zh-CN"/>
        </w:rPr>
        <w:t>、豫、司、冀横口合脣言之。風，氾也，其氣博泛而動物也。</w:t>
      </w:r>
      <w:r>
        <w:rPr>
          <w:rFonts w:eastAsia="宋体" w:hint="eastAsia"/>
          <w:lang w:eastAsia="zh-CN"/>
        </w:rPr>
        <w:t>”</w:t>
      </w:r>
      <w:proofErr w:type="spellStart"/>
      <w:proofErr w:type="gramStart"/>
      <w:r>
        <w:t>畢效清</w:t>
      </w:r>
      <w:proofErr w:type="spellEnd"/>
      <w:r>
        <w:rPr>
          <w:rFonts w:eastAsia="宋体" w:hint="eastAsia"/>
          <w:lang w:eastAsia="zh-CN"/>
        </w:rPr>
        <w:t>《</w:t>
      </w:r>
      <w:proofErr w:type="spellStart"/>
      <w:r>
        <w:t>五雅</w:t>
      </w:r>
      <w:proofErr w:type="spellEnd"/>
      <w:r>
        <w:rPr>
          <w:rFonts w:eastAsia="宋体" w:hint="eastAsia"/>
          <w:lang w:eastAsia="zh-CN"/>
        </w:rPr>
        <w:t>》</w:t>
      </w:r>
      <w:proofErr w:type="gramEnd"/>
      <w:r>
        <w:t>本</w:t>
      </w:r>
    </w:p>
    <w:p w14:paraId="723668F1" w14:textId="77777777" w:rsidR="00CC015B" w:rsidRDefault="00000000">
      <w:pPr>
        <w:rPr>
          <w:rFonts w:eastAsia="宋体"/>
          <w:lang w:eastAsia="zh-CN"/>
        </w:rPr>
      </w:pPr>
      <w:proofErr w:type="spellStart"/>
      <w:r>
        <w:lastRenderedPageBreak/>
        <w:t>明嘉靖四十二年</w:t>
      </w:r>
      <w:proofErr w:type="gramStart"/>
      <w:r>
        <w:t>范</w:t>
      </w:r>
      <w:proofErr w:type="gramEnd"/>
      <w:r>
        <w:t>惟一玉雪堂刻本</w:t>
      </w:r>
      <w:proofErr w:type="spellEnd"/>
      <w:r>
        <w:t>、</w:t>
      </w:r>
      <w:r>
        <w:rPr>
          <w:rFonts w:eastAsia="宋体" w:hint="eastAsia"/>
          <w:lang w:eastAsia="zh-CN"/>
        </w:rPr>
        <w:t>《</w:t>
      </w:r>
      <w:proofErr w:type="spellStart"/>
      <w:r>
        <w:t>廣漢魏叢書</w:t>
      </w:r>
      <w:proofErr w:type="spellEnd"/>
      <w:r>
        <w:rPr>
          <w:rFonts w:eastAsia="宋体" w:hint="eastAsia"/>
          <w:lang w:eastAsia="zh-CN"/>
        </w:rPr>
        <w:t>》</w:t>
      </w:r>
      <w:proofErr w:type="spellStart"/>
      <w:r>
        <w:t>本、明萬曆施惟誠刻本</w:t>
      </w:r>
      <w:proofErr w:type="spellEnd"/>
      <w:r>
        <w:t>、</w:t>
      </w:r>
      <w:r>
        <w:rPr>
          <w:rFonts w:eastAsia="宋体" w:hint="eastAsia"/>
          <w:lang w:eastAsia="zh-CN"/>
        </w:rPr>
        <w:t>《</w:t>
      </w:r>
      <w:proofErr w:type="spellStart"/>
      <w:r>
        <w:t>格致叢書</w:t>
      </w:r>
      <w:proofErr w:type="spellEnd"/>
      <w:r>
        <w:rPr>
          <w:rFonts w:eastAsia="宋体" w:hint="eastAsia"/>
          <w:lang w:eastAsia="zh-CN"/>
        </w:rPr>
        <w:t>》</w:t>
      </w:r>
    </w:p>
    <w:p w14:paraId="2C64D592" w14:textId="77777777" w:rsidR="00CC015B" w:rsidRDefault="00000000">
      <w:pPr>
        <w:rPr>
          <w:lang w:eastAsia="zh-CN"/>
        </w:rPr>
      </w:pPr>
      <w:r>
        <w:rPr>
          <w:lang w:eastAsia="zh-CN"/>
        </w:rPr>
        <w:t>【第</w:t>
      </w:r>
      <w:r>
        <w:rPr>
          <w:lang w:eastAsia="zh-CN"/>
        </w:rPr>
        <w:t>335</w:t>
      </w:r>
      <w:r>
        <w:rPr>
          <w:lang w:eastAsia="zh-CN"/>
        </w:rPr>
        <w:t>页】</w:t>
      </w:r>
    </w:p>
    <w:p w14:paraId="33620ACC" w14:textId="77777777" w:rsidR="00CC015B" w:rsidRDefault="00000000">
      <w:pPr>
        <w:rPr>
          <w:lang w:eastAsia="zh-CN"/>
        </w:rPr>
      </w:pPr>
      <w:r>
        <w:rPr>
          <w:lang w:eastAsia="zh-CN"/>
        </w:rPr>
        <w:t>本、鍾</w:t>
      </w:r>
      <w:proofErr w:type="gramStart"/>
      <w:r>
        <w:rPr>
          <w:lang w:eastAsia="zh-CN"/>
        </w:rPr>
        <w:t>惺</w:t>
      </w:r>
      <w:proofErr w:type="gramEnd"/>
      <w:r>
        <w:rPr>
          <w:lang w:eastAsia="zh-CN"/>
        </w:rPr>
        <w:t>評本均無</w:t>
      </w:r>
      <w:r>
        <w:rPr>
          <w:rFonts w:eastAsia="宋体" w:hint="eastAsia"/>
          <w:lang w:eastAsia="zh-CN"/>
        </w:rPr>
        <w:t>“</w:t>
      </w:r>
      <w:r>
        <w:rPr>
          <w:lang w:eastAsia="zh-CN"/>
        </w:rPr>
        <w:t>冀</w:t>
      </w:r>
      <w:r>
        <w:rPr>
          <w:rFonts w:eastAsia="宋体" w:hint="eastAsia"/>
          <w:lang w:eastAsia="zh-CN"/>
        </w:rPr>
        <w:t>”</w:t>
      </w:r>
      <w:r>
        <w:rPr>
          <w:lang w:eastAsia="zh-CN"/>
        </w:rPr>
        <w:t>字。</w:t>
      </w:r>
      <w:r>
        <w:rPr>
          <w:rFonts w:eastAsia="宋体" w:hint="eastAsia"/>
          <w:lang w:eastAsia="zh-CN"/>
        </w:rPr>
        <w:t>《</w:t>
      </w:r>
      <w:r>
        <w:rPr>
          <w:lang w:eastAsia="zh-CN"/>
        </w:rPr>
        <w:t>格致叢書</w:t>
      </w:r>
      <w:r>
        <w:rPr>
          <w:rFonts w:eastAsia="宋体" w:hint="eastAsia"/>
          <w:lang w:eastAsia="zh-CN"/>
        </w:rPr>
        <w:t>》</w:t>
      </w:r>
      <w:r>
        <w:rPr>
          <w:lang w:eastAsia="zh-CN"/>
        </w:rPr>
        <w:t>本</w:t>
      </w:r>
      <w:proofErr w:type="gramStart"/>
      <w:r>
        <w:rPr>
          <w:lang w:eastAsia="zh-CN"/>
        </w:rPr>
        <w:t>邵</w:t>
      </w:r>
      <w:proofErr w:type="gramEnd"/>
      <w:r>
        <w:rPr>
          <w:lang w:eastAsia="zh-CN"/>
        </w:rPr>
        <w:t>晉涵校：</w:t>
      </w:r>
      <w:r>
        <w:rPr>
          <w:rFonts w:eastAsia="宋体" w:hint="eastAsia"/>
          <w:lang w:eastAsia="zh-CN"/>
        </w:rPr>
        <w:t>“‘</w:t>
      </w:r>
      <w:r>
        <w:rPr>
          <w:lang w:eastAsia="zh-CN"/>
        </w:rPr>
        <w:t>司</w:t>
      </w:r>
      <w:r>
        <w:rPr>
          <w:rFonts w:eastAsia="宋体" w:hint="eastAsia"/>
          <w:lang w:eastAsia="zh-CN"/>
        </w:rPr>
        <w:t>’</w:t>
      </w:r>
      <w:r>
        <w:rPr>
          <w:lang w:eastAsia="zh-CN"/>
        </w:rPr>
        <w:t>字下當有</w:t>
      </w:r>
      <w:r>
        <w:rPr>
          <w:rFonts w:eastAsia="宋体" w:hint="eastAsia"/>
          <w:lang w:eastAsia="zh-CN"/>
        </w:rPr>
        <w:t>‘</w:t>
      </w:r>
      <w:r>
        <w:rPr>
          <w:lang w:eastAsia="zh-CN"/>
        </w:rPr>
        <w:t>冀</w:t>
      </w:r>
      <w:r>
        <w:rPr>
          <w:rFonts w:eastAsia="宋体" w:hint="eastAsia"/>
          <w:lang w:eastAsia="zh-CN"/>
        </w:rPr>
        <w:t>’</w:t>
      </w:r>
      <w:r>
        <w:rPr>
          <w:lang w:eastAsia="zh-CN"/>
        </w:rPr>
        <w:t>字。王</w:t>
      </w:r>
      <w:proofErr w:type="gramStart"/>
      <w:r>
        <w:rPr>
          <w:lang w:eastAsia="zh-CN"/>
        </w:rPr>
        <w:t>懷</w:t>
      </w:r>
      <w:proofErr w:type="gramEnd"/>
      <w:r>
        <w:rPr>
          <w:lang w:eastAsia="zh-CN"/>
        </w:rPr>
        <w:t>祖云：</w:t>
      </w:r>
    </w:p>
    <w:p w14:paraId="5344F5E5" w14:textId="77777777" w:rsidR="00CC015B" w:rsidRDefault="00000000">
      <w:pPr>
        <w:rPr>
          <w:rFonts w:eastAsia="宋体"/>
          <w:lang w:eastAsia="zh-CN"/>
        </w:rPr>
      </w:pPr>
      <w:r>
        <w:rPr>
          <w:rFonts w:eastAsia="宋体" w:hint="eastAsia"/>
          <w:lang w:eastAsia="zh-CN"/>
        </w:rPr>
        <w:t>‘</w:t>
      </w:r>
      <w:r>
        <w:rPr>
          <w:lang w:eastAsia="zh-CN"/>
        </w:rPr>
        <w:t>吴本有冀字。</w:t>
      </w:r>
      <w:r>
        <w:rPr>
          <w:rFonts w:eastAsia="宋体" w:hint="eastAsia"/>
          <w:lang w:eastAsia="zh-CN"/>
        </w:rPr>
        <w:t>’</w:t>
      </w:r>
      <w:r>
        <w:t>Ql</w:t>
      </w:r>
      <w:r>
        <w:rPr>
          <w:rFonts w:eastAsia="宋体" w:hint="eastAsia"/>
          <w:lang w:eastAsia="zh-CN"/>
        </w:rPr>
        <w:t>”</w:t>
      </w:r>
    </w:p>
    <w:p w14:paraId="179A3E77" w14:textId="77777777" w:rsidR="00CC015B" w:rsidRDefault="00000000">
      <w:r>
        <w:rPr>
          <w:rFonts w:eastAsia="宋体" w:hint="eastAsia"/>
          <w:lang w:eastAsia="zh-CN"/>
        </w:rPr>
        <w:t>“</w:t>
      </w:r>
      <w:proofErr w:type="spellStart"/>
      <w:r>
        <w:t>冬，終也，物終成也</w:t>
      </w:r>
      <w:proofErr w:type="spellEnd"/>
      <w:r>
        <w:t>。</w:t>
      </w:r>
      <w:r>
        <w:rPr>
          <w:rFonts w:eastAsia="宋体" w:hint="eastAsia"/>
          <w:lang w:eastAsia="zh-CN"/>
        </w:rPr>
        <w:t>”</w:t>
      </w:r>
      <w:proofErr w:type="spellStart"/>
      <w:r>
        <w:t>王念孫校</w:t>
      </w:r>
      <w:proofErr w:type="spellEnd"/>
      <w:r>
        <w:t>：</w:t>
      </w:r>
      <w:r>
        <w:rPr>
          <w:rFonts w:eastAsia="宋体" w:hint="eastAsia"/>
          <w:lang w:eastAsia="zh-CN"/>
        </w:rPr>
        <w:t>“</w:t>
      </w:r>
      <w:proofErr w:type="spellStart"/>
      <w:r>
        <w:t>念孫按</w:t>
      </w:r>
      <w:proofErr w:type="spellEnd"/>
      <w:r>
        <w:t>：</w:t>
      </w:r>
      <w:r>
        <w:rPr>
          <w:rFonts w:eastAsia="宋体" w:hint="eastAsia"/>
          <w:lang w:eastAsia="zh-CN"/>
        </w:rPr>
        <w:t>‘</w:t>
      </w:r>
      <w:proofErr w:type="spellStart"/>
      <w:r>
        <w:t>終成</w:t>
      </w:r>
      <w:proofErr w:type="spellEnd"/>
      <w:r>
        <w:rPr>
          <w:rFonts w:eastAsia="宋体" w:hint="eastAsia"/>
          <w:lang w:eastAsia="zh-CN"/>
        </w:rPr>
        <w:t>’</w:t>
      </w:r>
      <w:proofErr w:type="spellStart"/>
      <w:r>
        <w:t>者爲</w:t>
      </w:r>
      <w:proofErr w:type="spellEnd"/>
      <w:r>
        <w:rPr>
          <w:rFonts w:eastAsia="宋体" w:hint="eastAsia"/>
          <w:lang w:eastAsia="zh-CN"/>
        </w:rPr>
        <w:t>‘</w:t>
      </w:r>
      <w:proofErr w:type="spellStart"/>
      <w:r>
        <w:t>終藏</w:t>
      </w:r>
      <w:proofErr w:type="spellEnd"/>
      <w:r>
        <w:rPr>
          <w:rFonts w:eastAsia="宋体" w:hint="eastAsia"/>
          <w:lang w:eastAsia="zh-CN"/>
        </w:rPr>
        <w:t>’</w:t>
      </w:r>
      <w:r>
        <w:t>。此</w:t>
      </w:r>
      <w:r>
        <w:rPr>
          <w:rFonts w:eastAsia="宋体" w:hint="eastAsia"/>
          <w:lang w:eastAsia="zh-CN"/>
        </w:rPr>
        <w:t>‘</w:t>
      </w:r>
      <w:r>
        <w:t>成</w:t>
      </w:r>
      <w:r>
        <w:rPr>
          <w:rFonts w:eastAsia="宋体" w:hint="eastAsia"/>
          <w:lang w:eastAsia="zh-CN"/>
        </w:rPr>
        <w:t>’</w:t>
      </w:r>
      <w:proofErr w:type="spellStart"/>
      <w:r>
        <w:t>字蓋因上</w:t>
      </w:r>
      <w:proofErr w:type="spellEnd"/>
    </w:p>
    <w:p w14:paraId="135B20C4" w14:textId="77777777" w:rsidR="00CC015B" w:rsidRDefault="00000000">
      <w:r>
        <w:t>節</w:t>
      </w:r>
      <w:r>
        <w:rPr>
          <w:rFonts w:eastAsia="宋体" w:hint="eastAsia"/>
          <w:lang w:eastAsia="zh-CN"/>
        </w:rPr>
        <w:t>‘</w:t>
      </w:r>
      <w:r>
        <w:t>成</w:t>
      </w:r>
      <w:r>
        <w:rPr>
          <w:rFonts w:eastAsia="宋体" w:hint="eastAsia"/>
          <w:lang w:eastAsia="zh-CN"/>
        </w:rPr>
        <w:t>’</w:t>
      </w:r>
      <w:proofErr w:type="spellStart"/>
      <w:r>
        <w:t>字而誤</w:t>
      </w:r>
      <w:proofErr w:type="spellEnd"/>
      <w:r>
        <w:t>。</w:t>
      </w:r>
      <w:r>
        <w:rPr>
          <w:rFonts w:eastAsia="宋体" w:hint="eastAsia"/>
          <w:lang w:eastAsia="zh-CN"/>
        </w:rPr>
        <w:t>《</w:t>
      </w:r>
      <w:proofErr w:type="spellStart"/>
      <w:r>
        <w:t>鄉飲酒義</w:t>
      </w:r>
      <w:proofErr w:type="spellEnd"/>
      <w:r>
        <w:rPr>
          <w:rFonts w:eastAsia="宋体" w:hint="eastAsia"/>
          <w:lang w:eastAsia="zh-CN"/>
        </w:rPr>
        <w:t>》</w:t>
      </w:r>
      <w:r>
        <w:t>云：</w:t>
      </w:r>
      <w:r>
        <w:rPr>
          <w:rFonts w:eastAsia="宋体" w:hint="eastAsia"/>
          <w:lang w:eastAsia="zh-CN"/>
        </w:rPr>
        <w:t>‘</w:t>
      </w:r>
      <w:proofErr w:type="spellStart"/>
      <w:r>
        <w:t>冬之爲言中也，中者，藏也</w:t>
      </w:r>
      <w:proofErr w:type="spellEnd"/>
      <w:r>
        <w:t>。</w:t>
      </w:r>
      <w:r>
        <w:rPr>
          <w:rFonts w:eastAsia="宋体" w:hint="eastAsia"/>
          <w:lang w:eastAsia="zh-CN"/>
        </w:rPr>
        <w:t>’《</w:t>
      </w:r>
      <w:proofErr w:type="spellStart"/>
      <w:r>
        <w:t>尚書大傳</w:t>
      </w:r>
      <w:proofErr w:type="spellEnd"/>
      <w:r>
        <w:rPr>
          <w:rFonts w:eastAsia="宋体" w:hint="eastAsia"/>
          <w:lang w:eastAsia="zh-CN"/>
        </w:rPr>
        <w:t>》</w:t>
      </w:r>
      <w:r>
        <w:t>云：</w:t>
      </w:r>
      <w:proofErr w:type="gramStart"/>
      <w:r>
        <w:rPr>
          <w:rFonts w:eastAsia="宋体" w:hint="eastAsia"/>
          <w:lang w:eastAsia="zh-CN"/>
        </w:rPr>
        <w:t>‘</w:t>
      </w:r>
      <w:proofErr w:type="spellStart"/>
      <w:proofErr w:type="gramEnd"/>
      <w:r>
        <w:t>冬者，中</w:t>
      </w:r>
      <w:proofErr w:type="spellEnd"/>
    </w:p>
    <w:p w14:paraId="2A04C843" w14:textId="77777777" w:rsidR="00CC015B" w:rsidRDefault="00000000">
      <w:pPr>
        <w:rPr>
          <w:rFonts w:eastAsia="宋体"/>
          <w:lang w:eastAsia="zh-CN"/>
        </w:rPr>
      </w:pPr>
      <w:proofErr w:type="spellStart"/>
      <w:r>
        <w:t>也；中也者，萬物方藏</w:t>
      </w:r>
      <w:proofErr w:type="gramStart"/>
      <w:r>
        <w:t>於</w:t>
      </w:r>
      <w:proofErr w:type="gramEnd"/>
      <w:r>
        <w:t>中也</w:t>
      </w:r>
      <w:proofErr w:type="spellEnd"/>
      <w:r>
        <w:t>。</w:t>
      </w:r>
      <w:r>
        <w:rPr>
          <w:rFonts w:eastAsia="宋体" w:hint="eastAsia"/>
          <w:lang w:eastAsia="zh-CN"/>
        </w:rPr>
        <w:t>’《</w:t>
      </w:r>
      <w:proofErr w:type="spellStart"/>
      <w:r>
        <w:t>漢書</w:t>
      </w:r>
      <w:proofErr w:type="spellEnd"/>
      <w:r>
        <w:rPr>
          <w:rFonts w:eastAsia="宋体" w:hint="eastAsia"/>
          <w:lang w:eastAsia="zh-CN"/>
        </w:rPr>
        <w:t>•</w:t>
      </w:r>
      <w:proofErr w:type="spellStart"/>
      <w:r>
        <w:t>律曆志</w:t>
      </w:r>
      <w:proofErr w:type="spellEnd"/>
      <w:r>
        <w:rPr>
          <w:rFonts w:eastAsia="宋体" w:hint="eastAsia"/>
          <w:lang w:eastAsia="zh-CN"/>
        </w:rPr>
        <w:t>》</w:t>
      </w:r>
      <w:r>
        <w:t>云：</w:t>
      </w:r>
      <w:r>
        <w:rPr>
          <w:rFonts w:eastAsia="宋体" w:hint="eastAsia"/>
          <w:lang w:eastAsia="zh-CN"/>
        </w:rPr>
        <w:t>‘</w:t>
      </w:r>
      <w:proofErr w:type="spellStart"/>
      <w:r>
        <w:t>冬，終也，物終藏乃可稱</w:t>
      </w:r>
      <w:proofErr w:type="spellEnd"/>
      <w:r>
        <w:t>。</w:t>
      </w:r>
      <w:r>
        <w:rPr>
          <w:rFonts w:eastAsia="宋体" w:hint="eastAsia"/>
          <w:lang w:eastAsia="zh-CN"/>
        </w:rPr>
        <w:t>’”</w:t>
      </w:r>
    </w:p>
    <w:p w14:paraId="148369A4" w14:textId="77777777" w:rsidR="00CC015B" w:rsidRDefault="00000000">
      <w:r>
        <w:rPr>
          <w:rFonts w:eastAsia="宋体" w:hint="eastAsia"/>
          <w:lang w:eastAsia="zh-CN"/>
        </w:rPr>
        <w:t>“</w:t>
      </w:r>
      <w:proofErr w:type="spellStart"/>
      <w:r>
        <w:t>雲猶云云，衆盛意也。又言運也，運行也</w:t>
      </w:r>
      <w:proofErr w:type="spellEnd"/>
      <w:r>
        <w:t>。</w:t>
      </w:r>
      <w:r>
        <w:rPr>
          <w:rFonts w:eastAsia="宋体" w:hint="eastAsia"/>
          <w:lang w:eastAsia="zh-CN"/>
        </w:rPr>
        <w:t>”</w:t>
      </w:r>
      <w:proofErr w:type="spellStart"/>
      <w:proofErr w:type="gramStart"/>
      <w:r>
        <w:t>邵</w:t>
      </w:r>
      <w:proofErr w:type="gramEnd"/>
      <w:r>
        <w:t>晉涵校補</w:t>
      </w:r>
      <w:proofErr w:type="spellEnd"/>
      <w:r>
        <w:t>：</w:t>
      </w:r>
      <w:r>
        <w:rPr>
          <w:rFonts w:eastAsia="宋体" w:hint="eastAsia"/>
          <w:lang w:eastAsia="zh-CN"/>
        </w:rPr>
        <w:t>“</w:t>
      </w:r>
      <w:proofErr w:type="spellStart"/>
      <w:r>
        <w:t>霞，白雲映日光而成</w:t>
      </w:r>
      <w:proofErr w:type="gramStart"/>
      <w:r>
        <w:t>赤</w:t>
      </w:r>
      <w:proofErr w:type="spellEnd"/>
      <w:proofErr w:type="gramEnd"/>
    </w:p>
    <w:p w14:paraId="10786E01" w14:textId="77777777" w:rsidR="00CC015B" w:rsidRDefault="00000000">
      <w:pPr>
        <w:rPr>
          <w:lang w:eastAsia="zh-CN"/>
        </w:rPr>
      </w:pPr>
      <w:proofErr w:type="spellStart"/>
      <w:r>
        <w:t>色，暇日之赤光而成也。故字從叚，遐聲</w:t>
      </w:r>
      <w:proofErr w:type="spellEnd"/>
      <w:proofErr w:type="gramStart"/>
      <w:r>
        <w:t>。</w:t>
      </w:r>
      <w:r>
        <w:rPr>
          <w:rFonts w:eastAsia="宋体" w:hint="eastAsia"/>
          <w:lang w:eastAsia="zh-CN"/>
        </w:rPr>
        <w:t>”《</w:t>
      </w:r>
      <w:proofErr w:type="spellStart"/>
      <w:proofErr w:type="gramEnd"/>
      <w:r>
        <w:t>御覽</w:t>
      </w:r>
      <w:proofErr w:type="spellEnd"/>
      <w:r>
        <w:rPr>
          <w:rFonts w:eastAsia="宋体" w:hint="eastAsia"/>
          <w:lang w:eastAsia="zh-CN"/>
        </w:rPr>
        <w:t>》</w:t>
      </w:r>
      <w:r>
        <w:t>十。</w:t>
      </w:r>
      <w:r>
        <w:rPr>
          <w:lang w:eastAsia="zh-CN"/>
        </w:rPr>
        <w:t>王念孫校：</w:t>
      </w:r>
      <w:r>
        <w:rPr>
          <w:rFonts w:eastAsia="宋体" w:hint="eastAsia"/>
          <w:lang w:eastAsia="zh-CN"/>
        </w:rPr>
        <w:t>“</w:t>
      </w:r>
      <w:r>
        <w:rPr>
          <w:lang w:eastAsia="zh-CN"/>
        </w:rPr>
        <w:t>念孙按：</w:t>
      </w:r>
      <w:r>
        <w:rPr>
          <w:rFonts w:eastAsia="宋体" w:hint="eastAsia"/>
          <w:lang w:eastAsia="zh-CN"/>
        </w:rPr>
        <w:t>‘</w:t>
      </w:r>
      <w:r>
        <w:rPr>
          <w:lang w:eastAsia="zh-CN"/>
        </w:rPr>
        <w:t>暇，當</w:t>
      </w:r>
    </w:p>
    <w:p w14:paraId="7720E364" w14:textId="77777777" w:rsidR="00CC015B" w:rsidRDefault="00000000">
      <w:pPr>
        <w:rPr>
          <w:rFonts w:eastAsia="宋体"/>
          <w:lang w:eastAsia="zh-CN"/>
        </w:rPr>
      </w:pPr>
      <w:r>
        <w:rPr>
          <w:lang w:eastAsia="zh-CN"/>
        </w:rPr>
        <w:t>作假。</w:t>
      </w:r>
      <w:r>
        <w:rPr>
          <w:rFonts w:eastAsia="宋体" w:hint="eastAsia"/>
          <w:lang w:eastAsia="zh-CN"/>
        </w:rPr>
        <w:t>’”</w:t>
      </w:r>
    </w:p>
    <w:p w14:paraId="43C07B06" w14:textId="77777777" w:rsidR="00CC015B" w:rsidRDefault="00000000">
      <w:pPr>
        <w:rPr>
          <w:rFonts w:eastAsia="宋体"/>
          <w:lang w:eastAsia="zh-CN"/>
        </w:rPr>
      </w:pPr>
      <w:r>
        <w:rPr>
          <w:rFonts w:eastAsia="宋体" w:hint="eastAsia"/>
          <w:lang w:eastAsia="zh-CN"/>
        </w:rPr>
        <w:t>（</w:t>
      </w:r>
      <w:r>
        <w:rPr>
          <w:lang w:eastAsia="zh-CN"/>
        </w:rPr>
        <w:t>説明</w:t>
      </w:r>
      <w:r>
        <w:rPr>
          <w:rFonts w:eastAsia="宋体" w:hint="eastAsia"/>
          <w:lang w:eastAsia="zh-CN"/>
        </w:rPr>
        <w:t>）</w:t>
      </w:r>
    </w:p>
    <w:p w14:paraId="4A3C6D38" w14:textId="77777777" w:rsidR="00CC015B" w:rsidRDefault="00000000">
      <w:pPr>
        <w:rPr>
          <w:lang w:eastAsia="zh-CN"/>
        </w:rPr>
      </w:pPr>
      <w:r>
        <w:rPr>
          <w:lang w:eastAsia="zh-CN"/>
        </w:rPr>
        <w:t>王念孫</w:t>
      </w:r>
      <w:r>
        <w:rPr>
          <w:rFonts w:eastAsia="宋体" w:hint="eastAsia"/>
          <w:lang w:eastAsia="zh-CN"/>
        </w:rPr>
        <w:t>《</w:t>
      </w:r>
      <w:r>
        <w:rPr>
          <w:lang w:eastAsia="zh-CN"/>
        </w:rPr>
        <w:t>釋名</w:t>
      </w:r>
      <w:r>
        <w:rPr>
          <w:rFonts w:eastAsia="宋体" w:hint="eastAsia"/>
          <w:lang w:eastAsia="zh-CN"/>
        </w:rPr>
        <w:t>》</w:t>
      </w:r>
      <w:r>
        <w:rPr>
          <w:lang w:eastAsia="zh-CN"/>
        </w:rPr>
        <w:t>校語，原見</w:t>
      </w:r>
      <w:proofErr w:type="gramStart"/>
      <w:r>
        <w:rPr>
          <w:lang w:eastAsia="zh-CN"/>
        </w:rPr>
        <w:t>於</w:t>
      </w:r>
      <w:proofErr w:type="gramEnd"/>
      <w:r>
        <w:rPr>
          <w:lang w:eastAsia="zh-CN"/>
        </w:rPr>
        <w:t>明胡文焕所刻</w:t>
      </w:r>
      <w:r>
        <w:rPr>
          <w:rFonts w:eastAsia="宋体" w:hint="eastAsia"/>
          <w:lang w:eastAsia="zh-CN"/>
        </w:rPr>
        <w:t>《</w:t>
      </w:r>
      <w:r>
        <w:rPr>
          <w:lang w:eastAsia="zh-CN"/>
        </w:rPr>
        <w:t>格致叢書</w:t>
      </w:r>
      <w:r>
        <w:rPr>
          <w:rFonts w:eastAsia="宋体" w:hint="eastAsia"/>
          <w:lang w:eastAsia="zh-CN"/>
        </w:rPr>
        <w:t>》</w:t>
      </w:r>
      <w:r>
        <w:rPr>
          <w:lang w:eastAsia="zh-CN"/>
        </w:rPr>
        <w:t>本</w:t>
      </w:r>
      <w:r>
        <w:rPr>
          <w:rFonts w:eastAsia="宋体" w:hint="eastAsia"/>
          <w:lang w:eastAsia="zh-CN"/>
        </w:rPr>
        <w:t>《</w:t>
      </w:r>
      <w:r>
        <w:rPr>
          <w:lang w:eastAsia="zh-CN"/>
        </w:rPr>
        <w:t>新刻︿釋名﹀</w:t>
      </w:r>
      <w:r>
        <w:rPr>
          <w:rFonts w:eastAsia="宋体" w:hint="eastAsia"/>
          <w:lang w:eastAsia="zh-CN"/>
        </w:rPr>
        <w:t>》</w:t>
      </w:r>
      <w:r>
        <w:rPr>
          <w:lang w:eastAsia="zh-CN"/>
        </w:rPr>
        <w:t>八卷，上海圖書館藏。此轉</w:t>
      </w:r>
    </w:p>
    <w:p w14:paraId="0B36E798" w14:textId="77777777" w:rsidR="00CC015B" w:rsidRDefault="00000000">
      <w:pPr>
        <w:rPr>
          <w:lang w:eastAsia="zh-CN"/>
        </w:rPr>
      </w:pPr>
      <w:r>
        <w:rPr>
          <w:lang w:eastAsia="zh-CN"/>
        </w:rPr>
        <w:t>録自任繼昉</w:t>
      </w:r>
      <w:r>
        <w:rPr>
          <w:rFonts w:eastAsia="宋体" w:hint="eastAsia"/>
          <w:lang w:eastAsia="zh-CN"/>
        </w:rPr>
        <w:t>《</w:t>
      </w:r>
      <w:r>
        <w:rPr>
          <w:lang w:eastAsia="zh-CN"/>
        </w:rPr>
        <w:t>王念孫的</w:t>
      </w:r>
      <w:r>
        <w:rPr>
          <w:rFonts w:eastAsia="宋体" w:hint="eastAsia"/>
          <w:lang w:eastAsia="zh-CN"/>
        </w:rPr>
        <w:t>（</w:t>
      </w:r>
      <w:r>
        <w:rPr>
          <w:lang w:eastAsia="zh-CN"/>
        </w:rPr>
        <w:t>釋名</w:t>
      </w:r>
      <w:r>
        <w:rPr>
          <w:rFonts w:eastAsia="宋体" w:hint="eastAsia"/>
          <w:lang w:eastAsia="zh-CN"/>
        </w:rPr>
        <w:t>》</w:t>
      </w:r>
      <w:r>
        <w:rPr>
          <w:lang w:eastAsia="zh-CN"/>
        </w:rPr>
        <w:t>校語</w:t>
      </w:r>
      <w:proofErr w:type="gramStart"/>
      <w:r>
        <w:rPr>
          <w:rFonts w:eastAsia="宋体" w:hint="eastAsia"/>
          <w:lang w:eastAsia="zh-CN"/>
        </w:rPr>
        <w:t>》</w:t>
      </w:r>
      <w:proofErr w:type="gramEnd"/>
      <w:r>
        <w:rPr>
          <w:lang w:eastAsia="zh-CN"/>
        </w:rPr>
        <w:t>。</w:t>
      </w:r>
      <w:r>
        <w:rPr>
          <w:rFonts w:eastAsia="宋体" w:hint="eastAsia"/>
          <w:lang w:eastAsia="zh-CN"/>
        </w:rPr>
        <w:t>《</w:t>
      </w:r>
      <w:r>
        <w:rPr>
          <w:lang w:eastAsia="zh-CN"/>
        </w:rPr>
        <w:t>文獻季刊</w:t>
      </w:r>
      <w:r>
        <w:rPr>
          <w:rFonts w:eastAsia="宋体" w:hint="eastAsia"/>
          <w:lang w:eastAsia="zh-CN"/>
        </w:rPr>
        <w:t>》</w:t>
      </w:r>
      <w:r>
        <w:rPr>
          <w:lang w:eastAsia="zh-CN"/>
        </w:rPr>
        <w:t>二</w:t>
      </w:r>
      <w:proofErr w:type="spellStart"/>
      <w:r>
        <w:rPr>
          <w:lang w:eastAsia="zh-CN"/>
        </w:rPr>
        <w:t>oo</w:t>
      </w:r>
      <w:proofErr w:type="spellEnd"/>
      <w:r>
        <w:rPr>
          <w:lang w:eastAsia="zh-CN"/>
        </w:rPr>
        <w:t>二年一月一期。</w:t>
      </w:r>
      <w:r>
        <w:rPr>
          <w:rFonts w:eastAsia="宋体" w:hint="eastAsia"/>
          <w:lang w:eastAsia="zh-CN"/>
        </w:rPr>
        <w:t>《</w:t>
      </w:r>
      <w:r>
        <w:rPr>
          <w:lang w:eastAsia="zh-CN"/>
        </w:rPr>
        <w:t>新刻</w:t>
      </w:r>
      <w:r>
        <w:rPr>
          <w:rFonts w:eastAsia="宋体" w:hint="eastAsia"/>
          <w:lang w:eastAsia="zh-CN"/>
        </w:rPr>
        <w:t>（</w:t>
      </w:r>
      <w:r>
        <w:rPr>
          <w:lang w:eastAsia="zh-CN"/>
        </w:rPr>
        <w:t>釋名﹀</w:t>
      </w:r>
      <w:r>
        <w:rPr>
          <w:rFonts w:eastAsia="宋体" w:hint="eastAsia"/>
          <w:lang w:eastAsia="zh-CN"/>
        </w:rPr>
        <w:t>》</w:t>
      </w:r>
      <w:r>
        <w:rPr>
          <w:lang w:eastAsia="zh-CN"/>
        </w:rPr>
        <w:t>，</w:t>
      </w:r>
      <w:r>
        <w:rPr>
          <w:rFonts w:eastAsia="宋体" w:hint="eastAsia"/>
          <w:lang w:eastAsia="zh-CN"/>
        </w:rPr>
        <w:t>《</w:t>
      </w:r>
      <w:r>
        <w:rPr>
          <w:lang w:eastAsia="zh-CN"/>
        </w:rPr>
        <w:t>中國古籍善本書目</w:t>
      </w:r>
      <w:r>
        <w:rPr>
          <w:rFonts w:eastAsia="宋体" w:hint="eastAsia"/>
          <w:lang w:eastAsia="zh-CN"/>
        </w:rPr>
        <w:t>》</w:t>
      </w:r>
      <w:r>
        <w:rPr>
          <w:lang w:eastAsia="zh-CN"/>
        </w:rPr>
        <w:t>有</w:t>
      </w:r>
    </w:p>
    <w:p w14:paraId="545F7B6C" w14:textId="77777777" w:rsidR="00CC015B" w:rsidRDefault="00000000">
      <w:pPr>
        <w:rPr>
          <w:lang w:eastAsia="zh-CN"/>
        </w:rPr>
      </w:pPr>
      <w:proofErr w:type="spellStart"/>
      <w:r>
        <w:t>著録，云</w:t>
      </w:r>
      <w:proofErr w:type="spellEnd"/>
      <w:r>
        <w:t>：</w:t>
      </w:r>
      <w:r>
        <w:rPr>
          <w:rFonts w:eastAsia="宋体" w:hint="eastAsia"/>
          <w:lang w:eastAsia="zh-CN"/>
        </w:rPr>
        <w:t>“</w:t>
      </w:r>
      <w:proofErr w:type="spellStart"/>
      <w:r>
        <w:t>清</w:t>
      </w:r>
      <w:proofErr w:type="gramStart"/>
      <w:r>
        <w:t>邵</w:t>
      </w:r>
      <w:proofErr w:type="gramEnd"/>
      <w:r>
        <w:t>晉涵校，清丁錦鴻校並跋</w:t>
      </w:r>
      <w:proofErr w:type="spellEnd"/>
      <w:r>
        <w:t>。</w:t>
      </w:r>
      <w:r>
        <w:rPr>
          <w:rFonts w:eastAsia="宋体" w:hint="eastAsia"/>
          <w:lang w:eastAsia="zh-CN"/>
        </w:rPr>
        <w:t>”</w:t>
      </w:r>
      <w:r>
        <w:rPr>
          <w:lang w:eastAsia="zh-CN"/>
        </w:rPr>
        <w:t>其</w:t>
      </w:r>
      <w:proofErr w:type="gramStart"/>
      <w:r>
        <w:rPr>
          <w:lang w:eastAsia="zh-CN"/>
        </w:rPr>
        <w:t>書</w:t>
      </w:r>
      <w:proofErr w:type="gramEnd"/>
      <w:r>
        <w:rPr>
          <w:lang w:eastAsia="zh-CN"/>
        </w:rPr>
        <w:t>批校文字，有黑、紅、蓝三色，其中</w:t>
      </w:r>
      <w:proofErr w:type="gramStart"/>
      <w:r>
        <w:rPr>
          <w:lang w:eastAsia="zh-CN"/>
        </w:rPr>
        <w:t>兩</w:t>
      </w:r>
      <w:proofErr w:type="gramEnd"/>
      <w:r>
        <w:rPr>
          <w:lang w:eastAsia="zh-CN"/>
        </w:rPr>
        <w:t>處</w:t>
      </w:r>
      <w:r>
        <w:rPr>
          <w:rFonts w:eastAsia="宋体" w:hint="eastAsia"/>
          <w:lang w:eastAsia="zh-CN"/>
        </w:rPr>
        <w:t>“</w:t>
      </w:r>
      <w:r>
        <w:rPr>
          <w:lang w:eastAsia="zh-CN"/>
        </w:rPr>
        <w:t>念孫按</w:t>
      </w:r>
      <w:r>
        <w:rPr>
          <w:rFonts w:eastAsia="宋体" w:hint="eastAsia"/>
          <w:lang w:eastAsia="zh-CN"/>
        </w:rPr>
        <w:t>”</w:t>
      </w:r>
      <w:r>
        <w:rPr>
          <w:lang w:eastAsia="zh-CN"/>
        </w:rPr>
        <w:t>爲藍</w:t>
      </w:r>
    </w:p>
    <w:p w14:paraId="6E0EC9D4" w14:textId="77777777" w:rsidR="00CC015B" w:rsidRDefault="00000000">
      <w:proofErr w:type="spellStart"/>
      <w:r>
        <w:t>色。三條集中在</w:t>
      </w:r>
      <w:proofErr w:type="spellEnd"/>
      <w:r>
        <w:rPr>
          <w:rFonts w:eastAsia="宋体" w:hint="eastAsia"/>
          <w:lang w:eastAsia="zh-CN"/>
        </w:rPr>
        <w:t>《</w:t>
      </w:r>
      <w:proofErr w:type="spellStart"/>
      <w:r>
        <w:t>釋名。釋天</w:t>
      </w:r>
      <w:proofErr w:type="spellEnd"/>
      <w:r>
        <w:rPr>
          <w:rFonts w:eastAsia="宋体" w:hint="eastAsia"/>
          <w:lang w:eastAsia="zh-CN"/>
        </w:rPr>
        <w:t>》</w:t>
      </w:r>
      <w:r>
        <w:t>。</w:t>
      </w:r>
    </w:p>
    <w:p w14:paraId="4861C3EC" w14:textId="77777777" w:rsidR="00CC015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69A622F4" w14:textId="77777777" w:rsidR="00CC015B" w:rsidRDefault="00000000">
      <w:r>
        <w:rPr>
          <w:rFonts w:eastAsia="宋体" w:hint="eastAsia"/>
          <w:lang w:eastAsia="zh-CN"/>
        </w:rPr>
        <w:t>【</w:t>
      </w:r>
      <w:r>
        <w:t>一</w:t>
      </w:r>
      <w:r>
        <w:rPr>
          <w:rFonts w:eastAsia="宋体" w:hint="eastAsia"/>
          <w:lang w:eastAsia="zh-CN"/>
        </w:rPr>
        <w:t>】</w:t>
      </w:r>
      <w:proofErr w:type="spellStart"/>
      <w:r>
        <w:t>此條由</w:t>
      </w:r>
      <w:proofErr w:type="gramStart"/>
      <w:r>
        <w:t>邵</w:t>
      </w:r>
      <w:proofErr w:type="gramEnd"/>
      <w:r>
        <w:t>晉涵轉引</w:t>
      </w:r>
      <w:proofErr w:type="spellEnd"/>
    </w:p>
    <w:p w14:paraId="2597CBE6" w14:textId="77777777" w:rsidR="00CC015B" w:rsidRDefault="00000000">
      <w:pPr>
        <w:rPr>
          <w:lang w:eastAsia="zh-CN"/>
        </w:rPr>
      </w:pPr>
      <w:r>
        <w:rPr>
          <w:lang w:eastAsia="zh-CN"/>
        </w:rPr>
        <w:t>【第</w:t>
      </w:r>
      <w:r>
        <w:rPr>
          <w:lang w:eastAsia="zh-CN"/>
        </w:rPr>
        <w:t>336</w:t>
      </w:r>
      <w:r>
        <w:rPr>
          <w:lang w:eastAsia="zh-CN"/>
        </w:rPr>
        <w:t>页】</w:t>
      </w:r>
    </w:p>
    <w:p w14:paraId="4B76078D" w14:textId="77777777" w:rsidR="00CC015B" w:rsidRDefault="00000000">
      <w:pPr>
        <w:rPr>
          <w:rFonts w:eastAsia="宋体"/>
          <w:lang w:eastAsia="zh-CN"/>
        </w:rPr>
      </w:pPr>
      <w:r>
        <w:rPr>
          <w:rFonts w:eastAsia="宋体" w:hint="eastAsia"/>
          <w:lang w:eastAsia="zh-CN"/>
        </w:rPr>
        <w:t>【</w:t>
      </w:r>
      <w:r>
        <w:rPr>
          <w:lang w:eastAsia="zh-CN"/>
        </w:rPr>
        <w:t>二</w:t>
      </w:r>
      <w:r>
        <w:rPr>
          <w:rFonts w:eastAsia="宋体" w:hint="eastAsia"/>
          <w:lang w:eastAsia="zh-CN"/>
        </w:rPr>
        <w:t>】</w:t>
      </w:r>
      <w:proofErr w:type="gramStart"/>
      <w:r>
        <w:rPr>
          <w:lang w:eastAsia="zh-CN"/>
        </w:rPr>
        <w:t>參</w:t>
      </w:r>
      <w:proofErr w:type="gramEnd"/>
      <w:r>
        <w:rPr>
          <w:lang w:eastAsia="zh-CN"/>
        </w:rPr>
        <w:t>見畢</w:t>
      </w:r>
      <w:proofErr w:type="gramStart"/>
      <w:r>
        <w:rPr>
          <w:lang w:eastAsia="zh-CN"/>
        </w:rPr>
        <w:t>沅</w:t>
      </w:r>
      <w:proofErr w:type="gramEnd"/>
      <w:r>
        <w:rPr>
          <w:rFonts w:eastAsia="宋体" w:hint="eastAsia"/>
          <w:lang w:eastAsia="zh-CN"/>
        </w:rPr>
        <w:t>《</w:t>
      </w:r>
      <w:r>
        <w:rPr>
          <w:lang w:eastAsia="zh-CN"/>
        </w:rPr>
        <w:t>釋名疏證</w:t>
      </w:r>
      <w:r>
        <w:rPr>
          <w:rFonts w:eastAsia="宋体" w:hint="eastAsia"/>
          <w:lang w:eastAsia="zh-CN"/>
        </w:rPr>
        <w:t>》</w:t>
      </w:r>
      <w:r>
        <w:rPr>
          <w:lang w:eastAsia="zh-CN"/>
        </w:rPr>
        <w:t>及</w:t>
      </w:r>
      <w:r>
        <w:rPr>
          <w:rFonts w:eastAsia="宋体" w:hint="eastAsia"/>
          <w:lang w:eastAsia="zh-CN"/>
        </w:rPr>
        <w:t>《</w:t>
      </w:r>
      <w:r>
        <w:rPr>
          <w:lang w:eastAsia="zh-CN"/>
        </w:rPr>
        <w:t>補遺</w:t>
      </w:r>
      <w:r>
        <w:rPr>
          <w:rFonts w:eastAsia="宋体" w:hint="eastAsia"/>
          <w:lang w:eastAsia="zh-CN"/>
        </w:rPr>
        <w:t>》</w:t>
      </w:r>
    </w:p>
    <w:p w14:paraId="0A0C93A1" w14:textId="77777777" w:rsidR="00CC015B" w:rsidRDefault="00000000">
      <w:pPr>
        <w:rPr>
          <w:lang w:eastAsia="zh-CN"/>
        </w:rPr>
      </w:pPr>
      <w:r>
        <w:rPr>
          <w:lang w:eastAsia="zh-CN"/>
        </w:rPr>
        <w:lastRenderedPageBreak/>
        <w:t>記刑法</w:t>
      </w:r>
    </w:p>
    <w:p w14:paraId="1F882E14" w14:textId="77777777" w:rsidR="00CC015B" w:rsidRDefault="00000000">
      <w:pPr>
        <w:rPr>
          <w:lang w:eastAsia="zh-CN"/>
        </w:rPr>
      </w:pPr>
      <w:r>
        <w:rPr>
          <w:lang w:eastAsia="zh-CN"/>
        </w:rPr>
        <w:t>臣</w:t>
      </w:r>
      <w:proofErr w:type="gramStart"/>
      <w:r>
        <w:rPr>
          <w:lang w:eastAsia="zh-CN"/>
        </w:rPr>
        <w:t>一</w:t>
      </w:r>
      <w:proofErr w:type="gramEnd"/>
      <w:r>
        <w:rPr>
          <w:lang w:eastAsia="zh-CN"/>
        </w:rPr>
        <w:t>歲免爲庶人</w:t>
      </w:r>
      <w:r>
        <w:rPr>
          <w:rFonts w:eastAsia="宋体" w:hint="eastAsia"/>
          <w:lang w:eastAsia="zh-CN"/>
        </w:rPr>
        <w:t>【】</w:t>
      </w:r>
      <w:r>
        <w:rPr>
          <w:lang w:eastAsia="zh-CN"/>
        </w:rPr>
        <w:t>，然</w:t>
      </w:r>
      <w:r>
        <w:rPr>
          <w:rFonts w:eastAsia="宋体" w:hint="eastAsia"/>
          <w:lang w:eastAsia="zh-CN"/>
        </w:rPr>
        <w:t>《</w:t>
      </w:r>
      <w:r>
        <w:rPr>
          <w:lang w:eastAsia="zh-CN"/>
        </w:rPr>
        <w:t>周禮疏</w:t>
      </w:r>
      <w:r>
        <w:rPr>
          <w:rFonts w:eastAsia="宋体" w:hint="eastAsia"/>
          <w:lang w:eastAsia="zh-CN"/>
        </w:rPr>
        <w:t>》</w:t>
      </w:r>
      <w:r>
        <w:rPr>
          <w:lang w:eastAsia="zh-CN"/>
        </w:rPr>
        <w:t>云：</w:t>
      </w:r>
      <w:r>
        <w:rPr>
          <w:rFonts w:eastAsia="宋体" w:hint="eastAsia"/>
          <w:lang w:eastAsia="zh-CN"/>
        </w:rPr>
        <w:t>“</w:t>
      </w:r>
      <w:r>
        <w:rPr>
          <w:lang w:eastAsia="zh-CN"/>
        </w:rPr>
        <w:t>文帝唯赦墨、</w:t>
      </w:r>
      <w:proofErr w:type="gramStart"/>
      <w:r>
        <w:rPr>
          <w:lang w:eastAsia="zh-CN"/>
        </w:rPr>
        <w:t>劓</w:t>
      </w:r>
      <w:proofErr w:type="gramEnd"/>
      <w:r>
        <w:rPr>
          <w:lang w:eastAsia="zh-CN"/>
        </w:rPr>
        <w:t>、</w:t>
      </w:r>
      <w:proofErr w:type="gramStart"/>
      <w:r>
        <w:rPr>
          <w:lang w:eastAsia="zh-CN"/>
        </w:rPr>
        <w:t>刖</w:t>
      </w:r>
      <w:proofErr w:type="gramEnd"/>
      <w:r>
        <w:rPr>
          <w:lang w:eastAsia="zh-CN"/>
        </w:rPr>
        <w:t>三者，其宫刑至</w:t>
      </w:r>
      <w:proofErr w:type="gramStart"/>
      <w:r>
        <w:rPr>
          <w:lang w:eastAsia="zh-CN"/>
        </w:rPr>
        <w:t>隋闻皇初</w:t>
      </w:r>
      <w:proofErr w:type="gramEnd"/>
    </w:p>
    <w:p w14:paraId="465C7DA5" w14:textId="77777777" w:rsidR="00CC015B" w:rsidRDefault="00000000">
      <w:pPr>
        <w:rPr>
          <w:lang w:eastAsia="zh-CN"/>
        </w:rPr>
      </w:pPr>
      <w:proofErr w:type="spellStart"/>
      <w:r>
        <w:t>始除</w:t>
      </w:r>
      <w:proofErr w:type="spellEnd"/>
      <w:r>
        <w:t>。</w:t>
      </w:r>
      <w:r>
        <w:rPr>
          <w:rFonts w:eastAsia="宋体" w:hint="eastAsia"/>
          <w:lang w:eastAsia="zh-CN"/>
        </w:rPr>
        <w:t>”</w:t>
      </w:r>
      <w:proofErr w:type="spellStart"/>
      <w:r>
        <w:t>則文帝之于肉刑，亦未能盡除。故</w:t>
      </w:r>
      <w:proofErr w:type="spellEnd"/>
      <w:r>
        <w:rPr>
          <w:rFonts w:eastAsia="宋体" w:hint="eastAsia"/>
          <w:lang w:eastAsia="zh-CN"/>
        </w:rPr>
        <w:t>《</w:t>
      </w:r>
      <w:proofErr w:type="spellStart"/>
      <w:r>
        <w:t>刑法志</w:t>
      </w:r>
      <w:proofErr w:type="spellEnd"/>
      <w:r>
        <w:rPr>
          <w:rFonts w:eastAsia="宋体" w:hint="eastAsia"/>
          <w:lang w:eastAsia="zh-CN"/>
        </w:rPr>
        <w:t>》</w:t>
      </w:r>
      <w:proofErr w:type="spellStart"/>
      <w:r>
        <w:t>以爲</w:t>
      </w:r>
      <w:proofErr w:type="gramStart"/>
      <w:r>
        <w:t>斷</w:t>
      </w:r>
      <w:proofErr w:type="gramEnd"/>
      <w:r>
        <w:t>獄四百，有刑錯之風</w:t>
      </w:r>
      <w:proofErr w:type="spellEnd"/>
      <w:r>
        <w:t>。</w:t>
      </w:r>
      <w:r>
        <w:rPr>
          <w:lang w:eastAsia="zh-CN"/>
        </w:rPr>
        <w:t>而</w:t>
      </w:r>
      <w:proofErr w:type="gramStart"/>
      <w:r>
        <w:rPr>
          <w:lang w:eastAsia="zh-CN"/>
        </w:rPr>
        <w:t>崔</w:t>
      </w:r>
      <w:proofErr w:type="gramEnd"/>
      <w:r>
        <w:rPr>
          <w:lang w:eastAsia="zh-CN"/>
        </w:rPr>
        <w:t>寔</w:t>
      </w:r>
    </w:p>
    <w:p w14:paraId="654D0E9D" w14:textId="77777777" w:rsidR="00CC015B" w:rsidRDefault="00000000">
      <w:pPr>
        <w:rPr>
          <w:lang w:eastAsia="zh-CN"/>
        </w:rPr>
      </w:pPr>
      <w:r>
        <w:rPr>
          <w:rFonts w:eastAsia="宋体" w:hint="eastAsia"/>
          <w:lang w:eastAsia="zh-CN"/>
        </w:rPr>
        <w:t>《</w:t>
      </w:r>
      <w:r>
        <w:rPr>
          <w:lang w:eastAsia="zh-CN"/>
        </w:rPr>
        <w:t>政論</w:t>
      </w:r>
      <w:r>
        <w:rPr>
          <w:rFonts w:eastAsia="宋体" w:hint="eastAsia"/>
          <w:lang w:eastAsia="zh-CN"/>
        </w:rPr>
        <w:t>》</w:t>
      </w:r>
      <w:r>
        <w:rPr>
          <w:lang w:eastAsia="zh-CN"/>
        </w:rPr>
        <w:t>則以文帝爲重刑而非轻刑，盖以</w:t>
      </w:r>
      <w:proofErr w:type="gramStart"/>
      <w:r>
        <w:rPr>
          <w:lang w:eastAsia="zh-CN"/>
        </w:rPr>
        <w:t>笞</w:t>
      </w:r>
      <w:proofErr w:type="gramEnd"/>
      <w:r>
        <w:rPr>
          <w:lang w:eastAsia="zh-CN"/>
        </w:rPr>
        <w:t>法過重，多至死亡也</w:t>
      </w:r>
    </w:p>
    <w:p w14:paraId="5836778C" w14:textId="77777777" w:rsidR="00CC015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3C951FE2" w14:textId="77777777" w:rsidR="00CC015B" w:rsidRDefault="00000000">
      <w:proofErr w:type="spellStart"/>
      <w:proofErr w:type="gramStart"/>
      <w:r>
        <w:t>據</w:t>
      </w:r>
      <w:proofErr w:type="gramEnd"/>
      <w:r>
        <w:t>李宗焜輯注</w:t>
      </w:r>
      <w:proofErr w:type="spellEnd"/>
      <w:r>
        <w:rPr>
          <w:rFonts w:eastAsia="宋体" w:hint="eastAsia"/>
          <w:lang w:eastAsia="zh-CN"/>
        </w:rPr>
        <w:t>《</w:t>
      </w:r>
      <w:proofErr w:type="spellStart"/>
      <w:r>
        <w:t>高郵王氏父子手稿</w:t>
      </w:r>
      <w:proofErr w:type="spellEnd"/>
      <w:r>
        <w:rPr>
          <w:rFonts w:eastAsia="宋体" w:hint="eastAsia"/>
          <w:lang w:eastAsia="zh-CN"/>
        </w:rPr>
        <w:t>》</w:t>
      </w:r>
      <w:proofErr w:type="spellStart"/>
      <w:r>
        <w:t>謄正，手稿無標題，李氏所加</w:t>
      </w:r>
      <w:proofErr w:type="spellEnd"/>
    </w:p>
    <w:p w14:paraId="3FF4FBC4" w14:textId="77777777" w:rsidR="00CC015B" w:rsidRDefault="00000000">
      <w:pPr>
        <w:rPr>
          <w:rFonts w:eastAsia="宋体"/>
          <w:lang w:eastAsia="zh-CN"/>
        </w:rPr>
      </w:pPr>
      <w:r>
        <w:rPr>
          <w:lang w:eastAsia="zh-CN"/>
        </w:rPr>
        <w:t>校注</w:t>
      </w:r>
      <w:r>
        <w:rPr>
          <w:rFonts w:eastAsia="宋体" w:hint="eastAsia"/>
          <w:lang w:eastAsia="zh-CN"/>
        </w:rPr>
        <w:t>）</w:t>
      </w:r>
    </w:p>
    <w:p w14:paraId="346B5FCD" w14:textId="77777777" w:rsidR="00CC015B" w:rsidRDefault="00000000">
      <w:pPr>
        <w:rPr>
          <w:lang w:eastAsia="zh-CN"/>
        </w:rPr>
      </w:pPr>
      <w:r>
        <w:rPr>
          <w:rFonts w:eastAsia="宋体" w:hint="eastAsia"/>
          <w:lang w:eastAsia="zh-CN"/>
        </w:rPr>
        <w:t>【</w:t>
      </w:r>
      <w:r>
        <w:rPr>
          <w:lang w:eastAsia="zh-CN"/>
        </w:rPr>
        <w:t>一</w:t>
      </w:r>
      <w:r>
        <w:rPr>
          <w:rFonts w:eastAsia="宋体" w:hint="eastAsia"/>
          <w:lang w:eastAsia="zh-CN"/>
        </w:rPr>
        <w:t>】“</w:t>
      </w:r>
      <w:r>
        <w:rPr>
          <w:lang w:eastAsia="zh-CN"/>
        </w:rPr>
        <w:t>歲</w:t>
      </w:r>
      <w:r>
        <w:rPr>
          <w:rFonts w:eastAsia="宋体" w:hint="eastAsia"/>
          <w:lang w:eastAsia="zh-CN"/>
        </w:rPr>
        <w:t>”</w:t>
      </w:r>
      <w:r>
        <w:rPr>
          <w:lang w:eastAsia="zh-CN"/>
        </w:rPr>
        <w:t>，手稿作</w:t>
      </w:r>
      <w:r>
        <w:rPr>
          <w:rFonts w:eastAsia="宋体" w:hint="eastAsia"/>
          <w:lang w:eastAsia="zh-CN"/>
        </w:rPr>
        <w:t>“</w:t>
      </w:r>
      <w:r>
        <w:rPr>
          <w:lang w:eastAsia="zh-CN"/>
        </w:rPr>
        <w:t>㞵</w:t>
      </w:r>
      <w:r>
        <w:rPr>
          <w:rFonts w:eastAsia="宋体" w:hint="eastAsia"/>
          <w:lang w:eastAsia="zh-CN"/>
        </w:rPr>
        <w:t>”</w:t>
      </w:r>
      <w:r>
        <w:rPr>
          <w:lang w:eastAsia="zh-CN"/>
        </w:rPr>
        <w:t>，</w:t>
      </w:r>
      <w:r>
        <w:rPr>
          <w:rFonts w:eastAsia="宋体" w:hint="eastAsia"/>
          <w:lang w:eastAsia="zh-CN"/>
        </w:rPr>
        <w:t>“</w:t>
      </w:r>
      <w:r>
        <w:rPr>
          <w:lang w:eastAsia="zh-CN"/>
        </w:rPr>
        <w:t>歲</w:t>
      </w:r>
      <w:r>
        <w:rPr>
          <w:rFonts w:eastAsia="宋体" w:hint="eastAsia"/>
          <w:lang w:eastAsia="zh-CN"/>
        </w:rPr>
        <w:t>”</w:t>
      </w:r>
      <w:r>
        <w:rPr>
          <w:lang w:eastAsia="zh-CN"/>
        </w:rPr>
        <w:t>之古文</w:t>
      </w:r>
      <w:r>
        <w:rPr>
          <w:rFonts w:eastAsia="宋体" w:hint="eastAsia"/>
          <w:lang w:eastAsia="zh-CN"/>
        </w:rPr>
        <w:t>“</w:t>
      </w:r>
      <w:r>
        <w:rPr>
          <w:lang w:eastAsia="zh-CN"/>
        </w:rPr>
        <w:t>战</w:t>
      </w:r>
      <w:r>
        <w:rPr>
          <w:rFonts w:eastAsia="宋体" w:hint="eastAsia"/>
          <w:lang w:eastAsia="zh-CN"/>
        </w:rPr>
        <w:t>”</w:t>
      </w:r>
      <w:r>
        <w:rPr>
          <w:lang w:eastAsia="zh-CN"/>
        </w:rPr>
        <w:t>殘字</w:t>
      </w:r>
    </w:p>
    <w:p w14:paraId="16470DE6" w14:textId="77777777" w:rsidR="00CC015B" w:rsidRDefault="00000000">
      <w:bookmarkStart w:id="14" w:name="OLE_LINK16"/>
      <w:proofErr w:type="spellStart"/>
      <w:r>
        <w:t>論音韻</w:t>
      </w:r>
      <w:proofErr w:type="spellEnd"/>
    </w:p>
    <w:bookmarkEnd w:id="14"/>
    <w:p w14:paraId="3EECDC8A" w14:textId="77777777" w:rsidR="00CC015B" w:rsidRDefault="00000000">
      <w:proofErr w:type="spellStart"/>
      <w:r>
        <w:t>有兩韻連用而不雜者</w:t>
      </w:r>
      <w:proofErr w:type="spellEnd"/>
    </w:p>
    <w:p w14:paraId="1FD56583" w14:textId="77777777" w:rsidR="00CC015B" w:rsidRDefault="00000000">
      <w:pPr>
        <w:rPr>
          <w:lang w:eastAsia="zh-CN"/>
        </w:rPr>
      </w:pPr>
      <w:r>
        <w:rPr>
          <w:lang w:eastAsia="zh-CN"/>
        </w:rPr>
        <w:t>【第</w:t>
      </w:r>
      <w:r>
        <w:rPr>
          <w:lang w:eastAsia="zh-CN"/>
        </w:rPr>
        <w:t>337</w:t>
      </w:r>
      <w:r>
        <w:rPr>
          <w:lang w:eastAsia="zh-CN"/>
        </w:rPr>
        <w:t>页】</w:t>
      </w:r>
    </w:p>
    <w:p w14:paraId="58A42216" w14:textId="77777777" w:rsidR="00CC015B" w:rsidRDefault="00000000">
      <w:pPr>
        <w:rPr>
          <w:lang w:eastAsia="zh-CN"/>
        </w:rPr>
      </w:pPr>
      <w:r>
        <w:rPr>
          <w:lang w:eastAsia="zh-CN"/>
        </w:rPr>
        <w:t>有用韻多而不出韻者。二條即</w:t>
      </w:r>
      <w:proofErr w:type="gramStart"/>
      <w:r>
        <w:rPr>
          <w:lang w:eastAsia="zh-CN"/>
        </w:rPr>
        <w:t>於</w:t>
      </w:r>
      <w:proofErr w:type="gramEnd"/>
      <w:r>
        <w:rPr>
          <w:lang w:eastAsia="zh-CN"/>
        </w:rPr>
        <w:t>所編類求之。</w:t>
      </w:r>
    </w:p>
    <w:p w14:paraId="2BBC9B7B" w14:textId="77777777" w:rsidR="00CC015B" w:rsidRDefault="00000000">
      <w:pPr>
        <w:rPr>
          <w:lang w:eastAsia="zh-CN"/>
        </w:rPr>
      </w:pPr>
      <w:r>
        <w:rPr>
          <w:lang w:eastAsia="zh-CN"/>
        </w:rPr>
        <w:t>二十六緝以下九韻五質、七</w:t>
      </w:r>
      <w:proofErr w:type="gramStart"/>
      <w:r>
        <w:rPr>
          <w:lang w:eastAsia="zh-CN"/>
        </w:rPr>
        <w:t>櫛</w:t>
      </w:r>
      <w:proofErr w:type="gramEnd"/>
      <w:r>
        <w:rPr>
          <w:lang w:eastAsia="zh-CN"/>
        </w:rPr>
        <w:t>、十六屑三韻六術、八物、九迄、十一没为一部。去聲</w:t>
      </w:r>
    </w:p>
    <w:p w14:paraId="7DA59053" w14:textId="77777777" w:rsidR="00CC015B" w:rsidRDefault="00000000">
      <w:pPr>
        <w:rPr>
          <w:lang w:eastAsia="zh-CN"/>
        </w:rPr>
      </w:pPr>
      <w:r>
        <w:rPr>
          <w:lang w:eastAsia="zh-CN"/>
        </w:rPr>
        <w:t>之十三祭、十四泰、十七</w:t>
      </w:r>
      <w:proofErr w:type="gramStart"/>
      <w:r>
        <w:rPr>
          <w:lang w:eastAsia="zh-CN"/>
        </w:rPr>
        <w:t>夬</w:t>
      </w:r>
      <w:proofErr w:type="gramEnd"/>
      <w:r>
        <w:rPr>
          <w:lang w:eastAsia="zh-CN"/>
        </w:rPr>
        <w:t>、二十廢，入聲之十月、十二</w:t>
      </w:r>
      <w:proofErr w:type="gramStart"/>
      <w:r>
        <w:rPr>
          <w:lang w:eastAsia="zh-CN"/>
        </w:rPr>
        <w:t>曷</w:t>
      </w:r>
      <w:proofErr w:type="gramEnd"/>
      <w:r>
        <w:rPr>
          <w:lang w:eastAsia="zh-CN"/>
        </w:rPr>
        <w:t>、十三未、十四</w:t>
      </w:r>
      <w:proofErr w:type="gramStart"/>
      <w:r>
        <w:rPr>
          <w:lang w:eastAsia="zh-CN"/>
        </w:rPr>
        <w:t>黠</w:t>
      </w:r>
      <w:proofErr w:type="gramEnd"/>
      <w:r>
        <w:rPr>
          <w:lang w:eastAsia="zh-CN"/>
        </w:rPr>
        <w:t>、十五鎋、十七</w:t>
      </w:r>
      <w:proofErr w:type="gramStart"/>
      <w:r>
        <w:rPr>
          <w:lang w:eastAsia="zh-CN"/>
        </w:rPr>
        <w:t>薛</w:t>
      </w:r>
      <w:proofErr w:type="gramEnd"/>
    </w:p>
    <w:p w14:paraId="539ECDC4" w14:textId="77777777" w:rsidR="00CC015B" w:rsidRDefault="00000000">
      <w:pPr>
        <w:rPr>
          <w:lang w:eastAsia="zh-CN"/>
        </w:rPr>
      </w:pPr>
      <w:r>
        <w:rPr>
          <w:lang w:eastAsia="zh-CN"/>
        </w:rPr>
        <w:t>为一部。一屋、三燭，乃十九侯之入聲。真、諄、元之分，侵、覃之分，</w:t>
      </w:r>
      <w:r>
        <w:rPr>
          <w:rFonts w:eastAsia="宋体" w:hint="eastAsia"/>
          <w:lang w:eastAsia="zh-CN"/>
        </w:rPr>
        <w:t>（</w:t>
      </w:r>
      <w:r>
        <w:rPr>
          <w:lang w:eastAsia="zh-CN"/>
        </w:rPr>
        <w:t>子</w:t>
      </w:r>
      <w:r>
        <w:rPr>
          <w:rFonts w:eastAsia="宋体" w:hint="eastAsia"/>
          <w:lang w:eastAsia="zh-CN"/>
        </w:rPr>
        <w:t>）【</w:t>
      </w:r>
      <w:r>
        <w:rPr>
          <w:lang w:eastAsia="zh-CN"/>
        </w:rPr>
        <w:t>支</w:t>
      </w:r>
      <w:r>
        <w:rPr>
          <w:rFonts w:eastAsia="宋体" w:hint="eastAsia"/>
          <w:lang w:eastAsia="zh-CN"/>
        </w:rPr>
        <w:t>】</w:t>
      </w:r>
      <w:r>
        <w:rPr>
          <w:lang w:eastAsia="zh-CN"/>
        </w:rPr>
        <w:t>、脂、之</w:t>
      </w:r>
      <w:proofErr w:type="gramStart"/>
      <w:r>
        <w:rPr>
          <w:lang w:eastAsia="zh-CN"/>
        </w:rPr>
        <w:t>之</w:t>
      </w:r>
      <w:proofErr w:type="gramEnd"/>
    </w:p>
    <w:p w14:paraId="0E48BDBC" w14:textId="77777777" w:rsidR="00CC015B" w:rsidRDefault="00000000">
      <w:pPr>
        <w:rPr>
          <w:lang w:eastAsia="zh-CN"/>
        </w:rPr>
      </w:pPr>
      <w:r>
        <w:rPr>
          <w:lang w:eastAsia="zh-CN"/>
        </w:rPr>
        <w:t>分，魚、侯之分，蕭、尤之分，術、月之分，仍須博考周秦之音，以補顾氏、江氏、段氏之阙</w:t>
      </w:r>
    </w:p>
    <w:p w14:paraId="17A38D7F" w14:textId="77777777" w:rsidR="00CC015B" w:rsidRDefault="00000000">
      <w:pPr>
        <w:rPr>
          <w:lang w:eastAsia="zh-CN"/>
        </w:rPr>
      </w:pPr>
      <w:r>
        <w:rPr>
          <w:lang w:eastAsia="zh-CN"/>
        </w:rPr>
        <w:t>雖一字二字阑入他韻者，亦必詳为考證。東、陽、庚、蒸、真、諄、元、侵、</w:t>
      </w:r>
      <w:proofErr w:type="gramStart"/>
      <w:r>
        <w:rPr>
          <w:lang w:eastAsia="zh-CN"/>
        </w:rPr>
        <w:t>覃</w:t>
      </w:r>
      <w:proofErr w:type="gramEnd"/>
      <w:r>
        <w:rPr>
          <w:lang w:eastAsia="zh-CN"/>
        </w:rPr>
        <w:t>、歌、蕭十一部</w:t>
      </w:r>
    </w:p>
    <w:p w14:paraId="7877FD73" w14:textId="77777777" w:rsidR="00CC015B" w:rsidRDefault="00000000">
      <w:proofErr w:type="spellStart"/>
      <w:r>
        <w:t>有平而無上、入。支有平、入而無上，脂有平、上而無入</w:t>
      </w:r>
      <w:r>
        <w:t>rlu</w:t>
      </w:r>
      <w:r>
        <w:t>。之、魚、侯、尤四部有平、有</w:t>
      </w:r>
      <w:proofErr w:type="spellEnd"/>
    </w:p>
    <w:p w14:paraId="2E432D73" w14:textId="77777777" w:rsidR="00CC015B" w:rsidRDefault="00000000">
      <w:pPr>
        <w:rPr>
          <w:lang w:eastAsia="zh-CN"/>
        </w:rPr>
      </w:pPr>
      <w:r>
        <w:rPr>
          <w:lang w:eastAsia="zh-CN"/>
        </w:rPr>
        <w:lastRenderedPageBreak/>
        <w:t>上、有入。質、術、月、緝、合五部，有入而無平、上，至去聲则各部皆無</w:t>
      </w:r>
      <w:r>
        <w:rPr>
          <w:lang w:eastAsia="zh-CN"/>
        </w:rPr>
        <w:t>Qn</w:t>
      </w:r>
      <w:r>
        <w:rPr>
          <w:lang w:eastAsia="zh-CN"/>
        </w:rPr>
        <w:t>，亦須</w:t>
      </w:r>
      <w:proofErr w:type="gramStart"/>
      <w:r>
        <w:rPr>
          <w:lang w:eastAsia="zh-CN"/>
        </w:rPr>
        <w:t>博引周</w:t>
      </w:r>
      <w:proofErr w:type="gramEnd"/>
      <w:r>
        <w:rPr>
          <w:lang w:eastAsia="zh-CN"/>
        </w:rPr>
        <w:t>秦</w:t>
      </w:r>
    </w:p>
    <w:p w14:paraId="6233543D" w14:textId="77777777" w:rsidR="00CC015B" w:rsidRDefault="00000000">
      <w:pPr>
        <w:rPr>
          <w:lang w:eastAsia="zh-CN"/>
        </w:rPr>
      </w:pPr>
      <w:r>
        <w:rPr>
          <w:lang w:eastAsia="zh-CN"/>
        </w:rPr>
        <w:t>之</w:t>
      </w:r>
      <w:proofErr w:type="gramStart"/>
      <w:r>
        <w:rPr>
          <w:lang w:eastAsia="zh-CN"/>
        </w:rPr>
        <w:t>書</w:t>
      </w:r>
      <w:proofErr w:type="gramEnd"/>
      <w:r>
        <w:rPr>
          <w:lang w:eastAsia="zh-CN"/>
        </w:rPr>
        <w:t>以为證。</w:t>
      </w:r>
    </w:p>
    <w:p w14:paraId="6633A297" w14:textId="77777777" w:rsidR="00CC015B" w:rsidRDefault="00000000">
      <w:r>
        <w:rPr>
          <w:lang w:eastAsia="zh-CN"/>
        </w:rPr>
        <w:t>諧聲。二、押韻。三、訓詁。四、疊韻。五、急言、徐言。六、通作。七、讀若。八、今时方言。</w:t>
      </w:r>
      <w:proofErr w:type="spellStart"/>
      <w:r>
        <w:t>DEu</w:t>
      </w:r>
      <w:proofErr w:type="spellEnd"/>
    </w:p>
    <w:p w14:paraId="65F1736A" w14:textId="77777777" w:rsidR="00CC015B" w:rsidRDefault="00000000">
      <w:proofErr w:type="spellStart"/>
      <w:r>
        <w:t>古音斂而今音侈，亦須引證</w:t>
      </w:r>
      <w:proofErr w:type="spellEnd"/>
      <w:r>
        <w:t>。</w:t>
      </w:r>
    </w:p>
    <w:p w14:paraId="7AE58D4F" w14:textId="77777777" w:rsidR="00CC015B" w:rsidRDefault="00000000">
      <w:proofErr w:type="spellStart"/>
      <w:r>
        <w:t>詳引周秦之書，以破兩聲各義之説</w:t>
      </w:r>
      <w:proofErr w:type="spellEnd"/>
    </w:p>
    <w:p w14:paraId="3049DF2E" w14:textId="36BD48D6" w:rsidR="00CC015B" w:rsidRDefault="00000000">
      <w:pPr>
        <w:rPr>
          <w:lang w:eastAsia="zh-CN"/>
        </w:rPr>
      </w:pPr>
      <w:bookmarkStart w:id="15" w:name="_Hlk221038643"/>
      <w:r>
        <w:rPr>
          <w:lang w:eastAsia="zh-CN"/>
        </w:rPr>
        <w:t>有轉語即有轉聲，如</w:t>
      </w:r>
      <w:r>
        <w:rPr>
          <w:rFonts w:eastAsia="宋体" w:hint="eastAsia"/>
          <w:lang w:eastAsia="zh-CN"/>
        </w:rPr>
        <w:t>“</w:t>
      </w:r>
      <w:r>
        <w:rPr>
          <w:lang w:eastAsia="zh-CN"/>
        </w:rPr>
        <w:t>戎</w:t>
      </w:r>
      <w:r>
        <w:rPr>
          <w:rFonts w:eastAsia="宋体" w:hint="eastAsia"/>
          <w:lang w:eastAsia="zh-CN"/>
        </w:rPr>
        <w:t>”</w:t>
      </w:r>
      <w:r>
        <w:rPr>
          <w:lang w:eastAsia="zh-CN"/>
        </w:rPr>
        <w:t>轉为</w:t>
      </w:r>
      <w:r>
        <w:rPr>
          <w:rFonts w:eastAsia="宋体" w:hint="eastAsia"/>
          <w:lang w:eastAsia="zh-CN"/>
        </w:rPr>
        <w:t>“</w:t>
      </w:r>
      <w:r>
        <w:rPr>
          <w:lang w:eastAsia="zh-CN"/>
        </w:rPr>
        <w:t>汝</w:t>
      </w:r>
      <w:r>
        <w:rPr>
          <w:rFonts w:eastAsia="宋体" w:hint="eastAsia"/>
          <w:lang w:eastAsia="zh-CN"/>
        </w:rPr>
        <w:t>”</w:t>
      </w:r>
      <w:r>
        <w:rPr>
          <w:lang w:eastAsia="zh-CN"/>
        </w:rPr>
        <w:t>，而</w:t>
      </w:r>
      <w:r>
        <w:rPr>
          <w:rFonts w:eastAsia="宋体" w:hint="eastAsia"/>
          <w:lang w:eastAsia="zh-CN"/>
        </w:rPr>
        <w:t>“</w:t>
      </w:r>
      <w:r>
        <w:rPr>
          <w:lang w:eastAsia="zh-CN"/>
        </w:rPr>
        <w:t>戎</w:t>
      </w:r>
      <w:r>
        <w:rPr>
          <w:rFonts w:eastAsia="宋体" w:hint="eastAsia"/>
          <w:lang w:eastAsia="zh-CN"/>
        </w:rPr>
        <w:t>”</w:t>
      </w:r>
      <w:r>
        <w:rPr>
          <w:lang w:eastAsia="zh-CN"/>
        </w:rPr>
        <w:t>亦讀</w:t>
      </w:r>
      <w:r>
        <w:rPr>
          <w:rFonts w:eastAsia="宋体" w:hint="eastAsia"/>
          <w:lang w:eastAsia="zh-CN"/>
        </w:rPr>
        <w:t>“</w:t>
      </w:r>
      <w:r>
        <w:rPr>
          <w:lang w:eastAsia="zh-CN"/>
        </w:rPr>
        <w:t>汝</w:t>
      </w:r>
      <w:r>
        <w:rPr>
          <w:rFonts w:eastAsia="宋体" w:hint="eastAsia"/>
          <w:lang w:eastAsia="zh-CN"/>
        </w:rPr>
        <w:t>”</w:t>
      </w:r>
      <w:r>
        <w:rPr>
          <w:lang w:eastAsia="zh-CN"/>
        </w:rPr>
        <w:t>；</w:t>
      </w:r>
      <w:r>
        <w:rPr>
          <w:rFonts w:eastAsia="宋体" w:hint="eastAsia"/>
          <w:lang w:eastAsia="zh-CN"/>
        </w:rPr>
        <w:t>“</w:t>
      </w:r>
      <w:r>
        <w:rPr>
          <w:lang w:eastAsia="zh-CN"/>
        </w:rPr>
        <w:t>而</w:t>
      </w:r>
      <w:r>
        <w:rPr>
          <w:rFonts w:eastAsia="宋体" w:hint="eastAsia"/>
          <w:lang w:eastAsia="zh-CN"/>
        </w:rPr>
        <w:t>”</w:t>
      </w:r>
      <w:r>
        <w:rPr>
          <w:lang w:eastAsia="zh-CN"/>
        </w:rPr>
        <w:t>轉为</w:t>
      </w:r>
      <w:r>
        <w:rPr>
          <w:rFonts w:eastAsia="宋体" w:hint="eastAsia"/>
          <w:lang w:eastAsia="zh-CN"/>
        </w:rPr>
        <w:t>“</w:t>
      </w:r>
      <w:r>
        <w:rPr>
          <w:lang w:eastAsia="zh-CN"/>
        </w:rPr>
        <w:t>若</w:t>
      </w:r>
      <w:r>
        <w:rPr>
          <w:rFonts w:eastAsia="宋体" w:hint="eastAsia"/>
          <w:lang w:eastAsia="zh-CN"/>
        </w:rPr>
        <w:t>”</w:t>
      </w:r>
      <w:r>
        <w:rPr>
          <w:lang w:eastAsia="zh-CN"/>
        </w:rPr>
        <w:t>，而</w:t>
      </w:r>
      <w:r>
        <w:rPr>
          <w:rFonts w:eastAsia="宋体" w:hint="eastAsia"/>
          <w:lang w:eastAsia="zh-CN"/>
        </w:rPr>
        <w:t>“</w:t>
      </w:r>
      <w:r>
        <w:rPr>
          <w:lang w:eastAsia="zh-CN"/>
        </w:rPr>
        <w:t>而</w:t>
      </w:r>
      <w:r>
        <w:rPr>
          <w:rFonts w:eastAsia="宋体" w:hint="eastAsia"/>
          <w:lang w:eastAsia="zh-CN"/>
        </w:rPr>
        <w:t>”</w:t>
      </w:r>
      <w:r>
        <w:rPr>
          <w:lang w:eastAsia="zh-CN"/>
        </w:rPr>
        <w:t>亦讀</w:t>
      </w:r>
      <w:r>
        <w:rPr>
          <w:rFonts w:eastAsia="宋体" w:hint="eastAsia"/>
          <w:lang w:eastAsia="zh-CN"/>
        </w:rPr>
        <w:t>“</w:t>
      </w:r>
      <w:r>
        <w:rPr>
          <w:lang w:eastAsia="zh-CN"/>
        </w:rPr>
        <w:t>若</w:t>
      </w:r>
      <w:r>
        <w:rPr>
          <w:rFonts w:eastAsia="宋体" w:hint="eastAsia"/>
          <w:lang w:eastAsia="zh-CN"/>
        </w:rPr>
        <w:t>”</w:t>
      </w:r>
      <w:r>
        <w:rPr>
          <w:lang w:eastAsia="zh-CN"/>
        </w:rPr>
        <w:t>；</w:t>
      </w:r>
      <w:r>
        <w:rPr>
          <w:rFonts w:eastAsia="宋体" w:hint="eastAsia"/>
          <w:lang w:eastAsia="zh-CN"/>
        </w:rPr>
        <w:t>“</w:t>
      </w:r>
      <w:r>
        <w:rPr>
          <w:lang w:eastAsia="zh-CN"/>
        </w:rPr>
        <w:t>用</w:t>
      </w:r>
      <w:r>
        <w:rPr>
          <w:rFonts w:eastAsia="宋体" w:hint="eastAsia"/>
          <w:lang w:eastAsia="zh-CN"/>
        </w:rPr>
        <w:t>”</w:t>
      </w:r>
      <w:r>
        <w:rPr>
          <w:lang w:eastAsia="zh-CN"/>
        </w:rPr>
        <w:t>轉为</w:t>
      </w:r>
      <w:r>
        <w:rPr>
          <w:rFonts w:eastAsia="宋体" w:hint="eastAsia"/>
          <w:lang w:eastAsia="zh-CN"/>
        </w:rPr>
        <w:t>“</w:t>
      </w:r>
      <w:r>
        <w:rPr>
          <w:lang w:eastAsia="zh-CN"/>
        </w:rPr>
        <w:t>以</w:t>
      </w:r>
      <w:r>
        <w:rPr>
          <w:rFonts w:eastAsia="宋体" w:hint="eastAsia"/>
          <w:lang w:eastAsia="zh-CN"/>
        </w:rPr>
        <w:t>”</w:t>
      </w:r>
      <w:r>
        <w:rPr>
          <w:lang w:eastAsia="zh-CN"/>
        </w:rPr>
        <w:t>，而</w:t>
      </w:r>
      <w:r>
        <w:rPr>
          <w:rFonts w:eastAsia="宋体" w:hint="eastAsia"/>
          <w:lang w:eastAsia="zh-CN"/>
        </w:rPr>
        <w:t>“</w:t>
      </w:r>
      <w:r>
        <w:rPr>
          <w:lang w:eastAsia="zh-CN"/>
        </w:rPr>
        <w:t>用</w:t>
      </w:r>
      <w:r>
        <w:rPr>
          <w:rFonts w:eastAsia="宋体" w:hint="eastAsia"/>
          <w:lang w:eastAsia="zh-CN"/>
        </w:rPr>
        <w:t>”</w:t>
      </w:r>
      <w:r>
        <w:rPr>
          <w:lang w:eastAsia="zh-CN"/>
        </w:rPr>
        <w:t>亦讀</w:t>
      </w:r>
      <w:r>
        <w:rPr>
          <w:rFonts w:eastAsia="宋体" w:hint="eastAsia"/>
          <w:lang w:eastAsia="zh-CN"/>
        </w:rPr>
        <w:t>“</w:t>
      </w:r>
      <w:r>
        <w:rPr>
          <w:lang w:eastAsia="zh-CN"/>
        </w:rPr>
        <w:t>以</w:t>
      </w:r>
      <w:r>
        <w:rPr>
          <w:rFonts w:eastAsia="宋体" w:hint="eastAsia"/>
          <w:lang w:eastAsia="zh-CN"/>
        </w:rPr>
        <w:t>”</w:t>
      </w:r>
      <w:r>
        <w:rPr>
          <w:lang w:eastAsia="zh-CN"/>
        </w:rPr>
        <w:t>之類。音亦隨之而變，音變之始。今此字</w:t>
      </w:r>
      <w:proofErr w:type="gramStart"/>
      <w:r>
        <w:rPr>
          <w:lang w:eastAsia="zh-CN"/>
        </w:rPr>
        <w:t>兩</w:t>
      </w:r>
      <w:proofErr w:type="gramEnd"/>
      <w:r>
        <w:rPr>
          <w:lang w:eastAsia="zh-CN"/>
        </w:rPr>
        <w:t>收于某部、某部。</w:t>
      </w:r>
    </w:p>
    <w:bookmarkEnd w:id="15"/>
    <w:p w14:paraId="1D03A754" w14:textId="77777777" w:rsidR="00CC015B" w:rsidRDefault="00000000">
      <w:pPr>
        <w:rPr>
          <w:lang w:eastAsia="zh-CN"/>
        </w:rPr>
      </w:pPr>
      <w:r>
        <w:rPr>
          <w:lang w:eastAsia="zh-CN"/>
        </w:rPr>
        <w:t>【第</w:t>
      </w:r>
      <w:r>
        <w:rPr>
          <w:lang w:eastAsia="zh-CN"/>
        </w:rPr>
        <w:t>338</w:t>
      </w:r>
      <w:r>
        <w:rPr>
          <w:lang w:eastAsia="zh-CN"/>
        </w:rPr>
        <w:t>页】</w:t>
      </w:r>
    </w:p>
    <w:p w14:paraId="3036FD29" w14:textId="77777777" w:rsidR="00CC015B" w:rsidRDefault="00000000">
      <w:pPr>
        <w:rPr>
          <w:lang w:eastAsia="zh-CN"/>
        </w:rPr>
      </w:pPr>
      <w:r>
        <w:rPr>
          <w:lang w:eastAsia="zh-CN"/>
        </w:rPr>
        <w:t>古音有自漢以</w:t>
      </w:r>
      <w:proofErr w:type="gramStart"/>
      <w:r>
        <w:rPr>
          <w:lang w:eastAsia="zh-CN"/>
        </w:rPr>
        <w:t>後</w:t>
      </w:r>
      <w:proofErr w:type="gramEnd"/>
      <w:r>
        <w:rPr>
          <w:lang w:eastAsia="zh-CN"/>
        </w:rPr>
        <w:t>未變者。</w:t>
      </w:r>
      <w:proofErr w:type="gramStart"/>
      <w:r>
        <w:rPr>
          <w:lang w:eastAsia="zh-CN"/>
        </w:rPr>
        <w:t>於</w:t>
      </w:r>
      <w:proofErr w:type="gramEnd"/>
      <w:r>
        <w:rPr>
          <w:lang w:eastAsia="zh-CN"/>
        </w:rPr>
        <w:t>今之方言可以見古音，於通作之字可以見古音，於訓詁</w:t>
      </w:r>
    </w:p>
    <w:p w14:paraId="489AD7D9" w14:textId="77777777" w:rsidR="00CC015B" w:rsidRDefault="00000000">
      <w:proofErr w:type="spellStart"/>
      <w:r>
        <w:t>之同聲者可以見古音，於漢以後之音讀可以見古音，於諧聲可以見古音，於疊韻之字可以</w:t>
      </w:r>
      <w:proofErr w:type="spellEnd"/>
    </w:p>
    <w:p w14:paraId="77578462" w14:textId="77777777" w:rsidR="00CC015B" w:rsidRDefault="00000000">
      <w:pPr>
        <w:rPr>
          <w:lang w:eastAsia="zh-CN"/>
        </w:rPr>
      </w:pPr>
      <w:proofErr w:type="spellStart"/>
      <w:r>
        <w:t>見古音，</w:t>
      </w:r>
      <w:proofErr w:type="gramStart"/>
      <w:r>
        <w:t>於</w:t>
      </w:r>
      <w:proofErr w:type="spellEnd"/>
      <w:proofErr w:type="gramEnd"/>
      <w:r>
        <w:rPr>
          <w:rFonts w:eastAsia="宋体" w:hint="eastAsia"/>
          <w:lang w:eastAsia="zh-CN"/>
        </w:rPr>
        <w:t>《</w:t>
      </w:r>
      <w:proofErr w:type="spellStart"/>
      <w:r>
        <w:t>韻府</w:t>
      </w:r>
      <w:proofErr w:type="spellEnd"/>
      <w:r>
        <w:rPr>
          <w:rFonts w:eastAsia="宋体" w:hint="eastAsia"/>
          <w:lang w:eastAsia="zh-CN"/>
        </w:rPr>
        <w:t>》</w:t>
      </w:r>
      <w:proofErr w:type="spellStart"/>
      <w:r>
        <w:t>求之可也。於急言、徐言可以見古音</w:t>
      </w:r>
      <w:proofErr w:type="spellEnd"/>
      <w:r>
        <w:t>。</w:t>
      </w:r>
      <w:r>
        <w:rPr>
          <w:rFonts w:eastAsia="宋体" w:hint="eastAsia"/>
          <w:lang w:eastAsia="zh-CN"/>
        </w:rPr>
        <w:t>【</w:t>
      </w:r>
      <w:r>
        <w:rPr>
          <w:lang w:eastAsia="zh-CN"/>
        </w:rPr>
        <w:t>四古今韻須詳为引證。氙、諸聲之不合</w:t>
      </w:r>
    </w:p>
    <w:p w14:paraId="737E9AA9" w14:textId="77777777" w:rsidR="00CC015B" w:rsidRDefault="00000000">
      <w:r>
        <w:rPr>
          <w:lang w:eastAsia="zh-CN"/>
        </w:rPr>
        <w:t>者。二、字之或體。三、訓詁。四、通作。五、疊韻。須别为一</w:t>
      </w:r>
      <w:proofErr w:type="gramStart"/>
      <w:r>
        <w:rPr>
          <w:lang w:eastAsia="zh-CN"/>
        </w:rPr>
        <w:t>書</w:t>
      </w:r>
      <w:proofErr w:type="gramEnd"/>
      <w:r>
        <w:rPr>
          <w:lang w:eastAsia="zh-CN"/>
        </w:rPr>
        <w:t>，如東通陽，又通唐，各分類以紀之。</w:t>
      </w:r>
      <w:proofErr w:type="spellStart"/>
      <w:r>
        <w:t>古今通韻</w:t>
      </w:r>
      <w:proofErr w:type="spellEnd"/>
    </w:p>
    <w:p w14:paraId="5B00375C" w14:textId="77777777" w:rsidR="00CC015B" w:rsidRDefault="00000000">
      <w:proofErr w:type="spellStart"/>
      <w:r>
        <w:t>亦有可採者</w:t>
      </w:r>
      <w:proofErr w:type="spellEnd"/>
      <w:r>
        <w:t>。</w:t>
      </w:r>
    </w:p>
    <w:p w14:paraId="3258A8E7" w14:textId="77777777" w:rsidR="00CC015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0E546FA7" w14:textId="77777777" w:rsidR="00CC015B" w:rsidRDefault="00000000">
      <w:proofErr w:type="spellStart"/>
      <w:proofErr w:type="gramStart"/>
      <w:r>
        <w:t>據</w:t>
      </w:r>
      <w:proofErr w:type="gramEnd"/>
      <w:r>
        <w:t>李宗焜輯注</w:t>
      </w:r>
      <w:proofErr w:type="spellEnd"/>
      <w:r>
        <w:rPr>
          <w:rFonts w:eastAsia="宋体" w:hint="eastAsia"/>
          <w:lang w:eastAsia="zh-CN"/>
        </w:rPr>
        <w:t>《</w:t>
      </w:r>
      <w:proofErr w:type="spellStart"/>
      <w:r>
        <w:t>高郵王氏父子手稿</w:t>
      </w:r>
      <w:proofErr w:type="spellEnd"/>
      <w:r>
        <w:rPr>
          <w:rFonts w:eastAsia="宋体" w:hint="eastAsia"/>
          <w:lang w:eastAsia="zh-CN"/>
        </w:rPr>
        <w:t>》</w:t>
      </w:r>
      <w:proofErr w:type="spellStart"/>
      <w:r>
        <w:t>謄正，手稿無標題。未詳年月，與王氏古韻二十一部説有合有</w:t>
      </w:r>
      <w:proofErr w:type="spellEnd"/>
    </w:p>
    <w:p w14:paraId="584C02F4" w14:textId="77777777" w:rsidR="00CC015B" w:rsidRDefault="00000000">
      <w:proofErr w:type="spellStart"/>
      <w:r>
        <w:t>不合，此應作於王氏古韻研究之初，約王氏二十五歲前</w:t>
      </w:r>
      <w:proofErr w:type="spellEnd"/>
    </w:p>
    <w:p w14:paraId="771A27B3" w14:textId="77777777" w:rsidR="00CC015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4171EECB" w14:textId="77777777" w:rsidR="00CC015B" w:rsidRDefault="00000000">
      <w:r>
        <w:rPr>
          <w:rFonts w:eastAsia="宋体" w:hint="eastAsia"/>
          <w:lang w:eastAsia="zh-CN"/>
        </w:rPr>
        <w:t>【</w:t>
      </w:r>
      <w:r>
        <w:t>一</w:t>
      </w:r>
      <w:r>
        <w:rPr>
          <w:rFonts w:eastAsia="宋体" w:hint="eastAsia"/>
          <w:lang w:eastAsia="zh-CN"/>
        </w:rPr>
        <w:t>】“</w:t>
      </w:r>
      <w:proofErr w:type="spellStart"/>
      <w:r>
        <w:t>而無入</w:t>
      </w:r>
      <w:proofErr w:type="spellEnd"/>
      <w:r>
        <w:rPr>
          <w:rFonts w:eastAsia="宋体" w:hint="eastAsia"/>
          <w:lang w:eastAsia="zh-CN"/>
        </w:rPr>
        <w:t>”</w:t>
      </w:r>
      <w:proofErr w:type="spellStart"/>
      <w:r>
        <w:t>三字右邊，手稿上有竪綫。此説與</w:t>
      </w:r>
      <w:proofErr w:type="spellEnd"/>
      <w:r>
        <w:rPr>
          <w:rFonts w:eastAsia="宋体" w:hint="eastAsia"/>
          <w:lang w:eastAsia="zh-CN"/>
        </w:rPr>
        <w:t>《</w:t>
      </w:r>
      <w:proofErr w:type="spellStart"/>
      <w:r>
        <w:t>經義述聞</w:t>
      </w:r>
      <w:proofErr w:type="spellEnd"/>
      <w:r>
        <w:rPr>
          <w:rFonts w:eastAsia="宋体" w:hint="eastAsia"/>
          <w:lang w:eastAsia="zh-CN"/>
        </w:rPr>
        <w:t>》</w:t>
      </w:r>
      <w:proofErr w:type="spellStart"/>
      <w:r>
        <w:t>卷三十一</w:t>
      </w:r>
      <w:proofErr w:type="spellEnd"/>
      <w:proofErr w:type="gramStart"/>
      <w:r>
        <w:rPr>
          <w:rFonts w:eastAsia="宋体" w:hint="eastAsia"/>
          <w:lang w:eastAsia="zh-CN"/>
        </w:rPr>
        <w:t>《</w:t>
      </w:r>
      <w:proofErr w:type="spellStart"/>
      <w:proofErr w:type="gramEnd"/>
      <w:r>
        <w:t>通説上</w:t>
      </w:r>
      <w:proofErr w:type="spellEnd"/>
      <w:r>
        <w:rPr>
          <w:rFonts w:eastAsia="宋体" w:hint="eastAsia"/>
          <w:lang w:eastAsia="zh-CN"/>
        </w:rPr>
        <w:t>•</w:t>
      </w:r>
      <w:proofErr w:type="spellStart"/>
      <w:r>
        <w:t>古韻二十一部</w:t>
      </w:r>
      <w:proofErr w:type="spellEnd"/>
    </w:p>
    <w:p w14:paraId="4AE2C9D2" w14:textId="77777777" w:rsidR="00CC015B" w:rsidRDefault="00000000">
      <w:pPr>
        <w:rPr>
          <w:lang w:eastAsia="zh-CN"/>
        </w:rPr>
      </w:pPr>
      <w:r>
        <w:rPr>
          <w:lang w:eastAsia="zh-CN"/>
        </w:rPr>
        <w:t>不合。</w:t>
      </w:r>
    </w:p>
    <w:p w14:paraId="79656297" w14:textId="77777777" w:rsidR="00CC015B" w:rsidRDefault="00000000">
      <w:pPr>
        <w:rPr>
          <w:lang w:eastAsia="zh-CN"/>
        </w:rPr>
      </w:pPr>
      <w:r>
        <w:rPr>
          <w:rFonts w:eastAsia="宋体" w:hint="eastAsia"/>
          <w:lang w:eastAsia="zh-CN"/>
        </w:rPr>
        <w:lastRenderedPageBreak/>
        <w:t>【</w:t>
      </w:r>
      <w:r>
        <w:rPr>
          <w:lang w:eastAsia="zh-CN"/>
        </w:rPr>
        <w:t>二</w:t>
      </w:r>
      <w:r>
        <w:rPr>
          <w:rFonts w:eastAsia="宋体" w:hint="eastAsia"/>
          <w:lang w:eastAsia="zh-CN"/>
        </w:rPr>
        <w:t>】“</w:t>
      </w:r>
      <w:r>
        <w:rPr>
          <w:lang w:eastAsia="zh-CN"/>
        </w:rPr>
        <w:t>至去聲则各部皆無</w:t>
      </w:r>
      <w:r>
        <w:rPr>
          <w:rFonts w:eastAsia="宋体" w:hint="eastAsia"/>
          <w:lang w:eastAsia="zh-CN"/>
        </w:rPr>
        <w:t>”</w:t>
      </w:r>
      <w:r>
        <w:rPr>
          <w:lang w:eastAsia="zh-CN"/>
        </w:rPr>
        <w:t>八字右邊，手稿上有竪綫。此説亦與</w:t>
      </w:r>
      <w:r>
        <w:rPr>
          <w:rFonts w:eastAsia="宋体" w:hint="eastAsia"/>
          <w:lang w:eastAsia="zh-CN"/>
        </w:rPr>
        <w:t>《</w:t>
      </w:r>
      <w:r>
        <w:rPr>
          <w:lang w:eastAsia="zh-CN"/>
        </w:rPr>
        <w:t>古韻二十一部</w:t>
      </w:r>
      <w:r>
        <w:rPr>
          <w:rFonts w:eastAsia="宋体" w:hint="eastAsia"/>
          <w:lang w:eastAsia="zh-CN"/>
        </w:rPr>
        <w:t>》</w:t>
      </w:r>
      <w:r>
        <w:rPr>
          <w:lang w:eastAsia="zh-CN"/>
        </w:rPr>
        <w:t>不合</w:t>
      </w:r>
    </w:p>
    <w:p w14:paraId="41842AE0" w14:textId="77777777" w:rsidR="00CC015B" w:rsidRDefault="00000000">
      <w:proofErr w:type="spellStart"/>
      <w:r>
        <w:t>c</w:t>
      </w:r>
      <w:r>
        <w:t>三</w:t>
      </w:r>
      <w:proofErr w:type="spellEnd"/>
      <w:proofErr w:type="gramStart"/>
      <w:r>
        <w:rPr>
          <w:rFonts w:eastAsia="宋体" w:hint="eastAsia"/>
          <w:lang w:eastAsia="zh-CN"/>
        </w:rPr>
        <w:t>】</w:t>
      </w:r>
      <w:proofErr w:type="spellStart"/>
      <w:proofErr w:type="gramEnd"/>
      <w:r>
        <w:t>此八條，是王氏古音研究之根據，手稿上用小字分兩行列在右下。此姑從李氏釋文</w:t>
      </w:r>
      <w:proofErr w:type="spellEnd"/>
    </w:p>
    <w:p w14:paraId="066D9C22" w14:textId="77777777" w:rsidR="00CC015B" w:rsidRDefault="00000000">
      <w:pPr>
        <w:rPr>
          <w:lang w:eastAsia="zh-CN"/>
        </w:rPr>
      </w:pPr>
      <w:r>
        <w:rPr>
          <w:rFonts w:eastAsia="宋体" w:hint="eastAsia"/>
          <w:lang w:eastAsia="zh-CN"/>
        </w:rPr>
        <w:t>【</w:t>
      </w:r>
      <w:r>
        <w:t>四</w:t>
      </w:r>
      <w:r>
        <w:rPr>
          <w:rFonts w:eastAsia="宋体" w:hint="eastAsia"/>
          <w:lang w:eastAsia="zh-CN"/>
        </w:rPr>
        <w:t>】</w:t>
      </w:r>
      <w:r>
        <w:t>此</w:t>
      </w:r>
      <w:r>
        <w:rPr>
          <w:rFonts w:eastAsia="宋体" w:hint="eastAsia"/>
          <w:lang w:eastAsia="zh-CN"/>
        </w:rPr>
        <w:t>“</w:t>
      </w:r>
      <w:proofErr w:type="spellStart"/>
      <w:proofErr w:type="gramStart"/>
      <w:r>
        <w:t>於</w:t>
      </w:r>
      <w:proofErr w:type="gramEnd"/>
      <w:r>
        <w:t>⋮</w:t>
      </w:r>
      <w:r>
        <w:t>可以見古音</w:t>
      </w:r>
      <w:proofErr w:type="spellEnd"/>
      <w:r>
        <w:rPr>
          <w:rFonts w:eastAsia="宋体" w:hint="eastAsia"/>
          <w:lang w:eastAsia="zh-CN"/>
        </w:rPr>
        <w:t>”</w:t>
      </w:r>
      <w:proofErr w:type="spellStart"/>
      <w:r>
        <w:t>七句，與注</w:t>
      </w:r>
      <w:proofErr w:type="spellEnd"/>
      <w:r>
        <w:rPr>
          <w:rFonts w:eastAsia="宋体" w:hint="eastAsia"/>
          <w:lang w:eastAsia="zh-CN"/>
        </w:rPr>
        <w:t>【</w:t>
      </w:r>
      <w:r>
        <w:t>三</w:t>
      </w:r>
      <w:r>
        <w:rPr>
          <w:rFonts w:eastAsia="宋体" w:hint="eastAsia"/>
          <w:lang w:eastAsia="zh-CN"/>
        </w:rPr>
        <w:t>】</w:t>
      </w:r>
      <w:proofErr w:type="spellStart"/>
      <w:r>
        <w:t>下八條意思相同，且手稿中次序凌亂</w:t>
      </w:r>
      <w:proofErr w:type="spellEnd"/>
      <w:r>
        <w:t>。</w:t>
      </w:r>
      <w:r>
        <w:rPr>
          <w:lang w:eastAsia="zh-CN"/>
        </w:rPr>
        <w:t>此姑</w:t>
      </w:r>
      <w:proofErr w:type="gramStart"/>
      <w:r>
        <w:rPr>
          <w:lang w:eastAsia="zh-CN"/>
        </w:rPr>
        <w:t>從</w:t>
      </w:r>
      <w:proofErr w:type="gramEnd"/>
      <w:r>
        <w:rPr>
          <w:lang w:eastAsia="zh-CN"/>
        </w:rPr>
        <w:t>李氏</w:t>
      </w:r>
    </w:p>
    <w:p w14:paraId="360B8624" w14:textId="77777777" w:rsidR="00CC015B" w:rsidRDefault="00000000">
      <w:pPr>
        <w:rPr>
          <w:lang w:eastAsia="zh-CN"/>
        </w:rPr>
      </w:pPr>
      <w:r>
        <w:rPr>
          <w:lang w:eastAsia="zh-CN"/>
        </w:rPr>
        <w:t>釋文。</w:t>
      </w:r>
    </w:p>
    <w:p w14:paraId="7325D8FC" w14:textId="77777777" w:rsidR="00CC015B" w:rsidRDefault="00000000">
      <w:pPr>
        <w:rPr>
          <w:lang w:eastAsia="zh-CN"/>
        </w:rPr>
      </w:pPr>
      <w:r>
        <w:rPr>
          <w:lang w:eastAsia="zh-CN"/>
        </w:rPr>
        <w:t>【第</w:t>
      </w:r>
      <w:r>
        <w:rPr>
          <w:lang w:eastAsia="zh-CN"/>
        </w:rPr>
        <w:t>339</w:t>
      </w:r>
      <w:r>
        <w:rPr>
          <w:lang w:eastAsia="zh-CN"/>
        </w:rPr>
        <w:t>页】</w:t>
      </w:r>
    </w:p>
    <w:p w14:paraId="0E022772" w14:textId="77777777" w:rsidR="00CC015B" w:rsidRDefault="00000000">
      <w:proofErr w:type="spellStart"/>
      <w:r>
        <w:t>古韻</w:t>
      </w:r>
      <w:proofErr w:type="spellEnd"/>
      <w:r>
        <w:rPr>
          <w:rFonts w:eastAsia="宋体" w:hint="eastAsia"/>
          <w:lang w:eastAsia="zh-CN"/>
        </w:rPr>
        <w:t>《</w:t>
      </w:r>
      <w:proofErr w:type="spellStart"/>
      <w:r>
        <w:t>説文</w:t>
      </w:r>
      <w:proofErr w:type="spellEnd"/>
      <w:r>
        <w:rPr>
          <w:rFonts w:eastAsia="宋体" w:hint="eastAsia"/>
          <w:lang w:eastAsia="zh-CN"/>
        </w:rPr>
        <w:t>》</w:t>
      </w:r>
      <w:proofErr w:type="spellStart"/>
      <w:r>
        <w:t>諧聲譜</w:t>
      </w:r>
      <w:proofErr w:type="spellEnd"/>
    </w:p>
    <w:p w14:paraId="03B00979" w14:textId="77777777" w:rsidR="00CC015B" w:rsidRDefault="00000000">
      <w:proofErr w:type="spellStart"/>
      <w:r>
        <w:t>東弟一</w:t>
      </w:r>
      <w:proofErr w:type="spellEnd"/>
    </w:p>
    <w:p w14:paraId="13681E42" w14:textId="77777777" w:rsidR="00CC015B" w:rsidRDefault="00000000">
      <w:r>
        <w:t>東</w:t>
      </w:r>
    </w:p>
    <w:p w14:paraId="1C5D7F67" w14:textId="77777777" w:rsidR="00CC015B" w:rsidRDefault="00000000">
      <w:proofErr w:type="spellStart"/>
      <w:r>
        <w:t>東聲。棟重涷凍蝀重聲。歱㣫踵腫種偅湩緟動</w:t>
      </w:r>
      <w:proofErr w:type="spellEnd"/>
    </w:p>
    <w:p w14:paraId="49ED5973" w14:textId="77777777" w:rsidR="00CC015B" w:rsidRDefault="00000000">
      <w:proofErr w:type="spellStart"/>
      <w:r>
        <w:t>連鍾</w:t>
      </w:r>
      <w:proofErr w:type="spellEnd"/>
    </w:p>
    <w:p w14:paraId="318D721C" w14:textId="77777777" w:rsidR="00CC015B" w:rsidRDefault="00000000">
      <w:proofErr w:type="spellStart"/>
      <w:r>
        <w:t>重省聲</w:t>
      </w:r>
      <w:proofErr w:type="spellEnd"/>
      <w:r>
        <w:t>。</w:t>
      </w:r>
    </w:p>
    <w:p w14:paraId="1A5F7424" w14:textId="77777777" w:rsidR="00CC015B" w:rsidRDefault="00000000">
      <w:pPr>
        <w:rPr>
          <w:lang w:eastAsia="zh-CN"/>
        </w:rPr>
      </w:pPr>
      <w:proofErr w:type="spellStart"/>
      <w:r>
        <w:t>童童童聲</w:t>
      </w:r>
      <w:proofErr w:type="spellEnd"/>
      <w:r>
        <w:t>。</w:t>
      </w:r>
      <w:r>
        <w:rPr>
          <w:lang w:eastAsia="zh-CN"/>
        </w:rPr>
        <w:t>蕫衝橦穜瘴朣罿僮憧潼撞疃鐘</w:t>
      </w:r>
    </w:p>
    <w:p w14:paraId="5AF745FE" w14:textId="77777777" w:rsidR="00CC015B" w:rsidRDefault="00000000">
      <w:proofErr w:type="spellStart"/>
      <w:r>
        <w:t>銿䡴童省聲。龍龍聲。瓏蘢嚨龏龔籠㰍櫳龓寵襱襩龐</w:t>
      </w:r>
      <w:proofErr w:type="spellEnd"/>
    </w:p>
    <w:p w14:paraId="5B4514F6" w14:textId="77777777" w:rsidR="00CC015B" w:rsidRDefault="00000000">
      <w:proofErr w:type="spellStart"/>
      <w:r>
        <w:t>礱瀧豅聾蠪壠隴〇同同聲</w:t>
      </w:r>
      <w:proofErr w:type="spellEnd"/>
      <w:r>
        <w:t>。</w:t>
      </w:r>
    </w:p>
    <w:p w14:paraId="04420C98" w14:textId="77777777" w:rsidR="00CC015B" w:rsidRDefault="00000000">
      <w:pPr>
        <w:rPr>
          <w:lang w:eastAsia="zh-CN"/>
        </w:rPr>
      </w:pPr>
      <w:r>
        <w:rPr>
          <w:lang w:eastAsia="zh-CN"/>
        </w:rPr>
        <w:t>迵衕詷眮</w:t>
      </w:r>
      <w:proofErr w:type="gramStart"/>
      <w:r>
        <w:rPr>
          <w:lang w:eastAsia="zh-CN"/>
        </w:rPr>
        <w:t>筒桐侗駧恫</w:t>
      </w:r>
      <w:proofErr w:type="gramEnd"/>
    </w:p>
    <w:p w14:paraId="74E9D3EB" w14:textId="77777777" w:rsidR="00CC015B" w:rsidRDefault="00000000">
      <w:pPr>
        <w:rPr>
          <w:lang w:eastAsia="zh-CN"/>
        </w:rPr>
      </w:pPr>
      <w:r>
        <w:rPr>
          <w:lang w:eastAsia="zh-CN"/>
        </w:rPr>
        <w:t>洞鮦挏</w:t>
      </w:r>
      <w:proofErr w:type="gramStart"/>
      <w:r>
        <w:rPr>
          <w:lang w:eastAsia="zh-CN"/>
        </w:rPr>
        <w:t>戙</w:t>
      </w:r>
      <w:proofErr w:type="gramEnd"/>
      <w:r>
        <w:rPr>
          <w:lang w:eastAsia="zh-CN"/>
        </w:rPr>
        <w:t>銅〇中电中</w:t>
      </w:r>
      <w:proofErr w:type="gramStart"/>
      <w:r>
        <w:rPr>
          <w:lang w:eastAsia="zh-CN"/>
        </w:rPr>
        <w:t>中</w:t>
      </w:r>
      <w:proofErr w:type="gramEnd"/>
      <w:r>
        <w:rPr>
          <w:lang w:eastAsia="zh-CN"/>
        </w:rPr>
        <w:t>聲。革</w:t>
      </w:r>
      <w:proofErr w:type="gramStart"/>
      <w:r>
        <w:rPr>
          <w:lang w:eastAsia="zh-CN"/>
        </w:rPr>
        <w:t>啻</w:t>
      </w:r>
      <w:proofErr w:type="gramEnd"/>
      <w:r>
        <w:rPr>
          <w:lang w:eastAsia="zh-CN"/>
        </w:rPr>
        <w:t>盅仲</w:t>
      </w:r>
      <w:proofErr w:type="gramStart"/>
      <w:r>
        <w:rPr>
          <w:lang w:eastAsia="zh-CN"/>
        </w:rPr>
        <w:t>衷</w:t>
      </w:r>
      <w:proofErr w:type="gramEnd"/>
      <w:r>
        <w:rPr>
          <w:lang w:eastAsia="zh-CN"/>
        </w:rPr>
        <w:t>忠</w:t>
      </w:r>
      <w:proofErr w:type="gramStart"/>
      <w:r>
        <w:rPr>
          <w:lang w:eastAsia="zh-CN"/>
        </w:rPr>
        <w:t>忡</w:t>
      </w:r>
      <w:proofErr w:type="gramEnd"/>
      <w:r>
        <w:rPr>
          <w:lang w:eastAsia="zh-CN"/>
        </w:rPr>
        <w:t>沖〇蟲</w:t>
      </w:r>
    </w:p>
    <w:p w14:paraId="4973E11F" w14:textId="77777777" w:rsidR="00CC015B" w:rsidRDefault="00000000">
      <w:pPr>
        <w:rPr>
          <w:lang w:eastAsia="zh-CN"/>
        </w:rPr>
      </w:pPr>
      <w:r>
        <w:rPr>
          <w:lang w:eastAsia="zh-CN"/>
        </w:rPr>
        <w:t>蟲省聲。融鷊痋赨鉵〇終</w:t>
      </w:r>
      <w:proofErr w:type="gramStart"/>
      <w:r>
        <w:rPr>
          <w:lang w:eastAsia="zh-CN"/>
        </w:rPr>
        <w:t>舁</w:t>
      </w:r>
      <w:proofErr w:type="gramEnd"/>
    </w:p>
    <w:p w14:paraId="7D903AC0" w14:textId="77777777" w:rsidR="00CC015B" w:rsidRDefault="00000000">
      <w:pPr>
        <w:rPr>
          <w:lang w:eastAsia="zh-CN"/>
        </w:rPr>
      </w:pPr>
      <w:r>
        <w:rPr>
          <w:lang w:eastAsia="zh-CN"/>
        </w:rPr>
        <w:t>弃聲。㳎冬臭</w:t>
      </w:r>
      <w:proofErr w:type="gramStart"/>
      <w:r>
        <w:rPr>
          <w:lang w:eastAsia="zh-CN"/>
        </w:rPr>
        <w:t>螽</w:t>
      </w:r>
      <w:proofErr w:type="gramEnd"/>
      <w:r>
        <w:rPr>
          <w:lang w:eastAsia="zh-CN"/>
        </w:rPr>
        <w:t>潨䶲冬聲。苳鼨鼵冬</w:t>
      </w:r>
    </w:p>
    <w:p w14:paraId="212AC572" w14:textId="77777777" w:rsidR="00CC015B" w:rsidRDefault="00000000">
      <w:pPr>
        <w:rPr>
          <w:lang w:eastAsia="zh-CN"/>
        </w:rPr>
      </w:pPr>
      <w:r>
        <w:rPr>
          <w:lang w:eastAsia="zh-CN"/>
        </w:rPr>
        <w:t>省聲。</w:t>
      </w:r>
    </w:p>
    <w:p w14:paraId="00E57D43" w14:textId="77777777" w:rsidR="00CC015B" w:rsidRDefault="00000000">
      <w:pPr>
        <w:rPr>
          <w:lang w:eastAsia="zh-CN"/>
        </w:rPr>
      </w:pPr>
      <w:r>
        <w:rPr>
          <w:lang w:eastAsia="zh-CN"/>
        </w:rPr>
        <w:t>〇</w:t>
      </w:r>
      <w:proofErr w:type="gramStart"/>
      <w:r>
        <w:rPr>
          <w:lang w:eastAsia="zh-CN"/>
        </w:rPr>
        <w:t>戎</w:t>
      </w:r>
      <w:proofErr w:type="gramEnd"/>
    </w:p>
    <w:p w14:paraId="7F031474" w14:textId="77777777" w:rsidR="00CC015B" w:rsidRDefault="00000000">
      <w:pPr>
        <w:rPr>
          <w:lang w:eastAsia="zh-CN"/>
        </w:rPr>
      </w:pPr>
      <w:r>
        <w:rPr>
          <w:lang w:eastAsia="zh-CN"/>
        </w:rPr>
        <w:t>竆宫聲。</w:t>
      </w:r>
    </w:p>
    <w:p w14:paraId="3434B149" w14:textId="77777777" w:rsidR="00CC015B" w:rsidRDefault="00000000">
      <w:pPr>
        <w:rPr>
          <w:lang w:eastAsia="zh-CN"/>
        </w:rPr>
      </w:pPr>
      <w:r>
        <w:rPr>
          <w:lang w:eastAsia="zh-CN"/>
        </w:rPr>
        <w:t>营</w:t>
      </w:r>
    </w:p>
    <w:p w14:paraId="6482085F" w14:textId="77777777" w:rsidR="00CC015B" w:rsidRDefault="00000000">
      <w:pPr>
        <w:rPr>
          <w:lang w:eastAsia="zh-CN"/>
        </w:rPr>
      </w:pPr>
      <w:proofErr w:type="gramStart"/>
      <w:r>
        <w:rPr>
          <w:lang w:eastAsia="zh-CN"/>
        </w:rPr>
        <w:lastRenderedPageBreak/>
        <w:t>嗀</w:t>
      </w:r>
      <w:proofErr w:type="gramEnd"/>
    </w:p>
    <w:p w14:paraId="6B880FF5" w14:textId="77777777" w:rsidR="00CC015B" w:rsidRDefault="00000000">
      <w:proofErr w:type="spellStart"/>
      <w:r>
        <w:t>翁䚗松㮤伀頌</w:t>
      </w:r>
      <w:proofErr w:type="spellEnd"/>
    </w:p>
    <w:p w14:paraId="5DD915F9" w14:textId="77777777" w:rsidR="00CC015B" w:rsidRDefault="00000000">
      <w:proofErr w:type="spellStart"/>
      <w:r>
        <w:t>額瓮</w:t>
      </w:r>
      <w:proofErr w:type="spellEnd"/>
    </w:p>
    <w:p w14:paraId="6C2CE7EB" w14:textId="77777777" w:rsidR="00CC015B" w:rsidRDefault="00000000">
      <w:proofErr w:type="spellStart"/>
      <w:r>
        <w:t>翁聲</w:t>
      </w:r>
      <w:proofErr w:type="spellEnd"/>
      <w:r>
        <w:t>。</w:t>
      </w:r>
    </w:p>
    <w:p w14:paraId="11CA02E2" w14:textId="77777777" w:rsidR="00CC015B" w:rsidRDefault="00000000">
      <w:pPr>
        <w:rPr>
          <w:lang w:eastAsia="zh-CN"/>
        </w:rPr>
      </w:pPr>
      <w:r>
        <w:rPr>
          <w:lang w:eastAsia="zh-CN"/>
        </w:rPr>
        <w:t>玒訌</w:t>
      </w:r>
      <w:proofErr w:type="gramStart"/>
      <w:r>
        <w:rPr>
          <w:lang w:eastAsia="zh-CN"/>
        </w:rPr>
        <w:t>巩</w:t>
      </w:r>
      <w:proofErr w:type="gramEnd"/>
      <w:r>
        <w:rPr>
          <w:lang w:eastAsia="zh-CN"/>
        </w:rPr>
        <w:t>㧬攻</w:t>
      </w:r>
    </w:p>
    <w:p w14:paraId="0DDD49C8" w14:textId="77777777" w:rsidR="00CC015B" w:rsidRDefault="00000000">
      <w:pPr>
        <w:rPr>
          <w:lang w:eastAsia="zh-CN"/>
        </w:rPr>
      </w:pPr>
      <w:r>
        <w:rPr>
          <w:lang w:eastAsia="zh-CN"/>
        </w:rPr>
        <w:t>堆䲨缸杠貢</w:t>
      </w:r>
      <w:proofErr w:type="gramStart"/>
      <w:r>
        <w:rPr>
          <w:lang w:eastAsia="zh-CN"/>
        </w:rPr>
        <w:t>邛</w:t>
      </w:r>
      <w:proofErr w:type="gramEnd"/>
      <w:r>
        <w:rPr>
          <w:lang w:eastAsia="zh-CN"/>
        </w:rPr>
        <w:t>䉺空仜項江扛瓨紅虹蝐功釭</w:t>
      </w:r>
      <w:proofErr w:type="gramStart"/>
      <w:r>
        <w:rPr>
          <w:lang w:eastAsia="zh-CN"/>
        </w:rPr>
        <w:t>巩</w:t>
      </w:r>
      <w:proofErr w:type="gramEnd"/>
      <w:r>
        <w:rPr>
          <w:lang w:eastAsia="zh-CN"/>
        </w:rPr>
        <w:t>聲。</w:t>
      </w:r>
    </w:p>
    <w:p w14:paraId="7D64418A" w14:textId="77777777" w:rsidR="00CC015B" w:rsidRDefault="00000000">
      <w:proofErr w:type="spellStart"/>
      <w:r>
        <w:t>鞏䂬恐志蛩銎邛聲</w:t>
      </w:r>
      <w:proofErr w:type="spellEnd"/>
      <w:r>
        <w:t>。</w:t>
      </w:r>
    </w:p>
    <w:p w14:paraId="0A333AB4" w14:textId="77777777" w:rsidR="00CC015B" w:rsidRDefault="00000000">
      <w:proofErr w:type="spellStart"/>
      <w:r>
        <w:t>椌涳控</w:t>
      </w:r>
      <w:proofErr w:type="spellEnd"/>
    </w:p>
    <w:p w14:paraId="6A5FD0B2" w14:textId="77777777" w:rsidR="00CC015B" w:rsidRDefault="00000000">
      <w:pPr>
        <w:rPr>
          <w:lang w:eastAsia="zh-CN"/>
        </w:rPr>
      </w:pPr>
      <w:r>
        <w:rPr>
          <w:lang w:eastAsia="zh-CN"/>
        </w:rPr>
        <w:t>【第</w:t>
      </w:r>
      <w:r>
        <w:rPr>
          <w:lang w:eastAsia="zh-CN"/>
        </w:rPr>
        <w:t>340</w:t>
      </w:r>
      <w:r>
        <w:rPr>
          <w:lang w:eastAsia="zh-CN"/>
        </w:rPr>
        <w:t>页】</w:t>
      </w:r>
    </w:p>
    <w:p w14:paraId="78D63D8A" w14:textId="77777777" w:rsidR="00CC015B" w:rsidRDefault="00000000">
      <w:pPr>
        <w:rPr>
          <w:lang w:eastAsia="zh-CN"/>
        </w:rPr>
      </w:pPr>
      <w:r>
        <w:rPr>
          <w:lang w:eastAsia="zh-CN"/>
        </w:rPr>
        <w:t>聲。蒙</w:t>
      </w:r>
      <w:proofErr w:type="gramStart"/>
      <w:r>
        <w:rPr>
          <w:lang w:eastAsia="zh-CN"/>
        </w:rPr>
        <w:t>幏</w:t>
      </w:r>
      <w:proofErr w:type="gramEnd"/>
    </w:p>
    <w:p w14:paraId="4E03C128" w14:textId="77777777" w:rsidR="00CC015B" w:rsidRDefault="00000000">
      <w:pPr>
        <w:rPr>
          <w:lang w:eastAsia="zh-CN"/>
        </w:rPr>
      </w:pPr>
      <w:r>
        <w:rPr>
          <w:lang w:eastAsia="zh-CN"/>
        </w:rPr>
        <w:t>蒙聲。矇䴌饛</w:t>
      </w:r>
      <w:proofErr w:type="gramStart"/>
      <w:r>
        <w:rPr>
          <w:lang w:eastAsia="zh-CN"/>
        </w:rPr>
        <w:t>濛蠓</w:t>
      </w:r>
      <w:proofErr w:type="gramEnd"/>
    </w:p>
    <w:p w14:paraId="0115F646" w14:textId="77777777" w:rsidR="00CC015B" w:rsidRDefault="00000000">
      <w:proofErr w:type="spellStart"/>
      <w:r>
        <w:t>叢聲。䕺</w:t>
      </w:r>
      <w:proofErr w:type="spellEnd"/>
    </w:p>
    <w:p w14:paraId="42958DA2" w14:textId="77777777" w:rsidR="00CC015B" w:rsidRDefault="00000000">
      <w:r>
        <w:t>1</w:t>
      </w:r>
      <w:r>
        <w:t>辳舋辳</w:t>
      </w:r>
    </w:p>
    <w:p w14:paraId="7E674E26" w14:textId="77777777" w:rsidR="00CC015B" w:rsidRDefault="00000000">
      <w:proofErr w:type="spellStart"/>
      <w:r>
        <w:t>農聲。癑襛㺜濃醲農省聲</w:t>
      </w:r>
      <w:proofErr w:type="spellEnd"/>
      <w:r>
        <w:t>。</w:t>
      </w:r>
    </w:p>
    <w:p w14:paraId="5C2E0C5A" w14:textId="77777777" w:rsidR="00CC015B" w:rsidRDefault="00000000">
      <w:proofErr w:type="spellStart"/>
      <w:r>
        <w:t>盥膿</w:t>
      </w:r>
      <w:proofErr w:type="spellEnd"/>
    </w:p>
    <w:p w14:paraId="6D9CBEF8" w14:textId="77777777" w:rsidR="00CC015B" w:rsidRDefault="00000000">
      <w:proofErr w:type="spellStart"/>
      <w:r>
        <w:t>〇宗</w:t>
      </w:r>
      <w:proofErr w:type="spellEnd"/>
    </w:p>
    <w:p w14:paraId="31572DF9" w14:textId="77777777" w:rsidR="00CC015B" w:rsidRDefault="00000000">
      <w:proofErr w:type="spellStart"/>
      <w:r>
        <w:t>宗聲。琮賨崇悰</w:t>
      </w:r>
      <w:proofErr w:type="spellEnd"/>
    </w:p>
    <w:p w14:paraId="788B894A" w14:textId="77777777" w:rsidR="00CC015B" w:rsidRDefault="00000000">
      <w:proofErr w:type="spellStart"/>
      <w:r>
        <w:t>容聲。傛溶鰫</w:t>
      </w:r>
      <w:proofErr w:type="spellEnd"/>
    </w:p>
    <w:p w14:paraId="1C1EC1F0" w14:textId="77777777" w:rsidR="00CC015B" w:rsidRDefault="00000000">
      <w:proofErr w:type="spellStart"/>
      <w:r>
        <w:t>竟憃春省聲</w:t>
      </w:r>
      <w:proofErr w:type="spellEnd"/>
      <w:r>
        <w:t>。</w:t>
      </w:r>
    </w:p>
    <w:p w14:paraId="6302D6F2" w14:textId="77777777" w:rsidR="00CC015B" w:rsidRDefault="00000000">
      <w:proofErr w:type="spellStart"/>
      <w:r>
        <w:t>淙綜</w:t>
      </w:r>
      <w:proofErr w:type="spellEnd"/>
    </w:p>
    <w:p w14:paraId="7EFCFC0B" w14:textId="77777777" w:rsidR="00CC015B" w:rsidRDefault="00000000">
      <w:proofErr w:type="spellStart"/>
      <w:r>
        <w:t>搈㼸鎔</w:t>
      </w:r>
      <w:proofErr w:type="spellEnd"/>
    </w:p>
    <w:p w14:paraId="4A5E350C" w14:textId="77777777" w:rsidR="00CC015B" w:rsidRDefault="00000000">
      <w:proofErr w:type="spellStart"/>
      <w:r>
        <w:t>〇庸庸聲。鱅鄘傭㺎鱅墉鱅鏞〇膏</w:t>
      </w:r>
      <w:proofErr w:type="spellEnd"/>
    </w:p>
    <w:p w14:paraId="1B25DB5D" w14:textId="77777777" w:rsidR="00CC015B" w:rsidRDefault="00000000">
      <w:pPr>
        <w:rPr>
          <w:lang w:eastAsia="zh-CN"/>
        </w:rPr>
      </w:pPr>
      <w:r>
        <w:rPr>
          <w:lang w:eastAsia="zh-CN"/>
        </w:rPr>
        <w:lastRenderedPageBreak/>
        <w:t>一封㞷</w:t>
      </w:r>
      <w:proofErr w:type="gramStart"/>
      <w:r>
        <w:rPr>
          <w:lang w:eastAsia="zh-CN"/>
        </w:rPr>
        <w:t>牡</w:t>
      </w:r>
      <w:proofErr w:type="gramEnd"/>
    </w:p>
    <w:p w14:paraId="165D35A3" w14:textId="77777777" w:rsidR="00CC015B" w:rsidRDefault="00000000">
      <w:pPr>
        <w:rPr>
          <w:lang w:eastAsia="zh-CN"/>
        </w:rPr>
      </w:pPr>
      <w:r>
        <w:rPr>
          <w:lang w:eastAsia="zh-CN"/>
        </w:rPr>
        <w:t>封聲。</w:t>
      </w:r>
    </w:p>
    <w:p w14:paraId="10DF6032" w14:textId="77777777" w:rsidR="00CC015B" w:rsidRDefault="00000000">
      <w:pPr>
        <w:rPr>
          <w:lang w:eastAsia="zh-CN"/>
        </w:rPr>
      </w:pPr>
      <w:r>
        <w:rPr>
          <w:lang w:eastAsia="zh-CN"/>
        </w:rPr>
        <w:t>㚇聲。葼鬷</w:t>
      </w:r>
      <w:proofErr w:type="gramStart"/>
      <w:r>
        <w:rPr>
          <w:lang w:eastAsia="zh-CN"/>
        </w:rPr>
        <w:t>椶</w:t>
      </w:r>
      <w:proofErr w:type="gramEnd"/>
      <w:r>
        <w:rPr>
          <w:lang w:eastAsia="zh-CN"/>
        </w:rPr>
        <w:t>稯税艐</w:t>
      </w:r>
      <w:proofErr w:type="gramStart"/>
      <w:r>
        <w:rPr>
          <w:lang w:eastAsia="zh-CN"/>
        </w:rPr>
        <w:t>嵏</w:t>
      </w:r>
      <w:proofErr w:type="gramEnd"/>
    </w:p>
    <w:p w14:paraId="647A178F" w14:textId="77777777" w:rsidR="00CC015B" w:rsidRDefault="00000000">
      <w:proofErr w:type="spellStart"/>
      <w:r>
        <w:t>葑䋽</w:t>
      </w:r>
      <w:proofErr w:type="spellEnd"/>
    </w:p>
    <w:p w14:paraId="3AE6A809" w14:textId="77777777" w:rsidR="00CC015B" w:rsidRDefault="00000000">
      <w:proofErr w:type="spellStart"/>
      <w:r>
        <w:t>〇邕邕</w:t>
      </w:r>
      <w:proofErr w:type="spellEnd"/>
    </w:p>
    <w:p w14:paraId="3DC92801" w14:textId="77777777" w:rsidR="00CC015B" w:rsidRDefault="00000000">
      <w:proofErr w:type="spellStart"/>
      <w:r>
        <w:t>邕聲。雝雝聲。饕犨癰廱</w:t>
      </w:r>
      <w:proofErr w:type="spellEnd"/>
    </w:p>
    <w:p w14:paraId="691073D2" w14:textId="77777777" w:rsidR="00CC015B" w:rsidRDefault="00000000">
      <w:pPr>
        <w:rPr>
          <w:lang w:eastAsia="zh-CN"/>
        </w:rPr>
      </w:pPr>
      <w:proofErr w:type="gramStart"/>
      <w:r>
        <w:rPr>
          <w:lang w:eastAsia="zh-CN"/>
        </w:rPr>
        <w:t>堫</w:t>
      </w:r>
      <w:proofErr w:type="gramEnd"/>
      <w:r>
        <w:rPr>
          <w:lang w:eastAsia="zh-CN"/>
        </w:rPr>
        <w:t>匈聲。</w:t>
      </w:r>
    </w:p>
    <w:p w14:paraId="373827BD" w14:textId="77777777" w:rsidR="00CC015B" w:rsidRDefault="00000000">
      <w:pPr>
        <w:rPr>
          <w:lang w:eastAsia="zh-CN"/>
        </w:rPr>
      </w:pPr>
      <w:r>
        <w:rPr>
          <w:lang w:eastAsia="zh-CN"/>
        </w:rPr>
        <w:t>詾訩説</w:t>
      </w:r>
      <w:proofErr w:type="gramStart"/>
      <w:r>
        <w:rPr>
          <w:lang w:eastAsia="zh-CN"/>
        </w:rPr>
        <w:t>洶</w:t>
      </w:r>
      <w:proofErr w:type="gramEnd"/>
    </w:p>
    <w:p w14:paraId="00595F72" w14:textId="77777777" w:rsidR="00CC015B" w:rsidRDefault="00000000">
      <w:pPr>
        <w:rPr>
          <w:lang w:eastAsia="zh-CN"/>
        </w:rPr>
      </w:pPr>
      <w:r>
        <w:rPr>
          <w:lang w:eastAsia="zh-CN"/>
        </w:rPr>
        <w:t>灉攡〇从</w:t>
      </w:r>
    </w:p>
    <w:p w14:paraId="7FAF4D76" w14:textId="77777777" w:rsidR="00CC015B" w:rsidRDefault="00000000">
      <w:proofErr w:type="spellStart"/>
      <w:r>
        <w:t>從從聲。樅瘲豵慫縱䗥鏦</w:t>
      </w:r>
      <w:proofErr w:type="spellEnd"/>
    </w:p>
    <w:p w14:paraId="033B98CA" w14:textId="77777777" w:rsidR="00CC015B" w:rsidRDefault="00000000">
      <w:proofErr w:type="spellStart"/>
      <w:r>
        <w:t>從省聲</w:t>
      </w:r>
      <w:proofErr w:type="spellEnd"/>
    </w:p>
    <w:p w14:paraId="2061350F" w14:textId="77777777" w:rsidR="00CC015B" w:rsidRDefault="00000000">
      <w:proofErr w:type="spellStart"/>
      <w:r>
        <w:t>徴緃</w:t>
      </w:r>
      <w:proofErr w:type="spellEnd"/>
    </w:p>
    <w:p w14:paraId="4C3D325A" w14:textId="77777777" w:rsidR="00CC015B" w:rsidRDefault="00000000">
      <w:proofErr w:type="spellStart"/>
      <w:r>
        <w:t>䡮〇丰拜丰聲。玤奉夆邦旹蚌奉聲。琫菶唪夆聲。逢逢</w:t>
      </w:r>
      <w:proofErr w:type="spellEnd"/>
    </w:p>
    <w:p w14:paraId="62C1967D" w14:textId="77777777" w:rsidR="00CC015B" w:rsidRDefault="00000000">
      <w:r>
        <w:t>茸</w:t>
      </w:r>
    </w:p>
    <w:p w14:paraId="37B7138D" w14:textId="77777777" w:rsidR="00CC015B" w:rsidRDefault="00000000">
      <w:proofErr w:type="spellStart"/>
      <w:r>
        <w:t>捀逢聲。蓬莑㷭縫蠭蠡鏠</w:t>
      </w:r>
      <w:proofErr w:type="spellEnd"/>
    </w:p>
    <w:p w14:paraId="0575CF69" w14:textId="77777777" w:rsidR="00CC015B" w:rsidRDefault="00000000">
      <w:pPr>
        <w:rPr>
          <w:lang w:eastAsia="zh-CN"/>
        </w:rPr>
      </w:pPr>
      <w:r>
        <w:rPr>
          <w:lang w:eastAsia="zh-CN"/>
        </w:rPr>
        <w:t>拜聲。</w:t>
      </w:r>
    </w:p>
    <w:p w14:paraId="13A291B1" w14:textId="77777777" w:rsidR="00CC015B" w:rsidRDefault="00000000">
      <w:pPr>
        <w:rPr>
          <w:lang w:eastAsia="zh-CN"/>
        </w:rPr>
      </w:pPr>
      <w:r>
        <w:rPr>
          <w:lang w:eastAsia="zh-CN"/>
        </w:rPr>
        <w:t>豐慧豐聲</w:t>
      </w:r>
    </w:p>
    <w:p w14:paraId="5EBBDCA9" w14:textId="77777777" w:rsidR="00CC015B" w:rsidRDefault="00000000">
      <w:pPr>
        <w:rPr>
          <w:lang w:eastAsia="zh-CN"/>
        </w:rPr>
      </w:pPr>
      <w:r>
        <w:rPr>
          <w:lang w:eastAsia="zh-CN"/>
        </w:rPr>
        <w:t>髶搑䤊〇兴〇</w:t>
      </w:r>
      <w:proofErr w:type="gramStart"/>
      <w:r>
        <w:rPr>
          <w:lang w:eastAsia="zh-CN"/>
        </w:rPr>
        <w:t>尨尨</w:t>
      </w:r>
      <w:proofErr w:type="gramEnd"/>
      <w:r>
        <w:rPr>
          <w:lang w:eastAsia="zh-CN"/>
        </w:rPr>
        <w:t>聲。</w:t>
      </w:r>
      <w:proofErr w:type="gramStart"/>
      <w:r>
        <w:rPr>
          <w:lang w:eastAsia="zh-CN"/>
        </w:rPr>
        <w:t>牻</w:t>
      </w:r>
      <w:proofErr w:type="gramEnd"/>
      <w:r>
        <w:rPr>
          <w:lang w:eastAsia="zh-CN"/>
        </w:rPr>
        <w:t>哤厖駹</w:t>
      </w:r>
      <w:proofErr w:type="gramStart"/>
      <w:r>
        <w:rPr>
          <w:lang w:eastAsia="zh-CN"/>
        </w:rPr>
        <w:t>浝</w:t>
      </w:r>
      <w:proofErr w:type="gramEnd"/>
      <w:r>
        <w:rPr>
          <w:lang w:eastAsia="zh-CN"/>
        </w:rPr>
        <w:t>㙙</w:t>
      </w:r>
    </w:p>
    <w:p w14:paraId="680D236C" w14:textId="77777777" w:rsidR="00CC015B" w:rsidRDefault="00000000">
      <w:pPr>
        <w:rPr>
          <w:lang w:eastAsia="zh-CN"/>
        </w:rPr>
      </w:pPr>
      <w:proofErr w:type="gramStart"/>
      <w:r>
        <w:rPr>
          <w:lang w:eastAsia="zh-CN"/>
        </w:rPr>
        <w:t>璁</w:t>
      </w:r>
      <w:proofErr w:type="gramEnd"/>
      <w:r>
        <w:rPr>
          <w:lang w:eastAsia="zh-CN"/>
        </w:rPr>
        <w:t>蔥</w:t>
      </w:r>
      <w:proofErr w:type="gramStart"/>
      <w:r>
        <w:rPr>
          <w:lang w:eastAsia="zh-CN"/>
        </w:rPr>
        <w:t>幒</w:t>
      </w:r>
      <w:proofErr w:type="gramEnd"/>
      <w:r>
        <w:rPr>
          <w:lang w:eastAsia="zh-CN"/>
        </w:rPr>
        <w:t>㟣悤驄</w:t>
      </w:r>
      <w:proofErr w:type="gramStart"/>
      <w:r>
        <w:rPr>
          <w:lang w:eastAsia="zh-CN"/>
        </w:rPr>
        <w:t>熜</w:t>
      </w:r>
      <w:proofErr w:type="gramEnd"/>
      <w:r>
        <w:rPr>
          <w:lang w:eastAsia="zh-CN"/>
        </w:rPr>
        <w:t>聰總鏓蔥聲。</w:t>
      </w:r>
    </w:p>
    <w:p w14:paraId="5B14D2E1" w14:textId="77777777" w:rsidR="00CC015B" w:rsidRDefault="00000000">
      <w:pPr>
        <w:rPr>
          <w:lang w:eastAsia="zh-CN"/>
        </w:rPr>
      </w:pPr>
      <w:proofErr w:type="gramStart"/>
      <w:r>
        <w:rPr>
          <w:lang w:eastAsia="zh-CN"/>
        </w:rPr>
        <w:t>囱</w:t>
      </w:r>
      <w:proofErr w:type="gramEnd"/>
      <w:r>
        <w:rPr>
          <w:lang w:eastAsia="zh-CN"/>
        </w:rPr>
        <w:t>窗</w:t>
      </w:r>
    </w:p>
    <w:p w14:paraId="48EAEA1D" w14:textId="77777777" w:rsidR="00CC015B" w:rsidRDefault="00000000">
      <w:pPr>
        <w:rPr>
          <w:lang w:eastAsia="zh-CN"/>
        </w:rPr>
      </w:pPr>
      <w:r>
        <w:rPr>
          <w:lang w:eastAsia="zh-CN"/>
        </w:rPr>
        <w:t>繱困聲。</w:t>
      </w:r>
    </w:p>
    <w:p w14:paraId="77243558" w14:textId="77777777" w:rsidR="00CC015B" w:rsidRDefault="00000000">
      <w:pPr>
        <w:rPr>
          <w:lang w:eastAsia="zh-CN"/>
        </w:rPr>
      </w:pPr>
      <w:proofErr w:type="gramStart"/>
      <w:r>
        <w:rPr>
          <w:lang w:eastAsia="zh-CN"/>
        </w:rPr>
        <w:t>夅</w:t>
      </w:r>
      <w:proofErr w:type="gramEnd"/>
      <w:r>
        <w:rPr>
          <w:lang w:eastAsia="zh-CN"/>
        </w:rPr>
        <w:t>聲。䇨竷</w:t>
      </w:r>
      <w:proofErr w:type="gramStart"/>
      <w:r>
        <w:rPr>
          <w:lang w:eastAsia="zh-CN"/>
        </w:rPr>
        <w:t>栙洚</w:t>
      </w:r>
      <w:proofErr w:type="gramEnd"/>
      <w:r>
        <w:rPr>
          <w:lang w:eastAsia="zh-CN"/>
        </w:rPr>
        <w:t>絳降竷省聲。</w:t>
      </w:r>
    </w:p>
    <w:p w14:paraId="431F76DE" w14:textId="77777777" w:rsidR="00CC015B" w:rsidRDefault="00000000">
      <w:pPr>
        <w:rPr>
          <w:lang w:eastAsia="zh-CN"/>
        </w:rPr>
      </w:pPr>
      <w:r>
        <w:rPr>
          <w:lang w:eastAsia="zh-CN"/>
        </w:rPr>
        <w:lastRenderedPageBreak/>
        <w:t>贛</w:t>
      </w:r>
      <w:proofErr w:type="gramStart"/>
      <w:r>
        <w:rPr>
          <w:lang w:eastAsia="zh-CN"/>
        </w:rPr>
        <w:t>贛</w:t>
      </w:r>
      <w:proofErr w:type="gramEnd"/>
      <w:r>
        <w:rPr>
          <w:lang w:eastAsia="zh-CN"/>
        </w:rPr>
        <w:t>赣贛聲。</w:t>
      </w:r>
    </w:p>
    <w:p w14:paraId="291FECE7" w14:textId="77777777" w:rsidR="00CC015B" w:rsidRDefault="00000000">
      <w:pPr>
        <w:rPr>
          <w:lang w:eastAsia="zh-CN"/>
        </w:rPr>
      </w:pPr>
      <w:r>
        <w:rPr>
          <w:lang w:eastAsia="zh-CN"/>
        </w:rPr>
        <w:t>藩</w:t>
      </w:r>
      <w:proofErr w:type="gramStart"/>
      <w:r>
        <w:rPr>
          <w:lang w:eastAsia="zh-CN"/>
        </w:rPr>
        <w:t>戇</w:t>
      </w:r>
      <w:proofErr w:type="gramEnd"/>
    </w:p>
    <w:p w14:paraId="48D033FB" w14:textId="77777777" w:rsidR="00CC015B" w:rsidRDefault="00000000">
      <w:pPr>
        <w:rPr>
          <w:lang w:eastAsia="zh-CN"/>
        </w:rPr>
      </w:pPr>
      <w:r>
        <w:rPr>
          <w:lang w:eastAsia="zh-CN"/>
        </w:rPr>
        <w:t>㔶㯯</w:t>
      </w:r>
    </w:p>
    <w:p w14:paraId="76670AC2" w14:textId="77777777" w:rsidR="00CC015B" w:rsidRDefault="00000000">
      <w:pPr>
        <w:rPr>
          <w:lang w:eastAsia="zh-CN"/>
        </w:rPr>
      </w:pPr>
      <w:proofErr w:type="gramStart"/>
      <w:r>
        <w:rPr>
          <w:lang w:eastAsia="zh-CN"/>
        </w:rPr>
        <w:t>壡</w:t>
      </w:r>
      <w:proofErr w:type="gramEnd"/>
      <w:r>
        <w:rPr>
          <w:lang w:eastAsia="zh-CN"/>
        </w:rPr>
        <w:t>襃送䢠</w:t>
      </w:r>
    </w:p>
    <w:p w14:paraId="6A14A7DD" w14:textId="77777777" w:rsidR="00CC015B" w:rsidRDefault="00000000">
      <w:proofErr w:type="spellStart"/>
      <w:r>
        <w:t>〇竦</w:t>
      </w:r>
      <w:proofErr w:type="spellEnd"/>
    </w:p>
    <w:p w14:paraId="3578BF00" w14:textId="77777777" w:rsidR="00CC015B" w:rsidRDefault="00000000">
      <w:proofErr w:type="spellStart"/>
      <w:r>
        <w:t>〇廾抙</w:t>
      </w:r>
      <w:proofErr w:type="spellEnd"/>
    </w:p>
    <w:p w14:paraId="7444242F" w14:textId="77777777" w:rsidR="00CC015B" w:rsidRDefault="00000000">
      <w:proofErr w:type="spellStart"/>
      <w:r>
        <w:t>廾聲</w:t>
      </w:r>
      <w:proofErr w:type="spellEnd"/>
      <w:r>
        <w:t>。</w:t>
      </w:r>
    </w:p>
    <w:p w14:paraId="752D2053" w14:textId="77777777" w:rsidR="00CC015B" w:rsidRDefault="00000000">
      <w:r>
        <w:t>孔</w:t>
      </w:r>
    </w:p>
    <w:p w14:paraId="5F3DF6BA" w14:textId="77777777" w:rsidR="00CC015B" w:rsidRDefault="00000000">
      <w:proofErr w:type="spellStart"/>
      <w:r>
        <w:t>〇宋</w:t>
      </w:r>
      <w:proofErr w:type="spellEnd"/>
    </w:p>
    <w:p w14:paraId="672F3108" w14:textId="77777777" w:rsidR="00CC015B" w:rsidRDefault="00000000">
      <w:proofErr w:type="spellStart"/>
      <w:r>
        <w:t>〇用用</w:t>
      </w:r>
      <w:proofErr w:type="spellEnd"/>
    </w:p>
    <w:p w14:paraId="1878FC97" w14:textId="77777777" w:rsidR="00CC015B" w:rsidRDefault="00000000">
      <w:proofErr w:type="spellStart"/>
      <w:r>
        <w:t>用聲</w:t>
      </w:r>
      <w:proofErr w:type="spellEnd"/>
      <w:r>
        <w:t>。</w:t>
      </w:r>
    </w:p>
    <w:p w14:paraId="747EE9EB" w14:textId="77777777" w:rsidR="00CC015B" w:rsidRDefault="00000000">
      <w:proofErr w:type="spellStart"/>
      <w:r>
        <w:t>甬聲。通通踊誦筩桶</w:t>
      </w:r>
      <w:proofErr w:type="spellEnd"/>
    </w:p>
    <w:p w14:paraId="43E0DDFF" w14:textId="77777777" w:rsidR="00CC015B" w:rsidRDefault="00000000">
      <w:pPr>
        <w:rPr>
          <w:lang w:eastAsia="zh-CN"/>
        </w:rPr>
      </w:pPr>
      <w:r>
        <w:rPr>
          <w:lang w:eastAsia="zh-CN"/>
        </w:rPr>
        <w:t>衆聲。</w:t>
      </w:r>
    </w:p>
    <w:p w14:paraId="24B162C5" w14:textId="77777777" w:rsidR="00CC015B" w:rsidRDefault="00000000">
      <w:pPr>
        <w:rPr>
          <w:lang w:eastAsia="zh-CN"/>
        </w:rPr>
      </w:pPr>
      <w:r>
        <w:rPr>
          <w:lang w:eastAsia="zh-CN"/>
        </w:rPr>
        <w:t>【第</w:t>
      </w:r>
      <w:r>
        <w:rPr>
          <w:lang w:eastAsia="zh-CN"/>
        </w:rPr>
        <w:t>341</w:t>
      </w:r>
      <w:r>
        <w:rPr>
          <w:lang w:eastAsia="zh-CN"/>
        </w:rPr>
        <w:t>页】</w:t>
      </w:r>
    </w:p>
    <w:p w14:paraId="4426DEF5" w14:textId="77777777" w:rsidR="00CC015B" w:rsidRDefault="00000000">
      <w:pPr>
        <w:rPr>
          <w:lang w:eastAsia="zh-CN"/>
        </w:rPr>
      </w:pPr>
      <w:r>
        <w:rPr>
          <w:lang w:eastAsia="zh-CN"/>
        </w:rPr>
        <w:t>痛</w:t>
      </w:r>
      <w:proofErr w:type="gramStart"/>
      <w:r>
        <w:rPr>
          <w:lang w:eastAsia="zh-CN"/>
        </w:rPr>
        <w:t>俑涌蛹勈甙恿</w:t>
      </w:r>
      <w:proofErr w:type="gramEnd"/>
    </w:p>
    <w:p w14:paraId="22442A1B" w14:textId="77777777" w:rsidR="00CC015B" w:rsidRDefault="00000000">
      <w:proofErr w:type="spellStart"/>
      <w:r>
        <w:t>〇共楮</w:t>
      </w:r>
      <w:proofErr w:type="spellEnd"/>
    </w:p>
    <w:p w14:paraId="2C102421" w14:textId="77777777" w:rsidR="00CC015B" w:rsidRDefault="00000000">
      <w:proofErr w:type="spellStart"/>
      <w:r>
        <w:t>鬨供烘恭㤨洪拱拲㭟輂</w:t>
      </w:r>
      <w:proofErr w:type="spellEnd"/>
    </w:p>
    <w:p w14:paraId="0246C30F" w14:textId="77777777" w:rsidR="00CC015B" w:rsidRDefault="00000000">
      <w:proofErr w:type="spellStart"/>
      <w:r>
        <w:t>弄聲</w:t>
      </w:r>
      <w:proofErr w:type="spellEnd"/>
      <w:r>
        <w:t>。</w:t>
      </w:r>
    </w:p>
    <w:p w14:paraId="6FB5CB59" w14:textId="77777777" w:rsidR="00CC015B" w:rsidRDefault="00000000">
      <w:proofErr w:type="spellStart"/>
      <w:r>
        <w:t>〇嚻巷</w:t>
      </w:r>
      <w:proofErr w:type="spellEnd"/>
    </w:p>
    <w:p w14:paraId="2C46F851" w14:textId="77777777" w:rsidR="00CC015B" w:rsidRDefault="00000000">
      <w:proofErr w:type="spellStart"/>
      <w:r>
        <w:t>〇弄</w:t>
      </w:r>
      <w:proofErr w:type="spellEnd"/>
    </w:p>
    <w:p w14:paraId="39B103E2" w14:textId="77777777" w:rsidR="00CC015B" w:rsidRDefault="00000000">
      <w:proofErr w:type="spellStart"/>
      <w:r>
        <w:t>蒸弟二</w:t>
      </w:r>
      <w:proofErr w:type="spellEnd"/>
    </w:p>
    <w:p w14:paraId="56EEC161" w14:textId="77777777" w:rsidR="00CC015B" w:rsidRDefault="00000000">
      <w:pPr>
        <w:rPr>
          <w:lang w:eastAsia="zh-CN"/>
        </w:rPr>
      </w:pPr>
      <w:r>
        <w:rPr>
          <w:lang w:eastAsia="zh-CN"/>
        </w:rPr>
        <w:t>蒸聲。</w:t>
      </w:r>
    </w:p>
    <w:p w14:paraId="207D7CA2" w14:textId="77777777" w:rsidR="00CC015B" w:rsidRDefault="00000000">
      <w:pPr>
        <w:rPr>
          <w:lang w:eastAsia="zh-CN"/>
        </w:rPr>
      </w:pPr>
      <w:proofErr w:type="gramStart"/>
      <w:r>
        <w:rPr>
          <w:lang w:eastAsia="zh-CN"/>
        </w:rPr>
        <w:t>堎</w:t>
      </w:r>
      <w:proofErr w:type="gramEnd"/>
      <w:r>
        <w:rPr>
          <w:lang w:eastAsia="zh-CN"/>
        </w:rPr>
        <w:t>饁</w:t>
      </w:r>
    </w:p>
    <w:p w14:paraId="092316E4" w14:textId="77777777" w:rsidR="00CC015B" w:rsidRDefault="00000000">
      <w:pPr>
        <w:rPr>
          <w:lang w:eastAsia="zh-CN"/>
        </w:rPr>
      </w:pPr>
      <w:r>
        <w:rPr>
          <w:lang w:eastAsia="zh-CN"/>
        </w:rPr>
        <w:lastRenderedPageBreak/>
        <w:t>承</w:t>
      </w:r>
      <w:proofErr w:type="gramStart"/>
      <w:r>
        <w:rPr>
          <w:lang w:eastAsia="zh-CN"/>
        </w:rPr>
        <w:t>丞丞</w:t>
      </w:r>
      <w:proofErr w:type="gramEnd"/>
      <w:r>
        <w:rPr>
          <w:lang w:eastAsia="zh-CN"/>
        </w:rPr>
        <w:t>聲。</w:t>
      </w:r>
      <w:proofErr w:type="gramStart"/>
      <w:r>
        <w:rPr>
          <w:lang w:eastAsia="zh-CN"/>
        </w:rPr>
        <w:t>卺</w:t>
      </w:r>
      <w:proofErr w:type="gramEnd"/>
      <w:r>
        <w:rPr>
          <w:lang w:eastAsia="zh-CN"/>
        </w:rPr>
        <w:t>烝翬</w:t>
      </w:r>
    </w:p>
    <w:p w14:paraId="2231D99C" w14:textId="77777777" w:rsidR="00CC015B" w:rsidRDefault="00000000">
      <w:proofErr w:type="spellStart"/>
      <w:r>
        <w:t>烝聲</w:t>
      </w:r>
      <w:proofErr w:type="spellEnd"/>
      <w:r>
        <w:t>。</w:t>
      </w:r>
    </w:p>
    <w:p w14:paraId="6D75F2A9" w14:textId="77777777" w:rsidR="00CC015B" w:rsidRDefault="00000000">
      <w:proofErr w:type="spellStart"/>
      <w:r>
        <w:t>蒸䒱</w:t>
      </w:r>
      <w:proofErr w:type="spellEnd"/>
    </w:p>
    <w:p w14:paraId="60EB380D" w14:textId="77777777" w:rsidR="00CC015B" w:rsidRDefault="00000000">
      <w:proofErr w:type="spellStart"/>
      <w:r>
        <w:t>棱淩掕綾陵淩聲</w:t>
      </w:r>
      <w:proofErr w:type="spellEnd"/>
      <w:r>
        <w:t>。</w:t>
      </w:r>
    </w:p>
    <w:p w14:paraId="3AD231E6" w14:textId="77777777" w:rsidR="00CC015B" w:rsidRDefault="00000000">
      <w:proofErr w:type="spellStart"/>
      <w:r>
        <w:t>蔆遴</w:t>
      </w:r>
      <w:proofErr w:type="spellEnd"/>
    </w:p>
    <w:p w14:paraId="2CD122F7" w14:textId="77777777" w:rsidR="00CC015B" w:rsidRDefault="00000000">
      <w:proofErr w:type="spellStart"/>
      <w:r>
        <w:t>〇雁鷹</w:t>
      </w:r>
      <w:proofErr w:type="spellEnd"/>
    </w:p>
    <w:p w14:paraId="6E373279" w14:textId="77777777" w:rsidR="00CC015B" w:rsidRDefault="00000000">
      <w:proofErr w:type="spellStart"/>
      <w:r>
        <w:t>雁聲。膺應</w:t>
      </w:r>
      <w:proofErr w:type="spellEnd"/>
    </w:p>
    <w:p w14:paraId="56983681" w14:textId="77777777" w:rsidR="00CC015B" w:rsidRDefault="00000000">
      <w:proofErr w:type="spellStart"/>
      <w:r>
        <w:t>〇欠？聲。馮</w:t>
      </w:r>
      <w:proofErr w:type="spellEnd"/>
    </w:p>
    <w:p w14:paraId="286FD818" w14:textId="77777777" w:rsidR="00CC015B" w:rsidRDefault="00000000">
      <w:proofErr w:type="spellStart"/>
      <w:r>
        <w:t>〇升</w:t>
      </w:r>
      <w:proofErr w:type="spellEnd"/>
    </w:p>
    <w:p w14:paraId="65C1D367" w14:textId="77777777" w:rsidR="00CC015B" w:rsidRDefault="00000000">
      <w:proofErr w:type="spellStart"/>
      <w:r>
        <w:t>蠅繩〇椉爽</w:t>
      </w:r>
      <w:proofErr w:type="spellEnd"/>
    </w:p>
    <w:p w14:paraId="57D80995" w14:textId="77777777" w:rsidR="00CC015B" w:rsidRDefault="00000000">
      <w:proofErr w:type="spellStart"/>
      <w:r>
        <w:t>〇黽黽</w:t>
      </w:r>
      <w:proofErr w:type="spellEnd"/>
    </w:p>
    <w:p w14:paraId="15F479F0" w14:textId="77777777" w:rsidR="00CC015B" w:rsidRDefault="00000000">
      <w:proofErr w:type="spellStart"/>
      <w:r>
        <w:t>升聲。抍撜〇乃弓孨</w:t>
      </w:r>
      <w:proofErr w:type="spellEnd"/>
    </w:p>
    <w:p w14:paraId="5EF6B9BD" w14:textId="77777777" w:rsidR="00CC015B" w:rsidRDefault="00000000">
      <w:proofErr w:type="spellStart"/>
      <w:r>
        <w:t>爯聲。稱偁</w:t>
      </w:r>
      <w:proofErr w:type="spellEnd"/>
    </w:p>
    <w:p w14:paraId="3A40616D" w14:textId="77777777" w:rsidR="00CC015B" w:rsidRDefault="00000000">
      <w:proofErr w:type="spellStart"/>
      <w:r>
        <w:t>兢〇徵敾</w:t>
      </w:r>
      <w:proofErr w:type="spellEnd"/>
    </w:p>
    <w:p w14:paraId="52E65D4D" w14:textId="77777777" w:rsidR="00CC015B" w:rsidRDefault="00000000">
      <w:proofErr w:type="spellStart"/>
      <w:r>
        <w:t>〇登凳</w:t>
      </w:r>
      <w:proofErr w:type="spellEnd"/>
    </w:p>
    <w:p w14:paraId="6A96307B" w14:textId="77777777" w:rsidR="00CC015B" w:rsidRDefault="00000000">
      <w:proofErr w:type="spellStart"/>
      <w:r>
        <w:t>璒證簦橙鄧憕鐙隥彝〇曾曾聲。譄矰</w:t>
      </w:r>
      <w:proofErr w:type="spellEnd"/>
    </w:p>
    <w:p w14:paraId="1ECED2E6" w14:textId="77777777" w:rsidR="00CC015B" w:rsidRDefault="00000000">
      <w:proofErr w:type="spellStart"/>
      <w:r>
        <w:t>薨夢</w:t>
      </w:r>
      <w:proofErr w:type="spellEnd"/>
    </w:p>
    <w:p w14:paraId="7F7D90D3" w14:textId="77777777" w:rsidR="00CC015B" w:rsidRDefault="00000000">
      <w:proofErr w:type="spellStart"/>
      <w:r>
        <w:t>贈鄫罾層曾竲憎潧甑彊䰝繒</w:t>
      </w:r>
      <w:proofErr w:type="spellEnd"/>
    </w:p>
    <w:p w14:paraId="0F29F59A" w14:textId="77777777" w:rsidR="00CC015B" w:rsidRDefault="00000000">
      <w:proofErr w:type="spellStart"/>
      <w:r>
        <w:t>〇瞢</w:t>
      </w:r>
      <w:proofErr w:type="spellEnd"/>
    </w:p>
    <w:p w14:paraId="57BFCDAA" w14:textId="77777777" w:rsidR="00CC015B" w:rsidRDefault="00000000">
      <w:proofErr w:type="spellStart"/>
      <w:r>
        <w:t>瞢省聲</w:t>
      </w:r>
      <w:proofErr w:type="spellEnd"/>
      <w:r>
        <w:t>。</w:t>
      </w:r>
    </w:p>
    <w:p w14:paraId="7441DFDA" w14:textId="77777777" w:rsidR="00CC015B" w:rsidRDefault="00000000">
      <w:proofErr w:type="spellStart"/>
      <w:r>
        <w:t>夢㝱懜夢省聲</w:t>
      </w:r>
      <w:proofErr w:type="spellEnd"/>
      <w:r>
        <w:t>。</w:t>
      </w:r>
    </w:p>
    <w:p w14:paraId="1E359A05" w14:textId="77777777" w:rsidR="00CC015B" w:rsidRDefault="00000000">
      <w:proofErr w:type="spellStart"/>
      <w:r>
        <w:t>甍〇朋鵬</w:t>
      </w:r>
      <w:proofErr w:type="spellEnd"/>
    </w:p>
    <w:p w14:paraId="096273FB" w14:textId="77777777" w:rsidR="00CC015B" w:rsidRDefault="00000000">
      <w:proofErr w:type="spellStart"/>
      <w:r>
        <w:t>朋聲。棚倗岄硼淜</w:t>
      </w:r>
      <w:proofErr w:type="spellEnd"/>
    </w:p>
    <w:p w14:paraId="21082693" w14:textId="77777777" w:rsidR="00CC015B" w:rsidRDefault="00000000">
      <w:proofErr w:type="spellStart"/>
      <w:r>
        <w:lastRenderedPageBreak/>
        <w:t>〇厷</w:t>
      </w:r>
      <w:r>
        <w:t>s</w:t>
      </w:r>
      <w:r>
        <w:t>肱</w:t>
      </w:r>
      <w:proofErr w:type="spellEnd"/>
    </w:p>
    <w:p w14:paraId="50BC8654" w14:textId="77777777" w:rsidR="00CC015B" w:rsidRDefault="00000000">
      <w:proofErr w:type="spellStart"/>
      <w:r>
        <w:t>雄宏雄閎紘紭弘</w:t>
      </w:r>
      <w:proofErr w:type="spellEnd"/>
    </w:p>
    <w:p w14:paraId="6B7A35CE" w14:textId="77777777" w:rsidR="00CC015B" w:rsidRDefault="00000000">
      <w:proofErr w:type="spellStart"/>
      <w:r>
        <w:t>掤弸堋輣岄聲</w:t>
      </w:r>
      <w:proofErr w:type="spellEnd"/>
      <w:r>
        <w:t>。</w:t>
      </w:r>
    </w:p>
    <w:p w14:paraId="4A6F1240" w14:textId="77777777" w:rsidR="00CC015B" w:rsidRDefault="00000000">
      <w:proofErr w:type="spellStart"/>
      <w:r>
        <w:t>恒死</w:t>
      </w:r>
      <w:proofErr w:type="spellEnd"/>
    </w:p>
    <w:p w14:paraId="221C092D" w14:textId="77777777" w:rsidR="00CC015B" w:rsidRDefault="00000000">
      <w:proofErr w:type="spellStart"/>
      <w:r>
        <w:t>恒聲。䱴搄縆〇轟〇弓</w:t>
      </w:r>
      <w:proofErr w:type="spellEnd"/>
    </w:p>
    <w:p w14:paraId="2898DAB7" w14:textId="77777777" w:rsidR="00CC015B" w:rsidRDefault="00000000">
      <w:proofErr w:type="spellStart"/>
      <w:r>
        <w:t>聲。鞃宖泓</w:t>
      </w:r>
      <w:proofErr w:type="spellEnd"/>
    </w:p>
    <w:p w14:paraId="0B0B7061" w14:textId="77777777" w:rsidR="00CC015B" w:rsidRDefault="00000000">
      <w:pPr>
        <w:rPr>
          <w:lang w:eastAsia="zh-CN"/>
        </w:rPr>
      </w:pPr>
      <w:r>
        <w:rPr>
          <w:lang w:eastAsia="zh-CN"/>
        </w:rPr>
        <w:t>〇</w:t>
      </w:r>
      <w:proofErr w:type="gramStart"/>
      <w:r>
        <w:rPr>
          <w:lang w:eastAsia="zh-CN"/>
        </w:rPr>
        <w:t>亘</w:t>
      </w:r>
      <w:proofErr w:type="gramEnd"/>
      <w:r>
        <w:rPr>
          <w:lang w:eastAsia="zh-CN"/>
        </w:rPr>
        <w:t>縆</w:t>
      </w:r>
    </w:p>
    <w:p w14:paraId="50E3012B" w14:textId="77777777" w:rsidR="00CC015B" w:rsidRDefault="00000000">
      <w:pPr>
        <w:rPr>
          <w:lang w:eastAsia="zh-CN"/>
        </w:rPr>
      </w:pPr>
      <w:proofErr w:type="gramStart"/>
      <w:r>
        <w:rPr>
          <w:lang w:eastAsia="zh-CN"/>
        </w:rPr>
        <w:t>灷</w:t>
      </w:r>
      <w:proofErr w:type="gramEnd"/>
      <w:r>
        <w:rPr>
          <w:lang w:eastAsia="zh-CN"/>
        </w:rPr>
        <w:t>聲。</w:t>
      </w:r>
    </w:p>
    <w:p w14:paraId="2FB0B6D9" w14:textId="77777777" w:rsidR="00CC015B" w:rsidRDefault="00000000">
      <w:pPr>
        <w:rPr>
          <w:lang w:eastAsia="zh-CN"/>
        </w:rPr>
      </w:pPr>
      <w:proofErr w:type="gramStart"/>
      <w:r>
        <w:rPr>
          <w:lang w:eastAsia="zh-CN"/>
        </w:rPr>
        <w:t>欎褒楼伴</w:t>
      </w:r>
      <w:proofErr w:type="gramEnd"/>
      <w:r>
        <w:rPr>
          <w:lang w:eastAsia="zh-CN"/>
        </w:rPr>
        <w:t>䑬</w:t>
      </w:r>
    </w:p>
    <w:p w14:paraId="29636FB6" w14:textId="77777777" w:rsidR="00CC015B" w:rsidRDefault="00000000">
      <w:pPr>
        <w:rPr>
          <w:lang w:eastAsia="zh-CN"/>
        </w:rPr>
      </w:pPr>
      <w:r>
        <w:rPr>
          <w:lang w:eastAsia="zh-CN"/>
        </w:rPr>
        <w:t>謄榺賸</w:t>
      </w:r>
      <w:proofErr w:type="gramStart"/>
      <w:r>
        <w:rPr>
          <w:lang w:eastAsia="zh-CN"/>
        </w:rPr>
        <w:t>幐</w:t>
      </w:r>
      <w:proofErr w:type="gramEnd"/>
      <w:r>
        <w:rPr>
          <w:lang w:eastAsia="zh-CN"/>
        </w:rPr>
        <w:t>騰</w:t>
      </w:r>
    </w:p>
    <w:p w14:paraId="66C15A87" w14:textId="77777777" w:rsidR="00CC015B" w:rsidRDefault="00000000">
      <w:pPr>
        <w:rPr>
          <w:lang w:eastAsia="zh-CN"/>
        </w:rPr>
      </w:pPr>
      <w:proofErr w:type="gramStart"/>
      <w:r>
        <w:rPr>
          <w:lang w:eastAsia="zh-CN"/>
        </w:rPr>
        <w:t>滕塍</w:t>
      </w:r>
      <w:proofErr w:type="gramEnd"/>
    </w:p>
    <w:p w14:paraId="22BADCD7" w14:textId="77777777" w:rsidR="00CC015B" w:rsidRDefault="00000000">
      <w:pPr>
        <w:rPr>
          <w:lang w:eastAsia="zh-CN"/>
        </w:rPr>
      </w:pPr>
      <w:r>
        <w:rPr>
          <w:lang w:eastAsia="zh-CN"/>
        </w:rPr>
        <w:t>【第</w:t>
      </w:r>
      <w:r>
        <w:rPr>
          <w:lang w:eastAsia="zh-CN"/>
        </w:rPr>
        <w:t>342</w:t>
      </w:r>
      <w:r>
        <w:rPr>
          <w:lang w:eastAsia="zh-CN"/>
        </w:rPr>
        <w:t>页】</w:t>
      </w:r>
    </w:p>
    <w:p w14:paraId="75B6D7E1" w14:textId="77777777" w:rsidR="00CC015B" w:rsidRDefault="00000000">
      <w:r>
        <w:t>縢</w:t>
      </w:r>
    </w:p>
    <w:p w14:paraId="0284C04A" w14:textId="77777777" w:rsidR="00CC015B" w:rsidRDefault="00000000">
      <w:proofErr w:type="spellStart"/>
      <w:r>
        <w:t>塍勝騰聲。虪〇肎冐</w:t>
      </w:r>
      <w:proofErr w:type="spellEnd"/>
    </w:p>
    <w:p w14:paraId="39D17993" w14:textId="77777777" w:rsidR="00CC015B" w:rsidRDefault="00000000">
      <w:proofErr w:type="spellStart"/>
      <w:r>
        <w:t>侵弟三</w:t>
      </w:r>
      <w:proofErr w:type="spellEnd"/>
    </w:p>
    <w:p w14:paraId="3431DA11" w14:textId="77777777" w:rsidR="00CC015B" w:rsidRDefault="00000000">
      <w:proofErr w:type="spellStart"/>
      <w:r>
        <w:t>寖省聲</w:t>
      </w:r>
      <w:proofErr w:type="spellEnd"/>
      <w:r>
        <w:t>。</w:t>
      </w:r>
    </w:p>
    <w:p w14:paraId="77878A99" w14:textId="77777777" w:rsidR="00CC015B" w:rsidRDefault="00000000">
      <w:proofErr w:type="spellStart"/>
      <w:r>
        <w:t>侵侵聲</w:t>
      </w:r>
      <w:proofErr w:type="spellEnd"/>
      <w:r>
        <w:t>。</w:t>
      </w:r>
    </w:p>
    <w:p w14:paraId="25DD1A47" w14:textId="77777777" w:rsidR="00CC015B" w:rsidRDefault="00000000">
      <w:pPr>
        <w:rPr>
          <w:lang w:eastAsia="zh-CN"/>
        </w:rPr>
      </w:pPr>
      <w:r>
        <w:rPr>
          <w:lang w:eastAsia="zh-CN"/>
        </w:rPr>
        <w:t>葠寝寖侵省聲。</w:t>
      </w:r>
    </w:p>
    <w:p w14:paraId="2E45D1A9" w14:textId="77777777" w:rsidR="00CC015B" w:rsidRDefault="00000000">
      <w:pPr>
        <w:rPr>
          <w:lang w:eastAsia="zh-CN"/>
        </w:rPr>
      </w:pPr>
      <w:r>
        <w:rPr>
          <w:lang w:eastAsia="zh-CN"/>
        </w:rPr>
        <w:t>祲蔓梫駸綅</w:t>
      </w:r>
      <w:proofErr w:type="gramStart"/>
      <w:r>
        <w:rPr>
          <w:lang w:eastAsia="zh-CN"/>
        </w:rPr>
        <w:t>埐</w:t>
      </w:r>
      <w:proofErr w:type="gramEnd"/>
    </w:p>
    <w:p w14:paraId="47891F41" w14:textId="77777777" w:rsidR="00CC015B" w:rsidRDefault="00000000">
      <w:proofErr w:type="spellStart"/>
      <w:r>
        <w:t>寢寖聲。蓡〇林林聲。禁琳菻郴痳罧惏淋霖婪綝禁</w:t>
      </w:r>
      <w:proofErr w:type="spellEnd"/>
    </w:p>
    <w:p w14:paraId="7280D8CD" w14:textId="77777777" w:rsidR="00CC015B" w:rsidRDefault="00000000">
      <w:proofErr w:type="spellStart"/>
      <w:r>
        <w:t>聲。噤〇闖〇壬壬聲。飪䏕任衽妊紝䋕任聲。荏栠賃恁</w:t>
      </w:r>
      <w:proofErr w:type="spellEnd"/>
    </w:p>
    <w:p w14:paraId="540A28A8" w14:textId="77777777" w:rsidR="00CC015B" w:rsidRDefault="00000000">
      <w:proofErr w:type="spellStart"/>
      <w:r>
        <w:t>䣸〇突突聲。㴱㴱㴱聲。蔆〇冘冘聲。䒞訦㱽眈鴆䏙枕</w:t>
      </w:r>
      <w:proofErr w:type="spellEnd"/>
    </w:p>
    <w:p w14:paraId="24C69C5C" w14:textId="77777777" w:rsidR="00CC015B" w:rsidRDefault="00000000">
      <w:proofErr w:type="spellStart"/>
      <w:r>
        <w:lastRenderedPageBreak/>
        <w:t>䪴黕忱沈耽抌紞鈂酖䏙聲</w:t>
      </w:r>
      <w:proofErr w:type="spellEnd"/>
      <w:r>
        <w:t>。</w:t>
      </w:r>
    </w:p>
    <w:p w14:paraId="72693B67" w14:textId="77777777" w:rsidR="00CC015B" w:rsidRDefault="00000000">
      <w:proofErr w:type="spellStart"/>
      <w:r>
        <w:t>沈聲</w:t>
      </w:r>
      <w:proofErr w:type="spellEnd"/>
      <w:r>
        <w:t>。</w:t>
      </w:r>
    </w:p>
    <w:p w14:paraId="4A18D148" w14:textId="77777777" w:rsidR="00CC015B" w:rsidRDefault="00000000">
      <w:proofErr w:type="spellStart"/>
      <w:r>
        <w:t>霃〇㸒</w:t>
      </w:r>
      <w:proofErr w:type="spellEnd"/>
    </w:p>
    <w:p w14:paraId="3521A288" w14:textId="77777777" w:rsidR="00CC015B" w:rsidRDefault="00000000">
      <w:proofErr w:type="spellStart"/>
      <w:r>
        <w:t>㸒聲。淫</w:t>
      </w:r>
      <w:proofErr w:type="spellEnd"/>
    </w:p>
    <w:p w14:paraId="6664FA0B" w14:textId="77777777" w:rsidR="00CC015B" w:rsidRDefault="00000000">
      <w:pPr>
        <w:rPr>
          <w:lang w:eastAsia="zh-CN"/>
        </w:rPr>
      </w:pPr>
      <w:r>
        <w:rPr>
          <w:lang w:eastAsia="zh-CN"/>
        </w:rPr>
        <w:t>婬〇心</w:t>
      </w:r>
      <w:proofErr w:type="gramStart"/>
      <w:r>
        <w:rPr>
          <w:lang w:eastAsia="zh-CN"/>
        </w:rPr>
        <w:t>心</w:t>
      </w:r>
      <w:proofErr w:type="gramEnd"/>
      <w:r>
        <w:rPr>
          <w:lang w:eastAsia="zh-CN"/>
        </w:rPr>
        <w:t>聲。</w:t>
      </w:r>
    </w:p>
    <w:p w14:paraId="4AD97281" w14:textId="77777777" w:rsidR="00CC015B" w:rsidRDefault="00000000">
      <w:r>
        <w:rPr>
          <w:lang w:eastAsia="zh-CN"/>
        </w:rPr>
        <w:t>沁〇从</w:t>
      </w:r>
      <w:proofErr w:type="gramStart"/>
      <w:r>
        <w:rPr>
          <w:lang w:eastAsia="zh-CN"/>
        </w:rPr>
        <w:t>从</w:t>
      </w:r>
      <w:proofErr w:type="gramEnd"/>
      <w:r>
        <w:rPr>
          <w:lang w:eastAsia="zh-CN"/>
        </w:rPr>
        <w:t>聲。</w:t>
      </w:r>
      <w:proofErr w:type="spellStart"/>
      <w:r>
        <w:t>眾雳〇今今聲。玪芩忴</w:t>
      </w:r>
      <w:proofErr w:type="spellEnd"/>
    </w:p>
    <w:p w14:paraId="130A9808" w14:textId="77777777" w:rsidR="00CC015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1877243B" w14:textId="77777777" w:rsidR="00CC015B" w:rsidRDefault="00000000">
      <w:proofErr w:type="spellStart"/>
      <w:r>
        <w:t>此殘稿載在李宗焜輯注</w:t>
      </w:r>
      <w:proofErr w:type="spellEnd"/>
      <w:r>
        <w:rPr>
          <w:rFonts w:eastAsia="宋体" w:hint="eastAsia"/>
          <w:lang w:eastAsia="zh-CN"/>
        </w:rPr>
        <w:t>《</w:t>
      </w:r>
      <w:proofErr w:type="spellStart"/>
      <w:r>
        <w:t>高郵王氏父子手稿</w:t>
      </w:r>
      <w:proofErr w:type="spellEnd"/>
      <w:r>
        <w:rPr>
          <w:rFonts w:eastAsia="宋体" w:hint="eastAsia"/>
          <w:lang w:eastAsia="zh-CN"/>
        </w:rPr>
        <w:t>》</w:t>
      </w:r>
      <w:r>
        <w:t>，</w:t>
      </w:r>
      <w:proofErr w:type="spellStart"/>
      <w:r>
        <w:t>李先生説係王引之</w:t>
      </w:r>
      <w:proofErr w:type="gramStart"/>
      <w:r>
        <w:t>之</w:t>
      </w:r>
      <w:proofErr w:type="gramEnd"/>
      <w:r>
        <w:t>孫王恩炳謄抄</w:t>
      </w:r>
      <w:proofErr w:type="spellEnd"/>
    </w:p>
    <w:p w14:paraId="2DB59D30" w14:textId="77777777" w:rsidR="00CC015B" w:rsidRDefault="00000000">
      <w:proofErr w:type="spellStart"/>
      <w:r>
        <w:t>矝從令聲</w:t>
      </w:r>
      <w:proofErr w:type="spellEnd"/>
    </w:p>
    <w:p w14:paraId="2B5C054B" w14:textId="77777777" w:rsidR="00CC015B" w:rsidRDefault="00000000">
      <w:r>
        <w:rPr>
          <w:rFonts w:eastAsia="宋体" w:hint="eastAsia"/>
          <w:lang w:eastAsia="zh-CN"/>
        </w:rPr>
        <w:t>《</w:t>
      </w:r>
      <w:proofErr w:type="spellStart"/>
      <w:r>
        <w:t>説文</w:t>
      </w:r>
      <w:proofErr w:type="spellEnd"/>
      <w:r>
        <w:rPr>
          <w:rFonts w:eastAsia="宋体" w:hint="eastAsia"/>
          <w:lang w:eastAsia="zh-CN"/>
        </w:rPr>
        <w:t>》</w:t>
      </w:r>
      <w:r>
        <w:t>：</w:t>
      </w:r>
      <w:r>
        <w:rPr>
          <w:rFonts w:eastAsia="宋体" w:hint="eastAsia"/>
          <w:lang w:eastAsia="zh-CN"/>
        </w:rPr>
        <w:t>“</w:t>
      </w:r>
      <w:proofErr w:type="spellStart"/>
      <w:r>
        <w:t>矝，矛柄也。</w:t>
      </w:r>
      <w:proofErr w:type="gramStart"/>
      <w:r>
        <w:t>從</w:t>
      </w:r>
      <w:proofErr w:type="gramEnd"/>
      <w:r>
        <w:t>矛，令聲</w:t>
      </w:r>
      <w:proofErr w:type="spellEnd"/>
      <w:r>
        <w:t>。</w:t>
      </w:r>
      <w:r>
        <w:rPr>
          <w:rFonts w:eastAsia="宋体" w:hint="eastAsia"/>
          <w:lang w:eastAsia="zh-CN"/>
        </w:rPr>
        <w:t>”</w:t>
      </w:r>
      <w:proofErr w:type="spellStart"/>
      <w:r>
        <w:t>今本作</w:t>
      </w:r>
      <w:proofErr w:type="spellEnd"/>
      <w:r>
        <w:rPr>
          <w:rFonts w:eastAsia="宋体" w:hint="eastAsia"/>
          <w:lang w:eastAsia="zh-CN"/>
        </w:rPr>
        <w:t>“</w:t>
      </w:r>
      <w:r>
        <w:t>矜</w:t>
      </w:r>
      <w:r>
        <w:rPr>
          <w:rFonts w:eastAsia="宋体" w:hint="eastAsia"/>
          <w:lang w:eastAsia="zh-CN"/>
        </w:rPr>
        <w:t>”</w:t>
      </w:r>
      <w:r>
        <w:t>，</w:t>
      </w:r>
      <w:proofErr w:type="spellStart"/>
      <w:r>
        <w:t>從矛，今聲。段氏若</w:t>
      </w:r>
      <w:proofErr w:type="gramStart"/>
      <w:r>
        <w:t>膺</w:t>
      </w:r>
      <w:proofErr w:type="gramEnd"/>
      <w:r>
        <w:t>注曰</w:t>
      </w:r>
      <w:proofErr w:type="spellEnd"/>
      <w:r>
        <w:t>：</w:t>
      </w:r>
      <w:r>
        <w:rPr>
          <w:rFonts w:eastAsia="宋体" w:hint="eastAsia"/>
          <w:lang w:eastAsia="zh-CN"/>
        </w:rPr>
        <w:t>“</w:t>
      </w:r>
      <w:proofErr w:type="spellStart"/>
      <w:r>
        <w:t>矝本謂矛</w:t>
      </w:r>
      <w:proofErr w:type="spellEnd"/>
    </w:p>
    <w:p w14:paraId="0443D355" w14:textId="77777777" w:rsidR="00CC015B" w:rsidRDefault="00000000">
      <w:pPr>
        <w:rPr>
          <w:lang w:eastAsia="zh-CN"/>
        </w:rPr>
      </w:pPr>
      <w:r>
        <w:rPr>
          <w:lang w:eastAsia="zh-CN"/>
        </w:rPr>
        <w:t>【第</w:t>
      </w:r>
      <w:r>
        <w:rPr>
          <w:lang w:eastAsia="zh-CN"/>
        </w:rPr>
        <w:t>343</w:t>
      </w:r>
      <w:r>
        <w:rPr>
          <w:lang w:eastAsia="zh-CN"/>
        </w:rPr>
        <w:t>页】</w:t>
      </w:r>
    </w:p>
    <w:p w14:paraId="390F297D" w14:textId="77777777" w:rsidR="00CC015B" w:rsidRDefault="00000000">
      <w:pPr>
        <w:rPr>
          <w:lang w:eastAsia="zh-CN"/>
        </w:rPr>
      </w:pPr>
      <w:r>
        <w:rPr>
          <w:lang w:eastAsia="zh-CN"/>
        </w:rPr>
        <w:t>柄，故字</w:t>
      </w:r>
      <w:proofErr w:type="gramStart"/>
      <w:r>
        <w:rPr>
          <w:lang w:eastAsia="zh-CN"/>
        </w:rPr>
        <w:t>從</w:t>
      </w:r>
      <w:proofErr w:type="gramEnd"/>
      <w:r>
        <w:rPr>
          <w:lang w:eastAsia="zh-CN"/>
        </w:rPr>
        <w:t>矛。引申爲戈戟柄，故</w:t>
      </w:r>
      <w:r>
        <w:rPr>
          <w:rFonts w:eastAsia="宋体" w:hint="eastAsia"/>
          <w:lang w:eastAsia="zh-CN"/>
        </w:rPr>
        <w:t>《</w:t>
      </w:r>
      <w:r>
        <w:rPr>
          <w:lang w:eastAsia="zh-CN"/>
        </w:rPr>
        <w:t>過秦論</w:t>
      </w:r>
      <w:r>
        <w:rPr>
          <w:rFonts w:eastAsia="宋体" w:hint="eastAsia"/>
          <w:lang w:eastAsia="zh-CN"/>
        </w:rPr>
        <w:t>》‘</w:t>
      </w:r>
      <w:r>
        <w:rPr>
          <w:lang w:eastAsia="zh-CN"/>
        </w:rPr>
        <w:t>棘矝</w:t>
      </w:r>
      <w:r>
        <w:rPr>
          <w:rFonts w:eastAsia="宋体" w:hint="eastAsia"/>
          <w:lang w:eastAsia="zh-CN"/>
        </w:rPr>
        <w:t>’</w:t>
      </w:r>
      <w:r>
        <w:rPr>
          <w:lang w:eastAsia="zh-CN"/>
        </w:rPr>
        <w:t>，</w:t>
      </w:r>
      <w:proofErr w:type="gramStart"/>
      <w:r>
        <w:rPr>
          <w:lang w:eastAsia="zh-CN"/>
        </w:rPr>
        <w:t>即戟柄</w:t>
      </w:r>
      <w:proofErr w:type="gramEnd"/>
      <w:r>
        <w:rPr>
          <w:lang w:eastAsia="zh-CN"/>
        </w:rPr>
        <w:t>。字</w:t>
      </w:r>
      <w:proofErr w:type="gramStart"/>
      <w:r>
        <w:rPr>
          <w:lang w:eastAsia="zh-CN"/>
        </w:rPr>
        <w:t>從</w:t>
      </w:r>
      <w:proofErr w:type="gramEnd"/>
      <w:r>
        <w:rPr>
          <w:lang w:eastAsia="zh-CN"/>
        </w:rPr>
        <w:t>令聲，令聲古在真部，見</w:t>
      </w:r>
    </w:p>
    <w:p w14:paraId="15B77070" w14:textId="77777777" w:rsidR="00CC015B" w:rsidRDefault="00000000">
      <w:r>
        <w:rPr>
          <w:rFonts w:eastAsia="宋体" w:hint="eastAsia"/>
          <w:lang w:eastAsia="zh-CN"/>
        </w:rPr>
        <w:t>《</w:t>
      </w:r>
      <w:proofErr w:type="spellStart"/>
      <w:r>
        <w:t>唐韻正</w:t>
      </w:r>
      <w:proofErr w:type="spellEnd"/>
      <w:r>
        <w:rPr>
          <w:rFonts w:eastAsia="宋体" w:hint="eastAsia"/>
          <w:lang w:eastAsia="zh-CN"/>
        </w:rPr>
        <w:t>》</w:t>
      </w:r>
      <w:r>
        <w:t>。</w:t>
      </w:r>
      <w:proofErr w:type="spellStart"/>
      <w:r>
        <w:t>故古假矝爲憐</w:t>
      </w:r>
      <w:proofErr w:type="spellEnd"/>
      <w:r>
        <w:t>。</w:t>
      </w:r>
      <w:r>
        <w:rPr>
          <w:rFonts w:eastAsia="宋体" w:hint="eastAsia"/>
          <w:lang w:eastAsia="zh-CN"/>
        </w:rPr>
        <w:t>《</w:t>
      </w:r>
      <w:proofErr w:type="spellStart"/>
      <w:r>
        <w:t>毛詩。鴻雁</w:t>
      </w:r>
      <w:proofErr w:type="spellEnd"/>
      <w:r>
        <w:rPr>
          <w:rFonts w:eastAsia="宋体" w:hint="eastAsia"/>
          <w:lang w:eastAsia="zh-CN"/>
        </w:rPr>
        <w:t>》</w:t>
      </w:r>
      <w:proofErr w:type="spellStart"/>
      <w:r>
        <w:t>傳曰</w:t>
      </w:r>
      <w:proofErr w:type="spellEnd"/>
      <w:proofErr w:type="gramStart"/>
      <w:r>
        <w:t>：</w:t>
      </w:r>
      <w:r>
        <w:rPr>
          <w:rFonts w:eastAsia="宋体" w:hint="eastAsia"/>
          <w:lang w:eastAsia="zh-CN"/>
        </w:rPr>
        <w:t>‘</w:t>
      </w:r>
      <w:proofErr w:type="gramEnd"/>
      <w:r>
        <w:t>矝，憐也。</w:t>
      </w:r>
      <w:r>
        <w:t>1</w:t>
      </w:r>
      <w:r>
        <w:t>言假借也。家大人曰：</w:t>
      </w:r>
      <w:r>
        <w:rPr>
          <w:rFonts w:eastAsia="宋体" w:hint="eastAsia"/>
          <w:lang w:eastAsia="zh-CN"/>
        </w:rPr>
        <w:t>《</w:t>
      </w:r>
      <w:proofErr w:type="spellStart"/>
      <w:r>
        <w:t>多士</w:t>
      </w:r>
      <w:proofErr w:type="spellEnd"/>
      <w:r>
        <w:rPr>
          <w:rFonts w:eastAsia="宋体" w:hint="eastAsia"/>
          <w:lang w:eastAsia="zh-CN"/>
        </w:rPr>
        <w:t>》“</w:t>
      </w:r>
      <w:proofErr w:type="spellStart"/>
      <w:r>
        <w:t>予惟</w:t>
      </w:r>
      <w:proofErr w:type="spellEnd"/>
    </w:p>
    <w:p w14:paraId="39612BDD" w14:textId="77777777" w:rsidR="00CC015B" w:rsidRDefault="00000000">
      <w:proofErr w:type="spellStart"/>
      <w:r>
        <w:t>率肆矝爾</w:t>
      </w:r>
      <w:proofErr w:type="spellEnd"/>
      <w:proofErr w:type="gramStart"/>
      <w:r>
        <w:rPr>
          <w:rFonts w:eastAsia="宋体" w:hint="eastAsia"/>
          <w:lang w:eastAsia="zh-CN"/>
        </w:rPr>
        <w:t>’</w:t>
      </w:r>
      <w:proofErr w:type="gramEnd"/>
      <w:r>
        <w:t>，</w:t>
      </w:r>
      <w:r>
        <w:rPr>
          <w:rFonts w:eastAsia="宋体" w:hint="eastAsia"/>
          <w:lang w:eastAsia="zh-CN"/>
        </w:rPr>
        <w:t>《</w:t>
      </w:r>
      <w:proofErr w:type="spellStart"/>
      <w:r>
        <w:t>論衡</w:t>
      </w:r>
      <w:proofErr w:type="spellEnd"/>
      <w:r>
        <w:rPr>
          <w:rFonts w:eastAsia="宋体" w:hint="eastAsia"/>
          <w:lang w:eastAsia="zh-CN"/>
        </w:rPr>
        <w:t>•</w:t>
      </w:r>
      <w:proofErr w:type="spellStart"/>
      <w:r>
        <w:t>雷虗篇</w:t>
      </w:r>
      <w:proofErr w:type="spellEnd"/>
      <w:r>
        <w:rPr>
          <w:rFonts w:eastAsia="宋体" w:hint="eastAsia"/>
          <w:lang w:eastAsia="zh-CN"/>
        </w:rPr>
        <w:t>》</w:t>
      </w:r>
      <w:proofErr w:type="spellStart"/>
      <w:r>
        <w:t>引作</w:t>
      </w:r>
      <w:r>
        <w:t>r</w:t>
      </w:r>
      <w:proofErr w:type="gramStart"/>
      <w:r>
        <w:t>予惟率夷</w:t>
      </w:r>
      <w:proofErr w:type="gramEnd"/>
      <w:r>
        <w:t>憐爾</w:t>
      </w:r>
      <w:proofErr w:type="spellEnd"/>
      <w:r>
        <w:rPr>
          <w:rFonts w:eastAsia="宋体" w:hint="eastAsia"/>
          <w:lang w:eastAsia="zh-CN"/>
        </w:rPr>
        <w:t>’</w:t>
      </w:r>
      <w:r>
        <w:t>，</w:t>
      </w:r>
      <w:proofErr w:type="spellStart"/>
      <w:r>
        <w:t>又引</w:t>
      </w:r>
      <w:proofErr w:type="spellEnd"/>
      <w:r>
        <w:rPr>
          <w:rFonts w:eastAsia="宋体" w:hint="eastAsia"/>
          <w:lang w:eastAsia="zh-CN"/>
        </w:rPr>
        <w:t>《</w:t>
      </w:r>
      <w:proofErr w:type="spellStart"/>
      <w:r>
        <w:t>論語</w:t>
      </w:r>
      <w:proofErr w:type="spellEnd"/>
      <w:r>
        <w:rPr>
          <w:rFonts w:eastAsia="宋体" w:hint="eastAsia"/>
          <w:lang w:eastAsia="zh-CN"/>
        </w:rPr>
        <w:t>》</w:t>
      </w:r>
      <w:proofErr w:type="spellStart"/>
      <w:r>
        <w:t>p</w:t>
      </w:r>
      <w:r>
        <w:t>則哀憐而勿喜</w:t>
      </w:r>
      <w:proofErr w:type="spellEnd"/>
      <w:r>
        <w:rPr>
          <w:rFonts w:eastAsia="宋体" w:hint="eastAsia"/>
          <w:lang w:eastAsia="zh-CN"/>
        </w:rPr>
        <w:t>’</w:t>
      </w:r>
      <w:r>
        <w:t>。</w:t>
      </w:r>
      <w:r>
        <w:rPr>
          <w:rFonts w:eastAsia="宋体" w:hint="eastAsia"/>
          <w:lang w:eastAsia="zh-CN"/>
        </w:rPr>
        <w:t>”《</w:t>
      </w:r>
      <w:proofErr w:type="spellStart"/>
      <w:r>
        <w:t>釋言</w:t>
      </w:r>
      <w:proofErr w:type="spellEnd"/>
      <w:r>
        <w:rPr>
          <w:rFonts w:eastAsia="宋体" w:hint="eastAsia"/>
          <w:lang w:eastAsia="zh-CN"/>
        </w:rPr>
        <w:t>》</w:t>
      </w:r>
      <w:r>
        <w:t>曰：</w:t>
      </w:r>
      <w:r>
        <w:rPr>
          <w:rFonts w:eastAsia="宋体" w:hint="eastAsia"/>
          <w:lang w:eastAsia="zh-CN"/>
        </w:rPr>
        <w:t>‘</w:t>
      </w:r>
      <w:proofErr w:type="spellStart"/>
      <w:r>
        <w:t>矝，苦也</w:t>
      </w:r>
      <w:proofErr w:type="spellEnd"/>
      <w:r>
        <w:t>。</w:t>
      </w:r>
      <w:r>
        <w:rPr>
          <w:rFonts w:eastAsia="宋体" w:hint="eastAsia"/>
          <w:lang w:eastAsia="zh-CN"/>
        </w:rPr>
        <w:t>’</w:t>
      </w:r>
      <w:r>
        <w:t>其</w:t>
      </w:r>
    </w:p>
    <w:p w14:paraId="5FDC9972" w14:textId="77777777" w:rsidR="00CC015B" w:rsidRDefault="00000000">
      <w:proofErr w:type="spellStart"/>
      <w:r>
        <w:t>義一也。若矝夸、矝持、矝式</w:t>
      </w:r>
      <w:proofErr w:type="spellEnd"/>
      <w:r>
        <w:t>，</w:t>
      </w:r>
      <w:r>
        <w:rPr>
          <w:rFonts w:eastAsia="宋体" w:hint="eastAsia"/>
          <w:lang w:eastAsia="zh-CN"/>
        </w:rPr>
        <w:t>《</w:t>
      </w:r>
      <w:proofErr w:type="spellStart"/>
      <w:r>
        <w:t>無羊</w:t>
      </w:r>
      <w:proofErr w:type="spellEnd"/>
      <w:r>
        <w:rPr>
          <w:rFonts w:eastAsia="宋体" w:hint="eastAsia"/>
          <w:lang w:eastAsia="zh-CN"/>
        </w:rPr>
        <w:t>》</w:t>
      </w:r>
      <w:r>
        <w:t>傳</w:t>
      </w:r>
      <w:proofErr w:type="gramStart"/>
      <w:r>
        <w:t>：</w:t>
      </w:r>
      <w:r>
        <w:rPr>
          <w:rFonts w:eastAsia="宋体" w:hint="eastAsia"/>
          <w:lang w:eastAsia="zh-CN"/>
        </w:rPr>
        <w:t>‘</w:t>
      </w:r>
      <w:proofErr w:type="spellStart"/>
      <w:proofErr w:type="gramEnd"/>
      <w:r>
        <w:t>矝矝，以言堅彊</w:t>
      </w:r>
      <w:proofErr w:type="spellEnd"/>
      <w:r>
        <w:t>。</w:t>
      </w:r>
      <w:r>
        <w:rPr>
          <w:rFonts w:eastAsia="宋体" w:hint="eastAsia"/>
          <w:lang w:eastAsia="zh-CN"/>
        </w:rPr>
        <w:t>’《（</w:t>
      </w:r>
      <w:r>
        <w:t>苑</w:t>
      </w:r>
      <w:r>
        <w:rPr>
          <w:rFonts w:eastAsia="宋体" w:hint="eastAsia"/>
          <w:lang w:eastAsia="zh-CN"/>
        </w:rPr>
        <w:t>）【</w:t>
      </w:r>
      <w:r>
        <w:t>菀</w:t>
      </w:r>
      <w:r>
        <w:rPr>
          <w:rFonts w:eastAsia="宋体" w:hint="eastAsia"/>
          <w:lang w:eastAsia="zh-CN"/>
        </w:rPr>
        <w:t>】</w:t>
      </w:r>
      <w:r>
        <w:t>桺</w:t>
      </w:r>
      <w:r>
        <w:rPr>
          <w:rFonts w:eastAsia="宋体" w:hint="eastAsia"/>
          <w:lang w:eastAsia="zh-CN"/>
        </w:rPr>
        <w:t>》</w:t>
      </w:r>
      <w:r>
        <w:t>傳：</w:t>
      </w:r>
      <w:r>
        <w:rPr>
          <w:rFonts w:eastAsia="宋体" w:hint="eastAsia"/>
          <w:lang w:eastAsia="zh-CN"/>
        </w:rPr>
        <w:t>‘</w:t>
      </w:r>
      <w:proofErr w:type="spellStart"/>
      <w:r>
        <w:t>矝，危</w:t>
      </w:r>
      <w:proofErr w:type="spellEnd"/>
    </w:p>
    <w:p w14:paraId="2CF7944A" w14:textId="77777777" w:rsidR="00CC015B" w:rsidRDefault="00000000">
      <w:r>
        <w:t>也。</w:t>
      </w:r>
      <w:r>
        <w:rPr>
          <w:rFonts w:eastAsia="宋体" w:hint="eastAsia"/>
          <w:lang w:eastAsia="zh-CN"/>
        </w:rPr>
        <w:t>’</w:t>
      </w:r>
      <w:proofErr w:type="spellStart"/>
      <w:r>
        <w:t>皆是同聲假借。各</w:t>
      </w:r>
      <w:proofErr w:type="gramStart"/>
      <w:r>
        <w:t>本篆作</w:t>
      </w:r>
      <w:proofErr w:type="spellEnd"/>
      <w:r>
        <w:rPr>
          <w:rFonts w:eastAsia="宋体" w:hint="eastAsia"/>
          <w:lang w:eastAsia="zh-CN"/>
        </w:rPr>
        <w:t>‘</w:t>
      </w:r>
      <w:r>
        <w:t>矜</w:t>
      </w:r>
      <w:r>
        <w:rPr>
          <w:rFonts w:eastAsia="宋体" w:hint="eastAsia"/>
          <w:lang w:eastAsia="zh-CN"/>
        </w:rPr>
        <w:t>’</w:t>
      </w:r>
      <w:proofErr w:type="gramEnd"/>
      <w:r>
        <w:t>，</w:t>
      </w:r>
      <w:proofErr w:type="spellStart"/>
      <w:proofErr w:type="gramStart"/>
      <w:r>
        <w:t>解云今</w:t>
      </w:r>
      <w:proofErr w:type="gramEnd"/>
      <w:r>
        <w:t>聲，今依</w:t>
      </w:r>
      <w:proofErr w:type="spellEnd"/>
      <w:r>
        <w:rPr>
          <w:rFonts w:eastAsia="宋体" w:hint="eastAsia"/>
          <w:lang w:eastAsia="zh-CN"/>
        </w:rPr>
        <w:t>《</w:t>
      </w:r>
      <w:proofErr w:type="spellStart"/>
      <w:r>
        <w:t>漢石經。論語</w:t>
      </w:r>
      <w:proofErr w:type="spellEnd"/>
      <w:proofErr w:type="gramStart"/>
      <w:r>
        <w:rPr>
          <w:rFonts w:eastAsia="宋体" w:hint="eastAsia"/>
          <w:lang w:eastAsia="zh-CN"/>
        </w:rPr>
        <w:t>》</w:t>
      </w:r>
      <w:proofErr w:type="gramEnd"/>
      <w:r>
        <w:t>、</w:t>
      </w:r>
      <w:r>
        <w:rPr>
          <w:rFonts w:eastAsia="宋体" w:hint="eastAsia"/>
          <w:lang w:eastAsia="zh-CN"/>
        </w:rPr>
        <w:t>《</w:t>
      </w:r>
      <w:proofErr w:type="spellStart"/>
      <w:r>
        <w:t>溧水校官碑</w:t>
      </w:r>
      <w:proofErr w:type="spellEnd"/>
      <w:r>
        <w:rPr>
          <w:rFonts w:eastAsia="宋体" w:hint="eastAsia"/>
          <w:lang w:eastAsia="zh-CN"/>
        </w:rPr>
        <w:t>》</w:t>
      </w:r>
      <w:r>
        <w:t>、</w:t>
      </w:r>
      <w:r>
        <w:rPr>
          <w:rFonts w:eastAsia="宋体" w:hint="eastAsia"/>
          <w:lang w:eastAsia="zh-CN"/>
        </w:rPr>
        <w:t>《</w:t>
      </w:r>
      <w:r>
        <w:t>魏</w:t>
      </w:r>
    </w:p>
    <w:p w14:paraId="3100A79C" w14:textId="77777777" w:rsidR="00CC015B" w:rsidRDefault="00000000">
      <w:proofErr w:type="spellStart"/>
      <w:r>
        <w:t>受禪表</w:t>
      </w:r>
      <w:proofErr w:type="spellEnd"/>
      <w:proofErr w:type="gramStart"/>
      <w:r>
        <w:rPr>
          <w:rFonts w:eastAsia="宋体" w:hint="eastAsia"/>
          <w:lang w:eastAsia="zh-CN"/>
        </w:rPr>
        <w:t>》</w:t>
      </w:r>
      <w:proofErr w:type="spellStart"/>
      <w:proofErr w:type="gramEnd"/>
      <w:r>
        <w:t>皆作</w:t>
      </w:r>
      <w:proofErr w:type="spellEnd"/>
      <w:proofErr w:type="gramStart"/>
      <w:r>
        <w:rPr>
          <w:rFonts w:eastAsia="宋体" w:hint="eastAsia"/>
          <w:lang w:eastAsia="zh-CN"/>
        </w:rPr>
        <w:t>‘</w:t>
      </w:r>
      <w:proofErr w:type="gramEnd"/>
      <w:r>
        <w:t>矝</w:t>
      </w:r>
      <w:r>
        <w:t>1</w:t>
      </w:r>
      <w:r>
        <w:t>正之。</w:t>
      </w:r>
      <w:r>
        <w:rPr>
          <w:rFonts w:eastAsia="宋体" w:hint="eastAsia"/>
          <w:lang w:eastAsia="zh-CN"/>
        </w:rPr>
        <w:t>《</w:t>
      </w:r>
      <w:r>
        <w:rPr>
          <w:lang w:eastAsia="zh-CN"/>
        </w:rPr>
        <w:t>毛詩</w:t>
      </w:r>
      <w:r>
        <w:rPr>
          <w:rFonts w:eastAsia="宋体" w:hint="eastAsia"/>
          <w:lang w:eastAsia="zh-CN"/>
        </w:rPr>
        <w:t>》</w:t>
      </w:r>
      <w:r>
        <w:rPr>
          <w:lang w:eastAsia="zh-CN"/>
        </w:rPr>
        <w:t>與天、臻、民、旬、填等字韵，讀如鄰，古音也。</w:t>
      </w:r>
      <w:proofErr w:type="spellStart"/>
      <w:r>
        <w:t>漢韋玄成</w:t>
      </w:r>
      <w:proofErr w:type="spellEnd"/>
      <w:proofErr w:type="gramStart"/>
      <w:r>
        <w:rPr>
          <w:rFonts w:eastAsia="宋体" w:hint="eastAsia"/>
          <w:lang w:eastAsia="zh-CN"/>
        </w:rPr>
        <w:t>《</w:t>
      </w:r>
      <w:proofErr w:type="gramEnd"/>
      <w:r>
        <w:t>戒</w:t>
      </w:r>
    </w:p>
    <w:p w14:paraId="012AE584" w14:textId="77777777" w:rsidR="00CC015B" w:rsidRDefault="00000000">
      <w:pPr>
        <w:rPr>
          <w:lang w:eastAsia="zh-CN"/>
        </w:rPr>
      </w:pPr>
      <w:r>
        <w:rPr>
          <w:lang w:eastAsia="zh-CN"/>
        </w:rPr>
        <w:lastRenderedPageBreak/>
        <w:t>子孙詩</w:t>
      </w:r>
      <w:proofErr w:type="gramStart"/>
      <w:r>
        <w:rPr>
          <w:rFonts w:eastAsia="宋体" w:hint="eastAsia"/>
          <w:lang w:eastAsia="zh-CN"/>
        </w:rPr>
        <w:t>》</w:t>
      </w:r>
      <w:proofErr w:type="gramEnd"/>
      <w:r>
        <w:rPr>
          <w:lang w:eastAsia="zh-CN"/>
        </w:rPr>
        <w:t>始入侵韵，晉張華</w:t>
      </w:r>
      <w:r>
        <w:rPr>
          <w:rFonts w:eastAsia="宋体" w:hint="eastAsia"/>
          <w:lang w:eastAsia="zh-CN"/>
        </w:rPr>
        <w:t>《</w:t>
      </w:r>
      <w:r>
        <w:rPr>
          <w:lang w:eastAsia="zh-CN"/>
        </w:rPr>
        <w:t>女史箴</w:t>
      </w:r>
      <w:r>
        <w:rPr>
          <w:rFonts w:eastAsia="宋体" w:hint="eastAsia"/>
          <w:lang w:eastAsia="zh-CN"/>
        </w:rPr>
        <w:t>》</w:t>
      </w:r>
      <w:r>
        <w:rPr>
          <w:lang w:eastAsia="zh-CN"/>
        </w:rPr>
        <w:t>始入蒸韻，自</w:t>
      </w:r>
      <w:r>
        <w:rPr>
          <w:rFonts w:eastAsia="宋体" w:hint="eastAsia"/>
          <w:lang w:eastAsia="zh-CN"/>
        </w:rPr>
        <w:t>《</w:t>
      </w:r>
      <w:r>
        <w:rPr>
          <w:lang w:eastAsia="zh-CN"/>
        </w:rPr>
        <w:t>毛詩</w:t>
      </w:r>
      <w:r>
        <w:rPr>
          <w:rFonts w:eastAsia="宋体" w:hint="eastAsia"/>
          <w:lang w:eastAsia="zh-CN"/>
        </w:rPr>
        <w:t>》</w:t>
      </w:r>
      <w:r>
        <w:rPr>
          <w:lang w:eastAsia="zh-CN"/>
        </w:rPr>
        <w:t>以下，並見</w:t>
      </w:r>
      <w:r>
        <w:rPr>
          <w:rFonts w:eastAsia="宋体" w:hint="eastAsia"/>
          <w:lang w:eastAsia="zh-CN"/>
        </w:rPr>
        <w:t>《</w:t>
      </w:r>
      <w:r>
        <w:rPr>
          <w:lang w:eastAsia="zh-CN"/>
        </w:rPr>
        <w:t>唐韻正</w:t>
      </w:r>
      <w:r>
        <w:rPr>
          <w:rFonts w:eastAsia="宋体" w:hint="eastAsia"/>
          <w:lang w:eastAsia="zh-CN"/>
        </w:rPr>
        <w:t>》</w:t>
      </w:r>
      <w:r>
        <w:rPr>
          <w:lang w:eastAsia="zh-CN"/>
        </w:rPr>
        <w:t>。由是</w:t>
      </w:r>
      <w:r>
        <w:rPr>
          <w:rFonts w:eastAsia="宋体" w:hint="eastAsia"/>
          <w:lang w:eastAsia="zh-CN"/>
        </w:rPr>
        <w:t>‘</w:t>
      </w:r>
      <w:r>
        <w:rPr>
          <w:lang w:eastAsia="zh-CN"/>
        </w:rPr>
        <w:t>巨巾</w:t>
      </w:r>
      <w:r>
        <w:rPr>
          <w:rFonts w:eastAsia="宋体" w:hint="eastAsia"/>
          <w:lang w:eastAsia="zh-CN"/>
        </w:rPr>
        <w:t>’</w:t>
      </w:r>
      <w:r>
        <w:rPr>
          <w:lang w:eastAsia="zh-CN"/>
        </w:rPr>
        <w:t>一反</w:t>
      </w:r>
    </w:p>
    <w:p w14:paraId="65B3A442" w14:textId="77777777" w:rsidR="00CC015B" w:rsidRDefault="00000000">
      <w:pPr>
        <w:rPr>
          <w:lang w:eastAsia="zh-CN"/>
        </w:rPr>
      </w:pPr>
      <w:r>
        <w:rPr>
          <w:lang w:eastAsia="zh-CN"/>
        </w:rPr>
        <w:t>僅見</w:t>
      </w:r>
      <w:r>
        <w:rPr>
          <w:rFonts w:eastAsia="宋体" w:hint="eastAsia"/>
          <w:lang w:eastAsia="zh-CN"/>
        </w:rPr>
        <w:t>《</w:t>
      </w:r>
      <w:r>
        <w:rPr>
          <w:lang w:eastAsia="zh-CN"/>
        </w:rPr>
        <w:t>方言</w:t>
      </w:r>
      <w:r>
        <w:rPr>
          <w:rFonts w:eastAsia="宋体" w:hint="eastAsia"/>
          <w:lang w:eastAsia="zh-CN"/>
        </w:rPr>
        <w:t>》</w:t>
      </w:r>
      <w:r>
        <w:rPr>
          <w:lang w:eastAsia="zh-CN"/>
        </w:rPr>
        <w:t>注、</w:t>
      </w:r>
      <w:r>
        <w:rPr>
          <w:rFonts w:eastAsia="宋体" w:hint="eastAsia"/>
          <w:lang w:eastAsia="zh-CN"/>
        </w:rPr>
        <w:t>《</w:t>
      </w:r>
      <w:r>
        <w:rPr>
          <w:lang w:eastAsia="zh-CN"/>
        </w:rPr>
        <w:t>過秦論</w:t>
      </w:r>
      <w:r>
        <w:rPr>
          <w:rFonts w:eastAsia="宋体" w:hint="eastAsia"/>
          <w:lang w:eastAsia="zh-CN"/>
        </w:rPr>
        <w:t>》</w:t>
      </w:r>
      <w:r>
        <w:rPr>
          <w:lang w:eastAsia="zh-CN"/>
        </w:rPr>
        <w:t>李注、</w:t>
      </w:r>
      <w:r>
        <w:rPr>
          <w:rFonts w:eastAsia="宋体" w:hint="eastAsia"/>
          <w:lang w:eastAsia="zh-CN"/>
        </w:rPr>
        <w:t>《</w:t>
      </w:r>
      <w:r>
        <w:rPr>
          <w:lang w:eastAsia="zh-CN"/>
        </w:rPr>
        <w:t>廣韻。十七真</w:t>
      </w:r>
      <w:r>
        <w:rPr>
          <w:rFonts w:eastAsia="宋体" w:hint="eastAsia"/>
          <w:lang w:eastAsia="zh-CN"/>
        </w:rPr>
        <w:t>》</w:t>
      </w:r>
      <w:r>
        <w:rPr>
          <w:lang w:eastAsia="zh-CN"/>
        </w:rPr>
        <w:t>，而他義則皆入蒸韵，今音之大變</w:t>
      </w:r>
      <w:proofErr w:type="gramStart"/>
      <w:r>
        <w:rPr>
          <w:lang w:eastAsia="zh-CN"/>
        </w:rPr>
        <w:t>於</w:t>
      </w:r>
      <w:proofErr w:type="gramEnd"/>
      <w:r>
        <w:rPr>
          <w:lang w:eastAsia="zh-CN"/>
        </w:rPr>
        <w:t>古也</w:t>
      </w:r>
    </w:p>
    <w:p w14:paraId="37B177BB" w14:textId="77777777" w:rsidR="00CC015B" w:rsidRDefault="00000000">
      <w:proofErr w:type="spellStart"/>
      <w:r>
        <w:t>矛柄之字，改而爲</w:t>
      </w:r>
      <w:proofErr w:type="spellEnd"/>
      <w:r>
        <w:rPr>
          <w:rFonts w:eastAsia="宋体" w:hint="eastAsia"/>
          <w:lang w:eastAsia="zh-CN"/>
        </w:rPr>
        <w:t>‘</w:t>
      </w:r>
      <w:r>
        <w:t>䂌</w:t>
      </w:r>
      <w:r>
        <w:rPr>
          <w:rFonts w:eastAsia="宋体" w:hint="eastAsia"/>
          <w:lang w:eastAsia="zh-CN"/>
        </w:rPr>
        <w:t>’</w:t>
      </w:r>
      <w:r>
        <w:t>。云</w:t>
      </w:r>
      <w:r>
        <w:rPr>
          <w:rFonts w:eastAsia="宋体" w:hint="eastAsia"/>
          <w:lang w:eastAsia="zh-CN"/>
        </w:rPr>
        <w:t>‘</w:t>
      </w:r>
      <w:proofErr w:type="spellStart"/>
      <w:r>
        <w:t>古作矜</w:t>
      </w:r>
      <w:proofErr w:type="spellEnd"/>
      <w:r>
        <w:rPr>
          <w:rFonts w:eastAsia="宋体" w:hint="eastAsia"/>
          <w:lang w:eastAsia="zh-CN"/>
        </w:rPr>
        <w:t>’</w:t>
      </w:r>
      <w:r>
        <w:t>，</w:t>
      </w:r>
      <w:proofErr w:type="spellStart"/>
      <w:r>
        <w:t>他義字亦皆作</w:t>
      </w:r>
      <w:proofErr w:type="spellEnd"/>
      <w:r>
        <w:rPr>
          <w:rFonts w:eastAsia="宋体" w:hint="eastAsia"/>
          <w:lang w:eastAsia="zh-CN"/>
        </w:rPr>
        <w:t>‘</w:t>
      </w:r>
      <w:r>
        <w:t>矜</w:t>
      </w:r>
      <w:r>
        <w:rPr>
          <w:rFonts w:eastAsia="宋体" w:hint="eastAsia"/>
          <w:lang w:eastAsia="zh-CN"/>
        </w:rPr>
        <w:t>’</w:t>
      </w:r>
      <w:r>
        <w:t>，</w:t>
      </w:r>
      <w:proofErr w:type="spellStart"/>
      <w:r>
        <w:t>又古今字形之大變也</w:t>
      </w:r>
      <w:proofErr w:type="spellEnd"/>
      <w:r>
        <w:t>。</w:t>
      </w:r>
      <w:r>
        <w:rPr>
          <w:rFonts w:eastAsia="宋体" w:hint="eastAsia"/>
          <w:lang w:eastAsia="zh-CN"/>
        </w:rPr>
        <w:t>”</w:t>
      </w:r>
      <w:proofErr w:type="spellStart"/>
      <w:r>
        <w:t>臧氏用</w:t>
      </w:r>
      <w:proofErr w:type="spellEnd"/>
    </w:p>
    <w:p w14:paraId="2E4B1AA0" w14:textId="77777777" w:rsidR="00CC015B" w:rsidRDefault="00000000">
      <w:r>
        <w:t>中</w:t>
      </w:r>
      <w:r>
        <w:rPr>
          <w:rFonts w:eastAsia="宋体" w:hint="eastAsia"/>
          <w:lang w:eastAsia="zh-CN"/>
        </w:rPr>
        <w:t>《</w:t>
      </w:r>
      <w:proofErr w:type="spellStart"/>
      <w:r>
        <w:t>拜經日記</w:t>
      </w:r>
      <w:proofErr w:type="spellEnd"/>
      <w:r>
        <w:rPr>
          <w:rFonts w:eastAsia="宋体" w:hint="eastAsia"/>
          <w:lang w:eastAsia="zh-CN"/>
        </w:rPr>
        <w:t>》</w:t>
      </w:r>
      <w:r>
        <w:t>曰：</w:t>
      </w:r>
      <w:r>
        <w:rPr>
          <w:rFonts w:eastAsia="宋体" w:hint="eastAsia"/>
          <w:lang w:eastAsia="zh-CN"/>
        </w:rPr>
        <w:t>“</w:t>
      </w:r>
      <w:proofErr w:type="spellStart"/>
      <w:r>
        <w:t>唐沙門慧苑</w:t>
      </w:r>
      <w:proofErr w:type="spellEnd"/>
      <w:r>
        <w:rPr>
          <w:rFonts w:eastAsia="宋体" w:hint="eastAsia"/>
          <w:lang w:eastAsia="zh-CN"/>
        </w:rPr>
        <w:t>《</w:t>
      </w:r>
      <w:proofErr w:type="spellStart"/>
      <w:r>
        <w:t>華嚴經音義</w:t>
      </w:r>
      <w:proofErr w:type="spellEnd"/>
      <w:r>
        <w:rPr>
          <w:rFonts w:eastAsia="宋体" w:hint="eastAsia"/>
          <w:lang w:eastAsia="zh-CN"/>
        </w:rPr>
        <w:t>》</w:t>
      </w:r>
      <w:proofErr w:type="spellStart"/>
      <w:r>
        <w:t>卷上注云</w:t>
      </w:r>
      <w:proofErr w:type="spellEnd"/>
      <w:r>
        <w:t>：</w:t>
      </w:r>
      <w:proofErr w:type="gramStart"/>
      <w:r>
        <w:rPr>
          <w:rFonts w:eastAsia="宋体" w:hint="eastAsia"/>
          <w:lang w:eastAsia="zh-CN"/>
        </w:rPr>
        <w:t>‘</w:t>
      </w:r>
      <w:proofErr w:type="gramEnd"/>
      <w:r>
        <w:rPr>
          <w:rFonts w:eastAsia="宋体" w:hint="eastAsia"/>
          <w:lang w:eastAsia="zh-CN"/>
        </w:rPr>
        <w:t>《</w:t>
      </w:r>
      <w:proofErr w:type="spellStart"/>
      <w:r>
        <w:t>毛詩傳</w:t>
      </w:r>
      <w:proofErr w:type="spellEnd"/>
      <w:r>
        <w:rPr>
          <w:rFonts w:eastAsia="宋体" w:hint="eastAsia"/>
          <w:lang w:eastAsia="zh-CN"/>
        </w:rPr>
        <w:t>》</w:t>
      </w:r>
      <w:r>
        <w:t>：</w:t>
      </w:r>
      <w:proofErr w:type="spellStart"/>
      <w:r>
        <w:t>矝，憐也</w:t>
      </w:r>
      <w:proofErr w:type="spellEnd"/>
      <w:r>
        <w:t>。</w:t>
      </w:r>
      <w:r>
        <w:rPr>
          <w:rFonts w:eastAsia="宋体" w:hint="eastAsia"/>
          <w:lang w:eastAsia="zh-CN"/>
        </w:rPr>
        <w:t>《</w:t>
      </w:r>
      <w:proofErr w:type="spellStart"/>
      <w:r>
        <w:t>説文字</w:t>
      </w:r>
      <w:proofErr w:type="spellEnd"/>
    </w:p>
    <w:p w14:paraId="12492FDD" w14:textId="77777777" w:rsidR="00CC015B" w:rsidRDefault="00000000">
      <w:r>
        <w:t>統</w:t>
      </w:r>
      <w:proofErr w:type="gramStart"/>
      <w:r>
        <w:rPr>
          <w:rFonts w:eastAsia="宋体" w:hint="eastAsia"/>
          <w:lang w:eastAsia="zh-CN"/>
        </w:rPr>
        <w:t>》</w:t>
      </w:r>
      <w:proofErr w:type="spellStart"/>
      <w:proofErr w:type="gramEnd"/>
      <w:r>
        <w:t>cJ</w:t>
      </w:r>
      <w:r>
        <w:t>：矝，憐也。皆從矛令。若從今者，音巨斤反，矛柄也。案</w:t>
      </w:r>
      <w:proofErr w:type="spellEnd"/>
      <w:r>
        <w:t>：</w:t>
      </w:r>
      <w:r>
        <w:rPr>
          <w:rFonts w:eastAsia="宋体" w:hint="eastAsia"/>
          <w:lang w:eastAsia="zh-CN"/>
        </w:rPr>
        <w:t>《</w:t>
      </w:r>
      <w:proofErr w:type="spellStart"/>
      <w:r>
        <w:t>玉篇</w:t>
      </w:r>
      <w:proofErr w:type="spellEnd"/>
      <w:r>
        <w:rPr>
          <w:rFonts w:eastAsia="宋体" w:hint="eastAsia"/>
          <w:lang w:eastAsia="zh-CN"/>
        </w:rPr>
        <w:t>》</w:t>
      </w:r>
      <w:proofErr w:type="spellStart"/>
      <w:r>
        <w:t>二字皆從矛</w:t>
      </w:r>
      <w:proofErr w:type="spellEnd"/>
    </w:p>
    <w:p w14:paraId="1CBDEC8E" w14:textId="77777777" w:rsidR="00CC015B" w:rsidRDefault="00000000">
      <w:proofErr w:type="spellStart"/>
      <w:r>
        <w:t>令，</w:t>
      </w:r>
      <w:proofErr w:type="gramStart"/>
      <w:r>
        <w:t>無矛今者</w:t>
      </w:r>
      <w:proofErr w:type="gramEnd"/>
      <w:r>
        <w:t>也</w:t>
      </w:r>
      <w:proofErr w:type="spellEnd"/>
      <w:r>
        <w:t>。</w:t>
      </w:r>
      <w:r>
        <w:rPr>
          <w:rFonts w:eastAsia="宋体" w:hint="eastAsia"/>
          <w:lang w:eastAsia="zh-CN"/>
        </w:rPr>
        <w:t>’</w:t>
      </w:r>
      <w:proofErr w:type="spellStart"/>
      <w:r>
        <w:t>以上</w:t>
      </w:r>
      <w:proofErr w:type="gramStart"/>
      <w:r>
        <w:t>皆慧苑書</w:t>
      </w:r>
      <w:proofErr w:type="gramEnd"/>
      <w:r>
        <w:t>。庸案</w:t>
      </w:r>
      <w:proofErr w:type="spellEnd"/>
      <w:r>
        <w:t>：</w:t>
      </w:r>
      <w:r>
        <w:rPr>
          <w:rFonts w:eastAsia="宋体" w:hint="eastAsia"/>
          <w:lang w:eastAsia="zh-CN"/>
        </w:rPr>
        <w:t>《</w:t>
      </w:r>
      <w:proofErr w:type="spellStart"/>
      <w:r>
        <w:t>説文</w:t>
      </w:r>
      <w:proofErr w:type="spellEnd"/>
      <w:r>
        <w:rPr>
          <w:rFonts w:eastAsia="宋体" w:hint="eastAsia"/>
          <w:lang w:eastAsia="zh-CN"/>
        </w:rPr>
        <w:t>》</w:t>
      </w:r>
      <w:r>
        <w:t>：</w:t>
      </w:r>
      <w:r>
        <w:rPr>
          <w:rFonts w:eastAsia="宋体" w:hint="eastAsia"/>
          <w:lang w:eastAsia="zh-CN"/>
        </w:rPr>
        <w:t>‘</w:t>
      </w:r>
      <w:proofErr w:type="spellStart"/>
      <w:r>
        <w:t>矜，矛柄也。從矛，今聲</w:t>
      </w:r>
      <w:proofErr w:type="spellEnd"/>
      <w:r>
        <w:t>。</w:t>
      </w:r>
      <w:r>
        <w:rPr>
          <w:rFonts w:eastAsia="宋体" w:hint="eastAsia"/>
          <w:lang w:eastAsia="zh-CN"/>
        </w:rPr>
        <w:t>’《</w:t>
      </w:r>
      <w:proofErr w:type="spellStart"/>
      <w:r>
        <w:t>廣韻</w:t>
      </w:r>
      <w:proofErr w:type="spellEnd"/>
      <w:r>
        <w:rPr>
          <w:rFonts w:eastAsia="宋体" w:hint="eastAsia"/>
          <w:lang w:eastAsia="zh-CN"/>
        </w:rPr>
        <w:t>》</w:t>
      </w:r>
      <w:r>
        <w:t>云</w:t>
      </w:r>
    </w:p>
    <w:p w14:paraId="3D28D110" w14:textId="77777777" w:rsidR="00CC015B" w:rsidRDefault="00000000">
      <w:r>
        <w:rPr>
          <w:rFonts w:eastAsia="宋体" w:hint="eastAsia"/>
          <w:lang w:eastAsia="zh-CN"/>
        </w:rPr>
        <w:t>‘</w:t>
      </w:r>
      <w:proofErr w:type="spellStart"/>
      <w:r>
        <w:t>矜，本矛柄也</w:t>
      </w:r>
      <w:proofErr w:type="spellEnd"/>
      <w:r>
        <w:t>，</w:t>
      </w:r>
      <w:r>
        <w:rPr>
          <w:rFonts w:eastAsia="宋体" w:hint="eastAsia"/>
          <w:lang w:eastAsia="zh-CN"/>
        </w:rPr>
        <w:t>《</w:t>
      </w:r>
      <w:proofErr w:type="spellStart"/>
      <w:r>
        <w:t>字樣</w:t>
      </w:r>
      <w:proofErr w:type="spellEnd"/>
      <w:r>
        <w:rPr>
          <w:rFonts w:eastAsia="宋体" w:hint="eastAsia"/>
          <w:lang w:eastAsia="zh-CN"/>
        </w:rPr>
        <w:t>》</w:t>
      </w:r>
      <w:proofErr w:type="spellStart"/>
      <w:r>
        <w:t>借爲矜憐字</w:t>
      </w:r>
      <w:proofErr w:type="spellEnd"/>
      <w:r>
        <w:rPr>
          <w:rFonts w:eastAsia="宋体" w:hint="eastAsia"/>
          <w:lang w:eastAsia="zh-CN"/>
        </w:rPr>
        <w:t>【</w:t>
      </w:r>
      <w:r>
        <w:t>m</w:t>
      </w:r>
      <w:r>
        <w:t>。</w:t>
      </w:r>
      <w:r>
        <w:rPr>
          <w:rFonts w:eastAsia="宋体" w:hint="eastAsia"/>
          <w:lang w:eastAsia="zh-CN"/>
        </w:rPr>
        <w:t>’</w:t>
      </w:r>
      <w:proofErr w:type="spellStart"/>
      <w:r>
        <w:t>二</w:t>
      </w:r>
      <w:proofErr w:type="gramStart"/>
      <w:r>
        <w:t>矜</w:t>
      </w:r>
      <w:proofErr w:type="gramEnd"/>
      <w:r>
        <w:t>字並當作矝</w:t>
      </w:r>
      <w:proofErr w:type="spellEnd"/>
      <w:r>
        <w:t>。</w:t>
      </w:r>
      <w:r>
        <w:rPr>
          <w:rFonts w:eastAsia="宋体" w:hint="eastAsia"/>
          <w:lang w:eastAsia="zh-CN"/>
        </w:rPr>
        <w:t>《</w:t>
      </w:r>
      <w:proofErr w:type="spellStart"/>
      <w:r>
        <w:t>爾雅。釋訓</w:t>
      </w:r>
      <w:proofErr w:type="spellEnd"/>
      <w:r>
        <w:rPr>
          <w:rFonts w:eastAsia="宋体" w:hint="eastAsia"/>
          <w:lang w:eastAsia="zh-CN"/>
        </w:rPr>
        <w:t>》</w:t>
      </w:r>
      <w:r>
        <w:t>：</w:t>
      </w:r>
      <w:r>
        <w:rPr>
          <w:rFonts w:eastAsia="宋体" w:hint="eastAsia"/>
          <w:lang w:eastAsia="zh-CN"/>
        </w:rPr>
        <w:t>‘</w:t>
      </w:r>
      <w:proofErr w:type="spellStart"/>
      <w:r>
        <w:t>矝憐，撫掩之</w:t>
      </w:r>
      <w:proofErr w:type="spellEnd"/>
    </w:p>
    <w:p w14:paraId="61E9259B" w14:textId="77777777" w:rsidR="00CC015B" w:rsidRDefault="00000000">
      <w:r>
        <w:t>也。</w:t>
      </w:r>
      <w:r>
        <w:rPr>
          <w:rFonts w:eastAsia="宋体" w:hint="eastAsia"/>
          <w:lang w:eastAsia="zh-CN"/>
        </w:rPr>
        <w:t>’</w:t>
      </w:r>
      <w:proofErr w:type="spellStart"/>
      <w:r>
        <w:t>矝憐爲疊韻</w:t>
      </w:r>
      <w:proofErr w:type="spellEnd"/>
      <w:r>
        <w:t>。</w:t>
      </w:r>
      <w:r>
        <w:rPr>
          <w:rFonts w:eastAsia="宋体" w:hint="eastAsia"/>
          <w:lang w:eastAsia="zh-CN"/>
        </w:rPr>
        <w:t>《</w:t>
      </w:r>
      <w:r>
        <w:t>詩</w:t>
      </w:r>
      <w:r>
        <w:rPr>
          <w:rFonts w:eastAsia="宋体" w:hint="eastAsia"/>
          <w:lang w:eastAsia="zh-CN"/>
        </w:rPr>
        <w:t>•</w:t>
      </w:r>
      <w:proofErr w:type="spellStart"/>
      <w:r>
        <w:t>鴻雁</w:t>
      </w:r>
      <w:proofErr w:type="spellEnd"/>
      <w:r>
        <w:rPr>
          <w:rFonts w:eastAsia="宋体" w:hint="eastAsia"/>
          <w:lang w:eastAsia="zh-CN"/>
        </w:rPr>
        <w:t>》</w:t>
      </w:r>
      <w:r>
        <w:t>：</w:t>
      </w:r>
      <w:r>
        <w:rPr>
          <w:rFonts w:eastAsia="宋体" w:hint="eastAsia"/>
          <w:lang w:eastAsia="zh-CN"/>
        </w:rPr>
        <w:t>‘</w:t>
      </w:r>
      <w:proofErr w:type="spellStart"/>
      <w:r>
        <w:t>爰及矝人</w:t>
      </w:r>
      <w:proofErr w:type="spellEnd"/>
      <w:r>
        <w:t>。</w:t>
      </w:r>
      <w:r>
        <w:rPr>
          <w:rFonts w:eastAsia="宋体" w:hint="eastAsia"/>
          <w:lang w:eastAsia="zh-CN"/>
        </w:rPr>
        <w:t>’</w:t>
      </w:r>
      <w:proofErr w:type="gramStart"/>
      <w:r>
        <w:t>傳</w:t>
      </w:r>
      <w:proofErr w:type="gramEnd"/>
      <w:r>
        <w:t>：</w:t>
      </w:r>
      <w:r>
        <w:rPr>
          <w:rFonts w:eastAsia="宋体" w:hint="eastAsia"/>
          <w:lang w:eastAsia="zh-CN"/>
        </w:rPr>
        <w:t>‘</w:t>
      </w:r>
      <w:proofErr w:type="spellStart"/>
      <w:r>
        <w:t>矝，憐也</w:t>
      </w:r>
      <w:proofErr w:type="spellEnd"/>
      <w:r>
        <w:t>。</w:t>
      </w:r>
      <w:r>
        <w:rPr>
          <w:rFonts w:eastAsia="宋体" w:hint="eastAsia"/>
          <w:lang w:eastAsia="zh-CN"/>
        </w:rPr>
        <w:t>’</w:t>
      </w:r>
      <w:r>
        <w:t>及</w:t>
      </w:r>
      <w:r>
        <w:rPr>
          <w:rFonts w:eastAsia="宋体" w:hint="eastAsia"/>
          <w:lang w:eastAsia="zh-CN"/>
        </w:rPr>
        <w:t>《</w:t>
      </w:r>
      <w:proofErr w:type="spellStart"/>
      <w:r>
        <w:t>説文字統</w:t>
      </w:r>
      <w:proofErr w:type="spellEnd"/>
      <w:r>
        <w:rPr>
          <w:rFonts w:eastAsia="宋体" w:hint="eastAsia"/>
          <w:lang w:eastAsia="zh-CN"/>
        </w:rPr>
        <w:t>》</w:t>
      </w:r>
      <w:proofErr w:type="spellStart"/>
      <w:r>
        <w:t>訓矝爲憐，皆</w:t>
      </w:r>
      <w:proofErr w:type="spellEnd"/>
    </w:p>
    <w:p w14:paraId="4854A07F" w14:textId="77777777" w:rsidR="00CC015B" w:rsidRDefault="00000000">
      <w:proofErr w:type="spellStart"/>
      <w:r>
        <w:t>取聲韻相同也。據慧苑所引，知唐本</w:t>
      </w:r>
      <w:proofErr w:type="spellEnd"/>
      <w:r>
        <w:rPr>
          <w:rFonts w:eastAsia="宋体" w:hint="eastAsia"/>
          <w:lang w:eastAsia="zh-CN"/>
        </w:rPr>
        <w:t>《</w:t>
      </w:r>
      <w:proofErr w:type="spellStart"/>
      <w:r>
        <w:t>説文</w:t>
      </w:r>
      <w:proofErr w:type="spellEnd"/>
      <w:proofErr w:type="gramStart"/>
      <w:r>
        <w:rPr>
          <w:rFonts w:eastAsia="宋体" w:hint="eastAsia"/>
          <w:lang w:eastAsia="zh-CN"/>
        </w:rPr>
        <w:t>》‘</w:t>
      </w:r>
      <w:proofErr w:type="gramEnd"/>
      <w:r>
        <w:t>矝</w:t>
      </w:r>
      <w:r>
        <w:rPr>
          <w:rFonts w:eastAsia="宋体" w:hint="eastAsia"/>
          <w:lang w:eastAsia="zh-CN"/>
        </w:rPr>
        <w:t>’</w:t>
      </w:r>
      <w:proofErr w:type="spellStart"/>
      <w:r>
        <w:t>下有</w:t>
      </w:r>
      <w:proofErr w:type="spellEnd"/>
      <w:r>
        <w:rPr>
          <w:rFonts w:eastAsia="宋体" w:hint="eastAsia"/>
          <w:lang w:eastAsia="zh-CN"/>
        </w:rPr>
        <w:t>‘</w:t>
      </w:r>
      <w:proofErr w:type="spellStart"/>
      <w:r>
        <w:t>憐也</w:t>
      </w:r>
      <w:proofErr w:type="spellEnd"/>
      <w:r>
        <w:rPr>
          <w:rFonts w:eastAsia="宋体" w:hint="eastAsia"/>
          <w:lang w:eastAsia="zh-CN"/>
        </w:rPr>
        <w:t>’</w:t>
      </w:r>
      <w:proofErr w:type="spellStart"/>
      <w:r>
        <w:t>一訓，而今本無之。後世字</w:t>
      </w:r>
      <w:proofErr w:type="spellEnd"/>
    </w:p>
    <w:p w14:paraId="719E0545" w14:textId="77777777" w:rsidR="00CC015B" w:rsidRDefault="00000000">
      <w:pPr>
        <w:rPr>
          <w:lang w:eastAsia="zh-CN"/>
        </w:rPr>
      </w:pPr>
      <w:r>
        <w:rPr>
          <w:lang w:eastAsia="zh-CN"/>
        </w:rPr>
        <w:t>【第</w:t>
      </w:r>
      <w:r>
        <w:rPr>
          <w:lang w:eastAsia="zh-CN"/>
        </w:rPr>
        <w:t>344</w:t>
      </w:r>
      <w:r>
        <w:rPr>
          <w:lang w:eastAsia="zh-CN"/>
        </w:rPr>
        <w:t>页】</w:t>
      </w:r>
    </w:p>
    <w:p w14:paraId="563D1FCD" w14:textId="77777777" w:rsidR="00CC015B" w:rsidRDefault="00000000">
      <w:pPr>
        <w:rPr>
          <w:lang w:eastAsia="zh-CN"/>
        </w:rPr>
      </w:pPr>
      <w:proofErr w:type="gramStart"/>
      <w:r>
        <w:rPr>
          <w:lang w:eastAsia="zh-CN"/>
        </w:rPr>
        <w:t>書</w:t>
      </w:r>
      <w:proofErr w:type="gramEnd"/>
      <w:r>
        <w:rPr>
          <w:lang w:eastAsia="zh-CN"/>
        </w:rPr>
        <w:t>、韻學混淆，</w:t>
      </w:r>
      <w:proofErr w:type="gramStart"/>
      <w:r>
        <w:rPr>
          <w:lang w:eastAsia="zh-CN"/>
        </w:rPr>
        <w:t>致改</w:t>
      </w:r>
      <w:r>
        <w:rPr>
          <w:rFonts w:eastAsia="宋体" w:hint="eastAsia"/>
          <w:lang w:eastAsia="zh-CN"/>
        </w:rPr>
        <w:t>《</w:t>
      </w:r>
      <w:r>
        <w:rPr>
          <w:lang w:eastAsia="zh-CN"/>
        </w:rPr>
        <w:t>玉篇</w:t>
      </w:r>
      <w:r>
        <w:rPr>
          <w:rFonts w:eastAsia="宋体" w:hint="eastAsia"/>
          <w:lang w:eastAsia="zh-CN"/>
        </w:rPr>
        <w:t>》</w:t>
      </w:r>
      <w:proofErr w:type="gramEnd"/>
      <w:r>
        <w:rPr>
          <w:lang w:eastAsia="zh-CN"/>
        </w:rPr>
        <w:t>誤</w:t>
      </w:r>
      <w:proofErr w:type="gramStart"/>
      <w:r>
        <w:rPr>
          <w:lang w:eastAsia="zh-CN"/>
        </w:rPr>
        <w:t>從</w:t>
      </w:r>
      <w:proofErr w:type="gramEnd"/>
      <w:r>
        <w:rPr>
          <w:lang w:eastAsia="zh-CN"/>
        </w:rPr>
        <w:t>今，唐以</w:t>
      </w:r>
      <w:proofErr w:type="gramStart"/>
      <w:r>
        <w:rPr>
          <w:lang w:eastAsia="zh-CN"/>
        </w:rPr>
        <w:t>來</w:t>
      </w:r>
      <w:proofErr w:type="gramEnd"/>
      <w:r>
        <w:rPr>
          <w:lang w:eastAsia="zh-CN"/>
        </w:rPr>
        <w:t>字</w:t>
      </w:r>
      <w:proofErr w:type="gramStart"/>
      <w:r>
        <w:rPr>
          <w:lang w:eastAsia="zh-CN"/>
        </w:rPr>
        <w:t>書</w:t>
      </w:r>
      <w:proofErr w:type="gramEnd"/>
      <w:r>
        <w:rPr>
          <w:lang w:eastAsia="zh-CN"/>
        </w:rPr>
        <w:t>，遂無有作矝者矣。</w:t>
      </w:r>
      <w:proofErr w:type="gramStart"/>
      <w:r>
        <w:rPr>
          <w:lang w:eastAsia="zh-CN"/>
        </w:rPr>
        <w:t>幸慧苑書</w:t>
      </w:r>
      <w:proofErr w:type="gramEnd"/>
      <w:r>
        <w:rPr>
          <w:lang w:eastAsia="zh-CN"/>
        </w:rPr>
        <w:t>引</w:t>
      </w:r>
      <w:r>
        <w:rPr>
          <w:rFonts w:eastAsia="宋体" w:hint="eastAsia"/>
          <w:lang w:eastAsia="zh-CN"/>
        </w:rPr>
        <w:t>《</w:t>
      </w:r>
      <w:r>
        <w:rPr>
          <w:lang w:eastAsia="zh-CN"/>
        </w:rPr>
        <w:t>毛傳</w:t>
      </w:r>
      <w:r>
        <w:rPr>
          <w:rFonts w:eastAsia="宋体" w:hint="eastAsia"/>
          <w:lang w:eastAsia="zh-CN"/>
        </w:rPr>
        <w:t>》</w:t>
      </w:r>
      <w:r>
        <w:rPr>
          <w:lang w:eastAsia="zh-CN"/>
        </w:rPr>
        <w:t>及</w:t>
      </w:r>
    </w:p>
    <w:p w14:paraId="01F9DF82" w14:textId="77777777" w:rsidR="00CC015B" w:rsidRDefault="00000000">
      <w:pPr>
        <w:rPr>
          <w:lang w:eastAsia="zh-CN"/>
        </w:rPr>
      </w:pPr>
      <w:r>
        <w:rPr>
          <w:rFonts w:eastAsia="宋体" w:hint="eastAsia"/>
          <w:lang w:eastAsia="zh-CN"/>
        </w:rPr>
        <w:t>《</w:t>
      </w:r>
      <w:r>
        <w:rPr>
          <w:lang w:eastAsia="zh-CN"/>
        </w:rPr>
        <w:t>説文字統</w:t>
      </w:r>
      <w:r>
        <w:rPr>
          <w:rFonts w:eastAsia="宋体" w:hint="eastAsia"/>
          <w:lang w:eastAsia="zh-CN"/>
        </w:rPr>
        <w:t>》</w:t>
      </w:r>
      <w:r>
        <w:rPr>
          <w:lang w:eastAsia="zh-CN"/>
        </w:rPr>
        <w:t>、</w:t>
      </w:r>
      <w:r>
        <w:rPr>
          <w:rFonts w:eastAsia="宋体" w:hint="eastAsia"/>
          <w:lang w:eastAsia="zh-CN"/>
        </w:rPr>
        <w:t>《</w:t>
      </w:r>
      <w:r>
        <w:rPr>
          <w:lang w:eastAsia="zh-CN"/>
        </w:rPr>
        <w:t>玉篇</w:t>
      </w:r>
      <w:r>
        <w:rPr>
          <w:rFonts w:eastAsia="宋体" w:hint="eastAsia"/>
          <w:lang w:eastAsia="zh-CN"/>
        </w:rPr>
        <w:t>》</w:t>
      </w:r>
      <w:r>
        <w:rPr>
          <w:lang w:eastAsia="zh-CN"/>
        </w:rPr>
        <w:t>皆</w:t>
      </w:r>
      <w:proofErr w:type="gramStart"/>
      <w:r>
        <w:rPr>
          <w:lang w:eastAsia="zh-CN"/>
        </w:rPr>
        <w:t>從</w:t>
      </w:r>
      <w:proofErr w:type="gramEnd"/>
      <w:r>
        <w:rPr>
          <w:lang w:eastAsia="zh-CN"/>
        </w:rPr>
        <w:t>令，尚可籍以考正，</w:t>
      </w:r>
      <w:proofErr w:type="gramStart"/>
      <w:r>
        <w:rPr>
          <w:lang w:eastAsia="zh-CN"/>
        </w:rPr>
        <w:t>而慧苑又</w:t>
      </w:r>
      <w:proofErr w:type="gramEnd"/>
      <w:r>
        <w:rPr>
          <w:lang w:eastAsia="zh-CN"/>
        </w:rPr>
        <w:t>分矝、</w:t>
      </w:r>
      <w:proofErr w:type="gramStart"/>
      <w:r>
        <w:rPr>
          <w:lang w:eastAsia="zh-CN"/>
        </w:rPr>
        <w:t>矜</w:t>
      </w:r>
      <w:proofErr w:type="gramEnd"/>
      <w:r>
        <w:rPr>
          <w:lang w:eastAsia="zh-CN"/>
        </w:rPr>
        <w:t>爲二，當由習見作</w:t>
      </w:r>
      <w:proofErr w:type="gramStart"/>
      <w:r>
        <w:rPr>
          <w:lang w:eastAsia="zh-CN"/>
        </w:rPr>
        <w:t>矜</w:t>
      </w:r>
      <w:proofErr w:type="gramEnd"/>
      <w:r>
        <w:rPr>
          <w:lang w:eastAsia="zh-CN"/>
        </w:rPr>
        <w:t>，故强</w:t>
      </w:r>
    </w:p>
    <w:p w14:paraId="6A001E25" w14:textId="77777777" w:rsidR="00CC015B" w:rsidRDefault="00000000">
      <w:pPr>
        <w:rPr>
          <w:lang w:eastAsia="zh-CN"/>
        </w:rPr>
      </w:pPr>
      <w:r>
        <w:rPr>
          <w:lang w:eastAsia="zh-CN"/>
        </w:rPr>
        <w:t>爲區别耳。宋板</w:t>
      </w:r>
      <w:r>
        <w:rPr>
          <w:rFonts w:eastAsia="宋体" w:hint="eastAsia"/>
          <w:lang w:eastAsia="zh-CN"/>
        </w:rPr>
        <w:t>《</w:t>
      </w:r>
      <w:r>
        <w:rPr>
          <w:lang w:eastAsia="zh-CN"/>
        </w:rPr>
        <w:t>爾雅疏。釋言</w:t>
      </w:r>
      <w:r>
        <w:rPr>
          <w:rFonts w:eastAsia="宋体" w:hint="eastAsia"/>
          <w:lang w:eastAsia="zh-CN"/>
        </w:rPr>
        <w:t>》‘</w:t>
      </w:r>
      <w:r>
        <w:rPr>
          <w:lang w:eastAsia="zh-CN"/>
        </w:rPr>
        <w:t>矝，苦也</w:t>
      </w:r>
      <w:r>
        <w:rPr>
          <w:rFonts w:eastAsia="宋体" w:hint="eastAsia"/>
          <w:lang w:eastAsia="zh-CN"/>
        </w:rPr>
        <w:t>’</w:t>
      </w:r>
      <w:r>
        <w:rPr>
          <w:lang w:eastAsia="zh-CN"/>
        </w:rPr>
        <w:t>下，引</w:t>
      </w:r>
      <w:r>
        <w:rPr>
          <w:rFonts w:eastAsia="宋体" w:hint="eastAsia"/>
          <w:lang w:eastAsia="zh-CN"/>
        </w:rPr>
        <w:t>《</w:t>
      </w:r>
      <w:r>
        <w:rPr>
          <w:lang w:eastAsia="zh-CN"/>
        </w:rPr>
        <w:t>小雅。鴻雁</w:t>
      </w:r>
      <w:r>
        <w:rPr>
          <w:rFonts w:eastAsia="宋体" w:hint="eastAsia"/>
          <w:lang w:eastAsia="zh-CN"/>
        </w:rPr>
        <w:t>》</w:t>
      </w:r>
      <w:r>
        <w:rPr>
          <w:lang w:eastAsia="zh-CN"/>
        </w:rPr>
        <w:t>云</w:t>
      </w:r>
      <w:r>
        <w:rPr>
          <w:rFonts w:eastAsia="宋体" w:hint="eastAsia"/>
          <w:lang w:eastAsia="zh-CN"/>
        </w:rPr>
        <w:t>‘</w:t>
      </w:r>
      <w:r>
        <w:rPr>
          <w:lang w:eastAsia="zh-CN"/>
        </w:rPr>
        <w:t>爰及矝人</w:t>
      </w:r>
      <w:r>
        <w:rPr>
          <w:rFonts w:eastAsia="宋体" w:hint="eastAsia"/>
          <w:lang w:eastAsia="zh-CN"/>
        </w:rPr>
        <w:t>’</w:t>
      </w:r>
      <w:r>
        <w:rPr>
          <w:lang w:eastAsia="zh-CN"/>
        </w:rPr>
        <w:t>，明道本</w:t>
      </w:r>
    </w:p>
    <w:p w14:paraId="219159D2" w14:textId="77777777" w:rsidR="00CC015B" w:rsidRDefault="00000000">
      <w:pPr>
        <w:rPr>
          <w:rFonts w:eastAsia="宋体"/>
          <w:lang w:eastAsia="zh-CN"/>
        </w:rPr>
      </w:pPr>
      <w:r>
        <w:rPr>
          <w:rFonts w:eastAsia="宋体" w:hint="eastAsia"/>
          <w:lang w:eastAsia="zh-CN"/>
        </w:rPr>
        <w:t>《</w:t>
      </w:r>
      <w:proofErr w:type="spellStart"/>
      <w:r>
        <w:t>國語。晉語一</w:t>
      </w:r>
      <w:proofErr w:type="spellEnd"/>
      <w:r>
        <w:rPr>
          <w:rFonts w:eastAsia="宋体" w:hint="eastAsia"/>
          <w:lang w:eastAsia="zh-CN"/>
        </w:rPr>
        <w:t>》</w:t>
      </w:r>
      <w:proofErr w:type="spellStart"/>
      <w:r>
        <w:t>商銘曰</w:t>
      </w:r>
      <w:proofErr w:type="spellEnd"/>
      <w:r>
        <w:rPr>
          <w:rFonts w:eastAsia="宋体" w:hint="eastAsia"/>
          <w:lang w:eastAsia="zh-CN"/>
        </w:rPr>
        <w:t>‘</w:t>
      </w:r>
      <w:proofErr w:type="spellStart"/>
      <w:r>
        <w:t>不可以矝，而祇取憂也</w:t>
      </w:r>
      <w:proofErr w:type="spellEnd"/>
      <w:r>
        <w:rPr>
          <w:rFonts w:eastAsia="宋体" w:hint="eastAsia"/>
          <w:lang w:eastAsia="zh-CN"/>
        </w:rPr>
        <w:t>’</w:t>
      </w:r>
      <w:r>
        <w:t>，又</w:t>
      </w:r>
      <w:r>
        <w:rPr>
          <w:rFonts w:eastAsia="宋体" w:hint="eastAsia"/>
          <w:lang w:eastAsia="zh-CN"/>
        </w:rPr>
        <w:t>《</w:t>
      </w:r>
      <w:proofErr w:type="spellStart"/>
      <w:r>
        <w:t>晉語二</w:t>
      </w:r>
      <w:proofErr w:type="spellEnd"/>
      <w:r>
        <w:rPr>
          <w:rFonts w:eastAsia="宋体" w:hint="eastAsia"/>
          <w:lang w:eastAsia="zh-CN"/>
        </w:rPr>
        <w:t>》‘</w:t>
      </w:r>
      <w:proofErr w:type="spellStart"/>
      <w:r>
        <w:t>今矝敵之善，其志益廣</w:t>
      </w:r>
      <w:proofErr w:type="spellEnd"/>
      <w:r>
        <w:rPr>
          <w:rFonts w:eastAsia="宋体" w:hint="eastAsia"/>
          <w:lang w:eastAsia="zh-CN"/>
        </w:rPr>
        <w:t>’</w:t>
      </w:r>
    </w:p>
    <w:p w14:paraId="602F98BD" w14:textId="77777777" w:rsidR="00CC015B" w:rsidRDefault="00000000">
      <w:proofErr w:type="spellStart"/>
      <w:r>
        <w:lastRenderedPageBreak/>
        <w:t>字並從令。鈕匪石曰</w:t>
      </w:r>
      <w:proofErr w:type="spellEnd"/>
      <w:proofErr w:type="gramStart"/>
      <w:r>
        <w:t>：</w:t>
      </w:r>
      <w:r>
        <w:rPr>
          <w:rFonts w:eastAsia="宋体" w:hint="eastAsia"/>
          <w:lang w:eastAsia="zh-CN"/>
        </w:rPr>
        <w:t>‘</w:t>
      </w:r>
      <w:proofErr w:type="spellStart"/>
      <w:proofErr w:type="gramEnd"/>
      <w:r>
        <w:t>婁氏</w:t>
      </w:r>
      <w:proofErr w:type="spellEnd"/>
      <w:r>
        <w:rPr>
          <w:rFonts w:eastAsia="宋体" w:hint="eastAsia"/>
          <w:lang w:eastAsia="zh-CN"/>
        </w:rPr>
        <w:t>《</w:t>
      </w:r>
      <w:proofErr w:type="spellStart"/>
      <w:r>
        <w:t>漢隸字原。二十八山</w:t>
      </w:r>
      <w:proofErr w:type="spellEnd"/>
      <w:r>
        <w:rPr>
          <w:rFonts w:eastAsia="宋体" w:hint="eastAsia"/>
          <w:lang w:eastAsia="zh-CN"/>
        </w:rPr>
        <w:t>》</w:t>
      </w:r>
      <w:proofErr w:type="spellStart"/>
      <w:r>
        <w:t>矜字注引</w:t>
      </w:r>
      <w:proofErr w:type="spellEnd"/>
      <w:r>
        <w:rPr>
          <w:rFonts w:eastAsia="宋体" w:hint="eastAsia"/>
          <w:lang w:eastAsia="zh-CN"/>
        </w:rPr>
        <w:t>《</w:t>
      </w:r>
      <w:proofErr w:type="spellStart"/>
      <w:r>
        <w:t>唐君頌</w:t>
      </w:r>
      <w:proofErr w:type="spellEnd"/>
      <w:r>
        <w:rPr>
          <w:rFonts w:eastAsia="宋体" w:hint="eastAsia"/>
          <w:lang w:eastAsia="zh-CN"/>
        </w:rPr>
        <w:t>》“</w:t>
      </w:r>
      <w:proofErr w:type="spellStart"/>
      <w:r>
        <w:t>不侮矝寡</w:t>
      </w:r>
      <w:proofErr w:type="spellEnd"/>
      <w:r>
        <w:rPr>
          <w:rFonts w:eastAsia="宋体" w:hint="eastAsia"/>
          <w:lang w:eastAsia="zh-CN"/>
        </w:rPr>
        <w:t>”</w:t>
      </w:r>
      <w:r>
        <w:t>、</w:t>
      </w:r>
      <w:r>
        <w:rPr>
          <w:rFonts w:eastAsia="宋体" w:hint="eastAsia"/>
          <w:lang w:eastAsia="zh-CN"/>
        </w:rPr>
        <w:t>《</w:t>
      </w:r>
      <w:r>
        <w:t>詩</w:t>
      </w:r>
    </w:p>
    <w:p w14:paraId="1D03877E" w14:textId="77777777" w:rsidR="00CC015B" w:rsidRDefault="00000000">
      <w:r>
        <w:t>序</w:t>
      </w:r>
      <w:proofErr w:type="gramStart"/>
      <w:r>
        <w:rPr>
          <w:rFonts w:eastAsia="宋体" w:hint="eastAsia"/>
          <w:lang w:eastAsia="zh-CN"/>
        </w:rPr>
        <w:t>》</w:t>
      </w:r>
      <w:proofErr w:type="gramEnd"/>
      <w:r>
        <w:rPr>
          <w:rFonts w:eastAsia="宋体" w:hint="eastAsia"/>
          <w:lang w:eastAsia="zh-CN"/>
        </w:rPr>
        <w:t>“</w:t>
      </w:r>
      <w:proofErr w:type="spellStart"/>
      <w:r>
        <w:t>至于矝寡</w:t>
      </w:r>
      <w:proofErr w:type="spellEnd"/>
      <w:r>
        <w:rPr>
          <w:rFonts w:eastAsia="宋体" w:hint="eastAsia"/>
          <w:lang w:eastAsia="zh-CN"/>
        </w:rPr>
        <w:t>”</w:t>
      </w:r>
      <w:r>
        <w:t>、</w:t>
      </w:r>
      <w:r>
        <w:rPr>
          <w:rFonts w:eastAsia="宋体" w:hint="eastAsia"/>
          <w:lang w:eastAsia="zh-CN"/>
        </w:rPr>
        <w:t>《</w:t>
      </w:r>
      <w:proofErr w:type="spellStart"/>
      <w:r>
        <w:t>史記</w:t>
      </w:r>
      <w:proofErr w:type="spellEnd"/>
      <w:r>
        <w:rPr>
          <w:rFonts w:eastAsia="宋体" w:hint="eastAsia"/>
          <w:lang w:eastAsia="zh-CN"/>
        </w:rPr>
        <w:t>》“</w:t>
      </w:r>
      <w:proofErr w:type="spellStart"/>
      <w:r>
        <w:t>有矝在民間曰虞舜</w:t>
      </w:r>
      <w:proofErr w:type="spellEnd"/>
      <w:r>
        <w:rPr>
          <w:rFonts w:eastAsia="宋体" w:hint="eastAsia"/>
          <w:lang w:eastAsia="zh-CN"/>
        </w:rPr>
        <w:t>”</w:t>
      </w:r>
      <w:r>
        <w:t>，</w:t>
      </w:r>
      <w:proofErr w:type="spellStart"/>
      <w:r>
        <w:t>此采自碑板，知漢時故作矝字。汪文盛本</w:t>
      </w:r>
      <w:proofErr w:type="spellEnd"/>
    </w:p>
    <w:p w14:paraId="2B71B7C7" w14:textId="77777777" w:rsidR="00CC015B" w:rsidRDefault="00000000">
      <w:r>
        <w:rPr>
          <w:rFonts w:eastAsia="宋体" w:hint="eastAsia"/>
          <w:lang w:eastAsia="zh-CN"/>
        </w:rPr>
        <w:t>《</w:t>
      </w:r>
      <w:proofErr w:type="spellStart"/>
      <w:r>
        <w:t>後漢書。史弼傳</w:t>
      </w:r>
      <w:proofErr w:type="spellEnd"/>
      <w:r>
        <w:t>。</w:t>
      </w:r>
      <w:r>
        <w:rPr>
          <w:lang w:eastAsia="zh-CN"/>
        </w:rPr>
        <w:t>論</w:t>
      </w:r>
      <w:r>
        <w:rPr>
          <w:rFonts w:eastAsia="宋体" w:hint="eastAsia"/>
          <w:lang w:eastAsia="zh-CN"/>
        </w:rPr>
        <w:t>》</w:t>
      </w:r>
      <w:r>
        <w:rPr>
          <w:lang w:eastAsia="zh-CN"/>
        </w:rPr>
        <w:t>曰：</w:t>
      </w:r>
      <w:r>
        <w:rPr>
          <w:rFonts w:eastAsia="宋体" w:hint="eastAsia"/>
          <w:lang w:eastAsia="zh-CN"/>
        </w:rPr>
        <w:t>“</w:t>
      </w:r>
      <w:r>
        <w:rPr>
          <w:lang w:eastAsia="zh-CN"/>
        </w:rPr>
        <w:t>仁以矝物，義以逻身。</w:t>
      </w:r>
      <w:r>
        <w:rPr>
          <w:rFonts w:eastAsia="宋体" w:hint="eastAsia"/>
          <w:lang w:eastAsia="zh-CN"/>
        </w:rPr>
        <w:t>”</w:t>
      </w:r>
      <w:proofErr w:type="spellStart"/>
      <w:r>
        <w:t>亦</w:t>
      </w:r>
      <w:proofErr w:type="gramStart"/>
      <w:r>
        <w:t>從</w:t>
      </w:r>
      <w:proofErr w:type="gramEnd"/>
      <w:r>
        <w:t>令</w:t>
      </w:r>
      <w:proofErr w:type="spellEnd"/>
      <w:r>
        <w:t>。</w:t>
      </w:r>
      <w:r>
        <w:rPr>
          <w:rFonts w:eastAsia="宋体" w:hint="eastAsia"/>
          <w:lang w:eastAsia="zh-CN"/>
        </w:rPr>
        <w:t>《</w:t>
      </w:r>
      <w:proofErr w:type="spellStart"/>
      <w:r>
        <w:t>毛詩</w:t>
      </w:r>
      <w:proofErr w:type="spellEnd"/>
      <w:r>
        <w:rPr>
          <w:rFonts w:eastAsia="宋体" w:hint="eastAsia"/>
          <w:lang w:eastAsia="zh-CN"/>
        </w:rPr>
        <w:t>》</w:t>
      </w:r>
      <w:proofErr w:type="spellStart"/>
      <w:r>
        <w:t>令聲皆在真韻，故矝</w:t>
      </w:r>
      <w:proofErr w:type="spellEnd"/>
    </w:p>
    <w:p w14:paraId="44A42050" w14:textId="77777777" w:rsidR="00CC015B" w:rsidRDefault="00000000">
      <w:pPr>
        <w:rPr>
          <w:rFonts w:eastAsia="宋体"/>
          <w:lang w:eastAsia="zh-CN"/>
        </w:rPr>
      </w:pPr>
      <w:proofErr w:type="spellStart"/>
      <w:r>
        <w:t>爲哀憐，或借爲鰥寡字，聲亦相近。若今聲，則與真部相去遠矣</w:t>
      </w:r>
      <w:proofErr w:type="spellEnd"/>
      <w:r>
        <w:t>。</w:t>
      </w:r>
      <w:r>
        <w:rPr>
          <w:rFonts w:eastAsia="宋体" w:hint="eastAsia"/>
          <w:lang w:eastAsia="zh-CN"/>
        </w:rPr>
        <w:t>’”</w:t>
      </w:r>
    </w:p>
    <w:p w14:paraId="677880CA" w14:textId="77777777" w:rsidR="00CC015B" w:rsidRDefault="00000000">
      <w:proofErr w:type="spellStart"/>
      <w:r>
        <w:t>家大人曰</w:t>
      </w:r>
      <w:proofErr w:type="spellEnd"/>
      <w:r>
        <w:t>：</w:t>
      </w:r>
      <w:r>
        <w:rPr>
          <w:rFonts w:eastAsia="宋体" w:hint="eastAsia"/>
          <w:lang w:eastAsia="zh-CN"/>
        </w:rPr>
        <w:t>“</w:t>
      </w:r>
      <w:proofErr w:type="spellStart"/>
      <w:r>
        <w:t>段、</w:t>
      </w:r>
      <w:proofErr w:type="gramStart"/>
      <w:r>
        <w:t>臧</w:t>
      </w:r>
      <w:proofErr w:type="gramEnd"/>
      <w:r>
        <w:t>説是也。矝字本從令聲，故古音在真部，非在蒸部，亦非在侵部</w:t>
      </w:r>
      <w:proofErr w:type="spellEnd"/>
    </w:p>
    <w:p w14:paraId="14F1BC86" w14:textId="77777777" w:rsidR="00CC015B" w:rsidRDefault="00000000">
      <w:proofErr w:type="spellStart"/>
      <w:r>
        <w:t>也。考</w:t>
      </w:r>
      <w:proofErr w:type="spellEnd"/>
      <w:r>
        <w:rPr>
          <w:rFonts w:eastAsia="宋体" w:hint="eastAsia"/>
          <w:lang w:eastAsia="zh-CN"/>
        </w:rPr>
        <w:t>《</w:t>
      </w:r>
      <w:proofErr w:type="spellStart"/>
      <w:r>
        <w:t>隸釋</w:t>
      </w:r>
      <w:proofErr w:type="spellEnd"/>
      <w:r>
        <w:rPr>
          <w:rFonts w:eastAsia="宋体" w:hint="eastAsia"/>
          <w:lang w:eastAsia="zh-CN"/>
        </w:rPr>
        <w:t>》</w:t>
      </w:r>
      <w:proofErr w:type="spellStart"/>
      <w:r>
        <w:t>所載</w:t>
      </w:r>
      <w:proofErr w:type="spellEnd"/>
      <w:r>
        <w:rPr>
          <w:rFonts w:eastAsia="宋体" w:hint="eastAsia"/>
          <w:lang w:eastAsia="zh-CN"/>
        </w:rPr>
        <w:t>《</w:t>
      </w:r>
      <w:proofErr w:type="spellStart"/>
      <w:r>
        <w:t>漢東海</w:t>
      </w:r>
      <w:proofErr w:type="spellEnd"/>
      <w:r>
        <w:rPr>
          <w:rFonts w:eastAsia="宋体" w:hint="eastAsia"/>
          <w:lang w:eastAsia="zh-CN"/>
        </w:rPr>
        <w:t>【</w:t>
      </w:r>
      <w:r>
        <w:t>廟</w:t>
      </w:r>
      <w:r>
        <w:rPr>
          <w:rFonts w:eastAsia="宋体" w:hint="eastAsia"/>
          <w:lang w:eastAsia="zh-CN"/>
        </w:rPr>
        <w:t>】</w:t>
      </w:r>
      <w:r>
        <w:t>碑</w:t>
      </w:r>
      <w:proofErr w:type="gramStart"/>
      <w:r>
        <w:rPr>
          <w:rFonts w:eastAsia="宋体" w:hint="eastAsia"/>
          <w:lang w:eastAsia="zh-CN"/>
        </w:rPr>
        <w:t>》‘</w:t>
      </w:r>
      <w:proofErr w:type="spellStart"/>
      <w:proofErr w:type="gramEnd"/>
      <w:r>
        <w:t>矝閔吏口</w:t>
      </w:r>
      <w:r>
        <w:t>l</w:t>
      </w:r>
      <w:proofErr w:type="spellEnd"/>
      <w:r>
        <w:t>、</w:t>
      </w:r>
      <w:r>
        <w:rPr>
          <w:rFonts w:eastAsia="宋体" w:hint="eastAsia"/>
          <w:lang w:eastAsia="zh-CN"/>
        </w:rPr>
        <w:t>《</w:t>
      </w:r>
      <w:proofErr w:type="spellStart"/>
      <w:r>
        <w:t>梁相孔耽碑</w:t>
      </w:r>
      <w:proofErr w:type="spellEnd"/>
      <w:r>
        <w:rPr>
          <w:rFonts w:eastAsia="宋体" w:hint="eastAsia"/>
          <w:lang w:eastAsia="zh-CN"/>
        </w:rPr>
        <w:t>》‘</w:t>
      </w:r>
      <w:proofErr w:type="spellStart"/>
      <w:r>
        <w:t>矝鳥獸兮放舍旃</w:t>
      </w:r>
      <w:proofErr w:type="spellEnd"/>
      <w:r>
        <w:rPr>
          <w:rFonts w:eastAsia="宋体" w:hint="eastAsia"/>
          <w:lang w:eastAsia="zh-CN"/>
        </w:rPr>
        <w:t>’</w:t>
      </w:r>
      <w:r>
        <w:t>、</w:t>
      </w:r>
      <w:r>
        <w:rPr>
          <w:rFonts w:eastAsia="宋体" w:hint="eastAsia"/>
          <w:lang w:eastAsia="zh-CN"/>
        </w:rPr>
        <w:t>《</w:t>
      </w:r>
      <w:proofErr w:type="spellStart"/>
      <w:r>
        <w:t>中常</w:t>
      </w:r>
      <w:proofErr w:type="spellEnd"/>
    </w:p>
    <w:p w14:paraId="18DA0CD1" w14:textId="77777777" w:rsidR="00CC015B" w:rsidRDefault="00000000">
      <w:pPr>
        <w:rPr>
          <w:lang w:eastAsia="zh-CN"/>
        </w:rPr>
      </w:pPr>
      <w:proofErr w:type="gramStart"/>
      <w:r>
        <w:rPr>
          <w:lang w:eastAsia="zh-CN"/>
        </w:rPr>
        <w:t>侍</w:t>
      </w:r>
      <w:proofErr w:type="gramEnd"/>
      <w:r>
        <w:rPr>
          <w:lang w:eastAsia="zh-CN"/>
        </w:rPr>
        <w:t>樊安碑</w:t>
      </w:r>
      <w:r>
        <w:rPr>
          <w:rFonts w:eastAsia="宋体" w:hint="eastAsia"/>
          <w:lang w:eastAsia="zh-CN"/>
        </w:rPr>
        <w:t>》</w:t>
      </w:r>
      <w:r>
        <w:rPr>
          <w:lang w:eastAsia="zh-CN"/>
        </w:rPr>
        <w:t>r</w:t>
      </w:r>
      <w:r>
        <w:rPr>
          <w:lang w:eastAsia="zh-CN"/>
        </w:rPr>
        <w:t>矝矝戰戰</w:t>
      </w:r>
      <w:r>
        <w:rPr>
          <w:rFonts w:eastAsia="宋体" w:hint="eastAsia"/>
          <w:lang w:eastAsia="zh-CN"/>
        </w:rPr>
        <w:t>’</w:t>
      </w:r>
      <w:r>
        <w:rPr>
          <w:lang w:eastAsia="zh-CN"/>
        </w:rPr>
        <w:t>、</w:t>
      </w:r>
      <w:r>
        <w:rPr>
          <w:rFonts w:eastAsia="宋体" w:hint="eastAsia"/>
          <w:lang w:eastAsia="zh-CN"/>
        </w:rPr>
        <w:t>《</w:t>
      </w:r>
      <w:r>
        <w:rPr>
          <w:lang w:eastAsia="zh-CN"/>
        </w:rPr>
        <w:t>堂邑令費鳳别碑</w:t>
      </w:r>
      <w:r>
        <w:rPr>
          <w:rFonts w:eastAsia="宋体" w:hint="eastAsia"/>
          <w:lang w:eastAsia="zh-CN"/>
        </w:rPr>
        <w:t>》‘</w:t>
      </w:r>
      <w:r>
        <w:rPr>
          <w:lang w:eastAsia="zh-CN"/>
        </w:rPr>
        <w:t>恤憂矝危</w:t>
      </w:r>
      <w:r>
        <w:rPr>
          <w:rFonts w:eastAsia="宋体" w:hint="eastAsia"/>
          <w:lang w:eastAsia="zh-CN"/>
        </w:rPr>
        <w:t>’</w:t>
      </w:r>
      <w:r>
        <w:rPr>
          <w:lang w:eastAsia="zh-CN"/>
        </w:rPr>
        <w:t>、今本</w:t>
      </w:r>
      <w:r>
        <w:rPr>
          <w:rFonts w:eastAsia="宋体" w:hint="eastAsia"/>
          <w:lang w:eastAsia="zh-CN"/>
        </w:rPr>
        <w:t>“</w:t>
      </w:r>
      <w:r>
        <w:rPr>
          <w:lang w:eastAsia="zh-CN"/>
        </w:rPr>
        <w:t>矝</w:t>
      </w:r>
      <w:r>
        <w:rPr>
          <w:rFonts w:eastAsia="宋体" w:hint="eastAsia"/>
          <w:lang w:eastAsia="zh-CN"/>
        </w:rPr>
        <w:t>”</w:t>
      </w:r>
      <w:r>
        <w:rPr>
          <w:lang w:eastAsia="zh-CN"/>
        </w:rPr>
        <w:t>譌作</w:t>
      </w:r>
      <w:r>
        <w:rPr>
          <w:rFonts w:eastAsia="宋体" w:hint="eastAsia"/>
          <w:lang w:eastAsia="zh-CN"/>
        </w:rPr>
        <w:t>“</w:t>
      </w:r>
      <w:r>
        <w:rPr>
          <w:lang w:eastAsia="zh-CN"/>
        </w:rPr>
        <w:t>矜</w:t>
      </w:r>
      <w:r>
        <w:rPr>
          <w:rFonts w:eastAsia="宋体" w:hint="eastAsia"/>
          <w:lang w:eastAsia="zh-CN"/>
        </w:rPr>
        <w:t>”</w:t>
      </w:r>
      <w:r>
        <w:rPr>
          <w:lang w:eastAsia="zh-CN"/>
        </w:rPr>
        <w:t>，據</w:t>
      </w:r>
      <w:r>
        <w:rPr>
          <w:rFonts w:eastAsia="宋体" w:hint="eastAsia"/>
          <w:lang w:eastAsia="zh-CN"/>
        </w:rPr>
        <w:t>《</w:t>
      </w:r>
      <w:r>
        <w:rPr>
          <w:lang w:eastAsia="zh-CN"/>
        </w:rPr>
        <w:t>漢隸字原</w:t>
      </w:r>
      <w:r>
        <w:rPr>
          <w:rFonts w:eastAsia="宋体" w:hint="eastAsia"/>
          <w:lang w:eastAsia="zh-CN"/>
        </w:rPr>
        <w:t>》</w:t>
      </w:r>
      <w:r>
        <w:rPr>
          <w:lang w:eastAsia="zh-CN"/>
        </w:rPr>
        <w:t>改。</w:t>
      </w:r>
      <w:proofErr w:type="gramStart"/>
      <w:r>
        <w:rPr>
          <w:rFonts w:eastAsia="宋体" w:hint="eastAsia"/>
          <w:lang w:eastAsia="zh-CN"/>
        </w:rPr>
        <w:t>《</w:t>
      </w:r>
      <w:proofErr w:type="gramEnd"/>
      <w:r>
        <w:rPr>
          <w:lang w:eastAsia="zh-CN"/>
        </w:rPr>
        <w:t>富</w:t>
      </w:r>
    </w:p>
    <w:p w14:paraId="002A60E2" w14:textId="77777777" w:rsidR="00CC015B" w:rsidRDefault="00000000">
      <w:pPr>
        <w:rPr>
          <w:rFonts w:eastAsia="宋体"/>
          <w:lang w:eastAsia="zh-CN"/>
        </w:rPr>
      </w:pPr>
      <w:r>
        <w:rPr>
          <w:lang w:eastAsia="zh-CN"/>
        </w:rPr>
        <w:t>春</w:t>
      </w:r>
      <w:proofErr w:type="gramStart"/>
      <w:r>
        <w:rPr>
          <w:lang w:eastAsia="zh-CN"/>
        </w:rPr>
        <w:t>丞</w:t>
      </w:r>
      <w:proofErr w:type="gramEnd"/>
      <w:r>
        <w:rPr>
          <w:lang w:eastAsia="zh-CN"/>
        </w:rPr>
        <w:t>張君碑</w:t>
      </w:r>
      <w:proofErr w:type="gramStart"/>
      <w:r>
        <w:rPr>
          <w:rFonts w:eastAsia="宋体" w:hint="eastAsia"/>
          <w:lang w:eastAsia="zh-CN"/>
        </w:rPr>
        <w:t>》</w:t>
      </w:r>
      <w:proofErr w:type="gramEnd"/>
      <w:r>
        <w:rPr>
          <w:lang w:eastAsia="zh-CN"/>
        </w:rPr>
        <w:t>r</w:t>
      </w:r>
      <w:r>
        <w:rPr>
          <w:lang w:eastAsia="zh-CN"/>
        </w:rPr>
        <w:t>矝</w:t>
      </w:r>
      <w:proofErr w:type="gramStart"/>
      <w:r>
        <w:rPr>
          <w:lang w:eastAsia="zh-CN"/>
        </w:rPr>
        <w:t>矝寡</w:t>
      </w:r>
      <w:r>
        <w:rPr>
          <w:rFonts w:eastAsia="宋体" w:hint="eastAsia"/>
          <w:lang w:eastAsia="zh-CN"/>
        </w:rPr>
        <w:t>’</w:t>
      </w:r>
      <w:proofErr w:type="gramEnd"/>
      <w:r>
        <w:rPr>
          <w:lang w:eastAsia="zh-CN"/>
        </w:rPr>
        <w:t>，字並</w:t>
      </w:r>
      <w:proofErr w:type="gramStart"/>
      <w:r>
        <w:rPr>
          <w:lang w:eastAsia="zh-CN"/>
        </w:rPr>
        <w:t>從</w:t>
      </w:r>
      <w:proofErr w:type="gramEnd"/>
      <w:r>
        <w:rPr>
          <w:lang w:eastAsia="zh-CN"/>
        </w:rPr>
        <w:t>令，則漢時矝字無作</w:t>
      </w:r>
      <w:proofErr w:type="gramStart"/>
      <w:r>
        <w:rPr>
          <w:lang w:eastAsia="zh-CN"/>
        </w:rPr>
        <w:t>矜</w:t>
      </w:r>
      <w:proofErr w:type="gramEnd"/>
      <w:r>
        <w:rPr>
          <w:lang w:eastAsia="zh-CN"/>
        </w:rPr>
        <w:t>者。晉王獻之帖</w:t>
      </w:r>
      <w:r>
        <w:rPr>
          <w:rFonts w:eastAsia="宋体" w:hint="eastAsia"/>
          <w:lang w:eastAsia="zh-CN"/>
        </w:rPr>
        <w:t>‘</w:t>
      </w:r>
      <w:r>
        <w:rPr>
          <w:lang w:eastAsia="zh-CN"/>
        </w:rPr>
        <w:t>尔時聖恩垂矝</w:t>
      </w:r>
      <w:r>
        <w:rPr>
          <w:rFonts w:eastAsia="宋体" w:hint="eastAsia"/>
          <w:lang w:eastAsia="zh-CN"/>
        </w:rPr>
        <w:t>’</w:t>
      </w:r>
    </w:p>
    <w:p w14:paraId="74D35EFE" w14:textId="77777777" w:rsidR="00CC015B" w:rsidRDefault="00000000">
      <w:proofErr w:type="spellStart"/>
      <w:r>
        <w:t>道藏本</w:t>
      </w:r>
      <w:proofErr w:type="spellEnd"/>
      <w:r>
        <w:rPr>
          <w:rFonts w:eastAsia="宋体" w:hint="eastAsia"/>
          <w:lang w:eastAsia="zh-CN"/>
        </w:rPr>
        <w:t>《</w:t>
      </w:r>
      <w:proofErr w:type="spellStart"/>
      <w:r>
        <w:t>淮南。兵略</w:t>
      </w:r>
      <w:proofErr w:type="spellEnd"/>
      <w:r>
        <w:rPr>
          <w:rFonts w:eastAsia="宋体" w:hint="eastAsia"/>
          <w:lang w:eastAsia="zh-CN"/>
        </w:rPr>
        <w:t>》</w:t>
      </w:r>
      <w:r>
        <w:t>篇</w:t>
      </w:r>
      <w:r>
        <w:rPr>
          <w:rFonts w:eastAsia="宋体" w:hint="eastAsia"/>
          <w:lang w:eastAsia="zh-CN"/>
        </w:rPr>
        <w:t>‘</w:t>
      </w:r>
      <w:proofErr w:type="spellStart"/>
      <w:r>
        <w:t>伐棘棗而爲矝</w:t>
      </w:r>
      <w:proofErr w:type="spellEnd"/>
      <w:r>
        <w:rPr>
          <w:rFonts w:eastAsia="宋体" w:hint="eastAsia"/>
          <w:lang w:eastAsia="zh-CN"/>
        </w:rPr>
        <w:t>’</w:t>
      </w:r>
      <w:r>
        <w:t>，</w:t>
      </w:r>
      <w:proofErr w:type="spellStart"/>
      <w:r>
        <w:t>字亦</w:t>
      </w:r>
      <w:proofErr w:type="gramStart"/>
      <w:r>
        <w:t>從</w:t>
      </w:r>
      <w:proofErr w:type="gramEnd"/>
      <w:r>
        <w:t>令。又案</w:t>
      </w:r>
      <w:proofErr w:type="spellEnd"/>
      <w:r>
        <w:rPr>
          <w:rFonts w:eastAsia="宋体" w:hint="eastAsia"/>
          <w:lang w:eastAsia="zh-CN"/>
        </w:rPr>
        <w:t>《</w:t>
      </w:r>
      <w:r>
        <w:t>詩</w:t>
      </w:r>
      <w:r>
        <w:rPr>
          <w:rFonts w:eastAsia="宋体" w:hint="eastAsia"/>
          <w:lang w:eastAsia="zh-CN"/>
        </w:rPr>
        <w:t>》</w:t>
      </w:r>
      <w:proofErr w:type="spellStart"/>
      <w:r>
        <w:t>之大例，</w:t>
      </w:r>
      <w:proofErr w:type="gramStart"/>
      <w:r>
        <w:t>凡句中</w:t>
      </w:r>
      <w:proofErr w:type="gramEnd"/>
      <w:r>
        <w:t>用兩疊字</w:t>
      </w:r>
      <w:proofErr w:type="spellEnd"/>
    </w:p>
    <w:p w14:paraId="6BF02C82" w14:textId="77777777" w:rsidR="00CC015B" w:rsidRDefault="00000000">
      <w:proofErr w:type="spellStart"/>
      <w:r>
        <w:t>者，上下皆不同音。</w:t>
      </w:r>
      <w:proofErr w:type="gramStart"/>
      <w:r>
        <w:t>如</w:t>
      </w:r>
      <w:proofErr w:type="spellEnd"/>
      <w:r>
        <w:rPr>
          <w:rFonts w:eastAsia="宋体" w:hint="eastAsia"/>
          <w:lang w:eastAsia="zh-CN"/>
        </w:rPr>
        <w:t>‘</w:t>
      </w:r>
      <w:proofErr w:type="spellStart"/>
      <w:proofErr w:type="gramEnd"/>
      <w:r>
        <w:t>戰戰兢兢</w:t>
      </w:r>
      <w:proofErr w:type="spellEnd"/>
      <w:r>
        <w:rPr>
          <w:rFonts w:eastAsia="宋体" w:hint="eastAsia"/>
          <w:lang w:eastAsia="zh-CN"/>
        </w:rPr>
        <w:t>’</w:t>
      </w:r>
      <w:r>
        <w:t>，</w:t>
      </w:r>
      <w:proofErr w:type="spellStart"/>
      <w:r>
        <w:t>戰與兢不同音</w:t>
      </w:r>
      <w:proofErr w:type="spellEnd"/>
      <w:r>
        <w:t>；</w:t>
      </w:r>
      <w:r>
        <w:rPr>
          <w:rFonts w:eastAsia="宋体" w:hint="eastAsia"/>
          <w:lang w:eastAsia="zh-CN"/>
        </w:rPr>
        <w:t>‘</w:t>
      </w:r>
      <w:proofErr w:type="spellStart"/>
      <w:r>
        <w:t>兢兢業業</w:t>
      </w:r>
      <w:proofErr w:type="spellEnd"/>
      <w:r>
        <w:rPr>
          <w:rFonts w:eastAsia="宋体" w:hint="eastAsia"/>
          <w:lang w:eastAsia="zh-CN"/>
        </w:rPr>
        <w:t>’</w:t>
      </w:r>
      <w:r>
        <w:t>，</w:t>
      </w:r>
      <w:proofErr w:type="spellStart"/>
      <w:r>
        <w:t>業與兢亦不同音也</w:t>
      </w:r>
      <w:proofErr w:type="spellEnd"/>
      <w:r>
        <w:t>。</w:t>
      </w:r>
      <w:r>
        <w:rPr>
          <w:rFonts w:eastAsia="宋体" w:hint="eastAsia"/>
          <w:lang w:eastAsia="zh-CN"/>
        </w:rPr>
        <w:t>《</w:t>
      </w:r>
      <w:r>
        <w:t>廣</w:t>
      </w:r>
    </w:p>
    <w:p w14:paraId="77E87793" w14:textId="77777777" w:rsidR="00CC015B" w:rsidRDefault="00000000">
      <w:proofErr w:type="spellStart"/>
      <w:r>
        <w:t>韻。十六蒸</w:t>
      </w:r>
      <w:proofErr w:type="spellEnd"/>
      <w:r>
        <w:rPr>
          <w:rFonts w:eastAsia="宋体" w:hint="eastAsia"/>
          <w:lang w:eastAsia="zh-CN"/>
        </w:rPr>
        <w:t>》</w:t>
      </w:r>
      <w:proofErr w:type="spellStart"/>
      <w:r>
        <w:t>矜、兢二字並居陵切，則矜與兢同音矣</w:t>
      </w:r>
      <w:proofErr w:type="spellEnd"/>
      <w:r>
        <w:t>。</w:t>
      </w:r>
      <w:r>
        <w:rPr>
          <w:rFonts w:eastAsia="宋体" w:hint="eastAsia"/>
          <w:lang w:eastAsia="zh-CN"/>
        </w:rPr>
        <w:t>《</w:t>
      </w:r>
      <w:proofErr w:type="spellStart"/>
      <w:r>
        <w:t>小雅。無羊</w:t>
      </w:r>
      <w:proofErr w:type="spellEnd"/>
      <w:r>
        <w:rPr>
          <w:rFonts w:eastAsia="宋体" w:hint="eastAsia"/>
          <w:lang w:eastAsia="zh-CN"/>
        </w:rPr>
        <w:t>》</w:t>
      </w:r>
      <w:proofErr w:type="spellStart"/>
      <w:proofErr w:type="gramStart"/>
      <w:r>
        <w:t>何以有</w:t>
      </w:r>
      <w:proofErr w:type="spellEnd"/>
      <w:r>
        <w:rPr>
          <w:rFonts w:eastAsia="宋体" w:hint="eastAsia"/>
          <w:lang w:eastAsia="zh-CN"/>
        </w:rPr>
        <w:t>‘</w:t>
      </w:r>
      <w:proofErr w:type="spellStart"/>
      <w:proofErr w:type="gramEnd"/>
      <w:r>
        <w:t>矝矝兢兢</w:t>
      </w:r>
      <w:proofErr w:type="spellEnd"/>
      <w:r>
        <w:rPr>
          <w:rFonts w:eastAsia="宋体" w:hint="eastAsia"/>
          <w:lang w:eastAsia="zh-CN"/>
        </w:rPr>
        <w:t>’</w:t>
      </w:r>
      <w:r>
        <w:t>之</w:t>
      </w:r>
    </w:p>
    <w:p w14:paraId="2C404873" w14:textId="77777777" w:rsidR="00CC015B" w:rsidRDefault="00000000">
      <w:pPr>
        <w:rPr>
          <w:lang w:eastAsia="zh-CN"/>
        </w:rPr>
      </w:pPr>
      <w:r>
        <w:rPr>
          <w:lang w:eastAsia="zh-CN"/>
        </w:rPr>
        <w:t>【第</w:t>
      </w:r>
      <w:r>
        <w:rPr>
          <w:lang w:eastAsia="zh-CN"/>
        </w:rPr>
        <w:t>345</w:t>
      </w:r>
      <w:r>
        <w:rPr>
          <w:lang w:eastAsia="zh-CN"/>
        </w:rPr>
        <w:t>页】</w:t>
      </w:r>
    </w:p>
    <w:p w14:paraId="39283BF8" w14:textId="77777777" w:rsidR="00CC015B" w:rsidRDefault="00000000">
      <w:pPr>
        <w:rPr>
          <w:lang w:eastAsia="zh-CN"/>
        </w:rPr>
      </w:pPr>
      <w:r>
        <w:rPr>
          <w:lang w:eastAsia="zh-CN"/>
        </w:rPr>
        <w:t>文乎？連用</w:t>
      </w:r>
      <w:proofErr w:type="gramStart"/>
      <w:r>
        <w:rPr>
          <w:lang w:eastAsia="zh-CN"/>
        </w:rPr>
        <w:t>兩</w:t>
      </w:r>
      <w:proofErr w:type="gramEnd"/>
      <w:r>
        <w:rPr>
          <w:lang w:eastAsia="zh-CN"/>
        </w:rPr>
        <w:t>叠字，而上下同音者，詩中未嘗有此，然則矝、兢之不同音，據</w:t>
      </w:r>
      <w:r>
        <w:rPr>
          <w:rFonts w:eastAsia="宋体" w:hint="eastAsia"/>
          <w:lang w:eastAsia="zh-CN"/>
        </w:rPr>
        <w:t>《</w:t>
      </w:r>
      <w:r>
        <w:rPr>
          <w:lang w:eastAsia="zh-CN"/>
        </w:rPr>
        <w:t>無羊</w:t>
      </w:r>
      <w:r>
        <w:rPr>
          <w:rFonts w:eastAsia="宋体" w:hint="eastAsia"/>
          <w:lang w:eastAsia="zh-CN"/>
        </w:rPr>
        <w:t>》</w:t>
      </w:r>
      <w:r>
        <w:rPr>
          <w:lang w:eastAsia="zh-CN"/>
        </w:rPr>
        <w:t>之一</w:t>
      </w:r>
    </w:p>
    <w:p w14:paraId="57916AEA" w14:textId="77777777" w:rsidR="00CC015B" w:rsidRDefault="00000000">
      <w:proofErr w:type="spellStart"/>
      <w:r>
        <w:t>言，足以決之矣</w:t>
      </w:r>
      <w:proofErr w:type="spellEnd"/>
      <w:r>
        <w:t>。</w:t>
      </w:r>
      <w:r>
        <w:rPr>
          <w:rFonts w:eastAsia="宋体" w:hint="eastAsia"/>
          <w:lang w:eastAsia="zh-CN"/>
        </w:rPr>
        <w:t>”</w:t>
      </w:r>
      <w:proofErr w:type="spellStart"/>
      <w:r>
        <w:t>矝</w:t>
      </w:r>
      <w:proofErr w:type="gramStart"/>
      <w:r>
        <w:t>從</w:t>
      </w:r>
      <w:proofErr w:type="gramEnd"/>
      <w:r>
        <w:t>令聲，在真部，兢在蒸部，</w:t>
      </w:r>
      <w:proofErr w:type="gramStart"/>
      <w:r>
        <w:t>二音各不</w:t>
      </w:r>
      <w:proofErr w:type="gramEnd"/>
      <w:r>
        <w:t>相溷，故以</w:t>
      </w:r>
      <w:proofErr w:type="spellEnd"/>
      <w:r>
        <w:rPr>
          <w:rFonts w:eastAsia="宋体" w:hint="eastAsia"/>
          <w:lang w:eastAsia="zh-CN"/>
        </w:rPr>
        <w:t>“</w:t>
      </w:r>
      <w:proofErr w:type="spellStart"/>
      <w:r>
        <w:t>矝矜兢兢</w:t>
      </w:r>
      <w:proofErr w:type="spellEnd"/>
      <w:r>
        <w:rPr>
          <w:rFonts w:eastAsia="宋体" w:hint="eastAsia"/>
          <w:lang w:eastAsia="zh-CN"/>
        </w:rPr>
        <w:t>”</w:t>
      </w:r>
      <w:proofErr w:type="spellStart"/>
      <w:r>
        <w:t>連文</w:t>
      </w:r>
      <w:proofErr w:type="spellEnd"/>
      <w:r>
        <w:t>。</w:t>
      </w:r>
    </w:p>
    <w:p w14:paraId="00BF7A57" w14:textId="77777777" w:rsidR="00CC015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4CC4FB3A" w14:textId="77777777" w:rsidR="00CC015B" w:rsidRDefault="00000000">
      <w:proofErr w:type="spellStart"/>
      <w:proofErr w:type="gramStart"/>
      <w:r>
        <w:t>據</w:t>
      </w:r>
      <w:proofErr w:type="gramEnd"/>
      <w:r>
        <w:t>李宗焜輯注</w:t>
      </w:r>
      <w:proofErr w:type="spellEnd"/>
      <w:r>
        <w:rPr>
          <w:rFonts w:eastAsia="宋体" w:hint="eastAsia"/>
          <w:lang w:eastAsia="zh-CN"/>
        </w:rPr>
        <w:t>《</w:t>
      </w:r>
      <w:proofErr w:type="spellStart"/>
      <w:r>
        <w:t>高郵王氏父子手稿。矝從令聲</w:t>
      </w:r>
      <w:proofErr w:type="spellEnd"/>
      <w:r>
        <w:rPr>
          <w:rFonts w:eastAsia="宋体" w:hint="eastAsia"/>
          <w:lang w:eastAsia="zh-CN"/>
        </w:rPr>
        <w:t>》</w:t>
      </w:r>
      <w:proofErr w:type="spellStart"/>
      <w:r>
        <w:t>謄正。是書爲王引之抄録</w:t>
      </w:r>
      <w:proofErr w:type="spellEnd"/>
    </w:p>
    <w:p w14:paraId="3BE6AC93" w14:textId="77777777" w:rsidR="00CC015B" w:rsidRDefault="00000000">
      <w:pPr>
        <w:rPr>
          <w:rFonts w:eastAsia="宋体"/>
          <w:lang w:eastAsia="zh-CN"/>
        </w:rPr>
      </w:pPr>
      <w:r>
        <w:rPr>
          <w:rFonts w:eastAsia="宋体" w:hint="eastAsia"/>
          <w:lang w:eastAsia="zh-CN"/>
        </w:rPr>
        <w:lastRenderedPageBreak/>
        <w:t>（</w:t>
      </w:r>
      <w:proofErr w:type="spellStart"/>
      <w:r>
        <w:t>校注</w:t>
      </w:r>
      <w:proofErr w:type="spellEnd"/>
      <w:r>
        <w:rPr>
          <w:rFonts w:eastAsia="宋体" w:hint="eastAsia"/>
          <w:lang w:eastAsia="zh-CN"/>
        </w:rPr>
        <w:t>）</w:t>
      </w:r>
    </w:p>
    <w:p w14:paraId="1B7753CE" w14:textId="77777777" w:rsidR="00CC015B" w:rsidRDefault="00000000">
      <w:pPr>
        <w:rPr>
          <w:rFonts w:eastAsia="宋体"/>
          <w:lang w:eastAsia="zh-CN"/>
        </w:rPr>
      </w:pPr>
      <w:r>
        <w:rPr>
          <w:rFonts w:eastAsia="宋体" w:hint="eastAsia"/>
          <w:lang w:eastAsia="zh-CN"/>
        </w:rPr>
        <w:t>【</w:t>
      </w:r>
      <w:r>
        <w:t>一</w:t>
      </w:r>
      <w:r>
        <w:rPr>
          <w:rFonts w:eastAsia="宋体" w:hint="eastAsia"/>
          <w:lang w:eastAsia="zh-CN"/>
        </w:rPr>
        <w:t>】《</w:t>
      </w:r>
      <w:proofErr w:type="spellStart"/>
      <w:r>
        <w:t>經義述聞</w:t>
      </w:r>
      <w:proofErr w:type="spellEnd"/>
      <w:r>
        <w:rPr>
          <w:rFonts w:eastAsia="宋体" w:hint="eastAsia"/>
          <w:lang w:eastAsia="zh-CN"/>
        </w:rPr>
        <w:t>》</w:t>
      </w:r>
      <w:proofErr w:type="spellStart"/>
      <w:r>
        <w:t>卷六</w:t>
      </w:r>
      <w:proofErr w:type="spellEnd"/>
      <w:r>
        <w:rPr>
          <w:rFonts w:eastAsia="宋体" w:hint="eastAsia"/>
          <w:lang w:eastAsia="zh-CN"/>
        </w:rPr>
        <w:t>《</w:t>
      </w:r>
      <w:proofErr w:type="spellStart"/>
      <w:r>
        <w:t>毛詩中</w:t>
      </w:r>
      <w:proofErr w:type="spellEnd"/>
      <w:r>
        <w:rPr>
          <w:rFonts w:eastAsia="宋体" w:hint="eastAsia"/>
          <w:lang w:eastAsia="zh-CN"/>
        </w:rPr>
        <w:t>》“</w:t>
      </w:r>
      <w:proofErr w:type="spellStart"/>
      <w:r>
        <w:t>何人不矜</w:t>
      </w:r>
      <w:proofErr w:type="spellEnd"/>
      <w:r>
        <w:rPr>
          <w:rFonts w:eastAsia="宋体" w:hint="eastAsia"/>
          <w:lang w:eastAsia="zh-CN"/>
        </w:rPr>
        <w:t>”</w:t>
      </w:r>
      <w:proofErr w:type="spellStart"/>
      <w:r>
        <w:t>條作</w:t>
      </w:r>
      <w:proofErr w:type="spellEnd"/>
      <w:r>
        <w:rPr>
          <w:rFonts w:eastAsia="宋体" w:hint="eastAsia"/>
          <w:lang w:eastAsia="zh-CN"/>
        </w:rPr>
        <w:t>“</w:t>
      </w:r>
      <w:r>
        <w:t>矜</w:t>
      </w:r>
      <w:r>
        <w:rPr>
          <w:rFonts w:eastAsia="宋体" w:hint="eastAsia"/>
          <w:lang w:eastAsia="zh-CN"/>
        </w:rPr>
        <w:t>”</w:t>
      </w:r>
      <w:r>
        <w:t>，</w:t>
      </w:r>
      <w:proofErr w:type="spellStart"/>
      <w:r>
        <w:t>卷二十七</w:t>
      </w:r>
      <w:proofErr w:type="spellEnd"/>
      <w:r>
        <w:rPr>
          <w:rFonts w:eastAsia="宋体" w:hint="eastAsia"/>
          <w:lang w:eastAsia="zh-CN"/>
        </w:rPr>
        <w:t>《</w:t>
      </w:r>
      <w:proofErr w:type="spellStart"/>
      <w:r>
        <w:t>爾雅中</w:t>
      </w:r>
      <w:proofErr w:type="spellEnd"/>
      <w:r>
        <w:rPr>
          <w:rFonts w:eastAsia="宋体" w:hint="eastAsia"/>
          <w:lang w:eastAsia="zh-CN"/>
        </w:rPr>
        <w:t>》“</w:t>
      </w:r>
      <w:proofErr w:type="spellStart"/>
      <w:r>
        <w:t>矝，苦也</w:t>
      </w:r>
      <w:proofErr w:type="spellEnd"/>
      <w:r>
        <w:rPr>
          <w:rFonts w:eastAsia="宋体" w:hint="eastAsia"/>
          <w:lang w:eastAsia="zh-CN"/>
        </w:rPr>
        <w:t>”</w:t>
      </w:r>
      <w:proofErr w:type="spellStart"/>
      <w:r>
        <w:t>條則作</w:t>
      </w:r>
      <w:proofErr w:type="spellEnd"/>
      <w:r>
        <w:rPr>
          <w:rFonts w:eastAsia="宋体" w:hint="eastAsia"/>
          <w:lang w:eastAsia="zh-CN"/>
        </w:rPr>
        <w:t>“</w:t>
      </w:r>
      <w:r>
        <w:t>矝</w:t>
      </w:r>
      <w:r>
        <w:rPr>
          <w:rFonts w:eastAsia="宋体" w:hint="eastAsia"/>
          <w:lang w:eastAsia="zh-CN"/>
        </w:rPr>
        <w:t>”</w:t>
      </w:r>
    </w:p>
    <w:p w14:paraId="4BD6B57D" w14:textId="77777777" w:rsidR="00CC015B" w:rsidRDefault="00000000">
      <w:proofErr w:type="spellStart"/>
      <w:r>
        <w:t>意存兩歧，與慧苑同</w:t>
      </w:r>
      <w:proofErr w:type="spellEnd"/>
    </w:p>
    <w:p w14:paraId="06FD6A55" w14:textId="77777777" w:rsidR="00CC015B" w:rsidRDefault="00000000">
      <w:pPr>
        <w:rPr>
          <w:rFonts w:eastAsia="宋体"/>
          <w:lang w:eastAsia="zh-CN"/>
        </w:rPr>
      </w:pPr>
      <w:r>
        <w:rPr>
          <w:rFonts w:eastAsia="宋体" w:hint="eastAsia"/>
          <w:lang w:eastAsia="zh-CN"/>
        </w:rPr>
        <w:t>【</w:t>
      </w:r>
      <w:r>
        <w:t>二</w:t>
      </w:r>
      <w:r>
        <w:rPr>
          <w:rFonts w:eastAsia="宋体" w:hint="eastAsia"/>
          <w:lang w:eastAsia="zh-CN"/>
        </w:rPr>
        <w:t>】《</w:t>
      </w:r>
      <w:proofErr w:type="spellStart"/>
      <w:r>
        <w:t>説文字統</w:t>
      </w:r>
      <w:proofErr w:type="spellEnd"/>
      <w:r>
        <w:rPr>
          <w:rFonts w:eastAsia="宋体" w:hint="eastAsia"/>
          <w:lang w:eastAsia="zh-CN"/>
        </w:rPr>
        <w:t>》</w:t>
      </w:r>
      <w:r>
        <w:t>：</w:t>
      </w:r>
      <w:r>
        <w:rPr>
          <w:rFonts w:eastAsia="宋体" w:hint="eastAsia"/>
          <w:lang w:eastAsia="zh-CN"/>
        </w:rPr>
        <w:t>《</w:t>
      </w:r>
      <w:proofErr w:type="spellStart"/>
      <w:r>
        <w:t>慧琳音義</w:t>
      </w:r>
      <w:proofErr w:type="spellEnd"/>
      <w:r>
        <w:rPr>
          <w:rFonts w:eastAsia="宋体" w:hint="eastAsia"/>
          <w:lang w:eastAsia="zh-CN"/>
        </w:rPr>
        <w:t>》</w:t>
      </w:r>
      <w:r>
        <w:t>、</w:t>
      </w:r>
      <w:r>
        <w:rPr>
          <w:rFonts w:eastAsia="宋体" w:hint="eastAsia"/>
          <w:lang w:eastAsia="zh-CN"/>
        </w:rPr>
        <w:t>《</w:t>
      </w:r>
      <w:proofErr w:type="spellStart"/>
      <w:r>
        <w:t>華嚴音義</w:t>
      </w:r>
      <w:proofErr w:type="spellEnd"/>
      <w:r>
        <w:rPr>
          <w:rFonts w:eastAsia="宋体" w:hint="eastAsia"/>
          <w:lang w:eastAsia="zh-CN"/>
        </w:rPr>
        <w:t>》</w:t>
      </w:r>
      <w:proofErr w:type="spellStart"/>
      <w:r>
        <w:t>引此</w:t>
      </w:r>
      <w:proofErr w:type="gramStart"/>
      <w:r>
        <w:t>書</w:t>
      </w:r>
      <w:proofErr w:type="gramEnd"/>
      <w:r>
        <w:t>，殆即北魏陽承慶</w:t>
      </w:r>
      <w:proofErr w:type="spellEnd"/>
      <w:r>
        <w:rPr>
          <w:rFonts w:eastAsia="宋体" w:hint="eastAsia"/>
          <w:lang w:eastAsia="zh-CN"/>
        </w:rPr>
        <w:t>《</w:t>
      </w:r>
      <w:proofErr w:type="spellStart"/>
      <w:r>
        <w:t>字統</w:t>
      </w:r>
      <w:proofErr w:type="spellEnd"/>
      <w:r>
        <w:rPr>
          <w:rFonts w:eastAsia="宋体" w:hint="eastAsia"/>
          <w:lang w:eastAsia="zh-CN"/>
        </w:rPr>
        <w:t>》</w:t>
      </w:r>
    </w:p>
    <w:p w14:paraId="42E50443" w14:textId="77777777" w:rsidR="00CC015B" w:rsidRDefault="00000000">
      <w:pPr>
        <w:rPr>
          <w:rFonts w:eastAsia="宋体"/>
          <w:lang w:eastAsia="zh-CN"/>
        </w:rPr>
      </w:pPr>
      <w:r>
        <w:rPr>
          <w:rFonts w:eastAsia="宋体" w:hint="eastAsia"/>
          <w:lang w:eastAsia="zh-CN"/>
        </w:rPr>
        <w:t>【</w:t>
      </w:r>
      <w:r>
        <w:t>三</w:t>
      </w:r>
      <w:r>
        <w:rPr>
          <w:rFonts w:eastAsia="宋体" w:hint="eastAsia"/>
          <w:lang w:eastAsia="zh-CN"/>
        </w:rPr>
        <w:t>】《</w:t>
      </w:r>
      <w:proofErr w:type="spellStart"/>
      <w:r>
        <w:t>字樣</w:t>
      </w:r>
      <w:proofErr w:type="spellEnd"/>
      <w:r>
        <w:rPr>
          <w:rFonts w:eastAsia="宋体" w:hint="eastAsia"/>
          <w:lang w:eastAsia="zh-CN"/>
        </w:rPr>
        <w:t>》</w:t>
      </w:r>
      <w:r>
        <w:t>：</w:t>
      </w:r>
      <w:proofErr w:type="spellStart"/>
      <w:proofErr w:type="gramStart"/>
      <w:r>
        <w:t>殆唐代唐玄度</w:t>
      </w:r>
      <w:proofErr w:type="spellEnd"/>
      <w:proofErr w:type="gramEnd"/>
      <w:r>
        <w:rPr>
          <w:rFonts w:eastAsia="宋体" w:hint="eastAsia"/>
          <w:lang w:eastAsia="zh-CN"/>
        </w:rPr>
        <w:t>《</w:t>
      </w:r>
      <w:proofErr w:type="spellStart"/>
      <w:r>
        <w:t>九經字樣</w:t>
      </w:r>
      <w:proofErr w:type="spellEnd"/>
      <w:r>
        <w:rPr>
          <w:rFonts w:eastAsia="宋体" w:hint="eastAsia"/>
          <w:lang w:eastAsia="zh-CN"/>
        </w:rPr>
        <w:t>》</w:t>
      </w:r>
    </w:p>
    <w:p w14:paraId="66E15FD2" w14:textId="77777777" w:rsidR="00CC015B" w:rsidRDefault="00000000">
      <w:pPr>
        <w:rPr>
          <w:rFonts w:eastAsia="宋体"/>
          <w:lang w:eastAsia="zh-CN"/>
        </w:rPr>
      </w:pPr>
      <w:r>
        <w:t>地</w:t>
      </w:r>
      <w:r>
        <w:rPr>
          <w:rFonts w:eastAsia="宋体" w:hint="eastAsia"/>
          <w:lang w:eastAsia="zh-CN"/>
        </w:rPr>
        <w:t>【</w:t>
      </w:r>
      <w:proofErr w:type="spellStart"/>
      <w:r>
        <w:t>從也聲</w:t>
      </w:r>
      <w:proofErr w:type="spellEnd"/>
      <w:r>
        <w:rPr>
          <w:rFonts w:eastAsia="宋体" w:hint="eastAsia"/>
          <w:lang w:eastAsia="zh-CN"/>
        </w:rPr>
        <w:t>】</w:t>
      </w:r>
    </w:p>
    <w:p w14:paraId="6F25E130" w14:textId="77777777" w:rsidR="00CC015B" w:rsidRDefault="00000000">
      <w:proofErr w:type="spellStart"/>
      <w:r>
        <w:t>錢氏</w:t>
      </w:r>
      <w:proofErr w:type="spellEnd"/>
      <w:r>
        <w:rPr>
          <w:rFonts w:eastAsia="宋体" w:hint="eastAsia"/>
          <w:lang w:eastAsia="zh-CN"/>
        </w:rPr>
        <w:t>《</w:t>
      </w:r>
      <w:proofErr w:type="spellStart"/>
      <w:r>
        <w:t>答問</w:t>
      </w:r>
      <w:proofErr w:type="spellEnd"/>
      <w:r>
        <w:rPr>
          <w:rFonts w:eastAsia="宋体" w:hint="eastAsia"/>
          <w:lang w:eastAsia="zh-CN"/>
        </w:rPr>
        <w:t>》</w:t>
      </w:r>
      <w:r>
        <w:t>曰：</w:t>
      </w:r>
      <w:r>
        <w:rPr>
          <w:rFonts w:eastAsia="宋体" w:hint="eastAsia"/>
          <w:lang w:eastAsia="zh-CN"/>
        </w:rPr>
        <w:t>“</w:t>
      </w:r>
      <w:r>
        <w:t>問：</w:t>
      </w:r>
      <w:proofErr w:type="gramStart"/>
      <w:r>
        <w:rPr>
          <w:rFonts w:eastAsia="宋体" w:hint="eastAsia"/>
          <w:lang w:eastAsia="zh-CN"/>
        </w:rPr>
        <w:t>‘</w:t>
      </w:r>
      <w:proofErr w:type="spellStart"/>
      <w:proofErr w:type="gramEnd"/>
      <w:r>
        <w:t>顧氏謂古音地如沱</w:t>
      </w:r>
      <w:proofErr w:type="spellEnd"/>
      <w:r>
        <w:t>，</w:t>
      </w:r>
      <w:r>
        <w:rPr>
          <w:rFonts w:eastAsia="宋体" w:hint="eastAsia"/>
          <w:lang w:eastAsia="zh-CN"/>
        </w:rPr>
        <w:t>《</w:t>
      </w:r>
      <w:r>
        <w:t>詩</w:t>
      </w:r>
      <w:r>
        <w:rPr>
          <w:rFonts w:eastAsia="宋体" w:hint="eastAsia"/>
          <w:lang w:eastAsia="zh-CN"/>
        </w:rPr>
        <w:t>》</w:t>
      </w:r>
      <w:proofErr w:type="spellStart"/>
      <w:r>
        <w:t>載寢之地，與瓦韻，不與裼韻。且引</w:t>
      </w:r>
      <w:proofErr w:type="spellEnd"/>
    </w:p>
    <w:p w14:paraId="1B3CEFD7" w14:textId="77777777" w:rsidR="00CC015B" w:rsidRDefault="00000000">
      <w:r>
        <w:rPr>
          <w:rFonts w:eastAsia="宋体" w:hint="eastAsia"/>
          <w:lang w:eastAsia="zh-CN"/>
        </w:rPr>
        <w:t>《</w:t>
      </w:r>
      <w:proofErr w:type="spellStart"/>
      <w:r>
        <w:t>易。繫辭</w:t>
      </w:r>
      <w:proofErr w:type="spellEnd"/>
      <w:r>
        <w:rPr>
          <w:rFonts w:eastAsia="宋体" w:hint="eastAsia"/>
          <w:lang w:eastAsia="zh-CN"/>
        </w:rPr>
        <w:t>》</w:t>
      </w:r>
      <w:proofErr w:type="spellStart"/>
      <w:r>
        <w:t>俯則觀法</w:t>
      </w:r>
      <w:proofErr w:type="gramStart"/>
      <w:r>
        <w:t>於</w:t>
      </w:r>
      <w:proofErr w:type="gramEnd"/>
      <w:r>
        <w:t>地，與宜韻以證之，其説信否</w:t>
      </w:r>
      <w:proofErr w:type="spellEnd"/>
      <w:r>
        <w:t>？</w:t>
      </w:r>
      <w:r>
        <w:rPr>
          <w:rFonts w:eastAsia="宋体" w:hint="eastAsia"/>
          <w:lang w:eastAsia="zh-CN"/>
        </w:rPr>
        <w:t>’</w:t>
      </w:r>
      <w:r>
        <w:t>曰：</w:t>
      </w:r>
      <w:proofErr w:type="gramStart"/>
      <w:r>
        <w:rPr>
          <w:rFonts w:eastAsia="宋体" w:hint="eastAsia"/>
          <w:lang w:eastAsia="zh-CN"/>
        </w:rPr>
        <w:t>‘</w:t>
      </w:r>
      <w:proofErr w:type="spellStart"/>
      <w:proofErr w:type="gramEnd"/>
      <w:r>
        <w:t>顧氏之説，出於陳第。第所</w:t>
      </w:r>
      <w:proofErr w:type="spellEnd"/>
    </w:p>
    <w:p w14:paraId="0BC9D942" w14:textId="77777777" w:rsidR="00CC015B" w:rsidRDefault="00000000">
      <w:proofErr w:type="spellStart"/>
      <w:proofErr w:type="gramStart"/>
      <w:r>
        <w:t>據</w:t>
      </w:r>
      <w:proofErr w:type="gramEnd"/>
      <w:r>
        <w:t>者惟</w:t>
      </w:r>
      <w:proofErr w:type="spellEnd"/>
      <w:r>
        <w:rPr>
          <w:rFonts w:eastAsia="宋体" w:hint="eastAsia"/>
          <w:lang w:eastAsia="zh-CN"/>
        </w:rPr>
        <w:t>《</w:t>
      </w:r>
      <w:proofErr w:type="spellStart"/>
      <w:r>
        <w:t>楚辭。橘頌</w:t>
      </w:r>
      <w:proofErr w:type="spellEnd"/>
      <w:r>
        <w:rPr>
          <w:rFonts w:eastAsia="宋体" w:hint="eastAsia"/>
          <w:lang w:eastAsia="zh-CN"/>
        </w:rPr>
        <w:t>》</w:t>
      </w:r>
      <w:r>
        <w:t>，</w:t>
      </w:r>
      <w:proofErr w:type="spellStart"/>
      <w:r>
        <w:t>亦未敢改</w:t>
      </w:r>
      <w:proofErr w:type="spellEnd"/>
      <w:r>
        <w:rPr>
          <w:rFonts w:eastAsia="宋体" w:hint="eastAsia"/>
          <w:lang w:eastAsia="zh-CN"/>
        </w:rPr>
        <w:t>《</w:t>
      </w:r>
      <w:r>
        <w:t>詩</w:t>
      </w:r>
      <w:r>
        <w:rPr>
          <w:rFonts w:eastAsia="宋体" w:hint="eastAsia"/>
          <w:lang w:eastAsia="zh-CN"/>
        </w:rPr>
        <w:t>》</w:t>
      </w:r>
      <w:proofErr w:type="spellStart"/>
      <w:r>
        <w:t>音以從</w:t>
      </w:r>
      <w:proofErr w:type="spellEnd"/>
      <w:r>
        <w:rPr>
          <w:rFonts w:eastAsia="宋体" w:hint="eastAsia"/>
          <w:lang w:eastAsia="zh-CN"/>
        </w:rPr>
        <w:t>《</w:t>
      </w:r>
      <w:proofErr w:type="spellStart"/>
      <w:r>
        <w:t>楚辭</w:t>
      </w:r>
      <w:proofErr w:type="spellEnd"/>
      <w:r>
        <w:rPr>
          <w:rFonts w:eastAsia="宋体" w:hint="eastAsia"/>
          <w:lang w:eastAsia="zh-CN"/>
        </w:rPr>
        <w:t>》</w:t>
      </w:r>
      <w:proofErr w:type="spellStart"/>
      <w:r>
        <w:t>也。經典讀地字，大率與今音不異</w:t>
      </w:r>
      <w:proofErr w:type="spellEnd"/>
    </w:p>
    <w:p w14:paraId="59A07DC2" w14:textId="77777777" w:rsidR="00CC015B" w:rsidRDefault="00000000">
      <w:pPr>
        <w:rPr>
          <w:lang w:eastAsia="zh-CN"/>
        </w:rPr>
      </w:pPr>
      <w:r>
        <w:rPr>
          <w:lang w:eastAsia="zh-CN"/>
        </w:rPr>
        <w:t>【第</w:t>
      </w:r>
      <w:r>
        <w:rPr>
          <w:lang w:eastAsia="zh-CN"/>
        </w:rPr>
        <w:t>346</w:t>
      </w:r>
      <w:r>
        <w:rPr>
          <w:lang w:eastAsia="zh-CN"/>
        </w:rPr>
        <w:t>页】</w:t>
      </w:r>
    </w:p>
    <w:p w14:paraId="7D0571EF" w14:textId="77777777" w:rsidR="00CC015B" w:rsidRDefault="00000000">
      <w:pPr>
        <w:rPr>
          <w:lang w:eastAsia="zh-CN"/>
        </w:rPr>
      </w:pPr>
      <w:r>
        <w:rPr>
          <w:rFonts w:eastAsia="宋体" w:hint="eastAsia"/>
          <w:lang w:eastAsia="zh-CN"/>
        </w:rPr>
        <w:t>《</w:t>
      </w:r>
      <w:r>
        <w:rPr>
          <w:lang w:eastAsia="zh-CN"/>
        </w:rPr>
        <w:t>易。明夷</w:t>
      </w:r>
      <w:r>
        <w:rPr>
          <w:rFonts w:eastAsia="宋体" w:hint="eastAsia"/>
          <w:lang w:eastAsia="zh-CN"/>
        </w:rPr>
        <w:t>•</w:t>
      </w:r>
      <w:r>
        <w:rPr>
          <w:lang w:eastAsia="zh-CN"/>
        </w:rPr>
        <w:t>上六</w:t>
      </w:r>
      <w:r>
        <w:rPr>
          <w:rFonts w:eastAsia="宋体" w:hint="eastAsia"/>
          <w:lang w:eastAsia="zh-CN"/>
        </w:rPr>
        <w:t>》</w:t>
      </w:r>
      <w:r>
        <w:rPr>
          <w:lang w:eastAsia="zh-CN"/>
        </w:rPr>
        <w:t>：不明，</w:t>
      </w:r>
      <w:proofErr w:type="gramStart"/>
      <w:r>
        <w:rPr>
          <w:lang w:eastAsia="zh-CN"/>
        </w:rPr>
        <w:t>晦</w:t>
      </w:r>
      <w:proofErr w:type="gramEnd"/>
      <w:r>
        <w:rPr>
          <w:lang w:eastAsia="zh-CN"/>
        </w:rPr>
        <w:t>，初登于天，</w:t>
      </w:r>
      <w:proofErr w:type="gramStart"/>
      <w:r>
        <w:rPr>
          <w:lang w:eastAsia="zh-CN"/>
        </w:rPr>
        <w:t>後</w:t>
      </w:r>
      <w:proofErr w:type="gramEnd"/>
      <w:r>
        <w:rPr>
          <w:lang w:eastAsia="zh-CN"/>
        </w:rPr>
        <w:t>入于地。此以地韻</w:t>
      </w:r>
      <w:proofErr w:type="gramStart"/>
      <w:r>
        <w:rPr>
          <w:lang w:eastAsia="zh-CN"/>
        </w:rPr>
        <w:t>晦</w:t>
      </w:r>
      <w:proofErr w:type="gramEnd"/>
      <w:r>
        <w:rPr>
          <w:lang w:eastAsia="zh-CN"/>
        </w:rPr>
        <w:t>也。</w:t>
      </w:r>
      <w:r>
        <w:rPr>
          <w:rFonts w:eastAsia="宋体" w:hint="eastAsia"/>
          <w:lang w:eastAsia="zh-CN"/>
        </w:rPr>
        <w:t>《</w:t>
      </w:r>
      <w:r>
        <w:rPr>
          <w:lang w:eastAsia="zh-CN"/>
        </w:rPr>
        <w:t>繫辭</w:t>
      </w:r>
      <w:r>
        <w:rPr>
          <w:rFonts w:eastAsia="宋体" w:hint="eastAsia"/>
          <w:lang w:eastAsia="zh-CN"/>
        </w:rPr>
        <w:t>》</w:t>
      </w:r>
      <w:r>
        <w:rPr>
          <w:lang w:eastAsia="zh-CN"/>
        </w:rPr>
        <w:t>云：廣大配</w:t>
      </w:r>
    </w:p>
    <w:p w14:paraId="54F0E4B2" w14:textId="77777777" w:rsidR="00CC015B" w:rsidRDefault="00000000">
      <w:proofErr w:type="spellStart"/>
      <w:r>
        <w:t>天地，變通配四時。又云：知崇禮卑，崇效天，卑法地。一與時韻，一與卑韻。顧氏皆棄</w:t>
      </w:r>
      <w:proofErr w:type="spellEnd"/>
    </w:p>
    <w:p w14:paraId="388258B5" w14:textId="77777777" w:rsidR="00CC015B" w:rsidRDefault="00000000">
      <w:proofErr w:type="spellStart"/>
      <w:r>
        <w:t>不取，獨引仰觀俯察四句以證成己説。愚謂此四句本非韻，即以韻求之，又烏知其不與</w:t>
      </w:r>
      <w:proofErr w:type="spellEnd"/>
    </w:p>
    <w:p w14:paraId="7B91DBA3" w14:textId="77777777" w:rsidR="00CC015B" w:rsidRDefault="00000000">
      <w:proofErr w:type="spellStart"/>
      <w:r>
        <w:t>物、卦相協乎？籀文地作墬，從䧘不從也。墬之爲地，殆起於春秋以後。近取</w:t>
      </w:r>
      <w:proofErr w:type="spellEnd"/>
      <w:r>
        <w:rPr>
          <w:rFonts w:eastAsia="宋体" w:hint="eastAsia"/>
          <w:lang w:eastAsia="zh-CN"/>
        </w:rPr>
        <w:t>《</w:t>
      </w:r>
      <w:proofErr w:type="spellStart"/>
      <w:r>
        <w:t>楚辭</w:t>
      </w:r>
      <w:proofErr w:type="spellEnd"/>
      <w:r>
        <w:rPr>
          <w:rFonts w:eastAsia="宋体" w:hint="eastAsia"/>
          <w:lang w:eastAsia="zh-CN"/>
        </w:rPr>
        <w:t>》</w:t>
      </w:r>
      <w:proofErr w:type="spellStart"/>
      <w:r>
        <w:t>以遠</w:t>
      </w:r>
      <w:proofErr w:type="spellEnd"/>
    </w:p>
    <w:p w14:paraId="25A3EBC9" w14:textId="77777777" w:rsidR="00CC015B" w:rsidRDefault="00000000">
      <w:r>
        <w:t>繩</w:t>
      </w:r>
      <w:r>
        <w:rPr>
          <w:rFonts w:eastAsia="宋体" w:hint="eastAsia"/>
          <w:lang w:eastAsia="zh-CN"/>
        </w:rPr>
        <w:t>《</w:t>
      </w:r>
      <w:r>
        <w:t>詩</w:t>
      </w:r>
      <w:r>
        <w:rPr>
          <w:rFonts w:eastAsia="宋体" w:hint="eastAsia"/>
          <w:lang w:eastAsia="zh-CN"/>
        </w:rPr>
        <w:t>》</w:t>
      </w:r>
      <w:r>
        <w:t>、</w:t>
      </w:r>
      <w:r>
        <w:rPr>
          <w:rFonts w:eastAsia="宋体" w:hint="eastAsia"/>
          <w:lang w:eastAsia="zh-CN"/>
        </w:rPr>
        <w:t>《</w:t>
      </w:r>
      <w:r>
        <w:t>易</w:t>
      </w:r>
      <w:r>
        <w:rPr>
          <w:rFonts w:eastAsia="宋体" w:hint="eastAsia"/>
          <w:lang w:eastAsia="zh-CN"/>
        </w:rPr>
        <w:t>》</w:t>
      </w:r>
      <w:r>
        <w:t>，</w:t>
      </w:r>
      <w:proofErr w:type="spellStart"/>
      <w:r>
        <w:t>吾知其必不然也。</w:t>
      </w:r>
      <w:proofErr w:type="gramStart"/>
      <w:r>
        <w:t>許叔重</w:t>
      </w:r>
      <w:proofErr w:type="spellEnd"/>
      <w:r>
        <w:rPr>
          <w:rFonts w:eastAsia="宋体" w:hint="eastAsia"/>
          <w:lang w:eastAsia="zh-CN"/>
        </w:rPr>
        <w:t>《</w:t>
      </w:r>
      <w:proofErr w:type="spellStart"/>
      <w:r>
        <w:t>説文</w:t>
      </w:r>
      <w:proofErr w:type="spellEnd"/>
      <w:r>
        <w:rPr>
          <w:rFonts w:eastAsia="宋体" w:hint="eastAsia"/>
          <w:lang w:eastAsia="zh-CN"/>
        </w:rPr>
        <w:t>》</w:t>
      </w:r>
      <w:proofErr w:type="spellStart"/>
      <w:proofErr w:type="gramEnd"/>
      <w:r>
        <w:t>雖以地爲正字，仍兼取籀文，漢碑亦多用</w:t>
      </w:r>
      <w:proofErr w:type="spellEnd"/>
    </w:p>
    <w:p w14:paraId="1C994355" w14:textId="77777777" w:rsidR="00CC015B" w:rsidRDefault="00000000">
      <w:r>
        <w:t>墬。</w:t>
      </w:r>
      <w:r>
        <w:rPr>
          <w:rFonts w:eastAsia="宋体" w:hint="eastAsia"/>
          <w:lang w:eastAsia="zh-CN"/>
        </w:rPr>
        <w:t>《</w:t>
      </w:r>
      <w:proofErr w:type="spellStart"/>
      <w:r>
        <w:t>元命包</w:t>
      </w:r>
      <w:proofErr w:type="spellEnd"/>
      <w:r>
        <w:rPr>
          <w:rFonts w:eastAsia="宋体" w:hint="eastAsia"/>
          <w:lang w:eastAsia="zh-CN"/>
        </w:rPr>
        <w:t>》</w:t>
      </w:r>
      <w:proofErr w:type="spellStart"/>
      <w:r>
        <w:t>云：地者，易也</w:t>
      </w:r>
      <w:proofErr w:type="spellEnd"/>
      <w:r>
        <w:t>。</w:t>
      </w:r>
      <w:r>
        <w:rPr>
          <w:rFonts w:eastAsia="宋体" w:hint="eastAsia"/>
          <w:lang w:eastAsia="zh-CN"/>
        </w:rPr>
        <w:t>《</w:t>
      </w:r>
      <w:proofErr w:type="spellStart"/>
      <w:r>
        <w:t>釋名</w:t>
      </w:r>
      <w:proofErr w:type="spellEnd"/>
      <w:r>
        <w:rPr>
          <w:rFonts w:eastAsia="宋体" w:hint="eastAsia"/>
          <w:lang w:eastAsia="zh-CN"/>
        </w:rPr>
        <w:t>》</w:t>
      </w:r>
      <w:r>
        <w:t>：</w:t>
      </w:r>
      <w:proofErr w:type="spellStart"/>
      <w:r>
        <w:t>地，底也，諦也。皆不取從也之音</w:t>
      </w:r>
      <w:proofErr w:type="spellEnd"/>
      <w:r>
        <w:t>。</w:t>
      </w:r>
      <w:r>
        <w:rPr>
          <w:rFonts w:eastAsia="宋体" w:hint="eastAsia"/>
          <w:lang w:eastAsia="zh-CN"/>
        </w:rPr>
        <w:t>《</w:t>
      </w:r>
      <w:proofErr w:type="spellStart"/>
      <w:r>
        <w:t>秦始皇本紀</w:t>
      </w:r>
      <w:proofErr w:type="spellEnd"/>
      <w:r>
        <w:t>。</w:t>
      </w:r>
    </w:p>
    <w:p w14:paraId="3EB8C808" w14:textId="77777777" w:rsidR="00CC015B" w:rsidRDefault="00000000">
      <w:proofErr w:type="spellStart"/>
      <w:proofErr w:type="gramStart"/>
      <w:r>
        <w:t>琅</w:t>
      </w:r>
      <w:proofErr w:type="gramEnd"/>
      <w:r>
        <w:t>邪刻石文</w:t>
      </w:r>
      <w:proofErr w:type="spellEnd"/>
      <w:r>
        <w:rPr>
          <w:rFonts w:eastAsia="宋体" w:hint="eastAsia"/>
          <w:lang w:eastAsia="zh-CN"/>
        </w:rPr>
        <w:t>》</w:t>
      </w:r>
      <w:proofErr w:type="spellStart"/>
      <w:r>
        <w:t>以地與帝、懈、辟、易韻</w:t>
      </w:r>
      <w:proofErr w:type="spellEnd"/>
      <w:r>
        <w:t>。</w:t>
      </w:r>
      <w:r>
        <w:rPr>
          <w:rFonts w:eastAsia="宋体" w:hint="eastAsia"/>
          <w:lang w:eastAsia="zh-CN"/>
        </w:rPr>
        <w:t>《</w:t>
      </w:r>
      <w:proofErr w:type="spellStart"/>
      <w:r>
        <w:t>淮南。原道訓</w:t>
      </w:r>
      <w:proofErr w:type="spellEnd"/>
      <w:r>
        <w:rPr>
          <w:rFonts w:eastAsia="宋体" w:hint="eastAsia"/>
          <w:lang w:eastAsia="zh-CN"/>
        </w:rPr>
        <w:t>》</w:t>
      </w:r>
      <w:r>
        <w:t>：</w:t>
      </w:r>
      <w:proofErr w:type="spellStart"/>
      <w:r>
        <w:t>一之理，施四海；一之解，際天</w:t>
      </w:r>
      <w:proofErr w:type="spellEnd"/>
    </w:p>
    <w:p w14:paraId="51DE9E91" w14:textId="77777777" w:rsidR="00CC015B" w:rsidRDefault="00000000">
      <w:pPr>
        <w:rPr>
          <w:lang w:eastAsia="zh-CN"/>
        </w:rPr>
      </w:pPr>
      <w:r>
        <w:rPr>
          <w:lang w:eastAsia="zh-CN"/>
        </w:rPr>
        <w:lastRenderedPageBreak/>
        <w:t>地。</w:t>
      </w:r>
      <w:r>
        <w:rPr>
          <w:rFonts w:eastAsia="宋体" w:hint="eastAsia"/>
          <w:lang w:eastAsia="zh-CN"/>
        </w:rPr>
        <w:t>《</w:t>
      </w:r>
      <w:r>
        <w:rPr>
          <w:lang w:eastAsia="zh-CN"/>
        </w:rPr>
        <w:t>大史公自序</w:t>
      </w:r>
      <w:r>
        <w:rPr>
          <w:rFonts w:eastAsia="宋体" w:hint="eastAsia"/>
          <w:lang w:eastAsia="zh-CN"/>
        </w:rPr>
        <w:t>》</w:t>
      </w:r>
      <w:r>
        <w:rPr>
          <w:lang w:eastAsia="zh-CN"/>
        </w:rPr>
        <w:t>：維昔黄帝，法天則地。</w:t>
      </w:r>
      <w:r>
        <w:rPr>
          <w:rFonts w:eastAsia="宋体" w:hint="eastAsia"/>
          <w:lang w:eastAsia="zh-CN"/>
        </w:rPr>
        <w:t>《</w:t>
      </w:r>
      <w:r>
        <w:rPr>
          <w:lang w:eastAsia="zh-CN"/>
        </w:rPr>
        <w:t>漢書</w:t>
      </w:r>
      <w:r>
        <w:rPr>
          <w:rFonts w:eastAsia="宋体" w:hint="eastAsia"/>
          <w:lang w:eastAsia="zh-CN"/>
        </w:rPr>
        <w:t>•</w:t>
      </w:r>
      <w:r>
        <w:rPr>
          <w:lang w:eastAsia="zh-CN"/>
        </w:rPr>
        <w:t>丙吉傳</w:t>
      </w:r>
      <w:r>
        <w:rPr>
          <w:rFonts w:eastAsia="宋体" w:hint="eastAsia"/>
          <w:lang w:eastAsia="zh-CN"/>
        </w:rPr>
        <w:t>》</w:t>
      </w:r>
      <w:r>
        <w:rPr>
          <w:lang w:eastAsia="zh-CN"/>
        </w:rPr>
        <w:t>：</w:t>
      </w:r>
      <w:proofErr w:type="gramStart"/>
      <w:r>
        <w:rPr>
          <w:lang w:eastAsia="zh-CN"/>
        </w:rPr>
        <w:t>西曹地</w:t>
      </w:r>
      <w:proofErr w:type="gramEnd"/>
      <w:r>
        <w:rPr>
          <w:lang w:eastAsia="zh-CN"/>
        </w:rPr>
        <w:t>忍之。亦讀地爲弟</w:t>
      </w:r>
    </w:p>
    <w:p w14:paraId="6475FB56" w14:textId="77777777" w:rsidR="00CC015B" w:rsidRDefault="00000000">
      <w:pPr>
        <w:rPr>
          <w:rFonts w:eastAsia="宋体"/>
          <w:lang w:eastAsia="zh-CN"/>
        </w:rPr>
      </w:pPr>
      <w:r>
        <w:rPr>
          <w:lang w:eastAsia="zh-CN"/>
        </w:rPr>
        <w:t>也。顧氏謂司馬相如</w:t>
      </w:r>
      <w:r>
        <w:rPr>
          <w:rFonts w:eastAsia="宋体" w:hint="eastAsia"/>
          <w:lang w:eastAsia="zh-CN"/>
        </w:rPr>
        <w:t>《</w:t>
      </w:r>
      <w:r>
        <w:rPr>
          <w:lang w:eastAsia="zh-CN"/>
        </w:rPr>
        <w:t>子虚賦</w:t>
      </w:r>
      <w:r>
        <w:rPr>
          <w:rFonts w:eastAsia="宋体" w:hint="eastAsia"/>
          <w:lang w:eastAsia="zh-CN"/>
        </w:rPr>
        <w:t>》</w:t>
      </w:r>
      <w:r>
        <w:rPr>
          <w:lang w:eastAsia="zh-CN"/>
        </w:rPr>
        <w:t>始讀爲</w:t>
      </w:r>
      <w:proofErr w:type="gramStart"/>
      <w:r>
        <w:rPr>
          <w:lang w:eastAsia="zh-CN"/>
        </w:rPr>
        <w:t>徒二反</w:t>
      </w:r>
      <w:proofErr w:type="gramEnd"/>
      <w:r>
        <w:rPr>
          <w:lang w:eastAsia="zh-CN"/>
        </w:rPr>
        <w:t>者，誤。</w:t>
      </w:r>
      <w:r>
        <w:rPr>
          <w:rFonts w:eastAsia="宋体" w:hint="eastAsia"/>
          <w:lang w:eastAsia="zh-CN"/>
        </w:rPr>
        <w:t>’”</w:t>
      </w:r>
    </w:p>
    <w:p w14:paraId="1D380A34" w14:textId="77777777" w:rsidR="00CC015B" w:rsidRDefault="00000000">
      <w:proofErr w:type="spellStart"/>
      <w:r>
        <w:t>家大人曰</w:t>
      </w:r>
      <w:proofErr w:type="spellEnd"/>
      <w:r>
        <w:t>：</w:t>
      </w:r>
      <w:r>
        <w:rPr>
          <w:rFonts w:eastAsia="宋体" w:hint="eastAsia"/>
          <w:lang w:eastAsia="zh-CN"/>
        </w:rPr>
        <w:t>“</w:t>
      </w:r>
      <w:proofErr w:type="spellStart"/>
      <w:r>
        <w:t>顧説是，錢説非也。凡字從也聲者，古皆在歌部，故池、馳、他、施、扡五</w:t>
      </w:r>
      <w:proofErr w:type="spellEnd"/>
    </w:p>
    <w:p w14:paraId="09EC3F51" w14:textId="77777777" w:rsidR="00CC015B" w:rsidRDefault="00000000">
      <w:proofErr w:type="spellStart"/>
      <w:r>
        <w:t>字，見</w:t>
      </w:r>
      <w:proofErr w:type="gramStart"/>
      <w:r>
        <w:t>於</w:t>
      </w:r>
      <w:proofErr w:type="spellEnd"/>
      <w:proofErr w:type="gramEnd"/>
      <w:r>
        <w:rPr>
          <w:rFonts w:eastAsia="宋体" w:hint="eastAsia"/>
          <w:lang w:eastAsia="zh-CN"/>
        </w:rPr>
        <w:t>《</w:t>
      </w:r>
      <w:r>
        <w:t>詩</w:t>
      </w:r>
      <w:r>
        <w:rPr>
          <w:rFonts w:eastAsia="宋体" w:hint="eastAsia"/>
          <w:lang w:eastAsia="zh-CN"/>
        </w:rPr>
        <w:t>》</w:t>
      </w:r>
      <w:proofErr w:type="spellStart"/>
      <w:r>
        <w:t>者，讀皆如歌部之音地亦猶是也</w:t>
      </w:r>
      <w:proofErr w:type="spellEnd"/>
      <w:r>
        <w:t>。</w:t>
      </w:r>
      <w:r>
        <w:rPr>
          <w:rFonts w:eastAsia="宋体" w:hint="eastAsia"/>
          <w:lang w:eastAsia="zh-CN"/>
        </w:rPr>
        <w:t>《</w:t>
      </w:r>
      <w:proofErr w:type="spellStart"/>
      <w:r>
        <w:t>左氏春秋經。定十年</w:t>
      </w:r>
      <w:proofErr w:type="spellEnd"/>
      <w:r>
        <w:rPr>
          <w:rFonts w:eastAsia="宋体" w:hint="eastAsia"/>
          <w:lang w:eastAsia="zh-CN"/>
        </w:rPr>
        <w:t>》</w:t>
      </w:r>
      <w:proofErr w:type="gramStart"/>
      <w:r>
        <w:rPr>
          <w:rFonts w:eastAsia="宋体" w:hint="eastAsia"/>
          <w:lang w:eastAsia="zh-CN"/>
        </w:rPr>
        <w:t>‘</w:t>
      </w:r>
      <w:proofErr w:type="spellStart"/>
      <w:proofErr w:type="gramEnd"/>
      <w:r>
        <w:t>宋公子地出奔</w:t>
      </w:r>
      <w:proofErr w:type="spellEnd"/>
    </w:p>
    <w:p w14:paraId="4745B269" w14:textId="77777777" w:rsidR="00CC015B" w:rsidRDefault="00000000">
      <w:r>
        <w:t>陳。</w:t>
      </w:r>
      <w:r>
        <w:rPr>
          <w:rFonts w:eastAsia="宋体" w:hint="eastAsia"/>
          <w:lang w:eastAsia="zh-CN"/>
        </w:rPr>
        <w:t>’《</w:t>
      </w:r>
      <w:proofErr w:type="spellStart"/>
      <w:r>
        <w:t>公羊</w:t>
      </w:r>
      <w:proofErr w:type="spellEnd"/>
      <w:r>
        <w:rPr>
          <w:rFonts w:eastAsia="宋体" w:hint="eastAsia"/>
          <w:lang w:eastAsia="zh-CN"/>
        </w:rPr>
        <w:t>》‘</w:t>
      </w:r>
      <w:r>
        <w:t>地</w:t>
      </w:r>
      <w:r>
        <w:rPr>
          <w:rFonts w:eastAsia="宋体" w:hint="eastAsia"/>
          <w:lang w:eastAsia="zh-CN"/>
        </w:rPr>
        <w:t>’</w:t>
      </w:r>
      <w:r>
        <w:t>作</w:t>
      </w:r>
      <w:r>
        <w:rPr>
          <w:rFonts w:eastAsia="宋体" w:hint="eastAsia"/>
          <w:lang w:eastAsia="zh-CN"/>
        </w:rPr>
        <w:t>‘</w:t>
      </w:r>
      <w:r>
        <w:t>池</w:t>
      </w:r>
      <w:r>
        <w:rPr>
          <w:rFonts w:eastAsia="宋体" w:hint="eastAsia"/>
          <w:lang w:eastAsia="zh-CN"/>
        </w:rPr>
        <w:t>’</w:t>
      </w:r>
      <w:r>
        <w:t>。</w:t>
      </w:r>
      <w:proofErr w:type="spellStart"/>
      <w:r>
        <w:t>古讀池如沱，而字與地通，則地之讀如沱明矣</w:t>
      </w:r>
      <w:proofErr w:type="spellEnd"/>
      <w:proofErr w:type="gramStart"/>
      <w:r>
        <w:t>。</w:t>
      </w:r>
      <w:r>
        <w:rPr>
          <w:rFonts w:eastAsia="宋体" w:hint="eastAsia"/>
          <w:lang w:eastAsia="zh-CN"/>
        </w:rPr>
        <w:t>‘</w:t>
      </w:r>
      <w:proofErr w:type="spellStart"/>
      <w:proofErr w:type="gramEnd"/>
      <w:r>
        <w:t>載寢之地，載衣</w:t>
      </w:r>
      <w:proofErr w:type="spellEnd"/>
    </w:p>
    <w:p w14:paraId="57DA3185" w14:textId="77777777" w:rsidR="00CC015B" w:rsidRDefault="00000000">
      <w:proofErr w:type="spellStart"/>
      <w:r>
        <w:t>之</w:t>
      </w:r>
      <w:proofErr w:type="gramStart"/>
      <w:r>
        <w:t>裼</w:t>
      </w:r>
      <w:proofErr w:type="gramEnd"/>
      <w:r>
        <w:t>，載弄之瓦</w:t>
      </w:r>
      <w:proofErr w:type="spellEnd"/>
      <w:r>
        <w:rPr>
          <w:rFonts w:eastAsia="宋体" w:hint="eastAsia"/>
          <w:lang w:eastAsia="zh-CN"/>
        </w:rPr>
        <w:t>’</w:t>
      </w:r>
      <w:r>
        <w:t>，</w:t>
      </w:r>
      <w:proofErr w:type="spellStart"/>
      <w:r>
        <w:t>三句連文而句法相同，不可分爲二韻，猶上章</w:t>
      </w:r>
      <w:proofErr w:type="spellEnd"/>
      <w:r>
        <w:rPr>
          <w:rFonts w:eastAsia="宋体" w:hint="eastAsia"/>
          <w:lang w:eastAsia="zh-CN"/>
        </w:rPr>
        <w:t>‘</w:t>
      </w:r>
      <w:proofErr w:type="spellStart"/>
      <w:r>
        <w:t>載寢之床，載衣之裳，載</w:t>
      </w:r>
      <w:proofErr w:type="spellEnd"/>
    </w:p>
    <w:p w14:paraId="68AAB12D" w14:textId="77777777" w:rsidR="00CC015B" w:rsidRDefault="00000000">
      <w:proofErr w:type="spellStart"/>
      <w:r>
        <w:t>弄之</w:t>
      </w:r>
      <w:proofErr w:type="gramStart"/>
      <w:r>
        <w:t>璋</w:t>
      </w:r>
      <w:proofErr w:type="spellEnd"/>
      <w:proofErr w:type="gramEnd"/>
      <w:r>
        <w:rPr>
          <w:rFonts w:eastAsia="宋体" w:hint="eastAsia"/>
          <w:lang w:eastAsia="zh-CN"/>
        </w:rPr>
        <w:t>’</w:t>
      </w:r>
      <w:proofErr w:type="spellStart"/>
      <w:r>
        <w:t>也。故上章以床、裳、璋、喤、皇、王爲韻，此章以地、裼、瓦、儀、議、罹爲韻。裼字合</w:t>
      </w:r>
      <w:proofErr w:type="spellEnd"/>
    </w:p>
    <w:p w14:paraId="775C00D5" w14:textId="77777777" w:rsidR="00CC015B" w:rsidRDefault="00000000">
      <w:proofErr w:type="spellStart"/>
      <w:r>
        <w:t>韻，讀若他。裼音他計反，於古音屬支部，支、歌二部之音最相近，故古或通用。若</w:t>
      </w:r>
      <w:proofErr w:type="spellEnd"/>
      <w:r>
        <w:rPr>
          <w:rFonts w:eastAsia="宋体" w:hint="eastAsia"/>
          <w:lang w:eastAsia="zh-CN"/>
        </w:rPr>
        <w:t>《</w:t>
      </w:r>
      <w:proofErr w:type="spellStart"/>
      <w:r>
        <w:t>楚辭</w:t>
      </w:r>
      <w:proofErr w:type="spellEnd"/>
      <w:r>
        <w:t>。</w:t>
      </w:r>
    </w:p>
    <w:p w14:paraId="1F98E464" w14:textId="77777777" w:rsidR="00CC015B" w:rsidRDefault="00000000">
      <w:pPr>
        <w:rPr>
          <w:lang w:eastAsia="zh-CN"/>
        </w:rPr>
      </w:pPr>
      <w:r>
        <w:rPr>
          <w:lang w:eastAsia="zh-CN"/>
        </w:rPr>
        <w:t>【第</w:t>
      </w:r>
      <w:r>
        <w:rPr>
          <w:lang w:eastAsia="zh-CN"/>
        </w:rPr>
        <w:t>347</w:t>
      </w:r>
      <w:r>
        <w:rPr>
          <w:lang w:eastAsia="zh-CN"/>
        </w:rPr>
        <w:t>页】</w:t>
      </w:r>
    </w:p>
    <w:p w14:paraId="477E914A" w14:textId="77777777" w:rsidR="00CC015B" w:rsidRDefault="00000000">
      <w:r>
        <w:rPr>
          <w:lang w:eastAsia="zh-CN"/>
        </w:rPr>
        <w:t>九歌</w:t>
      </w:r>
      <w:proofErr w:type="gramStart"/>
      <w:r>
        <w:rPr>
          <w:rFonts w:eastAsia="宋体" w:hint="eastAsia"/>
          <w:lang w:eastAsia="zh-CN"/>
        </w:rPr>
        <w:t>》</w:t>
      </w:r>
      <w:proofErr w:type="gramEnd"/>
      <w:r>
        <w:rPr>
          <w:lang w:eastAsia="zh-CN"/>
        </w:rPr>
        <w:t>：</w:t>
      </w:r>
      <w:r>
        <w:rPr>
          <w:rFonts w:eastAsia="宋体" w:hint="eastAsia"/>
          <w:lang w:eastAsia="zh-CN"/>
        </w:rPr>
        <w:t>‘</w:t>
      </w:r>
      <w:r>
        <w:rPr>
          <w:lang w:eastAsia="zh-CN"/>
        </w:rPr>
        <w:t>悲莫悲兮生别離，離，古讀若羅。</w:t>
      </w:r>
      <w:proofErr w:type="spellStart"/>
      <w:r>
        <w:t>樂莫樂兮新相知</w:t>
      </w:r>
      <w:proofErr w:type="spellEnd"/>
      <w:r>
        <w:t>。</w:t>
      </w:r>
      <w:r>
        <w:rPr>
          <w:rFonts w:eastAsia="宋体" w:hint="eastAsia"/>
          <w:lang w:eastAsia="zh-CN"/>
        </w:rPr>
        <w:t>’《</w:t>
      </w:r>
      <w:proofErr w:type="spellStart"/>
      <w:r>
        <w:t>大招</w:t>
      </w:r>
      <w:proofErr w:type="spellEnd"/>
      <w:r>
        <w:rPr>
          <w:rFonts w:eastAsia="宋体" w:hint="eastAsia"/>
          <w:lang w:eastAsia="zh-CN"/>
        </w:rPr>
        <w:t>》</w:t>
      </w:r>
      <w:r>
        <w:t>：</w:t>
      </w:r>
      <w:proofErr w:type="gramStart"/>
      <w:r>
        <w:rPr>
          <w:rFonts w:eastAsia="宋体" w:hint="eastAsia"/>
          <w:lang w:eastAsia="zh-CN"/>
        </w:rPr>
        <w:t>‘</w:t>
      </w:r>
      <w:proofErr w:type="spellStart"/>
      <w:proofErr w:type="gramEnd"/>
      <w:r>
        <w:t>姱脩滂浩，麗以佳</w:t>
      </w:r>
      <w:proofErr w:type="spellEnd"/>
    </w:p>
    <w:p w14:paraId="5D98B03A" w14:textId="77777777" w:rsidR="00CC015B" w:rsidRDefault="00000000">
      <w:proofErr w:type="spellStart"/>
      <w:r>
        <w:t>只。曾頰倚耳，曲眉規只。滂心綽態，姣麗施只。施，古讀若莎。小要秀領，若鮮卑只。魂乎</w:t>
      </w:r>
      <w:proofErr w:type="spellEnd"/>
    </w:p>
    <w:p w14:paraId="45AD93EF" w14:textId="77777777" w:rsidR="00CC015B" w:rsidRDefault="00000000">
      <w:proofErr w:type="spellStart"/>
      <w:r>
        <w:t>歸</w:t>
      </w:r>
      <w:proofErr w:type="gramStart"/>
      <w:r>
        <w:t>來</w:t>
      </w:r>
      <w:proofErr w:type="gramEnd"/>
      <w:r>
        <w:t>，恩怨移只</w:t>
      </w:r>
      <w:proofErr w:type="spellEnd"/>
      <w:r>
        <w:t>。</w:t>
      </w:r>
      <w:r>
        <w:rPr>
          <w:rFonts w:eastAsia="宋体" w:hint="eastAsia"/>
          <w:lang w:eastAsia="zh-CN"/>
        </w:rPr>
        <w:t>’</w:t>
      </w:r>
      <w:proofErr w:type="spellStart"/>
      <w:r>
        <w:t>移，古音</w:t>
      </w:r>
      <w:proofErr w:type="gramStart"/>
      <w:r>
        <w:t>弋</w:t>
      </w:r>
      <w:proofErr w:type="gramEnd"/>
      <w:r>
        <w:t>多反</w:t>
      </w:r>
      <w:proofErr w:type="spellEnd"/>
      <w:r>
        <w:t>。</w:t>
      </w:r>
      <w:r>
        <w:rPr>
          <w:rFonts w:eastAsia="宋体" w:hint="eastAsia"/>
          <w:lang w:eastAsia="zh-CN"/>
        </w:rPr>
        <w:t>《</w:t>
      </w:r>
      <w:proofErr w:type="spellStart"/>
      <w:r>
        <w:t>逸周書。周祝</w:t>
      </w:r>
      <w:proofErr w:type="spellEnd"/>
      <w:r>
        <w:rPr>
          <w:rFonts w:eastAsia="宋体" w:hint="eastAsia"/>
          <w:lang w:eastAsia="zh-CN"/>
        </w:rPr>
        <w:t>》</w:t>
      </w:r>
      <w:r>
        <w:t>篇：</w:t>
      </w:r>
      <w:proofErr w:type="gramStart"/>
      <w:r>
        <w:rPr>
          <w:rFonts w:eastAsia="宋体" w:hint="eastAsia"/>
          <w:lang w:eastAsia="zh-CN"/>
        </w:rPr>
        <w:t>‘</w:t>
      </w:r>
      <w:proofErr w:type="spellStart"/>
      <w:proofErr w:type="gramEnd"/>
      <w:r>
        <w:t>葉之美也離其柯，柯之美也離其</w:t>
      </w:r>
      <w:proofErr w:type="spellEnd"/>
    </w:p>
    <w:p w14:paraId="2F11231F" w14:textId="77777777" w:rsidR="00CC015B" w:rsidRDefault="00000000">
      <w:pPr>
        <w:rPr>
          <w:lang w:eastAsia="zh-CN"/>
        </w:rPr>
      </w:pPr>
      <w:r>
        <w:rPr>
          <w:lang w:eastAsia="zh-CN"/>
        </w:rPr>
        <w:t>枝。</w:t>
      </w:r>
      <w:r>
        <w:rPr>
          <w:rFonts w:eastAsia="宋体" w:hint="eastAsia"/>
          <w:lang w:eastAsia="zh-CN"/>
        </w:rPr>
        <w:t>’《</w:t>
      </w:r>
      <w:r>
        <w:rPr>
          <w:lang w:eastAsia="zh-CN"/>
        </w:rPr>
        <w:t>管子</w:t>
      </w:r>
      <w:r>
        <w:rPr>
          <w:rFonts w:eastAsia="宋体" w:hint="eastAsia"/>
          <w:lang w:eastAsia="zh-CN"/>
        </w:rPr>
        <w:t>•</w:t>
      </w:r>
      <w:r>
        <w:rPr>
          <w:lang w:eastAsia="zh-CN"/>
        </w:rPr>
        <w:t>内業</w:t>
      </w:r>
      <w:r>
        <w:rPr>
          <w:rFonts w:eastAsia="宋体" w:hint="eastAsia"/>
          <w:lang w:eastAsia="zh-CN"/>
        </w:rPr>
        <w:t>》</w:t>
      </w:r>
      <w:r>
        <w:rPr>
          <w:lang w:eastAsia="zh-CN"/>
        </w:rPr>
        <w:t>篇：</w:t>
      </w:r>
      <w:proofErr w:type="gramStart"/>
      <w:r>
        <w:rPr>
          <w:rFonts w:eastAsia="宋体" w:hint="eastAsia"/>
          <w:lang w:eastAsia="zh-CN"/>
        </w:rPr>
        <w:t>‘</w:t>
      </w:r>
      <w:proofErr w:type="gramEnd"/>
      <w:r>
        <w:rPr>
          <w:lang w:eastAsia="zh-CN"/>
        </w:rPr>
        <w:t>彼道不離，民因以知。</w:t>
      </w:r>
      <w:r>
        <w:rPr>
          <w:rFonts w:eastAsia="宋体" w:hint="eastAsia"/>
          <w:lang w:eastAsia="zh-CN"/>
        </w:rPr>
        <w:t>”《</w:t>
      </w:r>
      <w:r>
        <w:rPr>
          <w:lang w:eastAsia="zh-CN"/>
        </w:rPr>
        <w:t>莊子。馬蹄</w:t>
      </w:r>
      <w:r>
        <w:rPr>
          <w:rFonts w:eastAsia="宋体" w:hint="eastAsia"/>
          <w:lang w:eastAsia="zh-CN"/>
        </w:rPr>
        <w:t>》</w:t>
      </w:r>
      <w:r>
        <w:rPr>
          <w:lang w:eastAsia="zh-CN"/>
        </w:rPr>
        <w:t>篇：</w:t>
      </w:r>
      <w:proofErr w:type="gramStart"/>
      <w:r>
        <w:rPr>
          <w:rFonts w:eastAsia="宋体" w:hint="eastAsia"/>
          <w:lang w:eastAsia="zh-CN"/>
        </w:rPr>
        <w:t>‘</w:t>
      </w:r>
      <w:proofErr w:type="gramEnd"/>
      <w:r>
        <w:rPr>
          <w:lang w:eastAsia="zh-CN"/>
        </w:rPr>
        <w:t>同乎無知，其德不</w:t>
      </w:r>
    </w:p>
    <w:p w14:paraId="3F7D3A4C" w14:textId="77777777" w:rsidR="00CC015B" w:rsidRDefault="00000000">
      <w:r>
        <w:t>離。</w:t>
      </w:r>
      <w:r>
        <w:rPr>
          <w:rFonts w:eastAsia="宋体" w:hint="eastAsia"/>
          <w:lang w:eastAsia="zh-CN"/>
        </w:rPr>
        <w:t>’</w:t>
      </w:r>
      <w:proofErr w:type="gramStart"/>
      <w:r>
        <w:rPr>
          <w:rFonts w:eastAsia="宋体" w:hint="eastAsia"/>
          <w:lang w:eastAsia="zh-CN"/>
        </w:rPr>
        <w:t>《</w:t>
      </w:r>
      <w:proofErr w:type="spellStart"/>
      <w:r>
        <w:t>韓子。外儲説右</w:t>
      </w:r>
      <w:proofErr w:type="spellEnd"/>
      <w:r>
        <w:rPr>
          <w:rFonts w:eastAsia="宋体" w:hint="eastAsia"/>
          <w:lang w:eastAsia="zh-CN"/>
        </w:rPr>
        <w:t>》</w:t>
      </w:r>
      <w:proofErr w:type="spellStart"/>
      <w:r>
        <w:t>篇引</w:t>
      </w:r>
      <w:proofErr w:type="spellEnd"/>
      <w:r>
        <w:rPr>
          <w:rFonts w:eastAsia="宋体" w:hint="eastAsia"/>
          <w:lang w:eastAsia="zh-CN"/>
        </w:rPr>
        <w:t>《</w:t>
      </w:r>
      <w:proofErr w:type="spellStart"/>
      <w:r>
        <w:t>申子</w:t>
      </w:r>
      <w:proofErr w:type="spellEnd"/>
      <w:r>
        <w:rPr>
          <w:rFonts w:eastAsia="宋体" w:hint="eastAsia"/>
          <w:lang w:eastAsia="zh-CN"/>
        </w:rPr>
        <w:t>》</w:t>
      </w:r>
      <w:proofErr w:type="gramEnd"/>
      <w:r>
        <w:t>：</w:t>
      </w:r>
      <w:proofErr w:type="gramStart"/>
      <w:r>
        <w:rPr>
          <w:rFonts w:eastAsia="宋体" w:hint="eastAsia"/>
          <w:lang w:eastAsia="zh-CN"/>
        </w:rPr>
        <w:t>‘</w:t>
      </w:r>
      <w:proofErr w:type="spellStart"/>
      <w:proofErr w:type="gramEnd"/>
      <w:r>
        <w:t>慎而言也，人且知女；慎而行也，人且隨女</w:t>
      </w:r>
      <w:proofErr w:type="spellEnd"/>
      <w:r>
        <w:t>。</w:t>
      </w:r>
      <w:r>
        <w:rPr>
          <w:rFonts w:eastAsia="宋体" w:hint="eastAsia"/>
          <w:lang w:eastAsia="zh-CN"/>
        </w:rPr>
        <w:t>”</w:t>
      </w:r>
      <w:proofErr w:type="spellStart"/>
      <w:r>
        <w:t>隨，古</w:t>
      </w:r>
      <w:proofErr w:type="spellEnd"/>
    </w:p>
    <w:p w14:paraId="42324DE0" w14:textId="77777777" w:rsidR="00CC015B" w:rsidRDefault="00000000">
      <w:proofErr w:type="spellStart"/>
      <w:r>
        <w:t>音徒禾反。皆以支、歌通用。顧謂裼不與地韻，非也，而讀地如沱，則是也。若讀地如今音</w:t>
      </w:r>
      <w:proofErr w:type="spellEnd"/>
    </w:p>
    <w:p w14:paraId="1EE2632B" w14:textId="77777777" w:rsidR="00CC015B" w:rsidRDefault="00000000">
      <w:pPr>
        <w:rPr>
          <w:lang w:eastAsia="zh-CN"/>
        </w:rPr>
      </w:pPr>
      <w:r>
        <w:rPr>
          <w:lang w:eastAsia="zh-CN"/>
        </w:rPr>
        <w:t>以與</w:t>
      </w:r>
      <w:proofErr w:type="gramStart"/>
      <w:r>
        <w:rPr>
          <w:lang w:eastAsia="zh-CN"/>
        </w:rPr>
        <w:t>裼</w:t>
      </w:r>
      <w:proofErr w:type="gramEnd"/>
      <w:r>
        <w:rPr>
          <w:lang w:eastAsia="zh-CN"/>
        </w:rPr>
        <w:t>韻，而以瓦、儀、議、罹别爲一韻，則既失本章之句法，又與上章之例相左矣。</w:t>
      </w:r>
      <w:r>
        <w:rPr>
          <w:rFonts w:eastAsia="宋体" w:hint="eastAsia"/>
          <w:lang w:eastAsia="zh-CN"/>
        </w:rPr>
        <w:t>《</w:t>
      </w:r>
      <w:r>
        <w:rPr>
          <w:lang w:eastAsia="zh-CN"/>
        </w:rPr>
        <w:t>易</w:t>
      </w:r>
      <w:r>
        <w:rPr>
          <w:rFonts w:eastAsia="宋体" w:hint="eastAsia"/>
          <w:lang w:eastAsia="zh-CN"/>
        </w:rPr>
        <w:t>》</w:t>
      </w:r>
      <w:r>
        <w:rPr>
          <w:lang w:eastAsia="zh-CN"/>
        </w:rPr>
        <w:t>之</w:t>
      </w:r>
    </w:p>
    <w:p w14:paraId="6E032576" w14:textId="77777777" w:rsidR="00CC015B" w:rsidRDefault="00000000">
      <w:pPr>
        <w:rPr>
          <w:lang w:eastAsia="zh-CN"/>
        </w:rPr>
      </w:pPr>
      <w:r>
        <w:rPr>
          <w:rFonts w:eastAsia="宋体" w:hint="eastAsia"/>
          <w:lang w:eastAsia="zh-CN"/>
        </w:rPr>
        <w:lastRenderedPageBreak/>
        <w:t>《</w:t>
      </w:r>
      <w:r>
        <w:rPr>
          <w:lang w:eastAsia="zh-CN"/>
        </w:rPr>
        <w:t>繫辭</w:t>
      </w:r>
      <w:r>
        <w:rPr>
          <w:rFonts w:eastAsia="宋体" w:hint="eastAsia"/>
          <w:lang w:eastAsia="zh-CN"/>
        </w:rPr>
        <w:t>》</w:t>
      </w:r>
      <w:r>
        <w:rPr>
          <w:lang w:eastAsia="zh-CN"/>
        </w:rPr>
        <w:t>，自</w:t>
      </w:r>
      <w:r>
        <w:rPr>
          <w:rFonts w:eastAsia="宋体" w:hint="eastAsia"/>
          <w:lang w:eastAsia="zh-CN"/>
        </w:rPr>
        <w:t>‘</w:t>
      </w:r>
      <w:r>
        <w:rPr>
          <w:lang w:eastAsia="zh-CN"/>
        </w:rPr>
        <w:t>古者包犧氏之王天下也</w:t>
      </w:r>
      <w:r>
        <w:rPr>
          <w:rFonts w:eastAsia="宋体" w:hint="eastAsia"/>
          <w:lang w:eastAsia="zh-CN"/>
        </w:rPr>
        <w:t>’</w:t>
      </w:r>
      <w:r>
        <w:rPr>
          <w:lang w:eastAsia="zh-CN"/>
        </w:rPr>
        <w:t>以下，每多用韻之文，則</w:t>
      </w:r>
      <w:proofErr w:type="gramStart"/>
      <w:r>
        <w:rPr>
          <w:rFonts w:eastAsia="宋体" w:hint="eastAsia"/>
          <w:lang w:eastAsia="zh-CN"/>
        </w:rPr>
        <w:t>‘</w:t>
      </w:r>
      <w:proofErr w:type="gramEnd"/>
      <w:r>
        <w:rPr>
          <w:lang w:eastAsia="zh-CN"/>
        </w:rPr>
        <w:t>觀</w:t>
      </w:r>
      <w:proofErr w:type="gramStart"/>
      <w:r>
        <w:rPr>
          <w:lang w:eastAsia="zh-CN"/>
        </w:rPr>
        <w:t>象</w:t>
      </w:r>
      <w:proofErr w:type="gramEnd"/>
      <w:r>
        <w:rPr>
          <w:lang w:eastAsia="zh-CN"/>
        </w:rPr>
        <w:t>于天</w:t>
      </w:r>
      <w:r>
        <w:rPr>
          <w:lang w:eastAsia="zh-CN"/>
        </w:rPr>
        <w:t>1</w:t>
      </w:r>
      <w:proofErr w:type="gramStart"/>
      <w:r>
        <w:rPr>
          <w:lang w:eastAsia="zh-CN"/>
        </w:rPr>
        <w:t>四</w:t>
      </w:r>
      <w:proofErr w:type="gramEnd"/>
      <w:r>
        <w:rPr>
          <w:lang w:eastAsia="zh-CN"/>
        </w:rPr>
        <w:t>句，亦必有韻</w:t>
      </w:r>
    </w:p>
    <w:p w14:paraId="09C10C97" w14:textId="77777777" w:rsidR="00CC015B" w:rsidRDefault="00000000">
      <w:proofErr w:type="spellStart"/>
      <w:r>
        <w:t>何得以爲無韻乎？</w:t>
      </w:r>
      <w:proofErr w:type="gramStart"/>
      <w:r>
        <w:t>且</w:t>
      </w:r>
      <w:proofErr w:type="spellEnd"/>
      <w:r>
        <w:rPr>
          <w:rFonts w:eastAsia="宋体" w:hint="eastAsia"/>
          <w:lang w:eastAsia="zh-CN"/>
        </w:rPr>
        <w:t>‘</w:t>
      </w:r>
      <w:proofErr w:type="gramEnd"/>
      <w:r>
        <w:t>地</w:t>
      </w:r>
      <w:r>
        <w:rPr>
          <w:rFonts w:eastAsia="宋体" w:hint="eastAsia"/>
          <w:lang w:eastAsia="zh-CN"/>
        </w:rPr>
        <w:t>’</w:t>
      </w:r>
      <w:r>
        <w:t>與</w:t>
      </w:r>
      <w:r>
        <w:rPr>
          <w:rFonts w:eastAsia="宋体" w:hint="eastAsia"/>
          <w:lang w:eastAsia="zh-CN"/>
        </w:rPr>
        <w:t>‘</w:t>
      </w:r>
      <w:r>
        <w:t>宜</w:t>
      </w:r>
      <w:r>
        <w:rPr>
          <w:rFonts w:eastAsia="宋体" w:hint="eastAsia"/>
          <w:lang w:eastAsia="zh-CN"/>
        </w:rPr>
        <w:t>’</w:t>
      </w:r>
      <w:proofErr w:type="spellStart"/>
      <w:r>
        <w:t>相隔不遠，自當以地、宜爲韻。宜，古讀若俄。乃讀地如今</w:t>
      </w:r>
      <w:proofErr w:type="spellEnd"/>
    </w:p>
    <w:p w14:paraId="4E0CC5E9" w14:textId="77777777" w:rsidR="00CC015B" w:rsidRDefault="00000000">
      <w:proofErr w:type="spellStart"/>
      <w:r>
        <w:t>音而不與宜韻，且遠隔三句而與物、卦韻，吾知其必不然也。錢氏誤讀</w:t>
      </w:r>
      <w:proofErr w:type="spellEnd"/>
      <w:r>
        <w:rPr>
          <w:rFonts w:eastAsia="宋体" w:hint="eastAsia"/>
          <w:lang w:eastAsia="zh-CN"/>
        </w:rPr>
        <w:t>《</w:t>
      </w:r>
      <w:r>
        <w:t>詩</w:t>
      </w:r>
      <w:r>
        <w:rPr>
          <w:rFonts w:eastAsia="宋体" w:hint="eastAsia"/>
          <w:lang w:eastAsia="zh-CN"/>
        </w:rPr>
        <w:t>》</w:t>
      </w:r>
      <w:r>
        <w:t>、</w:t>
      </w:r>
      <w:r>
        <w:rPr>
          <w:rFonts w:eastAsia="宋体" w:hint="eastAsia"/>
          <w:lang w:eastAsia="zh-CN"/>
        </w:rPr>
        <w:t>《</w:t>
      </w:r>
      <w:r>
        <w:t>易</w:t>
      </w:r>
      <w:r>
        <w:rPr>
          <w:rFonts w:eastAsia="宋体" w:hint="eastAsia"/>
          <w:lang w:eastAsia="zh-CN"/>
        </w:rPr>
        <w:t>》</w:t>
      </w:r>
      <w:r>
        <w:t>，</w:t>
      </w:r>
      <w:proofErr w:type="spellStart"/>
      <w:r>
        <w:t>反謂顧</w:t>
      </w:r>
      <w:proofErr w:type="spellEnd"/>
    </w:p>
    <w:p w14:paraId="5B11594E" w14:textId="77777777" w:rsidR="00CC015B" w:rsidRDefault="00000000">
      <w:proofErr w:type="spellStart"/>
      <w:r>
        <w:t>氏近取</w:t>
      </w:r>
      <w:proofErr w:type="spellEnd"/>
      <w:r>
        <w:rPr>
          <w:rFonts w:eastAsia="宋体" w:hint="eastAsia"/>
          <w:lang w:eastAsia="zh-CN"/>
        </w:rPr>
        <w:t>《</w:t>
      </w:r>
      <w:proofErr w:type="spellStart"/>
      <w:r>
        <w:t>楚辭</w:t>
      </w:r>
      <w:proofErr w:type="spellEnd"/>
      <w:r>
        <w:rPr>
          <w:rFonts w:eastAsia="宋体" w:hint="eastAsia"/>
          <w:lang w:eastAsia="zh-CN"/>
        </w:rPr>
        <w:t>》</w:t>
      </w:r>
      <w:proofErr w:type="spellStart"/>
      <w:r>
        <w:t>以遠繩</w:t>
      </w:r>
      <w:proofErr w:type="spellEnd"/>
      <w:r>
        <w:rPr>
          <w:rFonts w:eastAsia="宋体" w:hint="eastAsia"/>
          <w:lang w:eastAsia="zh-CN"/>
        </w:rPr>
        <w:t>《</w:t>
      </w:r>
      <w:r>
        <w:t>詩</w:t>
      </w:r>
      <w:r>
        <w:rPr>
          <w:rFonts w:eastAsia="宋体" w:hint="eastAsia"/>
          <w:lang w:eastAsia="zh-CN"/>
        </w:rPr>
        <w:t>》</w:t>
      </w:r>
      <w:r>
        <w:t>、</w:t>
      </w:r>
      <w:r>
        <w:rPr>
          <w:rFonts w:eastAsia="宋体" w:hint="eastAsia"/>
          <w:lang w:eastAsia="zh-CN"/>
        </w:rPr>
        <w:t>《</w:t>
      </w:r>
      <w:r>
        <w:t>易</w:t>
      </w:r>
      <w:r>
        <w:rPr>
          <w:rFonts w:eastAsia="宋体" w:hint="eastAsia"/>
          <w:lang w:eastAsia="zh-CN"/>
        </w:rPr>
        <w:t>》</w:t>
      </w:r>
      <w:r>
        <w:t>，</w:t>
      </w:r>
      <w:proofErr w:type="spellStart"/>
      <w:proofErr w:type="gramStart"/>
      <w:r>
        <w:t>傎</w:t>
      </w:r>
      <w:proofErr w:type="gramEnd"/>
      <w:r>
        <w:t>矣。錢又引</w:t>
      </w:r>
      <w:proofErr w:type="spellEnd"/>
      <w:r>
        <w:rPr>
          <w:rFonts w:eastAsia="宋体" w:hint="eastAsia"/>
          <w:lang w:eastAsia="zh-CN"/>
        </w:rPr>
        <w:t>《</w:t>
      </w:r>
      <w:proofErr w:type="spellStart"/>
      <w:r>
        <w:t>明夷。上六</w:t>
      </w:r>
      <w:proofErr w:type="spellEnd"/>
      <w:r>
        <w:rPr>
          <w:rFonts w:eastAsia="宋体" w:hint="eastAsia"/>
          <w:lang w:eastAsia="zh-CN"/>
        </w:rPr>
        <w:t>》</w:t>
      </w:r>
      <w:proofErr w:type="spellStart"/>
      <w:r>
        <w:t>地與</w:t>
      </w:r>
      <w:proofErr w:type="gramStart"/>
      <w:r>
        <w:t>晦</w:t>
      </w:r>
      <w:proofErr w:type="gramEnd"/>
      <w:r>
        <w:t>韻</w:t>
      </w:r>
      <w:proofErr w:type="spellEnd"/>
      <w:r>
        <w:t>，</w:t>
      </w:r>
      <w:r>
        <w:rPr>
          <w:rFonts w:eastAsia="宋体" w:hint="eastAsia"/>
          <w:lang w:eastAsia="zh-CN"/>
        </w:rPr>
        <w:t>《</w:t>
      </w:r>
      <w:proofErr w:type="spellStart"/>
      <w:r>
        <w:t>繫辭</w:t>
      </w:r>
      <w:proofErr w:type="spellEnd"/>
      <w:r>
        <w:rPr>
          <w:rFonts w:eastAsia="宋体" w:hint="eastAsia"/>
          <w:lang w:eastAsia="zh-CN"/>
        </w:rPr>
        <w:t>》</w:t>
      </w:r>
      <w:proofErr w:type="spellStart"/>
      <w:r>
        <w:t>地字</w:t>
      </w:r>
      <w:proofErr w:type="spellEnd"/>
      <w:r>
        <w:t>，</w:t>
      </w:r>
    </w:p>
    <w:p w14:paraId="439BE120" w14:textId="77777777" w:rsidR="00CC015B" w:rsidRDefault="00000000">
      <w:proofErr w:type="spellStart"/>
      <w:r>
        <w:t>與時韻，一舉卑韻，以證今音之不誤。案：地於古音屬歌部，晦、時二字》於古音屬之部</w:t>
      </w:r>
      <w:proofErr w:type="spellEnd"/>
    </w:p>
    <w:p w14:paraId="4E184FA8" w14:textId="77777777" w:rsidR="00CC015B" w:rsidRDefault="00000000">
      <w:proofErr w:type="spellStart"/>
      <w:r>
        <w:t>之部之音，何能與歌部通</w:t>
      </w:r>
      <w:proofErr w:type="spellEnd"/>
      <w:proofErr w:type="gramStart"/>
      <w:r>
        <w:t>？</w:t>
      </w:r>
      <w:r>
        <w:rPr>
          <w:rFonts w:eastAsia="宋体" w:hint="eastAsia"/>
          <w:lang w:eastAsia="zh-CN"/>
        </w:rPr>
        <w:t>‘</w:t>
      </w:r>
      <w:proofErr w:type="spellStart"/>
      <w:proofErr w:type="gramEnd"/>
      <w:r>
        <w:t>知崇禮卑</w:t>
      </w:r>
      <w:proofErr w:type="spellEnd"/>
      <w:r>
        <w:rPr>
          <w:rFonts w:eastAsia="宋体" w:hint="eastAsia"/>
          <w:lang w:eastAsia="zh-CN"/>
        </w:rPr>
        <w:t>’</w:t>
      </w:r>
      <w:proofErr w:type="spellStart"/>
      <w:r>
        <w:t>三句，亦非用韻之文。錢既誤讀</w:t>
      </w:r>
      <w:proofErr w:type="spellEnd"/>
      <w:r>
        <w:rPr>
          <w:rFonts w:eastAsia="宋体" w:hint="eastAsia"/>
          <w:lang w:eastAsia="zh-CN"/>
        </w:rPr>
        <w:t>《</w:t>
      </w:r>
      <w:r>
        <w:t>詩</w:t>
      </w:r>
      <w:r>
        <w:rPr>
          <w:rFonts w:eastAsia="宋体" w:hint="eastAsia"/>
          <w:lang w:eastAsia="zh-CN"/>
        </w:rPr>
        <w:t>》</w:t>
      </w:r>
      <w:r>
        <w:t>、</w:t>
      </w:r>
      <w:r>
        <w:rPr>
          <w:rFonts w:eastAsia="宋体" w:hint="eastAsia"/>
          <w:lang w:eastAsia="zh-CN"/>
        </w:rPr>
        <w:t>《</w:t>
      </w:r>
      <w:r>
        <w:t>易</w:t>
      </w:r>
      <w:r>
        <w:rPr>
          <w:rFonts w:eastAsia="宋体" w:hint="eastAsia"/>
          <w:lang w:eastAsia="zh-CN"/>
        </w:rPr>
        <w:t>》</w:t>
      </w:r>
      <w:r>
        <w:t>，</w:t>
      </w:r>
      <w:proofErr w:type="spellStart"/>
      <w:r>
        <w:t>又取</w:t>
      </w:r>
      <w:proofErr w:type="spellEnd"/>
    </w:p>
    <w:p w14:paraId="15B4C15E" w14:textId="77777777" w:rsidR="00CC015B" w:rsidRDefault="00000000">
      <w:pPr>
        <w:rPr>
          <w:lang w:eastAsia="zh-CN"/>
        </w:rPr>
      </w:pPr>
      <w:r>
        <w:rPr>
          <w:rFonts w:eastAsia="宋体" w:hint="eastAsia"/>
          <w:lang w:eastAsia="zh-CN"/>
        </w:rPr>
        <w:t>《</w:t>
      </w:r>
      <w:r>
        <w:rPr>
          <w:lang w:eastAsia="zh-CN"/>
        </w:rPr>
        <w:t>易</w:t>
      </w:r>
      <w:r>
        <w:rPr>
          <w:rFonts w:eastAsia="宋体" w:hint="eastAsia"/>
          <w:lang w:eastAsia="zh-CN"/>
        </w:rPr>
        <w:t>》</w:t>
      </w:r>
      <w:r>
        <w:rPr>
          <w:lang w:eastAsia="zh-CN"/>
        </w:rPr>
        <w:t>之不用韻者而强以爲韻，不亦誣乎？錢又引籀文地作墬，案墬字説見下條。及</w:t>
      </w:r>
      <w:proofErr w:type="gramStart"/>
      <w:r>
        <w:rPr>
          <w:rFonts w:eastAsia="宋体" w:hint="eastAsia"/>
          <w:lang w:eastAsia="zh-CN"/>
        </w:rPr>
        <w:t>《</w:t>
      </w:r>
      <w:proofErr w:type="gramEnd"/>
      <w:r>
        <w:rPr>
          <w:lang w:eastAsia="zh-CN"/>
        </w:rPr>
        <w:t>元命</w:t>
      </w:r>
    </w:p>
    <w:p w14:paraId="526AE4C0" w14:textId="77777777" w:rsidR="00CC015B" w:rsidRDefault="00000000">
      <w:pPr>
        <w:rPr>
          <w:lang w:eastAsia="zh-CN"/>
        </w:rPr>
      </w:pPr>
      <w:r>
        <w:rPr>
          <w:lang w:eastAsia="zh-CN"/>
        </w:rPr>
        <w:t>包</w:t>
      </w:r>
      <w:proofErr w:type="gramStart"/>
      <w:r>
        <w:rPr>
          <w:rFonts w:eastAsia="宋体" w:hint="eastAsia"/>
          <w:lang w:eastAsia="zh-CN"/>
        </w:rPr>
        <w:t>》</w:t>
      </w:r>
      <w:proofErr w:type="gramEnd"/>
      <w:r>
        <w:rPr>
          <w:lang w:eastAsia="zh-CN"/>
        </w:rPr>
        <w:t>、</w:t>
      </w:r>
      <w:r>
        <w:rPr>
          <w:rFonts w:eastAsia="宋体" w:hint="eastAsia"/>
          <w:lang w:eastAsia="zh-CN"/>
        </w:rPr>
        <w:t>《</w:t>
      </w:r>
      <w:r>
        <w:rPr>
          <w:lang w:eastAsia="zh-CN"/>
        </w:rPr>
        <w:t>釋名</w:t>
      </w:r>
      <w:r>
        <w:rPr>
          <w:rFonts w:eastAsia="宋体" w:hint="eastAsia"/>
          <w:lang w:eastAsia="zh-CN"/>
        </w:rPr>
        <w:t>》</w:t>
      </w:r>
      <w:r>
        <w:rPr>
          <w:lang w:eastAsia="zh-CN"/>
        </w:rPr>
        <w:t>、</w:t>
      </w:r>
      <w:r>
        <w:rPr>
          <w:rFonts w:eastAsia="宋体" w:hint="eastAsia"/>
          <w:lang w:eastAsia="zh-CN"/>
        </w:rPr>
        <w:t>《</w:t>
      </w:r>
      <w:r>
        <w:rPr>
          <w:lang w:eastAsia="zh-CN"/>
        </w:rPr>
        <w:t>秦刻石文</w:t>
      </w:r>
      <w:r>
        <w:rPr>
          <w:rFonts w:eastAsia="宋体" w:hint="eastAsia"/>
          <w:lang w:eastAsia="zh-CN"/>
        </w:rPr>
        <w:t>》</w:t>
      </w:r>
      <w:r>
        <w:rPr>
          <w:lang w:eastAsia="zh-CN"/>
        </w:rPr>
        <w:t>、</w:t>
      </w:r>
      <w:r>
        <w:rPr>
          <w:rFonts w:eastAsia="宋体" w:hint="eastAsia"/>
          <w:lang w:eastAsia="zh-CN"/>
        </w:rPr>
        <w:t>《</w:t>
      </w:r>
      <w:r>
        <w:rPr>
          <w:lang w:eastAsia="zh-CN"/>
        </w:rPr>
        <w:t>淮南。内篇</w:t>
      </w:r>
      <w:r>
        <w:rPr>
          <w:rFonts w:eastAsia="宋体" w:hint="eastAsia"/>
          <w:lang w:eastAsia="zh-CN"/>
        </w:rPr>
        <w:t>》</w:t>
      </w:r>
      <w:r>
        <w:rPr>
          <w:lang w:eastAsia="zh-CN"/>
        </w:rPr>
        <w:t>、</w:t>
      </w:r>
      <w:r>
        <w:rPr>
          <w:rFonts w:eastAsia="宋体" w:hint="eastAsia"/>
          <w:lang w:eastAsia="zh-CN"/>
        </w:rPr>
        <w:t>《</w:t>
      </w:r>
      <w:r>
        <w:rPr>
          <w:lang w:eastAsia="zh-CN"/>
        </w:rPr>
        <w:t>子虚賦</w:t>
      </w:r>
      <w:r>
        <w:rPr>
          <w:rFonts w:eastAsia="宋体" w:hint="eastAsia"/>
          <w:lang w:eastAsia="zh-CN"/>
        </w:rPr>
        <w:t>》</w:t>
      </w:r>
      <w:r>
        <w:rPr>
          <w:lang w:eastAsia="zh-CN"/>
        </w:rPr>
        <w:t>、</w:t>
      </w:r>
      <w:r>
        <w:rPr>
          <w:rFonts w:eastAsia="宋体" w:hint="eastAsia"/>
          <w:lang w:eastAsia="zh-CN"/>
        </w:rPr>
        <w:t>《</w:t>
      </w:r>
      <w:r>
        <w:rPr>
          <w:lang w:eastAsia="zh-CN"/>
        </w:rPr>
        <w:t>史記</w:t>
      </w:r>
      <w:r>
        <w:rPr>
          <w:rFonts w:eastAsia="宋体" w:hint="eastAsia"/>
          <w:lang w:eastAsia="zh-CN"/>
        </w:rPr>
        <w:t>》</w:t>
      </w:r>
      <w:r>
        <w:rPr>
          <w:lang w:eastAsia="zh-CN"/>
        </w:rPr>
        <w:t>、</w:t>
      </w:r>
      <w:r>
        <w:rPr>
          <w:rFonts w:eastAsia="宋体" w:hint="eastAsia"/>
          <w:lang w:eastAsia="zh-CN"/>
        </w:rPr>
        <w:t>《</w:t>
      </w:r>
      <w:r>
        <w:rPr>
          <w:lang w:eastAsia="zh-CN"/>
        </w:rPr>
        <w:t>漢書</w:t>
      </w:r>
      <w:r>
        <w:rPr>
          <w:rFonts w:eastAsia="宋体" w:hint="eastAsia"/>
          <w:lang w:eastAsia="zh-CN"/>
        </w:rPr>
        <w:t>》</w:t>
      </w:r>
      <w:r>
        <w:rPr>
          <w:lang w:eastAsia="zh-CN"/>
        </w:rPr>
        <w:t>爲證。案：讀地如今</w:t>
      </w:r>
    </w:p>
    <w:p w14:paraId="69D67D07" w14:textId="77777777" w:rsidR="00CC015B" w:rsidRDefault="00000000">
      <w:pPr>
        <w:rPr>
          <w:lang w:eastAsia="zh-CN"/>
        </w:rPr>
      </w:pPr>
      <w:r>
        <w:rPr>
          <w:lang w:eastAsia="zh-CN"/>
        </w:rPr>
        <w:t>【第</w:t>
      </w:r>
      <w:r>
        <w:rPr>
          <w:lang w:eastAsia="zh-CN"/>
        </w:rPr>
        <w:t>348</w:t>
      </w:r>
      <w:r>
        <w:rPr>
          <w:lang w:eastAsia="zh-CN"/>
        </w:rPr>
        <w:t>页】</w:t>
      </w:r>
    </w:p>
    <w:p w14:paraId="6487693B" w14:textId="77777777" w:rsidR="00CC015B" w:rsidRDefault="00000000">
      <w:pPr>
        <w:rPr>
          <w:lang w:eastAsia="zh-CN"/>
        </w:rPr>
      </w:pPr>
      <w:r>
        <w:rPr>
          <w:lang w:eastAsia="zh-CN"/>
        </w:rPr>
        <w:t>音，實自秦刻石文始，而漢人因之。然秦碑、漢賦不在</w:t>
      </w:r>
      <w:r>
        <w:rPr>
          <w:rFonts w:eastAsia="宋体" w:hint="eastAsia"/>
          <w:lang w:eastAsia="zh-CN"/>
        </w:rPr>
        <w:t>《</w:t>
      </w:r>
      <w:r>
        <w:rPr>
          <w:lang w:eastAsia="zh-CN"/>
        </w:rPr>
        <w:t>詩</w:t>
      </w:r>
      <w:r>
        <w:rPr>
          <w:rFonts w:eastAsia="宋体" w:hint="eastAsia"/>
          <w:lang w:eastAsia="zh-CN"/>
        </w:rPr>
        <w:t>》</w:t>
      </w:r>
      <w:r>
        <w:rPr>
          <w:lang w:eastAsia="zh-CN"/>
        </w:rPr>
        <w:t>、</w:t>
      </w:r>
      <w:r>
        <w:rPr>
          <w:rFonts w:eastAsia="宋体" w:hint="eastAsia"/>
          <w:lang w:eastAsia="zh-CN"/>
        </w:rPr>
        <w:t>《</w:t>
      </w:r>
      <w:r>
        <w:rPr>
          <w:lang w:eastAsia="zh-CN"/>
        </w:rPr>
        <w:t>易</w:t>
      </w:r>
      <w:r>
        <w:rPr>
          <w:rFonts w:eastAsia="宋体" w:hint="eastAsia"/>
          <w:lang w:eastAsia="zh-CN"/>
        </w:rPr>
        <w:t>》</w:t>
      </w:r>
      <w:r>
        <w:rPr>
          <w:lang w:eastAsia="zh-CN"/>
        </w:rPr>
        <w:t>之前奈何近取秦、漢</w:t>
      </w:r>
    </w:p>
    <w:p w14:paraId="39DCE7A8" w14:textId="77777777" w:rsidR="00CC015B" w:rsidRDefault="00000000">
      <w:proofErr w:type="spellStart"/>
      <w:r>
        <w:t>以遠繩</w:t>
      </w:r>
      <w:proofErr w:type="spellEnd"/>
      <w:r>
        <w:rPr>
          <w:rFonts w:eastAsia="宋体" w:hint="eastAsia"/>
          <w:lang w:eastAsia="zh-CN"/>
        </w:rPr>
        <w:t>《</w:t>
      </w:r>
      <w:r>
        <w:t>詩</w:t>
      </w:r>
      <w:r>
        <w:rPr>
          <w:rFonts w:eastAsia="宋体" w:hint="eastAsia"/>
          <w:lang w:eastAsia="zh-CN"/>
        </w:rPr>
        <w:t>》</w:t>
      </w:r>
      <w:r>
        <w:t>、</w:t>
      </w:r>
      <w:r>
        <w:rPr>
          <w:rFonts w:eastAsia="宋体" w:hint="eastAsia"/>
          <w:lang w:eastAsia="zh-CN"/>
        </w:rPr>
        <w:t>《</w:t>
      </w:r>
      <w:r>
        <w:t>易</w:t>
      </w:r>
      <w:r>
        <w:rPr>
          <w:rFonts w:eastAsia="宋体" w:hint="eastAsia"/>
          <w:lang w:eastAsia="zh-CN"/>
        </w:rPr>
        <w:t>》</w:t>
      </w:r>
      <w:proofErr w:type="spellStart"/>
      <w:r>
        <w:t>乎？且</w:t>
      </w:r>
      <w:proofErr w:type="gramStart"/>
      <w:r>
        <w:t>秦碑以地</w:t>
      </w:r>
      <w:proofErr w:type="gramEnd"/>
      <w:r>
        <w:t>與帝、懈、辟、易、畫韻</w:t>
      </w:r>
      <w:proofErr w:type="spellEnd"/>
      <w:r>
        <w:t>，</w:t>
      </w:r>
      <w:r>
        <w:rPr>
          <w:rFonts w:eastAsia="宋体" w:hint="eastAsia"/>
          <w:lang w:eastAsia="zh-CN"/>
        </w:rPr>
        <w:t>《</w:t>
      </w:r>
      <w:proofErr w:type="spellStart"/>
      <w:r>
        <w:t>淮南</w:t>
      </w:r>
      <w:proofErr w:type="spellEnd"/>
      <w:r>
        <w:rPr>
          <w:rFonts w:eastAsia="宋体" w:hint="eastAsia"/>
          <w:lang w:eastAsia="zh-CN"/>
        </w:rPr>
        <w:t>》</w:t>
      </w:r>
      <w:proofErr w:type="spellStart"/>
      <w:r>
        <w:t>以地與解韻，案</w:t>
      </w:r>
      <w:proofErr w:type="spellEnd"/>
      <w:r>
        <w:rPr>
          <w:rFonts w:eastAsia="宋体" w:hint="eastAsia"/>
          <w:lang w:eastAsia="zh-CN"/>
        </w:rPr>
        <w:t>《</w:t>
      </w:r>
      <w:proofErr w:type="spellStart"/>
      <w:r>
        <w:t>原道</w:t>
      </w:r>
      <w:proofErr w:type="spellEnd"/>
    </w:p>
    <w:p w14:paraId="6AAFEF18" w14:textId="77777777" w:rsidR="00CC015B" w:rsidRDefault="00000000">
      <w:pPr>
        <w:rPr>
          <w:lang w:eastAsia="zh-CN"/>
        </w:rPr>
      </w:pPr>
      <w:proofErr w:type="spellStart"/>
      <w:r>
        <w:t>篇：二之理，施四海；</w:t>
      </w:r>
      <w:proofErr w:type="gramStart"/>
      <w:r>
        <w:t>一</w:t>
      </w:r>
      <w:proofErr w:type="gramEnd"/>
      <w:r>
        <w:t>之解，際天地</w:t>
      </w:r>
      <w:proofErr w:type="spellEnd"/>
      <w:r>
        <w:t>。</w:t>
      </w:r>
      <w:r>
        <w:rPr>
          <w:rFonts w:eastAsia="宋体" w:hint="eastAsia"/>
          <w:lang w:eastAsia="zh-CN"/>
        </w:rPr>
        <w:t>”</w:t>
      </w:r>
      <w:r>
        <w:rPr>
          <w:lang w:eastAsia="zh-CN"/>
        </w:rPr>
        <w:t>此以理、海爲</w:t>
      </w:r>
      <w:proofErr w:type="gramStart"/>
      <w:r>
        <w:rPr>
          <w:lang w:eastAsia="zh-CN"/>
        </w:rPr>
        <w:t>一</w:t>
      </w:r>
      <w:proofErr w:type="gramEnd"/>
      <w:r>
        <w:rPr>
          <w:lang w:eastAsia="zh-CN"/>
        </w:rPr>
        <w:t>韻解、地爲一韻非以理、海、解地通爲一韻</w:t>
      </w:r>
      <w:r>
        <w:rPr>
          <w:rFonts w:eastAsia="宋体" w:hint="eastAsia"/>
          <w:lang w:eastAsia="zh-CN"/>
        </w:rPr>
        <w:t>《</w:t>
      </w:r>
      <w:r>
        <w:rPr>
          <w:lang w:eastAsia="zh-CN"/>
        </w:rPr>
        <w:t>子虚賦</w:t>
      </w:r>
      <w:r>
        <w:rPr>
          <w:rFonts w:eastAsia="宋体" w:hint="eastAsia"/>
          <w:lang w:eastAsia="zh-CN"/>
        </w:rPr>
        <w:t>》</w:t>
      </w:r>
      <w:r>
        <w:rPr>
          <w:lang w:eastAsia="zh-CN"/>
        </w:rPr>
        <w:t>以</w:t>
      </w:r>
    </w:p>
    <w:p w14:paraId="7A746E77" w14:textId="77777777" w:rsidR="00CC015B" w:rsidRDefault="00000000">
      <w:proofErr w:type="spellStart"/>
      <w:r>
        <w:t>地與繫韻</w:t>
      </w:r>
      <w:proofErr w:type="spellEnd"/>
      <w:r>
        <w:t>，</w:t>
      </w:r>
      <w:r>
        <w:rPr>
          <w:rFonts w:eastAsia="宋体" w:hint="eastAsia"/>
          <w:lang w:eastAsia="zh-CN"/>
        </w:rPr>
        <w:t>《</w:t>
      </w:r>
      <w:proofErr w:type="spellStart"/>
      <w:r>
        <w:t>史記</w:t>
      </w:r>
      <w:proofErr w:type="spellEnd"/>
      <w:r>
        <w:rPr>
          <w:rFonts w:eastAsia="宋体" w:hint="eastAsia"/>
          <w:lang w:eastAsia="zh-CN"/>
        </w:rPr>
        <w:t>》</w:t>
      </w:r>
      <w:proofErr w:type="spellStart"/>
      <w:r>
        <w:t>以地與帝韻</w:t>
      </w:r>
      <w:proofErr w:type="spellEnd"/>
      <w:r>
        <w:rPr>
          <w:rFonts w:eastAsia="宋体" w:hint="eastAsia"/>
          <w:lang w:eastAsia="zh-CN"/>
        </w:rPr>
        <w:t>《</w:t>
      </w:r>
      <w:proofErr w:type="spellStart"/>
      <w:r>
        <w:t>元命包</w:t>
      </w:r>
      <w:proofErr w:type="spellEnd"/>
      <w:r>
        <w:rPr>
          <w:rFonts w:eastAsia="宋体" w:hint="eastAsia"/>
          <w:lang w:eastAsia="zh-CN"/>
        </w:rPr>
        <w:t>》</w:t>
      </w:r>
      <w:proofErr w:type="spellStart"/>
      <w:r>
        <w:t>訓地爲易</w:t>
      </w:r>
      <w:proofErr w:type="gramStart"/>
      <w:r>
        <w:t>於</w:t>
      </w:r>
      <w:proofErr w:type="gramEnd"/>
      <w:r>
        <w:t>古音皆屬支部不</w:t>
      </w:r>
      <w:proofErr w:type="gramStart"/>
      <w:r>
        <w:t>屬脂部</w:t>
      </w:r>
      <w:proofErr w:type="gramEnd"/>
      <w:r>
        <w:t>支、歌二</w:t>
      </w:r>
      <w:proofErr w:type="spellEnd"/>
    </w:p>
    <w:p w14:paraId="5FBECA02" w14:textId="77777777" w:rsidR="00CC015B" w:rsidRDefault="00000000">
      <w:proofErr w:type="spellStart"/>
      <w:r>
        <w:t>部之音相近脂則遠矣。至</w:t>
      </w:r>
      <w:proofErr w:type="spellEnd"/>
      <w:r>
        <w:rPr>
          <w:rFonts w:eastAsia="宋体" w:hint="eastAsia"/>
          <w:lang w:eastAsia="zh-CN"/>
        </w:rPr>
        <w:t>《</w:t>
      </w:r>
      <w:proofErr w:type="spellStart"/>
      <w:r>
        <w:t>漢書</w:t>
      </w:r>
      <w:proofErr w:type="spellEnd"/>
      <w:r>
        <w:rPr>
          <w:rFonts w:eastAsia="宋体" w:hint="eastAsia"/>
          <w:lang w:eastAsia="zh-CN"/>
        </w:rPr>
        <w:t>》</w:t>
      </w:r>
      <w:proofErr w:type="spellStart"/>
      <w:r>
        <w:t>讀地如第</w:t>
      </w:r>
      <w:proofErr w:type="spellEnd"/>
      <w:r>
        <w:rPr>
          <w:rFonts w:eastAsia="宋体" w:hint="eastAsia"/>
          <w:lang w:eastAsia="zh-CN"/>
        </w:rPr>
        <w:t>《</w:t>
      </w:r>
      <w:proofErr w:type="spellStart"/>
      <w:r>
        <w:t>釋名</w:t>
      </w:r>
      <w:proofErr w:type="spellEnd"/>
      <w:r>
        <w:rPr>
          <w:rFonts w:eastAsia="宋体" w:hint="eastAsia"/>
          <w:lang w:eastAsia="zh-CN"/>
        </w:rPr>
        <w:t>》</w:t>
      </w:r>
      <w:proofErr w:type="spellStart"/>
      <w:r>
        <w:t>訓地爲底第爲脂部之去聲底爲脂</w:t>
      </w:r>
      <w:proofErr w:type="spellEnd"/>
    </w:p>
    <w:p w14:paraId="35589574" w14:textId="77777777" w:rsidR="00CC015B" w:rsidRDefault="00000000">
      <w:proofErr w:type="spellStart"/>
      <w:r>
        <w:t>部之上聲則地字始讀入脂部矣</w:t>
      </w:r>
      <w:proofErr w:type="spellEnd"/>
      <w:r>
        <w:t>。</w:t>
      </w:r>
      <w:r>
        <w:rPr>
          <w:rFonts w:eastAsia="宋体" w:hint="eastAsia"/>
          <w:lang w:eastAsia="zh-CN"/>
        </w:rPr>
        <w:t>《</w:t>
      </w:r>
      <w:proofErr w:type="spellStart"/>
      <w:r>
        <w:t>玉篇</w:t>
      </w:r>
      <w:proofErr w:type="spellEnd"/>
      <w:proofErr w:type="gramStart"/>
      <w:r>
        <w:rPr>
          <w:rFonts w:eastAsia="宋体" w:hint="eastAsia"/>
          <w:lang w:eastAsia="zh-CN"/>
        </w:rPr>
        <w:t>》‘</w:t>
      </w:r>
      <w:proofErr w:type="spellStart"/>
      <w:proofErr w:type="gramEnd"/>
      <w:r>
        <w:t>地，題利切</w:t>
      </w:r>
      <w:proofErr w:type="spellEnd"/>
      <w:r>
        <w:t>。</w:t>
      </w:r>
      <w:r>
        <w:rPr>
          <w:rFonts w:eastAsia="宋体" w:hint="eastAsia"/>
          <w:lang w:eastAsia="zh-CN"/>
        </w:rPr>
        <w:t>’《</w:t>
      </w:r>
      <w:proofErr w:type="spellStart"/>
      <w:r>
        <w:t>廣韻</w:t>
      </w:r>
      <w:proofErr w:type="spellEnd"/>
      <w:r>
        <w:rPr>
          <w:rFonts w:eastAsia="宋体" w:hint="eastAsia"/>
          <w:lang w:eastAsia="zh-CN"/>
        </w:rPr>
        <w:t>》</w:t>
      </w:r>
      <w:proofErr w:type="spellStart"/>
      <w:r>
        <w:t>收入</w:t>
      </w:r>
      <w:proofErr w:type="spellEnd"/>
      <w:r>
        <w:rPr>
          <w:rFonts w:eastAsia="宋体" w:hint="eastAsia"/>
          <w:lang w:eastAsia="zh-CN"/>
        </w:rPr>
        <w:t>《</w:t>
      </w:r>
      <w:proofErr w:type="spellStart"/>
      <w:r>
        <w:t>六至</w:t>
      </w:r>
      <w:proofErr w:type="spellEnd"/>
      <w:r>
        <w:rPr>
          <w:rFonts w:eastAsia="宋体" w:hint="eastAsia"/>
          <w:lang w:eastAsia="zh-CN"/>
        </w:rPr>
        <w:t>》</w:t>
      </w:r>
      <w:r>
        <w:t>，</w:t>
      </w:r>
      <w:proofErr w:type="spellStart"/>
      <w:r>
        <w:t>皆是脂部之</w:t>
      </w:r>
      <w:proofErr w:type="spellEnd"/>
    </w:p>
    <w:p w14:paraId="226A5E1B" w14:textId="77777777" w:rsidR="00CC015B" w:rsidRDefault="00000000">
      <w:pPr>
        <w:rPr>
          <w:lang w:eastAsia="zh-CN"/>
        </w:rPr>
      </w:pPr>
      <w:r>
        <w:rPr>
          <w:lang w:eastAsia="zh-CN"/>
        </w:rPr>
        <w:t>去聲，此誤之又誤也。而錢氏不能區别，概引爲證，且謂</w:t>
      </w:r>
      <w:r>
        <w:rPr>
          <w:rFonts w:eastAsia="宋体" w:hint="eastAsia"/>
          <w:lang w:eastAsia="zh-CN"/>
        </w:rPr>
        <w:t>《</w:t>
      </w:r>
      <w:r>
        <w:rPr>
          <w:lang w:eastAsia="zh-CN"/>
        </w:rPr>
        <w:t>明夷</w:t>
      </w:r>
      <w:r>
        <w:rPr>
          <w:rFonts w:eastAsia="宋体" w:hint="eastAsia"/>
          <w:lang w:eastAsia="zh-CN"/>
        </w:rPr>
        <w:t>》</w:t>
      </w:r>
      <w:r>
        <w:rPr>
          <w:lang w:eastAsia="zh-CN"/>
        </w:rPr>
        <w:t>地與</w:t>
      </w:r>
      <w:proofErr w:type="gramStart"/>
      <w:r>
        <w:rPr>
          <w:lang w:eastAsia="zh-CN"/>
        </w:rPr>
        <w:t>晦</w:t>
      </w:r>
      <w:proofErr w:type="gramEnd"/>
      <w:r>
        <w:rPr>
          <w:lang w:eastAsia="zh-CN"/>
        </w:rPr>
        <w:t>韻，</w:t>
      </w:r>
      <w:r>
        <w:rPr>
          <w:rFonts w:eastAsia="宋体" w:hint="eastAsia"/>
          <w:lang w:eastAsia="zh-CN"/>
        </w:rPr>
        <w:t>《</w:t>
      </w:r>
      <w:r>
        <w:rPr>
          <w:lang w:eastAsia="zh-CN"/>
        </w:rPr>
        <w:t>繫辭</w:t>
      </w:r>
      <w:r>
        <w:rPr>
          <w:rFonts w:eastAsia="宋体" w:hint="eastAsia"/>
          <w:lang w:eastAsia="zh-CN"/>
        </w:rPr>
        <w:t>》</w:t>
      </w:r>
      <w:r>
        <w:rPr>
          <w:lang w:eastAsia="zh-CN"/>
        </w:rPr>
        <w:t>地與時</w:t>
      </w:r>
    </w:p>
    <w:p w14:paraId="65A8F8EA" w14:textId="77777777" w:rsidR="00CC015B" w:rsidRDefault="00000000">
      <w:proofErr w:type="spellStart"/>
      <w:r>
        <w:lastRenderedPageBreak/>
        <w:t>韻，則歌部之音，竟與之部通矣。蓋錢於支、脂、之三部之界，未能了了，故所引多謬也</w:t>
      </w:r>
      <w:proofErr w:type="spellEnd"/>
    </w:p>
    <w:p w14:paraId="1E62114F" w14:textId="77777777" w:rsidR="00CC015B" w:rsidRDefault="00000000">
      <w:proofErr w:type="spellStart"/>
      <w:proofErr w:type="gramStart"/>
      <w:r>
        <w:t>且地之</w:t>
      </w:r>
      <w:proofErr w:type="gramEnd"/>
      <w:r>
        <w:t>讀如沱，不獨</w:t>
      </w:r>
      <w:proofErr w:type="spellEnd"/>
      <w:r>
        <w:rPr>
          <w:rFonts w:eastAsia="宋体" w:hint="eastAsia"/>
          <w:lang w:eastAsia="zh-CN"/>
        </w:rPr>
        <w:t>《</w:t>
      </w:r>
      <w:r>
        <w:t>詩</w:t>
      </w:r>
      <w:r>
        <w:rPr>
          <w:rFonts w:eastAsia="宋体" w:hint="eastAsia"/>
          <w:lang w:eastAsia="zh-CN"/>
        </w:rPr>
        <w:t>》</w:t>
      </w:r>
      <w:r>
        <w:t>、</w:t>
      </w:r>
      <w:r>
        <w:rPr>
          <w:rFonts w:eastAsia="宋体" w:hint="eastAsia"/>
          <w:lang w:eastAsia="zh-CN"/>
        </w:rPr>
        <w:t>《</w:t>
      </w:r>
      <w:r>
        <w:t>易</w:t>
      </w:r>
      <w:r>
        <w:rPr>
          <w:rFonts w:eastAsia="宋体" w:hint="eastAsia"/>
          <w:lang w:eastAsia="zh-CN"/>
        </w:rPr>
        <w:t>》</w:t>
      </w:r>
      <w:r>
        <w:t>、</w:t>
      </w:r>
      <w:r>
        <w:rPr>
          <w:rFonts w:eastAsia="宋体" w:hint="eastAsia"/>
          <w:lang w:eastAsia="zh-CN"/>
        </w:rPr>
        <w:t>《</w:t>
      </w:r>
      <w:proofErr w:type="spellStart"/>
      <w:r>
        <w:t>楚辭</w:t>
      </w:r>
      <w:proofErr w:type="spellEnd"/>
      <w:r>
        <w:rPr>
          <w:rFonts w:eastAsia="宋体" w:hint="eastAsia"/>
          <w:lang w:eastAsia="zh-CN"/>
        </w:rPr>
        <w:t>》</w:t>
      </w:r>
      <w:r>
        <w:t>也。</w:t>
      </w:r>
      <w:r>
        <w:rPr>
          <w:rFonts w:eastAsia="宋体" w:hint="eastAsia"/>
          <w:lang w:eastAsia="zh-CN"/>
        </w:rPr>
        <w:t>《</w:t>
      </w:r>
      <w:proofErr w:type="spellStart"/>
      <w:r>
        <w:t>禮運</w:t>
      </w:r>
      <w:proofErr w:type="spellEnd"/>
      <w:r>
        <w:rPr>
          <w:rFonts w:eastAsia="宋体" w:hint="eastAsia"/>
          <w:lang w:eastAsia="zh-CN"/>
        </w:rPr>
        <w:t>》</w:t>
      </w:r>
      <w:r>
        <w:t>云</w:t>
      </w:r>
      <w:proofErr w:type="gramStart"/>
      <w:r>
        <w:rPr>
          <w:rFonts w:eastAsia="宋体" w:hint="eastAsia"/>
          <w:lang w:eastAsia="zh-CN"/>
        </w:rPr>
        <w:t>‘</w:t>
      </w:r>
      <w:proofErr w:type="spellStart"/>
      <w:proofErr w:type="gramEnd"/>
      <w:r>
        <w:t>命降於社之謂殽地降於祖廟之</w:t>
      </w:r>
      <w:proofErr w:type="spellEnd"/>
    </w:p>
    <w:p w14:paraId="333ED78C" w14:textId="77777777" w:rsidR="00CC015B" w:rsidRDefault="00000000">
      <w:proofErr w:type="spellStart"/>
      <w:r>
        <w:t>謂仁義降</w:t>
      </w:r>
      <w:proofErr w:type="gramStart"/>
      <w:r>
        <w:t>於</w:t>
      </w:r>
      <w:proofErr w:type="gramEnd"/>
      <w:r>
        <w:t>山川之謂興作降於五祀之謂制度，此聖人所以藏身之固也</w:t>
      </w:r>
      <w:proofErr w:type="spellEnd"/>
      <w:r>
        <w:t>。</w:t>
      </w:r>
      <w:r>
        <w:rPr>
          <w:rFonts w:eastAsia="宋体" w:hint="eastAsia"/>
          <w:lang w:eastAsia="zh-CN"/>
        </w:rPr>
        <w:t>’</w:t>
      </w:r>
      <w:proofErr w:type="spellStart"/>
      <w:r>
        <w:t>地、義爲韻，義</w:t>
      </w:r>
      <w:proofErr w:type="spellEnd"/>
    </w:p>
    <w:p w14:paraId="0CDFD327" w14:textId="77777777" w:rsidR="00CC015B" w:rsidRDefault="00000000">
      <w:proofErr w:type="spellStart"/>
      <w:r>
        <w:t>古讀若俄。作、度、固爲韻</w:t>
      </w:r>
      <w:proofErr w:type="spellEnd"/>
      <w:r>
        <w:t>。</w:t>
      </w:r>
      <w:r>
        <w:rPr>
          <w:rFonts w:eastAsia="宋体" w:hint="eastAsia"/>
          <w:lang w:eastAsia="zh-CN"/>
        </w:rPr>
        <w:t>《</w:t>
      </w:r>
      <w:proofErr w:type="spellStart"/>
      <w:r>
        <w:t>廣韻</w:t>
      </w:r>
      <w:proofErr w:type="spellEnd"/>
      <w:proofErr w:type="gramStart"/>
      <w:r>
        <w:rPr>
          <w:rFonts w:eastAsia="宋体" w:hint="eastAsia"/>
          <w:lang w:eastAsia="zh-CN"/>
        </w:rPr>
        <w:t>》“</w:t>
      </w:r>
      <w:proofErr w:type="gramEnd"/>
      <w:r>
        <w:t>作</w:t>
      </w:r>
      <w:r>
        <w:rPr>
          <w:rFonts w:eastAsia="宋体" w:hint="eastAsia"/>
          <w:lang w:eastAsia="zh-CN"/>
        </w:rPr>
        <w:t>”</w:t>
      </w:r>
      <w:proofErr w:type="spellStart"/>
      <w:r>
        <w:t>字又音臧祚切</w:t>
      </w:r>
      <w:proofErr w:type="spellEnd"/>
      <w:r>
        <w:t>。</w:t>
      </w:r>
      <w:r>
        <w:rPr>
          <w:rFonts w:eastAsia="宋体" w:hint="eastAsia"/>
          <w:lang w:eastAsia="zh-CN"/>
        </w:rPr>
        <w:t>《</w:t>
      </w:r>
      <w:proofErr w:type="spellStart"/>
      <w:r>
        <w:t>大戴禮</w:t>
      </w:r>
      <w:proofErr w:type="spellEnd"/>
      <w:r>
        <w:rPr>
          <w:rFonts w:eastAsia="宋体" w:hint="eastAsia"/>
          <w:lang w:eastAsia="zh-CN"/>
        </w:rPr>
        <w:t>•</w:t>
      </w:r>
      <w:proofErr w:type="spellStart"/>
      <w:r>
        <w:t>五帝德</w:t>
      </w:r>
      <w:proofErr w:type="spellEnd"/>
      <w:r>
        <w:rPr>
          <w:rFonts w:eastAsia="宋体" w:hint="eastAsia"/>
          <w:lang w:eastAsia="zh-CN"/>
        </w:rPr>
        <w:t>》</w:t>
      </w:r>
      <w:r>
        <w:t>篇：</w:t>
      </w:r>
      <w:r>
        <w:rPr>
          <w:rFonts w:eastAsia="宋体" w:hint="eastAsia"/>
          <w:lang w:eastAsia="zh-CN"/>
        </w:rPr>
        <w:t>‘</w:t>
      </w:r>
      <w:proofErr w:type="spellStart"/>
      <w:r>
        <w:t>養財以任地，履時</w:t>
      </w:r>
      <w:proofErr w:type="spellEnd"/>
    </w:p>
    <w:p w14:paraId="01B448FA" w14:textId="77777777" w:rsidR="00CC015B" w:rsidRDefault="00000000">
      <w:proofErr w:type="spellStart"/>
      <w:r>
        <w:t>以</w:t>
      </w:r>
      <w:proofErr w:type="gramStart"/>
      <w:r>
        <w:t>象</w:t>
      </w:r>
      <w:proofErr w:type="gramEnd"/>
      <w:r>
        <w:t>天，依鬼神以制義，治氣以教民</w:t>
      </w:r>
      <w:proofErr w:type="spellEnd"/>
      <w:r>
        <w:t>。</w:t>
      </w:r>
      <w:r>
        <w:rPr>
          <w:rFonts w:eastAsia="宋体" w:hint="eastAsia"/>
          <w:lang w:eastAsia="zh-CN"/>
        </w:rPr>
        <w:t>’</w:t>
      </w:r>
      <w:proofErr w:type="spellStart"/>
      <w:r>
        <w:t>地、義爲韻，天、民爲韻</w:t>
      </w:r>
      <w:proofErr w:type="spellEnd"/>
      <w:r>
        <w:t>。</w:t>
      </w:r>
      <w:r>
        <w:rPr>
          <w:rFonts w:eastAsia="宋体" w:hint="eastAsia"/>
          <w:lang w:eastAsia="zh-CN"/>
        </w:rPr>
        <w:t>《</w:t>
      </w:r>
      <w:proofErr w:type="spellStart"/>
      <w:r>
        <w:t>逸周書</w:t>
      </w:r>
      <w:proofErr w:type="spellEnd"/>
      <w:r>
        <w:rPr>
          <w:rFonts w:eastAsia="宋体" w:hint="eastAsia"/>
          <w:lang w:eastAsia="zh-CN"/>
        </w:rPr>
        <w:t>•</w:t>
      </w:r>
      <w:proofErr w:type="spellStart"/>
      <w:r>
        <w:t>武寤</w:t>
      </w:r>
      <w:proofErr w:type="spellEnd"/>
      <w:r>
        <w:rPr>
          <w:rFonts w:eastAsia="宋体" w:hint="eastAsia"/>
          <w:lang w:eastAsia="zh-CN"/>
        </w:rPr>
        <w:t>》</w:t>
      </w:r>
      <w:r>
        <w:t>篇</w:t>
      </w:r>
      <w:proofErr w:type="gramStart"/>
      <w:r>
        <w:rPr>
          <w:rFonts w:eastAsia="宋体" w:hint="eastAsia"/>
          <w:lang w:eastAsia="zh-CN"/>
        </w:rPr>
        <w:t>‘</w:t>
      </w:r>
      <w:proofErr w:type="spellStart"/>
      <w:proofErr w:type="gramEnd"/>
      <w:r>
        <w:t>王赫</w:t>
      </w:r>
      <w:proofErr w:type="spellEnd"/>
    </w:p>
    <w:p w14:paraId="7C604F12" w14:textId="77777777" w:rsidR="00CC015B" w:rsidRDefault="00000000">
      <w:proofErr w:type="spellStart"/>
      <w:r>
        <w:t>奮烈，八方咸發。高城若地，商庶若化</w:t>
      </w:r>
      <w:proofErr w:type="spellEnd"/>
      <w:r>
        <w:t>。</w:t>
      </w:r>
      <w:r>
        <w:rPr>
          <w:rFonts w:eastAsia="宋体" w:hint="eastAsia"/>
          <w:lang w:eastAsia="zh-CN"/>
        </w:rPr>
        <w:t>’</w:t>
      </w:r>
      <w:proofErr w:type="spellStart"/>
      <w:r>
        <w:t>烈、發爲韻，地、化爲韻。化古讀貨平聲</w:t>
      </w:r>
      <w:proofErr w:type="spellEnd"/>
      <w:r>
        <w:rPr>
          <w:rFonts w:eastAsia="宋体" w:hint="eastAsia"/>
          <w:lang w:eastAsia="zh-CN"/>
        </w:rPr>
        <w:t>《</w:t>
      </w:r>
      <w:proofErr w:type="spellStart"/>
      <w:r>
        <w:t>管子。五</w:t>
      </w:r>
      <w:proofErr w:type="spellEnd"/>
    </w:p>
    <w:p w14:paraId="15C664D9" w14:textId="77777777" w:rsidR="00CC015B" w:rsidRDefault="00000000">
      <w:r>
        <w:t>行</w:t>
      </w:r>
      <w:proofErr w:type="gramStart"/>
      <w:r>
        <w:rPr>
          <w:rFonts w:eastAsia="宋体" w:hint="eastAsia"/>
          <w:lang w:eastAsia="zh-CN"/>
        </w:rPr>
        <w:t>》</w:t>
      </w:r>
      <w:proofErr w:type="gramEnd"/>
      <w:r>
        <w:t>篇</w:t>
      </w:r>
      <w:r>
        <w:rPr>
          <w:rFonts w:eastAsia="宋体" w:hint="eastAsia"/>
          <w:lang w:eastAsia="zh-CN"/>
        </w:rPr>
        <w:t>‘</w:t>
      </w:r>
      <w:proofErr w:type="spellStart"/>
      <w:r>
        <w:t>故通乎陽氣，所以事天也，經緯日月，用之於民；通乎陰氣，所以事地也，經緯星</w:t>
      </w:r>
      <w:proofErr w:type="spellEnd"/>
    </w:p>
    <w:p w14:paraId="7717943F" w14:textId="77777777" w:rsidR="00CC015B" w:rsidRDefault="00000000">
      <w:proofErr w:type="spellStart"/>
      <w:r>
        <w:t>厤，以視其離</w:t>
      </w:r>
      <w:proofErr w:type="spellEnd"/>
      <w:r>
        <w:t>。</w:t>
      </w:r>
      <w:r>
        <w:rPr>
          <w:rFonts w:eastAsia="宋体" w:hint="eastAsia"/>
          <w:lang w:eastAsia="zh-CN"/>
        </w:rPr>
        <w:t>’</w:t>
      </w:r>
      <w:proofErr w:type="spellStart"/>
      <w:r>
        <w:t>天、民爲韻，地、離爲韻。離，古讀若羅。地字皆讀如沱</w:t>
      </w:r>
      <w:proofErr w:type="spellEnd"/>
      <w:r>
        <w:t>。</w:t>
      </w:r>
      <w:r>
        <w:rPr>
          <w:rFonts w:eastAsia="宋体" w:hint="eastAsia"/>
          <w:lang w:eastAsia="zh-CN"/>
        </w:rPr>
        <w:t>《</w:t>
      </w:r>
      <w:proofErr w:type="spellStart"/>
      <w:r>
        <w:t>楚辭</w:t>
      </w:r>
      <w:proofErr w:type="spellEnd"/>
      <w:r>
        <w:rPr>
          <w:rFonts w:eastAsia="宋体" w:hint="eastAsia"/>
          <w:lang w:eastAsia="zh-CN"/>
        </w:rPr>
        <w:t>•</w:t>
      </w:r>
      <w:proofErr w:type="spellStart"/>
      <w:r>
        <w:t>天問</w:t>
      </w:r>
      <w:proofErr w:type="spellEnd"/>
      <w:r>
        <w:rPr>
          <w:rFonts w:eastAsia="宋体" w:hint="eastAsia"/>
          <w:lang w:eastAsia="zh-CN"/>
        </w:rPr>
        <w:t>》</w:t>
      </w:r>
      <w:proofErr w:type="gramStart"/>
      <w:r>
        <w:t>：</w:t>
      </w:r>
      <w:r>
        <w:rPr>
          <w:rFonts w:eastAsia="宋体" w:hint="eastAsia"/>
          <w:lang w:eastAsia="zh-CN"/>
        </w:rPr>
        <w:t>‘</w:t>
      </w:r>
      <w:proofErr w:type="gramEnd"/>
      <w:r>
        <w:t>啓</w:t>
      </w:r>
    </w:p>
    <w:p w14:paraId="5E9F36A9" w14:textId="77777777" w:rsidR="00CC015B" w:rsidRDefault="00000000">
      <w:pPr>
        <w:rPr>
          <w:lang w:eastAsia="zh-CN"/>
        </w:rPr>
      </w:pPr>
      <w:r>
        <w:rPr>
          <w:lang w:eastAsia="zh-CN"/>
        </w:rPr>
        <w:t>【第</w:t>
      </w:r>
      <w:r>
        <w:rPr>
          <w:lang w:eastAsia="zh-CN"/>
        </w:rPr>
        <w:t>349</w:t>
      </w:r>
      <w:r>
        <w:rPr>
          <w:lang w:eastAsia="zh-CN"/>
        </w:rPr>
        <w:t>页】</w:t>
      </w:r>
    </w:p>
    <w:p w14:paraId="1D00E250" w14:textId="77777777" w:rsidR="00CC015B" w:rsidRDefault="00000000">
      <w:pPr>
        <w:rPr>
          <w:lang w:eastAsia="zh-CN"/>
        </w:rPr>
      </w:pPr>
      <w:proofErr w:type="gramStart"/>
      <w:r>
        <w:rPr>
          <w:lang w:eastAsia="zh-CN"/>
        </w:rPr>
        <w:t>棘</w:t>
      </w:r>
      <w:proofErr w:type="gramEnd"/>
      <w:r>
        <w:rPr>
          <w:lang w:eastAsia="zh-CN"/>
        </w:rPr>
        <w:t>賓商，</w:t>
      </w:r>
      <w:r>
        <w:rPr>
          <w:rFonts w:eastAsia="宋体" w:hint="eastAsia"/>
          <w:lang w:eastAsia="zh-CN"/>
        </w:rPr>
        <w:t>《</w:t>
      </w:r>
      <w:r>
        <w:rPr>
          <w:lang w:eastAsia="zh-CN"/>
        </w:rPr>
        <w:t>九辯</w:t>
      </w:r>
      <w:r>
        <w:rPr>
          <w:rFonts w:eastAsia="宋体" w:hint="eastAsia"/>
          <w:lang w:eastAsia="zh-CN"/>
        </w:rPr>
        <w:t>》</w:t>
      </w:r>
      <w:r>
        <w:rPr>
          <w:lang w:eastAsia="zh-CN"/>
        </w:rPr>
        <w:t>、</w:t>
      </w:r>
      <w:r>
        <w:rPr>
          <w:rFonts w:eastAsia="宋体" w:hint="eastAsia"/>
          <w:lang w:eastAsia="zh-CN"/>
        </w:rPr>
        <w:t>《</w:t>
      </w:r>
      <w:r>
        <w:rPr>
          <w:lang w:eastAsia="zh-CN"/>
        </w:rPr>
        <w:t>九歌</w:t>
      </w:r>
      <w:r>
        <w:rPr>
          <w:rFonts w:eastAsia="宋体" w:hint="eastAsia"/>
          <w:lang w:eastAsia="zh-CN"/>
        </w:rPr>
        <w:t>》</w:t>
      </w:r>
      <w:r>
        <w:rPr>
          <w:lang w:eastAsia="zh-CN"/>
        </w:rPr>
        <w:t>。</w:t>
      </w:r>
      <w:proofErr w:type="gramStart"/>
      <w:r>
        <w:rPr>
          <w:lang w:eastAsia="zh-CN"/>
        </w:rPr>
        <w:t>何勤子</w:t>
      </w:r>
      <w:proofErr w:type="gramEnd"/>
      <w:r>
        <w:rPr>
          <w:lang w:eastAsia="zh-CN"/>
        </w:rPr>
        <w:t>屠母，而死分竟地？</w:t>
      </w:r>
      <w:r>
        <w:rPr>
          <w:rFonts w:eastAsia="宋体" w:hint="eastAsia"/>
          <w:lang w:eastAsia="zh-CN"/>
        </w:rPr>
        <w:t>’</w:t>
      </w:r>
      <w:r>
        <w:rPr>
          <w:lang w:eastAsia="zh-CN"/>
        </w:rPr>
        <w:t>地字亦讀如</w:t>
      </w:r>
      <w:proofErr w:type="gramStart"/>
      <w:r>
        <w:rPr>
          <w:lang w:eastAsia="zh-CN"/>
        </w:rPr>
        <w:t>沱</w:t>
      </w:r>
      <w:proofErr w:type="gramEnd"/>
      <w:r>
        <w:rPr>
          <w:lang w:eastAsia="zh-CN"/>
        </w:rPr>
        <w:t>，又不獨</w:t>
      </w:r>
      <w:r>
        <w:rPr>
          <w:rFonts w:eastAsia="宋体" w:hint="eastAsia"/>
          <w:lang w:eastAsia="zh-CN"/>
        </w:rPr>
        <w:t>《</w:t>
      </w:r>
      <w:r>
        <w:rPr>
          <w:lang w:eastAsia="zh-CN"/>
        </w:rPr>
        <w:t>橘頌</w:t>
      </w:r>
      <w:r>
        <w:rPr>
          <w:rFonts w:eastAsia="宋体" w:hint="eastAsia"/>
          <w:lang w:eastAsia="zh-CN"/>
        </w:rPr>
        <w:t>》</w:t>
      </w:r>
      <w:r>
        <w:rPr>
          <w:lang w:eastAsia="zh-CN"/>
        </w:rPr>
        <w:t>一篇</w:t>
      </w:r>
    </w:p>
    <w:p w14:paraId="45F6E6A3" w14:textId="77777777" w:rsidR="00CC015B" w:rsidRDefault="00000000">
      <w:proofErr w:type="spellStart"/>
      <w:r>
        <w:t>也。以上諸書，皆在秦碑之前，而錢皆不取者，有所嫌而諱之耳。又</w:t>
      </w:r>
      <w:proofErr w:type="spellEnd"/>
      <w:r>
        <w:rPr>
          <w:rFonts w:eastAsia="宋体" w:hint="eastAsia"/>
          <w:lang w:eastAsia="zh-CN"/>
        </w:rPr>
        <w:t>《</w:t>
      </w:r>
      <w:proofErr w:type="spellStart"/>
      <w:r>
        <w:t>子虗賦</w:t>
      </w:r>
      <w:proofErr w:type="spellEnd"/>
      <w:r>
        <w:rPr>
          <w:rFonts w:eastAsia="宋体" w:hint="eastAsia"/>
          <w:lang w:eastAsia="zh-CN"/>
        </w:rPr>
        <w:t>》</w:t>
      </w:r>
      <w:proofErr w:type="spellStart"/>
      <w:r>
        <w:t>雖讀地如今</w:t>
      </w:r>
      <w:proofErr w:type="spellEnd"/>
    </w:p>
    <w:p w14:paraId="2BFAD14F" w14:textId="77777777" w:rsidR="00CC015B" w:rsidRDefault="00000000">
      <w:proofErr w:type="spellStart"/>
      <w:r>
        <w:t>音，而</w:t>
      </w:r>
      <w:proofErr w:type="spellEnd"/>
      <w:r>
        <w:rPr>
          <w:rFonts w:eastAsia="宋体" w:hint="eastAsia"/>
          <w:lang w:eastAsia="zh-CN"/>
        </w:rPr>
        <w:t>《</w:t>
      </w:r>
      <w:proofErr w:type="spellStart"/>
      <w:r>
        <w:t>上林賦</w:t>
      </w:r>
      <w:proofErr w:type="spellEnd"/>
      <w:r>
        <w:rPr>
          <w:rFonts w:eastAsia="宋体" w:hint="eastAsia"/>
          <w:lang w:eastAsia="zh-CN"/>
        </w:rPr>
        <w:t>》</w:t>
      </w:r>
      <w:r>
        <w:t>云：</w:t>
      </w:r>
      <w:proofErr w:type="gramStart"/>
      <w:r>
        <w:rPr>
          <w:rFonts w:eastAsia="宋体" w:hint="eastAsia"/>
          <w:lang w:eastAsia="zh-CN"/>
        </w:rPr>
        <w:t>‘</w:t>
      </w:r>
      <w:proofErr w:type="spellStart"/>
      <w:proofErr w:type="gramEnd"/>
      <w:r>
        <w:t>其北則盛夏含凍裂地，涉冰揭河；其獸則麒麟角端，騊駼橐駝，蛩蛩</w:t>
      </w:r>
      <w:proofErr w:type="spellEnd"/>
    </w:p>
    <w:p w14:paraId="503C9239" w14:textId="77777777" w:rsidR="00CC015B" w:rsidRDefault="00000000">
      <w:pPr>
        <w:rPr>
          <w:lang w:eastAsia="zh-CN"/>
        </w:rPr>
      </w:pPr>
      <w:r>
        <w:rPr>
          <w:lang w:eastAsia="zh-CN"/>
        </w:rPr>
        <w:t>驒騱，駃騠驢赢。</w:t>
      </w:r>
      <w:r>
        <w:rPr>
          <w:rFonts w:eastAsia="宋体" w:hint="eastAsia"/>
          <w:lang w:eastAsia="zh-CN"/>
        </w:rPr>
        <w:t>’</w:t>
      </w:r>
      <w:r>
        <w:rPr>
          <w:lang w:eastAsia="zh-CN"/>
        </w:rPr>
        <w:t>則又讀地如</w:t>
      </w:r>
      <w:proofErr w:type="gramStart"/>
      <w:r>
        <w:rPr>
          <w:lang w:eastAsia="zh-CN"/>
        </w:rPr>
        <w:t>沱</w:t>
      </w:r>
      <w:proofErr w:type="gramEnd"/>
      <w:r>
        <w:rPr>
          <w:lang w:eastAsia="zh-CN"/>
        </w:rPr>
        <w:t>。錢引</w:t>
      </w:r>
      <w:r>
        <w:rPr>
          <w:rFonts w:eastAsia="宋体" w:hint="eastAsia"/>
          <w:lang w:eastAsia="zh-CN"/>
        </w:rPr>
        <w:t>《</w:t>
      </w:r>
      <w:r>
        <w:rPr>
          <w:lang w:eastAsia="zh-CN"/>
        </w:rPr>
        <w:t>子虗</w:t>
      </w:r>
      <w:r>
        <w:rPr>
          <w:rFonts w:eastAsia="宋体" w:hint="eastAsia"/>
          <w:lang w:eastAsia="zh-CN"/>
        </w:rPr>
        <w:t>》</w:t>
      </w:r>
      <w:r>
        <w:rPr>
          <w:lang w:eastAsia="zh-CN"/>
        </w:rPr>
        <w:t>而不引</w:t>
      </w:r>
      <w:r>
        <w:rPr>
          <w:rFonts w:eastAsia="宋体" w:hint="eastAsia"/>
          <w:lang w:eastAsia="zh-CN"/>
        </w:rPr>
        <w:t>《</w:t>
      </w:r>
      <w:r>
        <w:rPr>
          <w:lang w:eastAsia="zh-CN"/>
        </w:rPr>
        <w:t>上林</w:t>
      </w:r>
      <w:r>
        <w:rPr>
          <w:rFonts w:eastAsia="宋体" w:hint="eastAsia"/>
          <w:lang w:eastAsia="zh-CN"/>
        </w:rPr>
        <w:t>》</w:t>
      </w:r>
      <w:r>
        <w:rPr>
          <w:lang w:eastAsia="zh-CN"/>
        </w:rPr>
        <w:t>，亦諱之耳。其漢人之讀地</w:t>
      </w:r>
    </w:p>
    <w:p w14:paraId="3EC27C55" w14:textId="77777777" w:rsidR="00CC015B" w:rsidRDefault="00000000">
      <w:pPr>
        <w:rPr>
          <w:rFonts w:eastAsia="宋体"/>
          <w:lang w:eastAsia="zh-CN"/>
        </w:rPr>
      </w:pPr>
      <w:r>
        <w:rPr>
          <w:lang w:eastAsia="zh-CN"/>
        </w:rPr>
        <w:t>如</w:t>
      </w:r>
      <w:proofErr w:type="gramStart"/>
      <w:r>
        <w:rPr>
          <w:lang w:eastAsia="zh-CN"/>
        </w:rPr>
        <w:t>沱</w:t>
      </w:r>
      <w:proofErr w:type="gramEnd"/>
      <w:r>
        <w:rPr>
          <w:lang w:eastAsia="zh-CN"/>
        </w:rPr>
        <w:t>者，尚不止此，</w:t>
      </w:r>
      <w:r>
        <w:rPr>
          <w:rFonts w:eastAsia="宋体" w:hint="eastAsia"/>
          <w:lang w:eastAsia="zh-CN"/>
        </w:rPr>
        <w:t>《</w:t>
      </w:r>
      <w:r>
        <w:rPr>
          <w:lang w:eastAsia="zh-CN"/>
        </w:rPr>
        <w:t>唐韻正</w:t>
      </w:r>
      <w:r>
        <w:rPr>
          <w:rFonts w:eastAsia="宋体" w:hint="eastAsia"/>
          <w:lang w:eastAsia="zh-CN"/>
        </w:rPr>
        <w:t>》</w:t>
      </w:r>
      <w:r>
        <w:rPr>
          <w:lang w:eastAsia="zh-CN"/>
        </w:rPr>
        <w:t>所載已詳，今不具録。</w:t>
      </w:r>
      <w:r>
        <w:rPr>
          <w:rFonts w:eastAsia="宋体" w:hint="eastAsia"/>
          <w:lang w:eastAsia="zh-CN"/>
        </w:rPr>
        <w:t>”</w:t>
      </w:r>
    </w:p>
    <w:p w14:paraId="4628AABC" w14:textId="77777777" w:rsidR="00CC015B" w:rsidRDefault="00000000">
      <w:r>
        <w:rPr>
          <w:lang w:eastAsia="zh-CN"/>
        </w:rPr>
        <w:t>案：</w:t>
      </w:r>
      <w:r>
        <w:rPr>
          <w:rFonts w:eastAsia="宋体" w:hint="eastAsia"/>
          <w:lang w:eastAsia="zh-CN"/>
        </w:rPr>
        <w:t>《</w:t>
      </w:r>
      <w:r>
        <w:rPr>
          <w:lang w:eastAsia="zh-CN"/>
        </w:rPr>
        <w:t>説文</w:t>
      </w:r>
      <w:r>
        <w:rPr>
          <w:rFonts w:eastAsia="宋体" w:hint="eastAsia"/>
          <w:lang w:eastAsia="zh-CN"/>
        </w:rPr>
        <w:t>》“</w:t>
      </w:r>
      <w:r>
        <w:rPr>
          <w:lang w:eastAsia="zh-CN"/>
        </w:rPr>
        <w:t>地</w:t>
      </w:r>
      <w:r>
        <w:rPr>
          <w:rFonts w:eastAsia="宋体" w:hint="eastAsia"/>
          <w:lang w:eastAsia="zh-CN"/>
        </w:rPr>
        <w:t>”</w:t>
      </w:r>
      <w:proofErr w:type="gramStart"/>
      <w:r>
        <w:rPr>
          <w:lang w:eastAsia="zh-CN"/>
        </w:rPr>
        <w:t>字解云</w:t>
      </w:r>
      <w:proofErr w:type="gramEnd"/>
      <w:r>
        <w:rPr>
          <w:lang w:eastAsia="zh-CN"/>
        </w:rPr>
        <w:t>：</w:t>
      </w:r>
      <w:r>
        <w:rPr>
          <w:rFonts w:eastAsia="宋体" w:hint="eastAsia"/>
          <w:lang w:eastAsia="zh-CN"/>
        </w:rPr>
        <w:t>“</w:t>
      </w:r>
      <w:proofErr w:type="gramStart"/>
      <w:r>
        <w:rPr>
          <w:lang w:eastAsia="zh-CN"/>
        </w:rPr>
        <w:t>從</w:t>
      </w:r>
      <w:proofErr w:type="gramEnd"/>
      <w:r>
        <w:rPr>
          <w:lang w:eastAsia="zh-CN"/>
        </w:rPr>
        <w:t>土，也聲。</w:t>
      </w:r>
      <w:r>
        <w:rPr>
          <w:rFonts w:eastAsia="宋体" w:hint="eastAsia"/>
          <w:lang w:eastAsia="zh-CN"/>
        </w:rPr>
        <w:t>”“</w:t>
      </w:r>
      <w:r>
        <w:rPr>
          <w:lang w:eastAsia="zh-CN"/>
        </w:rPr>
        <w:t>墬</w:t>
      </w:r>
      <w:r>
        <w:rPr>
          <w:rFonts w:eastAsia="宋体" w:hint="eastAsia"/>
          <w:lang w:eastAsia="zh-CN"/>
        </w:rPr>
        <w:t>”</w:t>
      </w:r>
      <w:proofErr w:type="gramStart"/>
      <w:r>
        <w:rPr>
          <w:lang w:eastAsia="zh-CN"/>
        </w:rPr>
        <w:t>字解云</w:t>
      </w:r>
      <w:proofErr w:type="gramEnd"/>
      <w:r>
        <w:rPr>
          <w:lang w:eastAsia="zh-CN"/>
        </w:rPr>
        <w:t>：</w:t>
      </w:r>
      <w:r>
        <w:rPr>
          <w:rFonts w:eastAsia="宋体" w:hint="eastAsia"/>
          <w:lang w:eastAsia="zh-CN"/>
        </w:rPr>
        <w:t>“</w:t>
      </w:r>
      <w:r>
        <w:rPr>
          <w:lang w:eastAsia="zh-CN"/>
        </w:rPr>
        <w:t>籀文地，</w:t>
      </w:r>
      <w:proofErr w:type="gramStart"/>
      <w:r>
        <w:rPr>
          <w:lang w:eastAsia="zh-CN"/>
        </w:rPr>
        <w:t>從</w:t>
      </w:r>
      <w:proofErr w:type="gramEnd"/>
      <w:r>
        <w:rPr>
          <w:lang w:eastAsia="zh-CN"/>
        </w:rPr>
        <w:t>土、自，</w:t>
      </w:r>
      <w:proofErr w:type="gramStart"/>
      <w:r>
        <w:rPr>
          <w:lang w:eastAsia="zh-CN"/>
        </w:rPr>
        <w:t>彖</w:t>
      </w:r>
      <w:proofErr w:type="gramEnd"/>
      <w:r>
        <w:rPr>
          <w:lang w:eastAsia="zh-CN"/>
        </w:rPr>
        <w:t>聲。</w:t>
      </w:r>
      <w:r>
        <w:rPr>
          <w:rFonts w:eastAsia="宋体" w:hint="eastAsia"/>
          <w:lang w:eastAsia="zh-CN"/>
        </w:rPr>
        <w:t>”</w:t>
      </w:r>
      <w:proofErr w:type="spellStart"/>
      <w:r>
        <w:t>小徐</w:t>
      </w:r>
      <w:proofErr w:type="spellEnd"/>
    </w:p>
    <w:p w14:paraId="212AD0AE" w14:textId="77777777" w:rsidR="00CC015B" w:rsidRDefault="00000000">
      <w:proofErr w:type="spellStart"/>
      <w:r>
        <w:t>本如是，大徐本作</w:t>
      </w:r>
      <w:proofErr w:type="spellEnd"/>
      <w:r>
        <w:rPr>
          <w:rFonts w:eastAsia="宋体" w:hint="eastAsia"/>
          <w:lang w:eastAsia="zh-CN"/>
        </w:rPr>
        <w:t>“</w:t>
      </w:r>
      <w:proofErr w:type="spellStart"/>
      <w:r>
        <w:t>籒文</w:t>
      </w:r>
      <w:proofErr w:type="gramStart"/>
      <w:r>
        <w:t>從</w:t>
      </w:r>
      <w:proofErr w:type="gramEnd"/>
      <w:r>
        <w:t>䧘</w:t>
      </w:r>
      <w:proofErr w:type="spellEnd"/>
      <w:r>
        <w:rPr>
          <w:rFonts w:eastAsia="宋体" w:hint="eastAsia"/>
          <w:lang w:eastAsia="zh-CN"/>
        </w:rPr>
        <w:t>”</w:t>
      </w:r>
      <w:r>
        <w:t>，非。</w:t>
      </w:r>
      <w:r>
        <w:rPr>
          <w:rFonts w:eastAsia="宋体" w:hint="eastAsia"/>
          <w:lang w:eastAsia="zh-CN"/>
        </w:rPr>
        <w:t>“</w:t>
      </w:r>
      <w:r>
        <w:t>彖</w:t>
      </w:r>
      <w:r>
        <w:rPr>
          <w:rFonts w:eastAsia="宋体" w:hint="eastAsia"/>
          <w:lang w:eastAsia="zh-CN"/>
        </w:rPr>
        <w:t>”</w:t>
      </w:r>
      <w:proofErr w:type="spellStart"/>
      <w:proofErr w:type="gramStart"/>
      <w:r>
        <w:t>於</w:t>
      </w:r>
      <w:proofErr w:type="gramEnd"/>
      <w:r>
        <w:t>古音屬元部</w:t>
      </w:r>
      <w:proofErr w:type="spellEnd"/>
      <w:r>
        <w:t>，</w:t>
      </w:r>
      <w:r>
        <w:rPr>
          <w:rFonts w:eastAsia="宋体" w:hint="eastAsia"/>
          <w:lang w:eastAsia="zh-CN"/>
        </w:rPr>
        <w:t>“</w:t>
      </w:r>
      <w:r>
        <w:t>也</w:t>
      </w:r>
      <w:r>
        <w:rPr>
          <w:rFonts w:eastAsia="宋体" w:hint="eastAsia"/>
          <w:lang w:eastAsia="zh-CN"/>
        </w:rPr>
        <w:t>”</w:t>
      </w:r>
      <w:proofErr w:type="spellStart"/>
      <w:r>
        <w:t>於古音屬歌部，元、歌二部之音相近</w:t>
      </w:r>
      <w:proofErr w:type="spellEnd"/>
    </w:p>
    <w:p w14:paraId="029469A6" w14:textId="77777777" w:rsidR="00CC015B" w:rsidRDefault="00000000">
      <w:pPr>
        <w:rPr>
          <w:lang w:eastAsia="zh-CN"/>
        </w:rPr>
      </w:pPr>
      <w:r>
        <w:rPr>
          <w:lang w:eastAsia="zh-CN"/>
        </w:rPr>
        <w:lastRenderedPageBreak/>
        <w:t>故諧聲亦相通。</w:t>
      </w:r>
      <w:r>
        <w:rPr>
          <w:rFonts w:eastAsia="宋体" w:hint="eastAsia"/>
          <w:lang w:eastAsia="zh-CN"/>
        </w:rPr>
        <w:t>《</w:t>
      </w:r>
      <w:r>
        <w:rPr>
          <w:lang w:eastAsia="zh-CN"/>
        </w:rPr>
        <w:t>説文</w:t>
      </w:r>
      <w:r>
        <w:rPr>
          <w:rFonts w:eastAsia="宋体" w:hint="eastAsia"/>
          <w:lang w:eastAsia="zh-CN"/>
        </w:rPr>
        <w:t>》“</w:t>
      </w:r>
      <w:r>
        <w:rPr>
          <w:lang w:eastAsia="zh-CN"/>
        </w:rPr>
        <w:t>萑</w:t>
      </w:r>
      <w:r>
        <w:rPr>
          <w:rFonts w:eastAsia="宋体" w:hint="eastAsia"/>
          <w:lang w:eastAsia="zh-CN"/>
        </w:rPr>
        <w:t>”</w:t>
      </w:r>
      <w:proofErr w:type="gramStart"/>
      <w:r>
        <w:rPr>
          <w:lang w:eastAsia="zh-CN"/>
        </w:rPr>
        <w:t>從萑</w:t>
      </w:r>
      <w:proofErr w:type="gramEnd"/>
      <w:r>
        <w:rPr>
          <w:lang w:eastAsia="zh-CN"/>
        </w:rPr>
        <w:t>聲，而</w:t>
      </w:r>
      <w:r>
        <w:rPr>
          <w:rFonts w:eastAsia="宋体" w:hint="eastAsia"/>
          <w:lang w:eastAsia="zh-CN"/>
        </w:rPr>
        <w:t>“</w:t>
      </w:r>
      <w:r>
        <w:rPr>
          <w:lang w:eastAsia="zh-CN"/>
        </w:rPr>
        <w:t>萑</w:t>
      </w:r>
      <w:r>
        <w:rPr>
          <w:rFonts w:eastAsia="宋体" w:hint="eastAsia"/>
          <w:lang w:eastAsia="zh-CN"/>
        </w:rPr>
        <w:t>”</w:t>
      </w:r>
      <w:r>
        <w:rPr>
          <w:lang w:eastAsia="zh-CN"/>
        </w:rPr>
        <w:t>讀若和；</w:t>
      </w:r>
      <w:r>
        <w:rPr>
          <w:rFonts w:eastAsia="宋体" w:hint="eastAsia"/>
          <w:lang w:eastAsia="zh-CN"/>
        </w:rPr>
        <w:t>“</w:t>
      </w:r>
      <w:r>
        <w:rPr>
          <w:lang w:eastAsia="zh-CN"/>
        </w:rPr>
        <w:t>笺</w:t>
      </w:r>
      <w:r>
        <w:rPr>
          <w:rFonts w:eastAsia="宋体" w:hint="eastAsia"/>
          <w:lang w:eastAsia="zh-CN"/>
        </w:rPr>
        <w:t>”</w:t>
      </w:r>
      <w:proofErr w:type="gramStart"/>
      <w:r>
        <w:rPr>
          <w:lang w:eastAsia="zh-CN"/>
        </w:rPr>
        <w:t>從</w:t>
      </w:r>
      <w:proofErr w:type="gramEnd"/>
      <w:r>
        <w:rPr>
          <w:lang w:eastAsia="zh-CN"/>
        </w:rPr>
        <w:t>戈聲，而讀若縣；</w:t>
      </w:r>
      <w:r>
        <w:rPr>
          <w:rFonts w:eastAsia="宋体" w:hint="eastAsia"/>
          <w:lang w:eastAsia="zh-CN"/>
        </w:rPr>
        <w:t>“</w:t>
      </w:r>
      <w:r>
        <w:rPr>
          <w:lang w:eastAsia="zh-CN"/>
        </w:rPr>
        <w:t>㡲</w:t>
      </w:r>
      <w:r>
        <w:rPr>
          <w:rFonts w:eastAsia="宋体" w:hint="eastAsia"/>
          <w:lang w:eastAsia="zh-CN"/>
        </w:rPr>
        <w:t>”</w:t>
      </w:r>
      <w:proofErr w:type="gramStart"/>
      <w:r>
        <w:rPr>
          <w:lang w:eastAsia="zh-CN"/>
        </w:rPr>
        <w:t>從</w:t>
      </w:r>
      <w:proofErr w:type="gramEnd"/>
      <w:r>
        <w:rPr>
          <w:lang w:eastAsia="zh-CN"/>
        </w:rPr>
        <w:t>戈</w:t>
      </w:r>
    </w:p>
    <w:p w14:paraId="12A5AEE5" w14:textId="77777777" w:rsidR="00CC015B" w:rsidRDefault="00000000">
      <w:proofErr w:type="spellStart"/>
      <w:r>
        <w:t>聲，而讀若環</w:t>
      </w:r>
      <w:proofErr w:type="spellEnd"/>
      <w:r>
        <w:t>；</w:t>
      </w:r>
      <w:r>
        <w:rPr>
          <w:rFonts w:eastAsia="宋体" w:hint="eastAsia"/>
          <w:lang w:eastAsia="zh-CN"/>
        </w:rPr>
        <w:t>“</w:t>
      </w:r>
      <w:r>
        <w:t>儺</w:t>
      </w:r>
      <w:r>
        <w:rPr>
          <w:rFonts w:eastAsia="宋体" w:hint="eastAsia"/>
          <w:lang w:eastAsia="zh-CN"/>
        </w:rPr>
        <w:t>”</w:t>
      </w:r>
      <w:proofErr w:type="spellStart"/>
      <w:proofErr w:type="gramStart"/>
      <w:r>
        <w:t>從</w:t>
      </w:r>
      <w:proofErr w:type="gramEnd"/>
      <w:r>
        <w:t>難聲</w:t>
      </w:r>
      <w:proofErr w:type="spellEnd"/>
      <w:r>
        <w:t>；</w:t>
      </w:r>
      <w:r>
        <w:rPr>
          <w:rFonts w:eastAsia="宋体" w:hint="eastAsia"/>
          <w:lang w:eastAsia="zh-CN"/>
        </w:rPr>
        <w:t>“</w:t>
      </w:r>
      <w:r>
        <w:t>譒</w:t>
      </w:r>
      <w:r>
        <w:rPr>
          <w:rFonts w:eastAsia="宋体" w:hint="eastAsia"/>
          <w:lang w:eastAsia="zh-CN"/>
        </w:rPr>
        <w:t>”</w:t>
      </w:r>
      <w:r>
        <w:t>、</w:t>
      </w:r>
      <w:r>
        <w:rPr>
          <w:rFonts w:eastAsia="宋体" w:hint="eastAsia"/>
          <w:lang w:eastAsia="zh-CN"/>
        </w:rPr>
        <w:t>“</w:t>
      </w:r>
      <w:r>
        <w:t>播</w:t>
      </w:r>
      <w:r>
        <w:rPr>
          <w:rFonts w:eastAsia="宋体" w:hint="eastAsia"/>
          <w:lang w:eastAsia="zh-CN"/>
        </w:rPr>
        <w:t>”</w:t>
      </w:r>
      <w:r>
        <w:t>、</w:t>
      </w:r>
      <w:r>
        <w:rPr>
          <w:rFonts w:eastAsia="宋体" w:hint="eastAsia"/>
          <w:lang w:eastAsia="zh-CN"/>
        </w:rPr>
        <w:t>“</w:t>
      </w:r>
      <w:r>
        <w:t>鄱</w:t>
      </w:r>
      <w:r>
        <w:rPr>
          <w:rFonts w:eastAsia="宋体" w:hint="eastAsia"/>
          <w:lang w:eastAsia="zh-CN"/>
        </w:rPr>
        <w:t>”</w:t>
      </w:r>
      <w:r>
        <w:t>、</w:t>
      </w:r>
      <w:r>
        <w:rPr>
          <w:rFonts w:eastAsia="宋体" w:hint="eastAsia"/>
          <w:lang w:eastAsia="zh-CN"/>
        </w:rPr>
        <w:t>“</w:t>
      </w:r>
      <w:r>
        <w:t>磻</w:t>
      </w:r>
      <w:r>
        <w:rPr>
          <w:rFonts w:eastAsia="宋体" w:hint="eastAsia"/>
          <w:lang w:eastAsia="zh-CN"/>
        </w:rPr>
        <w:t>”</w:t>
      </w:r>
      <w:proofErr w:type="spellStart"/>
      <w:r>
        <w:t>並</w:t>
      </w:r>
      <w:proofErr w:type="gramStart"/>
      <w:r>
        <w:t>從</w:t>
      </w:r>
      <w:proofErr w:type="gramEnd"/>
      <w:r>
        <w:t>番聲</w:t>
      </w:r>
      <w:proofErr w:type="spellEnd"/>
      <w:r>
        <w:t>；</w:t>
      </w:r>
      <w:r>
        <w:rPr>
          <w:rFonts w:eastAsia="宋体" w:hint="eastAsia"/>
          <w:lang w:eastAsia="zh-CN"/>
        </w:rPr>
        <w:t>“</w:t>
      </w:r>
      <w:r>
        <w:t>魌</w:t>
      </w:r>
      <w:r>
        <w:rPr>
          <w:rFonts w:eastAsia="宋体" w:hint="eastAsia"/>
          <w:lang w:eastAsia="zh-CN"/>
        </w:rPr>
        <w:t>”</w:t>
      </w:r>
      <w:proofErr w:type="spellStart"/>
      <w:proofErr w:type="gramStart"/>
      <w:r>
        <w:t>從</w:t>
      </w:r>
      <w:proofErr w:type="gramEnd"/>
      <w:r>
        <w:t>難省聲，讀若</w:t>
      </w:r>
      <w:proofErr w:type="spellEnd"/>
      <w:r>
        <w:rPr>
          <w:rFonts w:eastAsia="宋体" w:hint="eastAsia"/>
          <w:lang w:eastAsia="zh-CN"/>
        </w:rPr>
        <w:t>“</w:t>
      </w:r>
      <w:r>
        <w:t>受</w:t>
      </w:r>
    </w:p>
    <w:p w14:paraId="79333366" w14:textId="77777777" w:rsidR="00CC015B" w:rsidRDefault="00000000">
      <w:proofErr w:type="spellStart"/>
      <w:r>
        <w:t>福不</w:t>
      </w:r>
      <w:proofErr w:type="gramStart"/>
      <w:r>
        <w:t>儺</w:t>
      </w:r>
      <w:proofErr w:type="spellEnd"/>
      <w:proofErr w:type="gramEnd"/>
      <w:r>
        <w:rPr>
          <w:rFonts w:eastAsia="宋体" w:hint="eastAsia"/>
          <w:lang w:eastAsia="zh-CN"/>
        </w:rPr>
        <w:t>”</w:t>
      </w:r>
      <w:r>
        <w:t>；</w:t>
      </w:r>
      <w:r>
        <w:rPr>
          <w:rFonts w:eastAsia="宋体" w:hint="eastAsia"/>
          <w:lang w:eastAsia="zh-CN"/>
        </w:rPr>
        <w:t>“</w:t>
      </w:r>
      <w:r>
        <w:t>媻</w:t>
      </w:r>
      <w:r>
        <w:rPr>
          <w:rFonts w:eastAsia="宋体" w:hint="eastAsia"/>
          <w:lang w:eastAsia="zh-CN"/>
        </w:rPr>
        <w:t>”</w:t>
      </w:r>
      <w:proofErr w:type="spellStart"/>
      <w:proofErr w:type="gramStart"/>
      <w:r>
        <w:t>從</w:t>
      </w:r>
      <w:proofErr w:type="gramEnd"/>
      <w:r>
        <w:t>般聲，引</w:t>
      </w:r>
      <w:proofErr w:type="spellEnd"/>
      <w:r>
        <w:rPr>
          <w:rFonts w:eastAsia="宋体" w:hint="eastAsia"/>
          <w:lang w:eastAsia="zh-CN"/>
        </w:rPr>
        <w:t>《</w:t>
      </w:r>
      <w:r>
        <w:t>詩</w:t>
      </w:r>
      <w:r>
        <w:rPr>
          <w:rFonts w:eastAsia="宋体" w:hint="eastAsia"/>
          <w:lang w:eastAsia="zh-CN"/>
        </w:rPr>
        <w:t>》“</w:t>
      </w:r>
      <w:proofErr w:type="spellStart"/>
      <w:r>
        <w:t>市也媻娑</w:t>
      </w:r>
      <w:proofErr w:type="spellEnd"/>
      <w:r>
        <w:rPr>
          <w:rFonts w:eastAsia="宋体" w:hint="eastAsia"/>
          <w:lang w:eastAsia="zh-CN"/>
        </w:rPr>
        <w:t>”</w:t>
      </w:r>
      <w:r>
        <w:t>，今</w:t>
      </w:r>
      <w:r>
        <w:rPr>
          <w:rFonts w:eastAsia="宋体" w:hint="eastAsia"/>
          <w:lang w:eastAsia="zh-CN"/>
        </w:rPr>
        <w:t>《</w:t>
      </w:r>
      <w:r>
        <w:t>詩</w:t>
      </w:r>
      <w:r>
        <w:rPr>
          <w:rFonts w:eastAsia="宋体" w:hint="eastAsia"/>
          <w:lang w:eastAsia="zh-CN"/>
        </w:rPr>
        <w:t>》</w:t>
      </w:r>
      <w:r>
        <w:t>作</w:t>
      </w:r>
      <w:r>
        <w:rPr>
          <w:rFonts w:eastAsia="宋体" w:hint="eastAsia"/>
          <w:lang w:eastAsia="zh-CN"/>
        </w:rPr>
        <w:t>“</w:t>
      </w:r>
      <w:proofErr w:type="spellStart"/>
      <w:r>
        <w:t>婆娑</w:t>
      </w:r>
      <w:proofErr w:type="spellEnd"/>
      <w:r>
        <w:rPr>
          <w:rFonts w:eastAsia="宋体" w:hint="eastAsia"/>
          <w:lang w:eastAsia="zh-CN"/>
        </w:rPr>
        <w:t>”</w:t>
      </w:r>
      <w:r>
        <w:t>。</w:t>
      </w:r>
      <w:r>
        <w:rPr>
          <w:rFonts w:eastAsia="宋体" w:hint="eastAsia"/>
          <w:lang w:eastAsia="zh-CN"/>
        </w:rPr>
        <w:t>《</w:t>
      </w:r>
      <w:proofErr w:type="spellStart"/>
      <w:r>
        <w:t>東門之枌</w:t>
      </w:r>
      <w:proofErr w:type="spellEnd"/>
      <w:r>
        <w:rPr>
          <w:rFonts w:eastAsia="宋体" w:hint="eastAsia"/>
          <w:lang w:eastAsia="zh-CN"/>
        </w:rPr>
        <w:t>》</w:t>
      </w:r>
      <w:r>
        <w:t>。</w:t>
      </w:r>
      <w:proofErr w:type="spellStart"/>
      <w:r>
        <w:t>故原聲屬元部</w:t>
      </w:r>
      <w:proofErr w:type="spellEnd"/>
      <w:r>
        <w:t>，</w:t>
      </w:r>
    </w:p>
    <w:p w14:paraId="3C47C757" w14:textId="77777777" w:rsidR="00CC015B" w:rsidRDefault="00000000">
      <w:r>
        <w:t>而</w:t>
      </w:r>
      <w:r>
        <w:rPr>
          <w:rFonts w:eastAsia="宋体" w:hint="eastAsia"/>
          <w:lang w:eastAsia="zh-CN"/>
        </w:rPr>
        <w:t>“</w:t>
      </w:r>
      <w:proofErr w:type="spellStart"/>
      <w:r>
        <w:t>南方之原</w:t>
      </w:r>
      <w:proofErr w:type="spellEnd"/>
      <w:r>
        <w:rPr>
          <w:rFonts w:eastAsia="宋体" w:hint="eastAsia"/>
          <w:lang w:eastAsia="zh-CN"/>
        </w:rPr>
        <w:t>”</w:t>
      </w:r>
      <w:proofErr w:type="spellStart"/>
      <w:r>
        <w:t>與差、麻、</w:t>
      </w:r>
      <w:proofErr w:type="gramStart"/>
      <w:r>
        <w:t>娑</w:t>
      </w:r>
      <w:proofErr w:type="gramEnd"/>
      <w:r>
        <w:t>韻；難聲</w:t>
      </w:r>
      <w:proofErr w:type="gramStart"/>
      <w:r>
        <w:t>屬</w:t>
      </w:r>
      <w:proofErr w:type="gramEnd"/>
      <w:r>
        <w:t>元部，而</w:t>
      </w:r>
      <w:proofErr w:type="spellEnd"/>
      <w:r>
        <w:rPr>
          <w:rFonts w:eastAsia="宋体" w:hint="eastAsia"/>
          <w:lang w:eastAsia="zh-CN"/>
        </w:rPr>
        <w:t>“</w:t>
      </w:r>
      <w:proofErr w:type="spellStart"/>
      <w:r>
        <w:t>不戢不難</w:t>
      </w:r>
      <w:proofErr w:type="spellEnd"/>
      <w:r>
        <w:rPr>
          <w:rFonts w:eastAsia="宋体" w:hint="eastAsia"/>
          <w:lang w:eastAsia="zh-CN"/>
        </w:rPr>
        <w:t>”</w:t>
      </w:r>
      <w:proofErr w:type="spellStart"/>
      <w:r>
        <w:t>與那韻</w:t>
      </w:r>
      <w:proofErr w:type="spellEnd"/>
      <w:r>
        <w:t>；</w:t>
      </w:r>
      <w:r>
        <w:rPr>
          <w:rFonts w:eastAsia="宋体" w:hint="eastAsia"/>
          <w:lang w:eastAsia="zh-CN"/>
        </w:rPr>
        <w:t>《</w:t>
      </w:r>
      <w:proofErr w:type="spellStart"/>
      <w:r>
        <w:t>桑扈</w:t>
      </w:r>
      <w:proofErr w:type="spellEnd"/>
      <w:r>
        <w:rPr>
          <w:rFonts w:eastAsia="宋体" w:hint="eastAsia"/>
          <w:lang w:eastAsia="zh-CN"/>
        </w:rPr>
        <w:t>》</w:t>
      </w:r>
      <w:r>
        <w:t>。</w:t>
      </w:r>
      <w:r>
        <w:rPr>
          <w:rFonts w:eastAsia="宋体" w:hint="eastAsia"/>
          <w:lang w:eastAsia="zh-CN"/>
        </w:rPr>
        <w:t>“</w:t>
      </w:r>
      <w:proofErr w:type="spellStart"/>
      <w:r>
        <w:t>其葉有難</w:t>
      </w:r>
      <w:proofErr w:type="spellEnd"/>
      <w:r>
        <w:rPr>
          <w:rFonts w:eastAsia="宋体" w:hint="eastAsia"/>
          <w:lang w:eastAsia="zh-CN"/>
        </w:rPr>
        <w:t>”</w:t>
      </w:r>
      <w:r>
        <w:t>，與</w:t>
      </w:r>
    </w:p>
    <w:p w14:paraId="28B7350A" w14:textId="77777777" w:rsidR="00CC015B" w:rsidRDefault="00000000">
      <w:proofErr w:type="spellStart"/>
      <w:r>
        <w:t>阿、何韻</w:t>
      </w:r>
      <w:proofErr w:type="spellEnd"/>
      <w:r>
        <w:t>。</w:t>
      </w:r>
      <w:r>
        <w:rPr>
          <w:rFonts w:eastAsia="宋体" w:hint="eastAsia"/>
          <w:lang w:eastAsia="zh-CN"/>
        </w:rPr>
        <w:t>《</w:t>
      </w:r>
      <w:proofErr w:type="spellStart"/>
      <w:r>
        <w:t>隰桑</w:t>
      </w:r>
      <w:proofErr w:type="spellEnd"/>
      <w:r>
        <w:rPr>
          <w:rFonts w:eastAsia="宋体" w:hint="eastAsia"/>
          <w:lang w:eastAsia="zh-CN"/>
        </w:rPr>
        <w:t>》</w:t>
      </w:r>
      <w:r>
        <w:t>。</w:t>
      </w:r>
      <w:proofErr w:type="spellStart"/>
      <w:r>
        <w:t>此皆元、歌相通之證也。元、歌相通，</w:t>
      </w:r>
      <w:proofErr w:type="gramStart"/>
      <w:r>
        <w:t>則</w:t>
      </w:r>
      <w:proofErr w:type="spellEnd"/>
      <w:r>
        <w:rPr>
          <w:rFonts w:eastAsia="宋体" w:hint="eastAsia"/>
          <w:lang w:eastAsia="zh-CN"/>
        </w:rPr>
        <w:t>“</w:t>
      </w:r>
      <w:proofErr w:type="gramEnd"/>
      <w:r>
        <w:t>墬</w:t>
      </w:r>
      <w:r>
        <w:rPr>
          <w:rFonts w:eastAsia="宋体" w:hint="eastAsia"/>
          <w:lang w:eastAsia="zh-CN"/>
        </w:rPr>
        <w:t>”</w:t>
      </w:r>
      <w:proofErr w:type="spellStart"/>
      <w:r>
        <w:t>之從彖聲，猶</w:t>
      </w:r>
      <w:proofErr w:type="spellEnd"/>
      <w:r>
        <w:rPr>
          <w:rFonts w:eastAsia="宋体" w:hint="eastAsia"/>
          <w:lang w:eastAsia="zh-CN"/>
        </w:rPr>
        <w:t>“</w:t>
      </w:r>
      <w:r>
        <w:t>地</w:t>
      </w:r>
      <w:r>
        <w:rPr>
          <w:rFonts w:eastAsia="宋体" w:hint="eastAsia"/>
          <w:lang w:eastAsia="zh-CN"/>
        </w:rPr>
        <w:t>”</w:t>
      </w:r>
      <w:proofErr w:type="spellStart"/>
      <w:r>
        <w:t>之從也聲</w:t>
      </w:r>
      <w:proofErr w:type="spellEnd"/>
    </w:p>
    <w:p w14:paraId="177A91B5" w14:textId="77777777" w:rsidR="00CC015B" w:rsidRDefault="00000000">
      <w:proofErr w:type="spellStart"/>
      <w:r>
        <w:t>也。</w:t>
      </w:r>
      <w:proofErr w:type="gramStart"/>
      <w:r>
        <w:t>然則</w:t>
      </w:r>
      <w:proofErr w:type="spellEnd"/>
      <w:r>
        <w:rPr>
          <w:rFonts w:eastAsia="宋体" w:hint="eastAsia"/>
          <w:lang w:eastAsia="zh-CN"/>
        </w:rPr>
        <w:t>“</w:t>
      </w:r>
      <w:proofErr w:type="gramEnd"/>
      <w:r>
        <w:t>地</w:t>
      </w:r>
      <w:r>
        <w:rPr>
          <w:rFonts w:eastAsia="宋体" w:hint="eastAsia"/>
          <w:lang w:eastAsia="zh-CN"/>
        </w:rPr>
        <w:t>”</w:t>
      </w:r>
      <w:proofErr w:type="spellStart"/>
      <w:r>
        <w:t>之本在歌部明矣，何反引彖聲之</w:t>
      </w:r>
      <w:proofErr w:type="spellEnd"/>
      <w:r>
        <w:rPr>
          <w:rFonts w:eastAsia="宋体" w:hint="eastAsia"/>
          <w:lang w:eastAsia="zh-CN"/>
        </w:rPr>
        <w:t>“</w:t>
      </w:r>
      <w:r>
        <w:t>墬</w:t>
      </w:r>
      <w:r>
        <w:rPr>
          <w:rFonts w:eastAsia="宋体" w:hint="eastAsia"/>
          <w:lang w:eastAsia="zh-CN"/>
        </w:rPr>
        <w:t>”</w:t>
      </w:r>
      <w:r>
        <w:t>，</w:t>
      </w:r>
      <w:proofErr w:type="spellStart"/>
      <w:r>
        <w:t>以證</w:t>
      </w:r>
      <w:proofErr w:type="spellEnd"/>
      <w:r>
        <w:rPr>
          <w:rFonts w:eastAsia="宋体" w:hint="eastAsia"/>
          <w:lang w:eastAsia="zh-CN"/>
        </w:rPr>
        <w:t>“</w:t>
      </w:r>
      <w:proofErr w:type="spellStart"/>
      <w:r>
        <w:t>徒二</w:t>
      </w:r>
      <w:proofErr w:type="spellEnd"/>
      <w:r>
        <w:rPr>
          <w:rFonts w:eastAsia="宋体" w:hint="eastAsia"/>
          <w:lang w:eastAsia="zh-CN"/>
        </w:rPr>
        <w:t>”</w:t>
      </w:r>
      <w:proofErr w:type="spellStart"/>
      <w:r>
        <w:t>之音乎</w:t>
      </w:r>
      <w:proofErr w:type="spellEnd"/>
      <w:r>
        <w:t>？</w:t>
      </w:r>
      <w:r>
        <w:rPr>
          <w:rFonts w:eastAsia="宋体" w:hint="eastAsia"/>
          <w:lang w:eastAsia="zh-CN"/>
        </w:rPr>
        <w:t>《</w:t>
      </w:r>
      <w:proofErr w:type="spellStart"/>
      <w:r>
        <w:t>古韻標準</w:t>
      </w:r>
      <w:proofErr w:type="spellEnd"/>
      <w:r>
        <w:rPr>
          <w:rFonts w:eastAsia="宋体" w:hint="eastAsia"/>
          <w:lang w:eastAsia="zh-CN"/>
        </w:rPr>
        <w:t>》</w:t>
      </w:r>
      <w:r>
        <w:t>云</w:t>
      </w:r>
    </w:p>
    <w:p w14:paraId="543494C2" w14:textId="77777777" w:rsidR="00CC015B" w:rsidRDefault="00000000">
      <w:r>
        <w:rPr>
          <w:rFonts w:eastAsia="宋体" w:hint="eastAsia"/>
          <w:lang w:eastAsia="zh-CN"/>
        </w:rPr>
        <w:t>“</w:t>
      </w:r>
      <w:proofErr w:type="spellStart"/>
      <w:r>
        <w:t>地，籀文作墜</w:t>
      </w:r>
      <w:proofErr w:type="spellEnd"/>
      <w:r>
        <w:t>。</w:t>
      </w:r>
      <w:r>
        <w:rPr>
          <w:rFonts w:eastAsia="宋体" w:hint="eastAsia"/>
          <w:lang w:eastAsia="zh-CN"/>
        </w:rPr>
        <w:t>”</w:t>
      </w:r>
      <w:proofErr w:type="spellStart"/>
      <w:r>
        <w:t>是</w:t>
      </w:r>
      <w:proofErr w:type="gramStart"/>
      <w:r>
        <w:t>從</w:t>
      </w:r>
      <w:proofErr w:type="gramEnd"/>
      <w:r>
        <w:t>隊聲也，大謬。又案</w:t>
      </w:r>
      <w:proofErr w:type="spellEnd"/>
      <w:r>
        <w:t>：</w:t>
      </w:r>
      <w:r>
        <w:rPr>
          <w:rFonts w:eastAsia="宋体" w:hint="eastAsia"/>
          <w:lang w:eastAsia="zh-CN"/>
        </w:rPr>
        <w:t>《</w:t>
      </w:r>
      <w:proofErr w:type="spellStart"/>
      <w:r>
        <w:t>説文</w:t>
      </w:r>
      <w:proofErr w:type="spellEnd"/>
      <w:r>
        <w:rPr>
          <w:rFonts w:eastAsia="宋体" w:hint="eastAsia"/>
          <w:lang w:eastAsia="zh-CN"/>
        </w:rPr>
        <w:t>》</w:t>
      </w:r>
      <w:proofErr w:type="spellStart"/>
      <w:r>
        <w:t>全</w:t>
      </w:r>
      <w:proofErr w:type="gramStart"/>
      <w:r>
        <w:t>書</w:t>
      </w:r>
      <w:proofErr w:type="gramEnd"/>
      <w:r>
        <w:t>之例，凡小篆與古文異者，則首列小篆而</w:t>
      </w:r>
      <w:proofErr w:type="spellEnd"/>
    </w:p>
    <w:p w14:paraId="003BC5AD" w14:textId="77777777" w:rsidR="00CC015B" w:rsidRDefault="00000000">
      <w:proofErr w:type="spellStart"/>
      <w:r>
        <w:t>次列古文；其與古文同者，則但列小篆而不列古文，以小篆即古文也。若此者凡十之八</w:t>
      </w:r>
      <w:proofErr w:type="spellEnd"/>
    </w:p>
    <w:p w14:paraId="101B203E" w14:textId="77777777" w:rsidR="00CC015B" w:rsidRDefault="00000000">
      <w:pPr>
        <w:rPr>
          <w:lang w:eastAsia="zh-CN"/>
        </w:rPr>
      </w:pPr>
      <w:r>
        <w:rPr>
          <w:lang w:eastAsia="zh-CN"/>
        </w:rPr>
        <w:t>【第</w:t>
      </w:r>
      <w:r>
        <w:rPr>
          <w:lang w:eastAsia="zh-CN"/>
        </w:rPr>
        <w:t>350</w:t>
      </w:r>
      <w:r>
        <w:rPr>
          <w:lang w:eastAsia="zh-CN"/>
        </w:rPr>
        <w:t>页】</w:t>
      </w:r>
    </w:p>
    <w:p w14:paraId="7BB0AC4F" w14:textId="77777777" w:rsidR="00CC015B" w:rsidRDefault="00000000">
      <w:pPr>
        <w:rPr>
          <w:lang w:eastAsia="zh-CN"/>
        </w:rPr>
      </w:pPr>
      <w:r>
        <w:rPr>
          <w:lang w:eastAsia="zh-CN"/>
        </w:rPr>
        <w:t>九，其與古文異者，不過十之一二而已。故</w:t>
      </w:r>
      <w:r>
        <w:rPr>
          <w:rFonts w:eastAsia="宋体" w:hint="eastAsia"/>
          <w:lang w:eastAsia="zh-CN"/>
        </w:rPr>
        <w:t>《</w:t>
      </w:r>
      <w:r>
        <w:rPr>
          <w:lang w:eastAsia="zh-CN"/>
        </w:rPr>
        <w:t>説文</w:t>
      </w:r>
      <w:r>
        <w:rPr>
          <w:rFonts w:eastAsia="宋体" w:hint="eastAsia"/>
          <w:lang w:eastAsia="zh-CN"/>
        </w:rPr>
        <w:t>》</w:t>
      </w:r>
      <w:r>
        <w:rPr>
          <w:lang w:eastAsia="zh-CN"/>
        </w:rPr>
        <w:t>天、地二字，皆無古文，非無古文也，以</w:t>
      </w:r>
    </w:p>
    <w:p w14:paraId="43CF4D57" w14:textId="77777777" w:rsidR="00CC015B" w:rsidRDefault="00000000">
      <w:pPr>
        <w:rPr>
          <w:lang w:eastAsia="zh-CN"/>
        </w:rPr>
      </w:pPr>
      <w:r>
        <w:rPr>
          <w:lang w:eastAsia="zh-CN"/>
        </w:rPr>
        <w:t>小篆即古文也。唯籀文作</w:t>
      </w:r>
      <w:r>
        <w:rPr>
          <w:rFonts w:eastAsia="宋体" w:hint="eastAsia"/>
          <w:lang w:eastAsia="zh-CN"/>
        </w:rPr>
        <w:t>“</w:t>
      </w:r>
      <w:r>
        <w:rPr>
          <w:lang w:eastAsia="zh-CN"/>
        </w:rPr>
        <w:t>墬</w:t>
      </w:r>
      <w:r>
        <w:rPr>
          <w:rFonts w:eastAsia="宋体" w:hint="eastAsia"/>
          <w:lang w:eastAsia="zh-CN"/>
        </w:rPr>
        <w:t>”</w:t>
      </w:r>
      <w:r>
        <w:rPr>
          <w:lang w:eastAsia="zh-CN"/>
        </w:rPr>
        <w:t>，與古文不同，</w:t>
      </w:r>
      <w:r>
        <w:rPr>
          <w:rFonts w:eastAsia="宋体" w:hint="eastAsia"/>
          <w:lang w:eastAsia="zh-CN"/>
        </w:rPr>
        <w:t>《</w:t>
      </w:r>
      <w:r>
        <w:rPr>
          <w:lang w:eastAsia="zh-CN"/>
        </w:rPr>
        <w:t>説文</w:t>
      </w:r>
      <w:r>
        <w:rPr>
          <w:rFonts w:eastAsia="宋体" w:hint="eastAsia"/>
          <w:lang w:eastAsia="zh-CN"/>
        </w:rPr>
        <w:t>•</w:t>
      </w:r>
      <w:r>
        <w:rPr>
          <w:lang w:eastAsia="zh-CN"/>
        </w:rPr>
        <w:t>叙</w:t>
      </w:r>
      <w:r>
        <w:rPr>
          <w:rFonts w:eastAsia="宋体" w:hint="eastAsia"/>
          <w:lang w:eastAsia="zh-CN"/>
        </w:rPr>
        <w:t>》</w:t>
      </w:r>
      <w:r>
        <w:rPr>
          <w:lang w:eastAsia="zh-CN"/>
        </w:rPr>
        <w:t>云：</w:t>
      </w:r>
      <w:r>
        <w:rPr>
          <w:rFonts w:eastAsia="宋体" w:hint="eastAsia"/>
          <w:lang w:eastAsia="zh-CN"/>
        </w:rPr>
        <w:t>“</w:t>
      </w:r>
      <w:r>
        <w:rPr>
          <w:lang w:eastAsia="zh-CN"/>
        </w:rPr>
        <w:t>宣王大史籒著大篆十五篇，與古文或</w:t>
      </w:r>
    </w:p>
    <w:p w14:paraId="02D6CB37" w14:textId="77777777" w:rsidR="00CC015B" w:rsidRDefault="00000000">
      <w:r>
        <w:t>異。</w:t>
      </w:r>
      <w:r>
        <w:rPr>
          <w:rFonts w:eastAsia="宋体" w:hint="eastAsia"/>
          <w:lang w:eastAsia="zh-CN"/>
        </w:rPr>
        <w:t>”</w:t>
      </w:r>
      <w:proofErr w:type="spellStart"/>
      <w:r>
        <w:t>故首列</w:t>
      </w:r>
      <w:proofErr w:type="spellEnd"/>
      <w:r>
        <w:rPr>
          <w:rFonts w:eastAsia="宋体" w:hint="eastAsia"/>
          <w:lang w:eastAsia="zh-CN"/>
        </w:rPr>
        <w:t>“</w:t>
      </w:r>
      <w:r>
        <w:t>地</w:t>
      </w:r>
      <w:r>
        <w:rPr>
          <w:rFonts w:eastAsia="宋体" w:hint="eastAsia"/>
          <w:lang w:eastAsia="zh-CN"/>
        </w:rPr>
        <w:t>”</w:t>
      </w:r>
      <w:proofErr w:type="spellStart"/>
      <w:r>
        <w:t>字而次列</w:t>
      </w:r>
      <w:proofErr w:type="spellEnd"/>
      <w:r>
        <w:rPr>
          <w:rFonts w:eastAsia="宋体" w:hint="eastAsia"/>
          <w:lang w:eastAsia="zh-CN"/>
        </w:rPr>
        <w:t>“</w:t>
      </w:r>
      <w:r>
        <w:t>墬</w:t>
      </w:r>
      <w:r>
        <w:rPr>
          <w:rFonts w:eastAsia="宋体" w:hint="eastAsia"/>
          <w:lang w:eastAsia="zh-CN"/>
        </w:rPr>
        <w:t>”</w:t>
      </w:r>
      <w:proofErr w:type="spellStart"/>
      <w:r>
        <w:t>字，其作</w:t>
      </w:r>
      <w:proofErr w:type="spellEnd"/>
      <w:r>
        <w:rPr>
          <w:rFonts w:eastAsia="宋体" w:hint="eastAsia"/>
          <w:lang w:eastAsia="zh-CN"/>
        </w:rPr>
        <w:t>“</w:t>
      </w:r>
      <w:r>
        <w:t>地</w:t>
      </w:r>
      <w:r>
        <w:rPr>
          <w:rFonts w:eastAsia="宋体" w:hint="eastAsia"/>
          <w:lang w:eastAsia="zh-CN"/>
        </w:rPr>
        <w:t>”</w:t>
      </w:r>
      <w:proofErr w:type="spellStart"/>
      <w:r>
        <w:t>者，即小篆之同</w:t>
      </w:r>
      <w:proofErr w:type="gramStart"/>
      <w:r>
        <w:t>於</w:t>
      </w:r>
      <w:proofErr w:type="gramEnd"/>
      <w:r>
        <w:t>古文者也。不然，豈孔壁古</w:t>
      </w:r>
      <w:proofErr w:type="spellEnd"/>
    </w:p>
    <w:p w14:paraId="053EB0D6" w14:textId="77777777" w:rsidR="00CC015B" w:rsidRDefault="00000000">
      <w:proofErr w:type="spellStart"/>
      <w:r>
        <w:t>文，竟無</w:t>
      </w:r>
      <w:proofErr w:type="spellEnd"/>
      <w:r>
        <w:rPr>
          <w:rFonts w:eastAsia="宋体" w:hint="eastAsia"/>
          <w:lang w:eastAsia="zh-CN"/>
        </w:rPr>
        <w:t>“</w:t>
      </w:r>
      <w:r>
        <w:t>天</w:t>
      </w:r>
      <w:r>
        <w:rPr>
          <w:rFonts w:eastAsia="宋体" w:hint="eastAsia"/>
          <w:lang w:eastAsia="zh-CN"/>
        </w:rPr>
        <w:t>”</w:t>
      </w:r>
      <w:r>
        <w:t>、</w:t>
      </w:r>
      <w:r>
        <w:rPr>
          <w:rFonts w:eastAsia="宋体" w:hint="eastAsia"/>
          <w:lang w:eastAsia="zh-CN"/>
        </w:rPr>
        <w:t>“</w:t>
      </w:r>
      <w:r>
        <w:t>地</w:t>
      </w:r>
      <w:r>
        <w:rPr>
          <w:rFonts w:eastAsia="宋体" w:hint="eastAsia"/>
          <w:lang w:eastAsia="zh-CN"/>
        </w:rPr>
        <w:t>”</w:t>
      </w:r>
      <w:proofErr w:type="spellStart"/>
      <w:r>
        <w:t>二字乎？錢氏未達此旨，又以</w:t>
      </w:r>
      <w:proofErr w:type="spellEnd"/>
      <w:r>
        <w:rPr>
          <w:rFonts w:eastAsia="宋体" w:hint="eastAsia"/>
          <w:lang w:eastAsia="zh-CN"/>
        </w:rPr>
        <w:t>“</w:t>
      </w:r>
      <w:proofErr w:type="spellStart"/>
      <w:r>
        <w:t>地</w:t>
      </w:r>
      <w:proofErr w:type="gramStart"/>
      <w:r>
        <w:t>從</w:t>
      </w:r>
      <w:proofErr w:type="gramEnd"/>
      <w:r>
        <w:t>也聲</w:t>
      </w:r>
      <w:proofErr w:type="spellEnd"/>
      <w:r>
        <w:rPr>
          <w:rFonts w:eastAsia="宋体" w:hint="eastAsia"/>
          <w:lang w:eastAsia="zh-CN"/>
        </w:rPr>
        <w:t>”</w:t>
      </w:r>
      <w:proofErr w:type="spellStart"/>
      <w:r>
        <w:t>與己説不合，遂以</w:t>
      </w:r>
      <w:proofErr w:type="spellEnd"/>
      <w:r>
        <w:rPr>
          <w:rFonts w:eastAsia="宋体" w:hint="eastAsia"/>
          <w:lang w:eastAsia="zh-CN"/>
        </w:rPr>
        <w:t>“</w:t>
      </w:r>
      <w:r>
        <w:t>墬</w:t>
      </w:r>
      <w:r>
        <w:rPr>
          <w:rFonts w:eastAsia="宋体" w:hint="eastAsia"/>
          <w:lang w:eastAsia="zh-CN"/>
        </w:rPr>
        <w:t>”</w:t>
      </w:r>
      <w:proofErr w:type="spellStart"/>
      <w:r>
        <w:t>爲古</w:t>
      </w:r>
      <w:proofErr w:type="spellEnd"/>
    </w:p>
    <w:p w14:paraId="5112A988" w14:textId="77777777" w:rsidR="00CC015B" w:rsidRDefault="00000000">
      <w:r>
        <w:t>字，</w:t>
      </w:r>
      <w:r>
        <w:rPr>
          <w:rFonts w:eastAsia="宋体" w:hint="eastAsia"/>
          <w:lang w:eastAsia="zh-CN"/>
        </w:rPr>
        <w:t>“</w:t>
      </w:r>
      <w:r>
        <w:t>地</w:t>
      </w:r>
      <w:r>
        <w:rPr>
          <w:rFonts w:eastAsia="宋体" w:hint="eastAsia"/>
          <w:lang w:eastAsia="zh-CN"/>
        </w:rPr>
        <w:t>”</w:t>
      </w:r>
      <w:proofErr w:type="spellStart"/>
      <w:r>
        <w:t>爲今字，且云</w:t>
      </w:r>
      <w:proofErr w:type="spellEnd"/>
      <w:r>
        <w:rPr>
          <w:rFonts w:eastAsia="宋体" w:hint="eastAsia"/>
          <w:lang w:eastAsia="zh-CN"/>
        </w:rPr>
        <w:t>“</w:t>
      </w:r>
      <w:proofErr w:type="spellStart"/>
      <w:r>
        <w:t>墬之爲地，</w:t>
      </w:r>
      <w:proofErr w:type="gramStart"/>
      <w:r>
        <w:t>殆</w:t>
      </w:r>
      <w:proofErr w:type="gramEnd"/>
      <w:r>
        <w:t>起於春秋以後</w:t>
      </w:r>
      <w:proofErr w:type="spellEnd"/>
      <w:r>
        <w:rPr>
          <w:rFonts w:eastAsia="宋体" w:hint="eastAsia"/>
          <w:lang w:eastAsia="zh-CN"/>
        </w:rPr>
        <w:t>”</w:t>
      </w:r>
      <w:r>
        <w:t>。</w:t>
      </w:r>
      <w:proofErr w:type="spellStart"/>
      <w:r>
        <w:t>如其説，則必取六經中</w:t>
      </w:r>
      <w:proofErr w:type="spellEnd"/>
      <w:r>
        <w:rPr>
          <w:rFonts w:eastAsia="宋体" w:hint="eastAsia"/>
          <w:lang w:eastAsia="zh-CN"/>
        </w:rPr>
        <w:t>“</w:t>
      </w:r>
      <w:r>
        <w:t>地</w:t>
      </w:r>
      <w:r>
        <w:rPr>
          <w:rFonts w:eastAsia="宋体" w:hint="eastAsia"/>
          <w:lang w:eastAsia="zh-CN"/>
        </w:rPr>
        <w:t>”</w:t>
      </w:r>
      <w:proofErr w:type="spellStart"/>
      <w:r>
        <w:t>字，盡改</w:t>
      </w:r>
      <w:proofErr w:type="spellEnd"/>
    </w:p>
    <w:p w14:paraId="53FEA22F" w14:textId="77777777" w:rsidR="00CC015B" w:rsidRDefault="00000000">
      <w:r>
        <w:t>爲</w:t>
      </w:r>
      <w:r>
        <w:rPr>
          <w:rFonts w:eastAsia="宋体" w:hint="eastAsia"/>
          <w:lang w:eastAsia="zh-CN"/>
        </w:rPr>
        <w:t>“</w:t>
      </w:r>
      <w:r>
        <w:t>墬</w:t>
      </w:r>
      <w:r>
        <w:rPr>
          <w:rFonts w:eastAsia="宋体" w:hint="eastAsia"/>
          <w:lang w:eastAsia="zh-CN"/>
        </w:rPr>
        <w:t>”</w:t>
      </w:r>
      <w:proofErr w:type="spellStart"/>
      <w:r>
        <w:t>而</w:t>
      </w:r>
      <w:proofErr w:type="gramStart"/>
      <w:r>
        <w:t>後</w:t>
      </w:r>
      <w:proofErr w:type="gramEnd"/>
      <w:r>
        <w:t>可，豈其然乎</w:t>
      </w:r>
      <w:proofErr w:type="spellEnd"/>
      <w:r>
        <w:t>？</w:t>
      </w:r>
    </w:p>
    <w:p w14:paraId="6AA0C32F" w14:textId="77777777" w:rsidR="00CC015B" w:rsidRDefault="00000000">
      <w:pPr>
        <w:rPr>
          <w:rFonts w:eastAsia="宋体"/>
          <w:lang w:eastAsia="zh-CN"/>
        </w:rPr>
      </w:pPr>
      <w:r>
        <w:rPr>
          <w:rFonts w:eastAsia="宋体" w:hint="eastAsia"/>
          <w:lang w:eastAsia="zh-CN"/>
        </w:rPr>
        <w:lastRenderedPageBreak/>
        <w:t>（</w:t>
      </w:r>
      <w:proofErr w:type="spellStart"/>
      <w:r>
        <w:t>説明</w:t>
      </w:r>
      <w:proofErr w:type="spellEnd"/>
      <w:r>
        <w:rPr>
          <w:rFonts w:eastAsia="宋体" w:hint="eastAsia"/>
          <w:lang w:eastAsia="zh-CN"/>
        </w:rPr>
        <w:t>）</w:t>
      </w:r>
    </w:p>
    <w:p w14:paraId="346CC14F" w14:textId="77777777" w:rsidR="00CC015B" w:rsidRDefault="00000000">
      <w:proofErr w:type="spellStart"/>
      <w:r>
        <w:t>稿載李宗焜輯注</w:t>
      </w:r>
      <w:proofErr w:type="spellEnd"/>
      <w:r>
        <w:rPr>
          <w:rFonts w:eastAsia="宋体" w:hint="eastAsia"/>
          <w:lang w:eastAsia="zh-CN"/>
        </w:rPr>
        <w:t>《</w:t>
      </w:r>
      <w:proofErr w:type="spellStart"/>
      <w:r>
        <w:t>高郵王氏父子手稿</w:t>
      </w:r>
      <w:proofErr w:type="spellEnd"/>
      <w:r>
        <w:rPr>
          <w:rFonts w:eastAsia="宋体" w:hint="eastAsia"/>
          <w:lang w:eastAsia="zh-CN"/>
        </w:rPr>
        <w:t>》</w:t>
      </w:r>
      <w:r>
        <w:t>。</w:t>
      </w:r>
      <w:proofErr w:type="spellStart"/>
      <w:r>
        <w:t>互見</w:t>
      </w:r>
      <w:proofErr w:type="spellEnd"/>
      <w:r>
        <w:rPr>
          <w:rFonts w:eastAsia="宋体" w:hint="eastAsia"/>
          <w:lang w:eastAsia="zh-CN"/>
        </w:rPr>
        <w:t>《</w:t>
      </w:r>
      <w:proofErr w:type="spellStart"/>
      <w:r>
        <w:t>書錢氏︿答問</w:t>
      </w:r>
      <w:proofErr w:type="spellEnd"/>
      <w:r>
        <w:rPr>
          <w:rFonts w:eastAsia="宋体" w:hint="eastAsia"/>
          <w:lang w:eastAsia="zh-CN"/>
        </w:rPr>
        <w:t>•</w:t>
      </w:r>
      <w:proofErr w:type="spellStart"/>
      <w:r>
        <w:t>説地字音﹀後</w:t>
      </w:r>
      <w:proofErr w:type="spellEnd"/>
      <w:r>
        <w:rPr>
          <w:rFonts w:eastAsia="宋体" w:hint="eastAsia"/>
          <w:lang w:eastAsia="zh-CN"/>
        </w:rPr>
        <w:t>》</w:t>
      </w:r>
      <w:r>
        <w:t>。</w:t>
      </w:r>
      <w:proofErr w:type="spellStart"/>
      <w:r>
        <w:t>二稿文字有異，故</w:t>
      </w:r>
      <w:proofErr w:type="spellEnd"/>
    </w:p>
    <w:p w14:paraId="4B40C85E" w14:textId="77777777" w:rsidR="00CC015B" w:rsidRDefault="00000000">
      <w:proofErr w:type="spellStart"/>
      <w:r>
        <w:t>併録之。是書由王引之鈔録並加案語</w:t>
      </w:r>
      <w:proofErr w:type="spellEnd"/>
    </w:p>
    <w:p w14:paraId="0F53A1BB" w14:textId="77777777" w:rsidR="00CC015B" w:rsidRDefault="00000000">
      <w:pPr>
        <w:rPr>
          <w:lang w:eastAsia="zh-CN"/>
        </w:rPr>
      </w:pPr>
      <w:r>
        <w:rPr>
          <w:lang w:eastAsia="zh-CN"/>
        </w:rPr>
        <w:t>古音義零稿</w:t>
      </w:r>
    </w:p>
    <w:p w14:paraId="167045C6" w14:textId="77777777" w:rsidR="00CC015B" w:rsidRDefault="00000000">
      <w:pPr>
        <w:rPr>
          <w:lang w:eastAsia="zh-CN"/>
        </w:rPr>
      </w:pPr>
      <w:r>
        <w:rPr>
          <w:lang w:eastAsia="zh-CN"/>
        </w:rPr>
        <w:t>德</w:t>
      </w:r>
      <w:r>
        <w:rPr>
          <w:lang w:eastAsia="zh-CN"/>
        </w:rPr>
        <w:t xml:space="preserve"> </w:t>
      </w:r>
      <w:r>
        <w:rPr>
          <w:lang w:eastAsia="zh-CN"/>
        </w:rPr>
        <w:t>職</w:t>
      </w:r>
    </w:p>
    <w:p w14:paraId="6C31714D" w14:textId="77777777" w:rsidR="00CC015B" w:rsidRDefault="00000000">
      <w:pPr>
        <w:rPr>
          <w:lang w:eastAsia="zh-CN"/>
        </w:rPr>
      </w:pPr>
      <w:r>
        <w:rPr>
          <w:lang w:eastAsia="zh-CN"/>
        </w:rPr>
        <w:t>【第</w:t>
      </w:r>
      <w:r>
        <w:rPr>
          <w:lang w:eastAsia="zh-CN"/>
        </w:rPr>
        <w:t>351</w:t>
      </w:r>
      <w:r>
        <w:rPr>
          <w:lang w:eastAsia="zh-CN"/>
        </w:rPr>
        <w:t>页】</w:t>
      </w:r>
    </w:p>
    <w:p w14:paraId="3FD495E7" w14:textId="77777777" w:rsidR="00CC015B" w:rsidRDefault="00000000">
      <w:r>
        <w:t>尤</w:t>
      </w:r>
      <w:r>
        <w:t xml:space="preserve"> </w:t>
      </w:r>
      <w:proofErr w:type="spellStart"/>
      <w:r>
        <w:t>豪肴宵蕭</w:t>
      </w:r>
      <w:proofErr w:type="spellEnd"/>
    </w:p>
    <w:p w14:paraId="59878D5E" w14:textId="77777777" w:rsidR="00CC015B" w:rsidRDefault="00000000">
      <w:proofErr w:type="spellStart"/>
      <w:r>
        <w:t>咍之</w:t>
      </w:r>
      <w:proofErr w:type="spellEnd"/>
    </w:p>
    <w:p w14:paraId="40472FCE" w14:textId="77777777" w:rsidR="00CC015B" w:rsidRDefault="00000000">
      <w:r>
        <w:t>有</w:t>
      </w:r>
    </w:p>
    <w:p w14:paraId="0601D7D1" w14:textId="77777777" w:rsidR="00CC015B" w:rsidRDefault="00000000">
      <w:proofErr w:type="spellStart"/>
      <w:r>
        <w:t>海止</w:t>
      </w:r>
      <w:proofErr w:type="spellEnd"/>
    </w:p>
    <w:p w14:paraId="0FC12892" w14:textId="77777777" w:rsidR="00CC015B" w:rsidRDefault="00000000">
      <w:r>
        <w:t>沃</w:t>
      </w:r>
    </w:p>
    <w:p w14:paraId="003E32FF" w14:textId="77777777" w:rsidR="00CC015B" w:rsidRDefault="00000000">
      <w:pPr>
        <w:rPr>
          <w:lang w:eastAsia="zh-CN"/>
        </w:rPr>
      </w:pPr>
      <w:r>
        <w:rPr>
          <w:lang w:eastAsia="zh-CN"/>
        </w:rPr>
        <w:t>乏業</w:t>
      </w:r>
      <w:proofErr w:type="gramStart"/>
      <w:r>
        <w:rPr>
          <w:lang w:eastAsia="zh-CN"/>
        </w:rPr>
        <w:t>狎</w:t>
      </w:r>
      <w:proofErr w:type="gramEnd"/>
      <w:r>
        <w:rPr>
          <w:lang w:eastAsia="zh-CN"/>
        </w:rPr>
        <w:t>洽盇合怗葉緝</w:t>
      </w:r>
    </w:p>
    <w:p w14:paraId="6D371ED3" w14:textId="77777777" w:rsidR="00CC015B" w:rsidRDefault="00000000">
      <w:pPr>
        <w:rPr>
          <w:lang w:eastAsia="zh-CN"/>
        </w:rPr>
      </w:pPr>
      <w:r>
        <w:rPr>
          <w:lang w:eastAsia="zh-CN"/>
        </w:rPr>
        <w:t>【第</w:t>
      </w:r>
      <w:r>
        <w:rPr>
          <w:lang w:eastAsia="zh-CN"/>
        </w:rPr>
        <w:t>352</w:t>
      </w:r>
      <w:r>
        <w:rPr>
          <w:lang w:eastAsia="zh-CN"/>
        </w:rPr>
        <w:t>页】</w:t>
      </w:r>
    </w:p>
    <w:p w14:paraId="76A67BB6" w14:textId="77777777" w:rsidR="00CC015B" w:rsidRDefault="00000000">
      <w:r>
        <w:t>幽</w:t>
      </w:r>
    </w:p>
    <w:p w14:paraId="6BE4F578" w14:textId="77777777" w:rsidR="00CC015B" w:rsidRDefault="00000000">
      <w:r>
        <w:t>黝</w:t>
      </w:r>
    </w:p>
    <w:p w14:paraId="49A9DC47" w14:textId="77777777" w:rsidR="00CC015B" w:rsidRDefault="00000000">
      <w:proofErr w:type="spellStart"/>
      <w:r>
        <w:t>燭屋</w:t>
      </w:r>
      <w:proofErr w:type="spellEnd"/>
      <w:r>
        <w:t xml:space="preserve"> </w:t>
      </w:r>
      <w:r>
        <w:t>覺</w:t>
      </w:r>
    </w:p>
    <w:p w14:paraId="147467FD" w14:textId="77777777" w:rsidR="00CC015B" w:rsidRDefault="00000000">
      <w:r>
        <w:t>厚</w:t>
      </w:r>
    </w:p>
    <w:p w14:paraId="50C6005E" w14:textId="77777777" w:rsidR="00CC015B" w:rsidRDefault="00000000">
      <w:r>
        <w:t>矦</w:t>
      </w:r>
    </w:p>
    <w:p w14:paraId="5708FD79" w14:textId="77777777" w:rsidR="00CC015B" w:rsidRDefault="00000000">
      <w:proofErr w:type="spellStart"/>
      <w:r>
        <w:t>于、於通用，葑、蘴同音</w:t>
      </w:r>
      <w:proofErr w:type="spellEnd"/>
      <w:r>
        <w:t>。</w:t>
      </w:r>
    </w:p>
    <w:p w14:paraId="0EF0F74F" w14:textId="77777777" w:rsidR="00CC015B" w:rsidRDefault="00000000">
      <w:pPr>
        <w:rPr>
          <w:lang w:eastAsia="zh-CN"/>
        </w:rPr>
      </w:pPr>
      <w:r>
        <w:rPr>
          <w:lang w:eastAsia="zh-CN"/>
        </w:rPr>
        <w:t>殷、隱、焮、迄四部别爲一部以存古</w:t>
      </w:r>
    </w:p>
    <w:p w14:paraId="4D4C37D6" w14:textId="77777777" w:rsidR="00CC015B" w:rsidRDefault="00000000">
      <w:proofErr w:type="spellStart"/>
      <w:r>
        <w:t>此條辨字體，多合</w:t>
      </w:r>
      <w:proofErr w:type="gramStart"/>
      <w:r>
        <w:t>於</w:t>
      </w:r>
      <w:proofErr w:type="spellEnd"/>
      <w:proofErr w:type="gramEnd"/>
      <w:r>
        <w:rPr>
          <w:rFonts w:eastAsia="宋体" w:hint="eastAsia"/>
          <w:lang w:eastAsia="zh-CN"/>
        </w:rPr>
        <w:t>《</w:t>
      </w:r>
      <w:proofErr w:type="spellStart"/>
      <w:r>
        <w:t>説文</w:t>
      </w:r>
      <w:proofErr w:type="spellEnd"/>
      <w:r>
        <w:rPr>
          <w:rFonts w:eastAsia="宋体" w:hint="eastAsia"/>
          <w:lang w:eastAsia="zh-CN"/>
        </w:rPr>
        <w:t>》</w:t>
      </w:r>
      <w:r>
        <w:t>，</w:t>
      </w:r>
      <w:proofErr w:type="spellStart"/>
      <w:r>
        <w:t>下條辨字義同。附入拯、證二部以存古</w:t>
      </w:r>
      <w:proofErr w:type="spellEnd"/>
    </w:p>
    <w:p w14:paraId="0006F80B" w14:textId="77777777" w:rsidR="00CC015B" w:rsidRDefault="00000000">
      <w:proofErr w:type="spellStart"/>
      <w:r>
        <w:t>古無字母之説</w:t>
      </w:r>
      <w:proofErr w:type="spellEnd"/>
    </w:p>
    <w:p w14:paraId="266675AB" w14:textId="77777777" w:rsidR="00CC015B" w:rsidRDefault="00000000">
      <w:proofErr w:type="spellStart"/>
      <w:r>
        <w:t>反切無兩義收荼不收茶，收余不收佘，不收怎、歪二字。霽部不增乂字</w:t>
      </w:r>
      <w:proofErr w:type="spellEnd"/>
    </w:p>
    <w:p w14:paraId="43BCF963" w14:textId="77777777" w:rsidR="00CC015B" w:rsidRDefault="00000000">
      <w:r>
        <w:rPr>
          <w:rFonts w:eastAsia="宋体" w:hint="eastAsia"/>
          <w:lang w:eastAsia="zh-CN"/>
        </w:rPr>
        <w:lastRenderedPageBreak/>
        <w:t>《</w:t>
      </w:r>
      <w:proofErr w:type="spellStart"/>
      <w:r>
        <w:t>文選。詩</w:t>
      </w:r>
      <w:proofErr w:type="spellEnd"/>
      <w:r>
        <w:rPr>
          <w:rFonts w:eastAsia="宋体" w:hint="eastAsia"/>
          <w:lang w:eastAsia="zh-CN"/>
        </w:rPr>
        <w:t>》</w:t>
      </w:r>
      <w:proofErr w:type="spellStart"/>
      <w:r>
        <w:t>獨用五支</w:t>
      </w:r>
      <w:proofErr w:type="spellEnd"/>
    </w:p>
    <w:p w14:paraId="43B83164" w14:textId="77777777" w:rsidR="00CC015B" w:rsidRDefault="00000000">
      <w:proofErr w:type="spellStart"/>
      <w:r>
        <w:t>王仲宣</w:t>
      </w:r>
      <w:proofErr w:type="spellEnd"/>
      <w:r>
        <w:rPr>
          <w:rFonts w:eastAsia="宋体" w:hint="eastAsia"/>
          <w:lang w:eastAsia="zh-CN"/>
        </w:rPr>
        <w:t>《</w:t>
      </w:r>
      <w:proofErr w:type="spellStart"/>
      <w:r>
        <w:t>詠史詩</w:t>
      </w:r>
      <w:proofErr w:type="spellEnd"/>
      <w:r>
        <w:rPr>
          <w:rFonts w:eastAsia="宋体" w:hint="eastAsia"/>
          <w:lang w:eastAsia="zh-CN"/>
        </w:rPr>
        <w:t>》</w:t>
      </w:r>
      <w:proofErr w:type="spellStart"/>
      <w:r>
        <w:t>曹子建</w:t>
      </w:r>
      <w:proofErr w:type="spellEnd"/>
      <w:r>
        <w:rPr>
          <w:rFonts w:eastAsia="宋体" w:hint="eastAsia"/>
          <w:lang w:eastAsia="zh-CN"/>
        </w:rPr>
        <w:t>《</w:t>
      </w:r>
      <w:proofErr w:type="spellStart"/>
      <w:r>
        <w:t>公讌詩</w:t>
      </w:r>
      <w:proofErr w:type="spellEnd"/>
      <w:r>
        <w:rPr>
          <w:rFonts w:eastAsia="宋体" w:hint="eastAsia"/>
          <w:lang w:eastAsia="zh-CN"/>
        </w:rPr>
        <w:t>》</w:t>
      </w:r>
      <w:proofErr w:type="spellStart"/>
      <w:r>
        <w:t>阮嗣宗</w:t>
      </w:r>
      <w:proofErr w:type="spellEnd"/>
      <w:r>
        <w:rPr>
          <w:rFonts w:eastAsia="宋体" w:hint="eastAsia"/>
          <w:lang w:eastAsia="zh-CN"/>
        </w:rPr>
        <w:t>《</w:t>
      </w:r>
      <w:proofErr w:type="spellStart"/>
      <w:r>
        <w:t>詠懷詩</w:t>
      </w:r>
      <w:proofErr w:type="spellEnd"/>
      <w:r>
        <w:rPr>
          <w:rFonts w:eastAsia="宋体" w:hint="eastAsia"/>
          <w:lang w:eastAsia="zh-CN"/>
        </w:rPr>
        <w:t>》</w:t>
      </w:r>
      <w:proofErr w:type="spellStart"/>
      <w:r>
        <w:t>之十三曹顔遠</w:t>
      </w:r>
      <w:proofErr w:type="spellEnd"/>
      <w:proofErr w:type="gramStart"/>
      <w:r>
        <w:rPr>
          <w:rFonts w:eastAsia="宋体" w:hint="eastAsia"/>
          <w:lang w:eastAsia="zh-CN"/>
        </w:rPr>
        <w:t>《</w:t>
      </w:r>
      <w:proofErr w:type="spellStart"/>
      <w:proofErr w:type="gramEnd"/>
      <w:r>
        <w:t>感舊</w:t>
      </w:r>
      <w:proofErr w:type="spellEnd"/>
    </w:p>
    <w:p w14:paraId="0C4BAEC9" w14:textId="77777777" w:rsidR="00CC015B" w:rsidRDefault="00000000">
      <w:pPr>
        <w:rPr>
          <w:rFonts w:eastAsia="宋体"/>
          <w:lang w:eastAsia="zh-CN"/>
        </w:rPr>
      </w:pPr>
      <w:r>
        <w:t>詩</w:t>
      </w:r>
      <w:proofErr w:type="gramStart"/>
      <w:r>
        <w:rPr>
          <w:rFonts w:eastAsia="宋体" w:hint="eastAsia"/>
          <w:lang w:eastAsia="zh-CN"/>
        </w:rPr>
        <w:t>》</w:t>
      </w:r>
      <w:proofErr w:type="spellStart"/>
      <w:proofErr w:type="gramEnd"/>
      <w:r>
        <w:t>謝靈運</w:t>
      </w:r>
      <w:proofErr w:type="spellEnd"/>
      <w:r>
        <w:rPr>
          <w:rFonts w:eastAsia="宋体" w:hint="eastAsia"/>
          <w:lang w:eastAsia="zh-CN"/>
        </w:rPr>
        <w:t>《</w:t>
      </w:r>
      <w:proofErr w:type="spellStart"/>
      <w:r>
        <w:t>遊南亭詩</w:t>
      </w:r>
      <w:proofErr w:type="spellEnd"/>
      <w:r>
        <w:rPr>
          <w:rFonts w:eastAsia="宋体" w:hint="eastAsia"/>
          <w:lang w:eastAsia="zh-CN"/>
        </w:rPr>
        <w:t>》</w:t>
      </w:r>
    </w:p>
    <w:p w14:paraId="4E7D063F" w14:textId="77777777" w:rsidR="00CC015B" w:rsidRDefault="00000000">
      <w:pPr>
        <w:rPr>
          <w:lang w:eastAsia="zh-CN"/>
        </w:rPr>
      </w:pPr>
      <w:r>
        <w:rPr>
          <w:rFonts w:eastAsia="宋体" w:hint="eastAsia"/>
          <w:lang w:eastAsia="zh-CN"/>
        </w:rPr>
        <w:t>《</w:t>
      </w:r>
      <w:r>
        <w:rPr>
          <w:lang w:eastAsia="zh-CN"/>
        </w:rPr>
        <w:t>酬從弟惠連詩</w:t>
      </w:r>
      <w:r>
        <w:rPr>
          <w:rFonts w:eastAsia="宋体" w:hint="eastAsia"/>
          <w:lang w:eastAsia="zh-CN"/>
        </w:rPr>
        <w:t>》</w:t>
      </w:r>
      <w:r>
        <w:rPr>
          <w:lang w:eastAsia="zh-CN"/>
        </w:rPr>
        <w:t>其二</w:t>
      </w:r>
    </w:p>
    <w:p w14:paraId="2D6585B1" w14:textId="77777777" w:rsidR="00CC015B" w:rsidRDefault="00000000">
      <w:pPr>
        <w:rPr>
          <w:lang w:eastAsia="zh-CN"/>
        </w:rPr>
      </w:pPr>
      <w:r>
        <w:rPr>
          <w:lang w:eastAsia="zh-CN"/>
        </w:rPr>
        <w:t>陸韓卿</w:t>
      </w:r>
      <w:r>
        <w:rPr>
          <w:rFonts w:eastAsia="宋体" w:hint="eastAsia"/>
          <w:lang w:eastAsia="zh-CN"/>
        </w:rPr>
        <w:t>《</w:t>
      </w:r>
      <w:r>
        <w:rPr>
          <w:lang w:eastAsia="zh-CN"/>
        </w:rPr>
        <w:t>奉答内兄希叔詩</w:t>
      </w:r>
      <w:r>
        <w:rPr>
          <w:rFonts w:eastAsia="宋体" w:hint="eastAsia"/>
          <w:lang w:eastAsia="zh-CN"/>
        </w:rPr>
        <w:t>》</w:t>
      </w:r>
      <w:r>
        <w:rPr>
          <w:lang w:eastAsia="zh-CN"/>
        </w:rPr>
        <w:t>其二</w:t>
      </w:r>
    </w:p>
    <w:p w14:paraId="2AC692DF" w14:textId="77777777" w:rsidR="00CC015B" w:rsidRDefault="00000000">
      <w:pPr>
        <w:rPr>
          <w:rFonts w:eastAsia="宋体"/>
          <w:lang w:eastAsia="zh-CN"/>
        </w:rPr>
      </w:pPr>
      <w:r>
        <w:rPr>
          <w:lang w:eastAsia="zh-CN"/>
        </w:rPr>
        <w:t>范彦龍</w:t>
      </w:r>
      <w:r>
        <w:rPr>
          <w:rFonts w:eastAsia="宋体" w:hint="eastAsia"/>
          <w:lang w:eastAsia="zh-CN"/>
        </w:rPr>
        <w:t>《</w:t>
      </w:r>
      <w:r>
        <w:rPr>
          <w:lang w:eastAsia="zh-CN"/>
        </w:rPr>
        <w:t>古意贈王中書詩</w:t>
      </w:r>
      <w:r>
        <w:rPr>
          <w:rFonts w:eastAsia="宋体" w:hint="eastAsia"/>
          <w:lang w:eastAsia="zh-CN"/>
        </w:rPr>
        <w:t>》</w:t>
      </w:r>
    </w:p>
    <w:p w14:paraId="1EFD3800" w14:textId="77777777" w:rsidR="00CC015B" w:rsidRDefault="00000000">
      <w:proofErr w:type="spellStart"/>
      <w:proofErr w:type="gramStart"/>
      <w:r>
        <w:t>沈休文</w:t>
      </w:r>
      <w:proofErr w:type="spellEnd"/>
      <w:proofErr w:type="gramEnd"/>
      <w:r>
        <w:rPr>
          <w:rFonts w:eastAsia="宋体" w:hint="eastAsia"/>
          <w:lang w:eastAsia="zh-CN"/>
        </w:rPr>
        <w:t>《</w:t>
      </w:r>
      <w:proofErr w:type="spellStart"/>
      <w:r>
        <w:t>鍾山詩應西陽王教</w:t>
      </w:r>
      <w:proofErr w:type="spellEnd"/>
      <w:r>
        <w:rPr>
          <w:rFonts w:eastAsia="宋体" w:hint="eastAsia"/>
          <w:lang w:eastAsia="zh-CN"/>
        </w:rPr>
        <w:t>》</w:t>
      </w:r>
      <w:proofErr w:type="spellStart"/>
      <w:r>
        <w:t>其三</w:t>
      </w:r>
      <w:proofErr w:type="spellEnd"/>
    </w:p>
    <w:p w14:paraId="735A1A4F" w14:textId="77777777" w:rsidR="00CC015B" w:rsidRDefault="00000000">
      <w:pPr>
        <w:rPr>
          <w:lang w:eastAsia="zh-CN"/>
        </w:rPr>
      </w:pPr>
      <w:proofErr w:type="gramStart"/>
      <w:r>
        <w:rPr>
          <w:rFonts w:eastAsia="宋体" w:hint="eastAsia"/>
          <w:lang w:eastAsia="zh-CN"/>
        </w:rPr>
        <w:t>《</w:t>
      </w:r>
      <w:proofErr w:type="gramEnd"/>
      <w:r>
        <w:rPr>
          <w:lang w:eastAsia="zh-CN"/>
        </w:rPr>
        <w:t>三月三日率尔成</w:t>
      </w:r>
    </w:p>
    <w:p w14:paraId="62B03F62" w14:textId="77777777" w:rsidR="00CC015B" w:rsidRDefault="00000000">
      <w:pPr>
        <w:rPr>
          <w:rFonts w:eastAsia="宋体"/>
          <w:lang w:eastAsia="zh-CN"/>
        </w:rPr>
      </w:pPr>
      <w:r>
        <w:rPr>
          <w:lang w:eastAsia="zh-CN"/>
        </w:rPr>
        <w:t>篇詩</w:t>
      </w:r>
      <w:r>
        <w:rPr>
          <w:rFonts w:eastAsia="宋体" w:hint="eastAsia"/>
          <w:lang w:eastAsia="zh-CN"/>
        </w:rPr>
        <w:t>》</w:t>
      </w:r>
    </w:p>
    <w:p w14:paraId="1E7C8804" w14:textId="77777777" w:rsidR="00CC015B" w:rsidRDefault="00000000">
      <w:pPr>
        <w:rPr>
          <w:lang w:eastAsia="zh-CN"/>
        </w:rPr>
      </w:pPr>
      <w:r>
        <w:rPr>
          <w:lang w:eastAsia="zh-CN"/>
        </w:rPr>
        <w:t>【第</w:t>
      </w:r>
      <w:r>
        <w:rPr>
          <w:lang w:eastAsia="zh-CN"/>
        </w:rPr>
        <w:t>353</w:t>
      </w:r>
      <w:r>
        <w:rPr>
          <w:lang w:eastAsia="zh-CN"/>
        </w:rPr>
        <w:t>页】</w:t>
      </w:r>
    </w:p>
    <w:p w14:paraId="2A7ACD22" w14:textId="77777777" w:rsidR="00CC015B" w:rsidRDefault="00000000">
      <w:pPr>
        <w:rPr>
          <w:lang w:eastAsia="zh-CN"/>
        </w:rPr>
      </w:pPr>
      <w:r>
        <w:rPr>
          <w:lang w:eastAsia="zh-CN"/>
        </w:rPr>
        <w:t>去聲獨用五寘</w:t>
      </w:r>
    </w:p>
    <w:p w14:paraId="441C565C" w14:textId="77777777" w:rsidR="00CC015B" w:rsidRDefault="00000000">
      <w:pPr>
        <w:rPr>
          <w:rFonts w:eastAsia="宋体"/>
          <w:lang w:eastAsia="zh-CN"/>
        </w:rPr>
      </w:pPr>
      <w:r>
        <w:rPr>
          <w:lang w:eastAsia="zh-CN"/>
        </w:rPr>
        <w:t>丘希範</w:t>
      </w:r>
      <w:r>
        <w:rPr>
          <w:rFonts w:eastAsia="宋体" w:hint="eastAsia"/>
          <w:lang w:eastAsia="zh-CN"/>
        </w:rPr>
        <w:t>《</w:t>
      </w:r>
      <w:r>
        <w:rPr>
          <w:lang w:eastAsia="zh-CN"/>
        </w:rPr>
        <w:t>侍宴樂遊苑送張徐州應詔詩</w:t>
      </w:r>
      <w:r>
        <w:rPr>
          <w:rFonts w:eastAsia="宋体" w:hint="eastAsia"/>
          <w:lang w:eastAsia="zh-CN"/>
        </w:rPr>
        <w:t>》</w:t>
      </w:r>
    </w:p>
    <w:p w14:paraId="0E29EC6E" w14:textId="77777777" w:rsidR="00CC015B" w:rsidRDefault="00000000">
      <w:proofErr w:type="spellStart"/>
      <w:r>
        <w:t>近體詩五支獨用</w:t>
      </w:r>
      <w:proofErr w:type="spellEnd"/>
    </w:p>
    <w:p w14:paraId="795FE5BD" w14:textId="77777777" w:rsidR="00CC015B" w:rsidRDefault="00000000">
      <w:proofErr w:type="spellStart"/>
      <w:r>
        <w:t>上官儀</w:t>
      </w:r>
      <w:proofErr w:type="spellEnd"/>
    </w:p>
    <w:p w14:paraId="6EFD8330" w14:textId="77777777" w:rsidR="00CC015B" w:rsidRDefault="00000000">
      <w:pPr>
        <w:rPr>
          <w:rFonts w:eastAsia="宋体"/>
          <w:lang w:eastAsia="zh-CN"/>
        </w:rPr>
      </w:pPr>
      <w:r>
        <w:rPr>
          <w:rFonts w:eastAsia="宋体" w:hint="eastAsia"/>
          <w:lang w:eastAsia="zh-CN"/>
        </w:rPr>
        <w:t>《</w:t>
      </w:r>
      <w:proofErr w:type="spellStart"/>
      <w:r>
        <w:t>詠雪應詔</w:t>
      </w:r>
      <w:proofErr w:type="spellEnd"/>
      <w:r>
        <w:rPr>
          <w:rFonts w:eastAsia="宋体" w:hint="eastAsia"/>
          <w:lang w:eastAsia="zh-CN"/>
        </w:rPr>
        <w:t>》</w:t>
      </w:r>
    </w:p>
    <w:p w14:paraId="0E9EA846" w14:textId="77777777" w:rsidR="00CC015B" w:rsidRDefault="00000000">
      <w:proofErr w:type="spellStart"/>
      <w:r>
        <w:t>曦、池、移、枝</w:t>
      </w:r>
      <w:proofErr w:type="spellEnd"/>
      <w:r>
        <w:t>。</w:t>
      </w:r>
    </w:p>
    <w:p w14:paraId="77AA4531" w14:textId="77777777" w:rsidR="00CC015B" w:rsidRDefault="00000000">
      <w:proofErr w:type="spellStart"/>
      <w:r>
        <w:t>王勃</w:t>
      </w:r>
      <w:proofErr w:type="spellEnd"/>
    </w:p>
    <w:p w14:paraId="5A2D58BE" w14:textId="77777777" w:rsidR="00CC015B" w:rsidRDefault="00000000">
      <w:proofErr w:type="gramStart"/>
      <w:r>
        <w:rPr>
          <w:rFonts w:eastAsia="宋体" w:hint="eastAsia"/>
          <w:lang w:eastAsia="zh-CN"/>
        </w:rPr>
        <w:t>《</w:t>
      </w:r>
      <w:proofErr w:type="spellStart"/>
      <w:proofErr w:type="gramEnd"/>
      <w:r>
        <w:t>餞韋兵曹</w:t>
      </w:r>
      <w:proofErr w:type="spellEnd"/>
    </w:p>
    <w:p w14:paraId="18B25940" w14:textId="77777777" w:rsidR="00CC015B" w:rsidRDefault="00000000">
      <w:proofErr w:type="spellStart"/>
      <w:r>
        <w:t>垂、移、枝、涯</w:t>
      </w:r>
      <w:proofErr w:type="spellEnd"/>
      <w:r>
        <w:t>。</w:t>
      </w:r>
    </w:p>
    <w:p w14:paraId="0D16B921" w14:textId="77777777" w:rsidR="00CC015B" w:rsidRDefault="00000000">
      <w:proofErr w:type="spellStart"/>
      <w:r>
        <w:t>盧照鄰</w:t>
      </w:r>
      <w:proofErr w:type="spellEnd"/>
    </w:p>
    <w:p w14:paraId="3BC8E867" w14:textId="77777777" w:rsidR="00CC015B" w:rsidRDefault="00000000">
      <w:r>
        <w:rPr>
          <w:rFonts w:eastAsia="宋体" w:hint="eastAsia"/>
          <w:lang w:eastAsia="zh-CN"/>
        </w:rPr>
        <w:t>《</w:t>
      </w:r>
      <w:proofErr w:type="spellStart"/>
      <w:r>
        <w:t>芳樹</w:t>
      </w:r>
      <w:proofErr w:type="spellEnd"/>
      <w:r>
        <w:rPr>
          <w:rFonts w:eastAsia="宋体" w:hint="eastAsia"/>
          <w:lang w:eastAsia="zh-CN"/>
        </w:rPr>
        <w:t>》</w:t>
      </w:r>
      <w:proofErr w:type="spellStart"/>
      <w:r>
        <w:t>斯、枝、差、知</w:t>
      </w:r>
      <w:proofErr w:type="spellEnd"/>
      <w:r>
        <w:t>。</w:t>
      </w:r>
    </w:p>
    <w:p w14:paraId="258880DA" w14:textId="77777777" w:rsidR="00CC015B" w:rsidRDefault="00000000">
      <w:proofErr w:type="spellStart"/>
      <w:r>
        <w:t>沈佺期</w:t>
      </w:r>
      <w:proofErr w:type="spellEnd"/>
    </w:p>
    <w:p w14:paraId="00C3DEFA" w14:textId="77777777" w:rsidR="00CC015B" w:rsidRDefault="00000000">
      <w:proofErr w:type="gramStart"/>
      <w:r>
        <w:rPr>
          <w:rFonts w:eastAsia="宋体" w:hint="eastAsia"/>
          <w:lang w:eastAsia="zh-CN"/>
        </w:rPr>
        <w:t>《</w:t>
      </w:r>
      <w:proofErr w:type="spellStart"/>
      <w:proofErr w:type="gramEnd"/>
      <w:r>
        <w:t>折楊柳</w:t>
      </w:r>
      <w:proofErr w:type="spellEnd"/>
    </w:p>
    <w:p w14:paraId="754DBDA3" w14:textId="77777777" w:rsidR="00CC015B" w:rsidRDefault="00000000">
      <w:r>
        <w:rPr>
          <w:rFonts w:eastAsia="宋体" w:hint="eastAsia"/>
          <w:lang w:eastAsia="zh-CN"/>
        </w:rPr>
        <w:t>》</w:t>
      </w:r>
      <w:proofErr w:type="spellStart"/>
      <w:r>
        <w:t>吹、垂、差、知</w:t>
      </w:r>
      <w:proofErr w:type="spellEnd"/>
      <w:r>
        <w:t>。</w:t>
      </w:r>
    </w:p>
    <w:p w14:paraId="4271057C" w14:textId="77777777" w:rsidR="00CC015B" w:rsidRDefault="00000000">
      <w:proofErr w:type="spellStart"/>
      <w:r>
        <w:lastRenderedPageBreak/>
        <w:t>蘇頲</w:t>
      </w:r>
      <w:proofErr w:type="spellEnd"/>
    </w:p>
    <w:p w14:paraId="04EC4163" w14:textId="77777777" w:rsidR="00CC015B" w:rsidRDefault="00000000">
      <w:pPr>
        <w:rPr>
          <w:rFonts w:eastAsia="宋体"/>
          <w:lang w:eastAsia="zh-CN"/>
        </w:rPr>
      </w:pPr>
      <w:r>
        <w:rPr>
          <w:rFonts w:eastAsia="宋体" w:hint="eastAsia"/>
          <w:lang w:eastAsia="zh-CN"/>
        </w:rPr>
        <w:t>《</w:t>
      </w:r>
      <w:proofErr w:type="spellStart"/>
      <w:r>
        <w:t>侍宴安樂公主山莊應制</w:t>
      </w:r>
      <w:proofErr w:type="spellEnd"/>
      <w:r>
        <w:rPr>
          <w:rFonts w:eastAsia="宋体" w:hint="eastAsia"/>
          <w:lang w:eastAsia="zh-CN"/>
        </w:rPr>
        <w:t>》</w:t>
      </w:r>
    </w:p>
    <w:p w14:paraId="7695368C" w14:textId="77777777" w:rsidR="00CC015B" w:rsidRDefault="00000000">
      <w:pPr>
        <w:rPr>
          <w:lang w:eastAsia="zh-CN"/>
        </w:rPr>
      </w:pPr>
      <w:r>
        <w:rPr>
          <w:lang w:eastAsia="zh-CN"/>
        </w:rPr>
        <w:t>披、移、枝、儀。</w:t>
      </w:r>
    </w:p>
    <w:p w14:paraId="555A92EB" w14:textId="77777777" w:rsidR="00CC015B" w:rsidRDefault="00000000">
      <w:pPr>
        <w:rPr>
          <w:lang w:eastAsia="zh-CN"/>
        </w:rPr>
      </w:pPr>
      <w:r>
        <w:rPr>
          <w:lang w:eastAsia="zh-CN"/>
        </w:rPr>
        <w:t>【第</w:t>
      </w:r>
      <w:r>
        <w:rPr>
          <w:lang w:eastAsia="zh-CN"/>
        </w:rPr>
        <w:t>354</w:t>
      </w:r>
      <w:r>
        <w:rPr>
          <w:lang w:eastAsia="zh-CN"/>
        </w:rPr>
        <w:t>页】</w:t>
      </w:r>
    </w:p>
    <w:p w14:paraId="0EC3172B" w14:textId="77777777" w:rsidR="00CC015B" w:rsidRDefault="00000000">
      <w:proofErr w:type="spellStart"/>
      <w:r>
        <w:t>張九齡</w:t>
      </w:r>
      <w:proofErr w:type="spellEnd"/>
    </w:p>
    <w:p w14:paraId="6D5C7F45" w14:textId="77777777" w:rsidR="00CC015B" w:rsidRDefault="00000000">
      <w:r>
        <w:rPr>
          <w:rFonts w:eastAsia="宋体" w:hint="eastAsia"/>
          <w:lang w:eastAsia="zh-CN"/>
        </w:rPr>
        <w:t>《</w:t>
      </w:r>
      <w:proofErr w:type="spellStart"/>
      <w:r>
        <w:t>庭梅詠</w:t>
      </w:r>
      <w:proofErr w:type="spellEnd"/>
      <w:r>
        <w:rPr>
          <w:rFonts w:eastAsia="宋体" w:hint="eastAsia"/>
          <w:lang w:eastAsia="zh-CN"/>
        </w:rPr>
        <w:t>》</w:t>
      </w:r>
      <w:proofErr w:type="spellStart"/>
      <w:r>
        <w:t>危、移、吹、知</w:t>
      </w:r>
      <w:proofErr w:type="spellEnd"/>
      <w:r>
        <w:t>。</w:t>
      </w:r>
    </w:p>
    <w:p w14:paraId="108B722E" w14:textId="77777777" w:rsidR="00CC015B" w:rsidRDefault="00000000">
      <w:proofErr w:type="spellStart"/>
      <w:r>
        <w:t>李景伯</w:t>
      </w:r>
      <w:proofErr w:type="spellEnd"/>
    </w:p>
    <w:p w14:paraId="50A808C8" w14:textId="77777777" w:rsidR="00CC015B" w:rsidRDefault="00000000">
      <w:r>
        <w:rPr>
          <w:rFonts w:eastAsia="宋体" w:hint="eastAsia"/>
          <w:lang w:eastAsia="zh-CN"/>
        </w:rPr>
        <w:t>《</w:t>
      </w:r>
      <w:proofErr w:type="spellStart"/>
      <w:r>
        <w:t>回波辭</w:t>
      </w:r>
      <w:proofErr w:type="spellEnd"/>
      <w:r>
        <w:rPr>
          <w:rFonts w:eastAsia="宋体" w:hint="eastAsia"/>
          <w:lang w:eastAsia="zh-CN"/>
        </w:rPr>
        <w:t>》</w:t>
      </w:r>
      <w:r>
        <w:t>Q-1</w:t>
      </w:r>
      <w:r>
        <w:t>規、儀。</w:t>
      </w:r>
    </w:p>
    <w:p w14:paraId="5965B1BA" w14:textId="77777777" w:rsidR="00CC015B" w:rsidRDefault="00000000">
      <w:proofErr w:type="spellStart"/>
      <w:r>
        <w:t>張諤</w:t>
      </w:r>
      <w:proofErr w:type="spellEnd"/>
    </w:p>
    <w:p w14:paraId="2D601AF1" w14:textId="77777777" w:rsidR="00CC015B" w:rsidRDefault="00000000">
      <w:r>
        <w:rPr>
          <w:rFonts w:eastAsia="宋体" w:hint="eastAsia"/>
          <w:lang w:eastAsia="zh-CN"/>
        </w:rPr>
        <w:t>《</w:t>
      </w:r>
      <w:proofErr w:type="spellStart"/>
      <w:r>
        <w:t>岐王山亭</w:t>
      </w:r>
      <w:proofErr w:type="spellEnd"/>
      <w:r>
        <w:rPr>
          <w:rFonts w:eastAsia="宋体" w:hint="eastAsia"/>
          <w:lang w:eastAsia="zh-CN"/>
        </w:rPr>
        <w:t>》</w:t>
      </w:r>
      <w:proofErr w:type="spellStart"/>
      <w:r>
        <w:t>宜、奇、枝、移</w:t>
      </w:r>
      <w:proofErr w:type="spellEnd"/>
      <w:r>
        <w:t>。</w:t>
      </w:r>
    </w:p>
    <w:p w14:paraId="5AF65861" w14:textId="77777777" w:rsidR="00CC015B" w:rsidRDefault="00000000">
      <w:proofErr w:type="spellStart"/>
      <w:r>
        <w:t>祖詠</w:t>
      </w:r>
      <w:proofErr w:type="spellEnd"/>
    </w:p>
    <w:p w14:paraId="37A9705C" w14:textId="77777777" w:rsidR="00CC015B" w:rsidRDefault="00000000">
      <w:proofErr w:type="gramStart"/>
      <w:r>
        <w:rPr>
          <w:rFonts w:eastAsia="宋体" w:hint="eastAsia"/>
          <w:lang w:eastAsia="zh-CN"/>
        </w:rPr>
        <w:t>《</w:t>
      </w:r>
      <w:proofErr w:type="spellStart"/>
      <w:proofErr w:type="gramEnd"/>
      <w:r>
        <w:t>答王維畄宿</w:t>
      </w:r>
      <w:proofErr w:type="spellEnd"/>
    </w:p>
    <w:p w14:paraId="7A483B35" w14:textId="77777777" w:rsidR="00CC015B" w:rsidRDefault="00000000">
      <w:r>
        <w:rPr>
          <w:rFonts w:eastAsia="宋体" w:hint="eastAsia"/>
          <w:lang w:eastAsia="zh-CN"/>
        </w:rPr>
        <w:t>》</w:t>
      </w:r>
      <w:proofErr w:type="spellStart"/>
      <w:r>
        <w:t>爲、離、</w:t>
      </w:r>
      <w:proofErr w:type="gramStart"/>
      <w:r>
        <w:t>兒</w:t>
      </w:r>
      <w:proofErr w:type="gramEnd"/>
      <w:r>
        <w:t>、知</w:t>
      </w:r>
      <w:proofErr w:type="spellEnd"/>
      <w:r>
        <w:t>。</w:t>
      </w:r>
    </w:p>
    <w:p w14:paraId="40144C87" w14:textId="77777777" w:rsidR="00CC015B" w:rsidRDefault="00000000">
      <w:pPr>
        <w:rPr>
          <w:lang w:eastAsia="zh-CN"/>
        </w:rPr>
      </w:pPr>
      <w:r>
        <w:rPr>
          <w:lang w:eastAsia="zh-CN"/>
        </w:rPr>
        <w:t>盧</w:t>
      </w:r>
      <w:proofErr w:type="gramStart"/>
      <w:r>
        <w:rPr>
          <w:lang w:eastAsia="zh-CN"/>
        </w:rPr>
        <w:t>象</w:t>
      </w:r>
      <w:proofErr w:type="gramEnd"/>
    </w:p>
    <w:p w14:paraId="65C89CA6" w14:textId="77777777" w:rsidR="00CC015B" w:rsidRDefault="00000000">
      <w:pPr>
        <w:rPr>
          <w:lang w:eastAsia="zh-CN"/>
        </w:rPr>
      </w:pPr>
      <w:r>
        <w:rPr>
          <w:rFonts w:eastAsia="宋体" w:hint="eastAsia"/>
          <w:lang w:eastAsia="zh-CN"/>
        </w:rPr>
        <w:t>《</w:t>
      </w:r>
      <w:r>
        <w:rPr>
          <w:lang w:eastAsia="zh-CN"/>
        </w:rPr>
        <w:t>宴别趙都護</w:t>
      </w:r>
      <w:r>
        <w:rPr>
          <w:rFonts w:eastAsia="宋体" w:hint="eastAsia"/>
          <w:lang w:eastAsia="zh-CN"/>
        </w:rPr>
        <w:t>》</w:t>
      </w:r>
      <w:r>
        <w:rPr>
          <w:lang w:eastAsia="zh-CN"/>
        </w:rPr>
        <w:t>斯、</w:t>
      </w:r>
      <w:proofErr w:type="gramStart"/>
      <w:r>
        <w:rPr>
          <w:lang w:eastAsia="zh-CN"/>
        </w:rPr>
        <w:t>兒</w:t>
      </w:r>
      <w:proofErr w:type="gramEnd"/>
      <w:r>
        <w:rPr>
          <w:lang w:eastAsia="zh-CN"/>
        </w:rPr>
        <w:t>、離、随、</w:t>
      </w:r>
      <w:proofErr w:type="gramStart"/>
      <w:r>
        <w:rPr>
          <w:lang w:eastAsia="zh-CN"/>
        </w:rPr>
        <w:t>卮</w:t>
      </w:r>
      <w:proofErr w:type="gramEnd"/>
      <w:r>
        <w:rPr>
          <w:lang w:eastAsia="zh-CN"/>
        </w:rPr>
        <w:t>、麗、馳、危。</w:t>
      </w:r>
    </w:p>
    <w:p w14:paraId="5C2E82B1" w14:textId="77777777" w:rsidR="00CC015B" w:rsidRDefault="00000000">
      <w:pPr>
        <w:rPr>
          <w:lang w:eastAsia="zh-CN"/>
        </w:rPr>
      </w:pPr>
      <w:proofErr w:type="gramStart"/>
      <w:r>
        <w:rPr>
          <w:lang w:eastAsia="zh-CN"/>
        </w:rPr>
        <w:t>劉</w:t>
      </w:r>
      <w:proofErr w:type="gramEnd"/>
      <w:r>
        <w:rPr>
          <w:lang w:eastAsia="zh-CN"/>
        </w:rPr>
        <w:t>昚虚</w:t>
      </w:r>
    </w:p>
    <w:p w14:paraId="7F5899D6" w14:textId="77777777" w:rsidR="00CC015B" w:rsidRDefault="00000000">
      <w:pPr>
        <w:rPr>
          <w:lang w:eastAsia="zh-CN"/>
        </w:rPr>
      </w:pPr>
      <w:r>
        <w:rPr>
          <w:rFonts w:eastAsia="宋体" w:hint="eastAsia"/>
          <w:lang w:eastAsia="zh-CN"/>
        </w:rPr>
        <w:t>《</w:t>
      </w:r>
      <w:r>
        <w:rPr>
          <w:lang w:eastAsia="zh-CN"/>
        </w:rPr>
        <w:t>九日送人</w:t>
      </w:r>
      <w:r>
        <w:rPr>
          <w:rFonts w:eastAsia="宋体" w:hint="eastAsia"/>
          <w:lang w:eastAsia="zh-CN"/>
        </w:rPr>
        <w:t>》</w:t>
      </w:r>
      <w:r>
        <w:rPr>
          <w:lang w:eastAsia="zh-CN"/>
        </w:rPr>
        <w:t>離、知、爲、籬。</w:t>
      </w:r>
    </w:p>
    <w:p w14:paraId="0512A945" w14:textId="77777777" w:rsidR="00CC015B" w:rsidRDefault="00000000">
      <w:proofErr w:type="spellStart"/>
      <w:r>
        <w:t>張謂</w:t>
      </w:r>
      <w:proofErr w:type="spellEnd"/>
    </w:p>
    <w:p w14:paraId="37F47FBA" w14:textId="77777777" w:rsidR="00CC015B" w:rsidRDefault="00000000">
      <w:r>
        <w:rPr>
          <w:rFonts w:eastAsia="宋体" w:hint="eastAsia"/>
          <w:lang w:eastAsia="zh-CN"/>
        </w:rPr>
        <w:t>《</w:t>
      </w:r>
      <w:proofErr w:type="spellStart"/>
      <w:r>
        <w:t>春園家宴</w:t>
      </w:r>
      <w:proofErr w:type="spellEnd"/>
      <w:r>
        <w:rPr>
          <w:rFonts w:eastAsia="宋体" w:hint="eastAsia"/>
          <w:lang w:eastAsia="zh-CN"/>
        </w:rPr>
        <w:t>》</w:t>
      </w:r>
      <w:proofErr w:type="spellStart"/>
      <w:r>
        <w:t>隨、知、枝、</w:t>
      </w:r>
      <w:proofErr w:type="gramStart"/>
      <w:r>
        <w:t>兒</w:t>
      </w:r>
      <w:proofErr w:type="spellEnd"/>
      <w:proofErr w:type="gramEnd"/>
      <w:r>
        <w:t>。</w:t>
      </w:r>
    </w:p>
    <w:p w14:paraId="39D4DD3C" w14:textId="77777777" w:rsidR="00CC015B" w:rsidRDefault="00000000">
      <w:pPr>
        <w:rPr>
          <w:lang w:eastAsia="zh-CN"/>
        </w:rPr>
      </w:pPr>
      <w:r>
        <w:rPr>
          <w:lang w:eastAsia="zh-CN"/>
        </w:rPr>
        <w:t>【第</w:t>
      </w:r>
      <w:r>
        <w:rPr>
          <w:lang w:eastAsia="zh-CN"/>
        </w:rPr>
        <w:t>355</w:t>
      </w:r>
      <w:r>
        <w:rPr>
          <w:lang w:eastAsia="zh-CN"/>
        </w:rPr>
        <w:t>页】</w:t>
      </w:r>
    </w:p>
    <w:p w14:paraId="36381865" w14:textId="77777777" w:rsidR="00CC015B" w:rsidRDefault="00000000">
      <w:pPr>
        <w:rPr>
          <w:lang w:eastAsia="zh-CN"/>
        </w:rPr>
      </w:pPr>
      <w:r>
        <w:rPr>
          <w:lang w:eastAsia="zh-CN"/>
        </w:rPr>
        <w:t>張迎</w:t>
      </w:r>
    </w:p>
    <w:p w14:paraId="210CAD1D" w14:textId="77777777" w:rsidR="00CC015B" w:rsidRDefault="00000000">
      <w:pPr>
        <w:rPr>
          <w:lang w:eastAsia="zh-CN"/>
        </w:rPr>
      </w:pPr>
      <w:r>
        <w:rPr>
          <w:rFonts w:eastAsia="宋体" w:hint="eastAsia"/>
          <w:lang w:eastAsia="zh-CN"/>
        </w:rPr>
        <w:t>《</w:t>
      </w:r>
      <w:r>
        <w:rPr>
          <w:lang w:eastAsia="zh-CN"/>
        </w:rPr>
        <w:t>守睢陽作</w:t>
      </w:r>
      <w:r>
        <w:rPr>
          <w:rFonts w:eastAsia="宋体" w:hint="eastAsia"/>
          <w:lang w:eastAsia="zh-CN"/>
        </w:rPr>
        <w:t>》</w:t>
      </w:r>
      <w:r>
        <w:rPr>
          <w:lang w:eastAsia="zh-CN"/>
        </w:rPr>
        <w:t>危、麗、</w:t>
      </w:r>
      <w:proofErr w:type="gramStart"/>
      <w:r>
        <w:rPr>
          <w:lang w:eastAsia="zh-CN"/>
        </w:rPr>
        <w:t>麾</w:t>
      </w:r>
      <w:proofErr w:type="gramEnd"/>
      <w:r>
        <w:rPr>
          <w:lang w:eastAsia="zh-CN"/>
        </w:rPr>
        <w:t>、</w:t>
      </w:r>
      <w:proofErr w:type="gramStart"/>
      <w:r>
        <w:rPr>
          <w:lang w:eastAsia="zh-CN"/>
        </w:rPr>
        <w:t>陴</w:t>
      </w:r>
      <w:proofErr w:type="spellStart"/>
      <w:proofErr w:type="gramEnd"/>
      <w:r>
        <w:rPr>
          <w:lang w:eastAsia="zh-CN"/>
        </w:rPr>
        <w:t>EiD</w:t>
      </w:r>
      <w:proofErr w:type="spellEnd"/>
      <w:r>
        <w:rPr>
          <w:lang w:eastAsia="zh-CN"/>
        </w:rPr>
        <w:t>、移、施。</w:t>
      </w:r>
    </w:p>
    <w:p w14:paraId="7E5A03E1" w14:textId="77777777" w:rsidR="00CC015B" w:rsidRDefault="00000000">
      <w:proofErr w:type="spellStart"/>
      <w:r>
        <w:t>賈至</w:t>
      </w:r>
      <w:proofErr w:type="spellEnd"/>
    </w:p>
    <w:p w14:paraId="5E53C07A" w14:textId="77777777" w:rsidR="00CC015B" w:rsidRDefault="00000000">
      <w:proofErr w:type="gramStart"/>
      <w:r>
        <w:rPr>
          <w:rFonts w:eastAsia="宋体" w:hint="eastAsia"/>
          <w:lang w:eastAsia="zh-CN"/>
        </w:rPr>
        <w:t>《</w:t>
      </w:r>
      <w:proofErr w:type="spellStart"/>
      <w:proofErr w:type="gramEnd"/>
      <w:r>
        <w:t>春思</w:t>
      </w:r>
      <w:proofErr w:type="spellEnd"/>
    </w:p>
    <w:p w14:paraId="4E0BFE55" w14:textId="77777777" w:rsidR="00CC015B" w:rsidRDefault="00000000">
      <w:proofErr w:type="spellStart"/>
      <w:r>
        <w:lastRenderedPageBreak/>
        <w:t>醿、兒</w:t>
      </w:r>
      <w:proofErr w:type="spellEnd"/>
      <w:r>
        <w:t>。</w:t>
      </w:r>
    </w:p>
    <w:p w14:paraId="3D28DFF1" w14:textId="77777777" w:rsidR="00CC015B" w:rsidRDefault="00000000">
      <w:proofErr w:type="spellStart"/>
      <w:r>
        <w:t>劉長卿</w:t>
      </w:r>
      <w:proofErr w:type="spellEnd"/>
    </w:p>
    <w:p w14:paraId="6423EAF4" w14:textId="77777777" w:rsidR="00CC015B" w:rsidRDefault="00000000">
      <w:pPr>
        <w:rPr>
          <w:lang w:eastAsia="zh-CN"/>
        </w:rPr>
      </w:pPr>
      <w:r>
        <w:rPr>
          <w:rFonts w:eastAsia="宋体" w:hint="eastAsia"/>
          <w:lang w:eastAsia="zh-CN"/>
        </w:rPr>
        <w:t>《</w:t>
      </w:r>
      <w:r>
        <w:rPr>
          <w:lang w:eastAsia="zh-CN"/>
        </w:rPr>
        <w:t>雨中過員稷巴陵山居贈别</w:t>
      </w:r>
      <w:r>
        <w:rPr>
          <w:rFonts w:eastAsia="宋体" w:hint="eastAsia"/>
          <w:lang w:eastAsia="zh-CN"/>
        </w:rPr>
        <w:t>》</w:t>
      </w:r>
      <w:r>
        <w:rPr>
          <w:lang w:eastAsia="zh-CN"/>
        </w:rPr>
        <w:t>垂、離、枝、知。</w:t>
      </w:r>
      <w:proofErr w:type="spellStart"/>
      <w:r>
        <w:rPr>
          <w:lang w:eastAsia="zh-CN"/>
        </w:rPr>
        <w:t>nnJ</w:t>
      </w:r>
      <w:proofErr w:type="spellEnd"/>
    </w:p>
    <w:p w14:paraId="50F97AA4" w14:textId="77777777" w:rsidR="00CC015B" w:rsidRDefault="00000000">
      <w:pPr>
        <w:rPr>
          <w:lang w:eastAsia="zh-CN"/>
        </w:rPr>
      </w:pPr>
      <w:proofErr w:type="gramStart"/>
      <w:r>
        <w:rPr>
          <w:lang w:eastAsia="zh-CN"/>
        </w:rPr>
        <w:t>古分泥娘</w:t>
      </w:r>
      <w:proofErr w:type="gramEnd"/>
    </w:p>
    <w:p w14:paraId="0DE2C3EB" w14:textId="77777777" w:rsidR="00CC015B" w:rsidRDefault="00000000">
      <w:pPr>
        <w:rPr>
          <w:lang w:eastAsia="zh-CN"/>
        </w:rPr>
      </w:pPr>
      <w:r>
        <w:rPr>
          <w:lang w:eastAsia="zh-CN"/>
        </w:rPr>
        <w:t>古</w:t>
      </w:r>
      <w:proofErr w:type="gramStart"/>
      <w:r>
        <w:rPr>
          <w:lang w:eastAsia="zh-CN"/>
        </w:rPr>
        <w:t>來</w:t>
      </w:r>
      <w:proofErr w:type="gramEnd"/>
    </w:p>
    <w:p w14:paraId="4F82B5C8" w14:textId="77777777" w:rsidR="00CC015B" w:rsidRDefault="00000000">
      <w:pPr>
        <w:rPr>
          <w:lang w:eastAsia="zh-CN"/>
        </w:rPr>
      </w:pPr>
      <w:proofErr w:type="gramStart"/>
      <w:r>
        <w:rPr>
          <w:lang w:eastAsia="zh-CN"/>
        </w:rPr>
        <w:t>古分清澄</w:t>
      </w:r>
      <w:proofErr w:type="gramEnd"/>
    </w:p>
    <w:p w14:paraId="6484A853" w14:textId="77777777" w:rsidR="00CC015B" w:rsidRDefault="00000000">
      <w:r>
        <w:t>暢</w:t>
      </w:r>
      <w:r>
        <w:t xml:space="preserve"> </w:t>
      </w:r>
      <w:r>
        <w:t>景</w:t>
      </w:r>
      <w:r>
        <w:t xml:space="preserve"> </w:t>
      </w:r>
      <w:proofErr w:type="spellStart"/>
      <w:r>
        <w:t>清來年</w:t>
      </w:r>
      <w:proofErr w:type="spellEnd"/>
    </w:p>
    <w:p w14:paraId="503A5CDB" w14:textId="77777777" w:rsidR="00CC015B" w:rsidRDefault="00000000">
      <w:proofErr w:type="spellStart"/>
      <w:r>
        <w:t>古見群附</w:t>
      </w:r>
      <w:proofErr w:type="spellEnd"/>
    </w:p>
    <w:p w14:paraId="6A091C31" w14:textId="77777777" w:rsidR="00CC015B" w:rsidRDefault="00000000">
      <w:proofErr w:type="spellStart"/>
      <w:r>
        <w:t>古徹澄附</w:t>
      </w:r>
      <w:proofErr w:type="spellEnd"/>
    </w:p>
    <w:p w14:paraId="7A8B6D72" w14:textId="77777777" w:rsidR="00CC015B" w:rsidRDefault="00000000">
      <w:pPr>
        <w:rPr>
          <w:lang w:eastAsia="zh-CN"/>
        </w:rPr>
      </w:pPr>
      <w:r>
        <w:rPr>
          <w:lang w:eastAsia="zh-CN"/>
        </w:rPr>
        <w:t>【第</w:t>
      </w:r>
      <w:r>
        <w:rPr>
          <w:lang w:eastAsia="zh-CN"/>
        </w:rPr>
        <w:t>356</w:t>
      </w:r>
      <w:r>
        <w:rPr>
          <w:lang w:eastAsia="zh-CN"/>
        </w:rPr>
        <w:t>页】</w:t>
      </w:r>
    </w:p>
    <w:p w14:paraId="51F2B2F6" w14:textId="77777777" w:rsidR="00CC015B" w:rsidRDefault="00000000">
      <w:pPr>
        <w:rPr>
          <w:lang w:eastAsia="zh-CN"/>
        </w:rPr>
      </w:pPr>
      <w:r>
        <w:rPr>
          <w:lang w:eastAsia="zh-CN"/>
        </w:rPr>
        <w:t>古分審禪牀</w:t>
      </w:r>
    </w:p>
    <w:p w14:paraId="66C86DA4" w14:textId="77777777" w:rsidR="00CC015B" w:rsidRDefault="00000000">
      <w:pPr>
        <w:rPr>
          <w:lang w:eastAsia="zh-CN"/>
        </w:rPr>
      </w:pPr>
      <w:r>
        <w:rPr>
          <w:rFonts w:eastAsia="宋体" w:hint="eastAsia"/>
          <w:lang w:eastAsia="zh-CN"/>
        </w:rPr>
        <w:t>【</w:t>
      </w:r>
      <w:r>
        <w:rPr>
          <w:lang w:eastAsia="zh-CN"/>
        </w:rPr>
        <w:t>四</w:t>
      </w:r>
      <w:r>
        <w:rPr>
          <w:rFonts w:eastAsia="宋体" w:hint="eastAsia"/>
          <w:lang w:eastAsia="zh-CN"/>
        </w:rPr>
        <w:t>】</w:t>
      </w:r>
      <w:r>
        <w:rPr>
          <w:lang w:eastAsia="zh-CN"/>
        </w:rPr>
        <w:t>附</w:t>
      </w:r>
    </w:p>
    <w:p w14:paraId="32232A75" w14:textId="77777777" w:rsidR="00CC015B" w:rsidRDefault="00000000">
      <w:proofErr w:type="spellStart"/>
      <w:r>
        <w:t>古附滂並</w:t>
      </w:r>
      <w:proofErr w:type="spellEnd"/>
    </w:p>
    <w:p w14:paraId="0A20AA57" w14:textId="77777777" w:rsidR="00CC015B" w:rsidRDefault="00000000">
      <w:proofErr w:type="spellStart"/>
      <w:r>
        <w:t>古分影喻疑</w:t>
      </w:r>
      <w:proofErr w:type="spellEnd"/>
    </w:p>
    <w:p w14:paraId="22338B4C" w14:textId="77777777" w:rsidR="00CC015B" w:rsidRDefault="00000000">
      <w:proofErr w:type="spellStart"/>
      <w:r>
        <w:t>古附透定</w:t>
      </w:r>
      <w:proofErr w:type="spellEnd"/>
    </w:p>
    <w:p w14:paraId="2E73A539" w14:textId="77777777" w:rsidR="00CC015B" w:rsidRDefault="00000000">
      <w:pPr>
        <w:rPr>
          <w:lang w:eastAsia="zh-CN"/>
        </w:rPr>
      </w:pPr>
      <w:r>
        <w:rPr>
          <w:lang w:eastAsia="zh-CN"/>
        </w:rPr>
        <w:t>古分</w:t>
      </w:r>
      <w:proofErr w:type="gramStart"/>
      <w:r>
        <w:rPr>
          <w:lang w:eastAsia="zh-CN"/>
        </w:rPr>
        <w:t>滂</w:t>
      </w:r>
      <w:proofErr w:type="gramEnd"/>
      <w:r>
        <w:rPr>
          <w:lang w:eastAsia="zh-CN"/>
        </w:rPr>
        <w:t>並</w:t>
      </w:r>
    </w:p>
    <w:p w14:paraId="2596418B" w14:textId="77777777" w:rsidR="00CC015B" w:rsidRDefault="00000000">
      <w:pPr>
        <w:rPr>
          <w:lang w:eastAsia="zh-CN"/>
        </w:rPr>
      </w:pPr>
      <w:r>
        <w:rPr>
          <w:lang w:eastAsia="zh-CN"/>
        </w:rPr>
        <w:t>午</w:t>
      </w:r>
      <w:r>
        <w:rPr>
          <w:lang w:eastAsia="zh-CN"/>
        </w:rPr>
        <w:t xml:space="preserve"> </w:t>
      </w:r>
      <w:r>
        <w:rPr>
          <w:lang w:eastAsia="zh-CN"/>
        </w:rPr>
        <w:t>逃</w:t>
      </w:r>
      <w:proofErr w:type="gramStart"/>
      <w:r>
        <w:rPr>
          <w:lang w:eastAsia="zh-CN"/>
        </w:rPr>
        <w:t>鄉醉抛</w:t>
      </w:r>
      <w:proofErr w:type="gramEnd"/>
      <w:r>
        <w:rPr>
          <w:lang w:eastAsia="zh-CN"/>
        </w:rPr>
        <w:t xml:space="preserve"> </w:t>
      </w:r>
      <w:r>
        <w:rPr>
          <w:lang w:eastAsia="zh-CN"/>
        </w:rPr>
        <w:t>回</w:t>
      </w:r>
      <w:r>
        <w:rPr>
          <w:lang w:eastAsia="zh-CN"/>
        </w:rPr>
        <w:t xml:space="preserve"> </w:t>
      </w:r>
      <w:r>
        <w:rPr>
          <w:lang w:eastAsia="zh-CN"/>
        </w:rPr>
        <w:t>硯瓢</w:t>
      </w:r>
      <w:r>
        <w:rPr>
          <w:lang w:eastAsia="zh-CN"/>
        </w:rPr>
        <w:t xml:space="preserve"> </w:t>
      </w:r>
      <w:r>
        <w:rPr>
          <w:lang w:eastAsia="zh-CN"/>
        </w:rPr>
        <w:t>詩</w:t>
      </w:r>
    </w:p>
    <w:p w14:paraId="105D3011" w14:textId="77777777" w:rsidR="00CC015B" w:rsidRDefault="00000000">
      <w:proofErr w:type="spellStart"/>
      <w:r>
        <w:t>古附精從</w:t>
      </w:r>
      <w:proofErr w:type="spellEnd"/>
    </w:p>
    <w:p w14:paraId="6209A2FD" w14:textId="77777777" w:rsidR="00CC015B" w:rsidRDefault="00000000">
      <w:proofErr w:type="spellStart"/>
      <w:r>
        <w:t>古分曉匣</w:t>
      </w:r>
      <w:proofErr w:type="spellEnd"/>
    </w:p>
    <w:p w14:paraId="26BEA133" w14:textId="77777777" w:rsidR="00CC015B" w:rsidRDefault="00000000">
      <w:proofErr w:type="spellStart"/>
      <w:r>
        <w:t>古分透定</w:t>
      </w:r>
      <w:proofErr w:type="spellEnd"/>
    </w:p>
    <w:p w14:paraId="7A3ADA78" w14:textId="77777777" w:rsidR="00CC015B" w:rsidRDefault="00000000">
      <w:proofErr w:type="spellStart"/>
      <w:r>
        <w:t>古微影疑</w:t>
      </w:r>
      <w:proofErr w:type="spellEnd"/>
    </w:p>
    <w:p w14:paraId="3EDC2F98" w14:textId="77777777" w:rsidR="00CC015B" w:rsidRDefault="00000000">
      <w:proofErr w:type="spellStart"/>
      <w:r>
        <w:t>古附清從</w:t>
      </w:r>
      <w:proofErr w:type="spellEnd"/>
    </w:p>
    <w:p w14:paraId="201AB9C1" w14:textId="77777777" w:rsidR="00CC015B" w:rsidRDefault="00000000">
      <w:r>
        <w:t>餐</w:t>
      </w:r>
    </w:p>
    <w:p w14:paraId="3C54EB4B" w14:textId="77777777" w:rsidR="00CC015B" w:rsidRDefault="00000000">
      <w:proofErr w:type="spellStart"/>
      <w:r>
        <w:t>古附見</w:t>
      </w:r>
      <w:proofErr w:type="spellEnd"/>
    </w:p>
    <w:p w14:paraId="20D36F58" w14:textId="77777777" w:rsidR="00CC015B" w:rsidRDefault="00000000">
      <w:pPr>
        <w:rPr>
          <w:lang w:eastAsia="zh-CN"/>
        </w:rPr>
      </w:pPr>
      <w:r>
        <w:rPr>
          <w:lang w:eastAsia="zh-CN"/>
        </w:rPr>
        <w:lastRenderedPageBreak/>
        <w:t>古附</w:t>
      </w:r>
      <w:proofErr w:type="gramStart"/>
      <w:r>
        <w:rPr>
          <w:lang w:eastAsia="zh-CN"/>
        </w:rPr>
        <w:t>幫</w:t>
      </w:r>
      <w:proofErr w:type="gramEnd"/>
      <w:r>
        <w:rPr>
          <w:lang w:eastAsia="zh-CN"/>
        </w:rPr>
        <w:t>並</w:t>
      </w:r>
    </w:p>
    <w:p w14:paraId="6A63474D" w14:textId="77777777" w:rsidR="00CC015B" w:rsidRDefault="00000000">
      <w:pPr>
        <w:rPr>
          <w:lang w:eastAsia="zh-CN"/>
        </w:rPr>
      </w:pPr>
      <w:r>
        <w:rPr>
          <w:lang w:eastAsia="zh-CN"/>
        </w:rPr>
        <w:t>古分</w:t>
      </w:r>
      <w:proofErr w:type="gramStart"/>
      <w:r>
        <w:rPr>
          <w:lang w:eastAsia="zh-CN"/>
        </w:rPr>
        <w:t>幫</w:t>
      </w:r>
      <w:proofErr w:type="gramEnd"/>
      <w:r>
        <w:rPr>
          <w:lang w:eastAsia="zh-CN"/>
        </w:rPr>
        <w:t>並</w:t>
      </w:r>
    </w:p>
    <w:p w14:paraId="7DB347FC" w14:textId="77777777" w:rsidR="00CC015B" w:rsidRDefault="00000000">
      <w:pPr>
        <w:rPr>
          <w:lang w:eastAsia="zh-CN"/>
        </w:rPr>
      </w:pPr>
      <w:r>
        <w:rPr>
          <w:lang w:eastAsia="zh-CN"/>
        </w:rPr>
        <w:t>户</w:t>
      </w:r>
      <w:r>
        <w:rPr>
          <w:lang w:eastAsia="zh-CN"/>
        </w:rPr>
        <w:t xml:space="preserve"> </w:t>
      </w:r>
      <w:r>
        <w:rPr>
          <w:lang w:eastAsia="zh-CN"/>
        </w:rPr>
        <w:t>閉</w:t>
      </w:r>
      <w:r>
        <w:rPr>
          <w:lang w:eastAsia="zh-CN"/>
        </w:rPr>
        <w:t xml:space="preserve"> </w:t>
      </w:r>
      <w:r>
        <w:rPr>
          <w:lang w:eastAsia="zh-CN"/>
        </w:rPr>
        <w:t>罷</w:t>
      </w:r>
    </w:p>
    <w:p w14:paraId="61DD87C7" w14:textId="77777777" w:rsidR="00CC015B" w:rsidRDefault="00000000">
      <w:pPr>
        <w:rPr>
          <w:lang w:eastAsia="zh-CN"/>
        </w:rPr>
      </w:pPr>
      <w:r>
        <w:rPr>
          <w:lang w:eastAsia="zh-CN"/>
        </w:rPr>
        <w:t>古附</w:t>
      </w:r>
      <w:proofErr w:type="gramStart"/>
      <w:r>
        <w:rPr>
          <w:lang w:eastAsia="zh-CN"/>
        </w:rPr>
        <w:t>曉</w:t>
      </w:r>
      <w:proofErr w:type="gramEnd"/>
      <w:r>
        <w:rPr>
          <w:lang w:eastAsia="zh-CN"/>
        </w:rPr>
        <w:t>匣</w:t>
      </w:r>
    </w:p>
    <w:p w14:paraId="0AAED99A" w14:textId="77777777" w:rsidR="00CC015B" w:rsidRDefault="00000000">
      <w:pPr>
        <w:rPr>
          <w:lang w:eastAsia="zh-CN"/>
        </w:rPr>
      </w:pPr>
      <w:r>
        <w:rPr>
          <w:lang w:eastAsia="zh-CN"/>
        </w:rPr>
        <w:t>【第</w:t>
      </w:r>
      <w:r>
        <w:rPr>
          <w:lang w:eastAsia="zh-CN"/>
        </w:rPr>
        <w:t>357</w:t>
      </w:r>
      <w:r>
        <w:rPr>
          <w:lang w:eastAsia="zh-CN"/>
        </w:rPr>
        <w:t>页】</w:t>
      </w:r>
    </w:p>
    <w:p w14:paraId="70DEA988" w14:textId="77777777" w:rsidR="00CC015B" w:rsidRDefault="00000000">
      <w:pPr>
        <w:rPr>
          <w:lang w:eastAsia="zh-CN"/>
        </w:rPr>
      </w:pPr>
      <w:r>
        <w:rPr>
          <w:lang w:eastAsia="zh-CN"/>
        </w:rPr>
        <w:t>古邪</w:t>
      </w:r>
    </w:p>
    <w:p w14:paraId="291AB647" w14:textId="77777777" w:rsidR="00CC015B" w:rsidRDefault="00000000">
      <w:pPr>
        <w:rPr>
          <w:lang w:eastAsia="zh-CN"/>
        </w:rPr>
      </w:pPr>
      <w:r>
        <w:rPr>
          <w:lang w:eastAsia="zh-CN"/>
        </w:rPr>
        <w:t>古附</w:t>
      </w:r>
      <w:proofErr w:type="gramStart"/>
      <w:r>
        <w:rPr>
          <w:lang w:eastAsia="zh-CN"/>
        </w:rPr>
        <w:t>來</w:t>
      </w:r>
      <w:proofErr w:type="gramEnd"/>
    </w:p>
    <w:p w14:paraId="00CF7C9E" w14:textId="77777777" w:rsidR="00CC015B" w:rsidRDefault="00000000">
      <w:proofErr w:type="spellStart"/>
      <w:r>
        <w:t>古附心</w:t>
      </w:r>
      <w:proofErr w:type="spellEnd"/>
    </w:p>
    <w:p w14:paraId="32EC5D11" w14:textId="77777777" w:rsidR="00CC015B" w:rsidRDefault="00000000">
      <w:r>
        <w:t>空</w:t>
      </w:r>
      <w:r>
        <w:t xml:space="preserve"> </w:t>
      </w:r>
      <w:proofErr w:type="spellStart"/>
      <w:r>
        <w:t>騷離</w:t>
      </w:r>
      <w:proofErr w:type="spellEnd"/>
    </w:p>
    <w:p w14:paraId="30BB1A56" w14:textId="77777777" w:rsidR="00CC015B" w:rsidRDefault="00000000">
      <w:proofErr w:type="spellStart"/>
      <w:r>
        <w:t>古附溪</w:t>
      </w:r>
      <w:proofErr w:type="spellEnd"/>
    </w:p>
    <w:p w14:paraId="14EE2D53" w14:textId="77777777" w:rsidR="00CC015B" w:rsidRDefault="00000000">
      <w:proofErr w:type="spellStart"/>
      <w:r>
        <w:t>古附泥</w:t>
      </w:r>
      <w:proofErr w:type="spellEnd"/>
    </w:p>
    <w:p w14:paraId="104D7D58" w14:textId="77777777" w:rsidR="00CC015B" w:rsidRDefault="00000000">
      <w:proofErr w:type="spellStart"/>
      <w:r>
        <w:t>古分穿牀</w:t>
      </w:r>
      <w:proofErr w:type="spellEnd"/>
    </w:p>
    <w:p w14:paraId="07CE4CEF" w14:textId="77777777" w:rsidR="00CC015B" w:rsidRDefault="00000000">
      <w:proofErr w:type="spellStart"/>
      <w:r>
        <w:t>古心</w:t>
      </w:r>
      <w:proofErr w:type="spellEnd"/>
    </w:p>
    <w:p w14:paraId="106A3240" w14:textId="77777777" w:rsidR="00CC015B" w:rsidRDefault="00000000">
      <w:proofErr w:type="spellStart"/>
      <w:r>
        <w:t>古明</w:t>
      </w:r>
      <w:proofErr w:type="spellEnd"/>
    </w:p>
    <w:p w14:paraId="55166CAC" w14:textId="77777777" w:rsidR="00CC015B" w:rsidRDefault="00000000">
      <w:proofErr w:type="spellStart"/>
      <w:r>
        <w:t>古分非敷奉</w:t>
      </w:r>
      <w:proofErr w:type="spellEnd"/>
    </w:p>
    <w:p w14:paraId="5853D325" w14:textId="77777777" w:rsidR="00CC015B" w:rsidRDefault="00000000">
      <w:r>
        <w:t>酒</w:t>
      </w:r>
      <w:r>
        <w:t xml:space="preserve"> </w:t>
      </w:r>
      <w:r>
        <w:t>店</w:t>
      </w:r>
      <w:r>
        <w:t xml:space="preserve"> </w:t>
      </w:r>
      <w:proofErr w:type="spellStart"/>
      <w:r>
        <w:t>茅任</w:t>
      </w:r>
      <w:proofErr w:type="spellEnd"/>
      <w:r>
        <w:t xml:space="preserve"> </w:t>
      </w:r>
      <w:r>
        <w:t>得</w:t>
      </w:r>
      <w:r>
        <w:t xml:space="preserve"> </w:t>
      </w:r>
      <w:r>
        <w:t>弗</w:t>
      </w:r>
      <w:r>
        <w:t xml:space="preserve"> </w:t>
      </w:r>
      <w:proofErr w:type="spellStart"/>
      <w:r>
        <w:t>眠宵</w:t>
      </w:r>
      <w:proofErr w:type="spellEnd"/>
      <w:r>
        <w:t xml:space="preserve"> </w:t>
      </w:r>
      <w:r>
        <w:t>春</w:t>
      </w:r>
      <w:r>
        <w:t xml:space="preserve"> </w:t>
      </w:r>
      <w:r>
        <w:t>耐</w:t>
      </w:r>
    </w:p>
    <w:p w14:paraId="22D80DB5" w14:textId="77777777" w:rsidR="00CC015B" w:rsidRDefault="00000000">
      <w:proofErr w:type="spellStart"/>
      <w:r>
        <w:t>古分端定</w:t>
      </w:r>
      <w:proofErr w:type="spellEnd"/>
    </w:p>
    <w:p w14:paraId="5592955F" w14:textId="77777777" w:rsidR="00CC015B" w:rsidRDefault="00000000">
      <w:pPr>
        <w:rPr>
          <w:rFonts w:eastAsia="宋体"/>
          <w:lang w:eastAsia="zh-CN"/>
        </w:rPr>
      </w:pPr>
      <w:r>
        <w:rPr>
          <w:rFonts w:eastAsia="宋体" w:hint="eastAsia"/>
          <w:lang w:eastAsia="zh-CN"/>
        </w:rPr>
        <w:t>【</w:t>
      </w:r>
      <w:proofErr w:type="spellStart"/>
      <w:r>
        <w:t>古日</w:t>
      </w:r>
      <w:proofErr w:type="spellEnd"/>
      <w:r>
        <w:rPr>
          <w:rFonts w:eastAsia="宋体" w:hint="eastAsia"/>
          <w:lang w:eastAsia="zh-CN"/>
        </w:rPr>
        <w:t>】</w:t>
      </w:r>
    </w:p>
    <w:p w14:paraId="73793553" w14:textId="77777777" w:rsidR="00CC015B" w:rsidRDefault="00000000">
      <w:proofErr w:type="spellStart"/>
      <w:r>
        <w:t>古附明</w:t>
      </w:r>
      <w:proofErr w:type="spellEnd"/>
    </w:p>
    <w:p w14:paraId="0BFFACDD" w14:textId="77777777" w:rsidR="00CC015B" w:rsidRDefault="00000000">
      <w:proofErr w:type="spellStart"/>
      <w:r>
        <w:t>古附端定</w:t>
      </w:r>
      <w:proofErr w:type="spellEnd"/>
    </w:p>
    <w:p w14:paraId="6A974990" w14:textId="77777777" w:rsidR="00CC015B" w:rsidRDefault="00000000">
      <w:pPr>
        <w:rPr>
          <w:lang w:eastAsia="zh-CN"/>
        </w:rPr>
      </w:pPr>
      <w:proofErr w:type="gramStart"/>
      <w:r>
        <w:rPr>
          <w:lang w:eastAsia="zh-CN"/>
        </w:rPr>
        <w:t>古分精從</w:t>
      </w:r>
      <w:proofErr w:type="gramEnd"/>
    </w:p>
    <w:p w14:paraId="48EE0AC1" w14:textId="77777777" w:rsidR="00CC015B" w:rsidRDefault="00000000">
      <w:pPr>
        <w:rPr>
          <w:lang w:eastAsia="zh-CN"/>
        </w:rPr>
      </w:pPr>
      <w:r>
        <w:rPr>
          <w:lang w:eastAsia="zh-CN"/>
        </w:rPr>
        <w:t>【第</w:t>
      </w:r>
      <w:r>
        <w:rPr>
          <w:lang w:eastAsia="zh-CN"/>
        </w:rPr>
        <w:t>358</w:t>
      </w:r>
      <w:r>
        <w:rPr>
          <w:lang w:eastAsia="zh-CN"/>
        </w:rPr>
        <w:t>页】</w:t>
      </w:r>
    </w:p>
    <w:p w14:paraId="6F1F681A" w14:textId="77777777" w:rsidR="00CC015B" w:rsidRDefault="00000000">
      <w:pPr>
        <w:rPr>
          <w:lang w:eastAsia="zh-CN"/>
        </w:rPr>
      </w:pPr>
      <w:proofErr w:type="gramStart"/>
      <w:r>
        <w:rPr>
          <w:lang w:eastAsia="zh-CN"/>
        </w:rPr>
        <w:t>古分溪群</w:t>
      </w:r>
      <w:proofErr w:type="gramEnd"/>
    </w:p>
    <w:p w14:paraId="22E98D0E" w14:textId="77777777" w:rsidR="00CC015B" w:rsidRDefault="00000000">
      <w:r>
        <w:t>招</w:t>
      </w:r>
      <w:r>
        <w:t xml:space="preserve"> </w:t>
      </w:r>
      <w:r>
        <w:t>旗</w:t>
      </w:r>
    </w:p>
    <w:p w14:paraId="74D5233B" w14:textId="77777777" w:rsidR="00CC015B" w:rsidRDefault="00000000">
      <w:proofErr w:type="spellStart"/>
      <w:r>
        <w:lastRenderedPageBreak/>
        <w:t>古分知照澄</w:t>
      </w:r>
      <w:proofErr w:type="spellEnd"/>
    </w:p>
    <w:p w14:paraId="2FB583C6" w14:textId="77777777" w:rsidR="00CC015B" w:rsidRDefault="00000000">
      <w:proofErr w:type="spellStart"/>
      <w:r>
        <w:t>東弟一蒸弟二侵弟三</w:t>
      </w:r>
      <w:proofErr w:type="spellEnd"/>
    </w:p>
    <w:p w14:paraId="618D07C9" w14:textId="77777777" w:rsidR="00CC015B" w:rsidRDefault="00000000">
      <w:proofErr w:type="spellStart"/>
      <w:r>
        <w:t>無入</w:t>
      </w:r>
      <w:proofErr w:type="spellEnd"/>
    </w:p>
    <w:p w14:paraId="7A70A772" w14:textId="77777777" w:rsidR="00CC015B" w:rsidRDefault="00000000">
      <w:proofErr w:type="spellStart"/>
      <w:r>
        <w:t>談弟四</w:t>
      </w:r>
      <w:proofErr w:type="spellEnd"/>
    </w:p>
    <w:p w14:paraId="4ED4C32A" w14:textId="77777777" w:rsidR="00CC015B" w:rsidRDefault="00000000">
      <w:proofErr w:type="spellStart"/>
      <w:r>
        <w:t>無入</w:t>
      </w:r>
      <w:proofErr w:type="spellEnd"/>
    </w:p>
    <w:p w14:paraId="534FFABF" w14:textId="77777777" w:rsidR="00CC015B" w:rsidRDefault="00000000">
      <w:proofErr w:type="spellStart"/>
      <w:r>
        <w:t>陽弟五耕弟六真弟七</w:t>
      </w:r>
      <w:proofErr w:type="spellEnd"/>
    </w:p>
    <w:p w14:paraId="3E535F15" w14:textId="77777777" w:rsidR="00CC015B" w:rsidRDefault="00000000">
      <w:proofErr w:type="spellStart"/>
      <w:r>
        <w:t>無入</w:t>
      </w:r>
      <w:proofErr w:type="spellEnd"/>
    </w:p>
    <w:p w14:paraId="1F737F79" w14:textId="77777777" w:rsidR="00CC015B" w:rsidRDefault="00000000">
      <w:proofErr w:type="spellStart"/>
      <w:r>
        <w:t>諄弟</w:t>
      </w:r>
      <w:proofErr w:type="spellEnd"/>
    </w:p>
    <w:p w14:paraId="2CEE0C71" w14:textId="77777777" w:rsidR="00CC015B" w:rsidRDefault="00000000">
      <w:proofErr w:type="spellStart"/>
      <w:r>
        <w:t>八元弟九歌弟十支弟十一至弟十二</w:t>
      </w:r>
      <w:proofErr w:type="spellEnd"/>
    </w:p>
    <w:p w14:paraId="43600977" w14:textId="77777777" w:rsidR="00CC015B" w:rsidRDefault="00000000">
      <w:proofErr w:type="spellStart"/>
      <w:r>
        <w:t>脂弟十三祭弟十四無平上</w:t>
      </w:r>
      <w:proofErr w:type="spellEnd"/>
    </w:p>
    <w:p w14:paraId="5657FFD5" w14:textId="77777777" w:rsidR="00CC015B" w:rsidRDefault="00000000">
      <w:proofErr w:type="spellStart"/>
      <w:r>
        <w:t>盍弟十</w:t>
      </w:r>
      <w:proofErr w:type="spellEnd"/>
    </w:p>
    <w:p w14:paraId="08FE73E9" w14:textId="77777777" w:rsidR="00CC015B" w:rsidRDefault="00000000">
      <w:proofErr w:type="spellStart"/>
      <w:r>
        <w:t>五無平上去</w:t>
      </w:r>
      <w:proofErr w:type="spellEnd"/>
    </w:p>
    <w:p w14:paraId="24B169D8" w14:textId="77777777" w:rsidR="00CC015B" w:rsidRDefault="00000000">
      <w:proofErr w:type="spellStart"/>
      <w:r>
        <w:t>緝第十六無平上去之弟十七魚弟十八侯弟十九有入幽弟二十宵弟二</w:t>
      </w:r>
      <w:proofErr w:type="spellEnd"/>
    </w:p>
    <w:p w14:paraId="45363FC9" w14:textId="77777777" w:rsidR="00CC015B" w:rsidRDefault="00000000">
      <w:pPr>
        <w:rPr>
          <w:lang w:eastAsia="zh-CN"/>
        </w:rPr>
      </w:pPr>
      <w:r>
        <w:rPr>
          <w:lang w:eastAsia="zh-CN"/>
        </w:rPr>
        <w:t>十一</w:t>
      </w:r>
    </w:p>
    <w:p w14:paraId="4D39E453" w14:textId="77777777" w:rsidR="00CC015B" w:rsidRDefault="00000000">
      <w:pPr>
        <w:rPr>
          <w:lang w:eastAsia="zh-CN"/>
        </w:rPr>
      </w:pPr>
      <w:proofErr w:type="gramStart"/>
      <w:r>
        <w:rPr>
          <w:lang w:eastAsia="zh-CN"/>
        </w:rPr>
        <w:t>至弟十二</w:t>
      </w:r>
      <w:proofErr w:type="gramEnd"/>
    </w:p>
    <w:p w14:paraId="40F929FB" w14:textId="77777777" w:rsidR="00CC015B" w:rsidRDefault="00000000">
      <w:pPr>
        <w:rPr>
          <w:lang w:eastAsia="zh-CN"/>
        </w:rPr>
      </w:pPr>
      <w:r>
        <w:rPr>
          <w:lang w:eastAsia="zh-CN"/>
        </w:rPr>
        <w:t>至室疐</w:t>
      </w:r>
      <w:proofErr w:type="gramStart"/>
      <w:r>
        <w:rPr>
          <w:lang w:eastAsia="zh-CN"/>
        </w:rPr>
        <w:t>暜</w:t>
      </w:r>
      <w:proofErr w:type="gramEnd"/>
      <w:r>
        <w:rPr>
          <w:lang w:eastAsia="zh-CN"/>
        </w:rPr>
        <w:t>声</w:t>
      </w:r>
    </w:p>
    <w:p w14:paraId="31CC5641" w14:textId="77777777" w:rsidR="00CC015B" w:rsidRDefault="00000000">
      <w:pPr>
        <w:rPr>
          <w:lang w:eastAsia="zh-CN"/>
        </w:rPr>
      </w:pPr>
      <w:r>
        <w:rPr>
          <w:lang w:eastAsia="zh-CN"/>
        </w:rPr>
        <w:t>質声實</w:t>
      </w:r>
      <w:proofErr w:type="gramStart"/>
      <w:r>
        <w:rPr>
          <w:lang w:eastAsia="zh-CN"/>
        </w:rPr>
        <w:t>声吉声</w:t>
      </w:r>
      <w:proofErr w:type="gramEnd"/>
    </w:p>
    <w:p w14:paraId="0715CDD0" w14:textId="77777777" w:rsidR="00CC015B" w:rsidRDefault="00000000">
      <w:pPr>
        <w:rPr>
          <w:lang w:eastAsia="zh-CN"/>
        </w:rPr>
      </w:pPr>
      <w:r>
        <w:rPr>
          <w:lang w:eastAsia="zh-CN"/>
        </w:rPr>
        <w:t>壹声頡声</w:t>
      </w:r>
      <w:proofErr w:type="gramStart"/>
      <w:r>
        <w:rPr>
          <w:lang w:eastAsia="zh-CN"/>
        </w:rPr>
        <w:t>七声日声疾</w:t>
      </w:r>
      <w:proofErr w:type="gramEnd"/>
      <w:r>
        <w:rPr>
          <w:lang w:eastAsia="zh-CN"/>
        </w:rPr>
        <w:t>声</w:t>
      </w:r>
    </w:p>
    <w:p w14:paraId="6A856200" w14:textId="77777777" w:rsidR="00CC015B" w:rsidRDefault="00000000">
      <w:pPr>
        <w:rPr>
          <w:lang w:eastAsia="zh-CN"/>
        </w:rPr>
      </w:pPr>
      <w:r>
        <w:rPr>
          <w:lang w:eastAsia="zh-CN"/>
        </w:rPr>
        <w:t>㮚声桼声漆声畢声一声乙聲</w:t>
      </w:r>
      <w:proofErr w:type="gramStart"/>
      <w:r>
        <w:rPr>
          <w:lang w:eastAsia="zh-CN"/>
        </w:rPr>
        <w:t>逸声归声八</w:t>
      </w:r>
      <w:proofErr w:type="gramEnd"/>
    </w:p>
    <w:p w14:paraId="1A0D981B" w14:textId="77777777" w:rsidR="00CC015B" w:rsidRDefault="00000000">
      <w:pPr>
        <w:rPr>
          <w:lang w:eastAsia="zh-CN"/>
        </w:rPr>
      </w:pPr>
      <w:r>
        <w:rPr>
          <w:lang w:eastAsia="zh-CN"/>
        </w:rPr>
        <w:t>失声八声䏌声穴声</w:t>
      </w:r>
    </w:p>
    <w:p w14:paraId="16911230" w14:textId="77777777" w:rsidR="00CC015B" w:rsidRDefault="00000000">
      <w:pPr>
        <w:rPr>
          <w:lang w:eastAsia="zh-CN"/>
        </w:rPr>
      </w:pPr>
      <w:proofErr w:type="gramStart"/>
      <w:r>
        <w:rPr>
          <w:lang w:eastAsia="zh-CN"/>
        </w:rPr>
        <w:t>匹声必声宓声瑟声监声</w:t>
      </w:r>
      <w:proofErr w:type="gramEnd"/>
      <w:r>
        <w:rPr>
          <w:lang w:eastAsia="zh-CN"/>
        </w:rPr>
        <w:t>卪声即声節</w:t>
      </w:r>
      <w:proofErr w:type="gramStart"/>
      <w:r>
        <w:rPr>
          <w:lang w:eastAsia="zh-CN"/>
        </w:rPr>
        <w:t>声血声徹</w:t>
      </w:r>
      <w:proofErr w:type="gramEnd"/>
      <w:r>
        <w:rPr>
          <w:lang w:eastAsia="zh-CN"/>
        </w:rPr>
        <w:t>声剮声</w:t>
      </w:r>
    </w:p>
    <w:p w14:paraId="56736EC3" w14:textId="77777777" w:rsidR="00CC015B" w:rsidRDefault="00000000">
      <w:pPr>
        <w:rPr>
          <w:lang w:eastAsia="zh-CN"/>
        </w:rPr>
      </w:pPr>
      <w:r>
        <w:rPr>
          <w:lang w:eastAsia="zh-CN"/>
        </w:rPr>
        <w:t>【第</w:t>
      </w:r>
      <w:r>
        <w:rPr>
          <w:lang w:eastAsia="zh-CN"/>
        </w:rPr>
        <w:t>359</w:t>
      </w:r>
      <w:r>
        <w:rPr>
          <w:lang w:eastAsia="zh-CN"/>
        </w:rPr>
        <w:t>页】</w:t>
      </w:r>
    </w:p>
    <w:p w14:paraId="256D18F1" w14:textId="77777777" w:rsidR="00CC015B" w:rsidRDefault="00000000">
      <w:pPr>
        <w:rPr>
          <w:lang w:eastAsia="zh-CN"/>
        </w:rPr>
      </w:pPr>
      <w:proofErr w:type="gramStart"/>
      <w:r>
        <w:rPr>
          <w:lang w:eastAsia="zh-CN"/>
        </w:rPr>
        <w:t>祭弟十四</w:t>
      </w:r>
      <w:proofErr w:type="gramEnd"/>
    </w:p>
    <w:p w14:paraId="656290D1" w14:textId="77777777" w:rsidR="00CC015B" w:rsidRDefault="00000000">
      <w:pPr>
        <w:rPr>
          <w:lang w:eastAsia="zh-CN"/>
        </w:rPr>
      </w:pPr>
      <w:r>
        <w:rPr>
          <w:lang w:eastAsia="zh-CN"/>
        </w:rPr>
        <w:t>祭声砅声蠇声厲声</w:t>
      </w:r>
      <w:proofErr w:type="gramStart"/>
      <w:r>
        <w:rPr>
          <w:lang w:eastAsia="zh-CN"/>
        </w:rPr>
        <w:t>世</w:t>
      </w:r>
      <w:proofErr w:type="gramEnd"/>
      <w:r>
        <w:rPr>
          <w:lang w:eastAsia="zh-CN"/>
        </w:rPr>
        <w:t>声貰声</w:t>
      </w:r>
      <w:proofErr w:type="gramStart"/>
      <w:r>
        <w:rPr>
          <w:lang w:eastAsia="zh-CN"/>
        </w:rPr>
        <w:t>曳</w:t>
      </w:r>
      <w:proofErr w:type="gramEnd"/>
      <w:r>
        <w:rPr>
          <w:lang w:eastAsia="zh-CN"/>
        </w:rPr>
        <w:t>声制声</w:t>
      </w:r>
      <w:proofErr w:type="gramStart"/>
      <w:r>
        <w:rPr>
          <w:lang w:eastAsia="zh-CN"/>
        </w:rPr>
        <w:t>埶</w:t>
      </w:r>
      <w:proofErr w:type="gramEnd"/>
      <w:r>
        <w:rPr>
          <w:lang w:eastAsia="zh-CN"/>
        </w:rPr>
        <w:t>声㡀声祋声</w:t>
      </w:r>
      <w:proofErr w:type="gramStart"/>
      <w:r>
        <w:rPr>
          <w:lang w:eastAsia="zh-CN"/>
        </w:rPr>
        <w:t>筮</w:t>
      </w:r>
      <w:proofErr w:type="gramEnd"/>
      <w:r>
        <w:rPr>
          <w:lang w:eastAsia="zh-CN"/>
        </w:rPr>
        <w:t>声</w:t>
      </w:r>
    </w:p>
    <w:p w14:paraId="115A95C5" w14:textId="77777777" w:rsidR="00CC015B" w:rsidRDefault="00000000">
      <w:pPr>
        <w:rPr>
          <w:lang w:eastAsia="zh-CN"/>
        </w:rPr>
      </w:pPr>
      <w:r>
        <w:rPr>
          <w:lang w:eastAsia="zh-CN"/>
        </w:rPr>
        <w:lastRenderedPageBreak/>
        <w:t>㓹声罽声</w:t>
      </w:r>
      <w:proofErr w:type="gramStart"/>
      <w:r>
        <w:rPr>
          <w:lang w:eastAsia="zh-CN"/>
        </w:rPr>
        <w:t>毳声飘声</w:t>
      </w:r>
      <w:proofErr w:type="gramEnd"/>
    </w:p>
    <w:p w14:paraId="5B3052FF" w14:textId="77777777" w:rsidR="00CC015B" w:rsidRDefault="00000000">
      <w:pPr>
        <w:rPr>
          <w:lang w:eastAsia="zh-CN"/>
        </w:rPr>
      </w:pPr>
      <w:r>
        <w:rPr>
          <w:lang w:eastAsia="zh-CN"/>
        </w:rPr>
        <w:t>Q</w:t>
      </w:r>
      <w:r>
        <w:rPr>
          <w:lang w:eastAsia="zh-CN"/>
        </w:rPr>
        <w:t>九</w:t>
      </w:r>
    </w:p>
    <w:p w14:paraId="67ECF5D3" w14:textId="77777777" w:rsidR="00CC015B" w:rsidRDefault="00000000">
      <w:pPr>
        <w:rPr>
          <w:lang w:eastAsia="zh-CN"/>
        </w:rPr>
      </w:pPr>
      <w:r>
        <w:rPr>
          <w:lang w:eastAsia="zh-CN"/>
        </w:rPr>
        <w:t>㝮声</w:t>
      </w:r>
      <w:r>
        <w:rPr>
          <w:lang w:eastAsia="zh-CN"/>
        </w:rPr>
        <w:t>Ag</w:t>
      </w:r>
      <w:r>
        <w:rPr>
          <w:lang w:eastAsia="zh-CN"/>
        </w:rPr>
        <w:t>兑声竄声貝声</w:t>
      </w:r>
      <w:proofErr w:type="gramStart"/>
      <w:r>
        <w:rPr>
          <w:lang w:eastAsia="zh-CN"/>
        </w:rPr>
        <w:t>匃</w:t>
      </w:r>
      <w:proofErr w:type="gramEnd"/>
      <w:r>
        <w:rPr>
          <w:lang w:eastAsia="zh-CN"/>
        </w:rPr>
        <w:t>声</w:t>
      </w:r>
      <w:proofErr w:type="gramStart"/>
      <w:r>
        <w:rPr>
          <w:lang w:eastAsia="zh-CN"/>
        </w:rPr>
        <w:t>曷</w:t>
      </w:r>
      <w:proofErr w:type="gramEnd"/>
      <w:r>
        <w:rPr>
          <w:lang w:eastAsia="zh-CN"/>
        </w:rPr>
        <w:t>声</w:t>
      </w:r>
      <w:proofErr w:type="gramStart"/>
      <w:r>
        <w:rPr>
          <w:lang w:eastAsia="zh-CN"/>
        </w:rPr>
        <w:t>帶</w:t>
      </w:r>
      <w:proofErr w:type="gramEnd"/>
      <w:r>
        <w:rPr>
          <w:lang w:eastAsia="zh-CN"/>
        </w:rPr>
        <w:t>声外</w:t>
      </w:r>
    </w:p>
    <w:p w14:paraId="089F7CCB" w14:textId="77777777" w:rsidR="00CC015B" w:rsidRDefault="00000000">
      <w:pPr>
        <w:rPr>
          <w:lang w:eastAsia="zh-CN"/>
        </w:rPr>
      </w:pPr>
      <w:r>
        <w:rPr>
          <w:lang w:eastAsia="zh-CN"/>
        </w:rPr>
        <w:t>声大声</w:t>
      </w:r>
      <w:proofErr w:type="gramStart"/>
      <w:r>
        <w:rPr>
          <w:lang w:eastAsia="zh-CN"/>
        </w:rPr>
        <w:t>最声盖声會声丰声韧声契声介声夬</w:t>
      </w:r>
      <w:proofErr w:type="gramEnd"/>
      <w:r>
        <w:rPr>
          <w:lang w:eastAsia="zh-CN"/>
        </w:rPr>
        <w:t>声乂声吠声</w:t>
      </w:r>
      <w:proofErr w:type="gramStart"/>
      <w:r>
        <w:rPr>
          <w:lang w:eastAsia="zh-CN"/>
        </w:rPr>
        <w:t>戌</w:t>
      </w:r>
      <w:proofErr w:type="gramEnd"/>
      <w:r>
        <w:rPr>
          <w:lang w:eastAsia="zh-CN"/>
        </w:rPr>
        <w:t>声</w:t>
      </w:r>
    </w:p>
    <w:p w14:paraId="698322C1" w14:textId="77777777" w:rsidR="00CC015B" w:rsidRDefault="00000000">
      <w:pPr>
        <w:rPr>
          <w:lang w:eastAsia="zh-CN"/>
        </w:rPr>
      </w:pPr>
      <w:r>
        <w:rPr>
          <w:lang w:eastAsia="zh-CN"/>
        </w:rPr>
        <w:t>峩声薉声</w:t>
      </w:r>
      <w:proofErr w:type="gramStart"/>
      <w:r>
        <w:rPr>
          <w:lang w:eastAsia="zh-CN"/>
        </w:rPr>
        <w:t>烕</w:t>
      </w:r>
      <w:proofErr w:type="gramEnd"/>
      <w:r>
        <w:rPr>
          <w:lang w:eastAsia="zh-CN"/>
        </w:rPr>
        <w:t>声寽声桒声搾声欮声厥声伐声乚声</w:t>
      </w:r>
      <w:proofErr w:type="gramStart"/>
      <w:r>
        <w:rPr>
          <w:lang w:eastAsia="zh-CN"/>
        </w:rPr>
        <w:t>戉声月声犮</w:t>
      </w:r>
      <w:proofErr w:type="gramEnd"/>
    </w:p>
    <w:p w14:paraId="66D929FE" w14:textId="77777777" w:rsidR="00CC015B" w:rsidRDefault="00000000">
      <w:pPr>
        <w:rPr>
          <w:lang w:eastAsia="zh-CN"/>
        </w:rPr>
      </w:pPr>
      <w:proofErr w:type="gramStart"/>
      <w:r>
        <w:rPr>
          <w:lang w:eastAsia="zh-CN"/>
        </w:rPr>
        <w:t>声业声</w:t>
      </w:r>
      <w:proofErr w:type="gramEnd"/>
      <w:r>
        <w:rPr>
          <w:lang w:eastAsia="zh-CN"/>
        </w:rPr>
        <w:t>癹声發声</w:t>
      </w:r>
      <w:proofErr w:type="gramStart"/>
      <w:r>
        <w:rPr>
          <w:lang w:eastAsia="zh-CN"/>
        </w:rPr>
        <w:t>氒声昏声聒</w:t>
      </w:r>
      <w:proofErr w:type="gramEnd"/>
      <w:r>
        <w:rPr>
          <w:lang w:eastAsia="zh-CN"/>
        </w:rPr>
        <w:t>声歺声㩵声䡾声羍声達声三奪声</w:t>
      </w:r>
    </w:p>
    <w:p w14:paraId="342CD3FC" w14:textId="77777777" w:rsidR="00CC015B" w:rsidRDefault="00000000">
      <w:pPr>
        <w:rPr>
          <w:lang w:eastAsia="zh-CN"/>
        </w:rPr>
      </w:pPr>
      <w:proofErr w:type="gramStart"/>
      <w:r>
        <w:rPr>
          <w:lang w:eastAsia="zh-CN"/>
        </w:rPr>
        <w:t>末声刺</w:t>
      </w:r>
      <w:proofErr w:type="gramEnd"/>
      <w:r>
        <w:rPr>
          <w:lang w:eastAsia="zh-CN"/>
        </w:rPr>
        <w:t>声賴声苜声杀声殺声禼声舝</w:t>
      </w:r>
      <w:proofErr w:type="gramStart"/>
      <w:r>
        <w:rPr>
          <w:lang w:eastAsia="zh-CN"/>
        </w:rPr>
        <w:t>声折声哲声屮</w:t>
      </w:r>
      <w:proofErr w:type="gramEnd"/>
      <w:r>
        <w:rPr>
          <w:lang w:eastAsia="zh-CN"/>
        </w:rPr>
        <w:t>声崀声辥</w:t>
      </w:r>
    </w:p>
    <w:p w14:paraId="36CD34CD" w14:textId="77777777" w:rsidR="00CC015B" w:rsidRDefault="00000000">
      <w:pPr>
        <w:rPr>
          <w:lang w:eastAsia="zh-CN"/>
        </w:rPr>
      </w:pPr>
      <w:r>
        <w:rPr>
          <w:lang w:eastAsia="zh-CN"/>
        </w:rPr>
        <w:t>声薛声糱</w:t>
      </w:r>
      <w:proofErr w:type="gramStart"/>
      <w:r>
        <w:rPr>
          <w:lang w:eastAsia="zh-CN"/>
        </w:rPr>
        <w:t>声岁声列声叕声舌声截声桀</w:t>
      </w:r>
      <w:proofErr w:type="gramEnd"/>
      <w:r>
        <w:rPr>
          <w:lang w:eastAsia="zh-CN"/>
        </w:rPr>
        <w:t>声</w:t>
      </w:r>
    </w:p>
    <w:p w14:paraId="796F7689" w14:textId="77777777" w:rsidR="00CC015B" w:rsidRDefault="00000000">
      <w:pPr>
        <w:rPr>
          <w:lang w:eastAsia="zh-CN"/>
        </w:rPr>
      </w:pPr>
      <w:proofErr w:type="gramStart"/>
      <w:r>
        <w:rPr>
          <w:lang w:eastAsia="zh-CN"/>
        </w:rPr>
        <w:t>臬</w:t>
      </w:r>
      <w:proofErr w:type="gramEnd"/>
      <w:r>
        <w:rPr>
          <w:lang w:eastAsia="zh-CN"/>
        </w:rPr>
        <w:t>声</w:t>
      </w:r>
    </w:p>
    <w:p w14:paraId="44234C59" w14:textId="77777777" w:rsidR="00CC015B" w:rsidRDefault="00000000">
      <w:pPr>
        <w:rPr>
          <w:rFonts w:eastAsia="宋体"/>
          <w:lang w:eastAsia="zh-CN"/>
        </w:rPr>
      </w:pPr>
      <w:r>
        <w:rPr>
          <w:rFonts w:eastAsia="宋体" w:hint="eastAsia"/>
          <w:lang w:eastAsia="zh-CN"/>
        </w:rPr>
        <w:t>【</w:t>
      </w:r>
      <w:r>
        <w:rPr>
          <w:lang w:eastAsia="zh-CN"/>
        </w:rPr>
        <w:t>侯弟十九</w:t>
      </w:r>
      <w:r>
        <w:rPr>
          <w:rFonts w:eastAsia="宋体" w:hint="eastAsia"/>
          <w:lang w:eastAsia="zh-CN"/>
        </w:rPr>
        <w:t>】</w:t>
      </w:r>
    </w:p>
    <w:p w14:paraId="1934BF70" w14:textId="77777777" w:rsidR="00CC015B" w:rsidRDefault="00000000">
      <w:pPr>
        <w:rPr>
          <w:lang w:eastAsia="zh-CN"/>
        </w:rPr>
      </w:pPr>
      <w:r>
        <w:rPr>
          <w:lang w:eastAsia="zh-CN"/>
        </w:rPr>
        <w:t>賣声菐录束欶獄</w:t>
      </w:r>
      <w:proofErr w:type="gramStart"/>
      <w:r>
        <w:rPr>
          <w:lang w:eastAsia="zh-CN"/>
        </w:rPr>
        <w:t>辱声冢蓐</w:t>
      </w:r>
      <w:proofErr w:type="gramEnd"/>
      <w:r>
        <w:rPr>
          <w:lang w:eastAsia="zh-CN"/>
        </w:rPr>
        <w:t>声曲声玉</w:t>
      </w:r>
      <w:proofErr w:type="gramStart"/>
      <w:r>
        <w:rPr>
          <w:lang w:eastAsia="zh-CN"/>
        </w:rPr>
        <w:t>声蜀声足局粟</w:t>
      </w:r>
      <w:proofErr w:type="gramEnd"/>
    </w:p>
    <w:p w14:paraId="17A0DBA5" w14:textId="77777777" w:rsidR="00CC015B" w:rsidRDefault="00000000">
      <w:pPr>
        <w:rPr>
          <w:lang w:eastAsia="zh-CN"/>
        </w:rPr>
      </w:pPr>
      <w:r>
        <w:rPr>
          <w:lang w:eastAsia="zh-CN"/>
        </w:rPr>
        <w:t>角</w:t>
      </w:r>
    </w:p>
    <w:p w14:paraId="11170603" w14:textId="77777777" w:rsidR="00CC015B" w:rsidRDefault="00000000">
      <w:pPr>
        <w:rPr>
          <w:lang w:eastAsia="zh-CN"/>
        </w:rPr>
      </w:pPr>
      <w:r>
        <w:rPr>
          <w:lang w:eastAsia="zh-CN"/>
        </w:rPr>
        <w:t>玨旹㱿</w:t>
      </w:r>
    </w:p>
    <w:p w14:paraId="3B4E55FD" w14:textId="77777777" w:rsidR="00CC015B" w:rsidRDefault="00000000">
      <w:pPr>
        <w:rPr>
          <w:lang w:eastAsia="zh-CN"/>
        </w:rPr>
      </w:pPr>
      <w:r>
        <w:rPr>
          <w:lang w:eastAsia="zh-CN"/>
        </w:rPr>
        <w:t>【第</w:t>
      </w:r>
      <w:r>
        <w:rPr>
          <w:lang w:eastAsia="zh-CN"/>
        </w:rPr>
        <w:t>360</w:t>
      </w:r>
      <w:r>
        <w:rPr>
          <w:lang w:eastAsia="zh-CN"/>
        </w:rPr>
        <w:t>页】</w:t>
      </w:r>
    </w:p>
    <w:p w14:paraId="4745ADE4" w14:textId="77777777" w:rsidR="00CC015B" w:rsidRDefault="00000000">
      <w:pPr>
        <w:rPr>
          <w:lang w:eastAsia="zh-CN"/>
        </w:rPr>
      </w:pPr>
      <w:r>
        <w:rPr>
          <w:lang w:eastAsia="zh-CN"/>
        </w:rPr>
        <w:t>以</w:t>
      </w:r>
      <w:proofErr w:type="gramStart"/>
      <w:r>
        <w:rPr>
          <w:lang w:eastAsia="zh-CN"/>
        </w:rPr>
        <w:t>髡</w:t>
      </w:r>
      <w:proofErr w:type="gramEnd"/>
      <w:r>
        <w:rPr>
          <w:lang w:eastAsia="zh-CN"/>
        </w:rPr>
        <w:t>为諸矦主客</w:t>
      </w:r>
      <w:r>
        <w:rPr>
          <w:rFonts w:eastAsia="宋体" w:hint="eastAsia"/>
          <w:lang w:eastAsia="zh-CN"/>
        </w:rPr>
        <w:t>《</w:t>
      </w:r>
      <w:r>
        <w:rPr>
          <w:lang w:eastAsia="zh-CN"/>
        </w:rPr>
        <w:t>滑稽传</w:t>
      </w:r>
      <w:r>
        <w:rPr>
          <w:rFonts w:eastAsia="宋体" w:hint="eastAsia"/>
          <w:lang w:eastAsia="zh-CN"/>
        </w:rPr>
        <w:t>》</w:t>
      </w:r>
      <w:proofErr w:type="gramStart"/>
      <w:r>
        <w:rPr>
          <w:rFonts w:eastAsia="宋体" w:hint="eastAsia"/>
          <w:lang w:eastAsia="zh-CN"/>
        </w:rPr>
        <w:t>【</w:t>
      </w:r>
      <w:proofErr w:type="gramEnd"/>
      <w:r>
        <w:rPr>
          <w:lang w:eastAsia="zh-CN"/>
        </w:rPr>
        <w:t>︷</w:t>
      </w:r>
      <w:proofErr w:type="spellStart"/>
      <w:r>
        <w:rPr>
          <w:lang w:eastAsia="zh-CN"/>
        </w:rPr>
        <w:t>lD</w:t>
      </w:r>
      <w:proofErr w:type="spellEnd"/>
    </w:p>
    <w:p w14:paraId="572CDBA5" w14:textId="77777777" w:rsidR="00CC015B" w:rsidRDefault="00000000">
      <w:proofErr w:type="spellStart"/>
      <w:r>
        <w:t>典客，秦官。掌客</w:t>
      </w:r>
      <w:proofErr w:type="spellEnd"/>
    </w:p>
    <w:p w14:paraId="6EF31E48" w14:textId="77777777" w:rsidR="00CC015B" w:rsidRDefault="00000000">
      <w:pPr>
        <w:rPr>
          <w:lang w:eastAsia="zh-CN"/>
        </w:rPr>
      </w:pPr>
      <w:r>
        <w:rPr>
          <w:lang w:eastAsia="zh-CN"/>
        </w:rPr>
        <w:t>史魚爲司直</w:t>
      </w:r>
    </w:p>
    <w:p w14:paraId="7FDDAC16" w14:textId="77777777" w:rsidR="00CC015B" w:rsidRDefault="00000000">
      <w:pPr>
        <w:rPr>
          <w:lang w:eastAsia="zh-CN"/>
        </w:rPr>
      </w:pPr>
      <w:r>
        <w:rPr>
          <w:rFonts w:eastAsia="宋体" w:hint="eastAsia"/>
          <w:lang w:eastAsia="zh-CN"/>
        </w:rPr>
        <w:t>《</w:t>
      </w:r>
      <w:r>
        <w:rPr>
          <w:lang w:eastAsia="zh-CN"/>
        </w:rPr>
        <w:t>东方朔传</w:t>
      </w:r>
      <w:r>
        <w:rPr>
          <w:rFonts w:eastAsia="宋体" w:hint="eastAsia"/>
          <w:lang w:eastAsia="zh-CN"/>
        </w:rPr>
        <w:t>》</w:t>
      </w:r>
      <w:r>
        <w:rPr>
          <w:lang w:eastAsia="zh-CN"/>
        </w:rPr>
        <w:t>。</w:t>
      </w:r>
    </w:p>
    <w:p w14:paraId="761FB29D" w14:textId="77777777" w:rsidR="00CC015B" w:rsidRDefault="00000000">
      <w:pPr>
        <w:rPr>
          <w:lang w:eastAsia="zh-CN"/>
        </w:rPr>
      </w:pPr>
      <w:r>
        <w:rPr>
          <w:rFonts w:eastAsia="宋体" w:hint="eastAsia"/>
          <w:lang w:eastAsia="zh-CN"/>
        </w:rPr>
        <w:t>《</w:t>
      </w:r>
      <w:r>
        <w:rPr>
          <w:lang w:eastAsia="zh-CN"/>
        </w:rPr>
        <w:t>主術</w:t>
      </w:r>
      <w:r>
        <w:rPr>
          <w:rFonts w:eastAsia="宋体" w:hint="eastAsia"/>
          <w:lang w:eastAsia="zh-CN"/>
        </w:rPr>
        <w:t>》</w:t>
      </w:r>
      <w:r>
        <w:rPr>
          <w:lang w:eastAsia="zh-CN"/>
        </w:rPr>
        <w:t>篇：</w:t>
      </w:r>
      <w:r>
        <w:rPr>
          <w:rFonts w:eastAsia="宋体" w:hint="eastAsia"/>
          <w:lang w:eastAsia="zh-CN"/>
        </w:rPr>
        <w:t>“</w:t>
      </w:r>
      <w:r>
        <w:rPr>
          <w:lang w:eastAsia="zh-CN"/>
        </w:rPr>
        <w:t>尧置敢谅之鼓，舜立誹謗之木，</w:t>
      </w:r>
      <w:proofErr w:type="gramStart"/>
      <w:r>
        <w:rPr>
          <w:lang w:eastAsia="zh-CN"/>
        </w:rPr>
        <w:t>湯</w:t>
      </w:r>
      <w:proofErr w:type="gramEnd"/>
      <w:r>
        <w:rPr>
          <w:lang w:eastAsia="zh-CN"/>
        </w:rPr>
        <w:t>有司直之人。</w:t>
      </w:r>
      <w:r>
        <w:rPr>
          <w:rFonts w:eastAsia="宋体" w:hint="eastAsia"/>
          <w:lang w:eastAsia="zh-CN"/>
        </w:rPr>
        <w:t>”《</w:t>
      </w:r>
      <w:r>
        <w:rPr>
          <w:lang w:eastAsia="zh-CN"/>
        </w:rPr>
        <w:t>吕覽。自知</w:t>
      </w:r>
      <w:r>
        <w:rPr>
          <w:rFonts w:eastAsia="宋体" w:hint="eastAsia"/>
          <w:lang w:eastAsia="zh-CN"/>
        </w:rPr>
        <w:t>》</w:t>
      </w:r>
      <w:r>
        <w:rPr>
          <w:lang w:eastAsia="zh-CN"/>
        </w:rPr>
        <w:t>篇作</w:t>
      </w:r>
      <w:r>
        <w:rPr>
          <w:rFonts w:eastAsia="宋体" w:hint="eastAsia"/>
          <w:lang w:eastAsia="zh-CN"/>
        </w:rPr>
        <w:t>“</w:t>
      </w:r>
      <w:proofErr w:type="gramStart"/>
      <w:r>
        <w:rPr>
          <w:lang w:eastAsia="zh-CN"/>
        </w:rPr>
        <w:t>湯</w:t>
      </w:r>
      <w:proofErr w:type="gramEnd"/>
    </w:p>
    <w:p w14:paraId="39141D28" w14:textId="77777777" w:rsidR="00CC015B" w:rsidRDefault="00000000">
      <w:pPr>
        <w:rPr>
          <w:lang w:eastAsia="zh-CN"/>
        </w:rPr>
      </w:pPr>
      <w:r>
        <w:rPr>
          <w:lang w:eastAsia="zh-CN"/>
        </w:rPr>
        <w:t>有司過之士</w:t>
      </w:r>
      <w:proofErr w:type="gramStart"/>
      <w:r>
        <w:rPr>
          <w:rFonts w:eastAsia="宋体" w:hint="eastAsia"/>
          <w:lang w:eastAsia="zh-CN"/>
        </w:rPr>
        <w:t>”</w:t>
      </w:r>
      <w:proofErr w:type="gramEnd"/>
      <w:r>
        <w:rPr>
          <w:lang w:eastAsia="zh-CN"/>
        </w:rPr>
        <w:t>。</w:t>
      </w:r>
    </w:p>
    <w:p w14:paraId="53AF6591" w14:textId="77777777" w:rsidR="00CC015B" w:rsidRDefault="00000000">
      <w:pPr>
        <w:rPr>
          <w:rFonts w:eastAsia="宋体"/>
          <w:lang w:eastAsia="zh-CN"/>
        </w:rPr>
      </w:pPr>
      <w:r>
        <w:rPr>
          <w:rFonts w:eastAsia="宋体" w:hint="eastAsia"/>
          <w:lang w:eastAsia="zh-CN"/>
        </w:rPr>
        <w:t>《</w:t>
      </w:r>
      <w:r>
        <w:rPr>
          <w:lang w:eastAsia="zh-CN"/>
        </w:rPr>
        <w:t>百官表</w:t>
      </w:r>
      <w:r>
        <w:rPr>
          <w:rFonts w:eastAsia="宋体" w:hint="eastAsia"/>
          <w:lang w:eastAsia="zh-CN"/>
        </w:rPr>
        <w:t>》</w:t>
      </w:r>
      <w:r>
        <w:rPr>
          <w:lang w:eastAsia="zh-CN"/>
        </w:rPr>
        <w:t>：</w:t>
      </w:r>
      <w:r>
        <w:rPr>
          <w:rFonts w:eastAsia="宋体" w:hint="eastAsia"/>
          <w:lang w:eastAsia="zh-CN"/>
        </w:rPr>
        <w:t>“</w:t>
      </w:r>
      <w:r>
        <w:rPr>
          <w:lang w:eastAsia="zh-CN"/>
        </w:rPr>
        <w:t>丞相司直，掌佐丞相举不法。</w:t>
      </w:r>
      <w:r>
        <w:rPr>
          <w:rFonts w:eastAsia="宋体" w:hint="eastAsia"/>
          <w:lang w:eastAsia="zh-CN"/>
        </w:rPr>
        <w:t>”</w:t>
      </w:r>
    </w:p>
    <w:p w14:paraId="0AD843F2" w14:textId="77777777" w:rsidR="00CC015B" w:rsidRDefault="00000000">
      <w:r>
        <w:rPr>
          <w:rFonts w:eastAsia="宋体" w:hint="eastAsia"/>
          <w:lang w:eastAsia="zh-CN"/>
        </w:rPr>
        <w:lastRenderedPageBreak/>
        <w:t>《</w:t>
      </w:r>
      <w:proofErr w:type="spellStart"/>
      <w:r>
        <w:t>群書治要</w:t>
      </w:r>
      <w:proofErr w:type="spellEnd"/>
      <w:r>
        <w:rPr>
          <w:rFonts w:eastAsia="宋体" w:hint="eastAsia"/>
          <w:lang w:eastAsia="zh-CN"/>
        </w:rPr>
        <w:t>》</w:t>
      </w:r>
      <w:r>
        <w:t>引</w:t>
      </w:r>
      <w:r>
        <w:rPr>
          <w:rFonts w:eastAsia="宋体" w:hint="eastAsia"/>
          <w:lang w:eastAsia="zh-CN"/>
        </w:rPr>
        <w:t>《</w:t>
      </w:r>
      <w:proofErr w:type="spellStart"/>
      <w:r>
        <w:t>尸子。勸學</w:t>
      </w:r>
      <w:proofErr w:type="spellEnd"/>
      <w:r>
        <w:rPr>
          <w:rFonts w:eastAsia="宋体" w:hint="eastAsia"/>
          <w:lang w:eastAsia="zh-CN"/>
        </w:rPr>
        <w:t>》</w:t>
      </w:r>
      <w:r>
        <w:t>。</w:t>
      </w:r>
    </w:p>
    <w:p w14:paraId="25B34D58" w14:textId="77777777" w:rsidR="00CC015B" w:rsidRDefault="00000000">
      <w:r>
        <w:rPr>
          <w:rFonts w:eastAsia="宋体" w:hint="eastAsia"/>
          <w:lang w:eastAsia="zh-CN"/>
        </w:rPr>
        <w:t>《</w:t>
      </w:r>
      <w:proofErr w:type="spellStart"/>
      <w:r>
        <w:t>僖二十五</w:t>
      </w:r>
      <w:proofErr w:type="spellEnd"/>
      <w:r>
        <w:rPr>
          <w:rFonts w:eastAsia="宋体" w:hint="eastAsia"/>
          <w:lang w:eastAsia="zh-CN"/>
        </w:rPr>
        <w:t>》</w:t>
      </w:r>
      <w:proofErr w:type="spellStart"/>
      <w:r>
        <w:t>誤</w:t>
      </w:r>
      <w:proofErr w:type="gramStart"/>
      <w:r>
        <w:t>據本疏</w:t>
      </w:r>
      <w:proofErr w:type="gramEnd"/>
      <w:r>
        <w:t>下文改</w:t>
      </w:r>
      <w:proofErr w:type="spellEnd"/>
    </w:p>
    <w:p w14:paraId="6AAAE5CF" w14:textId="77777777" w:rsidR="00CC015B" w:rsidRDefault="00000000">
      <w:pPr>
        <w:rPr>
          <w:lang w:eastAsia="zh-CN"/>
        </w:rPr>
      </w:pPr>
      <w:r>
        <w:rPr>
          <w:lang w:eastAsia="zh-CN"/>
        </w:rPr>
        <w:t>宋本作</w:t>
      </w:r>
      <w:r>
        <w:rPr>
          <w:rFonts w:eastAsia="宋体" w:hint="eastAsia"/>
          <w:lang w:eastAsia="zh-CN"/>
        </w:rPr>
        <w:t>“</w:t>
      </w:r>
      <w:r>
        <w:rPr>
          <w:lang w:eastAsia="zh-CN"/>
        </w:rPr>
        <w:t>祗勵</w:t>
      </w:r>
      <w:r>
        <w:rPr>
          <w:rFonts w:eastAsia="宋体" w:hint="eastAsia"/>
          <w:lang w:eastAsia="zh-CN"/>
        </w:rPr>
        <w:t>”</w:t>
      </w:r>
      <w:r>
        <w:rPr>
          <w:lang w:eastAsia="zh-CN"/>
        </w:rPr>
        <w:t>。</w:t>
      </w:r>
    </w:p>
    <w:p w14:paraId="393F22EC" w14:textId="77777777" w:rsidR="00CC015B" w:rsidRDefault="00000000">
      <w:pPr>
        <w:rPr>
          <w:rFonts w:eastAsia="宋体"/>
          <w:lang w:eastAsia="zh-CN"/>
        </w:rPr>
      </w:pPr>
      <w:r>
        <w:rPr>
          <w:rFonts w:eastAsia="宋体" w:hint="eastAsia"/>
          <w:lang w:eastAsia="zh-CN"/>
        </w:rPr>
        <w:t>《</w:t>
      </w:r>
      <w:r>
        <w:rPr>
          <w:lang w:eastAsia="zh-CN"/>
        </w:rPr>
        <w:t>史記</w:t>
      </w:r>
      <w:r>
        <w:rPr>
          <w:rFonts w:eastAsia="宋体" w:hint="eastAsia"/>
          <w:lang w:eastAsia="zh-CN"/>
        </w:rPr>
        <w:t>》</w:t>
      </w:r>
      <w:r>
        <w:rPr>
          <w:lang w:eastAsia="zh-CN"/>
        </w:rPr>
        <w:t>作</w:t>
      </w:r>
      <w:r>
        <w:rPr>
          <w:rFonts w:eastAsia="宋体" w:hint="eastAsia"/>
          <w:lang w:eastAsia="zh-CN"/>
        </w:rPr>
        <w:t>“</w:t>
      </w:r>
      <w:r>
        <w:rPr>
          <w:lang w:eastAsia="zh-CN"/>
        </w:rPr>
        <w:t>砥属</w:t>
      </w:r>
      <w:r>
        <w:rPr>
          <w:rFonts w:eastAsia="宋体" w:hint="eastAsia"/>
          <w:lang w:eastAsia="zh-CN"/>
        </w:rPr>
        <w:t>”</w:t>
      </w:r>
      <w:r>
        <w:rPr>
          <w:lang w:eastAsia="zh-CN"/>
        </w:rPr>
        <w:t>。</w:t>
      </w:r>
      <w:r>
        <w:rPr>
          <w:rFonts w:eastAsia="宋体" w:hint="eastAsia"/>
          <w:lang w:eastAsia="zh-CN"/>
        </w:rPr>
        <w:t>《</w:t>
      </w:r>
      <w:r>
        <w:rPr>
          <w:lang w:eastAsia="zh-CN"/>
        </w:rPr>
        <w:t>索隱</w:t>
      </w:r>
      <w:r>
        <w:rPr>
          <w:rFonts w:eastAsia="宋体" w:hint="eastAsia"/>
          <w:lang w:eastAsia="zh-CN"/>
        </w:rPr>
        <w:t>》</w:t>
      </w:r>
      <w:r>
        <w:rPr>
          <w:lang w:eastAsia="zh-CN"/>
        </w:rPr>
        <w:t>曰：</w:t>
      </w:r>
      <w:r>
        <w:rPr>
          <w:rFonts w:eastAsia="宋体" w:hint="eastAsia"/>
          <w:lang w:eastAsia="zh-CN"/>
        </w:rPr>
        <w:t>“</w:t>
      </w:r>
      <w:proofErr w:type="gramStart"/>
      <w:r>
        <w:rPr>
          <w:lang w:eastAsia="zh-CN"/>
        </w:rPr>
        <w:t>據</w:t>
      </w:r>
      <w:proofErr w:type="gramEnd"/>
      <w:r>
        <w:rPr>
          <w:rFonts w:eastAsia="宋体" w:hint="eastAsia"/>
          <w:lang w:eastAsia="zh-CN"/>
        </w:rPr>
        <w:t>《</w:t>
      </w:r>
      <w:r>
        <w:rPr>
          <w:lang w:eastAsia="zh-CN"/>
        </w:rPr>
        <w:t>大戴禮</w:t>
      </w:r>
      <w:r>
        <w:rPr>
          <w:rFonts w:eastAsia="宋体" w:hint="eastAsia"/>
          <w:lang w:eastAsia="zh-CN"/>
        </w:rPr>
        <w:t>》</w:t>
      </w:r>
      <w:r>
        <w:rPr>
          <w:lang w:eastAsia="zh-CN"/>
        </w:rPr>
        <w:t>作</w:t>
      </w:r>
      <w:r>
        <w:rPr>
          <w:rFonts w:eastAsia="宋体" w:hint="eastAsia"/>
          <w:lang w:eastAsia="zh-CN"/>
        </w:rPr>
        <w:t>‘</w:t>
      </w:r>
      <w:r>
        <w:rPr>
          <w:lang w:eastAsia="zh-CN"/>
        </w:rPr>
        <w:t>砥礪</w:t>
      </w:r>
      <w:r>
        <w:rPr>
          <w:lang w:eastAsia="zh-CN"/>
        </w:rPr>
        <w:t>J</w:t>
      </w:r>
      <w:r>
        <w:rPr>
          <w:lang w:eastAsia="zh-CN"/>
        </w:rPr>
        <w:t>。</w:t>
      </w:r>
      <w:r>
        <w:rPr>
          <w:rFonts w:eastAsia="宋体" w:hint="eastAsia"/>
          <w:lang w:eastAsia="zh-CN"/>
        </w:rPr>
        <w:t>”</w:t>
      </w:r>
    </w:p>
    <w:p w14:paraId="462B80B7" w14:textId="77777777" w:rsidR="00CC015B" w:rsidRDefault="00000000">
      <w:r>
        <w:rPr>
          <w:rFonts w:eastAsia="宋体" w:hint="eastAsia"/>
          <w:lang w:eastAsia="zh-CN"/>
        </w:rPr>
        <w:t>《</w:t>
      </w:r>
      <w:proofErr w:type="spellStart"/>
      <w:r>
        <w:t>家語</w:t>
      </w:r>
      <w:proofErr w:type="spellEnd"/>
      <w:r>
        <w:rPr>
          <w:rFonts w:eastAsia="宋体" w:hint="eastAsia"/>
          <w:lang w:eastAsia="zh-CN"/>
        </w:rPr>
        <w:t>》</w:t>
      </w:r>
      <w:r>
        <w:t>作</w:t>
      </w:r>
      <w:r>
        <w:rPr>
          <w:rFonts w:eastAsia="宋体" w:hint="eastAsia"/>
          <w:lang w:eastAsia="zh-CN"/>
        </w:rPr>
        <w:t>“</w:t>
      </w:r>
      <w:proofErr w:type="spellStart"/>
      <w:r>
        <w:t>底屬</w:t>
      </w:r>
      <w:proofErr w:type="spellEnd"/>
      <w:r>
        <w:rPr>
          <w:rFonts w:eastAsia="宋体" w:hint="eastAsia"/>
          <w:lang w:eastAsia="zh-CN"/>
        </w:rPr>
        <w:t>”</w:t>
      </w:r>
      <w:r>
        <w:t>。</w:t>
      </w:r>
      <w:proofErr w:type="spellStart"/>
      <w:r>
        <w:t>底＄平也。四遠皆平</w:t>
      </w:r>
      <w:proofErr w:type="spellEnd"/>
    </w:p>
    <w:p w14:paraId="0DF5C32D" w14:textId="77777777" w:rsidR="00CC015B" w:rsidRDefault="00000000">
      <w:pPr>
        <w:rPr>
          <w:lang w:eastAsia="zh-CN"/>
        </w:rPr>
      </w:pPr>
      <w:r>
        <w:rPr>
          <w:lang w:eastAsia="zh-CN"/>
        </w:rPr>
        <w:t>而</w:t>
      </w:r>
      <w:proofErr w:type="gramStart"/>
      <w:r>
        <w:rPr>
          <w:lang w:eastAsia="zh-CN"/>
        </w:rPr>
        <w:t>來</w:t>
      </w:r>
      <w:proofErr w:type="gramEnd"/>
      <w:r>
        <w:rPr>
          <w:lang w:eastAsia="zh-CN"/>
        </w:rPr>
        <w:t>服属之也。</w:t>
      </w:r>
    </w:p>
    <w:p w14:paraId="284D4EE5" w14:textId="77777777" w:rsidR="00CC015B" w:rsidRDefault="00000000">
      <w:pPr>
        <w:rPr>
          <w:rFonts w:eastAsia="宋体"/>
          <w:lang w:eastAsia="zh-CN"/>
        </w:rPr>
      </w:pPr>
      <w:r>
        <w:rPr>
          <w:lang w:eastAsia="zh-CN"/>
        </w:rPr>
        <w:t>孔</w:t>
      </w:r>
      <w:r>
        <w:rPr>
          <w:rFonts w:eastAsia="宋体" w:hint="eastAsia"/>
          <w:lang w:eastAsia="zh-CN"/>
        </w:rPr>
        <w:t>•</w:t>
      </w:r>
    </w:p>
    <w:p w14:paraId="38D86DD9" w14:textId="77777777" w:rsidR="00CC015B" w:rsidRDefault="00000000">
      <w:pPr>
        <w:rPr>
          <w:rFonts w:eastAsia="宋体"/>
          <w:lang w:eastAsia="zh-CN"/>
        </w:rPr>
      </w:pPr>
      <w:r>
        <w:rPr>
          <w:rFonts w:eastAsia="宋体" w:hint="eastAsia"/>
          <w:lang w:eastAsia="zh-CN"/>
        </w:rPr>
        <w:t>“</w:t>
      </w:r>
      <w:r>
        <w:rPr>
          <w:lang w:eastAsia="zh-CN"/>
        </w:rPr>
        <w:t>礪，平均也。</w:t>
      </w:r>
      <w:proofErr w:type="spellStart"/>
      <w:r>
        <w:t>礪之精者为</w:t>
      </w:r>
      <w:proofErr w:type="gramStart"/>
      <w:r>
        <w:t>砥</w:t>
      </w:r>
      <w:proofErr w:type="spellEnd"/>
      <w:proofErr w:type="gramEnd"/>
      <w:r>
        <w:t>。</w:t>
      </w:r>
      <w:r>
        <w:rPr>
          <w:rFonts w:eastAsia="宋体" w:hint="eastAsia"/>
          <w:lang w:eastAsia="zh-CN"/>
        </w:rPr>
        <w:t>”</w:t>
      </w:r>
    </w:p>
    <w:p w14:paraId="61FB02AF" w14:textId="77777777" w:rsidR="00CC015B" w:rsidRDefault="00000000">
      <w:pPr>
        <w:rPr>
          <w:lang w:eastAsia="zh-CN"/>
        </w:rPr>
      </w:pPr>
      <w:r>
        <w:rPr>
          <w:rFonts w:eastAsia="宋体" w:hint="eastAsia"/>
          <w:lang w:eastAsia="zh-CN"/>
        </w:rPr>
        <w:t>《</w:t>
      </w:r>
      <w:r>
        <w:rPr>
          <w:lang w:eastAsia="zh-CN"/>
        </w:rPr>
        <w:t>闭元占經</w:t>
      </w:r>
      <w:r>
        <w:rPr>
          <w:rFonts w:eastAsia="宋体" w:hint="eastAsia"/>
          <w:lang w:eastAsia="zh-CN"/>
        </w:rPr>
        <w:t>•</w:t>
      </w:r>
      <w:r>
        <w:rPr>
          <w:lang w:eastAsia="zh-CN"/>
        </w:rPr>
        <w:t>龍魚蟲蛇占</w:t>
      </w:r>
      <w:r>
        <w:rPr>
          <w:rFonts w:eastAsia="宋体" w:hint="eastAsia"/>
          <w:lang w:eastAsia="zh-CN"/>
        </w:rPr>
        <w:t>》</w:t>
      </w:r>
      <w:r>
        <w:rPr>
          <w:lang w:eastAsia="zh-CN"/>
        </w:rPr>
        <w:t>引作</w:t>
      </w:r>
      <w:r>
        <w:rPr>
          <w:rFonts w:eastAsia="宋体" w:hint="eastAsia"/>
          <w:lang w:eastAsia="zh-CN"/>
        </w:rPr>
        <w:t>“</w:t>
      </w:r>
      <w:proofErr w:type="gramStart"/>
      <w:r>
        <w:rPr>
          <w:lang w:eastAsia="zh-CN"/>
        </w:rPr>
        <w:t>祗</w:t>
      </w:r>
      <w:proofErr w:type="gramEnd"/>
    </w:p>
    <w:p w14:paraId="75A2E024" w14:textId="77777777" w:rsidR="00CC015B" w:rsidRDefault="00000000">
      <w:pPr>
        <w:rPr>
          <w:lang w:eastAsia="zh-CN"/>
        </w:rPr>
      </w:pPr>
      <w:r>
        <w:rPr>
          <w:lang w:eastAsia="zh-CN"/>
        </w:rPr>
        <w:t>厲</w:t>
      </w:r>
      <w:proofErr w:type="gramStart"/>
      <w:r>
        <w:rPr>
          <w:rFonts w:eastAsia="宋体" w:hint="eastAsia"/>
          <w:lang w:eastAsia="zh-CN"/>
        </w:rPr>
        <w:t>”</w:t>
      </w:r>
      <w:proofErr w:type="gramEnd"/>
      <w:r>
        <w:rPr>
          <w:lang w:eastAsia="zh-CN"/>
        </w:rPr>
        <w:t>。</w:t>
      </w:r>
    </w:p>
    <w:p w14:paraId="047DCCDA" w14:textId="77777777" w:rsidR="00CC015B" w:rsidRDefault="00000000">
      <w:pPr>
        <w:rPr>
          <w:lang w:eastAsia="zh-CN"/>
        </w:rPr>
      </w:pPr>
      <w:r>
        <w:rPr>
          <w:rFonts w:eastAsia="宋体" w:hint="eastAsia"/>
          <w:lang w:eastAsia="zh-CN"/>
        </w:rPr>
        <w:t>《</w:t>
      </w:r>
      <w:r>
        <w:rPr>
          <w:lang w:eastAsia="zh-CN"/>
        </w:rPr>
        <w:t>説文</w:t>
      </w:r>
      <w:r>
        <w:rPr>
          <w:rFonts w:eastAsia="宋体" w:hint="eastAsia"/>
          <w:lang w:eastAsia="zh-CN"/>
        </w:rPr>
        <w:t>》</w:t>
      </w:r>
      <w:r>
        <w:rPr>
          <w:lang w:eastAsia="zh-CN"/>
        </w:rPr>
        <w:t>：</w:t>
      </w:r>
      <w:r>
        <w:rPr>
          <w:rFonts w:eastAsia="宋体" w:hint="eastAsia"/>
          <w:lang w:eastAsia="zh-CN"/>
        </w:rPr>
        <w:t>“</w:t>
      </w:r>
      <w:r>
        <w:rPr>
          <w:lang w:eastAsia="zh-CN"/>
        </w:rPr>
        <w:t>禾之秀實为</w:t>
      </w:r>
      <w:proofErr w:type="gramStart"/>
      <w:r>
        <w:rPr>
          <w:lang w:eastAsia="zh-CN"/>
        </w:rPr>
        <w:t>稼</w:t>
      </w:r>
      <w:proofErr w:type="gramEnd"/>
      <w:r>
        <w:rPr>
          <w:lang w:eastAsia="zh-CN"/>
        </w:rPr>
        <w:t>。</w:t>
      </w:r>
      <w:proofErr w:type="gramStart"/>
      <w:r>
        <w:rPr>
          <w:lang w:eastAsia="zh-CN"/>
        </w:rPr>
        <w:t>從</w:t>
      </w:r>
      <w:proofErr w:type="gramEnd"/>
      <w:r>
        <w:rPr>
          <w:lang w:eastAsia="zh-CN"/>
        </w:rPr>
        <w:t>禾，家声。一曰</w:t>
      </w:r>
      <w:proofErr w:type="gramStart"/>
      <w:r>
        <w:rPr>
          <w:lang w:eastAsia="zh-CN"/>
        </w:rPr>
        <w:t>稼</w:t>
      </w:r>
      <w:proofErr w:type="gramEnd"/>
      <w:r>
        <w:rPr>
          <w:lang w:eastAsia="zh-CN"/>
        </w:rPr>
        <w:t>，家事也。</w:t>
      </w:r>
      <w:r>
        <w:rPr>
          <w:rFonts w:eastAsia="宋体" w:hint="eastAsia"/>
          <w:lang w:eastAsia="zh-CN"/>
        </w:rPr>
        <w:t>”《</w:t>
      </w:r>
      <w:r>
        <w:rPr>
          <w:lang w:eastAsia="zh-CN"/>
        </w:rPr>
        <w:t>集韻</w:t>
      </w:r>
      <w:r>
        <w:rPr>
          <w:rFonts w:eastAsia="宋体" w:hint="eastAsia"/>
          <w:lang w:eastAsia="zh-CN"/>
        </w:rPr>
        <w:t>》“</w:t>
      </w:r>
      <w:r>
        <w:rPr>
          <w:lang w:eastAsia="zh-CN"/>
        </w:rPr>
        <w:t>稼</w:t>
      </w:r>
      <w:r>
        <w:rPr>
          <w:rFonts w:eastAsia="宋体" w:hint="eastAsia"/>
          <w:lang w:eastAsia="zh-CN"/>
        </w:rPr>
        <w:t>”</w:t>
      </w:r>
      <w:r>
        <w:rPr>
          <w:lang w:eastAsia="zh-CN"/>
        </w:rPr>
        <w:t>或作</w:t>
      </w:r>
      <w:r>
        <w:rPr>
          <w:rFonts w:eastAsia="宋体" w:hint="eastAsia"/>
          <w:lang w:eastAsia="zh-CN"/>
        </w:rPr>
        <w:t>“</w:t>
      </w:r>
      <w:r>
        <w:rPr>
          <w:lang w:eastAsia="zh-CN"/>
        </w:rPr>
        <w:t>家</w:t>
      </w:r>
      <w:r>
        <w:rPr>
          <w:rFonts w:eastAsia="宋体" w:hint="eastAsia"/>
          <w:lang w:eastAsia="zh-CN"/>
        </w:rPr>
        <w:t>”</w:t>
      </w:r>
      <w:r>
        <w:rPr>
          <w:lang w:eastAsia="zh-CN"/>
        </w:rPr>
        <w:t>，鈔</w:t>
      </w:r>
    </w:p>
    <w:p w14:paraId="69287FC4" w14:textId="77777777" w:rsidR="00CC015B" w:rsidRDefault="00000000">
      <w:pPr>
        <w:rPr>
          <w:rFonts w:eastAsia="宋体"/>
          <w:lang w:eastAsia="zh-CN"/>
        </w:rPr>
      </w:pPr>
      <w:r>
        <w:t>本</w:t>
      </w:r>
      <w:r>
        <w:rPr>
          <w:rFonts w:eastAsia="宋体" w:hint="eastAsia"/>
          <w:lang w:eastAsia="zh-CN"/>
        </w:rPr>
        <w:t>《</w:t>
      </w:r>
      <w:proofErr w:type="spellStart"/>
      <w:r>
        <w:t>御覽</w:t>
      </w:r>
      <w:proofErr w:type="spellEnd"/>
      <w:r>
        <w:rPr>
          <w:rFonts w:eastAsia="宋体" w:hint="eastAsia"/>
          <w:lang w:eastAsia="zh-CN"/>
        </w:rPr>
        <w:t>》</w:t>
      </w:r>
      <w:proofErr w:type="spellStart"/>
      <w:r>
        <w:t>引此正作</w:t>
      </w:r>
      <w:proofErr w:type="spellEnd"/>
      <w:r>
        <w:rPr>
          <w:rFonts w:eastAsia="宋体" w:hint="eastAsia"/>
          <w:lang w:eastAsia="zh-CN"/>
        </w:rPr>
        <w:t>“</w:t>
      </w:r>
      <w:r>
        <w:t>家</w:t>
      </w:r>
      <w:r>
        <w:rPr>
          <w:rFonts w:eastAsia="宋体" w:hint="eastAsia"/>
          <w:lang w:eastAsia="zh-CN"/>
        </w:rPr>
        <w:t>”</w:t>
      </w:r>
      <w:r>
        <w:t>，</w:t>
      </w:r>
      <w:proofErr w:type="spellStart"/>
      <w:r>
        <w:t>与宋本合。</w:t>
      </w:r>
      <w:r>
        <w:t>D</w:t>
      </w:r>
      <w:r>
        <w:t>四</w:t>
      </w:r>
      <w:proofErr w:type="spellEnd"/>
      <w:r>
        <w:rPr>
          <w:rFonts w:eastAsia="宋体" w:hint="eastAsia"/>
          <w:lang w:eastAsia="zh-CN"/>
        </w:rPr>
        <w:t>】</w:t>
      </w:r>
    </w:p>
    <w:p w14:paraId="51BA615C" w14:textId="77777777" w:rsidR="00CC015B" w:rsidRDefault="00000000">
      <w:pPr>
        <w:rPr>
          <w:lang w:eastAsia="zh-CN"/>
        </w:rPr>
      </w:pPr>
      <w:r>
        <w:rPr>
          <w:rFonts w:eastAsia="宋体" w:hint="eastAsia"/>
          <w:lang w:eastAsia="zh-CN"/>
        </w:rPr>
        <w:t>“</w:t>
      </w:r>
      <w:proofErr w:type="spellStart"/>
      <w:r>
        <w:t>氏産青陽</w:t>
      </w:r>
      <w:proofErr w:type="spellEnd"/>
      <w:r>
        <w:rPr>
          <w:rFonts w:eastAsia="宋体" w:hint="eastAsia"/>
          <w:lang w:eastAsia="zh-CN"/>
        </w:rPr>
        <w:t>”</w:t>
      </w:r>
      <w:r>
        <w:t>之</w:t>
      </w:r>
      <w:r>
        <w:rPr>
          <w:rFonts w:eastAsia="宋体" w:hint="eastAsia"/>
          <w:lang w:eastAsia="zh-CN"/>
        </w:rPr>
        <w:t>“</w:t>
      </w:r>
      <w:r>
        <w:t>氏</w:t>
      </w:r>
      <w:r>
        <w:rPr>
          <w:rFonts w:eastAsia="宋体" w:hint="eastAsia"/>
          <w:lang w:eastAsia="zh-CN"/>
        </w:rPr>
        <w:t>”</w:t>
      </w:r>
      <w:r>
        <w:t>，</w:t>
      </w:r>
      <w:proofErr w:type="spellStart"/>
      <w:r>
        <w:t>説如</w:t>
      </w:r>
      <w:proofErr w:type="spellEnd"/>
      <w:r>
        <w:rPr>
          <w:rFonts w:eastAsia="宋体" w:hint="eastAsia"/>
          <w:lang w:eastAsia="zh-CN"/>
        </w:rPr>
        <w:t>“</w:t>
      </w:r>
      <w:r>
        <w:t>是</w:t>
      </w:r>
      <w:r>
        <w:rPr>
          <w:rFonts w:eastAsia="宋体" w:hint="eastAsia"/>
          <w:lang w:eastAsia="zh-CN"/>
        </w:rPr>
        <w:t>”</w:t>
      </w:r>
      <w:r>
        <w:t>。</w:t>
      </w:r>
      <w:r>
        <w:rPr>
          <w:lang w:eastAsia="zh-CN"/>
        </w:rPr>
        <w:t>古</w:t>
      </w:r>
      <w:proofErr w:type="gramStart"/>
      <w:r>
        <w:rPr>
          <w:lang w:eastAsia="zh-CN"/>
        </w:rPr>
        <w:t>書</w:t>
      </w:r>
      <w:proofErr w:type="gramEnd"/>
      <w:r>
        <w:rPr>
          <w:rFonts w:eastAsia="宋体" w:hint="eastAsia"/>
          <w:lang w:eastAsia="zh-CN"/>
        </w:rPr>
        <w:t>“</w:t>
      </w:r>
      <w:r>
        <w:rPr>
          <w:lang w:eastAsia="zh-CN"/>
        </w:rPr>
        <w:t>是</w:t>
      </w:r>
      <w:r>
        <w:rPr>
          <w:rFonts w:eastAsia="宋体" w:hint="eastAsia"/>
          <w:lang w:eastAsia="zh-CN"/>
        </w:rPr>
        <w:t>”</w:t>
      </w:r>
      <w:r>
        <w:rPr>
          <w:lang w:eastAsia="zh-CN"/>
        </w:rPr>
        <w:t>声多作</w:t>
      </w:r>
      <w:r>
        <w:rPr>
          <w:rFonts w:eastAsia="宋体" w:hint="eastAsia"/>
          <w:lang w:eastAsia="zh-CN"/>
        </w:rPr>
        <w:t>“</w:t>
      </w:r>
      <w:r>
        <w:rPr>
          <w:lang w:eastAsia="zh-CN"/>
        </w:rPr>
        <w:t>氏</w:t>
      </w:r>
      <w:r>
        <w:rPr>
          <w:rFonts w:eastAsia="宋体" w:hint="eastAsia"/>
          <w:lang w:eastAsia="zh-CN"/>
        </w:rPr>
        <w:t>”</w:t>
      </w:r>
      <w:r>
        <w:rPr>
          <w:lang w:eastAsia="zh-CN"/>
        </w:rPr>
        <w:t>，説見惠氏</w:t>
      </w:r>
      <w:r>
        <w:rPr>
          <w:rFonts w:eastAsia="宋体" w:hint="eastAsia"/>
          <w:lang w:eastAsia="zh-CN"/>
        </w:rPr>
        <w:t>《</w:t>
      </w:r>
      <w:r>
        <w:rPr>
          <w:lang w:eastAsia="zh-CN"/>
        </w:rPr>
        <w:t>儀礼古義</w:t>
      </w:r>
      <w:r>
        <w:rPr>
          <w:rFonts w:eastAsia="宋体" w:hint="eastAsia"/>
          <w:lang w:eastAsia="zh-CN"/>
        </w:rPr>
        <w:t>》</w:t>
      </w:r>
      <w:r>
        <w:rPr>
          <w:lang w:eastAsia="zh-CN"/>
        </w:rPr>
        <w:t>，後凡</w:t>
      </w:r>
    </w:p>
    <w:p w14:paraId="7635FA7C" w14:textId="77777777" w:rsidR="00CC015B" w:rsidRDefault="00000000">
      <w:pPr>
        <w:rPr>
          <w:lang w:eastAsia="zh-CN"/>
        </w:rPr>
      </w:pPr>
      <w:r>
        <w:rPr>
          <w:lang w:eastAsia="zh-CN"/>
        </w:rPr>
        <w:t>【第</w:t>
      </w:r>
      <w:r>
        <w:rPr>
          <w:lang w:eastAsia="zh-CN"/>
        </w:rPr>
        <w:t>361</w:t>
      </w:r>
      <w:r>
        <w:rPr>
          <w:lang w:eastAsia="zh-CN"/>
        </w:rPr>
        <w:t>页】</w:t>
      </w:r>
    </w:p>
    <w:p w14:paraId="0FD74EC0" w14:textId="77777777" w:rsidR="00CC015B" w:rsidRDefault="00000000">
      <w:pPr>
        <w:rPr>
          <w:lang w:eastAsia="zh-CN"/>
        </w:rPr>
      </w:pPr>
      <w:r>
        <w:rPr>
          <w:rFonts w:eastAsia="宋体" w:hint="eastAsia"/>
          <w:lang w:eastAsia="zh-CN"/>
        </w:rPr>
        <w:t>“</w:t>
      </w:r>
      <w:r>
        <w:rPr>
          <w:lang w:eastAsia="zh-CN"/>
        </w:rPr>
        <w:t>氏産</w:t>
      </w:r>
      <w:r>
        <w:rPr>
          <w:rFonts w:eastAsia="宋体" w:hint="eastAsia"/>
          <w:lang w:eastAsia="zh-CN"/>
        </w:rPr>
        <w:t>”</w:t>
      </w:r>
      <w:r>
        <w:rPr>
          <w:lang w:eastAsia="zh-CN"/>
        </w:rPr>
        <w:t>二字相連者放此。昆吾者，衛氏也。以下</w:t>
      </w:r>
      <w:r>
        <w:rPr>
          <w:rFonts w:eastAsia="宋体" w:hint="eastAsia"/>
          <w:lang w:eastAsia="zh-CN"/>
        </w:rPr>
        <w:t>“</w:t>
      </w:r>
      <w:r>
        <w:rPr>
          <w:lang w:eastAsia="zh-CN"/>
        </w:rPr>
        <w:t>亦氏</w:t>
      </w:r>
      <w:r>
        <w:rPr>
          <w:rFonts w:eastAsia="宋体" w:hint="eastAsia"/>
          <w:lang w:eastAsia="zh-CN"/>
        </w:rPr>
        <w:t>”</w:t>
      </w:r>
      <w:r>
        <w:rPr>
          <w:lang w:eastAsia="zh-CN"/>
        </w:rPr>
        <w:t>字之</w:t>
      </w:r>
      <w:r>
        <w:rPr>
          <w:rFonts w:eastAsia="宋体" w:hint="eastAsia"/>
          <w:lang w:eastAsia="zh-CN"/>
        </w:rPr>
        <w:t>“</w:t>
      </w:r>
      <w:r>
        <w:rPr>
          <w:lang w:eastAsia="zh-CN"/>
        </w:rPr>
        <w:t>氏</w:t>
      </w:r>
      <w:r>
        <w:rPr>
          <w:rFonts w:eastAsia="宋体" w:hint="eastAsia"/>
          <w:lang w:eastAsia="zh-CN"/>
        </w:rPr>
        <w:t>”</w:t>
      </w:r>
      <w:r>
        <w:rPr>
          <w:lang w:eastAsia="zh-CN"/>
        </w:rPr>
        <w:t>，亦放此。</w:t>
      </w:r>
    </w:p>
    <w:p w14:paraId="51F4DE36" w14:textId="77777777" w:rsidR="00CC015B" w:rsidRDefault="00000000">
      <w:pPr>
        <w:rPr>
          <w:rFonts w:eastAsia="宋体"/>
          <w:lang w:eastAsia="zh-CN"/>
        </w:rPr>
      </w:pPr>
      <w:r>
        <w:rPr>
          <w:lang w:eastAsia="zh-CN"/>
        </w:rPr>
        <w:t>黈</w:t>
      </w:r>
      <w:r>
        <w:rPr>
          <w:rFonts w:eastAsia="宋体" w:hint="eastAsia"/>
          <w:lang w:eastAsia="zh-CN"/>
        </w:rPr>
        <w:t>《</w:t>
      </w:r>
      <w:r>
        <w:rPr>
          <w:lang w:eastAsia="zh-CN"/>
        </w:rPr>
        <w:t>玉篇</w:t>
      </w:r>
      <w:r>
        <w:rPr>
          <w:rFonts w:eastAsia="宋体" w:hint="eastAsia"/>
          <w:lang w:eastAsia="zh-CN"/>
        </w:rPr>
        <w:t>》</w:t>
      </w:r>
      <w:r>
        <w:rPr>
          <w:lang w:eastAsia="zh-CN"/>
        </w:rPr>
        <w:t>：</w:t>
      </w:r>
      <w:r>
        <w:rPr>
          <w:rFonts w:eastAsia="宋体" w:hint="eastAsia"/>
          <w:lang w:eastAsia="zh-CN"/>
        </w:rPr>
        <w:t>“</w:t>
      </w:r>
      <w:proofErr w:type="gramStart"/>
      <w:r>
        <w:rPr>
          <w:lang w:eastAsia="zh-CN"/>
        </w:rPr>
        <w:t>斢</w:t>
      </w:r>
      <w:proofErr w:type="gramEnd"/>
      <w:r>
        <w:rPr>
          <w:lang w:eastAsia="zh-CN"/>
        </w:rPr>
        <w:t>，他口切，黄色，或作紏。</w:t>
      </w:r>
      <w:proofErr w:type="spellStart"/>
      <w:r>
        <w:t>黈，同上</w:t>
      </w:r>
      <w:proofErr w:type="spellEnd"/>
      <w:r>
        <w:t>。</w:t>
      </w:r>
      <w:r>
        <w:rPr>
          <w:rFonts w:eastAsia="宋体" w:hint="eastAsia"/>
          <w:lang w:eastAsia="zh-CN"/>
        </w:rPr>
        <w:t>”</w:t>
      </w:r>
    </w:p>
    <w:p w14:paraId="39FD9BE1" w14:textId="77777777" w:rsidR="00CC015B" w:rsidRDefault="00000000">
      <w:pPr>
        <w:rPr>
          <w:rFonts w:eastAsia="宋体"/>
          <w:lang w:eastAsia="zh-CN"/>
        </w:rPr>
      </w:pPr>
      <w:r>
        <w:rPr>
          <w:rFonts w:eastAsia="宋体" w:hint="eastAsia"/>
          <w:lang w:eastAsia="zh-CN"/>
        </w:rPr>
        <w:t>《</w:t>
      </w:r>
      <w:proofErr w:type="spellStart"/>
      <w:r>
        <w:t>廣韻</w:t>
      </w:r>
      <w:proofErr w:type="spellEnd"/>
      <w:r>
        <w:rPr>
          <w:rFonts w:eastAsia="宋体" w:hint="eastAsia"/>
          <w:lang w:eastAsia="zh-CN"/>
        </w:rPr>
        <w:t>》</w:t>
      </w:r>
      <w:r>
        <w:t>：</w:t>
      </w:r>
      <w:r>
        <w:rPr>
          <w:rFonts w:eastAsia="宋体" w:hint="eastAsia"/>
          <w:lang w:eastAsia="zh-CN"/>
        </w:rPr>
        <w:t>“</w:t>
      </w:r>
      <w:proofErr w:type="spellStart"/>
      <w:r>
        <w:t>黈，天口切，冕前纊也</w:t>
      </w:r>
      <w:proofErr w:type="spellEnd"/>
      <w:r>
        <w:t>。</w:t>
      </w:r>
      <w:r>
        <w:rPr>
          <w:rFonts w:eastAsia="宋体" w:hint="eastAsia"/>
          <w:lang w:eastAsia="zh-CN"/>
        </w:rPr>
        <w:t>”《</w:t>
      </w:r>
      <w:proofErr w:type="spellStart"/>
      <w:r>
        <w:t>四十五厚</w:t>
      </w:r>
      <w:proofErr w:type="spellEnd"/>
      <w:r>
        <w:rPr>
          <w:rFonts w:eastAsia="宋体" w:hint="eastAsia"/>
          <w:lang w:eastAsia="zh-CN"/>
        </w:rPr>
        <w:t>》</w:t>
      </w:r>
    </w:p>
    <w:p w14:paraId="5151CD8B" w14:textId="77777777" w:rsidR="00CC015B" w:rsidRDefault="00000000">
      <w:pPr>
        <w:rPr>
          <w:lang w:eastAsia="zh-CN"/>
        </w:rPr>
      </w:pPr>
      <w:proofErr w:type="gramStart"/>
      <w:r>
        <w:rPr>
          <w:rFonts w:eastAsia="宋体" w:hint="eastAsia"/>
          <w:lang w:eastAsia="zh-CN"/>
        </w:rPr>
        <w:t>《</w:t>
      </w:r>
      <w:proofErr w:type="gramEnd"/>
      <w:r>
        <w:rPr>
          <w:lang w:eastAsia="zh-CN"/>
        </w:rPr>
        <w:t>集</w:t>
      </w:r>
    </w:p>
    <w:p w14:paraId="4A474049" w14:textId="77777777" w:rsidR="00CC015B" w:rsidRDefault="00000000">
      <w:pPr>
        <w:rPr>
          <w:rFonts w:eastAsia="宋体"/>
          <w:lang w:eastAsia="zh-CN"/>
        </w:rPr>
      </w:pPr>
      <w:r>
        <w:rPr>
          <w:lang w:eastAsia="zh-CN"/>
        </w:rPr>
        <w:t>韻</w:t>
      </w:r>
      <w:proofErr w:type="gramStart"/>
      <w:r>
        <w:rPr>
          <w:rFonts w:eastAsia="宋体" w:hint="eastAsia"/>
          <w:lang w:eastAsia="zh-CN"/>
        </w:rPr>
        <w:t>》</w:t>
      </w:r>
      <w:proofErr w:type="gramEnd"/>
      <w:r>
        <w:rPr>
          <w:lang w:eastAsia="zh-CN"/>
        </w:rPr>
        <w:t>：</w:t>
      </w:r>
      <w:r>
        <w:rPr>
          <w:rFonts w:eastAsia="宋体" w:hint="eastAsia"/>
          <w:lang w:eastAsia="zh-CN"/>
        </w:rPr>
        <w:t>“</w:t>
      </w:r>
      <w:r>
        <w:rPr>
          <w:lang w:eastAsia="zh-CN"/>
        </w:rPr>
        <w:t>黈，他口切，黄色，通作</w:t>
      </w:r>
      <w:proofErr w:type="gramStart"/>
      <w:r>
        <w:rPr>
          <w:lang w:eastAsia="zh-CN"/>
        </w:rPr>
        <w:t>斢</w:t>
      </w:r>
      <w:proofErr w:type="gramEnd"/>
      <w:r>
        <w:rPr>
          <w:lang w:eastAsia="zh-CN"/>
        </w:rPr>
        <w:t>。</w:t>
      </w:r>
      <w:r>
        <w:rPr>
          <w:rFonts w:eastAsia="宋体" w:hint="eastAsia"/>
          <w:lang w:eastAsia="zh-CN"/>
        </w:rPr>
        <w:t>”《</w:t>
      </w:r>
      <w:r>
        <w:rPr>
          <w:lang w:eastAsia="zh-CN"/>
        </w:rPr>
        <w:t>集韻</w:t>
      </w:r>
      <w:r>
        <w:rPr>
          <w:rFonts w:eastAsia="宋体" w:hint="eastAsia"/>
          <w:lang w:eastAsia="zh-CN"/>
        </w:rPr>
        <w:t>》</w:t>
      </w:r>
      <w:r>
        <w:rPr>
          <w:lang w:eastAsia="zh-CN"/>
        </w:rPr>
        <w:t>：</w:t>
      </w:r>
      <w:r>
        <w:rPr>
          <w:rFonts w:eastAsia="宋体" w:hint="eastAsia"/>
          <w:lang w:eastAsia="zh-CN"/>
        </w:rPr>
        <w:t>“</w:t>
      </w:r>
      <w:r>
        <w:rPr>
          <w:lang w:eastAsia="zh-CN"/>
        </w:rPr>
        <w:t>紏，絲黄色。</w:t>
      </w:r>
      <w:r>
        <w:rPr>
          <w:rFonts w:eastAsia="宋体" w:hint="eastAsia"/>
          <w:lang w:eastAsia="zh-CN"/>
        </w:rPr>
        <w:t>”</w:t>
      </w:r>
    </w:p>
    <w:p w14:paraId="2A7A14DA" w14:textId="77777777" w:rsidR="00CC015B" w:rsidRDefault="00000000">
      <w:r>
        <w:rPr>
          <w:lang w:eastAsia="zh-CN"/>
        </w:rPr>
        <w:t>黆</w:t>
      </w:r>
      <w:r>
        <w:rPr>
          <w:rFonts w:eastAsia="宋体" w:hint="eastAsia"/>
          <w:lang w:eastAsia="zh-CN"/>
        </w:rPr>
        <w:t>《</w:t>
      </w:r>
      <w:r>
        <w:rPr>
          <w:lang w:eastAsia="zh-CN"/>
        </w:rPr>
        <w:t>玉篇</w:t>
      </w:r>
      <w:r>
        <w:rPr>
          <w:rFonts w:eastAsia="宋体" w:hint="eastAsia"/>
          <w:lang w:eastAsia="zh-CN"/>
        </w:rPr>
        <w:t>》</w:t>
      </w:r>
      <w:r>
        <w:rPr>
          <w:lang w:eastAsia="zh-CN"/>
        </w:rPr>
        <w:t>：</w:t>
      </w:r>
      <w:r>
        <w:rPr>
          <w:rFonts w:eastAsia="宋体" w:hint="eastAsia"/>
          <w:lang w:eastAsia="zh-CN"/>
        </w:rPr>
        <w:t>“</w:t>
      </w:r>
      <w:r>
        <w:rPr>
          <w:lang w:eastAsia="zh-CN"/>
        </w:rPr>
        <w:t>黆，齒隆切，黄色。</w:t>
      </w:r>
      <w:r>
        <w:rPr>
          <w:rFonts w:eastAsia="宋体" w:hint="eastAsia"/>
          <w:lang w:eastAsia="zh-CN"/>
        </w:rPr>
        <w:t>《</w:t>
      </w:r>
      <w:r>
        <w:rPr>
          <w:lang w:eastAsia="zh-CN"/>
        </w:rPr>
        <w:t>大戴礼</w:t>
      </w:r>
      <w:r>
        <w:rPr>
          <w:rFonts w:eastAsia="宋体" w:hint="eastAsia"/>
          <w:lang w:eastAsia="zh-CN"/>
        </w:rPr>
        <w:t>》</w:t>
      </w:r>
      <w:r>
        <w:rPr>
          <w:lang w:eastAsia="zh-CN"/>
        </w:rPr>
        <w:t>：</w:t>
      </w:r>
      <w:proofErr w:type="gramStart"/>
      <w:r>
        <w:rPr>
          <w:rFonts w:eastAsia="宋体" w:hint="eastAsia"/>
          <w:lang w:eastAsia="zh-CN"/>
        </w:rPr>
        <w:t>‘</w:t>
      </w:r>
      <w:proofErr w:type="gramEnd"/>
      <w:r>
        <w:rPr>
          <w:lang w:eastAsia="zh-CN"/>
        </w:rPr>
        <w:t>黆纊塞耳，掩聰也。</w:t>
      </w:r>
      <w:r>
        <w:rPr>
          <w:lang w:eastAsia="zh-CN"/>
        </w:rPr>
        <w:t>J</w:t>
      </w:r>
      <w:r>
        <w:rPr>
          <w:rFonts w:eastAsia="宋体" w:hint="eastAsia"/>
          <w:lang w:eastAsia="zh-CN"/>
        </w:rPr>
        <w:t>”《</w:t>
      </w:r>
      <w:r>
        <w:rPr>
          <w:lang w:eastAsia="zh-CN"/>
        </w:rPr>
        <w:t>廣韻。一東</w:t>
      </w:r>
      <w:r>
        <w:rPr>
          <w:rFonts w:eastAsia="宋体" w:hint="eastAsia"/>
          <w:lang w:eastAsia="zh-CN"/>
        </w:rPr>
        <w:t>》</w:t>
      </w:r>
      <w:r>
        <w:rPr>
          <w:lang w:eastAsia="zh-CN"/>
        </w:rPr>
        <w:t>：</w:t>
      </w:r>
      <w:r>
        <w:rPr>
          <w:rFonts w:eastAsia="宋体" w:hint="eastAsia"/>
          <w:lang w:eastAsia="zh-CN"/>
        </w:rPr>
        <w:t>“</w:t>
      </w:r>
      <w:r>
        <w:rPr>
          <w:lang w:eastAsia="zh-CN"/>
        </w:rPr>
        <w:t>黆，昌終切，黄色。</w:t>
      </w:r>
      <w:proofErr w:type="spellStart"/>
      <w:r>
        <w:t>又音</w:t>
      </w:r>
      <w:proofErr w:type="spellEnd"/>
    </w:p>
    <w:p w14:paraId="287EAAFD" w14:textId="77777777" w:rsidR="00CC015B" w:rsidRDefault="00000000">
      <w:pPr>
        <w:rPr>
          <w:rFonts w:eastAsia="宋体"/>
          <w:lang w:eastAsia="zh-CN"/>
        </w:rPr>
      </w:pPr>
      <w:r>
        <w:rPr>
          <w:lang w:eastAsia="zh-CN"/>
        </w:rPr>
        <w:t>統。</w:t>
      </w:r>
      <w:r>
        <w:rPr>
          <w:rFonts w:eastAsia="宋体" w:hint="eastAsia"/>
          <w:lang w:eastAsia="zh-CN"/>
        </w:rPr>
        <w:t>”</w:t>
      </w:r>
      <w:r>
        <w:rPr>
          <w:lang w:eastAsia="zh-CN"/>
        </w:rPr>
        <w:t>又</w:t>
      </w:r>
      <w:r>
        <w:rPr>
          <w:rFonts w:eastAsia="宋体" w:hint="eastAsia"/>
          <w:lang w:eastAsia="zh-CN"/>
        </w:rPr>
        <w:t>《</w:t>
      </w:r>
      <w:r>
        <w:rPr>
          <w:lang w:eastAsia="zh-CN"/>
        </w:rPr>
        <w:t>二宋</w:t>
      </w:r>
      <w:r>
        <w:rPr>
          <w:rFonts w:eastAsia="宋体" w:hint="eastAsia"/>
          <w:lang w:eastAsia="zh-CN"/>
        </w:rPr>
        <w:t>》</w:t>
      </w:r>
      <w:r>
        <w:rPr>
          <w:lang w:eastAsia="zh-CN"/>
        </w:rPr>
        <w:t>：</w:t>
      </w:r>
      <w:r>
        <w:rPr>
          <w:rFonts w:eastAsia="宋体" w:hint="eastAsia"/>
          <w:lang w:eastAsia="zh-CN"/>
        </w:rPr>
        <w:t>“</w:t>
      </w:r>
      <w:r>
        <w:rPr>
          <w:lang w:eastAsia="zh-CN"/>
        </w:rPr>
        <w:t>黆，他綜切，黄色。</w:t>
      </w:r>
      <w:r>
        <w:rPr>
          <w:rFonts w:eastAsia="宋体" w:hint="eastAsia"/>
          <w:lang w:eastAsia="zh-CN"/>
        </w:rPr>
        <w:t>”《</w:t>
      </w:r>
      <w:r>
        <w:rPr>
          <w:lang w:eastAsia="zh-CN"/>
        </w:rPr>
        <w:t>集韻</w:t>
      </w:r>
      <w:r>
        <w:rPr>
          <w:rFonts w:eastAsia="宋体" w:hint="eastAsia"/>
          <w:lang w:eastAsia="zh-CN"/>
        </w:rPr>
        <w:t>》</w:t>
      </w:r>
      <w:r>
        <w:rPr>
          <w:lang w:eastAsia="zh-CN"/>
        </w:rPr>
        <w:t>：</w:t>
      </w:r>
      <w:r>
        <w:rPr>
          <w:rFonts w:eastAsia="宋体" w:hint="eastAsia"/>
          <w:lang w:eastAsia="zh-CN"/>
        </w:rPr>
        <w:t>“</w:t>
      </w:r>
      <w:r>
        <w:rPr>
          <w:lang w:eastAsia="zh-CN"/>
        </w:rPr>
        <w:t>黆，昌</w:t>
      </w:r>
      <w:proofErr w:type="gramStart"/>
      <w:r>
        <w:rPr>
          <w:lang w:eastAsia="zh-CN"/>
        </w:rPr>
        <w:t>嵩</w:t>
      </w:r>
      <w:proofErr w:type="gramEnd"/>
      <w:r>
        <w:rPr>
          <w:lang w:eastAsia="zh-CN"/>
        </w:rPr>
        <w:t>切。</w:t>
      </w:r>
      <w:r>
        <w:rPr>
          <w:rFonts w:eastAsia="宋体" w:hint="eastAsia"/>
          <w:lang w:eastAsia="zh-CN"/>
        </w:rPr>
        <w:t>《</w:t>
      </w:r>
      <w:proofErr w:type="spellStart"/>
      <w:r>
        <w:t>博雅</w:t>
      </w:r>
      <w:proofErr w:type="spellEnd"/>
      <w:r>
        <w:rPr>
          <w:rFonts w:eastAsia="宋体" w:hint="eastAsia"/>
          <w:lang w:eastAsia="zh-CN"/>
        </w:rPr>
        <w:t>》</w:t>
      </w:r>
      <w:r>
        <w:t>：</w:t>
      </w:r>
      <w:proofErr w:type="spellStart"/>
      <w:r>
        <w:t>黄也</w:t>
      </w:r>
      <w:proofErr w:type="spellEnd"/>
      <w:r>
        <w:t>。</w:t>
      </w:r>
      <w:r>
        <w:rPr>
          <w:rFonts w:eastAsia="宋体" w:hint="eastAsia"/>
          <w:lang w:eastAsia="zh-CN"/>
        </w:rPr>
        <w:t>”</w:t>
      </w:r>
      <w:r>
        <w:t>又：</w:t>
      </w:r>
      <w:r>
        <w:rPr>
          <w:rFonts w:eastAsia="宋体" w:hint="eastAsia"/>
          <w:lang w:eastAsia="zh-CN"/>
        </w:rPr>
        <w:t>“</w:t>
      </w:r>
      <w:proofErr w:type="spellStart"/>
      <w:r>
        <w:t>他綜切</w:t>
      </w:r>
      <w:proofErr w:type="spellEnd"/>
      <w:r>
        <w:t>，</w:t>
      </w:r>
      <w:r>
        <w:rPr>
          <w:rFonts w:eastAsia="宋体" w:hint="eastAsia"/>
          <w:lang w:eastAsia="zh-CN"/>
        </w:rPr>
        <w:t>《</w:t>
      </w:r>
      <w:proofErr w:type="spellStart"/>
      <w:r>
        <w:t>博雅</w:t>
      </w:r>
      <w:proofErr w:type="spellEnd"/>
      <w:r>
        <w:rPr>
          <w:rFonts w:eastAsia="宋体" w:hint="eastAsia"/>
          <w:lang w:eastAsia="zh-CN"/>
        </w:rPr>
        <w:t>》</w:t>
      </w:r>
      <w:r>
        <w:t>同。</w:t>
      </w:r>
      <w:r>
        <w:rPr>
          <w:rFonts w:eastAsia="宋体" w:hint="eastAsia"/>
          <w:lang w:eastAsia="zh-CN"/>
        </w:rPr>
        <w:t>”</w:t>
      </w:r>
    </w:p>
    <w:p w14:paraId="1E7283CE" w14:textId="77777777" w:rsidR="00CC015B" w:rsidRDefault="00000000">
      <w:r>
        <w:lastRenderedPageBreak/>
        <w:t>紸</w:t>
      </w:r>
    </w:p>
    <w:p w14:paraId="2A372BC9" w14:textId="77777777" w:rsidR="00CC015B" w:rsidRDefault="00000000">
      <w:pPr>
        <w:rPr>
          <w:rFonts w:eastAsia="宋体"/>
          <w:lang w:eastAsia="zh-CN"/>
        </w:rPr>
      </w:pPr>
      <w:r>
        <w:rPr>
          <w:rFonts w:eastAsia="宋体" w:hint="eastAsia"/>
          <w:lang w:eastAsia="zh-CN"/>
        </w:rPr>
        <w:t>《</w:t>
      </w:r>
      <w:proofErr w:type="spellStart"/>
      <w:r>
        <w:t>玉篇</w:t>
      </w:r>
      <w:proofErr w:type="spellEnd"/>
      <w:r>
        <w:rPr>
          <w:rFonts w:eastAsia="宋体" w:hint="eastAsia"/>
          <w:lang w:eastAsia="zh-CN"/>
        </w:rPr>
        <w:t>》</w:t>
      </w:r>
      <w:r>
        <w:t>：</w:t>
      </w:r>
      <w:r>
        <w:rPr>
          <w:rFonts w:eastAsia="宋体" w:hint="eastAsia"/>
          <w:lang w:eastAsia="zh-CN"/>
        </w:rPr>
        <w:t>“</w:t>
      </w:r>
      <w:proofErr w:type="spellStart"/>
      <w:r>
        <w:t>紏，他口切，亦作</w:t>
      </w:r>
      <w:proofErr w:type="gramStart"/>
      <w:r>
        <w:t>斢</w:t>
      </w:r>
      <w:proofErr w:type="gramEnd"/>
      <w:r>
        <w:t>字</w:t>
      </w:r>
      <w:proofErr w:type="spellEnd"/>
      <w:r>
        <w:t>。</w:t>
      </w:r>
      <w:r>
        <w:rPr>
          <w:rFonts w:eastAsia="宋体" w:hint="eastAsia"/>
          <w:lang w:eastAsia="zh-CN"/>
        </w:rPr>
        <w:t>”</w:t>
      </w:r>
    </w:p>
    <w:p w14:paraId="21978F78" w14:textId="77777777" w:rsidR="00CC015B" w:rsidRDefault="00000000">
      <w:proofErr w:type="spellStart"/>
      <w:r>
        <w:t>黆黆纊塞耳，所以弇聰也</w:t>
      </w:r>
      <w:proofErr w:type="spellEnd"/>
      <w:r>
        <w:t>。</w:t>
      </w:r>
      <w:r>
        <w:rPr>
          <w:rFonts w:eastAsia="宋体" w:hint="eastAsia"/>
          <w:lang w:eastAsia="zh-CN"/>
        </w:rPr>
        <w:t>《</w:t>
      </w:r>
      <w:proofErr w:type="spellStart"/>
      <w:r>
        <w:t>文選</w:t>
      </w:r>
      <w:proofErr w:type="spellEnd"/>
      <w:r>
        <w:rPr>
          <w:rFonts w:eastAsia="宋体" w:hint="eastAsia"/>
          <w:lang w:eastAsia="zh-CN"/>
        </w:rPr>
        <w:t>》</w:t>
      </w:r>
      <w:proofErr w:type="spellStart"/>
      <w:proofErr w:type="gramStart"/>
      <w:r>
        <w:t>三之卅一注引</w:t>
      </w:r>
      <w:proofErr w:type="spellEnd"/>
      <w:r>
        <w:rPr>
          <w:rFonts w:eastAsia="宋体" w:hint="eastAsia"/>
          <w:lang w:eastAsia="zh-CN"/>
        </w:rPr>
        <w:t>“</w:t>
      </w:r>
      <w:proofErr w:type="gramEnd"/>
      <w:r>
        <w:t>黆</w:t>
      </w:r>
      <w:r>
        <w:rPr>
          <w:rFonts w:eastAsia="宋体" w:hint="eastAsia"/>
          <w:lang w:eastAsia="zh-CN"/>
        </w:rPr>
        <w:t>”</w:t>
      </w:r>
      <w:r>
        <w:t>作</w:t>
      </w:r>
      <w:r>
        <w:rPr>
          <w:rFonts w:eastAsia="宋体" w:hint="eastAsia"/>
          <w:lang w:eastAsia="zh-CN"/>
        </w:rPr>
        <w:t>“</w:t>
      </w:r>
      <w:r>
        <w:t>黈</w:t>
      </w:r>
      <w:r>
        <w:rPr>
          <w:rFonts w:eastAsia="宋体" w:hint="eastAsia"/>
          <w:lang w:eastAsia="zh-CN"/>
        </w:rPr>
        <w:t>”</w:t>
      </w:r>
      <w:r>
        <w:t>。</w:t>
      </w:r>
      <w:r>
        <w:rPr>
          <w:rFonts w:eastAsia="宋体" w:hint="eastAsia"/>
          <w:lang w:eastAsia="zh-CN"/>
        </w:rPr>
        <w:t>《</w:t>
      </w:r>
      <w:proofErr w:type="spellStart"/>
      <w:r>
        <w:t>白帖</w:t>
      </w:r>
      <w:proofErr w:type="spellEnd"/>
      <w:r>
        <w:rPr>
          <w:rFonts w:eastAsia="宋体" w:hint="eastAsia"/>
          <w:lang w:eastAsia="zh-CN"/>
        </w:rPr>
        <w:t>》</w:t>
      </w:r>
      <w:proofErr w:type="spellStart"/>
      <w:r>
        <w:t>卅之卅三同。又</w:t>
      </w:r>
      <w:proofErr w:type="spellEnd"/>
      <w:r>
        <w:rPr>
          <w:rFonts w:eastAsia="宋体" w:hint="eastAsia"/>
          <w:lang w:eastAsia="zh-CN"/>
        </w:rPr>
        <w:t>《</w:t>
      </w:r>
      <w:proofErr w:type="spellStart"/>
      <w:r>
        <w:t>答客難</w:t>
      </w:r>
      <w:proofErr w:type="spellEnd"/>
      <w:r>
        <w:rPr>
          <w:rFonts w:eastAsia="宋体" w:hint="eastAsia"/>
          <w:lang w:eastAsia="zh-CN"/>
        </w:rPr>
        <w:t>》</w:t>
      </w:r>
      <w:proofErr w:type="spellStart"/>
      <w:r>
        <w:t>注。又卅四之廿</w:t>
      </w:r>
      <w:proofErr w:type="spellEnd"/>
    </w:p>
    <w:p w14:paraId="4E67B314" w14:textId="77777777" w:rsidR="00CC015B" w:rsidRDefault="00000000">
      <w:proofErr w:type="spellStart"/>
      <w:r>
        <w:t>八。又</w:t>
      </w:r>
      <w:proofErr w:type="spellEnd"/>
      <w:r>
        <w:rPr>
          <w:rFonts w:eastAsia="宋体" w:hint="eastAsia"/>
          <w:lang w:eastAsia="zh-CN"/>
        </w:rPr>
        <w:t>《</w:t>
      </w:r>
      <w:proofErr w:type="spellStart"/>
      <w:r>
        <w:t>御覽</w:t>
      </w:r>
      <w:proofErr w:type="spellEnd"/>
      <w:r>
        <w:rPr>
          <w:rFonts w:eastAsia="宋体" w:hint="eastAsia"/>
          <w:lang w:eastAsia="zh-CN"/>
        </w:rPr>
        <w:t>》</w:t>
      </w:r>
      <w:proofErr w:type="spellStart"/>
      <w:proofErr w:type="gramStart"/>
      <w:r>
        <w:t>六百八十六作</w:t>
      </w:r>
      <w:proofErr w:type="spellEnd"/>
      <w:r>
        <w:rPr>
          <w:rFonts w:eastAsia="宋体" w:hint="eastAsia"/>
          <w:lang w:eastAsia="zh-CN"/>
        </w:rPr>
        <w:t>“</w:t>
      </w:r>
      <w:proofErr w:type="gramEnd"/>
      <w:r>
        <w:t>黈</w:t>
      </w:r>
      <w:r>
        <w:rPr>
          <w:rFonts w:eastAsia="宋体" w:hint="eastAsia"/>
          <w:lang w:eastAsia="zh-CN"/>
        </w:rPr>
        <w:t>”</w:t>
      </w:r>
      <w:r>
        <w:t>。又</w:t>
      </w:r>
      <w:r>
        <w:rPr>
          <w:rFonts w:eastAsia="宋体" w:hint="eastAsia"/>
          <w:lang w:eastAsia="zh-CN"/>
        </w:rPr>
        <w:t>《</w:t>
      </w:r>
      <w:proofErr w:type="spellStart"/>
      <w:r>
        <w:t>易林。噬嗑之蹇</w:t>
      </w:r>
      <w:proofErr w:type="spellEnd"/>
      <w:r>
        <w:rPr>
          <w:rFonts w:eastAsia="宋体" w:hint="eastAsia"/>
          <w:lang w:eastAsia="zh-CN"/>
        </w:rPr>
        <w:t>》</w:t>
      </w:r>
      <w:r>
        <w:t>。</w:t>
      </w:r>
      <w:r>
        <w:t>/</w:t>
      </w:r>
      <w:proofErr w:type="spellStart"/>
      <w:r>
        <w:t>又薦十表後。又</w:t>
      </w:r>
      <w:proofErr w:type="spellEnd"/>
      <w:r>
        <w:rPr>
          <w:rFonts w:eastAsia="宋体" w:hint="eastAsia"/>
          <w:lang w:eastAsia="zh-CN"/>
        </w:rPr>
        <w:t>《</w:t>
      </w:r>
      <w:proofErr w:type="spellStart"/>
      <w:r>
        <w:t>養新録</w:t>
      </w:r>
      <w:proofErr w:type="spellEnd"/>
      <w:r>
        <w:rPr>
          <w:rFonts w:eastAsia="宋体" w:hint="eastAsia"/>
          <w:lang w:eastAsia="zh-CN"/>
        </w:rPr>
        <w:t>》</w:t>
      </w:r>
      <w:r>
        <w:t>。又</w:t>
      </w:r>
      <w:r>
        <w:rPr>
          <w:rFonts w:eastAsia="宋体" w:hint="eastAsia"/>
          <w:lang w:eastAsia="zh-CN"/>
        </w:rPr>
        <w:t>《</w:t>
      </w:r>
      <w:proofErr w:type="spellStart"/>
      <w:r>
        <w:t>桓二年</w:t>
      </w:r>
      <w:proofErr w:type="spellEnd"/>
      <w:r>
        <w:rPr>
          <w:rFonts w:eastAsia="宋体" w:hint="eastAsia"/>
          <w:lang w:eastAsia="zh-CN"/>
        </w:rPr>
        <w:t>》</w:t>
      </w:r>
      <w:r>
        <w:t>疏</w:t>
      </w:r>
    </w:p>
    <w:p w14:paraId="7B4DE0DA" w14:textId="77777777" w:rsidR="00CC015B" w:rsidRDefault="00000000">
      <w:pPr>
        <w:rPr>
          <w:rFonts w:eastAsia="宋体"/>
          <w:lang w:eastAsia="zh-CN"/>
        </w:rPr>
      </w:pPr>
      <w:proofErr w:type="gramStart"/>
      <w:r>
        <w:rPr>
          <w:rFonts w:eastAsia="宋体" w:hint="eastAsia"/>
          <w:lang w:eastAsia="zh-CN"/>
        </w:rPr>
        <w:t>《</w:t>
      </w:r>
      <w:proofErr w:type="spellStart"/>
      <w:proofErr w:type="gramEnd"/>
      <w:r>
        <w:t>隋書《牛弘傳</w:t>
      </w:r>
      <w:proofErr w:type="spellEnd"/>
      <w:r>
        <w:rPr>
          <w:rFonts w:eastAsia="宋体" w:hint="eastAsia"/>
          <w:lang w:eastAsia="zh-CN"/>
        </w:rPr>
        <w:t>》</w:t>
      </w:r>
    </w:p>
    <w:p w14:paraId="75B7FC2F" w14:textId="77777777" w:rsidR="00CC015B" w:rsidRDefault="00000000">
      <w:r>
        <w:rPr>
          <w:rFonts w:eastAsia="宋体" w:hint="eastAsia"/>
          <w:lang w:eastAsia="zh-CN"/>
        </w:rPr>
        <w:t>《</w:t>
      </w:r>
      <w:proofErr w:type="spellStart"/>
      <w:r>
        <w:t>續漢書。礼仪志</w:t>
      </w:r>
      <w:proofErr w:type="spellEnd"/>
      <w:r>
        <w:rPr>
          <w:rFonts w:eastAsia="宋体" w:hint="eastAsia"/>
          <w:lang w:eastAsia="zh-CN"/>
        </w:rPr>
        <w:t>》</w:t>
      </w:r>
      <w:r>
        <w:t>注</w:t>
      </w:r>
    </w:p>
    <w:p w14:paraId="2E5293FB" w14:textId="77777777" w:rsidR="00CC015B" w:rsidRDefault="00000000">
      <w:pPr>
        <w:rPr>
          <w:rFonts w:eastAsia="宋体"/>
          <w:lang w:eastAsia="zh-CN"/>
        </w:rPr>
      </w:pPr>
      <w:r>
        <w:rPr>
          <w:rFonts w:eastAsia="宋体" w:hint="eastAsia"/>
          <w:lang w:eastAsia="zh-CN"/>
        </w:rPr>
        <w:t>《</w:t>
      </w:r>
      <w:r>
        <w:rPr>
          <w:lang w:eastAsia="zh-CN"/>
        </w:rPr>
        <w:t>通典</w:t>
      </w:r>
      <w:r>
        <w:rPr>
          <w:rFonts w:eastAsia="宋体" w:hint="eastAsia"/>
          <w:lang w:eastAsia="zh-CN"/>
        </w:rPr>
        <w:t>》</w:t>
      </w:r>
    </w:p>
    <w:p w14:paraId="3103D63B" w14:textId="77777777" w:rsidR="00CC015B" w:rsidRDefault="00000000">
      <w:pPr>
        <w:rPr>
          <w:lang w:eastAsia="zh-CN"/>
        </w:rPr>
      </w:pPr>
      <w:proofErr w:type="gramStart"/>
      <w:r>
        <w:rPr>
          <w:rFonts w:eastAsia="宋体" w:hint="eastAsia"/>
          <w:lang w:eastAsia="zh-CN"/>
        </w:rPr>
        <w:t>《</w:t>
      </w:r>
      <w:proofErr w:type="gramEnd"/>
      <w:r>
        <w:rPr>
          <w:lang w:eastAsia="zh-CN"/>
        </w:rPr>
        <w:t>魏</w:t>
      </w:r>
      <w:proofErr w:type="gramStart"/>
      <w:r>
        <w:rPr>
          <w:lang w:eastAsia="zh-CN"/>
        </w:rPr>
        <w:t>書</w:t>
      </w:r>
      <w:proofErr w:type="gramEnd"/>
      <w:r>
        <w:rPr>
          <w:rFonts w:eastAsia="宋体" w:hint="eastAsia"/>
          <w:lang w:eastAsia="zh-CN"/>
        </w:rPr>
        <w:t>•</w:t>
      </w:r>
      <w:r>
        <w:rPr>
          <w:lang w:eastAsia="zh-CN"/>
        </w:rPr>
        <w:t>李謐传</w:t>
      </w:r>
    </w:p>
    <w:p w14:paraId="7B3E6B4C" w14:textId="77777777" w:rsidR="00CC015B" w:rsidRDefault="00000000">
      <w:pPr>
        <w:rPr>
          <w:lang w:eastAsia="zh-CN"/>
        </w:rPr>
      </w:pPr>
      <w:proofErr w:type="gramStart"/>
      <w:r>
        <w:rPr>
          <w:lang w:eastAsia="zh-CN"/>
        </w:rPr>
        <w:t>遲速衰序</w:t>
      </w:r>
      <w:proofErr w:type="gramEnd"/>
    </w:p>
    <w:p w14:paraId="24A748F5" w14:textId="77777777" w:rsidR="00CC015B" w:rsidRDefault="00000000">
      <w:proofErr w:type="spellStart"/>
      <w:r>
        <w:t>衰，差也。序，治也</w:t>
      </w:r>
      <w:proofErr w:type="spellEnd"/>
      <w:r>
        <w:t>。</w:t>
      </w:r>
    </w:p>
    <w:p w14:paraId="40A6ACB4" w14:textId="77777777" w:rsidR="00CC015B" w:rsidRDefault="00000000">
      <w:proofErr w:type="spellStart"/>
      <w:r>
        <w:t>自是以衰</w:t>
      </w:r>
      <w:proofErr w:type="spellEnd"/>
    </w:p>
    <w:p w14:paraId="553C5D17" w14:textId="77777777" w:rsidR="00CC015B" w:rsidRDefault="00000000">
      <w:r>
        <w:rPr>
          <w:rFonts w:eastAsia="宋体" w:hint="eastAsia"/>
          <w:lang w:eastAsia="zh-CN"/>
        </w:rPr>
        <w:t>《</w:t>
      </w:r>
      <w:proofErr w:type="spellStart"/>
      <w:r>
        <w:t>襄廿五</w:t>
      </w:r>
      <w:proofErr w:type="spellEnd"/>
      <w:r>
        <w:rPr>
          <w:rFonts w:eastAsia="宋体" w:hint="eastAsia"/>
          <w:lang w:eastAsia="zh-CN"/>
        </w:rPr>
        <w:t>》</w:t>
      </w:r>
      <w:r>
        <w:t>。</w:t>
      </w:r>
      <w:proofErr w:type="spellStart"/>
      <w:r>
        <w:t>差降</w:t>
      </w:r>
      <w:proofErr w:type="spellEnd"/>
      <w:r>
        <w:t>。</w:t>
      </w:r>
    </w:p>
    <w:p w14:paraId="07CC242F" w14:textId="77777777" w:rsidR="00CC015B" w:rsidRDefault="00000000">
      <w:proofErr w:type="spellStart"/>
      <w:r>
        <w:t>皆有等衰</w:t>
      </w:r>
      <w:proofErr w:type="spellEnd"/>
    </w:p>
    <w:p w14:paraId="3D94D6F9" w14:textId="77777777" w:rsidR="00CC015B" w:rsidRDefault="00000000">
      <w:pPr>
        <w:rPr>
          <w:rFonts w:eastAsia="宋体"/>
          <w:lang w:eastAsia="zh-CN"/>
        </w:rPr>
      </w:pPr>
      <w:proofErr w:type="spellStart"/>
      <w:r>
        <w:t>殺也。</w:t>
      </w:r>
      <w:r>
        <w:t>o-</w:t>
      </w:r>
      <w:r>
        <w:t>六</w:t>
      </w:r>
      <w:proofErr w:type="spellEnd"/>
      <w:r>
        <w:rPr>
          <w:rFonts w:eastAsia="宋体" w:hint="eastAsia"/>
          <w:lang w:eastAsia="zh-CN"/>
        </w:rPr>
        <w:t>】</w:t>
      </w:r>
    </w:p>
    <w:p w14:paraId="1207D544" w14:textId="77777777" w:rsidR="00CC015B" w:rsidRDefault="00000000">
      <w:pPr>
        <w:rPr>
          <w:lang w:eastAsia="zh-CN"/>
        </w:rPr>
      </w:pPr>
      <w:r>
        <w:rPr>
          <w:lang w:eastAsia="zh-CN"/>
        </w:rPr>
        <w:t>【第</w:t>
      </w:r>
      <w:r>
        <w:rPr>
          <w:lang w:eastAsia="zh-CN"/>
        </w:rPr>
        <w:t>362</w:t>
      </w:r>
      <w:r>
        <w:rPr>
          <w:lang w:eastAsia="zh-CN"/>
        </w:rPr>
        <w:t>页】</w:t>
      </w:r>
    </w:p>
    <w:p w14:paraId="518D5E21" w14:textId="77777777" w:rsidR="00CC015B" w:rsidRDefault="00000000">
      <w:pPr>
        <w:rPr>
          <w:lang w:eastAsia="zh-CN"/>
        </w:rPr>
      </w:pPr>
      <w:r>
        <w:rPr>
          <w:rFonts w:eastAsia="宋体" w:hint="eastAsia"/>
          <w:lang w:eastAsia="zh-CN"/>
        </w:rPr>
        <w:t>《</w:t>
      </w:r>
      <w:r>
        <w:rPr>
          <w:lang w:eastAsia="zh-CN"/>
        </w:rPr>
        <w:t>齐語</w:t>
      </w:r>
      <w:r>
        <w:rPr>
          <w:rFonts w:eastAsia="宋体" w:hint="eastAsia"/>
          <w:lang w:eastAsia="zh-CN"/>
        </w:rPr>
        <w:t>》“</w:t>
      </w:r>
      <w:r>
        <w:rPr>
          <w:lang w:eastAsia="zh-CN"/>
        </w:rPr>
        <w:t>相地而衰征</w:t>
      </w:r>
      <w:r>
        <w:rPr>
          <w:rFonts w:eastAsia="宋体" w:hint="eastAsia"/>
          <w:lang w:eastAsia="zh-CN"/>
        </w:rPr>
        <w:t>”</w:t>
      </w:r>
      <w:r>
        <w:rPr>
          <w:lang w:eastAsia="zh-CN"/>
        </w:rPr>
        <w:t>。又</w:t>
      </w:r>
      <w:r>
        <w:rPr>
          <w:rFonts w:eastAsia="宋体" w:hint="eastAsia"/>
          <w:lang w:eastAsia="zh-CN"/>
        </w:rPr>
        <w:t>《</w:t>
      </w:r>
      <w:r>
        <w:rPr>
          <w:lang w:eastAsia="zh-CN"/>
        </w:rPr>
        <w:t>小匡</w:t>
      </w:r>
      <w:r>
        <w:rPr>
          <w:rFonts w:eastAsia="宋体" w:hint="eastAsia"/>
          <w:lang w:eastAsia="zh-CN"/>
        </w:rPr>
        <w:t>》</w:t>
      </w:r>
      <w:r>
        <w:rPr>
          <w:lang w:eastAsia="zh-CN"/>
        </w:rPr>
        <w:t>差也。</w:t>
      </w:r>
    </w:p>
    <w:p w14:paraId="3760FC51" w14:textId="77777777" w:rsidR="00CC015B" w:rsidRDefault="00000000">
      <w:pPr>
        <w:rPr>
          <w:lang w:eastAsia="zh-CN"/>
        </w:rPr>
      </w:pPr>
      <w:r>
        <w:rPr>
          <w:lang w:eastAsia="zh-CN"/>
        </w:rPr>
        <w:t>相地而衰政</w:t>
      </w:r>
    </w:p>
    <w:p w14:paraId="1EBC9196" w14:textId="77777777" w:rsidR="00CC015B" w:rsidRDefault="00000000">
      <w:proofErr w:type="gramStart"/>
      <w:r>
        <w:rPr>
          <w:rFonts w:eastAsia="宋体" w:hint="eastAsia"/>
          <w:lang w:eastAsia="zh-CN"/>
        </w:rPr>
        <w:t>《</w:t>
      </w:r>
      <w:proofErr w:type="spellStart"/>
      <w:proofErr w:type="gramEnd"/>
      <w:r>
        <w:t>荀子</w:t>
      </w:r>
      <w:proofErr w:type="gramStart"/>
      <w:r>
        <w:t>《</w:t>
      </w:r>
      <w:proofErr w:type="gramEnd"/>
      <w:r>
        <w:t>王制</w:t>
      </w:r>
      <w:proofErr w:type="spellEnd"/>
      <w:proofErr w:type="gramStart"/>
      <w:r>
        <w:rPr>
          <w:rFonts w:eastAsia="宋体" w:hint="eastAsia"/>
          <w:lang w:eastAsia="zh-CN"/>
        </w:rPr>
        <w:t>》</w:t>
      </w:r>
      <w:proofErr w:type="gramEnd"/>
      <w:r>
        <w:t>。</w:t>
      </w:r>
      <w:proofErr w:type="spellStart"/>
      <w:r>
        <w:t>差也</w:t>
      </w:r>
      <w:proofErr w:type="spellEnd"/>
      <w:r>
        <w:t>。</w:t>
      </w:r>
    </w:p>
    <w:p w14:paraId="4329D905" w14:textId="77777777" w:rsidR="00CC015B" w:rsidRDefault="00000000">
      <w:proofErr w:type="spellStart"/>
      <w:r>
        <w:t>大小之衰然</w:t>
      </w:r>
      <w:proofErr w:type="spellEnd"/>
    </w:p>
    <w:p w14:paraId="37777121" w14:textId="77777777" w:rsidR="00CC015B" w:rsidRDefault="00000000">
      <w:r>
        <w:rPr>
          <w:rFonts w:eastAsia="宋体" w:hint="eastAsia"/>
          <w:lang w:eastAsia="zh-CN"/>
        </w:rPr>
        <w:t>《</w:t>
      </w:r>
      <w:proofErr w:type="spellStart"/>
      <w:r>
        <w:t>説林</w:t>
      </w:r>
      <w:proofErr w:type="spellEnd"/>
      <w:r>
        <w:rPr>
          <w:rFonts w:eastAsia="宋体" w:hint="eastAsia"/>
          <w:lang w:eastAsia="zh-CN"/>
        </w:rPr>
        <w:t>》</w:t>
      </w:r>
      <w:r>
        <w:t>。</w:t>
      </w:r>
      <w:proofErr w:type="spellStart"/>
      <w:r>
        <w:t>衰，差</w:t>
      </w:r>
      <w:proofErr w:type="spellEnd"/>
      <w:r>
        <w:t>。</w:t>
      </w:r>
    </w:p>
    <w:p w14:paraId="7C3BD06F" w14:textId="77777777" w:rsidR="00CC015B" w:rsidRDefault="00000000">
      <w:pPr>
        <w:rPr>
          <w:rFonts w:eastAsia="宋体"/>
          <w:lang w:eastAsia="zh-CN"/>
        </w:rPr>
      </w:pPr>
      <w:r>
        <w:rPr>
          <w:rFonts w:eastAsia="宋体" w:hint="eastAsia"/>
          <w:lang w:eastAsia="zh-CN"/>
        </w:rPr>
        <w:t>《</w:t>
      </w:r>
      <w:proofErr w:type="spellStart"/>
      <w:r>
        <w:t>説文</w:t>
      </w:r>
      <w:proofErr w:type="spellEnd"/>
      <w:r>
        <w:rPr>
          <w:rFonts w:eastAsia="宋体" w:hint="eastAsia"/>
          <w:lang w:eastAsia="zh-CN"/>
        </w:rPr>
        <w:t>》</w:t>
      </w:r>
      <w:r>
        <w:t>：</w:t>
      </w:r>
      <w:r>
        <w:rPr>
          <w:rFonts w:eastAsia="宋体" w:hint="eastAsia"/>
          <w:lang w:eastAsia="zh-CN"/>
        </w:rPr>
        <w:t>“</w:t>
      </w:r>
      <w:proofErr w:type="spellStart"/>
      <w:r>
        <w:t>㑥，輕也</w:t>
      </w:r>
      <w:proofErr w:type="spellEnd"/>
      <w:r>
        <w:t>。</w:t>
      </w:r>
      <w:r>
        <w:rPr>
          <w:rFonts w:eastAsia="宋体" w:hint="eastAsia"/>
          <w:lang w:eastAsia="zh-CN"/>
        </w:rPr>
        <w:t>”</w:t>
      </w:r>
    </w:p>
    <w:p w14:paraId="1DB81D2D" w14:textId="77777777" w:rsidR="00CC015B" w:rsidRDefault="00000000">
      <w:r>
        <w:rPr>
          <w:rFonts w:eastAsia="宋体" w:hint="eastAsia"/>
          <w:lang w:eastAsia="zh-CN"/>
        </w:rPr>
        <w:t>《</w:t>
      </w:r>
      <w:proofErr w:type="spellStart"/>
      <w:r>
        <w:t>蒼頡篇</w:t>
      </w:r>
      <w:proofErr w:type="spellEnd"/>
      <w:r>
        <w:rPr>
          <w:rFonts w:eastAsia="宋体" w:hint="eastAsia"/>
          <w:lang w:eastAsia="zh-CN"/>
        </w:rPr>
        <w:t>》</w:t>
      </w:r>
      <w:r>
        <w:t>：</w:t>
      </w:r>
      <w:r>
        <w:rPr>
          <w:rFonts w:eastAsia="宋体" w:hint="eastAsia"/>
          <w:lang w:eastAsia="zh-CN"/>
        </w:rPr>
        <w:t>“</w:t>
      </w:r>
      <w:proofErr w:type="spellStart"/>
      <w:r>
        <w:t>㑥，慢也</w:t>
      </w:r>
      <w:proofErr w:type="spellEnd"/>
      <w:r>
        <w:t>。</w:t>
      </w:r>
      <w:r>
        <w:rPr>
          <w:rFonts w:eastAsia="宋体" w:hint="eastAsia"/>
          <w:lang w:eastAsia="zh-CN"/>
        </w:rPr>
        <w:t>”《</w:t>
      </w:r>
      <w:proofErr w:type="spellStart"/>
      <w:r>
        <w:t>一切</w:t>
      </w:r>
      <w:proofErr w:type="spellEnd"/>
      <w:r>
        <w:rPr>
          <w:rFonts w:eastAsia="宋体" w:hint="eastAsia"/>
          <w:lang w:eastAsia="zh-CN"/>
        </w:rPr>
        <w:t>》</w:t>
      </w:r>
      <w:r>
        <w:t>二</w:t>
      </w:r>
    </w:p>
    <w:p w14:paraId="3B43FBB9" w14:textId="77777777" w:rsidR="00CC015B" w:rsidRDefault="00000000">
      <w:r>
        <w:rPr>
          <w:rFonts w:eastAsia="宋体" w:hint="eastAsia"/>
          <w:lang w:eastAsia="zh-CN"/>
        </w:rPr>
        <w:lastRenderedPageBreak/>
        <w:t>《</w:t>
      </w:r>
      <w:proofErr w:type="spellStart"/>
      <w:r>
        <w:t>廣韻</w:t>
      </w:r>
      <w:proofErr w:type="spellEnd"/>
      <w:r>
        <w:rPr>
          <w:rFonts w:eastAsia="宋体" w:hint="eastAsia"/>
          <w:lang w:eastAsia="zh-CN"/>
        </w:rPr>
        <w:t>》</w:t>
      </w:r>
      <w:r>
        <w:t>：</w:t>
      </w:r>
      <w:r>
        <w:rPr>
          <w:rFonts w:eastAsia="宋体" w:hint="eastAsia"/>
          <w:lang w:eastAsia="zh-CN"/>
        </w:rPr>
        <w:t>“</w:t>
      </w:r>
      <w:proofErr w:type="spellStart"/>
      <w:r>
        <w:t>㑥，相輕</w:t>
      </w:r>
      <w:proofErr w:type="spellEnd"/>
    </w:p>
    <w:p w14:paraId="3A1CC0C6" w14:textId="77777777" w:rsidR="00CC015B" w:rsidRDefault="00000000">
      <w:pPr>
        <w:rPr>
          <w:rFonts w:eastAsia="宋体"/>
          <w:lang w:eastAsia="zh-CN"/>
        </w:rPr>
      </w:pPr>
      <w:proofErr w:type="spellStart"/>
      <w:r>
        <w:t>慢也</w:t>
      </w:r>
      <w:proofErr w:type="spellEnd"/>
      <w:r>
        <w:t>。</w:t>
      </w:r>
      <w:r>
        <w:rPr>
          <w:rFonts w:eastAsia="宋体" w:hint="eastAsia"/>
          <w:lang w:eastAsia="zh-CN"/>
        </w:rPr>
        <w:t>”</w:t>
      </w:r>
    </w:p>
    <w:p w14:paraId="7C1C3A3A" w14:textId="77777777" w:rsidR="00CC015B" w:rsidRDefault="00000000">
      <w:pPr>
        <w:rPr>
          <w:lang w:eastAsia="zh-CN"/>
        </w:rPr>
      </w:pPr>
      <w:r>
        <w:rPr>
          <w:rFonts w:eastAsia="宋体" w:hint="eastAsia"/>
          <w:lang w:eastAsia="zh-CN"/>
        </w:rPr>
        <w:t>《</w:t>
      </w:r>
      <w:proofErr w:type="spellStart"/>
      <w:r>
        <w:t>説文</w:t>
      </w:r>
      <w:proofErr w:type="spellEnd"/>
      <w:r>
        <w:rPr>
          <w:rFonts w:eastAsia="宋体" w:hint="eastAsia"/>
          <w:lang w:eastAsia="zh-CN"/>
        </w:rPr>
        <w:t>》</w:t>
      </w:r>
      <w:r>
        <w:t>：</w:t>
      </w:r>
      <w:r>
        <w:rPr>
          <w:rFonts w:eastAsia="宋体" w:hint="eastAsia"/>
          <w:lang w:eastAsia="zh-CN"/>
        </w:rPr>
        <w:t>“</w:t>
      </w:r>
      <w:proofErr w:type="spellStart"/>
      <w:r>
        <w:t>侮，㑥也</w:t>
      </w:r>
      <w:proofErr w:type="spellEnd"/>
      <w:r>
        <w:t>。</w:t>
      </w:r>
      <w:r>
        <w:rPr>
          <w:rFonts w:eastAsia="宋体" w:hint="eastAsia"/>
          <w:lang w:eastAsia="zh-CN"/>
        </w:rPr>
        <w:t>”《</w:t>
      </w:r>
      <w:r>
        <w:rPr>
          <w:lang w:eastAsia="zh-CN"/>
        </w:rPr>
        <w:t>繫传</w:t>
      </w:r>
      <w:r>
        <w:rPr>
          <w:rFonts w:eastAsia="宋体" w:hint="eastAsia"/>
          <w:lang w:eastAsia="zh-CN"/>
        </w:rPr>
        <w:t>》</w:t>
      </w:r>
      <w:r>
        <w:rPr>
          <w:lang w:eastAsia="zh-CN"/>
        </w:rPr>
        <w:t>：</w:t>
      </w:r>
      <w:r>
        <w:rPr>
          <w:rFonts w:eastAsia="宋体" w:hint="eastAsia"/>
          <w:lang w:eastAsia="zh-CN"/>
        </w:rPr>
        <w:t>“</w:t>
      </w:r>
      <w:r>
        <w:rPr>
          <w:lang w:eastAsia="zh-CN"/>
        </w:rPr>
        <w:t>㑥，慢易字也。</w:t>
      </w:r>
      <w:r>
        <w:rPr>
          <w:rFonts w:eastAsia="宋体" w:hint="eastAsia"/>
          <w:lang w:eastAsia="zh-CN"/>
        </w:rPr>
        <w:t>”“</w:t>
      </w:r>
      <w:r>
        <w:rPr>
          <w:lang w:eastAsia="zh-CN"/>
        </w:rPr>
        <w:t>易慢之心入之矣</w:t>
      </w:r>
      <w:r>
        <w:rPr>
          <w:rFonts w:eastAsia="宋体" w:hint="eastAsia"/>
          <w:lang w:eastAsia="zh-CN"/>
        </w:rPr>
        <w:t>”</w:t>
      </w:r>
      <w:r>
        <w:rPr>
          <w:lang w:eastAsia="zh-CN"/>
        </w:rPr>
        <w:t>注：</w:t>
      </w:r>
    </w:p>
    <w:p w14:paraId="61F2BC27" w14:textId="77777777" w:rsidR="00CC015B" w:rsidRDefault="00000000">
      <w:pPr>
        <w:rPr>
          <w:rFonts w:eastAsia="宋体"/>
          <w:lang w:eastAsia="zh-CN"/>
        </w:rPr>
      </w:pPr>
      <w:r>
        <w:rPr>
          <w:rFonts w:eastAsia="宋体" w:hint="eastAsia"/>
          <w:lang w:eastAsia="zh-CN"/>
        </w:rPr>
        <w:t>“</w:t>
      </w:r>
      <w:proofErr w:type="spellStart"/>
      <w:r>
        <w:t>易，輕易也</w:t>
      </w:r>
      <w:proofErr w:type="spellEnd"/>
      <w:r>
        <w:t>。</w:t>
      </w:r>
      <w:r>
        <w:rPr>
          <w:rFonts w:eastAsia="宋体" w:hint="eastAsia"/>
          <w:lang w:eastAsia="zh-CN"/>
        </w:rPr>
        <w:t>”《</w:t>
      </w:r>
      <w:proofErr w:type="spellStart"/>
      <w:r>
        <w:t>廣雅</w:t>
      </w:r>
      <w:proofErr w:type="spellEnd"/>
      <w:r>
        <w:rPr>
          <w:rFonts w:eastAsia="宋体" w:hint="eastAsia"/>
          <w:lang w:eastAsia="zh-CN"/>
        </w:rPr>
        <w:t>》</w:t>
      </w:r>
      <w:r>
        <w:t>：</w:t>
      </w:r>
      <w:r>
        <w:rPr>
          <w:rFonts w:eastAsia="宋体" w:hint="eastAsia"/>
          <w:lang w:eastAsia="zh-CN"/>
        </w:rPr>
        <w:t>“</w:t>
      </w:r>
      <w:proofErr w:type="spellStart"/>
      <w:r>
        <w:t>㑥，輕也</w:t>
      </w:r>
      <w:proofErr w:type="spellEnd"/>
      <w:r>
        <w:t>。</w:t>
      </w:r>
      <w:r>
        <w:rPr>
          <w:rFonts w:eastAsia="宋体" w:hint="eastAsia"/>
          <w:lang w:eastAsia="zh-CN"/>
        </w:rPr>
        <w:t>”“</w:t>
      </w:r>
      <w:proofErr w:type="spellStart"/>
      <w:proofErr w:type="gramStart"/>
      <w:r>
        <w:t>倨</w:t>
      </w:r>
      <w:proofErr w:type="gramEnd"/>
      <w:r>
        <w:t>、傲、侮、慢，㑥也</w:t>
      </w:r>
      <w:proofErr w:type="spellEnd"/>
      <w:r>
        <w:t>。</w:t>
      </w:r>
      <w:r>
        <w:rPr>
          <w:rFonts w:eastAsia="宋体" w:hint="eastAsia"/>
          <w:lang w:eastAsia="zh-CN"/>
        </w:rPr>
        <w:t>”</w:t>
      </w:r>
    </w:p>
    <w:p w14:paraId="38291263" w14:textId="77777777" w:rsidR="00CC015B" w:rsidRDefault="00000000">
      <w:pPr>
        <w:rPr>
          <w:lang w:eastAsia="zh-CN"/>
        </w:rPr>
      </w:pPr>
      <w:r>
        <w:rPr>
          <w:rFonts w:eastAsia="宋体" w:hint="eastAsia"/>
          <w:lang w:eastAsia="zh-CN"/>
        </w:rPr>
        <w:t>《</w:t>
      </w:r>
      <w:proofErr w:type="spellStart"/>
      <w:r>
        <w:t>廣雅</w:t>
      </w:r>
      <w:proofErr w:type="spellEnd"/>
      <w:r>
        <w:rPr>
          <w:rFonts w:eastAsia="宋体" w:hint="eastAsia"/>
          <w:lang w:eastAsia="zh-CN"/>
        </w:rPr>
        <w:t>》</w:t>
      </w:r>
      <w:r>
        <w:t>：</w:t>
      </w:r>
      <w:r>
        <w:rPr>
          <w:rFonts w:eastAsia="宋体" w:hint="eastAsia"/>
          <w:lang w:eastAsia="zh-CN"/>
        </w:rPr>
        <w:t>“</w:t>
      </w:r>
      <w:proofErr w:type="spellStart"/>
      <w:r>
        <w:t>辯，慧也</w:t>
      </w:r>
      <w:proofErr w:type="spellEnd"/>
      <w:r>
        <w:t>。</w:t>
      </w:r>
      <w:r>
        <w:rPr>
          <w:rFonts w:eastAsia="宋体" w:hint="eastAsia"/>
          <w:lang w:eastAsia="zh-CN"/>
        </w:rPr>
        <w:t>”《</w:t>
      </w:r>
      <w:r>
        <w:rPr>
          <w:lang w:eastAsia="zh-CN"/>
        </w:rPr>
        <w:t>小辨</w:t>
      </w:r>
      <w:r>
        <w:rPr>
          <w:rFonts w:eastAsia="宋体" w:hint="eastAsia"/>
          <w:lang w:eastAsia="zh-CN"/>
        </w:rPr>
        <w:t>》</w:t>
      </w:r>
      <w:proofErr w:type="gramStart"/>
      <w:r>
        <w:rPr>
          <w:lang w:eastAsia="zh-CN"/>
        </w:rPr>
        <w:t>注巧文</w:t>
      </w:r>
      <w:proofErr w:type="gramEnd"/>
      <w:r>
        <w:rPr>
          <w:lang w:eastAsia="zh-CN"/>
        </w:rPr>
        <w:t>辯惠則賢惠施以</w:t>
      </w:r>
      <w:r>
        <w:rPr>
          <w:rFonts w:eastAsia="宋体" w:hint="eastAsia"/>
          <w:lang w:eastAsia="zh-CN"/>
        </w:rPr>
        <w:t>【</w:t>
      </w:r>
      <w:r>
        <w:rPr>
          <w:lang w:eastAsia="zh-CN"/>
        </w:rPr>
        <w:t>此</w:t>
      </w:r>
      <w:r>
        <w:rPr>
          <w:rFonts w:eastAsia="宋体" w:hint="eastAsia"/>
          <w:lang w:eastAsia="zh-CN"/>
        </w:rPr>
        <w:t>】</w:t>
      </w:r>
      <w:r>
        <w:rPr>
          <w:lang w:eastAsia="zh-CN"/>
        </w:rPr>
        <w:t>为大觀</w:t>
      </w:r>
      <w:proofErr w:type="gramStart"/>
      <w:r>
        <w:rPr>
          <w:lang w:eastAsia="zh-CN"/>
        </w:rPr>
        <w:t>於</w:t>
      </w:r>
      <w:proofErr w:type="gramEnd"/>
      <w:r>
        <w:rPr>
          <w:lang w:eastAsia="zh-CN"/>
        </w:rPr>
        <w:t>天</w:t>
      </w:r>
    </w:p>
    <w:p w14:paraId="1AB34139" w14:textId="77777777" w:rsidR="00CC015B" w:rsidRDefault="00000000">
      <w:pPr>
        <w:rPr>
          <w:lang w:eastAsia="zh-CN"/>
        </w:rPr>
      </w:pPr>
      <w:r>
        <w:rPr>
          <w:lang w:eastAsia="zh-CN"/>
        </w:rPr>
        <w:t>下而晓辯者</w:t>
      </w:r>
      <w:r>
        <w:rPr>
          <w:rFonts w:eastAsia="宋体" w:hint="eastAsia"/>
          <w:lang w:eastAsia="zh-CN"/>
        </w:rPr>
        <w:t>《</w:t>
      </w:r>
      <w:r>
        <w:rPr>
          <w:lang w:eastAsia="zh-CN"/>
        </w:rPr>
        <w:t>天下</w:t>
      </w:r>
      <w:r>
        <w:rPr>
          <w:rFonts w:eastAsia="宋体" w:hint="eastAsia"/>
          <w:lang w:eastAsia="zh-CN"/>
        </w:rPr>
        <w:t>》</w:t>
      </w:r>
      <w:r>
        <w:rPr>
          <w:lang w:eastAsia="zh-CN"/>
        </w:rPr>
        <w:t>不如</w:t>
      </w:r>
      <w:proofErr w:type="gramStart"/>
      <w:r>
        <w:rPr>
          <w:lang w:eastAsia="zh-CN"/>
        </w:rPr>
        <w:t>備兩周辨</w:t>
      </w:r>
      <w:proofErr w:type="gramEnd"/>
      <w:r>
        <w:rPr>
          <w:lang w:eastAsia="zh-CN"/>
        </w:rPr>
        <w:t>智辯知之士</w:t>
      </w:r>
    </w:p>
    <w:p w14:paraId="69D9F8B4" w14:textId="77777777" w:rsidR="00CC015B" w:rsidRDefault="00000000">
      <w:pPr>
        <w:rPr>
          <w:rFonts w:eastAsia="宋体"/>
          <w:lang w:eastAsia="zh-CN"/>
        </w:rPr>
      </w:pPr>
      <w:proofErr w:type="spellStart"/>
      <w:r>
        <w:t>然</w:t>
      </w:r>
      <w:proofErr w:type="gramStart"/>
      <w:r>
        <w:t>後</w:t>
      </w:r>
      <w:proofErr w:type="gramEnd"/>
      <w:r>
        <w:t>極騁智辯焉</w:t>
      </w:r>
      <w:proofErr w:type="spellEnd"/>
      <w:r>
        <w:rPr>
          <w:rFonts w:eastAsia="宋体" w:hint="eastAsia"/>
          <w:lang w:eastAsia="zh-CN"/>
        </w:rPr>
        <w:t>《</w:t>
      </w:r>
      <w:proofErr w:type="spellStart"/>
      <w:r>
        <w:t>韓子。説難</w:t>
      </w:r>
      <w:proofErr w:type="spellEnd"/>
      <w:r>
        <w:rPr>
          <w:rFonts w:eastAsia="宋体" w:hint="eastAsia"/>
          <w:lang w:eastAsia="zh-CN"/>
        </w:rPr>
        <w:t>》</w:t>
      </w:r>
    </w:p>
    <w:p w14:paraId="6A26F8CA" w14:textId="77777777" w:rsidR="00CC015B" w:rsidRDefault="00000000">
      <w:pPr>
        <w:rPr>
          <w:rFonts w:eastAsia="宋体"/>
          <w:lang w:eastAsia="zh-CN"/>
        </w:rPr>
      </w:pPr>
      <w:r>
        <w:t>辯</w:t>
      </w:r>
      <w:r>
        <w:rPr>
          <w:rFonts w:eastAsia="宋体" w:hint="eastAsia"/>
          <w:lang w:eastAsia="zh-CN"/>
        </w:rPr>
        <w:t>•</w:t>
      </w:r>
      <w:proofErr w:type="spellStart"/>
      <w:r>
        <w:t>義之慧也性質美而心辯知</w:t>
      </w:r>
      <w:proofErr w:type="spellEnd"/>
      <w:r>
        <w:rPr>
          <w:rFonts w:eastAsia="宋体" w:hint="eastAsia"/>
          <w:lang w:eastAsia="zh-CN"/>
        </w:rPr>
        <w:t>《</w:t>
      </w:r>
      <w:r>
        <w:t>性</w:t>
      </w:r>
      <w:r>
        <w:rPr>
          <w:rFonts w:eastAsia="宋体" w:hint="eastAsia"/>
          <w:lang w:eastAsia="zh-CN"/>
        </w:rPr>
        <w:t>（</w:t>
      </w:r>
      <w:r>
        <w:t>惡</w:t>
      </w:r>
      <w:r>
        <w:rPr>
          <w:rFonts w:eastAsia="宋体" w:hint="eastAsia"/>
          <w:lang w:eastAsia="zh-CN"/>
        </w:rPr>
        <w:t>）【</w:t>
      </w:r>
      <w:r>
        <w:t>惡</w:t>
      </w:r>
      <w:r>
        <w:rPr>
          <w:rFonts w:eastAsia="宋体" w:hint="eastAsia"/>
          <w:lang w:eastAsia="zh-CN"/>
        </w:rPr>
        <w:t>】》</w:t>
      </w:r>
    </w:p>
    <w:p w14:paraId="742350B2" w14:textId="77777777" w:rsidR="00CC015B" w:rsidRDefault="00000000">
      <w:r>
        <w:t>性『</w:t>
      </w:r>
      <w:proofErr w:type="gramStart"/>
      <w:r>
        <w:rPr>
          <w:rFonts w:eastAsia="宋体" w:hint="eastAsia"/>
          <w:lang w:eastAsia="zh-CN"/>
        </w:rPr>
        <w:t>【</w:t>
      </w:r>
      <w:proofErr w:type="spellStart"/>
      <w:proofErr w:type="gramEnd"/>
      <w:r>
        <w:t>而能</w:t>
      </w:r>
      <w:proofErr w:type="spellEnd"/>
    </w:p>
    <w:p w14:paraId="09DBAB69" w14:textId="77777777" w:rsidR="00CC015B" w:rsidRDefault="00000000">
      <w:proofErr w:type="spellStart"/>
      <w:r>
        <w:t>自説下</w:t>
      </w:r>
      <w:proofErr w:type="spellEnd"/>
    </w:p>
    <w:p w14:paraId="4B4BA09A" w14:textId="77777777" w:rsidR="00CC015B" w:rsidRDefault="00000000">
      <w:pPr>
        <w:rPr>
          <w:rFonts w:eastAsia="宋体"/>
          <w:lang w:eastAsia="zh-CN"/>
        </w:rPr>
      </w:pPr>
      <w:proofErr w:type="spellStart"/>
      <w:r>
        <w:t>釋智謀，</w:t>
      </w:r>
      <w:proofErr w:type="gramStart"/>
      <w:r>
        <w:t>去巧故</w:t>
      </w:r>
      <w:proofErr w:type="spellEnd"/>
      <w:r>
        <w:rPr>
          <w:rFonts w:eastAsia="宋体" w:hint="eastAsia"/>
          <w:lang w:eastAsia="zh-CN"/>
        </w:rPr>
        <w:t>《</w:t>
      </w:r>
      <w:proofErr w:type="spellStart"/>
      <w:r>
        <w:t>論人</w:t>
      </w:r>
      <w:proofErr w:type="spellEnd"/>
      <w:r>
        <w:rPr>
          <w:rFonts w:eastAsia="宋体" w:hint="eastAsia"/>
          <w:lang w:eastAsia="zh-CN"/>
        </w:rPr>
        <w:t>》</w:t>
      </w:r>
      <w:proofErr w:type="gramEnd"/>
    </w:p>
    <w:p w14:paraId="2F5D1C66" w14:textId="77777777" w:rsidR="00CC015B" w:rsidRDefault="00000000">
      <w:pPr>
        <w:rPr>
          <w:lang w:eastAsia="zh-CN"/>
        </w:rPr>
      </w:pPr>
      <w:r>
        <w:rPr>
          <w:lang w:eastAsia="zh-CN"/>
        </w:rPr>
        <w:t>空空乎其不</w:t>
      </w:r>
      <w:proofErr w:type="gramStart"/>
      <w:r>
        <w:rPr>
          <w:lang w:eastAsia="zh-CN"/>
        </w:rPr>
        <w:t>为巧故也</w:t>
      </w:r>
      <w:proofErr w:type="gramEnd"/>
    </w:p>
    <w:p w14:paraId="2217307A" w14:textId="77777777" w:rsidR="00CC015B" w:rsidRDefault="00000000">
      <w:pPr>
        <w:rPr>
          <w:rFonts w:eastAsia="宋体"/>
          <w:lang w:eastAsia="zh-CN"/>
        </w:rPr>
      </w:pPr>
      <w:r>
        <w:rPr>
          <w:lang w:eastAsia="zh-CN"/>
        </w:rPr>
        <w:t>不信仁賢可貴哉，仁賢之化也</w:t>
      </w:r>
      <w:r>
        <w:rPr>
          <w:rFonts w:eastAsia="宋体" w:hint="eastAsia"/>
          <w:lang w:eastAsia="zh-CN"/>
        </w:rPr>
        <w:t>《</w:t>
      </w:r>
      <w:r>
        <w:rPr>
          <w:lang w:eastAsia="zh-CN"/>
        </w:rPr>
        <w:t>地理志</w:t>
      </w:r>
      <w:r>
        <w:rPr>
          <w:rFonts w:eastAsia="宋体" w:hint="eastAsia"/>
          <w:lang w:eastAsia="zh-CN"/>
        </w:rPr>
        <w:t>》</w:t>
      </w:r>
    </w:p>
    <w:p w14:paraId="6EAB6D5E" w14:textId="77777777" w:rsidR="00CC015B" w:rsidRDefault="00000000">
      <w:r>
        <w:rPr>
          <w:rFonts w:eastAsia="宋体" w:hint="eastAsia"/>
          <w:lang w:eastAsia="zh-CN"/>
        </w:rPr>
        <w:t>《</w:t>
      </w:r>
      <w:proofErr w:type="spellStart"/>
      <w:r>
        <w:t>玉海。律曆類</w:t>
      </w:r>
      <w:proofErr w:type="spellEnd"/>
      <w:r>
        <w:rPr>
          <w:rFonts w:eastAsia="宋体" w:hint="eastAsia"/>
          <w:lang w:eastAsia="zh-CN"/>
        </w:rPr>
        <w:t>》</w:t>
      </w:r>
      <w:r>
        <w:t>引</w:t>
      </w:r>
      <w:r>
        <w:rPr>
          <w:rFonts w:eastAsia="宋体" w:hint="eastAsia"/>
          <w:lang w:eastAsia="zh-CN"/>
        </w:rPr>
        <w:t>“</w:t>
      </w:r>
      <w:proofErr w:type="spellStart"/>
      <w:r>
        <w:t>大哉</w:t>
      </w:r>
      <w:proofErr w:type="spellEnd"/>
      <w:r>
        <w:rPr>
          <w:rFonts w:eastAsia="宋体" w:hint="eastAsia"/>
          <w:lang w:eastAsia="zh-CN"/>
        </w:rPr>
        <w:t>”</w:t>
      </w:r>
      <w:proofErr w:type="spellStart"/>
      <w:r>
        <w:t>已誤</w:t>
      </w:r>
      <w:proofErr w:type="spellEnd"/>
      <w:r>
        <w:t>。</w:t>
      </w:r>
      <w:r>
        <w:rPr>
          <w:rFonts w:eastAsia="宋体" w:hint="eastAsia"/>
          <w:lang w:eastAsia="zh-CN"/>
        </w:rPr>
        <w:t>《</w:t>
      </w:r>
      <w:proofErr w:type="spellStart"/>
      <w:r>
        <w:t>西山經</w:t>
      </w:r>
      <w:proofErr w:type="spellEnd"/>
      <w:r>
        <w:rPr>
          <w:rFonts w:eastAsia="宋体" w:hint="eastAsia"/>
          <w:lang w:eastAsia="zh-CN"/>
        </w:rPr>
        <w:t>》</w:t>
      </w:r>
      <w:r>
        <w:t>注</w:t>
      </w:r>
    </w:p>
    <w:p w14:paraId="418FA011" w14:textId="77777777" w:rsidR="00CC015B" w:rsidRDefault="00000000">
      <w:pPr>
        <w:rPr>
          <w:rFonts w:eastAsia="宋体"/>
          <w:lang w:eastAsia="zh-CN"/>
        </w:rPr>
      </w:pPr>
      <w:r>
        <w:rPr>
          <w:rFonts w:eastAsia="宋体" w:hint="eastAsia"/>
          <w:lang w:eastAsia="zh-CN"/>
        </w:rPr>
        <w:t>《</w:t>
      </w:r>
      <w:proofErr w:type="spellStart"/>
      <w:r>
        <w:t>説文</w:t>
      </w:r>
      <w:proofErr w:type="spellEnd"/>
      <w:r>
        <w:rPr>
          <w:rFonts w:eastAsia="宋体" w:hint="eastAsia"/>
          <w:lang w:eastAsia="zh-CN"/>
        </w:rPr>
        <w:t>》《</w:t>
      </w:r>
      <w:proofErr w:type="spellStart"/>
      <w:r>
        <w:t>律曆志</w:t>
      </w:r>
      <w:proofErr w:type="spellEnd"/>
      <w:r>
        <w:rPr>
          <w:rFonts w:eastAsia="宋体" w:hint="eastAsia"/>
          <w:lang w:eastAsia="zh-CN"/>
        </w:rPr>
        <w:t>》</w:t>
      </w:r>
    </w:p>
    <w:p w14:paraId="3DFC7BD3" w14:textId="77777777" w:rsidR="00CC015B" w:rsidRDefault="00000000">
      <w:pPr>
        <w:rPr>
          <w:lang w:eastAsia="zh-CN"/>
        </w:rPr>
      </w:pPr>
      <w:r>
        <w:rPr>
          <w:lang w:eastAsia="zh-CN"/>
        </w:rPr>
        <w:t>【第</w:t>
      </w:r>
      <w:r>
        <w:rPr>
          <w:lang w:eastAsia="zh-CN"/>
        </w:rPr>
        <w:t>363</w:t>
      </w:r>
      <w:r>
        <w:rPr>
          <w:lang w:eastAsia="zh-CN"/>
        </w:rPr>
        <w:t>页】</w:t>
      </w:r>
    </w:p>
    <w:p w14:paraId="1A272AB7" w14:textId="77777777" w:rsidR="00CC015B" w:rsidRDefault="00000000">
      <w:pPr>
        <w:rPr>
          <w:rFonts w:eastAsia="宋体"/>
          <w:lang w:eastAsia="zh-CN"/>
        </w:rPr>
      </w:pPr>
      <w:r>
        <w:rPr>
          <w:rFonts w:eastAsia="宋体" w:hint="eastAsia"/>
          <w:lang w:eastAsia="zh-CN"/>
        </w:rPr>
        <w:t>《</w:t>
      </w:r>
      <w:r>
        <w:rPr>
          <w:lang w:eastAsia="zh-CN"/>
        </w:rPr>
        <w:t>宋書。樂志</w:t>
      </w:r>
      <w:r>
        <w:rPr>
          <w:rFonts w:eastAsia="宋体" w:hint="eastAsia"/>
          <w:lang w:eastAsia="zh-CN"/>
        </w:rPr>
        <w:t>》</w:t>
      </w:r>
    </w:p>
    <w:p w14:paraId="6B9E78E2" w14:textId="77777777" w:rsidR="00CC015B" w:rsidRDefault="00000000">
      <w:pPr>
        <w:rPr>
          <w:rFonts w:eastAsia="宋体"/>
          <w:lang w:eastAsia="zh-CN"/>
        </w:rPr>
      </w:pPr>
      <w:r>
        <w:rPr>
          <w:rFonts w:eastAsia="宋体" w:hint="eastAsia"/>
          <w:lang w:eastAsia="zh-CN"/>
        </w:rPr>
        <w:t>《</w:t>
      </w:r>
      <w:proofErr w:type="spellStart"/>
      <w:r>
        <w:t>賢官訟</w:t>
      </w:r>
      <w:proofErr w:type="spellEnd"/>
      <w:r>
        <w:rPr>
          <w:rFonts w:eastAsia="宋体" w:hint="eastAsia"/>
          <w:lang w:eastAsia="zh-CN"/>
        </w:rPr>
        <w:t>》</w:t>
      </w:r>
      <w:r>
        <w:t>注</w:t>
      </w:r>
      <w:r>
        <w:rPr>
          <w:rFonts w:eastAsia="宋体" w:hint="eastAsia"/>
          <w:lang w:eastAsia="zh-CN"/>
        </w:rPr>
        <w:t>《</w:t>
      </w:r>
      <w:proofErr w:type="spellStart"/>
      <w:r>
        <w:t>人及鬼神占</w:t>
      </w:r>
      <w:proofErr w:type="spellEnd"/>
      <w:r>
        <w:rPr>
          <w:rFonts w:eastAsia="宋体" w:hint="eastAsia"/>
          <w:lang w:eastAsia="zh-CN"/>
        </w:rPr>
        <w:t>》</w:t>
      </w:r>
    </w:p>
    <w:p w14:paraId="39905E1A" w14:textId="77777777" w:rsidR="00CC015B" w:rsidRDefault="00000000">
      <w:pPr>
        <w:rPr>
          <w:lang w:eastAsia="zh-CN"/>
        </w:rPr>
      </w:pPr>
      <w:proofErr w:type="gramStart"/>
      <w:r>
        <w:rPr>
          <w:rFonts w:eastAsia="宋体" w:hint="eastAsia"/>
          <w:lang w:eastAsia="zh-CN"/>
        </w:rPr>
        <w:t>《</w:t>
      </w:r>
      <w:proofErr w:type="gramEnd"/>
      <w:r>
        <w:rPr>
          <w:lang w:eastAsia="zh-CN"/>
        </w:rPr>
        <w:t>風俗通</w:t>
      </w:r>
    </w:p>
    <w:p w14:paraId="7276E9C7" w14:textId="77777777" w:rsidR="00CC015B" w:rsidRDefault="00000000">
      <w:pPr>
        <w:rPr>
          <w:lang w:eastAsia="zh-CN"/>
        </w:rPr>
      </w:pPr>
      <w:r>
        <w:rPr>
          <w:lang w:eastAsia="zh-CN"/>
        </w:rPr>
        <w:t>以韻为經，以音为緯。</w:t>
      </w:r>
    </w:p>
    <w:p w14:paraId="56F36B6E" w14:textId="77777777" w:rsidR="00CC015B" w:rsidRDefault="00000000">
      <w:pPr>
        <w:rPr>
          <w:lang w:eastAsia="zh-CN"/>
        </w:rPr>
      </w:pPr>
      <w:r>
        <w:rPr>
          <w:lang w:eastAsia="zh-CN"/>
        </w:rPr>
        <w:t>而增華</w:t>
      </w:r>
      <w:proofErr w:type="gramStart"/>
      <w:r>
        <w:rPr>
          <w:lang w:eastAsia="zh-CN"/>
        </w:rPr>
        <w:t>嚴</w:t>
      </w:r>
      <w:proofErr w:type="gramEnd"/>
      <w:r>
        <w:rPr>
          <w:lang w:eastAsia="zh-CN"/>
        </w:rPr>
        <w:t>十四音为十九經以配韻，減經之三十六字为三十五緯以收音</w:t>
      </w:r>
    </w:p>
    <w:p w14:paraId="536D49C7" w14:textId="77777777" w:rsidR="00CC015B" w:rsidRDefault="00000000">
      <w:pPr>
        <w:rPr>
          <w:lang w:eastAsia="zh-CN"/>
        </w:rPr>
      </w:pPr>
      <w:r>
        <w:rPr>
          <w:lang w:eastAsia="zh-CN"/>
        </w:rPr>
        <w:t>經體緯用，則以韻統之；緯體經用，則以音齐之。</w:t>
      </w:r>
    </w:p>
    <w:p w14:paraId="22B449EF" w14:textId="77777777" w:rsidR="00CC015B" w:rsidRDefault="00000000">
      <w:proofErr w:type="spellStart"/>
      <w:r>
        <w:lastRenderedPageBreak/>
        <w:t>有字之音凡二千四百九十，同音之字凡萬七千三百三十二</w:t>
      </w:r>
      <w:proofErr w:type="spellEnd"/>
    </w:p>
    <w:p w14:paraId="79852C37" w14:textId="77777777" w:rsidR="00CC015B" w:rsidRDefault="00000000">
      <w:pPr>
        <w:rPr>
          <w:lang w:eastAsia="zh-CN"/>
        </w:rPr>
      </w:pPr>
      <w:r>
        <w:rPr>
          <w:lang w:eastAsia="zh-CN"/>
        </w:rPr>
        <w:t>取音同</w:t>
      </w:r>
      <w:proofErr w:type="gramStart"/>
      <w:r>
        <w:rPr>
          <w:lang w:eastAsia="zh-CN"/>
        </w:rPr>
        <w:t>者横分三十五</w:t>
      </w:r>
      <w:proofErr w:type="gramEnd"/>
      <w:r>
        <w:rPr>
          <w:lang w:eastAsia="zh-CN"/>
        </w:rPr>
        <w:t>緯，韻同者縱分十九經</w:t>
      </w:r>
    </w:p>
    <w:p w14:paraId="04FE2462" w14:textId="77777777" w:rsidR="00CC015B" w:rsidRDefault="00000000">
      <w:proofErr w:type="spellStart"/>
      <w:r>
        <w:t>或字母多而音恆重列，或字母少而音失母無歸</w:t>
      </w:r>
      <w:proofErr w:type="spellEnd"/>
    </w:p>
    <w:p w14:paraId="24C67462" w14:textId="77777777" w:rsidR="00CC015B" w:rsidRDefault="00000000">
      <w:proofErr w:type="spellStart"/>
      <w:r>
        <w:t>是編本於等韻而得如心等音</w:t>
      </w:r>
      <w:proofErr w:type="spellEnd"/>
    </w:p>
    <w:p w14:paraId="6C6B9097" w14:textId="77777777" w:rsidR="00CC015B" w:rsidRDefault="00000000">
      <w:pPr>
        <w:rPr>
          <w:lang w:eastAsia="zh-CN"/>
        </w:rPr>
      </w:pPr>
      <w:r>
        <w:rPr>
          <w:lang w:eastAsia="zh-CN"/>
        </w:rPr>
        <w:t>前經</w:t>
      </w:r>
      <w:r>
        <w:rPr>
          <w:rFonts w:eastAsia="宋体" w:hint="eastAsia"/>
          <w:lang w:eastAsia="zh-CN"/>
        </w:rPr>
        <w:t>【</w:t>
      </w:r>
      <w:r>
        <w:rPr>
          <w:lang w:eastAsia="zh-CN"/>
        </w:rPr>
        <w:t>用</w:t>
      </w:r>
      <w:r>
        <w:rPr>
          <w:rFonts w:eastAsia="宋体" w:hint="eastAsia"/>
          <w:lang w:eastAsia="zh-CN"/>
        </w:rPr>
        <w:t>】</w:t>
      </w:r>
      <w:r>
        <w:rPr>
          <w:lang w:eastAsia="zh-CN"/>
        </w:rPr>
        <w:t>緯體圖，縱分韻部，</w:t>
      </w:r>
      <w:proofErr w:type="gramStart"/>
      <w:r>
        <w:rPr>
          <w:lang w:eastAsia="zh-CN"/>
        </w:rPr>
        <w:t>横分字音</w:t>
      </w:r>
      <w:proofErr w:type="gramEnd"/>
    </w:p>
    <w:p w14:paraId="7596EB83" w14:textId="77777777" w:rsidR="00CC015B" w:rsidRDefault="00000000">
      <w:pPr>
        <w:rPr>
          <w:lang w:eastAsia="zh-CN"/>
        </w:rPr>
      </w:pPr>
      <w:r>
        <w:rPr>
          <w:lang w:eastAsia="zh-CN"/>
        </w:rPr>
        <w:t>次經體緯用圖，配縱圖</w:t>
      </w:r>
      <w:proofErr w:type="gramStart"/>
      <w:r>
        <w:rPr>
          <w:lang w:eastAsia="zh-CN"/>
        </w:rPr>
        <w:t>中各音之</w:t>
      </w:r>
      <w:proofErr w:type="gramEnd"/>
      <w:r>
        <w:rPr>
          <w:lang w:eastAsia="zh-CN"/>
        </w:rPr>
        <w:t>同韻者縱横分列。即上文所謂</w:t>
      </w:r>
      <w:r>
        <w:rPr>
          <w:rFonts w:eastAsia="宋体" w:hint="eastAsia"/>
          <w:lang w:eastAsia="zh-CN"/>
        </w:rPr>
        <w:t>“</w:t>
      </w:r>
      <w:r>
        <w:rPr>
          <w:lang w:eastAsia="zh-CN"/>
        </w:rPr>
        <w:t>韻同者縱分十九</w:t>
      </w:r>
    </w:p>
    <w:p w14:paraId="39D5E7C4" w14:textId="77777777" w:rsidR="00CC015B" w:rsidRDefault="00000000">
      <w:pPr>
        <w:rPr>
          <w:lang w:eastAsia="zh-CN"/>
        </w:rPr>
      </w:pPr>
      <w:r>
        <w:rPr>
          <w:lang w:eastAsia="zh-CN"/>
        </w:rPr>
        <w:t>經</w:t>
      </w:r>
      <w:proofErr w:type="gramStart"/>
      <w:r>
        <w:rPr>
          <w:rFonts w:eastAsia="宋体" w:hint="eastAsia"/>
          <w:lang w:eastAsia="zh-CN"/>
        </w:rPr>
        <w:t>”</w:t>
      </w:r>
      <w:proofErr w:type="gramEnd"/>
      <w:r>
        <w:rPr>
          <w:lang w:eastAsia="zh-CN"/>
        </w:rPr>
        <w:t>。次緯體經用圖，配縱圖中各韻之同音者縱横分列。即上文所謂</w:t>
      </w:r>
      <w:r>
        <w:rPr>
          <w:rFonts w:eastAsia="宋体" w:hint="eastAsia"/>
          <w:lang w:eastAsia="zh-CN"/>
        </w:rPr>
        <w:t>“</w:t>
      </w:r>
      <w:r>
        <w:rPr>
          <w:lang w:eastAsia="zh-CN"/>
        </w:rPr>
        <w:t>取音同者横分</w:t>
      </w:r>
      <w:r>
        <w:rPr>
          <w:rFonts w:eastAsia="宋体" w:hint="eastAsia"/>
          <w:lang w:eastAsia="zh-CN"/>
        </w:rPr>
        <w:t>（</w:t>
      </w:r>
      <w:r>
        <w:rPr>
          <w:lang w:eastAsia="zh-CN"/>
        </w:rPr>
        <w:t>十</w:t>
      </w:r>
    </w:p>
    <w:p w14:paraId="5E2928B0" w14:textId="77777777" w:rsidR="00CC015B" w:rsidRDefault="00000000">
      <w:pPr>
        <w:rPr>
          <w:rFonts w:eastAsia="宋体"/>
          <w:lang w:eastAsia="zh-CN"/>
        </w:rPr>
      </w:pPr>
      <w:r>
        <w:rPr>
          <w:lang w:eastAsia="zh-CN"/>
        </w:rPr>
        <w:t>九經</w:t>
      </w:r>
      <w:r>
        <w:rPr>
          <w:rFonts w:eastAsia="宋体" w:hint="eastAsia"/>
          <w:lang w:eastAsia="zh-CN"/>
        </w:rPr>
        <w:t>）【</w:t>
      </w:r>
      <w:r>
        <w:rPr>
          <w:lang w:eastAsia="zh-CN"/>
        </w:rPr>
        <w:t>三十五緯</w:t>
      </w:r>
      <w:r>
        <w:rPr>
          <w:rFonts w:eastAsia="宋体" w:hint="eastAsia"/>
          <w:lang w:eastAsia="zh-CN"/>
        </w:rPr>
        <w:t>】”</w:t>
      </w:r>
    </w:p>
    <w:p w14:paraId="6C0AC3A6" w14:textId="77777777" w:rsidR="00CC015B" w:rsidRDefault="00000000">
      <w:pPr>
        <w:rPr>
          <w:lang w:eastAsia="zh-CN"/>
        </w:rPr>
      </w:pPr>
      <w:r>
        <w:rPr>
          <w:lang w:eastAsia="zh-CN"/>
        </w:rPr>
        <w:t>【第</w:t>
      </w:r>
      <w:r>
        <w:rPr>
          <w:lang w:eastAsia="zh-CN"/>
        </w:rPr>
        <w:t>364</w:t>
      </w:r>
      <w:r>
        <w:rPr>
          <w:lang w:eastAsia="zh-CN"/>
        </w:rPr>
        <w:t>页】</w:t>
      </w:r>
    </w:p>
    <w:p w14:paraId="74009DBB" w14:textId="77777777" w:rsidR="00CC015B" w:rsidRDefault="00000000">
      <w:pPr>
        <w:rPr>
          <w:lang w:eastAsia="zh-CN"/>
        </w:rPr>
      </w:pPr>
      <w:proofErr w:type="gramStart"/>
      <w:r>
        <w:rPr>
          <w:lang w:eastAsia="zh-CN"/>
        </w:rPr>
        <w:t>於</w:t>
      </w:r>
      <w:proofErr w:type="gramEnd"/>
      <w:r>
        <w:rPr>
          <w:lang w:eastAsia="zh-CN"/>
        </w:rPr>
        <w:t>闬口</w:t>
      </w:r>
      <w:proofErr w:type="gramStart"/>
      <w:r>
        <w:rPr>
          <w:lang w:eastAsia="zh-CN"/>
        </w:rPr>
        <w:t>呼中分書</w:t>
      </w:r>
      <w:proofErr w:type="gramEnd"/>
      <w:r>
        <w:rPr>
          <w:lang w:eastAsia="zh-CN"/>
        </w:rPr>
        <w:t>齐齒，</w:t>
      </w:r>
      <w:proofErr w:type="gramStart"/>
      <w:r>
        <w:rPr>
          <w:lang w:eastAsia="zh-CN"/>
        </w:rPr>
        <w:t>於</w:t>
      </w:r>
      <w:proofErr w:type="gramEnd"/>
      <w:r>
        <w:rPr>
          <w:lang w:eastAsia="zh-CN"/>
        </w:rPr>
        <w:t>合口</w:t>
      </w:r>
      <w:proofErr w:type="gramStart"/>
      <w:r>
        <w:rPr>
          <w:lang w:eastAsia="zh-CN"/>
        </w:rPr>
        <w:t>呼中分書</w:t>
      </w:r>
      <w:proofErr w:type="gramEnd"/>
      <w:r>
        <w:rPr>
          <w:lang w:eastAsia="zh-CN"/>
        </w:rPr>
        <w:t>撮口。齐齒为闬口之輕音，合口为撮口之重</w:t>
      </w:r>
    </w:p>
    <w:p w14:paraId="56AFF476" w14:textId="77777777" w:rsidR="00CC015B" w:rsidRDefault="00000000">
      <w:r>
        <w:rPr>
          <w:lang w:eastAsia="zh-CN"/>
        </w:rPr>
        <w:t>音。較之前人，更为簡捷。</w:t>
      </w:r>
      <w:proofErr w:type="spellStart"/>
      <w:r>
        <w:t>粗音粗切，細音細切</w:t>
      </w:r>
      <w:proofErr w:type="spellEnd"/>
    </w:p>
    <w:p w14:paraId="37423181" w14:textId="77777777" w:rsidR="00CC015B" w:rsidRDefault="00000000">
      <w:pPr>
        <w:rPr>
          <w:lang w:eastAsia="zh-CN"/>
        </w:rPr>
      </w:pPr>
      <w:proofErr w:type="gramStart"/>
      <w:r>
        <w:rPr>
          <w:rFonts w:eastAsia="宋体" w:hint="eastAsia"/>
          <w:lang w:eastAsia="zh-CN"/>
        </w:rPr>
        <w:t>《</w:t>
      </w:r>
      <w:proofErr w:type="spellStart"/>
      <w:r>
        <w:t>保傅</w:t>
      </w:r>
      <w:proofErr w:type="spellEnd"/>
      <w:r>
        <w:rPr>
          <w:rFonts w:eastAsia="宋体" w:hint="eastAsia"/>
          <w:lang w:eastAsia="zh-CN"/>
        </w:rPr>
        <w:t>》</w:t>
      </w:r>
      <w:proofErr w:type="spellStart"/>
      <w:r>
        <w:t>篇引孔子</w:t>
      </w:r>
      <w:proofErr w:type="gramEnd"/>
      <w:r>
        <w:t>曰</w:t>
      </w:r>
      <w:proofErr w:type="spellEnd"/>
      <w:r>
        <w:t>：</w:t>
      </w:r>
      <w:r>
        <w:rPr>
          <w:rFonts w:eastAsia="宋体" w:hint="eastAsia"/>
          <w:lang w:eastAsia="zh-CN"/>
        </w:rPr>
        <w:t>“</w:t>
      </w:r>
      <w:proofErr w:type="spellStart"/>
      <w:r>
        <w:t>少成若天性，習貫如自然</w:t>
      </w:r>
      <w:proofErr w:type="spellEnd"/>
      <w:r>
        <w:t>。</w:t>
      </w:r>
      <w:r>
        <w:rPr>
          <w:rFonts w:eastAsia="宋体" w:hint="eastAsia"/>
          <w:lang w:eastAsia="zh-CN"/>
        </w:rPr>
        <w:t>”</w:t>
      </w:r>
      <w:proofErr w:type="spellStart"/>
      <w:r>
        <w:t>成与性韻，貫与然韻</w:t>
      </w:r>
      <w:proofErr w:type="spellEnd"/>
      <w:r>
        <w:t>。</w:t>
      </w:r>
      <w:r>
        <w:rPr>
          <w:lang w:eastAsia="zh-CN"/>
        </w:rPr>
        <w:t>今本作</w:t>
      </w:r>
      <w:r>
        <w:rPr>
          <w:rFonts w:eastAsia="宋体" w:hint="eastAsia"/>
          <w:lang w:eastAsia="zh-CN"/>
        </w:rPr>
        <w:t>“</w:t>
      </w:r>
      <w:r>
        <w:rPr>
          <w:lang w:eastAsia="zh-CN"/>
        </w:rPr>
        <w:t>習</w:t>
      </w:r>
    </w:p>
    <w:p w14:paraId="0171E527" w14:textId="77777777" w:rsidR="00CC015B" w:rsidRDefault="00000000">
      <w:pPr>
        <w:rPr>
          <w:lang w:eastAsia="zh-CN"/>
        </w:rPr>
      </w:pPr>
      <w:r>
        <w:rPr>
          <w:lang w:eastAsia="zh-CN"/>
        </w:rPr>
        <w:t>貫之为常</w:t>
      </w:r>
      <w:proofErr w:type="gramStart"/>
      <w:r>
        <w:rPr>
          <w:rFonts w:eastAsia="宋体" w:hint="eastAsia"/>
          <w:lang w:eastAsia="zh-CN"/>
        </w:rPr>
        <w:t>”</w:t>
      </w:r>
      <w:proofErr w:type="gramEnd"/>
      <w:r>
        <w:rPr>
          <w:lang w:eastAsia="zh-CN"/>
        </w:rPr>
        <w:t>，</w:t>
      </w:r>
      <w:proofErr w:type="gramStart"/>
      <w:r>
        <w:rPr>
          <w:lang w:eastAsia="zh-CN"/>
        </w:rPr>
        <w:t>後</w:t>
      </w:r>
      <w:proofErr w:type="gramEnd"/>
      <w:r>
        <w:rPr>
          <w:lang w:eastAsia="zh-CN"/>
        </w:rPr>
        <w:t>人改之也。考盧注云：</w:t>
      </w:r>
      <w:r>
        <w:rPr>
          <w:rFonts w:eastAsia="宋体" w:hint="eastAsia"/>
          <w:lang w:eastAsia="zh-CN"/>
        </w:rPr>
        <w:t>“</w:t>
      </w:r>
      <w:r>
        <w:rPr>
          <w:lang w:eastAsia="zh-CN"/>
        </w:rPr>
        <w:t>少教成之，若天性自然。</w:t>
      </w:r>
      <w:r>
        <w:rPr>
          <w:rFonts w:eastAsia="宋体" w:hint="eastAsia"/>
          <w:lang w:eastAsia="zh-CN"/>
        </w:rPr>
        <w:t>”</w:t>
      </w:r>
      <w:proofErr w:type="spellStart"/>
      <w:r>
        <w:t>是其證</w:t>
      </w:r>
      <w:proofErr w:type="spellEnd"/>
      <w:r>
        <w:t>。</w:t>
      </w:r>
      <w:proofErr w:type="gramStart"/>
      <w:r>
        <w:rPr>
          <w:lang w:eastAsia="zh-CN"/>
        </w:rPr>
        <w:t>盧注又引</w:t>
      </w:r>
      <w:r>
        <w:rPr>
          <w:rFonts w:eastAsia="宋体" w:hint="eastAsia"/>
          <w:lang w:eastAsia="zh-CN"/>
        </w:rPr>
        <w:t>《</w:t>
      </w:r>
      <w:proofErr w:type="gramEnd"/>
      <w:r>
        <w:rPr>
          <w:lang w:eastAsia="zh-CN"/>
        </w:rPr>
        <w:t>周</w:t>
      </w:r>
    </w:p>
    <w:p w14:paraId="0970C0FE" w14:textId="77777777" w:rsidR="00CC015B" w:rsidRDefault="00000000">
      <w:pPr>
        <w:rPr>
          <w:lang w:eastAsia="zh-CN"/>
        </w:rPr>
      </w:pPr>
      <w:proofErr w:type="gramStart"/>
      <w:r>
        <w:rPr>
          <w:lang w:eastAsia="zh-CN"/>
        </w:rPr>
        <w:t>書</w:t>
      </w:r>
      <w:r>
        <w:rPr>
          <w:rFonts w:eastAsia="宋体" w:hint="eastAsia"/>
          <w:lang w:eastAsia="zh-CN"/>
        </w:rPr>
        <w:t>》</w:t>
      </w:r>
      <w:proofErr w:type="gramEnd"/>
      <w:r>
        <w:rPr>
          <w:lang w:eastAsia="zh-CN"/>
        </w:rPr>
        <w:t>曰</w:t>
      </w:r>
      <w:r>
        <w:rPr>
          <w:rFonts w:eastAsia="宋体" w:hint="eastAsia"/>
          <w:lang w:eastAsia="zh-CN"/>
        </w:rPr>
        <w:t>“</w:t>
      </w:r>
      <w:r>
        <w:rPr>
          <w:lang w:eastAsia="zh-CN"/>
        </w:rPr>
        <w:t>習之为常，自</w:t>
      </w:r>
      <w:proofErr w:type="gramStart"/>
      <w:r>
        <w:rPr>
          <w:lang w:eastAsia="zh-CN"/>
        </w:rPr>
        <w:t>氣</w:t>
      </w:r>
      <w:proofErr w:type="gramEnd"/>
      <w:r>
        <w:rPr>
          <w:lang w:eastAsia="zh-CN"/>
        </w:rPr>
        <w:t>血始</w:t>
      </w:r>
      <w:r>
        <w:rPr>
          <w:rFonts w:eastAsia="宋体" w:hint="eastAsia"/>
          <w:lang w:eastAsia="zh-CN"/>
        </w:rPr>
        <w:t>”</w:t>
      </w:r>
      <w:r>
        <w:rPr>
          <w:lang w:eastAsia="zh-CN"/>
        </w:rPr>
        <w:t>二句，以證</w:t>
      </w:r>
      <w:r>
        <w:rPr>
          <w:rFonts w:eastAsia="宋体" w:hint="eastAsia"/>
          <w:lang w:eastAsia="zh-CN"/>
        </w:rPr>
        <w:t>“</w:t>
      </w:r>
      <w:r>
        <w:rPr>
          <w:lang w:eastAsia="zh-CN"/>
        </w:rPr>
        <w:t>少成</w:t>
      </w:r>
      <w:r>
        <w:rPr>
          <w:rFonts w:eastAsia="宋体" w:hint="eastAsia"/>
          <w:lang w:eastAsia="zh-CN"/>
        </w:rPr>
        <w:t>”</w:t>
      </w:r>
      <w:r>
        <w:rPr>
          <w:lang w:eastAsia="zh-CN"/>
        </w:rPr>
        <w:t>、</w:t>
      </w:r>
      <w:r>
        <w:rPr>
          <w:rFonts w:eastAsia="宋体" w:hint="eastAsia"/>
          <w:lang w:eastAsia="zh-CN"/>
        </w:rPr>
        <w:t>“</w:t>
      </w:r>
      <w:r>
        <w:rPr>
          <w:lang w:eastAsia="zh-CN"/>
        </w:rPr>
        <w:t>習貫</w:t>
      </w:r>
      <w:r>
        <w:rPr>
          <w:rFonts w:eastAsia="宋体" w:hint="eastAsia"/>
          <w:lang w:eastAsia="zh-CN"/>
        </w:rPr>
        <w:t>”</w:t>
      </w:r>
      <w:r>
        <w:rPr>
          <w:lang w:eastAsia="zh-CN"/>
        </w:rPr>
        <w:t>之義，而</w:t>
      </w:r>
      <w:proofErr w:type="gramStart"/>
      <w:r>
        <w:rPr>
          <w:lang w:eastAsia="zh-CN"/>
        </w:rPr>
        <w:t>後</w:t>
      </w:r>
      <w:proofErr w:type="gramEnd"/>
      <w:r>
        <w:rPr>
          <w:lang w:eastAsia="zh-CN"/>
        </w:rPr>
        <w:t>人遂以注改經，誤矣</w:t>
      </w:r>
    </w:p>
    <w:p w14:paraId="45A8901D" w14:textId="77777777" w:rsidR="00CC015B" w:rsidRDefault="00000000">
      <w:r>
        <w:t>考</w:t>
      </w:r>
      <w:r>
        <w:rPr>
          <w:rFonts w:eastAsia="宋体" w:hint="eastAsia"/>
          <w:lang w:eastAsia="zh-CN"/>
        </w:rPr>
        <w:t>《</w:t>
      </w:r>
      <w:proofErr w:type="spellStart"/>
      <w:r>
        <w:t>漢書。賈誼傳</w:t>
      </w:r>
      <w:proofErr w:type="spellEnd"/>
      <w:r>
        <w:rPr>
          <w:rFonts w:eastAsia="宋体" w:hint="eastAsia"/>
          <w:lang w:eastAsia="zh-CN"/>
        </w:rPr>
        <w:t>》</w:t>
      </w:r>
      <w:r>
        <w:t>、</w:t>
      </w:r>
      <w:r>
        <w:rPr>
          <w:rFonts w:eastAsia="宋体" w:hint="eastAsia"/>
          <w:lang w:eastAsia="zh-CN"/>
        </w:rPr>
        <w:t>《</w:t>
      </w:r>
      <w:proofErr w:type="spellStart"/>
      <w:r>
        <w:t>新書。保傅</w:t>
      </w:r>
      <w:proofErr w:type="spellEnd"/>
      <w:r>
        <w:rPr>
          <w:rFonts w:eastAsia="宋体" w:hint="eastAsia"/>
          <w:lang w:eastAsia="zh-CN"/>
        </w:rPr>
        <w:t>》</w:t>
      </w:r>
      <w:proofErr w:type="spellStart"/>
      <w:r>
        <w:t>篇並作</w:t>
      </w:r>
      <w:proofErr w:type="spellEnd"/>
      <w:r>
        <w:rPr>
          <w:rFonts w:eastAsia="宋体" w:hint="eastAsia"/>
          <w:lang w:eastAsia="zh-CN"/>
        </w:rPr>
        <w:t>“</w:t>
      </w:r>
      <w:proofErr w:type="spellStart"/>
      <w:r>
        <w:t>習貫如自然</w:t>
      </w:r>
      <w:proofErr w:type="spellEnd"/>
      <w:r>
        <w:rPr>
          <w:rFonts w:eastAsia="宋体" w:hint="eastAsia"/>
          <w:lang w:eastAsia="zh-CN"/>
        </w:rPr>
        <w:t>”</w:t>
      </w:r>
      <w:r>
        <w:t>，</w:t>
      </w:r>
      <w:r>
        <w:rPr>
          <w:rFonts w:eastAsia="宋体" w:hint="eastAsia"/>
          <w:lang w:eastAsia="zh-CN"/>
        </w:rPr>
        <w:t>“</w:t>
      </w:r>
      <w:proofErr w:type="spellStart"/>
      <w:r>
        <w:t>習貫</w:t>
      </w:r>
      <w:proofErr w:type="spellEnd"/>
      <w:r>
        <w:rPr>
          <w:rFonts w:eastAsia="宋体" w:hint="eastAsia"/>
          <w:lang w:eastAsia="zh-CN"/>
        </w:rPr>
        <w:t>”</w:t>
      </w:r>
      <w:proofErr w:type="spellStart"/>
      <w:r>
        <w:t>二字連讀</w:t>
      </w:r>
      <w:proofErr w:type="spellEnd"/>
      <w:r>
        <w:t>，</w:t>
      </w:r>
      <w:r>
        <w:rPr>
          <w:rFonts w:eastAsia="宋体" w:hint="eastAsia"/>
          <w:lang w:eastAsia="zh-CN"/>
        </w:rPr>
        <w:t>“</w:t>
      </w:r>
      <w:proofErr w:type="spellStart"/>
      <w:r>
        <w:t>如自然</w:t>
      </w:r>
      <w:proofErr w:type="spellEnd"/>
      <w:r>
        <w:rPr>
          <w:rFonts w:eastAsia="宋体" w:hint="eastAsia"/>
          <w:lang w:eastAsia="zh-CN"/>
        </w:rPr>
        <w:t>”</w:t>
      </w:r>
      <w:proofErr w:type="spellStart"/>
      <w:r>
        <w:t>三字</w:t>
      </w:r>
      <w:proofErr w:type="spellEnd"/>
    </w:p>
    <w:p w14:paraId="6EAD8495" w14:textId="77777777" w:rsidR="00CC015B" w:rsidRDefault="00000000">
      <w:pPr>
        <w:rPr>
          <w:lang w:eastAsia="zh-CN"/>
        </w:rPr>
      </w:pPr>
      <w:r>
        <w:rPr>
          <w:lang w:eastAsia="zh-CN"/>
        </w:rPr>
        <w:t>連讀。若改作</w:t>
      </w:r>
      <w:r>
        <w:rPr>
          <w:rFonts w:eastAsia="宋体" w:hint="eastAsia"/>
          <w:lang w:eastAsia="zh-CN"/>
        </w:rPr>
        <w:t>“</w:t>
      </w:r>
      <w:r>
        <w:rPr>
          <w:lang w:eastAsia="zh-CN"/>
        </w:rPr>
        <w:t>習貫之为常</w:t>
      </w:r>
      <w:r>
        <w:rPr>
          <w:rFonts w:eastAsia="宋体" w:hint="eastAsia"/>
          <w:lang w:eastAsia="zh-CN"/>
        </w:rPr>
        <w:t>”</w:t>
      </w:r>
      <w:r>
        <w:rPr>
          <w:lang w:eastAsia="zh-CN"/>
        </w:rPr>
        <w:t>，便不成語，且句法与</w:t>
      </w:r>
      <w:r>
        <w:rPr>
          <w:rFonts w:eastAsia="宋体" w:hint="eastAsia"/>
          <w:lang w:eastAsia="zh-CN"/>
        </w:rPr>
        <w:t>“（</w:t>
      </w:r>
      <w:r>
        <w:rPr>
          <w:lang w:eastAsia="zh-CN"/>
        </w:rPr>
        <w:t>若</w:t>
      </w:r>
      <w:r>
        <w:rPr>
          <w:rFonts w:eastAsia="宋体" w:hint="eastAsia"/>
          <w:lang w:eastAsia="zh-CN"/>
        </w:rPr>
        <w:t>）【</w:t>
      </w:r>
      <w:r>
        <w:rPr>
          <w:lang w:eastAsia="zh-CN"/>
        </w:rPr>
        <w:t>少</w:t>
      </w:r>
      <w:r>
        <w:rPr>
          <w:rFonts w:eastAsia="宋体" w:hint="eastAsia"/>
          <w:lang w:eastAsia="zh-CN"/>
        </w:rPr>
        <w:t>】</w:t>
      </w:r>
      <w:r>
        <w:rPr>
          <w:lang w:eastAsia="zh-CN"/>
        </w:rPr>
        <w:t>成若天性</w:t>
      </w:r>
      <w:r>
        <w:rPr>
          <w:rFonts w:eastAsia="宋体" w:hint="eastAsia"/>
          <w:lang w:eastAsia="zh-CN"/>
        </w:rPr>
        <w:t>”</w:t>
      </w:r>
      <w:r>
        <w:rPr>
          <w:lang w:eastAsia="zh-CN"/>
        </w:rPr>
        <w:t>不对，而韻亦不</w:t>
      </w:r>
    </w:p>
    <w:p w14:paraId="11C43AC6" w14:textId="77777777" w:rsidR="00CC015B" w:rsidRDefault="00000000">
      <w:pPr>
        <w:rPr>
          <w:lang w:eastAsia="zh-CN"/>
        </w:rPr>
      </w:pPr>
      <w:r>
        <w:rPr>
          <w:lang w:eastAsia="zh-CN"/>
        </w:rPr>
        <w:t>諧矣。</w:t>
      </w:r>
    </w:p>
    <w:p w14:paraId="300F6E1C" w14:textId="77777777" w:rsidR="00CC015B" w:rsidRDefault="00000000">
      <w:pPr>
        <w:rPr>
          <w:rFonts w:eastAsia="宋体"/>
          <w:lang w:eastAsia="zh-CN"/>
        </w:rPr>
      </w:pPr>
      <w:proofErr w:type="gramStart"/>
      <w:r>
        <w:rPr>
          <w:lang w:eastAsia="zh-CN"/>
        </w:rPr>
        <w:t>盧注又引</w:t>
      </w:r>
      <w:proofErr w:type="gramEnd"/>
      <w:r>
        <w:rPr>
          <w:rFonts w:eastAsia="宋体" w:hint="eastAsia"/>
          <w:lang w:eastAsia="zh-CN"/>
        </w:rPr>
        <w:t>《</w:t>
      </w:r>
      <w:r>
        <w:rPr>
          <w:lang w:eastAsia="zh-CN"/>
        </w:rPr>
        <w:t>周書</w:t>
      </w:r>
      <w:r>
        <w:rPr>
          <w:rFonts w:eastAsia="宋体" w:hint="eastAsia"/>
          <w:lang w:eastAsia="zh-CN"/>
        </w:rPr>
        <w:t>》“</w:t>
      </w:r>
      <w:r>
        <w:rPr>
          <w:lang w:eastAsia="zh-CN"/>
        </w:rPr>
        <w:t>習之为常，自</w:t>
      </w:r>
      <w:proofErr w:type="gramStart"/>
      <w:r>
        <w:rPr>
          <w:lang w:eastAsia="zh-CN"/>
        </w:rPr>
        <w:t>氣</w:t>
      </w:r>
      <w:proofErr w:type="gramEnd"/>
      <w:r>
        <w:rPr>
          <w:lang w:eastAsia="zh-CN"/>
        </w:rPr>
        <w:t>血始</w:t>
      </w:r>
      <w:r>
        <w:rPr>
          <w:rFonts w:eastAsia="宋体" w:hint="eastAsia"/>
          <w:lang w:eastAsia="zh-CN"/>
        </w:rPr>
        <w:t>”</w:t>
      </w:r>
      <w:r>
        <w:rPr>
          <w:lang w:eastAsia="zh-CN"/>
        </w:rPr>
        <w:t>二句，以证</w:t>
      </w:r>
      <w:r>
        <w:rPr>
          <w:rFonts w:eastAsia="宋体" w:hint="eastAsia"/>
          <w:lang w:eastAsia="zh-CN"/>
        </w:rPr>
        <w:t>“</w:t>
      </w:r>
      <w:r>
        <w:rPr>
          <w:lang w:eastAsia="zh-CN"/>
        </w:rPr>
        <w:t>少成</w:t>
      </w:r>
      <w:r>
        <w:rPr>
          <w:rFonts w:eastAsia="宋体" w:hint="eastAsia"/>
          <w:lang w:eastAsia="zh-CN"/>
        </w:rPr>
        <w:t>”</w:t>
      </w:r>
      <w:r>
        <w:rPr>
          <w:lang w:eastAsia="zh-CN"/>
        </w:rPr>
        <w:t>、</w:t>
      </w:r>
      <w:r>
        <w:rPr>
          <w:rFonts w:eastAsia="宋体" w:hint="eastAsia"/>
          <w:lang w:eastAsia="zh-CN"/>
        </w:rPr>
        <w:t>“</w:t>
      </w:r>
      <w:r>
        <w:rPr>
          <w:lang w:eastAsia="zh-CN"/>
        </w:rPr>
        <w:t>習貫</w:t>
      </w:r>
      <w:r>
        <w:rPr>
          <w:rFonts w:eastAsia="宋体" w:hint="eastAsia"/>
          <w:lang w:eastAsia="zh-CN"/>
        </w:rPr>
        <w:t>”</w:t>
      </w:r>
      <w:r>
        <w:rPr>
          <w:lang w:eastAsia="zh-CN"/>
        </w:rPr>
        <w:t>之義。</w:t>
      </w:r>
      <w:r>
        <w:rPr>
          <w:rFonts w:eastAsia="宋体" w:hint="eastAsia"/>
          <w:lang w:eastAsia="zh-CN"/>
        </w:rPr>
        <w:t>（</w:t>
      </w:r>
      <w:r>
        <w:rPr>
          <w:lang w:eastAsia="zh-CN"/>
        </w:rPr>
        <w:t>凡物之弱且薄者必不能久</w:t>
      </w:r>
      <w:r>
        <w:rPr>
          <w:rFonts w:eastAsia="宋体" w:hint="eastAsia"/>
          <w:lang w:eastAsia="zh-CN"/>
        </w:rPr>
        <w:t>）</w:t>
      </w:r>
    </w:p>
    <w:p w14:paraId="5AFFFA24" w14:textId="77777777" w:rsidR="00CC015B" w:rsidRDefault="00000000">
      <w:pPr>
        <w:rPr>
          <w:lang w:eastAsia="zh-CN"/>
        </w:rPr>
      </w:pPr>
      <w:r>
        <w:rPr>
          <w:lang w:eastAsia="zh-CN"/>
        </w:rPr>
        <w:t>与正、賢、天为韻。</w:t>
      </w:r>
    </w:p>
    <w:p w14:paraId="292C2C58" w14:textId="77777777" w:rsidR="00CC015B" w:rsidRDefault="00000000">
      <w:pPr>
        <w:rPr>
          <w:lang w:eastAsia="zh-CN"/>
        </w:rPr>
      </w:pPr>
      <w:r>
        <w:rPr>
          <w:lang w:eastAsia="zh-CN"/>
        </w:rPr>
        <w:lastRenderedPageBreak/>
        <w:t>盖</w:t>
      </w:r>
      <w:r>
        <w:rPr>
          <w:rFonts w:eastAsia="宋体" w:hint="eastAsia"/>
          <w:lang w:eastAsia="zh-CN"/>
        </w:rPr>
        <w:t>“</w:t>
      </w:r>
      <w:r>
        <w:rPr>
          <w:lang w:eastAsia="zh-CN"/>
        </w:rPr>
        <w:t>剛健</w:t>
      </w:r>
      <w:r>
        <w:rPr>
          <w:rFonts w:eastAsia="宋体" w:hint="eastAsia"/>
          <w:lang w:eastAsia="zh-CN"/>
        </w:rPr>
        <w:t>”</w:t>
      </w:r>
      <w:r>
        <w:rPr>
          <w:lang w:eastAsia="zh-CN"/>
        </w:rPr>
        <w:t>謂乾也，</w:t>
      </w:r>
      <w:r>
        <w:rPr>
          <w:rFonts w:eastAsia="宋体" w:hint="eastAsia"/>
          <w:lang w:eastAsia="zh-CN"/>
        </w:rPr>
        <w:t>“</w:t>
      </w:r>
      <w:r>
        <w:rPr>
          <w:lang w:eastAsia="zh-CN"/>
        </w:rPr>
        <w:t>篤實</w:t>
      </w:r>
      <w:r>
        <w:rPr>
          <w:rFonts w:eastAsia="宋体" w:hint="eastAsia"/>
          <w:lang w:eastAsia="zh-CN"/>
        </w:rPr>
        <w:t>”</w:t>
      </w:r>
      <w:r>
        <w:rPr>
          <w:lang w:eastAsia="zh-CN"/>
        </w:rPr>
        <w:t>謂</w:t>
      </w:r>
      <w:proofErr w:type="gramStart"/>
      <w:r>
        <w:rPr>
          <w:lang w:eastAsia="zh-CN"/>
        </w:rPr>
        <w:t>艮</w:t>
      </w:r>
      <w:proofErr w:type="gramEnd"/>
      <w:r>
        <w:rPr>
          <w:lang w:eastAsia="zh-CN"/>
        </w:rPr>
        <w:t>也。凡物之弱且薄者，必不能久。惟其</w:t>
      </w:r>
      <w:r>
        <w:rPr>
          <w:rFonts w:eastAsia="宋体" w:hint="eastAsia"/>
          <w:lang w:eastAsia="zh-CN"/>
        </w:rPr>
        <w:t>“</w:t>
      </w:r>
      <w:r>
        <w:rPr>
          <w:lang w:eastAsia="zh-CN"/>
        </w:rPr>
        <w:t>剛健篤实</w:t>
      </w:r>
      <w:r>
        <w:rPr>
          <w:rFonts w:eastAsia="宋体" w:hint="eastAsia"/>
          <w:lang w:eastAsia="zh-CN"/>
        </w:rPr>
        <w:t>”</w:t>
      </w:r>
      <w:r>
        <w:rPr>
          <w:lang w:eastAsia="zh-CN"/>
        </w:rPr>
        <w:t>，是</w:t>
      </w:r>
    </w:p>
    <w:p w14:paraId="1EADE9B6" w14:textId="77777777" w:rsidR="00CC015B" w:rsidRDefault="00000000">
      <w:pPr>
        <w:rPr>
          <w:lang w:eastAsia="zh-CN"/>
        </w:rPr>
      </w:pPr>
      <w:r>
        <w:rPr>
          <w:lang w:eastAsia="zh-CN"/>
        </w:rPr>
        <w:t>【第</w:t>
      </w:r>
      <w:r>
        <w:rPr>
          <w:lang w:eastAsia="zh-CN"/>
        </w:rPr>
        <w:t>365</w:t>
      </w:r>
      <w:r>
        <w:rPr>
          <w:lang w:eastAsia="zh-CN"/>
        </w:rPr>
        <w:t>页】</w:t>
      </w:r>
    </w:p>
    <w:p w14:paraId="10EBB85F" w14:textId="77777777" w:rsidR="00CC015B" w:rsidRDefault="00000000">
      <w:r>
        <w:t>以</w:t>
      </w:r>
      <w:r>
        <w:rPr>
          <w:rFonts w:eastAsia="宋体" w:hint="eastAsia"/>
          <w:lang w:eastAsia="zh-CN"/>
        </w:rPr>
        <w:t>“</w:t>
      </w:r>
      <w:proofErr w:type="spellStart"/>
      <w:r>
        <w:t>煇光日新</w:t>
      </w:r>
      <w:proofErr w:type="spellEnd"/>
      <w:r>
        <w:rPr>
          <w:rFonts w:eastAsia="宋体" w:hint="eastAsia"/>
          <w:lang w:eastAsia="zh-CN"/>
        </w:rPr>
        <w:t>”</w:t>
      </w:r>
      <w:r>
        <w:t>，</w:t>
      </w:r>
      <w:proofErr w:type="spellStart"/>
      <w:r>
        <w:t>此釋</w:t>
      </w:r>
      <w:proofErr w:type="spellEnd"/>
      <w:r>
        <w:rPr>
          <w:rFonts w:eastAsia="宋体" w:hint="eastAsia"/>
          <w:lang w:eastAsia="zh-CN"/>
        </w:rPr>
        <w:t>“</w:t>
      </w:r>
      <w:proofErr w:type="spellStart"/>
      <w:r>
        <w:t>大畜</w:t>
      </w:r>
      <w:proofErr w:type="spellEnd"/>
      <w:r>
        <w:rPr>
          <w:rFonts w:eastAsia="宋体" w:hint="eastAsia"/>
          <w:lang w:eastAsia="zh-CN"/>
        </w:rPr>
        <w:t>”</w:t>
      </w:r>
      <w:proofErr w:type="spellStart"/>
      <w:r>
        <w:t>之義</w:t>
      </w:r>
      <w:proofErr w:type="spellEnd"/>
      <w:r>
        <w:t>。</w:t>
      </w:r>
      <w:r>
        <w:rPr>
          <w:rFonts w:eastAsia="宋体" w:hint="eastAsia"/>
          <w:lang w:eastAsia="zh-CN"/>
        </w:rPr>
        <w:t>“</w:t>
      </w:r>
      <w:proofErr w:type="spellStart"/>
      <w:r>
        <w:t>其德剛上而尚賢，能止健，大正也</w:t>
      </w:r>
      <w:proofErr w:type="spellEnd"/>
      <w:r>
        <w:rPr>
          <w:rFonts w:eastAsia="宋体" w:hint="eastAsia"/>
          <w:lang w:eastAsia="zh-CN"/>
        </w:rPr>
        <w:t>”</w:t>
      </w:r>
      <w:r>
        <w:t>，</w:t>
      </w:r>
      <w:r>
        <w:rPr>
          <w:rFonts w:eastAsia="宋体" w:hint="eastAsia"/>
          <w:lang w:eastAsia="zh-CN"/>
        </w:rPr>
        <w:t>“</w:t>
      </w:r>
      <w:proofErr w:type="spellStart"/>
      <w:r>
        <w:t>大正</w:t>
      </w:r>
      <w:proofErr w:type="spellEnd"/>
      <w:r>
        <w:rPr>
          <w:rFonts w:eastAsia="宋体" w:hint="eastAsia"/>
          <w:lang w:eastAsia="zh-CN"/>
        </w:rPr>
        <w:t>”</w:t>
      </w:r>
      <w:proofErr w:type="spellStart"/>
      <w:r>
        <w:t>二字指其德</w:t>
      </w:r>
      <w:proofErr w:type="spellEnd"/>
    </w:p>
    <w:p w14:paraId="3E0CD267" w14:textId="77777777" w:rsidR="00CC015B" w:rsidRDefault="00000000">
      <w:proofErr w:type="spellStart"/>
      <w:r>
        <w:t>言之，乃釋</w:t>
      </w:r>
      <w:proofErr w:type="spellEnd"/>
      <w:r>
        <w:rPr>
          <w:rFonts w:eastAsia="宋体" w:hint="eastAsia"/>
          <w:lang w:eastAsia="zh-CN"/>
        </w:rPr>
        <w:t>“</w:t>
      </w:r>
      <w:proofErr w:type="spellStart"/>
      <w:r>
        <w:t>利貞</w:t>
      </w:r>
      <w:proofErr w:type="spellEnd"/>
      <w:r>
        <w:rPr>
          <w:rFonts w:eastAsia="宋体" w:hint="eastAsia"/>
          <w:lang w:eastAsia="zh-CN"/>
        </w:rPr>
        <w:t>”</w:t>
      </w:r>
      <w:proofErr w:type="spellStart"/>
      <w:r>
        <w:t>之義，此釋</w:t>
      </w:r>
      <w:proofErr w:type="spellEnd"/>
      <w:r>
        <w:rPr>
          <w:rFonts w:eastAsia="宋体" w:hint="eastAsia"/>
          <w:lang w:eastAsia="zh-CN"/>
        </w:rPr>
        <w:t>“</w:t>
      </w:r>
      <w:proofErr w:type="spellStart"/>
      <w:r>
        <w:t>利貞</w:t>
      </w:r>
      <w:proofErr w:type="spellEnd"/>
      <w:r>
        <w:rPr>
          <w:rFonts w:eastAsia="宋体" w:hint="eastAsia"/>
          <w:lang w:eastAsia="zh-CN"/>
        </w:rPr>
        <w:t>”</w:t>
      </w:r>
      <w:proofErr w:type="spellStart"/>
      <w:r>
        <w:t>之義</w:t>
      </w:r>
      <w:proofErr w:type="spellEnd"/>
    </w:p>
    <w:p w14:paraId="0CF0949C" w14:textId="77777777" w:rsidR="00CC015B" w:rsidRDefault="00000000">
      <w:proofErr w:type="spellStart"/>
      <w:r>
        <w:t>此言其德之大正，乃釋</w:t>
      </w:r>
      <w:proofErr w:type="spellEnd"/>
      <w:r>
        <w:rPr>
          <w:rFonts w:eastAsia="宋体" w:hint="eastAsia"/>
          <w:lang w:eastAsia="zh-CN"/>
        </w:rPr>
        <w:t>“</w:t>
      </w:r>
      <w:proofErr w:type="spellStart"/>
      <w:r>
        <w:t>利貞</w:t>
      </w:r>
      <w:proofErr w:type="spellEnd"/>
      <w:r>
        <w:rPr>
          <w:rFonts w:eastAsia="宋体" w:hint="eastAsia"/>
          <w:lang w:eastAsia="zh-CN"/>
        </w:rPr>
        <w:t>”</w:t>
      </w:r>
      <w:proofErr w:type="spellStart"/>
      <w:r>
        <w:t>之義</w:t>
      </w:r>
      <w:proofErr w:type="spellEnd"/>
      <w:r>
        <w:t>。</w:t>
      </w:r>
      <w:r>
        <w:rPr>
          <w:rFonts w:eastAsia="宋体" w:hint="eastAsia"/>
          <w:lang w:eastAsia="zh-CN"/>
        </w:rPr>
        <w:t>“</w:t>
      </w:r>
      <w:proofErr w:type="spellStart"/>
      <w:r>
        <w:t>煇光日新</w:t>
      </w:r>
      <w:proofErr w:type="spellEnd"/>
      <w:r>
        <w:rPr>
          <w:rFonts w:eastAsia="宋体" w:hint="eastAsia"/>
          <w:lang w:eastAsia="zh-CN"/>
        </w:rPr>
        <w:t>”</w:t>
      </w:r>
      <w:proofErr w:type="spellStart"/>
      <w:r>
        <w:t>与下正、賢、天三韻正協。</w:t>
      </w:r>
      <w:r>
        <w:t>Elor</w:t>
      </w:r>
      <w:proofErr w:type="spellEnd"/>
    </w:p>
    <w:p w14:paraId="0481DA53" w14:textId="77777777" w:rsidR="00CC015B" w:rsidRDefault="00000000">
      <w:proofErr w:type="spellStart"/>
      <w:proofErr w:type="gramStart"/>
      <w:r>
        <w:t>不</w:t>
      </w:r>
      <w:proofErr w:type="gramEnd"/>
      <w:r>
        <w:t>曰</w:t>
      </w:r>
      <w:proofErr w:type="spellEnd"/>
      <w:r>
        <w:rPr>
          <w:rFonts w:eastAsia="宋体" w:hint="eastAsia"/>
          <w:lang w:eastAsia="zh-CN"/>
        </w:rPr>
        <w:t>“</w:t>
      </w:r>
      <w:proofErr w:type="spellStart"/>
      <w:r>
        <w:t>車教之道</w:t>
      </w:r>
      <w:proofErr w:type="spellEnd"/>
      <w:r>
        <w:rPr>
          <w:rFonts w:eastAsia="宋体" w:hint="eastAsia"/>
          <w:lang w:eastAsia="zh-CN"/>
        </w:rPr>
        <w:t>”</w:t>
      </w:r>
      <w:r>
        <w:t>，</w:t>
      </w:r>
      <w:proofErr w:type="spellStart"/>
      <w:r>
        <w:t>而曰</w:t>
      </w:r>
      <w:proofErr w:type="spellEnd"/>
      <w:r>
        <w:rPr>
          <w:rFonts w:eastAsia="宋体" w:hint="eastAsia"/>
          <w:lang w:eastAsia="zh-CN"/>
        </w:rPr>
        <w:t>“</w:t>
      </w:r>
      <w:proofErr w:type="spellStart"/>
      <w:r>
        <w:t>巾車教之道</w:t>
      </w:r>
      <w:proofErr w:type="spellEnd"/>
      <w:r>
        <w:rPr>
          <w:rFonts w:eastAsia="宋体" w:hint="eastAsia"/>
          <w:lang w:eastAsia="zh-CN"/>
        </w:rPr>
        <w:t>”</w:t>
      </w:r>
      <w:r>
        <w:t>，</w:t>
      </w:r>
      <w:proofErr w:type="spellStart"/>
      <w:r>
        <w:t>其理</w:t>
      </w:r>
      <w:proofErr w:type="gramStart"/>
      <w:r>
        <w:t>遂不可</w:t>
      </w:r>
      <w:proofErr w:type="gramEnd"/>
      <w:r>
        <w:t>通矣</w:t>
      </w:r>
      <w:proofErr w:type="spellEnd"/>
    </w:p>
    <w:p w14:paraId="04A157BB" w14:textId="77777777" w:rsidR="00CC015B" w:rsidRDefault="00000000">
      <w:pPr>
        <w:rPr>
          <w:lang w:eastAsia="zh-CN"/>
        </w:rPr>
      </w:pPr>
      <w:r>
        <w:rPr>
          <w:rFonts w:eastAsia="宋体" w:hint="eastAsia"/>
          <w:lang w:eastAsia="zh-CN"/>
        </w:rPr>
        <w:t>“</w:t>
      </w:r>
      <w:r>
        <w:rPr>
          <w:lang w:eastAsia="zh-CN"/>
        </w:rPr>
        <w:t>此車教之道也</w:t>
      </w:r>
      <w:r>
        <w:rPr>
          <w:rFonts w:eastAsia="宋体" w:hint="eastAsia"/>
          <w:lang w:eastAsia="zh-CN"/>
        </w:rPr>
        <w:t>”</w:t>
      </w:r>
      <w:r>
        <w:rPr>
          <w:lang w:eastAsia="zh-CN"/>
        </w:rPr>
        <w:t>，乃總承上</w:t>
      </w:r>
      <w:r>
        <w:rPr>
          <w:rFonts w:eastAsia="宋体" w:hint="eastAsia"/>
          <w:lang w:eastAsia="zh-CN"/>
        </w:rPr>
        <w:t>“</w:t>
      </w:r>
      <w:r>
        <w:rPr>
          <w:lang w:eastAsia="zh-CN"/>
        </w:rPr>
        <w:t>古之为路車也</w:t>
      </w:r>
      <w:r>
        <w:rPr>
          <w:rFonts w:eastAsia="宋体" w:hint="eastAsia"/>
          <w:lang w:eastAsia="zh-CN"/>
        </w:rPr>
        <w:t>”</w:t>
      </w:r>
      <w:r>
        <w:rPr>
          <w:lang w:eastAsia="zh-CN"/>
        </w:rPr>
        <w:t>云云。言古人作为車，使人處其中，而仰</w:t>
      </w:r>
    </w:p>
    <w:p w14:paraId="3CAF4F8A" w14:textId="77777777" w:rsidR="00CC015B" w:rsidRDefault="00000000">
      <w:pPr>
        <w:rPr>
          <w:rFonts w:eastAsia="宋体"/>
          <w:lang w:eastAsia="zh-CN"/>
        </w:rPr>
      </w:pPr>
      <w:r>
        <w:rPr>
          <w:lang w:eastAsia="zh-CN"/>
        </w:rPr>
        <w:t>觀天文，俯察地理，前睹鸞和之声，</w:t>
      </w:r>
      <w:proofErr w:type="gramStart"/>
      <w:r>
        <w:rPr>
          <w:lang w:eastAsia="zh-CN"/>
        </w:rPr>
        <w:t>側</w:t>
      </w:r>
      <w:proofErr w:type="gramEnd"/>
      <w:r>
        <w:rPr>
          <w:lang w:eastAsia="zh-CN"/>
        </w:rPr>
        <w:t>觀四時之運，是即古人車教之道。此言</w:t>
      </w:r>
      <w:r>
        <w:rPr>
          <w:rFonts w:eastAsia="宋体" w:hint="eastAsia"/>
          <w:lang w:eastAsia="zh-CN"/>
        </w:rPr>
        <w:t>“</w:t>
      </w:r>
      <w:r>
        <w:rPr>
          <w:lang w:eastAsia="zh-CN"/>
        </w:rPr>
        <w:t>車教之道</w:t>
      </w:r>
      <w:r>
        <w:rPr>
          <w:rFonts w:eastAsia="宋体" w:hint="eastAsia"/>
          <w:lang w:eastAsia="zh-CN"/>
        </w:rPr>
        <w:t>”</w:t>
      </w:r>
    </w:p>
    <w:p w14:paraId="2C8B3A39" w14:textId="77777777" w:rsidR="00CC015B" w:rsidRDefault="00000000">
      <w:pPr>
        <w:rPr>
          <w:lang w:eastAsia="zh-CN"/>
        </w:rPr>
      </w:pPr>
      <w:r>
        <w:rPr>
          <w:lang w:eastAsia="zh-CN"/>
        </w:rPr>
        <w:t>上言</w:t>
      </w:r>
      <w:r>
        <w:rPr>
          <w:rFonts w:eastAsia="宋体" w:hint="eastAsia"/>
          <w:lang w:eastAsia="zh-CN"/>
        </w:rPr>
        <w:t>“</w:t>
      </w:r>
      <w:r>
        <w:rPr>
          <w:lang w:eastAsia="zh-CN"/>
        </w:rPr>
        <w:t>胎教之道</w:t>
      </w:r>
      <w:r>
        <w:rPr>
          <w:rFonts w:eastAsia="宋体" w:hint="eastAsia"/>
          <w:lang w:eastAsia="zh-CN"/>
        </w:rPr>
        <w:t>”</w:t>
      </w:r>
      <w:r>
        <w:rPr>
          <w:lang w:eastAsia="zh-CN"/>
        </w:rPr>
        <w:t>，其義一也。</w:t>
      </w:r>
      <w:r>
        <w:rPr>
          <w:rFonts w:eastAsia="宋体" w:hint="eastAsia"/>
          <w:lang w:eastAsia="zh-CN"/>
        </w:rPr>
        <w:t>《</w:t>
      </w:r>
      <w:r>
        <w:rPr>
          <w:lang w:eastAsia="zh-CN"/>
        </w:rPr>
        <w:t>新書</w:t>
      </w:r>
      <w:r>
        <w:rPr>
          <w:rFonts w:eastAsia="宋体" w:hint="eastAsia"/>
          <w:lang w:eastAsia="zh-CN"/>
        </w:rPr>
        <w:t>》</w:t>
      </w:r>
      <w:r>
        <w:rPr>
          <w:lang w:eastAsia="zh-CN"/>
        </w:rPr>
        <w:t>作</w:t>
      </w:r>
      <w:r>
        <w:rPr>
          <w:rFonts w:eastAsia="宋体" w:hint="eastAsia"/>
          <w:lang w:eastAsia="zh-CN"/>
        </w:rPr>
        <w:t>“</w:t>
      </w:r>
      <w:r>
        <w:rPr>
          <w:lang w:eastAsia="zh-CN"/>
        </w:rPr>
        <w:t>此輿教之道也</w:t>
      </w:r>
      <w:r>
        <w:rPr>
          <w:rFonts w:eastAsia="宋体" w:hint="eastAsia"/>
          <w:lang w:eastAsia="zh-CN"/>
        </w:rPr>
        <w:t>”</w:t>
      </w:r>
      <w:r>
        <w:rPr>
          <w:lang w:eastAsia="zh-CN"/>
        </w:rPr>
        <w:t>是其證。若云</w:t>
      </w:r>
      <w:r>
        <w:rPr>
          <w:rFonts w:eastAsia="宋体" w:hint="eastAsia"/>
          <w:lang w:eastAsia="zh-CN"/>
        </w:rPr>
        <w:t>“</w:t>
      </w:r>
      <w:r>
        <w:rPr>
          <w:lang w:eastAsia="zh-CN"/>
        </w:rPr>
        <w:t>巾車教之道</w:t>
      </w:r>
      <w:r>
        <w:rPr>
          <w:rFonts w:eastAsia="宋体" w:hint="eastAsia"/>
          <w:lang w:eastAsia="zh-CN"/>
        </w:rPr>
        <w:t>”</w:t>
      </w:r>
      <w:r>
        <w:rPr>
          <w:lang w:eastAsia="zh-CN"/>
        </w:rPr>
        <w:t>，</w:t>
      </w:r>
      <w:r>
        <w:rPr>
          <w:rFonts w:eastAsia="宋体" w:hint="eastAsia"/>
          <w:lang w:eastAsia="zh-CN"/>
        </w:rPr>
        <w:t>“</w:t>
      </w:r>
      <w:r>
        <w:rPr>
          <w:lang w:eastAsia="zh-CN"/>
        </w:rPr>
        <w:t>車</w:t>
      </w:r>
    </w:p>
    <w:p w14:paraId="7445756B" w14:textId="77777777" w:rsidR="00CC015B" w:rsidRDefault="00000000">
      <w:r>
        <w:rPr>
          <w:lang w:eastAsia="zh-CN"/>
        </w:rPr>
        <w:t>上誤衍</w:t>
      </w:r>
      <w:r>
        <w:rPr>
          <w:rFonts w:eastAsia="宋体" w:hint="eastAsia"/>
          <w:lang w:eastAsia="zh-CN"/>
        </w:rPr>
        <w:t>“</w:t>
      </w:r>
      <w:r>
        <w:rPr>
          <w:lang w:eastAsia="zh-CN"/>
        </w:rPr>
        <w:t>巾</w:t>
      </w:r>
      <w:r>
        <w:rPr>
          <w:rFonts w:eastAsia="宋体" w:hint="eastAsia"/>
          <w:lang w:eastAsia="zh-CN"/>
        </w:rPr>
        <w:t>”</w:t>
      </w:r>
      <w:r>
        <w:rPr>
          <w:lang w:eastAsia="zh-CN"/>
        </w:rPr>
        <w:t>字，</w:t>
      </w:r>
      <w:proofErr w:type="gramStart"/>
      <w:r>
        <w:rPr>
          <w:lang w:eastAsia="zh-CN"/>
        </w:rPr>
        <w:t>而注遂</w:t>
      </w:r>
      <w:proofErr w:type="gramEnd"/>
      <w:r>
        <w:rPr>
          <w:lang w:eastAsia="zh-CN"/>
        </w:rPr>
        <w:t>以</w:t>
      </w:r>
      <w:r>
        <w:rPr>
          <w:rFonts w:eastAsia="宋体" w:hint="eastAsia"/>
          <w:lang w:eastAsia="zh-CN"/>
        </w:rPr>
        <w:t>《</w:t>
      </w:r>
      <w:r>
        <w:rPr>
          <w:lang w:eastAsia="zh-CN"/>
        </w:rPr>
        <w:t>周礼。巾車</w:t>
      </w:r>
      <w:r>
        <w:rPr>
          <w:rFonts w:eastAsia="宋体" w:hint="eastAsia"/>
          <w:lang w:eastAsia="zh-CN"/>
        </w:rPr>
        <w:t>》</w:t>
      </w:r>
      <w:r>
        <w:rPr>
          <w:lang w:eastAsia="zh-CN"/>
        </w:rPr>
        <w:t>釋之，因文附會，何所不至，誠無施而不可矣。</w:t>
      </w:r>
      <w:r>
        <w:t>今</w:t>
      </w:r>
    </w:p>
    <w:p w14:paraId="27B68C79" w14:textId="77777777" w:rsidR="00CC015B" w:rsidRDefault="00000000">
      <w:proofErr w:type="spellStart"/>
      <w:r>
        <w:t>訂正</w:t>
      </w:r>
      <w:proofErr w:type="spellEnd"/>
      <w:r>
        <w:t>。</w:t>
      </w:r>
    </w:p>
    <w:p w14:paraId="2137C883" w14:textId="77777777" w:rsidR="00CC015B" w:rsidRDefault="00000000">
      <w:proofErr w:type="spellStart"/>
      <w:r>
        <w:t>貫讀平聲</w:t>
      </w:r>
      <w:proofErr w:type="spellEnd"/>
      <w:r>
        <w:t>。</w:t>
      </w:r>
    </w:p>
    <w:p w14:paraId="74141929" w14:textId="77777777" w:rsidR="00CC015B" w:rsidRDefault="00000000">
      <w:pPr>
        <w:rPr>
          <w:rFonts w:eastAsia="宋体"/>
          <w:lang w:eastAsia="zh-CN"/>
        </w:rPr>
      </w:pPr>
      <w:proofErr w:type="spellStart"/>
      <w:r>
        <w:t>錫</w:t>
      </w:r>
      <w:proofErr w:type="gramStart"/>
      <w:r>
        <w:t>褫</w:t>
      </w:r>
      <w:proofErr w:type="spellEnd"/>
      <w:r>
        <w:rPr>
          <w:rFonts w:eastAsia="宋体" w:hint="eastAsia"/>
          <w:lang w:eastAsia="zh-CN"/>
        </w:rPr>
        <w:t>《</w:t>
      </w:r>
      <w:proofErr w:type="spellStart"/>
      <w:r>
        <w:t>訟。上九</w:t>
      </w:r>
      <w:proofErr w:type="spellEnd"/>
      <w:r>
        <w:rPr>
          <w:rFonts w:eastAsia="宋体" w:hint="eastAsia"/>
          <w:lang w:eastAsia="zh-CN"/>
        </w:rPr>
        <w:t>》</w:t>
      </w:r>
      <w:proofErr w:type="spellStart"/>
      <w:r>
        <w:t>富戒</w:t>
      </w:r>
      <w:proofErr w:type="spellEnd"/>
      <w:r>
        <w:rPr>
          <w:rFonts w:eastAsia="宋体" w:hint="eastAsia"/>
          <w:lang w:eastAsia="zh-CN"/>
        </w:rPr>
        <w:t>《</w:t>
      </w:r>
      <w:proofErr w:type="spellStart"/>
      <w:r>
        <w:t>泰。六四</w:t>
      </w:r>
      <w:proofErr w:type="spellEnd"/>
      <w:r>
        <w:rPr>
          <w:rFonts w:eastAsia="宋体" w:hint="eastAsia"/>
          <w:lang w:eastAsia="zh-CN"/>
        </w:rPr>
        <w:t>》</w:t>
      </w:r>
      <w:proofErr w:type="gramEnd"/>
    </w:p>
    <w:p w14:paraId="4216365A" w14:textId="77777777" w:rsidR="00CC015B" w:rsidRDefault="00000000">
      <w:pPr>
        <w:rPr>
          <w:rFonts w:eastAsia="宋体"/>
          <w:lang w:eastAsia="zh-CN"/>
        </w:rPr>
      </w:pPr>
      <w:proofErr w:type="spellStart"/>
      <w:proofErr w:type="gramStart"/>
      <w:r>
        <w:t>葛</w:t>
      </w:r>
      <w:proofErr w:type="gramEnd"/>
      <w:r>
        <w:t>臲</w:t>
      </w:r>
      <w:proofErr w:type="spellEnd"/>
      <w:r>
        <w:rPr>
          <w:rFonts w:eastAsia="宋体" w:hint="eastAsia"/>
          <w:lang w:eastAsia="zh-CN"/>
        </w:rPr>
        <w:t>《</w:t>
      </w:r>
      <w:proofErr w:type="spellStart"/>
      <w:r>
        <w:t>困《上六</w:t>
      </w:r>
      <w:proofErr w:type="spellEnd"/>
      <w:r>
        <w:rPr>
          <w:rFonts w:eastAsia="宋体" w:hint="eastAsia"/>
          <w:lang w:eastAsia="zh-CN"/>
        </w:rPr>
        <w:t>》</w:t>
      </w:r>
      <w:proofErr w:type="spellStart"/>
      <w:r>
        <w:t>享養</w:t>
      </w:r>
      <w:proofErr w:type="spellEnd"/>
      <w:r>
        <w:rPr>
          <w:rFonts w:eastAsia="宋体" w:hint="eastAsia"/>
          <w:lang w:eastAsia="zh-CN"/>
        </w:rPr>
        <w:t>《</w:t>
      </w:r>
      <w:r>
        <w:t>鼎</w:t>
      </w:r>
      <w:r>
        <w:rPr>
          <w:rFonts w:eastAsia="宋体" w:hint="eastAsia"/>
          <w:lang w:eastAsia="zh-CN"/>
        </w:rPr>
        <w:t>•</w:t>
      </w:r>
      <w:proofErr w:type="spellStart"/>
      <w:r>
        <w:t>彖傳</w:t>
      </w:r>
      <w:proofErr w:type="spellEnd"/>
      <w:r>
        <w:rPr>
          <w:rFonts w:eastAsia="宋体" w:hint="eastAsia"/>
          <w:lang w:eastAsia="zh-CN"/>
        </w:rPr>
        <w:t>》</w:t>
      </w:r>
    </w:p>
    <w:p w14:paraId="692FE94B" w14:textId="77777777" w:rsidR="00CC015B" w:rsidRDefault="00000000">
      <w:proofErr w:type="spellStart"/>
      <w:r>
        <w:t>射獲</w:t>
      </w:r>
      <w:proofErr w:type="spellEnd"/>
      <w:r>
        <w:rPr>
          <w:rFonts w:eastAsia="宋体" w:hint="eastAsia"/>
          <w:lang w:eastAsia="zh-CN"/>
        </w:rPr>
        <w:t>“</w:t>
      </w:r>
      <w:proofErr w:type="spellStart"/>
      <w:r>
        <w:t>射者之</w:t>
      </w:r>
      <w:proofErr w:type="spellEnd"/>
    </w:p>
    <w:p w14:paraId="6E15D0D6" w14:textId="77777777" w:rsidR="00CC015B" w:rsidRDefault="00000000">
      <w:pPr>
        <w:rPr>
          <w:rFonts w:eastAsia="宋体"/>
          <w:lang w:eastAsia="zh-CN"/>
        </w:rPr>
      </w:pPr>
      <w:proofErr w:type="spellStart"/>
      <w:r>
        <w:t>聲，獲者之種</w:t>
      </w:r>
      <w:proofErr w:type="spellEnd"/>
      <w:r>
        <w:t>。</w:t>
      </w:r>
      <w:r>
        <w:rPr>
          <w:rFonts w:eastAsia="宋体" w:hint="eastAsia"/>
          <w:lang w:eastAsia="zh-CN"/>
        </w:rPr>
        <w:t>”</w:t>
      </w:r>
    </w:p>
    <w:p w14:paraId="55F9A5D7" w14:textId="77777777" w:rsidR="00CC015B" w:rsidRDefault="00000000">
      <w:r>
        <w:rPr>
          <w:rFonts w:eastAsia="宋体" w:hint="eastAsia"/>
          <w:lang w:eastAsia="zh-CN"/>
        </w:rPr>
        <w:t>《</w:t>
      </w:r>
      <w:proofErr w:type="spellStart"/>
      <w:r>
        <w:t>遵大路</w:t>
      </w:r>
      <w:proofErr w:type="spellEnd"/>
      <w:r>
        <w:rPr>
          <w:rFonts w:eastAsia="宋体" w:hint="eastAsia"/>
          <w:lang w:eastAsia="zh-CN"/>
        </w:rPr>
        <w:t>》</w:t>
      </w:r>
      <w:proofErr w:type="spellStart"/>
      <w:r>
        <w:t>二章首句韻手、魗、好</w:t>
      </w:r>
      <w:proofErr w:type="spellEnd"/>
      <w:r>
        <w:t>，</w:t>
      </w:r>
      <w:r>
        <w:rPr>
          <w:rFonts w:eastAsia="宋体" w:hint="eastAsia"/>
          <w:lang w:eastAsia="zh-CN"/>
        </w:rPr>
        <w:t>“</w:t>
      </w:r>
      <w:r>
        <w:t>路</w:t>
      </w:r>
      <w:r>
        <w:rPr>
          <w:rFonts w:eastAsia="宋体" w:hint="eastAsia"/>
          <w:lang w:eastAsia="zh-CN"/>
        </w:rPr>
        <w:t>”</w:t>
      </w:r>
      <w:proofErr w:type="spellStart"/>
      <w:r>
        <w:t>字當作</w:t>
      </w:r>
      <w:proofErr w:type="spellEnd"/>
      <w:r>
        <w:rPr>
          <w:rFonts w:eastAsia="宋体" w:hint="eastAsia"/>
          <w:lang w:eastAsia="zh-CN"/>
        </w:rPr>
        <w:t>“</w:t>
      </w:r>
      <w:r>
        <w:t>道</w:t>
      </w:r>
      <w:r>
        <w:rPr>
          <w:rFonts w:eastAsia="宋体" w:hint="eastAsia"/>
          <w:lang w:eastAsia="zh-CN"/>
        </w:rPr>
        <w:t>”</w:t>
      </w:r>
      <w:r>
        <w:t>。</w:t>
      </w:r>
    </w:p>
    <w:p w14:paraId="655C0BEF" w14:textId="77777777" w:rsidR="00CC015B" w:rsidRDefault="00000000">
      <w:pPr>
        <w:rPr>
          <w:lang w:eastAsia="zh-CN"/>
        </w:rPr>
      </w:pPr>
      <w:r>
        <w:rPr>
          <w:rFonts w:eastAsia="宋体" w:hint="eastAsia"/>
          <w:lang w:eastAsia="zh-CN"/>
        </w:rPr>
        <w:t>《</w:t>
      </w:r>
      <w:r>
        <w:rPr>
          <w:lang w:eastAsia="zh-CN"/>
        </w:rPr>
        <w:t>静女</w:t>
      </w:r>
      <w:r>
        <w:rPr>
          <w:rFonts w:eastAsia="宋体" w:hint="eastAsia"/>
          <w:lang w:eastAsia="zh-CN"/>
        </w:rPr>
        <w:t>》</w:t>
      </w:r>
      <w:r>
        <w:rPr>
          <w:lang w:eastAsia="zh-CN"/>
        </w:rPr>
        <w:t>三章</w:t>
      </w:r>
    </w:p>
    <w:p w14:paraId="1742C012" w14:textId="77777777" w:rsidR="00CC015B" w:rsidRDefault="00000000">
      <w:pPr>
        <w:rPr>
          <w:lang w:eastAsia="zh-CN"/>
        </w:rPr>
      </w:pPr>
      <w:proofErr w:type="gramStart"/>
      <w:r>
        <w:rPr>
          <w:rFonts w:eastAsia="宋体" w:hint="eastAsia"/>
          <w:lang w:eastAsia="zh-CN"/>
        </w:rPr>
        <w:t>《</w:t>
      </w:r>
      <w:r>
        <w:rPr>
          <w:lang w:eastAsia="zh-CN"/>
        </w:rPr>
        <w:t>葛</w:t>
      </w:r>
      <w:proofErr w:type="gramEnd"/>
    </w:p>
    <w:p w14:paraId="76CF29C2" w14:textId="77777777" w:rsidR="00CC015B" w:rsidRDefault="00000000">
      <w:pPr>
        <w:rPr>
          <w:lang w:eastAsia="zh-CN"/>
        </w:rPr>
      </w:pPr>
      <w:r>
        <w:rPr>
          <w:lang w:eastAsia="zh-CN"/>
        </w:rPr>
        <w:t>藟</w:t>
      </w:r>
      <w:proofErr w:type="gramStart"/>
      <w:r>
        <w:rPr>
          <w:rFonts w:eastAsia="宋体" w:hint="eastAsia"/>
          <w:lang w:eastAsia="zh-CN"/>
        </w:rPr>
        <w:t>》</w:t>
      </w:r>
      <w:proofErr w:type="gramEnd"/>
      <w:r>
        <w:rPr>
          <w:lang w:eastAsia="zh-CN"/>
        </w:rPr>
        <w:t>二章</w:t>
      </w:r>
      <w:r>
        <w:rPr>
          <w:rFonts w:eastAsia="宋体" w:hint="eastAsia"/>
          <w:lang w:eastAsia="zh-CN"/>
        </w:rPr>
        <w:t>《</w:t>
      </w:r>
      <w:r>
        <w:rPr>
          <w:lang w:eastAsia="zh-CN"/>
        </w:rPr>
        <w:t>沔水</w:t>
      </w:r>
      <w:r>
        <w:rPr>
          <w:rFonts w:eastAsia="宋体" w:hint="eastAsia"/>
          <w:lang w:eastAsia="zh-CN"/>
        </w:rPr>
        <w:t>》</w:t>
      </w:r>
      <w:r>
        <w:rPr>
          <w:lang w:eastAsia="zh-CN"/>
        </w:rPr>
        <w:t>一章</w:t>
      </w:r>
      <w:r>
        <w:rPr>
          <w:rFonts w:eastAsia="宋体" w:hint="eastAsia"/>
          <w:lang w:eastAsia="zh-CN"/>
        </w:rPr>
        <w:t>《</w:t>
      </w:r>
      <w:r>
        <w:rPr>
          <w:lang w:eastAsia="zh-CN"/>
        </w:rPr>
        <w:t>吉日</w:t>
      </w:r>
      <w:r>
        <w:rPr>
          <w:rFonts w:eastAsia="宋体" w:hint="eastAsia"/>
          <w:lang w:eastAsia="zh-CN"/>
        </w:rPr>
        <w:t>》</w:t>
      </w:r>
      <w:r>
        <w:rPr>
          <w:lang w:eastAsia="zh-CN"/>
        </w:rPr>
        <w:t>三四章</w:t>
      </w:r>
      <w:r>
        <w:rPr>
          <w:rFonts w:eastAsia="宋体" w:hint="eastAsia"/>
          <w:lang w:eastAsia="zh-CN"/>
        </w:rPr>
        <w:t>《</w:t>
      </w:r>
      <w:r>
        <w:rPr>
          <w:lang w:eastAsia="zh-CN"/>
        </w:rPr>
        <w:t>芣苢</w:t>
      </w:r>
      <w:r>
        <w:rPr>
          <w:rFonts w:eastAsia="宋体" w:hint="eastAsia"/>
          <w:lang w:eastAsia="zh-CN"/>
        </w:rPr>
        <w:t>》</w:t>
      </w:r>
      <w:r>
        <w:rPr>
          <w:lang w:eastAsia="zh-CN"/>
        </w:rPr>
        <w:t>-</w:t>
      </w:r>
      <w:r>
        <w:rPr>
          <w:lang w:eastAsia="zh-CN"/>
        </w:rPr>
        <w:t>一三章</w:t>
      </w:r>
    </w:p>
    <w:p w14:paraId="0481F2AA" w14:textId="77777777" w:rsidR="00CC015B" w:rsidRDefault="00000000">
      <w:pPr>
        <w:rPr>
          <w:lang w:eastAsia="zh-CN"/>
        </w:rPr>
      </w:pPr>
      <w:r>
        <w:rPr>
          <w:lang w:eastAsia="zh-CN"/>
        </w:rPr>
        <w:t>【第</w:t>
      </w:r>
      <w:r>
        <w:rPr>
          <w:lang w:eastAsia="zh-CN"/>
        </w:rPr>
        <w:t>366</w:t>
      </w:r>
      <w:r>
        <w:rPr>
          <w:lang w:eastAsia="zh-CN"/>
        </w:rPr>
        <w:t>页】</w:t>
      </w:r>
    </w:p>
    <w:p w14:paraId="0847088D" w14:textId="77777777" w:rsidR="00CC015B" w:rsidRDefault="00000000">
      <w:pPr>
        <w:rPr>
          <w:rFonts w:eastAsia="宋体"/>
          <w:lang w:eastAsia="zh-CN"/>
        </w:rPr>
      </w:pPr>
      <w:r>
        <w:rPr>
          <w:lang w:eastAsia="zh-CN"/>
        </w:rPr>
        <w:lastRenderedPageBreak/>
        <w:t>髧彼</w:t>
      </w:r>
      <w:proofErr w:type="gramStart"/>
      <w:r>
        <w:rPr>
          <w:lang w:eastAsia="zh-CN"/>
        </w:rPr>
        <w:t>兩</w:t>
      </w:r>
      <w:proofErr w:type="gramEnd"/>
      <w:r>
        <w:rPr>
          <w:rFonts w:eastAsia="宋体" w:hint="eastAsia"/>
          <w:lang w:eastAsia="zh-CN"/>
        </w:rPr>
        <w:t>（</w:t>
      </w:r>
      <w:r>
        <w:rPr>
          <w:lang w:eastAsia="zh-CN"/>
        </w:rPr>
        <w:t>霚</w:t>
      </w:r>
      <w:r>
        <w:rPr>
          <w:rFonts w:eastAsia="宋体" w:hint="eastAsia"/>
          <w:lang w:eastAsia="zh-CN"/>
        </w:rPr>
        <w:t>）</w:t>
      </w:r>
      <w:r>
        <w:rPr>
          <w:lang w:eastAsia="zh-CN"/>
        </w:rPr>
        <w:t>c</w:t>
      </w:r>
      <w:proofErr w:type="gramStart"/>
      <w:r>
        <w:rPr>
          <w:lang w:eastAsia="zh-CN"/>
        </w:rPr>
        <w:t>髦</w:t>
      </w:r>
      <w:r>
        <w:rPr>
          <w:rFonts w:eastAsia="宋体" w:hint="eastAsia"/>
          <w:lang w:eastAsia="zh-CN"/>
        </w:rPr>
        <w:t>】</w:t>
      </w:r>
      <w:proofErr w:type="gramEnd"/>
      <w:r>
        <w:rPr>
          <w:lang w:eastAsia="zh-CN"/>
        </w:rPr>
        <w:t>碩大且</w:t>
      </w:r>
      <w:r>
        <w:rPr>
          <w:rFonts w:eastAsia="宋体" w:hint="eastAsia"/>
          <w:lang w:eastAsia="zh-CN"/>
        </w:rPr>
        <w:t>（</w:t>
      </w:r>
      <w:r>
        <w:rPr>
          <w:lang w:eastAsia="zh-CN"/>
        </w:rPr>
        <w:t>㜝</w:t>
      </w:r>
      <w:r>
        <w:rPr>
          <w:rFonts w:eastAsia="宋体" w:hint="eastAsia"/>
          <w:lang w:eastAsia="zh-CN"/>
        </w:rPr>
        <w:t>）【</w:t>
      </w:r>
      <w:r>
        <w:rPr>
          <w:lang w:eastAsia="zh-CN"/>
        </w:rPr>
        <w:t>卷</w:t>
      </w:r>
      <w:r>
        <w:rPr>
          <w:rFonts w:eastAsia="宋体" w:hint="eastAsia"/>
          <w:lang w:eastAsia="zh-CN"/>
        </w:rPr>
        <w:t>】</w:t>
      </w:r>
    </w:p>
    <w:p w14:paraId="281FC3D2" w14:textId="77777777" w:rsidR="00CC015B" w:rsidRDefault="00000000">
      <w:pPr>
        <w:rPr>
          <w:rFonts w:eastAsia="宋体"/>
          <w:lang w:eastAsia="zh-CN"/>
        </w:rPr>
      </w:pPr>
      <w:r>
        <w:rPr>
          <w:lang w:eastAsia="zh-CN"/>
        </w:rPr>
        <w:t>如蠻如</w:t>
      </w:r>
      <w:r>
        <w:rPr>
          <w:rFonts w:eastAsia="宋体" w:hint="eastAsia"/>
          <w:lang w:eastAsia="zh-CN"/>
        </w:rPr>
        <w:t>（</w:t>
      </w:r>
      <w:r>
        <w:rPr>
          <w:lang w:eastAsia="zh-CN"/>
        </w:rPr>
        <w:t>髳</w:t>
      </w:r>
      <w:r>
        <w:rPr>
          <w:rFonts w:eastAsia="宋体" w:hint="eastAsia"/>
          <w:lang w:eastAsia="zh-CN"/>
        </w:rPr>
        <w:t>）【</w:t>
      </w:r>
      <w:r>
        <w:rPr>
          <w:lang w:eastAsia="zh-CN"/>
        </w:rPr>
        <w:t>髦</w:t>
      </w:r>
      <w:r>
        <w:rPr>
          <w:rFonts w:eastAsia="宋体" w:hint="eastAsia"/>
          <w:lang w:eastAsia="zh-CN"/>
        </w:rPr>
        <w:t>】</w:t>
      </w:r>
      <w:proofErr w:type="gramStart"/>
      <w:r>
        <w:rPr>
          <w:lang w:eastAsia="zh-CN"/>
        </w:rPr>
        <w:t>戍</w:t>
      </w:r>
      <w:proofErr w:type="gramEnd"/>
      <w:r>
        <w:rPr>
          <w:lang w:eastAsia="zh-CN"/>
        </w:rPr>
        <w:t>声在矦部。</w:t>
      </w:r>
      <w:r>
        <w:rPr>
          <w:rFonts w:eastAsia="宋体" w:hint="eastAsia"/>
          <w:lang w:eastAsia="zh-CN"/>
        </w:rPr>
        <w:t>《</w:t>
      </w:r>
      <w:r>
        <w:rPr>
          <w:lang w:eastAsia="zh-CN"/>
        </w:rPr>
        <w:t>檀弓</w:t>
      </w:r>
      <w:r>
        <w:rPr>
          <w:rFonts w:eastAsia="宋体" w:hint="eastAsia"/>
          <w:lang w:eastAsia="zh-CN"/>
        </w:rPr>
        <w:t>》</w:t>
      </w:r>
    </w:p>
    <w:p w14:paraId="65A80469" w14:textId="77777777" w:rsidR="00CC015B" w:rsidRDefault="00000000">
      <w:pPr>
        <w:rPr>
          <w:rFonts w:eastAsia="宋体"/>
          <w:lang w:eastAsia="zh-CN"/>
        </w:rPr>
      </w:pPr>
      <w:r>
        <w:rPr>
          <w:rFonts w:eastAsia="宋体" w:hint="eastAsia"/>
          <w:lang w:eastAsia="zh-CN"/>
        </w:rPr>
        <w:t>“</w:t>
      </w:r>
      <w:r>
        <w:rPr>
          <w:lang w:eastAsia="zh-CN"/>
        </w:rPr>
        <w:t>公叔木</w:t>
      </w:r>
      <w:r>
        <w:rPr>
          <w:rFonts w:eastAsia="宋体" w:hint="eastAsia"/>
          <w:lang w:eastAsia="zh-CN"/>
        </w:rPr>
        <w:t>”</w:t>
      </w:r>
      <w:r>
        <w:rPr>
          <w:lang w:eastAsia="zh-CN"/>
        </w:rPr>
        <w:t>注：</w:t>
      </w:r>
      <w:r>
        <w:rPr>
          <w:rFonts w:eastAsia="宋体" w:hint="eastAsia"/>
          <w:lang w:eastAsia="zh-CN"/>
        </w:rPr>
        <w:t>“</w:t>
      </w:r>
      <w:r>
        <w:rPr>
          <w:lang w:eastAsia="zh-CN"/>
        </w:rPr>
        <w:t>木當为朱，</w:t>
      </w:r>
      <w:r>
        <w:rPr>
          <w:rFonts w:eastAsia="宋体" w:hint="eastAsia"/>
          <w:lang w:eastAsia="zh-CN"/>
        </w:rPr>
        <w:t>《</w:t>
      </w:r>
      <w:r>
        <w:rPr>
          <w:lang w:eastAsia="zh-CN"/>
        </w:rPr>
        <w:t>春秋</w:t>
      </w:r>
      <w:r>
        <w:rPr>
          <w:rFonts w:eastAsia="宋体" w:hint="eastAsia"/>
          <w:lang w:eastAsia="zh-CN"/>
        </w:rPr>
        <w:t>》</w:t>
      </w:r>
      <w:r>
        <w:rPr>
          <w:lang w:eastAsia="zh-CN"/>
        </w:rPr>
        <w:t>作</w:t>
      </w:r>
      <w:proofErr w:type="gramStart"/>
      <w:r>
        <w:rPr>
          <w:lang w:eastAsia="zh-CN"/>
        </w:rPr>
        <w:t>戍</w:t>
      </w:r>
      <w:proofErr w:type="gramEnd"/>
      <w:r>
        <w:rPr>
          <w:lang w:eastAsia="zh-CN"/>
        </w:rPr>
        <w:t>。</w:t>
      </w:r>
      <w:r>
        <w:rPr>
          <w:rFonts w:eastAsia="宋体" w:hint="eastAsia"/>
          <w:lang w:eastAsia="zh-CN"/>
        </w:rPr>
        <w:t>”</w:t>
      </w:r>
    </w:p>
    <w:p w14:paraId="79BE2807" w14:textId="77777777" w:rsidR="00CC015B" w:rsidRDefault="00000000">
      <w:pPr>
        <w:rPr>
          <w:lang w:eastAsia="zh-CN"/>
        </w:rPr>
      </w:pPr>
      <w:r>
        <w:rPr>
          <w:lang w:eastAsia="zh-CN"/>
        </w:rPr>
        <w:t>大夫君子</w:t>
      </w:r>
    </w:p>
    <w:p w14:paraId="0F12865D" w14:textId="77777777" w:rsidR="00CC015B" w:rsidRDefault="00000000">
      <w:pPr>
        <w:rPr>
          <w:rFonts w:eastAsia="宋体"/>
          <w:lang w:eastAsia="zh-CN"/>
        </w:rPr>
      </w:pPr>
      <w:r>
        <w:rPr>
          <w:rFonts w:eastAsia="宋体" w:hint="eastAsia"/>
          <w:lang w:eastAsia="zh-CN"/>
        </w:rPr>
        <w:t>【《</w:t>
      </w:r>
      <w:r>
        <w:rPr>
          <w:lang w:eastAsia="zh-CN"/>
        </w:rPr>
        <w:t>小雅。魚藻</w:t>
      </w:r>
      <w:r>
        <w:rPr>
          <w:rFonts w:eastAsia="宋体" w:hint="eastAsia"/>
          <w:lang w:eastAsia="zh-CN"/>
        </w:rPr>
        <w:t>》</w:t>
      </w:r>
      <w:r>
        <w:rPr>
          <w:lang w:eastAsia="zh-CN"/>
        </w:rPr>
        <w:t>、</w:t>
      </w:r>
      <w:r>
        <w:rPr>
          <w:rFonts w:eastAsia="宋体" w:hint="eastAsia"/>
          <w:lang w:eastAsia="zh-CN"/>
        </w:rPr>
        <w:t>《</w:t>
      </w:r>
      <w:r>
        <w:rPr>
          <w:lang w:eastAsia="zh-CN"/>
        </w:rPr>
        <w:t>角弓</w:t>
      </w:r>
      <w:r>
        <w:rPr>
          <w:rFonts w:eastAsia="宋体" w:hint="eastAsia"/>
          <w:lang w:eastAsia="zh-CN"/>
        </w:rPr>
        <w:t>》】</w:t>
      </w:r>
    </w:p>
    <w:p w14:paraId="54B94DF7" w14:textId="77777777" w:rsidR="00CC015B" w:rsidRDefault="00000000">
      <w:pPr>
        <w:rPr>
          <w:rFonts w:eastAsia="宋体"/>
          <w:lang w:eastAsia="zh-CN"/>
        </w:rPr>
      </w:pPr>
      <w:proofErr w:type="spellStart"/>
      <w:r>
        <w:t>梅士</w:t>
      </w:r>
      <w:proofErr w:type="spellEnd"/>
      <w:r>
        <w:rPr>
          <w:rFonts w:eastAsia="宋体" w:hint="eastAsia"/>
          <w:lang w:eastAsia="zh-CN"/>
        </w:rPr>
        <w:t>《</w:t>
      </w:r>
      <w:proofErr w:type="spellStart"/>
      <w:r>
        <w:t>摽有梅</w:t>
      </w:r>
      <w:proofErr w:type="spellEnd"/>
      <w:r>
        <w:rPr>
          <w:rFonts w:eastAsia="宋体" w:hint="eastAsia"/>
          <w:lang w:eastAsia="zh-CN"/>
        </w:rPr>
        <w:t>》</w:t>
      </w:r>
    </w:p>
    <w:p w14:paraId="63F0CEB3" w14:textId="77777777" w:rsidR="00CC015B" w:rsidRDefault="00000000">
      <w:pPr>
        <w:rPr>
          <w:rFonts w:eastAsia="宋体"/>
          <w:lang w:eastAsia="zh-CN"/>
        </w:rPr>
      </w:pPr>
      <w:proofErr w:type="spellStart"/>
      <w:r>
        <w:t>微我無酒</w:t>
      </w:r>
      <w:proofErr w:type="spellEnd"/>
      <w:r>
        <w:rPr>
          <w:rFonts w:eastAsia="宋体" w:hint="eastAsia"/>
          <w:lang w:eastAsia="zh-CN"/>
        </w:rPr>
        <w:t>【《</w:t>
      </w:r>
      <w:proofErr w:type="spellStart"/>
      <w:r>
        <w:t>柏舟</w:t>
      </w:r>
      <w:proofErr w:type="spellEnd"/>
      <w:r>
        <w:rPr>
          <w:rFonts w:eastAsia="宋体" w:hint="eastAsia"/>
          <w:lang w:eastAsia="zh-CN"/>
        </w:rPr>
        <w:t>》】</w:t>
      </w:r>
    </w:p>
    <w:p w14:paraId="28369E4B" w14:textId="77777777" w:rsidR="00CC015B" w:rsidRDefault="00000000">
      <w:proofErr w:type="spellStart"/>
      <w:r>
        <w:t>瑱天</w:t>
      </w:r>
      <w:proofErr w:type="spellEnd"/>
    </w:p>
    <w:p w14:paraId="526360FC" w14:textId="77777777" w:rsidR="00CC015B" w:rsidRDefault="00000000">
      <w:proofErr w:type="gramStart"/>
      <w:r>
        <w:rPr>
          <w:rFonts w:eastAsia="宋体" w:hint="eastAsia"/>
          <w:lang w:eastAsia="zh-CN"/>
        </w:rPr>
        <w:t>《</w:t>
      </w:r>
      <w:proofErr w:type="spellStart"/>
      <w:proofErr w:type="gramEnd"/>
      <w:r>
        <w:t>君子偕老</w:t>
      </w:r>
      <w:proofErr w:type="spellEnd"/>
    </w:p>
    <w:p w14:paraId="498C9729" w14:textId="77777777" w:rsidR="00CC015B" w:rsidRDefault="00000000">
      <w:proofErr w:type="spellStart"/>
      <w:r>
        <w:t>今我不樂</w:t>
      </w:r>
      <w:proofErr w:type="spellEnd"/>
    </w:p>
    <w:p w14:paraId="318FE426" w14:textId="77777777" w:rsidR="00CC015B" w:rsidRDefault="00000000">
      <w:proofErr w:type="gramStart"/>
      <w:r>
        <w:rPr>
          <w:rFonts w:eastAsia="宋体" w:hint="eastAsia"/>
          <w:lang w:eastAsia="zh-CN"/>
        </w:rPr>
        <w:t>《</w:t>
      </w:r>
      <w:proofErr w:type="spellStart"/>
      <w:proofErr w:type="gramEnd"/>
      <w:r>
        <w:t>大戴禮</w:t>
      </w:r>
      <w:proofErr w:type="spellEnd"/>
      <w:r>
        <w:rPr>
          <w:rFonts w:eastAsia="宋体" w:hint="eastAsia"/>
          <w:lang w:eastAsia="zh-CN"/>
        </w:rPr>
        <w:t>•</w:t>
      </w:r>
      <w:r>
        <w:t>虞</w:t>
      </w:r>
    </w:p>
    <w:p w14:paraId="783060FD" w14:textId="77777777" w:rsidR="00CC015B" w:rsidRDefault="00000000">
      <w:pPr>
        <w:rPr>
          <w:rFonts w:eastAsia="宋体"/>
          <w:lang w:eastAsia="zh-CN"/>
        </w:rPr>
      </w:pPr>
      <w:proofErr w:type="spellStart"/>
      <w:proofErr w:type="gramStart"/>
      <w:r>
        <w:t>雨伯</w:t>
      </w:r>
      <w:proofErr w:type="spellEnd"/>
      <w:r>
        <w:rPr>
          <w:rFonts w:eastAsia="宋体" w:hint="eastAsia"/>
          <w:lang w:eastAsia="zh-CN"/>
        </w:rPr>
        <w:t>《</w:t>
      </w:r>
      <w:proofErr w:type="spellStart"/>
      <w:r>
        <w:t>伯兮</w:t>
      </w:r>
      <w:proofErr w:type="spellEnd"/>
      <w:r>
        <w:rPr>
          <w:rFonts w:eastAsia="宋体" w:hint="eastAsia"/>
          <w:lang w:eastAsia="zh-CN"/>
        </w:rPr>
        <w:t>》</w:t>
      </w:r>
      <w:proofErr w:type="spellStart"/>
      <w:proofErr w:type="gramEnd"/>
      <w:r>
        <w:t>承子蓷離</w:t>
      </w:r>
      <w:proofErr w:type="spellEnd"/>
      <w:r>
        <w:rPr>
          <w:rFonts w:eastAsia="宋体" w:hint="eastAsia"/>
          <w:lang w:eastAsia="zh-CN"/>
        </w:rPr>
        <w:t>《</w:t>
      </w:r>
      <w:proofErr w:type="spellStart"/>
      <w:r>
        <w:t>中谷有蓷</w:t>
      </w:r>
      <w:proofErr w:type="spellEnd"/>
      <w:r>
        <w:rPr>
          <w:rFonts w:eastAsia="宋体" w:hint="eastAsia"/>
          <w:lang w:eastAsia="zh-CN"/>
        </w:rPr>
        <w:t>》</w:t>
      </w:r>
    </w:p>
    <w:p w14:paraId="7305CC48" w14:textId="77777777" w:rsidR="00CC015B" w:rsidRDefault="00000000">
      <w:proofErr w:type="spellStart"/>
      <w:r>
        <w:t>心之憂矣</w:t>
      </w:r>
      <w:proofErr w:type="spellEnd"/>
    </w:p>
    <w:p w14:paraId="407AE875" w14:textId="77777777" w:rsidR="00CC015B" w:rsidRDefault="00000000">
      <w:proofErr w:type="spellStart"/>
      <w:r>
        <w:t>氏之</w:t>
      </w:r>
      <w:proofErr w:type="spellEnd"/>
    </w:p>
    <w:p w14:paraId="4634A58C" w14:textId="77777777" w:rsidR="00CC015B" w:rsidRDefault="00000000">
      <w:r>
        <w:rPr>
          <w:rFonts w:eastAsia="宋体" w:hint="eastAsia"/>
          <w:lang w:eastAsia="zh-CN"/>
        </w:rPr>
        <w:t>《</w:t>
      </w:r>
      <w:proofErr w:type="spellStart"/>
      <w:r>
        <w:t>渭陽</w:t>
      </w:r>
      <w:proofErr w:type="spellEnd"/>
      <w:r>
        <w:rPr>
          <w:rFonts w:eastAsia="宋体" w:hint="eastAsia"/>
          <w:lang w:eastAsia="zh-CN"/>
        </w:rPr>
        <w:t>》</w:t>
      </w:r>
      <w:r>
        <w:t>。</w:t>
      </w:r>
      <w:r>
        <w:rPr>
          <w:rFonts w:eastAsia="宋体" w:hint="eastAsia"/>
          <w:lang w:eastAsia="zh-CN"/>
        </w:rPr>
        <w:t>“</w:t>
      </w:r>
      <w:r>
        <w:t>贈</w:t>
      </w:r>
      <w:r>
        <w:rPr>
          <w:rFonts w:eastAsia="宋体" w:hint="eastAsia"/>
          <w:lang w:eastAsia="zh-CN"/>
        </w:rPr>
        <w:t>”</w:t>
      </w:r>
      <w:proofErr w:type="spellStart"/>
      <w:r>
        <w:t>字亦可</w:t>
      </w:r>
      <w:proofErr w:type="spellEnd"/>
    </w:p>
    <w:p w14:paraId="6CBFCBEA" w14:textId="77777777" w:rsidR="00CC015B" w:rsidRDefault="00000000">
      <w:proofErr w:type="spellStart"/>
      <w:r>
        <w:t>戴德</w:t>
      </w:r>
      <w:proofErr w:type="spellEnd"/>
      <w:proofErr w:type="gramStart"/>
      <w:r>
        <w:rPr>
          <w:rFonts w:eastAsia="宋体" w:hint="eastAsia"/>
          <w:lang w:eastAsia="zh-CN"/>
        </w:rPr>
        <w:t>》</w:t>
      </w:r>
      <w:proofErr w:type="gramEnd"/>
      <w:r>
        <w:t>、</w:t>
      </w:r>
      <w:r>
        <w:rPr>
          <w:rFonts w:eastAsia="宋体" w:hint="eastAsia"/>
          <w:lang w:eastAsia="zh-CN"/>
        </w:rPr>
        <w:t>《</w:t>
      </w:r>
      <w:proofErr w:type="spellStart"/>
      <w:r>
        <w:t>誥志</w:t>
      </w:r>
      <w:proofErr w:type="spellEnd"/>
      <w:r>
        <w:rPr>
          <w:rFonts w:eastAsia="宋体" w:hint="eastAsia"/>
          <w:lang w:eastAsia="zh-CN"/>
        </w:rPr>
        <w:t>》</w:t>
      </w:r>
      <w:proofErr w:type="spellStart"/>
      <w:r>
        <w:t>二篇</w:t>
      </w:r>
      <w:proofErr w:type="spellEnd"/>
      <w:r>
        <w:rPr>
          <w:rFonts w:eastAsia="宋体" w:hint="eastAsia"/>
          <w:lang w:eastAsia="zh-CN"/>
        </w:rPr>
        <w:t>“</w:t>
      </w:r>
      <w:proofErr w:type="spellStart"/>
      <w:r>
        <w:t>人事曰樂</w:t>
      </w:r>
      <w:proofErr w:type="spellEnd"/>
      <w:r>
        <w:rPr>
          <w:rFonts w:eastAsia="宋体" w:hint="eastAsia"/>
          <w:lang w:eastAsia="zh-CN"/>
        </w:rPr>
        <w:t>”</w:t>
      </w:r>
      <w:proofErr w:type="spellStart"/>
      <w:r>
        <w:t>入韻</w:t>
      </w:r>
      <w:proofErr w:type="spellEnd"/>
      <w:r>
        <w:t>。</w:t>
      </w:r>
    </w:p>
    <w:p w14:paraId="14FECAF8" w14:textId="77777777" w:rsidR="00CC015B" w:rsidRDefault="00000000">
      <w:proofErr w:type="spellStart"/>
      <w:r>
        <w:t>穡獵</w:t>
      </w:r>
      <w:proofErr w:type="spellEnd"/>
      <w:r>
        <w:rPr>
          <w:rFonts w:eastAsia="宋体" w:hint="eastAsia"/>
          <w:lang w:eastAsia="zh-CN"/>
        </w:rPr>
        <w:t>《</w:t>
      </w:r>
      <w:proofErr w:type="spellStart"/>
      <w:r>
        <w:t>伐檀</w:t>
      </w:r>
      <w:proofErr w:type="spellEnd"/>
      <w:r>
        <w:rPr>
          <w:rFonts w:eastAsia="宋体" w:hint="eastAsia"/>
          <w:lang w:eastAsia="zh-CN"/>
        </w:rPr>
        <w:t>》</w:t>
      </w:r>
      <w:proofErr w:type="spellStart"/>
      <w:r>
        <w:t>厭</w:t>
      </w:r>
      <w:proofErr w:type="gramStart"/>
      <w:r>
        <w:t>厭</w:t>
      </w:r>
      <w:proofErr w:type="gramEnd"/>
      <w:r>
        <w:t>良人</w:t>
      </w:r>
      <w:proofErr w:type="spellEnd"/>
    </w:p>
    <w:p w14:paraId="0DBD426C" w14:textId="77777777" w:rsidR="00CC015B" w:rsidRDefault="00000000">
      <w:pPr>
        <w:rPr>
          <w:rFonts w:eastAsia="宋体"/>
          <w:lang w:eastAsia="zh-CN"/>
        </w:rPr>
      </w:pPr>
      <w:proofErr w:type="gramStart"/>
      <w:r>
        <w:rPr>
          <w:rFonts w:eastAsia="宋体" w:hint="eastAsia"/>
          <w:lang w:eastAsia="zh-CN"/>
        </w:rPr>
        <w:t>【</w:t>
      </w:r>
      <w:proofErr w:type="gramEnd"/>
      <w:r>
        <w:rPr>
          <w:rFonts w:eastAsia="宋体" w:hint="eastAsia"/>
          <w:lang w:eastAsia="zh-CN"/>
        </w:rPr>
        <w:t>《</w:t>
      </w:r>
      <w:proofErr w:type="spellStart"/>
      <w:r>
        <w:t>小戎</w:t>
      </w:r>
      <w:proofErr w:type="spellEnd"/>
      <w:r>
        <w:rPr>
          <w:rFonts w:eastAsia="宋体" w:hint="eastAsia"/>
          <w:lang w:eastAsia="zh-CN"/>
        </w:rPr>
        <w:t>》</w:t>
      </w:r>
    </w:p>
    <w:p w14:paraId="30A9D0CC" w14:textId="77777777" w:rsidR="00CC015B" w:rsidRDefault="00000000">
      <w:proofErr w:type="spellStart"/>
      <w:r>
        <w:t>牛來</w:t>
      </w:r>
      <w:proofErr w:type="spellEnd"/>
    </w:p>
    <w:p w14:paraId="7DBBF859" w14:textId="77777777" w:rsidR="00CC015B" w:rsidRDefault="00000000">
      <w:proofErr w:type="spellStart"/>
      <w:r>
        <w:t>我有嘉賓</w:t>
      </w:r>
      <w:proofErr w:type="spellEnd"/>
      <w:r>
        <w:rPr>
          <w:rFonts w:eastAsia="宋体" w:hint="eastAsia"/>
          <w:lang w:eastAsia="zh-CN"/>
        </w:rPr>
        <w:t>【《</w:t>
      </w:r>
      <w:proofErr w:type="spellStart"/>
      <w:r>
        <w:t>鹿鳴</w:t>
      </w:r>
      <w:proofErr w:type="spellEnd"/>
      <w:r>
        <w:rPr>
          <w:rFonts w:eastAsia="宋体" w:hint="eastAsia"/>
          <w:lang w:eastAsia="zh-CN"/>
        </w:rPr>
        <w:t>》】</w:t>
      </w:r>
      <w:proofErr w:type="spellStart"/>
      <w:r>
        <w:t>駕居</w:t>
      </w:r>
      <w:proofErr w:type="spellEnd"/>
      <w:r>
        <w:rPr>
          <w:rFonts w:eastAsia="宋体" w:hint="eastAsia"/>
          <w:lang w:eastAsia="zh-CN"/>
        </w:rPr>
        <w:t>《</w:t>
      </w:r>
      <w:proofErr w:type="spellStart"/>
      <w:r>
        <w:t>采薇</w:t>
      </w:r>
      <w:proofErr w:type="spellEnd"/>
      <w:r>
        <w:rPr>
          <w:rFonts w:eastAsia="宋体" w:hint="eastAsia"/>
          <w:lang w:eastAsia="zh-CN"/>
        </w:rPr>
        <w:t>》</w:t>
      </w:r>
      <w:r>
        <w:t>四</w:t>
      </w:r>
    </w:p>
    <w:p w14:paraId="2F337128" w14:textId="77777777" w:rsidR="00CC015B" w:rsidRDefault="00000000">
      <w:pPr>
        <w:rPr>
          <w:lang w:eastAsia="zh-CN"/>
        </w:rPr>
      </w:pPr>
      <w:r>
        <w:rPr>
          <w:lang w:eastAsia="zh-CN"/>
        </w:rPr>
        <w:t>慎尔優游</w:t>
      </w:r>
    </w:p>
    <w:p w14:paraId="6388EB10" w14:textId="77777777" w:rsidR="00CC015B" w:rsidRDefault="00000000">
      <w:pPr>
        <w:rPr>
          <w:rFonts w:eastAsia="宋体"/>
          <w:lang w:eastAsia="zh-CN"/>
        </w:rPr>
      </w:pPr>
      <w:r>
        <w:rPr>
          <w:lang w:eastAsia="zh-CN"/>
        </w:rPr>
        <w:t>天饉</w:t>
      </w:r>
      <w:r>
        <w:rPr>
          <w:rFonts w:eastAsia="宋体" w:hint="eastAsia"/>
          <w:lang w:eastAsia="zh-CN"/>
        </w:rPr>
        <w:t>《</w:t>
      </w:r>
    </w:p>
    <w:p w14:paraId="16AEB55C" w14:textId="77777777" w:rsidR="00CC015B" w:rsidRDefault="00000000">
      <w:pPr>
        <w:rPr>
          <w:lang w:eastAsia="zh-CN"/>
        </w:rPr>
      </w:pPr>
      <w:proofErr w:type="gramStart"/>
      <w:r>
        <w:rPr>
          <w:lang w:eastAsia="zh-CN"/>
        </w:rPr>
        <w:t>滅</w:t>
      </w:r>
      <w:proofErr w:type="gramEnd"/>
      <w:r>
        <w:rPr>
          <w:lang w:eastAsia="zh-CN"/>
        </w:rPr>
        <w:t>戾二居</w:t>
      </w:r>
      <w:proofErr w:type="gramStart"/>
      <w:r>
        <w:rPr>
          <w:lang w:eastAsia="zh-CN"/>
        </w:rPr>
        <w:t>夫侯二</w:t>
      </w:r>
      <w:proofErr w:type="gramEnd"/>
      <w:r>
        <w:rPr>
          <w:lang w:eastAsia="zh-CN"/>
        </w:rPr>
        <w:t>厭猶集咎謀</w:t>
      </w:r>
    </w:p>
    <w:p w14:paraId="47703727" w14:textId="77777777" w:rsidR="00CC015B" w:rsidRDefault="00000000">
      <w:pPr>
        <w:rPr>
          <w:lang w:eastAsia="zh-CN"/>
        </w:rPr>
      </w:pPr>
      <w:r>
        <w:rPr>
          <w:lang w:eastAsia="zh-CN"/>
        </w:rPr>
        <w:t>父作</w:t>
      </w:r>
    </w:p>
    <w:p w14:paraId="3700BDDE" w14:textId="77777777" w:rsidR="00CC015B" w:rsidRDefault="00000000">
      <w:pPr>
        <w:rPr>
          <w:rFonts w:eastAsia="宋体"/>
          <w:lang w:eastAsia="zh-CN"/>
        </w:rPr>
      </w:pPr>
      <w:proofErr w:type="gramStart"/>
      <w:r>
        <w:rPr>
          <w:lang w:eastAsia="zh-CN"/>
        </w:rPr>
        <w:lastRenderedPageBreak/>
        <w:t>來</w:t>
      </w:r>
      <w:proofErr w:type="gramEnd"/>
      <w:r>
        <w:rPr>
          <w:rFonts w:eastAsia="宋体" w:hint="eastAsia"/>
          <w:lang w:eastAsia="zh-CN"/>
        </w:rPr>
        <w:t>《</w:t>
      </w:r>
      <w:r>
        <w:rPr>
          <w:lang w:eastAsia="zh-CN"/>
        </w:rPr>
        <w:t>無羊</w:t>
      </w:r>
      <w:r>
        <w:rPr>
          <w:rFonts w:eastAsia="宋体" w:hint="eastAsia"/>
          <w:lang w:eastAsia="zh-CN"/>
        </w:rPr>
        <w:t>》</w:t>
      </w:r>
    </w:p>
    <w:p w14:paraId="3280BA4D" w14:textId="77777777" w:rsidR="00CC015B" w:rsidRDefault="00000000">
      <w:pPr>
        <w:rPr>
          <w:lang w:eastAsia="zh-CN"/>
        </w:rPr>
      </w:pPr>
      <w:r>
        <w:rPr>
          <w:lang w:eastAsia="zh-CN"/>
        </w:rPr>
        <w:t>有靦面</w:t>
      </w:r>
    </w:p>
    <w:p w14:paraId="0F77EED9" w14:textId="77777777" w:rsidR="00CC015B" w:rsidRDefault="00000000">
      <w:pPr>
        <w:rPr>
          <w:rFonts w:eastAsia="宋体"/>
          <w:lang w:eastAsia="zh-CN"/>
        </w:rPr>
      </w:pPr>
      <w:r>
        <w:rPr>
          <w:lang w:eastAsia="zh-CN"/>
        </w:rPr>
        <w:t>我闻其声</w:t>
      </w:r>
      <w:r>
        <w:rPr>
          <w:rFonts w:eastAsia="宋体" w:hint="eastAsia"/>
          <w:lang w:eastAsia="zh-CN"/>
        </w:rPr>
        <w:t>【《</w:t>
      </w:r>
      <w:r>
        <w:rPr>
          <w:lang w:eastAsia="zh-CN"/>
        </w:rPr>
        <w:t>何人斯</w:t>
      </w:r>
      <w:r>
        <w:rPr>
          <w:rFonts w:eastAsia="宋体" w:hint="eastAsia"/>
          <w:lang w:eastAsia="zh-CN"/>
        </w:rPr>
        <w:t>》】</w:t>
      </w:r>
    </w:p>
    <w:p w14:paraId="0712AA44" w14:textId="77777777" w:rsidR="00CC015B" w:rsidRDefault="00000000">
      <w:proofErr w:type="spellStart"/>
      <w:r>
        <w:t>壹者之來</w:t>
      </w:r>
      <w:proofErr w:type="spellEnd"/>
    </w:p>
    <w:p w14:paraId="721AA55A" w14:textId="77777777" w:rsidR="00CC015B" w:rsidRDefault="00000000">
      <w:r>
        <w:t>道</w:t>
      </w:r>
      <w:r>
        <w:rPr>
          <w:rFonts w:eastAsia="宋体" w:hint="eastAsia"/>
          <w:lang w:eastAsia="zh-CN"/>
        </w:rPr>
        <w:t>《</w:t>
      </w:r>
      <w:proofErr w:type="spellStart"/>
      <w:r>
        <w:t>小旻</w:t>
      </w:r>
      <w:proofErr w:type="spellEnd"/>
      <w:r>
        <w:rPr>
          <w:rFonts w:eastAsia="宋体" w:hint="eastAsia"/>
          <w:lang w:eastAsia="zh-CN"/>
        </w:rPr>
        <w:t>》</w:t>
      </w:r>
      <w:r>
        <w:t>三</w:t>
      </w:r>
    </w:p>
    <w:p w14:paraId="034665CF" w14:textId="77777777" w:rsidR="00CC015B" w:rsidRDefault="00000000">
      <w:proofErr w:type="spellStart"/>
      <w:r>
        <w:t>中原有菽</w:t>
      </w:r>
      <w:proofErr w:type="spellEnd"/>
    </w:p>
    <w:p w14:paraId="3EBC7045" w14:textId="77777777" w:rsidR="00CC015B" w:rsidRDefault="00000000">
      <w:pPr>
        <w:rPr>
          <w:rFonts w:eastAsia="宋体"/>
          <w:lang w:eastAsia="zh-CN"/>
        </w:rPr>
      </w:pPr>
      <w:proofErr w:type="spellStart"/>
      <w:r>
        <w:t>天西</w:t>
      </w:r>
      <w:proofErr w:type="spellEnd"/>
      <w:r>
        <w:rPr>
          <w:rFonts w:eastAsia="宋体" w:hint="eastAsia"/>
          <w:lang w:eastAsia="zh-CN"/>
        </w:rPr>
        <w:t>（《</w:t>
      </w:r>
      <w:proofErr w:type="spellStart"/>
      <w:r>
        <w:t>北山</w:t>
      </w:r>
      <w:proofErr w:type="spellEnd"/>
      <w:r>
        <w:rPr>
          <w:rFonts w:eastAsia="宋体" w:hint="eastAsia"/>
          <w:lang w:eastAsia="zh-CN"/>
        </w:rPr>
        <w:t>》）</w:t>
      </w:r>
      <w:proofErr w:type="gramStart"/>
      <w:r>
        <w:rPr>
          <w:rFonts w:eastAsia="宋体" w:hint="eastAsia"/>
          <w:lang w:eastAsia="zh-CN"/>
        </w:rPr>
        <w:t>【</w:t>
      </w:r>
      <w:proofErr w:type="gramEnd"/>
      <w:r>
        <w:rPr>
          <w:rFonts w:eastAsia="宋体" w:hint="eastAsia"/>
          <w:lang w:eastAsia="zh-CN"/>
        </w:rPr>
        <w:t>《</w:t>
      </w:r>
      <w:proofErr w:type="spellStart"/>
      <w:r>
        <w:t>小明</w:t>
      </w:r>
      <w:proofErr w:type="spellEnd"/>
      <w:r>
        <w:rPr>
          <w:rFonts w:eastAsia="宋体" w:hint="eastAsia"/>
          <w:lang w:eastAsia="zh-CN"/>
        </w:rPr>
        <w:t>）</w:t>
      </w:r>
    </w:p>
    <w:p w14:paraId="5E2BD824" w14:textId="77777777" w:rsidR="00CC015B" w:rsidRDefault="00000000">
      <w:pPr>
        <w:rPr>
          <w:rFonts w:eastAsia="宋体"/>
          <w:lang w:eastAsia="zh-CN"/>
        </w:rPr>
      </w:pPr>
      <w:proofErr w:type="spellStart"/>
      <w:r>
        <w:t>曾孫</w:t>
      </w:r>
      <w:proofErr w:type="gramStart"/>
      <w:r>
        <w:t>壽</w:t>
      </w:r>
      <w:proofErr w:type="gramEnd"/>
      <w:r>
        <w:t>考</w:t>
      </w:r>
      <w:proofErr w:type="spellEnd"/>
      <w:r>
        <w:rPr>
          <w:rFonts w:eastAsia="宋体" w:hint="eastAsia"/>
          <w:lang w:eastAsia="zh-CN"/>
        </w:rPr>
        <w:t>《</w:t>
      </w:r>
      <w:proofErr w:type="spellStart"/>
      <w:r>
        <w:t>信南山</w:t>
      </w:r>
      <w:proofErr w:type="spellEnd"/>
      <w:r>
        <w:rPr>
          <w:rFonts w:eastAsia="宋体" w:hint="eastAsia"/>
          <w:lang w:eastAsia="zh-CN"/>
        </w:rPr>
        <w:t>》</w:t>
      </w:r>
    </w:p>
    <w:p w14:paraId="530FBC16" w14:textId="77777777" w:rsidR="00CC015B" w:rsidRDefault="00000000">
      <w:proofErr w:type="spellStart"/>
      <w:r>
        <w:t>苾苾</w:t>
      </w:r>
      <w:proofErr w:type="spellEnd"/>
    </w:p>
    <w:p w14:paraId="1DAF7E1F" w14:textId="77777777" w:rsidR="00CC015B" w:rsidRDefault="00000000">
      <w:pPr>
        <w:rPr>
          <w:rFonts w:eastAsia="宋体"/>
          <w:lang w:eastAsia="zh-CN"/>
        </w:rPr>
      </w:pPr>
      <w:r>
        <w:t>目</w:t>
      </w:r>
      <w:r>
        <w:rPr>
          <w:rFonts w:eastAsia="宋体" w:hint="eastAsia"/>
          <w:lang w:eastAsia="zh-CN"/>
        </w:rPr>
        <w:t>【《</w:t>
      </w:r>
      <w:proofErr w:type="spellStart"/>
      <w:r>
        <w:t>何人斯</w:t>
      </w:r>
      <w:proofErr w:type="spellEnd"/>
      <w:r>
        <w:rPr>
          <w:rFonts w:eastAsia="宋体" w:hint="eastAsia"/>
          <w:lang w:eastAsia="zh-CN"/>
        </w:rPr>
        <w:t>》】</w:t>
      </w:r>
    </w:p>
    <w:p w14:paraId="708634D7" w14:textId="77777777" w:rsidR="00CC015B" w:rsidRDefault="00000000">
      <w:proofErr w:type="spellStart"/>
      <w:r>
        <w:t>楊園之道</w:t>
      </w:r>
      <w:proofErr w:type="spellEnd"/>
    </w:p>
    <w:p w14:paraId="67A6042E" w14:textId="77777777" w:rsidR="00CC015B" w:rsidRDefault="00000000">
      <w:proofErr w:type="spellStart"/>
      <w:r>
        <w:t>酒殽</w:t>
      </w:r>
      <w:proofErr w:type="spellEnd"/>
    </w:p>
    <w:p w14:paraId="66FB3E16" w14:textId="77777777" w:rsidR="00CC015B" w:rsidRDefault="00000000">
      <w:r>
        <w:rPr>
          <w:rFonts w:eastAsia="宋体" w:hint="eastAsia"/>
          <w:lang w:eastAsia="zh-CN"/>
        </w:rPr>
        <w:t>《</w:t>
      </w:r>
      <w:proofErr w:type="spellStart"/>
      <w:r>
        <w:t>頍弁</w:t>
      </w:r>
      <w:proofErr w:type="spellEnd"/>
      <w:r>
        <w:rPr>
          <w:rFonts w:eastAsia="宋体" w:hint="eastAsia"/>
          <w:lang w:eastAsia="zh-CN"/>
        </w:rPr>
        <w:t>》</w:t>
      </w:r>
      <w:r>
        <w:t>三</w:t>
      </w:r>
    </w:p>
    <w:p w14:paraId="4F89C8FA" w14:textId="77777777" w:rsidR="00CC015B" w:rsidRDefault="00000000">
      <w:pPr>
        <w:rPr>
          <w:rFonts w:eastAsia="宋体"/>
          <w:lang w:eastAsia="zh-CN"/>
        </w:rPr>
      </w:pPr>
      <w:proofErr w:type="spellStart"/>
      <w:proofErr w:type="gramStart"/>
      <w:r>
        <w:t>洛</w:t>
      </w:r>
      <w:proofErr w:type="gramEnd"/>
      <w:r>
        <w:t>泱</w:t>
      </w:r>
      <w:proofErr w:type="spellEnd"/>
      <w:r>
        <w:rPr>
          <w:rFonts w:eastAsia="宋体" w:hint="eastAsia"/>
          <w:lang w:eastAsia="zh-CN"/>
        </w:rPr>
        <w:t>《</w:t>
      </w:r>
    </w:p>
    <w:p w14:paraId="73F009BD" w14:textId="77777777" w:rsidR="00CC015B" w:rsidRDefault="00000000">
      <w:proofErr w:type="spellStart"/>
      <w:r>
        <w:t>播厥百榖</w:t>
      </w:r>
      <w:proofErr w:type="spellEnd"/>
    </w:p>
    <w:p w14:paraId="5AB29F94" w14:textId="77777777" w:rsidR="00CC015B" w:rsidRDefault="00000000">
      <w:pPr>
        <w:rPr>
          <w:rFonts w:eastAsia="宋体"/>
          <w:lang w:eastAsia="zh-CN"/>
        </w:rPr>
      </w:pPr>
      <w:proofErr w:type="spellStart"/>
      <w:r>
        <w:t>芬</w:t>
      </w:r>
      <w:proofErr w:type="gramStart"/>
      <w:r>
        <w:t>芬</w:t>
      </w:r>
      <w:proofErr w:type="spellEnd"/>
      <w:proofErr w:type="gramEnd"/>
      <w:r>
        <w:rPr>
          <w:rFonts w:eastAsia="宋体" w:hint="eastAsia"/>
          <w:lang w:eastAsia="zh-CN"/>
        </w:rPr>
        <w:t>【《</w:t>
      </w:r>
      <w:proofErr w:type="spellStart"/>
      <w:r>
        <w:t>信南山</w:t>
      </w:r>
      <w:proofErr w:type="spellEnd"/>
      <w:r>
        <w:rPr>
          <w:rFonts w:eastAsia="宋体" w:hint="eastAsia"/>
          <w:lang w:eastAsia="zh-CN"/>
        </w:rPr>
        <w:t>》】</w:t>
      </w:r>
    </w:p>
    <w:p w14:paraId="11A0DDCA" w14:textId="77777777" w:rsidR="00CC015B" w:rsidRDefault="00000000">
      <w:proofErr w:type="spellStart"/>
      <w:r>
        <w:t>雲難</w:t>
      </w:r>
      <w:proofErr w:type="spellEnd"/>
      <w:proofErr w:type="gramStart"/>
      <w:r>
        <w:rPr>
          <w:rFonts w:eastAsia="宋体" w:hint="eastAsia"/>
          <w:lang w:eastAsia="zh-CN"/>
        </w:rPr>
        <w:t>《</w:t>
      </w:r>
      <w:proofErr w:type="gramEnd"/>
      <w:r>
        <w:t>白</w:t>
      </w:r>
    </w:p>
    <w:p w14:paraId="63694CDF" w14:textId="77777777" w:rsidR="00CC015B" w:rsidRDefault="00000000">
      <w:pPr>
        <w:rPr>
          <w:rFonts w:eastAsia="宋体"/>
          <w:lang w:eastAsia="zh-CN"/>
        </w:rPr>
      </w:pPr>
      <w:proofErr w:type="spellStart"/>
      <w:proofErr w:type="gramStart"/>
      <w:r>
        <w:t>樂</w:t>
      </w:r>
      <w:proofErr w:type="gramEnd"/>
      <w:r>
        <w:t>仇爵</w:t>
      </w:r>
      <w:proofErr w:type="spellEnd"/>
      <w:r>
        <w:rPr>
          <w:rFonts w:eastAsia="宋体" w:hint="eastAsia"/>
          <w:lang w:eastAsia="zh-CN"/>
        </w:rPr>
        <w:t>【《</w:t>
      </w:r>
      <w:proofErr w:type="spellStart"/>
      <w:r>
        <w:t>賓之初筵</w:t>
      </w:r>
      <w:proofErr w:type="spellEnd"/>
      <w:r>
        <w:rPr>
          <w:rFonts w:eastAsia="宋体" w:hint="eastAsia"/>
          <w:lang w:eastAsia="zh-CN"/>
        </w:rPr>
        <w:t>）</w:t>
      </w:r>
    </w:p>
    <w:p w14:paraId="59B6F395" w14:textId="77777777" w:rsidR="00CC015B" w:rsidRDefault="00000000">
      <w:proofErr w:type="spellStart"/>
      <w:r>
        <w:t>狩釣</w:t>
      </w:r>
      <w:proofErr w:type="spellEnd"/>
    </w:p>
    <w:p w14:paraId="5AAB7C89" w14:textId="77777777" w:rsidR="00CC015B" w:rsidRDefault="00000000">
      <w:proofErr w:type="spellStart"/>
      <w:r>
        <w:t>采緑</w:t>
      </w:r>
      <w:proofErr w:type="spellEnd"/>
      <w:proofErr w:type="gramStart"/>
      <w:r>
        <w:rPr>
          <w:rFonts w:eastAsia="宋体" w:hint="eastAsia"/>
          <w:lang w:eastAsia="zh-CN"/>
        </w:rPr>
        <w:t>》</w:t>
      </w:r>
      <w:proofErr w:type="gramEnd"/>
      <w:r>
        <w:t>三</w:t>
      </w:r>
    </w:p>
    <w:p w14:paraId="7FD572B3" w14:textId="77777777" w:rsidR="00CC015B" w:rsidRDefault="00000000">
      <w:proofErr w:type="spellStart"/>
      <w:r>
        <w:t>筵恭</w:t>
      </w:r>
      <w:proofErr w:type="spellEnd"/>
    </w:p>
    <w:p w14:paraId="3A9E428D" w14:textId="77777777" w:rsidR="00CC015B" w:rsidRDefault="00000000">
      <w:proofErr w:type="spellStart"/>
      <w:r>
        <w:t>筵秩</w:t>
      </w:r>
      <w:proofErr w:type="spellEnd"/>
    </w:p>
    <w:p w14:paraId="646BE912" w14:textId="77777777" w:rsidR="00CC015B" w:rsidRDefault="00000000">
      <w:pPr>
        <w:rPr>
          <w:rFonts w:eastAsia="宋体"/>
          <w:lang w:eastAsia="zh-CN"/>
        </w:rPr>
      </w:pPr>
      <w:r>
        <w:rPr>
          <w:rFonts w:eastAsia="宋体" w:hint="eastAsia"/>
          <w:lang w:eastAsia="zh-CN"/>
        </w:rPr>
        <w:t>【《</w:t>
      </w:r>
      <w:proofErr w:type="spellStart"/>
      <w:r>
        <w:t>賓之初筵</w:t>
      </w:r>
      <w:proofErr w:type="spellEnd"/>
      <w:r>
        <w:rPr>
          <w:rFonts w:eastAsia="宋体" w:hint="eastAsia"/>
          <w:lang w:eastAsia="zh-CN"/>
        </w:rPr>
        <w:t>》】</w:t>
      </w:r>
    </w:p>
    <w:p w14:paraId="1AD94D2E" w14:textId="77777777" w:rsidR="00CC015B" w:rsidRDefault="00000000">
      <w:proofErr w:type="spellStart"/>
      <w:r>
        <w:t>醓</w:t>
      </w:r>
      <w:proofErr w:type="gramStart"/>
      <w:r>
        <w:t>醢</w:t>
      </w:r>
      <w:proofErr w:type="gramEnd"/>
      <w:r>
        <w:t>以薦</w:t>
      </w:r>
      <w:proofErr w:type="spellEnd"/>
      <w:r>
        <w:rPr>
          <w:rFonts w:eastAsia="宋体" w:hint="eastAsia"/>
          <w:lang w:eastAsia="zh-CN"/>
        </w:rPr>
        <w:t>【《</w:t>
      </w:r>
      <w:r>
        <w:t>行</w:t>
      </w:r>
    </w:p>
    <w:p w14:paraId="1D7297EF" w14:textId="77777777" w:rsidR="00CC015B" w:rsidRDefault="00000000">
      <w:proofErr w:type="spellStart"/>
      <w:r>
        <w:lastRenderedPageBreak/>
        <w:t>蹢畢</w:t>
      </w:r>
      <w:proofErr w:type="spellEnd"/>
    </w:p>
    <w:p w14:paraId="503B6478" w14:textId="77777777" w:rsidR="00CC015B" w:rsidRDefault="00000000">
      <w:pPr>
        <w:rPr>
          <w:rFonts w:eastAsia="宋体"/>
          <w:lang w:eastAsia="zh-CN"/>
        </w:rPr>
      </w:pPr>
      <w:proofErr w:type="gramStart"/>
      <w:r>
        <w:rPr>
          <w:rFonts w:eastAsia="宋体" w:hint="eastAsia"/>
          <w:lang w:eastAsia="zh-CN"/>
        </w:rPr>
        <w:t>【</w:t>
      </w:r>
      <w:proofErr w:type="gramEnd"/>
      <w:r>
        <w:rPr>
          <w:rFonts w:eastAsia="宋体" w:hint="eastAsia"/>
          <w:lang w:eastAsia="zh-CN"/>
        </w:rPr>
        <w:t>《</w:t>
      </w:r>
      <w:proofErr w:type="spellStart"/>
      <w:r>
        <w:t>漸漸之石</w:t>
      </w:r>
      <w:proofErr w:type="spellEnd"/>
      <w:r>
        <w:rPr>
          <w:rFonts w:eastAsia="宋体" w:hint="eastAsia"/>
          <w:lang w:eastAsia="zh-CN"/>
        </w:rPr>
        <w:t>》</w:t>
      </w:r>
    </w:p>
    <w:p w14:paraId="118A35B9" w14:textId="77777777" w:rsidR="00CC015B" w:rsidRDefault="00000000">
      <w:pPr>
        <w:rPr>
          <w:rFonts w:eastAsia="宋体"/>
          <w:lang w:eastAsia="zh-CN"/>
        </w:rPr>
      </w:pPr>
      <w:proofErr w:type="spellStart"/>
      <w:r>
        <w:t>師殷</w:t>
      </w:r>
      <w:proofErr w:type="spellEnd"/>
      <w:proofErr w:type="gramStart"/>
      <w:r>
        <w:rPr>
          <w:rFonts w:eastAsia="宋体" w:hint="eastAsia"/>
          <w:lang w:eastAsia="zh-CN"/>
        </w:rPr>
        <w:t>《</w:t>
      </w:r>
      <w:proofErr w:type="spellStart"/>
      <w:proofErr w:type="gramEnd"/>
      <w:r>
        <w:t>文王</w:t>
      </w:r>
      <w:proofErr w:type="spellEnd"/>
      <w:r>
        <w:rPr>
          <w:rFonts w:eastAsia="宋体" w:hint="eastAsia"/>
          <w:lang w:eastAsia="zh-CN"/>
        </w:rPr>
        <w:t>（</w:t>
      </w:r>
      <w:r>
        <w:t>七</w:t>
      </w:r>
      <w:r>
        <w:rPr>
          <w:rFonts w:eastAsia="宋体" w:hint="eastAsia"/>
          <w:lang w:eastAsia="zh-CN"/>
        </w:rPr>
        <w:t>）【</w:t>
      </w:r>
      <w:r>
        <w:t>六</w:t>
      </w:r>
      <w:r>
        <w:rPr>
          <w:rFonts w:eastAsia="宋体" w:hint="eastAsia"/>
          <w:lang w:eastAsia="zh-CN"/>
        </w:rPr>
        <w:t>】</w:t>
      </w:r>
    </w:p>
    <w:p w14:paraId="7E3BC3C8" w14:textId="77777777" w:rsidR="00CC015B" w:rsidRDefault="00000000">
      <w:proofErr w:type="spellStart"/>
      <w:r>
        <w:t>莫莫葛藟</w:t>
      </w:r>
      <w:proofErr w:type="spellEnd"/>
    </w:p>
    <w:p w14:paraId="55D2DE18" w14:textId="77777777" w:rsidR="00CC015B" w:rsidRDefault="00000000">
      <w:r>
        <w:t>華</w:t>
      </w:r>
      <w:proofErr w:type="gramStart"/>
      <w:r>
        <w:rPr>
          <w:rFonts w:eastAsia="宋体" w:hint="eastAsia"/>
          <w:lang w:eastAsia="zh-CN"/>
        </w:rPr>
        <w:t>》</w:t>
      </w:r>
      <w:proofErr w:type="gramEnd"/>
      <w:r>
        <w:t>二</w:t>
      </w:r>
    </w:p>
    <w:p w14:paraId="159F241A" w14:textId="77777777" w:rsidR="00CC015B" w:rsidRDefault="00000000">
      <w:proofErr w:type="spellStart"/>
      <w:r>
        <w:t>天不湎</w:t>
      </w:r>
      <w:proofErr w:type="spellEnd"/>
    </w:p>
    <w:p w14:paraId="1538A3B5" w14:textId="77777777" w:rsidR="00CC015B" w:rsidRDefault="00000000">
      <w:proofErr w:type="spellStart"/>
      <w:r>
        <w:t>車馬</w:t>
      </w:r>
      <w:proofErr w:type="spellEnd"/>
    </w:p>
    <w:p w14:paraId="38ED1B50" w14:textId="77777777" w:rsidR="00CC015B" w:rsidRDefault="00000000">
      <w:r>
        <w:rPr>
          <w:rFonts w:eastAsia="宋体" w:hint="eastAsia"/>
          <w:lang w:eastAsia="zh-CN"/>
        </w:rPr>
        <w:t>《</w:t>
      </w:r>
      <w:proofErr w:type="spellStart"/>
      <w:r>
        <w:t>卷阿</w:t>
      </w:r>
      <w:proofErr w:type="spellEnd"/>
      <w:r>
        <w:rPr>
          <w:rFonts w:eastAsia="宋体" w:hint="eastAsia"/>
          <w:lang w:eastAsia="zh-CN"/>
        </w:rPr>
        <w:t>》</w:t>
      </w:r>
      <w:r>
        <w:t>十</w:t>
      </w:r>
    </w:p>
    <w:p w14:paraId="7B3DAD9E" w14:textId="77777777" w:rsidR="00CC015B" w:rsidRDefault="00000000">
      <w:proofErr w:type="spellStart"/>
      <w:r>
        <w:t>壽考維祺</w:t>
      </w:r>
      <w:proofErr w:type="spellEnd"/>
    </w:p>
    <w:p w14:paraId="083A7346" w14:textId="77777777" w:rsidR="00CC015B" w:rsidRDefault="00000000">
      <w:r>
        <w:t>葦</w:t>
      </w:r>
      <w:proofErr w:type="gramStart"/>
      <w:r>
        <w:rPr>
          <w:rFonts w:eastAsia="宋体" w:hint="eastAsia"/>
          <w:lang w:eastAsia="zh-CN"/>
        </w:rPr>
        <w:t>》</w:t>
      </w:r>
      <w:proofErr w:type="gramEnd"/>
      <w:r>
        <w:rPr>
          <w:rFonts w:eastAsia="宋体" w:hint="eastAsia"/>
          <w:lang w:eastAsia="zh-CN"/>
        </w:rPr>
        <w:t>】</w:t>
      </w:r>
      <w:proofErr w:type="spellStart"/>
      <w:r>
        <w:t>乘其四騏</w:t>
      </w:r>
      <w:proofErr w:type="spellEnd"/>
    </w:p>
    <w:p w14:paraId="4564F50F" w14:textId="77777777" w:rsidR="00CC015B" w:rsidRDefault="00000000">
      <w:proofErr w:type="spellStart"/>
      <w:r>
        <w:t>匪言</w:t>
      </w:r>
      <w:proofErr w:type="spellEnd"/>
    </w:p>
    <w:p w14:paraId="4D1A15DE" w14:textId="77777777" w:rsidR="00CC015B" w:rsidRDefault="00000000">
      <w:proofErr w:type="spellStart"/>
      <w:r>
        <w:t>馬作</w:t>
      </w:r>
      <w:proofErr w:type="spellEnd"/>
    </w:p>
    <w:p w14:paraId="7CC5C22E" w14:textId="77777777" w:rsidR="00CC015B" w:rsidRDefault="00000000">
      <w:proofErr w:type="spellStart"/>
      <w:r>
        <w:t>王刑</w:t>
      </w:r>
      <w:proofErr w:type="spellEnd"/>
    </w:p>
    <w:p w14:paraId="49B76B6D" w14:textId="77777777" w:rsidR="00CC015B" w:rsidRDefault="00000000">
      <w:proofErr w:type="spellStart"/>
      <w:r>
        <w:t>今政</w:t>
      </w:r>
      <w:proofErr w:type="spellEnd"/>
    </w:p>
    <w:p w14:paraId="1CA1133C" w14:textId="77777777" w:rsidR="00CC015B" w:rsidRDefault="00000000">
      <w:proofErr w:type="spellStart"/>
      <w:r>
        <w:t>雖無老成人</w:t>
      </w:r>
      <w:proofErr w:type="spellEnd"/>
    </w:p>
    <w:p w14:paraId="6A6BA815" w14:textId="77777777" w:rsidR="00CC015B" w:rsidRDefault="00000000">
      <w:proofErr w:type="spellStart"/>
      <w:r>
        <w:t>爾以酒</w:t>
      </w:r>
      <w:proofErr w:type="spellEnd"/>
    </w:p>
    <w:p w14:paraId="3F1C0BD0" w14:textId="77777777" w:rsidR="00CC015B" w:rsidRDefault="00000000">
      <w:proofErr w:type="spellStart"/>
      <w:r>
        <w:t>伯居</w:t>
      </w:r>
      <w:proofErr w:type="spellEnd"/>
    </w:p>
    <w:p w14:paraId="31FE10C4" w14:textId="77777777" w:rsidR="00CC015B" w:rsidRDefault="00000000">
      <w:pPr>
        <w:rPr>
          <w:rFonts w:eastAsia="宋体"/>
          <w:lang w:eastAsia="zh-CN"/>
        </w:rPr>
      </w:pPr>
      <w:r>
        <w:rPr>
          <w:rFonts w:eastAsia="宋体" w:hint="eastAsia"/>
          <w:lang w:eastAsia="zh-CN"/>
        </w:rPr>
        <w:t>【《</w:t>
      </w:r>
      <w:proofErr w:type="spellStart"/>
      <w:r>
        <w:t>崧高</w:t>
      </w:r>
      <w:proofErr w:type="spellEnd"/>
      <w:r>
        <w:rPr>
          <w:rFonts w:eastAsia="宋体" w:hint="eastAsia"/>
          <w:lang w:eastAsia="zh-CN"/>
        </w:rPr>
        <w:t>》】</w:t>
      </w:r>
    </w:p>
    <w:p w14:paraId="7AD5FFBF" w14:textId="77777777" w:rsidR="00CC015B" w:rsidRDefault="00000000">
      <w:proofErr w:type="spellStart"/>
      <w:r>
        <w:t>申伯之功</w:t>
      </w:r>
      <w:proofErr w:type="spellEnd"/>
    </w:p>
    <w:p w14:paraId="7EC14CB3" w14:textId="77777777" w:rsidR="00CC015B" w:rsidRDefault="00000000">
      <w:pPr>
        <w:rPr>
          <w:rFonts w:eastAsia="宋体"/>
          <w:lang w:eastAsia="zh-CN"/>
        </w:rPr>
      </w:pPr>
      <w:r>
        <w:rPr>
          <w:rFonts w:eastAsia="宋体" w:hint="eastAsia"/>
          <w:lang w:eastAsia="zh-CN"/>
        </w:rPr>
        <w:t>【《</w:t>
      </w:r>
      <w:proofErr w:type="spellStart"/>
      <w:r>
        <w:t>崧高</w:t>
      </w:r>
      <w:proofErr w:type="spellEnd"/>
      <w:r>
        <w:rPr>
          <w:rFonts w:eastAsia="宋体" w:hint="eastAsia"/>
          <w:lang w:eastAsia="zh-CN"/>
        </w:rPr>
        <w:t>》】</w:t>
      </w:r>
    </w:p>
    <w:p w14:paraId="58A87B38" w14:textId="77777777" w:rsidR="00CC015B" w:rsidRDefault="00000000">
      <w:proofErr w:type="spellStart"/>
      <w:r>
        <w:t>伯御</w:t>
      </w:r>
      <w:proofErr w:type="spellEnd"/>
    </w:p>
    <w:p w14:paraId="528BE77D" w14:textId="77777777" w:rsidR="00CC015B" w:rsidRDefault="00000000">
      <w:pPr>
        <w:rPr>
          <w:lang w:eastAsia="zh-CN"/>
        </w:rPr>
      </w:pPr>
      <w:r>
        <w:rPr>
          <w:lang w:eastAsia="zh-CN"/>
        </w:rPr>
        <w:t>伯謝</w:t>
      </w:r>
    </w:p>
    <w:p w14:paraId="5C3C7F93" w14:textId="77777777" w:rsidR="00CC015B" w:rsidRDefault="00000000">
      <w:pPr>
        <w:rPr>
          <w:lang w:eastAsia="zh-CN"/>
        </w:rPr>
      </w:pPr>
      <w:r>
        <w:rPr>
          <w:lang w:eastAsia="zh-CN"/>
        </w:rPr>
        <w:t>不能</w:t>
      </w:r>
    </w:p>
    <w:p w14:paraId="17F70A17" w14:textId="77777777" w:rsidR="00CC015B" w:rsidRDefault="00000000">
      <w:pPr>
        <w:rPr>
          <w:rFonts w:eastAsia="宋体"/>
          <w:lang w:eastAsia="zh-CN"/>
        </w:rPr>
      </w:pPr>
      <w:proofErr w:type="gramStart"/>
      <w:r>
        <w:rPr>
          <w:rFonts w:eastAsia="宋体" w:hint="eastAsia"/>
          <w:lang w:eastAsia="zh-CN"/>
        </w:rPr>
        <w:t>【《</w:t>
      </w:r>
      <w:proofErr w:type="gramEnd"/>
      <w:r>
        <w:rPr>
          <w:lang w:eastAsia="zh-CN"/>
        </w:rPr>
        <w:t>桑柔</w:t>
      </w:r>
      <w:r>
        <w:rPr>
          <w:rFonts w:eastAsia="宋体" w:hint="eastAsia"/>
          <w:lang w:eastAsia="zh-CN"/>
        </w:rPr>
        <w:t>）</w:t>
      </w:r>
    </w:p>
    <w:p w14:paraId="7B4AC61B" w14:textId="77777777" w:rsidR="00CC015B" w:rsidRDefault="00000000">
      <w:pPr>
        <w:rPr>
          <w:lang w:eastAsia="zh-CN"/>
        </w:rPr>
      </w:pPr>
      <w:r>
        <w:rPr>
          <w:lang w:eastAsia="zh-CN"/>
        </w:rPr>
        <w:lastRenderedPageBreak/>
        <w:t>【第</w:t>
      </w:r>
      <w:r>
        <w:rPr>
          <w:lang w:eastAsia="zh-CN"/>
        </w:rPr>
        <w:t>367</w:t>
      </w:r>
      <w:r>
        <w:rPr>
          <w:lang w:eastAsia="zh-CN"/>
        </w:rPr>
        <w:t>页】</w:t>
      </w:r>
    </w:p>
    <w:p w14:paraId="7E9EEB06" w14:textId="77777777" w:rsidR="00CC015B" w:rsidRDefault="00000000">
      <w:proofErr w:type="spellStart"/>
      <w:r>
        <w:t>王命仲山甫</w:t>
      </w:r>
      <w:proofErr w:type="spellEnd"/>
    </w:p>
    <w:p w14:paraId="31AB30B4" w14:textId="77777777" w:rsidR="00CC015B" w:rsidRDefault="00000000">
      <w:proofErr w:type="spellStart"/>
      <w:r>
        <w:t>收篤</w:t>
      </w:r>
      <w:proofErr w:type="spellEnd"/>
    </w:p>
    <w:p w14:paraId="0F78360C" w14:textId="77777777" w:rsidR="00CC015B" w:rsidRDefault="00000000">
      <w:pPr>
        <w:rPr>
          <w:rFonts w:eastAsia="宋体"/>
          <w:lang w:eastAsia="zh-CN"/>
        </w:rPr>
      </w:pPr>
      <w:r>
        <w:rPr>
          <w:rFonts w:eastAsia="宋体" w:hint="eastAsia"/>
          <w:lang w:eastAsia="zh-CN"/>
        </w:rPr>
        <w:t>【《</w:t>
      </w:r>
      <w:proofErr w:type="spellStart"/>
      <w:r>
        <w:t>維天之命</w:t>
      </w:r>
      <w:proofErr w:type="spellEnd"/>
      <w:r>
        <w:rPr>
          <w:rFonts w:eastAsia="宋体" w:hint="eastAsia"/>
          <w:lang w:eastAsia="zh-CN"/>
        </w:rPr>
        <w:t>》】</w:t>
      </w:r>
    </w:p>
    <w:p w14:paraId="11BE16DF" w14:textId="77777777" w:rsidR="00CC015B" w:rsidRDefault="00000000">
      <w:proofErr w:type="spellStart"/>
      <w:r>
        <w:t>福保</w:t>
      </w:r>
      <w:proofErr w:type="spellEnd"/>
    </w:p>
    <w:p w14:paraId="44801871" w14:textId="77777777" w:rsidR="00CC015B" w:rsidRDefault="00000000">
      <w:pPr>
        <w:rPr>
          <w:rFonts w:eastAsia="宋体"/>
          <w:lang w:eastAsia="zh-CN"/>
        </w:rPr>
      </w:pPr>
      <w:r>
        <w:rPr>
          <w:rFonts w:eastAsia="宋体" w:hint="eastAsia"/>
          <w:lang w:eastAsia="zh-CN"/>
        </w:rPr>
        <w:t>【《</w:t>
      </w:r>
      <w:proofErr w:type="spellStart"/>
      <w:r>
        <w:t>瞻彼洛矣</w:t>
      </w:r>
      <w:proofErr w:type="spellEnd"/>
      <w:r>
        <w:rPr>
          <w:rFonts w:eastAsia="宋体" w:hint="eastAsia"/>
          <w:lang w:eastAsia="zh-CN"/>
        </w:rPr>
        <w:t>》】</w:t>
      </w:r>
    </w:p>
    <w:p w14:paraId="01368012" w14:textId="77777777" w:rsidR="00CC015B" w:rsidRDefault="00000000">
      <w:proofErr w:type="spellStart"/>
      <w:r>
        <w:t>鞉鼓淵</w:t>
      </w:r>
      <w:proofErr w:type="gramStart"/>
      <w:r>
        <w:t>淵</w:t>
      </w:r>
      <w:proofErr w:type="spellEnd"/>
      <w:proofErr w:type="gramEnd"/>
      <w:r>
        <w:rPr>
          <w:rFonts w:eastAsia="宋体" w:hint="eastAsia"/>
          <w:lang w:eastAsia="zh-CN"/>
        </w:rPr>
        <w:t>《</w:t>
      </w:r>
      <w:r>
        <w:t>那</w:t>
      </w:r>
      <w:r>
        <w:rPr>
          <w:rFonts w:eastAsia="宋体" w:hint="eastAsia"/>
          <w:lang w:eastAsia="zh-CN"/>
        </w:rPr>
        <w:t>）</w:t>
      </w:r>
      <w:proofErr w:type="spellStart"/>
      <w:r>
        <w:t>湯孫</w:t>
      </w:r>
      <w:proofErr w:type="spellEnd"/>
    </w:p>
    <w:p w14:paraId="22DBDDED" w14:textId="77777777" w:rsidR="00CC015B" w:rsidRDefault="00000000">
      <w:pPr>
        <w:rPr>
          <w:rFonts w:eastAsia="宋体"/>
          <w:lang w:eastAsia="zh-CN"/>
        </w:rPr>
      </w:pPr>
      <w:proofErr w:type="spellStart"/>
      <w:r>
        <w:t>奏假</w:t>
      </w:r>
      <w:proofErr w:type="spellEnd"/>
      <w:proofErr w:type="gramStart"/>
      <w:r>
        <w:rPr>
          <w:rFonts w:eastAsia="宋体" w:hint="eastAsia"/>
          <w:lang w:eastAsia="zh-CN"/>
        </w:rPr>
        <w:t>【</w:t>
      </w:r>
      <w:proofErr w:type="gramEnd"/>
      <w:r>
        <w:rPr>
          <w:rFonts w:eastAsia="宋体" w:hint="eastAsia"/>
          <w:lang w:eastAsia="zh-CN"/>
        </w:rPr>
        <w:t>《</w:t>
      </w:r>
      <w:r>
        <w:t>那</w:t>
      </w:r>
      <w:r>
        <w:rPr>
          <w:rFonts w:eastAsia="宋体" w:hint="eastAsia"/>
          <w:lang w:eastAsia="zh-CN"/>
        </w:rPr>
        <w:t>）</w:t>
      </w:r>
      <w:proofErr w:type="spellStart"/>
      <w:r>
        <w:t>來假祁祁</w:t>
      </w:r>
      <w:proofErr w:type="spellEnd"/>
      <w:r>
        <w:rPr>
          <w:rFonts w:eastAsia="宋体" w:hint="eastAsia"/>
          <w:lang w:eastAsia="zh-CN"/>
        </w:rPr>
        <w:t>【《</w:t>
      </w:r>
      <w:proofErr w:type="spellStart"/>
      <w:r>
        <w:t>玄鳥</w:t>
      </w:r>
      <w:proofErr w:type="spellEnd"/>
      <w:r>
        <w:rPr>
          <w:rFonts w:eastAsia="宋体" w:hint="eastAsia"/>
          <w:lang w:eastAsia="zh-CN"/>
        </w:rPr>
        <w:t>）</w:t>
      </w:r>
    </w:p>
    <w:p w14:paraId="67DD8717" w14:textId="77777777" w:rsidR="00CC015B" w:rsidRDefault="00000000">
      <w:proofErr w:type="spellStart"/>
      <w:r>
        <w:t>貍首女手</w:t>
      </w:r>
      <w:proofErr w:type="spellEnd"/>
    </w:p>
    <w:p w14:paraId="38947953" w14:textId="77777777" w:rsidR="00CC015B" w:rsidRDefault="00000000">
      <w:proofErr w:type="spellStart"/>
      <w:r>
        <w:t>求服其志</w:t>
      </w:r>
      <w:proofErr w:type="spellEnd"/>
    </w:p>
    <w:p w14:paraId="32FF3FF7" w14:textId="77777777" w:rsidR="00CC015B" w:rsidRDefault="00000000">
      <w:pPr>
        <w:rPr>
          <w:rFonts w:eastAsia="宋体"/>
          <w:lang w:eastAsia="zh-CN"/>
        </w:rPr>
      </w:pPr>
      <w:proofErr w:type="gramStart"/>
      <w:r>
        <w:rPr>
          <w:rFonts w:eastAsia="宋体" w:hint="eastAsia"/>
          <w:lang w:eastAsia="zh-CN"/>
        </w:rPr>
        <w:t>【</w:t>
      </w:r>
      <w:proofErr w:type="gramEnd"/>
      <w:r>
        <w:rPr>
          <w:rFonts w:eastAsia="宋体" w:hint="eastAsia"/>
          <w:lang w:eastAsia="zh-CN"/>
        </w:rPr>
        <w:t>《</w:t>
      </w:r>
      <w:proofErr w:type="spellStart"/>
      <w:r>
        <w:t>禮記。郊特牲</w:t>
      </w:r>
      <w:proofErr w:type="spellEnd"/>
      <w:r>
        <w:rPr>
          <w:rFonts w:eastAsia="宋体" w:hint="eastAsia"/>
          <w:lang w:eastAsia="zh-CN"/>
        </w:rPr>
        <w:t>》</w:t>
      </w:r>
    </w:p>
    <w:p w14:paraId="0545C645" w14:textId="77777777" w:rsidR="00CC015B" w:rsidRDefault="00000000">
      <w:pPr>
        <w:rPr>
          <w:rFonts w:eastAsia="宋体"/>
          <w:lang w:eastAsia="zh-CN"/>
        </w:rPr>
      </w:pPr>
      <w:r>
        <w:rPr>
          <w:rFonts w:eastAsia="宋体" w:hint="eastAsia"/>
          <w:lang w:eastAsia="zh-CN"/>
        </w:rPr>
        <w:t>“</w:t>
      </w:r>
      <w:proofErr w:type="spellStart"/>
      <w:r>
        <w:t>勇者苦怯</w:t>
      </w:r>
      <w:proofErr w:type="spellEnd"/>
      <w:r>
        <w:rPr>
          <w:rFonts w:eastAsia="宋体" w:hint="eastAsia"/>
          <w:lang w:eastAsia="zh-CN"/>
        </w:rPr>
        <w:t>”</w:t>
      </w:r>
      <w:r>
        <w:t>，</w:t>
      </w:r>
      <w:proofErr w:type="spellStart"/>
      <w:r>
        <w:t>上協</w:t>
      </w:r>
      <w:proofErr w:type="spellEnd"/>
      <w:r>
        <w:rPr>
          <w:rFonts w:eastAsia="宋体" w:hint="eastAsia"/>
          <w:lang w:eastAsia="zh-CN"/>
        </w:rPr>
        <w:t>“</w:t>
      </w:r>
      <w:r>
        <w:t>寡</w:t>
      </w:r>
      <w:r>
        <w:rPr>
          <w:rFonts w:eastAsia="宋体" w:hint="eastAsia"/>
          <w:lang w:eastAsia="zh-CN"/>
        </w:rPr>
        <w:t>”</w:t>
      </w:r>
      <w:r>
        <w:t>，</w:t>
      </w:r>
      <w:proofErr w:type="spellStart"/>
      <w:r>
        <w:t>下協</w:t>
      </w:r>
      <w:proofErr w:type="spellEnd"/>
      <w:r>
        <w:rPr>
          <w:rFonts w:eastAsia="宋体" w:hint="eastAsia"/>
          <w:lang w:eastAsia="zh-CN"/>
        </w:rPr>
        <w:t>“</w:t>
      </w:r>
      <w:r>
        <w:t>雨</w:t>
      </w:r>
      <w:r>
        <w:rPr>
          <w:rFonts w:eastAsia="宋体" w:hint="eastAsia"/>
          <w:lang w:eastAsia="zh-CN"/>
        </w:rPr>
        <w:t>”</w:t>
      </w:r>
      <w:r>
        <w:t>。</w:t>
      </w:r>
      <w:proofErr w:type="gramStart"/>
      <w:r>
        <w:rPr>
          <w:rFonts w:eastAsia="宋体" w:hint="eastAsia"/>
          <w:lang w:eastAsia="zh-CN"/>
        </w:rPr>
        <w:t>【</w:t>
      </w:r>
      <w:proofErr w:type="gramEnd"/>
      <w:r>
        <w:rPr>
          <w:rFonts w:eastAsia="宋体" w:hint="eastAsia"/>
          <w:lang w:eastAsia="zh-CN"/>
        </w:rPr>
        <w:t>《</w:t>
      </w:r>
      <w:proofErr w:type="spellStart"/>
      <w:r>
        <w:t>禮記。樂記</w:t>
      </w:r>
      <w:proofErr w:type="spellEnd"/>
      <w:r>
        <w:rPr>
          <w:rFonts w:eastAsia="宋体" w:hint="eastAsia"/>
          <w:lang w:eastAsia="zh-CN"/>
        </w:rPr>
        <w:t>》</w:t>
      </w:r>
    </w:p>
    <w:p w14:paraId="60D3E8E1" w14:textId="77777777" w:rsidR="00CC015B" w:rsidRDefault="00000000">
      <w:proofErr w:type="spellStart"/>
      <w:r>
        <w:t>臧之狐裘，敗我于狐駘</w:t>
      </w:r>
      <w:proofErr w:type="spellEnd"/>
    </w:p>
    <w:p w14:paraId="3C99F933" w14:textId="77777777" w:rsidR="00CC015B" w:rsidRDefault="00000000">
      <w:proofErr w:type="gramStart"/>
      <w:r>
        <w:rPr>
          <w:rFonts w:eastAsia="宋体" w:hint="eastAsia"/>
          <w:lang w:eastAsia="zh-CN"/>
        </w:rPr>
        <w:t>【</w:t>
      </w:r>
      <w:proofErr w:type="gramEnd"/>
      <w:r>
        <w:rPr>
          <w:rFonts w:eastAsia="宋体" w:hint="eastAsia"/>
          <w:lang w:eastAsia="zh-CN"/>
        </w:rPr>
        <w:t>《</w:t>
      </w:r>
      <w:proofErr w:type="spellStart"/>
      <w:r>
        <w:t>左傳《襄公四</w:t>
      </w:r>
      <w:proofErr w:type="spellEnd"/>
    </w:p>
    <w:p w14:paraId="79F9DDDC" w14:textId="77777777" w:rsidR="00CC015B" w:rsidRDefault="00000000">
      <w:pPr>
        <w:rPr>
          <w:rFonts w:eastAsia="宋体"/>
          <w:lang w:eastAsia="zh-CN"/>
        </w:rPr>
      </w:pPr>
      <w:proofErr w:type="spellStart"/>
      <w:proofErr w:type="gramStart"/>
      <w:r>
        <w:t>祈</w:t>
      </w:r>
      <w:proofErr w:type="gramEnd"/>
      <w:r>
        <w:t>招之愔愔，式昭德音</w:t>
      </w:r>
      <w:proofErr w:type="spellEnd"/>
      <w:r>
        <w:rPr>
          <w:rFonts w:eastAsia="宋体" w:hint="eastAsia"/>
          <w:lang w:eastAsia="zh-CN"/>
        </w:rPr>
        <w:t>【《</w:t>
      </w:r>
      <w:proofErr w:type="spellStart"/>
      <w:r>
        <w:t>左傳。昭公十二年</w:t>
      </w:r>
      <w:proofErr w:type="spellEnd"/>
      <w:r>
        <w:rPr>
          <w:rFonts w:eastAsia="宋体" w:hint="eastAsia"/>
          <w:lang w:eastAsia="zh-CN"/>
        </w:rPr>
        <w:t>》】</w:t>
      </w:r>
    </w:p>
    <w:p w14:paraId="01C133F1" w14:textId="77777777" w:rsidR="00CC015B" w:rsidRDefault="00000000">
      <w:pPr>
        <w:rPr>
          <w:lang w:eastAsia="zh-CN"/>
        </w:rPr>
      </w:pPr>
      <w:r>
        <w:rPr>
          <w:lang w:eastAsia="zh-CN"/>
        </w:rPr>
        <w:t>已校</w:t>
      </w:r>
      <w:proofErr w:type="gramStart"/>
      <w:r>
        <w:rPr>
          <w:lang w:eastAsia="zh-CN"/>
        </w:rPr>
        <w:t>書</w:t>
      </w:r>
      <w:proofErr w:type="gramEnd"/>
    </w:p>
    <w:p w14:paraId="6BF25121" w14:textId="77777777" w:rsidR="00CC015B" w:rsidRDefault="00000000">
      <w:pPr>
        <w:rPr>
          <w:rFonts w:eastAsia="宋体"/>
          <w:lang w:eastAsia="zh-CN"/>
        </w:rPr>
      </w:pPr>
      <w:r>
        <w:rPr>
          <w:rFonts w:eastAsia="宋体" w:hint="eastAsia"/>
          <w:lang w:eastAsia="zh-CN"/>
        </w:rPr>
        <w:t>《</w:t>
      </w:r>
      <w:r>
        <w:rPr>
          <w:lang w:eastAsia="zh-CN"/>
        </w:rPr>
        <w:t>大戴礼</w:t>
      </w:r>
      <w:r>
        <w:rPr>
          <w:rFonts w:eastAsia="宋体" w:hint="eastAsia"/>
          <w:lang w:eastAsia="zh-CN"/>
        </w:rPr>
        <w:t>》</w:t>
      </w:r>
    </w:p>
    <w:p w14:paraId="4A1F621D" w14:textId="77777777" w:rsidR="00CC015B" w:rsidRDefault="00000000">
      <w:pPr>
        <w:rPr>
          <w:rFonts w:eastAsia="宋体"/>
          <w:lang w:eastAsia="zh-CN"/>
        </w:rPr>
      </w:pPr>
      <w:r>
        <w:rPr>
          <w:rFonts w:eastAsia="宋体" w:hint="eastAsia"/>
          <w:lang w:eastAsia="zh-CN"/>
        </w:rPr>
        <w:t>《</w:t>
      </w:r>
      <w:r>
        <w:rPr>
          <w:lang w:eastAsia="zh-CN"/>
        </w:rPr>
        <w:t>方言</w:t>
      </w:r>
      <w:r>
        <w:rPr>
          <w:rFonts w:eastAsia="宋体" w:hint="eastAsia"/>
          <w:lang w:eastAsia="zh-CN"/>
        </w:rPr>
        <w:t>》《</w:t>
      </w:r>
      <w:r>
        <w:rPr>
          <w:lang w:eastAsia="zh-CN"/>
        </w:rPr>
        <w:t>小尔雅</w:t>
      </w:r>
      <w:r>
        <w:rPr>
          <w:rFonts w:eastAsia="宋体" w:hint="eastAsia"/>
          <w:lang w:eastAsia="zh-CN"/>
        </w:rPr>
        <w:t>》</w:t>
      </w:r>
      <w:proofErr w:type="gramStart"/>
      <w:r>
        <w:rPr>
          <w:lang w:eastAsia="zh-CN"/>
        </w:rPr>
        <w:t>一</w:t>
      </w:r>
      <w:proofErr w:type="gramEnd"/>
      <w:r>
        <w:rPr>
          <w:rFonts w:eastAsia="宋体" w:hint="eastAsia"/>
          <w:lang w:eastAsia="zh-CN"/>
        </w:rPr>
        <w:t>《</w:t>
      </w:r>
      <w:r>
        <w:rPr>
          <w:lang w:eastAsia="zh-CN"/>
        </w:rPr>
        <w:t>廣雅</w:t>
      </w:r>
      <w:r>
        <w:rPr>
          <w:rFonts w:eastAsia="宋体" w:hint="eastAsia"/>
          <w:lang w:eastAsia="zh-CN"/>
        </w:rPr>
        <w:t>》</w:t>
      </w:r>
    </w:p>
    <w:p w14:paraId="3103DE82" w14:textId="77777777" w:rsidR="00CC015B" w:rsidRDefault="00000000">
      <w:r>
        <w:rPr>
          <w:rFonts w:eastAsia="宋体" w:hint="eastAsia"/>
          <w:lang w:eastAsia="zh-CN"/>
        </w:rPr>
        <w:t>《</w:t>
      </w:r>
      <w:proofErr w:type="spellStart"/>
      <w:r>
        <w:t>漢書</w:t>
      </w:r>
      <w:proofErr w:type="spellEnd"/>
      <w:r>
        <w:rPr>
          <w:rFonts w:eastAsia="宋体" w:hint="eastAsia"/>
          <w:lang w:eastAsia="zh-CN"/>
        </w:rPr>
        <w:t>•</w:t>
      </w:r>
      <w:proofErr w:type="spellStart"/>
      <w:r>
        <w:t>地理志</w:t>
      </w:r>
      <w:proofErr w:type="spellEnd"/>
      <w:r>
        <w:rPr>
          <w:rFonts w:eastAsia="宋体" w:hint="eastAsia"/>
          <w:lang w:eastAsia="zh-CN"/>
        </w:rPr>
        <w:t>》《</w:t>
      </w:r>
      <w:proofErr w:type="spellStart"/>
      <w:r>
        <w:t>十志</w:t>
      </w:r>
      <w:proofErr w:type="spellEnd"/>
      <w:r>
        <w:rPr>
          <w:rFonts w:eastAsia="宋体" w:hint="eastAsia"/>
          <w:lang w:eastAsia="zh-CN"/>
        </w:rPr>
        <w:t>》</w:t>
      </w:r>
      <w:proofErr w:type="spellStart"/>
      <w:r>
        <w:t>須補校</w:t>
      </w:r>
      <w:proofErr w:type="spellEnd"/>
      <w:r>
        <w:t>。</w:t>
      </w:r>
    </w:p>
    <w:p w14:paraId="7C7BF13F" w14:textId="77777777" w:rsidR="00CC015B" w:rsidRDefault="00000000">
      <w:pPr>
        <w:rPr>
          <w:rFonts w:eastAsia="宋体"/>
          <w:lang w:eastAsia="zh-CN"/>
        </w:rPr>
      </w:pPr>
      <w:r>
        <w:rPr>
          <w:rFonts w:eastAsia="宋体" w:hint="eastAsia"/>
          <w:lang w:eastAsia="zh-CN"/>
        </w:rPr>
        <w:t>《</w:t>
      </w:r>
      <w:r>
        <w:rPr>
          <w:lang w:eastAsia="zh-CN"/>
        </w:rPr>
        <w:t>尔雅</w:t>
      </w:r>
      <w:r>
        <w:rPr>
          <w:rFonts w:eastAsia="宋体" w:hint="eastAsia"/>
          <w:lang w:eastAsia="zh-CN"/>
        </w:rPr>
        <w:t>》</w:t>
      </w:r>
    </w:p>
    <w:p w14:paraId="39E2FDCA" w14:textId="77777777" w:rsidR="00CC015B" w:rsidRDefault="00000000">
      <w:pPr>
        <w:rPr>
          <w:rFonts w:eastAsia="宋体"/>
          <w:lang w:eastAsia="zh-CN"/>
        </w:rPr>
      </w:pPr>
      <w:r>
        <w:rPr>
          <w:rFonts w:eastAsia="宋体" w:hint="eastAsia"/>
          <w:lang w:eastAsia="zh-CN"/>
        </w:rPr>
        <w:t>《</w:t>
      </w:r>
      <w:r>
        <w:rPr>
          <w:lang w:eastAsia="zh-CN"/>
        </w:rPr>
        <w:t>穆天子傳</w:t>
      </w:r>
      <w:r>
        <w:rPr>
          <w:rFonts w:eastAsia="宋体" w:hint="eastAsia"/>
          <w:lang w:eastAsia="zh-CN"/>
        </w:rPr>
        <w:t>》《</w:t>
      </w:r>
      <w:r>
        <w:rPr>
          <w:lang w:eastAsia="zh-CN"/>
        </w:rPr>
        <w:t>竹書紀年</w:t>
      </w:r>
      <w:r>
        <w:rPr>
          <w:rFonts w:eastAsia="宋体" w:hint="eastAsia"/>
          <w:lang w:eastAsia="zh-CN"/>
        </w:rPr>
        <w:t>》</w:t>
      </w:r>
    </w:p>
    <w:p w14:paraId="542F0A9E" w14:textId="77777777" w:rsidR="00CC015B" w:rsidRDefault="00000000">
      <w:proofErr w:type="spellStart"/>
      <w:r>
        <w:t>雜著</w:t>
      </w:r>
      <w:proofErr w:type="spellEnd"/>
    </w:p>
    <w:p w14:paraId="2BB7403E" w14:textId="77777777" w:rsidR="00CC015B" w:rsidRDefault="00000000">
      <w:r>
        <w:rPr>
          <w:rFonts w:eastAsia="宋体" w:hint="eastAsia"/>
          <w:lang w:eastAsia="zh-CN"/>
        </w:rPr>
        <w:t>《</w:t>
      </w:r>
      <w:proofErr w:type="spellStart"/>
      <w:r>
        <w:t>説文考正</w:t>
      </w:r>
      <w:proofErr w:type="spellEnd"/>
      <w:r>
        <w:rPr>
          <w:rFonts w:eastAsia="宋体" w:hint="eastAsia"/>
          <w:lang w:eastAsia="zh-CN"/>
        </w:rPr>
        <w:t>》</w:t>
      </w:r>
      <w:proofErr w:type="spellStart"/>
      <w:r>
        <w:t>古韻集古音群</w:t>
      </w:r>
      <w:proofErr w:type="gramStart"/>
      <w:r>
        <w:t>書</w:t>
      </w:r>
      <w:proofErr w:type="gramEnd"/>
      <w:r>
        <w:t>字類續方言</w:t>
      </w:r>
      <w:proofErr w:type="spellEnd"/>
      <w:r>
        <w:rPr>
          <w:rFonts w:eastAsia="宋体" w:hint="eastAsia"/>
          <w:lang w:eastAsia="zh-CN"/>
        </w:rPr>
        <w:t>《</w:t>
      </w:r>
      <w:proofErr w:type="spellStart"/>
      <w:r>
        <w:t>大戴禮音義</w:t>
      </w:r>
      <w:proofErr w:type="spellEnd"/>
    </w:p>
    <w:p w14:paraId="30285321" w14:textId="77777777" w:rsidR="00CC015B" w:rsidRDefault="00000000">
      <w:pPr>
        <w:rPr>
          <w:lang w:eastAsia="zh-CN"/>
        </w:rPr>
      </w:pPr>
      <w:r>
        <w:rPr>
          <w:lang w:eastAsia="zh-CN"/>
        </w:rPr>
        <w:lastRenderedPageBreak/>
        <w:t>作</w:t>
      </w:r>
      <w:r>
        <w:rPr>
          <w:rFonts w:eastAsia="宋体" w:hint="eastAsia"/>
          <w:lang w:eastAsia="zh-CN"/>
        </w:rPr>
        <w:t>《</w:t>
      </w:r>
      <w:r>
        <w:rPr>
          <w:lang w:eastAsia="zh-CN"/>
        </w:rPr>
        <w:t>九經補韻</w:t>
      </w:r>
      <w:r>
        <w:rPr>
          <w:rFonts w:eastAsia="宋体" w:hint="eastAsia"/>
          <w:lang w:eastAsia="zh-CN"/>
        </w:rPr>
        <w:t>》</w:t>
      </w:r>
      <w:r>
        <w:rPr>
          <w:lang w:eastAsia="zh-CN"/>
        </w:rPr>
        <w:t>时須</w:t>
      </w:r>
      <w:proofErr w:type="gramStart"/>
      <w:r>
        <w:rPr>
          <w:lang w:eastAsia="zh-CN"/>
        </w:rPr>
        <w:t>將</w:t>
      </w:r>
      <w:proofErr w:type="gramEnd"/>
      <w:r>
        <w:rPr>
          <w:lang w:eastAsia="zh-CN"/>
        </w:rPr>
        <w:t>其平上、</w:t>
      </w:r>
      <w:proofErr w:type="gramStart"/>
      <w:r>
        <w:rPr>
          <w:lang w:eastAsia="zh-CN"/>
        </w:rPr>
        <w:t>入通押</w:t>
      </w:r>
      <w:proofErr w:type="gramEnd"/>
      <w:r>
        <w:rPr>
          <w:lang w:eastAsia="zh-CN"/>
        </w:rPr>
        <w:t>及協韻之未收者補入。之蒸、侵</w:t>
      </w:r>
      <w:proofErr w:type="gramStart"/>
      <w:r>
        <w:rPr>
          <w:lang w:eastAsia="zh-CN"/>
        </w:rPr>
        <w:t>覃</w:t>
      </w:r>
      <w:proofErr w:type="gramEnd"/>
      <w:r>
        <w:rPr>
          <w:lang w:eastAsia="zh-CN"/>
        </w:rPr>
        <w:t>、職緝談之通尤宜加意。凡三韻並用者</w:t>
      </w:r>
    </w:p>
    <w:p w14:paraId="1609F334" w14:textId="77777777" w:rsidR="00CC015B" w:rsidRDefault="00000000">
      <w:pPr>
        <w:rPr>
          <w:lang w:eastAsia="zh-CN"/>
        </w:rPr>
      </w:pPr>
      <w:r>
        <w:rPr>
          <w:lang w:eastAsia="zh-CN"/>
        </w:rPr>
        <w:t>不得存</w:t>
      </w:r>
      <w:proofErr w:type="gramStart"/>
      <w:r>
        <w:rPr>
          <w:lang w:eastAsia="zh-CN"/>
        </w:rPr>
        <w:t>其二而</w:t>
      </w:r>
      <w:proofErr w:type="gramEnd"/>
      <w:r>
        <w:rPr>
          <w:lang w:eastAsia="zh-CN"/>
        </w:rPr>
        <w:t>去其一。</w:t>
      </w:r>
    </w:p>
    <w:p w14:paraId="16C3E00B" w14:textId="77777777" w:rsidR="00CC015B" w:rsidRDefault="00000000">
      <w:pPr>
        <w:rPr>
          <w:lang w:eastAsia="zh-CN"/>
        </w:rPr>
      </w:pPr>
      <w:r>
        <w:rPr>
          <w:lang w:eastAsia="zh-CN"/>
        </w:rPr>
        <w:t>【第</w:t>
      </w:r>
      <w:r>
        <w:rPr>
          <w:lang w:eastAsia="zh-CN"/>
        </w:rPr>
        <w:t>368</w:t>
      </w:r>
      <w:r>
        <w:rPr>
          <w:lang w:eastAsia="zh-CN"/>
        </w:rPr>
        <w:t>页】</w:t>
      </w:r>
    </w:p>
    <w:p w14:paraId="7376CAC7" w14:textId="77777777" w:rsidR="00CC015B" w:rsidRDefault="00000000">
      <w:pPr>
        <w:rPr>
          <w:rFonts w:eastAsia="宋体"/>
          <w:lang w:eastAsia="zh-CN"/>
        </w:rPr>
      </w:pPr>
      <w:r>
        <w:rPr>
          <w:lang w:eastAsia="zh-CN"/>
        </w:rPr>
        <w:t>説明</w:t>
      </w:r>
      <w:r>
        <w:rPr>
          <w:rFonts w:eastAsia="宋体" w:hint="eastAsia"/>
          <w:lang w:eastAsia="zh-CN"/>
        </w:rPr>
        <w:t>）</w:t>
      </w:r>
    </w:p>
    <w:p w14:paraId="2F4E2AC2" w14:textId="77777777" w:rsidR="00CC015B" w:rsidRDefault="00000000">
      <w:pPr>
        <w:rPr>
          <w:lang w:eastAsia="zh-CN"/>
        </w:rPr>
      </w:pPr>
      <w:proofErr w:type="gramStart"/>
      <w:r>
        <w:rPr>
          <w:lang w:eastAsia="zh-CN"/>
        </w:rPr>
        <w:t>據</w:t>
      </w:r>
      <w:proofErr w:type="gramEnd"/>
      <w:r>
        <w:rPr>
          <w:lang w:eastAsia="zh-CN"/>
        </w:rPr>
        <w:t>李宗焜輯注</w:t>
      </w:r>
      <w:r>
        <w:rPr>
          <w:rFonts w:eastAsia="宋体" w:hint="eastAsia"/>
          <w:lang w:eastAsia="zh-CN"/>
        </w:rPr>
        <w:t>《</w:t>
      </w:r>
      <w:r>
        <w:rPr>
          <w:lang w:eastAsia="zh-CN"/>
        </w:rPr>
        <w:t>高郵王氏父子手稿</w:t>
      </w:r>
      <w:r>
        <w:rPr>
          <w:rFonts w:eastAsia="宋体" w:hint="eastAsia"/>
          <w:lang w:eastAsia="zh-CN"/>
        </w:rPr>
        <w:t>》</w:t>
      </w:r>
      <w:r>
        <w:rPr>
          <w:lang w:eastAsia="zh-CN"/>
        </w:rPr>
        <w:t>謄正，標題從李氏。</w:t>
      </w:r>
      <w:proofErr w:type="gramStart"/>
      <w:r>
        <w:rPr>
          <w:lang w:eastAsia="zh-CN"/>
        </w:rPr>
        <w:t>據零稿内容及書</w:t>
      </w:r>
      <w:proofErr w:type="gramEnd"/>
      <w:r>
        <w:rPr>
          <w:lang w:eastAsia="zh-CN"/>
        </w:rPr>
        <w:t>目，似王念孫三十歲前後</w:t>
      </w:r>
    </w:p>
    <w:p w14:paraId="64CB0EB2" w14:textId="77777777" w:rsidR="00CC015B" w:rsidRDefault="00000000">
      <w:pPr>
        <w:rPr>
          <w:lang w:eastAsia="zh-CN"/>
        </w:rPr>
      </w:pPr>
      <w:r>
        <w:rPr>
          <w:lang w:eastAsia="zh-CN"/>
        </w:rPr>
        <w:t>所作。稿中</w:t>
      </w:r>
      <w:r>
        <w:rPr>
          <w:rFonts w:eastAsia="宋体" w:hint="eastAsia"/>
          <w:lang w:eastAsia="zh-CN"/>
        </w:rPr>
        <w:t>“</w:t>
      </w:r>
      <w:r>
        <w:rPr>
          <w:lang w:eastAsia="zh-CN"/>
        </w:rPr>
        <w:t>以韻爲經，以音爲緯</w:t>
      </w:r>
      <w:r>
        <w:rPr>
          <w:rFonts w:eastAsia="宋体" w:hint="eastAsia"/>
          <w:lang w:eastAsia="zh-CN"/>
        </w:rPr>
        <w:t>”</w:t>
      </w:r>
      <w:r>
        <w:rPr>
          <w:lang w:eastAsia="zh-CN"/>
        </w:rPr>
        <w:t>以下十三行文字，係王念孙抄自羅士琳</w:t>
      </w:r>
      <w:r>
        <w:rPr>
          <w:rFonts w:eastAsia="宋体" w:hint="eastAsia"/>
          <w:lang w:eastAsia="zh-CN"/>
        </w:rPr>
        <w:t>《</w:t>
      </w:r>
      <w:r>
        <w:rPr>
          <w:lang w:eastAsia="zh-CN"/>
        </w:rPr>
        <w:t>音緯</w:t>
      </w:r>
      <w:r>
        <w:rPr>
          <w:rFonts w:eastAsia="宋体" w:hint="eastAsia"/>
          <w:lang w:eastAsia="zh-CN"/>
        </w:rPr>
        <w:t>•</w:t>
      </w:r>
      <w:r>
        <w:rPr>
          <w:lang w:eastAsia="zh-CN"/>
        </w:rPr>
        <w:t>序</w:t>
      </w:r>
      <w:r>
        <w:rPr>
          <w:rFonts w:eastAsia="宋体" w:hint="eastAsia"/>
          <w:lang w:eastAsia="zh-CN"/>
        </w:rPr>
        <w:t>》</w:t>
      </w:r>
      <w:r>
        <w:rPr>
          <w:lang w:eastAsia="zh-CN"/>
        </w:rPr>
        <w:t>，非王氏語</w:t>
      </w:r>
    </w:p>
    <w:p w14:paraId="5CFFA1AC" w14:textId="77777777" w:rsidR="00CC015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55EA299C" w14:textId="77777777" w:rsidR="00CC015B" w:rsidRDefault="00000000">
      <w:pPr>
        <w:rPr>
          <w:lang w:eastAsia="zh-CN"/>
        </w:rPr>
      </w:pPr>
      <w:r>
        <w:rPr>
          <w:rFonts w:eastAsia="宋体" w:hint="eastAsia"/>
          <w:lang w:eastAsia="zh-CN"/>
        </w:rPr>
        <w:t>【</w:t>
      </w:r>
      <w:r>
        <w:t>一</w:t>
      </w:r>
      <w:r>
        <w:rPr>
          <w:rFonts w:eastAsia="宋体" w:hint="eastAsia"/>
          <w:lang w:eastAsia="zh-CN"/>
        </w:rPr>
        <w:t>】《</w:t>
      </w:r>
      <w:proofErr w:type="spellStart"/>
      <w:r>
        <w:t>回波辭</w:t>
      </w:r>
      <w:proofErr w:type="spellEnd"/>
      <w:r>
        <w:rPr>
          <w:rFonts w:eastAsia="宋体" w:hint="eastAsia"/>
          <w:lang w:eastAsia="zh-CN"/>
        </w:rPr>
        <w:t>》</w:t>
      </w:r>
      <w:r>
        <w:t>，</w:t>
      </w:r>
      <w:proofErr w:type="spellStart"/>
      <w:r>
        <w:t>又名</w:t>
      </w:r>
      <w:proofErr w:type="spellEnd"/>
      <w:r>
        <w:rPr>
          <w:rFonts w:eastAsia="宋体" w:hint="eastAsia"/>
          <w:lang w:eastAsia="zh-CN"/>
        </w:rPr>
        <w:t>《</w:t>
      </w:r>
      <w:proofErr w:type="spellStart"/>
      <w:r>
        <w:t>回波樂</w:t>
      </w:r>
      <w:proofErr w:type="spellEnd"/>
      <w:r>
        <w:rPr>
          <w:rFonts w:eastAsia="宋体" w:hint="eastAsia"/>
          <w:lang w:eastAsia="zh-CN"/>
        </w:rPr>
        <w:t>》</w:t>
      </w:r>
      <w:r>
        <w:t>。</w:t>
      </w:r>
      <w:proofErr w:type="gramStart"/>
      <w:r>
        <w:rPr>
          <w:lang w:eastAsia="zh-CN"/>
        </w:rPr>
        <w:t>據</w:t>
      </w:r>
      <w:proofErr w:type="gramEnd"/>
      <w:r>
        <w:rPr>
          <w:lang w:eastAsia="zh-CN"/>
        </w:rPr>
        <w:t>手稿，當作</w:t>
      </w:r>
      <w:r>
        <w:rPr>
          <w:rFonts w:eastAsia="宋体" w:hint="eastAsia"/>
          <w:lang w:eastAsia="zh-CN"/>
        </w:rPr>
        <w:t>“</w:t>
      </w:r>
      <w:r>
        <w:rPr>
          <w:lang w:eastAsia="zh-CN"/>
        </w:rPr>
        <w:t>辭</w:t>
      </w:r>
      <w:r>
        <w:rPr>
          <w:rFonts w:eastAsia="宋体" w:hint="eastAsia"/>
          <w:lang w:eastAsia="zh-CN"/>
        </w:rPr>
        <w:t>”</w:t>
      </w:r>
      <w:r>
        <w:rPr>
          <w:lang w:eastAsia="zh-CN"/>
        </w:rPr>
        <w:t>。李氏作</w:t>
      </w:r>
      <w:r>
        <w:rPr>
          <w:rFonts w:eastAsia="宋体" w:hint="eastAsia"/>
          <w:lang w:eastAsia="zh-CN"/>
        </w:rPr>
        <w:t>“</w:t>
      </w:r>
      <w:r>
        <w:rPr>
          <w:lang w:eastAsia="zh-CN"/>
        </w:rPr>
        <w:t>樂</w:t>
      </w:r>
      <w:r>
        <w:rPr>
          <w:rFonts w:eastAsia="宋体" w:hint="eastAsia"/>
          <w:lang w:eastAsia="zh-CN"/>
        </w:rPr>
        <w:t>”</w:t>
      </w:r>
      <w:r>
        <w:rPr>
          <w:lang w:eastAsia="zh-CN"/>
        </w:rPr>
        <w:t>，與手迹不合</w:t>
      </w:r>
    </w:p>
    <w:p w14:paraId="134B359E" w14:textId="77777777" w:rsidR="00CC015B" w:rsidRDefault="00000000">
      <w:r>
        <w:rPr>
          <w:rFonts w:eastAsia="宋体" w:hint="eastAsia"/>
          <w:lang w:eastAsia="zh-CN"/>
        </w:rPr>
        <w:t>【</w:t>
      </w:r>
      <w:r>
        <w:t>二</w:t>
      </w:r>
      <w:r>
        <w:rPr>
          <w:rFonts w:eastAsia="宋体" w:hint="eastAsia"/>
          <w:lang w:eastAsia="zh-CN"/>
        </w:rPr>
        <w:t>】“</w:t>
      </w:r>
      <w:r>
        <w:t>陴</w:t>
      </w:r>
      <w:r>
        <w:rPr>
          <w:rFonts w:eastAsia="宋体" w:hint="eastAsia"/>
          <w:lang w:eastAsia="zh-CN"/>
        </w:rPr>
        <w:t>”</w:t>
      </w:r>
      <w:r>
        <w:t>，</w:t>
      </w:r>
      <w:proofErr w:type="spellStart"/>
      <w:r>
        <w:t>李氏作</w:t>
      </w:r>
      <w:proofErr w:type="spellEnd"/>
      <w:r>
        <w:rPr>
          <w:rFonts w:eastAsia="宋体" w:hint="eastAsia"/>
          <w:lang w:eastAsia="zh-CN"/>
        </w:rPr>
        <w:t>“</w:t>
      </w:r>
      <w:r>
        <w:t>陣</w:t>
      </w:r>
      <w:r>
        <w:rPr>
          <w:rFonts w:eastAsia="宋体" w:hint="eastAsia"/>
          <w:lang w:eastAsia="zh-CN"/>
        </w:rPr>
        <w:t>”</w:t>
      </w:r>
      <w:r>
        <w:t>，</w:t>
      </w:r>
      <w:proofErr w:type="spellStart"/>
      <w:r>
        <w:t>既不在支部，亦與字體不合</w:t>
      </w:r>
      <w:proofErr w:type="spellEnd"/>
    </w:p>
    <w:p w14:paraId="4754B01C" w14:textId="77777777" w:rsidR="00CC015B" w:rsidRDefault="00000000">
      <w:r>
        <w:rPr>
          <w:rFonts w:eastAsia="宋体" w:hint="eastAsia"/>
          <w:lang w:eastAsia="zh-CN"/>
        </w:rPr>
        <w:t>【</w:t>
      </w:r>
      <w:r>
        <w:t>三</w:t>
      </w:r>
      <w:r>
        <w:rPr>
          <w:rFonts w:eastAsia="宋体" w:hint="eastAsia"/>
          <w:lang w:eastAsia="zh-CN"/>
        </w:rPr>
        <w:t>】</w:t>
      </w:r>
      <w:proofErr w:type="spellStart"/>
      <w:r>
        <w:t>此條</w:t>
      </w:r>
      <w:proofErr w:type="gramStart"/>
      <w:r>
        <w:t>手稿已圈去</w:t>
      </w:r>
      <w:proofErr w:type="gramEnd"/>
      <w:r>
        <w:t>，姑從李氏保留</w:t>
      </w:r>
      <w:proofErr w:type="spellEnd"/>
    </w:p>
    <w:p w14:paraId="16F5077A" w14:textId="77777777" w:rsidR="00CC015B" w:rsidRDefault="00000000">
      <w:r>
        <w:rPr>
          <w:rFonts w:eastAsia="宋体" w:hint="eastAsia"/>
          <w:lang w:eastAsia="zh-CN"/>
        </w:rPr>
        <w:t>【</w:t>
      </w:r>
      <w:r>
        <w:t>四</w:t>
      </w:r>
      <w:r>
        <w:rPr>
          <w:rFonts w:eastAsia="宋体" w:hint="eastAsia"/>
          <w:lang w:eastAsia="zh-CN"/>
        </w:rPr>
        <w:t>】</w:t>
      </w:r>
      <w:proofErr w:type="spellStart"/>
      <w:r>
        <w:t>李氏</w:t>
      </w:r>
      <w:proofErr w:type="spellEnd"/>
      <w:r>
        <w:rPr>
          <w:rFonts w:eastAsia="宋体" w:hint="eastAsia"/>
          <w:lang w:eastAsia="zh-CN"/>
        </w:rPr>
        <w:t>“</w:t>
      </w:r>
      <w:r>
        <w:t>禪</w:t>
      </w:r>
      <w:r>
        <w:rPr>
          <w:rFonts w:eastAsia="宋体" w:hint="eastAsia"/>
          <w:lang w:eastAsia="zh-CN"/>
        </w:rPr>
        <w:t>”</w:t>
      </w:r>
      <w:r>
        <w:t>作</w:t>
      </w:r>
      <w:r>
        <w:rPr>
          <w:rFonts w:eastAsia="宋体" w:hint="eastAsia"/>
          <w:lang w:eastAsia="zh-CN"/>
        </w:rPr>
        <w:t>“</w:t>
      </w:r>
      <w:r>
        <w:t>單</w:t>
      </w:r>
      <w:r>
        <w:rPr>
          <w:rFonts w:eastAsia="宋体" w:hint="eastAsia"/>
          <w:lang w:eastAsia="zh-CN"/>
        </w:rPr>
        <w:t>”</w:t>
      </w:r>
      <w:r>
        <w:t>，誤</w:t>
      </w:r>
    </w:p>
    <w:p w14:paraId="512C9CF9" w14:textId="77777777" w:rsidR="00CC015B" w:rsidRDefault="00000000">
      <w:r>
        <w:rPr>
          <w:rFonts w:eastAsia="宋体" w:hint="eastAsia"/>
          <w:lang w:eastAsia="zh-CN"/>
        </w:rPr>
        <w:t>【</w:t>
      </w:r>
      <w:r>
        <w:t>五</w:t>
      </w:r>
      <w:r>
        <w:rPr>
          <w:rFonts w:eastAsia="宋体" w:hint="eastAsia"/>
          <w:lang w:eastAsia="zh-CN"/>
        </w:rPr>
        <w:t>】</w:t>
      </w:r>
      <w:proofErr w:type="spellStart"/>
      <w:r>
        <w:t>儥，上古音在喻紐。</w:t>
      </w:r>
      <w:proofErr w:type="gramStart"/>
      <w:r>
        <w:t>從</w:t>
      </w:r>
      <w:proofErr w:type="gramEnd"/>
      <w:r>
        <w:t>賣聲</w:t>
      </w:r>
      <w:proofErr w:type="spellEnd"/>
      <w:r>
        <w:t>，</w:t>
      </w:r>
      <w:r>
        <w:rPr>
          <w:rFonts w:eastAsia="宋体" w:hint="eastAsia"/>
          <w:lang w:eastAsia="zh-CN"/>
        </w:rPr>
        <w:t>“</w:t>
      </w:r>
      <w:r>
        <w:t>竇</w:t>
      </w:r>
      <w:r>
        <w:rPr>
          <w:rFonts w:eastAsia="宋体" w:hint="eastAsia"/>
          <w:lang w:eastAsia="zh-CN"/>
        </w:rPr>
        <w:t>”</w:t>
      </w:r>
      <w:proofErr w:type="spellStart"/>
      <w:r>
        <w:t>亦在喻紐。喻、邪舌齒鄰紐，如</w:t>
      </w:r>
      <w:proofErr w:type="gramStart"/>
      <w:r>
        <w:t>從</w:t>
      </w:r>
      <w:proofErr w:type="gramEnd"/>
      <w:r>
        <w:t>竇聲之</w:t>
      </w:r>
      <w:proofErr w:type="spellEnd"/>
      <w:r>
        <w:rPr>
          <w:rFonts w:eastAsia="宋体" w:hint="eastAsia"/>
          <w:lang w:eastAsia="zh-CN"/>
        </w:rPr>
        <w:t>“</w:t>
      </w:r>
      <w:r>
        <w:t>續</w:t>
      </w:r>
      <w:r>
        <w:rPr>
          <w:rFonts w:eastAsia="宋体" w:hint="eastAsia"/>
          <w:lang w:eastAsia="zh-CN"/>
        </w:rPr>
        <w:t>”</w:t>
      </w:r>
      <w:proofErr w:type="spellStart"/>
      <w:r>
        <w:t>在邪紐</w:t>
      </w:r>
      <w:proofErr w:type="spellEnd"/>
      <w:r>
        <w:t>；</w:t>
      </w:r>
      <w:r>
        <w:rPr>
          <w:rFonts w:eastAsia="宋体" w:hint="eastAsia"/>
          <w:lang w:eastAsia="zh-CN"/>
        </w:rPr>
        <w:t>“</w:t>
      </w:r>
      <w:r>
        <w:t>余</w:t>
      </w:r>
    </w:p>
    <w:p w14:paraId="378EEB80" w14:textId="77777777" w:rsidR="00CC015B" w:rsidRDefault="00000000">
      <w:pPr>
        <w:rPr>
          <w:lang w:eastAsia="zh-CN"/>
        </w:rPr>
      </w:pPr>
      <w:proofErr w:type="spellStart"/>
      <w:r>
        <w:t>在喻紐，而</w:t>
      </w:r>
      <w:proofErr w:type="gramStart"/>
      <w:r>
        <w:t>從</w:t>
      </w:r>
      <w:proofErr w:type="spellEnd"/>
      <w:proofErr w:type="gramEnd"/>
      <w:r>
        <w:rPr>
          <w:rFonts w:eastAsia="宋体" w:hint="eastAsia"/>
          <w:lang w:eastAsia="zh-CN"/>
        </w:rPr>
        <w:t>“</w:t>
      </w:r>
      <w:r>
        <w:t>余</w:t>
      </w:r>
      <w:r>
        <w:rPr>
          <w:rFonts w:eastAsia="宋体" w:hint="eastAsia"/>
          <w:lang w:eastAsia="zh-CN"/>
        </w:rPr>
        <w:t>”</w:t>
      </w:r>
      <w:proofErr w:type="spellStart"/>
      <w:r>
        <w:t>聲之</w:t>
      </w:r>
      <w:proofErr w:type="spellEnd"/>
      <w:r>
        <w:rPr>
          <w:rFonts w:eastAsia="宋体" w:hint="eastAsia"/>
          <w:lang w:eastAsia="zh-CN"/>
        </w:rPr>
        <w:t>“</w:t>
      </w:r>
      <w:r>
        <w:t>徐</w:t>
      </w:r>
      <w:r>
        <w:rPr>
          <w:rFonts w:eastAsia="宋体" w:hint="eastAsia"/>
          <w:lang w:eastAsia="zh-CN"/>
        </w:rPr>
        <w:t>”</w:t>
      </w:r>
      <w:proofErr w:type="spellStart"/>
      <w:r>
        <w:t>在邪紐</w:t>
      </w:r>
      <w:proofErr w:type="spellEnd"/>
      <w:r>
        <w:t>；</w:t>
      </w:r>
      <w:r>
        <w:rPr>
          <w:rFonts w:eastAsia="宋体" w:hint="eastAsia"/>
          <w:lang w:eastAsia="zh-CN"/>
        </w:rPr>
        <w:t>“</w:t>
      </w:r>
      <w:r>
        <w:t>予</w:t>
      </w:r>
      <w:r>
        <w:rPr>
          <w:rFonts w:eastAsia="宋体" w:hint="eastAsia"/>
          <w:lang w:eastAsia="zh-CN"/>
        </w:rPr>
        <w:t>”</w:t>
      </w:r>
      <w:proofErr w:type="spellStart"/>
      <w:r>
        <w:t>在喻紐，而</w:t>
      </w:r>
      <w:proofErr w:type="gramStart"/>
      <w:r>
        <w:t>從</w:t>
      </w:r>
      <w:proofErr w:type="spellEnd"/>
      <w:proofErr w:type="gramEnd"/>
      <w:r>
        <w:rPr>
          <w:rFonts w:eastAsia="宋体" w:hint="eastAsia"/>
          <w:lang w:eastAsia="zh-CN"/>
        </w:rPr>
        <w:t>“</w:t>
      </w:r>
      <w:r>
        <w:t>予</w:t>
      </w:r>
      <w:r>
        <w:rPr>
          <w:rFonts w:eastAsia="宋体" w:hint="eastAsia"/>
          <w:lang w:eastAsia="zh-CN"/>
        </w:rPr>
        <w:t>”</w:t>
      </w:r>
      <w:proofErr w:type="spellStart"/>
      <w:r>
        <w:t>聲之</w:t>
      </w:r>
      <w:proofErr w:type="spellEnd"/>
      <w:r>
        <w:rPr>
          <w:rFonts w:eastAsia="宋体" w:hint="eastAsia"/>
          <w:lang w:eastAsia="zh-CN"/>
        </w:rPr>
        <w:t>“</w:t>
      </w:r>
      <w:r>
        <w:t>序</w:t>
      </w:r>
      <w:r>
        <w:rPr>
          <w:rFonts w:eastAsia="宋体" w:hint="eastAsia"/>
          <w:lang w:eastAsia="zh-CN"/>
        </w:rPr>
        <w:t>”</w:t>
      </w:r>
      <w:proofErr w:type="spellStart"/>
      <w:r>
        <w:t>在邪紐</w:t>
      </w:r>
      <w:proofErr w:type="spellEnd"/>
      <w:r>
        <w:t>。</w:t>
      </w:r>
      <w:r>
        <w:rPr>
          <w:lang w:eastAsia="zh-CN"/>
        </w:rPr>
        <w:t>此字手稿中左半是</w:t>
      </w:r>
    </w:p>
    <w:p w14:paraId="00ED6EB0" w14:textId="77777777" w:rsidR="00CC015B" w:rsidRDefault="00000000">
      <w:pPr>
        <w:rPr>
          <w:lang w:eastAsia="zh-CN"/>
        </w:rPr>
      </w:pPr>
      <w:r>
        <w:rPr>
          <w:rFonts w:eastAsia="宋体" w:hint="eastAsia"/>
          <w:lang w:eastAsia="zh-CN"/>
        </w:rPr>
        <w:t>“</w:t>
      </w:r>
      <w:r>
        <w:rPr>
          <w:lang w:eastAsia="zh-CN"/>
        </w:rPr>
        <w:t>亻</w:t>
      </w:r>
      <w:r>
        <w:rPr>
          <w:rFonts w:eastAsia="宋体" w:hint="eastAsia"/>
          <w:lang w:eastAsia="zh-CN"/>
        </w:rPr>
        <w:t>”</w:t>
      </w:r>
      <w:r>
        <w:rPr>
          <w:lang w:eastAsia="zh-CN"/>
        </w:rPr>
        <w:t>，李氏釋作</w:t>
      </w:r>
      <w:r>
        <w:rPr>
          <w:rFonts w:eastAsia="宋体" w:hint="eastAsia"/>
          <w:lang w:eastAsia="zh-CN"/>
        </w:rPr>
        <w:t>“</w:t>
      </w:r>
      <w:r>
        <w:rPr>
          <w:lang w:eastAsia="zh-CN"/>
        </w:rPr>
        <w:t>讀</w:t>
      </w:r>
      <w:r>
        <w:rPr>
          <w:rFonts w:eastAsia="宋体" w:hint="eastAsia"/>
          <w:lang w:eastAsia="zh-CN"/>
        </w:rPr>
        <w:t>”</w:t>
      </w:r>
      <w:r>
        <w:rPr>
          <w:lang w:eastAsia="zh-CN"/>
        </w:rPr>
        <w:t>，音雖通，字形不合</w:t>
      </w:r>
    </w:p>
    <w:p w14:paraId="2FBBF99B" w14:textId="77777777" w:rsidR="00CC015B" w:rsidRDefault="00000000">
      <w:r>
        <w:rPr>
          <w:rFonts w:eastAsia="宋体" w:hint="eastAsia"/>
          <w:lang w:eastAsia="zh-CN"/>
        </w:rPr>
        <w:t>【</w:t>
      </w:r>
      <w:r>
        <w:t>六</w:t>
      </w:r>
      <w:r>
        <w:rPr>
          <w:rFonts w:eastAsia="宋体" w:hint="eastAsia"/>
          <w:lang w:eastAsia="zh-CN"/>
        </w:rPr>
        <w:t>】“</w:t>
      </w:r>
      <w:r>
        <w:t>暜</w:t>
      </w:r>
      <w:r>
        <w:rPr>
          <w:rFonts w:eastAsia="宋体" w:hint="eastAsia"/>
          <w:lang w:eastAsia="zh-CN"/>
        </w:rPr>
        <w:t>”</w:t>
      </w:r>
      <w:r>
        <w:t>，</w:t>
      </w:r>
      <w:proofErr w:type="spellStart"/>
      <w:r>
        <w:t>李氏認作</w:t>
      </w:r>
      <w:proofErr w:type="spellEnd"/>
      <w:r>
        <w:rPr>
          <w:rFonts w:eastAsia="宋体" w:hint="eastAsia"/>
          <w:lang w:eastAsia="zh-CN"/>
        </w:rPr>
        <w:t>“</w:t>
      </w:r>
      <w:r>
        <w:t>晉</w:t>
      </w:r>
      <w:r>
        <w:rPr>
          <w:rFonts w:eastAsia="宋体" w:hint="eastAsia"/>
          <w:lang w:eastAsia="zh-CN"/>
        </w:rPr>
        <w:t>”</w:t>
      </w:r>
      <w:r>
        <w:t>，</w:t>
      </w:r>
      <w:proofErr w:type="spellStart"/>
      <w:r>
        <w:t>字形、</w:t>
      </w:r>
      <w:proofErr w:type="gramStart"/>
      <w:r>
        <w:t>韻部皆不合</w:t>
      </w:r>
      <w:proofErr w:type="spellEnd"/>
      <w:proofErr w:type="gramEnd"/>
    </w:p>
    <w:p w14:paraId="59637478" w14:textId="77777777" w:rsidR="00CC015B" w:rsidRDefault="00000000">
      <w:pPr>
        <w:rPr>
          <w:rFonts w:eastAsia="宋体"/>
          <w:lang w:eastAsia="zh-CN"/>
        </w:rPr>
      </w:pPr>
      <w:r>
        <w:rPr>
          <w:rFonts w:eastAsia="宋体" w:hint="eastAsia"/>
          <w:lang w:eastAsia="zh-CN"/>
        </w:rPr>
        <w:t>【</w:t>
      </w:r>
      <w:r>
        <w:t>七</w:t>
      </w:r>
      <w:r>
        <w:rPr>
          <w:rFonts w:eastAsia="宋体" w:hint="eastAsia"/>
          <w:lang w:eastAsia="zh-CN"/>
        </w:rPr>
        <w:t>】“</w:t>
      </w:r>
      <w:r>
        <w:t>吉</w:t>
      </w:r>
      <w:r>
        <w:rPr>
          <w:rFonts w:eastAsia="宋体" w:hint="eastAsia"/>
          <w:lang w:eastAsia="zh-CN"/>
        </w:rPr>
        <w:t>”</w:t>
      </w:r>
      <w:r>
        <w:t>，</w:t>
      </w:r>
      <w:proofErr w:type="spellStart"/>
      <w:r>
        <w:t>李氏認作</w:t>
      </w:r>
      <w:proofErr w:type="spellEnd"/>
      <w:r>
        <w:rPr>
          <w:rFonts w:eastAsia="宋体" w:hint="eastAsia"/>
          <w:lang w:eastAsia="zh-CN"/>
        </w:rPr>
        <w:t>“</w:t>
      </w:r>
      <w:r>
        <w:t>去</w:t>
      </w:r>
      <w:r>
        <w:rPr>
          <w:rFonts w:eastAsia="宋体" w:hint="eastAsia"/>
          <w:lang w:eastAsia="zh-CN"/>
        </w:rPr>
        <w:t>”</w:t>
      </w:r>
      <w:r>
        <w:t>，</w:t>
      </w:r>
      <w:proofErr w:type="spellStart"/>
      <w:r>
        <w:t>誤同</w:t>
      </w:r>
      <w:proofErr w:type="spellEnd"/>
      <w:r>
        <w:rPr>
          <w:rFonts w:eastAsia="宋体" w:hint="eastAsia"/>
          <w:lang w:eastAsia="zh-CN"/>
        </w:rPr>
        <w:t>【</w:t>
      </w:r>
      <w:r>
        <w:t>六</w:t>
      </w:r>
      <w:r>
        <w:rPr>
          <w:rFonts w:eastAsia="宋体" w:hint="eastAsia"/>
          <w:lang w:eastAsia="zh-CN"/>
        </w:rPr>
        <w:t>】</w:t>
      </w:r>
    </w:p>
    <w:p w14:paraId="5777F7AC" w14:textId="77777777" w:rsidR="00CC015B" w:rsidRDefault="00000000">
      <w:pPr>
        <w:rPr>
          <w:rFonts w:eastAsia="宋体"/>
          <w:lang w:eastAsia="zh-CN"/>
        </w:rPr>
      </w:pPr>
      <w:r>
        <w:rPr>
          <w:rFonts w:eastAsia="宋体" w:hint="eastAsia"/>
          <w:lang w:eastAsia="zh-CN"/>
        </w:rPr>
        <w:t>【</w:t>
      </w:r>
      <w:r>
        <w:rPr>
          <w:lang w:eastAsia="zh-CN"/>
        </w:rPr>
        <w:t>八</w:t>
      </w:r>
      <w:r>
        <w:rPr>
          <w:rFonts w:eastAsia="宋体" w:hint="eastAsia"/>
          <w:lang w:eastAsia="zh-CN"/>
        </w:rPr>
        <w:t>】“</w:t>
      </w:r>
      <w:r>
        <w:rPr>
          <w:lang w:eastAsia="zh-CN"/>
        </w:rPr>
        <w:t>归</w:t>
      </w:r>
      <w:r>
        <w:rPr>
          <w:rFonts w:eastAsia="宋体" w:hint="eastAsia"/>
          <w:lang w:eastAsia="zh-CN"/>
        </w:rPr>
        <w:t>”</w:t>
      </w:r>
      <w:r>
        <w:rPr>
          <w:lang w:eastAsia="zh-CN"/>
        </w:rPr>
        <w:t>。李氏認作</w:t>
      </w:r>
      <w:r>
        <w:rPr>
          <w:rFonts w:eastAsia="宋体" w:hint="eastAsia"/>
          <w:lang w:eastAsia="zh-CN"/>
        </w:rPr>
        <w:t>“</w:t>
      </w:r>
      <w:r>
        <w:rPr>
          <w:lang w:eastAsia="zh-CN"/>
        </w:rPr>
        <w:t>申</w:t>
      </w:r>
      <w:r>
        <w:rPr>
          <w:rFonts w:eastAsia="宋体" w:hint="eastAsia"/>
          <w:lang w:eastAsia="zh-CN"/>
        </w:rPr>
        <w:t>”</w:t>
      </w:r>
      <w:r>
        <w:rPr>
          <w:lang w:eastAsia="zh-CN"/>
        </w:rPr>
        <w:t>，誤同</w:t>
      </w:r>
      <w:r>
        <w:rPr>
          <w:rFonts w:eastAsia="宋体" w:hint="eastAsia"/>
          <w:lang w:eastAsia="zh-CN"/>
        </w:rPr>
        <w:t>【</w:t>
      </w:r>
      <w:r>
        <w:rPr>
          <w:lang w:eastAsia="zh-CN"/>
        </w:rPr>
        <w:t>六</w:t>
      </w:r>
      <w:r>
        <w:rPr>
          <w:rFonts w:eastAsia="宋体" w:hint="eastAsia"/>
          <w:lang w:eastAsia="zh-CN"/>
        </w:rPr>
        <w:t>】</w:t>
      </w:r>
      <w:r>
        <w:rPr>
          <w:lang w:eastAsia="zh-CN"/>
        </w:rPr>
        <w:t>、</w:t>
      </w:r>
      <w:r>
        <w:rPr>
          <w:rFonts w:eastAsia="宋体" w:hint="eastAsia"/>
          <w:lang w:eastAsia="zh-CN"/>
        </w:rPr>
        <w:t>【</w:t>
      </w:r>
      <w:r>
        <w:rPr>
          <w:lang w:eastAsia="zh-CN"/>
        </w:rPr>
        <w:t>七</w:t>
      </w:r>
      <w:r>
        <w:rPr>
          <w:rFonts w:eastAsia="宋体" w:hint="eastAsia"/>
          <w:lang w:eastAsia="zh-CN"/>
        </w:rPr>
        <w:t>】</w:t>
      </w:r>
    </w:p>
    <w:p w14:paraId="30655C00" w14:textId="77777777" w:rsidR="00CC015B" w:rsidRDefault="00000000">
      <w:pPr>
        <w:rPr>
          <w:lang w:eastAsia="zh-CN"/>
        </w:rPr>
      </w:pPr>
      <w:r>
        <w:rPr>
          <w:rFonts w:eastAsia="宋体" w:hint="eastAsia"/>
          <w:lang w:eastAsia="zh-CN"/>
        </w:rPr>
        <w:t>【</w:t>
      </w:r>
      <w:r>
        <w:rPr>
          <w:lang w:eastAsia="zh-CN"/>
        </w:rPr>
        <w:t>九</w:t>
      </w:r>
      <w:r>
        <w:rPr>
          <w:rFonts w:eastAsia="宋体" w:hint="eastAsia"/>
          <w:lang w:eastAsia="zh-CN"/>
        </w:rPr>
        <w:t>】“</w:t>
      </w:r>
      <w:r>
        <w:rPr>
          <w:lang w:eastAsia="zh-CN"/>
        </w:rPr>
        <w:t>飘</w:t>
      </w:r>
      <w:r>
        <w:rPr>
          <w:rFonts w:eastAsia="宋体" w:hint="eastAsia"/>
          <w:lang w:eastAsia="zh-CN"/>
        </w:rPr>
        <w:t>”</w:t>
      </w:r>
      <w:r>
        <w:rPr>
          <w:lang w:eastAsia="zh-CN"/>
        </w:rPr>
        <w:t>，李氏認作</w:t>
      </w:r>
      <w:r>
        <w:rPr>
          <w:rFonts w:eastAsia="宋体" w:hint="eastAsia"/>
          <w:lang w:eastAsia="zh-CN"/>
        </w:rPr>
        <w:t>“</w:t>
      </w:r>
      <w:r>
        <w:rPr>
          <w:lang w:eastAsia="zh-CN"/>
        </w:rPr>
        <w:t>敖</w:t>
      </w:r>
      <w:r>
        <w:rPr>
          <w:rFonts w:eastAsia="宋体" w:hint="eastAsia"/>
          <w:lang w:eastAsia="zh-CN"/>
        </w:rPr>
        <w:t>”</w:t>
      </w:r>
      <w:r>
        <w:rPr>
          <w:lang w:eastAsia="zh-CN"/>
        </w:rPr>
        <w:t>，誤同前</w:t>
      </w:r>
    </w:p>
    <w:p w14:paraId="3B872FA9" w14:textId="77777777" w:rsidR="00CC015B" w:rsidRDefault="00000000">
      <w:r>
        <w:rPr>
          <w:rFonts w:eastAsia="宋体" w:hint="eastAsia"/>
          <w:lang w:eastAsia="zh-CN"/>
        </w:rPr>
        <w:t>【</w:t>
      </w:r>
      <w:proofErr w:type="spellStart"/>
      <w:r>
        <w:t>一〇</w:t>
      </w:r>
      <w:proofErr w:type="spellEnd"/>
      <w:r>
        <w:rPr>
          <w:rFonts w:eastAsia="宋体" w:hint="eastAsia"/>
          <w:lang w:eastAsia="zh-CN"/>
        </w:rPr>
        <w:t>】“</w:t>
      </w:r>
      <w:r>
        <w:t>㝮</w:t>
      </w:r>
      <w:r>
        <w:rPr>
          <w:rFonts w:eastAsia="宋体" w:hint="eastAsia"/>
          <w:lang w:eastAsia="zh-CN"/>
        </w:rPr>
        <w:t>”</w:t>
      </w:r>
      <w:r>
        <w:t>，</w:t>
      </w:r>
      <w:proofErr w:type="spellStart"/>
      <w:r>
        <w:t>李氏認作</w:t>
      </w:r>
      <w:proofErr w:type="spellEnd"/>
      <w:r>
        <w:rPr>
          <w:rFonts w:eastAsia="宋体" w:hint="eastAsia"/>
          <w:lang w:eastAsia="zh-CN"/>
        </w:rPr>
        <w:t>“</w:t>
      </w:r>
      <w:r>
        <w:t>廒</w:t>
      </w:r>
      <w:r>
        <w:rPr>
          <w:rFonts w:eastAsia="宋体" w:hint="eastAsia"/>
          <w:lang w:eastAsia="zh-CN"/>
        </w:rPr>
        <w:t>”</w:t>
      </w:r>
      <w:r>
        <w:t>，</w:t>
      </w:r>
      <w:proofErr w:type="spellStart"/>
      <w:r>
        <w:t>誤同前</w:t>
      </w:r>
      <w:proofErr w:type="spellEnd"/>
    </w:p>
    <w:p w14:paraId="4C3C410F" w14:textId="77777777" w:rsidR="00CC015B" w:rsidRDefault="00000000">
      <w:r>
        <w:rPr>
          <w:rFonts w:eastAsia="宋体" w:hint="eastAsia"/>
          <w:lang w:eastAsia="zh-CN"/>
        </w:rPr>
        <w:t>【</w:t>
      </w:r>
      <w:proofErr w:type="spellStart"/>
      <w:r>
        <w:t>一一</w:t>
      </w:r>
      <w:proofErr w:type="spellEnd"/>
      <w:r>
        <w:rPr>
          <w:rFonts w:eastAsia="宋体" w:hint="eastAsia"/>
          <w:lang w:eastAsia="zh-CN"/>
        </w:rPr>
        <w:t>】“</w:t>
      </w:r>
      <w:r>
        <w:t>桀</w:t>
      </w:r>
      <w:r>
        <w:rPr>
          <w:rFonts w:eastAsia="宋体" w:hint="eastAsia"/>
          <w:lang w:eastAsia="zh-CN"/>
        </w:rPr>
        <w:t>”</w:t>
      </w:r>
      <w:r>
        <w:t>，</w:t>
      </w:r>
      <w:proofErr w:type="spellStart"/>
      <w:r>
        <w:t>李氏認作</w:t>
      </w:r>
      <w:proofErr w:type="spellEnd"/>
      <w:r>
        <w:rPr>
          <w:rFonts w:eastAsia="宋体" w:hint="eastAsia"/>
          <w:lang w:eastAsia="zh-CN"/>
        </w:rPr>
        <w:t>“</w:t>
      </w:r>
      <w:r>
        <w:t>祭</w:t>
      </w:r>
      <w:r>
        <w:rPr>
          <w:rFonts w:eastAsia="宋体" w:hint="eastAsia"/>
          <w:lang w:eastAsia="zh-CN"/>
        </w:rPr>
        <w:t>”</w:t>
      </w:r>
      <w:r>
        <w:t>，</w:t>
      </w:r>
      <w:proofErr w:type="spellStart"/>
      <w:r>
        <w:t>既與字形不合，又與前文重複</w:t>
      </w:r>
      <w:proofErr w:type="spellEnd"/>
    </w:p>
    <w:p w14:paraId="3E98AE0C" w14:textId="77777777" w:rsidR="00CC015B" w:rsidRDefault="00000000">
      <w:r>
        <w:rPr>
          <w:rFonts w:eastAsia="宋体" w:hint="eastAsia"/>
          <w:lang w:eastAsia="zh-CN"/>
        </w:rPr>
        <w:lastRenderedPageBreak/>
        <w:t>【</w:t>
      </w:r>
      <w:proofErr w:type="spellStart"/>
      <w:r>
        <w:t>一二</w:t>
      </w:r>
      <w:proofErr w:type="spellEnd"/>
      <w:r>
        <w:rPr>
          <w:rFonts w:eastAsia="宋体" w:hint="eastAsia"/>
          <w:lang w:eastAsia="zh-CN"/>
        </w:rPr>
        <w:t>】</w:t>
      </w:r>
      <w:proofErr w:type="spellStart"/>
      <w:r>
        <w:t>此行手稿</w:t>
      </w:r>
      <w:proofErr w:type="gramStart"/>
      <w:r>
        <w:t>中已圈去</w:t>
      </w:r>
      <w:proofErr w:type="gramEnd"/>
      <w:r>
        <w:t>，姑從李氏保留</w:t>
      </w:r>
      <w:proofErr w:type="spellEnd"/>
    </w:p>
    <w:p w14:paraId="0259D4C9" w14:textId="77777777" w:rsidR="00CC015B" w:rsidRDefault="00000000">
      <w:pPr>
        <w:rPr>
          <w:lang w:eastAsia="zh-CN"/>
        </w:rPr>
      </w:pPr>
      <w:r>
        <w:rPr>
          <w:lang w:eastAsia="zh-CN"/>
        </w:rPr>
        <w:t>【第</w:t>
      </w:r>
      <w:r>
        <w:rPr>
          <w:lang w:eastAsia="zh-CN"/>
        </w:rPr>
        <w:t>369</w:t>
      </w:r>
      <w:r>
        <w:rPr>
          <w:lang w:eastAsia="zh-CN"/>
        </w:rPr>
        <w:t>页】</w:t>
      </w:r>
    </w:p>
    <w:p w14:paraId="4B44CF01" w14:textId="77777777" w:rsidR="00CC015B" w:rsidRDefault="00000000">
      <w:pPr>
        <w:rPr>
          <w:lang w:eastAsia="zh-CN"/>
        </w:rPr>
      </w:pPr>
      <w:r>
        <w:rPr>
          <w:rFonts w:eastAsia="宋体" w:hint="eastAsia"/>
          <w:lang w:eastAsia="zh-CN"/>
        </w:rPr>
        <w:t>【</w:t>
      </w:r>
      <w:r>
        <w:rPr>
          <w:lang w:eastAsia="zh-CN"/>
        </w:rPr>
        <w:t>一三</w:t>
      </w:r>
      <w:r>
        <w:rPr>
          <w:rFonts w:eastAsia="宋体" w:hint="eastAsia"/>
          <w:lang w:eastAsia="zh-CN"/>
        </w:rPr>
        <w:t>】“</w:t>
      </w:r>
      <w:r>
        <w:rPr>
          <w:lang w:eastAsia="zh-CN"/>
        </w:rPr>
        <w:t>孔</w:t>
      </w:r>
      <w:r>
        <w:rPr>
          <w:rFonts w:eastAsia="宋体" w:hint="eastAsia"/>
          <w:lang w:eastAsia="zh-CN"/>
        </w:rPr>
        <w:t>”</w:t>
      </w:r>
      <w:r>
        <w:rPr>
          <w:lang w:eastAsia="zh-CN"/>
        </w:rPr>
        <w:t>下手稿作</w:t>
      </w:r>
      <w:r>
        <w:rPr>
          <w:rFonts w:eastAsia="宋体" w:hint="eastAsia"/>
          <w:lang w:eastAsia="zh-CN"/>
        </w:rPr>
        <w:t>“</w:t>
      </w:r>
      <w:r>
        <w:rPr>
          <w:lang w:eastAsia="zh-CN"/>
        </w:rPr>
        <w:t>n</w:t>
      </w:r>
      <w:r>
        <w:rPr>
          <w:lang w:eastAsia="zh-CN"/>
        </w:rPr>
        <w:t>￥</w:t>
      </w:r>
      <w:r>
        <w:rPr>
          <w:rFonts w:eastAsia="宋体" w:hint="eastAsia"/>
          <w:lang w:eastAsia="zh-CN"/>
        </w:rPr>
        <w:t>”</w:t>
      </w:r>
      <w:r>
        <w:rPr>
          <w:lang w:eastAsia="zh-CN"/>
        </w:rPr>
        <w:t>，不識。</w:t>
      </w:r>
    </w:p>
    <w:p w14:paraId="29C624BF" w14:textId="77777777" w:rsidR="00CC015B" w:rsidRDefault="00000000">
      <w:r>
        <w:rPr>
          <w:rFonts w:eastAsia="宋体" w:hint="eastAsia"/>
          <w:lang w:eastAsia="zh-CN"/>
        </w:rPr>
        <w:t>【</w:t>
      </w:r>
      <w:proofErr w:type="spellStart"/>
      <w:r>
        <w:t>一四</w:t>
      </w:r>
      <w:proofErr w:type="spellEnd"/>
      <w:r>
        <w:rPr>
          <w:rFonts w:eastAsia="宋体" w:hint="eastAsia"/>
          <w:lang w:eastAsia="zh-CN"/>
        </w:rPr>
        <w:t>】</w:t>
      </w:r>
      <w:proofErr w:type="spellStart"/>
      <w:r>
        <w:t>此條手稿</w:t>
      </w:r>
      <w:proofErr w:type="gramStart"/>
      <w:r>
        <w:t>中己圈去</w:t>
      </w:r>
      <w:proofErr w:type="gramEnd"/>
      <w:r>
        <w:t>，姑從李氏保留</w:t>
      </w:r>
      <w:proofErr w:type="spellEnd"/>
    </w:p>
    <w:p w14:paraId="317C7387" w14:textId="77777777" w:rsidR="00CC015B" w:rsidRDefault="00000000">
      <w:pPr>
        <w:rPr>
          <w:rFonts w:eastAsia="宋体"/>
          <w:lang w:eastAsia="zh-CN"/>
        </w:rPr>
      </w:pPr>
      <w:r>
        <w:rPr>
          <w:rFonts w:eastAsia="宋体" w:hint="eastAsia"/>
          <w:lang w:eastAsia="zh-CN"/>
        </w:rPr>
        <w:t>【</w:t>
      </w:r>
      <w:proofErr w:type="spellStart"/>
      <w:r>
        <w:t>一五</w:t>
      </w:r>
      <w:r>
        <w:t>uc</w:t>
      </w:r>
      <w:r>
        <w:t>一六</w:t>
      </w:r>
      <w:r>
        <w:t>uc</w:t>
      </w:r>
      <w:r>
        <w:t>一七</w:t>
      </w:r>
      <w:r>
        <w:t>uc</w:t>
      </w:r>
      <w:r>
        <w:t>一八</w:t>
      </w:r>
      <w:proofErr w:type="spellEnd"/>
      <w:r>
        <w:rPr>
          <w:rFonts w:eastAsia="宋体" w:hint="eastAsia"/>
          <w:lang w:eastAsia="zh-CN"/>
        </w:rPr>
        <w:t>】</w:t>
      </w:r>
      <w:r>
        <w:t>：</w:t>
      </w:r>
      <w:proofErr w:type="spellStart"/>
      <w:r>
        <w:t>同</w:t>
      </w:r>
      <w:r>
        <w:t>c</w:t>
      </w:r>
      <w:r>
        <w:t>三</w:t>
      </w:r>
      <w:r>
        <w:t>u</w:t>
      </w:r>
      <w:r>
        <w:t>、</w:t>
      </w:r>
      <w:r>
        <w:t>c</w:t>
      </w:r>
      <w:r>
        <w:t>一二</w:t>
      </w:r>
      <w:r>
        <w:t>u</w:t>
      </w:r>
      <w:r>
        <w:t>、</w:t>
      </w:r>
      <w:r>
        <w:t>c</w:t>
      </w:r>
      <w:r>
        <w:t>一四</w:t>
      </w:r>
      <w:proofErr w:type="spellEnd"/>
      <w:r>
        <w:rPr>
          <w:rFonts w:eastAsia="宋体" w:hint="eastAsia"/>
          <w:lang w:eastAsia="zh-CN"/>
        </w:rPr>
        <w:t>】</w:t>
      </w:r>
    </w:p>
    <w:p w14:paraId="0E68C81B" w14:textId="77777777" w:rsidR="00CC015B" w:rsidRDefault="00000000">
      <w:pPr>
        <w:rPr>
          <w:lang w:eastAsia="zh-CN"/>
        </w:rPr>
      </w:pPr>
      <w:r>
        <w:rPr>
          <w:rFonts w:eastAsia="宋体" w:hint="eastAsia"/>
          <w:lang w:eastAsia="zh-CN"/>
        </w:rPr>
        <w:t>【</w:t>
      </w:r>
      <w:proofErr w:type="spellStart"/>
      <w:r>
        <w:t>一九</w:t>
      </w:r>
      <w:proofErr w:type="spellEnd"/>
      <w:r>
        <w:rPr>
          <w:rFonts w:eastAsia="宋体" w:hint="eastAsia"/>
          <w:lang w:eastAsia="zh-CN"/>
        </w:rPr>
        <w:t>】</w:t>
      </w:r>
      <w:proofErr w:type="spellStart"/>
      <w:r>
        <w:t>此條互見</w:t>
      </w:r>
      <w:proofErr w:type="spellEnd"/>
      <w:r>
        <w:rPr>
          <w:rFonts w:eastAsia="宋体" w:hint="eastAsia"/>
          <w:lang w:eastAsia="zh-CN"/>
        </w:rPr>
        <w:t>《</w:t>
      </w:r>
      <w:proofErr w:type="spellStart"/>
      <w:r>
        <w:t>經義述聞</w:t>
      </w:r>
      <w:proofErr w:type="spellEnd"/>
      <w:r>
        <w:rPr>
          <w:rFonts w:eastAsia="宋体" w:hint="eastAsia"/>
          <w:lang w:eastAsia="zh-CN"/>
        </w:rPr>
        <w:t>》</w:t>
      </w:r>
      <w:proofErr w:type="spellStart"/>
      <w:r>
        <w:t>卷十一</w:t>
      </w:r>
      <w:proofErr w:type="spellEnd"/>
      <w:r>
        <w:t>。</w:t>
      </w:r>
      <w:r>
        <w:rPr>
          <w:lang w:eastAsia="zh-CN"/>
        </w:rPr>
        <w:t>此條末尾誤衍一句，當</w:t>
      </w:r>
      <w:proofErr w:type="gramStart"/>
      <w:r>
        <w:rPr>
          <w:lang w:eastAsia="zh-CN"/>
        </w:rPr>
        <w:t>删</w:t>
      </w:r>
      <w:proofErr w:type="gramEnd"/>
    </w:p>
    <w:p w14:paraId="64D160EA" w14:textId="77777777" w:rsidR="00CC015B" w:rsidRDefault="00000000">
      <w:r>
        <w:rPr>
          <w:rFonts w:eastAsia="宋体" w:hint="eastAsia"/>
          <w:lang w:eastAsia="zh-CN"/>
        </w:rPr>
        <w:t>【</w:t>
      </w:r>
      <w:proofErr w:type="spellStart"/>
      <w:r>
        <w:t>二〇</w:t>
      </w:r>
      <w:proofErr w:type="spellEnd"/>
      <w:r>
        <w:rPr>
          <w:rFonts w:eastAsia="宋体" w:hint="eastAsia"/>
          <w:lang w:eastAsia="zh-CN"/>
        </w:rPr>
        <w:t>】</w:t>
      </w:r>
      <w:proofErr w:type="spellStart"/>
      <w:r>
        <w:t>此條互見</w:t>
      </w:r>
      <w:proofErr w:type="spellEnd"/>
      <w:r>
        <w:rPr>
          <w:rFonts w:eastAsia="宋体" w:hint="eastAsia"/>
          <w:lang w:eastAsia="zh-CN"/>
        </w:rPr>
        <w:t>《</w:t>
      </w:r>
      <w:proofErr w:type="spellStart"/>
      <w:r>
        <w:t>經義述聞</w:t>
      </w:r>
      <w:proofErr w:type="spellEnd"/>
      <w:r>
        <w:rPr>
          <w:rFonts w:eastAsia="宋体" w:hint="eastAsia"/>
          <w:lang w:eastAsia="zh-CN"/>
        </w:rPr>
        <w:t>》</w:t>
      </w:r>
      <w:proofErr w:type="spellStart"/>
      <w:r>
        <w:t>卷二</w:t>
      </w:r>
      <w:proofErr w:type="spellEnd"/>
    </w:p>
    <w:p w14:paraId="4F7FD82F" w14:textId="77777777" w:rsidR="00CC015B" w:rsidRDefault="00000000">
      <w:r>
        <w:rPr>
          <w:rFonts w:eastAsia="宋体" w:hint="eastAsia"/>
          <w:lang w:eastAsia="zh-CN"/>
        </w:rPr>
        <w:t>【</w:t>
      </w:r>
      <w:proofErr w:type="spellStart"/>
      <w:r>
        <w:t>二一</w:t>
      </w:r>
      <w:proofErr w:type="spellEnd"/>
      <w:r>
        <w:rPr>
          <w:rFonts w:eastAsia="宋体" w:hint="eastAsia"/>
          <w:lang w:eastAsia="zh-CN"/>
        </w:rPr>
        <w:t>】</w:t>
      </w:r>
      <w:proofErr w:type="spellStart"/>
      <w:r>
        <w:t>此條互見</w:t>
      </w:r>
      <w:proofErr w:type="spellEnd"/>
      <w:r>
        <w:rPr>
          <w:rFonts w:eastAsia="宋体" w:hint="eastAsia"/>
          <w:lang w:eastAsia="zh-CN"/>
        </w:rPr>
        <w:t>《</w:t>
      </w:r>
      <w:proofErr w:type="spellStart"/>
      <w:r>
        <w:t>經義述聞</w:t>
      </w:r>
      <w:proofErr w:type="spellEnd"/>
      <w:r>
        <w:rPr>
          <w:rFonts w:eastAsia="宋体" w:hint="eastAsia"/>
          <w:lang w:eastAsia="zh-CN"/>
        </w:rPr>
        <w:t>》</w:t>
      </w:r>
      <w:proofErr w:type="spellStart"/>
      <w:r>
        <w:t>卷十一</w:t>
      </w:r>
      <w:proofErr w:type="spellEnd"/>
    </w:p>
    <w:p w14:paraId="7695617B" w14:textId="77777777" w:rsidR="00CC015B" w:rsidRDefault="00000000">
      <w:r>
        <w:rPr>
          <w:rFonts w:eastAsia="宋体" w:hint="eastAsia"/>
          <w:lang w:eastAsia="zh-CN"/>
        </w:rPr>
        <w:t>【</w:t>
      </w:r>
      <w:proofErr w:type="spellStart"/>
      <w:r>
        <w:t>二</w:t>
      </w:r>
      <w:r>
        <w:t>l</w:t>
      </w:r>
      <w:proofErr w:type="spellEnd"/>
      <w:r>
        <w:rPr>
          <w:rFonts w:eastAsia="宋体" w:hint="eastAsia"/>
          <w:lang w:eastAsia="zh-CN"/>
        </w:rPr>
        <w:t>】</w:t>
      </w:r>
      <w:proofErr w:type="spellStart"/>
      <w:r>
        <w:t>此六類，都是王念孫著作，詳</w:t>
      </w:r>
      <w:proofErr w:type="gramStart"/>
      <w:r>
        <w:t>劉盼遂</w:t>
      </w:r>
      <w:proofErr w:type="spellEnd"/>
      <w:proofErr w:type="gramEnd"/>
      <w:r>
        <w:rPr>
          <w:rFonts w:eastAsia="宋体" w:hint="eastAsia"/>
          <w:lang w:eastAsia="zh-CN"/>
        </w:rPr>
        <w:t>《</w:t>
      </w:r>
      <w:proofErr w:type="spellStart"/>
      <w:r>
        <w:t>高郵王氏父子著述考</w:t>
      </w:r>
      <w:proofErr w:type="spellEnd"/>
      <w:r>
        <w:rPr>
          <w:rFonts w:eastAsia="宋体" w:hint="eastAsia"/>
          <w:lang w:eastAsia="zh-CN"/>
        </w:rPr>
        <w:t>》</w:t>
      </w:r>
      <w:r>
        <w:t>、</w:t>
      </w:r>
      <w:proofErr w:type="spellStart"/>
      <w:r>
        <w:t>舒懷</w:t>
      </w:r>
      <w:proofErr w:type="spellEnd"/>
      <w:r>
        <w:rPr>
          <w:rFonts w:eastAsia="宋体" w:hint="eastAsia"/>
          <w:lang w:eastAsia="zh-CN"/>
        </w:rPr>
        <w:t>《</w:t>
      </w:r>
      <w:proofErr w:type="spellStart"/>
      <w:r>
        <w:t>高郵王氏父子學術初</w:t>
      </w:r>
      <w:proofErr w:type="spellEnd"/>
    </w:p>
    <w:p w14:paraId="5BC9A6CA" w14:textId="77777777" w:rsidR="00CC015B" w:rsidRDefault="00000000">
      <w:r>
        <w:t>探</w:t>
      </w:r>
      <w:proofErr w:type="gramStart"/>
      <w:r>
        <w:rPr>
          <w:rFonts w:eastAsia="宋体" w:hint="eastAsia"/>
          <w:lang w:eastAsia="zh-CN"/>
        </w:rPr>
        <w:t>》</w:t>
      </w:r>
      <w:proofErr w:type="spellStart"/>
      <w:proofErr w:type="gramEnd"/>
      <w:r>
        <w:t>第一章及本</w:t>
      </w:r>
      <w:proofErr w:type="spellEnd"/>
      <w:r>
        <w:rPr>
          <w:rFonts w:eastAsia="宋体" w:hint="eastAsia"/>
          <w:lang w:eastAsia="zh-CN"/>
        </w:rPr>
        <w:t>《</w:t>
      </w:r>
      <w:proofErr w:type="spellStart"/>
      <w:r>
        <w:t>合集</w:t>
      </w:r>
      <w:proofErr w:type="spellEnd"/>
      <w:r>
        <w:rPr>
          <w:rFonts w:eastAsia="宋体" w:hint="eastAsia"/>
          <w:lang w:eastAsia="zh-CN"/>
        </w:rPr>
        <w:t>》</w:t>
      </w:r>
      <w:r>
        <w:t>。</w:t>
      </w:r>
    </w:p>
    <w:p w14:paraId="62107E01" w14:textId="77777777" w:rsidR="00CC015B" w:rsidRDefault="00000000">
      <w:pPr>
        <w:rPr>
          <w:lang w:eastAsia="zh-CN"/>
        </w:rPr>
      </w:pPr>
      <w:r>
        <w:rPr>
          <w:lang w:eastAsia="zh-CN"/>
        </w:rPr>
        <w:t>【第</w:t>
      </w:r>
      <w:r>
        <w:rPr>
          <w:lang w:eastAsia="zh-CN"/>
        </w:rPr>
        <w:t>370</w:t>
      </w:r>
      <w:r>
        <w:rPr>
          <w:lang w:eastAsia="zh-CN"/>
        </w:rPr>
        <w:t>页】</w:t>
      </w:r>
    </w:p>
    <w:p w14:paraId="2DBED869" w14:textId="77777777" w:rsidR="00CC015B" w:rsidRDefault="00000000">
      <w:pPr>
        <w:rPr>
          <w:lang w:eastAsia="zh-CN"/>
        </w:rPr>
      </w:pPr>
      <w:r>
        <w:rPr>
          <w:lang w:eastAsia="zh-CN"/>
        </w:rPr>
        <w:t>礼記注疏</w:t>
      </w:r>
    </w:p>
    <w:p w14:paraId="0D810B24" w14:textId="77777777" w:rsidR="00CC015B" w:rsidRDefault="00000000">
      <w:pPr>
        <w:rPr>
          <w:lang w:eastAsia="zh-CN"/>
        </w:rPr>
      </w:pPr>
      <w:r>
        <w:rPr>
          <w:lang w:eastAsia="zh-CN"/>
        </w:rPr>
        <w:t>左传注疏</w:t>
      </w:r>
    </w:p>
    <w:p w14:paraId="2A951322" w14:textId="77777777" w:rsidR="00CC015B" w:rsidRDefault="00000000">
      <w:pPr>
        <w:rPr>
          <w:lang w:eastAsia="zh-CN"/>
        </w:rPr>
      </w:pPr>
      <w:r>
        <w:rPr>
          <w:lang w:eastAsia="zh-CN"/>
        </w:rPr>
        <w:t>公羊传注疏</w:t>
      </w:r>
    </w:p>
    <w:p w14:paraId="340BDBE4" w14:textId="77777777" w:rsidR="00CC015B" w:rsidRDefault="00000000">
      <w:pPr>
        <w:rPr>
          <w:lang w:eastAsia="zh-CN"/>
        </w:rPr>
      </w:pPr>
      <w:r>
        <w:rPr>
          <w:lang w:eastAsia="zh-CN"/>
        </w:rPr>
        <w:t>穀梁传注疏</w:t>
      </w:r>
    </w:p>
    <w:p w14:paraId="45FF79D1" w14:textId="77777777" w:rsidR="00CC015B" w:rsidRDefault="00000000">
      <w:pPr>
        <w:rPr>
          <w:lang w:eastAsia="zh-CN"/>
        </w:rPr>
      </w:pPr>
      <w:r>
        <w:rPr>
          <w:lang w:eastAsia="zh-CN"/>
        </w:rPr>
        <w:t>論語注疏</w:t>
      </w:r>
    </w:p>
    <w:p w14:paraId="74F12568" w14:textId="77777777" w:rsidR="00CC015B" w:rsidRDefault="00000000">
      <w:pPr>
        <w:rPr>
          <w:lang w:eastAsia="zh-CN"/>
        </w:rPr>
      </w:pPr>
      <w:r>
        <w:rPr>
          <w:lang w:eastAsia="zh-CN"/>
        </w:rPr>
        <w:t>孝經注疏</w:t>
      </w:r>
    </w:p>
    <w:p w14:paraId="623508DB" w14:textId="77777777" w:rsidR="00CC015B" w:rsidRDefault="00000000">
      <w:pPr>
        <w:rPr>
          <w:lang w:eastAsia="zh-CN"/>
        </w:rPr>
      </w:pPr>
      <w:r>
        <w:rPr>
          <w:lang w:eastAsia="zh-CN"/>
        </w:rPr>
        <w:t>孟子注疏</w:t>
      </w:r>
    </w:p>
    <w:p w14:paraId="27A19FFD" w14:textId="77777777" w:rsidR="00CC015B" w:rsidRDefault="00000000">
      <w:pPr>
        <w:rPr>
          <w:lang w:eastAsia="zh-CN"/>
        </w:rPr>
      </w:pPr>
      <w:r>
        <w:rPr>
          <w:lang w:eastAsia="zh-CN"/>
        </w:rPr>
        <w:t>尔雅注疏</w:t>
      </w:r>
    </w:p>
    <w:p w14:paraId="7E836BFF" w14:textId="77777777" w:rsidR="00CC015B" w:rsidRDefault="00000000">
      <w:pPr>
        <w:rPr>
          <w:lang w:eastAsia="zh-CN"/>
        </w:rPr>
      </w:pPr>
      <w:r>
        <w:rPr>
          <w:lang w:eastAsia="zh-CN"/>
        </w:rPr>
        <w:t>史記</w:t>
      </w:r>
    </w:p>
    <w:p w14:paraId="12D31398" w14:textId="77777777" w:rsidR="00CC015B" w:rsidRDefault="00000000">
      <w:pPr>
        <w:rPr>
          <w:lang w:eastAsia="zh-CN"/>
        </w:rPr>
      </w:pPr>
      <w:r>
        <w:rPr>
          <w:lang w:eastAsia="zh-CN"/>
        </w:rPr>
        <w:t>漢</w:t>
      </w:r>
      <w:proofErr w:type="gramStart"/>
      <w:r>
        <w:rPr>
          <w:lang w:eastAsia="zh-CN"/>
        </w:rPr>
        <w:t>書</w:t>
      </w:r>
      <w:proofErr w:type="gramEnd"/>
    </w:p>
    <w:p w14:paraId="46A36EBB" w14:textId="77777777" w:rsidR="00CC015B" w:rsidRDefault="00000000">
      <w:pPr>
        <w:rPr>
          <w:lang w:eastAsia="zh-CN"/>
        </w:rPr>
      </w:pPr>
      <w:proofErr w:type="gramStart"/>
      <w:r>
        <w:rPr>
          <w:lang w:eastAsia="zh-CN"/>
        </w:rPr>
        <w:t>後</w:t>
      </w:r>
      <w:proofErr w:type="gramEnd"/>
      <w:r>
        <w:rPr>
          <w:lang w:eastAsia="zh-CN"/>
        </w:rPr>
        <w:t>漢</w:t>
      </w:r>
      <w:proofErr w:type="gramStart"/>
      <w:r>
        <w:rPr>
          <w:lang w:eastAsia="zh-CN"/>
        </w:rPr>
        <w:t>書</w:t>
      </w:r>
      <w:proofErr w:type="gramEnd"/>
    </w:p>
    <w:p w14:paraId="06DBE4D6" w14:textId="77777777" w:rsidR="00CC015B" w:rsidRDefault="00000000">
      <w:pPr>
        <w:rPr>
          <w:lang w:eastAsia="zh-CN"/>
        </w:rPr>
      </w:pPr>
      <w:r>
        <w:rPr>
          <w:lang w:eastAsia="zh-CN"/>
        </w:rPr>
        <w:lastRenderedPageBreak/>
        <w:t>通典</w:t>
      </w:r>
    </w:p>
    <w:p w14:paraId="3CE6A49C" w14:textId="77777777" w:rsidR="00CC015B" w:rsidRDefault="00000000">
      <w:pPr>
        <w:rPr>
          <w:lang w:eastAsia="zh-CN"/>
        </w:rPr>
      </w:pPr>
      <w:r>
        <w:rPr>
          <w:lang w:eastAsia="zh-CN"/>
        </w:rPr>
        <w:t>周易折中</w:t>
      </w:r>
      <w:proofErr w:type="gramStart"/>
      <w:r>
        <w:rPr>
          <w:lang w:eastAsia="zh-CN"/>
        </w:rPr>
        <w:t>書</w:t>
      </w:r>
      <w:proofErr w:type="gramEnd"/>
      <w:r>
        <w:rPr>
          <w:lang w:eastAsia="zh-CN"/>
        </w:rPr>
        <w:t>經传説彙</w:t>
      </w:r>
      <w:proofErr w:type="gramStart"/>
      <w:r>
        <w:rPr>
          <w:lang w:eastAsia="zh-CN"/>
        </w:rPr>
        <w:t>纂</w:t>
      </w:r>
      <w:proofErr w:type="gramEnd"/>
      <w:r>
        <w:rPr>
          <w:lang w:eastAsia="zh-CN"/>
        </w:rPr>
        <w:t>詩經传説彙</w:t>
      </w:r>
      <w:proofErr w:type="gramStart"/>
      <w:r>
        <w:rPr>
          <w:lang w:eastAsia="zh-CN"/>
        </w:rPr>
        <w:t>纂</w:t>
      </w:r>
      <w:proofErr w:type="gramEnd"/>
    </w:p>
    <w:p w14:paraId="7745B75B" w14:textId="77777777" w:rsidR="00CC015B" w:rsidRDefault="00000000">
      <w:pPr>
        <w:rPr>
          <w:lang w:eastAsia="zh-CN"/>
        </w:rPr>
      </w:pPr>
      <w:r>
        <w:rPr>
          <w:lang w:eastAsia="zh-CN"/>
        </w:rPr>
        <w:t>四</w:t>
      </w:r>
      <w:proofErr w:type="gramStart"/>
      <w:r>
        <w:rPr>
          <w:lang w:eastAsia="zh-CN"/>
        </w:rPr>
        <w:t>庫</w:t>
      </w:r>
      <w:proofErr w:type="gramEnd"/>
      <w:r>
        <w:rPr>
          <w:lang w:eastAsia="zh-CN"/>
        </w:rPr>
        <w:t>简明目録</w:t>
      </w:r>
    </w:p>
    <w:p w14:paraId="48981139" w14:textId="77777777" w:rsidR="00CC015B" w:rsidRDefault="00000000">
      <w:pPr>
        <w:rPr>
          <w:lang w:eastAsia="zh-CN"/>
        </w:rPr>
      </w:pPr>
      <w:r>
        <w:rPr>
          <w:lang w:eastAsia="zh-CN"/>
        </w:rPr>
        <w:t>【第</w:t>
      </w:r>
      <w:r>
        <w:rPr>
          <w:lang w:eastAsia="zh-CN"/>
        </w:rPr>
        <w:t>371</w:t>
      </w:r>
      <w:r>
        <w:rPr>
          <w:lang w:eastAsia="zh-CN"/>
        </w:rPr>
        <w:t>页】</w:t>
      </w:r>
    </w:p>
    <w:p w14:paraId="0CD99898" w14:textId="77777777" w:rsidR="00CC015B" w:rsidRDefault="00000000">
      <w:pPr>
        <w:rPr>
          <w:lang w:eastAsia="zh-CN"/>
        </w:rPr>
      </w:pPr>
      <w:proofErr w:type="gramStart"/>
      <w:r>
        <w:rPr>
          <w:lang w:eastAsia="zh-CN"/>
        </w:rPr>
        <w:t>數</w:t>
      </w:r>
      <w:proofErr w:type="gramEnd"/>
      <w:r>
        <w:rPr>
          <w:lang w:eastAsia="zh-CN"/>
        </w:rPr>
        <w:t>理精藴</w:t>
      </w:r>
    </w:p>
    <w:p w14:paraId="12BFAD61" w14:textId="77777777" w:rsidR="00CC015B" w:rsidRDefault="00000000">
      <w:pPr>
        <w:rPr>
          <w:lang w:eastAsia="zh-CN"/>
        </w:rPr>
      </w:pPr>
      <w:r>
        <w:rPr>
          <w:lang w:eastAsia="zh-CN"/>
        </w:rPr>
        <w:t>太平御覽</w:t>
      </w:r>
    </w:p>
    <w:p w14:paraId="5E6B1184" w14:textId="77777777" w:rsidR="00CC015B" w:rsidRDefault="00000000">
      <w:pPr>
        <w:rPr>
          <w:lang w:eastAsia="zh-CN"/>
        </w:rPr>
      </w:pPr>
      <w:r>
        <w:rPr>
          <w:lang w:eastAsia="zh-CN"/>
        </w:rPr>
        <w:t>十套</w:t>
      </w:r>
    </w:p>
    <w:p w14:paraId="4C8BE665" w14:textId="77777777" w:rsidR="00CC015B" w:rsidRDefault="00000000">
      <w:pPr>
        <w:rPr>
          <w:lang w:eastAsia="zh-CN"/>
        </w:rPr>
      </w:pPr>
      <w:r>
        <w:rPr>
          <w:lang w:eastAsia="zh-CN"/>
        </w:rPr>
        <w:t>唐石經</w:t>
      </w:r>
    </w:p>
    <w:p w14:paraId="2E128AAF" w14:textId="77777777" w:rsidR="00CC015B" w:rsidRDefault="00000000">
      <w:pPr>
        <w:rPr>
          <w:lang w:eastAsia="zh-CN"/>
        </w:rPr>
      </w:pPr>
      <w:r>
        <w:rPr>
          <w:lang w:eastAsia="zh-CN"/>
        </w:rPr>
        <w:t>五礼通考</w:t>
      </w:r>
    </w:p>
    <w:p w14:paraId="185F14D2" w14:textId="77777777" w:rsidR="00CC015B" w:rsidRDefault="00000000">
      <w:proofErr w:type="spellStart"/>
      <w:r>
        <w:t>本草</w:t>
      </w:r>
      <w:proofErr w:type="spellEnd"/>
    </w:p>
    <w:p w14:paraId="12AE8D71" w14:textId="77777777" w:rsidR="00CC015B" w:rsidRDefault="00000000">
      <w:proofErr w:type="spellStart"/>
      <w:r>
        <w:t>本草綱目</w:t>
      </w:r>
      <w:proofErr w:type="spellEnd"/>
    </w:p>
    <w:p w14:paraId="4D74D0A9" w14:textId="77777777" w:rsidR="00CC015B" w:rsidRDefault="00000000">
      <w:proofErr w:type="spellStart"/>
      <w:r>
        <w:t>津逮秘書</w:t>
      </w:r>
      <w:proofErr w:type="spellEnd"/>
    </w:p>
    <w:p w14:paraId="1575CE78" w14:textId="77777777" w:rsidR="00CC015B" w:rsidRDefault="00000000">
      <w:proofErr w:type="spellStart"/>
      <w:r>
        <w:t>玉海</w:t>
      </w:r>
      <w:proofErr w:type="spellEnd"/>
    </w:p>
    <w:p w14:paraId="637E9AB9" w14:textId="77777777" w:rsidR="00CC015B" w:rsidRDefault="00000000">
      <w:proofErr w:type="spellStart"/>
      <w:r>
        <w:t>經典釋文</w:t>
      </w:r>
      <w:proofErr w:type="spellEnd"/>
    </w:p>
    <w:p w14:paraId="0B028FD7" w14:textId="77777777" w:rsidR="00CC015B" w:rsidRDefault="00000000">
      <w:proofErr w:type="spellStart"/>
      <w:r>
        <w:t>史記六套</w:t>
      </w:r>
      <w:proofErr w:type="spellEnd"/>
    </w:p>
    <w:p w14:paraId="7C54DC68" w14:textId="77777777" w:rsidR="00CC015B" w:rsidRDefault="00000000">
      <w:proofErr w:type="spellStart"/>
      <w:r>
        <w:t>中立四子</w:t>
      </w:r>
      <w:proofErr w:type="spellEnd"/>
    </w:p>
    <w:p w14:paraId="5E986F8D" w14:textId="77777777" w:rsidR="00CC015B" w:rsidRDefault="00000000">
      <w:proofErr w:type="spellStart"/>
      <w:r>
        <w:t>漢魏名文乘</w:t>
      </w:r>
      <w:proofErr w:type="spellEnd"/>
    </w:p>
    <w:p w14:paraId="18FC521C" w14:textId="77777777" w:rsidR="00CC015B" w:rsidRDefault="00000000">
      <w:r>
        <w:t>Elu</w:t>
      </w:r>
    </w:p>
    <w:p w14:paraId="22E6C681" w14:textId="77777777" w:rsidR="00CC015B" w:rsidRDefault="00000000">
      <w:proofErr w:type="spellStart"/>
      <w:r>
        <w:t>經訓堂書</w:t>
      </w:r>
      <w:proofErr w:type="spellEnd"/>
    </w:p>
    <w:p w14:paraId="0A59FD89" w14:textId="77777777" w:rsidR="00CC015B" w:rsidRDefault="00000000">
      <w:pPr>
        <w:rPr>
          <w:lang w:eastAsia="zh-CN"/>
        </w:rPr>
      </w:pPr>
      <w:r>
        <w:rPr>
          <w:lang w:eastAsia="zh-CN"/>
        </w:rPr>
        <w:t>秘</w:t>
      </w:r>
      <w:proofErr w:type="gramStart"/>
      <w:r>
        <w:rPr>
          <w:lang w:eastAsia="zh-CN"/>
        </w:rPr>
        <w:t>書</w:t>
      </w:r>
      <w:proofErr w:type="gramEnd"/>
    </w:p>
    <w:p w14:paraId="39602CDD" w14:textId="77777777" w:rsidR="00CC015B" w:rsidRDefault="00000000">
      <w:pPr>
        <w:rPr>
          <w:lang w:eastAsia="zh-CN"/>
        </w:rPr>
      </w:pPr>
      <w:r>
        <w:rPr>
          <w:lang w:eastAsia="zh-CN"/>
        </w:rPr>
        <w:t>廿</w:t>
      </w:r>
      <w:proofErr w:type="gramStart"/>
      <w:r>
        <w:rPr>
          <w:lang w:eastAsia="zh-CN"/>
        </w:rPr>
        <w:t>一</w:t>
      </w:r>
      <w:proofErr w:type="gramEnd"/>
      <w:r>
        <w:rPr>
          <w:lang w:eastAsia="zh-CN"/>
        </w:rPr>
        <w:t>種</w:t>
      </w:r>
    </w:p>
    <w:p w14:paraId="39A5E7B0" w14:textId="77777777" w:rsidR="00CC015B" w:rsidRDefault="00000000">
      <w:pPr>
        <w:rPr>
          <w:lang w:eastAsia="zh-CN"/>
        </w:rPr>
      </w:pPr>
      <w:r>
        <w:rPr>
          <w:lang w:eastAsia="zh-CN"/>
        </w:rPr>
        <w:t>【第</w:t>
      </w:r>
      <w:r>
        <w:rPr>
          <w:lang w:eastAsia="zh-CN"/>
        </w:rPr>
        <w:t>372</w:t>
      </w:r>
      <w:r>
        <w:rPr>
          <w:lang w:eastAsia="zh-CN"/>
        </w:rPr>
        <w:t>页】</w:t>
      </w:r>
    </w:p>
    <w:p w14:paraId="2CB616C4" w14:textId="77777777" w:rsidR="00CC015B" w:rsidRDefault="00000000">
      <w:pPr>
        <w:rPr>
          <w:lang w:eastAsia="zh-CN"/>
        </w:rPr>
      </w:pPr>
      <w:r>
        <w:rPr>
          <w:lang w:eastAsia="zh-CN"/>
        </w:rPr>
        <w:t>資治通鑑</w:t>
      </w:r>
    </w:p>
    <w:p w14:paraId="60943026" w14:textId="77777777" w:rsidR="00CC015B" w:rsidRDefault="00000000">
      <w:proofErr w:type="spellStart"/>
      <w:r>
        <w:t>醫統正脈</w:t>
      </w:r>
      <w:proofErr w:type="spellEnd"/>
    </w:p>
    <w:p w14:paraId="3007FE91" w14:textId="77777777" w:rsidR="00CC015B" w:rsidRDefault="00000000">
      <w:proofErr w:type="spellStart"/>
      <w:r>
        <w:lastRenderedPageBreak/>
        <w:t>五車韻瑞</w:t>
      </w:r>
      <w:proofErr w:type="spellEnd"/>
    </w:p>
    <w:p w14:paraId="3DBDD592" w14:textId="77777777" w:rsidR="00CC015B" w:rsidRDefault="00000000">
      <w:proofErr w:type="spellStart"/>
      <w:r>
        <w:t>格致鏡原</w:t>
      </w:r>
      <w:proofErr w:type="spellEnd"/>
    </w:p>
    <w:p w14:paraId="36B71429" w14:textId="77777777" w:rsidR="00CC015B" w:rsidRDefault="00000000">
      <w:proofErr w:type="spellStart"/>
      <w:r>
        <w:t>周易集解</w:t>
      </w:r>
      <w:proofErr w:type="spellEnd"/>
    </w:p>
    <w:p w14:paraId="288D45BC" w14:textId="77777777" w:rsidR="00CC015B" w:rsidRDefault="00000000">
      <w:proofErr w:type="spellStart"/>
      <w:r>
        <w:t>周易述</w:t>
      </w:r>
      <w:proofErr w:type="spellEnd"/>
    </w:p>
    <w:p w14:paraId="4EB8F2CC" w14:textId="77777777" w:rsidR="00CC015B" w:rsidRDefault="00000000">
      <w:proofErr w:type="spellStart"/>
      <w:r>
        <w:t>禹貢錐指</w:t>
      </w:r>
      <w:proofErr w:type="spellEnd"/>
    </w:p>
    <w:p w14:paraId="28474A1D" w14:textId="77777777" w:rsidR="00CC015B" w:rsidRDefault="00000000">
      <w:pPr>
        <w:rPr>
          <w:lang w:eastAsia="zh-CN"/>
        </w:rPr>
      </w:pPr>
      <w:r>
        <w:rPr>
          <w:lang w:eastAsia="zh-CN"/>
        </w:rPr>
        <w:t>疏證</w:t>
      </w:r>
    </w:p>
    <w:p w14:paraId="51F2F162" w14:textId="77777777" w:rsidR="00CC015B" w:rsidRDefault="00000000">
      <w:pPr>
        <w:rPr>
          <w:lang w:eastAsia="zh-CN"/>
        </w:rPr>
      </w:pPr>
      <w:r>
        <w:rPr>
          <w:lang w:eastAsia="zh-CN"/>
        </w:rPr>
        <w:t>毛鄭詩考正</w:t>
      </w:r>
    </w:p>
    <w:p w14:paraId="702314F0" w14:textId="77777777" w:rsidR="00CC015B" w:rsidRDefault="00000000">
      <w:pPr>
        <w:rPr>
          <w:lang w:eastAsia="zh-CN"/>
        </w:rPr>
      </w:pPr>
      <w:r>
        <w:rPr>
          <w:lang w:eastAsia="zh-CN"/>
        </w:rPr>
        <w:t>尔雅正義</w:t>
      </w:r>
    </w:p>
    <w:p w14:paraId="0CE74150" w14:textId="77777777" w:rsidR="00CC015B" w:rsidRDefault="00000000">
      <w:pPr>
        <w:rPr>
          <w:rFonts w:eastAsia="宋体"/>
          <w:lang w:eastAsia="zh-CN"/>
        </w:rPr>
      </w:pPr>
      <w:r>
        <w:rPr>
          <w:lang w:eastAsia="zh-CN"/>
        </w:rPr>
        <w:t>趙注</w:t>
      </w:r>
      <w:r>
        <w:rPr>
          <w:rFonts w:eastAsia="宋体" w:hint="eastAsia"/>
          <w:lang w:eastAsia="zh-CN"/>
        </w:rPr>
        <w:t>《</w:t>
      </w:r>
      <w:r>
        <w:rPr>
          <w:lang w:eastAsia="zh-CN"/>
        </w:rPr>
        <w:t>孟子</w:t>
      </w:r>
      <w:r>
        <w:rPr>
          <w:rFonts w:eastAsia="宋体" w:hint="eastAsia"/>
          <w:lang w:eastAsia="zh-CN"/>
        </w:rPr>
        <w:t>》</w:t>
      </w:r>
    </w:p>
    <w:p w14:paraId="1EC152EF" w14:textId="77777777" w:rsidR="00CC015B" w:rsidRDefault="00000000">
      <w:pPr>
        <w:rPr>
          <w:lang w:eastAsia="zh-CN"/>
        </w:rPr>
      </w:pPr>
      <w:r>
        <w:rPr>
          <w:lang w:eastAsia="zh-CN"/>
        </w:rPr>
        <w:t>大戴礼</w:t>
      </w:r>
    </w:p>
    <w:p w14:paraId="79976F7D" w14:textId="77777777" w:rsidR="00CC015B" w:rsidRDefault="00000000">
      <w:pPr>
        <w:rPr>
          <w:lang w:eastAsia="zh-CN"/>
        </w:rPr>
      </w:pPr>
      <w:proofErr w:type="gramStart"/>
      <w:r>
        <w:rPr>
          <w:lang w:eastAsia="zh-CN"/>
        </w:rPr>
        <w:t>國</w:t>
      </w:r>
      <w:proofErr w:type="gramEnd"/>
      <w:r>
        <w:rPr>
          <w:lang w:eastAsia="zh-CN"/>
        </w:rPr>
        <w:t>語補音</w:t>
      </w:r>
    </w:p>
    <w:p w14:paraId="419D185A" w14:textId="77777777" w:rsidR="00CC015B" w:rsidRDefault="00000000">
      <w:pPr>
        <w:rPr>
          <w:lang w:eastAsia="zh-CN"/>
        </w:rPr>
      </w:pPr>
      <w:r>
        <w:rPr>
          <w:lang w:eastAsia="zh-CN"/>
        </w:rPr>
        <w:t>漢魏</w:t>
      </w:r>
      <w:proofErr w:type="gramStart"/>
      <w:r>
        <w:rPr>
          <w:lang w:eastAsia="zh-CN"/>
        </w:rPr>
        <w:t>叢書</w:t>
      </w:r>
      <w:proofErr w:type="gramEnd"/>
    </w:p>
    <w:p w14:paraId="42BC1DF8" w14:textId="77777777" w:rsidR="00CC015B" w:rsidRDefault="00000000">
      <w:pPr>
        <w:rPr>
          <w:lang w:eastAsia="zh-CN"/>
        </w:rPr>
      </w:pPr>
      <w:r>
        <w:rPr>
          <w:lang w:eastAsia="zh-CN"/>
        </w:rPr>
        <w:t>【第</w:t>
      </w:r>
      <w:r>
        <w:rPr>
          <w:lang w:eastAsia="zh-CN"/>
        </w:rPr>
        <w:t>373</w:t>
      </w:r>
      <w:r>
        <w:rPr>
          <w:lang w:eastAsia="zh-CN"/>
        </w:rPr>
        <w:t>页】</w:t>
      </w:r>
    </w:p>
    <w:p w14:paraId="45D694CD" w14:textId="77777777" w:rsidR="00CC015B" w:rsidRDefault="00000000">
      <w:pPr>
        <w:rPr>
          <w:lang w:eastAsia="zh-CN"/>
        </w:rPr>
      </w:pPr>
      <w:r>
        <w:rPr>
          <w:lang w:eastAsia="zh-CN"/>
        </w:rPr>
        <w:t>古今逸史</w:t>
      </w:r>
    </w:p>
    <w:p w14:paraId="541750EA" w14:textId="77777777" w:rsidR="00CC015B" w:rsidRDefault="00000000">
      <w:proofErr w:type="spellStart"/>
      <w:r>
        <w:t>匡謬正俗</w:t>
      </w:r>
      <w:proofErr w:type="spellEnd"/>
    </w:p>
    <w:p w14:paraId="1D88160C" w14:textId="77777777" w:rsidR="00CC015B" w:rsidRDefault="00000000">
      <w:proofErr w:type="spellStart"/>
      <w:r>
        <w:t>乾鑿度</w:t>
      </w:r>
      <w:proofErr w:type="spellEnd"/>
    </w:p>
    <w:p w14:paraId="08C29990" w14:textId="77777777" w:rsidR="00CC015B" w:rsidRDefault="00000000">
      <w:pPr>
        <w:rPr>
          <w:rFonts w:eastAsia="宋体"/>
          <w:lang w:eastAsia="zh-CN"/>
        </w:rPr>
      </w:pPr>
      <w:proofErr w:type="spellStart"/>
      <w:r>
        <w:t>鄭注</w:t>
      </w:r>
      <w:proofErr w:type="spellEnd"/>
      <w:r>
        <w:rPr>
          <w:rFonts w:eastAsia="宋体" w:hint="eastAsia"/>
          <w:lang w:eastAsia="zh-CN"/>
        </w:rPr>
        <w:t>《</w:t>
      </w:r>
      <w:proofErr w:type="spellStart"/>
      <w:r>
        <w:t>周易</w:t>
      </w:r>
      <w:proofErr w:type="spellEnd"/>
      <w:r>
        <w:rPr>
          <w:rFonts w:eastAsia="宋体" w:hint="eastAsia"/>
          <w:lang w:eastAsia="zh-CN"/>
        </w:rPr>
        <w:t>》</w:t>
      </w:r>
    </w:p>
    <w:p w14:paraId="2C89DC91" w14:textId="77777777" w:rsidR="00CC015B" w:rsidRDefault="00000000">
      <w:pPr>
        <w:rPr>
          <w:rFonts w:eastAsia="宋体"/>
          <w:lang w:eastAsia="zh-CN"/>
        </w:rPr>
      </w:pPr>
      <w:r>
        <w:rPr>
          <w:lang w:eastAsia="zh-CN"/>
        </w:rPr>
        <w:t>附</w:t>
      </w:r>
      <w:r>
        <w:rPr>
          <w:rFonts w:eastAsia="宋体" w:hint="eastAsia"/>
          <w:lang w:eastAsia="zh-CN"/>
        </w:rPr>
        <w:t>《</w:t>
      </w:r>
      <w:r>
        <w:rPr>
          <w:lang w:eastAsia="zh-CN"/>
        </w:rPr>
        <w:t>尚書大传</w:t>
      </w:r>
      <w:r>
        <w:rPr>
          <w:rFonts w:eastAsia="宋体" w:hint="eastAsia"/>
          <w:lang w:eastAsia="zh-CN"/>
        </w:rPr>
        <w:t>》</w:t>
      </w:r>
    </w:p>
    <w:p w14:paraId="3FDF6371" w14:textId="77777777" w:rsidR="00CC015B" w:rsidRDefault="00000000">
      <w:pPr>
        <w:rPr>
          <w:lang w:eastAsia="zh-CN"/>
        </w:rPr>
      </w:pPr>
      <w:r>
        <w:rPr>
          <w:lang w:eastAsia="zh-CN"/>
        </w:rPr>
        <w:t>易例</w:t>
      </w:r>
    </w:p>
    <w:p w14:paraId="77F6CBCD" w14:textId="77777777" w:rsidR="00CC015B" w:rsidRDefault="00000000">
      <w:pPr>
        <w:rPr>
          <w:lang w:eastAsia="zh-CN"/>
        </w:rPr>
      </w:pPr>
      <w:r>
        <w:rPr>
          <w:lang w:eastAsia="zh-CN"/>
        </w:rPr>
        <w:t>古韓詩説證</w:t>
      </w:r>
    </w:p>
    <w:p w14:paraId="51F56AF0" w14:textId="77777777" w:rsidR="00CC015B" w:rsidRDefault="00000000">
      <w:pPr>
        <w:rPr>
          <w:rFonts w:eastAsia="宋体"/>
          <w:lang w:eastAsia="zh-CN"/>
        </w:rPr>
      </w:pPr>
      <w:r>
        <w:rPr>
          <w:lang w:eastAsia="zh-CN"/>
        </w:rPr>
        <w:t>周刻</w:t>
      </w:r>
      <w:r>
        <w:rPr>
          <w:rFonts w:eastAsia="宋体" w:hint="eastAsia"/>
          <w:lang w:eastAsia="zh-CN"/>
        </w:rPr>
        <w:t>《</w:t>
      </w:r>
      <w:r>
        <w:rPr>
          <w:lang w:eastAsia="zh-CN"/>
        </w:rPr>
        <w:t>周礼</w:t>
      </w:r>
      <w:r>
        <w:rPr>
          <w:rFonts w:eastAsia="宋体" w:hint="eastAsia"/>
          <w:lang w:eastAsia="zh-CN"/>
        </w:rPr>
        <w:t>》</w:t>
      </w:r>
    </w:p>
    <w:p w14:paraId="4F144F94" w14:textId="77777777" w:rsidR="00CC015B" w:rsidRDefault="00000000">
      <w:pPr>
        <w:rPr>
          <w:lang w:eastAsia="zh-CN"/>
        </w:rPr>
      </w:pPr>
      <w:r>
        <w:rPr>
          <w:lang w:eastAsia="zh-CN"/>
        </w:rPr>
        <w:t>儀礼識誤</w:t>
      </w:r>
    </w:p>
    <w:p w14:paraId="593DCB2A" w14:textId="77777777" w:rsidR="00CC015B" w:rsidRDefault="00000000">
      <w:pPr>
        <w:rPr>
          <w:lang w:eastAsia="zh-CN"/>
        </w:rPr>
      </w:pPr>
      <w:r>
        <w:rPr>
          <w:lang w:eastAsia="zh-CN"/>
        </w:rPr>
        <w:t>儀礼正伪</w:t>
      </w:r>
    </w:p>
    <w:p w14:paraId="32A7E167" w14:textId="77777777" w:rsidR="00CC015B" w:rsidRDefault="00000000">
      <w:pPr>
        <w:rPr>
          <w:lang w:eastAsia="zh-CN"/>
        </w:rPr>
      </w:pPr>
      <w:r>
        <w:rPr>
          <w:lang w:eastAsia="zh-CN"/>
        </w:rPr>
        <w:t>尚</w:t>
      </w:r>
      <w:proofErr w:type="gramStart"/>
      <w:r>
        <w:rPr>
          <w:lang w:eastAsia="zh-CN"/>
        </w:rPr>
        <w:t>書後</w:t>
      </w:r>
      <w:proofErr w:type="gramEnd"/>
      <w:r>
        <w:rPr>
          <w:lang w:eastAsia="zh-CN"/>
        </w:rPr>
        <w:t>案</w:t>
      </w:r>
    </w:p>
    <w:p w14:paraId="6D7EE968" w14:textId="77777777" w:rsidR="00CC015B" w:rsidRDefault="00000000">
      <w:pPr>
        <w:rPr>
          <w:lang w:eastAsia="zh-CN"/>
        </w:rPr>
      </w:pPr>
      <w:r>
        <w:rPr>
          <w:lang w:eastAsia="zh-CN"/>
        </w:rPr>
        <w:lastRenderedPageBreak/>
        <w:t>礼</w:t>
      </w:r>
      <w:proofErr w:type="gramStart"/>
      <w:r>
        <w:rPr>
          <w:lang w:eastAsia="zh-CN"/>
        </w:rPr>
        <w:t>書</w:t>
      </w:r>
      <w:proofErr w:type="gramEnd"/>
    </w:p>
    <w:p w14:paraId="38CD3571" w14:textId="77777777" w:rsidR="00CC015B" w:rsidRDefault="00000000">
      <w:pPr>
        <w:rPr>
          <w:lang w:eastAsia="zh-CN"/>
        </w:rPr>
      </w:pPr>
      <w:r>
        <w:rPr>
          <w:lang w:eastAsia="zh-CN"/>
        </w:rPr>
        <w:t>左传杜解補正</w:t>
      </w:r>
    </w:p>
    <w:p w14:paraId="3387F0DD" w14:textId="77777777" w:rsidR="00CC015B" w:rsidRDefault="00000000">
      <w:pPr>
        <w:rPr>
          <w:lang w:eastAsia="zh-CN"/>
        </w:rPr>
      </w:pPr>
      <w:r>
        <w:rPr>
          <w:lang w:eastAsia="zh-CN"/>
        </w:rPr>
        <w:t>左传補注</w:t>
      </w:r>
    </w:p>
    <w:p w14:paraId="01302CB3" w14:textId="77777777" w:rsidR="00CC015B" w:rsidRDefault="00000000">
      <w:pPr>
        <w:rPr>
          <w:lang w:eastAsia="zh-CN"/>
        </w:rPr>
      </w:pPr>
      <w:r>
        <w:rPr>
          <w:lang w:eastAsia="zh-CN"/>
        </w:rPr>
        <w:t>九經古義</w:t>
      </w:r>
    </w:p>
    <w:p w14:paraId="302F7D69" w14:textId="77777777" w:rsidR="00CC015B" w:rsidRDefault="00000000">
      <w:pPr>
        <w:rPr>
          <w:lang w:eastAsia="zh-CN"/>
        </w:rPr>
      </w:pPr>
      <w:r>
        <w:rPr>
          <w:lang w:eastAsia="zh-CN"/>
        </w:rPr>
        <w:t>鄭志</w:t>
      </w:r>
    </w:p>
    <w:p w14:paraId="28EAE955" w14:textId="77777777" w:rsidR="00CC015B" w:rsidRDefault="00000000">
      <w:pPr>
        <w:rPr>
          <w:lang w:eastAsia="zh-CN"/>
        </w:rPr>
      </w:pPr>
      <w:r>
        <w:rPr>
          <w:lang w:eastAsia="zh-CN"/>
        </w:rPr>
        <w:t>九經三传沿革例</w:t>
      </w:r>
    </w:p>
    <w:p w14:paraId="57062C18" w14:textId="77777777" w:rsidR="00CC015B" w:rsidRDefault="00000000">
      <w:pPr>
        <w:rPr>
          <w:lang w:eastAsia="zh-CN"/>
        </w:rPr>
      </w:pPr>
      <w:r>
        <w:rPr>
          <w:lang w:eastAsia="zh-CN"/>
        </w:rPr>
        <w:t>七經孟子考文</w:t>
      </w:r>
    </w:p>
    <w:p w14:paraId="22D67E7B" w14:textId="77777777" w:rsidR="00CC015B" w:rsidRDefault="00000000">
      <w:pPr>
        <w:rPr>
          <w:lang w:eastAsia="zh-CN"/>
        </w:rPr>
      </w:pPr>
      <w:r>
        <w:rPr>
          <w:lang w:eastAsia="zh-CN"/>
        </w:rPr>
        <w:t>【第</w:t>
      </w:r>
      <w:r>
        <w:rPr>
          <w:lang w:eastAsia="zh-CN"/>
        </w:rPr>
        <w:t>374</w:t>
      </w:r>
      <w:r>
        <w:rPr>
          <w:lang w:eastAsia="zh-CN"/>
        </w:rPr>
        <w:t>页】</w:t>
      </w:r>
    </w:p>
    <w:p w14:paraId="19BF0A1B" w14:textId="77777777" w:rsidR="00CC015B" w:rsidRDefault="00000000">
      <w:pPr>
        <w:rPr>
          <w:lang w:eastAsia="zh-CN"/>
        </w:rPr>
      </w:pPr>
      <w:r>
        <w:rPr>
          <w:lang w:eastAsia="zh-CN"/>
        </w:rPr>
        <w:t>【第</w:t>
      </w:r>
      <w:r>
        <w:rPr>
          <w:lang w:eastAsia="zh-CN"/>
        </w:rPr>
        <w:t>375</w:t>
      </w:r>
      <w:r>
        <w:rPr>
          <w:lang w:eastAsia="zh-CN"/>
        </w:rPr>
        <w:t>页】</w:t>
      </w:r>
    </w:p>
    <w:p w14:paraId="50F363FB" w14:textId="77777777" w:rsidR="00CC015B" w:rsidRDefault="00000000">
      <w:pPr>
        <w:rPr>
          <w:lang w:eastAsia="zh-CN"/>
        </w:rPr>
      </w:pPr>
      <w:r>
        <w:rPr>
          <w:lang w:eastAsia="zh-CN"/>
        </w:rPr>
        <w:t>北户録</w:t>
      </w:r>
    </w:p>
    <w:p w14:paraId="244F7A8A" w14:textId="77777777" w:rsidR="00CC015B" w:rsidRDefault="00000000">
      <w:pPr>
        <w:rPr>
          <w:lang w:eastAsia="zh-CN"/>
        </w:rPr>
      </w:pPr>
      <w:r>
        <w:rPr>
          <w:lang w:eastAsia="zh-CN"/>
        </w:rPr>
        <w:t>山海經</w:t>
      </w:r>
    </w:p>
    <w:p w14:paraId="181CB842" w14:textId="77777777" w:rsidR="00CC015B" w:rsidRDefault="00000000">
      <w:pPr>
        <w:rPr>
          <w:lang w:eastAsia="zh-CN"/>
        </w:rPr>
      </w:pPr>
      <w:r>
        <w:rPr>
          <w:lang w:eastAsia="zh-CN"/>
        </w:rPr>
        <w:t>穆天子传</w:t>
      </w:r>
    </w:p>
    <w:p w14:paraId="20D57154" w14:textId="77777777" w:rsidR="00CC015B" w:rsidRDefault="00000000">
      <w:pPr>
        <w:rPr>
          <w:lang w:eastAsia="zh-CN"/>
        </w:rPr>
      </w:pPr>
      <w:r>
        <w:rPr>
          <w:lang w:eastAsia="zh-CN"/>
        </w:rPr>
        <w:t>管子鬼谷子</w:t>
      </w:r>
    </w:p>
    <w:p w14:paraId="37696395" w14:textId="77777777" w:rsidR="00CC015B" w:rsidRDefault="00000000">
      <w:r>
        <w:t>DD</w:t>
      </w:r>
    </w:p>
    <w:p w14:paraId="611E0A38" w14:textId="77777777" w:rsidR="00CC015B" w:rsidRDefault="00000000">
      <w:proofErr w:type="spellStart"/>
      <w:r>
        <w:t>老子</w:t>
      </w:r>
      <w:proofErr w:type="spellEnd"/>
    </w:p>
    <w:p w14:paraId="587ADDEF" w14:textId="77777777" w:rsidR="00CC015B" w:rsidRDefault="00000000">
      <w:proofErr w:type="spellStart"/>
      <w:r>
        <w:t>莊子</w:t>
      </w:r>
      <w:proofErr w:type="spellEnd"/>
    </w:p>
    <w:p w14:paraId="7CA1009F" w14:textId="77777777" w:rsidR="00CC015B" w:rsidRDefault="00000000">
      <w:proofErr w:type="spellStart"/>
      <w:r>
        <w:t>列子</w:t>
      </w:r>
      <w:proofErr w:type="spellEnd"/>
    </w:p>
    <w:p w14:paraId="47A1DC0E" w14:textId="77777777" w:rsidR="00CC015B" w:rsidRDefault="00000000">
      <w:proofErr w:type="spellStart"/>
      <w:r>
        <w:t>荀子</w:t>
      </w:r>
      <w:proofErr w:type="spellEnd"/>
    </w:p>
    <w:p w14:paraId="2783EE83" w14:textId="77777777" w:rsidR="00CC015B" w:rsidRDefault="00000000">
      <w:proofErr w:type="spellStart"/>
      <w:r>
        <w:t>韓非子</w:t>
      </w:r>
      <w:proofErr w:type="spellEnd"/>
    </w:p>
    <w:p w14:paraId="0B61E0E0" w14:textId="77777777" w:rsidR="00CC015B" w:rsidRDefault="00000000">
      <w:pPr>
        <w:rPr>
          <w:lang w:eastAsia="zh-CN"/>
        </w:rPr>
      </w:pPr>
      <w:r>
        <w:rPr>
          <w:lang w:eastAsia="zh-CN"/>
        </w:rPr>
        <w:t>墨子經訓堂内</w:t>
      </w:r>
    </w:p>
    <w:p w14:paraId="44FC9737" w14:textId="77777777" w:rsidR="00CC015B" w:rsidRDefault="00000000">
      <w:pPr>
        <w:rPr>
          <w:lang w:eastAsia="zh-CN"/>
        </w:rPr>
      </w:pPr>
      <w:r>
        <w:rPr>
          <w:lang w:eastAsia="zh-CN"/>
        </w:rPr>
        <w:t>武經三子</w:t>
      </w:r>
    </w:p>
    <w:p w14:paraId="2941E868" w14:textId="77777777" w:rsidR="00CC015B" w:rsidRDefault="00000000">
      <w:pPr>
        <w:rPr>
          <w:lang w:eastAsia="zh-CN"/>
        </w:rPr>
      </w:pPr>
      <w:r>
        <w:rPr>
          <w:lang w:eastAsia="zh-CN"/>
        </w:rPr>
        <w:t>吕氏春秋又</w:t>
      </w:r>
    </w:p>
    <w:p w14:paraId="607DA5EF" w14:textId="77777777" w:rsidR="00CC015B" w:rsidRDefault="00000000">
      <w:proofErr w:type="spellStart"/>
      <w:r>
        <w:t>淮南子</w:t>
      </w:r>
      <w:proofErr w:type="spellEnd"/>
    </w:p>
    <w:p w14:paraId="4F53BEF4" w14:textId="77777777" w:rsidR="00CC015B" w:rsidRDefault="00000000">
      <w:proofErr w:type="spellStart"/>
      <w:r>
        <w:lastRenderedPageBreak/>
        <w:t>劉績本莊逵吉本茅一桂本</w:t>
      </w:r>
      <w:proofErr w:type="spellEnd"/>
    </w:p>
    <w:p w14:paraId="5AD17D84" w14:textId="77777777" w:rsidR="00CC015B" w:rsidRDefault="00000000">
      <w:pPr>
        <w:rPr>
          <w:lang w:eastAsia="zh-CN"/>
        </w:rPr>
      </w:pPr>
      <w:r>
        <w:rPr>
          <w:lang w:eastAsia="zh-CN"/>
        </w:rPr>
        <w:t>揚子</w:t>
      </w:r>
    </w:p>
    <w:p w14:paraId="31C919DB" w14:textId="77777777" w:rsidR="00CC015B" w:rsidRDefault="00000000">
      <w:pPr>
        <w:rPr>
          <w:lang w:eastAsia="zh-CN"/>
        </w:rPr>
      </w:pPr>
      <w:r>
        <w:rPr>
          <w:lang w:eastAsia="zh-CN"/>
        </w:rPr>
        <w:t>【第</w:t>
      </w:r>
      <w:r>
        <w:rPr>
          <w:lang w:eastAsia="zh-CN"/>
        </w:rPr>
        <w:t>376</w:t>
      </w:r>
      <w:r>
        <w:rPr>
          <w:lang w:eastAsia="zh-CN"/>
        </w:rPr>
        <w:t>页】</w:t>
      </w:r>
    </w:p>
    <w:p w14:paraId="0AF1A56D" w14:textId="77777777" w:rsidR="00CC015B" w:rsidRDefault="00000000">
      <w:pPr>
        <w:rPr>
          <w:lang w:eastAsia="zh-CN"/>
        </w:rPr>
      </w:pPr>
      <w:r>
        <w:rPr>
          <w:lang w:eastAsia="zh-CN"/>
        </w:rPr>
        <w:t>太玄</w:t>
      </w:r>
    </w:p>
    <w:p w14:paraId="73640948" w14:textId="77777777" w:rsidR="00CC015B" w:rsidRDefault="00000000">
      <w:pPr>
        <w:rPr>
          <w:lang w:eastAsia="zh-CN"/>
        </w:rPr>
      </w:pPr>
      <w:r>
        <w:rPr>
          <w:lang w:eastAsia="zh-CN"/>
        </w:rPr>
        <w:t>韓詩外传</w:t>
      </w:r>
    </w:p>
    <w:p w14:paraId="5FC50252" w14:textId="77777777" w:rsidR="00CC015B" w:rsidRDefault="00000000">
      <w:pPr>
        <w:rPr>
          <w:lang w:eastAsia="zh-CN"/>
        </w:rPr>
      </w:pPr>
      <w:proofErr w:type="gramStart"/>
      <w:r>
        <w:rPr>
          <w:lang w:eastAsia="zh-CN"/>
        </w:rPr>
        <w:t>叢書</w:t>
      </w:r>
      <w:proofErr w:type="gramEnd"/>
      <w:r>
        <w:rPr>
          <w:lang w:eastAsia="zh-CN"/>
        </w:rPr>
        <w:t>内</w:t>
      </w:r>
    </w:p>
    <w:p w14:paraId="23F6E4AC" w14:textId="77777777" w:rsidR="00CC015B" w:rsidRDefault="00000000">
      <w:pPr>
        <w:rPr>
          <w:lang w:eastAsia="zh-CN"/>
        </w:rPr>
      </w:pPr>
      <w:r>
        <w:rPr>
          <w:lang w:eastAsia="zh-CN"/>
        </w:rPr>
        <w:t>春秋繁露</w:t>
      </w:r>
    </w:p>
    <w:p w14:paraId="51AF6F01" w14:textId="77777777" w:rsidR="00CC015B" w:rsidRDefault="00000000">
      <w:pPr>
        <w:rPr>
          <w:lang w:eastAsia="zh-CN"/>
        </w:rPr>
      </w:pPr>
      <w:r>
        <w:rPr>
          <w:lang w:eastAsia="zh-CN"/>
        </w:rPr>
        <w:t>盧本又</w:t>
      </w:r>
      <w:proofErr w:type="gramStart"/>
      <w:r>
        <w:rPr>
          <w:lang w:eastAsia="zh-CN"/>
        </w:rPr>
        <w:t>叢書</w:t>
      </w:r>
      <w:proofErr w:type="gramEnd"/>
      <w:r>
        <w:rPr>
          <w:lang w:eastAsia="zh-CN"/>
        </w:rPr>
        <w:t>本</w:t>
      </w:r>
    </w:p>
    <w:p w14:paraId="52424F01" w14:textId="77777777" w:rsidR="00CC015B" w:rsidRDefault="00000000">
      <w:proofErr w:type="spellStart"/>
      <w:r>
        <w:t>家語</w:t>
      </w:r>
      <w:proofErr w:type="spellEnd"/>
    </w:p>
    <w:p w14:paraId="54DDCACE" w14:textId="77777777" w:rsidR="00CC015B" w:rsidRDefault="00000000">
      <w:proofErr w:type="spellStart"/>
      <w:r>
        <w:t>新書</w:t>
      </w:r>
      <w:proofErr w:type="spellEnd"/>
    </w:p>
    <w:p w14:paraId="5BBA1AD3" w14:textId="77777777" w:rsidR="00CC015B" w:rsidRDefault="00000000">
      <w:proofErr w:type="spellStart"/>
      <w:r>
        <w:t>九章算術</w:t>
      </w:r>
      <w:proofErr w:type="spellEnd"/>
    </w:p>
    <w:p w14:paraId="0DA3F044" w14:textId="77777777" w:rsidR="00CC015B" w:rsidRDefault="00000000">
      <w:proofErr w:type="spellStart"/>
      <w:r>
        <w:t>五經算術</w:t>
      </w:r>
      <w:proofErr w:type="spellEnd"/>
    </w:p>
    <w:p w14:paraId="65450B7C" w14:textId="77777777" w:rsidR="00CC015B" w:rsidRDefault="00000000">
      <w:pPr>
        <w:rPr>
          <w:lang w:eastAsia="zh-CN"/>
        </w:rPr>
      </w:pPr>
      <w:r>
        <w:rPr>
          <w:lang w:eastAsia="zh-CN"/>
        </w:rPr>
        <w:t>博古圖</w:t>
      </w:r>
    </w:p>
    <w:p w14:paraId="24D68963" w14:textId="77777777" w:rsidR="00CC015B" w:rsidRDefault="00000000">
      <w:pPr>
        <w:rPr>
          <w:lang w:eastAsia="zh-CN"/>
        </w:rPr>
      </w:pPr>
      <w:r>
        <w:rPr>
          <w:lang w:eastAsia="zh-CN"/>
        </w:rPr>
        <w:t>困学紀闻</w:t>
      </w:r>
    </w:p>
    <w:p w14:paraId="55615FAC" w14:textId="77777777" w:rsidR="00CC015B" w:rsidRDefault="00000000">
      <w:pPr>
        <w:rPr>
          <w:lang w:eastAsia="zh-CN"/>
        </w:rPr>
      </w:pPr>
      <w:r>
        <w:rPr>
          <w:lang w:eastAsia="zh-CN"/>
        </w:rPr>
        <w:t>日知録</w:t>
      </w:r>
    </w:p>
    <w:p w14:paraId="13A038FB" w14:textId="77777777" w:rsidR="00CC015B" w:rsidRDefault="00000000">
      <w:pPr>
        <w:rPr>
          <w:lang w:eastAsia="zh-CN"/>
        </w:rPr>
      </w:pPr>
      <w:r>
        <w:rPr>
          <w:lang w:eastAsia="zh-CN"/>
        </w:rPr>
        <w:t>初學記藝文類</w:t>
      </w:r>
      <w:proofErr w:type="gramStart"/>
      <w:r>
        <w:rPr>
          <w:lang w:eastAsia="zh-CN"/>
        </w:rPr>
        <w:t>聚北堂書</w:t>
      </w:r>
      <w:proofErr w:type="gramEnd"/>
      <w:r>
        <w:rPr>
          <w:lang w:eastAsia="zh-CN"/>
        </w:rPr>
        <w:t>鈔事類賦</w:t>
      </w:r>
    </w:p>
    <w:p w14:paraId="04B6B374" w14:textId="77777777" w:rsidR="00CC015B" w:rsidRDefault="00000000">
      <w:pPr>
        <w:rPr>
          <w:lang w:eastAsia="zh-CN"/>
        </w:rPr>
      </w:pPr>
      <w:r>
        <w:rPr>
          <w:lang w:eastAsia="zh-CN"/>
        </w:rPr>
        <w:t>西京雜記</w:t>
      </w:r>
    </w:p>
    <w:p w14:paraId="700F1A71" w14:textId="77777777" w:rsidR="00CC015B" w:rsidRDefault="00000000">
      <w:pPr>
        <w:rPr>
          <w:lang w:eastAsia="zh-CN"/>
        </w:rPr>
      </w:pPr>
      <w:proofErr w:type="gramStart"/>
      <w:r>
        <w:rPr>
          <w:lang w:eastAsia="zh-CN"/>
        </w:rPr>
        <w:t>世</w:t>
      </w:r>
      <w:proofErr w:type="gramEnd"/>
      <w:r>
        <w:rPr>
          <w:lang w:eastAsia="zh-CN"/>
        </w:rPr>
        <w:t>説新語</w:t>
      </w:r>
    </w:p>
    <w:p w14:paraId="0E764ED3" w14:textId="77777777" w:rsidR="00CC015B" w:rsidRDefault="00000000">
      <w:pPr>
        <w:rPr>
          <w:lang w:eastAsia="zh-CN"/>
        </w:rPr>
      </w:pPr>
      <w:r>
        <w:rPr>
          <w:lang w:eastAsia="zh-CN"/>
        </w:rPr>
        <w:t>文選</w:t>
      </w:r>
    </w:p>
    <w:p w14:paraId="6BBAAC2C" w14:textId="77777777" w:rsidR="00CC015B" w:rsidRDefault="00000000">
      <w:pPr>
        <w:rPr>
          <w:lang w:eastAsia="zh-CN"/>
        </w:rPr>
      </w:pPr>
      <w:r>
        <w:rPr>
          <w:lang w:eastAsia="zh-CN"/>
        </w:rPr>
        <w:t>嘉靖本</w:t>
      </w:r>
      <w:proofErr w:type="gramStart"/>
      <w:r>
        <w:rPr>
          <w:lang w:eastAsia="zh-CN"/>
        </w:rPr>
        <w:t>六臣本汲</w:t>
      </w:r>
      <w:proofErr w:type="gramEnd"/>
      <w:r>
        <w:rPr>
          <w:lang w:eastAsia="zh-CN"/>
        </w:rPr>
        <w:t>古阁本葉本</w:t>
      </w:r>
    </w:p>
    <w:p w14:paraId="736C04AC" w14:textId="77777777" w:rsidR="00CC015B" w:rsidRDefault="00000000">
      <w:pPr>
        <w:rPr>
          <w:lang w:eastAsia="zh-CN"/>
        </w:rPr>
      </w:pPr>
      <w:r>
        <w:rPr>
          <w:lang w:eastAsia="zh-CN"/>
        </w:rPr>
        <w:t>楚詞</w:t>
      </w:r>
    </w:p>
    <w:p w14:paraId="11FC41E2" w14:textId="77777777" w:rsidR="00CC015B" w:rsidRDefault="00000000">
      <w:pPr>
        <w:rPr>
          <w:lang w:eastAsia="zh-CN"/>
        </w:rPr>
      </w:pPr>
      <w:r>
        <w:rPr>
          <w:lang w:eastAsia="zh-CN"/>
        </w:rPr>
        <w:t>王逸注戴氏注</w:t>
      </w:r>
    </w:p>
    <w:p w14:paraId="15783746" w14:textId="77777777" w:rsidR="00CC015B" w:rsidRDefault="00000000">
      <w:pPr>
        <w:rPr>
          <w:lang w:eastAsia="zh-CN"/>
        </w:rPr>
      </w:pPr>
      <w:r>
        <w:rPr>
          <w:lang w:eastAsia="zh-CN"/>
        </w:rPr>
        <w:t>【第</w:t>
      </w:r>
      <w:r>
        <w:rPr>
          <w:lang w:eastAsia="zh-CN"/>
        </w:rPr>
        <w:t>377</w:t>
      </w:r>
      <w:r>
        <w:rPr>
          <w:lang w:eastAsia="zh-CN"/>
        </w:rPr>
        <w:t>页】</w:t>
      </w:r>
    </w:p>
    <w:p w14:paraId="3FED2670" w14:textId="77777777" w:rsidR="00CC015B" w:rsidRDefault="00000000">
      <w:proofErr w:type="spellStart"/>
      <w:r>
        <w:lastRenderedPageBreak/>
        <w:t>畢本</w:t>
      </w:r>
      <w:proofErr w:type="spellEnd"/>
      <w:r>
        <w:rPr>
          <w:rFonts w:eastAsia="宋体" w:hint="eastAsia"/>
          <w:lang w:eastAsia="zh-CN"/>
        </w:rPr>
        <w:t>《</w:t>
      </w:r>
      <w:proofErr w:type="spellStart"/>
      <w:r>
        <w:t>五雅</w:t>
      </w:r>
      <w:proofErr w:type="spellEnd"/>
      <w:r>
        <w:rPr>
          <w:rFonts w:eastAsia="宋体" w:hint="eastAsia"/>
          <w:lang w:eastAsia="zh-CN"/>
        </w:rPr>
        <w:t>》</w:t>
      </w:r>
      <w:r>
        <w:t>又</w:t>
      </w:r>
    </w:p>
    <w:p w14:paraId="07E85E66" w14:textId="77777777" w:rsidR="00CC015B" w:rsidRDefault="00000000">
      <w:proofErr w:type="spellStart"/>
      <w:proofErr w:type="gramStart"/>
      <w:r>
        <w:t>郎本</w:t>
      </w:r>
      <w:proofErr w:type="spellEnd"/>
      <w:r>
        <w:rPr>
          <w:rFonts w:eastAsia="宋体" w:hint="eastAsia"/>
          <w:lang w:eastAsia="zh-CN"/>
        </w:rPr>
        <w:t>《</w:t>
      </w:r>
      <w:proofErr w:type="spellStart"/>
      <w:r>
        <w:t>五雅</w:t>
      </w:r>
      <w:proofErr w:type="spellEnd"/>
      <w:r>
        <w:rPr>
          <w:rFonts w:eastAsia="宋体" w:hint="eastAsia"/>
          <w:lang w:eastAsia="zh-CN"/>
        </w:rPr>
        <w:t>》</w:t>
      </w:r>
      <w:proofErr w:type="gramEnd"/>
      <w:r>
        <w:t>又</w:t>
      </w:r>
    </w:p>
    <w:p w14:paraId="787A1C02" w14:textId="77777777" w:rsidR="00CC015B" w:rsidRDefault="00000000">
      <w:pPr>
        <w:rPr>
          <w:lang w:eastAsia="zh-CN"/>
        </w:rPr>
      </w:pPr>
      <w:r>
        <w:rPr>
          <w:lang w:eastAsia="zh-CN"/>
        </w:rPr>
        <w:t>小尔雅</w:t>
      </w:r>
      <w:r>
        <w:rPr>
          <w:rFonts w:eastAsia="宋体" w:hint="eastAsia"/>
          <w:lang w:eastAsia="zh-CN"/>
        </w:rPr>
        <w:t>《</w:t>
      </w:r>
      <w:r>
        <w:rPr>
          <w:lang w:eastAsia="zh-CN"/>
        </w:rPr>
        <w:t>孔叢子</w:t>
      </w:r>
      <w:r>
        <w:rPr>
          <w:rFonts w:eastAsia="宋体" w:hint="eastAsia"/>
          <w:lang w:eastAsia="zh-CN"/>
        </w:rPr>
        <w:t>》</w:t>
      </w:r>
      <w:r>
        <w:rPr>
          <w:lang w:eastAsia="zh-CN"/>
        </w:rPr>
        <w:t>内</w:t>
      </w:r>
    </w:p>
    <w:p w14:paraId="7F917853" w14:textId="77777777" w:rsidR="00CC015B" w:rsidRDefault="00000000">
      <w:pPr>
        <w:rPr>
          <w:lang w:eastAsia="zh-CN"/>
        </w:rPr>
      </w:pPr>
      <w:r>
        <w:rPr>
          <w:lang w:eastAsia="zh-CN"/>
        </w:rPr>
        <w:t>方言疏證胡文焕本盧本</w:t>
      </w:r>
    </w:p>
    <w:p w14:paraId="0AC2153F" w14:textId="77777777" w:rsidR="00CC015B" w:rsidRDefault="00000000">
      <w:proofErr w:type="spellStart"/>
      <w:proofErr w:type="gramStart"/>
      <w:r>
        <w:t>胡本</w:t>
      </w:r>
      <w:proofErr w:type="spellEnd"/>
      <w:r>
        <w:rPr>
          <w:rFonts w:eastAsia="宋体" w:hint="eastAsia"/>
          <w:lang w:eastAsia="zh-CN"/>
        </w:rPr>
        <w:t>《</w:t>
      </w:r>
      <w:proofErr w:type="spellStart"/>
      <w:r>
        <w:t>廣雅</w:t>
      </w:r>
      <w:proofErr w:type="spellEnd"/>
      <w:r>
        <w:rPr>
          <w:rFonts w:eastAsia="宋体" w:hint="eastAsia"/>
          <w:lang w:eastAsia="zh-CN"/>
        </w:rPr>
        <w:t>》</w:t>
      </w:r>
      <w:proofErr w:type="spellStart"/>
      <w:r>
        <w:t>叢書</w:t>
      </w:r>
      <w:proofErr w:type="gramEnd"/>
      <w:r>
        <w:t>本</w:t>
      </w:r>
      <w:proofErr w:type="spellEnd"/>
    </w:p>
    <w:p w14:paraId="52B5C68F" w14:textId="77777777" w:rsidR="00CC015B" w:rsidRDefault="00000000">
      <w:pPr>
        <w:rPr>
          <w:rFonts w:eastAsia="宋体"/>
          <w:lang w:eastAsia="zh-CN"/>
        </w:rPr>
      </w:pPr>
      <w:proofErr w:type="spellStart"/>
      <w:r>
        <w:t>盧本</w:t>
      </w:r>
      <w:proofErr w:type="spellEnd"/>
      <w:r>
        <w:rPr>
          <w:rFonts w:eastAsia="宋体" w:hint="eastAsia"/>
          <w:lang w:eastAsia="zh-CN"/>
        </w:rPr>
        <w:t>《</w:t>
      </w:r>
      <w:proofErr w:type="spellStart"/>
      <w:r>
        <w:t>釋名</w:t>
      </w:r>
      <w:proofErr w:type="spellEnd"/>
      <w:r>
        <w:rPr>
          <w:rFonts w:eastAsia="宋体" w:hint="eastAsia"/>
          <w:lang w:eastAsia="zh-CN"/>
        </w:rPr>
        <w:t>》</w:t>
      </w:r>
    </w:p>
    <w:p w14:paraId="228F5064" w14:textId="77777777" w:rsidR="00CC015B" w:rsidRDefault="00000000">
      <w:pPr>
        <w:rPr>
          <w:lang w:eastAsia="zh-CN"/>
        </w:rPr>
      </w:pPr>
      <w:r>
        <w:rPr>
          <w:lang w:eastAsia="zh-CN"/>
        </w:rPr>
        <w:t>急就篇</w:t>
      </w:r>
      <w:r>
        <w:rPr>
          <w:rFonts w:eastAsia="宋体" w:hint="eastAsia"/>
          <w:lang w:eastAsia="zh-CN"/>
        </w:rPr>
        <w:t>《</w:t>
      </w:r>
      <w:r>
        <w:rPr>
          <w:lang w:eastAsia="zh-CN"/>
        </w:rPr>
        <w:t>玉海</w:t>
      </w:r>
      <w:r>
        <w:rPr>
          <w:rFonts w:eastAsia="宋体" w:hint="eastAsia"/>
          <w:lang w:eastAsia="zh-CN"/>
        </w:rPr>
        <w:t>》</w:t>
      </w:r>
      <w:r>
        <w:rPr>
          <w:lang w:eastAsia="zh-CN"/>
        </w:rPr>
        <w:t>内</w:t>
      </w:r>
    </w:p>
    <w:p w14:paraId="6F0BCA24" w14:textId="77777777" w:rsidR="00CC015B" w:rsidRDefault="00000000">
      <w:pPr>
        <w:rPr>
          <w:lang w:eastAsia="zh-CN"/>
        </w:rPr>
      </w:pPr>
      <w:r>
        <w:rPr>
          <w:lang w:eastAsia="zh-CN"/>
        </w:rPr>
        <w:t>説文</w:t>
      </w:r>
    </w:p>
    <w:p w14:paraId="3256C1A9" w14:textId="77777777" w:rsidR="00CC015B" w:rsidRDefault="00000000">
      <w:pPr>
        <w:rPr>
          <w:rFonts w:eastAsia="宋体"/>
          <w:lang w:eastAsia="zh-CN"/>
        </w:rPr>
      </w:pPr>
      <w:r>
        <w:rPr>
          <w:lang w:eastAsia="zh-CN"/>
        </w:rPr>
        <w:t>徐鉉本</w:t>
      </w:r>
      <w:r>
        <w:rPr>
          <w:rFonts w:eastAsia="宋体" w:hint="eastAsia"/>
          <w:lang w:eastAsia="zh-CN"/>
        </w:rPr>
        <w:t>《</w:t>
      </w:r>
      <w:r>
        <w:rPr>
          <w:lang w:eastAsia="zh-CN"/>
        </w:rPr>
        <w:t>繫传</w:t>
      </w:r>
      <w:r>
        <w:rPr>
          <w:rFonts w:eastAsia="宋体" w:hint="eastAsia"/>
          <w:lang w:eastAsia="zh-CN"/>
        </w:rPr>
        <w:t>》《</w:t>
      </w:r>
      <w:r>
        <w:rPr>
          <w:lang w:eastAsia="zh-CN"/>
        </w:rPr>
        <w:t>五音韻譜</w:t>
      </w:r>
      <w:r>
        <w:rPr>
          <w:rFonts w:eastAsia="宋体" w:hint="eastAsia"/>
          <w:lang w:eastAsia="zh-CN"/>
        </w:rPr>
        <w:t>》《</w:t>
      </w:r>
      <w:r>
        <w:rPr>
          <w:lang w:eastAsia="zh-CN"/>
        </w:rPr>
        <w:t>韻補正</w:t>
      </w:r>
      <w:r>
        <w:rPr>
          <w:rFonts w:eastAsia="宋体" w:hint="eastAsia"/>
          <w:lang w:eastAsia="zh-CN"/>
        </w:rPr>
        <w:t>》</w:t>
      </w:r>
    </w:p>
    <w:p w14:paraId="45505087" w14:textId="77777777" w:rsidR="00CC015B" w:rsidRDefault="00000000">
      <w:proofErr w:type="spellStart"/>
      <w:r>
        <w:t>玉篇</w:t>
      </w:r>
      <w:proofErr w:type="spellEnd"/>
    </w:p>
    <w:p w14:paraId="352E269B" w14:textId="77777777" w:rsidR="00CC015B" w:rsidRDefault="00000000">
      <w:proofErr w:type="spellStart"/>
      <w:r>
        <w:t>廣韻</w:t>
      </w:r>
      <w:proofErr w:type="spellEnd"/>
    </w:p>
    <w:p w14:paraId="468BE0CD" w14:textId="77777777" w:rsidR="00CC015B" w:rsidRDefault="00000000">
      <w:proofErr w:type="spellStart"/>
      <w:r>
        <w:t>集韻</w:t>
      </w:r>
      <w:proofErr w:type="spellEnd"/>
    </w:p>
    <w:p w14:paraId="7F3BDFCD" w14:textId="77777777" w:rsidR="00CC015B" w:rsidRDefault="00000000">
      <w:proofErr w:type="spellStart"/>
      <w:r>
        <w:t>類篇</w:t>
      </w:r>
      <w:proofErr w:type="spellEnd"/>
    </w:p>
    <w:p w14:paraId="3705B8AE" w14:textId="77777777" w:rsidR="00CC015B" w:rsidRDefault="00000000">
      <w:proofErr w:type="spellStart"/>
      <w:r>
        <w:t>韻會</w:t>
      </w:r>
      <w:proofErr w:type="spellEnd"/>
    </w:p>
    <w:p w14:paraId="718AB2C4" w14:textId="77777777" w:rsidR="00CC015B" w:rsidRDefault="00000000">
      <w:proofErr w:type="spellStart"/>
      <w:r>
        <w:t>通雅</w:t>
      </w:r>
      <w:proofErr w:type="spellEnd"/>
    </w:p>
    <w:p w14:paraId="70F8F4F3" w14:textId="77777777" w:rsidR="00CC015B" w:rsidRDefault="00000000">
      <w:pPr>
        <w:rPr>
          <w:lang w:eastAsia="zh-CN"/>
        </w:rPr>
      </w:pPr>
      <w:r>
        <w:rPr>
          <w:lang w:eastAsia="zh-CN"/>
        </w:rPr>
        <w:t>群經音辨</w:t>
      </w:r>
    </w:p>
    <w:p w14:paraId="19D9EFE9" w14:textId="77777777" w:rsidR="00CC015B" w:rsidRDefault="00000000">
      <w:pPr>
        <w:rPr>
          <w:lang w:eastAsia="zh-CN"/>
        </w:rPr>
      </w:pPr>
      <w:r>
        <w:rPr>
          <w:lang w:eastAsia="zh-CN"/>
        </w:rPr>
        <w:t>【第</w:t>
      </w:r>
      <w:r>
        <w:rPr>
          <w:lang w:eastAsia="zh-CN"/>
        </w:rPr>
        <w:t>378</w:t>
      </w:r>
      <w:r>
        <w:rPr>
          <w:lang w:eastAsia="zh-CN"/>
        </w:rPr>
        <w:t>页】</w:t>
      </w:r>
    </w:p>
    <w:p w14:paraId="58D58B32" w14:textId="77777777" w:rsidR="00CC015B" w:rsidRDefault="00000000">
      <w:pPr>
        <w:rPr>
          <w:lang w:eastAsia="zh-CN"/>
        </w:rPr>
      </w:pPr>
      <w:r>
        <w:rPr>
          <w:lang w:eastAsia="zh-CN"/>
        </w:rPr>
        <w:t>五經文字</w:t>
      </w:r>
    </w:p>
    <w:p w14:paraId="1349D6EE" w14:textId="77777777" w:rsidR="00CC015B" w:rsidRDefault="00000000">
      <w:pPr>
        <w:rPr>
          <w:lang w:eastAsia="zh-CN"/>
        </w:rPr>
      </w:pPr>
      <w:r>
        <w:rPr>
          <w:lang w:eastAsia="zh-CN"/>
        </w:rPr>
        <w:t>九經字</w:t>
      </w:r>
      <w:proofErr w:type="gramStart"/>
      <w:r>
        <w:rPr>
          <w:lang w:eastAsia="zh-CN"/>
        </w:rPr>
        <w:t>樣</w:t>
      </w:r>
      <w:proofErr w:type="gramEnd"/>
    </w:p>
    <w:p w14:paraId="12C7332B" w14:textId="77777777" w:rsidR="00CC015B" w:rsidRDefault="00000000">
      <w:pPr>
        <w:rPr>
          <w:lang w:eastAsia="zh-CN"/>
        </w:rPr>
      </w:pPr>
      <w:r>
        <w:rPr>
          <w:lang w:eastAsia="zh-CN"/>
        </w:rPr>
        <w:t>汗简</w:t>
      </w:r>
    </w:p>
    <w:p w14:paraId="7F02AFC4" w14:textId="77777777" w:rsidR="00CC015B" w:rsidRDefault="00000000">
      <w:pPr>
        <w:rPr>
          <w:lang w:eastAsia="zh-CN"/>
        </w:rPr>
      </w:pPr>
      <w:r>
        <w:rPr>
          <w:lang w:eastAsia="zh-CN"/>
        </w:rPr>
        <w:t>佩觿</w:t>
      </w:r>
    </w:p>
    <w:p w14:paraId="251DE66B" w14:textId="77777777" w:rsidR="00CC015B" w:rsidRDefault="00000000">
      <w:pPr>
        <w:rPr>
          <w:lang w:eastAsia="zh-CN"/>
        </w:rPr>
      </w:pPr>
      <w:r>
        <w:rPr>
          <w:lang w:eastAsia="zh-CN"/>
        </w:rPr>
        <w:t>古文四聲韻</w:t>
      </w:r>
    </w:p>
    <w:p w14:paraId="071D6639" w14:textId="77777777" w:rsidR="00CC015B" w:rsidRDefault="00000000">
      <w:proofErr w:type="spellStart"/>
      <w:r>
        <w:t>鐘鼎欵識</w:t>
      </w:r>
      <w:proofErr w:type="spellEnd"/>
    </w:p>
    <w:p w14:paraId="0DE759E6" w14:textId="77777777" w:rsidR="00CC015B" w:rsidRDefault="00000000">
      <w:proofErr w:type="spellStart"/>
      <w:r>
        <w:lastRenderedPageBreak/>
        <w:t>復古編</w:t>
      </w:r>
      <w:proofErr w:type="spellEnd"/>
    </w:p>
    <w:p w14:paraId="7F708113" w14:textId="77777777" w:rsidR="00CC015B" w:rsidRDefault="00000000">
      <w:proofErr w:type="spellStart"/>
      <w:r>
        <w:t>班馬字類</w:t>
      </w:r>
      <w:proofErr w:type="spellEnd"/>
    </w:p>
    <w:p w14:paraId="1A14C2C5" w14:textId="77777777" w:rsidR="00CC015B" w:rsidRDefault="00000000">
      <w:pPr>
        <w:rPr>
          <w:lang w:eastAsia="zh-CN"/>
        </w:rPr>
      </w:pPr>
      <w:r>
        <w:rPr>
          <w:lang w:eastAsia="zh-CN"/>
        </w:rPr>
        <w:t>六</w:t>
      </w:r>
      <w:proofErr w:type="gramStart"/>
      <w:r>
        <w:rPr>
          <w:lang w:eastAsia="zh-CN"/>
        </w:rPr>
        <w:t>書</w:t>
      </w:r>
      <w:proofErr w:type="gramEnd"/>
      <w:r>
        <w:rPr>
          <w:lang w:eastAsia="zh-CN"/>
        </w:rPr>
        <w:t>故</w:t>
      </w:r>
    </w:p>
    <w:p w14:paraId="2980C5A0" w14:textId="77777777" w:rsidR="00CC015B" w:rsidRDefault="00000000">
      <w:pPr>
        <w:rPr>
          <w:lang w:eastAsia="zh-CN"/>
        </w:rPr>
      </w:pPr>
      <w:r>
        <w:rPr>
          <w:lang w:eastAsia="zh-CN"/>
        </w:rPr>
        <w:t>隸辨</w:t>
      </w:r>
    </w:p>
    <w:p w14:paraId="4C2A5E98" w14:textId="77777777" w:rsidR="00CC015B" w:rsidRDefault="00000000">
      <w:pPr>
        <w:rPr>
          <w:lang w:eastAsia="zh-CN"/>
        </w:rPr>
      </w:pPr>
      <w:r>
        <w:rPr>
          <w:lang w:eastAsia="zh-CN"/>
        </w:rPr>
        <w:t>五音集韻</w:t>
      </w:r>
    </w:p>
    <w:p w14:paraId="107BD466" w14:textId="77777777" w:rsidR="00CC015B" w:rsidRDefault="00000000">
      <w:pPr>
        <w:rPr>
          <w:lang w:eastAsia="zh-CN"/>
        </w:rPr>
      </w:pPr>
      <w:r>
        <w:rPr>
          <w:lang w:eastAsia="zh-CN"/>
        </w:rPr>
        <w:t>音学五</w:t>
      </w:r>
      <w:proofErr w:type="gramStart"/>
      <w:r>
        <w:rPr>
          <w:lang w:eastAsia="zh-CN"/>
        </w:rPr>
        <w:t>書</w:t>
      </w:r>
      <w:proofErr w:type="gramEnd"/>
    </w:p>
    <w:p w14:paraId="79900519" w14:textId="77777777" w:rsidR="00CC015B" w:rsidRDefault="00000000">
      <w:proofErr w:type="spellStart"/>
      <w:r>
        <w:t>古韻標準</w:t>
      </w:r>
      <w:proofErr w:type="spellEnd"/>
    </w:p>
    <w:p w14:paraId="25208B31" w14:textId="77777777" w:rsidR="00CC015B" w:rsidRDefault="00000000">
      <w:proofErr w:type="spellStart"/>
      <w:r>
        <w:t>隸釋</w:t>
      </w:r>
      <w:proofErr w:type="spellEnd"/>
    </w:p>
    <w:p w14:paraId="6C889B0F" w14:textId="77777777" w:rsidR="00CC015B" w:rsidRDefault="00000000">
      <w:proofErr w:type="spellStart"/>
      <w:r>
        <w:t>隸續</w:t>
      </w:r>
      <w:proofErr w:type="spellEnd"/>
    </w:p>
    <w:p w14:paraId="4FB17A7F" w14:textId="77777777" w:rsidR="00CC015B" w:rsidRDefault="00000000">
      <w:proofErr w:type="spellStart"/>
      <w:r>
        <w:t>古今注</w:t>
      </w:r>
      <w:proofErr w:type="spellEnd"/>
    </w:p>
    <w:p w14:paraId="66B53147" w14:textId="77777777" w:rsidR="00CC015B" w:rsidRDefault="00000000">
      <w:pPr>
        <w:rPr>
          <w:lang w:eastAsia="zh-CN"/>
        </w:rPr>
      </w:pPr>
      <w:r>
        <w:rPr>
          <w:lang w:eastAsia="zh-CN"/>
        </w:rPr>
        <w:t>【第</w:t>
      </w:r>
      <w:r>
        <w:rPr>
          <w:lang w:eastAsia="zh-CN"/>
        </w:rPr>
        <w:t>379</w:t>
      </w:r>
      <w:r>
        <w:rPr>
          <w:lang w:eastAsia="zh-CN"/>
        </w:rPr>
        <w:t>页】</w:t>
      </w:r>
    </w:p>
    <w:p w14:paraId="50305426" w14:textId="77777777" w:rsidR="00CC015B" w:rsidRDefault="00000000">
      <w:pPr>
        <w:rPr>
          <w:lang w:eastAsia="zh-CN"/>
        </w:rPr>
      </w:pPr>
      <w:r>
        <w:rPr>
          <w:lang w:eastAsia="zh-CN"/>
        </w:rPr>
        <w:t>博物志</w:t>
      </w:r>
    </w:p>
    <w:p w14:paraId="69190A19" w14:textId="77777777" w:rsidR="00CC015B" w:rsidRDefault="00000000">
      <w:pPr>
        <w:rPr>
          <w:lang w:eastAsia="zh-CN"/>
        </w:rPr>
      </w:pPr>
      <w:r>
        <w:rPr>
          <w:lang w:eastAsia="zh-CN"/>
        </w:rPr>
        <w:t>衆經音義</w:t>
      </w:r>
    </w:p>
    <w:p w14:paraId="00A54830" w14:textId="77777777" w:rsidR="00CC015B" w:rsidRDefault="00000000">
      <w:proofErr w:type="spellStart"/>
      <w:r>
        <w:t>華嚴經音義</w:t>
      </w:r>
      <w:proofErr w:type="spellEnd"/>
    </w:p>
    <w:p w14:paraId="5FCF0A84" w14:textId="77777777" w:rsidR="00CC015B" w:rsidRDefault="00000000">
      <w:pPr>
        <w:rPr>
          <w:rFonts w:eastAsia="宋体"/>
          <w:lang w:eastAsia="zh-CN"/>
        </w:rPr>
      </w:pPr>
      <w:proofErr w:type="spellStart"/>
      <w:r>
        <w:t>説明</w:t>
      </w:r>
      <w:proofErr w:type="spellEnd"/>
      <w:r>
        <w:rPr>
          <w:rFonts w:eastAsia="宋体" w:hint="eastAsia"/>
          <w:lang w:eastAsia="zh-CN"/>
        </w:rPr>
        <w:t>）</w:t>
      </w:r>
    </w:p>
    <w:p w14:paraId="24D342D2" w14:textId="77777777" w:rsidR="00CC015B" w:rsidRDefault="00000000">
      <w:proofErr w:type="spellStart"/>
      <w:proofErr w:type="gramStart"/>
      <w:r>
        <w:t>據</w:t>
      </w:r>
      <w:proofErr w:type="gramEnd"/>
      <w:r>
        <w:t>李宗焜輯注</w:t>
      </w:r>
      <w:proofErr w:type="spellEnd"/>
      <w:r>
        <w:rPr>
          <w:rFonts w:eastAsia="宋体" w:hint="eastAsia"/>
          <w:lang w:eastAsia="zh-CN"/>
        </w:rPr>
        <w:t>《</w:t>
      </w:r>
      <w:proofErr w:type="spellStart"/>
      <w:r>
        <w:t>高郵王氏父子手稿</w:t>
      </w:r>
      <w:proofErr w:type="spellEnd"/>
      <w:r>
        <w:rPr>
          <w:rFonts w:eastAsia="宋体" w:hint="eastAsia"/>
          <w:lang w:eastAsia="zh-CN"/>
        </w:rPr>
        <w:t>•</w:t>
      </w:r>
      <w:proofErr w:type="spellStart"/>
      <w:r>
        <w:t>書目</w:t>
      </w:r>
      <w:proofErr w:type="spellEnd"/>
      <w:r>
        <w:rPr>
          <w:rFonts w:eastAsia="宋体" w:hint="eastAsia"/>
          <w:lang w:eastAsia="zh-CN"/>
        </w:rPr>
        <w:t>》</w:t>
      </w:r>
      <w:proofErr w:type="spellStart"/>
      <w:r>
        <w:t>謄正，殆爲王念孫做某項目所用。手稿原無標題</w:t>
      </w:r>
      <w:proofErr w:type="spellEnd"/>
    </w:p>
    <w:p w14:paraId="57B74190" w14:textId="77777777" w:rsidR="00CC015B" w:rsidRDefault="00000000">
      <w:pPr>
        <w:rPr>
          <w:rFonts w:eastAsia="宋体"/>
          <w:lang w:eastAsia="zh-CN"/>
        </w:rPr>
      </w:pPr>
      <w:proofErr w:type="spellStart"/>
      <w:r>
        <w:t>校注</w:t>
      </w:r>
      <w:proofErr w:type="spellEnd"/>
      <w:r>
        <w:rPr>
          <w:rFonts w:eastAsia="宋体" w:hint="eastAsia"/>
          <w:lang w:eastAsia="zh-CN"/>
        </w:rPr>
        <w:t>）</w:t>
      </w:r>
    </w:p>
    <w:p w14:paraId="2C5B11E6" w14:textId="77777777" w:rsidR="00CC015B" w:rsidRDefault="00000000">
      <w:r>
        <w:rPr>
          <w:rFonts w:eastAsia="宋体" w:hint="eastAsia"/>
          <w:lang w:eastAsia="zh-CN"/>
        </w:rPr>
        <w:t>【</w:t>
      </w:r>
      <w:r>
        <w:t>一</w:t>
      </w:r>
      <w:r>
        <w:rPr>
          <w:rFonts w:eastAsia="宋体" w:hint="eastAsia"/>
          <w:lang w:eastAsia="zh-CN"/>
        </w:rPr>
        <w:t>】“</w:t>
      </w:r>
      <w:r>
        <w:t>乘</w:t>
      </w:r>
      <w:r>
        <w:rPr>
          <w:rFonts w:eastAsia="宋体" w:hint="eastAsia"/>
          <w:lang w:eastAsia="zh-CN"/>
        </w:rPr>
        <w:t>”</w:t>
      </w:r>
      <w:r>
        <w:t>，</w:t>
      </w:r>
      <w:proofErr w:type="spellStart"/>
      <w:r>
        <w:t>李氏釋文作</w:t>
      </w:r>
      <w:proofErr w:type="spellEnd"/>
      <w:r>
        <w:rPr>
          <w:rFonts w:eastAsia="宋体" w:hint="eastAsia"/>
          <w:lang w:eastAsia="zh-CN"/>
        </w:rPr>
        <w:t>“</w:t>
      </w:r>
      <w:r>
        <w:t>集</w:t>
      </w:r>
      <w:r>
        <w:rPr>
          <w:rFonts w:eastAsia="宋体" w:hint="eastAsia"/>
          <w:lang w:eastAsia="zh-CN"/>
        </w:rPr>
        <w:t>”</w:t>
      </w:r>
      <w:r>
        <w:t>，誤</w:t>
      </w:r>
    </w:p>
    <w:p w14:paraId="3CCA5D33" w14:textId="77777777" w:rsidR="00CC015B" w:rsidRDefault="00000000">
      <w:proofErr w:type="gramStart"/>
      <w:r>
        <w:rPr>
          <w:rFonts w:eastAsia="宋体" w:hint="eastAsia"/>
          <w:lang w:eastAsia="zh-CN"/>
        </w:rPr>
        <w:t>【</w:t>
      </w:r>
      <w:proofErr w:type="spellStart"/>
      <w:proofErr w:type="gramEnd"/>
      <w:r>
        <w:t>二凵</w:t>
      </w:r>
      <w:proofErr w:type="spellEnd"/>
      <w:r>
        <w:rPr>
          <w:rFonts w:eastAsia="宋体" w:hint="eastAsia"/>
          <w:lang w:eastAsia="zh-CN"/>
        </w:rPr>
        <w:t>“</w:t>
      </w:r>
      <w:proofErr w:type="spellStart"/>
      <w:r>
        <w:t>鬼谷子</w:t>
      </w:r>
      <w:proofErr w:type="spellEnd"/>
      <w:r>
        <w:rPr>
          <w:rFonts w:eastAsia="宋体" w:hint="eastAsia"/>
          <w:lang w:eastAsia="zh-CN"/>
        </w:rPr>
        <w:t>”</w:t>
      </w:r>
      <w:r>
        <w:t>，</w:t>
      </w:r>
      <w:proofErr w:type="spellStart"/>
      <w:r>
        <w:t>李氏釋文作</w:t>
      </w:r>
      <w:proofErr w:type="spellEnd"/>
      <w:r>
        <w:rPr>
          <w:rFonts w:eastAsia="宋体" w:hint="eastAsia"/>
          <w:lang w:eastAsia="zh-CN"/>
        </w:rPr>
        <w:t>“</w:t>
      </w:r>
      <w:proofErr w:type="spellStart"/>
      <w:r>
        <w:t>見各子</w:t>
      </w:r>
      <w:proofErr w:type="spellEnd"/>
      <w:r>
        <w:rPr>
          <w:rFonts w:eastAsia="宋体" w:hint="eastAsia"/>
          <w:lang w:eastAsia="zh-CN"/>
        </w:rPr>
        <w:t>”</w:t>
      </w:r>
      <w:r>
        <w:t>，誤</w:t>
      </w:r>
    </w:p>
    <w:p w14:paraId="3A6653A8" w14:textId="77777777" w:rsidR="00CC015B" w:rsidRDefault="00000000">
      <w:pPr>
        <w:rPr>
          <w:lang w:eastAsia="zh-CN"/>
        </w:rPr>
      </w:pPr>
      <w:r>
        <w:rPr>
          <w:lang w:eastAsia="zh-CN"/>
        </w:rPr>
        <w:t>【第</w:t>
      </w:r>
      <w:r>
        <w:rPr>
          <w:lang w:eastAsia="zh-CN"/>
        </w:rPr>
        <w:t>380</w:t>
      </w:r>
      <w:r>
        <w:rPr>
          <w:lang w:eastAsia="zh-CN"/>
        </w:rPr>
        <w:t>页】</w:t>
      </w:r>
    </w:p>
    <w:p w14:paraId="02A41D9D" w14:textId="77777777" w:rsidR="00CC015B" w:rsidRDefault="00000000">
      <w:pPr>
        <w:rPr>
          <w:lang w:eastAsia="zh-CN"/>
        </w:rPr>
      </w:pPr>
      <w:r>
        <w:rPr>
          <w:lang w:eastAsia="zh-CN"/>
        </w:rPr>
        <w:t>碑</w:t>
      </w:r>
      <w:proofErr w:type="gramStart"/>
      <w:r>
        <w:rPr>
          <w:lang w:eastAsia="zh-CN"/>
        </w:rPr>
        <w:t>傳</w:t>
      </w:r>
      <w:proofErr w:type="gramEnd"/>
    </w:p>
    <w:p w14:paraId="6D10D1BF" w14:textId="77777777" w:rsidR="00CC015B" w:rsidRDefault="00000000">
      <w:pPr>
        <w:rPr>
          <w:lang w:eastAsia="zh-CN"/>
        </w:rPr>
      </w:pPr>
      <w:r>
        <w:rPr>
          <w:lang w:eastAsia="zh-CN"/>
        </w:rPr>
        <w:t>春</w:t>
      </w:r>
      <w:proofErr w:type="gramStart"/>
      <w:r>
        <w:rPr>
          <w:lang w:eastAsia="zh-CN"/>
        </w:rPr>
        <w:t>圃</w:t>
      </w:r>
      <w:proofErr w:type="gramEnd"/>
      <w:r>
        <w:rPr>
          <w:lang w:eastAsia="zh-CN"/>
        </w:rPr>
        <w:t>府君行</w:t>
      </w:r>
      <w:proofErr w:type="gramStart"/>
      <w:r>
        <w:rPr>
          <w:lang w:eastAsia="zh-CN"/>
        </w:rPr>
        <w:t>狀</w:t>
      </w:r>
      <w:proofErr w:type="gramEnd"/>
    </w:p>
    <w:p w14:paraId="394B71B1" w14:textId="77777777" w:rsidR="00CC015B" w:rsidRDefault="00000000">
      <w:proofErr w:type="spellStart"/>
      <w:r>
        <w:t>嗚呼，府君竟舍不孝念孫而長逝耶！痛念府君於乾隆乙亥冬遘疾，奉旨給假調理。越</w:t>
      </w:r>
      <w:proofErr w:type="spellEnd"/>
    </w:p>
    <w:p w14:paraId="1E557409" w14:textId="77777777" w:rsidR="00CC015B" w:rsidRDefault="00000000">
      <w:proofErr w:type="spellStart"/>
      <w:r>
        <w:lastRenderedPageBreak/>
        <w:t>丙子春，病少間。府君自顧身受知遇之隆，位列冢宰，何敢以久病曠官，遂力疾供職。惟</w:t>
      </w:r>
      <w:proofErr w:type="spellEnd"/>
    </w:p>
    <w:p w14:paraId="4F5143DA" w14:textId="77777777" w:rsidR="00CC015B" w:rsidRDefault="00000000">
      <w:proofErr w:type="spellStart"/>
      <w:r>
        <w:t>因先王父卜葬於天長縣西，數年間期功之慘凡四見。府君隱痛於心，爰於夏月面奏，懇恩</w:t>
      </w:r>
      <w:proofErr w:type="spellEnd"/>
    </w:p>
    <w:p w14:paraId="7BA4E014" w14:textId="77777777" w:rsidR="00CC015B" w:rsidRDefault="00000000">
      <w:pPr>
        <w:rPr>
          <w:lang w:eastAsia="zh-CN"/>
        </w:rPr>
      </w:pPr>
      <w:r>
        <w:rPr>
          <w:lang w:eastAsia="zh-CN"/>
        </w:rPr>
        <w:t>給假遷葬。上諭以明春即届南巡，且</w:t>
      </w:r>
      <w:proofErr w:type="gramStart"/>
      <w:r>
        <w:rPr>
          <w:lang w:eastAsia="zh-CN"/>
        </w:rPr>
        <w:t>俟</w:t>
      </w:r>
      <w:proofErr w:type="gramEnd"/>
      <w:r>
        <w:rPr>
          <w:lang w:eastAsia="zh-CN"/>
        </w:rPr>
        <w:t>臨期</w:t>
      </w:r>
      <w:proofErr w:type="gramStart"/>
      <w:r>
        <w:rPr>
          <w:lang w:eastAsia="zh-CN"/>
        </w:rPr>
        <w:t>帶</w:t>
      </w:r>
      <w:proofErr w:type="gramEnd"/>
      <w:r>
        <w:rPr>
          <w:lang w:eastAsia="zh-CN"/>
        </w:rPr>
        <w:t>往回籍。府君不敢固請。十月病</w:t>
      </w:r>
      <w:proofErr w:type="gramStart"/>
      <w:r>
        <w:rPr>
          <w:lang w:eastAsia="zh-CN"/>
        </w:rPr>
        <w:t>復</w:t>
      </w:r>
      <w:proofErr w:type="gramEnd"/>
      <w:r>
        <w:rPr>
          <w:lang w:eastAsia="zh-CN"/>
        </w:rPr>
        <w:t>作，沈</w:t>
      </w:r>
    </w:p>
    <w:p w14:paraId="7F354FF4" w14:textId="77777777" w:rsidR="00CC015B" w:rsidRDefault="00000000">
      <w:proofErr w:type="spellStart"/>
      <w:r>
        <w:t>痼益甚。十一月乃奏求解任，奉上諭</w:t>
      </w:r>
      <w:proofErr w:type="spellEnd"/>
      <w:proofErr w:type="gramStart"/>
      <w:r>
        <w:t>：</w:t>
      </w:r>
      <w:r>
        <w:rPr>
          <w:rFonts w:eastAsia="宋体" w:hint="eastAsia"/>
          <w:lang w:eastAsia="zh-CN"/>
        </w:rPr>
        <w:t>“</w:t>
      </w:r>
      <w:proofErr w:type="spellStart"/>
      <w:proofErr w:type="gramEnd"/>
      <w:r>
        <w:t>王安國夏間曾經奏懇，是以該部奏派時即派令隨</w:t>
      </w:r>
      <w:proofErr w:type="spellEnd"/>
    </w:p>
    <w:p w14:paraId="3B494B09" w14:textId="77777777" w:rsidR="00CC015B" w:rsidRDefault="00000000">
      <w:proofErr w:type="spellStart"/>
      <w:r>
        <w:t>駕。今據奏，既不能力疾視事，自難於扈從隨行，著准其解任調理，俟可就道時，自行從容</w:t>
      </w:r>
      <w:proofErr w:type="spellEnd"/>
    </w:p>
    <w:p w14:paraId="05D07ACE" w14:textId="77777777" w:rsidR="00CC015B" w:rsidRDefault="00000000">
      <w:proofErr w:type="spellStart"/>
      <w:r>
        <w:t>回籍。欽此</w:t>
      </w:r>
      <w:proofErr w:type="spellEnd"/>
      <w:proofErr w:type="gramStart"/>
      <w:r>
        <w:t>。</w:t>
      </w:r>
      <w:r>
        <w:rPr>
          <w:rFonts w:eastAsia="宋体" w:hint="eastAsia"/>
          <w:lang w:eastAsia="zh-CN"/>
        </w:rPr>
        <w:t>”</w:t>
      </w:r>
      <w:proofErr w:type="spellStart"/>
      <w:r>
        <w:t>府君行旨</w:t>
      </w:r>
      <w:proofErr w:type="gramEnd"/>
      <w:r>
        <w:t>，感激涕零。顧不孝念孫曰</w:t>
      </w:r>
      <w:proofErr w:type="spellEnd"/>
      <w:r>
        <w:t>：</w:t>
      </w:r>
      <w:r>
        <w:rPr>
          <w:rFonts w:eastAsia="宋体" w:hint="eastAsia"/>
          <w:lang w:eastAsia="zh-CN"/>
        </w:rPr>
        <w:t>“</w:t>
      </w:r>
      <w:proofErr w:type="spellStart"/>
      <w:r>
        <w:t>聖恩體恤至矣</w:t>
      </w:r>
      <w:proofErr w:type="spellEnd"/>
      <w:r>
        <w:t>。</w:t>
      </w:r>
      <w:r>
        <w:rPr>
          <w:rFonts w:eastAsia="宋体" w:hint="eastAsia"/>
          <w:lang w:eastAsia="zh-CN"/>
        </w:rPr>
        <w:t>”</w:t>
      </w:r>
      <w:proofErr w:type="spellStart"/>
      <w:r>
        <w:t>自是病勢略減，欲俟</w:t>
      </w:r>
      <w:proofErr w:type="spellEnd"/>
    </w:p>
    <w:p w14:paraId="2A03DED8" w14:textId="77777777" w:rsidR="00CC015B" w:rsidRDefault="00000000">
      <w:proofErr w:type="spellStart"/>
      <w:r>
        <w:t>春融南旋，赴行在恭請聖安，然後歸營葬事。不意正月四日夜，體忽惡寒。次日大熱，初</w:t>
      </w:r>
      <w:proofErr w:type="spellEnd"/>
    </w:p>
    <w:p w14:paraId="7188CC2C" w14:textId="77777777" w:rsidR="00CC015B" w:rsidRDefault="00000000">
      <w:proofErr w:type="spellStart"/>
      <w:r>
        <w:t>八日戌時，府君竟溘然長逝矣。嗚呼痛哉！初十日，上聞府君之卒，天心震悼，垂憫幼孤</w:t>
      </w:r>
      <w:proofErr w:type="spellEnd"/>
    </w:p>
    <w:p w14:paraId="280DADAB" w14:textId="77777777" w:rsidR="00CC015B" w:rsidRDefault="00000000">
      <w:pPr>
        <w:rPr>
          <w:lang w:eastAsia="zh-CN"/>
        </w:rPr>
      </w:pPr>
      <w:r>
        <w:rPr>
          <w:lang w:eastAsia="zh-CN"/>
        </w:rPr>
        <w:t>【第</w:t>
      </w:r>
      <w:r>
        <w:rPr>
          <w:lang w:eastAsia="zh-CN"/>
        </w:rPr>
        <w:t>381</w:t>
      </w:r>
      <w:r>
        <w:rPr>
          <w:lang w:eastAsia="zh-CN"/>
        </w:rPr>
        <w:t>页】</w:t>
      </w:r>
    </w:p>
    <w:p w14:paraId="2FCC525D" w14:textId="77777777" w:rsidR="00CC015B" w:rsidRDefault="00000000">
      <w:pPr>
        <w:rPr>
          <w:lang w:eastAsia="zh-CN"/>
        </w:rPr>
      </w:pPr>
      <w:r>
        <w:rPr>
          <w:lang w:eastAsia="zh-CN"/>
        </w:rPr>
        <w:t>恩賜内</w:t>
      </w:r>
      <w:proofErr w:type="gramStart"/>
      <w:r>
        <w:rPr>
          <w:lang w:eastAsia="zh-CN"/>
        </w:rPr>
        <w:t>帑</w:t>
      </w:r>
      <w:proofErr w:type="gramEnd"/>
      <w:r>
        <w:rPr>
          <w:lang w:eastAsia="zh-CN"/>
        </w:rPr>
        <w:t>，辦事</w:t>
      </w:r>
      <w:proofErr w:type="gramStart"/>
      <w:r>
        <w:rPr>
          <w:lang w:eastAsia="zh-CN"/>
        </w:rPr>
        <w:t>喪</w:t>
      </w:r>
      <w:proofErr w:type="gramEnd"/>
      <w:r>
        <w:rPr>
          <w:lang w:eastAsia="zh-CN"/>
        </w:rPr>
        <w:t>事。不孝念孫</w:t>
      </w:r>
      <w:proofErr w:type="gramStart"/>
      <w:r>
        <w:rPr>
          <w:lang w:eastAsia="zh-CN"/>
        </w:rPr>
        <w:t>於</w:t>
      </w:r>
      <w:proofErr w:type="gramEnd"/>
      <w:r>
        <w:rPr>
          <w:lang w:eastAsia="zh-CN"/>
        </w:rPr>
        <w:t>開印後，乃奉遺本奏聞。奉旨：</w:t>
      </w:r>
      <w:r>
        <w:rPr>
          <w:rFonts w:eastAsia="宋体" w:hint="eastAsia"/>
          <w:lang w:eastAsia="zh-CN"/>
        </w:rPr>
        <w:t>“</w:t>
      </w:r>
      <w:r>
        <w:rPr>
          <w:lang w:eastAsia="zh-CN"/>
        </w:rPr>
        <w:t>王安</w:t>
      </w:r>
      <w:proofErr w:type="gramStart"/>
      <w:r>
        <w:rPr>
          <w:lang w:eastAsia="zh-CN"/>
        </w:rPr>
        <w:t>國</w:t>
      </w:r>
      <w:proofErr w:type="gramEnd"/>
      <w:r>
        <w:rPr>
          <w:lang w:eastAsia="zh-CN"/>
        </w:rPr>
        <w:t>敭歷内外，夙著</w:t>
      </w:r>
    </w:p>
    <w:p w14:paraId="4C807A13" w14:textId="77777777" w:rsidR="00CC015B" w:rsidRDefault="00000000">
      <w:proofErr w:type="spellStart"/>
      <w:r>
        <w:t>清勤，簡畀銓衡，正資辦理。前因患病，奏懇解任，朕允所請，准其從容回籍調治，尚冀痊</w:t>
      </w:r>
      <w:proofErr w:type="spellEnd"/>
    </w:p>
    <w:p w14:paraId="77D7FEE5" w14:textId="77777777" w:rsidR="00CC015B" w:rsidRDefault="00000000">
      <w:pPr>
        <w:rPr>
          <w:lang w:eastAsia="zh-CN"/>
        </w:rPr>
      </w:pPr>
      <w:proofErr w:type="spellStart"/>
      <w:r>
        <w:t>愈。忽聞溘逝，深可憎惻</w:t>
      </w:r>
      <w:proofErr w:type="spellEnd"/>
      <w:r>
        <w:t>。</w:t>
      </w:r>
      <w:r>
        <w:rPr>
          <w:lang w:eastAsia="zh-CN"/>
        </w:rPr>
        <w:t>已降旨賞給内庫銀五百兩料理喪事，應得恤典，仍著察例具奏</w:t>
      </w:r>
    </w:p>
    <w:p w14:paraId="345A88C9" w14:textId="77777777" w:rsidR="00CC015B" w:rsidRDefault="00000000">
      <w:pPr>
        <w:rPr>
          <w:lang w:eastAsia="zh-CN"/>
        </w:rPr>
      </w:pPr>
      <w:r>
        <w:rPr>
          <w:lang w:eastAsia="zh-CN"/>
        </w:rPr>
        <w:t>該部知道。欽此。</w:t>
      </w:r>
      <w:r>
        <w:rPr>
          <w:rFonts w:eastAsia="宋体" w:hint="eastAsia"/>
          <w:lang w:eastAsia="zh-CN"/>
        </w:rPr>
        <w:t>”</w:t>
      </w:r>
      <w:proofErr w:type="gramStart"/>
      <w:r>
        <w:rPr>
          <w:lang w:eastAsia="zh-CN"/>
        </w:rPr>
        <w:t>嗚呼府</w:t>
      </w:r>
      <w:proofErr w:type="gramEnd"/>
      <w:r>
        <w:rPr>
          <w:lang w:eastAsia="zh-CN"/>
        </w:rPr>
        <w:t>君受</w:t>
      </w:r>
      <w:proofErr w:type="gramStart"/>
      <w:r>
        <w:rPr>
          <w:lang w:eastAsia="zh-CN"/>
        </w:rPr>
        <w:t>兩</w:t>
      </w:r>
      <w:proofErr w:type="gramEnd"/>
      <w:r>
        <w:rPr>
          <w:lang w:eastAsia="zh-CN"/>
        </w:rPr>
        <w:t>朝厚恩，服官三十餘年，生平行蹟大端爲海内所共知</w:t>
      </w:r>
    </w:p>
    <w:p w14:paraId="103E4896" w14:textId="77777777" w:rsidR="00CC015B" w:rsidRDefault="00000000">
      <w:proofErr w:type="spellStart"/>
      <w:r>
        <w:t>而覼述之責，惟在不孝。奈不孝蒙稚，不能具悉，創痛之極，更復昏迷，謹將追憶所及，和淚</w:t>
      </w:r>
      <w:proofErr w:type="spellEnd"/>
    </w:p>
    <w:p w14:paraId="4073537F" w14:textId="77777777" w:rsidR="00CC015B" w:rsidRDefault="00000000">
      <w:pPr>
        <w:rPr>
          <w:lang w:eastAsia="zh-CN"/>
        </w:rPr>
      </w:pPr>
      <w:r>
        <w:rPr>
          <w:lang w:eastAsia="zh-CN"/>
        </w:rPr>
        <w:t>叙述如左：</w:t>
      </w:r>
    </w:p>
    <w:p w14:paraId="23570109" w14:textId="77777777" w:rsidR="00CC015B" w:rsidRDefault="00000000">
      <w:pPr>
        <w:rPr>
          <w:lang w:eastAsia="zh-CN"/>
        </w:rPr>
      </w:pPr>
      <w:r>
        <w:rPr>
          <w:lang w:eastAsia="zh-CN"/>
        </w:rPr>
        <w:t>府君諱安</w:t>
      </w:r>
      <w:proofErr w:type="gramStart"/>
      <w:r>
        <w:rPr>
          <w:lang w:eastAsia="zh-CN"/>
        </w:rPr>
        <w:t>國</w:t>
      </w:r>
      <w:proofErr w:type="gramEnd"/>
      <w:r>
        <w:rPr>
          <w:lang w:eastAsia="zh-CN"/>
        </w:rPr>
        <w:t>，字</w:t>
      </w:r>
      <w:proofErr w:type="gramStart"/>
      <w:r>
        <w:rPr>
          <w:lang w:eastAsia="zh-CN"/>
        </w:rPr>
        <w:t>書</w:t>
      </w:r>
      <w:proofErr w:type="gramEnd"/>
      <w:r>
        <w:rPr>
          <w:lang w:eastAsia="zh-CN"/>
        </w:rPr>
        <w:t>城，號春</w:t>
      </w:r>
      <w:proofErr w:type="gramStart"/>
      <w:r>
        <w:rPr>
          <w:lang w:eastAsia="zh-CN"/>
        </w:rPr>
        <w:t>圃</w:t>
      </w:r>
      <w:proofErr w:type="gramEnd"/>
      <w:r>
        <w:rPr>
          <w:lang w:eastAsia="zh-CN"/>
        </w:rPr>
        <w:t>，姓王氏。明初由蘇州遷高郵，</w:t>
      </w:r>
      <w:proofErr w:type="gramStart"/>
      <w:r>
        <w:rPr>
          <w:lang w:eastAsia="zh-CN"/>
        </w:rPr>
        <w:t>至先高</w:t>
      </w:r>
      <w:proofErr w:type="gramEnd"/>
      <w:r>
        <w:rPr>
          <w:lang w:eastAsia="zh-CN"/>
        </w:rPr>
        <w:t>王父諱開運，治</w:t>
      </w:r>
    </w:p>
    <w:p w14:paraId="5BCF7E33" w14:textId="77777777" w:rsidR="00CC015B" w:rsidRDefault="00000000">
      <w:r>
        <w:rPr>
          <w:rFonts w:eastAsia="宋体" w:hint="eastAsia"/>
          <w:lang w:eastAsia="zh-CN"/>
        </w:rPr>
        <w:t>《</w:t>
      </w:r>
      <w:proofErr w:type="spellStart"/>
      <w:r>
        <w:t>尚書</w:t>
      </w:r>
      <w:proofErr w:type="spellEnd"/>
      <w:r>
        <w:rPr>
          <w:rFonts w:eastAsia="宋体" w:hint="eastAsia"/>
          <w:lang w:eastAsia="zh-CN"/>
        </w:rPr>
        <w:t>》</w:t>
      </w:r>
      <w:r>
        <w:t>，</w:t>
      </w:r>
      <w:proofErr w:type="spellStart"/>
      <w:r>
        <w:t>有聲州學。曾王父諱式耜，博通五經，中康熙戊午科副榜，不樂仕進，以所學授弟</w:t>
      </w:r>
      <w:proofErr w:type="spellEnd"/>
    </w:p>
    <w:p w14:paraId="422952C1" w14:textId="77777777" w:rsidR="00CC015B" w:rsidRDefault="00000000">
      <w:pPr>
        <w:rPr>
          <w:lang w:eastAsia="zh-CN"/>
        </w:rPr>
      </w:pPr>
      <w:r>
        <w:rPr>
          <w:lang w:eastAsia="zh-CN"/>
        </w:rPr>
        <w:t>子，卒老</w:t>
      </w:r>
      <w:proofErr w:type="gramStart"/>
      <w:r>
        <w:rPr>
          <w:lang w:eastAsia="zh-CN"/>
        </w:rPr>
        <w:t>於</w:t>
      </w:r>
      <w:proofErr w:type="gramEnd"/>
      <w:r>
        <w:rPr>
          <w:lang w:eastAsia="zh-CN"/>
        </w:rPr>
        <w:t>家。王父諱曾禄，爲名諸生，試輙冠軍，雍正癸卯拔貢，理學湛深，</w:t>
      </w:r>
      <w:proofErr w:type="gramStart"/>
      <w:r>
        <w:rPr>
          <w:lang w:eastAsia="zh-CN"/>
        </w:rPr>
        <w:t>氣</w:t>
      </w:r>
      <w:proofErr w:type="gramEnd"/>
      <w:r>
        <w:rPr>
          <w:lang w:eastAsia="zh-CN"/>
        </w:rPr>
        <w:t>宇和</w:t>
      </w:r>
      <w:proofErr w:type="gramStart"/>
      <w:r>
        <w:rPr>
          <w:lang w:eastAsia="zh-CN"/>
        </w:rPr>
        <w:t>粹</w:t>
      </w:r>
      <w:proofErr w:type="gramEnd"/>
      <w:r>
        <w:rPr>
          <w:lang w:eastAsia="zh-CN"/>
        </w:rPr>
        <w:t>，學</w:t>
      </w:r>
    </w:p>
    <w:p w14:paraId="465882FD" w14:textId="77777777" w:rsidR="00CC015B" w:rsidRDefault="00000000">
      <w:proofErr w:type="spellStart"/>
      <w:r>
        <w:t>者從游甚衆。王母車太夫人誕彌月，王父夢神人錫以古鼎，遂生府君。府君生而端穎，識</w:t>
      </w:r>
      <w:proofErr w:type="spellEnd"/>
    </w:p>
    <w:p w14:paraId="4CA60BAF" w14:textId="77777777" w:rsidR="00CC015B" w:rsidRDefault="00000000">
      <w:proofErr w:type="spellStart"/>
      <w:r>
        <w:t>者已下爲公輔器。當孩幼時，王父歲授生徒於外，王母治家嚴，而法嘗置左右，不令狎兒</w:t>
      </w:r>
      <w:proofErr w:type="spellEnd"/>
    </w:p>
    <w:p w14:paraId="191B285F" w14:textId="77777777" w:rsidR="00CC015B" w:rsidRDefault="00000000">
      <w:proofErr w:type="spellStart"/>
      <w:r>
        <w:lastRenderedPageBreak/>
        <w:t>戲，飲食起居皆有節度。七歲，王父親授經傳。既能求訓詁，每執卷，依膝下，開難不置</w:t>
      </w:r>
      <w:proofErr w:type="spellEnd"/>
    </w:p>
    <w:p w14:paraId="41E8784A" w14:textId="77777777" w:rsidR="00CC015B" w:rsidRDefault="00000000">
      <w:proofErr w:type="spellStart"/>
      <w:r>
        <w:t>得解，輙自喜。十歲能屬文，恥雷同勦説，好爲其難者。年十九，見知於銅仁張公，補博士</w:t>
      </w:r>
      <w:proofErr w:type="spellEnd"/>
    </w:p>
    <w:p w14:paraId="0E5B7611" w14:textId="77777777" w:rsidR="00CC015B" w:rsidRDefault="00000000">
      <w:pPr>
        <w:rPr>
          <w:lang w:eastAsia="zh-CN"/>
        </w:rPr>
      </w:pPr>
      <w:proofErr w:type="spellStart"/>
      <w:r>
        <w:t>弟子員第一。嗣是乃潛心理學，不沾沾於帖括也</w:t>
      </w:r>
      <w:proofErr w:type="spellEnd"/>
      <w:r>
        <w:t>。</w:t>
      </w:r>
      <w:r>
        <w:rPr>
          <w:lang w:eastAsia="zh-CN"/>
        </w:rPr>
        <w:t>丁酉舉於鄉，主考爲御史連公、编修戚</w:t>
      </w:r>
    </w:p>
    <w:p w14:paraId="65CD3314" w14:textId="77777777" w:rsidR="00CC015B" w:rsidRDefault="00000000">
      <w:proofErr w:type="spellStart"/>
      <w:r>
        <w:t>公，同考爲知縣口公。雍正二年甲辰，會試第一名，殿試一甲第二名，特授翰林編修，總裁</w:t>
      </w:r>
      <w:proofErr w:type="spellEnd"/>
    </w:p>
    <w:p w14:paraId="0C2D7C5B" w14:textId="77777777" w:rsidR="00CC015B" w:rsidRDefault="00000000">
      <w:pPr>
        <w:rPr>
          <w:lang w:eastAsia="zh-CN"/>
        </w:rPr>
      </w:pPr>
      <w:r>
        <w:rPr>
          <w:lang w:eastAsia="zh-CN"/>
        </w:rPr>
        <w:t>【第</w:t>
      </w:r>
      <w:r>
        <w:rPr>
          <w:lang w:eastAsia="zh-CN"/>
        </w:rPr>
        <w:t>382</w:t>
      </w:r>
      <w:r>
        <w:rPr>
          <w:lang w:eastAsia="zh-CN"/>
        </w:rPr>
        <w:t>页】</w:t>
      </w:r>
    </w:p>
    <w:p w14:paraId="48086CB9" w14:textId="77777777" w:rsidR="00CC015B" w:rsidRDefault="00000000">
      <w:pPr>
        <w:rPr>
          <w:lang w:eastAsia="zh-CN"/>
        </w:rPr>
      </w:pPr>
      <w:r>
        <w:rPr>
          <w:lang w:eastAsia="zh-CN"/>
        </w:rPr>
        <w:t>爲相</w:t>
      </w:r>
      <w:proofErr w:type="gramStart"/>
      <w:r>
        <w:rPr>
          <w:lang w:eastAsia="zh-CN"/>
        </w:rPr>
        <w:t>國</w:t>
      </w:r>
      <w:proofErr w:type="gramEnd"/>
      <w:r>
        <w:rPr>
          <w:lang w:eastAsia="zh-CN"/>
        </w:rPr>
        <w:t>長</w:t>
      </w:r>
      <w:proofErr w:type="gramStart"/>
      <w:r>
        <w:rPr>
          <w:lang w:eastAsia="zh-CN"/>
        </w:rPr>
        <w:t>白福公</w:t>
      </w:r>
      <w:proofErr w:type="gramEnd"/>
      <w:r>
        <w:rPr>
          <w:lang w:eastAsia="zh-CN"/>
        </w:rPr>
        <w:t>、高安朱公、桐城張公、</w:t>
      </w:r>
      <w:proofErr w:type="gramStart"/>
      <w:r>
        <w:rPr>
          <w:lang w:eastAsia="zh-CN"/>
        </w:rPr>
        <w:t>溧</w:t>
      </w:r>
      <w:proofErr w:type="gramEnd"/>
      <w:r>
        <w:rPr>
          <w:lang w:eastAsia="zh-CN"/>
        </w:rPr>
        <w:t>陽史公。府君出同考</w:t>
      </w:r>
      <w:proofErr w:type="gramStart"/>
      <w:r>
        <w:rPr>
          <w:lang w:eastAsia="zh-CN"/>
        </w:rPr>
        <w:t>詹</w:t>
      </w:r>
      <w:proofErr w:type="gramEnd"/>
      <w:r>
        <w:rPr>
          <w:lang w:eastAsia="zh-CN"/>
        </w:rPr>
        <w:t>事文公之門。府君嘗語</w:t>
      </w:r>
    </w:p>
    <w:p w14:paraId="063FE1DB" w14:textId="77777777" w:rsidR="00CC015B" w:rsidRDefault="00000000">
      <w:pPr>
        <w:rPr>
          <w:lang w:eastAsia="zh-CN"/>
        </w:rPr>
      </w:pPr>
      <w:r>
        <w:rPr>
          <w:lang w:eastAsia="zh-CN"/>
        </w:rPr>
        <w:t>不孝曰：</w:t>
      </w:r>
      <w:r>
        <w:rPr>
          <w:rFonts w:eastAsia="宋体" w:hint="eastAsia"/>
          <w:lang w:eastAsia="zh-CN"/>
        </w:rPr>
        <w:t>“</w:t>
      </w:r>
      <w:r>
        <w:rPr>
          <w:lang w:eastAsia="zh-CN"/>
        </w:rPr>
        <w:t>吾初釋褐時，謁高安先生。先生無别言，第誡曰：</w:t>
      </w:r>
      <w:proofErr w:type="gramStart"/>
      <w:r>
        <w:rPr>
          <w:rFonts w:eastAsia="宋体" w:hint="eastAsia"/>
          <w:lang w:eastAsia="zh-CN"/>
        </w:rPr>
        <w:t>‘</w:t>
      </w:r>
      <w:proofErr w:type="gramEnd"/>
      <w:r>
        <w:rPr>
          <w:lang w:eastAsia="zh-CN"/>
        </w:rPr>
        <w:t>學人通籍</w:t>
      </w:r>
      <w:proofErr w:type="gramStart"/>
      <w:r>
        <w:rPr>
          <w:lang w:eastAsia="zh-CN"/>
        </w:rPr>
        <w:t>後</w:t>
      </w:r>
      <w:proofErr w:type="gramEnd"/>
      <w:r>
        <w:rPr>
          <w:lang w:eastAsia="zh-CN"/>
        </w:rPr>
        <w:t>，惟留得本</w:t>
      </w:r>
      <w:proofErr w:type="gramStart"/>
      <w:r>
        <w:rPr>
          <w:lang w:eastAsia="zh-CN"/>
        </w:rPr>
        <w:t>來</w:t>
      </w:r>
      <w:proofErr w:type="gramEnd"/>
      <w:r>
        <w:rPr>
          <w:lang w:eastAsia="zh-CN"/>
        </w:rPr>
        <w:t>面</w:t>
      </w:r>
    </w:p>
    <w:p w14:paraId="5BC85092" w14:textId="77777777" w:rsidR="00CC015B" w:rsidRDefault="00000000">
      <w:proofErr w:type="spellStart"/>
      <w:r>
        <w:t>目爲難</w:t>
      </w:r>
      <w:proofErr w:type="spellEnd"/>
      <w:r>
        <w:t>。</w:t>
      </w:r>
      <w:r>
        <w:rPr>
          <w:rFonts w:eastAsia="宋体" w:hint="eastAsia"/>
          <w:lang w:eastAsia="zh-CN"/>
        </w:rPr>
        <w:t>’</w:t>
      </w:r>
      <w:proofErr w:type="spellStart"/>
      <w:r>
        <w:t>時喜自負，聞先生言，殊駭</w:t>
      </w:r>
      <w:proofErr w:type="gramStart"/>
      <w:r>
        <w:t>愕</w:t>
      </w:r>
      <w:proofErr w:type="gramEnd"/>
      <w:r>
        <w:t>。迄今每一念及，輙嘆其</w:t>
      </w:r>
      <w:proofErr w:type="gramStart"/>
      <w:r>
        <w:t>不</w:t>
      </w:r>
      <w:proofErr w:type="gramEnd"/>
      <w:r>
        <w:t>我欺也</w:t>
      </w:r>
      <w:proofErr w:type="spellEnd"/>
      <w:r>
        <w:t>。</w:t>
      </w:r>
      <w:r>
        <w:rPr>
          <w:rFonts w:eastAsia="宋体" w:hint="eastAsia"/>
          <w:lang w:eastAsia="zh-CN"/>
        </w:rPr>
        <w:t>”</w:t>
      </w:r>
      <w:proofErr w:type="spellStart"/>
      <w:r>
        <w:t>三年，充</w:t>
      </w:r>
      <w:proofErr w:type="spellEnd"/>
      <w:proofErr w:type="gramStart"/>
      <w:r>
        <w:rPr>
          <w:rFonts w:eastAsia="宋体" w:hint="eastAsia"/>
          <w:lang w:eastAsia="zh-CN"/>
        </w:rPr>
        <w:t>《</w:t>
      </w:r>
      <w:proofErr w:type="spellStart"/>
      <w:proofErr w:type="gramEnd"/>
      <w:r>
        <w:t>大清</w:t>
      </w:r>
      <w:proofErr w:type="spellEnd"/>
    </w:p>
    <w:p w14:paraId="2EC7CBDB" w14:textId="77777777" w:rsidR="00CC015B" w:rsidRDefault="00000000">
      <w:proofErr w:type="spellStart"/>
      <w:proofErr w:type="gramStart"/>
      <w:r>
        <w:t>一</w:t>
      </w:r>
      <w:proofErr w:type="gramEnd"/>
      <w:r>
        <w:t>統志</w:t>
      </w:r>
      <w:proofErr w:type="spellEnd"/>
      <w:r>
        <w:rPr>
          <w:rFonts w:eastAsia="宋体" w:hint="eastAsia"/>
          <w:lang w:eastAsia="zh-CN"/>
        </w:rPr>
        <w:t>》</w:t>
      </w:r>
      <w:proofErr w:type="spellStart"/>
      <w:r>
        <w:t>纂修官。十年，充</w:t>
      </w:r>
      <w:proofErr w:type="spellEnd"/>
      <w:r>
        <w:rPr>
          <w:rFonts w:eastAsia="宋体" w:hint="eastAsia"/>
          <w:lang w:eastAsia="zh-CN"/>
        </w:rPr>
        <w:t>《</w:t>
      </w:r>
      <w:proofErr w:type="spellStart"/>
      <w:r>
        <w:t>八旗志書</w:t>
      </w:r>
      <w:proofErr w:type="spellEnd"/>
      <w:r>
        <w:rPr>
          <w:rFonts w:eastAsia="宋体" w:hint="eastAsia"/>
          <w:lang w:eastAsia="zh-CN"/>
        </w:rPr>
        <w:t>》</w:t>
      </w:r>
      <w:proofErr w:type="spellStart"/>
      <w:r>
        <w:t>纂修官。命典福建試。府君苦心衡文，檢閲闈卷</w:t>
      </w:r>
      <w:proofErr w:type="spellEnd"/>
    </w:p>
    <w:p w14:paraId="41E449BB" w14:textId="77777777" w:rsidR="00CC015B" w:rsidRDefault="00000000">
      <w:proofErr w:type="spellStart"/>
      <w:r>
        <w:t>不遺餘力。榜發，多知名士，後成進士者五十人，如今少司寇蔡公新山、東運河道李公清</w:t>
      </w:r>
      <w:proofErr w:type="spellEnd"/>
    </w:p>
    <w:p w14:paraId="6DED551C" w14:textId="77777777" w:rsidR="00CC015B" w:rsidRDefault="00000000">
      <w:proofErr w:type="spellStart"/>
      <w:r>
        <w:t>時，其尤著也。十一年十一月，遷國子監司業。國子月課，向多視爲具文。府君獨糊名考</w:t>
      </w:r>
      <w:proofErr w:type="spellEnd"/>
    </w:p>
    <w:p w14:paraId="44E70CA1" w14:textId="77777777" w:rsidR="00CC015B" w:rsidRDefault="00000000">
      <w:proofErr w:type="spellStart"/>
      <w:r>
        <w:t>校，每卷必細加評論，俾諸生曉然共知義理得失，甲乙一無所私，士論翕然稱之。十二年</w:t>
      </w:r>
      <w:proofErr w:type="spellEnd"/>
    </w:p>
    <w:p w14:paraId="6EDC6742" w14:textId="77777777" w:rsidR="00CC015B" w:rsidRDefault="00000000">
      <w:proofErr w:type="spellStart"/>
      <w:r>
        <w:t>三月，充日講起居官。四月，遷翰林院侍講。九月，廣東肇高學政缺出，同官十人引見，世</w:t>
      </w:r>
      <w:proofErr w:type="spellEnd"/>
    </w:p>
    <w:p w14:paraId="187248F6" w14:textId="77777777" w:rsidR="00CC015B" w:rsidRDefault="00000000">
      <w:pPr>
        <w:rPr>
          <w:lang w:eastAsia="zh-CN"/>
        </w:rPr>
      </w:pPr>
      <w:proofErr w:type="spellStart"/>
      <w:r>
        <w:t>宗憲皇帝廉知府君爲人清介，學有淵源，特加擢用。甫就道，遷翰林院侍讀學士</w:t>
      </w:r>
      <w:proofErr w:type="spellEnd"/>
      <w:r>
        <w:t>。</w:t>
      </w:r>
      <w:r>
        <w:rPr>
          <w:lang w:eastAsia="zh-CN"/>
        </w:rPr>
        <w:t>抵任</w:t>
      </w:r>
    </w:p>
    <w:p w14:paraId="7365D41D" w14:textId="77777777" w:rsidR="00CC015B" w:rsidRDefault="00000000">
      <w:r>
        <w:rPr>
          <w:lang w:eastAsia="zh-CN"/>
        </w:rPr>
        <w:t>遷都察院僉都御史。</w:t>
      </w:r>
      <w:proofErr w:type="gramStart"/>
      <w:r>
        <w:rPr>
          <w:lang w:eastAsia="zh-CN"/>
        </w:rPr>
        <w:t>府君叠受恩</w:t>
      </w:r>
      <w:proofErr w:type="gramEnd"/>
      <w:r>
        <w:rPr>
          <w:lang w:eastAsia="zh-CN"/>
        </w:rPr>
        <w:t>寵，感激不自</w:t>
      </w:r>
      <w:proofErr w:type="gramStart"/>
      <w:r>
        <w:rPr>
          <w:lang w:eastAsia="zh-CN"/>
        </w:rPr>
        <w:t>勝</w:t>
      </w:r>
      <w:proofErr w:type="gramEnd"/>
      <w:r>
        <w:rPr>
          <w:lang w:eastAsia="zh-CN"/>
        </w:rPr>
        <w:t>，</w:t>
      </w:r>
      <w:proofErr w:type="gramStart"/>
      <w:r>
        <w:rPr>
          <w:lang w:eastAsia="zh-CN"/>
        </w:rPr>
        <w:t>亟思所以</w:t>
      </w:r>
      <w:proofErr w:type="gramEnd"/>
      <w:r>
        <w:rPr>
          <w:lang w:eastAsia="zh-CN"/>
        </w:rPr>
        <w:t>盡職者。</w:t>
      </w:r>
      <w:r>
        <w:t>曰</w:t>
      </w:r>
      <w:proofErr w:type="gramStart"/>
      <w:r>
        <w:t>：</w:t>
      </w:r>
      <w:r>
        <w:rPr>
          <w:rFonts w:eastAsia="宋体" w:hint="eastAsia"/>
          <w:lang w:eastAsia="zh-CN"/>
        </w:rPr>
        <w:t>“</w:t>
      </w:r>
      <w:proofErr w:type="spellStart"/>
      <w:proofErr w:type="gramEnd"/>
      <w:r>
        <w:t>學政一官以教</w:t>
      </w:r>
      <w:proofErr w:type="spellEnd"/>
    </w:p>
    <w:p w14:paraId="24875911" w14:textId="77777777" w:rsidR="00CC015B" w:rsidRDefault="00000000">
      <w:proofErr w:type="spellStart"/>
      <w:r>
        <w:t>士也，分教者爲郡縣教官，教官要錢則無以爲範，而士不服</w:t>
      </w:r>
      <w:proofErr w:type="spellEnd"/>
      <w:r>
        <w:t>。</w:t>
      </w:r>
      <w:r>
        <w:rPr>
          <w:rFonts w:eastAsia="宋体" w:hint="eastAsia"/>
          <w:lang w:eastAsia="zh-CN"/>
        </w:rPr>
        <w:t>”</w:t>
      </w:r>
      <w:proofErr w:type="spellStart"/>
      <w:r>
        <w:t>乃</w:t>
      </w:r>
      <w:proofErr w:type="gramStart"/>
      <w:r>
        <w:t>嚴</w:t>
      </w:r>
      <w:proofErr w:type="gramEnd"/>
      <w:r>
        <w:t>諭諸郡縣教官。時定學</w:t>
      </w:r>
      <w:proofErr w:type="spellEnd"/>
    </w:p>
    <w:p w14:paraId="7770B6D1" w14:textId="77777777" w:rsidR="00CC015B" w:rsidRDefault="00000000">
      <w:proofErr w:type="spellStart"/>
      <w:r>
        <w:t>正某以補廩，索士金，遂參劾之，更爲令：如某廩某日缺出，某日以某補，毋得遲。學政故</w:t>
      </w:r>
      <w:proofErr w:type="spellEnd"/>
    </w:p>
    <w:p w14:paraId="3A22615E" w14:textId="77777777" w:rsidR="00CC015B" w:rsidRDefault="00000000">
      <w:proofErr w:type="spellStart"/>
      <w:r>
        <w:t>例，院門深鎖，謹啟閉，諸生希得進見。府君曰</w:t>
      </w:r>
      <w:proofErr w:type="spellEnd"/>
      <w:proofErr w:type="gramStart"/>
      <w:r>
        <w:t>：</w:t>
      </w:r>
      <w:r>
        <w:rPr>
          <w:rFonts w:eastAsia="宋体" w:hint="eastAsia"/>
          <w:lang w:eastAsia="zh-CN"/>
        </w:rPr>
        <w:t>“</w:t>
      </w:r>
      <w:proofErr w:type="spellStart"/>
      <w:proofErr w:type="gramEnd"/>
      <w:r>
        <w:t>焉有教士之官，徒閉門摸索爲盡職哉</w:t>
      </w:r>
      <w:proofErr w:type="spellEnd"/>
      <w:r>
        <w:t>？</w:t>
      </w:r>
    </w:p>
    <w:p w14:paraId="53FE2D49" w14:textId="77777777" w:rsidR="00CC015B" w:rsidRDefault="00000000">
      <w:proofErr w:type="spellStart"/>
      <w:r>
        <w:lastRenderedPageBreak/>
        <w:t>人之欲竇在心，</w:t>
      </w:r>
      <w:proofErr w:type="gramStart"/>
      <w:r>
        <w:t>苟</w:t>
      </w:r>
      <w:proofErr w:type="gramEnd"/>
      <w:r>
        <w:t>無欲，雖日啟門何患</w:t>
      </w:r>
      <w:proofErr w:type="spellEnd"/>
      <w:r>
        <w:t>？</w:t>
      </w:r>
      <w:r>
        <w:rPr>
          <w:rFonts w:eastAsia="宋体" w:hint="eastAsia"/>
          <w:lang w:eastAsia="zh-CN"/>
        </w:rPr>
        <w:t>”</w:t>
      </w:r>
      <w:r>
        <w:t>乃</w:t>
      </w:r>
      <w:r>
        <w:rPr>
          <w:rFonts w:eastAsia="宋体" w:hint="eastAsia"/>
          <w:lang w:eastAsia="zh-CN"/>
        </w:rPr>
        <w:t>（</w:t>
      </w:r>
      <w:r>
        <w:t>論</w:t>
      </w:r>
      <w:r>
        <w:rPr>
          <w:rFonts w:eastAsia="宋体" w:hint="eastAsia"/>
          <w:lang w:eastAsia="zh-CN"/>
        </w:rPr>
        <w:t>）【</w:t>
      </w:r>
      <w:r>
        <w:t>諭</w:t>
      </w:r>
      <w:r>
        <w:rPr>
          <w:rFonts w:eastAsia="宋体" w:hint="eastAsia"/>
          <w:lang w:eastAsia="zh-CN"/>
        </w:rPr>
        <w:t>】</w:t>
      </w:r>
      <w:proofErr w:type="spellStart"/>
      <w:r>
        <w:t>門者</w:t>
      </w:r>
      <w:proofErr w:type="spellEnd"/>
      <w:r>
        <w:t>：</w:t>
      </w:r>
      <w:r>
        <w:rPr>
          <w:rFonts w:eastAsia="宋体" w:hint="eastAsia"/>
          <w:lang w:eastAsia="zh-CN"/>
        </w:rPr>
        <w:t>“</w:t>
      </w:r>
      <w:proofErr w:type="spellStart"/>
      <w:r>
        <w:t>凡諸生願見者，見之</w:t>
      </w:r>
      <w:proofErr w:type="spellEnd"/>
      <w:r>
        <w:t>。</w:t>
      </w:r>
      <w:r>
        <w:rPr>
          <w:rFonts w:eastAsia="宋体" w:hint="eastAsia"/>
          <w:lang w:eastAsia="zh-CN"/>
        </w:rPr>
        <w:t>”</w:t>
      </w:r>
      <w:r>
        <w:t>每</w:t>
      </w:r>
    </w:p>
    <w:p w14:paraId="591C3710" w14:textId="77777777" w:rsidR="00CC015B" w:rsidRDefault="00000000">
      <w:proofErr w:type="spellStart"/>
      <w:r>
        <w:t>見，語以讀書立品之要，或竟日始去</w:t>
      </w:r>
      <w:proofErr w:type="spellEnd"/>
      <w:r>
        <w:t>。</w:t>
      </w:r>
      <w:r>
        <w:rPr>
          <w:lang w:eastAsia="zh-CN"/>
        </w:rPr>
        <w:t>署之内堂西爲在兹堂又西爲明倫學舍。</w:t>
      </w:r>
      <w:proofErr w:type="spellStart"/>
      <w:r>
        <w:t>府君通學</w:t>
      </w:r>
      <w:proofErr w:type="spellEnd"/>
    </w:p>
    <w:p w14:paraId="2A795015" w14:textId="77777777" w:rsidR="00CC015B" w:rsidRDefault="00000000">
      <w:pPr>
        <w:rPr>
          <w:lang w:eastAsia="zh-CN"/>
        </w:rPr>
      </w:pPr>
      <w:r>
        <w:rPr>
          <w:lang w:eastAsia="zh-CN"/>
        </w:rPr>
        <w:t>【第</w:t>
      </w:r>
      <w:r>
        <w:rPr>
          <w:lang w:eastAsia="zh-CN"/>
        </w:rPr>
        <w:t>383</w:t>
      </w:r>
      <w:r>
        <w:rPr>
          <w:lang w:eastAsia="zh-CN"/>
        </w:rPr>
        <w:t>页】</w:t>
      </w:r>
    </w:p>
    <w:p w14:paraId="0B02055B" w14:textId="77777777" w:rsidR="00CC015B" w:rsidRDefault="00000000">
      <w:pPr>
        <w:rPr>
          <w:lang w:eastAsia="zh-CN"/>
        </w:rPr>
      </w:pPr>
      <w:r>
        <w:rPr>
          <w:lang w:eastAsia="zh-CN"/>
        </w:rPr>
        <w:t>舍，爲西齋，每考校，取子弟之秀者置其中，共三四十人。暇日則與朝夕講學，如</w:t>
      </w:r>
      <w:proofErr w:type="gramStart"/>
      <w:r>
        <w:rPr>
          <w:lang w:eastAsia="zh-CN"/>
        </w:rPr>
        <w:t>塾</w:t>
      </w:r>
      <w:proofErr w:type="gramEnd"/>
      <w:r>
        <w:rPr>
          <w:lang w:eastAsia="zh-CN"/>
        </w:rPr>
        <w:t>師然</w:t>
      </w:r>
    </w:p>
    <w:p w14:paraId="679431B9" w14:textId="77777777" w:rsidR="00CC015B" w:rsidRDefault="00000000">
      <w:proofErr w:type="spellStart"/>
      <w:r>
        <w:t>爲</w:t>
      </w:r>
      <w:proofErr w:type="gramStart"/>
      <w:r>
        <w:t>諸生批定</w:t>
      </w:r>
      <w:proofErr w:type="spellEnd"/>
      <w:proofErr w:type="gramEnd"/>
      <w:r>
        <w:rPr>
          <w:rFonts w:eastAsia="宋体" w:hint="eastAsia"/>
          <w:lang w:eastAsia="zh-CN"/>
        </w:rPr>
        <w:t>《</w:t>
      </w:r>
      <w:proofErr w:type="spellStart"/>
      <w:r>
        <w:t>四子書大全</w:t>
      </w:r>
      <w:proofErr w:type="spellEnd"/>
      <w:r>
        <w:rPr>
          <w:rFonts w:eastAsia="宋体" w:hint="eastAsia"/>
          <w:lang w:eastAsia="zh-CN"/>
        </w:rPr>
        <w:t>》</w:t>
      </w:r>
      <w:r>
        <w:t>，</w:t>
      </w:r>
      <w:proofErr w:type="spellStart"/>
      <w:r>
        <w:t>折衷衆説，多所論定。諸生有貧不能來學者，捐俸爲膏火資</w:t>
      </w:r>
      <w:proofErr w:type="spellEnd"/>
    </w:p>
    <w:p w14:paraId="3B4472DB" w14:textId="77777777" w:rsidR="00CC015B" w:rsidRDefault="00000000">
      <w:proofErr w:type="spellStart"/>
      <w:r>
        <w:t>并贍其家，俾壹志於學。肇高士氣不振，有司故挫折之。府君見諸生，皆令長揖不拜。有</w:t>
      </w:r>
      <w:proofErr w:type="spellEnd"/>
    </w:p>
    <w:p w14:paraId="4BF6FD92" w14:textId="77777777" w:rsidR="00CC015B" w:rsidRDefault="00000000">
      <w:proofErr w:type="spellStart"/>
      <w:r>
        <w:t>司以事褫諸生，反覆數四，不得已乃許。或曰</w:t>
      </w:r>
      <w:proofErr w:type="spellEnd"/>
      <w:proofErr w:type="gramStart"/>
      <w:r>
        <w:t>：</w:t>
      </w:r>
      <w:r>
        <w:rPr>
          <w:rFonts w:eastAsia="宋体" w:hint="eastAsia"/>
          <w:lang w:eastAsia="zh-CN"/>
        </w:rPr>
        <w:t>“</w:t>
      </w:r>
      <w:proofErr w:type="spellStart"/>
      <w:proofErr w:type="gramEnd"/>
      <w:r>
        <w:t>公之待秀才，如養驕子，適令自敗耳</w:t>
      </w:r>
      <w:proofErr w:type="spellEnd"/>
      <w:r>
        <w:t>。</w:t>
      </w:r>
      <w:r>
        <w:rPr>
          <w:rFonts w:eastAsia="宋体" w:hint="eastAsia"/>
          <w:lang w:eastAsia="zh-CN"/>
        </w:rPr>
        <w:t>”</w:t>
      </w:r>
      <w:r>
        <w:t>府</w:t>
      </w:r>
    </w:p>
    <w:p w14:paraId="5D6AA4DA" w14:textId="77777777" w:rsidR="00CC015B" w:rsidRDefault="00000000">
      <w:proofErr w:type="spellStart"/>
      <w:r>
        <w:t>君笑曰</w:t>
      </w:r>
      <w:proofErr w:type="spellEnd"/>
      <w:r>
        <w:t>：</w:t>
      </w:r>
      <w:r>
        <w:rPr>
          <w:rFonts w:eastAsia="宋体" w:hint="eastAsia"/>
          <w:lang w:eastAsia="zh-CN"/>
        </w:rPr>
        <w:t>“</w:t>
      </w:r>
      <w:proofErr w:type="spellStart"/>
      <w:r>
        <w:t>教之明義理，長</w:t>
      </w:r>
      <w:proofErr w:type="gramStart"/>
      <w:r>
        <w:t>氣</w:t>
      </w:r>
      <w:proofErr w:type="gramEnd"/>
      <w:r>
        <w:t>節，曲宥而保全之，如是可云敗乎</w:t>
      </w:r>
      <w:proofErr w:type="spellEnd"/>
      <w:r>
        <w:t>？</w:t>
      </w:r>
      <w:r>
        <w:rPr>
          <w:rFonts w:eastAsia="宋体" w:hint="eastAsia"/>
          <w:lang w:eastAsia="zh-CN"/>
        </w:rPr>
        <w:t>”</w:t>
      </w:r>
      <w:proofErr w:type="spellStart"/>
      <w:r>
        <w:t>間有傷倫敗俗、豪滑爲</w:t>
      </w:r>
      <w:proofErr w:type="spellEnd"/>
    </w:p>
    <w:p w14:paraId="5F431EBA" w14:textId="77777777" w:rsidR="00CC015B" w:rsidRDefault="00000000">
      <w:proofErr w:type="spellStart"/>
      <w:r>
        <w:t>民蠧者，有司或縱不理。府君廉得其狀，則執法不稍肄，以故士皆知自愛。十三年秋，世</w:t>
      </w:r>
      <w:proofErr w:type="spellEnd"/>
    </w:p>
    <w:p w14:paraId="2CFEB61D" w14:textId="77777777" w:rsidR="00CC015B" w:rsidRDefault="00000000">
      <w:proofErr w:type="spellStart"/>
      <w:r>
        <w:t>宗憲皇帝升遐，今皇上即位，仍奉命留任三年，教士如初。乾隆四年五月，任滿復命，召對</w:t>
      </w:r>
      <w:proofErr w:type="spellEnd"/>
    </w:p>
    <w:p w14:paraId="429D49A1" w14:textId="77777777" w:rsidR="00CC015B" w:rsidRDefault="00000000">
      <w:proofErr w:type="spellStart"/>
      <w:r>
        <w:t>良久，遂晉都察院左副都御史。十一月，晉刑部右侍郎。五年三月，轉左侍郎。府君以直</w:t>
      </w:r>
      <w:proofErr w:type="spellEnd"/>
    </w:p>
    <w:p w14:paraId="271E9030" w14:textId="77777777" w:rsidR="00CC015B" w:rsidRDefault="00000000">
      <w:proofErr w:type="spellStart"/>
      <w:r>
        <w:t>省獄辭至部，而部去民遠，莫知其情所據，而簡核獄辭耳。吾不盡心，委之部曹，部曹委之</w:t>
      </w:r>
      <w:proofErr w:type="spellEnd"/>
    </w:p>
    <w:p w14:paraId="5A8E4E16" w14:textId="77777777" w:rsidR="00CC015B" w:rsidRDefault="00000000">
      <w:proofErr w:type="spellStart"/>
      <w:r>
        <w:t>書吏，而民之生死，不可問矣。乃盡閲諸讞獄，嘗至午夜不寐，務得其情，以是多所平反</w:t>
      </w:r>
      <w:proofErr w:type="spellEnd"/>
    </w:p>
    <w:p w14:paraId="20569B3A" w14:textId="77777777" w:rsidR="00CC015B" w:rsidRDefault="00000000">
      <w:proofErr w:type="spellStart"/>
      <w:r>
        <w:t>云。九月，晉都察院左都御史。府君歷掌臺綱，聖眷優渥，知無不言。所進奏摺，皆手自</w:t>
      </w:r>
      <w:proofErr w:type="spellEnd"/>
    </w:p>
    <w:p w14:paraId="358DD5DD" w14:textId="77777777" w:rsidR="00CC015B" w:rsidRDefault="00000000">
      <w:proofErr w:type="spellStart"/>
      <w:r>
        <w:t>書，無有知者，蓋不敢以是邀直名也。十一月，奉諭旨，以左都御史管巡撫事。先時，粤撫</w:t>
      </w:r>
      <w:proofErr w:type="spellEnd"/>
    </w:p>
    <w:p w14:paraId="1D52584D" w14:textId="77777777" w:rsidR="00CC015B" w:rsidRDefault="00000000">
      <w:pPr>
        <w:rPr>
          <w:lang w:eastAsia="zh-CN"/>
        </w:rPr>
      </w:pPr>
      <w:proofErr w:type="spellStart"/>
      <w:r>
        <w:t>卓異，某教官爲縣令，府君知其昏耄不可用，迺具以聞</w:t>
      </w:r>
      <w:proofErr w:type="spellEnd"/>
      <w:r>
        <w:t>。</w:t>
      </w:r>
      <w:r>
        <w:rPr>
          <w:lang w:eastAsia="zh-CN"/>
        </w:rPr>
        <w:t>上以府君在粤督學久，周知其風</w:t>
      </w:r>
    </w:p>
    <w:p w14:paraId="7B1253B7" w14:textId="77777777" w:rsidR="00CC015B" w:rsidRDefault="00000000">
      <w:pPr>
        <w:rPr>
          <w:lang w:eastAsia="zh-CN"/>
        </w:rPr>
      </w:pPr>
      <w:r>
        <w:rPr>
          <w:lang w:eastAsia="zh-CN"/>
        </w:rPr>
        <w:t>土民情利弊，因命</w:t>
      </w:r>
      <w:proofErr w:type="gramStart"/>
      <w:r>
        <w:rPr>
          <w:lang w:eastAsia="zh-CN"/>
        </w:rPr>
        <w:t>撫</w:t>
      </w:r>
      <w:proofErr w:type="gramEnd"/>
      <w:r>
        <w:rPr>
          <w:lang w:eastAsia="zh-CN"/>
        </w:rPr>
        <w:t>粤。府君曰：</w:t>
      </w:r>
      <w:r>
        <w:rPr>
          <w:rFonts w:eastAsia="宋体" w:hint="eastAsia"/>
          <w:lang w:eastAsia="zh-CN"/>
        </w:rPr>
        <w:t>“</w:t>
      </w:r>
      <w:r>
        <w:rPr>
          <w:lang w:eastAsia="zh-CN"/>
        </w:rPr>
        <w:t>吾</w:t>
      </w:r>
      <w:proofErr w:type="gramStart"/>
      <w:r>
        <w:rPr>
          <w:lang w:eastAsia="zh-CN"/>
        </w:rPr>
        <w:t>劾</w:t>
      </w:r>
      <w:proofErr w:type="gramEnd"/>
      <w:r>
        <w:rPr>
          <w:lang w:eastAsia="zh-CN"/>
        </w:rPr>
        <w:t>其人而遽得其位，是所牽牛以蹊人之田，而奪之</w:t>
      </w:r>
    </w:p>
    <w:p w14:paraId="09229A35" w14:textId="77777777" w:rsidR="00CC015B" w:rsidRDefault="00000000">
      <w:pPr>
        <w:rPr>
          <w:lang w:eastAsia="zh-CN"/>
        </w:rPr>
      </w:pPr>
      <w:proofErr w:type="spellStart"/>
      <w:r>
        <w:t>牛也</w:t>
      </w:r>
      <w:proofErr w:type="spellEnd"/>
      <w:r>
        <w:t>。</w:t>
      </w:r>
      <w:r>
        <w:rPr>
          <w:rFonts w:eastAsia="宋体" w:hint="eastAsia"/>
          <w:lang w:eastAsia="zh-CN"/>
        </w:rPr>
        <w:t>”</w:t>
      </w:r>
      <w:proofErr w:type="spellStart"/>
      <w:r>
        <w:t>遂恭</w:t>
      </w:r>
      <w:proofErr w:type="gramStart"/>
      <w:r>
        <w:t>摺</w:t>
      </w:r>
      <w:proofErr w:type="gramEnd"/>
      <w:r>
        <w:t>力辭，上不許</w:t>
      </w:r>
      <w:proofErr w:type="spellEnd"/>
      <w:r>
        <w:t>。</w:t>
      </w:r>
      <w:r>
        <w:rPr>
          <w:lang w:eastAsia="zh-CN"/>
        </w:rPr>
        <w:t>乃拜命。府君念先</w:t>
      </w:r>
      <w:proofErr w:type="gramStart"/>
      <w:r>
        <w:rPr>
          <w:lang w:eastAsia="zh-CN"/>
        </w:rPr>
        <w:t>王父年</w:t>
      </w:r>
      <w:proofErr w:type="gramEnd"/>
      <w:r>
        <w:rPr>
          <w:lang w:eastAsia="zh-CN"/>
        </w:rPr>
        <w:t>届七旬，不忍離左右，而嶺外違家</w:t>
      </w:r>
    </w:p>
    <w:p w14:paraId="0F828726" w14:textId="77777777" w:rsidR="00CC015B" w:rsidRDefault="00000000">
      <w:pPr>
        <w:rPr>
          <w:lang w:eastAsia="zh-CN"/>
        </w:rPr>
      </w:pPr>
      <w:r>
        <w:rPr>
          <w:lang w:eastAsia="zh-CN"/>
        </w:rPr>
        <w:t>【第</w:t>
      </w:r>
      <w:r>
        <w:rPr>
          <w:lang w:eastAsia="zh-CN"/>
        </w:rPr>
        <w:t>384</w:t>
      </w:r>
      <w:r>
        <w:rPr>
          <w:lang w:eastAsia="zh-CN"/>
        </w:rPr>
        <w:t>页】</w:t>
      </w:r>
    </w:p>
    <w:p w14:paraId="1D877082" w14:textId="77777777" w:rsidR="00CC015B" w:rsidRDefault="00000000">
      <w:pPr>
        <w:rPr>
          <w:lang w:eastAsia="zh-CN"/>
        </w:rPr>
      </w:pPr>
      <w:r>
        <w:rPr>
          <w:lang w:eastAsia="zh-CN"/>
        </w:rPr>
        <w:lastRenderedPageBreak/>
        <w:t>遠迺奏</w:t>
      </w:r>
      <w:proofErr w:type="gramStart"/>
      <w:r>
        <w:rPr>
          <w:lang w:eastAsia="zh-CN"/>
        </w:rPr>
        <w:t>乞</w:t>
      </w:r>
      <w:proofErr w:type="gramEnd"/>
      <w:r>
        <w:rPr>
          <w:lang w:eastAsia="zh-CN"/>
        </w:rPr>
        <w:t>封典，請迎養。荷聖慈俯允且賜詩曰</w:t>
      </w:r>
      <w:r>
        <w:rPr>
          <w:rFonts w:eastAsia="宋体" w:hint="eastAsia"/>
          <w:lang w:eastAsia="zh-CN"/>
        </w:rPr>
        <w:t>“</w:t>
      </w:r>
      <w:r>
        <w:rPr>
          <w:lang w:eastAsia="zh-CN"/>
        </w:rPr>
        <w:t>憲府</w:t>
      </w:r>
      <w:proofErr w:type="gramStart"/>
      <w:r>
        <w:rPr>
          <w:lang w:eastAsia="zh-CN"/>
        </w:rPr>
        <w:t>峨</w:t>
      </w:r>
      <w:proofErr w:type="gramEnd"/>
      <w:r>
        <w:rPr>
          <w:lang w:eastAsia="zh-CN"/>
        </w:rPr>
        <w:t>冠際巖疆駐節初。仁風敷嶺</w:t>
      </w:r>
    </w:p>
    <w:p w14:paraId="6FF3EB70" w14:textId="77777777" w:rsidR="00CC015B" w:rsidRDefault="00000000">
      <w:pPr>
        <w:rPr>
          <w:lang w:eastAsia="zh-CN"/>
        </w:rPr>
      </w:pPr>
      <w:r>
        <w:rPr>
          <w:lang w:eastAsia="zh-CN"/>
        </w:rPr>
        <w:t>海</w:t>
      </w:r>
      <w:proofErr w:type="gramStart"/>
      <w:r>
        <w:rPr>
          <w:lang w:eastAsia="zh-CN"/>
        </w:rPr>
        <w:t>愛</w:t>
      </w:r>
      <w:proofErr w:type="gramEnd"/>
      <w:r>
        <w:rPr>
          <w:lang w:eastAsia="zh-CN"/>
        </w:rPr>
        <w:t>日永庭除。紫鳳</w:t>
      </w:r>
      <w:proofErr w:type="gramStart"/>
      <w:r>
        <w:rPr>
          <w:lang w:eastAsia="zh-CN"/>
        </w:rPr>
        <w:t>忻</w:t>
      </w:r>
      <w:proofErr w:type="gramEnd"/>
      <w:r>
        <w:rPr>
          <w:lang w:eastAsia="zh-CN"/>
        </w:rPr>
        <w:t>啣語斑萊試舞裾。更希</w:t>
      </w:r>
      <w:proofErr w:type="gramStart"/>
      <w:r>
        <w:rPr>
          <w:lang w:eastAsia="zh-CN"/>
        </w:rPr>
        <w:t>臻</w:t>
      </w:r>
      <w:proofErr w:type="gramEnd"/>
      <w:r>
        <w:rPr>
          <w:lang w:eastAsia="zh-CN"/>
        </w:rPr>
        <w:t>上瑞舉世樂華胥。</w:t>
      </w:r>
      <w:r>
        <w:rPr>
          <w:rFonts w:eastAsia="宋体" w:hint="eastAsia"/>
          <w:lang w:eastAsia="zh-CN"/>
        </w:rPr>
        <w:t>”</w:t>
      </w:r>
      <w:r>
        <w:rPr>
          <w:lang w:eastAsia="zh-CN"/>
        </w:rPr>
        <w:t>並賜豐貂内紵</w:t>
      </w:r>
    </w:p>
    <w:p w14:paraId="7B9C1B13" w14:textId="77777777" w:rsidR="00CC015B" w:rsidRDefault="00000000">
      <w:pPr>
        <w:rPr>
          <w:lang w:eastAsia="zh-CN"/>
        </w:rPr>
      </w:pPr>
      <w:r>
        <w:rPr>
          <w:lang w:eastAsia="zh-CN"/>
        </w:rPr>
        <w:t>誠異</w:t>
      </w:r>
      <w:proofErr w:type="gramStart"/>
      <w:r>
        <w:rPr>
          <w:lang w:eastAsia="zh-CN"/>
        </w:rPr>
        <w:t>數</w:t>
      </w:r>
      <w:proofErr w:type="gramEnd"/>
      <w:r>
        <w:rPr>
          <w:lang w:eastAsia="zh-CN"/>
        </w:rPr>
        <w:t>也。初，府君督學時，丰采峻厲志行清潔。見諸有司不少假辭色。及聞</w:t>
      </w:r>
      <w:proofErr w:type="gramStart"/>
      <w:r>
        <w:rPr>
          <w:lang w:eastAsia="zh-CN"/>
        </w:rPr>
        <w:t>撫</w:t>
      </w:r>
      <w:proofErr w:type="gramEnd"/>
      <w:r>
        <w:rPr>
          <w:lang w:eastAsia="zh-CN"/>
        </w:rPr>
        <w:t>粤諸</w:t>
      </w:r>
    </w:p>
    <w:p w14:paraId="2EC79D9E" w14:textId="77777777" w:rsidR="00CC015B" w:rsidRDefault="00000000">
      <w:proofErr w:type="spellStart"/>
      <w:r>
        <w:t>素不廉者各自危，或早解組去，而窮鄉僻壤之民無不交相額慶。六年春抵任，乃與屬下官</w:t>
      </w:r>
      <w:proofErr w:type="spellEnd"/>
    </w:p>
    <w:p w14:paraId="3AF677A9" w14:textId="77777777" w:rsidR="00CC015B" w:rsidRDefault="00000000">
      <w:proofErr w:type="spellStart"/>
      <w:r>
        <w:t>吏約：宥往咎，予自新，除積弊，禁侵漁，杜饋遺，鋤奸惡，釋冤囚。勸農興學吏治一新</w:t>
      </w:r>
      <w:proofErr w:type="spellEnd"/>
    </w:p>
    <w:p w14:paraId="1C597041" w14:textId="77777777" w:rsidR="00CC015B" w:rsidRDefault="00000000">
      <w:proofErr w:type="spellStart"/>
      <w:r>
        <w:t>時官吏徵收多舞弊害民。府君乃申以法逮治南番倉吏及他不如制者於是諸郡縣皆</w:t>
      </w:r>
      <w:proofErr w:type="spellEnd"/>
    </w:p>
    <w:p w14:paraId="2E3429A2" w14:textId="77777777" w:rsidR="00CC015B" w:rsidRDefault="00000000">
      <w:proofErr w:type="spellStart"/>
      <w:r>
        <w:t>望風股栗不敢犯。</w:t>
      </w:r>
      <w:proofErr w:type="gramStart"/>
      <w:r>
        <w:t>有畏刑誣伏及情真翻成疑獄者府君曰</w:t>
      </w:r>
      <w:proofErr w:type="spellEnd"/>
      <w:r>
        <w:rPr>
          <w:rFonts w:eastAsia="宋体" w:hint="eastAsia"/>
          <w:lang w:eastAsia="zh-CN"/>
        </w:rPr>
        <w:t>“</w:t>
      </w:r>
      <w:proofErr w:type="spellStart"/>
      <w:proofErr w:type="gramEnd"/>
      <w:r>
        <w:t>此不可徒以刑威求也</w:t>
      </w:r>
      <w:proofErr w:type="spellEnd"/>
      <w:r>
        <w:t>。</w:t>
      </w:r>
      <w:r>
        <w:rPr>
          <w:rFonts w:eastAsia="宋体" w:hint="eastAsia"/>
          <w:lang w:eastAsia="zh-CN"/>
        </w:rPr>
        <w:t>”</w:t>
      </w:r>
      <w:r>
        <w:t>平</w:t>
      </w:r>
    </w:p>
    <w:p w14:paraId="222DF249" w14:textId="77777777" w:rsidR="00CC015B" w:rsidRDefault="00000000">
      <w:pPr>
        <w:rPr>
          <w:lang w:eastAsia="zh-CN"/>
        </w:rPr>
      </w:pPr>
      <w:proofErr w:type="gramStart"/>
      <w:r>
        <w:rPr>
          <w:lang w:eastAsia="zh-CN"/>
        </w:rPr>
        <w:t>和民某</w:t>
      </w:r>
      <w:proofErr w:type="gramEnd"/>
      <w:r>
        <w:rPr>
          <w:lang w:eastAsia="zh-CN"/>
        </w:rPr>
        <w:t>，毒殺其藐孤姪，獄久不决。迺</w:t>
      </w:r>
      <w:proofErr w:type="gramStart"/>
      <w:r>
        <w:rPr>
          <w:lang w:eastAsia="zh-CN"/>
        </w:rPr>
        <w:t>并逮其</w:t>
      </w:r>
      <w:proofErr w:type="gramEnd"/>
      <w:r>
        <w:rPr>
          <w:lang w:eastAsia="zh-CN"/>
        </w:rPr>
        <w:t>婦夜訊，屬左右繫置兩處。初問夫</w:t>
      </w:r>
      <w:proofErr w:type="gramStart"/>
      <w:r>
        <w:rPr>
          <w:lang w:eastAsia="zh-CN"/>
        </w:rPr>
        <w:t>數</w:t>
      </w:r>
      <w:proofErr w:type="gramEnd"/>
      <w:r>
        <w:rPr>
          <w:lang w:eastAsia="zh-CN"/>
        </w:rPr>
        <w:t>語，命</w:t>
      </w:r>
    </w:p>
    <w:p w14:paraId="57B4AA78" w14:textId="77777777" w:rsidR="00CC015B" w:rsidRDefault="00000000">
      <w:pPr>
        <w:rPr>
          <w:rFonts w:eastAsia="宋体"/>
          <w:lang w:eastAsia="zh-CN"/>
        </w:rPr>
      </w:pPr>
      <w:r>
        <w:rPr>
          <w:lang w:eastAsia="zh-CN"/>
        </w:rPr>
        <w:t>去。旋詰其婦，曰：</w:t>
      </w:r>
      <w:r>
        <w:rPr>
          <w:rFonts w:eastAsia="宋体" w:hint="eastAsia"/>
          <w:lang w:eastAsia="zh-CN"/>
        </w:rPr>
        <w:t>“</w:t>
      </w:r>
      <w:r>
        <w:rPr>
          <w:lang w:eastAsia="zh-CN"/>
        </w:rPr>
        <w:t>汝夫言謀殺姪惟汝，汝</w:t>
      </w:r>
      <w:proofErr w:type="gramStart"/>
      <w:r>
        <w:rPr>
          <w:lang w:eastAsia="zh-CN"/>
        </w:rPr>
        <w:t>應</w:t>
      </w:r>
      <w:proofErr w:type="gramEnd"/>
      <w:r>
        <w:rPr>
          <w:lang w:eastAsia="zh-CN"/>
        </w:rPr>
        <w:t>死。</w:t>
      </w:r>
      <w:r>
        <w:rPr>
          <w:rFonts w:eastAsia="宋体" w:hint="eastAsia"/>
          <w:lang w:eastAsia="zh-CN"/>
        </w:rPr>
        <w:t>”</w:t>
      </w:r>
      <w:r>
        <w:rPr>
          <w:lang w:eastAsia="zh-CN"/>
        </w:rPr>
        <w:t>婦</w:t>
      </w:r>
      <w:proofErr w:type="gramStart"/>
      <w:r>
        <w:rPr>
          <w:lang w:eastAsia="zh-CN"/>
        </w:rPr>
        <w:t>惶怖</w:t>
      </w:r>
      <w:proofErr w:type="gramEnd"/>
      <w:r>
        <w:rPr>
          <w:lang w:eastAsia="zh-CN"/>
        </w:rPr>
        <w:t>曰</w:t>
      </w:r>
      <w:r>
        <w:rPr>
          <w:lang w:eastAsia="zh-CN"/>
        </w:rPr>
        <w:t>.</w:t>
      </w:r>
      <w:r>
        <w:rPr>
          <w:rFonts w:eastAsia="宋体" w:hint="eastAsia"/>
          <w:lang w:eastAsia="zh-CN"/>
        </w:rPr>
        <w:t>“</w:t>
      </w:r>
      <w:r>
        <w:rPr>
          <w:lang w:eastAsia="zh-CN"/>
        </w:rPr>
        <w:t>此皆夫意耳，我何與？</w:t>
      </w:r>
      <w:r>
        <w:rPr>
          <w:rFonts w:eastAsia="宋体" w:hint="eastAsia"/>
          <w:lang w:eastAsia="zh-CN"/>
        </w:rPr>
        <w:t>”</w:t>
      </w:r>
    </w:p>
    <w:p w14:paraId="48FC902A" w14:textId="77777777" w:rsidR="00CC015B" w:rsidRDefault="00000000">
      <w:pPr>
        <w:rPr>
          <w:lang w:eastAsia="zh-CN"/>
        </w:rPr>
      </w:pPr>
      <w:r>
        <w:rPr>
          <w:lang w:eastAsia="zh-CN"/>
        </w:rPr>
        <w:t>具以情告，</w:t>
      </w:r>
      <w:proofErr w:type="gramStart"/>
      <w:r>
        <w:rPr>
          <w:lang w:eastAsia="zh-CN"/>
        </w:rPr>
        <w:t>夫乃伏罪</w:t>
      </w:r>
      <w:proofErr w:type="gramEnd"/>
      <w:r>
        <w:rPr>
          <w:lang w:eastAsia="zh-CN"/>
        </w:rPr>
        <w:t>。高要有小户被刼，盗逸。武</w:t>
      </w:r>
      <w:proofErr w:type="gramStart"/>
      <w:r>
        <w:rPr>
          <w:lang w:eastAsia="zh-CN"/>
        </w:rPr>
        <w:t>弁</w:t>
      </w:r>
      <w:proofErr w:type="gramEnd"/>
      <w:r>
        <w:rPr>
          <w:lang w:eastAsia="zh-CN"/>
        </w:rPr>
        <w:t>縣巡哨獲六人，指爲盗，送詣縣獄，皆</w:t>
      </w:r>
    </w:p>
    <w:p w14:paraId="1C337B8B" w14:textId="77777777" w:rsidR="00CC015B" w:rsidRDefault="00000000">
      <w:pPr>
        <w:rPr>
          <w:lang w:eastAsia="zh-CN"/>
        </w:rPr>
      </w:pPr>
      <w:r>
        <w:rPr>
          <w:lang w:eastAsia="zh-CN"/>
        </w:rPr>
        <w:t>誣伏。</w:t>
      </w:r>
      <w:proofErr w:type="gramStart"/>
      <w:r>
        <w:rPr>
          <w:lang w:eastAsia="zh-CN"/>
        </w:rPr>
        <w:t>臬</w:t>
      </w:r>
      <w:proofErr w:type="gramEnd"/>
      <w:r>
        <w:rPr>
          <w:lang w:eastAsia="zh-CN"/>
        </w:rPr>
        <w:t>司告</w:t>
      </w:r>
      <w:proofErr w:type="gramStart"/>
      <w:r>
        <w:rPr>
          <w:lang w:eastAsia="zh-CN"/>
        </w:rPr>
        <w:t>獄具府君</w:t>
      </w:r>
      <w:proofErr w:type="gramEnd"/>
      <w:r>
        <w:rPr>
          <w:lang w:eastAsia="zh-CN"/>
        </w:rPr>
        <w:t>訊知其誣也，遂皆釋之，</w:t>
      </w:r>
      <w:proofErr w:type="gramStart"/>
      <w:r>
        <w:rPr>
          <w:lang w:eastAsia="zh-CN"/>
        </w:rPr>
        <w:t>後</w:t>
      </w:r>
      <w:proofErr w:type="gramEnd"/>
      <w:r>
        <w:rPr>
          <w:lang w:eastAsia="zh-CN"/>
        </w:rPr>
        <w:t>乃</w:t>
      </w:r>
      <w:proofErr w:type="gramStart"/>
      <w:r>
        <w:rPr>
          <w:lang w:eastAsia="zh-CN"/>
        </w:rPr>
        <w:t>復</w:t>
      </w:r>
      <w:proofErr w:type="gramEnd"/>
      <w:r>
        <w:rPr>
          <w:lang w:eastAsia="zh-CN"/>
        </w:rPr>
        <w:t>得真盗。是歲旱，府君齋宿</w:t>
      </w:r>
      <w:proofErr w:type="gramStart"/>
      <w:r>
        <w:rPr>
          <w:lang w:eastAsia="zh-CN"/>
        </w:rPr>
        <w:t>於</w:t>
      </w:r>
      <w:proofErr w:type="gramEnd"/>
      <w:r>
        <w:rPr>
          <w:lang w:eastAsia="zh-CN"/>
        </w:rPr>
        <w:t>外</w:t>
      </w:r>
    </w:p>
    <w:p w14:paraId="7E1746A1" w14:textId="77777777" w:rsidR="00CC015B" w:rsidRDefault="00000000">
      <w:pPr>
        <w:rPr>
          <w:lang w:eastAsia="zh-CN"/>
        </w:rPr>
      </w:pPr>
      <w:r>
        <w:rPr>
          <w:lang w:eastAsia="zh-CN"/>
        </w:rPr>
        <w:t>晨則徒步詣龍神祈雨。旬日</w:t>
      </w:r>
      <w:proofErr w:type="gramStart"/>
      <w:r>
        <w:rPr>
          <w:lang w:eastAsia="zh-CN"/>
        </w:rPr>
        <w:t>魃</w:t>
      </w:r>
      <w:proofErr w:type="gramEnd"/>
      <w:r>
        <w:rPr>
          <w:lang w:eastAsia="zh-CN"/>
        </w:rPr>
        <w:t>愈</w:t>
      </w:r>
      <w:proofErr w:type="gramStart"/>
      <w:r>
        <w:rPr>
          <w:lang w:eastAsia="zh-CN"/>
        </w:rPr>
        <w:t>虐</w:t>
      </w:r>
      <w:proofErr w:type="gramEnd"/>
      <w:r>
        <w:rPr>
          <w:lang w:eastAsia="zh-CN"/>
        </w:rPr>
        <w:t>，心焦</w:t>
      </w:r>
      <w:proofErr w:type="gramStart"/>
      <w:r>
        <w:rPr>
          <w:lang w:eastAsia="zh-CN"/>
        </w:rPr>
        <w:t>勞</w:t>
      </w:r>
      <w:proofErr w:type="gramEnd"/>
      <w:r>
        <w:rPr>
          <w:lang w:eastAsia="zh-CN"/>
        </w:rPr>
        <w:t>。隱几假寐，恍惚見神人，厲聲曰：</w:t>
      </w:r>
      <w:r>
        <w:rPr>
          <w:rFonts w:eastAsia="宋体" w:hint="eastAsia"/>
          <w:lang w:eastAsia="zh-CN"/>
        </w:rPr>
        <w:t>“</w:t>
      </w:r>
      <w:r>
        <w:rPr>
          <w:lang w:eastAsia="zh-CN"/>
        </w:rPr>
        <w:t>聊以吾</w:t>
      </w:r>
    </w:p>
    <w:p w14:paraId="5DFD8519" w14:textId="77777777" w:rsidR="00CC015B" w:rsidRDefault="00000000">
      <w:pPr>
        <w:rPr>
          <w:lang w:eastAsia="zh-CN"/>
        </w:rPr>
      </w:pPr>
      <w:proofErr w:type="spellStart"/>
      <w:r>
        <w:t>子之行卜之也</w:t>
      </w:r>
      <w:proofErr w:type="spellEnd"/>
      <w:r>
        <w:t>。</w:t>
      </w:r>
      <w:r>
        <w:rPr>
          <w:rFonts w:eastAsia="宋体" w:hint="eastAsia"/>
          <w:lang w:eastAsia="zh-CN"/>
        </w:rPr>
        <w:t>”</w:t>
      </w:r>
      <w:proofErr w:type="spellStart"/>
      <w:proofErr w:type="gramStart"/>
      <w:r>
        <w:t>寤</w:t>
      </w:r>
      <w:proofErr w:type="gramEnd"/>
      <w:r>
        <w:t>嘆曰</w:t>
      </w:r>
      <w:proofErr w:type="spellEnd"/>
      <w:r>
        <w:t>：</w:t>
      </w:r>
      <w:r>
        <w:rPr>
          <w:rFonts w:eastAsia="宋体" w:hint="eastAsia"/>
          <w:lang w:eastAsia="zh-CN"/>
        </w:rPr>
        <w:t>“</w:t>
      </w:r>
      <w:proofErr w:type="spellStart"/>
      <w:r>
        <w:t>是謂予誠未至也</w:t>
      </w:r>
      <w:proofErr w:type="spellEnd"/>
      <w:r>
        <w:t>。</w:t>
      </w:r>
      <w:r>
        <w:rPr>
          <w:rFonts w:eastAsia="宋体" w:hint="eastAsia"/>
          <w:lang w:eastAsia="zh-CN"/>
        </w:rPr>
        <w:t>”</w:t>
      </w:r>
      <w:proofErr w:type="spellStart"/>
      <w:r>
        <w:t>自刻責如不容者</w:t>
      </w:r>
      <w:proofErr w:type="gramStart"/>
      <w:r>
        <w:t>後</w:t>
      </w:r>
      <w:proofErr w:type="gramEnd"/>
      <w:r>
        <w:t>乃雨</w:t>
      </w:r>
      <w:proofErr w:type="spellEnd"/>
      <w:r>
        <w:t>。</w:t>
      </w:r>
      <w:r>
        <w:rPr>
          <w:lang w:eastAsia="zh-CN"/>
        </w:rPr>
        <w:t>壬戌春</w:t>
      </w:r>
      <w:proofErr w:type="gramStart"/>
      <w:r>
        <w:rPr>
          <w:lang w:eastAsia="zh-CN"/>
        </w:rPr>
        <w:t>復</w:t>
      </w:r>
      <w:proofErr w:type="gramEnd"/>
      <w:r>
        <w:rPr>
          <w:lang w:eastAsia="zh-CN"/>
        </w:rPr>
        <w:t>大</w:t>
      </w:r>
    </w:p>
    <w:p w14:paraId="61E7FE99" w14:textId="77777777" w:rsidR="00CC015B" w:rsidRDefault="00000000">
      <w:pPr>
        <w:rPr>
          <w:lang w:eastAsia="zh-CN"/>
        </w:rPr>
      </w:pPr>
      <w:r>
        <w:rPr>
          <w:lang w:eastAsia="zh-CN"/>
        </w:rPr>
        <w:t>旱，民間時聞某山盗嘯聚，訛</w:t>
      </w:r>
      <w:proofErr w:type="gramStart"/>
      <w:r>
        <w:rPr>
          <w:lang w:eastAsia="zh-CN"/>
        </w:rPr>
        <w:t>言莫止</w:t>
      </w:r>
      <w:proofErr w:type="gramEnd"/>
      <w:r>
        <w:rPr>
          <w:lang w:eastAsia="zh-CN"/>
        </w:rPr>
        <w:t>。府君乃彌自責以</w:t>
      </w:r>
      <w:proofErr w:type="gramStart"/>
      <w:r>
        <w:rPr>
          <w:lang w:eastAsia="zh-CN"/>
        </w:rPr>
        <w:t>撫</w:t>
      </w:r>
      <w:proofErr w:type="gramEnd"/>
      <w:r>
        <w:rPr>
          <w:lang w:eastAsia="zh-CN"/>
        </w:rPr>
        <w:t>牧無狀，容色枯悴，四月八日乃</w:t>
      </w:r>
    </w:p>
    <w:p w14:paraId="1C1F30B7" w14:textId="77777777" w:rsidR="00CC015B" w:rsidRDefault="00000000">
      <w:proofErr w:type="spellStart"/>
      <w:r>
        <w:t>大雨，民帖然，歲熟。春秋肩輿至田間見耆老問歲豐歉、民疾苦教士如督學。時粤秀</w:t>
      </w:r>
      <w:proofErr w:type="spellEnd"/>
    </w:p>
    <w:p w14:paraId="739C9CFE" w14:textId="77777777" w:rsidR="00CC015B" w:rsidRDefault="00000000">
      <w:pPr>
        <w:rPr>
          <w:lang w:eastAsia="zh-CN"/>
        </w:rPr>
      </w:pPr>
      <w:r>
        <w:rPr>
          <w:lang w:eastAsia="zh-CN"/>
        </w:rPr>
        <w:t>【第</w:t>
      </w:r>
      <w:r>
        <w:rPr>
          <w:lang w:eastAsia="zh-CN"/>
        </w:rPr>
        <w:t>385</w:t>
      </w:r>
      <w:r>
        <w:rPr>
          <w:lang w:eastAsia="zh-CN"/>
        </w:rPr>
        <w:t>页】</w:t>
      </w:r>
    </w:p>
    <w:p w14:paraId="5A3FA52C" w14:textId="77777777" w:rsidR="00CC015B" w:rsidRDefault="00000000">
      <w:pPr>
        <w:rPr>
          <w:lang w:eastAsia="zh-CN"/>
        </w:rPr>
      </w:pPr>
      <w:proofErr w:type="gramStart"/>
      <w:r>
        <w:rPr>
          <w:lang w:eastAsia="zh-CN"/>
        </w:rPr>
        <w:t>書院取子弟數</w:t>
      </w:r>
      <w:proofErr w:type="gramEnd"/>
      <w:r>
        <w:rPr>
          <w:lang w:eastAsia="zh-CN"/>
        </w:rPr>
        <w:t>十人，</w:t>
      </w:r>
      <w:proofErr w:type="gramStart"/>
      <w:r>
        <w:rPr>
          <w:lang w:eastAsia="zh-CN"/>
        </w:rPr>
        <w:t>延三人</w:t>
      </w:r>
      <w:proofErr w:type="gramEnd"/>
      <w:r>
        <w:rPr>
          <w:lang w:eastAsia="zh-CN"/>
        </w:rPr>
        <w:t>爲師，分教之，益其膏火。朔望躬至講學，諸生時進見，出入無</w:t>
      </w:r>
    </w:p>
    <w:p w14:paraId="56B06E36" w14:textId="77777777" w:rsidR="00CC015B" w:rsidRDefault="00000000">
      <w:r>
        <w:rPr>
          <w:lang w:eastAsia="zh-CN"/>
        </w:rPr>
        <w:t>禁。</w:t>
      </w:r>
      <w:proofErr w:type="gramStart"/>
      <w:r>
        <w:rPr>
          <w:lang w:eastAsia="zh-CN"/>
        </w:rPr>
        <w:t>後</w:t>
      </w:r>
      <w:proofErr w:type="gramEnd"/>
      <w:r>
        <w:rPr>
          <w:lang w:eastAsia="zh-CN"/>
        </w:rPr>
        <w:t>有以招摇爲疑者，</w:t>
      </w:r>
      <w:proofErr w:type="gramStart"/>
      <w:r>
        <w:rPr>
          <w:lang w:eastAsia="zh-CN"/>
        </w:rPr>
        <w:t>踪</w:t>
      </w:r>
      <w:proofErr w:type="gramEnd"/>
      <w:r>
        <w:rPr>
          <w:lang w:eastAsia="zh-CN"/>
        </w:rPr>
        <w:t>跡無實，浮議遂息。府君之</w:t>
      </w:r>
      <w:proofErr w:type="gramStart"/>
      <w:r>
        <w:rPr>
          <w:lang w:eastAsia="zh-CN"/>
        </w:rPr>
        <w:t>撫</w:t>
      </w:r>
      <w:proofErr w:type="gramEnd"/>
      <w:r>
        <w:rPr>
          <w:lang w:eastAsia="zh-CN"/>
        </w:rPr>
        <w:t>粤也，</w:t>
      </w:r>
      <w:proofErr w:type="gramStart"/>
      <w:r>
        <w:rPr>
          <w:lang w:eastAsia="zh-CN"/>
        </w:rPr>
        <w:t>務</w:t>
      </w:r>
      <w:proofErr w:type="gramEnd"/>
      <w:r>
        <w:rPr>
          <w:lang w:eastAsia="zh-CN"/>
        </w:rPr>
        <w:t>潔己以率</w:t>
      </w:r>
      <w:proofErr w:type="gramStart"/>
      <w:r>
        <w:rPr>
          <w:lang w:eastAsia="zh-CN"/>
        </w:rPr>
        <w:t>屬</w:t>
      </w:r>
      <w:proofErr w:type="gramEnd"/>
      <w:r>
        <w:rPr>
          <w:lang w:eastAsia="zh-CN"/>
        </w:rPr>
        <w:t>。</w:t>
      </w:r>
      <w:proofErr w:type="spellStart"/>
      <w:r>
        <w:t>太平諸</w:t>
      </w:r>
      <w:proofErr w:type="spellEnd"/>
    </w:p>
    <w:p w14:paraId="4980F6AB" w14:textId="77777777" w:rsidR="00CC015B" w:rsidRDefault="00000000">
      <w:proofErr w:type="spellStart"/>
      <w:r>
        <w:t>關，歲入若干，糧儲官歲供白米，皆不受。及計典察吏，不事嚴刻。嘗曰</w:t>
      </w:r>
      <w:proofErr w:type="spellEnd"/>
      <w:proofErr w:type="gramStart"/>
      <w:r>
        <w:t>：</w:t>
      </w:r>
      <w:r>
        <w:rPr>
          <w:rFonts w:eastAsia="宋体" w:hint="eastAsia"/>
          <w:lang w:eastAsia="zh-CN"/>
        </w:rPr>
        <w:t>“</w:t>
      </w:r>
      <w:proofErr w:type="spellStart"/>
      <w:proofErr w:type="gramEnd"/>
      <w:r>
        <w:t>自古才不易</w:t>
      </w:r>
      <w:proofErr w:type="spellEnd"/>
    </w:p>
    <w:p w14:paraId="7383CAEB" w14:textId="77777777" w:rsidR="00CC015B" w:rsidRDefault="00000000">
      <w:pPr>
        <w:rPr>
          <w:lang w:eastAsia="zh-CN"/>
        </w:rPr>
      </w:pPr>
      <w:r>
        <w:rPr>
          <w:lang w:eastAsia="zh-CN"/>
        </w:rPr>
        <w:t>得，且官</w:t>
      </w:r>
      <w:proofErr w:type="gramStart"/>
      <w:r>
        <w:rPr>
          <w:lang w:eastAsia="zh-CN"/>
        </w:rPr>
        <w:t>屢</w:t>
      </w:r>
      <w:proofErr w:type="gramEnd"/>
      <w:r>
        <w:rPr>
          <w:lang w:eastAsia="zh-CN"/>
        </w:rPr>
        <w:t>易而民不静，吏</w:t>
      </w:r>
      <w:proofErr w:type="gramStart"/>
      <w:r>
        <w:rPr>
          <w:lang w:eastAsia="zh-CN"/>
        </w:rPr>
        <w:t>胥</w:t>
      </w:r>
      <w:proofErr w:type="gramEnd"/>
      <w:r>
        <w:rPr>
          <w:lang w:eastAsia="zh-CN"/>
        </w:rPr>
        <w:t>滋僞，莫若頻</w:t>
      </w:r>
      <w:proofErr w:type="gramStart"/>
      <w:r>
        <w:rPr>
          <w:lang w:eastAsia="zh-CN"/>
        </w:rPr>
        <w:t>勸</w:t>
      </w:r>
      <w:proofErr w:type="gramEnd"/>
      <w:r>
        <w:rPr>
          <w:lang w:eastAsia="zh-CN"/>
        </w:rPr>
        <w:t>戒，使知所自</w:t>
      </w:r>
      <w:proofErr w:type="gramStart"/>
      <w:r>
        <w:rPr>
          <w:lang w:eastAsia="zh-CN"/>
        </w:rPr>
        <w:t>勵</w:t>
      </w:r>
      <w:proofErr w:type="gramEnd"/>
      <w:r>
        <w:rPr>
          <w:lang w:eastAsia="zh-CN"/>
        </w:rPr>
        <w:t>。</w:t>
      </w:r>
      <w:r>
        <w:rPr>
          <w:rFonts w:eastAsia="宋体" w:hint="eastAsia"/>
          <w:lang w:eastAsia="zh-CN"/>
        </w:rPr>
        <w:t>”</w:t>
      </w:r>
      <w:r>
        <w:rPr>
          <w:lang w:eastAsia="zh-CN"/>
        </w:rPr>
        <w:t>是以</w:t>
      </w:r>
      <w:proofErr w:type="gramStart"/>
      <w:r>
        <w:rPr>
          <w:lang w:eastAsia="zh-CN"/>
        </w:rPr>
        <w:t>撫</w:t>
      </w:r>
      <w:proofErr w:type="gramEnd"/>
      <w:r>
        <w:rPr>
          <w:lang w:eastAsia="zh-CN"/>
        </w:rPr>
        <w:t>粤三年，未嘗輕去一</w:t>
      </w:r>
    </w:p>
    <w:p w14:paraId="220CA08B" w14:textId="77777777" w:rsidR="00CC015B" w:rsidRDefault="00000000">
      <w:proofErr w:type="spellStart"/>
      <w:r>
        <w:t>官。八年冬，王父卒於官署，不能歸。制府請於朝，公賻二千金，乃得扶櫬歸里。府君未</w:t>
      </w:r>
      <w:proofErr w:type="spellEnd"/>
    </w:p>
    <w:p w14:paraId="5977C20C" w14:textId="77777777" w:rsidR="00CC015B" w:rsidRDefault="00000000">
      <w:pPr>
        <w:rPr>
          <w:lang w:eastAsia="zh-CN"/>
        </w:rPr>
      </w:pPr>
      <w:r>
        <w:rPr>
          <w:lang w:eastAsia="zh-CN"/>
        </w:rPr>
        <w:lastRenderedPageBreak/>
        <w:t>丁艱時，蒙</w:t>
      </w:r>
      <w:proofErr w:type="gramStart"/>
      <w:r>
        <w:rPr>
          <w:lang w:eastAsia="zh-CN"/>
        </w:rPr>
        <w:t>恩内召</w:t>
      </w:r>
      <w:proofErr w:type="gramEnd"/>
      <w:r>
        <w:rPr>
          <w:lang w:eastAsia="zh-CN"/>
        </w:rPr>
        <w:t>爲兵部尚書。九年正月，舟至南昌，始聞命。秋奉上諭，遣官致祭，府君</w:t>
      </w:r>
    </w:p>
    <w:p w14:paraId="625C201F" w14:textId="77777777" w:rsidR="00CC015B" w:rsidRDefault="00000000">
      <w:proofErr w:type="spellStart"/>
      <w:r>
        <w:t>感泣謝恩。十年夏，遷禮部尚書。冬葬王父於石梁，王母車太夫人實祔焉。初，府君爲翰</w:t>
      </w:r>
      <w:proofErr w:type="spellEnd"/>
    </w:p>
    <w:p w14:paraId="03493655" w14:textId="77777777" w:rsidR="00CC015B" w:rsidRDefault="00000000">
      <w:pPr>
        <w:rPr>
          <w:lang w:eastAsia="zh-CN"/>
        </w:rPr>
      </w:pPr>
      <w:proofErr w:type="spellStart"/>
      <w:r>
        <w:t>林時，聞王母喪，一痛幾絶，嘔血數升，後遂有血症</w:t>
      </w:r>
      <w:proofErr w:type="spellEnd"/>
      <w:r>
        <w:t>。</w:t>
      </w:r>
      <w:r>
        <w:rPr>
          <w:lang w:eastAsia="zh-CN"/>
        </w:rPr>
        <w:t>及居王父喪，皆哀毁骨立，一遵禮制</w:t>
      </w:r>
    </w:p>
    <w:p w14:paraId="2AB61207" w14:textId="77777777" w:rsidR="00CC015B" w:rsidRDefault="00000000">
      <w:pPr>
        <w:rPr>
          <w:lang w:eastAsia="zh-CN"/>
        </w:rPr>
      </w:pPr>
      <w:r>
        <w:rPr>
          <w:lang w:eastAsia="zh-CN"/>
        </w:rPr>
        <w:t>不用浮屠，不鼓</w:t>
      </w:r>
      <w:proofErr w:type="gramStart"/>
      <w:r>
        <w:rPr>
          <w:lang w:eastAsia="zh-CN"/>
        </w:rPr>
        <w:t>樂</w:t>
      </w:r>
      <w:proofErr w:type="gramEnd"/>
      <w:r>
        <w:rPr>
          <w:lang w:eastAsia="zh-CN"/>
        </w:rPr>
        <w:t>，不飲酒，不處内，杜門讀禮，不出户限。十一年服闋，乃入覲。</w:t>
      </w:r>
      <w:proofErr w:type="gramStart"/>
      <w:r>
        <w:rPr>
          <w:lang w:eastAsia="zh-CN"/>
        </w:rPr>
        <w:t>甫</w:t>
      </w:r>
      <w:proofErr w:type="gramEnd"/>
      <w:r>
        <w:rPr>
          <w:lang w:eastAsia="zh-CN"/>
        </w:rPr>
        <w:t>視禮</w:t>
      </w:r>
    </w:p>
    <w:p w14:paraId="25DE6466" w14:textId="77777777" w:rsidR="00CC015B" w:rsidRDefault="00000000">
      <w:proofErr w:type="spellStart"/>
      <w:r>
        <w:t>部事，適閩撫疏請：侯官縣天寧山麓有龍潭，龍從地出，石有遺跡，宜勅封立廟。所司皆</w:t>
      </w:r>
      <w:proofErr w:type="spellEnd"/>
    </w:p>
    <w:p w14:paraId="5FBE5CF8" w14:textId="77777777" w:rsidR="00CC015B" w:rsidRDefault="00000000">
      <w:proofErr w:type="spellStart"/>
      <w:r>
        <w:t>欲如請。府君獨奮筆建議曰</w:t>
      </w:r>
      <w:proofErr w:type="spellEnd"/>
      <w:proofErr w:type="gramStart"/>
      <w:r>
        <w:t>：</w:t>
      </w:r>
      <w:r>
        <w:rPr>
          <w:rFonts w:eastAsia="宋体" w:hint="eastAsia"/>
          <w:lang w:eastAsia="zh-CN"/>
        </w:rPr>
        <w:t>“</w:t>
      </w:r>
      <w:proofErr w:type="gramEnd"/>
      <w:r>
        <w:rPr>
          <w:rFonts w:eastAsia="宋体" w:hint="eastAsia"/>
          <w:lang w:eastAsia="zh-CN"/>
        </w:rPr>
        <w:t>《</w:t>
      </w:r>
      <w:proofErr w:type="spellStart"/>
      <w:r>
        <w:t>祭法</w:t>
      </w:r>
      <w:proofErr w:type="spellEnd"/>
      <w:r>
        <w:rPr>
          <w:rFonts w:eastAsia="宋体" w:hint="eastAsia"/>
          <w:lang w:eastAsia="zh-CN"/>
        </w:rPr>
        <w:t>》</w:t>
      </w:r>
      <w:r>
        <w:t>云：</w:t>
      </w:r>
      <w:r>
        <w:t>/</w:t>
      </w:r>
      <w:r>
        <w:rPr>
          <w:rFonts w:eastAsia="宋体" w:hint="eastAsia"/>
          <w:lang w:eastAsia="zh-CN"/>
        </w:rPr>
        <w:t>‘</w:t>
      </w:r>
      <w:proofErr w:type="spellStart"/>
      <w:r>
        <w:t>山林川谷邱陵能出雲，爲風雨，見怪物，皆曰</w:t>
      </w:r>
      <w:proofErr w:type="spellEnd"/>
    </w:p>
    <w:p w14:paraId="25016D9D" w14:textId="77777777" w:rsidR="00CC015B" w:rsidRDefault="00000000">
      <w:r>
        <w:t>神。</w:t>
      </w:r>
      <w:r>
        <w:rPr>
          <w:rFonts w:eastAsia="宋体" w:hint="eastAsia"/>
          <w:lang w:eastAsia="zh-CN"/>
        </w:rPr>
        <w:t>’</w:t>
      </w:r>
      <w:proofErr w:type="spellStart"/>
      <w:r>
        <w:t>又曰</w:t>
      </w:r>
      <w:proofErr w:type="spellEnd"/>
      <w:r>
        <w:t>：</w:t>
      </w:r>
      <w:proofErr w:type="gramStart"/>
      <w:r>
        <w:rPr>
          <w:rFonts w:eastAsia="宋体" w:hint="eastAsia"/>
          <w:lang w:eastAsia="zh-CN"/>
        </w:rPr>
        <w:t>‘</w:t>
      </w:r>
      <w:proofErr w:type="spellStart"/>
      <w:proofErr w:type="gramEnd"/>
      <w:r>
        <w:t>日月星辰，民所瞻仰也。山林川谷邱陵，民所取材用也。非此族也，不在祀</w:t>
      </w:r>
      <w:proofErr w:type="spellEnd"/>
    </w:p>
    <w:p w14:paraId="42D6D981" w14:textId="77777777" w:rsidR="00CC015B" w:rsidRDefault="00000000">
      <w:r>
        <w:t>典。</w:t>
      </w:r>
      <w:r>
        <w:rPr>
          <w:rFonts w:eastAsia="宋体" w:hint="eastAsia"/>
          <w:lang w:eastAsia="zh-CN"/>
        </w:rPr>
        <w:t>’</w:t>
      </w:r>
      <w:proofErr w:type="spellStart"/>
      <w:r>
        <w:t>是所謂能出雲爲風雨見怪物者，即指山林川谷邱陵之神，非指所見之怪物以爲神而</w:t>
      </w:r>
      <w:proofErr w:type="spellEnd"/>
    </w:p>
    <w:p w14:paraId="47630FEA" w14:textId="77777777" w:rsidR="00CC015B" w:rsidRDefault="00000000">
      <w:proofErr w:type="spellStart"/>
      <w:r>
        <w:t>祀之明甚。閩省龍潭，正</w:t>
      </w:r>
      <w:proofErr w:type="spellEnd"/>
      <w:r>
        <w:rPr>
          <w:rFonts w:eastAsia="宋体" w:hint="eastAsia"/>
          <w:lang w:eastAsia="zh-CN"/>
        </w:rPr>
        <w:t>《</w:t>
      </w:r>
      <w:proofErr w:type="spellStart"/>
      <w:r>
        <w:t>祭法</w:t>
      </w:r>
      <w:proofErr w:type="spellEnd"/>
      <w:r>
        <w:rPr>
          <w:rFonts w:eastAsia="宋体" w:hint="eastAsia"/>
          <w:lang w:eastAsia="zh-CN"/>
        </w:rPr>
        <w:t>》</w:t>
      </w:r>
      <w:proofErr w:type="spellStart"/>
      <w:proofErr w:type="gramStart"/>
      <w:r>
        <w:t>所云</w:t>
      </w:r>
      <w:proofErr w:type="spellEnd"/>
      <w:r>
        <w:rPr>
          <w:rFonts w:eastAsia="宋体" w:hint="eastAsia"/>
          <w:lang w:eastAsia="zh-CN"/>
        </w:rPr>
        <w:t>‘</w:t>
      </w:r>
      <w:proofErr w:type="spellStart"/>
      <w:proofErr w:type="gramEnd"/>
      <w:r>
        <w:t>不在祀典</w:t>
      </w:r>
      <w:proofErr w:type="spellEnd"/>
      <w:r>
        <w:rPr>
          <w:rFonts w:eastAsia="宋体" w:hint="eastAsia"/>
          <w:lang w:eastAsia="zh-CN"/>
        </w:rPr>
        <w:t>’</w:t>
      </w:r>
      <w:proofErr w:type="spellStart"/>
      <w:r>
        <w:t>者。夫天地神祇，皆以壇祭。惟人鬼立</w:t>
      </w:r>
      <w:proofErr w:type="spellEnd"/>
    </w:p>
    <w:p w14:paraId="3E666CFC" w14:textId="77777777" w:rsidR="00CC015B" w:rsidRDefault="00000000">
      <w:proofErr w:type="spellStart"/>
      <w:r>
        <w:t>廟，所謂知鬼神之情狀也。龍潛於深淵，乘乎雲氣。顧乃象以衣冠，庇之棟宇，非其情狀</w:t>
      </w:r>
      <w:proofErr w:type="spellEnd"/>
    </w:p>
    <w:p w14:paraId="7A6FC560" w14:textId="77777777" w:rsidR="00CC015B" w:rsidRDefault="00000000">
      <w:pPr>
        <w:rPr>
          <w:lang w:eastAsia="zh-CN"/>
        </w:rPr>
      </w:pPr>
      <w:r>
        <w:rPr>
          <w:lang w:eastAsia="zh-CN"/>
        </w:rPr>
        <w:t>【第</w:t>
      </w:r>
      <w:r>
        <w:rPr>
          <w:lang w:eastAsia="zh-CN"/>
        </w:rPr>
        <w:t>386</w:t>
      </w:r>
      <w:r>
        <w:rPr>
          <w:lang w:eastAsia="zh-CN"/>
        </w:rPr>
        <w:t>页】</w:t>
      </w:r>
    </w:p>
    <w:p w14:paraId="2CF3FF2B" w14:textId="77777777" w:rsidR="00CC015B" w:rsidRDefault="00000000">
      <w:r>
        <w:rPr>
          <w:lang w:eastAsia="zh-CN"/>
        </w:rPr>
        <w:t>明矣。且立廟，必招僧道守之。建廟置田，奪民之耕，以奉游手，尤非政體。</w:t>
      </w:r>
      <w:proofErr w:type="spellStart"/>
      <w:r>
        <w:t>瀕海邊徼之</w:t>
      </w:r>
      <w:proofErr w:type="spellEnd"/>
    </w:p>
    <w:p w14:paraId="2790E1E0" w14:textId="77777777" w:rsidR="00CC015B" w:rsidRDefault="00000000">
      <w:pPr>
        <w:rPr>
          <w:lang w:eastAsia="zh-CN"/>
        </w:rPr>
      </w:pPr>
      <w:proofErr w:type="spellStart"/>
      <w:r>
        <w:t>民易惑</w:t>
      </w:r>
      <w:proofErr w:type="gramStart"/>
      <w:r>
        <w:t>於</w:t>
      </w:r>
      <w:proofErr w:type="gramEnd"/>
      <w:r>
        <w:t>鬼神之事，正當示以常道不應更創淫祀以駭耳目</w:t>
      </w:r>
      <w:proofErr w:type="spellEnd"/>
      <w:r>
        <w:t>。</w:t>
      </w:r>
      <w:r>
        <w:rPr>
          <w:rFonts w:eastAsia="宋体" w:hint="eastAsia"/>
          <w:lang w:eastAsia="zh-CN"/>
        </w:rPr>
        <w:t>”</w:t>
      </w:r>
      <w:r>
        <w:rPr>
          <w:lang w:eastAsia="zh-CN"/>
        </w:rPr>
        <w:t>事遂寢。十八年東粤請</w:t>
      </w:r>
    </w:p>
    <w:p w14:paraId="7C360C43" w14:textId="77777777" w:rsidR="00CC015B" w:rsidRDefault="00000000">
      <w:pPr>
        <w:rPr>
          <w:lang w:eastAsia="zh-CN"/>
        </w:rPr>
      </w:pPr>
      <w:proofErr w:type="spellStart"/>
      <w:r>
        <w:t>封陳文玉爲雷祖，復建議闢之。府君識高學正，而不惑於鬼神之不可知，類如此</w:t>
      </w:r>
      <w:proofErr w:type="spellEnd"/>
      <w:r>
        <w:t>。</w:t>
      </w:r>
      <w:r>
        <w:rPr>
          <w:lang w:eastAsia="zh-CN"/>
        </w:rPr>
        <w:t>在部十</w:t>
      </w:r>
    </w:p>
    <w:p w14:paraId="408167E4" w14:textId="77777777" w:rsidR="00CC015B" w:rsidRDefault="00000000">
      <w:pPr>
        <w:rPr>
          <w:lang w:eastAsia="zh-CN"/>
        </w:rPr>
      </w:pPr>
      <w:r>
        <w:rPr>
          <w:lang w:eastAsia="zh-CN"/>
        </w:rPr>
        <w:t>年，</w:t>
      </w:r>
      <w:proofErr w:type="gramStart"/>
      <w:r>
        <w:rPr>
          <w:lang w:eastAsia="zh-CN"/>
        </w:rPr>
        <w:t>凛秩</w:t>
      </w:r>
      <w:proofErr w:type="gramEnd"/>
      <w:r>
        <w:rPr>
          <w:lang w:eastAsia="zh-CN"/>
        </w:rPr>
        <w:t>宗演清之義。上自朝</w:t>
      </w:r>
      <w:proofErr w:type="gramStart"/>
      <w:r>
        <w:rPr>
          <w:lang w:eastAsia="zh-CN"/>
        </w:rPr>
        <w:t>會</w:t>
      </w:r>
      <w:proofErr w:type="gramEnd"/>
      <w:r>
        <w:rPr>
          <w:lang w:eastAsia="zh-CN"/>
        </w:rPr>
        <w:t>、祭祀，下迄貢舉、學校，凡定例可</w:t>
      </w:r>
      <w:proofErr w:type="gramStart"/>
      <w:r>
        <w:rPr>
          <w:lang w:eastAsia="zh-CN"/>
        </w:rPr>
        <w:t>遵</w:t>
      </w:r>
      <w:proofErr w:type="gramEnd"/>
      <w:r>
        <w:rPr>
          <w:lang w:eastAsia="zh-CN"/>
        </w:rPr>
        <w:t>者，實力奉行，不敢</w:t>
      </w:r>
      <w:proofErr w:type="gramStart"/>
      <w:r>
        <w:rPr>
          <w:lang w:eastAsia="zh-CN"/>
        </w:rPr>
        <w:t>苟</w:t>
      </w:r>
      <w:proofErr w:type="gramEnd"/>
    </w:p>
    <w:p w14:paraId="3F7B71EA" w14:textId="77777777" w:rsidR="00CC015B" w:rsidRDefault="00000000">
      <w:proofErr w:type="spellStart"/>
      <w:r>
        <w:t>且塞責。如有當更正者，或與同官具奏，或自爲陳請，均蒙俞允。一切奏牘議稿，具存部</w:t>
      </w:r>
      <w:proofErr w:type="spellEnd"/>
    </w:p>
    <w:p w14:paraId="7DCE00E9" w14:textId="77777777" w:rsidR="00CC015B" w:rsidRDefault="00000000">
      <w:proofErr w:type="spellStart"/>
      <w:r>
        <w:t>中，可覆而按也。禮部舊有</w:t>
      </w:r>
      <w:proofErr w:type="spellEnd"/>
      <w:r>
        <w:rPr>
          <w:rFonts w:eastAsia="宋体" w:hint="eastAsia"/>
          <w:lang w:eastAsia="zh-CN"/>
        </w:rPr>
        <w:t>《</w:t>
      </w:r>
      <w:proofErr w:type="spellStart"/>
      <w:r>
        <w:t>通禮</w:t>
      </w:r>
      <w:proofErr w:type="spellEnd"/>
      <w:r>
        <w:rPr>
          <w:rFonts w:eastAsia="宋体" w:hint="eastAsia"/>
          <w:lang w:eastAsia="zh-CN"/>
        </w:rPr>
        <w:t>》</w:t>
      </w:r>
      <w:proofErr w:type="spellStart"/>
      <w:r>
        <w:t>一書，以吉、嘉、軍、賓、凶五禮分類纂輯。書已竣，府君</w:t>
      </w:r>
      <w:proofErr w:type="spellEnd"/>
    </w:p>
    <w:p w14:paraId="6305E1DB" w14:textId="77777777" w:rsidR="00CC015B" w:rsidRDefault="00000000">
      <w:proofErr w:type="spellStart"/>
      <w:r>
        <w:t>閲其中多未協者乃面奏請加更定。十二年奉命充</w:t>
      </w:r>
      <w:proofErr w:type="spellEnd"/>
      <w:r>
        <w:rPr>
          <w:rFonts w:eastAsia="宋体" w:hint="eastAsia"/>
          <w:lang w:eastAsia="zh-CN"/>
        </w:rPr>
        <w:t>《</w:t>
      </w:r>
      <w:proofErr w:type="spellStart"/>
      <w:r>
        <w:t>大清會典</w:t>
      </w:r>
      <w:proofErr w:type="spellEnd"/>
      <w:r>
        <w:rPr>
          <w:rFonts w:eastAsia="宋体" w:hint="eastAsia"/>
          <w:lang w:eastAsia="zh-CN"/>
        </w:rPr>
        <w:t>》</w:t>
      </w:r>
      <w:proofErr w:type="spellStart"/>
      <w:r>
        <w:t>館正總裁</w:t>
      </w:r>
      <w:proofErr w:type="spellEnd"/>
      <w:r>
        <w:t>。</w:t>
      </w:r>
      <w:r>
        <w:rPr>
          <w:rFonts w:eastAsia="宋体" w:hint="eastAsia"/>
          <w:lang w:eastAsia="zh-CN"/>
        </w:rPr>
        <w:t>《</w:t>
      </w:r>
      <w:proofErr w:type="spellStart"/>
      <w:r>
        <w:t>會典</w:t>
      </w:r>
      <w:proofErr w:type="spellEnd"/>
      <w:r>
        <w:rPr>
          <w:rFonts w:eastAsia="宋体" w:hint="eastAsia"/>
          <w:lang w:eastAsia="zh-CN"/>
        </w:rPr>
        <w:t>》</w:t>
      </w:r>
      <w:r>
        <w:t>與</w:t>
      </w:r>
      <w:r>
        <w:rPr>
          <w:rFonts w:eastAsia="宋体" w:hint="eastAsia"/>
          <w:lang w:eastAsia="zh-CN"/>
        </w:rPr>
        <w:t>《</w:t>
      </w:r>
      <w:r>
        <w:t>通</w:t>
      </w:r>
    </w:p>
    <w:p w14:paraId="73B66818" w14:textId="77777777" w:rsidR="00CC015B" w:rsidRDefault="00000000">
      <w:r>
        <w:lastRenderedPageBreak/>
        <w:t>禮</w:t>
      </w:r>
      <w:proofErr w:type="gramStart"/>
      <w:r>
        <w:rPr>
          <w:rFonts w:eastAsia="宋体" w:hint="eastAsia"/>
          <w:lang w:eastAsia="zh-CN"/>
        </w:rPr>
        <w:t>》</w:t>
      </w:r>
      <w:proofErr w:type="spellStart"/>
      <w:proofErr w:type="gramEnd"/>
      <w:r>
        <w:t>相爲表裏。府君每進</w:t>
      </w:r>
      <w:proofErr w:type="spellEnd"/>
      <w:r>
        <w:rPr>
          <w:rFonts w:eastAsia="宋体" w:hint="eastAsia"/>
          <w:lang w:eastAsia="zh-CN"/>
        </w:rPr>
        <w:t>《</w:t>
      </w:r>
      <w:proofErr w:type="spellStart"/>
      <w:r>
        <w:t>會典</w:t>
      </w:r>
      <w:proofErr w:type="spellEnd"/>
      <w:r>
        <w:rPr>
          <w:rFonts w:eastAsia="宋体" w:hint="eastAsia"/>
          <w:lang w:eastAsia="zh-CN"/>
        </w:rPr>
        <w:t>》</w:t>
      </w:r>
      <w:r>
        <w:t>，</w:t>
      </w:r>
      <w:proofErr w:type="spellStart"/>
      <w:r>
        <w:t>即附以</w:t>
      </w:r>
      <w:proofErr w:type="spellEnd"/>
      <w:r>
        <w:rPr>
          <w:rFonts w:eastAsia="宋体" w:hint="eastAsia"/>
          <w:lang w:eastAsia="zh-CN"/>
        </w:rPr>
        <w:t>《</w:t>
      </w:r>
      <w:proofErr w:type="spellStart"/>
      <w:r>
        <w:t>通禮</w:t>
      </w:r>
      <w:proofErr w:type="spellEnd"/>
      <w:r>
        <w:rPr>
          <w:rFonts w:eastAsia="宋体" w:hint="eastAsia"/>
          <w:lang w:eastAsia="zh-CN"/>
        </w:rPr>
        <w:t>》</w:t>
      </w:r>
      <w:r>
        <w:t>，</w:t>
      </w:r>
      <w:proofErr w:type="spellStart"/>
      <w:proofErr w:type="gramStart"/>
      <w:r>
        <w:t>恭呈御</w:t>
      </w:r>
      <w:proofErr w:type="gramEnd"/>
      <w:r>
        <w:t>覽。其間修輯之勞，不辭寒暑，博</w:t>
      </w:r>
      <w:proofErr w:type="spellEnd"/>
    </w:p>
    <w:p w14:paraId="37C4633F" w14:textId="77777777" w:rsidR="00CC015B" w:rsidRDefault="00000000">
      <w:proofErr w:type="spellStart"/>
      <w:r>
        <w:t>綜古今，斟酌體要，越十年而告成。十五年，充經筵講官。二十年夏，遷吏部尚書。次年</w:t>
      </w:r>
      <w:proofErr w:type="spellEnd"/>
    </w:p>
    <w:p w14:paraId="04202B8D" w14:textId="77777777" w:rsidR="00CC015B" w:rsidRDefault="00000000">
      <w:proofErr w:type="spellStart"/>
      <w:r>
        <w:t>兼管工部尚書事。府君以人心多競進，而在部書吏，緣以爲奸，其外府州縣官，升降黜陟</w:t>
      </w:r>
      <w:proofErr w:type="spellEnd"/>
    </w:p>
    <w:p w14:paraId="61337485" w14:textId="77777777" w:rsidR="00CC015B" w:rsidRDefault="00000000">
      <w:proofErr w:type="spellStart"/>
      <w:r>
        <w:t>案如山積，稽核少疎，輙滋弊竇。故在任二年，力以廓清銓務爲心。雖至親愛，不敢干以</w:t>
      </w:r>
      <w:proofErr w:type="spellEnd"/>
    </w:p>
    <w:p w14:paraId="0E0A0A48" w14:textId="77777777" w:rsidR="00CC015B" w:rsidRDefault="00000000">
      <w:proofErr w:type="spellStart"/>
      <w:r>
        <w:t>私。及求解任歸里，聖天子深知府君廉介，可以澄序官方第，憫其病，特允所請，而猶待復</w:t>
      </w:r>
      <w:proofErr w:type="spellEnd"/>
    </w:p>
    <w:p w14:paraId="32391837" w14:textId="77777777" w:rsidR="00CC015B" w:rsidRDefault="00000000">
      <w:proofErr w:type="spellStart"/>
      <w:r>
        <w:t>來也。嗚呼何遽溘然長逝耶府君爲人嚴厲不苟言笑而侍王父母左右則和愉可</w:t>
      </w:r>
      <w:proofErr w:type="spellEnd"/>
    </w:p>
    <w:p w14:paraId="5362C853" w14:textId="77777777" w:rsidR="00CC015B" w:rsidRDefault="00000000">
      <w:pPr>
        <w:rPr>
          <w:lang w:eastAsia="zh-CN"/>
        </w:rPr>
      </w:pPr>
      <w:proofErr w:type="gramStart"/>
      <w:r>
        <w:rPr>
          <w:lang w:eastAsia="zh-CN"/>
        </w:rPr>
        <w:t>掬</w:t>
      </w:r>
      <w:proofErr w:type="gramEnd"/>
      <w:r>
        <w:rPr>
          <w:lang w:eastAsia="zh-CN"/>
        </w:rPr>
        <w:t>，尤</w:t>
      </w:r>
      <w:proofErr w:type="gramStart"/>
      <w:r>
        <w:rPr>
          <w:lang w:eastAsia="zh-CN"/>
        </w:rPr>
        <w:t>務</w:t>
      </w:r>
      <w:proofErr w:type="gramEnd"/>
      <w:r>
        <w:rPr>
          <w:lang w:eastAsia="zh-CN"/>
        </w:rPr>
        <w:t>得其</w:t>
      </w:r>
      <w:proofErr w:type="gramStart"/>
      <w:r>
        <w:rPr>
          <w:lang w:eastAsia="zh-CN"/>
        </w:rPr>
        <w:t>懽</w:t>
      </w:r>
      <w:proofErr w:type="gramEnd"/>
      <w:r>
        <w:rPr>
          <w:lang w:eastAsia="zh-CN"/>
        </w:rPr>
        <w:t>心。督學暨</w:t>
      </w:r>
      <w:proofErr w:type="gramStart"/>
      <w:r>
        <w:rPr>
          <w:lang w:eastAsia="zh-CN"/>
        </w:rPr>
        <w:t>撫</w:t>
      </w:r>
      <w:proofErr w:type="gramEnd"/>
      <w:r>
        <w:rPr>
          <w:lang w:eastAsia="zh-CN"/>
        </w:rPr>
        <w:t>粤時，雖公事</w:t>
      </w:r>
      <w:proofErr w:type="gramStart"/>
      <w:r>
        <w:rPr>
          <w:lang w:eastAsia="zh-CN"/>
        </w:rPr>
        <w:t>煩</w:t>
      </w:r>
      <w:proofErr w:type="gramEnd"/>
      <w:r>
        <w:rPr>
          <w:lang w:eastAsia="zh-CN"/>
        </w:rPr>
        <w:t>劇，朝夕必至寢定省，</w:t>
      </w:r>
      <w:proofErr w:type="gramStart"/>
      <w:r>
        <w:rPr>
          <w:lang w:eastAsia="zh-CN"/>
        </w:rPr>
        <w:t>陳述日所</w:t>
      </w:r>
      <w:proofErr w:type="gramEnd"/>
      <w:r>
        <w:rPr>
          <w:lang w:eastAsia="zh-CN"/>
        </w:rPr>
        <w:t>行事。王父</w:t>
      </w:r>
    </w:p>
    <w:p w14:paraId="0FAC09E6" w14:textId="77777777" w:rsidR="00CC015B" w:rsidRDefault="00000000">
      <w:pPr>
        <w:rPr>
          <w:lang w:eastAsia="zh-CN"/>
        </w:rPr>
      </w:pPr>
      <w:r>
        <w:rPr>
          <w:lang w:eastAsia="zh-CN"/>
        </w:rPr>
        <w:t>色喜，而</w:t>
      </w:r>
      <w:proofErr w:type="gramStart"/>
      <w:r>
        <w:rPr>
          <w:lang w:eastAsia="zh-CN"/>
        </w:rPr>
        <w:t>後</w:t>
      </w:r>
      <w:proofErr w:type="gramEnd"/>
      <w:r>
        <w:rPr>
          <w:lang w:eastAsia="zh-CN"/>
        </w:rPr>
        <w:t>即安。有大事，稟而</w:t>
      </w:r>
      <w:proofErr w:type="gramStart"/>
      <w:r>
        <w:rPr>
          <w:lang w:eastAsia="zh-CN"/>
        </w:rPr>
        <w:t>後</w:t>
      </w:r>
      <w:proofErr w:type="gramEnd"/>
      <w:r>
        <w:rPr>
          <w:lang w:eastAsia="zh-CN"/>
        </w:rPr>
        <w:t>行。自王父殁</w:t>
      </w:r>
      <w:proofErr w:type="gramStart"/>
      <w:r>
        <w:rPr>
          <w:lang w:eastAsia="zh-CN"/>
        </w:rPr>
        <w:t>後</w:t>
      </w:r>
      <w:proofErr w:type="gramEnd"/>
      <w:r>
        <w:rPr>
          <w:lang w:eastAsia="zh-CN"/>
        </w:rPr>
        <w:t>，居京邸十餘年，每逢佳節與高曾祖父</w:t>
      </w:r>
    </w:p>
    <w:p w14:paraId="560465B0" w14:textId="77777777" w:rsidR="00CC015B" w:rsidRDefault="00000000">
      <w:pPr>
        <w:rPr>
          <w:lang w:eastAsia="zh-CN"/>
        </w:rPr>
      </w:pPr>
      <w:r>
        <w:rPr>
          <w:lang w:eastAsia="zh-CN"/>
        </w:rPr>
        <w:t>【第</w:t>
      </w:r>
      <w:r>
        <w:rPr>
          <w:lang w:eastAsia="zh-CN"/>
        </w:rPr>
        <w:t>387</w:t>
      </w:r>
      <w:r>
        <w:rPr>
          <w:lang w:eastAsia="zh-CN"/>
        </w:rPr>
        <w:t>页】</w:t>
      </w:r>
    </w:p>
    <w:p w14:paraId="01BE066E" w14:textId="77777777" w:rsidR="00CC015B" w:rsidRDefault="00000000">
      <w:pPr>
        <w:rPr>
          <w:lang w:eastAsia="zh-CN"/>
        </w:rPr>
      </w:pPr>
      <w:r>
        <w:rPr>
          <w:lang w:eastAsia="zh-CN"/>
        </w:rPr>
        <w:t>母生辰，則倣古合食禮，布几</w:t>
      </w:r>
      <w:proofErr w:type="gramStart"/>
      <w:r>
        <w:rPr>
          <w:lang w:eastAsia="zh-CN"/>
        </w:rPr>
        <w:t>筵</w:t>
      </w:r>
      <w:proofErr w:type="gramEnd"/>
      <w:r>
        <w:rPr>
          <w:lang w:eastAsia="zh-CN"/>
        </w:rPr>
        <w:t>，相向攜不孝焚香上食，自提</w:t>
      </w:r>
      <w:proofErr w:type="gramStart"/>
      <w:r>
        <w:rPr>
          <w:lang w:eastAsia="zh-CN"/>
        </w:rPr>
        <w:t>壺</w:t>
      </w:r>
      <w:proofErr w:type="gramEnd"/>
      <w:r>
        <w:rPr>
          <w:lang w:eastAsia="zh-CN"/>
        </w:rPr>
        <w:t>酒，</w:t>
      </w:r>
      <w:proofErr w:type="gramStart"/>
      <w:r>
        <w:rPr>
          <w:lang w:eastAsia="zh-CN"/>
        </w:rPr>
        <w:t>徧</w:t>
      </w:r>
      <w:proofErr w:type="gramEnd"/>
      <w:r>
        <w:rPr>
          <w:lang w:eastAsia="zh-CN"/>
        </w:rPr>
        <w:t>酌之，夜則</w:t>
      </w:r>
      <w:proofErr w:type="gramStart"/>
      <w:r>
        <w:rPr>
          <w:lang w:eastAsia="zh-CN"/>
        </w:rPr>
        <w:t>羅列果珍</w:t>
      </w:r>
      <w:proofErr w:type="gramEnd"/>
    </w:p>
    <w:p w14:paraId="7209563E" w14:textId="77777777" w:rsidR="00CC015B" w:rsidRDefault="00000000">
      <w:proofErr w:type="spellStart"/>
      <w:r>
        <w:t>敬養如生存時。三族之貧而孤寡者，咸推先人意，周以月米，令免饑困。府君每歲誕日</w:t>
      </w:r>
      <w:proofErr w:type="spellEnd"/>
    </w:p>
    <w:p w14:paraId="6B3E6FC6" w14:textId="77777777" w:rsidR="00CC015B" w:rsidRDefault="00000000">
      <w:proofErr w:type="spellStart"/>
      <w:r>
        <w:t>涕洟不食，不受慶祝。有弟三人：次諱安度，早卒；三諱安德，太學生；四諱安道，以府</w:t>
      </w:r>
      <w:proofErr w:type="spellEnd"/>
    </w:p>
    <w:p w14:paraId="5552FB62" w14:textId="77777777" w:rsidR="00CC015B" w:rsidRDefault="00000000">
      <w:proofErr w:type="spellStart"/>
      <w:r>
        <w:t>君官僉都御史時覃恩授四品廕生。府君與叔父相友愛。辛未、壬申，兩叔父相繼即世</w:t>
      </w:r>
      <w:proofErr w:type="spellEnd"/>
    </w:p>
    <w:p w14:paraId="6B82D390" w14:textId="77777777" w:rsidR="00CC015B" w:rsidRDefault="00000000">
      <w:proofErr w:type="spellStart"/>
      <w:r>
        <w:t>遺孤零弱，日夜悲思，憂病侵尋，愈以衰邁。邇年每病，懼不起，則呼不</w:t>
      </w:r>
      <w:r>
        <w:t>#</w:t>
      </w:r>
      <w:r>
        <w:t>諭曰</w:t>
      </w:r>
      <w:proofErr w:type="spellEnd"/>
      <w:proofErr w:type="gramStart"/>
      <w:r>
        <w:t>：</w:t>
      </w:r>
      <w:r>
        <w:rPr>
          <w:rFonts w:eastAsia="宋体" w:hint="eastAsia"/>
          <w:lang w:eastAsia="zh-CN"/>
        </w:rPr>
        <w:t>“</w:t>
      </w:r>
      <w:proofErr w:type="spellStart"/>
      <w:proofErr w:type="gramEnd"/>
      <w:r>
        <w:t>昔祖臨終</w:t>
      </w:r>
      <w:proofErr w:type="spellEnd"/>
    </w:p>
    <w:p w14:paraId="14FB29E9" w14:textId="77777777" w:rsidR="00CC015B" w:rsidRDefault="00000000">
      <w:pPr>
        <w:rPr>
          <w:lang w:eastAsia="zh-CN"/>
        </w:rPr>
      </w:pPr>
      <w:proofErr w:type="spellStart"/>
      <w:r>
        <w:t>時，汝母方娠。祖顧而嘆曰</w:t>
      </w:r>
      <w:proofErr w:type="spellEnd"/>
      <w:proofErr w:type="gramStart"/>
      <w:r>
        <w:t>：</w:t>
      </w:r>
      <w:r>
        <w:rPr>
          <w:rFonts w:eastAsia="宋体" w:hint="eastAsia"/>
          <w:lang w:eastAsia="zh-CN"/>
        </w:rPr>
        <w:t>‘</w:t>
      </w:r>
      <w:proofErr w:type="spellStart"/>
      <w:proofErr w:type="gramEnd"/>
      <w:r>
        <w:t>吾年七十餘未抱孫，幸生而男也，當以吾意命之</w:t>
      </w:r>
      <w:proofErr w:type="spellEnd"/>
      <w:r>
        <w:t>。</w:t>
      </w:r>
      <w:r>
        <w:rPr>
          <w:rFonts w:eastAsia="宋体" w:hint="eastAsia"/>
          <w:lang w:eastAsia="zh-CN"/>
        </w:rPr>
        <w:t>’</w:t>
      </w:r>
      <w:r>
        <w:rPr>
          <w:lang w:eastAsia="zh-CN"/>
        </w:rPr>
        <w:t>及汝生</w:t>
      </w:r>
    </w:p>
    <w:p w14:paraId="02838705" w14:textId="77777777" w:rsidR="00CC015B" w:rsidRDefault="00000000">
      <w:r>
        <w:rPr>
          <w:lang w:eastAsia="zh-CN"/>
        </w:rPr>
        <w:t>因</w:t>
      </w:r>
      <w:proofErr w:type="gramStart"/>
      <w:r>
        <w:rPr>
          <w:lang w:eastAsia="zh-CN"/>
        </w:rPr>
        <w:t>名曰念孙</w:t>
      </w:r>
      <w:proofErr w:type="gramEnd"/>
      <w:r>
        <w:rPr>
          <w:lang w:eastAsia="zh-CN"/>
        </w:rPr>
        <w:t>。</w:t>
      </w:r>
      <w:proofErr w:type="gramStart"/>
      <w:r>
        <w:rPr>
          <w:lang w:eastAsia="zh-CN"/>
        </w:rPr>
        <w:t>後</w:t>
      </w:r>
      <w:proofErr w:type="gramEnd"/>
      <w:r>
        <w:rPr>
          <w:lang w:eastAsia="zh-CN"/>
        </w:rPr>
        <w:t>三年，四季父之子生，</w:t>
      </w:r>
      <w:proofErr w:type="gramStart"/>
      <w:r>
        <w:rPr>
          <w:lang w:eastAsia="zh-CN"/>
        </w:rPr>
        <w:t>復</w:t>
      </w:r>
      <w:proofErr w:type="gramEnd"/>
      <w:r>
        <w:rPr>
          <w:lang w:eastAsia="zh-CN"/>
        </w:rPr>
        <w:t>命曰</w:t>
      </w:r>
      <w:r>
        <w:rPr>
          <w:rFonts w:eastAsia="宋体" w:hint="eastAsia"/>
          <w:lang w:eastAsia="zh-CN"/>
        </w:rPr>
        <w:t>‘</w:t>
      </w:r>
      <w:r>
        <w:rPr>
          <w:lang w:eastAsia="zh-CN"/>
        </w:rPr>
        <w:t>貽孙</w:t>
      </w:r>
      <w:r>
        <w:rPr>
          <w:rFonts w:eastAsia="宋体" w:hint="eastAsia"/>
          <w:lang w:eastAsia="zh-CN"/>
        </w:rPr>
        <w:t>’</w:t>
      </w:r>
      <w:r>
        <w:rPr>
          <w:lang w:eastAsia="zh-CN"/>
        </w:rPr>
        <w:t>，</w:t>
      </w:r>
      <w:proofErr w:type="gramStart"/>
      <w:r>
        <w:rPr>
          <w:lang w:eastAsia="zh-CN"/>
        </w:rPr>
        <w:t>體祖心也</w:t>
      </w:r>
      <w:proofErr w:type="gramEnd"/>
      <w:r>
        <w:rPr>
          <w:lang w:eastAsia="zh-CN"/>
        </w:rPr>
        <w:t>。</w:t>
      </w:r>
      <w:proofErr w:type="spellStart"/>
      <w:r>
        <w:t>今吾家惟汝兄弟兩人</w:t>
      </w:r>
      <w:proofErr w:type="spellEnd"/>
    </w:p>
    <w:p w14:paraId="0ADF8736" w14:textId="77777777" w:rsidR="00CC015B" w:rsidRDefault="00000000">
      <w:proofErr w:type="spellStart"/>
      <w:r>
        <w:t>皆幼，吾不能長存以畜汝。汝聰明，可喜，吾復懼汝之不能守世德也。汝父官至正卿，德</w:t>
      </w:r>
      <w:proofErr w:type="spellEnd"/>
    </w:p>
    <w:p w14:paraId="3C52E588" w14:textId="77777777" w:rsidR="00CC015B" w:rsidRDefault="00000000">
      <w:proofErr w:type="spellStart"/>
      <w:r>
        <w:t>薄任重，進退之際難以自質，上負聖恩，下辜民望。顧私心所自幸稍安者，守不變耳。抑</w:t>
      </w:r>
      <w:proofErr w:type="spellEnd"/>
    </w:p>
    <w:p w14:paraId="533C64BE" w14:textId="77777777" w:rsidR="00CC015B" w:rsidRDefault="00000000">
      <w:proofErr w:type="spellStart"/>
      <w:r>
        <w:t>吾自幼時祖母教我嚴，稍長，隨祖父讀書，匪僻不接於耳目。至應舉入都，氣質已定。厥</w:t>
      </w:r>
      <w:proofErr w:type="spellEnd"/>
    </w:p>
    <w:p w14:paraId="4EF1AF7B" w14:textId="77777777" w:rsidR="00CC015B" w:rsidRDefault="00000000">
      <w:pPr>
        <w:rPr>
          <w:lang w:eastAsia="zh-CN"/>
        </w:rPr>
      </w:pPr>
      <w:proofErr w:type="gramStart"/>
      <w:r>
        <w:rPr>
          <w:lang w:eastAsia="zh-CN"/>
        </w:rPr>
        <w:t>後</w:t>
      </w:r>
      <w:proofErr w:type="gramEnd"/>
      <w:r>
        <w:rPr>
          <w:lang w:eastAsia="zh-CN"/>
        </w:rPr>
        <w:t>學不加增，與世酬酢，卒能强持不爲所奪者，祖父母之教也。</w:t>
      </w:r>
      <w:r>
        <w:rPr>
          <w:rFonts w:eastAsia="宋体" w:hint="eastAsia"/>
          <w:lang w:eastAsia="zh-CN"/>
        </w:rPr>
        <w:t>”</w:t>
      </w:r>
      <w:r>
        <w:rPr>
          <w:lang w:eastAsia="zh-CN"/>
        </w:rPr>
        <w:t>不￥謹</w:t>
      </w:r>
      <w:proofErr w:type="gramStart"/>
      <w:r>
        <w:rPr>
          <w:lang w:eastAsia="zh-CN"/>
        </w:rPr>
        <w:t>泣</w:t>
      </w:r>
      <w:proofErr w:type="gramEnd"/>
      <w:r>
        <w:rPr>
          <w:lang w:eastAsia="zh-CN"/>
        </w:rPr>
        <w:t>而志之。府君生</w:t>
      </w:r>
    </w:p>
    <w:p w14:paraId="28E5CF16" w14:textId="77777777" w:rsidR="00CC015B" w:rsidRDefault="00000000">
      <w:pPr>
        <w:rPr>
          <w:lang w:eastAsia="zh-CN"/>
        </w:rPr>
      </w:pPr>
      <w:r>
        <w:rPr>
          <w:lang w:eastAsia="zh-CN"/>
        </w:rPr>
        <w:lastRenderedPageBreak/>
        <w:t>平淡泊</w:t>
      </w:r>
      <w:proofErr w:type="gramStart"/>
      <w:r>
        <w:rPr>
          <w:lang w:eastAsia="zh-CN"/>
        </w:rPr>
        <w:t>寡</w:t>
      </w:r>
      <w:proofErr w:type="gramEnd"/>
      <w:r>
        <w:rPr>
          <w:lang w:eastAsia="zh-CN"/>
        </w:rPr>
        <w:t>交，位通顯，門庭</w:t>
      </w:r>
      <w:r>
        <w:rPr>
          <w:rFonts w:eastAsia="宋体" w:hint="eastAsia"/>
          <w:lang w:eastAsia="zh-CN"/>
        </w:rPr>
        <w:t>（</w:t>
      </w:r>
      <w:r>
        <w:rPr>
          <w:lang w:eastAsia="zh-CN"/>
        </w:rPr>
        <w:t>閴</w:t>
      </w:r>
      <w:r>
        <w:rPr>
          <w:rFonts w:eastAsia="宋体" w:hint="eastAsia"/>
          <w:lang w:eastAsia="zh-CN"/>
        </w:rPr>
        <w:t>）【</w:t>
      </w:r>
      <w:r>
        <w:rPr>
          <w:lang w:eastAsia="zh-CN"/>
        </w:rPr>
        <w:t>阒</w:t>
      </w:r>
      <w:r>
        <w:rPr>
          <w:rFonts w:eastAsia="宋体" w:hint="eastAsia"/>
          <w:lang w:eastAsia="zh-CN"/>
        </w:rPr>
        <w:t>】</w:t>
      </w:r>
      <w:r>
        <w:rPr>
          <w:lang w:eastAsia="zh-CN"/>
        </w:rPr>
        <w:t>寂蕭然。儒素餽遺，一無所受，燕</w:t>
      </w:r>
      <w:proofErr w:type="gramStart"/>
      <w:r>
        <w:rPr>
          <w:lang w:eastAsia="zh-CN"/>
        </w:rPr>
        <w:t>會</w:t>
      </w:r>
      <w:proofErr w:type="gramEnd"/>
      <w:r>
        <w:rPr>
          <w:lang w:eastAsia="zh-CN"/>
        </w:rPr>
        <w:t>一無所預，請託</w:t>
      </w:r>
    </w:p>
    <w:p w14:paraId="13464AD3" w14:textId="77777777" w:rsidR="00CC015B" w:rsidRDefault="00000000">
      <w:proofErr w:type="spellStart"/>
      <w:r>
        <w:t>不行，苞苴悉絶。至於入官議事，雖至好，有不合則反復致辨，或義形於色，而事過，不稍</w:t>
      </w:r>
      <w:proofErr w:type="spellEnd"/>
    </w:p>
    <w:p w14:paraId="0AB12D3D" w14:textId="77777777" w:rsidR="00CC015B" w:rsidRDefault="00000000">
      <w:proofErr w:type="spellStart"/>
      <w:r>
        <w:t>芥蔕。平居意氣相投，即一介士，必與談論不倦，不自知其身之貴顯也。嘗欲編輯</w:t>
      </w:r>
      <w:proofErr w:type="spellEnd"/>
      <w:r>
        <w:rPr>
          <w:rFonts w:eastAsia="宋体" w:hint="eastAsia"/>
          <w:lang w:eastAsia="zh-CN"/>
        </w:rPr>
        <w:t>《</w:t>
      </w:r>
      <w:proofErr w:type="spellStart"/>
      <w:r>
        <w:t>四子</w:t>
      </w:r>
      <w:proofErr w:type="spellEnd"/>
    </w:p>
    <w:p w14:paraId="4A21338F" w14:textId="77777777" w:rsidR="00CC015B" w:rsidRDefault="00000000">
      <w:proofErr w:type="spellStart"/>
      <w:proofErr w:type="gramStart"/>
      <w:r>
        <w:t>書</w:t>
      </w:r>
      <w:proofErr w:type="gramEnd"/>
      <w:r>
        <w:t>大全</w:t>
      </w:r>
      <w:proofErr w:type="spellEnd"/>
      <w:r>
        <w:rPr>
          <w:rFonts w:eastAsia="宋体" w:hint="eastAsia"/>
          <w:lang w:eastAsia="zh-CN"/>
        </w:rPr>
        <w:t>》</w:t>
      </w:r>
      <w:r>
        <w:t>，曰：</w:t>
      </w:r>
      <w:r>
        <w:rPr>
          <w:rFonts w:eastAsia="宋体" w:hint="eastAsia"/>
          <w:lang w:eastAsia="zh-CN"/>
        </w:rPr>
        <w:t>“</w:t>
      </w:r>
      <w:proofErr w:type="spellStart"/>
      <w:r>
        <w:t>朱子</w:t>
      </w:r>
      <w:proofErr w:type="spellEnd"/>
      <w:r>
        <w:rPr>
          <w:rFonts w:eastAsia="宋体" w:hint="eastAsia"/>
          <w:lang w:eastAsia="zh-CN"/>
        </w:rPr>
        <w:t>《</w:t>
      </w:r>
      <w:proofErr w:type="spellStart"/>
      <w:r>
        <w:t>集註章句</w:t>
      </w:r>
      <w:proofErr w:type="spellEnd"/>
      <w:r>
        <w:rPr>
          <w:rFonts w:eastAsia="宋体" w:hint="eastAsia"/>
          <w:lang w:eastAsia="zh-CN"/>
        </w:rPr>
        <w:t>》</w:t>
      </w:r>
      <w:r>
        <w:t>，</w:t>
      </w:r>
      <w:proofErr w:type="spellStart"/>
      <w:r>
        <w:t>約而精，無可議者。其餘門弟子所彙</w:t>
      </w:r>
      <w:proofErr w:type="spellEnd"/>
      <w:r>
        <w:rPr>
          <w:rFonts w:eastAsia="宋体" w:hint="eastAsia"/>
          <w:lang w:eastAsia="zh-CN"/>
        </w:rPr>
        <w:t>《</w:t>
      </w:r>
      <w:proofErr w:type="spellStart"/>
      <w:r>
        <w:t>語類</w:t>
      </w:r>
      <w:proofErr w:type="spellEnd"/>
      <w:r>
        <w:rPr>
          <w:rFonts w:eastAsia="宋体" w:hint="eastAsia"/>
          <w:lang w:eastAsia="zh-CN"/>
        </w:rPr>
        <w:t>》</w:t>
      </w:r>
      <w:r>
        <w:t>、</w:t>
      </w:r>
      <w:r>
        <w:rPr>
          <w:rFonts w:eastAsia="宋体" w:hint="eastAsia"/>
          <w:lang w:eastAsia="zh-CN"/>
        </w:rPr>
        <w:t>《</w:t>
      </w:r>
      <w:proofErr w:type="spellStart"/>
      <w:r>
        <w:t>文集</w:t>
      </w:r>
      <w:proofErr w:type="spellEnd"/>
      <w:r>
        <w:rPr>
          <w:rFonts w:eastAsia="宋体" w:hint="eastAsia"/>
          <w:lang w:eastAsia="zh-CN"/>
        </w:rPr>
        <w:t>》</w:t>
      </w:r>
      <w:r>
        <w:t>諸</w:t>
      </w:r>
    </w:p>
    <w:p w14:paraId="76C3C9D7" w14:textId="77777777" w:rsidR="00CC015B" w:rsidRDefault="00000000">
      <w:pPr>
        <w:rPr>
          <w:lang w:eastAsia="zh-CN"/>
        </w:rPr>
      </w:pPr>
      <w:r>
        <w:rPr>
          <w:lang w:eastAsia="zh-CN"/>
        </w:rPr>
        <w:t>【第</w:t>
      </w:r>
      <w:r>
        <w:rPr>
          <w:lang w:eastAsia="zh-CN"/>
        </w:rPr>
        <w:t>388</w:t>
      </w:r>
      <w:r>
        <w:rPr>
          <w:lang w:eastAsia="zh-CN"/>
        </w:rPr>
        <w:t>页】</w:t>
      </w:r>
    </w:p>
    <w:p w14:paraId="50233597" w14:textId="77777777" w:rsidR="00CC015B" w:rsidRDefault="00000000">
      <w:pPr>
        <w:rPr>
          <w:lang w:eastAsia="zh-CN"/>
        </w:rPr>
      </w:pPr>
      <w:proofErr w:type="gramStart"/>
      <w:r>
        <w:rPr>
          <w:lang w:eastAsia="zh-CN"/>
        </w:rPr>
        <w:t>書</w:t>
      </w:r>
      <w:proofErr w:type="gramEnd"/>
      <w:r>
        <w:rPr>
          <w:lang w:eastAsia="zh-CN"/>
        </w:rPr>
        <w:t>詳矣，而多未醇。有明以后，説</w:t>
      </w:r>
      <w:proofErr w:type="gramStart"/>
      <w:r>
        <w:rPr>
          <w:lang w:eastAsia="zh-CN"/>
        </w:rPr>
        <w:t>書</w:t>
      </w:r>
      <w:proofErr w:type="gramEnd"/>
      <w:r>
        <w:rPr>
          <w:lang w:eastAsia="zh-CN"/>
        </w:rPr>
        <w:t>者愈繁而理愈晦。今欲兼綜朱子師弟問答之語，</w:t>
      </w:r>
      <w:proofErr w:type="gramStart"/>
      <w:r>
        <w:rPr>
          <w:lang w:eastAsia="zh-CN"/>
        </w:rPr>
        <w:t>裒</w:t>
      </w:r>
      <w:proofErr w:type="gramEnd"/>
      <w:r>
        <w:rPr>
          <w:lang w:eastAsia="zh-CN"/>
        </w:rPr>
        <w:t>其</w:t>
      </w:r>
    </w:p>
    <w:p w14:paraId="71CBBEB0" w14:textId="77777777" w:rsidR="00CC015B" w:rsidRDefault="00000000">
      <w:proofErr w:type="spellStart"/>
      <w:r>
        <w:t>粹精以附註後，更折取衆説，一衷以朱子解經之意，嚴爲去取，庶條緒不紛，義歸一是，學</w:t>
      </w:r>
      <w:proofErr w:type="spellEnd"/>
    </w:p>
    <w:p w14:paraId="305F682A" w14:textId="77777777" w:rsidR="00CC015B" w:rsidRDefault="00000000">
      <w:proofErr w:type="spellStart"/>
      <w:r>
        <w:t>者不至迷繆，此亦</w:t>
      </w:r>
      <w:proofErr w:type="gramStart"/>
      <w:r>
        <w:t>後</w:t>
      </w:r>
      <w:proofErr w:type="gramEnd"/>
      <w:r>
        <w:t>學不從己之責也</w:t>
      </w:r>
      <w:proofErr w:type="spellEnd"/>
      <w:r>
        <w:t>。</w:t>
      </w:r>
      <w:r>
        <w:rPr>
          <w:rFonts w:eastAsia="宋体" w:hint="eastAsia"/>
          <w:lang w:eastAsia="zh-CN"/>
        </w:rPr>
        <w:t>”</w:t>
      </w:r>
      <w:proofErr w:type="spellStart"/>
      <w:r>
        <w:t>病中深以未竟其業爲憾。先王父生平所著述，多</w:t>
      </w:r>
      <w:proofErr w:type="spellEnd"/>
    </w:p>
    <w:p w14:paraId="572BE168" w14:textId="77777777" w:rsidR="00CC015B" w:rsidRDefault="00000000">
      <w:proofErr w:type="spellStart"/>
      <w:r>
        <w:t>散在生徒朋遊間。府君收拾遺文，擬付梨棗，亦未得如願。嗚呼痛哉！府君生於康熙三</w:t>
      </w:r>
      <w:proofErr w:type="spellEnd"/>
    </w:p>
    <w:p w14:paraId="49733DEE" w14:textId="77777777" w:rsidR="00CC015B" w:rsidRDefault="00000000">
      <w:proofErr w:type="spellStart"/>
      <w:r>
        <w:t>十三年閏五月初三日寅時，卒於乾隆二十二年正月初八日戌時，享年六十有四。先高王</w:t>
      </w:r>
      <w:proofErr w:type="spellEnd"/>
    </w:p>
    <w:p w14:paraId="651BA38F" w14:textId="77777777" w:rsidR="00CC015B" w:rsidRDefault="00000000">
      <w:pPr>
        <w:rPr>
          <w:lang w:eastAsia="zh-CN"/>
        </w:rPr>
      </w:pPr>
      <w:r>
        <w:rPr>
          <w:lang w:eastAsia="zh-CN"/>
        </w:rPr>
        <w:t>父、曾王父、王父皆以府君貴，累贈光禄大夫、禮部尚</w:t>
      </w:r>
      <w:proofErr w:type="gramStart"/>
      <w:r>
        <w:rPr>
          <w:lang w:eastAsia="zh-CN"/>
        </w:rPr>
        <w:t>書</w:t>
      </w:r>
      <w:proofErr w:type="gramEnd"/>
      <w:r>
        <w:rPr>
          <w:lang w:eastAsia="zh-CN"/>
        </w:rPr>
        <w:t>，高王母茆太君、曾王母李太君、王</w:t>
      </w:r>
    </w:p>
    <w:p w14:paraId="705E8574" w14:textId="77777777" w:rsidR="00CC015B" w:rsidRDefault="00000000">
      <w:proofErr w:type="spellStart"/>
      <w:r>
        <w:t>母車太君，皆贈一品夫人。府君復推王父母意，以身所應得封典，請貤贈外曾王父歲貢生</w:t>
      </w:r>
      <w:proofErr w:type="spellEnd"/>
    </w:p>
    <w:p w14:paraId="7532B18B" w14:textId="77777777" w:rsidR="00CC015B" w:rsidRDefault="00000000">
      <w:pPr>
        <w:rPr>
          <w:lang w:eastAsia="zh-CN"/>
        </w:rPr>
      </w:pPr>
      <w:r>
        <w:rPr>
          <w:lang w:eastAsia="zh-CN"/>
        </w:rPr>
        <w:t>車公諱</w:t>
      </w:r>
      <w:proofErr w:type="gramStart"/>
      <w:r>
        <w:rPr>
          <w:lang w:eastAsia="zh-CN"/>
        </w:rPr>
        <w:t>象</w:t>
      </w:r>
      <w:proofErr w:type="gramEnd"/>
      <w:r>
        <w:rPr>
          <w:lang w:eastAsia="zh-CN"/>
        </w:rPr>
        <w:t>爲光禄大夫，外曾王母耿太君一品夫人。元配顯</w:t>
      </w:r>
      <w:proofErr w:type="gramStart"/>
      <w:r>
        <w:rPr>
          <w:lang w:eastAsia="zh-CN"/>
        </w:rPr>
        <w:t>妣</w:t>
      </w:r>
      <w:proofErr w:type="gramEnd"/>
      <w:r>
        <w:rPr>
          <w:lang w:eastAsia="zh-CN"/>
        </w:rPr>
        <w:t>車太君，邑庠生</w:t>
      </w:r>
      <w:proofErr w:type="gramStart"/>
      <w:r>
        <w:rPr>
          <w:lang w:eastAsia="zh-CN"/>
        </w:rPr>
        <w:t>諱口公女</w:t>
      </w:r>
      <w:proofErr w:type="gramEnd"/>
      <w:r>
        <w:rPr>
          <w:lang w:eastAsia="zh-CN"/>
        </w:rPr>
        <w:t>；</w:t>
      </w:r>
    </w:p>
    <w:p w14:paraId="34D20BD2" w14:textId="77777777" w:rsidR="00CC015B" w:rsidRDefault="00000000">
      <w:proofErr w:type="spellStart"/>
      <w:r>
        <w:t>繼配顯妣徐太君，原任廣東肇羅道蘇州諱涵公女繼配顯妣徐太君，原任江西吉安府知</w:t>
      </w:r>
      <w:proofErr w:type="spellEnd"/>
    </w:p>
    <w:p w14:paraId="791C4789" w14:textId="77777777" w:rsidR="00CC015B" w:rsidRDefault="00000000">
      <w:pPr>
        <w:rPr>
          <w:lang w:eastAsia="zh-CN"/>
        </w:rPr>
      </w:pPr>
      <w:proofErr w:type="spellStart"/>
      <w:r>
        <w:t>府杭州諱亨時公女。皆先卒，例贈一品夫人</w:t>
      </w:r>
      <w:proofErr w:type="spellEnd"/>
      <w:r>
        <w:t>。</w:t>
      </w:r>
      <w:r>
        <w:rPr>
          <w:lang w:eastAsia="zh-CN"/>
        </w:rPr>
        <w:t>男一，不孝念孙業儒，未聘；女一，許字邑庠</w:t>
      </w:r>
    </w:p>
    <w:p w14:paraId="4CF14137" w14:textId="77777777" w:rsidR="00CC015B" w:rsidRDefault="00000000">
      <w:pPr>
        <w:rPr>
          <w:lang w:eastAsia="zh-CN"/>
        </w:rPr>
      </w:pPr>
      <w:proofErr w:type="spellStart"/>
      <w:r>
        <w:t>生朱元定，附監生理齋公長子。理齋公，府君四妹丈也</w:t>
      </w:r>
      <w:proofErr w:type="spellEnd"/>
      <w:r>
        <w:t>。</w:t>
      </w:r>
      <w:r>
        <w:rPr>
          <w:lang w:eastAsia="zh-CN"/>
        </w:rPr>
        <w:t>嗚呼，不孝念孙年甫十四，愚幼無</w:t>
      </w:r>
    </w:p>
    <w:p w14:paraId="5E5FAAED" w14:textId="77777777" w:rsidR="00CC015B" w:rsidRDefault="00000000">
      <w:pPr>
        <w:rPr>
          <w:lang w:eastAsia="zh-CN"/>
        </w:rPr>
      </w:pPr>
      <w:proofErr w:type="spellStart"/>
      <w:r>
        <w:t>知。當此苫塊餘生，語無倫次</w:t>
      </w:r>
      <w:proofErr w:type="spellEnd"/>
      <w:r>
        <w:t>。</w:t>
      </w:r>
      <w:r>
        <w:rPr>
          <w:lang w:eastAsia="zh-CN"/>
        </w:rPr>
        <w:t>伏乞大人先生，哀而賜之銘誄，則不孝念孙感且不朽</w:t>
      </w:r>
    </w:p>
    <w:p w14:paraId="172D3F09" w14:textId="77777777" w:rsidR="00CC015B" w:rsidRDefault="00000000">
      <w:proofErr w:type="spellStart"/>
      <w:r>
        <w:t>孤哀子王念孫泣血稽顙謹述</w:t>
      </w:r>
      <w:proofErr w:type="spellEnd"/>
    </w:p>
    <w:p w14:paraId="3DD7F631" w14:textId="77777777" w:rsidR="00CC015B" w:rsidRDefault="00000000">
      <w:r>
        <w:rPr>
          <w:rFonts w:eastAsia="宋体" w:hint="eastAsia"/>
          <w:lang w:eastAsia="zh-CN"/>
        </w:rPr>
        <w:t>（</w:t>
      </w:r>
      <w:proofErr w:type="spellStart"/>
      <w:r>
        <w:t>説明</w:t>
      </w:r>
      <w:proofErr w:type="spellEnd"/>
      <w:r>
        <w:t>︼</w:t>
      </w:r>
    </w:p>
    <w:p w14:paraId="210C78F0" w14:textId="77777777" w:rsidR="00CC015B" w:rsidRDefault="00000000">
      <w:pPr>
        <w:rPr>
          <w:lang w:eastAsia="zh-CN"/>
        </w:rPr>
      </w:pPr>
      <w:r>
        <w:rPr>
          <w:rFonts w:eastAsia="宋体" w:hint="eastAsia"/>
          <w:lang w:eastAsia="zh-CN"/>
        </w:rPr>
        <w:lastRenderedPageBreak/>
        <w:t>《</w:t>
      </w:r>
      <w:proofErr w:type="spellStart"/>
      <w:r>
        <w:t>行狀</w:t>
      </w:r>
      <w:proofErr w:type="spellEnd"/>
      <w:r>
        <w:rPr>
          <w:rFonts w:eastAsia="宋体" w:hint="eastAsia"/>
          <w:lang w:eastAsia="zh-CN"/>
        </w:rPr>
        <w:t>》</w:t>
      </w:r>
      <w:proofErr w:type="spellStart"/>
      <w:r>
        <w:t>原載</w:t>
      </w:r>
      <w:proofErr w:type="spellEnd"/>
      <w:r>
        <w:rPr>
          <w:rFonts w:eastAsia="宋体" w:hint="eastAsia"/>
          <w:lang w:eastAsia="zh-CN"/>
        </w:rPr>
        <w:t>《</w:t>
      </w:r>
      <w:proofErr w:type="spellStart"/>
      <w:r>
        <w:t>高郵王氏遺書</w:t>
      </w:r>
      <w:proofErr w:type="spellEnd"/>
      <w:r>
        <w:rPr>
          <w:rFonts w:eastAsia="宋体" w:hint="eastAsia"/>
          <w:lang w:eastAsia="zh-CN"/>
        </w:rPr>
        <w:t>•</w:t>
      </w:r>
      <w:proofErr w:type="spellStart"/>
      <w:r>
        <w:t>高郵王氏六葉傳狀碑誌集</w:t>
      </w:r>
      <w:proofErr w:type="spellEnd"/>
      <w:r>
        <w:rPr>
          <w:rFonts w:eastAsia="宋体" w:hint="eastAsia"/>
          <w:lang w:eastAsia="zh-CN"/>
        </w:rPr>
        <w:t>》</w:t>
      </w:r>
      <w:proofErr w:type="spellStart"/>
      <w:r>
        <w:t>卷三</w:t>
      </w:r>
      <w:proofErr w:type="spellEnd"/>
      <w:r>
        <w:t>。</w:t>
      </w:r>
      <w:r>
        <w:rPr>
          <w:lang w:eastAsia="zh-CN"/>
        </w:rPr>
        <w:t>王念孙撰</w:t>
      </w:r>
      <w:proofErr w:type="gramStart"/>
      <w:r>
        <w:rPr>
          <w:lang w:eastAsia="zh-CN"/>
        </w:rPr>
        <w:t>於</w:t>
      </w:r>
      <w:proofErr w:type="gramEnd"/>
      <w:r>
        <w:rPr>
          <w:lang w:eastAsia="zh-CN"/>
        </w:rPr>
        <w:t>十四歲時，即乾隆二</w:t>
      </w:r>
    </w:p>
    <w:p w14:paraId="76885F6F" w14:textId="77777777" w:rsidR="00CC015B" w:rsidRDefault="00000000">
      <w:pPr>
        <w:rPr>
          <w:lang w:eastAsia="zh-CN"/>
        </w:rPr>
      </w:pPr>
      <w:r>
        <w:rPr>
          <w:lang w:eastAsia="zh-CN"/>
        </w:rPr>
        <w:t>【第</w:t>
      </w:r>
      <w:r>
        <w:rPr>
          <w:lang w:eastAsia="zh-CN"/>
        </w:rPr>
        <w:t>389</w:t>
      </w:r>
      <w:r>
        <w:rPr>
          <w:lang w:eastAsia="zh-CN"/>
        </w:rPr>
        <w:t>页】</w:t>
      </w:r>
    </w:p>
    <w:p w14:paraId="68C213C4" w14:textId="77777777" w:rsidR="00CC015B" w:rsidRDefault="00000000">
      <w:pPr>
        <w:rPr>
          <w:lang w:eastAsia="zh-CN"/>
        </w:rPr>
      </w:pPr>
      <w:r>
        <w:rPr>
          <w:lang w:eastAsia="zh-CN"/>
        </w:rPr>
        <w:t>十二年。王念孙以此</w:t>
      </w:r>
      <w:r>
        <w:rPr>
          <w:rFonts w:eastAsia="宋体" w:hint="eastAsia"/>
          <w:lang w:eastAsia="zh-CN"/>
        </w:rPr>
        <w:t>《</w:t>
      </w:r>
      <w:r>
        <w:rPr>
          <w:lang w:eastAsia="zh-CN"/>
        </w:rPr>
        <w:t>行狀</w:t>
      </w:r>
      <w:r>
        <w:rPr>
          <w:rFonts w:eastAsia="宋体" w:hint="eastAsia"/>
          <w:lang w:eastAsia="zh-CN"/>
        </w:rPr>
        <w:t>》</w:t>
      </w:r>
      <w:r>
        <w:rPr>
          <w:lang w:eastAsia="zh-CN"/>
        </w:rPr>
        <w:t>呈内閣學士、吏部尚</w:t>
      </w:r>
      <w:proofErr w:type="gramStart"/>
      <w:r>
        <w:rPr>
          <w:lang w:eastAsia="zh-CN"/>
        </w:rPr>
        <w:t>書</w:t>
      </w:r>
      <w:proofErr w:type="gramEnd"/>
      <w:r>
        <w:rPr>
          <w:lang w:eastAsia="zh-CN"/>
        </w:rPr>
        <w:t>汪由敦，</w:t>
      </w:r>
      <w:proofErr w:type="gramStart"/>
      <w:r>
        <w:rPr>
          <w:lang w:eastAsia="zh-CN"/>
        </w:rPr>
        <w:t>乞</w:t>
      </w:r>
      <w:proofErr w:type="gramEnd"/>
      <w:r>
        <w:rPr>
          <w:lang w:eastAsia="zh-CN"/>
        </w:rPr>
        <w:t>賜撰墓志銘。銘在</w:t>
      </w:r>
      <w:r>
        <w:rPr>
          <w:rFonts w:eastAsia="宋体" w:hint="eastAsia"/>
          <w:lang w:eastAsia="zh-CN"/>
        </w:rPr>
        <w:t>《</w:t>
      </w:r>
      <w:r>
        <w:rPr>
          <w:lang w:eastAsia="zh-CN"/>
        </w:rPr>
        <w:t>王氏六葉傳狀碑誌集</w:t>
      </w:r>
      <w:r>
        <w:rPr>
          <w:rFonts w:eastAsia="宋体" w:hint="eastAsia"/>
          <w:lang w:eastAsia="zh-CN"/>
        </w:rPr>
        <w:t>》</w:t>
      </w:r>
      <w:r>
        <w:rPr>
          <w:lang w:eastAsia="zh-CN"/>
        </w:rPr>
        <w:t>卷</w:t>
      </w:r>
      <w:proofErr w:type="gramStart"/>
      <w:r>
        <w:rPr>
          <w:lang w:eastAsia="zh-CN"/>
        </w:rPr>
        <w:t>一</w:t>
      </w:r>
      <w:proofErr w:type="gramEnd"/>
      <w:r>
        <w:rPr>
          <w:lang w:eastAsia="zh-CN"/>
        </w:rPr>
        <w:t>。</w:t>
      </w:r>
    </w:p>
    <w:p w14:paraId="787D3C83" w14:textId="77777777" w:rsidR="00CC015B" w:rsidRDefault="00000000">
      <w:proofErr w:type="spellStart"/>
      <w:r>
        <w:t>汪氏與王安國同年進士＄又同館同朝三十有四年</w:t>
      </w:r>
      <w:proofErr w:type="spellEnd"/>
    </w:p>
    <w:p w14:paraId="77876685" w14:textId="77777777" w:rsidR="00CC015B" w:rsidRDefault="00000000">
      <w:proofErr w:type="spellStart"/>
      <w:r>
        <w:t>晉授奉政大夫福建邵武府同知曾培沈公墓碑</w:t>
      </w:r>
      <w:proofErr w:type="spellEnd"/>
    </w:p>
    <w:p w14:paraId="2075031D" w14:textId="77777777" w:rsidR="00CC015B" w:rsidRDefault="00000000">
      <w:pPr>
        <w:rPr>
          <w:lang w:eastAsia="zh-CN"/>
        </w:rPr>
      </w:pPr>
      <w:proofErr w:type="spellStart"/>
      <w:r>
        <w:t>公姓沈氏，諱之本，字曾培</w:t>
      </w:r>
      <w:proofErr w:type="spellEnd"/>
      <w:r>
        <w:t>。</w:t>
      </w:r>
      <w:r>
        <w:rPr>
          <w:lang w:eastAsia="zh-CN"/>
        </w:rPr>
        <w:t>元代由吴興徙高郵，明代遷貴州普安，河南河北興屯道</w:t>
      </w:r>
    </w:p>
    <w:p w14:paraId="440540AF" w14:textId="77777777" w:rsidR="00CC015B" w:rsidRDefault="00000000">
      <w:proofErr w:type="spellStart"/>
      <w:r>
        <w:t>字石友者，復歸高郵。父位中公，戊申歲進士，四十五歲始生公，愛憐特至。父遘疾二十</w:t>
      </w:r>
      <w:proofErr w:type="spellEnd"/>
    </w:p>
    <w:p w14:paraId="188F488D" w14:textId="77777777" w:rsidR="00CC015B" w:rsidRDefault="00000000">
      <w:proofErr w:type="spellStart"/>
      <w:r>
        <w:t>年，竭力調護，歷久不衰。父母先後棄養，盡哀盡慎，一衷於禮。自少刻厲於學，寢饋經</w:t>
      </w:r>
      <w:proofErr w:type="spellEnd"/>
    </w:p>
    <w:p w14:paraId="4BDF0DEE" w14:textId="77777777" w:rsidR="00CC015B" w:rsidRDefault="00000000">
      <w:proofErr w:type="spellStart"/>
      <w:r>
        <w:t>史。甲子舉於鄉，文譽日起。授徒江淮，從游者多掇高第。其後雖身膺民社繁劇之中，猶</w:t>
      </w:r>
      <w:proofErr w:type="spellEnd"/>
    </w:p>
    <w:p w14:paraId="472652F4" w14:textId="77777777" w:rsidR="00CC015B" w:rsidRDefault="00000000">
      <w:proofErr w:type="spellStart"/>
      <w:r>
        <w:t>喜搆文蓺，披吟不輟。蓋勤學出於性者如此。公以大挑知縣分發福建，始署建甯縣事</w:t>
      </w:r>
      <w:proofErr w:type="spellEnd"/>
    </w:p>
    <w:p w14:paraId="24493F45" w14:textId="77777777" w:rsidR="00CC015B" w:rsidRDefault="00000000">
      <w:pPr>
        <w:rPr>
          <w:lang w:eastAsia="zh-CN"/>
        </w:rPr>
      </w:pPr>
      <w:proofErr w:type="spellStart"/>
      <w:r>
        <w:t>至則捕獲被戕四尸正凶。次年遂令邵武，縣爲首邑，夙號難治</w:t>
      </w:r>
      <w:proofErr w:type="spellEnd"/>
      <w:r>
        <w:t>。</w:t>
      </w:r>
      <w:r>
        <w:rPr>
          <w:lang w:eastAsia="zh-CN"/>
        </w:rPr>
        <w:t>公次第整理：修學宫，正</w:t>
      </w:r>
    </w:p>
    <w:p w14:paraId="290D11BC" w14:textId="77777777" w:rsidR="00CC015B" w:rsidRDefault="00000000">
      <w:proofErr w:type="spellStart"/>
      <w:r>
        <w:t>教化也；修郡志，重文獻也；修晝錦橋，通往來也；增樵川書院膏火，厚生徒也。而於刑</w:t>
      </w:r>
      <w:proofErr w:type="spellEnd"/>
    </w:p>
    <w:p w14:paraId="756E20B3" w14:textId="77777777" w:rsidR="00CC015B" w:rsidRDefault="00000000">
      <w:pPr>
        <w:rPr>
          <w:lang w:eastAsia="zh-CN"/>
        </w:rPr>
      </w:pPr>
      <w:proofErr w:type="spellStart"/>
      <w:r>
        <w:t>獄，尤兢兢。俗悍，有鐵尺會，多釀巨獄。又翦辮案起，所在駭然</w:t>
      </w:r>
      <w:proofErr w:type="spellEnd"/>
      <w:r>
        <w:t>。</w:t>
      </w:r>
      <w:r>
        <w:rPr>
          <w:lang w:eastAsia="zh-CN"/>
        </w:rPr>
        <w:t>公詳諭利害，旌别淑</w:t>
      </w:r>
    </w:p>
    <w:p w14:paraId="1CE97734" w14:textId="77777777" w:rsidR="00CC015B" w:rsidRDefault="00000000">
      <w:proofErr w:type="gramStart"/>
      <w:r>
        <w:rPr>
          <w:lang w:eastAsia="zh-CN"/>
        </w:rPr>
        <w:t>慝</w:t>
      </w:r>
      <w:proofErr w:type="gramEnd"/>
      <w:r>
        <w:rPr>
          <w:lang w:eastAsia="zh-CN"/>
        </w:rPr>
        <w:t>，民賴以安。決四十餘年盗葬舊獄，察親</w:t>
      </w:r>
      <w:proofErr w:type="gramStart"/>
      <w:r>
        <w:rPr>
          <w:lang w:eastAsia="zh-CN"/>
        </w:rPr>
        <w:t>屬</w:t>
      </w:r>
      <w:proofErr w:type="gramEnd"/>
      <w:r>
        <w:rPr>
          <w:lang w:eastAsia="zh-CN"/>
        </w:rPr>
        <w:t>僞</w:t>
      </w:r>
      <w:proofErr w:type="gramStart"/>
      <w:r>
        <w:rPr>
          <w:lang w:eastAsia="zh-CN"/>
        </w:rPr>
        <w:t>報</w:t>
      </w:r>
      <w:proofErr w:type="gramEnd"/>
      <w:r>
        <w:rPr>
          <w:lang w:eastAsia="zh-CN"/>
        </w:rPr>
        <w:t>被</w:t>
      </w:r>
      <w:proofErr w:type="gramStart"/>
      <w:r>
        <w:rPr>
          <w:lang w:eastAsia="zh-CN"/>
        </w:rPr>
        <w:t>殺</w:t>
      </w:r>
      <w:proofErr w:type="gramEnd"/>
      <w:r>
        <w:rPr>
          <w:lang w:eastAsia="zh-CN"/>
        </w:rPr>
        <w:t>者，置之法閤，</w:t>
      </w:r>
      <w:proofErr w:type="gramStart"/>
      <w:r>
        <w:rPr>
          <w:lang w:eastAsia="zh-CN"/>
        </w:rPr>
        <w:t>邑</w:t>
      </w:r>
      <w:proofErr w:type="gramEnd"/>
      <w:r>
        <w:rPr>
          <w:lang w:eastAsia="zh-CN"/>
        </w:rPr>
        <w:t>以爲神。</w:t>
      </w:r>
      <w:proofErr w:type="spellStart"/>
      <w:r>
        <w:t>山田谿</w:t>
      </w:r>
      <w:proofErr w:type="spellEnd"/>
    </w:p>
    <w:p w14:paraId="438EC940" w14:textId="77777777" w:rsidR="00CC015B" w:rsidRDefault="00000000">
      <w:pPr>
        <w:rPr>
          <w:lang w:eastAsia="zh-CN"/>
        </w:rPr>
      </w:pPr>
      <w:proofErr w:type="gramStart"/>
      <w:r>
        <w:rPr>
          <w:lang w:eastAsia="zh-CN"/>
        </w:rPr>
        <w:t>水淤没</w:t>
      </w:r>
      <w:proofErr w:type="gramEnd"/>
      <w:r>
        <w:rPr>
          <w:lang w:eastAsia="zh-CN"/>
        </w:rPr>
        <w:t>無常，公一一履勘，俾田糧隱冒之弊悉清，民無冤倖。山界錯綜，多生訟爭。公相</w:t>
      </w:r>
    </w:p>
    <w:p w14:paraId="57CB8167" w14:textId="77777777" w:rsidR="00CC015B" w:rsidRDefault="00000000">
      <w:pPr>
        <w:rPr>
          <w:lang w:eastAsia="zh-CN"/>
        </w:rPr>
      </w:pPr>
      <w:r>
        <w:rPr>
          <w:lang w:eastAsia="zh-CN"/>
        </w:rPr>
        <w:t>【第</w:t>
      </w:r>
      <w:r>
        <w:rPr>
          <w:lang w:eastAsia="zh-CN"/>
        </w:rPr>
        <w:t>390</w:t>
      </w:r>
      <w:r>
        <w:rPr>
          <w:lang w:eastAsia="zh-CN"/>
        </w:rPr>
        <w:t>页】</w:t>
      </w:r>
    </w:p>
    <w:p w14:paraId="35302E80" w14:textId="77777777" w:rsidR="00CC015B" w:rsidRDefault="00000000">
      <w:pPr>
        <w:rPr>
          <w:lang w:eastAsia="zh-CN"/>
        </w:rPr>
      </w:pPr>
      <w:r>
        <w:rPr>
          <w:lang w:eastAsia="zh-CN"/>
        </w:rPr>
        <w:t>度指劃，不憑</w:t>
      </w:r>
      <w:proofErr w:type="gramStart"/>
      <w:r>
        <w:rPr>
          <w:lang w:eastAsia="zh-CN"/>
        </w:rPr>
        <w:t>臆斷</w:t>
      </w:r>
      <w:proofErr w:type="gramEnd"/>
      <w:r>
        <w:rPr>
          <w:lang w:eastAsia="zh-CN"/>
        </w:rPr>
        <w:t>，</w:t>
      </w:r>
      <w:proofErr w:type="gramStart"/>
      <w:r>
        <w:rPr>
          <w:lang w:eastAsia="zh-CN"/>
        </w:rPr>
        <w:t>不</w:t>
      </w:r>
      <w:proofErr w:type="gramEnd"/>
      <w:r>
        <w:rPr>
          <w:lang w:eastAsia="zh-CN"/>
        </w:rPr>
        <w:t>泥圖經，</w:t>
      </w:r>
      <w:proofErr w:type="gramStart"/>
      <w:r>
        <w:rPr>
          <w:lang w:eastAsia="zh-CN"/>
        </w:rPr>
        <w:t>兩</w:t>
      </w:r>
      <w:proofErr w:type="gramEnd"/>
      <w:r>
        <w:rPr>
          <w:lang w:eastAsia="zh-CN"/>
        </w:rPr>
        <w:t>造折服，訟釁以消。此其利賴，更不止在</w:t>
      </w:r>
      <w:proofErr w:type="gramStart"/>
      <w:r>
        <w:rPr>
          <w:lang w:eastAsia="zh-CN"/>
        </w:rPr>
        <w:t>一</w:t>
      </w:r>
      <w:proofErr w:type="gramEnd"/>
      <w:r>
        <w:rPr>
          <w:lang w:eastAsia="zh-CN"/>
        </w:rPr>
        <w:t>時一家。</w:t>
      </w:r>
      <w:proofErr w:type="gramStart"/>
      <w:r>
        <w:rPr>
          <w:lang w:eastAsia="zh-CN"/>
        </w:rPr>
        <w:t>邵邑</w:t>
      </w:r>
      <w:proofErr w:type="gramEnd"/>
    </w:p>
    <w:p w14:paraId="1474B56D" w14:textId="77777777" w:rsidR="00CC015B" w:rsidRDefault="00000000">
      <w:pPr>
        <w:rPr>
          <w:lang w:eastAsia="zh-CN"/>
        </w:rPr>
      </w:pPr>
      <w:r>
        <w:rPr>
          <w:lang w:eastAsia="zh-CN"/>
        </w:rPr>
        <w:t>糧米，清軍同知耑司之。公署篆時，一切皆循例。奉公糧户隨到隨收，歡聲四境。宜乎解</w:t>
      </w:r>
    </w:p>
    <w:p w14:paraId="5C60D0AA" w14:textId="77777777" w:rsidR="00CC015B" w:rsidRDefault="00000000">
      <w:pPr>
        <w:rPr>
          <w:lang w:eastAsia="zh-CN"/>
        </w:rPr>
      </w:pPr>
      <w:r>
        <w:rPr>
          <w:lang w:eastAsia="zh-CN"/>
        </w:rPr>
        <w:t>組之日，士民焚香叩送，爲</w:t>
      </w:r>
      <w:proofErr w:type="gramStart"/>
      <w:r>
        <w:rPr>
          <w:lang w:eastAsia="zh-CN"/>
        </w:rPr>
        <w:t>泣</w:t>
      </w:r>
      <w:proofErr w:type="gramEnd"/>
      <w:r>
        <w:rPr>
          <w:lang w:eastAsia="zh-CN"/>
        </w:rPr>
        <w:t>不忍别者紛</w:t>
      </w:r>
      <w:proofErr w:type="gramStart"/>
      <w:r>
        <w:rPr>
          <w:lang w:eastAsia="zh-CN"/>
        </w:rPr>
        <w:t>紛</w:t>
      </w:r>
      <w:proofErr w:type="gramEnd"/>
      <w:r>
        <w:rPr>
          <w:lang w:eastAsia="zh-CN"/>
        </w:rPr>
        <w:t>也。至戊子庚寅，分校鄉闈，得士最盛，則又公</w:t>
      </w:r>
    </w:p>
    <w:p w14:paraId="09320132" w14:textId="77777777" w:rsidR="00CC015B" w:rsidRDefault="00000000">
      <w:proofErr w:type="spellStart"/>
      <w:r>
        <w:t>勤學知人之效，不足異。竊謂親民之官，其職似卑，而所繫甚鉅。今公雖小試一邑，治行</w:t>
      </w:r>
      <w:proofErr w:type="spellEnd"/>
    </w:p>
    <w:p w14:paraId="5E64A32B" w14:textId="77777777" w:rsidR="00CC015B" w:rsidRDefault="00000000">
      <w:proofErr w:type="spellStart"/>
      <w:r>
        <w:lastRenderedPageBreak/>
        <w:t>可紀者已卓卓如是。其經濟蓄而未伸者，不更可想見哉？歸田後，復與夏醴谷太史纂修</w:t>
      </w:r>
      <w:proofErr w:type="spellEnd"/>
    </w:p>
    <w:p w14:paraId="55D497D0" w14:textId="77777777" w:rsidR="00CC015B" w:rsidRDefault="00000000">
      <w:proofErr w:type="spellStart"/>
      <w:r>
        <w:t>邑志，人無閒言。公生於康熙五十二年三月二十二日，卒於乾隆五十六年六月十四日，享</w:t>
      </w:r>
      <w:proofErr w:type="spellEnd"/>
    </w:p>
    <w:p w14:paraId="57D0F5AE" w14:textId="77777777" w:rsidR="00CC015B" w:rsidRDefault="00000000">
      <w:pPr>
        <w:rPr>
          <w:lang w:eastAsia="zh-CN"/>
        </w:rPr>
      </w:pPr>
      <w:r>
        <w:rPr>
          <w:lang w:eastAsia="zh-CN"/>
        </w:rPr>
        <w:t>年七十八。</w:t>
      </w:r>
      <w:proofErr w:type="gramStart"/>
      <w:r>
        <w:rPr>
          <w:lang w:eastAsia="zh-CN"/>
        </w:rPr>
        <w:t>配夏宜人</w:t>
      </w:r>
      <w:proofErr w:type="gramEnd"/>
      <w:r>
        <w:rPr>
          <w:lang w:eastAsia="zh-CN"/>
        </w:rPr>
        <w:t>，康熙庚辰進士諱</w:t>
      </w:r>
      <w:proofErr w:type="gramStart"/>
      <w:r>
        <w:rPr>
          <w:lang w:eastAsia="zh-CN"/>
        </w:rPr>
        <w:t>國</w:t>
      </w:r>
      <w:proofErr w:type="gramEnd"/>
      <w:r>
        <w:rPr>
          <w:lang w:eastAsia="zh-CN"/>
        </w:rPr>
        <w:t>士公孙女，</w:t>
      </w:r>
      <w:proofErr w:type="gramStart"/>
      <w:r>
        <w:rPr>
          <w:lang w:eastAsia="zh-CN"/>
        </w:rPr>
        <w:t>邑</w:t>
      </w:r>
      <w:proofErr w:type="gramEnd"/>
      <w:r>
        <w:rPr>
          <w:lang w:eastAsia="zh-CN"/>
        </w:rPr>
        <w:t>庠生諱鴻</w:t>
      </w:r>
      <w:proofErr w:type="gramStart"/>
      <w:r>
        <w:rPr>
          <w:lang w:eastAsia="zh-CN"/>
        </w:rPr>
        <w:t>祚</w:t>
      </w:r>
      <w:proofErr w:type="gramEnd"/>
      <w:r>
        <w:rPr>
          <w:lang w:eastAsia="zh-CN"/>
        </w:rPr>
        <w:t>公女，</w:t>
      </w:r>
      <w:proofErr w:type="gramStart"/>
      <w:r>
        <w:rPr>
          <w:lang w:eastAsia="zh-CN"/>
        </w:rPr>
        <w:t>後</w:t>
      </w:r>
      <w:proofErr w:type="gramEnd"/>
      <w:r>
        <w:rPr>
          <w:lang w:eastAsia="zh-CN"/>
        </w:rPr>
        <w:t>公某年卒，與</w:t>
      </w:r>
    </w:p>
    <w:p w14:paraId="066DFC5D" w14:textId="77777777" w:rsidR="00CC015B" w:rsidRDefault="00000000">
      <w:proofErr w:type="spellStart"/>
      <w:r>
        <w:t>公合葬於甘泉北鄉之銀定橋。長子業舒，邑庠生。次業榮，歲貢生，注選訓導。次業廣</w:t>
      </w:r>
      <w:proofErr w:type="spellEnd"/>
    </w:p>
    <w:p w14:paraId="447741B1" w14:textId="77777777" w:rsidR="00CC015B" w:rsidRDefault="00000000">
      <w:pPr>
        <w:rPr>
          <w:lang w:eastAsia="zh-CN"/>
        </w:rPr>
      </w:pPr>
      <w:proofErr w:type="spellStart"/>
      <w:r>
        <w:t>郡廩生。女二人</w:t>
      </w:r>
      <w:proofErr w:type="spellEnd"/>
      <w:r>
        <w:t>。</w:t>
      </w:r>
      <w:r>
        <w:rPr>
          <w:lang w:eastAsia="zh-CN"/>
        </w:rPr>
        <w:t>孙曾濟，濟婚配皆名族。公季子業廣女爲余冢婦</w:t>
      </w:r>
      <w:r>
        <w:rPr>
          <w:rFonts w:eastAsia="宋体" w:hint="eastAsia"/>
          <w:lang w:eastAsia="zh-CN"/>
        </w:rPr>
        <w:t>【</w:t>
      </w:r>
      <w:r>
        <w:rPr>
          <w:lang w:eastAsia="zh-CN"/>
        </w:rPr>
        <w:t>l</w:t>
      </w:r>
      <w:r>
        <w:rPr>
          <w:rFonts w:eastAsia="宋体" w:hint="eastAsia"/>
          <w:lang w:eastAsia="zh-CN"/>
        </w:rPr>
        <w:t>】</w:t>
      </w:r>
      <w:r>
        <w:rPr>
          <w:lang w:eastAsia="zh-CN"/>
        </w:rPr>
        <w:t>，公與先人友善</w:t>
      </w:r>
    </w:p>
    <w:p w14:paraId="2E200F33" w14:textId="77777777" w:rsidR="00CC015B" w:rsidRDefault="00000000">
      <w:proofErr w:type="spellStart"/>
      <w:r>
        <w:t>且爲姻家，故公子屬爲外碑之表，爰誌其大者</w:t>
      </w:r>
      <w:proofErr w:type="spellEnd"/>
    </w:p>
    <w:p w14:paraId="1EF3E096" w14:textId="77777777" w:rsidR="00CC015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0CFB91CB" w14:textId="77777777" w:rsidR="00CC015B" w:rsidRDefault="00000000">
      <w:proofErr w:type="spellStart"/>
      <w:r>
        <w:t>文載</w:t>
      </w:r>
      <w:proofErr w:type="spellEnd"/>
      <w:r>
        <w:rPr>
          <w:rFonts w:eastAsia="宋体" w:hint="eastAsia"/>
          <w:lang w:eastAsia="zh-CN"/>
        </w:rPr>
        <w:t>《</w:t>
      </w:r>
      <w:proofErr w:type="spellStart"/>
      <w:r>
        <w:t>王石臞先生遺文</w:t>
      </w:r>
      <w:proofErr w:type="spellEnd"/>
      <w:r>
        <w:rPr>
          <w:rFonts w:eastAsia="宋体" w:hint="eastAsia"/>
          <w:lang w:eastAsia="zh-CN"/>
        </w:rPr>
        <w:t>》</w:t>
      </w:r>
      <w:proofErr w:type="spellStart"/>
      <w:r>
        <w:t>卷四，未詳年月。應作於乾隆五十六年六月</w:t>
      </w:r>
      <w:proofErr w:type="spellEnd"/>
    </w:p>
    <w:p w14:paraId="2A14CE2C" w14:textId="77777777" w:rsidR="00CC015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7B363503" w14:textId="77777777" w:rsidR="00CC015B" w:rsidRDefault="00000000">
      <w:r>
        <w:rPr>
          <w:rFonts w:eastAsia="宋体" w:hint="eastAsia"/>
          <w:lang w:eastAsia="zh-CN"/>
        </w:rPr>
        <w:t>【</w:t>
      </w:r>
      <w:r>
        <w:t>一</w:t>
      </w:r>
      <w:r>
        <w:rPr>
          <w:rFonts w:eastAsia="宋体" w:hint="eastAsia"/>
          <w:lang w:eastAsia="zh-CN"/>
        </w:rPr>
        <w:t>】</w:t>
      </w:r>
      <w:proofErr w:type="spellStart"/>
      <w:r>
        <w:t>沈業廣女，乃王引之原配夫人，乾隆五十三年</w:t>
      </w:r>
      <w:proofErr w:type="gramStart"/>
      <w:r>
        <w:t>卒</w:t>
      </w:r>
      <w:proofErr w:type="spellEnd"/>
      <w:proofErr w:type="gramEnd"/>
    </w:p>
    <w:p w14:paraId="699CBBC8" w14:textId="77777777" w:rsidR="00CC015B" w:rsidRDefault="00000000">
      <w:pPr>
        <w:rPr>
          <w:lang w:eastAsia="zh-CN"/>
        </w:rPr>
      </w:pPr>
      <w:r>
        <w:rPr>
          <w:lang w:eastAsia="zh-CN"/>
        </w:rPr>
        <w:t>【第</w:t>
      </w:r>
      <w:r>
        <w:rPr>
          <w:lang w:eastAsia="zh-CN"/>
        </w:rPr>
        <w:t>391</w:t>
      </w:r>
      <w:r>
        <w:rPr>
          <w:lang w:eastAsia="zh-CN"/>
        </w:rPr>
        <w:t>页】</w:t>
      </w:r>
    </w:p>
    <w:p w14:paraId="3CDCE610" w14:textId="77777777" w:rsidR="00CC015B" w:rsidRDefault="00000000">
      <w:pPr>
        <w:rPr>
          <w:lang w:eastAsia="zh-CN"/>
        </w:rPr>
      </w:pPr>
      <w:r>
        <w:rPr>
          <w:lang w:eastAsia="zh-CN"/>
        </w:rPr>
        <w:t>元配吴恭人行略</w:t>
      </w:r>
    </w:p>
    <w:p w14:paraId="0172B7B4" w14:textId="77777777" w:rsidR="00CC015B" w:rsidRDefault="00000000">
      <w:pPr>
        <w:rPr>
          <w:lang w:eastAsia="zh-CN"/>
        </w:rPr>
      </w:pPr>
      <w:proofErr w:type="gramStart"/>
      <w:r>
        <w:rPr>
          <w:lang w:eastAsia="zh-CN"/>
        </w:rPr>
        <w:t>嗚</w:t>
      </w:r>
      <w:proofErr w:type="gramEnd"/>
      <w:r>
        <w:rPr>
          <w:lang w:eastAsia="zh-CN"/>
        </w:rPr>
        <w:t>呼恭人</w:t>
      </w:r>
      <w:proofErr w:type="gramStart"/>
      <w:r>
        <w:rPr>
          <w:lang w:eastAsia="zh-CN"/>
        </w:rPr>
        <w:t>竟别余而</w:t>
      </w:r>
      <w:proofErr w:type="gramEnd"/>
      <w:r>
        <w:rPr>
          <w:lang w:eastAsia="zh-CN"/>
        </w:rPr>
        <w:t>長</w:t>
      </w:r>
      <w:proofErr w:type="gramStart"/>
      <w:r>
        <w:rPr>
          <w:lang w:eastAsia="zh-CN"/>
        </w:rPr>
        <w:t>逝耶恭人來</w:t>
      </w:r>
      <w:proofErr w:type="gramEnd"/>
      <w:r>
        <w:rPr>
          <w:lang w:eastAsia="zh-CN"/>
        </w:rPr>
        <w:t>歸四十餘年綜理家政克儉克勤事無大小</w:t>
      </w:r>
      <w:proofErr w:type="gramStart"/>
      <w:r>
        <w:rPr>
          <w:lang w:eastAsia="zh-CN"/>
        </w:rPr>
        <w:t>靡</w:t>
      </w:r>
      <w:proofErr w:type="gramEnd"/>
    </w:p>
    <w:p w14:paraId="28FE173C" w14:textId="77777777" w:rsidR="00CC015B" w:rsidRDefault="00000000">
      <w:proofErr w:type="spellStart"/>
      <w:r>
        <w:t>不就緒。且相夫以禮，教子有法，睦婣不替，慈惠及人。所以嗣先妣而貽後人者，惟恭人</w:t>
      </w:r>
      <w:proofErr w:type="spellEnd"/>
    </w:p>
    <w:p w14:paraId="36CE1E08" w14:textId="77777777" w:rsidR="00CC015B" w:rsidRDefault="00000000">
      <w:pPr>
        <w:rPr>
          <w:lang w:eastAsia="zh-CN"/>
        </w:rPr>
      </w:pPr>
      <w:r>
        <w:rPr>
          <w:lang w:eastAsia="zh-CN"/>
        </w:rPr>
        <w:t>是賴。故余自入詞館，轉水部，</w:t>
      </w:r>
      <w:proofErr w:type="gramStart"/>
      <w:r>
        <w:rPr>
          <w:lang w:eastAsia="zh-CN"/>
        </w:rPr>
        <w:t>備</w:t>
      </w:r>
      <w:proofErr w:type="gramEnd"/>
      <w:r>
        <w:rPr>
          <w:lang w:eastAsia="zh-CN"/>
        </w:rPr>
        <w:t>員科道，觀察燕齊，</w:t>
      </w:r>
      <w:proofErr w:type="gramStart"/>
      <w:r>
        <w:rPr>
          <w:lang w:eastAsia="zh-CN"/>
        </w:rPr>
        <w:t>勉從</w:t>
      </w:r>
      <w:proofErr w:type="gramEnd"/>
      <w:r>
        <w:rPr>
          <w:lang w:eastAsia="zh-CN"/>
        </w:rPr>
        <w:t>王事，而無内顧之憂，以恭人爲</w:t>
      </w:r>
    </w:p>
    <w:p w14:paraId="1C62F7F5" w14:textId="77777777" w:rsidR="00CC015B" w:rsidRDefault="00000000">
      <w:proofErr w:type="spellStart"/>
      <w:r>
        <w:t>之助也。恭人之德，固宜永享遐福，以保期頤，乃入署四月，遽已殞殂。何竭力盡心，而不</w:t>
      </w:r>
      <w:proofErr w:type="spellEnd"/>
    </w:p>
    <w:p w14:paraId="1BCF221C" w14:textId="77777777" w:rsidR="00CC015B" w:rsidRDefault="00000000">
      <w:proofErr w:type="spellStart"/>
      <w:r>
        <w:t>克享其報耶？將劬勞日久，而氣血盡虧耶？是時余旋公署甫及浹旬，兩子遠遊，皆不在</w:t>
      </w:r>
      <w:proofErr w:type="spellEnd"/>
    </w:p>
    <w:p w14:paraId="745C572C" w14:textId="77777777" w:rsidR="00CC015B" w:rsidRDefault="00000000">
      <w:proofErr w:type="spellStart"/>
      <w:r>
        <w:t>側。屬纊之餘，淒涼滿目，含酸茹痛，夫復何言！但念恭人生平懿行，實有古人之風。若</w:t>
      </w:r>
      <w:proofErr w:type="spellEnd"/>
    </w:p>
    <w:p w14:paraId="15892C5F" w14:textId="77777777" w:rsidR="00CC015B" w:rsidRDefault="00000000">
      <w:pPr>
        <w:rPr>
          <w:lang w:eastAsia="zh-CN"/>
        </w:rPr>
      </w:pPr>
      <w:r>
        <w:rPr>
          <w:lang w:eastAsia="zh-CN"/>
        </w:rPr>
        <w:t>聽其湮没不彰，余心滋戚。</w:t>
      </w:r>
      <w:proofErr w:type="gramStart"/>
      <w:r>
        <w:rPr>
          <w:lang w:eastAsia="zh-CN"/>
        </w:rPr>
        <w:t>爰</w:t>
      </w:r>
      <w:proofErr w:type="gramEnd"/>
      <w:r>
        <w:rPr>
          <w:lang w:eastAsia="zh-CN"/>
        </w:rPr>
        <w:t>略陳梗概，備當代立言君子採擇焉</w:t>
      </w:r>
    </w:p>
    <w:p w14:paraId="4A77F5E1" w14:textId="77777777" w:rsidR="00CC015B" w:rsidRDefault="00000000">
      <w:pPr>
        <w:rPr>
          <w:lang w:eastAsia="zh-CN"/>
        </w:rPr>
      </w:pPr>
      <w:r>
        <w:rPr>
          <w:lang w:eastAsia="zh-CN"/>
        </w:rPr>
        <w:t>恭人姓吴氏，世居高郵城北。曾祖諱</w:t>
      </w:r>
      <w:proofErr w:type="gramStart"/>
      <w:r>
        <w:rPr>
          <w:lang w:eastAsia="zh-CN"/>
        </w:rPr>
        <w:t>世</w:t>
      </w:r>
      <w:proofErr w:type="gramEnd"/>
      <w:r>
        <w:rPr>
          <w:lang w:eastAsia="zh-CN"/>
        </w:rPr>
        <w:t>杰，賜進士出身，康熙乙丑進士，</w:t>
      </w:r>
      <w:proofErr w:type="gramStart"/>
      <w:r>
        <w:rPr>
          <w:lang w:eastAsia="zh-CN"/>
        </w:rPr>
        <w:t>勑授文</w:t>
      </w:r>
      <w:proofErr w:type="gramEnd"/>
      <w:r>
        <w:rPr>
          <w:lang w:eastAsia="zh-CN"/>
        </w:rPr>
        <w:t>林郎</w:t>
      </w:r>
    </w:p>
    <w:p w14:paraId="77208982" w14:textId="77777777" w:rsidR="00CC015B" w:rsidRDefault="00000000">
      <w:r>
        <w:rPr>
          <w:lang w:eastAsia="zh-CN"/>
        </w:rPr>
        <w:t>内閣中</w:t>
      </w:r>
      <w:proofErr w:type="gramStart"/>
      <w:r>
        <w:rPr>
          <w:lang w:eastAsia="zh-CN"/>
        </w:rPr>
        <w:t>書</w:t>
      </w:r>
      <w:proofErr w:type="gramEnd"/>
      <w:r>
        <w:rPr>
          <w:lang w:eastAsia="zh-CN"/>
        </w:rPr>
        <w:t>。祖諱遇登，</w:t>
      </w:r>
      <w:proofErr w:type="gramStart"/>
      <w:r>
        <w:rPr>
          <w:lang w:eastAsia="zh-CN"/>
        </w:rPr>
        <w:t>邑</w:t>
      </w:r>
      <w:proofErr w:type="gramEnd"/>
      <w:r>
        <w:rPr>
          <w:lang w:eastAsia="zh-CN"/>
        </w:rPr>
        <w:t>附貢生。父諱鋐，</w:t>
      </w:r>
      <w:proofErr w:type="gramStart"/>
      <w:r>
        <w:rPr>
          <w:lang w:eastAsia="zh-CN"/>
        </w:rPr>
        <w:t>邑</w:t>
      </w:r>
      <w:proofErr w:type="gramEnd"/>
      <w:r>
        <w:rPr>
          <w:lang w:eastAsia="zh-CN"/>
        </w:rPr>
        <w:t>增生，嘉慶四年，貤贈文林郎翰林院編修。</w:t>
      </w:r>
      <w:r>
        <w:t>前</w:t>
      </w:r>
    </w:p>
    <w:p w14:paraId="36483916" w14:textId="77777777" w:rsidR="00CC015B" w:rsidRDefault="00000000">
      <w:proofErr w:type="spellStart"/>
      <w:r>
        <w:t>母房氏母趙氏貤贈孺人。兄弟二人。女兄弟三人，恭人其次也。外舅篤學、勵品孝</w:t>
      </w:r>
      <w:proofErr w:type="spellEnd"/>
    </w:p>
    <w:p w14:paraId="0BC2DA63" w14:textId="77777777" w:rsidR="00CC015B" w:rsidRDefault="00000000">
      <w:pPr>
        <w:rPr>
          <w:lang w:eastAsia="zh-CN"/>
        </w:rPr>
      </w:pPr>
      <w:proofErr w:type="spellStart"/>
      <w:r>
        <w:lastRenderedPageBreak/>
        <w:t>友、勤儉，慎容止，有威重，識者以爲老成典型</w:t>
      </w:r>
      <w:proofErr w:type="spellEnd"/>
      <w:r>
        <w:t>。</w:t>
      </w:r>
      <w:r>
        <w:rPr>
          <w:lang w:eastAsia="zh-CN"/>
        </w:rPr>
        <w:t>恭人幼而貞静，寡言笑，行步端直，衣服無</w:t>
      </w:r>
    </w:p>
    <w:p w14:paraId="4D40AFD4" w14:textId="77777777" w:rsidR="00CC015B" w:rsidRDefault="00000000">
      <w:proofErr w:type="spellStart"/>
      <w:r>
        <w:t>少流移，于兒童嬉戲鮮所好，而獨佐父母治家事，秩然有條。外舅見而嘆曰</w:t>
      </w:r>
      <w:proofErr w:type="spellEnd"/>
      <w:proofErr w:type="gramStart"/>
      <w:r>
        <w:t>：</w:t>
      </w:r>
      <w:r>
        <w:rPr>
          <w:rFonts w:eastAsia="宋体" w:hint="eastAsia"/>
          <w:lang w:eastAsia="zh-CN"/>
        </w:rPr>
        <w:t>“</w:t>
      </w:r>
      <w:proofErr w:type="spellStart"/>
      <w:proofErr w:type="gramEnd"/>
      <w:r>
        <w:t>此真吾女</w:t>
      </w:r>
      <w:proofErr w:type="spellEnd"/>
    </w:p>
    <w:p w14:paraId="45A623C5" w14:textId="77777777" w:rsidR="00CC015B" w:rsidRDefault="00000000">
      <w:pPr>
        <w:rPr>
          <w:lang w:eastAsia="zh-CN"/>
        </w:rPr>
      </w:pPr>
      <w:r>
        <w:rPr>
          <w:lang w:eastAsia="zh-CN"/>
        </w:rPr>
        <w:t>【第</w:t>
      </w:r>
      <w:r>
        <w:rPr>
          <w:lang w:eastAsia="zh-CN"/>
        </w:rPr>
        <w:t>392</w:t>
      </w:r>
      <w:r>
        <w:rPr>
          <w:lang w:eastAsia="zh-CN"/>
        </w:rPr>
        <w:t>页】</w:t>
      </w:r>
    </w:p>
    <w:p w14:paraId="11B7088C" w14:textId="77777777" w:rsidR="00CC015B" w:rsidRDefault="00000000">
      <w:pPr>
        <w:rPr>
          <w:lang w:eastAsia="zh-CN"/>
        </w:rPr>
      </w:pPr>
      <w:r>
        <w:rPr>
          <w:lang w:eastAsia="zh-CN"/>
        </w:rPr>
        <w:t>也，可謂有父風矣。</w:t>
      </w:r>
      <w:r>
        <w:rPr>
          <w:rFonts w:eastAsia="宋体" w:hint="eastAsia"/>
          <w:lang w:eastAsia="zh-CN"/>
        </w:rPr>
        <w:t>”</w:t>
      </w:r>
      <w:r>
        <w:rPr>
          <w:lang w:eastAsia="zh-CN"/>
        </w:rPr>
        <w:t>故于諸女中，</w:t>
      </w:r>
      <w:proofErr w:type="gramStart"/>
      <w:r>
        <w:rPr>
          <w:lang w:eastAsia="zh-CN"/>
        </w:rPr>
        <w:t>愛</w:t>
      </w:r>
      <w:proofErr w:type="gramEnd"/>
      <w:r>
        <w:rPr>
          <w:lang w:eastAsia="zh-CN"/>
        </w:rPr>
        <w:t>恭人獨甚。方趙</w:t>
      </w:r>
      <w:proofErr w:type="gramStart"/>
      <w:r>
        <w:rPr>
          <w:lang w:eastAsia="zh-CN"/>
        </w:rPr>
        <w:t>孺</w:t>
      </w:r>
      <w:proofErr w:type="gramEnd"/>
      <w:r>
        <w:rPr>
          <w:lang w:eastAsia="zh-CN"/>
        </w:rPr>
        <w:t>人之娠恭人也，外舅以杯珓禱於</w:t>
      </w:r>
    </w:p>
    <w:p w14:paraId="35CF9D61" w14:textId="77777777" w:rsidR="00CC015B" w:rsidRDefault="00000000">
      <w:proofErr w:type="spellStart"/>
      <w:r>
        <w:t>神，占者曰當得貴人。外舅大喜，以爲生男也。及得恭人，怫然久之。恭人庶祖母祝氏慰</w:t>
      </w:r>
      <w:proofErr w:type="spellEnd"/>
    </w:p>
    <w:p w14:paraId="78D566C1" w14:textId="77777777" w:rsidR="00CC015B" w:rsidRDefault="00000000">
      <w:proofErr w:type="spellStart"/>
      <w:r>
        <w:t>之曰</w:t>
      </w:r>
      <w:proofErr w:type="spellEnd"/>
      <w:r>
        <w:t>：</w:t>
      </w:r>
      <w:r>
        <w:rPr>
          <w:rFonts w:eastAsia="宋体" w:hint="eastAsia"/>
          <w:lang w:eastAsia="zh-CN"/>
        </w:rPr>
        <w:t>“</w:t>
      </w:r>
      <w:proofErr w:type="spellStart"/>
      <w:r>
        <w:t>子毋憂，生女何詎不若男耶</w:t>
      </w:r>
      <w:proofErr w:type="spellEnd"/>
      <w:r>
        <w:t>？</w:t>
      </w:r>
      <w:r>
        <w:rPr>
          <w:rFonts w:eastAsia="宋体" w:hint="eastAsia"/>
          <w:lang w:eastAsia="zh-CN"/>
        </w:rPr>
        <w:t>”</w:t>
      </w:r>
      <w:proofErr w:type="spellStart"/>
      <w:r>
        <w:t>外舅以爲然。及恭人長而端慤厚重，異於常人，外</w:t>
      </w:r>
      <w:proofErr w:type="spellEnd"/>
    </w:p>
    <w:p w14:paraId="2DD3F61F" w14:textId="77777777" w:rsidR="00CC015B" w:rsidRDefault="00000000">
      <w:proofErr w:type="spellStart"/>
      <w:r>
        <w:t>舅益奇之。余三歲失恃，十四歲而孤，十八歲補邑庠生，受業於翰林院侍講夏嘯門先生之</w:t>
      </w:r>
      <w:proofErr w:type="spellEnd"/>
    </w:p>
    <w:p w14:paraId="3795CE6A" w14:textId="77777777" w:rsidR="00CC015B" w:rsidRDefault="00000000">
      <w:proofErr w:type="spellStart"/>
      <w:r>
        <w:t>門。先生謂余曰</w:t>
      </w:r>
      <w:proofErr w:type="spellEnd"/>
      <w:proofErr w:type="gramStart"/>
      <w:r>
        <w:t>：</w:t>
      </w:r>
      <w:r>
        <w:rPr>
          <w:rFonts w:eastAsia="宋体" w:hint="eastAsia"/>
          <w:lang w:eastAsia="zh-CN"/>
        </w:rPr>
        <w:t>“</w:t>
      </w:r>
      <w:proofErr w:type="spellStart"/>
      <w:proofErr w:type="gramEnd"/>
      <w:r>
        <w:t>子之年當室矣。子雖宦家，而儉樸過於貧士，富貴家女，諒非所宜</w:t>
      </w:r>
      <w:proofErr w:type="spellEnd"/>
    </w:p>
    <w:p w14:paraId="091C9978" w14:textId="77777777" w:rsidR="00CC015B" w:rsidRDefault="00000000">
      <w:pPr>
        <w:rPr>
          <w:lang w:eastAsia="zh-CN"/>
        </w:rPr>
      </w:pPr>
      <w:r>
        <w:rPr>
          <w:lang w:eastAsia="zh-CN"/>
        </w:rPr>
        <w:t>以吾所聞，</w:t>
      </w:r>
      <w:proofErr w:type="gramStart"/>
      <w:r>
        <w:rPr>
          <w:lang w:eastAsia="zh-CN"/>
        </w:rPr>
        <w:t>城北吴</w:t>
      </w:r>
      <w:proofErr w:type="gramEnd"/>
      <w:r>
        <w:rPr>
          <w:lang w:eastAsia="zh-CN"/>
        </w:rPr>
        <w:t>君家教素謹，其次女可聘也。</w:t>
      </w:r>
      <w:r>
        <w:rPr>
          <w:rFonts w:eastAsia="宋体" w:hint="eastAsia"/>
          <w:lang w:eastAsia="zh-CN"/>
        </w:rPr>
        <w:t>”</w:t>
      </w:r>
      <w:r>
        <w:rPr>
          <w:lang w:eastAsia="zh-CN"/>
        </w:rPr>
        <w:t>遂委禽焉。明年，恭人歸于余。余少失怙</w:t>
      </w:r>
    </w:p>
    <w:p w14:paraId="293845B8" w14:textId="77777777" w:rsidR="00CC015B" w:rsidRDefault="00000000">
      <w:pPr>
        <w:rPr>
          <w:lang w:eastAsia="zh-CN"/>
        </w:rPr>
      </w:pPr>
      <w:r>
        <w:rPr>
          <w:lang w:eastAsia="zh-CN"/>
        </w:rPr>
        <w:t>恃，家中諸事委之奴僕。及恭人歸，躬自料理。自米鹽凌雜以至委積蓋藏，無不盡心籌</w:t>
      </w:r>
    </w:p>
    <w:p w14:paraId="6ED7755D" w14:textId="77777777" w:rsidR="00CC015B" w:rsidRDefault="00000000">
      <w:pPr>
        <w:rPr>
          <w:lang w:eastAsia="zh-CN"/>
        </w:rPr>
      </w:pPr>
      <w:r>
        <w:rPr>
          <w:lang w:eastAsia="zh-CN"/>
        </w:rPr>
        <w:t>運，内外井然。而又自奉儉約，食不魚肉，衣不綺羅。時余刻意學問，日</w:t>
      </w:r>
      <w:proofErr w:type="gramStart"/>
      <w:r>
        <w:rPr>
          <w:lang w:eastAsia="zh-CN"/>
        </w:rPr>
        <w:t>旦</w:t>
      </w:r>
      <w:proofErr w:type="gramEnd"/>
      <w:r>
        <w:rPr>
          <w:lang w:eastAsia="zh-CN"/>
        </w:rPr>
        <w:t>展卷，夜分焫</w:t>
      </w:r>
    </w:p>
    <w:p w14:paraId="5ABE629A" w14:textId="77777777" w:rsidR="00CC015B" w:rsidRDefault="00000000">
      <w:proofErr w:type="spellStart"/>
      <w:r>
        <w:t>燭，意常落落，不治家人生産，而恭人亦惟恐以家事累余心，故勤勞終日而不厭其煩。乙</w:t>
      </w:r>
      <w:proofErr w:type="spellEnd"/>
    </w:p>
    <w:p w14:paraId="54D9847D" w14:textId="77777777" w:rsidR="00CC015B" w:rsidRDefault="00000000">
      <w:proofErr w:type="spellStart"/>
      <w:r>
        <w:t>酉歲，高宗純皇帝南巡江浙，余以先大夫故，蒙恩欽賜舉人。恭人喜甚，既而勸余曰</w:t>
      </w:r>
      <w:proofErr w:type="spellEnd"/>
      <w:proofErr w:type="gramStart"/>
      <w:r>
        <w:t>：</w:t>
      </w:r>
      <w:r>
        <w:rPr>
          <w:rFonts w:eastAsia="宋体" w:hint="eastAsia"/>
          <w:lang w:eastAsia="zh-CN"/>
        </w:rPr>
        <w:t>“</w:t>
      </w:r>
      <w:proofErr w:type="gramEnd"/>
      <w:r>
        <w:t>負</w:t>
      </w:r>
    </w:p>
    <w:p w14:paraId="37BC8162" w14:textId="77777777" w:rsidR="00CC015B" w:rsidRDefault="00000000">
      <w:proofErr w:type="spellStart"/>
      <w:r>
        <w:t>荷之任自此始，</w:t>
      </w:r>
      <w:proofErr w:type="gramStart"/>
      <w:r>
        <w:t>不</w:t>
      </w:r>
      <w:proofErr w:type="gramEnd"/>
      <w:r>
        <w:t>自此止，願毋忘先人之業</w:t>
      </w:r>
      <w:proofErr w:type="spellEnd"/>
      <w:r>
        <w:t>。</w:t>
      </w:r>
      <w:r>
        <w:rPr>
          <w:rFonts w:eastAsia="宋体" w:hint="eastAsia"/>
          <w:lang w:eastAsia="zh-CN"/>
        </w:rPr>
        <w:t>”</w:t>
      </w:r>
      <w:proofErr w:type="spellStart"/>
      <w:r>
        <w:t>余深納其言。乙未歲，余成進士，蒙恩欽選</w:t>
      </w:r>
      <w:proofErr w:type="spellEnd"/>
    </w:p>
    <w:p w14:paraId="55BC5B80" w14:textId="77777777" w:rsidR="00CC015B" w:rsidRDefault="00000000">
      <w:pPr>
        <w:rPr>
          <w:lang w:eastAsia="zh-CN"/>
        </w:rPr>
      </w:pPr>
      <w:r>
        <w:rPr>
          <w:lang w:eastAsia="zh-CN"/>
        </w:rPr>
        <w:t>翰林院</w:t>
      </w:r>
      <w:proofErr w:type="gramStart"/>
      <w:r>
        <w:rPr>
          <w:lang w:eastAsia="zh-CN"/>
        </w:rPr>
        <w:t>庶</w:t>
      </w:r>
      <w:proofErr w:type="gramEnd"/>
      <w:r>
        <w:rPr>
          <w:lang w:eastAsia="zh-CN"/>
        </w:rPr>
        <w:t>吉士。旋</w:t>
      </w:r>
      <w:proofErr w:type="gramStart"/>
      <w:r>
        <w:rPr>
          <w:lang w:eastAsia="zh-CN"/>
        </w:rPr>
        <w:t>乞</w:t>
      </w:r>
      <w:proofErr w:type="gramEnd"/>
      <w:r>
        <w:rPr>
          <w:lang w:eastAsia="zh-CN"/>
        </w:rPr>
        <w:t>假歸里，</w:t>
      </w:r>
      <w:proofErr w:type="gramStart"/>
      <w:r>
        <w:rPr>
          <w:lang w:eastAsia="zh-CN"/>
        </w:rPr>
        <w:t>尋</w:t>
      </w:r>
      <w:proofErr w:type="gramEnd"/>
      <w:r>
        <w:rPr>
          <w:lang w:eastAsia="zh-CN"/>
        </w:rPr>
        <w:t>討章句，</w:t>
      </w:r>
      <w:proofErr w:type="gramStart"/>
      <w:r>
        <w:rPr>
          <w:lang w:eastAsia="zh-CN"/>
        </w:rPr>
        <w:t>研</w:t>
      </w:r>
      <w:proofErr w:type="gramEnd"/>
      <w:r>
        <w:rPr>
          <w:lang w:eastAsia="zh-CN"/>
        </w:rPr>
        <w:t>綜經典，脱略人閒事無異</w:t>
      </w:r>
      <w:proofErr w:type="gramStart"/>
      <w:r>
        <w:rPr>
          <w:lang w:eastAsia="zh-CN"/>
        </w:rPr>
        <w:t>曩</w:t>
      </w:r>
      <w:proofErr w:type="gramEnd"/>
      <w:r>
        <w:rPr>
          <w:lang w:eastAsia="zh-CN"/>
        </w:rPr>
        <w:t>時，而恭人之經營</w:t>
      </w:r>
    </w:p>
    <w:p w14:paraId="360F219B" w14:textId="77777777" w:rsidR="00CC015B" w:rsidRDefault="00000000">
      <w:proofErr w:type="spellStart"/>
      <w:r>
        <w:t>家政以佐余者卒不少倦也。己亥歲，余束裝入都，嗣是承乏水部，遷秩諫垣，先後垂二十</w:t>
      </w:r>
      <w:proofErr w:type="spellEnd"/>
    </w:p>
    <w:p w14:paraId="7D89048E" w14:textId="77777777" w:rsidR="00CC015B" w:rsidRDefault="00000000">
      <w:proofErr w:type="spellStart"/>
      <w:r>
        <w:t>年。余以京師物價騰踊，竊恐饔飱不繼，故未及攜家赴都。於是家中諸事，恭人常獨任</w:t>
      </w:r>
      <w:proofErr w:type="spellEnd"/>
    </w:p>
    <w:p w14:paraId="0C80C635" w14:textId="77777777" w:rsidR="00CC015B" w:rsidRDefault="00000000">
      <w:proofErr w:type="spellStart"/>
      <w:r>
        <w:t>之，而心力交瘁矣。余既無餘貲以贍余家，而恭人終歲勤苦，少有所餘，則郵寄以濟余困</w:t>
      </w:r>
      <w:proofErr w:type="spellEnd"/>
    </w:p>
    <w:p w14:paraId="4340943A" w14:textId="77777777" w:rsidR="00CC015B" w:rsidRDefault="00000000">
      <w:pPr>
        <w:rPr>
          <w:lang w:eastAsia="zh-CN"/>
        </w:rPr>
      </w:pPr>
      <w:r>
        <w:rPr>
          <w:lang w:eastAsia="zh-CN"/>
        </w:rPr>
        <w:t>【第</w:t>
      </w:r>
      <w:r>
        <w:rPr>
          <w:lang w:eastAsia="zh-CN"/>
        </w:rPr>
        <w:t>393</w:t>
      </w:r>
      <w:r>
        <w:rPr>
          <w:lang w:eastAsia="zh-CN"/>
        </w:rPr>
        <w:t>页】</w:t>
      </w:r>
    </w:p>
    <w:p w14:paraId="1F835F05" w14:textId="77777777" w:rsidR="00CC015B" w:rsidRDefault="00000000">
      <w:pPr>
        <w:rPr>
          <w:lang w:eastAsia="zh-CN"/>
        </w:rPr>
      </w:pPr>
      <w:r>
        <w:rPr>
          <w:lang w:eastAsia="zh-CN"/>
        </w:rPr>
        <w:t>其竭蹶之</w:t>
      </w:r>
      <w:proofErr w:type="gramStart"/>
      <w:r>
        <w:rPr>
          <w:lang w:eastAsia="zh-CN"/>
        </w:rPr>
        <w:t>狀</w:t>
      </w:r>
      <w:proofErr w:type="gramEnd"/>
      <w:r>
        <w:rPr>
          <w:lang w:eastAsia="zh-CN"/>
        </w:rPr>
        <w:t>，至今歷</w:t>
      </w:r>
      <w:proofErr w:type="gramStart"/>
      <w:r>
        <w:rPr>
          <w:lang w:eastAsia="zh-CN"/>
        </w:rPr>
        <w:t>歷</w:t>
      </w:r>
      <w:proofErr w:type="gramEnd"/>
      <w:r>
        <w:rPr>
          <w:lang w:eastAsia="zh-CN"/>
        </w:rPr>
        <w:t>在目。計二十年中，爲子完婚者再，送女出嫁者三爲先叔母殯葬</w:t>
      </w:r>
    </w:p>
    <w:p w14:paraId="0DE11684" w14:textId="77777777" w:rsidR="00CC015B" w:rsidRDefault="00000000">
      <w:proofErr w:type="spellStart"/>
      <w:r>
        <w:lastRenderedPageBreak/>
        <w:t>者一。余皆宦遊京師，不及身親其事，而恭人斟酌隆殺，各得其宜。代余之勞，紓余之憂</w:t>
      </w:r>
      <w:proofErr w:type="spellEnd"/>
    </w:p>
    <w:p w14:paraId="0F297550" w14:textId="77777777" w:rsidR="00CC015B" w:rsidRDefault="00000000">
      <w:proofErr w:type="spellStart"/>
      <w:r>
        <w:t>余何幸而得此於恭人哉丁未歲德少司空奉命巡海塘余以郎中從道出高郵與恭人</w:t>
      </w:r>
      <w:proofErr w:type="spellEnd"/>
    </w:p>
    <w:p w14:paraId="448629BF" w14:textId="77777777" w:rsidR="00CC015B" w:rsidRDefault="00000000">
      <w:proofErr w:type="spellStart"/>
      <w:r>
        <w:t>相見，數語而去，不及家事，恭人壯之。己未歲，余奉命巡視瓜儀漕務，嚴絶餽遺。及至高</w:t>
      </w:r>
      <w:proofErr w:type="spellEnd"/>
    </w:p>
    <w:p w14:paraId="69FC5A41" w14:textId="77777777" w:rsidR="00CC015B" w:rsidRDefault="00000000">
      <w:proofErr w:type="spellStart"/>
      <w:r>
        <w:t>郵，資用乏絶，乃稱貸以繼之。余意恭人必以爲憂，而恭人乃大喜，其所見者大也。恭人</w:t>
      </w:r>
      <w:proofErr w:type="spellEnd"/>
    </w:p>
    <w:p w14:paraId="111F4F9A" w14:textId="77777777" w:rsidR="00CC015B" w:rsidRDefault="00000000">
      <w:proofErr w:type="spellStart"/>
      <w:r>
        <w:t>未及事舅姑，然歲時祭祀，致愛致慤，必齋如也。每曰：家中薄産數畝，乃先舅清俸所留</w:t>
      </w:r>
      <w:proofErr w:type="spellEnd"/>
    </w:p>
    <w:p w14:paraId="793D6E34" w14:textId="77777777" w:rsidR="00CC015B" w:rsidRDefault="00000000">
      <w:pPr>
        <w:rPr>
          <w:lang w:eastAsia="zh-CN"/>
        </w:rPr>
      </w:pPr>
      <w:r>
        <w:rPr>
          <w:lang w:eastAsia="zh-CN"/>
        </w:rPr>
        <w:t>遺子孙一不謹則蕩然無存何以修祭祀？是以力行儉約，猶恐啓封</w:t>
      </w:r>
      <w:proofErr w:type="gramStart"/>
      <w:r>
        <w:rPr>
          <w:lang w:eastAsia="zh-CN"/>
        </w:rPr>
        <w:t>靡</w:t>
      </w:r>
      <w:proofErr w:type="gramEnd"/>
      <w:r>
        <w:rPr>
          <w:lang w:eastAsia="zh-CN"/>
        </w:rPr>
        <w:t>之漸。</w:t>
      </w:r>
      <w:proofErr w:type="gramStart"/>
      <w:r>
        <w:rPr>
          <w:lang w:eastAsia="zh-CN"/>
        </w:rPr>
        <w:t>恭</w:t>
      </w:r>
      <w:proofErr w:type="gramEnd"/>
      <w:r>
        <w:rPr>
          <w:lang w:eastAsia="zh-CN"/>
        </w:rPr>
        <w:t>人性</w:t>
      </w:r>
      <w:proofErr w:type="gramStart"/>
      <w:r>
        <w:rPr>
          <w:lang w:eastAsia="zh-CN"/>
        </w:rPr>
        <w:t>樂</w:t>
      </w:r>
      <w:proofErr w:type="gramEnd"/>
      <w:r>
        <w:rPr>
          <w:lang w:eastAsia="zh-CN"/>
        </w:rPr>
        <w:t>勤</w:t>
      </w:r>
    </w:p>
    <w:p w14:paraId="44B9C7FD" w14:textId="77777777" w:rsidR="00CC015B" w:rsidRDefault="00000000">
      <w:pPr>
        <w:rPr>
          <w:lang w:eastAsia="zh-CN"/>
        </w:rPr>
      </w:pPr>
      <w:r>
        <w:rPr>
          <w:lang w:eastAsia="zh-CN"/>
        </w:rPr>
        <w:t>苦，平明即起，先</w:t>
      </w:r>
      <w:proofErr w:type="gramStart"/>
      <w:r>
        <w:rPr>
          <w:lang w:eastAsia="zh-CN"/>
        </w:rPr>
        <w:t>於婢</w:t>
      </w:r>
      <w:proofErr w:type="gramEnd"/>
      <w:r>
        <w:rPr>
          <w:lang w:eastAsia="zh-CN"/>
        </w:rPr>
        <w:t>僕紡績織紝之事，至老不輟。至</w:t>
      </w:r>
      <w:proofErr w:type="gramStart"/>
      <w:r>
        <w:rPr>
          <w:lang w:eastAsia="zh-CN"/>
        </w:rPr>
        <w:t>於</w:t>
      </w:r>
      <w:proofErr w:type="gramEnd"/>
      <w:r>
        <w:rPr>
          <w:lang w:eastAsia="zh-CN"/>
        </w:rPr>
        <w:t>酒漿菹醢、灑掃糞除，恭人兼任</w:t>
      </w:r>
    </w:p>
    <w:p w14:paraId="2639FB92" w14:textId="77777777" w:rsidR="00CC015B" w:rsidRDefault="00000000">
      <w:proofErr w:type="spellStart"/>
      <w:r>
        <w:t>之。人或以爲苦，恭人晏如也。又能默記，一物過眼，一事經心，雖歷久不忘。其治家數</w:t>
      </w:r>
      <w:proofErr w:type="spellEnd"/>
    </w:p>
    <w:p w14:paraId="1974CE88" w14:textId="77777777" w:rsidR="00CC015B" w:rsidRDefault="00000000">
      <w:proofErr w:type="spellStart"/>
      <w:r>
        <w:t>十年，纖悉畢舉者以此。恭人布衣蔬食，終始不渝。及禮待賓客，問遺親戚則從厚無少</w:t>
      </w:r>
      <w:proofErr w:type="spellEnd"/>
    </w:p>
    <w:p w14:paraId="3123FD9E" w14:textId="77777777" w:rsidR="00CC015B" w:rsidRDefault="00000000">
      <w:proofErr w:type="spellStart"/>
      <w:r>
        <w:t>吝惜。每有珍羞，未嘗自食，必以遺人。余從弟亡，弟婦貧無所依，恭人體余意，假室以居</w:t>
      </w:r>
      <w:proofErr w:type="spellEnd"/>
    </w:p>
    <w:p w14:paraId="4CC55171" w14:textId="77777777" w:rsidR="00CC015B" w:rsidRDefault="00000000">
      <w:proofErr w:type="spellStart"/>
      <w:r>
        <w:t>之，月給錢米。及弟婦亦亡，子女焭焭孤露恭人撫養之爲定婚嫁助以資財姻族稱慈</w:t>
      </w:r>
      <w:proofErr w:type="spellEnd"/>
    </w:p>
    <w:p w14:paraId="48D23AFC" w14:textId="77777777" w:rsidR="00CC015B" w:rsidRDefault="00000000">
      <w:proofErr w:type="spellStart"/>
      <w:r>
        <w:t>焉。恭人性仁厚，於奴婢多所寬假而教子獨嚴。余宦遊於外，延師課讀，恭人常代主其</w:t>
      </w:r>
      <w:proofErr w:type="spellEnd"/>
    </w:p>
    <w:p w14:paraId="442DB4B5" w14:textId="77777777" w:rsidR="00CC015B" w:rsidRDefault="00000000">
      <w:proofErr w:type="spellStart"/>
      <w:r>
        <w:t>事。居常申儆之，以志之不可弛品之不可敗，家聲之不可墮，小有過失則詰讓隨之。長</w:t>
      </w:r>
      <w:proofErr w:type="spellEnd"/>
    </w:p>
    <w:p w14:paraId="287A5175" w14:textId="77777777" w:rsidR="00CC015B" w:rsidRDefault="00000000">
      <w:proofErr w:type="spellStart"/>
      <w:r>
        <w:t>子引之掇取科名半出恭人之教。次子敬之年三歲時余已入都自初入學以至遊泮皆</w:t>
      </w:r>
      <w:proofErr w:type="spellEnd"/>
    </w:p>
    <w:p w14:paraId="7793B6D7" w14:textId="77777777" w:rsidR="00CC015B" w:rsidRDefault="00000000">
      <w:pPr>
        <w:rPr>
          <w:lang w:eastAsia="zh-CN"/>
        </w:rPr>
      </w:pPr>
      <w:r>
        <w:rPr>
          <w:lang w:eastAsia="zh-CN"/>
        </w:rPr>
        <w:t>【第</w:t>
      </w:r>
      <w:r>
        <w:rPr>
          <w:lang w:eastAsia="zh-CN"/>
        </w:rPr>
        <w:t>394</w:t>
      </w:r>
      <w:r>
        <w:rPr>
          <w:lang w:eastAsia="zh-CN"/>
        </w:rPr>
        <w:t>页】</w:t>
      </w:r>
    </w:p>
    <w:p w14:paraId="78DA3EED" w14:textId="77777777" w:rsidR="00CC015B" w:rsidRDefault="00000000">
      <w:pPr>
        <w:rPr>
          <w:lang w:eastAsia="zh-CN"/>
        </w:rPr>
      </w:pPr>
      <w:r>
        <w:rPr>
          <w:lang w:eastAsia="zh-CN"/>
        </w:rPr>
        <w:t>恭人教育成之。其</w:t>
      </w:r>
      <w:proofErr w:type="gramStart"/>
      <w:r>
        <w:rPr>
          <w:lang w:eastAsia="zh-CN"/>
        </w:rPr>
        <w:t>後</w:t>
      </w:r>
      <w:proofErr w:type="gramEnd"/>
      <w:r>
        <w:rPr>
          <w:lang w:eastAsia="zh-CN"/>
        </w:rPr>
        <w:t>引之蒙恩賜進士及第，授翰林院編修，擢侍講，恭人皆傳書敦勉，謂</w:t>
      </w:r>
    </w:p>
    <w:p w14:paraId="67AD0ECB" w14:textId="77777777" w:rsidR="00CC015B" w:rsidRDefault="00000000">
      <w:proofErr w:type="spellStart"/>
      <w:r>
        <w:t>宜績學勵行，毋負知遇。今年病中，聞引之蒙恩擢右庶子，奉命典試湖北，恭人欣然色喜</w:t>
      </w:r>
      <w:proofErr w:type="spellEnd"/>
    </w:p>
    <w:p w14:paraId="751D75F5" w14:textId="77777777" w:rsidR="00CC015B" w:rsidRDefault="00000000">
      <w:proofErr w:type="spellStart"/>
      <w:proofErr w:type="gramStart"/>
      <w:r>
        <w:t>又促次子應</w:t>
      </w:r>
      <w:proofErr w:type="gramEnd"/>
      <w:r>
        <w:t>順天鄉試，既而歎曰</w:t>
      </w:r>
      <w:proofErr w:type="spellEnd"/>
      <w:r>
        <w:t>：</w:t>
      </w:r>
      <w:r>
        <w:rPr>
          <w:rFonts w:eastAsia="宋体" w:hint="eastAsia"/>
          <w:lang w:eastAsia="zh-CN"/>
        </w:rPr>
        <w:t>“</w:t>
      </w:r>
      <w:proofErr w:type="spellStart"/>
      <w:r>
        <w:t>吾病若革，</w:t>
      </w:r>
      <w:proofErr w:type="gramStart"/>
      <w:r>
        <w:t>兩</w:t>
      </w:r>
      <w:proofErr w:type="gramEnd"/>
      <w:r>
        <w:t>子必不復見。然果能紹家學，報君恩，吾</w:t>
      </w:r>
      <w:proofErr w:type="spellEnd"/>
    </w:p>
    <w:p w14:paraId="06432DA5" w14:textId="77777777" w:rsidR="00CC015B" w:rsidRDefault="00000000">
      <w:proofErr w:type="spellStart"/>
      <w:r>
        <w:t>何憾哉</w:t>
      </w:r>
      <w:proofErr w:type="spellEnd"/>
      <w:r>
        <w:t>？</w:t>
      </w:r>
      <w:r>
        <w:rPr>
          <w:rFonts w:eastAsia="宋体" w:hint="eastAsia"/>
          <w:lang w:eastAsia="zh-CN"/>
        </w:rPr>
        <w:t>”</w:t>
      </w:r>
      <w:proofErr w:type="spellStart"/>
      <w:r>
        <w:t>其識大體如此。余官直隸永定河道一年，欲遣迎恭人而不果。今年蒙恩授山</w:t>
      </w:r>
      <w:proofErr w:type="spellEnd"/>
    </w:p>
    <w:p w14:paraId="5A3ACD4F" w14:textId="77777777" w:rsidR="00CC015B" w:rsidRDefault="00000000">
      <w:proofErr w:type="spellStart"/>
      <w:r>
        <w:t>東運河道，駐濟甯州城，距高郵千里而近，恭人乃於季春由水道至署焉。去年恭人患瘧幾</w:t>
      </w:r>
      <w:proofErr w:type="spellEnd"/>
    </w:p>
    <w:p w14:paraId="1CE33CA6" w14:textId="77777777" w:rsidR="00CC015B" w:rsidRDefault="00000000">
      <w:proofErr w:type="spellStart"/>
      <w:r>
        <w:t>危，後雖愈，而血氣大衰。及至濟甯，遂以水土不習，得腫脹疾，日以益甚。時余督工張</w:t>
      </w:r>
      <w:proofErr w:type="spellEnd"/>
    </w:p>
    <w:p w14:paraId="549A63D3" w14:textId="77777777" w:rsidR="00CC015B" w:rsidRDefault="00000000">
      <w:proofErr w:type="spellStart"/>
      <w:r>
        <w:lastRenderedPageBreak/>
        <w:t>秋，未暇歸。及歸，而恭人病已篤矣。嗚呼，恭人辛苦數十年，入署未久，而以疾終，竟未</w:t>
      </w:r>
      <w:proofErr w:type="spellEnd"/>
    </w:p>
    <w:p w14:paraId="41F48658" w14:textId="77777777" w:rsidR="00CC015B" w:rsidRDefault="00000000">
      <w:pPr>
        <w:rPr>
          <w:lang w:eastAsia="zh-CN"/>
        </w:rPr>
      </w:pPr>
      <w:r>
        <w:rPr>
          <w:lang w:eastAsia="zh-CN"/>
        </w:rPr>
        <w:t>得</w:t>
      </w:r>
      <w:proofErr w:type="gramStart"/>
      <w:r>
        <w:rPr>
          <w:lang w:eastAsia="zh-CN"/>
        </w:rPr>
        <w:t>暇</w:t>
      </w:r>
      <w:proofErr w:type="gramEnd"/>
      <w:r>
        <w:rPr>
          <w:lang w:eastAsia="zh-CN"/>
        </w:rPr>
        <w:t>豫優游以娱暮景，哀哉恭人生於乾隆七年八月十九日未時，卒於嘉慶九年七月二</w:t>
      </w:r>
    </w:p>
    <w:p w14:paraId="5CD2BF00" w14:textId="77777777" w:rsidR="00CC015B" w:rsidRDefault="00000000">
      <w:proofErr w:type="spellStart"/>
      <w:r>
        <w:t>十九日申時，享年六十有三。先是，於乾隆五十年、五十五年兩遇覃恩，封宜人。嘉慶元</w:t>
      </w:r>
      <w:proofErr w:type="spellEnd"/>
    </w:p>
    <w:p w14:paraId="1BF64575" w14:textId="77777777" w:rsidR="00CC015B" w:rsidRDefault="00000000">
      <w:proofErr w:type="spellStart"/>
      <w:r>
        <w:t>年、四年，兩遇覃恩，封恭人。子二人：長引之，乾隆乙卯科舉人，嘉慶己未科一甲第三名</w:t>
      </w:r>
      <w:proofErr w:type="spellEnd"/>
    </w:p>
    <w:p w14:paraId="51D366E7" w14:textId="77777777" w:rsidR="00CC015B" w:rsidRDefault="00000000">
      <w:pPr>
        <w:rPr>
          <w:lang w:eastAsia="zh-CN"/>
        </w:rPr>
      </w:pPr>
      <w:r>
        <w:rPr>
          <w:lang w:eastAsia="zh-CN"/>
        </w:rPr>
        <w:t>進士，現任</w:t>
      </w:r>
      <w:proofErr w:type="gramStart"/>
      <w:r>
        <w:rPr>
          <w:lang w:eastAsia="zh-CN"/>
        </w:rPr>
        <w:t>右春坊右</w:t>
      </w:r>
      <w:proofErr w:type="gramEnd"/>
      <w:r>
        <w:rPr>
          <w:lang w:eastAsia="zh-CN"/>
        </w:rPr>
        <w:t>庶子，娶原任福建邵武縣知縣高郵沈</w:t>
      </w:r>
      <w:r>
        <w:rPr>
          <w:lang w:eastAsia="zh-CN"/>
        </w:rPr>
        <w:t>%</w:t>
      </w:r>
      <w:r>
        <w:rPr>
          <w:lang w:eastAsia="zh-CN"/>
        </w:rPr>
        <w:t>之本公孙女，廩貢生</w:t>
      </w:r>
      <w:r>
        <w:rPr>
          <w:lang w:eastAsia="zh-CN"/>
        </w:rPr>
        <w:t>%</w:t>
      </w:r>
      <w:r>
        <w:rPr>
          <w:lang w:eastAsia="zh-CN"/>
        </w:rPr>
        <w:t>業廣公</w:t>
      </w:r>
    </w:p>
    <w:p w14:paraId="361F9E1C" w14:textId="77777777" w:rsidR="00CC015B" w:rsidRDefault="00000000">
      <w:pPr>
        <w:rPr>
          <w:lang w:eastAsia="zh-CN"/>
        </w:rPr>
      </w:pPr>
      <w:proofErr w:type="spellStart"/>
      <w:r>
        <w:t>女，繼娶雲南布政司經歷宛平范</w:t>
      </w:r>
      <w:r>
        <w:t>%</w:t>
      </w:r>
      <w:r>
        <w:t>鍾公女</w:t>
      </w:r>
      <w:proofErr w:type="spellEnd"/>
      <w:r>
        <w:t>。</w:t>
      </w:r>
      <w:r>
        <w:rPr>
          <w:lang w:eastAsia="zh-CN"/>
        </w:rPr>
        <w:t>次子敬之，增貢生，繼三叔父後爲孙，娶原任</w:t>
      </w:r>
    </w:p>
    <w:p w14:paraId="76016B1D" w14:textId="77777777" w:rsidR="00CC015B" w:rsidRDefault="00000000">
      <w:pPr>
        <w:rPr>
          <w:lang w:eastAsia="zh-CN"/>
        </w:rPr>
      </w:pPr>
      <w:r>
        <w:rPr>
          <w:lang w:eastAsia="zh-CN"/>
        </w:rPr>
        <w:t>通政使司通政使泰州宫</w:t>
      </w:r>
      <w:r>
        <w:rPr>
          <w:lang w:eastAsia="zh-CN"/>
        </w:rPr>
        <w:t>%</w:t>
      </w:r>
      <w:proofErr w:type="gramStart"/>
      <w:r>
        <w:rPr>
          <w:lang w:eastAsia="zh-CN"/>
        </w:rPr>
        <w:t>焕</w:t>
      </w:r>
      <w:proofErr w:type="gramEnd"/>
      <w:r>
        <w:rPr>
          <w:lang w:eastAsia="zh-CN"/>
        </w:rPr>
        <w:t>文</w:t>
      </w:r>
      <w:proofErr w:type="gramStart"/>
      <w:r>
        <w:rPr>
          <w:lang w:eastAsia="zh-CN"/>
        </w:rPr>
        <w:t>公孙女</w:t>
      </w:r>
      <w:proofErr w:type="gramEnd"/>
      <w:r>
        <w:rPr>
          <w:lang w:eastAsia="zh-CN"/>
        </w:rPr>
        <w:t>浙江紹</w:t>
      </w:r>
      <w:proofErr w:type="gramStart"/>
      <w:r>
        <w:rPr>
          <w:lang w:eastAsia="zh-CN"/>
        </w:rPr>
        <w:t>興府通判</w:t>
      </w:r>
      <w:proofErr w:type="gramEnd"/>
      <w:r>
        <w:rPr>
          <w:lang w:eastAsia="zh-CN"/>
        </w:rPr>
        <w:t>%</w:t>
      </w:r>
      <w:proofErr w:type="gramStart"/>
      <w:r>
        <w:rPr>
          <w:lang w:eastAsia="zh-CN"/>
        </w:rPr>
        <w:t>豫基公</w:t>
      </w:r>
      <w:proofErr w:type="gramEnd"/>
      <w:r>
        <w:rPr>
          <w:lang w:eastAsia="zh-CN"/>
        </w:rPr>
        <w:t>女。女三人長適寶</w:t>
      </w:r>
      <w:proofErr w:type="gramStart"/>
      <w:r>
        <w:rPr>
          <w:lang w:eastAsia="zh-CN"/>
        </w:rPr>
        <w:t>應</w:t>
      </w:r>
      <w:proofErr w:type="gramEnd"/>
    </w:p>
    <w:p w14:paraId="2F773AA9" w14:textId="77777777" w:rsidR="00CC015B" w:rsidRDefault="00000000">
      <w:pPr>
        <w:rPr>
          <w:lang w:eastAsia="zh-CN"/>
        </w:rPr>
      </w:pPr>
      <w:r>
        <w:rPr>
          <w:lang w:eastAsia="zh-CN"/>
        </w:rPr>
        <w:t>縣增貢生朱名聯</w:t>
      </w:r>
      <w:proofErr w:type="gramStart"/>
      <w:r>
        <w:rPr>
          <w:lang w:eastAsia="zh-CN"/>
        </w:rPr>
        <w:t>奎</w:t>
      </w:r>
      <w:proofErr w:type="gramEnd"/>
      <w:r>
        <w:rPr>
          <w:lang w:eastAsia="zh-CN"/>
        </w:rPr>
        <w:t>，次適儀徵縣附監生鄭</w:t>
      </w:r>
      <w:r>
        <w:rPr>
          <w:lang w:eastAsia="zh-CN"/>
        </w:rPr>
        <w:t>%</w:t>
      </w:r>
      <w:proofErr w:type="gramStart"/>
      <w:r>
        <w:rPr>
          <w:lang w:eastAsia="zh-CN"/>
        </w:rPr>
        <w:t>廷梧</w:t>
      </w:r>
      <w:proofErr w:type="gramEnd"/>
      <w:r>
        <w:rPr>
          <w:lang w:eastAsia="zh-CN"/>
        </w:rPr>
        <w:t>，季適高郵州學附生</w:t>
      </w:r>
      <w:proofErr w:type="gramStart"/>
      <w:r>
        <w:rPr>
          <w:lang w:eastAsia="zh-CN"/>
        </w:rPr>
        <w:t>胡名道傳</w:t>
      </w:r>
      <w:proofErr w:type="gramEnd"/>
      <w:r>
        <w:rPr>
          <w:lang w:eastAsia="zh-CN"/>
        </w:rPr>
        <w:t>。</w:t>
      </w:r>
      <w:proofErr w:type="gramStart"/>
      <w:r>
        <w:rPr>
          <w:lang w:eastAsia="zh-CN"/>
        </w:rPr>
        <w:t>孙五人</w:t>
      </w:r>
      <w:proofErr w:type="gramEnd"/>
      <w:r>
        <w:rPr>
          <w:lang w:eastAsia="zh-CN"/>
        </w:rPr>
        <w:t>：</w:t>
      </w:r>
    </w:p>
    <w:p w14:paraId="0C123A71" w14:textId="77777777" w:rsidR="00CC015B" w:rsidRDefault="00000000">
      <w:proofErr w:type="gramStart"/>
      <w:r>
        <w:rPr>
          <w:lang w:eastAsia="zh-CN"/>
        </w:rPr>
        <w:t>壽</w:t>
      </w:r>
      <w:proofErr w:type="gramEnd"/>
      <w:r>
        <w:rPr>
          <w:lang w:eastAsia="zh-CN"/>
        </w:rPr>
        <w:t>昌，未聘。</w:t>
      </w:r>
      <w:proofErr w:type="gramStart"/>
      <w:r>
        <w:rPr>
          <w:lang w:eastAsia="zh-CN"/>
        </w:rPr>
        <w:t>壽愷</w:t>
      </w:r>
      <w:proofErr w:type="gramEnd"/>
      <w:r>
        <w:rPr>
          <w:lang w:eastAsia="zh-CN"/>
        </w:rPr>
        <w:t>，聘</w:t>
      </w:r>
      <w:proofErr w:type="gramStart"/>
      <w:r>
        <w:rPr>
          <w:lang w:eastAsia="zh-CN"/>
        </w:rPr>
        <w:t>胡名道傳</w:t>
      </w:r>
      <w:proofErr w:type="gramEnd"/>
      <w:r>
        <w:rPr>
          <w:lang w:eastAsia="zh-CN"/>
        </w:rPr>
        <w:t>女。</w:t>
      </w:r>
      <w:proofErr w:type="gramStart"/>
      <w:r>
        <w:rPr>
          <w:lang w:eastAsia="zh-CN"/>
        </w:rPr>
        <w:t>壽</w:t>
      </w:r>
      <w:proofErr w:type="gramEnd"/>
      <w:r>
        <w:rPr>
          <w:lang w:eastAsia="zh-CN"/>
        </w:rPr>
        <w:t>朋，聘候選鹽大使宛平范</w:t>
      </w:r>
      <w:r>
        <w:rPr>
          <w:lang w:eastAsia="zh-CN"/>
        </w:rPr>
        <w:t>%</w:t>
      </w:r>
      <w:r>
        <w:rPr>
          <w:lang w:eastAsia="zh-CN"/>
        </w:rPr>
        <w:t>浦女。</w:t>
      </w:r>
      <w:proofErr w:type="spellStart"/>
      <w:r>
        <w:t>長子引之出。壽</w:t>
      </w:r>
      <w:proofErr w:type="spellEnd"/>
    </w:p>
    <w:p w14:paraId="3258BABF" w14:textId="77777777" w:rsidR="00CC015B" w:rsidRDefault="00000000">
      <w:pPr>
        <w:rPr>
          <w:lang w:eastAsia="zh-CN"/>
        </w:rPr>
      </w:pPr>
      <w:r>
        <w:rPr>
          <w:lang w:eastAsia="zh-CN"/>
        </w:rPr>
        <w:t>【第</w:t>
      </w:r>
      <w:r>
        <w:rPr>
          <w:lang w:eastAsia="zh-CN"/>
        </w:rPr>
        <w:t>395</w:t>
      </w:r>
      <w:r>
        <w:rPr>
          <w:lang w:eastAsia="zh-CN"/>
        </w:rPr>
        <w:t>页】</w:t>
      </w:r>
    </w:p>
    <w:p w14:paraId="110105FC" w14:textId="77777777" w:rsidR="00CC015B" w:rsidRDefault="00000000">
      <w:pPr>
        <w:rPr>
          <w:lang w:eastAsia="zh-CN"/>
        </w:rPr>
      </w:pPr>
      <w:proofErr w:type="gramStart"/>
      <w:r>
        <w:rPr>
          <w:lang w:eastAsia="zh-CN"/>
        </w:rPr>
        <w:t>甯</w:t>
      </w:r>
      <w:proofErr w:type="gramEnd"/>
      <w:r>
        <w:rPr>
          <w:lang w:eastAsia="zh-CN"/>
        </w:rPr>
        <w:t>、</w:t>
      </w:r>
      <w:proofErr w:type="gramStart"/>
      <w:r>
        <w:rPr>
          <w:lang w:eastAsia="zh-CN"/>
        </w:rPr>
        <w:t>壽康皆幼</w:t>
      </w:r>
      <w:proofErr w:type="gramEnd"/>
      <w:r>
        <w:rPr>
          <w:lang w:eastAsia="zh-CN"/>
        </w:rPr>
        <w:t>，次子敬之出。女孫四人：長許兵部武選司員外郎甘泉</w:t>
      </w:r>
      <w:proofErr w:type="gramStart"/>
      <w:r>
        <w:rPr>
          <w:lang w:eastAsia="zh-CN"/>
        </w:rPr>
        <w:t>徐名寅</w:t>
      </w:r>
      <w:proofErr w:type="gramEnd"/>
      <w:r>
        <w:rPr>
          <w:lang w:eastAsia="zh-CN"/>
        </w:rPr>
        <w:t>亮子玉華，餘</w:t>
      </w:r>
    </w:p>
    <w:p w14:paraId="6F4F4ACB" w14:textId="77777777" w:rsidR="00CC015B" w:rsidRDefault="00000000">
      <w:proofErr w:type="spellStart"/>
      <w:r>
        <w:t>皆幼。統計恭人一生，修婦道，理家政，其所以佐余者裨益孔多，不可縷述，而殫心竭慮</w:t>
      </w:r>
      <w:proofErr w:type="spellEnd"/>
    </w:p>
    <w:p w14:paraId="4FF53B11" w14:textId="77777777" w:rsidR="00CC015B" w:rsidRDefault="00000000">
      <w:pPr>
        <w:rPr>
          <w:lang w:eastAsia="zh-CN"/>
        </w:rPr>
      </w:pPr>
      <w:r>
        <w:rPr>
          <w:lang w:eastAsia="zh-CN"/>
        </w:rPr>
        <w:t>卒以成疾。</w:t>
      </w:r>
      <w:proofErr w:type="gramStart"/>
      <w:r>
        <w:rPr>
          <w:lang w:eastAsia="zh-CN"/>
        </w:rPr>
        <w:t>嗚</w:t>
      </w:r>
      <w:proofErr w:type="gramEnd"/>
      <w:r>
        <w:rPr>
          <w:lang w:eastAsia="zh-CN"/>
        </w:rPr>
        <w:t>呼，其身雖殁，其功蓋可忘哉？是爲略</w:t>
      </w:r>
    </w:p>
    <w:p w14:paraId="0DE7D59E" w14:textId="77777777" w:rsidR="00CC015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11FACB18" w14:textId="77777777" w:rsidR="00CC015B" w:rsidRDefault="00000000">
      <w:proofErr w:type="spellStart"/>
      <w:r>
        <w:t>文載</w:t>
      </w:r>
      <w:proofErr w:type="spellEnd"/>
      <w:r>
        <w:rPr>
          <w:rFonts w:eastAsia="宋体" w:hint="eastAsia"/>
          <w:lang w:eastAsia="zh-CN"/>
        </w:rPr>
        <w:t>《</w:t>
      </w:r>
      <w:proofErr w:type="spellStart"/>
      <w:r>
        <w:t>王石臞先生遺文</w:t>
      </w:r>
      <w:proofErr w:type="spellEnd"/>
      <w:r>
        <w:rPr>
          <w:rFonts w:eastAsia="宋体" w:hint="eastAsia"/>
          <w:lang w:eastAsia="zh-CN"/>
        </w:rPr>
        <w:t>》</w:t>
      </w:r>
      <w:proofErr w:type="spellStart"/>
      <w:r>
        <w:t>卷四，作</w:t>
      </w:r>
      <w:proofErr w:type="gramStart"/>
      <w:r>
        <w:t>於</w:t>
      </w:r>
      <w:proofErr w:type="gramEnd"/>
      <w:r>
        <w:t>嘉慶九年八月</w:t>
      </w:r>
      <w:proofErr w:type="spellEnd"/>
    </w:p>
    <w:p w14:paraId="5D4E1023" w14:textId="77777777" w:rsidR="00CC015B" w:rsidRDefault="00000000">
      <w:proofErr w:type="spellStart"/>
      <w:r>
        <w:t>大清敕授文林郎四川巫山縣知縣段君墓志銘并序</w:t>
      </w:r>
      <w:proofErr w:type="spellEnd"/>
    </w:p>
    <w:p w14:paraId="16CE064E" w14:textId="77777777" w:rsidR="00CC015B" w:rsidRDefault="00000000">
      <w:proofErr w:type="spellStart"/>
      <w:r>
        <w:t>君諱玉裁，字若膺，金壇人。曾祖武，祖文，父世續，並隸學舍，以君貴，贈文林郎。君</w:t>
      </w:r>
      <w:proofErr w:type="spellEnd"/>
    </w:p>
    <w:p w14:paraId="78D48DEA" w14:textId="77777777" w:rsidR="00CC015B" w:rsidRDefault="00000000">
      <w:proofErr w:type="spellStart"/>
      <w:r>
        <w:t>生穎異，讀書有兼人之資，年十三入學爲附生，有時名。初治詞術，受知于沈尚書德潛，于</w:t>
      </w:r>
      <w:proofErr w:type="spellEnd"/>
    </w:p>
    <w:p w14:paraId="0D5530F6" w14:textId="77777777" w:rsidR="00CC015B" w:rsidRDefault="00000000">
      <w:proofErr w:type="spellStart"/>
      <w:r>
        <w:t>時李侍郎因培督學江蘇，尤加激賞。乾隆二十五年，舉江南鄉試，尋充景山教習，期滿授</w:t>
      </w:r>
      <w:proofErr w:type="spellEnd"/>
    </w:p>
    <w:p w14:paraId="18441706" w14:textId="77777777" w:rsidR="00CC015B" w:rsidRDefault="00000000">
      <w:proofErr w:type="spellStart"/>
      <w:r>
        <w:t>貴州玉屏縣知縣。被議去官，總督察君狀，奏請開復，得旨發往四川以知縣用。尋攝富</w:t>
      </w:r>
      <w:proofErr w:type="spellEnd"/>
    </w:p>
    <w:p w14:paraId="073409DD" w14:textId="77777777" w:rsidR="00CC015B" w:rsidRDefault="00000000">
      <w:proofErr w:type="spellStart"/>
      <w:r>
        <w:t>順，再攝南溪。王師申討金酋，儲偫輸輓不絶于道。君密勿在公，克舉其職。大吏廉君之</w:t>
      </w:r>
      <w:proofErr w:type="spellEnd"/>
    </w:p>
    <w:p w14:paraId="726B1E1A" w14:textId="77777777" w:rsidR="00CC015B" w:rsidRDefault="00000000">
      <w:pPr>
        <w:rPr>
          <w:lang w:eastAsia="zh-CN"/>
        </w:rPr>
      </w:pPr>
      <w:r>
        <w:rPr>
          <w:lang w:eastAsia="zh-CN"/>
        </w:rPr>
        <w:lastRenderedPageBreak/>
        <w:t>才，久于蜀，未得即真，奏補巫山縣知縣，在官引疾歸，自是閉户著</w:t>
      </w:r>
      <w:proofErr w:type="gramStart"/>
      <w:r>
        <w:rPr>
          <w:lang w:eastAsia="zh-CN"/>
        </w:rPr>
        <w:t>書</w:t>
      </w:r>
      <w:proofErr w:type="gramEnd"/>
      <w:r>
        <w:rPr>
          <w:lang w:eastAsia="zh-CN"/>
        </w:rPr>
        <w:t>不復出。君治聲音訓</w:t>
      </w:r>
    </w:p>
    <w:p w14:paraId="126EBBD7" w14:textId="77777777" w:rsidR="00CC015B" w:rsidRDefault="00000000">
      <w:pPr>
        <w:rPr>
          <w:lang w:eastAsia="zh-CN"/>
        </w:rPr>
      </w:pPr>
      <w:r>
        <w:rPr>
          <w:lang w:eastAsia="zh-CN"/>
        </w:rPr>
        <w:t>詁之學，受業戴先生震，日益進。謂</w:t>
      </w:r>
      <w:r>
        <w:rPr>
          <w:rFonts w:eastAsia="宋体" w:hint="eastAsia"/>
          <w:lang w:eastAsia="zh-CN"/>
        </w:rPr>
        <w:t>《</w:t>
      </w:r>
      <w:r>
        <w:rPr>
          <w:lang w:eastAsia="zh-CN"/>
        </w:rPr>
        <w:t>説文</w:t>
      </w:r>
      <w:r>
        <w:rPr>
          <w:rFonts w:eastAsia="宋体" w:hint="eastAsia"/>
          <w:lang w:eastAsia="zh-CN"/>
        </w:rPr>
        <w:t>》</w:t>
      </w:r>
      <w:r>
        <w:rPr>
          <w:lang w:eastAsia="zh-CN"/>
        </w:rPr>
        <w:t>五百四十部次第，以形相聯；每部之中次第</w:t>
      </w:r>
    </w:p>
    <w:p w14:paraId="3D28EC44" w14:textId="77777777" w:rsidR="00CC015B" w:rsidRDefault="00000000">
      <w:pPr>
        <w:rPr>
          <w:lang w:eastAsia="zh-CN"/>
        </w:rPr>
      </w:pPr>
      <w:r>
        <w:rPr>
          <w:lang w:eastAsia="zh-CN"/>
        </w:rPr>
        <w:t>【第</w:t>
      </w:r>
      <w:r>
        <w:rPr>
          <w:lang w:eastAsia="zh-CN"/>
        </w:rPr>
        <w:t>396</w:t>
      </w:r>
      <w:r>
        <w:rPr>
          <w:lang w:eastAsia="zh-CN"/>
        </w:rPr>
        <w:t>页】</w:t>
      </w:r>
    </w:p>
    <w:p w14:paraId="65FCB947" w14:textId="77777777" w:rsidR="00CC015B" w:rsidRDefault="00000000">
      <w:pPr>
        <w:rPr>
          <w:lang w:eastAsia="zh-CN"/>
        </w:rPr>
      </w:pPr>
      <w:r>
        <w:rPr>
          <w:lang w:eastAsia="zh-CN"/>
        </w:rPr>
        <w:t>以義相</w:t>
      </w:r>
      <w:proofErr w:type="gramStart"/>
      <w:r>
        <w:rPr>
          <w:lang w:eastAsia="zh-CN"/>
        </w:rPr>
        <w:t>屬</w:t>
      </w:r>
      <w:proofErr w:type="gramEnd"/>
      <w:r>
        <w:rPr>
          <w:lang w:eastAsia="zh-CN"/>
        </w:rPr>
        <w:t>每字之下，兼説其古</w:t>
      </w:r>
      <w:proofErr w:type="gramStart"/>
      <w:r>
        <w:rPr>
          <w:lang w:eastAsia="zh-CN"/>
        </w:rPr>
        <w:t>義古形古音</w:t>
      </w:r>
      <w:proofErr w:type="gramEnd"/>
      <w:r>
        <w:rPr>
          <w:lang w:eastAsia="zh-CN"/>
        </w:rPr>
        <w:t>。其説古義者，訓釋是也。其</w:t>
      </w:r>
      <w:proofErr w:type="gramStart"/>
      <w:r>
        <w:rPr>
          <w:lang w:eastAsia="zh-CN"/>
        </w:rPr>
        <w:t>説古形者</w:t>
      </w:r>
      <w:proofErr w:type="gramEnd"/>
      <w:r>
        <w:rPr>
          <w:lang w:eastAsia="zh-CN"/>
        </w:rPr>
        <w:t>，</w:t>
      </w:r>
      <w:proofErr w:type="gramStart"/>
      <w:r>
        <w:rPr>
          <w:lang w:eastAsia="zh-CN"/>
        </w:rPr>
        <w:t>象</w:t>
      </w:r>
      <w:proofErr w:type="gramEnd"/>
      <w:r>
        <w:rPr>
          <w:lang w:eastAsia="zh-CN"/>
        </w:rPr>
        <w:t>某</w:t>
      </w:r>
    </w:p>
    <w:p w14:paraId="2B5CCB0F" w14:textId="77777777" w:rsidR="00CC015B" w:rsidRDefault="00000000">
      <w:pPr>
        <w:rPr>
          <w:lang w:eastAsia="zh-CN"/>
        </w:rPr>
      </w:pPr>
      <w:r>
        <w:rPr>
          <w:lang w:eastAsia="zh-CN"/>
        </w:rPr>
        <w:t>形、</w:t>
      </w:r>
      <w:proofErr w:type="gramStart"/>
      <w:r>
        <w:rPr>
          <w:lang w:eastAsia="zh-CN"/>
        </w:rPr>
        <w:t>從</w:t>
      </w:r>
      <w:proofErr w:type="gramEnd"/>
      <w:r>
        <w:rPr>
          <w:lang w:eastAsia="zh-CN"/>
        </w:rPr>
        <w:t>某某聲是也。其説古音者，某聲讀若某是也。三者合，而后一字乃全。其根</w:t>
      </w:r>
      <w:proofErr w:type="gramStart"/>
      <w:r>
        <w:rPr>
          <w:lang w:eastAsia="zh-CN"/>
        </w:rPr>
        <w:t>氐</w:t>
      </w:r>
      <w:proofErr w:type="gramEnd"/>
      <w:r>
        <w:rPr>
          <w:lang w:eastAsia="zh-CN"/>
        </w:rPr>
        <w:t>經</w:t>
      </w:r>
      <w:proofErr w:type="gramStart"/>
      <w:r>
        <w:rPr>
          <w:lang w:eastAsia="zh-CN"/>
        </w:rPr>
        <w:t>傳</w:t>
      </w:r>
      <w:proofErr w:type="gramEnd"/>
    </w:p>
    <w:p w14:paraId="21E6D85E" w14:textId="77777777" w:rsidR="00CC015B" w:rsidRDefault="00000000">
      <w:pPr>
        <w:rPr>
          <w:lang w:eastAsia="zh-CN"/>
        </w:rPr>
      </w:pPr>
      <w:r>
        <w:rPr>
          <w:lang w:eastAsia="zh-CN"/>
        </w:rPr>
        <w:t>以説古義者，如</w:t>
      </w:r>
      <w:r>
        <w:rPr>
          <w:rFonts w:eastAsia="宋体" w:hint="eastAsia"/>
          <w:lang w:eastAsia="zh-CN"/>
        </w:rPr>
        <w:t>《</w:t>
      </w:r>
      <w:r>
        <w:rPr>
          <w:lang w:eastAsia="zh-CN"/>
        </w:rPr>
        <w:t>虞書</w:t>
      </w:r>
      <w:r>
        <w:rPr>
          <w:rFonts w:eastAsia="宋体" w:hint="eastAsia"/>
          <w:lang w:eastAsia="zh-CN"/>
        </w:rPr>
        <w:t>》“</w:t>
      </w:r>
      <w:r>
        <w:rPr>
          <w:lang w:eastAsia="zh-CN"/>
        </w:rPr>
        <w:t>至于岱宗祡</w:t>
      </w:r>
      <w:r>
        <w:rPr>
          <w:rFonts w:eastAsia="宋体" w:hint="eastAsia"/>
          <w:lang w:eastAsia="zh-CN"/>
        </w:rPr>
        <w:t>”</w:t>
      </w:r>
      <w:r>
        <w:rPr>
          <w:lang w:eastAsia="zh-CN"/>
        </w:rPr>
        <w:t>、</w:t>
      </w:r>
      <w:r>
        <w:rPr>
          <w:rFonts w:eastAsia="宋体" w:hint="eastAsia"/>
          <w:lang w:eastAsia="zh-CN"/>
        </w:rPr>
        <w:t>《</w:t>
      </w:r>
      <w:r>
        <w:rPr>
          <w:lang w:eastAsia="zh-CN"/>
        </w:rPr>
        <w:t>詩</w:t>
      </w:r>
      <w:r>
        <w:rPr>
          <w:rFonts w:eastAsia="宋体" w:hint="eastAsia"/>
          <w:lang w:eastAsia="zh-CN"/>
        </w:rPr>
        <w:t>》“</w:t>
      </w:r>
      <w:r>
        <w:rPr>
          <w:lang w:eastAsia="zh-CN"/>
        </w:rPr>
        <w:t>祝祭于鬃</w:t>
      </w:r>
      <w:r>
        <w:rPr>
          <w:rFonts w:eastAsia="宋体" w:hint="eastAsia"/>
          <w:lang w:eastAsia="zh-CN"/>
        </w:rPr>
        <w:t>”</w:t>
      </w:r>
      <w:r>
        <w:rPr>
          <w:lang w:eastAsia="zh-CN"/>
        </w:rPr>
        <w:t>，此説字之本義也。</w:t>
      </w:r>
      <w:r>
        <w:rPr>
          <w:rFonts w:eastAsia="宋体" w:hint="eastAsia"/>
          <w:lang w:eastAsia="zh-CN"/>
        </w:rPr>
        <w:t>《</w:t>
      </w:r>
      <w:r>
        <w:rPr>
          <w:lang w:eastAsia="zh-CN"/>
        </w:rPr>
        <w:t>商書</w:t>
      </w:r>
      <w:r>
        <w:rPr>
          <w:rFonts w:eastAsia="宋体" w:hint="eastAsia"/>
          <w:lang w:eastAsia="zh-CN"/>
        </w:rPr>
        <w:t>》“</w:t>
      </w:r>
      <w:r>
        <w:rPr>
          <w:lang w:eastAsia="zh-CN"/>
        </w:rPr>
        <w:t>無有作</w:t>
      </w:r>
    </w:p>
    <w:p w14:paraId="3007406D" w14:textId="77777777" w:rsidR="00CC015B" w:rsidRDefault="00000000">
      <w:pPr>
        <w:rPr>
          <w:lang w:eastAsia="zh-CN"/>
        </w:rPr>
      </w:pPr>
      <w:r>
        <w:rPr>
          <w:lang w:eastAsia="zh-CN"/>
        </w:rPr>
        <w:t>妀</w:t>
      </w:r>
      <w:proofErr w:type="gramStart"/>
      <w:r>
        <w:rPr>
          <w:rFonts w:eastAsia="宋体" w:hint="eastAsia"/>
          <w:lang w:eastAsia="zh-CN"/>
        </w:rPr>
        <w:t>”</w:t>
      </w:r>
      <w:proofErr w:type="gramEnd"/>
      <w:r>
        <w:rPr>
          <w:lang w:eastAsia="zh-CN"/>
        </w:rPr>
        <w:t>、</w:t>
      </w:r>
      <w:r>
        <w:rPr>
          <w:rFonts w:eastAsia="宋体" w:hint="eastAsia"/>
          <w:lang w:eastAsia="zh-CN"/>
        </w:rPr>
        <w:t>《</w:t>
      </w:r>
      <w:r>
        <w:rPr>
          <w:lang w:eastAsia="zh-CN"/>
        </w:rPr>
        <w:t>周書</w:t>
      </w:r>
      <w:r>
        <w:rPr>
          <w:rFonts w:eastAsia="宋体" w:hint="eastAsia"/>
          <w:lang w:eastAsia="zh-CN"/>
        </w:rPr>
        <w:t>》“</w:t>
      </w:r>
      <w:r>
        <w:rPr>
          <w:lang w:eastAsia="zh-CN"/>
        </w:rPr>
        <w:t>布重莫席</w:t>
      </w:r>
      <w:r>
        <w:rPr>
          <w:rFonts w:eastAsia="宋体" w:hint="eastAsia"/>
          <w:lang w:eastAsia="zh-CN"/>
        </w:rPr>
        <w:t>”</w:t>
      </w:r>
      <w:r>
        <w:rPr>
          <w:lang w:eastAsia="zh-CN"/>
        </w:rPr>
        <w:t>，此説假借此字之義也。有根</w:t>
      </w:r>
      <w:proofErr w:type="gramStart"/>
      <w:r>
        <w:rPr>
          <w:lang w:eastAsia="zh-CN"/>
        </w:rPr>
        <w:t>氐</w:t>
      </w:r>
      <w:proofErr w:type="gramEnd"/>
      <w:r>
        <w:rPr>
          <w:lang w:eastAsia="zh-CN"/>
        </w:rPr>
        <w:t>經傳以</w:t>
      </w:r>
      <w:proofErr w:type="gramStart"/>
      <w:r>
        <w:rPr>
          <w:lang w:eastAsia="zh-CN"/>
        </w:rPr>
        <w:t>説古形者</w:t>
      </w:r>
      <w:proofErr w:type="gramEnd"/>
      <w:r>
        <w:rPr>
          <w:lang w:eastAsia="zh-CN"/>
        </w:rPr>
        <w:t>，如</w:t>
      </w:r>
      <w:r>
        <w:rPr>
          <w:rFonts w:eastAsia="宋体" w:hint="eastAsia"/>
          <w:lang w:eastAsia="zh-CN"/>
        </w:rPr>
        <w:t>《</w:t>
      </w:r>
      <w:r>
        <w:rPr>
          <w:lang w:eastAsia="zh-CN"/>
        </w:rPr>
        <w:t>周易</w:t>
      </w:r>
      <w:r>
        <w:rPr>
          <w:rFonts w:eastAsia="宋体" w:hint="eastAsia"/>
          <w:lang w:eastAsia="zh-CN"/>
        </w:rPr>
        <w:t>》“</w:t>
      </w:r>
      <w:r>
        <w:rPr>
          <w:lang w:eastAsia="zh-CN"/>
        </w:rPr>
        <w:t>百榖</w:t>
      </w:r>
    </w:p>
    <w:p w14:paraId="213F6ADE" w14:textId="77777777" w:rsidR="00CC015B" w:rsidRDefault="00000000">
      <w:proofErr w:type="spellStart"/>
      <w:r>
        <w:t>草木麗于地</w:t>
      </w:r>
      <w:proofErr w:type="spellEnd"/>
      <w:proofErr w:type="gramStart"/>
      <w:r>
        <w:rPr>
          <w:rFonts w:eastAsia="宋体" w:hint="eastAsia"/>
          <w:lang w:eastAsia="zh-CN"/>
        </w:rPr>
        <w:t>”</w:t>
      </w:r>
      <w:proofErr w:type="gramEnd"/>
      <w:r>
        <w:t>，説</w:t>
      </w:r>
      <w:r>
        <w:rPr>
          <w:rFonts w:eastAsia="宋体" w:hint="eastAsia"/>
          <w:lang w:eastAsia="zh-CN"/>
        </w:rPr>
        <w:t>“</w:t>
      </w:r>
      <w:r>
        <w:t>麓</w:t>
      </w:r>
      <w:r>
        <w:rPr>
          <w:rFonts w:eastAsia="宋体" w:hint="eastAsia"/>
          <w:lang w:eastAsia="zh-CN"/>
        </w:rPr>
        <w:t>”</w:t>
      </w:r>
      <w:r>
        <w:t>從</w:t>
      </w:r>
      <w:r>
        <w:rPr>
          <w:rFonts w:eastAsia="宋体" w:hint="eastAsia"/>
          <w:lang w:eastAsia="zh-CN"/>
        </w:rPr>
        <w:t>（</w:t>
      </w:r>
      <w:r>
        <w:t>草</w:t>
      </w:r>
      <w:r>
        <w:rPr>
          <w:rFonts w:eastAsia="宋体" w:hint="eastAsia"/>
          <w:lang w:eastAsia="zh-CN"/>
        </w:rPr>
        <w:t>）【</w:t>
      </w:r>
      <w:r>
        <w:t>艸</w:t>
      </w:r>
      <w:r>
        <w:rPr>
          <w:rFonts w:eastAsia="宋体" w:hint="eastAsia"/>
          <w:lang w:eastAsia="zh-CN"/>
        </w:rPr>
        <w:t>】</w:t>
      </w:r>
      <w:r>
        <w:t>、</w:t>
      </w:r>
      <w:proofErr w:type="spellStart"/>
      <w:r>
        <w:t>麗之義</w:t>
      </w:r>
      <w:proofErr w:type="spellEnd"/>
      <w:r>
        <w:t>；</w:t>
      </w:r>
      <w:r>
        <w:rPr>
          <w:rFonts w:eastAsia="宋体" w:hint="eastAsia"/>
          <w:lang w:eastAsia="zh-CN"/>
        </w:rPr>
        <w:t>“</w:t>
      </w:r>
      <w:proofErr w:type="spellStart"/>
      <w:r>
        <w:t>豐其屋</w:t>
      </w:r>
      <w:proofErr w:type="spellEnd"/>
      <w:r>
        <w:rPr>
          <w:rFonts w:eastAsia="宋体" w:hint="eastAsia"/>
          <w:lang w:eastAsia="zh-CN"/>
        </w:rPr>
        <w:t>”</w:t>
      </w:r>
      <w:r>
        <w:t>，説</w:t>
      </w:r>
      <w:r>
        <w:rPr>
          <w:rFonts w:eastAsia="宋体" w:hint="eastAsia"/>
          <w:lang w:eastAsia="zh-CN"/>
        </w:rPr>
        <w:t>“</w:t>
      </w:r>
      <w:r>
        <w:t>寷</w:t>
      </w:r>
      <w:r>
        <w:rPr>
          <w:rFonts w:eastAsia="宋体" w:hint="eastAsia"/>
          <w:lang w:eastAsia="zh-CN"/>
        </w:rPr>
        <w:t>”</w:t>
      </w:r>
      <w:proofErr w:type="gramStart"/>
      <w:r>
        <w:t>從</w:t>
      </w:r>
      <w:proofErr w:type="gramEnd"/>
      <w:r>
        <w:t>）、</w:t>
      </w:r>
      <w:proofErr w:type="spellStart"/>
      <w:r>
        <w:t>豐之意</w:t>
      </w:r>
      <w:proofErr w:type="spellEnd"/>
      <w:r>
        <w:t>；</w:t>
      </w:r>
      <w:r>
        <w:rPr>
          <w:rFonts w:eastAsia="宋体" w:hint="eastAsia"/>
          <w:lang w:eastAsia="zh-CN"/>
        </w:rPr>
        <w:t>“</w:t>
      </w:r>
      <w:proofErr w:type="spellStart"/>
      <w:r>
        <w:t>突如其</w:t>
      </w:r>
      <w:proofErr w:type="gramStart"/>
      <w:r>
        <w:t>來</w:t>
      </w:r>
      <w:proofErr w:type="spellEnd"/>
      <w:proofErr w:type="gramEnd"/>
    </w:p>
    <w:p w14:paraId="18F39540" w14:textId="77777777" w:rsidR="00CC015B" w:rsidRDefault="00000000">
      <w:pPr>
        <w:rPr>
          <w:lang w:eastAsia="zh-CN"/>
        </w:rPr>
      </w:pPr>
      <w:r>
        <w:t>如</w:t>
      </w:r>
      <w:proofErr w:type="gramStart"/>
      <w:r>
        <w:rPr>
          <w:rFonts w:eastAsia="宋体" w:hint="eastAsia"/>
          <w:lang w:eastAsia="zh-CN"/>
        </w:rPr>
        <w:t>”</w:t>
      </w:r>
      <w:proofErr w:type="gramEnd"/>
      <w:r>
        <w:t>，説</w:t>
      </w:r>
      <w:r>
        <w:rPr>
          <w:rFonts w:eastAsia="宋体" w:hint="eastAsia"/>
          <w:lang w:eastAsia="zh-CN"/>
        </w:rPr>
        <w:t>“</w:t>
      </w:r>
      <w:r>
        <w:t>去</w:t>
      </w:r>
      <w:r>
        <w:rPr>
          <w:rFonts w:eastAsia="宋体" w:hint="eastAsia"/>
          <w:lang w:eastAsia="zh-CN"/>
        </w:rPr>
        <w:t>”</w:t>
      </w:r>
      <w:proofErr w:type="spellStart"/>
      <w:proofErr w:type="gramStart"/>
      <w:r>
        <w:t>從倒子</w:t>
      </w:r>
      <w:proofErr w:type="gramEnd"/>
      <w:r>
        <w:t>之意</w:t>
      </w:r>
      <w:proofErr w:type="spellEnd"/>
      <w:r>
        <w:t>；</w:t>
      </w:r>
      <w:r>
        <w:rPr>
          <w:rFonts w:eastAsia="宋体" w:hint="eastAsia"/>
          <w:lang w:eastAsia="zh-CN"/>
        </w:rPr>
        <w:t>“</w:t>
      </w:r>
      <w:proofErr w:type="spellStart"/>
      <w:r>
        <w:t>先庚三日</w:t>
      </w:r>
      <w:proofErr w:type="spellEnd"/>
      <w:r>
        <w:rPr>
          <w:rFonts w:eastAsia="宋体" w:hint="eastAsia"/>
          <w:lang w:eastAsia="zh-CN"/>
        </w:rPr>
        <w:t>”</w:t>
      </w:r>
      <w:r>
        <w:t>，説</w:t>
      </w:r>
      <w:r>
        <w:rPr>
          <w:rFonts w:eastAsia="宋体" w:hint="eastAsia"/>
          <w:lang w:eastAsia="zh-CN"/>
        </w:rPr>
        <w:t>“</w:t>
      </w:r>
      <w:r>
        <w:t>庸</w:t>
      </w:r>
      <w:r>
        <w:rPr>
          <w:rFonts w:eastAsia="宋体" w:hint="eastAsia"/>
          <w:lang w:eastAsia="zh-CN"/>
        </w:rPr>
        <w:t>”</w:t>
      </w:r>
      <w:proofErr w:type="spellStart"/>
      <w:proofErr w:type="gramStart"/>
      <w:r>
        <w:t>從</w:t>
      </w:r>
      <w:proofErr w:type="gramEnd"/>
      <w:r>
        <w:t>庚之意是也</w:t>
      </w:r>
      <w:proofErr w:type="spellEnd"/>
      <w:r>
        <w:t>。</w:t>
      </w:r>
      <w:r>
        <w:rPr>
          <w:lang w:eastAsia="zh-CN"/>
        </w:rPr>
        <w:t>有根</w:t>
      </w:r>
      <w:proofErr w:type="gramStart"/>
      <w:r>
        <w:rPr>
          <w:lang w:eastAsia="zh-CN"/>
        </w:rPr>
        <w:t>氐</w:t>
      </w:r>
      <w:proofErr w:type="gramEnd"/>
      <w:r>
        <w:rPr>
          <w:lang w:eastAsia="zh-CN"/>
        </w:rPr>
        <w:t>經</w:t>
      </w:r>
      <w:proofErr w:type="gramStart"/>
      <w:r>
        <w:rPr>
          <w:lang w:eastAsia="zh-CN"/>
        </w:rPr>
        <w:t>傳</w:t>
      </w:r>
      <w:proofErr w:type="gramEnd"/>
      <w:r>
        <w:rPr>
          <w:lang w:eastAsia="zh-CN"/>
        </w:rPr>
        <w:t>以説古音者</w:t>
      </w:r>
    </w:p>
    <w:p w14:paraId="53B1807B" w14:textId="77777777" w:rsidR="00CC015B" w:rsidRDefault="00000000">
      <w:pPr>
        <w:rPr>
          <w:lang w:eastAsia="zh-CN"/>
        </w:rPr>
      </w:pPr>
      <w:r>
        <w:rPr>
          <w:lang w:eastAsia="zh-CN"/>
        </w:rPr>
        <w:t>如</w:t>
      </w:r>
      <w:r>
        <w:rPr>
          <w:rFonts w:eastAsia="宋体" w:hint="eastAsia"/>
          <w:lang w:eastAsia="zh-CN"/>
        </w:rPr>
        <w:t>“</w:t>
      </w:r>
      <w:r>
        <w:rPr>
          <w:lang w:eastAsia="zh-CN"/>
        </w:rPr>
        <w:t>奯讀若施</w:t>
      </w:r>
      <w:proofErr w:type="gramStart"/>
      <w:r>
        <w:rPr>
          <w:lang w:eastAsia="zh-CN"/>
        </w:rPr>
        <w:t>罟濊濊</w:t>
      </w:r>
      <w:proofErr w:type="gramEnd"/>
      <w:r>
        <w:rPr>
          <w:rFonts w:eastAsia="宋体" w:hint="eastAsia"/>
          <w:lang w:eastAsia="zh-CN"/>
        </w:rPr>
        <w:t>”</w:t>
      </w:r>
      <w:r>
        <w:rPr>
          <w:lang w:eastAsia="zh-CN"/>
        </w:rPr>
        <w:t>，原脱</w:t>
      </w:r>
      <w:r>
        <w:rPr>
          <w:rFonts w:eastAsia="宋体" w:hint="eastAsia"/>
          <w:lang w:eastAsia="zh-CN"/>
        </w:rPr>
        <w:t>“</w:t>
      </w:r>
      <w:r>
        <w:rPr>
          <w:lang w:eastAsia="zh-CN"/>
        </w:rPr>
        <w:t>施</w:t>
      </w:r>
      <w:r>
        <w:rPr>
          <w:rFonts w:eastAsia="宋体" w:hint="eastAsia"/>
          <w:lang w:eastAsia="zh-CN"/>
        </w:rPr>
        <w:t>”</w:t>
      </w:r>
      <w:r>
        <w:rPr>
          <w:lang w:eastAsia="zh-CN"/>
        </w:rPr>
        <w:t>字，今</w:t>
      </w:r>
      <w:proofErr w:type="gramStart"/>
      <w:r>
        <w:rPr>
          <w:lang w:eastAsia="zh-CN"/>
        </w:rPr>
        <w:t>據</w:t>
      </w:r>
      <w:proofErr w:type="gramEnd"/>
      <w:r>
        <w:rPr>
          <w:rFonts w:eastAsia="宋体" w:hint="eastAsia"/>
          <w:lang w:eastAsia="zh-CN"/>
        </w:rPr>
        <w:t>《</w:t>
      </w:r>
      <w:r>
        <w:rPr>
          <w:lang w:eastAsia="zh-CN"/>
        </w:rPr>
        <w:t>説文</w:t>
      </w:r>
      <w:r>
        <w:rPr>
          <w:rFonts w:eastAsia="宋体" w:hint="eastAsia"/>
          <w:lang w:eastAsia="zh-CN"/>
        </w:rPr>
        <w:t>》</w:t>
      </w:r>
      <w:r>
        <w:rPr>
          <w:lang w:eastAsia="zh-CN"/>
        </w:rPr>
        <w:t>補。</w:t>
      </w:r>
      <w:r>
        <w:rPr>
          <w:rFonts w:eastAsia="宋体" w:hint="eastAsia"/>
          <w:lang w:eastAsia="zh-CN"/>
        </w:rPr>
        <w:t>“</w:t>
      </w:r>
      <w:r>
        <w:rPr>
          <w:lang w:eastAsia="zh-CN"/>
        </w:rPr>
        <w:t>㚕讀若予違女</w:t>
      </w:r>
      <w:proofErr w:type="gramStart"/>
      <w:r>
        <w:rPr>
          <w:lang w:eastAsia="zh-CN"/>
        </w:rPr>
        <w:t>弼</w:t>
      </w:r>
      <w:proofErr w:type="gramEnd"/>
      <w:r>
        <w:rPr>
          <w:rFonts w:eastAsia="宋体" w:hint="eastAsia"/>
          <w:lang w:eastAsia="zh-CN"/>
        </w:rPr>
        <w:t>”</w:t>
      </w:r>
      <w:r>
        <w:rPr>
          <w:lang w:eastAsia="zh-CN"/>
        </w:rPr>
        <w:t>是也。成</w:t>
      </w:r>
      <w:r>
        <w:rPr>
          <w:rFonts w:eastAsia="宋体" w:hint="eastAsia"/>
          <w:lang w:eastAsia="zh-CN"/>
        </w:rPr>
        <w:t>《</w:t>
      </w:r>
      <w:r>
        <w:rPr>
          <w:lang w:eastAsia="zh-CN"/>
        </w:rPr>
        <w:t>説文解字注</w:t>
      </w:r>
      <w:r>
        <w:rPr>
          <w:rFonts w:eastAsia="宋体" w:hint="eastAsia"/>
          <w:lang w:eastAsia="zh-CN"/>
        </w:rPr>
        <w:t>》</w:t>
      </w:r>
      <w:r>
        <w:rPr>
          <w:lang w:eastAsia="zh-CN"/>
        </w:rPr>
        <w:t>三</w:t>
      </w:r>
    </w:p>
    <w:p w14:paraId="5B9ACC6B" w14:textId="77777777" w:rsidR="00CC015B" w:rsidRDefault="00000000">
      <w:pPr>
        <w:rPr>
          <w:lang w:eastAsia="zh-CN"/>
        </w:rPr>
      </w:pPr>
      <w:r>
        <w:rPr>
          <w:lang w:eastAsia="zh-CN"/>
        </w:rPr>
        <w:t>十卷。謂韵之立也，與文字俱起。文字未有而部分立，故有字即有所歸，有物斯有名，有</w:t>
      </w:r>
    </w:p>
    <w:p w14:paraId="5CA107A0" w14:textId="77777777" w:rsidR="00CC015B" w:rsidRDefault="00000000">
      <w:proofErr w:type="spellStart"/>
      <w:r>
        <w:t>名斯有字，有字象形、指事而字形立</w:t>
      </w:r>
      <w:proofErr w:type="spellEnd"/>
      <w:proofErr w:type="gramStart"/>
      <w:r>
        <w:t>。</w:t>
      </w:r>
      <w:r>
        <w:rPr>
          <w:rFonts w:eastAsia="宋体" w:hint="eastAsia"/>
          <w:lang w:eastAsia="zh-CN"/>
        </w:rPr>
        <w:t>“</w:t>
      </w:r>
      <w:proofErr w:type="spellStart"/>
      <w:proofErr w:type="gramEnd"/>
      <w:r>
        <w:t>指事</w:t>
      </w:r>
      <w:proofErr w:type="spellEnd"/>
      <w:r>
        <w:rPr>
          <w:rFonts w:eastAsia="宋体" w:hint="eastAsia"/>
          <w:lang w:eastAsia="zh-CN"/>
        </w:rPr>
        <w:t>”</w:t>
      </w:r>
      <w:proofErr w:type="spellStart"/>
      <w:r>
        <w:t>原譌</w:t>
      </w:r>
      <w:proofErr w:type="spellEnd"/>
      <w:r>
        <w:rPr>
          <w:rFonts w:eastAsia="宋体" w:hint="eastAsia"/>
          <w:lang w:eastAsia="zh-CN"/>
        </w:rPr>
        <w:t>“</w:t>
      </w:r>
      <w:proofErr w:type="spellStart"/>
      <w:r>
        <w:t>指字</w:t>
      </w:r>
      <w:proofErr w:type="spellEnd"/>
      <w:r>
        <w:rPr>
          <w:rFonts w:eastAsia="宋体" w:hint="eastAsia"/>
          <w:lang w:eastAsia="zh-CN"/>
        </w:rPr>
        <w:t>”</w:t>
      </w:r>
      <w:r>
        <w:t>，</w:t>
      </w:r>
      <w:proofErr w:type="spellStart"/>
      <w:r>
        <w:t>今以意改。形立，其聲必有所歸之部</w:t>
      </w:r>
      <w:proofErr w:type="spellEnd"/>
      <w:r>
        <w:t>。</w:t>
      </w:r>
    </w:p>
    <w:p w14:paraId="28AE6E67" w14:textId="77777777" w:rsidR="00CC015B" w:rsidRDefault="00000000">
      <w:proofErr w:type="spellStart"/>
      <w:r>
        <w:t>以形益形曰會意，而字形滋。以聲益形曰諧聲，而字形益滋，其聲必有所歸之部</w:t>
      </w:r>
      <w:proofErr w:type="spellEnd"/>
      <w:r>
        <w:t>。</w:t>
      </w:r>
      <w:r>
        <w:rPr>
          <w:rFonts w:eastAsia="宋体" w:hint="eastAsia"/>
          <w:lang w:eastAsia="zh-CN"/>
        </w:rPr>
        <w:t>《</w:t>
      </w:r>
      <w:proofErr w:type="spellStart"/>
      <w:r>
        <w:t>周官</w:t>
      </w:r>
      <w:proofErr w:type="spellEnd"/>
    </w:p>
    <w:p w14:paraId="46CE20C3" w14:textId="77777777" w:rsidR="00CC015B" w:rsidRDefault="00000000">
      <w:r>
        <w:t>經</w:t>
      </w:r>
      <w:proofErr w:type="gramStart"/>
      <w:r>
        <w:rPr>
          <w:rFonts w:eastAsia="宋体" w:hint="eastAsia"/>
          <w:lang w:eastAsia="zh-CN"/>
        </w:rPr>
        <w:t>》</w:t>
      </w:r>
      <w:proofErr w:type="spellStart"/>
      <w:proofErr w:type="gramEnd"/>
      <w:r>
        <w:t>達之諭之，</w:t>
      </w:r>
      <w:proofErr w:type="gramStart"/>
      <w:r>
        <w:t>保氏教之</w:t>
      </w:r>
      <w:proofErr w:type="gramEnd"/>
      <w:r>
        <w:t>，十年就傅而學。蓋必有部分之</w:t>
      </w:r>
      <w:proofErr w:type="gramStart"/>
      <w:r>
        <w:t>書</w:t>
      </w:r>
      <w:proofErr w:type="gramEnd"/>
      <w:r>
        <w:t>達于天下，是以</w:t>
      </w:r>
      <w:proofErr w:type="spellEnd"/>
      <w:r>
        <w:rPr>
          <w:rFonts w:eastAsia="宋体" w:hint="eastAsia"/>
          <w:lang w:eastAsia="zh-CN"/>
        </w:rPr>
        <w:t>《</w:t>
      </w:r>
      <w:proofErr w:type="spellStart"/>
      <w:r>
        <w:t>詩三百</w:t>
      </w:r>
      <w:proofErr w:type="spellEnd"/>
      <w:r>
        <w:rPr>
          <w:rFonts w:eastAsia="宋体" w:hint="eastAsia"/>
          <w:lang w:eastAsia="zh-CN"/>
        </w:rPr>
        <w:t>》</w:t>
      </w:r>
      <w:proofErr w:type="spellStart"/>
      <w:r>
        <w:t>自商</w:t>
      </w:r>
      <w:proofErr w:type="spellEnd"/>
    </w:p>
    <w:p w14:paraId="6CCBAD48" w14:textId="77777777" w:rsidR="00CC015B" w:rsidRDefault="00000000">
      <w:pPr>
        <w:rPr>
          <w:lang w:eastAsia="zh-CN"/>
        </w:rPr>
      </w:pPr>
      <w:r>
        <w:rPr>
          <w:lang w:eastAsia="zh-CN"/>
        </w:rPr>
        <w:t>迄于東周自天子達于田夫野婦其韵部無不同者。秦火而</w:t>
      </w:r>
      <w:proofErr w:type="gramStart"/>
      <w:r>
        <w:rPr>
          <w:lang w:eastAsia="zh-CN"/>
        </w:rPr>
        <w:t>後</w:t>
      </w:r>
      <w:proofErr w:type="gramEnd"/>
      <w:r>
        <w:rPr>
          <w:lang w:eastAsia="zh-CN"/>
        </w:rPr>
        <w:t>部分之</w:t>
      </w:r>
      <w:proofErr w:type="gramStart"/>
      <w:r>
        <w:rPr>
          <w:lang w:eastAsia="zh-CN"/>
        </w:rPr>
        <w:t>書</w:t>
      </w:r>
      <w:proofErr w:type="gramEnd"/>
      <w:r>
        <w:rPr>
          <w:lang w:eastAsia="zh-CN"/>
        </w:rPr>
        <w:t>亡。今据</w:t>
      </w:r>
      <w:proofErr w:type="gramStart"/>
      <w:r>
        <w:rPr>
          <w:rFonts w:eastAsia="宋体" w:hint="eastAsia"/>
          <w:lang w:eastAsia="zh-CN"/>
        </w:rPr>
        <w:t>《</w:t>
      </w:r>
      <w:proofErr w:type="gramEnd"/>
      <w:r>
        <w:rPr>
          <w:lang w:eastAsia="zh-CN"/>
        </w:rPr>
        <w:t>三百</w:t>
      </w:r>
    </w:p>
    <w:p w14:paraId="5CC39831" w14:textId="77777777" w:rsidR="00CC015B" w:rsidRDefault="00000000">
      <w:pPr>
        <w:rPr>
          <w:lang w:eastAsia="zh-CN"/>
        </w:rPr>
      </w:pPr>
      <w:r>
        <w:rPr>
          <w:lang w:eastAsia="zh-CN"/>
        </w:rPr>
        <w:t>篇</w:t>
      </w:r>
      <w:proofErr w:type="gramStart"/>
      <w:r>
        <w:rPr>
          <w:rFonts w:eastAsia="宋体" w:hint="eastAsia"/>
          <w:lang w:eastAsia="zh-CN"/>
        </w:rPr>
        <w:t>》</w:t>
      </w:r>
      <w:proofErr w:type="gramEnd"/>
      <w:r>
        <w:rPr>
          <w:lang w:eastAsia="zh-CN"/>
        </w:rPr>
        <w:t>所</w:t>
      </w:r>
      <w:proofErr w:type="gramStart"/>
      <w:r>
        <w:rPr>
          <w:lang w:eastAsia="zh-CN"/>
        </w:rPr>
        <w:t>同韵字立</w:t>
      </w:r>
      <w:proofErr w:type="gramEnd"/>
      <w:r>
        <w:rPr>
          <w:lang w:eastAsia="zh-CN"/>
        </w:rPr>
        <w:t>之部分，以求其轉注、假借，成</w:t>
      </w:r>
      <w:r>
        <w:rPr>
          <w:rFonts w:eastAsia="宋体" w:hint="eastAsia"/>
          <w:lang w:eastAsia="zh-CN"/>
        </w:rPr>
        <w:t>《</w:t>
      </w:r>
      <w:r>
        <w:rPr>
          <w:lang w:eastAsia="zh-CN"/>
        </w:rPr>
        <w:t>六書音韵十七部</w:t>
      </w:r>
      <w:r>
        <w:rPr>
          <w:rFonts w:eastAsia="宋体" w:hint="eastAsia"/>
          <w:lang w:eastAsia="zh-CN"/>
        </w:rPr>
        <w:t>》</w:t>
      </w:r>
      <w:r>
        <w:rPr>
          <w:lang w:eastAsia="zh-CN"/>
        </w:rPr>
        <w:t>。謂漢人注經，有讀如</w:t>
      </w:r>
    </w:p>
    <w:p w14:paraId="56B28583" w14:textId="77777777" w:rsidR="00CC015B" w:rsidRDefault="00000000">
      <w:pPr>
        <w:rPr>
          <w:lang w:eastAsia="zh-CN"/>
        </w:rPr>
      </w:pPr>
      <w:r>
        <w:rPr>
          <w:lang w:eastAsia="zh-CN"/>
        </w:rPr>
        <w:t>有讀爲，有當爲。</w:t>
      </w:r>
      <w:r>
        <w:rPr>
          <w:rFonts w:eastAsia="宋体" w:hint="eastAsia"/>
          <w:lang w:eastAsia="zh-CN"/>
        </w:rPr>
        <w:t>“</w:t>
      </w:r>
      <w:r>
        <w:rPr>
          <w:lang w:eastAsia="zh-CN"/>
        </w:rPr>
        <w:t>讀如</w:t>
      </w:r>
      <w:r>
        <w:rPr>
          <w:rFonts w:eastAsia="宋体" w:hint="eastAsia"/>
          <w:lang w:eastAsia="zh-CN"/>
        </w:rPr>
        <w:t>”</w:t>
      </w:r>
      <w:r>
        <w:rPr>
          <w:lang w:eastAsia="zh-CN"/>
        </w:rPr>
        <w:t>主于説音</w:t>
      </w:r>
      <w:r>
        <w:rPr>
          <w:rFonts w:eastAsia="宋体" w:hint="eastAsia"/>
          <w:lang w:eastAsia="zh-CN"/>
        </w:rPr>
        <w:t>“</w:t>
      </w:r>
      <w:r>
        <w:rPr>
          <w:lang w:eastAsia="zh-CN"/>
        </w:rPr>
        <w:t>讀爲</w:t>
      </w:r>
      <w:r>
        <w:rPr>
          <w:rFonts w:eastAsia="宋体" w:hint="eastAsia"/>
          <w:lang w:eastAsia="zh-CN"/>
        </w:rPr>
        <w:t>”</w:t>
      </w:r>
      <w:r>
        <w:rPr>
          <w:lang w:eastAsia="zh-CN"/>
        </w:rPr>
        <w:t>主于更字説義，</w:t>
      </w:r>
      <w:r>
        <w:rPr>
          <w:rFonts w:eastAsia="宋体" w:hint="eastAsia"/>
          <w:lang w:eastAsia="zh-CN"/>
        </w:rPr>
        <w:t>“</w:t>
      </w:r>
      <w:r>
        <w:rPr>
          <w:lang w:eastAsia="zh-CN"/>
        </w:rPr>
        <w:t>當爲</w:t>
      </w:r>
      <w:r>
        <w:rPr>
          <w:rFonts w:eastAsia="宋体" w:hint="eastAsia"/>
          <w:lang w:eastAsia="zh-CN"/>
        </w:rPr>
        <w:t>”</w:t>
      </w:r>
      <w:r>
        <w:rPr>
          <w:lang w:eastAsia="zh-CN"/>
        </w:rPr>
        <w:t>主于糾正誤字。</w:t>
      </w:r>
      <w:r>
        <w:rPr>
          <w:rFonts w:eastAsia="宋体" w:hint="eastAsia"/>
          <w:lang w:eastAsia="zh-CN"/>
        </w:rPr>
        <w:t>“</w:t>
      </w:r>
      <w:r>
        <w:rPr>
          <w:lang w:eastAsia="zh-CN"/>
        </w:rPr>
        <w:t>如</w:t>
      </w:r>
      <w:r>
        <w:rPr>
          <w:rFonts w:eastAsia="宋体" w:hint="eastAsia"/>
          <w:lang w:eastAsia="zh-CN"/>
        </w:rPr>
        <w:t>”</w:t>
      </w:r>
      <w:r>
        <w:rPr>
          <w:lang w:eastAsia="zh-CN"/>
        </w:rPr>
        <w:t>者比</w:t>
      </w:r>
    </w:p>
    <w:p w14:paraId="19B8DA25" w14:textId="77777777" w:rsidR="00CC015B" w:rsidRDefault="00000000">
      <w:pPr>
        <w:rPr>
          <w:lang w:eastAsia="zh-CN"/>
        </w:rPr>
      </w:pPr>
      <w:r>
        <w:rPr>
          <w:lang w:eastAsia="zh-CN"/>
        </w:rPr>
        <w:lastRenderedPageBreak/>
        <w:t>方之辭，</w:t>
      </w:r>
      <w:r>
        <w:rPr>
          <w:rFonts w:eastAsia="宋体" w:hint="eastAsia"/>
          <w:lang w:eastAsia="zh-CN"/>
        </w:rPr>
        <w:t>“</w:t>
      </w:r>
      <w:r>
        <w:rPr>
          <w:lang w:eastAsia="zh-CN"/>
        </w:rPr>
        <w:t>爲</w:t>
      </w:r>
      <w:r>
        <w:rPr>
          <w:rFonts w:eastAsia="宋体" w:hint="eastAsia"/>
          <w:lang w:eastAsia="zh-CN"/>
        </w:rPr>
        <w:t>”</w:t>
      </w:r>
      <w:r>
        <w:rPr>
          <w:lang w:eastAsia="zh-CN"/>
        </w:rPr>
        <w:t>者變化之辭，</w:t>
      </w:r>
      <w:r>
        <w:rPr>
          <w:rFonts w:eastAsia="宋体" w:hint="eastAsia"/>
          <w:lang w:eastAsia="zh-CN"/>
        </w:rPr>
        <w:t>“</w:t>
      </w:r>
      <w:r>
        <w:rPr>
          <w:lang w:eastAsia="zh-CN"/>
        </w:rPr>
        <w:t>當爲</w:t>
      </w:r>
      <w:r>
        <w:rPr>
          <w:rFonts w:eastAsia="宋体" w:hint="eastAsia"/>
          <w:lang w:eastAsia="zh-CN"/>
        </w:rPr>
        <w:t>”</w:t>
      </w:r>
      <w:r>
        <w:rPr>
          <w:lang w:eastAsia="zh-CN"/>
        </w:rPr>
        <w:t>者糾正之辭。</w:t>
      </w:r>
      <w:r>
        <w:rPr>
          <w:rFonts w:eastAsia="宋体" w:hint="eastAsia"/>
          <w:lang w:eastAsia="zh-CN"/>
        </w:rPr>
        <w:t>“</w:t>
      </w:r>
      <w:r>
        <w:rPr>
          <w:lang w:eastAsia="zh-CN"/>
        </w:rPr>
        <w:t>讀如</w:t>
      </w:r>
      <w:r>
        <w:rPr>
          <w:rFonts w:eastAsia="宋体" w:hint="eastAsia"/>
          <w:lang w:eastAsia="zh-CN"/>
        </w:rPr>
        <w:t>”</w:t>
      </w:r>
      <w:r>
        <w:rPr>
          <w:lang w:eastAsia="zh-CN"/>
        </w:rPr>
        <w:t>不易其字，故下文仍用經之本字</w:t>
      </w:r>
    </w:p>
    <w:p w14:paraId="639571F7" w14:textId="77777777" w:rsidR="00CC015B" w:rsidRDefault="00000000">
      <w:pPr>
        <w:rPr>
          <w:lang w:eastAsia="zh-CN"/>
        </w:rPr>
      </w:pPr>
      <w:r>
        <w:rPr>
          <w:lang w:eastAsia="zh-CN"/>
        </w:rPr>
        <w:t>【第</w:t>
      </w:r>
      <w:r>
        <w:rPr>
          <w:lang w:eastAsia="zh-CN"/>
        </w:rPr>
        <w:t>397</w:t>
      </w:r>
      <w:r>
        <w:rPr>
          <w:lang w:eastAsia="zh-CN"/>
        </w:rPr>
        <w:t>页】</w:t>
      </w:r>
    </w:p>
    <w:p w14:paraId="7741F73B" w14:textId="77777777" w:rsidR="00CC015B" w:rsidRDefault="00000000">
      <w:pPr>
        <w:rPr>
          <w:lang w:eastAsia="zh-CN"/>
        </w:rPr>
      </w:pPr>
      <w:r>
        <w:rPr>
          <w:rFonts w:eastAsia="宋体" w:hint="eastAsia"/>
          <w:lang w:eastAsia="zh-CN"/>
        </w:rPr>
        <w:t>“</w:t>
      </w:r>
      <w:r>
        <w:rPr>
          <w:lang w:eastAsia="zh-CN"/>
        </w:rPr>
        <w:t>讀爲</w:t>
      </w:r>
      <w:r>
        <w:rPr>
          <w:rFonts w:eastAsia="宋体" w:hint="eastAsia"/>
          <w:lang w:eastAsia="zh-CN"/>
        </w:rPr>
        <w:t>”</w:t>
      </w:r>
      <w:r>
        <w:rPr>
          <w:lang w:eastAsia="zh-CN"/>
        </w:rPr>
        <w:t>必易其字，故下文仍用所易之字。</w:t>
      </w:r>
      <w:r>
        <w:rPr>
          <w:rFonts w:eastAsia="宋体" w:hint="eastAsia"/>
          <w:lang w:eastAsia="zh-CN"/>
        </w:rPr>
        <w:t>《</w:t>
      </w:r>
      <w:r>
        <w:rPr>
          <w:lang w:eastAsia="zh-CN"/>
        </w:rPr>
        <w:t>説文</w:t>
      </w:r>
      <w:r>
        <w:rPr>
          <w:rFonts w:eastAsia="宋体" w:hint="eastAsia"/>
          <w:lang w:eastAsia="zh-CN"/>
        </w:rPr>
        <w:t>》</w:t>
      </w:r>
      <w:r>
        <w:rPr>
          <w:lang w:eastAsia="zh-CN"/>
        </w:rPr>
        <w:t>者，説字之</w:t>
      </w:r>
      <w:proofErr w:type="gramStart"/>
      <w:r>
        <w:rPr>
          <w:lang w:eastAsia="zh-CN"/>
        </w:rPr>
        <w:t>書</w:t>
      </w:r>
      <w:proofErr w:type="gramEnd"/>
      <w:r>
        <w:rPr>
          <w:lang w:eastAsia="zh-CN"/>
        </w:rPr>
        <w:t>。故有讀如，無讀爲。説經</w:t>
      </w:r>
    </w:p>
    <w:p w14:paraId="38B67EDB" w14:textId="77777777" w:rsidR="00CC015B" w:rsidRDefault="00000000">
      <w:pPr>
        <w:rPr>
          <w:rFonts w:eastAsia="宋体"/>
          <w:lang w:eastAsia="zh-CN"/>
        </w:rPr>
      </w:pPr>
      <w:proofErr w:type="spellStart"/>
      <w:r>
        <w:t>之</w:t>
      </w:r>
      <w:proofErr w:type="gramStart"/>
      <w:r>
        <w:t>書</w:t>
      </w:r>
      <w:proofErr w:type="gramEnd"/>
      <w:r>
        <w:t>，則必兼斯二者成</w:t>
      </w:r>
      <w:proofErr w:type="spellEnd"/>
      <w:r>
        <w:rPr>
          <w:rFonts w:eastAsia="宋体" w:hint="eastAsia"/>
          <w:lang w:eastAsia="zh-CN"/>
        </w:rPr>
        <w:t>《</w:t>
      </w:r>
      <w:proofErr w:type="spellStart"/>
      <w:r>
        <w:t>周禮漢讀考</w:t>
      </w:r>
      <w:proofErr w:type="spellEnd"/>
      <w:r>
        <w:rPr>
          <w:rFonts w:eastAsia="宋体" w:hint="eastAsia"/>
          <w:lang w:eastAsia="zh-CN"/>
        </w:rPr>
        <w:t>》</w:t>
      </w:r>
      <w:r>
        <w:t>。</w:t>
      </w:r>
      <w:proofErr w:type="spellStart"/>
      <w:r>
        <w:t>又著</w:t>
      </w:r>
      <w:proofErr w:type="spellEnd"/>
      <w:r>
        <w:rPr>
          <w:rFonts w:eastAsia="宋体" w:hint="eastAsia"/>
          <w:lang w:eastAsia="zh-CN"/>
        </w:rPr>
        <w:t>《</w:t>
      </w:r>
      <w:proofErr w:type="spellStart"/>
      <w:r>
        <w:t>毛詩小學</w:t>
      </w:r>
      <w:proofErr w:type="spellEnd"/>
      <w:r>
        <w:rPr>
          <w:rFonts w:eastAsia="宋体" w:hint="eastAsia"/>
          <w:lang w:eastAsia="zh-CN"/>
        </w:rPr>
        <w:t>》</w:t>
      </w:r>
      <w:r>
        <w:t>、</w:t>
      </w:r>
      <w:r>
        <w:rPr>
          <w:rFonts w:eastAsia="宋体" w:hint="eastAsia"/>
          <w:lang w:eastAsia="zh-CN"/>
        </w:rPr>
        <w:t>《</w:t>
      </w:r>
      <w:proofErr w:type="spellStart"/>
      <w:r>
        <w:t>尚書譔異</w:t>
      </w:r>
      <w:proofErr w:type="spellEnd"/>
      <w:r>
        <w:rPr>
          <w:rFonts w:eastAsia="宋体" w:hint="eastAsia"/>
          <w:lang w:eastAsia="zh-CN"/>
        </w:rPr>
        <w:t>》</w:t>
      </w:r>
      <w:r>
        <w:t>、</w:t>
      </w:r>
      <w:r>
        <w:rPr>
          <w:rFonts w:eastAsia="宋体" w:hint="eastAsia"/>
          <w:lang w:eastAsia="zh-CN"/>
        </w:rPr>
        <w:t>《</w:t>
      </w:r>
      <w:proofErr w:type="spellStart"/>
      <w:r>
        <w:t>儀禮漢讀考</w:t>
      </w:r>
      <w:proofErr w:type="spellEnd"/>
      <w:r>
        <w:rPr>
          <w:rFonts w:eastAsia="宋体" w:hint="eastAsia"/>
          <w:lang w:eastAsia="zh-CN"/>
        </w:rPr>
        <w:t>》</w:t>
      </w:r>
    </w:p>
    <w:p w14:paraId="4C2D6B1A" w14:textId="77777777" w:rsidR="00CC015B" w:rsidRDefault="00000000">
      <w:r>
        <w:rPr>
          <w:rFonts w:eastAsia="宋体" w:hint="eastAsia"/>
          <w:lang w:eastAsia="zh-CN"/>
        </w:rPr>
        <w:t>《</w:t>
      </w:r>
      <w:proofErr w:type="spellStart"/>
      <w:r>
        <w:t>漢書地理志音釋</w:t>
      </w:r>
      <w:proofErr w:type="spellEnd"/>
      <w:r>
        <w:rPr>
          <w:rFonts w:eastAsia="宋体" w:hint="eastAsia"/>
          <w:lang w:eastAsia="zh-CN"/>
        </w:rPr>
        <w:t>》</w:t>
      </w:r>
      <w:r>
        <w:t>、</w:t>
      </w:r>
      <w:r>
        <w:rPr>
          <w:rFonts w:eastAsia="宋体" w:hint="eastAsia"/>
          <w:lang w:eastAsia="zh-CN"/>
        </w:rPr>
        <w:t>《</w:t>
      </w:r>
      <w:proofErr w:type="spellStart"/>
      <w:r>
        <w:t>汲古閣説文訂</w:t>
      </w:r>
      <w:proofErr w:type="spellEnd"/>
      <w:r>
        <w:rPr>
          <w:rFonts w:eastAsia="宋体" w:hint="eastAsia"/>
          <w:lang w:eastAsia="zh-CN"/>
        </w:rPr>
        <w:t>》</w:t>
      </w:r>
      <w:r>
        <w:t>、</w:t>
      </w:r>
      <w:proofErr w:type="spellStart"/>
      <w:r>
        <w:t>文集詩集，藏于家。以嘉慶二十年遘疾卒，春秋八</w:t>
      </w:r>
      <w:proofErr w:type="spellEnd"/>
    </w:p>
    <w:p w14:paraId="0572B298" w14:textId="77777777" w:rsidR="00CC015B" w:rsidRDefault="00000000">
      <w:proofErr w:type="spellStart"/>
      <w:r>
        <w:t>十有一。取于氏縣學生某女。子二：驤，國子監生。揩，縣學生。女一，適江南蘇松太兵</w:t>
      </w:r>
      <w:proofErr w:type="spellEnd"/>
    </w:p>
    <w:p w14:paraId="1C3A2526" w14:textId="77777777" w:rsidR="00CC015B" w:rsidRDefault="00000000">
      <w:proofErr w:type="spellStart"/>
      <w:r>
        <w:t>備道龔麗正。孫五美中，縣學生美度、美製、美藴、美瓛。君卒之明年，君之子葬君于</w:t>
      </w:r>
      <w:proofErr w:type="spellEnd"/>
    </w:p>
    <w:p w14:paraId="7DAFD18E" w14:textId="77777777" w:rsidR="00CC015B" w:rsidRDefault="00000000">
      <w:pPr>
        <w:rPr>
          <w:lang w:eastAsia="zh-CN"/>
        </w:rPr>
      </w:pPr>
      <w:r>
        <w:rPr>
          <w:lang w:eastAsia="zh-CN"/>
        </w:rPr>
        <w:t>某原，</w:t>
      </w:r>
      <w:proofErr w:type="gramStart"/>
      <w:r>
        <w:rPr>
          <w:lang w:eastAsia="zh-CN"/>
        </w:rPr>
        <w:t>來</w:t>
      </w:r>
      <w:proofErr w:type="gramEnd"/>
      <w:r>
        <w:rPr>
          <w:lang w:eastAsia="zh-CN"/>
        </w:rPr>
        <w:t>請銘。念孙與君爲問學交，義不敢辭。銘曰：</w:t>
      </w:r>
    </w:p>
    <w:p w14:paraId="5D0741F9" w14:textId="77777777" w:rsidR="00CC015B" w:rsidRDefault="00000000">
      <w:pPr>
        <w:rPr>
          <w:lang w:eastAsia="zh-CN"/>
        </w:rPr>
      </w:pPr>
      <w:r>
        <w:rPr>
          <w:lang w:eastAsia="zh-CN"/>
        </w:rPr>
        <w:t>曲阿之英，金山之靈。一行作吏，矻</w:t>
      </w:r>
      <w:proofErr w:type="gramStart"/>
      <w:r>
        <w:rPr>
          <w:lang w:eastAsia="zh-CN"/>
        </w:rPr>
        <w:t>矻</w:t>
      </w:r>
      <w:proofErr w:type="gramEnd"/>
      <w:r>
        <w:rPr>
          <w:lang w:eastAsia="zh-CN"/>
        </w:rPr>
        <w:t>窮經。中歲解紱，優游井里。孝友</w:t>
      </w:r>
      <w:proofErr w:type="gramStart"/>
      <w:r>
        <w:rPr>
          <w:lang w:eastAsia="zh-CN"/>
        </w:rPr>
        <w:t>睦</w:t>
      </w:r>
      <w:proofErr w:type="gramEnd"/>
      <w:r>
        <w:rPr>
          <w:lang w:eastAsia="zh-CN"/>
        </w:rPr>
        <w:t>婣，</w:t>
      </w:r>
      <w:proofErr w:type="gramStart"/>
      <w:r>
        <w:rPr>
          <w:lang w:eastAsia="zh-CN"/>
        </w:rPr>
        <w:t>壺</w:t>
      </w:r>
      <w:proofErr w:type="gramEnd"/>
      <w:r>
        <w:rPr>
          <w:lang w:eastAsia="zh-CN"/>
        </w:rPr>
        <w:t>飱</w:t>
      </w:r>
    </w:p>
    <w:p w14:paraId="7A7AE45D" w14:textId="77777777" w:rsidR="00CC015B" w:rsidRDefault="00000000">
      <w:proofErr w:type="spellStart"/>
      <w:r>
        <w:t>橐米。上規漢氏，剖燼求書。叔其遺葉，揚其墜華。以食以息，息於古人。以羕以延，延</w:t>
      </w:r>
      <w:proofErr w:type="spellEnd"/>
    </w:p>
    <w:p w14:paraId="5797CE1A" w14:textId="77777777" w:rsidR="00CC015B" w:rsidRDefault="00000000">
      <w:proofErr w:type="spellStart"/>
      <w:r>
        <w:t>于大年。飄風振林，奪我修幹。不朽有三，立言其選。覆屋若堂，巋然墓門。我銘誌之</w:t>
      </w:r>
      <w:proofErr w:type="spellEnd"/>
    </w:p>
    <w:p w14:paraId="75CAA145" w14:textId="77777777" w:rsidR="00CC015B" w:rsidRDefault="00000000">
      <w:proofErr w:type="spellStart"/>
      <w:r>
        <w:t>引翼子孫。盼遂按右文稿藏新會陳氏，亦新收得不數年者。曩日上虞羅參事擬撰</w:t>
      </w:r>
      <w:proofErr w:type="spellEnd"/>
      <w:r>
        <w:rPr>
          <w:rFonts w:eastAsia="宋体" w:hint="eastAsia"/>
          <w:lang w:eastAsia="zh-CN"/>
        </w:rPr>
        <w:t>《</w:t>
      </w:r>
      <w:r>
        <w:t>段</w:t>
      </w:r>
    </w:p>
    <w:p w14:paraId="7999CE7F" w14:textId="77777777" w:rsidR="00CC015B" w:rsidRDefault="00000000">
      <w:proofErr w:type="spellStart"/>
      <w:r>
        <w:t>若</w:t>
      </w:r>
      <w:proofErr w:type="gramStart"/>
      <w:r>
        <w:t>膺</w:t>
      </w:r>
      <w:proofErr w:type="gramEnd"/>
      <w:r>
        <w:t>年譜</w:t>
      </w:r>
      <w:proofErr w:type="spellEnd"/>
      <w:r>
        <w:rPr>
          <w:rFonts w:eastAsia="宋体" w:hint="eastAsia"/>
          <w:lang w:eastAsia="zh-CN"/>
        </w:rPr>
        <w:t>》</w:t>
      </w:r>
      <w:r>
        <w:t>，</w:t>
      </w:r>
      <w:proofErr w:type="spellStart"/>
      <w:r>
        <w:t>以未得見此銘，因致中輟。又按文中玉裁、念孫、麗正、蘇松太兵備等字均</w:t>
      </w:r>
      <w:proofErr w:type="spellEnd"/>
    </w:p>
    <w:p w14:paraId="1C93D6D9" w14:textId="77777777" w:rsidR="00CC015B" w:rsidRDefault="00000000">
      <w:proofErr w:type="spellStart"/>
      <w:r>
        <w:t>係空匡，今補出</w:t>
      </w:r>
      <w:proofErr w:type="spellEnd"/>
      <w:r>
        <w:t>。</w:t>
      </w:r>
    </w:p>
    <w:p w14:paraId="6EA60E48" w14:textId="77777777" w:rsidR="00CC015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737EDCFC" w14:textId="77777777" w:rsidR="00CC015B" w:rsidRDefault="00000000">
      <w:proofErr w:type="spellStart"/>
      <w:r>
        <w:t>文載</w:t>
      </w:r>
      <w:proofErr w:type="spellEnd"/>
      <w:r>
        <w:rPr>
          <w:rFonts w:eastAsia="宋体" w:hint="eastAsia"/>
          <w:lang w:eastAsia="zh-CN"/>
        </w:rPr>
        <w:t>《</w:t>
      </w:r>
      <w:proofErr w:type="spellStart"/>
      <w:r>
        <w:t>王石臞文集補編</w:t>
      </w:r>
      <w:proofErr w:type="spellEnd"/>
      <w:r>
        <w:rPr>
          <w:rFonts w:eastAsia="宋体" w:hint="eastAsia"/>
          <w:lang w:eastAsia="zh-CN"/>
        </w:rPr>
        <w:t>》</w:t>
      </w:r>
      <w:r>
        <w:t>，</w:t>
      </w:r>
      <w:proofErr w:type="spellStart"/>
      <w:r>
        <w:t>作</w:t>
      </w:r>
      <w:proofErr w:type="gramStart"/>
      <w:r>
        <w:t>於</w:t>
      </w:r>
      <w:proofErr w:type="gramEnd"/>
      <w:r>
        <w:t>嘉慶二十一年丙子</w:t>
      </w:r>
      <w:proofErr w:type="spellEnd"/>
    </w:p>
    <w:p w14:paraId="64F0A110" w14:textId="77777777" w:rsidR="00CC015B" w:rsidRDefault="00000000">
      <w:pPr>
        <w:rPr>
          <w:lang w:eastAsia="zh-CN"/>
        </w:rPr>
      </w:pPr>
      <w:r>
        <w:rPr>
          <w:lang w:eastAsia="zh-CN"/>
        </w:rPr>
        <w:t>【第</w:t>
      </w:r>
      <w:r>
        <w:rPr>
          <w:lang w:eastAsia="zh-CN"/>
        </w:rPr>
        <w:t>398</w:t>
      </w:r>
      <w:r>
        <w:rPr>
          <w:lang w:eastAsia="zh-CN"/>
        </w:rPr>
        <w:t>页】</w:t>
      </w:r>
    </w:p>
    <w:p w14:paraId="7E5FC3D7" w14:textId="77777777" w:rsidR="00CC015B" w:rsidRDefault="00000000">
      <w:pPr>
        <w:rPr>
          <w:lang w:eastAsia="zh-CN"/>
        </w:rPr>
      </w:pPr>
      <w:r>
        <w:rPr>
          <w:lang w:eastAsia="zh-CN"/>
        </w:rPr>
        <w:t>前嘉興府知府惠堂任君家</w:t>
      </w:r>
      <w:proofErr w:type="gramStart"/>
      <w:r>
        <w:rPr>
          <w:lang w:eastAsia="zh-CN"/>
        </w:rPr>
        <w:t>傳</w:t>
      </w:r>
      <w:proofErr w:type="gramEnd"/>
    </w:p>
    <w:p w14:paraId="3AE917ED" w14:textId="77777777" w:rsidR="00CC015B" w:rsidRDefault="00000000">
      <w:proofErr w:type="spellStart"/>
      <w:r>
        <w:t>君諱澤和，字介子，號惠堂。先世自聊城徙居息之東鄉。祖均，舉人。父鎮辰，諸生</w:t>
      </w:r>
      <w:proofErr w:type="spellEnd"/>
    </w:p>
    <w:p w14:paraId="1B47ACA7" w14:textId="77777777" w:rsidR="00CC015B" w:rsidRDefault="00000000">
      <w:proofErr w:type="spellStart"/>
      <w:r>
        <w:t>君幼嶷然如成人，作書必楷，言必莊，行立必端。知者曰</w:t>
      </w:r>
      <w:proofErr w:type="spellEnd"/>
      <w:proofErr w:type="gramStart"/>
      <w:r>
        <w:t>：</w:t>
      </w:r>
      <w:r>
        <w:rPr>
          <w:rFonts w:eastAsia="宋体" w:hint="eastAsia"/>
          <w:lang w:eastAsia="zh-CN"/>
        </w:rPr>
        <w:t>“</w:t>
      </w:r>
      <w:proofErr w:type="spellStart"/>
      <w:proofErr w:type="gramEnd"/>
      <w:r>
        <w:t>他日爲有用才，決矣</w:t>
      </w:r>
      <w:proofErr w:type="spellEnd"/>
      <w:r>
        <w:t>。</w:t>
      </w:r>
      <w:r>
        <w:rPr>
          <w:rFonts w:eastAsia="宋体" w:hint="eastAsia"/>
          <w:lang w:eastAsia="zh-CN"/>
        </w:rPr>
        <w:t>”</w:t>
      </w:r>
      <w:proofErr w:type="spellStart"/>
      <w:r>
        <w:t>十三喪</w:t>
      </w:r>
      <w:proofErr w:type="spellEnd"/>
    </w:p>
    <w:p w14:paraId="27B73612" w14:textId="77777777" w:rsidR="00CC015B" w:rsidRDefault="00000000">
      <w:proofErr w:type="spellStart"/>
      <w:r>
        <w:lastRenderedPageBreak/>
        <w:t>父，即能自教二弱弟以至有成。十八爲諸生。乾隆丁酉，充拔貢。戊申，舉于鄉。己酉</w:t>
      </w:r>
      <w:proofErr w:type="spellEnd"/>
    </w:p>
    <w:p w14:paraId="3AA21B3E" w14:textId="77777777" w:rsidR="00CC015B" w:rsidRDefault="00000000">
      <w:proofErr w:type="spellStart"/>
      <w:r>
        <w:t>成進士，選浙江新昌令。君自爲秀才，留意經濟。或言</w:t>
      </w:r>
      <w:proofErr w:type="spellEnd"/>
      <w:proofErr w:type="gramStart"/>
      <w:r>
        <w:t>：</w:t>
      </w:r>
      <w:r>
        <w:rPr>
          <w:rFonts w:eastAsia="宋体" w:hint="eastAsia"/>
          <w:lang w:eastAsia="zh-CN"/>
        </w:rPr>
        <w:t>“</w:t>
      </w:r>
      <w:proofErr w:type="spellStart"/>
      <w:proofErr w:type="gramEnd"/>
      <w:r>
        <w:t>新昌官貧，奈何</w:t>
      </w:r>
      <w:proofErr w:type="spellEnd"/>
      <w:r>
        <w:t>？</w:t>
      </w:r>
      <w:r>
        <w:rPr>
          <w:rFonts w:eastAsia="宋体" w:hint="eastAsia"/>
          <w:lang w:eastAsia="zh-CN"/>
        </w:rPr>
        <w:t>”</w:t>
      </w:r>
      <w:proofErr w:type="spellStart"/>
      <w:r>
        <w:t>則笑曰</w:t>
      </w:r>
      <w:proofErr w:type="spellEnd"/>
      <w:r>
        <w:t>：</w:t>
      </w:r>
    </w:p>
    <w:p w14:paraId="77FBF708" w14:textId="77777777" w:rsidR="00CC015B" w:rsidRDefault="00000000">
      <w:r>
        <w:rPr>
          <w:rFonts w:eastAsia="宋体" w:hint="eastAsia"/>
          <w:lang w:eastAsia="zh-CN"/>
        </w:rPr>
        <w:t>“</w:t>
      </w:r>
      <w:proofErr w:type="spellStart"/>
      <w:r>
        <w:t>官宜求富乎</w:t>
      </w:r>
      <w:proofErr w:type="spellEnd"/>
      <w:r>
        <w:t>？</w:t>
      </w:r>
      <w:r>
        <w:rPr>
          <w:rFonts w:eastAsia="宋体" w:hint="eastAsia"/>
          <w:lang w:eastAsia="zh-CN"/>
        </w:rPr>
        <w:t>”</w:t>
      </w:r>
      <w:proofErr w:type="spellStart"/>
      <w:r>
        <w:t>治新昌一年，民</w:t>
      </w:r>
      <w:proofErr w:type="gramStart"/>
      <w:r>
        <w:t>樂</w:t>
      </w:r>
      <w:proofErr w:type="gramEnd"/>
      <w:r>
        <w:t>其政。除夕有獻米</w:t>
      </w:r>
      <w:proofErr w:type="gramStart"/>
      <w:r>
        <w:t>一</w:t>
      </w:r>
      <w:proofErr w:type="gramEnd"/>
      <w:r>
        <w:t>籔者，曰</w:t>
      </w:r>
      <w:proofErr w:type="spellEnd"/>
      <w:r>
        <w:t>：</w:t>
      </w:r>
      <w:r>
        <w:rPr>
          <w:rFonts w:eastAsia="宋体" w:hint="eastAsia"/>
          <w:lang w:eastAsia="zh-CN"/>
        </w:rPr>
        <w:t>“</w:t>
      </w:r>
      <w:proofErr w:type="spellStart"/>
      <w:r>
        <w:t>非敢有獻以</w:t>
      </w:r>
      <w:proofErr w:type="gramStart"/>
      <w:r>
        <w:t>浼</w:t>
      </w:r>
      <w:proofErr w:type="gramEnd"/>
      <w:r>
        <w:t>公，聞</w:t>
      </w:r>
      <w:proofErr w:type="spellEnd"/>
    </w:p>
    <w:p w14:paraId="1840E21F" w14:textId="77777777" w:rsidR="00CC015B" w:rsidRDefault="00000000">
      <w:proofErr w:type="spellStart"/>
      <w:r>
        <w:t>公元日可且無以炊貸乎</w:t>
      </w:r>
      <w:proofErr w:type="spellEnd"/>
      <w:r>
        <w:t>？</w:t>
      </w:r>
      <w:proofErr w:type="gramStart"/>
      <w:r>
        <w:rPr>
          <w:rFonts w:eastAsia="宋体" w:hint="eastAsia"/>
          <w:lang w:eastAsia="zh-CN"/>
        </w:rPr>
        <w:t>•”</w:t>
      </w:r>
      <w:proofErr w:type="spellStart"/>
      <w:r>
        <w:t>逾日</w:t>
      </w:r>
      <w:proofErr w:type="gramEnd"/>
      <w:r>
        <w:t>，君質衣，與之直。旋權嘉善令，移海鹽令。君至，則減漕</w:t>
      </w:r>
      <w:proofErr w:type="spellEnd"/>
    </w:p>
    <w:p w14:paraId="0C2F8E9D" w14:textId="77777777" w:rsidR="00CC015B" w:rsidRDefault="00000000">
      <w:proofErr w:type="spellStart"/>
      <w:r>
        <w:t>費以蘇民困，興蔚文書院以育才，濬城河及永安湖以利舟楫且溉田。與民言造次必於孝</w:t>
      </w:r>
      <w:proofErr w:type="spellEnd"/>
    </w:p>
    <w:p w14:paraId="177EDE3A" w14:textId="77777777" w:rsidR="00CC015B" w:rsidRDefault="00000000">
      <w:proofErr w:type="spellStart"/>
      <w:r>
        <w:t>弟敦睦，士民皆鼓舞。麥頻歲雙歧，民繪圖刻石，比之黽池五瑞。戊午夏旱蝗，君步禱于</w:t>
      </w:r>
      <w:proofErr w:type="spellEnd"/>
    </w:p>
    <w:p w14:paraId="79200B98" w14:textId="77777777" w:rsidR="00CC015B" w:rsidRDefault="00000000">
      <w:proofErr w:type="spellStart"/>
      <w:r>
        <w:t>秦駐山。其夜風蓬蓬自西北來，蝗蔽天，悉入於海。風息雨大注，民歡賀之聲聞于衢梁</w:t>
      </w:r>
      <w:proofErr w:type="spellEnd"/>
    </w:p>
    <w:p w14:paraId="5D69ACB8" w14:textId="77777777" w:rsidR="00CC015B" w:rsidRDefault="00000000">
      <w:proofErr w:type="spellStart"/>
      <w:r>
        <w:t>學士同</w:t>
      </w:r>
      <w:proofErr w:type="gramStart"/>
      <w:r>
        <w:t>書</w:t>
      </w:r>
      <w:proofErr w:type="gramEnd"/>
      <w:r>
        <w:t>記其事，刻之石，即所謂</w:t>
      </w:r>
      <w:proofErr w:type="spellEnd"/>
      <w:r>
        <w:rPr>
          <w:rFonts w:eastAsia="宋体" w:hint="eastAsia"/>
          <w:lang w:eastAsia="zh-CN"/>
        </w:rPr>
        <w:t>《</w:t>
      </w:r>
      <w:proofErr w:type="spellStart"/>
      <w:r>
        <w:t>神風驅蟘記</w:t>
      </w:r>
      <w:proofErr w:type="spellEnd"/>
      <w:r>
        <w:rPr>
          <w:rFonts w:eastAsia="宋体" w:hint="eastAsia"/>
          <w:lang w:eastAsia="zh-CN"/>
        </w:rPr>
        <w:t>》</w:t>
      </w:r>
      <w:proofErr w:type="spellStart"/>
      <w:r>
        <w:t>也。是歲，浙東西多告饑，獨海鹽上稔，民</w:t>
      </w:r>
      <w:proofErr w:type="spellEnd"/>
    </w:p>
    <w:p w14:paraId="3A13FB44" w14:textId="77777777" w:rsidR="00CC015B" w:rsidRDefault="00000000">
      <w:proofErr w:type="spellStart"/>
      <w:r>
        <w:t>每食必言賴我公有此食。當是時，遠近無不知有循吏任惠堂者。尋權海寧州事，擢西防</w:t>
      </w:r>
      <w:proofErr w:type="spellEnd"/>
    </w:p>
    <w:p w14:paraId="2B9B332D" w14:textId="77777777" w:rsidR="00CC015B" w:rsidRDefault="00000000">
      <w:proofErr w:type="spellStart"/>
      <w:r>
        <w:t>同知，再擢嚴州府知府，移守嘉興。以己所以治縣者教，屬縣亦黽勉奉教。未幾，干吏議</w:t>
      </w:r>
      <w:proofErr w:type="spellEnd"/>
    </w:p>
    <w:p w14:paraId="7C070628" w14:textId="77777777" w:rsidR="00CC015B" w:rsidRDefault="00000000">
      <w:pPr>
        <w:rPr>
          <w:lang w:eastAsia="zh-CN"/>
        </w:rPr>
      </w:pPr>
      <w:r>
        <w:rPr>
          <w:lang w:eastAsia="zh-CN"/>
        </w:rPr>
        <w:t>【第</w:t>
      </w:r>
      <w:r>
        <w:rPr>
          <w:lang w:eastAsia="zh-CN"/>
        </w:rPr>
        <w:t>399</w:t>
      </w:r>
      <w:r>
        <w:rPr>
          <w:lang w:eastAsia="zh-CN"/>
        </w:rPr>
        <w:t>页】</w:t>
      </w:r>
    </w:p>
    <w:p w14:paraId="3484314E" w14:textId="77777777" w:rsidR="00CC015B" w:rsidRDefault="00000000">
      <w:pPr>
        <w:rPr>
          <w:lang w:eastAsia="zh-CN"/>
        </w:rPr>
      </w:pPr>
      <w:r>
        <w:rPr>
          <w:lang w:eastAsia="zh-CN"/>
        </w:rPr>
        <w:t>遂决意歸里，自號退盦。今上初元有詔，即</w:t>
      </w:r>
      <w:proofErr w:type="gramStart"/>
      <w:r>
        <w:rPr>
          <w:lang w:eastAsia="zh-CN"/>
        </w:rPr>
        <w:t>家起君</w:t>
      </w:r>
      <w:proofErr w:type="gramEnd"/>
      <w:r>
        <w:rPr>
          <w:lang w:eastAsia="zh-CN"/>
        </w:rPr>
        <w:t>以知州用，未補官而君卒，年七十。君</w:t>
      </w:r>
    </w:p>
    <w:p w14:paraId="4E645214" w14:textId="77777777" w:rsidR="00CC015B" w:rsidRDefault="00000000">
      <w:pPr>
        <w:rPr>
          <w:lang w:eastAsia="zh-CN"/>
        </w:rPr>
      </w:pPr>
      <w:r>
        <w:rPr>
          <w:lang w:eastAsia="zh-CN"/>
        </w:rPr>
        <w:t>在浙時，嘗四爲鄉試分校官，所取士多通顯，時謂得人。其少時，嘗</w:t>
      </w:r>
      <w:proofErr w:type="gramStart"/>
      <w:r>
        <w:rPr>
          <w:lang w:eastAsia="zh-CN"/>
        </w:rPr>
        <w:t>鬻</w:t>
      </w:r>
      <w:proofErr w:type="gramEnd"/>
      <w:r>
        <w:rPr>
          <w:lang w:eastAsia="zh-CN"/>
        </w:rPr>
        <w:t>産代伯父償官。</w:t>
      </w:r>
      <w:proofErr w:type="gramStart"/>
      <w:r>
        <w:rPr>
          <w:lang w:eastAsia="zh-CN"/>
        </w:rPr>
        <w:t>逋</w:t>
      </w:r>
      <w:proofErr w:type="gramEnd"/>
    </w:p>
    <w:p w14:paraId="79ADB3CF" w14:textId="77777777" w:rsidR="00CC015B" w:rsidRDefault="00000000">
      <w:pPr>
        <w:rPr>
          <w:lang w:eastAsia="zh-CN"/>
        </w:rPr>
      </w:pPr>
      <w:r>
        <w:rPr>
          <w:lang w:eastAsia="zh-CN"/>
        </w:rPr>
        <w:t>去官</w:t>
      </w:r>
      <w:proofErr w:type="gramStart"/>
      <w:r>
        <w:rPr>
          <w:lang w:eastAsia="zh-CN"/>
        </w:rPr>
        <w:t>後</w:t>
      </w:r>
      <w:proofErr w:type="gramEnd"/>
      <w:r>
        <w:rPr>
          <w:lang w:eastAsia="zh-CN"/>
        </w:rPr>
        <w:t>，嘗</w:t>
      </w:r>
      <w:proofErr w:type="gramStart"/>
      <w:r>
        <w:rPr>
          <w:lang w:eastAsia="zh-CN"/>
        </w:rPr>
        <w:t>讓己田四五百</w:t>
      </w:r>
      <w:proofErr w:type="gramEnd"/>
      <w:r>
        <w:rPr>
          <w:lang w:eastAsia="zh-CN"/>
        </w:rPr>
        <w:t>畝與季弟。嘗創宗祠以收族。皆可法也。子六人：</w:t>
      </w:r>
      <w:proofErr w:type="gramStart"/>
      <w:r>
        <w:rPr>
          <w:lang w:eastAsia="zh-CN"/>
        </w:rPr>
        <w:t>樹</w:t>
      </w:r>
      <w:proofErr w:type="gramEnd"/>
      <w:r>
        <w:rPr>
          <w:lang w:eastAsia="zh-CN"/>
        </w:rPr>
        <w:t>福，浙江</w:t>
      </w:r>
    </w:p>
    <w:p w14:paraId="17D817A5" w14:textId="77777777" w:rsidR="00CC015B" w:rsidRDefault="00000000">
      <w:pPr>
        <w:rPr>
          <w:lang w:eastAsia="zh-CN"/>
        </w:rPr>
      </w:pPr>
      <w:r>
        <w:rPr>
          <w:lang w:eastAsia="zh-CN"/>
        </w:rPr>
        <w:t>批驗所大使。</w:t>
      </w:r>
      <w:proofErr w:type="gramStart"/>
      <w:r>
        <w:rPr>
          <w:lang w:eastAsia="zh-CN"/>
        </w:rPr>
        <w:t>樹</w:t>
      </w:r>
      <w:proofErr w:type="gramEnd"/>
      <w:r>
        <w:rPr>
          <w:lang w:eastAsia="zh-CN"/>
        </w:rPr>
        <w:t>榮，通判。鈺，諸生，舉孝廉方正。</w:t>
      </w:r>
      <w:proofErr w:type="gramStart"/>
      <w:r>
        <w:rPr>
          <w:lang w:eastAsia="zh-CN"/>
        </w:rPr>
        <w:t>樹</w:t>
      </w:r>
      <w:proofErr w:type="gramEnd"/>
      <w:r>
        <w:rPr>
          <w:lang w:eastAsia="zh-CN"/>
        </w:rPr>
        <w:t>森，進士，户部主事。</w:t>
      </w:r>
      <w:proofErr w:type="gramStart"/>
      <w:r>
        <w:rPr>
          <w:lang w:eastAsia="zh-CN"/>
        </w:rPr>
        <w:t>樹棠</w:t>
      </w:r>
      <w:proofErr w:type="gramEnd"/>
      <w:r>
        <w:rPr>
          <w:lang w:eastAsia="zh-CN"/>
        </w:rPr>
        <w:t>，諸生</w:t>
      </w:r>
    </w:p>
    <w:p w14:paraId="580FC9C4" w14:textId="77777777" w:rsidR="00CC015B" w:rsidRDefault="00000000">
      <w:pPr>
        <w:rPr>
          <w:lang w:eastAsia="zh-CN"/>
        </w:rPr>
      </w:pPr>
      <w:proofErr w:type="gramStart"/>
      <w:r>
        <w:rPr>
          <w:lang w:eastAsia="zh-CN"/>
        </w:rPr>
        <w:t>樹</w:t>
      </w:r>
      <w:proofErr w:type="gramEnd"/>
      <w:r>
        <w:rPr>
          <w:lang w:eastAsia="zh-CN"/>
        </w:rPr>
        <w:t>三。孙十一人，長爲琦，舉于鄉，時君猶及見之。舊史氏曰：余</w:t>
      </w:r>
      <w:proofErr w:type="gramStart"/>
      <w:r>
        <w:rPr>
          <w:lang w:eastAsia="zh-CN"/>
        </w:rPr>
        <w:t>曩</w:t>
      </w:r>
      <w:proofErr w:type="gramEnd"/>
      <w:r>
        <w:rPr>
          <w:lang w:eastAsia="zh-CN"/>
        </w:rPr>
        <w:t>讀</w:t>
      </w:r>
      <w:r>
        <w:rPr>
          <w:rFonts w:eastAsia="宋体" w:hint="eastAsia"/>
          <w:lang w:eastAsia="zh-CN"/>
        </w:rPr>
        <w:t>《</w:t>
      </w:r>
      <w:r>
        <w:rPr>
          <w:lang w:eastAsia="zh-CN"/>
        </w:rPr>
        <w:t>漢書</w:t>
      </w:r>
      <w:r>
        <w:rPr>
          <w:rFonts w:eastAsia="宋体" w:hint="eastAsia"/>
          <w:lang w:eastAsia="zh-CN"/>
        </w:rPr>
        <w:t>》</w:t>
      </w:r>
      <w:proofErr w:type="gramStart"/>
      <w:r>
        <w:rPr>
          <w:lang w:eastAsia="zh-CN"/>
        </w:rPr>
        <w:t>至蝗不入境</w:t>
      </w:r>
      <w:proofErr w:type="gramEnd"/>
    </w:p>
    <w:p w14:paraId="70BC4036" w14:textId="77777777" w:rsidR="00CC015B" w:rsidRDefault="00000000">
      <w:pPr>
        <w:rPr>
          <w:lang w:eastAsia="zh-CN"/>
        </w:rPr>
      </w:pPr>
      <w:r>
        <w:rPr>
          <w:lang w:eastAsia="zh-CN"/>
        </w:rPr>
        <w:t>事，心竊疑之。户口可僞增，鶡可爲鳳，</w:t>
      </w:r>
      <w:proofErr w:type="gramStart"/>
      <w:r>
        <w:rPr>
          <w:lang w:eastAsia="zh-CN"/>
        </w:rPr>
        <w:t>况</w:t>
      </w:r>
      <w:proofErr w:type="gramEnd"/>
      <w:r>
        <w:rPr>
          <w:lang w:eastAsia="zh-CN"/>
        </w:rPr>
        <w:t>蝗入境與不入境，孰畫界而</w:t>
      </w:r>
      <w:proofErr w:type="gramStart"/>
      <w:r>
        <w:rPr>
          <w:lang w:eastAsia="zh-CN"/>
        </w:rPr>
        <w:t>稽</w:t>
      </w:r>
      <w:proofErr w:type="gramEnd"/>
      <w:r>
        <w:rPr>
          <w:lang w:eastAsia="zh-CN"/>
        </w:rPr>
        <w:t>之哉？且有起</w:t>
      </w:r>
      <w:proofErr w:type="gramStart"/>
      <w:r>
        <w:rPr>
          <w:lang w:eastAsia="zh-CN"/>
        </w:rPr>
        <w:t>於</w:t>
      </w:r>
      <w:proofErr w:type="gramEnd"/>
    </w:p>
    <w:p w14:paraId="00F859EC" w14:textId="77777777" w:rsidR="00CC015B" w:rsidRDefault="00000000">
      <w:pPr>
        <w:rPr>
          <w:rFonts w:eastAsia="宋体"/>
          <w:lang w:eastAsia="zh-CN"/>
        </w:rPr>
      </w:pPr>
      <w:r>
        <w:rPr>
          <w:lang w:eastAsia="zh-CN"/>
        </w:rPr>
        <w:t>此而灾</w:t>
      </w:r>
      <w:proofErr w:type="gramStart"/>
      <w:r>
        <w:rPr>
          <w:lang w:eastAsia="zh-CN"/>
        </w:rPr>
        <w:t>於</w:t>
      </w:r>
      <w:proofErr w:type="gramEnd"/>
      <w:r>
        <w:rPr>
          <w:lang w:eastAsia="zh-CN"/>
        </w:rPr>
        <w:t>彼者，有彼此相比此灾而彼</w:t>
      </w:r>
      <w:proofErr w:type="gramStart"/>
      <w:r>
        <w:rPr>
          <w:lang w:eastAsia="zh-CN"/>
        </w:rPr>
        <w:t>不</w:t>
      </w:r>
      <w:proofErr w:type="gramEnd"/>
      <w:r>
        <w:rPr>
          <w:lang w:eastAsia="zh-CN"/>
        </w:rPr>
        <w:t>灾者，豈</w:t>
      </w:r>
      <w:proofErr w:type="gramStart"/>
      <w:r>
        <w:rPr>
          <w:lang w:eastAsia="zh-CN"/>
        </w:rPr>
        <w:t>不</w:t>
      </w:r>
      <w:proofErr w:type="gramEnd"/>
      <w:r>
        <w:rPr>
          <w:lang w:eastAsia="zh-CN"/>
        </w:rPr>
        <w:t>灾者皆有説哉？及讀</w:t>
      </w:r>
      <w:r>
        <w:rPr>
          <w:rFonts w:eastAsia="宋体" w:hint="eastAsia"/>
          <w:lang w:eastAsia="zh-CN"/>
        </w:rPr>
        <w:t>《</w:t>
      </w:r>
      <w:r>
        <w:rPr>
          <w:lang w:eastAsia="zh-CN"/>
        </w:rPr>
        <w:t>神風驅蟘記</w:t>
      </w:r>
      <w:r>
        <w:rPr>
          <w:rFonts w:eastAsia="宋体" w:hint="eastAsia"/>
          <w:lang w:eastAsia="zh-CN"/>
        </w:rPr>
        <w:t>》</w:t>
      </w:r>
    </w:p>
    <w:p w14:paraId="529E616A" w14:textId="77777777" w:rsidR="00CC015B" w:rsidRDefault="00000000">
      <w:pPr>
        <w:rPr>
          <w:lang w:eastAsia="zh-CN"/>
        </w:rPr>
      </w:pPr>
      <w:r>
        <w:rPr>
          <w:lang w:eastAsia="zh-CN"/>
        </w:rPr>
        <w:t>而信其果有是。</w:t>
      </w:r>
      <w:proofErr w:type="gramStart"/>
      <w:r>
        <w:rPr>
          <w:lang w:eastAsia="zh-CN"/>
        </w:rPr>
        <w:t>嗟</w:t>
      </w:r>
      <w:proofErr w:type="gramEnd"/>
      <w:r>
        <w:rPr>
          <w:lang w:eastAsia="zh-CN"/>
        </w:rPr>
        <w:t>乎，</w:t>
      </w:r>
      <w:proofErr w:type="gramStart"/>
      <w:r>
        <w:rPr>
          <w:lang w:eastAsia="zh-CN"/>
        </w:rPr>
        <w:t>一</w:t>
      </w:r>
      <w:proofErr w:type="gramEnd"/>
      <w:r>
        <w:rPr>
          <w:lang w:eastAsia="zh-CN"/>
        </w:rPr>
        <w:t>縣令心</w:t>
      </w:r>
      <w:proofErr w:type="gramStart"/>
      <w:r>
        <w:rPr>
          <w:lang w:eastAsia="zh-CN"/>
        </w:rPr>
        <w:t>於</w:t>
      </w:r>
      <w:proofErr w:type="gramEnd"/>
      <w:r>
        <w:rPr>
          <w:lang w:eastAsia="zh-CN"/>
        </w:rPr>
        <w:t>民，天地鬼神</w:t>
      </w:r>
      <w:proofErr w:type="gramStart"/>
      <w:r>
        <w:rPr>
          <w:lang w:eastAsia="zh-CN"/>
        </w:rPr>
        <w:t>應念赴</w:t>
      </w:r>
      <w:proofErr w:type="gramEnd"/>
      <w:r>
        <w:rPr>
          <w:lang w:eastAsia="zh-CN"/>
        </w:rPr>
        <w:t>之，如響之</w:t>
      </w:r>
      <w:proofErr w:type="gramStart"/>
      <w:r>
        <w:rPr>
          <w:lang w:eastAsia="zh-CN"/>
        </w:rPr>
        <w:t>應</w:t>
      </w:r>
      <w:proofErr w:type="gramEnd"/>
      <w:r>
        <w:rPr>
          <w:lang w:eastAsia="zh-CN"/>
        </w:rPr>
        <w:t>乎聲，</w:t>
      </w:r>
      <w:proofErr w:type="gramStart"/>
      <w:r>
        <w:rPr>
          <w:lang w:eastAsia="zh-CN"/>
        </w:rPr>
        <w:t>况</w:t>
      </w:r>
      <w:proofErr w:type="gramEnd"/>
      <w:r>
        <w:rPr>
          <w:lang w:eastAsia="zh-CN"/>
        </w:rPr>
        <w:t>事</w:t>
      </w:r>
      <w:proofErr w:type="gramStart"/>
      <w:r>
        <w:rPr>
          <w:lang w:eastAsia="zh-CN"/>
        </w:rPr>
        <w:t>權</w:t>
      </w:r>
      <w:proofErr w:type="gramEnd"/>
      <w:r>
        <w:rPr>
          <w:lang w:eastAsia="zh-CN"/>
        </w:rPr>
        <w:t>大</w:t>
      </w:r>
      <w:proofErr w:type="gramStart"/>
      <w:r>
        <w:rPr>
          <w:lang w:eastAsia="zh-CN"/>
        </w:rPr>
        <w:t>於</w:t>
      </w:r>
      <w:proofErr w:type="gramEnd"/>
      <w:r>
        <w:rPr>
          <w:lang w:eastAsia="zh-CN"/>
        </w:rPr>
        <w:t>縣</w:t>
      </w:r>
    </w:p>
    <w:p w14:paraId="210BFF92" w14:textId="77777777" w:rsidR="00CC015B" w:rsidRDefault="00000000">
      <w:proofErr w:type="spellStart"/>
      <w:r>
        <w:t>令乎？然則古人所載祥異徵應之説，必非藻飾以誣後世，天人之際信可畏也。余故詳説</w:t>
      </w:r>
      <w:proofErr w:type="spellEnd"/>
    </w:p>
    <w:p w14:paraId="64583DBB" w14:textId="77777777" w:rsidR="00CC015B" w:rsidRDefault="00000000">
      <w:proofErr w:type="spellStart"/>
      <w:r>
        <w:lastRenderedPageBreak/>
        <w:t>爲凡吏者告焉</w:t>
      </w:r>
      <w:proofErr w:type="spellEnd"/>
    </w:p>
    <w:p w14:paraId="284529E5" w14:textId="77777777" w:rsidR="00CC015B" w:rsidRDefault="00000000">
      <w:pPr>
        <w:rPr>
          <w:lang w:eastAsia="zh-CN"/>
        </w:rPr>
      </w:pPr>
      <w:r>
        <w:t>丙</w:t>
      </w:r>
      <w:r>
        <w:rPr>
          <w:rFonts w:eastAsia="宋体" w:hint="eastAsia"/>
          <w:lang w:eastAsia="zh-CN"/>
        </w:rPr>
        <w:t>（</w:t>
      </w:r>
      <w:r>
        <w:t>戊</w:t>
      </w:r>
      <w:r>
        <w:rPr>
          <w:rFonts w:eastAsia="宋体" w:hint="eastAsia"/>
          <w:lang w:eastAsia="zh-CN"/>
        </w:rPr>
        <w:t>）【</w:t>
      </w:r>
      <w:r>
        <w:t>戌</w:t>
      </w:r>
      <w:r>
        <w:rPr>
          <w:rFonts w:eastAsia="宋体" w:hint="eastAsia"/>
          <w:lang w:eastAsia="zh-CN"/>
        </w:rPr>
        <w:t>】</w:t>
      </w:r>
      <w:proofErr w:type="spellStart"/>
      <w:r>
        <w:t>三月，任農部</w:t>
      </w:r>
      <w:proofErr w:type="gramStart"/>
      <w:r>
        <w:t>樹</w:t>
      </w:r>
      <w:proofErr w:type="gramEnd"/>
      <w:r>
        <w:t>森屬予書先德家傳，因以行略來</w:t>
      </w:r>
      <w:proofErr w:type="spellEnd"/>
      <w:r>
        <w:t>。</w:t>
      </w:r>
      <w:r>
        <w:rPr>
          <w:lang w:eastAsia="zh-CN"/>
        </w:rPr>
        <w:t>余讀竟，歎曰：豈惟</w:t>
      </w:r>
    </w:p>
    <w:p w14:paraId="0064EC72" w14:textId="77777777" w:rsidR="00CC015B" w:rsidRDefault="00000000">
      <w:pPr>
        <w:rPr>
          <w:lang w:eastAsia="zh-CN"/>
        </w:rPr>
      </w:pPr>
      <w:r>
        <w:rPr>
          <w:lang w:eastAsia="zh-CN"/>
        </w:rPr>
        <w:t>惠堂太守賢，其配夏夫人亦賢者也家</w:t>
      </w:r>
      <w:proofErr w:type="gramStart"/>
      <w:r>
        <w:rPr>
          <w:lang w:eastAsia="zh-CN"/>
        </w:rPr>
        <w:t>傳</w:t>
      </w:r>
      <w:proofErr w:type="gramEnd"/>
      <w:r>
        <w:rPr>
          <w:lang w:eastAsia="zh-CN"/>
        </w:rPr>
        <w:t>之體，</w:t>
      </w:r>
      <w:proofErr w:type="gramStart"/>
      <w:r>
        <w:rPr>
          <w:lang w:eastAsia="zh-CN"/>
        </w:rPr>
        <w:t>傳</w:t>
      </w:r>
      <w:proofErr w:type="gramEnd"/>
      <w:r>
        <w:rPr>
          <w:lang w:eastAsia="zh-CN"/>
        </w:rPr>
        <w:t>其人，不能</w:t>
      </w:r>
      <w:proofErr w:type="gramStart"/>
      <w:r>
        <w:rPr>
          <w:lang w:eastAsia="zh-CN"/>
        </w:rPr>
        <w:t>書</w:t>
      </w:r>
      <w:proofErr w:type="gramEnd"/>
      <w:r>
        <w:rPr>
          <w:lang w:eastAsia="zh-CN"/>
        </w:rPr>
        <w:t>其閫内纖瑣事。顧</w:t>
      </w:r>
      <w:proofErr w:type="gramStart"/>
      <w:r>
        <w:rPr>
          <w:lang w:eastAsia="zh-CN"/>
        </w:rPr>
        <w:t>若夏</w:t>
      </w:r>
      <w:proofErr w:type="gramEnd"/>
      <w:r>
        <w:rPr>
          <w:lang w:eastAsia="zh-CN"/>
        </w:rPr>
        <w:t>夫</w:t>
      </w:r>
    </w:p>
    <w:p w14:paraId="3ACF7202" w14:textId="77777777" w:rsidR="00CC015B" w:rsidRDefault="00000000">
      <w:pPr>
        <w:rPr>
          <w:lang w:eastAsia="zh-CN"/>
        </w:rPr>
      </w:pPr>
      <w:r>
        <w:rPr>
          <w:lang w:eastAsia="zh-CN"/>
        </w:rPr>
        <w:t>人之賢，不可無</w:t>
      </w:r>
      <w:proofErr w:type="gramStart"/>
      <w:r>
        <w:rPr>
          <w:lang w:eastAsia="zh-CN"/>
        </w:rPr>
        <w:t>書</w:t>
      </w:r>
      <w:proofErr w:type="gramEnd"/>
      <w:r>
        <w:rPr>
          <w:lang w:eastAsia="zh-CN"/>
        </w:rPr>
        <w:t>，則仿古人</w:t>
      </w:r>
      <w:proofErr w:type="gramStart"/>
      <w:r>
        <w:rPr>
          <w:lang w:eastAsia="zh-CN"/>
        </w:rPr>
        <w:t>書</w:t>
      </w:r>
      <w:proofErr w:type="gramEnd"/>
      <w:r>
        <w:rPr>
          <w:lang w:eastAsia="zh-CN"/>
        </w:rPr>
        <w:t>碑陰之例，</w:t>
      </w:r>
      <w:proofErr w:type="gramStart"/>
      <w:r>
        <w:rPr>
          <w:lang w:eastAsia="zh-CN"/>
        </w:rPr>
        <w:t>書</w:t>
      </w:r>
      <w:proofErr w:type="gramEnd"/>
      <w:r>
        <w:rPr>
          <w:lang w:eastAsia="zh-CN"/>
        </w:rPr>
        <w:t>一事爲</w:t>
      </w:r>
      <w:proofErr w:type="gramStart"/>
      <w:r>
        <w:rPr>
          <w:lang w:eastAsia="zh-CN"/>
        </w:rPr>
        <w:t>世勸</w:t>
      </w:r>
      <w:proofErr w:type="gramEnd"/>
      <w:r>
        <w:rPr>
          <w:lang w:eastAsia="zh-CN"/>
        </w:rPr>
        <w:t>。有魏嫗者，其子無賴，</w:t>
      </w:r>
      <w:proofErr w:type="gramStart"/>
      <w:r>
        <w:rPr>
          <w:lang w:eastAsia="zh-CN"/>
        </w:rPr>
        <w:t>將</w:t>
      </w:r>
      <w:proofErr w:type="gramEnd"/>
      <w:r>
        <w:rPr>
          <w:lang w:eastAsia="zh-CN"/>
        </w:rPr>
        <w:t>鬻妻</w:t>
      </w:r>
    </w:p>
    <w:p w14:paraId="43559117" w14:textId="77777777" w:rsidR="00CC015B" w:rsidRDefault="00000000">
      <w:proofErr w:type="spellStart"/>
      <w:r>
        <w:t>嫗告夫人且泣。夫人亦泣急召其子責之，予錢十緡。其子亦泣妻得不鬻，遂改行。時</w:t>
      </w:r>
      <w:proofErr w:type="spellEnd"/>
    </w:p>
    <w:p w14:paraId="44AC09D4" w14:textId="77777777" w:rsidR="00CC015B" w:rsidRDefault="00000000">
      <w:pPr>
        <w:rPr>
          <w:lang w:eastAsia="zh-CN"/>
        </w:rPr>
      </w:pPr>
      <w:r>
        <w:rPr>
          <w:lang w:eastAsia="zh-CN"/>
        </w:rPr>
        <w:t>【第</w:t>
      </w:r>
      <w:r>
        <w:rPr>
          <w:lang w:eastAsia="zh-CN"/>
        </w:rPr>
        <w:t>400</w:t>
      </w:r>
      <w:r>
        <w:rPr>
          <w:lang w:eastAsia="zh-CN"/>
        </w:rPr>
        <w:t>页】</w:t>
      </w:r>
    </w:p>
    <w:p w14:paraId="1701E821" w14:textId="77777777" w:rsidR="00CC015B" w:rsidRDefault="00000000">
      <w:pPr>
        <w:rPr>
          <w:lang w:eastAsia="zh-CN"/>
        </w:rPr>
      </w:pPr>
      <w:r>
        <w:rPr>
          <w:lang w:eastAsia="zh-CN"/>
        </w:rPr>
        <w:t>農部兄弟皆未得子，其夕夫人</w:t>
      </w:r>
      <w:proofErr w:type="gramStart"/>
      <w:r>
        <w:rPr>
          <w:lang w:eastAsia="zh-CN"/>
        </w:rPr>
        <w:t>夢一姥</w:t>
      </w:r>
      <w:proofErr w:type="gramEnd"/>
      <w:r>
        <w:rPr>
          <w:rFonts w:eastAsia="宋体" w:hint="eastAsia"/>
          <w:lang w:eastAsia="zh-CN"/>
        </w:rPr>
        <w:t>【</w:t>
      </w:r>
      <w:r>
        <w:rPr>
          <w:lang w:eastAsia="zh-CN"/>
        </w:rPr>
        <w:t>授</w:t>
      </w:r>
      <w:r>
        <w:rPr>
          <w:rFonts w:eastAsia="宋体" w:hint="eastAsia"/>
          <w:lang w:eastAsia="zh-CN"/>
        </w:rPr>
        <w:t>】</w:t>
      </w:r>
      <w:proofErr w:type="gramStart"/>
      <w:r>
        <w:rPr>
          <w:lang w:eastAsia="zh-CN"/>
        </w:rPr>
        <w:t>劍</w:t>
      </w:r>
      <w:proofErr w:type="gramEnd"/>
      <w:r>
        <w:rPr>
          <w:lang w:eastAsia="zh-CN"/>
        </w:rPr>
        <w:t>小</w:t>
      </w:r>
      <w:proofErr w:type="gramStart"/>
      <w:r>
        <w:rPr>
          <w:lang w:eastAsia="zh-CN"/>
        </w:rPr>
        <w:t>兒</w:t>
      </w:r>
      <w:proofErr w:type="gramEnd"/>
      <w:r>
        <w:rPr>
          <w:lang w:eastAsia="zh-CN"/>
        </w:rPr>
        <w:t>，</w:t>
      </w:r>
      <w:r>
        <w:rPr>
          <w:rFonts w:eastAsia="宋体" w:hint="eastAsia"/>
          <w:lang w:eastAsia="zh-CN"/>
        </w:rPr>
        <w:t>（</w:t>
      </w:r>
      <w:r>
        <w:rPr>
          <w:lang w:eastAsia="zh-CN"/>
        </w:rPr>
        <w:t>授</w:t>
      </w:r>
      <w:r>
        <w:rPr>
          <w:rFonts w:eastAsia="宋体" w:hint="eastAsia"/>
          <w:lang w:eastAsia="zh-CN"/>
        </w:rPr>
        <w:t>）</w:t>
      </w:r>
      <w:r>
        <w:rPr>
          <w:lang w:eastAsia="zh-CN"/>
        </w:rPr>
        <w:t>曰是名存，爲汝孫，故爲琦小名</w:t>
      </w:r>
      <w:proofErr w:type="gramStart"/>
      <w:r>
        <w:rPr>
          <w:lang w:eastAsia="zh-CN"/>
        </w:rPr>
        <w:t>夢</w:t>
      </w:r>
      <w:proofErr w:type="gramEnd"/>
    </w:p>
    <w:p w14:paraId="3F32F2DC" w14:textId="77777777" w:rsidR="00CC015B" w:rsidRDefault="00000000">
      <w:proofErr w:type="spellStart"/>
      <w:r>
        <w:t>存云。嗟乎，惠堂爲守令，澤及於人甚溥，固宜有賢子孫。即夫人當予魏氏子錢時，豈嘗</w:t>
      </w:r>
      <w:proofErr w:type="spellEnd"/>
    </w:p>
    <w:p w14:paraId="209BB698" w14:textId="77777777" w:rsidR="00CC015B" w:rsidRDefault="00000000">
      <w:pPr>
        <w:rPr>
          <w:lang w:eastAsia="zh-CN"/>
        </w:rPr>
      </w:pPr>
      <w:r>
        <w:rPr>
          <w:lang w:eastAsia="zh-CN"/>
        </w:rPr>
        <w:t>爲得孙計者，而其</w:t>
      </w:r>
      <w:proofErr w:type="gramStart"/>
      <w:r>
        <w:rPr>
          <w:lang w:eastAsia="zh-CN"/>
        </w:rPr>
        <w:t>應</w:t>
      </w:r>
      <w:proofErr w:type="gramEnd"/>
      <w:r>
        <w:rPr>
          <w:lang w:eastAsia="zh-CN"/>
        </w:rPr>
        <w:t>之速如此。余見</w:t>
      </w:r>
      <w:proofErr w:type="gramStart"/>
      <w:r>
        <w:rPr>
          <w:lang w:eastAsia="zh-CN"/>
        </w:rPr>
        <w:t>世</w:t>
      </w:r>
      <w:proofErr w:type="gramEnd"/>
      <w:r>
        <w:rPr>
          <w:lang w:eastAsia="zh-CN"/>
        </w:rPr>
        <w:t>之爲善者，鰓</w:t>
      </w:r>
      <w:proofErr w:type="gramStart"/>
      <w:r>
        <w:rPr>
          <w:lang w:eastAsia="zh-CN"/>
        </w:rPr>
        <w:t>鰓焉若有挾</w:t>
      </w:r>
      <w:proofErr w:type="gramEnd"/>
      <w:r>
        <w:rPr>
          <w:lang w:eastAsia="zh-CN"/>
        </w:rPr>
        <w:t>以市於天，是固賢於不</w:t>
      </w:r>
    </w:p>
    <w:p w14:paraId="10B8A270" w14:textId="77777777" w:rsidR="00CC015B" w:rsidRDefault="00000000">
      <w:proofErr w:type="spellStart"/>
      <w:r>
        <w:t>爲，然其視夫人何如也？道光丙</w:t>
      </w:r>
      <w:proofErr w:type="spellEnd"/>
      <w:r>
        <w:rPr>
          <w:rFonts w:eastAsia="宋体" w:hint="eastAsia"/>
          <w:lang w:eastAsia="zh-CN"/>
        </w:rPr>
        <w:t>（</w:t>
      </w:r>
      <w:r>
        <w:t>戊</w:t>
      </w:r>
      <w:r>
        <w:rPr>
          <w:rFonts w:eastAsia="宋体" w:hint="eastAsia"/>
          <w:lang w:eastAsia="zh-CN"/>
        </w:rPr>
        <w:t>）【</w:t>
      </w:r>
      <w:r>
        <w:t>戌</w:t>
      </w:r>
      <w:r>
        <w:rPr>
          <w:rFonts w:eastAsia="宋体" w:hint="eastAsia"/>
          <w:lang w:eastAsia="zh-CN"/>
        </w:rPr>
        <w:t>】</w:t>
      </w:r>
      <w:proofErr w:type="spellStart"/>
      <w:r>
        <w:t>七月既望，莆田郭尚先書</w:t>
      </w:r>
      <w:proofErr w:type="spellEnd"/>
    </w:p>
    <w:p w14:paraId="163C6587" w14:textId="77777777" w:rsidR="00CC015B" w:rsidRDefault="00000000">
      <w:proofErr w:type="spellStart"/>
      <w:r>
        <w:t>盼遂案：吾邑任公家傳，出懷祖先生手。其妃夏夫人賢行一段</w:t>
      </w:r>
      <w:proofErr w:type="spellEnd"/>
      <w:r>
        <w:t>，</w:t>
      </w:r>
      <w:r>
        <w:rPr>
          <w:rFonts w:eastAsia="宋体" w:hint="eastAsia"/>
          <w:lang w:eastAsia="zh-CN"/>
        </w:rPr>
        <w:t>（</w:t>
      </w:r>
      <w:r>
        <w:t>則</w:t>
      </w:r>
      <w:r>
        <w:rPr>
          <w:rFonts w:eastAsia="宋体" w:hint="eastAsia"/>
          <w:lang w:eastAsia="zh-CN"/>
        </w:rPr>
        <w:t>）</w:t>
      </w:r>
      <w:proofErr w:type="spellStart"/>
      <w:r>
        <w:t>則蘭石大理</w:t>
      </w:r>
      <w:proofErr w:type="spellEnd"/>
    </w:p>
    <w:p w14:paraId="260FA06B" w14:textId="77777777" w:rsidR="00CC015B" w:rsidRDefault="00000000">
      <w:proofErr w:type="spellStart"/>
      <w:r>
        <w:t>手筆也。因王氏墨蹟本聯續書於一紙，故今仍依舊貫，以存當日之面目焉。乙亥月當頭</w:t>
      </w:r>
      <w:proofErr w:type="spellEnd"/>
    </w:p>
    <w:p w14:paraId="408A0170" w14:textId="77777777" w:rsidR="00CC015B" w:rsidRDefault="00000000">
      <w:proofErr w:type="spellStart"/>
      <w:r>
        <w:t>夜記於燕京官舍</w:t>
      </w:r>
      <w:proofErr w:type="spellEnd"/>
      <w:r>
        <w:t>。</w:t>
      </w:r>
    </w:p>
    <w:p w14:paraId="0965F3FE" w14:textId="77777777" w:rsidR="00CC015B" w:rsidRDefault="00000000">
      <w:pPr>
        <w:rPr>
          <w:rFonts w:eastAsia="宋体"/>
          <w:lang w:eastAsia="zh-CN"/>
        </w:rPr>
      </w:pPr>
      <w:proofErr w:type="spellStart"/>
      <w:r>
        <w:t>説明</w:t>
      </w:r>
      <w:proofErr w:type="spellEnd"/>
      <w:r>
        <w:rPr>
          <w:rFonts w:eastAsia="宋体" w:hint="eastAsia"/>
          <w:lang w:eastAsia="zh-CN"/>
        </w:rPr>
        <w:t>）</w:t>
      </w:r>
    </w:p>
    <w:p w14:paraId="274E03A2" w14:textId="77777777" w:rsidR="00CC015B" w:rsidRDefault="00000000">
      <w:proofErr w:type="spellStart"/>
      <w:r>
        <w:t>文載</w:t>
      </w:r>
      <w:proofErr w:type="spellEnd"/>
      <w:r>
        <w:rPr>
          <w:rFonts w:eastAsia="宋体" w:hint="eastAsia"/>
          <w:lang w:eastAsia="zh-CN"/>
        </w:rPr>
        <w:t>《</w:t>
      </w:r>
      <w:proofErr w:type="spellStart"/>
      <w:r>
        <w:t>王石臞文集補編</w:t>
      </w:r>
      <w:proofErr w:type="spellEnd"/>
      <w:r>
        <w:rPr>
          <w:rFonts w:eastAsia="宋体" w:hint="eastAsia"/>
          <w:lang w:eastAsia="zh-CN"/>
        </w:rPr>
        <w:t>》</w:t>
      </w:r>
      <w:r>
        <w:t>，</w:t>
      </w:r>
      <w:proofErr w:type="spellStart"/>
      <w:r>
        <w:t>作</w:t>
      </w:r>
      <w:proofErr w:type="gramStart"/>
      <w:r>
        <w:t>於</w:t>
      </w:r>
      <w:proofErr w:type="gramEnd"/>
      <w:r>
        <w:t>道光六年丙戌</w:t>
      </w:r>
      <w:proofErr w:type="spellEnd"/>
    </w:p>
    <w:p w14:paraId="76EE25B4" w14:textId="77777777" w:rsidR="00CC015B" w:rsidRDefault="00000000">
      <w:pPr>
        <w:rPr>
          <w:lang w:eastAsia="zh-CN"/>
        </w:rPr>
      </w:pPr>
      <w:r>
        <w:rPr>
          <w:lang w:eastAsia="zh-CN"/>
        </w:rPr>
        <w:t>【第</w:t>
      </w:r>
      <w:r>
        <w:rPr>
          <w:lang w:eastAsia="zh-CN"/>
        </w:rPr>
        <w:t>401</w:t>
      </w:r>
      <w:r>
        <w:rPr>
          <w:lang w:eastAsia="zh-CN"/>
        </w:rPr>
        <w:t>页】</w:t>
      </w:r>
    </w:p>
    <w:p w14:paraId="29297203" w14:textId="77777777" w:rsidR="00CC015B" w:rsidRDefault="00000000">
      <w:pPr>
        <w:rPr>
          <w:lang w:eastAsia="zh-CN"/>
        </w:rPr>
      </w:pPr>
      <w:r>
        <w:rPr>
          <w:lang w:eastAsia="zh-CN"/>
        </w:rPr>
        <w:t>詩文</w:t>
      </w:r>
    </w:p>
    <w:p w14:paraId="3607AE3D" w14:textId="77777777" w:rsidR="00CC015B" w:rsidRDefault="00000000">
      <w:pPr>
        <w:rPr>
          <w:lang w:eastAsia="zh-CN"/>
        </w:rPr>
      </w:pPr>
      <w:r>
        <w:rPr>
          <w:lang w:eastAsia="zh-CN"/>
        </w:rPr>
        <w:t>賦得鳴鶴警露</w:t>
      </w:r>
    </w:p>
    <w:p w14:paraId="5FB42922" w14:textId="77777777" w:rsidR="00CC015B" w:rsidRDefault="00000000">
      <w:pPr>
        <w:rPr>
          <w:lang w:eastAsia="zh-CN"/>
        </w:rPr>
      </w:pPr>
      <w:r>
        <w:rPr>
          <w:lang w:eastAsia="zh-CN"/>
        </w:rPr>
        <w:t>得</w:t>
      </w:r>
      <w:r>
        <w:rPr>
          <w:rFonts w:eastAsia="宋体" w:hint="eastAsia"/>
          <w:lang w:eastAsia="zh-CN"/>
        </w:rPr>
        <w:t>“</w:t>
      </w:r>
      <w:r>
        <w:rPr>
          <w:lang w:eastAsia="zh-CN"/>
        </w:rPr>
        <w:t>寒</w:t>
      </w:r>
      <w:r>
        <w:rPr>
          <w:rFonts w:eastAsia="宋体" w:hint="eastAsia"/>
          <w:lang w:eastAsia="zh-CN"/>
        </w:rPr>
        <w:t>”</w:t>
      </w:r>
      <w:r>
        <w:rPr>
          <w:lang w:eastAsia="zh-CN"/>
        </w:rPr>
        <w:t>字，五排八韵。</w:t>
      </w:r>
    </w:p>
    <w:p w14:paraId="1D9AE86D" w14:textId="77777777" w:rsidR="00CC015B" w:rsidRDefault="00000000">
      <w:proofErr w:type="spellStart"/>
      <w:r>
        <w:t>獨有仙禽意，偏驚零露漙。鳴皋如有警，擇地必求安。遠害心何切，防身智獨完。跡</w:t>
      </w:r>
      <w:proofErr w:type="spellEnd"/>
    </w:p>
    <w:p w14:paraId="5AD366BA" w14:textId="77777777" w:rsidR="00CC015B" w:rsidRDefault="00000000">
      <w:proofErr w:type="spellStart"/>
      <w:r>
        <w:t>移三樹逈，聲入九霄寒。雁共知秋晚，鈴同語夜闌。原評：對句欠工。清音連野畔，餘響動江</w:t>
      </w:r>
      <w:proofErr w:type="spellEnd"/>
    </w:p>
    <w:p w14:paraId="7B18D232" w14:textId="77777777" w:rsidR="00CC015B" w:rsidRDefault="00000000">
      <w:proofErr w:type="spellStart"/>
      <w:r>
        <w:t>干。草際風愈急，沙頭月未殘。天高如可聞，萬里振飛翰</w:t>
      </w:r>
      <w:proofErr w:type="spellEnd"/>
    </w:p>
    <w:p w14:paraId="0244C633" w14:textId="77777777" w:rsidR="00CC015B" w:rsidRDefault="00000000">
      <w:proofErr w:type="spellStart"/>
      <w:r>
        <w:lastRenderedPageBreak/>
        <w:t>原評：賦於諧暢中兼饒警策，詩亦清拔可觀。稍加功力，便成好手。盼遂按：右稿</w:t>
      </w:r>
      <w:proofErr w:type="spellEnd"/>
    </w:p>
    <w:p w14:paraId="237433B9" w14:textId="77777777" w:rsidR="00CC015B" w:rsidRDefault="00000000">
      <w:proofErr w:type="spellStart"/>
      <w:r>
        <w:t>見藏鹽城孫氏。字跡端楷，類出先生童年所爲塾中課藝之作。或謂評語及文中改訂之字全出諸戴氏東原，疑不</w:t>
      </w:r>
      <w:proofErr w:type="spellEnd"/>
    </w:p>
    <w:p w14:paraId="3BF10598" w14:textId="77777777" w:rsidR="00CC015B" w:rsidRDefault="00000000">
      <w:proofErr w:type="spellStart"/>
      <w:r>
        <w:t>能明，存之區蓋可也</w:t>
      </w:r>
      <w:proofErr w:type="spellEnd"/>
      <w:r>
        <w:t>。</w:t>
      </w:r>
    </w:p>
    <w:p w14:paraId="28706A58" w14:textId="77777777" w:rsidR="00CC015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7BAC6870" w14:textId="77777777" w:rsidR="00CC015B" w:rsidRDefault="00000000">
      <w:pPr>
        <w:rPr>
          <w:lang w:eastAsia="zh-CN"/>
        </w:rPr>
      </w:pPr>
      <w:r>
        <w:rPr>
          <w:lang w:eastAsia="zh-CN"/>
        </w:rPr>
        <w:t>詩載</w:t>
      </w:r>
      <w:r>
        <w:rPr>
          <w:rFonts w:eastAsia="宋体" w:hint="eastAsia"/>
          <w:lang w:eastAsia="zh-CN"/>
        </w:rPr>
        <w:t>《</w:t>
      </w:r>
      <w:r>
        <w:rPr>
          <w:lang w:eastAsia="zh-CN"/>
        </w:rPr>
        <w:t>王石臞文集補編</w:t>
      </w:r>
      <w:r>
        <w:rPr>
          <w:rFonts w:eastAsia="宋体" w:hint="eastAsia"/>
          <w:lang w:eastAsia="zh-CN"/>
        </w:rPr>
        <w:t>》</w:t>
      </w:r>
      <w:r>
        <w:rPr>
          <w:lang w:eastAsia="zh-CN"/>
        </w:rPr>
        <w:t>、</w:t>
      </w:r>
      <w:r>
        <w:rPr>
          <w:rFonts w:eastAsia="宋体" w:hint="eastAsia"/>
          <w:lang w:eastAsia="zh-CN"/>
        </w:rPr>
        <w:t>《</w:t>
      </w:r>
      <w:r>
        <w:rPr>
          <w:lang w:eastAsia="zh-CN"/>
        </w:rPr>
        <w:t>昭代經師手簡</w:t>
      </w:r>
      <w:r>
        <w:rPr>
          <w:rFonts w:eastAsia="宋体" w:hint="eastAsia"/>
          <w:lang w:eastAsia="zh-CN"/>
        </w:rPr>
        <w:t>》</w:t>
      </w:r>
      <w:r>
        <w:rPr>
          <w:lang w:eastAsia="zh-CN"/>
        </w:rPr>
        <w:t>，彼此僅少</w:t>
      </w:r>
      <w:proofErr w:type="gramStart"/>
      <w:r>
        <w:rPr>
          <w:lang w:eastAsia="zh-CN"/>
        </w:rPr>
        <w:t>數</w:t>
      </w:r>
      <w:proofErr w:type="gramEnd"/>
      <w:r>
        <w:rPr>
          <w:lang w:eastAsia="zh-CN"/>
        </w:rPr>
        <w:t>字體不同，如</w:t>
      </w:r>
      <w:r>
        <w:rPr>
          <w:rFonts w:eastAsia="宋体" w:hint="eastAsia"/>
          <w:lang w:eastAsia="zh-CN"/>
        </w:rPr>
        <w:t>“</w:t>
      </w:r>
      <w:r>
        <w:rPr>
          <w:lang w:eastAsia="zh-CN"/>
        </w:rPr>
        <w:t>樹逈</w:t>
      </w:r>
      <w:r>
        <w:rPr>
          <w:rFonts w:eastAsia="宋体" w:hint="eastAsia"/>
          <w:lang w:eastAsia="zh-CN"/>
        </w:rPr>
        <w:t>”《</w:t>
      </w:r>
      <w:r>
        <w:rPr>
          <w:lang w:eastAsia="zh-CN"/>
        </w:rPr>
        <w:t>手簡</w:t>
      </w:r>
      <w:r>
        <w:rPr>
          <w:rFonts w:eastAsia="宋体" w:hint="eastAsia"/>
          <w:lang w:eastAsia="zh-CN"/>
        </w:rPr>
        <w:t>》</w:t>
      </w:r>
      <w:r>
        <w:rPr>
          <w:lang w:eastAsia="zh-CN"/>
        </w:rPr>
        <w:t>作</w:t>
      </w:r>
      <w:r>
        <w:rPr>
          <w:rFonts w:eastAsia="宋体" w:hint="eastAsia"/>
          <w:lang w:eastAsia="zh-CN"/>
        </w:rPr>
        <w:t>“</w:t>
      </w:r>
      <w:r>
        <w:rPr>
          <w:lang w:eastAsia="zh-CN"/>
        </w:rPr>
        <w:t>橱迥</w:t>
      </w:r>
      <w:r>
        <w:rPr>
          <w:rFonts w:eastAsia="宋体" w:hint="eastAsia"/>
          <w:lang w:eastAsia="zh-CN"/>
        </w:rPr>
        <w:t>”</w:t>
      </w:r>
      <w:r>
        <w:rPr>
          <w:lang w:eastAsia="zh-CN"/>
        </w:rPr>
        <w:t>，</w:t>
      </w:r>
      <w:r>
        <w:rPr>
          <w:rFonts w:eastAsia="宋体" w:hint="eastAsia"/>
          <w:lang w:eastAsia="zh-CN"/>
        </w:rPr>
        <w:t>“</w:t>
      </w:r>
      <w:r>
        <w:rPr>
          <w:lang w:eastAsia="zh-CN"/>
        </w:rPr>
        <w:t>對</w:t>
      </w:r>
    </w:p>
    <w:p w14:paraId="202F92EA" w14:textId="77777777" w:rsidR="00CC015B" w:rsidRDefault="00000000">
      <w:proofErr w:type="spellStart"/>
      <w:r>
        <w:t>句欠工</w:t>
      </w:r>
      <w:proofErr w:type="spellEnd"/>
      <w:proofErr w:type="gramStart"/>
      <w:r>
        <w:rPr>
          <w:rFonts w:eastAsia="宋体" w:hint="eastAsia"/>
          <w:lang w:eastAsia="zh-CN"/>
        </w:rPr>
        <w:t>”</w:t>
      </w:r>
      <w:proofErr w:type="spellStart"/>
      <w:proofErr w:type="gramEnd"/>
      <w:r>
        <w:t>四字在</w:t>
      </w:r>
      <w:proofErr w:type="spellEnd"/>
      <w:r>
        <w:rPr>
          <w:rFonts w:eastAsia="宋体" w:hint="eastAsia"/>
          <w:lang w:eastAsia="zh-CN"/>
        </w:rPr>
        <w:t>“</w:t>
      </w:r>
      <w:proofErr w:type="spellStart"/>
      <w:r>
        <w:t>鈴同雨</w:t>
      </w:r>
      <w:proofErr w:type="spellEnd"/>
      <w:r>
        <w:rPr>
          <w:rFonts w:eastAsia="宋体" w:hint="eastAsia"/>
          <w:lang w:eastAsia="zh-CN"/>
        </w:rPr>
        <w:t>”</w:t>
      </w:r>
      <w:proofErr w:type="spellStart"/>
      <w:r>
        <w:t>三字右側，評語中</w:t>
      </w:r>
      <w:proofErr w:type="spellEnd"/>
      <w:r>
        <w:rPr>
          <w:rFonts w:eastAsia="宋体" w:hint="eastAsia"/>
          <w:lang w:eastAsia="zh-CN"/>
        </w:rPr>
        <w:t>“</w:t>
      </w:r>
      <w:r>
        <w:t>策</w:t>
      </w:r>
      <w:r>
        <w:rPr>
          <w:rFonts w:eastAsia="宋体" w:hint="eastAsia"/>
          <w:lang w:eastAsia="zh-CN"/>
        </w:rPr>
        <w:t>”</w:t>
      </w:r>
      <w:r>
        <w:t>作</w:t>
      </w:r>
      <w:r>
        <w:rPr>
          <w:rFonts w:eastAsia="宋体" w:hint="eastAsia"/>
          <w:lang w:eastAsia="zh-CN"/>
        </w:rPr>
        <w:t>“</w:t>
      </w:r>
      <w:r>
        <w:t>筞</w:t>
      </w:r>
      <w:r>
        <w:rPr>
          <w:rFonts w:eastAsia="宋体" w:hint="eastAsia"/>
          <w:lang w:eastAsia="zh-CN"/>
        </w:rPr>
        <w:t>”</w:t>
      </w:r>
      <w:proofErr w:type="spellStart"/>
      <w:r>
        <w:t>等。依文筆推斷，殆作於童生時</w:t>
      </w:r>
      <w:proofErr w:type="spellEnd"/>
    </w:p>
    <w:p w14:paraId="5C23E928" w14:textId="77777777" w:rsidR="00CC015B" w:rsidRDefault="00000000">
      <w:pPr>
        <w:rPr>
          <w:lang w:eastAsia="zh-CN"/>
        </w:rPr>
      </w:pPr>
      <w:r>
        <w:rPr>
          <w:lang w:eastAsia="zh-CN"/>
        </w:rPr>
        <w:t>【第</w:t>
      </w:r>
      <w:r>
        <w:rPr>
          <w:lang w:eastAsia="zh-CN"/>
        </w:rPr>
        <w:t>402</w:t>
      </w:r>
      <w:r>
        <w:rPr>
          <w:lang w:eastAsia="zh-CN"/>
        </w:rPr>
        <w:t>页】</w:t>
      </w:r>
    </w:p>
    <w:p w14:paraId="68B48EAD" w14:textId="77777777" w:rsidR="00CC015B" w:rsidRDefault="00000000">
      <w:pPr>
        <w:rPr>
          <w:lang w:eastAsia="zh-CN"/>
        </w:rPr>
      </w:pPr>
      <w:proofErr w:type="gramStart"/>
      <w:r>
        <w:rPr>
          <w:lang w:eastAsia="zh-CN"/>
        </w:rPr>
        <w:t>對</w:t>
      </w:r>
      <w:proofErr w:type="gramEnd"/>
      <w:r>
        <w:rPr>
          <w:lang w:eastAsia="zh-CN"/>
        </w:rPr>
        <w:t>策</w:t>
      </w:r>
    </w:p>
    <w:p w14:paraId="71D2794E" w14:textId="77777777" w:rsidR="00CC015B" w:rsidRDefault="00000000">
      <w:pPr>
        <w:rPr>
          <w:lang w:eastAsia="zh-CN"/>
        </w:rPr>
      </w:pPr>
      <w:r>
        <w:rPr>
          <w:lang w:eastAsia="zh-CN"/>
        </w:rPr>
        <w:t>第一問</w:t>
      </w:r>
    </w:p>
    <w:p w14:paraId="3284AC35" w14:textId="77777777" w:rsidR="00CC015B" w:rsidRDefault="00000000">
      <w:r>
        <w:rPr>
          <w:lang w:eastAsia="zh-CN"/>
        </w:rPr>
        <w:t>許氏</w:t>
      </w:r>
      <w:r>
        <w:rPr>
          <w:rFonts w:eastAsia="宋体" w:hint="eastAsia"/>
          <w:lang w:eastAsia="zh-CN"/>
        </w:rPr>
        <w:t>《</w:t>
      </w:r>
      <w:r>
        <w:rPr>
          <w:lang w:eastAsia="zh-CN"/>
        </w:rPr>
        <w:t>説文解字</w:t>
      </w:r>
      <w:r>
        <w:rPr>
          <w:rFonts w:eastAsia="宋体" w:hint="eastAsia"/>
          <w:lang w:eastAsia="zh-CN"/>
        </w:rPr>
        <w:t>》</w:t>
      </w:r>
      <w:r>
        <w:rPr>
          <w:lang w:eastAsia="zh-CN"/>
        </w:rPr>
        <w:t>云：</w:t>
      </w:r>
      <w:r>
        <w:rPr>
          <w:rFonts w:eastAsia="宋体" w:hint="eastAsia"/>
          <w:lang w:eastAsia="zh-CN"/>
        </w:rPr>
        <w:t>“</w:t>
      </w:r>
      <w:r>
        <w:rPr>
          <w:lang w:eastAsia="zh-CN"/>
        </w:rPr>
        <w:t>易，</w:t>
      </w:r>
      <w:proofErr w:type="gramStart"/>
      <w:r>
        <w:rPr>
          <w:lang w:eastAsia="zh-CN"/>
        </w:rPr>
        <w:t>蜥</w:t>
      </w:r>
      <w:proofErr w:type="gramEnd"/>
      <w:r>
        <w:rPr>
          <w:lang w:eastAsia="zh-CN"/>
        </w:rPr>
        <w:t>易也。象形。秘</w:t>
      </w:r>
      <w:proofErr w:type="gramStart"/>
      <w:r>
        <w:rPr>
          <w:lang w:eastAsia="zh-CN"/>
        </w:rPr>
        <w:t>書</w:t>
      </w:r>
      <w:proofErr w:type="gramEnd"/>
      <w:r>
        <w:rPr>
          <w:lang w:eastAsia="zh-CN"/>
        </w:rPr>
        <w:t>説：日月爲易，</w:t>
      </w:r>
      <w:proofErr w:type="gramStart"/>
      <w:r>
        <w:rPr>
          <w:lang w:eastAsia="zh-CN"/>
        </w:rPr>
        <w:t>象</w:t>
      </w:r>
      <w:proofErr w:type="gramEnd"/>
      <w:r>
        <w:rPr>
          <w:lang w:eastAsia="zh-CN"/>
        </w:rPr>
        <w:t>陰陽也。</w:t>
      </w:r>
      <w:r>
        <w:rPr>
          <w:rFonts w:eastAsia="宋体" w:hint="eastAsia"/>
          <w:lang w:eastAsia="zh-CN"/>
        </w:rPr>
        <w:t>”“</w:t>
      </w:r>
      <w:proofErr w:type="spellStart"/>
      <w:proofErr w:type="gramStart"/>
      <w:r>
        <w:t>書</w:t>
      </w:r>
      <w:proofErr w:type="gramEnd"/>
      <w:r>
        <w:t>，著</w:t>
      </w:r>
      <w:proofErr w:type="spellEnd"/>
    </w:p>
    <w:p w14:paraId="26CF454C" w14:textId="77777777" w:rsidR="00CC015B" w:rsidRDefault="00000000">
      <w:r>
        <w:t>也。</w:t>
      </w:r>
      <w:r>
        <w:rPr>
          <w:rFonts w:eastAsia="宋体" w:hint="eastAsia"/>
          <w:lang w:eastAsia="zh-CN"/>
        </w:rPr>
        <w:t>”</w:t>
      </w:r>
      <w:proofErr w:type="spellStart"/>
      <w:r>
        <w:t>又曰</w:t>
      </w:r>
      <w:proofErr w:type="spellEnd"/>
      <w:r>
        <w:t>：</w:t>
      </w:r>
      <w:r>
        <w:rPr>
          <w:rFonts w:eastAsia="宋体" w:hint="eastAsia"/>
          <w:lang w:eastAsia="zh-CN"/>
        </w:rPr>
        <w:t>“</w:t>
      </w:r>
      <w:proofErr w:type="spellStart"/>
      <w:r>
        <w:t>著</w:t>
      </w:r>
      <w:proofErr w:type="gramStart"/>
      <w:r>
        <w:t>於</w:t>
      </w:r>
      <w:proofErr w:type="gramEnd"/>
      <w:r>
        <w:t>竹帛謂之書</w:t>
      </w:r>
      <w:proofErr w:type="spellEnd"/>
      <w:r>
        <w:t>。</w:t>
      </w:r>
      <w:r>
        <w:rPr>
          <w:rFonts w:eastAsia="宋体" w:hint="eastAsia"/>
          <w:lang w:eastAsia="zh-CN"/>
        </w:rPr>
        <w:t>”“</w:t>
      </w:r>
      <w:proofErr w:type="spellStart"/>
      <w:r>
        <w:t>詩，志也</w:t>
      </w:r>
      <w:proofErr w:type="spellEnd"/>
      <w:r>
        <w:t>。</w:t>
      </w:r>
      <w:r>
        <w:rPr>
          <w:rFonts w:eastAsia="宋体" w:hint="eastAsia"/>
          <w:lang w:eastAsia="zh-CN"/>
        </w:rPr>
        <w:t>”</w:t>
      </w:r>
      <w:proofErr w:type="spellStart"/>
      <w:r>
        <w:t>劉熙</w:t>
      </w:r>
      <w:proofErr w:type="spellEnd"/>
      <w:r>
        <w:rPr>
          <w:rFonts w:eastAsia="宋体" w:hint="eastAsia"/>
          <w:lang w:eastAsia="zh-CN"/>
        </w:rPr>
        <w:t>《</w:t>
      </w:r>
      <w:proofErr w:type="spellStart"/>
      <w:r>
        <w:t>釋名。書契</w:t>
      </w:r>
      <w:proofErr w:type="spellEnd"/>
      <w:r>
        <w:rPr>
          <w:rFonts w:eastAsia="宋体" w:hint="eastAsia"/>
          <w:lang w:eastAsia="zh-CN"/>
        </w:rPr>
        <w:t>》</w:t>
      </w:r>
      <w:proofErr w:type="spellStart"/>
      <w:r>
        <w:t>篇云</w:t>
      </w:r>
      <w:proofErr w:type="spellEnd"/>
      <w:r>
        <w:t>：</w:t>
      </w:r>
      <w:r>
        <w:rPr>
          <w:rFonts w:eastAsia="宋体" w:hint="eastAsia"/>
          <w:lang w:eastAsia="zh-CN"/>
        </w:rPr>
        <w:t>“</w:t>
      </w:r>
      <w:proofErr w:type="spellStart"/>
      <w:r>
        <w:t>易，易也。言變易</w:t>
      </w:r>
      <w:proofErr w:type="spellEnd"/>
    </w:p>
    <w:p w14:paraId="78A2387E" w14:textId="77777777" w:rsidR="00CC015B" w:rsidRDefault="00000000">
      <w:proofErr w:type="spellStart"/>
      <w:r>
        <w:t>也。書，庶也，紀庶物也；亦言著也，著之簡紙不滅也</w:t>
      </w:r>
      <w:proofErr w:type="spellEnd"/>
      <w:r>
        <w:t>。</w:t>
      </w:r>
      <w:r>
        <w:rPr>
          <w:rFonts w:eastAsia="宋体" w:hint="eastAsia"/>
          <w:lang w:eastAsia="zh-CN"/>
        </w:rPr>
        <w:t>《</w:t>
      </w:r>
      <w:proofErr w:type="spellStart"/>
      <w:r>
        <w:t>尚書</w:t>
      </w:r>
      <w:proofErr w:type="spellEnd"/>
      <w:r>
        <w:rPr>
          <w:rFonts w:eastAsia="宋体" w:hint="eastAsia"/>
          <w:lang w:eastAsia="zh-CN"/>
        </w:rPr>
        <w:t>》</w:t>
      </w:r>
      <w:proofErr w:type="spellStart"/>
      <w:r>
        <w:t>者，尚，上也，以堯爲上，始</w:t>
      </w:r>
      <w:proofErr w:type="spellEnd"/>
    </w:p>
    <w:p w14:paraId="025E2959" w14:textId="77777777" w:rsidR="00CC015B" w:rsidRDefault="00000000">
      <w:pPr>
        <w:rPr>
          <w:rFonts w:eastAsia="宋体"/>
          <w:lang w:eastAsia="zh-CN"/>
        </w:rPr>
      </w:pPr>
      <w:proofErr w:type="spellStart"/>
      <w:r>
        <w:t>而書其事也。詩，之也，志之所之也</w:t>
      </w:r>
      <w:proofErr w:type="spellEnd"/>
      <w:r>
        <w:t>。</w:t>
      </w:r>
      <w:r>
        <w:rPr>
          <w:lang w:eastAsia="zh-CN"/>
        </w:rPr>
        <w:t>叙，抒也，抒泄其實，宣見之也。</w:t>
      </w:r>
      <w:r>
        <w:rPr>
          <w:rFonts w:eastAsia="宋体" w:hint="eastAsia"/>
          <w:lang w:eastAsia="zh-CN"/>
        </w:rPr>
        <w:t>”</w:t>
      </w:r>
    </w:p>
    <w:p w14:paraId="7164DA46" w14:textId="77777777" w:rsidR="00CC015B" w:rsidRDefault="00000000">
      <w:proofErr w:type="gramStart"/>
      <w:r>
        <w:t>疑</w:t>
      </w:r>
      <w:proofErr w:type="gramEnd"/>
      <w:r>
        <w:rPr>
          <w:rFonts w:eastAsia="宋体" w:hint="eastAsia"/>
          <w:lang w:eastAsia="zh-CN"/>
        </w:rPr>
        <w:t>《</w:t>
      </w:r>
      <w:proofErr w:type="spellStart"/>
      <w:r>
        <w:t>序卦</w:t>
      </w:r>
      <w:proofErr w:type="spellEnd"/>
      <w:r>
        <w:rPr>
          <w:rFonts w:eastAsia="宋体" w:hint="eastAsia"/>
          <w:lang w:eastAsia="zh-CN"/>
        </w:rPr>
        <w:t>》</w:t>
      </w:r>
      <w:proofErr w:type="spellStart"/>
      <w:r>
        <w:t>者，始於歐陽永叔，以爲</w:t>
      </w:r>
      <w:proofErr w:type="spellEnd"/>
      <w:r>
        <w:rPr>
          <w:rFonts w:eastAsia="宋体" w:hint="eastAsia"/>
          <w:lang w:eastAsia="zh-CN"/>
        </w:rPr>
        <w:t>《</w:t>
      </w:r>
      <w:proofErr w:type="spellStart"/>
      <w:r>
        <w:t>十翼</w:t>
      </w:r>
      <w:proofErr w:type="spellEnd"/>
      <w:r>
        <w:rPr>
          <w:rFonts w:eastAsia="宋体" w:hint="eastAsia"/>
          <w:lang w:eastAsia="zh-CN"/>
        </w:rPr>
        <w:t>》</w:t>
      </w:r>
      <w:proofErr w:type="spellStart"/>
      <w:r>
        <w:t>之説，不知起于何人，秦漢以來大儒君子所</w:t>
      </w:r>
      <w:proofErr w:type="spellEnd"/>
    </w:p>
    <w:p w14:paraId="4516B04F" w14:textId="77777777" w:rsidR="00CC015B" w:rsidRDefault="00000000">
      <w:pPr>
        <w:rPr>
          <w:lang w:eastAsia="zh-CN"/>
        </w:rPr>
      </w:pPr>
      <w:r>
        <w:rPr>
          <w:lang w:eastAsia="zh-CN"/>
        </w:rPr>
        <w:t>不論也。</w:t>
      </w:r>
      <w:proofErr w:type="spellStart"/>
      <w:r>
        <w:rPr>
          <w:lang w:eastAsia="zh-CN"/>
        </w:rPr>
        <w:t>Dlu</w:t>
      </w:r>
      <w:proofErr w:type="spellEnd"/>
      <w:r>
        <w:rPr>
          <w:lang w:eastAsia="zh-CN"/>
        </w:rPr>
        <w:t>其</w:t>
      </w:r>
      <w:proofErr w:type="gramStart"/>
      <w:r>
        <w:rPr>
          <w:lang w:eastAsia="zh-CN"/>
        </w:rPr>
        <w:t>後</w:t>
      </w:r>
      <w:proofErr w:type="gramEnd"/>
      <w:r>
        <w:rPr>
          <w:lang w:eastAsia="zh-CN"/>
        </w:rPr>
        <w:t>李清臣則謂</w:t>
      </w:r>
      <w:r>
        <w:rPr>
          <w:rFonts w:eastAsia="宋体" w:hint="eastAsia"/>
          <w:lang w:eastAsia="zh-CN"/>
        </w:rPr>
        <w:t>《</w:t>
      </w:r>
      <w:r>
        <w:rPr>
          <w:lang w:eastAsia="zh-CN"/>
        </w:rPr>
        <w:t>易</w:t>
      </w:r>
      <w:r>
        <w:rPr>
          <w:rFonts w:eastAsia="宋体" w:hint="eastAsia"/>
          <w:lang w:eastAsia="zh-CN"/>
        </w:rPr>
        <w:t>》</w:t>
      </w:r>
      <w:r>
        <w:rPr>
          <w:lang w:eastAsia="zh-CN"/>
        </w:rPr>
        <w:t>卦之序，二二相</w:t>
      </w:r>
      <w:proofErr w:type="gramStart"/>
      <w:r>
        <w:rPr>
          <w:lang w:eastAsia="zh-CN"/>
        </w:rPr>
        <w:t>從</w:t>
      </w:r>
      <w:proofErr w:type="gramEnd"/>
      <w:r>
        <w:rPr>
          <w:lang w:eastAsia="zh-CN"/>
        </w:rPr>
        <w:t>，惟</w:t>
      </w:r>
      <w:r>
        <w:rPr>
          <w:rFonts w:eastAsia="宋体" w:hint="eastAsia"/>
          <w:lang w:eastAsia="zh-CN"/>
        </w:rPr>
        <w:t>《</w:t>
      </w:r>
      <w:r>
        <w:rPr>
          <w:lang w:eastAsia="zh-CN"/>
        </w:rPr>
        <w:t>序卦</w:t>
      </w:r>
      <w:r>
        <w:rPr>
          <w:rFonts w:eastAsia="宋体" w:hint="eastAsia"/>
          <w:lang w:eastAsia="zh-CN"/>
        </w:rPr>
        <w:t>》</w:t>
      </w:r>
      <w:r>
        <w:rPr>
          <w:lang w:eastAsia="zh-CN"/>
        </w:rPr>
        <w:t>不協，每有不可合而强通</w:t>
      </w:r>
    </w:p>
    <w:p w14:paraId="1276A171" w14:textId="77777777" w:rsidR="00CC015B" w:rsidRDefault="00000000">
      <w:pPr>
        <w:rPr>
          <w:lang w:eastAsia="zh-CN"/>
        </w:rPr>
      </w:pPr>
      <w:proofErr w:type="spellStart"/>
      <w:r>
        <w:t>者。</w:t>
      </w:r>
      <w:r>
        <w:t>QD</w:t>
      </w:r>
      <w:r>
        <w:t>葉適亦謂</w:t>
      </w:r>
      <w:proofErr w:type="spellEnd"/>
      <w:r>
        <w:rPr>
          <w:rFonts w:eastAsia="宋体" w:hint="eastAsia"/>
          <w:lang w:eastAsia="zh-CN"/>
        </w:rPr>
        <w:t>《</w:t>
      </w:r>
      <w:r>
        <w:t>易</w:t>
      </w:r>
      <w:r>
        <w:rPr>
          <w:rFonts w:eastAsia="宋体" w:hint="eastAsia"/>
          <w:lang w:eastAsia="zh-CN"/>
        </w:rPr>
        <w:t>》</w:t>
      </w:r>
      <w:proofErr w:type="spellStart"/>
      <w:r>
        <w:t>傳惟</w:t>
      </w:r>
      <w:proofErr w:type="spellEnd"/>
      <w:r>
        <w:rPr>
          <w:rFonts w:eastAsia="宋体" w:hint="eastAsia"/>
          <w:lang w:eastAsia="zh-CN"/>
        </w:rPr>
        <w:t>《</w:t>
      </w:r>
      <w:proofErr w:type="spellStart"/>
      <w:r>
        <w:t>序卦</w:t>
      </w:r>
      <w:proofErr w:type="spellEnd"/>
      <w:r>
        <w:rPr>
          <w:rFonts w:eastAsia="宋体" w:hint="eastAsia"/>
          <w:lang w:eastAsia="zh-CN"/>
        </w:rPr>
        <w:t>》</w:t>
      </w:r>
      <w:proofErr w:type="spellStart"/>
      <w:r>
        <w:t>最淺陋，于</w:t>
      </w:r>
      <w:proofErr w:type="spellEnd"/>
      <w:r>
        <w:rPr>
          <w:rFonts w:eastAsia="宋体" w:hint="eastAsia"/>
          <w:lang w:eastAsia="zh-CN"/>
        </w:rPr>
        <w:t>《</w:t>
      </w:r>
      <w:r>
        <w:t>易</w:t>
      </w:r>
      <w:r>
        <w:rPr>
          <w:rFonts w:eastAsia="宋体" w:hint="eastAsia"/>
          <w:lang w:eastAsia="zh-CN"/>
        </w:rPr>
        <w:t>》</w:t>
      </w:r>
      <w:proofErr w:type="spellStart"/>
      <w:r>
        <w:t>有害。</w:t>
      </w:r>
      <w:r>
        <w:rPr>
          <w:lang w:eastAsia="zh-CN"/>
        </w:rPr>
        <w:t>D</w:t>
      </w:r>
      <w:proofErr w:type="spellEnd"/>
      <w:r>
        <w:rPr>
          <w:lang w:eastAsia="zh-CN"/>
        </w:rPr>
        <w:t>言案</w:t>
      </w:r>
      <w:r>
        <w:rPr>
          <w:rFonts w:eastAsia="宋体" w:hint="eastAsia"/>
          <w:lang w:eastAsia="zh-CN"/>
        </w:rPr>
        <w:t>《</w:t>
      </w:r>
      <w:r>
        <w:rPr>
          <w:lang w:eastAsia="zh-CN"/>
        </w:rPr>
        <w:t>漢志</w:t>
      </w:r>
      <w:r>
        <w:rPr>
          <w:rFonts w:eastAsia="宋体" w:hint="eastAsia"/>
          <w:lang w:eastAsia="zh-CN"/>
        </w:rPr>
        <w:t>》</w:t>
      </w:r>
      <w:r>
        <w:rPr>
          <w:lang w:eastAsia="zh-CN"/>
        </w:rPr>
        <w:t>，宣帝時，河内女子掘</w:t>
      </w:r>
    </w:p>
    <w:p w14:paraId="6C1C1E40" w14:textId="77777777" w:rsidR="00CC015B" w:rsidRDefault="00000000">
      <w:proofErr w:type="spellStart"/>
      <w:r>
        <w:t>地得全</w:t>
      </w:r>
      <w:proofErr w:type="spellEnd"/>
      <w:r>
        <w:rPr>
          <w:rFonts w:eastAsia="宋体" w:hint="eastAsia"/>
          <w:lang w:eastAsia="zh-CN"/>
        </w:rPr>
        <w:t>《</w:t>
      </w:r>
      <w:r>
        <w:t>易</w:t>
      </w:r>
      <w:r>
        <w:rPr>
          <w:rFonts w:eastAsia="宋体" w:hint="eastAsia"/>
          <w:lang w:eastAsia="zh-CN"/>
        </w:rPr>
        <w:t>》</w:t>
      </w:r>
      <w:r>
        <w:t>，</w:t>
      </w:r>
      <w:r>
        <w:rPr>
          <w:rFonts w:eastAsia="宋体" w:hint="eastAsia"/>
          <w:lang w:eastAsia="zh-CN"/>
        </w:rPr>
        <w:t>《</w:t>
      </w:r>
      <w:proofErr w:type="spellStart"/>
      <w:r>
        <w:t>説卦</w:t>
      </w:r>
      <w:proofErr w:type="spellEnd"/>
      <w:r>
        <w:rPr>
          <w:rFonts w:eastAsia="宋体" w:hint="eastAsia"/>
          <w:lang w:eastAsia="zh-CN"/>
        </w:rPr>
        <w:t>》</w:t>
      </w:r>
      <w:proofErr w:type="spellStart"/>
      <w:r>
        <w:t>中、下二篇汙</w:t>
      </w:r>
      <w:proofErr w:type="gramStart"/>
      <w:r>
        <w:t>壞</w:t>
      </w:r>
      <w:proofErr w:type="gramEnd"/>
      <w:r>
        <w:t>不</w:t>
      </w:r>
      <w:proofErr w:type="gramStart"/>
      <w:r>
        <w:t>復</w:t>
      </w:r>
      <w:proofErr w:type="gramEnd"/>
      <w:r>
        <w:t>識，</w:t>
      </w:r>
      <w:proofErr w:type="gramStart"/>
      <w:r>
        <w:t>後</w:t>
      </w:r>
      <w:proofErr w:type="gramEnd"/>
      <w:r>
        <w:t>人遂以</w:t>
      </w:r>
      <w:proofErr w:type="spellEnd"/>
      <w:r>
        <w:rPr>
          <w:rFonts w:eastAsia="宋体" w:hint="eastAsia"/>
          <w:lang w:eastAsia="zh-CN"/>
        </w:rPr>
        <w:t>《</w:t>
      </w:r>
      <w:proofErr w:type="spellStart"/>
      <w:r>
        <w:t>序卦</w:t>
      </w:r>
      <w:proofErr w:type="spellEnd"/>
      <w:r>
        <w:rPr>
          <w:rFonts w:eastAsia="宋体" w:hint="eastAsia"/>
          <w:lang w:eastAsia="zh-CN"/>
        </w:rPr>
        <w:t>》</w:t>
      </w:r>
      <w:r>
        <w:t>、</w:t>
      </w:r>
      <w:r>
        <w:rPr>
          <w:rFonts w:eastAsia="宋体" w:hint="eastAsia"/>
          <w:lang w:eastAsia="zh-CN"/>
        </w:rPr>
        <w:t>《</w:t>
      </w:r>
      <w:proofErr w:type="spellStart"/>
      <w:r>
        <w:t>雜卦</w:t>
      </w:r>
      <w:proofErr w:type="spellEnd"/>
      <w:r>
        <w:rPr>
          <w:rFonts w:eastAsia="宋体" w:hint="eastAsia"/>
          <w:lang w:eastAsia="zh-CN"/>
        </w:rPr>
        <w:t>》</w:t>
      </w:r>
      <w:proofErr w:type="spellStart"/>
      <w:r>
        <w:t>足之。然則</w:t>
      </w:r>
      <w:proofErr w:type="spellEnd"/>
      <w:proofErr w:type="gramStart"/>
      <w:r>
        <w:rPr>
          <w:rFonts w:eastAsia="宋体" w:hint="eastAsia"/>
          <w:lang w:eastAsia="zh-CN"/>
        </w:rPr>
        <w:t>《</w:t>
      </w:r>
      <w:proofErr w:type="spellStart"/>
      <w:proofErr w:type="gramEnd"/>
      <w:r>
        <w:t>大易</w:t>
      </w:r>
      <w:proofErr w:type="spellEnd"/>
    </w:p>
    <w:p w14:paraId="0DC171EB" w14:textId="77777777" w:rsidR="00CC015B" w:rsidRDefault="00000000">
      <w:proofErr w:type="spellStart"/>
      <w:r>
        <w:t>之有</w:t>
      </w:r>
      <w:proofErr w:type="spellEnd"/>
      <w:r>
        <w:rPr>
          <w:rFonts w:eastAsia="宋体" w:hint="eastAsia"/>
          <w:lang w:eastAsia="zh-CN"/>
        </w:rPr>
        <w:t>《</w:t>
      </w:r>
      <w:proofErr w:type="spellStart"/>
      <w:r>
        <w:t>序卦</w:t>
      </w:r>
      <w:proofErr w:type="spellEnd"/>
      <w:r>
        <w:rPr>
          <w:rFonts w:eastAsia="宋体" w:hint="eastAsia"/>
          <w:lang w:eastAsia="zh-CN"/>
        </w:rPr>
        <w:t>》</w:t>
      </w:r>
      <w:r>
        <w:t>、</w:t>
      </w:r>
      <w:r>
        <w:rPr>
          <w:rFonts w:eastAsia="宋体" w:hint="eastAsia"/>
          <w:lang w:eastAsia="zh-CN"/>
        </w:rPr>
        <w:t>《</w:t>
      </w:r>
      <w:proofErr w:type="spellStart"/>
      <w:r>
        <w:t>雜卦</w:t>
      </w:r>
      <w:proofErr w:type="spellEnd"/>
      <w:r>
        <w:rPr>
          <w:rFonts w:eastAsia="宋体" w:hint="eastAsia"/>
          <w:lang w:eastAsia="zh-CN"/>
        </w:rPr>
        <w:t>》</w:t>
      </w:r>
      <w:r>
        <w:t>，</w:t>
      </w:r>
      <w:proofErr w:type="spellStart"/>
      <w:r>
        <w:t>亦猶</w:t>
      </w:r>
      <w:proofErr w:type="spellEnd"/>
      <w:r>
        <w:rPr>
          <w:rFonts w:eastAsia="宋体" w:hint="eastAsia"/>
          <w:lang w:eastAsia="zh-CN"/>
        </w:rPr>
        <w:t>《</w:t>
      </w:r>
      <w:proofErr w:type="spellStart"/>
      <w:r>
        <w:t>周禮</w:t>
      </w:r>
      <w:proofErr w:type="spellEnd"/>
      <w:r>
        <w:rPr>
          <w:rFonts w:eastAsia="宋体" w:hint="eastAsia"/>
          <w:lang w:eastAsia="zh-CN"/>
        </w:rPr>
        <w:t>》</w:t>
      </w:r>
      <w:proofErr w:type="spellStart"/>
      <w:r>
        <w:t>之有</w:t>
      </w:r>
      <w:proofErr w:type="spellEnd"/>
      <w:r>
        <w:rPr>
          <w:rFonts w:eastAsia="宋体" w:hint="eastAsia"/>
          <w:lang w:eastAsia="zh-CN"/>
        </w:rPr>
        <w:t>《</w:t>
      </w:r>
      <w:proofErr w:type="spellStart"/>
      <w:r>
        <w:t>考工記</w:t>
      </w:r>
      <w:proofErr w:type="spellEnd"/>
      <w:r>
        <w:rPr>
          <w:rFonts w:eastAsia="宋体" w:hint="eastAsia"/>
          <w:lang w:eastAsia="zh-CN"/>
        </w:rPr>
        <w:t>》</w:t>
      </w:r>
      <w:r>
        <w:t>耳</w:t>
      </w:r>
    </w:p>
    <w:p w14:paraId="513BF0CE" w14:textId="77777777" w:rsidR="00CC015B" w:rsidRDefault="00000000">
      <w:proofErr w:type="gramStart"/>
      <w:r>
        <w:t>疑</w:t>
      </w:r>
      <w:proofErr w:type="gramEnd"/>
      <w:r>
        <w:rPr>
          <w:rFonts w:eastAsia="宋体" w:hint="eastAsia"/>
          <w:lang w:eastAsia="zh-CN"/>
        </w:rPr>
        <w:t>《</w:t>
      </w:r>
      <w:proofErr w:type="spellStart"/>
      <w:r>
        <w:t>書序</w:t>
      </w:r>
      <w:proofErr w:type="spellEnd"/>
      <w:r>
        <w:rPr>
          <w:rFonts w:eastAsia="宋体" w:hint="eastAsia"/>
          <w:lang w:eastAsia="zh-CN"/>
        </w:rPr>
        <w:t>》</w:t>
      </w:r>
      <w:proofErr w:type="spellStart"/>
      <w:r>
        <w:t>者，蔡仲默</w:t>
      </w:r>
      <w:proofErr w:type="spellEnd"/>
      <w:r>
        <w:rPr>
          <w:rFonts w:eastAsia="宋体" w:hint="eastAsia"/>
          <w:lang w:eastAsia="zh-CN"/>
        </w:rPr>
        <w:t>《</w:t>
      </w:r>
      <w:proofErr w:type="spellStart"/>
      <w:r>
        <w:t>書集傳</w:t>
      </w:r>
      <w:proofErr w:type="spellEnd"/>
      <w:r>
        <w:rPr>
          <w:rFonts w:eastAsia="宋体" w:hint="eastAsia"/>
          <w:lang w:eastAsia="zh-CN"/>
        </w:rPr>
        <w:t>》</w:t>
      </w:r>
      <w:proofErr w:type="spellStart"/>
      <w:r>
        <w:t>謂其識見淺陋，無所發明，非孔子所作</w:t>
      </w:r>
      <w:proofErr w:type="spellEnd"/>
    </w:p>
    <w:p w14:paraId="0391DDAA" w14:textId="77777777" w:rsidR="00CC015B" w:rsidRDefault="00000000">
      <w:pPr>
        <w:rPr>
          <w:rFonts w:eastAsia="宋体"/>
          <w:lang w:eastAsia="zh-CN"/>
        </w:rPr>
      </w:pPr>
      <w:proofErr w:type="gramStart"/>
      <w:r>
        <w:lastRenderedPageBreak/>
        <w:t>疑</w:t>
      </w:r>
      <w:proofErr w:type="gramEnd"/>
      <w:r>
        <w:rPr>
          <w:rFonts w:eastAsia="宋体" w:hint="eastAsia"/>
          <w:lang w:eastAsia="zh-CN"/>
        </w:rPr>
        <w:t>《</w:t>
      </w:r>
      <w:proofErr w:type="spellStart"/>
      <w:r>
        <w:t>詩序</w:t>
      </w:r>
      <w:proofErr w:type="spellEnd"/>
      <w:r>
        <w:rPr>
          <w:rFonts w:eastAsia="宋体" w:hint="eastAsia"/>
          <w:lang w:eastAsia="zh-CN"/>
        </w:rPr>
        <w:t>》</w:t>
      </w:r>
    </w:p>
    <w:p w14:paraId="0DF17989" w14:textId="77777777" w:rsidR="00CC015B" w:rsidRDefault="00000000">
      <w:proofErr w:type="spellStart"/>
      <w:r>
        <w:t>者，鄭</w:t>
      </w:r>
      <w:proofErr w:type="gramStart"/>
      <w:r>
        <w:t>樵</w:t>
      </w:r>
      <w:proofErr w:type="gramEnd"/>
      <w:r>
        <w:t>始倡其議</w:t>
      </w:r>
      <w:proofErr w:type="spellEnd"/>
      <w:r>
        <w:rPr>
          <w:rFonts w:eastAsia="宋体" w:hint="eastAsia"/>
          <w:lang w:eastAsia="zh-CN"/>
        </w:rPr>
        <w:t>【</w:t>
      </w:r>
      <w:r>
        <w:t>h</w:t>
      </w:r>
      <w:r>
        <w:rPr>
          <w:rFonts w:eastAsia="宋体" w:hint="eastAsia"/>
          <w:lang w:eastAsia="zh-CN"/>
        </w:rPr>
        <w:t>】</w:t>
      </w:r>
      <w:r>
        <w:t>，</w:t>
      </w:r>
    </w:p>
    <w:p w14:paraId="03D027C8" w14:textId="77777777" w:rsidR="00CC015B" w:rsidRDefault="00000000">
      <w:proofErr w:type="spellStart"/>
      <w:r>
        <w:t>朱子本</w:t>
      </w:r>
      <w:proofErr w:type="gramStart"/>
      <w:r>
        <w:t>之</w:t>
      </w:r>
      <w:proofErr w:type="gramEnd"/>
      <w:r>
        <w:t>，以作</w:t>
      </w:r>
      <w:proofErr w:type="spellEnd"/>
      <w:r>
        <w:rPr>
          <w:rFonts w:eastAsia="宋体" w:hint="eastAsia"/>
          <w:lang w:eastAsia="zh-CN"/>
        </w:rPr>
        <w:t>《</w:t>
      </w:r>
      <w:proofErr w:type="spellStart"/>
      <w:r>
        <w:t>詩序辨説</w:t>
      </w:r>
      <w:proofErr w:type="spellEnd"/>
      <w:r>
        <w:rPr>
          <w:rFonts w:eastAsia="宋体" w:hint="eastAsia"/>
          <w:lang w:eastAsia="zh-CN"/>
        </w:rPr>
        <w:t>》</w:t>
      </w:r>
      <w:r>
        <w:t>，謂</w:t>
      </w:r>
      <w:r>
        <w:rPr>
          <w:rFonts w:eastAsia="宋体" w:hint="eastAsia"/>
          <w:lang w:eastAsia="zh-CN"/>
        </w:rPr>
        <w:t>《</w:t>
      </w:r>
      <w:proofErr w:type="spellStart"/>
      <w:r>
        <w:t>詩序</w:t>
      </w:r>
      <w:proofErr w:type="spellEnd"/>
      <w:r>
        <w:rPr>
          <w:rFonts w:eastAsia="宋体" w:hint="eastAsia"/>
          <w:lang w:eastAsia="zh-CN"/>
        </w:rPr>
        <w:t>》</w:t>
      </w:r>
      <w:proofErr w:type="spellStart"/>
      <w:r>
        <w:t>之首句已有不得詩人本意而</w:t>
      </w:r>
      <w:proofErr w:type="spellEnd"/>
    </w:p>
    <w:p w14:paraId="6392E12C" w14:textId="77777777" w:rsidR="00CC015B" w:rsidRDefault="00000000">
      <w:pPr>
        <w:rPr>
          <w:lang w:eastAsia="zh-CN"/>
        </w:rPr>
      </w:pPr>
      <w:r>
        <w:rPr>
          <w:lang w:eastAsia="zh-CN"/>
        </w:rPr>
        <w:t>【第</w:t>
      </w:r>
      <w:r>
        <w:rPr>
          <w:lang w:eastAsia="zh-CN"/>
        </w:rPr>
        <w:t>403</w:t>
      </w:r>
      <w:r>
        <w:rPr>
          <w:lang w:eastAsia="zh-CN"/>
        </w:rPr>
        <w:t>页】</w:t>
      </w:r>
    </w:p>
    <w:p w14:paraId="14D533B2" w14:textId="77777777" w:rsidR="00CC015B" w:rsidRDefault="00000000">
      <w:pPr>
        <w:rPr>
          <w:lang w:eastAsia="zh-CN"/>
        </w:rPr>
      </w:pPr>
      <w:r>
        <w:rPr>
          <w:lang w:eastAsia="zh-CN"/>
        </w:rPr>
        <w:t>肆爲</w:t>
      </w:r>
      <w:proofErr w:type="gramStart"/>
      <w:r>
        <w:rPr>
          <w:lang w:eastAsia="zh-CN"/>
        </w:rPr>
        <w:t>妄</w:t>
      </w:r>
      <w:proofErr w:type="gramEnd"/>
      <w:r>
        <w:rPr>
          <w:lang w:eastAsia="zh-CN"/>
        </w:rPr>
        <w:t>説者。</w:t>
      </w:r>
      <w:proofErr w:type="spellStart"/>
      <w:r>
        <w:rPr>
          <w:lang w:eastAsia="zh-CN"/>
        </w:rPr>
        <w:t>Qkw</w:t>
      </w:r>
      <w:proofErr w:type="spellEnd"/>
      <w:r>
        <w:rPr>
          <w:lang w:eastAsia="zh-CN"/>
        </w:rPr>
        <w:t>馬端臨</w:t>
      </w:r>
      <w:r>
        <w:rPr>
          <w:rFonts w:eastAsia="宋体" w:hint="eastAsia"/>
          <w:lang w:eastAsia="zh-CN"/>
        </w:rPr>
        <w:t>《</w:t>
      </w:r>
      <w:r>
        <w:rPr>
          <w:lang w:eastAsia="zh-CN"/>
        </w:rPr>
        <w:t>經籍考</w:t>
      </w:r>
      <w:r>
        <w:rPr>
          <w:rFonts w:eastAsia="宋体" w:hint="eastAsia"/>
          <w:lang w:eastAsia="zh-CN"/>
        </w:rPr>
        <w:t>》</w:t>
      </w:r>
      <w:r>
        <w:rPr>
          <w:lang w:eastAsia="zh-CN"/>
        </w:rPr>
        <w:t>則曰：</w:t>
      </w:r>
      <w:r>
        <w:rPr>
          <w:rFonts w:eastAsia="宋体" w:hint="eastAsia"/>
          <w:lang w:eastAsia="zh-CN"/>
        </w:rPr>
        <w:t>“《</w:t>
      </w:r>
      <w:r>
        <w:rPr>
          <w:lang w:eastAsia="zh-CN"/>
        </w:rPr>
        <w:t>書序</w:t>
      </w:r>
      <w:r>
        <w:rPr>
          <w:rFonts w:eastAsia="宋体" w:hint="eastAsia"/>
          <w:lang w:eastAsia="zh-CN"/>
        </w:rPr>
        <w:t>》</w:t>
      </w:r>
      <w:r>
        <w:rPr>
          <w:lang w:eastAsia="zh-CN"/>
        </w:rPr>
        <w:t>可廢而</w:t>
      </w:r>
      <w:r>
        <w:rPr>
          <w:rFonts w:eastAsia="宋体" w:hint="eastAsia"/>
          <w:lang w:eastAsia="zh-CN"/>
        </w:rPr>
        <w:t>《</w:t>
      </w:r>
      <w:r>
        <w:rPr>
          <w:lang w:eastAsia="zh-CN"/>
        </w:rPr>
        <w:t>詩序</w:t>
      </w:r>
      <w:r>
        <w:rPr>
          <w:rFonts w:eastAsia="宋体" w:hint="eastAsia"/>
          <w:lang w:eastAsia="zh-CN"/>
        </w:rPr>
        <w:t>》</w:t>
      </w:r>
      <w:r>
        <w:rPr>
          <w:lang w:eastAsia="zh-CN"/>
        </w:rPr>
        <w:t>不可廢，</w:t>
      </w:r>
      <w:r>
        <w:rPr>
          <w:rFonts w:eastAsia="宋体" w:hint="eastAsia"/>
          <w:lang w:eastAsia="zh-CN"/>
        </w:rPr>
        <w:t>《</w:t>
      </w:r>
      <w:r>
        <w:rPr>
          <w:lang w:eastAsia="zh-CN"/>
        </w:rPr>
        <w:t>雅</w:t>
      </w:r>
      <w:r>
        <w:rPr>
          <w:rFonts w:eastAsia="宋体" w:hint="eastAsia"/>
          <w:lang w:eastAsia="zh-CN"/>
        </w:rPr>
        <w:t>》</w:t>
      </w:r>
      <w:r>
        <w:rPr>
          <w:lang w:eastAsia="zh-CN"/>
        </w:rPr>
        <w:t>、</w:t>
      </w:r>
      <w:r>
        <w:rPr>
          <w:rFonts w:eastAsia="宋体" w:hint="eastAsia"/>
          <w:lang w:eastAsia="zh-CN"/>
        </w:rPr>
        <w:t>《</w:t>
      </w:r>
      <w:r>
        <w:rPr>
          <w:lang w:eastAsia="zh-CN"/>
        </w:rPr>
        <w:t>頌</w:t>
      </w:r>
      <w:r>
        <w:rPr>
          <w:rFonts w:eastAsia="宋体" w:hint="eastAsia"/>
          <w:lang w:eastAsia="zh-CN"/>
        </w:rPr>
        <w:t>》</w:t>
      </w:r>
      <w:r>
        <w:rPr>
          <w:lang w:eastAsia="zh-CN"/>
        </w:rPr>
        <w:t>之</w:t>
      </w:r>
      <w:proofErr w:type="gramStart"/>
      <w:r>
        <w:rPr>
          <w:rFonts w:eastAsia="宋体" w:hint="eastAsia"/>
          <w:lang w:eastAsia="zh-CN"/>
        </w:rPr>
        <w:t>《</w:t>
      </w:r>
      <w:proofErr w:type="gramEnd"/>
      <w:r>
        <w:rPr>
          <w:lang w:eastAsia="zh-CN"/>
        </w:rPr>
        <w:t>序</w:t>
      </w:r>
    </w:p>
    <w:p w14:paraId="522CFDEB" w14:textId="77777777" w:rsidR="00CC015B" w:rsidRDefault="00000000">
      <w:proofErr w:type="spellStart"/>
      <w:r>
        <w:t>可廢而</w:t>
      </w:r>
      <w:proofErr w:type="spellEnd"/>
      <w:r>
        <w:rPr>
          <w:rFonts w:eastAsia="宋体" w:hint="eastAsia"/>
          <w:lang w:eastAsia="zh-CN"/>
        </w:rPr>
        <w:t>《</w:t>
      </w:r>
      <w:proofErr w:type="spellStart"/>
      <w:r>
        <w:t>十五國風</w:t>
      </w:r>
      <w:proofErr w:type="spellEnd"/>
      <w:r>
        <w:rPr>
          <w:rFonts w:eastAsia="宋体" w:hint="eastAsia"/>
          <w:lang w:eastAsia="zh-CN"/>
        </w:rPr>
        <w:t>》</w:t>
      </w:r>
      <w:r>
        <w:t>之</w:t>
      </w:r>
      <w:r>
        <w:rPr>
          <w:rFonts w:eastAsia="宋体" w:hint="eastAsia"/>
          <w:lang w:eastAsia="zh-CN"/>
        </w:rPr>
        <w:t>《</w:t>
      </w:r>
      <w:r>
        <w:t>序</w:t>
      </w:r>
      <w:r>
        <w:rPr>
          <w:rFonts w:eastAsia="宋体" w:hint="eastAsia"/>
          <w:lang w:eastAsia="zh-CN"/>
        </w:rPr>
        <w:t>》</w:t>
      </w:r>
      <w:proofErr w:type="spellStart"/>
      <w:r>
        <w:t>不可廢</w:t>
      </w:r>
      <w:proofErr w:type="spellEnd"/>
      <w:r>
        <w:t>。</w:t>
      </w:r>
      <w:r>
        <w:rPr>
          <w:rFonts w:eastAsia="宋体" w:hint="eastAsia"/>
          <w:lang w:eastAsia="zh-CN"/>
        </w:rPr>
        <w:t>”【</w:t>
      </w:r>
      <w:r>
        <w:t>t</w:t>
      </w:r>
      <w:r>
        <w:rPr>
          <w:rFonts w:eastAsia="宋体" w:hint="eastAsia"/>
          <w:lang w:eastAsia="zh-CN"/>
        </w:rPr>
        <w:t>】</w:t>
      </w:r>
      <w:proofErr w:type="spellStart"/>
      <w:r>
        <w:t>蓋以</w:t>
      </w:r>
      <w:proofErr w:type="spellEnd"/>
      <w:r>
        <w:rPr>
          <w:rFonts w:eastAsia="宋体" w:hint="eastAsia"/>
          <w:lang w:eastAsia="zh-CN"/>
        </w:rPr>
        <w:t>《</w:t>
      </w:r>
      <w:r>
        <w:t>書</w:t>
      </w:r>
      <w:r>
        <w:rPr>
          <w:rFonts w:eastAsia="宋体" w:hint="eastAsia"/>
          <w:lang w:eastAsia="zh-CN"/>
        </w:rPr>
        <w:t>》</w:t>
      </w:r>
      <w:proofErr w:type="spellStart"/>
      <w:r>
        <w:t>多直陳其事</w:t>
      </w:r>
      <w:proofErr w:type="spellEnd"/>
      <w:r>
        <w:t>，</w:t>
      </w:r>
      <w:r>
        <w:rPr>
          <w:rFonts w:eastAsia="宋体" w:hint="eastAsia"/>
          <w:lang w:eastAsia="zh-CN"/>
        </w:rPr>
        <w:t>《</w:t>
      </w:r>
      <w:r>
        <w:t>詩</w:t>
      </w:r>
      <w:r>
        <w:rPr>
          <w:rFonts w:eastAsia="宋体" w:hint="eastAsia"/>
          <w:lang w:eastAsia="zh-CN"/>
        </w:rPr>
        <w:t>》</w:t>
      </w:r>
      <w:proofErr w:type="spellStart"/>
      <w:r>
        <w:t>多寄託之詞，寄託之最</w:t>
      </w:r>
      <w:proofErr w:type="spellEnd"/>
    </w:p>
    <w:p w14:paraId="2315FA70" w14:textId="77777777" w:rsidR="00CC015B" w:rsidRDefault="00000000">
      <w:proofErr w:type="spellStart"/>
      <w:r>
        <w:t>多者，</w:t>
      </w:r>
      <w:proofErr w:type="gramStart"/>
      <w:r>
        <w:t>尤莫甚于</w:t>
      </w:r>
      <w:proofErr w:type="spellEnd"/>
      <w:proofErr w:type="gramEnd"/>
      <w:r>
        <w:rPr>
          <w:rFonts w:eastAsia="宋体" w:hint="eastAsia"/>
          <w:lang w:eastAsia="zh-CN"/>
        </w:rPr>
        <w:t>《</w:t>
      </w:r>
      <w:proofErr w:type="spellStart"/>
      <w:r>
        <w:t>國風</w:t>
      </w:r>
      <w:proofErr w:type="spellEnd"/>
      <w:r>
        <w:rPr>
          <w:rFonts w:eastAsia="宋体" w:hint="eastAsia"/>
          <w:lang w:eastAsia="zh-CN"/>
        </w:rPr>
        <w:t>》</w:t>
      </w:r>
      <w:r>
        <w:t>，非</w:t>
      </w:r>
      <w:r>
        <w:rPr>
          <w:rFonts w:eastAsia="宋体" w:hint="eastAsia"/>
          <w:lang w:eastAsia="zh-CN"/>
        </w:rPr>
        <w:t>《</w:t>
      </w:r>
      <w:r>
        <w:t>序</w:t>
      </w:r>
      <w:r>
        <w:rPr>
          <w:rFonts w:eastAsia="宋体" w:hint="eastAsia"/>
          <w:lang w:eastAsia="zh-CN"/>
        </w:rPr>
        <w:t>》</w:t>
      </w:r>
      <w:proofErr w:type="spellStart"/>
      <w:r>
        <w:t>則不知其所以作也。其實</w:t>
      </w:r>
      <w:proofErr w:type="spellEnd"/>
      <w:r>
        <w:rPr>
          <w:rFonts w:eastAsia="宋体" w:hint="eastAsia"/>
          <w:lang w:eastAsia="zh-CN"/>
        </w:rPr>
        <w:t>《</w:t>
      </w:r>
      <w:r>
        <w:t>詩</w:t>
      </w:r>
      <w:r>
        <w:rPr>
          <w:rFonts w:eastAsia="宋体" w:hint="eastAsia"/>
          <w:lang w:eastAsia="zh-CN"/>
        </w:rPr>
        <w:t>》</w:t>
      </w:r>
      <w:r>
        <w:t>、</w:t>
      </w:r>
      <w:r>
        <w:rPr>
          <w:rFonts w:eastAsia="宋体" w:hint="eastAsia"/>
          <w:lang w:eastAsia="zh-CN"/>
        </w:rPr>
        <w:t>《</w:t>
      </w:r>
      <w:r>
        <w:t>書</w:t>
      </w:r>
      <w:r>
        <w:rPr>
          <w:rFonts w:eastAsia="宋体" w:hint="eastAsia"/>
          <w:lang w:eastAsia="zh-CN"/>
        </w:rPr>
        <w:t>》</w:t>
      </w:r>
      <w:r>
        <w:t>之</w:t>
      </w:r>
      <w:r>
        <w:rPr>
          <w:rFonts w:eastAsia="宋体" w:hint="eastAsia"/>
          <w:lang w:eastAsia="zh-CN"/>
        </w:rPr>
        <w:t>《</w:t>
      </w:r>
      <w:r>
        <w:t>序</w:t>
      </w:r>
      <w:r>
        <w:rPr>
          <w:rFonts w:eastAsia="宋体" w:hint="eastAsia"/>
          <w:lang w:eastAsia="zh-CN"/>
        </w:rPr>
        <w:t>》</w:t>
      </w:r>
      <w:proofErr w:type="spellStart"/>
      <w:r>
        <w:t>均不可廢。太</w:t>
      </w:r>
      <w:proofErr w:type="spellEnd"/>
    </w:p>
    <w:p w14:paraId="1D355AE7" w14:textId="77777777" w:rsidR="00CC015B" w:rsidRDefault="00000000">
      <w:proofErr w:type="spellStart"/>
      <w:r>
        <w:t>史公作夏、殷諸</w:t>
      </w:r>
      <w:proofErr w:type="spellEnd"/>
      <w:r>
        <w:rPr>
          <w:rFonts w:eastAsia="宋体" w:hint="eastAsia"/>
          <w:lang w:eastAsia="zh-CN"/>
        </w:rPr>
        <w:t>《</w:t>
      </w:r>
      <w:proofErr w:type="spellStart"/>
      <w:r>
        <w:t>本紀</w:t>
      </w:r>
      <w:proofErr w:type="spellEnd"/>
      <w:r>
        <w:rPr>
          <w:rFonts w:eastAsia="宋体" w:hint="eastAsia"/>
          <w:lang w:eastAsia="zh-CN"/>
        </w:rPr>
        <w:t>》</w:t>
      </w:r>
      <w:proofErr w:type="spellStart"/>
      <w:r>
        <w:t>魯周公、宋微子諸</w:t>
      </w:r>
      <w:proofErr w:type="spellEnd"/>
      <w:r>
        <w:rPr>
          <w:rFonts w:eastAsia="宋体" w:hint="eastAsia"/>
          <w:lang w:eastAsia="zh-CN"/>
        </w:rPr>
        <w:t>《</w:t>
      </w:r>
      <w:proofErr w:type="spellStart"/>
      <w:r>
        <w:t>世家</w:t>
      </w:r>
      <w:proofErr w:type="spellEnd"/>
      <w:r>
        <w:rPr>
          <w:rFonts w:eastAsia="宋体" w:hint="eastAsia"/>
          <w:lang w:eastAsia="zh-CN"/>
        </w:rPr>
        <w:t>》</w:t>
      </w:r>
      <w:proofErr w:type="spellStart"/>
      <w:r>
        <w:t>多取</w:t>
      </w:r>
      <w:proofErr w:type="spellEnd"/>
      <w:r>
        <w:rPr>
          <w:rFonts w:eastAsia="宋体" w:hint="eastAsia"/>
          <w:lang w:eastAsia="zh-CN"/>
        </w:rPr>
        <w:t>《</w:t>
      </w:r>
      <w:proofErr w:type="spellStart"/>
      <w:r>
        <w:t>書序</w:t>
      </w:r>
      <w:proofErr w:type="spellEnd"/>
      <w:r>
        <w:rPr>
          <w:rFonts w:eastAsia="宋体" w:hint="eastAsia"/>
          <w:lang w:eastAsia="zh-CN"/>
        </w:rPr>
        <w:t>》</w:t>
      </w:r>
      <w:proofErr w:type="spellStart"/>
      <w:r>
        <w:t>之説</w:t>
      </w:r>
      <w:proofErr w:type="spellEnd"/>
      <w:r>
        <w:t>。</w:t>
      </w:r>
      <w:r>
        <w:rPr>
          <w:rFonts w:eastAsia="宋体" w:hint="eastAsia"/>
          <w:lang w:eastAsia="zh-CN"/>
        </w:rPr>
        <w:t>《</w:t>
      </w:r>
      <w:proofErr w:type="spellStart"/>
      <w:r>
        <w:t>尚書大傳</w:t>
      </w:r>
      <w:proofErr w:type="spellEnd"/>
      <w:r>
        <w:rPr>
          <w:rFonts w:eastAsia="宋体" w:hint="eastAsia"/>
          <w:lang w:eastAsia="zh-CN"/>
        </w:rPr>
        <w:t>》</w:t>
      </w:r>
      <w:r>
        <w:t>載</w:t>
      </w:r>
      <w:proofErr w:type="gramStart"/>
      <w:r>
        <w:rPr>
          <w:rFonts w:eastAsia="宋体" w:hint="eastAsia"/>
          <w:lang w:eastAsia="zh-CN"/>
        </w:rPr>
        <w:t>《</w:t>
      </w:r>
      <w:proofErr w:type="spellStart"/>
      <w:proofErr w:type="gramEnd"/>
      <w:r>
        <w:t>九共</w:t>
      </w:r>
      <w:proofErr w:type="spellEnd"/>
    </w:p>
    <w:p w14:paraId="22ED1CF2" w14:textId="77777777" w:rsidR="00CC015B" w:rsidRDefault="00000000">
      <w:r>
        <w:t>曰</w:t>
      </w:r>
      <w:r>
        <w:rPr>
          <w:rFonts w:eastAsia="宋体" w:hint="eastAsia"/>
          <w:lang w:eastAsia="zh-CN"/>
        </w:rPr>
        <w:t>“</w:t>
      </w:r>
      <w:proofErr w:type="spellStart"/>
      <w:r>
        <w:t>予辦下土</w:t>
      </w:r>
      <w:proofErr w:type="spellEnd"/>
      <w:r>
        <w:rPr>
          <w:rFonts w:eastAsia="宋体" w:hint="eastAsia"/>
          <w:lang w:eastAsia="zh-CN"/>
        </w:rPr>
        <w:t>”</w:t>
      </w:r>
      <w:r>
        <w:t>、</w:t>
      </w:r>
      <w:r>
        <w:rPr>
          <w:rFonts w:eastAsia="宋体" w:hint="eastAsia"/>
          <w:lang w:eastAsia="zh-CN"/>
        </w:rPr>
        <w:t>“</w:t>
      </w:r>
      <w:proofErr w:type="spellStart"/>
      <w:r>
        <w:t>使民平平</w:t>
      </w:r>
      <w:proofErr w:type="spellEnd"/>
      <w:r>
        <w:rPr>
          <w:rFonts w:eastAsia="宋体" w:hint="eastAsia"/>
          <w:lang w:eastAsia="zh-CN"/>
        </w:rPr>
        <w:t>”</w:t>
      </w:r>
      <w:r>
        <w:t>、</w:t>
      </w:r>
      <w:r>
        <w:rPr>
          <w:rFonts w:eastAsia="宋体" w:hint="eastAsia"/>
          <w:lang w:eastAsia="zh-CN"/>
        </w:rPr>
        <w:t>“</w:t>
      </w:r>
      <w:proofErr w:type="spellStart"/>
      <w:r>
        <w:t>使民無傲</w:t>
      </w:r>
      <w:proofErr w:type="spellEnd"/>
      <w:r>
        <w:rPr>
          <w:rFonts w:eastAsia="宋体" w:hint="eastAsia"/>
          <w:lang w:eastAsia="zh-CN"/>
        </w:rPr>
        <w:t>”</w:t>
      </w:r>
      <w:r>
        <w:t>載</w:t>
      </w:r>
      <w:r>
        <w:rPr>
          <w:rFonts w:eastAsia="宋体" w:hint="eastAsia"/>
          <w:lang w:eastAsia="zh-CN"/>
        </w:rPr>
        <w:t>《</w:t>
      </w:r>
      <w:proofErr w:type="spellStart"/>
      <w:r>
        <w:t>帝告</w:t>
      </w:r>
      <w:proofErr w:type="spellEnd"/>
      <w:r>
        <w:rPr>
          <w:rFonts w:eastAsia="宋体" w:hint="eastAsia"/>
          <w:lang w:eastAsia="zh-CN"/>
        </w:rPr>
        <w:t>》</w:t>
      </w:r>
      <w:r>
        <w:t>曰</w:t>
      </w:r>
      <w:r>
        <w:rPr>
          <w:rFonts w:eastAsia="宋体" w:hint="eastAsia"/>
          <w:lang w:eastAsia="zh-CN"/>
        </w:rPr>
        <w:t>“</w:t>
      </w:r>
      <w:proofErr w:type="spellStart"/>
      <w:r>
        <w:t>施章乃服明上下</w:t>
      </w:r>
      <w:proofErr w:type="spellEnd"/>
      <w:r>
        <w:rPr>
          <w:rFonts w:eastAsia="宋体" w:hint="eastAsia"/>
          <w:lang w:eastAsia="zh-CN"/>
        </w:rPr>
        <w:t>”</w:t>
      </w:r>
      <w:r>
        <w:t>，</w:t>
      </w:r>
      <w:proofErr w:type="spellStart"/>
      <w:r>
        <w:t>今篇名皆在</w:t>
      </w:r>
      <w:proofErr w:type="spellEnd"/>
    </w:p>
    <w:p w14:paraId="7D7C3F42" w14:textId="77777777" w:rsidR="00CC015B" w:rsidRDefault="00000000">
      <w:r>
        <w:rPr>
          <w:rFonts w:eastAsia="宋体" w:hint="eastAsia"/>
          <w:lang w:eastAsia="zh-CN"/>
        </w:rPr>
        <w:t>《</w:t>
      </w:r>
      <w:proofErr w:type="spellStart"/>
      <w:r>
        <w:t>書序</w:t>
      </w:r>
      <w:proofErr w:type="spellEnd"/>
      <w:r>
        <w:rPr>
          <w:rFonts w:eastAsia="宋体" w:hint="eastAsia"/>
          <w:lang w:eastAsia="zh-CN"/>
        </w:rPr>
        <w:t>》</w:t>
      </w:r>
      <w:proofErr w:type="spellStart"/>
      <w:r>
        <w:t>中信而可考而蔡氏疑其依文附</w:t>
      </w:r>
      <w:proofErr w:type="gramStart"/>
      <w:r>
        <w:t>會</w:t>
      </w:r>
      <w:proofErr w:type="gramEnd"/>
      <w:r>
        <w:t>過矣</w:t>
      </w:r>
      <w:proofErr w:type="spellEnd"/>
    </w:p>
    <w:p w14:paraId="2293D4E5" w14:textId="77777777" w:rsidR="00CC015B" w:rsidRDefault="00000000">
      <w:pPr>
        <w:rPr>
          <w:lang w:eastAsia="zh-CN"/>
        </w:rPr>
      </w:pPr>
      <w:r>
        <w:rPr>
          <w:lang w:eastAsia="zh-CN"/>
        </w:rPr>
        <w:t>言古韵者必以</w:t>
      </w:r>
      <w:r>
        <w:rPr>
          <w:rFonts w:eastAsia="宋体" w:hint="eastAsia"/>
          <w:lang w:eastAsia="zh-CN"/>
        </w:rPr>
        <w:t>《</w:t>
      </w:r>
      <w:r>
        <w:rPr>
          <w:lang w:eastAsia="zh-CN"/>
        </w:rPr>
        <w:t>三百篇</w:t>
      </w:r>
      <w:r>
        <w:rPr>
          <w:rFonts w:eastAsia="宋体" w:hint="eastAsia"/>
          <w:lang w:eastAsia="zh-CN"/>
        </w:rPr>
        <w:t>》</w:t>
      </w:r>
      <w:r>
        <w:rPr>
          <w:lang w:eastAsia="zh-CN"/>
        </w:rPr>
        <w:t>爲</w:t>
      </w:r>
      <w:proofErr w:type="gramStart"/>
      <w:r>
        <w:rPr>
          <w:lang w:eastAsia="zh-CN"/>
        </w:rPr>
        <w:t>準</w:t>
      </w:r>
      <w:proofErr w:type="gramEnd"/>
      <w:r>
        <w:rPr>
          <w:lang w:eastAsia="zh-CN"/>
        </w:rPr>
        <w:t>。其與今韵異者如</w:t>
      </w:r>
      <w:r>
        <w:rPr>
          <w:rFonts w:eastAsia="宋体" w:hint="eastAsia"/>
          <w:lang w:eastAsia="zh-CN"/>
        </w:rPr>
        <w:t>“</w:t>
      </w:r>
      <w:r>
        <w:rPr>
          <w:lang w:eastAsia="zh-CN"/>
        </w:rPr>
        <w:t>慶</w:t>
      </w:r>
      <w:r>
        <w:rPr>
          <w:rFonts w:eastAsia="宋体" w:hint="eastAsia"/>
          <w:lang w:eastAsia="zh-CN"/>
        </w:rPr>
        <w:t>”</w:t>
      </w:r>
      <w:r>
        <w:rPr>
          <w:lang w:eastAsia="zh-CN"/>
        </w:rPr>
        <w:t>字今音</w:t>
      </w:r>
      <w:proofErr w:type="gramStart"/>
      <w:r>
        <w:rPr>
          <w:lang w:eastAsia="zh-CN"/>
        </w:rPr>
        <w:t>去敬切古音</w:t>
      </w:r>
      <w:proofErr w:type="gramEnd"/>
      <w:r>
        <w:rPr>
          <w:lang w:eastAsia="zh-CN"/>
        </w:rPr>
        <w:t>去羊切</w:t>
      </w:r>
    </w:p>
    <w:p w14:paraId="1C5B09DE" w14:textId="77777777" w:rsidR="00CC015B" w:rsidRDefault="00000000">
      <w:pPr>
        <w:rPr>
          <w:lang w:eastAsia="zh-CN"/>
        </w:rPr>
      </w:pPr>
      <w:r>
        <w:rPr>
          <w:rFonts w:eastAsia="宋体" w:hint="eastAsia"/>
          <w:lang w:eastAsia="zh-CN"/>
        </w:rPr>
        <w:t>“</w:t>
      </w:r>
      <w:r>
        <w:rPr>
          <w:lang w:eastAsia="zh-CN"/>
        </w:rPr>
        <w:t>馬</w:t>
      </w:r>
      <w:r>
        <w:rPr>
          <w:rFonts w:eastAsia="宋体" w:hint="eastAsia"/>
          <w:lang w:eastAsia="zh-CN"/>
        </w:rPr>
        <w:t>”</w:t>
      </w:r>
      <w:r>
        <w:rPr>
          <w:lang w:eastAsia="zh-CN"/>
        </w:rPr>
        <w:t>字今音莫下切，古音莫補切；</w:t>
      </w:r>
      <w:r>
        <w:rPr>
          <w:rFonts w:eastAsia="宋体" w:hint="eastAsia"/>
          <w:lang w:eastAsia="zh-CN"/>
        </w:rPr>
        <w:t>“</w:t>
      </w:r>
      <w:r>
        <w:rPr>
          <w:lang w:eastAsia="zh-CN"/>
        </w:rPr>
        <w:t>服</w:t>
      </w:r>
      <w:r>
        <w:rPr>
          <w:rFonts w:eastAsia="宋体" w:hint="eastAsia"/>
          <w:lang w:eastAsia="zh-CN"/>
        </w:rPr>
        <w:t>”</w:t>
      </w:r>
      <w:r>
        <w:rPr>
          <w:lang w:eastAsia="zh-CN"/>
        </w:rPr>
        <w:t>字</w:t>
      </w:r>
      <w:proofErr w:type="gramStart"/>
      <w:r>
        <w:rPr>
          <w:lang w:eastAsia="zh-CN"/>
        </w:rPr>
        <w:t>今音房六切</w:t>
      </w:r>
      <w:proofErr w:type="gramEnd"/>
      <w:r>
        <w:rPr>
          <w:lang w:eastAsia="zh-CN"/>
        </w:rPr>
        <w:t>，古音蒲北切；</w:t>
      </w:r>
      <w:r>
        <w:rPr>
          <w:rFonts w:eastAsia="宋体" w:hint="eastAsia"/>
          <w:lang w:eastAsia="zh-CN"/>
        </w:rPr>
        <w:t>“</w:t>
      </w:r>
      <w:r>
        <w:rPr>
          <w:lang w:eastAsia="zh-CN"/>
        </w:rPr>
        <w:t>下</w:t>
      </w:r>
      <w:r>
        <w:rPr>
          <w:rFonts w:eastAsia="宋体" w:hint="eastAsia"/>
          <w:lang w:eastAsia="zh-CN"/>
        </w:rPr>
        <w:t>”</w:t>
      </w:r>
      <w:r>
        <w:rPr>
          <w:lang w:eastAsia="zh-CN"/>
        </w:rPr>
        <w:t>字今音</w:t>
      </w:r>
      <w:proofErr w:type="gramStart"/>
      <w:r>
        <w:rPr>
          <w:lang w:eastAsia="zh-CN"/>
        </w:rPr>
        <w:t>户假切</w:t>
      </w:r>
      <w:proofErr w:type="gramEnd"/>
    </w:p>
    <w:p w14:paraId="6B9657B9" w14:textId="77777777" w:rsidR="00CC015B" w:rsidRDefault="00000000">
      <w:pPr>
        <w:rPr>
          <w:lang w:eastAsia="zh-CN"/>
        </w:rPr>
      </w:pPr>
      <w:r>
        <w:rPr>
          <w:lang w:eastAsia="zh-CN"/>
        </w:rPr>
        <w:t>古音黄古切。若斯之類，朱子、吴才老以爲叶音，戴侗、陳</w:t>
      </w:r>
      <w:proofErr w:type="gramStart"/>
      <w:r>
        <w:rPr>
          <w:lang w:eastAsia="zh-CN"/>
        </w:rPr>
        <w:t>季立以</w:t>
      </w:r>
      <w:proofErr w:type="gramEnd"/>
      <w:r>
        <w:rPr>
          <w:lang w:eastAsia="zh-CN"/>
        </w:rPr>
        <w:t>爲正音，</w:t>
      </w:r>
      <w:r>
        <w:rPr>
          <w:lang w:eastAsia="zh-CN"/>
        </w:rPr>
        <w:t>G</w:t>
      </w:r>
      <w:r>
        <w:rPr>
          <w:lang w:eastAsia="zh-CN"/>
        </w:rPr>
        <w:t>公而正音之語</w:t>
      </w:r>
    </w:p>
    <w:p w14:paraId="01B03864" w14:textId="77777777" w:rsidR="00CC015B" w:rsidRDefault="00000000">
      <w:pPr>
        <w:rPr>
          <w:lang w:eastAsia="zh-CN"/>
        </w:rPr>
      </w:pPr>
      <w:r>
        <w:rPr>
          <w:lang w:eastAsia="zh-CN"/>
        </w:rPr>
        <w:t>爲允。不然，作之既非一人，采之又非</w:t>
      </w:r>
      <w:proofErr w:type="gramStart"/>
      <w:r>
        <w:rPr>
          <w:lang w:eastAsia="zh-CN"/>
        </w:rPr>
        <w:t>一國</w:t>
      </w:r>
      <w:proofErr w:type="gramEnd"/>
      <w:r>
        <w:rPr>
          <w:lang w:eastAsia="zh-CN"/>
        </w:rPr>
        <w:t>，何以皆用叶音，而不用正音也？</w:t>
      </w:r>
    </w:p>
    <w:p w14:paraId="60700242" w14:textId="77777777" w:rsidR="00CC015B" w:rsidRDefault="00000000">
      <w:pPr>
        <w:rPr>
          <w:lang w:eastAsia="zh-CN"/>
        </w:rPr>
      </w:pPr>
      <w:r>
        <w:rPr>
          <w:rFonts w:eastAsia="宋体" w:hint="eastAsia"/>
          <w:lang w:eastAsia="zh-CN"/>
        </w:rPr>
        <w:t>《</w:t>
      </w:r>
      <w:r>
        <w:rPr>
          <w:lang w:eastAsia="zh-CN"/>
        </w:rPr>
        <w:t>易</w:t>
      </w:r>
      <w:r>
        <w:rPr>
          <w:rFonts w:eastAsia="宋体" w:hint="eastAsia"/>
          <w:lang w:eastAsia="zh-CN"/>
        </w:rPr>
        <w:t>》</w:t>
      </w:r>
      <w:r>
        <w:rPr>
          <w:lang w:eastAsia="zh-CN"/>
        </w:rPr>
        <w:t>韵之見</w:t>
      </w:r>
      <w:proofErr w:type="gramStart"/>
      <w:r>
        <w:rPr>
          <w:lang w:eastAsia="zh-CN"/>
        </w:rPr>
        <w:t>於</w:t>
      </w:r>
      <w:proofErr w:type="gramEnd"/>
      <w:r>
        <w:rPr>
          <w:rFonts w:eastAsia="宋体" w:hint="eastAsia"/>
          <w:lang w:eastAsia="zh-CN"/>
        </w:rPr>
        <w:t>《</w:t>
      </w:r>
      <w:r>
        <w:rPr>
          <w:lang w:eastAsia="zh-CN"/>
        </w:rPr>
        <w:t>象辭</w:t>
      </w:r>
      <w:r>
        <w:rPr>
          <w:rFonts w:eastAsia="宋体" w:hint="eastAsia"/>
          <w:lang w:eastAsia="zh-CN"/>
        </w:rPr>
        <w:t>》</w:t>
      </w:r>
      <w:r>
        <w:rPr>
          <w:lang w:eastAsia="zh-CN"/>
        </w:rPr>
        <w:t>者，若</w:t>
      </w:r>
      <w:r>
        <w:rPr>
          <w:rFonts w:eastAsia="宋体" w:hint="eastAsia"/>
          <w:lang w:eastAsia="zh-CN"/>
        </w:rPr>
        <w:t>“</w:t>
      </w:r>
      <w:r>
        <w:rPr>
          <w:lang w:eastAsia="zh-CN"/>
        </w:rPr>
        <w:t>初</w:t>
      </w:r>
      <w:proofErr w:type="gramStart"/>
      <w:r>
        <w:rPr>
          <w:lang w:eastAsia="zh-CN"/>
        </w:rPr>
        <w:t>筮</w:t>
      </w:r>
      <w:proofErr w:type="gramEnd"/>
      <w:r>
        <w:rPr>
          <w:lang w:eastAsia="zh-CN"/>
        </w:rPr>
        <w:t>告，再三瀆，瀆則不告</w:t>
      </w:r>
      <w:r>
        <w:rPr>
          <w:rFonts w:eastAsia="宋体" w:hint="eastAsia"/>
          <w:lang w:eastAsia="zh-CN"/>
        </w:rPr>
        <w:t>”</w:t>
      </w:r>
      <w:r>
        <w:rPr>
          <w:lang w:eastAsia="zh-CN"/>
        </w:rPr>
        <w:t>、</w:t>
      </w:r>
      <w:r>
        <w:rPr>
          <w:rFonts w:eastAsia="宋体" w:hint="eastAsia"/>
          <w:lang w:eastAsia="zh-CN"/>
        </w:rPr>
        <w:t>“</w:t>
      </w:r>
      <w:r>
        <w:rPr>
          <w:lang w:eastAsia="zh-CN"/>
        </w:rPr>
        <w:t>震</w:t>
      </w:r>
      <w:proofErr w:type="gramStart"/>
      <w:r>
        <w:rPr>
          <w:lang w:eastAsia="zh-CN"/>
        </w:rPr>
        <w:t>來</w:t>
      </w:r>
      <w:proofErr w:type="gramEnd"/>
      <w:r>
        <w:rPr>
          <w:lang w:eastAsia="zh-CN"/>
        </w:rPr>
        <w:t>虩</w:t>
      </w:r>
      <w:proofErr w:type="gramStart"/>
      <w:r>
        <w:rPr>
          <w:lang w:eastAsia="zh-CN"/>
        </w:rPr>
        <w:t>虩</w:t>
      </w:r>
      <w:proofErr w:type="gramEnd"/>
      <w:r>
        <w:rPr>
          <w:lang w:eastAsia="zh-CN"/>
        </w:rPr>
        <w:t>，笑言啞</w:t>
      </w:r>
      <w:proofErr w:type="gramStart"/>
      <w:r>
        <w:rPr>
          <w:lang w:eastAsia="zh-CN"/>
        </w:rPr>
        <w:t>啞</w:t>
      </w:r>
      <w:proofErr w:type="gramEnd"/>
      <w:r>
        <w:rPr>
          <w:rFonts w:eastAsia="宋体" w:hint="eastAsia"/>
          <w:lang w:eastAsia="zh-CN"/>
        </w:rPr>
        <w:t>”</w:t>
      </w:r>
      <w:r>
        <w:rPr>
          <w:lang w:eastAsia="zh-CN"/>
        </w:rPr>
        <w:t>之類</w:t>
      </w:r>
    </w:p>
    <w:p w14:paraId="44138515" w14:textId="77777777" w:rsidR="00CC015B" w:rsidRDefault="00000000">
      <w:proofErr w:type="spellStart"/>
      <w:r>
        <w:t>是也。見于爻辭者</w:t>
      </w:r>
      <w:proofErr w:type="spellEnd"/>
      <w:proofErr w:type="gramStart"/>
      <w:r>
        <w:t>，</w:t>
      </w:r>
      <w:r>
        <w:rPr>
          <w:rFonts w:eastAsia="宋体" w:hint="eastAsia"/>
          <w:lang w:eastAsia="zh-CN"/>
        </w:rPr>
        <w:t>“</w:t>
      </w:r>
      <w:proofErr w:type="spellStart"/>
      <w:proofErr w:type="gramEnd"/>
      <w:r>
        <w:t>復自道何其咎</w:t>
      </w:r>
      <w:proofErr w:type="spellEnd"/>
      <w:r>
        <w:rPr>
          <w:rFonts w:eastAsia="宋体" w:hint="eastAsia"/>
          <w:lang w:eastAsia="zh-CN"/>
        </w:rPr>
        <w:t>”</w:t>
      </w:r>
      <w:r>
        <w:t>、</w:t>
      </w:r>
      <w:r>
        <w:rPr>
          <w:rFonts w:eastAsia="宋体" w:hint="eastAsia"/>
          <w:lang w:eastAsia="zh-CN"/>
        </w:rPr>
        <w:t>“</w:t>
      </w:r>
      <w:proofErr w:type="spellStart"/>
      <w:r>
        <w:t>眇能視跛能履</w:t>
      </w:r>
      <w:proofErr w:type="spellEnd"/>
      <w:r>
        <w:rPr>
          <w:rFonts w:eastAsia="宋体" w:hint="eastAsia"/>
          <w:lang w:eastAsia="zh-CN"/>
        </w:rPr>
        <w:t>”</w:t>
      </w:r>
      <w:proofErr w:type="spellStart"/>
      <w:r>
        <w:t>之類是也。見于</w:t>
      </w:r>
      <w:proofErr w:type="spellEnd"/>
      <w:r>
        <w:rPr>
          <w:rFonts w:eastAsia="宋体" w:hint="eastAsia"/>
          <w:lang w:eastAsia="zh-CN"/>
        </w:rPr>
        <w:t>《</w:t>
      </w:r>
      <w:proofErr w:type="spellStart"/>
      <w:r>
        <w:t>繫辭</w:t>
      </w:r>
      <w:proofErr w:type="spellEnd"/>
      <w:r>
        <w:rPr>
          <w:rFonts w:eastAsia="宋体" w:hint="eastAsia"/>
          <w:lang w:eastAsia="zh-CN"/>
        </w:rPr>
        <w:t>》</w:t>
      </w:r>
      <w:r>
        <w:t>、</w:t>
      </w:r>
      <w:r>
        <w:rPr>
          <w:rFonts w:eastAsia="宋体" w:hint="eastAsia"/>
          <w:lang w:eastAsia="zh-CN"/>
        </w:rPr>
        <w:t>《</w:t>
      </w:r>
      <w:proofErr w:type="spellStart"/>
      <w:r>
        <w:t>説卦</w:t>
      </w:r>
      <w:proofErr w:type="spellEnd"/>
    </w:p>
    <w:p w14:paraId="3BE53EB6" w14:textId="77777777" w:rsidR="00CC015B" w:rsidRDefault="00000000">
      <w:r>
        <w:t>者，</w:t>
      </w:r>
      <w:r>
        <w:rPr>
          <w:rFonts w:eastAsia="宋体" w:hint="eastAsia"/>
          <w:lang w:eastAsia="zh-CN"/>
        </w:rPr>
        <w:t>“</w:t>
      </w:r>
      <w:proofErr w:type="spellStart"/>
      <w:r>
        <w:t>鼓之以雷霆，潤之以風雨；日月運行，一寒一暑。乾道</w:t>
      </w:r>
      <w:proofErr w:type="spellEnd"/>
      <w:r>
        <w:rPr>
          <w:rFonts w:eastAsia="宋体" w:hint="eastAsia"/>
          <w:lang w:eastAsia="zh-CN"/>
        </w:rPr>
        <w:t>（</w:t>
      </w:r>
      <w:r>
        <w:t>或</w:t>
      </w:r>
      <w:r>
        <w:rPr>
          <w:rFonts w:eastAsia="宋体" w:hint="eastAsia"/>
          <w:lang w:eastAsia="zh-CN"/>
        </w:rPr>
        <w:t>）【</w:t>
      </w:r>
      <w:r>
        <w:t>成</w:t>
      </w:r>
      <w:r>
        <w:rPr>
          <w:rFonts w:eastAsia="宋体" w:hint="eastAsia"/>
          <w:lang w:eastAsia="zh-CN"/>
        </w:rPr>
        <w:t>】</w:t>
      </w:r>
      <w:proofErr w:type="spellStart"/>
      <w:r>
        <w:t>男，</w:t>
      </w:r>
      <w:proofErr w:type="gramStart"/>
      <w:r>
        <w:t>坤道成女</w:t>
      </w:r>
      <w:proofErr w:type="spellEnd"/>
      <w:r>
        <w:rPr>
          <w:rFonts w:eastAsia="宋体" w:hint="eastAsia"/>
          <w:lang w:eastAsia="zh-CN"/>
        </w:rPr>
        <w:t>”</w:t>
      </w:r>
      <w:r>
        <w:t>、</w:t>
      </w:r>
      <w:proofErr w:type="gramEnd"/>
      <w:r>
        <w:rPr>
          <w:rFonts w:eastAsia="宋体" w:hint="eastAsia"/>
          <w:lang w:eastAsia="zh-CN"/>
        </w:rPr>
        <w:t>“</w:t>
      </w:r>
      <w:r>
        <w:t>天</w:t>
      </w:r>
    </w:p>
    <w:p w14:paraId="64A39BEA" w14:textId="77777777" w:rsidR="00CC015B" w:rsidRDefault="00000000">
      <w:pPr>
        <w:rPr>
          <w:lang w:eastAsia="zh-CN"/>
        </w:rPr>
      </w:pPr>
      <w:proofErr w:type="spellStart"/>
      <w:r>
        <w:t>地定位，山</w:t>
      </w:r>
      <w:proofErr w:type="gramStart"/>
      <w:r>
        <w:t>澤</w:t>
      </w:r>
      <w:proofErr w:type="gramEnd"/>
      <w:r>
        <w:t>通氣</w:t>
      </w:r>
      <w:proofErr w:type="spellEnd"/>
      <w:r>
        <w:rPr>
          <w:rFonts w:eastAsia="宋体" w:hint="eastAsia"/>
          <w:lang w:eastAsia="zh-CN"/>
        </w:rPr>
        <w:t>”</w:t>
      </w:r>
      <w:proofErr w:type="spellStart"/>
      <w:r>
        <w:t>之類是也</w:t>
      </w:r>
      <w:proofErr w:type="spellEnd"/>
      <w:r>
        <w:t>。</w:t>
      </w:r>
      <w:r>
        <w:rPr>
          <w:lang w:eastAsia="zh-CN"/>
        </w:rPr>
        <w:t>至于</w:t>
      </w:r>
      <w:r>
        <w:rPr>
          <w:rFonts w:eastAsia="宋体" w:hint="eastAsia"/>
          <w:lang w:eastAsia="zh-CN"/>
        </w:rPr>
        <w:t>《</w:t>
      </w:r>
      <w:r>
        <w:rPr>
          <w:lang w:eastAsia="zh-CN"/>
        </w:rPr>
        <w:t>彖傳</w:t>
      </w:r>
      <w:r>
        <w:rPr>
          <w:rFonts w:eastAsia="宋体" w:hint="eastAsia"/>
          <w:lang w:eastAsia="zh-CN"/>
        </w:rPr>
        <w:t>》</w:t>
      </w:r>
      <w:r>
        <w:rPr>
          <w:lang w:eastAsia="zh-CN"/>
        </w:rPr>
        <w:t>、</w:t>
      </w:r>
      <w:r>
        <w:rPr>
          <w:rFonts w:eastAsia="宋体" w:hint="eastAsia"/>
          <w:lang w:eastAsia="zh-CN"/>
        </w:rPr>
        <w:t>《</w:t>
      </w:r>
      <w:r>
        <w:rPr>
          <w:lang w:eastAsia="zh-CN"/>
        </w:rPr>
        <w:t>象傳</w:t>
      </w:r>
      <w:r>
        <w:rPr>
          <w:rFonts w:eastAsia="宋体" w:hint="eastAsia"/>
          <w:lang w:eastAsia="zh-CN"/>
        </w:rPr>
        <w:t>》</w:t>
      </w:r>
      <w:r>
        <w:rPr>
          <w:lang w:eastAsia="zh-CN"/>
        </w:rPr>
        <w:t>、</w:t>
      </w:r>
      <w:r>
        <w:rPr>
          <w:rFonts w:eastAsia="宋体" w:hint="eastAsia"/>
          <w:lang w:eastAsia="zh-CN"/>
        </w:rPr>
        <w:t>《</w:t>
      </w:r>
      <w:r>
        <w:rPr>
          <w:lang w:eastAsia="zh-CN"/>
        </w:rPr>
        <w:t>雜卦</w:t>
      </w:r>
      <w:r>
        <w:rPr>
          <w:rFonts w:eastAsia="宋体" w:hint="eastAsia"/>
          <w:lang w:eastAsia="zh-CN"/>
        </w:rPr>
        <w:t>》</w:t>
      </w:r>
      <w:r>
        <w:rPr>
          <w:lang w:eastAsia="zh-CN"/>
        </w:rPr>
        <w:t>用韵者，不可枚舉矣</w:t>
      </w:r>
    </w:p>
    <w:p w14:paraId="73A14B01" w14:textId="77777777" w:rsidR="00CC015B" w:rsidRDefault="00000000">
      <w:pPr>
        <w:rPr>
          <w:lang w:eastAsia="zh-CN"/>
        </w:rPr>
      </w:pPr>
      <w:r>
        <w:rPr>
          <w:rFonts w:eastAsia="宋体" w:hint="eastAsia"/>
          <w:lang w:eastAsia="zh-CN"/>
        </w:rPr>
        <w:lastRenderedPageBreak/>
        <w:t>《</w:t>
      </w:r>
      <w:r>
        <w:rPr>
          <w:lang w:eastAsia="zh-CN"/>
        </w:rPr>
        <w:t>書</w:t>
      </w:r>
      <w:r>
        <w:rPr>
          <w:rFonts w:eastAsia="宋体" w:hint="eastAsia"/>
          <w:lang w:eastAsia="zh-CN"/>
        </w:rPr>
        <w:t>》</w:t>
      </w:r>
      <w:r>
        <w:rPr>
          <w:lang w:eastAsia="zh-CN"/>
        </w:rPr>
        <w:t>韵自</w:t>
      </w:r>
      <w:r>
        <w:rPr>
          <w:rFonts w:eastAsia="宋体" w:hint="eastAsia"/>
          <w:lang w:eastAsia="zh-CN"/>
        </w:rPr>
        <w:t>《</w:t>
      </w:r>
      <w:r>
        <w:rPr>
          <w:lang w:eastAsia="zh-CN"/>
        </w:rPr>
        <w:t>皋陶謨</w:t>
      </w:r>
      <w:r>
        <w:rPr>
          <w:rFonts w:eastAsia="宋体" w:hint="eastAsia"/>
          <w:lang w:eastAsia="zh-CN"/>
        </w:rPr>
        <w:t>》“</w:t>
      </w:r>
      <w:r>
        <w:rPr>
          <w:lang w:eastAsia="zh-CN"/>
        </w:rPr>
        <w:t>喜</w:t>
      </w:r>
      <w:r>
        <w:rPr>
          <w:rFonts w:eastAsia="宋体" w:hint="eastAsia"/>
          <w:lang w:eastAsia="zh-CN"/>
        </w:rPr>
        <w:t>”“</w:t>
      </w:r>
      <w:r>
        <w:rPr>
          <w:lang w:eastAsia="zh-CN"/>
        </w:rPr>
        <w:t>起</w:t>
      </w:r>
      <w:r>
        <w:rPr>
          <w:rFonts w:eastAsia="宋体" w:hint="eastAsia"/>
          <w:lang w:eastAsia="zh-CN"/>
        </w:rPr>
        <w:t>”</w:t>
      </w:r>
      <w:r>
        <w:rPr>
          <w:lang w:eastAsia="zh-CN"/>
        </w:rPr>
        <w:t>、</w:t>
      </w:r>
      <w:r>
        <w:rPr>
          <w:rFonts w:eastAsia="宋体" w:hint="eastAsia"/>
          <w:lang w:eastAsia="zh-CN"/>
        </w:rPr>
        <w:t>“</w:t>
      </w:r>
      <w:r>
        <w:rPr>
          <w:lang w:eastAsia="zh-CN"/>
        </w:rPr>
        <w:t>明</w:t>
      </w:r>
      <w:r>
        <w:rPr>
          <w:rFonts w:eastAsia="宋体" w:hint="eastAsia"/>
          <w:lang w:eastAsia="zh-CN"/>
        </w:rPr>
        <w:t>”“</w:t>
      </w:r>
      <w:r>
        <w:rPr>
          <w:lang w:eastAsia="zh-CN"/>
        </w:rPr>
        <w:t>良</w:t>
      </w:r>
      <w:r>
        <w:rPr>
          <w:rFonts w:eastAsia="宋体" w:hint="eastAsia"/>
          <w:lang w:eastAsia="zh-CN"/>
        </w:rPr>
        <w:t>”</w:t>
      </w:r>
      <w:r>
        <w:rPr>
          <w:lang w:eastAsia="zh-CN"/>
        </w:rPr>
        <w:t>爲千古用韵之祖</w:t>
      </w:r>
    </w:p>
    <w:p w14:paraId="0DC74DE4" w14:textId="77777777" w:rsidR="00CC015B" w:rsidRDefault="00000000">
      <w:pPr>
        <w:rPr>
          <w:lang w:eastAsia="zh-CN"/>
        </w:rPr>
      </w:pPr>
      <w:r>
        <w:rPr>
          <w:lang w:eastAsia="zh-CN"/>
        </w:rPr>
        <w:t>其他亦間有用韵之文，</w:t>
      </w:r>
    </w:p>
    <w:p w14:paraId="3203E64A" w14:textId="77777777" w:rsidR="00CC015B" w:rsidRDefault="00000000">
      <w:pPr>
        <w:rPr>
          <w:lang w:eastAsia="zh-CN"/>
        </w:rPr>
      </w:pPr>
      <w:r>
        <w:rPr>
          <w:lang w:eastAsia="zh-CN"/>
        </w:rPr>
        <w:t>【第</w:t>
      </w:r>
      <w:r>
        <w:rPr>
          <w:lang w:eastAsia="zh-CN"/>
        </w:rPr>
        <w:t>404</w:t>
      </w:r>
      <w:r>
        <w:rPr>
          <w:lang w:eastAsia="zh-CN"/>
        </w:rPr>
        <w:t>页】</w:t>
      </w:r>
    </w:p>
    <w:p w14:paraId="5AA68324" w14:textId="77777777" w:rsidR="00CC015B" w:rsidRDefault="00000000">
      <w:pPr>
        <w:rPr>
          <w:lang w:eastAsia="zh-CN"/>
        </w:rPr>
      </w:pPr>
      <w:proofErr w:type="spellStart"/>
      <w:r>
        <w:t>而惟</w:t>
      </w:r>
      <w:proofErr w:type="spellEnd"/>
      <w:r>
        <w:rPr>
          <w:rFonts w:eastAsia="宋体" w:hint="eastAsia"/>
          <w:lang w:eastAsia="zh-CN"/>
        </w:rPr>
        <w:t>《</w:t>
      </w:r>
      <w:proofErr w:type="spellStart"/>
      <w:r>
        <w:t>禹貢</w:t>
      </w:r>
      <w:proofErr w:type="spellEnd"/>
      <w:r>
        <w:rPr>
          <w:rFonts w:eastAsia="宋体" w:hint="eastAsia"/>
          <w:lang w:eastAsia="zh-CN"/>
        </w:rPr>
        <w:t>》</w:t>
      </w:r>
      <w:r>
        <w:t>、</w:t>
      </w:r>
      <w:r>
        <w:rPr>
          <w:rFonts w:eastAsia="宋体" w:hint="eastAsia"/>
          <w:lang w:eastAsia="zh-CN"/>
        </w:rPr>
        <w:t>《</w:t>
      </w:r>
      <w:proofErr w:type="spellStart"/>
      <w:r>
        <w:t>洪範</w:t>
      </w:r>
      <w:proofErr w:type="spellEnd"/>
      <w:r>
        <w:rPr>
          <w:rFonts w:eastAsia="宋体" w:hint="eastAsia"/>
          <w:lang w:eastAsia="zh-CN"/>
        </w:rPr>
        <w:t>》</w:t>
      </w:r>
      <w:proofErr w:type="spellStart"/>
      <w:r>
        <w:t>爲最密</w:t>
      </w:r>
      <w:proofErr w:type="spellEnd"/>
      <w:r>
        <w:t>。</w:t>
      </w:r>
      <w:r>
        <w:rPr>
          <w:rFonts w:eastAsia="宋体" w:hint="eastAsia"/>
          <w:lang w:eastAsia="zh-CN"/>
        </w:rPr>
        <w:t>《</w:t>
      </w:r>
      <w:r>
        <w:rPr>
          <w:lang w:eastAsia="zh-CN"/>
        </w:rPr>
        <w:t>禹貢</w:t>
      </w:r>
      <w:r>
        <w:rPr>
          <w:rFonts w:eastAsia="宋体" w:hint="eastAsia"/>
          <w:lang w:eastAsia="zh-CN"/>
        </w:rPr>
        <w:t>》</w:t>
      </w:r>
      <w:r>
        <w:rPr>
          <w:lang w:eastAsia="zh-CN"/>
        </w:rPr>
        <w:t>之韵，若</w:t>
      </w:r>
      <w:r>
        <w:rPr>
          <w:rFonts w:eastAsia="宋体" w:hint="eastAsia"/>
          <w:lang w:eastAsia="zh-CN"/>
        </w:rPr>
        <w:t>“</w:t>
      </w:r>
      <w:r>
        <w:rPr>
          <w:lang w:eastAsia="zh-CN"/>
        </w:rPr>
        <w:t>至于岳陽，至于衡</w:t>
      </w:r>
      <w:proofErr w:type="gramStart"/>
      <w:r>
        <w:rPr>
          <w:lang w:eastAsia="zh-CN"/>
        </w:rPr>
        <w:t>漳</w:t>
      </w:r>
      <w:proofErr w:type="gramEnd"/>
      <w:r>
        <w:rPr>
          <w:rFonts w:eastAsia="宋体" w:hint="eastAsia"/>
          <w:lang w:eastAsia="zh-CN"/>
        </w:rPr>
        <w:t>”</w:t>
      </w:r>
      <w:r>
        <w:rPr>
          <w:lang w:eastAsia="zh-CN"/>
        </w:rPr>
        <w:t>、</w:t>
      </w:r>
      <w:r>
        <w:rPr>
          <w:rFonts w:eastAsia="宋体" w:hint="eastAsia"/>
          <w:lang w:eastAsia="zh-CN"/>
        </w:rPr>
        <w:t>“</w:t>
      </w:r>
      <w:r>
        <w:rPr>
          <w:lang w:eastAsia="zh-CN"/>
        </w:rPr>
        <w:t>厥草惟繇，厥木惟</w:t>
      </w:r>
    </w:p>
    <w:p w14:paraId="4101E940" w14:textId="77777777" w:rsidR="00CC015B" w:rsidRDefault="00000000">
      <w:pPr>
        <w:rPr>
          <w:lang w:eastAsia="zh-CN"/>
        </w:rPr>
      </w:pPr>
      <w:r>
        <w:rPr>
          <w:lang w:eastAsia="zh-CN"/>
        </w:rPr>
        <w:t>條</w:t>
      </w:r>
      <w:proofErr w:type="gramStart"/>
      <w:r>
        <w:rPr>
          <w:rFonts w:eastAsia="宋体" w:hint="eastAsia"/>
          <w:lang w:eastAsia="zh-CN"/>
        </w:rPr>
        <w:t>”</w:t>
      </w:r>
      <w:proofErr w:type="gramEnd"/>
      <w:r>
        <w:rPr>
          <w:lang w:eastAsia="zh-CN"/>
        </w:rPr>
        <w:t>、</w:t>
      </w:r>
      <w:r>
        <w:rPr>
          <w:rFonts w:eastAsia="宋体" w:hint="eastAsia"/>
          <w:lang w:eastAsia="zh-CN"/>
        </w:rPr>
        <w:t>“</w:t>
      </w:r>
      <w:r>
        <w:rPr>
          <w:lang w:eastAsia="zh-CN"/>
        </w:rPr>
        <w:t>淮沂其乂，蒙羽其藝</w:t>
      </w:r>
      <w:r>
        <w:rPr>
          <w:rFonts w:eastAsia="宋体" w:hint="eastAsia"/>
          <w:lang w:eastAsia="zh-CN"/>
        </w:rPr>
        <w:t>”</w:t>
      </w:r>
      <w:r>
        <w:rPr>
          <w:lang w:eastAsia="zh-CN"/>
        </w:rPr>
        <w:t>、</w:t>
      </w:r>
      <w:r>
        <w:rPr>
          <w:rFonts w:eastAsia="宋体" w:hint="eastAsia"/>
          <w:lang w:eastAsia="zh-CN"/>
        </w:rPr>
        <w:t>“</w:t>
      </w:r>
      <w:r>
        <w:rPr>
          <w:lang w:eastAsia="zh-CN"/>
        </w:rPr>
        <w:t>彭蠡既豬，陽鳥攸居</w:t>
      </w:r>
      <w:r>
        <w:rPr>
          <w:rFonts w:eastAsia="宋体" w:hint="eastAsia"/>
          <w:lang w:eastAsia="zh-CN"/>
        </w:rPr>
        <w:t>”</w:t>
      </w:r>
      <w:r>
        <w:rPr>
          <w:lang w:eastAsia="zh-CN"/>
        </w:rPr>
        <w:t>、</w:t>
      </w:r>
      <w:r>
        <w:rPr>
          <w:rFonts w:eastAsia="宋体" w:hint="eastAsia"/>
          <w:lang w:eastAsia="zh-CN"/>
        </w:rPr>
        <w:t>“</w:t>
      </w:r>
      <w:r>
        <w:rPr>
          <w:lang w:eastAsia="zh-CN"/>
        </w:rPr>
        <w:t>漆沮既從，灃水攸同</w:t>
      </w:r>
      <w:r>
        <w:rPr>
          <w:rFonts w:eastAsia="宋体" w:hint="eastAsia"/>
          <w:lang w:eastAsia="zh-CN"/>
        </w:rPr>
        <w:t>”</w:t>
      </w:r>
      <w:r>
        <w:rPr>
          <w:lang w:eastAsia="zh-CN"/>
        </w:rPr>
        <w:t>，</w:t>
      </w:r>
      <w:r>
        <w:rPr>
          <w:rFonts w:eastAsia="宋体" w:hint="eastAsia"/>
          <w:lang w:eastAsia="zh-CN"/>
        </w:rPr>
        <w:t>“</w:t>
      </w:r>
      <w:r>
        <w:rPr>
          <w:lang w:eastAsia="zh-CN"/>
        </w:rPr>
        <w:t>荆岐既旅</w:t>
      </w:r>
    </w:p>
    <w:p w14:paraId="015E08AE" w14:textId="77777777" w:rsidR="00CC015B" w:rsidRDefault="00000000">
      <w:pPr>
        <w:rPr>
          <w:lang w:eastAsia="zh-CN"/>
        </w:rPr>
      </w:pPr>
      <w:proofErr w:type="spellStart"/>
      <w:r>
        <w:t>終南</w:t>
      </w:r>
      <w:proofErr w:type="gramStart"/>
      <w:r>
        <w:t>惇</w:t>
      </w:r>
      <w:proofErr w:type="gramEnd"/>
      <w:r>
        <w:t>物，至于鳥鼠</w:t>
      </w:r>
      <w:proofErr w:type="spellEnd"/>
      <w:r>
        <w:rPr>
          <w:rFonts w:eastAsia="宋体" w:hint="eastAsia"/>
          <w:lang w:eastAsia="zh-CN"/>
        </w:rPr>
        <w:t>”</w:t>
      </w:r>
      <w:r>
        <w:t>、</w:t>
      </w:r>
      <w:r>
        <w:rPr>
          <w:rFonts w:eastAsia="宋体" w:hint="eastAsia"/>
          <w:lang w:eastAsia="zh-CN"/>
        </w:rPr>
        <w:t>“</w:t>
      </w:r>
      <w:proofErr w:type="spellStart"/>
      <w:r>
        <w:t>原隰底績，至于豬野</w:t>
      </w:r>
      <w:proofErr w:type="spellEnd"/>
      <w:r>
        <w:rPr>
          <w:rFonts w:eastAsia="宋体" w:hint="eastAsia"/>
          <w:lang w:eastAsia="zh-CN"/>
        </w:rPr>
        <w:t>”</w:t>
      </w:r>
      <w:proofErr w:type="spellStart"/>
      <w:r>
        <w:t>之類是也</w:t>
      </w:r>
      <w:proofErr w:type="spellEnd"/>
      <w:r>
        <w:t>。</w:t>
      </w:r>
      <w:r>
        <w:rPr>
          <w:rFonts w:eastAsia="宋体" w:hint="eastAsia"/>
          <w:lang w:eastAsia="zh-CN"/>
        </w:rPr>
        <w:t>《</w:t>
      </w:r>
      <w:r>
        <w:rPr>
          <w:lang w:eastAsia="zh-CN"/>
        </w:rPr>
        <w:t>洪範</w:t>
      </w:r>
      <w:r>
        <w:rPr>
          <w:rFonts w:eastAsia="宋体" w:hint="eastAsia"/>
          <w:lang w:eastAsia="zh-CN"/>
        </w:rPr>
        <w:t>》</w:t>
      </w:r>
      <w:r>
        <w:rPr>
          <w:lang w:eastAsia="zh-CN"/>
        </w:rPr>
        <w:t>之韵，其字異而爲韵者</w:t>
      </w:r>
    </w:p>
    <w:p w14:paraId="0F7FB92E" w14:textId="77777777" w:rsidR="00CC015B" w:rsidRDefault="00000000">
      <w:pPr>
        <w:rPr>
          <w:lang w:eastAsia="zh-CN"/>
        </w:rPr>
      </w:pPr>
      <w:r>
        <w:rPr>
          <w:rFonts w:eastAsia="宋体" w:hint="eastAsia"/>
          <w:lang w:eastAsia="zh-CN"/>
        </w:rPr>
        <w:t>“</w:t>
      </w:r>
      <w:r>
        <w:rPr>
          <w:lang w:eastAsia="zh-CN"/>
        </w:rPr>
        <w:t>木曰曲直，金曰</w:t>
      </w:r>
      <w:proofErr w:type="gramStart"/>
      <w:r>
        <w:rPr>
          <w:lang w:eastAsia="zh-CN"/>
        </w:rPr>
        <w:t>從</w:t>
      </w:r>
      <w:proofErr w:type="gramEnd"/>
      <w:r>
        <w:rPr>
          <w:lang w:eastAsia="zh-CN"/>
        </w:rPr>
        <w:t>革，土爰稼穡</w:t>
      </w:r>
      <w:r>
        <w:rPr>
          <w:rFonts w:eastAsia="宋体" w:hint="eastAsia"/>
          <w:lang w:eastAsia="zh-CN"/>
        </w:rPr>
        <w:t>”</w:t>
      </w:r>
      <w:r>
        <w:rPr>
          <w:lang w:eastAsia="zh-CN"/>
        </w:rPr>
        <w:t>之類是也；其字同而爲韵者，</w:t>
      </w:r>
      <w:r>
        <w:rPr>
          <w:rFonts w:eastAsia="宋体" w:hint="eastAsia"/>
          <w:lang w:eastAsia="zh-CN"/>
        </w:rPr>
        <w:t>“</w:t>
      </w:r>
      <w:r>
        <w:rPr>
          <w:lang w:eastAsia="zh-CN"/>
        </w:rPr>
        <w:t>惟時</w:t>
      </w:r>
      <w:proofErr w:type="gramStart"/>
      <w:r>
        <w:rPr>
          <w:lang w:eastAsia="zh-CN"/>
        </w:rPr>
        <w:t>厥</w:t>
      </w:r>
      <w:proofErr w:type="gramEnd"/>
      <w:r>
        <w:rPr>
          <w:lang w:eastAsia="zh-CN"/>
        </w:rPr>
        <w:t>庶民于汝極，錫汝</w:t>
      </w:r>
    </w:p>
    <w:p w14:paraId="31EFD582" w14:textId="77777777" w:rsidR="00CC015B" w:rsidRDefault="00000000">
      <w:pPr>
        <w:rPr>
          <w:lang w:eastAsia="zh-CN"/>
        </w:rPr>
      </w:pPr>
      <w:r>
        <w:rPr>
          <w:lang w:eastAsia="zh-CN"/>
        </w:rPr>
        <w:t>保極</w:t>
      </w:r>
      <w:proofErr w:type="gramStart"/>
      <w:r>
        <w:rPr>
          <w:rFonts w:eastAsia="宋体" w:hint="eastAsia"/>
          <w:lang w:eastAsia="zh-CN"/>
        </w:rPr>
        <w:t>”</w:t>
      </w:r>
      <w:proofErr w:type="gramEnd"/>
      <w:r>
        <w:rPr>
          <w:lang w:eastAsia="zh-CN"/>
        </w:rPr>
        <w:t>之類是也；有隔句爲韵者，</w:t>
      </w:r>
      <w:r>
        <w:rPr>
          <w:rFonts w:eastAsia="宋体" w:hint="eastAsia"/>
          <w:lang w:eastAsia="zh-CN"/>
        </w:rPr>
        <w:t>“</w:t>
      </w:r>
      <w:r>
        <w:rPr>
          <w:lang w:eastAsia="zh-CN"/>
        </w:rPr>
        <w:t>有</w:t>
      </w:r>
      <w:proofErr w:type="gramStart"/>
      <w:r>
        <w:rPr>
          <w:lang w:eastAsia="zh-CN"/>
        </w:rPr>
        <w:t>猷</w:t>
      </w:r>
      <w:proofErr w:type="gramEnd"/>
      <w:r>
        <w:rPr>
          <w:lang w:eastAsia="zh-CN"/>
        </w:rPr>
        <w:t>有爲有守，不協</w:t>
      </w:r>
      <w:r>
        <w:rPr>
          <w:rFonts w:eastAsia="宋体" w:hint="eastAsia"/>
          <w:lang w:eastAsia="zh-CN"/>
        </w:rPr>
        <w:t>【</w:t>
      </w:r>
      <w:r>
        <w:rPr>
          <w:lang w:eastAsia="zh-CN"/>
        </w:rPr>
        <w:t>于</w:t>
      </w:r>
      <w:r>
        <w:rPr>
          <w:rFonts w:eastAsia="宋体" w:hint="eastAsia"/>
          <w:lang w:eastAsia="zh-CN"/>
        </w:rPr>
        <w:t>】</w:t>
      </w:r>
      <w:r>
        <w:rPr>
          <w:lang w:eastAsia="zh-CN"/>
        </w:rPr>
        <w:t>極，不罹于咎</w:t>
      </w:r>
      <w:r>
        <w:rPr>
          <w:rFonts w:eastAsia="宋体" w:hint="eastAsia"/>
          <w:lang w:eastAsia="zh-CN"/>
        </w:rPr>
        <w:t>”</w:t>
      </w:r>
      <w:r>
        <w:rPr>
          <w:lang w:eastAsia="zh-CN"/>
        </w:rPr>
        <w:t>之類是也。若</w:t>
      </w:r>
    </w:p>
    <w:p w14:paraId="58DE9941" w14:textId="77777777" w:rsidR="00CC015B" w:rsidRDefault="00000000">
      <w:pPr>
        <w:rPr>
          <w:lang w:eastAsia="zh-CN"/>
        </w:rPr>
      </w:pPr>
      <w:r>
        <w:rPr>
          <w:lang w:eastAsia="zh-CN"/>
        </w:rPr>
        <w:t>其古有韵而今誤讀者，</w:t>
      </w:r>
      <w:r>
        <w:rPr>
          <w:rFonts w:eastAsia="宋体" w:hint="eastAsia"/>
          <w:lang w:eastAsia="zh-CN"/>
        </w:rPr>
        <w:t>“</w:t>
      </w:r>
      <w:r>
        <w:rPr>
          <w:lang w:eastAsia="zh-CN"/>
        </w:rPr>
        <w:t>子孫其逢，吉</w:t>
      </w:r>
      <w:r>
        <w:rPr>
          <w:rFonts w:eastAsia="宋体" w:hint="eastAsia"/>
          <w:lang w:eastAsia="zh-CN"/>
        </w:rPr>
        <w:t>”</w:t>
      </w:r>
      <w:r>
        <w:rPr>
          <w:lang w:eastAsia="zh-CN"/>
        </w:rPr>
        <w:t>，</w:t>
      </w:r>
      <w:proofErr w:type="gramStart"/>
      <w:r>
        <w:rPr>
          <w:lang w:eastAsia="zh-CN"/>
        </w:rPr>
        <w:t>傳</w:t>
      </w:r>
      <w:proofErr w:type="gramEnd"/>
      <w:r>
        <w:rPr>
          <w:lang w:eastAsia="zh-CN"/>
        </w:rPr>
        <w:t>以</w:t>
      </w:r>
      <w:r>
        <w:rPr>
          <w:rFonts w:eastAsia="宋体" w:hint="eastAsia"/>
          <w:lang w:eastAsia="zh-CN"/>
        </w:rPr>
        <w:t>“</w:t>
      </w:r>
      <w:r>
        <w:rPr>
          <w:lang w:eastAsia="zh-CN"/>
        </w:rPr>
        <w:t>逢吉</w:t>
      </w:r>
      <w:r>
        <w:rPr>
          <w:rFonts w:eastAsia="宋体" w:hint="eastAsia"/>
          <w:lang w:eastAsia="zh-CN"/>
        </w:rPr>
        <w:t>”</w:t>
      </w:r>
      <w:r>
        <w:rPr>
          <w:lang w:eastAsia="zh-CN"/>
        </w:rPr>
        <w:t>連讀，而解</w:t>
      </w:r>
      <w:r>
        <w:rPr>
          <w:rFonts w:eastAsia="宋体" w:hint="eastAsia"/>
          <w:lang w:eastAsia="zh-CN"/>
        </w:rPr>
        <w:t>“</w:t>
      </w:r>
      <w:r>
        <w:rPr>
          <w:lang w:eastAsia="zh-CN"/>
        </w:rPr>
        <w:t>逢</w:t>
      </w:r>
      <w:r>
        <w:rPr>
          <w:rFonts w:eastAsia="宋体" w:hint="eastAsia"/>
          <w:lang w:eastAsia="zh-CN"/>
        </w:rPr>
        <w:t>”</w:t>
      </w:r>
      <w:r>
        <w:rPr>
          <w:lang w:eastAsia="zh-CN"/>
        </w:rPr>
        <w:t>爲</w:t>
      </w:r>
      <w:r>
        <w:rPr>
          <w:rFonts w:eastAsia="宋体" w:hint="eastAsia"/>
          <w:lang w:eastAsia="zh-CN"/>
        </w:rPr>
        <w:t>“</w:t>
      </w:r>
      <w:r>
        <w:rPr>
          <w:lang w:eastAsia="zh-CN"/>
        </w:rPr>
        <w:t>遇</w:t>
      </w:r>
      <w:r>
        <w:rPr>
          <w:rFonts w:eastAsia="宋体" w:hint="eastAsia"/>
          <w:lang w:eastAsia="zh-CN"/>
        </w:rPr>
        <w:t>”</w:t>
      </w:r>
      <w:r>
        <w:rPr>
          <w:lang w:eastAsia="zh-CN"/>
        </w:rPr>
        <w:t>，不知</w:t>
      </w:r>
      <w:r>
        <w:rPr>
          <w:rFonts w:eastAsia="宋体" w:hint="eastAsia"/>
          <w:lang w:eastAsia="zh-CN"/>
        </w:rPr>
        <w:t>“</w:t>
      </w:r>
      <w:r>
        <w:rPr>
          <w:lang w:eastAsia="zh-CN"/>
        </w:rPr>
        <w:t>逢</w:t>
      </w:r>
      <w:r>
        <w:rPr>
          <w:rFonts w:eastAsia="宋体" w:hint="eastAsia"/>
          <w:lang w:eastAsia="zh-CN"/>
        </w:rPr>
        <w:t>”</w:t>
      </w:r>
      <w:r>
        <w:rPr>
          <w:lang w:eastAsia="zh-CN"/>
        </w:rPr>
        <w:t>字與</w:t>
      </w:r>
    </w:p>
    <w:p w14:paraId="6EAA3D92" w14:textId="77777777" w:rsidR="00CC015B" w:rsidRDefault="00000000">
      <w:pPr>
        <w:rPr>
          <w:lang w:eastAsia="zh-CN"/>
        </w:rPr>
      </w:pPr>
      <w:r>
        <w:rPr>
          <w:lang w:eastAsia="zh-CN"/>
        </w:rPr>
        <w:t>上文五</w:t>
      </w:r>
      <w:r>
        <w:rPr>
          <w:rFonts w:eastAsia="宋体" w:hint="eastAsia"/>
          <w:lang w:eastAsia="zh-CN"/>
        </w:rPr>
        <w:t>“</w:t>
      </w:r>
      <w:r>
        <w:rPr>
          <w:lang w:eastAsia="zh-CN"/>
        </w:rPr>
        <w:t>從</w:t>
      </w:r>
      <w:r>
        <w:rPr>
          <w:rFonts w:eastAsia="宋体" w:hint="eastAsia"/>
          <w:lang w:eastAsia="zh-CN"/>
        </w:rPr>
        <w:t>”</w:t>
      </w:r>
      <w:r>
        <w:rPr>
          <w:lang w:eastAsia="zh-CN"/>
        </w:rPr>
        <w:t>字、</w:t>
      </w:r>
      <w:proofErr w:type="gramStart"/>
      <w:r>
        <w:rPr>
          <w:lang w:eastAsia="zh-CN"/>
        </w:rPr>
        <w:t>一</w:t>
      </w:r>
      <w:proofErr w:type="gramEnd"/>
      <w:r>
        <w:rPr>
          <w:rFonts w:eastAsia="宋体" w:hint="eastAsia"/>
          <w:lang w:eastAsia="zh-CN"/>
        </w:rPr>
        <w:t>“</w:t>
      </w:r>
      <w:r>
        <w:rPr>
          <w:lang w:eastAsia="zh-CN"/>
        </w:rPr>
        <w:t>同</w:t>
      </w:r>
      <w:r>
        <w:rPr>
          <w:rFonts w:eastAsia="宋体" w:hint="eastAsia"/>
          <w:lang w:eastAsia="zh-CN"/>
        </w:rPr>
        <w:t>”</w:t>
      </w:r>
      <w:r>
        <w:rPr>
          <w:lang w:eastAsia="zh-CN"/>
        </w:rPr>
        <w:t>字爲韵。逢，大也。子孙其逢，猶云其</w:t>
      </w:r>
      <w:proofErr w:type="gramStart"/>
      <w:r>
        <w:rPr>
          <w:lang w:eastAsia="zh-CN"/>
        </w:rPr>
        <w:t>後</w:t>
      </w:r>
      <w:proofErr w:type="gramEnd"/>
      <w:r>
        <w:rPr>
          <w:lang w:eastAsia="zh-CN"/>
        </w:rPr>
        <w:t>必大。此當</w:t>
      </w:r>
      <w:proofErr w:type="gramStart"/>
      <w:r>
        <w:rPr>
          <w:lang w:eastAsia="zh-CN"/>
        </w:rPr>
        <w:t>據</w:t>
      </w:r>
      <w:proofErr w:type="gramEnd"/>
      <w:r>
        <w:rPr>
          <w:lang w:eastAsia="zh-CN"/>
        </w:rPr>
        <w:t>馬融注以正</w:t>
      </w:r>
    </w:p>
    <w:p w14:paraId="1409023A" w14:textId="77777777" w:rsidR="00CC015B" w:rsidRDefault="00000000">
      <w:r>
        <w:rPr>
          <w:lang w:eastAsia="zh-CN"/>
        </w:rPr>
        <w:t>之者也。</w:t>
      </w:r>
      <w:r>
        <w:rPr>
          <w:rFonts w:eastAsia="宋体" w:hint="eastAsia"/>
          <w:lang w:eastAsia="zh-CN"/>
        </w:rPr>
        <w:t>“</w:t>
      </w:r>
      <w:r>
        <w:rPr>
          <w:lang w:eastAsia="zh-CN"/>
        </w:rPr>
        <w:t>于其無好</w:t>
      </w:r>
      <w:r>
        <w:rPr>
          <w:rFonts w:eastAsia="宋体" w:hint="eastAsia"/>
          <w:lang w:eastAsia="zh-CN"/>
        </w:rPr>
        <w:t>”</w:t>
      </w:r>
      <w:r>
        <w:rPr>
          <w:lang w:eastAsia="zh-CN"/>
        </w:rPr>
        <w:t>，與下文</w:t>
      </w:r>
      <w:r>
        <w:rPr>
          <w:rFonts w:eastAsia="宋体" w:hint="eastAsia"/>
          <w:lang w:eastAsia="zh-CN"/>
        </w:rPr>
        <w:t>“</w:t>
      </w:r>
      <w:r>
        <w:rPr>
          <w:lang w:eastAsia="zh-CN"/>
        </w:rPr>
        <w:t>咎</w:t>
      </w:r>
      <w:r>
        <w:rPr>
          <w:rFonts w:eastAsia="宋体" w:hint="eastAsia"/>
          <w:lang w:eastAsia="zh-CN"/>
        </w:rPr>
        <w:t>”</w:t>
      </w:r>
      <w:r>
        <w:rPr>
          <w:lang w:eastAsia="zh-CN"/>
        </w:rPr>
        <w:t>字爲韵。自唐石經</w:t>
      </w:r>
      <w:proofErr w:type="gramStart"/>
      <w:r>
        <w:rPr>
          <w:rFonts w:eastAsia="宋体" w:hint="eastAsia"/>
          <w:lang w:eastAsia="zh-CN"/>
        </w:rPr>
        <w:t>“</w:t>
      </w:r>
      <w:r>
        <w:rPr>
          <w:lang w:eastAsia="zh-CN"/>
        </w:rPr>
        <w:t>好</w:t>
      </w:r>
      <w:r>
        <w:rPr>
          <w:rFonts w:eastAsia="宋体" w:hint="eastAsia"/>
          <w:lang w:eastAsia="zh-CN"/>
        </w:rPr>
        <w:t>”</w:t>
      </w:r>
      <w:r>
        <w:rPr>
          <w:lang w:eastAsia="zh-CN"/>
        </w:rPr>
        <w:t>下衍</w:t>
      </w:r>
      <w:r>
        <w:rPr>
          <w:rFonts w:eastAsia="宋体" w:hint="eastAsia"/>
          <w:lang w:eastAsia="zh-CN"/>
        </w:rPr>
        <w:t>“</w:t>
      </w:r>
      <w:r>
        <w:rPr>
          <w:lang w:eastAsia="zh-CN"/>
        </w:rPr>
        <w:t>德</w:t>
      </w:r>
      <w:r>
        <w:rPr>
          <w:rFonts w:eastAsia="宋体" w:hint="eastAsia"/>
          <w:lang w:eastAsia="zh-CN"/>
        </w:rPr>
        <w:t>”</w:t>
      </w:r>
      <w:proofErr w:type="gramEnd"/>
      <w:r>
        <w:rPr>
          <w:lang w:eastAsia="zh-CN"/>
        </w:rPr>
        <w:t>字，遂失其韵。</w:t>
      </w:r>
      <w:proofErr w:type="spellStart"/>
      <w:r>
        <w:t>此當據</w:t>
      </w:r>
      <w:proofErr w:type="spellEnd"/>
    </w:p>
    <w:p w14:paraId="38A72C09" w14:textId="77777777" w:rsidR="00CC015B" w:rsidRDefault="00000000">
      <w:r>
        <w:rPr>
          <w:rFonts w:eastAsia="宋体" w:hint="eastAsia"/>
          <w:lang w:eastAsia="zh-CN"/>
        </w:rPr>
        <w:t>《</w:t>
      </w:r>
      <w:proofErr w:type="spellStart"/>
      <w:r>
        <w:t>史記集解</w:t>
      </w:r>
      <w:proofErr w:type="spellEnd"/>
      <w:r>
        <w:rPr>
          <w:rFonts w:eastAsia="宋体" w:hint="eastAsia"/>
          <w:lang w:eastAsia="zh-CN"/>
        </w:rPr>
        <w:t>》</w:t>
      </w:r>
      <w:proofErr w:type="spellStart"/>
      <w:r>
        <w:t>所引鄭注以正者也</w:t>
      </w:r>
      <w:proofErr w:type="spellEnd"/>
    </w:p>
    <w:p w14:paraId="00511B42" w14:textId="77777777" w:rsidR="00CC015B" w:rsidRDefault="00000000">
      <w:pPr>
        <w:rPr>
          <w:rFonts w:eastAsia="宋体"/>
          <w:lang w:eastAsia="zh-CN"/>
        </w:rPr>
      </w:pPr>
      <w:r>
        <w:rPr>
          <w:rFonts w:eastAsia="宋体" w:hint="eastAsia"/>
          <w:lang w:eastAsia="zh-CN"/>
        </w:rPr>
        <w:t>《</w:t>
      </w:r>
      <w:r>
        <w:t>易</w:t>
      </w:r>
      <w:r>
        <w:rPr>
          <w:rFonts w:eastAsia="宋体" w:hint="eastAsia"/>
          <w:lang w:eastAsia="zh-CN"/>
        </w:rPr>
        <w:t>•</w:t>
      </w:r>
      <w:proofErr w:type="spellStart"/>
      <w:r>
        <w:t>大畜。九二</w:t>
      </w:r>
      <w:proofErr w:type="spellEnd"/>
      <w:r>
        <w:rPr>
          <w:rFonts w:eastAsia="宋体" w:hint="eastAsia"/>
          <w:lang w:eastAsia="zh-CN"/>
        </w:rPr>
        <w:t>》</w:t>
      </w:r>
      <w:r>
        <w:t>：</w:t>
      </w:r>
      <w:r>
        <w:rPr>
          <w:rFonts w:eastAsia="宋体" w:hint="eastAsia"/>
          <w:lang w:eastAsia="zh-CN"/>
        </w:rPr>
        <w:t>“</w:t>
      </w:r>
      <w:proofErr w:type="spellStart"/>
      <w:r>
        <w:t>不耕穫，不菑畬，則利有</w:t>
      </w:r>
      <w:proofErr w:type="gramStart"/>
      <w:r>
        <w:t>攸</w:t>
      </w:r>
      <w:proofErr w:type="gramEnd"/>
      <w:r>
        <w:t>往</w:t>
      </w:r>
      <w:proofErr w:type="spellEnd"/>
      <w:r>
        <w:t>。</w:t>
      </w:r>
      <w:r>
        <w:rPr>
          <w:rFonts w:eastAsia="宋体" w:hint="eastAsia"/>
          <w:lang w:eastAsia="zh-CN"/>
        </w:rPr>
        <w:t>”《</w:t>
      </w:r>
      <w:proofErr w:type="spellStart"/>
      <w:r>
        <w:t>坊記</w:t>
      </w:r>
      <w:proofErr w:type="spellEnd"/>
      <w:r>
        <w:rPr>
          <w:rFonts w:eastAsia="宋体" w:hint="eastAsia"/>
          <w:lang w:eastAsia="zh-CN"/>
        </w:rPr>
        <w:t>》</w:t>
      </w:r>
      <w:proofErr w:type="spellStart"/>
      <w:r>
        <w:t>引作</w:t>
      </w:r>
      <w:proofErr w:type="spellEnd"/>
      <w:r>
        <w:rPr>
          <w:rFonts w:eastAsia="宋体" w:hint="eastAsia"/>
          <w:lang w:eastAsia="zh-CN"/>
        </w:rPr>
        <w:t>“</w:t>
      </w:r>
      <w:proofErr w:type="spellStart"/>
      <w:r>
        <w:t>不菑畬，凶</w:t>
      </w:r>
      <w:proofErr w:type="spellEnd"/>
      <w:r>
        <w:rPr>
          <w:rFonts w:eastAsia="宋体" w:hint="eastAsia"/>
          <w:lang w:eastAsia="zh-CN"/>
        </w:rPr>
        <w:t>”</w:t>
      </w:r>
    </w:p>
    <w:p w14:paraId="428F591E" w14:textId="77777777" w:rsidR="00CC015B" w:rsidRDefault="00000000">
      <w:r>
        <w:rPr>
          <w:rFonts w:eastAsia="宋体" w:hint="eastAsia"/>
          <w:lang w:eastAsia="zh-CN"/>
        </w:rPr>
        <w:t>《</w:t>
      </w:r>
      <w:proofErr w:type="spellStart"/>
      <w:r>
        <w:t>恒。六五</w:t>
      </w:r>
      <w:proofErr w:type="spellEnd"/>
      <w:r>
        <w:rPr>
          <w:rFonts w:eastAsia="宋体" w:hint="eastAsia"/>
          <w:lang w:eastAsia="zh-CN"/>
        </w:rPr>
        <w:t>》“</w:t>
      </w:r>
      <w:proofErr w:type="spellStart"/>
      <w:r>
        <w:t>恒其德貞</w:t>
      </w:r>
      <w:proofErr w:type="spellEnd"/>
      <w:r>
        <w:rPr>
          <w:rFonts w:eastAsia="宋体" w:hint="eastAsia"/>
          <w:lang w:eastAsia="zh-CN"/>
        </w:rPr>
        <w:t>”</w:t>
      </w:r>
      <w:r>
        <w:t>，</w:t>
      </w:r>
      <w:r>
        <w:rPr>
          <w:rFonts w:eastAsia="宋体" w:hint="eastAsia"/>
          <w:lang w:eastAsia="zh-CN"/>
        </w:rPr>
        <w:t>《</w:t>
      </w:r>
      <w:proofErr w:type="spellStart"/>
      <w:r>
        <w:t>緇衣</w:t>
      </w:r>
      <w:proofErr w:type="spellEnd"/>
      <w:r>
        <w:rPr>
          <w:rFonts w:eastAsia="宋体" w:hint="eastAsia"/>
          <w:lang w:eastAsia="zh-CN"/>
        </w:rPr>
        <w:t>》</w:t>
      </w:r>
      <w:r>
        <w:t>引</w:t>
      </w:r>
      <w:r>
        <w:rPr>
          <w:rFonts w:eastAsia="宋体" w:hint="eastAsia"/>
          <w:lang w:eastAsia="zh-CN"/>
        </w:rPr>
        <w:t>“</w:t>
      </w:r>
      <w:r>
        <w:t>貞</w:t>
      </w:r>
      <w:r>
        <w:rPr>
          <w:rFonts w:eastAsia="宋体" w:hint="eastAsia"/>
          <w:lang w:eastAsia="zh-CN"/>
        </w:rPr>
        <w:t>”</w:t>
      </w:r>
      <w:r>
        <w:t>作</w:t>
      </w:r>
      <w:r>
        <w:rPr>
          <w:rFonts w:eastAsia="宋体" w:hint="eastAsia"/>
          <w:lang w:eastAsia="zh-CN"/>
        </w:rPr>
        <w:t>“</w:t>
      </w:r>
      <w:r>
        <w:t>偵</w:t>
      </w:r>
      <w:r>
        <w:rPr>
          <w:rFonts w:eastAsia="宋体" w:hint="eastAsia"/>
          <w:lang w:eastAsia="zh-CN"/>
        </w:rPr>
        <w:t>”</w:t>
      </w:r>
      <w:r>
        <w:t>。此</w:t>
      </w:r>
      <w:r>
        <w:rPr>
          <w:rFonts w:eastAsia="宋体" w:hint="eastAsia"/>
          <w:lang w:eastAsia="zh-CN"/>
        </w:rPr>
        <w:t>《</w:t>
      </w:r>
      <w:proofErr w:type="spellStart"/>
      <w:r>
        <w:t>禮記</w:t>
      </w:r>
      <w:proofErr w:type="spellEnd"/>
      <w:r>
        <w:rPr>
          <w:rFonts w:eastAsia="宋体" w:hint="eastAsia"/>
          <w:lang w:eastAsia="zh-CN"/>
        </w:rPr>
        <w:t>》</w:t>
      </w:r>
      <w:r>
        <w:t>引</w:t>
      </w:r>
      <w:r>
        <w:rPr>
          <w:rFonts w:eastAsia="宋体" w:hint="eastAsia"/>
          <w:lang w:eastAsia="zh-CN"/>
        </w:rPr>
        <w:t>《</w:t>
      </w:r>
      <w:r>
        <w:t>易</w:t>
      </w:r>
      <w:r>
        <w:rPr>
          <w:rFonts w:eastAsia="宋体" w:hint="eastAsia"/>
          <w:lang w:eastAsia="zh-CN"/>
        </w:rPr>
        <w:t>》</w:t>
      </w:r>
      <w:proofErr w:type="spellStart"/>
      <w:r>
        <w:t>之異文也</w:t>
      </w:r>
      <w:proofErr w:type="spellEnd"/>
      <w:r>
        <w:t>。</w:t>
      </w:r>
      <w:r>
        <w:rPr>
          <w:rFonts w:eastAsia="宋体" w:hint="eastAsia"/>
          <w:lang w:eastAsia="zh-CN"/>
        </w:rPr>
        <w:t>《</w:t>
      </w:r>
      <w:proofErr w:type="spellStart"/>
      <w:r>
        <w:t>君奭</w:t>
      </w:r>
      <w:proofErr w:type="spellEnd"/>
      <w:r>
        <w:rPr>
          <w:rFonts w:eastAsia="宋体" w:hint="eastAsia"/>
          <w:lang w:eastAsia="zh-CN"/>
        </w:rPr>
        <w:t>》“</w:t>
      </w:r>
      <w:proofErr w:type="spellStart"/>
      <w:r>
        <w:t>在昔</w:t>
      </w:r>
      <w:proofErr w:type="spellEnd"/>
    </w:p>
    <w:p w14:paraId="105A98D6" w14:textId="77777777" w:rsidR="00CC015B" w:rsidRDefault="00000000">
      <w:pPr>
        <w:rPr>
          <w:lang w:eastAsia="zh-CN"/>
        </w:rPr>
      </w:pPr>
      <w:proofErr w:type="spellStart"/>
      <w:r>
        <w:t>上帝割申</w:t>
      </w:r>
      <w:proofErr w:type="gramStart"/>
      <w:r>
        <w:t>勸</w:t>
      </w:r>
      <w:proofErr w:type="gramEnd"/>
      <w:r>
        <w:t>寧王之德</w:t>
      </w:r>
      <w:proofErr w:type="spellEnd"/>
      <w:r>
        <w:rPr>
          <w:rFonts w:eastAsia="宋体" w:hint="eastAsia"/>
          <w:lang w:eastAsia="zh-CN"/>
        </w:rPr>
        <w:t>”</w:t>
      </w:r>
      <w:r>
        <w:t>，</w:t>
      </w:r>
      <w:r>
        <w:rPr>
          <w:rFonts w:eastAsia="宋体" w:hint="eastAsia"/>
          <w:lang w:eastAsia="zh-CN"/>
        </w:rPr>
        <w:t>《</w:t>
      </w:r>
      <w:proofErr w:type="spellStart"/>
      <w:r>
        <w:t>緇衣</w:t>
      </w:r>
      <w:proofErr w:type="spellEnd"/>
      <w:r>
        <w:rPr>
          <w:rFonts w:eastAsia="宋体" w:hint="eastAsia"/>
          <w:lang w:eastAsia="zh-CN"/>
        </w:rPr>
        <w:t>》“</w:t>
      </w:r>
      <w:r>
        <w:t>割</w:t>
      </w:r>
      <w:r>
        <w:rPr>
          <w:rFonts w:eastAsia="宋体" w:hint="eastAsia"/>
          <w:lang w:eastAsia="zh-CN"/>
        </w:rPr>
        <w:t>”</w:t>
      </w:r>
      <w:r>
        <w:t>作</w:t>
      </w:r>
      <w:r>
        <w:rPr>
          <w:rFonts w:eastAsia="宋体" w:hint="eastAsia"/>
          <w:lang w:eastAsia="zh-CN"/>
        </w:rPr>
        <w:t>“</w:t>
      </w:r>
      <w:r>
        <w:t>周</w:t>
      </w:r>
      <w:r>
        <w:rPr>
          <w:rFonts w:eastAsia="宋体" w:hint="eastAsia"/>
          <w:lang w:eastAsia="zh-CN"/>
        </w:rPr>
        <w:t>”</w:t>
      </w:r>
      <w:r>
        <w:t>，</w:t>
      </w:r>
      <w:r>
        <w:rPr>
          <w:rFonts w:eastAsia="宋体" w:hint="eastAsia"/>
          <w:lang w:eastAsia="zh-CN"/>
        </w:rPr>
        <w:t>“</w:t>
      </w:r>
      <w:proofErr w:type="spellStart"/>
      <w:r>
        <w:t>申勸</w:t>
      </w:r>
      <w:proofErr w:type="spellEnd"/>
      <w:r>
        <w:rPr>
          <w:rFonts w:eastAsia="宋体" w:hint="eastAsia"/>
          <w:lang w:eastAsia="zh-CN"/>
        </w:rPr>
        <w:t>”</w:t>
      </w:r>
      <w:r>
        <w:t>作</w:t>
      </w:r>
      <w:r>
        <w:rPr>
          <w:rFonts w:eastAsia="宋体" w:hint="eastAsia"/>
          <w:lang w:eastAsia="zh-CN"/>
        </w:rPr>
        <w:t>“</w:t>
      </w:r>
      <w:proofErr w:type="spellStart"/>
      <w:r>
        <w:t>田觀</w:t>
      </w:r>
      <w:proofErr w:type="spellEnd"/>
      <w:r>
        <w:rPr>
          <w:rFonts w:eastAsia="宋体" w:hint="eastAsia"/>
          <w:lang w:eastAsia="zh-CN"/>
        </w:rPr>
        <w:t>”</w:t>
      </w:r>
      <w:r>
        <w:t>。</w:t>
      </w:r>
      <w:r>
        <w:rPr>
          <w:lang w:eastAsia="zh-CN"/>
        </w:rPr>
        <w:t>又引</w:t>
      </w:r>
      <w:r>
        <w:rPr>
          <w:rFonts w:eastAsia="宋体" w:hint="eastAsia"/>
          <w:lang w:eastAsia="zh-CN"/>
        </w:rPr>
        <w:t>《</w:t>
      </w:r>
      <w:r>
        <w:rPr>
          <w:lang w:eastAsia="zh-CN"/>
        </w:rPr>
        <w:t>吕墨跡以下缺。刑</w:t>
      </w:r>
      <w:r>
        <w:rPr>
          <w:rFonts w:eastAsia="宋体" w:hint="eastAsia"/>
          <w:lang w:eastAsia="zh-CN"/>
        </w:rPr>
        <w:t>》“</w:t>
      </w:r>
      <w:r>
        <w:rPr>
          <w:lang w:eastAsia="zh-CN"/>
        </w:rPr>
        <w:t>播</w:t>
      </w:r>
    </w:p>
    <w:p w14:paraId="7EA60FCC" w14:textId="77777777" w:rsidR="00CC015B" w:rsidRDefault="00000000">
      <w:pPr>
        <w:rPr>
          <w:rFonts w:eastAsia="宋体"/>
          <w:lang w:eastAsia="zh-CN"/>
        </w:rPr>
      </w:pPr>
      <w:proofErr w:type="spellStart"/>
      <w:r>
        <w:t>刑之迪</w:t>
      </w:r>
      <w:proofErr w:type="spellEnd"/>
      <w:proofErr w:type="gramStart"/>
      <w:r>
        <w:rPr>
          <w:rFonts w:eastAsia="宋体" w:hint="eastAsia"/>
          <w:lang w:eastAsia="zh-CN"/>
        </w:rPr>
        <w:t>”</w:t>
      </w:r>
      <w:proofErr w:type="gramEnd"/>
      <w:r>
        <w:t>，</w:t>
      </w:r>
      <w:r>
        <w:rPr>
          <w:rFonts w:eastAsia="宋体" w:hint="eastAsia"/>
          <w:lang w:eastAsia="zh-CN"/>
        </w:rPr>
        <w:t>“</w:t>
      </w:r>
      <w:r>
        <w:t>迪</w:t>
      </w:r>
      <w:r>
        <w:rPr>
          <w:rFonts w:eastAsia="宋体" w:hint="eastAsia"/>
          <w:lang w:eastAsia="zh-CN"/>
        </w:rPr>
        <w:t>”</w:t>
      </w:r>
      <w:proofErr w:type="spellStart"/>
      <w:r>
        <w:t>上有</w:t>
      </w:r>
      <w:proofErr w:type="spellEnd"/>
      <w:r>
        <w:rPr>
          <w:rFonts w:eastAsia="宋体" w:hint="eastAsia"/>
          <w:lang w:eastAsia="zh-CN"/>
        </w:rPr>
        <w:t>“</w:t>
      </w:r>
      <w:r>
        <w:t>不</w:t>
      </w:r>
      <w:r>
        <w:rPr>
          <w:rFonts w:eastAsia="宋体" w:hint="eastAsia"/>
          <w:lang w:eastAsia="zh-CN"/>
        </w:rPr>
        <w:t>”</w:t>
      </w:r>
      <w:r>
        <w:t>字；</w:t>
      </w:r>
      <w:r>
        <w:rPr>
          <w:rFonts w:eastAsia="宋体" w:hint="eastAsia"/>
          <w:lang w:eastAsia="zh-CN"/>
        </w:rPr>
        <w:t>“</w:t>
      </w:r>
      <w:proofErr w:type="spellStart"/>
      <w:r>
        <w:t>苗民</w:t>
      </w:r>
      <w:proofErr w:type="gramStart"/>
      <w:r>
        <w:t>弗</w:t>
      </w:r>
      <w:proofErr w:type="gramEnd"/>
      <w:r>
        <w:t>用靈</w:t>
      </w:r>
      <w:proofErr w:type="spellEnd"/>
      <w:r>
        <w:rPr>
          <w:rFonts w:eastAsia="宋体" w:hint="eastAsia"/>
          <w:lang w:eastAsia="zh-CN"/>
        </w:rPr>
        <w:t>”</w:t>
      </w:r>
      <w:r>
        <w:t>作</w:t>
      </w:r>
      <w:r>
        <w:rPr>
          <w:rFonts w:eastAsia="宋体" w:hint="eastAsia"/>
          <w:lang w:eastAsia="zh-CN"/>
        </w:rPr>
        <w:t>“</w:t>
      </w:r>
      <w:proofErr w:type="spellStart"/>
      <w:r>
        <w:t>匪用命</w:t>
      </w:r>
      <w:proofErr w:type="spellEnd"/>
      <w:r>
        <w:rPr>
          <w:rFonts w:eastAsia="宋体" w:hint="eastAsia"/>
          <w:lang w:eastAsia="zh-CN"/>
        </w:rPr>
        <w:t>”</w:t>
      </w:r>
      <w:r>
        <w:t>。</w:t>
      </w:r>
      <w:r>
        <w:rPr>
          <w:rFonts w:eastAsia="宋体" w:hint="eastAsia"/>
          <w:lang w:eastAsia="zh-CN"/>
        </w:rPr>
        <w:t>【</w:t>
      </w:r>
      <w:r>
        <w:t>…o</w:t>
      </w:r>
      <w:r>
        <w:rPr>
          <w:rFonts w:eastAsia="宋体" w:hint="eastAsia"/>
          <w:lang w:eastAsia="zh-CN"/>
        </w:rPr>
        <w:t>】</w:t>
      </w:r>
      <w:proofErr w:type="spellStart"/>
      <w:r>
        <w:t>此引</w:t>
      </w:r>
      <w:proofErr w:type="spellEnd"/>
      <w:r>
        <w:rPr>
          <w:rFonts w:eastAsia="宋体" w:hint="eastAsia"/>
          <w:lang w:eastAsia="zh-CN"/>
        </w:rPr>
        <w:t>《</w:t>
      </w:r>
      <w:r>
        <w:t>書</w:t>
      </w:r>
      <w:r>
        <w:rPr>
          <w:rFonts w:eastAsia="宋体" w:hint="eastAsia"/>
          <w:lang w:eastAsia="zh-CN"/>
        </w:rPr>
        <w:t>》</w:t>
      </w:r>
      <w:proofErr w:type="spellStart"/>
      <w:r>
        <w:t>之異文也</w:t>
      </w:r>
      <w:proofErr w:type="spellEnd"/>
      <w:r>
        <w:t>。</w:t>
      </w:r>
      <w:r>
        <w:rPr>
          <w:rFonts w:eastAsia="宋体" w:hint="eastAsia"/>
          <w:lang w:eastAsia="zh-CN"/>
        </w:rPr>
        <w:t>《</w:t>
      </w:r>
      <w:proofErr w:type="spellStart"/>
      <w:r>
        <w:t>表記</w:t>
      </w:r>
      <w:proofErr w:type="spellEnd"/>
      <w:r>
        <w:rPr>
          <w:rFonts w:eastAsia="宋体" w:hint="eastAsia"/>
          <w:lang w:eastAsia="zh-CN"/>
        </w:rPr>
        <w:t>》</w:t>
      </w:r>
    </w:p>
    <w:p w14:paraId="43B8FEF1" w14:textId="77777777" w:rsidR="00CC015B" w:rsidRDefault="00000000">
      <w:pPr>
        <w:rPr>
          <w:rFonts w:eastAsia="宋体"/>
          <w:lang w:eastAsia="zh-CN"/>
        </w:rPr>
      </w:pPr>
      <w:r>
        <w:lastRenderedPageBreak/>
        <w:t>引</w:t>
      </w:r>
      <w:r>
        <w:rPr>
          <w:rFonts w:eastAsia="宋体" w:hint="eastAsia"/>
          <w:lang w:eastAsia="zh-CN"/>
        </w:rPr>
        <w:t>《</w:t>
      </w:r>
      <w:r>
        <w:t>詩</w:t>
      </w:r>
      <w:r>
        <w:rPr>
          <w:rFonts w:eastAsia="宋体" w:hint="eastAsia"/>
          <w:lang w:eastAsia="zh-CN"/>
        </w:rPr>
        <w:t>》“</w:t>
      </w:r>
      <w:proofErr w:type="spellStart"/>
      <w:r>
        <w:t>彼其</w:t>
      </w:r>
      <w:proofErr w:type="gramStart"/>
      <w:r>
        <w:t>之</w:t>
      </w:r>
      <w:proofErr w:type="gramEnd"/>
      <w:r>
        <w:t>子</w:t>
      </w:r>
      <w:proofErr w:type="spellEnd"/>
      <w:r>
        <w:rPr>
          <w:rFonts w:eastAsia="宋体" w:hint="eastAsia"/>
          <w:lang w:eastAsia="zh-CN"/>
        </w:rPr>
        <w:t>”</w:t>
      </w:r>
      <w:r>
        <w:t>，</w:t>
      </w:r>
      <w:r>
        <w:rPr>
          <w:rFonts w:eastAsia="宋体" w:hint="eastAsia"/>
          <w:lang w:eastAsia="zh-CN"/>
        </w:rPr>
        <w:t>“</w:t>
      </w:r>
      <w:r>
        <w:t>其</w:t>
      </w:r>
      <w:r>
        <w:rPr>
          <w:rFonts w:eastAsia="宋体" w:hint="eastAsia"/>
          <w:lang w:eastAsia="zh-CN"/>
        </w:rPr>
        <w:t>”</w:t>
      </w:r>
      <w:r>
        <w:t>作</w:t>
      </w:r>
      <w:r>
        <w:rPr>
          <w:rFonts w:eastAsia="宋体" w:hint="eastAsia"/>
          <w:lang w:eastAsia="zh-CN"/>
        </w:rPr>
        <w:t>“</w:t>
      </w:r>
      <w:r>
        <w:t>記</w:t>
      </w:r>
      <w:r>
        <w:rPr>
          <w:rFonts w:eastAsia="宋体" w:hint="eastAsia"/>
          <w:lang w:eastAsia="zh-CN"/>
        </w:rPr>
        <w:t>”</w:t>
      </w:r>
      <w:r>
        <w:t>。</w:t>
      </w:r>
      <w:r>
        <w:rPr>
          <w:rFonts w:eastAsia="宋体" w:hint="eastAsia"/>
          <w:lang w:eastAsia="zh-CN"/>
        </w:rPr>
        <w:t>《</w:t>
      </w:r>
      <w:proofErr w:type="spellStart"/>
      <w:r>
        <w:t>禮器</w:t>
      </w:r>
      <w:proofErr w:type="spellEnd"/>
      <w:r>
        <w:rPr>
          <w:rFonts w:eastAsia="宋体" w:hint="eastAsia"/>
          <w:lang w:eastAsia="zh-CN"/>
        </w:rPr>
        <w:t>》</w:t>
      </w:r>
      <w:r>
        <w:t>引</w:t>
      </w:r>
      <w:r>
        <w:rPr>
          <w:rFonts w:eastAsia="宋体" w:hint="eastAsia"/>
          <w:lang w:eastAsia="zh-CN"/>
        </w:rPr>
        <w:t>《</w:t>
      </w:r>
      <w:r>
        <w:t>詩</w:t>
      </w:r>
      <w:r>
        <w:rPr>
          <w:rFonts w:eastAsia="宋体" w:hint="eastAsia"/>
          <w:lang w:eastAsia="zh-CN"/>
        </w:rPr>
        <w:t>》“</w:t>
      </w:r>
      <w:proofErr w:type="spellStart"/>
      <w:r>
        <w:t>匪</w:t>
      </w:r>
      <w:proofErr w:type="gramStart"/>
      <w:r>
        <w:t>棘</w:t>
      </w:r>
      <w:proofErr w:type="gramEnd"/>
      <w:r>
        <w:t>其欲</w:t>
      </w:r>
      <w:proofErr w:type="spellEnd"/>
      <w:r>
        <w:rPr>
          <w:rFonts w:eastAsia="宋体" w:hint="eastAsia"/>
          <w:lang w:eastAsia="zh-CN"/>
        </w:rPr>
        <w:t>”</w:t>
      </w:r>
      <w:r>
        <w:t>，</w:t>
      </w:r>
      <w:r>
        <w:rPr>
          <w:rFonts w:eastAsia="宋体" w:hint="eastAsia"/>
          <w:lang w:eastAsia="zh-CN"/>
        </w:rPr>
        <w:t>“</w:t>
      </w:r>
      <w:r>
        <w:t>欲</w:t>
      </w:r>
      <w:r>
        <w:rPr>
          <w:rFonts w:eastAsia="宋体" w:hint="eastAsia"/>
          <w:lang w:eastAsia="zh-CN"/>
        </w:rPr>
        <w:t>”</w:t>
      </w:r>
      <w:r>
        <w:t>作</w:t>
      </w:r>
      <w:r>
        <w:rPr>
          <w:rFonts w:eastAsia="宋体" w:hint="eastAsia"/>
          <w:lang w:eastAsia="zh-CN"/>
        </w:rPr>
        <w:t>“</w:t>
      </w:r>
      <w:r>
        <w:t>猶</w:t>
      </w:r>
      <w:r>
        <w:rPr>
          <w:rFonts w:eastAsia="宋体" w:hint="eastAsia"/>
          <w:lang w:eastAsia="zh-CN"/>
        </w:rPr>
        <w:t>”</w:t>
      </w:r>
      <w:r>
        <w:t>。</w:t>
      </w:r>
      <w:r>
        <w:rPr>
          <w:rFonts w:eastAsia="宋体" w:hint="eastAsia"/>
          <w:lang w:eastAsia="zh-CN"/>
        </w:rPr>
        <w:t>《</w:t>
      </w:r>
      <w:proofErr w:type="spellStart"/>
      <w:r>
        <w:t>緇衣</w:t>
      </w:r>
      <w:proofErr w:type="spellEnd"/>
      <w:r>
        <w:rPr>
          <w:rFonts w:eastAsia="宋体" w:hint="eastAsia"/>
          <w:lang w:eastAsia="zh-CN"/>
        </w:rPr>
        <w:t>》</w:t>
      </w:r>
      <w:r>
        <w:t>引</w:t>
      </w:r>
      <w:r>
        <w:rPr>
          <w:rFonts w:eastAsia="宋体" w:hint="eastAsia"/>
          <w:lang w:eastAsia="zh-CN"/>
        </w:rPr>
        <w:t>《</w:t>
      </w:r>
      <w:r>
        <w:t>詩</w:t>
      </w:r>
      <w:r>
        <w:rPr>
          <w:rFonts w:eastAsia="宋体" w:hint="eastAsia"/>
          <w:lang w:eastAsia="zh-CN"/>
        </w:rPr>
        <w:t>》</w:t>
      </w:r>
    </w:p>
    <w:p w14:paraId="2B194AE1" w14:textId="77777777" w:rsidR="00CC015B" w:rsidRDefault="00000000">
      <w:r>
        <w:rPr>
          <w:rFonts w:eastAsia="宋体" w:hint="eastAsia"/>
          <w:lang w:eastAsia="zh-CN"/>
        </w:rPr>
        <w:t>“</w:t>
      </w:r>
      <w:proofErr w:type="spellStart"/>
      <w:r>
        <w:t>誰能</w:t>
      </w:r>
      <w:proofErr w:type="gramStart"/>
      <w:r>
        <w:t>秉</w:t>
      </w:r>
      <w:proofErr w:type="gramEnd"/>
      <w:r>
        <w:t>國成</w:t>
      </w:r>
      <w:proofErr w:type="spellEnd"/>
      <w:r>
        <w:rPr>
          <w:rFonts w:eastAsia="宋体" w:hint="eastAsia"/>
          <w:lang w:eastAsia="zh-CN"/>
        </w:rPr>
        <w:t>”</w:t>
      </w:r>
      <w:proofErr w:type="spellStart"/>
      <w:r>
        <w:t>云云，今</w:t>
      </w:r>
      <w:proofErr w:type="spellEnd"/>
      <w:r>
        <w:rPr>
          <w:rFonts w:eastAsia="宋体" w:hint="eastAsia"/>
          <w:lang w:eastAsia="zh-CN"/>
        </w:rPr>
        <w:t>《</w:t>
      </w:r>
      <w:r>
        <w:t>詩</w:t>
      </w:r>
      <w:r>
        <w:rPr>
          <w:rFonts w:eastAsia="宋体" w:hint="eastAsia"/>
          <w:lang w:eastAsia="zh-CN"/>
        </w:rPr>
        <w:t>》</w:t>
      </w:r>
      <w:proofErr w:type="spellStart"/>
      <w:r>
        <w:t>所有；其上文</w:t>
      </w:r>
      <w:proofErr w:type="spellEnd"/>
      <w:r>
        <w:rPr>
          <w:rFonts w:eastAsia="宋体" w:hint="eastAsia"/>
          <w:lang w:eastAsia="zh-CN"/>
        </w:rPr>
        <w:t>“</w:t>
      </w:r>
      <w:proofErr w:type="spellStart"/>
      <w:r>
        <w:t>昔吾有先正</w:t>
      </w:r>
      <w:proofErr w:type="spellEnd"/>
      <w:r>
        <w:rPr>
          <w:rFonts w:eastAsia="宋体" w:hint="eastAsia"/>
          <w:lang w:eastAsia="zh-CN"/>
        </w:rPr>
        <w:t>”</w:t>
      </w:r>
      <w:proofErr w:type="spellStart"/>
      <w:r>
        <w:t>云云，今</w:t>
      </w:r>
      <w:proofErr w:type="spellEnd"/>
      <w:r>
        <w:rPr>
          <w:rFonts w:eastAsia="宋体" w:hint="eastAsia"/>
          <w:lang w:eastAsia="zh-CN"/>
        </w:rPr>
        <w:t>《</w:t>
      </w:r>
      <w:r>
        <w:t>詩</w:t>
      </w:r>
      <w:r>
        <w:rPr>
          <w:rFonts w:eastAsia="宋体" w:hint="eastAsia"/>
          <w:lang w:eastAsia="zh-CN"/>
        </w:rPr>
        <w:t>》</w:t>
      </w:r>
      <w:proofErr w:type="spellStart"/>
      <w:r>
        <w:t>所無，此引</w:t>
      </w:r>
      <w:proofErr w:type="spellEnd"/>
      <w:r>
        <w:rPr>
          <w:rFonts w:eastAsia="宋体" w:hint="eastAsia"/>
          <w:lang w:eastAsia="zh-CN"/>
        </w:rPr>
        <w:t>《</w:t>
      </w:r>
      <w:r>
        <w:t>詩</w:t>
      </w:r>
      <w:r>
        <w:rPr>
          <w:rFonts w:eastAsia="宋体" w:hint="eastAsia"/>
          <w:lang w:eastAsia="zh-CN"/>
        </w:rPr>
        <w:t>》</w:t>
      </w:r>
      <w:proofErr w:type="spellStart"/>
      <w:r>
        <w:t>之異</w:t>
      </w:r>
      <w:proofErr w:type="spellEnd"/>
    </w:p>
    <w:p w14:paraId="045A5FBA" w14:textId="77777777" w:rsidR="00CC015B" w:rsidRDefault="00000000">
      <w:pPr>
        <w:rPr>
          <w:lang w:eastAsia="zh-CN"/>
        </w:rPr>
      </w:pPr>
      <w:r>
        <w:rPr>
          <w:lang w:eastAsia="zh-CN"/>
        </w:rPr>
        <w:t>【第</w:t>
      </w:r>
      <w:r>
        <w:rPr>
          <w:lang w:eastAsia="zh-CN"/>
        </w:rPr>
        <w:t>405</w:t>
      </w:r>
      <w:r>
        <w:rPr>
          <w:lang w:eastAsia="zh-CN"/>
        </w:rPr>
        <w:t>页】</w:t>
      </w:r>
    </w:p>
    <w:p w14:paraId="1A1708B6" w14:textId="77777777" w:rsidR="00CC015B" w:rsidRDefault="00000000">
      <w:pPr>
        <w:rPr>
          <w:lang w:eastAsia="zh-CN"/>
        </w:rPr>
      </w:pPr>
      <w:r>
        <w:rPr>
          <w:lang w:eastAsia="zh-CN"/>
        </w:rPr>
        <w:t>文也。</w:t>
      </w:r>
    </w:p>
    <w:p w14:paraId="00B5F30E" w14:textId="77777777" w:rsidR="00CC015B" w:rsidRDefault="00000000">
      <w:pPr>
        <w:rPr>
          <w:lang w:eastAsia="zh-CN"/>
        </w:rPr>
      </w:pPr>
      <w:r>
        <w:rPr>
          <w:lang w:eastAsia="zh-CN"/>
        </w:rPr>
        <w:t>恭讀御</w:t>
      </w:r>
      <w:proofErr w:type="gramStart"/>
      <w:r>
        <w:rPr>
          <w:lang w:eastAsia="zh-CN"/>
        </w:rPr>
        <w:t>纂</w:t>
      </w:r>
      <w:proofErr w:type="gramEnd"/>
      <w:r>
        <w:rPr>
          <w:lang w:eastAsia="zh-CN"/>
        </w:rPr>
        <w:t>四經欽定三</w:t>
      </w:r>
      <w:r>
        <w:rPr>
          <w:rFonts w:eastAsia="宋体" w:hint="eastAsia"/>
          <w:lang w:eastAsia="zh-CN"/>
        </w:rPr>
        <w:t>《</w:t>
      </w:r>
      <w:r>
        <w:rPr>
          <w:lang w:eastAsia="zh-CN"/>
        </w:rPr>
        <w:t>禮</w:t>
      </w:r>
      <w:r>
        <w:rPr>
          <w:rFonts w:eastAsia="宋体" w:hint="eastAsia"/>
          <w:lang w:eastAsia="zh-CN"/>
        </w:rPr>
        <w:t>》</w:t>
      </w:r>
      <w:r>
        <w:rPr>
          <w:lang w:eastAsia="zh-CN"/>
        </w:rPr>
        <w:t>如日月經天江河行地。生斯</w:t>
      </w:r>
      <w:proofErr w:type="gramStart"/>
      <w:r>
        <w:rPr>
          <w:lang w:eastAsia="zh-CN"/>
        </w:rPr>
        <w:t>世</w:t>
      </w:r>
      <w:proofErr w:type="gramEnd"/>
      <w:r>
        <w:rPr>
          <w:lang w:eastAsia="zh-CN"/>
        </w:rPr>
        <w:t>者，得以服膺聖訓，折衷</w:t>
      </w:r>
    </w:p>
    <w:p w14:paraId="5F3A17C2" w14:textId="77777777" w:rsidR="00CC015B" w:rsidRDefault="00000000">
      <w:pPr>
        <w:rPr>
          <w:lang w:eastAsia="zh-CN"/>
        </w:rPr>
      </w:pPr>
      <w:r>
        <w:rPr>
          <w:lang w:eastAsia="zh-CN"/>
        </w:rPr>
        <w:t>羣言，豈</w:t>
      </w:r>
      <w:proofErr w:type="gramStart"/>
      <w:r>
        <w:rPr>
          <w:lang w:eastAsia="zh-CN"/>
        </w:rPr>
        <w:t>非厚幸</w:t>
      </w:r>
      <w:proofErr w:type="gramEnd"/>
      <w:r>
        <w:rPr>
          <w:lang w:eastAsia="zh-CN"/>
        </w:rPr>
        <w:t>哉</w:t>
      </w:r>
    </w:p>
    <w:p w14:paraId="52AE45BE" w14:textId="77777777" w:rsidR="00CC015B" w:rsidRDefault="00000000">
      <w:pPr>
        <w:rPr>
          <w:lang w:eastAsia="zh-CN"/>
        </w:rPr>
      </w:pPr>
      <w:proofErr w:type="gramStart"/>
      <w:r>
        <w:rPr>
          <w:lang w:eastAsia="zh-CN"/>
        </w:rPr>
        <w:t>盼遂按</w:t>
      </w:r>
      <w:proofErr w:type="gramEnd"/>
      <w:r>
        <w:rPr>
          <w:lang w:eastAsia="zh-CN"/>
        </w:rPr>
        <w:t>右文墨蹟見藏鹽城孫氏原記爲光</w:t>
      </w:r>
      <w:proofErr w:type="gramStart"/>
      <w:r>
        <w:rPr>
          <w:lang w:eastAsia="zh-CN"/>
        </w:rPr>
        <w:t>禄公作</w:t>
      </w:r>
      <w:proofErr w:type="gramEnd"/>
      <w:r>
        <w:rPr>
          <w:lang w:eastAsia="zh-CN"/>
        </w:rPr>
        <w:t>。而嘉慶十三年葉東卿選輯之</w:t>
      </w:r>
      <w:r>
        <w:rPr>
          <w:rFonts w:eastAsia="宋体" w:hint="eastAsia"/>
          <w:lang w:eastAsia="zh-CN"/>
        </w:rPr>
        <w:t>《</w:t>
      </w:r>
      <w:r>
        <w:rPr>
          <w:lang w:eastAsia="zh-CN"/>
        </w:rPr>
        <w:t>試策徵實</w:t>
      </w:r>
      <w:r>
        <w:rPr>
          <w:rFonts w:eastAsia="宋体" w:hint="eastAsia"/>
          <w:lang w:eastAsia="zh-CN"/>
        </w:rPr>
        <w:t>》</w:t>
      </w:r>
      <w:r>
        <w:rPr>
          <w:lang w:eastAsia="zh-CN"/>
        </w:rPr>
        <w:t>卷首第一篇即録此</w:t>
      </w:r>
    </w:p>
    <w:p w14:paraId="02B66E48" w14:textId="77777777" w:rsidR="00CC015B" w:rsidRDefault="00000000">
      <w:proofErr w:type="spellStart"/>
      <w:r>
        <w:t>文，署名</w:t>
      </w:r>
      <w:proofErr w:type="spellEnd"/>
      <w:r>
        <w:rPr>
          <w:rFonts w:eastAsia="宋体" w:hint="eastAsia"/>
          <w:lang w:eastAsia="zh-CN"/>
        </w:rPr>
        <w:t>“</w:t>
      </w:r>
      <w:proofErr w:type="spellStart"/>
      <w:r>
        <w:t>王引之乙卯順天鄉試</w:t>
      </w:r>
      <w:proofErr w:type="spellEnd"/>
      <w:r>
        <w:rPr>
          <w:rFonts w:eastAsia="宋体" w:hint="eastAsia"/>
          <w:lang w:eastAsia="zh-CN"/>
        </w:rPr>
        <w:t>”</w:t>
      </w:r>
      <w:r>
        <w:t>，</w:t>
      </w:r>
      <w:proofErr w:type="spellStart"/>
      <w:r>
        <w:t>未知孰是。今仍以墨蹟爲準歸入石臞文中</w:t>
      </w:r>
      <w:proofErr w:type="spellEnd"/>
    </w:p>
    <w:p w14:paraId="2BB174FB" w14:textId="77777777" w:rsidR="00CC015B" w:rsidRDefault="00000000">
      <w:pPr>
        <w:rPr>
          <w:rFonts w:eastAsia="宋体"/>
          <w:lang w:eastAsia="zh-CN"/>
        </w:rPr>
      </w:pPr>
      <w:proofErr w:type="gramStart"/>
      <w:r>
        <w:rPr>
          <w:rFonts w:eastAsia="宋体" w:hint="eastAsia"/>
          <w:lang w:eastAsia="zh-CN"/>
        </w:rPr>
        <w:t>【</w:t>
      </w:r>
      <w:proofErr w:type="gramEnd"/>
      <w:r>
        <w:rPr>
          <w:lang w:eastAsia="zh-CN"/>
        </w:rPr>
        <w:t>説明</w:t>
      </w:r>
      <w:r>
        <w:rPr>
          <w:rFonts w:eastAsia="宋体" w:hint="eastAsia"/>
          <w:lang w:eastAsia="zh-CN"/>
        </w:rPr>
        <w:t>）</w:t>
      </w:r>
    </w:p>
    <w:p w14:paraId="51E19D32" w14:textId="77777777" w:rsidR="00CC015B" w:rsidRDefault="00000000">
      <w:pPr>
        <w:rPr>
          <w:lang w:eastAsia="zh-CN"/>
        </w:rPr>
      </w:pPr>
      <w:r>
        <w:rPr>
          <w:lang w:eastAsia="zh-CN"/>
        </w:rPr>
        <w:t>文載</w:t>
      </w:r>
      <w:r>
        <w:rPr>
          <w:rFonts w:eastAsia="宋体" w:hint="eastAsia"/>
          <w:lang w:eastAsia="zh-CN"/>
        </w:rPr>
        <w:t>《</w:t>
      </w:r>
      <w:r>
        <w:rPr>
          <w:lang w:eastAsia="zh-CN"/>
        </w:rPr>
        <w:t>王石臞文集補编</w:t>
      </w:r>
      <w:r>
        <w:rPr>
          <w:rFonts w:eastAsia="宋体" w:hint="eastAsia"/>
          <w:lang w:eastAsia="zh-CN"/>
        </w:rPr>
        <w:t>》</w:t>
      </w:r>
      <w:r>
        <w:rPr>
          <w:lang w:eastAsia="zh-CN"/>
        </w:rPr>
        <w:t>。</w:t>
      </w:r>
    </w:p>
    <w:p w14:paraId="57587A1A" w14:textId="77777777" w:rsidR="00CC015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785129B5" w14:textId="77777777" w:rsidR="00CC015B" w:rsidRDefault="00000000">
      <w:r>
        <w:rPr>
          <w:rFonts w:eastAsia="宋体" w:hint="eastAsia"/>
          <w:lang w:eastAsia="zh-CN"/>
        </w:rPr>
        <w:t>【</w:t>
      </w:r>
      <w:r>
        <w:t>一</w:t>
      </w:r>
      <w:r>
        <w:rPr>
          <w:rFonts w:eastAsia="宋体" w:hint="eastAsia"/>
          <w:lang w:eastAsia="zh-CN"/>
        </w:rPr>
        <w:t>】</w:t>
      </w:r>
      <w:proofErr w:type="spellStart"/>
      <w:r>
        <w:t>歐陽修説，見</w:t>
      </w:r>
      <w:proofErr w:type="spellEnd"/>
      <w:r>
        <w:rPr>
          <w:rFonts w:eastAsia="宋体" w:hint="eastAsia"/>
          <w:lang w:eastAsia="zh-CN"/>
        </w:rPr>
        <w:t>《</w:t>
      </w:r>
      <w:proofErr w:type="spellStart"/>
      <w:r>
        <w:t>易童子問</w:t>
      </w:r>
      <w:proofErr w:type="spellEnd"/>
      <w:r>
        <w:rPr>
          <w:rFonts w:eastAsia="宋体" w:hint="eastAsia"/>
          <w:lang w:eastAsia="zh-CN"/>
        </w:rPr>
        <w:t>》</w:t>
      </w:r>
      <w:r>
        <w:t>，又</w:t>
      </w:r>
      <w:r>
        <w:rPr>
          <w:rFonts w:eastAsia="宋体" w:hint="eastAsia"/>
          <w:lang w:eastAsia="zh-CN"/>
        </w:rPr>
        <w:t>《</w:t>
      </w:r>
      <w:proofErr w:type="spellStart"/>
      <w:r>
        <w:t>經義考</w:t>
      </w:r>
      <w:proofErr w:type="spellEnd"/>
      <w:r>
        <w:rPr>
          <w:rFonts w:eastAsia="宋体" w:hint="eastAsia"/>
          <w:lang w:eastAsia="zh-CN"/>
        </w:rPr>
        <w:t>》</w:t>
      </w:r>
      <w:proofErr w:type="spellStart"/>
      <w:r>
        <w:t>卷四</w:t>
      </w:r>
      <w:proofErr w:type="spellEnd"/>
    </w:p>
    <w:p w14:paraId="5CBA0508" w14:textId="77777777" w:rsidR="00CC015B" w:rsidRDefault="00000000">
      <w:r>
        <w:rPr>
          <w:rFonts w:eastAsia="宋体" w:hint="eastAsia"/>
          <w:lang w:eastAsia="zh-CN"/>
        </w:rPr>
        <w:t>【</w:t>
      </w:r>
      <w:r>
        <w:t>二</w:t>
      </w:r>
      <w:r>
        <w:rPr>
          <w:rFonts w:eastAsia="宋体" w:hint="eastAsia"/>
          <w:lang w:eastAsia="zh-CN"/>
        </w:rPr>
        <w:t>】</w:t>
      </w:r>
      <w:proofErr w:type="spellStart"/>
      <w:r>
        <w:t>李清臣説，見</w:t>
      </w:r>
      <w:proofErr w:type="spellEnd"/>
      <w:r>
        <w:rPr>
          <w:rFonts w:eastAsia="宋体" w:hint="eastAsia"/>
          <w:lang w:eastAsia="zh-CN"/>
        </w:rPr>
        <w:t>《</w:t>
      </w:r>
      <w:proofErr w:type="spellStart"/>
      <w:r>
        <w:t>經義考</w:t>
      </w:r>
      <w:proofErr w:type="spellEnd"/>
      <w:r>
        <w:rPr>
          <w:rFonts w:eastAsia="宋体" w:hint="eastAsia"/>
          <w:lang w:eastAsia="zh-CN"/>
        </w:rPr>
        <w:t>》</w:t>
      </w:r>
      <w:proofErr w:type="spellStart"/>
      <w:r>
        <w:t>卷四</w:t>
      </w:r>
      <w:proofErr w:type="spellEnd"/>
    </w:p>
    <w:p w14:paraId="675FDC8B" w14:textId="77777777" w:rsidR="00CC015B" w:rsidRDefault="00000000">
      <w:r>
        <w:rPr>
          <w:rFonts w:eastAsia="宋体" w:hint="eastAsia"/>
          <w:lang w:eastAsia="zh-CN"/>
        </w:rPr>
        <w:t>【</w:t>
      </w:r>
      <w:r>
        <w:t>三</w:t>
      </w:r>
      <w:r>
        <w:rPr>
          <w:rFonts w:eastAsia="宋体" w:hint="eastAsia"/>
          <w:lang w:eastAsia="zh-CN"/>
        </w:rPr>
        <w:t>】</w:t>
      </w:r>
      <w:proofErr w:type="spellStart"/>
      <w:r>
        <w:t>葉適説，見</w:t>
      </w:r>
      <w:proofErr w:type="spellEnd"/>
      <w:r>
        <w:rPr>
          <w:rFonts w:eastAsia="宋体" w:hint="eastAsia"/>
          <w:lang w:eastAsia="zh-CN"/>
        </w:rPr>
        <w:t>《</w:t>
      </w:r>
      <w:proofErr w:type="spellStart"/>
      <w:r>
        <w:t>水心集</w:t>
      </w:r>
      <w:proofErr w:type="spellEnd"/>
      <w:r>
        <w:rPr>
          <w:rFonts w:eastAsia="宋体" w:hint="eastAsia"/>
          <w:lang w:eastAsia="zh-CN"/>
        </w:rPr>
        <w:t>》</w:t>
      </w:r>
      <w:r>
        <w:t>，又</w:t>
      </w:r>
      <w:r>
        <w:rPr>
          <w:rFonts w:eastAsia="宋体" w:hint="eastAsia"/>
          <w:lang w:eastAsia="zh-CN"/>
        </w:rPr>
        <w:t>《</w:t>
      </w:r>
      <w:proofErr w:type="spellStart"/>
      <w:r>
        <w:t>經義考</w:t>
      </w:r>
      <w:proofErr w:type="spellEnd"/>
      <w:r>
        <w:rPr>
          <w:rFonts w:eastAsia="宋体" w:hint="eastAsia"/>
          <w:lang w:eastAsia="zh-CN"/>
        </w:rPr>
        <w:t>》</w:t>
      </w:r>
      <w:proofErr w:type="spellStart"/>
      <w:r>
        <w:t>卷四</w:t>
      </w:r>
      <w:proofErr w:type="spellEnd"/>
    </w:p>
    <w:p w14:paraId="639CBC20" w14:textId="77777777" w:rsidR="00CC015B" w:rsidRDefault="00000000">
      <w:pPr>
        <w:rPr>
          <w:lang w:eastAsia="zh-CN"/>
        </w:rPr>
      </w:pPr>
      <w:r>
        <w:rPr>
          <w:rFonts w:eastAsia="宋体" w:hint="eastAsia"/>
          <w:lang w:eastAsia="zh-CN"/>
        </w:rPr>
        <w:t>【</w:t>
      </w:r>
      <w:r>
        <w:t>四</w:t>
      </w:r>
      <w:r>
        <w:rPr>
          <w:rFonts w:eastAsia="宋体" w:hint="eastAsia"/>
          <w:lang w:eastAsia="zh-CN"/>
        </w:rPr>
        <w:t>】</w:t>
      </w:r>
      <w:proofErr w:type="spellStart"/>
      <w:r>
        <w:t>蔡仲默</w:t>
      </w:r>
      <w:proofErr w:type="spellEnd"/>
      <w:r>
        <w:rPr>
          <w:rFonts w:eastAsia="宋体" w:hint="eastAsia"/>
          <w:lang w:eastAsia="zh-CN"/>
        </w:rPr>
        <w:t>《</w:t>
      </w:r>
      <w:proofErr w:type="spellStart"/>
      <w:r>
        <w:t>書集傳</w:t>
      </w:r>
      <w:proofErr w:type="spellEnd"/>
      <w:r>
        <w:rPr>
          <w:rFonts w:eastAsia="宋体" w:hint="eastAsia"/>
          <w:lang w:eastAsia="zh-CN"/>
        </w:rPr>
        <w:t>》</w:t>
      </w:r>
      <w:r>
        <w:t>，</w:t>
      </w:r>
      <w:proofErr w:type="spellStart"/>
      <w:r>
        <w:t>六卷，見</w:t>
      </w:r>
      <w:proofErr w:type="spellEnd"/>
      <w:r>
        <w:rPr>
          <w:rFonts w:eastAsia="宋体" w:hint="eastAsia"/>
          <w:lang w:eastAsia="zh-CN"/>
        </w:rPr>
        <w:t>《</w:t>
      </w:r>
      <w:proofErr w:type="spellStart"/>
      <w:r>
        <w:t>四庫全書</w:t>
      </w:r>
      <w:proofErr w:type="spellEnd"/>
      <w:r>
        <w:rPr>
          <w:rFonts w:eastAsia="宋体" w:hint="eastAsia"/>
          <w:lang w:eastAsia="zh-CN"/>
        </w:rPr>
        <w:t>•</w:t>
      </w:r>
      <w:proofErr w:type="spellStart"/>
      <w:r>
        <w:t>經部。書類</w:t>
      </w:r>
      <w:proofErr w:type="spellEnd"/>
      <w:r>
        <w:rPr>
          <w:rFonts w:eastAsia="宋体" w:hint="eastAsia"/>
          <w:lang w:eastAsia="zh-CN"/>
        </w:rPr>
        <w:t>》</w:t>
      </w:r>
      <w:r>
        <w:t>。</w:t>
      </w:r>
      <w:r>
        <w:rPr>
          <w:lang w:eastAsia="zh-CN"/>
        </w:rPr>
        <w:t>又</w:t>
      </w:r>
      <w:r>
        <w:rPr>
          <w:rFonts w:eastAsia="宋体" w:hint="eastAsia"/>
          <w:lang w:eastAsia="zh-CN"/>
        </w:rPr>
        <w:t>《</w:t>
      </w:r>
      <w:r>
        <w:rPr>
          <w:lang w:eastAsia="zh-CN"/>
        </w:rPr>
        <w:t>書序説</w:t>
      </w:r>
      <w:r>
        <w:rPr>
          <w:rFonts w:eastAsia="宋体" w:hint="eastAsia"/>
          <w:lang w:eastAsia="zh-CN"/>
        </w:rPr>
        <w:t>》</w:t>
      </w:r>
      <w:r>
        <w:rPr>
          <w:lang w:eastAsia="zh-CN"/>
        </w:rPr>
        <w:t>一卷</w:t>
      </w:r>
    </w:p>
    <w:p w14:paraId="0EEA0C97" w14:textId="77777777" w:rsidR="00CC015B" w:rsidRDefault="00000000">
      <w:pPr>
        <w:rPr>
          <w:rFonts w:eastAsia="宋体"/>
          <w:lang w:eastAsia="zh-CN"/>
        </w:rPr>
      </w:pPr>
      <w:r>
        <w:rPr>
          <w:rFonts w:eastAsia="宋体" w:hint="eastAsia"/>
          <w:lang w:eastAsia="zh-CN"/>
        </w:rPr>
        <w:t>【</w:t>
      </w:r>
      <w:r>
        <w:rPr>
          <w:lang w:eastAsia="zh-CN"/>
        </w:rPr>
        <w:t>五</w:t>
      </w:r>
      <w:r>
        <w:rPr>
          <w:rFonts w:eastAsia="宋体" w:hint="eastAsia"/>
          <w:lang w:eastAsia="zh-CN"/>
        </w:rPr>
        <w:t>】</w:t>
      </w:r>
      <w:r>
        <w:rPr>
          <w:lang w:eastAsia="zh-CN"/>
        </w:rPr>
        <w:t>鄭</w:t>
      </w:r>
      <w:proofErr w:type="gramStart"/>
      <w:r>
        <w:rPr>
          <w:lang w:eastAsia="zh-CN"/>
        </w:rPr>
        <w:t>樵</w:t>
      </w:r>
      <w:proofErr w:type="gramEnd"/>
      <w:r>
        <w:rPr>
          <w:lang w:eastAsia="zh-CN"/>
        </w:rPr>
        <w:t>説，見</w:t>
      </w:r>
      <w:r>
        <w:rPr>
          <w:rFonts w:eastAsia="宋体" w:hint="eastAsia"/>
          <w:lang w:eastAsia="zh-CN"/>
        </w:rPr>
        <w:t>《</w:t>
      </w:r>
      <w:r>
        <w:rPr>
          <w:lang w:eastAsia="zh-CN"/>
        </w:rPr>
        <w:t>六經奥論</w:t>
      </w:r>
      <w:r>
        <w:rPr>
          <w:rFonts w:eastAsia="宋体" w:hint="eastAsia"/>
          <w:lang w:eastAsia="zh-CN"/>
        </w:rPr>
        <w:t>》</w:t>
      </w:r>
      <w:r>
        <w:rPr>
          <w:lang w:eastAsia="zh-CN"/>
        </w:rPr>
        <w:t>，又</w:t>
      </w:r>
      <w:r>
        <w:rPr>
          <w:rFonts w:eastAsia="宋体" w:hint="eastAsia"/>
          <w:lang w:eastAsia="zh-CN"/>
        </w:rPr>
        <w:t>《</w:t>
      </w:r>
      <w:r>
        <w:rPr>
          <w:lang w:eastAsia="zh-CN"/>
        </w:rPr>
        <w:t>通志</w:t>
      </w:r>
      <w:r>
        <w:rPr>
          <w:rFonts w:eastAsia="宋体" w:hint="eastAsia"/>
          <w:lang w:eastAsia="zh-CN"/>
        </w:rPr>
        <w:t>•</w:t>
      </w:r>
      <w:r>
        <w:rPr>
          <w:lang w:eastAsia="zh-CN"/>
        </w:rPr>
        <w:t>藝文略</w:t>
      </w:r>
      <w:r>
        <w:rPr>
          <w:rFonts w:eastAsia="宋体" w:hint="eastAsia"/>
          <w:lang w:eastAsia="zh-CN"/>
        </w:rPr>
        <w:t>》</w:t>
      </w:r>
    </w:p>
    <w:p w14:paraId="43F1C516" w14:textId="77777777" w:rsidR="00CC015B" w:rsidRDefault="00000000">
      <w:pPr>
        <w:rPr>
          <w:rFonts w:eastAsia="宋体"/>
          <w:lang w:eastAsia="zh-CN"/>
        </w:rPr>
      </w:pPr>
      <w:r>
        <w:rPr>
          <w:rFonts w:eastAsia="宋体" w:hint="eastAsia"/>
          <w:lang w:eastAsia="zh-CN"/>
        </w:rPr>
        <w:t>【</w:t>
      </w:r>
      <w:r>
        <w:t>六</w:t>
      </w:r>
      <w:r>
        <w:rPr>
          <w:rFonts w:eastAsia="宋体" w:hint="eastAsia"/>
          <w:lang w:eastAsia="zh-CN"/>
        </w:rPr>
        <w:t>】</w:t>
      </w:r>
      <w:proofErr w:type="spellStart"/>
      <w:r>
        <w:t>朱熹</w:t>
      </w:r>
      <w:proofErr w:type="spellEnd"/>
      <w:r>
        <w:rPr>
          <w:rFonts w:eastAsia="宋体" w:hint="eastAsia"/>
          <w:lang w:eastAsia="zh-CN"/>
        </w:rPr>
        <w:t>《</w:t>
      </w:r>
      <w:proofErr w:type="spellStart"/>
      <w:r>
        <w:t>詩序辨説</w:t>
      </w:r>
      <w:proofErr w:type="spellEnd"/>
      <w:r>
        <w:rPr>
          <w:rFonts w:eastAsia="宋体" w:hint="eastAsia"/>
          <w:lang w:eastAsia="zh-CN"/>
        </w:rPr>
        <w:t>》</w:t>
      </w:r>
      <w:proofErr w:type="spellStart"/>
      <w:r>
        <w:t>一卷，今在</w:t>
      </w:r>
      <w:proofErr w:type="spellEnd"/>
      <w:r>
        <w:rPr>
          <w:rFonts w:eastAsia="宋体" w:hint="eastAsia"/>
          <w:lang w:eastAsia="zh-CN"/>
        </w:rPr>
        <w:t>《</w:t>
      </w:r>
      <w:proofErr w:type="spellStart"/>
      <w:r>
        <w:t>續修四庫全書</w:t>
      </w:r>
      <w:proofErr w:type="spellEnd"/>
      <w:r>
        <w:rPr>
          <w:rFonts w:eastAsia="宋体" w:hint="eastAsia"/>
          <w:lang w:eastAsia="zh-CN"/>
        </w:rPr>
        <w:t>》</w:t>
      </w:r>
    </w:p>
    <w:p w14:paraId="2D22BABB" w14:textId="77777777" w:rsidR="00CC015B" w:rsidRDefault="00000000">
      <w:pPr>
        <w:rPr>
          <w:rFonts w:eastAsia="宋体"/>
          <w:lang w:eastAsia="zh-CN"/>
        </w:rPr>
      </w:pPr>
      <w:r>
        <w:rPr>
          <w:rFonts w:eastAsia="宋体" w:hint="eastAsia"/>
          <w:lang w:eastAsia="zh-CN"/>
        </w:rPr>
        <w:t>【</w:t>
      </w:r>
      <w:r>
        <w:t>七</w:t>
      </w:r>
      <w:r>
        <w:rPr>
          <w:rFonts w:eastAsia="宋体" w:hint="eastAsia"/>
          <w:lang w:eastAsia="zh-CN"/>
        </w:rPr>
        <w:t>】</w:t>
      </w:r>
      <w:proofErr w:type="spellStart"/>
      <w:r>
        <w:t>馬端臨</w:t>
      </w:r>
      <w:proofErr w:type="spellEnd"/>
      <w:r>
        <w:rPr>
          <w:rFonts w:eastAsia="宋体" w:hint="eastAsia"/>
          <w:lang w:eastAsia="zh-CN"/>
        </w:rPr>
        <w:t>《</w:t>
      </w:r>
      <w:proofErr w:type="spellStart"/>
      <w:r>
        <w:t>經籍考</w:t>
      </w:r>
      <w:proofErr w:type="spellEnd"/>
      <w:r>
        <w:rPr>
          <w:rFonts w:eastAsia="宋体" w:hint="eastAsia"/>
          <w:lang w:eastAsia="zh-CN"/>
        </w:rPr>
        <w:t>》</w:t>
      </w:r>
      <w:r>
        <w:t>＄見</w:t>
      </w:r>
      <w:r>
        <w:rPr>
          <w:rFonts w:eastAsia="宋体" w:hint="eastAsia"/>
          <w:lang w:eastAsia="zh-CN"/>
        </w:rPr>
        <w:t>《</w:t>
      </w:r>
      <w:proofErr w:type="spellStart"/>
      <w:r>
        <w:t>文獻通考</w:t>
      </w:r>
      <w:proofErr w:type="spellEnd"/>
      <w:r>
        <w:rPr>
          <w:rFonts w:eastAsia="宋体" w:hint="eastAsia"/>
          <w:lang w:eastAsia="zh-CN"/>
        </w:rPr>
        <w:t>》</w:t>
      </w:r>
    </w:p>
    <w:p w14:paraId="28625454" w14:textId="77777777" w:rsidR="00CC015B" w:rsidRDefault="00000000">
      <w:pPr>
        <w:rPr>
          <w:rFonts w:eastAsia="宋体"/>
          <w:lang w:eastAsia="zh-CN"/>
        </w:rPr>
      </w:pPr>
      <w:r>
        <w:rPr>
          <w:rFonts w:eastAsia="宋体" w:hint="eastAsia"/>
          <w:lang w:eastAsia="zh-CN"/>
        </w:rPr>
        <w:t>【</w:t>
      </w:r>
      <w:r>
        <w:rPr>
          <w:lang w:eastAsia="zh-CN"/>
        </w:rPr>
        <w:t>八</w:t>
      </w:r>
      <w:r>
        <w:rPr>
          <w:rFonts w:eastAsia="宋体" w:hint="eastAsia"/>
          <w:lang w:eastAsia="zh-CN"/>
        </w:rPr>
        <w:t>】</w:t>
      </w:r>
      <w:r>
        <w:rPr>
          <w:lang w:eastAsia="zh-CN"/>
        </w:rPr>
        <w:t>朱子叶音説，見</w:t>
      </w:r>
      <w:r>
        <w:rPr>
          <w:rFonts w:eastAsia="宋体" w:hint="eastAsia"/>
          <w:lang w:eastAsia="zh-CN"/>
        </w:rPr>
        <w:t>《</w:t>
      </w:r>
      <w:r>
        <w:rPr>
          <w:lang w:eastAsia="zh-CN"/>
        </w:rPr>
        <w:t>詩集傳</w:t>
      </w:r>
      <w:r>
        <w:rPr>
          <w:rFonts w:eastAsia="宋体" w:hint="eastAsia"/>
          <w:lang w:eastAsia="zh-CN"/>
        </w:rPr>
        <w:t>》</w:t>
      </w:r>
      <w:r>
        <w:rPr>
          <w:lang w:eastAsia="zh-CN"/>
        </w:rPr>
        <w:t>。吴才老叶音説，見</w:t>
      </w:r>
      <w:r>
        <w:rPr>
          <w:rFonts w:eastAsia="宋体" w:hint="eastAsia"/>
          <w:lang w:eastAsia="zh-CN"/>
        </w:rPr>
        <w:t>《</w:t>
      </w:r>
      <w:r>
        <w:rPr>
          <w:lang w:eastAsia="zh-CN"/>
        </w:rPr>
        <w:t>韻補</w:t>
      </w:r>
      <w:r>
        <w:rPr>
          <w:rFonts w:eastAsia="宋体" w:hint="eastAsia"/>
          <w:lang w:eastAsia="zh-CN"/>
        </w:rPr>
        <w:t>》</w:t>
      </w:r>
      <w:r>
        <w:rPr>
          <w:lang w:eastAsia="zh-CN"/>
        </w:rPr>
        <w:t>。戴侗説，見</w:t>
      </w:r>
      <w:r>
        <w:rPr>
          <w:rFonts w:eastAsia="宋体" w:hint="eastAsia"/>
          <w:lang w:eastAsia="zh-CN"/>
        </w:rPr>
        <w:t>《</w:t>
      </w:r>
      <w:r>
        <w:rPr>
          <w:lang w:eastAsia="zh-CN"/>
        </w:rPr>
        <w:t>六書故</w:t>
      </w:r>
      <w:r>
        <w:rPr>
          <w:rFonts w:eastAsia="宋体" w:hint="eastAsia"/>
          <w:lang w:eastAsia="zh-CN"/>
        </w:rPr>
        <w:t>》</w:t>
      </w:r>
      <w:r>
        <w:rPr>
          <w:lang w:eastAsia="zh-CN"/>
        </w:rPr>
        <w:t>，即前文引</w:t>
      </w:r>
      <w:r>
        <w:rPr>
          <w:rFonts w:eastAsia="宋体" w:hint="eastAsia"/>
          <w:lang w:eastAsia="zh-CN"/>
        </w:rPr>
        <w:t>“</w:t>
      </w:r>
      <w:r>
        <w:rPr>
          <w:lang w:eastAsia="zh-CN"/>
        </w:rPr>
        <w:t>慶</w:t>
      </w:r>
      <w:r>
        <w:rPr>
          <w:rFonts w:eastAsia="宋体" w:hint="eastAsia"/>
          <w:lang w:eastAsia="zh-CN"/>
        </w:rPr>
        <w:t>”</w:t>
      </w:r>
      <w:r>
        <w:rPr>
          <w:lang w:eastAsia="zh-CN"/>
        </w:rPr>
        <w:t>、</w:t>
      </w:r>
      <w:r>
        <w:rPr>
          <w:lang w:eastAsia="zh-CN"/>
        </w:rPr>
        <w:t>7</w:t>
      </w:r>
      <w:r>
        <w:rPr>
          <w:lang w:eastAsia="zh-CN"/>
        </w:rPr>
        <w:t>下</w:t>
      </w:r>
      <w:r>
        <w:rPr>
          <w:rFonts w:eastAsia="宋体" w:hint="eastAsia"/>
          <w:lang w:eastAsia="zh-CN"/>
        </w:rPr>
        <w:t>”</w:t>
      </w:r>
    </w:p>
    <w:p w14:paraId="5F49DD6D" w14:textId="77777777" w:rsidR="00CC015B" w:rsidRDefault="00000000">
      <w:pPr>
        <w:rPr>
          <w:rFonts w:eastAsia="宋体"/>
          <w:lang w:eastAsia="zh-CN"/>
        </w:rPr>
      </w:pPr>
      <w:proofErr w:type="spellStart"/>
      <w:r>
        <w:t>諸字。戴震</w:t>
      </w:r>
      <w:proofErr w:type="spellEnd"/>
      <w:r>
        <w:rPr>
          <w:rFonts w:eastAsia="宋体" w:hint="eastAsia"/>
          <w:lang w:eastAsia="zh-CN"/>
        </w:rPr>
        <w:t>《</w:t>
      </w:r>
      <w:proofErr w:type="spellStart"/>
      <w:r>
        <w:t>聲韻考</w:t>
      </w:r>
      <w:proofErr w:type="spellEnd"/>
      <w:r>
        <w:rPr>
          <w:rFonts w:eastAsia="宋体" w:hint="eastAsia"/>
          <w:lang w:eastAsia="zh-CN"/>
        </w:rPr>
        <w:t>》</w:t>
      </w:r>
      <w:proofErr w:type="spellStart"/>
      <w:r>
        <w:t>卷八轉引。陳季立説，見</w:t>
      </w:r>
      <w:proofErr w:type="spellEnd"/>
      <w:r>
        <w:rPr>
          <w:rFonts w:eastAsia="宋体" w:hint="eastAsia"/>
          <w:lang w:eastAsia="zh-CN"/>
        </w:rPr>
        <w:t>《</w:t>
      </w:r>
      <w:proofErr w:type="spellStart"/>
      <w:r>
        <w:t>毛詩古音考</w:t>
      </w:r>
      <w:proofErr w:type="spellEnd"/>
      <w:r>
        <w:rPr>
          <w:rFonts w:eastAsia="宋体" w:hint="eastAsia"/>
          <w:lang w:eastAsia="zh-CN"/>
        </w:rPr>
        <w:t>》</w:t>
      </w:r>
    </w:p>
    <w:p w14:paraId="2FC0804E" w14:textId="77777777" w:rsidR="00CC015B" w:rsidRDefault="00000000">
      <w:pPr>
        <w:rPr>
          <w:lang w:eastAsia="zh-CN"/>
        </w:rPr>
      </w:pPr>
      <w:r>
        <w:rPr>
          <w:lang w:eastAsia="zh-CN"/>
        </w:rPr>
        <w:t>【第</w:t>
      </w:r>
      <w:r>
        <w:rPr>
          <w:lang w:eastAsia="zh-CN"/>
        </w:rPr>
        <w:t>406</w:t>
      </w:r>
      <w:r>
        <w:rPr>
          <w:lang w:eastAsia="zh-CN"/>
        </w:rPr>
        <w:t>页】</w:t>
      </w:r>
    </w:p>
    <w:p w14:paraId="070704C9" w14:textId="77777777" w:rsidR="00CC015B" w:rsidRDefault="00000000">
      <w:pPr>
        <w:rPr>
          <w:lang w:eastAsia="zh-CN"/>
        </w:rPr>
      </w:pPr>
      <w:r>
        <w:rPr>
          <w:rFonts w:eastAsia="宋体" w:hint="eastAsia"/>
          <w:lang w:eastAsia="zh-CN"/>
        </w:rPr>
        <w:lastRenderedPageBreak/>
        <w:t>【</w:t>
      </w:r>
      <w:r>
        <w:rPr>
          <w:lang w:eastAsia="zh-CN"/>
        </w:rPr>
        <w:t>九</w:t>
      </w:r>
      <w:r>
        <w:rPr>
          <w:rFonts w:eastAsia="宋体" w:hint="eastAsia"/>
          <w:lang w:eastAsia="zh-CN"/>
        </w:rPr>
        <w:t>】</w:t>
      </w:r>
      <w:r>
        <w:rPr>
          <w:lang w:eastAsia="zh-CN"/>
        </w:rPr>
        <w:t>今在孔</w:t>
      </w:r>
      <w:proofErr w:type="gramStart"/>
      <w:r>
        <w:rPr>
          <w:lang w:eastAsia="zh-CN"/>
        </w:rPr>
        <w:t>傳</w:t>
      </w:r>
      <w:proofErr w:type="gramEnd"/>
      <w:r>
        <w:rPr>
          <w:lang w:eastAsia="zh-CN"/>
        </w:rPr>
        <w:t>本</w:t>
      </w:r>
      <w:r>
        <w:rPr>
          <w:rFonts w:eastAsia="宋体" w:hint="eastAsia"/>
          <w:lang w:eastAsia="zh-CN"/>
        </w:rPr>
        <w:t>《</w:t>
      </w:r>
      <w:r>
        <w:rPr>
          <w:lang w:eastAsia="zh-CN"/>
        </w:rPr>
        <w:t>益稷</w:t>
      </w:r>
      <w:r>
        <w:rPr>
          <w:rFonts w:eastAsia="宋体" w:hint="eastAsia"/>
          <w:lang w:eastAsia="zh-CN"/>
        </w:rPr>
        <w:t>》</w:t>
      </w:r>
      <w:r>
        <w:rPr>
          <w:lang w:eastAsia="zh-CN"/>
        </w:rPr>
        <w:t>。</w:t>
      </w:r>
    </w:p>
    <w:p w14:paraId="334F3B55" w14:textId="77777777" w:rsidR="00CC015B" w:rsidRDefault="00000000">
      <w:r>
        <w:rPr>
          <w:rFonts w:eastAsia="宋体" w:hint="eastAsia"/>
          <w:lang w:eastAsia="zh-CN"/>
        </w:rPr>
        <w:t>【</w:t>
      </w:r>
      <w:proofErr w:type="spellStart"/>
      <w:r>
        <w:t>一〇</w:t>
      </w:r>
      <w:proofErr w:type="spellEnd"/>
      <w:r>
        <w:rPr>
          <w:rFonts w:eastAsia="宋体" w:hint="eastAsia"/>
          <w:lang w:eastAsia="zh-CN"/>
        </w:rPr>
        <w:t>】</w:t>
      </w:r>
      <w:r>
        <w:t>見</w:t>
      </w:r>
      <w:r>
        <w:rPr>
          <w:rFonts w:eastAsia="宋体" w:hint="eastAsia"/>
          <w:lang w:eastAsia="zh-CN"/>
        </w:rPr>
        <w:t>《</w:t>
      </w:r>
      <w:proofErr w:type="spellStart"/>
      <w:r>
        <w:t>禮記。緇衣</w:t>
      </w:r>
      <w:proofErr w:type="spellEnd"/>
      <w:r>
        <w:rPr>
          <w:rFonts w:eastAsia="宋体" w:hint="eastAsia"/>
          <w:lang w:eastAsia="zh-CN"/>
        </w:rPr>
        <w:t>》</w:t>
      </w:r>
      <w:r>
        <w:t>。</w:t>
      </w:r>
    </w:p>
    <w:p w14:paraId="01A3FB15" w14:textId="77777777" w:rsidR="00CC015B" w:rsidRDefault="00000000">
      <w:pPr>
        <w:rPr>
          <w:lang w:eastAsia="zh-CN"/>
        </w:rPr>
      </w:pPr>
      <w:r>
        <w:rPr>
          <w:lang w:eastAsia="zh-CN"/>
        </w:rPr>
        <w:t>月中桂</w:t>
      </w:r>
      <w:proofErr w:type="gramStart"/>
      <w:r>
        <w:rPr>
          <w:lang w:eastAsia="zh-CN"/>
        </w:rPr>
        <w:t>樹</w:t>
      </w:r>
      <w:proofErr w:type="gramEnd"/>
      <w:r>
        <w:rPr>
          <w:lang w:eastAsia="zh-CN"/>
        </w:rPr>
        <w:t>賦</w:t>
      </w:r>
    </w:p>
    <w:p w14:paraId="0AE407E2" w14:textId="77777777" w:rsidR="00CC015B" w:rsidRDefault="00000000">
      <w:pPr>
        <w:rPr>
          <w:lang w:eastAsia="zh-CN"/>
        </w:rPr>
      </w:pPr>
      <w:r>
        <w:rPr>
          <w:lang w:eastAsia="zh-CN"/>
        </w:rPr>
        <w:t>以</w:t>
      </w:r>
      <w:r>
        <w:rPr>
          <w:rFonts w:eastAsia="宋体" w:hint="eastAsia"/>
          <w:lang w:eastAsia="zh-CN"/>
        </w:rPr>
        <w:t>“</w:t>
      </w:r>
      <w:r>
        <w:rPr>
          <w:lang w:eastAsia="zh-CN"/>
        </w:rPr>
        <w:t>根</w:t>
      </w:r>
      <w:proofErr w:type="gramStart"/>
      <w:r>
        <w:rPr>
          <w:lang w:eastAsia="zh-CN"/>
        </w:rPr>
        <w:t>蟠</w:t>
      </w:r>
      <w:proofErr w:type="gramEnd"/>
      <w:r>
        <w:rPr>
          <w:lang w:eastAsia="zh-CN"/>
        </w:rPr>
        <w:t>月殿，影落人寰</w:t>
      </w:r>
      <w:r>
        <w:rPr>
          <w:rFonts w:eastAsia="宋体" w:hint="eastAsia"/>
          <w:lang w:eastAsia="zh-CN"/>
        </w:rPr>
        <w:t>”</w:t>
      </w:r>
      <w:r>
        <w:rPr>
          <w:lang w:eastAsia="zh-CN"/>
        </w:rPr>
        <w:t>爲韵。</w:t>
      </w:r>
    </w:p>
    <w:p w14:paraId="690F25DE" w14:textId="77777777" w:rsidR="00CC015B" w:rsidRDefault="00000000">
      <w:proofErr w:type="spellStart"/>
      <w:r>
        <w:t>伊扶疎之仙木，托皓魄以長存。種自何年？笑榆星之未識；生從太古，同椿壽以無</w:t>
      </w:r>
      <w:proofErr w:type="spellEnd"/>
    </w:p>
    <w:p w14:paraId="052CA6E8" w14:textId="77777777" w:rsidR="00CC015B" w:rsidRDefault="00000000">
      <w:pPr>
        <w:rPr>
          <w:lang w:eastAsia="zh-CN"/>
        </w:rPr>
      </w:pPr>
      <w:proofErr w:type="gramStart"/>
      <w:r>
        <w:rPr>
          <w:lang w:eastAsia="zh-CN"/>
        </w:rPr>
        <w:t>垠</w:t>
      </w:r>
      <w:proofErr w:type="gramEnd"/>
      <w:r>
        <w:rPr>
          <w:lang w:eastAsia="zh-CN"/>
        </w:rPr>
        <w:t>。</w:t>
      </w:r>
      <w:proofErr w:type="gramStart"/>
      <w:r>
        <w:rPr>
          <w:lang w:eastAsia="zh-CN"/>
        </w:rPr>
        <w:t>蕊</w:t>
      </w:r>
      <w:proofErr w:type="gramEnd"/>
      <w:r>
        <w:rPr>
          <w:lang w:eastAsia="zh-CN"/>
        </w:rPr>
        <w:t>重重而結密，枝叠叠以垂繁。</w:t>
      </w:r>
      <w:proofErr w:type="gramStart"/>
      <w:r>
        <w:rPr>
          <w:lang w:eastAsia="zh-CN"/>
        </w:rPr>
        <w:t>一</w:t>
      </w:r>
      <w:proofErr w:type="gramEnd"/>
      <w:r>
        <w:rPr>
          <w:lang w:eastAsia="zh-CN"/>
        </w:rPr>
        <w:t>葉一花，</w:t>
      </w:r>
      <w:proofErr w:type="gramStart"/>
      <w:r>
        <w:rPr>
          <w:lang w:eastAsia="zh-CN"/>
        </w:rPr>
        <w:t>皆殊下土</w:t>
      </w:r>
      <w:proofErr w:type="gramEnd"/>
      <w:r>
        <w:rPr>
          <w:lang w:eastAsia="zh-CN"/>
        </w:rPr>
        <w:t>；無冬無夏，永植靈根。爾其金</w:t>
      </w:r>
    </w:p>
    <w:p w14:paraId="1D0BC7A2" w14:textId="77777777" w:rsidR="00CC015B" w:rsidRDefault="00000000">
      <w:pPr>
        <w:rPr>
          <w:lang w:eastAsia="zh-CN"/>
        </w:rPr>
      </w:pPr>
      <w:r>
        <w:rPr>
          <w:lang w:eastAsia="zh-CN"/>
        </w:rPr>
        <w:t>波穆穆，玉彩團</w:t>
      </w:r>
      <w:proofErr w:type="gramStart"/>
      <w:r>
        <w:rPr>
          <w:lang w:eastAsia="zh-CN"/>
        </w:rPr>
        <w:t>團</w:t>
      </w:r>
      <w:proofErr w:type="gramEnd"/>
      <w:r>
        <w:rPr>
          <w:lang w:eastAsia="zh-CN"/>
        </w:rPr>
        <w:t>。枝連月窟，香滿仙</w:t>
      </w:r>
      <w:proofErr w:type="gramStart"/>
      <w:r>
        <w:rPr>
          <w:lang w:eastAsia="zh-CN"/>
        </w:rPr>
        <w:t>壇</w:t>
      </w:r>
      <w:proofErr w:type="gramEnd"/>
      <w:r>
        <w:rPr>
          <w:lang w:eastAsia="zh-CN"/>
        </w:rPr>
        <w:t>。銀漢清澄，繪千川之倒影；雕雲匼匝，嵌七寶</w:t>
      </w:r>
    </w:p>
    <w:p w14:paraId="67F651EA" w14:textId="77777777" w:rsidR="00CC015B" w:rsidRDefault="00000000">
      <w:proofErr w:type="spellStart"/>
      <w:r>
        <w:t>之重闌。既敷華而吐實，亦下際而上蟠。影落千山，不與小山而並賦；名高百藥，堪和靈</w:t>
      </w:r>
      <w:proofErr w:type="spellEnd"/>
    </w:p>
    <w:p w14:paraId="6FB16375" w14:textId="77777777" w:rsidR="00CC015B" w:rsidRDefault="00000000">
      <w:proofErr w:type="spellStart"/>
      <w:r>
        <w:t>藥以同餐。其質蘢蔥，其生茂樾。帶連理之婆娑，吐奇芬之馝馞。綵蓂朱草，自異榮枯</w:t>
      </w:r>
      <w:proofErr w:type="spellEnd"/>
      <w:r>
        <w:t>；</w:t>
      </w:r>
    </w:p>
    <w:p w14:paraId="03417D76" w14:textId="77777777" w:rsidR="00CC015B" w:rsidRDefault="00000000">
      <w:proofErr w:type="spellStart"/>
      <w:r>
        <w:t>魚腦蚌胎，同爲盈闕。照水則影對雙株，逢閏則花添一月。蟠屈有象，適符虞喜之書；生</w:t>
      </w:r>
      <w:proofErr w:type="spellEnd"/>
    </w:p>
    <w:p w14:paraId="0276D862" w14:textId="77777777" w:rsidR="00CC015B" w:rsidRDefault="00000000">
      <w:r>
        <w:rPr>
          <w:lang w:eastAsia="zh-CN"/>
        </w:rPr>
        <w:t>長無窮，一任吴剛之伐。碧宇初澄，長空似練。子結</w:t>
      </w:r>
      <w:proofErr w:type="gramStart"/>
      <w:r>
        <w:rPr>
          <w:lang w:eastAsia="zh-CN"/>
        </w:rPr>
        <w:t>戎戎</w:t>
      </w:r>
      <w:proofErr w:type="gramEnd"/>
      <w:r>
        <w:rPr>
          <w:lang w:eastAsia="zh-CN"/>
        </w:rPr>
        <w:t>，花飛片片。</w:t>
      </w:r>
      <w:proofErr w:type="spellStart"/>
      <w:r>
        <w:t>榮堪計日，隨三五</w:t>
      </w:r>
      <w:proofErr w:type="spellEnd"/>
    </w:p>
    <w:p w14:paraId="2457EA24" w14:textId="77777777" w:rsidR="00CC015B" w:rsidRDefault="00000000">
      <w:proofErr w:type="spellStart"/>
      <w:r>
        <w:t>以俱盈；節可凌寒，貫四時而不變。既生寥廓之區，亦植廣寒之殿。倘經河畔，對析木以</w:t>
      </w:r>
      <w:proofErr w:type="spellEnd"/>
    </w:p>
    <w:p w14:paraId="5BBE3CF1" w14:textId="77777777" w:rsidR="00CC015B" w:rsidRDefault="00000000">
      <w:proofErr w:type="spellStart"/>
      <w:r>
        <w:t>交榮；如出海中，與扶桑而並蒨</w:t>
      </w:r>
      <w:proofErr w:type="spellEnd"/>
      <w:r>
        <w:t>。</w:t>
      </w:r>
      <w:r>
        <w:rPr>
          <w:lang w:eastAsia="zh-CN"/>
        </w:rPr>
        <w:t>是以離彼人寰，處兹仙境，不墜風寒，寧凋霜冷。</w:t>
      </w:r>
      <w:proofErr w:type="spellStart"/>
      <w:r>
        <w:t>一輪</w:t>
      </w:r>
      <w:proofErr w:type="spellEnd"/>
    </w:p>
    <w:p w14:paraId="2C34C1E5" w14:textId="77777777" w:rsidR="00CC015B" w:rsidRDefault="00000000">
      <w:proofErr w:type="spellStart"/>
      <w:r>
        <w:t>之木葉菁菁，四照之花光冏冏。方山始出，高連柜格之枝；蒙谷初昏，下接桑榆之影。秉</w:t>
      </w:r>
      <w:proofErr w:type="spellEnd"/>
    </w:p>
    <w:p w14:paraId="7EFF2795" w14:textId="77777777" w:rsidR="00CC015B" w:rsidRDefault="00000000">
      <w:pPr>
        <w:rPr>
          <w:lang w:eastAsia="zh-CN"/>
        </w:rPr>
      </w:pPr>
      <w:r>
        <w:rPr>
          <w:lang w:eastAsia="zh-CN"/>
        </w:rPr>
        <w:t>【第</w:t>
      </w:r>
      <w:r>
        <w:rPr>
          <w:lang w:eastAsia="zh-CN"/>
        </w:rPr>
        <w:t>407</w:t>
      </w:r>
      <w:r>
        <w:rPr>
          <w:lang w:eastAsia="zh-CN"/>
        </w:rPr>
        <w:t>页】</w:t>
      </w:r>
    </w:p>
    <w:p w14:paraId="1D9E8494" w14:textId="77777777" w:rsidR="00CC015B" w:rsidRDefault="00000000">
      <w:pPr>
        <w:rPr>
          <w:lang w:eastAsia="zh-CN"/>
        </w:rPr>
      </w:pPr>
      <w:r>
        <w:rPr>
          <w:lang w:eastAsia="zh-CN"/>
        </w:rPr>
        <w:t>四</w:t>
      </w:r>
      <w:proofErr w:type="gramStart"/>
      <w:r>
        <w:rPr>
          <w:lang w:eastAsia="zh-CN"/>
        </w:rPr>
        <w:t>氣</w:t>
      </w:r>
      <w:proofErr w:type="gramEnd"/>
      <w:r>
        <w:rPr>
          <w:lang w:eastAsia="zh-CN"/>
        </w:rPr>
        <w:t>以爲生歷千秋而獨永。又若連榦縱横，交</w:t>
      </w:r>
      <w:proofErr w:type="gramStart"/>
      <w:r>
        <w:rPr>
          <w:lang w:eastAsia="zh-CN"/>
        </w:rPr>
        <w:t>柯</w:t>
      </w:r>
      <w:proofErr w:type="gramEnd"/>
      <w:r>
        <w:rPr>
          <w:lang w:eastAsia="zh-CN"/>
        </w:rPr>
        <w:t>蟠礡。下伏霜</w:t>
      </w:r>
      <w:proofErr w:type="gramStart"/>
      <w:r>
        <w:rPr>
          <w:lang w:eastAsia="zh-CN"/>
        </w:rPr>
        <w:t>蟾</w:t>
      </w:r>
      <w:proofErr w:type="gramEnd"/>
      <w:r>
        <w:rPr>
          <w:lang w:eastAsia="zh-CN"/>
        </w:rPr>
        <w:t>，上</w:t>
      </w:r>
      <w:proofErr w:type="gramStart"/>
      <w:r>
        <w:rPr>
          <w:lang w:eastAsia="zh-CN"/>
        </w:rPr>
        <w:t>棲</w:t>
      </w:r>
      <w:proofErr w:type="gramEnd"/>
      <w:r>
        <w:rPr>
          <w:lang w:eastAsia="zh-CN"/>
        </w:rPr>
        <w:t>雲雀。不藉金天</w:t>
      </w:r>
    </w:p>
    <w:p w14:paraId="6550E892" w14:textId="77777777" w:rsidR="00CC015B" w:rsidRDefault="00000000">
      <w:proofErr w:type="spellStart"/>
      <w:r>
        <w:t>之德，早發靈葩；無煩土氣之滋，常舒秀蕚</w:t>
      </w:r>
      <w:proofErr w:type="spellEnd"/>
      <w:r>
        <w:t>。</w:t>
      </w:r>
      <w:r>
        <w:rPr>
          <w:lang w:eastAsia="zh-CN"/>
        </w:rPr>
        <w:t>香連飛鷲之宫，影射招僊之閣。</w:t>
      </w:r>
      <w:proofErr w:type="spellStart"/>
      <w:r>
        <w:t>三十日以成</w:t>
      </w:r>
      <w:proofErr w:type="spellEnd"/>
    </w:p>
    <w:p w14:paraId="6BF71BD4" w14:textId="77777777" w:rsidR="00CC015B" w:rsidRDefault="00000000">
      <w:proofErr w:type="spellStart"/>
      <w:r>
        <w:t>朔望，亦有盈虧；八千歲而爲春秋，更無開落。彼夫洛水東都，羨兩株之馥郁；番禺南</w:t>
      </w:r>
      <w:proofErr w:type="spellEnd"/>
    </w:p>
    <w:p w14:paraId="01F37859" w14:textId="77777777" w:rsidR="00CC015B" w:rsidRDefault="00000000">
      <w:pPr>
        <w:rPr>
          <w:lang w:eastAsia="zh-CN"/>
        </w:rPr>
      </w:pPr>
      <w:r>
        <w:rPr>
          <w:lang w:eastAsia="zh-CN"/>
        </w:rPr>
        <w:t>嶺，誇八</w:t>
      </w:r>
      <w:proofErr w:type="gramStart"/>
      <w:r>
        <w:rPr>
          <w:lang w:eastAsia="zh-CN"/>
        </w:rPr>
        <w:t>樹</w:t>
      </w:r>
      <w:proofErr w:type="gramEnd"/>
      <w:r>
        <w:rPr>
          <w:lang w:eastAsia="zh-CN"/>
        </w:rPr>
        <w:t>之輪</w:t>
      </w:r>
      <w:proofErr w:type="gramStart"/>
      <w:r>
        <w:rPr>
          <w:lang w:eastAsia="zh-CN"/>
        </w:rPr>
        <w:t>囷</w:t>
      </w:r>
      <w:proofErr w:type="gramEnd"/>
      <w:r>
        <w:rPr>
          <w:lang w:eastAsia="zh-CN"/>
        </w:rPr>
        <w:t>。原評：换韵處，宜用</w:t>
      </w:r>
      <w:proofErr w:type="gramStart"/>
      <w:r>
        <w:rPr>
          <w:lang w:eastAsia="zh-CN"/>
        </w:rPr>
        <w:t>單</w:t>
      </w:r>
      <w:proofErr w:type="gramEnd"/>
      <w:r>
        <w:rPr>
          <w:lang w:eastAsia="zh-CN"/>
        </w:rPr>
        <w:t>句爲是。實産岱輿，常</w:t>
      </w:r>
      <w:proofErr w:type="gramStart"/>
      <w:r>
        <w:rPr>
          <w:lang w:eastAsia="zh-CN"/>
        </w:rPr>
        <w:t>來</w:t>
      </w:r>
      <w:proofErr w:type="gramEnd"/>
      <w:r>
        <w:rPr>
          <w:lang w:eastAsia="zh-CN"/>
        </w:rPr>
        <w:t>仙客；花開合浦，亦有遊人</w:t>
      </w:r>
    </w:p>
    <w:p w14:paraId="745CAA32" w14:textId="77777777" w:rsidR="00CC015B" w:rsidRDefault="00000000">
      <w:proofErr w:type="spellStart"/>
      <w:r>
        <w:t>桂水桂林，共紀南州之麗；丹桂紫桂，亦稱闇水之珍。品尚淪於塵世，質未麗乎蒼旻。孰</w:t>
      </w:r>
      <w:proofErr w:type="spellEnd"/>
    </w:p>
    <w:p w14:paraId="21FA4564" w14:textId="77777777" w:rsidR="00CC015B" w:rsidRDefault="00000000">
      <w:pPr>
        <w:rPr>
          <w:lang w:eastAsia="zh-CN"/>
        </w:rPr>
      </w:pPr>
      <w:proofErr w:type="spellStart"/>
      <w:r>
        <w:t>若不生於土，不植於山，香飄雲外，子落人間</w:t>
      </w:r>
      <w:proofErr w:type="spellEnd"/>
      <w:r>
        <w:t>。</w:t>
      </w:r>
      <w:r>
        <w:rPr>
          <w:lang w:eastAsia="zh-CN"/>
        </w:rPr>
        <w:t>萌於玄，而芽於黄，自開混沌；子爲支，而</w:t>
      </w:r>
    </w:p>
    <w:p w14:paraId="1944D63C" w14:textId="77777777" w:rsidR="00CC015B" w:rsidRDefault="00000000">
      <w:proofErr w:type="spellStart"/>
      <w:r>
        <w:t>甲爲幹，一任循環。范蠡之所不能食，劉安之所不能攀。不既長標靈質，永植仙寰也哉</w:t>
      </w:r>
      <w:proofErr w:type="spellEnd"/>
      <w:r>
        <w:t>？</w:t>
      </w:r>
    </w:p>
    <w:p w14:paraId="00DB8B86" w14:textId="77777777" w:rsidR="00CC015B" w:rsidRDefault="00000000">
      <w:pPr>
        <w:rPr>
          <w:rFonts w:eastAsia="宋体"/>
          <w:lang w:eastAsia="zh-CN"/>
        </w:rPr>
      </w:pPr>
      <w:r>
        <w:rPr>
          <w:rFonts w:eastAsia="宋体" w:hint="eastAsia"/>
          <w:lang w:eastAsia="zh-CN"/>
        </w:rPr>
        <w:lastRenderedPageBreak/>
        <w:t>（</w:t>
      </w:r>
      <w:r>
        <w:rPr>
          <w:lang w:eastAsia="zh-CN"/>
        </w:rPr>
        <w:t>説明</w:t>
      </w:r>
      <w:r>
        <w:rPr>
          <w:rFonts w:eastAsia="宋体" w:hint="eastAsia"/>
          <w:lang w:eastAsia="zh-CN"/>
        </w:rPr>
        <w:t>）</w:t>
      </w:r>
    </w:p>
    <w:p w14:paraId="0184515A" w14:textId="77777777" w:rsidR="00CC015B" w:rsidRDefault="00000000">
      <w:pPr>
        <w:rPr>
          <w:lang w:eastAsia="zh-CN"/>
        </w:rPr>
      </w:pPr>
      <w:r>
        <w:rPr>
          <w:lang w:eastAsia="zh-CN"/>
        </w:rPr>
        <w:t>賦載</w:t>
      </w:r>
      <w:r>
        <w:rPr>
          <w:rFonts w:eastAsia="宋体" w:hint="eastAsia"/>
          <w:lang w:eastAsia="zh-CN"/>
        </w:rPr>
        <w:t>《</w:t>
      </w:r>
      <w:r>
        <w:rPr>
          <w:lang w:eastAsia="zh-CN"/>
        </w:rPr>
        <w:t>王石臞文集補编</w:t>
      </w:r>
      <w:r>
        <w:rPr>
          <w:rFonts w:eastAsia="宋体" w:hint="eastAsia"/>
          <w:lang w:eastAsia="zh-CN"/>
        </w:rPr>
        <w:t>》</w:t>
      </w:r>
      <w:r>
        <w:rPr>
          <w:lang w:eastAsia="zh-CN"/>
        </w:rPr>
        <w:t>。年月未詳</w:t>
      </w:r>
    </w:p>
    <w:p w14:paraId="4C31899E" w14:textId="77777777" w:rsidR="00CC015B" w:rsidRDefault="00000000">
      <w:pPr>
        <w:rPr>
          <w:lang w:eastAsia="zh-CN"/>
        </w:rPr>
      </w:pPr>
      <w:r>
        <w:rPr>
          <w:lang w:eastAsia="zh-CN"/>
        </w:rPr>
        <w:t>士先器識而</w:t>
      </w:r>
      <w:proofErr w:type="gramStart"/>
      <w:r>
        <w:rPr>
          <w:lang w:eastAsia="zh-CN"/>
        </w:rPr>
        <w:t>後</w:t>
      </w:r>
      <w:proofErr w:type="gramEnd"/>
      <w:r>
        <w:rPr>
          <w:lang w:eastAsia="zh-CN"/>
        </w:rPr>
        <w:t>文藝論</w:t>
      </w:r>
    </w:p>
    <w:p w14:paraId="23793FE9" w14:textId="77777777" w:rsidR="00CC015B" w:rsidRDefault="00000000">
      <w:proofErr w:type="spellStart"/>
      <w:r>
        <w:t>昔者，先王之教士也，始以六德</w:t>
      </w:r>
      <w:proofErr w:type="spellEnd"/>
      <w:proofErr w:type="gramStart"/>
      <w:r>
        <w:rPr>
          <w:rFonts w:eastAsia="宋体" w:hint="eastAsia"/>
          <w:lang w:eastAsia="zh-CN"/>
        </w:rPr>
        <w:t>【</w:t>
      </w:r>
      <w:proofErr w:type="spellStart"/>
      <w:proofErr w:type="gramEnd"/>
      <w:r>
        <w:t>w</w:t>
      </w:r>
      <w:r>
        <w:t>，繼以六行</w:t>
      </w:r>
      <w:r>
        <w:t>Qn</w:t>
      </w:r>
      <w:r>
        <w:t>，終以六藝</w:t>
      </w:r>
      <w:r>
        <w:t>rnD</w:t>
      </w:r>
      <w:proofErr w:type="spellEnd"/>
      <w:r>
        <w:t>。</w:t>
      </w:r>
    </w:p>
    <w:p w14:paraId="7D95A023" w14:textId="77777777" w:rsidR="00CC015B" w:rsidRDefault="00000000">
      <w:proofErr w:type="spellStart"/>
      <w:r>
        <w:t>儒者之自命也，太上</w:t>
      </w:r>
      <w:proofErr w:type="spellEnd"/>
    </w:p>
    <w:p w14:paraId="702D5E64" w14:textId="77777777" w:rsidR="00CC015B" w:rsidRDefault="00000000">
      <w:pPr>
        <w:rPr>
          <w:rFonts w:eastAsia="宋体"/>
          <w:lang w:eastAsia="zh-CN"/>
        </w:rPr>
      </w:pPr>
      <w:proofErr w:type="spellStart"/>
      <w:r>
        <w:t>立德，其次立功，其次立言</w:t>
      </w:r>
      <w:proofErr w:type="spellEnd"/>
      <w:r>
        <w:t>。</w:t>
      </w:r>
      <w:r>
        <w:rPr>
          <w:rFonts w:eastAsia="宋体" w:hint="eastAsia"/>
          <w:lang w:eastAsia="zh-CN"/>
        </w:rPr>
        <w:t>【</w:t>
      </w:r>
      <w:r>
        <w:t>四</w:t>
      </w:r>
      <w:r>
        <w:rPr>
          <w:rFonts w:eastAsia="宋体" w:hint="eastAsia"/>
          <w:lang w:eastAsia="zh-CN"/>
        </w:rPr>
        <w:t>）</w:t>
      </w:r>
    </w:p>
    <w:p w14:paraId="178B0FF3" w14:textId="77777777" w:rsidR="00CC015B" w:rsidRDefault="00000000">
      <w:proofErr w:type="spellStart"/>
      <w:r>
        <w:t>夫六德、六行，必居六藝之先，而立德、立功，不處立言之</w:t>
      </w:r>
      <w:proofErr w:type="spellEnd"/>
    </w:p>
    <w:p w14:paraId="4CEFAD3A" w14:textId="77777777" w:rsidR="00CC015B" w:rsidRDefault="00000000">
      <w:proofErr w:type="spellStart"/>
      <w:r>
        <w:t>後，則夫三代盛王之所以命士，與士之所以自命者孰在所先，孰在所後，灼灼明矣。故裴</w:t>
      </w:r>
      <w:proofErr w:type="spellEnd"/>
    </w:p>
    <w:p w14:paraId="21D55CA5" w14:textId="77777777" w:rsidR="00CC015B" w:rsidRDefault="00000000">
      <w:pPr>
        <w:rPr>
          <w:lang w:eastAsia="zh-CN"/>
        </w:rPr>
      </w:pPr>
      <w:r>
        <w:rPr>
          <w:lang w:eastAsia="zh-CN"/>
        </w:rPr>
        <w:t>【第</w:t>
      </w:r>
      <w:r>
        <w:rPr>
          <w:lang w:eastAsia="zh-CN"/>
        </w:rPr>
        <w:t>408</w:t>
      </w:r>
      <w:r>
        <w:rPr>
          <w:lang w:eastAsia="zh-CN"/>
        </w:rPr>
        <w:t>页】</w:t>
      </w:r>
    </w:p>
    <w:p w14:paraId="114FDFDD" w14:textId="77777777" w:rsidR="00CC015B" w:rsidRDefault="00000000">
      <w:r>
        <w:rPr>
          <w:lang w:eastAsia="zh-CN"/>
        </w:rPr>
        <w:t>行儉云：</w:t>
      </w:r>
      <w:r>
        <w:rPr>
          <w:rFonts w:eastAsia="宋体" w:hint="eastAsia"/>
          <w:lang w:eastAsia="zh-CN"/>
        </w:rPr>
        <w:t>“</w:t>
      </w:r>
      <w:r>
        <w:rPr>
          <w:lang w:eastAsia="zh-CN"/>
        </w:rPr>
        <w:t>士先器識而</w:t>
      </w:r>
      <w:proofErr w:type="gramStart"/>
      <w:r>
        <w:rPr>
          <w:lang w:eastAsia="zh-CN"/>
        </w:rPr>
        <w:t>後</w:t>
      </w:r>
      <w:proofErr w:type="gramEnd"/>
      <w:r>
        <w:rPr>
          <w:lang w:eastAsia="zh-CN"/>
        </w:rPr>
        <w:t>文藝。</w:t>
      </w:r>
      <w:r>
        <w:rPr>
          <w:rFonts w:eastAsia="宋体" w:hint="eastAsia"/>
          <w:lang w:eastAsia="zh-CN"/>
        </w:rPr>
        <w:t>”</w:t>
      </w:r>
      <w:proofErr w:type="spellStart"/>
      <w:r>
        <w:rPr>
          <w:lang w:eastAsia="zh-CN"/>
        </w:rPr>
        <w:t>rhJ</w:t>
      </w:r>
      <w:proofErr w:type="spellEnd"/>
      <w:r>
        <w:rPr>
          <w:lang w:eastAsia="zh-CN"/>
        </w:rPr>
        <w:t>此不易之論也。</w:t>
      </w:r>
      <w:r>
        <w:rPr>
          <w:rFonts w:eastAsia="宋体" w:hint="eastAsia"/>
          <w:lang w:eastAsia="zh-CN"/>
        </w:rPr>
        <w:t>《</w:t>
      </w:r>
      <w:r>
        <w:t>傳</w:t>
      </w:r>
      <w:r>
        <w:rPr>
          <w:rFonts w:eastAsia="宋体" w:hint="eastAsia"/>
          <w:lang w:eastAsia="zh-CN"/>
        </w:rPr>
        <w:t>》</w:t>
      </w:r>
      <w:proofErr w:type="spellStart"/>
      <w:r>
        <w:t>有之</w:t>
      </w:r>
      <w:proofErr w:type="spellEnd"/>
      <w:r>
        <w:t>：</w:t>
      </w:r>
      <w:r>
        <w:rPr>
          <w:rFonts w:eastAsia="宋体" w:hint="eastAsia"/>
          <w:lang w:eastAsia="zh-CN"/>
        </w:rPr>
        <w:t>“</w:t>
      </w:r>
      <w:proofErr w:type="spellStart"/>
      <w:r>
        <w:t>君子</w:t>
      </w:r>
      <w:proofErr w:type="gramStart"/>
      <w:r>
        <w:t>務</w:t>
      </w:r>
      <w:proofErr w:type="gramEnd"/>
      <w:r>
        <w:t>其大者、遠者，小</w:t>
      </w:r>
      <w:proofErr w:type="spellEnd"/>
    </w:p>
    <w:p w14:paraId="404BE46C" w14:textId="77777777" w:rsidR="00CC015B" w:rsidRDefault="00000000">
      <w:proofErr w:type="spellStart"/>
      <w:r>
        <w:t>人</w:t>
      </w:r>
      <w:proofErr w:type="gramStart"/>
      <w:r>
        <w:t>務</w:t>
      </w:r>
      <w:proofErr w:type="gramEnd"/>
      <w:r>
        <w:t>其小者、近者</w:t>
      </w:r>
      <w:proofErr w:type="spellEnd"/>
      <w:r>
        <w:t>。</w:t>
      </w:r>
      <w:r>
        <w:rPr>
          <w:rFonts w:eastAsia="宋体" w:hint="eastAsia"/>
          <w:lang w:eastAsia="zh-CN"/>
        </w:rPr>
        <w:t>”</w:t>
      </w:r>
      <w:proofErr w:type="spellStart"/>
      <w:r>
        <w:t>E</w:t>
      </w:r>
      <w:proofErr w:type="gramStart"/>
      <w:r>
        <w:t>六夫器</w:t>
      </w:r>
      <w:proofErr w:type="gramEnd"/>
      <w:r>
        <w:t>以任天下之重，而識以成天下之務，此所謂大者、遠者也。文</w:t>
      </w:r>
      <w:proofErr w:type="spellEnd"/>
    </w:p>
    <w:p w14:paraId="3A86D37C" w14:textId="77777777" w:rsidR="00CC015B" w:rsidRDefault="00000000">
      <w:proofErr w:type="spellStart"/>
      <w:r>
        <w:t>者行之表，藝者道之末，此所謂小者、近者也。雖曰無本不立，無文不行，二者固不可偏去</w:t>
      </w:r>
      <w:proofErr w:type="spellEnd"/>
    </w:p>
    <w:p w14:paraId="616C0420" w14:textId="77777777" w:rsidR="00CC015B" w:rsidRDefault="00000000">
      <w:proofErr w:type="spellStart"/>
      <w:r>
        <w:t>其一。然而古聖賢先其所急，後其所緩，有斷斷然在此不在彼者，</w:t>
      </w:r>
      <w:proofErr w:type="gramStart"/>
      <w:r>
        <w:t>故曰</w:t>
      </w:r>
      <w:proofErr w:type="spellEnd"/>
      <w:r>
        <w:rPr>
          <w:rFonts w:eastAsia="宋体" w:hint="eastAsia"/>
          <w:lang w:eastAsia="zh-CN"/>
        </w:rPr>
        <w:t>“</w:t>
      </w:r>
      <w:proofErr w:type="spellStart"/>
      <w:proofErr w:type="gramEnd"/>
      <w:r>
        <w:t>女爲君子儒，無爲</w:t>
      </w:r>
      <w:proofErr w:type="spellEnd"/>
    </w:p>
    <w:p w14:paraId="07E735CA" w14:textId="77777777" w:rsidR="00CC015B" w:rsidRDefault="00000000">
      <w:proofErr w:type="spellStart"/>
      <w:r>
        <w:t>小人儒</w:t>
      </w:r>
      <w:proofErr w:type="spellEnd"/>
      <w:proofErr w:type="gramStart"/>
      <w:r>
        <w:rPr>
          <w:rFonts w:eastAsia="宋体" w:hint="eastAsia"/>
          <w:lang w:eastAsia="zh-CN"/>
        </w:rPr>
        <w:t>”</w:t>
      </w:r>
      <w:proofErr w:type="gramEnd"/>
      <w:r>
        <w:rPr>
          <w:rFonts w:eastAsia="宋体" w:hint="eastAsia"/>
          <w:lang w:eastAsia="zh-CN"/>
        </w:rPr>
        <w:t>【</w:t>
      </w:r>
      <w:proofErr w:type="spellStart"/>
      <w:r>
        <w:t>志，此之謂也。吾竊惑夫世之爲士者，叩其器則小，問其識則卑，而沾沾焉日相</w:t>
      </w:r>
      <w:proofErr w:type="spellEnd"/>
    </w:p>
    <w:p w14:paraId="4C074B04" w14:textId="77777777" w:rsidR="00CC015B" w:rsidRDefault="00000000">
      <w:proofErr w:type="spellStart"/>
      <w:r>
        <w:t>尋于文藝之末，一似乎術業之傳習、師友之淵源，唯此一事爲甚尊而可貴者。嗟乎，習其</w:t>
      </w:r>
      <w:proofErr w:type="spellEnd"/>
    </w:p>
    <w:p w14:paraId="4ED5C0FA" w14:textId="77777777" w:rsidR="00CC015B" w:rsidRDefault="00000000">
      <w:pPr>
        <w:rPr>
          <w:lang w:eastAsia="zh-CN"/>
        </w:rPr>
      </w:pPr>
      <w:r>
        <w:rPr>
          <w:lang w:eastAsia="zh-CN"/>
        </w:rPr>
        <w:t>至</w:t>
      </w:r>
      <w:proofErr w:type="gramStart"/>
      <w:r>
        <w:rPr>
          <w:lang w:eastAsia="zh-CN"/>
        </w:rPr>
        <w:t>奢</w:t>
      </w:r>
      <w:proofErr w:type="gramEnd"/>
      <w:r>
        <w:rPr>
          <w:lang w:eastAsia="zh-CN"/>
        </w:rPr>
        <w:t>遺其至要已不足以自命通人又况文愈美藝愈精而德業事功之實愈不逮夫古</w:t>
      </w:r>
    </w:p>
    <w:p w14:paraId="79591F91" w14:textId="77777777" w:rsidR="00CC015B" w:rsidRDefault="00000000">
      <w:proofErr w:type="spellStart"/>
      <w:r>
        <w:t>人，所謂俗儒記誦詞章之學，功倍而無用者也。若而人者，尚可與圖天下之重否耶？君子</w:t>
      </w:r>
      <w:proofErr w:type="spellEnd"/>
    </w:p>
    <w:p w14:paraId="6B1CFB54" w14:textId="77777777" w:rsidR="00CC015B" w:rsidRDefault="00000000">
      <w:proofErr w:type="spellStart"/>
      <w:r>
        <w:t>知其然也，是以務厭紛繁，恥隨流俗，而獨用其心於本原之地。讀書以充其學，克己以化</w:t>
      </w:r>
      <w:proofErr w:type="spellEnd"/>
    </w:p>
    <w:p w14:paraId="51E2B6E2" w14:textId="77777777" w:rsidR="00CC015B" w:rsidRDefault="00000000">
      <w:pPr>
        <w:rPr>
          <w:lang w:eastAsia="zh-CN"/>
        </w:rPr>
      </w:pPr>
      <w:r>
        <w:rPr>
          <w:lang w:eastAsia="zh-CN"/>
        </w:rPr>
        <w:t>其私，貧賤憂戚以試其骨之</w:t>
      </w:r>
      <w:proofErr w:type="gramStart"/>
      <w:r>
        <w:rPr>
          <w:lang w:eastAsia="zh-CN"/>
        </w:rPr>
        <w:t>堅</w:t>
      </w:r>
      <w:proofErr w:type="gramEnd"/>
      <w:r>
        <w:rPr>
          <w:lang w:eastAsia="zh-CN"/>
        </w:rPr>
        <w:t>，淡泊寧静</w:t>
      </w:r>
      <w:proofErr w:type="gramStart"/>
      <w:r>
        <w:rPr>
          <w:lang w:eastAsia="zh-CN"/>
        </w:rPr>
        <w:t>以裕其</w:t>
      </w:r>
      <w:proofErr w:type="gramEnd"/>
      <w:r>
        <w:rPr>
          <w:lang w:eastAsia="zh-CN"/>
        </w:rPr>
        <w:t>養之固。</w:t>
      </w:r>
      <w:proofErr w:type="gramStart"/>
      <w:r>
        <w:rPr>
          <w:lang w:eastAsia="zh-CN"/>
        </w:rPr>
        <w:t>道必志也</w:t>
      </w:r>
      <w:proofErr w:type="gramEnd"/>
      <w:r>
        <w:rPr>
          <w:lang w:eastAsia="zh-CN"/>
        </w:rPr>
        <w:t>，德必據也，仁必依也</w:t>
      </w:r>
    </w:p>
    <w:p w14:paraId="018ECF34" w14:textId="77777777" w:rsidR="00CC015B" w:rsidRDefault="00000000">
      <w:proofErr w:type="spellStart"/>
      <w:r>
        <w:t>若藝，則優焉遊焉而已矣。是故以處則有守，以出則有爲。猝然臨之而不驚，無故加之而</w:t>
      </w:r>
      <w:proofErr w:type="spellEnd"/>
    </w:p>
    <w:p w14:paraId="5EAF9BDC" w14:textId="77777777" w:rsidR="00CC015B" w:rsidRDefault="00000000">
      <w:proofErr w:type="spellStart"/>
      <w:r>
        <w:t>不怒，其器深也；處經事而知宜，處變事而知權，其識廣也。故曰：德成而上，藝成而</w:t>
      </w:r>
      <w:proofErr w:type="spellEnd"/>
    </w:p>
    <w:p w14:paraId="11FB39F1" w14:textId="77777777" w:rsidR="00CC015B" w:rsidRDefault="00000000">
      <w:proofErr w:type="spellStart"/>
      <w:r>
        <w:lastRenderedPageBreak/>
        <w:t>下；行成而先，文成而後；然後可以有爲於天下也</w:t>
      </w:r>
      <w:proofErr w:type="spellEnd"/>
    </w:p>
    <w:p w14:paraId="6DEA8A85" w14:textId="77777777" w:rsidR="00CC015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59D10474" w14:textId="77777777" w:rsidR="00CC015B" w:rsidRDefault="00000000">
      <w:pPr>
        <w:rPr>
          <w:lang w:eastAsia="zh-CN"/>
        </w:rPr>
      </w:pPr>
      <w:proofErr w:type="spellStart"/>
      <w:r>
        <w:t>文載</w:t>
      </w:r>
      <w:proofErr w:type="spellEnd"/>
      <w:r>
        <w:rPr>
          <w:rFonts w:eastAsia="宋体" w:hint="eastAsia"/>
          <w:lang w:eastAsia="zh-CN"/>
        </w:rPr>
        <w:t>《</w:t>
      </w:r>
      <w:proofErr w:type="spellStart"/>
      <w:r>
        <w:t>王石臞文集補編</w:t>
      </w:r>
      <w:proofErr w:type="spellEnd"/>
      <w:r>
        <w:rPr>
          <w:rFonts w:eastAsia="宋体" w:hint="eastAsia"/>
          <w:lang w:eastAsia="zh-CN"/>
        </w:rPr>
        <w:t>》</w:t>
      </w:r>
      <w:r>
        <w:t>，</w:t>
      </w:r>
      <w:proofErr w:type="spellStart"/>
      <w:proofErr w:type="gramStart"/>
      <w:r>
        <w:t>殆</w:t>
      </w:r>
      <w:proofErr w:type="gramEnd"/>
      <w:r>
        <w:t>爲制義</w:t>
      </w:r>
      <w:proofErr w:type="spellEnd"/>
      <w:r>
        <w:t>。</w:t>
      </w:r>
      <w:r>
        <w:rPr>
          <w:lang w:eastAsia="zh-CN"/>
        </w:rPr>
        <w:t>年月未詳</w:t>
      </w:r>
    </w:p>
    <w:p w14:paraId="42A4C4F6" w14:textId="77777777" w:rsidR="00CC015B" w:rsidRDefault="00000000">
      <w:pPr>
        <w:rPr>
          <w:lang w:eastAsia="zh-CN"/>
        </w:rPr>
      </w:pPr>
      <w:r>
        <w:rPr>
          <w:lang w:eastAsia="zh-CN"/>
        </w:rPr>
        <w:t>【第</w:t>
      </w:r>
      <w:r>
        <w:rPr>
          <w:lang w:eastAsia="zh-CN"/>
        </w:rPr>
        <w:t>409</w:t>
      </w:r>
      <w:r>
        <w:rPr>
          <w:lang w:eastAsia="zh-CN"/>
        </w:rPr>
        <w:t>页】</w:t>
      </w:r>
    </w:p>
    <w:p w14:paraId="4624DDA5" w14:textId="77777777" w:rsidR="00CC015B" w:rsidRDefault="00000000">
      <w:pPr>
        <w:rPr>
          <w:rFonts w:eastAsia="宋体"/>
          <w:lang w:eastAsia="zh-CN"/>
        </w:rPr>
      </w:pPr>
      <w:r>
        <w:rPr>
          <w:rFonts w:eastAsia="宋体" w:hint="eastAsia"/>
          <w:lang w:eastAsia="zh-CN"/>
        </w:rPr>
        <w:t>（</w:t>
      </w:r>
      <w:r>
        <w:rPr>
          <w:lang w:eastAsia="zh-CN"/>
        </w:rPr>
        <w:t>校注</w:t>
      </w:r>
      <w:r>
        <w:rPr>
          <w:rFonts w:eastAsia="宋体" w:hint="eastAsia"/>
          <w:lang w:eastAsia="zh-CN"/>
        </w:rPr>
        <w:t>）</w:t>
      </w:r>
    </w:p>
    <w:p w14:paraId="0F57D956" w14:textId="77777777" w:rsidR="00CC015B" w:rsidRDefault="00000000">
      <w:pPr>
        <w:rPr>
          <w:rFonts w:eastAsia="宋体"/>
          <w:lang w:eastAsia="zh-CN"/>
        </w:rPr>
      </w:pPr>
      <w:r>
        <w:rPr>
          <w:rFonts w:eastAsia="宋体" w:hint="eastAsia"/>
          <w:lang w:eastAsia="zh-CN"/>
        </w:rPr>
        <w:t>【</w:t>
      </w:r>
      <w:r>
        <w:t>一</w:t>
      </w:r>
      <w:r>
        <w:rPr>
          <w:rFonts w:eastAsia="宋体" w:hint="eastAsia"/>
          <w:lang w:eastAsia="zh-CN"/>
        </w:rPr>
        <w:t>】</w:t>
      </w:r>
      <w:proofErr w:type="spellStart"/>
      <w:r>
        <w:t>六德：知、仁、聖、義、忠、和，見</w:t>
      </w:r>
      <w:proofErr w:type="spellEnd"/>
      <w:r>
        <w:rPr>
          <w:rFonts w:eastAsia="宋体" w:hint="eastAsia"/>
          <w:lang w:eastAsia="zh-CN"/>
        </w:rPr>
        <w:t>《</w:t>
      </w:r>
      <w:proofErr w:type="spellStart"/>
      <w:r>
        <w:t>周禮</w:t>
      </w:r>
      <w:proofErr w:type="spellEnd"/>
      <w:r>
        <w:rPr>
          <w:rFonts w:eastAsia="宋体" w:hint="eastAsia"/>
          <w:lang w:eastAsia="zh-CN"/>
        </w:rPr>
        <w:t>•</w:t>
      </w:r>
      <w:proofErr w:type="spellStart"/>
      <w:r>
        <w:t>地官。大司徒</w:t>
      </w:r>
      <w:proofErr w:type="spellEnd"/>
      <w:r>
        <w:rPr>
          <w:rFonts w:eastAsia="宋体" w:hint="eastAsia"/>
          <w:lang w:eastAsia="zh-CN"/>
        </w:rPr>
        <w:t>》</w:t>
      </w:r>
    </w:p>
    <w:p w14:paraId="38397C47" w14:textId="77777777" w:rsidR="00CC015B" w:rsidRDefault="00000000">
      <w:pPr>
        <w:rPr>
          <w:rFonts w:eastAsia="宋体"/>
          <w:lang w:eastAsia="zh-CN"/>
        </w:rPr>
      </w:pPr>
      <w:proofErr w:type="spellStart"/>
      <w:r>
        <w:t>c</w:t>
      </w:r>
      <w:r>
        <w:t>二</w:t>
      </w:r>
      <w:proofErr w:type="spellEnd"/>
      <w:proofErr w:type="gramStart"/>
      <w:r>
        <w:rPr>
          <w:rFonts w:eastAsia="宋体" w:hint="eastAsia"/>
          <w:lang w:eastAsia="zh-CN"/>
        </w:rPr>
        <w:t>】</w:t>
      </w:r>
      <w:proofErr w:type="spellStart"/>
      <w:proofErr w:type="gramEnd"/>
      <w:r>
        <w:t>六行：孝、友、</w:t>
      </w:r>
      <w:proofErr w:type="gramStart"/>
      <w:r>
        <w:t>睦</w:t>
      </w:r>
      <w:proofErr w:type="gramEnd"/>
      <w:r>
        <w:t>、婣、任、恤，見</w:t>
      </w:r>
      <w:proofErr w:type="spellEnd"/>
      <w:r>
        <w:rPr>
          <w:rFonts w:eastAsia="宋体" w:hint="eastAsia"/>
          <w:lang w:eastAsia="zh-CN"/>
        </w:rPr>
        <w:t>《</w:t>
      </w:r>
      <w:proofErr w:type="spellStart"/>
      <w:r>
        <w:t>周禮</w:t>
      </w:r>
      <w:proofErr w:type="spellEnd"/>
      <w:r>
        <w:rPr>
          <w:rFonts w:eastAsia="宋体" w:hint="eastAsia"/>
          <w:lang w:eastAsia="zh-CN"/>
        </w:rPr>
        <w:t>•</w:t>
      </w:r>
      <w:proofErr w:type="spellStart"/>
      <w:r>
        <w:t>地官。大司徒</w:t>
      </w:r>
      <w:proofErr w:type="spellEnd"/>
      <w:r>
        <w:rPr>
          <w:rFonts w:eastAsia="宋体" w:hint="eastAsia"/>
          <w:lang w:eastAsia="zh-CN"/>
        </w:rPr>
        <w:t>》</w:t>
      </w:r>
    </w:p>
    <w:p w14:paraId="106186F0" w14:textId="77777777" w:rsidR="00CC015B" w:rsidRDefault="00000000">
      <w:pPr>
        <w:rPr>
          <w:rFonts w:eastAsia="宋体"/>
          <w:lang w:eastAsia="zh-CN"/>
        </w:rPr>
      </w:pPr>
      <w:proofErr w:type="spellStart"/>
      <w:r>
        <w:t>c</w:t>
      </w:r>
      <w:r>
        <w:t>三</w:t>
      </w:r>
      <w:proofErr w:type="spellEnd"/>
      <w:proofErr w:type="gramStart"/>
      <w:r>
        <w:rPr>
          <w:rFonts w:eastAsia="宋体" w:hint="eastAsia"/>
          <w:lang w:eastAsia="zh-CN"/>
        </w:rPr>
        <w:t>】</w:t>
      </w:r>
      <w:proofErr w:type="spellStart"/>
      <w:proofErr w:type="gramEnd"/>
      <w:r>
        <w:t>六藝：禮、</w:t>
      </w:r>
      <w:proofErr w:type="gramStart"/>
      <w:r>
        <w:t>樂</w:t>
      </w:r>
      <w:proofErr w:type="gramEnd"/>
      <w:r>
        <w:t>、射、御、書、數，見</w:t>
      </w:r>
      <w:proofErr w:type="spellEnd"/>
      <w:r>
        <w:rPr>
          <w:rFonts w:eastAsia="宋体" w:hint="eastAsia"/>
          <w:lang w:eastAsia="zh-CN"/>
        </w:rPr>
        <w:t>《</w:t>
      </w:r>
      <w:proofErr w:type="spellStart"/>
      <w:r>
        <w:t>周禮</w:t>
      </w:r>
      <w:proofErr w:type="spellEnd"/>
      <w:r>
        <w:rPr>
          <w:rFonts w:eastAsia="宋体" w:hint="eastAsia"/>
          <w:lang w:eastAsia="zh-CN"/>
        </w:rPr>
        <w:t>•</w:t>
      </w:r>
      <w:proofErr w:type="spellStart"/>
      <w:r>
        <w:t>地官</w:t>
      </w:r>
      <w:proofErr w:type="spellEnd"/>
      <w:r>
        <w:rPr>
          <w:rFonts w:eastAsia="宋体" w:hint="eastAsia"/>
          <w:lang w:eastAsia="zh-CN"/>
        </w:rPr>
        <w:t>•</w:t>
      </w:r>
      <w:proofErr w:type="spellStart"/>
      <w:r>
        <w:t>保氏</w:t>
      </w:r>
      <w:proofErr w:type="spellEnd"/>
      <w:r>
        <w:rPr>
          <w:rFonts w:eastAsia="宋体" w:hint="eastAsia"/>
          <w:lang w:eastAsia="zh-CN"/>
        </w:rPr>
        <w:t>》</w:t>
      </w:r>
    </w:p>
    <w:p w14:paraId="0882622F" w14:textId="77777777" w:rsidR="00CC015B" w:rsidRDefault="00000000">
      <w:pPr>
        <w:rPr>
          <w:rFonts w:eastAsia="宋体"/>
          <w:lang w:eastAsia="zh-CN"/>
        </w:rPr>
      </w:pPr>
      <w:r>
        <w:rPr>
          <w:rFonts w:eastAsia="宋体" w:hint="eastAsia"/>
          <w:lang w:eastAsia="zh-CN"/>
        </w:rPr>
        <w:t>【</w:t>
      </w:r>
      <w:r>
        <w:t>四</w:t>
      </w:r>
      <w:r>
        <w:rPr>
          <w:rFonts w:eastAsia="宋体" w:hint="eastAsia"/>
          <w:lang w:eastAsia="zh-CN"/>
        </w:rPr>
        <w:t>】“</w:t>
      </w:r>
      <w:proofErr w:type="spellStart"/>
      <w:r>
        <w:t>太上</w:t>
      </w:r>
      <w:proofErr w:type="spellEnd"/>
      <w:r>
        <w:rPr>
          <w:rFonts w:eastAsia="宋体" w:hint="eastAsia"/>
          <w:lang w:eastAsia="zh-CN"/>
        </w:rPr>
        <w:t>”</w:t>
      </w:r>
      <w:proofErr w:type="spellStart"/>
      <w:r>
        <w:t>句，見</w:t>
      </w:r>
      <w:proofErr w:type="spellEnd"/>
      <w:r>
        <w:rPr>
          <w:rFonts w:eastAsia="宋体" w:hint="eastAsia"/>
          <w:lang w:eastAsia="zh-CN"/>
        </w:rPr>
        <w:t>《</w:t>
      </w:r>
      <w:proofErr w:type="spellStart"/>
      <w:r>
        <w:t>左傳</w:t>
      </w:r>
      <w:proofErr w:type="spellEnd"/>
      <w:r>
        <w:rPr>
          <w:rFonts w:eastAsia="宋体" w:hint="eastAsia"/>
          <w:lang w:eastAsia="zh-CN"/>
        </w:rPr>
        <w:t>•</w:t>
      </w:r>
      <w:proofErr w:type="spellStart"/>
      <w:r>
        <w:t>襄公二十四年</w:t>
      </w:r>
      <w:proofErr w:type="spellEnd"/>
      <w:r>
        <w:rPr>
          <w:rFonts w:eastAsia="宋体" w:hint="eastAsia"/>
          <w:lang w:eastAsia="zh-CN"/>
        </w:rPr>
        <w:t>》</w:t>
      </w:r>
    </w:p>
    <w:p w14:paraId="0CFD5302" w14:textId="77777777" w:rsidR="00CC015B" w:rsidRDefault="00000000">
      <w:proofErr w:type="spellStart"/>
      <w:r>
        <w:t>c</w:t>
      </w:r>
      <w:r>
        <w:t>五</w:t>
      </w:r>
      <w:proofErr w:type="spellEnd"/>
      <w:proofErr w:type="gramStart"/>
      <w:r>
        <w:rPr>
          <w:rFonts w:eastAsia="宋体" w:hint="eastAsia"/>
          <w:lang w:eastAsia="zh-CN"/>
        </w:rPr>
        <w:t>】</w:t>
      </w:r>
      <w:proofErr w:type="spellStart"/>
      <w:proofErr w:type="gramEnd"/>
      <w:r>
        <w:t>裴行儉，字守約，河東人，唐代名臣。引語見</w:t>
      </w:r>
      <w:proofErr w:type="spellEnd"/>
      <w:r>
        <w:rPr>
          <w:rFonts w:eastAsia="宋体" w:hint="eastAsia"/>
          <w:lang w:eastAsia="zh-CN"/>
        </w:rPr>
        <w:t>《</w:t>
      </w:r>
      <w:proofErr w:type="spellStart"/>
      <w:r>
        <w:t>新唐書</w:t>
      </w:r>
      <w:proofErr w:type="spellEnd"/>
      <w:r>
        <w:rPr>
          <w:rFonts w:eastAsia="宋体" w:hint="eastAsia"/>
          <w:lang w:eastAsia="zh-CN"/>
        </w:rPr>
        <w:t>》</w:t>
      </w:r>
      <w:proofErr w:type="spellStart"/>
      <w:r>
        <w:t>本</w:t>
      </w:r>
      <w:proofErr w:type="gramStart"/>
      <w:r>
        <w:t>傳</w:t>
      </w:r>
      <w:proofErr w:type="spellEnd"/>
      <w:proofErr w:type="gramEnd"/>
    </w:p>
    <w:p w14:paraId="6D663476" w14:textId="77777777" w:rsidR="00CC015B" w:rsidRDefault="00000000">
      <w:pPr>
        <w:rPr>
          <w:rFonts w:eastAsia="宋体"/>
          <w:lang w:eastAsia="zh-CN"/>
        </w:rPr>
      </w:pPr>
      <w:r>
        <w:rPr>
          <w:rFonts w:eastAsia="宋体" w:hint="eastAsia"/>
          <w:lang w:eastAsia="zh-CN"/>
        </w:rPr>
        <w:t>【</w:t>
      </w:r>
      <w:r>
        <w:t>六</w:t>
      </w:r>
      <w:r>
        <w:rPr>
          <w:rFonts w:eastAsia="宋体" w:hint="eastAsia"/>
          <w:lang w:eastAsia="zh-CN"/>
        </w:rPr>
        <w:t>】</w:t>
      </w:r>
      <w:r>
        <w:t>見</w:t>
      </w:r>
      <w:r>
        <w:rPr>
          <w:rFonts w:eastAsia="宋体" w:hint="eastAsia"/>
          <w:lang w:eastAsia="zh-CN"/>
        </w:rPr>
        <w:t>《</w:t>
      </w:r>
      <w:proofErr w:type="spellStart"/>
      <w:r>
        <w:t>左傳。襄公三十一年</w:t>
      </w:r>
      <w:proofErr w:type="spellEnd"/>
      <w:r>
        <w:rPr>
          <w:rFonts w:eastAsia="宋体" w:hint="eastAsia"/>
          <w:lang w:eastAsia="zh-CN"/>
        </w:rPr>
        <w:t>》</w:t>
      </w:r>
    </w:p>
    <w:p w14:paraId="04F790AD" w14:textId="77777777" w:rsidR="00CC015B" w:rsidRDefault="00000000">
      <w:proofErr w:type="spellStart"/>
      <w:r>
        <w:t>c</w:t>
      </w:r>
      <w:r>
        <w:t>七</w:t>
      </w:r>
      <w:proofErr w:type="spellEnd"/>
      <w:proofErr w:type="gramStart"/>
      <w:r>
        <w:rPr>
          <w:rFonts w:eastAsia="宋体" w:hint="eastAsia"/>
          <w:lang w:eastAsia="zh-CN"/>
        </w:rPr>
        <w:t>】</w:t>
      </w:r>
      <w:proofErr w:type="gramEnd"/>
      <w:r>
        <w:t>見</w:t>
      </w:r>
      <w:r>
        <w:rPr>
          <w:rFonts w:eastAsia="宋体" w:hint="eastAsia"/>
          <w:lang w:eastAsia="zh-CN"/>
        </w:rPr>
        <w:t>《</w:t>
      </w:r>
      <w:proofErr w:type="spellStart"/>
      <w:r>
        <w:t>論語</w:t>
      </w:r>
      <w:proofErr w:type="spellEnd"/>
      <w:r>
        <w:rPr>
          <w:rFonts w:eastAsia="宋体" w:hint="eastAsia"/>
          <w:lang w:eastAsia="zh-CN"/>
        </w:rPr>
        <w:t>•</w:t>
      </w:r>
      <w:proofErr w:type="spellStart"/>
      <w:r>
        <w:t>雍也</w:t>
      </w:r>
      <w:proofErr w:type="spellEnd"/>
      <w:r>
        <w:rPr>
          <w:rFonts w:eastAsia="宋体" w:hint="eastAsia"/>
          <w:lang w:eastAsia="zh-CN"/>
        </w:rPr>
        <w:t>》</w:t>
      </w:r>
      <w:r>
        <w:t>。</w:t>
      </w:r>
    </w:p>
    <w:p w14:paraId="2875EF6D" w14:textId="77777777" w:rsidR="00CC015B" w:rsidRDefault="00000000">
      <w:proofErr w:type="spellStart"/>
      <w:r>
        <w:t>詩説四則</w:t>
      </w:r>
      <w:proofErr w:type="spellEnd"/>
    </w:p>
    <w:p w14:paraId="4F6EF360" w14:textId="77777777" w:rsidR="00CC015B" w:rsidRDefault="00000000">
      <w:proofErr w:type="spellStart"/>
      <w:r>
        <w:t>無聲希聲先子曰今</w:t>
      </w:r>
      <w:proofErr w:type="gramStart"/>
      <w:r>
        <w:t>本陶靖</w:t>
      </w:r>
      <w:proofErr w:type="gramEnd"/>
      <w:r>
        <w:t>節</w:t>
      </w:r>
      <w:proofErr w:type="spellEnd"/>
      <w:r>
        <w:rPr>
          <w:rFonts w:eastAsia="宋体" w:hint="eastAsia"/>
          <w:lang w:eastAsia="zh-CN"/>
        </w:rPr>
        <w:t>《</w:t>
      </w:r>
      <w:proofErr w:type="spellStart"/>
      <w:r>
        <w:t>癸卯歲十二月中作與從弟敬遠詩</w:t>
      </w:r>
      <w:proofErr w:type="spellEnd"/>
      <w:r>
        <w:rPr>
          <w:rFonts w:eastAsia="宋体" w:hint="eastAsia"/>
          <w:lang w:eastAsia="zh-CN"/>
        </w:rPr>
        <w:t>》“</w:t>
      </w:r>
      <w:proofErr w:type="spellStart"/>
      <w:r>
        <w:t>傾耳無希</w:t>
      </w:r>
      <w:proofErr w:type="spellEnd"/>
    </w:p>
    <w:p w14:paraId="6E7B8E5A" w14:textId="77777777" w:rsidR="00CC015B" w:rsidRDefault="00000000">
      <w:proofErr w:type="spellStart"/>
      <w:r>
        <w:t>聲，在目</w:t>
      </w:r>
      <w:proofErr w:type="gramStart"/>
      <w:r>
        <w:t>皓</w:t>
      </w:r>
      <w:proofErr w:type="gramEnd"/>
      <w:r>
        <w:t>已潔</w:t>
      </w:r>
      <w:proofErr w:type="spellEnd"/>
      <w:r>
        <w:t>。</w:t>
      </w:r>
      <w:r>
        <w:rPr>
          <w:rFonts w:eastAsia="宋体" w:hint="eastAsia"/>
          <w:lang w:eastAsia="zh-CN"/>
        </w:rPr>
        <w:t>”“</w:t>
      </w:r>
      <w:proofErr w:type="spellStart"/>
      <w:r>
        <w:t>無希</w:t>
      </w:r>
      <w:proofErr w:type="spellEnd"/>
      <w:r>
        <w:rPr>
          <w:rFonts w:eastAsia="宋体" w:hint="eastAsia"/>
          <w:lang w:eastAsia="zh-CN"/>
        </w:rPr>
        <w:t>”</w:t>
      </w:r>
      <w:r>
        <w:t>是</w:t>
      </w:r>
      <w:r>
        <w:rPr>
          <w:rFonts w:eastAsia="宋体" w:hint="eastAsia"/>
          <w:lang w:eastAsia="zh-CN"/>
        </w:rPr>
        <w:t>“</w:t>
      </w:r>
      <w:proofErr w:type="spellStart"/>
      <w:r>
        <w:t>希無</w:t>
      </w:r>
      <w:proofErr w:type="spellEnd"/>
      <w:r>
        <w:rPr>
          <w:rFonts w:eastAsia="宋体" w:hint="eastAsia"/>
          <w:lang w:eastAsia="zh-CN"/>
        </w:rPr>
        <w:t>”</w:t>
      </w:r>
      <w:proofErr w:type="spellStart"/>
      <w:r>
        <w:t>之譌</w:t>
      </w:r>
      <w:proofErr w:type="spellEnd"/>
      <w:r>
        <w:t>。</w:t>
      </w:r>
      <w:r>
        <w:rPr>
          <w:rFonts w:eastAsia="宋体" w:hint="eastAsia"/>
          <w:lang w:eastAsia="zh-CN"/>
        </w:rPr>
        <w:t>《</w:t>
      </w:r>
      <w:proofErr w:type="spellStart"/>
      <w:r>
        <w:t>老子。贊玄章</w:t>
      </w:r>
      <w:proofErr w:type="spellEnd"/>
      <w:r>
        <w:rPr>
          <w:rFonts w:eastAsia="宋体" w:hint="eastAsia"/>
          <w:lang w:eastAsia="zh-CN"/>
        </w:rPr>
        <w:t>》</w:t>
      </w:r>
      <w:r>
        <w:t>：</w:t>
      </w:r>
      <w:r>
        <w:rPr>
          <w:rFonts w:eastAsia="宋体" w:hint="eastAsia"/>
          <w:lang w:eastAsia="zh-CN"/>
        </w:rPr>
        <w:t>“</w:t>
      </w:r>
      <w:proofErr w:type="spellStart"/>
      <w:r>
        <w:t>聽之不聞，名曰希</w:t>
      </w:r>
      <w:proofErr w:type="spellEnd"/>
      <w:r>
        <w:t>。</w:t>
      </w:r>
      <w:r>
        <w:rPr>
          <w:rFonts w:eastAsia="宋体" w:hint="eastAsia"/>
          <w:lang w:eastAsia="zh-CN"/>
        </w:rPr>
        <w:t>”</w:t>
      </w:r>
      <w:proofErr w:type="spellStart"/>
      <w:r>
        <w:t>河上公</w:t>
      </w:r>
      <w:proofErr w:type="spellEnd"/>
    </w:p>
    <w:p w14:paraId="151102CA" w14:textId="77777777" w:rsidR="00CC015B" w:rsidRDefault="00000000">
      <w:r>
        <w:t>注</w:t>
      </w:r>
      <w:r>
        <w:rPr>
          <w:rFonts w:eastAsia="宋体" w:hint="eastAsia"/>
          <w:lang w:eastAsia="zh-CN"/>
        </w:rPr>
        <w:t>“</w:t>
      </w:r>
      <w:proofErr w:type="spellStart"/>
      <w:r>
        <w:t>無聲曰希</w:t>
      </w:r>
      <w:proofErr w:type="spellEnd"/>
      <w:r>
        <w:t>。</w:t>
      </w:r>
      <w:r>
        <w:rPr>
          <w:rFonts w:eastAsia="宋体" w:hint="eastAsia"/>
          <w:lang w:eastAsia="zh-CN"/>
        </w:rPr>
        <w:t>”</w:t>
      </w:r>
      <w:proofErr w:type="spellStart"/>
      <w:r>
        <w:t>故詩言</w:t>
      </w:r>
      <w:proofErr w:type="spellEnd"/>
      <w:r>
        <w:rPr>
          <w:rFonts w:eastAsia="宋体" w:hint="eastAsia"/>
          <w:lang w:eastAsia="zh-CN"/>
        </w:rPr>
        <w:t>“</w:t>
      </w:r>
      <w:proofErr w:type="spellStart"/>
      <w:r>
        <w:t>希無聲</w:t>
      </w:r>
      <w:proofErr w:type="spellEnd"/>
      <w:r>
        <w:rPr>
          <w:rFonts w:eastAsia="宋体" w:hint="eastAsia"/>
          <w:lang w:eastAsia="zh-CN"/>
        </w:rPr>
        <w:t>”</w:t>
      </w:r>
      <w:proofErr w:type="spellStart"/>
      <w:r>
        <w:t>希即無聲。皓即已潔。以希形容無聲，以皓形容已潔</w:t>
      </w:r>
      <w:proofErr w:type="spellEnd"/>
    </w:p>
    <w:p w14:paraId="48A4CF08" w14:textId="77777777" w:rsidR="00CC015B" w:rsidRDefault="00000000">
      <w:proofErr w:type="spellStart"/>
      <w:r>
        <w:t>也。</w:t>
      </w:r>
      <w:proofErr w:type="gramStart"/>
      <w:r>
        <w:t>今本作</w:t>
      </w:r>
      <w:proofErr w:type="spellEnd"/>
      <w:r>
        <w:rPr>
          <w:rFonts w:eastAsia="宋体" w:hint="eastAsia"/>
          <w:lang w:eastAsia="zh-CN"/>
        </w:rPr>
        <w:t>“</w:t>
      </w:r>
      <w:proofErr w:type="spellStart"/>
      <w:proofErr w:type="gramEnd"/>
      <w:r>
        <w:t>無希聲</w:t>
      </w:r>
      <w:proofErr w:type="spellEnd"/>
      <w:r>
        <w:rPr>
          <w:rFonts w:eastAsia="宋体" w:hint="eastAsia"/>
          <w:lang w:eastAsia="zh-CN"/>
        </w:rPr>
        <w:t>”</w:t>
      </w:r>
      <w:r>
        <w:t>，</w:t>
      </w:r>
      <w:proofErr w:type="spellStart"/>
      <w:r>
        <w:t>不特義複，且轉似有聲矣</w:t>
      </w:r>
      <w:proofErr w:type="spellEnd"/>
      <w:r>
        <w:t>。</w:t>
      </w:r>
      <w:r>
        <w:rPr>
          <w:rFonts w:eastAsia="宋体" w:hint="eastAsia"/>
          <w:lang w:eastAsia="zh-CN"/>
        </w:rPr>
        <w:t>《</w:t>
      </w:r>
      <w:proofErr w:type="spellStart"/>
      <w:r>
        <w:t>老子。同異章</w:t>
      </w:r>
      <w:proofErr w:type="spellEnd"/>
      <w:r>
        <w:rPr>
          <w:rFonts w:eastAsia="宋体" w:hint="eastAsia"/>
          <w:lang w:eastAsia="zh-CN"/>
        </w:rPr>
        <w:t>》</w:t>
      </w:r>
      <w:r>
        <w:t>：</w:t>
      </w:r>
      <w:r>
        <w:rPr>
          <w:rFonts w:eastAsia="宋体" w:hint="eastAsia"/>
          <w:lang w:eastAsia="zh-CN"/>
        </w:rPr>
        <w:t>“</w:t>
      </w:r>
      <w:proofErr w:type="spellStart"/>
      <w:r>
        <w:t>大音希聲</w:t>
      </w:r>
      <w:proofErr w:type="spellEnd"/>
      <w:r>
        <w:t>。</w:t>
      </w:r>
      <w:r>
        <w:rPr>
          <w:rFonts w:eastAsia="宋体" w:hint="eastAsia"/>
          <w:lang w:eastAsia="zh-CN"/>
        </w:rPr>
        <w:t>”</w:t>
      </w:r>
      <w:proofErr w:type="spellStart"/>
      <w:r>
        <w:t>彼言希</w:t>
      </w:r>
      <w:proofErr w:type="spellEnd"/>
    </w:p>
    <w:p w14:paraId="75A742F7" w14:textId="77777777" w:rsidR="00CC015B" w:rsidRDefault="00000000">
      <w:proofErr w:type="spellStart"/>
      <w:r>
        <w:t>聲可，此言無希聲不可。敬之識。原注：此下詩説五條追説庭誥</w:t>
      </w:r>
      <w:proofErr w:type="spellEnd"/>
      <w:r>
        <w:t>。</w:t>
      </w:r>
    </w:p>
    <w:p w14:paraId="2CC0EE80" w14:textId="77777777" w:rsidR="00CC015B" w:rsidRDefault="00000000">
      <w:pPr>
        <w:rPr>
          <w:lang w:eastAsia="zh-CN"/>
        </w:rPr>
      </w:pPr>
      <w:r>
        <w:rPr>
          <w:lang w:eastAsia="zh-CN"/>
        </w:rPr>
        <w:t>【第</w:t>
      </w:r>
      <w:r>
        <w:rPr>
          <w:lang w:eastAsia="zh-CN"/>
        </w:rPr>
        <w:t>410</w:t>
      </w:r>
      <w:r>
        <w:rPr>
          <w:lang w:eastAsia="zh-CN"/>
        </w:rPr>
        <w:t>页】</w:t>
      </w:r>
    </w:p>
    <w:p w14:paraId="008A6637" w14:textId="77777777" w:rsidR="00CC015B" w:rsidRDefault="00000000">
      <w:pPr>
        <w:rPr>
          <w:lang w:eastAsia="zh-CN"/>
        </w:rPr>
      </w:pPr>
      <w:r>
        <w:rPr>
          <w:lang w:eastAsia="zh-CN"/>
        </w:rPr>
        <w:t>干戚李白古風詩</w:t>
      </w:r>
      <w:r>
        <w:rPr>
          <w:rFonts w:eastAsia="宋体" w:hint="eastAsia"/>
          <w:lang w:eastAsia="zh-CN"/>
        </w:rPr>
        <w:t>“</w:t>
      </w:r>
      <w:r>
        <w:rPr>
          <w:lang w:eastAsia="zh-CN"/>
        </w:rPr>
        <w:t>羽檄如流星</w:t>
      </w:r>
      <w:r>
        <w:rPr>
          <w:rFonts w:eastAsia="宋体" w:hint="eastAsia"/>
          <w:lang w:eastAsia="zh-CN"/>
        </w:rPr>
        <w:t>”</w:t>
      </w:r>
      <w:r>
        <w:rPr>
          <w:lang w:eastAsia="zh-CN"/>
        </w:rPr>
        <w:t>，首末二句</w:t>
      </w:r>
      <w:r>
        <w:rPr>
          <w:rFonts w:eastAsia="宋体" w:hint="eastAsia"/>
          <w:lang w:eastAsia="zh-CN"/>
        </w:rPr>
        <w:t>“</w:t>
      </w:r>
      <w:r>
        <w:rPr>
          <w:lang w:eastAsia="zh-CN"/>
        </w:rPr>
        <w:t>如何舞干戚，一使有苗平</w:t>
      </w:r>
      <w:r>
        <w:rPr>
          <w:rFonts w:eastAsia="宋体" w:hint="eastAsia"/>
          <w:lang w:eastAsia="zh-CN"/>
        </w:rPr>
        <w:t>”</w:t>
      </w:r>
      <w:r>
        <w:rPr>
          <w:lang w:eastAsia="zh-CN"/>
        </w:rPr>
        <w:t>。今本</w:t>
      </w:r>
      <w:proofErr w:type="gramStart"/>
      <w:r>
        <w:rPr>
          <w:rFonts w:eastAsia="宋体" w:hint="eastAsia"/>
          <w:lang w:eastAsia="zh-CN"/>
        </w:rPr>
        <w:t>《</w:t>
      </w:r>
      <w:proofErr w:type="gramEnd"/>
      <w:r>
        <w:rPr>
          <w:lang w:eastAsia="zh-CN"/>
        </w:rPr>
        <w:t>唐詩</w:t>
      </w:r>
    </w:p>
    <w:p w14:paraId="58800AEB" w14:textId="77777777" w:rsidR="00CC015B" w:rsidRDefault="00000000">
      <w:pPr>
        <w:rPr>
          <w:lang w:eastAsia="zh-CN"/>
        </w:rPr>
      </w:pPr>
      <w:r>
        <w:rPr>
          <w:lang w:eastAsia="zh-CN"/>
        </w:rPr>
        <w:t>别裁集</w:t>
      </w:r>
      <w:proofErr w:type="gramStart"/>
      <w:r>
        <w:rPr>
          <w:rFonts w:eastAsia="宋体" w:hint="eastAsia"/>
          <w:lang w:eastAsia="zh-CN"/>
        </w:rPr>
        <w:t>》</w:t>
      </w:r>
      <w:proofErr w:type="gramEnd"/>
      <w:r>
        <w:rPr>
          <w:lang w:eastAsia="zh-CN"/>
        </w:rPr>
        <w:t>注：</w:t>
      </w:r>
      <w:r>
        <w:rPr>
          <w:rFonts w:eastAsia="宋体" w:hint="eastAsia"/>
          <w:lang w:eastAsia="zh-CN"/>
        </w:rPr>
        <w:t>“</w:t>
      </w:r>
      <w:r>
        <w:rPr>
          <w:lang w:eastAsia="zh-CN"/>
        </w:rPr>
        <w:t>干羽</w:t>
      </w:r>
      <w:r>
        <w:rPr>
          <w:rFonts w:eastAsia="宋体" w:hint="eastAsia"/>
          <w:lang w:eastAsia="zh-CN"/>
        </w:rPr>
        <w:t>”</w:t>
      </w:r>
      <w:r>
        <w:rPr>
          <w:lang w:eastAsia="zh-CN"/>
        </w:rPr>
        <w:t>改</w:t>
      </w:r>
      <w:r>
        <w:rPr>
          <w:rFonts w:eastAsia="宋体" w:hint="eastAsia"/>
          <w:lang w:eastAsia="zh-CN"/>
        </w:rPr>
        <w:t>“</w:t>
      </w:r>
      <w:r>
        <w:rPr>
          <w:lang w:eastAsia="zh-CN"/>
        </w:rPr>
        <w:t>干戚</w:t>
      </w:r>
      <w:r>
        <w:rPr>
          <w:rFonts w:eastAsia="宋体" w:hint="eastAsia"/>
          <w:lang w:eastAsia="zh-CN"/>
        </w:rPr>
        <w:t>”</w:t>
      </w:r>
      <w:r>
        <w:rPr>
          <w:lang w:eastAsia="zh-CN"/>
        </w:rPr>
        <w:t>，本陶淵明</w:t>
      </w:r>
      <w:r>
        <w:rPr>
          <w:rFonts w:eastAsia="宋体" w:hint="eastAsia"/>
          <w:lang w:eastAsia="zh-CN"/>
        </w:rPr>
        <w:t>“</w:t>
      </w:r>
      <w:r>
        <w:rPr>
          <w:lang w:eastAsia="zh-CN"/>
        </w:rPr>
        <w:t>刑天舞干戚</w:t>
      </w:r>
      <w:r>
        <w:rPr>
          <w:rFonts w:eastAsia="宋体" w:hint="eastAsia"/>
          <w:lang w:eastAsia="zh-CN"/>
        </w:rPr>
        <w:t>”</w:t>
      </w:r>
      <w:r>
        <w:rPr>
          <w:lang w:eastAsia="zh-CN"/>
        </w:rPr>
        <w:t>句。先子曰：</w:t>
      </w:r>
      <w:proofErr w:type="gramStart"/>
      <w:r>
        <w:rPr>
          <w:rFonts w:eastAsia="宋体" w:hint="eastAsia"/>
          <w:lang w:eastAsia="zh-CN"/>
        </w:rPr>
        <w:t>《</w:t>
      </w:r>
      <w:proofErr w:type="gramEnd"/>
      <w:r>
        <w:rPr>
          <w:lang w:eastAsia="zh-CN"/>
        </w:rPr>
        <w:t>韓非子。五</w:t>
      </w:r>
      <w:proofErr w:type="gramStart"/>
      <w:r>
        <w:rPr>
          <w:lang w:eastAsia="zh-CN"/>
        </w:rPr>
        <w:t>蠹</w:t>
      </w:r>
      <w:proofErr w:type="gramEnd"/>
    </w:p>
    <w:p w14:paraId="432FC964" w14:textId="77777777" w:rsidR="00CC015B" w:rsidRDefault="00000000">
      <w:pPr>
        <w:rPr>
          <w:lang w:eastAsia="zh-CN"/>
        </w:rPr>
      </w:pPr>
      <w:r>
        <w:t>篇：</w:t>
      </w:r>
      <w:r>
        <w:rPr>
          <w:rFonts w:eastAsia="宋体" w:hint="eastAsia"/>
          <w:lang w:eastAsia="zh-CN"/>
        </w:rPr>
        <w:t>“</w:t>
      </w:r>
      <w:proofErr w:type="spellStart"/>
      <w:r>
        <w:t>舜修教三年，</w:t>
      </w:r>
      <w:proofErr w:type="gramStart"/>
      <w:r>
        <w:t>執</w:t>
      </w:r>
      <w:proofErr w:type="gramEnd"/>
      <w:r>
        <w:t>干戚舞，有苗乃服</w:t>
      </w:r>
      <w:proofErr w:type="spellEnd"/>
      <w:r>
        <w:t>。</w:t>
      </w:r>
      <w:r>
        <w:rPr>
          <w:rFonts w:eastAsia="宋体" w:hint="eastAsia"/>
          <w:lang w:eastAsia="zh-CN"/>
        </w:rPr>
        <w:t>”</w:t>
      </w:r>
      <w:proofErr w:type="spellStart"/>
      <w:r>
        <w:t>詩用韓語，非用陶詩</w:t>
      </w:r>
      <w:proofErr w:type="spellEnd"/>
      <w:r>
        <w:t>。</w:t>
      </w:r>
      <w:r>
        <w:rPr>
          <w:lang w:eastAsia="zh-CN"/>
        </w:rPr>
        <w:t>又</w:t>
      </w:r>
      <w:proofErr w:type="gramStart"/>
      <w:r>
        <w:rPr>
          <w:rFonts w:eastAsia="宋体" w:hint="eastAsia"/>
          <w:lang w:eastAsia="zh-CN"/>
        </w:rPr>
        <w:t>《</w:t>
      </w:r>
      <w:proofErr w:type="gramEnd"/>
      <w:r>
        <w:rPr>
          <w:lang w:eastAsia="zh-CN"/>
        </w:rPr>
        <w:t>山海經。海外西</w:t>
      </w:r>
    </w:p>
    <w:p w14:paraId="1B4DD57A" w14:textId="77777777" w:rsidR="00CC015B" w:rsidRDefault="00000000">
      <w:pPr>
        <w:rPr>
          <w:lang w:eastAsia="zh-CN"/>
        </w:rPr>
      </w:pPr>
      <w:r>
        <w:rPr>
          <w:lang w:eastAsia="zh-CN"/>
        </w:rPr>
        <w:lastRenderedPageBreak/>
        <w:t>經</w:t>
      </w:r>
      <w:proofErr w:type="gramStart"/>
      <w:r>
        <w:rPr>
          <w:rFonts w:eastAsia="宋体" w:hint="eastAsia"/>
          <w:lang w:eastAsia="zh-CN"/>
        </w:rPr>
        <w:t>》</w:t>
      </w:r>
      <w:proofErr w:type="gramEnd"/>
      <w:r>
        <w:rPr>
          <w:lang w:eastAsia="zh-CN"/>
        </w:rPr>
        <w:t>：</w:t>
      </w:r>
      <w:r>
        <w:rPr>
          <w:rFonts w:eastAsia="宋体" w:hint="eastAsia"/>
          <w:lang w:eastAsia="zh-CN"/>
        </w:rPr>
        <w:t>“</w:t>
      </w:r>
      <w:r>
        <w:rPr>
          <w:lang w:eastAsia="zh-CN"/>
        </w:rPr>
        <w:t>刑天與帝争，神帝</w:t>
      </w:r>
      <w:proofErr w:type="gramStart"/>
      <w:r>
        <w:rPr>
          <w:lang w:eastAsia="zh-CN"/>
        </w:rPr>
        <w:t>斷</w:t>
      </w:r>
      <w:proofErr w:type="gramEnd"/>
      <w:r>
        <w:rPr>
          <w:lang w:eastAsia="zh-CN"/>
        </w:rPr>
        <w:t>其首，乃以乳爲目，以臍爲口，操干戚以舞。</w:t>
      </w:r>
      <w:r>
        <w:rPr>
          <w:rFonts w:eastAsia="宋体" w:hint="eastAsia"/>
          <w:lang w:eastAsia="zh-CN"/>
        </w:rPr>
        <w:t>”</w:t>
      </w:r>
      <w:r>
        <w:rPr>
          <w:lang w:eastAsia="zh-CN"/>
        </w:rPr>
        <w:t>故陶詩云：</w:t>
      </w:r>
      <w:r>
        <w:rPr>
          <w:rFonts w:eastAsia="宋体" w:hint="eastAsia"/>
          <w:lang w:eastAsia="zh-CN"/>
        </w:rPr>
        <w:t>“</w:t>
      </w:r>
      <w:r>
        <w:rPr>
          <w:lang w:eastAsia="zh-CN"/>
        </w:rPr>
        <w:t>刑天</w:t>
      </w:r>
    </w:p>
    <w:p w14:paraId="14035C20" w14:textId="77777777" w:rsidR="00CC015B" w:rsidRDefault="00000000">
      <w:pPr>
        <w:rPr>
          <w:lang w:eastAsia="zh-CN"/>
        </w:rPr>
      </w:pPr>
      <w:r>
        <w:rPr>
          <w:lang w:eastAsia="zh-CN"/>
        </w:rPr>
        <w:t>舞干戚，猛志固常在。</w:t>
      </w:r>
      <w:r>
        <w:rPr>
          <w:rFonts w:eastAsia="宋体" w:hint="eastAsia"/>
          <w:lang w:eastAsia="zh-CN"/>
        </w:rPr>
        <w:t>”</w:t>
      </w:r>
      <w:r>
        <w:rPr>
          <w:lang w:eastAsia="zh-CN"/>
        </w:rPr>
        <w:t>此</w:t>
      </w:r>
      <w:proofErr w:type="gramStart"/>
      <w:r>
        <w:rPr>
          <w:lang w:eastAsia="zh-CN"/>
        </w:rPr>
        <w:t>與舜征有苗</w:t>
      </w:r>
      <w:proofErr w:type="gramEnd"/>
      <w:r>
        <w:rPr>
          <w:lang w:eastAsia="zh-CN"/>
        </w:rPr>
        <w:t>事不相涉，注誤。敬之識。</w:t>
      </w:r>
      <w:r>
        <w:rPr>
          <w:rFonts w:eastAsia="宋体" w:hint="eastAsia"/>
          <w:lang w:eastAsia="zh-CN"/>
        </w:rPr>
        <w:t>《</w:t>
      </w:r>
      <w:r>
        <w:rPr>
          <w:lang w:eastAsia="zh-CN"/>
        </w:rPr>
        <w:t>淮南子</w:t>
      </w:r>
      <w:r>
        <w:rPr>
          <w:rFonts w:eastAsia="宋体" w:hint="eastAsia"/>
          <w:lang w:eastAsia="zh-CN"/>
        </w:rPr>
        <w:t>•</w:t>
      </w:r>
      <w:r>
        <w:rPr>
          <w:lang w:eastAsia="zh-CN"/>
        </w:rPr>
        <w:t>繆稱</w:t>
      </w:r>
      <w:r>
        <w:rPr>
          <w:rFonts w:eastAsia="宋体" w:hint="eastAsia"/>
          <w:lang w:eastAsia="zh-CN"/>
        </w:rPr>
        <w:t>》</w:t>
      </w:r>
      <w:r>
        <w:rPr>
          <w:lang w:eastAsia="zh-CN"/>
        </w:rPr>
        <w:t>篇：</w:t>
      </w:r>
      <w:r>
        <w:rPr>
          <w:rFonts w:eastAsia="宋体" w:hint="eastAsia"/>
          <w:lang w:eastAsia="zh-CN"/>
        </w:rPr>
        <w:t>“</w:t>
      </w:r>
      <w:r>
        <w:rPr>
          <w:lang w:eastAsia="zh-CN"/>
        </w:rPr>
        <w:t>故禹</w:t>
      </w:r>
      <w:proofErr w:type="gramStart"/>
      <w:r>
        <w:rPr>
          <w:lang w:eastAsia="zh-CN"/>
        </w:rPr>
        <w:t>執</w:t>
      </w:r>
      <w:proofErr w:type="gramEnd"/>
      <w:r>
        <w:rPr>
          <w:lang w:eastAsia="zh-CN"/>
        </w:rPr>
        <w:t>干戚</w:t>
      </w:r>
    </w:p>
    <w:p w14:paraId="5FF1F0F2" w14:textId="77777777" w:rsidR="00CC015B" w:rsidRDefault="00000000">
      <w:proofErr w:type="spellStart"/>
      <w:r>
        <w:t>舞</w:t>
      </w:r>
      <w:proofErr w:type="gramStart"/>
      <w:r>
        <w:t>於兩</w:t>
      </w:r>
      <w:proofErr w:type="gramEnd"/>
      <w:r>
        <w:t>階之間，而三苗服</w:t>
      </w:r>
      <w:proofErr w:type="spellEnd"/>
      <w:r>
        <w:t>。</w:t>
      </w:r>
      <w:r>
        <w:rPr>
          <w:rFonts w:eastAsia="宋体" w:hint="eastAsia"/>
          <w:lang w:eastAsia="zh-CN"/>
        </w:rPr>
        <w:t>”《</w:t>
      </w:r>
      <w:proofErr w:type="spellStart"/>
      <w:r>
        <w:t>齊俗</w:t>
      </w:r>
      <w:proofErr w:type="spellEnd"/>
      <w:r>
        <w:rPr>
          <w:rFonts w:eastAsia="宋体" w:hint="eastAsia"/>
          <w:lang w:eastAsia="zh-CN"/>
        </w:rPr>
        <w:t>》</w:t>
      </w:r>
      <w:r>
        <w:t>篇：</w:t>
      </w:r>
      <w:r>
        <w:rPr>
          <w:rFonts w:eastAsia="宋体" w:hint="eastAsia"/>
          <w:lang w:eastAsia="zh-CN"/>
        </w:rPr>
        <w:t>“</w:t>
      </w:r>
      <w:proofErr w:type="spellStart"/>
      <w:r>
        <w:t>有苗不服，</w:t>
      </w:r>
      <w:proofErr w:type="gramStart"/>
      <w:r>
        <w:t>於</w:t>
      </w:r>
      <w:proofErr w:type="gramEnd"/>
      <w:r>
        <w:t>是舜修政偃兵，執干戚而舞之</w:t>
      </w:r>
      <w:proofErr w:type="spellEnd"/>
      <w:r>
        <w:t>。</w:t>
      </w:r>
    </w:p>
    <w:p w14:paraId="5FB54C07" w14:textId="77777777" w:rsidR="00CC015B" w:rsidRDefault="00000000">
      <w:proofErr w:type="spellStart"/>
      <w:r>
        <w:t>李白清平調</w:t>
      </w:r>
      <w:proofErr w:type="spellEnd"/>
      <w:r>
        <w:rPr>
          <w:rFonts w:eastAsia="宋体" w:hint="eastAsia"/>
          <w:lang w:eastAsia="zh-CN"/>
        </w:rPr>
        <w:t>《</w:t>
      </w:r>
      <w:proofErr w:type="spellStart"/>
      <w:r>
        <w:t>清平調</w:t>
      </w:r>
      <w:proofErr w:type="spellEnd"/>
      <w:r>
        <w:rPr>
          <w:rFonts w:eastAsia="宋体" w:hint="eastAsia"/>
          <w:lang w:eastAsia="zh-CN"/>
        </w:rPr>
        <w:t>》“</w:t>
      </w:r>
      <w:proofErr w:type="spellStart"/>
      <w:r>
        <w:t>雲想衣裳花想容</w:t>
      </w:r>
      <w:proofErr w:type="spellEnd"/>
      <w:r>
        <w:rPr>
          <w:rFonts w:eastAsia="宋体" w:hint="eastAsia"/>
          <w:lang w:eastAsia="zh-CN"/>
        </w:rPr>
        <w:t>”</w:t>
      </w:r>
      <w:proofErr w:type="spellStart"/>
      <w:r>
        <w:t>句，褚人矱</w:t>
      </w:r>
      <w:proofErr w:type="spellEnd"/>
      <w:r>
        <w:rPr>
          <w:rFonts w:eastAsia="宋体" w:hint="eastAsia"/>
          <w:lang w:eastAsia="zh-CN"/>
        </w:rPr>
        <w:t>《</w:t>
      </w:r>
      <w:proofErr w:type="spellStart"/>
      <w:r>
        <w:t>堅瓠集</w:t>
      </w:r>
      <w:proofErr w:type="spellEnd"/>
      <w:r>
        <w:rPr>
          <w:rFonts w:eastAsia="宋体" w:hint="eastAsia"/>
          <w:lang w:eastAsia="zh-CN"/>
        </w:rPr>
        <w:t>》</w:t>
      </w:r>
      <w:proofErr w:type="spellStart"/>
      <w:r>
        <w:t>引鄧氏説，蔡端明</w:t>
      </w:r>
      <w:proofErr w:type="gramStart"/>
      <w:r>
        <w:t>書</w:t>
      </w:r>
      <w:proofErr w:type="spellEnd"/>
      <w:proofErr w:type="gramEnd"/>
    </w:p>
    <w:p w14:paraId="493299C2" w14:textId="77777777" w:rsidR="00CC015B" w:rsidRDefault="00000000">
      <w:r>
        <w:t>作</w:t>
      </w:r>
      <w:r>
        <w:rPr>
          <w:rFonts w:eastAsia="宋体" w:hint="eastAsia"/>
          <w:lang w:eastAsia="zh-CN"/>
        </w:rPr>
        <w:t>“</w:t>
      </w:r>
      <w:proofErr w:type="spellStart"/>
      <w:r>
        <w:t>葉想衣裳</w:t>
      </w:r>
      <w:proofErr w:type="spellEnd"/>
      <w:r>
        <w:rPr>
          <w:rFonts w:eastAsia="宋体" w:hint="eastAsia"/>
          <w:lang w:eastAsia="zh-CN"/>
        </w:rPr>
        <w:t>”</w:t>
      </w:r>
      <w:r>
        <w:t>，</w:t>
      </w:r>
      <w:proofErr w:type="spellStart"/>
      <w:proofErr w:type="gramStart"/>
      <w:r>
        <w:t>劉</w:t>
      </w:r>
      <w:proofErr w:type="gramEnd"/>
      <w:r>
        <w:t>後邨以爲筆誤。先子曰：賞名花對妃子，故以花葉、衣容對舉。作</w:t>
      </w:r>
      <w:proofErr w:type="spellEnd"/>
    </w:p>
    <w:p w14:paraId="354192ED" w14:textId="77777777" w:rsidR="00CC015B" w:rsidRDefault="00000000">
      <w:r>
        <w:rPr>
          <w:rFonts w:eastAsia="宋体" w:hint="eastAsia"/>
          <w:lang w:eastAsia="zh-CN"/>
        </w:rPr>
        <w:t>“</w:t>
      </w:r>
      <w:r>
        <w:t>雲</w:t>
      </w:r>
      <w:r>
        <w:rPr>
          <w:rFonts w:eastAsia="宋体" w:hint="eastAsia"/>
          <w:lang w:eastAsia="zh-CN"/>
        </w:rPr>
        <w:t>”</w:t>
      </w:r>
      <w:r>
        <w:t>，</w:t>
      </w:r>
      <w:proofErr w:type="spellStart"/>
      <w:r>
        <w:t>則義不密。當以蔡書正近刻之謬，未可據劉説疑蔡。敬之識</w:t>
      </w:r>
      <w:proofErr w:type="spellEnd"/>
    </w:p>
    <w:p w14:paraId="2FAE53B5" w14:textId="77777777" w:rsidR="00CC015B" w:rsidRDefault="00000000">
      <w:pPr>
        <w:rPr>
          <w:lang w:eastAsia="zh-CN"/>
        </w:rPr>
      </w:pPr>
      <w:proofErr w:type="spellStart"/>
      <w:r>
        <w:t>山翁孟浩然</w:t>
      </w:r>
      <w:proofErr w:type="spellEnd"/>
      <w:r>
        <w:rPr>
          <w:rFonts w:eastAsia="宋体" w:hint="eastAsia"/>
          <w:lang w:eastAsia="zh-CN"/>
        </w:rPr>
        <w:t>《</w:t>
      </w:r>
      <w:proofErr w:type="spellStart"/>
      <w:r>
        <w:t>裴司士見尋</w:t>
      </w:r>
      <w:proofErr w:type="spellEnd"/>
      <w:r>
        <w:rPr>
          <w:rFonts w:eastAsia="宋体" w:hint="eastAsia"/>
          <w:lang w:eastAsia="zh-CN"/>
        </w:rPr>
        <w:t>》</w:t>
      </w:r>
      <w:r>
        <w:t>詩</w:t>
      </w:r>
      <w:r>
        <w:rPr>
          <w:rFonts w:eastAsia="宋体" w:hint="eastAsia"/>
          <w:lang w:eastAsia="zh-CN"/>
        </w:rPr>
        <w:t>“</w:t>
      </w:r>
      <w:proofErr w:type="spellStart"/>
      <w:r>
        <w:t>府</w:t>
      </w:r>
      <w:proofErr w:type="gramStart"/>
      <w:r>
        <w:t>僚</w:t>
      </w:r>
      <w:proofErr w:type="gramEnd"/>
      <w:r>
        <w:t>能枉駕</w:t>
      </w:r>
      <w:proofErr w:type="spellEnd"/>
      <w:r>
        <w:rPr>
          <w:rFonts w:eastAsia="宋体" w:hint="eastAsia"/>
          <w:lang w:eastAsia="zh-CN"/>
        </w:rPr>
        <w:t>”</w:t>
      </w:r>
      <w:r>
        <w:t>，首</w:t>
      </w:r>
      <w:r>
        <w:rPr>
          <w:rFonts w:eastAsia="宋体" w:hint="eastAsia"/>
          <w:lang w:eastAsia="zh-CN"/>
        </w:rPr>
        <w:t>“</w:t>
      </w:r>
      <w:proofErr w:type="spellStart"/>
      <w:r>
        <w:t>誰道山翁醉</w:t>
      </w:r>
      <w:proofErr w:type="spellEnd"/>
      <w:r>
        <w:rPr>
          <w:rFonts w:eastAsia="宋体" w:hint="eastAsia"/>
          <w:lang w:eastAsia="zh-CN"/>
        </w:rPr>
        <w:t>”</w:t>
      </w:r>
      <w:r>
        <w:t>。</w:t>
      </w:r>
      <w:r>
        <w:rPr>
          <w:lang w:eastAsia="zh-CN"/>
        </w:rPr>
        <w:t>今本</w:t>
      </w:r>
      <w:proofErr w:type="gramStart"/>
      <w:r>
        <w:rPr>
          <w:rFonts w:eastAsia="宋体" w:hint="eastAsia"/>
          <w:lang w:eastAsia="zh-CN"/>
        </w:rPr>
        <w:t>《</w:t>
      </w:r>
      <w:proofErr w:type="gramEnd"/>
      <w:r>
        <w:rPr>
          <w:lang w:eastAsia="zh-CN"/>
        </w:rPr>
        <w:t>唐詩别裁集</w:t>
      </w:r>
    </w:p>
    <w:p w14:paraId="4DCE16C7" w14:textId="77777777" w:rsidR="00CC015B" w:rsidRDefault="00000000">
      <w:pPr>
        <w:rPr>
          <w:rFonts w:eastAsia="宋体"/>
          <w:lang w:eastAsia="zh-CN"/>
        </w:rPr>
      </w:pPr>
      <w:r>
        <w:rPr>
          <w:lang w:eastAsia="zh-CN"/>
        </w:rPr>
        <w:t>注：</w:t>
      </w:r>
      <w:r>
        <w:rPr>
          <w:rFonts w:eastAsia="宋体" w:hint="eastAsia"/>
          <w:lang w:eastAsia="zh-CN"/>
        </w:rPr>
        <w:t>“</w:t>
      </w:r>
      <w:r>
        <w:rPr>
          <w:lang w:eastAsia="zh-CN"/>
        </w:rPr>
        <w:t>即山巨源倒載意也。</w:t>
      </w:r>
      <w:proofErr w:type="spellStart"/>
      <w:r>
        <w:t>山翁仍宜用山公</w:t>
      </w:r>
      <w:proofErr w:type="spellEnd"/>
      <w:r>
        <w:t>。</w:t>
      </w:r>
      <w:r>
        <w:rPr>
          <w:rFonts w:eastAsia="宋体" w:hint="eastAsia"/>
          <w:lang w:eastAsia="zh-CN"/>
        </w:rPr>
        <w:t>”</w:t>
      </w:r>
      <w:proofErr w:type="spellStart"/>
      <w:r>
        <w:t>先子曰：王摩詰詩亦云</w:t>
      </w:r>
      <w:proofErr w:type="spellEnd"/>
      <w:r>
        <w:t>：</w:t>
      </w:r>
      <w:r>
        <w:rPr>
          <w:rFonts w:eastAsia="宋体" w:hint="eastAsia"/>
          <w:lang w:eastAsia="zh-CN"/>
        </w:rPr>
        <w:t>“</w:t>
      </w:r>
      <w:proofErr w:type="spellStart"/>
      <w:r>
        <w:t>留與醉山翁</w:t>
      </w:r>
      <w:proofErr w:type="spellEnd"/>
      <w:r>
        <w:t>。</w:t>
      </w:r>
      <w:r>
        <w:rPr>
          <w:rFonts w:eastAsia="宋体" w:hint="eastAsia"/>
          <w:lang w:eastAsia="zh-CN"/>
        </w:rPr>
        <w:t>”</w:t>
      </w:r>
    </w:p>
    <w:p w14:paraId="764CA9D4" w14:textId="77777777" w:rsidR="00CC015B" w:rsidRDefault="00000000">
      <w:pPr>
        <w:rPr>
          <w:rFonts w:eastAsia="宋体"/>
          <w:lang w:eastAsia="zh-CN"/>
        </w:rPr>
      </w:pPr>
      <w:proofErr w:type="spellStart"/>
      <w:r>
        <w:t>敬之識。又案：</w:t>
      </w:r>
      <w:proofErr w:type="gramStart"/>
      <w:r>
        <w:t>王詩俗本作</w:t>
      </w:r>
      <w:proofErr w:type="spellEnd"/>
      <w:r>
        <w:rPr>
          <w:rFonts w:eastAsia="宋体" w:hint="eastAsia"/>
          <w:lang w:eastAsia="zh-CN"/>
        </w:rPr>
        <w:t>“</w:t>
      </w:r>
      <w:proofErr w:type="spellStart"/>
      <w:proofErr w:type="gramEnd"/>
      <w:r>
        <w:t>留醉與山翁</w:t>
      </w:r>
      <w:proofErr w:type="spellEnd"/>
      <w:r>
        <w:rPr>
          <w:rFonts w:eastAsia="宋体" w:hint="eastAsia"/>
          <w:lang w:eastAsia="zh-CN"/>
        </w:rPr>
        <w:t>”</w:t>
      </w:r>
      <w:r>
        <w:t>，</w:t>
      </w:r>
      <w:proofErr w:type="spellStart"/>
      <w:r>
        <w:t>譌。上句</w:t>
      </w:r>
      <w:proofErr w:type="spellEnd"/>
      <w:r>
        <w:rPr>
          <w:rFonts w:eastAsia="宋体" w:hint="eastAsia"/>
          <w:lang w:eastAsia="zh-CN"/>
        </w:rPr>
        <w:t>“</w:t>
      </w:r>
      <w:proofErr w:type="spellStart"/>
      <w:r>
        <w:t>襄陽好風日</w:t>
      </w:r>
      <w:proofErr w:type="spellEnd"/>
      <w:r>
        <w:rPr>
          <w:rFonts w:eastAsia="宋体" w:hint="eastAsia"/>
          <w:lang w:eastAsia="zh-CN"/>
        </w:rPr>
        <w:t>”</w:t>
      </w:r>
      <w:r>
        <w:t>，</w:t>
      </w:r>
      <w:proofErr w:type="spellStart"/>
      <w:r>
        <w:t>本句</w:t>
      </w:r>
      <w:proofErr w:type="spellEnd"/>
      <w:r>
        <w:rPr>
          <w:rFonts w:eastAsia="宋体" w:hint="eastAsia"/>
          <w:lang w:eastAsia="zh-CN"/>
        </w:rPr>
        <w:t>“</w:t>
      </w:r>
      <w:proofErr w:type="spellStart"/>
      <w:r>
        <w:t>留與醉翁山</w:t>
      </w:r>
      <w:proofErr w:type="spellEnd"/>
      <w:r>
        <w:rPr>
          <w:rFonts w:eastAsia="宋体" w:hint="eastAsia"/>
          <w:lang w:eastAsia="zh-CN"/>
        </w:rPr>
        <w:t>”</w:t>
      </w:r>
    </w:p>
    <w:p w14:paraId="761C2C8A" w14:textId="77777777" w:rsidR="00CC015B" w:rsidRDefault="00000000">
      <w:pPr>
        <w:rPr>
          <w:lang w:eastAsia="zh-CN"/>
        </w:rPr>
      </w:pPr>
      <w:r>
        <w:rPr>
          <w:lang w:eastAsia="zh-CN"/>
        </w:rPr>
        <w:t>謂風日留與也。又案：孟詩用山</w:t>
      </w:r>
      <w:proofErr w:type="gramStart"/>
      <w:r>
        <w:rPr>
          <w:lang w:eastAsia="zh-CN"/>
        </w:rPr>
        <w:t>濤</w:t>
      </w:r>
      <w:proofErr w:type="gramEnd"/>
      <w:r>
        <w:rPr>
          <w:lang w:eastAsia="zh-CN"/>
        </w:rPr>
        <w:t>子簡事，李白、温岐、吴</w:t>
      </w:r>
      <w:proofErr w:type="gramStart"/>
      <w:r>
        <w:rPr>
          <w:lang w:eastAsia="zh-CN"/>
        </w:rPr>
        <w:t>蝠</w:t>
      </w:r>
      <w:proofErr w:type="gramEnd"/>
      <w:r>
        <w:rPr>
          <w:lang w:eastAsia="zh-CN"/>
        </w:rPr>
        <w:t>詩俱稱</w:t>
      </w:r>
      <w:r>
        <w:rPr>
          <w:rFonts w:eastAsia="宋体" w:hint="eastAsia"/>
          <w:lang w:eastAsia="zh-CN"/>
        </w:rPr>
        <w:t>“</w:t>
      </w:r>
      <w:r>
        <w:rPr>
          <w:lang w:eastAsia="zh-CN"/>
        </w:rPr>
        <w:t>簡山翁</w:t>
      </w:r>
      <w:r>
        <w:rPr>
          <w:rFonts w:eastAsia="宋体" w:hint="eastAsia"/>
          <w:lang w:eastAsia="zh-CN"/>
        </w:rPr>
        <w:t>”</w:t>
      </w:r>
      <w:r>
        <w:rPr>
          <w:lang w:eastAsia="zh-CN"/>
        </w:rPr>
        <w:t>。</w:t>
      </w:r>
    </w:p>
    <w:p w14:paraId="31E59428" w14:textId="77777777" w:rsidR="00CC015B" w:rsidRDefault="00000000">
      <w:proofErr w:type="spellStart"/>
      <w:r>
        <w:t>盼遂謹按李義山</w:t>
      </w:r>
      <w:proofErr w:type="spellEnd"/>
      <w:r>
        <w:rPr>
          <w:rFonts w:eastAsia="宋体" w:hint="eastAsia"/>
          <w:lang w:eastAsia="zh-CN"/>
        </w:rPr>
        <w:t>《</w:t>
      </w:r>
      <w:proofErr w:type="spellStart"/>
      <w:r>
        <w:t>九日詩</w:t>
      </w:r>
      <w:proofErr w:type="spellEnd"/>
      <w:r>
        <w:rPr>
          <w:rFonts w:eastAsia="宋体" w:hint="eastAsia"/>
          <w:lang w:eastAsia="zh-CN"/>
        </w:rPr>
        <w:t>》</w:t>
      </w:r>
      <w:r>
        <w:t>：</w:t>
      </w:r>
      <w:r>
        <w:rPr>
          <w:rFonts w:eastAsia="宋体" w:hint="eastAsia"/>
          <w:lang w:eastAsia="zh-CN"/>
        </w:rPr>
        <w:t>“</w:t>
      </w:r>
      <w:proofErr w:type="spellStart"/>
      <w:r>
        <w:t>曾共山翁把酒巵</w:t>
      </w:r>
      <w:proofErr w:type="spellEnd"/>
      <w:r>
        <w:t>。</w:t>
      </w:r>
      <w:r>
        <w:rPr>
          <w:rFonts w:eastAsia="宋体" w:hint="eastAsia"/>
          <w:lang w:eastAsia="zh-CN"/>
        </w:rPr>
        <w:t>”</w:t>
      </w:r>
      <w:proofErr w:type="spellStart"/>
      <w:r>
        <w:t>亦謂山簡也</w:t>
      </w:r>
      <w:proofErr w:type="spellEnd"/>
    </w:p>
    <w:p w14:paraId="4F719D45" w14:textId="77777777" w:rsidR="00CC015B" w:rsidRDefault="00000000">
      <w:pPr>
        <w:rPr>
          <w:lang w:eastAsia="zh-CN"/>
        </w:rPr>
      </w:pPr>
      <w:r>
        <w:rPr>
          <w:lang w:eastAsia="zh-CN"/>
        </w:rPr>
        <w:t>【第</w:t>
      </w:r>
      <w:r>
        <w:rPr>
          <w:lang w:eastAsia="zh-CN"/>
        </w:rPr>
        <w:t>411</w:t>
      </w:r>
      <w:r>
        <w:rPr>
          <w:lang w:eastAsia="zh-CN"/>
        </w:rPr>
        <w:t>页】</w:t>
      </w:r>
    </w:p>
    <w:p w14:paraId="54AB38A1" w14:textId="77777777" w:rsidR="00CC015B" w:rsidRDefault="00000000">
      <w:pPr>
        <w:rPr>
          <w:rFonts w:eastAsia="宋体"/>
          <w:lang w:eastAsia="zh-CN"/>
        </w:rPr>
      </w:pPr>
      <w:r>
        <w:rPr>
          <w:rFonts w:eastAsia="宋体" w:hint="eastAsia"/>
          <w:lang w:eastAsia="zh-CN"/>
        </w:rPr>
        <w:t>（</w:t>
      </w:r>
      <w:r>
        <w:rPr>
          <w:lang w:eastAsia="zh-CN"/>
        </w:rPr>
        <w:t>説明</w:t>
      </w:r>
      <w:r>
        <w:rPr>
          <w:rFonts w:eastAsia="宋体" w:hint="eastAsia"/>
          <w:lang w:eastAsia="zh-CN"/>
        </w:rPr>
        <w:t>）</w:t>
      </w:r>
    </w:p>
    <w:p w14:paraId="47A86D27" w14:textId="77777777" w:rsidR="00CC015B" w:rsidRDefault="00000000">
      <w:pPr>
        <w:rPr>
          <w:lang w:eastAsia="zh-CN"/>
        </w:rPr>
      </w:pPr>
      <w:r>
        <w:rPr>
          <w:lang w:eastAsia="zh-CN"/>
        </w:rPr>
        <w:t>文載</w:t>
      </w:r>
      <w:r>
        <w:rPr>
          <w:rFonts w:eastAsia="宋体" w:hint="eastAsia"/>
          <w:lang w:eastAsia="zh-CN"/>
        </w:rPr>
        <w:t>《</w:t>
      </w:r>
      <w:r>
        <w:rPr>
          <w:lang w:eastAsia="zh-CN"/>
        </w:rPr>
        <w:t>王石臞文集補編</w:t>
      </w:r>
      <w:r>
        <w:rPr>
          <w:rFonts w:eastAsia="宋体" w:hint="eastAsia"/>
          <w:lang w:eastAsia="zh-CN"/>
        </w:rPr>
        <w:t>》</w:t>
      </w:r>
      <w:r>
        <w:rPr>
          <w:lang w:eastAsia="zh-CN"/>
        </w:rPr>
        <w:t>，</w:t>
      </w:r>
      <w:proofErr w:type="gramStart"/>
      <w:r>
        <w:rPr>
          <w:lang w:eastAsia="zh-CN"/>
        </w:rPr>
        <w:t>劉</w:t>
      </w:r>
      <w:proofErr w:type="gramEnd"/>
      <w:r>
        <w:rPr>
          <w:lang w:eastAsia="zh-CN"/>
        </w:rPr>
        <w:t>盼遂據王念孫次子王敬之</w:t>
      </w:r>
      <w:r>
        <w:rPr>
          <w:rFonts w:eastAsia="宋体" w:hint="eastAsia"/>
          <w:lang w:eastAsia="zh-CN"/>
        </w:rPr>
        <w:t>《</w:t>
      </w:r>
      <w:r>
        <w:rPr>
          <w:lang w:eastAsia="zh-CN"/>
        </w:rPr>
        <w:t>宜略識字齋雜著</w:t>
      </w:r>
      <w:r>
        <w:rPr>
          <w:rFonts w:eastAsia="宋体" w:hint="eastAsia"/>
          <w:lang w:eastAsia="zh-CN"/>
        </w:rPr>
        <w:t>》</w:t>
      </w:r>
      <w:r>
        <w:rPr>
          <w:lang w:eastAsia="zh-CN"/>
        </w:rPr>
        <w:t>己酉年中所記録出，四篇</w:t>
      </w:r>
    </w:p>
    <w:p w14:paraId="237043E4" w14:textId="77777777" w:rsidR="00CC015B" w:rsidRDefault="00000000">
      <w:proofErr w:type="spellStart"/>
      <w:r>
        <w:t>均爲王敬之追述父教。未詳年月。依王敬之事履推之，殆爲嘉慶初年事</w:t>
      </w:r>
      <w:proofErr w:type="spellEnd"/>
    </w:p>
    <w:p w14:paraId="24E949B0" w14:textId="77777777" w:rsidR="00CC015B" w:rsidRDefault="00000000">
      <w:pPr>
        <w:rPr>
          <w:rFonts w:eastAsia="宋体"/>
          <w:lang w:eastAsia="zh-CN"/>
        </w:rPr>
      </w:pPr>
      <w:r>
        <w:t>釋</w:t>
      </w:r>
      <w:r>
        <w:rPr>
          <w:rFonts w:eastAsia="宋体" w:hint="eastAsia"/>
          <w:lang w:eastAsia="zh-CN"/>
        </w:rPr>
        <w:t>《</w:t>
      </w:r>
      <w:proofErr w:type="spellStart"/>
      <w:r>
        <w:t>齊物論</w:t>
      </w:r>
      <w:proofErr w:type="spellEnd"/>
      <w:r>
        <w:rPr>
          <w:rFonts w:eastAsia="宋体" w:hint="eastAsia"/>
          <w:lang w:eastAsia="zh-CN"/>
        </w:rPr>
        <w:t>》</w:t>
      </w:r>
    </w:p>
    <w:p w14:paraId="24BC9FD5" w14:textId="77777777" w:rsidR="00CC015B" w:rsidRDefault="00000000">
      <w:proofErr w:type="spellStart"/>
      <w:r>
        <w:t>先子曰</w:t>
      </w:r>
      <w:proofErr w:type="spellEnd"/>
      <w:r>
        <w:t>：</w:t>
      </w:r>
      <w:r>
        <w:rPr>
          <w:rFonts w:eastAsia="宋体" w:hint="eastAsia"/>
          <w:lang w:eastAsia="zh-CN"/>
        </w:rPr>
        <w:t>《</w:t>
      </w:r>
      <w:proofErr w:type="spellStart"/>
      <w:r>
        <w:t>莊子。齊物論</w:t>
      </w:r>
      <w:proofErr w:type="spellEnd"/>
      <w:r>
        <w:rPr>
          <w:rFonts w:eastAsia="宋体" w:hint="eastAsia"/>
          <w:lang w:eastAsia="zh-CN"/>
        </w:rPr>
        <w:t>》</w:t>
      </w:r>
      <w:r>
        <w:t>，</w:t>
      </w:r>
      <w:proofErr w:type="spellStart"/>
      <w:r>
        <w:t>篇名</w:t>
      </w:r>
      <w:proofErr w:type="spellEnd"/>
      <w:r>
        <w:rPr>
          <w:rFonts w:eastAsia="宋体" w:hint="eastAsia"/>
          <w:lang w:eastAsia="zh-CN"/>
        </w:rPr>
        <w:t>“</w:t>
      </w:r>
      <w:r>
        <w:t>論</w:t>
      </w:r>
      <w:r>
        <w:rPr>
          <w:rFonts w:eastAsia="宋体" w:hint="eastAsia"/>
          <w:lang w:eastAsia="zh-CN"/>
        </w:rPr>
        <w:t>”</w:t>
      </w:r>
      <w:r>
        <w:t>與</w:t>
      </w:r>
      <w:r>
        <w:rPr>
          <w:rFonts w:eastAsia="宋体" w:hint="eastAsia"/>
          <w:lang w:eastAsia="zh-CN"/>
        </w:rPr>
        <w:t>“</w:t>
      </w:r>
      <w:r>
        <w:t>倫</w:t>
      </w:r>
      <w:r>
        <w:rPr>
          <w:rFonts w:eastAsia="宋体" w:hint="eastAsia"/>
          <w:lang w:eastAsia="zh-CN"/>
        </w:rPr>
        <w:t>”</w:t>
      </w:r>
      <w:proofErr w:type="spellStart"/>
      <w:r>
        <w:t>通。物論齊，謂無有美惡是非。敬之識</w:t>
      </w:r>
      <w:proofErr w:type="spellEnd"/>
    </w:p>
    <w:p w14:paraId="734C7F60" w14:textId="77777777" w:rsidR="00CC015B" w:rsidRDefault="00000000">
      <w:proofErr w:type="spellStart"/>
      <w:r>
        <w:t>又案</w:t>
      </w:r>
      <w:proofErr w:type="spellEnd"/>
      <w:r>
        <w:t>：</w:t>
      </w:r>
      <w:r>
        <w:rPr>
          <w:rFonts w:eastAsia="宋体" w:hint="eastAsia"/>
          <w:lang w:eastAsia="zh-CN"/>
        </w:rPr>
        <w:t>《</w:t>
      </w:r>
      <w:proofErr w:type="spellStart"/>
      <w:r>
        <w:t>儀禮。士相見禮</w:t>
      </w:r>
      <w:proofErr w:type="spellEnd"/>
      <w:r>
        <w:rPr>
          <w:rFonts w:eastAsia="宋体" w:hint="eastAsia"/>
          <w:lang w:eastAsia="zh-CN"/>
        </w:rPr>
        <w:t>》“</w:t>
      </w:r>
      <w:proofErr w:type="spellStart"/>
      <w:r>
        <w:t>論膚</w:t>
      </w:r>
      <w:proofErr w:type="spellEnd"/>
      <w:r>
        <w:rPr>
          <w:rFonts w:eastAsia="宋体" w:hint="eastAsia"/>
          <w:lang w:eastAsia="zh-CN"/>
        </w:rPr>
        <w:t>”</w:t>
      </w:r>
      <w:r>
        <w:t>即</w:t>
      </w:r>
      <w:r>
        <w:rPr>
          <w:rFonts w:eastAsia="宋体" w:hint="eastAsia"/>
          <w:lang w:eastAsia="zh-CN"/>
        </w:rPr>
        <w:t>“</w:t>
      </w:r>
      <w:proofErr w:type="spellStart"/>
      <w:r>
        <w:t>倫膚</w:t>
      </w:r>
      <w:proofErr w:type="spellEnd"/>
      <w:r>
        <w:rPr>
          <w:rFonts w:eastAsia="宋体" w:hint="eastAsia"/>
          <w:lang w:eastAsia="zh-CN"/>
        </w:rPr>
        <w:t>”</w:t>
      </w:r>
      <w:r>
        <w:t>。</w:t>
      </w:r>
      <w:r>
        <w:rPr>
          <w:rFonts w:eastAsia="宋体" w:hint="eastAsia"/>
          <w:lang w:eastAsia="zh-CN"/>
        </w:rPr>
        <w:t>《</w:t>
      </w:r>
      <w:proofErr w:type="spellStart"/>
      <w:r>
        <w:t>小戴記。王制</w:t>
      </w:r>
      <w:proofErr w:type="spellEnd"/>
      <w:r>
        <w:rPr>
          <w:rFonts w:eastAsia="宋体" w:hint="eastAsia"/>
          <w:lang w:eastAsia="zh-CN"/>
        </w:rPr>
        <w:t>》“</w:t>
      </w:r>
      <w:proofErr w:type="spellStart"/>
      <w:r>
        <w:t>天論</w:t>
      </w:r>
      <w:proofErr w:type="spellEnd"/>
      <w:r>
        <w:rPr>
          <w:rFonts w:eastAsia="宋体" w:hint="eastAsia"/>
          <w:lang w:eastAsia="zh-CN"/>
        </w:rPr>
        <w:t>”</w:t>
      </w:r>
      <w:r>
        <w:t>即</w:t>
      </w:r>
      <w:r>
        <w:rPr>
          <w:rFonts w:eastAsia="宋体" w:hint="eastAsia"/>
          <w:lang w:eastAsia="zh-CN"/>
        </w:rPr>
        <w:t>“</w:t>
      </w:r>
      <w:proofErr w:type="spellStart"/>
      <w:r>
        <w:t>天倫</w:t>
      </w:r>
      <w:proofErr w:type="spellEnd"/>
      <w:r>
        <w:rPr>
          <w:rFonts w:eastAsia="宋体" w:hint="eastAsia"/>
          <w:lang w:eastAsia="zh-CN"/>
        </w:rPr>
        <w:t>”</w:t>
      </w:r>
      <w:r>
        <w:t>。</w:t>
      </w:r>
      <w:proofErr w:type="spellStart"/>
      <w:r>
        <w:t>義各見</w:t>
      </w:r>
      <w:proofErr w:type="spellEnd"/>
    </w:p>
    <w:p w14:paraId="58BF6D46" w14:textId="77777777" w:rsidR="00CC015B" w:rsidRDefault="00000000">
      <w:pPr>
        <w:rPr>
          <w:lang w:eastAsia="zh-CN"/>
        </w:rPr>
      </w:pPr>
      <w:proofErr w:type="spellStart"/>
      <w:r>
        <w:t>注。又</w:t>
      </w:r>
      <w:proofErr w:type="spellEnd"/>
      <w:r>
        <w:rPr>
          <w:rFonts w:eastAsia="宋体" w:hint="eastAsia"/>
          <w:lang w:eastAsia="zh-CN"/>
        </w:rPr>
        <w:t>《</w:t>
      </w:r>
      <w:proofErr w:type="spellStart"/>
      <w:r>
        <w:t>莊子</w:t>
      </w:r>
      <w:proofErr w:type="spellEnd"/>
      <w:r>
        <w:rPr>
          <w:rFonts w:eastAsia="宋体" w:hint="eastAsia"/>
          <w:lang w:eastAsia="zh-CN"/>
        </w:rPr>
        <w:t>》</w:t>
      </w:r>
      <w:proofErr w:type="spellStart"/>
      <w:proofErr w:type="gramStart"/>
      <w:r>
        <w:t>本篇文</w:t>
      </w:r>
      <w:proofErr w:type="spellEnd"/>
      <w:r>
        <w:rPr>
          <w:rFonts w:eastAsia="宋体" w:hint="eastAsia"/>
          <w:lang w:eastAsia="zh-CN"/>
        </w:rPr>
        <w:t>“</w:t>
      </w:r>
      <w:proofErr w:type="spellStart"/>
      <w:proofErr w:type="gramEnd"/>
      <w:r>
        <w:t>有倫有義</w:t>
      </w:r>
      <w:proofErr w:type="spellEnd"/>
      <w:r>
        <w:rPr>
          <w:rFonts w:eastAsia="宋体" w:hint="eastAsia"/>
          <w:lang w:eastAsia="zh-CN"/>
        </w:rPr>
        <w:t>”</w:t>
      </w:r>
      <w:r>
        <w:t>，</w:t>
      </w:r>
      <w:proofErr w:type="spellStart"/>
      <w:r>
        <w:t>音義引崔本作</w:t>
      </w:r>
      <w:proofErr w:type="spellEnd"/>
      <w:r>
        <w:rPr>
          <w:rFonts w:eastAsia="宋体" w:hint="eastAsia"/>
          <w:lang w:eastAsia="zh-CN"/>
        </w:rPr>
        <w:t>“</w:t>
      </w:r>
      <w:proofErr w:type="spellStart"/>
      <w:r>
        <w:t>有論有義</w:t>
      </w:r>
      <w:proofErr w:type="spellEnd"/>
      <w:r>
        <w:rPr>
          <w:rFonts w:eastAsia="宋体" w:hint="eastAsia"/>
          <w:lang w:eastAsia="zh-CN"/>
        </w:rPr>
        <w:t>”</w:t>
      </w:r>
      <w:r>
        <w:t>。</w:t>
      </w:r>
      <w:r>
        <w:rPr>
          <w:lang w:eastAsia="zh-CN"/>
        </w:rPr>
        <w:t>黄庭堅詩：</w:t>
      </w:r>
      <w:r>
        <w:rPr>
          <w:rFonts w:eastAsia="宋体" w:hint="eastAsia"/>
          <w:lang w:eastAsia="zh-CN"/>
        </w:rPr>
        <w:t>“</w:t>
      </w:r>
      <w:r>
        <w:rPr>
          <w:lang w:eastAsia="zh-CN"/>
        </w:rPr>
        <w:t>安得忘言者</w:t>
      </w:r>
    </w:p>
    <w:p w14:paraId="42D009BF" w14:textId="77777777" w:rsidR="00CC015B" w:rsidRDefault="00000000">
      <w:proofErr w:type="spellStart"/>
      <w:r>
        <w:t>與講齊物論</w:t>
      </w:r>
      <w:proofErr w:type="spellEnd"/>
      <w:r>
        <w:t>。</w:t>
      </w:r>
      <w:r>
        <w:rPr>
          <w:rFonts w:eastAsia="宋体" w:hint="eastAsia"/>
          <w:lang w:eastAsia="zh-CN"/>
        </w:rPr>
        <w:t>”“</w:t>
      </w:r>
      <w:r>
        <w:t>論</w:t>
      </w:r>
      <w:r>
        <w:rPr>
          <w:rFonts w:eastAsia="宋体" w:hint="eastAsia"/>
          <w:lang w:eastAsia="zh-CN"/>
        </w:rPr>
        <w:t>”</w:t>
      </w:r>
      <w:proofErr w:type="spellStart"/>
      <w:r>
        <w:t>押去聲，是沿</w:t>
      </w:r>
      <w:proofErr w:type="gramStart"/>
      <w:r>
        <w:t>劉勰</w:t>
      </w:r>
      <w:proofErr w:type="spellEnd"/>
      <w:proofErr w:type="gramEnd"/>
      <w:r>
        <w:rPr>
          <w:rFonts w:eastAsia="宋体" w:hint="eastAsia"/>
          <w:lang w:eastAsia="zh-CN"/>
        </w:rPr>
        <w:t>《</w:t>
      </w:r>
      <w:proofErr w:type="spellStart"/>
      <w:r>
        <w:t>文心雕龍</w:t>
      </w:r>
      <w:proofErr w:type="spellEnd"/>
      <w:r>
        <w:rPr>
          <w:rFonts w:eastAsia="宋体" w:hint="eastAsia"/>
          <w:lang w:eastAsia="zh-CN"/>
        </w:rPr>
        <w:t>》</w:t>
      </w:r>
      <w:proofErr w:type="spellStart"/>
      <w:r>
        <w:t>説，誤。錢氏</w:t>
      </w:r>
      <w:proofErr w:type="spellEnd"/>
      <w:r>
        <w:rPr>
          <w:rFonts w:eastAsia="宋体" w:hint="eastAsia"/>
          <w:lang w:eastAsia="zh-CN"/>
        </w:rPr>
        <w:t>《</w:t>
      </w:r>
      <w:proofErr w:type="spellStart"/>
      <w:r>
        <w:t>養新録</w:t>
      </w:r>
      <w:proofErr w:type="spellEnd"/>
      <w:r>
        <w:rPr>
          <w:rFonts w:eastAsia="宋体" w:hint="eastAsia"/>
          <w:lang w:eastAsia="zh-CN"/>
        </w:rPr>
        <w:t>》</w:t>
      </w:r>
      <w:r>
        <w:t>解</w:t>
      </w:r>
      <w:r>
        <w:rPr>
          <w:rFonts w:eastAsia="宋体" w:hint="eastAsia"/>
          <w:lang w:eastAsia="zh-CN"/>
        </w:rPr>
        <w:t>“</w:t>
      </w:r>
      <w:proofErr w:type="spellStart"/>
      <w:r>
        <w:t>齊物論</w:t>
      </w:r>
      <w:proofErr w:type="spellEnd"/>
      <w:r>
        <w:rPr>
          <w:rFonts w:eastAsia="宋体" w:hint="eastAsia"/>
          <w:lang w:eastAsia="zh-CN"/>
        </w:rPr>
        <w:t>”</w:t>
      </w:r>
      <w:r>
        <w:t>，</w:t>
      </w:r>
      <w:proofErr w:type="spellStart"/>
      <w:r>
        <w:t>謂當</w:t>
      </w:r>
      <w:proofErr w:type="spellEnd"/>
    </w:p>
    <w:p w14:paraId="4212ACC5" w14:textId="77777777" w:rsidR="00CC015B" w:rsidRDefault="00000000">
      <w:r>
        <w:lastRenderedPageBreak/>
        <w:t>以</w:t>
      </w:r>
      <w:r>
        <w:rPr>
          <w:rFonts w:eastAsia="宋体" w:hint="eastAsia"/>
          <w:lang w:eastAsia="zh-CN"/>
        </w:rPr>
        <w:t>“</w:t>
      </w:r>
      <w:proofErr w:type="spellStart"/>
      <w:r>
        <w:t>物論</w:t>
      </w:r>
      <w:proofErr w:type="spellEnd"/>
      <w:r>
        <w:rPr>
          <w:rFonts w:eastAsia="宋体" w:hint="eastAsia"/>
          <w:lang w:eastAsia="zh-CN"/>
        </w:rPr>
        <w:t>”</w:t>
      </w:r>
      <w:proofErr w:type="spellStart"/>
      <w:r>
        <w:t>連讀，</w:t>
      </w:r>
      <w:proofErr w:type="gramStart"/>
      <w:r>
        <w:t>亦足正之</w:t>
      </w:r>
      <w:proofErr w:type="spellEnd"/>
      <w:proofErr w:type="gramEnd"/>
      <w:r>
        <w:t>。</w:t>
      </w:r>
    </w:p>
    <w:p w14:paraId="617AC6E0" w14:textId="77777777" w:rsidR="00CC015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3E2C59E4" w14:textId="77777777" w:rsidR="00CC015B" w:rsidRDefault="00000000">
      <w:proofErr w:type="spellStart"/>
      <w:r>
        <w:t>出處同</w:t>
      </w:r>
      <w:proofErr w:type="spellEnd"/>
      <w:r>
        <w:rPr>
          <w:rFonts w:eastAsia="宋体" w:hint="eastAsia"/>
          <w:lang w:eastAsia="zh-CN"/>
        </w:rPr>
        <w:t>《</w:t>
      </w:r>
      <w:proofErr w:type="spellStart"/>
      <w:r>
        <w:t>詩説四則</w:t>
      </w:r>
      <w:proofErr w:type="spellEnd"/>
      <w:r>
        <w:rPr>
          <w:rFonts w:eastAsia="宋体" w:hint="eastAsia"/>
          <w:lang w:eastAsia="zh-CN"/>
        </w:rPr>
        <w:t>》</w:t>
      </w:r>
      <w:r>
        <w:t>。</w:t>
      </w:r>
    </w:p>
    <w:p w14:paraId="4681437D" w14:textId="77777777" w:rsidR="00CC015B" w:rsidRDefault="00000000">
      <w:pPr>
        <w:rPr>
          <w:lang w:eastAsia="zh-CN"/>
        </w:rPr>
      </w:pPr>
      <w:r>
        <w:rPr>
          <w:lang w:eastAsia="zh-CN"/>
        </w:rPr>
        <w:t>【第</w:t>
      </w:r>
      <w:r>
        <w:rPr>
          <w:lang w:eastAsia="zh-CN"/>
        </w:rPr>
        <w:t>412</w:t>
      </w:r>
      <w:r>
        <w:rPr>
          <w:lang w:eastAsia="zh-CN"/>
        </w:rPr>
        <w:t>页】</w:t>
      </w:r>
    </w:p>
    <w:p w14:paraId="6806ED12" w14:textId="77777777" w:rsidR="00CC015B" w:rsidRDefault="00000000">
      <w:pPr>
        <w:rPr>
          <w:lang w:eastAsia="zh-CN"/>
        </w:rPr>
      </w:pPr>
      <w:r>
        <w:rPr>
          <w:lang w:eastAsia="zh-CN"/>
        </w:rPr>
        <w:t>祠宇祭田記</w:t>
      </w:r>
    </w:p>
    <w:p w14:paraId="6CC1C37F" w14:textId="77777777" w:rsidR="00CC015B" w:rsidRDefault="00000000">
      <w:pPr>
        <w:rPr>
          <w:lang w:eastAsia="zh-CN"/>
        </w:rPr>
      </w:pPr>
      <w:r>
        <w:rPr>
          <w:lang w:eastAsia="zh-CN"/>
        </w:rPr>
        <w:t>吾家以忠厚相</w:t>
      </w:r>
      <w:proofErr w:type="gramStart"/>
      <w:r>
        <w:rPr>
          <w:lang w:eastAsia="zh-CN"/>
        </w:rPr>
        <w:t>傳</w:t>
      </w:r>
      <w:proofErr w:type="gramEnd"/>
      <w:r>
        <w:rPr>
          <w:lang w:eastAsia="zh-CN"/>
        </w:rPr>
        <w:t>数</w:t>
      </w:r>
      <w:proofErr w:type="gramStart"/>
      <w:r>
        <w:rPr>
          <w:lang w:eastAsia="zh-CN"/>
        </w:rPr>
        <w:t>世</w:t>
      </w:r>
      <w:proofErr w:type="gramEnd"/>
      <w:r>
        <w:rPr>
          <w:lang w:eastAsia="zh-CN"/>
        </w:rPr>
        <w:t>矣。溯自王父而上，代有隱德，貽我</w:t>
      </w:r>
      <w:proofErr w:type="gramStart"/>
      <w:r>
        <w:rPr>
          <w:lang w:eastAsia="zh-CN"/>
        </w:rPr>
        <w:t>後</w:t>
      </w:r>
      <w:proofErr w:type="gramEnd"/>
      <w:r>
        <w:rPr>
          <w:lang w:eastAsia="zh-CN"/>
        </w:rPr>
        <w:t>人。</w:t>
      </w:r>
      <w:proofErr w:type="gramStart"/>
      <w:r>
        <w:rPr>
          <w:lang w:eastAsia="zh-CN"/>
        </w:rPr>
        <w:t>至先大人</w:t>
      </w:r>
      <w:proofErr w:type="gramEnd"/>
      <w:r>
        <w:rPr>
          <w:lang w:eastAsia="zh-CN"/>
        </w:rPr>
        <w:t>，克顯科</w:t>
      </w:r>
    </w:p>
    <w:p w14:paraId="6075D7EB" w14:textId="77777777" w:rsidR="00CC015B" w:rsidRDefault="00000000">
      <w:pPr>
        <w:rPr>
          <w:lang w:eastAsia="zh-CN"/>
        </w:rPr>
      </w:pPr>
      <w:r>
        <w:rPr>
          <w:lang w:eastAsia="zh-CN"/>
        </w:rPr>
        <w:t>名，歷官中外，又</w:t>
      </w:r>
      <w:proofErr w:type="gramStart"/>
      <w:r>
        <w:rPr>
          <w:lang w:eastAsia="zh-CN"/>
        </w:rPr>
        <w:t>復</w:t>
      </w:r>
      <w:proofErr w:type="gramEnd"/>
      <w:r>
        <w:rPr>
          <w:lang w:eastAsia="zh-CN"/>
        </w:rPr>
        <w:t>忠勤廉潔，力爲名臣。其載在</w:t>
      </w:r>
      <w:proofErr w:type="gramStart"/>
      <w:r>
        <w:rPr>
          <w:lang w:eastAsia="zh-CN"/>
        </w:rPr>
        <w:t>國</w:t>
      </w:r>
      <w:proofErr w:type="gramEnd"/>
      <w:r>
        <w:rPr>
          <w:lang w:eastAsia="zh-CN"/>
        </w:rPr>
        <w:t>史者，盖詳且備。吾</w:t>
      </w:r>
      <w:proofErr w:type="gramStart"/>
      <w:r>
        <w:rPr>
          <w:lang w:eastAsia="zh-CN"/>
        </w:rPr>
        <w:t>自冠昏</w:t>
      </w:r>
      <w:proofErr w:type="gramEnd"/>
      <w:r>
        <w:rPr>
          <w:lang w:eastAsia="zh-CN"/>
        </w:rPr>
        <w:t>以来，時以</w:t>
      </w:r>
    </w:p>
    <w:p w14:paraId="23E94B15" w14:textId="77777777" w:rsidR="00CC015B" w:rsidRDefault="00000000">
      <w:pPr>
        <w:rPr>
          <w:lang w:eastAsia="zh-CN"/>
        </w:rPr>
      </w:pPr>
      <w:proofErr w:type="gramStart"/>
      <w:r>
        <w:rPr>
          <w:lang w:eastAsia="zh-CN"/>
        </w:rPr>
        <w:t>弗</w:t>
      </w:r>
      <w:proofErr w:type="gramEnd"/>
      <w:r>
        <w:rPr>
          <w:lang w:eastAsia="zh-CN"/>
        </w:rPr>
        <w:t>克負荷爲</w:t>
      </w:r>
      <w:proofErr w:type="gramStart"/>
      <w:r>
        <w:rPr>
          <w:lang w:eastAsia="zh-CN"/>
        </w:rPr>
        <w:t>懼</w:t>
      </w:r>
      <w:proofErr w:type="gramEnd"/>
      <w:r>
        <w:rPr>
          <w:lang w:eastAsia="zh-CN"/>
        </w:rPr>
        <w:t>。今幸蒙業而安，莫不由于先</w:t>
      </w:r>
      <w:proofErr w:type="gramStart"/>
      <w:r>
        <w:rPr>
          <w:lang w:eastAsia="zh-CN"/>
        </w:rPr>
        <w:t>澤</w:t>
      </w:r>
      <w:proofErr w:type="gramEnd"/>
      <w:r>
        <w:rPr>
          <w:lang w:eastAsia="zh-CN"/>
        </w:rPr>
        <w:t>Elu</w:t>
      </w:r>
      <w:r>
        <w:rPr>
          <w:lang w:eastAsia="zh-CN"/>
        </w:rPr>
        <w:t>。因思高、曾之望子</w:t>
      </w:r>
      <w:r>
        <w:rPr>
          <w:lang w:eastAsia="zh-CN"/>
        </w:rPr>
        <w:t>QD</w:t>
      </w:r>
      <w:r>
        <w:rPr>
          <w:lang w:eastAsia="zh-CN"/>
        </w:rPr>
        <w:t>，惟</w:t>
      </w:r>
      <w:proofErr w:type="gramStart"/>
      <w:r>
        <w:rPr>
          <w:lang w:eastAsia="zh-CN"/>
        </w:rPr>
        <w:t>葛</w:t>
      </w:r>
      <w:proofErr w:type="gramEnd"/>
      <w:r>
        <w:rPr>
          <w:lang w:eastAsia="zh-CN"/>
        </w:rPr>
        <w:t>藟能庇本</w:t>
      </w:r>
    </w:p>
    <w:p w14:paraId="47F23002" w14:textId="77777777" w:rsidR="00CC015B" w:rsidRDefault="00000000">
      <w:proofErr w:type="spellStart"/>
      <w:r>
        <w:t>根。如欲盡我孝思務先歲脩祀事。其自今翳始所有護城橋田種八十石悉以供家祠歲</w:t>
      </w:r>
      <w:proofErr w:type="spellEnd"/>
    </w:p>
    <w:p w14:paraId="31288C3A" w14:textId="77777777" w:rsidR="00CC015B" w:rsidRDefault="00000000">
      <w:pPr>
        <w:rPr>
          <w:lang w:eastAsia="zh-CN"/>
        </w:rPr>
      </w:pPr>
      <w:proofErr w:type="gramStart"/>
      <w:r>
        <w:rPr>
          <w:lang w:eastAsia="zh-CN"/>
        </w:rPr>
        <w:t>祭以及</w:t>
      </w:r>
      <w:proofErr w:type="gramEnd"/>
      <w:r>
        <w:rPr>
          <w:lang w:eastAsia="zh-CN"/>
        </w:rPr>
        <w:t>修葺之需</w:t>
      </w:r>
      <w:proofErr w:type="gramStart"/>
      <w:r>
        <w:rPr>
          <w:rFonts w:eastAsia="宋体" w:hint="eastAsia"/>
          <w:lang w:eastAsia="zh-CN"/>
        </w:rPr>
        <w:t>【</w:t>
      </w:r>
      <w:r>
        <w:rPr>
          <w:lang w:eastAsia="zh-CN"/>
        </w:rPr>
        <w:t>吣</w:t>
      </w:r>
      <w:proofErr w:type="gramEnd"/>
      <w:r>
        <w:rPr>
          <w:lang w:eastAsia="zh-CN"/>
        </w:rPr>
        <w:t>；</w:t>
      </w:r>
    </w:p>
    <w:p w14:paraId="7B985C31" w14:textId="77777777" w:rsidR="00CC015B" w:rsidRDefault="00000000">
      <w:pPr>
        <w:rPr>
          <w:lang w:eastAsia="zh-CN"/>
        </w:rPr>
      </w:pPr>
      <w:r>
        <w:rPr>
          <w:lang w:eastAsia="zh-CN"/>
        </w:rPr>
        <w:t>其勤農河王父母墳田種九十石，石婆衝考妣墳田種一十石，俱各歲</w:t>
      </w:r>
    </w:p>
    <w:p w14:paraId="1F15BCD0" w14:textId="77777777" w:rsidR="00CC015B" w:rsidRDefault="00000000">
      <w:proofErr w:type="spellStart"/>
      <w:r>
        <w:t>供</w:t>
      </w:r>
      <w:proofErr w:type="gramStart"/>
      <w:r>
        <w:t>掃</w:t>
      </w:r>
      <w:proofErr w:type="gramEnd"/>
      <w:r>
        <w:t>墓之費</w:t>
      </w:r>
      <w:proofErr w:type="spellEnd"/>
      <w:r>
        <w:rPr>
          <w:rFonts w:eastAsia="宋体" w:hint="eastAsia"/>
          <w:lang w:eastAsia="zh-CN"/>
        </w:rPr>
        <w:t>【</w:t>
      </w:r>
      <w:r>
        <w:t>四。</w:t>
      </w:r>
    </w:p>
    <w:p w14:paraId="1FF93887" w14:textId="77777777" w:rsidR="00CC015B" w:rsidRDefault="00000000">
      <w:proofErr w:type="spellStart"/>
      <w:r>
        <w:t>毋或不給，毋敢不敬</w:t>
      </w:r>
      <w:proofErr w:type="spellEnd"/>
    </w:p>
    <w:p w14:paraId="36FA5907" w14:textId="77777777" w:rsidR="00CC015B" w:rsidRDefault="00000000">
      <w:proofErr w:type="spellStart"/>
      <w:r>
        <w:t>凡我後之人，亦不得分業轉售，致負先德。庶</w:t>
      </w:r>
      <w:proofErr w:type="spellEnd"/>
    </w:p>
    <w:p w14:paraId="3D362E0C" w14:textId="77777777" w:rsidR="00CC015B" w:rsidRDefault="00000000">
      <w:proofErr w:type="spellStart"/>
      <w:r>
        <w:t>乎春露秋霜，不忘水源木本，且使食舊德者，紹其忠厚之遺風，而得以免于隕越焉</w:t>
      </w:r>
      <w:proofErr w:type="spellEnd"/>
    </w:p>
    <w:p w14:paraId="6291474B" w14:textId="77777777" w:rsidR="00CC015B" w:rsidRDefault="00000000">
      <w:proofErr w:type="spellStart"/>
      <w:r>
        <w:t>乾隆甲申秊謹記</w:t>
      </w:r>
      <w:proofErr w:type="spellEnd"/>
    </w:p>
    <w:p w14:paraId="7A68E647" w14:textId="77777777" w:rsidR="00CC015B" w:rsidRDefault="00000000">
      <w:pPr>
        <w:rPr>
          <w:rFonts w:eastAsia="宋体"/>
          <w:lang w:eastAsia="zh-CN"/>
        </w:rPr>
      </w:pPr>
      <w:proofErr w:type="spellStart"/>
      <w:r>
        <w:t>説明</w:t>
      </w:r>
      <w:proofErr w:type="spellEnd"/>
      <w:r>
        <w:rPr>
          <w:rFonts w:eastAsia="宋体" w:hint="eastAsia"/>
          <w:lang w:eastAsia="zh-CN"/>
        </w:rPr>
        <w:t>）</w:t>
      </w:r>
    </w:p>
    <w:p w14:paraId="2557306C" w14:textId="77777777" w:rsidR="00CC015B" w:rsidRDefault="00000000">
      <w:proofErr w:type="spellStart"/>
      <w:proofErr w:type="gramStart"/>
      <w:r>
        <w:t>據</w:t>
      </w:r>
      <w:proofErr w:type="gramEnd"/>
      <w:r>
        <w:t>李宗焜輯注</w:t>
      </w:r>
      <w:proofErr w:type="spellEnd"/>
      <w:r>
        <w:rPr>
          <w:rFonts w:eastAsia="宋体" w:hint="eastAsia"/>
          <w:lang w:eastAsia="zh-CN"/>
        </w:rPr>
        <w:t>《</w:t>
      </w:r>
      <w:proofErr w:type="spellStart"/>
      <w:r>
        <w:t>高郵王氏父子手稿。祠宇祭田記</w:t>
      </w:r>
      <w:proofErr w:type="spellEnd"/>
      <w:r>
        <w:rPr>
          <w:rFonts w:eastAsia="宋体" w:hint="eastAsia"/>
          <w:lang w:eastAsia="zh-CN"/>
        </w:rPr>
        <w:t>》</w:t>
      </w:r>
      <w:proofErr w:type="spellStart"/>
      <w:r>
        <w:t>謄正，王念孫作於乾隆二十九年甲申。羅振玉</w:t>
      </w:r>
      <w:proofErr w:type="spellEnd"/>
    </w:p>
    <w:p w14:paraId="1CE9782D" w14:textId="77777777" w:rsidR="00CC015B" w:rsidRDefault="00000000">
      <w:pPr>
        <w:rPr>
          <w:rFonts w:eastAsia="宋体"/>
          <w:lang w:eastAsia="zh-CN"/>
        </w:rPr>
      </w:pPr>
      <w:proofErr w:type="spellStart"/>
      <w:r>
        <w:t>輯入</w:t>
      </w:r>
      <w:proofErr w:type="spellEnd"/>
      <w:r>
        <w:rPr>
          <w:rFonts w:eastAsia="宋体" w:hint="eastAsia"/>
          <w:lang w:eastAsia="zh-CN"/>
        </w:rPr>
        <w:t>《</w:t>
      </w:r>
      <w:proofErr w:type="spellStart"/>
      <w:r>
        <w:t>王石臞先生遺文</w:t>
      </w:r>
      <w:proofErr w:type="spellEnd"/>
      <w:r>
        <w:rPr>
          <w:rFonts w:eastAsia="宋体" w:hint="eastAsia"/>
          <w:lang w:eastAsia="zh-CN"/>
        </w:rPr>
        <w:t>》</w:t>
      </w:r>
      <w:proofErr w:type="spellStart"/>
      <w:r>
        <w:t>卷四題作</w:t>
      </w:r>
      <w:proofErr w:type="spellEnd"/>
      <w:r>
        <w:rPr>
          <w:rFonts w:eastAsia="宋体" w:hint="eastAsia"/>
          <w:lang w:eastAsia="zh-CN"/>
        </w:rPr>
        <w:t>《</w:t>
      </w:r>
      <w:proofErr w:type="spellStart"/>
      <w:r>
        <w:t>護城橋祠田石梁墳田記</w:t>
      </w:r>
      <w:proofErr w:type="spellEnd"/>
      <w:r>
        <w:rPr>
          <w:rFonts w:eastAsia="宋体" w:hint="eastAsia"/>
          <w:lang w:eastAsia="zh-CN"/>
        </w:rPr>
        <w:t>》</w:t>
      </w:r>
    </w:p>
    <w:p w14:paraId="43B42120" w14:textId="77777777" w:rsidR="00CC015B" w:rsidRDefault="00000000">
      <w:pPr>
        <w:rPr>
          <w:lang w:eastAsia="zh-CN"/>
        </w:rPr>
      </w:pPr>
      <w:r>
        <w:rPr>
          <w:lang w:eastAsia="zh-CN"/>
        </w:rPr>
        <w:t>【第</w:t>
      </w:r>
      <w:r>
        <w:rPr>
          <w:lang w:eastAsia="zh-CN"/>
        </w:rPr>
        <w:t>413</w:t>
      </w:r>
      <w:r>
        <w:rPr>
          <w:lang w:eastAsia="zh-CN"/>
        </w:rPr>
        <w:t>页】</w:t>
      </w:r>
    </w:p>
    <w:p w14:paraId="7067AD1A" w14:textId="77777777" w:rsidR="00CC015B" w:rsidRDefault="00000000">
      <w:pPr>
        <w:rPr>
          <w:rFonts w:eastAsia="宋体"/>
          <w:lang w:eastAsia="zh-CN"/>
        </w:rPr>
      </w:pPr>
      <w:r>
        <w:rPr>
          <w:rFonts w:eastAsia="宋体" w:hint="eastAsia"/>
          <w:lang w:eastAsia="zh-CN"/>
        </w:rPr>
        <w:t>（</w:t>
      </w:r>
      <w:r>
        <w:rPr>
          <w:lang w:eastAsia="zh-CN"/>
        </w:rPr>
        <w:t>校注</w:t>
      </w:r>
      <w:r>
        <w:rPr>
          <w:rFonts w:eastAsia="宋体" w:hint="eastAsia"/>
          <w:lang w:eastAsia="zh-CN"/>
        </w:rPr>
        <w:t>）</w:t>
      </w:r>
    </w:p>
    <w:p w14:paraId="5468AE8A" w14:textId="77777777" w:rsidR="00CC015B" w:rsidRDefault="00000000">
      <w:pPr>
        <w:rPr>
          <w:rFonts w:eastAsia="宋体"/>
          <w:lang w:eastAsia="zh-CN"/>
        </w:rPr>
      </w:pPr>
      <w:proofErr w:type="gramStart"/>
      <w:r>
        <w:rPr>
          <w:rFonts w:eastAsia="宋体" w:hint="eastAsia"/>
          <w:lang w:eastAsia="zh-CN"/>
        </w:rPr>
        <w:t>【</w:t>
      </w:r>
      <w:proofErr w:type="gramEnd"/>
      <w:r>
        <w:rPr>
          <w:lang w:eastAsia="zh-CN"/>
        </w:rPr>
        <w:t>一</w:t>
      </w:r>
      <w:r>
        <w:rPr>
          <w:lang w:eastAsia="zh-CN"/>
        </w:rPr>
        <w:t>1</w:t>
      </w:r>
      <w:r>
        <w:rPr>
          <w:rFonts w:eastAsia="宋体" w:hint="eastAsia"/>
          <w:lang w:eastAsia="zh-CN"/>
        </w:rPr>
        <w:t>“</w:t>
      </w:r>
      <w:r>
        <w:rPr>
          <w:lang w:eastAsia="zh-CN"/>
        </w:rPr>
        <w:t>于</w:t>
      </w:r>
      <w:r>
        <w:rPr>
          <w:rFonts w:eastAsia="宋体" w:hint="eastAsia"/>
          <w:lang w:eastAsia="zh-CN"/>
        </w:rPr>
        <w:t>”《</w:t>
      </w:r>
      <w:r>
        <w:rPr>
          <w:lang w:eastAsia="zh-CN"/>
        </w:rPr>
        <w:t>王石臞先生遺文</w:t>
      </w:r>
      <w:r>
        <w:rPr>
          <w:rFonts w:eastAsia="宋体" w:hint="eastAsia"/>
          <w:lang w:eastAsia="zh-CN"/>
        </w:rPr>
        <w:t>》</w:t>
      </w:r>
      <w:r>
        <w:rPr>
          <w:lang w:eastAsia="zh-CN"/>
        </w:rPr>
        <w:t>卷四作</w:t>
      </w:r>
      <w:r>
        <w:rPr>
          <w:rFonts w:eastAsia="宋体" w:hint="eastAsia"/>
          <w:lang w:eastAsia="zh-CN"/>
        </w:rPr>
        <w:t>“</w:t>
      </w:r>
      <w:r>
        <w:rPr>
          <w:lang w:eastAsia="zh-CN"/>
        </w:rPr>
        <w:t>乎</w:t>
      </w:r>
      <w:r>
        <w:rPr>
          <w:rFonts w:eastAsia="宋体" w:hint="eastAsia"/>
          <w:lang w:eastAsia="zh-CN"/>
        </w:rPr>
        <w:t>”</w:t>
      </w:r>
    </w:p>
    <w:p w14:paraId="4EFCB3C8" w14:textId="77777777" w:rsidR="00CC015B" w:rsidRDefault="00000000">
      <w:proofErr w:type="gramStart"/>
      <w:r>
        <w:rPr>
          <w:rFonts w:eastAsia="宋体" w:hint="eastAsia"/>
          <w:lang w:eastAsia="zh-CN"/>
        </w:rPr>
        <w:lastRenderedPageBreak/>
        <w:t>【</w:t>
      </w:r>
      <w:proofErr w:type="spellStart"/>
      <w:proofErr w:type="gramEnd"/>
      <w:r>
        <w:t>二凵</w:t>
      </w:r>
      <w:proofErr w:type="spellEnd"/>
      <w:r>
        <w:rPr>
          <w:rFonts w:eastAsia="宋体" w:hint="eastAsia"/>
          <w:lang w:eastAsia="zh-CN"/>
        </w:rPr>
        <w:t>“</w:t>
      </w:r>
      <w:r>
        <w:t>子</w:t>
      </w:r>
      <w:r>
        <w:rPr>
          <w:rFonts w:eastAsia="宋体" w:hint="eastAsia"/>
          <w:lang w:eastAsia="zh-CN"/>
        </w:rPr>
        <w:t>”《</w:t>
      </w:r>
      <w:proofErr w:type="spellStart"/>
      <w:r>
        <w:t>王石臞先生遺文</w:t>
      </w:r>
      <w:proofErr w:type="spellEnd"/>
      <w:r>
        <w:rPr>
          <w:rFonts w:eastAsia="宋体" w:hint="eastAsia"/>
          <w:lang w:eastAsia="zh-CN"/>
        </w:rPr>
        <w:t>》</w:t>
      </w:r>
      <w:r>
        <w:t>作</w:t>
      </w:r>
      <w:r>
        <w:rPr>
          <w:rFonts w:eastAsia="宋体" w:hint="eastAsia"/>
          <w:lang w:eastAsia="zh-CN"/>
        </w:rPr>
        <w:t>“</w:t>
      </w:r>
      <w:proofErr w:type="spellStart"/>
      <w:r>
        <w:t>孫子</w:t>
      </w:r>
      <w:proofErr w:type="spellEnd"/>
      <w:r>
        <w:rPr>
          <w:rFonts w:eastAsia="宋体" w:hint="eastAsia"/>
          <w:lang w:eastAsia="zh-CN"/>
        </w:rPr>
        <w:t>”</w:t>
      </w:r>
      <w:proofErr w:type="spellStart"/>
      <w:r>
        <w:t>可從</w:t>
      </w:r>
      <w:proofErr w:type="spellEnd"/>
    </w:p>
    <w:p w14:paraId="4F89DCB7" w14:textId="77777777" w:rsidR="00CC015B" w:rsidRDefault="00000000">
      <w:proofErr w:type="spellStart"/>
      <w:r>
        <w:t>c</w:t>
      </w:r>
      <w:r>
        <w:t>三</w:t>
      </w:r>
      <w:proofErr w:type="spellEnd"/>
      <w:r>
        <w:rPr>
          <w:rFonts w:eastAsia="宋体" w:hint="eastAsia"/>
          <w:lang w:eastAsia="zh-CN"/>
        </w:rPr>
        <w:t>“</w:t>
      </w:r>
      <w:proofErr w:type="spellStart"/>
      <w:r>
        <w:t>以及</w:t>
      </w:r>
      <w:proofErr w:type="spellEnd"/>
      <w:r>
        <w:rPr>
          <w:rFonts w:eastAsia="宋体" w:hint="eastAsia"/>
          <w:lang w:eastAsia="zh-CN"/>
        </w:rPr>
        <w:t>”《</w:t>
      </w:r>
      <w:proofErr w:type="spellStart"/>
      <w:r>
        <w:t>王石臞先生遺文</w:t>
      </w:r>
      <w:proofErr w:type="spellEnd"/>
      <w:r>
        <w:rPr>
          <w:rFonts w:eastAsia="宋体" w:hint="eastAsia"/>
          <w:lang w:eastAsia="zh-CN"/>
        </w:rPr>
        <w:t>》</w:t>
      </w:r>
      <w:r>
        <w:t>無</w:t>
      </w:r>
      <w:r>
        <w:rPr>
          <w:rFonts w:eastAsia="宋体" w:hint="eastAsia"/>
          <w:lang w:eastAsia="zh-CN"/>
        </w:rPr>
        <w:t>“</w:t>
      </w:r>
      <w:r>
        <w:t>以</w:t>
      </w:r>
      <w:r>
        <w:rPr>
          <w:rFonts w:eastAsia="宋体" w:hint="eastAsia"/>
          <w:lang w:eastAsia="zh-CN"/>
        </w:rPr>
        <w:t>”</w:t>
      </w:r>
      <w:r>
        <w:t>字</w:t>
      </w:r>
    </w:p>
    <w:p w14:paraId="76E5493F" w14:textId="77777777" w:rsidR="00CC015B" w:rsidRDefault="00000000">
      <w:r>
        <w:rPr>
          <w:rFonts w:eastAsia="宋体" w:hint="eastAsia"/>
          <w:lang w:eastAsia="zh-CN"/>
        </w:rPr>
        <w:t>【</w:t>
      </w:r>
      <w:r>
        <w:t>四</w:t>
      </w:r>
      <w:r>
        <w:rPr>
          <w:rFonts w:eastAsia="宋体" w:hint="eastAsia"/>
          <w:lang w:eastAsia="zh-CN"/>
        </w:rPr>
        <w:t>】“</w:t>
      </w:r>
      <w:r>
        <w:t>供</w:t>
      </w:r>
      <w:r>
        <w:rPr>
          <w:rFonts w:eastAsia="宋体" w:hint="eastAsia"/>
          <w:lang w:eastAsia="zh-CN"/>
        </w:rPr>
        <w:t>”</w:t>
      </w:r>
      <w:r>
        <w:t>字</w:t>
      </w:r>
      <w:r>
        <w:rPr>
          <w:rFonts w:eastAsia="宋体" w:hint="eastAsia"/>
          <w:lang w:eastAsia="zh-CN"/>
        </w:rPr>
        <w:t>《</w:t>
      </w:r>
      <w:proofErr w:type="spellStart"/>
      <w:r>
        <w:t>王石臞先生遺文</w:t>
      </w:r>
      <w:proofErr w:type="spellEnd"/>
      <w:r>
        <w:rPr>
          <w:rFonts w:eastAsia="宋体" w:hint="eastAsia"/>
          <w:lang w:eastAsia="zh-CN"/>
        </w:rPr>
        <w:t>》</w:t>
      </w:r>
      <w:r>
        <w:t>在</w:t>
      </w:r>
      <w:r>
        <w:rPr>
          <w:rFonts w:eastAsia="宋体" w:hint="eastAsia"/>
          <w:lang w:eastAsia="zh-CN"/>
        </w:rPr>
        <w:t>“</w:t>
      </w:r>
      <w:r>
        <w:t>俱</w:t>
      </w:r>
      <w:r>
        <w:rPr>
          <w:rFonts w:eastAsia="宋体" w:hint="eastAsia"/>
          <w:lang w:eastAsia="zh-CN"/>
        </w:rPr>
        <w:t>”</w:t>
      </w:r>
      <w:r>
        <w:t>下</w:t>
      </w:r>
      <w:r>
        <w:rPr>
          <w:rFonts w:eastAsia="宋体" w:hint="eastAsia"/>
          <w:lang w:eastAsia="zh-CN"/>
        </w:rPr>
        <w:t>“</w:t>
      </w:r>
      <w:r>
        <w:t>各</w:t>
      </w:r>
      <w:r>
        <w:rPr>
          <w:rFonts w:eastAsia="宋体" w:hint="eastAsia"/>
          <w:lang w:eastAsia="zh-CN"/>
        </w:rPr>
        <w:t>”</w:t>
      </w:r>
      <w:r>
        <w:t>上</w:t>
      </w:r>
    </w:p>
    <w:p w14:paraId="5537DDE3" w14:textId="77777777" w:rsidR="00CC015B" w:rsidRDefault="00000000">
      <w:pPr>
        <w:rPr>
          <w:rFonts w:eastAsia="宋体"/>
          <w:lang w:eastAsia="zh-CN"/>
        </w:rPr>
      </w:pPr>
      <w:r>
        <w:rPr>
          <w:rFonts w:eastAsia="宋体" w:hint="eastAsia"/>
          <w:lang w:eastAsia="zh-CN"/>
        </w:rPr>
        <w:t>【</w:t>
      </w:r>
      <w:r>
        <w:t>五</w:t>
      </w:r>
      <w:r>
        <w:rPr>
          <w:rFonts w:eastAsia="宋体" w:hint="eastAsia"/>
          <w:lang w:eastAsia="zh-CN"/>
        </w:rPr>
        <w:t>】“</w:t>
      </w:r>
      <w:r>
        <w:t>敢</w:t>
      </w:r>
      <w:r>
        <w:rPr>
          <w:rFonts w:eastAsia="宋体" w:hint="eastAsia"/>
          <w:lang w:eastAsia="zh-CN"/>
        </w:rPr>
        <w:t>”</w:t>
      </w:r>
      <w:r>
        <w:t>，</w:t>
      </w:r>
      <w:r>
        <w:rPr>
          <w:rFonts w:eastAsia="宋体" w:hint="eastAsia"/>
          <w:lang w:eastAsia="zh-CN"/>
        </w:rPr>
        <w:t>《</w:t>
      </w:r>
      <w:proofErr w:type="spellStart"/>
      <w:r>
        <w:t>王石臞先生遺文</w:t>
      </w:r>
      <w:proofErr w:type="spellEnd"/>
      <w:r>
        <w:rPr>
          <w:rFonts w:eastAsia="宋体" w:hint="eastAsia"/>
          <w:lang w:eastAsia="zh-CN"/>
        </w:rPr>
        <w:t>》</w:t>
      </w:r>
      <w:r>
        <w:t>作</w:t>
      </w:r>
      <w:r>
        <w:rPr>
          <w:rFonts w:eastAsia="宋体" w:hint="eastAsia"/>
          <w:lang w:eastAsia="zh-CN"/>
        </w:rPr>
        <w:t>“</w:t>
      </w:r>
      <w:r>
        <w:t>或</w:t>
      </w:r>
      <w:r>
        <w:rPr>
          <w:rFonts w:eastAsia="宋体" w:hint="eastAsia"/>
          <w:lang w:eastAsia="zh-CN"/>
        </w:rPr>
        <w:t>”</w:t>
      </w:r>
    </w:p>
    <w:p w14:paraId="5B482BCC" w14:textId="77777777" w:rsidR="00CC015B" w:rsidRDefault="00000000">
      <w:proofErr w:type="spellStart"/>
      <w:r>
        <w:t>丁亥詩鈔</w:t>
      </w:r>
      <w:proofErr w:type="spellEnd"/>
    </w:p>
    <w:p w14:paraId="7AC5253F" w14:textId="77777777" w:rsidR="00CC015B" w:rsidRDefault="00000000">
      <w:proofErr w:type="spellStart"/>
      <w:r>
        <w:t>偕任一子田游蒜山</w:t>
      </w:r>
      <w:proofErr w:type="spellEnd"/>
    </w:p>
    <w:p w14:paraId="7832D08D" w14:textId="77777777" w:rsidR="00CC015B" w:rsidRDefault="00000000">
      <w:pPr>
        <w:rPr>
          <w:lang w:eastAsia="zh-CN"/>
        </w:rPr>
      </w:pPr>
      <w:r>
        <w:rPr>
          <w:lang w:eastAsia="zh-CN"/>
        </w:rPr>
        <w:t>杖</w:t>
      </w:r>
      <w:proofErr w:type="gramStart"/>
      <w:r>
        <w:rPr>
          <w:lang w:eastAsia="zh-CN"/>
        </w:rPr>
        <w:t>策期我侣</w:t>
      </w:r>
      <w:proofErr w:type="gramEnd"/>
      <w:r>
        <w:rPr>
          <w:lang w:eastAsia="zh-CN"/>
        </w:rPr>
        <w:t>，極目煙嵐飛。披</w:t>
      </w:r>
      <w:proofErr w:type="gramStart"/>
      <w:r>
        <w:rPr>
          <w:lang w:eastAsia="zh-CN"/>
        </w:rPr>
        <w:t>徑</w:t>
      </w:r>
      <w:proofErr w:type="gramEnd"/>
      <w:r>
        <w:rPr>
          <w:lang w:eastAsia="zh-CN"/>
        </w:rPr>
        <w:t>躡曾岡，緣</w:t>
      </w:r>
      <w:proofErr w:type="gramStart"/>
      <w:r>
        <w:rPr>
          <w:lang w:eastAsia="zh-CN"/>
        </w:rPr>
        <w:t>源面修</w:t>
      </w:r>
      <w:proofErr w:type="gramEnd"/>
      <w:r>
        <w:rPr>
          <w:lang w:eastAsia="zh-CN"/>
        </w:rPr>
        <w:t>碕。</w:t>
      </w:r>
      <w:proofErr w:type="gramStart"/>
      <w:r>
        <w:rPr>
          <w:lang w:eastAsia="zh-CN"/>
        </w:rPr>
        <w:t>空水寒</w:t>
      </w:r>
      <w:proofErr w:type="gramEnd"/>
      <w:r>
        <w:rPr>
          <w:lang w:eastAsia="zh-CN"/>
        </w:rPr>
        <w:t>無姿，澹緑生已微。</w:t>
      </w:r>
      <w:proofErr w:type="gramStart"/>
      <w:r>
        <w:rPr>
          <w:lang w:eastAsia="zh-CN"/>
        </w:rPr>
        <w:t>蹉</w:t>
      </w:r>
      <w:proofErr w:type="gramEnd"/>
    </w:p>
    <w:p w14:paraId="5077BC5D" w14:textId="77777777" w:rsidR="00CC015B" w:rsidRDefault="00000000">
      <w:pPr>
        <w:rPr>
          <w:lang w:eastAsia="zh-CN"/>
        </w:rPr>
      </w:pPr>
      <w:proofErr w:type="gramStart"/>
      <w:r>
        <w:rPr>
          <w:lang w:eastAsia="zh-CN"/>
        </w:rPr>
        <w:t>跎一</w:t>
      </w:r>
      <w:proofErr w:type="gramEnd"/>
      <w:r>
        <w:rPr>
          <w:lang w:eastAsia="zh-CN"/>
        </w:rPr>
        <w:t>老僧，隔</w:t>
      </w:r>
      <w:proofErr w:type="gramStart"/>
      <w:r>
        <w:rPr>
          <w:lang w:eastAsia="zh-CN"/>
        </w:rPr>
        <w:t>澗</w:t>
      </w:r>
      <w:proofErr w:type="gramEnd"/>
      <w:r>
        <w:rPr>
          <w:lang w:eastAsia="zh-CN"/>
        </w:rPr>
        <w:t>開山</w:t>
      </w:r>
      <w:proofErr w:type="gramStart"/>
      <w:r>
        <w:rPr>
          <w:lang w:eastAsia="zh-CN"/>
        </w:rPr>
        <w:t>扉</w:t>
      </w:r>
      <w:proofErr w:type="gramEnd"/>
      <w:r>
        <w:rPr>
          <w:lang w:eastAsia="zh-CN"/>
        </w:rPr>
        <w:t>。延</w:t>
      </w:r>
      <w:proofErr w:type="gramStart"/>
      <w:r>
        <w:rPr>
          <w:lang w:eastAsia="zh-CN"/>
        </w:rPr>
        <w:t>客坐</w:t>
      </w:r>
      <w:proofErr w:type="gramEnd"/>
      <w:r>
        <w:rPr>
          <w:lang w:eastAsia="zh-CN"/>
        </w:rPr>
        <w:t>松寮，梵響生清機。谷幽光易迷，江遠聲逾稀。衆籟窅然</w:t>
      </w:r>
    </w:p>
    <w:p w14:paraId="1C822177" w14:textId="77777777" w:rsidR="00CC015B" w:rsidRDefault="00000000">
      <w:pPr>
        <w:rPr>
          <w:lang w:eastAsia="zh-CN"/>
        </w:rPr>
      </w:pPr>
      <w:r>
        <w:rPr>
          <w:lang w:eastAsia="zh-CN"/>
        </w:rPr>
        <w:t>合心清無是非。</w:t>
      </w:r>
      <w:proofErr w:type="gramStart"/>
      <w:r>
        <w:rPr>
          <w:lang w:eastAsia="zh-CN"/>
        </w:rPr>
        <w:t>憩</w:t>
      </w:r>
      <w:proofErr w:type="gramEnd"/>
      <w:r>
        <w:rPr>
          <w:lang w:eastAsia="zh-CN"/>
        </w:rPr>
        <w:t>久神彌愜徙倚憺忘歸。謝手向前嶺逶迤窮林霏</w:t>
      </w:r>
    </w:p>
    <w:p w14:paraId="474A985D" w14:textId="77777777" w:rsidR="00CC015B" w:rsidRDefault="00000000">
      <w:pPr>
        <w:rPr>
          <w:lang w:eastAsia="zh-CN"/>
        </w:rPr>
      </w:pPr>
      <w:proofErr w:type="gramStart"/>
      <w:r>
        <w:rPr>
          <w:lang w:eastAsia="zh-CN"/>
        </w:rPr>
        <w:t>山光引游子</w:t>
      </w:r>
      <w:proofErr w:type="gramEnd"/>
      <w:r>
        <w:rPr>
          <w:lang w:eastAsia="zh-CN"/>
        </w:rPr>
        <w:t>窈窕乘險絶。路歧情</w:t>
      </w:r>
      <w:proofErr w:type="gramStart"/>
      <w:r>
        <w:rPr>
          <w:lang w:eastAsia="zh-CN"/>
        </w:rPr>
        <w:t>屢</w:t>
      </w:r>
      <w:proofErr w:type="gramEnd"/>
      <w:r>
        <w:rPr>
          <w:lang w:eastAsia="zh-CN"/>
        </w:rPr>
        <w:t>眩徑錯興逾發。脩竹</w:t>
      </w:r>
      <w:proofErr w:type="gramStart"/>
      <w:r>
        <w:rPr>
          <w:lang w:eastAsia="zh-CN"/>
        </w:rPr>
        <w:t>翳</w:t>
      </w:r>
      <w:proofErr w:type="gramEnd"/>
      <w:r>
        <w:rPr>
          <w:lang w:eastAsia="zh-CN"/>
        </w:rPr>
        <w:t>曾陰危松綴殘雪。人</w:t>
      </w:r>
    </w:p>
    <w:p w14:paraId="13C4023A" w14:textId="77777777" w:rsidR="00CC015B" w:rsidRDefault="00000000">
      <w:pPr>
        <w:rPr>
          <w:lang w:eastAsia="zh-CN"/>
        </w:rPr>
      </w:pPr>
      <w:r>
        <w:rPr>
          <w:lang w:eastAsia="zh-CN"/>
        </w:rPr>
        <w:t>鳥盡無聲，蕭</w:t>
      </w:r>
      <w:proofErr w:type="gramStart"/>
      <w:r>
        <w:rPr>
          <w:lang w:eastAsia="zh-CN"/>
        </w:rPr>
        <w:t>蕭</w:t>
      </w:r>
      <w:proofErr w:type="gramEnd"/>
      <w:r>
        <w:rPr>
          <w:lang w:eastAsia="zh-CN"/>
        </w:rPr>
        <w:t>林響</w:t>
      </w:r>
      <w:proofErr w:type="gramStart"/>
      <w:r>
        <w:rPr>
          <w:lang w:eastAsia="zh-CN"/>
        </w:rPr>
        <w:t>徹</w:t>
      </w:r>
      <w:proofErr w:type="gramEnd"/>
      <w:r>
        <w:rPr>
          <w:lang w:eastAsia="zh-CN"/>
        </w:rPr>
        <w:t>。岸轉失</w:t>
      </w:r>
      <w:proofErr w:type="gramStart"/>
      <w:r>
        <w:rPr>
          <w:lang w:eastAsia="zh-CN"/>
        </w:rPr>
        <w:t>來</w:t>
      </w:r>
      <w:proofErr w:type="gramEnd"/>
      <w:r>
        <w:rPr>
          <w:lang w:eastAsia="zh-CN"/>
        </w:rPr>
        <w:t>蹤，谿明得前白。白日下江</w:t>
      </w:r>
      <w:proofErr w:type="gramStart"/>
      <w:r>
        <w:rPr>
          <w:lang w:eastAsia="zh-CN"/>
        </w:rPr>
        <w:t>皋</w:t>
      </w:r>
      <w:proofErr w:type="gramEnd"/>
      <w:r>
        <w:rPr>
          <w:lang w:eastAsia="zh-CN"/>
        </w:rPr>
        <w:t>，餘暉蕩晴碧。夕</w:t>
      </w:r>
      <w:proofErr w:type="gramStart"/>
      <w:r>
        <w:rPr>
          <w:lang w:eastAsia="zh-CN"/>
        </w:rPr>
        <w:t>嵐</w:t>
      </w:r>
      <w:proofErr w:type="gramEnd"/>
      <w:r>
        <w:rPr>
          <w:lang w:eastAsia="zh-CN"/>
        </w:rPr>
        <w:t>落千</w:t>
      </w:r>
    </w:p>
    <w:p w14:paraId="619627C3" w14:textId="77777777" w:rsidR="00CC015B" w:rsidRDefault="00000000">
      <w:pPr>
        <w:rPr>
          <w:lang w:eastAsia="zh-CN"/>
        </w:rPr>
      </w:pPr>
      <w:proofErr w:type="gramStart"/>
      <w:r>
        <w:rPr>
          <w:lang w:eastAsia="zh-CN"/>
        </w:rPr>
        <w:t>尋</w:t>
      </w:r>
      <w:proofErr w:type="gramEnd"/>
      <w:r>
        <w:rPr>
          <w:lang w:eastAsia="zh-CN"/>
        </w:rPr>
        <w:t>，空色遞相激。握手</w:t>
      </w:r>
      <w:proofErr w:type="gramStart"/>
      <w:r>
        <w:rPr>
          <w:lang w:eastAsia="zh-CN"/>
        </w:rPr>
        <w:t>尋</w:t>
      </w:r>
      <w:proofErr w:type="gramEnd"/>
      <w:r>
        <w:rPr>
          <w:lang w:eastAsia="zh-CN"/>
        </w:rPr>
        <w:t>舊谿，一一想所歷。忽看江上月，先已</w:t>
      </w:r>
      <w:proofErr w:type="gramStart"/>
      <w:r>
        <w:rPr>
          <w:lang w:eastAsia="zh-CN"/>
        </w:rPr>
        <w:t>掛</w:t>
      </w:r>
      <w:proofErr w:type="gramEnd"/>
      <w:r>
        <w:rPr>
          <w:lang w:eastAsia="zh-CN"/>
        </w:rPr>
        <w:t>蘿壁</w:t>
      </w:r>
    </w:p>
    <w:p w14:paraId="5880429F" w14:textId="77777777" w:rsidR="00CC015B" w:rsidRDefault="00000000">
      <w:pPr>
        <w:rPr>
          <w:lang w:eastAsia="zh-CN"/>
        </w:rPr>
      </w:pPr>
      <w:r>
        <w:rPr>
          <w:lang w:eastAsia="zh-CN"/>
        </w:rPr>
        <w:t>【第</w:t>
      </w:r>
      <w:r>
        <w:rPr>
          <w:lang w:eastAsia="zh-CN"/>
        </w:rPr>
        <w:t>414</w:t>
      </w:r>
      <w:r>
        <w:rPr>
          <w:lang w:eastAsia="zh-CN"/>
        </w:rPr>
        <w:t>页】</w:t>
      </w:r>
    </w:p>
    <w:p w14:paraId="4B88C559" w14:textId="77777777" w:rsidR="00CC015B" w:rsidRDefault="00000000">
      <w:pPr>
        <w:rPr>
          <w:lang w:eastAsia="zh-CN"/>
        </w:rPr>
      </w:pPr>
      <w:r>
        <w:rPr>
          <w:lang w:eastAsia="zh-CN"/>
        </w:rPr>
        <w:t>泛舟至</w:t>
      </w:r>
      <w:proofErr w:type="gramStart"/>
      <w:r>
        <w:rPr>
          <w:lang w:eastAsia="zh-CN"/>
        </w:rPr>
        <w:t>芙蕖</w:t>
      </w:r>
      <w:proofErr w:type="gramEnd"/>
      <w:r>
        <w:rPr>
          <w:lang w:eastAsia="zh-CN"/>
        </w:rPr>
        <w:t>館</w:t>
      </w:r>
    </w:p>
    <w:p w14:paraId="5907BD46" w14:textId="77777777" w:rsidR="00CC015B" w:rsidRDefault="00000000">
      <w:pPr>
        <w:rPr>
          <w:lang w:eastAsia="zh-CN"/>
        </w:rPr>
      </w:pPr>
      <w:r>
        <w:rPr>
          <w:lang w:eastAsia="zh-CN"/>
        </w:rPr>
        <w:t>宗子相讀</w:t>
      </w:r>
      <w:proofErr w:type="gramStart"/>
      <w:r>
        <w:rPr>
          <w:lang w:eastAsia="zh-CN"/>
        </w:rPr>
        <w:t>書</w:t>
      </w:r>
      <w:proofErr w:type="gramEnd"/>
      <w:r>
        <w:rPr>
          <w:lang w:eastAsia="zh-CN"/>
        </w:rPr>
        <w:t>處</w:t>
      </w:r>
    </w:p>
    <w:p w14:paraId="18F50D62" w14:textId="77777777" w:rsidR="00CC015B" w:rsidRDefault="00000000">
      <w:pPr>
        <w:rPr>
          <w:lang w:eastAsia="zh-CN"/>
        </w:rPr>
      </w:pPr>
      <w:r>
        <w:rPr>
          <w:lang w:eastAsia="zh-CN"/>
        </w:rPr>
        <w:t>出</w:t>
      </w:r>
      <w:proofErr w:type="gramStart"/>
      <w:r>
        <w:rPr>
          <w:lang w:eastAsia="zh-CN"/>
        </w:rPr>
        <w:t>郭眄</w:t>
      </w:r>
      <w:proofErr w:type="gramEnd"/>
      <w:r>
        <w:rPr>
          <w:lang w:eastAsia="zh-CN"/>
        </w:rPr>
        <w:t>平</w:t>
      </w:r>
      <w:proofErr w:type="gramStart"/>
      <w:r>
        <w:rPr>
          <w:lang w:eastAsia="zh-CN"/>
        </w:rPr>
        <w:t>阡</w:t>
      </w:r>
      <w:proofErr w:type="gramEnd"/>
      <w:r>
        <w:rPr>
          <w:lang w:eastAsia="zh-CN"/>
        </w:rPr>
        <w:t>，臨</w:t>
      </w:r>
      <w:proofErr w:type="gramStart"/>
      <w:r>
        <w:rPr>
          <w:lang w:eastAsia="zh-CN"/>
        </w:rPr>
        <w:t>流泛虚艇</w:t>
      </w:r>
      <w:proofErr w:type="gramEnd"/>
      <w:r>
        <w:rPr>
          <w:lang w:eastAsia="zh-CN"/>
        </w:rPr>
        <w:t>。空天如鏡浮，倒影</w:t>
      </w:r>
      <w:proofErr w:type="gramStart"/>
      <w:r>
        <w:rPr>
          <w:lang w:eastAsia="zh-CN"/>
        </w:rPr>
        <w:t>牽</w:t>
      </w:r>
      <w:proofErr w:type="gramEnd"/>
      <w:r>
        <w:rPr>
          <w:lang w:eastAsia="zh-CN"/>
        </w:rPr>
        <w:t>游荇。孤館面迴</w:t>
      </w:r>
      <w:proofErr w:type="gramStart"/>
      <w:r>
        <w:rPr>
          <w:lang w:eastAsia="zh-CN"/>
        </w:rPr>
        <w:t>汀</w:t>
      </w:r>
      <w:proofErr w:type="gramEnd"/>
      <w:r>
        <w:rPr>
          <w:lang w:eastAsia="zh-CN"/>
        </w:rPr>
        <w:t>，地僻風日冷。一</w:t>
      </w:r>
    </w:p>
    <w:p w14:paraId="0C0F321C" w14:textId="77777777" w:rsidR="00CC015B" w:rsidRDefault="00000000">
      <w:pPr>
        <w:rPr>
          <w:lang w:eastAsia="zh-CN"/>
        </w:rPr>
      </w:pPr>
      <w:r>
        <w:rPr>
          <w:lang w:eastAsia="zh-CN"/>
        </w:rPr>
        <w:t>水共蒼茫，蒲</w:t>
      </w:r>
      <w:proofErr w:type="gramStart"/>
      <w:r>
        <w:rPr>
          <w:lang w:eastAsia="zh-CN"/>
        </w:rPr>
        <w:t>稗</w:t>
      </w:r>
      <w:proofErr w:type="gramEnd"/>
      <w:r>
        <w:rPr>
          <w:lang w:eastAsia="zh-CN"/>
        </w:rPr>
        <w:t>相與永。菡萏花猶敷，伊人</w:t>
      </w:r>
      <w:proofErr w:type="gramStart"/>
      <w:r>
        <w:rPr>
          <w:lang w:eastAsia="zh-CN"/>
        </w:rPr>
        <w:t>躅</w:t>
      </w:r>
      <w:proofErr w:type="gramEnd"/>
      <w:r>
        <w:rPr>
          <w:lang w:eastAsia="zh-CN"/>
        </w:rPr>
        <w:t>何迥。鴻寶今琳琅，</w:t>
      </w:r>
      <w:proofErr w:type="gramStart"/>
      <w:r>
        <w:rPr>
          <w:lang w:eastAsia="zh-CN"/>
        </w:rPr>
        <w:t>仲蔚昔幽屏</w:t>
      </w:r>
      <w:proofErr w:type="gramEnd"/>
      <w:r>
        <w:rPr>
          <w:lang w:eastAsia="zh-CN"/>
        </w:rPr>
        <w:t>。</w:t>
      </w:r>
      <w:proofErr w:type="gramStart"/>
      <w:r>
        <w:rPr>
          <w:lang w:eastAsia="zh-CN"/>
        </w:rPr>
        <w:t>佇</w:t>
      </w:r>
      <w:proofErr w:type="gramEnd"/>
      <w:r>
        <w:rPr>
          <w:lang w:eastAsia="zh-CN"/>
        </w:rPr>
        <w:t>立無一</w:t>
      </w:r>
    </w:p>
    <w:p w14:paraId="3E0216EB" w14:textId="77777777" w:rsidR="00CC015B" w:rsidRDefault="00000000">
      <w:pPr>
        <w:rPr>
          <w:lang w:eastAsia="zh-CN"/>
        </w:rPr>
      </w:pPr>
      <w:r>
        <w:rPr>
          <w:lang w:eastAsia="zh-CN"/>
        </w:rPr>
        <w:t>言，斜陽</w:t>
      </w:r>
      <w:proofErr w:type="gramStart"/>
      <w:r>
        <w:rPr>
          <w:lang w:eastAsia="zh-CN"/>
        </w:rPr>
        <w:t>對</w:t>
      </w:r>
      <w:proofErr w:type="gramEnd"/>
      <w:r>
        <w:rPr>
          <w:lang w:eastAsia="zh-CN"/>
        </w:rPr>
        <w:t>孤景。</w:t>
      </w:r>
    </w:p>
    <w:p w14:paraId="7135F86E" w14:textId="77777777" w:rsidR="00CC015B" w:rsidRDefault="00000000">
      <w:proofErr w:type="spellStart"/>
      <w:r>
        <w:t>同任子田夕步南郭</w:t>
      </w:r>
      <w:proofErr w:type="spellEnd"/>
    </w:p>
    <w:p w14:paraId="3E88839B" w14:textId="77777777" w:rsidR="00CC015B" w:rsidRDefault="00000000">
      <w:proofErr w:type="spellStart"/>
      <w:r>
        <w:t>青天澄暮煇片月出林莽。言期素心友攬衣同一往。憩足面迴渚衆色寒蒼蒼</w:t>
      </w:r>
      <w:proofErr w:type="spellEnd"/>
      <w:r>
        <w:t>。</w:t>
      </w:r>
    </w:p>
    <w:p w14:paraId="162D9DAA" w14:textId="77777777" w:rsidR="00CC015B" w:rsidRDefault="00000000">
      <w:proofErr w:type="spellStart"/>
      <w:r>
        <w:t>水寂無聲，菰蒲自生響。隔浦聞櫂歌，清思落雙槳。夜深羣象闃，空林散餘爽</w:t>
      </w:r>
      <w:proofErr w:type="spellEnd"/>
    </w:p>
    <w:p w14:paraId="6F0639C1" w14:textId="77777777" w:rsidR="00CC015B" w:rsidRDefault="00000000">
      <w:proofErr w:type="spellStart"/>
      <w:r>
        <w:t>空翠亭</w:t>
      </w:r>
      <w:proofErr w:type="spellEnd"/>
    </w:p>
    <w:p w14:paraId="5CE28764" w14:textId="77777777" w:rsidR="00CC015B" w:rsidRDefault="00000000">
      <w:proofErr w:type="spellStart"/>
      <w:r>
        <w:t>我游空翠亭，遂躡空翠窟。仄處迷向背，晝光寒不入。高壁散長風，到面作飛雪。積</w:t>
      </w:r>
      <w:proofErr w:type="spellEnd"/>
    </w:p>
    <w:p w14:paraId="7970DEEB" w14:textId="77777777" w:rsidR="00CC015B" w:rsidRDefault="00000000">
      <w:pPr>
        <w:rPr>
          <w:lang w:eastAsia="zh-CN"/>
        </w:rPr>
      </w:pPr>
      <w:proofErr w:type="spellStart"/>
      <w:r>
        <w:t>陰帶江聲，冷中石骨裂</w:t>
      </w:r>
      <w:proofErr w:type="spellEnd"/>
      <w:r>
        <w:t>。</w:t>
      </w:r>
      <w:r>
        <w:rPr>
          <w:lang w:eastAsia="zh-CN"/>
        </w:rPr>
        <w:t>鉤絡枯藤幽，剥喙古扉缺。虚寺鐘一聲，客魂墮㵳泬。塵氛此俱</w:t>
      </w:r>
    </w:p>
    <w:p w14:paraId="7A24C42B" w14:textId="77777777" w:rsidR="00CC015B" w:rsidRDefault="00000000">
      <w:pPr>
        <w:rPr>
          <w:lang w:eastAsia="zh-CN"/>
        </w:rPr>
      </w:pPr>
      <w:r>
        <w:rPr>
          <w:lang w:eastAsia="zh-CN"/>
        </w:rPr>
        <w:lastRenderedPageBreak/>
        <w:t>隔，唯有仙</w:t>
      </w:r>
      <w:proofErr w:type="gramStart"/>
      <w:r>
        <w:rPr>
          <w:lang w:eastAsia="zh-CN"/>
        </w:rPr>
        <w:t>氣</w:t>
      </w:r>
      <w:proofErr w:type="gramEnd"/>
      <w:r>
        <w:rPr>
          <w:lang w:eastAsia="zh-CN"/>
        </w:rPr>
        <w:t>結。願得託</w:t>
      </w:r>
      <w:proofErr w:type="gramStart"/>
      <w:r>
        <w:rPr>
          <w:lang w:eastAsia="zh-CN"/>
        </w:rPr>
        <w:t>茅茨</w:t>
      </w:r>
      <w:proofErr w:type="gramEnd"/>
      <w:r>
        <w:rPr>
          <w:lang w:eastAsia="zh-CN"/>
        </w:rPr>
        <w:t>，終焉養疏</w:t>
      </w:r>
      <w:proofErr w:type="gramStart"/>
      <w:r>
        <w:rPr>
          <w:lang w:eastAsia="zh-CN"/>
        </w:rPr>
        <w:t>拙</w:t>
      </w:r>
      <w:proofErr w:type="gramEnd"/>
    </w:p>
    <w:p w14:paraId="6F86ADEA" w14:textId="77777777" w:rsidR="00CC015B" w:rsidRDefault="00000000">
      <w:pPr>
        <w:rPr>
          <w:lang w:eastAsia="zh-CN"/>
        </w:rPr>
      </w:pPr>
      <w:r>
        <w:rPr>
          <w:lang w:eastAsia="zh-CN"/>
        </w:rPr>
        <w:t>【第</w:t>
      </w:r>
      <w:r>
        <w:rPr>
          <w:lang w:eastAsia="zh-CN"/>
        </w:rPr>
        <w:t>415</w:t>
      </w:r>
      <w:r>
        <w:rPr>
          <w:lang w:eastAsia="zh-CN"/>
        </w:rPr>
        <w:t>页】</w:t>
      </w:r>
    </w:p>
    <w:p w14:paraId="1CCAD36F" w14:textId="77777777" w:rsidR="00CC015B" w:rsidRDefault="00000000">
      <w:pPr>
        <w:rPr>
          <w:lang w:eastAsia="zh-CN"/>
        </w:rPr>
      </w:pPr>
      <w:r>
        <w:rPr>
          <w:lang w:eastAsia="zh-CN"/>
        </w:rPr>
        <w:t>裴公洞</w:t>
      </w:r>
    </w:p>
    <w:p w14:paraId="2C1E12AE" w14:textId="77777777" w:rsidR="00CC015B" w:rsidRDefault="00000000">
      <w:pPr>
        <w:rPr>
          <w:lang w:eastAsia="zh-CN"/>
        </w:rPr>
      </w:pPr>
      <w:proofErr w:type="gramStart"/>
      <w:r>
        <w:rPr>
          <w:rFonts w:eastAsia="宋体" w:hint="eastAsia"/>
          <w:lang w:eastAsia="zh-CN"/>
        </w:rPr>
        <w:t>【</w:t>
      </w:r>
      <w:proofErr w:type="gramEnd"/>
      <w:r>
        <w:rPr>
          <w:lang w:eastAsia="zh-CN"/>
        </w:rPr>
        <w:t>m</w:t>
      </w:r>
    </w:p>
    <w:p w14:paraId="18BF7062" w14:textId="77777777" w:rsidR="00CC015B" w:rsidRDefault="00000000">
      <w:pPr>
        <w:rPr>
          <w:lang w:eastAsia="zh-CN"/>
        </w:rPr>
      </w:pPr>
      <w:r>
        <w:rPr>
          <w:lang w:eastAsia="zh-CN"/>
        </w:rPr>
        <w:t>兹洞結窈窕，嵌空有神力。入穴窅如迷，石</w:t>
      </w:r>
      <w:proofErr w:type="gramStart"/>
      <w:r>
        <w:rPr>
          <w:lang w:eastAsia="zh-CN"/>
        </w:rPr>
        <w:t>氣</w:t>
      </w:r>
      <w:proofErr w:type="gramEnd"/>
      <w:r>
        <w:rPr>
          <w:lang w:eastAsia="zh-CN"/>
        </w:rPr>
        <w:t>錮深黑。但聞人語聲，渾忘身所歷。</w:t>
      </w:r>
      <w:proofErr w:type="gramStart"/>
      <w:r>
        <w:rPr>
          <w:lang w:eastAsia="zh-CN"/>
        </w:rPr>
        <w:t>隙</w:t>
      </w:r>
      <w:proofErr w:type="gramEnd"/>
    </w:p>
    <w:p w14:paraId="03472AE9" w14:textId="77777777" w:rsidR="00CC015B" w:rsidRDefault="00000000">
      <w:pPr>
        <w:rPr>
          <w:lang w:eastAsia="zh-CN"/>
        </w:rPr>
      </w:pPr>
      <w:r>
        <w:rPr>
          <w:lang w:eastAsia="zh-CN"/>
        </w:rPr>
        <w:t>處景忽開，</w:t>
      </w:r>
      <w:proofErr w:type="gramStart"/>
      <w:r>
        <w:rPr>
          <w:lang w:eastAsia="zh-CN"/>
        </w:rPr>
        <w:t>一</w:t>
      </w:r>
      <w:proofErr w:type="gramEnd"/>
      <w:r>
        <w:rPr>
          <w:lang w:eastAsia="zh-CN"/>
        </w:rPr>
        <w:t>髮生虚白。山鬼穴其陰，不辨朝與夕。一一苔蘚痕，老此萬古碧。令公謝華</w:t>
      </w:r>
    </w:p>
    <w:p w14:paraId="5C45CECF" w14:textId="77777777" w:rsidR="00CC015B" w:rsidRDefault="00000000">
      <w:pPr>
        <w:rPr>
          <w:lang w:eastAsia="zh-CN"/>
        </w:rPr>
      </w:pPr>
      <w:r>
        <w:rPr>
          <w:lang w:eastAsia="zh-CN"/>
        </w:rPr>
        <w:t>簪，枯禪</w:t>
      </w:r>
      <w:proofErr w:type="gramStart"/>
      <w:r>
        <w:rPr>
          <w:lang w:eastAsia="zh-CN"/>
        </w:rPr>
        <w:t>契</w:t>
      </w:r>
      <w:proofErr w:type="gramEnd"/>
      <w:r>
        <w:rPr>
          <w:lang w:eastAsia="zh-CN"/>
        </w:rPr>
        <w:t>元寂。四顧無一言，空</w:t>
      </w:r>
      <w:proofErr w:type="gramStart"/>
      <w:r>
        <w:rPr>
          <w:lang w:eastAsia="zh-CN"/>
        </w:rPr>
        <w:t>翠滴巾服</w:t>
      </w:r>
      <w:proofErr w:type="gramEnd"/>
    </w:p>
    <w:p w14:paraId="7D1BD4CF" w14:textId="77777777" w:rsidR="00CC015B" w:rsidRDefault="00000000">
      <w:proofErr w:type="spellStart"/>
      <w:r>
        <w:t>同任三石農登文峯塔</w:t>
      </w:r>
      <w:proofErr w:type="spellEnd"/>
    </w:p>
    <w:p w14:paraId="2FBFF27A" w14:textId="77777777" w:rsidR="00CC015B" w:rsidRDefault="00000000">
      <w:proofErr w:type="spellStart"/>
      <w:r>
        <w:t>拾級縱高步，攜手陟曾顛。盼睞出世界，磴道盤幽玄。二曜森在列，北斗峭可攀。神</w:t>
      </w:r>
      <w:proofErr w:type="spellEnd"/>
    </w:p>
    <w:p w14:paraId="71C5EDBC" w14:textId="77777777" w:rsidR="00CC015B" w:rsidRDefault="00000000">
      <w:proofErr w:type="spellStart"/>
      <w:r>
        <w:t>鬼結杳冥，蛟虯蟠蜿蜒。寒飇吹孤光，近落鬚眉閒。衣上生浮雲，履下絶飛鳶。俯首見城</w:t>
      </w:r>
      <w:proofErr w:type="spellEnd"/>
    </w:p>
    <w:p w14:paraId="513E4712" w14:textId="77777777" w:rsidR="00CC015B" w:rsidRDefault="00000000">
      <w:proofErr w:type="spellStart"/>
      <w:r>
        <w:t>闕，漠漠空寒煙。蒹葭渺無際，一髮延江天。連山望不極，蜃氣相摩吞。久立豁胸肊，塵</w:t>
      </w:r>
      <w:proofErr w:type="spellEnd"/>
    </w:p>
    <w:p w14:paraId="5D396E74" w14:textId="77777777" w:rsidR="00CC015B" w:rsidRDefault="00000000">
      <w:proofErr w:type="spellStart"/>
      <w:r>
        <w:t>嗑無由緣。奚事徇喧卑，蒿下空自憐</w:t>
      </w:r>
      <w:proofErr w:type="spellEnd"/>
    </w:p>
    <w:p w14:paraId="7F4F4E13" w14:textId="77777777" w:rsidR="00CC015B" w:rsidRDefault="00000000">
      <w:proofErr w:type="spellStart"/>
      <w:r>
        <w:t>河閒道中遇雷雨作</w:t>
      </w:r>
      <w:proofErr w:type="spellEnd"/>
    </w:p>
    <w:p w14:paraId="20732B5C" w14:textId="77777777" w:rsidR="00CC015B" w:rsidRDefault="00000000">
      <w:proofErr w:type="gramStart"/>
      <w:r>
        <w:rPr>
          <w:rFonts w:eastAsia="宋体" w:hint="eastAsia"/>
          <w:lang w:eastAsia="zh-CN"/>
        </w:rPr>
        <w:t>【</w:t>
      </w:r>
      <w:proofErr w:type="gramEnd"/>
      <w:r>
        <w:t>吾</w:t>
      </w:r>
    </w:p>
    <w:p w14:paraId="7D533705" w14:textId="77777777" w:rsidR="00CC015B" w:rsidRDefault="00000000">
      <w:proofErr w:type="spellStart"/>
      <w:r>
        <w:t>連山走雲氣，掣電相追飛</w:t>
      </w:r>
      <w:proofErr w:type="spellEnd"/>
      <w:r>
        <w:t>。</w:t>
      </w:r>
      <w:r>
        <w:rPr>
          <w:lang w:eastAsia="zh-CN"/>
        </w:rPr>
        <w:t>風吹白艸短，雨捲黄埃來。霹靂迸我前，嵯峨爲之隳。</w:t>
      </w:r>
      <w:r>
        <w:t>驅</w:t>
      </w:r>
    </w:p>
    <w:p w14:paraId="7C72A968" w14:textId="77777777" w:rsidR="00CC015B" w:rsidRDefault="00000000">
      <w:pPr>
        <w:rPr>
          <w:lang w:eastAsia="zh-CN"/>
        </w:rPr>
      </w:pPr>
      <w:proofErr w:type="spellStart"/>
      <w:r>
        <w:t>車石梁下，惝怳精魄迷</w:t>
      </w:r>
      <w:proofErr w:type="spellEnd"/>
      <w:r>
        <w:t>。</w:t>
      </w:r>
      <w:r>
        <w:rPr>
          <w:lang w:eastAsia="zh-CN"/>
        </w:rPr>
        <w:t>漠漠鬥神鬼，慘慘横蛟螭。騰翻曜躔坼，陟落銀潢低。蒼昊不可</w:t>
      </w:r>
    </w:p>
    <w:p w14:paraId="55D9FEE1" w14:textId="77777777" w:rsidR="00CC015B" w:rsidRDefault="00000000">
      <w:pPr>
        <w:rPr>
          <w:lang w:eastAsia="zh-CN"/>
        </w:rPr>
      </w:pPr>
      <w:r>
        <w:rPr>
          <w:lang w:eastAsia="zh-CN"/>
        </w:rPr>
        <w:t>仰，</w:t>
      </w:r>
      <w:proofErr w:type="gramStart"/>
      <w:r>
        <w:rPr>
          <w:lang w:eastAsia="zh-CN"/>
        </w:rPr>
        <w:t>孤光</w:t>
      </w:r>
      <w:proofErr w:type="gramEnd"/>
      <w:r>
        <w:rPr>
          <w:lang w:eastAsia="zh-CN"/>
        </w:rPr>
        <w:t>激輪蹏。</w:t>
      </w:r>
      <w:proofErr w:type="gramStart"/>
      <w:r>
        <w:rPr>
          <w:lang w:eastAsia="zh-CN"/>
        </w:rPr>
        <w:t>百谷同一</w:t>
      </w:r>
      <w:proofErr w:type="gramEnd"/>
      <w:r>
        <w:rPr>
          <w:lang w:eastAsia="zh-CN"/>
        </w:rPr>
        <w:t>聲，下上争</w:t>
      </w:r>
      <w:proofErr w:type="gramStart"/>
      <w:r>
        <w:rPr>
          <w:lang w:eastAsia="zh-CN"/>
        </w:rPr>
        <w:t>喧</w:t>
      </w:r>
      <w:proofErr w:type="gramEnd"/>
      <w:r>
        <w:rPr>
          <w:lang w:eastAsia="zh-CN"/>
        </w:rPr>
        <w:t>豗。移時吐</w:t>
      </w:r>
      <w:proofErr w:type="gramStart"/>
      <w:r>
        <w:rPr>
          <w:lang w:eastAsia="zh-CN"/>
        </w:rPr>
        <w:t>羲魄</w:t>
      </w:r>
      <w:proofErr w:type="gramEnd"/>
      <w:r>
        <w:rPr>
          <w:lang w:eastAsia="zh-CN"/>
        </w:rPr>
        <w:t>，斜</w:t>
      </w:r>
      <w:proofErr w:type="gramStart"/>
      <w:r>
        <w:rPr>
          <w:lang w:eastAsia="zh-CN"/>
        </w:rPr>
        <w:t>曛暄溼</w:t>
      </w:r>
      <w:proofErr w:type="gramEnd"/>
      <w:r>
        <w:rPr>
          <w:lang w:eastAsia="zh-CN"/>
        </w:rPr>
        <w:t>衣。長虹馳遠景，飛</w:t>
      </w:r>
    </w:p>
    <w:p w14:paraId="2713E092" w14:textId="77777777" w:rsidR="00CC015B" w:rsidRDefault="00000000">
      <w:pPr>
        <w:rPr>
          <w:lang w:eastAsia="zh-CN"/>
        </w:rPr>
      </w:pPr>
      <w:r>
        <w:rPr>
          <w:lang w:eastAsia="zh-CN"/>
        </w:rPr>
        <w:t>【第</w:t>
      </w:r>
      <w:r>
        <w:rPr>
          <w:lang w:eastAsia="zh-CN"/>
        </w:rPr>
        <w:t>416</w:t>
      </w:r>
      <w:r>
        <w:rPr>
          <w:lang w:eastAsia="zh-CN"/>
        </w:rPr>
        <w:t>页】</w:t>
      </w:r>
    </w:p>
    <w:p w14:paraId="409B0AEB" w14:textId="77777777" w:rsidR="00CC015B" w:rsidRDefault="00000000">
      <w:pPr>
        <w:rPr>
          <w:lang w:eastAsia="zh-CN"/>
        </w:rPr>
      </w:pPr>
      <w:proofErr w:type="gramStart"/>
      <w:r>
        <w:rPr>
          <w:lang w:eastAsia="zh-CN"/>
        </w:rPr>
        <w:t>挂荒城西</w:t>
      </w:r>
      <w:proofErr w:type="gramEnd"/>
      <w:r>
        <w:rPr>
          <w:lang w:eastAsia="zh-CN"/>
        </w:rPr>
        <w:t>。</w:t>
      </w:r>
      <w:proofErr w:type="gramStart"/>
      <w:r>
        <w:rPr>
          <w:lang w:eastAsia="zh-CN"/>
        </w:rPr>
        <w:t>行行日</w:t>
      </w:r>
      <w:proofErr w:type="gramEnd"/>
      <w:r>
        <w:rPr>
          <w:lang w:eastAsia="zh-CN"/>
        </w:rPr>
        <w:t>已莫，僕馬同疲饑。謝爾朱門子，高堂戒勿垂</w:t>
      </w:r>
    </w:p>
    <w:p w14:paraId="16FEB6F6" w14:textId="77777777" w:rsidR="00CC015B" w:rsidRDefault="00000000">
      <w:pPr>
        <w:rPr>
          <w:lang w:eastAsia="zh-CN"/>
        </w:rPr>
      </w:pPr>
      <w:proofErr w:type="gramStart"/>
      <w:r>
        <w:rPr>
          <w:lang w:eastAsia="zh-CN"/>
        </w:rPr>
        <w:t>偕任子</w:t>
      </w:r>
      <w:proofErr w:type="gramEnd"/>
      <w:r>
        <w:rPr>
          <w:lang w:eastAsia="zh-CN"/>
        </w:rPr>
        <w:t>田游東阿山中</w:t>
      </w:r>
    </w:p>
    <w:p w14:paraId="44BDA9D3" w14:textId="77777777" w:rsidR="00CC015B" w:rsidRDefault="00000000">
      <w:pPr>
        <w:rPr>
          <w:lang w:eastAsia="zh-CN"/>
        </w:rPr>
      </w:pPr>
      <w:r>
        <w:rPr>
          <w:lang w:eastAsia="zh-CN"/>
        </w:rPr>
        <w:t>出</w:t>
      </w:r>
      <w:proofErr w:type="gramStart"/>
      <w:r>
        <w:rPr>
          <w:lang w:eastAsia="zh-CN"/>
        </w:rPr>
        <w:t>郭眄</w:t>
      </w:r>
      <w:proofErr w:type="gramEnd"/>
      <w:r>
        <w:rPr>
          <w:lang w:eastAsia="zh-CN"/>
        </w:rPr>
        <w:t>遥</w:t>
      </w:r>
      <w:proofErr w:type="gramStart"/>
      <w:r>
        <w:rPr>
          <w:lang w:eastAsia="zh-CN"/>
        </w:rPr>
        <w:t>岑</w:t>
      </w:r>
      <w:proofErr w:type="gramEnd"/>
      <w:r>
        <w:rPr>
          <w:lang w:eastAsia="zh-CN"/>
        </w:rPr>
        <w:t>，極目</w:t>
      </w:r>
      <w:proofErr w:type="gramStart"/>
      <w:r>
        <w:rPr>
          <w:lang w:eastAsia="zh-CN"/>
        </w:rPr>
        <w:t>曖</w:t>
      </w:r>
      <w:proofErr w:type="gramEnd"/>
      <w:r>
        <w:rPr>
          <w:lang w:eastAsia="zh-CN"/>
        </w:rPr>
        <w:t>蔥</w:t>
      </w:r>
      <w:proofErr w:type="gramStart"/>
      <w:r>
        <w:rPr>
          <w:lang w:eastAsia="zh-CN"/>
        </w:rPr>
        <w:t>倩</w:t>
      </w:r>
      <w:proofErr w:type="gramEnd"/>
      <w:r>
        <w:rPr>
          <w:lang w:eastAsia="zh-CN"/>
        </w:rPr>
        <w:t>。跼步</w:t>
      </w:r>
      <w:proofErr w:type="gramStart"/>
      <w:r>
        <w:rPr>
          <w:lang w:eastAsia="zh-CN"/>
        </w:rPr>
        <w:t>陟</w:t>
      </w:r>
      <w:proofErr w:type="gramEnd"/>
      <w:r>
        <w:rPr>
          <w:lang w:eastAsia="zh-CN"/>
        </w:rPr>
        <w:t>崇岡，幽境齊所願。</w:t>
      </w:r>
      <w:proofErr w:type="gramStart"/>
      <w:r>
        <w:rPr>
          <w:lang w:eastAsia="zh-CN"/>
        </w:rPr>
        <w:t>捫</w:t>
      </w:r>
      <w:proofErr w:type="gramEnd"/>
      <w:r>
        <w:rPr>
          <w:lang w:eastAsia="zh-CN"/>
        </w:rPr>
        <w:t>蘿俯翳屏披榛詫凌亂。觸</w:t>
      </w:r>
    </w:p>
    <w:p w14:paraId="3B28CECE" w14:textId="77777777" w:rsidR="00CC015B" w:rsidRDefault="00000000">
      <w:pPr>
        <w:rPr>
          <w:lang w:eastAsia="zh-CN"/>
        </w:rPr>
      </w:pPr>
      <w:r>
        <w:rPr>
          <w:lang w:eastAsia="zh-CN"/>
        </w:rPr>
        <w:t>穴發殊響，</w:t>
      </w:r>
      <w:proofErr w:type="gramStart"/>
      <w:r>
        <w:rPr>
          <w:lang w:eastAsia="zh-CN"/>
        </w:rPr>
        <w:t>心寂乃能辨</w:t>
      </w:r>
      <w:proofErr w:type="gramEnd"/>
      <w:r>
        <w:rPr>
          <w:lang w:eastAsia="zh-CN"/>
        </w:rPr>
        <w:t>。林密天光微，</w:t>
      </w:r>
      <w:proofErr w:type="gramStart"/>
      <w:r>
        <w:rPr>
          <w:lang w:eastAsia="zh-CN"/>
        </w:rPr>
        <w:t>徑</w:t>
      </w:r>
      <w:proofErr w:type="gramEnd"/>
      <w:r>
        <w:rPr>
          <w:lang w:eastAsia="zh-CN"/>
        </w:rPr>
        <w:t>轉石狀變。落日映前峰，</w:t>
      </w:r>
      <w:proofErr w:type="gramStart"/>
      <w:r>
        <w:rPr>
          <w:lang w:eastAsia="zh-CN"/>
        </w:rPr>
        <w:t>後</w:t>
      </w:r>
      <w:proofErr w:type="gramEnd"/>
      <w:r>
        <w:rPr>
          <w:lang w:eastAsia="zh-CN"/>
        </w:rPr>
        <w:t>顧采逾絢。夕靄薄空</w:t>
      </w:r>
    </w:p>
    <w:p w14:paraId="279295CC" w14:textId="77777777" w:rsidR="00CC015B" w:rsidRDefault="00000000">
      <w:pPr>
        <w:rPr>
          <w:lang w:eastAsia="zh-CN"/>
        </w:rPr>
      </w:pPr>
      <w:r>
        <w:rPr>
          <w:lang w:eastAsia="zh-CN"/>
        </w:rPr>
        <w:t>翠，</w:t>
      </w:r>
      <w:proofErr w:type="gramStart"/>
      <w:r>
        <w:rPr>
          <w:lang w:eastAsia="zh-CN"/>
        </w:rPr>
        <w:t>勢</w:t>
      </w:r>
      <w:proofErr w:type="gramEnd"/>
      <w:r>
        <w:rPr>
          <w:lang w:eastAsia="zh-CN"/>
        </w:rPr>
        <w:t>與飛鳥散。緬想臨</w:t>
      </w:r>
      <w:proofErr w:type="gramStart"/>
      <w:r>
        <w:rPr>
          <w:lang w:eastAsia="zh-CN"/>
        </w:rPr>
        <w:t>淄</w:t>
      </w:r>
      <w:proofErr w:type="gramEnd"/>
      <w:r>
        <w:rPr>
          <w:lang w:eastAsia="zh-CN"/>
        </w:rPr>
        <w:t>侯，靈躅留山縣。彳亍</w:t>
      </w:r>
      <w:proofErr w:type="gramStart"/>
      <w:r>
        <w:rPr>
          <w:lang w:eastAsia="zh-CN"/>
        </w:rPr>
        <w:t>尋</w:t>
      </w:r>
      <w:proofErr w:type="gramEnd"/>
      <w:r>
        <w:rPr>
          <w:lang w:eastAsia="zh-CN"/>
        </w:rPr>
        <w:t>舊谿，臨風一長歎</w:t>
      </w:r>
    </w:p>
    <w:p w14:paraId="3D89683C" w14:textId="77777777" w:rsidR="00CC015B" w:rsidRDefault="00000000">
      <w:proofErr w:type="spellStart"/>
      <w:r>
        <w:lastRenderedPageBreak/>
        <w:t>寄呈李大司馬</w:t>
      </w:r>
      <w:proofErr w:type="spellEnd"/>
    </w:p>
    <w:p w14:paraId="5B709751" w14:textId="77777777" w:rsidR="00CC015B" w:rsidRDefault="00000000">
      <w:pPr>
        <w:rPr>
          <w:rFonts w:eastAsia="宋体"/>
          <w:lang w:eastAsia="zh-CN"/>
        </w:rPr>
      </w:pPr>
      <w:r>
        <w:rPr>
          <w:rFonts w:eastAsia="宋体" w:hint="eastAsia"/>
          <w:lang w:eastAsia="zh-CN"/>
        </w:rPr>
        <w:t>【</w:t>
      </w:r>
      <w:r>
        <w:t>{</w:t>
      </w:r>
      <w:r>
        <w:rPr>
          <w:rFonts w:eastAsia="宋体" w:hint="eastAsia"/>
          <w:lang w:eastAsia="zh-CN"/>
        </w:rPr>
        <w:t>】</w:t>
      </w:r>
    </w:p>
    <w:p w14:paraId="0969F03F" w14:textId="77777777" w:rsidR="00CC015B" w:rsidRDefault="00000000">
      <w:proofErr w:type="spellStart"/>
      <w:r>
        <w:t>通潞南下停輕橈，汶流活活風蕭蕭</w:t>
      </w:r>
      <w:proofErr w:type="spellEnd"/>
      <w:r>
        <w:t>。</w:t>
      </w:r>
      <w:r>
        <w:rPr>
          <w:lang w:eastAsia="zh-CN"/>
        </w:rPr>
        <w:t>青衫摇落涴塵土，暫淹驛候趨旌旄。</w:t>
      </w:r>
      <w:proofErr w:type="spellStart"/>
      <w:r>
        <w:t>河渠溝洫</w:t>
      </w:r>
      <w:proofErr w:type="spellEnd"/>
    </w:p>
    <w:p w14:paraId="403250FE" w14:textId="77777777" w:rsidR="00CC015B" w:rsidRDefault="00000000">
      <w:pPr>
        <w:rPr>
          <w:lang w:eastAsia="zh-CN"/>
        </w:rPr>
      </w:pPr>
      <w:proofErr w:type="spellStart"/>
      <w:r>
        <w:t>傳太史，帝運經緯咨臣僚</w:t>
      </w:r>
      <w:proofErr w:type="spellEnd"/>
      <w:r>
        <w:t>。</w:t>
      </w:r>
      <w:r>
        <w:rPr>
          <w:lang w:eastAsia="zh-CN"/>
        </w:rPr>
        <w:t>都水使者領天禄，綱絡今古嘉謨超。司空垂法炳六典，在畫全</w:t>
      </w:r>
    </w:p>
    <w:p w14:paraId="6559EB46" w14:textId="77777777" w:rsidR="00CC015B" w:rsidRDefault="00000000">
      <w:pPr>
        <w:rPr>
          <w:lang w:eastAsia="zh-CN"/>
        </w:rPr>
      </w:pPr>
      <w:r>
        <w:rPr>
          <w:lang w:eastAsia="zh-CN"/>
        </w:rPr>
        <w:t>體</w:t>
      </w:r>
      <w:proofErr w:type="gramStart"/>
      <w:r>
        <w:rPr>
          <w:lang w:eastAsia="zh-CN"/>
        </w:rPr>
        <w:t>芟</w:t>
      </w:r>
      <w:proofErr w:type="gramEnd"/>
      <w:r>
        <w:rPr>
          <w:lang w:eastAsia="zh-CN"/>
        </w:rPr>
        <w:t>䯢么。如公建策定羣議，天吴</w:t>
      </w:r>
      <w:proofErr w:type="gramStart"/>
      <w:r>
        <w:rPr>
          <w:lang w:eastAsia="zh-CN"/>
        </w:rPr>
        <w:t>不</w:t>
      </w:r>
      <w:proofErr w:type="gramEnd"/>
      <w:r>
        <w:rPr>
          <w:lang w:eastAsia="zh-CN"/>
        </w:rPr>
        <w:t>肆鯨不驕。</w:t>
      </w:r>
      <w:proofErr w:type="gramStart"/>
      <w:r>
        <w:rPr>
          <w:lang w:eastAsia="zh-CN"/>
        </w:rPr>
        <w:t>傳</w:t>
      </w:r>
      <w:proofErr w:type="gramEnd"/>
      <w:r>
        <w:rPr>
          <w:lang w:eastAsia="zh-CN"/>
        </w:rPr>
        <w:t>家況闡九經奥，石倉</w:t>
      </w:r>
      <w:proofErr w:type="gramStart"/>
      <w:r>
        <w:rPr>
          <w:lang w:eastAsia="zh-CN"/>
        </w:rPr>
        <w:t>汲</w:t>
      </w:r>
      <w:proofErr w:type="gramEnd"/>
      <w:r>
        <w:rPr>
          <w:lang w:eastAsia="zh-CN"/>
        </w:rPr>
        <w:t>冢窮爬騷</w:t>
      </w:r>
    </w:p>
    <w:p w14:paraId="45A3D5D0" w14:textId="77777777" w:rsidR="00CC015B" w:rsidRDefault="00000000">
      <w:proofErr w:type="spellStart"/>
      <w:r>
        <w:t>建安文章尚餘事，箋繹會使門生鈔。嗟余小子操末技，父書未讀慚懸匏。餐花之論輸不</w:t>
      </w:r>
      <w:proofErr w:type="spellEnd"/>
    </w:p>
    <w:p w14:paraId="394E704B" w14:textId="77777777" w:rsidR="00CC015B" w:rsidRDefault="00000000">
      <w:proofErr w:type="spellStart"/>
      <w:r>
        <w:t>竭寂聽能使凡情銷。扁舟沿溯五經日，時有急浪衝靈蛟。曉看北斗向人立，伐鼓徑渡聲</w:t>
      </w:r>
      <w:proofErr w:type="spellEnd"/>
    </w:p>
    <w:p w14:paraId="1136BE06" w14:textId="77777777" w:rsidR="00CC015B" w:rsidRDefault="00000000">
      <w:proofErr w:type="spellStart"/>
      <w:r>
        <w:t>嗷嘈。此情尚壯肯蜷伏，擬即返策趨燕郊。隔年重款艸元閣</w:t>
      </w:r>
      <w:proofErr w:type="spellEnd"/>
      <w:r>
        <w:rPr>
          <w:rFonts w:eastAsia="宋体" w:hint="eastAsia"/>
          <w:lang w:eastAsia="zh-CN"/>
        </w:rPr>
        <w:t>【</w:t>
      </w:r>
      <w:proofErr w:type="spellStart"/>
      <w:r>
        <w:t>九，垂情願更傾醇醪</w:t>
      </w:r>
      <w:proofErr w:type="spellEnd"/>
      <w:r>
        <w:t>。</w:t>
      </w:r>
    </w:p>
    <w:p w14:paraId="7C24984F" w14:textId="77777777" w:rsidR="00CC015B" w:rsidRDefault="00000000">
      <w:pPr>
        <w:rPr>
          <w:lang w:eastAsia="zh-CN"/>
        </w:rPr>
      </w:pPr>
      <w:r>
        <w:rPr>
          <w:lang w:eastAsia="zh-CN"/>
        </w:rPr>
        <w:t>【第</w:t>
      </w:r>
      <w:r>
        <w:rPr>
          <w:lang w:eastAsia="zh-CN"/>
        </w:rPr>
        <w:t>417</w:t>
      </w:r>
      <w:r>
        <w:rPr>
          <w:lang w:eastAsia="zh-CN"/>
        </w:rPr>
        <w:t>页】</w:t>
      </w:r>
    </w:p>
    <w:p w14:paraId="22F40E61" w14:textId="77777777" w:rsidR="00CC015B" w:rsidRDefault="00000000">
      <w:pPr>
        <w:rPr>
          <w:rFonts w:eastAsia="宋体"/>
          <w:lang w:eastAsia="zh-CN"/>
        </w:rPr>
      </w:pPr>
      <w:r>
        <w:rPr>
          <w:lang w:eastAsia="zh-CN"/>
        </w:rPr>
        <w:t>石佛閘放舟</w:t>
      </w:r>
      <w:proofErr w:type="spellStart"/>
      <w:r>
        <w:rPr>
          <w:lang w:eastAsia="zh-CN"/>
        </w:rPr>
        <w:t>oo</w:t>
      </w:r>
      <w:proofErr w:type="spellEnd"/>
      <w:r>
        <w:rPr>
          <w:rFonts w:eastAsia="宋体" w:hint="eastAsia"/>
          <w:lang w:eastAsia="zh-CN"/>
        </w:rPr>
        <w:t>】</w:t>
      </w:r>
    </w:p>
    <w:p w14:paraId="07D86680" w14:textId="77777777" w:rsidR="00CC015B" w:rsidRDefault="00000000">
      <w:proofErr w:type="spellStart"/>
      <w:r>
        <w:t>理檝即長路，水氣侵我衣。石咽清流響，崖排古木齊</w:t>
      </w:r>
      <w:proofErr w:type="spellEnd"/>
      <w:r>
        <w:t>。</w:t>
      </w:r>
      <w:r>
        <w:rPr>
          <w:lang w:eastAsia="zh-CN"/>
        </w:rPr>
        <w:t>嫋嫋渚華静，瑟瑟蒹葭稀。</w:t>
      </w:r>
      <w:r>
        <w:t>獨</w:t>
      </w:r>
    </w:p>
    <w:p w14:paraId="13E0E603" w14:textId="77777777" w:rsidR="00CC015B" w:rsidRDefault="00000000">
      <w:pPr>
        <w:rPr>
          <w:lang w:eastAsia="zh-CN"/>
        </w:rPr>
      </w:pPr>
      <w:proofErr w:type="gramStart"/>
      <w:r>
        <w:rPr>
          <w:lang w:eastAsia="zh-CN"/>
        </w:rPr>
        <w:t>鳥下遥空</w:t>
      </w:r>
      <w:proofErr w:type="gramEnd"/>
      <w:r>
        <w:rPr>
          <w:lang w:eastAsia="zh-CN"/>
        </w:rPr>
        <w:t>，勢與殘雲低。空明豁心目，方悟前塗迷。孤</w:t>
      </w:r>
      <w:proofErr w:type="gramStart"/>
      <w:r>
        <w:rPr>
          <w:lang w:eastAsia="zh-CN"/>
        </w:rPr>
        <w:t>槎</w:t>
      </w:r>
      <w:proofErr w:type="gramEnd"/>
      <w:r>
        <w:rPr>
          <w:lang w:eastAsia="zh-CN"/>
        </w:rPr>
        <w:t>去容與，興言尋舊谿</w:t>
      </w:r>
    </w:p>
    <w:p w14:paraId="35E4CCB2" w14:textId="77777777" w:rsidR="00CC015B" w:rsidRDefault="00000000">
      <w:proofErr w:type="spellStart"/>
      <w:r>
        <w:t>文游臺懷古</w:t>
      </w:r>
      <w:proofErr w:type="spellEnd"/>
    </w:p>
    <w:p w14:paraId="258D86B5" w14:textId="77777777" w:rsidR="00CC015B" w:rsidRDefault="00000000">
      <w:proofErr w:type="spellStart"/>
      <w:r>
        <w:t>步出城東門，徑造茲臺顛。春光回百艸，四顧何芊芊</w:t>
      </w:r>
      <w:proofErr w:type="spellEnd"/>
      <w:r>
        <w:t>。</w:t>
      </w:r>
      <w:r>
        <w:rPr>
          <w:lang w:eastAsia="zh-CN"/>
        </w:rPr>
        <w:t>東睇窮大海，西緬横長川。</w:t>
      </w:r>
      <w:r>
        <w:t>羣</w:t>
      </w:r>
    </w:p>
    <w:p w14:paraId="41759084" w14:textId="77777777" w:rsidR="00CC015B" w:rsidRDefault="00000000">
      <w:pPr>
        <w:rPr>
          <w:lang w:eastAsia="zh-CN"/>
        </w:rPr>
      </w:pPr>
      <w:proofErr w:type="spellStart"/>
      <w:r>
        <w:t>帆望不極，雲霧相摩吞。憶昔岷峨客，相逢淮海英</w:t>
      </w:r>
      <w:proofErr w:type="spellEnd"/>
      <w:r>
        <w:t>。</w:t>
      </w:r>
      <w:r>
        <w:rPr>
          <w:lang w:eastAsia="zh-CN"/>
        </w:rPr>
        <w:t>叶。英奇聚以類，復連王與孫。談笑</w:t>
      </w:r>
    </w:p>
    <w:p w14:paraId="5635EBB9" w14:textId="77777777" w:rsidR="00CC015B" w:rsidRDefault="00000000">
      <w:pPr>
        <w:rPr>
          <w:lang w:eastAsia="zh-CN"/>
        </w:rPr>
      </w:pPr>
      <w:proofErr w:type="gramStart"/>
      <w:r>
        <w:rPr>
          <w:lang w:eastAsia="zh-CN"/>
        </w:rPr>
        <w:t>怯</w:t>
      </w:r>
      <w:proofErr w:type="gramEnd"/>
      <w:r>
        <w:rPr>
          <w:lang w:eastAsia="zh-CN"/>
        </w:rPr>
        <w:t>神鬼，詩歌</w:t>
      </w:r>
      <w:proofErr w:type="gramStart"/>
      <w:r>
        <w:rPr>
          <w:lang w:eastAsia="zh-CN"/>
        </w:rPr>
        <w:t>動</w:t>
      </w:r>
      <w:proofErr w:type="gramEnd"/>
      <w:r>
        <w:rPr>
          <w:lang w:eastAsia="zh-CN"/>
        </w:rPr>
        <w:t>地天。</w:t>
      </w:r>
      <w:proofErr w:type="gramStart"/>
      <w:r>
        <w:rPr>
          <w:lang w:eastAsia="zh-CN"/>
        </w:rPr>
        <w:t>風流足千古</w:t>
      </w:r>
      <w:proofErr w:type="gramEnd"/>
      <w:r>
        <w:rPr>
          <w:lang w:eastAsia="zh-CN"/>
        </w:rPr>
        <w:t>，與臺常新鮮。誰云丘</w:t>
      </w:r>
      <w:proofErr w:type="gramStart"/>
      <w:r>
        <w:rPr>
          <w:lang w:eastAsia="zh-CN"/>
        </w:rPr>
        <w:t>垤</w:t>
      </w:r>
      <w:proofErr w:type="gramEnd"/>
      <w:r>
        <w:rPr>
          <w:lang w:eastAsia="zh-CN"/>
        </w:rPr>
        <w:t>小，竟作</w:t>
      </w:r>
      <w:proofErr w:type="gramStart"/>
      <w:r>
        <w:rPr>
          <w:lang w:eastAsia="zh-CN"/>
        </w:rPr>
        <w:t>喬</w:t>
      </w:r>
      <w:proofErr w:type="gramEnd"/>
      <w:r>
        <w:rPr>
          <w:lang w:eastAsia="zh-CN"/>
        </w:rPr>
        <w:t>嶽觀。今日覽遺</w:t>
      </w:r>
    </w:p>
    <w:p w14:paraId="6DA0F4E4" w14:textId="77777777" w:rsidR="00CC015B" w:rsidRDefault="00000000">
      <w:pPr>
        <w:rPr>
          <w:lang w:eastAsia="zh-CN"/>
        </w:rPr>
      </w:pPr>
      <w:r>
        <w:rPr>
          <w:lang w:eastAsia="zh-CN"/>
        </w:rPr>
        <w:t>蹟，</w:t>
      </w:r>
      <w:proofErr w:type="gramStart"/>
      <w:r>
        <w:rPr>
          <w:lang w:eastAsia="zh-CN"/>
        </w:rPr>
        <w:t>祠屋蔓荒榛</w:t>
      </w:r>
      <w:proofErr w:type="gramEnd"/>
      <w:r>
        <w:rPr>
          <w:lang w:eastAsia="zh-CN"/>
        </w:rPr>
        <w:t>。冉冉日已晚，</w:t>
      </w:r>
      <w:proofErr w:type="gramStart"/>
      <w:r>
        <w:rPr>
          <w:lang w:eastAsia="zh-CN"/>
        </w:rPr>
        <w:t>浩</w:t>
      </w:r>
      <w:proofErr w:type="gramEnd"/>
      <w:r>
        <w:rPr>
          <w:lang w:eastAsia="zh-CN"/>
        </w:rPr>
        <w:t>歎</w:t>
      </w:r>
      <w:proofErr w:type="gramStart"/>
      <w:r>
        <w:rPr>
          <w:lang w:eastAsia="zh-CN"/>
        </w:rPr>
        <w:t>情徒殷</w:t>
      </w:r>
      <w:proofErr w:type="gramEnd"/>
      <w:r>
        <w:rPr>
          <w:lang w:eastAsia="zh-CN"/>
        </w:rPr>
        <w:t>。恨無雙飛翼，凌風覿</w:t>
      </w:r>
      <w:proofErr w:type="gramStart"/>
      <w:r>
        <w:rPr>
          <w:lang w:eastAsia="zh-CN"/>
        </w:rPr>
        <w:t>曩</w:t>
      </w:r>
      <w:proofErr w:type="gramEnd"/>
      <w:r>
        <w:rPr>
          <w:lang w:eastAsia="zh-CN"/>
        </w:rPr>
        <w:t>賢</w:t>
      </w:r>
    </w:p>
    <w:p w14:paraId="52DFC31E" w14:textId="77777777" w:rsidR="00CC015B" w:rsidRDefault="00000000">
      <w:proofErr w:type="spellStart"/>
      <w:r>
        <w:t>春耕詩擬陶</w:t>
      </w:r>
      <w:proofErr w:type="spellEnd"/>
    </w:p>
    <w:p w14:paraId="6D4D2C23" w14:textId="77777777" w:rsidR="00CC015B" w:rsidRDefault="00000000">
      <w:proofErr w:type="spellStart"/>
      <w:r>
        <w:t>愧無經濟術，聊復事耘耕。春來土脈動，甘雨正時行。晨興向南畝，雲與煙霧并。饁</w:t>
      </w:r>
      <w:proofErr w:type="spellEnd"/>
    </w:p>
    <w:p w14:paraId="44A33D8A" w14:textId="77777777" w:rsidR="00CC015B" w:rsidRDefault="00000000">
      <w:proofErr w:type="spellStart"/>
      <w:r>
        <w:t>婦多喜色，牧豎傳歌聲。村店颺青旆，四野明丹英。中田何所望？但見桑麻盈。更有素</w:t>
      </w:r>
      <w:proofErr w:type="spellEnd"/>
    </w:p>
    <w:p w14:paraId="457CB6AB" w14:textId="77777777" w:rsidR="00CC015B" w:rsidRDefault="00000000">
      <w:proofErr w:type="spellStart"/>
      <w:r>
        <w:t>心人，耦耕無俗情。依依話今古，地與吟懷清。顧此徜徉意，萬事秋豪輕</w:t>
      </w:r>
      <w:proofErr w:type="spellEnd"/>
    </w:p>
    <w:p w14:paraId="5C78884C" w14:textId="77777777" w:rsidR="00CC015B" w:rsidRDefault="00000000">
      <w:pPr>
        <w:rPr>
          <w:lang w:eastAsia="zh-CN"/>
        </w:rPr>
      </w:pPr>
      <w:r>
        <w:rPr>
          <w:lang w:eastAsia="zh-CN"/>
        </w:rPr>
        <w:t>【第</w:t>
      </w:r>
      <w:r>
        <w:rPr>
          <w:lang w:eastAsia="zh-CN"/>
        </w:rPr>
        <w:t>418</w:t>
      </w:r>
      <w:r>
        <w:rPr>
          <w:lang w:eastAsia="zh-CN"/>
        </w:rPr>
        <w:t>页】</w:t>
      </w:r>
    </w:p>
    <w:p w14:paraId="1711C512" w14:textId="77777777" w:rsidR="00CC015B" w:rsidRDefault="00000000">
      <w:pPr>
        <w:rPr>
          <w:lang w:eastAsia="zh-CN"/>
        </w:rPr>
      </w:pPr>
      <w:r>
        <w:rPr>
          <w:lang w:eastAsia="zh-CN"/>
        </w:rPr>
        <w:t>登海陵泰山墩</w:t>
      </w:r>
      <w:proofErr w:type="gramStart"/>
      <w:r>
        <w:rPr>
          <w:lang w:eastAsia="zh-CN"/>
        </w:rPr>
        <w:t>懷</w:t>
      </w:r>
      <w:proofErr w:type="gramEnd"/>
      <w:r>
        <w:rPr>
          <w:lang w:eastAsia="zh-CN"/>
        </w:rPr>
        <w:t>古</w:t>
      </w:r>
    </w:p>
    <w:p w14:paraId="1FC207E0" w14:textId="77777777" w:rsidR="00CC015B" w:rsidRDefault="00000000">
      <w:proofErr w:type="gramStart"/>
      <w:r>
        <w:rPr>
          <w:rFonts w:eastAsia="宋体" w:hint="eastAsia"/>
          <w:lang w:eastAsia="zh-CN"/>
        </w:rPr>
        <w:t>【</w:t>
      </w:r>
      <w:proofErr w:type="gramEnd"/>
      <w:r>
        <w:t>三</w:t>
      </w:r>
    </w:p>
    <w:p w14:paraId="71B4E906" w14:textId="77777777" w:rsidR="00CC015B" w:rsidRDefault="00000000">
      <w:proofErr w:type="spellStart"/>
      <w:r>
        <w:lastRenderedPageBreak/>
        <w:t>廢壘蕭條白日高，當年駐馬護空壕。君臣海上偏安定父子江邊百戰勞。廟拱荒城</w:t>
      </w:r>
      <w:proofErr w:type="spellEnd"/>
    </w:p>
    <w:p w14:paraId="445C846A" w14:textId="77777777" w:rsidR="00CC015B" w:rsidRDefault="00000000">
      <w:proofErr w:type="spellStart"/>
      <w:r>
        <w:t>迷雉堞魂縈野水肅風濤。夜深古木聲聲急猶似軍威振羽旄</w:t>
      </w:r>
      <w:proofErr w:type="spellEnd"/>
    </w:p>
    <w:p w14:paraId="2C50AC74" w14:textId="77777777" w:rsidR="00CC015B" w:rsidRDefault="00000000">
      <w:proofErr w:type="spellStart"/>
      <w:r>
        <w:t>晚泊湖口</w:t>
      </w:r>
      <w:proofErr w:type="spellEnd"/>
    </w:p>
    <w:p w14:paraId="2DF49EBB" w14:textId="77777777" w:rsidR="00CC015B" w:rsidRDefault="00000000">
      <w:pPr>
        <w:rPr>
          <w:lang w:eastAsia="zh-CN"/>
        </w:rPr>
      </w:pPr>
      <w:proofErr w:type="spellStart"/>
      <w:r>
        <w:t>落日澹湖津遠水平於掌。雲閒萬樹浮，天末孤煙上</w:t>
      </w:r>
      <w:proofErr w:type="spellEnd"/>
      <w:r>
        <w:t>。</w:t>
      </w:r>
      <w:r>
        <w:rPr>
          <w:lang w:eastAsia="zh-CN"/>
        </w:rPr>
        <w:t>靡靡渚花静，摵摵蒹葭響。空</w:t>
      </w:r>
    </w:p>
    <w:p w14:paraId="1C7A3571" w14:textId="77777777" w:rsidR="00CC015B" w:rsidRDefault="00000000">
      <w:pPr>
        <w:rPr>
          <w:lang w:eastAsia="zh-CN"/>
        </w:rPr>
      </w:pPr>
      <w:proofErr w:type="gramStart"/>
      <w:r>
        <w:rPr>
          <w:lang w:eastAsia="zh-CN"/>
        </w:rPr>
        <w:t>翠漾我舟川</w:t>
      </w:r>
      <w:proofErr w:type="gramEnd"/>
      <w:r>
        <w:rPr>
          <w:lang w:eastAsia="zh-CN"/>
        </w:rPr>
        <w:t>光夕</w:t>
      </w:r>
      <w:proofErr w:type="gramStart"/>
      <w:r>
        <w:rPr>
          <w:lang w:eastAsia="zh-CN"/>
        </w:rPr>
        <w:t>滉漭</w:t>
      </w:r>
      <w:proofErr w:type="gramEnd"/>
      <w:r>
        <w:rPr>
          <w:lang w:eastAsia="zh-CN"/>
        </w:rPr>
        <w:t>。遇</w:t>
      </w:r>
      <w:proofErr w:type="gramStart"/>
      <w:r>
        <w:rPr>
          <w:lang w:eastAsia="zh-CN"/>
        </w:rPr>
        <w:t>物聊自</w:t>
      </w:r>
      <w:proofErr w:type="gramEnd"/>
      <w:r>
        <w:rPr>
          <w:lang w:eastAsia="zh-CN"/>
        </w:rPr>
        <w:t>適地</w:t>
      </w:r>
      <w:proofErr w:type="gramStart"/>
      <w:r>
        <w:rPr>
          <w:lang w:eastAsia="zh-CN"/>
        </w:rPr>
        <w:t>僻</w:t>
      </w:r>
      <w:proofErr w:type="gramEnd"/>
      <w:r>
        <w:rPr>
          <w:lang w:eastAsia="zh-CN"/>
        </w:rPr>
        <w:t>任俯仰。清風左右</w:t>
      </w:r>
      <w:proofErr w:type="gramStart"/>
      <w:r>
        <w:rPr>
          <w:lang w:eastAsia="zh-CN"/>
        </w:rPr>
        <w:t>來</w:t>
      </w:r>
      <w:proofErr w:type="gramEnd"/>
      <w:r>
        <w:rPr>
          <w:lang w:eastAsia="zh-CN"/>
        </w:rPr>
        <w:t>習</w:t>
      </w:r>
      <w:proofErr w:type="gramStart"/>
      <w:r>
        <w:rPr>
          <w:lang w:eastAsia="zh-CN"/>
        </w:rPr>
        <w:t>習</w:t>
      </w:r>
      <w:proofErr w:type="gramEnd"/>
      <w:r>
        <w:rPr>
          <w:lang w:eastAsia="zh-CN"/>
        </w:rPr>
        <w:t>形神爽。</w:t>
      </w:r>
      <w:proofErr w:type="gramStart"/>
      <w:r>
        <w:rPr>
          <w:lang w:eastAsia="zh-CN"/>
        </w:rPr>
        <w:t>浩</w:t>
      </w:r>
      <w:proofErr w:type="gramEnd"/>
      <w:r>
        <w:rPr>
          <w:lang w:eastAsia="zh-CN"/>
        </w:rPr>
        <w:t>歌酌餘</w:t>
      </w:r>
    </w:p>
    <w:p w14:paraId="1760EACC" w14:textId="77777777" w:rsidR="00CC015B" w:rsidRDefault="00000000">
      <w:pPr>
        <w:rPr>
          <w:lang w:eastAsia="zh-CN"/>
        </w:rPr>
      </w:pPr>
      <w:r>
        <w:rPr>
          <w:lang w:eastAsia="zh-CN"/>
        </w:rPr>
        <w:t>霞，曲盡延幽賞。</w:t>
      </w:r>
      <w:proofErr w:type="gramStart"/>
      <w:r>
        <w:rPr>
          <w:lang w:eastAsia="zh-CN"/>
        </w:rPr>
        <w:t>睇</w:t>
      </w:r>
      <w:proofErr w:type="gramEnd"/>
      <w:r>
        <w:rPr>
          <w:lang w:eastAsia="zh-CN"/>
        </w:rPr>
        <w:t>彼孤雁飛，獨掠平蕪往</w:t>
      </w:r>
    </w:p>
    <w:p w14:paraId="7C1C572B" w14:textId="77777777" w:rsidR="00CC015B" w:rsidRDefault="00000000">
      <w:proofErr w:type="spellStart"/>
      <w:r>
        <w:t>晚次江口</w:t>
      </w:r>
      <w:proofErr w:type="spellEnd"/>
    </w:p>
    <w:p w14:paraId="6648FC43" w14:textId="77777777" w:rsidR="00CC015B" w:rsidRDefault="00000000">
      <w:proofErr w:type="spellStart"/>
      <w:r>
        <w:t>落日下晴皋江干宿遠舠。風煙盤鐵甕波浪走金鼇。地坼千檣隱，天空一雁高。蒼</w:t>
      </w:r>
      <w:proofErr w:type="spellEnd"/>
    </w:p>
    <w:p w14:paraId="1902890F" w14:textId="77777777" w:rsidR="00CC015B" w:rsidRDefault="00000000">
      <w:proofErr w:type="spellStart"/>
      <w:r>
        <w:t>茫古懷客，獨對把松醪</w:t>
      </w:r>
      <w:proofErr w:type="spellEnd"/>
      <w:r>
        <w:t>。</w:t>
      </w:r>
    </w:p>
    <w:p w14:paraId="1150BB73" w14:textId="77777777" w:rsidR="00CC015B" w:rsidRDefault="00000000">
      <w:proofErr w:type="spellStart"/>
      <w:r>
        <w:t>月夜游焦山作</w:t>
      </w:r>
      <w:proofErr w:type="spellEnd"/>
    </w:p>
    <w:p w14:paraId="6133EAB1" w14:textId="77777777" w:rsidR="00CC015B" w:rsidRDefault="00000000">
      <w:pPr>
        <w:rPr>
          <w:lang w:eastAsia="zh-CN"/>
        </w:rPr>
      </w:pPr>
      <w:proofErr w:type="spellStart"/>
      <w:r>
        <w:t>江上夜潮生，羣帆疾於駛。篙師理檝趨天風，櫂歌一聲催月起</w:t>
      </w:r>
      <w:proofErr w:type="spellEnd"/>
      <w:r>
        <w:t>。</w:t>
      </w:r>
      <w:r>
        <w:rPr>
          <w:lang w:eastAsia="zh-CN"/>
        </w:rPr>
        <w:t>漠漠遠天分，青山髮</w:t>
      </w:r>
    </w:p>
    <w:p w14:paraId="1FBF5FD2" w14:textId="77777777" w:rsidR="00CC015B" w:rsidRDefault="00000000">
      <w:pPr>
        <w:rPr>
          <w:lang w:eastAsia="zh-CN"/>
        </w:rPr>
      </w:pPr>
      <w:r>
        <w:rPr>
          <w:lang w:eastAsia="zh-CN"/>
        </w:rPr>
        <w:t>【第</w:t>
      </w:r>
      <w:r>
        <w:rPr>
          <w:lang w:eastAsia="zh-CN"/>
        </w:rPr>
        <w:t>419</w:t>
      </w:r>
      <w:r>
        <w:rPr>
          <w:lang w:eastAsia="zh-CN"/>
        </w:rPr>
        <w:t>页】</w:t>
      </w:r>
    </w:p>
    <w:p w14:paraId="0BCBB4C3" w14:textId="77777777" w:rsidR="00CC015B" w:rsidRDefault="00000000">
      <w:proofErr w:type="gramStart"/>
      <w:r>
        <w:rPr>
          <w:lang w:eastAsia="zh-CN"/>
        </w:rPr>
        <w:t>一</w:t>
      </w:r>
      <w:proofErr w:type="gramEnd"/>
      <w:r>
        <w:rPr>
          <w:lang w:eastAsia="zh-CN"/>
        </w:rPr>
        <w:t>痕。磊落纔驚甘露石，嵯峨又抵焦巖門。鼓聲坎坎下三四，停</w:t>
      </w:r>
      <w:proofErr w:type="gramStart"/>
      <w:r>
        <w:rPr>
          <w:lang w:eastAsia="zh-CN"/>
        </w:rPr>
        <w:t>橈陡作</w:t>
      </w:r>
      <w:proofErr w:type="gramEnd"/>
      <w:r>
        <w:rPr>
          <w:lang w:eastAsia="zh-CN"/>
        </w:rPr>
        <w:t>探幽計。</w:t>
      </w:r>
      <w:proofErr w:type="spellStart"/>
      <w:r>
        <w:t>坿葛攀</w:t>
      </w:r>
      <w:proofErr w:type="spellEnd"/>
    </w:p>
    <w:p w14:paraId="20E25C88" w14:textId="77777777" w:rsidR="00CC015B" w:rsidRDefault="00000000">
      <w:proofErr w:type="spellStart"/>
      <w:r>
        <w:t>藤振衣上，但覺江風颯颯吹殘醉。既陟千盤磴，還登九折臺。法物杳難辨，幽人不復來</w:t>
      </w:r>
      <w:proofErr w:type="spellEnd"/>
    </w:p>
    <w:p w14:paraId="27049005" w14:textId="77777777" w:rsidR="00CC015B" w:rsidRDefault="00000000">
      <w:proofErr w:type="spellStart"/>
      <w:r>
        <w:t>丹爐火寂鶴駕遠，講經坐榻生莓苔。上有排空亂石勢欲墮，下有洪波萬派聲如雷。躡天</w:t>
      </w:r>
      <w:proofErr w:type="spellEnd"/>
    </w:p>
    <w:p w14:paraId="7515D5A6" w14:textId="77777777" w:rsidR="00CC015B" w:rsidRDefault="00000000">
      <w:pPr>
        <w:rPr>
          <w:lang w:eastAsia="zh-CN"/>
        </w:rPr>
      </w:pPr>
      <w:proofErr w:type="spellStart"/>
      <w:r>
        <w:t>根，窮地籟。繁霜飄揚，仙雲晻靄。萬樹青冥濛，銀灣皎如帶</w:t>
      </w:r>
      <w:proofErr w:type="spellEnd"/>
      <w:r>
        <w:t>。</w:t>
      </w:r>
      <w:r>
        <w:rPr>
          <w:lang w:eastAsia="zh-CN"/>
        </w:rPr>
        <w:t>遥看北斗七个向江低。仰</w:t>
      </w:r>
    </w:p>
    <w:p w14:paraId="61B2263B" w14:textId="77777777" w:rsidR="00CC015B" w:rsidRDefault="00000000">
      <w:proofErr w:type="spellStart"/>
      <w:r>
        <w:t>望明星數點當空掛。遠巘重重隱天外，海氣蒼茫蒸萬態。便欲孑景赴蓬萊，仰攀金支璇</w:t>
      </w:r>
      <w:proofErr w:type="spellEnd"/>
    </w:p>
    <w:p w14:paraId="0A71990D" w14:textId="77777777" w:rsidR="00CC015B" w:rsidRDefault="00000000">
      <w:r>
        <w:rPr>
          <w:lang w:eastAsia="zh-CN"/>
        </w:rPr>
        <w:t>闕虚無内。忽然霧起滿天閶，江南江北知何方？馮夷</w:t>
      </w:r>
      <w:proofErr w:type="gramStart"/>
      <w:r>
        <w:rPr>
          <w:lang w:eastAsia="zh-CN"/>
        </w:rPr>
        <w:t>擊</w:t>
      </w:r>
      <w:proofErr w:type="gramEnd"/>
      <w:r>
        <w:rPr>
          <w:lang w:eastAsia="zh-CN"/>
        </w:rPr>
        <w:t>鼓羣靈舞，魚龍雜遝紛翱翔。</w:t>
      </w:r>
      <w:r>
        <w:t>罔</w:t>
      </w:r>
    </w:p>
    <w:p w14:paraId="4309459D" w14:textId="77777777" w:rsidR="00CC015B" w:rsidRDefault="00000000">
      <w:pPr>
        <w:rPr>
          <w:lang w:eastAsia="zh-CN"/>
        </w:rPr>
      </w:pPr>
      <w:proofErr w:type="gramStart"/>
      <w:r>
        <w:rPr>
          <w:lang w:eastAsia="zh-CN"/>
        </w:rPr>
        <w:t>象</w:t>
      </w:r>
      <w:proofErr w:type="gramEnd"/>
      <w:r>
        <w:rPr>
          <w:lang w:eastAsia="zh-CN"/>
        </w:rPr>
        <w:t>横衝雲岸没，銀濤蕩潏山低昂。掉頭西望目頻</w:t>
      </w:r>
      <w:proofErr w:type="gramStart"/>
      <w:r>
        <w:rPr>
          <w:lang w:eastAsia="zh-CN"/>
        </w:rPr>
        <w:t>眩</w:t>
      </w:r>
      <w:proofErr w:type="gramEnd"/>
      <w:r>
        <w:rPr>
          <w:lang w:eastAsia="zh-CN"/>
        </w:rPr>
        <w:t>，惟見金山一塔礧礧巉天長。仙境不</w:t>
      </w:r>
    </w:p>
    <w:p w14:paraId="55C07339" w14:textId="77777777" w:rsidR="00CC015B" w:rsidRDefault="00000000">
      <w:pPr>
        <w:rPr>
          <w:lang w:eastAsia="zh-CN"/>
        </w:rPr>
      </w:pPr>
      <w:r>
        <w:rPr>
          <w:lang w:eastAsia="zh-CN"/>
        </w:rPr>
        <w:t>可期，窈窕神馳越。倏然放長歌，飛下蒼煙窟。片帆遠發天欲明，列</w:t>
      </w:r>
      <w:proofErr w:type="gramStart"/>
      <w:r>
        <w:rPr>
          <w:lang w:eastAsia="zh-CN"/>
        </w:rPr>
        <w:t>岫</w:t>
      </w:r>
      <w:proofErr w:type="gramEnd"/>
      <w:r>
        <w:rPr>
          <w:lang w:eastAsia="zh-CN"/>
        </w:rPr>
        <w:t>拱峙雲亂升。</w:t>
      </w:r>
      <w:proofErr w:type="gramStart"/>
      <w:r>
        <w:rPr>
          <w:lang w:eastAsia="zh-CN"/>
        </w:rPr>
        <w:t>對</w:t>
      </w:r>
      <w:proofErr w:type="gramEnd"/>
      <w:r>
        <w:rPr>
          <w:lang w:eastAsia="zh-CN"/>
        </w:rPr>
        <w:t>岸</w:t>
      </w:r>
    </w:p>
    <w:p w14:paraId="53112DB8" w14:textId="77777777" w:rsidR="00CC015B" w:rsidRDefault="00000000">
      <w:pPr>
        <w:rPr>
          <w:lang w:eastAsia="zh-CN"/>
        </w:rPr>
      </w:pPr>
      <w:r>
        <w:rPr>
          <w:lang w:eastAsia="zh-CN"/>
        </w:rPr>
        <w:t>遥</w:t>
      </w:r>
      <w:proofErr w:type="gramStart"/>
      <w:r>
        <w:rPr>
          <w:lang w:eastAsia="zh-CN"/>
        </w:rPr>
        <w:t>傳</w:t>
      </w:r>
      <w:proofErr w:type="gramEnd"/>
      <w:r>
        <w:rPr>
          <w:lang w:eastAsia="zh-CN"/>
        </w:rPr>
        <w:t>鐘磬響，扶桑日</w:t>
      </w:r>
      <w:proofErr w:type="gramStart"/>
      <w:r>
        <w:rPr>
          <w:lang w:eastAsia="zh-CN"/>
        </w:rPr>
        <w:t>滉</w:t>
      </w:r>
      <w:proofErr w:type="gramEnd"/>
      <w:r>
        <w:rPr>
          <w:lang w:eastAsia="zh-CN"/>
        </w:rPr>
        <w:t>晨雞鳴。</w:t>
      </w:r>
    </w:p>
    <w:p w14:paraId="5513C7C8" w14:textId="77777777" w:rsidR="00CC015B" w:rsidRDefault="00000000">
      <w:proofErr w:type="spellStart"/>
      <w:r>
        <w:t>天長道中晚晴</w:t>
      </w:r>
      <w:proofErr w:type="spellEnd"/>
    </w:p>
    <w:p w14:paraId="72E4189F" w14:textId="77777777" w:rsidR="00CC015B" w:rsidRDefault="00000000">
      <w:proofErr w:type="spellStart"/>
      <w:r>
        <w:t>二吾</w:t>
      </w:r>
      <w:proofErr w:type="spellEnd"/>
    </w:p>
    <w:p w14:paraId="33918B37" w14:textId="77777777" w:rsidR="00CC015B" w:rsidRDefault="00000000">
      <w:proofErr w:type="spellStart"/>
      <w:r>
        <w:t>連山捲亂雲，餘霞遞明滅。落日帶疏林，倒景挂城闕。碧天瑩如鏡，四野煙光豁。浄</w:t>
      </w:r>
      <w:proofErr w:type="spellEnd"/>
    </w:p>
    <w:p w14:paraId="719695C5" w14:textId="77777777" w:rsidR="00CC015B" w:rsidRDefault="00000000">
      <w:pPr>
        <w:rPr>
          <w:lang w:eastAsia="zh-CN"/>
        </w:rPr>
      </w:pPr>
      <w:proofErr w:type="gramStart"/>
      <w:r>
        <w:rPr>
          <w:lang w:eastAsia="zh-CN"/>
        </w:rPr>
        <w:lastRenderedPageBreak/>
        <w:t>水摇疏</w:t>
      </w:r>
      <w:proofErr w:type="gramEnd"/>
      <w:r>
        <w:rPr>
          <w:lang w:eastAsia="zh-CN"/>
        </w:rPr>
        <w:t>星，孤村澹新月。伊余</w:t>
      </w:r>
      <w:proofErr w:type="gramStart"/>
      <w:r>
        <w:rPr>
          <w:lang w:eastAsia="zh-CN"/>
        </w:rPr>
        <w:t>愜</w:t>
      </w:r>
      <w:proofErr w:type="gramEnd"/>
      <w:r>
        <w:rPr>
          <w:lang w:eastAsia="zh-CN"/>
        </w:rPr>
        <w:t>所向，足以洗煩渴。寄語達觀者＄共此形神潔</w:t>
      </w:r>
    </w:p>
    <w:p w14:paraId="38FC89C6" w14:textId="77777777" w:rsidR="00CC015B" w:rsidRDefault="00000000">
      <w:pPr>
        <w:rPr>
          <w:lang w:eastAsia="zh-CN"/>
        </w:rPr>
      </w:pPr>
      <w:r>
        <w:rPr>
          <w:lang w:eastAsia="zh-CN"/>
        </w:rPr>
        <w:t>【第</w:t>
      </w:r>
      <w:r>
        <w:rPr>
          <w:lang w:eastAsia="zh-CN"/>
        </w:rPr>
        <w:t>420</w:t>
      </w:r>
      <w:r>
        <w:rPr>
          <w:lang w:eastAsia="zh-CN"/>
        </w:rPr>
        <w:t>页】</w:t>
      </w:r>
    </w:p>
    <w:p w14:paraId="4B3E3749" w14:textId="77777777" w:rsidR="00CC015B" w:rsidRDefault="00000000">
      <w:pPr>
        <w:rPr>
          <w:lang w:eastAsia="zh-CN"/>
        </w:rPr>
      </w:pPr>
      <w:r>
        <w:rPr>
          <w:lang w:eastAsia="zh-CN"/>
        </w:rPr>
        <w:t>冬日郊行晚歸山莊</w:t>
      </w:r>
    </w:p>
    <w:p w14:paraId="2CDBDADD" w14:textId="77777777" w:rsidR="00CC015B" w:rsidRDefault="00000000">
      <w:proofErr w:type="spellStart"/>
      <w:r>
        <w:t>晨起飯藜藿，杖策過桑田</w:t>
      </w:r>
      <w:proofErr w:type="spellEnd"/>
      <w:r>
        <w:t>。</w:t>
      </w:r>
      <w:r>
        <w:rPr>
          <w:lang w:eastAsia="zh-CN"/>
        </w:rPr>
        <w:t>木葉始盡脱，悠悠見南山。竹林殘雪墮，石穴寒流穿。</w:t>
      </w:r>
      <w:r>
        <w:t>遥</w:t>
      </w:r>
    </w:p>
    <w:p w14:paraId="096826FB" w14:textId="77777777" w:rsidR="00CC015B" w:rsidRDefault="00000000">
      <w:pPr>
        <w:rPr>
          <w:lang w:eastAsia="zh-CN"/>
        </w:rPr>
      </w:pPr>
      <w:proofErr w:type="spellStart"/>
      <w:r>
        <w:t>情寄平野，緩步籬落間。農夫飽新穀，倚杖立晴天。檐端耒耜雜，籬外兒童喧</w:t>
      </w:r>
      <w:proofErr w:type="spellEnd"/>
      <w:r>
        <w:t>。</w:t>
      </w:r>
      <w:r>
        <w:rPr>
          <w:lang w:eastAsia="zh-CN"/>
        </w:rPr>
        <w:t>落日下空</w:t>
      </w:r>
    </w:p>
    <w:p w14:paraId="7BAC24BA" w14:textId="77777777" w:rsidR="00CC015B" w:rsidRDefault="00000000">
      <w:pPr>
        <w:rPr>
          <w:lang w:eastAsia="zh-CN"/>
        </w:rPr>
      </w:pPr>
      <w:proofErr w:type="gramStart"/>
      <w:r>
        <w:rPr>
          <w:lang w:eastAsia="zh-CN"/>
        </w:rPr>
        <w:t>坂</w:t>
      </w:r>
      <w:proofErr w:type="gramEnd"/>
      <w:r>
        <w:rPr>
          <w:lang w:eastAsia="zh-CN"/>
        </w:rPr>
        <w:t>，雞犬聚人煙。長嘯過東</w:t>
      </w:r>
      <w:proofErr w:type="gramStart"/>
      <w:r>
        <w:rPr>
          <w:lang w:eastAsia="zh-CN"/>
        </w:rPr>
        <w:t>皋</w:t>
      </w:r>
      <w:proofErr w:type="gramEnd"/>
      <w:r>
        <w:rPr>
          <w:lang w:eastAsia="zh-CN"/>
        </w:rPr>
        <w:t>，自逐</w:t>
      </w:r>
      <w:proofErr w:type="gramStart"/>
      <w:r>
        <w:rPr>
          <w:lang w:eastAsia="zh-CN"/>
        </w:rPr>
        <w:t>樵</w:t>
      </w:r>
      <w:proofErr w:type="gramEnd"/>
      <w:r>
        <w:rPr>
          <w:lang w:eastAsia="zh-CN"/>
        </w:rPr>
        <w:t>聲還</w:t>
      </w:r>
    </w:p>
    <w:p w14:paraId="1609E098" w14:textId="77777777" w:rsidR="00CC015B" w:rsidRDefault="00000000">
      <w:pPr>
        <w:rPr>
          <w:lang w:eastAsia="zh-CN"/>
        </w:rPr>
      </w:pPr>
      <w:proofErr w:type="spellStart"/>
      <w:r>
        <w:t>牛羊下來久，柴門忽已閉。帶月叩柴門，籬中犬迎吠。天寒樹色短，地白人影細</w:t>
      </w:r>
      <w:proofErr w:type="spellEnd"/>
      <w:r>
        <w:t>。</w:t>
      </w:r>
      <w:r>
        <w:rPr>
          <w:lang w:eastAsia="zh-CN"/>
        </w:rPr>
        <w:t>小</w:t>
      </w:r>
    </w:p>
    <w:p w14:paraId="13F9E5C9" w14:textId="77777777" w:rsidR="00CC015B" w:rsidRDefault="00000000">
      <w:pPr>
        <w:rPr>
          <w:lang w:eastAsia="zh-CN"/>
        </w:rPr>
      </w:pPr>
      <w:proofErr w:type="gramStart"/>
      <w:r>
        <w:rPr>
          <w:lang w:eastAsia="zh-CN"/>
        </w:rPr>
        <w:t>橋</w:t>
      </w:r>
      <w:proofErr w:type="gramEnd"/>
      <w:r>
        <w:rPr>
          <w:lang w:eastAsia="zh-CN"/>
        </w:rPr>
        <w:t>無行蹟静與艸舍</w:t>
      </w:r>
      <w:proofErr w:type="gramStart"/>
      <w:r>
        <w:rPr>
          <w:lang w:eastAsia="zh-CN"/>
        </w:rPr>
        <w:t>對</w:t>
      </w:r>
      <w:proofErr w:type="gramEnd"/>
      <w:r>
        <w:rPr>
          <w:lang w:eastAsia="zh-CN"/>
        </w:rPr>
        <w:t>。一尊但常滿百事秋豪繫。造化慳此</w:t>
      </w:r>
      <w:proofErr w:type="gramStart"/>
      <w:r>
        <w:rPr>
          <w:lang w:eastAsia="zh-CN"/>
        </w:rPr>
        <w:t>樂</w:t>
      </w:r>
      <w:proofErr w:type="gramEnd"/>
      <w:r>
        <w:rPr>
          <w:lang w:eastAsia="zh-CN"/>
        </w:rPr>
        <w:t>，</w:t>
      </w:r>
      <w:proofErr w:type="gramStart"/>
      <w:r>
        <w:rPr>
          <w:lang w:eastAsia="zh-CN"/>
        </w:rPr>
        <w:t>何幸及我</w:t>
      </w:r>
      <w:proofErr w:type="gramEnd"/>
      <w:r>
        <w:rPr>
          <w:lang w:eastAsia="zh-CN"/>
        </w:rPr>
        <w:t>輩。</w:t>
      </w:r>
      <w:proofErr w:type="gramStart"/>
      <w:r>
        <w:rPr>
          <w:lang w:eastAsia="zh-CN"/>
        </w:rPr>
        <w:t>醉酣卧</w:t>
      </w:r>
      <w:proofErr w:type="gramEnd"/>
      <w:r>
        <w:rPr>
          <w:lang w:eastAsia="zh-CN"/>
        </w:rPr>
        <w:t>短</w:t>
      </w:r>
    </w:p>
    <w:p w14:paraId="74F11D31" w14:textId="77777777" w:rsidR="00CC015B" w:rsidRDefault="00000000">
      <w:pPr>
        <w:rPr>
          <w:lang w:eastAsia="zh-CN"/>
        </w:rPr>
      </w:pPr>
      <w:proofErr w:type="gramStart"/>
      <w:r>
        <w:rPr>
          <w:lang w:eastAsia="zh-CN"/>
        </w:rPr>
        <w:t>榻</w:t>
      </w:r>
      <w:proofErr w:type="gramEnd"/>
      <w:r>
        <w:rPr>
          <w:lang w:eastAsia="zh-CN"/>
        </w:rPr>
        <w:t>，清</w:t>
      </w:r>
      <w:proofErr w:type="gramStart"/>
      <w:r>
        <w:rPr>
          <w:lang w:eastAsia="zh-CN"/>
        </w:rPr>
        <w:t>夢</w:t>
      </w:r>
      <w:proofErr w:type="gramEnd"/>
      <w:r>
        <w:rPr>
          <w:lang w:eastAsia="zh-CN"/>
        </w:rPr>
        <w:t>空塵累。雞鳴桑</w:t>
      </w:r>
      <w:proofErr w:type="gramStart"/>
      <w:r>
        <w:rPr>
          <w:lang w:eastAsia="zh-CN"/>
        </w:rPr>
        <w:t>樹</w:t>
      </w:r>
      <w:proofErr w:type="gramEnd"/>
      <w:r>
        <w:rPr>
          <w:lang w:eastAsia="zh-CN"/>
        </w:rPr>
        <w:t>顛，日出飛鳥外</w:t>
      </w:r>
    </w:p>
    <w:p w14:paraId="60F9E473" w14:textId="77777777" w:rsidR="00CC015B" w:rsidRDefault="00000000">
      <w:pPr>
        <w:rPr>
          <w:rFonts w:eastAsia="宋体"/>
          <w:lang w:eastAsia="zh-CN"/>
        </w:rPr>
      </w:pPr>
      <w:proofErr w:type="spellStart"/>
      <w:r>
        <w:t>説明</w:t>
      </w:r>
      <w:proofErr w:type="spellEnd"/>
      <w:r>
        <w:rPr>
          <w:rFonts w:eastAsia="宋体" w:hint="eastAsia"/>
          <w:lang w:eastAsia="zh-CN"/>
        </w:rPr>
        <w:t>）</w:t>
      </w:r>
    </w:p>
    <w:p w14:paraId="6DBDEF29" w14:textId="77777777" w:rsidR="00CC015B" w:rsidRDefault="00000000">
      <w:pPr>
        <w:rPr>
          <w:lang w:eastAsia="zh-CN"/>
        </w:rPr>
      </w:pPr>
      <w:r>
        <w:rPr>
          <w:rFonts w:eastAsia="宋体" w:hint="eastAsia"/>
          <w:lang w:eastAsia="zh-CN"/>
        </w:rPr>
        <w:t>《</w:t>
      </w:r>
      <w:proofErr w:type="spellStart"/>
      <w:r>
        <w:t>詩鈔</w:t>
      </w:r>
      <w:proofErr w:type="spellEnd"/>
      <w:r>
        <w:rPr>
          <w:rFonts w:eastAsia="宋体" w:hint="eastAsia"/>
          <w:lang w:eastAsia="zh-CN"/>
        </w:rPr>
        <w:t>》</w:t>
      </w:r>
      <w:r>
        <w:t>載</w:t>
      </w:r>
      <w:r>
        <w:rPr>
          <w:rFonts w:eastAsia="宋体" w:hint="eastAsia"/>
          <w:lang w:eastAsia="zh-CN"/>
        </w:rPr>
        <w:t>《</w:t>
      </w:r>
      <w:proofErr w:type="spellStart"/>
      <w:r>
        <w:t>高郵王氏遺書</w:t>
      </w:r>
      <w:proofErr w:type="spellEnd"/>
      <w:r>
        <w:rPr>
          <w:rFonts w:eastAsia="宋体" w:hint="eastAsia"/>
          <w:lang w:eastAsia="zh-CN"/>
        </w:rPr>
        <w:t>》</w:t>
      </w:r>
      <w:r>
        <w:t>。</w:t>
      </w:r>
      <w:r>
        <w:rPr>
          <w:lang w:eastAsia="zh-CN"/>
        </w:rPr>
        <w:t>丁亥，乾隆三十二年。乾隆三十年，高宗巡幸江南，王念孙以大臣子</w:t>
      </w:r>
    </w:p>
    <w:p w14:paraId="2A8CDA80" w14:textId="77777777" w:rsidR="00CC015B" w:rsidRDefault="00000000">
      <w:pPr>
        <w:rPr>
          <w:lang w:eastAsia="zh-CN"/>
        </w:rPr>
      </w:pPr>
      <w:r>
        <w:rPr>
          <w:lang w:eastAsia="zh-CN"/>
        </w:rPr>
        <w:t>迎鑾，獻頌册，詔賜舉人，得赴京</w:t>
      </w:r>
      <w:proofErr w:type="gramStart"/>
      <w:r>
        <w:rPr>
          <w:lang w:eastAsia="zh-CN"/>
        </w:rPr>
        <w:t>會</w:t>
      </w:r>
      <w:proofErr w:type="gramEnd"/>
      <w:r>
        <w:rPr>
          <w:lang w:eastAsia="zh-CN"/>
        </w:rPr>
        <w:t>試資格。三十一年，入都</w:t>
      </w:r>
      <w:proofErr w:type="gramStart"/>
      <w:r>
        <w:rPr>
          <w:lang w:eastAsia="zh-CN"/>
        </w:rPr>
        <w:t>會</w:t>
      </w:r>
      <w:proofErr w:type="gramEnd"/>
      <w:r>
        <w:rPr>
          <w:lang w:eastAsia="zh-CN"/>
        </w:rPr>
        <w:t>試，不第。三十二年，由京師南歸，過河</w:t>
      </w:r>
    </w:p>
    <w:p w14:paraId="78A73BD6" w14:textId="77777777" w:rsidR="00CC015B" w:rsidRDefault="00000000">
      <w:proofErr w:type="spellStart"/>
      <w:r>
        <w:t>間、東阿，皆賦詩述志。又嘗赴揚州、泰州、安徽天長等地漫遊，動多嘉什，得二十首。其次子王敬之輯</w:t>
      </w:r>
      <w:proofErr w:type="spellEnd"/>
    </w:p>
    <w:p w14:paraId="42AF6AB1" w14:textId="77777777" w:rsidR="00CC015B" w:rsidRDefault="00000000">
      <w:r>
        <w:t>爲</w:t>
      </w:r>
      <w:r>
        <w:rPr>
          <w:rFonts w:eastAsia="宋体" w:hint="eastAsia"/>
          <w:lang w:eastAsia="zh-CN"/>
        </w:rPr>
        <w:t>《</w:t>
      </w:r>
      <w:proofErr w:type="spellStart"/>
      <w:r>
        <w:t>丁亥詩鈔</w:t>
      </w:r>
      <w:proofErr w:type="spellEnd"/>
      <w:r>
        <w:rPr>
          <w:rFonts w:eastAsia="宋体" w:hint="eastAsia"/>
          <w:lang w:eastAsia="zh-CN"/>
        </w:rPr>
        <w:t>》</w:t>
      </w:r>
      <w:r>
        <w:t>。</w:t>
      </w:r>
      <w:proofErr w:type="spellStart"/>
      <w:r>
        <w:t>王敬之跋尾，曰</w:t>
      </w:r>
      <w:proofErr w:type="spellEnd"/>
      <w:r>
        <w:t>：</w:t>
      </w:r>
      <w:r>
        <w:rPr>
          <w:rFonts w:eastAsia="宋体" w:hint="eastAsia"/>
          <w:lang w:eastAsia="zh-CN"/>
        </w:rPr>
        <w:t>“</w:t>
      </w:r>
      <w:proofErr w:type="spellStart"/>
      <w:r>
        <w:t>先觀察少爲考訂聲音、文字、訓詁之學，吟詠乃其餘事，間爲里黨詩</w:t>
      </w:r>
      <w:proofErr w:type="spellEnd"/>
    </w:p>
    <w:p w14:paraId="5E9CDC25" w14:textId="77777777" w:rsidR="00CC015B" w:rsidRDefault="00000000">
      <w:pPr>
        <w:rPr>
          <w:lang w:eastAsia="zh-CN"/>
        </w:rPr>
      </w:pPr>
      <w:proofErr w:type="spellStart"/>
      <w:r>
        <w:t>友涉筆。逮通籍後，輟不復爲</w:t>
      </w:r>
      <w:proofErr w:type="spellEnd"/>
      <w:r>
        <w:t>。</w:t>
      </w:r>
      <w:r>
        <w:rPr>
          <w:lang w:eastAsia="zh-CN"/>
        </w:rPr>
        <w:t>此册題曰</w:t>
      </w:r>
      <w:r>
        <w:rPr>
          <w:rFonts w:eastAsia="宋体" w:hint="eastAsia"/>
          <w:lang w:eastAsia="zh-CN"/>
        </w:rPr>
        <w:t>《</w:t>
      </w:r>
      <w:r>
        <w:rPr>
          <w:lang w:eastAsia="zh-CN"/>
        </w:rPr>
        <w:t>丁亥詩鈔</w:t>
      </w:r>
      <w:r>
        <w:rPr>
          <w:rFonts w:eastAsia="宋体" w:hint="eastAsia"/>
          <w:lang w:eastAsia="zh-CN"/>
        </w:rPr>
        <w:t>》</w:t>
      </w:r>
      <w:r>
        <w:rPr>
          <w:lang w:eastAsia="zh-CN"/>
        </w:rPr>
        <w:t>，蓋二十四歲時作也。先觀察以詩法教敬之者備</w:t>
      </w:r>
    </w:p>
    <w:p w14:paraId="42B65B19" w14:textId="77777777" w:rsidR="00CC015B" w:rsidRDefault="00000000">
      <w:pPr>
        <w:rPr>
          <w:rFonts w:eastAsia="宋体"/>
          <w:lang w:eastAsia="zh-CN"/>
        </w:rPr>
      </w:pPr>
      <w:proofErr w:type="spellStart"/>
      <w:r>
        <w:t>矣。敬檢遺著，付諸梨棗，用志庭誥</w:t>
      </w:r>
      <w:proofErr w:type="spellEnd"/>
      <w:r>
        <w:t>。</w:t>
      </w:r>
      <w:r>
        <w:rPr>
          <w:lang w:eastAsia="zh-CN"/>
        </w:rPr>
        <w:t>道光十有四年甲午孟冬，男敬之泣書册末。</w:t>
      </w:r>
      <w:r>
        <w:rPr>
          <w:rFonts w:eastAsia="宋体" w:hint="eastAsia"/>
          <w:lang w:eastAsia="zh-CN"/>
        </w:rPr>
        <w:t>”</w:t>
      </w:r>
    </w:p>
    <w:p w14:paraId="68D197E2" w14:textId="77777777" w:rsidR="00CC015B" w:rsidRDefault="00000000">
      <w:proofErr w:type="spellStart"/>
      <w:r>
        <w:t>近年，揚州學者或以爲不全是王念孫所作，亦不盡作於丁亥年。詳王章濤</w:t>
      </w:r>
      <w:proofErr w:type="spellEnd"/>
      <w:r>
        <w:rPr>
          <w:rFonts w:eastAsia="宋体" w:hint="eastAsia"/>
          <w:lang w:eastAsia="zh-CN"/>
        </w:rPr>
        <w:t>《</w:t>
      </w:r>
      <w:proofErr w:type="spellStart"/>
      <w:r>
        <w:t>王念孫王引之年譜</w:t>
      </w:r>
      <w:proofErr w:type="spellEnd"/>
    </w:p>
    <w:p w14:paraId="4BBCB615" w14:textId="77777777" w:rsidR="00CC015B" w:rsidRDefault="00000000">
      <w:r>
        <w:rPr>
          <w:rFonts w:eastAsia="宋体" w:hint="eastAsia"/>
          <w:lang w:eastAsia="zh-CN"/>
        </w:rPr>
        <w:t>“</w:t>
      </w:r>
      <w:proofErr w:type="spellStart"/>
      <w:r>
        <w:t>乾隆三十二年譜</w:t>
      </w:r>
      <w:proofErr w:type="spellEnd"/>
      <w:r>
        <w:rPr>
          <w:rFonts w:eastAsia="宋体" w:hint="eastAsia"/>
          <w:lang w:eastAsia="zh-CN"/>
        </w:rPr>
        <w:t>”</w:t>
      </w:r>
      <w:r>
        <w:t>下。</w:t>
      </w:r>
    </w:p>
    <w:p w14:paraId="21A21C92" w14:textId="77777777" w:rsidR="00CC015B" w:rsidRDefault="00000000">
      <w:pPr>
        <w:rPr>
          <w:lang w:eastAsia="zh-CN"/>
        </w:rPr>
      </w:pPr>
      <w:r>
        <w:rPr>
          <w:lang w:eastAsia="zh-CN"/>
        </w:rPr>
        <w:t>【第</w:t>
      </w:r>
      <w:r>
        <w:rPr>
          <w:lang w:eastAsia="zh-CN"/>
        </w:rPr>
        <w:t>421</w:t>
      </w:r>
      <w:r>
        <w:rPr>
          <w:lang w:eastAsia="zh-CN"/>
        </w:rPr>
        <w:t>页】</w:t>
      </w:r>
    </w:p>
    <w:p w14:paraId="632ED7D1" w14:textId="77777777" w:rsidR="00CC015B" w:rsidRDefault="00000000">
      <w:pPr>
        <w:rPr>
          <w:rFonts w:eastAsia="宋体"/>
          <w:lang w:eastAsia="zh-CN"/>
        </w:rPr>
      </w:pPr>
      <w:r>
        <w:rPr>
          <w:rFonts w:eastAsia="宋体" w:hint="eastAsia"/>
          <w:lang w:eastAsia="zh-CN"/>
        </w:rPr>
        <w:t>（</w:t>
      </w:r>
      <w:r>
        <w:rPr>
          <w:lang w:eastAsia="zh-CN"/>
        </w:rPr>
        <w:t>校注</w:t>
      </w:r>
      <w:r>
        <w:rPr>
          <w:rFonts w:eastAsia="宋体" w:hint="eastAsia"/>
          <w:lang w:eastAsia="zh-CN"/>
        </w:rPr>
        <w:t>）</w:t>
      </w:r>
    </w:p>
    <w:p w14:paraId="171A5168" w14:textId="77777777" w:rsidR="00CC015B" w:rsidRDefault="00000000">
      <w:pPr>
        <w:rPr>
          <w:lang w:eastAsia="zh-CN"/>
        </w:rPr>
      </w:pPr>
      <w:r>
        <w:rPr>
          <w:rFonts w:eastAsia="宋体" w:hint="eastAsia"/>
          <w:lang w:eastAsia="zh-CN"/>
        </w:rPr>
        <w:lastRenderedPageBreak/>
        <w:t>【</w:t>
      </w:r>
      <w:r>
        <w:rPr>
          <w:lang w:eastAsia="zh-CN"/>
        </w:rPr>
        <w:t>一</w:t>
      </w:r>
      <w:r>
        <w:rPr>
          <w:rFonts w:eastAsia="宋体" w:hint="eastAsia"/>
          <w:lang w:eastAsia="zh-CN"/>
        </w:rPr>
        <w:t>】</w:t>
      </w:r>
      <w:r>
        <w:rPr>
          <w:lang w:eastAsia="zh-CN"/>
        </w:rPr>
        <w:t>蒜山，在江蘇鎮江，</w:t>
      </w:r>
      <w:proofErr w:type="gramStart"/>
      <w:r>
        <w:rPr>
          <w:lang w:eastAsia="zh-CN"/>
        </w:rPr>
        <w:t>傳</w:t>
      </w:r>
      <w:proofErr w:type="gramEnd"/>
      <w:r>
        <w:rPr>
          <w:lang w:eastAsia="zh-CN"/>
        </w:rPr>
        <w:t>説三國時周瑜和諸葛亮在此謀劃火攻曹操之計。阮元輯</w:t>
      </w:r>
      <w:proofErr w:type="gramStart"/>
      <w:r>
        <w:rPr>
          <w:rFonts w:eastAsia="宋体" w:hint="eastAsia"/>
          <w:lang w:eastAsia="zh-CN"/>
        </w:rPr>
        <w:t>《</w:t>
      </w:r>
      <w:proofErr w:type="gramEnd"/>
      <w:r>
        <w:rPr>
          <w:lang w:eastAsia="zh-CN"/>
        </w:rPr>
        <w:t>淮海英靈集</w:t>
      </w:r>
    </w:p>
    <w:p w14:paraId="67B1CC82" w14:textId="77777777" w:rsidR="00CC015B" w:rsidRDefault="00000000">
      <w:pPr>
        <w:rPr>
          <w:lang w:eastAsia="zh-CN"/>
        </w:rPr>
      </w:pPr>
      <w:r>
        <w:rPr>
          <w:lang w:eastAsia="zh-CN"/>
        </w:rPr>
        <w:t>丁集卷二、王昶輯</w:t>
      </w:r>
      <w:r>
        <w:rPr>
          <w:rFonts w:eastAsia="宋体" w:hint="eastAsia"/>
          <w:lang w:eastAsia="zh-CN"/>
        </w:rPr>
        <w:t>《</w:t>
      </w:r>
      <w:r>
        <w:rPr>
          <w:lang w:eastAsia="zh-CN"/>
        </w:rPr>
        <w:t>湖海詩傳</w:t>
      </w:r>
      <w:r>
        <w:rPr>
          <w:rFonts w:eastAsia="宋体" w:hint="eastAsia"/>
          <w:lang w:eastAsia="zh-CN"/>
        </w:rPr>
        <w:t>》</w:t>
      </w:r>
      <w:r>
        <w:rPr>
          <w:lang w:eastAsia="zh-CN"/>
        </w:rPr>
        <w:t>卷二、王豫輯</w:t>
      </w:r>
      <w:r>
        <w:rPr>
          <w:rFonts w:eastAsia="宋体" w:hint="eastAsia"/>
          <w:lang w:eastAsia="zh-CN"/>
        </w:rPr>
        <w:t>《</w:t>
      </w:r>
      <w:r>
        <w:rPr>
          <w:lang w:eastAsia="zh-CN"/>
        </w:rPr>
        <w:t>江蘇詩徵</w:t>
      </w:r>
      <w:r>
        <w:rPr>
          <w:rFonts w:eastAsia="宋体" w:hint="eastAsia"/>
          <w:lang w:eastAsia="zh-CN"/>
        </w:rPr>
        <w:t>》</w:t>
      </w:r>
      <w:r>
        <w:rPr>
          <w:lang w:eastAsia="zh-CN"/>
        </w:rPr>
        <w:t>録此詩，題作</w:t>
      </w:r>
      <w:r>
        <w:rPr>
          <w:rFonts w:eastAsia="宋体" w:hint="eastAsia"/>
          <w:lang w:eastAsia="zh-CN"/>
        </w:rPr>
        <w:t>《</w:t>
      </w:r>
      <w:r>
        <w:rPr>
          <w:lang w:eastAsia="zh-CN"/>
        </w:rPr>
        <w:t>游蒜山</w:t>
      </w:r>
      <w:r>
        <w:rPr>
          <w:rFonts w:eastAsia="宋体" w:hint="eastAsia"/>
          <w:lang w:eastAsia="zh-CN"/>
        </w:rPr>
        <w:t>》</w:t>
      </w:r>
      <w:r>
        <w:rPr>
          <w:lang w:eastAsia="zh-CN"/>
        </w:rPr>
        <w:t>，指爲王安</w:t>
      </w:r>
      <w:proofErr w:type="gramStart"/>
      <w:r>
        <w:rPr>
          <w:lang w:eastAsia="zh-CN"/>
        </w:rPr>
        <w:t>國</w:t>
      </w:r>
      <w:proofErr w:type="gramEnd"/>
      <w:r>
        <w:rPr>
          <w:lang w:eastAsia="zh-CN"/>
        </w:rPr>
        <w:t>作。任</w:t>
      </w:r>
    </w:p>
    <w:p w14:paraId="2AFF8D3D" w14:textId="77777777" w:rsidR="00CC015B" w:rsidRDefault="00000000">
      <w:pPr>
        <w:rPr>
          <w:lang w:eastAsia="zh-CN"/>
        </w:rPr>
      </w:pPr>
      <w:r>
        <w:rPr>
          <w:lang w:eastAsia="zh-CN"/>
        </w:rPr>
        <w:t>大椿</w:t>
      </w:r>
      <w:r>
        <w:rPr>
          <w:rFonts w:eastAsia="宋体" w:hint="eastAsia"/>
          <w:lang w:eastAsia="zh-CN"/>
        </w:rPr>
        <w:t>（</w:t>
      </w:r>
      <w:r>
        <w:rPr>
          <w:lang w:eastAsia="zh-CN"/>
        </w:rPr>
        <w:t>一七三八一七八九</w:t>
      </w:r>
      <w:r>
        <w:rPr>
          <w:rFonts w:eastAsia="宋体" w:hint="eastAsia"/>
          <w:lang w:eastAsia="zh-CN"/>
        </w:rPr>
        <w:t>）</w:t>
      </w:r>
      <w:r>
        <w:rPr>
          <w:lang w:eastAsia="zh-CN"/>
        </w:rPr>
        <w:t>，字幼植，一字子田，江蘇興化人。揚州學派前期代表人物</w:t>
      </w:r>
    </w:p>
    <w:p w14:paraId="28DA3A39" w14:textId="77777777" w:rsidR="00CC015B" w:rsidRDefault="00000000">
      <w:pPr>
        <w:rPr>
          <w:lang w:eastAsia="zh-CN"/>
        </w:rPr>
      </w:pPr>
      <w:r>
        <w:rPr>
          <w:rFonts w:eastAsia="宋体" w:hint="eastAsia"/>
          <w:lang w:eastAsia="zh-CN"/>
        </w:rPr>
        <w:t>【</w:t>
      </w:r>
      <w:r>
        <w:rPr>
          <w:lang w:eastAsia="zh-CN"/>
        </w:rPr>
        <w:t>二</w:t>
      </w:r>
      <w:r>
        <w:rPr>
          <w:rFonts w:eastAsia="宋体" w:hint="eastAsia"/>
          <w:lang w:eastAsia="zh-CN"/>
        </w:rPr>
        <w:t>】</w:t>
      </w:r>
      <w:proofErr w:type="gramStart"/>
      <w:r>
        <w:rPr>
          <w:lang w:eastAsia="zh-CN"/>
        </w:rPr>
        <w:t>芙蕖</w:t>
      </w:r>
      <w:proofErr w:type="gramEnd"/>
      <w:r>
        <w:rPr>
          <w:lang w:eastAsia="zh-CN"/>
        </w:rPr>
        <w:t>館，明代文學家宗臣讀</w:t>
      </w:r>
      <w:proofErr w:type="gramStart"/>
      <w:r>
        <w:rPr>
          <w:lang w:eastAsia="zh-CN"/>
        </w:rPr>
        <w:t>書</w:t>
      </w:r>
      <w:proofErr w:type="gramEnd"/>
      <w:r>
        <w:rPr>
          <w:lang w:eastAsia="zh-CN"/>
        </w:rPr>
        <w:t>處。宗臣</w:t>
      </w:r>
      <w:r>
        <w:rPr>
          <w:rFonts w:eastAsia="宋体" w:hint="eastAsia"/>
          <w:lang w:eastAsia="zh-CN"/>
        </w:rPr>
        <w:t>（</w:t>
      </w:r>
      <w:r>
        <w:rPr>
          <w:lang w:eastAsia="zh-CN"/>
        </w:rPr>
        <w:t>一五二五</w:t>
      </w:r>
      <w:r>
        <w:rPr>
          <w:lang w:eastAsia="zh-CN"/>
        </w:rPr>
        <w:t>|</w:t>
      </w:r>
      <w:r>
        <w:rPr>
          <w:lang w:eastAsia="zh-CN"/>
        </w:rPr>
        <w:t>一五六〇</w:t>
      </w:r>
      <w:r>
        <w:rPr>
          <w:rFonts w:eastAsia="宋体" w:hint="eastAsia"/>
          <w:lang w:eastAsia="zh-CN"/>
        </w:rPr>
        <w:t>）</w:t>
      </w:r>
      <w:r>
        <w:rPr>
          <w:lang w:eastAsia="zh-CN"/>
        </w:rPr>
        <w:t>，字子相，號方城，揚州興化</w:t>
      </w:r>
    </w:p>
    <w:p w14:paraId="56F8671C" w14:textId="77777777" w:rsidR="00CC015B" w:rsidRDefault="00000000">
      <w:proofErr w:type="spellStart"/>
      <w:r>
        <w:t>人，嘉靖二十九年進士。因不滿奸相嚴嵩而被貶，以病歸，築芙蕖館於百花洲上，讀書其中。宗臣工文</w:t>
      </w:r>
      <w:proofErr w:type="spellEnd"/>
    </w:p>
    <w:p w14:paraId="1298852D" w14:textId="77777777" w:rsidR="00CC015B" w:rsidRDefault="00000000">
      <w:proofErr w:type="spellStart"/>
      <w:r>
        <w:t>章，爲</w:t>
      </w:r>
      <w:proofErr w:type="spellEnd"/>
      <w:r>
        <w:rPr>
          <w:rFonts w:eastAsia="宋体" w:hint="eastAsia"/>
          <w:lang w:eastAsia="zh-CN"/>
        </w:rPr>
        <w:t>“</w:t>
      </w:r>
      <w:proofErr w:type="spellStart"/>
      <w:r>
        <w:t>嘉靖七子</w:t>
      </w:r>
      <w:proofErr w:type="spellEnd"/>
      <w:r>
        <w:rPr>
          <w:rFonts w:eastAsia="宋体" w:hint="eastAsia"/>
          <w:lang w:eastAsia="zh-CN"/>
        </w:rPr>
        <w:t>”</w:t>
      </w:r>
      <w:proofErr w:type="spellStart"/>
      <w:r>
        <w:t>之一，有</w:t>
      </w:r>
      <w:proofErr w:type="spellEnd"/>
      <w:r>
        <w:rPr>
          <w:rFonts w:eastAsia="宋体" w:hint="eastAsia"/>
          <w:lang w:eastAsia="zh-CN"/>
        </w:rPr>
        <w:t>《</w:t>
      </w:r>
      <w:proofErr w:type="spellStart"/>
      <w:r>
        <w:t>宗子相集</w:t>
      </w:r>
      <w:proofErr w:type="spellEnd"/>
      <w:r>
        <w:rPr>
          <w:rFonts w:eastAsia="宋体" w:hint="eastAsia"/>
          <w:lang w:eastAsia="zh-CN"/>
        </w:rPr>
        <w:t>》</w:t>
      </w:r>
      <w:r>
        <w:t>。</w:t>
      </w:r>
      <w:proofErr w:type="spellStart"/>
      <w:r>
        <w:t>病故後葬百花洲西側</w:t>
      </w:r>
      <w:proofErr w:type="spellEnd"/>
    </w:p>
    <w:p w14:paraId="0039C753" w14:textId="77777777" w:rsidR="00CC015B" w:rsidRDefault="00000000">
      <w:r>
        <w:rPr>
          <w:rFonts w:eastAsia="宋体" w:hint="eastAsia"/>
          <w:lang w:eastAsia="zh-CN"/>
        </w:rPr>
        <w:t>【</w:t>
      </w:r>
      <w:r>
        <w:t>三</w:t>
      </w:r>
      <w:r>
        <w:rPr>
          <w:rFonts w:eastAsia="宋体" w:hint="eastAsia"/>
          <w:lang w:eastAsia="zh-CN"/>
        </w:rPr>
        <w:t>】</w:t>
      </w:r>
      <w:proofErr w:type="spellStart"/>
      <w:r>
        <w:t>裴公洞，又名法海洞，位</w:t>
      </w:r>
      <w:proofErr w:type="gramStart"/>
      <w:r>
        <w:t>於</w:t>
      </w:r>
      <w:proofErr w:type="gramEnd"/>
      <w:r>
        <w:t>鎮江市金山西北角頭陀巖上，爲金山寺開山祖師裴頭陀即法海禪師</w:t>
      </w:r>
      <w:proofErr w:type="spellEnd"/>
    </w:p>
    <w:p w14:paraId="43A06291" w14:textId="77777777" w:rsidR="00CC015B" w:rsidRDefault="00000000">
      <w:proofErr w:type="spellStart"/>
      <w:r>
        <w:t>修行苦練之處。裴頭陀相傳是唐代宰相裴休之子</w:t>
      </w:r>
      <w:proofErr w:type="spellEnd"/>
    </w:p>
    <w:p w14:paraId="7AF21CFB" w14:textId="77777777" w:rsidR="00CC015B" w:rsidRDefault="00000000">
      <w:r>
        <w:rPr>
          <w:rFonts w:eastAsia="宋体" w:hint="eastAsia"/>
          <w:lang w:eastAsia="zh-CN"/>
        </w:rPr>
        <w:t>【</w:t>
      </w:r>
      <w:r>
        <w:t>四</w:t>
      </w:r>
      <w:r>
        <w:rPr>
          <w:rFonts w:eastAsia="宋体" w:hint="eastAsia"/>
          <w:lang w:eastAsia="zh-CN"/>
        </w:rPr>
        <w:t>】</w:t>
      </w:r>
      <w:proofErr w:type="spellStart"/>
      <w:r>
        <w:t>任三石農任大楷，字孔貽，號石農，任大椿弟</w:t>
      </w:r>
      <w:proofErr w:type="spellEnd"/>
    </w:p>
    <w:p w14:paraId="354EBC46" w14:textId="77777777" w:rsidR="00CC015B" w:rsidRDefault="00000000">
      <w:pPr>
        <w:rPr>
          <w:lang w:eastAsia="zh-CN"/>
        </w:rPr>
      </w:pPr>
      <w:r>
        <w:rPr>
          <w:rFonts w:eastAsia="宋体" w:hint="eastAsia"/>
          <w:lang w:eastAsia="zh-CN"/>
        </w:rPr>
        <w:t>【</w:t>
      </w:r>
      <w:r>
        <w:t>五</w:t>
      </w:r>
      <w:r>
        <w:rPr>
          <w:rFonts w:eastAsia="宋体" w:hint="eastAsia"/>
          <w:lang w:eastAsia="zh-CN"/>
        </w:rPr>
        <w:t>】</w:t>
      </w:r>
      <w:proofErr w:type="spellStart"/>
      <w:r>
        <w:t>河閒之名始</w:t>
      </w:r>
      <w:proofErr w:type="gramStart"/>
      <w:r>
        <w:t>於</w:t>
      </w:r>
      <w:proofErr w:type="gramEnd"/>
      <w:r>
        <w:t>戰國，因處九河流域而得其名，古稱瀛州</w:t>
      </w:r>
      <w:proofErr w:type="spellEnd"/>
      <w:r>
        <w:t>。</w:t>
      </w:r>
      <w:r>
        <w:rPr>
          <w:lang w:eastAsia="zh-CN"/>
        </w:rPr>
        <w:t>位</w:t>
      </w:r>
      <w:proofErr w:type="gramStart"/>
      <w:r>
        <w:rPr>
          <w:lang w:eastAsia="zh-CN"/>
        </w:rPr>
        <w:t>於</w:t>
      </w:r>
      <w:proofErr w:type="gramEnd"/>
      <w:r>
        <w:rPr>
          <w:lang w:eastAsia="zh-CN"/>
        </w:rPr>
        <w:t>今河北省内</w:t>
      </w:r>
    </w:p>
    <w:p w14:paraId="2899A345" w14:textId="77777777" w:rsidR="00CC015B" w:rsidRDefault="00000000">
      <w:pPr>
        <w:rPr>
          <w:lang w:eastAsia="zh-CN"/>
        </w:rPr>
      </w:pPr>
      <w:r>
        <w:rPr>
          <w:rFonts w:eastAsia="宋体" w:hint="eastAsia"/>
          <w:lang w:eastAsia="zh-CN"/>
        </w:rPr>
        <w:t>【</w:t>
      </w:r>
      <w:r>
        <w:rPr>
          <w:lang w:eastAsia="zh-CN"/>
        </w:rPr>
        <w:t>六</w:t>
      </w:r>
      <w:r>
        <w:rPr>
          <w:rFonts w:eastAsia="宋体" w:hint="eastAsia"/>
          <w:lang w:eastAsia="zh-CN"/>
        </w:rPr>
        <w:t>】</w:t>
      </w:r>
      <w:r>
        <w:rPr>
          <w:lang w:eastAsia="zh-CN"/>
        </w:rPr>
        <w:t>東阿，在今山東省東阿縣。</w:t>
      </w:r>
      <w:proofErr w:type="gramStart"/>
      <w:r>
        <w:rPr>
          <w:lang w:eastAsia="zh-CN"/>
        </w:rPr>
        <w:t>戰</w:t>
      </w:r>
      <w:proofErr w:type="gramEnd"/>
      <w:r>
        <w:rPr>
          <w:lang w:eastAsia="zh-CN"/>
        </w:rPr>
        <w:t>國時地處齊、趙兩國邊境，境内有大清河流經入海，河曲形成大</w:t>
      </w:r>
    </w:p>
    <w:p w14:paraId="29195FBD" w14:textId="77777777" w:rsidR="00CC015B" w:rsidRDefault="00000000">
      <w:proofErr w:type="spellStart"/>
      <w:r>
        <w:t>陵，故名</w:t>
      </w:r>
      <w:proofErr w:type="spellEnd"/>
      <w:r>
        <w:t>。</w:t>
      </w:r>
    </w:p>
    <w:p w14:paraId="4D7AAF0D" w14:textId="77777777" w:rsidR="00CC015B" w:rsidRDefault="00000000">
      <w:r>
        <w:rPr>
          <w:rFonts w:eastAsia="宋体" w:hint="eastAsia"/>
          <w:lang w:eastAsia="zh-CN"/>
        </w:rPr>
        <w:t>【</w:t>
      </w:r>
      <w:r>
        <w:t>七</w:t>
      </w:r>
      <w:r>
        <w:rPr>
          <w:rFonts w:eastAsia="宋体" w:hint="eastAsia"/>
          <w:lang w:eastAsia="zh-CN"/>
        </w:rPr>
        <w:t>】</w:t>
      </w:r>
      <w:proofErr w:type="spellStart"/>
      <w:r>
        <w:t>李大司馬，不詳何人。王念孫李姓朋友只有李威、李成裕，二人均未授大司馬兵部尚書。職</w:t>
      </w:r>
      <w:proofErr w:type="spellEnd"/>
      <w:r>
        <w:t>。</w:t>
      </w:r>
    </w:p>
    <w:p w14:paraId="769A53F2" w14:textId="77777777" w:rsidR="00CC015B" w:rsidRDefault="00000000">
      <w:proofErr w:type="spellStart"/>
      <w:r>
        <w:t>王章濤指爲王安國作，與王安國同朝之大司馬有李元亮。詳</w:t>
      </w:r>
      <w:proofErr w:type="spellEnd"/>
      <w:r>
        <w:rPr>
          <w:rFonts w:eastAsia="宋体" w:hint="eastAsia"/>
          <w:lang w:eastAsia="zh-CN"/>
        </w:rPr>
        <w:t>《</w:t>
      </w:r>
      <w:proofErr w:type="spellStart"/>
      <w:r>
        <w:t>清史稿。部院大臣年表四上</w:t>
      </w:r>
      <w:proofErr w:type="spellEnd"/>
      <w:proofErr w:type="gramStart"/>
      <w:r>
        <w:rPr>
          <w:rFonts w:eastAsia="宋体" w:hint="eastAsia"/>
          <w:lang w:eastAsia="zh-CN"/>
        </w:rPr>
        <w:t>》“</w:t>
      </w:r>
      <w:proofErr w:type="spellStart"/>
      <w:proofErr w:type="gramEnd"/>
      <w:r>
        <w:t>乾隆十五</w:t>
      </w:r>
      <w:proofErr w:type="spellEnd"/>
    </w:p>
    <w:p w14:paraId="19935D08" w14:textId="77777777" w:rsidR="00CC015B" w:rsidRDefault="00000000">
      <w:r>
        <w:t>年</w:t>
      </w:r>
      <w:proofErr w:type="gramStart"/>
      <w:r>
        <w:rPr>
          <w:rFonts w:eastAsia="宋体" w:hint="eastAsia"/>
          <w:lang w:eastAsia="zh-CN"/>
        </w:rPr>
        <w:t>”</w:t>
      </w:r>
      <w:proofErr w:type="spellStart"/>
      <w:proofErr w:type="gramEnd"/>
      <w:r>
        <w:t>欄下</w:t>
      </w:r>
      <w:proofErr w:type="spellEnd"/>
      <w:r>
        <w:t>。</w:t>
      </w:r>
    </w:p>
    <w:p w14:paraId="4564C7F5" w14:textId="77777777" w:rsidR="00CC015B" w:rsidRDefault="00000000">
      <w:r>
        <w:rPr>
          <w:rFonts w:eastAsia="宋体" w:hint="eastAsia"/>
          <w:lang w:eastAsia="zh-CN"/>
        </w:rPr>
        <w:t>【</w:t>
      </w:r>
      <w:r>
        <w:t>八</w:t>
      </w:r>
      <w:r>
        <w:rPr>
          <w:rFonts w:eastAsia="宋体" w:hint="eastAsia"/>
          <w:lang w:eastAsia="zh-CN"/>
        </w:rPr>
        <w:t>】</w:t>
      </w:r>
      <w:proofErr w:type="spellStart"/>
      <w:r>
        <w:t>石倉：明代曹學佺，號石倉。曹氏有</w:t>
      </w:r>
      <w:proofErr w:type="spellEnd"/>
      <w:r>
        <w:rPr>
          <w:rFonts w:eastAsia="宋体" w:hint="eastAsia"/>
          <w:lang w:eastAsia="zh-CN"/>
        </w:rPr>
        <w:t>《</w:t>
      </w:r>
      <w:proofErr w:type="spellStart"/>
      <w:r>
        <w:t>石倉十二代詩選</w:t>
      </w:r>
      <w:proofErr w:type="spellEnd"/>
      <w:r>
        <w:rPr>
          <w:rFonts w:eastAsia="宋体" w:hint="eastAsia"/>
          <w:lang w:eastAsia="zh-CN"/>
        </w:rPr>
        <w:t>》</w:t>
      </w:r>
      <w:r>
        <w:t>。</w:t>
      </w:r>
      <w:proofErr w:type="spellStart"/>
      <w:r>
        <w:t>此殆指歷代詩</w:t>
      </w:r>
      <w:proofErr w:type="spellEnd"/>
      <w:r>
        <w:t>。</w:t>
      </w:r>
    </w:p>
    <w:p w14:paraId="4657E9DB" w14:textId="77777777" w:rsidR="00CC015B" w:rsidRDefault="00000000">
      <w:proofErr w:type="spellStart"/>
      <w:r>
        <w:t>汲冢：河南</w:t>
      </w:r>
      <w:proofErr w:type="spellEnd"/>
    </w:p>
    <w:p w14:paraId="35B346F5" w14:textId="77777777" w:rsidR="00CC015B" w:rsidRDefault="00000000">
      <w:proofErr w:type="spellStart"/>
      <w:r>
        <w:t>汲縣</w:t>
      </w:r>
      <w:proofErr w:type="spellEnd"/>
    </w:p>
    <w:p w14:paraId="39B5FB06" w14:textId="77777777" w:rsidR="00CC015B" w:rsidRDefault="00000000">
      <w:proofErr w:type="spellStart"/>
      <w:r>
        <w:t>今屬新鄉市。戰國古冢。出汲冢周書。此殆指古經學</w:t>
      </w:r>
      <w:proofErr w:type="spellEnd"/>
      <w:r>
        <w:t>。</w:t>
      </w:r>
    </w:p>
    <w:p w14:paraId="156BDCBD" w14:textId="77777777" w:rsidR="00CC015B" w:rsidRDefault="00000000">
      <w:pPr>
        <w:rPr>
          <w:lang w:eastAsia="zh-CN"/>
        </w:rPr>
      </w:pPr>
      <w:r>
        <w:rPr>
          <w:lang w:eastAsia="zh-CN"/>
        </w:rPr>
        <w:lastRenderedPageBreak/>
        <w:t>【第</w:t>
      </w:r>
      <w:r>
        <w:rPr>
          <w:lang w:eastAsia="zh-CN"/>
        </w:rPr>
        <w:t>422</w:t>
      </w:r>
      <w:r>
        <w:rPr>
          <w:lang w:eastAsia="zh-CN"/>
        </w:rPr>
        <w:t>页】</w:t>
      </w:r>
    </w:p>
    <w:p w14:paraId="6600040B" w14:textId="77777777" w:rsidR="00CC015B" w:rsidRDefault="00000000">
      <w:pPr>
        <w:rPr>
          <w:lang w:eastAsia="zh-CN"/>
        </w:rPr>
      </w:pPr>
      <w:r>
        <w:rPr>
          <w:rFonts w:eastAsia="宋体" w:hint="eastAsia"/>
          <w:lang w:eastAsia="zh-CN"/>
        </w:rPr>
        <w:t>【</w:t>
      </w:r>
      <w:r>
        <w:rPr>
          <w:lang w:eastAsia="zh-CN"/>
        </w:rPr>
        <w:t>九</w:t>
      </w:r>
      <w:r>
        <w:rPr>
          <w:rFonts w:eastAsia="宋体" w:hint="eastAsia"/>
          <w:lang w:eastAsia="zh-CN"/>
        </w:rPr>
        <w:t>】</w:t>
      </w:r>
      <w:r>
        <w:rPr>
          <w:lang w:eastAsia="zh-CN"/>
        </w:rPr>
        <w:t>艸元閣：閣名，見明</w:t>
      </w:r>
      <w:proofErr w:type="gramStart"/>
      <w:r>
        <w:rPr>
          <w:lang w:eastAsia="zh-CN"/>
        </w:rPr>
        <w:t>湯介</w:t>
      </w:r>
      <w:proofErr w:type="gramEnd"/>
      <w:r>
        <w:rPr>
          <w:rFonts w:eastAsia="宋体" w:hint="eastAsia"/>
          <w:lang w:eastAsia="zh-CN"/>
        </w:rPr>
        <w:t>《</w:t>
      </w:r>
      <w:r>
        <w:rPr>
          <w:lang w:eastAsia="zh-CN"/>
        </w:rPr>
        <w:t>滿江紅</w:t>
      </w:r>
      <w:r>
        <w:rPr>
          <w:rFonts w:eastAsia="宋体" w:hint="eastAsia"/>
          <w:lang w:eastAsia="zh-CN"/>
        </w:rPr>
        <w:t>》</w:t>
      </w:r>
      <w:r>
        <w:rPr>
          <w:lang w:eastAsia="zh-CN"/>
        </w:rPr>
        <w:t>詞。</w:t>
      </w:r>
    </w:p>
    <w:p w14:paraId="29A7FB7B" w14:textId="77777777" w:rsidR="00CC015B" w:rsidRDefault="00000000">
      <w:r>
        <w:rPr>
          <w:rFonts w:eastAsia="宋体" w:hint="eastAsia"/>
          <w:lang w:eastAsia="zh-CN"/>
        </w:rPr>
        <w:t>【</w:t>
      </w:r>
      <w:proofErr w:type="spellStart"/>
      <w:r>
        <w:t>一〇</w:t>
      </w:r>
      <w:proofErr w:type="spellEnd"/>
      <w:r>
        <w:rPr>
          <w:rFonts w:eastAsia="宋体" w:hint="eastAsia"/>
          <w:lang w:eastAsia="zh-CN"/>
        </w:rPr>
        <w:t>】</w:t>
      </w:r>
      <w:proofErr w:type="spellStart"/>
      <w:r>
        <w:t>石佛閘，位</w:t>
      </w:r>
      <w:proofErr w:type="gramStart"/>
      <w:r>
        <w:t>於</w:t>
      </w:r>
      <w:proofErr w:type="gramEnd"/>
      <w:r>
        <w:t>今山東省濟寧市</w:t>
      </w:r>
      <w:proofErr w:type="spellEnd"/>
    </w:p>
    <w:p w14:paraId="2C675D39" w14:textId="77777777" w:rsidR="00CC015B" w:rsidRDefault="00000000">
      <w:pPr>
        <w:rPr>
          <w:lang w:eastAsia="zh-CN"/>
        </w:rPr>
      </w:pPr>
      <w:r>
        <w:rPr>
          <w:rFonts w:eastAsia="宋体" w:hint="eastAsia"/>
          <w:lang w:eastAsia="zh-CN"/>
        </w:rPr>
        <w:t>【</w:t>
      </w:r>
      <w:r>
        <w:rPr>
          <w:lang w:eastAsia="zh-CN"/>
        </w:rPr>
        <w:t>一一</w:t>
      </w:r>
      <w:r>
        <w:rPr>
          <w:rFonts w:eastAsia="宋体" w:hint="eastAsia"/>
          <w:lang w:eastAsia="zh-CN"/>
        </w:rPr>
        <w:t>】</w:t>
      </w:r>
      <w:r>
        <w:rPr>
          <w:lang w:eastAsia="zh-CN"/>
        </w:rPr>
        <w:t>文游臺，原爲東岳行宫，即泰山廟。在高郵城東北泰山廟</w:t>
      </w:r>
      <w:proofErr w:type="gramStart"/>
      <w:r>
        <w:rPr>
          <w:lang w:eastAsia="zh-CN"/>
        </w:rPr>
        <w:t>後</w:t>
      </w:r>
      <w:proofErr w:type="gramEnd"/>
      <w:r>
        <w:rPr>
          <w:lang w:eastAsia="zh-CN"/>
        </w:rPr>
        <w:t>土山上，原臺始建於北宋太平</w:t>
      </w:r>
    </w:p>
    <w:p w14:paraId="14702EBF" w14:textId="77777777" w:rsidR="00CC015B" w:rsidRDefault="00000000">
      <w:pPr>
        <w:rPr>
          <w:lang w:eastAsia="zh-CN"/>
        </w:rPr>
      </w:pPr>
      <w:proofErr w:type="spellStart"/>
      <w:r>
        <w:t>興國元年。此詩緬懷秦觀</w:t>
      </w:r>
      <w:proofErr w:type="spellEnd"/>
      <w:r>
        <w:t>。</w:t>
      </w:r>
      <w:r>
        <w:rPr>
          <w:lang w:eastAsia="zh-CN"/>
        </w:rPr>
        <w:t>一〇八四年，蘇軾過高郵，與當地賢哲孙覺、秦觀等晏集於此，飲酒論文</w:t>
      </w:r>
    </w:p>
    <w:p w14:paraId="2EBE2377" w14:textId="77777777" w:rsidR="00CC015B" w:rsidRDefault="00000000">
      <w:proofErr w:type="spellStart"/>
      <w:r>
        <w:t>故名文游臺</w:t>
      </w:r>
      <w:proofErr w:type="spellEnd"/>
      <w:r>
        <w:t>。</w:t>
      </w:r>
    </w:p>
    <w:p w14:paraId="4F634A0C" w14:textId="77777777" w:rsidR="00CC015B" w:rsidRDefault="00000000">
      <w:r>
        <w:rPr>
          <w:rFonts w:eastAsia="宋体" w:hint="eastAsia"/>
          <w:lang w:eastAsia="zh-CN"/>
        </w:rPr>
        <w:t>【</w:t>
      </w:r>
      <w:proofErr w:type="spellStart"/>
      <w:r>
        <w:t>一二</w:t>
      </w:r>
      <w:proofErr w:type="spellEnd"/>
      <w:r>
        <w:rPr>
          <w:rFonts w:eastAsia="宋体" w:hint="eastAsia"/>
          <w:lang w:eastAsia="zh-CN"/>
        </w:rPr>
        <w:t>】</w:t>
      </w:r>
      <w:proofErr w:type="spellStart"/>
      <w:r>
        <w:t>王念孫主張古體詩宗法漢魏六朝，本詩即倣擬陶淵明詩風而作</w:t>
      </w:r>
      <w:proofErr w:type="spellEnd"/>
    </w:p>
    <w:p w14:paraId="2F1C8295" w14:textId="77777777" w:rsidR="00CC015B" w:rsidRDefault="00000000">
      <w:pPr>
        <w:rPr>
          <w:lang w:eastAsia="zh-CN"/>
        </w:rPr>
      </w:pPr>
      <w:r>
        <w:rPr>
          <w:rFonts w:eastAsia="宋体" w:hint="eastAsia"/>
          <w:lang w:eastAsia="zh-CN"/>
        </w:rPr>
        <w:t>【</w:t>
      </w:r>
      <w:r>
        <w:rPr>
          <w:lang w:eastAsia="zh-CN"/>
        </w:rPr>
        <w:t>一三</w:t>
      </w:r>
      <w:r>
        <w:rPr>
          <w:rFonts w:eastAsia="宋体" w:hint="eastAsia"/>
          <w:lang w:eastAsia="zh-CN"/>
        </w:rPr>
        <w:t>】</w:t>
      </w:r>
      <w:r>
        <w:rPr>
          <w:lang w:eastAsia="zh-CN"/>
        </w:rPr>
        <w:t>海陵泰山墩，在今泰州市海陵區内，又名岳墩。建炎四年，金兵南侵，岳飛奉宋高宗趙構諭</w:t>
      </w:r>
    </w:p>
    <w:p w14:paraId="73CA47E5" w14:textId="77777777" w:rsidR="00CC015B" w:rsidRDefault="00000000">
      <w:proofErr w:type="spellStart"/>
      <w:r>
        <w:t>旨駐軍泰州，任通泰鎮撫使兼知泰州，在此與金兵鏖戰</w:t>
      </w:r>
      <w:proofErr w:type="spellEnd"/>
    </w:p>
    <w:p w14:paraId="32351E1E" w14:textId="77777777" w:rsidR="00CC015B" w:rsidRDefault="00000000">
      <w:r>
        <w:rPr>
          <w:rFonts w:eastAsia="宋体" w:hint="eastAsia"/>
          <w:lang w:eastAsia="zh-CN"/>
        </w:rPr>
        <w:t>【</w:t>
      </w:r>
      <w:proofErr w:type="spellStart"/>
      <w:r>
        <w:t>一四</w:t>
      </w:r>
      <w:proofErr w:type="spellEnd"/>
      <w:r>
        <w:rPr>
          <w:rFonts w:eastAsia="宋体" w:hint="eastAsia"/>
          <w:lang w:eastAsia="zh-CN"/>
        </w:rPr>
        <w:t>】</w:t>
      </w:r>
      <w:proofErr w:type="spellStart"/>
      <w:r>
        <w:t>焦山，位</w:t>
      </w:r>
      <w:proofErr w:type="gramStart"/>
      <w:r>
        <w:t>於</w:t>
      </w:r>
      <w:proofErr w:type="gramEnd"/>
      <w:r>
        <w:t>今江蘇省鎮江市，因東漢焦光隱居山中而得名</w:t>
      </w:r>
      <w:proofErr w:type="spellEnd"/>
    </w:p>
    <w:p w14:paraId="3AD13D8A" w14:textId="77777777" w:rsidR="00CC015B" w:rsidRDefault="00000000">
      <w:r>
        <w:rPr>
          <w:rFonts w:eastAsia="宋体" w:hint="eastAsia"/>
          <w:lang w:eastAsia="zh-CN"/>
        </w:rPr>
        <w:t>【</w:t>
      </w:r>
      <w:proofErr w:type="spellStart"/>
      <w:r>
        <w:t>一五</w:t>
      </w:r>
      <w:proofErr w:type="spellEnd"/>
      <w:r>
        <w:rPr>
          <w:rFonts w:eastAsia="宋体" w:hint="eastAsia"/>
          <w:lang w:eastAsia="zh-CN"/>
        </w:rPr>
        <w:t>】</w:t>
      </w:r>
      <w:proofErr w:type="spellStart"/>
      <w:r>
        <w:t>天長，今安徽天長市。唐玄宗李隆基爲慶生特設此縣。一九九三年九月十八日，經國務院</w:t>
      </w:r>
      <w:proofErr w:type="spellEnd"/>
    </w:p>
    <w:p w14:paraId="0832AC68" w14:textId="77777777" w:rsidR="00CC015B" w:rsidRDefault="00000000">
      <w:pPr>
        <w:rPr>
          <w:lang w:eastAsia="zh-CN"/>
        </w:rPr>
      </w:pPr>
      <w:r>
        <w:rPr>
          <w:lang w:eastAsia="zh-CN"/>
        </w:rPr>
        <w:t>批准撤縣設市。</w:t>
      </w:r>
    </w:p>
    <w:p w14:paraId="1B0CBA05" w14:textId="77777777" w:rsidR="00CC015B" w:rsidRDefault="00000000">
      <w:pPr>
        <w:rPr>
          <w:rFonts w:eastAsia="宋体"/>
          <w:lang w:eastAsia="zh-CN"/>
        </w:rPr>
      </w:pPr>
      <w:r>
        <w:rPr>
          <w:lang w:eastAsia="zh-CN"/>
        </w:rPr>
        <w:t>題吴山</w:t>
      </w:r>
      <w:proofErr w:type="gramStart"/>
      <w:r>
        <w:rPr>
          <w:lang w:eastAsia="zh-CN"/>
        </w:rPr>
        <w:t>帶</w:t>
      </w:r>
      <w:proofErr w:type="gramEnd"/>
      <w:r>
        <w:rPr>
          <w:rFonts w:eastAsia="宋体" w:hint="eastAsia"/>
          <w:lang w:eastAsia="zh-CN"/>
        </w:rPr>
        <w:t>《</w:t>
      </w:r>
      <w:r>
        <w:rPr>
          <w:lang w:eastAsia="zh-CN"/>
        </w:rPr>
        <w:t>畫梅卷</w:t>
      </w:r>
      <w:r>
        <w:rPr>
          <w:rFonts w:eastAsia="宋体" w:hint="eastAsia"/>
          <w:lang w:eastAsia="zh-CN"/>
        </w:rPr>
        <w:t>》</w:t>
      </w:r>
    </w:p>
    <w:p w14:paraId="52491A0C" w14:textId="77777777" w:rsidR="00CC015B" w:rsidRDefault="00000000">
      <w:proofErr w:type="spellStart"/>
      <w:r>
        <w:t>梅花艷北潭，水影照江南。月隱珊瑚簟，波明翡翠篸</w:t>
      </w:r>
      <w:proofErr w:type="spellEnd"/>
      <w:r>
        <w:t>。</w:t>
      </w:r>
      <w:r>
        <w:rPr>
          <w:lang w:eastAsia="zh-CN"/>
        </w:rPr>
        <w:t>江南與君别，霜寒花氣歇。</w:t>
      </w:r>
      <w:r>
        <w:t>日</w:t>
      </w:r>
    </w:p>
    <w:p w14:paraId="59791C18" w14:textId="77777777" w:rsidR="00CC015B" w:rsidRDefault="00000000">
      <w:pPr>
        <w:rPr>
          <w:lang w:eastAsia="zh-CN"/>
        </w:rPr>
      </w:pPr>
      <w:r>
        <w:rPr>
          <w:lang w:eastAsia="zh-CN"/>
        </w:rPr>
        <w:t>【第</w:t>
      </w:r>
      <w:r>
        <w:rPr>
          <w:lang w:eastAsia="zh-CN"/>
        </w:rPr>
        <w:t>423</w:t>
      </w:r>
      <w:r>
        <w:rPr>
          <w:lang w:eastAsia="zh-CN"/>
        </w:rPr>
        <w:t>页】</w:t>
      </w:r>
    </w:p>
    <w:p w14:paraId="1637A77A" w14:textId="77777777" w:rsidR="00CC015B" w:rsidRDefault="00000000">
      <w:pPr>
        <w:rPr>
          <w:lang w:eastAsia="zh-CN"/>
        </w:rPr>
      </w:pPr>
      <w:r>
        <w:rPr>
          <w:lang w:eastAsia="zh-CN"/>
        </w:rPr>
        <w:t>莫鴛鴦飛，風吹五更雪。君去不曾難，徘徊玉佩</w:t>
      </w:r>
      <w:proofErr w:type="gramStart"/>
      <w:r>
        <w:rPr>
          <w:lang w:eastAsia="zh-CN"/>
        </w:rPr>
        <w:t>單</w:t>
      </w:r>
      <w:proofErr w:type="gramEnd"/>
      <w:r>
        <w:rPr>
          <w:lang w:eastAsia="zh-CN"/>
        </w:rPr>
        <w:t>。横塘一片水，還與外人看。可憐雙佩</w:t>
      </w:r>
    </w:p>
    <w:p w14:paraId="7020B63B" w14:textId="77777777" w:rsidR="00CC015B" w:rsidRDefault="00000000">
      <w:pPr>
        <w:rPr>
          <w:lang w:eastAsia="zh-CN"/>
        </w:rPr>
      </w:pPr>
      <w:r>
        <w:rPr>
          <w:lang w:eastAsia="zh-CN"/>
        </w:rPr>
        <w:t>玉，</w:t>
      </w:r>
      <w:proofErr w:type="gramStart"/>
      <w:r>
        <w:rPr>
          <w:lang w:eastAsia="zh-CN"/>
        </w:rPr>
        <w:t>惆</w:t>
      </w:r>
      <w:proofErr w:type="gramEnd"/>
      <w:r>
        <w:rPr>
          <w:lang w:eastAsia="zh-CN"/>
        </w:rPr>
        <w:t>悵横塘曲。玉顔思漸隱，璚</w:t>
      </w:r>
      <w:proofErr w:type="gramStart"/>
      <w:r>
        <w:rPr>
          <w:lang w:eastAsia="zh-CN"/>
        </w:rPr>
        <w:t>樹</w:t>
      </w:r>
      <w:proofErr w:type="gramEnd"/>
      <w:r>
        <w:rPr>
          <w:lang w:eastAsia="zh-CN"/>
        </w:rPr>
        <w:t>香難續。羅</w:t>
      </w:r>
      <w:proofErr w:type="gramStart"/>
      <w:r>
        <w:rPr>
          <w:lang w:eastAsia="zh-CN"/>
        </w:rPr>
        <w:t>帷</w:t>
      </w:r>
      <w:proofErr w:type="gramEnd"/>
      <w:r>
        <w:rPr>
          <w:lang w:eastAsia="zh-CN"/>
        </w:rPr>
        <w:t>夢落花，越女惜紅紗。含情畫梁燕，彈</w:t>
      </w:r>
    </w:p>
    <w:p w14:paraId="31FBD724" w14:textId="77777777" w:rsidR="00CC015B" w:rsidRDefault="00000000">
      <w:pPr>
        <w:rPr>
          <w:lang w:eastAsia="zh-CN"/>
        </w:rPr>
      </w:pPr>
      <w:r>
        <w:rPr>
          <w:lang w:eastAsia="zh-CN"/>
        </w:rPr>
        <w:t>淚白門鴉。</w:t>
      </w:r>
      <w:proofErr w:type="gramStart"/>
      <w:r>
        <w:rPr>
          <w:lang w:eastAsia="zh-CN"/>
        </w:rPr>
        <w:t>鴉啼天向曙</w:t>
      </w:r>
      <w:proofErr w:type="gramEnd"/>
      <w:r>
        <w:rPr>
          <w:lang w:eastAsia="zh-CN"/>
        </w:rPr>
        <w:t>，水暗門前路。</w:t>
      </w:r>
      <w:proofErr w:type="gramStart"/>
      <w:r>
        <w:rPr>
          <w:lang w:eastAsia="zh-CN"/>
        </w:rPr>
        <w:t>淼</w:t>
      </w:r>
      <w:proofErr w:type="gramEnd"/>
      <w:r>
        <w:rPr>
          <w:lang w:eastAsia="zh-CN"/>
        </w:rPr>
        <w:t>淼不相聞，落月摇空樹。</w:t>
      </w:r>
      <w:proofErr w:type="gramStart"/>
      <w:r>
        <w:rPr>
          <w:lang w:eastAsia="zh-CN"/>
        </w:rPr>
        <w:t>曉</w:t>
      </w:r>
      <w:proofErr w:type="gramEnd"/>
      <w:r>
        <w:rPr>
          <w:lang w:eastAsia="zh-CN"/>
        </w:rPr>
        <w:t>鏡莫輕開，金蟬恨玉</w:t>
      </w:r>
    </w:p>
    <w:p w14:paraId="25795486" w14:textId="77777777" w:rsidR="00CC015B" w:rsidRDefault="00000000">
      <w:pPr>
        <w:rPr>
          <w:lang w:eastAsia="zh-CN"/>
        </w:rPr>
      </w:pPr>
      <w:r>
        <w:rPr>
          <w:lang w:eastAsia="zh-CN"/>
        </w:rPr>
        <w:t>臺。分明當日見，</w:t>
      </w:r>
      <w:proofErr w:type="gramStart"/>
      <w:r>
        <w:rPr>
          <w:lang w:eastAsia="zh-CN"/>
        </w:rPr>
        <w:t>夢</w:t>
      </w:r>
      <w:proofErr w:type="gramEnd"/>
      <w:r>
        <w:rPr>
          <w:lang w:eastAsia="zh-CN"/>
        </w:rPr>
        <w:t>作海棠來</w:t>
      </w:r>
    </w:p>
    <w:p w14:paraId="3AAC675B" w14:textId="77777777" w:rsidR="00CC015B" w:rsidRDefault="00000000">
      <w:pPr>
        <w:rPr>
          <w:rFonts w:eastAsia="宋体"/>
          <w:lang w:eastAsia="zh-CN"/>
        </w:rPr>
      </w:pPr>
      <w:r>
        <w:rPr>
          <w:rFonts w:eastAsia="宋体" w:hint="eastAsia"/>
          <w:lang w:eastAsia="zh-CN"/>
        </w:rPr>
        <w:t>【</w:t>
      </w:r>
      <w:r>
        <w:rPr>
          <w:lang w:eastAsia="zh-CN"/>
        </w:rPr>
        <w:t>劉盼遂按</w:t>
      </w:r>
      <w:r>
        <w:rPr>
          <w:rFonts w:eastAsia="宋体" w:hint="eastAsia"/>
          <w:lang w:eastAsia="zh-CN"/>
        </w:rPr>
        <w:t>】</w:t>
      </w:r>
      <w:r>
        <w:rPr>
          <w:lang w:eastAsia="zh-CN"/>
        </w:rPr>
        <w:t>：</w:t>
      </w:r>
      <w:r>
        <w:rPr>
          <w:rFonts w:eastAsia="宋体" w:hint="eastAsia"/>
          <w:lang w:eastAsia="zh-CN"/>
        </w:rPr>
        <w:t>“</w:t>
      </w:r>
      <w:r>
        <w:rPr>
          <w:lang w:eastAsia="zh-CN"/>
        </w:rPr>
        <w:t>右文墨蹟藏新</w:t>
      </w:r>
      <w:proofErr w:type="gramStart"/>
      <w:r>
        <w:rPr>
          <w:lang w:eastAsia="zh-CN"/>
        </w:rPr>
        <w:t>會</w:t>
      </w:r>
      <w:proofErr w:type="gramEnd"/>
      <w:r>
        <w:rPr>
          <w:lang w:eastAsia="zh-CN"/>
        </w:rPr>
        <w:t>陳氏圆庵，有题識，今并録之。</w:t>
      </w:r>
      <w:r>
        <w:rPr>
          <w:rFonts w:eastAsia="宋体" w:hint="eastAsia"/>
          <w:lang w:eastAsia="zh-CN"/>
        </w:rPr>
        <w:t>”</w:t>
      </w:r>
    </w:p>
    <w:p w14:paraId="0305DD43" w14:textId="77777777" w:rsidR="00CC015B" w:rsidRDefault="00000000">
      <w:pPr>
        <w:rPr>
          <w:lang w:eastAsia="zh-CN"/>
        </w:rPr>
      </w:pPr>
      <w:r>
        <w:rPr>
          <w:lang w:eastAsia="zh-CN"/>
        </w:rPr>
        <w:lastRenderedPageBreak/>
        <w:t>吴山</w:t>
      </w:r>
      <w:proofErr w:type="gramStart"/>
      <w:r>
        <w:rPr>
          <w:lang w:eastAsia="zh-CN"/>
        </w:rPr>
        <w:t>帶</w:t>
      </w:r>
      <w:proofErr w:type="gramEnd"/>
      <w:r>
        <w:rPr>
          <w:lang w:eastAsia="zh-CN"/>
        </w:rPr>
        <w:t>粤人，</w:t>
      </w:r>
      <w:proofErr w:type="gramStart"/>
      <w:r>
        <w:rPr>
          <w:lang w:eastAsia="zh-CN"/>
        </w:rPr>
        <w:t>與屈翁山</w:t>
      </w:r>
      <w:proofErr w:type="gramEnd"/>
      <w:r>
        <w:rPr>
          <w:lang w:eastAsia="zh-CN"/>
        </w:rPr>
        <w:t>、陳獨漉同時。此卷有錢載、張塤</w:t>
      </w:r>
      <w:r>
        <w:rPr>
          <w:rFonts w:eastAsia="宋体" w:hint="eastAsia"/>
          <w:lang w:eastAsia="zh-CN"/>
        </w:rPr>
        <w:t>《</w:t>
      </w:r>
      <w:r>
        <w:rPr>
          <w:lang w:eastAsia="zh-CN"/>
        </w:rPr>
        <w:t>題跋</w:t>
      </w:r>
      <w:r>
        <w:rPr>
          <w:rFonts w:eastAsia="宋体" w:hint="eastAsia"/>
          <w:lang w:eastAsia="zh-CN"/>
        </w:rPr>
        <w:t>》</w:t>
      </w:r>
      <w:r>
        <w:rPr>
          <w:lang w:eastAsia="zh-CN"/>
        </w:rPr>
        <w:t>又有乾隆四十二年盧文弨</w:t>
      </w:r>
      <w:r>
        <w:rPr>
          <w:rFonts w:eastAsia="宋体" w:hint="eastAsia"/>
          <w:lang w:eastAsia="zh-CN"/>
        </w:rPr>
        <w:t>《</w:t>
      </w:r>
      <w:r>
        <w:rPr>
          <w:lang w:eastAsia="zh-CN"/>
        </w:rPr>
        <w:t>題識</w:t>
      </w:r>
      <w:r>
        <w:rPr>
          <w:rFonts w:eastAsia="宋体" w:hint="eastAsia"/>
          <w:lang w:eastAsia="zh-CN"/>
        </w:rPr>
        <w:t>》</w:t>
      </w:r>
      <w:r>
        <w:rPr>
          <w:lang w:eastAsia="zh-CN"/>
        </w:rPr>
        <w:t>，云</w:t>
      </w:r>
      <w:r>
        <w:rPr>
          <w:rFonts w:eastAsia="宋体" w:hint="eastAsia"/>
          <w:lang w:eastAsia="zh-CN"/>
        </w:rPr>
        <w:t>“</w:t>
      </w:r>
      <w:r>
        <w:rPr>
          <w:lang w:eastAsia="zh-CN"/>
        </w:rPr>
        <w:t>恭</w:t>
      </w:r>
      <w:proofErr w:type="gramStart"/>
      <w:r>
        <w:rPr>
          <w:lang w:eastAsia="zh-CN"/>
        </w:rPr>
        <w:t>甫</w:t>
      </w:r>
      <w:proofErr w:type="gramEnd"/>
    </w:p>
    <w:p w14:paraId="13060698" w14:textId="77777777" w:rsidR="00CC015B" w:rsidRDefault="00000000">
      <w:pPr>
        <w:rPr>
          <w:lang w:eastAsia="zh-CN"/>
        </w:rPr>
      </w:pPr>
      <w:r>
        <w:rPr>
          <w:lang w:eastAsia="zh-CN"/>
        </w:rPr>
        <w:t>大兄近</w:t>
      </w:r>
      <w:proofErr w:type="gramStart"/>
      <w:r>
        <w:rPr>
          <w:lang w:eastAsia="zh-CN"/>
        </w:rPr>
        <w:t>於</w:t>
      </w:r>
      <w:proofErr w:type="gramEnd"/>
      <w:r>
        <w:rPr>
          <w:lang w:eastAsia="zh-CN"/>
        </w:rPr>
        <w:t>粤中得吴山帶</w:t>
      </w:r>
      <w:r>
        <w:rPr>
          <w:rFonts w:eastAsia="宋体" w:hint="eastAsia"/>
          <w:lang w:eastAsia="zh-CN"/>
        </w:rPr>
        <w:t>《</w:t>
      </w:r>
      <w:r>
        <w:rPr>
          <w:lang w:eastAsia="zh-CN"/>
        </w:rPr>
        <w:t>晝梅卷</w:t>
      </w:r>
      <w:r>
        <w:rPr>
          <w:rFonts w:eastAsia="宋体" w:hint="eastAsia"/>
          <w:lang w:eastAsia="zh-CN"/>
        </w:rPr>
        <w:t>》</w:t>
      </w:r>
      <w:r>
        <w:rPr>
          <w:lang w:eastAsia="zh-CN"/>
        </w:rPr>
        <w:t>，攜之都門＄索同人等題記，用誌數言，以識景慕</w:t>
      </w:r>
      <w:r>
        <w:rPr>
          <w:rFonts w:eastAsia="宋体" w:hint="eastAsia"/>
          <w:lang w:eastAsia="zh-CN"/>
        </w:rPr>
        <w:t>”</w:t>
      </w:r>
      <w:r>
        <w:rPr>
          <w:lang w:eastAsia="zh-CN"/>
        </w:rPr>
        <w:t>云云。恭</w:t>
      </w:r>
      <w:proofErr w:type="gramStart"/>
      <w:r>
        <w:rPr>
          <w:lang w:eastAsia="zh-CN"/>
        </w:rPr>
        <w:t>甫</w:t>
      </w:r>
      <w:proofErr w:type="gramEnd"/>
      <w:r>
        <w:rPr>
          <w:lang w:eastAsia="zh-CN"/>
        </w:rPr>
        <w:t>未知何人，盧抱</w:t>
      </w:r>
    </w:p>
    <w:p w14:paraId="6937B1FC" w14:textId="77777777" w:rsidR="00CC015B" w:rsidRDefault="00000000">
      <w:pPr>
        <w:rPr>
          <w:lang w:eastAsia="zh-CN"/>
        </w:rPr>
      </w:pPr>
      <w:r>
        <w:rPr>
          <w:lang w:eastAsia="zh-CN"/>
        </w:rPr>
        <w:t>經是年在京，未知有他</w:t>
      </w:r>
      <w:proofErr w:type="gramStart"/>
      <w:r>
        <w:rPr>
          <w:lang w:eastAsia="zh-CN"/>
        </w:rPr>
        <w:t>據</w:t>
      </w:r>
      <w:proofErr w:type="gramEnd"/>
      <w:r>
        <w:rPr>
          <w:lang w:eastAsia="zh-CN"/>
        </w:rPr>
        <w:t>否。高郵此詩，未知有可攷證否</w:t>
      </w:r>
    </w:p>
    <w:p w14:paraId="18B40D4E" w14:textId="77777777" w:rsidR="00CC015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4E6F2D5F" w14:textId="77777777" w:rsidR="00CC015B" w:rsidRDefault="00000000">
      <w:proofErr w:type="spellStart"/>
      <w:r>
        <w:t>詩載</w:t>
      </w:r>
      <w:proofErr w:type="spellEnd"/>
      <w:r>
        <w:rPr>
          <w:rFonts w:eastAsia="宋体" w:hint="eastAsia"/>
          <w:lang w:eastAsia="zh-CN"/>
        </w:rPr>
        <w:t>《</w:t>
      </w:r>
      <w:proofErr w:type="spellStart"/>
      <w:r>
        <w:t>王石臞文集補編</w:t>
      </w:r>
      <w:proofErr w:type="spellEnd"/>
      <w:r>
        <w:rPr>
          <w:rFonts w:eastAsia="宋体" w:hint="eastAsia"/>
          <w:lang w:eastAsia="zh-CN"/>
        </w:rPr>
        <w:t>》</w:t>
      </w:r>
      <w:r>
        <w:t>，</w:t>
      </w:r>
      <w:proofErr w:type="spellStart"/>
      <w:r>
        <w:t>王章</w:t>
      </w:r>
      <w:proofErr w:type="gramStart"/>
      <w:r>
        <w:t>濤</w:t>
      </w:r>
      <w:proofErr w:type="gramEnd"/>
      <w:r>
        <w:t>定在乾隆四十二年</w:t>
      </w:r>
      <w:proofErr w:type="spellEnd"/>
    </w:p>
    <w:p w14:paraId="1A2C6CA8" w14:textId="77777777" w:rsidR="00CC015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35512606" w14:textId="77777777" w:rsidR="00CC015B" w:rsidRDefault="00000000">
      <w:pPr>
        <w:rPr>
          <w:rFonts w:eastAsia="宋体"/>
          <w:lang w:eastAsia="zh-CN"/>
        </w:rPr>
      </w:pPr>
      <w:r>
        <w:rPr>
          <w:rFonts w:eastAsia="宋体" w:hint="eastAsia"/>
          <w:lang w:eastAsia="zh-CN"/>
        </w:rPr>
        <w:t>【</w:t>
      </w:r>
      <w:r>
        <w:t>一</w:t>
      </w:r>
      <w:r>
        <w:rPr>
          <w:rFonts w:eastAsia="宋体" w:hint="eastAsia"/>
          <w:lang w:eastAsia="zh-CN"/>
        </w:rPr>
        <w:t>】</w:t>
      </w:r>
      <w:proofErr w:type="spellStart"/>
      <w:r>
        <w:t>陳</w:t>
      </w:r>
      <w:proofErr w:type="gramStart"/>
      <w:r>
        <w:t>壽</w:t>
      </w:r>
      <w:proofErr w:type="gramEnd"/>
      <w:r>
        <w:t>祺</w:t>
      </w:r>
      <w:proofErr w:type="spellEnd"/>
      <w:r>
        <w:rPr>
          <w:rFonts w:eastAsia="宋体" w:hint="eastAsia"/>
          <w:lang w:eastAsia="zh-CN"/>
        </w:rPr>
        <w:t>（</w:t>
      </w:r>
      <w:proofErr w:type="spellStart"/>
      <w:r>
        <w:t>一七七一一八三四</w:t>
      </w:r>
      <w:proofErr w:type="spellEnd"/>
      <w:r>
        <w:rPr>
          <w:rFonts w:eastAsia="宋体" w:hint="eastAsia"/>
          <w:lang w:eastAsia="zh-CN"/>
        </w:rPr>
        <w:t>）</w:t>
      </w:r>
      <w:r>
        <w:t>，</w:t>
      </w:r>
      <w:proofErr w:type="spellStart"/>
      <w:r>
        <w:t>字恭甫，福建侯官人，清代儒學家，有</w:t>
      </w:r>
      <w:proofErr w:type="spellEnd"/>
      <w:r>
        <w:rPr>
          <w:rFonts w:eastAsia="宋体" w:hint="eastAsia"/>
          <w:lang w:eastAsia="zh-CN"/>
        </w:rPr>
        <w:t>《</w:t>
      </w:r>
      <w:proofErr w:type="spellStart"/>
      <w:r>
        <w:t>五經異義疏證</w:t>
      </w:r>
      <w:proofErr w:type="spellEnd"/>
      <w:r>
        <w:rPr>
          <w:rFonts w:eastAsia="宋体" w:hint="eastAsia"/>
          <w:lang w:eastAsia="zh-CN"/>
        </w:rPr>
        <w:t>》</w:t>
      </w:r>
    </w:p>
    <w:p w14:paraId="052C887A" w14:textId="77777777" w:rsidR="00CC015B" w:rsidRDefault="00000000">
      <w:pPr>
        <w:rPr>
          <w:lang w:eastAsia="zh-CN"/>
        </w:rPr>
      </w:pPr>
      <w:r>
        <w:rPr>
          <w:lang w:eastAsia="zh-CN"/>
        </w:rPr>
        <w:t>【第</w:t>
      </w:r>
      <w:r>
        <w:rPr>
          <w:lang w:eastAsia="zh-CN"/>
        </w:rPr>
        <w:t>424</w:t>
      </w:r>
      <w:r>
        <w:rPr>
          <w:lang w:eastAsia="zh-CN"/>
        </w:rPr>
        <w:t>页】</w:t>
      </w:r>
    </w:p>
    <w:p w14:paraId="187C7110" w14:textId="77777777" w:rsidR="00CC015B" w:rsidRDefault="00000000">
      <w:pPr>
        <w:rPr>
          <w:lang w:eastAsia="zh-CN"/>
        </w:rPr>
      </w:pPr>
      <w:r>
        <w:rPr>
          <w:lang w:eastAsia="zh-CN"/>
        </w:rPr>
        <w:t>日處君而盈度賦</w:t>
      </w:r>
    </w:p>
    <w:p w14:paraId="790A23E3" w14:textId="77777777" w:rsidR="00CC015B" w:rsidRDefault="00000000">
      <w:proofErr w:type="spellStart"/>
      <w:r>
        <w:t>乾隆庚子科散館一等弟五名</w:t>
      </w:r>
      <w:proofErr w:type="spellEnd"/>
    </w:p>
    <w:p w14:paraId="150FBAB2" w14:textId="77777777" w:rsidR="00CC015B" w:rsidRDefault="00000000">
      <w:proofErr w:type="spellStart"/>
      <w:r>
        <w:t>伊皇頡之作文，本六書以爲質。轉注則考老並垂，假借則令長共述；止戈爲武，人言</w:t>
      </w:r>
      <w:proofErr w:type="spellEnd"/>
    </w:p>
    <w:p w14:paraId="177A02A0" w14:textId="77777777" w:rsidR="00CC015B" w:rsidRDefault="00000000">
      <w:proofErr w:type="spellStart"/>
      <w:r>
        <w:t>爲信，識會意之最精；從工爲江，從可爲河，見諧聲之至密惟象形之一端，與指事而並</w:t>
      </w:r>
      <w:proofErr w:type="spellEnd"/>
    </w:p>
    <w:p w14:paraId="3EC3844C" w14:textId="77777777" w:rsidR="00CC015B" w:rsidRDefault="00000000">
      <w:pPr>
        <w:rPr>
          <w:lang w:eastAsia="zh-CN"/>
        </w:rPr>
      </w:pPr>
      <w:r>
        <w:rPr>
          <w:lang w:eastAsia="zh-CN"/>
        </w:rPr>
        <w:t>出。是故三畫而連其内謂之王，</w:t>
      </w:r>
      <w:proofErr w:type="gramStart"/>
      <w:r>
        <w:rPr>
          <w:lang w:eastAsia="zh-CN"/>
        </w:rPr>
        <w:t>一規而注其中</w:t>
      </w:r>
      <w:proofErr w:type="gramEnd"/>
      <w:r>
        <w:rPr>
          <w:lang w:eastAsia="zh-CN"/>
        </w:rPr>
        <w:t>謂之日。</w:t>
      </w:r>
      <w:proofErr w:type="gramStart"/>
      <w:r>
        <w:rPr>
          <w:lang w:eastAsia="zh-CN"/>
        </w:rPr>
        <w:t>原夫日也</w:t>
      </w:r>
      <w:proofErr w:type="gramEnd"/>
      <w:r>
        <w:rPr>
          <w:lang w:eastAsia="zh-CN"/>
        </w:rPr>
        <w:t>者，列</w:t>
      </w:r>
      <w:proofErr w:type="gramStart"/>
      <w:r>
        <w:rPr>
          <w:lang w:eastAsia="zh-CN"/>
        </w:rPr>
        <w:t>曜</w:t>
      </w:r>
      <w:proofErr w:type="gramEnd"/>
      <w:r>
        <w:rPr>
          <w:lang w:eastAsia="zh-CN"/>
        </w:rPr>
        <w:t>之宗，羣陽之</w:t>
      </w:r>
    </w:p>
    <w:p w14:paraId="6DB73F15" w14:textId="77777777" w:rsidR="00CC015B" w:rsidRDefault="00000000">
      <w:pPr>
        <w:rPr>
          <w:lang w:eastAsia="zh-CN"/>
        </w:rPr>
      </w:pPr>
      <w:r>
        <w:rPr>
          <w:lang w:eastAsia="zh-CN"/>
        </w:rPr>
        <w:t>主，浮黄道以高</w:t>
      </w:r>
      <w:proofErr w:type="gramStart"/>
      <w:r>
        <w:rPr>
          <w:lang w:eastAsia="zh-CN"/>
        </w:rPr>
        <w:t>懸</w:t>
      </w:r>
      <w:proofErr w:type="gramEnd"/>
      <w:r>
        <w:rPr>
          <w:lang w:eastAsia="zh-CN"/>
        </w:rPr>
        <w:t>，麗青霄而中處。上出</w:t>
      </w:r>
      <w:proofErr w:type="gramStart"/>
      <w:r>
        <w:rPr>
          <w:lang w:eastAsia="zh-CN"/>
        </w:rPr>
        <w:t>於</w:t>
      </w:r>
      <w:proofErr w:type="gramEnd"/>
      <w:r>
        <w:rPr>
          <w:lang w:eastAsia="zh-CN"/>
        </w:rPr>
        <w:t>地，九萬一千餘；</w:t>
      </w:r>
      <w:proofErr w:type="gramStart"/>
      <w:r>
        <w:rPr>
          <w:lang w:eastAsia="zh-CN"/>
        </w:rPr>
        <w:t>旁周乎天</w:t>
      </w:r>
      <w:proofErr w:type="gramEnd"/>
      <w:r>
        <w:rPr>
          <w:lang w:eastAsia="zh-CN"/>
        </w:rPr>
        <w:t>，三百六十五。擬</w:t>
      </w:r>
    </w:p>
    <w:p w14:paraId="29FC02EA" w14:textId="77777777" w:rsidR="00CC015B" w:rsidRDefault="00000000">
      <w:pPr>
        <w:rPr>
          <w:lang w:eastAsia="zh-CN"/>
        </w:rPr>
      </w:pPr>
      <w:r>
        <w:rPr>
          <w:lang w:eastAsia="zh-CN"/>
        </w:rPr>
        <w:t>以君</w:t>
      </w:r>
      <w:proofErr w:type="gramStart"/>
      <w:r>
        <w:rPr>
          <w:lang w:eastAsia="zh-CN"/>
        </w:rPr>
        <w:t>象</w:t>
      </w:r>
      <w:proofErr w:type="gramEnd"/>
      <w:r>
        <w:rPr>
          <w:lang w:eastAsia="zh-CN"/>
        </w:rPr>
        <w:t>首出而四</w:t>
      </w:r>
      <w:proofErr w:type="gramStart"/>
      <w:r>
        <w:rPr>
          <w:lang w:eastAsia="zh-CN"/>
        </w:rPr>
        <w:t>表垂光譬</w:t>
      </w:r>
      <w:proofErr w:type="gramEnd"/>
      <w:r>
        <w:rPr>
          <w:lang w:eastAsia="zh-CN"/>
        </w:rPr>
        <w:t>諸聖人方興而萬物作覩。徒觀</w:t>
      </w:r>
      <w:proofErr w:type="gramStart"/>
      <w:r>
        <w:rPr>
          <w:lang w:eastAsia="zh-CN"/>
        </w:rPr>
        <w:t>夫光浮</w:t>
      </w:r>
      <w:proofErr w:type="gramEnd"/>
      <w:r>
        <w:rPr>
          <w:lang w:eastAsia="zh-CN"/>
        </w:rPr>
        <w:t>瑞靄色麗卿雲。測</w:t>
      </w:r>
    </w:p>
    <w:p w14:paraId="44088F44" w14:textId="77777777" w:rsidR="00CC015B" w:rsidRDefault="00000000">
      <w:pPr>
        <w:rPr>
          <w:lang w:eastAsia="zh-CN"/>
        </w:rPr>
      </w:pPr>
      <w:r>
        <w:rPr>
          <w:lang w:eastAsia="zh-CN"/>
        </w:rPr>
        <w:t>遠</w:t>
      </w:r>
      <w:proofErr w:type="gramStart"/>
      <w:r>
        <w:rPr>
          <w:lang w:eastAsia="zh-CN"/>
        </w:rPr>
        <w:t>晷</w:t>
      </w:r>
      <w:proofErr w:type="gramEnd"/>
      <w:r>
        <w:rPr>
          <w:lang w:eastAsia="zh-CN"/>
        </w:rPr>
        <w:t>于冬夏之至，驗中道</w:t>
      </w:r>
      <w:proofErr w:type="gramStart"/>
      <w:r>
        <w:rPr>
          <w:lang w:eastAsia="zh-CN"/>
        </w:rPr>
        <w:t>於</w:t>
      </w:r>
      <w:proofErr w:type="gramEnd"/>
      <w:r>
        <w:rPr>
          <w:lang w:eastAsia="zh-CN"/>
        </w:rPr>
        <w:t>春秋之分。既莫虧于萬古，</w:t>
      </w:r>
      <w:proofErr w:type="gramStart"/>
      <w:r>
        <w:rPr>
          <w:lang w:eastAsia="zh-CN"/>
        </w:rPr>
        <w:t>爰</w:t>
      </w:r>
      <w:proofErr w:type="gramEnd"/>
      <w:r>
        <w:rPr>
          <w:lang w:eastAsia="zh-CN"/>
        </w:rPr>
        <w:t>永</w:t>
      </w:r>
      <w:proofErr w:type="gramStart"/>
      <w:r>
        <w:rPr>
          <w:lang w:eastAsia="zh-CN"/>
        </w:rPr>
        <w:t>照乎八垠</w:t>
      </w:r>
      <w:proofErr w:type="gramEnd"/>
      <w:r>
        <w:rPr>
          <w:lang w:eastAsia="zh-CN"/>
        </w:rPr>
        <w:t>。當夫旁作</w:t>
      </w:r>
      <w:proofErr w:type="gramStart"/>
      <w:r>
        <w:rPr>
          <w:lang w:eastAsia="zh-CN"/>
        </w:rPr>
        <w:t>珥</w:t>
      </w:r>
      <w:proofErr w:type="gramEnd"/>
      <w:r>
        <w:rPr>
          <w:lang w:eastAsia="zh-CN"/>
        </w:rPr>
        <w:t>形，足</w:t>
      </w:r>
    </w:p>
    <w:p w14:paraId="176D0FC1" w14:textId="77777777" w:rsidR="00CC015B" w:rsidRDefault="00000000">
      <w:pPr>
        <w:rPr>
          <w:lang w:eastAsia="zh-CN"/>
        </w:rPr>
      </w:pPr>
      <w:r>
        <w:rPr>
          <w:lang w:eastAsia="zh-CN"/>
        </w:rPr>
        <w:t>表上天之瑞不待中有王字，果爲下土之君。是以古之造文者，肖形作</w:t>
      </w:r>
      <w:proofErr w:type="gramStart"/>
      <w:r>
        <w:rPr>
          <w:lang w:eastAsia="zh-CN"/>
        </w:rPr>
        <w:t>勢</w:t>
      </w:r>
      <w:proofErr w:type="gramEnd"/>
      <w:r>
        <w:rPr>
          <w:lang w:eastAsia="zh-CN"/>
        </w:rPr>
        <w:t>，因</w:t>
      </w:r>
      <w:proofErr w:type="gramStart"/>
      <w:r>
        <w:rPr>
          <w:lang w:eastAsia="zh-CN"/>
        </w:rPr>
        <w:t>象</w:t>
      </w:r>
      <w:proofErr w:type="gramEnd"/>
      <w:r>
        <w:rPr>
          <w:lang w:eastAsia="zh-CN"/>
        </w:rPr>
        <w:t>呈奇，既</w:t>
      </w:r>
    </w:p>
    <w:p w14:paraId="4E020FBE" w14:textId="77777777" w:rsidR="00CC015B" w:rsidRDefault="00000000">
      <w:proofErr w:type="spellStart"/>
      <w:r>
        <w:t>外圓而中實，亦有滿而無虧。運筆成輪，共覩重輪之狀；摛豪作璧，羣瞻合璧之規。即至</w:t>
      </w:r>
      <w:proofErr w:type="spellEnd"/>
    </w:p>
    <w:p w14:paraId="4022C171" w14:textId="77777777" w:rsidR="00CC015B" w:rsidRDefault="00000000">
      <w:proofErr w:type="spellStart"/>
      <w:r>
        <w:t>文之彌耀仰貞觀之昭垂。標赤彩於九重敻乎上矣懸清光於八極候其禕而。規摹維</w:t>
      </w:r>
      <w:proofErr w:type="spellEnd"/>
    </w:p>
    <w:p w14:paraId="1063E897" w14:textId="77777777" w:rsidR="00CC015B" w:rsidRDefault="00000000">
      <w:proofErr w:type="spellStart"/>
      <w:r>
        <w:t>肖結搆斯成。作團團之文體，象杲杲之陽精。月者闕也，形如玦而半居于絀日者實</w:t>
      </w:r>
      <w:proofErr w:type="spellEnd"/>
    </w:p>
    <w:p w14:paraId="63DEA8D8" w14:textId="77777777" w:rsidR="00CC015B" w:rsidRDefault="00000000">
      <w:proofErr w:type="spellStart"/>
      <w:r>
        <w:t>也狀似環而全處乎盈。本天而道以著，依象而文以呈。覩曜靈之不缺，識懸象之至明</w:t>
      </w:r>
      <w:proofErr w:type="spellEnd"/>
    </w:p>
    <w:p w14:paraId="700044F3" w14:textId="77777777" w:rsidR="00CC015B" w:rsidRDefault="00000000">
      <w:proofErr w:type="spellStart"/>
      <w:r>
        <w:t>其義甚宏其文丕著。稽八書于許慎，妙理堪尋考四體于衞恒，精言可悟。九州萬國</w:t>
      </w:r>
      <w:proofErr w:type="spellEnd"/>
    </w:p>
    <w:p w14:paraId="5562205A" w14:textId="77777777" w:rsidR="00CC015B" w:rsidRDefault="00000000">
      <w:pPr>
        <w:rPr>
          <w:lang w:eastAsia="zh-CN"/>
        </w:rPr>
      </w:pPr>
      <w:r>
        <w:rPr>
          <w:lang w:eastAsia="zh-CN"/>
        </w:rPr>
        <w:lastRenderedPageBreak/>
        <w:t>【第</w:t>
      </w:r>
      <w:r>
        <w:rPr>
          <w:lang w:eastAsia="zh-CN"/>
        </w:rPr>
        <w:t>425</w:t>
      </w:r>
      <w:r>
        <w:rPr>
          <w:lang w:eastAsia="zh-CN"/>
        </w:rPr>
        <w:t>页】</w:t>
      </w:r>
    </w:p>
    <w:p w14:paraId="30800320" w14:textId="77777777" w:rsidR="00CC015B" w:rsidRDefault="00000000">
      <w:pPr>
        <w:rPr>
          <w:lang w:eastAsia="zh-CN"/>
        </w:rPr>
      </w:pPr>
      <w:r>
        <w:rPr>
          <w:lang w:eastAsia="zh-CN"/>
        </w:rPr>
        <w:t>地雖遠而操筆皆知；漢</w:t>
      </w:r>
      <w:proofErr w:type="gramStart"/>
      <w:r>
        <w:rPr>
          <w:lang w:eastAsia="zh-CN"/>
        </w:rPr>
        <w:t>字秦章，世</w:t>
      </w:r>
      <w:proofErr w:type="gramEnd"/>
      <w:r>
        <w:rPr>
          <w:lang w:eastAsia="zh-CN"/>
        </w:rPr>
        <w:t>雖疏而臨文莫誤。此亦如遍行九道，東西不爽其衡；</w:t>
      </w:r>
    </w:p>
    <w:p w14:paraId="3A04A1B7" w14:textId="77777777" w:rsidR="00CC015B" w:rsidRDefault="00000000">
      <w:proofErr w:type="spellStart"/>
      <w:r>
        <w:t>普照四時，寒暑勿愆厥度。我皇上道與治隆，德因時布。矢保泰之淵衷，廑持盈之睿慮</w:t>
      </w:r>
      <w:proofErr w:type="spellEnd"/>
    </w:p>
    <w:p w14:paraId="5EBCC112" w14:textId="77777777" w:rsidR="00CC015B" w:rsidRDefault="00000000">
      <w:proofErr w:type="spellStart"/>
      <w:r>
        <w:t>聰明足以臨照，丕顯其輝；充實而有光華，亦孔之固。皇度式如玉金，君恩符乎雨露。臣</w:t>
      </w:r>
      <w:proofErr w:type="spellEnd"/>
    </w:p>
    <w:p w14:paraId="0A47B658" w14:textId="77777777" w:rsidR="00CC015B" w:rsidRDefault="00000000">
      <w:proofErr w:type="spellStart"/>
      <w:r>
        <w:t>扣槃比陋，竊願纂組以陳詞；獻日同愚，用敢濡豪而作賦</w:t>
      </w:r>
      <w:proofErr w:type="spellEnd"/>
    </w:p>
    <w:p w14:paraId="7C2B0989" w14:textId="77777777" w:rsidR="00CC015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1A19B61F" w14:textId="77777777" w:rsidR="00CC015B" w:rsidRDefault="00000000">
      <w:proofErr w:type="spellStart"/>
      <w:r>
        <w:t>賦原載蔣礪堂</w:t>
      </w:r>
      <w:proofErr w:type="spellEnd"/>
      <w:r>
        <w:rPr>
          <w:rFonts w:eastAsia="宋体" w:hint="eastAsia"/>
          <w:lang w:eastAsia="zh-CN"/>
        </w:rPr>
        <w:t>《</w:t>
      </w:r>
      <w:proofErr w:type="spellStart"/>
      <w:r>
        <w:t>國朝同館賦選</w:t>
      </w:r>
      <w:proofErr w:type="spellEnd"/>
      <w:r>
        <w:rPr>
          <w:rFonts w:eastAsia="宋体" w:hint="eastAsia"/>
          <w:lang w:eastAsia="zh-CN"/>
        </w:rPr>
        <w:t>》</w:t>
      </w:r>
      <w:r>
        <w:t>，</w:t>
      </w:r>
      <w:proofErr w:type="spellStart"/>
      <w:proofErr w:type="gramStart"/>
      <w:r>
        <w:t>後</w:t>
      </w:r>
      <w:proofErr w:type="gramEnd"/>
      <w:r>
        <w:t>載</w:t>
      </w:r>
      <w:proofErr w:type="spellEnd"/>
      <w:r>
        <w:rPr>
          <w:rFonts w:eastAsia="宋体" w:hint="eastAsia"/>
          <w:lang w:eastAsia="zh-CN"/>
        </w:rPr>
        <w:t>《</w:t>
      </w:r>
      <w:proofErr w:type="spellStart"/>
      <w:r>
        <w:t>王石臞先生遺文</w:t>
      </w:r>
      <w:proofErr w:type="spellEnd"/>
      <w:r>
        <w:rPr>
          <w:rFonts w:eastAsia="宋体" w:hint="eastAsia"/>
          <w:lang w:eastAsia="zh-CN"/>
        </w:rPr>
        <w:t>》</w:t>
      </w:r>
      <w:proofErr w:type="spellStart"/>
      <w:r>
        <w:t>卷四。注記作乾隆四十五年庚子，依王引</w:t>
      </w:r>
      <w:proofErr w:type="spellEnd"/>
    </w:p>
    <w:p w14:paraId="676C85B9" w14:textId="77777777" w:rsidR="00CC015B" w:rsidRDefault="00000000">
      <w:r>
        <w:t>之</w:t>
      </w:r>
      <w:r>
        <w:rPr>
          <w:rFonts w:eastAsia="宋体" w:hint="eastAsia"/>
          <w:lang w:eastAsia="zh-CN"/>
        </w:rPr>
        <w:t>《</w:t>
      </w:r>
      <w:proofErr w:type="spellStart"/>
      <w:r>
        <w:t>石臞府君行狀</w:t>
      </w:r>
      <w:proofErr w:type="spellEnd"/>
      <w:r>
        <w:rPr>
          <w:rFonts w:eastAsia="宋体" w:hint="eastAsia"/>
          <w:lang w:eastAsia="zh-CN"/>
        </w:rPr>
        <w:t>》</w:t>
      </w:r>
      <w:r>
        <w:t>，</w:t>
      </w:r>
      <w:proofErr w:type="spellStart"/>
      <w:r>
        <w:t>則</w:t>
      </w:r>
      <w:proofErr w:type="gramStart"/>
      <w:r>
        <w:t>應</w:t>
      </w:r>
      <w:proofErr w:type="gramEnd"/>
      <w:r>
        <w:t>在乾隆四十六年辛丑</w:t>
      </w:r>
      <w:proofErr w:type="spellEnd"/>
    </w:p>
    <w:p w14:paraId="4952E877" w14:textId="77777777" w:rsidR="00CC015B" w:rsidRDefault="00000000">
      <w:proofErr w:type="spellStart"/>
      <w:r>
        <w:t>賜加四品銜重與順天府鹿鳴筵宴恭紀六首</w:t>
      </w:r>
      <w:proofErr w:type="spellEnd"/>
    </w:p>
    <w:p w14:paraId="0CAD0A68" w14:textId="77777777" w:rsidR="00CC015B" w:rsidRDefault="00000000">
      <w:proofErr w:type="spellStart"/>
      <w:r>
        <w:t>承恩遠自歲</w:t>
      </w:r>
      <w:proofErr w:type="gramStart"/>
      <w:r>
        <w:t>旃</w:t>
      </w:r>
      <w:proofErr w:type="gramEnd"/>
      <w:r>
        <w:t>蒙</w:t>
      </w:r>
      <w:proofErr w:type="spellEnd"/>
      <w:r>
        <w:rPr>
          <w:rFonts w:eastAsia="宋体" w:hint="eastAsia"/>
          <w:lang w:eastAsia="zh-CN"/>
        </w:rPr>
        <w:t>【</w:t>
      </w:r>
      <w:proofErr w:type="spellStart"/>
      <w:r>
        <w:t>心，六十年來甲子同。爲念勳勞頒懋賞，乾隆乙酉年，高宗純皇帝聖駕南巡</w:t>
      </w:r>
      <w:proofErr w:type="spellEnd"/>
    </w:p>
    <w:p w14:paraId="6574DDD8" w14:textId="77777777" w:rsidR="00CC015B" w:rsidRDefault="00000000">
      <w:proofErr w:type="spellStart"/>
      <w:r>
        <w:t>念孫以生員迎鑾獻頌，蒙垂念先文肅公，欽賜舉人，一體會試。愧無事業報蒼穹。笈深芸館名難副浪駭</w:t>
      </w:r>
      <w:proofErr w:type="spellEnd"/>
    </w:p>
    <w:p w14:paraId="4F6F8BCC" w14:textId="77777777" w:rsidR="00CC015B" w:rsidRDefault="00000000">
      <w:proofErr w:type="spellStart"/>
      <w:r>
        <w:t>桑乾咎屢叢。何幸衰年加命服，午門泥首效呼嵩。八月二日奉恩旨，次日恭詣午門外謝恩。其一</w:t>
      </w:r>
      <w:proofErr w:type="spellEnd"/>
      <w:r>
        <w:t>。</w:t>
      </w:r>
    </w:p>
    <w:p w14:paraId="0552F345" w14:textId="77777777" w:rsidR="00CC015B" w:rsidRDefault="00000000">
      <w:proofErr w:type="spellStart"/>
      <w:r>
        <w:t>數奇難得九重知，八月二日，土召見兒子引之，蒙恩垂問念孫出身、履歷甚詳。引之言及漫口獲咎，有數奇</w:t>
      </w:r>
      <w:proofErr w:type="spellEnd"/>
    </w:p>
    <w:p w14:paraId="5A4B4F98" w14:textId="77777777" w:rsidR="00CC015B" w:rsidRDefault="00000000">
      <w:proofErr w:type="spellStart"/>
      <w:r>
        <w:t>垂問生平日晷移。父子銜恩書乍捧，友朋來賀轂交馳。心傾葵藿功何在，景到桑榆</w:t>
      </w:r>
      <w:proofErr w:type="spellEnd"/>
    </w:p>
    <w:p w14:paraId="16395689" w14:textId="77777777" w:rsidR="00CC015B" w:rsidRDefault="00000000">
      <w:pPr>
        <w:rPr>
          <w:lang w:eastAsia="zh-CN"/>
        </w:rPr>
      </w:pPr>
      <w:r>
        <w:rPr>
          <w:lang w:eastAsia="zh-CN"/>
        </w:rPr>
        <w:t>【第</w:t>
      </w:r>
      <w:r>
        <w:rPr>
          <w:lang w:eastAsia="zh-CN"/>
        </w:rPr>
        <w:t>426</w:t>
      </w:r>
      <w:r>
        <w:rPr>
          <w:lang w:eastAsia="zh-CN"/>
        </w:rPr>
        <w:t>页】</w:t>
      </w:r>
    </w:p>
    <w:p w14:paraId="30B970DB" w14:textId="77777777" w:rsidR="00CC015B" w:rsidRDefault="00000000">
      <w:proofErr w:type="gramStart"/>
      <w:r>
        <w:rPr>
          <w:lang w:eastAsia="zh-CN"/>
        </w:rPr>
        <w:t>澤</w:t>
      </w:r>
      <w:proofErr w:type="gramEnd"/>
      <w:r>
        <w:rPr>
          <w:lang w:eastAsia="zh-CN"/>
        </w:rPr>
        <w:t>又施。命與羣英同入宴，龍鍾步履健能支。</w:t>
      </w:r>
      <w:proofErr w:type="spellStart"/>
      <w:r>
        <w:t>其二</w:t>
      </w:r>
      <w:proofErr w:type="spellEnd"/>
      <w:r>
        <w:t>。</w:t>
      </w:r>
    </w:p>
    <w:p w14:paraId="552B460B" w14:textId="77777777" w:rsidR="00CC015B" w:rsidRDefault="00000000">
      <w:proofErr w:type="spellStart"/>
      <w:r>
        <w:t>一門四世荷恩榮</w:t>
      </w:r>
      <w:proofErr w:type="spellEnd"/>
    </w:p>
    <w:p w14:paraId="782AEE95" w14:textId="77777777" w:rsidR="00CC015B" w:rsidRDefault="00000000">
      <w:proofErr w:type="spellStart"/>
      <w:r>
        <w:t>〇二，自先文肅公至孫壽昌承廕，四世蒙恩。又拜温綸聽鹿鳴</w:t>
      </w:r>
      <w:proofErr w:type="spellEnd"/>
    </w:p>
    <w:p w14:paraId="220FBB1F" w14:textId="77777777" w:rsidR="00CC015B" w:rsidRDefault="00000000">
      <w:proofErr w:type="spellStart"/>
      <w:r>
        <w:t>寵錫頭銜真</w:t>
      </w:r>
      <w:proofErr w:type="spellEnd"/>
    </w:p>
    <w:p w14:paraId="508A6ACE" w14:textId="77777777" w:rsidR="00CC015B" w:rsidRDefault="00000000">
      <w:pPr>
        <w:rPr>
          <w:lang w:eastAsia="zh-CN"/>
        </w:rPr>
      </w:pPr>
      <w:proofErr w:type="spellStart"/>
      <w:r>
        <w:t>異數，重修齒録好聯名</w:t>
      </w:r>
      <w:proofErr w:type="spellEnd"/>
      <w:r>
        <w:t>。</w:t>
      </w:r>
      <w:r>
        <w:rPr>
          <w:lang w:eastAsia="zh-CN"/>
        </w:rPr>
        <w:t>敢誇耄耋稱前輩，虚度光陰畏後生。老去殘編空自守，經綸何以</w:t>
      </w:r>
    </w:p>
    <w:p w14:paraId="693032CE" w14:textId="77777777" w:rsidR="00CC015B" w:rsidRDefault="00000000">
      <w:proofErr w:type="spellStart"/>
      <w:r>
        <w:t>荅升平。其三</w:t>
      </w:r>
      <w:proofErr w:type="spellEnd"/>
      <w:r>
        <w:t>。</w:t>
      </w:r>
    </w:p>
    <w:p w14:paraId="7919FE18" w14:textId="77777777" w:rsidR="00CC015B" w:rsidRDefault="00000000">
      <w:proofErr w:type="spellStart"/>
      <w:r>
        <w:lastRenderedPageBreak/>
        <w:t>蕊榜重逢會俊髦，筵開日下聖恩叨。三千里外扶鳩杖，二百人中詡燕毛。冠蓋如雲</w:t>
      </w:r>
      <w:proofErr w:type="spellEnd"/>
    </w:p>
    <w:p w14:paraId="7535E92F" w14:textId="77777777" w:rsidR="00CC015B" w:rsidRDefault="00000000">
      <w:proofErr w:type="spellStart"/>
      <w:r>
        <w:t>誇客滿，鬚眉似雪笑年高。莫言老憊精神倦，傾耳笙簧興尚豪。其四</w:t>
      </w:r>
      <w:proofErr w:type="spellEnd"/>
    </w:p>
    <w:p w14:paraId="303FA3B1" w14:textId="77777777" w:rsidR="00CC015B" w:rsidRDefault="00000000">
      <w:proofErr w:type="spellStart"/>
      <w:r>
        <w:t>江右耆英荷寵光，乙酉同年楊邁功中丞亦於今秋重赴鹿鳴宴，仰荷恩旨加銜。相看南北説王楊</w:t>
      </w:r>
      <w:proofErr w:type="spellEnd"/>
      <w:r>
        <w:t>。</w:t>
      </w:r>
    </w:p>
    <w:p w14:paraId="14777B45" w14:textId="77777777" w:rsidR="00CC015B" w:rsidRDefault="00000000">
      <w:pPr>
        <w:rPr>
          <w:lang w:eastAsia="zh-CN"/>
        </w:rPr>
      </w:pPr>
      <w:r>
        <w:rPr>
          <w:lang w:eastAsia="zh-CN"/>
        </w:rPr>
        <w:t>服官</w:t>
      </w:r>
      <w:proofErr w:type="gramStart"/>
      <w:r>
        <w:rPr>
          <w:lang w:eastAsia="zh-CN"/>
        </w:rPr>
        <w:t>曩本依</w:t>
      </w:r>
      <w:proofErr w:type="gramEnd"/>
      <w:r>
        <w:rPr>
          <w:lang w:eastAsia="zh-CN"/>
        </w:rPr>
        <w:t>京兆，所任永定河道在順天府境内。</w:t>
      </w:r>
      <w:proofErr w:type="gramStart"/>
      <w:r>
        <w:rPr>
          <w:lang w:eastAsia="zh-CN"/>
        </w:rPr>
        <w:t>入宴今仍在</w:t>
      </w:r>
      <w:proofErr w:type="gramEnd"/>
      <w:r>
        <w:rPr>
          <w:lang w:eastAsia="zh-CN"/>
        </w:rPr>
        <w:t>帝鄉。十載</w:t>
      </w:r>
      <w:proofErr w:type="gramStart"/>
      <w:r>
        <w:rPr>
          <w:lang w:eastAsia="zh-CN"/>
        </w:rPr>
        <w:t>題名陪雁塔</w:t>
      </w:r>
      <w:proofErr w:type="gramEnd"/>
      <w:r>
        <w:rPr>
          <w:lang w:eastAsia="zh-CN"/>
        </w:rPr>
        <w:t>，</w:t>
      </w:r>
      <w:proofErr w:type="gramStart"/>
      <w:r>
        <w:rPr>
          <w:lang w:eastAsia="zh-CN"/>
        </w:rPr>
        <w:t>乙未成</w:t>
      </w:r>
      <w:proofErr w:type="gramEnd"/>
      <w:r>
        <w:rPr>
          <w:lang w:eastAsia="zh-CN"/>
        </w:rPr>
        <w:t>進士，</w:t>
      </w:r>
    </w:p>
    <w:p w14:paraId="46C0C1DC" w14:textId="77777777" w:rsidR="00CC015B" w:rsidRDefault="00000000">
      <w:proofErr w:type="spellStart"/>
      <w:r>
        <w:t>距乙酉十年。卅年遊宦忝鵷行</w:t>
      </w:r>
      <w:proofErr w:type="spellEnd"/>
      <w:r>
        <w:t>。</w:t>
      </w:r>
      <w:r>
        <w:rPr>
          <w:lang w:eastAsia="zh-CN"/>
        </w:rPr>
        <w:t>更將老圃黄華淡，來對蟾宫桂子香。</w:t>
      </w:r>
      <w:proofErr w:type="spellStart"/>
      <w:r>
        <w:t>其五</w:t>
      </w:r>
      <w:proofErr w:type="spellEnd"/>
    </w:p>
    <w:p w14:paraId="6BD9ECCF" w14:textId="77777777" w:rsidR="00CC015B" w:rsidRDefault="00000000">
      <w:proofErr w:type="spellStart"/>
      <w:r>
        <w:t>丹心戀闕憩幽燕，自庚午罷官即居京寓。手詔榮頒喜自天。此日銘恩仍酉歲</w:t>
      </w:r>
      <w:proofErr w:type="spellEnd"/>
      <w:r>
        <w:rPr>
          <w:rFonts w:eastAsia="宋体" w:hint="eastAsia"/>
          <w:lang w:eastAsia="zh-CN"/>
        </w:rPr>
        <w:t>【</w:t>
      </w:r>
      <w:r>
        <w:t>w</w:t>
      </w:r>
      <w:r>
        <w:rPr>
          <w:rFonts w:eastAsia="宋体" w:hint="eastAsia"/>
          <w:lang w:eastAsia="zh-CN"/>
        </w:rPr>
        <w:t>】</w:t>
      </w:r>
      <w:r>
        <w:t>，</w:t>
      </w:r>
      <w:proofErr w:type="spellStart"/>
      <w:r>
        <w:t>當時拜</w:t>
      </w:r>
      <w:proofErr w:type="spellEnd"/>
    </w:p>
    <w:p w14:paraId="225EC3E0" w14:textId="77777777" w:rsidR="00CC015B" w:rsidRDefault="00000000">
      <w:proofErr w:type="spellStart"/>
      <w:r>
        <w:t>命尚丁年。時年二十有二。齒踰八秩春秋暮，典沐三朝雨露全。歸語兒孫勤報稱，好將風節</w:t>
      </w:r>
      <w:proofErr w:type="spellEnd"/>
    </w:p>
    <w:p w14:paraId="288D39D3" w14:textId="77777777" w:rsidR="00CC015B" w:rsidRDefault="00000000">
      <w:proofErr w:type="spellStart"/>
      <w:r>
        <w:t>繼前賢。其六</w:t>
      </w:r>
      <w:proofErr w:type="spellEnd"/>
      <w:r>
        <w:t>。</w:t>
      </w:r>
    </w:p>
    <w:p w14:paraId="4CF01823" w14:textId="77777777" w:rsidR="00CC015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31DAD14E" w14:textId="77777777" w:rsidR="00CC015B" w:rsidRDefault="00000000">
      <w:pPr>
        <w:rPr>
          <w:lang w:eastAsia="zh-CN"/>
        </w:rPr>
      </w:pPr>
      <w:proofErr w:type="spellStart"/>
      <w:r>
        <w:t>詩載</w:t>
      </w:r>
      <w:proofErr w:type="spellEnd"/>
      <w:r>
        <w:rPr>
          <w:rFonts w:eastAsia="宋体" w:hint="eastAsia"/>
          <w:lang w:eastAsia="zh-CN"/>
        </w:rPr>
        <w:t>《</w:t>
      </w:r>
      <w:proofErr w:type="spellStart"/>
      <w:r>
        <w:t>王石臞先生遺文</w:t>
      </w:r>
      <w:proofErr w:type="spellEnd"/>
      <w:r>
        <w:rPr>
          <w:rFonts w:eastAsia="宋体" w:hint="eastAsia"/>
          <w:lang w:eastAsia="zh-CN"/>
        </w:rPr>
        <w:t>》</w:t>
      </w:r>
      <w:proofErr w:type="spellStart"/>
      <w:r>
        <w:t>卷四</w:t>
      </w:r>
      <w:proofErr w:type="spellEnd"/>
      <w:r>
        <w:t>。</w:t>
      </w:r>
      <w:r>
        <w:rPr>
          <w:lang w:eastAsia="zh-CN"/>
        </w:rPr>
        <w:t>道光五年八月，順天府陸以莊等奏請原任永定河道王念孙中舉已</w:t>
      </w:r>
    </w:p>
    <w:p w14:paraId="329C67F7" w14:textId="77777777" w:rsidR="00CC015B" w:rsidRDefault="00000000">
      <w:pPr>
        <w:rPr>
          <w:lang w:eastAsia="zh-CN"/>
        </w:rPr>
      </w:pPr>
      <w:r>
        <w:rPr>
          <w:lang w:eastAsia="zh-CN"/>
        </w:rPr>
        <w:t>届甲子</w:t>
      </w:r>
      <w:proofErr w:type="gramStart"/>
      <w:r>
        <w:rPr>
          <w:lang w:eastAsia="zh-CN"/>
        </w:rPr>
        <w:t>復</w:t>
      </w:r>
      <w:proofErr w:type="gramEnd"/>
      <w:r>
        <w:rPr>
          <w:lang w:eastAsia="zh-CN"/>
        </w:rPr>
        <w:t>初，</w:t>
      </w:r>
      <w:proofErr w:type="gramStart"/>
      <w:r>
        <w:rPr>
          <w:lang w:eastAsia="zh-CN"/>
        </w:rPr>
        <w:t>就近重</w:t>
      </w:r>
      <w:proofErr w:type="gramEnd"/>
      <w:r>
        <w:rPr>
          <w:lang w:eastAsia="zh-CN"/>
        </w:rPr>
        <w:t>赴順天府鄉試鹿鳴宴。九月，王</w:t>
      </w:r>
      <w:proofErr w:type="gramStart"/>
      <w:r>
        <w:rPr>
          <w:lang w:eastAsia="zh-CN"/>
        </w:rPr>
        <w:t>念孙奉敕</w:t>
      </w:r>
      <w:proofErr w:type="gramEnd"/>
      <w:r>
        <w:rPr>
          <w:lang w:eastAsia="zh-CN"/>
        </w:rPr>
        <w:t>受賜加四品銜，并獲恩準重赴順天府鹿</w:t>
      </w:r>
    </w:p>
    <w:p w14:paraId="354D4546" w14:textId="77777777" w:rsidR="00CC015B" w:rsidRDefault="00000000">
      <w:pPr>
        <w:rPr>
          <w:lang w:eastAsia="zh-CN"/>
        </w:rPr>
      </w:pPr>
      <w:r>
        <w:rPr>
          <w:lang w:eastAsia="zh-CN"/>
        </w:rPr>
        <w:t>【第</w:t>
      </w:r>
      <w:r>
        <w:rPr>
          <w:lang w:eastAsia="zh-CN"/>
        </w:rPr>
        <w:t>427</w:t>
      </w:r>
      <w:r>
        <w:rPr>
          <w:lang w:eastAsia="zh-CN"/>
        </w:rPr>
        <w:t>页】</w:t>
      </w:r>
    </w:p>
    <w:p w14:paraId="70676066" w14:textId="77777777" w:rsidR="00CC015B" w:rsidRDefault="00000000">
      <w:pPr>
        <w:rPr>
          <w:lang w:eastAsia="zh-CN"/>
        </w:rPr>
      </w:pPr>
      <w:r>
        <w:rPr>
          <w:lang w:eastAsia="zh-CN"/>
        </w:rPr>
        <w:t>鳴宴，賦詩六首，以誌銘感之</w:t>
      </w:r>
      <w:proofErr w:type="gramStart"/>
      <w:r>
        <w:rPr>
          <w:lang w:eastAsia="zh-CN"/>
        </w:rPr>
        <w:t>忱</w:t>
      </w:r>
      <w:proofErr w:type="gramEnd"/>
    </w:p>
    <w:p w14:paraId="48EA1E51" w14:textId="77777777" w:rsidR="00CC015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5899ED9B" w14:textId="77777777" w:rsidR="00CC015B" w:rsidRDefault="00000000">
      <w:pPr>
        <w:rPr>
          <w:lang w:eastAsia="zh-CN"/>
        </w:rPr>
      </w:pPr>
      <w:r>
        <w:rPr>
          <w:rFonts w:eastAsia="宋体" w:hint="eastAsia"/>
          <w:lang w:eastAsia="zh-CN"/>
        </w:rPr>
        <w:t>【</w:t>
      </w:r>
      <w:r>
        <w:t>一</w:t>
      </w:r>
      <w:r>
        <w:rPr>
          <w:rFonts w:eastAsia="宋体" w:hint="eastAsia"/>
          <w:lang w:eastAsia="zh-CN"/>
        </w:rPr>
        <w:t>】</w:t>
      </w:r>
      <w:proofErr w:type="spellStart"/>
      <w:proofErr w:type="gramStart"/>
      <w:r>
        <w:t>旃</w:t>
      </w:r>
      <w:proofErr w:type="gramEnd"/>
      <w:r>
        <w:t>蒙</w:t>
      </w:r>
      <w:proofErr w:type="spellEnd"/>
      <w:r>
        <w:t>，</w:t>
      </w:r>
      <w:r>
        <w:rPr>
          <w:rFonts w:eastAsia="宋体" w:hint="eastAsia"/>
          <w:lang w:eastAsia="zh-CN"/>
        </w:rPr>
        <w:t>《</w:t>
      </w:r>
      <w:proofErr w:type="spellStart"/>
      <w:r>
        <w:t>爾雅。釋天</w:t>
      </w:r>
      <w:proofErr w:type="spellEnd"/>
      <w:r>
        <w:rPr>
          <w:rFonts w:eastAsia="宋体" w:hint="eastAsia"/>
          <w:lang w:eastAsia="zh-CN"/>
        </w:rPr>
        <w:t>》</w:t>
      </w:r>
      <w:r>
        <w:t>：</w:t>
      </w:r>
      <w:proofErr w:type="spellStart"/>
      <w:r>
        <w:t>太歲</w:t>
      </w:r>
      <w:proofErr w:type="spellEnd"/>
      <w:r>
        <w:rPr>
          <w:rFonts w:eastAsia="宋体" w:hint="eastAsia"/>
          <w:lang w:eastAsia="zh-CN"/>
        </w:rPr>
        <w:t>“</w:t>
      </w:r>
      <w:proofErr w:type="spellStart"/>
      <w:r>
        <w:t>在乙曰</w:t>
      </w:r>
      <w:proofErr w:type="gramStart"/>
      <w:r>
        <w:t>旃</w:t>
      </w:r>
      <w:proofErr w:type="gramEnd"/>
      <w:r>
        <w:t>蒙</w:t>
      </w:r>
      <w:proofErr w:type="spellEnd"/>
      <w:r>
        <w:rPr>
          <w:rFonts w:eastAsia="宋体" w:hint="eastAsia"/>
          <w:lang w:eastAsia="zh-CN"/>
        </w:rPr>
        <w:t>”</w:t>
      </w:r>
      <w:r>
        <w:t>。</w:t>
      </w:r>
      <w:r>
        <w:rPr>
          <w:lang w:eastAsia="zh-CN"/>
        </w:rPr>
        <w:t>乾隆三十年乙酉二月癸巳，清高宗詔賜王念孙舉</w:t>
      </w:r>
    </w:p>
    <w:p w14:paraId="243D2788" w14:textId="77777777" w:rsidR="00CC015B" w:rsidRDefault="00000000">
      <w:proofErr w:type="spellStart"/>
      <w:r>
        <w:t>人，一體會試</w:t>
      </w:r>
      <w:proofErr w:type="spellEnd"/>
      <w:r>
        <w:t>。</w:t>
      </w:r>
    </w:p>
    <w:p w14:paraId="5922462D" w14:textId="77777777" w:rsidR="00CC015B" w:rsidRDefault="00000000">
      <w:proofErr w:type="gramStart"/>
      <w:r>
        <w:rPr>
          <w:rFonts w:eastAsia="宋体" w:hint="eastAsia"/>
          <w:lang w:eastAsia="zh-CN"/>
        </w:rPr>
        <w:t>【</w:t>
      </w:r>
      <w:proofErr w:type="spellStart"/>
      <w:proofErr w:type="gramEnd"/>
      <w:r>
        <w:t>二凵一門四世，王安國、王念孫、王引之、王</w:t>
      </w:r>
      <w:proofErr w:type="gramStart"/>
      <w:r>
        <w:t>壽昌一家</w:t>
      </w:r>
      <w:proofErr w:type="gramEnd"/>
      <w:r>
        <w:t>四代</w:t>
      </w:r>
      <w:proofErr w:type="spellEnd"/>
    </w:p>
    <w:p w14:paraId="12EB07EA" w14:textId="77777777" w:rsidR="00CC015B" w:rsidRDefault="00000000">
      <w:pPr>
        <w:rPr>
          <w:lang w:eastAsia="zh-CN"/>
        </w:rPr>
      </w:pPr>
      <w:proofErr w:type="gramStart"/>
      <w:r>
        <w:rPr>
          <w:rFonts w:eastAsia="宋体" w:hint="eastAsia"/>
          <w:lang w:eastAsia="zh-CN"/>
        </w:rPr>
        <w:t>【</w:t>
      </w:r>
      <w:proofErr w:type="gramEnd"/>
      <w:r>
        <w:rPr>
          <w:lang w:eastAsia="zh-CN"/>
        </w:rPr>
        <w:t>三凵温綸，指皇帝的詔令</w:t>
      </w:r>
    </w:p>
    <w:p w14:paraId="5D9B4E22" w14:textId="77777777" w:rsidR="00CC015B" w:rsidRDefault="00000000">
      <w:proofErr w:type="gramStart"/>
      <w:r>
        <w:rPr>
          <w:rFonts w:eastAsia="宋体" w:hint="eastAsia"/>
          <w:lang w:eastAsia="zh-CN"/>
        </w:rPr>
        <w:t>【</w:t>
      </w:r>
      <w:proofErr w:type="spellStart"/>
      <w:proofErr w:type="gramEnd"/>
      <w:r>
        <w:t>四四乾隆三十年乙酉，道光五年乙酉。周甲六十年</w:t>
      </w:r>
      <w:proofErr w:type="spellEnd"/>
    </w:p>
    <w:p w14:paraId="2A115C0C" w14:textId="77777777" w:rsidR="00CC015B" w:rsidRDefault="00000000">
      <w:proofErr w:type="spellStart"/>
      <w:r>
        <w:lastRenderedPageBreak/>
        <w:t>辛卯冬日題</w:t>
      </w:r>
      <w:proofErr w:type="spellEnd"/>
    </w:p>
    <w:p w14:paraId="77050F33" w14:textId="77777777" w:rsidR="00CC015B" w:rsidRDefault="00000000">
      <w:pPr>
        <w:rPr>
          <w:lang w:eastAsia="zh-CN"/>
        </w:rPr>
      </w:pPr>
      <w:proofErr w:type="spellStart"/>
      <w:r>
        <w:t>校字徒傷目，看書亦費心</w:t>
      </w:r>
      <w:proofErr w:type="spellEnd"/>
      <w:r>
        <w:t>。</w:t>
      </w:r>
      <w:r>
        <w:rPr>
          <w:lang w:eastAsia="zh-CN"/>
        </w:rPr>
        <w:t>不如高枕卧，無古復無今</w:t>
      </w:r>
    </w:p>
    <w:p w14:paraId="18250560" w14:textId="77777777" w:rsidR="00CC015B" w:rsidRDefault="00000000">
      <w:pPr>
        <w:rPr>
          <w:lang w:eastAsia="zh-CN"/>
        </w:rPr>
      </w:pPr>
      <w:r>
        <w:rPr>
          <w:rFonts w:eastAsia="宋体" w:hint="eastAsia"/>
          <w:lang w:eastAsia="zh-CN"/>
        </w:rPr>
        <w:t>【</w:t>
      </w:r>
      <w:proofErr w:type="spellStart"/>
      <w:r>
        <w:t>劉盼遂按</w:t>
      </w:r>
      <w:proofErr w:type="spellEnd"/>
      <w:r>
        <w:rPr>
          <w:rFonts w:eastAsia="宋体" w:hint="eastAsia"/>
          <w:lang w:eastAsia="zh-CN"/>
        </w:rPr>
        <w:t>】</w:t>
      </w:r>
      <w:r>
        <w:t>：</w:t>
      </w:r>
      <w:r>
        <w:rPr>
          <w:rFonts w:eastAsia="宋体" w:hint="eastAsia"/>
          <w:lang w:eastAsia="zh-CN"/>
        </w:rPr>
        <w:t>“</w:t>
      </w:r>
      <w:proofErr w:type="spellStart"/>
      <w:r>
        <w:t>右詩見先生之孫子蘭</w:t>
      </w:r>
      <w:proofErr w:type="spellEnd"/>
      <w:r>
        <w:rPr>
          <w:rFonts w:eastAsia="宋体" w:hint="eastAsia"/>
          <w:lang w:eastAsia="zh-CN"/>
        </w:rPr>
        <w:t>《</w:t>
      </w:r>
      <w:proofErr w:type="spellStart"/>
      <w:r>
        <w:t>觀其自養齋燼餘録</w:t>
      </w:r>
      <w:proofErr w:type="spellEnd"/>
      <w:r>
        <w:rPr>
          <w:rFonts w:eastAsia="宋体" w:hint="eastAsia"/>
          <w:lang w:eastAsia="zh-CN"/>
        </w:rPr>
        <w:t>•</w:t>
      </w:r>
      <w:proofErr w:type="spellStart"/>
      <w:r>
        <w:t>詩兆篇</w:t>
      </w:r>
      <w:proofErr w:type="spellEnd"/>
      <w:r>
        <w:rPr>
          <w:rFonts w:eastAsia="宋体" w:hint="eastAsia"/>
          <w:lang w:eastAsia="zh-CN"/>
        </w:rPr>
        <w:t>》</w:t>
      </w:r>
      <w:r>
        <w:t>。</w:t>
      </w:r>
      <w:r>
        <w:rPr>
          <w:rFonts w:eastAsia="宋体" w:hint="eastAsia"/>
          <w:lang w:eastAsia="zh-CN"/>
        </w:rPr>
        <w:t>”</w:t>
      </w:r>
      <w:proofErr w:type="spellStart"/>
      <w:proofErr w:type="gramStart"/>
      <w:r>
        <w:t>劉</w:t>
      </w:r>
      <w:proofErr w:type="gramEnd"/>
      <w:r>
        <w:t>氏</w:t>
      </w:r>
      <w:proofErr w:type="gramStart"/>
      <w:r>
        <w:t>後</w:t>
      </w:r>
      <w:proofErr w:type="gramEnd"/>
      <w:r>
        <w:t>輯入</w:t>
      </w:r>
      <w:proofErr w:type="spellEnd"/>
      <w:r>
        <w:rPr>
          <w:rFonts w:eastAsia="宋体" w:hint="eastAsia"/>
          <w:lang w:eastAsia="zh-CN"/>
        </w:rPr>
        <w:t>《</w:t>
      </w:r>
      <w:proofErr w:type="spellStart"/>
      <w:r>
        <w:t>王石臞文集補編</w:t>
      </w:r>
      <w:proofErr w:type="spellEnd"/>
      <w:r>
        <w:rPr>
          <w:rFonts w:eastAsia="宋体" w:hint="eastAsia"/>
          <w:lang w:eastAsia="zh-CN"/>
        </w:rPr>
        <w:t>》</w:t>
      </w:r>
      <w:r>
        <w:t>。</w:t>
      </w:r>
      <w:r>
        <w:rPr>
          <w:lang w:eastAsia="zh-CN"/>
        </w:rPr>
        <w:t>辛卯</w:t>
      </w:r>
    </w:p>
    <w:p w14:paraId="5F4BF270" w14:textId="77777777" w:rsidR="00CC015B" w:rsidRDefault="00000000">
      <w:pPr>
        <w:rPr>
          <w:lang w:eastAsia="zh-CN"/>
        </w:rPr>
      </w:pPr>
      <w:r>
        <w:rPr>
          <w:lang w:eastAsia="zh-CN"/>
        </w:rPr>
        <w:t>道光十一年。</w:t>
      </w:r>
    </w:p>
    <w:p w14:paraId="7FA0A639" w14:textId="77777777" w:rsidR="00CC015B" w:rsidRDefault="00000000">
      <w:pPr>
        <w:rPr>
          <w:lang w:eastAsia="zh-CN"/>
        </w:rPr>
      </w:pPr>
      <w:r>
        <w:rPr>
          <w:lang w:eastAsia="zh-CN"/>
        </w:rPr>
        <w:t>【第</w:t>
      </w:r>
      <w:r>
        <w:rPr>
          <w:lang w:eastAsia="zh-CN"/>
        </w:rPr>
        <w:t>428</w:t>
      </w:r>
      <w:r>
        <w:rPr>
          <w:lang w:eastAsia="zh-CN"/>
        </w:rPr>
        <w:t>页】</w:t>
      </w:r>
    </w:p>
    <w:p w14:paraId="5115DC5B" w14:textId="77777777" w:rsidR="00CC015B" w:rsidRDefault="00000000">
      <w:pPr>
        <w:rPr>
          <w:rFonts w:eastAsia="宋体"/>
          <w:lang w:eastAsia="zh-CN"/>
        </w:rPr>
      </w:pPr>
      <w:r>
        <w:rPr>
          <w:lang w:eastAsia="zh-CN"/>
        </w:rPr>
        <w:t>題</w:t>
      </w:r>
      <w:r>
        <w:rPr>
          <w:rFonts w:eastAsia="宋体" w:hint="eastAsia"/>
          <w:lang w:eastAsia="zh-CN"/>
        </w:rPr>
        <w:t>《</w:t>
      </w:r>
      <w:r>
        <w:rPr>
          <w:lang w:eastAsia="zh-CN"/>
        </w:rPr>
        <w:t>吴孝子傳</w:t>
      </w:r>
      <w:r>
        <w:rPr>
          <w:rFonts w:eastAsia="宋体" w:hint="eastAsia"/>
          <w:lang w:eastAsia="zh-CN"/>
        </w:rPr>
        <w:t>》</w:t>
      </w:r>
    </w:p>
    <w:p w14:paraId="4EB36E71" w14:textId="77777777" w:rsidR="00CC015B" w:rsidRDefault="00000000">
      <w:pPr>
        <w:rPr>
          <w:lang w:eastAsia="zh-CN"/>
        </w:rPr>
      </w:pPr>
      <w:r>
        <w:rPr>
          <w:lang w:eastAsia="zh-CN"/>
        </w:rPr>
        <w:t>卓哉公子</w:t>
      </w:r>
      <w:proofErr w:type="gramStart"/>
      <w:r>
        <w:rPr>
          <w:lang w:eastAsia="zh-CN"/>
        </w:rPr>
        <w:t>今罕偶</w:t>
      </w:r>
      <w:proofErr w:type="gramEnd"/>
      <w:r>
        <w:rPr>
          <w:lang w:eastAsia="zh-CN"/>
        </w:rPr>
        <w:t>，萬卷</w:t>
      </w:r>
      <w:proofErr w:type="gramStart"/>
      <w:r>
        <w:rPr>
          <w:lang w:eastAsia="zh-CN"/>
        </w:rPr>
        <w:t>琅</w:t>
      </w:r>
      <w:proofErr w:type="gramEnd"/>
      <w:r>
        <w:rPr>
          <w:lang w:eastAsia="zh-CN"/>
        </w:rPr>
        <w:t>函聯尚友。文瀾曲折流詞源，詩筆縱</w:t>
      </w:r>
      <w:proofErr w:type="gramStart"/>
      <w:r>
        <w:rPr>
          <w:lang w:eastAsia="zh-CN"/>
        </w:rPr>
        <w:t>横雄墨</w:t>
      </w:r>
      <w:proofErr w:type="gramEnd"/>
      <w:r>
        <w:rPr>
          <w:lang w:eastAsia="zh-CN"/>
        </w:rPr>
        <w:t>藪。家居由拳</w:t>
      </w:r>
    </w:p>
    <w:p w14:paraId="54A0C7A8" w14:textId="77777777" w:rsidR="00CC015B" w:rsidRDefault="00000000">
      <w:pPr>
        <w:rPr>
          <w:rFonts w:eastAsia="宋体"/>
          <w:lang w:eastAsia="zh-CN"/>
        </w:rPr>
      </w:pPr>
      <w:r>
        <w:rPr>
          <w:lang w:eastAsia="zh-CN"/>
        </w:rPr>
        <w:t>當湖旁，蘭錡駢羅雙戟守。阿爺碩望柱擎天，山之岱嶽星之斗。許身不惜賦</w:t>
      </w:r>
      <w:r>
        <w:rPr>
          <w:rFonts w:eastAsia="宋体" w:hint="eastAsia"/>
          <w:lang w:eastAsia="zh-CN"/>
        </w:rPr>
        <w:t>《</w:t>
      </w:r>
      <w:r>
        <w:rPr>
          <w:lang w:eastAsia="zh-CN"/>
        </w:rPr>
        <w:t>馳</w:t>
      </w:r>
      <w:r>
        <w:rPr>
          <w:rFonts w:eastAsia="宋体" w:hint="eastAsia"/>
          <w:lang w:eastAsia="zh-CN"/>
        </w:rPr>
        <w:t>》</w:t>
      </w:r>
    </w:p>
    <w:p w14:paraId="3718535F" w14:textId="77777777" w:rsidR="00CC015B" w:rsidRDefault="00000000">
      <w:pPr>
        <w:rPr>
          <w:lang w:eastAsia="zh-CN"/>
        </w:rPr>
      </w:pPr>
      <w:r>
        <w:rPr>
          <w:rFonts w:eastAsia="宋体" w:hint="eastAsia"/>
          <w:lang w:eastAsia="zh-CN"/>
        </w:rPr>
        <w:t>《</w:t>
      </w:r>
      <w:r>
        <w:rPr>
          <w:lang w:eastAsia="zh-CN"/>
        </w:rPr>
        <w:t>驅</w:t>
      </w:r>
      <w:r>
        <w:rPr>
          <w:rFonts w:eastAsia="宋体" w:hint="eastAsia"/>
          <w:lang w:eastAsia="zh-CN"/>
        </w:rPr>
        <w:t>》【】</w:t>
      </w:r>
      <w:r>
        <w:rPr>
          <w:lang w:eastAsia="zh-CN"/>
        </w:rPr>
        <w:t>，獨念高堂誰左右。公子純孝本天成，洗腆致用</w:t>
      </w:r>
      <w:proofErr w:type="gramStart"/>
      <w:r>
        <w:rPr>
          <w:lang w:eastAsia="zh-CN"/>
        </w:rPr>
        <w:t>娱</w:t>
      </w:r>
      <w:proofErr w:type="gramEnd"/>
      <w:r>
        <w:rPr>
          <w:lang w:eastAsia="zh-CN"/>
        </w:rPr>
        <w:t>王母</w:t>
      </w:r>
      <w:r>
        <w:rPr>
          <w:lang w:eastAsia="zh-CN"/>
        </w:rPr>
        <w:t>AND</w:t>
      </w:r>
      <w:r>
        <w:rPr>
          <w:lang w:eastAsia="zh-CN"/>
        </w:rPr>
        <w:t>。幼年母氏召</w:t>
      </w:r>
      <w:proofErr w:type="gramStart"/>
      <w:r>
        <w:rPr>
          <w:lang w:eastAsia="zh-CN"/>
        </w:rPr>
        <w:t>巫</w:t>
      </w:r>
      <w:proofErr w:type="gramEnd"/>
      <w:r>
        <w:rPr>
          <w:lang w:eastAsia="zh-CN"/>
        </w:rPr>
        <w:t>陽，徒</w:t>
      </w:r>
    </w:p>
    <w:p w14:paraId="3B432719" w14:textId="77777777" w:rsidR="00CC015B" w:rsidRDefault="00000000">
      <w:pPr>
        <w:rPr>
          <w:lang w:eastAsia="zh-CN"/>
        </w:rPr>
      </w:pPr>
      <w:proofErr w:type="gramStart"/>
      <w:r>
        <w:rPr>
          <w:lang w:eastAsia="zh-CN"/>
        </w:rPr>
        <w:t>跣</w:t>
      </w:r>
      <w:proofErr w:type="gramEnd"/>
      <w:r>
        <w:rPr>
          <w:lang w:eastAsia="zh-CN"/>
        </w:rPr>
        <w:t>雞</w:t>
      </w:r>
      <w:proofErr w:type="gramStart"/>
      <w:r>
        <w:rPr>
          <w:lang w:eastAsia="zh-CN"/>
        </w:rPr>
        <w:t>斯面忘垢</w:t>
      </w:r>
      <w:r>
        <w:rPr>
          <w:rFonts w:eastAsia="宋体" w:hint="eastAsia"/>
          <w:lang w:eastAsia="zh-CN"/>
        </w:rPr>
        <w:t>【</w:t>
      </w:r>
      <w:proofErr w:type="gramEnd"/>
      <w:r>
        <w:rPr>
          <w:lang w:eastAsia="zh-CN"/>
        </w:rPr>
        <w:t>EH</w:t>
      </w:r>
      <w:r>
        <w:rPr>
          <w:lang w:eastAsia="zh-CN"/>
        </w:rPr>
        <w:t>。嫡母鍾</w:t>
      </w:r>
      <w:proofErr w:type="gramStart"/>
      <w:r>
        <w:rPr>
          <w:lang w:eastAsia="zh-CN"/>
        </w:rPr>
        <w:t>愛</w:t>
      </w:r>
      <w:proofErr w:type="gramEnd"/>
      <w:r>
        <w:rPr>
          <w:lang w:eastAsia="zh-CN"/>
        </w:rPr>
        <w:t>踰所生</w:t>
      </w:r>
      <w:r>
        <w:rPr>
          <w:rFonts w:eastAsia="宋体" w:hint="eastAsia"/>
          <w:lang w:eastAsia="zh-CN"/>
        </w:rPr>
        <w:t>【</w:t>
      </w:r>
      <w:r>
        <w:rPr>
          <w:lang w:eastAsia="zh-CN"/>
        </w:rPr>
        <w:t>四，公子盡養惟恐後。母也膽怯豐隆聲，震</w:t>
      </w:r>
      <w:proofErr w:type="gramStart"/>
      <w:r>
        <w:rPr>
          <w:lang w:eastAsia="zh-CN"/>
        </w:rPr>
        <w:t>來</w:t>
      </w:r>
      <w:proofErr w:type="gramEnd"/>
      <w:r>
        <w:rPr>
          <w:lang w:eastAsia="zh-CN"/>
        </w:rPr>
        <w:t>虩虩著</w:t>
      </w:r>
    </w:p>
    <w:p w14:paraId="1A3FBDC8" w14:textId="77777777" w:rsidR="00CC015B" w:rsidRDefault="00000000">
      <w:r>
        <w:rPr>
          <w:lang w:eastAsia="zh-CN"/>
        </w:rPr>
        <w:t>落手。公子夜</w:t>
      </w:r>
      <w:proofErr w:type="gramStart"/>
      <w:r>
        <w:rPr>
          <w:lang w:eastAsia="zh-CN"/>
        </w:rPr>
        <w:t>侍一燈</w:t>
      </w:r>
      <w:proofErr w:type="gramEnd"/>
      <w:r>
        <w:rPr>
          <w:lang w:eastAsia="zh-CN"/>
        </w:rPr>
        <w:t>青，安眠忘却雷車走。母也喜施意</w:t>
      </w:r>
      <w:proofErr w:type="gramStart"/>
      <w:r>
        <w:rPr>
          <w:lang w:eastAsia="zh-CN"/>
        </w:rPr>
        <w:t>肫</w:t>
      </w:r>
      <w:proofErr w:type="gramEnd"/>
      <w:r>
        <w:rPr>
          <w:lang w:eastAsia="zh-CN"/>
        </w:rPr>
        <w:t>然，失</w:t>
      </w:r>
      <w:proofErr w:type="gramStart"/>
      <w:r>
        <w:rPr>
          <w:lang w:eastAsia="zh-CN"/>
        </w:rPr>
        <w:t>棲</w:t>
      </w:r>
      <w:proofErr w:type="gramEnd"/>
      <w:r>
        <w:rPr>
          <w:lang w:eastAsia="zh-CN"/>
        </w:rPr>
        <w:t>窮鳥全鷇㝅。</w:t>
      </w:r>
      <w:proofErr w:type="spellStart"/>
      <w:r>
        <w:t>公子有</w:t>
      </w:r>
      <w:proofErr w:type="spellEnd"/>
    </w:p>
    <w:p w14:paraId="1A605103" w14:textId="77777777" w:rsidR="00CC015B" w:rsidRDefault="00000000">
      <w:proofErr w:type="spellStart"/>
      <w:r>
        <w:t>善則歸親，寒贈絮衣飢糒糗。母也嬰疾淹床笫，術窮</w:t>
      </w:r>
      <w:proofErr w:type="spellEnd"/>
      <w:r>
        <w:rPr>
          <w:rFonts w:eastAsia="宋体" w:hint="eastAsia"/>
          <w:lang w:eastAsia="zh-CN"/>
        </w:rPr>
        <w:t>《</w:t>
      </w:r>
      <w:proofErr w:type="spellStart"/>
      <w:r>
        <w:t>素問</w:t>
      </w:r>
      <w:proofErr w:type="spellEnd"/>
      <w:r>
        <w:rPr>
          <w:rFonts w:eastAsia="宋体" w:hint="eastAsia"/>
          <w:lang w:eastAsia="zh-CN"/>
        </w:rPr>
        <w:t>》</w:t>
      </w:r>
      <w:proofErr w:type="spellStart"/>
      <w:r>
        <w:t>愁軒后</w:t>
      </w:r>
      <w:proofErr w:type="spellEnd"/>
      <w:r>
        <w:rPr>
          <w:rFonts w:eastAsia="宋体" w:hint="eastAsia"/>
          <w:lang w:eastAsia="zh-CN"/>
        </w:rPr>
        <w:t>【</w:t>
      </w:r>
      <w:proofErr w:type="spellStart"/>
      <w:r>
        <w:t>吾。公子哀禱呼穹</w:t>
      </w:r>
      <w:proofErr w:type="spellEnd"/>
    </w:p>
    <w:p w14:paraId="7C10B222" w14:textId="77777777" w:rsidR="00CC015B" w:rsidRDefault="00000000">
      <w:proofErr w:type="spellStart"/>
      <w:r>
        <w:t>蒼，此身願以當凶</w:t>
      </w:r>
      <w:proofErr w:type="gramStart"/>
      <w:r>
        <w:t>咎</w:t>
      </w:r>
      <w:proofErr w:type="spellEnd"/>
      <w:proofErr w:type="gramEnd"/>
      <w:r>
        <w:rPr>
          <w:rFonts w:eastAsia="宋体" w:hint="eastAsia"/>
          <w:lang w:eastAsia="zh-CN"/>
        </w:rPr>
        <w:t>【</w:t>
      </w:r>
      <w:proofErr w:type="spellStart"/>
      <w:r>
        <w:t>D</w:t>
      </w:r>
      <w:r>
        <w:t>。飲食增減手自</w:t>
      </w:r>
      <w:proofErr w:type="gramStart"/>
      <w:r>
        <w:t>書</w:t>
      </w:r>
      <w:proofErr w:type="gramEnd"/>
      <w:r>
        <w:t>，靈方欲乞思邈</w:t>
      </w:r>
      <w:proofErr w:type="spellEnd"/>
      <w:r>
        <w:rPr>
          <w:rFonts w:eastAsia="宋体" w:hint="eastAsia"/>
          <w:lang w:eastAsia="zh-CN"/>
        </w:rPr>
        <w:t>《</w:t>
      </w:r>
      <w:r>
        <w:t>肘</w:t>
      </w:r>
      <w:r>
        <w:rPr>
          <w:rFonts w:eastAsia="宋体" w:hint="eastAsia"/>
          <w:lang w:eastAsia="zh-CN"/>
        </w:rPr>
        <w:t>》</w:t>
      </w:r>
      <w:proofErr w:type="spellStart"/>
      <w:r>
        <w:t>rtJ</w:t>
      </w:r>
      <w:r>
        <w:t>。一宵慈竹折西風</w:t>
      </w:r>
      <w:proofErr w:type="spellEnd"/>
    </w:p>
    <w:p w14:paraId="278EBE96" w14:textId="77777777" w:rsidR="00CC015B" w:rsidRDefault="00000000">
      <w:proofErr w:type="spellStart"/>
      <w:r>
        <w:t>泣血</w:t>
      </w:r>
      <w:proofErr w:type="gramStart"/>
      <w:r>
        <w:t>皋</w:t>
      </w:r>
      <w:proofErr w:type="gramEnd"/>
      <w:r>
        <w:t>魚推翣簍</w:t>
      </w:r>
      <w:proofErr w:type="spellEnd"/>
      <w:r>
        <w:rPr>
          <w:rFonts w:eastAsia="宋体" w:hint="eastAsia"/>
          <w:lang w:eastAsia="zh-CN"/>
        </w:rPr>
        <w:t>【</w:t>
      </w:r>
      <w:r>
        <w:t>hu</w:t>
      </w:r>
      <w:r>
        <w:t>。</w:t>
      </w:r>
    </w:p>
    <w:p w14:paraId="2A323A43" w14:textId="77777777" w:rsidR="00CC015B" w:rsidRDefault="00000000">
      <w:proofErr w:type="spellStart"/>
      <w:r>
        <w:t>拊膺一痛病難支，北面京師三叩首。臨終雪涕獨何言，父恩往復不</w:t>
      </w:r>
      <w:proofErr w:type="spellEnd"/>
    </w:p>
    <w:p w14:paraId="63F1F7E6" w14:textId="77777777" w:rsidR="00CC015B" w:rsidRDefault="00000000">
      <w:pPr>
        <w:rPr>
          <w:rFonts w:eastAsia="宋体"/>
          <w:lang w:eastAsia="zh-CN"/>
        </w:rPr>
      </w:pPr>
      <w:proofErr w:type="spellStart"/>
      <w:r>
        <w:t>離口。可憐郵書達都下，一時淚灑西河叟</w:t>
      </w:r>
      <w:proofErr w:type="spellEnd"/>
      <w:r>
        <w:t>。</w:t>
      </w:r>
      <w:r>
        <w:rPr>
          <w:lang w:eastAsia="zh-CN"/>
        </w:rPr>
        <w:t>我聞東漢申屠蟠，九歲哀毁天性厚。</w:t>
      </w:r>
      <w:r>
        <w:t>又</w:t>
      </w:r>
      <w:r>
        <w:rPr>
          <w:rFonts w:eastAsia="宋体" w:hint="eastAsia"/>
          <w:lang w:eastAsia="zh-CN"/>
        </w:rPr>
        <w:t>（</w:t>
      </w:r>
      <w:r>
        <w:t>開</w:t>
      </w:r>
      <w:r>
        <w:rPr>
          <w:rFonts w:eastAsia="宋体" w:hint="eastAsia"/>
          <w:lang w:eastAsia="zh-CN"/>
        </w:rPr>
        <w:t>）</w:t>
      </w:r>
    </w:p>
    <w:p w14:paraId="54C03168" w14:textId="77777777" w:rsidR="00CC015B" w:rsidRDefault="00000000">
      <w:pPr>
        <w:rPr>
          <w:lang w:eastAsia="zh-CN"/>
        </w:rPr>
      </w:pPr>
      <w:r>
        <w:rPr>
          <w:rFonts w:eastAsia="宋体" w:hint="eastAsia"/>
          <w:lang w:eastAsia="zh-CN"/>
        </w:rPr>
        <w:t>【</w:t>
      </w:r>
      <w:r>
        <w:rPr>
          <w:lang w:eastAsia="zh-CN"/>
        </w:rPr>
        <w:t>聞</w:t>
      </w:r>
      <w:r>
        <w:rPr>
          <w:rFonts w:eastAsia="宋体" w:hint="eastAsia"/>
          <w:lang w:eastAsia="zh-CN"/>
        </w:rPr>
        <w:t>】</w:t>
      </w:r>
      <w:r>
        <w:rPr>
          <w:lang w:eastAsia="zh-CN"/>
        </w:rPr>
        <w:t>晉代吴隱之，居</w:t>
      </w:r>
      <w:proofErr w:type="gramStart"/>
      <w:r>
        <w:rPr>
          <w:lang w:eastAsia="zh-CN"/>
        </w:rPr>
        <w:t>喪</w:t>
      </w:r>
      <w:proofErr w:type="gramEnd"/>
      <w:r>
        <w:rPr>
          <w:lang w:eastAsia="zh-CN"/>
        </w:rPr>
        <w:t>盡</w:t>
      </w:r>
      <w:proofErr w:type="gramStart"/>
      <w:r>
        <w:rPr>
          <w:lang w:eastAsia="zh-CN"/>
        </w:rPr>
        <w:t>情名不朽</w:t>
      </w:r>
      <w:proofErr w:type="gramEnd"/>
      <w:r>
        <w:rPr>
          <w:lang w:eastAsia="zh-CN"/>
        </w:rPr>
        <w:t>。公子孝行</w:t>
      </w:r>
      <w:proofErr w:type="gramStart"/>
      <w:r>
        <w:rPr>
          <w:lang w:eastAsia="zh-CN"/>
        </w:rPr>
        <w:t>埓</w:t>
      </w:r>
      <w:proofErr w:type="gramEnd"/>
      <w:r>
        <w:rPr>
          <w:lang w:eastAsia="zh-CN"/>
        </w:rPr>
        <w:t>先賢，事宜鏤簡編蒲柳。少游作</w:t>
      </w:r>
      <w:proofErr w:type="gramStart"/>
      <w:r>
        <w:rPr>
          <w:lang w:eastAsia="zh-CN"/>
        </w:rPr>
        <w:t>傳壽</w:t>
      </w:r>
      <w:proofErr w:type="gramEnd"/>
      <w:r>
        <w:rPr>
          <w:lang w:eastAsia="zh-CN"/>
        </w:rPr>
        <w:t>貞</w:t>
      </w:r>
    </w:p>
    <w:p w14:paraId="6C345079" w14:textId="77777777" w:rsidR="00CC015B" w:rsidRDefault="00000000">
      <w:pPr>
        <w:rPr>
          <w:lang w:eastAsia="zh-CN"/>
        </w:rPr>
      </w:pPr>
      <w:proofErr w:type="gramStart"/>
      <w:r>
        <w:rPr>
          <w:lang w:eastAsia="zh-CN"/>
        </w:rPr>
        <w:t>珉</w:t>
      </w:r>
      <w:proofErr w:type="gramEnd"/>
      <w:r>
        <w:rPr>
          <w:lang w:eastAsia="zh-CN"/>
        </w:rPr>
        <w:t>，愧我吟詩鳴瓦</w:t>
      </w:r>
      <w:proofErr w:type="gramStart"/>
      <w:r>
        <w:rPr>
          <w:lang w:eastAsia="zh-CN"/>
        </w:rPr>
        <w:t>缶</w:t>
      </w:r>
      <w:proofErr w:type="gramEnd"/>
    </w:p>
    <w:p w14:paraId="2E002F2A" w14:textId="77777777" w:rsidR="00CC015B" w:rsidRDefault="00000000">
      <w:pPr>
        <w:rPr>
          <w:lang w:eastAsia="zh-CN"/>
        </w:rPr>
      </w:pPr>
      <w:r>
        <w:rPr>
          <w:lang w:eastAsia="zh-CN"/>
        </w:rPr>
        <w:t>高郵王念孫題。</w:t>
      </w:r>
    </w:p>
    <w:p w14:paraId="581E25D0" w14:textId="77777777" w:rsidR="00CC015B" w:rsidRDefault="00000000">
      <w:pPr>
        <w:rPr>
          <w:lang w:eastAsia="zh-CN"/>
        </w:rPr>
      </w:pPr>
      <w:r>
        <w:rPr>
          <w:lang w:eastAsia="zh-CN"/>
        </w:rPr>
        <w:t>【第</w:t>
      </w:r>
      <w:r>
        <w:rPr>
          <w:lang w:eastAsia="zh-CN"/>
        </w:rPr>
        <w:t>429</w:t>
      </w:r>
      <w:r>
        <w:rPr>
          <w:lang w:eastAsia="zh-CN"/>
        </w:rPr>
        <w:t>页】</w:t>
      </w:r>
    </w:p>
    <w:p w14:paraId="179D8850" w14:textId="77777777" w:rsidR="00CC015B" w:rsidRDefault="00000000">
      <w:pPr>
        <w:rPr>
          <w:rFonts w:eastAsia="宋体"/>
          <w:lang w:eastAsia="zh-CN"/>
        </w:rPr>
      </w:pPr>
      <w:r>
        <w:rPr>
          <w:rFonts w:eastAsia="宋体" w:hint="eastAsia"/>
          <w:lang w:eastAsia="zh-CN"/>
        </w:rPr>
        <w:t>【</w:t>
      </w:r>
      <w:proofErr w:type="spellStart"/>
      <w:r>
        <w:t>劉盼遂按</w:t>
      </w:r>
      <w:proofErr w:type="spellEnd"/>
      <w:r>
        <w:rPr>
          <w:rFonts w:eastAsia="宋体" w:hint="eastAsia"/>
          <w:lang w:eastAsia="zh-CN"/>
        </w:rPr>
        <w:t>】“</w:t>
      </w:r>
      <w:proofErr w:type="spellStart"/>
      <w:r>
        <w:t>右文原蹟藏鹽城孫氏</w:t>
      </w:r>
      <w:proofErr w:type="spellEnd"/>
      <w:r>
        <w:t>。</w:t>
      </w:r>
      <w:r>
        <w:rPr>
          <w:rFonts w:eastAsia="宋体" w:hint="eastAsia"/>
          <w:lang w:eastAsia="zh-CN"/>
        </w:rPr>
        <w:t>”</w:t>
      </w:r>
    </w:p>
    <w:p w14:paraId="1183202F" w14:textId="77777777" w:rsidR="00CC015B" w:rsidRDefault="00000000">
      <w:pPr>
        <w:rPr>
          <w:rFonts w:eastAsia="宋体"/>
          <w:lang w:eastAsia="zh-CN"/>
        </w:rPr>
      </w:pPr>
      <w:proofErr w:type="spellStart"/>
      <w:r>
        <w:t>説明</w:t>
      </w:r>
      <w:proofErr w:type="spellEnd"/>
      <w:r>
        <w:rPr>
          <w:rFonts w:eastAsia="宋体" w:hint="eastAsia"/>
          <w:lang w:eastAsia="zh-CN"/>
        </w:rPr>
        <w:t>）</w:t>
      </w:r>
    </w:p>
    <w:p w14:paraId="6E766A9C" w14:textId="77777777" w:rsidR="00CC015B" w:rsidRDefault="00000000">
      <w:proofErr w:type="spellStart"/>
      <w:r>
        <w:lastRenderedPageBreak/>
        <w:t>詩載</w:t>
      </w:r>
      <w:proofErr w:type="spellEnd"/>
      <w:r>
        <w:rPr>
          <w:rFonts w:eastAsia="宋体" w:hint="eastAsia"/>
          <w:lang w:eastAsia="zh-CN"/>
        </w:rPr>
        <w:t>《</w:t>
      </w:r>
      <w:proofErr w:type="spellStart"/>
      <w:r>
        <w:t>昭代經師手簡</w:t>
      </w:r>
      <w:proofErr w:type="spellEnd"/>
      <w:r>
        <w:rPr>
          <w:rFonts w:eastAsia="宋体" w:hint="eastAsia"/>
          <w:lang w:eastAsia="zh-CN"/>
        </w:rPr>
        <w:t>》</w:t>
      </w:r>
      <w:r>
        <w:t>、</w:t>
      </w:r>
      <w:r>
        <w:rPr>
          <w:rFonts w:eastAsia="宋体" w:hint="eastAsia"/>
          <w:lang w:eastAsia="zh-CN"/>
        </w:rPr>
        <w:t>《</w:t>
      </w:r>
      <w:proofErr w:type="spellStart"/>
      <w:r>
        <w:t>王石臞文集補編</w:t>
      </w:r>
      <w:proofErr w:type="spellEnd"/>
      <w:r>
        <w:rPr>
          <w:rFonts w:eastAsia="宋体" w:hint="eastAsia"/>
          <w:lang w:eastAsia="zh-CN"/>
        </w:rPr>
        <w:t>》</w:t>
      </w:r>
      <w:r>
        <w:t>，</w:t>
      </w:r>
      <w:proofErr w:type="spellStart"/>
      <w:r>
        <w:t>未詳年月</w:t>
      </w:r>
      <w:proofErr w:type="spellEnd"/>
    </w:p>
    <w:p w14:paraId="4FE4E413" w14:textId="77777777" w:rsidR="00CC015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1B0E7B0E" w14:textId="77777777" w:rsidR="00CC015B" w:rsidRDefault="00000000">
      <w:r>
        <w:rPr>
          <w:rFonts w:eastAsia="宋体" w:hint="eastAsia"/>
          <w:lang w:eastAsia="zh-CN"/>
        </w:rPr>
        <w:t>【</w:t>
      </w:r>
      <w:r>
        <w:t>一</w:t>
      </w:r>
      <w:r>
        <w:rPr>
          <w:rFonts w:eastAsia="宋体" w:hint="eastAsia"/>
          <w:lang w:eastAsia="zh-CN"/>
        </w:rPr>
        <w:t>】《</w:t>
      </w:r>
      <w:r>
        <w:t>詩</w:t>
      </w:r>
      <w:r>
        <w:rPr>
          <w:rFonts w:eastAsia="宋体" w:hint="eastAsia"/>
          <w:lang w:eastAsia="zh-CN"/>
        </w:rPr>
        <w:t>•</w:t>
      </w:r>
      <w:proofErr w:type="spellStart"/>
      <w:r>
        <w:t>載馳</w:t>
      </w:r>
      <w:proofErr w:type="spellEnd"/>
      <w:r>
        <w:rPr>
          <w:rFonts w:eastAsia="宋体" w:hint="eastAsia"/>
          <w:lang w:eastAsia="zh-CN"/>
        </w:rPr>
        <w:t>》</w:t>
      </w:r>
      <w:r>
        <w:t>、</w:t>
      </w:r>
      <w:r>
        <w:rPr>
          <w:rFonts w:eastAsia="宋体" w:hint="eastAsia"/>
          <w:lang w:eastAsia="zh-CN"/>
        </w:rPr>
        <w:t>《</w:t>
      </w:r>
      <w:proofErr w:type="spellStart"/>
      <w:r>
        <w:t>載驅</w:t>
      </w:r>
      <w:proofErr w:type="spellEnd"/>
      <w:r>
        <w:rPr>
          <w:rFonts w:eastAsia="宋体" w:hint="eastAsia"/>
          <w:lang w:eastAsia="zh-CN"/>
        </w:rPr>
        <w:t>》</w:t>
      </w:r>
      <w:r>
        <w:t>。</w:t>
      </w:r>
    </w:p>
    <w:p w14:paraId="15938CDF" w14:textId="77777777" w:rsidR="00CC015B" w:rsidRDefault="00000000">
      <w:r>
        <w:rPr>
          <w:rFonts w:eastAsia="宋体" w:hint="eastAsia"/>
          <w:lang w:eastAsia="zh-CN"/>
        </w:rPr>
        <w:t>【</w:t>
      </w:r>
      <w:r>
        <w:t>二</w:t>
      </w:r>
      <w:r>
        <w:rPr>
          <w:rFonts w:eastAsia="宋体" w:hint="eastAsia"/>
          <w:lang w:eastAsia="zh-CN"/>
        </w:rPr>
        <w:t>】《</w:t>
      </w:r>
      <w:proofErr w:type="spellStart"/>
      <w:r>
        <w:t>王石臞文集補編</w:t>
      </w:r>
      <w:proofErr w:type="spellEnd"/>
      <w:r>
        <w:rPr>
          <w:rFonts w:eastAsia="宋体" w:hint="eastAsia"/>
          <w:lang w:eastAsia="zh-CN"/>
        </w:rPr>
        <w:t>》“</w:t>
      </w:r>
      <w:r>
        <w:t>洗</w:t>
      </w:r>
      <w:r>
        <w:rPr>
          <w:rFonts w:eastAsia="宋体" w:hint="eastAsia"/>
          <w:lang w:eastAsia="zh-CN"/>
        </w:rPr>
        <w:t>”</w:t>
      </w:r>
      <w:r>
        <w:t>字，</w:t>
      </w:r>
      <w:r>
        <w:rPr>
          <w:rFonts w:eastAsia="宋体" w:hint="eastAsia"/>
          <w:lang w:eastAsia="zh-CN"/>
        </w:rPr>
        <w:t>《</w:t>
      </w:r>
      <w:proofErr w:type="spellStart"/>
      <w:r>
        <w:t>手簡</w:t>
      </w:r>
      <w:proofErr w:type="spellEnd"/>
      <w:r>
        <w:rPr>
          <w:rFonts w:eastAsia="宋体" w:hint="eastAsia"/>
          <w:lang w:eastAsia="zh-CN"/>
        </w:rPr>
        <w:t>》</w:t>
      </w:r>
      <w:r>
        <w:t>作</w:t>
      </w:r>
      <w:r>
        <w:rPr>
          <w:rFonts w:eastAsia="宋体" w:hint="eastAsia"/>
          <w:lang w:eastAsia="zh-CN"/>
        </w:rPr>
        <w:t>“</w:t>
      </w:r>
      <w:r>
        <w:t>説</w:t>
      </w:r>
      <w:r>
        <w:rPr>
          <w:rFonts w:eastAsia="宋体" w:hint="eastAsia"/>
          <w:lang w:eastAsia="zh-CN"/>
        </w:rPr>
        <w:t>”</w:t>
      </w:r>
      <w:r>
        <w:t>，</w:t>
      </w:r>
      <w:proofErr w:type="spellStart"/>
      <w:r>
        <w:t>似誤</w:t>
      </w:r>
      <w:proofErr w:type="spellEnd"/>
      <w:r>
        <w:t>。</w:t>
      </w:r>
      <w:r>
        <w:rPr>
          <w:rFonts w:eastAsia="宋体" w:hint="eastAsia"/>
          <w:lang w:eastAsia="zh-CN"/>
        </w:rPr>
        <w:t>《</w:t>
      </w:r>
      <w:r>
        <w:t>書</w:t>
      </w:r>
      <w:r>
        <w:rPr>
          <w:rFonts w:eastAsia="宋体" w:hint="eastAsia"/>
          <w:lang w:eastAsia="zh-CN"/>
        </w:rPr>
        <w:t>•</w:t>
      </w:r>
      <w:proofErr w:type="spellStart"/>
      <w:r>
        <w:t>酒誥</w:t>
      </w:r>
      <w:proofErr w:type="spellEnd"/>
      <w:r>
        <w:rPr>
          <w:rFonts w:eastAsia="宋体" w:hint="eastAsia"/>
          <w:lang w:eastAsia="zh-CN"/>
        </w:rPr>
        <w:t>》“</w:t>
      </w:r>
      <w:proofErr w:type="spellStart"/>
      <w:r>
        <w:t>自洗腆致用酒</w:t>
      </w:r>
      <w:proofErr w:type="spellEnd"/>
      <w:r>
        <w:t>。</w:t>
      </w:r>
    </w:p>
    <w:p w14:paraId="5890171C" w14:textId="77777777" w:rsidR="00CC015B" w:rsidRDefault="00000000">
      <w:pPr>
        <w:rPr>
          <w:rFonts w:eastAsia="宋体"/>
          <w:lang w:eastAsia="zh-CN"/>
        </w:rPr>
      </w:pPr>
      <w:r>
        <w:rPr>
          <w:rFonts w:eastAsia="宋体" w:hint="eastAsia"/>
          <w:lang w:eastAsia="zh-CN"/>
        </w:rPr>
        <w:t>【</w:t>
      </w:r>
      <w:r>
        <w:t>三</w:t>
      </w:r>
      <w:r>
        <w:rPr>
          <w:rFonts w:eastAsia="宋体" w:hint="eastAsia"/>
          <w:lang w:eastAsia="zh-CN"/>
        </w:rPr>
        <w:t>】</w:t>
      </w:r>
      <w:proofErr w:type="spellStart"/>
      <w:r>
        <w:t>鷄斯束髮物</w:t>
      </w:r>
      <w:proofErr w:type="spellEnd"/>
      <w:r>
        <w:t>。</w:t>
      </w:r>
      <w:r>
        <w:rPr>
          <w:rFonts w:eastAsia="宋体" w:hint="eastAsia"/>
          <w:lang w:eastAsia="zh-CN"/>
        </w:rPr>
        <w:t>“</w:t>
      </w:r>
      <w:proofErr w:type="spellStart"/>
      <w:r>
        <w:t>鷄斯徒</w:t>
      </w:r>
      <w:proofErr w:type="gramStart"/>
      <w:r>
        <w:t>跣</w:t>
      </w:r>
      <w:proofErr w:type="spellEnd"/>
      <w:proofErr w:type="gramEnd"/>
      <w:r>
        <w:rPr>
          <w:rFonts w:eastAsia="宋体" w:hint="eastAsia"/>
          <w:lang w:eastAsia="zh-CN"/>
        </w:rPr>
        <w:t>”</w:t>
      </w:r>
      <w:r>
        <w:t>見</w:t>
      </w:r>
      <w:r>
        <w:rPr>
          <w:rFonts w:eastAsia="宋体" w:hint="eastAsia"/>
          <w:lang w:eastAsia="zh-CN"/>
        </w:rPr>
        <w:t>《</w:t>
      </w:r>
      <w:proofErr w:type="spellStart"/>
      <w:r>
        <w:t>禮記</w:t>
      </w:r>
      <w:proofErr w:type="spellEnd"/>
      <w:r>
        <w:rPr>
          <w:rFonts w:eastAsia="宋体" w:hint="eastAsia"/>
          <w:lang w:eastAsia="zh-CN"/>
        </w:rPr>
        <w:t>•</w:t>
      </w:r>
      <w:proofErr w:type="spellStart"/>
      <w:r>
        <w:t>問喪</w:t>
      </w:r>
      <w:proofErr w:type="spellEnd"/>
      <w:r>
        <w:rPr>
          <w:rFonts w:eastAsia="宋体" w:hint="eastAsia"/>
          <w:lang w:eastAsia="zh-CN"/>
        </w:rPr>
        <w:t>》</w:t>
      </w:r>
    </w:p>
    <w:p w14:paraId="2AD36DAE" w14:textId="77777777" w:rsidR="00CC015B" w:rsidRDefault="00000000">
      <w:pPr>
        <w:rPr>
          <w:rFonts w:eastAsia="宋体"/>
          <w:lang w:eastAsia="zh-CN"/>
        </w:rPr>
      </w:pPr>
      <w:r>
        <w:rPr>
          <w:rFonts w:eastAsia="宋体" w:hint="eastAsia"/>
          <w:lang w:eastAsia="zh-CN"/>
        </w:rPr>
        <w:t>【</w:t>
      </w:r>
      <w:r>
        <w:rPr>
          <w:lang w:eastAsia="zh-CN"/>
        </w:rPr>
        <w:t>四</w:t>
      </w:r>
      <w:r>
        <w:rPr>
          <w:rFonts w:eastAsia="宋体" w:hint="eastAsia"/>
          <w:lang w:eastAsia="zh-CN"/>
        </w:rPr>
        <w:t>】《</w:t>
      </w:r>
      <w:r>
        <w:rPr>
          <w:lang w:eastAsia="zh-CN"/>
        </w:rPr>
        <w:t>補編</w:t>
      </w:r>
      <w:r>
        <w:rPr>
          <w:rFonts w:eastAsia="宋体" w:hint="eastAsia"/>
          <w:lang w:eastAsia="zh-CN"/>
        </w:rPr>
        <w:t>》</w:t>
      </w:r>
      <w:r>
        <w:rPr>
          <w:lang w:eastAsia="zh-CN"/>
        </w:rPr>
        <w:t>r</w:t>
      </w:r>
      <w:r>
        <w:rPr>
          <w:lang w:eastAsia="zh-CN"/>
        </w:rPr>
        <w:t>踰</w:t>
      </w:r>
      <w:proofErr w:type="gramStart"/>
      <w:r>
        <w:rPr>
          <w:rFonts w:eastAsia="宋体" w:hint="eastAsia"/>
          <w:lang w:eastAsia="zh-CN"/>
        </w:rPr>
        <w:t>”</w:t>
      </w:r>
      <w:proofErr w:type="gramEnd"/>
      <w:r>
        <w:rPr>
          <w:lang w:eastAsia="zh-CN"/>
        </w:rPr>
        <w:t>字，</w:t>
      </w:r>
      <w:r>
        <w:rPr>
          <w:rFonts w:eastAsia="宋体" w:hint="eastAsia"/>
          <w:lang w:eastAsia="zh-CN"/>
        </w:rPr>
        <w:t>《</w:t>
      </w:r>
      <w:r>
        <w:rPr>
          <w:lang w:eastAsia="zh-CN"/>
        </w:rPr>
        <w:t>手簡</w:t>
      </w:r>
      <w:r>
        <w:rPr>
          <w:rFonts w:eastAsia="宋体" w:hint="eastAsia"/>
          <w:lang w:eastAsia="zh-CN"/>
        </w:rPr>
        <w:t>》</w:t>
      </w:r>
      <w:r>
        <w:rPr>
          <w:lang w:eastAsia="zh-CN"/>
        </w:rPr>
        <w:t>原有此字，後圈掉，旁作</w:t>
      </w:r>
      <w:r>
        <w:rPr>
          <w:rFonts w:eastAsia="宋体" w:hint="eastAsia"/>
          <w:lang w:eastAsia="zh-CN"/>
        </w:rPr>
        <w:t>“</w:t>
      </w:r>
      <w:r>
        <w:rPr>
          <w:lang w:eastAsia="zh-CN"/>
        </w:rPr>
        <w:t>踪</w:t>
      </w:r>
      <w:r>
        <w:rPr>
          <w:rFonts w:eastAsia="宋体" w:hint="eastAsia"/>
          <w:lang w:eastAsia="zh-CN"/>
        </w:rPr>
        <w:t>”</w:t>
      </w:r>
    </w:p>
    <w:p w14:paraId="0C238441" w14:textId="77777777" w:rsidR="00CC015B" w:rsidRDefault="00000000">
      <w:pPr>
        <w:rPr>
          <w:lang w:eastAsia="zh-CN"/>
        </w:rPr>
      </w:pPr>
      <w:r>
        <w:rPr>
          <w:rFonts w:eastAsia="宋体" w:hint="eastAsia"/>
          <w:lang w:eastAsia="zh-CN"/>
        </w:rPr>
        <w:t>【</w:t>
      </w:r>
      <w:r>
        <w:rPr>
          <w:lang w:eastAsia="zh-CN"/>
        </w:rPr>
        <w:t>五</w:t>
      </w:r>
      <w:r>
        <w:rPr>
          <w:rFonts w:eastAsia="宋体" w:hint="eastAsia"/>
          <w:lang w:eastAsia="zh-CN"/>
        </w:rPr>
        <w:t>】</w:t>
      </w:r>
      <w:r>
        <w:rPr>
          <w:lang w:eastAsia="zh-CN"/>
        </w:rPr>
        <w:t>軒后，即軒轅黄帝，醫藥之祖。</w:t>
      </w:r>
    </w:p>
    <w:p w14:paraId="49957580" w14:textId="77777777" w:rsidR="00CC015B" w:rsidRDefault="00000000">
      <w:r>
        <w:rPr>
          <w:rFonts w:eastAsia="宋体" w:hint="eastAsia"/>
          <w:lang w:eastAsia="zh-CN"/>
        </w:rPr>
        <w:t>【</w:t>
      </w:r>
      <w:r>
        <w:t>六</w:t>
      </w:r>
      <w:r>
        <w:rPr>
          <w:rFonts w:eastAsia="宋体" w:hint="eastAsia"/>
          <w:lang w:eastAsia="zh-CN"/>
        </w:rPr>
        <w:t>】《</w:t>
      </w:r>
      <w:proofErr w:type="spellStart"/>
      <w:r>
        <w:t>補編</w:t>
      </w:r>
      <w:proofErr w:type="spellEnd"/>
      <w:r>
        <w:rPr>
          <w:rFonts w:eastAsia="宋体" w:hint="eastAsia"/>
          <w:lang w:eastAsia="zh-CN"/>
        </w:rPr>
        <w:t>》</w:t>
      </w:r>
      <w:proofErr w:type="spellStart"/>
      <w:r>
        <w:t>T</w:t>
      </w:r>
      <w:r>
        <w:t>凶</w:t>
      </w:r>
      <w:proofErr w:type="spellEnd"/>
      <w:proofErr w:type="gramStart"/>
      <w:r>
        <w:rPr>
          <w:rFonts w:eastAsia="宋体" w:hint="eastAsia"/>
          <w:lang w:eastAsia="zh-CN"/>
        </w:rPr>
        <w:t>”</w:t>
      </w:r>
      <w:proofErr w:type="spellStart"/>
      <w:proofErr w:type="gramEnd"/>
      <w:r>
        <w:t>字殆本作</w:t>
      </w:r>
      <w:proofErr w:type="spellEnd"/>
      <w:r>
        <w:rPr>
          <w:rFonts w:eastAsia="宋体" w:hint="eastAsia"/>
          <w:lang w:eastAsia="zh-CN"/>
        </w:rPr>
        <w:t>“</w:t>
      </w:r>
      <w:r>
        <w:t>甘</w:t>
      </w:r>
      <w:r>
        <w:rPr>
          <w:rFonts w:eastAsia="宋体" w:hint="eastAsia"/>
          <w:lang w:eastAsia="zh-CN"/>
        </w:rPr>
        <w:t>”“</w:t>
      </w:r>
      <w:r>
        <w:t>其</w:t>
      </w:r>
      <w:r>
        <w:rPr>
          <w:rFonts w:eastAsia="宋体" w:hint="eastAsia"/>
          <w:lang w:eastAsia="zh-CN"/>
        </w:rPr>
        <w:t>”</w:t>
      </w:r>
      <w:proofErr w:type="spellStart"/>
      <w:r>
        <w:t>之古文，誤作</w:t>
      </w:r>
      <w:proofErr w:type="spellEnd"/>
      <w:r>
        <w:rPr>
          <w:rFonts w:eastAsia="宋体" w:hint="eastAsia"/>
          <w:lang w:eastAsia="zh-CN"/>
        </w:rPr>
        <w:t>“</w:t>
      </w:r>
      <w:r>
        <w:t>凶</w:t>
      </w:r>
      <w:r>
        <w:rPr>
          <w:rFonts w:eastAsia="宋体" w:hint="eastAsia"/>
          <w:lang w:eastAsia="zh-CN"/>
        </w:rPr>
        <w:t>”</w:t>
      </w:r>
      <w:r>
        <w:t>。</w:t>
      </w:r>
      <w:r>
        <w:rPr>
          <w:rFonts w:eastAsia="宋体" w:hint="eastAsia"/>
          <w:lang w:eastAsia="zh-CN"/>
        </w:rPr>
        <w:t>《</w:t>
      </w:r>
      <w:proofErr w:type="spellStart"/>
      <w:r>
        <w:t>手簡</w:t>
      </w:r>
      <w:proofErr w:type="spellEnd"/>
      <w:r>
        <w:rPr>
          <w:rFonts w:eastAsia="宋体" w:hint="eastAsia"/>
          <w:lang w:eastAsia="zh-CN"/>
        </w:rPr>
        <w:t>》</w:t>
      </w:r>
      <w:r>
        <w:t>作</w:t>
      </w:r>
      <w:r>
        <w:rPr>
          <w:rFonts w:eastAsia="宋体" w:hint="eastAsia"/>
          <w:lang w:eastAsia="zh-CN"/>
        </w:rPr>
        <w:t>“</w:t>
      </w:r>
      <w:r>
        <w:t>其</w:t>
      </w:r>
      <w:r>
        <w:rPr>
          <w:rFonts w:eastAsia="宋体" w:hint="eastAsia"/>
          <w:lang w:eastAsia="zh-CN"/>
        </w:rPr>
        <w:t>”</w:t>
      </w:r>
      <w:r>
        <w:t>，</w:t>
      </w:r>
      <w:proofErr w:type="spellStart"/>
      <w:r>
        <w:t>當</w:t>
      </w:r>
      <w:proofErr w:type="gramStart"/>
      <w:r>
        <w:t>從</w:t>
      </w:r>
      <w:proofErr w:type="gramEnd"/>
      <w:r>
        <w:t>之</w:t>
      </w:r>
      <w:proofErr w:type="spellEnd"/>
    </w:p>
    <w:p w14:paraId="05C978B5" w14:textId="77777777" w:rsidR="00CC015B" w:rsidRDefault="00000000">
      <w:pPr>
        <w:rPr>
          <w:rFonts w:eastAsia="宋体"/>
          <w:lang w:eastAsia="zh-CN"/>
        </w:rPr>
      </w:pPr>
      <w:r>
        <w:rPr>
          <w:rFonts w:eastAsia="宋体" w:hint="eastAsia"/>
          <w:lang w:eastAsia="zh-CN"/>
        </w:rPr>
        <w:t>【</w:t>
      </w:r>
      <w:r>
        <w:rPr>
          <w:lang w:eastAsia="zh-CN"/>
        </w:rPr>
        <w:t>七</w:t>
      </w:r>
      <w:r>
        <w:rPr>
          <w:rFonts w:eastAsia="宋体" w:hint="eastAsia"/>
          <w:lang w:eastAsia="zh-CN"/>
        </w:rPr>
        <w:t>】</w:t>
      </w:r>
      <w:r>
        <w:rPr>
          <w:lang w:eastAsia="zh-CN"/>
        </w:rPr>
        <w:t>東晉葛洪有</w:t>
      </w:r>
      <w:r>
        <w:rPr>
          <w:rFonts w:eastAsia="宋体" w:hint="eastAsia"/>
          <w:lang w:eastAsia="zh-CN"/>
        </w:rPr>
        <w:t>《</w:t>
      </w:r>
      <w:r>
        <w:rPr>
          <w:lang w:eastAsia="zh-CN"/>
        </w:rPr>
        <w:t>肘後救卒方</w:t>
      </w:r>
      <w:r>
        <w:rPr>
          <w:rFonts w:eastAsia="宋体" w:hint="eastAsia"/>
          <w:lang w:eastAsia="zh-CN"/>
        </w:rPr>
        <w:t>》</w:t>
      </w:r>
      <w:r>
        <w:rPr>
          <w:lang w:eastAsia="zh-CN"/>
        </w:rPr>
        <w:t>唐人孙思邈有</w:t>
      </w:r>
      <w:r>
        <w:rPr>
          <w:rFonts w:eastAsia="宋体" w:hint="eastAsia"/>
          <w:lang w:eastAsia="zh-CN"/>
        </w:rPr>
        <w:t>《</w:t>
      </w:r>
      <w:r>
        <w:rPr>
          <w:lang w:eastAsia="zh-CN"/>
        </w:rPr>
        <w:t>備急千金要方</w:t>
      </w:r>
      <w:r>
        <w:rPr>
          <w:rFonts w:eastAsia="宋体" w:hint="eastAsia"/>
          <w:lang w:eastAsia="zh-CN"/>
        </w:rPr>
        <w:t>》</w:t>
      </w:r>
    </w:p>
    <w:p w14:paraId="1D287CFD" w14:textId="77777777" w:rsidR="00CC015B" w:rsidRDefault="00000000">
      <w:r>
        <w:rPr>
          <w:rFonts w:eastAsia="宋体" w:hint="eastAsia"/>
          <w:lang w:eastAsia="zh-CN"/>
        </w:rPr>
        <w:t>【</w:t>
      </w:r>
      <w:r>
        <w:t>八</w:t>
      </w:r>
      <w:r>
        <w:rPr>
          <w:rFonts w:eastAsia="宋体" w:hint="eastAsia"/>
          <w:lang w:eastAsia="zh-CN"/>
        </w:rPr>
        <w:t>】</w:t>
      </w:r>
      <w:proofErr w:type="spellStart"/>
      <w:r>
        <w:t>慈竹</w:t>
      </w:r>
      <w:proofErr w:type="gramStart"/>
      <w:r>
        <w:t>竹</w:t>
      </w:r>
      <w:proofErr w:type="gramEnd"/>
      <w:r>
        <w:t>名。因竿枝森束，如母子相依，故喻母親慈愛</w:t>
      </w:r>
      <w:proofErr w:type="spellEnd"/>
    </w:p>
    <w:p w14:paraId="354FC975" w14:textId="77777777" w:rsidR="00CC015B" w:rsidRDefault="00000000">
      <w:r>
        <w:rPr>
          <w:rFonts w:eastAsia="宋体" w:hint="eastAsia"/>
          <w:lang w:eastAsia="zh-CN"/>
        </w:rPr>
        <w:t>【</w:t>
      </w:r>
      <w:r>
        <w:t>九</w:t>
      </w:r>
      <w:r>
        <w:rPr>
          <w:rFonts w:eastAsia="宋体" w:hint="eastAsia"/>
          <w:lang w:eastAsia="zh-CN"/>
        </w:rPr>
        <w:t>】</w:t>
      </w:r>
      <w:proofErr w:type="spellStart"/>
      <w:proofErr w:type="gramStart"/>
      <w:r>
        <w:t>皋</w:t>
      </w:r>
      <w:proofErr w:type="gramEnd"/>
      <w:r>
        <w:t>魚春秋時人詳見</w:t>
      </w:r>
      <w:proofErr w:type="spellEnd"/>
      <w:r>
        <w:rPr>
          <w:rFonts w:eastAsia="宋体" w:hint="eastAsia"/>
          <w:lang w:eastAsia="zh-CN"/>
        </w:rPr>
        <w:t>《</w:t>
      </w:r>
      <w:proofErr w:type="spellStart"/>
      <w:r>
        <w:t>韓詩外傳</w:t>
      </w:r>
      <w:proofErr w:type="spellEnd"/>
      <w:r>
        <w:rPr>
          <w:rFonts w:eastAsia="宋体" w:hint="eastAsia"/>
          <w:lang w:eastAsia="zh-CN"/>
        </w:rPr>
        <w:t>》</w:t>
      </w:r>
      <w:proofErr w:type="spellStart"/>
      <w:r>
        <w:t>卷九。皋魚泣血後世用作無以養親之典</w:t>
      </w:r>
      <w:proofErr w:type="spellEnd"/>
    </w:p>
    <w:p w14:paraId="50F05549" w14:textId="77777777" w:rsidR="00CC015B" w:rsidRDefault="00000000">
      <w:proofErr w:type="spellStart"/>
      <w:r>
        <w:t>翣簍，棺</w:t>
      </w:r>
      <w:proofErr w:type="spellEnd"/>
    </w:p>
    <w:p w14:paraId="2F04ABCF" w14:textId="77777777" w:rsidR="00CC015B" w:rsidRDefault="00000000">
      <w:pPr>
        <w:rPr>
          <w:rFonts w:eastAsia="宋体"/>
          <w:lang w:eastAsia="zh-CN"/>
        </w:rPr>
      </w:pPr>
      <w:proofErr w:type="spellStart"/>
      <w:r>
        <w:t>飾，見</w:t>
      </w:r>
      <w:proofErr w:type="spellEnd"/>
      <w:r>
        <w:rPr>
          <w:rFonts w:eastAsia="宋体" w:hint="eastAsia"/>
          <w:lang w:eastAsia="zh-CN"/>
        </w:rPr>
        <w:t>《</w:t>
      </w:r>
      <w:proofErr w:type="spellStart"/>
      <w:r>
        <w:t>禮記。喪服大記</w:t>
      </w:r>
      <w:proofErr w:type="spellEnd"/>
      <w:r>
        <w:rPr>
          <w:rFonts w:eastAsia="宋体" w:hint="eastAsia"/>
          <w:lang w:eastAsia="zh-CN"/>
        </w:rPr>
        <w:t>》</w:t>
      </w:r>
    </w:p>
    <w:p w14:paraId="613FF951" w14:textId="77777777" w:rsidR="00CC015B" w:rsidRDefault="00000000">
      <w:pPr>
        <w:rPr>
          <w:lang w:eastAsia="zh-CN"/>
        </w:rPr>
      </w:pPr>
      <w:r>
        <w:rPr>
          <w:lang w:eastAsia="zh-CN"/>
        </w:rPr>
        <w:t>【第</w:t>
      </w:r>
      <w:r>
        <w:rPr>
          <w:lang w:eastAsia="zh-CN"/>
        </w:rPr>
        <w:t>430</w:t>
      </w:r>
      <w:r>
        <w:rPr>
          <w:lang w:eastAsia="zh-CN"/>
        </w:rPr>
        <w:t>页】</w:t>
      </w:r>
    </w:p>
    <w:p w14:paraId="6E4C7F73" w14:textId="77777777" w:rsidR="00CC015B" w:rsidRDefault="00000000">
      <w:pPr>
        <w:rPr>
          <w:lang w:eastAsia="zh-CN"/>
        </w:rPr>
      </w:pPr>
      <w:r>
        <w:rPr>
          <w:lang w:eastAsia="zh-CN"/>
        </w:rPr>
        <w:t>王石</w:t>
      </w:r>
      <w:proofErr w:type="gramStart"/>
      <w:r>
        <w:rPr>
          <w:lang w:eastAsia="zh-CN"/>
        </w:rPr>
        <w:t>癯</w:t>
      </w:r>
      <w:proofErr w:type="gramEnd"/>
      <w:r>
        <w:rPr>
          <w:lang w:eastAsia="zh-CN"/>
        </w:rPr>
        <w:t>先生造文序</w:t>
      </w:r>
    </w:p>
    <w:p w14:paraId="07C2559E" w14:textId="77777777" w:rsidR="00CC015B" w:rsidRDefault="00000000">
      <w:pPr>
        <w:rPr>
          <w:lang w:eastAsia="zh-CN"/>
        </w:rPr>
      </w:pPr>
      <w:r>
        <w:rPr>
          <w:lang w:eastAsia="zh-CN"/>
        </w:rPr>
        <w:t>鄕賢石</w:t>
      </w:r>
      <w:proofErr w:type="gramStart"/>
      <w:r>
        <w:rPr>
          <w:lang w:eastAsia="zh-CN"/>
        </w:rPr>
        <w:t>癯</w:t>
      </w:r>
      <w:proofErr w:type="gramEnd"/>
      <w:r>
        <w:rPr>
          <w:lang w:eastAsia="zh-CN"/>
        </w:rPr>
        <w:t>王先生克紹名</w:t>
      </w:r>
      <w:proofErr w:type="gramStart"/>
      <w:r>
        <w:rPr>
          <w:lang w:eastAsia="zh-CN"/>
        </w:rPr>
        <w:t>交悦生</w:t>
      </w:r>
      <w:proofErr w:type="gramEnd"/>
      <w:r>
        <w:rPr>
          <w:lang w:eastAsia="zh-CN"/>
        </w:rPr>
        <w:t>名子聲</w:t>
      </w:r>
      <w:proofErr w:type="gramStart"/>
      <w:r>
        <w:rPr>
          <w:lang w:eastAsia="zh-CN"/>
        </w:rPr>
        <w:t>音交学批</w:t>
      </w:r>
      <w:proofErr w:type="gramEnd"/>
      <w:r>
        <w:rPr>
          <w:lang w:eastAsia="zh-CN"/>
        </w:rPr>
        <w:t>厚精博</w:t>
      </w:r>
    </w:p>
    <w:p w14:paraId="455B452C" w14:textId="77777777" w:rsidR="00CC015B" w:rsidRDefault="00000000">
      <w:proofErr w:type="spellStart"/>
      <w:r>
        <w:t>淹通衣被天下巍然一代儒宗</w:t>
      </w:r>
      <w:proofErr w:type="spellEnd"/>
    </w:p>
    <w:p w14:paraId="59797A5B" w14:textId="77777777" w:rsidR="00CC015B" w:rsidRDefault="00000000">
      <w:r>
        <w:t>泰</w:t>
      </w:r>
    </w:p>
    <w:p w14:paraId="2457D8F1" w14:textId="77777777" w:rsidR="00CC015B" w:rsidRDefault="00000000">
      <w:proofErr w:type="spellStart"/>
      <w:r>
        <w:t>獲從次君寬甫游每言先</w:t>
      </w:r>
      <w:proofErr w:type="spellEnd"/>
    </w:p>
    <w:p w14:paraId="592A4DE5" w14:textId="77777777" w:rsidR="00CC015B" w:rsidRDefault="00000000">
      <w:proofErr w:type="spellStart"/>
      <w:r>
        <w:t>生僦居京邸屏絕人事健戶日手一編探隆索際觀其會通</w:t>
      </w:r>
      <w:proofErr w:type="spellEnd"/>
    </w:p>
    <w:p w14:paraId="46FB3ACF" w14:textId="77777777" w:rsidR="00CC015B" w:rsidRDefault="00000000">
      <w:proofErr w:type="spellStart"/>
      <w:r>
        <w:t>有以語言文字求者雖至交亦不柳應蓋不欲以文人傅並</w:t>
      </w:r>
      <w:proofErr w:type="spellEnd"/>
    </w:p>
    <w:p w14:paraId="2F0BF144" w14:textId="77777777" w:rsidR="00CC015B" w:rsidRDefault="00000000">
      <w:proofErr w:type="spellStart"/>
      <w:r>
        <w:t>不欲以經師學人傳也今歲六月令曾孫少蘧露坡昆仲搜</w:t>
      </w:r>
      <w:proofErr w:type="spellEnd"/>
    </w:p>
    <w:p w14:paraId="78337DEA" w14:textId="77777777" w:rsidR="00CC015B" w:rsidRDefault="00000000">
      <w:proofErr w:type="spellStart"/>
      <w:r>
        <w:lastRenderedPageBreak/>
        <w:t>錄先生遺文一帙以校字見屬</w:t>
      </w:r>
      <w:proofErr w:type="spellEnd"/>
    </w:p>
    <w:p w14:paraId="6A726D65" w14:textId="77777777" w:rsidR="00CC015B" w:rsidRDefault="00000000">
      <w:pPr>
        <w:rPr>
          <w:lang w:eastAsia="zh-CN"/>
        </w:rPr>
      </w:pPr>
      <w:r>
        <w:rPr>
          <w:lang w:eastAsia="zh-CN"/>
        </w:rPr>
        <w:t>烧</w:t>
      </w:r>
    </w:p>
    <w:p w14:paraId="42DBB167" w14:textId="77777777" w:rsidR="00CC015B" w:rsidRDefault="00000000">
      <w:pPr>
        <w:rPr>
          <w:lang w:eastAsia="zh-CN"/>
        </w:rPr>
      </w:pPr>
      <w:r>
        <w:rPr>
          <w:lang w:eastAsia="zh-CN"/>
        </w:rPr>
        <w:t>受面讀之卷首一篇卽</w:t>
      </w:r>
    </w:p>
    <w:p w14:paraId="0131A3F9" w14:textId="77777777" w:rsidR="00CC015B" w:rsidRDefault="00000000">
      <w:pPr>
        <w:rPr>
          <w:lang w:eastAsia="zh-CN"/>
        </w:rPr>
      </w:pPr>
      <w:proofErr w:type="gramStart"/>
      <w:r>
        <w:rPr>
          <w:lang w:eastAsia="zh-CN"/>
        </w:rPr>
        <w:t>睿</w:t>
      </w:r>
      <w:proofErr w:type="gramEnd"/>
      <w:r>
        <w:rPr>
          <w:lang w:eastAsia="zh-CN"/>
        </w:rPr>
        <w:t>廟初陳</w:t>
      </w:r>
      <w:proofErr w:type="gramStart"/>
      <w:r>
        <w:rPr>
          <w:lang w:eastAsia="zh-CN"/>
        </w:rPr>
        <w:t>勦</w:t>
      </w:r>
      <w:proofErr w:type="gramEnd"/>
      <w:r>
        <w:rPr>
          <w:lang w:eastAsia="zh-CN"/>
        </w:rPr>
        <w:t>賊事宜疏詳明</w:t>
      </w:r>
      <w:proofErr w:type="gramStart"/>
      <w:r>
        <w:rPr>
          <w:lang w:eastAsia="zh-CN"/>
        </w:rPr>
        <w:t>愷</w:t>
      </w:r>
      <w:proofErr w:type="gramEnd"/>
      <w:r>
        <w:rPr>
          <w:lang w:eastAsia="zh-CN"/>
        </w:rPr>
        <w:t>切何異古名臣奏議其詳論</w:t>
      </w:r>
    </w:p>
    <w:p w14:paraId="686C3BFB" w14:textId="77777777" w:rsidR="00CC015B" w:rsidRDefault="00000000">
      <w:pPr>
        <w:rPr>
          <w:lang w:eastAsia="zh-CN"/>
        </w:rPr>
      </w:pPr>
      <w:proofErr w:type="gramStart"/>
      <w:r>
        <w:rPr>
          <w:lang w:eastAsia="zh-CN"/>
        </w:rPr>
        <w:t>育妻国</w:t>
      </w:r>
      <w:proofErr w:type="gramEnd"/>
      <w:r>
        <w:rPr>
          <w:lang w:eastAsia="zh-CN"/>
        </w:rPr>
        <w:t>東司首</w:t>
      </w:r>
      <w:proofErr w:type="gramStart"/>
      <w:r>
        <w:rPr>
          <w:lang w:eastAsia="zh-CN"/>
        </w:rPr>
        <w:t>舂至泪美幾育里</w:t>
      </w:r>
      <w:proofErr w:type="gramEnd"/>
      <w:r>
        <w:rPr>
          <w:lang w:eastAsia="zh-CN"/>
        </w:rPr>
        <w:t>金约专事</w:t>
      </w:r>
      <w:proofErr w:type="gramStart"/>
      <w:r>
        <w:rPr>
          <w:lang w:eastAsia="zh-CN"/>
        </w:rPr>
        <w:t>囯</w:t>
      </w:r>
      <w:proofErr w:type="gramEnd"/>
      <w:r>
        <w:rPr>
          <w:lang w:eastAsia="zh-CN"/>
        </w:rPr>
        <w:t>番</w:t>
      </w:r>
      <w:proofErr w:type="gramStart"/>
      <w:r>
        <w:rPr>
          <w:lang w:eastAsia="zh-CN"/>
        </w:rPr>
        <w:t>國</w:t>
      </w:r>
      <w:proofErr w:type="gramEnd"/>
      <w:r>
        <w:rPr>
          <w:lang w:eastAsia="zh-CN"/>
        </w:rPr>
        <w:t>行国</w:t>
      </w:r>
    </w:p>
    <w:p w14:paraId="1B45F2B0" w14:textId="77777777" w:rsidR="00CC015B" w:rsidRDefault="00000000">
      <w:proofErr w:type="spellStart"/>
      <w:r>
        <w:t>不欲以文廢學者非恐文之掩學也正欲卽文以見學也後</w:t>
      </w:r>
      <w:proofErr w:type="spellEnd"/>
    </w:p>
    <w:p w14:paraId="657C1B75" w14:textId="77777777" w:rsidR="00CC015B" w:rsidRDefault="00000000">
      <w:proofErr w:type="spellStart"/>
      <w:r>
        <w:t>之讀是糕者卽先生之文以求先生之學更卽先生之學以</w:t>
      </w:r>
      <w:proofErr w:type="spellEnd"/>
    </w:p>
    <w:p w14:paraId="65364951" w14:textId="77777777" w:rsidR="00CC015B" w:rsidRDefault="00000000">
      <w:pPr>
        <w:rPr>
          <w:lang w:eastAsia="zh-CN"/>
        </w:rPr>
      </w:pPr>
      <w:r>
        <w:rPr>
          <w:lang w:eastAsia="zh-CN"/>
        </w:rPr>
        <w:t>見先生之經</w:t>
      </w:r>
      <w:proofErr w:type="gramStart"/>
      <w:r>
        <w:rPr>
          <w:lang w:eastAsia="zh-CN"/>
        </w:rPr>
        <w:t>濟</w:t>
      </w:r>
      <w:proofErr w:type="gramEnd"/>
      <w:r>
        <w:rPr>
          <w:lang w:eastAsia="zh-CN"/>
        </w:rPr>
        <w:t>則先生号僅以文人傳哉又登僅以經師學</w:t>
      </w:r>
    </w:p>
    <w:p w14:paraId="6EA7A541" w14:textId="77777777" w:rsidR="00CC015B" w:rsidRDefault="00000000">
      <w:proofErr w:type="spellStart"/>
      <w:r>
        <w:t>人傅哉光與光生家世聯世誼申以婚婣景仰前微追陪來</w:t>
      </w:r>
      <w:proofErr w:type="spellEnd"/>
    </w:p>
    <w:p w14:paraId="307B9FFB" w14:textId="77777777" w:rsidR="00CC015B" w:rsidRDefault="00000000">
      <w:pPr>
        <w:rPr>
          <w:lang w:eastAsia="zh-CN"/>
        </w:rPr>
      </w:pPr>
      <w:proofErr w:type="gramStart"/>
      <w:r>
        <w:rPr>
          <w:lang w:eastAsia="zh-CN"/>
        </w:rPr>
        <w:t>哲南名城尾滋愧益深</w:t>
      </w:r>
      <w:proofErr w:type="gramEnd"/>
      <w:r>
        <w:rPr>
          <w:lang w:eastAsia="zh-CN"/>
        </w:rPr>
        <w:t>最後数莱舊署曰丁亥</w:t>
      </w:r>
      <w:proofErr w:type="gramStart"/>
      <w:r>
        <w:rPr>
          <w:lang w:eastAsia="zh-CN"/>
        </w:rPr>
        <w:t>詩纱乃先生</w:t>
      </w:r>
      <w:proofErr w:type="gramEnd"/>
    </w:p>
    <w:p w14:paraId="11B53348" w14:textId="77777777" w:rsidR="00CC015B" w:rsidRDefault="00000000">
      <w:pPr>
        <w:rPr>
          <w:lang w:eastAsia="zh-CN"/>
        </w:rPr>
      </w:pPr>
      <w:r>
        <w:rPr>
          <w:lang w:eastAsia="zh-CN"/>
        </w:rPr>
        <w:t>清代</w:t>
      </w:r>
      <w:proofErr w:type="gramStart"/>
      <w:r>
        <w:rPr>
          <w:lang w:eastAsia="zh-CN"/>
        </w:rPr>
        <w:t>鹃</w:t>
      </w:r>
      <w:proofErr w:type="gramEnd"/>
      <w:r>
        <w:rPr>
          <w:lang w:eastAsia="zh-CN"/>
        </w:rPr>
        <w:t>者</w:t>
      </w:r>
    </w:p>
    <w:p w14:paraId="6F7D157D" w14:textId="77777777" w:rsidR="00CC015B" w:rsidRDefault="00000000">
      <w:pPr>
        <w:rPr>
          <w:lang w:eastAsia="zh-CN"/>
        </w:rPr>
      </w:pPr>
      <w:proofErr w:type="gramStart"/>
      <w:r>
        <w:rPr>
          <w:lang w:eastAsia="zh-CN"/>
        </w:rPr>
        <w:t>後</w:t>
      </w:r>
      <w:proofErr w:type="gramEnd"/>
      <w:r>
        <w:rPr>
          <w:lang w:eastAsia="zh-CN"/>
        </w:rPr>
        <w:t>恐</w:t>
      </w:r>
      <w:proofErr w:type="gramStart"/>
      <w:r>
        <w:rPr>
          <w:lang w:eastAsia="zh-CN"/>
        </w:rPr>
        <w:t>世</w:t>
      </w:r>
      <w:proofErr w:type="gramEnd"/>
      <w:r>
        <w:rPr>
          <w:lang w:eastAsia="zh-CN"/>
        </w:rPr>
        <w:t>僅目爲詩人而海不爲者然卽此已超逸若是</w:t>
      </w:r>
    </w:p>
    <w:p w14:paraId="2CAE4F6D" w14:textId="77777777" w:rsidR="00CC015B" w:rsidRDefault="00000000">
      <w:proofErr w:type="spellStart"/>
      <w:r>
        <w:t>所以卓越古今者不于此可想見哉咸豐丙辰季</w:t>
      </w:r>
      <w:proofErr w:type="spellEnd"/>
    </w:p>
    <w:p w14:paraId="3629DB8B" w14:textId="77777777" w:rsidR="00CC015B" w:rsidRDefault="00000000">
      <w:proofErr w:type="spellStart"/>
      <w:r>
        <w:t>文集叢刊</w:t>
      </w:r>
      <w:proofErr w:type="spellEnd"/>
    </w:p>
    <w:p w14:paraId="7ED84041" w14:textId="77777777" w:rsidR="00CC015B" w:rsidRDefault="00000000">
      <w:proofErr w:type="spellStart"/>
      <w:r>
        <w:t>移學夏崑林拜手謹識</w:t>
      </w:r>
      <w:proofErr w:type="spellEnd"/>
    </w:p>
    <w:p w14:paraId="4925F8DF" w14:textId="77777777" w:rsidR="00CC015B" w:rsidRDefault="00000000">
      <w:pPr>
        <w:rPr>
          <w:lang w:eastAsia="zh-CN"/>
        </w:rPr>
      </w:pPr>
      <w:r>
        <w:rPr>
          <w:lang w:eastAsia="zh-CN"/>
        </w:rPr>
        <w:t>王</w:t>
      </w:r>
      <w:proofErr w:type="gramStart"/>
      <w:r>
        <w:rPr>
          <w:lang w:eastAsia="zh-CN"/>
        </w:rPr>
        <w:t>石理久生</w:t>
      </w:r>
      <w:proofErr w:type="gramEnd"/>
      <w:r>
        <w:rPr>
          <w:lang w:eastAsia="zh-CN"/>
        </w:rPr>
        <w:t>道文親欧序</w:t>
      </w:r>
    </w:p>
    <w:p w14:paraId="50C95535" w14:textId="77777777" w:rsidR="00CC015B" w:rsidRDefault="00000000">
      <w:pPr>
        <w:rPr>
          <w:lang w:eastAsia="zh-CN"/>
        </w:rPr>
      </w:pPr>
      <w:r>
        <w:rPr>
          <w:lang w:eastAsia="zh-CN"/>
        </w:rPr>
        <w:t>奥图嘉慶十七年</w:t>
      </w:r>
      <w:proofErr w:type="gramStart"/>
      <w:r>
        <w:rPr>
          <w:lang w:eastAsia="zh-CN"/>
        </w:rPr>
        <w:t>壬串冬金地段君酒先生</w:t>
      </w:r>
      <w:proofErr w:type="gramEnd"/>
      <w:r>
        <w:rPr>
          <w:lang w:eastAsia="zh-CN"/>
        </w:rPr>
        <w:t>会校說交注十</w:t>
      </w:r>
    </w:p>
    <w:p w14:paraId="56D6B60F" w14:textId="77777777" w:rsidR="00CC015B" w:rsidRDefault="00000000">
      <w:proofErr w:type="spellStart"/>
      <w:r>
        <w:t>五卷能宿枝園展隆而受業於門段先生曰余之治說文也</w:t>
      </w:r>
      <w:proofErr w:type="spellEnd"/>
    </w:p>
    <w:p w14:paraId="06133532" w14:textId="77777777" w:rsidR="00CC015B" w:rsidRDefault="00000000">
      <w:proofErr w:type="spellStart"/>
      <w:r>
        <w:t>以字攷經以經攷字大指本得郡戴氏高垂王石耀先生洲</w:t>
      </w:r>
      <w:proofErr w:type="spellEnd"/>
    </w:p>
    <w:sectPr w:rsidR="00CC015B">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4142D9" w14:textId="77777777" w:rsidR="00C3321F" w:rsidRDefault="00C3321F">
      <w:pPr>
        <w:spacing w:line="240" w:lineRule="auto"/>
      </w:pPr>
      <w:r>
        <w:separator/>
      </w:r>
    </w:p>
  </w:endnote>
  <w:endnote w:type="continuationSeparator" w:id="0">
    <w:p w14:paraId="61E3A5D3" w14:textId="77777777" w:rsidR="00C3321F" w:rsidRDefault="00C332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9843CE" w14:textId="77777777" w:rsidR="00C3321F" w:rsidRDefault="00C3321F">
      <w:pPr>
        <w:spacing w:after="0"/>
      </w:pPr>
      <w:r>
        <w:separator/>
      </w:r>
    </w:p>
  </w:footnote>
  <w:footnote w:type="continuationSeparator" w:id="0">
    <w:p w14:paraId="4B51E29B" w14:textId="77777777" w:rsidR="00C3321F" w:rsidRDefault="00C3321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977877118">
    <w:abstractNumId w:val="1"/>
  </w:num>
  <w:num w:numId="2" w16cid:durableId="783890074">
    <w:abstractNumId w:val="4"/>
  </w:num>
  <w:num w:numId="3" w16cid:durableId="1170022987">
    <w:abstractNumId w:val="5"/>
  </w:num>
  <w:num w:numId="4" w16cid:durableId="1929583955">
    <w:abstractNumId w:val="2"/>
  </w:num>
  <w:num w:numId="5" w16cid:durableId="1005284047">
    <w:abstractNumId w:val="0"/>
  </w:num>
  <w:num w:numId="6" w16cid:durableId="17374374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6663"/>
    <w:rsid w:val="00326F90"/>
    <w:rsid w:val="008D6CD2"/>
    <w:rsid w:val="00AA1D8D"/>
    <w:rsid w:val="00B47730"/>
    <w:rsid w:val="00C3321F"/>
    <w:rsid w:val="00CB0664"/>
    <w:rsid w:val="00CC015B"/>
    <w:rsid w:val="00CF73D1"/>
    <w:rsid w:val="00D711FD"/>
    <w:rsid w:val="00DD1954"/>
    <w:rsid w:val="00F84E01"/>
    <w:rsid w:val="00FC693F"/>
    <w:rsid w:val="329C6E14"/>
    <w:rsid w:val="45B812B8"/>
    <w:rsid w:val="75F87C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E2B2B2A"/>
  <w14:defaultImageDpi w14:val="300"/>
  <w15:docId w15:val="{03D4C1D9-1852-4346-8B5A-307E9ED15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lsdException w:name="List Number" w:unhideWhenUsed="1" w:qFormat="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qFormat="1"/>
    <w:lsdException w:name="Medium Shading 1" w:uiPriority="63"/>
    <w:lsdException w:name="Medium Shading 2" w:uiPriority="64"/>
    <w:lsdException w:name="Medium List 1" w:uiPriority="65" w:qFormat="1"/>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lsdException w:name="Medium Shading 2 Accent 2" w:uiPriority="64"/>
    <w:lsdException w:name="Medium List 1 Accent 2" w:uiPriority="65" w:qFormat="1"/>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qFormat="1"/>
    <w:lsdException w:name="Medium Shading 2 Accent 3" w:uiPriority="64"/>
    <w:lsdException w:name="Medium List 1 Accent 3" w:uiPriority="65" w:qFormat="1"/>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qFormat="1"/>
    <w:lsdException w:name="Medium List 2 Accent 5" w:uiPriority="66" w:qFormat="1"/>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qFormat="1"/>
    <w:lsdException w:name="Medium Shading 2 Accent 6" w:uiPriority="64" w:qFormat="1"/>
    <w:lsdException w:name="Medium List 1 Accent 6" w:uiPriority="65"/>
    <w:lsdException w:name="Medium List 2 Accent 6" w:uiPriority="66" w:qFormat="1"/>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sz w:val="22"/>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qFormat/>
  </w:style>
  <w:style w:type="paragraph" w:styleId="afe">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qFormat/>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444</Pages>
  <Words>31077</Words>
  <Characters>177144</Characters>
  <Application>Microsoft Office Word</Application>
  <DocSecurity>0</DocSecurity>
  <Lines>1476</Lines>
  <Paragraphs>415</Paragraphs>
  <ScaleCrop>false</ScaleCrop>
  <Company/>
  <LinksUpToDate>false</LinksUpToDate>
  <CharactersWithSpaces>207806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华建光</cp:lastModifiedBy>
  <cp:revision>2</cp:revision>
  <dcterms:created xsi:type="dcterms:W3CDTF">2013-12-23T23:15:00Z</dcterms:created>
  <dcterms:modified xsi:type="dcterms:W3CDTF">2026-02-03T11:22:00Z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C1B51CD5E39E4294986911030B977EA4_12</vt:lpwstr>
  </property>
</Properties>
</file>